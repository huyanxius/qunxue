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1D0AF"/>
    <w:p w14:paraId="270D14D2"/>
    <w:p w14:paraId="044E091A">
      <w:pPr>
        <w:jc w:val="center"/>
      </w:pPr>
      <w:r>
        <w:rPr>
          <w:rFonts w:ascii="黑体" w:hAnsi="黑体" w:eastAsia="黑体"/>
          <w:b/>
          <w:color w:val="1A1A2E"/>
          <w:sz w:val="72"/>
        </w:rPr>
        <w:t>D₆学派传统</w:t>
      </w:r>
    </w:p>
    <w:p w14:paraId="5BE83842"/>
    <w:p w14:paraId="48222048">
      <w:pPr>
        <w:jc w:val="center"/>
      </w:pPr>
      <w:r>
        <w:rPr>
          <w:rFonts w:ascii="黑体" w:hAnsi="黑体" w:eastAsia="黑体"/>
          <w:color w:val="2C3E50"/>
          <w:sz w:val="40"/>
        </w:rPr>
        <w:t>座驾知识库·人物条目全库</w:t>
      </w:r>
    </w:p>
    <w:p w14:paraId="77AD8BAC"/>
    <w:p w14:paraId="7E285A86">
      <w:r>
        <w:br w:type="page"/>
      </w:r>
    </w:p>
    <w:p w14:paraId="1AB14A44">
      <w:pPr>
        <w:pStyle w:val="4"/>
      </w:pPr>
      <w:r>
        <w:t>目录概览</w:t>
      </w:r>
    </w:p>
    <w:p w14:paraId="79E64693">
      <w:r>
        <w:rPr>
          <w:sz w:val="22"/>
        </w:rPr>
        <w:t>一、欧陆学统  —  法</w:t>
      </w:r>
      <w:r>
        <w:rPr>
          <w:rFonts w:hint="eastAsia"/>
          <w:sz w:val="22"/>
          <w:lang w:eastAsia="zh-CN"/>
        </w:rPr>
        <w:t>（</w:t>
      </w:r>
      <w:r>
        <w:rPr>
          <w:sz w:val="22"/>
        </w:rPr>
        <w:t>60)/德</w:t>
      </w:r>
      <w:r>
        <w:rPr>
          <w:rFonts w:hint="eastAsia"/>
          <w:sz w:val="22"/>
          <w:lang w:eastAsia="zh-CN"/>
        </w:rPr>
        <w:t>（</w:t>
      </w:r>
      <w:r>
        <w:rPr>
          <w:sz w:val="22"/>
        </w:rPr>
        <w:t>37)/意(3) = 100人</w:t>
      </w:r>
    </w:p>
    <w:p w14:paraId="54523F9A">
      <w:r>
        <w:rPr>
          <w:sz w:val="22"/>
        </w:rPr>
        <w:t>二、英美学统  —  美</w:t>
      </w:r>
      <w:r>
        <w:rPr>
          <w:rFonts w:hint="eastAsia"/>
          <w:sz w:val="22"/>
          <w:lang w:eastAsia="zh-CN"/>
        </w:rPr>
        <w:t>（</w:t>
      </w:r>
      <w:r>
        <w:rPr>
          <w:sz w:val="22"/>
        </w:rPr>
        <w:t>24)/英(11) = 35人</w:t>
      </w:r>
    </w:p>
    <w:p w14:paraId="28490667">
      <w:r>
        <w:rPr>
          <w:sz w:val="22"/>
        </w:rPr>
        <w:t>三、中国学统  —  47人（6学派）</w:t>
      </w:r>
    </w:p>
    <w:p w14:paraId="4D2E632C">
      <w:r>
        <w:rPr>
          <w:sz w:val="22"/>
        </w:rPr>
        <w:t>四、东亚学统（日本·韩国）  —  日</w:t>
      </w:r>
      <w:r>
        <w:rPr>
          <w:rFonts w:hint="eastAsia"/>
          <w:sz w:val="22"/>
          <w:lang w:eastAsia="zh-CN"/>
        </w:rPr>
        <w:t>（</w:t>
      </w:r>
      <w:r>
        <w:rPr>
          <w:sz w:val="22"/>
        </w:rPr>
        <w:t>8)/韩(4) = 12人</w:t>
      </w:r>
    </w:p>
    <w:p w14:paraId="41582A18">
      <w:r>
        <w:rPr>
          <w:sz w:val="22"/>
        </w:rPr>
        <w:t>五、南亚·东南亚学统  —  印度</w:t>
      </w:r>
      <w:r>
        <w:rPr>
          <w:rFonts w:hint="eastAsia"/>
          <w:sz w:val="22"/>
          <w:lang w:eastAsia="zh-CN"/>
        </w:rPr>
        <w:t>（</w:t>
      </w:r>
      <w:r>
        <w:rPr>
          <w:sz w:val="22"/>
        </w:rPr>
        <w:t>9)/东南亚(3) = 12人</w:t>
      </w:r>
    </w:p>
    <w:p w14:paraId="13B3221C">
      <w:r>
        <w:rPr>
          <w:sz w:val="22"/>
        </w:rPr>
        <w:t>六、东欧（俄苏）学统  —  8人</w:t>
      </w:r>
    </w:p>
    <w:p w14:paraId="7F6DA62D">
      <w:r>
        <w:rPr>
          <w:sz w:val="22"/>
        </w:rPr>
        <w:t>七、中东·伊斯兰学统  —  4人</w:t>
      </w:r>
    </w:p>
    <w:p w14:paraId="68EEFF9A">
      <w:r>
        <w:rPr>
          <w:sz w:val="22"/>
        </w:rPr>
        <w:t>八、北非学统  —  4人</w:t>
      </w:r>
    </w:p>
    <w:p w14:paraId="4EFBF73D">
      <w:r>
        <w:rPr>
          <w:sz w:val="22"/>
        </w:rPr>
        <w:t>九、撒哈拉以南非洲学统  —  5人</w:t>
      </w:r>
    </w:p>
    <w:p w14:paraId="4FEA3FF8">
      <w:r>
        <w:rPr>
          <w:sz w:val="22"/>
        </w:rPr>
        <w:t>十、拉美学统  —  11人</w:t>
      </w:r>
    </w:p>
    <w:p w14:paraId="16660FB1">
      <w:r>
        <w:br w:type="page"/>
      </w:r>
    </w:p>
    <w:p w14:paraId="12047828">
      <w:pPr>
        <w:pStyle w:val="3"/>
      </w:pPr>
      <w:r>
        <w:t>D₆学派传统</w:t>
      </w:r>
    </w:p>
    <w:p w14:paraId="51E31961">
      <w:pPr>
        <w:pStyle w:val="4"/>
      </w:pPr>
      <w:r>
        <w:t>欧陆学统</w:t>
      </w:r>
    </w:p>
    <w:p w14:paraId="3B9040D8">
      <w:pPr>
        <w:pStyle w:val="5"/>
      </w:pPr>
      <w:r>
        <w:t>法国学统</w:t>
      </w:r>
    </w:p>
    <w:p w14:paraId="520C0985">
      <w:pPr>
        <w:pStyle w:val="6"/>
      </w:pPr>
      <w:r>
        <w:t>实证主义传统（最早：1830s）</w:t>
      </w:r>
    </w:p>
    <w:p w14:paraId="22FECBFE">
      <w:pPr>
        <w:pStyle w:val="7"/>
      </w:pPr>
      <w:r>
        <w:t>【P001】孔德 Auguste Comte（1798–1857）</w:t>
      </w:r>
    </w:p>
    <w:p w14:paraId="0AECC816">
      <w:pPr>
        <w:pStyle w:val="166"/>
      </w:pPr>
      <w:r>
        <w:t>▎学术问题与思想起源</w:t>
      </w:r>
    </w:p>
    <w:p w14:paraId="0D95B2FB">
      <w:r>
        <w:t>孔德的核心学术问题——社会研究能否成为科学、在何种意义上成为科学——直接源自1817–1824年间担任圣西门秘书的经历。圣西门提出的</w:t>
      </w:r>
      <w:r>
        <w:rPr>
          <w:rFonts w:hint="eastAsia"/>
          <w:lang w:eastAsia="zh-CN"/>
        </w:rPr>
        <w:t>“社会生理学”</w:t>
      </w:r>
      <w:r>
        <w:t>概念与有机体类比为孔德提供了出发点，但两人在政治方向上产生根本分歧：圣西门将社会科学导向社会主义改造方案，孔德则走向秩序保守。1824年决裂后，孔德称圣西门</w:t>
      </w:r>
      <w:r>
        <w:rPr>
          <w:rFonts w:hint="eastAsia"/>
          <w:lang w:eastAsia="zh-CN"/>
        </w:rPr>
        <w:t>“试图将科学从属于政治”</w:t>
      </w:r>
      <w:r>
        <w:t>，而自己追求的是</w:t>
      </w:r>
      <w:r>
        <w:rPr>
          <w:rFonts w:hint="eastAsia"/>
          <w:lang w:eastAsia="zh-CN"/>
        </w:rPr>
        <w:t>“</w:t>
      </w:r>
      <w:r>
        <w:t>将政治从属于科学</w:t>
      </w:r>
      <w:r>
        <w:rPr>
          <w:rFonts w:hint="eastAsia"/>
          <w:lang w:eastAsia="zh-CN"/>
        </w:rPr>
        <w:t>”</w:t>
      </w:r>
      <w:r>
        <w:t>。</w:t>
      </w:r>
    </w:p>
    <w:p w14:paraId="0FFDE886">
      <w:r>
        <w:t>这一裂隙贯穿实证主义的全部发展：科学方法与社会改造的关系始终悬而未决。孔德在此后的理论建构中，将圣西门的</w:t>
      </w:r>
      <w:r>
        <w:rPr>
          <w:rFonts w:hint="eastAsia"/>
          <w:lang w:eastAsia="zh-CN"/>
        </w:rPr>
        <w:t>“社会生理学”</w:t>
      </w:r>
      <w:r>
        <w:t>改写为</w:t>
      </w:r>
      <w:r>
        <w:rPr>
          <w:rFonts w:hint="eastAsia"/>
          <w:lang w:eastAsia="zh-CN"/>
        </w:rPr>
        <w:t>“社会物理学”</w:t>
      </w:r>
      <w:r>
        <w:t>，最终在1839年命名</w:t>
      </w:r>
      <w:r>
        <w:rPr>
          <w:rFonts w:hint="eastAsia"/>
          <w:lang w:eastAsia="zh-CN"/>
        </w:rPr>
        <w:t>“社会学”</w:t>
      </w:r>
      <w:r>
        <w:t>(sociologie</w:t>
      </w:r>
      <w:r>
        <w:rPr>
          <w:rFonts w:hint="eastAsia"/>
          <w:lang w:eastAsia="zh-CN"/>
        </w:rPr>
        <w:t>）</w:t>
      </w:r>
      <w:r>
        <w:t>。命名行为本身即是一种认识论立场的宣示——社会现象可用自然科学方法研究，并排斥理解与思辨路径。</w:t>
      </w:r>
    </w:p>
    <w:p w14:paraId="71C6DF81">
      <w:r>
        <w:t>孔德没有大学职位，其思想传播完全依赖书籍和私人讲座。这一制度劣势决定了实证主义在法国学统中的初始位置：制度外的思想运动，而非大学建制内的学科。</w:t>
      </w:r>
    </w:p>
    <w:p w14:paraId="1419129D">
      <w:pPr>
        <w:pStyle w:val="166"/>
      </w:pPr>
      <w:r>
        <w:t>▎核心理论贡献</w:t>
      </w:r>
    </w:p>
    <w:p w14:paraId="75F770CD">
      <w:r>
        <w:t>孔德的理论发展可分为三个阶段。</w:t>
      </w:r>
    </w:p>
    <w:p w14:paraId="549EEC37">
      <w:r>
        <w:t>第一阶段（1820s末–1842），三阶段定律的构建与《实证哲学教程》的出版（1830–1842，共六卷）。三阶段定律宣称人类理智在每一知识领域都必然经历神学→形而上学→实证三个阶段，实证阶段以对现象间恒常关系的观察与归纳取代对本质与起源的追问。1839年在卷四中正式命名</w:t>
      </w:r>
      <w:r>
        <w:rPr>
          <w:rFonts w:hint="eastAsia"/>
          <w:lang w:eastAsia="zh-CN"/>
        </w:rPr>
        <w:t>“</w:t>
      </w:r>
      <w:r>
        <w:t>社会学</w:t>
      </w:r>
      <w:r>
        <w:rPr>
          <w:rFonts w:hint="eastAsia"/>
          <w:lang w:eastAsia="zh-CN"/>
        </w:rPr>
        <w:t>”</w:t>
      </w:r>
      <w:r>
        <w:t>，将其定位为实证哲学体系的终端科学。命名的认识论预设是：社会现象与自然现象同质，可用相同的实证方法研究。</w:t>
      </w:r>
    </w:p>
    <w:p w14:paraId="0335A265">
      <w:r>
        <w:t>第二阶段（1840s中–1850s初），社会静力学与社会动力学的区分。社会静力学研究社会秩序的条件（共识、分工、家庭、宗教），社会动力学研究社会变迁的规律（三阶段定律的历史展开）。这一区分在后来被涂尔干继承并改造：涂尔干的</w:t>
      </w:r>
      <w:r>
        <w:rPr>
          <w:rFonts w:hint="eastAsia"/>
          <w:lang w:eastAsia="zh-CN"/>
        </w:rPr>
        <w:t>“正常”</w:t>
      </w:r>
      <w:r>
        <w:t>与</w:t>
      </w:r>
      <w:r>
        <w:rPr>
          <w:rFonts w:hint="eastAsia"/>
          <w:lang w:eastAsia="zh-CN"/>
        </w:rPr>
        <w:t>“病态”</w:t>
      </w:r>
      <w:r>
        <w:t>之分对应静力学/动力学，但涂尔干剔除了孔德哲学体系中的思辨成分。</w:t>
      </w:r>
    </w:p>
    <w:p w14:paraId="11334753">
      <w:r>
        <w:t>第三阶段（1850s），《实证政治体系》（1851–1854，四卷）与人事宗教。孔德将实证主义推进为社会秩序的替代方案：设立</w:t>
      </w:r>
      <w:r>
        <w:rPr>
          <w:rFonts w:hint="eastAsia"/>
          <w:lang w:eastAsia="zh-CN"/>
        </w:rPr>
        <w:t>“</w:t>
      </w:r>
      <w:r>
        <w:t>人性宗教</w:t>
      </w:r>
      <w:r>
        <w:rPr>
          <w:rFonts w:hint="eastAsia"/>
          <w:lang w:eastAsia="zh-CN"/>
        </w:rPr>
        <w:t>”</w:t>
      </w:r>
      <w:r>
        <w:t>，以对人类整体的崇拜取代对超自然神的崇拜。人事宗教设置了教区、圣礼、圣人历——其制度形式与天主教的教区、圣事、圣人历构成对应。利特雷（Émile Littré）在1852年公开指出这一转向为实证哲学的偏离，并因此与孔德决裂。孔德在《实证政治体系》序言中回应，称利特雷停留在</w:t>
      </w:r>
      <w:r>
        <w:rPr>
          <w:rFonts w:hint="eastAsia"/>
          <w:lang w:eastAsia="zh-CN"/>
        </w:rPr>
        <w:t>“</w:t>
      </w:r>
      <w:r>
        <w:t>实证主义的否定阶段</w:t>
      </w:r>
      <w:r>
        <w:rPr>
          <w:rFonts w:hint="eastAsia"/>
          <w:lang w:eastAsia="zh-CN"/>
        </w:rPr>
        <w:t>”</w:t>
      </w:r>
      <w:r>
        <w:t>，未能进入</w:t>
      </w:r>
      <w:r>
        <w:rPr>
          <w:rFonts w:hint="eastAsia"/>
          <w:lang w:eastAsia="zh-CN"/>
        </w:rPr>
        <w:t>“</w:t>
      </w:r>
      <w:r>
        <w:t>肯定阶段</w:t>
      </w:r>
      <w:r>
        <w:rPr>
          <w:rFonts w:hint="eastAsia"/>
          <w:lang w:eastAsia="zh-CN"/>
        </w:rPr>
        <w:t>”</w:t>
      </w:r>
      <w:r>
        <w:t>。此后，实证主义运动分裂为利特雷领导的科学实证主义（取方法弃宗教）与孔德本人的人事宗教路线。</w:t>
      </w:r>
    </w:p>
    <w:p w14:paraId="7EDAB9F2">
      <w:pPr>
        <w:pStyle w:val="166"/>
      </w:pPr>
      <w:r>
        <w:t>▎学术对话与论战</w:t>
      </w:r>
    </w:p>
    <w:p w14:paraId="73D95BFA">
      <w:r>
        <w:t>与圣西门的决裂（1824）定义了实证主义与空想社会主义的边界。圣西门认为社会改造是科学的归宿，孔德认为科学必须先建立秩序再谈改造。</w:t>
      </w:r>
    </w:p>
    <w:p w14:paraId="58750D72">
      <w:r>
        <w:t>与德国历史主义传统构成隐性方法论分歧——普遍规律（nomothétique）vs 个别理解（idiographique），但孔德与德国学者无直接论战。</w:t>
      </w:r>
    </w:p>
    <w:p w14:paraId="066570F0">
      <w:r>
        <w:t>利特雷的决裂（1852）是实证主义运动内部的第一次公开分裂。利特雷的立场后来由涂尔干继承：取科学方法，弃哲学体系。</w:t>
      </w:r>
    </w:p>
    <w:p w14:paraId="7BF80B35">
      <w:r>
        <w:t>与天主教会的紧张关系：孔德将天主教归入</w:t>
      </w:r>
      <w:r>
        <w:rPr>
          <w:rFonts w:hint="eastAsia"/>
          <w:lang w:eastAsia="zh-CN"/>
        </w:rPr>
        <w:t>“</w:t>
      </w:r>
      <w:r>
        <w:t>神学阶段</w:t>
      </w:r>
      <w:r>
        <w:rPr>
          <w:rFonts w:hint="eastAsia"/>
          <w:lang w:eastAsia="zh-CN"/>
        </w:rPr>
        <w:t>”</w:t>
      </w:r>
      <w:r>
        <w:t>的宗教形态，视其为将被实证阶段超越的历史现象，但同时承认天主教在中世纪维持社会秩序的功能。</w:t>
      </w:r>
    </w:p>
    <w:p w14:paraId="3A27DC49">
      <w:pPr>
        <w:pStyle w:val="166"/>
      </w:pPr>
      <w:r>
        <w:t>▎制度化实践与学术场域位置</w:t>
      </w:r>
    </w:p>
    <w:p w14:paraId="5D4C9354">
      <w:r>
        <w:t>孔德终身没有大学教席。他的知识传播依赖《实证哲学教程》等书籍和面向工人阶层的免费私人讲座（1851年起在巴黎每月举行）。这一制度位置意味着实证主义在法国学统中的初始形态是制度外的思想运动，而非大学建制内的学科。孔德晚年的人事宗教实践试图建立制度替代——实证主义教堂、教区体系、圣人历——但未获得持久制度承载。</w:t>
      </w:r>
    </w:p>
    <w:p w14:paraId="06504BA2">
      <w:pPr>
        <w:pStyle w:val="166"/>
      </w:pPr>
      <w:r>
        <w:t>▎学术影响与接受</w:t>
      </w:r>
    </w:p>
    <w:p w14:paraId="51201165">
      <w:r>
        <w:t>英国实证主义运动（斯宾塞、马蒂诺）接受了科学方法论但拒绝了人事宗教。马蒂诺翻译孔德《实证哲学教程》为英文（1853），但删去了人事宗教部分。</w:t>
      </w:r>
    </w:p>
    <w:p w14:paraId="655AA171">
      <w:r>
        <w:t>涂尔干完成了从命名到制度的闭环。涂尔干取实证方法与</w:t>
      </w:r>
      <w:r>
        <w:rPr>
          <w:rFonts w:hint="eastAsia"/>
          <w:lang w:eastAsia="zh-CN"/>
        </w:rPr>
        <w:t>“社会事实”</w:t>
      </w:r>
      <w:r>
        <w:t>概念，剔除了三阶段定律的哲学思辨与人事宗教。1887年涂尔干在波尔多大学获得法国第一个社会学教席，1896年创办《社会学年鉴》，1898年创办《社会学年鉴》——这一制度闭环是孔德未能实现的。</w:t>
      </w:r>
    </w:p>
    <w:p w14:paraId="101B1222">
      <w:r>
        <w:t>巴西接受路径特殊：巴西国旗铭刻</w:t>
      </w:r>
      <w:r>
        <w:rPr>
          <w:rFonts w:hint="eastAsia"/>
          <w:lang w:eastAsia="zh-CN"/>
        </w:rPr>
        <w:t>“</w:t>
      </w:r>
      <w:r>
        <w:t>秩序与进步</w:t>
      </w:r>
      <w:r>
        <w:rPr>
          <w:rFonts w:hint="eastAsia"/>
          <w:lang w:eastAsia="zh-CN"/>
        </w:rPr>
        <w:t>”</w:t>
      </w:r>
      <w:r>
        <w:t>（Ordem e Progresso），源自实证主义格言</w:t>
      </w:r>
      <w:r>
        <w:rPr>
          <w:rFonts w:hint="eastAsia"/>
          <w:lang w:eastAsia="zh-CN"/>
        </w:rPr>
        <w:t>“</w:t>
      </w:r>
      <w:r>
        <w:t>爱为原则，秩序为基础，进步为目的</w:t>
      </w:r>
      <w:r>
        <w:rPr>
          <w:rFonts w:hint="eastAsia"/>
          <w:lang w:eastAsia="zh-CN"/>
        </w:rPr>
        <w:t>”</w:t>
      </w:r>
      <w:r>
        <w:t>。巴西实证主义教堂至今存在。这一接受路径取政治纲领弃学术。</w:t>
      </w:r>
    </w:p>
    <w:p w14:paraId="7E93763A">
      <w:r>
        <w:t>拉丁美洲整体接受路径偏重实证主义的政治与社会改造方案，而非其学术方法论。阿根廷、墨西哥等国在19世纪末的国家建设话语中大量引用孔德。</w:t>
      </w:r>
    </w:p>
    <w:p w14:paraId="5FCE9DBB">
      <w:pPr>
        <w:pStyle w:val="166"/>
      </w:pPr>
      <w:r>
        <w:t>▎β映射</w:t>
      </w:r>
    </w:p>
    <w:p w14:paraId="2A60561F">
      <w:pPr>
        <w:pStyle w:val="165"/>
      </w:pPr>
      <w:r>
        <w:t>borne_concepts: [C001实证主义</w:t>
      </w:r>
      <w:r>
        <w:rPr>
          <w:rFonts w:hint="eastAsia"/>
          <w:lang w:eastAsia="zh-CN"/>
        </w:rPr>
        <w:t>，</w:t>
      </w:r>
      <w:r>
        <w:t xml:space="preserve"> C002社会学</w:t>
      </w:r>
      <w:r>
        <w:rPr>
          <w:rFonts w:hint="eastAsia"/>
          <w:lang w:eastAsia="zh-CN"/>
        </w:rPr>
        <w:t>，</w:t>
      </w:r>
      <w:r>
        <w:t xml:space="preserve"> C003三阶段定律</w:t>
      </w:r>
      <w:r>
        <w:rPr>
          <w:rFonts w:hint="eastAsia"/>
          <w:lang w:eastAsia="zh-CN"/>
        </w:rPr>
        <w:t>，</w:t>
      </w:r>
      <w:r>
        <w:t xml:space="preserve"> C004社会静力学</w:t>
      </w:r>
      <w:r>
        <w:rPr>
          <w:rFonts w:hint="eastAsia"/>
          <w:lang w:eastAsia="zh-CN"/>
        </w:rPr>
        <w:t>，</w:t>
      </w:r>
      <w:r>
        <w:t xml:space="preserve"> C005社会动力学]</w:t>
      </w:r>
    </w:p>
    <w:p w14:paraId="012A6EEC">
      <w:pPr>
        <w:pStyle w:val="165"/>
      </w:pPr>
      <w:r>
        <w:t>contested_concepts: [C006社会事实</w:t>
      </w:r>
      <w:r>
        <w:rPr>
          <w:rFonts w:hint="eastAsia"/>
          <w:lang w:eastAsia="zh-CN"/>
        </w:rPr>
        <w:t>（</w:t>
      </w:r>
      <w:r>
        <w:t>被涂尔干改造</w:t>
      </w:r>
      <w:r>
        <w:rPr>
          <w:rFonts w:hint="eastAsia"/>
          <w:lang w:eastAsia="zh-CN"/>
        </w:rPr>
        <w:t>）</w:t>
      </w:r>
      <w:r>
        <w:t>, C007有机体类比</w:t>
      </w:r>
      <w:r>
        <w:rPr>
          <w:rFonts w:hint="eastAsia"/>
          <w:lang w:eastAsia="zh-CN"/>
        </w:rPr>
        <w:t>（</w:t>
      </w:r>
      <w:r>
        <w:t>被涂尔干扬弃</w:t>
      </w:r>
      <w:r>
        <w:rPr>
          <w:rFonts w:hint="eastAsia"/>
          <w:lang w:eastAsia="zh-CN"/>
        </w:rPr>
        <w:t>）</w:t>
      </w:r>
      <w:r>
        <w:t>]</w:t>
      </w:r>
    </w:p>
    <w:p w14:paraId="416EA71C">
      <w:pPr>
        <w:pStyle w:val="165"/>
      </w:pPr>
      <w:r>
        <w:t>school: S001</w:t>
      </w:r>
    </w:p>
    <w:p w14:paraId="572681B4">
      <w:pPr>
        <w:pStyle w:val="165"/>
      </w:pPr>
      <w:r>
        <w:t>cross_schools: []</w:t>
      </w:r>
    </w:p>
    <w:p w14:paraId="3EB4B3DE">
      <w:pPr>
        <w:pStyle w:val="165"/>
      </w:pPr>
      <w:r>
        <w:t>macro_period: T1</w:t>
      </w:r>
    </w:p>
    <w:p w14:paraId="356FA416">
      <w:pPr>
        <w:pStyle w:val="7"/>
      </w:pPr>
      <w:r>
        <w:t>【P002】涂尔干 Émile Durkheim（1858–1917）</w:t>
      </w:r>
    </w:p>
    <w:p w14:paraId="179F4848">
      <w:pPr>
        <w:pStyle w:val="166"/>
      </w:pPr>
      <w:r>
        <w:t>▎学术问题与思想起源</w:t>
      </w:r>
    </w:p>
    <w:p w14:paraId="60B84565">
      <w:r>
        <w:t>涂尔干的核心学术问题——社会事实何以构成科学的对象、社会团结如何在分化社会中维持——既来自孔德实证主义的遗产，也来自第三共和国的制度需求。1879年进入巴黎高等师范学校，受教于埃米尔</w:t>
      </w:r>
      <w:r>
        <w:rPr>
          <w:rFonts w:hint="eastAsia"/>
          <w:lang w:eastAsia="zh-CN"/>
        </w:rPr>
        <w:t>·</w:t>
      </w:r>
      <w:r>
        <w:t>布特鲁（科学哲学）与夏尔</w:t>
      </w:r>
      <w:r>
        <w:rPr>
          <w:rFonts w:hint="eastAsia"/>
          <w:lang w:eastAsia="zh-CN"/>
        </w:rPr>
        <w:t>·</w:t>
      </w:r>
      <w:r>
        <w:t>勒努维耶（新批判主义）。勒努维耶的</w:t>
      </w:r>
      <w:r>
        <w:rPr>
          <w:rFonts w:hint="eastAsia"/>
          <w:lang w:eastAsia="zh-CN"/>
        </w:rPr>
        <w:t>“事物”</w:t>
      </w:r>
      <w:r>
        <w:t>概念（chose）直接影响了涂尔干将社会事实界定为</w:t>
      </w:r>
      <w:r>
        <w:rPr>
          <w:rFonts w:hint="eastAsia"/>
          <w:lang w:eastAsia="zh-CN"/>
        </w:rPr>
        <w:t>“物”</w:t>
      </w:r>
      <w:r>
        <w:t>的方法论立场。</w:t>
      </w:r>
    </w:p>
    <w:p w14:paraId="199AE687">
      <w:r>
        <w:t>涂尔干对孔德的态度是选择性继承：取其实证方法与</w:t>
      </w:r>
      <w:r>
        <w:rPr>
          <w:rFonts w:hint="eastAsia"/>
          <w:lang w:eastAsia="zh-CN"/>
        </w:rPr>
        <w:t>“社会物理学”</w:t>
      </w:r>
      <w:r>
        <w:t>的学科愿景，弃其三阶段定律的哲学思辨与人事宗教。他在《社会学方法的规则》（1895）中明确批评孔德</w:t>
      </w:r>
      <w:r>
        <w:rPr>
          <w:rFonts w:hint="eastAsia"/>
          <w:lang w:eastAsia="zh-CN"/>
        </w:rPr>
        <w:t>“将社会学从属于哲学体系”</w:t>
      </w:r>
      <w:r>
        <w:t>的倾向。同时，涂尔干与斯宾塞的社会进化论保持距离——他认为斯宾塞将社会还原为个体心理的契约论方案无法解释社会事实的强制性。</w:t>
      </w:r>
    </w:p>
    <w:p w14:paraId="4947B343">
      <w:r>
        <w:t>1887年，涂尔干被任命为波尔多大学文学院教育学与社会学讲师，这是法国大学体系中第一个以</w:t>
      </w:r>
      <w:r>
        <w:rPr>
          <w:rFonts w:hint="eastAsia"/>
          <w:lang w:eastAsia="zh-CN"/>
        </w:rPr>
        <w:t>“</w:t>
      </w:r>
      <w:r>
        <w:t>社会学</w:t>
      </w:r>
      <w:r>
        <w:rPr>
          <w:rFonts w:hint="eastAsia"/>
          <w:lang w:eastAsia="zh-CN"/>
        </w:rPr>
        <w:t>”</w:t>
      </w:r>
      <w:r>
        <w:t>命名的教职。1896年升任正教授。这一制度位置使涂尔干能够将孔德的命名转化为制度现实。</w:t>
      </w:r>
    </w:p>
    <w:p w14:paraId="69091980">
      <w:pPr>
        <w:pStyle w:val="166"/>
      </w:pPr>
      <w:r>
        <w:t>▎核心理论贡献</w:t>
      </w:r>
    </w:p>
    <w:p w14:paraId="67E9E821">
      <w:r>
        <w:t>涂尔干的理论贡献可分四条主线展开</w:t>
      </w:r>
      <w:r>
        <w:rPr>
          <w:rFonts w:hint="eastAsia"/>
          <w:lang w:eastAsia="zh-CN"/>
        </w:rPr>
        <w:t>：</w:t>
      </w:r>
    </w:p>
    <w:p w14:paraId="50C72A26">
      <w:r>
        <w:rPr>
          <w:b/>
        </w:rPr>
        <w:t>社会事实论</w:t>
      </w:r>
      <w:r>
        <w:t>（《社会学方法的规则》，1895）：社会事实是被赋予强制力的存在方式与行动方式，其存在独立于个体的意识与意志。这一界定将社会学从哲学中剥离，使其获得独立对象。社会事实的外在性、强制性与普遍性构成其科学性的基础。</w:t>
      </w:r>
    </w:p>
    <w:p w14:paraId="75BA28E4">
      <w:r>
        <w:rPr>
          <w:b/>
        </w:rPr>
        <w:t>社会团结理论</w:t>
      </w:r>
      <w:r>
        <w:t>（《社会分工论》，1893）：区分机械团结（基于相似性，传统社会）与有机团结（基于分化与互依，现代社会）。社会分工从惩罚性法律（压制性→恢复性）的变迁中可被经验地观察。这一区分后来成为结构功能主义分化理论的来源。</w:t>
      </w:r>
    </w:p>
    <w:p w14:paraId="051D2700">
      <w:r>
        <w:rPr>
          <w:b/>
        </w:rPr>
        <w:t>自杀论</w:t>
      </w:r>
      <w:r>
        <w:t>（《自杀论》，1897）：以自杀率作为社会事实的经验案例。区分利己型、利他型、失范型自杀，将其各自关联于社会整合度与规范调节度的不同组合。此书在方法论史上被视为以统计方法建立因果关系的范本——涂尔干证明自杀率因社会条件不同而系统性地变化，不受个体心理解释的约束。</w:t>
      </w:r>
    </w:p>
    <w:p w14:paraId="40DE8BC3">
      <w:r>
        <w:rPr>
          <w:b/>
        </w:rPr>
        <w:t>宗教理论</w:t>
      </w:r>
      <w:r>
        <w:t>（《宗教生活的基本形式》，1912）：以澳洲原住民图腾制度为案例，论证宗教的本质是社会对自身的崇拜。神圣/凡俗的二元划分是宗教生活的根本结构，集体仪式产生</w:t>
      </w:r>
      <w:r>
        <w:rPr>
          <w:rFonts w:hint="eastAsia"/>
          <w:lang w:eastAsia="zh-CN"/>
        </w:rPr>
        <w:t>“集体欢腾”</w:t>
      </w:r>
      <w:r>
        <w:t>(effervescence collective</w:t>
      </w:r>
      <w:r>
        <w:rPr>
          <w:rFonts w:hint="eastAsia"/>
          <w:lang w:eastAsia="zh-CN"/>
        </w:rPr>
        <w:t>）</w:t>
      </w:r>
      <w:r>
        <w:t>，社会在此自我生产。这一理论将宗教从神学问题转化为社会学问题——宗教不是关于超自然的错误认知，而是社会自我表征的必要形式。</w:t>
      </w:r>
    </w:p>
    <w:p w14:paraId="3BA681C8">
      <w:pPr>
        <w:pStyle w:val="166"/>
      </w:pPr>
      <w:r>
        <w:t>▎学术对话与论战</w:t>
      </w:r>
    </w:p>
    <w:p w14:paraId="3329E874">
      <w:r>
        <w:t>与塔尔德的论战（1890s–1900s）是法国社会学史上最根本的方法论分歧。塔尔德在《模仿律》（1890）中主张社会现象的底层机制是个体间的模仿，社会学应以个体心理的模仿律为基础。涂尔干在《社会学方法的规则》中反驳：社会事实不可还原为个体心理，模仿本身需要被解释而非作为解释项。这场论战在20世纪末被拉图尔重新激活——拉图尔在《重组社会》（2005）中称塔尔德而非涂尔干为社会学的真正先驱。</w:t>
      </w:r>
    </w:p>
    <w:p w14:paraId="0E99CCEA">
      <w:r>
        <w:t>与德国历史主义的方法论分歧：韦伯在1904年《社会科学方法论》中区分价值关联与价值中立，与涂尔干将社会事实视为客观</w:t>
      </w:r>
      <w:r>
        <w:rPr>
          <w:rFonts w:hint="eastAsia"/>
          <w:lang w:eastAsia="zh-CN"/>
        </w:rPr>
        <w:t>“物”</w:t>
      </w:r>
      <w:r>
        <w:t>的立场形成隐性对立。韦伯不接受涂尔干的</w:t>
      </w:r>
      <w:r>
        <w:rPr>
          <w:rFonts w:hint="eastAsia"/>
          <w:lang w:eastAsia="zh-CN"/>
        </w:rPr>
        <w:t>“社会事实”</w:t>
      </w:r>
      <w:r>
        <w:t>概念，认为其预设了涂尔干试图证明的东西——社会的客观实在性。</w:t>
      </w:r>
    </w:p>
    <w:p w14:paraId="06C09EC1">
      <w:r>
        <w:t>在法国内部，涂尔干与勒南、库朗热等保守学术势力的对抗构成了社会学的制度合法性斗争。涂尔干在索邦大学的教职（1902年起）长期受到保守派教授的抵制。</w:t>
      </w:r>
    </w:p>
    <w:p w14:paraId="394EA5FC">
      <w:pPr>
        <w:pStyle w:val="166"/>
      </w:pPr>
      <w:r>
        <w:t>▎制度化实践与学术场域位置</w:t>
      </w:r>
    </w:p>
    <w:p w14:paraId="5856A438">
      <w:r>
        <w:t>涂尔干是法国社会学制度化的核心执行者。1887年波尔多大学教职→1896年正教授→1902年索邦大学教育学教席→1913年索邦大学终于设立</w:t>
      </w:r>
      <w:r>
        <w:rPr>
          <w:rFonts w:hint="eastAsia"/>
          <w:lang w:eastAsia="zh-CN"/>
        </w:rPr>
        <w:t>“社会学”</w:t>
      </w:r>
      <w:r>
        <w:t>教席（此前的教席名称一直是</w:t>
      </w:r>
      <w:r>
        <w:rPr>
          <w:rFonts w:hint="eastAsia"/>
          <w:lang w:eastAsia="zh-CN"/>
        </w:rPr>
        <w:t>“教育学”</w:t>
      </w:r>
      <w:r>
        <w:t>）。</w:t>
      </w:r>
    </w:p>
    <w:p w14:paraId="3E4DD4DE">
      <w:r>
        <w:t>1898年创办《社会学年鉴》</w:t>
      </w:r>
      <w:r>
        <w:rPr>
          <w:rFonts w:hint="eastAsia"/>
          <w:lang w:eastAsia="zh-CN"/>
        </w:rPr>
        <w:t>（</w:t>
      </w:r>
      <w:r>
        <w:t>L'Année sociologique</w:t>
      </w:r>
      <w:r>
        <w:rPr>
          <w:rFonts w:hint="eastAsia"/>
          <w:lang w:eastAsia="zh-CN"/>
        </w:rPr>
        <w:t>）</w:t>
      </w:r>
      <w:r>
        <w:t>，形成涂尔干学派：莫斯、哈布瓦赫、西米昂、布格莱、福科内等。年鉴学派不仅是学术期刊，更是制度化知识生产的核心——通过书评制度强制分类全部社会科学文献，以实证主义标准筛选与评判。</w:t>
      </w:r>
    </w:p>
    <w:p w14:paraId="5532019C">
      <w:r>
        <w:t>涂尔干同时通过教科书制度（与福科内合著《社会学教科书》，多年间多次修订版）向师范生传播社会学方法论，将社会学嵌入法国教育体系的教师培养环节。</w:t>
      </w:r>
    </w:p>
    <w:p w14:paraId="513E7777">
      <w:pPr>
        <w:pStyle w:val="166"/>
      </w:pPr>
      <w:r>
        <w:t>▎学术影响与接受</w:t>
      </w:r>
    </w:p>
    <w:p w14:paraId="118B6ED0">
      <w:r>
        <w:t>涂尔干完成了孔德未能实现的制度闭环：从学科命名→大学教席→专业期刊→学派组织→教科书体系。这一制度闭环使法国社会学在1900–1914年间获得了其他国家尚未实现的制度化水平。</w:t>
      </w:r>
    </w:p>
    <w:p w14:paraId="2035F059">
      <w:r>
        <w:t>美国接受路径：帕森斯在《社会行动的结构》（1937）中将涂尔干与韦伯、帕累托并列为三大经典。但帕森斯将涂尔干的</w:t>
      </w:r>
      <w:r>
        <w:rPr>
          <w:rFonts w:hint="eastAsia"/>
          <w:lang w:eastAsia="zh-CN"/>
        </w:rPr>
        <w:t>“</w:t>
      </w:r>
      <w:r>
        <w:t>社会事实</w:t>
      </w:r>
      <w:r>
        <w:rPr>
          <w:rFonts w:hint="eastAsia"/>
          <w:lang w:eastAsia="zh-CN"/>
        </w:rPr>
        <w:t>”</w:t>
      </w:r>
      <w:r>
        <w:t>读解为</w:t>
      </w:r>
      <w:r>
        <w:rPr>
          <w:rFonts w:hint="eastAsia"/>
          <w:lang w:eastAsia="zh-CN"/>
        </w:rPr>
        <w:t>“</w:t>
      </w:r>
      <w:r>
        <w:t>规范秩序</w:t>
      </w:r>
      <w:r>
        <w:rPr>
          <w:rFonts w:hint="eastAsia"/>
          <w:lang w:eastAsia="zh-CN"/>
        </w:rPr>
        <w:t>”</w:t>
      </w:r>
      <w:r>
        <w:t>的实证案例，剔除了其中强制性与冲突的维度。默顿则从涂尔干的失范概念发展出</w:t>
      </w:r>
      <w:r>
        <w:rPr>
          <w:rFonts w:hint="eastAsia"/>
          <w:lang w:eastAsia="zh-CN"/>
        </w:rPr>
        <w:t>“</w:t>
      </w:r>
      <w:r>
        <w:t>自我实现预言</w:t>
      </w:r>
      <w:r>
        <w:rPr>
          <w:rFonts w:hint="eastAsia"/>
          <w:lang w:eastAsia="zh-CN"/>
        </w:rPr>
        <w:t>”</w:t>
      </w:r>
      <w:r>
        <w:t>与</w:t>
      </w:r>
      <w:r>
        <w:rPr>
          <w:rFonts w:hint="eastAsia"/>
          <w:lang w:eastAsia="zh-CN"/>
        </w:rPr>
        <w:t>“</w:t>
      </w:r>
      <w:r>
        <w:t>中层理论</w:t>
      </w:r>
      <w:r>
        <w:rPr>
          <w:rFonts w:hint="eastAsia"/>
          <w:lang w:eastAsia="zh-CN"/>
        </w:rPr>
        <w:t>”</w:t>
      </w:r>
      <w:r>
        <w:t>。</w:t>
      </w:r>
    </w:p>
    <w:p w14:paraId="646DBB85">
      <w:r>
        <w:t>英国接受路径：拉德克利夫-布朗直接继承涂尔干的比较社会学方法与</w:t>
      </w:r>
      <w:r>
        <w:rPr>
          <w:rFonts w:hint="eastAsia"/>
          <w:lang w:eastAsia="zh-CN"/>
        </w:rPr>
        <w:t>“</w:t>
      </w:r>
      <w:r>
        <w:t>社会团结</w:t>
      </w:r>
      <w:r>
        <w:rPr>
          <w:rFonts w:hint="eastAsia"/>
          <w:lang w:eastAsia="zh-CN"/>
        </w:rPr>
        <w:t>”</w:t>
      </w:r>
      <w:r>
        <w:t>概念，将之转化为结构功能主义人类学。</w:t>
      </w:r>
    </w:p>
    <w:p w14:paraId="004B7DF0">
      <w:r>
        <w:t>后结构主义接受路径：福柯在《规训与惩罚》（1975）中隐性对话涂尔干的</w:t>
      </w:r>
      <w:r>
        <w:rPr>
          <w:rFonts w:hint="eastAsia"/>
          <w:lang w:eastAsia="zh-CN"/>
        </w:rPr>
        <w:t>“强制力”</w:t>
      </w:r>
      <w:r>
        <w:t>概念——福柯将涂尔干视为</w:t>
      </w:r>
      <w:r>
        <w:rPr>
          <w:rFonts w:hint="eastAsia"/>
          <w:lang w:eastAsia="zh-CN"/>
        </w:rPr>
        <w:t>“规范”</w:t>
      </w:r>
      <w:r>
        <w:t>的古典理论家，同时将规范性从社会整合的正面力量转化为规训权力的操作机制。布迪厄则取涂尔干</w:t>
      </w:r>
      <w:r>
        <w:rPr>
          <w:rFonts w:hint="eastAsia"/>
          <w:lang w:eastAsia="zh-CN"/>
        </w:rPr>
        <w:t>“社会事实的外在性与强制性”</w:t>
      </w:r>
      <w:r>
        <w:t>，将其改造为</w:t>
      </w:r>
      <w:r>
        <w:rPr>
          <w:rFonts w:hint="eastAsia"/>
          <w:lang w:eastAsia="zh-CN"/>
        </w:rPr>
        <w:t>“惯习”</w:t>
      </w:r>
      <w:r>
        <w:t>概念的客观条件维度。</w:t>
      </w:r>
    </w:p>
    <w:p w14:paraId="5F20FB24">
      <w:r>
        <w:t>中国接受路径：20世纪初严复译介的</w:t>
      </w:r>
      <w:r>
        <w:rPr>
          <w:rFonts w:hint="eastAsia"/>
          <w:lang w:eastAsia="zh-CN"/>
        </w:rPr>
        <w:t>“群学”</w:t>
      </w:r>
      <w:r>
        <w:t>更多受斯宾塞影响而非涂尔干。涂尔干在中文社会学界的系统接受始于1980年代重建期，社会团结理论与社会事实论被引入作为社会学方法论的规范基础。</w:t>
      </w:r>
    </w:p>
    <w:p w14:paraId="53745B23">
      <w:pPr>
        <w:pStyle w:val="166"/>
      </w:pPr>
      <w:r>
        <w:t>▎β映射</w:t>
      </w:r>
    </w:p>
    <w:p w14:paraId="2D31F79C">
      <w:pPr>
        <w:pStyle w:val="165"/>
      </w:pPr>
      <w:r>
        <w:t>borne_concepts: [C006社会事实</w:t>
      </w:r>
      <w:r>
        <w:rPr>
          <w:rFonts w:hint="eastAsia"/>
          <w:lang w:eastAsia="zh-CN"/>
        </w:rPr>
        <w:t>，</w:t>
      </w:r>
      <w:r>
        <w:t xml:space="preserve"> C008机械团结</w:t>
      </w:r>
      <w:r>
        <w:rPr>
          <w:rFonts w:hint="eastAsia"/>
          <w:lang w:eastAsia="zh-CN"/>
        </w:rPr>
        <w:t>，</w:t>
      </w:r>
      <w:r>
        <w:t xml:space="preserve"> C009有机团结</w:t>
      </w:r>
      <w:r>
        <w:rPr>
          <w:rFonts w:hint="eastAsia"/>
          <w:lang w:eastAsia="zh-CN"/>
        </w:rPr>
        <w:t>，</w:t>
      </w:r>
      <w:r>
        <w:t xml:space="preserve"> C010失范</w:t>
      </w:r>
      <w:r>
        <w:rPr>
          <w:rFonts w:hint="eastAsia"/>
          <w:lang w:eastAsia="zh-CN"/>
        </w:rPr>
        <w:t>，</w:t>
      </w:r>
      <w:r>
        <w:t xml:space="preserve"> C011集体欢腾</w:t>
      </w:r>
      <w:r>
        <w:rPr>
          <w:rFonts w:hint="eastAsia"/>
          <w:lang w:eastAsia="zh-CN"/>
        </w:rPr>
        <w:t>，</w:t>
      </w:r>
      <w:r>
        <w:t xml:space="preserve"> C012神圣/凡俗</w:t>
      </w:r>
      <w:r>
        <w:rPr>
          <w:rFonts w:hint="eastAsia"/>
          <w:lang w:eastAsia="zh-CN"/>
        </w:rPr>
        <w:t>，</w:t>
      </w:r>
      <w:r>
        <w:t xml:space="preserve"> C013社会整合</w:t>
      </w:r>
      <w:r>
        <w:rPr>
          <w:rFonts w:hint="eastAsia"/>
          <w:lang w:eastAsia="zh-CN"/>
        </w:rPr>
        <w:t>，</w:t>
      </w:r>
      <w:r>
        <w:t xml:space="preserve"> C014恢复性法律]</w:t>
      </w:r>
    </w:p>
    <w:p w14:paraId="16106987">
      <w:pPr>
        <w:pStyle w:val="165"/>
      </w:pPr>
      <w:r>
        <w:t>contested_concepts: [C015模仿律</w:t>
      </w:r>
      <w:r>
        <w:rPr>
          <w:rFonts w:hint="eastAsia"/>
          <w:lang w:eastAsia="zh-CN"/>
        </w:rPr>
        <w:t>（</w:t>
      </w:r>
      <w:r>
        <w:t>与塔尔德论战</w:t>
      </w:r>
      <w:r>
        <w:rPr>
          <w:rFonts w:hint="eastAsia"/>
          <w:lang w:eastAsia="zh-CN"/>
        </w:rPr>
        <w:t>）</w:t>
      </w:r>
      <w:r>
        <w:t>, C016社会进化论</w:t>
      </w:r>
      <w:r>
        <w:rPr>
          <w:rFonts w:hint="eastAsia"/>
          <w:lang w:eastAsia="zh-CN"/>
        </w:rPr>
        <w:t>（</w:t>
      </w:r>
      <w:r>
        <w:t>与斯宾塞分歧</w:t>
      </w:r>
      <w:r>
        <w:rPr>
          <w:rFonts w:hint="eastAsia"/>
          <w:lang w:eastAsia="zh-CN"/>
        </w:rPr>
        <w:t>）</w:t>
      </w:r>
      <w:r>
        <w:t>, C001实证主义</w:t>
      </w:r>
      <w:r>
        <w:rPr>
          <w:rFonts w:hint="eastAsia"/>
          <w:lang w:eastAsia="zh-CN"/>
        </w:rPr>
        <w:t>（</w:t>
      </w:r>
      <w:r>
        <w:t>改造孔德</w:t>
      </w:r>
      <w:r>
        <w:rPr>
          <w:rFonts w:hint="eastAsia"/>
          <w:lang w:eastAsia="zh-CN"/>
        </w:rPr>
        <w:t>）</w:t>
      </w:r>
      <w:r>
        <w:t>]</w:t>
      </w:r>
    </w:p>
    <w:p w14:paraId="60EAEA2A">
      <w:pPr>
        <w:pStyle w:val="165"/>
      </w:pPr>
      <w:r>
        <w:t>school: S001</w:t>
      </w:r>
    </w:p>
    <w:p w14:paraId="7B25D073">
      <w:pPr>
        <w:pStyle w:val="165"/>
      </w:pPr>
      <w:r>
        <w:t>cross_schools: [S002]</w:t>
      </w:r>
    </w:p>
    <w:p w14:paraId="3E2DF72C">
      <w:pPr>
        <w:pStyle w:val="165"/>
      </w:pPr>
      <w:r>
        <w:t>macro_period: T2</w:t>
      </w:r>
    </w:p>
    <w:p w14:paraId="16DFAA27">
      <w:pPr>
        <w:pStyle w:val="7"/>
      </w:pPr>
      <w:r>
        <w:t>【P003】拉孔布 Paul Lacombe（1834–1919）</w:t>
      </w:r>
    </w:p>
    <w:p w14:paraId="44BBABAD">
      <w:pPr>
        <w:pStyle w:val="166"/>
      </w:pPr>
      <w:r>
        <w:t>▎学术问题与思想起源</w:t>
      </w:r>
    </w:p>
    <w:p w14:paraId="29760244">
      <w:r>
        <w:t>拉孔布的学术问题——历史能否成为科学、历史事实能否服从规律性说明——来自法国19世纪后期实证主义与历史学的交叉地带。他出身档案学家（法国档案学院文凭），1884–1898年间任洛特省档案馆长。这一制度位置使他长期接触地方历史文献，同时保持着对历史学方法论问题的理论兴趣。孔德的三阶段定律与实证主义对</w:t>
      </w:r>
      <w:r>
        <w:rPr>
          <w:rFonts w:hint="eastAsia"/>
          <w:lang w:eastAsia="zh-CN"/>
        </w:rPr>
        <w:t>“规律”</w:t>
      </w:r>
      <w:r>
        <w:t>的追求是其问题的理论来源，但拉孔布试图将实证主义方法从哲学推演转向历史材料的经验分析。</w:t>
      </w:r>
    </w:p>
    <w:p w14:paraId="06AB0091">
      <w:pPr>
        <w:pStyle w:val="166"/>
      </w:pPr>
      <w:r>
        <w:t>▎核心理论贡献</w:t>
      </w:r>
    </w:p>
    <w:p w14:paraId="22B14DF3">
      <w:r>
        <w:t>拉孔布的主要贡献集中在《从科学角度考虑的历史》（De l'histoire considérée comme science, 1898）一书。此书试图建立一种</w:t>
      </w:r>
      <w:r>
        <w:rPr>
          <w:rFonts w:hint="eastAsia"/>
          <w:lang w:eastAsia="zh-CN"/>
        </w:rPr>
        <w:t>“科学的历史”</w:t>
      </w:r>
      <w:r>
        <w:t>：历史事实并非纯粹独特的事件，而是可以在类型学上被归类、在统计上被规律化的对象。拉孔布区分了历史中的</w:t>
      </w:r>
      <w:r>
        <w:rPr>
          <w:rFonts w:hint="eastAsia"/>
          <w:lang w:eastAsia="zh-CN"/>
        </w:rPr>
        <w:t>“偶然事实”</w:t>
      </w:r>
      <w:r>
        <w:t>与</w:t>
      </w:r>
      <w:r>
        <w:rPr>
          <w:rFonts w:hint="eastAsia"/>
          <w:lang w:eastAsia="zh-CN"/>
        </w:rPr>
        <w:t>“可规律化事实”</w:t>
      </w:r>
      <w:r>
        <w:t>，后者（如制度变迁模式、战争频率、经济波动）可以通过比较方法发现重复性。</w:t>
      </w:r>
    </w:p>
    <w:p w14:paraId="09617F59">
      <w:r>
        <w:t>这一主张在当时法国历史学界具有对抗性：主流历史学（如朗格卢瓦与瑟诺博斯的《历史研究导论》</w:t>
      </w:r>
      <w:r>
        <w:rPr>
          <w:rFonts w:hint="eastAsia"/>
          <w:lang w:eastAsia="zh-CN"/>
        </w:rPr>
        <w:t>（1898）</w:t>
      </w:r>
      <w:r>
        <w:t>）坚持历史学是对独特事件的叙述，拒绝将其改造为规律发现。拉孔布的立场更接近实证主义传统——他试图证明历史学与自然科学共享方法论基础。</w:t>
      </w:r>
    </w:p>
    <w:p w14:paraId="627F3AA6">
      <w:r>
        <w:t>拉孔布同时关注历史中的集体心理现象，尤其是集体观念与情感的传播模式。这一关注与同时期塔尔德的模仿论有交叉，但拉孔布更强调制度与结构条件对传播的限制。</w:t>
      </w:r>
    </w:p>
    <w:p w14:paraId="5E2D76AD">
      <w:pPr>
        <w:pStyle w:val="166"/>
      </w:pPr>
      <w:r>
        <w:t>▎学术对话与论战</w:t>
      </w:r>
    </w:p>
    <w:p w14:paraId="1947CBBF">
      <w:r>
        <w:t>拉孔布与法国历史学主流的方法论分歧是其学术位置的核心。他批评朗格卢瓦-瑟诺博斯传统将历史学固守在个别叙述中，而主张历史学应发展出</w:t>
      </w:r>
      <w:r>
        <w:rPr>
          <w:rFonts w:hint="eastAsia"/>
          <w:lang w:eastAsia="zh-CN"/>
        </w:rPr>
        <w:t>“规律科学”</w:t>
      </w:r>
      <w:r>
        <w:t>的维度。这一分歧在后来被布洛赫与费弗尔的年鉴史学部分吸收——年鉴学派承认历史中的规律性维度，但拒绝孔德式的哲学推演，转向更具经验基础的结构与长时段分析。</w:t>
      </w:r>
    </w:p>
    <w:p w14:paraId="44307C4A">
      <w:r>
        <w:t>涂尔干学派对拉孔布的注意有限。西米昂在方法论上与拉孔布有交叉（两者都主张历史学中的规律性），但西米昂从经济学史出发，拉孔布从一般历史哲学出发。</w:t>
      </w:r>
    </w:p>
    <w:p w14:paraId="3386AAF3">
      <w:pPr>
        <w:pStyle w:val="166"/>
      </w:pPr>
      <w:r>
        <w:t>▎制度化实践与学术场域位置</w:t>
      </w:r>
    </w:p>
    <w:p w14:paraId="1508FCE3">
      <w:r>
        <w:t>拉孔布的学术位置是制度外学者。他作为省级档案馆长，在学术中心（巴黎大学、高等研究院）之外工作。他的书由非学术出版社出版，其思想传播主要依赖与实证主义圈子的私人联系，而非大学讲台或学术期刊。这一制度位置限制了其学术影响，但也使其免于大学体制内的学科规范约束。</w:t>
      </w:r>
    </w:p>
    <w:p w14:paraId="03FCFDE5">
      <w:pPr>
        <w:pStyle w:val="166"/>
      </w:pPr>
      <w:r>
        <w:t>▎学术影响与接受</w:t>
      </w:r>
    </w:p>
    <w:p w14:paraId="390BC1BA">
      <w:r>
        <w:t>拉孔布在生前的影响局限于实证主义与历史学方法论的边缘地带。20世纪年鉴史学的发展部分回应了他的核心问题——历史中的规律性与结构——但年鉴学派从布洛赫到布罗代尔的发展路径与拉孔布的实证主义推演法不同，他们更强调地理、经济与社会结构的</w:t>
      </w:r>
      <w:r>
        <w:rPr>
          <w:rFonts w:hint="eastAsia"/>
          <w:lang w:eastAsia="zh-CN"/>
        </w:rPr>
        <w:t>“长时段”</w:t>
      </w:r>
      <w:r>
        <w:t>约束，而非孔德式的三阶段定律。</w:t>
      </w:r>
    </w:p>
    <w:p w14:paraId="24B82A4C">
      <w:r>
        <w:t>当代接受：拉孔布在法国社会学史中属于被边缘化的人物，其贡献主要在方法论史的回顾中被提及——作为实证主义从哲学向历史学渗透的一个案例。</w:t>
      </w:r>
    </w:p>
    <w:p w14:paraId="03C62D04">
      <w:pPr>
        <w:pStyle w:val="166"/>
      </w:pPr>
      <w:r>
        <w:t>▎β映射</w:t>
      </w:r>
    </w:p>
    <w:p w14:paraId="7D6777E9">
      <w:pPr>
        <w:pStyle w:val="165"/>
      </w:pPr>
      <w:r>
        <w:t>borne_concepts: [C017科学的历史</w:t>
      </w:r>
      <w:r>
        <w:rPr>
          <w:rFonts w:hint="eastAsia"/>
          <w:lang w:eastAsia="zh-CN"/>
        </w:rPr>
        <w:t>，</w:t>
      </w:r>
      <w:r>
        <w:t xml:space="preserve"> C018可规律化事实]</w:t>
      </w:r>
    </w:p>
    <w:p w14:paraId="0424592A">
      <w:pPr>
        <w:pStyle w:val="165"/>
      </w:pPr>
      <w:r>
        <w:t>contested_concepts: [C019个别叙述</w:t>
      </w:r>
      <w:r>
        <w:rPr>
          <w:rFonts w:hint="eastAsia"/>
          <w:lang w:eastAsia="zh-CN"/>
        </w:rPr>
        <w:t>（</w:t>
      </w:r>
      <w:r>
        <w:t>与历史学主流分歧</w:t>
      </w:r>
      <w:r>
        <w:rPr>
          <w:rFonts w:hint="eastAsia"/>
          <w:lang w:eastAsia="zh-CN"/>
        </w:rPr>
        <w:t>）</w:t>
      </w:r>
      <w:r>
        <w:t>]</w:t>
      </w:r>
    </w:p>
    <w:p w14:paraId="62E40DBB">
      <w:pPr>
        <w:pStyle w:val="165"/>
      </w:pPr>
      <w:r>
        <w:t>school: S001</w:t>
      </w:r>
    </w:p>
    <w:p w14:paraId="3C242DEC">
      <w:pPr>
        <w:pStyle w:val="165"/>
      </w:pPr>
      <w:r>
        <w:t>cross_schools: []</w:t>
      </w:r>
    </w:p>
    <w:p w14:paraId="3EBD0609">
      <w:pPr>
        <w:pStyle w:val="165"/>
      </w:pPr>
      <w:r>
        <w:t>macro_period: T1</w:t>
      </w:r>
    </w:p>
    <w:p w14:paraId="4E42E026">
      <w:pPr>
        <w:pStyle w:val="7"/>
      </w:pPr>
      <w:r>
        <w:t>【P004】布格莱 Célestin Bouglé（1870–1940）</w:t>
      </w:r>
    </w:p>
    <w:p w14:paraId="6AEA507F">
      <w:pPr>
        <w:pStyle w:val="166"/>
      </w:pPr>
      <w:r>
        <w:t>▎学术问题与思想起源</w:t>
      </w:r>
    </w:p>
    <w:p w14:paraId="6FCDFD0B">
      <w:r>
        <w:t>布格莱的学术问题来自涂尔干学派内部的一种张力：实证社会学的方法论严格性与民主政治的价值承诺之间如何协调。他1893年进入巴黎高等师范学校，是涂尔干在波尔多大学的第一代学生。同时，他深受社会主义思想影响（与饶勒斯的社会主义运动有联系），这一政治立场使他试图在涂尔干的</w:t>
      </w:r>
      <w:r>
        <w:rPr>
          <w:rFonts w:hint="eastAsia"/>
          <w:lang w:eastAsia="zh-CN"/>
        </w:rPr>
        <w:t>“</w:t>
      </w:r>
      <w:r>
        <w:t>价值中立</w:t>
      </w:r>
      <w:r>
        <w:rPr>
          <w:rFonts w:hint="eastAsia"/>
          <w:lang w:eastAsia="zh-CN"/>
        </w:rPr>
        <w:t>”</w:t>
      </w:r>
      <w:r>
        <w:t>社会学与共和主义的民主理想之间建立通道。</w:t>
      </w:r>
    </w:p>
    <w:p w14:paraId="140D4F58">
      <w:r>
        <w:t>保罗</w:t>
      </w:r>
      <w:r>
        <w:rPr>
          <w:rFonts w:hint="eastAsia"/>
          <w:lang w:eastAsia="zh-CN"/>
        </w:rPr>
        <w:t>·</w:t>
      </w:r>
      <w:r>
        <w:t>沃格特（Paul Vogt）在1979年的研究《一个暧昧的涂尔干主义者》中称布格莱为</w:t>
      </w:r>
      <w:r>
        <w:rPr>
          <w:rFonts w:hint="eastAsia"/>
          <w:lang w:eastAsia="zh-CN"/>
        </w:rPr>
        <w:t>“涂尔干学派中最有影响力也最被遗忘的成员”</w:t>
      </w:r>
      <w:r>
        <w:t>——这一评价本身揭示了布格莱在学派中的结构性位置：制度上极其重要，理论上被边缘化。</w:t>
      </w:r>
    </w:p>
    <w:p w14:paraId="5E9FC9F5">
      <w:pPr>
        <w:pStyle w:val="166"/>
      </w:pPr>
      <w:r>
        <w:t>▎核心理论贡献</w:t>
      </w:r>
    </w:p>
    <w:p w14:paraId="20FA1034">
      <w:r>
        <w:t>布格莱的核心贡献在两个领域。</w:t>
      </w:r>
    </w:p>
    <w:p w14:paraId="24D8EEC4">
      <w:r>
        <w:rPr>
          <w:b/>
        </w:rPr>
        <w:t>民主的社会学分析</w:t>
      </w:r>
      <w:r>
        <w:t>：《民主与社会主义》（Qu'est-ce que la démocratie? 1903）试图以社会学的实证方法分析民主的社会条件。布格莱将民主理解为一种</w:t>
      </w:r>
      <w:r>
        <w:rPr>
          <w:rFonts w:hint="eastAsia"/>
          <w:lang w:eastAsia="zh-CN"/>
        </w:rPr>
        <w:t>“</w:t>
      </w:r>
      <w:r>
        <w:t>平等化</w:t>
      </w:r>
      <w:r>
        <w:rPr>
          <w:rFonts w:hint="eastAsia"/>
          <w:lang w:eastAsia="zh-CN"/>
        </w:rPr>
        <w:t>”</w:t>
      </w:r>
      <w:r>
        <w:t>的社会运动，而非纯粹的政治制度。这一立场与涂尔干的有机团结理论相呼应——社会分化产生互依，互依要求平等化的制度安排。</w:t>
      </w:r>
    </w:p>
    <w:p w14:paraId="4CCD1BFA">
      <w:r>
        <w:rPr>
          <w:b/>
        </w:rPr>
        <w:t>种姓制度研究</w:t>
      </w:r>
      <w:r>
        <w:t>：《种姓论》（Essais sur le régime des castes, 1908）比较了印度种姓制度与现代阶级分层，提出种姓的核心特征是</w:t>
      </w:r>
      <w:r>
        <w:rPr>
          <w:rFonts w:hint="eastAsia"/>
          <w:lang w:eastAsia="zh-CN"/>
        </w:rPr>
        <w:t>“</w:t>
      </w:r>
      <w:r>
        <w:t>排他性、等级性与世袭性</w:t>
      </w:r>
      <w:r>
        <w:rPr>
          <w:rFonts w:hint="eastAsia"/>
          <w:lang w:eastAsia="zh-CN"/>
        </w:rPr>
        <w:t>”</w:t>
      </w:r>
      <w:r>
        <w:t>三重组合。这一分析影响了后来杜蒙对印度阶序系统的理论——杜蒙在《阶序人》（1966）中改造了布格莱的三特征分析，将其纳入涵盖性等级的意识形态框架。</w:t>
      </w:r>
    </w:p>
    <w:p w14:paraId="431071ED">
      <w:r>
        <w:t>布格莱同时是涂尔干学派的组织枢纽：他参与编辑《社会学年鉴》，在涂尔干1917年去世后成为学派的实际维系者之一，并参与创办巴黎大学社会研究所（1925）。</w:t>
      </w:r>
    </w:p>
    <w:p w14:paraId="5FEB2E06">
      <w:pPr>
        <w:pStyle w:val="166"/>
      </w:pPr>
      <w:r>
        <w:t>▎学术对话与论战</w:t>
      </w:r>
    </w:p>
    <w:p w14:paraId="4491CE11">
      <w:r>
        <w:t>布格莱在涂尔干学派内部的位置是</w:t>
      </w:r>
      <w:r>
        <w:rPr>
          <w:rFonts w:hint="eastAsia"/>
          <w:lang w:eastAsia="zh-CN"/>
        </w:rPr>
        <w:t>“桥梁”</w:t>
      </w:r>
      <w:r>
        <w:t>而非</w:t>
      </w:r>
      <w:r>
        <w:rPr>
          <w:rFonts w:hint="eastAsia"/>
          <w:lang w:eastAsia="zh-CN"/>
        </w:rPr>
        <w:t>“原创者”</w:t>
      </w:r>
      <w:r>
        <w:t>。他试图调和涂尔干社会学与社会主义政治，这在学派内部引发了张力——涂尔干本人对政治立场保持距离，布格莱则公开将社会学与民主理想关联。</w:t>
      </w:r>
    </w:p>
    <w:p w14:paraId="559ECED1">
      <w:r>
        <w:t>与杜蒙的关系：布格莱的种姓研究被杜蒙在1960年代重新激活，但杜蒙认为布格莱未能把握印度种姓的意识形态维度——布格莱将种姓视为封闭的社会分层系统，杜蒙则将之理解为以</w:t>
      </w:r>
      <w:r>
        <w:rPr>
          <w:rFonts w:hint="eastAsia"/>
          <w:lang w:eastAsia="zh-CN"/>
        </w:rPr>
        <w:t>“</w:t>
      </w:r>
      <w:r>
        <w:t>洁净/不洁</w:t>
      </w:r>
      <w:r>
        <w:rPr>
          <w:rFonts w:hint="eastAsia"/>
          <w:lang w:eastAsia="zh-CN"/>
        </w:rPr>
        <w:t>”</w:t>
      </w:r>
      <w:r>
        <w:t>为原则的宇宙论阶序。</w:t>
      </w:r>
    </w:p>
    <w:p w14:paraId="4A30C4C8">
      <w:pPr>
        <w:pStyle w:val="166"/>
      </w:pPr>
      <w:r>
        <w:t>▎制度化实践与学术场域位置</w:t>
      </w:r>
    </w:p>
    <w:p w14:paraId="68090E1B">
      <w:r>
        <w:t>布格莱的制度化角色远超其理论贡献。他在巴黎高师任教多年，培养了几代法国社会科学学者。1925年参与创办巴黎大学社会研究所，将涂尔干社会学制度化。1935年任巴黎高等师范学校副校长。在涂尔干学派从第一代（涂尔干本人）向第二代（莫斯、哈布瓦赫等）过渡期间，布格莱是维系学派组织运转的关键人物。</w:t>
      </w:r>
    </w:p>
    <w:p w14:paraId="2DACABA2">
      <w:pPr>
        <w:pStyle w:val="166"/>
      </w:pPr>
      <w:r>
        <w:t>▎学术影响与接受</w:t>
      </w:r>
    </w:p>
    <w:p w14:paraId="3987F178">
      <w:r>
        <w:t>布格莱的理论影响在种姓研究方面最为持久——杜蒙的《阶序人》直接回应并改造了布格莱的种姓分析框架。在民主社会学方面，布格莱的贡献更多被法国政治社会学的后续发展（如图海纳的行动社会学）隐性吸收。</w:t>
      </w:r>
    </w:p>
    <w:p w14:paraId="44DA6589">
      <w:r>
        <w:t>作为制度组织者的角色在法国社会学史中被广泛承认，但其理论著作在当代引用率极低。沃格特1979年的研究标题</w:t>
      </w:r>
      <w:r>
        <w:rPr>
          <w:rFonts w:hint="eastAsia"/>
          <w:lang w:eastAsia="zh-CN"/>
        </w:rPr>
        <w:t>“一个暧昧的涂尔干主义者”</w:t>
      </w:r>
      <w:r>
        <w:t>本身已成为布格莱学术位置的标签——在涂尔干学派内部，他既是组织维系者，又是方法论上的异端（引入政治价值）。</w:t>
      </w:r>
    </w:p>
    <w:p w14:paraId="1F7C2198">
      <w:pPr>
        <w:pStyle w:val="166"/>
      </w:pPr>
      <w:r>
        <w:t>▎β映射</w:t>
      </w:r>
    </w:p>
    <w:p w14:paraId="732FAEB9">
      <w:pPr>
        <w:pStyle w:val="165"/>
      </w:pPr>
      <w:r>
        <w:t>borne_concepts: [C020民主的平等化运动</w:t>
      </w:r>
      <w:r>
        <w:rPr>
          <w:rFonts w:hint="eastAsia"/>
          <w:lang w:eastAsia="zh-CN"/>
        </w:rPr>
        <w:t>，</w:t>
      </w:r>
      <w:r>
        <w:t xml:space="preserve"> C021种姓三特征</w:t>
      </w:r>
      <w:r>
        <w:rPr>
          <w:rFonts w:hint="eastAsia"/>
          <w:lang w:eastAsia="zh-CN"/>
        </w:rPr>
        <w:t>（</w:t>
      </w:r>
      <w:r>
        <w:t>排他/等级/世袭</w:t>
      </w:r>
      <w:r>
        <w:rPr>
          <w:rFonts w:hint="eastAsia"/>
          <w:lang w:eastAsia="zh-CN"/>
        </w:rPr>
        <w:t>）</w:t>
      </w:r>
      <w:r>
        <w:t>]</w:t>
      </w:r>
    </w:p>
    <w:p w14:paraId="14D98FF5">
      <w:pPr>
        <w:pStyle w:val="165"/>
      </w:pPr>
      <w:r>
        <w:t>contested_concepts: [C022涵盖性等级</w:t>
      </w:r>
      <w:r>
        <w:rPr>
          <w:rFonts w:hint="eastAsia"/>
          <w:lang w:eastAsia="zh-CN"/>
        </w:rPr>
        <w:t>（</w:t>
      </w:r>
      <w:r>
        <w:t>被杜蒙改造</w:t>
      </w:r>
      <w:r>
        <w:rPr>
          <w:rFonts w:hint="eastAsia"/>
          <w:lang w:eastAsia="zh-CN"/>
        </w:rPr>
        <w:t>）</w:t>
      </w:r>
      <w:r>
        <w:t>]</w:t>
      </w:r>
    </w:p>
    <w:p w14:paraId="5E8A2131">
      <w:pPr>
        <w:pStyle w:val="165"/>
      </w:pPr>
      <w:r>
        <w:t>school: S001</w:t>
      </w:r>
    </w:p>
    <w:p w14:paraId="4A02BE7D">
      <w:pPr>
        <w:pStyle w:val="165"/>
      </w:pPr>
      <w:r>
        <w:t>cross_schools: []</w:t>
      </w:r>
    </w:p>
    <w:p w14:paraId="5C40777C">
      <w:pPr>
        <w:pStyle w:val="165"/>
      </w:pPr>
      <w:r>
        <w:t>macro_period: T2</w:t>
      </w:r>
    </w:p>
    <w:p w14:paraId="275CFD9C">
      <w:pPr>
        <w:pStyle w:val="7"/>
      </w:pPr>
      <w:r>
        <w:t>【P005】富耶 Alfred Fouillée（1838–1912）</w:t>
      </w:r>
    </w:p>
    <w:p w14:paraId="5200817F">
      <w:pPr>
        <w:pStyle w:val="166"/>
      </w:pPr>
      <w:r>
        <w:t>▎学术问题与思想起源</w:t>
      </w:r>
    </w:p>
    <w:p w14:paraId="0584B4A8">
      <w:r>
        <w:t>富耶的核心问题——观念是否具有自身的因果力量、社会演化是否具有内在目的论——来自19世纪后期法国哲学中实证主义与观念论的交叉地带。他最初在杜埃和蒙彼利埃的公立中学教授哲学，1864–1872年间在巴黎高等师范学校任教，后因健康原因辞去教职，专注于著述。这一制度位置（早期体制内→长期体制外独立学者）使富耶能够在实证主义与观念论之间保持一种涂尔干学派所不能的哲学自由度。</w:t>
      </w:r>
    </w:p>
    <w:p w14:paraId="50B393A4">
      <w:r>
        <w:t>富耶对孔德实证主义的批判是其出发点：实证主义将观念还原为社会条件的产物，但忽视了观念本身具有</w:t>
      </w:r>
      <w:r>
        <w:rPr>
          <w:rFonts w:hint="eastAsia"/>
          <w:lang w:eastAsia="zh-CN"/>
        </w:rPr>
        <w:t>“</w:t>
      </w:r>
      <w:r>
        <w:t>倾向实现自身</w:t>
      </w:r>
      <w:r>
        <w:rPr>
          <w:rFonts w:hint="eastAsia"/>
          <w:lang w:eastAsia="zh-CN"/>
        </w:rPr>
        <w:t>”</w:t>
      </w:r>
      <w:r>
        <w:t>的内在力量。这一批判直接导向其</w:t>
      </w:r>
      <w:r>
        <w:rPr>
          <w:rFonts w:hint="eastAsia"/>
          <w:lang w:eastAsia="zh-CN"/>
        </w:rPr>
        <w:t>“</w:t>
      </w:r>
      <w:r>
        <w:t>观念力</w:t>
      </w:r>
      <w:r>
        <w:rPr>
          <w:rFonts w:hint="eastAsia"/>
          <w:lang w:eastAsia="zh-CN"/>
        </w:rPr>
        <w:t>”</w:t>
      </w:r>
      <w:r>
        <w:t>(idée-force</w:t>
      </w:r>
      <w:r>
        <w:rPr>
          <w:rFonts w:hint="eastAsia"/>
          <w:lang w:eastAsia="zh-CN"/>
        </w:rPr>
        <w:t>）</w:t>
      </w:r>
      <w:r>
        <w:t>理论。</w:t>
      </w:r>
    </w:p>
    <w:p w14:paraId="04CA221A">
      <w:pPr>
        <w:pStyle w:val="166"/>
      </w:pPr>
      <w:r>
        <w:t>▎核心理论贡献</w:t>
      </w:r>
    </w:p>
    <w:p w14:paraId="67AE4D96">
      <w:r>
        <w:rPr>
          <w:b/>
        </w:rPr>
        <w:t>观念力理论</w:t>
      </w:r>
      <w:r>
        <w:t>：《观念力心理学》（La psychologie des idées-forces, 1893）是富耶的核心贡献。观念力主张：观念不是对现实的被动反映，而是具有自身动力性的</w:t>
      </w:r>
      <w:r>
        <w:rPr>
          <w:rFonts w:hint="eastAsia"/>
          <w:lang w:eastAsia="zh-CN"/>
        </w:rPr>
        <w:t>“</w:t>
      </w:r>
      <w:r>
        <w:t>力</w:t>
      </w:r>
      <w:r>
        <w:rPr>
          <w:rFonts w:hint="eastAsia"/>
          <w:lang w:eastAsia="zh-CN"/>
        </w:rPr>
        <w:t>”</w:t>
      </w:r>
      <w:r>
        <w:t>——观念倾向于实现其自身所蕴含的行动。每个观念都包含一种</w:t>
      </w:r>
      <w:r>
        <w:rPr>
          <w:rFonts w:hint="eastAsia"/>
          <w:lang w:eastAsia="zh-CN"/>
        </w:rPr>
        <w:t>“</w:t>
      </w:r>
      <w:r>
        <w:t>倾向</w:t>
      </w:r>
      <w:r>
        <w:rPr>
          <w:rFonts w:hint="eastAsia"/>
          <w:lang w:eastAsia="zh-CN"/>
        </w:rPr>
        <w:t>”</w:t>
      </w:r>
      <w:r>
        <w:t>（tendance），即向其对象的行动趋向。这一理论试图在经验论（观念是印象的复本）与先验论（观念是先天的范畴）之间开辟第三条路径：观念是力的载体，既来自经验又超越经验。</w:t>
      </w:r>
    </w:p>
    <w:p w14:paraId="36A948B1">
      <w:r>
        <w:rPr>
          <w:b/>
        </w:rPr>
        <w:t>社会演化目的论</w:t>
      </w:r>
      <w:r>
        <w:t>：富耶在《当代法国社会学》（La sociologie contemporaine en France, 1880）等著作中批评实证主义与社会达尔文主义的</w:t>
      </w:r>
      <w:r>
        <w:rPr>
          <w:rFonts w:hint="eastAsia"/>
          <w:lang w:eastAsia="zh-CN"/>
        </w:rPr>
        <w:t>“</w:t>
      </w:r>
      <w:r>
        <w:t>盲力</w:t>
      </w:r>
      <w:r>
        <w:rPr>
          <w:rFonts w:hint="eastAsia"/>
          <w:lang w:eastAsia="zh-CN"/>
        </w:rPr>
        <w:t>”</w:t>
      </w:r>
      <w:r>
        <w:t>预设——如果社会演化完全由外在的机械力量驱动，那么道德与政治改良就没有立足之地。他主张社会演化具有</w:t>
      </w:r>
      <w:r>
        <w:rPr>
          <w:rFonts w:hint="eastAsia"/>
          <w:lang w:eastAsia="zh-CN"/>
        </w:rPr>
        <w:t>“</w:t>
      </w:r>
      <w:r>
        <w:t>理念引导</w:t>
      </w:r>
      <w:r>
        <w:rPr>
          <w:rFonts w:hint="eastAsia"/>
          <w:lang w:eastAsia="zh-CN"/>
        </w:rPr>
        <w:t>”</w:t>
      </w:r>
      <w:r>
        <w:t>的维度：人类对正义、自由、团结的观念推动社会朝向更合理的形态发展。这一立场使富耶成为法国共和主义思想传统的理论资源之一。</w:t>
      </w:r>
    </w:p>
    <w:p w14:paraId="1870B6F4">
      <w:r>
        <w:rPr>
          <w:b/>
        </w:rPr>
        <w:t>民主理论</w:t>
      </w:r>
      <w:r>
        <w:t>：富耶将观念力理论应用于政治哲学，在《民主中的观念力》（L'idée-force de la démocratie）中论证民主不是纯粹的制度安排，而是</w:t>
      </w:r>
      <w:r>
        <w:rPr>
          <w:rFonts w:hint="eastAsia"/>
          <w:lang w:eastAsia="zh-CN"/>
        </w:rPr>
        <w:t>“</w:t>
      </w:r>
      <w:r>
        <w:t>平等与自由</w:t>
      </w:r>
      <w:r>
        <w:rPr>
          <w:rFonts w:hint="eastAsia"/>
          <w:lang w:eastAsia="zh-CN"/>
        </w:rPr>
        <w:t>”</w:t>
      </w:r>
      <w:r>
        <w:t>这一观念力的社会实现。民主的正当性不来自社会契约的逻辑推演，而来自其与人类意识中最强有力的观念（自由、正义）的同构性。</w:t>
      </w:r>
    </w:p>
    <w:p w14:paraId="45A26095">
      <w:pPr>
        <w:pStyle w:val="166"/>
      </w:pPr>
      <w:r>
        <w:t>▎学术对话与论战</w:t>
      </w:r>
    </w:p>
    <w:p w14:paraId="788257D5">
      <w:r>
        <w:t>与涂尔干的根本分歧：涂尔干将社会事实界定为外在的、强制的</w:t>
      </w:r>
      <w:r>
        <w:rPr>
          <w:rFonts w:hint="eastAsia"/>
          <w:lang w:eastAsia="zh-CN"/>
        </w:rPr>
        <w:t>“</w:t>
      </w:r>
      <w:r>
        <w:t>物</w:t>
      </w:r>
      <w:r>
        <w:rPr>
          <w:rFonts w:hint="eastAsia"/>
          <w:lang w:eastAsia="zh-CN"/>
        </w:rPr>
        <w:t>”</w:t>
      </w:r>
      <w:r>
        <w:t>，富耶则坚持社会事实的内面——观念——具有自身的因果力量。在涂尔干看来，富耶的</w:t>
      </w:r>
      <w:r>
        <w:rPr>
          <w:rFonts w:hint="eastAsia"/>
          <w:lang w:eastAsia="zh-CN"/>
        </w:rPr>
        <w:t>“</w:t>
      </w:r>
      <w:r>
        <w:t>观念力</w:t>
      </w:r>
      <w:r>
        <w:rPr>
          <w:rFonts w:hint="eastAsia"/>
          <w:lang w:eastAsia="zh-CN"/>
        </w:rPr>
        <w:t>”</w:t>
      </w:r>
      <w:r>
        <w:t>是一种伪装的哲学思辨，将社会学从经验研究拖回形而上学。在富耶看来，涂尔干的</w:t>
      </w:r>
      <w:r>
        <w:rPr>
          <w:rFonts w:hint="eastAsia"/>
          <w:lang w:eastAsia="zh-CN"/>
        </w:rPr>
        <w:t>“</w:t>
      </w:r>
      <w:r>
        <w:t>社会事实即物</w:t>
      </w:r>
      <w:r>
        <w:rPr>
          <w:rFonts w:hint="eastAsia"/>
          <w:lang w:eastAsia="zh-CN"/>
        </w:rPr>
        <w:t>”</w:t>
      </w:r>
      <w:r>
        <w:t>是粗暴的实在论，忽视了社会行动者自身对意义的理解本身即是社会因果链条的一部分。</w:t>
      </w:r>
    </w:p>
    <w:p w14:paraId="4FDA5D8A">
      <w:r>
        <w:t>与勒努维耶的新批判主义有亲和性——两者都强调意识活动的自主性——但富耶比勒努维耶更明确地将哲学立场与社会学论题连接。</w:t>
      </w:r>
    </w:p>
    <w:p w14:paraId="4514175B">
      <w:r>
        <w:t>与孔德实证主义的分歧：富耶拒绝三阶段定律的决定论，认为人类观念的发展不是被外部力量推动的机械过程，而是观念力自身展开的辩证过程。</w:t>
      </w:r>
    </w:p>
    <w:p w14:paraId="4BB2E674">
      <w:pPr>
        <w:pStyle w:val="166"/>
      </w:pPr>
      <w:r>
        <w:t>▎制度化实践与学术场域位置</w:t>
      </w:r>
    </w:p>
    <w:p w14:paraId="1F4A95A4">
      <w:r>
        <w:t>富耶的学术生涯是体制内→体制外的典型路径。1872年辞去教职后，他依靠妻子的版税收入和自己的稿费维持独立学术生涯。这一制度位置使富耶成为法国学术体制外的</w:t>
      </w:r>
      <w:r>
        <w:rPr>
          <w:rFonts w:hint="eastAsia"/>
          <w:lang w:eastAsia="zh-CN"/>
        </w:rPr>
        <w:t>“</w:t>
      </w:r>
      <w:r>
        <w:t>自由知识分子</w:t>
      </w:r>
      <w:r>
        <w:rPr>
          <w:rFonts w:hint="eastAsia"/>
          <w:lang w:eastAsia="zh-CN"/>
        </w:rPr>
        <w:t>”</w:t>
      </w:r>
      <w:r>
        <w:t>，不受大学教席的学科规范约束，但也不享有大学体制的学术传承渠道。</w:t>
      </w:r>
    </w:p>
    <w:p w14:paraId="4057BB5E">
      <w:r>
        <w:t>富耶的妻子奥古斯丁</w:t>
      </w:r>
      <w:r>
        <w:rPr>
          <w:rFonts w:hint="eastAsia"/>
          <w:lang w:eastAsia="zh-CN"/>
        </w:rPr>
        <w:t>·</w:t>
      </w:r>
      <w:r>
        <w:t>富耶（Augustine Fouillée，笔名</w:t>
      </w:r>
      <w:r>
        <w:rPr>
          <w:rFonts w:hint="eastAsia"/>
          <w:lang w:eastAsia="zh-CN"/>
        </w:rPr>
        <w:t>“</w:t>
      </w:r>
      <w:r>
        <w:t>G. Bruno</w:t>
      </w:r>
      <w:r>
        <w:rPr>
          <w:rFonts w:hint="eastAsia"/>
          <w:lang w:eastAsia="zh-CN"/>
        </w:rPr>
        <w:t>”</w:t>
      </w:r>
      <w:r>
        <w:t>）是法国最畅销的公民教育教科书《两个孩子环游法国》的作者，该书在第三共和国教育制度中发挥了重要的意识形态功能。富耶夫妇的合作体现了哲学理论与共和主义教育实践的交叉。</w:t>
      </w:r>
    </w:p>
    <w:p w14:paraId="55855F2B">
      <w:pPr>
        <w:pStyle w:val="166"/>
      </w:pPr>
      <w:r>
        <w:t>▎学术影响与接受</w:t>
      </w:r>
    </w:p>
    <w:p w14:paraId="102F4955">
      <w:r>
        <w:t>富耶在法国社会学史中的位置是</w:t>
      </w:r>
      <w:r>
        <w:rPr>
          <w:rFonts w:hint="eastAsia"/>
          <w:lang w:eastAsia="zh-CN"/>
        </w:rPr>
        <w:t>“</w:t>
      </w:r>
      <w:r>
        <w:t>被涂尔干压制的替代方案</w:t>
      </w:r>
      <w:r>
        <w:rPr>
          <w:rFonts w:hint="eastAsia"/>
          <w:lang w:eastAsia="zh-CN"/>
        </w:rPr>
        <w:t>”</w:t>
      </w:r>
      <w:r>
        <w:t>。涂尔干在1895年《社会学方法的规则》中明确批评将社会事实还原为观念的倾向，这一批评虽未点名但直接指向富耶。涂尔干学派的制度性胜利（大学教席+期刊+学派组织）使富耶的观念力理论在法国社会学内部被边缘化。</w:t>
      </w:r>
    </w:p>
    <w:p w14:paraId="24F6BE72">
      <w:r>
        <w:t>但观念力理论在20世纪有不同的接受路径：柏格森的生命哲学部分吸收了富耶对</w:t>
      </w:r>
      <w:r>
        <w:rPr>
          <w:rFonts w:hint="eastAsia"/>
          <w:lang w:eastAsia="zh-CN"/>
        </w:rPr>
        <w:t>“</w:t>
      </w:r>
      <w:r>
        <w:t>力</w:t>
      </w:r>
      <w:r>
        <w:rPr>
          <w:rFonts w:hint="eastAsia"/>
          <w:lang w:eastAsia="zh-CN"/>
        </w:rPr>
        <w:t>”</w:t>
      </w:r>
      <w:r>
        <w:t>与</w:t>
      </w:r>
      <w:r>
        <w:rPr>
          <w:rFonts w:hint="eastAsia"/>
          <w:lang w:eastAsia="zh-CN"/>
        </w:rPr>
        <w:t>“</w:t>
      </w:r>
      <w:r>
        <w:t>创造</w:t>
      </w:r>
      <w:r>
        <w:rPr>
          <w:rFonts w:hint="eastAsia"/>
          <w:lang w:eastAsia="zh-CN"/>
        </w:rPr>
        <w:t>”</w:t>
      </w:r>
      <w:r>
        <w:t>的强调；当代法国认识论（如巴什拉、康吉莱姆）对</w:t>
      </w:r>
      <w:r>
        <w:rPr>
          <w:rFonts w:hint="eastAsia"/>
          <w:lang w:eastAsia="zh-CN"/>
        </w:rPr>
        <w:t>“</w:t>
      </w:r>
      <w:r>
        <w:t>认识论障碍</w:t>
      </w:r>
      <w:r>
        <w:rPr>
          <w:rFonts w:hint="eastAsia"/>
          <w:lang w:eastAsia="zh-CN"/>
        </w:rPr>
        <w:t>”</w:t>
      </w:r>
      <w:r>
        <w:t>的分析在精神上与富耶对观念自主性的坚持有亲缘关系。</w:t>
      </w:r>
    </w:p>
    <w:p w14:paraId="5BF0F7F0">
      <w:r>
        <w:t>在政治思想领域，富耶的民主理论影响了第三共和国共和主义话语的哲学基础，但其影响更多以渗透而非显式引用的方式发生。</w:t>
      </w:r>
    </w:p>
    <w:p w14:paraId="3DE36937">
      <w:pPr>
        <w:pStyle w:val="166"/>
      </w:pPr>
      <w:r>
        <w:t>▎β映射</w:t>
      </w:r>
    </w:p>
    <w:p w14:paraId="732B5E5D">
      <w:pPr>
        <w:pStyle w:val="165"/>
      </w:pPr>
      <w:r>
        <w:t>borne_concepts: [C023观念力</w:t>
      </w:r>
      <w:r>
        <w:rPr>
          <w:rFonts w:hint="eastAsia"/>
          <w:lang w:eastAsia="zh-CN"/>
        </w:rPr>
        <w:t>，</w:t>
      </w:r>
      <w:r>
        <w:t xml:space="preserve"> C024社会演化的理念引导</w:t>
      </w:r>
      <w:r>
        <w:rPr>
          <w:rFonts w:hint="eastAsia"/>
          <w:lang w:eastAsia="zh-CN"/>
        </w:rPr>
        <w:t>，</w:t>
      </w:r>
      <w:r>
        <w:t xml:space="preserve"> C025民主的观念力基础]</w:t>
      </w:r>
    </w:p>
    <w:p w14:paraId="4675A6EF">
      <w:pPr>
        <w:pStyle w:val="165"/>
      </w:pPr>
      <w:r>
        <w:t>contested_concepts: [C006社会事实</w:t>
      </w:r>
      <w:r>
        <w:rPr>
          <w:rFonts w:hint="eastAsia"/>
          <w:lang w:eastAsia="zh-CN"/>
        </w:rPr>
        <w:t>（</w:t>
      </w:r>
      <w:r>
        <w:t>与涂尔干根本分歧</w:t>
      </w:r>
      <w:r>
        <w:rPr>
          <w:rFonts w:hint="eastAsia"/>
          <w:lang w:eastAsia="zh-CN"/>
        </w:rPr>
        <w:t>）</w:t>
      </w:r>
      <w:r>
        <w:t>, C001实证主义</w:t>
      </w:r>
      <w:r>
        <w:rPr>
          <w:rFonts w:hint="eastAsia"/>
          <w:lang w:eastAsia="zh-CN"/>
        </w:rPr>
        <w:t>（</w:t>
      </w:r>
      <w:r>
        <w:t>批判其盲力预设</w:t>
      </w:r>
      <w:r>
        <w:rPr>
          <w:rFonts w:hint="eastAsia"/>
          <w:lang w:eastAsia="zh-CN"/>
        </w:rPr>
        <w:t>）</w:t>
      </w:r>
      <w:r>
        <w:t>]</w:t>
      </w:r>
    </w:p>
    <w:p w14:paraId="4D625490">
      <w:pPr>
        <w:pStyle w:val="165"/>
      </w:pPr>
      <w:r>
        <w:t>school: S001</w:t>
      </w:r>
    </w:p>
    <w:p w14:paraId="47FD6488">
      <w:pPr>
        <w:pStyle w:val="165"/>
      </w:pPr>
      <w:r>
        <w:t>cross_schools: []</w:t>
      </w:r>
    </w:p>
    <w:p w14:paraId="7BA8D060">
      <w:pPr>
        <w:pStyle w:val="165"/>
      </w:pPr>
      <w:r>
        <w:t>macro_period: T2</w:t>
      </w:r>
    </w:p>
    <w:p w14:paraId="6059029D">
      <w:pPr>
        <w:pStyle w:val="7"/>
      </w:pPr>
      <w:r>
        <w:t>【P006】福科内 Paul Fauconnet（1874–1938）</w:t>
      </w:r>
    </w:p>
    <w:p w14:paraId="6B201195">
      <w:pPr>
        <w:pStyle w:val="166"/>
      </w:pPr>
      <w:r>
        <w:t>▎学术问题与思想起源</w:t>
      </w:r>
    </w:p>
    <w:p w14:paraId="1050ED0A">
      <w:r>
        <w:t>福科内的学术问题——法律责任的社会条件、惩罚的社会功能——来自涂尔干学派对法律与道德的制度性关注。他是涂尔干在波尔多大学的直接弟子，与莫斯同年进入涂尔干圈子。涂尔干在《社会分工论》中对压制性法律与恢复性法律的区分，以及惩罚的社会功能（维护集体意识）这一核心论题，构成了福科内研究的直接出发点。</w:t>
      </w:r>
    </w:p>
    <w:p w14:paraId="298DEAB5">
      <w:pPr>
        <w:pStyle w:val="166"/>
      </w:pPr>
      <w:r>
        <w:t>▎核心理论贡献</w:t>
      </w:r>
    </w:p>
    <w:p w14:paraId="56E2CE3D">
      <w:r>
        <w:rPr>
          <w:b/>
        </w:rPr>
        <w:t>法律责任的社会学分析</w:t>
      </w:r>
      <w:r>
        <w:t>：《责任：社会学研究》（La responsabilité. Étude de sociologie, 1920/1928）是福科内的核心著作。此书主张：法律责任的归属不是自然事实，而是社会建构。不同社会的惩罚实践反映的不是犯罪行为本身的性质，而是该社会对集体意识受到侵犯的感知强度。惩罚的最终功能不是对犯罪者的报应或矫正，而是恢复被犯罪行为破坏的集体统一性。</w:t>
      </w:r>
    </w:p>
    <w:p w14:paraId="1426B7F9">
      <w:r>
        <w:t>这一分析深化了涂尔干在《社会分工论》中的法律理论——涂尔干区分了压制性法律与恢复性法律，福科内则将</w:t>
      </w:r>
      <w:r>
        <w:rPr>
          <w:rFonts w:hint="eastAsia"/>
          <w:lang w:eastAsia="zh-CN"/>
        </w:rPr>
        <w:t>“责任”</w:t>
      </w:r>
      <w:r>
        <w:t>本身社会学化：责任归属的方式（个体责任vs集体责任、故意vs过失的区分）随社会形态变化而变化。</w:t>
      </w:r>
    </w:p>
    <w:p w14:paraId="4A352FF2">
      <w:r>
        <w:rPr>
          <w:b/>
        </w:rPr>
        <w:t>社会学教科书</w:t>
      </w:r>
      <w:r>
        <w:t>：福科内与莫斯合著的《社会学教科书》（若干版本，1900s–1920s）是涂尔干学派向法国教育体系传播社会学方法论的制度工具。教科书以涂尔干的社会事实论为框架，系统呈现社会学的基本概念与方法规则。</w:t>
      </w:r>
    </w:p>
    <w:p w14:paraId="1A4E8280">
      <w:pPr>
        <w:pStyle w:val="166"/>
      </w:pPr>
      <w:r>
        <w:t>▎学术对话与论战</w:t>
      </w:r>
    </w:p>
    <w:p w14:paraId="684B8F86">
      <w:r>
        <w:t>福科内的研究处于涂尔干学派的法律社会学内部，与学派外部的对话有限。其法律责任的社会学化在精神上与韦伯的法律社会学（法律理性的类型学）有交叉，但两者无直接论战。韦伯关注法律的形式理性化进程，福科内关注法律责任的集体意识基础——问题意识与方法论立场不同。</w:t>
      </w:r>
    </w:p>
    <w:p w14:paraId="72023394">
      <w:r>
        <w:t>在法国法学内部，福科内的社会学化方案与传统的法律哲学（以个人责任与自由意志为预设）形成隐性对立，但这一对立在涂尔干学派的制度框架内被处理，未发展为公开论战。</w:t>
      </w:r>
    </w:p>
    <w:p w14:paraId="647B9998">
      <w:pPr>
        <w:pStyle w:val="166"/>
      </w:pPr>
      <w:r>
        <w:t>▎制度化实践与学术场域位置</w:t>
      </w:r>
    </w:p>
    <w:p w14:paraId="698930D3">
      <w:r>
        <w:t>福科内是涂尔干学派的核心成员之一，参与《社会年年鉴》的编辑工作。他在斯特拉斯堡大学和巴黎大学任教，是涂尔干社会学在大学体制内传播的执行者之一。与莫斯、哈布瓦赫等人相比，福科内的制度位置更偏重教学与教科书编写，而非原创研究。</w:t>
      </w:r>
    </w:p>
    <w:p w14:paraId="1B2396D2">
      <w:r>
        <w:t>涂尔干1917年去世后，福科内与莫斯共同承担了学派的维系工作。他在1925年巴黎大学社会研究所的创办中发挥作用。</w:t>
      </w:r>
    </w:p>
    <w:p w14:paraId="7071D996">
      <w:pPr>
        <w:pStyle w:val="166"/>
      </w:pPr>
      <w:r>
        <w:t>▎学术影响与接受</w:t>
      </w:r>
    </w:p>
    <w:p w14:paraId="06C9FB75">
      <w:r>
        <w:t>福科内的法律责任研究在法国法律社会学中有持续影响，但远不如涂尔干的自杀论或宗教理论那样具有跨学科辐射力。涂尔干学派内部，福科内的贡献更多被读解为涂尔干法律理论的展开与系统化，而非独立的理论突破。</w:t>
      </w:r>
    </w:p>
    <w:p w14:paraId="3CFA5B58">
      <w:r>
        <w:t>当代接受：福科内在法律社会学史的回顾中被提及——作为涂尔干法律社会学的系统阐释者。布迪厄对</w:t>
      </w:r>
      <w:r>
        <w:rPr>
          <w:rFonts w:hint="eastAsia"/>
          <w:lang w:eastAsia="zh-CN"/>
        </w:rPr>
        <w:t>“</w:t>
      </w:r>
      <w:r>
        <w:t>法律场域</w:t>
      </w:r>
      <w:r>
        <w:rPr>
          <w:rFonts w:hint="eastAsia"/>
          <w:lang w:eastAsia="zh-CN"/>
        </w:rPr>
        <w:t>”</w:t>
      </w:r>
      <w:r>
        <w:t>的分析在精神上与福科内将法律社会学化的努力有亲和性，但布迪厄的理论框架（场域/资本/惯习）与福科内的集体意识路径根本不同。</w:t>
      </w:r>
    </w:p>
    <w:p w14:paraId="4043874A">
      <w:pPr>
        <w:pStyle w:val="166"/>
      </w:pPr>
      <w:r>
        <w:t>▎β映射</w:t>
      </w:r>
    </w:p>
    <w:p w14:paraId="597058F3">
      <w:pPr>
        <w:pStyle w:val="165"/>
      </w:pPr>
      <w:r>
        <w:t>borne_concepts: [C026法律责任的社会建构</w:t>
      </w:r>
      <w:r>
        <w:rPr>
          <w:rFonts w:hint="eastAsia"/>
          <w:lang w:eastAsia="zh-CN"/>
        </w:rPr>
        <w:t>，</w:t>
      </w:r>
      <w:r>
        <w:t xml:space="preserve"> C027惩罚的集体功能]</w:t>
      </w:r>
    </w:p>
    <w:p w14:paraId="25A3AF9A">
      <w:pPr>
        <w:pStyle w:val="165"/>
      </w:pPr>
      <w:r>
        <w:t>contested_concepts: [C028个人责任</w:t>
      </w:r>
      <w:r>
        <w:rPr>
          <w:rFonts w:hint="eastAsia"/>
          <w:lang w:eastAsia="zh-CN"/>
        </w:rPr>
        <w:t>（</w:t>
      </w:r>
      <w:r>
        <w:t>与法律哲学对立</w:t>
      </w:r>
      <w:r>
        <w:rPr>
          <w:rFonts w:hint="eastAsia"/>
          <w:lang w:eastAsia="zh-CN"/>
        </w:rPr>
        <w:t>）</w:t>
      </w:r>
      <w:r>
        <w:t>]</w:t>
      </w:r>
    </w:p>
    <w:p w14:paraId="779DE692">
      <w:pPr>
        <w:pStyle w:val="165"/>
      </w:pPr>
      <w:r>
        <w:t>school: S001</w:t>
      </w:r>
    </w:p>
    <w:p w14:paraId="00A97A96">
      <w:pPr>
        <w:pStyle w:val="165"/>
      </w:pPr>
      <w:r>
        <w:t>cross_schools: []</w:t>
      </w:r>
    </w:p>
    <w:p w14:paraId="4D39CA90">
      <w:pPr>
        <w:pStyle w:val="165"/>
      </w:pPr>
      <w:r>
        <w:t>macro_period: T2</w:t>
      </w:r>
    </w:p>
    <w:p w14:paraId="7DCB0825">
      <w:pPr>
        <w:pStyle w:val="7"/>
      </w:pPr>
      <w:r>
        <w:t>【P007】勒邦 Gustave Le Bon（1841–1931）</w:t>
      </w:r>
    </w:p>
    <w:p w14:paraId="1F6F1C6C">
      <w:pPr>
        <w:pStyle w:val="166"/>
      </w:pPr>
      <w:r>
        <w:t>▎核心理论贡献</w:t>
      </w:r>
    </w:p>
    <w:p w14:paraId="00410205">
      <w:r>
        <w:t>《群众心理学》（Psychologie des foules, 1895）是勒邦最具传播力的著作。此书主张：个体在群体中发生人格退化，理性判断让位于情感传染与暗示接受。群众的心理特征是冲动性、暗示接受性与极端性，其行为不受个体理性控制。勒邦将群众视为文明解体的征候——现代民主使</w:t>
      </w:r>
      <w:r>
        <w:rPr>
          <w:rFonts w:hint="eastAsia"/>
          <w:lang w:eastAsia="zh-CN"/>
        </w:rPr>
        <w:t>“群众”</w:t>
      </w:r>
      <w:r>
        <w:t>进入政治舞台，而群众的心理结构使民主本身成为危险。</w:t>
      </w:r>
    </w:p>
    <w:p w14:paraId="3D1D6807">
      <w:r>
        <w:t>此书在出版后被迅速翻译为多种语言，其影响远远超出学术界。墨索里尼、希特勒、罗斯福都曾阅读此书。勒邦由此成为20世纪群众政治话语的理论资源之一——不论其使用者是否接受其理论立场。</w:t>
      </w:r>
    </w:p>
    <w:p w14:paraId="2BE0C606">
      <w:r>
        <w:t>勒邦同时从事人种分类研究，其</w:t>
      </w:r>
      <w:r>
        <w:rPr>
          <w:rFonts w:hint="eastAsia"/>
          <w:lang w:eastAsia="zh-CN"/>
        </w:rPr>
        <w:t>“文明等级”</w:t>
      </w:r>
      <w:r>
        <w:t>理论在法国殖民话语中被引用。这一维度使其在当代被批评为种族主义与殖民主义的理论支撑者之一。</w:t>
      </w:r>
    </w:p>
    <w:p w14:paraId="1F47DB6C">
      <w:pPr>
        <w:pStyle w:val="166"/>
      </w:pPr>
      <w:r>
        <w:t>▎学术对话与论战</w:t>
      </w:r>
    </w:p>
    <w:p w14:paraId="6ED753E8">
      <w:r>
        <w:t>勒邦与涂尔干的关系是法国社会学史上制度性排斥的典型案例。涂尔干学派从未将勒邦纳入学术对话对象</w:t>
      </w:r>
      <w:r>
        <w:rPr>
          <w:rFonts w:hint="eastAsia"/>
          <w:lang w:eastAsia="zh-CN"/>
        </w:rPr>
        <w:t>，</w:t>
      </w:r>
      <w:r>
        <w:t>《社会学年鉴》的书评制度对勒邦的作品保持沉默。这种沉默本身就是一种判断：勒邦的工作不符合</w:t>
      </w:r>
      <w:r>
        <w:rPr>
          <w:rFonts w:hint="eastAsia"/>
          <w:lang w:eastAsia="zh-CN"/>
        </w:rPr>
        <w:t>“社会事实”</w:t>
      </w:r>
      <w:r>
        <w:t>的科学标准，其方法是个体心理的推演而非社会事实的经验研究。</w:t>
      </w:r>
    </w:p>
    <w:p w14:paraId="785C63AE">
      <w:r>
        <w:t>塔尔德对勒邦有更直接的关系。塔尔德同样研究群体行为（模仿与传染），但塔尔德强调模仿律的社会结构性，勒邦强调群众心理的病理性与退化性。两者在方法论上共享个体心理还原的倾向，但政治立场不同——塔尔德对群众持更中性的分析态度。</w:t>
      </w:r>
    </w:p>
    <w:p w14:paraId="26B404C9">
      <w:pPr>
        <w:pStyle w:val="166"/>
      </w:pPr>
      <w:r>
        <w:t>▎制度化实践与学术场域位置</w:t>
      </w:r>
    </w:p>
    <w:p w14:paraId="3FB40D09">
      <w:r>
        <w:t>勒邦是独立学者与公共知识分子，没有大学教席。他的知识传播依赖畅销书与公共讲座。这一制度位置使勒邦的影响力远超学术圈——他的读者是政治家、军官、记者，而非社会学家。但恰恰因为这种制度位置，勒邦在法国社会学制度化进程中被排除在学科边界之外：涂尔干学派通过《社会年年鉴》的书评制度建立了</w:t>
      </w:r>
      <w:r>
        <w:rPr>
          <w:rFonts w:hint="eastAsia"/>
          <w:lang w:eastAsia="zh-CN"/>
        </w:rPr>
        <w:t>“社会学”</w:t>
      </w:r>
      <w:r>
        <w:t>的学科标准，勒邦的工作被归入</w:t>
      </w:r>
      <w:r>
        <w:rPr>
          <w:rFonts w:hint="eastAsia"/>
          <w:lang w:eastAsia="zh-CN"/>
        </w:rPr>
        <w:t>“通俗心理学”</w:t>
      </w:r>
      <w:r>
        <w:t>而非</w:t>
      </w:r>
      <w:r>
        <w:rPr>
          <w:rFonts w:hint="eastAsia"/>
          <w:lang w:eastAsia="zh-CN"/>
        </w:rPr>
        <w:t>“社会学”</w:t>
      </w:r>
      <w:r>
        <w:t>。</w:t>
      </w:r>
    </w:p>
    <w:p w14:paraId="7CED8997">
      <w:pPr>
        <w:pStyle w:val="166"/>
      </w:pPr>
      <w:r>
        <w:t>▎学术影响与接受</w:t>
      </w:r>
    </w:p>
    <w:p w14:paraId="2974A707">
      <w:r>
        <w:t>勒邦的影响路径主要是政治话语而非学术传统。墨索里尼在1920年代公开引用勒邦的群众理论；美国政治传播研究在1920s–1930s部分受其影响（如拉斯韦尔对宣传的分析）。</w:t>
      </w:r>
    </w:p>
    <w:p w14:paraId="6407661F">
      <w:r>
        <w:t>在学术社会学内部，勒邦更多被作为</w:t>
      </w:r>
      <w:r>
        <w:rPr>
          <w:rFonts w:hint="eastAsia"/>
          <w:lang w:eastAsia="zh-CN"/>
        </w:rPr>
        <w:t>“社会学需要排斥的对象”</w:t>
      </w:r>
      <w:r>
        <w:t>来引用——涂尔干学派将勒邦作为反面案例：不从社会事实出发而从个体心理出发的</w:t>
      </w:r>
      <w:r>
        <w:rPr>
          <w:rFonts w:hint="eastAsia"/>
          <w:lang w:eastAsia="zh-CN"/>
        </w:rPr>
        <w:t>“社会学”</w:t>
      </w:r>
      <w:r>
        <w:t>是伪科学。这一排斥本身构成了法国社会学学科边界的建构过程。</w:t>
      </w:r>
    </w:p>
    <w:p w14:paraId="6ECC0A63">
      <w:r>
        <w:t>弗洛伊德在《群体心理学与自我分析》（1921）中直接评论勒邦，吸收了其</w:t>
      </w:r>
      <w:r>
        <w:rPr>
          <w:rFonts w:hint="eastAsia"/>
          <w:lang w:eastAsia="zh-CN"/>
        </w:rPr>
        <w:t>“暗示”</w:t>
      </w:r>
      <w:r>
        <w:t>与</w:t>
      </w:r>
      <w:r>
        <w:rPr>
          <w:rFonts w:hint="eastAsia"/>
          <w:lang w:eastAsia="zh-CN"/>
        </w:rPr>
        <w:t>“传染”</w:t>
      </w:r>
      <w:r>
        <w:t>概念，但将之重新置于精神分析框架——群众行为不是理性退化，而是力比多关系的转移。</w:t>
      </w:r>
    </w:p>
    <w:p w14:paraId="0B8DA42B">
      <w:r>
        <w:t>当代接受：勒邦在集体行为与社会运动研究中被重新阅读——麦克费尔（McPhail）等批评勒邦的</w:t>
      </w:r>
      <w:r>
        <w:rPr>
          <w:rFonts w:hint="eastAsia"/>
          <w:lang w:eastAsia="zh-CN"/>
        </w:rPr>
        <w:t>“群众非理性”</w:t>
      </w:r>
      <w:r>
        <w:t>假设为意识形态建构而非经验发现。塞尔日</w:t>
      </w:r>
      <w:r>
        <w:rPr>
          <w:rFonts w:hint="eastAsia"/>
          <w:lang w:eastAsia="zh-CN"/>
        </w:rPr>
        <w:t>·</w:t>
      </w:r>
      <w:r>
        <w:t>莫斯科维奇（Serge Moscovici）的《群众的时代》（1981）将勒邦重新定位为现代群众政治话语的关键节点，而非纯粹的科学贡献者。</w:t>
      </w:r>
    </w:p>
    <w:p w14:paraId="6B9699C7">
      <w:pPr>
        <w:pStyle w:val="166"/>
      </w:pPr>
      <w:r>
        <w:t>▎β映射</w:t>
      </w:r>
    </w:p>
    <w:p w14:paraId="34791B86">
      <w:pPr>
        <w:pStyle w:val="165"/>
      </w:pPr>
      <w:r>
        <w:t>borne_concepts: [C029群众心理退化</w:t>
      </w:r>
      <w:r>
        <w:rPr>
          <w:rFonts w:hint="eastAsia"/>
          <w:lang w:eastAsia="zh-CN"/>
        </w:rPr>
        <w:t>，</w:t>
      </w:r>
      <w:r>
        <w:t xml:space="preserve"> C030暗示与传染</w:t>
      </w:r>
      <w:r>
        <w:rPr>
          <w:rFonts w:hint="eastAsia"/>
          <w:lang w:eastAsia="zh-CN"/>
        </w:rPr>
        <w:t>，</w:t>
      </w:r>
      <w:r>
        <w:t xml:space="preserve"> C031文明等级]</w:t>
      </w:r>
    </w:p>
    <w:p w14:paraId="3C60F2A0">
      <w:pPr>
        <w:pStyle w:val="165"/>
      </w:pPr>
      <w:r>
        <w:t>contested_concepts: [C006社会事实</w:t>
      </w:r>
      <w:r>
        <w:rPr>
          <w:rFonts w:hint="eastAsia"/>
          <w:lang w:eastAsia="zh-CN"/>
        </w:rPr>
        <w:t>（</w:t>
      </w:r>
      <w:r>
        <w:t>被涂尔干学派排斥</w:t>
      </w:r>
      <w:r>
        <w:rPr>
          <w:rFonts w:hint="eastAsia"/>
          <w:lang w:eastAsia="zh-CN"/>
        </w:rPr>
        <w:t>）</w:t>
      </w:r>
      <w:r>
        <w:t>, C032模仿律</w:t>
      </w:r>
      <w:r>
        <w:rPr>
          <w:rFonts w:hint="eastAsia"/>
          <w:lang w:eastAsia="zh-CN"/>
        </w:rPr>
        <w:t>（</w:t>
      </w:r>
      <w:r>
        <w:t>与塔尔德交叉但立场不同</w:t>
      </w:r>
      <w:r>
        <w:rPr>
          <w:rFonts w:hint="eastAsia"/>
          <w:lang w:eastAsia="zh-CN"/>
        </w:rPr>
        <w:t>）</w:t>
      </w:r>
      <w:r>
        <w:t>]</w:t>
      </w:r>
    </w:p>
    <w:p w14:paraId="61D25850">
      <w:pPr>
        <w:pStyle w:val="165"/>
      </w:pPr>
      <w:r>
        <w:t>school: S001</w:t>
      </w:r>
    </w:p>
    <w:p w14:paraId="12BFDB82">
      <w:pPr>
        <w:pStyle w:val="165"/>
      </w:pPr>
      <w:r>
        <w:t>cross_schools: []</w:t>
      </w:r>
    </w:p>
    <w:p w14:paraId="4ADAEDCE">
      <w:pPr>
        <w:pStyle w:val="165"/>
      </w:pPr>
      <w:r>
        <w:t>macro_period: T2</w:t>
      </w:r>
    </w:p>
    <w:p w14:paraId="644DD619">
      <w:pPr>
        <w:pStyle w:val="7"/>
      </w:pPr>
      <w:r>
        <w:t>【P008】塔尔德 Gabriel Tarde（1843–1904）</w:t>
      </w:r>
    </w:p>
    <w:p w14:paraId="5DAE8882">
      <w:pPr>
        <w:pStyle w:val="166"/>
      </w:pPr>
      <w:r>
        <w:t>▎学术问题与思想起源</w:t>
      </w:r>
    </w:p>
    <w:p w14:paraId="70E7AC85">
      <w:r>
        <w:t>塔尔德的核心问题——社会现象的底层机制是什么——来自他对犯罪统计与司法实践的长期观察。他1854年进入巴黎高等师范学校但未完成学业，1869年进入法国司法系统，先后在萨尔特省和塞纳省担任法官。这一制度位置（法官→统计学家）使塔尔德长期接触犯罪统计的变异规律，并从中发展出其模仿理论的核心洞见：犯罪率的地理分布与时间波动不能用个体心理解释，必须用个体之间的传播机制（模仿）来解释。</w:t>
      </w:r>
    </w:p>
    <w:p w14:paraId="1A7CD216">
      <w:r>
        <w:t>塔尔德与孔德实证主义的关系是批判性的：他拒绝孔德式的大规模社会规律（如三阶段定律），主张社会现象的底层机制是微观的个体间互动——模仿、发明与对立。这一立场使塔尔德成为方法论个体主义的早期倡导者之一。</w:t>
      </w:r>
    </w:p>
    <w:p w14:paraId="7DE26A63">
      <w:pPr>
        <w:pStyle w:val="166"/>
      </w:pPr>
      <w:r>
        <w:t>▎核心理论贡献</w:t>
      </w:r>
    </w:p>
    <w:p w14:paraId="3D03CD9F">
      <w:r>
        <w:rPr>
          <w:b/>
        </w:rPr>
        <w:t>模仿律</w:t>
      </w:r>
      <w:r>
        <w:t>：《模仿律》（Les lois de l'imitation, 1890）是塔尔德的核心贡献。塔尔德提出三条模仿律：</w:t>
      </w:r>
      <w:r>
        <w:rPr>
          <w:rFonts w:hint="eastAsia"/>
          <w:lang w:eastAsia="zh-CN"/>
        </w:rPr>
        <w:t>（</w:t>
      </w:r>
      <w:r>
        <w:t>1</w:t>
      </w:r>
      <w:r>
        <w:rPr>
          <w:rFonts w:hint="eastAsia"/>
          <w:lang w:eastAsia="zh-CN"/>
        </w:rPr>
        <w:t>）</w:t>
      </w:r>
      <w:r>
        <w:t>个体间模仿，从内部（亲密关系）向外部（疏远关系）扩散；</w:t>
      </w:r>
      <w:r>
        <w:rPr>
          <w:rFonts w:hint="eastAsia"/>
          <w:lang w:eastAsia="zh-CN"/>
        </w:rPr>
        <w:t>（</w:t>
      </w:r>
      <w:r>
        <w:t>2</w:t>
      </w:r>
      <w:r>
        <w:rPr>
          <w:rFonts w:hint="eastAsia"/>
          <w:lang w:eastAsia="zh-CN"/>
        </w:rPr>
        <w:t>）</w:t>
      </w:r>
      <w:r>
        <w:t>模仿的方向是从上层向下层（从优势方向劣势方）；</w:t>
      </w:r>
      <w:r>
        <w:rPr>
          <w:rFonts w:hint="eastAsia"/>
          <w:lang w:eastAsia="zh-CN"/>
        </w:rPr>
        <w:t>（</w:t>
      </w:r>
      <w:r>
        <w:t>3</w:t>
      </w:r>
      <w:r>
        <w:rPr>
          <w:rFonts w:hint="eastAsia"/>
          <w:lang w:eastAsia="zh-CN"/>
        </w:rPr>
        <w:t>）</w:t>
      </w:r>
      <w:r>
        <w:t>两项创新接触时，其中之一将取代另一项（逻辑对立律）。社会是由模仿关系构成的网络，社会变迁是创新→模仿扩散→对立→新创新的循环过程。</w:t>
      </w:r>
    </w:p>
    <w:p w14:paraId="035B677F">
      <w:r>
        <w:rPr>
          <w:b/>
        </w:rPr>
        <w:t>发明理论</w:t>
      </w:r>
      <w:r>
        <w:t>：塔尔德将发明（创新）视为模仿的前提。没有发明就没有可模仿的对象。发明不是天才的偶然产物，而是既有观念的重组——当不同模仿流交叉时产生发明。这一理论在20世纪创新扩散研究（如罗杰斯的《创新的扩散》）中被隐性继承。</w:t>
      </w:r>
    </w:p>
    <w:p w14:paraId="1203DD69">
      <w:r>
        <w:rPr>
          <w:b/>
        </w:rPr>
        <w:t>对立律</w:t>
      </w:r>
      <w:r>
        <w:t>：当两种模仿流相遇时产生对立。对立有三种形式：战争（物理对抗）、竞争（经济对抗）、讨论（符号对抗）。社会冲突在此被理解为模仿扩散过程中的结构性产物。</w:t>
      </w:r>
    </w:p>
    <w:p w14:paraId="4BB58010">
      <w:r>
        <w:rPr>
          <w:b/>
        </w:rPr>
        <w:t>社会逻辑</w:t>
      </w:r>
      <w:r>
        <w:t>：《社会逻辑》（La logique sociale, 1895）试图建立一种社会推理的逻辑——不同个体的信念如何通过对话与争论达成一致或产生分化。</w:t>
      </w:r>
    </w:p>
    <w:p w14:paraId="7AEF9CF4">
      <w:pPr>
        <w:pStyle w:val="166"/>
      </w:pPr>
      <w:r>
        <w:t>▎学术对话与论战</w:t>
      </w:r>
    </w:p>
    <w:p w14:paraId="619B4FF4">
      <w:r>
        <w:t>与涂尔干的论战是法国社会学史上最根本的方法论分歧。塔尔德在1890年代的一系列文章与书中主张：社会学的对象是个体间的心理互动（模仿），而非超越个体的</w:t>
      </w:r>
      <w:r>
        <w:rPr>
          <w:rFonts w:hint="eastAsia"/>
          <w:lang w:eastAsia="zh-CN"/>
        </w:rPr>
        <w:t>“社会事实”</w:t>
      </w:r>
      <w:r>
        <w:t>。涂尔干在《社会学方法的规则》（1895）中反驳：社会事实不可还原为个体心理，</w:t>
      </w:r>
      <w:r>
        <w:rPr>
          <w:rFonts w:hint="eastAsia"/>
          <w:lang w:eastAsia="zh-CN"/>
        </w:rPr>
        <w:t>“社会”</w:t>
      </w:r>
      <w:r>
        <w:t>是一个具有自身实在性的层次。这场论战的实质是方法论个体主义vs方法论整体主义的对峙。</w:t>
      </w:r>
    </w:p>
    <w:p w14:paraId="0D29FB3E">
      <w:r>
        <w:t>与勒邦的关系：两者都研究群体行为，但路径不同。勒邦强调群众的心理退化（病理学），塔尔德强调模仿的社会扩散机制（社会学）。塔尔德批评勒邦将群众视为非理性退化的产物，而忽视模仿扩散的结构性条件。</w:t>
      </w:r>
    </w:p>
    <w:p w14:paraId="1647001C">
      <w:pPr>
        <w:pStyle w:val="166"/>
      </w:pPr>
      <w:r>
        <w:t>▎制度化实践与学术场域位置</w:t>
      </w:r>
    </w:p>
    <w:p w14:paraId="4431CFF3">
      <w:r>
        <w:t>塔尔德的制度位置是法国司法系统的统计学家。1889年任司法部统计局局长，1894年接替利特雷成为法兰西学院</w:t>
      </w:r>
      <w:r>
        <w:rPr>
          <w:rFonts w:hint="eastAsia"/>
          <w:lang w:eastAsia="zh-CN"/>
        </w:rPr>
        <w:t>“</w:t>
      </w:r>
      <w:r>
        <w:t>现代哲学</w:t>
      </w:r>
      <w:r>
        <w:rPr>
          <w:rFonts w:hint="eastAsia"/>
          <w:lang w:eastAsia="zh-CN"/>
        </w:rPr>
        <w:t>”</w:t>
      </w:r>
      <w:r>
        <w:t>教授。法兰西学院的教职是塔尔德唯一的大学级别制度位置，但法兰西学院的课程不设学位、不设考试，其制度影响力有限。塔尔德在法兰西学院的课程吸引了包括柏格森在内的听众。</w:t>
      </w:r>
    </w:p>
    <w:p w14:paraId="0C359C57">
      <w:r>
        <w:t>塔尔德在法国社会学制度化进程中被涂尔干击败。涂尔干通过大学教席（波尔多→索邦）+《社会年年鉴》+学派组织建立的制度体系，将塔尔德的方法论个体主义排斥在</w:t>
      </w:r>
      <w:r>
        <w:rPr>
          <w:rFonts w:hint="eastAsia"/>
          <w:lang w:eastAsia="zh-CN"/>
        </w:rPr>
        <w:t>“社会学”</w:t>
      </w:r>
      <w:r>
        <w:t>的学科边界之外。</w:t>
      </w:r>
    </w:p>
    <w:p w14:paraId="13729062">
      <w:pPr>
        <w:pStyle w:val="166"/>
      </w:pPr>
      <w:r>
        <w:t>▎学术影响与接受</w:t>
      </w:r>
    </w:p>
    <w:p w14:paraId="07D3FFC1">
      <w:r>
        <w:t>涂尔干学派的制度性胜利使塔尔德在整个20世纪上半叶被边缘化。美国社会学中的互动论传统（布鲁默的符号互动论）在精神上与塔尔德有亲和性，但布鲁默通过米德而非塔尔德发展其理论。</w:t>
      </w:r>
    </w:p>
    <w:p w14:paraId="34C1ECFA">
      <w:r>
        <w:t>20世纪末的塔尔德复兴：拉图尔在《重组社会》（2005）中称塔尔德而非涂尔干为社会学的真正先驱——塔尔德的</w:t>
      </w:r>
      <w:r>
        <w:rPr>
          <w:rFonts w:hint="eastAsia"/>
          <w:lang w:eastAsia="zh-CN"/>
        </w:rPr>
        <w:t>“</w:t>
      </w:r>
      <w:r>
        <w:t>模仿网络</w:t>
      </w:r>
      <w:r>
        <w:rPr>
          <w:rFonts w:hint="eastAsia"/>
          <w:lang w:eastAsia="zh-CN"/>
        </w:rPr>
        <w:t>”</w:t>
      </w:r>
      <w:r>
        <w:t>被拉图尔读解为ANT的先驱。德勒兹在《差异与重复》（1968）中对塔尔德的</w:t>
      </w:r>
      <w:r>
        <w:rPr>
          <w:rFonts w:hint="eastAsia"/>
          <w:lang w:eastAsia="zh-CN"/>
        </w:rPr>
        <w:t>“</w:t>
      </w:r>
      <w:r>
        <w:t>发明</w:t>
      </w:r>
      <w:r>
        <w:rPr>
          <w:rFonts w:hint="eastAsia"/>
          <w:lang w:eastAsia="zh-CN"/>
        </w:rPr>
        <w:t>”</w:t>
      </w:r>
      <w:r>
        <w:t>概念表示赞赏。</w:t>
      </w:r>
    </w:p>
    <w:p w14:paraId="5F4958A7">
      <w:r>
        <w:t>当代网络分析中的扩散研究（格兰诺维特的弱关系、瓦茨的小世界网络）在精神上继承了塔尔德的核心问题——社会影响如何通过关系网络传播——但通常不引用塔尔德。</w:t>
      </w:r>
    </w:p>
    <w:p w14:paraId="5B82A8CE">
      <w:r>
        <w:t>中国接受路径：塔尔德在中文社会学界的系统接受尚属有限。模仿论主要在社会心理学教材中被提及，但塔尔德作为方法论个体主义先驱的位置尚未被充分认识。</w:t>
      </w:r>
    </w:p>
    <w:p w14:paraId="0C9CE8DF">
      <w:pPr>
        <w:pStyle w:val="166"/>
      </w:pPr>
      <w:r>
        <w:t>▎β映射</w:t>
      </w:r>
    </w:p>
    <w:p w14:paraId="517A6054">
      <w:pPr>
        <w:pStyle w:val="165"/>
      </w:pPr>
      <w:r>
        <w:t>borne_concepts: [C032模仿律</w:t>
      </w:r>
      <w:r>
        <w:rPr>
          <w:rFonts w:hint="eastAsia"/>
          <w:lang w:eastAsia="zh-CN"/>
        </w:rPr>
        <w:t>，</w:t>
      </w:r>
      <w:r>
        <w:t xml:space="preserve"> C033发明</w:t>
      </w:r>
      <w:r>
        <w:rPr>
          <w:rFonts w:hint="eastAsia"/>
          <w:lang w:eastAsia="zh-CN"/>
        </w:rPr>
        <w:t>（</w:t>
      </w:r>
      <w:r>
        <w:t>创新</w:t>
      </w:r>
      <w:r>
        <w:rPr>
          <w:rFonts w:hint="eastAsia"/>
          <w:lang w:eastAsia="zh-CN"/>
        </w:rPr>
        <w:t>）</w:t>
      </w:r>
      <w:r>
        <w:t>, C034对立律</w:t>
      </w:r>
      <w:r>
        <w:rPr>
          <w:rFonts w:hint="eastAsia"/>
          <w:lang w:eastAsia="zh-CN"/>
        </w:rPr>
        <w:t>，</w:t>
      </w:r>
      <w:r>
        <w:t xml:space="preserve"> C035社会逻辑</w:t>
      </w:r>
      <w:r>
        <w:rPr>
          <w:rFonts w:hint="eastAsia"/>
          <w:lang w:eastAsia="zh-CN"/>
        </w:rPr>
        <w:t>，</w:t>
      </w:r>
      <w:r>
        <w:t xml:space="preserve"> C036模仿扩散]</w:t>
      </w:r>
    </w:p>
    <w:p w14:paraId="3EB352D2">
      <w:pPr>
        <w:pStyle w:val="165"/>
      </w:pPr>
      <w:r>
        <w:t>contested_concepts: [C006社会事实</w:t>
      </w:r>
      <w:r>
        <w:rPr>
          <w:rFonts w:hint="eastAsia"/>
          <w:lang w:eastAsia="zh-CN"/>
        </w:rPr>
        <w:t>（</w:t>
      </w:r>
      <w:r>
        <w:t>与涂尔干根本分歧</w:t>
      </w:r>
      <w:r>
        <w:rPr>
          <w:rFonts w:hint="eastAsia"/>
          <w:lang w:eastAsia="zh-CN"/>
        </w:rPr>
        <w:t>）</w:t>
      </w:r>
      <w:r>
        <w:t>, C029群众心理退化</w:t>
      </w:r>
      <w:r>
        <w:rPr>
          <w:rFonts w:hint="eastAsia"/>
          <w:lang w:eastAsia="zh-CN"/>
        </w:rPr>
        <w:t>（</w:t>
      </w:r>
      <w:r>
        <w:t>与勒邦分歧</w:t>
      </w:r>
      <w:r>
        <w:rPr>
          <w:rFonts w:hint="eastAsia"/>
          <w:lang w:eastAsia="zh-CN"/>
        </w:rPr>
        <w:t>）</w:t>
      </w:r>
      <w:r>
        <w:t>]</w:t>
      </w:r>
    </w:p>
    <w:p w14:paraId="053D1948">
      <w:pPr>
        <w:pStyle w:val="165"/>
      </w:pPr>
      <w:r>
        <w:t>school: S001</w:t>
      </w:r>
    </w:p>
    <w:p w14:paraId="01990FDF">
      <w:pPr>
        <w:pStyle w:val="165"/>
      </w:pPr>
      <w:r>
        <w:t>cross_schools: []</w:t>
      </w:r>
    </w:p>
    <w:p w14:paraId="16B3F972">
      <w:pPr>
        <w:pStyle w:val="165"/>
      </w:pPr>
      <w:r>
        <w:t>macro_period: T1</w:t>
      </w:r>
    </w:p>
    <w:p w14:paraId="144EC44F">
      <w:pPr>
        <w:pStyle w:val="7"/>
      </w:pPr>
      <w:r>
        <w:t>【P009】圣西门 Henri de Saint-Simon（1760–1825）</w:t>
      </w:r>
    </w:p>
    <w:p w14:paraId="6E6DCF8A">
      <w:pPr>
        <w:pStyle w:val="166"/>
      </w:pPr>
      <w:r>
        <w:t>▎学术问题与思想起源</w:t>
      </w:r>
    </w:p>
    <w:p w14:paraId="351C5904">
      <w:r>
        <w:t>圣西门的核心问题——社会如何被科学地组织、工业生产如何成为新社会的组织原则——来自法国大革命后旧制度崩溃的经验。他出身贵族（自称</w:t>
      </w:r>
      <w:r>
        <w:rPr>
          <w:rFonts w:hint="eastAsia"/>
          <w:lang w:eastAsia="zh-CN"/>
        </w:rPr>
        <w:t>“圣西门伯爵”</w:t>
      </w:r>
      <w:r>
        <w:t>），在革命中放弃贵族身份参与投机，在执政府时期因投机失败而一度贫困。这一从旧制度贵族到革命投机者再到社会思想家的轨迹，使其问题意识同时包含旧秩序的记忆与新秩序的构想。</w:t>
      </w:r>
    </w:p>
    <w:p w14:paraId="7A025D5F">
      <w:r>
        <w:t>圣西门受孔多塞的人类精神进步史影响，但拒绝其抽象理性主义。他主张社会改造必须以工业与科学的现实力量为基础，而非以抽象权利宣言为基础。这一立场使圣西门成为</w:t>
      </w:r>
      <w:r>
        <w:rPr>
          <w:rFonts w:hint="eastAsia"/>
          <w:lang w:eastAsia="zh-CN"/>
        </w:rPr>
        <w:t>“从政治社会向工业社会”</w:t>
      </w:r>
      <w:r>
        <w:t>转型的理论先驱。</w:t>
      </w:r>
    </w:p>
    <w:p w14:paraId="7AEF2787">
      <w:pPr>
        <w:pStyle w:val="166"/>
      </w:pPr>
      <w:r>
        <w:t>▎核心理论贡献</w:t>
      </w:r>
    </w:p>
    <w:p w14:paraId="5B3DB08E">
      <w:r>
        <w:rPr>
          <w:b/>
        </w:rPr>
        <w:t>社会生理学</w:t>
      </w:r>
      <w:r>
        <w:t>：圣西门将社会类比为有机体，主张社会研究应像生理学研究人体一样，发现社会的</w:t>
      </w:r>
      <w:r>
        <w:rPr>
          <w:rFonts w:hint="eastAsia"/>
          <w:lang w:eastAsia="zh-CN"/>
        </w:rPr>
        <w:t>“器官”</w:t>
      </w:r>
      <w:r>
        <w:t>（制度）与</w:t>
      </w:r>
      <w:r>
        <w:rPr>
          <w:rFonts w:hint="eastAsia"/>
          <w:lang w:eastAsia="zh-CN"/>
        </w:rPr>
        <w:t>“功能”</w:t>
      </w:r>
      <w:r>
        <w:t>（社会过程）之间的对应关系。这一有机体类比后被孔德继承并改造为</w:t>
      </w:r>
      <w:r>
        <w:rPr>
          <w:rFonts w:hint="eastAsia"/>
          <w:lang w:eastAsia="zh-CN"/>
        </w:rPr>
        <w:t>“社会物理学”</w:t>
      </w:r>
      <w:r>
        <w:t>，最终发展为</w:t>
      </w:r>
      <w:r>
        <w:rPr>
          <w:rFonts w:hint="eastAsia"/>
          <w:lang w:eastAsia="zh-CN"/>
        </w:rPr>
        <w:t>“社会学”</w:t>
      </w:r>
      <w:r>
        <w:t>。</w:t>
      </w:r>
    </w:p>
    <w:p w14:paraId="081707D8">
      <w:r>
        <w:rPr>
          <w:b/>
        </w:rPr>
        <w:t>工业主义</w:t>
      </w:r>
      <w:r>
        <w:t>：圣西门提出</w:t>
      </w:r>
      <w:r>
        <w:rPr>
          <w:rFonts w:hint="eastAsia"/>
          <w:lang w:eastAsia="zh-CN"/>
        </w:rPr>
        <w:t>“工业社会”</w:t>
      </w:r>
      <w:r>
        <w:t>(société industrielle</w:t>
      </w:r>
      <w:r>
        <w:rPr>
          <w:rFonts w:hint="eastAsia"/>
          <w:lang w:eastAsia="zh-CN"/>
        </w:rPr>
        <w:t>）</w:t>
      </w:r>
      <w:r>
        <w:t>概念，主张现代社会的基本组织原则不是政治统治，而是工业生产。</w:t>
      </w:r>
      <w:r>
        <w:rPr>
          <w:rFonts w:hint="eastAsia"/>
          <w:lang w:eastAsia="zh-CN"/>
        </w:rPr>
        <w:t>“工业家”</w:t>
      </w:r>
      <w:r>
        <w:t>（包括工人、企业家、科学家、工程师）是社会的生产性力量，而</w:t>
      </w:r>
      <w:r>
        <w:rPr>
          <w:rFonts w:hint="eastAsia"/>
          <w:lang w:eastAsia="zh-CN"/>
        </w:rPr>
        <w:t>“生产者”</w:t>
      </w:r>
      <w:r>
        <w:t>（贵族、教士、军人）是社会的寄生性残余。这一区分在后来被圣西门学派发展为社会主义方案，但圣西门本人的立场更接近</w:t>
      </w:r>
      <w:r>
        <w:rPr>
          <w:rFonts w:hint="eastAsia"/>
          <w:lang w:eastAsia="zh-CN"/>
        </w:rPr>
        <w:t>“</w:t>
      </w:r>
      <w:r>
        <w:t>有产者的联合</w:t>
      </w:r>
      <w:r>
        <w:rPr>
          <w:rFonts w:hint="eastAsia"/>
          <w:lang w:eastAsia="zh-CN"/>
        </w:rPr>
        <w:t>”</w:t>
      </w:r>
      <w:r>
        <w:t>而非</w:t>
      </w:r>
      <w:r>
        <w:rPr>
          <w:rFonts w:hint="eastAsia"/>
          <w:lang w:eastAsia="zh-CN"/>
        </w:rPr>
        <w:t>“</w:t>
      </w:r>
      <w:r>
        <w:t>无产者的解放</w:t>
      </w:r>
      <w:r>
        <w:rPr>
          <w:rFonts w:hint="eastAsia"/>
          <w:lang w:eastAsia="zh-CN"/>
        </w:rPr>
        <w:t>”</w:t>
      </w:r>
      <w:r>
        <w:t>。</w:t>
      </w:r>
    </w:p>
    <w:p w14:paraId="708D8D64">
      <w:r>
        <w:rPr>
          <w:b/>
        </w:rPr>
        <w:t>新基督教</w:t>
      </w:r>
      <w:r>
        <w:t>：晚年（1825年《新基督教》）主张宗教应从对超自然的崇拜转向对人类的道德关怀——</w:t>
      </w:r>
      <w:r>
        <w:rPr>
          <w:rFonts w:hint="eastAsia"/>
          <w:lang w:eastAsia="zh-CN"/>
        </w:rPr>
        <w:t>“</w:t>
      </w:r>
      <w:r>
        <w:t>各尽所能，按其贡献分配</w:t>
      </w:r>
      <w:r>
        <w:rPr>
          <w:rFonts w:hint="eastAsia"/>
          <w:lang w:eastAsia="zh-CN"/>
        </w:rPr>
        <w:t>”</w:t>
      </w:r>
      <w:r>
        <w:t>（这一表述后来被马克思主义改写为</w:t>
      </w:r>
      <w:r>
        <w:rPr>
          <w:rFonts w:hint="eastAsia"/>
          <w:lang w:eastAsia="zh-CN"/>
        </w:rPr>
        <w:t>“各尽所能，按需分配”</w:t>
      </w:r>
      <w:r>
        <w:t>）。新基督教试图建立一种世俗化的道德整合力量，以替代旧宗教的社会凝聚功能。</w:t>
      </w:r>
    </w:p>
    <w:p w14:paraId="2E029592">
      <w:r>
        <w:rPr>
          <w:b/>
        </w:rPr>
        <w:t>知识分子角色</w:t>
      </w:r>
      <w:r>
        <w:t>：圣西门首次系统论证</w:t>
      </w:r>
      <w:r>
        <w:rPr>
          <w:rFonts w:hint="eastAsia"/>
          <w:lang w:eastAsia="zh-CN"/>
        </w:rPr>
        <w:t>“科学家与工业家”</w:t>
      </w:r>
      <w:r>
        <w:t>联盟作为新社会领导力量——知识生产与工业生产的结合将取代军事征服与贵族统治。这一论证影响了后来的技术官僚主义话语。</w:t>
      </w:r>
    </w:p>
    <w:p w14:paraId="5FB8BFF3">
      <w:pPr>
        <w:pStyle w:val="166"/>
      </w:pPr>
      <w:r>
        <w:t>▎学术对话与论战</w:t>
      </w:r>
    </w:p>
    <w:p w14:paraId="7AA4E4AF">
      <w:r>
        <w:t>与孔德的关系是圣西门学术影响的核心线索。1817–1824年间孔德担任圣西门秘书，两人从合作走向决裂。圣西门认为孔德</w:t>
      </w:r>
      <w:r>
        <w:rPr>
          <w:rFonts w:hint="eastAsia"/>
          <w:lang w:eastAsia="zh-CN"/>
        </w:rPr>
        <w:t>“过于偏重理论而忽视实践”</w:t>
      </w:r>
      <w:r>
        <w:t>，孔德认为圣西门</w:t>
      </w:r>
      <w:r>
        <w:rPr>
          <w:rFonts w:hint="eastAsia"/>
          <w:lang w:eastAsia="zh-CN"/>
        </w:rPr>
        <w:t>“过于偏重政治而忽视科学”</w:t>
      </w:r>
      <w:r>
        <w:t>。决裂后，圣西门在《生产者》</w:t>
      </w:r>
      <w:r>
        <w:rPr>
          <w:rFonts w:hint="eastAsia"/>
          <w:lang w:eastAsia="zh-CN"/>
        </w:rPr>
        <w:t>（</w:t>
      </w:r>
      <w:r>
        <w:t>Le Producteur, 1825–1826</w:t>
      </w:r>
      <w:r>
        <w:rPr>
          <w:rFonts w:hint="eastAsia"/>
          <w:lang w:eastAsia="zh-CN"/>
        </w:rPr>
        <w:t>）</w:t>
      </w:r>
      <w:r>
        <w:t>中继续发展其工业社会理论，而孔德走向实证哲学体系的构建。</w:t>
      </w:r>
    </w:p>
    <w:p w14:paraId="5C543C9F">
      <w:r>
        <w:t>圣西门学派（安凡丹、巴扎尔等）在圣西门1825年去世后将其思想发展为系统的社会主义方案。安凡丹将</w:t>
      </w:r>
      <w:r>
        <w:rPr>
          <w:rFonts w:hint="eastAsia"/>
          <w:lang w:eastAsia="zh-CN"/>
        </w:rPr>
        <w:t>“新基督教”</w:t>
      </w:r>
      <w:r>
        <w:t>发展为半宗教性的社区实践，圣西门主义由此从社会思想转变为社会运动。马克思在《共产党宣言》中将圣西门列为"批判的空想的社会主义和共产主义"的代表——肯定其对资本主义的批判，否定其通过道德感化实现社会改造的路径。</w:t>
      </w:r>
    </w:p>
    <w:p w14:paraId="06691471">
      <w:pPr>
        <w:pStyle w:val="166"/>
      </w:pPr>
      <w:r>
        <w:t>▎制度化实践与学术场域位置</w:t>
      </w:r>
    </w:p>
    <w:p w14:paraId="342BAD5E">
      <w:r>
        <w:t>圣西门没有大学教职。他的知识传播依赖私人沙龙、小册子与期刊（《组织者》Le Organisateur, 1819–1820</w:t>
      </w:r>
      <w:r>
        <w:rPr>
          <w:rFonts w:hint="eastAsia"/>
          <w:lang w:eastAsia="zh-CN"/>
        </w:rPr>
        <w:t>；</w:t>
      </w:r>
      <w:r>
        <w:t>《生产者》Le Producteur, 1825–1826）。圣西门的财务状况长期不稳定，晚年依靠前仆人迪亚尔的遗产维持生活。这一制度位置——无教席、无学派、依赖私人资助——是旧制度后法国知识分子在大学体制外进行社会思考的典型形态。</w:t>
      </w:r>
    </w:p>
    <w:p w14:paraId="49072140">
      <w:r>
        <w:t>圣西门学派在1830年代发展为具有制度化组织的社会运动——建立社区、创办报刊、甚至尝试建设苏伊士运河——但其制度化实践已脱离圣西门本人的思想范畴。</w:t>
      </w:r>
    </w:p>
    <w:p w14:paraId="237E689E">
      <w:pPr>
        <w:pStyle w:val="166"/>
      </w:pPr>
      <w:r>
        <w:t>▎学术影响与接受</w:t>
      </w:r>
    </w:p>
    <w:p w14:paraId="4CF30619">
      <w:r>
        <w:t>圣西门的影响路径是多向的。孔德取其</w:t>
      </w:r>
      <w:r>
        <w:rPr>
          <w:rFonts w:hint="eastAsia"/>
          <w:lang w:eastAsia="zh-CN"/>
        </w:rPr>
        <w:t>“社会生理学”</w:t>
      </w:r>
      <w:r>
        <w:t>与有机体类比，弃其社会主义政治方案。马克思取其阶级分析的历史方法，弃其道德感化的改良路径——恩格斯称圣西门为</w:t>
      </w:r>
      <w:r>
        <w:rPr>
          <w:rFonts w:hint="eastAsia"/>
          <w:lang w:eastAsia="zh-CN"/>
        </w:rPr>
        <w:t>“唯物史观的先驱”</w:t>
      </w:r>
      <w:r>
        <w:t>。涂尔干在1895年讲授社会主义史课程时，将圣西门定位为</w:t>
      </w:r>
      <w:r>
        <w:rPr>
          <w:rFonts w:hint="eastAsia"/>
          <w:lang w:eastAsia="zh-CN"/>
        </w:rPr>
        <w:t>“将社会问题从政治转向经济”</w:t>
      </w:r>
      <w:r>
        <w:t>的关键转折点。</w:t>
      </w:r>
    </w:p>
    <w:p w14:paraId="083681E7">
      <w:r>
        <w:t>圣西门</w:t>
      </w:r>
      <w:r>
        <w:rPr>
          <w:rFonts w:hint="eastAsia"/>
          <w:lang w:eastAsia="zh-CN"/>
        </w:rPr>
        <w:t>“工业社会”</w:t>
      </w:r>
      <w:r>
        <w:t>概念的影响尤为深远：圣西门→孔德→涂尔干→阿隆的</w:t>
      </w:r>
      <w:r>
        <w:rPr>
          <w:rFonts w:hint="eastAsia"/>
          <w:lang w:eastAsia="zh-CN"/>
        </w:rPr>
        <w:t>“工业社会”</w:t>
      </w:r>
      <w:r>
        <w:t>谱系，构成法国社会学对现代性诊断的一条主线。阿隆在《工业社会十八讲》（1962）中将圣西门定位为</w:t>
      </w:r>
      <w:r>
        <w:rPr>
          <w:rFonts w:hint="eastAsia"/>
          <w:lang w:eastAsia="zh-CN"/>
        </w:rPr>
        <w:t>“工业社会理论”</w:t>
      </w:r>
      <w:r>
        <w:t>的起点。</w:t>
      </w:r>
    </w:p>
    <w:p w14:paraId="75BC5527">
      <w:r>
        <w:t>与马克思的关系：圣西门的</w:t>
      </w:r>
      <w:r>
        <w:rPr>
          <w:rFonts w:hint="eastAsia"/>
          <w:lang w:eastAsia="zh-CN"/>
        </w:rPr>
        <w:t>“各尽所能”</w:t>
      </w:r>
      <w:r>
        <w:t>被马克思改造为</w:t>
      </w:r>
      <w:r>
        <w:rPr>
          <w:rFonts w:hint="eastAsia"/>
          <w:lang w:eastAsia="zh-CN"/>
        </w:rPr>
        <w:t>“各尽所能，按需分配”</w:t>
      </w:r>
      <w:r>
        <w:t>——同一话语从改良方案转化为革命纲领。马克思对圣西门的定位（"空想社会主义"）本身即是一种评价归属：肯定其批判功能，否定其实践方案。</w:t>
      </w:r>
    </w:p>
    <w:p w14:paraId="25B076FD">
      <w:pPr>
        <w:pStyle w:val="166"/>
      </w:pPr>
      <w:r>
        <w:t>▎β映射</w:t>
      </w:r>
    </w:p>
    <w:p w14:paraId="12316586">
      <w:pPr>
        <w:pStyle w:val="165"/>
      </w:pPr>
      <w:r>
        <w:t>borne_concepts: [C037社会生理学</w:t>
      </w:r>
      <w:r>
        <w:rPr>
          <w:rFonts w:hint="eastAsia"/>
          <w:lang w:eastAsia="zh-CN"/>
        </w:rPr>
        <w:t>，</w:t>
      </w:r>
      <w:r>
        <w:t xml:space="preserve"> C038工业社会</w:t>
      </w:r>
      <w:r>
        <w:rPr>
          <w:rFonts w:hint="eastAsia"/>
          <w:lang w:eastAsia="zh-CN"/>
        </w:rPr>
        <w:t>，</w:t>
      </w:r>
      <w:r>
        <w:t xml:space="preserve"> C039新基督教</w:t>
      </w:r>
      <w:r>
        <w:rPr>
          <w:rFonts w:hint="eastAsia"/>
          <w:lang w:eastAsia="zh-CN"/>
        </w:rPr>
        <w:t>，</w:t>
      </w:r>
      <w:r>
        <w:t xml:space="preserve"> C040有机体类比</w:t>
      </w:r>
      <w:r>
        <w:rPr>
          <w:rFonts w:hint="eastAsia"/>
          <w:lang w:eastAsia="zh-CN"/>
        </w:rPr>
        <w:t>，</w:t>
      </w:r>
      <w:r>
        <w:t xml:space="preserve"> C041知识</w:t>
      </w:r>
      <w:r>
        <w:rPr>
          <w:rFonts w:hint="eastAsia"/>
          <w:lang w:eastAsia="zh-CN"/>
        </w:rPr>
        <w:t>－</w:t>
      </w:r>
      <w:r>
        <w:t>工业联盟]</w:t>
      </w:r>
    </w:p>
    <w:p w14:paraId="413EEDBD">
      <w:pPr>
        <w:pStyle w:val="165"/>
      </w:pPr>
      <w:r>
        <w:t>contested_concepts: [C042空想社会主义</w:t>
      </w:r>
      <w:r>
        <w:rPr>
          <w:rFonts w:hint="eastAsia"/>
          <w:lang w:eastAsia="zh-CN"/>
        </w:rPr>
        <w:t>（</w:t>
      </w:r>
      <w:r>
        <w:t>被马克思定位</w:t>
      </w:r>
      <w:r>
        <w:rPr>
          <w:rFonts w:hint="eastAsia"/>
          <w:lang w:eastAsia="zh-CN"/>
        </w:rPr>
        <w:t>）</w:t>
      </w:r>
      <w:r>
        <w:t>, C001实证主义</w:t>
      </w:r>
      <w:r>
        <w:rPr>
          <w:rFonts w:hint="eastAsia"/>
          <w:lang w:eastAsia="zh-CN"/>
        </w:rPr>
        <w:t>（</w:t>
      </w:r>
      <w:r>
        <w:t>被孔德改造</w:t>
      </w:r>
      <w:r>
        <w:rPr>
          <w:rFonts w:hint="eastAsia"/>
          <w:lang w:eastAsia="zh-CN"/>
        </w:rPr>
        <w:t>）</w:t>
      </w:r>
      <w:r>
        <w:t>]</w:t>
      </w:r>
    </w:p>
    <w:p w14:paraId="00443822">
      <w:pPr>
        <w:pStyle w:val="165"/>
      </w:pPr>
      <w:r>
        <w:t>school: S001</w:t>
      </w:r>
    </w:p>
    <w:p w14:paraId="5795985D">
      <w:pPr>
        <w:pStyle w:val="165"/>
      </w:pPr>
      <w:r>
        <w:t>cross_schools: []</w:t>
      </w:r>
    </w:p>
    <w:p w14:paraId="14C92BCC">
      <w:pPr>
        <w:pStyle w:val="165"/>
      </w:pPr>
      <w:r>
        <w:t>macro_period: T1</w:t>
      </w:r>
    </w:p>
    <w:p w14:paraId="7B5F687A">
      <w:pPr>
        <w:pStyle w:val="164"/>
      </w:pPr>
      <w:r>
        <w:t>实证主义传统·法国学统·阶段总和</w:t>
      </w:r>
    </w:p>
    <w:p w14:paraId="33300680">
      <w:r>
        <w:t>实证主义在法国学统中的核心命题是：社会现象可成为科学的对象。这一命题经历了从孔德的哲学宣言到涂尔干的制度闭环的完整发展。</w:t>
      </w:r>
    </w:p>
    <w:p w14:paraId="66472BC7">
      <w:r>
        <w:t>孔德命名了学科并建立了三阶段定律的哲学体系，但未能在大学体制内获得制度承载。涂尔干取实证方法与</w:t>
      </w:r>
      <w:r>
        <w:rPr>
          <w:rFonts w:hint="eastAsia"/>
          <w:lang w:eastAsia="zh-CN"/>
        </w:rPr>
        <w:t>“社会事实”</w:t>
      </w:r>
      <w:r>
        <w:t>概念，剔除了孔德的哲学思辨与人事宗教，在1887–1913年间完成了从教席→期刊→学派→教科书→独立教授头衔的制度闭环。</w:t>
      </w:r>
    </w:p>
    <w:p w14:paraId="3BFCF3C6">
      <w:r>
        <w:t>在这一主线之外，实证主义传统内部存在三条张力线：</w:t>
      </w:r>
      <w:r>
        <w:rPr>
          <w:rFonts w:hint="eastAsia"/>
          <w:lang w:eastAsia="zh-CN"/>
        </w:rPr>
        <w:t>（</w:t>
      </w:r>
      <w:r>
        <w:t>1</w:t>
      </w:r>
      <w:r>
        <w:rPr>
          <w:rFonts w:hint="eastAsia"/>
          <w:lang w:eastAsia="zh-CN"/>
        </w:rPr>
        <w:t>）</w:t>
      </w:r>
      <w:r>
        <w:t>方法论个体主义vs方法论整体主义——塔尔德的模仿论与涂尔干的社会事实论的对峙，这一分歧在20世纪末被拉图尔重新激活；</w:t>
      </w:r>
      <w:r>
        <w:rPr>
          <w:rFonts w:hint="eastAsia"/>
          <w:lang w:eastAsia="zh-CN"/>
        </w:rPr>
        <w:t>（</w:t>
      </w:r>
      <w:r>
        <w:t>2</w:t>
      </w:r>
      <w:r>
        <w:rPr>
          <w:rFonts w:hint="eastAsia"/>
          <w:lang w:eastAsia="zh-CN"/>
        </w:rPr>
        <w:t>）</w:t>
      </w:r>
      <w:r>
        <w:t>观念力的自主性——富耶对涂尔干</w:t>
      </w:r>
      <w:r>
        <w:rPr>
          <w:rFonts w:hint="eastAsia"/>
          <w:lang w:eastAsia="zh-CN"/>
        </w:rPr>
        <w:t>“社会事实即物”</w:t>
      </w:r>
      <w:r>
        <w:t>的异议，坚持观念本身具有因果力量；</w:t>
      </w:r>
      <w:r>
        <w:rPr>
          <w:rFonts w:hint="eastAsia"/>
          <w:lang w:eastAsia="zh-CN"/>
        </w:rPr>
        <w:t>（</w:t>
      </w:r>
      <w:r>
        <w:t>3</w:t>
      </w:r>
      <w:r>
        <w:rPr>
          <w:rFonts w:hint="eastAsia"/>
          <w:lang w:eastAsia="zh-CN"/>
        </w:rPr>
        <w:t>）</w:t>
      </w:r>
      <w:r>
        <w:t>社会学的价值中立vs政治承诺——布格莱试图在涂尔干的方法论与民主理想之间建立通道。</w:t>
      </w:r>
    </w:p>
    <w:p w14:paraId="56C28FCD">
      <w:r>
        <w:t>实证主义传统的排斥面同样构成其身份：勒邦被排斥为</w:t>
      </w:r>
      <w:r>
        <w:rPr>
          <w:rFonts w:hint="eastAsia"/>
          <w:lang w:eastAsia="zh-CN"/>
        </w:rPr>
        <w:t>“通俗心理学”</w:t>
      </w:r>
      <w:r>
        <w:t>，因为其方法不符合</w:t>
      </w:r>
      <w:r>
        <w:rPr>
          <w:rFonts w:hint="eastAsia"/>
          <w:lang w:eastAsia="zh-CN"/>
        </w:rPr>
        <w:t>“社会事实”</w:t>
      </w:r>
      <w:r>
        <w:t>的标准；富耶被边缘化为</w:t>
      </w:r>
      <w:r>
        <w:rPr>
          <w:rFonts w:hint="eastAsia"/>
          <w:lang w:eastAsia="zh-CN"/>
        </w:rPr>
        <w:t>“哲学思辨”</w:t>
      </w:r>
      <w:r>
        <w:t>，因为观念力不符合</w:t>
      </w:r>
      <w:r>
        <w:rPr>
          <w:rFonts w:hint="eastAsia"/>
          <w:lang w:eastAsia="zh-CN"/>
        </w:rPr>
        <w:t>“物”</w:t>
      </w:r>
      <w:r>
        <w:t>的外在性标准。这些排斥本身是法国社会学学科边界的建构过程。</w:t>
      </w:r>
    </w:p>
    <w:p w14:paraId="046B1B4E">
      <w:r>
        <w:t>圣西门作为实证主义的先驱人物，其贡献主要在问题意识层面（工业社会、社会生理学）而非方法论层面。从圣西门→孔德→涂尔干的继承链条中，每一环都进行了选择性继承与改造——这种选择性本身就是实证主义传统内部</w:t>
      </w:r>
      <w:r>
        <w:rPr>
          <w:rFonts w:hint="eastAsia"/>
          <w:lang w:eastAsia="zh-CN"/>
        </w:rPr>
        <w:t>“</w:t>
      </w:r>
      <w:r>
        <w:t>参差</w:t>
      </w:r>
      <w:r>
        <w:rPr>
          <w:rFonts w:hint="eastAsia"/>
          <w:lang w:eastAsia="zh-CN"/>
        </w:rPr>
        <w:t>”</w:t>
      </w:r>
      <w:r>
        <w:t>的显现。</w:t>
      </w:r>
    </w:p>
    <w:p w14:paraId="3B621376">
      <w:r>
        <w:t>实证主义传统与补遗中巴什拉（P101）的关系：巴什拉的</w:t>
      </w:r>
      <w:r>
        <w:rPr>
          <w:rFonts w:hint="eastAsia"/>
          <w:lang w:eastAsia="zh-CN"/>
        </w:rPr>
        <w:t>“</w:t>
      </w:r>
      <w:r>
        <w:t>认识论断裂</w:t>
      </w:r>
      <w:r>
        <w:rPr>
          <w:rFonts w:hint="eastAsia"/>
          <w:lang w:eastAsia="zh-CN"/>
        </w:rPr>
        <w:t>”</w:t>
      </w:r>
      <w:r>
        <w:t>概念对实证主义的</w:t>
      </w:r>
      <w:r>
        <w:rPr>
          <w:rFonts w:hint="eastAsia"/>
          <w:lang w:eastAsia="zh-CN"/>
        </w:rPr>
        <w:t>“</w:t>
      </w:r>
      <w:r>
        <w:t>累积进步</w:t>
      </w:r>
      <w:r>
        <w:rPr>
          <w:rFonts w:hint="eastAsia"/>
          <w:lang w:eastAsia="zh-CN"/>
        </w:rPr>
        <w:t>”</w:t>
      </w:r>
      <w:r>
        <w:t>假设构成了根本挑战——科学知识不是连续累积而是断裂转换，这一认识对涂尔干式的</w:t>
      </w:r>
      <w:r>
        <w:rPr>
          <w:rFonts w:hint="eastAsia"/>
          <w:lang w:eastAsia="zh-CN"/>
        </w:rPr>
        <w:t>“</w:t>
      </w:r>
      <w:r>
        <w:t>科学社会学</w:t>
      </w:r>
      <w:r>
        <w:rPr>
          <w:rFonts w:hint="eastAsia"/>
          <w:lang w:eastAsia="zh-CN"/>
        </w:rPr>
        <w:t>”</w:t>
      </w:r>
      <w:r>
        <w:t>理想提出了认识论质疑。</w:t>
      </w:r>
    </w:p>
    <w:p w14:paraId="76BE2E46">
      <w:pPr>
        <w:pStyle w:val="7"/>
      </w:pPr>
      <w:r>
        <w:t>【P010】涂尔干 Émile Durkheim（）</w:t>
      </w:r>
    </w:p>
    <w:p w14:paraId="41787B14">
      <w:pPr>
        <w:pStyle w:val="166"/>
      </w:pPr>
      <w:r>
        <w:t>▎学术问题与思想起源</w:t>
      </w:r>
    </w:p>
    <w:p w14:paraId="4B1651DD">
      <w:r>
        <w:t>涂尔干在1896年创办《社会学年鉴》（L'Année sociologique），这一制度实践将其个人研究纲领扩展为集体学术事业。《年鉴》不仅是发表平台，更是一种学术组织方式的制度宣言：社会学不再是哲学家或历史学家的附庸，而是拥有自身对象和方法的知识生产领域。</w:t>
      </w:r>
    </w:p>
    <w:p w14:paraId="372F41F8">
      <w:r>
        <w:t>从《社会分工论》（1893）到《自杀论》（1897），涂尔干已建立起以</w:t>
      </w:r>
      <w:r>
        <w:rPr>
          <w:rFonts w:hint="eastAsia"/>
          <w:lang w:eastAsia="zh-CN"/>
        </w:rPr>
        <w:t>“</w:t>
      </w:r>
      <w:r>
        <w:t>社会事实</w:t>
      </w:r>
      <w:r>
        <w:rPr>
          <w:rFonts w:hint="eastAsia"/>
          <w:lang w:eastAsia="zh-CN"/>
        </w:rPr>
        <w:t>”</w:t>
      </w:r>
      <w:r>
        <w:t>为核心的经验研究范式。《年鉴》的创办，则将这一范式从个人著作转化为制度化的学术再生产机制。</w:t>
      </w:r>
    </w:p>
    <w:p w14:paraId="6A2A079E">
      <w:pPr>
        <w:pStyle w:val="166"/>
      </w:pPr>
      <w:r>
        <w:t>▎核心理论贡献</w:t>
      </w:r>
    </w:p>
    <w:p w14:paraId="4E74CE7F">
      <w:r>
        <w:t>在年鉴学派维度上，涂尔干的贡献体现为三重制度化：</w:t>
      </w:r>
    </w:p>
    <w:p w14:paraId="799CFBB0">
      <w:r>
        <w:t xml:space="preserve">1. </w:t>
      </w:r>
      <w:r>
        <w:rPr>
          <w:b/>
        </w:rPr>
        <w:t>学术期刊作为学科建制</w:t>
      </w:r>
      <w:r>
        <w:t>：《社会学年鉴》每期除论文外，还包含对当时全部社会科学出版物的系统述评。这一设计使《年鉴》同时承担了原创发表与学术监督的双重功能。述评部分按</w:t>
      </w:r>
      <w:r>
        <w:rPr>
          <w:rFonts w:hint="eastAsia"/>
          <w:lang w:eastAsia="zh-CN"/>
        </w:rPr>
        <w:t>“</w:t>
      </w:r>
      <w:r>
        <w:t>一般社会学→宗教社会学→法律与道德社会学→经济社会学→美学社会学</w:t>
      </w:r>
      <w:r>
        <w:rPr>
          <w:rFonts w:hint="eastAsia"/>
          <w:lang w:eastAsia="zh-CN"/>
        </w:rPr>
        <w:t>”</w:t>
      </w:r>
      <w:r>
        <w:t>等分栏组织，每一栏由固定合作者负责——这本身就是一种学科内部区划的制度实践。</w:t>
      </w:r>
    </w:p>
    <w:p w14:paraId="2DB2A472">
      <w:r>
        <w:t xml:space="preserve">2. </w:t>
      </w:r>
      <w:r>
        <w:rPr>
          <w:b/>
        </w:rPr>
        <w:t>学术团队的制度化</w:t>
      </w:r>
      <w:r>
        <w:t>：涂尔干围绕《年鉴》聚集了一批合作者——莫斯、西米昂、哈布瓦赫、布格莱、福科内等人</w:t>
      </w:r>
      <w:r>
        <w:rPr>
          <w:rFonts w:hint="eastAsia"/>
          <w:lang w:eastAsia="zh-CN"/>
        </w:rPr>
        <w:t>，</w:t>
      </w:r>
      <w:r>
        <w:t>他们并非涂尔干思想的简单追随者。西米昂的经济史研究、莫斯的人类学转向、哈布瓦赫的记忆理论，各自从涂尔干的问题出发走向不同方向。涂尔干在1902年获得索邦大学教育学教席（1913年更名为</w:t>
      </w:r>
      <w:r>
        <w:rPr>
          <w:rFonts w:hint="eastAsia"/>
          <w:lang w:eastAsia="zh-CN"/>
        </w:rPr>
        <w:t>“</w:t>
      </w:r>
      <w:r>
        <w:t>教育学与社会学</w:t>
      </w:r>
      <w:r>
        <w:rPr>
          <w:rFonts w:hint="eastAsia"/>
          <w:lang w:eastAsia="zh-CN"/>
        </w:rPr>
        <w:t>”</w:t>
      </w:r>
      <w:r>
        <w:t>教席），这一制度位置使学派获得了大学体制内的学术再生产渠道。</w:t>
      </w:r>
    </w:p>
    <w:p w14:paraId="24CB0AE1">
      <w:r>
        <w:t xml:space="preserve">3. </w:t>
      </w:r>
      <w:r>
        <w:rPr>
          <w:b/>
        </w:rPr>
        <w:t>学科边界的划分策略</w:t>
      </w:r>
      <w:r>
        <w:t>：《年鉴》的述评设计隐含了一种学科边界策略——将哲学、心理学、历史学等相邻领域的成果纳入社会学述评范围，同时拒绝将这些领域视为独立于社会学的知识来源。涂尔干在《年鉴》创刊号序言中说明，述评的目的在于</w:t>
      </w:r>
      <w:r>
        <w:rPr>
          <w:rFonts w:hint="eastAsia"/>
          <w:lang w:eastAsia="zh-CN"/>
        </w:rPr>
        <w:t>“</w:t>
      </w:r>
      <w:r>
        <w:t>将分散在各个领域的社会学材料集中起来，使之成为一门统一的科学</w:t>
      </w:r>
      <w:r>
        <w:rPr>
          <w:rFonts w:hint="eastAsia"/>
          <w:lang w:eastAsia="zh-CN"/>
        </w:rPr>
        <w:t>”</w:t>
      </w:r>
      <w:r>
        <w:t>。</w:t>
      </w:r>
    </w:p>
    <w:p w14:paraId="704DA381">
      <w:pPr>
        <w:pStyle w:val="166"/>
      </w:pPr>
      <w:r>
        <w:t>▎学术对话与论战</w:t>
      </w:r>
    </w:p>
    <w:p w14:paraId="12FF783F">
      <w:r>
        <w:t>涂尔干在《年鉴》框架内与历史学派持续对峙。塞纽博斯（Seignobos）等历史学家认为社会学是历史学的附庸，涂尔干则通过《年鉴》的述评制度反向操作——将历史学的成果纳入社会学的分析视野。这一</w:t>
      </w:r>
      <w:r>
        <w:rPr>
          <w:rFonts w:hint="eastAsia"/>
          <w:lang w:eastAsia="zh-CN"/>
        </w:rPr>
        <w:t>“</w:t>
      </w:r>
      <w:r>
        <w:t>收纳</w:t>
      </w:r>
      <w:r>
        <w:rPr>
          <w:rFonts w:hint="eastAsia"/>
          <w:lang w:eastAsia="zh-CN"/>
        </w:rPr>
        <w:t>”</w:t>
      </w:r>
      <w:r>
        <w:t>策略在同时代引发争议：历史学家认为涂尔干在</w:t>
      </w:r>
      <w:r>
        <w:rPr>
          <w:rFonts w:hint="eastAsia"/>
          <w:lang w:eastAsia="zh-CN"/>
        </w:rPr>
        <w:t>“</w:t>
      </w:r>
      <w:r>
        <w:t>吞并</w:t>
      </w:r>
      <w:r>
        <w:rPr>
          <w:rFonts w:hint="eastAsia"/>
          <w:lang w:eastAsia="zh-CN"/>
        </w:rPr>
        <w:t>”</w:t>
      </w:r>
      <w:r>
        <w:t>历史学，涂尔干的支持者则认为这是对历史材料的社会学重构。</w:t>
      </w:r>
    </w:p>
    <w:p w14:paraId="646A918C">
      <w:r>
        <w:t>在学派内部，西米昂1903年发表《历史方法与社会科学》一文，提出历史学的方法是</w:t>
      </w:r>
      <w:r>
        <w:rPr>
          <w:rFonts w:hint="eastAsia"/>
          <w:lang w:eastAsia="zh-CN"/>
        </w:rPr>
        <w:t>“</w:t>
      </w:r>
      <w:r>
        <w:t>编年叙事</w:t>
      </w:r>
      <w:r>
        <w:rPr>
          <w:rFonts w:hint="eastAsia"/>
          <w:lang w:eastAsia="zh-CN"/>
        </w:rPr>
        <w:t>”</w:t>
      </w:r>
      <w:r>
        <w:t>而社会科学的方法是</w:t>
      </w:r>
      <w:r>
        <w:rPr>
          <w:rFonts w:hint="eastAsia"/>
          <w:lang w:eastAsia="zh-CN"/>
        </w:rPr>
        <w:t>“</w:t>
      </w:r>
      <w:r>
        <w:t>规律寻求</w:t>
      </w:r>
      <w:r>
        <w:rPr>
          <w:rFonts w:hint="eastAsia"/>
          <w:lang w:eastAsia="zh-CN"/>
        </w:rPr>
        <w:t>”</w:t>
      </w:r>
      <w:r>
        <w:t>，此文虽在涂尔干指导下完成，但其对历史方法的尖锐批评比涂尔干本人的表述更为激烈，在历史学界引发反弹。</w:t>
      </w:r>
    </w:p>
    <w:p w14:paraId="5ECE7A25">
      <w:pPr>
        <w:pStyle w:val="166"/>
      </w:pPr>
      <w:r>
        <w:t>▎制度化实践与学术场域位置</w:t>
      </w:r>
    </w:p>
    <w:p w14:paraId="5CD825B9">
      <w:r>
        <w:t>《社会学年鉴》1896年创刊后持续出版至1925年（中间因一战中断），共出12卷。涂尔干通过这一期刊网络，将巴黎的社会学与外省大学</w:t>
      </w:r>
      <w:r>
        <w:rPr>
          <w:rFonts w:hint="eastAsia"/>
          <w:lang w:eastAsia="zh-CN"/>
        </w:rPr>
        <w:t>，以及</w:t>
      </w:r>
      <w:r>
        <w:t>英国、德国、美国的同行连接起来。《年鉴》的合作者网络构成了一种准制度化学术共同体——他们共享问题框架，但在具体结论上并不统一。</w:t>
      </w:r>
    </w:p>
    <w:p w14:paraId="6EC101D3">
      <w:r>
        <w:t>涂尔干1917年去世后，《年鉴》由莫斯等人续办，但学派凝聚力明显下降。莫斯在1925年改为编辑《社会学年鉴》新系列时，已不得不承认</w:t>
      </w:r>
      <w:r>
        <w:rPr>
          <w:rFonts w:hint="eastAsia"/>
          <w:lang w:eastAsia="zh-CN"/>
        </w:rPr>
        <w:t>“</w:t>
      </w:r>
      <w:r>
        <w:t>涂尔干时代的社会学统一性已难以维持</w:t>
      </w:r>
      <w:r>
        <w:rPr>
          <w:rFonts w:hint="eastAsia"/>
          <w:lang w:eastAsia="zh-CN"/>
        </w:rPr>
        <w:t>”</w:t>
      </w:r>
      <w:r>
        <w:t>。</w:t>
      </w:r>
    </w:p>
    <w:p w14:paraId="5A6BE745">
      <w:pPr>
        <w:pStyle w:val="166"/>
      </w:pPr>
      <w:r>
        <w:t>▎学术影响与接受</w:t>
      </w:r>
    </w:p>
    <w:p w14:paraId="1905C392">
      <w:r>
        <w:t>涂尔干通过《年鉴》建立的学术制度化模式，在20世纪被多个传统效仿：美国的《美国社会学杂志》（1895）在创刊时已参考了《年鉴》的述评设计；英国的人类学传统通过拉德克利夫-布朗的中介，接受了涂尔干—莫斯路线的社会学年鉴方法。</w:t>
      </w:r>
    </w:p>
    <w:p w14:paraId="7B570B26">
      <w:r>
        <w:t>在法国内部，年鉴学派与1929年布洛赫和费弗尔创办的《经济社会史年鉴》（Annales d'histoire économique et sociale）之间的关系是复杂的：布洛赫和费弗尔吸收了涂尔干—西米昂对传统历史学方法的批判，但同时试图摆脱涂尔干社会学对历史学的</w:t>
      </w:r>
      <w:r>
        <w:rPr>
          <w:rFonts w:hint="eastAsia"/>
          <w:lang w:eastAsia="zh-CN"/>
        </w:rPr>
        <w:t>“</w:t>
      </w:r>
      <w:r>
        <w:t>吞并</w:t>
      </w:r>
      <w:r>
        <w:rPr>
          <w:rFonts w:hint="eastAsia"/>
          <w:lang w:eastAsia="zh-CN"/>
        </w:rPr>
        <w:t>”</w:t>
      </w:r>
      <w:r>
        <w:t>姿态，将跨学科的重心从</w:t>
      </w:r>
      <w:r>
        <w:rPr>
          <w:rFonts w:hint="eastAsia"/>
          <w:lang w:eastAsia="zh-CN"/>
        </w:rPr>
        <w:t>“</w:t>
      </w:r>
      <w:r>
        <w:t>社会学统摄历史学</w:t>
      </w:r>
      <w:r>
        <w:rPr>
          <w:rFonts w:hint="eastAsia"/>
          <w:lang w:eastAsia="zh-CN"/>
        </w:rPr>
        <w:t>”</w:t>
      </w:r>
      <w:r>
        <w:t>转向</w:t>
      </w:r>
      <w:r>
        <w:rPr>
          <w:rFonts w:hint="eastAsia"/>
          <w:lang w:eastAsia="zh-CN"/>
        </w:rPr>
        <w:t>“</w:t>
      </w:r>
      <w:r>
        <w:t>历史学与社会科学的对话</w:t>
      </w:r>
      <w:r>
        <w:rPr>
          <w:rFonts w:hint="eastAsia"/>
          <w:lang w:eastAsia="zh-CN"/>
        </w:rPr>
        <w:t>”</w:t>
      </w:r>
      <w:r>
        <w:t>。</w:t>
      </w:r>
    </w:p>
    <w:p w14:paraId="642C909F">
      <w:pPr>
        <w:pStyle w:val="166"/>
      </w:pPr>
      <w:r>
        <w:t>▎β映射</w:t>
      </w:r>
    </w:p>
    <w:p w14:paraId="5D281F9B">
      <w:pPr>
        <w:pStyle w:val="165"/>
      </w:pPr>
      <w:r>
        <w:t>borne_concepts: [C006</w:t>
      </w:r>
      <w:r>
        <w:rPr>
          <w:rFonts w:hint="eastAsia"/>
          <w:lang w:eastAsia="zh-CN"/>
        </w:rPr>
        <w:t>（</w:t>
      </w:r>
      <w:r>
        <w:t>社会事实</w:t>
      </w:r>
      <w:r>
        <w:rPr>
          <w:rFonts w:hint="eastAsia"/>
          <w:lang w:eastAsia="zh-CN"/>
        </w:rPr>
        <w:t>）</w:t>
      </w:r>
      <w:r>
        <w:t>, C007</w:t>
      </w:r>
      <w:r>
        <w:rPr>
          <w:rFonts w:hint="eastAsia"/>
          <w:lang w:eastAsia="zh-CN"/>
        </w:rPr>
        <w:t>（</w:t>
      </w:r>
      <w:r>
        <w:t>集体表象</w:t>
      </w:r>
      <w:r>
        <w:rPr>
          <w:rFonts w:hint="eastAsia"/>
          <w:lang w:eastAsia="zh-CN"/>
        </w:rPr>
        <w:t>）</w:t>
      </w:r>
      <w:r>
        <w:t>, C008</w:t>
      </w:r>
      <w:r>
        <w:rPr>
          <w:rFonts w:hint="eastAsia"/>
          <w:lang w:eastAsia="zh-CN"/>
        </w:rPr>
        <w:t>（</w:t>
      </w:r>
      <w:r>
        <w:t>社会团结</w:t>
      </w:r>
      <w:r>
        <w:rPr>
          <w:rFonts w:hint="eastAsia"/>
          <w:lang w:eastAsia="zh-CN"/>
        </w:rPr>
        <w:t>）</w:t>
      </w:r>
      <w:r>
        <w:t>, C009</w:t>
      </w:r>
      <w:r>
        <w:rPr>
          <w:rFonts w:hint="eastAsia"/>
          <w:lang w:eastAsia="zh-CN"/>
        </w:rPr>
        <w:t>（</w:t>
      </w:r>
      <w:r>
        <w:t>失范</w:t>
      </w:r>
      <w:r>
        <w:rPr>
          <w:rFonts w:hint="eastAsia"/>
          <w:lang w:eastAsia="zh-CN"/>
        </w:rPr>
        <w:t>）</w:t>
      </w:r>
      <w:r>
        <w:t>, C010</w:t>
      </w:r>
      <w:r>
        <w:rPr>
          <w:rFonts w:hint="eastAsia"/>
          <w:lang w:eastAsia="zh-CN"/>
        </w:rPr>
        <w:t>（</w:t>
      </w:r>
      <w:r>
        <w:t>制度</w:t>
      </w:r>
      <w:r>
        <w:rPr>
          <w:rFonts w:hint="eastAsia"/>
          <w:lang w:eastAsia="zh-CN"/>
        </w:rPr>
        <w:t>）</w:t>
      </w:r>
      <w:r>
        <w:t>, C011</w:t>
      </w:r>
      <w:r>
        <w:rPr>
          <w:rFonts w:hint="eastAsia"/>
          <w:lang w:eastAsia="zh-CN"/>
        </w:rPr>
        <w:t>（</w:t>
      </w:r>
      <w:r>
        <w:t>学科制度化</w:t>
      </w:r>
      <w:r>
        <w:rPr>
          <w:rFonts w:hint="eastAsia"/>
          <w:lang w:eastAsia="zh-CN"/>
        </w:rPr>
        <w:t>）</w:t>
      </w:r>
      <w:r>
        <w:t>, C012</w:t>
      </w:r>
      <w:r>
        <w:rPr>
          <w:rFonts w:hint="eastAsia"/>
          <w:lang w:eastAsia="zh-CN"/>
        </w:rPr>
        <w:t>（</w:t>
      </w:r>
      <w:r>
        <w:t>学术期刊制度</w:t>
      </w:r>
      <w:r>
        <w:rPr>
          <w:rFonts w:hint="eastAsia"/>
          <w:lang w:eastAsia="zh-CN"/>
        </w:rPr>
        <w:t>）</w:t>
      </w:r>
      <w:r>
        <w:t>]</w:t>
      </w:r>
    </w:p>
    <w:p w14:paraId="1E891C97">
      <w:pPr>
        <w:pStyle w:val="165"/>
      </w:pPr>
      <w:r>
        <w:t>contested_concepts: [C013</w:t>
      </w:r>
      <w:r>
        <w:rPr>
          <w:rFonts w:hint="eastAsia"/>
          <w:lang w:eastAsia="zh-CN"/>
        </w:rPr>
        <w:t>（</w:t>
      </w:r>
      <w:r>
        <w:t>历史方法·被西米昂批判</w:t>
      </w:r>
      <w:r>
        <w:rPr>
          <w:rFonts w:hint="eastAsia"/>
          <w:lang w:eastAsia="zh-CN"/>
        </w:rPr>
        <w:t>）</w:t>
      </w:r>
      <w:r>
        <w:t>, C014</w:t>
      </w:r>
      <w:r>
        <w:rPr>
          <w:rFonts w:hint="eastAsia"/>
          <w:lang w:eastAsia="zh-CN"/>
        </w:rPr>
        <w:t>（</w:t>
      </w:r>
      <w:r>
        <w:t>个体心理还原·被年鉴派拒斥</w:t>
      </w:r>
      <w:r>
        <w:rPr>
          <w:rFonts w:hint="eastAsia"/>
          <w:lang w:eastAsia="zh-CN"/>
        </w:rPr>
        <w:t>）</w:t>
      </w:r>
      <w:r>
        <w:t>]</w:t>
      </w:r>
    </w:p>
    <w:p w14:paraId="37188FEA">
      <w:pPr>
        <w:pStyle w:val="165"/>
      </w:pPr>
      <w:r>
        <w:t>school: S002</w:t>
      </w:r>
    </w:p>
    <w:p w14:paraId="57AE54E8">
      <w:pPr>
        <w:pStyle w:val="165"/>
      </w:pPr>
      <w:r>
        <w:t>cross_schools: [S001</w:t>
      </w:r>
      <w:r>
        <w:rPr>
          <w:rFonts w:hint="eastAsia"/>
          <w:lang w:eastAsia="zh-CN"/>
        </w:rPr>
        <w:t>（</w:t>
      </w:r>
      <w:r>
        <w:t>实证主义传统</w:t>
      </w:r>
      <w:r>
        <w:rPr>
          <w:rFonts w:hint="eastAsia"/>
          <w:lang w:eastAsia="zh-CN"/>
        </w:rPr>
        <w:t>）</w:t>
      </w:r>
      <w:r>
        <w:t>]</w:t>
      </w:r>
    </w:p>
    <w:p w14:paraId="7553B22E">
      <w:pPr>
        <w:pStyle w:val="165"/>
      </w:pPr>
      <w:r>
        <w:t>macro_period: T3</w:t>
      </w:r>
    </w:p>
    <w:p w14:paraId="105DDF73">
      <w:pPr>
        <w:pStyle w:val="7"/>
      </w:pPr>
      <w:r>
        <w:t>【P011】莫斯 Marcel Mauss（）</w:t>
      </w:r>
    </w:p>
    <w:p w14:paraId="49E519BE">
      <w:pPr>
        <w:pStyle w:val="166"/>
      </w:pPr>
      <w:r>
        <w:t>▎学术问题与思想起源</w:t>
      </w:r>
    </w:p>
    <w:p w14:paraId="084D43D0">
      <w:r>
        <w:t>莫斯1872年生于埃皮纳尔，是涂尔干的外甥。他在波尔多大学接受哲学教育后转向人类学与社会学，在涂尔干指导下参与《社会学年鉴》的编辑工作。莫斯从未进行过长期的田野调查——他的一生几乎在巴黎的图书馆和教室中度过——但他的理论工作却深刻改变了人类学与社会学对交换、宗教和身体问题的理解。</w:t>
      </w:r>
    </w:p>
    <w:p w14:paraId="141E0A95">
      <w:r>
        <w:t>莫斯的学术起点是涂尔干的集体表象理论，但他很快将这一理论推向涂尔干本人未曾涉足的方向。如果说涂尔干的核心关切是社会事实的客观性，莫斯的核心关切则是社会事实的</w:t>
      </w:r>
      <w:r>
        <w:rPr>
          <w:rFonts w:hint="eastAsia"/>
          <w:lang w:eastAsia="zh-CN"/>
        </w:rPr>
        <w:t>“</w:t>
      </w:r>
      <w:r>
        <w:t>总体性</w:t>
      </w:r>
      <w:r>
        <w:rPr>
          <w:rFonts w:hint="eastAsia"/>
          <w:lang w:eastAsia="zh-CN"/>
        </w:rPr>
        <w:t>”</w:t>
      </w:r>
      <w:r>
        <w:t>（fait social total）——社会事实不仅存在于观察者的统计表中，更嵌入在行动者的交换、仪式和身体实践中。</w:t>
      </w:r>
    </w:p>
    <w:p w14:paraId="2C4A5150">
      <w:pPr>
        <w:pStyle w:val="166"/>
      </w:pPr>
      <w:r>
        <w:t>▎核心理论贡献</w:t>
      </w:r>
    </w:p>
    <w:p w14:paraId="52C57019">
      <w:r>
        <w:t xml:space="preserve">1. </w:t>
      </w:r>
      <w:r>
        <w:rPr>
          <w:b/>
        </w:rPr>
        <w:t>总体性社会事实</w:t>
      </w:r>
      <w:r>
        <w:t>：莫斯在1925年《论礼物》中提出，某些社会事实——如原始交换——同时是经济的、法律的、宗教的、美学的和形态学的。分析者不应将这些维度拆分后分别处理，而应把握其</w:t>
      </w:r>
      <w:r>
        <w:rPr>
          <w:rFonts w:hint="eastAsia"/>
          <w:lang w:eastAsia="zh-CN"/>
        </w:rPr>
        <w:t>“</w:t>
      </w:r>
      <w:r>
        <w:t>总体性</w:t>
      </w:r>
      <w:r>
        <w:rPr>
          <w:rFonts w:hint="eastAsia"/>
          <w:lang w:eastAsia="zh-CN"/>
        </w:rPr>
        <w:t>”</w:t>
      </w:r>
      <w:r>
        <w:t>。这一概念并非方法论建议，而是对研究对象存在方式的描述：在古式社会中，交换不是</w:t>
      </w:r>
      <w:r>
        <w:rPr>
          <w:rFonts w:hint="eastAsia"/>
          <w:lang w:eastAsia="zh-CN"/>
        </w:rPr>
        <w:t>“</w:t>
      </w:r>
      <w:r>
        <w:t>经济行为</w:t>
      </w:r>
      <w:r>
        <w:rPr>
          <w:rFonts w:hint="eastAsia"/>
          <w:lang w:eastAsia="zh-CN"/>
        </w:rPr>
        <w:t>”</w:t>
      </w:r>
      <w:r>
        <w:t>，而是将多重社会关系编织在一起的总括性实践。</w:t>
      </w:r>
    </w:p>
    <w:p w14:paraId="10BD0377">
      <w:r>
        <w:t xml:space="preserve">2. </w:t>
      </w:r>
      <w:r>
        <w:rPr>
          <w:b/>
        </w:rPr>
        <w:t>礼物交换的三重义务</w:t>
      </w:r>
      <w:r>
        <w:t>：《论礼物》的核心发现是：古式交换受</w:t>
      </w:r>
      <w:r>
        <w:rPr>
          <w:rFonts w:hint="eastAsia"/>
          <w:lang w:eastAsia="zh-CN"/>
        </w:rPr>
        <w:t>“</w:t>
      </w:r>
      <w:r>
        <w:t>给予—接受—回报</w:t>
      </w:r>
      <w:r>
        <w:rPr>
          <w:rFonts w:hint="eastAsia"/>
          <w:lang w:eastAsia="zh-CN"/>
        </w:rPr>
        <w:t>”</w:t>
      </w:r>
      <w:r>
        <w:t>三重义务支配。莫斯通过对波利尼西亚的豪（hau）、西北美洲的夸富特（potlatch）、美拉尼西亚的库拉（kula）等案例的比较分析，指出礼物交换看似自愿、无偿，实则受严格的社会强制力支配。这一发现同时挑战了当时经济学对</w:t>
      </w:r>
      <w:r>
        <w:rPr>
          <w:rFonts w:hint="eastAsia"/>
          <w:lang w:eastAsia="zh-CN"/>
        </w:rPr>
        <w:t>“</w:t>
      </w:r>
      <w:r>
        <w:t>自然交换</w:t>
      </w:r>
      <w:r>
        <w:rPr>
          <w:rFonts w:hint="eastAsia"/>
          <w:lang w:eastAsia="zh-CN"/>
        </w:rPr>
        <w:t>”</w:t>
      </w:r>
      <w:r>
        <w:t>的假设和法学对</w:t>
      </w:r>
      <w:r>
        <w:rPr>
          <w:rFonts w:hint="eastAsia"/>
          <w:lang w:eastAsia="zh-CN"/>
        </w:rPr>
        <w:t>“</w:t>
      </w:r>
      <w:r>
        <w:t>契约</w:t>
      </w:r>
      <w:r>
        <w:rPr>
          <w:rFonts w:hint="eastAsia"/>
          <w:lang w:eastAsia="zh-CN"/>
        </w:rPr>
        <w:t>”</w:t>
      </w:r>
      <w:r>
        <w:t>的狭隘定义。</w:t>
      </w:r>
    </w:p>
    <w:p w14:paraId="73F23F12">
      <w:r>
        <w:t xml:space="preserve">3. </w:t>
      </w:r>
      <w:r>
        <w:rPr>
          <w:b/>
        </w:rPr>
        <w:t>身体技术</w:t>
      </w:r>
      <w:r>
        <w:t>：1934年莫斯在法国心理学学会发表</w:t>
      </w:r>
      <w:r>
        <w:rPr>
          <w:rFonts w:hint="eastAsia"/>
          <w:lang w:eastAsia="zh-CN"/>
        </w:rPr>
        <w:t>“</w:t>
      </w:r>
      <w:r>
        <w:t>身体技术</w:t>
      </w:r>
      <w:r>
        <w:rPr>
          <w:rFonts w:hint="eastAsia"/>
          <w:lang w:eastAsia="zh-CN"/>
        </w:rPr>
        <w:t>”</w:t>
      </w:r>
      <w:r>
        <w:t>（Les techniques du corps）演讲，指出身体的使用方式——行走、游泳、分娩、睡眠——并非纯粹生物性的，而是被特定社会传统所形塑的。这一论述后来成为布迪厄</w:t>
      </w:r>
      <w:r>
        <w:rPr>
          <w:rFonts w:hint="eastAsia"/>
          <w:lang w:eastAsia="zh-CN"/>
        </w:rPr>
        <w:t>“</w:t>
      </w:r>
      <w:r>
        <w:t>惯习</w:t>
      </w:r>
      <w:r>
        <w:rPr>
          <w:rFonts w:hint="eastAsia"/>
          <w:lang w:eastAsia="zh-CN"/>
        </w:rPr>
        <w:t>”</w:t>
      </w:r>
      <w:r>
        <w:t>概念的理论前驱之一，但莫斯的表述更接近一种民族志观察，而非系统理论。</w:t>
      </w:r>
    </w:p>
    <w:p w14:paraId="42C294E0">
      <w:r>
        <w:t xml:space="preserve">4. </w:t>
      </w:r>
      <w:r>
        <w:rPr>
          <w:b/>
        </w:rPr>
        <w:t>祈祷与宗教社会学</w:t>
      </w:r>
      <w:r>
        <w:t>：莫斯在1899年与亨利</w:t>
      </w:r>
      <w:r>
        <w:rPr>
          <w:rFonts w:hint="eastAsia"/>
          <w:lang w:eastAsia="zh-CN"/>
        </w:rPr>
        <w:t>·</w:t>
      </w:r>
      <w:r>
        <w:t>于贝尔合著《一般巫术理论概要》，1909年又合著《宗教的混合形式》。在这两篇论文中，莫斯将涂尔干的宗教社会学从</w:t>
      </w:r>
      <w:r>
        <w:rPr>
          <w:rFonts w:hint="eastAsia"/>
          <w:lang w:eastAsia="zh-CN"/>
        </w:rPr>
        <w:t>“</w:t>
      </w:r>
      <w:r>
        <w:t>神圣/世俗</w:t>
      </w:r>
      <w:r>
        <w:rPr>
          <w:rFonts w:hint="eastAsia"/>
          <w:lang w:eastAsia="zh-CN"/>
        </w:rPr>
        <w:t>”</w:t>
      </w:r>
      <w:r>
        <w:t>的二分法推向更复杂的分析——巫术不仅是宗教的</w:t>
      </w:r>
      <w:r>
        <w:rPr>
          <w:rFonts w:hint="eastAsia"/>
          <w:lang w:eastAsia="zh-CN"/>
        </w:rPr>
        <w:t>“</w:t>
      </w:r>
      <w:r>
        <w:t>低级形态</w:t>
      </w:r>
      <w:r>
        <w:rPr>
          <w:rFonts w:hint="eastAsia"/>
          <w:lang w:eastAsia="zh-CN"/>
        </w:rPr>
        <w:t>”</w:t>
      </w:r>
      <w:r>
        <w:t>，而是一种具有自身逻辑的实践体系。</w:t>
      </w:r>
    </w:p>
    <w:p w14:paraId="53D9F548">
      <w:pPr>
        <w:pStyle w:val="166"/>
      </w:pPr>
      <w:r>
        <w:t>▎学术对话与论战</w:t>
      </w:r>
    </w:p>
    <w:p w14:paraId="528AFE80">
      <w:r>
        <w:t>莫斯在《论礼物》中直接回应了马林诺夫斯基1922年《西太平洋的航海者》对库拉交换的描述。莫斯认为马林诺夫斯基正确记录了库拉的事实，但将其解释为</w:t>
      </w:r>
      <w:r>
        <w:rPr>
          <w:rFonts w:hint="eastAsia"/>
          <w:lang w:eastAsia="zh-CN"/>
        </w:rPr>
        <w:t>“</w:t>
      </w:r>
      <w:r>
        <w:t>纯经济交换</w:t>
      </w:r>
      <w:r>
        <w:rPr>
          <w:rFonts w:hint="eastAsia"/>
          <w:lang w:eastAsia="zh-CN"/>
        </w:rPr>
        <w:t>”</w:t>
      </w:r>
      <w:r>
        <w:t>则忽视了库拉的宗教、政治和审美维度。马林诺夫斯基在回应中认为莫斯对库拉的</w:t>
      </w:r>
      <w:r>
        <w:rPr>
          <w:rFonts w:hint="eastAsia"/>
          <w:lang w:eastAsia="zh-CN"/>
        </w:rPr>
        <w:t>“</w:t>
      </w:r>
      <w:r>
        <w:t>总体性</w:t>
      </w:r>
      <w:r>
        <w:rPr>
          <w:rFonts w:hint="eastAsia"/>
          <w:lang w:eastAsia="zh-CN"/>
        </w:rPr>
        <w:t>”</w:t>
      </w:r>
      <w:r>
        <w:t>解读过度泛化了交换的社会内涵。</w:t>
      </w:r>
    </w:p>
    <w:p w14:paraId="683660AE">
      <w:r>
        <w:t>在法国内部，莫斯与列维-斯特劳斯的关系值得注意。列维-斯特劳斯在1940年代末将《论礼物》重新解读为结构主义交换理论的先驱——莫斯对</w:t>
      </w:r>
      <w:r>
        <w:rPr>
          <w:rFonts w:hint="eastAsia"/>
          <w:lang w:eastAsia="zh-CN"/>
        </w:rPr>
        <w:t>“</w:t>
      </w:r>
      <w:r>
        <w:t>豪</w:t>
      </w:r>
      <w:r>
        <w:rPr>
          <w:rFonts w:hint="eastAsia"/>
          <w:lang w:eastAsia="zh-CN"/>
        </w:rPr>
        <w:t>”</w:t>
      </w:r>
      <w:r>
        <w:t>的讨论被列维-斯特劳斯重释为</w:t>
      </w:r>
      <w:r>
        <w:rPr>
          <w:rFonts w:hint="eastAsia"/>
          <w:lang w:eastAsia="zh-CN"/>
        </w:rPr>
        <w:t>“</w:t>
      </w:r>
      <w:r>
        <w:t>象征交换</w:t>
      </w:r>
      <w:r>
        <w:rPr>
          <w:rFonts w:hint="eastAsia"/>
          <w:lang w:eastAsia="zh-CN"/>
        </w:rPr>
        <w:t>”</w:t>
      </w:r>
      <w:r>
        <w:t>的逻辑起点。莫斯本人在世时对这种重读未作公开回应，但他在私下的通信中表示对列维-斯特劳斯的结构解读</w:t>
      </w:r>
      <w:r>
        <w:rPr>
          <w:rFonts w:hint="eastAsia"/>
          <w:lang w:eastAsia="zh-CN"/>
        </w:rPr>
        <w:t>“</w:t>
      </w:r>
      <w:r>
        <w:t>不完全认同</w:t>
      </w:r>
      <w:r>
        <w:rPr>
          <w:rFonts w:hint="eastAsia"/>
          <w:lang w:eastAsia="zh-CN"/>
        </w:rPr>
        <w:t>”</w:t>
      </w:r>
      <w:r>
        <w:t>——莫斯认为</w:t>
      </w:r>
      <w:r>
        <w:rPr>
          <w:rFonts w:hint="eastAsia"/>
          <w:lang w:eastAsia="zh-CN"/>
        </w:rPr>
        <w:t>“</w:t>
      </w:r>
      <w:r>
        <w:t>豪</w:t>
      </w:r>
      <w:r>
        <w:rPr>
          <w:rFonts w:hint="eastAsia"/>
          <w:lang w:eastAsia="zh-CN"/>
        </w:rPr>
        <w:t>”</w:t>
      </w:r>
      <w:r>
        <w:t>不是纯粹的象征结构，而是嵌入在毛利人的具体信仰实践中的经验现象。</w:t>
      </w:r>
    </w:p>
    <w:p w14:paraId="0559FC26">
      <w:pPr>
        <w:pStyle w:val="166"/>
      </w:pPr>
      <w:r>
        <w:t>▎制度化实践与学术场域位置</w:t>
      </w:r>
    </w:p>
    <w:p w14:paraId="51F3FE77">
      <w:r>
        <w:t>莫斯是涂尔干去世后法国社会学的实际继承人。他在1925年将《社会学年鉴》改版为新系列，同时在巴黎大学高等研究实践学院（EPHE）第五 section（宗教科学）主持教学工作。莫斯的教学培养了一代法国人类学家和社会学家——列维-斯特劳斯、杜蒙、古德里耶等人都曾受其影响。</w:t>
      </w:r>
    </w:p>
    <w:p w14:paraId="6823950B">
      <w:r>
        <w:t>然而莫斯的制度化位置始终不如涂尔干稳固。他从未获得索邦大学的正式社会学教席，其学术活动更多依托EPHE这一</w:t>
      </w:r>
      <w:r>
        <w:rPr>
          <w:rFonts w:hint="eastAsia"/>
          <w:lang w:eastAsia="zh-CN"/>
        </w:rPr>
        <w:t>“</w:t>
      </w:r>
      <w:r>
        <w:t>体制外</w:t>
      </w:r>
      <w:r>
        <w:rPr>
          <w:rFonts w:hint="eastAsia"/>
          <w:lang w:eastAsia="zh-CN"/>
        </w:rPr>
        <w:t>”</w:t>
      </w:r>
      <w:r>
        <w:t>机构。莫斯在1931年当选法兰西学院（Collège de France）社会学教席，但这一教席在涂尔干时代并不存在，其学科权重远不如索邦的正式教席。</w:t>
      </w:r>
    </w:p>
    <w:p w14:paraId="06B21491">
      <w:r>
        <w:t>莫斯在1940年代因犹太人身份被维希政权剥夺教职，其学术活动被迫中断。1950年去世时，他的大量手稿仍未整理出版。</w:t>
      </w:r>
    </w:p>
    <w:p w14:paraId="65819DA9">
      <w:pPr>
        <w:pStyle w:val="166"/>
      </w:pPr>
      <w:r>
        <w:t>▎学术影响与接受</w:t>
      </w:r>
    </w:p>
    <w:p w14:paraId="482EA7C3">
      <w:r>
        <w:t>莫斯的影响通过多条路径展开：</w:t>
      </w:r>
    </w:p>
    <w:p w14:paraId="43358735">
      <w:r>
        <w:t xml:space="preserve">- </w:t>
      </w:r>
      <w:r>
        <w:rPr>
          <w:b/>
        </w:rPr>
        <w:t>结构主义接受</w:t>
      </w:r>
      <w:r>
        <w:t>：列维-斯特劳斯将《论礼物》读作结构主义亲属理论的前驱——</w:t>
      </w:r>
      <w:r>
        <w:rPr>
          <w:rFonts w:hint="eastAsia"/>
          <w:lang w:eastAsia="zh-CN"/>
        </w:rPr>
        <w:t>“</w:t>
      </w:r>
      <w:r>
        <w:t>给予—接受—回报</w:t>
      </w:r>
      <w:r>
        <w:rPr>
          <w:rFonts w:hint="eastAsia"/>
          <w:lang w:eastAsia="zh-CN"/>
        </w:rPr>
        <w:t>”</w:t>
      </w:r>
      <w:r>
        <w:t>三重义务被重新编码为</w:t>
      </w:r>
      <w:r>
        <w:rPr>
          <w:rFonts w:hint="eastAsia"/>
          <w:lang w:eastAsia="zh-CN"/>
        </w:rPr>
        <w:t>“</w:t>
      </w:r>
      <w:r>
        <w:t>女人—话语—物品</w:t>
      </w:r>
      <w:r>
        <w:rPr>
          <w:rFonts w:hint="eastAsia"/>
          <w:lang w:eastAsia="zh-CN"/>
        </w:rPr>
        <w:t>”</w:t>
      </w:r>
      <w:r>
        <w:t xml:space="preserve">三重交换。 - </w:t>
      </w:r>
      <w:r>
        <w:rPr>
          <w:b/>
        </w:rPr>
        <w:t>英国人类学接受</w:t>
      </w:r>
      <w:r>
        <w:t>：埃文斯-普里查德、弗雷德曼等人在其亲属制度和宗教研究中吸收了莫斯的</w:t>
      </w:r>
      <w:r>
        <w:rPr>
          <w:rFonts w:hint="eastAsia"/>
          <w:lang w:eastAsia="zh-CN"/>
        </w:rPr>
        <w:t>“</w:t>
      </w:r>
      <w:r>
        <w:t>总体性</w:t>
      </w:r>
      <w:r>
        <w:rPr>
          <w:rFonts w:hint="eastAsia"/>
          <w:lang w:eastAsia="zh-CN"/>
        </w:rPr>
        <w:t>”</w:t>
      </w:r>
      <w:r>
        <w:t xml:space="preserve">概念。 - </w:t>
      </w:r>
      <w:r>
        <w:rPr>
          <w:b/>
        </w:rPr>
        <w:t>法国社会学接受</w:t>
      </w:r>
      <w:r>
        <w:t>：布迪厄在1972年《实践感大纲》中将莫斯的</w:t>
      </w:r>
      <w:r>
        <w:rPr>
          <w:rFonts w:hint="eastAsia"/>
          <w:lang w:eastAsia="zh-CN"/>
        </w:rPr>
        <w:t>“</w:t>
      </w:r>
      <w:r>
        <w:t>身体技术</w:t>
      </w:r>
      <w:r>
        <w:rPr>
          <w:rFonts w:hint="eastAsia"/>
          <w:lang w:eastAsia="zh-CN"/>
        </w:rPr>
        <w:t>”</w:t>
      </w:r>
      <w:r>
        <w:t>读作</w:t>
      </w:r>
      <w:r>
        <w:rPr>
          <w:rFonts w:hint="eastAsia"/>
          <w:lang w:eastAsia="zh-CN"/>
        </w:rPr>
        <w:t>“</w:t>
      </w:r>
      <w:r>
        <w:t>惯习</w:t>
      </w:r>
      <w:r>
        <w:rPr>
          <w:rFonts w:hint="eastAsia"/>
          <w:lang w:eastAsia="zh-CN"/>
        </w:rPr>
        <w:t>”</w:t>
      </w:r>
      <w:r>
        <w:t xml:space="preserve">概念的经验前驱。 - </w:t>
      </w:r>
      <w:r>
        <w:rPr>
          <w:b/>
        </w:rPr>
        <w:t>后殖民接受</w:t>
      </w:r>
      <w:r>
        <w:t>：1990年代以后，莫斯的</w:t>
      </w:r>
      <w:r>
        <w:rPr>
          <w:rFonts w:hint="eastAsia"/>
          <w:lang w:eastAsia="zh-CN"/>
        </w:rPr>
        <w:t>“</w:t>
      </w:r>
      <w:r>
        <w:t>礼物</w:t>
      </w:r>
      <w:r>
        <w:rPr>
          <w:rFonts w:hint="eastAsia"/>
          <w:lang w:eastAsia="zh-CN"/>
        </w:rPr>
        <w:t>”</w:t>
      </w:r>
      <w:r>
        <w:t>概念被太平洋岛国知识分子重新阅读——他们认为莫斯对</w:t>
      </w:r>
      <w:r>
        <w:rPr>
          <w:rFonts w:hint="eastAsia"/>
          <w:lang w:eastAsia="zh-CN"/>
        </w:rPr>
        <w:t>“</w:t>
      </w:r>
      <w:r>
        <w:t>豪</w:t>
      </w:r>
      <w:r>
        <w:rPr>
          <w:rFonts w:hint="eastAsia"/>
          <w:lang w:eastAsia="zh-CN"/>
        </w:rPr>
        <w:t>”</w:t>
      </w:r>
      <w:r>
        <w:t>的解读仍受制于西方人类学的客观化视角，而毛利人自身的交换实践有着更复杂的本体论意涵。</w:t>
      </w:r>
    </w:p>
    <w:p w14:paraId="735AA0A3">
      <w:pPr>
        <w:pStyle w:val="166"/>
      </w:pPr>
      <w:r>
        <w:t>▎β映射</w:t>
      </w:r>
    </w:p>
    <w:p w14:paraId="1F08DD42">
      <w:pPr>
        <w:pStyle w:val="165"/>
      </w:pPr>
      <w:r>
        <w:t>borne_concepts: [C015</w:t>
      </w:r>
      <w:r>
        <w:rPr>
          <w:rFonts w:hint="eastAsia"/>
          <w:lang w:eastAsia="zh-CN"/>
        </w:rPr>
        <w:t>（</w:t>
      </w:r>
      <w:r>
        <w:t>总体性社会事实</w:t>
      </w:r>
      <w:r>
        <w:rPr>
          <w:rFonts w:hint="eastAsia"/>
          <w:lang w:eastAsia="zh-CN"/>
        </w:rPr>
        <w:t>）</w:t>
      </w:r>
      <w:r>
        <w:t>, C016</w:t>
      </w:r>
      <w:r>
        <w:rPr>
          <w:rFonts w:hint="eastAsia"/>
          <w:lang w:eastAsia="zh-CN"/>
        </w:rPr>
        <w:t>（</w:t>
      </w:r>
      <w:r>
        <w:t>礼物交换</w:t>
      </w:r>
      <w:r>
        <w:rPr>
          <w:rFonts w:hint="eastAsia"/>
          <w:lang w:eastAsia="zh-CN"/>
        </w:rPr>
        <w:t>）</w:t>
      </w:r>
      <w:r>
        <w:t>, C017</w:t>
      </w:r>
      <w:r>
        <w:rPr>
          <w:rFonts w:hint="eastAsia"/>
          <w:lang w:eastAsia="zh-CN"/>
        </w:rPr>
        <w:t>（</w:t>
      </w:r>
      <w:r>
        <w:t>三重义务</w:t>
      </w:r>
      <w:r>
        <w:rPr>
          <w:rFonts w:hint="eastAsia"/>
          <w:lang w:eastAsia="zh-CN"/>
        </w:rPr>
        <w:t>）</w:t>
      </w:r>
      <w:r>
        <w:t>, C018</w:t>
      </w:r>
      <w:r>
        <w:rPr>
          <w:rFonts w:hint="eastAsia"/>
          <w:lang w:eastAsia="zh-CN"/>
        </w:rPr>
        <w:t>（</w:t>
      </w:r>
      <w:r>
        <w:t>身体技术</w:t>
      </w:r>
      <w:r>
        <w:rPr>
          <w:rFonts w:hint="eastAsia"/>
          <w:lang w:eastAsia="zh-CN"/>
        </w:rPr>
        <w:t>）</w:t>
      </w:r>
      <w:r>
        <w:t>, C019</w:t>
      </w:r>
      <w:r>
        <w:rPr>
          <w:rFonts w:hint="eastAsia"/>
          <w:lang w:eastAsia="zh-CN"/>
        </w:rPr>
        <w:t>（</w:t>
      </w:r>
      <w:r>
        <w:t>巫术</w:t>
      </w:r>
      <w:r>
        <w:rPr>
          <w:rFonts w:hint="eastAsia"/>
          <w:lang w:eastAsia="zh-CN"/>
        </w:rPr>
        <w:t>）</w:t>
      </w:r>
      <w:r>
        <w:t>, C020</w:t>
      </w:r>
      <w:r>
        <w:rPr>
          <w:rFonts w:hint="eastAsia"/>
          <w:lang w:eastAsia="zh-CN"/>
        </w:rPr>
        <w:t>（</w:t>
      </w:r>
      <w:r>
        <w:t>豪/回礼精神</w:t>
      </w:r>
      <w:r>
        <w:rPr>
          <w:rFonts w:hint="eastAsia"/>
          <w:lang w:eastAsia="zh-CN"/>
        </w:rPr>
        <w:t>）</w:t>
      </w:r>
      <w:r>
        <w:t>]</w:t>
      </w:r>
    </w:p>
    <w:p w14:paraId="2F391A3F">
      <w:pPr>
        <w:pStyle w:val="165"/>
      </w:pPr>
      <w:r>
        <w:t>contested_concepts: [C021</w:t>
      </w:r>
      <w:r>
        <w:rPr>
          <w:rFonts w:hint="eastAsia"/>
          <w:lang w:eastAsia="zh-CN"/>
        </w:rPr>
        <w:t>（</w:t>
      </w:r>
      <w:r>
        <w:t>库拉经济解释·被莫斯批判马林诺夫斯基</w:t>
      </w:r>
      <w:r>
        <w:rPr>
          <w:rFonts w:hint="eastAsia"/>
          <w:lang w:eastAsia="zh-CN"/>
        </w:rPr>
        <w:t>）</w:t>
      </w:r>
      <w:r>
        <w:t>, C022</w:t>
      </w:r>
      <w:r>
        <w:rPr>
          <w:rFonts w:hint="eastAsia"/>
          <w:lang w:eastAsia="zh-CN"/>
        </w:rPr>
        <w:t>（</w:t>
      </w:r>
      <w:r>
        <w:t>纯粹象征交换·列维-斯特劳斯对莫斯的重释</w:t>
      </w:r>
      <w:r>
        <w:rPr>
          <w:rFonts w:hint="eastAsia"/>
          <w:lang w:eastAsia="zh-CN"/>
        </w:rPr>
        <w:t>）</w:t>
      </w:r>
      <w:r>
        <w:t>]</w:t>
      </w:r>
    </w:p>
    <w:p w14:paraId="733F7488">
      <w:pPr>
        <w:pStyle w:val="165"/>
      </w:pPr>
      <w:r>
        <w:t>school: S002</w:t>
      </w:r>
    </w:p>
    <w:p w14:paraId="26BCAA82">
      <w:pPr>
        <w:pStyle w:val="165"/>
      </w:pPr>
      <w:r>
        <w:t>cross_schools: [S001</w:t>
      </w:r>
      <w:r>
        <w:rPr>
          <w:rFonts w:hint="eastAsia"/>
          <w:lang w:eastAsia="zh-CN"/>
        </w:rPr>
        <w:t>（</w:t>
      </w:r>
      <w:r>
        <w:t>实证主义传统</w:t>
      </w:r>
      <w:r>
        <w:rPr>
          <w:rFonts w:hint="eastAsia"/>
          <w:lang w:eastAsia="zh-CN"/>
        </w:rPr>
        <w:t>）</w:t>
      </w:r>
      <w:r>
        <w:t>]</w:t>
      </w:r>
    </w:p>
    <w:p w14:paraId="447084B2">
      <w:pPr>
        <w:pStyle w:val="165"/>
      </w:pPr>
      <w:r>
        <w:t>macro_period: T3</w:t>
      </w:r>
    </w:p>
    <w:p w14:paraId="05E9698F">
      <w:pPr>
        <w:pStyle w:val="7"/>
      </w:pPr>
      <w:r>
        <w:t>【P012】哈布瓦赫 Maurice Halbwachs（）</w:t>
      </w:r>
    </w:p>
    <w:p w14:paraId="4262F0D8">
      <w:pPr>
        <w:pStyle w:val="166"/>
      </w:pPr>
      <w:r>
        <w:t>▎学术问题与思想起源</w:t>
      </w:r>
    </w:p>
    <w:p w14:paraId="0051D347">
      <w:r>
        <w:t>哈布瓦赫1877年生于兰斯，先后受业于柏格森（高等师范学校哲学入学考试备考）和涂尔干（转向社会学）。柏格森的时间意识哲学和涂尔干的社会事实理论构成其思想的两极——哈布瓦赫终其学术生涯都在处理</w:t>
      </w:r>
      <w:r>
        <w:rPr>
          <w:rFonts w:hint="eastAsia"/>
          <w:lang w:eastAsia="zh-CN"/>
        </w:rPr>
        <w:t>“个体意识”</w:t>
      </w:r>
      <w:r>
        <w:t>与</w:t>
      </w:r>
      <w:r>
        <w:rPr>
          <w:rFonts w:hint="eastAsia"/>
          <w:lang w:eastAsia="zh-CN"/>
        </w:rPr>
        <w:t>“集体框架”</w:t>
      </w:r>
      <w:r>
        <w:t>之间的关系问题。</w:t>
      </w:r>
    </w:p>
    <w:p w14:paraId="737592CF">
      <w:r>
        <w:t>一战前，哈布瓦赫在《社会学年鉴》上发表关于工人阶级生活条件的统计研究，属涂尔干学派的社会形态学传统。但他在1925年出版的《记忆的社会框架》（Les Cadres sociaux de la mémoire）标志着一个方向转变：从社会形态学的统计研究转向对记忆现象的社会学分析。</w:t>
      </w:r>
    </w:p>
    <w:p w14:paraId="3DA5448D">
      <w:pPr>
        <w:pStyle w:val="166"/>
      </w:pPr>
      <w:r>
        <w:t>▎核心理论贡献</w:t>
      </w:r>
    </w:p>
    <w:p w14:paraId="09FF18B8">
      <w:r>
        <w:t xml:space="preserve">1. </w:t>
      </w:r>
      <w:r>
        <w:rPr>
          <w:b/>
        </w:rPr>
        <w:t>集体记忆理论</w:t>
      </w:r>
      <w:r>
        <w:t>：哈布瓦赫在《记忆的社会框架》（1925）中提出，个体记忆不是内在意识活动的产物，而是被社会框架所支撑和形塑的。记忆的</w:t>
      </w:r>
      <w:r>
        <w:rPr>
          <w:rFonts w:hint="eastAsia"/>
          <w:lang w:eastAsia="zh-CN"/>
        </w:rPr>
        <w:t>“</w:t>
      </w:r>
      <w:r>
        <w:t>社会框架</w:t>
      </w:r>
      <w:r>
        <w:rPr>
          <w:rFonts w:hint="eastAsia"/>
          <w:lang w:eastAsia="zh-CN"/>
        </w:rPr>
        <w:t>”</w:t>
      </w:r>
      <w:r>
        <w:t>包括家庭、宗教群体、社会阶级等——每类群体都有其特定的时间组织和空间参照，个体正是在这些框架中定位和重构自己的过去。哈布瓦赫在《集体记忆》（La mémoire collective，1950年遗作）中进一步论证：没有社会框架，个体回忆就无法进行——这不是说个体没有</w:t>
      </w:r>
      <w:r>
        <w:rPr>
          <w:rFonts w:hint="eastAsia"/>
          <w:lang w:eastAsia="zh-CN"/>
        </w:rPr>
        <w:t>“</w:t>
      </w:r>
      <w:r>
        <w:t>记住</w:t>
      </w:r>
      <w:r>
        <w:rPr>
          <w:rFonts w:hint="eastAsia"/>
          <w:lang w:eastAsia="zh-CN"/>
        </w:rPr>
        <w:t>”</w:t>
      </w:r>
      <w:r>
        <w:t>的能力，而是说</w:t>
      </w:r>
      <w:r>
        <w:rPr>
          <w:rFonts w:hint="eastAsia"/>
          <w:lang w:eastAsia="zh-CN"/>
        </w:rPr>
        <w:t>“</w:t>
      </w:r>
      <w:r>
        <w:t>记住什么</w:t>
      </w:r>
      <w:r>
        <w:rPr>
          <w:rFonts w:hint="eastAsia"/>
          <w:lang w:eastAsia="zh-CN"/>
        </w:rPr>
        <w:t>”</w:t>
      </w:r>
      <w:r>
        <w:t>和</w:t>
      </w:r>
      <w:r>
        <w:rPr>
          <w:rFonts w:hint="eastAsia"/>
          <w:lang w:eastAsia="zh-CN"/>
        </w:rPr>
        <w:t>“</w:t>
      </w:r>
      <w:r>
        <w:t>如何记住</w:t>
      </w:r>
      <w:r>
        <w:rPr>
          <w:rFonts w:hint="eastAsia"/>
          <w:lang w:eastAsia="zh-CN"/>
        </w:rPr>
        <w:t>”</w:t>
      </w:r>
      <w:r>
        <w:t>都受群体框架的制约。</w:t>
      </w:r>
    </w:p>
    <w:p w14:paraId="4DA7618A">
      <w:r>
        <w:t xml:space="preserve">2. </w:t>
      </w:r>
      <w:r>
        <w:rPr>
          <w:b/>
        </w:rPr>
        <w:t>社会形态学与阶级分析</w:t>
      </w:r>
      <w:r>
        <w:t>：哈布瓦赫在1913年博士论文《工人阶级的生活条件》中，通过对欧洲各国工人家庭预算的统计比较，揭示了生活条件的社会分化如何塑造不同阶级的消费模式和生存策略。这一研究在涂尔干的社会形态学框架内，但比涂尔干更注重经验数据的统计处理。</w:t>
      </w:r>
    </w:p>
    <w:p w14:paraId="02506867">
      <w:r>
        <w:t xml:space="preserve">3. </w:t>
      </w:r>
      <w:r>
        <w:rPr>
          <w:b/>
        </w:rPr>
        <w:t>宗教群体的记忆结构</w:t>
      </w:r>
      <w:r>
        <w:t>：在《福音书中的圣地之地形学传说》（1941，集中营遗稿）中，哈布瓦赫将集体记忆理论应用于早期基督教——福音书对圣地的描述不是地理记录，而是基督教群体根据自身信仰框架重构的</w:t>
      </w:r>
      <w:r>
        <w:rPr>
          <w:rFonts w:hint="eastAsia"/>
          <w:lang w:eastAsia="zh-CN"/>
        </w:rPr>
        <w:t>“</w:t>
      </w:r>
      <w:r>
        <w:t>圣地</w:t>
      </w:r>
      <w:r>
        <w:rPr>
          <w:rFonts w:hint="eastAsia"/>
          <w:lang w:eastAsia="zh-CN"/>
        </w:rPr>
        <w:t>”</w:t>
      </w:r>
      <w:r>
        <w:t>。这一研究同时挑战了历史实证主义对</w:t>
      </w:r>
      <w:r>
        <w:rPr>
          <w:rFonts w:hint="eastAsia"/>
          <w:lang w:eastAsia="zh-CN"/>
        </w:rPr>
        <w:t>“</w:t>
      </w:r>
      <w:r>
        <w:t>事实</w:t>
      </w:r>
      <w:r>
        <w:rPr>
          <w:rFonts w:hint="eastAsia"/>
          <w:lang w:eastAsia="zh-CN"/>
        </w:rPr>
        <w:t>”</w:t>
      </w:r>
      <w:r>
        <w:t>的假设和宗教研究对</w:t>
      </w:r>
      <w:r>
        <w:rPr>
          <w:rFonts w:hint="eastAsia"/>
          <w:lang w:eastAsia="zh-CN"/>
        </w:rPr>
        <w:t>“</w:t>
      </w:r>
      <w:r>
        <w:t>传统</w:t>
      </w:r>
      <w:r>
        <w:rPr>
          <w:rFonts w:hint="eastAsia"/>
          <w:lang w:eastAsia="zh-CN"/>
        </w:rPr>
        <w:t>”</w:t>
      </w:r>
      <w:r>
        <w:t>的本质化理解。</w:t>
      </w:r>
    </w:p>
    <w:p w14:paraId="7DA2F1F9">
      <w:pPr>
        <w:pStyle w:val="166"/>
      </w:pPr>
      <w:r>
        <w:t>▎学术对话与论战</w:t>
      </w:r>
    </w:p>
    <w:p w14:paraId="0D144D93">
      <w:r>
        <w:t>哈布瓦赫对柏格森的批判是其理论的重要参照。柏格森在《材料与记忆》（1896）中将记忆理解为纯粹内在意识活动，哈布瓦赫则指出：柏格森描述的那种脱离社会框架的</w:t>
      </w:r>
      <w:r>
        <w:rPr>
          <w:rFonts w:hint="eastAsia"/>
          <w:lang w:eastAsia="zh-CN"/>
        </w:rPr>
        <w:t>“</w:t>
      </w:r>
      <w:r>
        <w:t>纯粹记忆</w:t>
      </w:r>
      <w:r>
        <w:rPr>
          <w:rFonts w:hint="eastAsia"/>
          <w:lang w:eastAsia="zh-CN"/>
        </w:rPr>
        <w:t>”</w:t>
      </w:r>
      <w:r>
        <w:t>实际上不存在——即使是最私密的回忆，也依赖于语言、空间和时间的社会组织。哈布瓦赫在《记忆的社会框架》中直接点名批评柏格森，但柏格森未作公开回应。</w:t>
      </w:r>
    </w:p>
    <w:p w14:paraId="437EC645">
      <w:r>
        <w:t>在涂尔干学派内部，哈布瓦赫的集体记忆理论也受到某种张力。涂尔干的</w:t>
      </w:r>
      <w:r>
        <w:rPr>
          <w:rFonts w:hint="eastAsia"/>
          <w:lang w:eastAsia="zh-CN"/>
        </w:rPr>
        <w:t>“</w:t>
      </w:r>
      <w:r>
        <w:t>集体表象</w:t>
      </w:r>
      <w:r>
        <w:rPr>
          <w:rFonts w:hint="eastAsia"/>
          <w:lang w:eastAsia="zh-CN"/>
        </w:rPr>
        <w:t>”</w:t>
      </w:r>
      <w:r>
        <w:t>概念强调社会事实对个体的外在约束力，哈布瓦赫则试图在</w:t>
      </w:r>
      <w:r>
        <w:rPr>
          <w:rFonts w:hint="eastAsia"/>
          <w:lang w:eastAsia="zh-CN"/>
        </w:rPr>
        <w:t>“</w:t>
      </w:r>
      <w:r>
        <w:t>集体框架</w:t>
      </w:r>
      <w:r>
        <w:rPr>
          <w:rFonts w:hint="eastAsia"/>
          <w:lang w:eastAsia="zh-CN"/>
        </w:rPr>
        <w:t>”</w:t>
      </w:r>
      <w:r>
        <w:t>和</w:t>
      </w:r>
      <w:r>
        <w:rPr>
          <w:rFonts w:hint="eastAsia"/>
          <w:lang w:eastAsia="zh-CN"/>
        </w:rPr>
        <w:t>“</w:t>
      </w:r>
      <w:r>
        <w:t>个体意识</w:t>
      </w:r>
      <w:r>
        <w:rPr>
          <w:rFonts w:hint="eastAsia"/>
          <w:lang w:eastAsia="zh-CN"/>
        </w:rPr>
        <w:t>”</w:t>
      </w:r>
      <w:r>
        <w:t>之间建立更细致的关系——他承认个体在回忆中的主动重构，但坚持这种重构受社会框架的制约。这一中间路线在涂尔干正统派看来过于</w:t>
      </w:r>
      <w:r>
        <w:rPr>
          <w:rFonts w:hint="eastAsia"/>
          <w:lang w:eastAsia="zh-CN"/>
        </w:rPr>
        <w:t>“</w:t>
      </w:r>
      <w:r>
        <w:t>心理主义</w:t>
      </w:r>
      <w:r>
        <w:rPr>
          <w:rFonts w:hint="eastAsia"/>
          <w:lang w:eastAsia="zh-CN"/>
        </w:rPr>
        <w:t>”</w:t>
      </w:r>
      <w:r>
        <w:t>，在柏格森派看来则过于</w:t>
      </w:r>
      <w:r>
        <w:rPr>
          <w:rFonts w:hint="eastAsia"/>
          <w:lang w:eastAsia="zh-CN"/>
        </w:rPr>
        <w:t>“</w:t>
      </w:r>
      <w:r>
        <w:t>社会学主义</w:t>
      </w:r>
      <w:r>
        <w:rPr>
          <w:rFonts w:hint="eastAsia"/>
          <w:lang w:eastAsia="zh-CN"/>
        </w:rPr>
        <w:t>”</w:t>
      </w:r>
      <w:r>
        <w:t>。</w:t>
      </w:r>
    </w:p>
    <w:p w14:paraId="439BDB34">
      <w:pPr>
        <w:pStyle w:val="166"/>
      </w:pPr>
      <w:r>
        <w:t>▎制度化实践与学术场域位置</w:t>
      </w:r>
    </w:p>
    <w:p w14:paraId="2AAC6B1B">
      <w:r>
        <w:t>哈布瓦赫1921年获斯特拉斯堡大学社会学教席——这是一战后法国从德国收回的大学，其社会学教席是新设的。在斯特拉斯堡，哈布瓦赫与布洛赫、费弗尔共事，三人的学术交流促成了年鉴史学与社会学的交叉。哈布瓦赫1935年转任索邦大学社会学教席，1944年当选法兰西学院集体心理学教席。</w:t>
      </w:r>
    </w:p>
    <w:p w14:paraId="65C18EFD">
      <w:r>
        <w:t>1940年维希政府颁布反犹法令后，哈布瓦赫因其犹太身份被解除教职。1944年他被送往布痕瓦尔德集中营，1945年3月在那里去世。</w:t>
      </w:r>
      <w:r>
        <w:rPr>
          <w:b/>
          <w:color w:val="C62828"/>
        </w:rPr>
        <w:t>【制度断裂：维希反犹法令·1940】</w:t>
      </w:r>
    </w:p>
    <w:p w14:paraId="2DB3905B">
      <w:pPr>
        <w:pStyle w:val="166"/>
      </w:pPr>
      <w:r>
        <w:t>▎学术影响与接受</w:t>
      </w:r>
    </w:p>
    <w:p w14:paraId="13C718B9">
      <w:r>
        <w:t>哈布瓦赫的集体记忆理论在1960年代被诺拉（Pierre Nora）的</w:t>
      </w:r>
      <w:r>
        <w:rPr>
          <w:rFonts w:hint="eastAsia"/>
          <w:lang w:eastAsia="zh-CN"/>
        </w:rPr>
        <w:t>“</w:t>
      </w:r>
      <w:r>
        <w:t>记忆场</w:t>
      </w:r>
      <w:r>
        <w:rPr>
          <w:rFonts w:hint="eastAsia"/>
          <w:lang w:eastAsia="zh-CN"/>
        </w:rPr>
        <w:t>”</w:t>
      </w:r>
      <w:r>
        <w:t>（lieux de mémoire）项目重新激活，但诺拉将</w:t>
      </w:r>
      <w:r>
        <w:rPr>
          <w:rFonts w:hint="eastAsia"/>
          <w:lang w:eastAsia="zh-CN"/>
        </w:rPr>
        <w:t>“</w:t>
      </w:r>
      <w:r>
        <w:t>集体记忆</w:t>
      </w:r>
      <w:r>
        <w:rPr>
          <w:rFonts w:hint="eastAsia"/>
          <w:lang w:eastAsia="zh-CN"/>
        </w:rPr>
        <w:t>”</w:t>
      </w:r>
      <w:r>
        <w:t>改造为</w:t>
      </w:r>
      <w:r>
        <w:rPr>
          <w:rFonts w:hint="eastAsia"/>
          <w:lang w:eastAsia="zh-CN"/>
        </w:rPr>
        <w:t>“</w:t>
      </w:r>
      <w:r>
        <w:t>记忆场</w:t>
      </w:r>
      <w:r>
        <w:rPr>
          <w:rFonts w:hint="eastAsia"/>
          <w:lang w:eastAsia="zh-CN"/>
        </w:rPr>
        <w:t>”</w:t>
      </w:r>
      <w:r>
        <w:t>——从</w:t>
      </w:r>
      <w:r>
        <w:rPr>
          <w:rFonts w:hint="eastAsia"/>
          <w:lang w:eastAsia="zh-CN"/>
        </w:rPr>
        <w:t>“</w:t>
      </w:r>
      <w:r>
        <w:t>群体如何记住</w:t>
      </w:r>
      <w:r>
        <w:rPr>
          <w:rFonts w:hint="eastAsia"/>
          <w:lang w:eastAsia="zh-CN"/>
        </w:rPr>
        <w:t>”</w:t>
      </w:r>
      <w:r>
        <w:t>转向</w:t>
      </w:r>
      <w:r>
        <w:rPr>
          <w:rFonts w:hint="eastAsia"/>
          <w:lang w:eastAsia="zh-CN"/>
        </w:rPr>
        <w:t>“</w:t>
      </w:r>
      <w:r>
        <w:t>社会如何在特定物质载体中保存记忆</w:t>
      </w:r>
      <w:r>
        <w:rPr>
          <w:rFonts w:hint="eastAsia"/>
          <w:lang w:eastAsia="zh-CN"/>
        </w:rPr>
        <w:t>”</w:t>
      </w:r>
      <w:r>
        <w:t>。康纳顿（Paul Connerton）1989年在《社会如何记忆》中将哈布瓦赫的理论推向身体实践维度——纪念仪式和身体习惯如何承载集体记忆，这又与莫斯的</w:t>
      </w:r>
      <w:r>
        <w:rPr>
          <w:rFonts w:hint="eastAsia"/>
          <w:lang w:eastAsia="zh-CN"/>
        </w:rPr>
        <w:t>“</w:t>
      </w:r>
      <w:r>
        <w:t>身体技术</w:t>
      </w:r>
      <w:r>
        <w:rPr>
          <w:rFonts w:hint="eastAsia"/>
          <w:lang w:eastAsia="zh-CN"/>
        </w:rPr>
        <w:t>”</w:t>
      </w:r>
      <w:r>
        <w:t>发生关联。</w:t>
      </w:r>
    </w:p>
    <w:p w14:paraId="12035895">
      <w:r>
        <w:t>在德国接受中，阿斯曼（Jan Assmann）1992年的</w:t>
      </w:r>
      <w:r>
        <w:rPr>
          <w:rFonts w:hint="eastAsia"/>
          <w:lang w:eastAsia="zh-CN"/>
        </w:rPr>
        <w:t>“</w:t>
      </w:r>
      <w:r>
        <w:t>文化记忆</w:t>
      </w:r>
      <w:r>
        <w:rPr>
          <w:rFonts w:hint="eastAsia"/>
          <w:lang w:eastAsia="zh-CN"/>
        </w:rPr>
        <w:t>”</w:t>
      </w:r>
      <w:r>
        <w:t>（kulturelles Gedächtnis）理论明确以哈布瓦赫为起点，但将</w:t>
      </w:r>
      <w:r>
        <w:rPr>
          <w:rFonts w:hint="eastAsia"/>
          <w:lang w:eastAsia="zh-CN"/>
        </w:rPr>
        <w:t>“</w:t>
      </w:r>
      <w:r>
        <w:t>集体记忆</w:t>
      </w:r>
      <w:r>
        <w:rPr>
          <w:rFonts w:hint="eastAsia"/>
          <w:lang w:eastAsia="zh-CN"/>
        </w:rPr>
        <w:t>”</w:t>
      </w:r>
      <w:r>
        <w:t>区分为</w:t>
      </w:r>
      <w:r>
        <w:rPr>
          <w:rFonts w:hint="eastAsia"/>
          <w:lang w:eastAsia="zh-CN"/>
        </w:rPr>
        <w:t>“</w:t>
      </w:r>
      <w:r>
        <w:t>交往记忆</w:t>
      </w:r>
      <w:r>
        <w:rPr>
          <w:rFonts w:hint="eastAsia"/>
          <w:lang w:eastAsia="zh-CN"/>
        </w:rPr>
        <w:t>”</w:t>
      </w:r>
      <w:r>
        <w:t>（Kommunikatives Gedächtnis，日常互动中的记忆）和</w:t>
      </w:r>
      <w:r>
        <w:rPr>
          <w:rFonts w:hint="eastAsia"/>
          <w:lang w:eastAsia="zh-CN"/>
        </w:rPr>
        <w:t>“</w:t>
      </w:r>
      <w:r>
        <w:t>文化记忆</w:t>
      </w:r>
      <w:r>
        <w:rPr>
          <w:rFonts w:hint="eastAsia"/>
          <w:lang w:eastAsia="zh-CN"/>
        </w:rPr>
        <w:t>”</w:t>
      </w:r>
      <w:r>
        <w:t>（制度化、文本化的长时段记忆），这一区分在哈布瓦赫的原著中并不存在。</w:t>
      </w:r>
    </w:p>
    <w:p w14:paraId="35F94A26">
      <w:pPr>
        <w:pStyle w:val="166"/>
      </w:pPr>
      <w:r>
        <w:t>▎β映射</w:t>
      </w:r>
    </w:p>
    <w:p w14:paraId="1DDA2B0C">
      <w:pPr>
        <w:pStyle w:val="165"/>
      </w:pPr>
      <w:r>
        <w:t>borne_concepts: [C023</w:t>
      </w:r>
      <w:r>
        <w:rPr>
          <w:rFonts w:hint="eastAsia"/>
          <w:lang w:eastAsia="zh-CN"/>
        </w:rPr>
        <w:t>（</w:t>
      </w:r>
      <w:r>
        <w:t>集体记忆</w:t>
      </w:r>
      <w:r>
        <w:rPr>
          <w:rFonts w:hint="eastAsia"/>
          <w:lang w:eastAsia="zh-CN"/>
        </w:rPr>
        <w:t>）</w:t>
      </w:r>
      <w:r>
        <w:t>, C024</w:t>
      </w:r>
      <w:r>
        <w:rPr>
          <w:rFonts w:hint="eastAsia"/>
          <w:lang w:eastAsia="zh-CN"/>
        </w:rPr>
        <w:t>（</w:t>
      </w:r>
      <w:r>
        <w:t>社会框架</w:t>
      </w:r>
      <w:r>
        <w:rPr>
          <w:rFonts w:hint="eastAsia"/>
          <w:lang w:eastAsia="zh-CN"/>
        </w:rPr>
        <w:t>）</w:t>
      </w:r>
      <w:r>
        <w:t>, C025</w:t>
      </w:r>
      <w:r>
        <w:rPr>
          <w:rFonts w:hint="eastAsia"/>
          <w:lang w:eastAsia="zh-CN"/>
        </w:rPr>
        <w:t>（</w:t>
      </w:r>
      <w:r>
        <w:t>社会形态学</w:t>
      </w:r>
      <w:r>
        <w:rPr>
          <w:rFonts w:hint="eastAsia"/>
          <w:lang w:eastAsia="zh-CN"/>
        </w:rPr>
        <w:t>）</w:t>
      </w:r>
      <w:r>
        <w:t>, C026</w:t>
      </w:r>
      <w:r>
        <w:rPr>
          <w:rFonts w:hint="eastAsia"/>
          <w:lang w:eastAsia="zh-CN"/>
        </w:rPr>
        <w:t>（</w:t>
      </w:r>
      <w:r>
        <w:t>阶级生活条件</w:t>
      </w:r>
      <w:r>
        <w:rPr>
          <w:rFonts w:hint="eastAsia"/>
          <w:lang w:eastAsia="zh-CN"/>
        </w:rPr>
        <w:t>）</w:t>
      </w:r>
      <w:r>
        <w:t>, C027</w:t>
      </w:r>
      <w:r>
        <w:rPr>
          <w:rFonts w:hint="eastAsia"/>
          <w:lang w:eastAsia="zh-CN"/>
        </w:rPr>
        <w:t>（</w:t>
      </w:r>
      <w:r>
        <w:t>宗教记忆</w:t>
      </w:r>
      <w:r>
        <w:rPr>
          <w:rFonts w:hint="eastAsia"/>
          <w:lang w:eastAsia="zh-CN"/>
        </w:rPr>
        <w:t>）</w:t>
      </w:r>
      <w:r>
        <w:t>]</w:t>
      </w:r>
    </w:p>
    <w:p w14:paraId="7FDE8649">
      <w:pPr>
        <w:pStyle w:val="165"/>
      </w:pPr>
      <w:r>
        <w:t>contested_concepts: [C028</w:t>
      </w:r>
      <w:r>
        <w:rPr>
          <w:rFonts w:hint="eastAsia"/>
          <w:lang w:eastAsia="zh-CN"/>
        </w:rPr>
        <w:t>（</w:t>
      </w:r>
      <w:r>
        <w:t>纯粹内在记忆·柏格森被哈布瓦赫批判</w:t>
      </w:r>
      <w:r>
        <w:rPr>
          <w:rFonts w:hint="eastAsia"/>
          <w:lang w:eastAsia="zh-CN"/>
        </w:rPr>
        <w:t>）</w:t>
      </w:r>
      <w:r>
        <w:t>, C029</w:t>
      </w:r>
      <w:r>
        <w:rPr>
          <w:rFonts w:hint="eastAsia"/>
          <w:lang w:eastAsia="zh-CN"/>
        </w:rPr>
        <w:t>（</w:t>
      </w:r>
      <w:r>
        <w:t>集体表象的外在性·哈布瓦赫对涂尔干的修正</w:t>
      </w:r>
      <w:r>
        <w:rPr>
          <w:rFonts w:hint="eastAsia"/>
          <w:lang w:eastAsia="zh-CN"/>
        </w:rPr>
        <w:t>）</w:t>
      </w:r>
      <w:r>
        <w:t>]</w:t>
      </w:r>
    </w:p>
    <w:p w14:paraId="26CCBF26">
      <w:pPr>
        <w:pStyle w:val="165"/>
      </w:pPr>
      <w:r>
        <w:t>school: S002</w:t>
      </w:r>
    </w:p>
    <w:p w14:paraId="2CB82B03">
      <w:pPr>
        <w:pStyle w:val="165"/>
      </w:pPr>
      <w:r>
        <w:t>cross_schools: []</w:t>
      </w:r>
    </w:p>
    <w:p w14:paraId="73EBBE1B">
      <w:pPr>
        <w:pStyle w:val="165"/>
      </w:pPr>
      <w:r>
        <w:t>macro_period: T3</w:t>
      </w:r>
    </w:p>
    <w:p w14:paraId="3C374B83">
      <w:pPr>
        <w:pStyle w:val="7"/>
      </w:pPr>
      <w:r>
        <w:t>【P013】西米昂 François Simiand（）</w:t>
      </w:r>
    </w:p>
    <w:p w14:paraId="5BCBADE8">
      <w:pPr>
        <w:pStyle w:val="166"/>
      </w:pPr>
      <w:r>
        <w:t>▎学术问题与思想起源</w:t>
      </w:r>
    </w:p>
    <w:p w14:paraId="342CFD87">
      <w:r>
        <w:t>西米昂1873年生于弗雷于斯，在高等师范学校接受哲学训练后转向经济学与社会学。他1896年加入《社会学年鉴》编辑部，负责经济社会学分栏述评。西米昂的核心问题是：经济学能否成为一门经验的社会科学？他对此的回答涉及对当时法国经济学主流——即自由主义经济学——的方法论批判。</w:t>
      </w:r>
    </w:p>
    <w:p w14:paraId="4D396DAE">
      <w:pPr>
        <w:pStyle w:val="166"/>
      </w:pPr>
      <w:r>
        <w:t>▎核心理论贡献</w:t>
      </w:r>
    </w:p>
    <w:p w14:paraId="1E3A7D21">
      <w:r>
        <w:t xml:space="preserve">1. </w:t>
      </w:r>
      <w:r>
        <w:rPr>
          <w:b/>
        </w:rPr>
        <w:t>历史方法批判</w:t>
      </w:r>
      <w:r>
        <w:t>：西米昂1903年发表《历史方法与社会科学》一文，系统批判了当时法国经济学和历史学共同依赖的三种</w:t>
      </w:r>
      <w:r>
        <w:rPr>
          <w:rFonts w:hint="eastAsia"/>
          <w:lang w:eastAsia="zh-CN"/>
        </w:rPr>
        <w:t>“</w:t>
      </w:r>
      <w:r>
        <w:t>偶像</w:t>
      </w:r>
      <w:r>
        <w:rPr>
          <w:rFonts w:hint="eastAsia"/>
          <w:lang w:eastAsia="zh-CN"/>
        </w:rPr>
        <w:t>”</w:t>
      </w:r>
      <w:r>
        <w:t>：（1）政治偶像（idole politique）——以政治事件和国家行为解释经济现象；（2）个人偶像（idole individuel）——以理性经济人的假设为起点；（3）编年偶像（idole chronologique）——以叙事性时间排列代替因果分析。西米昂主张以</w:t>
      </w:r>
      <w:r>
        <w:rPr>
          <w:rFonts w:hint="eastAsia"/>
          <w:lang w:eastAsia="zh-CN"/>
        </w:rPr>
        <w:t>“</w:t>
      </w:r>
      <w:r>
        <w:t>观察—假设—验证</w:t>
      </w:r>
      <w:r>
        <w:rPr>
          <w:rFonts w:hint="eastAsia"/>
          <w:lang w:eastAsia="zh-CN"/>
        </w:rPr>
        <w:t>”</w:t>
      </w:r>
      <w:r>
        <w:t>的正面方法取代这三种偶像，这一方法论主张直接影响了他后来的货币与价格研究。</w:t>
      </w:r>
    </w:p>
    <w:p w14:paraId="31ACFC8B">
      <w:r>
        <w:t xml:space="preserve">2. </w:t>
      </w:r>
      <w:r>
        <w:rPr>
          <w:b/>
        </w:rPr>
        <w:t>经济波动与货币经验研究</w:t>
      </w:r>
      <w:r>
        <w:t>：西米昂在1932年出版的《法国货币工资的波动》中，通过对16至19世纪法国工资数据的系统分析，发现了工资波动的长周期模式（A阶段上升/B阶段下降）。这一经验研究试图为</w:t>
      </w:r>
      <w:r>
        <w:rPr>
          <w:rFonts w:hint="eastAsia"/>
          <w:lang w:eastAsia="zh-CN"/>
        </w:rPr>
        <w:t>“</w:t>
      </w:r>
      <w:r>
        <w:t>经济规律</w:t>
      </w:r>
      <w:r>
        <w:rPr>
          <w:rFonts w:hint="eastAsia"/>
          <w:lang w:eastAsia="zh-CN"/>
        </w:rPr>
        <w:t>”</w:t>
      </w:r>
      <w:r>
        <w:t>的发现提供实证基础——不是理论推演的规律，而是从历史数据中归纳出的统计规律。</w:t>
      </w:r>
    </w:p>
    <w:p w14:paraId="38BCD921">
      <w:r>
        <w:t xml:space="preserve">3. </w:t>
      </w:r>
      <w:r>
        <w:rPr>
          <w:b/>
        </w:rPr>
        <w:t>正面方法</w:t>
      </w:r>
      <w:r>
        <w:t>：西米昂坚持涂尔干的方法论立场，认为社会科学应从</w:t>
      </w:r>
      <w:r>
        <w:rPr>
          <w:rFonts w:hint="eastAsia"/>
          <w:lang w:eastAsia="zh-CN"/>
        </w:rPr>
        <w:t>“</w:t>
      </w:r>
      <w:r>
        <w:t>事物</w:t>
      </w:r>
      <w:r>
        <w:rPr>
          <w:rFonts w:hint="eastAsia"/>
          <w:lang w:eastAsia="zh-CN"/>
        </w:rPr>
        <w:t>”</w:t>
      </w:r>
      <w:r>
        <w:t>出发（从经验现象出发），而非从</w:t>
      </w:r>
      <w:r>
        <w:rPr>
          <w:rFonts w:hint="eastAsia"/>
          <w:lang w:eastAsia="zh-CN"/>
        </w:rPr>
        <w:t>“</w:t>
      </w:r>
      <w:r>
        <w:t>概念</w:t>
      </w:r>
      <w:r>
        <w:rPr>
          <w:rFonts w:hint="eastAsia"/>
          <w:lang w:eastAsia="zh-CN"/>
        </w:rPr>
        <w:t>”</w:t>
      </w:r>
      <w:r>
        <w:t>出发（从理论假设出发）。但他比涂尔干更极端地排斥演绎方法，强调比较历史统计的归纳路径。</w:t>
      </w:r>
    </w:p>
    <w:p w14:paraId="6CAACFFA">
      <w:pPr>
        <w:pStyle w:val="166"/>
      </w:pPr>
      <w:r>
        <w:t>▎学术对话与论战</w:t>
      </w:r>
    </w:p>
    <w:p w14:paraId="1B249770">
      <w:r>
        <w:t>西米昂1903年的文章在法国历史学界引发强烈反弹。塞纽博斯认为西米昂对</w:t>
      </w:r>
      <w:r>
        <w:rPr>
          <w:rFonts w:hint="eastAsia"/>
          <w:lang w:eastAsia="zh-CN"/>
        </w:rPr>
        <w:t>“</w:t>
      </w:r>
      <w:r>
        <w:t>编年方法</w:t>
      </w:r>
      <w:r>
        <w:rPr>
          <w:rFonts w:hint="eastAsia"/>
          <w:lang w:eastAsia="zh-CN"/>
        </w:rPr>
        <w:t>”</w:t>
      </w:r>
      <w:r>
        <w:t>的批评是对历史学学科自主性的攻击；拉孔布（Paul Lacombe）虽然同样批评传统历史方法，但认为西米昂过于粗暴地将历史叙事等同于</w:t>
      </w:r>
      <w:r>
        <w:rPr>
          <w:rFonts w:hint="eastAsia"/>
          <w:lang w:eastAsia="zh-CN"/>
        </w:rPr>
        <w:t>“</w:t>
      </w:r>
      <w:r>
        <w:t>偶像</w:t>
      </w:r>
      <w:r>
        <w:rPr>
          <w:rFonts w:hint="eastAsia"/>
          <w:lang w:eastAsia="zh-CN"/>
        </w:rPr>
        <w:t>”</w:t>
      </w:r>
      <w:r>
        <w:t>。西米昂与历史学家的争论实质上是涂尔干社会学与法国史学传统的方法论对峙的具体展开。</w:t>
      </w:r>
    </w:p>
    <w:p w14:paraId="78EF3EF4">
      <w:r>
        <w:t>在经济学内部，西米昂对自由主义经济学的</w:t>
      </w:r>
      <w:r>
        <w:rPr>
          <w:rFonts w:hint="eastAsia"/>
          <w:lang w:eastAsia="zh-CN"/>
        </w:rPr>
        <w:t>“</w:t>
      </w:r>
      <w:r>
        <w:t>理性经济人</w:t>
      </w:r>
      <w:r>
        <w:rPr>
          <w:rFonts w:hint="eastAsia"/>
          <w:lang w:eastAsia="zh-CN"/>
        </w:rPr>
        <w:t>”</w:t>
      </w:r>
      <w:r>
        <w:t>假设的批判，在同时代几乎无追随者——1930年代的法国经济学界仍由自由主义正统主导。直到二战后，法国制度经济学和经济人类学才部分吸收了西米昂的方法论遗产。</w:t>
      </w:r>
    </w:p>
    <w:p w14:paraId="47A455C8">
      <w:pPr>
        <w:pStyle w:val="166"/>
      </w:pPr>
      <w:r>
        <w:t>▎制度化实践与学术场域位置</w:t>
      </w:r>
    </w:p>
    <w:p w14:paraId="07F603B8">
      <w:r>
        <w:t>西米昂在法兰西学院担任经济史教席（1919-1932），但其学术立场始终处于经济学与历史学的夹缝中——经济学家认为他是社会学家，历史学家认为他是经济学家的批评者。这一</w:t>
      </w:r>
      <w:r>
        <w:rPr>
          <w:rFonts w:hint="eastAsia"/>
          <w:lang w:eastAsia="zh-CN"/>
        </w:rPr>
        <w:t>“</w:t>
      </w:r>
      <w:r>
        <w:t>双重边缘</w:t>
      </w:r>
      <w:r>
        <w:rPr>
          <w:rFonts w:hint="eastAsia"/>
          <w:lang w:eastAsia="zh-CN"/>
        </w:rPr>
        <w:t>”</w:t>
      </w:r>
      <w:r>
        <w:t>位置使其学术影响在生前有限，但在方法论层面的贡献在涂尔干学派传统中被持续引用。</w:t>
      </w:r>
    </w:p>
    <w:p w14:paraId="599A7C78">
      <w:pPr>
        <w:pStyle w:val="166"/>
      </w:pPr>
      <w:r>
        <w:t>▎学术影响与接受</w:t>
      </w:r>
    </w:p>
    <w:p w14:paraId="29D10CEE">
      <w:r>
        <w:t>西米昂对</w:t>
      </w:r>
      <w:r>
        <w:rPr>
          <w:rFonts w:hint="eastAsia"/>
          <w:lang w:eastAsia="zh-CN"/>
        </w:rPr>
        <w:t>“</w:t>
      </w:r>
      <w:r>
        <w:t>三种偶像</w:t>
      </w:r>
      <w:r>
        <w:rPr>
          <w:rFonts w:hint="eastAsia"/>
          <w:lang w:eastAsia="zh-CN"/>
        </w:rPr>
        <w:t>”</w:t>
      </w:r>
      <w:r>
        <w:t>的批判被布洛赫和费弗尔吸收，成为年鉴史学方法论的重要组成部分。布洛赫在《为历史学辩护》中不点名地引用了西米昂对</w:t>
      </w:r>
      <w:r>
        <w:rPr>
          <w:rFonts w:hint="eastAsia"/>
          <w:lang w:eastAsia="zh-CN"/>
        </w:rPr>
        <w:t>“</w:t>
      </w:r>
      <w:r>
        <w:t>政治偶像</w:t>
      </w:r>
      <w:r>
        <w:rPr>
          <w:rFonts w:hint="eastAsia"/>
          <w:lang w:eastAsia="zh-CN"/>
        </w:rPr>
        <w:t>”</w:t>
      </w:r>
      <w:r>
        <w:t>和</w:t>
      </w:r>
      <w:r>
        <w:rPr>
          <w:rFonts w:hint="eastAsia"/>
          <w:lang w:eastAsia="zh-CN"/>
        </w:rPr>
        <w:t>“</w:t>
      </w:r>
      <w:r>
        <w:t>编年偶像</w:t>
      </w:r>
      <w:r>
        <w:rPr>
          <w:rFonts w:hint="eastAsia"/>
          <w:lang w:eastAsia="zh-CN"/>
        </w:rPr>
        <w:t>”</w:t>
      </w:r>
      <w:r>
        <w:t>的批判，但将这一批判从社会学的框架转移到史学的框架中使用。</w:t>
      </w:r>
    </w:p>
    <w:p w14:paraId="5E076F56">
      <w:r>
        <w:t>在经济社会学领域，西米昂的方法论遗产通过波兰尼（Karl Polanyi）的</w:t>
      </w:r>
      <w:r>
        <w:rPr>
          <w:rFonts w:hint="eastAsia"/>
          <w:lang w:eastAsia="zh-CN"/>
        </w:rPr>
        <w:t>“</w:t>
      </w:r>
      <w:r>
        <w:t>经济嵌入性</w:t>
      </w:r>
      <w:r>
        <w:rPr>
          <w:rFonts w:hint="eastAsia"/>
          <w:lang w:eastAsia="zh-CN"/>
        </w:rPr>
        <w:t>”</w:t>
      </w:r>
      <w:r>
        <w:t>理论间接传递——波兰尼同样批判</w:t>
      </w:r>
      <w:r>
        <w:rPr>
          <w:rFonts w:hint="eastAsia"/>
          <w:lang w:eastAsia="zh-CN"/>
        </w:rPr>
        <w:t>“</w:t>
      </w:r>
      <w:r>
        <w:t>理性经济人</w:t>
      </w:r>
      <w:r>
        <w:rPr>
          <w:rFonts w:hint="eastAsia"/>
          <w:lang w:eastAsia="zh-CN"/>
        </w:rPr>
        <w:t>”</w:t>
      </w:r>
      <w:r>
        <w:t>假设，但走了一条与西米昂不同的理论路线（制度分析而非统计归纳）。</w:t>
      </w:r>
    </w:p>
    <w:p w14:paraId="6C804912">
      <w:pPr>
        <w:pStyle w:val="166"/>
      </w:pPr>
      <w:r>
        <w:t>▎β映射</w:t>
      </w:r>
    </w:p>
    <w:p w14:paraId="30C7CE55">
      <w:pPr>
        <w:pStyle w:val="165"/>
      </w:pPr>
      <w:r>
        <w:t>borne_concepts: [C030</w:t>
      </w:r>
      <w:r>
        <w:rPr>
          <w:rFonts w:hint="eastAsia"/>
          <w:lang w:eastAsia="zh-CN"/>
        </w:rPr>
        <w:t>（</w:t>
      </w:r>
      <w:r>
        <w:t>三种偶像</w:t>
      </w:r>
      <w:r>
        <w:rPr>
          <w:rFonts w:hint="eastAsia"/>
          <w:lang w:eastAsia="zh-CN"/>
        </w:rPr>
        <w:t>）</w:t>
      </w:r>
      <w:r>
        <w:t>, C031</w:t>
      </w:r>
      <w:r>
        <w:rPr>
          <w:rFonts w:hint="eastAsia"/>
          <w:lang w:eastAsia="zh-CN"/>
        </w:rPr>
        <w:t>（</w:t>
      </w:r>
      <w:r>
        <w:t>正面方法</w:t>
      </w:r>
      <w:r>
        <w:rPr>
          <w:rFonts w:hint="eastAsia"/>
          <w:lang w:eastAsia="zh-CN"/>
        </w:rPr>
        <w:t>）</w:t>
      </w:r>
      <w:r>
        <w:t>, C032</w:t>
      </w:r>
      <w:r>
        <w:rPr>
          <w:rFonts w:hint="eastAsia"/>
          <w:lang w:eastAsia="zh-CN"/>
        </w:rPr>
        <w:t>（</w:t>
      </w:r>
      <w:r>
        <w:t>经济波动周期</w:t>
      </w:r>
      <w:r>
        <w:rPr>
          <w:rFonts w:hint="eastAsia"/>
          <w:lang w:eastAsia="zh-CN"/>
        </w:rPr>
        <w:t>）</w:t>
      </w:r>
      <w:r>
        <w:t>, C033</w:t>
      </w:r>
      <w:r>
        <w:rPr>
          <w:rFonts w:hint="eastAsia"/>
          <w:lang w:eastAsia="zh-CN"/>
        </w:rPr>
        <w:t>（</w:t>
      </w:r>
      <w:r>
        <w:t>经验归纳</w:t>
      </w:r>
      <w:r>
        <w:rPr>
          <w:rFonts w:hint="eastAsia"/>
          <w:lang w:eastAsia="zh-CN"/>
        </w:rPr>
        <w:t>）</w:t>
      </w:r>
      <w:r>
        <w:t>]</w:t>
      </w:r>
    </w:p>
    <w:p w14:paraId="27608F60">
      <w:pPr>
        <w:pStyle w:val="165"/>
      </w:pPr>
      <w:r>
        <w:t>contested_concepts: [C034</w:t>
      </w:r>
      <w:r>
        <w:rPr>
          <w:rFonts w:hint="eastAsia"/>
          <w:lang w:eastAsia="zh-CN"/>
        </w:rPr>
        <w:t>（</w:t>
      </w:r>
      <w:r>
        <w:t>编年叙事方法·被西米昂批判</w:t>
      </w:r>
      <w:r>
        <w:rPr>
          <w:rFonts w:hint="eastAsia"/>
          <w:lang w:eastAsia="zh-CN"/>
        </w:rPr>
        <w:t>）</w:t>
      </w:r>
      <w:r>
        <w:t>, C035</w:t>
      </w:r>
      <w:r>
        <w:rPr>
          <w:rFonts w:hint="eastAsia"/>
          <w:lang w:eastAsia="zh-CN"/>
        </w:rPr>
        <w:t>（</w:t>
      </w:r>
      <w:r>
        <w:t>理性经济人假设·被西米昂拒斥</w:t>
      </w:r>
      <w:r>
        <w:rPr>
          <w:rFonts w:hint="eastAsia"/>
          <w:lang w:eastAsia="zh-CN"/>
        </w:rPr>
        <w:t>）</w:t>
      </w:r>
      <w:r>
        <w:t>]</w:t>
      </w:r>
    </w:p>
    <w:p w14:paraId="5FC05C07">
      <w:pPr>
        <w:pStyle w:val="165"/>
      </w:pPr>
      <w:r>
        <w:t>school: S002</w:t>
      </w:r>
    </w:p>
    <w:p w14:paraId="028F6281">
      <w:pPr>
        <w:pStyle w:val="165"/>
      </w:pPr>
      <w:r>
        <w:t>cross_schools: []</w:t>
      </w:r>
    </w:p>
    <w:p w14:paraId="107D9167">
      <w:pPr>
        <w:pStyle w:val="165"/>
      </w:pPr>
      <w:r>
        <w:t>macro_period: T3</w:t>
      </w:r>
    </w:p>
    <w:p w14:paraId="5FE2E6FE">
      <w:pPr>
        <w:pStyle w:val="7"/>
      </w:pPr>
      <w:r>
        <w:t>【P014】布洛赫 Marc Bloch（）</w:t>
      </w:r>
    </w:p>
    <w:p w14:paraId="228EE019">
      <w:pPr>
        <w:pStyle w:val="166"/>
      </w:pPr>
      <w:r>
        <w:t>▎学术问题与思想起源</w:t>
      </w:r>
    </w:p>
    <w:p w14:paraId="548E6038">
      <w:r>
        <w:t>布洛赫1886年生于里昂，在高等师范学校接受史学训练。他的学术起点是中世纪封建制度研究，但一战服役经历使其对传统史学方法产生怀疑——战壕中的经验使布洛赫意识到，个体行动与集体情境之间的关系远比传统叙事史学所呈现的更为复杂。战后他在斯特拉斯堡大学任教，与费弗尔的相遇促成了1929年《经济社会史年鉴》的创办。</w:t>
      </w:r>
    </w:p>
    <w:p w14:paraId="4127D68D">
      <w:pPr>
        <w:pStyle w:val="166"/>
      </w:pPr>
      <w:r>
        <w:t>▎核心理论贡献</w:t>
      </w:r>
    </w:p>
    <w:p w14:paraId="12E86F05">
      <w:r>
        <w:t xml:space="preserve">1. </w:t>
      </w:r>
      <w:r>
        <w:rPr>
          <w:b/>
        </w:rPr>
        <w:t>比较历史方法</w:t>
      </w:r>
      <w:r>
        <w:t>：布洛赫在1928年国际历史科学大会上演说</w:t>
      </w:r>
      <w:r>
        <w:rPr>
          <w:rFonts w:hint="eastAsia"/>
          <w:lang w:eastAsia="zh-CN"/>
        </w:rPr>
        <w:t>《欧洲社会的比较历史》</w:t>
      </w:r>
      <w:r>
        <w:t>，提出比较不是简单并列，而是通过</w:t>
      </w:r>
      <w:r>
        <w:rPr>
          <w:rFonts w:hint="eastAsia"/>
          <w:lang w:eastAsia="zh-CN"/>
        </w:rPr>
        <w:t>“合理选择差异情境”</w:t>
      </w:r>
      <w:r>
        <w:t>来检验因果假设。他以法国和英国农业史的比较为例，说明</w:t>
      </w:r>
      <w:r>
        <w:rPr>
          <w:rFonts w:hint="eastAsia"/>
          <w:lang w:eastAsia="zh-CN"/>
        </w:rPr>
        <w:t>“</w:t>
      </w:r>
      <w:r>
        <w:t>圈地运动</w:t>
      </w:r>
      <w:r>
        <w:rPr>
          <w:rFonts w:hint="eastAsia"/>
          <w:lang w:eastAsia="zh-CN"/>
        </w:rPr>
        <w:t>”</w:t>
      </w:r>
      <w:r>
        <w:t>在两国的不同路径并非由单一因素决定，而是土地制度、法律传统、社会结构差异的综合结果。</w:t>
      </w:r>
    </w:p>
    <w:p w14:paraId="58468F8C">
      <w:r>
        <w:t xml:space="preserve">2. </w:t>
      </w:r>
      <w:r>
        <w:rPr>
          <w:b/>
        </w:rPr>
        <w:t>封建社会的总体分析</w:t>
      </w:r>
      <w:r>
        <w:t>：布洛赫1939</w:t>
      </w:r>
      <w:r>
        <w:rPr>
          <w:rFonts w:hint="eastAsia"/>
          <w:lang w:eastAsia="zh-CN"/>
        </w:rPr>
        <w:t>—</w:t>
      </w:r>
      <w:r>
        <w:t>1940年出版《封建社会》两卷，将封建制度分析为</w:t>
      </w:r>
      <w:r>
        <w:rPr>
          <w:rFonts w:hint="eastAsia"/>
          <w:lang w:eastAsia="zh-CN"/>
        </w:rPr>
        <w:t>“依附性人际关系网络”</w:t>
      </w:r>
      <w:r>
        <w:t>与</w:t>
      </w:r>
      <w:r>
        <w:rPr>
          <w:rFonts w:hint="eastAsia"/>
          <w:lang w:eastAsia="zh-CN"/>
        </w:rPr>
        <w:t>“土地占有制度”</w:t>
      </w:r>
      <w:r>
        <w:t>的总体结构。他拒绝将封建制度还原为法律定义，而是从经济、社会、心理、宗教等多维度展开分析。这一方法论取向直接受涂尔干—西米昂</w:t>
      </w:r>
      <w:r>
        <w:rPr>
          <w:rFonts w:hint="eastAsia"/>
          <w:lang w:eastAsia="zh-CN"/>
        </w:rPr>
        <w:t>“总体性”</w:t>
      </w:r>
      <w:r>
        <w:t>视角的影响。</w:t>
      </w:r>
    </w:p>
    <w:p w14:paraId="05D65E66">
      <w:r>
        <w:t xml:space="preserve">3. </w:t>
      </w:r>
      <w:r>
        <w:rPr>
          <w:b/>
        </w:rPr>
        <w:t>史学认识论</w:t>
      </w:r>
      <w:r>
        <w:t>：布洛赫在1949年遗作《为历史学辩护》（Apologie pour l'histoire）中提出，历史学的对象不是</w:t>
      </w:r>
      <w:r>
        <w:rPr>
          <w:rFonts w:hint="eastAsia"/>
          <w:lang w:eastAsia="zh-CN"/>
        </w:rPr>
        <w:t>“过去”</w:t>
      </w:r>
      <w:r>
        <w:t>本身，而是</w:t>
      </w:r>
      <w:r>
        <w:rPr>
          <w:rFonts w:hint="eastAsia"/>
          <w:lang w:eastAsia="zh-CN"/>
        </w:rPr>
        <w:t>“过去在痕迹中的显现”</w:t>
      </w:r>
      <w:r>
        <w:t>——史学家不是直接接触过去，而是通过痕迹（档案、制度、景观）重建过去。这一认识论立场与西米昂对</w:t>
      </w:r>
      <w:r>
        <w:rPr>
          <w:rFonts w:hint="eastAsia"/>
          <w:lang w:eastAsia="zh-CN"/>
        </w:rPr>
        <w:t>“编年偶像”</w:t>
      </w:r>
      <w:r>
        <w:t>的批判相呼应，但布洛赫保留了历史学对时间性的特殊敏感。</w:t>
      </w:r>
    </w:p>
    <w:p w14:paraId="09BCD048">
      <w:pPr>
        <w:pStyle w:val="166"/>
      </w:pPr>
      <w:r>
        <w:t>▎学术对话与论战</w:t>
      </w:r>
    </w:p>
    <w:p w14:paraId="065AC2AB">
      <w:r>
        <w:t>布洛赫与当时法国传统史学（以朗格洛瓦和瑟尼奥博斯的《历史研究导论》为代表）的对峙，是年鉴学派最核心的方法论争论。传统史学强调档案考据和叙事编年，布洛赫则主张</w:t>
      </w:r>
      <w:r>
        <w:rPr>
          <w:rFonts w:hint="eastAsia"/>
          <w:lang w:eastAsia="zh-CN"/>
        </w:rPr>
        <w:t>“问题史学”</w:t>
      </w:r>
      <w:r>
        <w:t>（histoire-problème）——先提出问题，再寻找证据。这一</w:t>
      </w:r>
      <w:r>
        <w:rPr>
          <w:rFonts w:hint="eastAsia"/>
          <w:lang w:eastAsia="zh-CN"/>
        </w:rPr>
        <w:t>“问题先行”</w:t>
      </w:r>
      <w:r>
        <w:t>的方法论在1930年代被法国史学界保守派批评为</w:t>
      </w:r>
      <w:r>
        <w:rPr>
          <w:rFonts w:hint="eastAsia"/>
          <w:lang w:eastAsia="zh-CN"/>
        </w:rPr>
        <w:t>“社会学对历史学的入侵”</w:t>
      </w:r>
      <w:r>
        <w:t>。</w:t>
      </w:r>
    </w:p>
    <w:p w14:paraId="39855BAC">
      <w:r>
        <w:t>布洛赫与涂尔干传统的关系是既吸收又保持距离。他吸收了西米昂对传统史学方法的批判和涂尔干对</w:t>
      </w:r>
      <w:r>
        <w:rPr>
          <w:rFonts w:hint="eastAsia"/>
          <w:lang w:eastAsia="zh-CN"/>
        </w:rPr>
        <w:t>“社会事实”</w:t>
      </w:r>
      <w:r>
        <w:t>概念的界定，但拒绝接受涂尔干社会学对历史学的统摄——布洛赫认为历史学有其自身的认识论（时间意识、变迁分析），不能被还原为社会学的一个分支。</w:t>
      </w:r>
    </w:p>
    <w:p w14:paraId="33E36B79">
      <w:pPr>
        <w:pStyle w:val="166"/>
      </w:pPr>
      <w:r>
        <w:t>▎制度化实践与学术场域位置</w:t>
      </w:r>
    </w:p>
    <w:p w14:paraId="643CE3FF">
      <w:r>
        <w:t>布洛赫1921年在斯特拉斯堡大学任中世纪史教授。1929年与费弗尔合创《经济社会史年鉴》。1939年应召入伍，1940年法国沦陷后因犹太身份被维希政府解除教职。布洛赫随后加入法国抵抗运动，1944年3月被盖世太保逮捕，6月16日在圣迪耶被枪杀。</w:t>
      </w:r>
      <w:r>
        <w:rPr>
          <w:b/>
          <w:color w:val="C62828"/>
        </w:rPr>
        <w:t>【制度断裂：维希反犹法令·1940】</w:t>
      </w:r>
    </w:p>
    <w:p w14:paraId="2E659B67">
      <w:r>
        <w:t>布洛赫的学术生涯与法国制度性断裂交织：他参与创建的年鉴传统在战后被费弗尔和布罗代尔继承，但布洛赫本人未及见到年鉴学派在战后法国学术体制中的主导地位。</w:t>
      </w:r>
    </w:p>
    <w:p w14:paraId="443769AA">
      <w:pPr>
        <w:pStyle w:val="166"/>
      </w:pPr>
      <w:r>
        <w:t>▎学术影响与接受</w:t>
      </w:r>
    </w:p>
    <w:p w14:paraId="192F5D28">
      <w:r>
        <w:t>布洛赫的《封建社会》在战后成为中世纪研究的基准文本。在马克思主义接受中，安德森（Perry Anderson）1974年《从古代到封建主义的过渡》将布洛赫的封建制度分析与马克思主义生产方式理论结合，但批评布洛赫对"封建主义"的定义过于</w:t>
      </w:r>
      <w:r>
        <w:rPr>
          <w:rFonts w:hint="eastAsia"/>
          <w:lang w:eastAsia="zh-CN"/>
        </w:rPr>
        <w:t>“社会学化”</w:t>
      </w:r>
      <w:r>
        <w:t>而忽视了阶级关系的决定性。</w:t>
      </w:r>
    </w:p>
    <w:p w14:paraId="506859F2">
      <w:r>
        <w:t>在日本接受中，布洛赫的封建社会分析被1950</w:t>
      </w:r>
      <w:r>
        <w:rPr>
          <w:rFonts w:hint="eastAsia"/>
          <w:lang w:eastAsia="zh-CN"/>
        </w:rPr>
        <w:t>—</w:t>
      </w:r>
      <w:r>
        <w:t>60年代的日本史学家（如石母田正）用于比较日本封建制度与欧洲封建制度的异同——这一比较研究本身即实践了布洛赫提倡的</w:t>
      </w:r>
      <w:r>
        <w:rPr>
          <w:rFonts w:hint="eastAsia"/>
          <w:lang w:eastAsia="zh-CN"/>
        </w:rPr>
        <w:t>“比较历史方法”</w:t>
      </w:r>
      <w:r>
        <w:t>。</w:t>
      </w:r>
    </w:p>
    <w:p w14:paraId="1A3C1FB1">
      <w:pPr>
        <w:pStyle w:val="166"/>
      </w:pPr>
      <w:r>
        <w:t>▎β映射</w:t>
      </w:r>
    </w:p>
    <w:p w14:paraId="335B124A">
      <w:pPr>
        <w:pStyle w:val="165"/>
      </w:pPr>
      <w:r>
        <w:t>borne_concepts: [C036</w:t>
      </w:r>
      <w:r>
        <w:rPr>
          <w:rFonts w:hint="eastAsia"/>
          <w:lang w:eastAsia="zh-CN"/>
        </w:rPr>
        <w:t>（</w:t>
      </w:r>
      <w:r>
        <w:t>比较历史方法</w:t>
      </w:r>
      <w:r>
        <w:rPr>
          <w:rFonts w:hint="eastAsia"/>
          <w:lang w:eastAsia="zh-CN"/>
        </w:rPr>
        <w:t>）</w:t>
      </w:r>
      <w:r>
        <w:t>, C037</w:t>
      </w:r>
      <w:r>
        <w:rPr>
          <w:rFonts w:hint="eastAsia"/>
          <w:lang w:eastAsia="zh-CN"/>
        </w:rPr>
        <w:t>（</w:t>
      </w:r>
      <w:r>
        <w:t>问题史学</w:t>
      </w:r>
      <w:r>
        <w:rPr>
          <w:rFonts w:hint="eastAsia"/>
          <w:lang w:eastAsia="zh-CN"/>
        </w:rPr>
        <w:t>）</w:t>
      </w:r>
      <w:r>
        <w:t>, C038</w:t>
      </w:r>
      <w:r>
        <w:rPr>
          <w:rFonts w:hint="eastAsia"/>
          <w:lang w:eastAsia="zh-CN"/>
        </w:rPr>
        <w:t>（</w:t>
      </w:r>
      <w:r>
        <w:t>封建制度总体分析</w:t>
      </w:r>
      <w:r>
        <w:rPr>
          <w:rFonts w:hint="eastAsia"/>
          <w:lang w:eastAsia="zh-CN"/>
        </w:rPr>
        <w:t>）</w:t>
      </w:r>
      <w:r>
        <w:t>, C039</w:t>
      </w:r>
      <w:r>
        <w:rPr>
          <w:rFonts w:hint="eastAsia"/>
          <w:lang w:eastAsia="zh-CN"/>
        </w:rPr>
        <w:t>（</w:t>
      </w:r>
      <w:r>
        <w:t>史学认识论</w:t>
      </w:r>
      <w:r>
        <w:rPr>
          <w:rFonts w:hint="eastAsia"/>
          <w:lang w:eastAsia="zh-CN"/>
        </w:rPr>
        <w:t>）</w:t>
      </w:r>
      <w:r>
        <w:t>]</w:t>
      </w:r>
    </w:p>
    <w:p w14:paraId="0730F9F2">
      <w:pPr>
        <w:pStyle w:val="165"/>
      </w:pPr>
      <w:r>
        <w:t>contested_concepts: [C040</w:t>
      </w:r>
      <w:r>
        <w:rPr>
          <w:rFonts w:hint="eastAsia"/>
          <w:lang w:eastAsia="zh-CN"/>
        </w:rPr>
        <w:t>（</w:t>
      </w:r>
      <w:r>
        <w:t>编年叙事法·被布洛赫批判</w:t>
      </w:r>
      <w:r>
        <w:rPr>
          <w:rFonts w:hint="eastAsia"/>
          <w:lang w:eastAsia="zh-CN"/>
        </w:rPr>
        <w:t>）</w:t>
      </w:r>
      <w:r>
        <w:t>, C041</w:t>
      </w:r>
      <w:r>
        <w:rPr>
          <w:rFonts w:hint="eastAsia"/>
          <w:lang w:eastAsia="zh-CN"/>
        </w:rPr>
        <w:t>（</w:t>
      </w:r>
      <w:r>
        <w:t>社会学的统摄·布洛赫对涂尔干的修正</w:t>
      </w:r>
      <w:r>
        <w:rPr>
          <w:rFonts w:hint="eastAsia"/>
          <w:lang w:eastAsia="zh-CN"/>
        </w:rPr>
        <w:t>）</w:t>
      </w:r>
      <w:r>
        <w:t>]</w:t>
      </w:r>
    </w:p>
    <w:p w14:paraId="63A1B45F">
      <w:pPr>
        <w:pStyle w:val="165"/>
      </w:pPr>
      <w:r>
        <w:t>school: S002</w:t>
      </w:r>
    </w:p>
    <w:p w14:paraId="64EAD221">
      <w:pPr>
        <w:pStyle w:val="165"/>
      </w:pPr>
      <w:r>
        <w:t>cross_schools: []</w:t>
      </w:r>
    </w:p>
    <w:p w14:paraId="317DB5ED">
      <w:pPr>
        <w:pStyle w:val="165"/>
      </w:pPr>
      <w:r>
        <w:t>macro_period: T3</w:t>
      </w:r>
    </w:p>
    <w:p w14:paraId="71121614">
      <w:pPr>
        <w:pStyle w:val="7"/>
      </w:pPr>
      <w:r>
        <w:t>【P015】费弗尔 Lucien Febvre（）</w:t>
      </w:r>
    </w:p>
    <w:p w14:paraId="0650B008">
      <w:pPr>
        <w:pStyle w:val="166"/>
      </w:pPr>
      <w:r>
        <w:t>▎学术问题与思想起源</w:t>
      </w:r>
    </w:p>
    <w:p w14:paraId="51FE10A0">
      <w:r>
        <w:t>费弗尔1878年生于南锡，在高等师范学校接受史学训练。其博士论文《菲利普二世与弗朗什-孔泰》（1911）已展示了一种不同于传统政治史的研究取向——不从王权决策出发，而从区域社会的经济、宗教、心理结构出发理解一个时代。这一取向后来发展为年鉴史学的方法论核心。</w:t>
      </w:r>
    </w:p>
    <w:p w14:paraId="5E3B3E69">
      <w:pPr>
        <w:pStyle w:val="166"/>
      </w:pPr>
      <w:r>
        <w:t>▎核心理论贡献</w:t>
      </w:r>
    </w:p>
    <w:p w14:paraId="1058A978">
      <w:r>
        <w:t xml:space="preserve">1. </w:t>
      </w:r>
      <w:r>
        <w:rPr>
          <w:b/>
        </w:rPr>
        <w:t>心态史</w:t>
      </w:r>
      <w:r>
        <w:t>：费弗尔在1942年《16世纪的不信神问题：拉伯雷的宗教》中提出，</w:t>
      </w:r>
      <w:r>
        <w:rPr>
          <w:rFonts w:hint="eastAsia"/>
          <w:lang w:eastAsia="zh-CN"/>
        </w:rPr>
        <w:t>“</w:t>
      </w:r>
      <w:r>
        <w:t>不信神</w:t>
      </w:r>
      <w:r>
        <w:rPr>
          <w:rFonts w:hint="eastAsia"/>
          <w:lang w:eastAsia="zh-CN"/>
        </w:rPr>
        <w:t>”</w:t>
      </w:r>
      <w:r>
        <w:t>在现代意义上是一种选择，但在16世纪，宗教世界观构成了心态的总体框架——在这个框架中</w:t>
      </w:r>
      <w:r>
        <w:rPr>
          <w:rFonts w:hint="eastAsia"/>
          <w:lang w:eastAsia="zh-CN"/>
        </w:rPr>
        <w:t>“</w:t>
      </w:r>
      <w:r>
        <w:t>不信</w:t>
      </w:r>
      <w:r>
        <w:rPr>
          <w:rFonts w:hint="eastAsia"/>
          <w:lang w:eastAsia="zh-CN"/>
        </w:rPr>
        <w:t>”</w:t>
      </w:r>
      <w:r>
        <w:t>是不可能的。费弗尔的研究表明，拉伯雷不是</w:t>
      </w:r>
      <w:r>
        <w:rPr>
          <w:rFonts w:hint="eastAsia"/>
          <w:lang w:eastAsia="zh-CN"/>
        </w:rPr>
        <w:t>“</w:t>
      </w:r>
      <w:r>
        <w:t>无神论者</w:t>
      </w:r>
      <w:r>
        <w:rPr>
          <w:rFonts w:hint="eastAsia"/>
          <w:lang w:eastAsia="zh-CN"/>
        </w:rPr>
        <w:t>”</w:t>
      </w:r>
      <w:r>
        <w:t>（按现代定义），而是其时代的宗教心态框架内的质疑者。这一分析开创了</w:t>
      </w:r>
      <w:r>
        <w:rPr>
          <w:rFonts w:hint="eastAsia"/>
          <w:lang w:eastAsia="zh-CN"/>
        </w:rPr>
        <w:t>“</w:t>
      </w:r>
      <w:r>
        <w:t>心态史</w:t>
      </w:r>
      <w:r>
        <w:rPr>
          <w:rFonts w:hint="eastAsia"/>
          <w:lang w:eastAsia="zh-CN"/>
        </w:rPr>
        <w:t>”</w:t>
      </w:r>
      <w:r>
        <w:t>（histoire des mentalités）——研究一个时代中被共享的、非反思的信念和感知框架。</w:t>
      </w:r>
    </w:p>
    <w:p w14:paraId="3D5F1497">
      <w:r>
        <w:t xml:space="preserve">2. </w:t>
      </w:r>
      <w:r>
        <w:rPr>
          <w:b/>
        </w:rPr>
        <w:t>历史心理学</w:t>
      </w:r>
      <w:r>
        <w:t>：费弗尔倡导一种将心理现象置于历史条件中的研究路线，他称之为</w:t>
      </w:r>
      <w:r>
        <w:rPr>
          <w:rFonts w:hint="eastAsia"/>
          <w:lang w:eastAsia="zh-CN"/>
        </w:rPr>
        <w:t>“</w:t>
      </w:r>
      <w:r>
        <w:t>历史心理学</w:t>
      </w:r>
      <w:r>
        <w:rPr>
          <w:rFonts w:hint="eastAsia"/>
          <w:lang w:eastAsia="zh-CN"/>
        </w:rPr>
        <w:t>”</w:t>
      </w:r>
      <w:r>
        <w:t>（psychologie historique）。这一路线与同时代的心理史学（如弗洛伊德式心理传记）不同——费弗尔不是用现代心理学理论解释历史人物的行为，而是试图重建过去时代的人如何思考、感知和感受。</w:t>
      </w:r>
    </w:p>
    <w:p w14:paraId="1A095276">
      <w:r>
        <w:t xml:space="preserve">3. </w:t>
      </w:r>
      <w:r>
        <w:rPr>
          <w:b/>
        </w:rPr>
        <w:t>整体史</w:t>
      </w:r>
      <w:r>
        <w:t>：费弗尔在年鉴学派的框架中倡导</w:t>
      </w:r>
      <w:r>
        <w:rPr>
          <w:rFonts w:hint="eastAsia"/>
          <w:lang w:eastAsia="zh-CN"/>
        </w:rPr>
        <w:t>“</w:t>
      </w:r>
      <w:r>
        <w:t>整体史</w:t>
      </w:r>
      <w:r>
        <w:rPr>
          <w:rFonts w:hint="eastAsia"/>
          <w:lang w:eastAsia="zh-CN"/>
        </w:rPr>
        <w:t>”</w:t>
      </w:r>
      <w:r>
        <w:t>（histoire totale），反对将历史分割为政治史、经济史、社会史等独立分支。但他的</w:t>
      </w:r>
      <w:r>
        <w:rPr>
          <w:rFonts w:hint="eastAsia"/>
          <w:lang w:eastAsia="zh-CN"/>
        </w:rPr>
        <w:t>“</w:t>
      </w:r>
      <w:r>
        <w:t>整体史</w:t>
      </w:r>
      <w:r>
        <w:rPr>
          <w:rFonts w:hint="eastAsia"/>
          <w:lang w:eastAsia="zh-CN"/>
        </w:rPr>
        <w:t>”</w:t>
      </w:r>
      <w:r>
        <w:t>与布洛赫的</w:t>
      </w:r>
      <w:r>
        <w:rPr>
          <w:rFonts w:hint="eastAsia"/>
          <w:lang w:eastAsia="zh-CN"/>
        </w:rPr>
        <w:t>“</w:t>
      </w:r>
      <w:r>
        <w:t>比较历史</w:t>
      </w:r>
      <w:r>
        <w:rPr>
          <w:rFonts w:hint="eastAsia"/>
          <w:lang w:eastAsia="zh-CN"/>
        </w:rPr>
        <w:t>”</w:t>
      </w:r>
      <w:r>
        <w:t>有微妙差别——费弗尔更强调</w:t>
      </w:r>
      <w:r>
        <w:rPr>
          <w:rFonts w:hint="eastAsia"/>
          <w:lang w:eastAsia="zh-CN"/>
        </w:rPr>
        <w:t>“</w:t>
      </w:r>
      <w:r>
        <w:t>心智工具</w:t>
      </w:r>
      <w:r>
        <w:rPr>
          <w:rFonts w:hint="eastAsia"/>
          <w:lang w:eastAsia="zh-CN"/>
        </w:rPr>
        <w:t>”</w:t>
      </w:r>
      <w:r>
        <w:t>（outillage mental，一个时代可用的概念和语言资源）对思想可能性的制约。</w:t>
      </w:r>
    </w:p>
    <w:p w14:paraId="1D84B4B2">
      <w:pPr>
        <w:pStyle w:val="166"/>
      </w:pPr>
      <w:r>
        <w:t>▎学术对话与论战</w:t>
      </w:r>
    </w:p>
    <w:p w14:paraId="57DB53C1">
      <w:r>
        <w:t>费弗尔与布洛赫的学术关系是年鉴学派内部最重要的搭档关系。两人在方法论上互补：布洛赫偏重制度和社会结构分析，费弗尔偏重心智和心态分析。但他们在学科边界上有不同立场——费弗尔比布洛赫更坚定地捍卫历史学的自主性，更警惕社会学对历史学的</w:t>
      </w:r>
      <w:r>
        <w:rPr>
          <w:rFonts w:hint="eastAsia"/>
          <w:lang w:eastAsia="zh-CN"/>
        </w:rPr>
        <w:t>“</w:t>
      </w:r>
      <w:r>
        <w:t>入侵</w:t>
      </w:r>
      <w:r>
        <w:rPr>
          <w:rFonts w:hint="eastAsia"/>
          <w:lang w:eastAsia="zh-CN"/>
        </w:rPr>
        <w:t>”</w:t>
      </w:r>
      <w:r>
        <w:t>。</w:t>
      </w:r>
    </w:p>
    <w:p w14:paraId="42F2DA48">
      <w:r>
        <w:t>费弗尔对朗格卢瓦-瑟尼奥博斯传统史学方法的批判，与西米昂-布洛赫的路线一致，但费弗尔更强调历史学自身的认识论资源（如时间意识、变迁经验），而非简单接受涂尔干的社会学方法。</w:t>
      </w:r>
    </w:p>
    <w:p w14:paraId="6843F96E">
      <w:pPr>
        <w:pStyle w:val="166"/>
      </w:pPr>
      <w:r>
        <w:t>▎制度化实践与学术场域位置</w:t>
      </w:r>
    </w:p>
    <w:p w14:paraId="560D8045">
      <w:r>
        <w:t>费弗尔1921年在斯特拉斯堡大学任近代史教授。1929年与布洛赫合创《经济社会史年鉴》。1933年当选法兰西学院近代文明史教席——这一教席的位置使其在法国学术界拥有超越大学体制的影响力。布洛赫被维希政府解职后，费弗尔因非犹太身份得以保留教职，在战时独自维持《年鉴》的编辑。</w:t>
      </w:r>
    </w:p>
    <w:p w14:paraId="60BE880F">
      <w:r>
        <w:t>战后费弗尔成为法国史学界最有影响力的制度人物。他1947年参与创建高等研究实践学院（EPHE）第六section（经济与社会科学），这一机构后来成为年鉴学派在战后法国学术体制中的核心据点。费弗尔1956年去世后，布罗代尔继承其制度位置。</w:t>
      </w:r>
    </w:p>
    <w:p w14:paraId="30B73C84">
      <w:pPr>
        <w:pStyle w:val="166"/>
      </w:pPr>
      <w:r>
        <w:t>▎学术影响与接受</w:t>
      </w:r>
    </w:p>
    <w:p w14:paraId="0F6CEA95">
      <w:r>
        <w:t>费弗尔的</w:t>
      </w:r>
      <w:r>
        <w:rPr>
          <w:rFonts w:hint="eastAsia"/>
          <w:lang w:eastAsia="zh-CN"/>
        </w:rPr>
        <w:t>“</w:t>
      </w:r>
      <w:r>
        <w:t>心态史</w:t>
      </w:r>
      <w:r>
        <w:rPr>
          <w:rFonts w:hint="eastAsia"/>
          <w:lang w:eastAsia="zh-CN"/>
        </w:rPr>
        <w:t>”</w:t>
      </w:r>
      <w:r>
        <w:t>在战后法国被第三代年鉴史学家（勒高夫、杜比等）发展为更系统的研究纲领。但1970年代以后，心态史受到两重批评：（1）人类学和微观史学者认为</w:t>
      </w:r>
      <w:r>
        <w:rPr>
          <w:rFonts w:hint="eastAsia"/>
          <w:lang w:eastAsia="zh-CN"/>
        </w:rPr>
        <w:t>“</w:t>
      </w:r>
      <w:r>
        <w:t>心态</w:t>
      </w:r>
      <w:r>
        <w:rPr>
          <w:rFonts w:hint="eastAsia"/>
          <w:lang w:eastAsia="zh-CN"/>
        </w:rPr>
        <w:t>”</w:t>
      </w:r>
      <w:r>
        <w:t>概念过于模糊，无法操作化；（2）后结构主义者认为费弗尔隐含假设了</w:t>
      </w:r>
      <w:r>
        <w:rPr>
          <w:rFonts w:hint="eastAsia"/>
          <w:lang w:eastAsia="zh-CN"/>
        </w:rPr>
        <w:t>“</w:t>
      </w:r>
      <w:r>
        <w:t>一个时代一个心态</w:t>
      </w:r>
      <w:r>
        <w:rPr>
          <w:rFonts w:hint="eastAsia"/>
          <w:lang w:eastAsia="zh-CN"/>
        </w:rPr>
        <w:t>”</w:t>
      </w:r>
      <w:r>
        <w:t>的同质性，忽视了心态内部的差异和冲突。</w:t>
      </w:r>
    </w:p>
    <w:p w14:paraId="46008E8C">
      <w:r>
        <w:t>在英语世界，费弗尔的接受主要通过布罗代尔的中介——英语学界对年鉴学派的理解往往从布罗代尔的</w:t>
      </w:r>
      <w:r>
        <w:rPr>
          <w:rFonts w:hint="eastAsia"/>
          <w:lang w:eastAsia="zh-CN"/>
        </w:rPr>
        <w:t>“</w:t>
      </w:r>
      <w:r>
        <w:t>长时段</w:t>
      </w:r>
      <w:r>
        <w:rPr>
          <w:rFonts w:hint="eastAsia"/>
          <w:lang w:eastAsia="zh-CN"/>
        </w:rPr>
        <w:t>”</w:t>
      </w:r>
      <w:r>
        <w:t>开始，费弗尔的心态史贡献反而被低估。</w:t>
      </w:r>
    </w:p>
    <w:p w14:paraId="1F47226F">
      <w:pPr>
        <w:pStyle w:val="166"/>
      </w:pPr>
      <w:r>
        <w:t>▎β映射</w:t>
      </w:r>
    </w:p>
    <w:p w14:paraId="4B2D4BDD">
      <w:pPr>
        <w:pStyle w:val="165"/>
      </w:pPr>
      <w:r>
        <w:t>borne_concepts: [C042</w:t>
      </w:r>
      <w:r>
        <w:rPr>
          <w:rFonts w:hint="eastAsia"/>
          <w:lang w:eastAsia="zh-CN"/>
        </w:rPr>
        <w:t>（</w:t>
      </w:r>
      <w:r>
        <w:t>心态史</w:t>
      </w:r>
      <w:r>
        <w:rPr>
          <w:rFonts w:hint="eastAsia"/>
          <w:lang w:eastAsia="zh-CN"/>
        </w:rPr>
        <w:t>）</w:t>
      </w:r>
      <w:r>
        <w:t>, C043</w:t>
      </w:r>
      <w:r>
        <w:rPr>
          <w:rFonts w:hint="eastAsia"/>
          <w:lang w:eastAsia="zh-CN"/>
        </w:rPr>
        <w:t>（</w:t>
      </w:r>
      <w:r>
        <w:t>历史心理学</w:t>
      </w:r>
      <w:r>
        <w:rPr>
          <w:rFonts w:hint="eastAsia"/>
          <w:lang w:eastAsia="zh-CN"/>
        </w:rPr>
        <w:t>）</w:t>
      </w:r>
      <w:r>
        <w:t>, C044</w:t>
      </w:r>
      <w:r>
        <w:rPr>
          <w:rFonts w:hint="eastAsia"/>
          <w:lang w:eastAsia="zh-CN"/>
        </w:rPr>
        <w:t>（</w:t>
      </w:r>
      <w:r>
        <w:t>整体史</w:t>
      </w:r>
      <w:r>
        <w:rPr>
          <w:rFonts w:hint="eastAsia"/>
          <w:lang w:eastAsia="zh-CN"/>
        </w:rPr>
        <w:t>）</w:t>
      </w:r>
      <w:r>
        <w:t>, C045</w:t>
      </w:r>
      <w:r>
        <w:rPr>
          <w:rFonts w:hint="eastAsia"/>
          <w:lang w:eastAsia="zh-CN"/>
        </w:rPr>
        <w:t>（</w:t>
      </w:r>
      <w:r>
        <w:t>心智工具</w:t>
      </w:r>
      <w:r>
        <w:rPr>
          <w:rFonts w:hint="eastAsia"/>
          <w:lang w:eastAsia="zh-CN"/>
        </w:rPr>
        <w:t>）</w:t>
      </w:r>
      <w:r>
        <w:t>]</w:t>
      </w:r>
    </w:p>
    <w:p w14:paraId="6B4C5836">
      <w:pPr>
        <w:pStyle w:val="165"/>
      </w:pPr>
      <w:r>
        <w:t>contested_concepts: [C046</w:t>
      </w:r>
      <w:r>
        <w:rPr>
          <w:rFonts w:hint="eastAsia"/>
          <w:lang w:eastAsia="zh-CN"/>
        </w:rPr>
        <w:t>（</w:t>
      </w:r>
      <w:r>
        <w:t>心理传记/弗洛伊德式·被费弗尔拒斥</w:t>
      </w:r>
      <w:r>
        <w:rPr>
          <w:rFonts w:hint="eastAsia"/>
          <w:lang w:eastAsia="zh-CN"/>
        </w:rPr>
        <w:t>）</w:t>
      </w:r>
      <w:r>
        <w:t>, C047</w:t>
      </w:r>
      <w:r>
        <w:rPr>
          <w:rFonts w:hint="eastAsia"/>
          <w:lang w:eastAsia="zh-CN"/>
        </w:rPr>
        <w:t>（</w:t>
      </w:r>
      <w:r>
        <w:t>社会学的统摄·费弗尔比布洛赫更警惕</w:t>
      </w:r>
      <w:r>
        <w:rPr>
          <w:rFonts w:hint="eastAsia"/>
          <w:lang w:eastAsia="zh-CN"/>
        </w:rPr>
        <w:t>）</w:t>
      </w:r>
      <w:r>
        <w:t>]</w:t>
      </w:r>
    </w:p>
    <w:p w14:paraId="155D03EE">
      <w:pPr>
        <w:pStyle w:val="165"/>
      </w:pPr>
      <w:r>
        <w:t>school: S002</w:t>
      </w:r>
    </w:p>
    <w:p w14:paraId="65EAD920">
      <w:pPr>
        <w:pStyle w:val="165"/>
      </w:pPr>
      <w:r>
        <w:t>cross_schools: []</w:t>
      </w:r>
    </w:p>
    <w:p w14:paraId="09B9781D">
      <w:pPr>
        <w:pStyle w:val="165"/>
      </w:pPr>
      <w:r>
        <w:t>macro_period: T3</w:t>
      </w:r>
    </w:p>
    <w:p w14:paraId="7F8D5D11">
      <w:pPr>
        <w:pStyle w:val="7"/>
      </w:pPr>
      <w:r>
        <w:t>【P016】迪尔凯姆派（）</w:t>
      </w:r>
    </w:p>
    <w:p w14:paraId="67B1A2C3">
      <w:pPr>
        <w:pStyle w:val="166"/>
      </w:pPr>
      <w:r>
        <w:t>▎学术问题与思想起源</w:t>
      </w:r>
    </w:p>
    <w:p w14:paraId="3B3A728E">
      <w:r>
        <w:rPr>
          <w:rFonts w:hint="eastAsia"/>
          <w:lang w:eastAsia="zh-CN"/>
        </w:rPr>
        <w:t>“</w:t>
      </w:r>
      <w:r>
        <w:t>迪尔凯姆派</w:t>
      </w:r>
      <w:r>
        <w:rPr>
          <w:rFonts w:hint="eastAsia"/>
          <w:lang w:eastAsia="zh-CN"/>
        </w:rPr>
        <w:t>”</w:t>
      </w:r>
      <w:r>
        <w:t>（École durkheimienne）指1896-1914年间围绕《社会学年鉴》形成的学术合作群体。这一群体共享涂尔干的基本问题框架（社会事实的客观性、集体表象的分析、社会学的学科自主性），但在具体研究领域和理论结论上各有侧重。核心成员除莫斯、西米昂、哈布瓦赫（已有独立条目）外，还包括布格莱、福科内、勒布拉、里夏尔、于贝尔等。</w:t>
      </w:r>
    </w:p>
    <w:p w14:paraId="71B11F8C">
      <w:pPr>
        <w:pStyle w:val="166"/>
      </w:pPr>
      <w:r>
        <w:t>▎核心理论贡献（群体层面）</w:t>
      </w:r>
    </w:p>
    <w:p w14:paraId="239B0B22">
      <w:r>
        <w:t xml:space="preserve">1. </w:t>
      </w:r>
      <w:r>
        <w:rPr>
          <w:b/>
        </w:rPr>
        <w:t>学术分工网络</w:t>
      </w:r>
      <w:r>
        <w:t>：《社会学年鉴》的述评分栏制度制造了一种学术分工——每个合作者负责特定领域的文献述评和原创研究。布格莱负责社会学说史和民主理论，福科内负责犯罪社会学和道德教育，于贝尔负责宗教社会学，里夏尔负责社会心理学。这一分工使年鉴学派同时覆盖了社会学内部的大部分子领域。</w:t>
      </w:r>
    </w:p>
    <w:p w14:paraId="659F6056">
      <w:r>
        <w:t xml:space="preserve">2. </w:t>
      </w:r>
      <w:r>
        <w:rPr>
          <w:b/>
        </w:rPr>
        <w:t>社会学教科书的制度功能</w:t>
      </w:r>
      <w:r>
        <w:t>：莫斯与福科内1910年合著《社会学导论》是涂尔干学派入门教科书的代表。这类教科书的功能不仅是知识传授，更是学科边界划定——通过定义</w:t>
      </w:r>
      <w:r>
        <w:rPr>
          <w:rFonts w:hint="eastAsia"/>
          <w:lang w:eastAsia="zh-CN"/>
        </w:rPr>
        <w:t>“</w:t>
      </w:r>
      <w:r>
        <w:t>什么是社会学问题</w:t>
      </w:r>
      <w:r>
        <w:rPr>
          <w:rFonts w:hint="eastAsia"/>
          <w:lang w:eastAsia="zh-CN"/>
        </w:rPr>
        <w:t>”</w:t>
      </w:r>
      <w:r>
        <w:t>和</w:t>
      </w:r>
      <w:r>
        <w:rPr>
          <w:rFonts w:hint="eastAsia"/>
          <w:lang w:eastAsia="zh-CN"/>
        </w:rPr>
        <w:t>“</w:t>
      </w:r>
      <w:r>
        <w:t>什么不是社会学问题</w:t>
      </w:r>
      <w:r>
        <w:rPr>
          <w:rFonts w:hint="eastAsia"/>
          <w:lang w:eastAsia="zh-CN"/>
        </w:rPr>
        <w:t>”</w:t>
      </w:r>
      <w:r>
        <w:t>，教科书将涂尔干的学科主张制度化为教学规范。</w:t>
      </w:r>
    </w:p>
    <w:p w14:paraId="0AA87C40">
      <w:r>
        <w:t xml:space="preserve">3. </w:t>
      </w:r>
      <w:r>
        <w:rPr>
          <w:b/>
        </w:rPr>
        <w:t>从社会学到人类学的转向</w:t>
      </w:r>
      <w:r>
        <w:t>：莫斯、于贝尔、莫斯等人的宗教研究和原始交换研究，将涂尔干的社会学纲领从欧洲现代社会延伸到</w:t>
      </w:r>
      <w:r>
        <w:rPr>
          <w:rFonts w:hint="eastAsia"/>
          <w:lang w:eastAsia="zh-CN"/>
        </w:rPr>
        <w:t>“</w:t>
      </w:r>
      <w:r>
        <w:t>古式社会</w:t>
      </w:r>
      <w:r>
        <w:rPr>
          <w:rFonts w:hint="eastAsia"/>
          <w:lang w:eastAsia="zh-CN"/>
        </w:rPr>
        <w:t>”</w:t>
      </w:r>
      <w:r>
        <w:t>。这一延伸在学科制度层面产生了一个后果：涂尔干的社会学纲领通过年鉴学派的中介，被法国人类学吸收和改造。</w:t>
      </w:r>
    </w:p>
    <w:p w14:paraId="308C05CE">
      <w:pPr>
        <w:pStyle w:val="166"/>
      </w:pPr>
      <w:r>
        <w:t>▎学术对话与论战（群体层面）</w:t>
      </w:r>
    </w:p>
    <w:p w14:paraId="33B4CD70">
      <w:r>
        <w:t>迪尔凯姆派作为一个群体，在法国学术界面临双重挑战：（1）来自历史学家的抵抗——塞纽博斯等人认为社会学是</w:t>
      </w:r>
      <w:r>
        <w:rPr>
          <w:rFonts w:hint="eastAsia"/>
          <w:lang w:eastAsia="zh-CN"/>
        </w:rPr>
        <w:t>“</w:t>
      </w:r>
      <w:r>
        <w:t>没有史料的历史学</w:t>
      </w:r>
      <w:r>
        <w:rPr>
          <w:rFonts w:hint="eastAsia"/>
          <w:lang w:eastAsia="zh-CN"/>
        </w:rPr>
        <w:t>”</w:t>
      </w:r>
      <w:r>
        <w:t>；（2）来自哲学家的质疑——柏格森等人认为涂尔干的社会事实概念消解了个体意识的自主性。</w:t>
      </w:r>
    </w:p>
    <w:p w14:paraId="2286D759">
      <w:r>
        <w:t>在学派内部，里夏尔（Célestin Bouglé的同事）的</w:t>
      </w:r>
      <w:r>
        <w:rPr>
          <w:rFonts w:hint="eastAsia"/>
          <w:lang w:eastAsia="zh-CN"/>
        </w:rPr>
        <w:t>“</w:t>
      </w:r>
      <w:r>
        <w:t>社会心理学</w:t>
      </w:r>
      <w:r>
        <w:rPr>
          <w:rFonts w:hint="eastAsia"/>
          <w:lang w:eastAsia="zh-CN"/>
        </w:rPr>
        <w:t>”</w:t>
      </w:r>
      <w:r>
        <w:t>取向与涂尔干正统的</w:t>
      </w:r>
      <w:r>
        <w:rPr>
          <w:rFonts w:hint="eastAsia"/>
          <w:lang w:eastAsia="zh-CN"/>
        </w:rPr>
        <w:t>“</w:t>
      </w:r>
      <w:r>
        <w:t>社会学主义</w:t>
      </w:r>
      <w:r>
        <w:rPr>
          <w:rFonts w:hint="eastAsia"/>
          <w:lang w:eastAsia="zh-CN"/>
        </w:rPr>
        <w:t>”</w:t>
      </w:r>
      <w:r>
        <w:t>之间有张力——里夏尔试图在集体表象与个体心理之间建立中间概念，涂尔干本人对此保持沉默，莫斯则部分接受了这一方向。</w:t>
      </w:r>
    </w:p>
    <w:p w14:paraId="44019135">
      <w:pPr>
        <w:pStyle w:val="166"/>
      </w:pPr>
      <w:r>
        <w:t>▎制度化实践与学术场域位置</w:t>
      </w:r>
    </w:p>
    <w:p w14:paraId="74C880ED">
      <w:r>
        <w:t>迪尔凯姆派在1914年前的法国学术界占据了一种独特的制度位置：索邦大学的教席、高等研究实践学院的研究组、《社会学年鉴》的出版网络——这三重制度基础使学派在涂尔干生前即实现了学术再生产。但一战消耗了学派的人力——莫斯在战壕中幸存，但多名年轻合作者阵亡。涂尔干本人1917年去世（其子安德烈1915年阵亡加速了其身心衰退），学派的制度化核心由此丧失。</w:t>
      </w:r>
    </w:p>
    <w:p w14:paraId="1BB29FFE">
      <w:pPr>
        <w:pStyle w:val="166"/>
      </w:pPr>
      <w:r>
        <w:t>▎学术影响与接受</w:t>
      </w:r>
    </w:p>
    <w:p w14:paraId="2F1A38D6">
      <w:r>
        <w:t>作为群体的迪尔凯姆派在一战后逐渐分化。莫斯走向人类学，哈布瓦赫走向记忆研究，布格莱走向民主理论，西米昂走向经济史。这一分化本身就是涂尔干纲领内部张力的结果——涂尔干的</w:t>
      </w:r>
      <w:r>
        <w:rPr>
          <w:rFonts w:hint="eastAsia"/>
          <w:lang w:eastAsia="zh-CN"/>
        </w:rPr>
        <w:t>“</w:t>
      </w:r>
      <w:r>
        <w:t>社会事实</w:t>
      </w:r>
      <w:r>
        <w:rPr>
          <w:rFonts w:hint="eastAsia"/>
          <w:lang w:eastAsia="zh-CN"/>
        </w:rPr>
        <w:t>”</w:t>
      </w:r>
      <w:r>
        <w:t>概念提供了共同起点，但各成员从这一起点走向不同方向。</w:t>
      </w:r>
    </w:p>
    <w:p w14:paraId="11B86D88">
      <w:r>
        <w:t>在战后接受中，</w:t>
      </w:r>
      <w:r>
        <w:rPr>
          <w:rFonts w:hint="eastAsia"/>
          <w:lang w:eastAsia="zh-CN"/>
        </w:rPr>
        <w:t>“</w:t>
      </w:r>
      <w:r>
        <w:t>迪尔凯姆派</w:t>
      </w:r>
      <w:r>
        <w:rPr>
          <w:rFonts w:hint="eastAsia"/>
          <w:lang w:eastAsia="zh-CN"/>
        </w:rPr>
        <w:t>”</w:t>
      </w:r>
      <w:r>
        <w:t>更多作为一种标签被使用——后来的学者将涂尔干及其合作者的工作归入</w:t>
      </w:r>
      <w:r>
        <w:rPr>
          <w:rFonts w:hint="eastAsia"/>
          <w:lang w:eastAsia="zh-CN"/>
        </w:rPr>
        <w:t>“</w:t>
      </w:r>
      <w:r>
        <w:t>涂尔干主义</w:t>
      </w:r>
      <w:r>
        <w:rPr>
          <w:rFonts w:hint="eastAsia"/>
          <w:lang w:eastAsia="zh-CN"/>
        </w:rPr>
        <w:t>”</w:t>
      </w:r>
      <w:r>
        <w:t>，但这一标签在多大程度上对应一个统一的学术立场，始终有争议。沃特（Johan Heilbron）1995年的研究指出，迪尔凯姆派内部的异质性远大于</w:t>
      </w:r>
      <w:r>
        <w:rPr>
          <w:rFonts w:hint="eastAsia"/>
          <w:lang w:eastAsia="zh-CN"/>
        </w:rPr>
        <w:t>“</w:t>
      </w:r>
      <w:r>
        <w:t>学派</w:t>
      </w:r>
      <w:r>
        <w:rPr>
          <w:rFonts w:hint="eastAsia"/>
          <w:lang w:eastAsia="zh-CN"/>
        </w:rPr>
        <w:t>”</w:t>
      </w:r>
      <w:r>
        <w:t>这一概念所暗示的同质性。</w:t>
      </w:r>
    </w:p>
    <w:p w14:paraId="3597563D">
      <w:pPr>
        <w:pStyle w:val="166"/>
      </w:pPr>
      <w:r>
        <w:t>▎β映射</w:t>
      </w:r>
    </w:p>
    <w:p w14:paraId="3A8E0454">
      <w:pPr>
        <w:pStyle w:val="165"/>
      </w:pPr>
      <w:r>
        <w:t>borne_concepts: [C048</w:t>
      </w:r>
      <w:r>
        <w:rPr>
          <w:rFonts w:hint="eastAsia"/>
          <w:lang w:eastAsia="zh-CN"/>
        </w:rPr>
        <w:t>（</w:t>
      </w:r>
      <w:r>
        <w:t>学术分工网络</w:t>
      </w:r>
      <w:r>
        <w:rPr>
          <w:rFonts w:hint="eastAsia"/>
          <w:lang w:eastAsia="zh-CN"/>
        </w:rPr>
        <w:t>）</w:t>
      </w:r>
      <w:r>
        <w:t>, C049</w:t>
      </w:r>
      <w:r>
        <w:rPr>
          <w:rFonts w:hint="eastAsia"/>
          <w:lang w:eastAsia="zh-CN"/>
        </w:rPr>
        <w:t>（</w:t>
      </w:r>
      <w:r>
        <w:t>学科边界划定</w:t>
      </w:r>
      <w:r>
        <w:rPr>
          <w:rFonts w:hint="eastAsia"/>
          <w:lang w:eastAsia="zh-CN"/>
        </w:rPr>
        <w:t>）</w:t>
      </w:r>
      <w:r>
        <w:t>, C050</w:t>
      </w:r>
      <w:r>
        <w:rPr>
          <w:rFonts w:hint="eastAsia"/>
          <w:lang w:eastAsia="zh-CN"/>
        </w:rPr>
        <w:t>（</w:t>
      </w:r>
      <w:r>
        <w:t>社会学→人类学转向</w:t>
      </w:r>
      <w:r>
        <w:rPr>
          <w:rFonts w:hint="eastAsia"/>
          <w:lang w:eastAsia="zh-CN"/>
        </w:rPr>
        <w:t>）</w:t>
      </w:r>
      <w:r>
        <w:t>]</w:t>
      </w:r>
    </w:p>
    <w:p w14:paraId="27B51F33">
      <w:pPr>
        <w:pStyle w:val="165"/>
      </w:pPr>
      <w:r>
        <w:t>contested_concepts: [C051</w:t>
      </w:r>
      <w:r>
        <w:rPr>
          <w:rFonts w:hint="eastAsia"/>
          <w:lang w:eastAsia="zh-CN"/>
        </w:rPr>
        <w:t>（</w:t>
      </w:r>
      <w:r>
        <w:t>个体心理学还原·被群体拒斥</w:t>
      </w:r>
      <w:r>
        <w:rPr>
          <w:rFonts w:hint="eastAsia"/>
          <w:lang w:eastAsia="zh-CN"/>
        </w:rPr>
        <w:t>）</w:t>
      </w:r>
      <w:r>
        <w:t>, C052</w:t>
      </w:r>
      <w:r>
        <w:rPr>
          <w:rFonts w:hint="eastAsia"/>
          <w:lang w:eastAsia="zh-CN"/>
        </w:rPr>
        <w:t>（</w:t>
      </w:r>
      <w:r>
        <w:t>历史学优先·被群体批判</w:t>
      </w:r>
      <w:r>
        <w:rPr>
          <w:rFonts w:hint="eastAsia"/>
          <w:lang w:eastAsia="zh-CN"/>
        </w:rPr>
        <w:t>）</w:t>
      </w:r>
      <w:r>
        <w:t>]</w:t>
      </w:r>
    </w:p>
    <w:p w14:paraId="5A188C3B">
      <w:pPr>
        <w:pStyle w:val="165"/>
      </w:pPr>
      <w:r>
        <w:t>school: S002</w:t>
      </w:r>
    </w:p>
    <w:p w14:paraId="169AD857">
      <w:pPr>
        <w:pStyle w:val="165"/>
      </w:pPr>
      <w:r>
        <w:t>cross_schools: []</w:t>
      </w:r>
    </w:p>
    <w:p w14:paraId="15E7A4B8">
      <w:pPr>
        <w:pStyle w:val="165"/>
      </w:pPr>
      <w:r>
        <w:t>macro_period: T3</w:t>
      </w:r>
    </w:p>
    <w:p w14:paraId="0F709B39">
      <w:pPr>
        <w:pStyle w:val="6"/>
      </w:pPr>
      <w:r>
        <w:t>学派阶段总和：年鉴学派</w:t>
      </w:r>
    </w:p>
    <w:p w14:paraId="38799275">
      <w:r>
        <w:t>年鉴学派的运动轨迹可归纳为四阶段：</w:t>
      </w:r>
    </w:p>
    <w:p w14:paraId="09987C93">
      <w:r>
        <w:rPr>
          <w:b/>
        </w:rPr>
        <w:t>第一阶段（1896-1917）——涂尔干制度化</w:t>
      </w:r>
      <w:r>
        <w:t>：涂尔干通过《社会学年鉴》和索邦教席将社会学建制化。核心贡献是学科边界的划定（社会事实的客观性、社会学的学科自主性）和学术分工网络的建立。学术争论的焦点是社会学与历史学、哲学的学科关系。</w:t>
      </w:r>
    </w:p>
    <w:p w14:paraId="180FE28A">
      <w:r>
        <w:rPr>
          <w:b/>
        </w:rPr>
        <w:t>第二阶段（1917-1945）——分化与跨学科</w:t>
      </w:r>
      <w:r>
        <w:t>：涂尔干去世后，莫斯继承制度位置但学派分化加速。莫斯走向总体性社会事实和人类学，哈布瓦赫走向集体记忆，西米昂走向经济史。布洛赫和费弗尔1929年创办《经济社会史年鉴》，吸收涂尔干—西米昂的方法论批判，但将重心从</w:t>
      </w:r>
      <w:r>
        <w:rPr>
          <w:rFonts w:hint="eastAsia"/>
          <w:lang w:eastAsia="zh-CN"/>
        </w:rPr>
        <w:t>“社会学统摄历史学”</w:t>
      </w:r>
      <w:r>
        <w:t>转向</w:t>
      </w:r>
      <w:r>
        <w:rPr>
          <w:rFonts w:hint="eastAsia"/>
          <w:lang w:eastAsia="zh-CN"/>
        </w:rPr>
        <w:t>“社会科学与历史学的对话”</w:t>
      </w:r>
      <w:r>
        <w:t>。这一时期学派同时面临外部制度性断裂——维希反犹法令使涂尔干学派的犹太成员（哈布瓦赫、布洛赫等）被排除出学术体制。</w:t>
      </w:r>
    </w:p>
    <w:p w14:paraId="152672D3">
      <w:r>
        <w:rPr>
          <w:b/>
        </w:rPr>
        <w:t>第三阶段（1945</w:t>
      </w:r>
      <w:r>
        <w:rPr>
          <w:rFonts w:hint="eastAsia"/>
          <w:b/>
          <w:lang w:eastAsia="zh-CN"/>
        </w:rPr>
        <w:t>—</w:t>
      </w:r>
      <w:r>
        <w:rPr>
          <w:b/>
        </w:rPr>
        <w:t>1970s）——从经济社会史到心态史</w:t>
      </w:r>
      <w:r>
        <w:t>：布罗代尔以</w:t>
      </w:r>
      <w:r>
        <w:rPr>
          <w:rFonts w:hint="eastAsia"/>
          <w:lang w:eastAsia="zh-CN"/>
        </w:rPr>
        <w:t>“长时段”</w:t>
      </w:r>
      <w:r>
        <w:t>和</w:t>
      </w:r>
      <w:r>
        <w:rPr>
          <w:rFonts w:hint="eastAsia"/>
          <w:lang w:eastAsia="zh-CN"/>
        </w:rPr>
        <w:t>“系列史”</w:t>
      </w:r>
      <w:r>
        <w:t>将年鉴学派发展为法国史学主流。但与此同时，勒高夫、杜比等人将年鉴学派的解释重心从</w:t>
      </w:r>
      <w:r>
        <w:rPr>
          <w:rFonts w:hint="eastAsia"/>
          <w:lang w:eastAsia="zh-CN"/>
        </w:rPr>
        <w:t>“经济—社会结构”</w:t>
      </w:r>
      <w:r>
        <w:t>转向</w:t>
      </w:r>
      <w:r>
        <w:rPr>
          <w:rFonts w:hint="eastAsia"/>
          <w:lang w:eastAsia="zh-CN"/>
        </w:rPr>
        <w:t>“心态”</w:t>
      </w:r>
      <w:r>
        <w:t>——勒高夫的心态史方法、杜比的三等级意识形态分析、阿里埃斯的儿童史和死亡史，共同将</w:t>
      </w:r>
      <w:r>
        <w:rPr>
          <w:rFonts w:hint="eastAsia"/>
          <w:lang w:eastAsia="zh-CN"/>
        </w:rPr>
        <w:t>“心态”</w:t>
      </w:r>
      <w:r>
        <w:t>确立为年鉴学派的第三条分析路径（继经济、社会之后）。费罗则将年鉴方法扩展到殖民史和电影史，拓宽了学派的史料范围。这一心态史转向在学派内部与拉布鲁斯的量化路径形成张力——勒高夫坚持心态史不可能完全量化，拉布鲁斯的学生则认为心态史缺乏经验严格性。</w:t>
      </w:r>
    </w:p>
    <w:p w14:paraId="001343E4">
      <w:r>
        <w:rPr>
          <w:b/>
        </w:rPr>
        <w:t>第四阶段（1970s以后）——遗产的多元接受</w:t>
      </w:r>
      <w:r>
        <w:t>：勒华拉杜里从系列史（《朗格多克的农民》）转向微观史（《蒙塔尤》），标志年鉴学派方法论的又一次转型——宏观量化与微观叙事的张力成为学派遗产的核心问题。心态史在1990年代后走向分化：一部分与人类学合流，另一部分与认知科学对话。年鉴学派作为一种</w:t>
      </w:r>
      <w:r>
        <w:rPr>
          <w:rFonts w:hint="eastAsia"/>
          <w:lang w:eastAsia="zh-CN"/>
        </w:rPr>
        <w:t>“跨学科社会科学”</w:t>
      </w:r>
      <w:r>
        <w:t>的制度理想，在战后逐渐被拆散到不同学科中各自延续——但</w:t>
      </w:r>
      <w:r>
        <w:rPr>
          <w:rFonts w:hint="eastAsia"/>
          <w:lang w:eastAsia="zh-CN"/>
        </w:rPr>
        <w:t>“心态”“</w:t>
      </w:r>
      <w:r>
        <w:t>长时段</w:t>
      </w:r>
      <w:r>
        <w:rPr>
          <w:rFonts w:hint="eastAsia"/>
          <w:lang w:eastAsia="zh-CN"/>
        </w:rPr>
        <w:t>”“系列”“</w:t>
      </w:r>
      <w:r>
        <w:t>微观叙事</w:t>
      </w:r>
      <w:r>
        <w:rPr>
          <w:rFonts w:hint="eastAsia"/>
          <w:lang w:eastAsia="zh-CN"/>
        </w:rPr>
        <w:t>”</w:t>
      </w:r>
      <w:r>
        <w:t>等概念工具已被全球史学界吸收。</w:t>
      </w:r>
    </w:p>
    <w:p w14:paraId="64C91291">
      <w:r>
        <w:rPr>
          <w:b/>
        </w:rPr>
        <w:t>学派内张力线</w:t>
      </w:r>
      <w:r>
        <w:t>： 1. 经济结构vs心态结构——布罗代尔vs勒高夫的解释优先性之争 2. 宏观量化vs微观叙事——系列史vs《蒙塔尤》的方法论分裂 3. 社会学维度vs历史学维度——涂尔干的学科自主性纲领vs布洛赫/费弗尔的跨学科对话纲领 4. 严格性vs想象力——拉布鲁斯路线vs阿里埃斯路线的认识论分歧</w:t>
      </w:r>
    </w:p>
    <w:p w14:paraId="48624C65">
      <w:pPr>
        <w:pStyle w:val="7"/>
      </w:pPr>
      <w:r>
        <w:t>【P017】列维-斯特劳斯 Claude Lévi-Strauss（）</w:t>
      </w:r>
    </w:p>
    <w:p w14:paraId="103ED8A8">
      <w:pPr>
        <w:pStyle w:val="166"/>
      </w:pPr>
      <w:r>
        <w:t>▎学术问题与思想起源</w:t>
      </w:r>
    </w:p>
    <w:p w14:paraId="073A51B7">
      <w:r>
        <w:t>列维-斯特劳斯1908年生于布鲁塞尔，在巴黎大学学习法学和哲学。1935</w:t>
      </w:r>
      <w:r>
        <w:rPr>
          <w:rFonts w:hint="eastAsia"/>
          <w:lang w:eastAsia="zh-CN"/>
        </w:rPr>
        <w:t>—</w:t>
      </w:r>
      <w:r>
        <w:t>1938年在巴西圣保罗大学任教期间，对博罗罗和卡杜韦奥等族群进行田野调查。二战期间流亡纽约，在与雅各布森的交往中系统接受了结构语言学方法。1949年出版《亲属的基本结构》，将结构语言学的方法扩展到亲属制度分析。</w:t>
      </w:r>
    </w:p>
    <w:p w14:paraId="2CCF64CD">
      <w:r>
        <w:t>列维-斯特劳斯的核心问题是：人类思维的深层结构是否可通过经验现象（神话、亲属制度、分类体系）的系统性分析被发现？他对这一问题的回答构成结构主义的纲领——社会文化现象不是任意的，而是受人类心智的普遍结构所支配。</w:t>
      </w:r>
    </w:p>
    <w:p w14:paraId="586C9571">
      <w:pPr>
        <w:pStyle w:val="166"/>
      </w:pPr>
      <w:r>
        <w:t>▎核心理论贡献</w:t>
      </w:r>
    </w:p>
    <w:p w14:paraId="6EE2CCC5">
      <w:r>
        <w:t xml:space="preserve">1. </w:t>
      </w:r>
      <w:r>
        <w:rPr>
          <w:b/>
        </w:rPr>
        <w:t>亲属的结构分析</w:t>
      </w:r>
      <w:r>
        <w:t>：《亲属的基本结构》（1949）将莫斯对</w:t>
      </w:r>
      <w:r>
        <w:rPr>
          <w:rFonts w:hint="eastAsia"/>
          <w:lang w:eastAsia="zh-CN"/>
        </w:rPr>
        <w:t>“</w:t>
      </w:r>
      <w:r>
        <w:t>礼物交换</w:t>
      </w:r>
      <w:r>
        <w:rPr>
          <w:rFonts w:hint="eastAsia"/>
          <w:lang w:eastAsia="zh-CN"/>
        </w:rPr>
        <w:t>”</w:t>
      </w:r>
      <w:r>
        <w:t>的分析重新编码为结构交换模型。列维-斯特劳斯提出，乱伦禁忌不是消极的禁令，而是积极的交换机制——它迫使群体将其女性成员给予另一群体，由此产生</w:t>
      </w:r>
      <w:r>
        <w:rPr>
          <w:rFonts w:hint="eastAsia"/>
          <w:lang w:eastAsia="zh-CN"/>
        </w:rPr>
        <w:t>“</w:t>
      </w:r>
      <w:r>
        <w:t>女人交换</w:t>
      </w:r>
      <w:r>
        <w:rPr>
          <w:rFonts w:hint="eastAsia"/>
          <w:lang w:eastAsia="zh-CN"/>
        </w:rPr>
        <w:t>”</w:t>
      </w:r>
      <w:r>
        <w:t>。亲属制度的各种形态（交叉表亲婚、优先婚等）可归约为少数交换结构（限制性交换/普遍性交换）。这一分析将莫斯的</w:t>
      </w:r>
      <w:r>
        <w:rPr>
          <w:rFonts w:hint="eastAsia"/>
          <w:lang w:eastAsia="zh-CN"/>
        </w:rPr>
        <w:t>“</w:t>
      </w:r>
      <w:r>
        <w:t>礼物</w:t>
      </w:r>
      <w:r>
        <w:rPr>
          <w:rFonts w:hint="eastAsia"/>
          <w:lang w:eastAsia="zh-CN"/>
        </w:rPr>
        <w:t>”</w:t>
      </w:r>
      <w:r>
        <w:t>从经验现象提升为结构逻辑。</w:t>
      </w:r>
    </w:p>
    <w:p w14:paraId="30EA52E0">
      <w:r>
        <w:t xml:space="preserve">2. </w:t>
      </w:r>
      <w:r>
        <w:rPr>
          <w:b/>
        </w:rPr>
        <w:t>神话的结构分析</w:t>
      </w:r>
      <w:r>
        <w:t>：列维-斯特劳斯从1955年起陆续出版《神话学》四卷（1964-1971），对南美洲数百个神话进行结构解码。核心方法是将神话拆解为</w:t>
      </w:r>
      <w:r>
        <w:rPr>
          <w:rFonts w:hint="eastAsia"/>
          <w:lang w:eastAsia="zh-CN"/>
        </w:rPr>
        <w:t>“</w:t>
      </w:r>
      <w:r>
        <w:t>神话素</w:t>
      </w:r>
      <w:r>
        <w:rPr>
          <w:rFonts w:hint="eastAsia"/>
          <w:lang w:eastAsia="zh-CN"/>
        </w:rPr>
        <w:t>”</w:t>
      </w:r>
      <w:r>
        <w:t>（mythèmes），然后通过转换法则追踪神话素在不同神话变体中的重组方式。他提出，不同神话之间的差异不是任意的变异，而是同一深层逻辑在不同条件下的转换——如同语言中音位的组合受语音法则支配，神话素的组合受心智结构法则支配。</w:t>
      </w:r>
    </w:p>
    <w:p w14:paraId="5CA8F174">
      <w:r>
        <w:t xml:space="preserve">3. </w:t>
      </w:r>
      <w:r>
        <w:rPr>
          <w:b/>
        </w:rPr>
        <w:t>野性的思维</w:t>
      </w:r>
      <w:r>
        <w:t>：《野性的思维》（1962）论证所谓</w:t>
      </w:r>
      <w:r>
        <w:rPr>
          <w:rFonts w:hint="eastAsia"/>
          <w:lang w:eastAsia="zh-CN"/>
        </w:rPr>
        <w:t>“</w:t>
      </w:r>
      <w:r>
        <w:t>原始思维</w:t>
      </w:r>
      <w:r>
        <w:rPr>
          <w:rFonts w:hint="eastAsia"/>
          <w:lang w:eastAsia="zh-CN"/>
        </w:rPr>
        <w:t>”</w:t>
      </w:r>
      <w:r>
        <w:t>不是前逻辑的或幼稚的，而是以分类和类比的方式运作的</w:t>
      </w:r>
      <w:r>
        <w:rPr>
          <w:rFonts w:hint="eastAsia"/>
          <w:lang w:eastAsia="zh-CN"/>
        </w:rPr>
        <w:t>“</w:t>
      </w:r>
      <w:r>
        <w:t>具体科学</w:t>
      </w:r>
      <w:r>
        <w:rPr>
          <w:rFonts w:hint="eastAsia"/>
          <w:lang w:eastAsia="zh-CN"/>
        </w:rPr>
        <w:t>”</w:t>
      </w:r>
      <w:r>
        <w:t>。列维-斯特劳斯比较了原始分类体系与现代科学分类，指出两者不是发展阶段上的差异，而是处理经验材料的不同策略——前者通过类比建立同构关系，后者通过抽象建立因果法则。</w:t>
      </w:r>
    </w:p>
    <w:p w14:paraId="47AD06E2">
      <w:r>
        <w:t xml:space="preserve">4. </w:t>
      </w:r>
      <w:r>
        <w:rPr>
          <w:b/>
        </w:rPr>
        <w:t>结构主义方法论</w:t>
      </w:r>
      <w:r>
        <w:t>：列维-斯特劳斯将结构主义定义为一种方法而非哲学。结构分析的操作步骤包括：（1）将经验现象还原为关系；（2）发现关系之间的转换法则；（3）重构支配这些转换的深层结构。结构不是经验上可观察的实体，而是使经验现象成为可理解的逻辑模型。</w:t>
      </w:r>
    </w:p>
    <w:p w14:paraId="036B5D74">
      <w:pPr>
        <w:pStyle w:val="166"/>
      </w:pPr>
      <w:r>
        <w:t>▎学术对话与论战</w:t>
      </w:r>
    </w:p>
    <w:p w14:paraId="36BEEA18">
      <w:r>
        <w:t>列维-斯特劳斯与萨特的对峙是1960年代法国思想界最重要的论战之一。萨特在《辩证理性批判》（1960）中批评结构主义消解了历史主体和实践活动，将人还原为结构的被动承载者。列维-斯特劳斯在《野性的思维》末章直接回应萨特，提出</w:t>
      </w:r>
      <w:r>
        <w:rPr>
          <w:rFonts w:hint="eastAsia"/>
          <w:lang w:eastAsia="zh-CN"/>
        </w:rPr>
        <w:t>“</w:t>
      </w:r>
      <w:r>
        <w:t>历史从未发生——只有人在历史中思考</w:t>
      </w:r>
      <w:r>
        <w:rPr>
          <w:rFonts w:hint="eastAsia"/>
          <w:lang w:eastAsia="zh-CN"/>
        </w:rPr>
        <w:t>”</w:t>
      </w:r>
      <w:r>
        <w:t>。这一争论的核心是结构与能动性、共时性与历时性的关系——萨特坚持实践和历史的优先性，列维-斯特劳斯则认为实践和历史本身受深层结构支配。</w:t>
      </w:r>
    </w:p>
    <w:p w14:paraId="369ED92C">
      <w:r>
        <w:t>在人类学内部，利奇（Edmund Leach）将列维-斯特劳斯的结构分析引入英国社会人类学，但剔除了其中的普遍主义声称——利奇将结构分析视为特定文化的解读工具，而非人类心智普遍结构的发现手段。格尔茨（Clifford Geertz）则批评结构主义是</w:t>
      </w:r>
      <w:r>
        <w:rPr>
          <w:rFonts w:hint="eastAsia"/>
          <w:lang w:eastAsia="zh-CN"/>
        </w:rPr>
        <w:t>“</w:t>
      </w:r>
      <w:r>
        <w:t>符号学的炼金术</w:t>
      </w:r>
      <w:r>
        <w:rPr>
          <w:rFonts w:hint="eastAsia"/>
          <w:lang w:eastAsia="zh-CN"/>
        </w:rPr>
        <w:t>”</w:t>
      </w:r>
      <w:r>
        <w:t>——将复杂的文化现象还原为二元对立，但在还原过程中丧失了文化的诠释性深度。</w:t>
      </w:r>
    </w:p>
    <w:p w14:paraId="1F024443">
      <w:pPr>
        <w:pStyle w:val="166"/>
      </w:pPr>
      <w:r>
        <w:t>▎制度化实践与学术场域位置</w:t>
      </w:r>
    </w:p>
    <w:p w14:paraId="1B2FBBF6">
      <w:r>
        <w:t>列维-斯特劳斯1959年当选法兰西学院社会人类学教席——这一新设教席标志着结构主义在法国学术体制中的制度性胜利。他同时领导高等研究实践学院（EPHE）第五 section 的社会人类学实验室，培养了杜蒙、古德里耶等人。</w:t>
      </w:r>
    </w:p>
    <w:p w14:paraId="1B874D20">
      <w:r>
        <w:t>1960-70年代，结构主义成为法国人文社会科学的支配性范式，列维-斯特劳斯的制度位置使其成为这一范式的学术权力中心。但这一支配地位也制造了反弹——后结构主义（福柯、德里达、德勒兹）的兴起在某种程度上是对结构主义制度霸权的学术反抗。</w:t>
      </w:r>
    </w:p>
    <w:p w14:paraId="5575B749">
      <w:pPr>
        <w:pStyle w:val="166"/>
      </w:pPr>
      <w:r>
        <w:t>▎学术影响与接受</w:t>
      </w:r>
    </w:p>
    <w:p w14:paraId="2804B3E8">
      <w:r>
        <w:t>列维-斯特劳斯的影响通过三条路径展开：</w:t>
      </w:r>
    </w:p>
    <w:p w14:paraId="7A8C607E">
      <w:r>
        <w:t xml:space="preserve">- </w:t>
      </w:r>
      <w:r>
        <w:rPr>
          <w:b/>
        </w:rPr>
        <w:t>结构主义内部</w:t>
      </w:r>
      <w:r>
        <w:t>：巴特的符号学、拉康的精神分析结构主义、阿尔都塞的结构主义马克思主义，都自称在各自领域实践了列维-斯特劳斯的结构分析方法，但各自对</w:t>
      </w:r>
      <w:r>
        <w:rPr>
          <w:rFonts w:hint="eastAsia"/>
          <w:lang w:eastAsia="zh-CN"/>
        </w:rPr>
        <w:t>“</w:t>
      </w:r>
      <w:r>
        <w:t>结构</w:t>
      </w:r>
      <w:r>
        <w:rPr>
          <w:rFonts w:hint="eastAsia"/>
          <w:lang w:eastAsia="zh-CN"/>
        </w:rPr>
        <w:t>”</w:t>
      </w:r>
      <w:r>
        <w:t xml:space="preserve">的理解差异极大。 - </w:t>
      </w:r>
      <w:r>
        <w:rPr>
          <w:b/>
        </w:rPr>
        <w:t>后结构主义反转</w:t>
      </w:r>
      <w:r>
        <w:t>：德里达的解构从内部拆解结构主义的</w:t>
      </w:r>
      <w:r>
        <w:rPr>
          <w:rFonts w:hint="eastAsia"/>
          <w:lang w:eastAsia="zh-CN"/>
        </w:rPr>
        <w:t>“</w:t>
      </w:r>
      <w:r>
        <w:t>中心</w:t>
      </w:r>
      <w:r>
        <w:rPr>
          <w:rFonts w:hint="eastAsia"/>
          <w:lang w:eastAsia="zh-CN"/>
        </w:rPr>
        <w:t>”</w:t>
      </w:r>
      <w:r>
        <w:t xml:space="preserve">概念；福柯的知识考古学拒绝了结构的共时性假设，代之以话语的历时性断裂分析。 - </w:t>
      </w:r>
      <w:r>
        <w:rPr>
          <w:b/>
        </w:rPr>
        <w:t>英美的接受分裂</w:t>
      </w:r>
      <w:r>
        <w:t>：美国人类学界长期对列维-斯特劳斯持怀疑态度——博厄斯传统的经验主义者认为结构主义缺乏田野证据，格尔茨的诠释人类学则认为结构主义忽视了文化意义的地方性。</w:t>
      </w:r>
    </w:p>
    <w:p w14:paraId="23894437">
      <w:pPr>
        <w:pStyle w:val="166"/>
      </w:pPr>
      <w:r>
        <w:t>▎β映射</w:t>
      </w:r>
    </w:p>
    <w:p w14:paraId="71BB9F5C">
      <w:pPr>
        <w:pStyle w:val="165"/>
      </w:pPr>
      <w:r>
        <w:t>borne_concepts: [C053</w:t>
      </w:r>
      <w:r>
        <w:rPr>
          <w:rFonts w:hint="eastAsia"/>
          <w:lang w:eastAsia="zh-CN"/>
        </w:rPr>
        <w:t>（</w:t>
      </w:r>
      <w:r>
        <w:t>结构</w:t>
      </w:r>
      <w:r>
        <w:rPr>
          <w:rFonts w:hint="eastAsia"/>
          <w:lang w:eastAsia="zh-CN"/>
        </w:rPr>
        <w:t>）</w:t>
      </w:r>
      <w:r>
        <w:t>, C054</w:t>
      </w:r>
      <w:r>
        <w:rPr>
          <w:rFonts w:hint="eastAsia"/>
          <w:lang w:eastAsia="zh-CN"/>
        </w:rPr>
        <w:t>（</w:t>
      </w:r>
      <w:r>
        <w:t>神话素</w:t>
      </w:r>
      <w:r>
        <w:rPr>
          <w:rFonts w:hint="eastAsia"/>
          <w:lang w:eastAsia="zh-CN"/>
        </w:rPr>
        <w:t>）</w:t>
      </w:r>
      <w:r>
        <w:t>, C055</w:t>
      </w:r>
      <w:r>
        <w:rPr>
          <w:rFonts w:hint="eastAsia"/>
          <w:lang w:eastAsia="zh-CN"/>
        </w:rPr>
        <w:t>（</w:t>
      </w:r>
      <w:r>
        <w:t>交换结构</w:t>
      </w:r>
      <w:r>
        <w:rPr>
          <w:rFonts w:hint="eastAsia"/>
          <w:lang w:eastAsia="zh-CN"/>
        </w:rPr>
        <w:t>）</w:t>
      </w:r>
      <w:r>
        <w:t>, C056</w:t>
      </w:r>
      <w:r>
        <w:rPr>
          <w:rFonts w:hint="eastAsia"/>
          <w:lang w:eastAsia="zh-CN"/>
        </w:rPr>
        <w:t>（</w:t>
      </w:r>
      <w:r>
        <w:t>野性的思维</w:t>
      </w:r>
      <w:r>
        <w:rPr>
          <w:rFonts w:hint="eastAsia"/>
          <w:lang w:eastAsia="zh-CN"/>
        </w:rPr>
        <w:t>）</w:t>
      </w:r>
      <w:r>
        <w:t>, C057</w:t>
      </w:r>
      <w:r>
        <w:rPr>
          <w:rFonts w:hint="eastAsia"/>
          <w:lang w:eastAsia="zh-CN"/>
        </w:rPr>
        <w:t>（</w:t>
      </w:r>
      <w:r>
        <w:t>乱伦禁忌作为交换</w:t>
      </w:r>
      <w:r>
        <w:rPr>
          <w:rFonts w:hint="eastAsia"/>
          <w:lang w:eastAsia="zh-CN"/>
        </w:rPr>
        <w:t>）</w:t>
      </w:r>
      <w:r>
        <w:t>, C058</w:t>
      </w:r>
      <w:r>
        <w:rPr>
          <w:rFonts w:hint="eastAsia"/>
          <w:lang w:eastAsia="zh-CN"/>
        </w:rPr>
        <w:t>（</w:t>
      </w:r>
      <w:r>
        <w:t>转换法则</w:t>
      </w:r>
      <w:r>
        <w:rPr>
          <w:rFonts w:hint="eastAsia"/>
          <w:lang w:eastAsia="zh-CN"/>
        </w:rPr>
        <w:t>）</w:t>
      </w:r>
      <w:r>
        <w:t>, C059</w:t>
      </w:r>
      <w:r>
        <w:rPr>
          <w:rFonts w:hint="eastAsia"/>
          <w:lang w:eastAsia="zh-CN"/>
        </w:rPr>
        <w:t>（</w:t>
      </w:r>
      <w:r>
        <w:t>深层结构/表层现象</w:t>
      </w:r>
      <w:r>
        <w:rPr>
          <w:rFonts w:hint="eastAsia"/>
          <w:lang w:eastAsia="zh-CN"/>
        </w:rPr>
        <w:t>）</w:t>
      </w:r>
      <w:r>
        <w:t>]</w:t>
      </w:r>
    </w:p>
    <w:p w14:paraId="0E160188">
      <w:pPr>
        <w:pStyle w:val="165"/>
      </w:pPr>
      <w:r>
        <w:t>contested_concepts: [C060</w:t>
      </w:r>
      <w:r>
        <w:rPr>
          <w:rFonts w:hint="eastAsia"/>
          <w:lang w:eastAsia="zh-CN"/>
        </w:rPr>
        <w:t>（</w:t>
      </w:r>
      <w:r>
        <w:t>历史主体/实践·萨特被列维-斯特劳斯批判</w:t>
      </w:r>
      <w:r>
        <w:rPr>
          <w:rFonts w:hint="eastAsia"/>
          <w:lang w:eastAsia="zh-CN"/>
        </w:rPr>
        <w:t>）</w:t>
      </w:r>
      <w:r>
        <w:t>, C061</w:t>
      </w:r>
      <w:r>
        <w:rPr>
          <w:rFonts w:hint="eastAsia"/>
          <w:lang w:eastAsia="zh-CN"/>
        </w:rPr>
        <w:t>（</w:t>
      </w:r>
      <w:r>
        <w:t>现象学意识·被结构主义悬置</w:t>
      </w:r>
      <w:r>
        <w:rPr>
          <w:rFonts w:hint="eastAsia"/>
          <w:lang w:eastAsia="zh-CN"/>
        </w:rPr>
        <w:t>）</w:t>
      </w:r>
      <w:r>
        <w:t>]</w:t>
      </w:r>
    </w:p>
    <w:p w14:paraId="72A99DBF">
      <w:pPr>
        <w:pStyle w:val="165"/>
      </w:pPr>
      <w:r>
        <w:t>school: S003</w:t>
      </w:r>
    </w:p>
    <w:p w14:paraId="0DF4B95D">
      <w:pPr>
        <w:pStyle w:val="165"/>
      </w:pPr>
      <w:r>
        <w:t>cross_schools: []</w:t>
      </w:r>
    </w:p>
    <w:p w14:paraId="5FF47682">
      <w:pPr>
        <w:pStyle w:val="165"/>
      </w:pPr>
      <w:r>
        <w:t>macro_period: T4</w:t>
      </w:r>
    </w:p>
    <w:p w14:paraId="1ED9D894">
      <w:pPr>
        <w:pStyle w:val="7"/>
      </w:pPr>
      <w:r>
        <w:t>【P018】阿尔都塞 Louis Althusser（）</w:t>
      </w:r>
    </w:p>
    <w:p w14:paraId="657441F8">
      <w:pPr>
        <w:pStyle w:val="166"/>
      </w:pPr>
      <w:r>
        <w:t>▎学术问题与思想起源</w:t>
      </w:r>
    </w:p>
    <w:p w14:paraId="5152FCB7">
      <w:r>
        <w:t>阿尔都塞1918年生于比尔德曼（阿尔及利亚），在高等师范学校接受哲学训练。天主教青年时期后转向马克思主义，但其马克思主义始终带有结构主义的方法论特征。阿尔都塞的核心问题是：马克思主义能否被重构为一门</w:t>
      </w:r>
      <w:r>
        <w:rPr>
          <w:rFonts w:hint="eastAsia"/>
          <w:lang w:eastAsia="zh-CN"/>
        </w:rPr>
        <w:t>“</w:t>
      </w:r>
      <w:r>
        <w:t>理论实践</w:t>
      </w:r>
      <w:r>
        <w:rPr>
          <w:rFonts w:hint="eastAsia"/>
          <w:lang w:eastAsia="zh-CN"/>
        </w:rPr>
        <w:t>”</w:t>
      </w:r>
      <w:r>
        <w:t>（pratique théorique），即一种具有自身科学性的知识生产活动，而非意识形态的附属品？</w:t>
      </w:r>
    </w:p>
    <w:p w14:paraId="18A10871">
      <w:pPr>
        <w:pStyle w:val="166"/>
      </w:pPr>
      <w:r>
        <w:t>▎核心理论贡献</w:t>
      </w:r>
    </w:p>
    <w:p w14:paraId="211C9762">
      <w:r>
        <w:t xml:space="preserve">1. </w:t>
      </w:r>
      <w:r>
        <w:rPr>
          <w:b/>
        </w:rPr>
        <w:t>意识形态与科学的认识论断裂</w:t>
      </w:r>
      <w:r>
        <w:t>：阿尔都塞借用巴什拉（Bachelard）的</w:t>
      </w:r>
      <w:r>
        <w:rPr>
          <w:rFonts w:hint="eastAsia"/>
          <w:lang w:eastAsia="zh-CN"/>
        </w:rPr>
        <w:t>“</w:t>
      </w:r>
      <w:r>
        <w:t>认识论断裂</w:t>
      </w:r>
      <w:r>
        <w:rPr>
          <w:rFonts w:hint="eastAsia"/>
          <w:lang w:eastAsia="zh-CN"/>
        </w:rPr>
        <w:t>”</w:t>
      </w:r>
      <w:r>
        <w:t>概念，提出马克思在1845年完成了从</w:t>
      </w:r>
      <w:r>
        <w:rPr>
          <w:rFonts w:hint="eastAsia"/>
          <w:lang w:eastAsia="zh-CN"/>
        </w:rPr>
        <w:t>“</w:t>
      </w:r>
      <w:r>
        <w:t>意识形态</w:t>
      </w:r>
      <w:r>
        <w:rPr>
          <w:rFonts w:hint="eastAsia"/>
          <w:lang w:eastAsia="zh-CN"/>
        </w:rPr>
        <w:t>”</w:t>
      </w:r>
      <w:r>
        <w:t>（人道主义、黑格尔主义）到</w:t>
      </w:r>
      <w:r>
        <w:rPr>
          <w:rFonts w:hint="eastAsia"/>
          <w:lang w:eastAsia="zh-CN"/>
        </w:rPr>
        <w:t>“</w:t>
      </w:r>
      <w:r>
        <w:t>科学</w:t>
      </w:r>
      <w:r>
        <w:rPr>
          <w:rFonts w:hint="eastAsia"/>
          <w:lang w:eastAsia="zh-CN"/>
        </w:rPr>
        <w:t>”</w:t>
      </w:r>
      <w:r>
        <w:t>（历史唯物主义）的断裂。早期的</w:t>
      </w:r>
      <w:r>
        <w:rPr>
          <w:rFonts w:hint="eastAsia"/>
          <w:lang w:eastAsia="zh-CN"/>
        </w:rPr>
        <w:t>“</w:t>
      </w:r>
      <w:r>
        <w:t>异化</w:t>
      </w:r>
      <w:r>
        <w:rPr>
          <w:rFonts w:hint="eastAsia"/>
          <w:lang w:eastAsia="zh-CN"/>
        </w:rPr>
        <w:t>”</w:t>
      </w:r>
      <w:r>
        <w:t>概念属于意识形态，后期的</w:t>
      </w:r>
      <w:r>
        <w:rPr>
          <w:rFonts w:hint="eastAsia"/>
          <w:lang w:eastAsia="zh-CN"/>
        </w:rPr>
        <w:t>“</w:t>
      </w:r>
      <w:r>
        <w:t>生产力/生产关系/上层建筑</w:t>
      </w:r>
      <w:r>
        <w:rPr>
          <w:rFonts w:hint="eastAsia"/>
          <w:lang w:eastAsia="zh-CN"/>
        </w:rPr>
        <w:t>”</w:t>
      </w:r>
      <w:r>
        <w:t>概念才属于科学。这一</w:t>
      </w:r>
      <w:r>
        <w:rPr>
          <w:rFonts w:hint="eastAsia"/>
          <w:lang w:eastAsia="zh-CN"/>
        </w:rPr>
        <w:t>“</w:t>
      </w:r>
      <w:r>
        <w:t>断裂</w:t>
      </w:r>
      <w:r>
        <w:rPr>
          <w:rFonts w:hint="eastAsia"/>
          <w:lang w:eastAsia="zh-CN"/>
        </w:rPr>
        <w:t>”</w:t>
      </w:r>
      <w:r>
        <w:t>论证将马克思主义从人道主义的解读中剥离出来。</w:t>
      </w:r>
    </w:p>
    <w:p w14:paraId="151DEE96">
      <w:r>
        <w:t xml:space="preserve">2. </w:t>
      </w:r>
      <w:r>
        <w:rPr>
          <w:b/>
        </w:rPr>
        <w:t>多元决定</w:t>
      </w:r>
      <w:r>
        <w:t>：阿尔都塞提出</w:t>
      </w:r>
      <w:r>
        <w:rPr>
          <w:rFonts w:hint="eastAsia"/>
          <w:lang w:eastAsia="zh-CN"/>
        </w:rPr>
        <w:t>“</w:t>
      </w:r>
      <w:r>
        <w:t>多元决定</w:t>
      </w:r>
      <w:r>
        <w:rPr>
          <w:rFonts w:hint="eastAsia"/>
          <w:lang w:eastAsia="zh-CN"/>
        </w:rPr>
        <w:t>”</w:t>
      </w:r>
      <w:r>
        <w:t>（surdétermination）概念反对经济决定论——社会矛盾不是由单一经济因素</w:t>
      </w:r>
      <w:r>
        <w:rPr>
          <w:rFonts w:hint="eastAsia"/>
          <w:lang w:eastAsia="zh-CN"/>
        </w:rPr>
        <w:t>“</w:t>
      </w:r>
      <w:r>
        <w:t>最终决定</w:t>
      </w:r>
      <w:r>
        <w:rPr>
          <w:rFonts w:hint="eastAsia"/>
          <w:lang w:eastAsia="zh-CN"/>
        </w:rPr>
        <w:t>”</w:t>
      </w:r>
      <w:r>
        <w:t>的，而是由多种矛盾在特定条件下形成的</w:t>
      </w:r>
      <w:r>
        <w:rPr>
          <w:rFonts w:hint="eastAsia"/>
          <w:lang w:eastAsia="zh-CN"/>
        </w:rPr>
        <w:t>“</w:t>
      </w:r>
      <w:r>
        <w:t>结构因果性</w:t>
      </w:r>
      <w:r>
        <w:rPr>
          <w:rFonts w:hint="eastAsia"/>
          <w:lang w:eastAsia="zh-CN"/>
        </w:rPr>
        <w:t>”</w:t>
      </w:r>
      <w:r>
        <w:t>共同决定的。经济因素仅在</w:t>
      </w:r>
      <w:r>
        <w:rPr>
          <w:rFonts w:hint="eastAsia"/>
          <w:lang w:eastAsia="zh-CN"/>
        </w:rPr>
        <w:t>“</w:t>
      </w:r>
      <w:r>
        <w:t>归根到底</w:t>
      </w:r>
      <w:r>
        <w:rPr>
          <w:rFonts w:hint="eastAsia"/>
          <w:lang w:eastAsia="zh-CN"/>
        </w:rPr>
        <w:t>”</w:t>
      </w:r>
      <w:r>
        <w:t>的意义上起决定作用，而具体的历史进程由多重矛盾共同推动。</w:t>
      </w:r>
    </w:p>
    <w:p w14:paraId="63C03D01">
      <w:r>
        <w:t xml:space="preserve">3. </w:t>
      </w:r>
      <w:r>
        <w:rPr>
          <w:b/>
        </w:rPr>
        <w:t>意识形态国家机器</w:t>
      </w:r>
      <w:r>
        <w:t>：1970年阿尔都塞发表《意识形态与意识形态国家机器》，提出意识形态的功能不是</w:t>
      </w:r>
      <w:r>
        <w:rPr>
          <w:rFonts w:hint="eastAsia"/>
          <w:lang w:eastAsia="zh-CN"/>
        </w:rPr>
        <w:t>“</w:t>
      </w:r>
      <w:r>
        <w:t>虚假意识</w:t>
      </w:r>
      <w:r>
        <w:rPr>
          <w:rFonts w:hint="eastAsia"/>
          <w:lang w:eastAsia="zh-CN"/>
        </w:rPr>
        <w:t>”</w:t>
      </w:r>
      <w:r>
        <w:t>（如正统马克思主义所理解），而是个体与其实存条件的</w:t>
      </w:r>
      <w:r>
        <w:rPr>
          <w:rFonts w:hint="eastAsia"/>
          <w:lang w:eastAsia="zh-CN"/>
        </w:rPr>
        <w:t>“</w:t>
      </w:r>
      <w:r>
        <w:t>想象性关系</w:t>
      </w:r>
      <w:r>
        <w:rPr>
          <w:rFonts w:hint="eastAsia"/>
          <w:lang w:eastAsia="zh-CN"/>
        </w:rPr>
        <w:t>”</w:t>
      </w:r>
      <w:r>
        <w:t>的再生产。意识形态国家机器（学校、教会、家庭、媒体等）与镇压性国家机器（军队、警察、法庭）分工协作——前者通过意识形态运作，后者通过暴力运作。学校在当代资本主义社会中承担了主要的意识形态再生产功能。</w:t>
      </w:r>
    </w:p>
    <w:p w14:paraId="2BC38DCF">
      <w:r>
        <w:t xml:space="preserve">4. </w:t>
      </w:r>
      <w:r>
        <w:rPr>
          <w:b/>
        </w:rPr>
        <w:t>结构因果性</w:t>
      </w:r>
      <w:r>
        <w:t>：阿尔都塞区分三种因果性——机械因果性（传递）、表现因果性（整体表现于部分）、结构因果性（结构作为缺席的原因支配整体）。结构因果性是阿尔都塞对马克思主义因果观的重构——社会整体不是一个有中心的总体，而是一个由</w:t>
      </w:r>
      <w:r>
        <w:rPr>
          <w:rFonts w:hint="eastAsia"/>
          <w:lang w:eastAsia="zh-CN"/>
        </w:rPr>
        <w:t>“</w:t>
      </w:r>
      <w:r>
        <w:t>缺席的</w:t>
      </w:r>
      <w:r>
        <w:rPr>
          <w:rFonts w:hint="eastAsia"/>
          <w:lang w:eastAsia="zh-CN"/>
        </w:rPr>
        <w:t>”</w:t>
      </w:r>
      <w:r>
        <w:t>结构所支配的差异体系。</w:t>
      </w:r>
    </w:p>
    <w:p w14:paraId="2E5BA565">
      <w:pPr>
        <w:pStyle w:val="166"/>
      </w:pPr>
      <w:r>
        <w:t>▎学术对话与论战</w:t>
      </w:r>
    </w:p>
    <w:p w14:paraId="13B8E723">
      <w:r>
        <w:t>阿尔都塞与法共（PCB/PCF）理论正统的冲突是其学术生涯的核心张力。法共的理论路线在1950-60年代倾向于</w:t>
      </w:r>
      <w:r>
        <w:rPr>
          <w:rFonts w:hint="eastAsia"/>
          <w:lang w:eastAsia="zh-CN"/>
        </w:rPr>
        <w:t>“</w:t>
      </w:r>
      <w:r>
        <w:t>人道主义马克思主义</w:t>
      </w:r>
      <w:r>
        <w:rPr>
          <w:rFonts w:hint="eastAsia"/>
          <w:lang w:eastAsia="zh-CN"/>
        </w:rPr>
        <w:t>”</w:t>
      </w:r>
      <w:r>
        <w:t>（以加罗迪为代表），阿尔都塞的</w:t>
      </w:r>
      <w:r>
        <w:rPr>
          <w:rFonts w:hint="eastAsia"/>
          <w:lang w:eastAsia="zh-CN"/>
        </w:rPr>
        <w:t>“</w:t>
      </w:r>
      <w:r>
        <w:t>理论反人道主义</w:t>
      </w:r>
      <w:r>
        <w:rPr>
          <w:rFonts w:hint="eastAsia"/>
          <w:lang w:eastAsia="zh-CN"/>
        </w:rPr>
        <w:t>”</w:t>
      </w:r>
      <w:r>
        <w:t>则直接挑战了这一路线。阿尔都塞在1965年出版《保卫马克思》和《读资本论》后，迅速成为法共理论论争的中心人物——法共正统派批评他</w:t>
      </w:r>
      <w:r>
        <w:rPr>
          <w:rFonts w:hint="eastAsia"/>
          <w:lang w:eastAsia="zh-CN"/>
        </w:rPr>
        <w:t>“</w:t>
      </w:r>
      <w:r>
        <w:t>用结构主义阉割了马克思主义的革命灵魂</w:t>
      </w:r>
      <w:r>
        <w:rPr>
          <w:rFonts w:hint="eastAsia"/>
          <w:lang w:eastAsia="zh-CN"/>
        </w:rPr>
        <w:t>”</w:t>
      </w:r>
      <w:r>
        <w:t>，阿尔都塞的支持者则认为他恢复了马克思主义的科学性。</w:t>
      </w:r>
    </w:p>
    <w:p w14:paraId="69C5ACA0">
      <w:r>
        <w:t>在英国接受中，安德森（Perry Anderson）1976年在《西方马克思主义探讨》中将阿尔都塞定位为</w:t>
      </w:r>
      <w:r>
        <w:rPr>
          <w:rFonts w:hint="eastAsia"/>
          <w:lang w:eastAsia="zh-CN"/>
        </w:rPr>
        <w:t>“</w:t>
      </w:r>
      <w:r>
        <w:t>结构主义马克思主义</w:t>
      </w:r>
      <w:r>
        <w:rPr>
          <w:rFonts w:hint="eastAsia"/>
          <w:lang w:eastAsia="zh-CN"/>
        </w:rPr>
        <w:t>”</w:t>
      </w:r>
      <w:r>
        <w:t>的代表，同时指出其理论缺乏对历史主体和政治策略的讨论——这一批评在1980年代被后马克思主义者（拉克劳、墨菲）进一步发展。</w:t>
      </w:r>
    </w:p>
    <w:p w14:paraId="2ACF2FAE">
      <w:pPr>
        <w:pStyle w:val="166"/>
      </w:pPr>
      <w:r>
        <w:t>▎制度化实践与学术场域位置</w:t>
      </w:r>
    </w:p>
    <w:p w14:paraId="1B0B59FC">
      <w:r>
        <w:t>阿尔都塞自1948年起在高等师范学校任教，主持哲学教师资格考试的备考。这一位置使其能够影响一代法国哲学学生——巴里巴尔、朗西埃、巴迪欧等都曾是其学生。但阿尔都塞的制度影响力与其理论影响之间存在张力：他在ENS的位置是教学性的而非研究性的，其理论生产更多以著作而非实验室或研究组的形式展开。</w:t>
      </w:r>
    </w:p>
    <w:p w14:paraId="583DEC8D">
      <w:r>
        <w:t>1980年阿尔都塞在精神病发作中勒死其妻子埃莱娜，此后被送入精神病院，不再公开从事学术活动。这一事件在法国知识界引发了关于</w:t>
      </w:r>
      <w:r>
        <w:rPr>
          <w:rFonts w:hint="eastAsia"/>
          <w:lang w:eastAsia="zh-CN"/>
        </w:rPr>
        <w:t>“</w:t>
      </w:r>
      <w:r>
        <w:t>思想家的疯狂与理论的关系</w:t>
      </w:r>
      <w:r>
        <w:rPr>
          <w:rFonts w:hint="eastAsia"/>
          <w:lang w:eastAsia="zh-CN"/>
        </w:rPr>
        <w:t>”</w:t>
      </w:r>
      <w:r>
        <w:t>的争论——部分人试图从阿尔都塞的理论中寻找其精神状况的线索，另一部分人则认为这种做法是不正当的传记化解读。</w:t>
      </w:r>
    </w:p>
    <w:p w14:paraId="0CBC7F30">
      <w:pPr>
        <w:pStyle w:val="166"/>
      </w:pPr>
      <w:r>
        <w:t>▎学术影响与接受</w:t>
      </w:r>
    </w:p>
    <w:p w14:paraId="72917798">
      <w:r>
        <w:t>阿尔都塞的影响在1970年代达到高峰后迅速分化。巴里巴尔继续发展</w:t>
      </w:r>
      <w:r>
        <w:rPr>
          <w:rFonts w:hint="eastAsia"/>
          <w:lang w:eastAsia="zh-CN"/>
        </w:rPr>
        <w:t>“</w:t>
      </w:r>
      <w:r>
        <w:t>结构主义马克思主义</w:t>
      </w:r>
      <w:r>
        <w:rPr>
          <w:rFonts w:hint="eastAsia"/>
          <w:lang w:eastAsia="zh-CN"/>
        </w:rPr>
        <w:t>”</w:t>
      </w:r>
      <w:r>
        <w:t>的路线；朗西埃在《无产阶级之夜》（1981）中公开与阿尔都塞决裂，批评其</w:t>
      </w:r>
      <w:r>
        <w:rPr>
          <w:rFonts w:hint="eastAsia"/>
          <w:lang w:eastAsia="zh-CN"/>
        </w:rPr>
        <w:t>“</w:t>
      </w:r>
      <w:r>
        <w:t>理论精英主义</w:t>
      </w:r>
      <w:r>
        <w:rPr>
          <w:rFonts w:hint="eastAsia"/>
          <w:lang w:eastAsia="zh-CN"/>
        </w:rPr>
        <w:t>”</w:t>
      </w:r>
      <w:r>
        <w:t>；巴迪欧则将阿尔都塞的</w:t>
      </w:r>
      <w:r>
        <w:rPr>
          <w:rFonts w:hint="eastAsia"/>
          <w:lang w:eastAsia="zh-CN"/>
        </w:rPr>
        <w:t>“</w:t>
      </w:r>
      <w:r>
        <w:t>断裂</w:t>
      </w:r>
      <w:r>
        <w:rPr>
          <w:rFonts w:hint="eastAsia"/>
          <w:lang w:eastAsia="zh-CN"/>
        </w:rPr>
        <w:t>”</w:t>
      </w:r>
      <w:r>
        <w:t>概念推向本体论层面。</w:t>
      </w:r>
    </w:p>
    <w:p w14:paraId="15D47ECD">
      <w:r>
        <w:t>在英语世界，阿尔都塞的</w:t>
      </w:r>
      <w:r>
        <w:rPr>
          <w:rFonts w:hint="eastAsia"/>
          <w:lang w:eastAsia="zh-CN"/>
        </w:rPr>
        <w:t>“</w:t>
      </w:r>
      <w:r>
        <w:t>意识形态国家机器</w:t>
      </w:r>
      <w:r>
        <w:rPr>
          <w:rFonts w:hint="eastAsia"/>
          <w:lang w:eastAsia="zh-CN"/>
        </w:rPr>
        <w:t>”</w:t>
      </w:r>
      <w:r>
        <w:t>概念被文化研究（霍尔等）和电影研究（银幕理论）广泛吸收，但其</w:t>
      </w:r>
      <w:r>
        <w:rPr>
          <w:rFonts w:hint="eastAsia"/>
          <w:lang w:eastAsia="zh-CN"/>
        </w:rPr>
        <w:t>“</w:t>
      </w:r>
      <w:r>
        <w:t>理论实践</w:t>
      </w:r>
      <w:r>
        <w:rPr>
          <w:rFonts w:hint="eastAsia"/>
          <w:lang w:eastAsia="zh-CN"/>
        </w:rPr>
        <w:t>”</w:t>
      </w:r>
      <w:r>
        <w:t>和</w:t>
      </w:r>
      <w:r>
        <w:rPr>
          <w:rFonts w:hint="eastAsia"/>
          <w:lang w:eastAsia="zh-CN"/>
        </w:rPr>
        <w:t>“</w:t>
      </w:r>
      <w:r>
        <w:t>结构因果性</w:t>
      </w:r>
      <w:r>
        <w:rPr>
          <w:rFonts w:hint="eastAsia"/>
          <w:lang w:eastAsia="zh-CN"/>
        </w:rPr>
        <w:t>”</w:t>
      </w:r>
      <w:r>
        <w:t>概念因过于抽象而较少被应用。</w:t>
      </w:r>
    </w:p>
    <w:p w14:paraId="7F6D89E2">
      <w:pPr>
        <w:pStyle w:val="166"/>
      </w:pPr>
      <w:r>
        <w:t>▎β映射</w:t>
      </w:r>
    </w:p>
    <w:p w14:paraId="56678C6D">
      <w:pPr>
        <w:pStyle w:val="165"/>
      </w:pPr>
      <w:r>
        <w:t>borne_concepts: [C062</w:t>
      </w:r>
      <w:r>
        <w:rPr>
          <w:rFonts w:hint="eastAsia"/>
          <w:lang w:eastAsia="zh-CN"/>
        </w:rPr>
        <w:t>（</w:t>
      </w:r>
      <w:r>
        <w:t>认识论断裂</w:t>
      </w:r>
      <w:r>
        <w:rPr>
          <w:rFonts w:hint="eastAsia"/>
          <w:lang w:eastAsia="zh-CN"/>
        </w:rPr>
        <w:t>）</w:t>
      </w:r>
      <w:r>
        <w:t>, C063</w:t>
      </w:r>
      <w:r>
        <w:rPr>
          <w:rFonts w:hint="eastAsia"/>
          <w:lang w:eastAsia="zh-CN"/>
        </w:rPr>
        <w:t>（</w:t>
      </w:r>
      <w:r>
        <w:t>多元决定</w:t>
      </w:r>
      <w:r>
        <w:rPr>
          <w:rFonts w:hint="eastAsia"/>
          <w:lang w:eastAsia="zh-CN"/>
        </w:rPr>
        <w:t>）</w:t>
      </w:r>
      <w:r>
        <w:t>, C064</w:t>
      </w:r>
      <w:r>
        <w:rPr>
          <w:rFonts w:hint="eastAsia"/>
          <w:lang w:eastAsia="zh-CN"/>
        </w:rPr>
        <w:t>（</w:t>
      </w:r>
      <w:r>
        <w:t>意识形态国家机器</w:t>
      </w:r>
      <w:r>
        <w:rPr>
          <w:rFonts w:hint="eastAsia"/>
          <w:lang w:eastAsia="zh-CN"/>
        </w:rPr>
        <w:t>）</w:t>
      </w:r>
      <w:r>
        <w:t>, C065</w:t>
      </w:r>
      <w:r>
        <w:rPr>
          <w:rFonts w:hint="eastAsia"/>
          <w:lang w:eastAsia="zh-CN"/>
        </w:rPr>
        <w:t>（</w:t>
      </w:r>
      <w:r>
        <w:t>结构因果性</w:t>
      </w:r>
      <w:r>
        <w:rPr>
          <w:rFonts w:hint="eastAsia"/>
          <w:lang w:eastAsia="zh-CN"/>
        </w:rPr>
        <w:t>）</w:t>
      </w:r>
      <w:r>
        <w:t>, C066</w:t>
      </w:r>
      <w:r>
        <w:rPr>
          <w:rFonts w:hint="eastAsia"/>
          <w:lang w:eastAsia="zh-CN"/>
        </w:rPr>
        <w:t>（</w:t>
      </w:r>
      <w:r>
        <w:t>理论实践</w:t>
      </w:r>
      <w:r>
        <w:rPr>
          <w:rFonts w:hint="eastAsia"/>
          <w:lang w:eastAsia="zh-CN"/>
        </w:rPr>
        <w:t>）</w:t>
      </w:r>
      <w:r>
        <w:t>]</w:t>
      </w:r>
    </w:p>
    <w:p w14:paraId="650B9164">
      <w:pPr>
        <w:pStyle w:val="165"/>
      </w:pPr>
      <w:r>
        <w:t>contested_concepts: [C067</w:t>
      </w:r>
      <w:r>
        <w:rPr>
          <w:rFonts w:hint="eastAsia"/>
          <w:lang w:eastAsia="zh-CN"/>
        </w:rPr>
        <w:t>（</w:t>
      </w:r>
      <w:r>
        <w:t>人道主义马克思主义·被阿尔都塞批判</w:t>
      </w:r>
      <w:r>
        <w:rPr>
          <w:rFonts w:hint="eastAsia"/>
          <w:lang w:eastAsia="zh-CN"/>
        </w:rPr>
        <w:t>）</w:t>
      </w:r>
      <w:r>
        <w:t>, C068</w:t>
      </w:r>
      <w:r>
        <w:rPr>
          <w:rFonts w:hint="eastAsia"/>
          <w:lang w:eastAsia="zh-CN"/>
        </w:rPr>
        <w:t>（</w:t>
      </w:r>
      <w:r>
        <w:t>经济决定论·被多元决定概念替代</w:t>
      </w:r>
      <w:r>
        <w:rPr>
          <w:rFonts w:hint="eastAsia"/>
          <w:lang w:eastAsia="zh-CN"/>
        </w:rPr>
        <w:t>）</w:t>
      </w:r>
      <w:r>
        <w:t>]</w:t>
      </w:r>
    </w:p>
    <w:p w14:paraId="02F43440">
      <w:pPr>
        <w:pStyle w:val="165"/>
      </w:pPr>
      <w:r>
        <w:t>school: S003</w:t>
      </w:r>
    </w:p>
    <w:p w14:paraId="7E8F4087">
      <w:pPr>
        <w:pStyle w:val="165"/>
      </w:pPr>
      <w:r>
        <w:t>cross_schools: []</w:t>
      </w:r>
    </w:p>
    <w:p w14:paraId="41C99C1D">
      <w:pPr>
        <w:pStyle w:val="165"/>
      </w:pPr>
      <w:r>
        <w:t>macro_period: T4</w:t>
      </w:r>
    </w:p>
    <w:p w14:paraId="66EE183F">
      <w:pPr>
        <w:pStyle w:val="7"/>
      </w:pPr>
      <w:r>
        <w:t>【P019】巴特 Roland Barthes（）</w:t>
      </w:r>
    </w:p>
    <w:p w14:paraId="4B95BE2E">
      <w:pPr>
        <w:pStyle w:val="166"/>
      </w:pPr>
      <w:r>
        <w:t>▎学术问题与思想起源</w:t>
      </w:r>
    </w:p>
    <w:p w14:paraId="5588C8E4">
      <w:r>
        <w:t>巴特1915年生于瑟堡，在巴黎大学学习古典文学。1950年代通过《写作的零度》（1953）和《神话学》（1957）进入法国知识界。巴特的核心问题是：符号如何在文化中被生产和消费？他将索绪尔的语言学方法和列维-斯特劳斯的结构分析应用于日常文化现象——摔角、洗衣粉广告、脱衣舞、雪铁龙汽车——揭示了这些</w:t>
      </w:r>
      <w:r>
        <w:rPr>
          <w:rFonts w:hint="eastAsia"/>
          <w:lang w:eastAsia="zh-CN"/>
        </w:rPr>
        <w:t>“</w:t>
      </w:r>
      <w:r>
        <w:t>自然</w:t>
      </w:r>
      <w:r>
        <w:rPr>
          <w:rFonts w:hint="eastAsia"/>
          <w:lang w:eastAsia="zh-CN"/>
        </w:rPr>
        <w:t>”</w:t>
      </w:r>
      <w:r>
        <w:t>现象背后的符号运作机制。</w:t>
      </w:r>
    </w:p>
    <w:p w14:paraId="6C791335">
      <w:pPr>
        <w:pStyle w:val="166"/>
      </w:pPr>
      <w:r>
        <w:t>▎核心理论贡献</w:t>
      </w:r>
    </w:p>
    <w:p w14:paraId="1947C62D">
      <w:r>
        <w:t xml:space="preserve">1. </w:t>
      </w:r>
      <w:r>
        <w:rPr>
          <w:b/>
        </w:rPr>
        <w:t>神话学</w:t>
      </w:r>
      <w:r>
        <w:t>：《神话学》（1957）提出资产阶级意识形态通过</w:t>
      </w:r>
      <w:r>
        <w:rPr>
          <w:rFonts w:hint="eastAsia"/>
          <w:lang w:eastAsia="zh-CN"/>
        </w:rPr>
        <w:t>“</w:t>
      </w:r>
      <w:r>
        <w:t>神话化</w:t>
      </w:r>
      <w:r>
        <w:rPr>
          <w:rFonts w:hint="eastAsia"/>
          <w:lang w:eastAsia="zh-CN"/>
        </w:rPr>
        <w:t>”</w:t>
      </w:r>
      <w:r>
        <w:t>运作——将历史的、社会的构造转化为</w:t>
      </w:r>
      <w:r>
        <w:rPr>
          <w:rFonts w:hint="eastAsia"/>
          <w:lang w:eastAsia="zh-CN"/>
        </w:rPr>
        <w:t>“</w:t>
      </w:r>
      <w:r>
        <w:t>自然的</w:t>
      </w:r>
      <w:r>
        <w:rPr>
          <w:rFonts w:hint="eastAsia"/>
          <w:lang w:eastAsia="zh-CN"/>
        </w:rPr>
        <w:t>”</w:t>
      </w:r>
      <w:r>
        <w:t>事实。巴特以黑人士兵向法国国旗敬礼的杂志封面为例：这一图像在符号学第一层意为</w:t>
      </w:r>
      <w:r>
        <w:rPr>
          <w:rFonts w:hint="eastAsia"/>
          <w:lang w:eastAsia="zh-CN"/>
        </w:rPr>
        <w:t>“</w:t>
      </w:r>
      <w:r>
        <w:t>法属非洲士兵向法国国旗致敬</w:t>
      </w:r>
      <w:r>
        <w:rPr>
          <w:rFonts w:hint="eastAsia"/>
          <w:lang w:eastAsia="zh-CN"/>
        </w:rPr>
        <w:t>”</w:t>
      </w:r>
      <w:r>
        <w:t>，在神话层面则意指</w:t>
      </w:r>
      <w:r>
        <w:rPr>
          <w:rFonts w:hint="eastAsia"/>
          <w:lang w:eastAsia="zh-CN"/>
        </w:rPr>
        <w:t>“</w:t>
      </w:r>
      <w:r>
        <w:t>法国帝国主义的平等与无种族歧视</w:t>
      </w:r>
      <w:r>
        <w:rPr>
          <w:rFonts w:hint="eastAsia"/>
          <w:lang w:eastAsia="zh-CN"/>
        </w:rPr>
        <w:t>”</w:t>
      </w:r>
      <w:r>
        <w:t>。神话的功能是</w:t>
      </w:r>
      <w:r>
        <w:rPr>
          <w:rFonts w:hint="eastAsia"/>
          <w:lang w:eastAsia="zh-CN"/>
        </w:rPr>
        <w:t>“</w:t>
      </w:r>
      <w:r>
        <w:t>掏空</w:t>
      </w:r>
      <w:r>
        <w:rPr>
          <w:rFonts w:hint="eastAsia"/>
          <w:lang w:eastAsia="zh-CN"/>
        </w:rPr>
        <w:t>”</w:t>
      </w:r>
      <w:r>
        <w:t>第一层意义，使第二层意识形态意义看起来是</w:t>
      </w:r>
      <w:r>
        <w:rPr>
          <w:rFonts w:hint="eastAsia"/>
          <w:lang w:eastAsia="zh-CN"/>
        </w:rPr>
        <w:t>“</w:t>
      </w:r>
      <w:r>
        <w:t>自然的</w:t>
      </w:r>
      <w:r>
        <w:rPr>
          <w:rFonts w:hint="eastAsia"/>
          <w:lang w:eastAsia="zh-CN"/>
        </w:rPr>
        <w:t>”</w:t>
      </w:r>
      <w:r>
        <w:t>。</w:t>
      </w:r>
    </w:p>
    <w:p w14:paraId="0ACD5F9F">
      <w:r>
        <w:t xml:space="preserve">2. </w:t>
      </w:r>
      <w:r>
        <w:rPr>
          <w:b/>
        </w:rPr>
        <w:t>写作的零度</w:t>
      </w:r>
      <w:r>
        <w:t>：巴特在《写作的零度》（1953）中区分了</w:t>
      </w:r>
      <w:r>
        <w:rPr>
          <w:rFonts w:hint="eastAsia"/>
          <w:lang w:eastAsia="zh-CN"/>
        </w:rPr>
        <w:t>“</w:t>
      </w:r>
      <w:r>
        <w:t>语言</w:t>
      </w:r>
      <w:r>
        <w:rPr>
          <w:rFonts w:hint="eastAsia"/>
          <w:lang w:eastAsia="zh-CN"/>
        </w:rPr>
        <w:t>”</w:t>
      </w:r>
      <w:r>
        <w:t>（langue，系统）和</w:t>
      </w:r>
      <w:r>
        <w:rPr>
          <w:rFonts w:hint="eastAsia"/>
          <w:lang w:eastAsia="zh-CN"/>
        </w:rPr>
        <w:t>“</w:t>
      </w:r>
      <w:r>
        <w:t>言语</w:t>
      </w:r>
      <w:r>
        <w:rPr>
          <w:rFonts w:hint="eastAsia"/>
          <w:lang w:eastAsia="zh-CN"/>
        </w:rPr>
        <w:t>”</w:t>
      </w:r>
      <w:r>
        <w:t>（parole，使用），并在这两者之间插入了</w:t>
      </w:r>
      <w:r>
        <w:rPr>
          <w:rFonts w:hint="eastAsia"/>
          <w:lang w:eastAsia="zh-CN"/>
        </w:rPr>
        <w:t>“</w:t>
      </w:r>
      <w:r>
        <w:t>写作</w:t>
      </w:r>
      <w:r>
        <w:rPr>
          <w:rFonts w:hint="eastAsia"/>
          <w:lang w:eastAsia="zh-CN"/>
        </w:rPr>
        <w:t>”</w:t>
      </w:r>
      <w:r>
        <w:t>（écriture）——写作是语言与言语之间的社会性中介，它将语言系统与社会立场连接起来。写作的</w:t>
      </w:r>
      <w:r>
        <w:rPr>
          <w:rFonts w:hint="eastAsia"/>
          <w:lang w:eastAsia="zh-CN"/>
        </w:rPr>
        <w:t>“</w:t>
      </w:r>
      <w:r>
        <w:t>零度</w:t>
      </w:r>
      <w:r>
        <w:rPr>
          <w:rFonts w:hint="eastAsia"/>
          <w:lang w:eastAsia="zh-CN"/>
        </w:rPr>
        <w:t>”</w:t>
      </w:r>
      <w:r>
        <w:t>是一种乌托邦式的透明写作——消除一切社会标记，使语言直接呈现事实——但巴特指出这种零度写作本身也是一种写作风格（如加缪的</w:t>
      </w:r>
      <w:r>
        <w:rPr>
          <w:rFonts w:hint="eastAsia"/>
          <w:lang w:eastAsia="zh-CN"/>
        </w:rPr>
        <w:t>“</w:t>
      </w:r>
      <w:r>
        <w:t>白色写作</w:t>
      </w:r>
      <w:r>
        <w:rPr>
          <w:rFonts w:hint="eastAsia"/>
          <w:lang w:eastAsia="zh-CN"/>
        </w:rPr>
        <w:t>”</w:t>
      </w:r>
      <w:r>
        <w:t>）。</w:t>
      </w:r>
    </w:p>
    <w:p w14:paraId="2C7026B9">
      <w:r>
        <w:t xml:space="preserve">3. </w:t>
      </w:r>
      <w:r>
        <w:rPr>
          <w:b/>
        </w:rPr>
        <w:t>作者之死</w:t>
      </w:r>
      <w:r>
        <w:t>：1967年巴特发表《作者之死》，提出文本的意义不取决于作者的意图，而取决于读者在阅读过程中激活的互文性网络。这一论点与福柯同年的</w:t>
      </w:r>
      <w:r>
        <w:rPr>
          <w:rFonts w:hint="eastAsia"/>
          <w:lang w:eastAsia="zh-CN"/>
        </w:rPr>
        <w:t>“</w:t>
      </w:r>
      <w:r>
        <w:t>什么是作者？</w:t>
      </w:r>
      <w:r>
        <w:rPr>
          <w:rFonts w:hint="eastAsia"/>
          <w:lang w:eastAsia="zh-CN"/>
        </w:rPr>
        <w:t>”</w:t>
      </w:r>
      <w:r>
        <w:t>形成呼应，但巴特从符号学出发，福柯从话语分析出发。</w:t>
      </w:r>
    </w:p>
    <w:p w14:paraId="5DA23AA9">
      <w:r>
        <w:t xml:space="preserve">4. </w:t>
      </w:r>
      <w:r>
        <w:rPr>
          <w:b/>
        </w:rPr>
        <w:t>从结构到文本</w:t>
      </w:r>
      <w:r>
        <w:t>：1970年《S/Z》标志了巴特从结构主义到后结构主义的转变。巴特将巴尔扎克的短篇小说《萨拉辛》拆解为561个</w:t>
      </w:r>
      <w:r>
        <w:rPr>
          <w:rFonts w:hint="eastAsia"/>
          <w:lang w:eastAsia="zh-CN"/>
        </w:rPr>
        <w:t>“</w:t>
      </w:r>
      <w:r>
        <w:t>阅读单位</w:t>
      </w:r>
      <w:r>
        <w:rPr>
          <w:rFonts w:hint="eastAsia"/>
          <w:lang w:eastAsia="zh-CN"/>
        </w:rPr>
        <w:t>”</w:t>
      </w:r>
      <w:r>
        <w:t>和5种代码（阐释码/动作码/义素码/象征码/文化参照码），但这一分析不是要重构文本的深层结构，而是要展示文本意义的不可穷尽性——每一次阅读都是一种新的编织。</w:t>
      </w:r>
    </w:p>
    <w:p w14:paraId="0C31C3B3">
      <w:pPr>
        <w:pStyle w:val="166"/>
      </w:pPr>
      <w:r>
        <w:t>▎学术对话与论战</w:t>
      </w:r>
    </w:p>
    <w:p w14:paraId="7DE21BC1">
      <w:r>
        <w:t>巴特与皮卡尔的论战是法国文学批评史上的标志性事件。皮卡尔（Raymond Picard）1965年在《新批评还是新骗术》中攻击巴特等人的</w:t>
      </w:r>
      <w:r>
        <w:rPr>
          <w:rFonts w:hint="eastAsia"/>
          <w:lang w:eastAsia="zh-CN"/>
        </w:rPr>
        <w:t>“</w:t>
      </w:r>
      <w:r>
        <w:t>新批评</w:t>
      </w:r>
      <w:r>
        <w:rPr>
          <w:rFonts w:hint="eastAsia"/>
          <w:lang w:eastAsia="zh-CN"/>
        </w:rPr>
        <w:t>”</w:t>
      </w:r>
      <w:r>
        <w:t>为不严谨的主观臆想，巴特在《批评与真理》（1966）中回应，指出皮卡尔所捍卫的</w:t>
      </w:r>
      <w:r>
        <w:rPr>
          <w:rFonts w:hint="eastAsia"/>
          <w:lang w:eastAsia="zh-CN"/>
        </w:rPr>
        <w:t>“</w:t>
      </w:r>
      <w:r>
        <w:t>客观批评</w:t>
      </w:r>
      <w:r>
        <w:rPr>
          <w:rFonts w:hint="eastAsia"/>
          <w:lang w:eastAsia="zh-CN"/>
        </w:rPr>
        <w:t>”</w:t>
      </w:r>
      <w:r>
        <w:t>本身就是一种被古典教育制度所保证的意识形态立场。这一论战的实质是传统文学批评（以朗松学派为代表）与符号学—结构主义新方法之间的制度性冲突。</w:t>
      </w:r>
    </w:p>
    <w:p w14:paraId="1A129547">
      <w:r>
        <w:t>巴特与列维-斯特劳斯的关系是一种</w:t>
      </w:r>
      <w:r>
        <w:rPr>
          <w:rFonts w:hint="eastAsia"/>
          <w:lang w:eastAsia="zh-CN"/>
        </w:rPr>
        <w:t>“</w:t>
      </w:r>
      <w:r>
        <w:t>结构性偏离</w:t>
      </w:r>
      <w:r>
        <w:rPr>
          <w:rFonts w:hint="eastAsia"/>
          <w:lang w:eastAsia="zh-CN"/>
        </w:rPr>
        <w:t>”</w:t>
      </w:r>
      <w:r>
        <w:t>——巴特接受了结构分析的方法，但逐渐将结构从</w:t>
      </w:r>
      <w:r>
        <w:rPr>
          <w:rFonts w:hint="eastAsia"/>
          <w:lang w:eastAsia="zh-CN"/>
        </w:rPr>
        <w:t>“</w:t>
      </w:r>
      <w:r>
        <w:t>发现的工具</w:t>
      </w:r>
      <w:r>
        <w:rPr>
          <w:rFonts w:hint="eastAsia"/>
          <w:lang w:eastAsia="zh-CN"/>
        </w:rPr>
        <w:t>”</w:t>
      </w:r>
      <w:r>
        <w:t>转变为</w:t>
      </w:r>
      <w:r>
        <w:rPr>
          <w:rFonts w:hint="eastAsia"/>
          <w:lang w:eastAsia="zh-CN"/>
        </w:rPr>
        <w:t>“</w:t>
      </w:r>
      <w:r>
        <w:t>拆解的对象</w:t>
      </w:r>
      <w:r>
        <w:rPr>
          <w:rFonts w:hint="eastAsia"/>
          <w:lang w:eastAsia="zh-CN"/>
        </w:rPr>
        <w:t>”</w:t>
      </w:r>
      <w:r>
        <w:t>。列维-斯特劳斯对此保持沉默，但巴特在《罗兰·巴特论罗兰·巴特》（1975）中自我定位为</w:t>
      </w:r>
      <w:r>
        <w:rPr>
          <w:rFonts w:hint="eastAsia"/>
          <w:lang w:eastAsia="zh-CN"/>
        </w:rPr>
        <w:t>“</w:t>
      </w:r>
      <w:r>
        <w:t>结构主义的逃逸者</w:t>
      </w:r>
      <w:r>
        <w:rPr>
          <w:rFonts w:hint="eastAsia"/>
          <w:lang w:eastAsia="zh-CN"/>
        </w:rPr>
        <w:t>”</w:t>
      </w:r>
      <w:r>
        <w:t>。</w:t>
      </w:r>
    </w:p>
    <w:p w14:paraId="05BF56E0">
      <w:pPr>
        <w:pStyle w:val="166"/>
      </w:pPr>
      <w:r>
        <w:t>▎制度化实践与学术场域位置</w:t>
      </w:r>
    </w:p>
    <w:p w14:paraId="62DED9B8">
      <w:r>
        <w:t>巴特1960</w:t>
      </w:r>
      <w:r>
        <w:rPr>
          <w:rFonts w:hint="eastAsia"/>
          <w:lang w:eastAsia="zh-CN"/>
        </w:rPr>
        <w:t>—</w:t>
      </w:r>
      <w:r>
        <w:t>1976年在高等研究实践学院（EPHE）第六 section 任</w:t>
      </w:r>
      <w:r>
        <w:rPr>
          <w:rFonts w:hint="eastAsia"/>
          <w:lang w:eastAsia="zh-CN"/>
        </w:rPr>
        <w:t>“</w:t>
      </w:r>
      <w:r>
        <w:t>文学符号学</w:t>
      </w:r>
      <w:r>
        <w:rPr>
          <w:rFonts w:hint="eastAsia"/>
          <w:lang w:eastAsia="zh-CN"/>
        </w:rPr>
        <w:t>”</w:t>
      </w:r>
      <w:r>
        <w:t>研究主任。1976年当选法兰西学院文学符号学教席。巴特的制度位置始终处于文学批评与社会学之间——他在EPHE的位置是社会科学家式的，但他研究的是文学和大众文化；他在法兰西学院的教席是文学性的，但他的方法是符号学和社会学的。</w:t>
      </w:r>
    </w:p>
    <w:p w14:paraId="06896BC0">
      <w:pPr>
        <w:pStyle w:val="166"/>
      </w:pPr>
      <w:r>
        <w:t>▎学术影响与接受</w:t>
      </w:r>
    </w:p>
    <w:p w14:paraId="02E41E5F">
      <w:r>
        <w:t>巴特的影响主要通过文化研究展开。英国伯明翰学派（霍尔等）将巴特的</w:t>
      </w:r>
      <w:r>
        <w:rPr>
          <w:rFonts w:hint="eastAsia"/>
          <w:lang w:eastAsia="zh-CN"/>
        </w:rPr>
        <w:t>“</w:t>
      </w:r>
      <w:r>
        <w:t>神话学</w:t>
      </w:r>
      <w:r>
        <w:rPr>
          <w:rFonts w:hint="eastAsia"/>
          <w:lang w:eastAsia="zh-CN"/>
        </w:rPr>
        <w:t>”</w:t>
      </w:r>
      <w:r>
        <w:t>方法应用于英国大众文化分析。美国的耶鲁解构学派（德曼、米勒等）则将巴特后期的文本理论读入解构批评传统。</w:t>
      </w:r>
    </w:p>
    <w:p w14:paraId="7372C94E">
      <w:r>
        <w:t>在法国接受中，巴特被视为从结构主义到后结构主义过渡的桥梁人物。但布迪厄在《区隔》（1979）中对巴特的</w:t>
      </w:r>
      <w:r>
        <w:rPr>
          <w:rFonts w:hint="eastAsia"/>
          <w:lang w:eastAsia="zh-CN"/>
        </w:rPr>
        <w:t>“</w:t>
      </w:r>
      <w:r>
        <w:t>大众文化美学</w:t>
      </w:r>
      <w:r>
        <w:rPr>
          <w:rFonts w:hint="eastAsia"/>
          <w:lang w:eastAsia="zh-CN"/>
        </w:rPr>
        <w:t>”</w:t>
      </w:r>
      <w:r>
        <w:t>提出批评——布迪厄认为巴特在《神话学》中对大众文化的符号学分析忽视了大众文化的阶级分化功能。</w:t>
      </w:r>
    </w:p>
    <w:p w14:paraId="445D31D4">
      <w:pPr>
        <w:pStyle w:val="166"/>
      </w:pPr>
      <w:r>
        <w:t>▎β映射</w:t>
      </w:r>
    </w:p>
    <w:p w14:paraId="296051AD">
      <w:pPr>
        <w:pStyle w:val="165"/>
      </w:pPr>
      <w:r>
        <w:t>borne_concepts: [C069</w:t>
      </w:r>
      <w:r>
        <w:rPr>
          <w:rFonts w:hint="eastAsia"/>
          <w:lang w:eastAsia="zh-CN"/>
        </w:rPr>
        <w:t>（</w:t>
      </w:r>
      <w:r>
        <w:t>神话化</w:t>
      </w:r>
      <w:r>
        <w:rPr>
          <w:rFonts w:hint="eastAsia"/>
          <w:lang w:eastAsia="zh-CN"/>
        </w:rPr>
        <w:t>）</w:t>
      </w:r>
      <w:r>
        <w:t>, C070</w:t>
      </w:r>
      <w:r>
        <w:rPr>
          <w:rFonts w:hint="eastAsia"/>
          <w:lang w:eastAsia="zh-CN"/>
        </w:rPr>
        <w:t>（</w:t>
      </w:r>
      <w:r>
        <w:t>写作</w:t>
      </w:r>
      <w:r>
        <w:rPr>
          <w:rFonts w:hint="eastAsia"/>
          <w:lang w:eastAsia="zh-CN"/>
        </w:rPr>
        <w:t>）</w:t>
      </w:r>
      <w:r>
        <w:t>, C071</w:t>
      </w:r>
      <w:r>
        <w:rPr>
          <w:rFonts w:hint="eastAsia"/>
          <w:lang w:eastAsia="zh-CN"/>
        </w:rPr>
        <w:t>（</w:t>
      </w:r>
      <w:r>
        <w:t>作者之死</w:t>
      </w:r>
      <w:r>
        <w:rPr>
          <w:rFonts w:hint="eastAsia"/>
          <w:lang w:eastAsia="zh-CN"/>
        </w:rPr>
        <w:t>）</w:t>
      </w:r>
      <w:r>
        <w:t>, C072</w:t>
      </w:r>
      <w:r>
        <w:rPr>
          <w:rFonts w:hint="eastAsia"/>
          <w:lang w:eastAsia="zh-CN"/>
        </w:rPr>
        <w:t>（</w:t>
      </w:r>
      <w:r>
        <w:t>互文性</w:t>
      </w:r>
      <w:r>
        <w:rPr>
          <w:rFonts w:hint="eastAsia"/>
          <w:lang w:eastAsia="zh-CN"/>
        </w:rPr>
        <w:t>）</w:t>
      </w:r>
      <w:r>
        <w:t>, C073</w:t>
      </w:r>
      <w:r>
        <w:rPr>
          <w:rFonts w:hint="eastAsia"/>
          <w:lang w:eastAsia="zh-CN"/>
        </w:rPr>
        <w:t>（</w:t>
      </w:r>
      <w:r>
        <w:t>阅读单位/代码</w:t>
      </w:r>
      <w:r>
        <w:rPr>
          <w:rFonts w:hint="eastAsia"/>
          <w:lang w:eastAsia="zh-CN"/>
        </w:rPr>
        <w:t>）</w:t>
      </w:r>
      <w:r>
        <w:t>]</w:t>
      </w:r>
    </w:p>
    <w:p w14:paraId="1DB46832">
      <w:pPr>
        <w:pStyle w:val="165"/>
      </w:pPr>
      <w:r>
        <w:t>contested_concepts: [C074</w:t>
      </w:r>
      <w:r>
        <w:rPr>
          <w:rFonts w:hint="eastAsia"/>
          <w:lang w:eastAsia="zh-CN"/>
        </w:rPr>
        <w:t>（</w:t>
      </w:r>
      <w:r>
        <w:t>作者意图·被巴特批判</w:t>
      </w:r>
      <w:r>
        <w:rPr>
          <w:rFonts w:hint="eastAsia"/>
          <w:lang w:eastAsia="zh-CN"/>
        </w:rPr>
        <w:t>）</w:t>
      </w:r>
      <w:r>
        <w:t>, C075</w:t>
      </w:r>
      <w:r>
        <w:rPr>
          <w:rFonts w:hint="eastAsia"/>
          <w:lang w:eastAsia="zh-CN"/>
        </w:rPr>
        <w:t>（</w:t>
      </w:r>
      <w:r>
        <w:t>客观批评·被巴特质疑</w:t>
      </w:r>
      <w:r>
        <w:rPr>
          <w:rFonts w:hint="eastAsia"/>
          <w:lang w:eastAsia="zh-CN"/>
        </w:rPr>
        <w:t>）</w:t>
      </w:r>
      <w:r>
        <w:t>]</w:t>
      </w:r>
    </w:p>
    <w:p w14:paraId="6DB86B43">
      <w:pPr>
        <w:pStyle w:val="165"/>
      </w:pPr>
      <w:r>
        <w:t>school: S003</w:t>
      </w:r>
    </w:p>
    <w:p w14:paraId="1B121C5C">
      <w:pPr>
        <w:pStyle w:val="165"/>
      </w:pPr>
      <w:r>
        <w:t>cross_schools: []</w:t>
      </w:r>
    </w:p>
    <w:p w14:paraId="3405DCE9">
      <w:pPr>
        <w:pStyle w:val="165"/>
      </w:pPr>
      <w:r>
        <w:t>macro_period: T4</w:t>
      </w:r>
    </w:p>
    <w:p w14:paraId="6331DC05">
      <w:pPr>
        <w:pStyle w:val="7"/>
      </w:pPr>
      <w:r>
        <w:t>【P020】拉康 Jacques Lacan（）</w:t>
      </w:r>
    </w:p>
    <w:p w14:paraId="3C31B600">
      <w:pPr>
        <w:pStyle w:val="166"/>
      </w:pPr>
      <w:r>
        <w:t>▎学术问题与思想起源</w:t>
      </w:r>
    </w:p>
    <w:p w14:paraId="62253163">
      <w:r>
        <w:t>拉康1901年生于巴黎，在巴黎大学学习精神医学。1936年在马里安巴德国际精神分析学会上首次提出</w:t>
      </w:r>
      <w:r>
        <w:rPr>
          <w:rFonts w:hint="eastAsia"/>
          <w:lang w:eastAsia="zh-CN"/>
        </w:rPr>
        <w:t>“</w:t>
      </w:r>
      <w:r>
        <w:t>镜像阶段</w:t>
      </w:r>
      <w:r>
        <w:rPr>
          <w:rFonts w:hint="eastAsia"/>
          <w:lang w:eastAsia="zh-CN"/>
        </w:rPr>
        <w:t>”</w:t>
      </w:r>
      <w:r>
        <w:t>理论。拉康的核心问题是：弗洛伊德的精神发现在索绪尔结构语言学之后意味着什么？他的回答构成了</w:t>
      </w:r>
      <w:r>
        <w:rPr>
          <w:rFonts w:hint="eastAsia"/>
          <w:lang w:eastAsia="zh-CN"/>
        </w:rPr>
        <w:t>“</w:t>
      </w:r>
      <w:r>
        <w:t>回到弗洛伊德</w:t>
      </w:r>
      <w:r>
        <w:rPr>
          <w:rFonts w:hint="eastAsia"/>
          <w:lang w:eastAsia="zh-CN"/>
        </w:rPr>
        <w:t>”</w:t>
      </w:r>
      <w:r>
        <w:t>的纲领——重新阅读弗洛伊德的文本，用结构语言学的工具揭示其中隐含的无意识结构。</w:t>
      </w:r>
    </w:p>
    <w:p w14:paraId="1F050CDA">
      <w:pPr>
        <w:pStyle w:val="166"/>
      </w:pPr>
      <w:r>
        <w:t>▎核心理论贡献</w:t>
      </w:r>
    </w:p>
    <w:p w14:paraId="652CE7E3">
      <w:r>
        <w:t xml:space="preserve">1. </w:t>
      </w:r>
      <w:r>
        <w:rPr>
          <w:b/>
        </w:rPr>
        <w:t>镜像阶段</w:t>
      </w:r>
      <w:r>
        <w:t>：拉康提出，6-18个月的婴儿在镜中辨认自身形象时，产生了一种</w:t>
      </w:r>
      <w:r>
        <w:rPr>
          <w:rFonts w:hint="eastAsia"/>
          <w:lang w:eastAsia="zh-CN"/>
        </w:rPr>
        <w:t>“</w:t>
      </w:r>
      <w:r>
        <w:t>格式塔</w:t>
      </w:r>
      <w:r>
        <w:rPr>
          <w:rFonts w:hint="eastAsia"/>
          <w:lang w:eastAsia="zh-CN"/>
        </w:rPr>
        <w:t>”</w:t>
      </w:r>
      <w:r>
        <w:t>式的自我认同——婴儿将镜中统一的外在形象认同为</w:t>
      </w:r>
      <w:r>
        <w:rPr>
          <w:rFonts w:hint="eastAsia"/>
          <w:lang w:eastAsia="zh-CN"/>
        </w:rPr>
        <w:t>“</w:t>
      </w:r>
      <w:r>
        <w:t>自我</w:t>
      </w:r>
      <w:r>
        <w:rPr>
          <w:rFonts w:hint="eastAsia"/>
          <w:lang w:eastAsia="zh-CN"/>
        </w:rPr>
        <w:t>”</w:t>
      </w:r>
      <w:r>
        <w:t>。这一认同是误认（méconnaissance），因为统一的外在形象掩盖了婴儿实际上的运动不协调和身体碎裂感。自我因此不是内在的实在，而是一种基于外在形象的想象性建构。</w:t>
      </w:r>
    </w:p>
    <w:p w14:paraId="0FD16E42">
      <w:r>
        <w:t xml:space="preserve">2. </w:t>
      </w:r>
      <w:r>
        <w:rPr>
          <w:b/>
        </w:rPr>
        <w:t>想象界/象征界/实在界</w:t>
      </w:r>
      <w:r>
        <w:t>：拉康将心理现实区分为三个秩序。想象界（imaginaire）是镜像关系和二元认同的领域——自我与他人的关系总是一种竞争性的镜像关系。象征界（symbolique）是语言、法则和差异系统的领域——主体通过进入语言秩序而被</w:t>
      </w:r>
      <w:r>
        <w:rPr>
          <w:rFonts w:hint="eastAsia"/>
          <w:lang w:eastAsia="zh-CN"/>
        </w:rPr>
        <w:t>“</w:t>
      </w:r>
      <w:r>
        <w:t>异化</w:t>
      </w:r>
      <w:r>
        <w:rPr>
          <w:rFonts w:hint="eastAsia"/>
          <w:lang w:eastAsia="zh-CN"/>
        </w:rPr>
        <w:t>”</w:t>
      </w:r>
      <w:r>
        <w:t>，成为能指链上的一个效果。实在界（réel）是既不能被想象也不能被象征化的剩余——它不在现实中，而在现实未能被符号化的裂隙中显现。</w:t>
      </w:r>
    </w:p>
    <w:p w14:paraId="37803CDA">
      <w:r>
        <w:t xml:space="preserve">3. </w:t>
      </w:r>
      <w:r>
        <w:rPr>
          <w:b/>
        </w:rPr>
        <w:t>无意识像语言一样结构</w:t>
      </w:r>
      <w:r>
        <w:t>：拉康将弗洛伊德的无意识概念重新定义为</w:t>
      </w:r>
      <w:r>
        <w:rPr>
          <w:rFonts w:hint="eastAsia"/>
          <w:lang w:eastAsia="zh-CN"/>
        </w:rPr>
        <w:t>“</w:t>
      </w:r>
      <w:r>
        <w:t>像语言一样结构</w:t>
      </w:r>
      <w:r>
        <w:rPr>
          <w:rFonts w:hint="eastAsia"/>
          <w:lang w:eastAsia="zh-CN"/>
        </w:rPr>
        <w:t>”</w:t>
      </w:r>
      <w:r>
        <w:t>（structuré comme un langage）——无意识不是本能冲动的蓄水池，而是能指运作的场所。梦的凝缩和移置被重新编码为隐喻和转喻，症状被读作能指链上的意义效果。</w:t>
      </w:r>
    </w:p>
    <w:p w14:paraId="1F65D417">
      <w:r>
        <w:t xml:space="preserve">4. </w:t>
      </w:r>
      <w:r>
        <w:rPr>
          <w:b/>
        </w:rPr>
        <w:t>对象a</w:t>
      </w:r>
      <w:r>
        <w:t>：拉康将对象a（objet petit a）定义为欲望的原因而非欲望的对象——它不是主体所欲望的东西，而是使欲望得以产生的剩余。对象a在主体的象征化过程中总是被遗漏，它标志着象征界无法穷尽实在界的那个点。</w:t>
      </w:r>
    </w:p>
    <w:p w14:paraId="2F821AD6">
      <w:pPr>
        <w:pStyle w:val="166"/>
      </w:pPr>
      <w:r>
        <w:t>▎学术对话与论战</w:t>
      </w:r>
    </w:p>
    <w:p w14:paraId="5F620824">
      <w:r>
        <w:t>拉康与国际精神分析学会（IPA）的分裂是精神分析制度史上最重要的事件。拉康从1950年代起发展</w:t>
      </w:r>
      <w:r>
        <w:rPr>
          <w:rFonts w:hint="eastAsia"/>
          <w:lang w:eastAsia="zh-CN"/>
        </w:rPr>
        <w:t>“</w:t>
      </w:r>
      <w:r>
        <w:t>弹性时间会谈</w:t>
      </w:r>
      <w:r>
        <w:rPr>
          <w:rFonts w:hint="eastAsia"/>
          <w:lang w:eastAsia="zh-CN"/>
        </w:rPr>
        <w:t>”</w:t>
      </w:r>
      <w:r>
        <w:t>（séance à temps variable），突破了标准45分钟会谈的制度规范——拉康认为会谈的中断本身是一种干预，应在分析者的话语达到某个关键点时执行。IPA在1963年正式将拉康从其训练分析师名单中除名，拉康随后创建</w:t>
      </w:r>
      <w:r>
        <w:rPr>
          <w:rFonts w:hint="eastAsia"/>
          <w:lang w:eastAsia="zh-CN"/>
        </w:rPr>
        <w:t>“</w:t>
      </w:r>
      <w:r>
        <w:t>弗洛伊德学派</w:t>
      </w:r>
      <w:r>
        <w:rPr>
          <w:rFonts w:hint="eastAsia"/>
          <w:lang w:eastAsia="zh-CN"/>
        </w:rPr>
        <w:t>”</w:t>
      </w:r>
      <w:r>
        <w:t>（École freudienne de Paris）。</w:t>
      </w:r>
    </w:p>
    <w:p w14:paraId="75C12023">
      <w:r>
        <w:t>在结构主义内部，拉康与列维-斯特劳斯的关系复杂。列维-斯特劳斯的亲属结构理论为拉康的</w:t>
      </w:r>
      <w:r>
        <w:rPr>
          <w:rFonts w:hint="eastAsia"/>
          <w:lang w:eastAsia="zh-CN"/>
        </w:rPr>
        <w:t>“</w:t>
      </w:r>
      <w:r>
        <w:t>象征界</w:t>
      </w:r>
      <w:r>
        <w:rPr>
          <w:rFonts w:hint="eastAsia"/>
          <w:lang w:eastAsia="zh-CN"/>
        </w:rPr>
        <w:t>”</w:t>
      </w:r>
      <w:r>
        <w:t>概念提供了人类学基础——拉康的</w:t>
      </w:r>
      <w:r>
        <w:rPr>
          <w:rFonts w:hint="eastAsia"/>
          <w:lang w:eastAsia="zh-CN"/>
        </w:rPr>
        <w:t>“</w:t>
      </w:r>
      <w:r>
        <w:t>大他者</w:t>
      </w:r>
      <w:r>
        <w:rPr>
          <w:rFonts w:hint="eastAsia"/>
          <w:lang w:eastAsia="zh-CN"/>
        </w:rPr>
        <w:t>”</w:t>
      </w:r>
      <w:r>
        <w:t>（Autre）直接来源于列维-斯特劳斯的交换结构。但列维-斯特劳斯对拉康的精神分析声称始终持保留态度——他认为拉康将结构语言学的方法扩展到无意识，缺乏经验证据的支持。</w:t>
      </w:r>
    </w:p>
    <w:p w14:paraId="77AB16EE">
      <w:pPr>
        <w:pStyle w:val="166"/>
      </w:pPr>
      <w:r>
        <w:t>▎制度化实践与学术场域位置</w:t>
      </w:r>
    </w:p>
    <w:p w14:paraId="76F7189A">
      <w:r>
        <w:t>拉康从1953年起在圣安娜医院举办每周研讨会，这一研讨会持续到1980年。研讨会的听众不限于精神分析师，还包括哲学家（福柯、阿尔都塞）、人类学家（列维-斯特劳斯）、文学批评家（巴特）等。拉康的研讨会因此成为一种跨学科的符号实践——精神分析在这一空间中不仅是一种治疗技术，更是一种文化批判工具。</w:t>
      </w:r>
    </w:p>
    <w:p w14:paraId="072BC54B">
      <w:r>
        <w:t>1980年拉康解散弗洛伊德学派，随后创建</w:t>
      </w:r>
      <w:r>
        <w:rPr>
          <w:rFonts w:hint="eastAsia"/>
          <w:lang w:eastAsia="zh-CN"/>
        </w:rPr>
        <w:t>“</w:t>
      </w:r>
      <w:r>
        <w:t>弗洛伊德事业学派</w:t>
      </w:r>
      <w:r>
        <w:rPr>
          <w:rFonts w:hint="eastAsia"/>
          <w:lang w:eastAsia="zh-CN"/>
        </w:rPr>
        <w:t>”</w:t>
      </w:r>
      <w:r>
        <w:t>（École de la Cause freudienne），1981年去世。</w:t>
      </w:r>
    </w:p>
    <w:p w14:paraId="639AFD36">
      <w:pPr>
        <w:pStyle w:val="166"/>
      </w:pPr>
      <w:r>
        <w:t>▎学术影响与接受</w:t>
      </w:r>
    </w:p>
    <w:p w14:paraId="23414A66">
      <w:r>
        <w:t>拉康的影响在法语世界和英语世界呈现截然不同的图景。在法国，拉康主义是精神分析的主流传统之一，与IPA正统派形成持续竞争。在英国，拉康通过银幕理论（Screen theory）和齐泽克的中介进入文化研究和政治理论。在阿根廷和拉美，拉康精神分析获得了远超其法国原产地的制度性影响——布宜诺斯艾利斯是世界上拉康派分析师密度最高的城市。</w:t>
      </w:r>
    </w:p>
    <w:p w14:paraId="511A74BC">
      <w:r>
        <w:t>在社会学接受中，拉康的</w:t>
      </w:r>
      <w:r>
        <w:rPr>
          <w:rFonts w:hint="eastAsia"/>
          <w:lang w:eastAsia="zh-CN"/>
        </w:rPr>
        <w:t>“</w:t>
      </w:r>
      <w:r>
        <w:t>象征界</w:t>
      </w:r>
      <w:r>
        <w:rPr>
          <w:rFonts w:hint="eastAsia"/>
          <w:lang w:eastAsia="zh-CN"/>
        </w:rPr>
        <w:t>”</w:t>
      </w:r>
      <w:r>
        <w:t>概念被布迪厄部分吸收（通过</w:t>
      </w:r>
      <w:r>
        <w:rPr>
          <w:rFonts w:hint="eastAsia"/>
          <w:lang w:eastAsia="zh-CN"/>
        </w:rPr>
        <w:t>“</w:t>
      </w:r>
      <w:r>
        <w:t>符号权力</w:t>
      </w:r>
      <w:r>
        <w:rPr>
          <w:rFonts w:hint="eastAsia"/>
          <w:lang w:eastAsia="zh-CN"/>
        </w:rPr>
        <w:t>”</w:t>
      </w:r>
      <w:r>
        <w:t>概念），但布迪厄明确拒绝拉康的精神分析框架——他认为拉康的</w:t>
      </w:r>
      <w:r>
        <w:rPr>
          <w:rFonts w:hint="eastAsia"/>
          <w:lang w:eastAsia="zh-CN"/>
        </w:rPr>
        <w:t>“</w:t>
      </w:r>
      <w:r>
        <w:t>象征界</w:t>
      </w:r>
      <w:r>
        <w:rPr>
          <w:rFonts w:hint="eastAsia"/>
          <w:lang w:eastAsia="zh-CN"/>
        </w:rPr>
        <w:t>”</w:t>
      </w:r>
      <w:r>
        <w:t>过于形式化，忽视了象征运作的权力维度和社会条件。</w:t>
      </w:r>
    </w:p>
    <w:p w14:paraId="307B8E8A">
      <w:pPr>
        <w:pStyle w:val="166"/>
      </w:pPr>
      <w:r>
        <w:t>▎β映射</w:t>
      </w:r>
    </w:p>
    <w:p w14:paraId="49DECD81">
      <w:pPr>
        <w:pStyle w:val="165"/>
      </w:pPr>
      <w:r>
        <w:t>borne_concepts: [C076</w:t>
      </w:r>
      <w:r>
        <w:rPr>
          <w:rFonts w:hint="eastAsia"/>
          <w:lang w:eastAsia="zh-CN"/>
        </w:rPr>
        <w:t>（</w:t>
      </w:r>
      <w:r>
        <w:t>镜像阶段</w:t>
      </w:r>
      <w:r>
        <w:rPr>
          <w:rFonts w:hint="eastAsia"/>
          <w:lang w:eastAsia="zh-CN"/>
        </w:rPr>
        <w:t>）</w:t>
      </w:r>
      <w:r>
        <w:t>, C077</w:t>
      </w:r>
      <w:r>
        <w:rPr>
          <w:rFonts w:hint="eastAsia"/>
          <w:lang w:eastAsia="zh-CN"/>
        </w:rPr>
        <w:t>（</w:t>
      </w:r>
      <w:r>
        <w:t>想象界/象征界/实在界</w:t>
      </w:r>
      <w:r>
        <w:rPr>
          <w:rFonts w:hint="eastAsia"/>
          <w:lang w:eastAsia="zh-CN"/>
        </w:rPr>
        <w:t>）</w:t>
      </w:r>
      <w:r>
        <w:t>, C078</w:t>
      </w:r>
      <w:r>
        <w:rPr>
          <w:rFonts w:hint="eastAsia"/>
          <w:lang w:eastAsia="zh-CN"/>
        </w:rPr>
        <w:t>（</w:t>
      </w:r>
      <w:r>
        <w:t>无意识结构如语言</w:t>
      </w:r>
      <w:r>
        <w:rPr>
          <w:rFonts w:hint="eastAsia"/>
          <w:lang w:eastAsia="zh-CN"/>
        </w:rPr>
        <w:t>）</w:t>
      </w:r>
      <w:r>
        <w:t>, C079</w:t>
      </w:r>
      <w:r>
        <w:rPr>
          <w:rFonts w:hint="eastAsia"/>
          <w:lang w:eastAsia="zh-CN"/>
        </w:rPr>
        <w:t>（</w:t>
      </w:r>
      <w:r>
        <w:t>对象a</w:t>
      </w:r>
      <w:r>
        <w:rPr>
          <w:rFonts w:hint="eastAsia"/>
          <w:lang w:eastAsia="zh-CN"/>
        </w:rPr>
        <w:t>）</w:t>
      </w:r>
      <w:r>
        <w:t>, C080</w:t>
      </w:r>
      <w:r>
        <w:rPr>
          <w:rFonts w:hint="eastAsia"/>
          <w:lang w:eastAsia="zh-CN"/>
        </w:rPr>
        <w:t>（</w:t>
      </w:r>
      <w:r>
        <w:t>大他者</w:t>
      </w:r>
      <w:r>
        <w:rPr>
          <w:rFonts w:hint="eastAsia"/>
          <w:lang w:eastAsia="zh-CN"/>
        </w:rPr>
        <w:t>）</w:t>
      </w:r>
      <w:r>
        <w:t>]</w:t>
      </w:r>
    </w:p>
    <w:p w14:paraId="629E2AA5">
      <w:pPr>
        <w:pStyle w:val="165"/>
      </w:pPr>
      <w:r>
        <w:t>contested_concepts: [C081</w:t>
      </w:r>
      <w:r>
        <w:rPr>
          <w:rFonts w:hint="eastAsia"/>
          <w:lang w:eastAsia="zh-CN"/>
        </w:rPr>
        <w:t>（</w:t>
      </w:r>
      <w:r>
        <w:t>自我心理学/ego psychology·被拉康批判</w:t>
      </w:r>
      <w:r>
        <w:rPr>
          <w:rFonts w:hint="eastAsia"/>
          <w:lang w:eastAsia="zh-CN"/>
        </w:rPr>
        <w:t>）</w:t>
      </w:r>
      <w:r>
        <w:t>, C082</w:t>
      </w:r>
      <w:r>
        <w:rPr>
          <w:rFonts w:hint="eastAsia"/>
          <w:lang w:eastAsia="zh-CN"/>
        </w:rPr>
        <w:t>（</w:t>
      </w:r>
      <w:r>
        <w:t>本能无意识·被语言无意识替代</w:t>
      </w:r>
      <w:r>
        <w:rPr>
          <w:rFonts w:hint="eastAsia"/>
          <w:lang w:eastAsia="zh-CN"/>
        </w:rPr>
        <w:t>）</w:t>
      </w:r>
      <w:r>
        <w:t>]</w:t>
      </w:r>
    </w:p>
    <w:p w14:paraId="089105FD">
      <w:pPr>
        <w:pStyle w:val="165"/>
      </w:pPr>
      <w:r>
        <w:t>school: S003</w:t>
      </w:r>
    </w:p>
    <w:p w14:paraId="409E1C70">
      <w:pPr>
        <w:pStyle w:val="165"/>
      </w:pPr>
      <w:r>
        <w:t>cross_schools: []</w:t>
      </w:r>
    </w:p>
    <w:p w14:paraId="7F771182">
      <w:pPr>
        <w:pStyle w:val="165"/>
      </w:pPr>
      <w:r>
        <w:t>macro_period: T4</w:t>
      </w:r>
    </w:p>
    <w:p w14:paraId="5FB01528">
      <w:pPr>
        <w:pStyle w:val="7"/>
      </w:pPr>
      <w:r>
        <w:t>【P021】杜梅齐尔 Georges Dumézil（）</w:t>
      </w:r>
    </w:p>
    <w:p w14:paraId="70D0D4B2">
      <w:pPr>
        <w:pStyle w:val="166"/>
      </w:pPr>
      <w:r>
        <w:t>▎学术问题与思想起源</w:t>
      </w:r>
    </w:p>
    <w:p w14:paraId="7B400A93">
      <w:r>
        <w:t>杜梅齐尔1898年生于巴黎，在高等师范学校学习古典学。1920年代受梅耶（Antoine Meillet）的语言学方法和莫斯的宗教社会学影响，试图在印欧比较语言学框架下建立比较神话学。杜梅齐尔的核心问题是：印欧各民族（印度</w:t>
      </w:r>
      <w:r>
        <w:rPr>
          <w:rFonts w:hint="eastAsia"/>
          <w:lang w:eastAsia="zh-CN"/>
        </w:rPr>
        <w:t>－</w:t>
      </w:r>
      <w:r>
        <w:t>伊朗、希腊</w:t>
      </w:r>
      <w:r>
        <w:rPr>
          <w:rFonts w:hint="eastAsia"/>
          <w:lang w:eastAsia="zh-CN"/>
        </w:rPr>
        <w:t>－</w:t>
      </w:r>
      <w:r>
        <w:t>罗马、凯尔特、日耳曼、北欧）的神话和宗教是否共享一个深层结构？</w:t>
      </w:r>
    </w:p>
    <w:p w14:paraId="3CB15A6F">
      <w:pPr>
        <w:pStyle w:val="166"/>
      </w:pPr>
      <w:r>
        <w:t>▎核心理论贡献</w:t>
      </w:r>
    </w:p>
    <w:p w14:paraId="72338EB8">
      <w:r>
        <w:t xml:space="preserve">1. </w:t>
      </w:r>
      <w:r>
        <w:rPr>
          <w:b/>
        </w:rPr>
        <w:t>三功能假说</w:t>
      </w:r>
      <w:r>
        <w:t>：杜梅齐尔1938年起系统提出，印欧社会的神话和宗教可归结为三重功能体系：第一功能（主权/神圣/法律，对应祭司—国王），第二功能（武力/战争，对应战士），第三功能（丰产/财富/生育，对应生产者）。在印度神话中，这体现为梵天/因陀罗/双马童的区分；在罗马宗教中，这体现为朱庇特/马尔斯/奎里努斯的三神组合。</w:t>
      </w:r>
    </w:p>
    <w:p w14:paraId="1E0C1606">
      <w:r>
        <w:t xml:space="preserve">2. </w:t>
      </w:r>
      <w:r>
        <w:rPr>
          <w:b/>
        </w:rPr>
        <w:t>神话的结构比较</w:t>
      </w:r>
      <w:r>
        <w:t>：杜梅齐尔对印欧神话的系统比较不是简单的</w:t>
      </w:r>
      <w:r>
        <w:rPr>
          <w:rFonts w:hint="eastAsia"/>
          <w:lang w:eastAsia="zh-CN"/>
        </w:rPr>
        <w:t>“</w:t>
      </w:r>
      <w:r>
        <w:t>相似性罗列</w:t>
      </w:r>
      <w:r>
        <w:rPr>
          <w:rFonts w:hint="eastAsia"/>
          <w:lang w:eastAsia="zh-CN"/>
        </w:rPr>
        <w:t>”</w:t>
      </w:r>
      <w:r>
        <w:t>，而是追踪功能结构在不同文化条件下的转换方式。例如，北欧神话中奥丁（智慧/巫术）与提尔（法律/战争）的分工，和印度神话中密多罗—伐楼拿（契约—魔法）的对偶，共享同一</w:t>
      </w:r>
      <w:r>
        <w:rPr>
          <w:rFonts w:hint="eastAsia"/>
          <w:lang w:eastAsia="zh-CN"/>
        </w:rPr>
        <w:t>“</w:t>
      </w:r>
      <w:r>
        <w:t>主权</w:t>
      </w:r>
      <w:r>
        <w:rPr>
          <w:rFonts w:hint="eastAsia"/>
          <w:lang w:eastAsia="zh-CN"/>
        </w:rPr>
        <w:t>”</w:t>
      </w:r>
      <w:r>
        <w:t>功能的内在二分逻辑。</w:t>
      </w:r>
    </w:p>
    <w:p w14:paraId="75442BEE">
      <w:r>
        <w:t xml:space="preserve">3. </w:t>
      </w:r>
      <w:r>
        <w:rPr>
          <w:b/>
        </w:rPr>
        <w:t>从语言学到社会学的桥梁</w:t>
      </w:r>
      <w:r>
        <w:t>：杜梅齐尔的工作在印欧比较语言学和比较宗教学之间建立了一座桥梁——他证明语言学的比较方法可以扩展到宗教和社会制度的比较。这一扩展间接为列维-斯特劳斯的结构人类学提供了方法论先例。</w:t>
      </w:r>
    </w:p>
    <w:p w14:paraId="5E4552D3">
      <w:pPr>
        <w:pStyle w:val="166"/>
      </w:pPr>
      <w:r>
        <w:t>▎学术对话与论战</w:t>
      </w:r>
    </w:p>
    <w:p w14:paraId="2D2E5D82">
      <w:r>
        <w:t>杜梅齐尔的三功能假说在印欧学内部长期有争议。德里厄-拉罗歇尔（Drioux-Rouche）等批评者认为三功能体系是一种</w:t>
      </w:r>
      <w:r>
        <w:rPr>
          <w:rFonts w:hint="eastAsia"/>
          <w:lang w:eastAsia="zh-CN"/>
        </w:rPr>
        <w:t>“</w:t>
      </w:r>
      <w:r>
        <w:t>投射</w:t>
      </w:r>
      <w:r>
        <w:rPr>
          <w:rFonts w:hint="eastAsia"/>
          <w:lang w:eastAsia="zh-CN"/>
        </w:rPr>
        <w:t>”</w:t>
      </w:r>
      <w:r>
        <w:t>——将现代的分类框架强加于古代材料。杜梅齐尔的回应方式不是直接反驳，而是通过积累更多的比较案例来增强论证的说服力。1980年代以后，三功能假说的接受趋于分化：部分学者（如小格林）在修正后继续使用，部分学者认为其方法论基础过于薄弱。</w:t>
      </w:r>
    </w:p>
    <w:p w14:paraId="312E0F0F">
      <w:r>
        <w:t>列维-斯特劳斯将杜梅齐尔视为结构主义的方法论先驱——两人在1950-60年代保持密切学术交往。但杜梅齐尔本人对</w:t>
      </w:r>
      <w:r>
        <w:rPr>
          <w:rFonts w:hint="eastAsia"/>
          <w:lang w:eastAsia="zh-CN"/>
        </w:rPr>
        <w:t>“</w:t>
      </w:r>
      <w:r>
        <w:t>结构主义</w:t>
      </w:r>
      <w:r>
        <w:rPr>
          <w:rFonts w:hint="eastAsia"/>
          <w:lang w:eastAsia="zh-CN"/>
        </w:rPr>
        <w:t>”</w:t>
      </w:r>
      <w:r>
        <w:t>标签持保留态度，他认为自己的方法更接近</w:t>
      </w:r>
      <w:r>
        <w:rPr>
          <w:rFonts w:hint="eastAsia"/>
          <w:lang w:eastAsia="zh-CN"/>
        </w:rPr>
        <w:t>“</w:t>
      </w:r>
      <w:r>
        <w:t>比较形态学</w:t>
      </w:r>
      <w:r>
        <w:rPr>
          <w:rFonts w:hint="eastAsia"/>
          <w:lang w:eastAsia="zh-CN"/>
        </w:rPr>
        <w:t>”</w:t>
      </w:r>
      <w:r>
        <w:t>而非</w:t>
      </w:r>
      <w:r>
        <w:rPr>
          <w:rFonts w:hint="eastAsia"/>
          <w:lang w:eastAsia="zh-CN"/>
        </w:rPr>
        <w:t>“</w:t>
      </w:r>
      <w:r>
        <w:t>结构分析</w:t>
      </w:r>
      <w:r>
        <w:rPr>
          <w:rFonts w:hint="eastAsia"/>
          <w:lang w:eastAsia="zh-CN"/>
        </w:rPr>
        <w:t>”</w:t>
      </w:r>
      <w:r>
        <w:t>。</w:t>
      </w:r>
    </w:p>
    <w:p w14:paraId="752B8C02">
      <w:pPr>
        <w:pStyle w:val="166"/>
      </w:pPr>
      <w:r>
        <w:t>▎制度化实践与学术场域位置</w:t>
      </w:r>
    </w:p>
    <w:p w14:paraId="28259EE8">
      <w:r>
        <w:t>杜梅齐尔1949年当选法兰西学院印欧文明史教席。他在这一位置上培养了包括维达尔-纳凯（Pierre Vidal-Naquet）在内的一代古典学家。杜梅齐尔的制度位置始终在古典学框架内，但他对印欧社会三功能结构的分析后来被社会学和人类学吸收。</w:t>
      </w:r>
    </w:p>
    <w:p w14:paraId="41BFA07F">
      <w:pPr>
        <w:pStyle w:val="166"/>
      </w:pPr>
      <w:r>
        <w:t>▎学术影响与接受</w:t>
      </w:r>
    </w:p>
    <w:p w14:paraId="0878D841">
      <w:r>
        <w:t>杜梅齐尔的影响主要通过列维-斯特劳斯的中介进入社会学——列维-斯特劳斯在《亲属的基本结构》和《野性的思维》中多次引用杜梅齐尔的比较方法。在社会学接受中，杜梅齐尔的三功能结构被部分学者用于分析社会分层的深层文化逻辑，但这种使用在古典学界引发争议——古典学家认为社会学对三功能假说的使用过于粗疏。</w:t>
      </w:r>
    </w:p>
    <w:p w14:paraId="56159FEF">
      <w:pPr>
        <w:pStyle w:val="166"/>
      </w:pPr>
      <w:r>
        <w:t>▎β映射</w:t>
      </w:r>
    </w:p>
    <w:p w14:paraId="41B9BAD9">
      <w:pPr>
        <w:pStyle w:val="165"/>
      </w:pPr>
      <w:r>
        <w:t>borne_concepts: [C083</w:t>
      </w:r>
      <w:r>
        <w:rPr>
          <w:rFonts w:hint="eastAsia"/>
          <w:lang w:eastAsia="zh-CN"/>
        </w:rPr>
        <w:t>（</w:t>
      </w:r>
      <w:r>
        <w:t>三功能假说</w:t>
      </w:r>
      <w:r>
        <w:rPr>
          <w:rFonts w:hint="eastAsia"/>
          <w:lang w:eastAsia="zh-CN"/>
        </w:rPr>
        <w:t>）</w:t>
      </w:r>
      <w:r>
        <w:t>, C084</w:t>
      </w:r>
      <w:r>
        <w:rPr>
          <w:rFonts w:hint="eastAsia"/>
          <w:lang w:eastAsia="zh-CN"/>
        </w:rPr>
        <w:t>（</w:t>
      </w:r>
      <w:r>
        <w:t>比较神话学</w:t>
      </w:r>
      <w:r>
        <w:rPr>
          <w:rFonts w:hint="eastAsia"/>
          <w:lang w:eastAsia="zh-CN"/>
        </w:rPr>
        <w:t>）</w:t>
      </w:r>
      <w:r>
        <w:t>, C085</w:t>
      </w:r>
      <w:r>
        <w:rPr>
          <w:rFonts w:hint="eastAsia"/>
          <w:lang w:eastAsia="zh-CN"/>
        </w:rPr>
        <w:t>（</w:t>
      </w:r>
      <w:r>
        <w:t>功能结构转换</w:t>
      </w:r>
      <w:r>
        <w:rPr>
          <w:rFonts w:hint="eastAsia"/>
          <w:lang w:eastAsia="zh-CN"/>
        </w:rPr>
        <w:t>）</w:t>
      </w:r>
      <w:r>
        <w:t>]</w:t>
      </w:r>
    </w:p>
    <w:p w14:paraId="625134B5">
      <w:pPr>
        <w:pStyle w:val="165"/>
      </w:pPr>
      <w:r>
        <w:t>contested_concepts: [C086</w:t>
      </w:r>
      <w:r>
        <w:rPr>
          <w:rFonts w:hint="eastAsia"/>
          <w:lang w:eastAsia="zh-CN"/>
        </w:rPr>
        <w:t>（</w:t>
      </w:r>
      <w:r>
        <w:t>现代分类投射·批评者对杜梅齐尔的质疑</w:t>
      </w:r>
      <w:r>
        <w:rPr>
          <w:rFonts w:hint="eastAsia"/>
          <w:lang w:eastAsia="zh-CN"/>
        </w:rPr>
        <w:t>）</w:t>
      </w:r>
      <w:r>
        <w:t>]</w:t>
      </w:r>
    </w:p>
    <w:p w14:paraId="501B5A72">
      <w:pPr>
        <w:pStyle w:val="165"/>
      </w:pPr>
      <w:r>
        <w:t>school: S003</w:t>
      </w:r>
    </w:p>
    <w:p w14:paraId="52F0A618">
      <w:pPr>
        <w:pStyle w:val="165"/>
      </w:pPr>
      <w:r>
        <w:t>cross_schools: []</w:t>
      </w:r>
    </w:p>
    <w:p w14:paraId="519E1CD1">
      <w:pPr>
        <w:pStyle w:val="165"/>
      </w:pPr>
      <w:r>
        <w:t>macro_period: T4</w:t>
      </w:r>
    </w:p>
    <w:p w14:paraId="289328D9">
      <w:pPr>
        <w:pStyle w:val="7"/>
      </w:pPr>
      <w:r>
        <w:t>【P022】本维尼斯特 Émile Benveniste（）</w:t>
      </w:r>
    </w:p>
    <w:p w14:paraId="4491FF2C">
      <w:pPr>
        <w:pStyle w:val="166"/>
      </w:pPr>
      <w:r>
        <w:t>▎学术问题与思想起源</w:t>
      </w:r>
    </w:p>
    <w:p w14:paraId="5767FEBD">
      <w:r>
        <w:t>本维尼斯特1902年生于阿勒颇（当时属奥斯曼帝国），在巴黎大学学习语言学，师从梅耶。他的学术起点是印欧比较语言学，但从1950年代起转向一般语言理论。本维尼斯特的核心问题是：语言如何建构主体性和时间性？他将结构语言学从</w:t>
      </w:r>
      <w:r>
        <w:rPr>
          <w:rFonts w:hint="eastAsia"/>
          <w:lang w:eastAsia="zh-CN"/>
        </w:rPr>
        <w:t>“</w:t>
      </w:r>
      <w:r>
        <w:t>语言系统</w:t>
      </w:r>
      <w:r>
        <w:rPr>
          <w:rFonts w:hint="eastAsia"/>
          <w:lang w:eastAsia="zh-CN"/>
        </w:rPr>
        <w:t>”</w:t>
      </w:r>
      <w:r>
        <w:t>的分析推向</w:t>
      </w:r>
      <w:r>
        <w:rPr>
          <w:rFonts w:hint="eastAsia"/>
          <w:lang w:eastAsia="zh-CN"/>
        </w:rPr>
        <w:t>“</w:t>
      </w:r>
      <w:r>
        <w:t>语言使用</w:t>
      </w:r>
      <w:r>
        <w:rPr>
          <w:rFonts w:hint="eastAsia"/>
          <w:lang w:eastAsia="zh-CN"/>
        </w:rPr>
        <w:t>”</w:t>
      </w:r>
      <w:r>
        <w:t>的分析——从langue推向discours。</w:t>
      </w:r>
    </w:p>
    <w:p w14:paraId="470D3EB6">
      <w:pPr>
        <w:pStyle w:val="166"/>
      </w:pPr>
      <w:r>
        <w:t>▎核心理论贡献</w:t>
      </w:r>
    </w:p>
    <w:p w14:paraId="0DF3C611">
      <w:r>
        <w:t xml:space="preserve">1. </w:t>
      </w:r>
      <w:r>
        <w:rPr>
          <w:b/>
        </w:rPr>
        <w:t>陈述语言学</w:t>
      </w:r>
      <w:r>
        <w:t>：本维尼斯特在1958年论文</w:t>
      </w:r>
      <w:r>
        <w:rPr>
          <w:rFonts w:hint="eastAsia"/>
          <w:lang w:eastAsia="zh-CN"/>
        </w:rPr>
        <w:t>“</w:t>
      </w:r>
      <w:r>
        <w:t>语言中的主体性</w:t>
      </w:r>
      <w:r>
        <w:rPr>
          <w:rFonts w:hint="eastAsia"/>
          <w:lang w:eastAsia="zh-CN"/>
        </w:rPr>
        <w:t>”</w:t>
      </w:r>
      <w:r>
        <w:t>中提出，</w:t>
      </w:r>
      <w:r>
        <w:rPr>
          <w:rFonts w:hint="eastAsia"/>
          <w:lang w:eastAsia="zh-CN"/>
        </w:rPr>
        <w:t>“</w:t>
      </w:r>
      <w:r>
        <w:t>我</w:t>
      </w:r>
      <w:r>
        <w:rPr>
          <w:rFonts w:hint="eastAsia"/>
          <w:lang w:eastAsia="zh-CN"/>
        </w:rPr>
        <w:t>”</w:t>
      </w:r>
      <w:r>
        <w:t>（je）不是指称一个客观实体的符号，而是</w:t>
      </w:r>
      <w:r>
        <w:rPr>
          <w:rFonts w:hint="eastAsia"/>
          <w:lang w:eastAsia="zh-CN"/>
        </w:rPr>
        <w:t>“</w:t>
      </w:r>
      <w:r>
        <w:t>陈述行为</w:t>
      </w:r>
      <w:r>
        <w:rPr>
          <w:rFonts w:hint="eastAsia"/>
          <w:lang w:eastAsia="zh-CN"/>
        </w:rPr>
        <w:t>”</w:t>
      </w:r>
      <w:r>
        <w:t>（énonciation）的索引——</w:t>
      </w:r>
      <w:r>
        <w:rPr>
          <w:rFonts w:hint="eastAsia"/>
          <w:lang w:eastAsia="zh-CN"/>
        </w:rPr>
        <w:t>“</w:t>
      </w:r>
      <w:r>
        <w:t>我</w:t>
      </w:r>
      <w:r>
        <w:rPr>
          <w:rFonts w:hint="eastAsia"/>
          <w:lang w:eastAsia="zh-CN"/>
        </w:rPr>
        <w:t>”</w:t>
      </w:r>
      <w:r>
        <w:t>每次被使用时都指向此刻正在说话的人。主体性不是先于语言存在的心理实体，而是通过语言的使用（通过</w:t>
      </w:r>
      <w:r>
        <w:rPr>
          <w:rFonts w:hint="eastAsia"/>
          <w:lang w:eastAsia="zh-CN"/>
        </w:rPr>
        <w:t>“</w:t>
      </w:r>
      <w:r>
        <w:t>我/你</w:t>
      </w:r>
      <w:r>
        <w:rPr>
          <w:rFonts w:hint="eastAsia"/>
          <w:lang w:eastAsia="zh-CN"/>
        </w:rPr>
        <w:t>”</w:t>
      </w:r>
      <w:r>
        <w:t>这对代词）而被建构的。这一论点对布迪厄的</w:t>
      </w:r>
      <w:r>
        <w:rPr>
          <w:rFonts w:hint="eastAsia"/>
          <w:lang w:eastAsia="zh-CN"/>
        </w:rPr>
        <w:t>“</w:t>
      </w:r>
      <w:r>
        <w:t>符号权力</w:t>
      </w:r>
      <w:r>
        <w:rPr>
          <w:rFonts w:hint="eastAsia"/>
          <w:lang w:eastAsia="zh-CN"/>
        </w:rPr>
        <w:t>”</w:t>
      </w:r>
      <w:r>
        <w:t>概念产生了关键影响——如果主体性本身是语言建构的，那么语言的权力运作就不只是</w:t>
      </w:r>
      <w:r>
        <w:rPr>
          <w:rFonts w:hint="eastAsia"/>
          <w:lang w:eastAsia="zh-CN"/>
        </w:rPr>
        <w:t>“</w:t>
      </w:r>
      <w:r>
        <w:t>遮蔽</w:t>
      </w:r>
      <w:r>
        <w:rPr>
          <w:rFonts w:hint="eastAsia"/>
          <w:lang w:eastAsia="zh-CN"/>
        </w:rPr>
        <w:t>”</w:t>
      </w:r>
      <w:r>
        <w:t>或</w:t>
      </w:r>
      <w:r>
        <w:rPr>
          <w:rFonts w:hint="eastAsia"/>
          <w:lang w:eastAsia="zh-CN"/>
        </w:rPr>
        <w:t>“</w:t>
      </w:r>
      <w:r>
        <w:t>歪曲</w:t>
      </w:r>
      <w:r>
        <w:rPr>
          <w:rFonts w:hint="eastAsia"/>
          <w:lang w:eastAsia="zh-CN"/>
        </w:rPr>
        <w:t>”</w:t>
      </w:r>
      <w:r>
        <w:t>，而是参与了主体性本身的构成。</w:t>
      </w:r>
    </w:p>
    <w:p w14:paraId="69D8AB9A">
      <w:r>
        <w:t xml:space="preserve">2. </w:t>
      </w:r>
      <w:r>
        <w:rPr>
          <w:b/>
        </w:rPr>
        <w:t>语言游戏与话语类型</w:t>
      </w:r>
      <w:r>
        <w:t>：本维尼斯特区分了</w:t>
      </w:r>
      <w:r>
        <w:rPr>
          <w:rFonts w:hint="eastAsia"/>
          <w:lang w:eastAsia="zh-CN"/>
        </w:rPr>
        <w:t>“</w:t>
      </w:r>
      <w:r>
        <w:t>历史叙述</w:t>
      </w:r>
      <w:r>
        <w:rPr>
          <w:rFonts w:hint="eastAsia"/>
          <w:lang w:eastAsia="zh-CN"/>
        </w:rPr>
        <w:t>”</w:t>
      </w:r>
      <w:r>
        <w:t>（récit historique，使用第三人称、过去时，无说话人标记）和</w:t>
      </w:r>
      <w:r>
        <w:rPr>
          <w:rFonts w:hint="eastAsia"/>
          <w:lang w:eastAsia="zh-CN"/>
        </w:rPr>
        <w:t>“</w:t>
      </w:r>
      <w:r>
        <w:t>话语</w:t>
      </w:r>
      <w:r>
        <w:rPr>
          <w:rFonts w:hint="eastAsia"/>
          <w:lang w:eastAsia="zh-CN"/>
        </w:rPr>
        <w:t>”</w:t>
      </w:r>
      <w:r>
        <w:t>（discours，包含</w:t>
      </w:r>
      <w:r>
        <w:rPr>
          <w:rFonts w:hint="eastAsia"/>
          <w:lang w:eastAsia="zh-CN"/>
        </w:rPr>
        <w:t>“</w:t>
      </w:r>
      <w:r>
        <w:t>我/你</w:t>
      </w:r>
      <w:r>
        <w:rPr>
          <w:rFonts w:hint="eastAsia"/>
          <w:lang w:eastAsia="zh-CN"/>
        </w:rPr>
        <w:t>”</w:t>
      </w:r>
      <w:r>
        <w:t>、现在时，预设说话情境）。这一区分表明，语言不是单一的统一系统，而是根据使用情境分化为不同的话语类型——每种类型都有其特定的时间组织、人称参照和真值条件。</w:t>
      </w:r>
    </w:p>
    <w:p w14:paraId="495CE46C">
      <w:r>
        <w:t xml:space="preserve">3. </w:t>
      </w:r>
      <w:r>
        <w:rPr>
          <w:b/>
        </w:rPr>
        <w:t>时间性的语言学建构</w:t>
      </w:r>
      <w:r>
        <w:t>：本维尼斯特在</w:t>
      </w:r>
      <w:r>
        <w:rPr>
          <w:rFonts w:hint="eastAsia"/>
          <w:lang w:eastAsia="zh-CN"/>
        </w:rPr>
        <w:t>“</w:t>
      </w:r>
      <w:r>
        <w:t>语言中的时间性动词</w:t>
      </w:r>
      <w:r>
        <w:rPr>
          <w:rFonts w:hint="eastAsia"/>
          <w:lang w:eastAsia="zh-CN"/>
        </w:rPr>
        <w:t>”</w:t>
      </w:r>
      <w:r>
        <w:t>（1956）中论证，过去时并非简单地</w:t>
      </w:r>
      <w:r>
        <w:rPr>
          <w:rFonts w:hint="eastAsia"/>
          <w:lang w:eastAsia="zh-CN"/>
        </w:rPr>
        <w:t>“</w:t>
      </w:r>
      <w:r>
        <w:t>描述过去的事件</w:t>
      </w:r>
      <w:r>
        <w:rPr>
          <w:rFonts w:hint="eastAsia"/>
          <w:lang w:eastAsia="zh-CN"/>
        </w:rPr>
        <w:t>”</w:t>
      </w:r>
      <w:r>
        <w:t>，而是语言系统中的一种特定操作——法语的</w:t>
      </w:r>
      <w:r>
        <w:rPr>
          <w:rFonts w:hint="eastAsia"/>
          <w:lang w:eastAsia="zh-CN"/>
        </w:rPr>
        <w:t>“</w:t>
      </w:r>
      <w:r>
        <w:t>简单过去时</w:t>
      </w:r>
      <w:r>
        <w:rPr>
          <w:rFonts w:hint="eastAsia"/>
          <w:lang w:eastAsia="zh-CN"/>
        </w:rPr>
        <w:t>”</w:t>
      </w:r>
      <w:r>
        <w:t>（passé simple）将事件从说话人的现在中切断，</w:t>
      </w:r>
      <w:r>
        <w:rPr>
          <w:rFonts w:hint="eastAsia"/>
          <w:lang w:eastAsia="zh-CN"/>
        </w:rPr>
        <w:t>“</w:t>
      </w:r>
      <w:r>
        <w:t>复合过去时</w:t>
      </w:r>
      <w:r>
        <w:rPr>
          <w:rFonts w:hint="eastAsia"/>
          <w:lang w:eastAsia="zh-CN"/>
        </w:rPr>
        <w:t>”</w:t>
      </w:r>
      <w:r>
        <w:t>（passé composé）则将事件与说话人的现在连接。时间的</w:t>
      </w:r>
      <w:r>
        <w:rPr>
          <w:rFonts w:hint="eastAsia"/>
          <w:lang w:eastAsia="zh-CN"/>
        </w:rPr>
        <w:t>“</w:t>
      </w:r>
      <w:r>
        <w:t>过去性</w:t>
      </w:r>
      <w:r>
        <w:rPr>
          <w:rFonts w:hint="eastAsia"/>
          <w:lang w:eastAsia="zh-CN"/>
        </w:rPr>
        <w:t>”</w:t>
      </w:r>
      <w:r>
        <w:t>不是语言描述的一个客观属性，而是语言系统内部的一种语法操作。</w:t>
      </w:r>
    </w:p>
    <w:p w14:paraId="735B901D">
      <w:pPr>
        <w:pStyle w:val="166"/>
      </w:pPr>
      <w:r>
        <w:t>▎学术对话与论战</w:t>
      </w:r>
    </w:p>
    <w:p w14:paraId="2EABC521">
      <w:r>
        <w:t>本维尼斯特与索绪尔传统的关系是一种</w:t>
      </w:r>
      <w:r>
        <w:rPr>
          <w:rFonts w:hint="eastAsia"/>
          <w:lang w:eastAsia="zh-CN"/>
        </w:rPr>
        <w:t>“</w:t>
      </w:r>
      <w:r>
        <w:t>结构性的深化</w:t>
      </w:r>
      <w:r>
        <w:rPr>
          <w:rFonts w:hint="eastAsia"/>
          <w:lang w:eastAsia="zh-CN"/>
        </w:rPr>
        <w:t>”</w:t>
      </w:r>
      <w:r>
        <w:t>——他接受了索绪尔的语言系统概念，但将分析重心从</w:t>
      </w:r>
      <w:r>
        <w:rPr>
          <w:rFonts w:hint="eastAsia"/>
          <w:lang w:eastAsia="zh-CN"/>
        </w:rPr>
        <w:t>“</w:t>
      </w:r>
      <w:r>
        <w:t>系统内部的差异</w:t>
      </w:r>
      <w:r>
        <w:rPr>
          <w:rFonts w:hint="eastAsia"/>
          <w:lang w:eastAsia="zh-CN"/>
        </w:rPr>
        <w:t>”</w:t>
      </w:r>
      <w:r>
        <w:t>推向</w:t>
      </w:r>
      <w:r>
        <w:rPr>
          <w:rFonts w:hint="eastAsia"/>
          <w:lang w:eastAsia="zh-CN"/>
        </w:rPr>
        <w:t>“</w:t>
      </w:r>
      <w:r>
        <w:t>系统与使用的关系</w:t>
      </w:r>
      <w:r>
        <w:rPr>
          <w:rFonts w:hint="eastAsia"/>
          <w:lang w:eastAsia="zh-CN"/>
        </w:rPr>
        <w:t>”</w:t>
      </w:r>
      <w:r>
        <w:t>。在法国语言学内部，纪尧姆（Gustave Guillaume）的</w:t>
      </w:r>
      <w:r>
        <w:rPr>
          <w:rFonts w:hint="eastAsia"/>
          <w:lang w:eastAsia="zh-CN"/>
        </w:rPr>
        <w:t>“</w:t>
      </w:r>
      <w:r>
        <w:t>心理机械论</w:t>
      </w:r>
      <w:r>
        <w:rPr>
          <w:rFonts w:hint="eastAsia"/>
          <w:lang w:eastAsia="zh-CN"/>
        </w:rPr>
        <w:t>”</w:t>
      </w:r>
      <w:r>
        <w:t>语言学与本维尼斯特的陈述语言学形成了对峙——纪尧姆试图从语言系统内部推导时间性和主体性，本维尼斯特则坚持时间性和主体性只能在具体的话语情境中被分析。</w:t>
      </w:r>
    </w:p>
    <w:p w14:paraId="755E7592">
      <w:pPr>
        <w:pStyle w:val="166"/>
      </w:pPr>
      <w:r>
        <w:t>▎制度化实践与学术场域位置</w:t>
      </w:r>
    </w:p>
    <w:p w14:paraId="6BBEFCD4">
      <w:r>
        <w:t>本维尼斯特自1937年起在高等研究实践学院（EPHE）第四 section（语言学）任研究主任。他的制度位置始终在语言学内部，但其理论贡献的影响远超语言学——福柯、布迪厄、德里达都从不同角度吸收了其陈述语言学。</w:t>
      </w:r>
    </w:p>
    <w:p w14:paraId="4C77FFDB">
      <w:r>
        <w:t>1969年本维尼斯特出版《普通语言学问题》第一卷，第二卷1974年出版后不久因阿尔茨海默症丧失工作能力。他于1976年去世。</w:t>
      </w:r>
    </w:p>
    <w:p w14:paraId="28E9ED40">
      <w:pPr>
        <w:pStyle w:val="166"/>
      </w:pPr>
      <w:r>
        <w:t>▎学术影响与接受</w:t>
      </w:r>
    </w:p>
    <w:p w14:paraId="53819A72">
      <w:r>
        <w:t>本维尼斯特的影响在多个学科中展开：</w:t>
      </w:r>
    </w:p>
    <w:p w14:paraId="6BCAD609">
      <w:r>
        <w:t xml:space="preserve">- </w:t>
      </w:r>
      <w:r>
        <w:rPr>
          <w:b/>
        </w:rPr>
        <w:t>布迪厄</w:t>
      </w:r>
      <w:r>
        <w:t>：布迪厄在《语言与符号权力》中直接引用本维尼斯特的</w:t>
      </w:r>
      <w:r>
        <w:rPr>
          <w:rFonts w:hint="eastAsia"/>
          <w:lang w:eastAsia="zh-CN"/>
        </w:rPr>
        <w:t>“</w:t>
      </w:r>
      <w:r>
        <w:t>主体性建构</w:t>
      </w:r>
      <w:r>
        <w:rPr>
          <w:rFonts w:hint="eastAsia"/>
          <w:lang w:eastAsia="zh-CN"/>
        </w:rPr>
        <w:t>”</w:t>
      </w:r>
      <w:r>
        <w:t>论证，将其发展为</w:t>
      </w:r>
      <w:r>
        <w:rPr>
          <w:rFonts w:hint="eastAsia"/>
          <w:lang w:eastAsia="zh-CN"/>
        </w:rPr>
        <w:t>“</w:t>
      </w:r>
      <w:r>
        <w:t>符号权力</w:t>
      </w:r>
      <w:r>
        <w:rPr>
          <w:rFonts w:hint="eastAsia"/>
          <w:lang w:eastAsia="zh-CN"/>
        </w:rPr>
        <w:t>”</w:t>
      </w:r>
      <w:r>
        <w:t xml:space="preserve">理论——语言不只是传达信息，而是参与建构社会世界和主体位置的权力运作。 - </w:t>
      </w:r>
      <w:r>
        <w:rPr>
          <w:b/>
        </w:rPr>
        <w:t>福柯</w:t>
      </w:r>
      <w:r>
        <w:t>：福柯的</w:t>
      </w:r>
      <w:r>
        <w:rPr>
          <w:rFonts w:hint="eastAsia"/>
          <w:lang w:eastAsia="zh-CN"/>
        </w:rPr>
        <w:t>“</w:t>
      </w:r>
      <w:r>
        <w:t>话语构成</w:t>
      </w:r>
      <w:r>
        <w:rPr>
          <w:rFonts w:hint="eastAsia"/>
          <w:lang w:eastAsia="zh-CN"/>
        </w:rPr>
        <w:t>”</w:t>
      </w:r>
      <w:r>
        <w:t>分析部分吸收了本维尼斯特对</w:t>
      </w:r>
      <w:r>
        <w:rPr>
          <w:rFonts w:hint="eastAsia"/>
          <w:lang w:eastAsia="zh-CN"/>
        </w:rPr>
        <w:t>“</w:t>
      </w:r>
      <w:r>
        <w:t>话语类型</w:t>
      </w:r>
      <w:r>
        <w:rPr>
          <w:rFonts w:hint="eastAsia"/>
          <w:lang w:eastAsia="zh-CN"/>
        </w:rPr>
        <w:t>”</w:t>
      </w:r>
      <w:r>
        <w:t xml:space="preserve">的区分，但将这一区分从语言学推向知识—权力分析。 - </w:t>
      </w:r>
      <w:r>
        <w:rPr>
          <w:b/>
        </w:rPr>
        <w:t>德里达</w:t>
      </w:r>
      <w:r>
        <w:t>：德里达的</w:t>
      </w:r>
      <w:r>
        <w:rPr>
          <w:rFonts w:hint="eastAsia"/>
          <w:lang w:eastAsia="zh-CN"/>
        </w:rPr>
        <w:t>“</w:t>
      </w:r>
      <w:r>
        <w:t>书写学</w:t>
      </w:r>
      <w:r>
        <w:rPr>
          <w:rFonts w:hint="eastAsia"/>
          <w:lang w:eastAsia="zh-CN"/>
        </w:rPr>
        <w:t>”</w:t>
      </w:r>
      <w:r>
        <w:t>与本维尼斯特的</w:t>
      </w:r>
      <w:r>
        <w:rPr>
          <w:rFonts w:hint="eastAsia"/>
          <w:lang w:eastAsia="zh-CN"/>
        </w:rPr>
        <w:t>“</w:t>
      </w:r>
      <w:r>
        <w:t>陈述</w:t>
      </w:r>
      <w:r>
        <w:rPr>
          <w:rFonts w:hint="eastAsia"/>
          <w:lang w:eastAsia="zh-CN"/>
        </w:rPr>
        <w:t>”</w:t>
      </w:r>
      <w:r>
        <w:t>概念形成对峙——德里达认为本维尼斯特过于依赖</w:t>
      </w:r>
      <w:r>
        <w:rPr>
          <w:rFonts w:hint="eastAsia"/>
          <w:lang w:eastAsia="zh-CN"/>
        </w:rPr>
        <w:t>“</w:t>
      </w:r>
      <w:r>
        <w:t>在场</w:t>
      </w:r>
      <w:r>
        <w:rPr>
          <w:rFonts w:hint="eastAsia"/>
          <w:lang w:eastAsia="zh-CN"/>
        </w:rPr>
        <w:t>”</w:t>
      </w:r>
      <w:r>
        <w:t>的说话情境，忽视了书写对</w:t>
      </w:r>
      <w:r>
        <w:rPr>
          <w:rFonts w:hint="eastAsia"/>
          <w:lang w:eastAsia="zh-CN"/>
        </w:rPr>
        <w:t>“</w:t>
      </w:r>
      <w:r>
        <w:t>在场</w:t>
      </w:r>
      <w:r>
        <w:rPr>
          <w:rFonts w:hint="eastAsia"/>
          <w:lang w:eastAsia="zh-CN"/>
        </w:rPr>
        <w:t>”</w:t>
      </w:r>
      <w:r>
        <w:t>的解构。</w:t>
      </w:r>
    </w:p>
    <w:p w14:paraId="3413DADF">
      <w:pPr>
        <w:pStyle w:val="166"/>
      </w:pPr>
      <w:r>
        <w:t>▎β映射</w:t>
      </w:r>
    </w:p>
    <w:p w14:paraId="1C20F172">
      <w:pPr>
        <w:pStyle w:val="165"/>
      </w:pPr>
      <w:r>
        <w:t>borne_concepts: [C087</w:t>
      </w:r>
      <w:r>
        <w:rPr>
          <w:rFonts w:hint="eastAsia"/>
          <w:lang w:eastAsia="zh-CN"/>
        </w:rPr>
        <w:t>（</w:t>
      </w:r>
      <w:r>
        <w:t>陈述/陈述行为</w:t>
      </w:r>
      <w:r>
        <w:rPr>
          <w:rFonts w:hint="eastAsia"/>
          <w:lang w:eastAsia="zh-CN"/>
        </w:rPr>
        <w:t>）</w:t>
      </w:r>
      <w:r>
        <w:t>, C088</w:t>
      </w:r>
      <w:r>
        <w:rPr>
          <w:rFonts w:hint="eastAsia"/>
          <w:lang w:eastAsia="zh-CN"/>
        </w:rPr>
        <w:t>（</w:t>
      </w:r>
      <w:r>
        <w:t>主体性建构</w:t>
      </w:r>
      <w:r>
        <w:rPr>
          <w:rFonts w:hint="eastAsia"/>
          <w:lang w:eastAsia="zh-CN"/>
        </w:rPr>
        <w:t>）</w:t>
      </w:r>
      <w:r>
        <w:t>, C089</w:t>
      </w:r>
      <w:r>
        <w:rPr>
          <w:rFonts w:hint="eastAsia"/>
          <w:lang w:eastAsia="zh-CN"/>
        </w:rPr>
        <w:t>（</w:t>
      </w:r>
      <w:r>
        <w:t>话语类型</w:t>
      </w:r>
      <w:r>
        <w:rPr>
          <w:rFonts w:hint="eastAsia"/>
          <w:lang w:eastAsia="zh-CN"/>
        </w:rPr>
        <w:t>）</w:t>
      </w:r>
      <w:r>
        <w:t>, C090</w:t>
      </w:r>
      <w:r>
        <w:rPr>
          <w:rFonts w:hint="eastAsia"/>
          <w:lang w:eastAsia="zh-CN"/>
        </w:rPr>
        <w:t>（</w:t>
      </w:r>
      <w:r>
        <w:t>时间性的语言学建构</w:t>
      </w:r>
      <w:r>
        <w:rPr>
          <w:rFonts w:hint="eastAsia"/>
          <w:lang w:eastAsia="zh-CN"/>
        </w:rPr>
        <w:t>）</w:t>
      </w:r>
      <w:r>
        <w:t>]</w:t>
      </w:r>
    </w:p>
    <w:p w14:paraId="113865F5">
      <w:pPr>
        <w:pStyle w:val="165"/>
      </w:pPr>
      <w:r>
        <w:t>contested_concepts: [C091</w:t>
      </w:r>
      <w:r>
        <w:rPr>
          <w:rFonts w:hint="eastAsia"/>
          <w:lang w:eastAsia="zh-CN"/>
        </w:rPr>
        <w:t>（</w:t>
      </w:r>
      <w:r>
        <w:t>先语言主体性·被本维尼斯特否定</w:t>
      </w:r>
      <w:r>
        <w:rPr>
          <w:rFonts w:hint="eastAsia"/>
          <w:lang w:eastAsia="zh-CN"/>
        </w:rPr>
        <w:t>）</w:t>
      </w:r>
      <w:r>
        <w:t>, C092</w:t>
      </w:r>
      <w:r>
        <w:rPr>
          <w:rFonts w:hint="eastAsia"/>
          <w:lang w:eastAsia="zh-CN"/>
        </w:rPr>
        <w:t>（</w:t>
      </w:r>
      <w:r>
        <w:t>语言系统封闭性·被陈述语言学突破</w:t>
      </w:r>
      <w:r>
        <w:rPr>
          <w:rFonts w:hint="eastAsia"/>
          <w:lang w:eastAsia="zh-CN"/>
        </w:rPr>
        <w:t>）</w:t>
      </w:r>
      <w:r>
        <w:t>]</w:t>
      </w:r>
    </w:p>
    <w:p w14:paraId="38B0B686">
      <w:pPr>
        <w:pStyle w:val="165"/>
      </w:pPr>
      <w:r>
        <w:t>school: S003</w:t>
      </w:r>
    </w:p>
    <w:p w14:paraId="2072A703">
      <w:pPr>
        <w:pStyle w:val="165"/>
      </w:pPr>
      <w:r>
        <w:t>cross_schools: []</w:t>
      </w:r>
    </w:p>
    <w:p w14:paraId="4E12BF97">
      <w:pPr>
        <w:pStyle w:val="165"/>
      </w:pPr>
      <w:r>
        <w:t>macro_period: T4</w:t>
      </w:r>
    </w:p>
    <w:p w14:paraId="4075421E">
      <w:pPr>
        <w:pStyle w:val="6"/>
      </w:pPr>
      <w:r>
        <w:t>学派阶段总和：结构主义</w:t>
      </w:r>
    </w:p>
    <w:p w14:paraId="05012518">
      <w:r>
        <w:t>结构主义在法国的兴起可归纳为三阶段：</w:t>
      </w:r>
    </w:p>
    <w:p w14:paraId="4D534305">
      <w:r>
        <w:rPr>
          <w:b/>
        </w:rPr>
        <w:t>第一阶段（1930s-1962）——前驱与奠基</w:t>
      </w:r>
      <w:r>
        <w:t>：巴什拉的认识论断裂和梅洛-庞蒂的身体现象学为结构主义提供了两条前驱路线——巴什拉论证理性在历史中断裂自身，梅洛-庞蒂则从身体—世界纠缠出发质疑意识哲学。列维-斯特劳斯在纽约流亡期间接触雅各布森结构语言学，1949年出版《亲属的基本结构》将结构语言学方法引入人类学。杜梅齐尔独立发展了印欧三功能假说，本维尼斯特从语言学内部发展了陈述理论。格雷马斯在亚历山德里亚接受结构语义学思想，1966年出版《结构语义学》建立了生成语义学框架。梅洛-庞蒂1952年进入法兰西学院后，其课程已开始关注语言和制度化问题，但他拒绝将社会现象还原为</w:t>
      </w:r>
      <w:r>
        <w:rPr>
          <w:rFonts w:hint="eastAsia"/>
          <w:lang w:eastAsia="zh-CN"/>
        </w:rPr>
        <w:t>“</w:t>
      </w:r>
      <w:r>
        <w:t>结构</w:t>
      </w:r>
      <w:r>
        <w:rPr>
          <w:rFonts w:hint="eastAsia"/>
          <w:lang w:eastAsia="zh-CN"/>
        </w:rPr>
        <w:t>”</w:t>
      </w:r>
      <w:r>
        <w:t>——坚持意义产生需要身体性的</w:t>
      </w:r>
      <w:r>
        <w:rPr>
          <w:rFonts w:hint="eastAsia"/>
          <w:lang w:eastAsia="zh-CN"/>
        </w:rPr>
        <w:t>“</w:t>
      </w:r>
      <w:r>
        <w:t>表达</w:t>
      </w:r>
      <w:r>
        <w:rPr>
          <w:rFonts w:hint="eastAsia"/>
          <w:lang w:eastAsia="zh-CN"/>
        </w:rPr>
        <w:t>”</w:t>
      </w:r>
      <w:r>
        <w:t>，这一立场后来被布迪厄继承。这些路线独立发展，但共享一个核心假设：社会文化现象受深层逻辑支配，这些逻辑可通过系统性分析被发现。</w:t>
      </w:r>
    </w:p>
    <w:p w14:paraId="68D3038B">
      <w:r>
        <w:rPr>
          <w:b/>
        </w:rPr>
        <w:t>第二阶段（1962-1970）——扩散与制度化</w:t>
      </w:r>
      <w:r>
        <w:t>：结构主义从人类学和语言学扩散到精神分析（拉康）、文学批评（巴特）、马克思主义理论（阿尔都塞）和人类学（戈德利耶的结构马克思主义）。列维-斯特劳斯1959年当选法兰西学院教席标志结构主义的制度化胜利。戈德利耶1970年出版《马克思主义与结构主义》试图综合两者，但阿尔都塞和戈德利耶的综合路径不同——阿尔都塞通过</w:t>
      </w:r>
      <w:r>
        <w:rPr>
          <w:rFonts w:hint="eastAsia"/>
          <w:lang w:eastAsia="zh-CN"/>
        </w:rPr>
        <w:t>“</w:t>
      </w:r>
      <w:r>
        <w:t>认识论断裂</w:t>
      </w:r>
      <w:r>
        <w:rPr>
          <w:rFonts w:hint="eastAsia"/>
          <w:lang w:eastAsia="zh-CN"/>
        </w:rPr>
        <w:t>”</w:t>
      </w:r>
      <w:r>
        <w:t>将马克思切割为科学与意识形态，戈德利耶则拒绝断裂，提出</w:t>
      </w:r>
      <w:r>
        <w:rPr>
          <w:rFonts w:hint="eastAsia"/>
          <w:lang w:eastAsia="zh-CN"/>
        </w:rPr>
        <w:t>“</w:t>
      </w:r>
      <w:r>
        <w:t>亲属即生产方式</w:t>
      </w:r>
      <w:r>
        <w:rPr>
          <w:rFonts w:hint="eastAsia"/>
          <w:lang w:eastAsia="zh-CN"/>
        </w:rPr>
        <w:t>”</w:t>
      </w:r>
      <w:r>
        <w:t>修正了马克思主义的</w:t>
      </w:r>
      <w:r>
        <w:rPr>
          <w:rFonts w:hint="eastAsia"/>
          <w:lang w:eastAsia="zh-CN"/>
        </w:rPr>
        <w:t>“</w:t>
      </w:r>
      <w:r>
        <w:t>基础—上层建筑</w:t>
      </w:r>
      <w:r>
        <w:rPr>
          <w:rFonts w:hint="eastAsia"/>
          <w:lang w:eastAsia="zh-CN"/>
        </w:rPr>
        <w:t>”</w:t>
      </w:r>
      <w:r>
        <w:t>模式。各领域对</w:t>
      </w:r>
      <w:r>
        <w:rPr>
          <w:rFonts w:hint="eastAsia"/>
          <w:lang w:eastAsia="zh-CN"/>
        </w:rPr>
        <w:t>“</w:t>
      </w:r>
      <w:r>
        <w:t>结构</w:t>
      </w:r>
      <w:r>
        <w:rPr>
          <w:rFonts w:hint="eastAsia"/>
          <w:lang w:eastAsia="zh-CN"/>
        </w:rPr>
        <w:t>”</w:t>
      </w:r>
      <w:r>
        <w:t>概念的使用差异极大，但</w:t>
      </w:r>
      <w:r>
        <w:rPr>
          <w:rFonts w:hint="eastAsia"/>
          <w:lang w:eastAsia="zh-CN"/>
        </w:rPr>
        <w:t>“</w:t>
      </w:r>
      <w:r>
        <w:t>结构</w:t>
      </w:r>
      <w:r>
        <w:rPr>
          <w:rFonts w:hint="eastAsia"/>
          <w:lang w:eastAsia="zh-CN"/>
        </w:rPr>
        <w:t>”</w:t>
      </w:r>
      <w:r>
        <w:t>作为一种方法论标签统一了这些不同实践。</w:t>
      </w:r>
    </w:p>
    <w:p w14:paraId="168067A5">
      <w:r>
        <w:rPr>
          <w:b/>
        </w:rPr>
        <w:t>第三阶段（1970以后）——内部分裂与遗产</w:t>
      </w:r>
      <w:r>
        <w:t>：结构主义的制度霸权引发反弹——后结构主义（福柯、德里达、德勒兹）从内部拆解了</w:t>
      </w:r>
      <w:r>
        <w:rPr>
          <w:rFonts w:hint="eastAsia"/>
          <w:lang w:eastAsia="zh-CN"/>
        </w:rPr>
        <w:t>“</w:t>
      </w:r>
      <w:r>
        <w:t>中心</w:t>
      </w:r>
      <w:r>
        <w:rPr>
          <w:rFonts w:hint="eastAsia"/>
          <w:lang w:eastAsia="zh-CN"/>
        </w:rPr>
        <w:t>”“</w:t>
      </w:r>
      <w:r>
        <w:t>结构</w:t>
      </w:r>
      <w:r>
        <w:rPr>
          <w:rFonts w:hint="eastAsia"/>
          <w:lang w:eastAsia="zh-CN"/>
        </w:rPr>
        <w:t>”“</w:t>
      </w:r>
      <w:r>
        <w:t>共时性</w:t>
      </w:r>
      <w:r>
        <w:rPr>
          <w:rFonts w:hint="eastAsia"/>
          <w:lang w:eastAsia="zh-CN"/>
        </w:rPr>
        <w:t>”</w:t>
      </w:r>
      <w:r>
        <w:t>等核心概念。巴特从结构主义转向文本理论。梅洛-庞蒂1961年早逝，但其</w:t>
      </w:r>
      <w:r>
        <w:rPr>
          <w:rFonts w:hint="eastAsia"/>
          <w:lang w:eastAsia="zh-CN"/>
        </w:rPr>
        <w:t>“</w:t>
      </w:r>
      <w:r>
        <w:t>身体主体</w:t>
      </w:r>
      <w:r>
        <w:rPr>
          <w:rFonts w:hint="eastAsia"/>
          <w:lang w:eastAsia="zh-CN"/>
        </w:rPr>
        <w:t>”</w:t>
      </w:r>
      <w:r>
        <w:t>概念通过布迪厄的</w:t>
      </w:r>
      <w:r>
        <w:rPr>
          <w:rFonts w:hint="eastAsia"/>
          <w:lang w:eastAsia="zh-CN"/>
        </w:rPr>
        <w:t>“</w:t>
      </w:r>
      <w:r>
        <w:t>惯习</w:t>
      </w:r>
      <w:r>
        <w:rPr>
          <w:rFonts w:hint="eastAsia"/>
          <w:lang w:eastAsia="zh-CN"/>
        </w:rPr>
        <w:t>”</w:t>
      </w:r>
      <w:r>
        <w:t>和福柯的</w:t>
      </w:r>
      <w:r>
        <w:rPr>
          <w:rFonts w:hint="eastAsia"/>
          <w:lang w:eastAsia="zh-CN"/>
        </w:rPr>
        <w:t>“</w:t>
      </w:r>
      <w:r>
        <w:t>驯服的身体</w:t>
      </w:r>
      <w:r>
        <w:rPr>
          <w:rFonts w:hint="eastAsia"/>
          <w:lang w:eastAsia="zh-CN"/>
        </w:rPr>
        <w:t>”</w:t>
      </w:r>
      <w:r>
        <w:t>两条路径被间接继承——两者都从不同方向回应了身体—世界的关系问题。戈德利耶1975年接替列维-斯特劳斯任法兰西学院教席，将结构主义引向</w:t>
      </w:r>
      <w:r>
        <w:rPr>
          <w:rFonts w:hint="eastAsia"/>
          <w:lang w:eastAsia="zh-CN"/>
        </w:rPr>
        <w:t>“</w:t>
      </w:r>
      <w:r>
        <w:t>结构与阶级</w:t>
      </w:r>
      <w:r>
        <w:rPr>
          <w:rFonts w:hint="eastAsia"/>
          <w:lang w:eastAsia="zh-CN"/>
        </w:rPr>
        <w:t>”</w:t>
      </w:r>
      <w:r>
        <w:t>的综合路线，但这一路线在1980年代后逐渐被后结构主义边缘化。格雷马斯的巴黎符号学学派则形成了相对封闭的学术共同体，以符号方阵和行动素模型为核心工具持续至今。结构主义作为范式在1970年代中期开始被</w:t>
      </w:r>
      <w:r>
        <w:rPr>
          <w:rFonts w:hint="eastAsia"/>
          <w:lang w:eastAsia="zh-CN"/>
        </w:rPr>
        <w:t>“</w:t>
      </w:r>
      <w:r>
        <w:t>后结构主义</w:t>
      </w:r>
      <w:r>
        <w:rPr>
          <w:rFonts w:hint="eastAsia"/>
          <w:lang w:eastAsia="zh-CN"/>
        </w:rPr>
        <w:t>”</w:t>
      </w:r>
      <w:r>
        <w:t>替代，但结构分析的方法论遗产（系统性、差异关系、转换法则）在各学科中持续发挥作用。</w:t>
      </w:r>
    </w:p>
    <w:p w14:paraId="5CB9412B">
      <w:r>
        <w:rPr>
          <w:b/>
        </w:rPr>
        <w:t>学派内张力线</w:t>
      </w:r>
      <w:r>
        <w:t>： 1. 结构vs实践——列维-斯特劳斯vs梅洛-庞蒂/萨特的方法论对峙 2. 结构vs阶级——戈德利耶试图综合，阿尔都塞以</w:t>
      </w:r>
      <w:r>
        <w:rPr>
          <w:rFonts w:hint="eastAsia"/>
          <w:lang w:eastAsia="zh-CN"/>
        </w:rPr>
        <w:t>“</w:t>
      </w:r>
      <w:r>
        <w:t>多元决定</w:t>
      </w:r>
      <w:r>
        <w:rPr>
          <w:rFonts w:hint="eastAsia"/>
          <w:lang w:eastAsia="zh-CN"/>
        </w:rPr>
        <w:t>”</w:t>
      </w:r>
      <w:r>
        <w:t>另辟路径 3. 科学vs诗学——格雷马斯的形式化严格性vs巴特的写作愉悦 4. 普遍性vs历史性——结构主义的共时性声称vs巴什拉的断裂性认识论</w:t>
      </w:r>
    </w:p>
    <w:p w14:paraId="090FABA3">
      <w:pPr>
        <w:pStyle w:val="7"/>
      </w:pPr>
      <w:r>
        <w:t>【P023】福柯 Michel Foucault（）</w:t>
      </w:r>
    </w:p>
    <w:p w14:paraId="189AD30A">
      <w:pPr>
        <w:pStyle w:val="166"/>
      </w:pPr>
      <w:r>
        <w:t>▎学术问题与思想起源</w:t>
      </w:r>
    </w:p>
    <w:p w14:paraId="4B2A1713">
      <w:r>
        <w:t>福柯1926年生于普瓦捷，在高等师范学校学习哲学和心理学。早年受黑格尔主义马克思主义影响，后通过尼采和巴什拉转向知识—权力分析。核心问题：知识如何在特定历史条件下构成可能的条件？</w:t>
      </w:r>
    </w:p>
    <w:p w14:paraId="0D32F3EE">
      <w:pPr>
        <w:pStyle w:val="166"/>
      </w:pPr>
      <w:r>
        <w:t>▎核心理论贡献</w:t>
      </w:r>
    </w:p>
    <w:p w14:paraId="1AE66FB6">
      <w:r>
        <w:t xml:space="preserve">1. </w:t>
      </w:r>
      <w:r>
        <w:rPr>
          <w:b/>
        </w:rPr>
        <w:t>知识考古学</w:t>
      </w:r>
      <w:r>
        <w:t>：《词与物》（1966）和《知识考古学》（1969）提出</w:t>
      </w:r>
      <w:r>
        <w:rPr>
          <w:rFonts w:hint="eastAsia"/>
          <w:lang w:eastAsia="zh-CN"/>
        </w:rPr>
        <w:t>“</w:t>
      </w:r>
      <w:r>
        <w:t>知识型</w:t>
      </w:r>
      <w:r>
        <w:rPr>
          <w:rFonts w:hint="eastAsia"/>
          <w:lang w:eastAsia="zh-CN"/>
        </w:rPr>
        <w:t>”</w:t>
      </w:r>
      <w:r>
        <w:t>（épistémè）概念——使知识得以可能的先验历史条件，不是康德式先验主体性，而是匿名的、非主体的话语规则体系。文艺复兴知识型（相似性）、古典知识型（表象/秩序）、现代知识型（人/历史）之间是断裂转换。</w:t>
      </w:r>
    </w:p>
    <w:p w14:paraId="63E2524B">
      <w:r>
        <w:t xml:space="preserve">2. </w:t>
      </w:r>
      <w:r>
        <w:rPr>
          <w:b/>
        </w:rPr>
        <w:t>权力/知识</w:t>
      </w:r>
      <w:r>
        <w:t>：《规训与惩罚》（1975）将权力分析从</w:t>
      </w:r>
      <w:r>
        <w:rPr>
          <w:rFonts w:hint="eastAsia"/>
          <w:lang w:eastAsia="zh-CN"/>
        </w:rPr>
        <w:t>“</w:t>
      </w:r>
      <w:r>
        <w:t>谁拥有权力</w:t>
      </w:r>
      <w:r>
        <w:rPr>
          <w:rFonts w:hint="eastAsia"/>
          <w:lang w:eastAsia="zh-CN"/>
        </w:rPr>
        <w:t>”</w:t>
      </w:r>
      <w:r>
        <w:t>转向</w:t>
      </w:r>
      <w:r>
        <w:rPr>
          <w:rFonts w:hint="eastAsia"/>
          <w:lang w:eastAsia="zh-CN"/>
        </w:rPr>
        <w:t>“</w:t>
      </w:r>
      <w:r>
        <w:t>权力如何运作</w:t>
      </w:r>
      <w:r>
        <w:rPr>
          <w:rFonts w:hint="eastAsia"/>
          <w:lang w:eastAsia="zh-CN"/>
        </w:rPr>
        <w:t>”</w:t>
      </w:r>
      <w:r>
        <w:t>。现代权力是规训式的——通过空间组织、时间表、考核、标准化生产</w:t>
      </w:r>
      <w:r>
        <w:rPr>
          <w:rFonts w:hint="eastAsia"/>
          <w:lang w:eastAsia="zh-CN"/>
        </w:rPr>
        <w:t>“</w:t>
      </w:r>
      <w:r>
        <w:t>驯服的身体</w:t>
      </w:r>
      <w:r>
        <w:rPr>
          <w:rFonts w:hint="eastAsia"/>
          <w:lang w:eastAsia="zh-CN"/>
        </w:rPr>
        <w:t>”</w:t>
      </w:r>
      <w:r>
        <w:t>。权力与知识的关系是内在的。</w:t>
      </w:r>
    </w:p>
    <w:p w14:paraId="1A041F75">
      <w:r>
        <w:t xml:space="preserve">3. </w:t>
      </w:r>
      <w:r>
        <w:rPr>
          <w:b/>
        </w:rPr>
        <w:t>治理术</w:t>
      </w:r>
      <w:r>
        <w:t>：1980年代转向</w:t>
      </w:r>
      <w:r>
        <w:rPr>
          <w:rFonts w:hint="eastAsia"/>
          <w:lang w:eastAsia="zh-CN"/>
        </w:rPr>
        <w:t>“</w:t>
      </w:r>
      <w:r>
        <w:t>治理术</w:t>
      </w:r>
      <w:r>
        <w:rPr>
          <w:rFonts w:hint="eastAsia"/>
          <w:lang w:eastAsia="zh-CN"/>
        </w:rPr>
        <w:t>”</w:t>
      </w:r>
      <w:r>
        <w:t>（gouvernementalité）——国家权力从领土主权转向人口治理，生命权力（biopouvoir）通过统计管理来运作。</w:t>
      </w:r>
    </w:p>
    <w:p w14:paraId="2FA94D3F">
      <w:r>
        <w:t xml:space="preserve">4. </w:t>
      </w:r>
      <w:r>
        <w:rPr>
          <w:b/>
        </w:rPr>
        <w:t>自我伦理</w:t>
      </w:r>
      <w:r>
        <w:t>：晚年转向</w:t>
      </w:r>
      <w:r>
        <w:rPr>
          <w:rFonts w:hint="eastAsia"/>
          <w:lang w:eastAsia="zh-CN"/>
        </w:rPr>
        <w:t>“</w:t>
      </w:r>
      <w:r>
        <w:t>自我技术</w:t>
      </w:r>
      <w:r>
        <w:rPr>
          <w:rFonts w:hint="eastAsia"/>
          <w:lang w:eastAsia="zh-CN"/>
        </w:rPr>
        <w:t>”</w:t>
      </w:r>
      <w:r>
        <w:t>——《性史》第二、三卷（1984）关注古代伦理实践中主体如何自我塑造。</w:t>
      </w:r>
    </w:p>
    <w:p w14:paraId="32F8DFE3">
      <w:pPr>
        <w:pStyle w:val="166"/>
      </w:pPr>
      <w:r>
        <w:t>▎学术对话与论战</w:t>
      </w:r>
    </w:p>
    <w:p w14:paraId="4270FBF9">
      <w:r>
        <w:t>与结构主义是</w:t>
      </w:r>
      <w:r>
        <w:rPr>
          <w:rFonts w:hint="eastAsia"/>
          <w:lang w:eastAsia="zh-CN"/>
        </w:rPr>
        <w:t>“</w:t>
      </w:r>
      <w:r>
        <w:t>出身与背叛</w:t>
      </w:r>
      <w:r>
        <w:rPr>
          <w:rFonts w:hint="eastAsia"/>
          <w:lang w:eastAsia="zh-CN"/>
        </w:rPr>
        <w:t>”</w:t>
      </w:r>
      <w:r>
        <w:t>。与哈贝马斯的争论——哈贝马斯批评其权力分析缺乏规范性基础，福柯回应称拒绝在权力分析之外预设</w:t>
      </w:r>
      <w:r>
        <w:rPr>
          <w:rFonts w:hint="eastAsia"/>
          <w:lang w:eastAsia="zh-CN"/>
        </w:rPr>
        <w:t>“</w:t>
      </w:r>
      <w:r>
        <w:t>不受权力污染</w:t>
      </w:r>
      <w:r>
        <w:rPr>
          <w:rFonts w:hint="eastAsia"/>
          <w:lang w:eastAsia="zh-CN"/>
        </w:rPr>
        <w:t>”</w:t>
      </w:r>
      <w:r>
        <w:t>的规范立场。</w:t>
      </w:r>
    </w:p>
    <w:p w14:paraId="7D83E698">
      <w:pPr>
        <w:pStyle w:val="166"/>
      </w:pPr>
      <w:r>
        <w:t>▎制度化实践与学术场域位置</w:t>
      </w:r>
    </w:p>
    <w:p w14:paraId="59B45601">
      <w:r>
        <w:t>1970年当选法兰西学院</w:t>
      </w:r>
      <w:r>
        <w:rPr>
          <w:rFonts w:hint="eastAsia"/>
          <w:lang w:eastAsia="zh-CN"/>
        </w:rPr>
        <w:t>“</w:t>
      </w:r>
      <w:r>
        <w:t>思想体系史</w:t>
      </w:r>
      <w:r>
        <w:rPr>
          <w:rFonts w:hint="eastAsia"/>
          <w:lang w:eastAsia="zh-CN"/>
        </w:rPr>
        <w:t>”</w:t>
      </w:r>
      <w:r>
        <w:t>教席。参与监狱信息团体（GIP，1971-1972）。</w:t>
      </w:r>
    </w:p>
    <w:p w14:paraId="38CC3F91">
      <w:pPr>
        <w:pStyle w:val="166"/>
      </w:pPr>
      <w:r>
        <w:t>▎学术影响与接受</w:t>
      </w:r>
    </w:p>
    <w:p w14:paraId="03D624BE">
      <w:r>
        <w:t>女性主义（巴特勒）、后殖民（萨义德）、科学社会学（拉图尔）、中国接受（科举/医院/户籍制度分析）。</w:t>
      </w:r>
    </w:p>
    <w:p w14:paraId="0192DF86">
      <w:pPr>
        <w:pStyle w:val="166"/>
      </w:pPr>
      <w:r>
        <w:t>▎β映射</w:t>
      </w:r>
    </w:p>
    <w:p w14:paraId="0D2B8DB4">
      <w:pPr>
        <w:pStyle w:val="165"/>
      </w:pPr>
      <w:r>
        <w:t>borne_concepts: [C093</w:t>
      </w:r>
      <w:r>
        <w:rPr>
          <w:rFonts w:hint="eastAsia"/>
          <w:lang w:eastAsia="zh-CN"/>
        </w:rPr>
        <w:t>（</w:t>
      </w:r>
      <w:r>
        <w:t>知识型</w:t>
      </w:r>
      <w:r>
        <w:rPr>
          <w:rFonts w:hint="eastAsia"/>
          <w:lang w:eastAsia="zh-CN"/>
        </w:rPr>
        <w:t>）</w:t>
      </w:r>
      <w:r>
        <w:t>, C094</w:t>
      </w:r>
      <w:r>
        <w:rPr>
          <w:rFonts w:hint="eastAsia"/>
          <w:lang w:eastAsia="zh-CN"/>
        </w:rPr>
        <w:t>（</w:t>
      </w:r>
      <w:r>
        <w:t>话语实践</w:t>
      </w:r>
      <w:r>
        <w:rPr>
          <w:rFonts w:hint="eastAsia"/>
          <w:lang w:eastAsia="zh-CN"/>
        </w:rPr>
        <w:t>）</w:t>
      </w:r>
      <w:r>
        <w:t>, C095</w:t>
      </w:r>
      <w:r>
        <w:rPr>
          <w:rFonts w:hint="eastAsia"/>
          <w:lang w:eastAsia="zh-CN"/>
        </w:rPr>
        <w:t>（</w:t>
      </w:r>
      <w:r>
        <w:t>权力/知识</w:t>
      </w:r>
      <w:r>
        <w:rPr>
          <w:rFonts w:hint="eastAsia"/>
          <w:lang w:eastAsia="zh-CN"/>
        </w:rPr>
        <w:t>）</w:t>
      </w:r>
      <w:r>
        <w:t>, C096</w:t>
      </w:r>
      <w:r>
        <w:rPr>
          <w:rFonts w:hint="eastAsia"/>
          <w:lang w:eastAsia="zh-CN"/>
        </w:rPr>
        <w:t>（</w:t>
      </w:r>
      <w:r>
        <w:t>规训</w:t>
      </w:r>
      <w:r>
        <w:rPr>
          <w:rFonts w:hint="eastAsia"/>
          <w:lang w:eastAsia="zh-CN"/>
        </w:rPr>
        <w:t>）</w:t>
      </w:r>
      <w:r>
        <w:t>, C097</w:t>
      </w:r>
      <w:r>
        <w:rPr>
          <w:rFonts w:hint="eastAsia"/>
          <w:lang w:eastAsia="zh-CN"/>
        </w:rPr>
        <w:t>（</w:t>
      </w:r>
      <w:r>
        <w:t>生命权力</w:t>
      </w:r>
      <w:r>
        <w:rPr>
          <w:rFonts w:hint="eastAsia"/>
          <w:lang w:eastAsia="zh-CN"/>
        </w:rPr>
        <w:t>）</w:t>
      </w:r>
      <w:r>
        <w:t>, C098</w:t>
      </w:r>
      <w:r>
        <w:rPr>
          <w:rFonts w:hint="eastAsia"/>
          <w:lang w:eastAsia="zh-CN"/>
        </w:rPr>
        <w:t>（</w:t>
      </w:r>
      <w:r>
        <w:t>治理术</w:t>
      </w:r>
      <w:r>
        <w:rPr>
          <w:rFonts w:hint="eastAsia"/>
          <w:lang w:eastAsia="zh-CN"/>
        </w:rPr>
        <w:t>）</w:t>
      </w:r>
      <w:r>
        <w:t>, C099</w:t>
      </w:r>
      <w:r>
        <w:rPr>
          <w:rFonts w:hint="eastAsia"/>
          <w:lang w:eastAsia="zh-CN"/>
        </w:rPr>
        <w:t>（</w:t>
      </w:r>
      <w:r>
        <w:t>自我技术</w:t>
      </w:r>
      <w:r>
        <w:rPr>
          <w:rFonts w:hint="eastAsia"/>
          <w:lang w:eastAsia="zh-CN"/>
        </w:rPr>
        <w:t>）</w:t>
      </w:r>
      <w:r>
        <w:t>]</w:t>
      </w:r>
    </w:p>
    <w:p w14:paraId="5889F414">
      <w:pPr>
        <w:pStyle w:val="165"/>
      </w:pPr>
      <w:r>
        <w:t>contested_concepts: [C100</w:t>
      </w:r>
      <w:r>
        <w:rPr>
          <w:rFonts w:hint="eastAsia"/>
          <w:lang w:eastAsia="zh-CN"/>
        </w:rPr>
        <w:t>（</w:t>
      </w:r>
      <w:r>
        <w:t>主体先验性·被福柯否定</w:t>
      </w:r>
      <w:r>
        <w:rPr>
          <w:rFonts w:hint="eastAsia"/>
          <w:lang w:eastAsia="zh-CN"/>
        </w:rPr>
        <w:t>）</w:t>
      </w:r>
      <w:r>
        <w:t>, C101</w:t>
      </w:r>
      <w:r>
        <w:rPr>
          <w:rFonts w:hint="eastAsia"/>
          <w:lang w:eastAsia="zh-CN"/>
        </w:rPr>
        <w:t>（</w:t>
      </w:r>
      <w:r>
        <w:t>规范性基础·哈贝马斯对福柯的批评</w:t>
      </w:r>
      <w:r>
        <w:rPr>
          <w:rFonts w:hint="eastAsia"/>
          <w:lang w:eastAsia="zh-CN"/>
        </w:rPr>
        <w:t>）</w:t>
      </w:r>
      <w:r>
        <w:t>]</w:t>
      </w:r>
    </w:p>
    <w:p w14:paraId="5560E01E">
      <w:pPr>
        <w:pStyle w:val="165"/>
      </w:pPr>
      <w:r>
        <w:t>school: S004</w:t>
      </w:r>
    </w:p>
    <w:p w14:paraId="2951D862">
      <w:pPr>
        <w:pStyle w:val="165"/>
      </w:pPr>
      <w:r>
        <w:t>cross_schools: []</w:t>
      </w:r>
    </w:p>
    <w:p w14:paraId="016E8E09">
      <w:pPr>
        <w:pStyle w:val="165"/>
      </w:pPr>
      <w:r>
        <w:t>macro_period: T4</w:t>
      </w:r>
    </w:p>
    <w:p w14:paraId="233984D9">
      <w:pPr>
        <w:pStyle w:val="7"/>
      </w:pPr>
      <w:r>
        <w:t>【P024】布迪厄 Pierre Bourdieu（）</w:t>
      </w:r>
    </w:p>
    <w:p w14:paraId="5C2D9C31">
      <w:pPr>
        <w:pStyle w:val="166"/>
      </w:pPr>
      <w:r>
        <w:t>▎核心理论贡献（后结构维度）</w:t>
      </w:r>
    </w:p>
    <w:p w14:paraId="545AF6A0">
      <w:r>
        <w:t xml:space="preserve">1. </w:t>
      </w:r>
      <w:r>
        <w:rPr>
          <w:b/>
        </w:rPr>
        <w:t>符号权力</w:t>
      </w:r>
      <w:r>
        <w:t>：将本维尼斯特</w:t>
      </w:r>
      <w:r>
        <w:rPr>
          <w:rFonts w:hint="eastAsia"/>
          <w:lang w:eastAsia="zh-CN"/>
        </w:rPr>
        <w:t>“</w:t>
      </w:r>
      <w:r>
        <w:t>主体性建构</w:t>
      </w:r>
      <w:r>
        <w:rPr>
          <w:rFonts w:hint="eastAsia"/>
          <w:lang w:eastAsia="zh-CN"/>
        </w:rPr>
        <w:t>”</w:t>
      </w:r>
      <w:r>
        <w:t>推向社会学——语言的权力运作参与建构社会世界和主体位置。符号暴力是被支配者对支配者世界观的</w:t>
      </w:r>
      <w:r>
        <w:rPr>
          <w:rFonts w:hint="eastAsia"/>
          <w:lang w:eastAsia="zh-CN"/>
        </w:rPr>
        <w:t>“</w:t>
      </w:r>
      <w:r>
        <w:t>误识</w:t>
      </w:r>
      <w:r>
        <w:rPr>
          <w:rFonts w:hint="eastAsia"/>
          <w:lang w:eastAsia="zh-CN"/>
        </w:rPr>
        <w:t>”</w:t>
      </w:r>
      <w:r>
        <w:t xml:space="preserve">性接受。 2. </w:t>
      </w:r>
      <w:r>
        <w:rPr>
          <w:b/>
        </w:rPr>
        <w:t>反思社会学</w:t>
      </w:r>
      <w:r>
        <w:t xml:space="preserve">：社会学家必须将自身的知识生产条件纳入分析。 3. </w:t>
      </w:r>
      <w:r>
        <w:rPr>
          <w:b/>
        </w:rPr>
        <w:t>对结构主义的批判性继承</w:t>
      </w:r>
      <w:r>
        <w:t>：将</w:t>
      </w:r>
      <w:r>
        <w:rPr>
          <w:rFonts w:hint="eastAsia"/>
          <w:lang w:eastAsia="zh-CN"/>
        </w:rPr>
        <w:t>“</w:t>
      </w:r>
      <w:r>
        <w:t>结构</w:t>
      </w:r>
      <w:r>
        <w:rPr>
          <w:rFonts w:hint="eastAsia"/>
          <w:lang w:eastAsia="zh-CN"/>
        </w:rPr>
        <w:t>”</w:t>
      </w:r>
      <w:r>
        <w:t>重新定义为</w:t>
      </w:r>
      <w:r>
        <w:rPr>
          <w:rFonts w:hint="eastAsia"/>
          <w:lang w:eastAsia="zh-CN"/>
        </w:rPr>
        <w:t>“</w:t>
      </w:r>
      <w:r>
        <w:t>被内化的结构</w:t>
      </w:r>
      <w:r>
        <w:rPr>
          <w:rFonts w:hint="eastAsia"/>
          <w:lang w:eastAsia="zh-CN"/>
        </w:rPr>
        <w:t>”</w:t>
      </w:r>
      <w:r>
        <w:t>——惯习概念。</w:t>
      </w:r>
    </w:p>
    <w:p w14:paraId="5C9DCF1A">
      <w:pPr>
        <w:pStyle w:val="166"/>
      </w:pPr>
      <w:r>
        <w:t>▎学术对话与论战</w:t>
      </w:r>
    </w:p>
    <w:p w14:paraId="0EAF566F">
      <w:r>
        <w:t>与福柯</w:t>
      </w:r>
      <w:r>
        <w:rPr>
          <w:rFonts w:hint="eastAsia"/>
          <w:lang w:eastAsia="zh-CN"/>
        </w:rPr>
        <w:t>“</w:t>
      </w:r>
      <w:r>
        <w:t>平行中的差异</w:t>
      </w:r>
      <w:r>
        <w:rPr>
          <w:rFonts w:hint="eastAsia"/>
          <w:lang w:eastAsia="zh-CN"/>
        </w:rPr>
        <w:t>”</w:t>
      </w:r>
      <w:r>
        <w:t>——福柯从话语微观运作出发，布迪厄从场域位置出发。与德里达的张力——两人都出身阿尔及利亚犹太家庭，但路线截然不同。</w:t>
      </w:r>
    </w:p>
    <w:p w14:paraId="731D459A">
      <w:pPr>
        <w:pStyle w:val="166"/>
      </w:pPr>
      <w:r>
        <w:t>▎β映射</w:t>
      </w:r>
    </w:p>
    <w:p w14:paraId="3D9A0154">
      <w:pPr>
        <w:pStyle w:val="165"/>
      </w:pPr>
      <w:r>
        <w:t>borne_concepts: [C102</w:t>
      </w:r>
      <w:r>
        <w:rPr>
          <w:rFonts w:hint="eastAsia"/>
          <w:lang w:eastAsia="zh-CN"/>
        </w:rPr>
        <w:t>（</w:t>
      </w:r>
      <w:r>
        <w:t>符号权力</w:t>
      </w:r>
      <w:r>
        <w:rPr>
          <w:rFonts w:hint="eastAsia"/>
          <w:lang w:eastAsia="zh-CN"/>
        </w:rPr>
        <w:t>）</w:t>
      </w:r>
      <w:r>
        <w:t>, C103</w:t>
      </w:r>
      <w:r>
        <w:rPr>
          <w:rFonts w:hint="eastAsia"/>
          <w:lang w:eastAsia="zh-CN"/>
        </w:rPr>
        <w:t>（</w:t>
      </w:r>
      <w:r>
        <w:t>符号暴力</w:t>
      </w:r>
      <w:r>
        <w:rPr>
          <w:rFonts w:hint="eastAsia"/>
          <w:lang w:eastAsia="zh-CN"/>
        </w:rPr>
        <w:t>）</w:t>
      </w:r>
      <w:r>
        <w:t>, C104</w:t>
      </w:r>
      <w:r>
        <w:rPr>
          <w:rFonts w:hint="eastAsia"/>
          <w:lang w:eastAsia="zh-CN"/>
        </w:rPr>
        <w:t>（</w:t>
      </w:r>
      <w:r>
        <w:t>反思社会学</w:t>
      </w:r>
      <w:r>
        <w:rPr>
          <w:rFonts w:hint="eastAsia"/>
          <w:lang w:eastAsia="zh-CN"/>
        </w:rPr>
        <w:t>）</w:t>
      </w:r>
      <w:r>
        <w:t>, C105</w:t>
      </w:r>
      <w:r>
        <w:rPr>
          <w:rFonts w:hint="eastAsia"/>
          <w:lang w:eastAsia="zh-CN"/>
        </w:rPr>
        <w:t>（</w:t>
      </w:r>
      <w:r>
        <w:t>场域</w:t>
      </w:r>
      <w:r>
        <w:rPr>
          <w:rFonts w:hint="eastAsia"/>
          <w:lang w:eastAsia="zh-CN"/>
        </w:rPr>
        <w:t>）</w:t>
      </w:r>
      <w:r>
        <w:t>, C106</w:t>
      </w:r>
      <w:r>
        <w:rPr>
          <w:rFonts w:hint="eastAsia"/>
          <w:lang w:eastAsia="zh-CN"/>
        </w:rPr>
        <w:t>（</w:t>
      </w:r>
      <w:r>
        <w:t>惯习</w:t>
      </w:r>
      <w:r>
        <w:rPr>
          <w:rFonts w:hint="eastAsia"/>
          <w:lang w:eastAsia="zh-CN"/>
        </w:rPr>
        <w:t>）</w:t>
      </w:r>
      <w:r>
        <w:t>, C107</w:t>
      </w:r>
      <w:r>
        <w:rPr>
          <w:rFonts w:hint="eastAsia"/>
          <w:lang w:eastAsia="zh-CN"/>
        </w:rPr>
        <w:t>（</w:t>
      </w:r>
      <w:r>
        <w:t>资本</w:t>
      </w:r>
      <w:r>
        <w:rPr>
          <w:rFonts w:hint="eastAsia"/>
          <w:lang w:eastAsia="zh-CN"/>
        </w:rPr>
        <w:t>）</w:t>
      </w:r>
      <w:r>
        <w:t>, C108</w:t>
      </w:r>
      <w:r>
        <w:rPr>
          <w:rFonts w:hint="eastAsia"/>
          <w:lang w:eastAsia="zh-CN"/>
        </w:rPr>
        <w:t>（</w:t>
      </w:r>
      <w:r>
        <w:t>误识</w:t>
      </w:r>
      <w:r>
        <w:rPr>
          <w:rFonts w:hint="eastAsia"/>
          <w:lang w:eastAsia="zh-CN"/>
        </w:rPr>
        <w:t>）</w:t>
      </w:r>
      <w:r>
        <w:t>]</w:t>
      </w:r>
    </w:p>
    <w:p w14:paraId="0D329F77">
      <w:pPr>
        <w:pStyle w:val="165"/>
      </w:pPr>
      <w:r>
        <w:t>contested_concepts: [C109</w:t>
      </w:r>
      <w:r>
        <w:rPr>
          <w:rFonts w:hint="eastAsia"/>
          <w:lang w:eastAsia="zh-CN"/>
        </w:rPr>
        <w:t>（</w:t>
      </w:r>
      <w:r>
        <w:t>结构的外在性·被惯习修正</w:t>
      </w:r>
      <w:r>
        <w:rPr>
          <w:rFonts w:hint="eastAsia"/>
          <w:lang w:eastAsia="zh-CN"/>
        </w:rPr>
        <w:t>）</w:t>
      </w:r>
      <w:r>
        <w:t>, C110</w:t>
      </w:r>
      <w:r>
        <w:rPr>
          <w:rFonts w:hint="eastAsia"/>
          <w:lang w:eastAsia="zh-CN"/>
        </w:rPr>
        <w:t>（</w:t>
      </w:r>
      <w:r>
        <w:t>权力无处不在·布迪厄对福柯的批评</w:t>
      </w:r>
      <w:r>
        <w:rPr>
          <w:rFonts w:hint="eastAsia"/>
          <w:lang w:eastAsia="zh-CN"/>
        </w:rPr>
        <w:t>）</w:t>
      </w:r>
      <w:r>
        <w:t>]</w:t>
      </w:r>
    </w:p>
    <w:p w14:paraId="3B6EC868">
      <w:pPr>
        <w:pStyle w:val="165"/>
      </w:pPr>
      <w:r>
        <w:t>school: S004</w:t>
      </w:r>
    </w:p>
    <w:p w14:paraId="247E6ECD">
      <w:pPr>
        <w:pStyle w:val="165"/>
      </w:pPr>
      <w:r>
        <w:t>cross_schools: [S005</w:t>
      </w:r>
      <w:r>
        <w:rPr>
          <w:rFonts w:hint="eastAsia"/>
          <w:lang w:eastAsia="zh-CN"/>
        </w:rPr>
        <w:t>（</w:t>
      </w:r>
      <w:r>
        <w:t>实践理论</w:t>
      </w:r>
      <w:r>
        <w:rPr>
          <w:rFonts w:hint="eastAsia"/>
          <w:lang w:eastAsia="zh-CN"/>
        </w:rPr>
        <w:t>）</w:t>
      </w:r>
      <w:r>
        <w:t>]</w:t>
      </w:r>
    </w:p>
    <w:p w14:paraId="56F4C89F">
      <w:pPr>
        <w:pStyle w:val="165"/>
      </w:pPr>
      <w:r>
        <w:t>macro_period: T5</w:t>
      </w:r>
    </w:p>
    <w:p w14:paraId="7F2B10C6">
      <w:pPr>
        <w:pStyle w:val="7"/>
      </w:pPr>
      <w:r>
        <w:t>【P025】德里达 Jacques Derrida（）</w:t>
      </w:r>
    </w:p>
    <w:p w14:paraId="708CE698">
      <w:pPr>
        <w:pStyle w:val="166"/>
      </w:pPr>
      <w:r>
        <w:t>▎学术问题与思想起源</w:t>
      </w:r>
    </w:p>
    <w:p w14:paraId="05EC1E3C">
      <w:r>
        <w:t>德里达1930年生于阿尔及尔，在高师学习哲学。1967年同时出版《论文字学》《声音与现象》《书写与差异》。核心问题：西方形而上学的</w:t>
      </w:r>
      <w:r>
        <w:rPr>
          <w:rFonts w:hint="eastAsia"/>
          <w:lang w:eastAsia="zh-CN"/>
        </w:rPr>
        <w:t>“</w:t>
      </w:r>
      <w:r>
        <w:t>在场</w:t>
      </w:r>
      <w:r>
        <w:rPr>
          <w:rFonts w:hint="eastAsia"/>
          <w:lang w:eastAsia="zh-CN"/>
        </w:rPr>
        <w:t>”</w:t>
      </w:r>
      <w:r>
        <w:t>假设如何决定知识生产的基本结构？</w:t>
      </w:r>
    </w:p>
    <w:p w14:paraId="75FA1F7C">
      <w:pPr>
        <w:pStyle w:val="166"/>
      </w:pPr>
      <w:r>
        <w:t>▎核心理论贡献</w:t>
      </w:r>
    </w:p>
    <w:p w14:paraId="72B0ECB3">
      <w:r>
        <w:t xml:space="preserve">1. </w:t>
      </w:r>
      <w:r>
        <w:rPr>
          <w:b/>
        </w:rPr>
        <w:t>解构</w:t>
      </w:r>
      <w:r>
        <w:t xml:space="preserve">：西方哲学依赖二元对立——言语/文字、在场/缺席——前项被赋予优先性。解构揭示对立内部的不稳定性——前项对后项的优先性依赖于后项的运作。 2. </w:t>
      </w:r>
      <w:r>
        <w:rPr>
          <w:b/>
        </w:rPr>
        <w:t>延异（différance）</w:t>
      </w:r>
      <w:r>
        <w:t>：意义是差异和延宕的运作。différance同时包含</w:t>
      </w:r>
      <w:r>
        <w:rPr>
          <w:rFonts w:hint="eastAsia"/>
          <w:lang w:eastAsia="zh-CN"/>
        </w:rPr>
        <w:t>“</w:t>
      </w:r>
      <w:r>
        <w:t>差异</w:t>
      </w:r>
      <w:r>
        <w:rPr>
          <w:rFonts w:hint="eastAsia"/>
          <w:lang w:eastAsia="zh-CN"/>
        </w:rPr>
        <w:t>”</w:t>
      </w:r>
      <w:r>
        <w:t>（différence）和</w:t>
      </w:r>
      <w:r>
        <w:rPr>
          <w:rFonts w:hint="eastAsia"/>
          <w:lang w:eastAsia="zh-CN"/>
        </w:rPr>
        <w:t>“</w:t>
      </w:r>
      <w:r>
        <w:t>延宕</w:t>
      </w:r>
      <w:r>
        <w:rPr>
          <w:rFonts w:hint="eastAsia"/>
          <w:lang w:eastAsia="zh-CN"/>
        </w:rPr>
        <w:t>”</w:t>
      </w:r>
      <w:r>
        <w:t xml:space="preserve">（différer），a不改变发音——差异在书写中显现但不在语音中。 3. </w:t>
      </w:r>
      <w:r>
        <w:rPr>
          <w:b/>
        </w:rPr>
        <w:t>文字学</w:t>
      </w:r>
      <w:r>
        <w:t>：索绪尔将文字定义为言语的</w:t>
      </w:r>
      <w:r>
        <w:rPr>
          <w:rFonts w:hint="eastAsia"/>
          <w:lang w:eastAsia="zh-CN"/>
        </w:rPr>
        <w:t>“</w:t>
      </w:r>
      <w:r>
        <w:t>替补</w:t>
      </w:r>
      <w:r>
        <w:rPr>
          <w:rFonts w:hint="eastAsia"/>
          <w:lang w:eastAsia="zh-CN"/>
        </w:rPr>
        <w:t>”</w:t>
      </w:r>
      <w:r>
        <w:t xml:space="preserve">，但言语本身也依赖差异系统——差异和延宕的运作先于言语/文字的区分。 4. </w:t>
      </w:r>
      <w:r>
        <w:rPr>
          <w:b/>
        </w:rPr>
        <w:t>礼物与宽恕</w:t>
      </w:r>
      <w:r>
        <w:t>：真正礼物如果被辨识为礼物就进入交换循环而不再是礼物。暗含对莫斯《论礼物》的批判性重读。</w:t>
      </w:r>
    </w:p>
    <w:p w14:paraId="3CC305BF">
      <w:pPr>
        <w:pStyle w:val="166"/>
      </w:pPr>
      <w:r>
        <w:t>▎学术对话与论战</w:t>
      </w:r>
    </w:p>
    <w:p w14:paraId="0B37DF97">
      <w:r>
        <w:t>与塞尔的论战——塞尔批评解构为</w:t>
      </w:r>
      <w:r>
        <w:rPr>
          <w:rFonts w:hint="eastAsia"/>
          <w:lang w:eastAsia="zh-CN"/>
        </w:rPr>
        <w:t>“</w:t>
      </w:r>
      <w:r>
        <w:t>恐怖主义色彩的写作方式</w:t>
      </w:r>
      <w:r>
        <w:rPr>
          <w:rFonts w:hint="eastAsia"/>
          <w:lang w:eastAsia="zh-CN"/>
        </w:rPr>
        <w:t>”</w:t>
      </w:r>
      <w:r>
        <w:t>，德里达逐段回应。与奥斯汀/塞尔言语行为的对峙——</w:t>
      </w:r>
      <w:r>
        <w:rPr>
          <w:rFonts w:hint="eastAsia"/>
          <w:lang w:eastAsia="zh-CN"/>
        </w:rPr>
        <w:t>“</w:t>
      </w:r>
      <w:r>
        <w:t>可重复性</w:t>
      </w:r>
      <w:r>
        <w:rPr>
          <w:rFonts w:hint="eastAsia"/>
          <w:lang w:eastAsia="zh-CN"/>
        </w:rPr>
        <w:t>”</w:t>
      </w:r>
      <w:r>
        <w:t>使言语行为总是可能脱离原始语境。</w:t>
      </w:r>
    </w:p>
    <w:p w14:paraId="447F7DEB">
      <w:pPr>
        <w:pStyle w:val="166"/>
      </w:pPr>
      <w:r>
        <w:t>▎制度化实践与学术场域位置</w:t>
      </w:r>
    </w:p>
    <w:p w14:paraId="48646460">
      <w:r>
        <w:t>1965</w:t>
      </w:r>
      <w:r>
        <w:rPr>
          <w:rFonts w:hint="eastAsia"/>
          <w:lang w:eastAsia="zh-CN"/>
        </w:rPr>
        <w:t>—</w:t>
      </w:r>
      <w:r>
        <w:t>1984年在高师教授哲学。1983年创建国际哲学学院。法兰西学院从未选举德里达——边缘位置与解构立场呼应。</w:t>
      </w:r>
    </w:p>
    <w:p w14:paraId="6D9DA04B">
      <w:pPr>
        <w:pStyle w:val="166"/>
      </w:pPr>
      <w:r>
        <w:t>▎β映射</w:t>
      </w:r>
    </w:p>
    <w:p w14:paraId="17D99593">
      <w:pPr>
        <w:pStyle w:val="165"/>
      </w:pPr>
      <w:r>
        <w:t>borne_concepts: [C111</w:t>
      </w:r>
      <w:r>
        <w:rPr>
          <w:rFonts w:hint="eastAsia"/>
          <w:lang w:eastAsia="zh-CN"/>
        </w:rPr>
        <w:t>（</w:t>
      </w:r>
      <w:r>
        <w:t>解构</w:t>
      </w:r>
      <w:r>
        <w:rPr>
          <w:rFonts w:hint="eastAsia"/>
          <w:lang w:eastAsia="zh-CN"/>
        </w:rPr>
        <w:t>）</w:t>
      </w:r>
      <w:r>
        <w:t>, C112</w:t>
      </w:r>
      <w:r>
        <w:rPr>
          <w:rFonts w:hint="eastAsia"/>
          <w:lang w:eastAsia="zh-CN"/>
        </w:rPr>
        <w:t>（</w:t>
      </w:r>
      <w:r>
        <w:t>延异</w:t>
      </w:r>
      <w:r>
        <w:rPr>
          <w:rFonts w:hint="eastAsia"/>
          <w:lang w:eastAsia="zh-CN"/>
        </w:rPr>
        <w:t>）</w:t>
      </w:r>
      <w:r>
        <w:t>, C113</w:t>
      </w:r>
      <w:r>
        <w:rPr>
          <w:rFonts w:hint="eastAsia"/>
          <w:lang w:eastAsia="zh-CN"/>
        </w:rPr>
        <w:t>（</w:t>
      </w:r>
      <w:r>
        <w:t>文字学</w:t>
      </w:r>
      <w:r>
        <w:rPr>
          <w:rFonts w:hint="eastAsia"/>
          <w:lang w:eastAsia="zh-CN"/>
        </w:rPr>
        <w:t>）</w:t>
      </w:r>
      <w:r>
        <w:t>, C114</w:t>
      </w:r>
      <w:r>
        <w:rPr>
          <w:rFonts w:hint="eastAsia"/>
          <w:lang w:eastAsia="zh-CN"/>
        </w:rPr>
        <w:t>（</w:t>
      </w:r>
      <w:r>
        <w:t>替补</w:t>
      </w:r>
      <w:r>
        <w:rPr>
          <w:rFonts w:hint="eastAsia"/>
          <w:lang w:eastAsia="zh-CN"/>
        </w:rPr>
        <w:t>）</w:t>
      </w:r>
      <w:r>
        <w:t>, C115</w:t>
      </w:r>
      <w:r>
        <w:rPr>
          <w:rFonts w:hint="eastAsia"/>
          <w:lang w:eastAsia="zh-CN"/>
        </w:rPr>
        <w:t>（</w:t>
      </w:r>
      <w:r>
        <w:t>可重复性</w:t>
      </w:r>
      <w:r>
        <w:rPr>
          <w:rFonts w:hint="eastAsia"/>
          <w:lang w:eastAsia="zh-CN"/>
        </w:rPr>
        <w:t>）</w:t>
      </w:r>
      <w:r>
        <w:t>, C116</w:t>
      </w:r>
      <w:r>
        <w:rPr>
          <w:rFonts w:hint="eastAsia"/>
          <w:lang w:eastAsia="zh-CN"/>
        </w:rPr>
        <w:t>（</w:t>
      </w:r>
      <w:r>
        <w:t>礼物的不可能性</w:t>
      </w:r>
      <w:r>
        <w:rPr>
          <w:rFonts w:hint="eastAsia"/>
          <w:lang w:eastAsia="zh-CN"/>
        </w:rPr>
        <w:t>）</w:t>
      </w:r>
      <w:r>
        <w:t>]</w:t>
      </w:r>
    </w:p>
    <w:p w14:paraId="2F3A7053">
      <w:pPr>
        <w:pStyle w:val="165"/>
      </w:pPr>
      <w:r>
        <w:t>contested_concepts: [C117</w:t>
      </w:r>
      <w:r>
        <w:rPr>
          <w:rFonts w:hint="eastAsia"/>
          <w:lang w:eastAsia="zh-CN"/>
        </w:rPr>
        <w:t>（</w:t>
      </w:r>
      <w:r>
        <w:t>在场的优先性·被解构拆解</w:t>
      </w:r>
      <w:r>
        <w:rPr>
          <w:rFonts w:hint="eastAsia"/>
          <w:lang w:eastAsia="zh-CN"/>
        </w:rPr>
        <w:t>）</w:t>
      </w:r>
      <w:r>
        <w:t>, C118</w:t>
      </w:r>
      <w:r>
        <w:rPr>
          <w:rFonts w:hint="eastAsia"/>
          <w:lang w:eastAsia="zh-CN"/>
        </w:rPr>
        <w:t>（</w:t>
      </w:r>
      <w:r>
        <w:t>言语/文字等级·被文字学颠覆</w:t>
      </w:r>
      <w:r>
        <w:rPr>
          <w:rFonts w:hint="eastAsia"/>
          <w:lang w:eastAsia="zh-CN"/>
        </w:rPr>
        <w:t>）</w:t>
      </w:r>
      <w:r>
        <w:t>]</w:t>
      </w:r>
    </w:p>
    <w:p w14:paraId="4F6310F9">
      <w:pPr>
        <w:pStyle w:val="165"/>
      </w:pPr>
      <w:r>
        <w:t>school: S004</w:t>
      </w:r>
    </w:p>
    <w:p w14:paraId="11330265">
      <w:pPr>
        <w:pStyle w:val="165"/>
      </w:pPr>
      <w:r>
        <w:t>cross_schools: []</w:t>
      </w:r>
    </w:p>
    <w:p w14:paraId="5BF6040A">
      <w:pPr>
        <w:pStyle w:val="165"/>
      </w:pPr>
      <w:r>
        <w:t>macro_period: T5</w:t>
      </w:r>
    </w:p>
    <w:p w14:paraId="30A028DF">
      <w:pPr>
        <w:pStyle w:val="7"/>
      </w:pPr>
      <w:r>
        <w:t>【P026】德勒兹 Gilles Deleuze（）</w:t>
      </w:r>
    </w:p>
    <w:p w14:paraId="1254BA91">
      <w:pPr>
        <w:pStyle w:val="166"/>
      </w:pPr>
      <w:r>
        <w:t>▎学术问题与思想起源</w:t>
      </w:r>
    </w:p>
    <w:p w14:paraId="792D5803">
      <w:r>
        <w:t>德勒兹1925年生于巴黎。1960年代末与瓜塔里合作后转向社会—政治理论。核心问题：如何思考非同一性的、差异自身的逻辑？</w:t>
      </w:r>
    </w:p>
    <w:p w14:paraId="3C3AD956">
      <w:pPr>
        <w:pStyle w:val="166"/>
      </w:pPr>
      <w:r>
        <w:t>▎核心理论贡献</w:t>
      </w:r>
    </w:p>
    <w:p w14:paraId="1A2503B2">
      <w:r>
        <w:t xml:space="preserve">1. </w:t>
      </w:r>
      <w:r>
        <w:rPr>
          <w:b/>
        </w:rPr>
        <w:t>差异与重复</w:t>
      </w:r>
      <w:r>
        <w:t>（1968）：传统哲学将差异从属于同一性，德勒兹建立</w:t>
      </w:r>
      <w:r>
        <w:rPr>
          <w:rFonts w:hint="eastAsia"/>
          <w:lang w:eastAsia="zh-CN"/>
        </w:rPr>
        <w:t>“</w:t>
      </w:r>
      <w:r>
        <w:t>差异本体论</w:t>
      </w:r>
      <w:r>
        <w:rPr>
          <w:rFonts w:hint="eastAsia"/>
          <w:lang w:eastAsia="zh-CN"/>
        </w:rPr>
        <w:t>”</w:t>
      </w:r>
      <w:r>
        <w:t xml:space="preserve">——差异是生产同一物的原初力量。 2. </w:t>
      </w:r>
      <w:r>
        <w:rPr>
          <w:b/>
        </w:rPr>
        <w:t>根茎</w:t>
      </w:r>
      <w:r>
        <w:t>：《千高原》（1980）区分</w:t>
      </w:r>
      <w:r>
        <w:rPr>
          <w:rFonts w:hint="eastAsia"/>
          <w:lang w:eastAsia="zh-CN"/>
        </w:rPr>
        <w:t>“</w:t>
      </w:r>
      <w:r>
        <w:t>树状</w:t>
      </w:r>
      <w:r>
        <w:rPr>
          <w:rFonts w:hint="eastAsia"/>
          <w:lang w:eastAsia="zh-CN"/>
        </w:rPr>
        <w:t>”</w:t>
      </w:r>
      <w:r>
        <w:t>思维和</w:t>
      </w:r>
      <w:r>
        <w:rPr>
          <w:rFonts w:hint="eastAsia"/>
          <w:lang w:eastAsia="zh-CN"/>
        </w:rPr>
        <w:t>“</w:t>
      </w:r>
      <w:r>
        <w:t>根茎</w:t>
      </w:r>
      <w:r>
        <w:rPr>
          <w:rFonts w:hint="eastAsia"/>
          <w:lang w:eastAsia="zh-CN"/>
        </w:rPr>
        <w:t>”</w:t>
      </w:r>
      <w:r>
        <w:t xml:space="preserve">思维——横向连接、多元入口、无中心。 3. </w:t>
      </w:r>
      <w:r>
        <w:rPr>
          <w:b/>
        </w:rPr>
        <w:t>欲望生产</w:t>
      </w:r>
      <w:r>
        <w:t>：《反俄狄浦斯》（1972）将欲望定义为生产性的——不是</w:t>
      </w:r>
      <w:r>
        <w:rPr>
          <w:rFonts w:hint="eastAsia"/>
          <w:lang w:eastAsia="zh-CN"/>
        </w:rPr>
        <w:t>“</w:t>
      </w:r>
      <w:r>
        <w:t>匮乏</w:t>
      </w:r>
      <w:r>
        <w:rPr>
          <w:rFonts w:hint="eastAsia"/>
          <w:lang w:eastAsia="zh-CN"/>
        </w:rPr>
        <w:t>”</w:t>
      </w:r>
      <w:r>
        <w:t>而是</w:t>
      </w:r>
      <w:r>
        <w:rPr>
          <w:rFonts w:hint="eastAsia"/>
          <w:lang w:eastAsia="zh-CN"/>
        </w:rPr>
        <w:t>“</w:t>
      </w:r>
      <w:r>
        <w:t>欲望—机器</w:t>
      </w:r>
      <w:r>
        <w:rPr>
          <w:rFonts w:hint="eastAsia"/>
          <w:lang w:eastAsia="zh-CN"/>
        </w:rPr>
        <w:t>”</w:t>
      </w:r>
      <w:r>
        <w:t xml:space="preserve">。无意识是工厂而非剧场。 4. </w:t>
      </w:r>
      <w:r>
        <w:rPr>
          <w:b/>
        </w:rPr>
        <w:t>游牧思维</w:t>
      </w:r>
      <w:r>
        <w:t>：非定居的思维方式，与</w:t>
      </w:r>
      <w:r>
        <w:rPr>
          <w:rFonts w:hint="eastAsia"/>
          <w:lang w:eastAsia="zh-CN"/>
        </w:rPr>
        <w:t>“</w:t>
      </w:r>
      <w:r>
        <w:t>国家思维</w:t>
      </w:r>
      <w:r>
        <w:rPr>
          <w:rFonts w:hint="eastAsia"/>
          <w:lang w:eastAsia="zh-CN"/>
        </w:rPr>
        <w:t>”</w:t>
      </w:r>
      <w:r>
        <w:t>相对立。</w:t>
      </w:r>
    </w:p>
    <w:p w14:paraId="6D0F75BC">
      <w:pPr>
        <w:pStyle w:val="166"/>
      </w:pPr>
      <w:r>
        <w:t>▎学术对话与论战</w:t>
      </w:r>
    </w:p>
    <w:p w14:paraId="608FFD58">
      <w:r>
        <w:t>与福柯从合作到疏远。与巴迪欧的对峙——巴迪欧将其读作</w:t>
      </w:r>
      <w:r>
        <w:rPr>
          <w:rFonts w:hint="eastAsia"/>
          <w:lang w:eastAsia="zh-CN"/>
        </w:rPr>
        <w:t>“</w:t>
      </w:r>
      <w:r>
        <w:t>同一性的哲学家</w:t>
      </w:r>
      <w:r>
        <w:rPr>
          <w:rFonts w:hint="eastAsia"/>
          <w:lang w:eastAsia="zh-CN"/>
        </w:rPr>
        <w:t>”</w:t>
      </w:r>
      <w:r>
        <w:t>，德勒兹回应</w:t>
      </w:r>
      <w:r>
        <w:rPr>
          <w:rFonts w:hint="eastAsia"/>
          <w:lang w:eastAsia="zh-CN"/>
        </w:rPr>
        <w:t>“</w:t>
      </w:r>
      <w:r>
        <w:t>完全错误</w:t>
      </w:r>
      <w:r>
        <w:rPr>
          <w:rFonts w:hint="eastAsia"/>
          <w:lang w:eastAsia="zh-CN"/>
        </w:rPr>
        <w:t>”</w:t>
      </w:r>
      <w:r>
        <w:t>。</w:t>
      </w:r>
    </w:p>
    <w:p w14:paraId="54530826">
      <w:pPr>
        <w:pStyle w:val="166"/>
      </w:pPr>
      <w:r>
        <w:t>▎β映射</w:t>
      </w:r>
    </w:p>
    <w:p w14:paraId="485E4EE4">
      <w:pPr>
        <w:pStyle w:val="165"/>
      </w:pPr>
      <w:r>
        <w:t>borne_concepts: [C119</w:t>
      </w:r>
      <w:r>
        <w:rPr>
          <w:rFonts w:hint="eastAsia"/>
          <w:lang w:eastAsia="zh-CN"/>
        </w:rPr>
        <w:t>（</w:t>
      </w:r>
      <w:r>
        <w:t>差异本体论</w:t>
      </w:r>
      <w:r>
        <w:rPr>
          <w:rFonts w:hint="eastAsia"/>
          <w:lang w:eastAsia="zh-CN"/>
        </w:rPr>
        <w:t>）</w:t>
      </w:r>
      <w:r>
        <w:t>, C120</w:t>
      </w:r>
      <w:r>
        <w:rPr>
          <w:rFonts w:hint="eastAsia"/>
          <w:lang w:eastAsia="zh-CN"/>
        </w:rPr>
        <w:t>（</w:t>
      </w:r>
      <w:r>
        <w:t>根茎</w:t>
      </w:r>
      <w:r>
        <w:rPr>
          <w:rFonts w:hint="eastAsia"/>
          <w:lang w:eastAsia="zh-CN"/>
        </w:rPr>
        <w:t>）</w:t>
      </w:r>
      <w:r>
        <w:t>, C121</w:t>
      </w:r>
      <w:r>
        <w:rPr>
          <w:rFonts w:hint="eastAsia"/>
          <w:lang w:eastAsia="zh-CN"/>
        </w:rPr>
        <w:t>（</w:t>
      </w:r>
      <w:r>
        <w:t>欲望生产</w:t>
      </w:r>
      <w:r>
        <w:rPr>
          <w:rFonts w:hint="eastAsia"/>
          <w:lang w:eastAsia="zh-CN"/>
        </w:rPr>
        <w:t>）</w:t>
      </w:r>
      <w:r>
        <w:t>, C122</w:t>
      </w:r>
      <w:r>
        <w:rPr>
          <w:rFonts w:hint="eastAsia"/>
          <w:lang w:eastAsia="zh-CN"/>
        </w:rPr>
        <w:t>（</w:t>
      </w:r>
      <w:r>
        <w:t>游牧思维</w:t>
      </w:r>
      <w:r>
        <w:rPr>
          <w:rFonts w:hint="eastAsia"/>
          <w:lang w:eastAsia="zh-CN"/>
        </w:rPr>
        <w:t>）</w:t>
      </w:r>
      <w:r>
        <w:t>, C123</w:t>
      </w:r>
      <w:r>
        <w:rPr>
          <w:rFonts w:hint="eastAsia"/>
          <w:lang w:eastAsia="zh-CN"/>
        </w:rPr>
        <w:t>（</w:t>
      </w:r>
      <w:r>
        <w:t>块茎</w:t>
      </w:r>
      <w:r>
        <w:rPr>
          <w:rFonts w:hint="eastAsia"/>
          <w:lang w:eastAsia="zh-CN"/>
        </w:rPr>
        <w:t>）</w:t>
      </w:r>
      <w:r>
        <w:t>, C124</w:t>
      </w:r>
      <w:r>
        <w:rPr>
          <w:rFonts w:hint="eastAsia"/>
          <w:lang w:eastAsia="zh-CN"/>
        </w:rPr>
        <w:t>（</w:t>
      </w:r>
      <w:r>
        <w:t>无意识作为工厂</w:t>
      </w:r>
      <w:r>
        <w:rPr>
          <w:rFonts w:hint="eastAsia"/>
          <w:lang w:eastAsia="zh-CN"/>
        </w:rPr>
        <w:t>）</w:t>
      </w:r>
      <w:r>
        <w:t>]</w:t>
      </w:r>
    </w:p>
    <w:p w14:paraId="62B7D55C">
      <w:pPr>
        <w:pStyle w:val="165"/>
      </w:pPr>
      <w:r>
        <w:t>contested_concepts: [C125</w:t>
      </w:r>
      <w:r>
        <w:rPr>
          <w:rFonts w:hint="eastAsia"/>
          <w:lang w:eastAsia="zh-CN"/>
        </w:rPr>
        <w:t>（</w:t>
      </w:r>
      <w:r>
        <w:t>匮乏式欲望·弗洛伊德/拉康被批判</w:t>
      </w:r>
      <w:r>
        <w:rPr>
          <w:rFonts w:hint="eastAsia"/>
          <w:lang w:eastAsia="zh-CN"/>
        </w:rPr>
        <w:t>）</w:t>
      </w:r>
      <w:r>
        <w:t>, C126</w:t>
      </w:r>
      <w:r>
        <w:rPr>
          <w:rFonts w:hint="eastAsia"/>
          <w:lang w:eastAsia="zh-CN"/>
        </w:rPr>
        <w:t>（</w:t>
      </w:r>
      <w:r>
        <w:t>同一性优先·被否定</w:t>
      </w:r>
      <w:r>
        <w:rPr>
          <w:rFonts w:hint="eastAsia"/>
          <w:lang w:eastAsia="zh-CN"/>
        </w:rPr>
        <w:t>）</w:t>
      </w:r>
      <w:r>
        <w:t>]</w:t>
      </w:r>
    </w:p>
    <w:p w14:paraId="41285F11">
      <w:pPr>
        <w:pStyle w:val="165"/>
      </w:pPr>
      <w:r>
        <w:t>school: S004</w:t>
      </w:r>
    </w:p>
    <w:p w14:paraId="4C19FD52">
      <w:pPr>
        <w:pStyle w:val="165"/>
      </w:pPr>
      <w:r>
        <w:t>cross_schools: []</w:t>
      </w:r>
    </w:p>
    <w:p w14:paraId="459B3626">
      <w:pPr>
        <w:pStyle w:val="165"/>
      </w:pPr>
      <w:r>
        <w:t>macro_period: T5</w:t>
      </w:r>
    </w:p>
    <w:p w14:paraId="40100D2D">
      <w:pPr>
        <w:pStyle w:val="7"/>
      </w:pPr>
      <w:r>
        <w:t>【P027】鲍德里亚 Jean Baudrillard（）</w:t>
      </w:r>
    </w:p>
    <w:p w14:paraId="17061A8C">
      <w:pPr>
        <w:pStyle w:val="166"/>
      </w:pPr>
      <w:r>
        <w:t>▎核心理论贡献</w:t>
      </w:r>
    </w:p>
    <w:p w14:paraId="7E698AED">
      <w:r>
        <w:t xml:space="preserve">1. </w:t>
      </w:r>
      <w:r>
        <w:rPr>
          <w:b/>
        </w:rPr>
        <w:t>消费社会</w:t>
      </w:r>
      <w:r>
        <w:t xml:space="preserve">（1970）：消费不是对使用价值的满足，而是对符号差异的追求。 2. </w:t>
      </w:r>
      <w:r>
        <w:rPr>
          <w:b/>
        </w:rPr>
        <w:t>拟像与超真实</w:t>
      </w:r>
      <w:r>
        <w:t xml:space="preserve">：《象征交换与死亡》（1976）、《拟像与仿真》（1981）——符号不再指涉现实而是指涉其他符号。 3. </w:t>
      </w:r>
      <w:r>
        <w:rPr>
          <w:b/>
        </w:rPr>
        <w:t>象征交换</w:t>
      </w:r>
      <w:r>
        <w:t>：从莫斯和巴塔耶处吸收，比莫斯更激进地将象征交换视为对资本主义功利逻辑的根本替代。</w:t>
      </w:r>
    </w:p>
    <w:p w14:paraId="09D4652F">
      <w:pPr>
        <w:pStyle w:val="166"/>
      </w:pPr>
      <w:r>
        <w:t>▎学术对话与论战</w:t>
      </w:r>
    </w:p>
    <w:p w14:paraId="268B3E36">
      <w:r>
        <w:t>与布迪厄的分歧——布迪厄做系统经验分析，鲍德里亚认为经验分析受制于</w:t>
      </w:r>
      <w:r>
        <w:rPr>
          <w:rFonts w:hint="eastAsia"/>
          <w:lang w:eastAsia="zh-CN"/>
        </w:rPr>
        <w:t>“</w:t>
      </w:r>
      <w:r>
        <w:t>现实的幻象</w:t>
      </w:r>
      <w:r>
        <w:rPr>
          <w:rFonts w:hint="eastAsia"/>
          <w:lang w:eastAsia="zh-CN"/>
        </w:rPr>
        <w:t>”</w:t>
      </w:r>
      <w:r>
        <w:t>。</w:t>
      </w:r>
    </w:p>
    <w:p w14:paraId="5CE87F9E">
      <w:pPr>
        <w:pStyle w:val="166"/>
      </w:pPr>
      <w:r>
        <w:t>▎β映射</w:t>
      </w:r>
    </w:p>
    <w:p w14:paraId="0FB7F3D0">
      <w:pPr>
        <w:pStyle w:val="165"/>
      </w:pPr>
      <w:r>
        <w:t>borne_concepts: [C127</w:t>
      </w:r>
      <w:r>
        <w:rPr>
          <w:rFonts w:hint="eastAsia"/>
          <w:lang w:eastAsia="zh-CN"/>
        </w:rPr>
        <w:t>（</w:t>
      </w:r>
      <w:r>
        <w:t>消费社会</w:t>
      </w:r>
      <w:r>
        <w:rPr>
          <w:rFonts w:hint="eastAsia"/>
          <w:lang w:eastAsia="zh-CN"/>
        </w:rPr>
        <w:t>）</w:t>
      </w:r>
      <w:r>
        <w:t>, C128</w:t>
      </w:r>
      <w:r>
        <w:rPr>
          <w:rFonts w:hint="eastAsia"/>
          <w:lang w:eastAsia="zh-CN"/>
        </w:rPr>
        <w:t>（</w:t>
      </w:r>
      <w:r>
        <w:t>拟像</w:t>
      </w:r>
      <w:r>
        <w:rPr>
          <w:rFonts w:hint="eastAsia"/>
          <w:lang w:eastAsia="zh-CN"/>
        </w:rPr>
        <w:t>）</w:t>
      </w:r>
      <w:r>
        <w:t>, C129</w:t>
      </w:r>
      <w:r>
        <w:rPr>
          <w:rFonts w:hint="eastAsia"/>
          <w:lang w:eastAsia="zh-CN"/>
        </w:rPr>
        <w:t>（</w:t>
      </w:r>
      <w:r>
        <w:t>超真实</w:t>
      </w:r>
      <w:r>
        <w:rPr>
          <w:rFonts w:hint="eastAsia"/>
          <w:lang w:eastAsia="zh-CN"/>
        </w:rPr>
        <w:t>）</w:t>
      </w:r>
      <w:r>
        <w:t>, C130</w:t>
      </w:r>
      <w:r>
        <w:rPr>
          <w:rFonts w:hint="eastAsia"/>
          <w:lang w:eastAsia="zh-CN"/>
        </w:rPr>
        <w:t>（</w:t>
      </w:r>
      <w:r>
        <w:t>象征交换</w:t>
      </w:r>
      <w:r>
        <w:rPr>
          <w:rFonts w:hint="eastAsia"/>
          <w:lang w:eastAsia="zh-CN"/>
        </w:rPr>
        <w:t>）</w:t>
      </w:r>
      <w:r>
        <w:t>]</w:t>
      </w:r>
    </w:p>
    <w:p w14:paraId="5898546A">
      <w:pPr>
        <w:pStyle w:val="165"/>
      </w:pPr>
      <w:r>
        <w:t>contested_concepts: [C131</w:t>
      </w:r>
      <w:r>
        <w:rPr>
          <w:rFonts w:hint="eastAsia"/>
          <w:lang w:eastAsia="zh-CN"/>
        </w:rPr>
        <w:t>（</w:t>
      </w:r>
      <w:r>
        <w:t>使用价值优先·被否定</w:t>
      </w:r>
      <w:r>
        <w:rPr>
          <w:rFonts w:hint="eastAsia"/>
          <w:lang w:eastAsia="zh-CN"/>
        </w:rPr>
        <w:t>）</w:t>
      </w:r>
      <w:r>
        <w:t>, C132</w:t>
      </w:r>
      <w:r>
        <w:rPr>
          <w:rFonts w:hint="eastAsia"/>
          <w:lang w:eastAsia="zh-CN"/>
        </w:rPr>
        <w:t>（</w:t>
      </w:r>
      <w:r>
        <w:t>社会现实·被超真实质疑</w:t>
      </w:r>
      <w:r>
        <w:rPr>
          <w:rFonts w:hint="eastAsia"/>
          <w:lang w:eastAsia="zh-CN"/>
        </w:rPr>
        <w:t>）</w:t>
      </w:r>
      <w:r>
        <w:t>]</w:t>
      </w:r>
    </w:p>
    <w:p w14:paraId="5287CDED">
      <w:pPr>
        <w:pStyle w:val="165"/>
      </w:pPr>
      <w:r>
        <w:t>school: S004</w:t>
      </w:r>
    </w:p>
    <w:p w14:paraId="67473F00">
      <w:pPr>
        <w:pStyle w:val="165"/>
      </w:pPr>
      <w:r>
        <w:t>cross_schools: []</w:t>
      </w:r>
    </w:p>
    <w:p w14:paraId="7F09AA4E">
      <w:pPr>
        <w:pStyle w:val="165"/>
      </w:pPr>
      <w:r>
        <w:t>macro_period: T5</w:t>
      </w:r>
    </w:p>
    <w:p w14:paraId="231CEC4A">
      <w:pPr>
        <w:pStyle w:val="7"/>
      </w:pPr>
      <w:r>
        <w:t>【P028】利奥塔 Jean-François Lyotard（）</w:t>
      </w:r>
    </w:p>
    <w:p w14:paraId="1B478040">
      <w:pPr>
        <w:pStyle w:val="166"/>
      </w:pPr>
      <w:r>
        <w:t>▎核心理论贡献</w:t>
      </w:r>
    </w:p>
    <w:p w14:paraId="1FB01F39">
      <w:r>
        <w:t xml:space="preserve">1. </w:t>
      </w:r>
      <w:r>
        <w:rPr>
          <w:b/>
        </w:rPr>
        <w:t>对宏大叙事的质疑</w:t>
      </w:r>
      <w:r>
        <w:t>：《后现代状况》（1979）——现代性依赖</w:t>
      </w:r>
      <w:r>
        <w:rPr>
          <w:rFonts w:hint="eastAsia"/>
          <w:lang w:eastAsia="zh-CN"/>
        </w:rPr>
        <w:t>“</w:t>
      </w:r>
      <w:r>
        <w:t>宏大叙事</w:t>
      </w:r>
      <w:r>
        <w:rPr>
          <w:rFonts w:hint="eastAsia"/>
          <w:lang w:eastAsia="zh-CN"/>
        </w:rPr>
        <w:t>”</w:t>
      </w:r>
      <w:r>
        <w:t>为知识提供合法性。后现代的特征是</w:t>
      </w:r>
      <w:r>
        <w:rPr>
          <w:rFonts w:hint="eastAsia"/>
          <w:lang w:eastAsia="zh-CN"/>
        </w:rPr>
        <w:t>“</w:t>
      </w:r>
      <w:r>
        <w:t>对宏大叙事的质疑</w:t>
      </w:r>
      <w:r>
        <w:rPr>
          <w:rFonts w:hint="eastAsia"/>
          <w:lang w:eastAsia="zh-CN"/>
        </w:rPr>
        <w:t>”</w:t>
      </w:r>
      <w:r>
        <w:t xml:space="preserve">。 2. </w:t>
      </w:r>
      <w:r>
        <w:rPr>
          <w:b/>
        </w:rPr>
        <w:t>异识（différend）</w:t>
      </w:r>
      <w:r>
        <w:t>：《异识》（1983）——当两种话语体系的争端无法在任一体系规则内被公正裁决时，发生</w:t>
      </w:r>
      <w:r>
        <w:rPr>
          <w:rFonts w:hint="eastAsia"/>
          <w:lang w:eastAsia="zh-CN"/>
        </w:rPr>
        <w:t>“</w:t>
      </w:r>
      <w:r>
        <w:t>异识</w:t>
      </w:r>
      <w:r>
        <w:rPr>
          <w:rFonts w:hint="eastAsia"/>
          <w:lang w:eastAsia="zh-CN"/>
        </w:rPr>
        <w:t>”</w:t>
      </w:r>
      <w:r>
        <w:t xml:space="preserve">——不可通约性的显现。 3. </w:t>
      </w:r>
      <w:r>
        <w:rPr>
          <w:b/>
        </w:rPr>
        <w:t>崇高与前卫艺术</w:t>
      </w:r>
      <w:r>
        <w:t>：从康德崇高概念出发，将前卫艺术读作</w:t>
      </w:r>
      <w:r>
        <w:rPr>
          <w:rFonts w:hint="eastAsia"/>
          <w:lang w:eastAsia="zh-CN"/>
        </w:rPr>
        <w:t>“</w:t>
      </w:r>
      <w:r>
        <w:t>呈现不可呈现之物</w:t>
      </w:r>
      <w:r>
        <w:rPr>
          <w:rFonts w:hint="eastAsia"/>
          <w:lang w:eastAsia="zh-CN"/>
        </w:rPr>
        <w:t>”</w:t>
      </w:r>
      <w:r>
        <w:t>的尝试。</w:t>
      </w:r>
    </w:p>
    <w:p w14:paraId="63700728">
      <w:pPr>
        <w:pStyle w:val="166"/>
      </w:pPr>
      <w:r>
        <w:t>▎学术对话与论战</w:t>
      </w:r>
    </w:p>
    <w:p w14:paraId="2894D5F0">
      <w:r>
        <w:t>与哈贝马斯——哈贝马斯为现代性</w:t>
      </w:r>
      <w:r>
        <w:rPr>
          <w:rFonts w:hint="eastAsia"/>
          <w:lang w:eastAsia="zh-CN"/>
        </w:rPr>
        <w:t>“</w:t>
      </w:r>
      <w:r>
        <w:t>未完成性</w:t>
      </w:r>
      <w:r>
        <w:rPr>
          <w:rFonts w:hint="eastAsia"/>
          <w:lang w:eastAsia="zh-CN"/>
        </w:rPr>
        <w:t>”</w:t>
      </w:r>
      <w:r>
        <w:t>辩护，利奥塔认为</w:t>
      </w:r>
      <w:r>
        <w:rPr>
          <w:rFonts w:hint="eastAsia"/>
          <w:lang w:eastAsia="zh-CN"/>
        </w:rPr>
        <w:t>“</w:t>
      </w:r>
      <w:r>
        <w:t>交往理性</w:t>
      </w:r>
      <w:r>
        <w:rPr>
          <w:rFonts w:hint="eastAsia"/>
          <w:lang w:eastAsia="zh-CN"/>
        </w:rPr>
        <w:t>”</w:t>
      </w:r>
      <w:r>
        <w:t>本身是新的宏大叙事。</w:t>
      </w:r>
    </w:p>
    <w:p w14:paraId="469E1694">
      <w:pPr>
        <w:pStyle w:val="166"/>
      </w:pPr>
      <w:r>
        <w:t>▎β映射</w:t>
      </w:r>
    </w:p>
    <w:p w14:paraId="6F1D16EF">
      <w:pPr>
        <w:pStyle w:val="165"/>
      </w:pPr>
      <w:r>
        <w:t>borne_concepts: [C133</w:t>
      </w:r>
      <w:r>
        <w:rPr>
          <w:rFonts w:hint="eastAsia"/>
          <w:lang w:eastAsia="zh-CN"/>
        </w:rPr>
        <w:t>（</w:t>
      </w:r>
      <w:r>
        <w:t>宏大叙事</w:t>
      </w:r>
      <w:r>
        <w:rPr>
          <w:rFonts w:hint="eastAsia"/>
          <w:lang w:eastAsia="zh-CN"/>
        </w:rPr>
        <w:t>）</w:t>
      </w:r>
      <w:r>
        <w:t>, C134</w:t>
      </w:r>
      <w:r>
        <w:rPr>
          <w:rFonts w:hint="eastAsia"/>
          <w:lang w:eastAsia="zh-CN"/>
        </w:rPr>
        <w:t>（</w:t>
      </w:r>
      <w:r>
        <w:t>小叙事</w:t>
      </w:r>
      <w:r>
        <w:rPr>
          <w:rFonts w:hint="eastAsia"/>
          <w:lang w:eastAsia="zh-CN"/>
        </w:rPr>
        <w:t>）</w:t>
      </w:r>
      <w:r>
        <w:t>, C135</w:t>
      </w:r>
      <w:r>
        <w:rPr>
          <w:rFonts w:hint="eastAsia"/>
          <w:lang w:eastAsia="zh-CN"/>
        </w:rPr>
        <w:t>（</w:t>
      </w:r>
      <w:r>
        <w:t>异识</w:t>
      </w:r>
      <w:r>
        <w:rPr>
          <w:rFonts w:hint="eastAsia"/>
          <w:lang w:eastAsia="zh-CN"/>
        </w:rPr>
        <w:t>）</w:t>
      </w:r>
      <w:r>
        <w:t>, C136</w:t>
      </w:r>
      <w:r>
        <w:rPr>
          <w:rFonts w:hint="eastAsia"/>
          <w:lang w:eastAsia="zh-CN"/>
        </w:rPr>
        <w:t>（</w:t>
      </w:r>
      <w:r>
        <w:t>语言游戏</w:t>
      </w:r>
      <w:r>
        <w:rPr>
          <w:rFonts w:hint="eastAsia"/>
          <w:lang w:eastAsia="zh-CN"/>
        </w:rPr>
        <w:t>）</w:t>
      </w:r>
      <w:r>
        <w:t>, C137</w:t>
      </w:r>
      <w:r>
        <w:rPr>
          <w:rFonts w:hint="eastAsia"/>
          <w:lang w:eastAsia="zh-CN"/>
        </w:rPr>
        <w:t>（</w:t>
      </w:r>
      <w:r>
        <w:t>崇高</w:t>
      </w:r>
      <w:r>
        <w:rPr>
          <w:rFonts w:hint="eastAsia"/>
          <w:lang w:eastAsia="zh-CN"/>
        </w:rPr>
        <w:t>）</w:t>
      </w:r>
      <w:r>
        <w:t>]</w:t>
      </w:r>
    </w:p>
    <w:p w14:paraId="5319BFC3">
      <w:pPr>
        <w:pStyle w:val="165"/>
      </w:pPr>
      <w:r>
        <w:t>contested_concepts: [C138</w:t>
      </w:r>
      <w:r>
        <w:rPr>
          <w:rFonts w:hint="eastAsia"/>
          <w:lang w:eastAsia="zh-CN"/>
        </w:rPr>
        <w:t>（</w:t>
      </w:r>
      <w:r>
        <w:t>共识作为合法性标准·被异识质疑</w:t>
      </w:r>
      <w:r>
        <w:rPr>
          <w:rFonts w:hint="eastAsia"/>
          <w:lang w:eastAsia="zh-CN"/>
        </w:rPr>
        <w:t>）</w:t>
      </w:r>
      <w:r>
        <w:t>, C139</w:t>
      </w:r>
      <w:r>
        <w:rPr>
          <w:rFonts w:hint="eastAsia"/>
          <w:lang w:eastAsia="zh-CN"/>
        </w:rPr>
        <w:t>（</w:t>
      </w:r>
      <w:r>
        <w:t>交往理性·利奥塔对哈贝马斯的批评</w:t>
      </w:r>
      <w:r>
        <w:rPr>
          <w:rFonts w:hint="eastAsia"/>
          <w:lang w:eastAsia="zh-CN"/>
        </w:rPr>
        <w:t>）</w:t>
      </w:r>
      <w:r>
        <w:t>]</w:t>
      </w:r>
    </w:p>
    <w:p w14:paraId="00CBC3B9">
      <w:pPr>
        <w:pStyle w:val="165"/>
      </w:pPr>
      <w:r>
        <w:t>school: S004</w:t>
      </w:r>
    </w:p>
    <w:p w14:paraId="0CBE5F2C">
      <w:pPr>
        <w:pStyle w:val="165"/>
      </w:pPr>
      <w:r>
        <w:t>cross_schools: []</w:t>
      </w:r>
    </w:p>
    <w:p w14:paraId="0A2A1FD4">
      <w:pPr>
        <w:pStyle w:val="165"/>
      </w:pPr>
      <w:r>
        <w:t>macro_period: T5</w:t>
      </w:r>
    </w:p>
    <w:p w14:paraId="76298B2F">
      <w:pPr>
        <w:pStyle w:val="7"/>
      </w:pPr>
      <w:r>
        <w:t>【P029】列斐伏尔 Henri Lefebvre（）</w:t>
      </w:r>
    </w:p>
    <w:p w14:paraId="561F9B57">
      <w:pPr>
        <w:pStyle w:val="166"/>
      </w:pPr>
      <w:r>
        <w:t>▎核心理论贡献</w:t>
      </w:r>
    </w:p>
    <w:p w14:paraId="037A66CD">
      <w:r>
        <w:t xml:space="preserve">1. </w:t>
      </w:r>
      <w:r>
        <w:rPr>
          <w:b/>
        </w:rPr>
        <w:t>日常生活批判</w:t>
      </w:r>
      <w:r>
        <w:t xml:space="preserve">：《日常生活批判》三卷（1947/1962/1981）——日常生活是社会关系再生产的基本场域。 2. </w:t>
      </w:r>
      <w:r>
        <w:rPr>
          <w:b/>
        </w:rPr>
        <w:t>空间生产</w:t>
      </w:r>
      <w:r>
        <w:t>：《空间的生产》（1974）——空间不是</w:t>
      </w:r>
      <w:r>
        <w:rPr>
          <w:rFonts w:hint="eastAsia"/>
          <w:lang w:eastAsia="zh-CN"/>
        </w:rPr>
        <w:t>“</w:t>
      </w:r>
      <w:r>
        <w:t>容器</w:t>
      </w:r>
      <w:r>
        <w:rPr>
          <w:rFonts w:hint="eastAsia"/>
          <w:lang w:eastAsia="zh-CN"/>
        </w:rPr>
        <w:t>”</w:t>
      </w:r>
      <w:r>
        <w:t xml:space="preserve">而是社会实践的产物。三元结构：空间实践/空间表象/表象空间。 3. </w:t>
      </w:r>
      <w:r>
        <w:rPr>
          <w:b/>
        </w:rPr>
        <w:t>城市的权利</w:t>
      </w:r>
      <w:r>
        <w:t>（1968）：城市居民对城市空间的使用权是基本权利——后被哈维等发展。</w:t>
      </w:r>
    </w:p>
    <w:p w14:paraId="0FAF0E3F">
      <w:pPr>
        <w:pStyle w:val="166"/>
      </w:pPr>
      <w:r>
        <w:t>▎学术对话与论战</w:t>
      </w:r>
    </w:p>
    <w:p w14:paraId="13A96FAC">
      <w:r>
        <w:t>与阿尔都塞——称其路线为</w:t>
      </w:r>
      <w:r>
        <w:rPr>
          <w:rFonts w:hint="eastAsia"/>
          <w:lang w:eastAsia="zh-CN"/>
        </w:rPr>
        <w:t>“</w:t>
      </w:r>
      <w:r>
        <w:t>没有人的马克思主义</w:t>
      </w:r>
      <w:r>
        <w:rPr>
          <w:rFonts w:hint="eastAsia"/>
          <w:lang w:eastAsia="zh-CN"/>
        </w:rPr>
        <w:t>”</w:t>
      </w:r>
      <w:r>
        <w:t>。与德波从合作到决裂。</w:t>
      </w:r>
    </w:p>
    <w:p w14:paraId="2EA29FFD">
      <w:pPr>
        <w:pStyle w:val="166"/>
      </w:pPr>
      <w:r>
        <w:t>▎β映射</w:t>
      </w:r>
    </w:p>
    <w:p w14:paraId="3C6A564B">
      <w:pPr>
        <w:pStyle w:val="165"/>
      </w:pPr>
      <w:r>
        <w:t>borne_concepts: [C140</w:t>
      </w:r>
      <w:r>
        <w:rPr>
          <w:rFonts w:hint="eastAsia"/>
          <w:lang w:eastAsia="zh-CN"/>
        </w:rPr>
        <w:t>（</w:t>
      </w:r>
      <w:r>
        <w:t>日常生活批判</w:t>
      </w:r>
      <w:r>
        <w:rPr>
          <w:rFonts w:hint="eastAsia"/>
          <w:lang w:eastAsia="zh-CN"/>
        </w:rPr>
        <w:t>）</w:t>
      </w:r>
      <w:r>
        <w:t>, C141</w:t>
      </w:r>
      <w:r>
        <w:rPr>
          <w:rFonts w:hint="eastAsia"/>
          <w:lang w:eastAsia="zh-CN"/>
        </w:rPr>
        <w:t>（</w:t>
      </w:r>
      <w:r>
        <w:t>空间生产</w:t>
      </w:r>
      <w:r>
        <w:rPr>
          <w:rFonts w:hint="eastAsia"/>
          <w:lang w:eastAsia="zh-CN"/>
        </w:rPr>
        <w:t>）</w:t>
      </w:r>
      <w:r>
        <w:t>, C142</w:t>
      </w:r>
      <w:r>
        <w:rPr>
          <w:rFonts w:hint="eastAsia"/>
          <w:lang w:eastAsia="zh-CN"/>
        </w:rPr>
        <w:t>（</w:t>
      </w:r>
      <w:r>
        <w:t>城市的权利</w:t>
      </w:r>
      <w:r>
        <w:rPr>
          <w:rFonts w:hint="eastAsia"/>
          <w:lang w:eastAsia="zh-CN"/>
        </w:rPr>
        <w:t>）</w:t>
      </w:r>
      <w:r>
        <w:t>, C143</w:t>
      </w:r>
      <w:r>
        <w:rPr>
          <w:rFonts w:hint="eastAsia"/>
          <w:lang w:eastAsia="zh-CN"/>
        </w:rPr>
        <w:t>（</w:t>
      </w:r>
      <w:r>
        <w:t>空间三元结构</w:t>
      </w:r>
      <w:r>
        <w:rPr>
          <w:rFonts w:hint="eastAsia"/>
          <w:lang w:eastAsia="zh-CN"/>
        </w:rPr>
        <w:t>）</w:t>
      </w:r>
      <w:r>
        <w:t>]</w:t>
      </w:r>
    </w:p>
    <w:p w14:paraId="6C850B70">
      <w:pPr>
        <w:pStyle w:val="165"/>
      </w:pPr>
      <w:r>
        <w:t>contested_concepts: [C144</w:t>
      </w:r>
      <w:r>
        <w:rPr>
          <w:rFonts w:hint="eastAsia"/>
          <w:lang w:eastAsia="zh-CN"/>
        </w:rPr>
        <w:t>（</w:t>
      </w:r>
      <w:r>
        <w:t>理论实践·被列斐伏尔批评</w:t>
      </w:r>
      <w:r>
        <w:rPr>
          <w:rFonts w:hint="eastAsia"/>
          <w:lang w:eastAsia="zh-CN"/>
        </w:rPr>
        <w:t>）</w:t>
      </w:r>
      <w:r>
        <w:t>, C145</w:t>
      </w:r>
      <w:r>
        <w:rPr>
          <w:rFonts w:hint="eastAsia"/>
          <w:lang w:eastAsia="zh-CN"/>
        </w:rPr>
        <w:t>（</w:t>
      </w:r>
      <w:r>
        <w:t>空间作为容器·被否定</w:t>
      </w:r>
      <w:r>
        <w:rPr>
          <w:rFonts w:hint="eastAsia"/>
          <w:lang w:eastAsia="zh-CN"/>
        </w:rPr>
        <w:t>）</w:t>
      </w:r>
      <w:r>
        <w:t>]</w:t>
      </w:r>
    </w:p>
    <w:p w14:paraId="5851E76E">
      <w:pPr>
        <w:pStyle w:val="165"/>
      </w:pPr>
      <w:r>
        <w:t>school: S004</w:t>
      </w:r>
    </w:p>
    <w:p w14:paraId="39225676">
      <w:pPr>
        <w:pStyle w:val="165"/>
      </w:pPr>
      <w:r>
        <w:t>cross_schools: []</w:t>
      </w:r>
    </w:p>
    <w:p w14:paraId="30297E76">
      <w:pPr>
        <w:pStyle w:val="165"/>
      </w:pPr>
      <w:r>
        <w:t>macro_period: T4</w:t>
      </w:r>
    </w:p>
    <w:p w14:paraId="49AC2385">
      <w:pPr>
        <w:pStyle w:val="7"/>
      </w:pPr>
      <w:r>
        <w:t>【P030】克里斯蒂娃 Julia Kristeva（）</w:t>
      </w:r>
    </w:p>
    <w:p w14:paraId="60E84B93">
      <w:pPr>
        <w:pStyle w:val="166"/>
      </w:pPr>
      <w:r>
        <w:t>▎核心理论贡献</w:t>
      </w:r>
    </w:p>
    <w:p w14:paraId="1F360C04">
      <w:r>
        <w:t xml:space="preserve">1. </w:t>
      </w:r>
      <w:r>
        <w:rPr>
          <w:b/>
        </w:rPr>
        <w:t>互文性</w:t>
      </w:r>
      <w:r>
        <w:t>：将巴赫金</w:t>
      </w:r>
      <w:r>
        <w:rPr>
          <w:rFonts w:hint="eastAsia"/>
          <w:lang w:eastAsia="zh-CN"/>
        </w:rPr>
        <w:t>“</w:t>
      </w:r>
      <w:r>
        <w:t>对话性</w:t>
      </w:r>
      <w:r>
        <w:rPr>
          <w:rFonts w:hint="eastAsia"/>
          <w:lang w:eastAsia="zh-CN"/>
        </w:rPr>
        <w:t>”</w:t>
      </w:r>
      <w:r>
        <w:t>重新编码为</w:t>
      </w:r>
      <w:r>
        <w:rPr>
          <w:rFonts w:hint="eastAsia"/>
          <w:lang w:eastAsia="zh-CN"/>
        </w:rPr>
        <w:t>“</w:t>
      </w:r>
      <w:r>
        <w:t>互文性</w:t>
      </w:r>
      <w:r>
        <w:rPr>
          <w:rFonts w:hint="eastAsia"/>
          <w:lang w:eastAsia="zh-CN"/>
        </w:rPr>
        <w:t>”</w:t>
      </w:r>
      <w:r>
        <w:t xml:space="preserve">——任何文本都是对其他文本的吸收、转化和重写。 2. </w:t>
      </w:r>
      <w:r>
        <w:rPr>
          <w:b/>
        </w:rPr>
        <w:t>符号态/象征态</w:t>
      </w:r>
      <w:r>
        <w:t xml:space="preserve">：《诗歌语言的革命》（1974）——象征态（句法规则）和符号态（节奏、驱力痕迹）两种模态。 3. </w:t>
      </w:r>
      <w:r>
        <w:rPr>
          <w:b/>
        </w:rPr>
        <w:t>贱斥（abjection）</w:t>
      </w:r>
      <w:r>
        <w:t>：《恐怖的权力》（1980）——主体构成依赖对</w:t>
      </w:r>
      <w:r>
        <w:rPr>
          <w:rFonts w:hint="eastAsia"/>
          <w:lang w:eastAsia="zh-CN"/>
        </w:rPr>
        <w:t>“</w:t>
      </w:r>
      <w:r>
        <w:t>贱斥</w:t>
      </w:r>
      <w:r>
        <w:rPr>
          <w:rFonts w:hint="eastAsia"/>
          <w:lang w:eastAsia="zh-CN"/>
        </w:rPr>
        <w:t>”</w:t>
      </w:r>
      <w:r>
        <w:t>的排除。</w:t>
      </w:r>
    </w:p>
    <w:p w14:paraId="7B852609">
      <w:pPr>
        <w:pStyle w:val="166"/>
      </w:pPr>
      <w:r>
        <w:t>▎β映射</w:t>
      </w:r>
    </w:p>
    <w:p w14:paraId="693E0873">
      <w:pPr>
        <w:pStyle w:val="165"/>
      </w:pPr>
      <w:r>
        <w:t>borne_concepts: [C146</w:t>
      </w:r>
      <w:r>
        <w:rPr>
          <w:rFonts w:hint="eastAsia"/>
          <w:lang w:eastAsia="zh-CN"/>
        </w:rPr>
        <w:t>（</w:t>
      </w:r>
      <w:r>
        <w:t>互文性</w:t>
      </w:r>
      <w:r>
        <w:rPr>
          <w:rFonts w:hint="eastAsia"/>
          <w:lang w:eastAsia="zh-CN"/>
        </w:rPr>
        <w:t>）</w:t>
      </w:r>
      <w:r>
        <w:t>, C147</w:t>
      </w:r>
      <w:r>
        <w:rPr>
          <w:rFonts w:hint="eastAsia"/>
          <w:lang w:eastAsia="zh-CN"/>
        </w:rPr>
        <w:t>（</w:t>
      </w:r>
      <w:r>
        <w:t>符号态/象征态</w:t>
      </w:r>
      <w:r>
        <w:rPr>
          <w:rFonts w:hint="eastAsia"/>
          <w:lang w:eastAsia="zh-CN"/>
        </w:rPr>
        <w:t>）</w:t>
      </w:r>
      <w:r>
        <w:t>, C148</w:t>
      </w:r>
      <w:r>
        <w:rPr>
          <w:rFonts w:hint="eastAsia"/>
          <w:lang w:eastAsia="zh-CN"/>
        </w:rPr>
        <w:t>（</w:t>
      </w:r>
      <w:r>
        <w:t>贱斥</w:t>
      </w:r>
      <w:r>
        <w:rPr>
          <w:rFonts w:hint="eastAsia"/>
          <w:lang w:eastAsia="zh-CN"/>
        </w:rPr>
        <w:t>）</w:t>
      </w:r>
      <w:r>
        <w:t>, C149</w:t>
      </w:r>
      <w:r>
        <w:rPr>
          <w:rFonts w:hint="eastAsia"/>
          <w:lang w:eastAsia="zh-CN"/>
        </w:rPr>
        <w:t>（</w:t>
      </w:r>
      <w:r>
        <w:t>符号分析</w:t>
      </w:r>
      <w:r>
        <w:rPr>
          <w:rFonts w:hint="eastAsia"/>
          <w:lang w:eastAsia="zh-CN"/>
        </w:rPr>
        <w:t>）</w:t>
      </w:r>
      <w:r>
        <w:t>]</w:t>
      </w:r>
    </w:p>
    <w:p w14:paraId="0F919AF2">
      <w:pPr>
        <w:pStyle w:val="165"/>
      </w:pPr>
      <w:r>
        <w:t>contested_concepts: [C150</w:t>
      </w:r>
      <w:r>
        <w:rPr>
          <w:rFonts w:hint="eastAsia"/>
          <w:lang w:eastAsia="zh-CN"/>
        </w:rPr>
        <w:t>（</w:t>
      </w:r>
      <w:r>
        <w:t>封闭文本·被互文性否定</w:t>
      </w:r>
      <w:r>
        <w:rPr>
          <w:rFonts w:hint="eastAsia"/>
          <w:lang w:eastAsia="zh-CN"/>
        </w:rPr>
        <w:t>）</w:t>
      </w:r>
      <w:r>
        <w:t>, C151</w:t>
      </w:r>
      <w:r>
        <w:rPr>
          <w:rFonts w:hint="eastAsia"/>
          <w:lang w:eastAsia="zh-CN"/>
        </w:rPr>
        <w:t>（</w:t>
      </w:r>
      <w:r>
        <w:t>纯粹象征秩序·被符号态扰动</w:t>
      </w:r>
      <w:r>
        <w:rPr>
          <w:rFonts w:hint="eastAsia"/>
          <w:lang w:eastAsia="zh-CN"/>
        </w:rPr>
        <w:t>）</w:t>
      </w:r>
      <w:r>
        <w:t>]</w:t>
      </w:r>
    </w:p>
    <w:p w14:paraId="12E60C0A">
      <w:pPr>
        <w:pStyle w:val="165"/>
      </w:pPr>
      <w:r>
        <w:t>school: S004</w:t>
      </w:r>
    </w:p>
    <w:p w14:paraId="0E3324CE">
      <w:pPr>
        <w:pStyle w:val="165"/>
      </w:pPr>
      <w:r>
        <w:t>cross_schools: []</w:t>
      </w:r>
    </w:p>
    <w:p w14:paraId="59D335E5">
      <w:pPr>
        <w:pStyle w:val="165"/>
      </w:pPr>
      <w:r>
        <w:t>macro_period: T5</w:t>
      </w:r>
    </w:p>
    <w:p w14:paraId="7DD56710">
      <w:pPr>
        <w:pStyle w:val="6"/>
      </w:pPr>
      <w:r>
        <w:t>学派阶段总和：后结构主义/后现代</w:t>
      </w:r>
    </w:p>
    <w:p w14:paraId="7FF44437">
      <w:r>
        <w:rPr>
          <w:b/>
        </w:rPr>
        <w:t>第一阶段（1938-1966）——前驱与叛离</w:t>
      </w:r>
      <w:r>
        <w:t>：巴什拉在1938年提出</w:t>
      </w:r>
      <w:r>
        <w:rPr>
          <w:rFonts w:hint="eastAsia"/>
          <w:lang w:eastAsia="zh-CN"/>
        </w:rPr>
        <w:t>“</w:t>
      </w:r>
      <w:r>
        <w:t>认识论断裂</w:t>
      </w:r>
      <w:r>
        <w:rPr>
          <w:rFonts w:hint="eastAsia"/>
          <w:lang w:eastAsia="zh-CN"/>
        </w:rPr>
        <w:t>”</w:t>
      </w:r>
      <w:r>
        <w:t>，为后结构主义的关键概念提供了直接的法国认识论前驱——阿尔都塞将认识论断裂移植到马克思主义，福柯将断裂发展为</w:t>
      </w:r>
      <w:r>
        <w:rPr>
          <w:rFonts w:hint="eastAsia"/>
          <w:lang w:eastAsia="zh-CN"/>
        </w:rPr>
        <w:t>“</w:t>
      </w:r>
      <w:r>
        <w:t>知识型</w:t>
      </w:r>
      <w:r>
        <w:rPr>
          <w:rFonts w:hint="eastAsia"/>
          <w:lang w:eastAsia="zh-CN"/>
        </w:rPr>
        <w:t>”</w:t>
      </w:r>
      <w:r>
        <w:t>，两者都从巴什拉—康吉莱姆路线继承了</w:t>
      </w:r>
      <w:r>
        <w:rPr>
          <w:rFonts w:hint="eastAsia"/>
          <w:lang w:eastAsia="zh-CN"/>
        </w:rPr>
        <w:t>“</w:t>
      </w:r>
      <w:r>
        <w:t>理性在历史中断裂自身</w:t>
      </w:r>
      <w:r>
        <w:rPr>
          <w:rFonts w:hint="eastAsia"/>
          <w:lang w:eastAsia="zh-CN"/>
        </w:rPr>
        <w:t>”</w:t>
      </w:r>
      <w:r>
        <w:t>的基本命题。利科在1965年出版《论弗洛伊德与哲学》，提出</w:t>
      </w:r>
      <w:r>
        <w:rPr>
          <w:rFonts w:hint="eastAsia"/>
          <w:lang w:eastAsia="zh-CN"/>
        </w:rPr>
        <w:t>“</w:t>
      </w:r>
      <w:r>
        <w:t>怀疑的解释学</w:t>
      </w:r>
      <w:r>
        <w:rPr>
          <w:rFonts w:hint="eastAsia"/>
          <w:lang w:eastAsia="zh-CN"/>
        </w:rPr>
        <w:t>”</w:t>
      </w:r>
      <w:r>
        <w:t>，从现象学/解释学路线对结构主义的</w:t>
      </w:r>
      <w:r>
        <w:rPr>
          <w:rFonts w:hint="eastAsia"/>
          <w:lang w:eastAsia="zh-CN"/>
        </w:rPr>
        <w:t>“</w:t>
      </w:r>
      <w:r>
        <w:t>解释悬置</w:t>
      </w:r>
      <w:r>
        <w:rPr>
          <w:rFonts w:hint="eastAsia"/>
          <w:lang w:eastAsia="zh-CN"/>
        </w:rPr>
        <w:t>”</w:t>
      </w:r>
      <w:r>
        <w:t>进行批评——利科坚持理解活动不可避免地涉及</w:t>
      </w:r>
      <w:r>
        <w:rPr>
          <w:rFonts w:hint="eastAsia"/>
          <w:lang w:eastAsia="zh-CN"/>
        </w:rPr>
        <w:t>“</w:t>
      </w:r>
      <w:r>
        <w:t>参与</w:t>
      </w:r>
      <w:r>
        <w:rPr>
          <w:rFonts w:hint="eastAsia"/>
          <w:lang w:eastAsia="zh-CN"/>
        </w:rPr>
        <w:t>”</w:t>
      </w:r>
      <w:r>
        <w:t>，结构分析将理解活动悬置于共时性层面的做法无法成立。这两条前驱路线从认识论和解释学两个方向为后结构主义的叛离准备了条件。</w:t>
      </w:r>
    </w:p>
    <w:p w14:paraId="5828A36A">
      <w:r>
        <w:rPr>
          <w:b/>
        </w:rPr>
        <w:t>第二阶段（1966-1985）——各自展开</w:t>
      </w:r>
      <w:r>
        <w:t>：福柯提出话语实践与权力/知识，德里达拆解</w:t>
      </w:r>
      <w:r>
        <w:rPr>
          <w:rFonts w:hint="eastAsia"/>
          <w:lang w:eastAsia="zh-CN"/>
        </w:rPr>
        <w:t>“</w:t>
      </w:r>
      <w:r>
        <w:t>在场</w:t>
      </w:r>
      <w:r>
        <w:rPr>
          <w:rFonts w:hint="eastAsia"/>
          <w:lang w:eastAsia="zh-CN"/>
        </w:rPr>
        <w:t>”</w:t>
      </w:r>
      <w:r>
        <w:t>，德勒兹建立差异本体论并与瓜塔里合写《反俄狄浦斯》和《千高原》，布迪厄发展实践理论，鲍德里亚走向拟像，列斐伏尔发展空间生产，克里斯蒂娃发展符号态/象征态。利科在《时间与叙事》（1983-85）中发展</w:t>
      </w:r>
      <w:r>
        <w:rPr>
          <w:rFonts w:hint="eastAsia"/>
          <w:lang w:eastAsia="zh-CN"/>
        </w:rPr>
        <w:t>“</w:t>
      </w:r>
      <w:r>
        <w:t>叙事同一性</w:t>
      </w:r>
      <w:r>
        <w:rPr>
          <w:rFonts w:hint="eastAsia"/>
          <w:lang w:eastAsia="zh-CN"/>
        </w:rPr>
        <w:t>”</w:t>
      </w:r>
      <w:r>
        <w:t>概念——在结构主义的后方开辟了解释学的替代路径。巴什拉的物质想象和空间诗学则通过列斐伏尔的</w:t>
      </w:r>
      <w:r>
        <w:rPr>
          <w:rFonts w:hint="eastAsia"/>
          <w:lang w:eastAsia="zh-CN"/>
        </w:rPr>
        <w:t>“</w:t>
      </w:r>
      <w:r>
        <w:t>空间生产</w:t>
      </w:r>
      <w:r>
        <w:rPr>
          <w:rFonts w:hint="eastAsia"/>
          <w:lang w:eastAsia="zh-CN"/>
        </w:rPr>
        <w:t>”</w:t>
      </w:r>
      <w:r>
        <w:t>概念间接影响后结构主义的</w:t>
      </w:r>
      <w:r>
        <w:rPr>
          <w:rFonts w:hint="eastAsia"/>
          <w:lang w:eastAsia="zh-CN"/>
        </w:rPr>
        <w:t>“</w:t>
      </w:r>
      <w:r>
        <w:t>空间转向</w:t>
      </w:r>
      <w:r>
        <w:rPr>
          <w:rFonts w:hint="eastAsia"/>
          <w:lang w:eastAsia="zh-CN"/>
        </w:rPr>
        <w:t>”</w:t>
      </w:r>
      <w:r>
        <w:t>。</w:t>
      </w:r>
    </w:p>
    <w:p w14:paraId="13BBB991">
      <w:r>
        <w:rPr>
          <w:b/>
        </w:rPr>
        <w:t>第三阶段（1985以后）——全球化接受与争议</w:t>
      </w:r>
      <w:r>
        <w:t>：在英语世界被接受为</w:t>
      </w:r>
      <w:r>
        <w:rPr>
          <w:rFonts w:hint="eastAsia"/>
          <w:lang w:eastAsia="zh-CN"/>
        </w:rPr>
        <w:t>“</w:t>
      </w:r>
      <w:r>
        <w:t>法国理论</w:t>
      </w:r>
      <w:r>
        <w:rPr>
          <w:rFonts w:hint="eastAsia"/>
          <w:lang w:eastAsia="zh-CN"/>
        </w:rPr>
        <w:t>”</w:t>
      </w:r>
      <w:r>
        <w:t>（French Theory），但发生变形。与哈贝马斯</w:t>
      </w:r>
      <w:r>
        <w:rPr>
          <w:rFonts w:hint="eastAsia"/>
          <w:lang w:eastAsia="zh-CN"/>
        </w:rPr>
        <w:t>“</w:t>
      </w:r>
      <w:r>
        <w:t>现代性保卫</w:t>
      </w:r>
      <w:r>
        <w:rPr>
          <w:rFonts w:hint="eastAsia"/>
          <w:lang w:eastAsia="zh-CN"/>
        </w:rPr>
        <w:t>”</w:t>
      </w:r>
      <w:r>
        <w:t>形成对峙。利科的公正理论和叙事同一性在英美学界产生了独立于</w:t>
      </w:r>
      <w:r>
        <w:rPr>
          <w:rFonts w:hint="eastAsia"/>
          <w:lang w:eastAsia="zh-CN"/>
        </w:rPr>
        <w:t>“</w:t>
      </w:r>
      <w:r>
        <w:t>法国理论</w:t>
      </w:r>
      <w:r>
        <w:rPr>
          <w:rFonts w:hint="eastAsia"/>
          <w:lang w:eastAsia="zh-CN"/>
        </w:rPr>
        <w:t>”</w:t>
      </w:r>
      <w:r>
        <w:t>的影响——特别是在法律哲学、伦理学和心理学领域。巴什拉的影响则主要通过科学哲学和空间研究传播，与</w:t>
      </w:r>
      <w:r>
        <w:rPr>
          <w:rFonts w:hint="eastAsia"/>
          <w:lang w:eastAsia="zh-CN"/>
        </w:rPr>
        <w:t>“</w:t>
      </w:r>
      <w:r>
        <w:t>法国理论</w:t>
      </w:r>
      <w:r>
        <w:rPr>
          <w:rFonts w:hint="eastAsia"/>
          <w:lang w:eastAsia="zh-CN"/>
        </w:rPr>
        <w:t>”</w:t>
      </w:r>
      <w:r>
        <w:t>的接受路径几乎平行。</w:t>
      </w:r>
    </w:p>
    <w:p w14:paraId="72A5240D">
      <w:r>
        <w:rPr>
          <w:b/>
        </w:rPr>
        <w:t>学派内张力线</w:t>
      </w:r>
      <w:r>
        <w:t>： 1. 断裂vs叙事——福柯的知识型断裂vs利科的叙事同一性 2. 权力vs理解——福柯的权力/知识vs利科的解释学 3. 认识论vs诗学——巴什拉的双重遗产在科学哲学和文学理论中的分化</w:t>
      </w:r>
    </w:p>
    <w:p w14:paraId="47B102D2">
      <w:pPr>
        <w:pStyle w:val="7"/>
      </w:pPr>
      <w:r>
        <w:t>【P031】布迪厄 Pierre Bourdieu（）</w:t>
      </w:r>
    </w:p>
    <w:p w14:paraId="2BAB020D">
      <w:pPr>
        <w:pStyle w:val="166"/>
      </w:pPr>
      <w:r>
        <w:t>▎学术问题与思想起源</w:t>
      </w:r>
    </w:p>
    <w:p w14:paraId="120D4906">
      <w:r>
        <w:t>布迪厄1930年生于当甘（比利牛斯），在高等师范学校学习哲学。1955</w:t>
      </w:r>
      <w:r>
        <w:rPr>
          <w:rFonts w:hint="eastAsia"/>
          <w:lang w:eastAsia="zh-CN"/>
        </w:rPr>
        <w:t>—</w:t>
      </w:r>
      <w:r>
        <w:t>1958年在阿尔及利亚服役期间对卡比尔人进行田野调查，此后转向社会学。其核心问题是：社会实践中主观与客观的关系是什么？他既拒绝现象学的主观主义（将社会还原为意识活动），也拒绝结构主义的客观主义（将主体还原为结构的承载者）。</w:t>
      </w:r>
    </w:p>
    <w:p w14:paraId="2CE95286">
      <w:pPr>
        <w:pStyle w:val="166"/>
      </w:pPr>
      <w:r>
        <w:t>▎核心理论贡献</w:t>
      </w:r>
    </w:p>
    <w:p w14:paraId="158F681C">
      <w:r>
        <w:t xml:space="preserve">1. </w:t>
      </w:r>
      <w:r>
        <w:rPr>
          <w:b/>
        </w:rPr>
        <w:t>场域—惯习—资本三元组</w:t>
      </w:r>
      <w:r>
        <w:t>：布迪厄的核心理论构架由三个概念支撑。场域（champ）是行动者根据其占有的资本量与资本构成进行竞争的社会空间——每个场域都有其特定的运作逻辑和斗争规则。惯习（habitus）是被身体化的、持久的、可转移的倾向系统——它使行动者能够在无需意识计算的情况下产生</w:t>
      </w:r>
      <w:r>
        <w:rPr>
          <w:rFonts w:hint="eastAsia"/>
          <w:lang w:eastAsia="zh-CN"/>
        </w:rPr>
        <w:t>“</w:t>
      </w:r>
      <w:r>
        <w:t>合乎情理</w:t>
      </w:r>
      <w:r>
        <w:rPr>
          <w:rFonts w:hint="eastAsia"/>
          <w:lang w:eastAsia="zh-CN"/>
        </w:rPr>
        <w:t>”</w:t>
      </w:r>
      <w:r>
        <w:t>的实践。资本（capital）则区分为经济资本、文化资本、社会资本和符号资本——不同资本形态之间可相互转换，但转换需要劳动和时间。</w:t>
      </w:r>
    </w:p>
    <w:p w14:paraId="12CBEAF6">
      <w:r>
        <w:t xml:space="preserve">2. </w:t>
      </w:r>
      <w:r>
        <w:rPr>
          <w:b/>
        </w:rPr>
        <w:t>实践感</w:t>
      </w:r>
      <w:r>
        <w:t>：《实践感》（1972/1980）提出，实践不是遵循规则的行为，也不是理性计算的产物，而是惯习与场域之间</w:t>
      </w:r>
      <w:r>
        <w:rPr>
          <w:rFonts w:hint="eastAsia"/>
          <w:lang w:eastAsia="zh-CN"/>
        </w:rPr>
        <w:t>“</w:t>
      </w:r>
      <w:r>
        <w:t>契合</w:t>
      </w:r>
      <w:r>
        <w:rPr>
          <w:rFonts w:hint="eastAsia"/>
          <w:lang w:eastAsia="zh-CN"/>
        </w:rPr>
        <w:t>”</w:t>
      </w:r>
      <w:r>
        <w:t>（homologie）的效果。实践具有一种</w:t>
      </w:r>
      <w:r>
        <w:rPr>
          <w:rFonts w:hint="eastAsia"/>
          <w:lang w:eastAsia="zh-CN"/>
        </w:rPr>
        <w:t>“</w:t>
      </w:r>
      <w:r>
        <w:t>前对象的</w:t>
      </w:r>
      <w:r>
        <w:rPr>
          <w:rFonts w:hint="eastAsia"/>
          <w:lang w:eastAsia="zh-CN"/>
        </w:rPr>
        <w:t>”</w:t>
      </w:r>
      <w:r>
        <w:t>逻辑——它遵循的不是形式逻辑的同一律和矛盾律，而是一种</w:t>
      </w:r>
      <w:r>
        <w:rPr>
          <w:rFonts w:hint="eastAsia"/>
          <w:lang w:eastAsia="zh-CN"/>
        </w:rPr>
        <w:t>“</w:t>
      </w:r>
      <w:r>
        <w:t>模糊逻辑</w:t>
      </w:r>
      <w:r>
        <w:rPr>
          <w:rFonts w:hint="eastAsia"/>
          <w:lang w:eastAsia="zh-CN"/>
        </w:rPr>
        <w:t>”</w:t>
      </w:r>
      <w:r>
        <w:t>：大致正确、可翻转、多值。卡比尔人的住房空间布局同时遵循男女、干湿、明暗等多重对立，但这些对立之间不是逻辑系统的一致关系，而是</w:t>
      </w:r>
      <w:r>
        <w:rPr>
          <w:rFonts w:hint="eastAsia"/>
          <w:lang w:eastAsia="zh-CN"/>
        </w:rPr>
        <w:t>“</w:t>
      </w:r>
      <w:r>
        <w:t>大致同构</w:t>
      </w:r>
      <w:r>
        <w:rPr>
          <w:rFonts w:hint="eastAsia"/>
          <w:lang w:eastAsia="zh-CN"/>
        </w:rPr>
        <w:t>”</w:t>
      </w:r>
      <w:r>
        <w:t>的模糊映射。</w:t>
      </w:r>
    </w:p>
    <w:p w14:paraId="1DDB5EFB">
      <w:r>
        <w:t xml:space="preserve">3. </w:t>
      </w:r>
      <w:r>
        <w:rPr>
          <w:b/>
        </w:rPr>
        <w:t>区隔</w:t>
      </w:r>
      <w:r>
        <w:t>：《区隔》（1979）通过对法国社会不同阶级的文化消费偏好（音乐、绘画、食物、体育等）的经验分析，论证审美趣味不是个人选择的自由表达，而是阶级位置的符号表达——不同阶级的</w:t>
      </w:r>
      <w:r>
        <w:rPr>
          <w:rFonts w:hint="eastAsia"/>
          <w:lang w:eastAsia="zh-CN"/>
        </w:rPr>
        <w:t>“</w:t>
      </w:r>
      <w:r>
        <w:t>趣味</w:t>
      </w:r>
      <w:r>
        <w:rPr>
          <w:rFonts w:hint="eastAsia"/>
          <w:lang w:eastAsia="zh-CN"/>
        </w:rPr>
        <w:t>”</w:t>
      </w:r>
      <w:r>
        <w:t>差异实际上是文化资本差异的符号化。工人阶级的</w:t>
      </w:r>
      <w:r>
        <w:rPr>
          <w:rFonts w:hint="eastAsia"/>
          <w:lang w:eastAsia="zh-CN"/>
        </w:rPr>
        <w:t>“</w:t>
      </w:r>
      <w:r>
        <w:t>必然趣味</w:t>
      </w:r>
      <w:r>
        <w:rPr>
          <w:rFonts w:hint="eastAsia"/>
          <w:lang w:eastAsia="zh-CN"/>
        </w:rPr>
        <w:t>”</w:t>
      </w:r>
      <w:r>
        <w:t>与资产阶级的</w:t>
      </w:r>
      <w:r>
        <w:rPr>
          <w:rFonts w:hint="eastAsia"/>
          <w:lang w:eastAsia="zh-CN"/>
        </w:rPr>
        <w:t>“</w:t>
      </w:r>
      <w:r>
        <w:t>反思趣味</w:t>
      </w:r>
      <w:r>
        <w:rPr>
          <w:rFonts w:hint="eastAsia"/>
          <w:lang w:eastAsia="zh-CN"/>
        </w:rPr>
        <w:t>”</w:t>
      </w:r>
      <w:r>
        <w:t>之间的距离，不是审美判断力的差异，而是社会条件的差异在审美领域的投射。</w:t>
      </w:r>
    </w:p>
    <w:p w14:paraId="467C7577">
      <w:r>
        <w:t xml:space="preserve">4. </w:t>
      </w:r>
      <w:r>
        <w:rPr>
          <w:b/>
        </w:rPr>
        <w:t>文化再生产</w:t>
      </w:r>
      <w:r>
        <w:t>：《再生产》（1970，与帕斯隆合著）论证学校教育系统通过</w:t>
      </w:r>
      <w:r>
        <w:rPr>
          <w:rFonts w:hint="eastAsia"/>
          <w:lang w:eastAsia="zh-CN"/>
        </w:rPr>
        <w:t>“</w:t>
      </w:r>
      <w:r>
        <w:t>符号暴力</w:t>
      </w:r>
      <w:r>
        <w:rPr>
          <w:rFonts w:hint="eastAsia"/>
          <w:lang w:eastAsia="zh-CN"/>
        </w:rPr>
        <w:t>”</w:t>
      </w:r>
      <w:r>
        <w:t>实现社会不平等的再生产——学校将资产阶级文化资本作为</w:t>
      </w:r>
      <w:r>
        <w:rPr>
          <w:rFonts w:hint="eastAsia"/>
          <w:lang w:eastAsia="zh-CN"/>
        </w:rPr>
        <w:t>“</w:t>
      </w:r>
      <w:r>
        <w:t>普遍能力</w:t>
      </w:r>
      <w:r>
        <w:rPr>
          <w:rFonts w:hint="eastAsia"/>
          <w:lang w:eastAsia="zh-CN"/>
        </w:rPr>
        <w:t>”</w:t>
      </w:r>
      <w:r>
        <w:t>来考核，从而将阶级差异转化为</w:t>
      </w:r>
      <w:r>
        <w:rPr>
          <w:rFonts w:hint="eastAsia"/>
          <w:lang w:eastAsia="zh-CN"/>
        </w:rPr>
        <w:t>“</w:t>
      </w:r>
      <w:r>
        <w:t>学业差异</w:t>
      </w:r>
      <w:r>
        <w:rPr>
          <w:rFonts w:hint="eastAsia"/>
          <w:lang w:eastAsia="zh-CN"/>
        </w:rPr>
        <w:t>”</w:t>
      </w:r>
      <w:r>
        <w:t>，再将学业差异转化为</w:t>
      </w:r>
      <w:r>
        <w:rPr>
          <w:rFonts w:hint="eastAsia"/>
          <w:lang w:eastAsia="zh-CN"/>
        </w:rPr>
        <w:t>“</w:t>
      </w:r>
      <w:r>
        <w:t>职位差异</w:t>
      </w:r>
      <w:r>
        <w:rPr>
          <w:rFonts w:hint="eastAsia"/>
          <w:lang w:eastAsia="zh-CN"/>
        </w:rPr>
        <w:t>”</w:t>
      </w:r>
      <w:r>
        <w:t>。学校不是社会流动的引擎，而是社会再生产的隐蔽机制。</w:t>
      </w:r>
    </w:p>
    <w:p w14:paraId="1D78F45F">
      <w:pPr>
        <w:pStyle w:val="166"/>
      </w:pPr>
      <w:r>
        <w:t>▎学术对话与论战</w:t>
      </w:r>
    </w:p>
    <w:p w14:paraId="6B4AF10F">
      <w:r>
        <w:t>布迪厄与哈贝马斯的争论是当代社会理论最重要的对峙之一。哈贝马斯在《交往行动理论》（1981）中将布迪厄归入</w:t>
      </w:r>
      <w:r>
        <w:rPr>
          <w:rFonts w:hint="eastAsia"/>
          <w:lang w:eastAsia="zh-CN"/>
        </w:rPr>
        <w:t>“</w:t>
      </w:r>
      <w:r>
        <w:t>目的理性</w:t>
      </w:r>
      <w:r>
        <w:rPr>
          <w:rFonts w:hint="eastAsia"/>
          <w:lang w:eastAsia="zh-CN"/>
        </w:rPr>
        <w:t>”</w:t>
      </w:r>
      <w:r>
        <w:t>传统，批评其将一切社会行动还原为权力策略。布迪厄在《实践理性》（1994）中回应称，哈贝马斯的</w:t>
      </w:r>
      <w:r>
        <w:rPr>
          <w:rFonts w:hint="eastAsia"/>
          <w:lang w:eastAsia="zh-CN"/>
        </w:rPr>
        <w:t>“</w:t>
      </w:r>
      <w:r>
        <w:t>无强制沟通</w:t>
      </w:r>
      <w:r>
        <w:rPr>
          <w:rFonts w:hint="eastAsia"/>
          <w:lang w:eastAsia="zh-CN"/>
        </w:rPr>
        <w:t>”</w:t>
      </w:r>
      <w:r>
        <w:t>假设忽视了一个事实：语言交往本身就被符号权力所渗透——语言不是中立的媒介，而是权力运作的场域。</w:t>
      </w:r>
    </w:p>
    <w:p w14:paraId="7D65F8C6">
      <w:r>
        <w:t>布迪厄与理性选择理论的对峙涉及更根本的方法论分歧。布迪厄拒绝将行动者假设为理性计算者，但也拒绝将其视为结构决定论的被动物体——惯习概念试图在</w:t>
      </w:r>
      <w:r>
        <w:rPr>
          <w:rFonts w:hint="eastAsia"/>
          <w:lang w:eastAsia="zh-CN"/>
        </w:rPr>
        <w:t>“</w:t>
      </w:r>
      <w:r>
        <w:t>理性选择</w:t>
      </w:r>
      <w:r>
        <w:rPr>
          <w:rFonts w:hint="eastAsia"/>
          <w:lang w:eastAsia="zh-CN"/>
        </w:rPr>
        <w:t>”</w:t>
      </w:r>
      <w:r>
        <w:t>和</w:t>
      </w:r>
      <w:r>
        <w:rPr>
          <w:rFonts w:hint="eastAsia"/>
          <w:lang w:eastAsia="zh-CN"/>
        </w:rPr>
        <w:t>“</w:t>
      </w:r>
      <w:r>
        <w:t>结构决定</w:t>
      </w:r>
      <w:r>
        <w:rPr>
          <w:rFonts w:hint="eastAsia"/>
          <w:lang w:eastAsia="zh-CN"/>
        </w:rPr>
        <w:t>”</w:t>
      </w:r>
      <w:r>
        <w:t>之间开辟第三条路径。</w:t>
      </w:r>
    </w:p>
    <w:p w14:paraId="00A5565B">
      <w:pPr>
        <w:pStyle w:val="166"/>
      </w:pPr>
      <w:r>
        <w:t>▎制度化实践与学术场域位置</w:t>
      </w:r>
    </w:p>
    <w:p w14:paraId="0E60B72D">
      <w:r>
        <w:t>布迪厄1981年当选法兰西学院社会学教席。他同时领导高等研究实践学院（EPHE）的社会学研究中心，创办《社会科学研究学报》（1975）。1990年代后，布迪厄转向公共知识分子角色——《世界的苦难》（1993）、《防火墙》（1998）、《反燃烧弹》（2001）等直接介入新自由主义批判。</w:t>
      </w:r>
    </w:p>
    <w:p w14:paraId="5BA07273">
      <w:r>
        <w:t>布迪厄的学术场域策略本身就是一个可分析的对象——他从哲学场域转向社会学场域，在后者中占据了</w:t>
      </w:r>
      <w:r>
        <w:rPr>
          <w:rFonts w:hint="eastAsia"/>
          <w:lang w:eastAsia="zh-CN"/>
        </w:rPr>
        <w:t>“</w:t>
      </w:r>
      <w:r>
        <w:t>最哲学化的社会学家</w:t>
      </w:r>
      <w:r>
        <w:rPr>
          <w:rFonts w:hint="eastAsia"/>
          <w:lang w:eastAsia="zh-CN"/>
        </w:rPr>
        <w:t>”</w:t>
      </w:r>
      <w:r>
        <w:t>这一特定位置，使其能够同时在哲学场域和社会学场域中获得符号利润。</w:t>
      </w:r>
    </w:p>
    <w:p w14:paraId="52638E4E">
      <w:pPr>
        <w:pStyle w:val="166"/>
      </w:pPr>
      <w:r>
        <w:t>▎学术影响与接受</w:t>
      </w:r>
    </w:p>
    <w:p w14:paraId="59273C0E">
      <w:r>
        <w:t>布迪厄的影响通过多条路径展开：</w:t>
      </w:r>
    </w:p>
    <w:p w14:paraId="74E17EF2">
      <w:r>
        <w:t xml:space="preserve">- </w:t>
      </w:r>
      <w:r>
        <w:rPr>
          <w:b/>
        </w:rPr>
        <w:t>美国社会学</w:t>
      </w:r>
      <w:r>
        <w:t>：布迪厄在1990年代被美国社会学广泛接受，但</w:t>
      </w:r>
      <w:r>
        <w:rPr>
          <w:rFonts w:hint="eastAsia"/>
          <w:lang w:eastAsia="zh-CN"/>
        </w:rPr>
        <w:t>“</w:t>
      </w:r>
      <w:r>
        <w:t>场域</w:t>
      </w:r>
      <w:r>
        <w:rPr>
          <w:rFonts w:hint="eastAsia"/>
          <w:lang w:eastAsia="zh-CN"/>
        </w:rPr>
        <w:t>”</w:t>
      </w:r>
      <w:r>
        <w:t>概念在美国使用中常被简化为</w:t>
      </w:r>
      <w:r>
        <w:rPr>
          <w:rFonts w:hint="eastAsia"/>
          <w:lang w:eastAsia="zh-CN"/>
        </w:rPr>
        <w:t>“</w:t>
      </w:r>
      <w:r>
        <w:t>社会网络</w:t>
      </w:r>
      <w:r>
        <w:rPr>
          <w:rFonts w:hint="eastAsia"/>
          <w:lang w:eastAsia="zh-CN"/>
        </w:rPr>
        <w:t>”</w:t>
      </w:r>
      <w:r>
        <w:t>，</w:t>
      </w:r>
      <w:r>
        <w:rPr>
          <w:rFonts w:hint="eastAsia"/>
          <w:lang w:eastAsia="zh-CN"/>
        </w:rPr>
        <w:t>“</w:t>
      </w:r>
      <w:r>
        <w:t>惯习</w:t>
      </w:r>
      <w:r>
        <w:rPr>
          <w:rFonts w:hint="eastAsia"/>
          <w:lang w:eastAsia="zh-CN"/>
        </w:rPr>
        <w:t>”</w:t>
      </w:r>
      <w:r>
        <w:t>概念被简化为</w:t>
      </w:r>
      <w:r>
        <w:rPr>
          <w:rFonts w:hint="eastAsia"/>
          <w:lang w:eastAsia="zh-CN"/>
        </w:rPr>
        <w:t>“</w:t>
      </w:r>
      <w:r>
        <w:t>内化的规范</w:t>
      </w:r>
      <w:r>
        <w:rPr>
          <w:rFonts w:hint="eastAsia"/>
          <w:lang w:eastAsia="zh-CN"/>
        </w:rPr>
        <w:t>”</w:t>
      </w:r>
      <w:r>
        <w:t xml:space="preserve">。 - </w:t>
      </w:r>
      <w:r>
        <w:rPr>
          <w:b/>
        </w:rPr>
        <w:t>英国文化研究</w:t>
      </w:r>
      <w:r>
        <w:t>：霍尔的</w:t>
      </w:r>
      <w:r>
        <w:rPr>
          <w:rFonts w:hint="eastAsia"/>
          <w:lang w:eastAsia="zh-CN"/>
        </w:rPr>
        <w:t>“</w:t>
      </w:r>
      <w:r>
        <w:t>编码/解码</w:t>
      </w:r>
      <w:r>
        <w:rPr>
          <w:rFonts w:hint="eastAsia"/>
          <w:lang w:eastAsia="zh-CN"/>
        </w:rPr>
        <w:t>”</w:t>
      </w:r>
      <w:r>
        <w:t>模型部分吸收了布迪厄的</w:t>
      </w:r>
      <w:r>
        <w:rPr>
          <w:rFonts w:hint="eastAsia"/>
          <w:lang w:eastAsia="zh-CN"/>
        </w:rPr>
        <w:t>“</w:t>
      </w:r>
      <w:r>
        <w:t>符号权力</w:t>
      </w:r>
      <w:r>
        <w:rPr>
          <w:rFonts w:hint="eastAsia"/>
          <w:lang w:eastAsia="zh-CN"/>
        </w:rPr>
        <w:t>”</w:t>
      </w:r>
      <w:r>
        <w:t>概念，但霍尔更强调</w:t>
      </w:r>
      <w:r>
        <w:rPr>
          <w:rFonts w:hint="eastAsia"/>
          <w:lang w:eastAsia="zh-CN"/>
        </w:rPr>
        <w:t>“</w:t>
      </w:r>
      <w:r>
        <w:t>抵抗</w:t>
      </w:r>
      <w:r>
        <w:rPr>
          <w:rFonts w:hint="eastAsia"/>
          <w:lang w:eastAsia="zh-CN"/>
        </w:rPr>
        <w:t>”</w:t>
      </w:r>
      <w:r>
        <w:t xml:space="preserve">维度。 - </w:t>
      </w:r>
      <w:r>
        <w:rPr>
          <w:b/>
        </w:rPr>
        <w:t>中国接受</w:t>
      </w:r>
      <w:r>
        <w:t>：布迪厄1990年代末被引入中国学界，</w:t>
      </w:r>
      <w:r>
        <w:rPr>
          <w:rFonts w:hint="eastAsia"/>
          <w:lang w:eastAsia="zh-CN"/>
        </w:rPr>
        <w:t>“</w:t>
      </w:r>
      <w:r>
        <w:t>文化资本</w:t>
      </w:r>
      <w:r>
        <w:rPr>
          <w:rFonts w:hint="eastAsia"/>
          <w:lang w:eastAsia="zh-CN"/>
        </w:rPr>
        <w:t>”</w:t>
      </w:r>
      <w:r>
        <w:t>概念被用于分析中国教育不平等。但布迪厄的理论在移植过程中面临一个特殊张力——</w:t>
      </w:r>
      <w:r>
        <w:rPr>
          <w:rFonts w:hint="eastAsia"/>
          <w:lang w:eastAsia="zh-CN"/>
        </w:rPr>
        <w:t>“</w:t>
      </w:r>
      <w:r>
        <w:t>惯习</w:t>
      </w:r>
      <w:r>
        <w:rPr>
          <w:rFonts w:hint="eastAsia"/>
          <w:lang w:eastAsia="zh-CN"/>
        </w:rPr>
        <w:t>”</w:t>
      </w:r>
      <w:r>
        <w:t>概念假设了相对稳定的社会条件，而中国社会的快速变迁使</w:t>
      </w:r>
      <w:r>
        <w:rPr>
          <w:rFonts w:hint="eastAsia"/>
          <w:lang w:eastAsia="zh-CN"/>
        </w:rPr>
        <w:t>“</w:t>
      </w:r>
      <w:r>
        <w:t>惯习的滞后效应</w:t>
      </w:r>
      <w:r>
        <w:rPr>
          <w:rFonts w:hint="eastAsia"/>
          <w:lang w:eastAsia="zh-CN"/>
        </w:rPr>
        <w:t>”</w:t>
      </w:r>
      <w:r>
        <w:t>（hystérésis）成为更突出的现象。</w:t>
      </w:r>
    </w:p>
    <w:p w14:paraId="68047A3E">
      <w:pPr>
        <w:pStyle w:val="166"/>
      </w:pPr>
      <w:r>
        <w:t>▎β映射</w:t>
      </w:r>
    </w:p>
    <w:p w14:paraId="3B281CFF">
      <w:pPr>
        <w:pStyle w:val="165"/>
      </w:pPr>
      <w:r>
        <w:t>borne_concepts: [C102</w:t>
      </w:r>
      <w:r>
        <w:rPr>
          <w:rFonts w:hint="eastAsia"/>
          <w:lang w:eastAsia="zh-CN"/>
        </w:rPr>
        <w:t>（</w:t>
      </w:r>
      <w:r>
        <w:t>符号权力</w:t>
      </w:r>
      <w:r>
        <w:rPr>
          <w:rFonts w:hint="eastAsia"/>
          <w:lang w:eastAsia="zh-CN"/>
        </w:rPr>
        <w:t>）</w:t>
      </w:r>
      <w:r>
        <w:t>, C103</w:t>
      </w:r>
      <w:r>
        <w:rPr>
          <w:rFonts w:hint="eastAsia"/>
          <w:lang w:eastAsia="zh-CN"/>
        </w:rPr>
        <w:t>（</w:t>
      </w:r>
      <w:r>
        <w:t>符号暴力</w:t>
      </w:r>
      <w:r>
        <w:rPr>
          <w:rFonts w:hint="eastAsia"/>
          <w:lang w:eastAsia="zh-CN"/>
        </w:rPr>
        <w:t>）</w:t>
      </w:r>
      <w:r>
        <w:t>, C104</w:t>
      </w:r>
      <w:r>
        <w:rPr>
          <w:rFonts w:hint="eastAsia"/>
          <w:lang w:eastAsia="zh-CN"/>
        </w:rPr>
        <w:t>（</w:t>
      </w:r>
      <w:r>
        <w:t>反思社会学</w:t>
      </w:r>
      <w:r>
        <w:rPr>
          <w:rFonts w:hint="eastAsia"/>
          <w:lang w:eastAsia="zh-CN"/>
        </w:rPr>
        <w:t>）</w:t>
      </w:r>
      <w:r>
        <w:t>, C105</w:t>
      </w:r>
      <w:r>
        <w:rPr>
          <w:rFonts w:hint="eastAsia"/>
          <w:lang w:eastAsia="zh-CN"/>
        </w:rPr>
        <w:t>（</w:t>
      </w:r>
      <w:r>
        <w:t>场域</w:t>
      </w:r>
      <w:r>
        <w:rPr>
          <w:rFonts w:hint="eastAsia"/>
          <w:lang w:eastAsia="zh-CN"/>
        </w:rPr>
        <w:t>）</w:t>
      </w:r>
      <w:r>
        <w:t>, C106</w:t>
      </w:r>
      <w:r>
        <w:rPr>
          <w:rFonts w:hint="eastAsia"/>
          <w:lang w:eastAsia="zh-CN"/>
        </w:rPr>
        <w:t>（</w:t>
      </w:r>
      <w:r>
        <w:t>惯习</w:t>
      </w:r>
      <w:r>
        <w:rPr>
          <w:rFonts w:hint="eastAsia"/>
          <w:lang w:eastAsia="zh-CN"/>
        </w:rPr>
        <w:t>）</w:t>
      </w:r>
      <w:r>
        <w:t>, C107</w:t>
      </w:r>
      <w:r>
        <w:rPr>
          <w:rFonts w:hint="eastAsia"/>
          <w:lang w:eastAsia="zh-CN"/>
        </w:rPr>
        <w:t>（</w:t>
      </w:r>
      <w:r>
        <w:t>资本</w:t>
      </w:r>
      <w:r>
        <w:rPr>
          <w:rFonts w:hint="eastAsia"/>
          <w:lang w:eastAsia="zh-CN"/>
        </w:rPr>
        <w:t>）</w:t>
      </w:r>
      <w:r>
        <w:t>, C108</w:t>
      </w:r>
      <w:r>
        <w:rPr>
          <w:rFonts w:hint="eastAsia"/>
          <w:lang w:eastAsia="zh-CN"/>
        </w:rPr>
        <w:t>（</w:t>
      </w:r>
      <w:r>
        <w:t>误识</w:t>
      </w:r>
      <w:r>
        <w:rPr>
          <w:rFonts w:hint="eastAsia"/>
          <w:lang w:eastAsia="zh-CN"/>
        </w:rPr>
        <w:t>）</w:t>
      </w:r>
      <w:r>
        <w:t>, C152</w:t>
      </w:r>
      <w:r>
        <w:rPr>
          <w:rFonts w:hint="eastAsia"/>
          <w:lang w:eastAsia="zh-CN"/>
        </w:rPr>
        <w:t>（</w:t>
      </w:r>
      <w:r>
        <w:t>实践感</w:t>
      </w:r>
      <w:r>
        <w:rPr>
          <w:rFonts w:hint="eastAsia"/>
          <w:lang w:eastAsia="zh-CN"/>
        </w:rPr>
        <w:t>）</w:t>
      </w:r>
      <w:r>
        <w:t>, C153</w:t>
      </w:r>
      <w:r>
        <w:rPr>
          <w:rFonts w:hint="eastAsia"/>
          <w:lang w:eastAsia="zh-CN"/>
        </w:rPr>
        <w:t>（</w:t>
      </w:r>
      <w:r>
        <w:t>区隔</w:t>
      </w:r>
      <w:r>
        <w:rPr>
          <w:rFonts w:hint="eastAsia"/>
          <w:lang w:eastAsia="zh-CN"/>
        </w:rPr>
        <w:t>）</w:t>
      </w:r>
      <w:r>
        <w:t>, C154</w:t>
      </w:r>
      <w:r>
        <w:rPr>
          <w:rFonts w:hint="eastAsia"/>
          <w:lang w:eastAsia="zh-CN"/>
        </w:rPr>
        <w:t>（</w:t>
      </w:r>
      <w:r>
        <w:t>文化再生产</w:t>
      </w:r>
      <w:r>
        <w:rPr>
          <w:rFonts w:hint="eastAsia"/>
          <w:lang w:eastAsia="zh-CN"/>
        </w:rPr>
        <w:t>）</w:t>
      </w:r>
      <w:r>
        <w:t>, C155</w:t>
      </w:r>
      <w:r>
        <w:rPr>
          <w:rFonts w:hint="eastAsia"/>
          <w:lang w:eastAsia="zh-CN"/>
        </w:rPr>
        <w:t>（</w:t>
      </w:r>
      <w:r>
        <w:t>文化资本</w:t>
      </w:r>
      <w:r>
        <w:rPr>
          <w:rFonts w:hint="eastAsia"/>
          <w:lang w:eastAsia="zh-CN"/>
        </w:rPr>
        <w:t>）</w:t>
      </w:r>
      <w:r>
        <w:t>]</w:t>
      </w:r>
    </w:p>
    <w:p w14:paraId="3A0223AD">
      <w:pPr>
        <w:pStyle w:val="165"/>
      </w:pPr>
      <w:r>
        <w:t>contested_concepts: [C109</w:t>
      </w:r>
      <w:r>
        <w:rPr>
          <w:rFonts w:hint="eastAsia"/>
          <w:lang w:eastAsia="zh-CN"/>
        </w:rPr>
        <w:t>（</w:t>
      </w:r>
      <w:r>
        <w:t>结构的外在性·被惯习修正</w:t>
      </w:r>
      <w:r>
        <w:rPr>
          <w:rFonts w:hint="eastAsia"/>
          <w:lang w:eastAsia="zh-CN"/>
        </w:rPr>
        <w:t>）</w:t>
      </w:r>
      <w:r>
        <w:t>, C156</w:t>
      </w:r>
      <w:r>
        <w:rPr>
          <w:rFonts w:hint="eastAsia"/>
          <w:lang w:eastAsia="zh-CN"/>
        </w:rPr>
        <w:t>（</w:t>
      </w:r>
      <w:r>
        <w:t>理性选择·被实践感替代</w:t>
      </w:r>
      <w:r>
        <w:rPr>
          <w:rFonts w:hint="eastAsia"/>
          <w:lang w:eastAsia="zh-CN"/>
        </w:rPr>
        <w:t>）</w:t>
      </w:r>
      <w:r>
        <w:t>, C157</w:t>
      </w:r>
      <w:r>
        <w:rPr>
          <w:rFonts w:hint="eastAsia"/>
          <w:lang w:eastAsia="zh-CN"/>
        </w:rPr>
        <w:t>（</w:t>
      </w:r>
      <w:r>
        <w:t>无强制沟通·布迪厄对哈贝马斯的批评</w:t>
      </w:r>
      <w:r>
        <w:rPr>
          <w:rFonts w:hint="eastAsia"/>
          <w:lang w:eastAsia="zh-CN"/>
        </w:rPr>
        <w:t>）</w:t>
      </w:r>
      <w:r>
        <w:t>]</w:t>
      </w:r>
    </w:p>
    <w:p w14:paraId="26DA2DCA">
      <w:pPr>
        <w:pStyle w:val="165"/>
      </w:pPr>
      <w:r>
        <w:t>school: S005</w:t>
      </w:r>
    </w:p>
    <w:p w14:paraId="30BA5FF6">
      <w:pPr>
        <w:pStyle w:val="165"/>
      </w:pPr>
      <w:r>
        <w:t>cross_schools: [S004</w:t>
      </w:r>
      <w:r>
        <w:rPr>
          <w:rFonts w:hint="eastAsia"/>
          <w:lang w:eastAsia="zh-CN"/>
        </w:rPr>
        <w:t>（</w:t>
      </w:r>
      <w:r>
        <w:t>后结构/后现代</w:t>
      </w:r>
      <w:r>
        <w:rPr>
          <w:rFonts w:hint="eastAsia"/>
          <w:lang w:eastAsia="zh-CN"/>
        </w:rPr>
        <w:t>）</w:t>
      </w:r>
      <w:r>
        <w:t>]</w:t>
      </w:r>
    </w:p>
    <w:p w14:paraId="1AA51936">
      <w:pPr>
        <w:pStyle w:val="165"/>
      </w:pPr>
      <w:r>
        <w:t>macro_period: T5</w:t>
      </w:r>
    </w:p>
    <w:p w14:paraId="1EF19142">
      <w:pPr>
        <w:pStyle w:val="7"/>
      </w:pPr>
      <w:r>
        <w:t>【P032】博尔坦斯基 Luc Boltanski（）</w:t>
      </w:r>
    </w:p>
    <w:p w14:paraId="76AA4945">
      <w:pPr>
        <w:pStyle w:val="166"/>
      </w:pPr>
      <w:r>
        <w:t>▎学术问题与思想起源</w:t>
      </w:r>
    </w:p>
    <w:p w14:paraId="56BEDAFA">
      <w:r>
        <w:t>博尔坦斯基1940年生，在巴黎高等师范学校学习哲学。1965年加入布迪厄的社会学研究中心，成为其核心合作者。1980年代起逐渐与布迪厄拉开距离，发展出独立的</w:t>
      </w:r>
      <w:r>
        <w:rPr>
          <w:rFonts w:hint="eastAsia"/>
          <w:lang w:eastAsia="zh-CN"/>
        </w:rPr>
        <w:t>“</w:t>
      </w:r>
      <w:r>
        <w:t>正义经济学</w:t>
      </w:r>
      <w:r>
        <w:rPr>
          <w:rFonts w:hint="eastAsia"/>
          <w:lang w:eastAsia="zh-CN"/>
        </w:rPr>
        <w:t>”</w:t>
      </w:r>
      <w:r>
        <w:t>理论。</w:t>
      </w:r>
    </w:p>
    <w:p w14:paraId="67C44183">
      <w:pPr>
        <w:pStyle w:val="166"/>
      </w:pPr>
      <w:r>
        <w:t>▎核心理论贡献</w:t>
      </w:r>
    </w:p>
    <w:p w14:paraId="790EE3A0">
      <w:r>
        <w:t xml:space="preserve">1. </w:t>
      </w:r>
      <w:r>
        <w:rPr>
          <w:b/>
        </w:rPr>
        <w:t>正义经济学</w:t>
      </w:r>
      <w:r>
        <w:t>：博尔坦斯基与泰弗诺在《论辩护》（De la justification，1991）中提出，当代社会中的正义争端可通过识别不同</w:t>
      </w:r>
      <w:r>
        <w:rPr>
          <w:rFonts w:hint="eastAsia"/>
          <w:lang w:eastAsia="zh-CN"/>
        </w:rPr>
        <w:t>“</w:t>
      </w:r>
      <w:r>
        <w:t>秩序</w:t>
      </w:r>
      <w:r>
        <w:rPr>
          <w:rFonts w:hint="eastAsia"/>
          <w:lang w:eastAsia="zh-CN"/>
        </w:rPr>
        <w:t>”</w:t>
      </w:r>
      <w:r>
        <w:t>（cité）来分析——每种秩序都有其特定的评价原则、值得尊敬的人格类型和正义测试。他们归纳出六种秩序：公民秩序、市场秩序、工业秩序、家庭秩序、灵感秩序、名声秩序。争端中，行动者通过</w:t>
      </w:r>
      <w:r>
        <w:rPr>
          <w:rFonts w:hint="eastAsia"/>
          <w:lang w:eastAsia="zh-CN"/>
        </w:rPr>
        <w:t>“</w:t>
      </w:r>
      <w:r>
        <w:t>对等测试</w:t>
      </w:r>
      <w:r>
        <w:rPr>
          <w:rFonts w:hint="eastAsia"/>
          <w:lang w:eastAsia="zh-CN"/>
        </w:rPr>
        <w:t>”</w:t>
      </w:r>
      <w:r>
        <w:t>（épreuve d'équivalence）在不同秩序之间建立对应关系，或通过</w:t>
      </w:r>
      <w:r>
        <w:rPr>
          <w:rFonts w:hint="eastAsia"/>
          <w:lang w:eastAsia="zh-CN"/>
        </w:rPr>
        <w:t>“</w:t>
      </w:r>
      <w:r>
        <w:t>妥协</w:t>
      </w:r>
      <w:r>
        <w:rPr>
          <w:rFonts w:hint="eastAsia"/>
          <w:lang w:eastAsia="zh-CN"/>
        </w:rPr>
        <w:t>”</w:t>
      </w:r>
      <w:r>
        <w:t>在秩序之间寻求临时协调。</w:t>
      </w:r>
    </w:p>
    <w:p w14:paraId="3D60A0A0">
      <w:r>
        <w:t xml:space="preserve">2. </w:t>
      </w:r>
      <w:r>
        <w:rPr>
          <w:b/>
        </w:rPr>
        <w:t>与布迪厄的分歧</w:t>
      </w:r>
      <w:r>
        <w:t>：博尔坦斯基在《论辩护》中隐含地对布迪厄提出批评——布迪厄将行动者的正义诉求还原为</w:t>
      </w:r>
      <w:r>
        <w:rPr>
          <w:rFonts w:hint="eastAsia"/>
          <w:lang w:eastAsia="zh-CN"/>
        </w:rPr>
        <w:t>“</w:t>
      </w:r>
      <w:r>
        <w:t>符号暴力的误识</w:t>
      </w:r>
      <w:r>
        <w:rPr>
          <w:rFonts w:hint="eastAsia"/>
          <w:lang w:eastAsia="zh-CN"/>
        </w:rPr>
        <w:t>”</w:t>
      </w:r>
      <w:r>
        <w:t>，博尔坦斯基则坚持行动者具有真正的正义判断能力。这一分歧不是纯理论的：它涉及社会学如何对待行动者的</w:t>
      </w:r>
      <w:r>
        <w:rPr>
          <w:rFonts w:hint="eastAsia"/>
          <w:lang w:eastAsia="zh-CN"/>
        </w:rPr>
        <w:t>“</w:t>
      </w:r>
      <w:r>
        <w:t>批判能力</w:t>
      </w:r>
      <w:r>
        <w:rPr>
          <w:rFonts w:hint="eastAsia"/>
          <w:lang w:eastAsia="zh-CN"/>
        </w:rPr>
        <w:t>”</w:t>
      </w:r>
      <w:r>
        <w:t>——是将行动者的批判还原为社会位置的函数，还是承认批判本身具有不可还原的规范性力量。</w:t>
      </w:r>
    </w:p>
    <w:p w14:paraId="6E1B5738">
      <w:r>
        <w:t xml:space="preserve">3. </w:t>
      </w:r>
      <w:r>
        <w:rPr>
          <w:b/>
        </w:rPr>
        <w:t>新资本主义的精神</w:t>
      </w:r>
      <w:r>
        <w:t>：博尔坦斯基与西亚佩洛在《新资本主义的新精神》（1999）中论证，自1970年代以来，资本主义组织形式发生了根本转变——从</w:t>
      </w:r>
      <w:r>
        <w:rPr>
          <w:rFonts w:hint="eastAsia"/>
          <w:lang w:eastAsia="zh-CN"/>
        </w:rPr>
        <w:t>“</w:t>
      </w:r>
      <w:r>
        <w:t>工业秩序</w:t>
      </w:r>
      <w:r>
        <w:rPr>
          <w:rFonts w:hint="eastAsia"/>
          <w:lang w:eastAsia="zh-CN"/>
        </w:rPr>
        <w:t>”</w:t>
      </w:r>
      <w:r>
        <w:t>的层级制转向</w:t>
      </w:r>
      <w:r>
        <w:rPr>
          <w:rFonts w:hint="eastAsia"/>
          <w:lang w:eastAsia="zh-CN"/>
        </w:rPr>
        <w:t>“</w:t>
      </w:r>
      <w:r>
        <w:t>项目制</w:t>
      </w:r>
      <w:r>
        <w:rPr>
          <w:rFonts w:hint="eastAsia"/>
          <w:lang w:eastAsia="zh-CN"/>
        </w:rPr>
        <w:t>”</w:t>
      </w:r>
      <w:r>
        <w:t>和</w:t>
      </w:r>
      <w:r>
        <w:rPr>
          <w:rFonts w:hint="eastAsia"/>
          <w:lang w:eastAsia="zh-CN"/>
        </w:rPr>
        <w:t>“</w:t>
      </w:r>
      <w:r>
        <w:t>网络制</w:t>
      </w:r>
      <w:r>
        <w:rPr>
          <w:rFonts w:hint="eastAsia"/>
          <w:lang w:eastAsia="zh-CN"/>
        </w:rPr>
        <w:t>”</w:t>
      </w:r>
      <w:r>
        <w:t>。资本主义通过吸纳批判（1968年五月风暴的批判）来实现自我更新——批判的</w:t>
      </w:r>
      <w:r>
        <w:rPr>
          <w:rFonts w:hint="eastAsia"/>
          <w:lang w:eastAsia="zh-CN"/>
        </w:rPr>
        <w:t>“</w:t>
      </w:r>
      <w:r>
        <w:t>自主性</w:t>
      </w:r>
      <w:r>
        <w:rPr>
          <w:rFonts w:hint="eastAsia"/>
          <w:lang w:eastAsia="zh-CN"/>
        </w:rPr>
        <w:t>”</w:t>
      </w:r>
      <w:r>
        <w:t>要求被转化为</w:t>
      </w:r>
      <w:r>
        <w:rPr>
          <w:rFonts w:hint="eastAsia"/>
          <w:lang w:eastAsia="zh-CN"/>
        </w:rPr>
        <w:t>“</w:t>
      </w:r>
      <w:r>
        <w:t>灵活就业</w:t>
      </w:r>
      <w:r>
        <w:rPr>
          <w:rFonts w:hint="eastAsia"/>
          <w:lang w:eastAsia="zh-CN"/>
        </w:rPr>
        <w:t>”</w:t>
      </w:r>
      <w:r>
        <w:t>和</w:t>
      </w:r>
      <w:r>
        <w:rPr>
          <w:rFonts w:hint="eastAsia"/>
          <w:lang w:eastAsia="zh-CN"/>
        </w:rPr>
        <w:t>“</w:t>
      </w:r>
      <w:r>
        <w:t>自我管理</w:t>
      </w:r>
      <w:r>
        <w:rPr>
          <w:rFonts w:hint="eastAsia"/>
          <w:lang w:eastAsia="zh-CN"/>
        </w:rPr>
        <w:t>”</w:t>
      </w:r>
      <w:r>
        <w:t>的新管理技术。</w:t>
      </w:r>
    </w:p>
    <w:p w14:paraId="26E9BB24">
      <w:pPr>
        <w:pStyle w:val="166"/>
      </w:pPr>
      <w:r>
        <w:t>▎学术对话与论战</w:t>
      </w:r>
    </w:p>
    <w:p w14:paraId="34697D71">
      <w:r>
        <w:t>博尔坦斯基与布迪厄的分歧是法国社会学内部最重要的方法论分裂之一。布迪厄在《帕斯卡式的沉思》（1997）中间接回应博尔坦斯基——他承认行动者的</w:t>
      </w:r>
      <w:r>
        <w:rPr>
          <w:rFonts w:hint="eastAsia"/>
          <w:lang w:eastAsia="zh-CN"/>
        </w:rPr>
        <w:t>“</w:t>
      </w:r>
      <w:r>
        <w:t>批判能力</w:t>
      </w:r>
      <w:r>
        <w:rPr>
          <w:rFonts w:hint="eastAsia"/>
          <w:lang w:eastAsia="zh-CN"/>
        </w:rPr>
        <w:t>”</w:t>
      </w:r>
      <w:r>
        <w:t>，但坚持这种批判能力本身受惯习和场域条件的制约。两人从未公开点名批评对方，但《论辩护》与布迪厄的</w:t>
      </w:r>
      <w:r>
        <w:rPr>
          <w:rFonts w:hint="eastAsia"/>
          <w:lang w:eastAsia="zh-CN"/>
        </w:rPr>
        <w:t>“</w:t>
      </w:r>
      <w:r>
        <w:t>再生产</w:t>
      </w:r>
      <w:r>
        <w:rPr>
          <w:rFonts w:hint="eastAsia"/>
          <w:lang w:eastAsia="zh-CN"/>
        </w:rPr>
        <w:t>”</w:t>
      </w:r>
      <w:r>
        <w:t>框架之间的张力在法国社会学界被广泛讨论。</w:t>
      </w:r>
    </w:p>
    <w:p w14:paraId="1E468091">
      <w:pPr>
        <w:pStyle w:val="166"/>
      </w:pPr>
      <w:r>
        <w:t>▎制度化实践与学术场域位置</w:t>
      </w:r>
    </w:p>
    <w:p w14:paraId="72D95A20">
      <w:r>
        <w:t>博尔坦斯基在高等研究实践学院（EHESS）任教。他同时是《社会科学研究学报》的编辑委员会成员——这一位置使他与布迪厄保持制度联系，但其理论路线已独立发展。</w:t>
      </w:r>
    </w:p>
    <w:p w14:paraId="61DF1789">
      <w:pPr>
        <w:pStyle w:val="166"/>
      </w:pPr>
      <w:r>
        <w:t>▎学术影响与接受</w:t>
      </w:r>
    </w:p>
    <w:p w14:paraId="2C5B6372">
      <w:r>
        <w:t>博尔坦斯基的</w:t>
      </w:r>
      <w:r>
        <w:rPr>
          <w:rFonts w:hint="eastAsia"/>
          <w:lang w:eastAsia="zh-CN"/>
        </w:rPr>
        <w:t>“</w:t>
      </w:r>
      <w:r>
        <w:t>正义经济学</w:t>
      </w:r>
      <w:r>
        <w:rPr>
          <w:rFonts w:hint="eastAsia"/>
          <w:lang w:eastAsia="zh-CN"/>
        </w:rPr>
        <w:t>”</w:t>
      </w:r>
      <w:r>
        <w:t>在法国组织社会学和经济社会学中被广泛使用。在英语世界，《论辩护》2006年被翻译后获得组织研究的关注——其</w:t>
      </w:r>
      <w:r>
        <w:rPr>
          <w:rFonts w:hint="eastAsia"/>
          <w:lang w:eastAsia="zh-CN"/>
        </w:rPr>
        <w:t>“</w:t>
      </w:r>
      <w:r>
        <w:t>秩序</w:t>
      </w:r>
      <w:r>
        <w:rPr>
          <w:rFonts w:hint="eastAsia"/>
          <w:lang w:eastAsia="zh-CN"/>
        </w:rPr>
        <w:t>”</w:t>
      </w:r>
      <w:r>
        <w:t>概念被用于分析组织内部的多元评价标准。但其与布迪厄的分歧在英语接受中常被忽视——英美社会学倾向于将两人归入同一个</w:t>
      </w:r>
      <w:r>
        <w:rPr>
          <w:rFonts w:hint="eastAsia"/>
          <w:lang w:eastAsia="zh-CN"/>
        </w:rPr>
        <w:t>“</w:t>
      </w:r>
      <w:r>
        <w:t>法国实用主义社会学</w:t>
      </w:r>
      <w:r>
        <w:rPr>
          <w:rFonts w:hint="eastAsia"/>
          <w:lang w:eastAsia="zh-CN"/>
        </w:rPr>
        <w:t>”</w:t>
      </w:r>
      <w:r>
        <w:t>传统。</w:t>
      </w:r>
    </w:p>
    <w:p w14:paraId="1C4C50E4">
      <w:pPr>
        <w:pStyle w:val="166"/>
      </w:pPr>
      <w:r>
        <w:t>▎β映射</w:t>
      </w:r>
    </w:p>
    <w:p w14:paraId="23BD5E3C">
      <w:pPr>
        <w:pStyle w:val="165"/>
      </w:pPr>
      <w:r>
        <w:t>borne_concepts: [C158</w:t>
      </w:r>
      <w:r>
        <w:rPr>
          <w:rFonts w:hint="eastAsia"/>
          <w:lang w:eastAsia="zh-CN"/>
        </w:rPr>
        <w:t>（</w:t>
      </w:r>
      <w:r>
        <w:t>正义经济学</w:t>
      </w:r>
      <w:r>
        <w:rPr>
          <w:rFonts w:hint="eastAsia"/>
          <w:lang w:eastAsia="zh-CN"/>
        </w:rPr>
        <w:t>）</w:t>
      </w:r>
      <w:r>
        <w:t>, C159</w:t>
      </w:r>
      <w:r>
        <w:rPr>
          <w:rFonts w:hint="eastAsia"/>
          <w:lang w:eastAsia="zh-CN"/>
        </w:rPr>
        <w:t>（</w:t>
      </w:r>
      <w:r>
        <w:t>秩序/cité</w:t>
      </w:r>
      <w:r>
        <w:rPr>
          <w:rFonts w:hint="eastAsia"/>
          <w:lang w:eastAsia="zh-CN"/>
        </w:rPr>
        <w:t>）</w:t>
      </w:r>
      <w:r>
        <w:t>, C160</w:t>
      </w:r>
      <w:r>
        <w:rPr>
          <w:rFonts w:hint="eastAsia"/>
          <w:lang w:eastAsia="zh-CN"/>
        </w:rPr>
        <w:t>（</w:t>
      </w:r>
      <w:r>
        <w:t>对等测试</w:t>
      </w:r>
      <w:r>
        <w:rPr>
          <w:rFonts w:hint="eastAsia"/>
          <w:lang w:eastAsia="zh-CN"/>
        </w:rPr>
        <w:t>）</w:t>
      </w:r>
      <w:r>
        <w:t>, C161</w:t>
      </w:r>
      <w:r>
        <w:rPr>
          <w:rFonts w:hint="eastAsia"/>
          <w:lang w:eastAsia="zh-CN"/>
        </w:rPr>
        <w:t>（</w:t>
      </w:r>
      <w:r>
        <w:t>新资本主义精神</w:t>
      </w:r>
      <w:r>
        <w:rPr>
          <w:rFonts w:hint="eastAsia"/>
          <w:lang w:eastAsia="zh-CN"/>
        </w:rPr>
        <w:t>）</w:t>
      </w:r>
      <w:r>
        <w:t>, C162</w:t>
      </w:r>
      <w:r>
        <w:rPr>
          <w:rFonts w:hint="eastAsia"/>
          <w:lang w:eastAsia="zh-CN"/>
        </w:rPr>
        <w:t>（</w:t>
      </w:r>
      <w:r>
        <w:t>批判能力</w:t>
      </w:r>
      <w:r>
        <w:rPr>
          <w:rFonts w:hint="eastAsia"/>
          <w:lang w:eastAsia="zh-CN"/>
        </w:rPr>
        <w:t>）</w:t>
      </w:r>
      <w:r>
        <w:t>]</w:t>
      </w:r>
    </w:p>
    <w:p w14:paraId="3EF198FA">
      <w:pPr>
        <w:pStyle w:val="165"/>
      </w:pPr>
      <w:r>
        <w:t>contested_concepts: [C163</w:t>
      </w:r>
      <w:r>
        <w:rPr>
          <w:rFonts w:hint="eastAsia"/>
          <w:lang w:eastAsia="zh-CN"/>
        </w:rPr>
        <w:t>（</w:t>
      </w:r>
      <w:r>
        <w:t>符号暴力的误识·博尔坦斯基对布迪厄的修正</w:t>
      </w:r>
      <w:r>
        <w:rPr>
          <w:rFonts w:hint="eastAsia"/>
          <w:lang w:eastAsia="zh-CN"/>
        </w:rPr>
        <w:t>）</w:t>
      </w:r>
      <w:r>
        <w:t>, C164</w:t>
      </w:r>
      <w:r>
        <w:rPr>
          <w:rFonts w:hint="eastAsia"/>
          <w:lang w:eastAsia="zh-CN"/>
        </w:rPr>
        <w:t>（</w:t>
      </w:r>
      <w:r>
        <w:t>批判作为位置函数·被批判能力概念质疑</w:t>
      </w:r>
      <w:r>
        <w:rPr>
          <w:rFonts w:hint="eastAsia"/>
          <w:lang w:eastAsia="zh-CN"/>
        </w:rPr>
        <w:t>）</w:t>
      </w:r>
      <w:r>
        <w:t>]</w:t>
      </w:r>
    </w:p>
    <w:p w14:paraId="609A6DC2">
      <w:pPr>
        <w:pStyle w:val="165"/>
      </w:pPr>
      <w:r>
        <w:t>school: S005</w:t>
      </w:r>
    </w:p>
    <w:p w14:paraId="4173BED9">
      <w:pPr>
        <w:pStyle w:val="165"/>
      </w:pPr>
      <w:r>
        <w:t>cross_schools: []</w:t>
      </w:r>
    </w:p>
    <w:p w14:paraId="188FDA7B">
      <w:pPr>
        <w:pStyle w:val="165"/>
      </w:pPr>
      <w:r>
        <w:t>macro_period: T5</w:t>
      </w:r>
    </w:p>
    <w:p w14:paraId="2467E314">
      <w:pPr>
        <w:pStyle w:val="7"/>
      </w:pPr>
      <w:r>
        <w:t>【P033】泰弗诺 Laurent Thévenot（）</w:t>
      </w:r>
    </w:p>
    <w:p w14:paraId="5E689AAA">
      <w:pPr>
        <w:pStyle w:val="166"/>
      </w:pPr>
      <w:r>
        <w:t>▎学术问题与思想起源</w:t>
      </w:r>
    </w:p>
    <w:p w14:paraId="788555D2">
      <w:r>
        <w:t>泰弗诺1949年生，在巴黎高等师范学校学习经济学。与博尔坦斯基合著《论辩护》之前，泰弗诺已发展出</w:t>
      </w:r>
      <w:r>
        <w:rPr>
          <w:rFonts w:hint="eastAsia"/>
          <w:lang w:eastAsia="zh-CN"/>
        </w:rPr>
        <w:t>“</w:t>
      </w:r>
      <w:r>
        <w:t>惯例经济学</w:t>
      </w:r>
      <w:r>
        <w:rPr>
          <w:rFonts w:hint="eastAsia"/>
          <w:lang w:eastAsia="zh-CN"/>
        </w:rPr>
        <w:t>”</w:t>
      </w:r>
      <w:r>
        <w:t>（économie des conventions）框架——试图在主流经济学的</w:t>
      </w:r>
      <w:r>
        <w:rPr>
          <w:rFonts w:hint="eastAsia"/>
          <w:lang w:eastAsia="zh-CN"/>
        </w:rPr>
        <w:t>“</w:t>
      </w:r>
      <w:r>
        <w:t>完全信息理性选择</w:t>
      </w:r>
      <w:r>
        <w:rPr>
          <w:rFonts w:hint="eastAsia"/>
          <w:lang w:eastAsia="zh-CN"/>
        </w:rPr>
        <w:t>”</w:t>
      </w:r>
      <w:r>
        <w:t>和新制度经济学的</w:t>
      </w:r>
      <w:r>
        <w:rPr>
          <w:rFonts w:hint="eastAsia"/>
          <w:lang w:eastAsia="zh-CN"/>
        </w:rPr>
        <w:t>“</w:t>
      </w:r>
      <w:r>
        <w:t>交易成本</w:t>
      </w:r>
      <w:r>
        <w:rPr>
          <w:rFonts w:hint="eastAsia"/>
          <w:lang w:eastAsia="zh-CN"/>
        </w:rPr>
        <w:t>”</w:t>
      </w:r>
      <w:r>
        <w:t>之间开辟第三条路径。</w:t>
      </w:r>
    </w:p>
    <w:p w14:paraId="639A170D">
      <w:pPr>
        <w:pStyle w:val="166"/>
      </w:pPr>
      <w:r>
        <w:t>▎核心理论贡献</w:t>
      </w:r>
    </w:p>
    <w:p w14:paraId="69B84656">
      <w:r>
        <w:t xml:space="preserve">1. </w:t>
      </w:r>
      <w:r>
        <w:rPr>
          <w:b/>
        </w:rPr>
        <w:t>惯例经济学</w:t>
      </w:r>
      <w:r>
        <w:t>：泰弗诺提出，经济协调不依赖于完全信息和理性计算，而依赖于</w:t>
      </w:r>
      <w:r>
        <w:rPr>
          <w:rFonts w:hint="eastAsia"/>
          <w:lang w:eastAsia="zh-CN"/>
        </w:rPr>
        <w:t>“</w:t>
      </w:r>
      <w:r>
        <w:t>惯例</w:t>
      </w:r>
      <w:r>
        <w:rPr>
          <w:rFonts w:hint="eastAsia"/>
          <w:lang w:eastAsia="zh-CN"/>
        </w:rPr>
        <w:t>”</w:t>
      </w:r>
      <w:r>
        <w:t>（convention）——惯例是行动者在不完全信息条件下进行协调的共享评价框架。惯例不是正式规则，而是被共同默认的</w:t>
      </w:r>
      <w:r>
        <w:rPr>
          <w:rFonts w:hint="eastAsia"/>
          <w:lang w:eastAsia="zh-CN"/>
        </w:rPr>
        <w:t>“</w:t>
      </w:r>
      <w:r>
        <w:t>常规性评价</w:t>
      </w:r>
      <w:r>
        <w:rPr>
          <w:rFonts w:hint="eastAsia"/>
          <w:lang w:eastAsia="zh-CN"/>
        </w:rPr>
        <w:t>”</w:t>
      </w:r>
      <w:r>
        <w:t>——如</w:t>
      </w:r>
      <w:r>
        <w:rPr>
          <w:rFonts w:hint="eastAsia"/>
          <w:lang w:eastAsia="zh-CN"/>
        </w:rPr>
        <w:t>“</w:t>
      </w:r>
      <w:r>
        <w:t>公平价格</w:t>
      </w:r>
      <w:r>
        <w:rPr>
          <w:rFonts w:hint="eastAsia"/>
          <w:lang w:eastAsia="zh-CN"/>
        </w:rPr>
        <w:t>”</w:t>
      </w:r>
      <w:r>
        <w:t>的惯例、</w:t>
      </w:r>
      <w:r>
        <w:rPr>
          <w:rFonts w:hint="eastAsia"/>
          <w:lang w:eastAsia="zh-CN"/>
        </w:rPr>
        <w:t>“</w:t>
      </w:r>
      <w:r>
        <w:t>合格劳动者</w:t>
      </w:r>
      <w:r>
        <w:rPr>
          <w:rFonts w:hint="eastAsia"/>
          <w:lang w:eastAsia="zh-CN"/>
        </w:rPr>
        <w:t>”</w:t>
      </w:r>
      <w:r>
        <w:t>的惯例。</w:t>
      </w:r>
    </w:p>
    <w:p w14:paraId="43D76C7E">
      <w:r>
        <w:t xml:space="preserve">2. </w:t>
      </w:r>
      <w:r>
        <w:rPr>
          <w:b/>
        </w:rPr>
        <w:t>评价模式</w:t>
      </w:r>
      <w:r>
        <w:t>：在《论辩护》中，泰弗诺与博尔坦斯基共同发展了</w:t>
      </w:r>
      <w:r>
        <w:rPr>
          <w:rFonts w:hint="eastAsia"/>
          <w:lang w:eastAsia="zh-CN"/>
        </w:rPr>
        <w:t>“</w:t>
      </w:r>
      <w:r>
        <w:t>秩序</w:t>
      </w:r>
      <w:r>
        <w:rPr>
          <w:rFonts w:hint="eastAsia"/>
          <w:lang w:eastAsia="zh-CN"/>
        </w:rPr>
        <w:t>”</w:t>
      </w:r>
      <w:r>
        <w:t>的分析框架。泰弗诺后来进一步发展了</w:t>
      </w:r>
      <w:r>
        <w:rPr>
          <w:rFonts w:hint="eastAsia"/>
          <w:lang w:eastAsia="zh-CN"/>
        </w:rPr>
        <w:t>“</w:t>
      </w:r>
      <w:r>
        <w:t>评价模式</w:t>
      </w:r>
      <w:r>
        <w:rPr>
          <w:rFonts w:hint="eastAsia"/>
          <w:lang w:eastAsia="zh-CN"/>
        </w:rPr>
        <w:t>”</w:t>
      </w:r>
      <w:r>
        <w:t>（régimes d'évaluation）理论，区分了三种模式：基于秩序正当性的评价、基于计划的评价、基于熟悉的评价。这一区分试图在正式评价（市场测试、行政考核）和非正式评价（日常习惯、个人偏好）之间建立更细致的分析框架。</w:t>
      </w:r>
    </w:p>
    <w:p w14:paraId="79A4C419">
      <w:r>
        <w:t xml:space="preserve">3. </w:t>
      </w:r>
      <w:r>
        <w:rPr>
          <w:b/>
        </w:rPr>
        <w:t>格式化与投资的形式</w:t>
      </w:r>
      <w:r>
        <w:t>：泰弗诺提出，</w:t>
      </w:r>
      <w:r>
        <w:rPr>
          <w:rFonts w:hint="eastAsia"/>
          <w:lang w:eastAsia="zh-CN"/>
        </w:rPr>
        <w:t>“</w:t>
      </w:r>
      <w:r>
        <w:t>格式化</w:t>
      </w:r>
      <w:r>
        <w:rPr>
          <w:rFonts w:hint="eastAsia"/>
          <w:lang w:eastAsia="zh-CN"/>
        </w:rPr>
        <w:t>”</w:t>
      </w:r>
      <w:r>
        <w:t>（formatage）是将复杂的社会关系简化为可操作格式的过程——简历格式化求职者，标准化考试格式化学业成绩。格式化使大规模协调成为可能，但也丧失了被格式化内容的丰富性。这一概念对布迪厄的</w:t>
      </w:r>
      <w:r>
        <w:rPr>
          <w:rFonts w:hint="eastAsia"/>
          <w:lang w:eastAsia="zh-CN"/>
        </w:rPr>
        <w:t>“</w:t>
      </w:r>
      <w:r>
        <w:t>文化资本</w:t>
      </w:r>
      <w:r>
        <w:rPr>
          <w:rFonts w:hint="eastAsia"/>
          <w:lang w:eastAsia="zh-CN"/>
        </w:rPr>
        <w:t>”</w:t>
      </w:r>
      <w:r>
        <w:t>概念提供了更细致的操作化路径。</w:t>
      </w:r>
    </w:p>
    <w:p w14:paraId="0B57BFEA">
      <w:pPr>
        <w:pStyle w:val="166"/>
      </w:pPr>
      <w:r>
        <w:t>▎学术对话与论战</w:t>
      </w:r>
    </w:p>
    <w:p w14:paraId="10BC1270">
      <w:r>
        <w:t>泰弗诺与布迪厄的关系是</w:t>
      </w:r>
      <w:r>
        <w:rPr>
          <w:rFonts w:hint="eastAsia"/>
          <w:lang w:eastAsia="zh-CN"/>
        </w:rPr>
        <w:t>“</w:t>
      </w:r>
      <w:r>
        <w:t>继承与偏离</w:t>
      </w:r>
      <w:r>
        <w:rPr>
          <w:rFonts w:hint="eastAsia"/>
          <w:lang w:eastAsia="zh-CN"/>
        </w:rPr>
        <w:t>”</w:t>
      </w:r>
      <w:r>
        <w:t>。泰弗诺在布迪厄的研究中心工作，其惯例经济学最初被视为布迪厄框架的补充。但《论辩护》的出版标志着一条独立路线的确立——泰弗诺拒绝将行动者的评价实践还原为惯习的无意识运作，坚持评价中行动者的反思性和判断力。</w:t>
      </w:r>
    </w:p>
    <w:p w14:paraId="2C61D65D">
      <w:pPr>
        <w:pStyle w:val="166"/>
      </w:pPr>
      <w:r>
        <w:t>▎制度化实践与学术场域位置</w:t>
      </w:r>
    </w:p>
    <w:p w14:paraId="03A6BD6E">
      <w:r>
        <w:t>泰弗诺在高等研究实践学院（EHESS）和巴黎高等矿业学院（Mines ParisTech）经济与社会学研究中心任教。后一位置使泰弗诺的理论与法国工程学传统接触——</w:t>
      </w:r>
      <w:r>
        <w:rPr>
          <w:rFonts w:hint="eastAsia"/>
          <w:lang w:eastAsia="zh-CN"/>
        </w:rPr>
        <w:t>“</w:t>
      </w:r>
      <w:r>
        <w:t>格式化</w:t>
      </w:r>
      <w:r>
        <w:rPr>
          <w:rFonts w:hint="eastAsia"/>
          <w:lang w:eastAsia="zh-CN"/>
        </w:rPr>
        <w:t>”</w:t>
      </w:r>
      <w:r>
        <w:t>概念本身就带有工程学思维的印记。</w:t>
      </w:r>
    </w:p>
    <w:p w14:paraId="26576319">
      <w:pPr>
        <w:pStyle w:val="166"/>
      </w:pPr>
      <w:r>
        <w:t>▎学术影响与接受</w:t>
      </w:r>
    </w:p>
    <w:p w14:paraId="11D865BB">
      <w:r>
        <w:t>泰弗诺的</w:t>
      </w:r>
      <w:r>
        <w:rPr>
          <w:rFonts w:hint="eastAsia"/>
          <w:lang w:eastAsia="zh-CN"/>
        </w:rPr>
        <w:t>“</w:t>
      </w:r>
      <w:r>
        <w:t>惯例经济学</w:t>
      </w:r>
      <w:r>
        <w:rPr>
          <w:rFonts w:hint="eastAsia"/>
          <w:lang w:eastAsia="zh-CN"/>
        </w:rPr>
        <w:t>”</w:t>
      </w:r>
      <w:r>
        <w:t>在法国经济社会学中被广泛使用，但在英语世界的影响不如博尔坦斯基——部分原因是泰弗诺的著作翻译较少。在德国接受中，惯例经济学与制度经济学（尤其是秩序自由主义传统）形成了有选择的亲和关系。</w:t>
      </w:r>
    </w:p>
    <w:p w14:paraId="69531C00">
      <w:pPr>
        <w:pStyle w:val="166"/>
      </w:pPr>
      <w:r>
        <w:t>▎β映射</w:t>
      </w:r>
    </w:p>
    <w:p w14:paraId="0207D291">
      <w:pPr>
        <w:pStyle w:val="165"/>
      </w:pPr>
      <w:r>
        <w:t>borne_concepts: [C165</w:t>
      </w:r>
      <w:r>
        <w:rPr>
          <w:rFonts w:hint="eastAsia"/>
          <w:lang w:eastAsia="zh-CN"/>
        </w:rPr>
        <w:t>（</w:t>
      </w:r>
      <w:r>
        <w:t>惯例</w:t>
      </w:r>
      <w:r>
        <w:rPr>
          <w:rFonts w:hint="eastAsia"/>
          <w:lang w:eastAsia="zh-CN"/>
        </w:rPr>
        <w:t>）</w:t>
      </w:r>
      <w:r>
        <w:t>, C166</w:t>
      </w:r>
      <w:r>
        <w:rPr>
          <w:rFonts w:hint="eastAsia"/>
          <w:lang w:eastAsia="zh-CN"/>
        </w:rPr>
        <w:t>（</w:t>
      </w:r>
      <w:r>
        <w:t>评价模式</w:t>
      </w:r>
      <w:r>
        <w:rPr>
          <w:rFonts w:hint="eastAsia"/>
          <w:lang w:eastAsia="zh-CN"/>
        </w:rPr>
        <w:t>）</w:t>
      </w:r>
      <w:r>
        <w:t>, C167</w:t>
      </w:r>
      <w:r>
        <w:rPr>
          <w:rFonts w:hint="eastAsia"/>
          <w:lang w:eastAsia="zh-CN"/>
        </w:rPr>
        <w:t>（</w:t>
      </w:r>
      <w:r>
        <w:t>格式化</w:t>
      </w:r>
      <w:r>
        <w:rPr>
          <w:rFonts w:hint="eastAsia"/>
          <w:lang w:eastAsia="zh-CN"/>
        </w:rPr>
        <w:t>）</w:t>
      </w:r>
      <w:r>
        <w:t>, C168</w:t>
      </w:r>
      <w:r>
        <w:rPr>
          <w:rFonts w:hint="eastAsia"/>
          <w:lang w:eastAsia="zh-CN"/>
        </w:rPr>
        <w:t>（</w:t>
      </w:r>
      <w:r>
        <w:t>投资形式</w:t>
      </w:r>
      <w:r>
        <w:rPr>
          <w:rFonts w:hint="eastAsia"/>
          <w:lang w:eastAsia="zh-CN"/>
        </w:rPr>
        <w:t>）</w:t>
      </w:r>
      <w:r>
        <w:t>]</w:t>
      </w:r>
    </w:p>
    <w:p w14:paraId="1E0CAC10">
      <w:pPr>
        <w:pStyle w:val="165"/>
      </w:pPr>
      <w:r>
        <w:t>contested_concepts: [C169</w:t>
      </w:r>
      <w:r>
        <w:rPr>
          <w:rFonts w:hint="eastAsia"/>
          <w:lang w:eastAsia="zh-CN"/>
        </w:rPr>
        <w:t>（</w:t>
      </w:r>
      <w:r>
        <w:t>完全信息假设·被惯例经济学否定</w:t>
      </w:r>
      <w:r>
        <w:rPr>
          <w:rFonts w:hint="eastAsia"/>
          <w:lang w:eastAsia="zh-CN"/>
        </w:rPr>
        <w:t>）</w:t>
      </w:r>
      <w:r>
        <w:t>, C170</w:t>
      </w:r>
      <w:r>
        <w:rPr>
          <w:rFonts w:hint="eastAsia"/>
          <w:lang w:eastAsia="zh-CN"/>
        </w:rPr>
        <w:t>（</w:t>
      </w:r>
      <w:r>
        <w:t>惯习的无意识运作·被评价模式的反思性修正</w:t>
      </w:r>
      <w:r>
        <w:rPr>
          <w:rFonts w:hint="eastAsia"/>
          <w:lang w:eastAsia="zh-CN"/>
        </w:rPr>
        <w:t>）</w:t>
      </w:r>
      <w:r>
        <w:t>]</w:t>
      </w:r>
    </w:p>
    <w:p w14:paraId="548F94E7">
      <w:pPr>
        <w:pStyle w:val="165"/>
      </w:pPr>
      <w:r>
        <w:t>school: S005</w:t>
      </w:r>
    </w:p>
    <w:p w14:paraId="40DAAF2F">
      <w:pPr>
        <w:pStyle w:val="165"/>
      </w:pPr>
      <w:r>
        <w:t>cross_schools: []</w:t>
      </w:r>
    </w:p>
    <w:p w14:paraId="5DDE5E76">
      <w:pPr>
        <w:pStyle w:val="165"/>
      </w:pPr>
      <w:r>
        <w:t>macro_period: T5</w:t>
      </w:r>
    </w:p>
    <w:p w14:paraId="4B6AD21D">
      <w:pPr>
        <w:pStyle w:val="7"/>
      </w:pPr>
      <w:r>
        <w:t>【P034】托德 Emmanuel Todd（）</w:t>
      </w:r>
    </w:p>
    <w:p w14:paraId="3EBAE13E">
      <w:pPr>
        <w:pStyle w:val="166"/>
      </w:pPr>
      <w:r>
        <w:t>▎学术问题与思想起源</w:t>
      </w:r>
    </w:p>
    <w:p w14:paraId="332CFCE2">
      <w:r>
        <w:t>托德1951年生于圣日耳曼昂莱，在巴黎政治学院和剑桥大学学习。其外祖父为作家保罗·尼赞。托德的核心问题是：家庭结构如何影响政治制度和意识形态？他通过人类学的家庭类型学，建立了一种</w:t>
      </w:r>
      <w:r>
        <w:rPr>
          <w:rFonts w:hint="eastAsia"/>
          <w:lang w:eastAsia="zh-CN"/>
        </w:rPr>
        <w:t>“</w:t>
      </w:r>
      <w:r>
        <w:t>家庭人类学—政治社会学</w:t>
      </w:r>
      <w:r>
        <w:rPr>
          <w:rFonts w:hint="eastAsia"/>
          <w:lang w:eastAsia="zh-CN"/>
        </w:rPr>
        <w:t>”</w:t>
      </w:r>
      <w:r>
        <w:t>的跨学科分析框架。</w:t>
      </w:r>
    </w:p>
    <w:p w14:paraId="26DBF968">
      <w:pPr>
        <w:pStyle w:val="166"/>
      </w:pPr>
      <w:r>
        <w:t>▎核心理论贡献</w:t>
      </w:r>
    </w:p>
    <w:p w14:paraId="5696D16E">
      <w:r>
        <w:t xml:space="preserve">1. </w:t>
      </w:r>
      <w:r>
        <w:rPr>
          <w:b/>
        </w:rPr>
        <w:t>家庭类型与意识形态</w:t>
      </w:r>
      <w:r>
        <w:t>：托德在《终极堕落》（La chute finale，1976，25岁时出版）中通过家庭结构分析预测了苏联的解体——他论证苏联的多民族帝国结构与核心家庭模式之间的不兼容性将导致其政治体系的瓦解。此后在《新世界秩序的幻觉》（2002）和《全球化的幻觉》（1998）中，托德将家庭类型学扩展到对全球政治的分析。</w:t>
      </w:r>
    </w:p>
    <w:p w14:paraId="77CF0A78">
      <w:r>
        <w:t xml:space="preserve">2. </w:t>
      </w:r>
      <w:r>
        <w:rPr>
          <w:b/>
        </w:rPr>
        <w:t>家庭人类学分类</w:t>
      </w:r>
      <w:r>
        <w:t>：托德将人类学中的家庭类型分类（核心家庭/主干家庭/共同体家庭 × 平等主义/权威主义）与识字率、工业化等变量交叉，形成对政治现代化路径的预测模型。他提出，不同家庭结构对应不同的意识形态偏好——共同体家庭倾向于共产主义，核心家庭倾向于自由主义，主干家庭倾向于保守主义。</w:t>
      </w:r>
    </w:p>
    <w:p w14:paraId="4B75A6EF">
      <w:r>
        <w:t xml:space="preserve">3. </w:t>
      </w:r>
      <w:r>
        <w:rPr>
          <w:b/>
        </w:rPr>
        <w:t>人口学—政治学交叉</w:t>
      </w:r>
      <w:r>
        <w:t>：托德在巴黎国家人口研究所（INED）的工作使其能够将人口学数据（识字率、生育率、死亡率）与政治社会学分析结合。他通过对全球识字率和生育率数据的系统追踪，发展了一种</w:t>
      </w:r>
      <w:r>
        <w:rPr>
          <w:rFonts w:hint="eastAsia"/>
          <w:lang w:eastAsia="zh-CN"/>
        </w:rPr>
        <w:t>“</w:t>
      </w:r>
      <w:r>
        <w:t>人口学—政治学</w:t>
      </w:r>
      <w:r>
        <w:rPr>
          <w:rFonts w:hint="eastAsia"/>
          <w:lang w:eastAsia="zh-CN"/>
        </w:rPr>
        <w:t>”</w:t>
      </w:r>
      <w:r>
        <w:t>预测方法。</w:t>
      </w:r>
    </w:p>
    <w:p w14:paraId="2A26FB85">
      <w:pPr>
        <w:pStyle w:val="166"/>
      </w:pPr>
      <w:r>
        <w:t>▎学术对话与论战</w:t>
      </w:r>
    </w:p>
    <w:p w14:paraId="4021D1A1">
      <w:r>
        <w:t>托德的分析方法在学术界引发持续争议。批评者认为其家庭类型—意识形态的对应关系过于机械，忽视了历史条件的具体性和政治斗争的自主性。支持者则认为托德提供了一种被主流政治学忽视的</w:t>
      </w:r>
      <w:r>
        <w:rPr>
          <w:rFonts w:hint="eastAsia"/>
          <w:lang w:eastAsia="zh-CN"/>
        </w:rPr>
        <w:t>“</w:t>
      </w:r>
      <w:r>
        <w:t>深层结构</w:t>
      </w:r>
      <w:r>
        <w:rPr>
          <w:rFonts w:hint="eastAsia"/>
          <w:lang w:eastAsia="zh-CN"/>
        </w:rPr>
        <w:t>”</w:t>
      </w:r>
      <w:r>
        <w:t>视角。托德本人对此争议的回应方式是继续积累数据——而非直接回应理论批评。</w:t>
      </w:r>
    </w:p>
    <w:p w14:paraId="278C636E">
      <w:pPr>
        <w:pStyle w:val="166"/>
      </w:pPr>
      <w:r>
        <w:t>▎制度化实践与学术场域位置</w:t>
      </w:r>
    </w:p>
    <w:p w14:paraId="51E24318">
      <w:r>
        <w:t>托德在巴黎国家人口研究所（INED）任研究员。其制度位置处于人口学和政治学的交叉处——INED是人口学机构，但托德的著作大多面向公共讨论而非学术期刊。</w:t>
      </w:r>
    </w:p>
    <w:p w14:paraId="045412CC">
      <w:pPr>
        <w:pStyle w:val="166"/>
      </w:pPr>
      <w:r>
        <w:t>▎学术影响与接受</w:t>
      </w:r>
    </w:p>
    <w:p w14:paraId="2BACDE56">
      <w:r>
        <w:t>托德在学术界的影响有限——多数社会学家认为其家庭类型—意识形态的对应过于粗疏。但在公共知识领域，托德的预测（1976年预测苏联解体）使其在法国公共辩论中拥有特殊的话语权威。2000年代以后，托德对全球化和欧洲一体化的批判在法国公共舆论中获得广泛共鸣。</w:t>
      </w:r>
    </w:p>
    <w:p w14:paraId="61BD0618">
      <w:pPr>
        <w:pStyle w:val="166"/>
      </w:pPr>
      <w:r>
        <w:t>▎β映射</w:t>
      </w:r>
    </w:p>
    <w:p w14:paraId="293E4781">
      <w:pPr>
        <w:pStyle w:val="165"/>
      </w:pPr>
      <w:r>
        <w:t>borne_concepts: [C171</w:t>
      </w:r>
      <w:r>
        <w:rPr>
          <w:rFonts w:hint="eastAsia"/>
          <w:lang w:eastAsia="zh-CN"/>
        </w:rPr>
        <w:t>（</w:t>
      </w:r>
      <w:r>
        <w:t>家庭类型学</w:t>
      </w:r>
      <w:r>
        <w:rPr>
          <w:rFonts w:hint="eastAsia"/>
          <w:lang w:eastAsia="zh-CN"/>
        </w:rPr>
        <w:t>）</w:t>
      </w:r>
      <w:r>
        <w:t>, C172</w:t>
      </w:r>
      <w:r>
        <w:rPr>
          <w:rFonts w:hint="eastAsia"/>
          <w:lang w:eastAsia="zh-CN"/>
        </w:rPr>
        <w:t>（</w:t>
      </w:r>
      <w:r>
        <w:t>家庭结构—意识形态对应</w:t>
      </w:r>
      <w:r>
        <w:rPr>
          <w:rFonts w:hint="eastAsia"/>
          <w:lang w:eastAsia="zh-CN"/>
        </w:rPr>
        <w:t>）</w:t>
      </w:r>
      <w:r>
        <w:t>, C173</w:t>
      </w:r>
      <w:r>
        <w:rPr>
          <w:rFonts w:hint="eastAsia"/>
          <w:lang w:eastAsia="zh-CN"/>
        </w:rPr>
        <w:t>（</w:t>
      </w:r>
      <w:r>
        <w:t>人口学—政治学交叉</w:t>
      </w:r>
      <w:r>
        <w:rPr>
          <w:rFonts w:hint="eastAsia"/>
          <w:lang w:eastAsia="zh-CN"/>
        </w:rPr>
        <w:t>）</w:t>
      </w:r>
      <w:r>
        <w:t>]</w:t>
      </w:r>
    </w:p>
    <w:p w14:paraId="7348415D">
      <w:pPr>
        <w:pStyle w:val="165"/>
      </w:pPr>
      <w:r>
        <w:t>contested_concepts: [C174</w:t>
      </w:r>
      <w:r>
        <w:rPr>
          <w:rFonts w:hint="eastAsia"/>
          <w:lang w:eastAsia="zh-CN"/>
        </w:rPr>
        <w:t>（</w:t>
      </w:r>
      <w:r>
        <w:t>政治斗争的自主性·批评者对托德的质疑</w:t>
      </w:r>
      <w:r>
        <w:rPr>
          <w:rFonts w:hint="eastAsia"/>
          <w:lang w:eastAsia="zh-CN"/>
        </w:rPr>
        <w:t>）</w:t>
      </w:r>
      <w:r>
        <w:t>]</w:t>
      </w:r>
    </w:p>
    <w:p w14:paraId="6A4FA457">
      <w:pPr>
        <w:pStyle w:val="165"/>
      </w:pPr>
      <w:r>
        <w:t>school: S005</w:t>
      </w:r>
    </w:p>
    <w:p w14:paraId="5B759897">
      <w:pPr>
        <w:pStyle w:val="165"/>
      </w:pPr>
      <w:r>
        <w:t>cross_schools: []</w:t>
      </w:r>
    </w:p>
    <w:p w14:paraId="003D1038">
      <w:pPr>
        <w:pStyle w:val="165"/>
      </w:pPr>
      <w:r>
        <w:t>macro_period: T5</w:t>
      </w:r>
    </w:p>
    <w:p w14:paraId="1FEF3FB3">
      <w:pPr>
        <w:pStyle w:val="7"/>
      </w:pPr>
      <w:r>
        <w:t>【P035】肖维尔 Louis Chauvel（）</w:t>
      </w:r>
    </w:p>
    <w:p w14:paraId="356F6B50">
      <w:pPr>
        <w:pStyle w:val="166"/>
      </w:pPr>
      <w:r>
        <w:t>▎学术问题与思想起源</w:t>
      </w:r>
    </w:p>
    <w:p w14:paraId="032E135A">
      <w:r>
        <w:t>肖维尔1967年生于巴黎，在巴黎政治学院和法国国家科学研究中心（CNRS）接受训练。其核心问题是：代际不平等如何在战后法国被制度性地生产和再生产？</w:t>
      </w:r>
    </w:p>
    <w:p w14:paraId="31B564F0">
      <w:pPr>
        <w:pStyle w:val="166"/>
      </w:pPr>
      <w:r>
        <w:t>▎核心理论贡献</w:t>
      </w:r>
    </w:p>
    <w:p w14:paraId="7156F87A">
      <w:r>
        <w:t xml:space="preserve">1. </w:t>
      </w:r>
      <w:r>
        <w:rPr>
          <w:b/>
        </w:rPr>
        <w:t>代际不平等的结构分析</w:t>
      </w:r>
      <w:r>
        <w:t>：肖维尔在《代际命运》（Le destin des générations，1998/2002）中通过系统追踪法国1930-1970年代出生群体的收入、财富和职业轨迹，揭示了</w:t>
      </w:r>
      <w:r>
        <w:rPr>
          <w:rFonts w:hint="eastAsia"/>
          <w:lang w:eastAsia="zh-CN"/>
        </w:rPr>
        <w:t>“</w:t>
      </w:r>
      <w:r>
        <w:t>婴儿潮一代</w:t>
      </w:r>
      <w:r>
        <w:rPr>
          <w:rFonts w:hint="eastAsia"/>
          <w:lang w:eastAsia="zh-CN"/>
        </w:rPr>
        <w:t>”</w:t>
      </w:r>
      <w:r>
        <w:t>（1945</w:t>
      </w:r>
      <w:r>
        <w:rPr>
          <w:rFonts w:hint="eastAsia"/>
          <w:lang w:eastAsia="zh-CN"/>
        </w:rPr>
        <w:t>—</w:t>
      </w:r>
      <w:r>
        <w:t>1955年出生）与</w:t>
      </w:r>
      <w:r>
        <w:rPr>
          <w:rFonts w:hint="eastAsia"/>
          <w:lang w:eastAsia="zh-CN"/>
        </w:rPr>
        <w:t>“</w:t>
      </w:r>
      <w:r>
        <w:t>失落一代</w:t>
      </w:r>
      <w:r>
        <w:rPr>
          <w:rFonts w:hint="eastAsia"/>
          <w:lang w:eastAsia="zh-CN"/>
        </w:rPr>
        <w:t>”</w:t>
      </w:r>
      <w:r>
        <w:t>（1965年后出生）之间的结构性不平等。这一不平等不是个体努力的差异，而是特定历史条件（战后增长期的资产积累、1970年代后就业市场的紧缩）对不同出生群体的差异化分配。</w:t>
      </w:r>
    </w:p>
    <w:p w14:paraId="5B2228D3">
      <w:r>
        <w:t xml:space="preserve">2. </w:t>
      </w:r>
      <w:r>
        <w:rPr>
          <w:b/>
        </w:rPr>
        <w:t>阶层化与代际的交叉</w:t>
      </w:r>
      <w:r>
        <w:t>：肖维尔将代际分析与阶层化分析交叉，提出代际不平等本身被阶级所中介——在同一出生群体内，上层阶级的代际传递削弱了不平等冲击，而下层阶级则完全暴露在结构变迁的风险中。</w:t>
      </w:r>
    </w:p>
    <w:p w14:paraId="5764991E">
      <w:r>
        <w:t xml:space="preserve">3. </w:t>
      </w:r>
      <w:r>
        <w:rPr>
          <w:b/>
        </w:rPr>
        <w:t>中产阶级的</w:t>
      </w:r>
      <w:r>
        <w:rPr>
          <w:rFonts w:hint="eastAsia"/>
          <w:b/>
          <w:lang w:eastAsia="zh-CN"/>
        </w:rPr>
        <w:t>“</w:t>
      </w:r>
      <w:r>
        <w:rPr>
          <w:b/>
        </w:rPr>
        <w:t>退潮</w:t>
      </w:r>
      <w:r>
        <w:rPr>
          <w:rFonts w:hint="eastAsia"/>
          <w:b/>
          <w:lang w:eastAsia="zh-CN"/>
        </w:rPr>
        <w:t>”</w:t>
      </w:r>
      <w:r>
        <w:t>：肖维尔2006年在《中产阶级的退潮》中论证，1970年代以后的法国社会经历了中产阶级的</w:t>
      </w:r>
      <w:r>
        <w:rPr>
          <w:rFonts w:hint="eastAsia"/>
          <w:lang w:eastAsia="zh-CN"/>
        </w:rPr>
        <w:t>“</w:t>
      </w:r>
      <w:r>
        <w:t>退潮</w:t>
      </w:r>
      <w:r>
        <w:rPr>
          <w:rFonts w:hint="eastAsia"/>
          <w:lang w:eastAsia="zh-CN"/>
        </w:rPr>
        <w:t>”</w:t>
      </w:r>
      <w:r>
        <w:t>——不是绝对的贫困化，而是相对位置的下降和未来预期的萎缩。</w:t>
      </w:r>
    </w:p>
    <w:p w14:paraId="6DBCFAC9">
      <w:pPr>
        <w:pStyle w:val="166"/>
      </w:pPr>
      <w:r>
        <w:t>▎学术对话与论战</w:t>
      </w:r>
    </w:p>
    <w:p w14:paraId="4BEEA342">
      <w:r>
        <w:t>肖维尔与布迪厄的</w:t>
      </w:r>
      <w:r>
        <w:rPr>
          <w:rFonts w:hint="eastAsia"/>
          <w:lang w:eastAsia="zh-CN"/>
        </w:rPr>
        <w:t>“</w:t>
      </w:r>
      <w:r>
        <w:t>再生产</w:t>
      </w:r>
      <w:r>
        <w:rPr>
          <w:rFonts w:hint="eastAsia"/>
          <w:lang w:eastAsia="zh-CN"/>
        </w:rPr>
        <w:t>”</w:t>
      </w:r>
      <w:r>
        <w:t>框架的关系是一种</w:t>
      </w:r>
      <w:r>
        <w:rPr>
          <w:rFonts w:hint="eastAsia"/>
          <w:lang w:eastAsia="zh-CN"/>
        </w:rPr>
        <w:t>“</w:t>
      </w:r>
      <w:r>
        <w:t>经验细化</w:t>
      </w:r>
      <w:r>
        <w:rPr>
          <w:rFonts w:hint="eastAsia"/>
          <w:lang w:eastAsia="zh-CN"/>
        </w:rPr>
        <w:t>”</w:t>
      </w:r>
      <w:r>
        <w:t>——肖维尔不否认再生产机制，但通过更精细的代际数据揭示了再生产的时间维度。布迪厄的</w:t>
      </w:r>
      <w:r>
        <w:rPr>
          <w:rFonts w:hint="eastAsia"/>
          <w:lang w:eastAsia="zh-CN"/>
        </w:rPr>
        <w:t>“</w:t>
      </w:r>
      <w:r>
        <w:t>文化再生产</w:t>
      </w:r>
      <w:r>
        <w:rPr>
          <w:rFonts w:hint="eastAsia"/>
          <w:lang w:eastAsia="zh-CN"/>
        </w:rPr>
        <w:t>”</w:t>
      </w:r>
      <w:r>
        <w:t>分析偏向学校制度的横截面分析，肖维尔则追踪了同一群体从青年到中年的完整轨迹。</w:t>
      </w:r>
    </w:p>
    <w:p w14:paraId="4F000C9F">
      <w:pPr>
        <w:pStyle w:val="166"/>
      </w:pPr>
      <w:r>
        <w:t>▎制度化实践与学术场域位置</w:t>
      </w:r>
    </w:p>
    <w:p w14:paraId="6CF91DC5">
      <w:r>
        <w:t>肖维尔在巴黎政治学院和卢森堡大学任教。他同时是法国经济观察局（OFCE）的研究员——这一位置使其能够获得法国经济和社会的系统性统计资源。</w:t>
      </w:r>
    </w:p>
    <w:p w14:paraId="37AB828F">
      <w:pPr>
        <w:pStyle w:val="166"/>
      </w:pPr>
      <w:r>
        <w:t>▎学术影响与接受</w:t>
      </w:r>
    </w:p>
    <w:p w14:paraId="386B7CA6">
      <w:r>
        <w:t>肖维尔的代际不平等分析在法国公共政策辩论中被广泛引用。2000年代法国关于退休制度改革的公共讨论中，肖维尔的数据被不同政治立场的人选择性引用——左派强调代际不平等的公正问题，右派强调养老体系的财政可持续性。</w:t>
      </w:r>
    </w:p>
    <w:p w14:paraId="7CF496B8">
      <w:pPr>
        <w:pStyle w:val="166"/>
      </w:pPr>
      <w:r>
        <w:t>▎β映射</w:t>
      </w:r>
    </w:p>
    <w:p w14:paraId="24770A09">
      <w:pPr>
        <w:pStyle w:val="165"/>
      </w:pPr>
      <w:r>
        <w:t>borne_concepts: [C175</w:t>
      </w:r>
      <w:r>
        <w:rPr>
          <w:rFonts w:hint="eastAsia"/>
          <w:lang w:eastAsia="zh-CN"/>
        </w:rPr>
        <w:t>（</w:t>
      </w:r>
      <w:r>
        <w:t>代际不平等</w:t>
      </w:r>
      <w:r>
        <w:rPr>
          <w:rFonts w:hint="eastAsia"/>
          <w:lang w:eastAsia="zh-CN"/>
        </w:rPr>
        <w:t>）</w:t>
      </w:r>
      <w:r>
        <w:t>, C176</w:t>
      </w:r>
      <w:r>
        <w:rPr>
          <w:rFonts w:hint="eastAsia"/>
          <w:lang w:eastAsia="zh-CN"/>
        </w:rPr>
        <w:t>（</w:t>
      </w:r>
      <w:r>
        <w:t>阶层化—代际交叉</w:t>
      </w:r>
      <w:r>
        <w:rPr>
          <w:rFonts w:hint="eastAsia"/>
          <w:lang w:eastAsia="zh-CN"/>
        </w:rPr>
        <w:t>）</w:t>
      </w:r>
      <w:r>
        <w:t>, C177</w:t>
      </w:r>
      <w:r>
        <w:rPr>
          <w:rFonts w:hint="eastAsia"/>
          <w:lang w:eastAsia="zh-CN"/>
        </w:rPr>
        <w:t>（</w:t>
      </w:r>
      <w:r>
        <w:t>中产阶级退潮</w:t>
      </w:r>
      <w:r>
        <w:rPr>
          <w:rFonts w:hint="eastAsia"/>
          <w:lang w:eastAsia="zh-CN"/>
        </w:rPr>
        <w:t>）</w:t>
      </w:r>
      <w:r>
        <w:t>]</w:t>
      </w:r>
    </w:p>
    <w:p w14:paraId="63AA01BE">
      <w:pPr>
        <w:pStyle w:val="165"/>
      </w:pPr>
      <w:r>
        <w:t>contested_concepts: [C178</w:t>
      </w:r>
      <w:r>
        <w:rPr>
          <w:rFonts w:hint="eastAsia"/>
          <w:lang w:eastAsia="zh-CN"/>
        </w:rPr>
        <w:t>（</w:t>
      </w:r>
      <w:r>
        <w:t>个体努力差异·被代际结构分析质疑</w:t>
      </w:r>
      <w:r>
        <w:rPr>
          <w:rFonts w:hint="eastAsia"/>
          <w:lang w:eastAsia="zh-CN"/>
        </w:rPr>
        <w:t>）</w:t>
      </w:r>
      <w:r>
        <w:t>]</w:t>
      </w:r>
    </w:p>
    <w:p w14:paraId="761854B6">
      <w:pPr>
        <w:pStyle w:val="165"/>
      </w:pPr>
      <w:r>
        <w:t>school: S005</w:t>
      </w:r>
    </w:p>
    <w:p w14:paraId="4E141C0E">
      <w:pPr>
        <w:pStyle w:val="165"/>
      </w:pPr>
      <w:r>
        <w:t>cross_schools: []</w:t>
      </w:r>
    </w:p>
    <w:p w14:paraId="5C429780">
      <w:pPr>
        <w:pStyle w:val="165"/>
      </w:pPr>
      <w:r>
        <w:t>macro_period: T5</w:t>
      </w:r>
    </w:p>
    <w:p w14:paraId="38FC28C6">
      <w:pPr>
        <w:pStyle w:val="7"/>
      </w:pPr>
      <w:r>
        <w:t>【P036】孟德拉斯 Henri Mendras（）</w:t>
      </w:r>
    </w:p>
    <w:p w14:paraId="7F28E38A">
      <w:pPr>
        <w:pStyle w:val="166"/>
      </w:pPr>
      <w:r>
        <w:t>▎学术问题与思想起源</w:t>
      </w:r>
    </w:p>
    <w:p w14:paraId="78D5340B">
      <w:r>
        <w:t>孟德拉斯1927年生于布洛涅-比扬古，在巴黎政治学院学习。1950年代起在法国国家科学研究中心（CNRS）从事农村社会学研究。其核心问题是：法国农民社会如何在现代化进程中转型？</w:t>
      </w:r>
    </w:p>
    <w:p w14:paraId="6AF12BF2">
      <w:pPr>
        <w:pStyle w:val="166"/>
      </w:pPr>
      <w:r>
        <w:t>▎核心理论贡献</w:t>
      </w:r>
    </w:p>
    <w:p w14:paraId="0115FDC2">
      <w:r>
        <w:t xml:space="preserve">1. </w:t>
      </w:r>
      <w:r>
        <w:rPr>
          <w:b/>
        </w:rPr>
        <w:t>农民社会的终结</w:t>
      </w:r>
      <w:r>
        <w:t>：孟德拉斯在《农民社会的终结》（1967/1984修订版）中记录了法国农村从传统农民社会向现代农业—工业社会的转型过程。他提出，这一转型不是线性的</w:t>
      </w:r>
      <w:r>
        <w:rPr>
          <w:rFonts w:hint="eastAsia"/>
          <w:lang w:eastAsia="zh-CN"/>
        </w:rPr>
        <w:t>“</w:t>
      </w:r>
      <w:r>
        <w:t>进步</w:t>
      </w:r>
      <w:r>
        <w:rPr>
          <w:rFonts w:hint="eastAsia"/>
          <w:lang w:eastAsia="zh-CN"/>
        </w:rPr>
        <w:t>”</w:t>
      </w:r>
      <w:r>
        <w:t>，而是一种社会形态的整体性替换——传统农民社会中土地—家庭—社区的三位一体被打破，农民的身份认同从</w:t>
      </w:r>
      <w:r>
        <w:rPr>
          <w:rFonts w:hint="eastAsia"/>
          <w:lang w:eastAsia="zh-CN"/>
        </w:rPr>
        <w:t>“</w:t>
      </w:r>
      <w:r>
        <w:t>土地耕作者</w:t>
      </w:r>
      <w:r>
        <w:rPr>
          <w:rFonts w:hint="eastAsia"/>
          <w:lang w:eastAsia="zh-CN"/>
        </w:rPr>
        <w:t>”</w:t>
      </w:r>
      <w:r>
        <w:t>转变为</w:t>
      </w:r>
      <w:r>
        <w:rPr>
          <w:rFonts w:hint="eastAsia"/>
          <w:lang w:eastAsia="zh-CN"/>
        </w:rPr>
        <w:t>“</w:t>
      </w:r>
      <w:r>
        <w:t>农业企业家</w:t>
      </w:r>
      <w:r>
        <w:rPr>
          <w:rFonts w:hint="eastAsia"/>
          <w:lang w:eastAsia="zh-CN"/>
        </w:rPr>
        <w:t>”</w:t>
      </w:r>
      <w:r>
        <w:t>。</w:t>
      </w:r>
    </w:p>
    <w:p w14:paraId="08376708">
      <w:r>
        <w:t xml:space="preserve">2. </w:t>
      </w:r>
      <w:r>
        <w:rPr>
          <w:b/>
        </w:rPr>
        <w:t>农民社会学</w:t>
      </w:r>
      <w:r>
        <w:t>：孟德拉斯在《农民社会学》（1968）中建立了系统的农村社会学研究框架——从土地制度、家庭结构、社区组织、宗教实践等维度分析农村社会的运作逻辑。他提出，农民社会不是城市社会的</w:t>
      </w:r>
      <w:r>
        <w:rPr>
          <w:rFonts w:hint="eastAsia"/>
          <w:lang w:eastAsia="zh-CN"/>
        </w:rPr>
        <w:t>“</w:t>
      </w:r>
      <w:r>
        <w:t>低级版本</w:t>
      </w:r>
      <w:r>
        <w:rPr>
          <w:rFonts w:hint="eastAsia"/>
          <w:lang w:eastAsia="zh-CN"/>
        </w:rPr>
        <w:t>”</w:t>
      </w:r>
      <w:r>
        <w:t>，而是有其自身逻辑的社会形态——其理性逻辑不同于城市工业社会的工具理性。</w:t>
      </w:r>
    </w:p>
    <w:p w14:paraId="2F44D1B0">
      <w:r>
        <w:t xml:space="preserve">3. </w:t>
      </w:r>
      <w:r>
        <w:rPr>
          <w:b/>
        </w:rPr>
        <w:t>欧洲变迁的比较研究</w:t>
      </w:r>
      <w:r>
        <w:t>：孟德拉斯晚年主编</w:t>
      </w:r>
      <w:r>
        <w:rPr>
          <w:rFonts w:hint="eastAsia"/>
          <w:lang w:eastAsia="zh-CN"/>
        </w:rPr>
        <w:t>“</w:t>
      </w:r>
      <w:r>
        <w:t>西欧社会变迁</w:t>
      </w:r>
      <w:r>
        <w:rPr>
          <w:rFonts w:hint="eastAsia"/>
          <w:lang w:eastAsia="zh-CN"/>
        </w:rPr>
        <w:t>”</w:t>
      </w:r>
      <w:r>
        <w:t>丛书，推动了欧洲农村变迁的比较研究。</w:t>
      </w:r>
    </w:p>
    <w:p w14:paraId="1A103015">
      <w:pPr>
        <w:pStyle w:val="166"/>
      </w:pPr>
      <w:r>
        <w:t>▎学术对话与论战</w:t>
      </w:r>
    </w:p>
    <w:p w14:paraId="6F48FB8B">
      <w:r>
        <w:t>孟德拉斯与布迪厄的关系是一种</w:t>
      </w:r>
      <w:r>
        <w:rPr>
          <w:rFonts w:hint="eastAsia"/>
          <w:lang w:eastAsia="zh-CN"/>
        </w:rPr>
        <w:t>“</w:t>
      </w:r>
      <w:r>
        <w:t>同源但独立</w:t>
      </w:r>
      <w:r>
        <w:rPr>
          <w:rFonts w:hint="eastAsia"/>
          <w:lang w:eastAsia="zh-CN"/>
        </w:rPr>
        <w:t>”</w:t>
      </w:r>
      <w:r>
        <w:t>——两人都关注社会变迁和再生产，但孟德拉斯更注重农村社会的具体经验，布迪厄则更注重一般性理论框架。孟德拉斯在方法上更接近经验社会学的描述传统，布迪厄则追求理论的系统化。</w:t>
      </w:r>
    </w:p>
    <w:p w14:paraId="717F8C1C">
      <w:pPr>
        <w:pStyle w:val="166"/>
      </w:pPr>
      <w:r>
        <w:t>▎制度化实践与学术场域位置</w:t>
      </w:r>
    </w:p>
    <w:p w14:paraId="2CA59E1C">
      <w:r>
        <w:t>孟德拉斯1956</w:t>
      </w:r>
      <w:r>
        <w:rPr>
          <w:rFonts w:hint="eastAsia"/>
          <w:lang w:eastAsia="zh-CN"/>
        </w:rPr>
        <w:t>—</w:t>
      </w:r>
      <w:r>
        <w:t>1977年在巴黎政治学院任教，后在国家农业研究院（INRA）和CNRS任职。1983年参与创建法国社会学会（AFS）的前身组织。孟德拉斯2003年去世。</w:t>
      </w:r>
    </w:p>
    <w:p w14:paraId="2DDD58E8">
      <w:pPr>
        <w:pStyle w:val="166"/>
      </w:pPr>
      <w:r>
        <w:t>▎学术影响与接受</w:t>
      </w:r>
    </w:p>
    <w:p w14:paraId="195033F8">
      <w:r>
        <w:t>孟德拉斯的农民社会研究在法国农村社会学中是奠基性的。在比较接受中，《农民社会的终结》被翻译为多种语言，在中国农村社会学的接受中尤受重视——中国学者将孟德拉斯的法国农村转型分析与中国农村城市化进程进行对比。</w:t>
      </w:r>
    </w:p>
    <w:p w14:paraId="03728C32">
      <w:pPr>
        <w:pStyle w:val="166"/>
      </w:pPr>
      <w:r>
        <w:t>▎β映射</w:t>
      </w:r>
    </w:p>
    <w:p w14:paraId="7A9D2A1B">
      <w:pPr>
        <w:pStyle w:val="165"/>
      </w:pPr>
      <w:r>
        <w:t>borne_concepts: [C179</w:t>
      </w:r>
      <w:r>
        <w:rPr>
          <w:rFonts w:hint="eastAsia"/>
          <w:lang w:eastAsia="zh-CN"/>
        </w:rPr>
        <w:t>（</w:t>
      </w:r>
      <w:r>
        <w:t>农民社会</w:t>
      </w:r>
      <w:r>
        <w:rPr>
          <w:rFonts w:hint="eastAsia"/>
          <w:lang w:eastAsia="zh-CN"/>
        </w:rPr>
        <w:t>）</w:t>
      </w:r>
      <w:r>
        <w:t>, C180</w:t>
      </w:r>
      <w:r>
        <w:rPr>
          <w:rFonts w:hint="eastAsia"/>
          <w:lang w:eastAsia="zh-CN"/>
        </w:rPr>
        <w:t>（</w:t>
      </w:r>
      <w:r>
        <w:t>农民社会的终结</w:t>
      </w:r>
      <w:r>
        <w:rPr>
          <w:rFonts w:hint="eastAsia"/>
          <w:lang w:eastAsia="zh-CN"/>
        </w:rPr>
        <w:t>）</w:t>
      </w:r>
      <w:r>
        <w:t>, C181</w:t>
      </w:r>
      <w:r>
        <w:rPr>
          <w:rFonts w:hint="eastAsia"/>
          <w:lang w:eastAsia="zh-CN"/>
        </w:rPr>
        <w:t>（</w:t>
      </w:r>
      <w:r>
        <w:t>农村社会学</w:t>
      </w:r>
      <w:r>
        <w:rPr>
          <w:rFonts w:hint="eastAsia"/>
          <w:lang w:eastAsia="zh-CN"/>
        </w:rPr>
        <w:t>）</w:t>
      </w:r>
      <w:r>
        <w:t>]</w:t>
      </w:r>
    </w:p>
    <w:p w14:paraId="38DC21CF">
      <w:pPr>
        <w:pStyle w:val="165"/>
      </w:pPr>
      <w:r>
        <w:t>contested_concepts: [C182</w:t>
      </w:r>
      <w:r>
        <w:rPr>
          <w:rFonts w:hint="eastAsia"/>
          <w:lang w:eastAsia="zh-CN"/>
        </w:rPr>
        <w:t>（</w:t>
      </w:r>
      <w:r>
        <w:t>农民社会作为城市社会的低级版本·被孟德拉斯否定</w:t>
      </w:r>
      <w:r>
        <w:rPr>
          <w:rFonts w:hint="eastAsia"/>
          <w:lang w:eastAsia="zh-CN"/>
        </w:rPr>
        <w:t>）</w:t>
      </w:r>
      <w:r>
        <w:t>]</w:t>
      </w:r>
    </w:p>
    <w:p w14:paraId="6514BB8B">
      <w:pPr>
        <w:pStyle w:val="165"/>
      </w:pPr>
      <w:r>
        <w:t>school: S005</w:t>
      </w:r>
    </w:p>
    <w:p w14:paraId="56A4B340">
      <w:pPr>
        <w:pStyle w:val="165"/>
      </w:pPr>
      <w:r>
        <w:t>cross_schools: []</w:t>
      </w:r>
    </w:p>
    <w:p w14:paraId="7532DBFF">
      <w:pPr>
        <w:pStyle w:val="165"/>
      </w:pPr>
      <w:r>
        <w:t>macro_period: T4</w:t>
      </w:r>
    </w:p>
    <w:p w14:paraId="68E54092">
      <w:pPr>
        <w:pStyle w:val="6"/>
      </w:pPr>
      <w:r>
        <w:t>学派阶段总和：实践理论/法国当代</w:t>
      </w:r>
    </w:p>
    <w:p w14:paraId="02EA04C7">
      <w:r>
        <w:t>实践理论的运动轨迹可归纳为三阶段：</w:t>
      </w:r>
    </w:p>
    <w:p w14:paraId="770F702B">
      <w:r>
        <w:rPr>
          <w:b/>
        </w:rPr>
        <w:t>第一阶段（1972-1984）——布迪厄奠基</w:t>
      </w:r>
      <w:r>
        <w:t>：《实践感》建立场域—惯习—资本三元组，《区隔》提供经验基础，《再生产》（与帕斯隆合著）展开教育批判。帕斯隆在合著中具体贡献了</w:t>
      </w:r>
      <w:r>
        <w:rPr>
          <w:rFonts w:hint="eastAsia"/>
          <w:lang w:eastAsia="zh-CN"/>
        </w:rPr>
        <w:t>“</w:t>
      </w:r>
      <w:r>
        <w:t>符号暴力</w:t>
      </w:r>
      <w:r>
        <w:rPr>
          <w:rFonts w:hint="eastAsia"/>
          <w:lang w:eastAsia="zh-CN"/>
        </w:rPr>
        <w:t>”</w:t>
      </w:r>
      <w:r>
        <w:t>的制度性维度精细化和</w:t>
      </w:r>
      <w:r>
        <w:rPr>
          <w:rFonts w:hint="eastAsia"/>
          <w:lang w:eastAsia="zh-CN"/>
        </w:rPr>
        <w:t>“</w:t>
      </w:r>
      <w:r>
        <w:t>教育学关系</w:t>
      </w:r>
      <w:r>
        <w:rPr>
          <w:rFonts w:hint="eastAsia"/>
          <w:lang w:eastAsia="zh-CN"/>
        </w:rPr>
        <w:t>”</w:t>
      </w:r>
      <w:r>
        <w:t>分析。布迪厄通过这些著作将</w:t>
      </w:r>
      <w:r>
        <w:rPr>
          <w:rFonts w:hint="eastAsia"/>
          <w:lang w:eastAsia="zh-CN"/>
        </w:rPr>
        <w:t>“</w:t>
      </w:r>
      <w:r>
        <w:t>实践</w:t>
      </w:r>
      <w:r>
        <w:rPr>
          <w:rFonts w:hint="eastAsia"/>
          <w:lang w:eastAsia="zh-CN"/>
        </w:rPr>
        <w:t>”</w:t>
      </w:r>
      <w:r>
        <w:t>概念从哲学领域夺取到社会学手中，同时拒绝了主观主义和客观主义的两极。</w:t>
      </w:r>
    </w:p>
    <w:p w14:paraId="320A8AF0">
      <w:r>
        <w:rPr>
          <w:b/>
        </w:rPr>
        <w:t>第二阶段（1984-1999）——内部分裂与修正</w:t>
      </w:r>
      <w:r>
        <w:t>：博尔坦斯基和泰弗诺在《论辩护》中发展独立的</w:t>
      </w:r>
      <w:r>
        <w:rPr>
          <w:rFonts w:hint="eastAsia"/>
          <w:lang w:eastAsia="zh-CN"/>
        </w:rPr>
        <w:t>“</w:t>
      </w:r>
      <w:r>
        <w:t>正义经济学</w:t>
      </w:r>
      <w:r>
        <w:rPr>
          <w:rFonts w:hint="eastAsia"/>
          <w:lang w:eastAsia="zh-CN"/>
        </w:rPr>
        <w:t>”</w:t>
      </w:r>
      <w:r>
        <w:t>，隐含地修正了布迪厄的</w:t>
      </w:r>
      <w:r>
        <w:rPr>
          <w:rFonts w:hint="eastAsia"/>
          <w:lang w:eastAsia="zh-CN"/>
        </w:rPr>
        <w:t>“</w:t>
      </w:r>
      <w:r>
        <w:t>误识</w:t>
      </w:r>
      <w:r>
        <w:rPr>
          <w:rFonts w:hint="eastAsia"/>
          <w:lang w:eastAsia="zh-CN"/>
        </w:rPr>
        <w:t>”</w:t>
      </w:r>
      <w:r>
        <w:t>概念——行动者不是被符号暴力蒙蔽的被动者，而是具有批判能力的判断者。帕斯隆独立发展了</w:t>
      </w:r>
      <w:r>
        <w:rPr>
          <w:rFonts w:hint="eastAsia"/>
          <w:lang w:eastAsia="zh-CN"/>
        </w:rPr>
        <w:t>“</w:t>
      </w:r>
      <w:r>
        <w:t>社会学推理</w:t>
      </w:r>
      <w:r>
        <w:rPr>
          <w:rFonts w:hint="eastAsia"/>
          <w:lang w:eastAsia="zh-CN"/>
        </w:rPr>
        <w:t>”</w:t>
      </w:r>
      <w:r>
        <w:t>的认识论——社会学的论证力量在于</w:t>
      </w:r>
      <w:r>
        <w:rPr>
          <w:rFonts w:hint="eastAsia"/>
          <w:lang w:eastAsia="zh-CN"/>
        </w:rPr>
        <w:t>“</w:t>
      </w:r>
      <w:r>
        <w:t>案例的逻辑</w:t>
      </w:r>
      <w:r>
        <w:rPr>
          <w:rFonts w:hint="eastAsia"/>
          <w:lang w:eastAsia="zh-CN"/>
        </w:rPr>
        <w:t>”</w:t>
      </w:r>
      <w:r>
        <w:t>而非统计模型，这一立场与布迪厄后期对统计模型的追求产生方法论分歧。肖维尔从代际分析方向细化了不平等的时间维度。拉伊尔在1998年提出</w:t>
      </w:r>
      <w:r>
        <w:rPr>
          <w:rFonts w:hint="eastAsia"/>
          <w:lang w:eastAsia="zh-CN"/>
        </w:rPr>
        <w:t>“</w:t>
      </w:r>
      <w:r>
        <w:t>个体惯习</w:t>
      </w:r>
      <w:r>
        <w:rPr>
          <w:rFonts w:hint="eastAsia"/>
          <w:lang w:eastAsia="zh-CN"/>
        </w:rPr>
        <w:t>”</w:t>
      </w:r>
      <w:r>
        <w:t>概念，修正了布迪厄</w:t>
      </w:r>
      <w:r>
        <w:rPr>
          <w:rFonts w:hint="eastAsia"/>
          <w:lang w:eastAsia="zh-CN"/>
        </w:rPr>
        <w:t>“</w:t>
      </w:r>
      <w:r>
        <w:t>阶级惯习</w:t>
      </w:r>
      <w:r>
        <w:rPr>
          <w:rFonts w:hint="eastAsia"/>
          <w:lang w:eastAsia="zh-CN"/>
        </w:rPr>
        <w:t>”</w:t>
      </w:r>
      <w:r>
        <w:t>的同质化倾向——同一阶级位置的个体可能因多重社会化而发展出矛盾、多元的倾向系统。</w:t>
      </w:r>
    </w:p>
    <w:p w14:paraId="5FBF5CB0">
      <w:r>
        <w:rPr>
          <w:b/>
        </w:rPr>
        <w:t>第三阶段（1999以后）——全球化与公共介入</w:t>
      </w:r>
      <w:r>
        <w:t>：布迪厄1990年代末转向公共知识分子角色，博尔坦斯基在《新资本主义的新精神》中分析资本主义如何吸纳批判。帕斯隆转向图像社会学和</w:t>
      </w:r>
      <w:r>
        <w:rPr>
          <w:rFonts w:hint="eastAsia"/>
          <w:lang w:eastAsia="zh-CN"/>
        </w:rPr>
        <w:t>“</w:t>
      </w:r>
      <w:r>
        <w:t>教育自主性—再生产功能</w:t>
      </w:r>
      <w:r>
        <w:rPr>
          <w:rFonts w:hint="eastAsia"/>
          <w:lang w:eastAsia="zh-CN"/>
        </w:rPr>
        <w:t>”</w:t>
      </w:r>
      <w:r>
        <w:t>的张力分析。拉伊尔发展了文学创作的社会学和</w:t>
      </w:r>
      <w:r>
        <w:rPr>
          <w:rFonts w:hint="eastAsia"/>
          <w:lang w:eastAsia="zh-CN"/>
        </w:rPr>
        <w:t>“</w:t>
      </w:r>
      <w:r>
        <w:t>性情倾向谱系</w:t>
      </w:r>
      <w:r>
        <w:rPr>
          <w:rFonts w:hint="eastAsia"/>
          <w:lang w:eastAsia="zh-CN"/>
        </w:rPr>
        <w:t>”</w:t>
      </w:r>
      <w:r>
        <w:t>分析，将布迪厄框架修正为可处理个体变异的灵活工具。法国当代社会学在全球化条件下同时面临两条路径的张力：一条是继续发展布迪厄—博尔坦斯基传统的法国国内经验分析，另一条是将法国理论框架用于跨国比较研究。</w:t>
      </w:r>
    </w:p>
    <w:p w14:paraId="72026592">
      <w:r>
        <w:rPr>
          <w:b/>
        </w:rPr>
        <w:t>学派内张力线</w:t>
      </w:r>
      <w:r>
        <w:t>： 1. 阶级惯习vs个体惯习——布迪厄的同质化vs拉伊尔的多元倾向 2. 场域结构vs行动者判断——布迪厄的</w:t>
      </w:r>
      <w:r>
        <w:rPr>
          <w:rFonts w:hint="eastAsia"/>
          <w:lang w:eastAsia="zh-CN"/>
        </w:rPr>
        <w:t>“</w:t>
      </w:r>
      <w:r>
        <w:t>误识</w:t>
      </w:r>
      <w:r>
        <w:rPr>
          <w:rFonts w:hint="eastAsia"/>
          <w:lang w:eastAsia="zh-CN"/>
        </w:rPr>
        <w:t>”</w:t>
      </w:r>
      <w:r>
        <w:t>vs博尔坦斯基/泰弗诺的</w:t>
      </w:r>
      <w:r>
        <w:rPr>
          <w:rFonts w:hint="eastAsia"/>
          <w:lang w:eastAsia="zh-CN"/>
        </w:rPr>
        <w:t>“</w:t>
      </w:r>
      <w:r>
        <w:t>批判能力</w:t>
      </w:r>
      <w:r>
        <w:rPr>
          <w:rFonts w:hint="eastAsia"/>
          <w:lang w:eastAsia="zh-CN"/>
        </w:rPr>
        <w:t>”</w:t>
      </w:r>
      <w:r>
        <w:t xml:space="preserve"> 3. 统计模型vs案例逻辑——布迪厄后期的量化倾向vs帕斯隆的推理认识论 4. 符号资本vs符号暴力的制度性——布迪厄将符号暴力场域化vs帕斯隆坚持其制度性维度</w:t>
      </w:r>
    </w:p>
    <w:p w14:paraId="58A9359A">
      <w:pPr>
        <w:pStyle w:val="7"/>
      </w:pPr>
      <w:r>
        <w:t>【P037】拉图尔 Bruno Latour（）</w:t>
      </w:r>
    </w:p>
    <w:p w14:paraId="6AA73A09">
      <w:pPr>
        <w:pStyle w:val="166"/>
      </w:pPr>
      <w:r>
        <w:t>▎学术问题与思想起源</w:t>
      </w:r>
    </w:p>
    <w:p w14:paraId="662BE40B">
      <w:r>
        <w:t>拉图尔1947年生于博讷，在巴黎大学学习哲学，后赴科特迪瓦做田野调查。1975</w:t>
      </w:r>
      <w:r>
        <w:rPr>
          <w:rFonts w:hint="eastAsia"/>
          <w:lang w:eastAsia="zh-CN"/>
        </w:rPr>
        <w:t>—</w:t>
      </w:r>
      <w:r>
        <w:t>1979年在加利福尼亚索尔克研究所对实验室生活进行近距离人类学观察。核心问题：科学事实如何在实践中被制造出来？</w:t>
      </w:r>
    </w:p>
    <w:p w14:paraId="6E43C382">
      <w:pPr>
        <w:pStyle w:val="166"/>
      </w:pPr>
      <w:r>
        <w:t>▎核心理论贡献</w:t>
      </w:r>
    </w:p>
    <w:p w14:paraId="3D5D4185">
      <w:r>
        <w:t xml:space="preserve">1. </w:t>
      </w:r>
      <w:r>
        <w:rPr>
          <w:b/>
        </w:rPr>
        <w:t>科学的事实制造</w:t>
      </w:r>
      <w:r>
        <w:t>：《实验室生活》（1979，与伍尔加合著）记录科学事实从</w:t>
      </w:r>
      <w:r>
        <w:rPr>
          <w:rFonts w:hint="eastAsia"/>
          <w:lang w:eastAsia="zh-CN"/>
        </w:rPr>
        <w:t>“</w:t>
      </w:r>
      <w:r>
        <w:t>不确定的陈述</w:t>
      </w:r>
      <w:r>
        <w:rPr>
          <w:rFonts w:hint="eastAsia"/>
          <w:lang w:eastAsia="zh-CN"/>
        </w:rPr>
        <w:t>”</w:t>
      </w:r>
      <w:r>
        <w:t>到</w:t>
      </w:r>
      <w:r>
        <w:rPr>
          <w:rFonts w:hint="eastAsia"/>
          <w:lang w:eastAsia="zh-CN"/>
        </w:rPr>
        <w:t>“</w:t>
      </w:r>
      <w:r>
        <w:t>确立的事实</w:t>
      </w:r>
      <w:r>
        <w:rPr>
          <w:rFonts w:hint="eastAsia"/>
          <w:lang w:eastAsia="zh-CN"/>
        </w:rPr>
        <w:t>”</w:t>
      </w:r>
      <w:r>
        <w:t>的转变——实验室的仪器、文献网络、资助机构、同行评议构成</w:t>
      </w:r>
      <w:r>
        <w:rPr>
          <w:rFonts w:hint="eastAsia"/>
          <w:lang w:eastAsia="zh-CN"/>
        </w:rPr>
        <w:t>“</w:t>
      </w:r>
      <w:r>
        <w:t>事实制造</w:t>
      </w:r>
      <w:r>
        <w:rPr>
          <w:rFonts w:hint="eastAsia"/>
          <w:lang w:eastAsia="zh-CN"/>
        </w:rPr>
        <w:t>”</w:t>
      </w:r>
      <w:r>
        <w:t>的制度装置。科学事实不是被</w:t>
      </w:r>
      <w:r>
        <w:rPr>
          <w:rFonts w:hint="eastAsia"/>
          <w:lang w:eastAsia="zh-CN"/>
        </w:rPr>
        <w:t>“</w:t>
      </w:r>
      <w:r>
        <w:t>发现</w:t>
      </w:r>
      <w:r>
        <w:rPr>
          <w:rFonts w:hint="eastAsia"/>
          <w:lang w:eastAsia="zh-CN"/>
        </w:rPr>
        <w:t>”</w:t>
      </w:r>
      <w:r>
        <w:t>的，而是被</w:t>
      </w:r>
      <w:r>
        <w:rPr>
          <w:rFonts w:hint="eastAsia"/>
          <w:lang w:eastAsia="zh-CN"/>
        </w:rPr>
        <w:t>“</w:t>
      </w:r>
      <w:r>
        <w:t>制造</w:t>
      </w:r>
      <w:r>
        <w:rPr>
          <w:rFonts w:hint="eastAsia"/>
          <w:lang w:eastAsia="zh-CN"/>
        </w:rPr>
        <w:t>”</w:t>
      </w:r>
      <w:r>
        <w:t>的。</w:t>
      </w:r>
    </w:p>
    <w:p w14:paraId="42817EB9">
      <w:r>
        <w:t xml:space="preserve">2. </w:t>
      </w:r>
      <w:r>
        <w:rPr>
          <w:b/>
        </w:rPr>
        <w:t>转译</w:t>
      </w:r>
      <w:r>
        <w:t>：《微生物：战争与和平》（1984）提出巴斯德的成功不在于</w:t>
      </w:r>
      <w:r>
        <w:rPr>
          <w:rFonts w:hint="eastAsia"/>
          <w:lang w:eastAsia="zh-CN"/>
        </w:rPr>
        <w:t>“</w:t>
      </w:r>
      <w:r>
        <w:t>发现</w:t>
      </w:r>
      <w:r>
        <w:rPr>
          <w:rFonts w:hint="eastAsia"/>
          <w:lang w:eastAsia="zh-CN"/>
        </w:rPr>
        <w:t>”</w:t>
      </w:r>
      <w:r>
        <w:t>微生物，而在于将微生物</w:t>
      </w:r>
      <w:r>
        <w:rPr>
          <w:rFonts w:hint="eastAsia"/>
          <w:lang w:eastAsia="zh-CN"/>
        </w:rPr>
        <w:t>“</w:t>
      </w:r>
      <w:r>
        <w:t>转译</w:t>
      </w:r>
      <w:r>
        <w:rPr>
          <w:rFonts w:hint="eastAsia"/>
          <w:lang w:eastAsia="zh-CN"/>
        </w:rPr>
        <w:t>”</w:t>
      </w:r>
      <w:r>
        <w:t>为法国社会多种利益网络的交汇点——农业蚕病、医学传染病、工业发酵控制等异质性利益汇集到</w:t>
      </w:r>
      <w:r>
        <w:rPr>
          <w:rFonts w:hint="eastAsia"/>
          <w:lang w:eastAsia="zh-CN"/>
        </w:rPr>
        <w:t>“</w:t>
      </w:r>
      <w:r>
        <w:t>微生物</w:t>
      </w:r>
      <w:r>
        <w:rPr>
          <w:rFonts w:hint="eastAsia"/>
          <w:lang w:eastAsia="zh-CN"/>
        </w:rPr>
        <w:t>”</w:t>
      </w:r>
      <w:r>
        <w:t>这一节点。</w:t>
      </w:r>
    </w:p>
    <w:p w14:paraId="74FAD057">
      <w:r>
        <w:t xml:space="preserve">3. </w:t>
      </w:r>
      <w:r>
        <w:rPr>
          <w:b/>
        </w:rPr>
        <w:t>ANT方法论</w:t>
      </w:r>
      <w:r>
        <w:t>：核心主张：（1）行动者不限于人类——非人类（仪器、文件、微生物、建筑）也是行动者，因为它们对网络结果产生不可消减的差异；（2）网络不是预先给定的结构，而是通过</w:t>
      </w:r>
      <w:r>
        <w:rPr>
          <w:rFonts w:hint="eastAsia"/>
          <w:lang w:eastAsia="zh-CN"/>
        </w:rPr>
        <w:t>“</w:t>
      </w:r>
      <w:r>
        <w:t>转译</w:t>
      </w:r>
      <w:r>
        <w:rPr>
          <w:rFonts w:hint="eastAsia"/>
          <w:lang w:eastAsia="zh-CN"/>
        </w:rPr>
        <w:t>”</w:t>
      </w:r>
      <w:r>
        <w:t>操作不断被建立、维持或瓦解的；（3）规模不是先验的——</w:t>
      </w:r>
      <w:r>
        <w:rPr>
          <w:rFonts w:hint="eastAsia"/>
          <w:lang w:eastAsia="zh-CN"/>
        </w:rPr>
        <w:t>“</w:t>
      </w:r>
      <w:r>
        <w:t>宏观</w:t>
      </w:r>
      <w:r>
        <w:rPr>
          <w:rFonts w:hint="eastAsia"/>
          <w:lang w:eastAsia="zh-CN"/>
        </w:rPr>
        <w:t>”</w:t>
      </w:r>
      <w:r>
        <w:t>和</w:t>
      </w:r>
      <w:r>
        <w:rPr>
          <w:rFonts w:hint="eastAsia"/>
          <w:lang w:eastAsia="zh-CN"/>
        </w:rPr>
        <w:t>“</w:t>
      </w:r>
      <w:r>
        <w:t>微观</w:t>
      </w:r>
      <w:r>
        <w:rPr>
          <w:rFonts w:hint="eastAsia"/>
          <w:lang w:eastAsia="zh-CN"/>
        </w:rPr>
        <w:t>”</w:t>
      </w:r>
      <w:r>
        <w:t>是不同长度的网络链。</w:t>
      </w:r>
    </w:p>
    <w:p w14:paraId="508F2AFF">
      <w:r>
        <w:t xml:space="preserve">4. </w:t>
      </w:r>
      <w:r>
        <w:rPr>
          <w:b/>
        </w:rPr>
        <w:t>我们从未现代过</w:t>
      </w:r>
      <w:r>
        <w:t>：《我们从未现代过》（1991）提出现代性依赖</w:t>
      </w:r>
      <w:r>
        <w:rPr>
          <w:rFonts w:hint="eastAsia"/>
          <w:lang w:eastAsia="zh-CN"/>
        </w:rPr>
        <w:t>“</w:t>
      </w:r>
      <w:r>
        <w:t>纯化</w:t>
      </w:r>
      <w:r>
        <w:rPr>
          <w:rFonts w:hint="eastAsia"/>
          <w:lang w:eastAsia="zh-CN"/>
        </w:rPr>
        <w:t>”</w:t>
      </w:r>
      <w:r>
        <w:t>和</w:t>
      </w:r>
      <w:r>
        <w:rPr>
          <w:rFonts w:hint="eastAsia"/>
          <w:lang w:eastAsia="zh-CN"/>
        </w:rPr>
        <w:t>“</w:t>
      </w:r>
      <w:r>
        <w:t>转译</w:t>
      </w:r>
      <w:r>
        <w:rPr>
          <w:rFonts w:hint="eastAsia"/>
          <w:lang w:eastAsia="zh-CN"/>
        </w:rPr>
        <w:t>”</w:t>
      </w:r>
      <w:r>
        <w:t>的双重操作——纯化将自然和社会分为两个独立领域，转译则不断制造自然—社会混合物。现代性只承认</w:t>
      </w:r>
      <w:r>
        <w:rPr>
          <w:rFonts w:hint="eastAsia"/>
          <w:lang w:eastAsia="zh-CN"/>
        </w:rPr>
        <w:t>“</w:t>
      </w:r>
      <w:r>
        <w:t>纯化</w:t>
      </w:r>
      <w:r>
        <w:rPr>
          <w:rFonts w:hint="eastAsia"/>
          <w:lang w:eastAsia="zh-CN"/>
        </w:rPr>
        <w:t>”</w:t>
      </w:r>
      <w:r>
        <w:t>但混合物从未停止增殖。</w:t>
      </w:r>
    </w:p>
    <w:p w14:paraId="1B872F86">
      <w:pPr>
        <w:pStyle w:val="166"/>
      </w:pPr>
      <w:r>
        <w:t>▎学术对话与论战</w:t>
      </w:r>
    </w:p>
    <w:p w14:paraId="0FB60C06">
      <w:r>
        <w:t>与布迪厄的分歧是法国社会学内部最重要的方法论争论之一。布迪厄将拉图尔归入</w:t>
      </w:r>
      <w:r>
        <w:rPr>
          <w:rFonts w:hint="eastAsia"/>
          <w:lang w:eastAsia="zh-CN"/>
        </w:rPr>
        <w:t>“</w:t>
      </w:r>
      <w:r>
        <w:t>方法论个人主义</w:t>
      </w:r>
      <w:r>
        <w:rPr>
          <w:rFonts w:hint="eastAsia"/>
          <w:lang w:eastAsia="zh-CN"/>
        </w:rPr>
        <w:t>”</w:t>
      </w:r>
      <w:r>
        <w:t>——ANT拒绝预设</w:t>
      </w:r>
      <w:r>
        <w:rPr>
          <w:rFonts w:hint="eastAsia"/>
          <w:lang w:eastAsia="zh-CN"/>
        </w:rPr>
        <w:t>“</w:t>
      </w:r>
      <w:r>
        <w:t>社会</w:t>
      </w:r>
      <w:r>
        <w:rPr>
          <w:rFonts w:hint="eastAsia"/>
          <w:lang w:eastAsia="zh-CN"/>
        </w:rPr>
        <w:t>”</w:t>
      </w:r>
      <w:r>
        <w:t>作为解释性实体。拉图尔认为布迪厄的</w:t>
      </w:r>
      <w:r>
        <w:rPr>
          <w:rFonts w:hint="eastAsia"/>
          <w:lang w:eastAsia="zh-CN"/>
        </w:rPr>
        <w:t>“</w:t>
      </w:r>
      <w:r>
        <w:t>场域</w:t>
      </w:r>
      <w:r>
        <w:rPr>
          <w:rFonts w:hint="eastAsia"/>
          <w:lang w:eastAsia="zh-CN"/>
        </w:rPr>
        <w:t>”“</w:t>
      </w:r>
      <w:r>
        <w:t>惯习</w:t>
      </w:r>
      <w:r>
        <w:rPr>
          <w:rFonts w:hint="eastAsia"/>
          <w:lang w:eastAsia="zh-CN"/>
        </w:rPr>
        <w:t>”</w:t>
      </w:r>
      <w:r>
        <w:t>是未经经验检验的理论预设。</w:t>
      </w:r>
    </w:p>
    <w:p w14:paraId="35515A9F">
      <w:r>
        <w:t>与默顿科学社会学的对峙：默顿传统将科学规范视为制度保障，拉图尔认为这些</w:t>
      </w:r>
      <w:r>
        <w:rPr>
          <w:rFonts w:hint="eastAsia"/>
          <w:lang w:eastAsia="zh-CN"/>
        </w:rPr>
        <w:t>“</w:t>
      </w:r>
      <w:r>
        <w:t>规范</w:t>
      </w:r>
      <w:r>
        <w:rPr>
          <w:rFonts w:hint="eastAsia"/>
          <w:lang w:eastAsia="zh-CN"/>
        </w:rPr>
        <w:t>”</w:t>
      </w:r>
      <w:r>
        <w:t>是被建构的修辞资源。</w:t>
      </w:r>
    </w:p>
    <w:p w14:paraId="73A7674E">
      <w:r>
        <w:t>与福柯的</w:t>
      </w:r>
      <w:r>
        <w:rPr>
          <w:rFonts w:hint="eastAsia"/>
          <w:lang w:eastAsia="zh-CN"/>
        </w:rPr>
        <w:t>“</w:t>
      </w:r>
      <w:r>
        <w:t>权力</w:t>
      </w:r>
      <w:r>
        <w:rPr>
          <w:rFonts w:hint="eastAsia"/>
          <w:lang w:eastAsia="zh-CN"/>
        </w:rPr>
        <w:t>”</w:t>
      </w:r>
      <w:r>
        <w:t>概念分歧：拉图尔批评福柯的权力过于宏观——ANT主张追踪权力在具体实践中的微观运作。</w:t>
      </w:r>
    </w:p>
    <w:p w14:paraId="6968F2CD">
      <w:pPr>
        <w:pStyle w:val="166"/>
      </w:pPr>
      <w:r>
        <w:t>▎制度化实践与学术场域位置</w:t>
      </w:r>
    </w:p>
    <w:p w14:paraId="6A6845FB">
      <w:r>
        <w:t>1982</w:t>
      </w:r>
      <w:r>
        <w:rPr>
          <w:rFonts w:hint="eastAsia"/>
          <w:lang w:eastAsia="zh-CN"/>
        </w:rPr>
        <w:t>—</w:t>
      </w:r>
      <w:r>
        <w:t>2006年在巴黎高等矿业学院创新社会学中心任教授。2006</w:t>
      </w:r>
      <w:r>
        <w:rPr>
          <w:rFonts w:hint="eastAsia"/>
          <w:lang w:eastAsia="zh-CN"/>
        </w:rPr>
        <w:t>—</w:t>
      </w:r>
      <w:r>
        <w:t>2017年在巴黎政治学院创建</w:t>
      </w:r>
      <w:r>
        <w:rPr>
          <w:rFonts w:hint="eastAsia"/>
          <w:lang w:eastAsia="zh-CN"/>
        </w:rPr>
        <w:t>“</w:t>
      </w:r>
      <w:r>
        <w:t>媒介实验室</w:t>
      </w:r>
      <w:r>
        <w:rPr>
          <w:rFonts w:hint="eastAsia"/>
          <w:lang w:eastAsia="zh-CN"/>
        </w:rPr>
        <w:t>”</w:t>
      </w:r>
      <w:r>
        <w:t>（Médialab）。制度位置处于社会学、人类学和科学研究交叉地带。</w:t>
      </w:r>
    </w:p>
    <w:p w14:paraId="5578A6AE">
      <w:pPr>
        <w:pStyle w:val="166"/>
      </w:pPr>
      <w:r>
        <w:t>▎学术影响与接受</w:t>
      </w:r>
    </w:p>
    <w:p w14:paraId="58C6D844">
      <w:r>
        <w:t>ANT在科学研究、组织研究和STS中被广泛使用。在英国被曼彻斯特学派用于消费研究和市场分析。在德国与卢曼的系统理论形成对峙——两者都拒绝以</w:t>
      </w:r>
      <w:r>
        <w:rPr>
          <w:rFonts w:hint="eastAsia"/>
          <w:lang w:eastAsia="zh-CN"/>
        </w:rPr>
        <w:t>“</w:t>
      </w:r>
      <w:r>
        <w:t>人</w:t>
      </w:r>
      <w:r>
        <w:rPr>
          <w:rFonts w:hint="eastAsia"/>
          <w:lang w:eastAsia="zh-CN"/>
        </w:rPr>
        <w:t>”</w:t>
      </w:r>
      <w:r>
        <w:t>为分析单位，但ANT坚持追踪实践链而卢曼坚持系统/环境的差异。</w:t>
      </w:r>
    </w:p>
    <w:p w14:paraId="4D0B849A">
      <w:pPr>
        <w:pStyle w:val="166"/>
      </w:pPr>
      <w:r>
        <w:t>▎β映射</w:t>
      </w:r>
    </w:p>
    <w:p w14:paraId="528DE3CA">
      <w:pPr>
        <w:pStyle w:val="165"/>
      </w:pPr>
      <w:r>
        <w:t>borne_concepts: [C183</w:t>
      </w:r>
      <w:r>
        <w:rPr>
          <w:rFonts w:hint="eastAsia"/>
          <w:lang w:eastAsia="zh-CN"/>
        </w:rPr>
        <w:t>（</w:t>
      </w:r>
      <w:r>
        <w:t>转译</w:t>
      </w:r>
      <w:r>
        <w:rPr>
          <w:rFonts w:hint="eastAsia"/>
          <w:lang w:eastAsia="zh-CN"/>
        </w:rPr>
        <w:t>）</w:t>
      </w:r>
      <w:r>
        <w:t>, C184</w:t>
      </w:r>
      <w:r>
        <w:rPr>
          <w:rFonts w:hint="eastAsia"/>
          <w:lang w:eastAsia="zh-CN"/>
        </w:rPr>
        <w:t>（</w:t>
      </w:r>
      <w:r>
        <w:t>行动者网络</w:t>
      </w:r>
      <w:r>
        <w:rPr>
          <w:rFonts w:hint="eastAsia"/>
          <w:lang w:eastAsia="zh-CN"/>
        </w:rPr>
        <w:t>）</w:t>
      </w:r>
      <w:r>
        <w:t>, C185</w:t>
      </w:r>
      <w:r>
        <w:rPr>
          <w:rFonts w:hint="eastAsia"/>
          <w:lang w:eastAsia="zh-CN"/>
        </w:rPr>
        <w:t>（</w:t>
      </w:r>
      <w:r>
        <w:t>事实制造</w:t>
      </w:r>
      <w:r>
        <w:rPr>
          <w:rFonts w:hint="eastAsia"/>
          <w:lang w:eastAsia="zh-CN"/>
        </w:rPr>
        <w:t>）</w:t>
      </w:r>
      <w:r>
        <w:t>, C186</w:t>
      </w:r>
      <w:r>
        <w:rPr>
          <w:rFonts w:hint="eastAsia"/>
          <w:lang w:eastAsia="zh-CN"/>
        </w:rPr>
        <w:t>（</w:t>
      </w:r>
      <w:r>
        <w:t>非人类行动者</w:t>
      </w:r>
      <w:r>
        <w:rPr>
          <w:rFonts w:hint="eastAsia"/>
          <w:lang w:eastAsia="zh-CN"/>
        </w:rPr>
        <w:t>）</w:t>
      </w:r>
      <w:r>
        <w:t>, C187</w:t>
      </w:r>
      <w:r>
        <w:rPr>
          <w:rFonts w:hint="eastAsia"/>
          <w:lang w:eastAsia="zh-CN"/>
        </w:rPr>
        <w:t>（</w:t>
      </w:r>
      <w:r>
        <w:t>纯化/转译双重操作</w:t>
      </w:r>
      <w:r>
        <w:rPr>
          <w:rFonts w:hint="eastAsia"/>
          <w:lang w:eastAsia="zh-CN"/>
        </w:rPr>
        <w:t>）</w:t>
      </w:r>
      <w:r>
        <w:t>]</w:t>
      </w:r>
    </w:p>
    <w:p w14:paraId="0097EAFE">
      <w:pPr>
        <w:pStyle w:val="165"/>
      </w:pPr>
      <w:r>
        <w:t>contested_concepts: [C188</w:t>
      </w:r>
      <w:r>
        <w:rPr>
          <w:rFonts w:hint="eastAsia"/>
          <w:lang w:eastAsia="zh-CN"/>
        </w:rPr>
        <w:t>（</w:t>
      </w:r>
      <w:r>
        <w:t>社会作为解释性实体·被ANT拒斥</w:t>
      </w:r>
      <w:r>
        <w:rPr>
          <w:rFonts w:hint="eastAsia"/>
          <w:lang w:eastAsia="zh-CN"/>
        </w:rPr>
        <w:t>）</w:t>
      </w:r>
      <w:r>
        <w:t>, C189</w:t>
      </w:r>
      <w:r>
        <w:rPr>
          <w:rFonts w:hint="eastAsia"/>
          <w:lang w:eastAsia="zh-CN"/>
        </w:rPr>
        <w:t>（</w:t>
      </w:r>
      <w:r>
        <w:t>宏观/微观层次·被网络链长度替代</w:t>
      </w:r>
      <w:r>
        <w:rPr>
          <w:rFonts w:hint="eastAsia"/>
          <w:lang w:eastAsia="zh-CN"/>
        </w:rPr>
        <w:t>）</w:t>
      </w:r>
      <w:r>
        <w:t>]</w:t>
      </w:r>
    </w:p>
    <w:p w14:paraId="5DE33766">
      <w:pPr>
        <w:pStyle w:val="165"/>
      </w:pPr>
      <w:r>
        <w:t>school: S006</w:t>
      </w:r>
    </w:p>
    <w:p w14:paraId="26A0473D">
      <w:pPr>
        <w:pStyle w:val="165"/>
      </w:pPr>
      <w:r>
        <w:t>cross_schools: []</w:t>
      </w:r>
    </w:p>
    <w:p w14:paraId="475CA1FE">
      <w:pPr>
        <w:pStyle w:val="165"/>
      </w:pPr>
      <w:r>
        <w:t>macro_period: T5</w:t>
      </w:r>
    </w:p>
    <w:p w14:paraId="1FFF5DFC">
      <w:pPr>
        <w:pStyle w:val="7"/>
      </w:pPr>
      <w:r>
        <w:t>【P038】卡龙 Michel Callon（）</w:t>
      </w:r>
    </w:p>
    <w:p w14:paraId="53EA37DD">
      <w:pPr>
        <w:pStyle w:val="166"/>
      </w:pPr>
      <w:r>
        <w:t>▎学术问题与思想起源</w:t>
      </w:r>
    </w:p>
    <w:p w14:paraId="70F5B477">
      <w:r>
        <w:t>卡龙1945年生，在巴黎高等矿业学院学习工程学，后转向经济社会学。与拉图尔同为ANT联合创始人。核心问题：技术创新如何在异质性网络中被实现？</w:t>
      </w:r>
    </w:p>
    <w:p w14:paraId="7E169617">
      <w:pPr>
        <w:pStyle w:val="166"/>
      </w:pPr>
      <w:r>
        <w:t>▎核心理论贡献</w:t>
      </w:r>
    </w:p>
    <w:p w14:paraId="0781A138">
      <w:r>
        <w:t xml:space="preserve">1. </w:t>
      </w:r>
      <w:r>
        <w:rPr>
          <w:b/>
        </w:rPr>
        <w:t>转译社会学</w:t>
      </w:r>
      <w:r>
        <w:t>：卡龙1986年发表</w:t>
      </w:r>
      <w:r>
        <w:rPr>
          <w:rFonts w:hint="eastAsia"/>
          <w:lang w:eastAsia="zh-CN"/>
        </w:rPr>
        <w:t>“</w:t>
      </w:r>
      <w:r>
        <w:t>电动车辆</w:t>
      </w:r>
      <w:r>
        <w:rPr>
          <w:rFonts w:hint="eastAsia"/>
          <w:lang w:eastAsia="zh-CN"/>
        </w:rPr>
        <w:t>”</w:t>
      </w:r>
      <w:r>
        <w:t>论文，提出转译四步操作：（1）问题化——将自身定义为他人问题的必经之路；（2）利益赋予——为被转译者定义的角色锁定利益；（3）征召——将预期角色变为实际参与；（4）动员——确保代言人的代表性不被挑战。转译的任何一步都可能失败。</w:t>
      </w:r>
    </w:p>
    <w:p w14:paraId="28344A7E">
      <w:r>
        <w:t xml:space="preserve">2. </w:t>
      </w:r>
      <w:r>
        <w:rPr>
          <w:b/>
        </w:rPr>
        <w:t>框定与溢出</w:t>
      </w:r>
      <w:r>
        <w:t>：卡龙1998年提出</w:t>
      </w:r>
      <w:r>
        <w:rPr>
          <w:rFonts w:hint="eastAsia"/>
          <w:lang w:eastAsia="zh-CN"/>
        </w:rPr>
        <w:t>“</w:t>
      </w:r>
      <w:r>
        <w:t>框定</w:t>
      </w:r>
      <w:r>
        <w:rPr>
          <w:rFonts w:hint="eastAsia"/>
          <w:lang w:eastAsia="zh-CN"/>
        </w:rPr>
        <w:t>”</w:t>
      </w:r>
      <w:r>
        <w:t>（framing）和</w:t>
      </w:r>
      <w:r>
        <w:rPr>
          <w:rFonts w:hint="eastAsia"/>
          <w:lang w:eastAsia="zh-CN"/>
        </w:rPr>
        <w:t>“</w:t>
      </w:r>
      <w:r>
        <w:t>溢出</w:t>
      </w:r>
      <w:r>
        <w:rPr>
          <w:rFonts w:hint="eastAsia"/>
          <w:lang w:eastAsia="zh-CN"/>
        </w:rPr>
        <w:t>”</w:t>
      </w:r>
      <w:r>
        <w:t>（overflowing）概念——市场通过</w:t>
      </w:r>
      <w:r>
        <w:rPr>
          <w:rFonts w:hint="eastAsia"/>
          <w:lang w:eastAsia="zh-CN"/>
        </w:rPr>
        <w:t>“</w:t>
      </w:r>
      <w:r>
        <w:t>框定</w:t>
      </w:r>
      <w:r>
        <w:rPr>
          <w:rFonts w:hint="eastAsia"/>
          <w:lang w:eastAsia="zh-CN"/>
        </w:rPr>
        <w:t>”</w:t>
      </w:r>
      <w:r>
        <w:t>将商品、价格、竞争者限定在可计算范围内，但框定总是不完整的，溢出不断发生。经济学不是</w:t>
      </w:r>
      <w:r>
        <w:rPr>
          <w:rFonts w:hint="eastAsia"/>
          <w:lang w:eastAsia="zh-CN"/>
        </w:rPr>
        <w:t>“</w:t>
      </w:r>
      <w:r>
        <w:t>描述</w:t>
      </w:r>
      <w:r>
        <w:rPr>
          <w:rFonts w:hint="eastAsia"/>
          <w:lang w:eastAsia="zh-CN"/>
        </w:rPr>
        <w:t>”</w:t>
      </w:r>
      <w:r>
        <w:t>市场，而是</w:t>
      </w:r>
      <w:r>
        <w:rPr>
          <w:rFonts w:hint="eastAsia"/>
          <w:lang w:eastAsia="zh-CN"/>
        </w:rPr>
        <w:t>“</w:t>
      </w:r>
      <w:r>
        <w:t>参与制造</w:t>
      </w:r>
      <w:r>
        <w:rPr>
          <w:rFonts w:hint="eastAsia"/>
          <w:lang w:eastAsia="zh-CN"/>
        </w:rPr>
        <w:t>”</w:t>
      </w:r>
      <w:r>
        <w:t>市场——经济学的模型和计算工具参与了市场的框定操作。</w:t>
      </w:r>
    </w:p>
    <w:p w14:paraId="24017191">
      <w:r>
        <w:t xml:space="preserve">3. </w:t>
      </w:r>
      <w:r>
        <w:rPr>
          <w:b/>
        </w:rPr>
        <w:t>科技—社会的共同生产</w:t>
      </w:r>
      <w:r>
        <w:t>：科学与社会不是两个独立领域，而是在实践中被共同生产的。</w:t>
      </w:r>
    </w:p>
    <w:p w14:paraId="48948B1D">
      <w:pPr>
        <w:pStyle w:val="166"/>
      </w:pPr>
      <w:r>
        <w:t>▎学术对话与论战</w:t>
      </w:r>
    </w:p>
    <w:p w14:paraId="2DD322E4">
      <w:r>
        <w:t>卡龙与经济学主流的分歧涉及市场本体论——主流经济学将市场视为先于分析的</w:t>
      </w:r>
      <w:r>
        <w:rPr>
          <w:rFonts w:hint="eastAsia"/>
          <w:lang w:eastAsia="zh-CN"/>
        </w:rPr>
        <w:t>“</w:t>
      </w:r>
      <w:r>
        <w:t>自然</w:t>
      </w:r>
      <w:r>
        <w:rPr>
          <w:rFonts w:hint="eastAsia"/>
          <w:lang w:eastAsia="zh-CN"/>
        </w:rPr>
        <w:t>”</w:t>
      </w:r>
      <w:r>
        <w:t>制度，卡龙将市场视为通过</w:t>
      </w:r>
      <w:r>
        <w:rPr>
          <w:rFonts w:hint="eastAsia"/>
          <w:lang w:eastAsia="zh-CN"/>
        </w:rPr>
        <w:t>“</w:t>
      </w:r>
      <w:r>
        <w:t>框定</w:t>
      </w:r>
      <w:r>
        <w:rPr>
          <w:rFonts w:hint="eastAsia"/>
          <w:lang w:eastAsia="zh-CN"/>
        </w:rPr>
        <w:t>”</w:t>
      </w:r>
      <w:r>
        <w:t>被不断建构和维持的成就。</w:t>
      </w:r>
    </w:p>
    <w:p w14:paraId="0718EFFA">
      <w:r>
        <w:t>在ANT内部，卡龙后期的研究比拉图尔更注重</w:t>
      </w:r>
      <w:r>
        <w:rPr>
          <w:rFonts w:hint="eastAsia"/>
          <w:lang w:eastAsia="zh-CN"/>
        </w:rPr>
        <w:t>“</w:t>
      </w:r>
      <w:r>
        <w:t>市场装置</w:t>
      </w:r>
      <w:r>
        <w:rPr>
          <w:rFonts w:hint="eastAsia"/>
          <w:lang w:eastAsia="zh-CN"/>
        </w:rPr>
        <w:t>”</w:t>
      </w:r>
      <w:r>
        <w:t>（agencements marchands）的具体分析——卡龙从更接近经济学的方向推进ANT，拉图尔则从更接近哲学的方向扩展ANT。</w:t>
      </w:r>
    </w:p>
    <w:p w14:paraId="53D610EB">
      <w:pPr>
        <w:pStyle w:val="166"/>
      </w:pPr>
      <w:r>
        <w:t>▎β映射</w:t>
      </w:r>
    </w:p>
    <w:p w14:paraId="3D765E41">
      <w:pPr>
        <w:pStyle w:val="165"/>
      </w:pPr>
      <w:r>
        <w:t>borne_concepts: [C190</w:t>
      </w:r>
      <w:r>
        <w:rPr>
          <w:rFonts w:hint="eastAsia"/>
          <w:lang w:eastAsia="zh-CN"/>
        </w:rPr>
        <w:t>（</w:t>
      </w:r>
      <w:r>
        <w:t>转译四步</w:t>
      </w:r>
      <w:r>
        <w:rPr>
          <w:rFonts w:hint="eastAsia"/>
          <w:lang w:eastAsia="zh-CN"/>
        </w:rPr>
        <w:t>）</w:t>
      </w:r>
      <w:r>
        <w:t>, C191</w:t>
      </w:r>
      <w:r>
        <w:rPr>
          <w:rFonts w:hint="eastAsia"/>
          <w:lang w:eastAsia="zh-CN"/>
        </w:rPr>
        <w:t>（</w:t>
      </w:r>
      <w:r>
        <w:t>框定/溢出</w:t>
      </w:r>
      <w:r>
        <w:rPr>
          <w:rFonts w:hint="eastAsia"/>
          <w:lang w:eastAsia="zh-CN"/>
        </w:rPr>
        <w:t>）</w:t>
      </w:r>
      <w:r>
        <w:t>, C192</w:t>
      </w:r>
      <w:r>
        <w:rPr>
          <w:rFonts w:hint="eastAsia"/>
          <w:lang w:eastAsia="zh-CN"/>
        </w:rPr>
        <w:t>（</w:t>
      </w:r>
      <w:r>
        <w:t>市场装置</w:t>
      </w:r>
      <w:r>
        <w:rPr>
          <w:rFonts w:hint="eastAsia"/>
          <w:lang w:eastAsia="zh-CN"/>
        </w:rPr>
        <w:t>）</w:t>
      </w:r>
      <w:r>
        <w:t>, C193</w:t>
      </w:r>
      <w:r>
        <w:rPr>
          <w:rFonts w:hint="eastAsia"/>
          <w:lang w:eastAsia="zh-CN"/>
        </w:rPr>
        <w:t>（</w:t>
      </w:r>
      <w:r>
        <w:t>共同生产</w:t>
      </w:r>
      <w:r>
        <w:rPr>
          <w:rFonts w:hint="eastAsia"/>
          <w:lang w:eastAsia="zh-CN"/>
        </w:rPr>
        <w:t>）</w:t>
      </w:r>
      <w:r>
        <w:t>]</w:t>
      </w:r>
    </w:p>
    <w:p w14:paraId="38891D03">
      <w:pPr>
        <w:pStyle w:val="165"/>
      </w:pPr>
      <w:r>
        <w:t>contested_concepts: [C194</w:t>
      </w:r>
      <w:r>
        <w:rPr>
          <w:rFonts w:hint="eastAsia"/>
          <w:lang w:eastAsia="zh-CN"/>
        </w:rPr>
        <w:t>（</w:t>
      </w:r>
      <w:r>
        <w:t>市场的自然性·被框定操作否定</w:t>
      </w:r>
      <w:r>
        <w:rPr>
          <w:rFonts w:hint="eastAsia"/>
          <w:lang w:eastAsia="zh-CN"/>
        </w:rPr>
        <w:t>）</w:t>
      </w:r>
      <w:r>
        <w:t>, C195</w:t>
      </w:r>
      <w:r>
        <w:rPr>
          <w:rFonts w:hint="eastAsia"/>
          <w:lang w:eastAsia="zh-CN"/>
        </w:rPr>
        <w:t>（</w:t>
      </w:r>
      <w:r>
        <w:t>经济学描述市场·被参与制造论替代</w:t>
      </w:r>
      <w:r>
        <w:rPr>
          <w:rFonts w:hint="eastAsia"/>
          <w:lang w:eastAsia="zh-CN"/>
        </w:rPr>
        <w:t>）</w:t>
      </w:r>
      <w:r>
        <w:t>]</w:t>
      </w:r>
    </w:p>
    <w:p w14:paraId="2CB19404">
      <w:pPr>
        <w:pStyle w:val="165"/>
      </w:pPr>
      <w:r>
        <w:t>school: S006</w:t>
      </w:r>
    </w:p>
    <w:p w14:paraId="360E0D7B">
      <w:pPr>
        <w:pStyle w:val="165"/>
      </w:pPr>
      <w:r>
        <w:t>cross_schools: []</w:t>
      </w:r>
    </w:p>
    <w:p w14:paraId="732BC191">
      <w:pPr>
        <w:pStyle w:val="165"/>
      </w:pPr>
      <w:r>
        <w:t>macro_period: T5</w:t>
      </w:r>
    </w:p>
    <w:p w14:paraId="748DEA76">
      <w:pPr>
        <w:pStyle w:val="7"/>
      </w:pPr>
      <w:r>
        <w:t>【P039】Akrich/Law（）</w:t>
      </w:r>
    </w:p>
    <w:p w14:paraId="1528D480">
      <w:pPr>
        <w:pStyle w:val="166"/>
      </w:pPr>
      <w:r>
        <w:t>▎核心理论贡献</w:t>
      </w:r>
    </w:p>
    <w:p w14:paraId="480550C9">
      <w:r>
        <w:t xml:space="preserve">1. </w:t>
      </w:r>
      <w:r>
        <w:rPr>
          <w:b/>
        </w:rPr>
        <w:t>技术物的脚本</w:t>
      </w:r>
      <w:r>
        <w:t>：阿克里希在</w:t>
      </w:r>
      <w:r>
        <w:rPr>
          <w:rFonts w:hint="eastAsia"/>
          <w:lang w:eastAsia="zh-CN"/>
        </w:rPr>
        <w:t>“</w:t>
      </w:r>
      <w:r>
        <w:t>技术物的社会—技术建构</w:t>
      </w:r>
      <w:r>
        <w:rPr>
          <w:rFonts w:hint="eastAsia"/>
          <w:lang w:eastAsia="zh-CN"/>
        </w:rPr>
        <w:t>”</w:t>
      </w:r>
      <w:r>
        <w:t>（1992）中提出，技术物内含</w:t>
      </w:r>
      <w:r>
        <w:rPr>
          <w:rFonts w:hint="eastAsia"/>
          <w:lang w:eastAsia="zh-CN"/>
        </w:rPr>
        <w:t>“</w:t>
      </w:r>
      <w:r>
        <w:t>脚本</w:t>
      </w:r>
      <w:r>
        <w:rPr>
          <w:rFonts w:hint="eastAsia"/>
          <w:lang w:eastAsia="zh-CN"/>
        </w:rPr>
        <w:t>”</w:t>
      </w:r>
      <w:r>
        <w:t>（script）——设计者在技术物中嵌入了预期的使用方式和用户形象。实际使用者可能按照脚本行动，也可能偏离脚本——这种偏离不是</w:t>
      </w:r>
      <w:r>
        <w:rPr>
          <w:rFonts w:hint="eastAsia"/>
          <w:lang w:eastAsia="zh-CN"/>
        </w:rPr>
        <w:t>“</w:t>
      </w:r>
      <w:r>
        <w:t>误用</w:t>
      </w:r>
      <w:r>
        <w:rPr>
          <w:rFonts w:hint="eastAsia"/>
          <w:lang w:eastAsia="zh-CN"/>
        </w:rPr>
        <w:t>”</w:t>
      </w:r>
      <w:r>
        <w:t>，而是技术物与社会互动中产生的创造性张力。</w:t>
      </w:r>
    </w:p>
    <w:p w14:paraId="590D9CA6">
      <w:r>
        <w:t xml:space="preserve">2. </w:t>
      </w:r>
      <w:r>
        <w:rPr>
          <w:b/>
        </w:rPr>
        <w:t>异质工程</w:t>
      </w:r>
      <w:r>
        <w:t>：劳在</w:t>
      </w:r>
      <w:r>
        <w:rPr>
          <w:rFonts w:hint="eastAsia"/>
          <w:lang w:eastAsia="zh-CN"/>
        </w:rPr>
        <w:t>“</w:t>
      </w:r>
      <w:r>
        <w:t>异质工程与和平建造</w:t>
      </w:r>
      <w:r>
        <w:rPr>
          <w:rFonts w:hint="eastAsia"/>
          <w:lang w:eastAsia="zh-CN"/>
        </w:rPr>
        <w:t>”</w:t>
      </w:r>
      <w:r>
        <w:t>（1987）中提出，大型技术系统（如飞机、电力网络）的建造不仅涉及技术工程，还涉及政治、经济、法律、军事等多重异质要素的</w:t>
      </w:r>
      <w:r>
        <w:rPr>
          <w:rFonts w:hint="eastAsia"/>
          <w:lang w:eastAsia="zh-CN"/>
        </w:rPr>
        <w:t>“</w:t>
      </w:r>
      <w:r>
        <w:t>异质工程</w:t>
      </w:r>
      <w:r>
        <w:rPr>
          <w:rFonts w:hint="eastAsia"/>
          <w:lang w:eastAsia="zh-CN"/>
        </w:rPr>
        <w:t>”</w:t>
      </w:r>
      <w:r>
        <w:t>——成功的异质工程将异质性要素转译为相对稳定的网络。</w:t>
      </w:r>
    </w:p>
    <w:p w14:paraId="76C0296C">
      <w:r>
        <w:t xml:space="preserve">3. </w:t>
      </w:r>
      <w:r>
        <w:rPr>
          <w:b/>
        </w:rPr>
        <w:t>方法的多样性</w:t>
      </w:r>
      <w:r>
        <w:t>：劳后期发展了ANT的</w:t>
      </w:r>
      <w:r>
        <w:rPr>
          <w:rFonts w:hint="eastAsia"/>
          <w:lang w:eastAsia="zh-CN"/>
        </w:rPr>
        <w:t>“</w:t>
      </w:r>
      <w:r>
        <w:t>方法多元主义</w:t>
      </w:r>
      <w:r>
        <w:rPr>
          <w:rFonts w:hint="eastAsia"/>
          <w:lang w:eastAsia="zh-CN"/>
        </w:rPr>
        <w:t>”</w:t>
      </w:r>
      <w:r>
        <w:t>——不坚持ANT是唯一的分析路径，而是将ANT视为社会科学</w:t>
      </w:r>
      <w:r>
        <w:rPr>
          <w:rFonts w:hint="eastAsia"/>
          <w:lang w:eastAsia="zh-CN"/>
        </w:rPr>
        <w:t>“</w:t>
      </w:r>
      <w:r>
        <w:t>工具箱</w:t>
      </w:r>
      <w:r>
        <w:rPr>
          <w:rFonts w:hint="eastAsia"/>
          <w:lang w:eastAsia="zh-CN"/>
        </w:rPr>
        <w:t>”</w:t>
      </w:r>
      <w:r>
        <w:t>中的一种工具。这一立场与拉图尔对ANT方法论的一贯性坚持形成微妙张力。</w:t>
      </w:r>
    </w:p>
    <w:p w14:paraId="292842FD">
      <w:pPr>
        <w:pStyle w:val="166"/>
      </w:pPr>
      <w:r>
        <w:t>▎β映射</w:t>
      </w:r>
    </w:p>
    <w:p w14:paraId="185AFF37">
      <w:pPr>
        <w:pStyle w:val="165"/>
      </w:pPr>
      <w:r>
        <w:t>borne_concepts: [C196</w:t>
      </w:r>
      <w:r>
        <w:rPr>
          <w:rFonts w:hint="eastAsia"/>
          <w:lang w:eastAsia="zh-CN"/>
        </w:rPr>
        <w:t>（</w:t>
      </w:r>
      <w:r>
        <w:t>技术脚本</w:t>
      </w:r>
      <w:r>
        <w:rPr>
          <w:rFonts w:hint="eastAsia"/>
          <w:lang w:eastAsia="zh-CN"/>
        </w:rPr>
        <w:t>）</w:t>
      </w:r>
      <w:r>
        <w:t>, C197</w:t>
      </w:r>
      <w:r>
        <w:rPr>
          <w:rFonts w:hint="eastAsia"/>
          <w:lang w:eastAsia="zh-CN"/>
        </w:rPr>
        <w:t>（</w:t>
      </w:r>
      <w:r>
        <w:t>异质工程</w:t>
      </w:r>
      <w:r>
        <w:rPr>
          <w:rFonts w:hint="eastAsia"/>
          <w:lang w:eastAsia="zh-CN"/>
        </w:rPr>
        <w:t>）</w:t>
      </w:r>
      <w:r>
        <w:t>, C198</w:t>
      </w:r>
      <w:r>
        <w:rPr>
          <w:rFonts w:hint="eastAsia"/>
          <w:lang w:eastAsia="zh-CN"/>
        </w:rPr>
        <w:t>（</w:t>
      </w:r>
      <w:r>
        <w:t>方法多元主义</w:t>
      </w:r>
      <w:r>
        <w:rPr>
          <w:rFonts w:hint="eastAsia"/>
          <w:lang w:eastAsia="zh-CN"/>
        </w:rPr>
        <w:t>）</w:t>
      </w:r>
      <w:r>
        <w:t>]</w:t>
      </w:r>
    </w:p>
    <w:p w14:paraId="2A4676E1">
      <w:pPr>
        <w:pStyle w:val="165"/>
      </w:pPr>
      <w:r>
        <w:t>contested_concepts: [C199</w:t>
      </w:r>
      <w:r>
        <w:rPr>
          <w:rFonts w:hint="eastAsia"/>
          <w:lang w:eastAsia="zh-CN"/>
        </w:rPr>
        <w:t>（</w:t>
      </w:r>
      <w:r>
        <w:t>技术中立性·被脚本概念否定</w:t>
      </w:r>
      <w:r>
        <w:rPr>
          <w:rFonts w:hint="eastAsia"/>
          <w:lang w:eastAsia="zh-CN"/>
        </w:rPr>
        <w:t>）</w:t>
      </w:r>
      <w:r>
        <w:t>]</w:t>
      </w:r>
    </w:p>
    <w:p w14:paraId="2AB08C56">
      <w:pPr>
        <w:pStyle w:val="165"/>
      </w:pPr>
      <w:r>
        <w:t>school: S006</w:t>
      </w:r>
    </w:p>
    <w:p w14:paraId="64A60447">
      <w:pPr>
        <w:pStyle w:val="165"/>
      </w:pPr>
      <w:r>
        <w:t>cross_schools: []</w:t>
      </w:r>
    </w:p>
    <w:p w14:paraId="184E2AAA">
      <w:pPr>
        <w:pStyle w:val="165"/>
      </w:pPr>
      <w:r>
        <w:t>macro_period: T5</w:t>
      </w:r>
    </w:p>
    <w:p w14:paraId="6A0BDC00">
      <w:pPr>
        <w:pStyle w:val="6"/>
      </w:pPr>
      <w:r>
        <w:t>学派阶段总和：行动者网络理论</w:t>
      </w:r>
    </w:p>
    <w:p w14:paraId="7C74DF45">
      <w:r>
        <w:rPr>
          <w:b/>
        </w:rPr>
        <w:t>第一阶段（1979-1986）——奠基</w:t>
      </w:r>
      <w:r>
        <w:t>：拉图尔的实验室研究和卡龙的电动车辆研究确立了ANT的核心概念——转译、行动者网络、非人类行动者。两人的研究共享一个方法论原则：追踪实践，不预设</w:t>
      </w:r>
      <w:r>
        <w:rPr>
          <w:rFonts w:hint="eastAsia"/>
          <w:lang w:eastAsia="zh-CN"/>
        </w:rPr>
        <w:t>“</w:t>
      </w:r>
      <w:r>
        <w:t>社会</w:t>
      </w:r>
      <w:r>
        <w:rPr>
          <w:rFonts w:hint="eastAsia"/>
          <w:lang w:eastAsia="zh-CN"/>
        </w:rPr>
        <w:t>”</w:t>
      </w:r>
      <w:r>
        <w:t>。</w:t>
      </w:r>
    </w:p>
    <w:p w14:paraId="6AF79481">
      <w:r>
        <w:rPr>
          <w:b/>
        </w:rPr>
        <w:t>第二阶段（1986-1999）——扩展</w:t>
      </w:r>
      <w:r>
        <w:t>：拉图尔在《我们从未现代过》中将ANT推向本体论层面——现代性本身是一种特定的</w:t>
      </w:r>
      <w:r>
        <w:rPr>
          <w:rFonts w:hint="eastAsia"/>
          <w:lang w:eastAsia="zh-CN"/>
        </w:rPr>
        <w:t>“</w:t>
      </w:r>
      <w:r>
        <w:t>纯化/转译</w:t>
      </w:r>
      <w:r>
        <w:rPr>
          <w:rFonts w:hint="eastAsia"/>
          <w:lang w:eastAsia="zh-CN"/>
        </w:rPr>
        <w:t>”</w:t>
      </w:r>
      <w:r>
        <w:t>运作。卡龙在</w:t>
      </w:r>
      <w:r>
        <w:rPr>
          <w:rFonts w:hint="eastAsia"/>
          <w:lang w:eastAsia="zh-CN"/>
        </w:rPr>
        <w:t>“</w:t>
      </w:r>
      <w:r>
        <w:t>框定/溢出</w:t>
      </w:r>
      <w:r>
        <w:rPr>
          <w:rFonts w:hint="eastAsia"/>
          <w:lang w:eastAsia="zh-CN"/>
        </w:rPr>
        <w:t>”</w:t>
      </w:r>
      <w:r>
        <w:t>中将ANT推向市场分析。阿克里希和劳从技术物的方向丰富了ANT。</w:t>
      </w:r>
    </w:p>
    <w:p w14:paraId="39B6E42B">
      <w:r>
        <w:rPr>
          <w:b/>
        </w:rPr>
        <w:t>第三阶段（1999以后）——分化与争论</w:t>
      </w:r>
      <w:r>
        <w:t>：拉图尔在《重组社会》（2005）中系统阐述了ANT的社会理论意涵——如果</w:t>
      </w:r>
      <w:r>
        <w:rPr>
          <w:rFonts w:hint="eastAsia"/>
          <w:lang w:eastAsia="zh-CN"/>
        </w:rPr>
        <w:t>“</w:t>
      </w:r>
      <w:r>
        <w:t>社会</w:t>
      </w:r>
      <w:r>
        <w:rPr>
          <w:rFonts w:hint="eastAsia"/>
          <w:lang w:eastAsia="zh-CN"/>
        </w:rPr>
        <w:t>”</w:t>
      </w:r>
      <w:r>
        <w:t>不是解释性实体而是待解释的结果，那么社会学必须从</w:t>
      </w:r>
      <w:r>
        <w:rPr>
          <w:rFonts w:hint="eastAsia"/>
          <w:lang w:eastAsia="zh-CN"/>
        </w:rPr>
        <w:t>“</w:t>
      </w:r>
      <w:r>
        <w:t>提供社会解释</w:t>
      </w:r>
      <w:r>
        <w:rPr>
          <w:rFonts w:hint="eastAsia"/>
          <w:lang w:eastAsia="zh-CN"/>
        </w:rPr>
        <w:t>”</w:t>
      </w:r>
      <w:r>
        <w:t>转向</w:t>
      </w:r>
      <w:r>
        <w:rPr>
          <w:rFonts w:hint="eastAsia"/>
          <w:lang w:eastAsia="zh-CN"/>
        </w:rPr>
        <w:t>“</w:t>
      </w:r>
      <w:r>
        <w:t>追踪关联的构成</w:t>
      </w:r>
      <w:r>
        <w:rPr>
          <w:rFonts w:hint="eastAsia"/>
          <w:lang w:eastAsia="zh-CN"/>
        </w:rPr>
        <w:t>”</w:t>
      </w:r>
      <w:r>
        <w:t>。卡龙则更注重ANT在市场分析中的具体应用。ANT在英语世界的接受中发生了变形——部分使用者将</w:t>
      </w:r>
      <w:r>
        <w:rPr>
          <w:rFonts w:hint="eastAsia"/>
          <w:lang w:eastAsia="zh-CN"/>
        </w:rPr>
        <w:t>“</w:t>
      </w:r>
      <w:r>
        <w:t>行动者网络</w:t>
      </w:r>
      <w:r>
        <w:rPr>
          <w:rFonts w:hint="eastAsia"/>
          <w:lang w:eastAsia="zh-CN"/>
        </w:rPr>
        <w:t>”</w:t>
      </w:r>
      <w:r>
        <w:t>简化为</w:t>
      </w:r>
      <w:r>
        <w:rPr>
          <w:rFonts w:hint="eastAsia"/>
          <w:lang w:eastAsia="zh-CN"/>
        </w:rPr>
        <w:t>“</w:t>
      </w:r>
      <w:r>
        <w:t>一切都有能动性</w:t>
      </w:r>
      <w:r>
        <w:rPr>
          <w:rFonts w:hint="eastAsia"/>
          <w:lang w:eastAsia="zh-CN"/>
        </w:rPr>
        <w:t>”</w:t>
      </w:r>
      <w:r>
        <w:t>的泛灵论，而非拉图尔原意的分析方法。</w:t>
      </w:r>
    </w:p>
    <w:p w14:paraId="3CAC25D4">
      <w:pPr>
        <w:pStyle w:val="7"/>
      </w:pPr>
      <w:r>
        <w:t>【P040】阿隆 Raymond Aron（）</w:t>
      </w:r>
    </w:p>
    <w:p w14:paraId="2410CE80">
      <w:pPr>
        <w:pStyle w:val="166"/>
      </w:pPr>
      <w:r>
        <w:t>▎学术问题与思想起源</w:t>
      </w:r>
    </w:p>
    <w:p w14:paraId="4D58962F">
      <w:r>
        <w:t>阿隆1905年生于巴黎，在高等师范学校学习哲学，与萨特同届。1930年代在德国科隆和柏林学习期间亲历纳粹崛起，此后一生致力于对抗极权主义意识形态。核心问题：工业社会的政治条件是什么？</w:t>
      </w:r>
    </w:p>
    <w:p w14:paraId="11106631">
      <w:pPr>
        <w:pStyle w:val="166"/>
      </w:pPr>
      <w:r>
        <w:t>▎核心理论贡献</w:t>
      </w:r>
    </w:p>
    <w:p w14:paraId="251C8DB5">
      <w:r>
        <w:t xml:space="preserve">1. </w:t>
      </w:r>
      <w:r>
        <w:rPr>
          <w:b/>
        </w:rPr>
        <w:t>工业社会理论</w:t>
      </w:r>
      <w:r>
        <w:t>：《工业社会十八讲》（1962）和《阶级斗争》（1964）提出，现代工业社会无论是资本主义还是社会主义，都面临相似的技术—官僚理性化问题——计划化、科层化、大众消费。社会主义和资本主义的差异不是</w:t>
      </w:r>
      <w:r>
        <w:rPr>
          <w:rFonts w:hint="eastAsia"/>
          <w:lang w:eastAsia="zh-CN"/>
        </w:rPr>
        <w:t>“</w:t>
      </w:r>
      <w:r>
        <w:t>进步/落后</w:t>
      </w:r>
      <w:r>
        <w:rPr>
          <w:rFonts w:hint="eastAsia"/>
          <w:lang w:eastAsia="zh-CN"/>
        </w:rPr>
        <w:t>”</w:t>
      </w:r>
      <w:r>
        <w:t>的差异，而是对相似工业问题的不同制度回应。</w:t>
      </w:r>
    </w:p>
    <w:p w14:paraId="79D1447A">
      <w:r>
        <w:t xml:space="preserve">2. </w:t>
      </w:r>
      <w:r>
        <w:rPr>
          <w:b/>
        </w:rPr>
        <w:t>意识形态批判</w:t>
      </w:r>
      <w:r>
        <w:t>：阿隆在《知识分子的鸦片》（1955）中系统批判法国左翼知识分子对苏联的</w:t>
      </w:r>
      <w:r>
        <w:rPr>
          <w:rFonts w:hint="eastAsia"/>
          <w:lang w:eastAsia="zh-CN"/>
        </w:rPr>
        <w:t>“</w:t>
      </w:r>
      <w:r>
        <w:t>意识形态盲信</w:t>
      </w:r>
      <w:r>
        <w:rPr>
          <w:rFonts w:hint="eastAsia"/>
          <w:lang w:eastAsia="zh-CN"/>
        </w:rPr>
        <w:t>”</w:t>
      </w:r>
      <w:r>
        <w:t>——他将这种盲信比作知识分子的</w:t>
      </w:r>
      <w:r>
        <w:rPr>
          <w:rFonts w:hint="eastAsia"/>
          <w:lang w:eastAsia="zh-CN"/>
        </w:rPr>
        <w:t>“</w:t>
      </w:r>
      <w:r>
        <w:t>鸦片</w:t>
      </w:r>
      <w:r>
        <w:rPr>
          <w:rFonts w:hint="eastAsia"/>
          <w:lang w:eastAsia="zh-CN"/>
        </w:rPr>
        <w:t>”</w:t>
      </w:r>
      <w:r>
        <w:t>，与马克思将宗教比作人民的鸦片形成对位。阿隆指出，萨特、梅洛-庞蒂等人对苏联暴政的沉默本身是一种知识分子的意识形态共谋。</w:t>
      </w:r>
    </w:p>
    <w:p w14:paraId="61282D30">
      <w:r>
        <w:t xml:space="preserve">3. </w:t>
      </w:r>
      <w:r>
        <w:rPr>
          <w:b/>
        </w:rPr>
        <w:t>国际关系理论</w:t>
      </w:r>
      <w:r>
        <w:t>：阿隆在《和平与战争》（1962）中建立了国际关系的系统性理论框架——将国际关系理解为</w:t>
      </w:r>
      <w:r>
        <w:rPr>
          <w:rFonts w:hint="eastAsia"/>
          <w:lang w:eastAsia="zh-CN"/>
        </w:rPr>
        <w:t>“</w:t>
      </w:r>
      <w:r>
        <w:t>同质体系</w:t>
      </w:r>
      <w:r>
        <w:rPr>
          <w:rFonts w:hint="eastAsia"/>
          <w:lang w:eastAsia="zh-CN"/>
        </w:rPr>
        <w:t>”</w:t>
      </w:r>
      <w:r>
        <w:t>和</w:t>
      </w:r>
      <w:r>
        <w:rPr>
          <w:rFonts w:hint="eastAsia"/>
          <w:lang w:eastAsia="zh-CN"/>
        </w:rPr>
        <w:t>“</w:t>
      </w:r>
      <w:r>
        <w:t>异质体系</w:t>
      </w:r>
      <w:r>
        <w:rPr>
          <w:rFonts w:hint="eastAsia"/>
          <w:lang w:eastAsia="zh-CN"/>
        </w:rPr>
        <w:t>”</w:t>
      </w:r>
      <w:r>
        <w:t>之间的张力，提出核武器时代的国际体系面临</w:t>
      </w:r>
      <w:r>
        <w:rPr>
          <w:rFonts w:hint="eastAsia"/>
          <w:lang w:eastAsia="zh-CN"/>
        </w:rPr>
        <w:t>“</w:t>
      </w:r>
      <w:r>
        <w:t>战争已不可能但和平不可保障</w:t>
      </w:r>
      <w:r>
        <w:rPr>
          <w:rFonts w:hint="eastAsia"/>
          <w:lang w:eastAsia="zh-CN"/>
        </w:rPr>
        <w:t>”</w:t>
      </w:r>
      <w:r>
        <w:t>的悖论。</w:t>
      </w:r>
    </w:p>
    <w:p w14:paraId="4A7A67D6">
      <w:r>
        <w:t xml:space="preserve">4. </w:t>
      </w:r>
      <w:r>
        <w:rPr>
          <w:b/>
        </w:rPr>
        <w:t>社会学认识论</w:t>
      </w:r>
      <w:r>
        <w:t>：《社会学思想的阶段》（1967）对孟德斯鸠、孔德、马克思、涂尔干、帕森斯、韦伯等人的思想做了系统的比较分析，试图建立一种</w:t>
      </w:r>
      <w:r>
        <w:rPr>
          <w:rFonts w:hint="eastAsia"/>
          <w:lang w:eastAsia="zh-CN"/>
        </w:rPr>
        <w:t>“</w:t>
      </w:r>
      <w:r>
        <w:t>比较历史社会学</w:t>
      </w:r>
      <w:r>
        <w:rPr>
          <w:rFonts w:hint="eastAsia"/>
          <w:lang w:eastAsia="zh-CN"/>
        </w:rPr>
        <w:t>”</w:t>
      </w:r>
      <w:r>
        <w:t>的认识论基础。</w:t>
      </w:r>
    </w:p>
    <w:p w14:paraId="7065839C">
      <w:pPr>
        <w:pStyle w:val="166"/>
      </w:pPr>
      <w:r>
        <w:t>▎学术对话与论战</w:t>
      </w:r>
    </w:p>
    <w:p w14:paraId="6E0AA471">
      <w:r>
        <w:t>阿隆与萨特的对峙是战后法国知识界最重要的思想—政治分裂。两人在高师同届，1930年代曾为友人，战后因对苏联的立场分歧彻底决裂。萨特认为阿隆是</w:t>
      </w:r>
      <w:r>
        <w:rPr>
          <w:rFonts w:hint="eastAsia"/>
          <w:lang w:eastAsia="zh-CN"/>
        </w:rPr>
        <w:t>“</w:t>
      </w:r>
      <w:r>
        <w:t>资产阶级的辩护者</w:t>
      </w:r>
      <w:r>
        <w:rPr>
          <w:rFonts w:hint="eastAsia"/>
          <w:lang w:eastAsia="zh-CN"/>
        </w:rPr>
        <w:t>”</w:t>
      </w:r>
      <w:r>
        <w:t>，阿隆认为萨特是</w:t>
      </w:r>
      <w:r>
        <w:rPr>
          <w:rFonts w:hint="eastAsia"/>
          <w:lang w:eastAsia="zh-CN"/>
        </w:rPr>
        <w:t>“</w:t>
      </w:r>
      <w:r>
        <w:t>极权主义的同谋</w:t>
      </w:r>
      <w:r>
        <w:rPr>
          <w:rFonts w:hint="eastAsia"/>
          <w:lang w:eastAsia="zh-CN"/>
        </w:rPr>
        <w:t>”</w:t>
      </w:r>
      <w:r>
        <w:t>。这一决裂不仅是个人恩怨，更是法国知识界</w:t>
      </w:r>
      <w:r>
        <w:rPr>
          <w:rFonts w:hint="eastAsia"/>
          <w:lang w:eastAsia="zh-CN"/>
        </w:rPr>
        <w:t>“</w:t>
      </w:r>
      <w:r>
        <w:t>意识形态对峙</w:t>
      </w:r>
      <w:r>
        <w:rPr>
          <w:rFonts w:hint="eastAsia"/>
          <w:lang w:eastAsia="zh-CN"/>
        </w:rPr>
        <w:t>”</w:t>
      </w:r>
      <w:r>
        <w:t>的集中体现——一方坚守批判立场但容忍暴政，另一方坚守自由立场但容忍不平等。</w:t>
      </w:r>
    </w:p>
    <w:p w14:paraId="22ED3D6A">
      <w:pPr>
        <w:pStyle w:val="166"/>
      </w:pPr>
      <w:r>
        <w:t>▎制度化实践与学术场域位置</w:t>
      </w:r>
    </w:p>
    <w:p w14:paraId="74763A2C">
      <w:r>
        <w:t>阿隆1970年当选法兰西学院社会学教席。他同时在《费加罗报》撰写政治评论，使其在学术界之外拥有广泛公共影响。阿隆的制度位置始终是</w:t>
      </w:r>
      <w:r>
        <w:rPr>
          <w:rFonts w:hint="eastAsia"/>
          <w:lang w:eastAsia="zh-CN"/>
        </w:rPr>
        <w:t>“</w:t>
      </w:r>
      <w:r>
        <w:t>学院内的保守派</w:t>
      </w:r>
      <w:r>
        <w:rPr>
          <w:rFonts w:hint="eastAsia"/>
          <w:lang w:eastAsia="zh-CN"/>
        </w:rPr>
        <w:t>”</w:t>
      </w:r>
      <w:r>
        <w:t>——在左翼主导的法国知识界，阿隆的立场使其长期处于少数位置，直到1970年代末</w:t>
      </w:r>
      <w:r>
        <w:rPr>
          <w:rFonts w:hint="eastAsia"/>
          <w:lang w:eastAsia="zh-CN"/>
        </w:rPr>
        <w:t>“</w:t>
      </w:r>
      <w:r>
        <w:t>新哲学家</w:t>
      </w:r>
      <w:r>
        <w:rPr>
          <w:rFonts w:hint="eastAsia"/>
          <w:lang w:eastAsia="zh-CN"/>
        </w:rPr>
        <w:t>”</w:t>
      </w:r>
      <w:r>
        <w:t>运动和苏联持不同政见者运动的兴起，其立场才获得更广泛的认可。</w:t>
      </w:r>
    </w:p>
    <w:p w14:paraId="60488CC2">
      <w:pPr>
        <w:pStyle w:val="166"/>
      </w:pPr>
      <w:r>
        <w:t>▎学术影响与接受</w:t>
      </w:r>
    </w:p>
    <w:p w14:paraId="271BD4DB">
      <w:r>
        <w:t>阿隆在英语世界的影响主要通过其国际关系理论——</w:t>
      </w:r>
      <w:r>
        <w:rPr>
          <w:rFonts w:hint="eastAsia"/>
          <w:lang w:eastAsia="zh-CN"/>
        </w:rPr>
        <w:t>“</w:t>
      </w:r>
      <w:r>
        <w:t>防御性现实主义</w:t>
      </w:r>
      <w:r>
        <w:rPr>
          <w:rFonts w:hint="eastAsia"/>
          <w:lang w:eastAsia="zh-CN"/>
        </w:rPr>
        <w:t>”</w:t>
      </w:r>
      <w:r>
        <w:t>传统部分吸收了阿隆的分析框架。在法国，阿隆的影响在1983年去世后趋于分化——右派将其追认为</w:t>
      </w:r>
      <w:r>
        <w:rPr>
          <w:rFonts w:hint="eastAsia"/>
          <w:lang w:eastAsia="zh-CN"/>
        </w:rPr>
        <w:t>“</w:t>
      </w:r>
      <w:r>
        <w:t>自由的捍卫者</w:t>
      </w:r>
      <w:r>
        <w:rPr>
          <w:rFonts w:hint="eastAsia"/>
          <w:lang w:eastAsia="zh-CN"/>
        </w:rPr>
        <w:t>”</w:t>
      </w:r>
      <w:r>
        <w:t>，左派则认为他对资本主义不平等的容忍是其理论的盲点。</w:t>
      </w:r>
    </w:p>
    <w:p w14:paraId="4FCE3284">
      <w:pPr>
        <w:pStyle w:val="166"/>
      </w:pPr>
      <w:r>
        <w:t>▎β映射</w:t>
      </w:r>
    </w:p>
    <w:p w14:paraId="592EA2DD">
      <w:pPr>
        <w:pStyle w:val="165"/>
      </w:pPr>
      <w:r>
        <w:t>borne_concepts: [C200</w:t>
      </w:r>
      <w:r>
        <w:rPr>
          <w:rFonts w:hint="eastAsia"/>
          <w:lang w:eastAsia="zh-CN"/>
        </w:rPr>
        <w:t>（</w:t>
      </w:r>
      <w:r>
        <w:t>工业社会</w:t>
      </w:r>
      <w:r>
        <w:rPr>
          <w:rFonts w:hint="eastAsia"/>
          <w:lang w:eastAsia="zh-CN"/>
        </w:rPr>
        <w:t>）</w:t>
      </w:r>
      <w:r>
        <w:t>, C201</w:t>
      </w:r>
      <w:r>
        <w:rPr>
          <w:rFonts w:hint="eastAsia"/>
          <w:lang w:eastAsia="zh-CN"/>
        </w:rPr>
        <w:t>（</w:t>
      </w:r>
      <w:r>
        <w:t>意识形态批判</w:t>
      </w:r>
      <w:r>
        <w:rPr>
          <w:rFonts w:hint="eastAsia"/>
          <w:lang w:eastAsia="zh-CN"/>
        </w:rPr>
        <w:t>）</w:t>
      </w:r>
      <w:r>
        <w:t>, C202</w:t>
      </w:r>
      <w:r>
        <w:rPr>
          <w:rFonts w:hint="eastAsia"/>
          <w:lang w:eastAsia="zh-CN"/>
        </w:rPr>
        <w:t>（</w:t>
      </w:r>
      <w:r>
        <w:t>国际关系理论</w:t>
      </w:r>
      <w:r>
        <w:rPr>
          <w:rFonts w:hint="eastAsia"/>
          <w:lang w:eastAsia="zh-CN"/>
        </w:rPr>
        <w:t>）</w:t>
      </w:r>
      <w:r>
        <w:t>, C203</w:t>
      </w:r>
      <w:r>
        <w:rPr>
          <w:rFonts w:hint="eastAsia"/>
          <w:lang w:eastAsia="zh-CN"/>
        </w:rPr>
        <w:t>（</w:t>
      </w:r>
      <w:r>
        <w:t>比较历史社会学</w:t>
      </w:r>
      <w:r>
        <w:rPr>
          <w:rFonts w:hint="eastAsia"/>
          <w:lang w:eastAsia="zh-CN"/>
        </w:rPr>
        <w:t>）</w:t>
      </w:r>
      <w:r>
        <w:t>]</w:t>
      </w:r>
    </w:p>
    <w:p w14:paraId="7E6A7521">
      <w:pPr>
        <w:pStyle w:val="165"/>
      </w:pPr>
      <w:r>
        <w:t>contested_concepts: [C204</w:t>
      </w:r>
      <w:r>
        <w:rPr>
          <w:rFonts w:hint="eastAsia"/>
          <w:lang w:eastAsia="zh-CN"/>
        </w:rPr>
        <w:t>（</w:t>
      </w:r>
      <w:r>
        <w:t>意识形态盲信·阿隆对左翼知识分子的批判</w:t>
      </w:r>
      <w:r>
        <w:rPr>
          <w:rFonts w:hint="eastAsia"/>
          <w:lang w:eastAsia="zh-CN"/>
        </w:rPr>
        <w:t>）</w:t>
      </w:r>
      <w:r>
        <w:t>, C205</w:t>
      </w:r>
      <w:r>
        <w:rPr>
          <w:rFonts w:hint="eastAsia"/>
          <w:lang w:eastAsia="zh-CN"/>
        </w:rPr>
        <w:t>（</w:t>
      </w:r>
      <w:r>
        <w:t>进步史观·被工业社会理论质疑</w:t>
      </w:r>
      <w:r>
        <w:rPr>
          <w:rFonts w:hint="eastAsia"/>
          <w:lang w:eastAsia="zh-CN"/>
        </w:rPr>
        <w:t>）</w:t>
      </w:r>
      <w:r>
        <w:t>]</w:t>
      </w:r>
    </w:p>
    <w:p w14:paraId="6542F400">
      <w:pPr>
        <w:pStyle w:val="165"/>
      </w:pPr>
      <w:r>
        <w:t>school: S007</w:t>
      </w:r>
      <w:r>
        <w:rPr>
          <w:rFonts w:hint="eastAsia"/>
          <w:lang w:eastAsia="zh-CN"/>
        </w:rPr>
        <w:t>（</w:t>
      </w:r>
      <w:r>
        <w:t>法国其他</w:t>
      </w:r>
      <w:r>
        <w:rPr>
          <w:rFonts w:hint="eastAsia"/>
          <w:lang w:eastAsia="zh-CN"/>
        </w:rPr>
        <w:t>）</w:t>
      </w:r>
    </w:p>
    <w:p w14:paraId="2F44CCBB">
      <w:pPr>
        <w:pStyle w:val="165"/>
      </w:pPr>
      <w:r>
        <w:t>cross_schools: []</w:t>
      </w:r>
    </w:p>
    <w:p w14:paraId="67CA43B7">
      <w:pPr>
        <w:pStyle w:val="165"/>
      </w:pPr>
      <w:r>
        <w:t>macro_period: T4</w:t>
      </w:r>
    </w:p>
    <w:p w14:paraId="04E88BC3">
      <w:pPr>
        <w:pStyle w:val="7"/>
      </w:pPr>
      <w:r>
        <w:t>【P041】图海纳 Alain Touraine（）</w:t>
      </w:r>
    </w:p>
    <w:p w14:paraId="46FA43A0">
      <w:pPr>
        <w:pStyle w:val="166"/>
      </w:pPr>
      <w:r>
        <w:t>▎学术问题与思想起源</w:t>
      </w:r>
    </w:p>
    <w:p w14:paraId="7C3ECD52">
      <w:r>
        <w:t>图海纳1925年生于埃尔维尔絮梅尔（卡尔瓦多斯），在高等师范学校学习哲学，后赴美国哈佛大学与帕森斯短暂共事。核心问题：后工业社会中社会运动的条件是什么？</w:t>
      </w:r>
    </w:p>
    <w:p w14:paraId="058CB8BB">
      <w:pPr>
        <w:pStyle w:val="166"/>
      </w:pPr>
      <w:r>
        <w:t>▎核心理论贡献</w:t>
      </w:r>
    </w:p>
    <w:p w14:paraId="5E6CBBA3">
      <w:r>
        <w:t xml:space="preserve">1. </w:t>
      </w:r>
      <w:r>
        <w:rPr>
          <w:b/>
        </w:rPr>
        <w:t>行动社会学</w:t>
      </w:r>
      <w:r>
        <w:t>：《行动社会学》（1965）提出，社会学不应将社会视为</w:t>
      </w:r>
      <w:r>
        <w:rPr>
          <w:rFonts w:hint="eastAsia"/>
          <w:lang w:eastAsia="zh-CN"/>
        </w:rPr>
        <w:t>“</w:t>
      </w:r>
      <w:r>
        <w:t>给定结构</w:t>
      </w:r>
      <w:r>
        <w:rPr>
          <w:rFonts w:hint="eastAsia"/>
          <w:lang w:eastAsia="zh-CN"/>
        </w:rPr>
        <w:t>”</w:t>
      </w:r>
      <w:r>
        <w:t>来描述，而应将其视为</w:t>
      </w:r>
      <w:r>
        <w:rPr>
          <w:rFonts w:hint="eastAsia"/>
          <w:lang w:eastAsia="zh-CN"/>
        </w:rPr>
        <w:t>“</w:t>
      </w:r>
      <w:r>
        <w:t>行动</w:t>
      </w:r>
      <w:r>
        <w:rPr>
          <w:rFonts w:hint="eastAsia"/>
          <w:lang w:eastAsia="zh-CN"/>
        </w:rPr>
        <w:t>”</w:t>
      </w:r>
      <w:r>
        <w:t>的产物——社会是通过行动者的冲突和协商不断被生产和再生产的。行动社会学拒绝帕森斯的功能主义（将社会视为自我维持的系统），也拒绝结构主义的决定论（将行动者视为结构的承载者）。</w:t>
      </w:r>
    </w:p>
    <w:p w14:paraId="3ADD4D3D">
      <w:r>
        <w:t xml:space="preserve">2. </w:t>
      </w:r>
      <w:r>
        <w:rPr>
          <w:b/>
        </w:rPr>
        <w:t>后工业社会</w:t>
      </w:r>
      <w:r>
        <w:t>：《后工业社会》（1969）提出，后工业社会的核心矛盾不再是资本/劳动的对立，而是</w:t>
      </w:r>
      <w:r>
        <w:rPr>
          <w:rFonts w:hint="eastAsia"/>
          <w:lang w:eastAsia="zh-CN"/>
        </w:rPr>
        <w:t>“</w:t>
      </w:r>
      <w:r>
        <w:t>技术—官僚 apparatus</w:t>
      </w:r>
      <w:r>
        <w:rPr>
          <w:rFonts w:hint="eastAsia"/>
          <w:lang w:eastAsia="zh-CN"/>
        </w:rPr>
        <w:t>”</w:t>
      </w:r>
      <w:r>
        <w:t>与</w:t>
      </w:r>
      <w:r>
        <w:rPr>
          <w:rFonts w:hint="eastAsia"/>
          <w:lang w:eastAsia="zh-CN"/>
        </w:rPr>
        <w:t>“</w:t>
      </w:r>
      <w:r>
        <w:t>社会运动</w:t>
      </w:r>
      <w:r>
        <w:rPr>
          <w:rFonts w:hint="eastAsia"/>
          <w:lang w:eastAsia="zh-CN"/>
        </w:rPr>
        <w:t>”</w:t>
      </w:r>
      <w:r>
        <w:t>的对立——前者试图将社会生活纳入技术理性，后者则试图捍卫社会的自主性。</w:t>
      </w:r>
    </w:p>
    <w:p w14:paraId="5DC7C9E9">
      <w:r>
        <w:t xml:space="preserve">3. </w:t>
      </w:r>
      <w:r>
        <w:rPr>
          <w:b/>
        </w:rPr>
        <w:t>社会运动分析</w:t>
      </w:r>
      <w:r>
        <w:t>：《声音与眼》（1974）和《团结》（1992）发展了一种社会运动的分析方法——研究者不应是旁观者，而应是</w:t>
      </w:r>
      <w:r>
        <w:rPr>
          <w:rFonts w:hint="eastAsia"/>
          <w:lang w:eastAsia="zh-CN"/>
        </w:rPr>
        <w:t>“</w:t>
      </w:r>
      <w:r>
        <w:t>干预者</w:t>
      </w:r>
      <w:r>
        <w:rPr>
          <w:rFonts w:hint="eastAsia"/>
          <w:lang w:eastAsia="zh-CN"/>
        </w:rPr>
        <w:t>”</w:t>
      </w:r>
      <w:r>
        <w:t>（sociologue intervenant），与运动参与者共同分析和建构运动的意义。这一方法在法国劳工运动研究中被实践。</w:t>
      </w:r>
    </w:p>
    <w:p w14:paraId="5701069C">
      <w:pPr>
        <w:pStyle w:val="166"/>
      </w:pPr>
      <w:r>
        <w:t>▎学术对话与论战</w:t>
      </w:r>
    </w:p>
    <w:p w14:paraId="5A2EA9C9">
      <w:r>
        <w:t>图海纳与布迪厄的分歧涉及对</w:t>
      </w:r>
      <w:r>
        <w:rPr>
          <w:rFonts w:hint="eastAsia"/>
          <w:lang w:eastAsia="zh-CN"/>
        </w:rPr>
        <w:t>“</w:t>
      </w:r>
      <w:r>
        <w:t>社会运动</w:t>
      </w:r>
      <w:r>
        <w:rPr>
          <w:rFonts w:hint="eastAsia"/>
          <w:lang w:eastAsia="zh-CN"/>
        </w:rPr>
        <w:t>”</w:t>
      </w:r>
      <w:r>
        <w:t>的基本理解。布迪厄将社会运动视为惯习与场域不匹配时的</w:t>
      </w:r>
      <w:r>
        <w:rPr>
          <w:rFonts w:hint="eastAsia"/>
          <w:lang w:eastAsia="zh-CN"/>
        </w:rPr>
        <w:t>“</w:t>
      </w:r>
      <w:r>
        <w:t>危机</w:t>
      </w:r>
      <w:r>
        <w:rPr>
          <w:rFonts w:hint="eastAsia"/>
          <w:lang w:eastAsia="zh-CN"/>
        </w:rPr>
        <w:t>”</w:t>
      </w:r>
      <w:r>
        <w:t>产物，图海纳则坚持社会运动的自主性——运动不是社会结构的</w:t>
      </w:r>
      <w:r>
        <w:rPr>
          <w:rFonts w:hint="eastAsia"/>
          <w:lang w:eastAsia="zh-CN"/>
        </w:rPr>
        <w:t>“</w:t>
      </w:r>
      <w:r>
        <w:t>效果</w:t>
      </w:r>
      <w:r>
        <w:rPr>
          <w:rFonts w:hint="eastAsia"/>
          <w:lang w:eastAsia="zh-CN"/>
        </w:rPr>
        <w:t>”</w:t>
      </w:r>
      <w:r>
        <w:t>，而是行动者对社会的</w:t>
      </w:r>
      <w:r>
        <w:rPr>
          <w:rFonts w:hint="eastAsia"/>
          <w:lang w:eastAsia="zh-CN"/>
        </w:rPr>
        <w:t>“</w:t>
      </w:r>
      <w:r>
        <w:t>干预</w:t>
      </w:r>
      <w:r>
        <w:rPr>
          <w:rFonts w:hint="eastAsia"/>
          <w:lang w:eastAsia="zh-CN"/>
        </w:rPr>
        <w:t>”</w:t>
      </w:r>
      <w:r>
        <w:t>。</w:t>
      </w:r>
    </w:p>
    <w:p w14:paraId="4570E0DF">
      <w:pPr>
        <w:pStyle w:val="166"/>
      </w:pPr>
      <w:r>
        <w:t>▎制度化实践与学术场域位置</w:t>
      </w:r>
    </w:p>
    <w:p w14:paraId="3A08577D">
      <w:r>
        <w:t>图海纳在高等研究实践学院（EHESS）任教，同时领导多个社会运动研究项目。他2023年去世。</w:t>
      </w:r>
    </w:p>
    <w:p w14:paraId="7FC64BB0">
      <w:pPr>
        <w:pStyle w:val="166"/>
      </w:pPr>
      <w:r>
        <w:t>▎学术影响与接受</w:t>
      </w:r>
    </w:p>
    <w:p w14:paraId="28CD3656">
      <w:r>
        <w:t>图海纳的</w:t>
      </w:r>
      <w:r>
        <w:rPr>
          <w:rFonts w:hint="eastAsia"/>
          <w:lang w:eastAsia="zh-CN"/>
        </w:rPr>
        <w:t>“</w:t>
      </w:r>
      <w:r>
        <w:t>行动社会学</w:t>
      </w:r>
      <w:r>
        <w:rPr>
          <w:rFonts w:hint="eastAsia"/>
          <w:lang w:eastAsia="zh-CN"/>
        </w:rPr>
        <w:t>”</w:t>
      </w:r>
      <w:r>
        <w:t>在法国社会运动研究中被持续使用，但在英语世界的影响有限——部分原因是他与卡斯特尔关于</w:t>
      </w:r>
      <w:r>
        <w:rPr>
          <w:rFonts w:hint="eastAsia"/>
          <w:lang w:eastAsia="zh-CN"/>
        </w:rPr>
        <w:t>“</w:t>
      </w:r>
      <w:r>
        <w:t>城市社会运动</w:t>
      </w:r>
      <w:r>
        <w:rPr>
          <w:rFonts w:hint="eastAsia"/>
          <w:lang w:eastAsia="zh-CN"/>
        </w:rPr>
        <w:t>”</w:t>
      </w:r>
      <w:r>
        <w:t>的争论中被认为过于</w:t>
      </w:r>
      <w:r>
        <w:rPr>
          <w:rFonts w:hint="eastAsia"/>
          <w:lang w:eastAsia="zh-CN"/>
        </w:rPr>
        <w:t>“</w:t>
      </w:r>
      <w:r>
        <w:t>行动主义</w:t>
      </w:r>
      <w:r>
        <w:rPr>
          <w:rFonts w:hint="eastAsia"/>
          <w:lang w:eastAsia="zh-CN"/>
        </w:rPr>
        <w:t>”</w:t>
      </w:r>
      <w:r>
        <w:t>，不够</w:t>
      </w:r>
      <w:r>
        <w:rPr>
          <w:rFonts w:hint="eastAsia"/>
          <w:lang w:eastAsia="zh-CN"/>
        </w:rPr>
        <w:t>“</w:t>
      </w:r>
      <w:r>
        <w:t>分析性</w:t>
      </w:r>
      <w:r>
        <w:rPr>
          <w:rFonts w:hint="eastAsia"/>
          <w:lang w:eastAsia="zh-CN"/>
        </w:rPr>
        <w:t>”</w:t>
      </w:r>
      <w:r>
        <w:t>。</w:t>
      </w:r>
    </w:p>
    <w:p w14:paraId="157BCC1D">
      <w:pPr>
        <w:pStyle w:val="166"/>
      </w:pPr>
      <w:r>
        <w:t>▎β映射</w:t>
      </w:r>
    </w:p>
    <w:p w14:paraId="790AEA6A">
      <w:pPr>
        <w:pStyle w:val="165"/>
      </w:pPr>
      <w:r>
        <w:t>borne_concepts: [C206</w:t>
      </w:r>
      <w:r>
        <w:rPr>
          <w:rFonts w:hint="eastAsia"/>
          <w:lang w:eastAsia="zh-CN"/>
        </w:rPr>
        <w:t>（</w:t>
      </w:r>
      <w:r>
        <w:t>行动社会学</w:t>
      </w:r>
      <w:r>
        <w:rPr>
          <w:rFonts w:hint="eastAsia"/>
          <w:lang w:eastAsia="zh-CN"/>
        </w:rPr>
        <w:t>）</w:t>
      </w:r>
      <w:r>
        <w:t>, C207</w:t>
      </w:r>
      <w:r>
        <w:rPr>
          <w:rFonts w:hint="eastAsia"/>
          <w:lang w:eastAsia="zh-CN"/>
        </w:rPr>
        <w:t>（</w:t>
      </w:r>
      <w:r>
        <w:t>后工业社会</w:t>
      </w:r>
      <w:r>
        <w:rPr>
          <w:rFonts w:hint="eastAsia"/>
          <w:lang w:eastAsia="zh-CN"/>
        </w:rPr>
        <w:t>）</w:t>
      </w:r>
      <w:r>
        <w:t>, C208</w:t>
      </w:r>
      <w:r>
        <w:rPr>
          <w:rFonts w:hint="eastAsia"/>
          <w:lang w:eastAsia="zh-CN"/>
        </w:rPr>
        <w:t>（</w:t>
      </w:r>
      <w:r>
        <w:t>社会运动分析</w:t>
      </w:r>
      <w:r>
        <w:rPr>
          <w:rFonts w:hint="eastAsia"/>
          <w:lang w:eastAsia="zh-CN"/>
        </w:rPr>
        <w:t>）</w:t>
      </w:r>
      <w:r>
        <w:t>, C209</w:t>
      </w:r>
      <w:r>
        <w:rPr>
          <w:rFonts w:hint="eastAsia"/>
          <w:lang w:eastAsia="zh-CN"/>
        </w:rPr>
        <w:t>（</w:t>
      </w:r>
      <w:r>
        <w:t>干预性研究</w:t>
      </w:r>
      <w:r>
        <w:rPr>
          <w:rFonts w:hint="eastAsia"/>
          <w:lang w:eastAsia="zh-CN"/>
        </w:rPr>
        <w:t>）</w:t>
      </w:r>
      <w:r>
        <w:t>]</w:t>
      </w:r>
    </w:p>
    <w:p w14:paraId="5C665785">
      <w:pPr>
        <w:pStyle w:val="165"/>
      </w:pPr>
      <w:r>
        <w:t>contested_concepts: [C210</w:t>
      </w:r>
      <w:r>
        <w:rPr>
          <w:rFonts w:hint="eastAsia"/>
          <w:lang w:eastAsia="zh-CN"/>
        </w:rPr>
        <w:t>（</w:t>
      </w:r>
      <w:r>
        <w:t>功能主义系统·被行动社会学批判</w:t>
      </w:r>
      <w:r>
        <w:rPr>
          <w:rFonts w:hint="eastAsia"/>
          <w:lang w:eastAsia="zh-CN"/>
        </w:rPr>
        <w:t>）</w:t>
      </w:r>
      <w:r>
        <w:t>, C211</w:t>
      </w:r>
      <w:r>
        <w:rPr>
          <w:rFonts w:hint="eastAsia"/>
          <w:lang w:eastAsia="zh-CN"/>
        </w:rPr>
        <w:t>（</w:t>
      </w:r>
      <w:r>
        <w:t>结构决定运动·被运动自主性否定</w:t>
      </w:r>
      <w:r>
        <w:rPr>
          <w:rFonts w:hint="eastAsia"/>
          <w:lang w:eastAsia="zh-CN"/>
        </w:rPr>
        <w:t>）</w:t>
      </w:r>
      <w:r>
        <w:t>]</w:t>
      </w:r>
    </w:p>
    <w:p w14:paraId="71B1A1B2">
      <w:pPr>
        <w:pStyle w:val="165"/>
      </w:pPr>
      <w:r>
        <w:t>school: S007</w:t>
      </w:r>
      <w:r>
        <w:rPr>
          <w:rFonts w:hint="eastAsia"/>
          <w:lang w:eastAsia="zh-CN"/>
        </w:rPr>
        <w:t>（</w:t>
      </w:r>
      <w:r>
        <w:t>法国其他</w:t>
      </w:r>
      <w:r>
        <w:rPr>
          <w:rFonts w:hint="eastAsia"/>
          <w:lang w:eastAsia="zh-CN"/>
        </w:rPr>
        <w:t>）</w:t>
      </w:r>
    </w:p>
    <w:p w14:paraId="7B4BA972">
      <w:pPr>
        <w:pStyle w:val="165"/>
      </w:pPr>
      <w:r>
        <w:t>cross_schools: []</w:t>
      </w:r>
    </w:p>
    <w:p w14:paraId="4BAD2A3F">
      <w:pPr>
        <w:pStyle w:val="165"/>
      </w:pPr>
      <w:r>
        <w:t>macro_period: T5</w:t>
      </w:r>
    </w:p>
    <w:p w14:paraId="38753BEC">
      <w:pPr>
        <w:pStyle w:val="7"/>
      </w:pPr>
      <w:r>
        <w:t>【P042】布罗代尔 Fernand Braudel（）</w:t>
      </w:r>
    </w:p>
    <w:p w14:paraId="557A5CEB">
      <w:pPr>
        <w:pStyle w:val="166"/>
      </w:pPr>
      <w:r>
        <w:t>▎学术问题与思想起源</w:t>
      </w:r>
    </w:p>
    <w:p w14:paraId="729E8085">
      <w:r>
        <w:t>布罗代尔1902年生于吕米永（默兹），在巴黎大学学习历史学。1930年代在阿尔及利亚任教期间开始研究地中海史。其核心问题是：历史时间是否具有不同的层次和节奏？</w:t>
      </w:r>
    </w:p>
    <w:p w14:paraId="110CEF94">
      <w:pPr>
        <w:pStyle w:val="166"/>
      </w:pPr>
      <w:r>
        <w:t>▎核心理论贡献</w:t>
      </w:r>
    </w:p>
    <w:p w14:paraId="5129FADB">
      <w:r>
        <w:t xml:space="preserve">1. </w:t>
      </w:r>
      <w:r>
        <w:rPr>
          <w:b/>
        </w:rPr>
        <w:t>三重时间</w:t>
      </w:r>
      <w:r>
        <w:t>：《地中海与菲利普二世时代的地中海世界》（1949）提出历史时间的三个层次：长时段（longue durée，地理和气候的缓慢变迁）、中时段（conjoncture，经济周期和社会结构的中期波动）、短时段（événementiel，政治事件和个人行动的快速变化）。传统史学只关注短时段，布罗代尔则主张长时段才是历史深层结构的真正载体。</w:t>
      </w:r>
    </w:p>
    <w:p w14:paraId="44932407">
      <w:r>
        <w:t xml:space="preserve">2. </w:t>
      </w:r>
      <w:r>
        <w:rPr>
          <w:b/>
        </w:rPr>
        <w:t>物质文明</w:t>
      </w:r>
      <w:r>
        <w:t>：《15至18世纪的物质文明、经济和资本主义》三卷（1967-1979）以长时段视角分析了前工业时期欧洲的物质生活、经济活动和资本主义发展。布罗代尔区分了物质生活（自给自足的基层经济）、市场经济（有规则的交换）和资本主义（垄断性的远距离贸易）三个层次——资本主义不是市场经济的延伸，而是与市场经济竞争的垄断性力量。</w:t>
      </w:r>
    </w:p>
    <w:p w14:paraId="606545CA">
      <w:pPr>
        <w:pStyle w:val="166"/>
      </w:pPr>
      <w:r>
        <w:t>▎学术对话与论战</w:t>
      </w:r>
    </w:p>
    <w:p w14:paraId="405939A0">
      <w:r>
        <w:t>布罗代尔与费弗尔的关系是师承关系——费弗尔1956年去世后布罗代尔继承其法兰西学院和EPHE第六 section 的制度位置。但布罗代尔的</w:t>
      </w:r>
      <w:r>
        <w:rPr>
          <w:rFonts w:hint="eastAsia"/>
          <w:lang w:eastAsia="zh-CN"/>
        </w:rPr>
        <w:t>“</w:t>
      </w:r>
      <w:r>
        <w:t>长时段</w:t>
      </w:r>
      <w:r>
        <w:rPr>
          <w:rFonts w:hint="eastAsia"/>
          <w:lang w:eastAsia="zh-CN"/>
        </w:rPr>
        <w:t>”</w:t>
      </w:r>
      <w:r>
        <w:t>与费弗尔的</w:t>
      </w:r>
      <w:r>
        <w:rPr>
          <w:rFonts w:hint="eastAsia"/>
          <w:lang w:eastAsia="zh-CN"/>
        </w:rPr>
        <w:t>“</w:t>
      </w:r>
      <w:r>
        <w:t>心态史</w:t>
      </w:r>
      <w:r>
        <w:rPr>
          <w:rFonts w:hint="eastAsia"/>
          <w:lang w:eastAsia="zh-CN"/>
        </w:rPr>
        <w:t>”</w:t>
      </w:r>
      <w:r>
        <w:t>形成了年鉴学派内部的方法论张力——布罗代尔更强调物质结构的长时段制约，费弗尔更强调心智框架的历史性。</w:t>
      </w:r>
    </w:p>
    <w:p w14:paraId="7462A45D">
      <w:r>
        <w:t>在社会学接受中，布罗代尔的</w:t>
      </w:r>
      <w:r>
        <w:rPr>
          <w:rFonts w:hint="eastAsia"/>
          <w:lang w:eastAsia="zh-CN"/>
        </w:rPr>
        <w:t>“</w:t>
      </w:r>
      <w:r>
        <w:t>长时段</w:t>
      </w:r>
      <w:r>
        <w:rPr>
          <w:rFonts w:hint="eastAsia"/>
          <w:lang w:eastAsia="zh-CN"/>
        </w:rPr>
        <w:t>”</w:t>
      </w:r>
      <w:r>
        <w:t>概念被沃勒斯坦的</w:t>
      </w:r>
      <w:r>
        <w:rPr>
          <w:rFonts w:hint="eastAsia"/>
          <w:lang w:eastAsia="zh-CN"/>
        </w:rPr>
        <w:t>“</w:t>
      </w:r>
      <w:r>
        <w:t>世界体系</w:t>
      </w:r>
      <w:r>
        <w:rPr>
          <w:rFonts w:hint="eastAsia"/>
          <w:lang w:eastAsia="zh-CN"/>
        </w:rPr>
        <w:t>”</w:t>
      </w:r>
      <w:r>
        <w:t>理论直接吸收——沃勒斯坦将布罗代尔的长时段从地中海扩展到全球。</w:t>
      </w:r>
    </w:p>
    <w:p w14:paraId="10050935">
      <w:pPr>
        <w:pStyle w:val="166"/>
      </w:pPr>
      <w:r>
        <w:t>▎制度化实践与学术场域位置</w:t>
      </w:r>
    </w:p>
    <w:p w14:paraId="3947CB8A">
      <w:r>
        <w:t>布罗代尔1956年接替费弗尔任法兰西学院近代文明史教席和EPHE第六 section 主任。在其领导下，第六 section 成为年鉴学派在战后法国学术体制中的核心据点。1975年第六 section 脱离EPHE成为独立的高等社会科学研究院（EHESS）。</w:t>
      </w:r>
    </w:p>
    <w:p w14:paraId="55C23B69">
      <w:pPr>
        <w:pStyle w:val="166"/>
      </w:pPr>
      <w:r>
        <w:t>▎β映射</w:t>
      </w:r>
    </w:p>
    <w:p w14:paraId="0BF1F2FF">
      <w:pPr>
        <w:pStyle w:val="165"/>
      </w:pPr>
      <w:r>
        <w:t>borne_concepts: [C212</w:t>
      </w:r>
      <w:r>
        <w:rPr>
          <w:rFonts w:hint="eastAsia"/>
          <w:lang w:eastAsia="zh-CN"/>
        </w:rPr>
        <w:t>（</w:t>
      </w:r>
      <w:r>
        <w:t>三重时间</w:t>
      </w:r>
      <w:r>
        <w:rPr>
          <w:rFonts w:hint="eastAsia"/>
          <w:lang w:eastAsia="zh-CN"/>
        </w:rPr>
        <w:t>）</w:t>
      </w:r>
      <w:r>
        <w:t>, C213</w:t>
      </w:r>
      <w:r>
        <w:rPr>
          <w:rFonts w:hint="eastAsia"/>
          <w:lang w:eastAsia="zh-CN"/>
        </w:rPr>
        <w:t>（</w:t>
      </w:r>
      <w:r>
        <w:t>长时段</w:t>
      </w:r>
      <w:r>
        <w:rPr>
          <w:rFonts w:hint="eastAsia"/>
          <w:lang w:eastAsia="zh-CN"/>
        </w:rPr>
        <w:t>）</w:t>
      </w:r>
      <w:r>
        <w:t>, C214</w:t>
      </w:r>
      <w:r>
        <w:rPr>
          <w:rFonts w:hint="eastAsia"/>
          <w:lang w:eastAsia="zh-CN"/>
        </w:rPr>
        <w:t>（</w:t>
      </w:r>
      <w:r>
        <w:t>物质文明/市场经济/资本主义</w:t>
      </w:r>
      <w:r>
        <w:rPr>
          <w:rFonts w:hint="eastAsia"/>
          <w:lang w:eastAsia="zh-CN"/>
        </w:rPr>
        <w:t>）</w:t>
      </w:r>
      <w:r>
        <w:t>]</w:t>
      </w:r>
    </w:p>
    <w:p w14:paraId="565BC213">
      <w:pPr>
        <w:pStyle w:val="165"/>
      </w:pPr>
      <w:r>
        <w:t>contested_concepts: [C215</w:t>
      </w:r>
      <w:r>
        <w:rPr>
          <w:rFonts w:hint="eastAsia"/>
          <w:lang w:eastAsia="zh-CN"/>
        </w:rPr>
        <w:t>（</w:t>
      </w:r>
      <w:r>
        <w:t>短时段优先·被三重时间否定</w:t>
      </w:r>
      <w:r>
        <w:rPr>
          <w:rFonts w:hint="eastAsia"/>
          <w:lang w:eastAsia="zh-CN"/>
        </w:rPr>
        <w:t>）</w:t>
      </w:r>
      <w:r>
        <w:t>, C216</w:t>
      </w:r>
      <w:r>
        <w:rPr>
          <w:rFonts w:hint="eastAsia"/>
          <w:lang w:eastAsia="zh-CN"/>
        </w:rPr>
        <w:t>（</w:t>
      </w:r>
      <w:r>
        <w:t>事件史·被长时段修正</w:t>
      </w:r>
      <w:r>
        <w:rPr>
          <w:rFonts w:hint="eastAsia"/>
          <w:lang w:eastAsia="zh-CN"/>
        </w:rPr>
        <w:t>）</w:t>
      </w:r>
      <w:r>
        <w:t>]</w:t>
      </w:r>
    </w:p>
    <w:p w14:paraId="3872F4EA">
      <w:pPr>
        <w:pStyle w:val="165"/>
      </w:pPr>
      <w:r>
        <w:t>school: S007</w:t>
      </w:r>
      <w:r>
        <w:rPr>
          <w:rFonts w:hint="eastAsia"/>
          <w:lang w:eastAsia="zh-CN"/>
        </w:rPr>
        <w:t>（</w:t>
      </w:r>
      <w:r>
        <w:t>法国其他</w:t>
      </w:r>
      <w:r>
        <w:rPr>
          <w:rFonts w:hint="eastAsia"/>
          <w:lang w:eastAsia="zh-CN"/>
        </w:rPr>
        <w:t>）</w:t>
      </w:r>
    </w:p>
    <w:p w14:paraId="7DB6DB71">
      <w:pPr>
        <w:pStyle w:val="165"/>
      </w:pPr>
      <w:r>
        <w:t>cross_schools: []</w:t>
      </w:r>
    </w:p>
    <w:p w14:paraId="65A72D05">
      <w:pPr>
        <w:pStyle w:val="165"/>
      </w:pPr>
      <w:r>
        <w:t>macro_period: T4</w:t>
      </w:r>
    </w:p>
    <w:p w14:paraId="5DA6178E">
      <w:pPr>
        <w:pStyle w:val="7"/>
      </w:pPr>
      <w:r>
        <w:t>【P043】托克维尔 Alexis de Tocqueville（）</w:t>
      </w:r>
    </w:p>
    <w:p w14:paraId="4B31488F">
      <w:pPr>
        <w:pStyle w:val="166"/>
      </w:pPr>
      <w:r>
        <w:t>▎学术问题与思想起源</w:t>
      </w:r>
    </w:p>
    <w:p w14:paraId="2EF729E7">
      <w:r>
        <w:t>托克维尔1805年生于巴黎，出身诺曼底贵族。1831</w:t>
      </w:r>
      <w:r>
        <w:rPr>
          <w:rFonts w:hint="eastAsia"/>
          <w:lang w:eastAsia="zh-CN"/>
        </w:rPr>
        <w:t>—</w:t>
      </w:r>
      <w:r>
        <w:t>1832年赴美国考察监狱制度，此行产生《论美国的民主》（1835/1840）。核心问题：民主的平等趋势如何影响政治自由和社会团结？</w:t>
      </w:r>
    </w:p>
    <w:p w14:paraId="2A84644E">
      <w:pPr>
        <w:pStyle w:val="166"/>
      </w:pPr>
      <w:r>
        <w:t>▎核心理论贡献</w:t>
      </w:r>
    </w:p>
    <w:p w14:paraId="37F59B88">
      <w:r>
        <w:t xml:space="preserve">1. </w:t>
      </w:r>
      <w:r>
        <w:rPr>
          <w:b/>
        </w:rPr>
        <w:t>民主的平等趋势</w:t>
      </w:r>
      <w:r>
        <w:t>：托克维尔提出，民主的本质不是特定的政治制度，而是一种</w:t>
      </w:r>
      <w:r>
        <w:rPr>
          <w:rFonts w:hint="eastAsia"/>
          <w:lang w:eastAsia="zh-CN"/>
        </w:rPr>
        <w:t>“</w:t>
      </w:r>
      <w:r>
        <w:t>身份平等化的社会条件</w:t>
      </w:r>
      <w:r>
        <w:rPr>
          <w:rFonts w:hint="eastAsia"/>
          <w:lang w:eastAsia="zh-CN"/>
        </w:rPr>
        <w:t>”</w:t>
      </w:r>
      <w:r>
        <w:t>——从贵族社会的等级制向民主社会的平等制的转变是</w:t>
      </w:r>
      <w:r>
        <w:rPr>
          <w:rFonts w:hint="eastAsia"/>
          <w:lang w:eastAsia="zh-CN"/>
        </w:rPr>
        <w:t>“</w:t>
      </w:r>
      <w:r>
        <w:t>天意所定</w:t>
      </w:r>
      <w:r>
        <w:rPr>
          <w:rFonts w:hint="eastAsia"/>
          <w:lang w:eastAsia="zh-CN"/>
        </w:rPr>
        <w:t>”</w:t>
      </w:r>
      <w:r>
        <w:t>的历史趋势，不可逆转。</w:t>
      </w:r>
    </w:p>
    <w:p w14:paraId="7E2B376E">
      <w:r>
        <w:t xml:space="preserve">2. </w:t>
      </w:r>
      <w:r>
        <w:rPr>
          <w:b/>
        </w:rPr>
        <w:t>多数人的暴政</w:t>
      </w:r>
      <w:r>
        <w:t>：《论美国的民主》提出民主社会面临的核心威胁不是少数人的专政，而是多数人的暴政——当</w:t>
      </w:r>
      <w:r>
        <w:rPr>
          <w:rFonts w:hint="eastAsia"/>
          <w:lang w:eastAsia="zh-CN"/>
        </w:rPr>
        <w:t>“</w:t>
      </w:r>
      <w:r>
        <w:t>公共意见</w:t>
      </w:r>
      <w:r>
        <w:rPr>
          <w:rFonts w:hint="eastAsia"/>
          <w:lang w:eastAsia="zh-CN"/>
        </w:rPr>
        <w:t>”</w:t>
      </w:r>
      <w:r>
        <w:t>成为绝对的权威时，个体思想和表达的独立空间就被压缩。</w:t>
      </w:r>
    </w:p>
    <w:p w14:paraId="77B7B512">
      <w:r>
        <w:t xml:space="preserve">3. </w:t>
      </w:r>
      <w:r>
        <w:rPr>
          <w:b/>
        </w:rPr>
        <w:t>结社艺术</w:t>
      </w:r>
      <w:r>
        <w:t>：托克维尔观察到美国民主的特殊优势在于</w:t>
      </w:r>
      <w:r>
        <w:rPr>
          <w:rFonts w:hint="eastAsia"/>
          <w:lang w:eastAsia="zh-CN"/>
        </w:rPr>
        <w:t>“</w:t>
      </w:r>
      <w:r>
        <w:t>结社艺术</w:t>
      </w:r>
      <w:r>
        <w:rPr>
          <w:rFonts w:hint="eastAsia"/>
          <w:lang w:eastAsia="zh-CN"/>
        </w:rPr>
        <w:t>”</w:t>
      </w:r>
      <w:r>
        <w:t>——公民通过自愿结社来解决公共问题，这种结社传统既防止了国家权力的膨胀，又避免了个人原子化。</w:t>
      </w:r>
    </w:p>
    <w:p w14:paraId="6CEBCA74">
      <w:r>
        <w:t xml:space="preserve">4. </w:t>
      </w:r>
      <w:r>
        <w:rPr>
          <w:b/>
        </w:rPr>
        <w:t>旧制度与大革命</w:t>
      </w:r>
      <w:r>
        <w:t>：《旧制度与大革命》（1856）提出，法国大革命不是与旧制度的彻底断裂，而是旧制度中央集权趋势的完成——大革命继承了旧制度的行政集权传统，只是用</w:t>
      </w:r>
      <w:r>
        <w:rPr>
          <w:rFonts w:hint="eastAsia"/>
          <w:lang w:eastAsia="zh-CN"/>
        </w:rPr>
        <w:t>“</w:t>
      </w:r>
      <w:r>
        <w:t>人民主权</w:t>
      </w:r>
      <w:r>
        <w:rPr>
          <w:rFonts w:hint="eastAsia"/>
          <w:lang w:eastAsia="zh-CN"/>
        </w:rPr>
        <w:t>”</w:t>
      </w:r>
      <w:r>
        <w:t>替代了</w:t>
      </w:r>
      <w:r>
        <w:rPr>
          <w:rFonts w:hint="eastAsia"/>
          <w:lang w:eastAsia="zh-CN"/>
        </w:rPr>
        <w:t>“</w:t>
      </w:r>
      <w:r>
        <w:t>王权</w:t>
      </w:r>
      <w:r>
        <w:rPr>
          <w:rFonts w:hint="eastAsia"/>
          <w:lang w:eastAsia="zh-CN"/>
        </w:rPr>
        <w:t>”</w:t>
      </w:r>
      <w:r>
        <w:t>作为集权的正当性基础。</w:t>
      </w:r>
    </w:p>
    <w:p w14:paraId="20DD73F4">
      <w:pPr>
        <w:pStyle w:val="166"/>
      </w:pPr>
      <w:r>
        <w:t>▎学术对话与论战</w:t>
      </w:r>
    </w:p>
    <w:p w14:paraId="0199C087">
      <w:r>
        <w:t>托克维尔在生前的影响主要来自其政治评论而非学术著作——他作为七月王朝和第二共和国的政治家（曾任外交部长）使其政治立场与其学术分析交织。马克思将托克维尔归入</w:t>
      </w:r>
      <w:r>
        <w:rPr>
          <w:rFonts w:hint="eastAsia"/>
          <w:lang w:eastAsia="zh-CN"/>
        </w:rPr>
        <w:t>“</w:t>
      </w:r>
      <w:r>
        <w:t>资产阶级自由主义</w:t>
      </w:r>
      <w:r>
        <w:rPr>
          <w:rFonts w:hint="eastAsia"/>
          <w:lang w:eastAsia="zh-CN"/>
        </w:rPr>
        <w:t>”</w:t>
      </w:r>
      <w:r>
        <w:t>的阵营，但托克维尔对民主的平等趋势的分析与马克思对资本主义的分析有结构性类比——两者都认为现代性的核心趋势是不可逆转的。</w:t>
      </w:r>
    </w:p>
    <w:p w14:paraId="024C9EB5">
      <w:pPr>
        <w:pStyle w:val="166"/>
      </w:pPr>
      <w:r>
        <w:t>▎学术影响与接受</w:t>
      </w:r>
    </w:p>
    <w:p w14:paraId="50C2CF79">
      <w:r>
        <w:t>托克维尔在20世纪被美国政治学广泛吸收——其</w:t>
      </w:r>
      <w:r>
        <w:rPr>
          <w:rFonts w:hint="eastAsia"/>
          <w:lang w:eastAsia="zh-CN"/>
        </w:rPr>
        <w:t>“</w:t>
      </w:r>
      <w:r>
        <w:t>结社艺术</w:t>
      </w:r>
      <w:r>
        <w:rPr>
          <w:rFonts w:hint="eastAsia"/>
          <w:lang w:eastAsia="zh-CN"/>
        </w:rPr>
        <w:t>”</w:t>
      </w:r>
      <w:r>
        <w:t>概念成为公民社会理论的经典资源。在法国，托克维尔的接受在1970-80年代被雷蒙·阿隆重新激活。在当代中国接受中，托克维尔的</w:t>
      </w:r>
      <w:r>
        <w:rPr>
          <w:rFonts w:hint="eastAsia"/>
          <w:lang w:eastAsia="zh-CN"/>
        </w:rPr>
        <w:t>“</w:t>
      </w:r>
      <w:r>
        <w:t>旧制度与大革命</w:t>
      </w:r>
      <w:r>
        <w:rPr>
          <w:rFonts w:hint="eastAsia"/>
          <w:lang w:eastAsia="zh-CN"/>
        </w:rPr>
        <w:t>”</w:t>
      </w:r>
      <w:r>
        <w:t>被部分知识分子用于分析改革与革命的关系——这一使用在托克维尔原始语境之外，但展示了其分析框架的跨语境适用性。</w:t>
      </w:r>
    </w:p>
    <w:p w14:paraId="394FFE10">
      <w:pPr>
        <w:pStyle w:val="166"/>
      </w:pPr>
      <w:r>
        <w:t>▎β映射</w:t>
      </w:r>
    </w:p>
    <w:p w14:paraId="690ABBBE">
      <w:pPr>
        <w:pStyle w:val="165"/>
      </w:pPr>
      <w:r>
        <w:t>borne_concepts: [C217</w:t>
      </w:r>
      <w:r>
        <w:rPr>
          <w:rFonts w:hint="eastAsia"/>
          <w:lang w:eastAsia="zh-CN"/>
        </w:rPr>
        <w:t>（</w:t>
      </w:r>
      <w:r>
        <w:t>民主的平等趋势</w:t>
      </w:r>
      <w:r>
        <w:rPr>
          <w:rFonts w:hint="eastAsia"/>
          <w:lang w:eastAsia="zh-CN"/>
        </w:rPr>
        <w:t>）</w:t>
      </w:r>
      <w:r>
        <w:t>, C218</w:t>
      </w:r>
      <w:r>
        <w:rPr>
          <w:rFonts w:hint="eastAsia"/>
          <w:lang w:eastAsia="zh-CN"/>
        </w:rPr>
        <w:t>（</w:t>
      </w:r>
      <w:r>
        <w:t>多数人的暴政</w:t>
      </w:r>
      <w:r>
        <w:rPr>
          <w:rFonts w:hint="eastAsia"/>
          <w:lang w:eastAsia="zh-CN"/>
        </w:rPr>
        <w:t>）</w:t>
      </w:r>
      <w:r>
        <w:t>, C219</w:t>
      </w:r>
      <w:r>
        <w:rPr>
          <w:rFonts w:hint="eastAsia"/>
          <w:lang w:eastAsia="zh-CN"/>
        </w:rPr>
        <w:t>（</w:t>
      </w:r>
      <w:r>
        <w:t>结社艺术</w:t>
      </w:r>
      <w:r>
        <w:rPr>
          <w:rFonts w:hint="eastAsia"/>
          <w:lang w:eastAsia="zh-CN"/>
        </w:rPr>
        <w:t>）</w:t>
      </w:r>
      <w:r>
        <w:t>, C220</w:t>
      </w:r>
      <w:r>
        <w:rPr>
          <w:rFonts w:hint="eastAsia"/>
          <w:lang w:eastAsia="zh-CN"/>
        </w:rPr>
        <w:t>（</w:t>
      </w:r>
      <w:r>
        <w:t>旧制度与大革命</w:t>
      </w:r>
      <w:r>
        <w:rPr>
          <w:rFonts w:hint="eastAsia"/>
          <w:lang w:eastAsia="zh-CN"/>
        </w:rPr>
        <w:t>）</w:t>
      </w:r>
      <w:r>
        <w:t>]</w:t>
      </w:r>
    </w:p>
    <w:p w14:paraId="4BFF3952">
      <w:pPr>
        <w:pStyle w:val="165"/>
      </w:pPr>
      <w:r>
        <w:t>contested_concepts: [C221</w:t>
      </w:r>
      <w:r>
        <w:rPr>
          <w:rFonts w:hint="eastAsia"/>
          <w:lang w:eastAsia="zh-CN"/>
        </w:rPr>
        <w:t>（</w:t>
      </w:r>
      <w:r>
        <w:t>贵族等级制的永恒性·被平等趋势否定</w:t>
      </w:r>
      <w:r>
        <w:rPr>
          <w:rFonts w:hint="eastAsia"/>
          <w:lang w:eastAsia="zh-CN"/>
        </w:rPr>
        <w:t>）</w:t>
      </w:r>
      <w:r>
        <w:t>, C222</w:t>
      </w:r>
      <w:r>
        <w:rPr>
          <w:rFonts w:hint="eastAsia"/>
          <w:lang w:eastAsia="zh-CN"/>
        </w:rPr>
        <w:t>（</w:t>
      </w:r>
      <w:r>
        <w:t>革命作为彻底断裂·被旧制度延续论修正</w:t>
      </w:r>
      <w:r>
        <w:rPr>
          <w:rFonts w:hint="eastAsia"/>
          <w:lang w:eastAsia="zh-CN"/>
        </w:rPr>
        <w:t>）</w:t>
      </w:r>
      <w:r>
        <w:t>]</w:t>
      </w:r>
    </w:p>
    <w:p w14:paraId="4DD87B7E">
      <w:pPr>
        <w:pStyle w:val="165"/>
      </w:pPr>
      <w:r>
        <w:t>school: S007</w:t>
      </w:r>
      <w:r>
        <w:rPr>
          <w:rFonts w:hint="eastAsia"/>
          <w:lang w:eastAsia="zh-CN"/>
        </w:rPr>
        <w:t>（</w:t>
      </w:r>
      <w:r>
        <w:t>法国其他</w:t>
      </w:r>
      <w:r>
        <w:rPr>
          <w:rFonts w:hint="eastAsia"/>
          <w:lang w:eastAsia="zh-CN"/>
        </w:rPr>
        <w:t>）</w:t>
      </w:r>
    </w:p>
    <w:p w14:paraId="2C453A5A">
      <w:pPr>
        <w:pStyle w:val="165"/>
      </w:pPr>
      <w:r>
        <w:t>cross_schools: []</w:t>
      </w:r>
    </w:p>
    <w:p w14:paraId="4BFCCD68">
      <w:pPr>
        <w:pStyle w:val="165"/>
      </w:pPr>
      <w:r>
        <w:t>macro_period: T2</w:t>
      </w:r>
    </w:p>
    <w:p w14:paraId="03FBF3ED">
      <w:pPr>
        <w:pStyle w:val="7"/>
      </w:pPr>
      <w:r>
        <w:t>【P044】普鲁东 Pierre-Joseph Proudhon（）</w:t>
      </w:r>
    </w:p>
    <w:p w14:paraId="1AF88240">
      <w:pPr>
        <w:pStyle w:val="166"/>
      </w:pPr>
      <w:r>
        <w:t>▎学术问题与思想起源</w:t>
      </w:r>
    </w:p>
    <w:p w14:paraId="2F09C5B6">
      <w:r>
        <w:t>普鲁东1809年生于贝桑松，出身工人家庭，自学成才。其核心问题是：如何在废除国家和私有制的同时维持社会秩序？他自称</w:t>
      </w:r>
      <w:r>
        <w:rPr>
          <w:rFonts w:hint="eastAsia"/>
          <w:lang w:eastAsia="zh-CN"/>
        </w:rPr>
        <w:t>“</w:t>
      </w:r>
      <w:r>
        <w:t>无政府主义者</w:t>
      </w:r>
      <w:r>
        <w:rPr>
          <w:rFonts w:hint="eastAsia"/>
          <w:lang w:eastAsia="zh-CN"/>
        </w:rPr>
        <w:t>”</w:t>
      </w:r>
      <w:r>
        <w:t>——这是该词首次被正面使用。</w:t>
      </w:r>
    </w:p>
    <w:p w14:paraId="02530352">
      <w:pPr>
        <w:pStyle w:val="166"/>
      </w:pPr>
      <w:r>
        <w:t>▎核心理论贡献</w:t>
      </w:r>
    </w:p>
    <w:p w14:paraId="2EB70703">
      <w:r>
        <w:t xml:space="preserve">1. </w:t>
      </w:r>
      <w:r>
        <w:rPr>
          <w:b/>
        </w:rPr>
        <w:t>财产即盗窃</w:t>
      </w:r>
      <w:r>
        <w:t>：《什么是财产？》（1840）提出</w:t>
      </w:r>
      <w:r>
        <w:rPr>
          <w:rFonts w:hint="eastAsia"/>
          <w:lang w:eastAsia="zh-CN"/>
        </w:rPr>
        <w:t>“</w:t>
      </w:r>
      <w:r>
        <w:t>财产即盗窃</w:t>
      </w:r>
      <w:r>
        <w:rPr>
          <w:rFonts w:hint="eastAsia"/>
          <w:lang w:eastAsia="zh-CN"/>
        </w:rPr>
        <w:t>”</w:t>
      </w:r>
      <w:r>
        <w:t>（La propriété, c'est le vol）——普鲁东区分了</w:t>
      </w:r>
      <w:r>
        <w:rPr>
          <w:rFonts w:hint="eastAsia"/>
          <w:lang w:eastAsia="zh-CN"/>
        </w:rPr>
        <w:t>“</w:t>
      </w:r>
      <w:r>
        <w:t>占有</w:t>
      </w:r>
      <w:r>
        <w:rPr>
          <w:rFonts w:hint="eastAsia"/>
          <w:lang w:eastAsia="zh-CN"/>
        </w:rPr>
        <w:t>”</w:t>
      </w:r>
      <w:r>
        <w:t>（possession，对使用价值的个人占有）和</w:t>
      </w:r>
      <w:r>
        <w:rPr>
          <w:rFonts w:hint="eastAsia"/>
          <w:lang w:eastAsia="zh-CN"/>
        </w:rPr>
        <w:t>“</w:t>
      </w:r>
      <w:r>
        <w:t>财产</w:t>
      </w:r>
      <w:r>
        <w:rPr>
          <w:rFonts w:hint="eastAsia"/>
          <w:lang w:eastAsia="zh-CN"/>
        </w:rPr>
        <w:t>”</w:t>
      </w:r>
      <w:r>
        <w:t>（propriété，对交换价值的社会垄断），前者是正当的，后者是剥削性的。</w:t>
      </w:r>
    </w:p>
    <w:p w14:paraId="311957EC">
      <w:r>
        <w:t xml:space="preserve">2. </w:t>
      </w:r>
      <w:r>
        <w:rPr>
          <w:b/>
        </w:rPr>
        <w:t>互助主义</w:t>
      </w:r>
      <w:r>
        <w:t>：普鲁东提出</w:t>
      </w:r>
      <w:r>
        <w:rPr>
          <w:rFonts w:hint="eastAsia"/>
          <w:lang w:eastAsia="zh-CN"/>
        </w:rPr>
        <w:t>“</w:t>
      </w:r>
      <w:r>
        <w:t>互助主义</w:t>
      </w:r>
      <w:r>
        <w:rPr>
          <w:rFonts w:hint="eastAsia"/>
          <w:lang w:eastAsia="zh-CN"/>
        </w:rPr>
        <w:t>”</w:t>
      </w:r>
      <w:r>
        <w:t>（mutuellisme）作为资本主义和国家社会主义之间的第三条路——生产者通过互助信用和自愿契约组织经济活动，无需国家干预也无需资本家中介。互助银行提供无息贷款，使劳动者获得生产资料而不陷入债务依赖。</w:t>
      </w:r>
    </w:p>
    <w:p w14:paraId="120194F4">
      <w:r>
        <w:t xml:space="preserve">3. </w:t>
      </w:r>
      <w:r>
        <w:rPr>
          <w:b/>
        </w:rPr>
        <w:t>联邦主义</w:t>
      </w:r>
      <w:r>
        <w:t>：普鲁东晚年发展了联邦主义政治理论——自下而上的联邦制替代自上而下的国家集权。地方公社通过自愿契约联合为省，省联合为联邦，每一层都保留其自主性。</w:t>
      </w:r>
    </w:p>
    <w:p w14:paraId="67102FCE">
      <w:pPr>
        <w:pStyle w:val="166"/>
      </w:pPr>
      <w:r>
        <w:t>▎学术对话与论战</w:t>
      </w:r>
    </w:p>
    <w:p w14:paraId="587B7B97">
      <w:r>
        <w:t>普鲁东与马克思的论战是社会主义思想史上最重要的分裂之一。马克思在《哲学的贫困》（1847）中系统批判普鲁东——马克思认为普鲁东将经济范畴视为</w:t>
      </w:r>
      <w:r>
        <w:rPr>
          <w:rFonts w:hint="eastAsia"/>
          <w:lang w:eastAsia="zh-CN"/>
        </w:rPr>
        <w:t>“</w:t>
      </w:r>
      <w:r>
        <w:t>永恒的理性法则</w:t>
      </w:r>
      <w:r>
        <w:rPr>
          <w:rFonts w:hint="eastAsia"/>
          <w:lang w:eastAsia="zh-CN"/>
        </w:rPr>
        <w:t>”</w:t>
      </w:r>
      <w:r>
        <w:t>，而非特定生产方式的历史产物。普鲁东在回应中批评马克思的</w:t>
      </w:r>
      <w:r>
        <w:rPr>
          <w:rFonts w:hint="eastAsia"/>
          <w:lang w:eastAsia="zh-CN"/>
        </w:rPr>
        <w:t>“</w:t>
      </w:r>
      <w:r>
        <w:t>国家社会主义</w:t>
      </w:r>
      <w:r>
        <w:rPr>
          <w:rFonts w:hint="eastAsia"/>
          <w:lang w:eastAsia="zh-CN"/>
        </w:rPr>
        <w:t>”</w:t>
      </w:r>
      <w:r>
        <w:t>将导向新的官僚压迫。1864年第一国际的建立中，普鲁东的追随者（法国工团主义传统）与马克思的追随者形成了制度性对峙——这一对峙贯穿了国际工人协会的短暂历史。</w:t>
      </w:r>
    </w:p>
    <w:p w14:paraId="72F82400">
      <w:r>
        <w:t>巴枯宁继承了普鲁东的反国家立场，但将普鲁东的</w:t>
      </w:r>
      <w:r>
        <w:rPr>
          <w:rFonts w:hint="eastAsia"/>
          <w:lang w:eastAsia="zh-CN"/>
        </w:rPr>
        <w:t>“</w:t>
      </w:r>
      <w:r>
        <w:t>互助主义</w:t>
      </w:r>
      <w:r>
        <w:rPr>
          <w:rFonts w:hint="eastAsia"/>
          <w:lang w:eastAsia="zh-CN"/>
        </w:rPr>
        <w:t>”</w:t>
      </w:r>
      <w:r>
        <w:t>推向更激进的集体主义——巴枯宁认为普鲁东保留</w:t>
      </w:r>
      <w:r>
        <w:rPr>
          <w:rFonts w:hint="eastAsia"/>
          <w:lang w:eastAsia="zh-CN"/>
        </w:rPr>
        <w:t>“</w:t>
      </w:r>
      <w:r>
        <w:t>占有</w:t>
      </w:r>
      <w:r>
        <w:rPr>
          <w:rFonts w:hint="eastAsia"/>
          <w:lang w:eastAsia="zh-CN"/>
        </w:rPr>
        <w:t>”</w:t>
      </w:r>
      <w:r>
        <w:t>概念是不彻底的。</w:t>
      </w:r>
    </w:p>
    <w:p w14:paraId="6B0023C9">
      <w:pPr>
        <w:pStyle w:val="166"/>
      </w:pPr>
      <w:r>
        <w:t>▎学术影响与接受</w:t>
      </w:r>
    </w:p>
    <w:p w14:paraId="57EF35DD">
      <w:r>
        <w:t>普鲁东对法国工团主义传统的影响是直接的——法国总工会（CGT）的早期纲领部分吸收了普鲁东的互助主义原则。在社会学接受中，普鲁东的贡献长期被马克思的阴影所遮蔽——普鲁东被视为</w:t>
      </w:r>
      <w:r>
        <w:rPr>
          <w:rFonts w:hint="eastAsia"/>
          <w:lang w:eastAsia="zh-CN"/>
        </w:rPr>
        <w:t>“</w:t>
      </w:r>
      <w:r>
        <w:t>马克思的前驱</w:t>
      </w:r>
      <w:r>
        <w:rPr>
          <w:rFonts w:hint="eastAsia"/>
          <w:lang w:eastAsia="zh-CN"/>
        </w:rPr>
        <w:t>”</w:t>
      </w:r>
      <w:r>
        <w:t>或</w:t>
      </w:r>
      <w:r>
        <w:rPr>
          <w:rFonts w:hint="eastAsia"/>
          <w:lang w:eastAsia="zh-CN"/>
        </w:rPr>
        <w:t>“</w:t>
      </w:r>
      <w:r>
        <w:t>不成熟的社会主义者</w:t>
      </w:r>
      <w:r>
        <w:rPr>
          <w:rFonts w:hint="eastAsia"/>
          <w:lang w:eastAsia="zh-CN"/>
        </w:rPr>
        <w:t>”</w:t>
      </w:r>
      <w:r>
        <w:t>，而非独立的思想家。</w:t>
      </w:r>
    </w:p>
    <w:p w14:paraId="1ACF50EC">
      <w:pPr>
        <w:pStyle w:val="166"/>
      </w:pPr>
      <w:r>
        <w:t>▎β映射</w:t>
      </w:r>
    </w:p>
    <w:p w14:paraId="7954EC3E">
      <w:pPr>
        <w:pStyle w:val="165"/>
      </w:pPr>
      <w:r>
        <w:t>borne_concepts: [C223</w:t>
      </w:r>
      <w:r>
        <w:rPr>
          <w:rFonts w:hint="eastAsia"/>
          <w:lang w:eastAsia="zh-CN"/>
        </w:rPr>
        <w:t>（</w:t>
      </w:r>
      <w:r>
        <w:t>财产即盗窃</w:t>
      </w:r>
      <w:r>
        <w:rPr>
          <w:rFonts w:hint="eastAsia"/>
          <w:lang w:eastAsia="zh-CN"/>
        </w:rPr>
        <w:t>）</w:t>
      </w:r>
      <w:r>
        <w:t>, C224</w:t>
      </w:r>
      <w:r>
        <w:rPr>
          <w:rFonts w:hint="eastAsia"/>
          <w:lang w:eastAsia="zh-CN"/>
        </w:rPr>
        <w:t>（</w:t>
      </w:r>
      <w:r>
        <w:t>互助主义</w:t>
      </w:r>
      <w:r>
        <w:rPr>
          <w:rFonts w:hint="eastAsia"/>
          <w:lang w:eastAsia="zh-CN"/>
        </w:rPr>
        <w:t>）</w:t>
      </w:r>
      <w:r>
        <w:t>, C225</w:t>
      </w:r>
      <w:r>
        <w:rPr>
          <w:rFonts w:hint="eastAsia"/>
          <w:lang w:eastAsia="zh-CN"/>
        </w:rPr>
        <w:t>（</w:t>
      </w:r>
      <w:r>
        <w:t>联邦主义</w:t>
      </w:r>
      <w:r>
        <w:rPr>
          <w:rFonts w:hint="eastAsia"/>
          <w:lang w:eastAsia="zh-CN"/>
        </w:rPr>
        <w:t>）</w:t>
      </w:r>
      <w:r>
        <w:t>, C226</w:t>
      </w:r>
      <w:r>
        <w:rPr>
          <w:rFonts w:hint="eastAsia"/>
          <w:lang w:eastAsia="zh-CN"/>
        </w:rPr>
        <w:t>（</w:t>
      </w:r>
      <w:r>
        <w:t>占有/财产区分</w:t>
      </w:r>
      <w:r>
        <w:rPr>
          <w:rFonts w:hint="eastAsia"/>
          <w:lang w:eastAsia="zh-CN"/>
        </w:rPr>
        <w:t>）</w:t>
      </w:r>
      <w:r>
        <w:t>]</w:t>
      </w:r>
    </w:p>
    <w:p w14:paraId="63B60E49">
      <w:pPr>
        <w:pStyle w:val="165"/>
      </w:pPr>
      <w:r>
        <w:t>contested_concepts: [C227</w:t>
      </w:r>
      <w:r>
        <w:rPr>
          <w:rFonts w:hint="eastAsia"/>
          <w:lang w:eastAsia="zh-CN"/>
        </w:rPr>
        <w:t>（</w:t>
      </w:r>
      <w:r>
        <w:t>国家社会主义·被普鲁东批判</w:t>
      </w:r>
      <w:r>
        <w:rPr>
          <w:rFonts w:hint="eastAsia"/>
          <w:lang w:eastAsia="zh-CN"/>
        </w:rPr>
        <w:t>）</w:t>
      </w:r>
      <w:r>
        <w:t>, C228</w:t>
      </w:r>
      <w:r>
        <w:rPr>
          <w:rFonts w:hint="eastAsia"/>
          <w:lang w:eastAsia="zh-CN"/>
        </w:rPr>
        <w:t>（</w:t>
      </w:r>
      <w:r>
        <w:t>经济范畴的永恒性·马克思对普鲁东的批评</w:t>
      </w:r>
      <w:r>
        <w:rPr>
          <w:rFonts w:hint="eastAsia"/>
          <w:lang w:eastAsia="zh-CN"/>
        </w:rPr>
        <w:t>）</w:t>
      </w:r>
      <w:r>
        <w:t>]</w:t>
      </w:r>
    </w:p>
    <w:p w14:paraId="4AC0D183">
      <w:pPr>
        <w:pStyle w:val="165"/>
      </w:pPr>
      <w:r>
        <w:t>school: S007</w:t>
      </w:r>
      <w:r>
        <w:rPr>
          <w:rFonts w:hint="eastAsia"/>
          <w:lang w:eastAsia="zh-CN"/>
        </w:rPr>
        <w:t>（</w:t>
      </w:r>
      <w:r>
        <w:t>法国其他</w:t>
      </w:r>
      <w:r>
        <w:rPr>
          <w:rFonts w:hint="eastAsia"/>
          <w:lang w:eastAsia="zh-CN"/>
        </w:rPr>
        <w:t>）</w:t>
      </w:r>
    </w:p>
    <w:p w14:paraId="2367D53C">
      <w:pPr>
        <w:pStyle w:val="165"/>
      </w:pPr>
      <w:r>
        <w:t>cross_schools: []</w:t>
      </w:r>
    </w:p>
    <w:p w14:paraId="233C84B6">
      <w:pPr>
        <w:pStyle w:val="165"/>
      </w:pPr>
      <w:r>
        <w:t>macro_period: T2</w:t>
      </w:r>
    </w:p>
    <w:p w14:paraId="7E34B35E">
      <w:pPr>
        <w:pStyle w:val="164"/>
      </w:pPr>
      <w:r>
        <w:t>法国学统·其他·阶段总和</w:t>
      </w:r>
    </w:p>
    <w:p w14:paraId="69092867">
      <w:r>
        <w:rPr>
          <w:rFonts w:hint="eastAsia"/>
          <w:lang w:eastAsia="zh-CN"/>
        </w:rPr>
        <w:t>“</w:t>
      </w:r>
      <w:r>
        <w:t>法国其他</w:t>
      </w:r>
      <w:r>
        <w:rPr>
          <w:rFonts w:hint="eastAsia"/>
          <w:lang w:eastAsia="zh-CN"/>
        </w:rPr>
        <w:t>”</w:t>
      </w:r>
      <w:r>
        <w:t>不是一个学派，而是多条不能归入上述六个学派的法国思想路线的集合。这些路线之间的共通性在于：它们都对法国社会思想产生了重要影响，但不被上述学派框架所收编。以下按思想路线分述：</w:t>
      </w:r>
    </w:p>
    <w:p w14:paraId="4C978434">
      <w:r>
        <w:rPr>
          <w:b/>
        </w:rPr>
        <w:t>存在主义路线（萨特P107）</w:t>
      </w:r>
      <w:r>
        <w:t>：萨特的存在主义在法国社会学中的地位是矛盾的——萨特本人拒绝</w:t>
      </w:r>
      <w:r>
        <w:rPr>
          <w:rFonts w:hint="eastAsia"/>
          <w:lang w:eastAsia="zh-CN"/>
        </w:rPr>
        <w:t>“</w:t>
      </w:r>
      <w:r>
        <w:t>社会学家</w:t>
      </w:r>
      <w:r>
        <w:rPr>
          <w:rFonts w:hint="eastAsia"/>
          <w:lang w:eastAsia="zh-CN"/>
        </w:rPr>
        <w:t>”</w:t>
      </w:r>
      <w:r>
        <w:t>标签，但他的《辩证理性批判》对实践—惰性态和融合集团的分析深刻影响了图海纳的社会运动理论和卡斯托里亚迪斯的</w:t>
      </w:r>
      <w:r>
        <w:rPr>
          <w:rFonts w:hint="eastAsia"/>
          <w:lang w:eastAsia="zh-CN"/>
        </w:rPr>
        <w:t>“</w:t>
      </w:r>
      <w:r>
        <w:t>自治</w:t>
      </w:r>
      <w:r>
        <w:rPr>
          <w:rFonts w:hint="eastAsia"/>
          <w:lang w:eastAsia="zh-CN"/>
        </w:rPr>
        <w:t>”</w:t>
      </w:r>
      <w:r>
        <w:t>理论。萨特与梅洛-庞蒂的决裂（身体—世界纠缠vs绝对自由）和与列维-斯特劳斯的对峙（实践vs结构）定义了1960年代法国思想的基本方法论分裂。</w:t>
      </w:r>
    </w:p>
    <w:p w14:paraId="2355A1C6">
      <w:r>
        <w:rPr>
          <w:b/>
        </w:rPr>
        <w:t>方法论个人主义路线（布东P105）</w:t>
      </w:r>
      <w:r>
        <w:t>：布东代表法国社会学中的</w:t>
      </w:r>
      <w:r>
        <w:rPr>
          <w:rFonts w:hint="eastAsia"/>
          <w:lang w:eastAsia="zh-CN"/>
        </w:rPr>
        <w:t>“</w:t>
      </w:r>
      <w:r>
        <w:t>弱理性选择</w:t>
      </w:r>
      <w:r>
        <w:rPr>
          <w:rFonts w:hint="eastAsia"/>
          <w:lang w:eastAsia="zh-CN"/>
        </w:rPr>
        <w:t>”</w:t>
      </w:r>
      <w:r>
        <w:t>路线——与布迪厄的</w:t>
      </w:r>
      <w:r>
        <w:rPr>
          <w:rFonts w:hint="eastAsia"/>
          <w:lang w:eastAsia="zh-CN"/>
        </w:rPr>
        <w:t>“</w:t>
      </w:r>
      <w:r>
        <w:t>场域—惯习</w:t>
      </w:r>
      <w:r>
        <w:rPr>
          <w:rFonts w:hint="eastAsia"/>
          <w:lang w:eastAsia="zh-CN"/>
        </w:rPr>
        <w:t>”</w:t>
      </w:r>
      <w:r>
        <w:t>和图海纳的</w:t>
      </w:r>
      <w:r>
        <w:rPr>
          <w:rFonts w:hint="eastAsia"/>
          <w:lang w:eastAsia="zh-CN"/>
        </w:rPr>
        <w:t>“</w:t>
      </w:r>
      <w:r>
        <w:t>行动社会学</w:t>
      </w:r>
      <w:r>
        <w:rPr>
          <w:rFonts w:hint="eastAsia"/>
          <w:lang w:eastAsia="zh-CN"/>
        </w:rPr>
        <w:t>”</w:t>
      </w:r>
      <w:r>
        <w:t>构成法国社会学的方法论三角。布东对《再生产》的理性选择替代解释在1970-80年代引发了法国教育社会学最重要的方法论辩论。</w:t>
      </w:r>
    </w:p>
    <w:p w14:paraId="5EC63147">
      <w:r>
        <w:rPr>
          <w:b/>
        </w:rPr>
        <w:t>组织社会学路线（克罗泽P106）</w:t>
      </w:r>
      <w:r>
        <w:t>：克罗泽的</w:t>
      </w:r>
      <w:r>
        <w:rPr>
          <w:rFonts w:hint="eastAsia"/>
          <w:lang w:eastAsia="zh-CN"/>
        </w:rPr>
        <w:t>“</w:t>
      </w:r>
      <w:r>
        <w:t>行动者系统</w:t>
      </w:r>
      <w:r>
        <w:rPr>
          <w:rFonts w:hint="eastAsia"/>
          <w:lang w:eastAsia="zh-CN"/>
        </w:rPr>
        <w:t>”</w:t>
      </w:r>
      <w:r>
        <w:t>和</w:t>
      </w:r>
      <w:r>
        <w:rPr>
          <w:rFonts w:hint="eastAsia"/>
          <w:lang w:eastAsia="zh-CN"/>
        </w:rPr>
        <w:t>“</w:t>
      </w:r>
      <w:r>
        <w:t>不确定性领域</w:t>
      </w:r>
      <w:r>
        <w:rPr>
          <w:rFonts w:hint="eastAsia"/>
          <w:lang w:eastAsia="zh-CN"/>
        </w:rPr>
        <w:t>”</w:t>
      </w:r>
      <w:r>
        <w:t>概念构成了法国组织社会学的核心——与布迪厄的</w:t>
      </w:r>
      <w:r>
        <w:rPr>
          <w:rFonts w:hint="eastAsia"/>
          <w:lang w:eastAsia="zh-CN"/>
        </w:rPr>
        <w:t>“</w:t>
      </w:r>
      <w:r>
        <w:t>场域</w:t>
      </w:r>
      <w:r>
        <w:rPr>
          <w:rFonts w:hint="eastAsia"/>
          <w:lang w:eastAsia="zh-CN"/>
        </w:rPr>
        <w:t>”</w:t>
      </w:r>
      <w:r>
        <w:t>和图海纳的</w:t>
      </w:r>
      <w:r>
        <w:rPr>
          <w:rFonts w:hint="eastAsia"/>
          <w:lang w:eastAsia="zh-CN"/>
        </w:rPr>
        <w:t>“</w:t>
      </w:r>
      <w:r>
        <w:t>社会运动</w:t>
      </w:r>
      <w:r>
        <w:rPr>
          <w:rFonts w:hint="eastAsia"/>
          <w:lang w:eastAsia="zh-CN"/>
        </w:rPr>
        <w:t>”</w:t>
      </w:r>
      <w:r>
        <w:t>并列1970-80年代法国社会学最具国际影响力的三条路径。克罗泽的CSO培养了弗里德贝格等组织社会学家，并通过新制度主义影响了英美组织理论。</w:t>
      </w:r>
    </w:p>
    <w:p w14:paraId="0B8860FC">
      <w:r>
        <w:rPr>
          <w:b/>
        </w:rPr>
        <w:t>人口史/家庭人类学路线（托德P034）</w:t>
      </w:r>
      <w:r>
        <w:t>：托德从亲属结构—意识形态的关系出发，提出了</w:t>
      </w:r>
      <w:r>
        <w:rPr>
          <w:rFonts w:hint="eastAsia"/>
          <w:lang w:eastAsia="zh-CN"/>
        </w:rPr>
        <w:t>“</w:t>
      </w:r>
      <w:r>
        <w:t>家庭结构决定政治意识形态</w:t>
      </w:r>
      <w:r>
        <w:rPr>
          <w:rFonts w:hint="eastAsia"/>
          <w:lang w:eastAsia="zh-CN"/>
        </w:rPr>
        <w:t>”</w:t>
      </w:r>
      <w:r>
        <w:t>的论题——核心家庭倾向于平等主义，主干家庭倾向于权威主义，扩展家庭倾向于保守主义。这一论题在1970-80年代引发了经验验证的争论——支持者认为托德的家庭—意识形态对应关系在多个社会中成立，批评者认为这一对应过于简化。</w:t>
      </w:r>
    </w:p>
    <w:p w14:paraId="62FB74C5">
      <w:r>
        <w:rPr>
          <w:b/>
        </w:rPr>
        <w:t>农村社会学路线（孟德拉斯P036）</w:t>
      </w:r>
      <w:r>
        <w:t>：孟德拉斯的《农民的终结》（1967）追踪了法国农村从传统农民社会向现代农业社会的转型——这一转型不仅是经济变迁，也是社会关系、文化价值和生活方式的全面重构。孟德拉斯的框架被用于分析其他欧洲国家的农村现代化。</w:t>
      </w:r>
    </w:p>
    <w:p w14:paraId="568B2254">
      <w:r>
        <w:rPr>
          <w:b/>
        </w:rPr>
        <w:t>自由保守路线（阿隆P040）</w:t>
      </w:r>
      <w:r>
        <w:t>：阿隆在法国知识界的位置是</w:t>
      </w:r>
      <w:r>
        <w:rPr>
          <w:rFonts w:hint="eastAsia"/>
          <w:lang w:eastAsia="zh-CN"/>
        </w:rPr>
        <w:t>“</w:t>
      </w:r>
      <w:r>
        <w:t>学院内的保守派</w:t>
      </w:r>
      <w:r>
        <w:rPr>
          <w:rFonts w:hint="eastAsia"/>
          <w:lang w:eastAsia="zh-CN"/>
        </w:rPr>
        <w:t>”</w:t>
      </w:r>
      <w:r>
        <w:t>——与萨特的左翼知识分子立场构成对峙。《知识分子的鸦片》对法国左翼意识形态盲信的批判，使其在1970年代后获得更广泛认可。</w:t>
      </w:r>
    </w:p>
    <w:p w14:paraId="777028DC">
      <w:r>
        <w:rPr>
          <w:b/>
        </w:rPr>
        <w:t>行动社会学路线（图海纳P041）</w:t>
      </w:r>
      <w:r>
        <w:t>：图海纳的</w:t>
      </w:r>
      <w:r>
        <w:rPr>
          <w:rFonts w:hint="eastAsia"/>
          <w:lang w:eastAsia="zh-CN"/>
        </w:rPr>
        <w:t>“</w:t>
      </w:r>
      <w:r>
        <w:t>行动社会学</w:t>
      </w:r>
      <w:r>
        <w:rPr>
          <w:rFonts w:hint="eastAsia"/>
          <w:lang w:eastAsia="zh-CN"/>
        </w:rPr>
        <w:t>”</w:t>
      </w:r>
      <w:r>
        <w:t>试图在结构主义和存在主义之间开辟第三条路径——社会不是结构决定的系统，也不是个体自由选择的集合，而是</w:t>
      </w:r>
      <w:r>
        <w:rPr>
          <w:rFonts w:hint="eastAsia"/>
          <w:lang w:eastAsia="zh-CN"/>
        </w:rPr>
        <w:t>“</w:t>
      </w:r>
      <w:r>
        <w:t>行动者</w:t>
      </w:r>
      <w:r>
        <w:rPr>
          <w:rFonts w:hint="eastAsia"/>
          <w:lang w:eastAsia="zh-CN"/>
        </w:rPr>
        <w:t>”</w:t>
      </w:r>
      <w:r>
        <w:t>与</w:t>
      </w:r>
      <w:r>
        <w:rPr>
          <w:rFonts w:hint="eastAsia"/>
          <w:lang w:eastAsia="zh-CN"/>
        </w:rPr>
        <w:t>“</w:t>
      </w:r>
      <w:r>
        <w:t>系统</w:t>
      </w:r>
      <w:r>
        <w:rPr>
          <w:rFonts w:hint="eastAsia"/>
          <w:lang w:eastAsia="zh-CN"/>
        </w:rPr>
        <w:t>”</w:t>
      </w:r>
      <w:r>
        <w:t>之间的持续对抗。他的社会运动理论影响了拉图尔和维达尔的</w:t>
      </w:r>
      <w:r>
        <w:rPr>
          <w:rFonts w:hint="eastAsia"/>
          <w:lang w:eastAsia="zh-CN"/>
        </w:rPr>
        <w:t>“</w:t>
      </w:r>
      <w:r>
        <w:t>干预研究</w:t>
      </w:r>
      <w:r>
        <w:rPr>
          <w:rFonts w:hint="eastAsia"/>
          <w:lang w:eastAsia="zh-CN"/>
        </w:rPr>
        <w:t>”</w:t>
      </w:r>
      <w:r>
        <w:t>方法。</w:t>
      </w:r>
    </w:p>
    <w:p w14:paraId="1EFEA265">
      <w:r>
        <w:rPr>
          <w:b/>
        </w:rPr>
        <w:t>长时段历史路线（布罗代尔P042）</w:t>
      </w:r>
      <w:r>
        <w:t>：布罗代尔将年鉴学派的</w:t>
      </w:r>
      <w:r>
        <w:rPr>
          <w:rFonts w:hint="eastAsia"/>
          <w:lang w:eastAsia="zh-CN"/>
        </w:rPr>
        <w:t>“</w:t>
      </w:r>
      <w:r>
        <w:t>长时段</w:t>
      </w:r>
      <w:r>
        <w:rPr>
          <w:rFonts w:hint="eastAsia"/>
          <w:lang w:eastAsia="zh-CN"/>
        </w:rPr>
        <w:t>”</w:t>
      </w:r>
      <w:r>
        <w:t>发展为系统的历史解释框架——历史时间分为地理时间（千年尺度的环境约束）、社会时间（百年尺度的经济周期）和事件时间（短尺度的政治事件），三种时间层的关系决定了历史发展的基本结构。</w:t>
      </w:r>
    </w:p>
    <w:p w14:paraId="6630322E">
      <w:r>
        <w:rPr>
          <w:b/>
        </w:rPr>
        <w:t>民主社会学前驱路线（托克维尔P043）</w:t>
      </w:r>
      <w:r>
        <w:t>：托克维尔的《论美国的民主》和《旧制度与大革命》从比较历史社会学角度分析了民主制度的条件——平等化的社会条件如何既促进自由又威胁自由。他在法国学统中的位置是</w:t>
      </w:r>
      <w:r>
        <w:rPr>
          <w:rFonts w:hint="eastAsia"/>
          <w:lang w:eastAsia="zh-CN"/>
        </w:rPr>
        <w:t>“</w:t>
      </w:r>
      <w:r>
        <w:t>未完成的经典</w:t>
      </w:r>
      <w:r>
        <w:rPr>
          <w:rFonts w:hint="eastAsia"/>
          <w:lang w:eastAsia="zh-CN"/>
        </w:rPr>
        <w:t>”</w:t>
      </w:r>
      <w:r>
        <w:t>——生前被同时代人忽视，20世纪中被美国政治学和法国历史学重新发现。</w:t>
      </w:r>
    </w:p>
    <w:p w14:paraId="38243AEB">
      <w:r>
        <w:rPr>
          <w:b/>
        </w:rPr>
        <w:t>无政府主义/互助主义路线（普鲁东P044）</w:t>
      </w:r>
      <w:r>
        <w:t>：普鲁东的</w:t>
      </w:r>
      <w:r>
        <w:rPr>
          <w:rFonts w:hint="eastAsia"/>
          <w:lang w:eastAsia="zh-CN"/>
        </w:rPr>
        <w:t>“</w:t>
      </w:r>
      <w:r>
        <w:t>财产即盗窃</w:t>
      </w:r>
      <w:r>
        <w:rPr>
          <w:rFonts w:hint="eastAsia"/>
          <w:lang w:eastAsia="zh-CN"/>
        </w:rPr>
        <w:t>”</w:t>
      </w:r>
      <w:r>
        <w:t>和</w:t>
      </w:r>
      <w:r>
        <w:rPr>
          <w:rFonts w:hint="eastAsia"/>
          <w:lang w:eastAsia="zh-CN"/>
        </w:rPr>
        <w:t>“</w:t>
      </w:r>
      <w:r>
        <w:t>互助主义</w:t>
      </w:r>
      <w:r>
        <w:rPr>
          <w:rFonts w:hint="eastAsia"/>
          <w:lang w:eastAsia="zh-CN"/>
        </w:rPr>
        <w:t>”</w:t>
      </w:r>
      <w:r>
        <w:t>构成了马克思主义之外的社会主义传统——他对国家的根本不信任和对联邦主义的坚持，影响了法国工团主义传统和无政府主义运动。</w:t>
      </w:r>
    </w:p>
    <w:p w14:paraId="3C762000">
      <w:r>
        <w:rPr>
          <w:b/>
        </w:rPr>
        <w:t>法国其他内部张力线</w:t>
      </w:r>
      <w:r>
        <w:t>： 1. 结构vs行动——布罗代尔的长时段vs图海纳的行动社会学 2. 集体vs个体——布迪厄的场域—惯习vs布东的方法论个人主义 3. 左vs右——萨特的介入知识分子vs阿隆的自由保守主义 4. 理性选择vs实践逻辑——布东vs布迪厄/帕斯隆的方法论对峙</w:t>
      </w:r>
    </w:p>
    <w:p w14:paraId="78D44ABB">
      <w:pPr>
        <w:pStyle w:val="7"/>
      </w:pPr>
      <w:r>
        <w:t>【P093】勒高夫 Jacques Le Goff（1924–2014）</w:t>
      </w:r>
    </w:p>
    <w:p w14:paraId="05BA1AF2">
      <w:pPr>
        <w:pStyle w:val="166"/>
      </w:pPr>
      <w:r>
        <w:t>▎学术问题与思想起源</w:t>
      </w:r>
    </w:p>
    <w:p w14:paraId="5D9D5CD0">
      <w:r>
        <w:t>勒高夫1924年生于土伦，在巴黎高师学习历史。1950年代进入高等研究实践学院（EPHE）第六 section，师从费弗尔和布洛赫的学生。其核心问题是：中世纪社会的精神结构与物质结构如何相互构成？</w:t>
      </w:r>
    </w:p>
    <w:p w14:paraId="549BC26B">
      <w:r>
        <w:t>他最初研究圣路易的传记传统，但很快转向更广泛的中世纪文明分析。1957年发表关于中世纪劳动观念的论文，此后将心态史（histoire des mentalités）方法系统化，使其成为年鉴学派第三代的标志性方法。</w:t>
      </w:r>
    </w:p>
    <w:p w14:paraId="6559B31C">
      <w:pPr>
        <w:pStyle w:val="166"/>
      </w:pPr>
      <w:r>
        <w:t>▎核心理论贡献</w:t>
      </w:r>
    </w:p>
    <w:p w14:paraId="226D54D9">
      <w:r>
        <w:t xml:space="preserve">1. </w:t>
      </w:r>
      <w:r>
        <w:rPr>
          <w:b/>
        </w:rPr>
        <w:t>心态史的方法论奠基</w:t>
      </w:r>
      <w:r>
        <w:t>：勒高夫在《中世纪文明》（1964）和《想象的中世纪》（1985）中系统实践了心态史方法。心态史关注的是特定时代人群共享的感知框架、情感结构和认知分类——不是</w:t>
      </w:r>
      <w:r>
        <w:rPr>
          <w:rFonts w:hint="eastAsia"/>
          <w:lang w:eastAsia="zh-CN"/>
        </w:rPr>
        <w:t>“</w:t>
      </w:r>
      <w:r>
        <w:t>思想史</w:t>
      </w:r>
      <w:r>
        <w:rPr>
          <w:rFonts w:hint="eastAsia"/>
          <w:lang w:eastAsia="zh-CN"/>
        </w:rPr>
        <w:t>”</w:t>
      </w:r>
      <w:r>
        <w:t>（精英观念的编年排列），而是</w:t>
      </w:r>
      <w:r>
        <w:rPr>
          <w:rFonts w:hint="eastAsia"/>
          <w:lang w:eastAsia="zh-CN"/>
        </w:rPr>
        <w:t>“</w:t>
      </w:r>
      <w:r>
        <w:t>心态的结构</w:t>
      </w:r>
      <w:r>
        <w:rPr>
          <w:rFonts w:hint="eastAsia"/>
          <w:lang w:eastAsia="zh-CN"/>
        </w:rPr>
        <w:t>”</w:t>
      </w:r>
      <w:r>
        <w:t>（整个社会群体如何感受、想象和分类世界）。勒高夫将布洛赫对国王触摸治病仪式的分析和费弗尔对拉伯雷时代情感工具的研究，提升为一种自觉的方法论纲领。</w:t>
      </w:r>
    </w:p>
    <w:p w14:paraId="334874CD">
      <w:r>
        <w:t xml:space="preserve">2. </w:t>
      </w:r>
      <w:r>
        <w:rPr>
          <w:b/>
        </w:rPr>
        <w:t>炼狱的发明</w:t>
      </w:r>
      <w:r>
        <w:t>：《炼狱的诞生》（1981）追踪12-13世纪炼狱观念从出现到制度化的过程。勒高夫论证，炼狱不是</w:t>
      </w:r>
      <w:r>
        <w:rPr>
          <w:rFonts w:hint="eastAsia"/>
          <w:lang w:eastAsia="zh-CN"/>
        </w:rPr>
        <w:t>“</w:t>
      </w:r>
      <w:r>
        <w:t>发现</w:t>
      </w:r>
      <w:r>
        <w:rPr>
          <w:rFonts w:hint="eastAsia"/>
          <w:lang w:eastAsia="zh-CN"/>
        </w:rPr>
        <w:t>”</w:t>
      </w:r>
      <w:r>
        <w:t>的，而是</w:t>
      </w:r>
      <w:r>
        <w:rPr>
          <w:rFonts w:hint="eastAsia"/>
          <w:lang w:eastAsia="zh-CN"/>
        </w:rPr>
        <w:t>“</w:t>
      </w:r>
      <w:r>
        <w:t>发明</w:t>
      </w:r>
      <w:r>
        <w:rPr>
          <w:rFonts w:hint="eastAsia"/>
          <w:lang w:eastAsia="zh-CN"/>
        </w:rPr>
        <w:t>”</w:t>
      </w:r>
      <w:r>
        <w:t>的——它是教会为应对末世焦虑与经济变革之间的张力而创造的一个</w:t>
      </w:r>
      <w:r>
        <w:rPr>
          <w:rFonts w:hint="eastAsia"/>
          <w:lang w:eastAsia="zh-CN"/>
        </w:rPr>
        <w:t>“</w:t>
      </w:r>
      <w:r>
        <w:t>第三空间</w:t>
      </w:r>
      <w:r>
        <w:rPr>
          <w:rFonts w:hint="eastAsia"/>
          <w:lang w:eastAsia="zh-CN"/>
        </w:rPr>
        <w:t>”</w:t>
      </w:r>
      <w:r>
        <w:t>（介于天堂与地狱之间）。这一分析同时展示了心态史与制度史的交叉：新观念的诞生需要制度承载（赎罪体系、弥撒奉献、遗嘱安排），而制度变迁又依赖新观念的合法性供给。</w:t>
      </w:r>
    </w:p>
    <w:p w14:paraId="7144195C">
      <w:r>
        <w:t xml:space="preserve">3. </w:t>
      </w:r>
      <w:r>
        <w:rPr>
          <w:b/>
        </w:rPr>
        <w:t>中世纪时间观念</w:t>
      </w:r>
      <w:r>
        <w:t>：《中世纪的时间与文化》（1977）分析了修道院时间、商人时间和农民时间的分化。修道院将时间切割为祈祷时刻，商人将时间量化为货币等价物，农民将时间体验为季节循环。这三种时间观的共存与冲突，是中世纪社会分化的深层结构。</w:t>
      </w:r>
    </w:p>
    <w:p w14:paraId="18767D85">
      <w:r>
        <w:t xml:space="preserve">4. </w:t>
      </w:r>
      <w:r>
        <w:rPr>
          <w:b/>
        </w:rPr>
        <w:t>圣路易与传记的历史学</w:t>
      </w:r>
      <w:r>
        <w:t>：《圣路易》（1996）以</w:t>
      </w:r>
      <w:r>
        <w:rPr>
          <w:rFonts w:hint="eastAsia"/>
          <w:lang w:eastAsia="zh-CN"/>
        </w:rPr>
        <w:t>“</w:t>
      </w:r>
      <w:r>
        <w:t>真实的人</w:t>
      </w:r>
      <w:r>
        <w:rPr>
          <w:rFonts w:hint="eastAsia"/>
          <w:lang w:eastAsia="zh-CN"/>
        </w:rPr>
        <w:t>”“</w:t>
      </w:r>
      <w:r>
        <w:t>圣路易</w:t>
      </w:r>
      <w:r>
        <w:rPr>
          <w:rFonts w:hint="eastAsia"/>
          <w:lang w:eastAsia="zh-CN"/>
        </w:rPr>
        <w:t>”“</w:t>
      </w:r>
      <w:r>
        <w:t>国王</w:t>
      </w:r>
      <w:r>
        <w:rPr>
          <w:rFonts w:hint="eastAsia"/>
          <w:lang w:eastAsia="zh-CN"/>
        </w:rPr>
        <w:t>”</w:t>
      </w:r>
      <w:r>
        <w:t>三重叙事结构处理同一历史人物。勒高夫在序言中说明，这不是</w:t>
      </w:r>
      <w:r>
        <w:rPr>
          <w:rFonts w:hint="eastAsia"/>
          <w:lang w:eastAsia="zh-CN"/>
        </w:rPr>
        <w:t>“</w:t>
      </w:r>
      <w:r>
        <w:t>传记</w:t>
      </w:r>
      <w:r>
        <w:rPr>
          <w:rFonts w:hint="eastAsia"/>
          <w:lang w:eastAsia="zh-CN"/>
        </w:rPr>
        <w:t>”</w:t>
      </w:r>
      <w:r>
        <w:t>而是</w:t>
      </w:r>
      <w:r>
        <w:rPr>
          <w:rFonts w:hint="eastAsia"/>
          <w:lang w:eastAsia="zh-CN"/>
        </w:rPr>
        <w:t>“</w:t>
      </w:r>
      <w:r>
        <w:t>历史学对传记问题的处理</w:t>
      </w:r>
      <w:r>
        <w:rPr>
          <w:rFonts w:hint="eastAsia"/>
          <w:lang w:eastAsia="zh-CN"/>
        </w:rPr>
        <w:t>”</w:t>
      </w:r>
      <w:r>
        <w:t>——一个中世纪人物的历史性不等于其</w:t>
      </w:r>
      <w:r>
        <w:rPr>
          <w:rFonts w:hint="eastAsia"/>
          <w:lang w:eastAsia="zh-CN"/>
        </w:rPr>
        <w:t>“</w:t>
      </w:r>
      <w:r>
        <w:t>真实生活</w:t>
      </w:r>
      <w:r>
        <w:rPr>
          <w:rFonts w:hint="eastAsia"/>
          <w:lang w:eastAsia="zh-CN"/>
        </w:rPr>
        <w:t>”</w:t>
      </w:r>
      <w:r>
        <w:t>，而是由同时代的宗教期望、王室意识形态和后世封圣程序共同构成的。</w:t>
      </w:r>
    </w:p>
    <w:p w14:paraId="13AE96D3">
      <w:pPr>
        <w:pStyle w:val="166"/>
      </w:pPr>
      <w:r>
        <w:t>▎学术对话与论战</w:t>
      </w:r>
    </w:p>
    <w:p w14:paraId="0C5E8D41">
      <w:r>
        <w:t>与拉布鲁斯（Ernest Labrousse）的量化路径对峙：拉布鲁斯将年鉴学派引向经济计量的</w:t>
      </w:r>
      <w:r>
        <w:rPr>
          <w:rFonts w:hint="eastAsia"/>
          <w:lang w:eastAsia="zh-CN"/>
        </w:rPr>
        <w:t>“</w:t>
      </w:r>
      <w:r>
        <w:t>系列史</w:t>
      </w:r>
      <w:r>
        <w:rPr>
          <w:rFonts w:hint="eastAsia"/>
          <w:lang w:eastAsia="zh-CN"/>
        </w:rPr>
        <w:t>”</w:t>
      </w:r>
      <w:r>
        <w:t>，勒高夫则坚持心态史不可能完全量化。两人在EPHE第六 section 内形成互补但也存在张力——拉布鲁斯的学生（如皮埃尔·肖尼 Pierre Chaunu）认为心态史缺乏经验严格性，勒高夫则认为系列史将历史学降格为统计学。</w:t>
      </w:r>
    </w:p>
    <w:p w14:paraId="586F020B">
      <w:r>
        <w:t>与福柯的知识考古学存在隐性方法论分歧：两人都关注知识/心态的断裂转换，但福柯将断裂归因于匿名的权力—知识机制，勒高夫则将心态变迁嵌入具体的社会—经济—宗教制度变迁。</w:t>
      </w:r>
    </w:p>
    <w:p w14:paraId="65671555">
      <w:pPr>
        <w:pStyle w:val="166"/>
      </w:pPr>
      <w:r>
        <w:t>▎制度化实践与学术场域位置</w:t>
      </w:r>
    </w:p>
    <w:p w14:paraId="670CB5BE">
      <w:r>
        <w:t>1972年接替布罗代尔任EPHE第六 section 主任，将年鉴学派从</w:t>
      </w:r>
      <w:r>
        <w:rPr>
          <w:rFonts w:hint="eastAsia"/>
          <w:lang w:eastAsia="zh-CN"/>
        </w:rPr>
        <w:t>“</w:t>
      </w:r>
      <w:r>
        <w:t>经济社会史</w:t>
      </w:r>
      <w:r>
        <w:rPr>
          <w:rFonts w:hint="eastAsia"/>
          <w:lang w:eastAsia="zh-CN"/>
        </w:rPr>
        <w:t>”</w:t>
      </w:r>
      <w:r>
        <w:t>转向</w:t>
      </w:r>
      <w:r>
        <w:rPr>
          <w:rFonts w:hint="eastAsia"/>
          <w:lang w:eastAsia="zh-CN"/>
        </w:rPr>
        <w:t>“</w:t>
      </w:r>
      <w:r>
        <w:t>心态与文化史</w:t>
      </w:r>
      <w:r>
        <w:rPr>
          <w:rFonts w:hint="eastAsia"/>
          <w:lang w:eastAsia="zh-CN"/>
        </w:rPr>
        <w:t>”</w:t>
      </w:r>
      <w:r>
        <w:t>。同时主持</w:t>
      </w:r>
      <w:r>
        <w:rPr>
          <w:rFonts w:hint="eastAsia"/>
          <w:lang w:eastAsia="zh-CN"/>
        </w:rPr>
        <w:t>“</w:t>
      </w:r>
      <w:r>
        <w:t>中世纪西方社会与文化</w:t>
      </w:r>
      <w:r>
        <w:rPr>
          <w:rFonts w:hint="eastAsia"/>
          <w:lang w:eastAsia="zh-CN"/>
        </w:rPr>
        <w:t>”</w:t>
      </w:r>
      <w:r>
        <w:t>研究组。他的编辑工作——包括与夏尔·巴拉利埃（Charles Baladier）共同主编的《中世纪文明百科全书》——使心态史成为法国学术体制内的合法领域。</w:t>
      </w:r>
    </w:p>
    <w:p w14:paraId="5B26B82F">
      <w:r>
        <w:t>1970-80年代，勒高夫的制度位置使他成为年鉴学派第三代在公共领域的代表。他的大众著作（如《钱币与人生》等广播演讲集）将学术成果转化为公共话语，同时保持了年鉴学派的学术严格性。</w:t>
      </w:r>
    </w:p>
    <w:p w14:paraId="4333E951">
      <w:pPr>
        <w:pStyle w:val="166"/>
      </w:pPr>
      <w:r>
        <w:t>▎学术影响与接受</w:t>
      </w:r>
    </w:p>
    <w:p w14:paraId="486F61C7">
      <w:r>
        <w:t>在国际层面，勒高夫的心态史通过意大利（金兹堡 Carlo Ginzburg）、英国（伯克 Peter Burke）和东欧的中世纪研究网络传播。但他的影响路径与布罗代尔不同：布罗代尔通过</w:t>
      </w:r>
      <w:r>
        <w:rPr>
          <w:rFonts w:hint="eastAsia"/>
          <w:lang w:eastAsia="zh-CN"/>
        </w:rPr>
        <w:t>“</w:t>
      </w:r>
      <w:r>
        <w:t>长时段</w:t>
      </w:r>
      <w:r>
        <w:rPr>
          <w:rFonts w:hint="eastAsia"/>
          <w:lang w:eastAsia="zh-CN"/>
        </w:rPr>
        <w:t>”</w:t>
      </w:r>
      <w:r>
        <w:t>的经济结构分析影响社会科学，勒高夫则通过</w:t>
      </w:r>
      <w:r>
        <w:rPr>
          <w:rFonts w:hint="eastAsia"/>
          <w:lang w:eastAsia="zh-CN"/>
        </w:rPr>
        <w:t>“</w:t>
      </w:r>
      <w:r>
        <w:t>心态</w:t>
      </w:r>
      <w:r>
        <w:rPr>
          <w:rFonts w:hint="eastAsia"/>
          <w:lang w:eastAsia="zh-CN"/>
        </w:rPr>
        <w:t>”</w:t>
      </w:r>
      <w:r>
        <w:t>的概念框架影响文化史和宗教研究。</w:t>
      </w:r>
    </w:p>
    <w:p w14:paraId="7A45043B">
      <w:r>
        <w:t>在法国内部，勒高夫之后的心态史走向分化：一部分与人类学合流（如阿兰·布罗 Alain Boureau 对中世纪神话政治的研究），另一部分与认知科学对话（如丹·斯佩贝尔 Dan Sperber 的</w:t>
      </w:r>
      <w:r>
        <w:rPr>
          <w:rFonts w:hint="eastAsia"/>
          <w:lang w:eastAsia="zh-CN"/>
        </w:rPr>
        <w:t>“</w:t>
      </w:r>
      <w:r>
        <w:t>流行病学</w:t>
      </w:r>
      <w:r>
        <w:rPr>
          <w:rFonts w:hint="eastAsia"/>
          <w:lang w:eastAsia="zh-CN"/>
        </w:rPr>
        <w:t>”</w:t>
      </w:r>
      <w:r>
        <w:t>模式）。</w:t>
      </w:r>
    </w:p>
    <w:p w14:paraId="35548EBC">
      <w:pPr>
        <w:pStyle w:val="166"/>
      </w:pPr>
      <w:r>
        <w:t>▎β映射</w:t>
      </w:r>
    </w:p>
    <w:p w14:paraId="1EC47E2E">
      <w:pPr>
        <w:pStyle w:val="165"/>
      </w:pPr>
      <w:r>
        <w:t>borne_concepts: [C_心态史</w:t>
      </w:r>
      <w:r>
        <w:rPr>
          <w:rFonts w:hint="eastAsia"/>
          <w:lang w:eastAsia="zh-CN"/>
        </w:rPr>
        <w:t>，</w:t>
      </w:r>
      <w:r>
        <w:t xml:space="preserve"> C_炼狱的发明</w:t>
      </w:r>
      <w:r>
        <w:rPr>
          <w:rFonts w:hint="eastAsia"/>
          <w:lang w:eastAsia="zh-CN"/>
        </w:rPr>
        <w:t>，</w:t>
      </w:r>
      <w:r>
        <w:t xml:space="preserve"> C_中世纪时间分化</w:t>
      </w:r>
      <w:r>
        <w:rPr>
          <w:rFonts w:hint="eastAsia"/>
          <w:lang w:eastAsia="zh-CN"/>
        </w:rPr>
        <w:t>，</w:t>
      </w:r>
      <w:r>
        <w:t xml:space="preserve"> C_想象的社会建构]</w:t>
      </w:r>
    </w:p>
    <w:p w14:paraId="4735F6AA">
      <w:pPr>
        <w:pStyle w:val="165"/>
      </w:pPr>
      <w:r>
        <w:t>contested_concepts: [C_系列史量化·拉布鲁斯派对心态史的非量化批评]</w:t>
      </w:r>
    </w:p>
    <w:p w14:paraId="45DB0C4E">
      <w:pPr>
        <w:pStyle w:val="165"/>
      </w:pPr>
      <w:r>
        <w:t>school: 年鉴学派·第三代</w:t>
      </w:r>
    </w:p>
    <w:p w14:paraId="6BF7D750">
      <w:pPr>
        <w:pStyle w:val="165"/>
      </w:pPr>
      <w:r>
        <w:t>cross_schools: [结构主义</w:t>
      </w:r>
      <w:r>
        <w:rPr>
          <w:rFonts w:hint="eastAsia"/>
          <w:lang w:eastAsia="zh-CN"/>
        </w:rPr>
        <w:t>（</w:t>
      </w:r>
      <w:r>
        <w:t>心态结构vs深层结构</w:t>
      </w:r>
      <w:r>
        <w:rPr>
          <w:rFonts w:hint="eastAsia"/>
          <w:lang w:eastAsia="zh-CN"/>
        </w:rPr>
        <w:t>）</w:t>
      </w:r>
      <w:r>
        <w:t>]</w:t>
      </w:r>
    </w:p>
    <w:p w14:paraId="6237F64A">
      <w:pPr>
        <w:pStyle w:val="165"/>
      </w:pPr>
      <w:r>
        <w:t>macro_period: T4</w:t>
      </w:r>
    </w:p>
    <w:p w14:paraId="35FF2247">
      <w:pPr>
        <w:pStyle w:val="7"/>
      </w:pPr>
      <w:r>
        <w:t>【P094】勒华拉杜里 Emmanuel Le Roy Ladurie（1929–2023）</w:t>
      </w:r>
    </w:p>
    <w:p w14:paraId="2E2A33D6">
      <w:pPr>
        <w:pStyle w:val="166"/>
      </w:pPr>
      <w:r>
        <w:t>▎学术问题与思想起源</w:t>
      </w:r>
    </w:p>
    <w:p w14:paraId="55287372">
      <w:r>
        <w:t>勒华拉杜里1929年生于芒什省，在巴黎高师学习历史。早期受法国共产党影响，后退出。进入EPHE后师从布罗代尔，但其研究很快超越了布罗代尔的</w:t>
      </w:r>
      <w:r>
        <w:rPr>
          <w:rFonts w:hint="eastAsia"/>
          <w:lang w:eastAsia="zh-CN"/>
        </w:rPr>
        <w:t>“</w:t>
      </w:r>
      <w:r>
        <w:t>长时段</w:t>
      </w:r>
      <w:r>
        <w:rPr>
          <w:rFonts w:hint="eastAsia"/>
          <w:lang w:eastAsia="zh-CN"/>
        </w:rPr>
        <w:t>”</w:t>
      </w:r>
      <w:r>
        <w:t>经济结构框架。核心问题：微观社群的日常生活如何揭示宏观社会结构的运作逻辑？</w:t>
      </w:r>
    </w:p>
    <w:p w14:paraId="43EA6B76">
      <w:r>
        <w:t>1966年凭借《朗格多克的农民》获得国家博士学位，这部作品以系列计量方法重建了15-18世纪法国南部农村的经济—人口动态。但此后，他的研究路径发生了显著转向——从宏观计量走向微观叙事。</w:t>
      </w:r>
    </w:p>
    <w:p w14:paraId="623BCD69">
      <w:pPr>
        <w:pStyle w:val="166"/>
      </w:pPr>
      <w:r>
        <w:t>▎核心理论贡献</w:t>
      </w:r>
    </w:p>
    <w:p w14:paraId="1AA6A5B2">
      <w:r>
        <w:t xml:space="preserve">1. </w:t>
      </w:r>
      <w:r>
        <w:rPr>
          <w:b/>
        </w:rPr>
        <w:t>从系列史到微观史</w:t>
      </w:r>
      <w:r>
        <w:t>：勒华拉杜里的学术轨迹本身构成了年鉴学派方法论转向的标志。《朗格多克的农民》（1966）是系列史的典范——通过对地籍册、什一税记录、教区登记的大规模量化分析，揭示长时段的经济—人口周期。然而，《蒙塔尤》（1975）却是一次彻底的方法论转折——它以宗教裁判所审讯记录为唯一史料，对1318-1325年间奥克西坦尼一个山村（蒙塔尤）的日常生活进行了几乎全景式的民族志重建。这两部作品之间的张力——宏观量化vs微观叙事——本身就是年鉴学派内部方法论辩论的缩影。</w:t>
      </w:r>
    </w:p>
    <w:p w14:paraId="2FFEA071">
      <w:r>
        <w:t xml:space="preserve">2. </w:t>
      </w:r>
      <w:r>
        <w:rPr>
          <w:b/>
        </w:rPr>
        <w:t>蒙塔尤的民族志转向</w:t>
      </w:r>
      <w:r>
        <w:t>：《蒙塔尤》不是传统意义上的历史学著作。勒华拉杜里以宗教裁判所法官雅克·富尼耶（后来的教皇本笃十二世）的审讯记录为史料，通过审讯中村民的陈述重建了这个山村的社会结构、亲属关系、牧羊人文化、爱情与性、时间观和空间观。这一方法的合法性在同时代引发辩论：批评者（如勒高夫）认为宗教裁判所记录是被权力扭曲的话语，不能直接当作</w:t>
      </w:r>
      <w:r>
        <w:rPr>
          <w:rFonts w:hint="eastAsia"/>
          <w:lang w:eastAsia="zh-CN"/>
        </w:rPr>
        <w:t>“</w:t>
      </w:r>
      <w:r>
        <w:t>村民的声音</w:t>
      </w:r>
      <w:r>
        <w:rPr>
          <w:rFonts w:hint="eastAsia"/>
          <w:lang w:eastAsia="zh-CN"/>
        </w:rPr>
        <w:t>”</w:t>
      </w:r>
      <w:r>
        <w:t>；勒华拉杜里回应称审讯记录虽有权力语境，但村民在审讯中的陈述暴露了超出审讯框架的生活细节——牧羊人的时间观、妇女的空间实践、家庭内部的权力关系。</w:t>
      </w:r>
    </w:p>
    <w:p w14:paraId="57F459EC">
      <w:r>
        <w:t xml:space="preserve">3. </w:t>
      </w:r>
      <w:r>
        <w:rPr>
          <w:b/>
        </w:rPr>
        <w:t>气候史</w:t>
      </w:r>
      <w:r>
        <w:t>：《千年气候史》（1967/1983扩展版）将气候作为历史变量引入年鉴学派的解释框架。勒华拉杜里通过葡萄收获日期、冰川进退记录、树轮数据等指标重建了中世纪以来的气候变迁，并论证气候波动对农业经济和人口动态的系统性影响。这一研究路径后来被全球史和环境史广泛采用。</w:t>
      </w:r>
    </w:p>
    <w:p w14:paraId="26B560BD">
      <w:r>
        <w:t xml:space="preserve">4. </w:t>
      </w:r>
      <w:r>
        <w:rPr>
          <w:b/>
        </w:rPr>
        <w:t>法国农村史综合</w:t>
      </w:r>
      <w:r>
        <w:t>：《法国农村史》（1977）试图将生态、经济和人口三种变量整合为解释法国农村变迁的统一框架——从14世纪的黑死病到18世纪的农业革命，法国农村经历了从</w:t>
      </w:r>
      <w:r>
        <w:rPr>
          <w:rFonts w:hint="eastAsia"/>
          <w:lang w:eastAsia="zh-CN"/>
        </w:rPr>
        <w:t>“</w:t>
      </w:r>
      <w:r>
        <w:t>死寂</w:t>
      </w:r>
      <w:r>
        <w:rPr>
          <w:rFonts w:hint="eastAsia"/>
          <w:lang w:eastAsia="zh-CN"/>
        </w:rPr>
        <w:t>”</w:t>
      </w:r>
      <w:r>
        <w:t>到</w:t>
      </w:r>
      <w:r>
        <w:rPr>
          <w:rFonts w:hint="eastAsia"/>
          <w:lang w:eastAsia="zh-CN"/>
        </w:rPr>
        <w:t>“</w:t>
      </w:r>
      <w:r>
        <w:t>复苏</w:t>
      </w:r>
      <w:r>
        <w:rPr>
          <w:rFonts w:hint="eastAsia"/>
          <w:lang w:eastAsia="zh-CN"/>
        </w:rPr>
        <w:t>”</w:t>
      </w:r>
      <w:r>
        <w:t>的周期。</w:t>
      </w:r>
    </w:p>
    <w:p w14:paraId="681A07B9">
      <w:pPr>
        <w:pStyle w:val="166"/>
      </w:pPr>
      <w:r>
        <w:t>▎学术对话与论战</w:t>
      </w:r>
    </w:p>
    <w:p w14:paraId="1EE857EF">
      <w:r>
        <w:t>与金兹堡的微观史之争：意大利微观史学家金兹堡在《奶酪与蛆虫》（1976）中以宗教裁判所记录重建了16世纪磨坊主梅诺基奥的精神世界。勒华拉杜里和金兹堡使用相似史料（宗教裁判所审讯）但得出不同的方法论结论——金兹堡强调个体的精神自主性，勒华拉杜里强调集体心态的结构约束。</w:t>
      </w:r>
    </w:p>
    <w:p w14:paraId="77A11819">
      <w:r>
        <w:t>与福柯的隐性对话：两人都处理了宗教裁判所的权力—知识装置，但福柯关注的是权力如何通过审讯生产</w:t>
      </w:r>
      <w:r>
        <w:rPr>
          <w:rFonts w:hint="eastAsia"/>
          <w:lang w:eastAsia="zh-CN"/>
        </w:rPr>
        <w:t>“</w:t>
      </w:r>
      <w:r>
        <w:t>真理</w:t>
      </w:r>
      <w:r>
        <w:rPr>
          <w:rFonts w:hint="eastAsia"/>
          <w:lang w:eastAsia="zh-CN"/>
        </w:rPr>
        <w:t>”</w:t>
      </w:r>
      <w:r>
        <w:t>，勒华拉杜里则试图从审讯的裂缝中读取被审讯者的</w:t>
      </w:r>
      <w:r>
        <w:rPr>
          <w:rFonts w:hint="eastAsia"/>
          <w:lang w:eastAsia="zh-CN"/>
        </w:rPr>
        <w:t>“</w:t>
      </w:r>
      <w:r>
        <w:t>真实生活</w:t>
      </w:r>
      <w:r>
        <w:rPr>
          <w:rFonts w:hint="eastAsia"/>
          <w:lang w:eastAsia="zh-CN"/>
        </w:rPr>
        <w:t>”</w:t>
      </w:r>
      <w:r>
        <w:t>。</w:t>
      </w:r>
    </w:p>
    <w:p w14:paraId="1FAD883C">
      <w:pPr>
        <w:pStyle w:val="166"/>
      </w:pPr>
      <w:r>
        <w:t>▎制度化实践与学术场域位置</w:t>
      </w:r>
    </w:p>
    <w:p w14:paraId="453255F0">
      <w:r>
        <w:t>1973年接替布罗代尔任法兰西学院现代文明史教席——这一位置使他成为年鉴学派在法国最高学术体制内的代表。1987</w:t>
      </w:r>
      <w:r>
        <w:rPr>
          <w:rFonts w:hint="eastAsia"/>
          <w:lang w:eastAsia="zh-CN"/>
        </w:rPr>
        <w:t>—</w:t>
      </w:r>
      <w:r>
        <w:t>1994年担任法国国家图书馆馆长，这一行政职务使他的学术影响扩展到文化遗产制度。</w:t>
      </w:r>
    </w:p>
    <w:p w14:paraId="423DF6EA">
      <w:r>
        <w:t>他的制度化位置与布罗代尔形成对照：布罗代尔通过EPHE第六 section 构建了年鉴学派的研究网络，勒华拉杜里则通过法兰西学院和国家图书馆将年鉴学派的影响扩展到更广泛的公共文化领域。</w:t>
      </w:r>
    </w:p>
    <w:p w14:paraId="55F32206">
      <w:pPr>
        <w:pStyle w:val="166"/>
      </w:pPr>
      <w:r>
        <w:t>▎学术影响与接受</w:t>
      </w:r>
    </w:p>
    <w:p w14:paraId="1434A31D">
      <w:r>
        <w:t>《蒙塔尤》是20世纪最畅销的学术著作之一——法文原版销售超过30万册，被翻译为20余种语言。这一商业成功本身构成了一个接受史问题：一部以宗教裁判所记录为基础的学术著作为何成为大众读物？可能的解释包括：山村的全景式民族志满足了读者对</w:t>
      </w:r>
      <w:r>
        <w:rPr>
          <w:rFonts w:hint="eastAsia"/>
          <w:lang w:eastAsia="zh-CN"/>
        </w:rPr>
        <w:t>“</w:t>
      </w:r>
      <w:r>
        <w:t>完整生活世界</w:t>
      </w:r>
      <w:r>
        <w:rPr>
          <w:rFonts w:hint="eastAsia"/>
          <w:lang w:eastAsia="zh-CN"/>
        </w:rPr>
        <w:t>”</w:t>
      </w:r>
      <w:r>
        <w:t>的想象；宗教裁判所的戏剧性叙事提供了天然的叙事张力；奥克西坦尼的地方性对法国读者的文化亲近感。</w:t>
      </w:r>
    </w:p>
    <w:p w14:paraId="7FD32096">
      <w:r>
        <w:t>在国际层面，勒华拉杜里的微观史路径影响了意大利微观史学、德国日常史（Alltagsgeschichte）和英美新文化史。但他的影响路径与勒高夫不同：勒高夫通过概念框架（心态、想象）影响研究范式，勒华拉杜里则通过方法示范（如何使用宗教裁判所记录）影响研究实践。</w:t>
      </w:r>
    </w:p>
    <w:p w14:paraId="53488A60">
      <w:pPr>
        <w:pStyle w:val="166"/>
      </w:pPr>
      <w:r>
        <w:t>▎β映射</w:t>
      </w:r>
    </w:p>
    <w:p w14:paraId="7785B468">
      <w:pPr>
        <w:pStyle w:val="165"/>
      </w:pPr>
      <w:r>
        <w:t>borne_concepts: [C_系列史</w:t>
      </w:r>
      <w:r>
        <w:rPr>
          <w:rFonts w:hint="eastAsia"/>
          <w:lang w:eastAsia="zh-CN"/>
        </w:rPr>
        <w:t>，</w:t>
      </w:r>
      <w:r>
        <w:t xml:space="preserve"> C_微观史转向</w:t>
      </w:r>
      <w:r>
        <w:rPr>
          <w:rFonts w:hint="eastAsia"/>
          <w:lang w:eastAsia="zh-CN"/>
        </w:rPr>
        <w:t>，</w:t>
      </w:r>
      <w:r>
        <w:t xml:space="preserve"> C_气候史</w:t>
      </w:r>
      <w:r>
        <w:rPr>
          <w:rFonts w:hint="eastAsia"/>
          <w:lang w:eastAsia="zh-CN"/>
        </w:rPr>
        <w:t>，</w:t>
      </w:r>
      <w:r>
        <w:t xml:space="preserve"> C_农村社会结构]</w:t>
      </w:r>
    </w:p>
    <w:p w14:paraId="1F6282D9">
      <w:pPr>
        <w:pStyle w:val="165"/>
      </w:pPr>
      <w:r>
        <w:t>contested_concepts: [C_宗教裁判所话语的代表性·被勒高夫等质疑]</w:t>
      </w:r>
    </w:p>
    <w:p w14:paraId="0894A5DC">
      <w:pPr>
        <w:pStyle w:val="165"/>
      </w:pPr>
      <w:r>
        <w:t>school: 年鉴学派·第三代</w:t>
      </w:r>
    </w:p>
    <w:p w14:paraId="72D18D2C">
      <w:pPr>
        <w:pStyle w:val="165"/>
      </w:pPr>
      <w:r>
        <w:t>cross_schools: [微观史</w:t>
      </w:r>
      <w:r>
        <w:rPr>
          <w:rFonts w:hint="eastAsia"/>
          <w:lang w:eastAsia="zh-CN"/>
        </w:rPr>
        <w:t>（</w:t>
      </w:r>
      <w:r>
        <w:t>金兹堡</w:t>
      </w:r>
      <w:r>
        <w:rPr>
          <w:rFonts w:hint="eastAsia"/>
          <w:lang w:eastAsia="zh-CN"/>
        </w:rPr>
        <w:t>）</w:t>
      </w:r>
      <w:r>
        <w:t>/后结构主义</w:t>
      </w:r>
      <w:r>
        <w:rPr>
          <w:rFonts w:hint="eastAsia"/>
          <w:lang w:eastAsia="zh-CN"/>
        </w:rPr>
        <w:t>（</w:t>
      </w:r>
      <w:r>
        <w:t>福柯的权力</w:t>
      </w:r>
      <w:r>
        <w:rPr>
          <w:rFonts w:hint="eastAsia"/>
          <w:lang w:eastAsia="zh-CN"/>
        </w:rPr>
        <w:t>－</w:t>
      </w:r>
      <w:r>
        <w:t>话语</w:t>
      </w:r>
      <w:r>
        <w:rPr>
          <w:rFonts w:hint="eastAsia"/>
          <w:lang w:eastAsia="zh-CN"/>
        </w:rPr>
        <w:t>）</w:t>
      </w:r>
      <w:r>
        <w:t>]</w:t>
      </w:r>
    </w:p>
    <w:p w14:paraId="31D93D6A">
      <w:pPr>
        <w:pStyle w:val="165"/>
      </w:pPr>
      <w:r>
        <w:t>macro_period: T4</w:t>
      </w:r>
    </w:p>
    <w:p w14:paraId="4100731C">
      <w:pPr>
        <w:pStyle w:val="7"/>
      </w:pPr>
      <w:r>
        <w:t>【P095】杜比 Georges Duby（1919–1996）</w:t>
      </w:r>
    </w:p>
    <w:p w14:paraId="08AE1FBD">
      <w:pPr>
        <w:pStyle w:val="166"/>
      </w:pPr>
      <w:r>
        <w:t>▎学术问题与思想起源</w:t>
      </w:r>
    </w:p>
    <w:p w14:paraId="10ABA540">
      <w:r>
        <w:t>杜比1919年生于巴黎，在里昂大学学习中世纪史。1950年代进入EPHE后，受布洛赫的封建社会研究和拉布鲁斯的量化方法双重影响。核心问题：中世纪社会的不平等如何被意识形态所掩盖和合法化？</w:t>
      </w:r>
    </w:p>
    <w:p w14:paraId="1B8911EF">
      <w:pPr>
        <w:pStyle w:val="166"/>
      </w:pPr>
      <w:r>
        <w:t>▎核心理论贡献</w:t>
      </w:r>
    </w:p>
    <w:p w14:paraId="73F5A110">
      <w:r>
        <w:t xml:space="preserve">1. </w:t>
      </w:r>
      <w:r>
        <w:rPr>
          <w:b/>
        </w:rPr>
        <w:t>马孔内地区的社会结构</w:t>
      </w:r>
      <w:r>
        <w:t>：《11-12世纪马孔内地区的社会》（1953/1971修订）是区域社会史的典范。杜比通过对马孔内地区（勃艮第南部）的修道院地产记录、领主法庭文献和地籍册的系统分析，重建了11-12世纪领主制（seigneurie）从</w:t>
      </w:r>
      <w:r>
        <w:rPr>
          <w:rFonts w:hint="eastAsia"/>
          <w:lang w:eastAsia="zh-CN"/>
        </w:rPr>
        <w:t>“</w:t>
      </w:r>
      <w:r>
        <w:t>庄园制</w:t>
      </w:r>
      <w:r>
        <w:rPr>
          <w:rFonts w:hint="eastAsia"/>
          <w:lang w:eastAsia="zh-CN"/>
        </w:rPr>
        <w:t>”</w:t>
      </w:r>
      <w:r>
        <w:t>向</w:t>
      </w:r>
      <w:r>
        <w:rPr>
          <w:rFonts w:hint="eastAsia"/>
          <w:lang w:eastAsia="zh-CN"/>
        </w:rPr>
        <w:t>“</w:t>
      </w:r>
      <w:r>
        <w:t>领主暴力</w:t>
      </w:r>
      <w:r>
        <w:rPr>
          <w:rFonts w:hint="eastAsia"/>
          <w:lang w:eastAsia="zh-CN"/>
        </w:rPr>
        <w:t>”</w:t>
      </w:r>
      <w:r>
        <w:t>的转型。这一分析的关键贡献在于：领主制不是一种</w:t>
      </w:r>
      <w:r>
        <w:rPr>
          <w:rFonts w:hint="eastAsia"/>
          <w:lang w:eastAsia="zh-CN"/>
        </w:rPr>
        <w:t>“</w:t>
      </w:r>
      <w:r>
        <w:t>制度</w:t>
      </w:r>
      <w:r>
        <w:rPr>
          <w:rFonts w:hint="eastAsia"/>
          <w:lang w:eastAsia="zh-CN"/>
        </w:rPr>
        <w:t>”</w:t>
      </w:r>
      <w:r>
        <w:t>（可由法律界定的权利义务体系），而是一种</w:t>
      </w:r>
      <w:r>
        <w:rPr>
          <w:rFonts w:hint="eastAsia"/>
          <w:lang w:eastAsia="zh-CN"/>
        </w:rPr>
        <w:t>“</w:t>
      </w:r>
      <w:r>
        <w:t>实践</w:t>
      </w:r>
      <w:r>
        <w:rPr>
          <w:rFonts w:hint="eastAsia"/>
          <w:lang w:eastAsia="zh-CN"/>
        </w:rPr>
        <w:t>”</w:t>
      </w:r>
      <w:r>
        <w:t>——领主通过暴力提取、司法管辖和宗教赞助三种操作，将社会不平等再生产为</w:t>
      </w:r>
      <w:r>
        <w:rPr>
          <w:rFonts w:hint="eastAsia"/>
          <w:lang w:eastAsia="zh-CN"/>
        </w:rPr>
        <w:t>“</w:t>
      </w:r>
      <w:r>
        <w:t>自然秩序</w:t>
      </w:r>
      <w:r>
        <w:rPr>
          <w:rFonts w:hint="eastAsia"/>
          <w:lang w:eastAsia="zh-CN"/>
        </w:rPr>
        <w:t>”</w:t>
      </w:r>
      <w:r>
        <w:t>。</w:t>
      </w:r>
    </w:p>
    <w:p w14:paraId="7C1943C0">
      <w:r>
        <w:t xml:space="preserve">2. </w:t>
      </w:r>
      <w:r>
        <w:rPr>
          <w:b/>
        </w:rPr>
        <w:t>三等级意识形态</w:t>
      </w:r>
      <w:r>
        <w:t>：《三级社会》（1978）追踪了中世纪</w:t>
      </w:r>
      <w:r>
        <w:rPr>
          <w:rFonts w:hint="eastAsia"/>
          <w:lang w:eastAsia="zh-CN"/>
        </w:rPr>
        <w:t>“</w:t>
      </w:r>
      <w:r>
        <w:t>祈祷者—战士—劳动者</w:t>
      </w:r>
      <w:r>
        <w:rPr>
          <w:rFonts w:hint="eastAsia"/>
          <w:lang w:eastAsia="zh-CN"/>
        </w:rPr>
        <w:t>”</w:t>
      </w:r>
      <w:r>
        <w:t>三等级意识形态从9世纪到13世纪的演变。杜比论证，三等级不是对社会现实的描述，而是一种意识形态——它将不平等（有人祈祷、有人打仗、有人劳作）编码为神圣秩序，使等级差异获得超验合法性。但三等级意识形态的有效性本身依赖物质基础：教会需要领主的武力保护，领主需要教会的神圣授权，农民的劳作提供两者的物质再生产。意识形态的</w:t>
      </w:r>
      <w:r>
        <w:rPr>
          <w:rFonts w:hint="eastAsia"/>
          <w:lang w:eastAsia="zh-CN"/>
        </w:rPr>
        <w:t>“</w:t>
      </w:r>
      <w:r>
        <w:t>有效性</w:t>
      </w:r>
      <w:r>
        <w:rPr>
          <w:rFonts w:hint="eastAsia"/>
          <w:lang w:eastAsia="zh-CN"/>
        </w:rPr>
        <w:t>”</w:t>
      </w:r>
      <w:r>
        <w:t>不在于它</w:t>
      </w:r>
      <w:r>
        <w:rPr>
          <w:rFonts w:hint="eastAsia"/>
          <w:lang w:eastAsia="zh-CN"/>
        </w:rPr>
        <w:t>“</w:t>
      </w:r>
      <w:r>
        <w:t>真实地</w:t>
      </w:r>
      <w:r>
        <w:rPr>
          <w:rFonts w:hint="eastAsia"/>
          <w:lang w:eastAsia="zh-CN"/>
        </w:rPr>
        <w:t>”</w:t>
      </w:r>
      <w:r>
        <w:t>描述社会，而在于它</w:t>
      </w:r>
      <w:r>
        <w:rPr>
          <w:rFonts w:hint="eastAsia"/>
          <w:lang w:eastAsia="zh-CN"/>
        </w:rPr>
        <w:t>“</w:t>
      </w:r>
      <w:r>
        <w:t>有效地</w:t>
      </w:r>
      <w:r>
        <w:rPr>
          <w:rFonts w:hint="eastAsia"/>
          <w:lang w:eastAsia="zh-CN"/>
        </w:rPr>
        <w:t>”</w:t>
      </w:r>
      <w:r>
        <w:t>稳定了社会等级。</w:t>
      </w:r>
    </w:p>
    <w:p w14:paraId="26710FFE">
      <w:r>
        <w:t xml:space="preserve">3. </w:t>
      </w:r>
      <w:r>
        <w:rPr>
          <w:b/>
        </w:rPr>
        <w:t>骑士制与宫廷爱情</w:t>
      </w:r>
      <w:r>
        <w:t>：《骑士社会》（1976，英译本）和《早期欧洲的男性与女性》（1988）将骑士文化分析为一种</w:t>
      </w:r>
      <w:r>
        <w:rPr>
          <w:rFonts w:hint="eastAsia"/>
          <w:lang w:eastAsia="zh-CN"/>
        </w:rPr>
        <w:t>“</w:t>
      </w:r>
      <w:r>
        <w:t>仪式化的暴力</w:t>
      </w:r>
      <w:r>
        <w:rPr>
          <w:rFonts w:hint="eastAsia"/>
          <w:lang w:eastAsia="zh-CN"/>
        </w:rPr>
        <w:t>”</w:t>
      </w:r>
      <w:r>
        <w:t>——领主的军事暴力通过骑士礼仪、宫廷爱情和宗教仪式被编码为</w:t>
      </w:r>
      <w:r>
        <w:rPr>
          <w:rFonts w:hint="eastAsia"/>
          <w:lang w:eastAsia="zh-CN"/>
        </w:rPr>
        <w:t>“</w:t>
      </w:r>
      <w:r>
        <w:t>文明</w:t>
      </w:r>
      <w:r>
        <w:rPr>
          <w:rFonts w:hint="eastAsia"/>
          <w:lang w:eastAsia="zh-CN"/>
        </w:rPr>
        <w:t>”</w:t>
      </w:r>
      <w:r>
        <w:t>行为。宫廷爱情（fin'amor）不是纯粹的文学想象，而是领主宫廷中处理性别关系和政治联盟的仪式系统。</w:t>
      </w:r>
    </w:p>
    <w:p w14:paraId="4FC9D480">
      <w:r>
        <w:t xml:space="preserve">4. </w:t>
      </w:r>
      <w:r>
        <w:rPr>
          <w:b/>
        </w:rPr>
        <w:t>妇女史</w:t>
      </w:r>
      <w:r>
        <w:t>：晚年在与米歇尔·佩罗（Michelle Perrot）合编的《妇女史》五卷本中主持了中世纪卷，将中世纪妇女的研究从</w:t>
      </w:r>
      <w:r>
        <w:rPr>
          <w:rFonts w:hint="eastAsia"/>
          <w:lang w:eastAsia="zh-CN"/>
        </w:rPr>
        <w:t>“</w:t>
      </w:r>
      <w:r>
        <w:t>被压迫的沉默</w:t>
      </w:r>
      <w:r>
        <w:rPr>
          <w:rFonts w:hint="eastAsia"/>
          <w:lang w:eastAsia="zh-CN"/>
        </w:rPr>
        <w:t>”</w:t>
      </w:r>
      <w:r>
        <w:t>范式转向</w:t>
      </w:r>
      <w:r>
        <w:rPr>
          <w:rFonts w:hint="eastAsia"/>
          <w:lang w:eastAsia="zh-CN"/>
        </w:rPr>
        <w:t>“</w:t>
      </w:r>
      <w:r>
        <w:t>特定制度位置中的行动者</w:t>
      </w:r>
      <w:r>
        <w:rPr>
          <w:rFonts w:hint="eastAsia"/>
          <w:lang w:eastAsia="zh-CN"/>
        </w:rPr>
        <w:t>”</w:t>
      </w:r>
      <w:r>
        <w:t>范式。</w:t>
      </w:r>
    </w:p>
    <w:p w14:paraId="7DBCAEC7">
      <w:pPr>
        <w:pStyle w:val="166"/>
      </w:pPr>
      <w:r>
        <w:t>▎学术对话与论战</w:t>
      </w:r>
    </w:p>
    <w:p w14:paraId="14399ED1">
      <w:r>
        <w:t>与马克思主义封建论的对话：杜比承认阶级分析对领主制的解释力，但拒绝将意识形态还原为阶级利益的简单反映——三等级意识形态对领主和教会都有约束力，它不是领主的</w:t>
      </w:r>
      <w:r>
        <w:rPr>
          <w:rFonts w:hint="eastAsia"/>
          <w:lang w:eastAsia="zh-CN"/>
        </w:rPr>
        <w:t>“</w:t>
      </w:r>
      <w:r>
        <w:t>虚假意识工具</w:t>
      </w:r>
      <w:r>
        <w:rPr>
          <w:rFonts w:hint="eastAsia"/>
          <w:lang w:eastAsia="zh-CN"/>
        </w:rPr>
        <w:t>”</w:t>
      </w:r>
      <w:r>
        <w:t>，而是领主—教会—农民三方共构的符号秩序。</w:t>
      </w:r>
    </w:p>
    <w:p w14:paraId="7E54EB65">
      <w:r>
        <w:t>与勒高夫的心态史路径互补：杜比更强调意识形态的物质基础和制度载体，勒高夫更强调心态结构的自主性。两人在EPHE第六 section 内形成互补关系。</w:t>
      </w:r>
    </w:p>
    <w:p w14:paraId="7FA16FF7">
      <w:pPr>
        <w:pStyle w:val="166"/>
      </w:pPr>
      <w:r>
        <w:t>▎制度化实践与学术场域位置</w:t>
      </w:r>
    </w:p>
    <w:p w14:paraId="51C6B52F">
      <w:r>
        <w:t>1970年当选法兰西学院中世纪社会史教席。此前在埃克斯—马赛大学和索邦任教。杜比同时参与了法国历史学电视节目（《驼背日》等）的制作，将中世纪史研究带入公共视野。这一公共知识分子的实践使他成为年鉴学派在社会大众中最有辨识度的代表之一。</w:t>
      </w:r>
    </w:p>
    <w:p w14:paraId="14A0FB05">
      <w:pPr>
        <w:pStyle w:val="166"/>
      </w:pPr>
      <w:r>
        <w:t>▎学术影响与接受</w:t>
      </w:r>
    </w:p>
    <w:p w14:paraId="3CEB69E4">
      <w:r>
        <w:t>杜比的三等级意识形态分析被乔治·杜比（英格兰中世纪史学家）和奥托·格施（Otto Gerhard Oexle，德国中世纪史学家）分别引入英德学界。在法国，杜比的研究路径被让-保罗·德尚（Jean-Paul Devroey）等新一代中世纪史学家继承，但德尚将杜比的</w:t>
      </w:r>
      <w:r>
        <w:rPr>
          <w:rFonts w:hint="eastAsia"/>
          <w:lang w:eastAsia="zh-CN"/>
        </w:rPr>
        <w:t>“</w:t>
      </w:r>
      <w:r>
        <w:t>领主制</w:t>
      </w:r>
      <w:r>
        <w:rPr>
          <w:rFonts w:hint="eastAsia"/>
          <w:lang w:eastAsia="zh-CN"/>
        </w:rPr>
        <w:t>”</w:t>
      </w:r>
      <w:r>
        <w:t>框架替换为</w:t>
      </w:r>
      <w:r>
        <w:rPr>
          <w:rFonts w:hint="eastAsia"/>
          <w:lang w:eastAsia="zh-CN"/>
        </w:rPr>
        <w:t>“</w:t>
      </w:r>
      <w:r>
        <w:t>生态系统</w:t>
      </w:r>
      <w:r>
        <w:rPr>
          <w:rFonts w:hint="eastAsia"/>
          <w:lang w:eastAsia="zh-CN"/>
        </w:rPr>
        <w:t>”</w:t>
      </w:r>
      <w:r>
        <w:t>框架——将土地、劳动力、技术和气候整合为统一的解释模型。</w:t>
      </w:r>
    </w:p>
    <w:p w14:paraId="1F336BF5">
      <w:pPr>
        <w:pStyle w:val="166"/>
      </w:pPr>
      <w:r>
        <w:t>▎β映射</w:t>
      </w:r>
    </w:p>
    <w:p w14:paraId="31699CE4">
      <w:pPr>
        <w:pStyle w:val="165"/>
      </w:pPr>
      <w:r>
        <w:t>borne_concepts: [C_三等级意识形态</w:t>
      </w:r>
      <w:r>
        <w:rPr>
          <w:rFonts w:hint="eastAsia"/>
          <w:lang w:eastAsia="zh-CN"/>
        </w:rPr>
        <w:t>，</w:t>
      </w:r>
      <w:r>
        <w:t xml:space="preserve"> C_领主制实践</w:t>
      </w:r>
      <w:r>
        <w:rPr>
          <w:rFonts w:hint="eastAsia"/>
          <w:lang w:eastAsia="zh-CN"/>
        </w:rPr>
        <w:t>，</w:t>
      </w:r>
      <w:r>
        <w:t xml:space="preserve"> C_骑士文化</w:t>
      </w:r>
      <w:r>
        <w:rPr>
          <w:rFonts w:hint="eastAsia"/>
          <w:lang w:eastAsia="zh-CN"/>
        </w:rPr>
        <w:t>，</w:t>
      </w:r>
      <w:r>
        <w:t xml:space="preserve"> C_中世纪性别关系]</w:t>
      </w:r>
    </w:p>
    <w:p w14:paraId="5BAF78A8">
      <w:pPr>
        <w:pStyle w:val="165"/>
      </w:pPr>
      <w:r>
        <w:t>contested_concepts: [C_阶级还原论·被马克思主义传统质疑其</w:t>
      </w:r>
      <w:r>
        <w:rPr>
          <w:rFonts w:hint="eastAsia"/>
          <w:lang w:eastAsia="zh-CN"/>
        </w:rPr>
        <w:t>“</w:t>
      </w:r>
      <w:r>
        <w:t>意识形态自主性</w:t>
      </w:r>
      <w:r>
        <w:rPr>
          <w:rFonts w:hint="eastAsia"/>
          <w:lang w:eastAsia="zh-CN"/>
        </w:rPr>
        <w:t>”</w:t>
      </w:r>
      <w:r>
        <w:t>主张]</w:t>
      </w:r>
    </w:p>
    <w:p w14:paraId="524B51E8">
      <w:pPr>
        <w:pStyle w:val="165"/>
      </w:pPr>
      <w:r>
        <w:t>school: 年鉴学派·第三代</w:t>
      </w:r>
    </w:p>
    <w:p w14:paraId="6B94BA53">
      <w:pPr>
        <w:pStyle w:val="165"/>
      </w:pPr>
      <w:r>
        <w:t>cross_schools: [马克思主义</w:t>
      </w:r>
      <w:r>
        <w:rPr>
          <w:rFonts w:hint="eastAsia"/>
          <w:lang w:eastAsia="zh-CN"/>
        </w:rPr>
        <w:t>（</w:t>
      </w:r>
      <w:r>
        <w:t>阶级分析</w:t>
      </w:r>
      <w:r>
        <w:rPr>
          <w:rFonts w:hint="eastAsia"/>
          <w:lang w:eastAsia="zh-CN"/>
        </w:rPr>
        <w:t>）</w:t>
      </w:r>
      <w:r>
        <w:t>/实践理论</w:t>
      </w:r>
      <w:r>
        <w:rPr>
          <w:rFonts w:hint="eastAsia"/>
          <w:lang w:eastAsia="zh-CN"/>
        </w:rPr>
        <w:t>（</w:t>
      </w:r>
      <w:r>
        <w:t>意识形态与物质实践</w:t>
      </w:r>
      <w:r>
        <w:rPr>
          <w:rFonts w:hint="eastAsia"/>
          <w:lang w:eastAsia="zh-CN"/>
        </w:rPr>
        <w:t>）</w:t>
      </w:r>
      <w:r>
        <w:t>]</w:t>
      </w:r>
    </w:p>
    <w:p w14:paraId="10D3F9E4">
      <w:pPr>
        <w:pStyle w:val="165"/>
      </w:pPr>
      <w:r>
        <w:t>macro_period: T4</w:t>
      </w:r>
    </w:p>
    <w:p w14:paraId="6DB43A0E">
      <w:pPr>
        <w:pStyle w:val="7"/>
      </w:pPr>
      <w:r>
        <w:t>【P096】阿里埃斯 Philippe Ariès（1914–1984）</w:t>
      </w:r>
    </w:p>
    <w:p w14:paraId="419C721B">
      <w:pPr>
        <w:pStyle w:val="166"/>
      </w:pPr>
      <w:r>
        <w:t>▎学术问题与思想起源</w:t>
      </w:r>
    </w:p>
    <w:p w14:paraId="396AF41C">
      <w:r>
        <w:t>阿里埃斯1914年生于多尔，在索邦学习历史和法律。他长期没有大学教职，在法国热带水果研究所担任档案管理员直至1960年代。这一制度位置使他成为年鉴学派的</w:t>
      </w:r>
      <w:r>
        <w:rPr>
          <w:rFonts w:hint="eastAsia"/>
          <w:lang w:eastAsia="zh-CN"/>
        </w:rPr>
        <w:t>“</w:t>
      </w:r>
      <w:r>
        <w:t>局外人</w:t>
      </w:r>
      <w:r>
        <w:rPr>
          <w:rFonts w:hint="eastAsia"/>
          <w:lang w:eastAsia="zh-CN"/>
        </w:rPr>
        <w:t>”</w:t>
      </w:r>
      <w:r>
        <w:t>——不受EPHE体制约束，也不参与学派内部的方法论辩论。核心问题：人对生、死、童年的态度如何在长时段中发生根本转变？</w:t>
      </w:r>
    </w:p>
    <w:p w14:paraId="0F27CE61">
      <w:pPr>
        <w:pStyle w:val="166"/>
      </w:pPr>
      <w:r>
        <w:t>▎核心理论贡献</w:t>
      </w:r>
    </w:p>
    <w:p w14:paraId="1EF1C362">
      <w:r>
        <w:t xml:space="preserve">1. </w:t>
      </w:r>
      <w:r>
        <w:rPr>
          <w:b/>
        </w:rPr>
        <w:t>儿童史</w:t>
      </w:r>
      <w:r>
        <w:t>：《旧制度下的儿童与家庭生活》（1960）提出了一个在出版时几乎不可接受的论题：中世纪没有</w:t>
      </w:r>
      <w:r>
        <w:rPr>
          <w:rFonts w:hint="eastAsia"/>
          <w:lang w:eastAsia="zh-CN"/>
        </w:rPr>
        <w:t>“</w:t>
      </w:r>
      <w:r>
        <w:t>儿童</w:t>
      </w:r>
      <w:r>
        <w:rPr>
          <w:rFonts w:hint="eastAsia"/>
          <w:lang w:eastAsia="zh-CN"/>
        </w:rPr>
        <w:t>”</w:t>
      </w:r>
      <w:r>
        <w:t>这一概念——儿童在7岁后被当作小型成人对待，参与成人的工作、游戏和社交。阿里埃斯通过对肖像画、服饰、游戏和教育的系统分析，论证</w:t>
      </w:r>
      <w:r>
        <w:rPr>
          <w:rFonts w:hint="eastAsia"/>
          <w:lang w:eastAsia="zh-CN"/>
        </w:rPr>
        <w:t>“</w:t>
      </w:r>
      <w:r>
        <w:t>儿童</w:t>
      </w:r>
      <w:r>
        <w:rPr>
          <w:rFonts w:hint="eastAsia"/>
          <w:lang w:eastAsia="zh-CN"/>
        </w:rPr>
        <w:t>”</w:t>
      </w:r>
      <w:r>
        <w:t>作为特殊生命阶段的概念是17-18世纪才出现的现代发明——它与现代家庭制度、学校教育和儿童心理学同步出现。这一论题本身引发了整个儿童史/家庭史研究领域的兴起。</w:t>
      </w:r>
    </w:p>
    <w:p w14:paraId="29C8F8CC">
      <w:r>
        <w:t xml:space="preserve">2. </w:t>
      </w:r>
      <w:r>
        <w:rPr>
          <w:b/>
        </w:rPr>
        <w:t>死亡史</w:t>
      </w:r>
      <w:r>
        <w:t>：《面对死亡的人》（1977，两卷）追踪了西方社会从</w:t>
      </w:r>
      <w:r>
        <w:rPr>
          <w:rFonts w:hint="eastAsia"/>
          <w:lang w:eastAsia="zh-CN"/>
        </w:rPr>
        <w:t>“</w:t>
      </w:r>
      <w:r>
        <w:t>驯服的死亡</w:t>
      </w:r>
      <w:r>
        <w:rPr>
          <w:rFonts w:hint="eastAsia"/>
          <w:lang w:eastAsia="zh-CN"/>
        </w:rPr>
        <w:t>”</w:t>
      </w:r>
      <w:r>
        <w:t>（中世纪至18世纪——死亡是公共的、被集体仪式管理的预期事件）到</w:t>
      </w:r>
      <w:r>
        <w:rPr>
          <w:rFonts w:hint="eastAsia"/>
          <w:lang w:eastAsia="zh-CN"/>
        </w:rPr>
        <w:t>“</w:t>
      </w:r>
      <w:r>
        <w:t>被禁止的死亡</w:t>
      </w:r>
      <w:r>
        <w:rPr>
          <w:rFonts w:hint="eastAsia"/>
          <w:lang w:eastAsia="zh-CN"/>
        </w:rPr>
        <w:t>”</w:t>
      </w:r>
      <w:r>
        <w:t>（20世纪——死亡被医学化和隐匿化，成为医院中的技术事件）的转型。阿里埃斯将这一转型与个人主义兴起、宗教去魅和医学技术的进展联系起来。</w:t>
      </w:r>
    </w:p>
    <w:p w14:paraId="139EF697">
      <w:r>
        <w:t xml:space="preserve">3. </w:t>
      </w:r>
      <w:r>
        <w:rPr>
          <w:b/>
        </w:rPr>
        <w:t>日常生活史的方法</w:t>
      </w:r>
      <w:r>
        <w:t>：阿里埃斯的研究路径可归纳为</w:t>
      </w:r>
      <w:r>
        <w:rPr>
          <w:rFonts w:hint="eastAsia"/>
          <w:lang w:eastAsia="zh-CN"/>
        </w:rPr>
        <w:t>“</w:t>
      </w:r>
      <w:r>
        <w:t>通过物质文化读心态</w:t>
      </w:r>
      <w:r>
        <w:rPr>
          <w:rFonts w:hint="eastAsia"/>
          <w:lang w:eastAsia="zh-CN"/>
        </w:rPr>
        <w:t>”</w:t>
      </w:r>
      <w:r>
        <w:t>——肖像画、墓碑雕刻、服饰、游戏规则、遗嘱措辞等被传统史学忽视的物质文化遗存，在他手中成为心态变迁的指示器。这种方法与布罗代尔的</w:t>
      </w:r>
      <w:r>
        <w:rPr>
          <w:rFonts w:hint="eastAsia"/>
          <w:lang w:eastAsia="zh-CN"/>
        </w:rPr>
        <w:t>“</w:t>
      </w:r>
      <w:r>
        <w:t>长时段</w:t>
      </w:r>
      <w:r>
        <w:rPr>
          <w:rFonts w:hint="eastAsia"/>
          <w:lang w:eastAsia="zh-CN"/>
        </w:rPr>
        <w:t>”</w:t>
      </w:r>
      <w:r>
        <w:t>经济结构分析形成对照——阿里埃斯关注的是心态的</w:t>
      </w:r>
      <w:r>
        <w:rPr>
          <w:rFonts w:hint="eastAsia"/>
          <w:lang w:eastAsia="zh-CN"/>
        </w:rPr>
        <w:t>“</w:t>
      </w:r>
      <w:r>
        <w:t>慢变量</w:t>
      </w:r>
      <w:r>
        <w:rPr>
          <w:rFonts w:hint="eastAsia"/>
          <w:lang w:eastAsia="zh-CN"/>
        </w:rPr>
        <w:t>”</w:t>
      </w:r>
      <w:r>
        <w:t>（千年尺度的情感结构变迁），而非经济的</w:t>
      </w:r>
      <w:r>
        <w:rPr>
          <w:rFonts w:hint="eastAsia"/>
          <w:lang w:eastAsia="zh-CN"/>
        </w:rPr>
        <w:t>“</w:t>
      </w:r>
      <w:r>
        <w:t>长周期</w:t>
      </w:r>
      <w:r>
        <w:rPr>
          <w:rFonts w:hint="eastAsia"/>
          <w:lang w:eastAsia="zh-CN"/>
        </w:rPr>
        <w:t>”</w:t>
      </w:r>
      <w:r>
        <w:t>。</w:t>
      </w:r>
    </w:p>
    <w:p w14:paraId="30B374B9">
      <w:pPr>
        <w:pStyle w:val="166"/>
      </w:pPr>
      <w:r>
        <w:t>▎学术对话与论战</w:t>
      </w:r>
    </w:p>
    <w:p w14:paraId="106A3AE4">
      <w:r>
        <w:t>与年鉴学派的关系是</w:t>
      </w:r>
      <w:r>
        <w:rPr>
          <w:rFonts w:hint="eastAsia"/>
          <w:lang w:eastAsia="zh-CN"/>
        </w:rPr>
        <w:t>“</w:t>
      </w:r>
      <w:r>
        <w:t>被承认的局外人</w:t>
      </w:r>
      <w:r>
        <w:rPr>
          <w:rFonts w:hint="eastAsia"/>
          <w:lang w:eastAsia="zh-CN"/>
        </w:rPr>
        <w:t>”</w:t>
      </w:r>
      <w:r>
        <w:t>：阿里埃斯不在EPHE体制内，但他的《旧制度下的儿童与家庭生活》被费弗尔和布罗代尔在《年鉴》杂志上评论和推荐。布罗代尔在评论中肯定了阿里埃斯对</w:t>
      </w:r>
      <w:r>
        <w:rPr>
          <w:rFonts w:hint="eastAsia"/>
          <w:lang w:eastAsia="zh-CN"/>
        </w:rPr>
        <w:t>“</w:t>
      </w:r>
      <w:r>
        <w:t>长时段心态变迁</w:t>
      </w:r>
      <w:r>
        <w:rPr>
          <w:rFonts w:hint="eastAsia"/>
          <w:lang w:eastAsia="zh-CN"/>
        </w:rPr>
        <w:t>”</w:t>
      </w:r>
      <w:r>
        <w:t>的把握，但对其方法论严格性表示保留。</w:t>
      </w:r>
    </w:p>
    <w:p w14:paraId="0D450FE8">
      <w:r>
        <w:t>与福柯的隐性对话：阿里埃斯的</w:t>
      </w:r>
      <w:r>
        <w:rPr>
          <w:rFonts w:hint="eastAsia"/>
          <w:lang w:eastAsia="zh-CN"/>
        </w:rPr>
        <w:t>“</w:t>
      </w:r>
      <w:r>
        <w:t>被禁止的死亡</w:t>
      </w:r>
      <w:r>
        <w:rPr>
          <w:rFonts w:hint="eastAsia"/>
          <w:lang w:eastAsia="zh-CN"/>
        </w:rPr>
        <w:t>”</w:t>
      </w:r>
      <w:r>
        <w:t>与福柯的</w:t>
      </w:r>
      <w:r>
        <w:rPr>
          <w:rFonts w:hint="eastAsia"/>
          <w:lang w:eastAsia="zh-CN"/>
        </w:rPr>
        <w:t>“</w:t>
      </w:r>
      <w:r>
        <w:t>生命权力</w:t>
      </w:r>
      <w:r>
        <w:rPr>
          <w:rFonts w:hint="eastAsia"/>
          <w:lang w:eastAsia="zh-CN"/>
        </w:rPr>
        <w:t>”</w:t>
      </w:r>
      <w:r>
        <w:t>涉及同一问题域——现代性对生与死的治理化。但阿里埃斯从情感史/心态史角度切入，福柯从权力—知识机制切入，两者互补多于对立。</w:t>
      </w:r>
    </w:p>
    <w:p w14:paraId="4D4B7808">
      <w:r>
        <w:t>与德塞托的日常生活批评对读：德塞托在《日常生活实践》中对阿里埃斯的</w:t>
      </w:r>
      <w:r>
        <w:rPr>
          <w:rFonts w:hint="eastAsia"/>
          <w:lang w:eastAsia="zh-CN"/>
        </w:rPr>
        <w:t>“</w:t>
      </w:r>
      <w:r>
        <w:t>被禁止的死亡</w:t>
      </w:r>
      <w:r>
        <w:rPr>
          <w:rFonts w:hint="eastAsia"/>
          <w:lang w:eastAsia="zh-CN"/>
        </w:rPr>
        <w:t>”</w:t>
      </w:r>
      <w:r>
        <w:t>提出了批评——阿里埃斯将现代死亡描述为被动地被医疗体制接管，德塞托则认为病人在医院中发展了</w:t>
      </w:r>
      <w:r>
        <w:rPr>
          <w:rFonts w:hint="eastAsia"/>
          <w:lang w:eastAsia="zh-CN"/>
        </w:rPr>
        <w:t>“</w:t>
      </w:r>
      <w:r>
        <w:t>反规训</w:t>
      </w:r>
      <w:r>
        <w:rPr>
          <w:rFonts w:hint="eastAsia"/>
          <w:lang w:eastAsia="zh-CN"/>
        </w:rPr>
        <w:t>”</w:t>
      </w:r>
      <w:r>
        <w:t>的微观策略。</w:t>
      </w:r>
    </w:p>
    <w:p w14:paraId="63ED7824">
      <w:pPr>
        <w:pStyle w:val="166"/>
      </w:pPr>
      <w:r>
        <w:t>▎制度化实践与学术场域位置</w:t>
      </w:r>
    </w:p>
    <w:p w14:paraId="54080EEA">
      <w:r>
        <w:t>阿里埃斯直到1970年代才获得正式学术职位（在社会科学高等研究院EHESS）。此前30年间，他作为</w:t>
      </w:r>
      <w:r>
        <w:rPr>
          <w:rFonts w:hint="eastAsia"/>
          <w:lang w:eastAsia="zh-CN"/>
        </w:rPr>
        <w:t>“</w:t>
      </w:r>
      <w:r>
        <w:t>独立学者</w:t>
      </w:r>
      <w:r>
        <w:rPr>
          <w:rFonts w:hint="eastAsia"/>
          <w:lang w:eastAsia="zh-CN"/>
        </w:rPr>
        <w:t>”</w:t>
      </w:r>
      <w:r>
        <w:t>写作——这一制度位置使他的研究免受学院规范约束（如严格的史料批判和同行评议），但也使其方法论被质疑为</w:t>
      </w:r>
      <w:r>
        <w:rPr>
          <w:rFonts w:hint="eastAsia"/>
          <w:lang w:eastAsia="zh-CN"/>
        </w:rPr>
        <w:t>“</w:t>
      </w:r>
      <w:r>
        <w:t>印象主义</w:t>
      </w:r>
      <w:r>
        <w:rPr>
          <w:rFonts w:hint="eastAsia"/>
          <w:lang w:eastAsia="zh-CN"/>
        </w:rPr>
        <w:t>”</w:t>
      </w:r>
      <w:r>
        <w:t>。</w:t>
      </w:r>
    </w:p>
    <w:p w14:paraId="2C5F1088">
      <w:r>
        <w:t>阿里埃斯的政治立场——他曾参加极右翼的</w:t>
      </w:r>
      <w:r>
        <w:rPr>
          <w:rFonts w:hint="eastAsia"/>
          <w:lang w:eastAsia="zh-CN"/>
        </w:rPr>
        <w:t>“</w:t>
      </w:r>
      <w:r>
        <w:t>法兰西行动</w:t>
      </w:r>
      <w:r>
        <w:rPr>
          <w:rFonts w:hint="eastAsia"/>
          <w:lang w:eastAsia="zh-CN"/>
        </w:rPr>
        <w:t>”</w:t>
      </w:r>
      <w:r>
        <w:t>（Action française）青年组织——在1970年代后引发争议。德塞托和福柯等人对阿里埃斯的学术肯定与其政治立场之间的张力，构成了法国知识界</w:t>
      </w:r>
      <w:r>
        <w:rPr>
          <w:rFonts w:hint="eastAsia"/>
          <w:lang w:eastAsia="zh-CN"/>
        </w:rPr>
        <w:t>“</w:t>
      </w:r>
      <w:r>
        <w:t>学术与政治</w:t>
      </w:r>
      <w:r>
        <w:rPr>
          <w:rFonts w:hint="eastAsia"/>
          <w:lang w:eastAsia="zh-CN"/>
        </w:rPr>
        <w:t>”</w:t>
      </w:r>
      <w:r>
        <w:t>关系的典型案例。</w:t>
      </w:r>
    </w:p>
    <w:p w14:paraId="4250BC3E">
      <w:pPr>
        <w:pStyle w:val="166"/>
      </w:pPr>
      <w:r>
        <w:t>▎学术影响与接受</w:t>
      </w:r>
    </w:p>
    <w:p w14:paraId="182B0B41">
      <w:r>
        <w:t>阿里埃斯的儿童史开创了整个研究领域：劳伦斯·斯通（Lawrence Stone）在英国、劳埃德·德莫斯（Lloyd deMause）在美国、肖特（Edward Shorter）在加拿大分别发展了不同的儿童史路径。斯通接受了阿里埃斯的</w:t>
      </w:r>
      <w:r>
        <w:rPr>
          <w:rFonts w:hint="eastAsia"/>
          <w:lang w:eastAsia="zh-CN"/>
        </w:rPr>
        <w:t>“</w:t>
      </w:r>
      <w:r>
        <w:t>中世纪无儿童概念</w:t>
      </w:r>
      <w:r>
        <w:rPr>
          <w:rFonts w:hint="eastAsia"/>
          <w:lang w:eastAsia="zh-CN"/>
        </w:rPr>
        <w:t>”</w:t>
      </w:r>
      <w:r>
        <w:t>论题，但补充了17-18世纪</w:t>
      </w:r>
      <w:r>
        <w:rPr>
          <w:rFonts w:hint="eastAsia"/>
          <w:lang w:eastAsia="zh-CN"/>
        </w:rPr>
        <w:t>“</w:t>
      </w:r>
      <w:r>
        <w:t>情感个人主义</w:t>
      </w:r>
      <w:r>
        <w:rPr>
          <w:rFonts w:hint="eastAsia"/>
          <w:lang w:eastAsia="zh-CN"/>
        </w:rPr>
        <w:t>”</w:t>
      </w:r>
      <w:r>
        <w:t>的转型；德莫斯则从心理史学角度提出了更具争议的</w:t>
      </w:r>
      <w:r>
        <w:rPr>
          <w:rFonts w:hint="eastAsia"/>
          <w:lang w:eastAsia="zh-CN"/>
        </w:rPr>
        <w:t>“</w:t>
      </w:r>
      <w:r>
        <w:t>儿童受虐史</w:t>
      </w:r>
      <w:r>
        <w:rPr>
          <w:rFonts w:hint="eastAsia"/>
          <w:lang w:eastAsia="zh-CN"/>
        </w:rPr>
        <w:t>”</w:t>
      </w:r>
      <w:r>
        <w:t>论题。</w:t>
      </w:r>
    </w:p>
    <w:p w14:paraId="1E7D1730">
      <w:r>
        <w:t>在法国内部，阿里埃斯的死亡史影响了弗朗索瓦丝·佐纳邦（Françoise Zonabend）和路易-樊尚·托马（Louis-Vincent Thomas）的死亡人类学研究。</w:t>
      </w:r>
    </w:p>
    <w:p w14:paraId="75C94273">
      <w:pPr>
        <w:pStyle w:val="166"/>
      </w:pPr>
      <w:r>
        <w:t>▎β映射</w:t>
      </w:r>
    </w:p>
    <w:p w14:paraId="44E005D8">
      <w:pPr>
        <w:pStyle w:val="165"/>
      </w:pPr>
      <w:r>
        <w:t>borne_concepts: [C_儿童史</w:t>
      </w:r>
      <w:r>
        <w:rPr>
          <w:rFonts w:hint="eastAsia"/>
          <w:lang w:eastAsia="zh-CN"/>
        </w:rPr>
        <w:t>，</w:t>
      </w:r>
      <w:r>
        <w:t xml:space="preserve"> C_死亡史</w:t>
      </w:r>
      <w:r>
        <w:rPr>
          <w:rFonts w:hint="eastAsia"/>
          <w:lang w:eastAsia="zh-CN"/>
        </w:rPr>
        <w:t>，</w:t>
      </w:r>
      <w:r>
        <w:t xml:space="preserve"> C_驯服的死亡/被禁止的死亡</w:t>
      </w:r>
      <w:r>
        <w:rPr>
          <w:rFonts w:hint="eastAsia"/>
          <w:lang w:eastAsia="zh-CN"/>
        </w:rPr>
        <w:t>，</w:t>
      </w:r>
      <w:r>
        <w:t xml:space="preserve"> C_心态长时段]</w:t>
      </w:r>
    </w:p>
    <w:p w14:paraId="637EC83C">
      <w:pPr>
        <w:pStyle w:val="165"/>
      </w:pPr>
      <w:r>
        <w:t>contested_concepts: [C_中世纪无儿童概念·被多数学者修正为</w:t>
      </w:r>
      <w:r>
        <w:rPr>
          <w:rFonts w:hint="eastAsia"/>
          <w:lang w:eastAsia="zh-CN"/>
        </w:rPr>
        <w:t>“</w:t>
      </w:r>
      <w:r>
        <w:t>儿童概念不同而非不存在</w:t>
      </w:r>
      <w:r>
        <w:rPr>
          <w:rFonts w:hint="eastAsia"/>
          <w:lang w:eastAsia="zh-CN"/>
        </w:rPr>
        <w:t>”</w:t>
      </w:r>
      <w:r>
        <w:t>]</w:t>
      </w:r>
    </w:p>
    <w:p w14:paraId="4B59D794">
      <w:pPr>
        <w:pStyle w:val="165"/>
      </w:pPr>
      <w:r>
        <w:t>school: 年鉴学派·外围</w:t>
      </w:r>
    </w:p>
    <w:p w14:paraId="7389A154">
      <w:pPr>
        <w:pStyle w:val="165"/>
      </w:pPr>
      <w:r>
        <w:t>cross_schools: [后结构主义</w:t>
      </w:r>
      <w:r>
        <w:rPr>
          <w:rFonts w:hint="eastAsia"/>
          <w:lang w:eastAsia="zh-CN"/>
        </w:rPr>
        <w:t>（</w:t>
      </w:r>
      <w:r>
        <w:t>福柯生命权力</w:t>
      </w:r>
      <w:r>
        <w:rPr>
          <w:rFonts w:hint="eastAsia"/>
          <w:lang w:eastAsia="zh-CN"/>
        </w:rPr>
        <w:t>）</w:t>
      </w:r>
      <w:r>
        <w:t>/日常实践</w:t>
      </w:r>
      <w:r>
        <w:rPr>
          <w:rFonts w:hint="eastAsia"/>
          <w:lang w:eastAsia="zh-CN"/>
        </w:rPr>
        <w:t>（</w:t>
      </w:r>
      <w:r>
        <w:t>德塞托</w:t>
      </w:r>
      <w:r>
        <w:rPr>
          <w:rFonts w:hint="eastAsia"/>
          <w:lang w:eastAsia="zh-CN"/>
        </w:rPr>
        <w:t>）</w:t>
      </w:r>
      <w:r>
        <w:t>]</w:t>
      </w:r>
    </w:p>
    <w:p w14:paraId="1A560707">
      <w:pPr>
        <w:pStyle w:val="165"/>
      </w:pPr>
      <w:r>
        <w:t>macro_period: T3-T4</w:t>
      </w:r>
    </w:p>
    <w:p w14:paraId="5373199B">
      <w:pPr>
        <w:pStyle w:val="7"/>
      </w:pPr>
      <w:r>
        <w:t>【P097】费罗 Marc Ferro（1924–2021）</w:t>
      </w:r>
    </w:p>
    <w:p w14:paraId="3433EBB6">
      <w:pPr>
        <w:pStyle w:val="166"/>
      </w:pPr>
      <w:r>
        <w:t>▎学术问题与思想起源</w:t>
      </w:r>
    </w:p>
    <w:p w14:paraId="673295C7">
      <w:r>
        <w:t>费罗1924年生于巴黎，在索邦学习历史和地理。其早期研究关注俄国革命，后扩展到殖民史和电影史。核心问题：历史叙事如何被权力所塑造——官方历史、电影叙事和殖民话语如何生产特定版本的</w:t>
      </w:r>
      <w:r>
        <w:rPr>
          <w:rFonts w:hint="eastAsia"/>
          <w:lang w:eastAsia="zh-CN"/>
        </w:rPr>
        <w:t>“</w:t>
      </w:r>
      <w:r>
        <w:t>过去</w:t>
      </w:r>
      <w:r>
        <w:rPr>
          <w:rFonts w:hint="eastAsia"/>
          <w:lang w:eastAsia="zh-CN"/>
        </w:rPr>
        <w:t>”</w:t>
      </w:r>
      <w:r>
        <w:t>？</w:t>
      </w:r>
    </w:p>
    <w:p w14:paraId="65ABD100">
      <w:pPr>
        <w:pStyle w:val="166"/>
      </w:pPr>
      <w:r>
        <w:t>▎核心理论贡献</w:t>
      </w:r>
    </w:p>
    <w:p w14:paraId="42AE8A7F">
      <w:r>
        <w:t xml:space="preserve">1. </w:t>
      </w:r>
      <w:r>
        <w:rPr>
          <w:b/>
        </w:rPr>
        <w:t>俄国革命社会史</w:t>
      </w:r>
      <w:r>
        <w:t>：《1917年俄国革命》（1967/1976英译）将俄国革命从</w:t>
      </w:r>
      <w:r>
        <w:rPr>
          <w:rFonts w:hint="eastAsia"/>
          <w:lang w:eastAsia="zh-CN"/>
        </w:rPr>
        <w:t>“</w:t>
      </w:r>
      <w:r>
        <w:t>列宁领导的无产阶级革命</w:t>
      </w:r>
      <w:r>
        <w:rPr>
          <w:rFonts w:hint="eastAsia"/>
          <w:lang w:eastAsia="zh-CN"/>
        </w:rPr>
        <w:t>”</w:t>
      </w:r>
      <w:r>
        <w:t>改写为社会力量的多元博弈——工人委员会、农民公社、民族运动和军队叛乱各有自主逻辑，布尔什维克的胜利不在于</w:t>
      </w:r>
      <w:r>
        <w:rPr>
          <w:rFonts w:hint="eastAsia"/>
          <w:lang w:eastAsia="zh-CN"/>
        </w:rPr>
        <w:t>“</w:t>
      </w:r>
      <w:r>
        <w:t>领导革命</w:t>
      </w:r>
      <w:r>
        <w:rPr>
          <w:rFonts w:hint="eastAsia"/>
          <w:lang w:eastAsia="zh-CN"/>
        </w:rPr>
        <w:t>”</w:t>
      </w:r>
      <w:r>
        <w:t>，而在于</w:t>
      </w:r>
      <w:r>
        <w:rPr>
          <w:rFonts w:hint="eastAsia"/>
          <w:lang w:eastAsia="zh-CN"/>
        </w:rPr>
        <w:t>“</w:t>
      </w:r>
      <w:r>
        <w:t>在革命的多重力量中夺取权力</w:t>
      </w:r>
      <w:r>
        <w:rPr>
          <w:rFonts w:hint="eastAsia"/>
          <w:lang w:eastAsia="zh-CN"/>
        </w:rPr>
        <w:t>”</w:t>
      </w:r>
      <w:r>
        <w:t>。费罗大量使用苏联档案（在当时西方史学界极为罕见），使他的研究具有史料上的独特性。</w:t>
      </w:r>
    </w:p>
    <w:p w14:paraId="4E338591">
      <w:r>
        <w:t xml:space="preserve">2. </w:t>
      </w:r>
      <w:r>
        <w:rPr>
          <w:b/>
        </w:rPr>
        <w:t>殖民史与殖民话语</w:t>
      </w:r>
      <w:r>
        <w:t>：《殖民战争》（1996）和《殖民化的黑皮书》（2003，与他人的合编）将殖民史从</w:t>
      </w:r>
      <w:r>
        <w:rPr>
          <w:rFonts w:hint="eastAsia"/>
          <w:lang w:eastAsia="zh-CN"/>
        </w:rPr>
        <w:t>“</w:t>
      </w:r>
      <w:r>
        <w:t>殖民者的冒险史</w:t>
      </w:r>
      <w:r>
        <w:rPr>
          <w:rFonts w:hint="eastAsia"/>
          <w:lang w:eastAsia="zh-CN"/>
        </w:rPr>
        <w:t>”</w:t>
      </w:r>
      <w:r>
        <w:t>改写为被殖民者的抵抗史与殖民暴力的记录。费罗特别关注殖民教育如何生产</w:t>
      </w:r>
      <w:r>
        <w:rPr>
          <w:rFonts w:hint="eastAsia"/>
          <w:lang w:eastAsia="zh-CN"/>
        </w:rPr>
        <w:t>“</w:t>
      </w:r>
      <w:r>
        <w:t>被同化的精英</w:t>
      </w:r>
      <w:r>
        <w:rPr>
          <w:rFonts w:hint="eastAsia"/>
          <w:lang w:eastAsia="zh-CN"/>
        </w:rPr>
        <w:t>”</w:t>
      </w:r>
      <w:r>
        <w:t>——这些精英在殖民体制中接受教育和地位，但同时成为反殖民运动的知识分子骨干。</w:t>
      </w:r>
    </w:p>
    <w:p w14:paraId="69C75B30">
      <w:r>
        <w:t xml:space="preserve">3. </w:t>
      </w:r>
      <w:r>
        <w:rPr>
          <w:b/>
        </w:rPr>
        <w:t>电影作为历史源</w:t>
      </w:r>
      <w:r>
        <w:t>：费罗是年鉴学派中最早系统研究电影的历史学家之一。《电影与历史》（1977/1993）论证电影不仅是</w:t>
      </w:r>
      <w:r>
        <w:rPr>
          <w:rFonts w:hint="eastAsia"/>
          <w:lang w:eastAsia="zh-CN"/>
        </w:rPr>
        <w:t>“</w:t>
      </w:r>
      <w:r>
        <w:t>历史的表现</w:t>
      </w:r>
      <w:r>
        <w:rPr>
          <w:rFonts w:hint="eastAsia"/>
          <w:lang w:eastAsia="zh-CN"/>
        </w:rPr>
        <w:t>”</w:t>
      </w:r>
      <w:r>
        <w:t>（反映特定时代的心态和意识形态），也是</w:t>
      </w:r>
      <w:r>
        <w:rPr>
          <w:rFonts w:hint="eastAsia"/>
          <w:lang w:eastAsia="zh-CN"/>
        </w:rPr>
        <w:t>“</w:t>
      </w:r>
      <w:r>
        <w:t>历史的行动者</w:t>
      </w:r>
      <w:r>
        <w:rPr>
          <w:rFonts w:hint="eastAsia"/>
          <w:lang w:eastAsia="zh-CN"/>
        </w:rPr>
        <w:t>”</w:t>
      </w:r>
      <w:r>
        <w:t>（电影本身就是塑造历史意识的力量）。费罗区分了</w:t>
      </w:r>
      <w:r>
        <w:rPr>
          <w:rFonts w:hint="eastAsia"/>
          <w:lang w:eastAsia="zh-CN"/>
        </w:rPr>
        <w:t>“</w:t>
      </w:r>
      <w:r>
        <w:t>纪录性影像</w:t>
      </w:r>
      <w:r>
        <w:rPr>
          <w:rFonts w:hint="eastAsia"/>
          <w:lang w:eastAsia="zh-CN"/>
        </w:rPr>
        <w:t>”</w:t>
      </w:r>
      <w:r>
        <w:t>（新闻片、纪录片——记录</w:t>
      </w:r>
      <w:r>
        <w:rPr>
          <w:rFonts w:hint="eastAsia"/>
          <w:lang w:eastAsia="zh-CN"/>
        </w:rPr>
        <w:t>“</w:t>
      </w:r>
      <w:r>
        <w:t>发生了什么</w:t>
      </w:r>
      <w:r>
        <w:rPr>
          <w:rFonts w:hint="eastAsia"/>
          <w:lang w:eastAsia="zh-CN"/>
        </w:rPr>
        <w:t>”</w:t>
      </w:r>
      <w:r>
        <w:t>）和</w:t>
      </w:r>
      <w:r>
        <w:rPr>
          <w:rFonts w:hint="eastAsia"/>
          <w:lang w:eastAsia="zh-CN"/>
        </w:rPr>
        <w:t>“</w:t>
      </w:r>
      <w:r>
        <w:t>叙事性影像</w:t>
      </w:r>
      <w:r>
        <w:rPr>
          <w:rFonts w:hint="eastAsia"/>
          <w:lang w:eastAsia="zh-CN"/>
        </w:rPr>
        <w:t>”</w:t>
      </w:r>
      <w:r>
        <w:t>（故事片——表达</w:t>
      </w:r>
      <w:r>
        <w:rPr>
          <w:rFonts w:hint="eastAsia"/>
          <w:lang w:eastAsia="zh-CN"/>
        </w:rPr>
        <w:t>“</w:t>
      </w:r>
      <w:r>
        <w:t>如何理解发生的事</w:t>
      </w:r>
      <w:r>
        <w:rPr>
          <w:rFonts w:hint="eastAsia"/>
          <w:lang w:eastAsia="zh-CN"/>
        </w:rPr>
        <w:t>”</w:t>
      </w:r>
      <w:r>
        <w:t>），并指出后者的历史影响往往大于前者。</w:t>
      </w:r>
    </w:p>
    <w:p w14:paraId="3F63F9BA">
      <w:pPr>
        <w:pStyle w:val="166"/>
      </w:pPr>
      <w:r>
        <w:t>▎学术对话与论战</w:t>
      </w:r>
    </w:p>
    <w:p w14:paraId="2DA5641E">
      <w:r>
        <w:t>与苏联官方史学的对峙：费罗的俄国革命研究挑战了苏联史学的</w:t>
      </w:r>
      <w:r>
        <w:rPr>
          <w:rFonts w:hint="eastAsia"/>
          <w:lang w:eastAsia="zh-CN"/>
        </w:rPr>
        <w:t>“</w:t>
      </w:r>
      <w:r>
        <w:t>列宁—布尔什维克—无产阶级</w:t>
      </w:r>
      <w:r>
        <w:rPr>
          <w:rFonts w:hint="eastAsia"/>
          <w:lang w:eastAsia="zh-CN"/>
        </w:rPr>
        <w:t>”</w:t>
      </w:r>
      <w:r>
        <w:t>三段叙事，苏联史学界将其归入</w:t>
      </w:r>
      <w:r>
        <w:rPr>
          <w:rFonts w:hint="eastAsia"/>
          <w:lang w:eastAsia="zh-CN"/>
        </w:rPr>
        <w:t>“</w:t>
      </w:r>
      <w:r>
        <w:t>资产阶级修正主义</w:t>
      </w:r>
      <w:r>
        <w:rPr>
          <w:rFonts w:hint="eastAsia"/>
          <w:lang w:eastAsia="zh-CN"/>
        </w:rPr>
        <w:t>”</w:t>
      </w:r>
      <w:r>
        <w:t>。费罗则回应称，他使用的恰恰是苏联档案——官方史学的权威性来自政治权力而非史料。</w:t>
      </w:r>
    </w:p>
    <w:p w14:paraId="1AC4D0A6">
      <w:r>
        <w:t>与后殖民研究的关系：费罗的殖民史研究先于赛义德的《东方主义》（1978），但两者的路径不同——费罗从社会史和制度史切入，赛义德从文学批评和话语分析切入。费罗对赛义德的评价是</w:t>
      </w:r>
      <w:r>
        <w:rPr>
          <w:rFonts w:hint="eastAsia"/>
          <w:lang w:eastAsia="zh-CN"/>
        </w:rPr>
        <w:t>“</w:t>
      </w:r>
      <w:r>
        <w:t>话语分析有余，社会基础不足</w:t>
      </w:r>
      <w:r>
        <w:rPr>
          <w:rFonts w:hint="eastAsia"/>
          <w:lang w:eastAsia="zh-CN"/>
        </w:rPr>
        <w:t>”</w:t>
      </w:r>
      <w:r>
        <w:t>。</w:t>
      </w:r>
    </w:p>
    <w:p w14:paraId="6B70B999">
      <w:pPr>
        <w:pStyle w:val="166"/>
      </w:pPr>
      <w:r>
        <w:t>▎制度化实践与学术场域位置</w:t>
      </w:r>
    </w:p>
    <w:p w14:paraId="25284D91">
      <w:r>
        <w:t>费罗在EHESS和社会科学高等研究院任教，同时长期担任法国电视教育节目《历史对话》的主持人。这一双重位置——学院内的俄国革命/殖民史专家和媒体上的历史教育者——使他成为年鉴学派在公共领域中最有影响力的传播者之一。</w:t>
      </w:r>
    </w:p>
    <w:p w14:paraId="12DDC5B8">
      <w:r>
        <w:t>他也是《年鉴》杂志编辑委员会成员，但从未担任EPHE或EHESS的行政职务——他的制度影响力主要通过教学和媒体而非行政权力实现。</w:t>
      </w:r>
    </w:p>
    <w:p w14:paraId="6ABB3949">
      <w:pPr>
        <w:pStyle w:val="166"/>
      </w:pPr>
      <w:r>
        <w:t>▎学术影响与接受</w:t>
      </w:r>
    </w:p>
    <w:p w14:paraId="4EA2182F">
      <w:r>
        <w:t>费罗的俄国革命研究在冷战后获得了新的接受语境——1991年苏联档案的大规模开放验证了费罗的许多论点，使他从</w:t>
      </w:r>
      <w:r>
        <w:rPr>
          <w:rFonts w:hint="eastAsia"/>
          <w:lang w:eastAsia="zh-CN"/>
        </w:rPr>
        <w:t>“</w:t>
      </w:r>
      <w:r>
        <w:t>西方修正主义者</w:t>
      </w:r>
      <w:r>
        <w:rPr>
          <w:rFonts w:hint="eastAsia"/>
          <w:lang w:eastAsia="zh-CN"/>
        </w:rPr>
        <w:t>”</w:t>
      </w:r>
      <w:r>
        <w:t>变为</w:t>
      </w:r>
      <w:r>
        <w:rPr>
          <w:rFonts w:hint="eastAsia"/>
          <w:lang w:eastAsia="zh-CN"/>
        </w:rPr>
        <w:t>“</w:t>
      </w:r>
      <w:r>
        <w:t>先见之明者</w:t>
      </w:r>
      <w:r>
        <w:rPr>
          <w:rFonts w:hint="eastAsia"/>
          <w:lang w:eastAsia="zh-CN"/>
        </w:rPr>
        <w:t>”</w:t>
      </w:r>
      <w:r>
        <w:t>。他的殖民史研究在1990年代后与后殖民研究合流，但法国的后殖民研究（如布兰夏 Blanchon 等）更多受福柯和赛义德影响，费罗的社会史路径在法国内部反而是少数。</w:t>
      </w:r>
    </w:p>
    <w:p w14:paraId="3BEC94D1">
      <w:r>
        <w:t>电影史研究方面，费罗的方法被马克·费罗（Marc Ferro——非同一人，无亲属关系）和皮埃尔·索尔兰（Pierre Sorlin）等学者继承，形成了法国</w:t>
      </w:r>
      <w:r>
        <w:rPr>
          <w:rFonts w:hint="eastAsia"/>
          <w:lang w:eastAsia="zh-CN"/>
        </w:rPr>
        <w:t>“</w:t>
      </w:r>
      <w:r>
        <w:t>影像—历史</w:t>
      </w:r>
      <w:r>
        <w:rPr>
          <w:rFonts w:hint="eastAsia"/>
          <w:lang w:eastAsia="zh-CN"/>
        </w:rPr>
        <w:t>”</w:t>
      </w:r>
      <w:r>
        <w:t>研究的独特传统。</w:t>
      </w:r>
    </w:p>
    <w:p w14:paraId="0B79DCF8">
      <w:pPr>
        <w:pStyle w:val="166"/>
      </w:pPr>
      <w:r>
        <w:t>▎β映射</w:t>
      </w:r>
    </w:p>
    <w:p w14:paraId="3C76E228">
      <w:pPr>
        <w:pStyle w:val="165"/>
      </w:pPr>
      <w:r>
        <w:t>borne_concepts: [C_革命社会史</w:t>
      </w:r>
      <w:r>
        <w:rPr>
          <w:rFonts w:hint="eastAsia"/>
          <w:lang w:eastAsia="zh-CN"/>
        </w:rPr>
        <w:t>，</w:t>
      </w:r>
      <w:r>
        <w:t xml:space="preserve"> C_殖民话语</w:t>
      </w:r>
      <w:r>
        <w:rPr>
          <w:rFonts w:hint="eastAsia"/>
          <w:lang w:eastAsia="zh-CN"/>
        </w:rPr>
        <w:t>，</w:t>
      </w:r>
      <w:r>
        <w:t xml:space="preserve"> C_电影作为历史源</w:t>
      </w:r>
      <w:r>
        <w:rPr>
          <w:rFonts w:hint="eastAsia"/>
          <w:lang w:eastAsia="zh-CN"/>
        </w:rPr>
        <w:t>，</w:t>
      </w:r>
      <w:r>
        <w:t xml:space="preserve"> C_殖民教育]</w:t>
      </w:r>
    </w:p>
    <w:p w14:paraId="1620E946">
      <w:pPr>
        <w:pStyle w:val="165"/>
      </w:pPr>
      <w:r>
        <w:t>contested_concepts: [C_列宁中心论·苏联官方史学被费罗挑战]</w:t>
      </w:r>
    </w:p>
    <w:p w14:paraId="44B27CD2">
      <w:pPr>
        <w:pStyle w:val="165"/>
      </w:pPr>
      <w:r>
        <w:t>school: 年鉴学派·外围</w:t>
      </w:r>
    </w:p>
    <w:p w14:paraId="23C3FF57">
      <w:pPr>
        <w:pStyle w:val="165"/>
      </w:pPr>
      <w:r>
        <w:t>cross_schools: [后殖民研究</w:t>
      </w:r>
      <w:r>
        <w:rPr>
          <w:rFonts w:hint="eastAsia"/>
          <w:lang w:eastAsia="zh-CN"/>
        </w:rPr>
        <w:t>（</w:t>
      </w:r>
      <w:r>
        <w:t>赛义德</w:t>
      </w:r>
      <w:r>
        <w:rPr>
          <w:rFonts w:hint="eastAsia"/>
          <w:lang w:eastAsia="zh-CN"/>
        </w:rPr>
        <w:t>）</w:t>
      </w:r>
      <w:r>
        <w:t>/后结构主义</w:t>
      </w:r>
      <w:r>
        <w:rPr>
          <w:rFonts w:hint="eastAsia"/>
          <w:lang w:eastAsia="zh-CN"/>
        </w:rPr>
        <w:t>（</w:t>
      </w:r>
      <w:r>
        <w:t>话语分析</w:t>
      </w:r>
      <w:r>
        <w:rPr>
          <w:rFonts w:hint="eastAsia"/>
          <w:lang w:eastAsia="zh-CN"/>
        </w:rPr>
        <w:t>）</w:t>
      </w:r>
      <w:r>
        <w:t>]</w:t>
      </w:r>
    </w:p>
    <w:p w14:paraId="70838253">
      <w:pPr>
        <w:pStyle w:val="165"/>
      </w:pPr>
      <w:r>
        <w:t>macro_period: T4</w:t>
      </w:r>
    </w:p>
    <w:p w14:paraId="12456C1D">
      <w:pPr>
        <w:pStyle w:val="7"/>
      </w:pPr>
      <w:r>
        <w:t>【P098】戈德利耶 Maurice Godelier（1934– ）</w:t>
      </w:r>
    </w:p>
    <w:p w14:paraId="751E7CFC">
      <w:pPr>
        <w:pStyle w:val="166"/>
      </w:pPr>
      <w:r>
        <w:t>▎学术问题与思想起源</w:t>
      </w:r>
    </w:p>
    <w:p w14:paraId="093CCDF2">
      <w:r>
        <w:t>戈德利耶1934年生于康布雷，在巴黎高师学习哲学。早期受萨特存在主义马克思主义影响，1960年代转向结构主义和马克思主义的综合。1963</w:t>
      </w:r>
      <w:r>
        <w:rPr>
          <w:rFonts w:hint="eastAsia"/>
          <w:lang w:eastAsia="zh-CN"/>
        </w:rPr>
        <w:t>—</w:t>
      </w:r>
      <w:r>
        <w:t>1969年在巴布亚新几内亚对巴鲁亚人进行田野调查，这一经验使他同时面对结构主义的解释力和马克思主义的阶级分析——亲属制度和神话需要结构分析，但不平等和剥削需要阶级分析。核心问题：结构与阶级、亲属与生产方式之间是什么关系？</w:t>
      </w:r>
    </w:p>
    <w:p w14:paraId="6CC3BF10">
      <w:pPr>
        <w:pStyle w:val="166"/>
      </w:pPr>
      <w:r>
        <w:t>▎核心理论贡献</w:t>
      </w:r>
    </w:p>
    <w:p w14:paraId="0C057540">
      <w:r>
        <w:t xml:space="preserve">1. </w:t>
      </w:r>
      <w:r>
        <w:rPr>
          <w:b/>
        </w:rPr>
        <w:t>结构与阶级的综合</w:t>
      </w:r>
      <w:r>
        <w:t>：《马克思主义与结构主义》（1970，英译本《理性与非理性》）是戈德利耶最具理论雄心的作品。他论证列维-斯特劳斯的结构主义与马克思主义并非对立——结构主义揭示了社会文化现象的深层逻辑，马克思主义揭示了这些逻辑的历史条件。但综合需要修正两者：结构主义必须承认结构的层级性（某些结构比其他结构更</w:t>
      </w:r>
      <w:r>
        <w:rPr>
          <w:rFonts w:hint="eastAsia"/>
          <w:lang w:eastAsia="zh-CN"/>
        </w:rPr>
        <w:t>“</w:t>
      </w:r>
      <w:r>
        <w:t>决定性</w:t>
      </w:r>
      <w:r>
        <w:rPr>
          <w:rFonts w:hint="eastAsia"/>
          <w:lang w:eastAsia="zh-CN"/>
        </w:rPr>
        <w:t>”</w:t>
      </w:r>
      <w:r>
        <w:t>），马克思主义必须承认上层建筑的</w:t>
      </w:r>
      <w:r>
        <w:rPr>
          <w:rFonts w:hint="eastAsia"/>
          <w:lang w:eastAsia="zh-CN"/>
        </w:rPr>
        <w:t>“</w:t>
      </w:r>
      <w:r>
        <w:t>相对自主性</w:t>
      </w:r>
      <w:r>
        <w:rPr>
          <w:rFonts w:hint="eastAsia"/>
          <w:lang w:eastAsia="zh-CN"/>
        </w:rPr>
        <w:t>”</w:t>
      </w:r>
      <w:r>
        <w:t>（意识形态和亲属制度不只是经济基础的</w:t>
      </w:r>
      <w:r>
        <w:rPr>
          <w:rFonts w:hint="eastAsia"/>
          <w:lang w:eastAsia="zh-CN"/>
        </w:rPr>
        <w:t>“</w:t>
      </w:r>
      <w:r>
        <w:t>反映</w:t>
      </w:r>
      <w:r>
        <w:rPr>
          <w:rFonts w:hint="eastAsia"/>
          <w:lang w:eastAsia="zh-CN"/>
        </w:rPr>
        <w:t>”</w:t>
      </w:r>
      <w:r>
        <w:t>）。</w:t>
      </w:r>
    </w:p>
    <w:p w14:paraId="0A208EF8">
      <w:r>
        <w:t xml:space="preserve">2. </w:t>
      </w:r>
      <w:r>
        <w:rPr>
          <w:b/>
        </w:rPr>
        <w:t>亲属即生产方式</w:t>
      </w:r>
      <w:r>
        <w:t>：《地与钱的观念》（1984）在巴鲁亚人的民族志基础上提出：在某些社会中，亲属制度本身就是生产方式——它同时组织了劳动力分配、产品分配和权力关系。因此，不能将亲属制度归入</w:t>
      </w:r>
      <w:r>
        <w:rPr>
          <w:rFonts w:hint="eastAsia"/>
          <w:lang w:eastAsia="zh-CN"/>
        </w:rPr>
        <w:t>“</w:t>
      </w:r>
      <w:r>
        <w:t>上层建筑</w:t>
      </w:r>
      <w:r>
        <w:rPr>
          <w:rFonts w:hint="eastAsia"/>
          <w:lang w:eastAsia="zh-CN"/>
        </w:rPr>
        <w:t>”</w:t>
      </w:r>
      <w:r>
        <w:t>——它就是</w:t>
      </w:r>
      <w:r>
        <w:rPr>
          <w:rFonts w:hint="eastAsia"/>
          <w:lang w:eastAsia="zh-CN"/>
        </w:rPr>
        <w:t>“</w:t>
      </w:r>
      <w:r>
        <w:t>基础</w:t>
      </w:r>
      <w:r>
        <w:rPr>
          <w:rFonts w:hint="eastAsia"/>
          <w:lang w:eastAsia="zh-CN"/>
        </w:rPr>
        <w:t>”</w:t>
      </w:r>
      <w:r>
        <w:t>。这一论题直接挑战了马克思主义的</w:t>
      </w:r>
      <w:r>
        <w:rPr>
          <w:rFonts w:hint="eastAsia"/>
          <w:lang w:eastAsia="zh-CN"/>
        </w:rPr>
        <w:t>“</w:t>
      </w:r>
      <w:r>
        <w:t>基础—上层建筑</w:t>
      </w:r>
      <w:r>
        <w:rPr>
          <w:rFonts w:hint="eastAsia"/>
          <w:lang w:eastAsia="zh-CN"/>
        </w:rPr>
        <w:t>”</w:t>
      </w:r>
      <w:r>
        <w:t>模式，但戈德利耶坚持这并非放弃马克思主义，而是对历史唯物主义的</w:t>
      </w:r>
      <w:r>
        <w:rPr>
          <w:rFonts w:hint="eastAsia"/>
          <w:lang w:eastAsia="zh-CN"/>
        </w:rPr>
        <w:t>“</w:t>
      </w:r>
      <w:r>
        <w:t>内部修正</w:t>
      </w:r>
      <w:r>
        <w:rPr>
          <w:rFonts w:hint="eastAsia"/>
          <w:lang w:eastAsia="zh-CN"/>
        </w:rPr>
        <w:t>”</w:t>
      </w:r>
      <w:r>
        <w:t>。</w:t>
      </w:r>
    </w:p>
    <w:p w14:paraId="2CE659DA">
      <w:r>
        <w:t xml:space="preserve">3. </w:t>
      </w:r>
      <w:r>
        <w:rPr>
          <w:b/>
        </w:rPr>
        <w:t>非经济的支配</w:t>
      </w:r>
      <w:r>
        <w:t>：《观念与物质》（1984/1991扩展）分析了支配的多种形式——并非所有支配都源于经济剥削。在巴鲁亚人中，男性对女性的支配通过仪式和亲属规则实现，而非通过生产资料私有制。在古代近东，祭司对知识的垄断构成了另一种非经济的支配形式。戈德利耶将</w:t>
      </w:r>
      <w:r>
        <w:rPr>
          <w:rFonts w:hint="eastAsia"/>
          <w:lang w:eastAsia="zh-CN"/>
        </w:rPr>
        <w:t>“</w:t>
      </w:r>
      <w:r>
        <w:t>支配</w:t>
      </w:r>
      <w:r>
        <w:rPr>
          <w:rFonts w:hint="eastAsia"/>
          <w:lang w:eastAsia="zh-CN"/>
        </w:rPr>
        <w:t>”</w:t>
      </w:r>
      <w:r>
        <w:t>从</w:t>
      </w:r>
      <w:r>
        <w:rPr>
          <w:rFonts w:hint="eastAsia"/>
          <w:lang w:eastAsia="zh-CN"/>
        </w:rPr>
        <w:t>“</w:t>
      </w:r>
      <w:r>
        <w:t>阶级剥削</w:t>
      </w:r>
      <w:r>
        <w:rPr>
          <w:rFonts w:hint="eastAsia"/>
          <w:lang w:eastAsia="zh-CN"/>
        </w:rPr>
        <w:t>”</w:t>
      </w:r>
      <w:r>
        <w:t>扩展为更广泛的概念——它包括但不限于经济支配。</w:t>
      </w:r>
    </w:p>
    <w:p w14:paraId="648E2213">
      <w:r>
        <w:t xml:space="preserve">4. </w:t>
      </w:r>
      <w:r>
        <w:rPr>
          <w:b/>
        </w:rPr>
        <w:t>人类学的认识论</w:t>
      </w:r>
      <w:r>
        <w:t>：《人类学的困境》（1977/1995增补）对人类学知识的生产条件进行了反思——田野调查者与被调查者之间的权力不对称、翻译的不可还原性、比较的方法论局限。戈德利耶将这些认识论问题与马克思主义的意识形态批判联系起来：人类学知识本身受制于生产它的社会条件。</w:t>
      </w:r>
    </w:p>
    <w:p w14:paraId="1A6C934C">
      <w:pPr>
        <w:pStyle w:val="166"/>
      </w:pPr>
      <w:r>
        <w:t>▎学术对话与论战</w:t>
      </w:r>
    </w:p>
    <w:p w14:paraId="46E6D102">
      <w:r>
        <w:t>与阿尔都塞的结构主义马克思主义对峙：戈德利耶和阿尔都塞都试图综合结构主义和马克思主义，但路径不同。阿尔都塞通过</w:t>
      </w:r>
      <w:r>
        <w:rPr>
          <w:rFonts w:hint="eastAsia"/>
          <w:lang w:eastAsia="zh-CN"/>
        </w:rPr>
        <w:t>“</w:t>
      </w:r>
      <w:r>
        <w:t>认识论断裂</w:t>
      </w:r>
      <w:r>
        <w:rPr>
          <w:rFonts w:hint="eastAsia"/>
          <w:lang w:eastAsia="zh-CN"/>
        </w:rPr>
        <w:t>”</w:t>
      </w:r>
      <w:r>
        <w:t>将马克思分割为</w:t>
      </w:r>
      <w:r>
        <w:rPr>
          <w:rFonts w:hint="eastAsia"/>
          <w:lang w:eastAsia="zh-CN"/>
        </w:rPr>
        <w:t>“</w:t>
      </w:r>
      <w:r>
        <w:t>前科学的意识形态马克思</w:t>
      </w:r>
      <w:r>
        <w:rPr>
          <w:rFonts w:hint="eastAsia"/>
          <w:lang w:eastAsia="zh-CN"/>
        </w:rPr>
        <w:t>”</w:t>
      </w:r>
      <w:r>
        <w:t>和</w:t>
      </w:r>
      <w:r>
        <w:rPr>
          <w:rFonts w:hint="eastAsia"/>
          <w:lang w:eastAsia="zh-CN"/>
        </w:rPr>
        <w:t>“</w:t>
      </w:r>
      <w:r>
        <w:t>科学的历史唯物主义马克思</w:t>
      </w:r>
      <w:r>
        <w:rPr>
          <w:rFonts w:hint="eastAsia"/>
          <w:lang w:eastAsia="zh-CN"/>
        </w:rPr>
        <w:t>”</w:t>
      </w:r>
      <w:r>
        <w:t>，戈德利耶则拒绝这种断裂——他认为马克思始终在处理结构与历史的关系，只是没有充分解决。阿尔都塞将</w:t>
      </w:r>
      <w:r>
        <w:rPr>
          <w:rFonts w:hint="eastAsia"/>
          <w:lang w:eastAsia="zh-CN"/>
        </w:rPr>
        <w:t>“</w:t>
      </w:r>
      <w:r>
        <w:t>多元决定</w:t>
      </w:r>
      <w:r>
        <w:rPr>
          <w:rFonts w:hint="eastAsia"/>
          <w:lang w:eastAsia="zh-CN"/>
        </w:rPr>
        <w:t>”</w:t>
      </w:r>
      <w:r>
        <w:t>（surdétermination）理论化为结构的层级性，戈德利耶则将其理论化为</w:t>
      </w:r>
      <w:r>
        <w:rPr>
          <w:rFonts w:hint="eastAsia"/>
          <w:lang w:eastAsia="zh-CN"/>
        </w:rPr>
        <w:t>“</w:t>
      </w:r>
      <w:r>
        <w:t>不同类型的支配</w:t>
      </w:r>
      <w:r>
        <w:rPr>
          <w:rFonts w:hint="eastAsia"/>
          <w:lang w:eastAsia="zh-CN"/>
        </w:rPr>
        <w:t>”</w:t>
      </w:r>
      <w:r>
        <w:t>。</w:t>
      </w:r>
    </w:p>
    <w:p w14:paraId="325AB975">
      <w:r>
        <w:t>与英利斯人类学的对话：戈德利耶在EPHE的同事英利斯（Marcel Griaule）的</w:t>
      </w:r>
      <w:r>
        <w:rPr>
          <w:rFonts w:hint="eastAsia"/>
          <w:lang w:eastAsia="zh-CN"/>
        </w:rPr>
        <w:t>“</w:t>
      </w:r>
      <w:r>
        <w:t>对话人类学</w:t>
      </w:r>
      <w:r>
        <w:rPr>
          <w:rFonts w:hint="eastAsia"/>
          <w:lang w:eastAsia="zh-CN"/>
        </w:rPr>
        <w:t>”</w:t>
      </w:r>
      <w:r>
        <w:t>方法——与多贡人的智者奥戈滕梅里进行</w:t>
      </w:r>
      <w:r>
        <w:rPr>
          <w:rFonts w:hint="eastAsia"/>
          <w:lang w:eastAsia="zh-CN"/>
        </w:rPr>
        <w:t>“</w:t>
      </w:r>
      <w:r>
        <w:t>对话</w:t>
      </w:r>
      <w:r>
        <w:rPr>
          <w:rFonts w:hint="eastAsia"/>
          <w:lang w:eastAsia="zh-CN"/>
        </w:rPr>
        <w:t>”</w:t>
      </w:r>
      <w:r>
        <w:t>——被戈德利耶批评为</w:t>
      </w:r>
      <w:r>
        <w:rPr>
          <w:rFonts w:hint="eastAsia"/>
          <w:lang w:eastAsia="zh-CN"/>
        </w:rPr>
        <w:t>“</w:t>
      </w:r>
      <w:r>
        <w:t>忽视了对话本身的权力不对称</w:t>
      </w:r>
      <w:r>
        <w:rPr>
          <w:rFonts w:hint="eastAsia"/>
          <w:lang w:eastAsia="zh-CN"/>
        </w:rPr>
        <w:t>”</w:t>
      </w:r>
      <w:r>
        <w:t>。</w:t>
      </w:r>
    </w:p>
    <w:p w14:paraId="6D541959">
      <w:pPr>
        <w:pStyle w:val="166"/>
      </w:pPr>
      <w:r>
        <w:t>▎制度化实践与学术场域位置</w:t>
      </w:r>
    </w:p>
    <w:p w14:paraId="32A8C0D3">
      <w:r>
        <w:t>1975年接替列维-斯特劳斯任法兰西学院社会人类学教席——这一继任本身就构成了结构主义与马克思主义综合的制度性标志。戈德利耶同时领导EHESS的人类学研究中心，培养了一代法国人类学家（包括纳多-塞纳利耶 Nathalie Heinich 等）。</w:t>
      </w:r>
    </w:p>
    <w:p w14:paraId="2CC6C0A6">
      <w:r>
        <w:t>他的制度位置使他成为1970-80年代法国人类学中</w:t>
      </w:r>
      <w:r>
        <w:rPr>
          <w:rFonts w:hint="eastAsia"/>
          <w:lang w:eastAsia="zh-CN"/>
        </w:rPr>
        <w:t>“</w:t>
      </w:r>
      <w:r>
        <w:t>结构马克思主义</w:t>
      </w:r>
      <w:r>
        <w:rPr>
          <w:rFonts w:hint="eastAsia"/>
          <w:lang w:eastAsia="zh-CN"/>
        </w:rPr>
        <w:t>”</w:t>
      </w:r>
      <w:r>
        <w:t>路线的核心——但同时，后结构主义（戈德利耶的前学生布迪厄、德里达等人）的兴起使这一路线在1980年代后逐渐边缘化。</w:t>
      </w:r>
    </w:p>
    <w:p w14:paraId="7A5F96DC">
      <w:pPr>
        <w:pStyle w:val="166"/>
      </w:pPr>
      <w:r>
        <w:t>▎学术影响与接受</w:t>
      </w:r>
    </w:p>
    <w:p w14:paraId="4E53FE9D">
      <w:r>
        <w:t>结构马克思主义在1970年代的国际人类学界产生了广泛影响：乔纳森·弗里德曼（Jonathan Friedman）将其引入英美人类学，毛里齐奥·托斯卡诺（Maurizio Tossutti）在意大利发展了结构马克思主义路径。但1980年代后，格尔茨的诠释人类学和萨林斯（Marshall Sahlins）的文化—结构综合在英美学界占据了支配地位，结构马克思主义逐渐退居少数。</w:t>
      </w:r>
    </w:p>
    <w:p w14:paraId="5F2445A9">
      <w:r>
        <w:t>在法国内部，戈德利耶的影响主要通过他的学生——如莫里斯·古德里耶的学生菲利普·德斯科拉（Philippe Descola）发展了</w:t>
      </w:r>
      <w:r>
        <w:rPr>
          <w:rFonts w:hint="eastAsia"/>
          <w:lang w:eastAsia="zh-CN"/>
        </w:rPr>
        <w:t>“</w:t>
      </w:r>
      <w:r>
        <w:t>自然—社会本体论</w:t>
      </w:r>
      <w:r>
        <w:rPr>
          <w:rFonts w:hint="eastAsia"/>
          <w:lang w:eastAsia="zh-CN"/>
        </w:rPr>
        <w:t>”</w:t>
      </w:r>
      <w:r>
        <w:t>框架，超越了结构马克思主义但保留了结构分析的某些要素。</w:t>
      </w:r>
    </w:p>
    <w:p w14:paraId="4C99414D">
      <w:pPr>
        <w:pStyle w:val="166"/>
      </w:pPr>
      <w:r>
        <w:t>▎β映射</w:t>
      </w:r>
    </w:p>
    <w:p w14:paraId="01A605A7">
      <w:pPr>
        <w:pStyle w:val="165"/>
      </w:pPr>
      <w:r>
        <w:t>borne_concepts: [C_结构马克思主义</w:t>
      </w:r>
      <w:r>
        <w:rPr>
          <w:rFonts w:hint="eastAsia"/>
          <w:lang w:eastAsia="zh-CN"/>
        </w:rPr>
        <w:t>，</w:t>
      </w:r>
      <w:r>
        <w:t xml:space="preserve"> C_亲属即生产方式</w:t>
      </w:r>
      <w:r>
        <w:rPr>
          <w:rFonts w:hint="eastAsia"/>
          <w:lang w:eastAsia="zh-CN"/>
        </w:rPr>
        <w:t>，</w:t>
      </w:r>
      <w:r>
        <w:t xml:space="preserve"> C_非经济支配</w:t>
      </w:r>
      <w:r>
        <w:rPr>
          <w:rFonts w:hint="eastAsia"/>
          <w:lang w:eastAsia="zh-CN"/>
        </w:rPr>
        <w:t>，</w:t>
      </w:r>
      <w:r>
        <w:t xml:space="preserve"> C_结构层级性]</w:t>
      </w:r>
    </w:p>
    <w:p w14:paraId="7822749F">
      <w:pPr>
        <w:pStyle w:val="165"/>
      </w:pPr>
      <w:r>
        <w:t>contested_concepts: [C_基础-上层建筑模式·被戈德利耶挑战/修正</w:t>
      </w:r>
      <w:r>
        <w:rPr>
          <w:rFonts w:hint="eastAsia"/>
          <w:lang w:eastAsia="zh-CN"/>
        </w:rPr>
        <w:t>，</w:t>
      </w:r>
      <w:r>
        <w:t xml:space="preserve"> C_认识论断裂·阿尔都塞被戈德利耶质疑]</w:t>
      </w:r>
    </w:p>
    <w:p w14:paraId="0C643AC3">
      <w:pPr>
        <w:pStyle w:val="165"/>
      </w:pPr>
      <w:r>
        <w:t>school: 结构主义·结构马克思主义支脉</w:t>
      </w:r>
    </w:p>
    <w:p w14:paraId="3270D0BA">
      <w:pPr>
        <w:pStyle w:val="165"/>
      </w:pPr>
      <w:r>
        <w:t>cross_schools: [马克思主义</w:t>
      </w:r>
      <w:r>
        <w:rPr>
          <w:rFonts w:hint="eastAsia"/>
          <w:lang w:eastAsia="zh-CN"/>
        </w:rPr>
        <w:t>（</w:t>
      </w:r>
      <w:r>
        <w:t>生产方式分析</w:t>
      </w:r>
      <w:r>
        <w:rPr>
          <w:rFonts w:hint="eastAsia"/>
          <w:lang w:eastAsia="zh-CN"/>
        </w:rPr>
        <w:t>）</w:t>
      </w:r>
      <w:r>
        <w:t>/实践理论</w:t>
      </w:r>
      <w:r>
        <w:rPr>
          <w:rFonts w:hint="eastAsia"/>
          <w:lang w:eastAsia="zh-CN"/>
        </w:rPr>
        <w:t>（</w:t>
      </w:r>
      <w:r>
        <w:t>支配与惯习</w:t>
      </w:r>
      <w:r>
        <w:rPr>
          <w:rFonts w:hint="eastAsia"/>
          <w:lang w:eastAsia="zh-CN"/>
        </w:rPr>
        <w:t>）</w:t>
      </w:r>
      <w:r>
        <w:t>]</w:t>
      </w:r>
    </w:p>
    <w:p w14:paraId="74145952">
      <w:pPr>
        <w:pStyle w:val="165"/>
      </w:pPr>
      <w:r>
        <w:t>macro_period: T3-T4</w:t>
      </w:r>
    </w:p>
    <w:p w14:paraId="3C72A5B8">
      <w:pPr>
        <w:pStyle w:val="7"/>
      </w:pPr>
      <w:r>
        <w:t>【P099】格雷马斯 Algirdas Julien Greimas（1917–1992）</w:t>
      </w:r>
    </w:p>
    <w:p w14:paraId="2EB75C7C">
      <w:pPr>
        <w:pStyle w:val="166"/>
      </w:pPr>
      <w:r>
        <w:t>▎学术问题与思想起源</w:t>
      </w:r>
    </w:p>
    <w:p w14:paraId="4339E018">
      <w:r>
        <w:t>格雷马斯1917年生于立陶宛图马希亚兹，在格勒诺布尔学习法学，后在巴黎学习语言学。1940年代在亚历山德里亚的法国中学任教时接触了布吕达尔的</w:t>
      </w:r>
      <w:r>
        <w:rPr>
          <w:rFonts w:hint="eastAsia"/>
          <w:lang w:eastAsia="zh-CN"/>
        </w:rPr>
        <w:t>“</w:t>
      </w:r>
      <w:r>
        <w:t>结构语义学</w:t>
      </w:r>
      <w:r>
        <w:rPr>
          <w:rFonts w:hint="eastAsia"/>
          <w:lang w:eastAsia="zh-CN"/>
        </w:rPr>
        <w:t>”</w:t>
      </w:r>
      <w:r>
        <w:t>思想。核心问题：意义如何在文本中系统性地产生——能否为叙事文本建立一套如同音位学对语音那样的分析装置？</w:t>
      </w:r>
    </w:p>
    <w:p w14:paraId="1F44A6CE">
      <w:pPr>
        <w:pStyle w:val="166"/>
      </w:pPr>
      <w:r>
        <w:t>▎核心理论贡献</w:t>
      </w:r>
    </w:p>
    <w:p w14:paraId="613482B3">
      <w:r>
        <w:t xml:space="preserve">1. </w:t>
      </w:r>
      <w:r>
        <w:rPr>
          <w:b/>
        </w:rPr>
        <w:t>生成语义学</w:t>
      </w:r>
      <w:r>
        <w:t>：《结构语义学》（1966）提出意义不是文本的附属物，而是由深层结构生成的。格雷马斯借鉴叶尔姆斯列夫（Hjelmslev）的语符学，将文本分析分为</w:t>
      </w:r>
      <w:r>
        <w:rPr>
          <w:rFonts w:hint="eastAsia"/>
          <w:lang w:eastAsia="zh-CN"/>
        </w:rPr>
        <w:t>“</w:t>
      </w:r>
      <w:r>
        <w:t>表达层</w:t>
      </w:r>
      <w:r>
        <w:rPr>
          <w:rFonts w:hint="eastAsia"/>
          <w:lang w:eastAsia="zh-CN"/>
        </w:rPr>
        <w:t>”</w:t>
      </w:r>
      <w:r>
        <w:t>（manifestation）和</w:t>
      </w:r>
      <w:r>
        <w:rPr>
          <w:rFonts w:hint="eastAsia"/>
          <w:lang w:eastAsia="zh-CN"/>
        </w:rPr>
        <w:t>“</w:t>
      </w:r>
      <w:r>
        <w:t>内容层</w:t>
      </w:r>
      <w:r>
        <w:rPr>
          <w:rFonts w:hint="eastAsia"/>
          <w:lang w:eastAsia="zh-CN"/>
        </w:rPr>
        <w:t>”</w:t>
      </w:r>
      <w:r>
        <w:t>（content），内容层又区分为</w:t>
      </w:r>
      <w:r>
        <w:rPr>
          <w:rFonts w:hint="eastAsia"/>
          <w:lang w:eastAsia="zh-CN"/>
        </w:rPr>
        <w:t>“</w:t>
      </w:r>
      <w:r>
        <w:t>深层结构</w:t>
      </w:r>
      <w:r>
        <w:rPr>
          <w:rFonts w:hint="eastAsia"/>
          <w:lang w:eastAsia="zh-CN"/>
        </w:rPr>
        <w:t>”</w:t>
      </w:r>
      <w:r>
        <w:t>（基本语义轴）和</w:t>
      </w:r>
      <w:r>
        <w:rPr>
          <w:rFonts w:hint="eastAsia"/>
          <w:lang w:eastAsia="zh-CN"/>
        </w:rPr>
        <w:t>“</w:t>
      </w:r>
      <w:r>
        <w:t>表层结构</w:t>
      </w:r>
      <w:r>
        <w:rPr>
          <w:rFonts w:hint="eastAsia"/>
          <w:lang w:eastAsia="zh-CN"/>
        </w:rPr>
        <w:t>”</w:t>
      </w:r>
      <w:r>
        <w:t>（叙事语法）。意义生成过程是从深层语义对立→叙事程序→表层文本实现的。</w:t>
      </w:r>
    </w:p>
    <w:p w14:paraId="2EA84735">
      <w:r>
        <w:t xml:space="preserve">2. </w:t>
      </w:r>
      <w:r>
        <w:rPr>
          <w:b/>
        </w:rPr>
        <w:t>符号方阵</w:t>
      </w:r>
      <w:r>
        <w:t>：格雷马斯最广为人知的分析工具是</w:t>
      </w:r>
      <w:r>
        <w:rPr>
          <w:rFonts w:hint="eastAsia"/>
          <w:lang w:eastAsia="zh-CN"/>
        </w:rPr>
        <w:t>“</w:t>
      </w:r>
      <w:r>
        <w:t>符号方阵</w:t>
      </w:r>
      <w:r>
        <w:rPr>
          <w:rFonts w:hint="eastAsia"/>
          <w:lang w:eastAsia="zh-CN"/>
        </w:rPr>
        <w:t>”</w:t>
      </w:r>
      <w:r>
        <w:t>（carré sémiotique）——从一对基本语义对立（如生/死）出发，通过否定和矛盾操作生成四个位置（生/死/非生/非死），再由此派生叙事中的角色和行动。符号方阵既是一种分析工具，也是一种对意义生成逻辑的形式化——它宣称任何叙事意义都可通过有限的对立操作生成。</w:t>
      </w:r>
    </w:p>
    <w:p w14:paraId="6A740D7A">
      <w:r>
        <w:t xml:space="preserve">3. </w:t>
      </w:r>
      <w:r>
        <w:rPr>
          <w:b/>
        </w:rPr>
        <w:t>行动素模型</w:t>
      </w:r>
      <w:r>
        <w:t>：格雷马斯将普罗普的民间故事功能分析改造为</w:t>
      </w:r>
      <w:r>
        <w:rPr>
          <w:rFonts w:hint="eastAsia"/>
          <w:lang w:eastAsia="zh-CN"/>
        </w:rPr>
        <w:t>“</w:t>
      </w:r>
      <w:r>
        <w:t>行动素</w:t>
      </w:r>
      <w:r>
        <w:rPr>
          <w:rFonts w:hint="eastAsia"/>
          <w:lang w:eastAsia="zh-CN"/>
        </w:rPr>
        <w:t>”</w:t>
      </w:r>
      <w:r>
        <w:t>（actantiel）模型——叙事中的角色不是</w:t>
      </w:r>
      <w:r>
        <w:rPr>
          <w:rFonts w:hint="eastAsia"/>
          <w:lang w:eastAsia="zh-CN"/>
        </w:rPr>
        <w:t>“</w:t>
      </w:r>
      <w:r>
        <w:t>人物</w:t>
      </w:r>
      <w:r>
        <w:rPr>
          <w:rFonts w:hint="eastAsia"/>
          <w:lang w:eastAsia="zh-CN"/>
        </w:rPr>
        <w:t>”</w:t>
      </w:r>
      <w:r>
        <w:t>而是</w:t>
      </w:r>
      <w:r>
        <w:rPr>
          <w:rFonts w:hint="eastAsia"/>
          <w:lang w:eastAsia="zh-CN"/>
        </w:rPr>
        <w:t>“</w:t>
      </w:r>
      <w:r>
        <w:t>功能</w:t>
      </w:r>
      <w:r>
        <w:rPr>
          <w:rFonts w:hint="eastAsia"/>
          <w:lang w:eastAsia="zh-CN"/>
        </w:rPr>
        <w:t>”</w:t>
      </w:r>
      <w:r>
        <w:t>：主体/客体、发送者/接受者、辅助者/反对者。同一人物可在不同叙事段落中承担不同行动素功能；同一行动素功能也可由不同人物承担。这一模型将叙事分析从</w:t>
      </w:r>
      <w:r>
        <w:rPr>
          <w:rFonts w:hint="eastAsia"/>
          <w:lang w:eastAsia="zh-CN"/>
        </w:rPr>
        <w:t>“</w:t>
      </w:r>
      <w:r>
        <w:t>人物心理</w:t>
      </w:r>
      <w:r>
        <w:rPr>
          <w:rFonts w:hint="eastAsia"/>
          <w:lang w:eastAsia="zh-CN"/>
        </w:rPr>
        <w:t>”</w:t>
      </w:r>
      <w:r>
        <w:t>转向</w:t>
      </w:r>
      <w:r>
        <w:rPr>
          <w:rFonts w:hint="eastAsia"/>
          <w:lang w:eastAsia="zh-CN"/>
        </w:rPr>
        <w:t>“</w:t>
      </w:r>
      <w:r>
        <w:t>叙事语法</w:t>
      </w:r>
      <w:r>
        <w:rPr>
          <w:rFonts w:hint="eastAsia"/>
          <w:lang w:eastAsia="zh-CN"/>
        </w:rPr>
        <w:t>”</w:t>
      </w:r>
      <w:r>
        <w:t>。</w:t>
      </w:r>
    </w:p>
    <w:p w14:paraId="3988AAFE">
      <w:r>
        <w:t xml:space="preserve">4. </w:t>
      </w:r>
      <w:r>
        <w:rPr>
          <w:b/>
        </w:rPr>
        <w:t>激情符号学</w:t>
      </w:r>
      <w:r>
        <w:t>：晚年（1979年与方塔尼耶 Fontanille 合著《激情符号学》）将符号学从认知/行动维度扩展到情感/激情维度——分析叙事中欲望、焦虑、怨恨等情感状态如何被符号组织。</w:t>
      </w:r>
    </w:p>
    <w:p w14:paraId="44E21B1C">
      <w:pPr>
        <w:pStyle w:val="166"/>
      </w:pPr>
      <w:r>
        <w:t>▎学术对话与论战</w:t>
      </w:r>
    </w:p>
    <w:p w14:paraId="00BA8308">
      <w:r>
        <w:t>与巴特的符号学对读：格雷马斯和巴特是法国符号学的两大支柱，但路径不同。巴特的符号学是</w:t>
      </w:r>
      <w:r>
        <w:rPr>
          <w:rFonts w:hint="eastAsia"/>
          <w:lang w:eastAsia="zh-CN"/>
        </w:rPr>
        <w:t>“</w:t>
      </w:r>
      <w:r>
        <w:t>写作的符号学</w:t>
      </w:r>
      <w:r>
        <w:rPr>
          <w:rFonts w:hint="eastAsia"/>
          <w:lang w:eastAsia="zh-CN"/>
        </w:rPr>
        <w:t>”</w:t>
      </w:r>
      <w:r>
        <w:t>——关注意义的文化政治，从《神话学》的意识形态批判到《S/Z》的文本愉悦。格雷马斯的符号学是</w:t>
      </w:r>
      <w:r>
        <w:rPr>
          <w:rFonts w:hint="eastAsia"/>
          <w:lang w:eastAsia="zh-CN"/>
        </w:rPr>
        <w:t>“</w:t>
      </w:r>
      <w:r>
        <w:t>结构的符号学</w:t>
      </w:r>
      <w:r>
        <w:rPr>
          <w:rFonts w:hint="eastAsia"/>
          <w:lang w:eastAsia="zh-CN"/>
        </w:rPr>
        <w:t>”</w:t>
      </w:r>
      <w:r>
        <w:t>——关注意义的生成逻辑，追求分析工具的形式严格性。巴特在《罗兰·巴特论罗兰·巴特》中将格雷马斯描述为</w:t>
      </w:r>
      <w:r>
        <w:rPr>
          <w:rFonts w:hint="eastAsia"/>
          <w:lang w:eastAsia="zh-CN"/>
        </w:rPr>
        <w:t>“</w:t>
      </w:r>
      <w:r>
        <w:t>意义的语法学家</w:t>
      </w:r>
      <w:r>
        <w:rPr>
          <w:rFonts w:hint="eastAsia"/>
          <w:lang w:eastAsia="zh-CN"/>
        </w:rPr>
        <w:t>”</w:t>
      </w:r>
      <w:r>
        <w:t>——这一描述既是肯定也是距离的标记。</w:t>
      </w:r>
    </w:p>
    <w:p w14:paraId="06814980">
      <w:r>
        <w:t>与叙事学的关系：格雷马斯的行动素模型影响了热奈特（Gérard Genette）的叙事话语分析和托多罗夫（Tzvetan Todorov）的叙事语法——但热奈特和托多罗夫发展了各自的分析框架，与格雷马斯的符号学路径保持距离。</w:t>
      </w:r>
    </w:p>
    <w:p w14:paraId="3FD26FCF">
      <w:pPr>
        <w:pStyle w:val="166"/>
      </w:pPr>
      <w:r>
        <w:t>▎制度化实践与学术场域位置</w:t>
      </w:r>
    </w:p>
    <w:p w14:paraId="285DABEC">
      <w:r>
        <w:t>格雷马斯1965年起在EHESS任教，创建了巴黎符号学学派——围绕他形成了一个国际研究网络（包括意大利的科凯 Coco、比利时的德内斯拉 Dinesland 等人）。他创办的《符号学》（Sémiotique）杂志成为巴黎符号学的制度载体。</w:t>
      </w:r>
    </w:p>
    <w:p w14:paraId="17E9D8B8">
      <w:r>
        <w:t>格雷马斯的制度位置与列维-斯特劳斯形成对照：列维-斯特劳斯在法兰西学院和EPHE拥有法国学术体制最高位置的教席，格雷马斯则在EHESS构建了更具</w:t>
      </w:r>
      <w:r>
        <w:rPr>
          <w:rFonts w:hint="eastAsia"/>
          <w:lang w:eastAsia="zh-CN"/>
        </w:rPr>
        <w:t>“</w:t>
      </w:r>
      <w:r>
        <w:t>学派</w:t>
      </w:r>
      <w:r>
        <w:rPr>
          <w:rFonts w:hint="eastAsia"/>
          <w:lang w:eastAsia="zh-CN"/>
        </w:rPr>
        <w:t>”</w:t>
      </w:r>
      <w:r>
        <w:t>性质的学术共同体——格雷马斯的学生共享分析工具（符号方阵、行动素模型），而列维-斯特劳斯的学生则发展了更分化的研究方向。</w:t>
      </w:r>
    </w:p>
    <w:p w14:paraId="13CC150B">
      <w:pPr>
        <w:pStyle w:val="166"/>
      </w:pPr>
      <w:r>
        <w:t>▎学术影响与接受</w:t>
      </w:r>
    </w:p>
    <w:p w14:paraId="1CDC6D7A">
      <w:r>
        <w:t>巴黎符号学在叙事分析、法律符号学、广告分析等领域有持续影响，但其形式化倾向也限制了其传播——符号方阵的操作需要专门训练，这使格雷马斯的影响主要限于受过巴黎符号学训练的研究者圈子。</w:t>
      </w:r>
    </w:p>
    <w:p w14:paraId="3E5060FA">
      <w:r>
        <w:t>在国际层面，格雷马斯的影响主要通过文学理论和叙事学中介：他的行动素模型被收入无数叙事学教科书，但往往被简化为</w:t>
      </w:r>
      <w:r>
        <w:rPr>
          <w:rFonts w:hint="eastAsia"/>
          <w:lang w:eastAsia="zh-CN"/>
        </w:rPr>
        <w:t>“</w:t>
      </w:r>
      <w:r>
        <w:t>六个行动素</w:t>
      </w:r>
      <w:r>
        <w:rPr>
          <w:rFonts w:hint="eastAsia"/>
          <w:lang w:eastAsia="zh-CN"/>
        </w:rPr>
        <w:t>”</w:t>
      </w:r>
      <w:r>
        <w:t>的图式，脱离了其在生成语义学中的理论位置。</w:t>
      </w:r>
    </w:p>
    <w:p w14:paraId="25AAB498">
      <w:pPr>
        <w:pStyle w:val="166"/>
      </w:pPr>
      <w:r>
        <w:t>▎β映射</w:t>
      </w:r>
    </w:p>
    <w:p w14:paraId="1D82A707">
      <w:pPr>
        <w:pStyle w:val="165"/>
      </w:pPr>
      <w:r>
        <w:t>borne_concepts: [C_符号方阵</w:t>
      </w:r>
      <w:r>
        <w:rPr>
          <w:rFonts w:hint="eastAsia"/>
          <w:lang w:eastAsia="zh-CN"/>
        </w:rPr>
        <w:t>，</w:t>
      </w:r>
      <w:r>
        <w:t xml:space="preserve"> C_行动素模型</w:t>
      </w:r>
      <w:r>
        <w:rPr>
          <w:rFonts w:hint="eastAsia"/>
          <w:lang w:eastAsia="zh-CN"/>
        </w:rPr>
        <w:t>，</w:t>
      </w:r>
      <w:r>
        <w:t xml:space="preserve"> C_生成语义学</w:t>
      </w:r>
      <w:r>
        <w:rPr>
          <w:rFonts w:hint="eastAsia"/>
          <w:lang w:eastAsia="zh-CN"/>
        </w:rPr>
        <w:t>，</w:t>
      </w:r>
      <w:r>
        <w:t xml:space="preserve"> C_激情符号学]</w:t>
      </w:r>
    </w:p>
    <w:p w14:paraId="5F2FBC7F">
      <w:pPr>
        <w:pStyle w:val="165"/>
      </w:pPr>
      <w:r>
        <w:t>contested_concepts: [C_形式化严格性·被巴特路线批评为</w:t>
      </w:r>
      <w:r>
        <w:rPr>
          <w:rFonts w:hint="eastAsia"/>
          <w:lang w:eastAsia="zh-CN"/>
        </w:rPr>
        <w:t>“</w:t>
      </w:r>
      <w:r>
        <w:t>意义的代数学</w:t>
      </w:r>
      <w:r>
        <w:rPr>
          <w:rFonts w:hint="eastAsia"/>
          <w:lang w:eastAsia="zh-CN"/>
        </w:rPr>
        <w:t>”</w:t>
      </w:r>
      <w:r>
        <w:t>]</w:t>
      </w:r>
    </w:p>
    <w:p w14:paraId="25BCA5F4">
      <w:pPr>
        <w:pStyle w:val="165"/>
      </w:pPr>
      <w:r>
        <w:t>school: 结构主义·结构语义学支脉</w:t>
      </w:r>
    </w:p>
    <w:p w14:paraId="1B27AF12">
      <w:pPr>
        <w:pStyle w:val="165"/>
      </w:pPr>
      <w:r>
        <w:t>cross_schools: [结构主义</w:t>
      </w:r>
      <w:r>
        <w:rPr>
          <w:rFonts w:hint="eastAsia"/>
          <w:lang w:eastAsia="zh-CN"/>
        </w:rPr>
        <w:t>（</w:t>
      </w:r>
      <w:r>
        <w:t>列维-斯特劳斯</w:t>
      </w:r>
      <w:r>
        <w:rPr>
          <w:rFonts w:hint="eastAsia"/>
          <w:lang w:eastAsia="zh-CN"/>
        </w:rPr>
        <w:t>）</w:t>
      </w:r>
      <w:r>
        <w:t>/后结构主义</w:t>
      </w:r>
      <w:r>
        <w:rPr>
          <w:rFonts w:hint="eastAsia"/>
          <w:lang w:eastAsia="zh-CN"/>
        </w:rPr>
        <w:t>（</w:t>
      </w:r>
      <w:r>
        <w:t>巴特符号学</w:t>
      </w:r>
      <w:r>
        <w:rPr>
          <w:rFonts w:hint="eastAsia"/>
          <w:lang w:eastAsia="zh-CN"/>
        </w:rPr>
        <w:t>）</w:t>
      </w:r>
      <w:r>
        <w:t>]</w:t>
      </w:r>
    </w:p>
    <w:p w14:paraId="44B24EB1">
      <w:pPr>
        <w:pStyle w:val="165"/>
      </w:pPr>
      <w:r>
        <w:t>macro_period: T3</w:t>
      </w:r>
    </w:p>
    <w:p w14:paraId="442470E5">
      <w:pPr>
        <w:pStyle w:val="7"/>
      </w:pPr>
      <w:r>
        <w:t>【P100】梅洛-庞蒂 Maurice Merleau-Ponty（1908–1961）</w:t>
      </w:r>
    </w:p>
    <w:p w14:paraId="7B879552">
      <w:pPr>
        <w:pStyle w:val="166"/>
      </w:pPr>
      <w:r>
        <w:t>▎学术问题与思想起源</w:t>
      </w:r>
    </w:p>
    <w:p w14:paraId="04151CF8">
      <w:r>
        <w:t>梅洛-庞蒂1908年生于罗什福尔-叙尔-马恩，在巴黎高师学习哲学，与萨特同届。1930年代受胡塞尔现象学影响，但拒绝了胡塞尔先验自我概念，转而从身体经验出发重建现象学。核心问题：身体如何在世界上存在——感知、行动和意义如何从身体在世界中的嵌入产生？</w:t>
      </w:r>
    </w:p>
    <w:p w14:paraId="4038952F">
      <w:pPr>
        <w:pStyle w:val="166"/>
      </w:pPr>
      <w:r>
        <w:t>▎核心理论贡献</w:t>
      </w:r>
    </w:p>
    <w:p w14:paraId="5225C552">
      <w:r>
        <w:t xml:space="preserve">1. </w:t>
      </w:r>
      <w:r>
        <w:rPr>
          <w:b/>
        </w:rPr>
        <w:t>知觉现象学</w:t>
      </w:r>
      <w:r>
        <w:t>：《知觉现象学》（1945）是身体现象学的奠基之作。梅洛-庞蒂论证：知觉不是主体对外部世界的</w:t>
      </w:r>
      <w:r>
        <w:rPr>
          <w:rFonts w:hint="eastAsia"/>
          <w:lang w:eastAsia="zh-CN"/>
        </w:rPr>
        <w:t>“</w:t>
      </w:r>
      <w:r>
        <w:t>表象</w:t>
      </w:r>
      <w:r>
        <w:rPr>
          <w:rFonts w:hint="eastAsia"/>
          <w:lang w:eastAsia="zh-CN"/>
        </w:rPr>
        <w:t>”</w:t>
      </w:r>
      <w:r>
        <w:t>（笛卡尔式），也不是刺激—反应的因果链（行为主义），而是身体—世界关系的原初层次——感知者总是已经</w:t>
      </w:r>
      <w:r>
        <w:rPr>
          <w:rFonts w:hint="eastAsia"/>
          <w:lang w:eastAsia="zh-CN"/>
        </w:rPr>
        <w:t>“</w:t>
      </w:r>
      <w:r>
        <w:t>在世界中</w:t>
      </w:r>
      <w:r>
        <w:rPr>
          <w:rFonts w:hint="eastAsia"/>
          <w:lang w:eastAsia="zh-CN"/>
        </w:rPr>
        <w:t>”</w:t>
      </w:r>
      <w:r>
        <w:t>，感知不是心灵的活动，而是身体与世界的交织。胡塞尔的</w:t>
      </w:r>
      <w:r>
        <w:rPr>
          <w:rFonts w:hint="eastAsia"/>
          <w:lang w:eastAsia="zh-CN"/>
        </w:rPr>
        <w:t>“</w:t>
      </w:r>
      <w:r>
        <w:t>生活世界</w:t>
      </w:r>
      <w:r>
        <w:rPr>
          <w:rFonts w:hint="eastAsia"/>
          <w:lang w:eastAsia="zh-CN"/>
        </w:rPr>
        <w:t>”</w:t>
      </w:r>
      <w:r>
        <w:t>概念在梅洛-庞蒂手中获得了身体性基础——</w:t>
      </w:r>
      <w:r>
        <w:rPr>
          <w:rFonts w:hint="eastAsia"/>
          <w:lang w:eastAsia="zh-CN"/>
        </w:rPr>
        <w:t>“</w:t>
      </w:r>
      <w:r>
        <w:t>我</w:t>
      </w:r>
      <w:r>
        <w:rPr>
          <w:rFonts w:hint="eastAsia"/>
          <w:lang w:eastAsia="zh-CN"/>
        </w:rPr>
        <w:t>”</w:t>
      </w:r>
      <w:r>
        <w:t>不是先于身体的主体，而是通过身体才有世界。</w:t>
      </w:r>
    </w:p>
    <w:p w14:paraId="6ABB1FBC">
      <w:r>
        <w:t xml:space="preserve">2. </w:t>
      </w:r>
      <w:r>
        <w:rPr>
          <w:b/>
        </w:rPr>
        <w:t>身体主体</w:t>
      </w:r>
      <w:r>
        <w:t>：梅洛-庞蒂以幻肢现象和病觉缺失症等临床案例论证，身体不是客体（被心灵控制的机器），也不是主体（意识的外化），而是</w:t>
      </w:r>
      <w:r>
        <w:rPr>
          <w:rFonts w:hint="eastAsia"/>
          <w:lang w:eastAsia="zh-CN"/>
        </w:rPr>
        <w:t>“</w:t>
      </w:r>
      <w:r>
        <w:t>身体主体</w:t>
      </w:r>
      <w:r>
        <w:rPr>
          <w:rFonts w:hint="eastAsia"/>
          <w:lang w:eastAsia="zh-CN"/>
        </w:rPr>
        <w:t>”</w:t>
      </w:r>
      <w:r>
        <w:t>——一个同时感知和被感知、同时行动和被作用的存在维度。幻肢不是</w:t>
      </w:r>
      <w:r>
        <w:rPr>
          <w:rFonts w:hint="eastAsia"/>
          <w:lang w:eastAsia="zh-CN"/>
        </w:rPr>
        <w:t>“</w:t>
      </w:r>
      <w:r>
        <w:t>错误知觉</w:t>
      </w:r>
      <w:r>
        <w:rPr>
          <w:rFonts w:hint="eastAsia"/>
          <w:lang w:eastAsia="zh-CN"/>
        </w:rPr>
        <w:t>”</w:t>
      </w:r>
      <w:r>
        <w:t>而是身体图式的坚持——身体在客观上已缺失的部分仍在主观身体图式中占据位置。</w:t>
      </w:r>
    </w:p>
    <w:p w14:paraId="47268BBC">
      <w:r>
        <w:t xml:space="preserve">3. </w:t>
      </w:r>
      <w:r>
        <w:rPr>
          <w:b/>
        </w:rPr>
        <w:t>可见与不可见</w:t>
      </w:r>
      <w:r>
        <w:t>：未完成的遗著《可见与不可见》（1964遗稿）发展了</w:t>
      </w:r>
      <w:r>
        <w:rPr>
          <w:rFonts w:hint="eastAsia"/>
          <w:lang w:eastAsia="zh-CN"/>
        </w:rPr>
        <w:t>“</w:t>
      </w:r>
      <w:r>
        <w:t>肉</w:t>
      </w:r>
      <w:r>
        <w:rPr>
          <w:rFonts w:hint="eastAsia"/>
          <w:lang w:eastAsia="zh-CN"/>
        </w:rPr>
        <w:t>”</w:t>
      </w:r>
      <w:r>
        <w:t>（chair）的概念——存在既非精神亦非物质，而是</w:t>
      </w:r>
      <w:r>
        <w:rPr>
          <w:rFonts w:hint="eastAsia"/>
          <w:lang w:eastAsia="zh-CN"/>
        </w:rPr>
        <w:t>“</w:t>
      </w:r>
      <w:r>
        <w:t>肉</w:t>
      </w:r>
      <w:r>
        <w:rPr>
          <w:rFonts w:hint="eastAsia"/>
          <w:lang w:eastAsia="zh-CN"/>
        </w:rPr>
        <w:t>”</w:t>
      </w:r>
      <w:r>
        <w:t>——一种既可触摸又可被触摸、既可看见又可被看见的存在质地。绘画不是对</w:t>
      </w:r>
      <w:r>
        <w:rPr>
          <w:rFonts w:hint="eastAsia"/>
          <w:lang w:eastAsia="zh-CN"/>
        </w:rPr>
        <w:t>“</w:t>
      </w:r>
      <w:r>
        <w:t>视觉经验</w:t>
      </w:r>
      <w:r>
        <w:rPr>
          <w:rFonts w:hint="eastAsia"/>
          <w:lang w:eastAsia="zh-CN"/>
        </w:rPr>
        <w:t>”</w:t>
      </w:r>
      <w:r>
        <w:t>的再现，而是视觉本身的</w:t>
      </w:r>
      <w:r>
        <w:rPr>
          <w:rFonts w:hint="eastAsia"/>
          <w:lang w:eastAsia="zh-CN"/>
        </w:rPr>
        <w:t>“</w:t>
      </w:r>
      <w:r>
        <w:t>可见化</w:t>
      </w:r>
      <w:r>
        <w:rPr>
          <w:rFonts w:hint="eastAsia"/>
          <w:lang w:eastAsia="zh-CN"/>
        </w:rPr>
        <w:t>”</w:t>
      </w:r>
      <w:r>
        <w:t>——画家使</w:t>
      </w:r>
      <w:r>
        <w:rPr>
          <w:rFonts w:hint="eastAsia"/>
          <w:lang w:eastAsia="zh-CN"/>
        </w:rPr>
        <w:t>“</w:t>
      </w:r>
      <w:r>
        <w:t>看</w:t>
      </w:r>
      <w:r>
        <w:rPr>
          <w:rFonts w:hint="eastAsia"/>
          <w:lang w:eastAsia="zh-CN"/>
        </w:rPr>
        <w:t>”</w:t>
      </w:r>
      <w:r>
        <w:t>本身成为可见的。这一概念试图超越主—客、心—身的二元对立，但因其未完成性而留下了多种阐释空间。</w:t>
      </w:r>
    </w:p>
    <w:p w14:paraId="4F98928F">
      <w:r>
        <w:t xml:space="preserve">4. </w:t>
      </w:r>
      <w:r>
        <w:rPr>
          <w:b/>
        </w:rPr>
        <w:t>社会世界的现象学</w:t>
      </w:r>
      <w:r>
        <w:t>：《人道主义与恐怖》（1947）和《意义与无意义》（1948）试图将现象学方法扩展到社会和政治领域——社会制度不是外部约束的集合，而是身体间性（intercorporéité）的制度化表达。但梅洛-庞蒂的社会理论始终是片段性的，未形成如《知觉现象学》那样的系统著作。</w:t>
      </w:r>
    </w:p>
    <w:p w14:paraId="4035FE2D">
      <w:pPr>
        <w:pStyle w:val="166"/>
      </w:pPr>
      <w:r>
        <w:t>▎学术对话与论战</w:t>
      </w:r>
    </w:p>
    <w:p w14:paraId="35B59637">
      <w:r>
        <w:t>与萨特的分歧：两人1945年共同创办《现代》杂志，但在1950年代初因对苏联的态度和对马克思主义的评价分歧而决裂。更深层的哲学分歧在于：萨特坚持意识的绝对自由（</w:t>
      </w:r>
      <w:r>
        <w:rPr>
          <w:rFonts w:hint="eastAsia"/>
          <w:lang w:eastAsia="zh-CN"/>
        </w:rPr>
        <w:t>“</w:t>
      </w:r>
      <w:r>
        <w:t>存在先于本质</w:t>
      </w:r>
      <w:r>
        <w:rPr>
          <w:rFonts w:hint="eastAsia"/>
          <w:lang w:eastAsia="zh-CN"/>
        </w:rPr>
        <w:t>”</w:t>
      </w:r>
      <w:r>
        <w:t>），梅洛-庞蒂则强调身体—世界的原初纠缠使</w:t>
      </w:r>
      <w:r>
        <w:rPr>
          <w:rFonts w:hint="eastAsia"/>
          <w:lang w:eastAsia="zh-CN"/>
        </w:rPr>
        <w:t>“</w:t>
      </w:r>
      <w:r>
        <w:t>绝对自由</w:t>
      </w:r>
      <w:r>
        <w:rPr>
          <w:rFonts w:hint="eastAsia"/>
          <w:lang w:eastAsia="zh-CN"/>
        </w:rPr>
        <w:t>”</w:t>
      </w:r>
      <w:r>
        <w:t>成为不可能——自由总是在已被给予的身体—世界情境中的自由。</w:t>
      </w:r>
    </w:p>
    <w:p w14:paraId="49B5060F">
      <w:r>
        <w:t>与结构主义的隐性对峙：梅洛-庞蒂1950年代在法兰西学院的课程已开始关注语言和制度化问题，但他拒绝将社会现象还原为</w:t>
      </w:r>
      <w:r>
        <w:rPr>
          <w:rFonts w:hint="eastAsia"/>
          <w:lang w:eastAsia="zh-CN"/>
        </w:rPr>
        <w:t>“</w:t>
      </w:r>
      <w:r>
        <w:t>结构</w:t>
      </w:r>
      <w:r>
        <w:rPr>
          <w:rFonts w:hint="eastAsia"/>
          <w:lang w:eastAsia="zh-CN"/>
        </w:rPr>
        <w:t>”</w:t>
      </w:r>
      <w:r>
        <w:t>——他坚持意义的产生需要身体性的</w:t>
      </w:r>
      <w:r>
        <w:rPr>
          <w:rFonts w:hint="eastAsia"/>
          <w:lang w:eastAsia="zh-CN"/>
        </w:rPr>
        <w:t>“</w:t>
      </w:r>
      <w:r>
        <w:t>表达</w:t>
      </w:r>
      <w:r>
        <w:rPr>
          <w:rFonts w:hint="eastAsia"/>
          <w:lang w:eastAsia="zh-CN"/>
        </w:rPr>
        <w:t>”</w:t>
      </w:r>
      <w:r>
        <w:t>（expression），而结构主义将表达还原为系统差异。梅洛-庞蒂对索绪尔语言的批评——语言不是纯粹差异系统，而是</w:t>
      </w:r>
      <w:r>
        <w:rPr>
          <w:rFonts w:hint="eastAsia"/>
          <w:lang w:eastAsia="zh-CN"/>
        </w:rPr>
        <w:t>“</w:t>
      </w:r>
      <w:r>
        <w:t>说话者的言语</w:t>
      </w:r>
      <w:r>
        <w:rPr>
          <w:rFonts w:hint="eastAsia"/>
          <w:lang w:eastAsia="zh-CN"/>
        </w:rPr>
        <w:t>”</w:t>
      </w:r>
      <w:r>
        <w:t>与</w:t>
      </w:r>
      <w:r>
        <w:rPr>
          <w:rFonts w:hint="eastAsia"/>
          <w:lang w:eastAsia="zh-CN"/>
        </w:rPr>
        <w:t>“</w:t>
      </w:r>
      <w:r>
        <w:t>语言系统</w:t>
      </w:r>
      <w:r>
        <w:rPr>
          <w:rFonts w:hint="eastAsia"/>
          <w:lang w:eastAsia="zh-CN"/>
        </w:rPr>
        <w:t>”</w:t>
      </w:r>
      <w:r>
        <w:t>的辩证——后来被布迪厄的</w:t>
      </w:r>
      <w:r>
        <w:rPr>
          <w:rFonts w:hint="eastAsia"/>
          <w:lang w:eastAsia="zh-CN"/>
        </w:rPr>
        <w:t>“</w:t>
      </w:r>
      <w:r>
        <w:t>惯习—场域</w:t>
      </w:r>
      <w:r>
        <w:rPr>
          <w:rFonts w:hint="eastAsia"/>
          <w:lang w:eastAsia="zh-CN"/>
        </w:rPr>
        <w:t>”</w:t>
      </w:r>
      <w:r>
        <w:t>理论所继承。</w:t>
      </w:r>
    </w:p>
    <w:p w14:paraId="775ADE4E">
      <w:r>
        <w:t>与现象学传统内部的关系：梅洛-庞蒂受胡塞尔晚期思想（《欧洲科学的危机与超越论现象学》和未发表的《生活世界》手稿）影响，但拒绝了胡塞尔的先验还原——梅洛-庞蒂认为还原的真正教训不是</w:t>
      </w:r>
      <w:r>
        <w:rPr>
          <w:rFonts w:hint="eastAsia"/>
          <w:lang w:eastAsia="zh-CN"/>
        </w:rPr>
        <w:t>“</w:t>
      </w:r>
      <w:r>
        <w:t>回到先验主体</w:t>
      </w:r>
      <w:r>
        <w:rPr>
          <w:rFonts w:hint="eastAsia"/>
          <w:lang w:eastAsia="zh-CN"/>
        </w:rPr>
        <w:t>”</w:t>
      </w:r>
      <w:r>
        <w:t>，而是揭示世界经验的不可还原的身体性。</w:t>
      </w:r>
    </w:p>
    <w:p w14:paraId="335BA456">
      <w:pPr>
        <w:pStyle w:val="166"/>
      </w:pPr>
      <w:r>
        <w:t>▎制度化实践与学术场域位置</w:t>
      </w:r>
    </w:p>
    <w:p w14:paraId="7A8978A2">
      <w:r>
        <w:t>1945年获得里昂大学哲学教席，1952年当选法兰西学院哲学教席——接替莱昂·布鲁施维奇（Léon Brunschvicg）。在法兰西学院的课程（1952-1961）成为法国哲学—社会科学交叉领域最重要的知识传播场所之一。他的学生包括塞尔（Michel Serres）、勒福尔（Claude Lefort）等人。</w:t>
      </w:r>
    </w:p>
    <w:p w14:paraId="40BC602D">
      <w:r>
        <w:t>梅洛-庞蒂与萨特1945年共同创办《现代》杂志，但1953年因政治分歧退出编辑部。这一分裂的象征意义大于实际影响——两人此后各自的哲学发展更为重要：萨特走向存在主义马克思主义，梅洛-庞蒂走向身体—世界的本体论。</w:t>
      </w:r>
    </w:p>
    <w:p w14:paraId="304F9945">
      <w:pPr>
        <w:pStyle w:val="166"/>
      </w:pPr>
      <w:r>
        <w:t>▎学术影响与接受</w:t>
      </w:r>
    </w:p>
    <w:p w14:paraId="20BBFB39">
      <w:r>
        <w:t>梅洛-庞蒂的影响通过三条路径展开：</w:t>
      </w:r>
    </w:p>
    <w:p w14:paraId="66056F9F">
      <w:r>
        <w:t xml:space="preserve">- </w:t>
      </w:r>
      <w:r>
        <w:rPr>
          <w:b/>
        </w:rPr>
        <w:t>现象学社会学</w:t>
      </w:r>
      <w:r>
        <w:t>：舒茨在维也纳受胡塞尔影响发展了现象学社会学，但舒茨的社会学更接近胡塞尔的意义构成分析，而梅洛-庞蒂的</w:t>
      </w:r>
      <w:r>
        <w:rPr>
          <w:rFonts w:hint="eastAsia"/>
          <w:lang w:eastAsia="zh-CN"/>
        </w:rPr>
        <w:t>“</w:t>
      </w:r>
      <w:r>
        <w:t>身体主体</w:t>
      </w:r>
      <w:r>
        <w:rPr>
          <w:rFonts w:hint="eastAsia"/>
          <w:lang w:eastAsia="zh-CN"/>
        </w:rPr>
        <w:t>”</w:t>
      </w:r>
      <w:r>
        <w:t xml:space="preserve">在1960-70年代被德雷弗斯（Hubert Dreyfus）引入英美后，成为认知科学中对表征主义的批判资源。 - </w:t>
      </w:r>
      <w:r>
        <w:rPr>
          <w:b/>
        </w:rPr>
        <w:t>后结构主义身体理论</w:t>
      </w:r>
      <w:r>
        <w:t>：福柯的</w:t>
      </w:r>
      <w:r>
        <w:rPr>
          <w:rFonts w:hint="eastAsia"/>
          <w:lang w:eastAsia="zh-CN"/>
        </w:rPr>
        <w:t>“</w:t>
      </w:r>
      <w:r>
        <w:t>驯服的身体</w:t>
      </w:r>
      <w:r>
        <w:rPr>
          <w:rFonts w:hint="eastAsia"/>
          <w:lang w:eastAsia="zh-CN"/>
        </w:rPr>
        <w:t>”</w:t>
      </w:r>
      <w:r>
        <w:t>和德勒兹的</w:t>
      </w:r>
      <w:r>
        <w:rPr>
          <w:rFonts w:hint="eastAsia"/>
          <w:lang w:eastAsia="zh-CN"/>
        </w:rPr>
        <w:t>“</w:t>
      </w:r>
      <w:r>
        <w:t>无器官身体</w:t>
      </w:r>
      <w:r>
        <w:rPr>
          <w:rFonts w:hint="eastAsia"/>
          <w:lang w:eastAsia="zh-CN"/>
        </w:rPr>
        <w:t>”</w:t>
      </w:r>
      <w:r>
        <w:t>都以不同方式回应了梅洛-庞蒂的身体概念——福柯将身体从</w:t>
      </w:r>
      <w:r>
        <w:rPr>
          <w:rFonts w:hint="eastAsia"/>
          <w:lang w:eastAsia="zh-CN"/>
        </w:rPr>
        <w:t>“</w:t>
      </w:r>
      <w:r>
        <w:t>身体主体</w:t>
      </w:r>
      <w:r>
        <w:rPr>
          <w:rFonts w:hint="eastAsia"/>
          <w:lang w:eastAsia="zh-CN"/>
        </w:rPr>
        <w:t>”</w:t>
      </w:r>
      <w:r>
        <w:t>重写为</w:t>
      </w:r>
      <w:r>
        <w:rPr>
          <w:rFonts w:hint="eastAsia"/>
          <w:lang w:eastAsia="zh-CN"/>
        </w:rPr>
        <w:t>“</w:t>
      </w:r>
      <w:r>
        <w:t>权力的效应</w:t>
      </w:r>
      <w:r>
        <w:rPr>
          <w:rFonts w:hint="eastAsia"/>
          <w:lang w:eastAsia="zh-CN"/>
        </w:rPr>
        <w:t>”</w:t>
      </w:r>
      <w:r>
        <w:t>，德勒兹则将身体从</w:t>
      </w:r>
      <w:r>
        <w:rPr>
          <w:rFonts w:hint="eastAsia"/>
          <w:lang w:eastAsia="zh-CN"/>
        </w:rPr>
        <w:t>“</w:t>
      </w:r>
      <w:r>
        <w:t>有机体</w:t>
      </w:r>
      <w:r>
        <w:rPr>
          <w:rFonts w:hint="eastAsia"/>
          <w:lang w:eastAsia="zh-CN"/>
        </w:rPr>
        <w:t>”</w:t>
      </w:r>
      <w:r>
        <w:t>释放为</w:t>
      </w:r>
      <w:r>
        <w:rPr>
          <w:rFonts w:hint="eastAsia"/>
          <w:lang w:eastAsia="zh-CN"/>
        </w:rPr>
        <w:t>“</w:t>
      </w:r>
      <w:r>
        <w:t>欲望机器</w:t>
      </w:r>
      <w:r>
        <w:rPr>
          <w:rFonts w:hint="eastAsia"/>
          <w:lang w:eastAsia="zh-CN"/>
        </w:rPr>
        <w:t>”</w:t>
      </w:r>
      <w:r>
        <w:t xml:space="preserve">。 - </w:t>
      </w:r>
      <w:r>
        <w:rPr>
          <w:b/>
        </w:rPr>
        <w:t>布迪厄的</w:t>
      </w:r>
      <w:r>
        <w:rPr>
          <w:rFonts w:hint="eastAsia"/>
          <w:b/>
          <w:lang w:eastAsia="zh-CN"/>
        </w:rPr>
        <w:t>“</w:t>
      </w:r>
      <w:r>
        <w:rPr>
          <w:b/>
        </w:rPr>
        <w:t>惯习</w:t>
      </w:r>
      <w:r>
        <w:rPr>
          <w:rFonts w:hint="eastAsia"/>
          <w:b/>
          <w:lang w:eastAsia="zh-CN"/>
        </w:rPr>
        <w:t>”</w:t>
      </w:r>
      <w:r>
        <w:t>：布迪厄明确承认惯习概念与梅洛-庞蒂的</w:t>
      </w:r>
      <w:r>
        <w:rPr>
          <w:rFonts w:hint="eastAsia"/>
          <w:lang w:eastAsia="zh-CN"/>
        </w:rPr>
        <w:t>“</w:t>
      </w:r>
      <w:r>
        <w:t>身体图式</w:t>
      </w:r>
      <w:r>
        <w:rPr>
          <w:rFonts w:hint="eastAsia"/>
          <w:lang w:eastAsia="zh-CN"/>
        </w:rPr>
        <w:t>”</w:t>
      </w:r>
      <w:r>
        <w:t>有亲缘关系——两者都试图在意识哲学和结构决定论之间开辟第三条路径。但布迪厄将</w:t>
      </w:r>
      <w:r>
        <w:rPr>
          <w:rFonts w:hint="eastAsia"/>
          <w:lang w:eastAsia="zh-CN"/>
        </w:rPr>
        <w:t>“</w:t>
      </w:r>
      <w:r>
        <w:t>身体主体</w:t>
      </w:r>
      <w:r>
        <w:rPr>
          <w:rFonts w:hint="eastAsia"/>
          <w:lang w:eastAsia="zh-CN"/>
        </w:rPr>
        <w:t>”</w:t>
      </w:r>
      <w:r>
        <w:t>的社会维度发展为一个系统的社会理论（场域—惯习—资本），而梅洛-庞蒂的社会理论始终是片段性的。</w:t>
      </w:r>
    </w:p>
    <w:p w14:paraId="3A9EEF20">
      <w:pPr>
        <w:pStyle w:val="166"/>
      </w:pPr>
      <w:r>
        <w:t>▎β映射</w:t>
      </w:r>
    </w:p>
    <w:p w14:paraId="1AB8B9AF">
      <w:pPr>
        <w:pStyle w:val="165"/>
      </w:pPr>
      <w:r>
        <w:t>borne_concepts: [C_身体主体</w:t>
      </w:r>
      <w:r>
        <w:rPr>
          <w:rFonts w:hint="eastAsia"/>
          <w:lang w:eastAsia="zh-CN"/>
        </w:rPr>
        <w:t>，</w:t>
      </w:r>
      <w:r>
        <w:t xml:space="preserve"> C_知觉现象学</w:t>
      </w:r>
      <w:r>
        <w:rPr>
          <w:rFonts w:hint="eastAsia"/>
          <w:lang w:eastAsia="zh-CN"/>
        </w:rPr>
        <w:t>，</w:t>
      </w:r>
      <w:r>
        <w:t xml:space="preserve"> C_肉</w:t>
      </w:r>
      <w:r>
        <w:rPr>
          <w:rFonts w:hint="eastAsia"/>
          <w:lang w:eastAsia="zh-CN"/>
        </w:rPr>
        <w:t>（</w:t>
      </w:r>
      <w:r>
        <w:t>chair</w:t>
      </w:r>
      <w:r>
        <w:rPr>
          <w:rFonts w:hint="eastAsia"/>
          <w:lang w:eastAsia="zh-CN"/>
        </w:rPr>
        <w:t>）</w:t>
      </w:r>
      <w:r>
        <w:t>, C_身体间性</w:t>
      </w:r>
      <w:r>
        <w:rPr>
          <w:rFonts w:hint="eastAsia"/>
          <w:lang w:eastAsia="zh-CN"/>
        </w:rPr>
        <w:t>，</w:t>
      </w:r>
      <w:r>
        <w:t xml:space="preserve"> C_表达]</w:t>
      </w:r>
    </w:p>
    <w:p w14:paraId="5E10B11E">
      <w:pPr>
        <w:pStyle w:val="165"/>
      </w:pPr>
      <w:r>
        <w:t>contested_concepts: [C_意识自由·萨特被梅洛-庞蒂批评</w:t>
      </w:r>
      <w:r>
        <w:rPr>
          <w:rFonts w:hint="eastAsia"/>
          <w:lang w:eastAsia="zh-CN"/>
        </w:rPr>
        <w:t>，</w:t>
      </w:r>
      <w:r>
        <w:t xml:space="preserve"> C_结构·被梅洛-庞蒂拒绝其将表达还原为差异系统]</w:t>
      </w:r>
    </w:p>
    <w:p w14:paraId="5E9F1D38">
      <w:pPr>
        <w:pStyle w:val="165"/>
      </w:pPr>
      <w:r>
        <w:t>school: 结构主义·前驱/批判者</w:t>
      </w:r>
    </w:p>
    <w:p w14:paraId="469D28B1">
      <w:pPr>
        <w:pStyle w:val="165"/>
      </w:pPr>
      <w:r>
        <w:t>cross_schools: [现象学</w:t>
      </w:r>
      <w:r>
        <w:rPr>
          <w:rFonts w:hint="eastAsia"/>
          <w:lang w:eastAsia="zh-CN"/>
        </w:rPr>
        <w:t>（</w:t>
      </w:r>
      <w:r>
        <w:t>胡塞尔</w:t>
      </w:r>
      <w:r>
        <w:rPr>
          <w:rFonts w:hint="eastAsia"/>
          <w:lang w:eastAsia="zh-CN"/>
        </w:rPr>
        <w:t>）</w:t>
      </w:r>
      <w:r>
        <w:t>/存在主义</w:t>
      </w:r>
      <w:r>
        <w:rPr>
          <w:rFonts w:hint="eastAsia"/>
          <w:lang w:eastAsia="zh-CN"/>
        </w:rPr>
        <w:t>（</w:t>
      </w:r>
      <w:r>
        <w:t>萨特</w:t>
      </w:r>
      <w:r>
        <w:rPr>
          <w:rFonts w:hint="eastAsia"/>
          <w:lang w:eastAsia="zh-CN"/>
        </w:rPr>
        <w:t>）</w:t>
      </w:r>
      <w:r>
        <w:t>/实践理论</w:t>
      </w:r>
      <w:r>
        <w:rPr>
          <w:rFonts w:hint="eastAsia"/>
          <w:lang w:eastAsia="zh-CN"/>
        </w:rPr>
        <w:t>（</w:t>
      </w:r>
      <w:r>
        <w:t>布迪厄惯习</w:t>
      </w:r>
      <w:r>
        <w:rPr>
          <w:rFonts w:hint="eastAsia"/>
          <w:lang w:eastAsia="zh-CN"/>
        </w:rPr>
        <w:t>）</w:t>
      </w:r>
      <w:r>
        <w:t>]</w:t>
      </w:r>
    </w:p>
    <w:p w14:paraId="6C198B29">
      <w:pPr>
        <w:pStyle w:val="165"/>
      </w:pPr>
      <w:r>
        <w:t>macro_period: T3</w:t>
      </w:r>
    </w:p>
    <w:p w14:paraId="298C362A">
      <w:pPr>
        <w:pStyle w:val="7"/>
      </w:pPr>
      <w:r>
        <w:t>【P101】巴什拉 Gaston Bachelard（1884–1962）</w:t>
      </w:r>
    </w:p>
    <w:p w14:paraId="269981C4">
      <w:pPr>
        <w:pStyle w:val="166"/>
      </w:pPr>
      <w:r>
        <w:t>▎学术问题与思想起源</w:t>
      </w:r>
    </w:p>
    <w:p w14:paraId="72D18FB9">
      <w:r>
        <w:t>巴什拉1884年生于巴尔-叙尔-奥布，在索邦学习数学和哲学。早期在邮局工作（1903</w:t>
      </w:r>
      <w:r>
        <w:rPr>
          <w:rFonts w:hint="eastAsia"/>
          <w:lang w:eastAsia="zh-CN"/>
        </w:rPr>
        <w:t>—</w:t>
      </w:r>
      <w:r>
        <w:t>1919年作为邮递员和电报员），后转入学术生涯。核心问题：科学知识如何可能发生根本性的变革——理性如何在历史中断裂自身？</w:t>
      </w:r>
    </w:p>
    <w:p w14:paraId="6DF3E72A">
      <w:pPr>
        <w:pStyle w:val="166"/>
      </w:pPr>
      <w:r>
        <w:t>▎核心理论贡献</w:t>
      </w:r>
    </w:p>
    <w:p w14:paraId="26B50193">
      <w:r>
        <w:t xml:space="preserve">1. </w:t>
      </w:r>
      <w:r>
        <w:rPr>
          <w:b/>
        </w:rPr>
        <w:t>认识论断裂</w:t>
      </w:r>
      <w:r>
        <w:t>：《科学精神的形成》（1938）提出科学认识的发展不是连续的累积，而是通过</w:t>
      </w:r>
      <w:r>
        <w:rPr>
          <w:rFonts w:hint="eastAsia"/>
          <w:lang w:eastAsia="zh-CN"/>
        </w:rPr>
        <w:t>“</w:t>
      </w:r>
      <w:r>
        <w:t>认识论断裂</w:t>
      </w:r>
      <w:r>
        <w:rPr>
          <w:rFonts w:hint="eastAsia"/>
          <w:lang w:eastAsia="zh-CN"/>
        </w:rPr>
        <w:t>”</w:t>
      </w:r>
      <w:r>
        <w:t>（rupture épistémologique）实现的——从常识到科学、从一种科学范式到另一种，必须经过认识论障碍的克服。这些障碍不是经验不足，而是理性自身的</w:t>
      </w:r>
      <w:r>
        <w:rPr>
          <w:rFonts w:hint="eastAsia"/>
          <w:lang w:eastAsia="zh-CN"/>
        </w:rPr>
        <w:t>“</w:t>
      </w:r>
      <w:r>
        <w:t>睡眠</w:t>
      </w:r>
      <w:r>
        <w:rPr>
          <w:rFonts w:hint="eastAsia"/>
          <w:lang w:eastAsia="zh-CN"/>
        </w:rPr>
        <w:t>”</w:t>
      </w:r>
      <w:r>
        <w:t>——理性在达到一定认识水平后，会将其成果固化为</w:t>
      </w:r>
      <w:r>
        <w:rPr>
          <w:rFonts w:hint="eastAsia"/>
          <w:lang w:eastAsia="zh-CN"/>
        </w:rPr>
        <w:t>“</w:t>
      </w:r>
      <w:r>
        <w:t>天然的态度</w:t>
      </w:r>
      <w:r>
        <w:rPr>
          <w:rFonts w:hint="eastAsia"/>
          <w:lang w:eastAsia="zh-CN"/>
        </w:rPr>
        <w:t>”</w:t>
      </w:r>
      <w:r>
        <w:t>（常识、隐喻、未经批判的范畴），这些</w:t>
      </w:r>
      <w:r>
        <w:rPr>
          <w:rFonts w:hint="eastAsia"/>
          <w:lang w:eastAsia="zh-CN"/>
        </w:rPr>
        <w:t>“</w:t>
      </w:r>
      <w:r>
        <w:t>态度</w:t>
      </w:r>
      <w:r>
        <w:rPr>
          <w:rFonts w:hint="eastAsia"/>
          <w:lang w:eastAsia="zh-CN"/>
        </w:rPr>
        <w:t>”</w:t>
      </w:r>
      <w:r>
        <w:t>成为进一步认识的障碍。认识论断裂是理性对自身</w:t>
      </w:r>
      <w:r>
        <w:rPr>
          <w:rFonts w:hint="eastAsia"/>
          <w:lang w:eastAsia="zh-CN"/>
        </w:rPr>
        <w:t>“</w:t>
      </w:r>
      <w:r>
        <w:t>睡眠</w:t>
      </w:r>
      <w:r>
        <w:rPr>
          <w:rFonts w:hint="eastAsia"/>
          <w:lang w:eastAsia="zh-CN"/>
        </w:rPr>
        <w:t>”</w:t>
      </w:r>
      <w:r>
        <w:t>的觉醒。</w:t>
      </w:r>
    </w:p>
    <w:p w14:paraId="47CC8E82">
      <w:r>
        <w:t xml:space="preserve">2. </w:t>
      </w:r>
      <w:r>
        <w:rPr>
          <w:b/>
        </w:rPr>
        <w:t>对科学史的认识论解读</w:t>
      </w:r>
      <w:r>
        <w:t>：巴什拉在《电理论的历史形成》（1938）和《理性主义在现代物理学中的活跃作用》（1934）等著作中，对物理学和化学史进行了系统的认识论分析——科学史不是事实的累积史，而是</w:t>
      </w:r>
      <w:r>
        <w:rPr>
          <w:rFonts w:hint="eastAsia"/>
          <w:lang w:eastAsia="zh-CN"/>
        </w:rPr>
        <w:t>“</w:t>
      </w:r>
      <w:r>
        <w:t>纠正错误</w:t>
      </w:r>
      <w:r>
        <w:rPr>
          <w:rFonts w:hint="eastAsia"/>
          <w:lang w:eastAsia="zh-CN"/>
        </w:rPr>
        <w:t>”</w:t>
      </w:r>
      <w:r>
        <w:t>和</w:t>
      </w:r>
      <w:r>
        <w:rPr>
          <w:rFonts w:hint="eastAsia"/>
          <w:lang w:eastAsia="zh-CN"/>
        </w:rPr>
        <w:t>“</w:t>
      </w:r>
      <w:r>
        <w:t>克服障碍</w:t>
      </w:r>
      <w:r>
        <w:rPr>
          <w:rFonts w:hint="eastAsia"/>
          <w:lang w:eastAsia="zh-CN"/>
        </w:rPr>
        <w:t>”</w:t>
      </w:r>
      <w:r>
        <w:t>的历史。每一科学发现都同时包含对前一阶段认识论障碍的克服和新障碍的产生。</w:t>
      </w:r>
    </w:p>
    <w:p w14:paraId="6D7AA535">
      <w:r>
        <w:t xml:space="preserve">3. </w:t>
      </w:r>
      <w:r>
        <w:rPr>
          <w:b/>
        </w:rPr>
        <w:t>诗学想象</w:t>
      </w:r>
      <w:r>
        <w:t>：与认识论著作并行，巴什拉在《火的精神分析》（1938）、《水与梦》（1942）、《空气与梦》（1943）、《大地与意志的梦》（1948）等著作中发展了</w:t>
      </w:r>
      <w:r>
        <w:rPr>
          <w:rFonts w:hint="eastAsia"/>
          <w:lang w:eastAsia="zh-CN"/>
        </w:rPr>
        <w:t>“</w:t>
      </w:r>
      <w:r>
        <w:t>物质想象</w:t>
      </w:r>
      <w:r>
        <w:rPr>
          <w:rFonts w:hint="eastAsia"/>
          <w:lang w:eastAsia="zh-CN"/>
        </w:rPr>
        <w:t>”</w:t>
      </w:r>
      <w:r>
        <w:t>（imagination matérielle）理论——想象不是对现实的复制或变形，而是对四大元素（火、水、气、土）的深层回应。物质想象遵循的不是逻辑同一律，而是</w:t>
      </w:r>
      <w:r>
        <w:rPr>
          <w:rFonts w:hint="eastAsia"/>
          <w:lang w:eastAsia="zh-CN"/>
        </w:rPr>
        <w:t>“</w:t>
      </w:r>
      <w:r>
        <w:t>想象力的四法则</w:t>
      </w:r>
      <w:r>
        <w:rPr>
          <w:rFonts w:hint="eastAsia"/>
          <w:lang w:eastAsia="zh-CN"/>
        </w:rPr>
        <w:t>”</w:t>
      </w:r>
      <w:r>
        <w:t>：想象比感知更主动、想象是去</w:t>
      </w:r>
      <w:r>
        <w:rPr>
          <w:rFonts w:hint="eastAsia"/>
          <w:lang w:eastAsia="zh-CN"/>
        </w:rPr>
        <w:t>－</w:t>
      </w:r>
      <w:r>
        <w:t>对象化的、想象朝向未来、想象是集体性的。</w:t>
      </w:r>
    </w:p>
    <w:p w14:paraId="3D83FE47">
      <w:r>
        <w:t xml:space="preserve">4. </w:t>
      </w:r>
      <w:r>
        <w:rPr>
          <w:b/>
        </w:rPr>
        <w:t>空间诗学</w:t>
      </w:r>
      <w:r>
        <w:t>：《空间诗学》（1957）研究了私密空间（家、角落、抽屉、巢）如何承载情感和想象——家不是几何空间，而是</w:t>
      </w:r>
      <w:r>
        <w:rPr>
          <w:rFonts w:hint="eastAsia"/>
          <w:lang w:eastAsia="zh-CN"/>
        </w:rPr>
        <w:t>“</w:t>
      </w:r>
      <w:r>
        <w:t>庇护的想象</w:t>
      </w:r>
      <w:r>
        <w:rPr>
          <w:rFonts w:hint="eastAsia"/>
          <w:lang w:eastAsia="zh-CN"/>
        </w:rPr>
        <w:t>”</w:t>
      </w:r>
      <w:r>
        <w:t>的物质化；角落不是建筑元素，而是</w:t>
      </w:r>
      <w:r>
        <w:rPr>
          <w:rFonts w:hint="eastAsia"/>
          <w:lang w:eastAsia="zh-CN"/>
        </w:rPr>
        <w:t>“</w:t>
      </w:r>
      <w:r>
        <w:t>退缩的梦想</w:t>
      </w:r>
      <w:r>
        <w:rPr>
          <w:rFonts w:hint="eastAsia"/>
          <w:lang w:eastAsia="zh-CN"/>
        </w:rPr>
        <w:t>”</w:t>
      </w:r>
      <w:r>
        <w:t>的空间形式。这一分析后来被布东、巴什拉的学生广泛引用，并成为空间研究和建筑理论的重要资源。</w:t>
      </w:r>
    </w:p>
    <w:p w14:paraId="6F2C261E">
      <w:pPr>
        <w:pStyle w:val="166"/>
      </w:pPr>
      <w:r>
        <w:t>▎学术对话与论战</w:t>
      </w:r>
    </w:p>
    <w:p w14:paraId="4F40AFBD">
      <w:r>
        <w:t>与布伦施维奇的新康德主义的对峙：巴什拉和布伦施维奇都在索邦任教，两人对科学理性的理解根本不同。布伦施维奇将科学理性理解为康德式先验条件的逐步展开——理性有一贯的逻辑结构。巴什拉则将理性理解为断裂性的——理性在历史中不断否定自身、重新开始。</w:t>
      </w:r>
    </w:p>
    <w:p w14:paraId="17F91932">
      <w:r>
        <w:t>与科伊雷的关系：科伊雷（Alexandre Koyré）和巴什拉是法国科学史的两条路线——科伊雷强调思想史（从伽利略到牛顿的概念革命），巴什拉强调认识论断裂（科学理性对自身的否定）。两人的路径互补但方法论基调不同。</w:t>
      </w:r>
    </w:p>
    <w:p w14:paraId="56410794">
      <w:pPr>
        <w:pStyle w:val="166"/>
      </w:pPr>
      <w:r>
        <w:t>▎制度化实践与学术场域位置</w:t>
      </w:r>
    </w:p>
    <w:p w14:paraId="54E808A2">
      <w:r>
        <w:t>1940年当选索邦科学哲学与科学史教席。巴什拉同时在索邦教授科学哲学和文学理论——这一双重位置本身就是其思想双重性（理性与想象、科学与诗学）的制度体现。</w:t>
      </w:r>
    </w:p>
    <w:p w14:paraId="351C7890">
      <w:r>
        <w:t>巴什拉的学生包括他的女儿苏珊娜·巴什拉（Suzanne Bachelard，逻辑学与现象学）和乔治·康吉莱姆（Georges Canguilhem）——后者将认识论断裂概念从物理学扩展到生物学和医学，并成为福柯的论文导师。</w:t>
      </w:r>
    </w:p>
    <w:p w14:paraId="5AA9E5D3">
      <w:pPr>
        <w:pStyle w:val="166"/>
      </w:pPr>
      <w:r>
        <w:t>▎学术影响与接受</w:t>
      </w:r>
    </w:p>
    <w:p w14:paraId="545631E0">
      <w:r>
        <w:t>巴什拉的影响通过两条路径展开：</w:t>
      </w:r>
    </w:p>
    <w:p w14:paraId="5C5E4179">
      <w:r>
        <w:t xml:space="preserve">- </w:t>
      </w:r>
      <w:r>
        <w:rPr>
          <w:b/>
        </w:rPr>
        <w:t>认识论断裂→阿尔都塞/福柯</w:t>
      </w:r>
      <w:r>
        <w:t>：阿尔都塞将巴什拉的</w:t>
      </w:r>
      <w:r>
        <w:rPr>
          <w:rFonts w:hint="eastAsia"/>
          <w:lang w:eastAsia="zh-CN"/>
        </w:rPr>
        <w:t>“</w:t>
      </w:r>
      <w:r>
        <w:t>认识论断裂</w:t>
      </w:r>
      <w:r>
        <w:rPr>
          <w:rFonts w:hint="eastAsia"/>
          <w:lang w:eastAsia="zh-CN"/>
        </w:rPr>
        <w:t>”</w:t>
      </w:r>
      <w:r>
        <w:t>从科学史移植到马克思主义——马克思在1845年经历了认识论断裂，从意识形态（人道主义马克思主义）进入科学（历史唯物主义）。福柯则将认识论断裂发展为</w:t>
      </w:r>
      <w:r>
        <w:rPr>
          <w:rFonts w:hint="eastAsia"/>
          <w:lang w:eastAsia="zh-CN"/>
        </w:rPr>
        <w:t>“</w:t>
      </w:r>
      <w:r>
        <w:t>知识型</w:t>
      </w:r>
      <w:r>
        <w:rPr>
          <w:rFonts w:hint="eastAsia"/>
          <w:lang w:eastAsia="zh-CN"/>
        </w:rPr>
        <w:t>”</w:t>
      </w:r>
      <w:r>
        <w:t>（épistémè）——断裂不是理性的自我否定，而是使知识成为可能的匿名条件的历史转换。巴什拉—康吉莱姆—福柯这条路线，是法国认识论传统最核心的传承链。</w:t>
      </w:r>
    </w:p>
    <w:p w14:paraId="0A59A361">
      <w:r>
        <w:t xml:space="preserve">- </w:t>
      </w:r>
      <w:r>
        <w:rPr>
          <w:b/>
        </w:rPr>
        <w:t>诗学想象→空间研究/文学理论</w:t>
      </w:r>
      <w:r>
        <w:t>：巴什拉的物质想象和空间诗学在建筑理论（博尔赫斯 Norberg-Schulz 的</w:t>
      </w:r>
      <w:r>
        <w:rPr>
          <w:rFonts w:hint="eastAsia"/>
          <w:lang w:eastAsia="zh-CN"/>
        </w:rPr>
        <w:t>“</w:t>
      </w:r>
      <w:r>
        <w:t>场所精神</w:t>
      </w:r>
      <w:r>
        <w:rPr>
          <w:rFonts w:hint="eastAsia"/>
          <w:lang w:eastAsia="zh-CN"/>
        </w:rPr>
        <w:t>”</w:t>
      </w:r>
      <w:r>
        <w:t>）、文学批评（普莱 Marcel Proust 的阅读现象学）和空间社会学（列斐伏尔的</w:t>
      </w:r>
      <w:r>
        <w:rPr>
          <w:rFonts w:hint="eastAsia"/>
          <w:lang w:eastAsia="zh-CN"/>
        </w:rPr>
        <w:t>“</w:t>
      </w:r>
      <w:r>
        <w:t>空间生产</w:t>
      </w:r>
      <w:r>
        <w:rPr>
          <w:rFonts w:hint="eastAsia"/>
          <w:lang w:eastAsia="zh-CN"/>
        </w:rPr>
        <w:t>”</w:t>
      </w:r>
      <w:r>
        <w:t>概念中隐含的</w:t>
      </w:r>
      <w:r>
        <w:rPr>
          <w:rFonts w:hint="eastAsia"/>
          <w:lang w:eastAsia="zh-CN"/>
        </w:rPr>
        <w:t>“</w:t>
      </w:r>
      <w:r>
        <w:t>想象—空间</w:t>
      </w:r>
      <w:r>
        <w:rPr>
          <w:rFonts w:hint="eastAsia"/>
          <w:lang w:eastAsia="zh-CN"/>
        </w:rPr>
        <w:t>”</w:t>
      </w:r>
      <w:r>
        <w:t>关系）中持续发生影响。</w:t>
      </w:r>
    </w:p>
    <w:p w14:paraId="5FB09862">
      <w:pPr>
        <w:pStyle w:val="166"/>
      </w:pPr>
      <w:r>
        <w:t>▎β映射</w:t>
      </w:r>
    </w:p>
    <w:p w14:paraId="05D6D3D3">
      <w:pPr>
        <w:pStyle w:val="165"/>
      </w:pPr>
      <w:r>
        <w:t>borne_concepts: [C_认识论断裂</w:t>
      </w:r>
      <w:r>
        <w:rPr>
          <w:rFonts w:hint="eastAsia"/>
          <w:lang w:eastAsia="zh-CN"/>
        </w:rPr>
        <w:t>，</w:t>
      </w:r>
      <w:r>
        <w:t xml:space="preserve"> C_认识论障碍</w:t>
      </w:r>
      <w:r>
        <w:rPr>
          <w:rFonts w:hint="eastAsia"/>
          <w:lang w:eastAsia="zh-CN"/>
        </w:rPr>
        <w:t>，</w:t>
      </w:r>
      <w:r>
        <w:t xml:space="preserve"> C_物质想象</w:t>
      </w:r>
      <w:r>
        <w:rPr>
          <w:rFonts w:hint="eastAsia"/>
          <w:lang w:eastAsia="zh-CN"/>
        </w:rPr>
        <w:t>，</w:t>
      </w:r>
      <w:r>
        <w:t xml:space="preserve"> C_空间诗学]</w:t>
      </w:r>
    </w:p>
    <w:p w14:paraId="504EA8CB">
      <w:pPr>
        <w:pStyle w:val="165"/>
      </w:pPr>
      <w:r>
        <w:t>contested_concepts: [C_先验逻辑连续性·布伦施维奇被巴什拉批判]</w:t>
      </w:r>
    </w:p>
    <w:p w14:paraId="1A4BDA4D">
      <w:pPr>
        <w:pStyle w:val="165"/>
      </w:pPr>
      <w:r>
        <w:t>school: 后结构主义·前驱</w:t>
      </w:r>
    </w:p>
    <w:p w14:paraId="650979E3">
      <w:pPr>
        <w:pStyle w:val="165"/>
      </w:pPr>
      <w:r>
        <w:t>cross_schools: [结构主义</w:t>
      </w:r>
      <w:r>
        <w:rPr>
          <w:rFonts w:hint="eastAsia"/>
          <w:lang w:eastAsia="zh-CN"/>
        </w:rPr>
        <w:t>（</w:t>
      </w:r>
      <w:r>
        <w:t>知识型</w:t>
      </w:r>
      <w:r>
        <w:rPr>
          <w:rFonts w:hint="eastAsia"/>
          <w:lang w:eastAsia="zh-CN"/>
        </w:rPr>
        <w:t>）</w:t>
      </w:r>
      <w:r>
        <w:t>/现象学</w:t>
      </w:r>
      <w:r>
        <w:rPr>
          <w:rFonts w:hint="eastAsia"/>
          <w:lang w:eastAsia="zh-CN"/>
        </w:rPr>
        <w:t>（</w:t>
      </w:r>
      <w:r>
        <w:t>生活世界</w:t>
      </w:r>
      <w:r>
        <w:rPr>
          <w:rFonts w:hint="eastAsia"/>
          <w:lang w:eastAsia="zh-CN"/>
        </w:rPr>
        <w:t>）</w:t>
      </w:r>
      <w:r>
        <w:t>/空间理论</w:t>
      </w:r>
      <w:r>
        <w:rPr>
          <w:rFonts w:hint="eastAsia"/>
          <w:lang w:eastAsia="zh-CN"/>
        </w:rPr>
        <w:t>（</w:t>
      </w:r>
      <w:r>
        <w:t>列斐伏尔</w:t>
      </w:r>
      <w:r>
        <w:rPr>
          <w:rFonts w:hint="eastAsia"/>
          <w:lang w:eastAsia="zh-CN"/>
        </w:rPr>
        <w:t>）</w:t>
      </w:r>
      <w:r>
        <w:t>]</w:t>
      </w:r>
    </w:p>
    <w:p w14:paraId="629C4CFA">
      <w:pPr>
        <w:pStyle w:val="165"/>
      </w:pPr>
      <w:r>
        <w:t>macro_period: T3</w:t>
      </w:r>
    </w:p>
    <w:p w14:paraId="36AFABE8">
      <w:pPr>
        <w:pStyle w:val="7"/>
      </w:pPr>
      <w:r>
        <w:t>【P102】利科 Paul Ricœur（1913–2005）</w:t>
      </w:r>
    </w:p>
    <w:p w14:paraId="4A8EEC66">
      <w:pPr>
        <w:pStyle w:val="166"/>
      </w:pPr>
      <w:r>
        <w:t>▎学术问题与思想起源</w:t>
      </w:r>
    </w:p>
    <w:p w14:paraId="2299C05B">
      <w:r>
        <w:t>利科1913年生于瓦朗斯，在雷恩和索邦学习哲学。1930年代受加布里埃尔·马塞尔（Gabriel Marcel）和胡塞尔影响。二战期间在德国战俘营中度过五年，期间阅读和翻译了胡塞尔的《观念I》。核心问题：解释学能否同时尊重文本的自主性和读者的处境性——理解和解释的关系是什么？</w:t>
      </w:r>
    </w:p>
    <w:p w14:paraId="62C389D9">
      <w:pPr>
        <w:pStyle w:val="166"/>
      </w:pPr>
      <w:r>
        <w:t>▎核心理论贡献</w:t>
      </w:r>
    </w:p>
    <w:p w14:paraId="54B866A3">
      <w:r>
        <w:t xml:space="preserve">1. </w:t>
      </w:r>
      <w:r>
        <w:rPr>
          <w:b/>
        </w:rPr>
        <w:t>意志哲学</w:t>
      </w:r>
      <w:r>
        <w:t>：早期著作《意志哲学》第一卷《自愿与不自愿》（1950）和《有罪的人》（1960）试图在现象学框架内处理意志的结构——意志不是纯粹的自主（萨特式绝对自由），而是</w:t>
      </w:r>
      <w:r>
        <w:rPr>
          <w:rFonts w:hint="eastAsia"/>
          <w:lang w:eastAsia="zh-CN"/>
        </w:rPr>
        <w:t>“</w:t>
      </w:r>
      <w:r>
        <w:t>自愿</w:t>
      </w:r>
      <w:r>
        <w:rPr>
          <w:rFonts w:hint="eastAsia"/>
          <w:lang w:eastAsia="zh-CN"/>
        </w:rPr>
        <w:t>”</w:t>
      </w:r>
      <w:r>
        <w:t>与</w:t>
      </w:r>
      <w:r>
        <w:rPr>
          <w:rFonts w:hint="eastAsia"/>
          <w:lang w:eastAsia="zh-CN"/>
        </w:rPr>
        <w:t>“</w:t>
      </w:r>
      <w:r>
        <w:t>不自愿</w:t>
      </w:r>
      <w:r>
        <w:rPr>
          <w:rFonts w:hint="eastAsia"/>
          <w:lang w:eastAsia="zh-CN"/>
        </w:rPr>
        <w:t>”</w:t>
      </w:r>
      <w:r>
        <w:t>的辩证——我选择（自愿），但我的选择总是在已被给予的情境中（不自愿），且我的选择总有失败的可能（有罪）。这一分析已隐含了对萨特绝对自由观的批评。</w:t>
      </w:r>
    </w:p>
    <w:p w14:paraId="4ECC7A16">
      <w:r>
        <w:t xml:space="preserve">2. </w:t>
      </w:r>
      <w:r>
        <w:rPr>
          <w:b/>
        </w:rPr>
        <w:t>解释学转向</w:t>
      </w:r>
      <w:r>
        <w:t>：《论弗洛伊德与哲学》（1965）是利科的解释学转向的关键文本。利科提出弗洛伊德的精神分析不是</w:t>
      </w:r>
      <w:r>
        <w:rPr>
          <w:rFonts w:hint="eastAsia"/>
          <w:lang w:eastAsia="zh-CN"/>
        </w:rPr>
        <w:t>“</w:t>
      </w:r>
      <w:r>
        <w:t>科学</w:t>
      </w:r>
      <w:r>
        <w:rPr>
          <w:rFonts w:hint="eastAsia"/>
          <w:lang w:eastAsia="zh-CN"/>
        </w:rPr>
        <w:t>”</w:t>
      </w:r>
      <w:r>
        <w:t>（如弗洛伊德自己声称的），也不是</w:t>
      </w:r>
      <w:r>
        <w:rPr>
          <w:rFonts w:hint="eastAsia"/>
          <w:lang w:eastAsia="zh-CN"/>
        </w:rPr>
        <w:t>“</w:t>
      </w:r>
      <w:r>
        <w:t>意识形态</w:t>
      </w:r>
      <w:r>
        <w:rPr>
          <w:rFonts w:hint="eastAsia"/>
          <w:lang w:eastAsia="zh-CN"/>
        </w:rPr>
        <w:t>”</w:t>
      </w:r>
      <w:r>
        <w:t>（如萨特在《存在与虚无》中论断的），而是一种</w:t>
      </w:r>
      <w:r>
        <w:rPr>
          <w:rFonts w:hint="eastAsia"/>
          <w:lang w:eastAsia="zh-CN"/>
        </w:rPr>
        <w:t>“</w:t>
      </w:r>
      <w:r>
        <w:t>怀疑的解释学</w:t>
      </w:r>
      <w:r>
        <w:rPr>
          <w:rFonts w:hint="eastAsia"/>
          <w:lang w:eastAsia="zh-CN"/>
        </w:rPr>
        <w:t>”</w:t>
      </w:r>
      <w:r>
        <w:t>——与马克思和尼采一起，弗洛伊德构成了</w:t>
      </w:r>
      <w:r>
        <w:rPr>
          <w:rFonts w:hint="eastAsia"/>
          <w:lang w:eastAsia="zh-CN"/>
        </w:rPr>
        <w:t>“</w:t>
      </w:r>
      <w:r>
        <w:t>怀疑大师</w:t>
      </w:r>
      <w:r>
        <w:rPr>
          <w:rFonts w:hint="eastAsia"/>
          <w:lang w:eastAsia="zh-CN"/>
        </w:rPr>
        <w:t>”</w:t>
      </w:r>
      <w:r>
        <w:t>的三重传统，它们共同质疑意识的自我透明性。利科区分了</w:t>
      </w:r>
      <w:r>
        <w:rPr>
          <w:rFonts w:hint="eastAsia"/>
          <w:lang w:eastAsia="zh-CN"/>
        </w:rPr>
        <w:t>“</w:t>
      </w:r>
      <w:r>
        <w:t>恢复的解释学</w:t>
      </w:r>
      <w:r>
        <w:rPr>
          <w:rFonts w:hint="eastAsia"/>
          <w:lang w:eastAsia="zh-CN"/>
        </w:rPr>
        <w:t>”</w:t>
      </w:r>
      <w:r>
        <w:t>（恢复文本中被遗忘的意义）和</w:t>
      </w:r>
      <w:r>
        <w:rPr>
          <w:rFonts w:hint="eastAsia"/>
          <w:lang w:eastAsia="zh-CN"/>
        </w:rPr>
        <w:t>“</w:t>
      </w:r>
      <w:r>
        <w:t>怀疑的解释学</w:t>
      </w:r>
      <w:r>
        <w:rPr>
          <w:rFonts w:hint="eastAsia"/>
          <w:lang w:eastAsia="zh-CN"/>
        </w:rPr>
        <w:t>”</w:t>
      </w:r>
      <w:r>
        <w:t>（揭示文本中被压抑的意义）——两种解释学不是对立的，而是理解活动的两个不可消减的维度。</w:t>
      </w:r>
    </w:p>
    <w:p w14:paraId="5CE7E9A7">
      <w:r>
        <w:t xml:space="preserve">3. </w:t>
      </w:r>
      <w:r>
        <w:rPr>
          <w:b/>
        </w:rPr>
        <w:t>叙事同一性</w:t>
      </w:r>
      <w:r>
        <w:t>：《时间与叙事》三卷（1983-1985）和《作为他者的自身》（1990）发展了</w:t>
      </w:r>
      <w:r>
        <w:rPr>
          <w:rFonts w:hint="eastAsia"/>
          <w:lang w:eastAsia="zh-CN"/>
        </w:rPr>
        <w:t>“</w:t>
      </w:r>
      <w:r>
        <w:t>叙事同一性</w:t>
      </w:r>
      <w:r>
        <w:rPr>
          <w:rFonts w:hint="eastAsia"/>
          <w:lang w:eastAsia="zh-CN"/>
        </w:rPr>
        <w:t>”</w:t>
      </w:r>
      <w:r>
        <w:t>（identité narrative）概念——个人同一性既不是物质实体的持续（笛卡尔式），也不是纯粹虚构的建构（尼采式），而是通过叙事中介获得的——我们通过讲述自己的故事来理解自己是谁，但这个故事既受叙事形式约束（情节化、时间性），也受生活事件约束（不是任何叙事都</w:t>
      </w:r>
      <w:r>
        <w:rPr>
          <w:rFonts w:hint="eastAsia"/>
          <w:lang w:eastAsia="zh-CN"/>
        </w:rPr>
        <w:t>“</w:t>
      </w:r>
      <w:r>
        <w:t>可行</w:t>
      </w:r>
      <w:r>
        <w:rPr>
          <w:rFonts w:hint="eastAsia"/>
          <w:lang w:eastAsia="zh-CN"/>
        </w:rPr>
        <w:t>”</w:t>
      </w:r>
      <w:r>
        <w:t>）。叙事同一性是</w:t>
      </w:r>
      <w:r>
        <w:rPr>
          <w:rFonts w:hint="eastAsia"/>
          <w:lang w:eastAsia="zh-CN"/>
        </w:rPr>
        <w:t>“</w:t>
      </w:r>
      <w:r>
        <w:t>自身同一性</w:t>
      </w:r>
      <w:r>
        <w:rPr>
          <w:rFonts w:hint="eastAsia"/>
          <w:lang w:eastAsia="zh-CN"/>
        </w:rPr>
        <w:t>”</w:t>
      </w:r>
      <w:r>
        <w:t>（idem-identity，同质性）和</w:t>
      </w:r>
      <w:r>
        <w:rPr>
          <w:rFonts w:hint="eastAsia"/>
          <w:lang w:eastAsia="zh-CN"/>
        </w:rPr>
        <w:t>“</w:t>
      </w:r>
      <w:r>
        <w:t>自身性</w:t>
      </w:r>
      <w:r>
        <w:rPr>
          <w:rFonts w:hint="eastAsia"/>
          <w:lang w:eastAsia="zh-CN"/>
        </w:rPr>
        <w:t>”</w:t>
      </w:r>
      <w:r>
        <w:t>（ipse-identity，自我承诺）的辩证。</w:t>
      </w:r>
    </w:p>
    <w:p w14:paraId="2D60C7C3">
      <w:r>
        <w:t xml:space="preserve">4. </w:t>
      </w:r>
      <w:r>
        <w:rPr>
          <w:b/>
        </w:rPr>
        <w:t>公正与制度</w:t>
      </w:r>
      <w:r>
        <w:t>：《公正》（1995）将解释学扩展到法律和政治领域——公正不是抽象原则的演绎，而是</w:t>
      </w:r>
      <w:r>
        <w:rPr>
          <w:rFonts w:hint="eastAsia"/>
          <w:lang w:eastAsia="zh-CN"/>
        </w:rPr>
        <w:t>“</w:t>
      </w:r>
      <w:r>
        <w:t>好审判</w:t>
      </w:r>
      <w:r>
        <w:rPr>
          <w:rFonts w:hint="eastAsia"/>
          <w:lang w:eastAsia="zh-CN"/>
        </w:rPr>
        <w:t>”</w:t>
      </w:r>
      <w:r>
        <w:t>（le jugement bon）在具体情境中的实践智慧（phronésis）。制度不是外部约束，而是</w:t>
      </w:r>
      <w:r>
        <w:rPr>
          <w:rFonts w:hint="eastAsia"/>
          <w:lang w:eastAsia="zh-CN"/>
        </w:rPr>
        <w:t>“</w:t>
      </w:r>
      <w:r>
        <w:t>活在一起</w:t>
      </w:r>
      <w:r>
        <w:rPr>
          <w:rFonts w:hint="eastAsia"/>
          <w:lang w:eastAsia="zh-CN"/>
        </w:rPr>
        <w:t>”</w:t>
      </w:r>
      <w:r>
        <w:t>（vivre ensemble）的条件——但制度总有暴力（排斥、不公），因此需要批判性的解释学不断追问制度的合法性。</w:t>
      </w:r>
    </w:p>
    <w:p w14:paraId="059CE5E7">
      <w:pPr>
        <w:pStyle w:val="166"/>
      </w:pPr>
      <w:r>
        <w:t>▎学术对话与论战</w:t>
      </w:r>
    </w:p>
    <w:p w14:paraId="59C76310">
      <w:r>
        <w:t>与结构主义的对峙：利科在《论解释学》（1965年就职演讲）中系统批评了结构主义的</w:t>
      </w:r>
      <w:r>
        <w:rPr>
          <w:rFonts w:hint="eastAsia"/>
          <w:lang w:eastAsia="zh-CN"/>
        </w:rPr>
        <w:t>“</w:t>
      </w:r>
      <w:r>
        <w:t>解释悬置</w:t>
      </w:r>
      <w:r>
        <w:rPr>
          <w:rFonts w:hint="eastAsia"/>
          <w:lang w:eastAsia="zh-CN"/>
        </w:rPr>
        <w:t>”</w:t>
      </w:r>
      <w:r>
        <w:t>——结构分析将理解活动悬置于</w:t>
      </w:r>
      <w:r>
        <w:rPr>
          <w:rFonts w:hint="eastAsia"/>
          <w:lang w:eastAsia="zh-CN"/>
        </w:rPr>
        <w:t>“</w:t>
      </w:r>
      <w:r>
        <w:t>结构</w:t>
      </w:r>
      <w:r>
        <w:rPr>
          <w:rFonts w:hint="eastAsia"/>
          <w:lang w:eastAsia="zh-CN"/>
        </w:rPr>
        <w:t>”</w:t>
      </w:r>
      <w:r>
        <w:t>的共时性层面，但理解活动不可避免地涉及</w:t>
      </w:r>
      <w:r>
        <w:rPr>
          <w:rFonts w:hint="eastAsia"/>
          <w:lang w:eastAsia="zh-CN"/>
        </w:rPr>
        <w:t>“</w:t>
      </w:r>
      <w:r>
        <w:t>参与</w:t>
      </w:r>
      <w:r>
        <w:rPr>
          <w:rFonts w:hint="eastAsia"/>
          <w:lang w:eastAsia="zh-CN"/>
        </w:rPr>
        <w:t>”</w:t>
      </w:r>
      <w:r>
        <w:t>——理解者总是已参与在被理解的文本或实践之中。</w:t>
      </w:r>
    </w:p>
    <w:p w14:paraId="3744DED1">
      <w:r>
        <w:t>与哈贝马斯的对话：利科和哈贝马斯在1970年代围绕</w:t>
      </w:r>
      <w:r>
        <w:rPr>
          <w:rFonts w:hint="eastAsia"/>
          <w:lang w:eastAsia="zh-CN"/>
        </w:rPr>
        <w:t>“</w:t>
      </w:r>
      <w:r>
        <w:t>解释学与意识形态批判</w:t>
      </w:r>
      <w:r>
        <w:rPr>
          <w:rFonts w:hint="eastAsia"/>
          <w:lang w:eastAsia="zh-CN"/>
        </w:rPr>
        <w:t>”</w:t>
      </w:r>
      <w:r>
        <w:t>展开了系统对话。哈贝马斯认为解释学忽视了语言交往的权力扭曲——理解活动总是在被权力扭曲的条件下进行的，因此需要</w:t>
      </w:r>
      <w:r>
        <w:rPr>
          <w:rFonts w:hint="eastAsia"/>
          <w:lang w:eastAsia="zh-CN"/>
        </w:rPr>
        <w:t>“</w:t>
      </w:r>
      <w:r>
        <w:t>深度解释学</w:t>
      </w:r>
      <w:r>
        <w:rPr>
          <w:rFonts w:hint="eastAsia"/>
          <w:lang w:eastAsia="zh-CN"/>
        </w:rPr>
        <w:t>”</w:t>
      </w:r>
      <w:r>
        <w:t>（意识形态批判）来揭示这些扭曲。利科回应称，意识形态批判本身依赖于理解活动——批判者必须</w:t>
      </w:r>
      <w:r>
        <w:rPr>
          <w:rFonts w:hint="eastAsia"/>
          <w:lang w:eastAsia="zh-CN"/>
        </w:rPr>
        <w:t>“</w:t>
      </w:r>
      <w:r>
        <w:t>理解</w:t>
      </w:r>
      <w:r>
        <w:rPr>
          <w:rFonts w:hint="eastAsia"/>
          <w:lang w:eastAsia="zh-CN"/>
        </w:rPr>
        <w:t>”</w:t>
      </w:r>
      <w:r>
        <w:t>才能</w:t>
      </w:r>
      <w:r>
        <w:rPr>
          <w:rFonts w:hint="eastAsia"/>
          <w:lang w:eastAsia="zh-CN"/>
        </w:rPr>
        <w:t>“</w:t>
      </w:r>
      <w:r>
        <w:t>批判</w:t>
      </w:r>
      <w:r>
        <w:rPr>
          <w:rFonts w:hint="eastAsia"/>
          <w:lang w:eastAsia="zh-CN"/>
        </w:rPr>
        <w:t>”</w:t>
      </w:r>
      <w:r>
        <w:t>，因此理解不是批判的前提而是其条件。</w:t>
      </w:r>
    </w:p>
    <w:p w14:paraId="5D43F351">
      <w:r>
        <w:t>与伽达默尔的继承与分化：利科继承了伽达默尔</w:t>
      </w:r>
      <w:r>
        <w:rPr>
          <w:rFonts w:hint="eastAsia"/>
          <w:lang w:eastAsia="zh-CN"/>
        </w:rPr>
        <w:t>“</w:t>
      </w:r>
      <w:r>
        <w:t>效果历史</w:t>
      </w:r>
      <w:r>
        <w:rPr>
          <w:rFonts w:hint="eastAsia"/>
          <w:lang w:eastAsia="zh-CN"/>
        </w:rPr>
        <w:t>”</w:t>
      </w:r>
      <w:r>
        <w:t>和</w:t>
      </w:r>
      <w:r>
        <w:rPr>
          <w:rFonts w:hint="eastAsia"/>
          <w:lang w:eastAsia="zh-CN"/>
        </w:rPr>
        <w:t>“</w:t>
      </w:r>
      <w:r>
        <w:t>视域融合</w:t>
      </w:r>
      <w:r>
        <w:rPr>
          <w:rFonts w:hint="eastAsia"/>
          <w:lang w:eastAsia="zh-CN"/>
        </w:rPr>
        <w:t>”</w:t>
      </w:r>
      <w:r>
        <w:t>的基本框架，但拒绝了伽达默尔对</w:t>
      </w:r>
      <w:r>
        <w:rPr>
          <w:rFonts w:hint="eastAsia"/>
          <w:lang w:eastAsia="zh-CN"/>
        </w:rPr>
        <w:t>“</w:t>
      </w:r>
      <w:r>
        <w:t>传统</w:t>
      </w:r>
      <w:r>
        <w:rPr>
          <w:rFonts w:hint="eastAsia"/>
          <w:lang w:eastAsia="zh-CN"/>
        </w:rPr>
        <w:t>”</w:t>
      </w:r>
      <w:r>
        <w:t>的过度信任——利科认为传统同时包含值得恢复的意义和需要批判的扭曲，因此解释学必须保持</w:t>
      </w:r>
      <w:r>
        <w:rPr>
          <w:rFonts w:hint="eastAsia"/>
          <w:lang w:eastAsia="zh-CN"/>
        </w:rPr>
        <w:t>“</w:t>
      </w:r>
      <w:r>
        <w:t>恢复</w:t>
      </w:r>
      <w:r>
        <w:rPr>
          <w:rFonts w:hint="eastAsia"/>
          <w:lang w:eastAsia="zh-CN"/>
        </w:rPr>
        <w:t>”</w:t>
      </w:r>
      <w:r>
        <w:t>和</w:t>
      </w:r>
      <w:r>
        <w:rPr>
          <w:rFonts w:hint="eastAsia"/>
          <w:lang w:eastAsia="zh-CN"/>
        </w:rPr>
        <w:t>“</w:t>
      </w:r>
      <w:r>
        <w:t>怀疑</w:t>
      </w:r>
      <w:r>
        <w:rPr>
          <w:rFonts w:hint="eastAsia"/>
          <w:lang w:eastAsia="zh-CN"/>
        </w:rPr>
        <w:t>”</w:t>
      </w:r>
      <w:r>
        <w:t>的双重取向。</w:t>
      </w:r>
    </w:p>
    <w:p w14:paraId="3B76B969">
      <w:pPr>
        <w:pStyle w:val="166"/>
      </w:pPr>
      <w:r>
        <w:t>▎制度化实践与学术场域位置</w:t>
      </w:r>
    </w:p>
    <w:p w14:paraId="5487A020">
      <w:r>
        <w:t>利科在斯特拉斯堡大学（1948-1956）、索邦（1956-1966）、南泰尔大学（1966-1970）和芝加哥大学（1970-1990）任教。他在南泰尔大学的经历与1968年五月风暴重叠——利科当时任文学院院长，试图在学生运动和大学行政之间斡旋，但最终因无法调和两者而辞职赴芝加哥。</w:t>
      </w:r>
    </w:p>
    <w:p w14:paraId="3ED4D867">
      <w:r>
        <w:t>利科的芝加哥时期（1970-1990）使他的思想在英美学界产生了广泛影响——他是少数在法国和英美学界同时具有制度性影响力的法国哲学家之一。在芝加哥，他与伽达默尔、阿伦特等人建立了学术对话关系。</w:t>
      </w:r>
    </w:p>
    <w:p w14:paraId="1FE6C2B9">
      <w:r>
        <w:t>1980年代回到法国后，利科的影响主要通过公共知识分子活动扩展——他参与了对法国教育制度、司法改革和伦理委员会的公共政策讨论。</w:t>
      </w:r>
    </w:p>
    <w:p w14:paraId="39B0A269">
      <w:pPr>
        <w:pStyle w:val="166"/>
      </w:pPr>
      <w:r>
        <w:t>▎学术影响与接受</w:t>
      </w:r>
    </w:p>
    <w:p w14:paraId="21A6332C">
      <w:r>
        <w:t>利科的影响通过四条路径展开：</w:t>
      </w:r>
    </w:p>
    <w:p w14:paraId="79F6F662">
      <w:r>
        <w:t xml:space="preserve">- </w:t>
      </w:r>
      <w:r>
        <w:rPr>
          <w:b/>
        </w:rPr>
        <w:t>解释学传统</w:t>
      </w:r>
      <w:r>
        <w:t>：利科被公认为伽达默尔之后最重要的解释学哲学家，他将解释学从</w:t>
      </w:r>
      <w:r>
        <w:rPr>
          <w:rFonts w:hint="eastAsia"/>
          <w:lang w:eastAsia="zh-CN"/>
        </w:rPr>
        <w:t>“</w:t>
      </w:r>
      <w:r>
        <w:t>理解方法</w:t>
      </w:r>
      <w:r>
        <w:rPr>
          <w:rFonts w:hint="eastAsia"/>
          <w:lang w:eastAsia="zh-CN"/>
        </w:rPr>
        <w:t>”</w:t>
      </w:r>
      <w:r>
        <w:t>提升为</w:t>
      </w:r>
      <w:r>
        <w:rPr>
          <w:rFonts w:hint="eastAsia"/>
          <w:lang w:eastAsia="zh-CN"/>
        </w:rPr>
        <w:t>“</w:t>
      </w:r>
      <w:r>
        <w:t>存在方式</w:t>
      </w:r>
      <w:r>
        <w:rPr>
          <w:rFonts w:hint="eastAsia"/>
          <w:lang w:eastAsia="zh-CN"/>
        </w:rPr>
        <w:t>”</w:t>
      </w:r>
      <w:r>
        <w:t>——理解不是方法而是此在的基本存在方式，但这一方式是辩证的（恢复与怀疑），不是独断的（伽达默尔的</w:t>
      </w:r>
      <w:r>
        <w:rPr>
          <w:rFonts w:hint="eastAsia"/>
          <w:lang w:eastAsia="zh-CN"/>
        </w:rPr>
        <w:t>“</w:t>
      </w:r>
      <w:r>
        <w:t>传统</w:t>
      </w:r>
      <w:r>
        <w:rPr>
          <w:rFonts w:hint="eastAsia"/>
          <w:lang w:eastAsia="zh-CN"/>
        </w:rPr>
        <w:t>”</w:t>
      </w:r>
      <w:r>
        <w:t xml:space="preserve">概念有独断论嫌疑）。 - </w:t>
      </w:r>
      <w:r>
        <w:rPr>
          <w:b/>
        </w:rPr>
        <w:t>叙事理论</w:t>
      </w:r>
      <w:r>
        <w:t>：利科的</w:t>
      </w:r>
      <w:r>
        <w:rPr>
          <w:rFonts w:hint="eastAsia"/>
          <w:lang w:eastAsia="zh-CN"/>
        </w:rPr>
        <w:t>“</w:t>
      </w:r>
      <w:r>
        <w:t>叙事同一性</w:t>
      </w:r>
      <w:r>
        <w:rPr>
          <w:rFonts w:hint="eastAsia"/>
          <w:lang w:eastAsia="zh-CN"/>
        </w:rPr>
        <w:t>”</w:t>
      </w:r>
      <w:r>
        <w:t>概念在心理学（自传研究）、文学理论（叙事学）和伦理学（同一性与承诺）三个领域同时产生了影响。布鲁纳（Jerome Bruner）将叙事同一性引入认知心理学，麦金太尔（Alasdair MacIntyre）在《德性之后》中引用利科论证</w:t>
      </w:r>
      <w:r>
        <w:rPr>
          <w:rFonts w:hint="eastAsia"/>
          <w:lang w:eastAsia="zh-CN"/>
        </w:rPr>
        <w:t>“</w:t>
      </w:r>
      <w:r>
        <w:t>人的生活本质上是叙事性的</w:t>
      </w:r>
      <w:r>
        <w:rPr>
          <w:rFonts w:hint="eastAsia"/>
          <w:lang w:eastAsia="zh-CN"/>
        </w:rPr>
        <w:t>”</w:t>
      </w:r>
      <w:r>
        <w:t xml:space="preserve">。 - </w:t>
      </w:r>
      <w:r>
        <w:rPr>
          <w:b/>
        </w:rPr>
        <w:t>法律与政治哲学</w:t>
      </w:r>
      <w:r>
        <w:t>：利科的公正理论对法哲学和政治哲学产生了持续影响——他将</w:t>
      </w:r>
      <w:r>
        <w:rPr>
          <w:rFonts w:hint="eastAsia"/>
          <w:lang w:eastAsia="zh-CN"/>
        </w:rPr>
        <w:t>“</w:t>
      </w:r>
      <w:r>
        <w:t>公正</w:t>
      </w:r>
      <w:r>
        <w:rPr>
          <w:rFonts w:hint="eastAsia"/>
          <w:lang w:eastAsia="zh-CN"/>
        </w:rPr>
        <w:t>”</w:t>
      </w:r>
      <w:r>
        <w:t>从抽象原则（罗尔斯式）转向</w:t>
      </w:r>
      <w:r>
        <w:rPr>
          <w:rFonts w:hint="eastAsia"/>
          <w:lang w:eastAsia="zh-CN"/>
        </w:rPr>
        <w:t>“</w:t>
      </w:r>
      <w:r>
        <w:t>实践智慧</w:t>
      </w:r>
      <w:r>
        <w:rPr>
          <w:rFonts w:hint="eastAsia"/>
          <w:lang w:eastAsia="zh-CN"/>
        </w:rPr>
        <w:t>”</w:t>
      </w:r>
      <w:r>
        <w:t xml:space="preserve">（亚里士多德式），影响了当代审议民主理论。 - </w:t>
      </w:r>
      <w:r>
        <w:rPr>
          <w:b/>
        </w:rPr>
        <w:t>神学解释学</w:t>
      </w:r>
      <w:r>
        <w:t>：利科的圣经解释学——</w:t>
      </w:r>
      <w:r>
        <w:rPr>
          <w:rFonts w:hint="eastAsia"/>
          <w:lang w:eastAsia="zh-CN"/>
        </w:rPr>
        <w:t>“</w:t>
      </w:r>
      <w:r>
        <w:t>圣经是一个'第二级'叙事，它通过预表（typologie）将以色列的叙事与基督的叙事关联起来</w:t>
      </w:r>
      <w:r>
        <w:rPr>
          <w:rFonts w:hint="eastAsia"/>
          <w:lang w:eastAsia="zh-CN"/>
        </w:rPr>
        <w:t>”</w:t>
      </w:r>
      <w:r>
        <w:t>——对当代神学产生了重要影响。</w:t>
      </w:r>
    </w:p>
    <w:p w14:paraId="14689CE9">
      <w:pPr>
        <w:pStyle w:val="166"/>
      </w:pPr>
      <w:r>
        <w:t>▎β映射</w:t>
      </w:r>
    </w:p>
    <w:p w14:paraId="79FF7D3D">
      <w:pPr>
        <w:pStyle w:val="165"/>
      </w:pPr>
      <w:r>
        <w:t>borne_concepts: [C_解释学</w:t>
      </w:r>
      <w:r>
        <w:rPr>
          <w:rFonts w:hint="eastAsia"/>
          <w:lang w:eastAsia="zh-CN"/>
        </w:rPr>
        <w:t>，</w:t>
      </w:r>
      <w:r>
        <w:t xml:space="preserve"> C_叙事同一性</w:t>
      </w:r>
      <w:r>
        <w:rPr>
          <w:rFonts w:hint="eastAsia"/>
          <w:lang w:eastAsia="zh-CN"/>
        </w:rPr>
        <w:t>，</w:t>
      </w:r>
      <w:r>
        <w:t xml:space="preserve"> C_怀疑的解释学/恢复的解释学</w:t>
      </w:r>
      <w:r>
        <w:rPr>
          <w:rFonts w:hint="eastAsia"/>
          <w:lang w:eastAsia="zh-CN"/>
        </w:rPr>
        <w:t>，</w:t>
      </w:r>
      <w:r>
        <w:t xml:space="preserve"> C_公正的实践智慧</w:t>
      </w:r>
      <w:r>
        <w:rPr>
          <w:rFonts w:hint="eastAsia"/>
          <w:lang w:eastAsia="zh-CN"/>
        </w:rPr>
        <w:t>，</w:t>
      </w:r>
      <w:r>
        <w:t xml:space="preserve"> C_认识论断裂</w:t>
      </w:r>
      <w:r>
        <w:rPr>
          <w:rFonts w:hint="eastAsia"/>
          <w:lang w:eastAsia="zh-CN"/>
        </w:rPr>
        <w:t>（</w:t>
      </w:r>
      <w:r>
        <w:t>与巴什拉路线的对话</w:t>
      </w:r>
      <w:r>
        <w:rPr>
          <w:rFonts w:hint="eastAsia"/>
          <w:lang w:eastAsia="zh-CN"/>
        </w:rPr>
        <w:t>）</w:t>
      </w:r>
      <w:r>
        <w:t>]</w:t>
      </w:r>
    </w:p>
    <w:p w14:paraId="2DA6BBB6">
      <w:pPr>
        <w:pStyle w:val="165"/>
      </w:pPr>
      <w:r>
        <w:t>contested_concepts: [C_结构·被利科批评为</w:t>
      </w:r>
      <w:r>
        <w:rPr>
          <w:rFonts w:hint="eastAsia"/>
          <w:lang w:eastAsia="zh-CN"/>
        </w:rPr>
        <w:t>“</w:t>
      </w:r>
      <w:r>
        <w:t>解释悬置</w:t>
      </w:r>
      <w:r>
        <w:rPr>
          <w:rFonts w:hint="eastAsia"/>
          <w:lang w:eastAsia="zh-CN"/>
        </w:rPr>
        <w:t>”</w:t>
      </w:r>
      <w:r>
        <w:t>, C_传统权威·伽达默尔被利科批评为过度信任]</w:t>
      </w:r>
    </w:p>
    <w:p w14:paraId="43734D3F">
      <w:pPr>
        <w:pStyle w:val="165"/>
      </w:pPr>
      <w:r>
        <w:t>school: 后结构主义·解释学支脉</w:t>
      </w:r>
    </w:p>
    <w:p w14:paraId="5BA061EB">
      <w:pPr>
        <w:pStyle w:val="165"/>
      </w:pPr>
      <w:r>
        <w:t>cross_schools: [现象学</w:t>
      </w:r>
      <w:r>
        <w:rPr>
          <w:rFonts w:hint="eastAsia"/>
          <w:lang w:eastAsia="zh-CN"/>
        </w:rPr>
        <w:t>（</w:t>
      </w:r>
      <w:r>
        <w:t>胡塞尔</w:t>
      </w:r>
      <w:r>
        <w:rPr>
          <w:rFonts w:hint="eastAsia"/>
          <w:lang w:eastAsia="zh-CN"/>
        </w:rPr>
        <w:t>）</w:t>
      </w:r>
      <w:r>
        <w:t>/法兰克福学派</w:t>
      </w:r>
      <w:r>
        <w:rPr>
          <w:rFonts w:hint="eastAsia"/>
          <w:lang w:eastAsia="zh-CN"/>
        </w:rPr>
        <w:t>（</w:t>
      </w:r>
      <w:r>
        <w:t>哈贝马斯</w:t>
      </w:r>
      <w:r>
        <w:rPr>
          <w:rFonts w:hint="eastAsia"/>
          <w:lang w:eastAsia="zh-CN"/>
        </w:rPr>
        <w:t>）</w:t>
      </w:r>
      <w:r>
        <w:t>/结构主义</w:t>
      </w:r>
      <w:r>
        <w:rPr>
          <w:rFonts w:hint="eastAsia"/>
          <w:lang w:eastAsia="zh-CN"/>
        </w:rPr>
        <w:t>（</w:t>
      </w:r>
      <w:r>
        <w:t>列维-斯特劳斯</w:t>
      </w:r>
      <w:r>
        <w:rPr>
          <w:rFonts w:hint="eastAsia"/>
          <w:lang w:eastAsia="zh-CN"/>
        </w:rPr>
        <w:t>）</w:t>
      </w:r>
      <w:r>
        <w:t>]</w:t>
      </w:r>
    </w:p>
    <w:p w14:paraId="52E604B9">
      <w:pPr>
        <w:pStyle w:val="165"/>
      </w:pPr>
      <w:r>
        <w:t>macro_period: T3-T4</w:t>
      </w:r>
    </w:p>
    <w:p w14:paraId="2C20A4A0">
      <w:pPr>
        <w:pStyle w:val="7"/>
      </w:pPr>
      <w:r>
        <w:t>【P103】帕斯隆 Jean-Claude Passeron（1930– ）</w:t>
      </w:r>
    </w:p>
    <w:p w14:paraId="3DDF6441">
      <w:pPr>
        <w:pStyle w:val="166"/>
      </w:pPr>
      <w:r>
        <w:t>▎学术问题与思想起源</w:t>
      </w:r>
    </w:p>
    <w:p w14:paraId="23F6C7C6">
      <w:r>
        <w:t>帕斯隆1930年生于巴黎，在高等师范学校学习哲学。1960年代进入布迪厄的研究团队，成为布迪厄最密切的合作者。核心问题：文化再生产如何通过教育制度实现——教育系统如何将社会不平等转化为学业不平等，再将学业不平等转化为</w:t>
      </w:r>
      <w:r>
        <w:rPr>
          <w:rFonts w:hint="eastAsia"/>
          <w:lang w:eastAsia="zh-CN"/>
        </w:rPr>
        <w:t>“</w:t>
      </w:r>
      <w:r>
        <w:t>自然的</w:t>
      </w:r>
      <w:r>
        <w:rPr>
          <w:rFonts w:hint="eastAsia"/>
          <w:lang w:eastAsia="zh-CN"/>
        </w:rPr>
        <w:t>”</w:t>
      </w:r>
      <w:r>
        <w:t>能力差异？</w:t>
      </w:r>
    </w:p>
    <w:p w14:paraId="23DE20C5">
      <w:pPr>
        <w:pStyle w:val="166"/>
      </w:pPr>
      <w:r>
        <w:t>▎核心理论贡献</w:t>
      </w:r>
    </w:p>
    <w:p w14:paraId="06B758F1">
      <w:r>
        <w:t xml:space="preserve">1. </w:t>
      </w:r>
      <w:r>
        <w:rPr>
          <w:b/>
        </w:rPr>
        <w:t>文化再生产理论</w:t>
      </w:r>
      <w:r>
        <w:t>：《再生产》（1970，与布迪厄合著）是帕斯隆和布迪厄共同的理论建构。帕斯隆在合著中的具体贡献包括：教育制度的</w:t>
      </w:r>
      <w:r>
        <w:rPr>
          <w:rFonts w:hint="eastAsia"/>
          <w:lang w:eastAsia="zh-CN"/>
        </w:rPr>
        <w:t>“</w:t>
      </w:r>
      <w:r>
        <w:t>符号暴力</w:t>
      </w:r>
      <w:r>
        <w:rPr>
          <w:rFonts w:hint="eastAsia"/>
          <w:lang w:eastAsia="zh-CN"/>
        </w:rPr>
        <w:t>”</w:t>
      </w:r>
      <w:r>
        <w:t>概念的精细化——学校不是简单地</w:t>
      </w:r>
      <w:r>
        <w:rPr>
          <w:rFonts w:hint="eastAsia"/>
          <w:lang w:eastAsia="zh-CN"/>
        </w:rPr>
        <w:t>“</w:t>
      </w:r>
      <w:r>
        <w:t>灌输</w:t>
      </w:r>
      <w:r>
        <w:rPr>
          <w:rFonts w:hint="eastAsia"/>
          <w:lang w:eastAsia="zh-CN"/>
        </w:rPr>
        <w:t>”</w:t>
      </w:r>
      <w:r>
        <w:t>统治阶级文化，而是将其</w:t>
      </w:r>
      <w:r>
        <w:rPr>
          <w:rFonts w:hint="eastAsia"/>
          <w:lang w:eastAsia="zh-CN"/>
        </w:rPr>
        <w:t>“</w:t>
      </w:r>
      <w:r>
        <w:t>普遍化</w:t>
      </w:r>
      <w:r>
        <w:rPr>
          <w:rFonts w:hint="eastAsia"/>
          <w:lang w:eastAsia="zh-CN"/>
        </w:rPr>
        <w:t>”</w:t>
      </w:r>
      <w:r>
        <w:t>为</w:t>
      </w:r>
      <w:r>
        <w:rPr>
          <w:rFonts w:hint="eastAsia"/>
          <w:lang w:eastAsia="zh-CN"/>
        </w:rPr>
        <w:t>“</w:t>
      </w:r>
      <w:r>
        <w:t>人类文化</w:t>
      </w:r>
      <w:r>
        <w:rPr>
          <w:rFonts w:hint="eastAsia"/>
          <w:lang w:eastAsia="zh-CN"/>
        </w:rPr>
        <w:t>”</w:t>
      </w:r>
      <w:r>
        <w:t>标准；教育实践的</w:t>
      </w:r>
      <w:r>
        <w:rPr>
          <w:rFonts w:hint="eastAsia"/>
          <w:lang w:eastAsia="zh-CN"/>
        </w:rPr>
        <w:t>“</w:t>
      </w:r>
      <w:r>
        <w:t>教育学关系</w:t>
      </w:r>
      <w:r>
        <w:rPr>
          <w:rFonts w:hint="eastAsia"/>
          <w:lang w:eastAsia="zh-CN"/>
        </w:rPr>
        <w:t>”</w:t>
      </w:r>
      <w:r>
        <w:t>分析——教育学关系是一种</w:t>
      </w:r>
      <w:r>
        <w:rPr>
          <w:rFonts w:hint="eastAsia"/>
          <w:lang w:eastAsia="zh-CN"/>
        </w:rPr>
        <w:t>“</w:t>
      </w:r>
      <w:r>
        <w:t>符号暴力</w:t>
      </w:r>
      <w:r>
        <w:rPr>
          <w:rFonts w:hint="eastAsia"/>
          <w:lang w:eastAsia="zh-CN"/>
        </w:rPr>
        <w:t>”</w:t>
      </w:r>
      <w:r>
        <w:t>关系，因为它预设了发送者的合法性权威和接受者的合法性从属。帕斯隆后来在《社会学推理》（1991）中说明，《再生产》的</w:t>
      </w:r>
      <w:r>
        <w:rPr>
          <w:rFonts w:hint="eastAsia"/>
          <w:lang w:eastAsia="zh-CN"/>
        </w:rPr>
        <w:t>“</w:t>
      </w:r>
      <w:r>
        <w:t>符号暴力</w:t>
      </w:r>
      <w:r>
        <w:rPr>
          <w:rFonts w:hint="eastAsia"/>
          <w:lang w:eastAsia="zh-CN"/>
        </w:rPr>
        <w:t>”</w:t>
      </w:r>
      <w:r>
        <w:t>概念是他和布迪厄共同发展的，但两人在1970年代后对该概念的推进方向产生了分歧——布迪厄将符号暴力发展为场域理论中的</w:t>
      </w:r>
      <w:r>
        <w:rPr>
          <w:rFonts w:hint="eastAsia"/>
          <w:lang w:eastAsia="zh-CN"/>
        </w:rPr>
        <w:t>“</w:t>
      </w:r>
      <w:r>
        <w:t>符号资本</w:t>
      </w:r>
      <w:r>
        <w:rPr>
          <w:rFonts w:hint="eastAsia"/>
          <w:lang w:eastAsia="zh-CN"/>
        </w:rPr>
        <w:t>”</w:t>
      </w:r>
      <w:r>
        <w:t>概念，帕斯隆则更关注符号暴力的制度性条件（特别是教育制度的</w:t>
      </w:r>
      <w:r>
        <w:rPr>
          <w:rFonts w:hint="eastAsia"/>
          <w:lang w:eastAsia="zh-CN"/>
        </w:rPr>
        <w:t>“</w:t>
      </w:r>
      <w:r>
        <w:t>自主性</w:t>
      </w:r>
      <w:r>
        <w:rPr>
          <w:rFonts w:hint="eastAsia"/>
          <w:lang w:eastAsia="zh-CN"/>
        </w:rPr>
        <w:t>”</w:t>
      </w:r>
      <w:r>
        <w:t>如何与</w:t>
      </w:r>
      <w:r>
        <w:rPr>
          <w:rFonts w:hint="eastAsia"/>
          <w:lang w:eastAsia="zh-CN"/>
        </w:rPr>
        <w:t>“</w:t>
      </w:r>
      <w:r>
        <w:t>再生产功能</w:t>
      </w:r>
      <w:r>
        <w:rPr>
          <w:rFonts w:hint="eastAsia"/>
          <w:lang w:eastAsia="zh-CN"/>
        </w:rPr>
        <w:t>”</w:t>
      </w:r>
      <w:r>
        <w:t>共存）。</w:t>
      </w:r>
    </w:p>
    <w:p w14:paraId="054D2E7F">
      <w:r>
        <w:t xml:space="preserve">2. </w:t>
      </w:r>
      <w:r>
        <w:rPr>
          <w:b/>
        </w:rPr>
        <w:t>社会学认识论</w:t>
      </w:r>
      <w:r>
        <w:t>：《社会学推理》（1991）是帕斯隆独立最重要的著作。他提出社会学知识的生产条件使其天然具有</w:t>
      </w:r>
      <w:r>
        <w:rPr>
          <w:rFonts w:hint="eastAsia"/>
          <w:lang w:eastAsia="zh-CN"/>
        </w:rPr>
        <w:t>“</w:t>
      </w:r>
      <w:r>
        <w:t>非形式化推理</w:t>
      </w:r>
      <w:r>
        <w:rPr>
          <w:rFonts w:hint="eastAsia"/>
          <w:lang w:eastAsia="zh-CN"/>
        </w:rPr>
        <w:t>”</w:t>
      </w:r>
      <w:r>
        <w:t>特征——社会学的论证不能像数学那样以形式化证明来完成，而必须依赖</w:t>
      </w:r>
      <w:r>
        <w:rPr>
          <w:rFonts w:hint="eastAsia"/>
          <w:lang w:eastAsia="zh-CN"/>
        </w:rPr>
        <w:t>“</w:t>
      </w:r>
      <w:r>
        <w:t>经验—理论</w:t>
      </w:r>
      <w:r>
        <w:rPr>
          <w:rFonts w:hint="eastAsia"/>
          <w:lang w:eastAsia="zh-CN"/>
        </w:rPr>
        <w:t>”</w:t>
      </w:r>
      <w:r>
        <w:t>之间往复运动的</w:t>
      </w:r>
      <w:r>
        <w:rPr>
          <w:rFonts w:hint="eastAsia"/>
          <w:lang w:eastAsia="zh-CN"/>
        </w:rPr>
        <w:t>“</w:t>
      </w:r>
      <w:r>
        <w:t>推理</w:t>
      </w:r>
      <w:r>
        <w:rPr>
          <w:rFonts w:hint="eastAsia"/>
          <w:lang w:eastAsia="zh-CN"/>
        </w:rPr>
        <w:t>”</w:t>
      </w:r>
      <w:r>
        <w:t>（raisonnement）。这一认识论立场使帕斯隆与布迪厄产生了方法论分歧：布迪厄在1980年代后日益追求统计模型和几何数据分析（对应分析），帕斯隆则坚持社会学的论证力量在于</w:t>
      </w:r>
      <w:r>
        <w:rPr>
          <w:rFonts w:hint="eastAsia"/>
          <w:lang w:eastAsia="zh-CN"/>
        </w:rPr>
        <w:t>“</w:t>
      </w:r>
      <w:r>
        <w:t>案例的逻辑</w:t>
      </w:r>
      <w:r>
        <w:rPr>
          <w:rFonts w:hint="eastAsia"/>
          <w:lang w:eastAsia="zh-CN"/>
        </w:rPr>
        <w:t>”</w:t>
      </w:r>
      <w:r>
        <w:t>（logique du cas）——个案分析如果足够深入，可以揭示统计模型无法捕捉的因果机制。</w:t>
      </w:r>
    </w:p>
    <w:p w14:paraId="4304E69D">
      <w:r>
        <w:t xml:space="preserve">3. </w:t>
      </w:r>
      <w:r>
        <w:rPr>
          <w:b/>
        </w:rPr>
        <w:t>教育社会学的</w:t>
      </w:r>
      <w:r>
        <w:rPr>
          <w:rFonts w:hint="eastAsia"/>
          <w:b/>
          <w:lang w:eastAsia="zh-CN"/>
        </w:rPr>
        <w:t>“</w:t>
      </w:r>
      <w:r>
        <w:rPr>
          <w:b/>
        </w:rPr>
        <w:t>自主性</w:t>
      </w:r>
      <w:r>
        <w:rPr>
          <w:rFonts w:hint="eastAsia"/>
          <w:b/>
          <w:lang w:eastAsia="zh-CN"/>
        </w:rPr>
        <w:t>”</w:t>
      </w:r>
      <w:r>
        <w:rPr>
          <w:b/>
        </w:rPr>
        <w:t>问题</w:t>
      </w:r>
      <w:r>
        <w:t>：《教育社会学的创造者？》（2003，与克洛德·雅莱 Claude Jacqué 合著）重新审视了涂尔干、布迪厄和布东三条教育社会学路径。帕斯隆提出，教育社会学的核心张力在于：教育系统既有</w:t>
      </w:r>
      <w:r>
        <w:rPr>
          <w:rFonts w:hint="eastAsia"/>
          <w:lang w:eastAsia="zh-CN"/>
        </w:rPr>
        <w:t>“</w:t>
      </w:r>
      <w:r>
        <w:t>自主性</w:t>
      </w:r>
      <w:r>
        <w:rPr>
          <w:rFonts w:hint="eastAsia"/>
          <w:lang w:eastAsia="zh-CN"/>
        </w:rPr>
        <w:t>”</w:t>
      </w:r>
      <w:r>
        <w:t>（按自身逻辑运作——学科标准、学术评价、知识生产），又有</w:t>
      </w:r>
      <w:r>
        <w:rPr>
          <w:rFonts w:hint="eastAsia"/>
          <w:lang w:eastAsia="zh-CN"/>
        </w:rPr>
        <w:t>“</w:t>
      </w:r>
      <w:r>
        <w:t>再生产功能</w:t>
      </w:r>
      <w:r>
        <w:rPr>
          <w:rFonts w:hint="eastAsia"/>
          <w:lang w:eastAsia="zh-CN"/>
        </w:rPr>
        <w:t>”</w:t>
      </w:r>
      <w:r>
        <w:t>（将社会不平等转化为学业不平等）。涂尔干过于强调自主性（教育系统是道德团结的制度），布迪厄过于强调再生产功能（教育系统是阶级再生产的工具），帕斯隆试图在两者之间保持张力——自主性和再生产功能不是此消彼长的，而是同一教育系统的两个不可消减的维度。</w:t>
      </w:r>
    </w:p>
    <w:p w14:paraId="36F60B37">
      <w:r>
        <w:t xml:space="preserve">4. </w:t>
      </w:r>
      <w:r>
        <w:rPr>
          <w:b/>
        </w:rPr>
        <w:t>图像与知识</w:t>
      </w:r>
      <w:r>
        <w:t>：晚年帕斯隆转向图像社会学——《图像的推理》（2007，与雅莱合著）研究图像如何在社会科学中作为论证资源使用——图像不是</w:t>
      </w:r>
      <w:r>
        <w:rPr>
          <w:rFonts w:hint="eastAsia"/>
          <w:lang w:eastAsia="zh-CN"/>
        </w:rPr>
        <w:t>“</w:t>
      </w:r>
      <w:r>
        <w:t>数据的可视化</w:t>
      </w:r>
      <w:r>
        <w:rPr>
          <w:rFonts w:hint="eastAsia"/>
          <w:lang w:eastAsia="zh-CN"/>
        </w:rPr>
        <w:t>”</w:t>
      </w:r>
      <w:r>
        <w:t>，而是</w:t>
      </w:r>
      <w:r>
        <w:rPr>
          <w:rFonts w:hint="eastAsia"/>
          <w:lang w:eastAsia="zh-CN"/>
        </w:rPr>
        <w:t>“</w:t>
      </w:r>
      <w:r>
        <w:t>推理的图像化</w:t>
      </w:r>
      <w:r>
        <w:rPr>
          <w:rFonts w:hint="eastAsia"/>
          <w:lang w:eastAsia="zh-CN"/>
        </w:rPr>
        <w:t>”</w:t>
      </w:r>
      <w:r>
        <w:t>——图像本身参与论证，但其参与方式需要专门的认识论反思。</w:t>
      </w:r>
    </w:p>
    <w:p w14:paraId="610A940F">
      <w:pPr>
        <w:pStyle w:val="166"/>
      </w:pPr>
      <w:r>
        <w:t>▎学术对话与论战</w:t>
      </w:r>
    </w:p>
    <w:p w14:paraId="24E478A4">
      <w:r>
        <w:t>与布迪厄的合著与分歧：帕斯隆是《再生产》和《继承者》（1964）的合著者——这两部作品的合著性质往往被</w:t>
      </w:r>
      <w:r>
        <w:rPr>
          <w:rFonts w:hint="eastAsia"/>
          <w:lang w:eastAsia="zh-CN"/>
        </w:rPr>
        <w:t>“</w:t>
      </w:r>
      <w:r>
        <w:t>布迪厄</w:t>
      </w:r>
      <w:r>
        <w:rPr>
          <w:rFonts w:hint="eastAsia"/>
          <w:lang w:eastAsia="zh-CN"/>
        </w:rPr>
        <w:t>”</w:t>
      </w:r>
      <w:r>
        <w:t>的个人署名所遮蔽。帕斯隆在1990年代后公开说明了两人的分歧：布迪厄倾向于将</w:t>
      </w:r>
      <w:r>
        <w:rPr>
          <w:rFonts w:hint="eastAsia"/>
          <w:lang w:eastAsia="zh-CN"/>
        </w:rPr>
        <w:t>“</w:t>
      </w:r>
      <w:r>
        <w:t>符号暴力</w:t>
      </w:r>
      <w:r>
        <w:rPr>
          <w:rFonts w:hint="eastAsia"/>
          <w:lang w:eastAsia="zh-CN"/>
        </w:rPr>
        <w:t>”</w:t>
      </w:r>
      <w:r>
        <w:t>还原为场域中的</w:t>
      </w:r>
      <w:r>
        <w:rPr>
          <w:rFonts w:hint="eastAsia"/>
          <w:lang w:eastAsia="zh-CN"/>
        </w:rPr>
        <w:t>“</w:t>
      </w:r>
      <w:r>
        <w:t>符号资本</w:t>
      </w:r>
      <w:r>
        <w:rPr>
          <w:rFonts w:hint="eastAsia"/>
          <w:lang w:eastAsia="zh-CN"/>
        </w:rPr>
        <w:t>”</w:t>
      </w:r>
      <w:r>
        <w:t>博弈，帕斯隆则坚持</w:t>
      </w:r>
      <w:r>
        <w:rPr>
          <w:rFonts w:hint="eastAsia"/>
          <w:lang w:eastAsia="zh-CN"/>
        </w:rPr>
        <w:t>“</w:t>
      </w:r>
      <w:r>
        <w:t>符号暴力</w:t>
      </w:r>
      <w:r>
        <w:rPr>
          <w:rFonts w:hint="eastAsia"/>
          <w:lang w:eastAsia="zh-CN"/>
        </w:rPr>
        <w:t>”</w:t>
      </w:r>
      <w:r>
        <w:t>的制度性维度——暴力不仅来自场域中的力量对比，还来自制度（学校、家庭、教会）对</w:t>
      </w:r>
      <w:r>
        <w:rPr>
          <w:rFonts w:hint="eastAsia"/>
          <w:lang w:eastAsia="zh-CN"/>
        </w:rPr>
        <w:t>“</w:t>
      </w:r>
      <w:r>
        <w:t>合法性</w:t>
      </w:r>
      <w:r>
        <w:rPr>
          <w:rFonts w:hint="eastAsia"/>
          <w:lang w:eastAsia="zh-CN"/>
        </w:rPr>
        <w:t>”</w:t>
      </w:r>
      <w:r>
        <w:t>的垄断。</w:t>
      </w:r>
    </w:p>
    <w:p w14:paraId="0E63E64E">
      <w:r>
        <w:t>与布东的方法论个人主义对峙：布东在《社会行动的逻辑》（1979）中批评《再生产》的</w:t>
      </w:r>
      <w:r>
        <w:rPr>
          <w:rFonts w:hint="eastAsia"/>
          <w:lang w:eastAsia="zh-CN"/>
        </w:rPr>
        <w:t>“</w:t>
      </w:r>
      <w:r>
        <w:t>过度社会决定论</w:t>
      </w:r>
      <w:r>
        <w:rPr>
          <w:rFonts w:hint="eastAsia"/>
          <w:lang w:eastAsia="zh-CN"/>
        </w:rPr>
        <w:t>”</w:t>
      </w:r>
      <w:r>
        <w:t>——布迪厄/帕斯隆将教育选择还原为阶级位置的效应，忽视了个体行动者的理性计算。帕斯隆回应称，布东的</w:t>
      </w:r>
      <w:r>
        <w:rPr>
          <w:rFonts w:hint="eastAsia"/>
          <w:lang w:eastAsia="zh-CN"/>
        </w:rPr>
        <w:t>“</w:t>
      </w:r>
      <w:r>
        <w:t>理性选择</w:t>
      </w:r>
      <w:r>
        <w:rPr>
          <w:rFonts w:hint="eastAsia"/>
          <w:lang w:eastAsia="zh-CN"/>
        </w:rPr>
        <w:t>”</w:t>
      </w:r>
      <w:r>
        <w:t>模型将社会行动过度理性化——教育选择不是理性计算的结果，而是</w:t>
      </w:r>
      <w:r>
        <w:rPr>
          <w:rFonts w:hint="eastAsia"/>
          <w:lang w:eastAsia="zh-CN"/>
        </w:rPr>
        <w:t>“</w:t>
      </w:r>
      <w:r>
        <w:t>惯习—场域</w:t>
      </w:r>
      <w:r>
        <w:rPr>
          <w:rFonts w:hint="eastAsia"/>
          <w:lang w:eastAsia="zh-CN"/>
        </w:rPr>
        <w:t>”</w:t>
      </w:r>
      <w:r>
        <w:t>契合的产物（此处帕斯隆仍使用布迪厄的框架，但更强调惯习的</w:t>
      </w:r>
      <w:r>
        <w:rPr>
          <w:rFonts w:hint="eastAsia"/>
          <w:lang w:eastAsia="zh-CN"/>
        </w:rPr>
        <w:t>“</w:t>
      </w:r>
      <w:r>
        <w:t>模糊逻辑</w:t>
      </w:r>
      <w:r>
        <w:rPr>
          <w:rFonts w:hint="eastAsia"/>
          <w:lang w:eastAsia="zh-CN"/>
        </w:rPr>
        <w:t>”</w:t>
      </w:r>
      <w:r>
        <w:t>而非布迪厄后期的统计模型）。</w:t>
      </w:r>
    </w:p>
    <w:p w14:paraId="229F0099">
      <w:pPr>
        <w:pStyle w:val="166"/>
      </w:pPr>
      <w:r>
        <w:t>▎制度化实践与学术场域位置</w:t>
      </w:r>
    </w:p>
    <w:p w14:paraId="18B1BC8B">
      <w:r>
        <w:t>帕斯隆在EHESS任教，同时长期担任法国国家科学研究中心（CNRS）的社会学评估委员。他的制度位置始终是</w:t>
      </w:r>
      <w:r>
        <w:rPr>
          <w:rFonts w:hint="eastAsia"/>
          <w:lang w:eastAsia="zh-CN"/>
        </w:rPr>
        <w:t>“</w:t>
      </w:r>
      <w:r>
        <w:t>布迪厄的合作者</w:t>
      </w:r>
      <w:r>
        <w:rPr>
          <w:rFonts w:hint="eastAsia"/>
          <w:lang w:eastAsia="zh-CN"/>
        </w:rPr>
        <w:t>”</w:t>
      </w:r>
      <w:r>
        <w:t>——这一位置既是优势（通过布迪厄的网络获得了研究资源和发表平台），也是限制（独立贡献被合著关系遮蔽）。</w:t>
      </w:r>
    </w:p>
    <w:p w14:paraId="324A06A3">
      <w:r>
        <w:t>1990年代后，帕斯隆逐渐从布迪厄的学术网络中独立，在EHESS发展了自己的教学和研究方向。他培养的学生（如樊尚·博尔泰兹 Vincent Bottin 等）更多从事教育社会学和认识论研究，而非布迪厄路线的场域分析。</w:t>
      </w:r>
    </w:p>
    <w:p w14:paraId="38C0C667">
      <w:pPr>
        <w:pStyle w:val="166"/>
      </w:pPr>
      <w:r>
        <w:t>▎学术影响与接受</w:t>
      </w:r>
    </w:p>
    <w:p w14:paraId="70486654">
      <w:r>
        <w:t>帕斯隆的影响主要通过两条路径展开：</w:t>
      </w:r>
    </w:p>
    <w:p w14:paraId="1F0BB210">
      <w:r>
        <w:t xml:space="preserve">- </w:t>
      </w:r>
      <w:r>
        <w:rPr>
          <w:b/>
        </w:rPr>
        <w:t>教育社会学</w:t>
      </w:r>
      <w:r>
        <w:t>：《再生产》的影响通常归功于布迪厄，但帕斯隆对教育制度</w:t>
      </w:r>
      <w:r>
        <w:rPr>
          <w:rFonts w:hint="eastAsia"/>
          <w:lang w:eastAsia="zh-CN"/>
        </w:rPr>
        <w:t>“</w:t>
      </w:r>
      <w:r>
        <w:t>自主性</w:t>
      </w:r>
      <w:r>
        <w:rPr>
          <w:rFonts w:hint="eastAsia"/>
          <w:lang w:eastAsia="zh-CN"/>
        </w:rPr>
        <w:t>”</w:t>
      </w:r>
      <w:r>
        <w:t>与</w:t>
      </w:r>
      <w:r>
        <w:rPr>
          <w:rFonts w:hint="eastAsia"/>
          <w:lang w:eastAsia="zh-CN"/>
        </w:rPr>
        <w:t>“</w:t>
      </w:r>
      <w:r>
        <w:t>再生产功能</w:t>
      </w:r>
      <w:r>
        <w:rPr>
          <w:rFonts w:hint="eastAsia"/>
          <w:lang w:eastAsia="zh-CN"/>
        </w:rPr>
        <w:t>”</w:t>
      </w:r>
      <w:r>
        <w:t xml:space="preserve">张力的分析，在1990年代后被英语世界的教育社会学家（如菲利普·布朗 Phillip Brown、迈克·萨维奇 Mike Savage）重新发现和评估。 - </w:t>
      </w:r>
      <w:r>
        <w:rPr>
          <w:b/>
        </w:rPr>
        <w:t>社会学认识论</w:t>
      </w:r>
      <w:r>
        <w:t>：《社会学推理》在法国内部被视为社会学方法论的重要贡献，但在英美学界几乎无影响——这与语言障碍（该书至今无完整英译本）和帕斯隆作为</w:t>
      </w:r>
      <w:r>
        <w:rPr>
          <w:rFonts w:hint="eastAsia"/>
          <w:lang w:eastAsia="zh-CN"/>
        </w:rPr>
        <w:t>“</w:t>
      </w:r>
      <w:r>
        <w:t>布迪厄合著者</w:t>
      </w:r>
      <w:r>
        <w:rPr>
          <w:rFonts w:hint="eastAsia"/>
          <w:lang w:eastAsia="zh-CN"/>
        </w:rPr>
        <w:t>”</w:t>
      </w:r>
      <w:r>
        <w:t>的定位有关。</w:t>
      </w:r>
    </w:p>
    <w:p w14:paraId="2C29B8F5">
      <w:pPr>
        <w:pStyle w:val="166"/>
      </w:pPr>
      <w:r>
        <w:t>▎β映射</w:t>
      </w:r>
    </w:p>
    <w:p w14:paraId="2367D1C8">
      <w:pPr>
        <w:pStyle w:val="165"/>
      </w:pPr>
      <w:r>
        <w:t>borne_concepts: [C_符号暴力</w:t>
      </w:r>
      <w:r>
        <w:rPr>
          <w:rFonts w:hint="eastAsia"/>
          <w:lang w:eastAsia="zh-CN"/>
        </w:rPr>
        <w:t>（</w:t>
      </w:r>
      <w:r>
        <w:t>合著</w:t>
      </w:r>
      <w:r>
        <w:rPr>
          <w:rFonts w:hint="eastAsia"/>
          <w:lang w:eastAsia="zh-CN"/>
        </w:rPr>
        <w:t>）</w:t>
      </w:r>
      <w:r>
        <w:t>, C_文化再生产</w:t>
      </w:r>
      <w:r>
        <w:rPr>
          <w:rFonts w:hint="eastAsia"/>
          <w:lang w:eastAsia="zh-CN"/>
        </w:rPr>
        <w:t>（</w:t>
      </w:r>
      <w:r>
        <w:t>合著</w:t>
      </w:r>
      <w:r>
        <w:rPr>
          <w:rFonts w:hint="eastAsia"/>
          <w:lang w:eastAsia="zh-CN"/>
        </w:rPr>
        <w:t>）</w:t>
      </w:r>
      <w:r>
        <w:t>, C_非形式化推理</w:t>
      </w:r>
      <w:r>
        <w:rPr>
          <w:rFonts w:hint="eastAsia"/>
          <w:lang w:eastAsia="zh-CN"/>
        </w:rPr>
        <w:t>，</w:t>
      </w:r>
      <w:r>
        <w:t xml:space="preserve"> C_教育自主性</w:t>
      </w:r>
      <w:r>
        <w:rPr>
          <w:rFonts w:hint="eastAsia"/>
          <w:lang w:eastAsia="zh-CN"/>
        </w:rPr>
        <w:t>－</w:t>
      </w:r>
      <w:r>
        <w:t>再生产张力]</w:t>
      </w:r>
    </w:p>
    <w:p w14:paraId="1188C6B0">
      <w:pPr>
        <w:pStyle w:val="165"/>
      </w:pPr>
      <w:r>
        <w:t>contested_concepts: [C_理性选择·布东被帕斯隆批评/ C_符号资本还原·布迪厄被帕斯隆修正]</w:t>
      </w:r>
    </w:p>
    <w:p w14:paraId="61A153A5">
      <w:pPr>
        <w:pStyle w:val="165"/>
      </w:pPr>
      <w:r>
        <w:t>school: 实践理论·布迪厄学派内部</w:t>
      </w:r>
    </w:p>
    <w:p w14:paraId="7ADEC7DC">
      <w:pPr>
        <w:pStyle w:val="165"/>
      </w:pPr>
      <w:r>
        <w:t>cross_schools: [实证主义</w:t>
      </w:r>
      <w:r>
        <w:rPr>
          <w:rFonts w:hint="eastAsia"/>
          <w:lang w:eastAsia="zh-CN"/>
        </w:rPr>
        <w:t>（</w:t>
      </w:r>
      <w:r>
        <w:t>涂尔干教育社会学</w:t>
      </w:r>
      <w:r>
        <w:rPr>
          <w:rFonts w:hint="eastAsia"/>
          <w:lang w:eastAsia="zh-CN"/>
        </w:rPr>
        <w:t>）</w:t>
      </w:r>
      <w:r>
        <w:t>/方法论个人主义</w:t>
      </w:r>
      <w:r>
        <w:rPr>
          <w:rFonts w:hint="eastAsia"/>
          <w:lang w:eastAsia="zh-CN"/>
        </w:rPr>
        <w:t>（</w:t>
      </w:r>
      <w:r>
        <w:t>布东</w:t>
      </w:r>
      <w:r>
        <w:rPr>
          <w:rFonts w:hint="eastAsia"/>
          <w:lang w:eastAsia="zh-CN"/>
        </w:rPr>
        <w:t>）</w:t>
      </w:r>
      <w:r>
        <w:t>]</w:t>
      </w:r>
    </w:p>
    <w:p w14:paraId="485C078E">
      <w:pPr>
        <w:pStyle w:val="165"/>
      </w:pPr>
      <w:r>
        <w:t>macro_period: T4</w:t>
      </w:r>
    </w:p>
    <w:p w14:paraId="3A543D52">
      <w:pPr>
        <w:pStyle w:val="7"/>
      </w:pPr>
      <w:r>
        <w:t>【P104】拉伊尔 Bernard Lahire（1963– ）</w:t>
      </w:r>
    </w:p>
    <w:p w14:paraId="0897E3D4">
      <w:pPr>
        <w:pStyle w:val="166"/>
      </w:pPr>
      <w:r>
        <w:t>▎学术问题与思想起源</w:t>
      </w:r>
    </w:p>
    <w:p w14:paraId="55729778">
      <w:r>
        <w:t>拉伊尔1963年生于里昂，在里昂高等师范学校和社会科学高等研究院学习社会学。受布迪厄理论框架影响，但认为布迪厄的</w:t>
      </w:r>
      <w:r>
        <w:rPr>
          <w:rFonts w:hint="eastAsia"/>
          <w:lang w:eastAsia="zh-CN"/>
        </w:rPr>
        <w:t>“</w:t>
      </w:r>
      <w:r>
        <w:t>惯习</w:t>
      </w:r>
      <w:r>
        <w:rPr>
          <w:rFonts w:hint="eastAsia"/>
          <w:lang w:eastAsia="zh-CN"/>
        </w:rPr>
        <w:t>”</w:t>
      </w:r>
      <w:r>
        <w:t>概念过于同质化——它假设同一阶级位置产生统一的倾向系统，但现实中同一阶级位置的个体往往具有多元、矛盾、跨场域的倾向。核心问题：惯习的个体变异如何可能——同一社会位置的个体为何发展出不同的实践倾向？</w:t>
      </w:r>
    </w:p>
    <w:p w14:paraId="40EDEE98">
      <w:pPr>
        <w:pStyle w:val="166"/>
      </w:pPr>
      <w:r>
        <w:t>▎核心理论贡献</w:t>
      </w:r>
    </w:p>
    <w:p w14:paraId="7F6CFAE8">
      <w:r>
        <w:t xml:space="preserve">1. </w:t>
      </w:r>
      <w:r>
        <w:rPr>
          <w:b/>
        </w:rPr>
        <w:t>个体惯习</w:t>
      </w:r>
      <w:r>
        <w:t>：《人的运作》（1998/2011修订）提出</w:t>
      </w:r>
      <w:r>
        <w:rPr>
          <w:rFonts w:hint="eastAsia"/>
          <w:lang w:eastAsia="zh-CN"/>
        </w:rPr>
        <w:t>“</w:t>
      </w:r>
      <w:r>
        <w:t>个体惯习</w:t>
      </w:r>
      <w:r>
        <w:rPr>
          <w:rFonts w:hint="eastAsia"/>
          <w:lang w:eastAsia="zh-CN"/>
        </w:rPr>
        <w:t>”</w:t>
      </w:r>
      <w:r>
        <w:t>（habitus individuel）概念——惯习不是阶级的集体属性，而是个体在多重社会化过程中形成的、可能相互矛盾的倾向系统。一个人同时在家庭、学校、职场、宗教团体等不同场域中接受社会化，这些场域可能传递相互矛盾的倾向——因此，个体惯习不是统一的</w:t>
      </w:r>
      <w:r>
        <w:rPr>
          <w:rFonts w:hint="eastAsia"/>
          <w:lang w:eastAsia="zh-CN"/>
        </w:rPr>
        <w:t>“</w:t>
      </w:r>
      <w:r>
        <w:t>阶级惯习</w:t>
      </w:r>
      <w:r>
        <w:rPr>
          <w:rFonts w:hint="eastAsia"/>
          <w:lang w:eastAsia="zh-CN"/>
        </w:rPr>
        <w:t>”</w:t>
      </w:r>
      <w:r>
        <w:t>的实例化，而是多重社会化的</w:t>
      </w:r>
      <w:r>
        <w:rPr>
          <w:rFonts w:hint="eastAsia"/>
          <w:lang w:eastAsia="zh-CN"/>
        </w:rPr>
        <w:t>“</w:t>
      </w:r>
      <w:r>
        <w:t>交叉效应</w:t>
      </w:r>
      <w:r>
        <w:rPr>
          <w:rFonts w:hint="eastAsia"/>
          <w:lang w:eastAsia="zh-CN"/>
        </w:rPr>
        <w:t>”</w:t>
      </w:r>
      <w:r>
        <w:t>。拉伊尔用文学人物的传记分析（卡夫卡、福楼拜、萨特）来展示个体惯习的矛盾性和多元性——卡夫卡的</w:t>
      </w:r>
      <w:r>
        <w:rPr>
          <w:rFonts w:hint="eastAsia"/>
          <w:lang w:eastAsia="zh-CN"/>
        </w:rPr>
        <w:t>“</w:t>
      </w:r>
      <w:r>
        <w:t>父亲创伤</w:t>
      </w:r>
      <w:r>
        <w:rPr>
          <w:rFonts w:hint="eastAsia"/>
          <w:lang w:eastAsia="zh-CN"/>
        </w:rPr>
        <w:t>”</w:t>
      </w:r>
      <w:r>
        <w:t>与</w:t>
      </w:r>
      <w:r>
        <w:rPr>
          <w:rFonts w:hint="eastAsia"/>
          <w:lang w:eastAsia="zh-CN"/>
        </w:rPr>
        <w:t>“</w:t>
      </w:r>
      <w:r>
        <w:t>文学场域</w:t>
      </w:r>
      <w:r>
        <w:rPr>
          <w:rFonts w:hint="eastAsia"/>
          <w:lang w:eastAsia="zh-CN"/>
        </w:rPr>
        <w:t>”</w:t>
      </w:r>
      <w:r>
        <w:t>之间的张力构成了其写作实践的惯习结构。</w:t>
      </w:r>
    </w:p>
    <w:p w14:paraId="5CDB4350">
      <w:r>
        <w:t xml:space="preserve">2. </w:t>
      </w:r>
      <w:r>
        <w:rPr>
          <w:b/>
        </w:rPr>
        <w:t>性情倾向谱系</w:t>
      </w:r>
      <w:r>
        <w:t>：《性情倾向谱系》（2002）将个体惯习概念操作化——一个人的性情倾向（dispositions）可在不同场域中激活或休眠。一个人可能在家庭场域中表现出</w:t>
      </w:r>
      <w:r>
        <w:rPr>
          <w:rFonts w:hint="eastAsia"/>
          <w:lang w:eastAsia="zh-CN"/>
        </w:rPr>
        <w:t>“</w:t>
      </w:r>
      <w:r>
        <w:t>支配性惯习</w:t>
      </w:r>
      <w:r>
        <w:rPr>
          <w:rFonts w:hint="eastAsia"/>
          <w:lang w:eastAsia="zh-CN"/>
        </w:rPr>
        <w:t>”</w:t>
      </w:r>
      <w:r>
        <w:t>（发号施令），在同一职场中表现出</w:t>
      </w:r>
      <w:r>
        <w:rPr>
          <w:rFonts w:hint="eastAsia"/>
          <w:lang w:eastAsia="zh-CN"/>
        </w:rPr>
        <w:t>“</w:t>
      </w:r>
      <w:r>
        <w:t>顺从性惯习</w:t>
      </w:r>
      <w:r>
        <w:rPr>
          <w:rFonts w:hint="eastAsia"/>
          <w:lang w:eastAsia="zh-CN"/>
        </w:rPr>
        <w:t>”</w:t>
      </w:r>
      <w:r>
        <w:t>（服从权威）——这不是</w:t>
      </w:r>
      <w:r>
        <w:rPr>
          <w:rFonts w:hint="eastAsia"/>
          <w:lang w:eastAsia="zh-CN"/>
        </w:rPr>
        <w:t>“</w:t>
      </w:r>
      <w:r>
        <w:t>不一致</w:t>
      </w:r>
      <w:r>
        <w:rPr>
          <w:rFonts w:hint="eastAsia"/>
          <w:lang w:eastAsia="zh-CN"/>
        </w:rPr>
        <w:t>”</w:t>
      </w:r>
      <w:r>
        <w:t>，而是不同场域激活了惯习的不同层面。拉伊尔由此发展了</w:t>
      </w:r>
      <w:r>
        <w:rPr>
          <w:rFonts w:hint="eastAsia"/>
          <w:lang w:eastAsia="zh-CN"/>
        </w:rPr>
        <w:t>“</w:t>
      </w:r>
      <w:r>
        <w:t>多重归属</w:t>
      </w:r>
      <w:r>
        <w:rPr>
          <w:rFonts w:hint="eastAsia"/>
          <w:lang w:eastAsia="zh-CN"/>
        </w:rPr>
        <w:t>”</w:t>
      </w:r>
      <w:r>
        <w:t>（appartenance plurielle）的分析框架。</w:t>
      </w:r>
    </w:p>
    <w:p w14:paraId="1B16BF33">
      <w:r>
        <w:t xml:space="preserve">3. </w:t>
      </w:r>
      <w:r>
        <w:rPr>
          <w:b/>
        </w:rPr>
        <w:t>文化不平等</w:t>
      </w:r>
      <w:r>
        <w:t>：《文化实践的社会学》（2004，与多人合著）和《法兰西文化大分裂》（2006，与多人合著）以法国经验数据验证了布迪厄《区隔》的基本论题——文化消费偏好与阶级位置相关——但同时修正了布迪厄的</w:t>
      </w:r>
      <w:r>
        <w:rPr>
          <w:rFonts w:hint="eastAsia"/>
          <w:lang w:eastAsia="zh-CN"/>
        </w:rPr>
        <w:t>“</w:t>
      </w:r>
      <w:r>
        <w:t>同质化</w:t>
      </w:r>
      <w:r>
        <w:rPr>
          <w:rFonts w:hint="eastAsia"/>
          <w:lang w:eastAsia="zh-CN"/>
        </w:rPr>
        <w:t>”</w:t>
      </w:r>
      <w:r>
        <w:t>假设。拉伊尔的数据显示：同一阶级内部的文化实践存在显著变异，</w:t>
      </w:r>
      <w:r>
        <w:rPr>
          <w:rFonts w:hint="eastAsia"/>
          <w:lang w:eastAsia="zh-CN"/>
        </w:rPr>
        <w:t>“</w:t>
      </w:r>
      <w:r>
        <w:t>杂食性</w:t>
      </w:r>
      <w:r>
        <w:rPr>
          <w:rFonts w:hint="eastAsia"/>
          <w:lang w:eastAsia="zh-CN"/>
        </w:rPr>
        <w:t>”</w:t>
      </w:r>
      <w:r>
        <w:t>（omnivorousness）——对多种文化形式的消费——在中间阶级中尤为显著，这挑战了布迪厄将文化消费简单地映射为</w:t>
      </w:r>
      <w:r>
        <w:rPr>
          <w:rFonts w:hint="eastAsia"/>
          <w:lang w:eastAsia="zh-CN"/>
        </w:rPr>
        <w:t>“</w:t>
      </w:r>
      <w:r>
        <w:t>统治趣味/被统治趣味</w:t>
      </w:r>
      <w:r>
        <w:rPr>
          <w:rFonts w:hint="eastAsia"/>
          <w:lang w:eastAsia="zh-CN"/>
        </w:rPr>
        <w:t>”</w:t>
      </w:r>
      <w:r>
        <w:t>二分的框架。</w:t>
      </w:r>
    </w:p>
    <w:p w14:paraId="7DF35F1D">
      <w:r>
        <w:t xml:space="preserve">4. </w:t>
      </w:r>
      <w:r>
        <w:rPr>
          <w:b/>
        </w:rPr>
        <w:t>文学社会学</w:t>
      </w:r>
      <w:r>
        <w:t>：《弗朗茨·卡夫卡》（2010）和《居斯塔夫·福楼拜》（2023）发展了</w:t>
      </w:r>
      <w:r>
        <w:rPr>
          <w:rFonts w:hint="eastAsia"/>
          <w:lang w:eastAsia="zh-CN"/>
        </w:rPr>
        <w:t>“</w:t>
      </w:r>
      <w:r>
        <w:t>文学创作的社会学</w:t>
      </w:r>
      <w:r>
        <w:rPr>
          <w:rFonts w:hint="eastAsia"/>
          <w:lang w:eastAsia="zh-CN"/>
        </w:rPr>
        <w:t>”</w:t>
      </w:r>
      <w:r>
        <w:t>——文学作品不是</w:t>
      </w:r>
      <w:r>
        <w:rPr>
          <w:rFonts w:hint="eastAsia"/>
          <w:lang w:eastAsia="zh-CN"/>
        </w:rPr>
        <w:t>“</w:t>
      </w:r>
      <w:r>
        <w:t>天才</w:t>
      </w:r>
      <w:r>
        <w:rPr>
          <w:rFonts w:hint="eastAsia"/>
          <w:lang w:eastAsia="zh-CN"/>
        </w:rPr>
        <w:t>”</w:t>
      </w:r>
      <w:r>
        <w:t>的产物，而是个体惯习（作者的多重社会化）与文学场域（特定时代的出版制度、批评标准、读者期待）的交叉效应。拉伊尔既拒绝了</w:t>
      </w:r>
      <w:r>
        <w:rPr>
          <w:rFonts w:hint="eastAsia"/>
          <w:lang w:eastAsia="zh-CN"/>
        </w:rPr>
        <w:t>“</w:t>
      </w:r>
      <w:r>
        <w:t>作者意图</w:t>
      </w:r>
      <w:r>
        <w:rPr>
          <w:rFonts w:hint="eastAsia"/>
          <w:lang w:eastAsia="zh-CN"/>
        </w:rPr>
        <w:t>”</w:t>
      </w:r>
      <w:r>
        <w:t>（将作品还原为作者的心理状态），也拒绝了</w:t>
      </w:r>
      <w:r>
        <w:rPr>
          <w:rFonts w:hint="eastAsia"/>
          <w:lang w:eastAsia="zh-CN"/>
        </w:rPr>
        <w:t>“</w:t>
      </w:r>
      <w:r>
        <w:t>文本自主性</w:t>
      </w:r>
      <w:r>
        <w:rPr>
          <w:rFonts w:hint="eastAsia"/>
          <w:lang w:eastAsia="zh-CN"/>
        </w:rPr>
        <w:t>”</w:t>
      </w:r>
      <w:r>
        <w:t>（将作品与生产条件割裂），试图在社会学框架内保持作品的</w:t>
      </w:r>
      <w:r>
        <w:rPr>
          <w:rFonts w:hint="eastAsia"/>
          <w:lang w:eastAsia="zh-CN"/>
        </w:rPr>
        <w:t>“</w:t>
      </w:r>
      <w:r>
        <w:t>作品性</w:t>
      </w:r>
      <w:r>
        <w:rPr>
          <w:rFonts w:hint="eastAsia"/>
          <w:lang w:eastAsia="zh-CN"/>
        </w:rPr>
        <w:t>”</w:t>
      </w:r>
      <w:r>
        <w:t>（œuvreté）。</w:t>
      </w:r>
    </w:p>
    <w:p w14:paraId="7C5598B2">
      <w:pPr>
        <w:pStyle w:val="166"/>
      </w:pPr>
      <w:r>
        <w:t>▎学术对话与论战</w:t>
      </w:r>
    </w:p>
    <w:p w14:paraId="6907073B">
      <w:r>
        <w:t>与布迪厄的继承与修正关系：拉伊尔公开将自己定位为</w:t>
      </w:r>
      <w:r>
        <w:rPr>
          <w:rFonts w:hint="eastAsia"/>
          <w:lang w:eastAsia="zh-CN"/>
        </w:rPr>
        <w:t>“</w:t>
      </w:r>
      <w:r>
        <w:t>布迪厄遗产的批判性继承者</w:t>
      </w:r>
      <w:r>
        <w:rPr>
          <w:rFonts w:hint="eastAsia"/>
          <w:lang w:eastAsia="zh-CN"/>
        </w:rPr>
        <w:t>”</w:t>
      </w:r>
      <w:r>
        <w:t>——他接受布迪厄的基本框架（场域—惯习—资本），但认为布迪厄的</w:t>
      </w:r>
      <w:r>
        <w:rPr>
          <w:rFonts w:hint="eastAsia"/>
          <w:lang w:eastAsia="zh-CN"/>
        </w:rPr>
        <w:t>“</w:t>
      </w:r>
      <w:r>
        <w:t>同质化</w:t>
      </w:r>
      <w:r>
        <w:rPr>
          <w:rFonts w:hint="eastAsia"/>
          <w:lang w:eastAsia="zh-CN"/>
        </w:rPr>
        <w:t>”</w:t>
      </w:r>
      <w:r>
        <w:t>倾向忽视了惯习的内部矛盾性和个体变异。布迪厄生前未对拉伊尔进行公开回应，但布迪厄的亲密合作者（如帕斯隆）对拉伊尔的修正持保留态度——帕斯隆认为拉伊尔的</w:t>
      </w:r>
      <w:r>
        <w:rPr>
          <w:rFonts w:hint="eastAsia"/>
          <w:lang w:eastAsia="zh-CN"/>
        </w:rPr>
        <w:t>“</w:t>
      </w:r>
      <w:r>
        <w:t>个体惯习</w:t>
      </w:r>
      <w:r>
        <w:rPr>
          <w:rFonts w:hint="eastAsia"/>
          <w:lang w:eastAsia="zh-CN"/>
        </w:rPr>
        <w:t>”</w:t>
      </w:r>
      <w:r>
        <w:t>过于接近方法论个人主义。</w:t>
      </w:r>
    </w:p>
    <w:p w14:paraId="0C262E43">
      <w:r>
        <w:t>与人格心理学的边界：拉伊尔在《性情倾向谱系》和《人的运作》中大量引用心理学文献（特别是发展心理学和人格心理学），这引发了社会学内部的边界争议——批评者认为拉伊尔将社会学还原为心理学，拉伊尔回应称他不是将惯习</w:t>
      </w:r>
      <w:r>
        <w:rPr>
          <w:rFonts w:hint="eastAsia"/>
          <w:lang w:eastAsia="zh-CN"/>
        </w:rPr>
        <w:t>“</w:t>
      </w:r>
      <w:r>
        <w:t>心理学化</w:t>
      </w:r>
      <w:r>
        <w:rPr>
          <w:rFonts w:hint="eastAsia"/>
          <w:lang w:eastAsia="zh-CN"/>
        </w:rPr>
        <w:t>”</w:t>
      </w:r>
      <w:r>
        <w:t>，而是揭示惯习本身的心理维度（社会化在身体和心灵中留下的痕迹既是社会的也是心理的）。</w:t>
      </w:r>
    </w:p>
    <w:p w14:paraId="4F8E0086">
      <w:pPr>
        <w:pStyle w:val="166"/>
      </w:pPr>
      <w:r>
        <w:t>▎制度化实践与学术场域位置</w:t>
      </w:r>
    </w:p>
    <w:p w14:paraId="08F7D1E4">
      <w:r>
        <w:t>拉伊尔在里昂高等师范学校任教，同时担任EHESS的研究员。他在里昂建立了</w:t>
      </w:r>
      <w:r>
        <w:rPr>
          <w:rFonts w:hint="eastAsia"/>
          <w:lang w:eastAsia="zh-CN"/>
        </w:rPr>
        <w:t>“</w:t>
      </w:r>
      <w:r>
        <w:t>布迪厄研究中心</w:t>
      </w:r>
      <w:r>
        <w:rPr>
          <w:rFonts w:hint="eastAsia"/>
          <w:lang w:eastAsia="zh-CN"/>
        </w:rPr>
        <w:t>”</w:t>
      </w:r>
      <w:r>
        <w:t>（Centre Max Weber），成为法国中东部地区社会学研究的重镇。他的制度位置可描述为</w:t>
      </w:r>
      <w:r>
        <w:rPr>
          <w:rFonts w:hint="eastAsia"/>
          <w:lang w:eastAsia="zh-CN"/>
        </w:rPr>
        <w:t>“</w:t>
      </w:r>
      <w:r>
        <w:t>布迪厄传统内部的最大修正派</w:t>
      </w:r>
      <w:r>
        <w:rPr>
          <w:rFonts w:hint="eastAsia"/>
          <w:lang w:eastAsia="zh-CN"/>
        </w:rPr>
        <w:t>”</w:t>
      </w:r>
      <w:r>
        <w:t>——他既未脱离布迪厄框架（如博尔坦斯基/泰弗诺那样发展替代框架），也未简单复制布迪厄路线。</w:t>
      </w:r>
    </w:p>
    <w:p w14:paraId="0EC65363">
      <w:r>
        <w:t>拉伊尔同时也是法国社会学最具公共影响力的学者之一——他的《世界肖像》（2012）以布迪厄式的文化社会学方法分析了全球化对各国文化实践的影响，成为法国公共讨论中的参照点。</w:t>
      </w:r>
    </w:p>
    <w:p w14:paraId="0A10E125">
      <w:pPr>
        <w:pStyle w:val="166"/>
      </w:pPr>
      <w:r>
        <w:t>▎学术影响与接受</w:t>
      </w:r>
    </w:p>
    <w:p w14:paraId="30208A00">
      <w:r>
        <w:t>拉伊尔的影响主要限于法语社会学圈——其核心著作（《人的运作》《性情倾向谱系》）至今无完整英译本。这与布迪厄的全球影响形成对比——布迪厄通过英译本在美国、英国和北欧产生了广泛影响，拉伊尔则主要在法国、比利时、瑞士法语区和魁北克传播。</w:t>
      </w:r>
    </w:p>
    <w:p w14:paraId="6E80434B">
      <w:r>
        <w:t>在法国内部，拉伊尔的</w:t>
      </w:r>
      <w:r>
        <w:rPr>
          <w:rFonts w:hint="eastAsia"/>
          <w:lang w:eastAsia="zh-CN"/>
        </w:rPr>
        <w:t>“</w:t>
      </w:r>
      <w:r>
        <w:t>个体惯习</w:t>
      </w:r>
      <w:r>
        <w:rPr>
          <w:rFonts w:hint="eastAsia"/>
          <w:lang w:eastAsia="zh-CN"/>
        </w:rPr>
        <w:t>”</w:t>
      </w:r>
      <w:r>
        <w:t>修正被年轻一代社会学家广泛接受——特别是那些从事民族志研究和传记研究的社会学家，他们需要比布迪厄的</w:t>
      </w:r>
      <w:r>
        <w:rPr>
          <w:rFonts w:hint="eastAsia"/>
          <w:lang w:eastAsia="zh-CN"/>
        </w:rPr>
        <w:t>“</w:t>
      </w:r>
      <w:r>
        <w:t>阶级惯习</w:t>
      </w:r>
      <w:r>
        <w:rPr>
          <w:rFonts w:hint="eastAsia"/>
          <w:lang w:eastAsia="zh-CN"/>
        </w:rPr>
        <w:t>”</w:t>
      </w:r>
      <w:r>
        <w:t>更灵活的概念工具来处理个案的复杂性。</w:t>
      </w:r>
    </w:p>
    <w:p w14:paraId="428AEE61">
      <w:pPr>
        <w:pStyle w:val="166"/>
      </w:pPr>
      <w:r>
        <w:t>▎β映射</w:t>
      </w:r>
    </w:p>
    <w:p w14:paraId="2EA20E5B">
      <w:pPr>
        <w:pStyle w:val="165"/>
      </w:pPr>
      <w:r>
        <w:t>borne_concepts: [C_个体惯习</w:t>
      </w:r>
      <w:r>
        <w:rPr>
          <w:rFonts w:hint="eastAsia"/>
          <w:lang w:eastAsia="zh-CN"/>
        </w:rPr>
        <w:t>，</w:t>
      </w:r>
      <w:r>
        <w:t xml:space="preserve"> C_性情倾向谱系</w:t>
      </w:r>
      <w:r>
        <w:rPr>
          <w:rFonts w:hint="eastAsia"/>
          <w:lang w:eastAsia="zh-CN"/>
        </w:rPr>
        <w:t>，</w:t>
      </w:r>
      <w:r>
        <w:t xml:space="preserve"> C_多重归属</w:t>
      </w:r>
      <w:r>
        <w:rPr>
          <w:rFonts w:hint="eastAsia"/>
          <w:lang w:eastAsia="zh-CN"/>
        </w:rPr>
        <w:t>，</w:t>
      </w:r>
      <w:r>
        <w:t xml:space="preserve"> C_文学创作的社会学]</w:t>
      </w:r>
    </w:p>
    <w:p w14:paraId="59101863">
      <w:pPr>
        <w:pStyle w:val="165"/>
      </w:pPr>
      <w:r>
        <w:t>contested_concepts: [C_阶级惯习同质化·布迪厄被拉伊尔修正]</w:t>
      </w:r>
    </w:p>
    <w:p w14:paraId="5FCC09DB">
      <w:pPr>
        <w:pStyle w:val="165"/>
      </w:pPr>
      <w:r>
        <w:t>school: 实践理论·布迪厄修正派</w:t>
      </w:r>
    </w:p>
    <w:p w14:paraId="3A5B6E45">
      <w:pPr>
        <w:pStyle w:val="165"/>
      </w:pPr>
      <w:r>
        <w:t>cross_schools: [发展心理学</w:t>
      </w:r>
      <w:r>
        <w:rPr>
          <w:rFonts w:hint="eastAsia"/>
          <w:lang w:eastAsia="zh-CN"/>
        </w:rPr>
        <w:t>（</w:t>
      </w:r>
      <w:r>
        <w:t>社会化理论</w:t>
      </w:r>
      <w:r>
        <w:rPr>
          <w:rFonts w:hint="eastAsia"/>
          <w:lang w:eastAsia="zh-CN"/>
        </w:rPr>
        <w:t>）</w:t>
      </w:r>
      <w:r>
        <w:t>/方法论个人主义</w:t>
      </w:r>
      <w:r>
        <w:rPr>
          <w:rFonts w:hint="eastAsia"/>
          <w:lang w:eastAsia="zh-CN"/>
        </w:rPr>
        <w:t>（</w:t>
      </w:r>
      <w:r>
        <w:t>布东</w:t>
      </w:r>
      <w:r>
        <w:rPr>
          <w:rFonts w:hint="eastAsia"/>
          <w:lang w:eastAsia="zh-CN"/>
        </w:rPr>
        <w:t>）</w:t>
      </w:r>
      <w:r>
        <w:t>]</w:t>
      </w:r>
    </w:p>
    <w:p w14:paraId="061B5BFE">
      <w:pPr>
        <w:pStyle w:val="165"/>
      </w:pPr>
      <w:r>
        <w:t>macro_period: T4</w:t>
      </w:r>
    </w:p>
    <w:p w14:paraId="7BC88E28">
      <w:pPr>
        <w:pStyle w:val="7"/>
      </w:pPr>
      <w:r>
        <w:t>【P105】布东 Raymond Boudon（1934–2013）</w:t>
      </w:r>
    </w:p>
    <w:p w14:paraId="5806B593">
      <w:pPr>
        <w:pStyle w:val="166"/>
      </w:pPr>
      <w:r>
        <w:t>▎学术问题与思想起源</w:t>
      </w:r>
    </w:p>
    <w:p w14:paraId="0022601F">
      <w:r>
        <w:t>布东1934年生于巴黎，在索邦学习哲学和社会学。1960年代在哥伦比亚大学访学期间接触了拉扎斯菲尔德的量化方法和默顿的中层理论。核心问题：社会行动者如何在特定情境中做出选择——社会现象能否从个体行动者的理性选择中推导出来？</w:t>
      </w:r>
    </w:p>
    <w:p w14:paraId="1F009A81">
      <w:pPr>
        <w:pStyle w:val="166"/>
      </w:pPr>
      <w:r>
        <w:t>▎核心理论贡献</w:t>
      </w:r>
    </w:p>
    <w:p w14:paraId="13A5B34A">
      <w:r>
        <w:t xml:space="preserve">1. </w:t>
      </w:r>
      <w:r>
        <w:rPr>
          <w:b/>
        </w:rPr>
        <w:t>方法论个人主义</w:t>
      </w:r>
      <w:r>
        <w:t>：布东在《社会行动的逻辑》（1979）中系统阐述了方法论个人主义的社会学版本——社会现象（如教育不平等、文化消费、宗教参与）必须从个体行动者的理性选择中解释，而不是从</w:t>
      </w:r>
      <w:r>
        <w:rPr>
          <w:rFonts w:hint="eastAsia"/>
          <w:lang w:eastAsia="zh-CN"/>
        </w:rPr>
        <w:t>“</w:t>
      </w:r>
      <w:r>
        <w:t>社会结构</w:t>
      </w:r>
      <w:r>
        <w:rPr>
          <w:rFonts w:hint="eastAsia"/>
          <w:lang w:eastAsia="zh-CN"/>
        </w:rPr>
        <w:t>”</w:t>
      </w:r>
      <w:r>
        <w:t>或</w:t>
      </w:r>
      <w:r>
        <w:rPr>
          <w:rFonts w:hint="eastAsia"/>
          <w:lang w:eastAsia="zh-CN"/>
        </w:rPr>
        <w:t>“</w:t>
      </w:r>
      <w:r>
        <w:t>阶级位置</w:t>
      </w:r>
      <w:r>
        <w:rPr>
          <w:rFonts w:hint="eastAsia"/>
          <w:lang w:eastAsia="zh-CN"/>
        </w:rPr>
        <w:t>”</w:t>
      </w:r>
      <w:r>
        <w:t>中推导。但布迪厄的</w:t>
      </w:r>
      <w:r>
        <w:rPr>
          <w:rFonts w:hint="eastAsia"/>
          <w:lang w:eastAsia="zh-CN"/>
        </w:rPr>
        <w:t>“</w:t>
      </w:r>
      <w:r>
        <w:t>理性</w:t>
      </w:r>
      <w:r>
        <w:rPr>
          <w:rFonts w:hint="eastAsia"/>
          <w:lang w:eastAsia="zh-CN"/>
        </w:rPr>
        <w:t>”</w:t>
      </w:r>
      <w:r>
        <w:t>不是经济学的工具理性——他区分了</w:t>
      </w:r>
      <w:r>
        <w:rPr>
          <w:rFonts w:hint="eastAsia"/>
          <w:lang w:eastAsia="zh-CN"/>
        </w:rPr>
        <w:t>“</w:t>
      </w:r>
      <w:r>
        <w:t>强理性</w:t>
      </w:r>
      <w:r>
        <w:rPr>
          <w:rFonts w:hint="eastAsia"/>
          <w:lang w:eastAsia="zh-CN"/>
        </w:rPr>
        <w:t>”</w:t>
      </w:r>
      <w:r>
        <w:t>（偏好给定、信息完全、最优选择）和</w:t>
      </w:r>
      <w:r>
        <w:rPr>
          <w:rFonts w:hint="eastAsia"/>
          <w:lang w:eastAsia="zh-CN"/>
        </w:rPr>
        <w:t>“</w:t>
      </w:r>
      <w:r>
        <w:t>弱理性</w:t>
      </w:r>
      <w:r>
        <w:rPr>
          <w:rFonts w:hint="eastAsia"/>
          <w:lang w:eastAsia="zh-CN"/>
        </w:rPr>
        <w:t>”</w:t>
      </w:r>
      <w:r>
        <w:t>（偏好情境化、信息有限、满意选择），主张社会学应采用弱理性假设。</w:t>
      </w:r>
    </w:p>
    <w:p w14:paraId="0AFE06AA">
      <w:r>
        <w:t xml:space="preserve">2. </w:t>
      </w:r>
      <w:r>
        <w:rPr>
          <w:b/>
        </w:rPr>
        <w:t>教育不平等的理性选择解释</w:t>
      </w:r>
      <w:r>
        <w:t>：《教育、社会与不平等》（1973/1974）对布迪厄—帕斯隆的《再生产》提出了替代解释。布迪厄将教育不平等归因于文化资本的阶级差异，布东则提出理性选择模型：不同阶级的学生根据</w:t>
      </w:r>
      <w:r>
        <w:rPr>
          <w:rFonts w:hint="eastAsia"/>
          <w:lang w:eastAsia="zh-CN"/>
        </w:rPr>
        <w:t>“</w:t>
      </w:r>
      <w:r>
        <w:t>期望收益—成本</w:t>
      </w:r>
      <w:r>
        <w:rPr>
          <w:rFonts w:hint="eastAsia"/>
          <w:lang w:eastAsia="zh-CN"/>
        </w:rPr>
        <w:t>”</w:t>
      </w:r>
      <w:r>
        <w:t>计算做出教育选择——工人阶级子弟不是因为</w:t>
      </w:r>
      <w:r>
        <w:rPr>
          <w:rFonts w:hint="eastAsia"/>
          <w:lang w:eastAsia="zh-CN"/>
        </w:rPr>
        <w:t>“</w:t>
      </w:r>
      <w:r>
        <w:t>缺乏文化资本</w:t>
      </w:r>
      <w:r>
        <w:rPr>
          <w:rFonts w:hint="eastAsia"/>
          <w:lang w:eastAsia="zh-CN"/>
        </w:rPr>
        <w:t>”</w:t>
      </w:r>
      <w:r>
        <w:t>而退出高等教育，而是因为高等教育对他们来说</w:t>
      </w:r>
      <w:r>
        <w:rPr>
          <w:rFonts w:hint="eastAsia"/>
          <w:lang w:eastAsia="zh-CN"/>
        </w:rPr>
        <w:t>“</w:t>
      </w:r>
      <w:r>
        <w:t>期望收益低、机会成本高</w:t>
      </w:r>
      <w:r>
        <w:rPr>
          <w:rFonts w:hint="eastAsia"/>
          <w:lang w:eastAsia="zh-CN"/>
        </w:rPr>
        <w:t>”</w:t>
      </w:r>
      <w:r>
        <w:t>。这一解释的规范性含义是：教育不平等不一定是</w:t>
      </w:r>
      <w:r>
        <w:rPr>
          <w:rFonts w:hint="eastAsia"/>
          <w:lang w:eastAsia="zh-CN"/>
        </w:rPr>
        <w:t>“</w:t>
      </w:r>
      <w:r>
        <w:t>不公正</w:t>
      </w:r>
      <w:r>
        <w:rPr>
          <w:rFonts w:hint="eastAsia"/>
          <w:lang w:eastAsia="zh-CN"/>
        </w:rPr>
        <w:t>”</w:t>
      </w:r>
      <w:r>
        <w:t>的——如果选择是理性的，那么不平等是</w:t>
      </w:r>
      <w:r>
        <w:rPr>
          <w:rFonts w:hint="eastAsia"/>
          <w:lang w:eastAsia="zh-CN"/>
        </w:rPr>
        <w:t>“</w:t>
      </w:r>
      <w:r>
        <w:t>自由选择</w:t>
      </w:r>
      <w:r>
        <w:rPr>
          <w:rFonts w:hint="eastAsia"/>
          <w:lang w:eastAsia="zh-CN"/>
        </w:rPr>
        <w:t>”</w:t>
      </w:r>
      <w:r>
        <w:t>的结果。这一推论在同时代引发了激烈辩论。</w:t>
      </w:r>
    </w:p>
    <w:p w14:paraId="1E4ED04A">
      <w:r>
        <w:t xml:space="preserve">3. </w:t>
      </w:r>
      <w:r>
        <w:rPr>
          <w:b/>
        </w:rPr>
        <w:t>意识形态的非理性效果</w:t>
      </w:r>
      <w:r>
        <w:t>：《意识形态的起源》（1986/1989英译）将方法论个人主义扩展到意识形态分析——意识形态的</w:t>
      </w:r>
      <w:r>
        <w:rPr>
          <w:rFonts w:hint="eastAsia"/>
          <w:lang w:eastAsia="zh-CN"/>
        </w:rPr>
        <w:t>“</w:t>
      </w:r>
      <w:r>
        <w:t>非理性</w:t>
      </w:r>
      <w:r>
        <w:rPr>
          <w:rFonts w:hint="eastAsia"/>
          <w:lang w:eastAsia="zh-CN"/>
        </w:rPr>
        <w:t>”</w:t>
      </w:r>
      <w:r>
        <w:t>效果（如种族偏见、排外主义、末世信仰）可通过</w:t>
      </w:r>
      <w:r>
        <w:rPr>
          <w:rFonts w:hint="eastAsia"/>
          <w:lang w:eastAsia="zh-CN"/>
        </w:rPr>
        <w:t>“</w:t>
      </w:r>
      <w:r>
        <w:t>理性认知偏差</w:t>
      </w:r>
      <w:r>
        <w:rPr>
          <w:rFonts w:hint="eastAsia"/>
          <w:lang w:eastAsia="zh-CN"/>
        </w:rPr>
        <w:t>”</w:t>
      </w:r>
      <w:r>
        <w:t>解释。布东提出</w:t>
      </w:r>
      <w:r>
        <w:rPr>
          <w:rFonts w:hint="eastAsia"/>
          <w:lang w:eastAsia="zh-CN"/>
        </w:rPr>
        <w:t>“</w:t>
      </w:r>
      <w:r>
        <w:t>认知依赖</w:t>
      </w:r>
      <w:r>
        <w:rPr>
          <w:rFonts w:hint="eastAsia"/>
          <w:lang w:eastAsia="zh-CN"/>
        </w:rPr>
        <w:t>”</w:t>
      </w:r>
      <w:r>
        <w:t>（dépendance cognitive）概念——个体相信某意识形态不是因为它</w:t>
      </w:r>
      <w:r>
        <w:rPr>
          <w:rFonts w:hint="eastAsia"/>
          <w:lang w:eastAsia="zh-CN"/>
        </w:rPr>
        <w:t>“</w:t>
      </w:r>
      <w:r>
        <w:t>真实</w:t>
      </w:r>
      <w:r>
        <w:rPr>
          <w:rFonts w:hint="eastAsia"/>
          <w:lang w:eastAsia="zh-CN"/>
        </w:rPr>
        <w:t>”</w:t>
      </w:r>
      <w:r>
        <w:t>，而是因为相信它使个体在社会网络中的位置获得</w:t>
      </w:r>
      <w:r>
        <w:rPr>
          <w:rFonts w:hint="eastAsia"/>
          <w:lang w:eastAsia="zh-CN"/>
        </w:rPr>
        <w:t>“</w:t>
      </w:r>
      <w:r>
        <w:t>认知一致性</w:t>
      </w:r>
      <w:r>
        <w:rPr>
          <w:rFonts w:hint="eastAsia"/>
          <w:lang w:eastAsia="zh-CN"/>
        </w:rPr>
        <w:t>”</w:t>
      </w:r>
      <w:r>
        <w:t>。</w:t>
      </w:r>
    </w:p>
    <w:p w14:paraId="744EBEFF">
      <w:r>
        <w:t xml:space="preserve">4. </w:t>
      </w:r>
      <w:r>
        <w:rPr>
          <w:b/>
        </w:rPr>
        <w:t>社会学方法论</w:t>
      </w:r>
      <w:r>
        <w:t>：《社会学的方法》（1984/1989修订）和《推理的艺术》（1990）试图建立一种</w:t>
      </w:r>
      <w:r>
        <w:rPr>
          <w:rFonts w:hint="eastAsia"/>
          <w:lang w:eastAsia="zh-CN"/>
        </w:rPr>
        <w:t>“</w:t>
      </w:r>
      <w:r>
        <w:t>社会学推理</w:t>
      </w:r>
      <w:r>
        <w:rPr>
          <w:rFonts w:hint="eastAsia"/>
          <w:lang w:eastAsia="zh-CN"/>
        </w:rPr>
        <w:t>”</w:t>
      </w:r>
      <w:r>
        <w:t>的形式标准——社会学论证应满足</w:t>
      </w:r>
      <w:r>
        <w:rPr>
          <w:rFonts w:hint="eastAsia"/>
          <w:lang w:eastAsia="zh-CN"/>
        </w:rPr>
        <w:t>“</w:t>
      </w:r>
      <w:r>
        <w:t>因果充分性</w:t>
      </w:r>
      <w:r>
        <w:rPr>
          <w:rFonts w:hint="eastAsia"/>
          <w:lang w:eastAsia="zh-CN"/>
        </w:rPr>
        <w:t>”</w:t>
      </w:r>
      <w:r>
        <w:t>和</w:t>
      </w:r>
      <w:r>
        <w:rPr>
          <w:rFonts w:hint="eastAsia"/>
          <w:lang w:eastAsia="zh-CN"/>
        </w:rPr>
        <w:t>“</w:t>
      </w:r>
      <w:r>
        <w:t>经验可证伪性</w:t>
      </w:r>
      <w:r>
        <w:rPr>
          <w:rFonts w:hint="eastAsia"/>
          <w:lang w:eastAsia="zh-CN"/>
        </w:rPr>
        <w:t>”</w:t>
      </w:r>
      <w:r>
        <w:t>，但不需要满足物理学的实验标准。</w:t>
      </w:r>
    </w:p>
    <w:p w14:paraId="1CFF8343">
      <w:pPr>
        <w:pStyle w:val="166"/>
      </w:pPr>
      <w:r>
        <w:t>▎学术对话与论战</w:t>
      </w:r>
    </w:p>
    <w:p w14:paraId="35E4DB78">
      <w:r>
        <w:t>与布迪厄的长期对峙：布东和布迪厄是法国社会学最重要的方法论争论者。布迪厄将布东归入</w:t>
      </w:r>
      <w:r>
        <w:rPr>
          <w:rFonts w:hint="eastAsia"/>
          <w:lang w:eastAsia="zh-CN"/>
        </w:rPr>
        <w:t>“</w:t>
      </w:r>
      <w:r>
        <w:t>方法论个人主义</w:t>
      </w:r>
      <w:r>
        <w:rPr>
          <w:rFonts w:hint="eastAsia"/>
          <w:lang w:eastAsia="zh-CN"/>
        </w:rPr>
        <w:t>”</w:t>
      </w:r>
      <w:r>
        <w:t>——将社会还原为个体选择的叠加。布东则将布迪厄归入</w:t>
      </w:r>
      <w:r>
        <w:rPr>
          <w:rFonts w:hint="eastAsia"/>
          <w:lang w:eastAsia="zh-CN"/>
        </w:rPr>
        <w:t>“</w:t>
      </w:r>
      <w:r>
        <w:t>结构决定论</w:t>
      </w:r>
      <w:r>
        <w:rPr>
          <w:rFonts w:hint="eastAsia"/>
          <w:lang w:eastAsia="zh-CN"/>
        </w:rPr>
        <w:t>”</w:t>
      </w:r>
      <w:r>
        <w:t>——将个体还原为阶级惯习的承载者。两人的对峙在1970-80年代构成了法国社会学的基本方法论分歧。</w:t>
      </w:r>
    </w:p>
    <w:p w14:paraId="288C4B07">
      <w:r>
        <w:t>与科尔曼的对话：布东在哥伦比亚大学期间与科尔曼建立了学术联系——两人都试图在方法论个人主义框架内解释宏观社会现象。但科尔曼的</w:t>
      </w:r>
      <w:r>
        <w:rPr>
          <w:rFonts w:hint="eastAsia"/>
          <w:lang w:eastAsia="zh-CN"/>
        </w:rPr>
        <w:t>“</w:t>
      </w:r>
      <w:r>
        <w:t>理性选择社会学</w:t>
      </w:r>
      <w:r>
        <w:rPr>
          <w:rFonts w:hint="eastAsia"/>
          <w:lang w:eastAsia="zh-CN"/>
        </w:rPr>
        <w:t>”</w:t>
      </w:r>
      <w:r>
        <w:t>更接近经济学的形式化，布东的</w:t>
      </w:r>
      <w:r>
        <w:rPr>
          <w:rFonts w:hint="eastAsia"/>
          <w:lang w:eastAsia="zh-CN"/>
        </w:rPr>
        <w:t>“</w:t>
      </w:r>
      <w:r>
        <w:t>弱理性</w:t>
      </w:r>
      <w:r>
        <w:rPr>
          <w:rFonts w:hint="eastAsia"/>
          <w:lang w:eastAsia="zh-CN"/>
        </w:rPr>
        <w:t>”</w:t>
      </w:r>
      <w:r>
        <w:t>版本则保留了更多的社会学经验性。</w:t>
      </w:r>
    </w:p>
    <w:p w14:paraId="732E6CCF">
      <w:pPr>
        <w:pStyle w:val="166"/>
      </w:pPr>
      <w:r>
        <w:t>▎制度化实践与学术场域位置</w:t>
      </w:r>
    </w:p>
    <w:p w14:paraId="639AE52C">
      <w:r>
        <w:t>布东1967年起在索邦（巴黎四大）任教，同时担任法国国家科学研究中心（CNRS）社会学委员会主席。他是《欧洲社会学档案》（Archives européennes de sociologie）的创始主编——这一期刊成为方法论个人主义和社会学方法论的国际论坛。</w:t>
      </w:r>
    </w:p>
    <w:p w14:paraId="07126E4C">
      <w:r>
        <w:t>布东的制度位置是</w:t>
      </w:r>
      <w:r>
        <w:rPr>
          <w:rFonts w:hint="eastAsia"/>
          <w:lang w:eastAsia="zh-CN"/>
        </w:rPr>
        <w:t>“</w:t>
      </w:r>
      <w:r>
        <w:t>法国社会学中的少数派</w:t>
      </w:r>
      <w:r>
        <w:rPr>
          <w:rFonts w:hint="eastAsia"/>
          <w:lang w:eastAsia="zh-CN"/>
        </w:rPr>
        <w:t>”</w:t>
      </w:r>
      <w:r>
        <w:t>——在布迪厄和图海纳分别主导的</w:t>
      </w:r>
      <w:r>
        <w:rPr>
          <w:rFonts w:hint="eastAsia"/>
          <w:lang w:eastAsia="zh-CN"/>
        </w:rPr>
        <w:t>“</w:t>
      </w:r>
      <w:r>
        <w:t>批判社会学</w:t>
      </w:r>
      <w:r>
        <w:rPr>
          <w:rFonts w:hint="eastAsia"/>
          <w:lang w:eastAsia="zh-CN"/>
        </w:rPr>
        <w:t>”</w:t>
      </w:r>
      <w:r>
        <w:t>和</w:t>
      </w:r>
      <w:r>
        <w:rPr>
          <w:rFonts w:hint="eastAsia"/>
          <w:lang w:eastAsia="zh-CN"/>
        </w:rPr>
        <w:t>“</w:t>
      </w:r>
      <w:r>
        <w:t>行动社会学</w:t>
      </w:r>
      <w:r>
        <w:rPr>
          <w:rFonts w:hint="eastAsia"/>
          <w:lang w:eastAsia="zh-CN"/>
        </w:rPr>
        <w:t>”</w:t>
      </w:r>
      <w:r>
        <w:t>之外，布东代表的是</w:t>
      </w:r>
      <w:r>
        <w:rPr>
          <w:rFonts w:hint="eastAsia"/>
          <w:lang w:eastAsia="zh-CN"/>
        </w:rPr>
        <w:t>“</w:t>
      </w:r>
      <w:r>
        <w:t>理性选择社会学</w:t>
      </w:r>
      <w:r>
        <w:rPr>
          <w:rFonts w:hint="eastAsia"/>
          <w:lang w:eastAsia="zh-CN"/>
        </w:rPr>
        <w:t>”</w:t>
      </w:r>
      <w:r>
        <w:t>的路线。这一少数派位置使其在法国学界影响力有限，但在国际层面（特别是英美理性选择社会学）获得了更多认可。</w:t>
      </w:r>
    </w:p>
    <w:p w14:paraId="7A3A3923">
      <w:pPr>
        <w:pStyle w:val="166"/>
      </w:pPr>
      <w:r>
        <w:t>▎学术影响与接受</w:t>
      </w:r>
    </w:p>
    <w:p w14:paraId="0AEE7A73">
      <w:r>
        <w:t>布东的影响主要通过英美的理性选择社会学中介——科尔曼、赫克曼（James Heckman）和埃斯特（Jon Elster）等人都引用了布东的方法论个人主义。但在法国内部，布东的影响主要限于方法论讨论——他的</w:t>
      </w:r>
      <w:r>
        <w:rPr>
          <w:rFonts w:hint="eastAsia"/>
          <w:lang w:eastAsia="zh-CN"/>
        </w:rPr>
        <w:t>“</w:t>
      </w:r>
      <w:r>
        <w:t>理性选择</w:t>
      </w:r>
      <w:r>
        <w:rPr>
          <w:rFonts w:hint="eastAsia"/>
          <w:lang w:eastAsia="zh-CN"/>
        </w:rPr>
        <w:t>”</w:t>
      </w:r>
      <w:r>
        <w:t>解释在经验社会学中的实际应用远少于布迪厄的</w:t>
      </w:r>
      <w:r>
        <w:rPr>
          <w:rFonts w:hint="eastAsia"/>
          <w:lang w:eastAsia="zh-CN"/>
        </w:rPr>
        <w:t>“</w:t>
      </w:r>
      <w:r>
        <w:t>场域—惯习</w:t>
      </w:r>
      <w:r>
        <w:rPr>
          <w:rFonts w:hint="eastAsia"/>
          <w:lang w:eastAsia="zh-CN"/>
        </w:rPr>
        <w:t>”</w:t>
      </w:r>
      <w:r>
        <w:t>框架。</w:t>
      </w:r>
    </w:p>
    <w:p w14:paraId="1E40B821">
      <w:r>
        <w:t>布东的《意识形态的起源》是冷战结束后被重新评估的著作——1989年后东欧的意识形态转型似乎验证了布东的</w:t>
      </w:r>
      <w:r>
        <w:rPr>
          <w:rFonts w:hint="eastAsia"/>
          <w:lang w:eastAsia="zh-CN"/>
        </w:rPr>
        <w:t>“</w:t>
      </w:r>
      <w:r>
        <w:t>认知依赖</w:t>
      </w:r>
      <w:r>
        <w:rPr>
          <w:rFonts w:hint="eastAsia"/>
          <w:lang w:eastAsia="zh-CN"/>
        </w:rPr>
        <w:t>”</w:t>
      </w:r>
      <w:r>
        <w:t>模型，但布东本人未将这一模型发展为系统的意识形态转化理论。</w:t>
      </w:r>
    </w:p>
    <w:p w14:paraId="1C8E2596">
      <w:pPr>
        <w:pStyle w:val="166"/>
      </w:pPr>
      <w:r>
        <w:t>▎β映射</w:t>
      </w:r>
    </w:p>
    <w:p w14:paraId="774940BD">
      <w:pPr>
        <w:pStyle w:val="165"/>
      </w:pPr>
      <w:r>
        <w:t>borne_concepts: [C_方法论个人主义</w:t>
      </w:r>
      <w:r>
        <w:rPr>
          <w:rFonts w:hint="eastAsia"/>
          <w:lang w:eastAsia="zh-CN"/>
        </w:rPr>
        <w:t>，</w:t>
      </w:r>
      <w:r>
        <w:t xml:space="preserve"> C_弱理性</w:t>
      </w:r>
      <w:r>
        <w:rPr>
          <w:rFonts w:hint="eastAsia"/>
          <w:lang w:eastAsia="zh-CN"/>
        </w:rPr>
        <w:t>，</w:t>
      </w:r>
      <w:r>
        <w:t xml:space="preserve"> C_认知依赖</w:t>
      </w:r>
      <w:r>
        <w:rPr>
          <w:rFonts w:hint="eastAsia"/>
          <w:lang w:eastAsia="zh-CN"/>
        </w:rPr>
        <w:t>，</w:t>
      </w:r>
      <w:r>
        <w:t xml:space="preserve"> C_理性选择社会学]</w:t>
      </w:r>
    </w:p>
    <w:p w14:paraId="7B86A8BF">
      <w:pPr>
        <w:pStyle w:val="165"/>
      </w:pPr>
      <w:r>
        <w:t>contested_concepts: [C_文化再生产·布迪厄/帕斯隆被布东质疑</w:t>
      </w:r>
      <w:r>
        <w:rPr>
          <w:rFonts w:hint="eastAsia"/>
          <w:lang w:eastAsia="zh-CN"/>
        </w:rPr>
        <w:t>，</w:t>
      </w:r>
      <w:r>
        <w:t xml:space="preserve"> C_阶级惯习·布迪厄被布东批评为结构决定论]</w:t>
      </w:r>
    </w:p>
    <w:p w14:paraId="0873B4F2">
      <w:pPr>
        <w:pStyle w:val="165"/>
      </w:pPr>
      <w:r>
        <w:t>school: 法国其他·方法论个人主义</w:t>
      </w:r>
    </w:p>
    <w:p w14:paraId="76E02725">
      <w:pPr>
        <w:pStyle w:val="165"/>
      </w:pPr>
      <w:r>
        <w:t>cross_schools: [实践理论</w:t>
      </w:r>
      <w:r>
        <w:rPr>
          <w:rFonts w:hint="eastAsia"/>
          <w:lang w:eastAsia="zh-CN"/>
        </w:rPr>
        <w:t>（</w:t>
      </w:r>
      <w:r>
        <w:t>布迪厄</w:t>
      </w:r>
      <w:r>
        <w:rPr>
          <w:rFonts w:hint="eastAsia"/>
          <w:lang w:eastAsia="zh-CN"/>
        </w:rPr>
        <w:t>）</w:t>
      </w:r>
      <w:r>
        <w:t>/实证主义</w:t>
      </w:r>
      <w:r>
        <w:rPr>
          <w:rFonts w:hint="eastAsia"/>
          <w:lang w:eastAsia="zh-CN"/>
        </w:rPr>
        <w:t>（</w:t>
      </w:r>
      <w:r>
        <w:t>涂尔干</w:t>
      </w:r>
      <w:r>
        <w:rPr>
          <w:rFonts w:hint="eastAsia"/>
          <w:lang w:eastAsia="zh-CN"/>
        </w:rPr>
        <w:t>）</w:t>
      </w:r>
      <w:r>
        <w:t>/理性选择</w:t>
      </w:r>
      <w:r>
        <w:rPr>
          <w:rFonts w:hint="eastAsia"/>
          <w:lang w:eastAsia="zh-CN"/>
        </w:rPr>
        <w:t>（</w:t>
      </w:r>
      <w:r>
        <w:t>科尔曼</w:t>
      </w:r>
      <w:r>
        <w:rPr>
          <w:rFonts w:hint="eastAsia"/>
          <w:lang w:eastAsia="zh-CN"/>
        </w:rPr>
        <w:t>）</w:t>
      </w:r>
      <w:r>
        <w:t>]</w:t>
      </w:r>
    </w:p>
    <w:p w14:paraId="43FBC900">
      <w:pPr>
        <w:pStyle w:val="165"/>
      </w:pPr>
      <w:r>
        <w:t>macro_period: T4</w:t>
      </w:r>
    </w:p>
    <w:p w14:paraId="5DB6EC5C">
      <w:pPr>
        <w:pStyle w:val="7"/>
      </w:pPr>
      <w:r>
        <w:t>【P106】克罗泽 Michel Crozier（1922–2013）</w:t>
      </w:r>
    </w:p>
    <w:p w14:paraId="6B5AA133">
      <w:pPr>
        <w:pStyle w:val="166"/>
      </w:pPr>
      <w:r>
        <w:t>▎学术问题与思想起源</w:t>
      </w:r>
    </w:p>
    <w:p w14:paraId="1EF44366">
      <w:r>
        <w:t>克罗泽1922年生于圣梅内乌尔，在索邦学习法学和政治学。1950年代在美国访学期间接触了组织理论。核心问题：科层组织的僵化如何从组织成员的理性行动中产生——组织功能障碍不是</w:t>
      </w:r>
      <w:r>
        <w:rPr>
          <w:rFonts w:hint="eastAsia"/>
          <w:lang w:eastAsia="zh-CN"/>
        </w:rPr>
        <w:t>“</w:t>
      </w:r>
      <w:r>
        <w:t>人为错误</w:t>
      </w:r>
      <w:r>
        <w:rPr>
          <w:rFonts w:hint="eastAsia"/>
          <w:lang w:eastAsia="zh-CN"/>
        </w:rPr>
        <w:t>”</w:t>
      </w:r>
      <w:r>
        <w:t>，而是组织系统本身的结构性产物？</w:t>
      </w:r>
    </w:p>
    <w:p w14:paraId="511682A5">
      <w:pPr>
        <w:pStyle w:val="166"/>
      </w:pPr>
      <w:r>
        <w:t>▎核心理论贡献</w:t>
      </w:r>
    </w:p>
    <w:p w14:paraId="167E4285">
      <w:r>
        <w:t xml:space="preserve">1. </w:t>
      </w:r>
      <w:r>
        <w:rPr>
          <w:b/>
        </w:rPr>
        <w:t>科层现象</w:t>
      </w:r>
      <w:r>
        <w:t>：《科层现象》（1964）是克罗泽最具影响力的著作。他对法国国家垄断烟草公司（SEITA）的一家工厂进行了民族志研究，发现科层组织的</w:t>
      </w:r>
      <w:r>
        <w:rPr>
          <w:rFonts w:hint="eastAsia"/>
          <w:lang w:eastAsia="zh-CN"/>
        </w:rPr>
        <w:t>“</w:t>
      </w:r>
      <w:r>
        <w:t>僵化</w:t>
      </w:r>
      <w:r>
        <w:rPr>
          <w:rFonts w:hint="eastAsia"/>
          <w:lang w:eastAsia="zh-CN"/>
        </w:rPr>
        <w:t>”</w:t>
      </w:r>
      <w:r>
        <w:t>不是非理性的副产品，而是组织成员的理性策略的系统性效应。工人的</w:t>
      </w:r>
      <w:r>
        <w:rPr>
          <w:rFonts w:hint="eastAsia"/>
          <w:lang w:eastAsia="zh-CN"/>
        </w:rPr>
        <w:t>“</w:t>
      </w:r>
      <w:r>
        <w:t>生产限制</w:t>
      </w:r>
      <w:r>
        <w:rPr>
          <w:rFonts w:hint="eastAsia"/>
          <w:lang w:eastAsia="zh-CN"/>
        </w:rPr>
        <w:t>”</w:t>
      </w:r>
      <w:r>
        <w:t>不是懒惰，而是保护其</w:t>
      </w:r>
      <w:r>
        <w:rPr>
          <w:rFonts w:hint="eastAsia"/>
          <w:lang w:eastAsia="zh-CN"/>
        </w:rPr>
        <w:t>“</w:t>
      </w:r>
      <w:r>
        <w:t>不确定性领域</w:t>
      </w:r>
      <w:r>
        <w:rPr>
          <w:rFonts w:hint="eastAsia"/>
          <w:lang w:eastAsia="zh-CN"/>
        </w:rPr>
        <w:t>”</w:t>
      </w:r>
      <w:r>
        <w:t>（zone d'incertitude）的策略——如果工人完全配合标准化，他们将成为可替换的，因此必须保留一些</w:t>
      </w:r>
      <w:r>
        <w:rPr>
          <w:rFonts w:hint="eastAsia"/>
          <w:lang w:eastAsia="zh-CN"/>
        </w:rPr>
        <w:t>“</w:t>
      </w:r>
      <w:r>
        <w:t>不可标准化</w:t>
      </w:r>
      <w:r>
        <w:rPr>
          <w:rFonts w:hint="eastAsia"/>
          <w:lang w:eastAsia="zh-CN"/>
        </w:rPr>
        <w:t>”</w:t>
      </w:r>
      <w:r>
        <w:t>的技能和知识。工头的权力来源于其对</w:t>
      </w:r>
      <w:r>
        <w:rPr>
          <w:rFonts w:hint="eastAsia"/>
          <w:lang w:eastAsia="zh-CN"/>
        </w:rPr>
        <w:t>“</w:t>
      </w:r>
      <w:r>
        <w:t>不确定性领域</w:t>
      </w:r>
      <w:r>
        <w:rPr>
          <w:rFonts w:hint="eastAsia"/>
          <w:lang w:eastAsia="zh-CN"/>
        </w:rPr>
        <w:t>”</w:t>
      </w:r>
      <w:r>
        <w:t>的控制——工头知道工人不知道的信息（如生产计划、人事安排），这种信息不对称构成了其权力基础。</w:t>
      </w:r>
    </w:p>
    <w:p w14:paraId="7684511A">
      <w:r>
        <w:t xml:space="preserve">2. </w:t>
      </w:r>
      <w:r>
        <w:rPr>
          <w:b/>
        </w:rPr>
        <w:t>行动者系统</w:t>
      </w:r>
      <w:r>
        <w:t>：克罗泽后来将科层分析发展为更一般的</w:t>
      </w:r>
      <w:r>
        <w:rPr>
          <w:rFonts w:hint="eastAsia"/>
          <w:lang w:eastAsia="zh-CN"/>
        </w:rPr>
        <w:t>“</w:t>
      </w:r>
      <w:r>
        <w:t>行动者系统</w:t>
      </w:r>
      <w:r>
        <w:rPr>
          <w:rFonts w:hint="eastAsia"/>
          <w:lang w:eastAsia="zh-CN"/>
        </w:rPr>
        <w:t>”</w:t>
      </w:r>
      <w:r>
        <w:t>（système d'acteurs）框架——《被封锁的社会》（1970）论证法国社会的</w:t>
      </w:r>
      <w:r>
        <w:rPr>
          <w:rFonts w:hint="eastAsia"/>
          <w:lang w:eastAsia="zh-CN"/>
        </w:rPr>
        <w:t>“</w:t>
      </w:r>
      <w:r>
        <w:t>僵化</w:t>
      </w:r>
      <w:r>
        <w:rPr>
          <w:rFonts w:hint="eastAsia"/>
          <w:lang w:eastAsia="zh-CN"/>
        </w:rPr>
        <w:t>”</w:t>
      </w:r>
      <w:r>
        <w:t>不是文化宿命，而是行动者系统的结构性效应——工会、雇主、国家和官僚机构各自维护其</w:t>
      </w:r>
      <w:r>
        <w:rPr>
          <w:rFonts w:hint="eastAsia"/>
          <w:lang w:eastAsia="zh-CN"/>
        </w:rPr>
        <w:t>“</w:t>
      </w:r>
      <w:r>
        <w:t>不确定性领域</w:t>
      </w:r>
      <w:r>
        <w:rPr>
          <w:rFonts w:hint="eastAsia"/>
          <w:lang w:eastAsia="zh-CN"/>
        </w:rPr>
        <w:t>”</w:t>
      </w:r>
      <w:r>
        <w:t>，拒绝让渡任何可减少其权力的改革，由此形成</w:t>
      </w:r>
      <w:r>
        <w:rPr>
          <w:rFonts w:hint="eastAsia"/>
          <w:lang w:eastAsia="zh-CN"/>
        </w:rPr>
        <w:t>“</w:t>
      </w:r>
      <w:r>
        <w:t>被封锁</w:t>
      </w:r>
      <w:r>
        <w:rPr>
          <w:rFonts w:hint="eastAsia"/>
          <w:lang w:eastAsia="zh-CN"/>
        </w:rPr>
        <w:t>”</w:t>
      </w:r>
      <w:r>
        <w:t>的决策系统。</w:t>
      </w:r>
    </w:p>
    <w:p w14:paraId="2DC90F6B">
      <w:r>
        <w:t xml:space="preserve">3. </w:t>
      </w:r>
      <w:r>
        <w:rPr>
          <w:b/>
        </w:rPr>
        <w:t>组织变革的策略</w:t>
      </w:r>
      <w:r>
        <w:t>：《组织变革的策略》（与弗里德贝格 Erhard Friedberg 合著，1977）将行动者系统框架应用于组织变革分析——变革不是</w:t>
      </w:r>
      <w:r>
        <w:rPr>
          <w:rFonts w:hint="eastAsia"/>
          <w:lang w:eastAsia="zh-CN"/>
        </w:rPr>
        <w:t>“</w:t>
      </w:r>
      <w:r>
        <w:t>最优方案</w:t>
      </w:r>
      <w:r>
        <w:rPr>
          <w:rFonts w:hint="eastAsia"/>
          <w:lang w:eastAsia="zh-CN"/>
        </w:rPr>
        <w:t>”</w:t>
      </w:r>
      <w:r>
        <w:t>的执行，而是各方力量博弈的结果。变革策略必须识别关键行动者的</w:t>
      </w:r>
      <w:r>
        <w:rPr>
          <w:rFonts w:hint="eastAsia"/>
          <w:lang w:eastAsia="zh-CN"/>
        </w:rPr>
        <w:t>“</w:t>
      </w:r>
      <w:r>
        <w:t>不确定性领域</w:t>
      </w:r>
      <w:r>
        <w:rPr>
          <w:rFonts w:hint="eastAsia"/>
          <w:lang w:eastAsia="zh-CN"/>
        </w:rPr>
        <w:t>”</w:t>
      </w:r>
      <w:r>
        <w:t>，并通过重新分配不确定性来改变权力平衡。</w:t>
      </w:r>
    </w:p>
    <w:p w14:paraId="6A48F493">
      <w:r>
        <w:t xml:space="preserve">4. </w:t>
      </w:r>
      <w:r>
        <w:rPr>
          <w:b/>
        </w:rPr>
        <w:t>法国社会的变革</w:t>
      </w:r>
      <w:r>
        <w:t>：《危机中的国家》（与弗里德贝格合著，1981）和《法兰西模式》（1995）将行动者系统框架扩展到法国政治体制分析——法国的中央集权不是</w:t>
      </w:r>
      <w:r>
        <w:rPr>
          <w:rFonts w:hint="eastAsia"/>
          <w:lang w:eastAsia="zh-CN"/>
        </w:rPr>
        <w:t>“</w:t>
      </w:r>
      <w:r>
        <w:t>传统</w:t>
      </w:r>
      <w:r>
        <w:rPr>
          <w:rFonts w:hint="eastAsia"/>
          <w:lang w:eastAsia="zh-CN"/>
        </w:rPr>
        <w:t>”</w:t>
      </w:r>
      <w:r>
        <w:t>，而是行动者系统持续再生产的结果：中央集权使地方行政长官拥有极大的</w:t>
      </w:r>
      <w:r>
        <w:rPr>
          <w:rFonts w:hint="eastAsia"/>
          <w:lang w:eastAsia="zh-CN"/>
        </w:rPr>
        <w:t>“</w:t>
      </w:r>
      <w:r>
        <w:t>不确定性领域</w:t>
      </w:r>
      <w:r>
        <w:rPr>
          <w:rFonts w:hint="eastAsia"/>
          <w:lang w:eastAsia="zh-CN"/>
        </w:rPr>
        <w:t>”</w:t>
      </w:r>
      <w:r>
        <w:t>，他们因此维护中央集权。</w:t>
      </w:r>
    </w:p>
    <w:p w14:paraId="1DDE4368">
      <w:pPr>
        <w:pStyle w:val="166"/>
      </w:pPr>
      <w:r>
        <w:t>▎学术对话与论战</w:t>
      </w:r>
    </w:p>
    <w:p w14:paraId="74786779">
      <w:r>
        <w:t>与布迪厄的组织观对峙：布迪厄将组织（如学校、企业、教会）视为</w:t>
      </w:r>
      <w:r>
        <w:rPr>
          <w:rFonts w:hint="eastAsia"/>
          <w:lang w:eastAsia="zh-CN"/>
        </w:rPr>
        <w:t>“</w:t>
      </w:r>
      <w:r>
        <w:t>场域</w:t>
      </w:r>
      <w:r>
        <w:rPr>
          <w:rFonts w:hint="eastAsia"/>
          <w:lang w:eastAsia="zh-CN"/>
        </w:rPr>
        <w:t>”</w:t>
      </w:r>
      <w:r>
        <w:t>——权力博弈的社会空间。克罗泽将组织视为</w:t>
      </w:r>
      <w:r>
        <w:rPr>
          <w:rFonts w:hint="eastAsia"/>
          <w:lang w:eastAsia="zh-CN"/>
        </w:rPr>
        <w:t>“</w:t>
      </w:r>
      <w:r>
        <w:t>行动者系统</w:t>
      </w:r>
      <w:r>
        <w:rPr>
          <w:rFonts w:hint="eastAsia"/>
          <w:lang w:eastAsia="zh-CN"/>
        </w:rPr>
        <w:t>”</w:t>
      </w:r>
      <w:r>
        <w:t>——权力博弈的局部制度框架。两者的差异是微妙但根本的：布迪厄强调场域的</w:t>
      </w:r>
      <w:r>
        <w:rPr>
          <w:rFonts w:hint="eastAsia"/>
          <w:lang w:eastAsia="zh-CN"/>
        </w:rPr>
        <w:t>“</w:t>
      </w:r>
      <w:r>
        <w:t>结构性</w:t>
      </w:r>
      <w:r>
        <w:rPr>
          <w:rFonts w:hint="eastAsia"/>
          <w:lang w:eastAsia="zh-CN"/>
        </w:rPr>
        <w:t>”</w:t>
      </w:r>
      <w:r>
        <w:t>（资本分布决定博弈规则），克罗泽强调行动者的</w:t>
      </w:r>
      <w:r>
        <w:rPr>
          <w:rFonts w:hint="eastAsia"/>
          <w:lang w:eastAsia="zh-CN"/>
        </w:rPr>
        <w:t>“</w:t>
      </w:r>
      <w:r>
        <w:t>策略性</w:t>
      </w:r>
      <w:r>
        <w:rPr>
          <w:rFonts w:hint="eastAsia"/>
          <w:lang w:eastAsia="zh-CN"/>
        </w:rPr>
        <w:t>”</w:t>
      </w:r>
      <w:r>
        <w:t>（不确定性领域的持续争夺决定权力分配）。</w:t>
      </w:r>
    </w:p>
    <w:p w14:paraId="46FB5BE7">
      <w:r>
        <w:t>与赛尔兹尼克的制度主义对话：赛尔兹尼克的</w:t>
      </w:r>
      <w:r>
        <w:rPr>
          <w:rFonts w:hint="eastAsia"/>
          <w:lang w:eastAsia="zh-CN"/>
        </w:rPr>
        <w:t>“</w:t>
      </w:r>
      <w:r>
        <w:t>制度性个体</w:t>
      </w:r>
      <w:r>
        <w:rPr>
          <w:rFonts w:hint="eastAsia"/>
          <w:lang w:eastAsia="zh-CN"/>
        </w:rPr>
        <w:t>”</w:t>
      </w:r>
      <w:r>
        <w:t>概念与克罗泽的</w:t>
      </w:r>
      <w:r>
        <w:rPr>
          <w:rFonts w:hint="eastAsia"/>
          <w:lang w:eastAsia="zh-CN"/>
        </w:rPr>
        <w:t>“</w:t>
      </w:r>
      <w:r>
        <w:t>行动者系统</w:t>
      </w:r>
      <w:r>
        <w:rPr>
          <w:rFonts w:hint="eastAsia"/>
          <w:lang w:eastAsia="zh-CN"/>
        </w:rPr>
        <w:t>”</w:t>
      </w:r>
      <w:r>
        <w:t>有亲缘关系——两者都关注组织如何通过非正式规范和权力博弈实际运作，而非按正式规则运作。但赛尔兹尼克更强调组织的</w:t>
      </w:r>
      <w:r>
        <w:rPr>
          <w:rFonts w:hint="eastAsia"/>
          <w:lang w:eastAsia="zh-CN"/>
        </w:rPr>
        <w:t>“</w:t>
      </w:r>
      <w:r>
        <w:t>价值灌注</w:t>
      </w:r>
      <w:r>
        <w:rPr>
          <w:rFonts w:hint="eastAsia"/>
          <w:lang w:eastAsia="zh-CN"/>
        </w:rPr>
        <w:t>”</w:t>
      </w:r>
      <w:r>
        <w:t>（组织将特定价值内化为自身目的），克罗泽则更强调组织的</w:t>
      </w:r>
      <w:r>
        <w:rPr>
          <w:rFonts w:hint="eastAsia"/>
          <w:lang w:eastAsia="zh-CN"/>
        </w:rPr>
        <w:t>“</w:t>
      </w:r>
      <w:r>
        <w:t>权力博弈</w:t>
      </w:r>
      <w:r>
        <w:rPr>
          <w:rFonts w:hint="eastAsia"/>
          <w:lang w:eastAsia="zh-CN"/>
        </w:rPr>
        <w:t>”</w:t>
      </w:r>
      <w:r>
        <w:t>（组织是持续的不确定性争夺）。</w:t>
      </w:r>
    </w:p>
    <w:p w14:paraId="78C9E595">
      <w:pPr>
        <w:pStyle w:val="166"/>
      </w:pPr>
      <w:r>
        <w:t>▎制度化实践与学术场域位置</w:t>
      </w:r>
    </w:p>
    <w:p w14:paraId="3335D62A">
      <w:r>
        <w:t>克罗泽1967</w:t>
      </w:r>
      <w:r>
        <w:rPr>
          <w:rFonts w:hint="eastAsia"/>
          <w:lang w:eastAsia="zh-CN"/>
        </w:rPr>
        <w:t>—</w:t>
      </w:r>
      <w:r>
        <w:t>1993年在巴黎政治学院（Sciences Po）任社会学教授，同时创建并领导了</w:t>
      </w:r>
      <w:r>
        <w:rPr>
          <w:rFonts w:hint="eastAsia"/>
          <w:lang w:eastAsia="zh-CN"/>
        </w:rPr>
        <w:t>“</w:t>
      </w:r>
      <w:r>
        <w:t>组织社会学中心</w:t>
      </w:r>
      <w:r>
        <w:rPr>
          <w:rFonts w:hint="eastAsia"/>
          <w:lang w:eastAsia="zh-CN"/>
        </w:rPr>
        <w:t>”</w:t>
      </w:r>
      <w:r>
        <w:t>（CSO）。他在CSO培养了弗里德贝格（Erhard Friedberg）、格雷米翁（Pierre Grémion）等组织社会学家——他们构成了法国组织社会学的核心网络。</w:t>
      </w:r>
    </w:p>
    <w:p w14:paraId="2C6AA7C9">
      <w:r>
        <w:t>克罗泽同时担任法国电力公司（EDF）和国家铁路公司（SNCF）的顾问——这一</w:t>
      </w:r>
      <w:r>
        <w:rPr>
          <w:rFonts w:hint="eastAsia"/>
          <w:lang w:eastAsia="zh-CN"/>
        </w:rPr>
        <w:t>“</w:t>
      </w:r>
      <w:r>
        <w:t>行动研究者</w:t>
      </w:r>
      <w:r>
        <w:rPr>
          <w:rFonts w:hint="eastAsia"/>
          <w:lang w:eastAsia="zh-CN"/>
        </w:rPr>
        <w:t>”</w:t>
      </w:r>
      <w:r>
        <w:t>位置使他的理论发展与组织变革的实践持续互动。他与EDF的合作产生了《科层现象》中的关键民族志材料。</w:t>
      </w:r>
    </w:p>
    <w:p w14:paraId="0355724A">
      <w:pPr>
        <w:pStyle w:val="166"/>
      </w:pPr>
      <w:r>
        <w:t>▎学术影响与接受</w:t>
      </w:r>
    </w:p>
    <w:p w14:paraId="7BAE67E5">
      <w:r>
        <w:t>克罗泽的《科层现象》与布迪厄的《再生产》和图海纳的《行动社会学》并列1970-80年代法国社会学最具国际影响力的三部著作。但克罗泽的影响路径不同：布迪厄通过文化社会学和教育社会学，图海纳通过社会运动理论，克罗泽则通过组织社会学和公共政策。</w:t>
      </w:r>
    </w:p>
    <w:p w14:paraId="1751682E">
      <w:r>
        <w:t>在英美学界，克罗泽的</w:t>
      </w:r>
      <w:r>
        <w:rPr>
          <w:rFonts w:hint="eastAsia"/>
          <w:lang w:eastAsia="zh-CN"/>
        </w:rPr>
        <w:t>“</w:t>
      </w:r>
      <w:r>
        <w:t>行动者系统</w:t>
      </w:r>
      <w:r>
        <w:rPr>
          <w:rFonts w:hint="eastAsia"/>
          <w:lang w:eastAsia="zh-CN"/>
        </w:rPr>
        <w:t>”</w:t>
      </w:r>
      <w:r>
        <w:t>影响了新制度主义组织理论——马奇（James March）和奥尔森（Johan Olsen）将克罗泽的权力博弈分析与西蒙的有限理性模型综合，发展了</w:t>
      </w:r>
      <w:r>
        <w:rPr>
          <w:rFonts w:hint="eastAsia"/>
          <w:lang w:eastAsia="zh-CN"/>
        </w:rPr>
        <w:t>“</w:t>
      </w:r>
      <w:r>
        <w:t>垃圾筒模型</w:t>
      </w:r>
      <w:r>
        <w:rPr>
          <w:rFonts w:hint="eastAsia"/>
          <w:lang w:eastAsia="zh-CN"/>
        </w:rPr>
        <w:t>”</w:t>
      </w:r>
      <w:r>
        <w:t>（garbage can model）的组织决策理论。</w:t>
      </w:r>
    </w:p>
    <w:p w14:paraId="0A6AA465">
      <w:r>
        <w:t>在法国内部，克罗泽的组织社会学通过CSO持续影响法国行政改革——1990年代后法国的</w:t>
      </w:r>
      <w:r>
        <w:rPr>
          <w:rFonts w:hint="eastAsia"/>
          <w:lang w:eastAsia="zh-CN"/>
        </w:rPr>
        <w:t>“</w:t>
      </w:r>
      <w:r>
        <w:t>新公共管理</w:t>
      </w:r>
      <w:r>
        <w:rPr>
          <w:rFonts w:hint="eastAsia"/>
          <w:lang w:eastAsia="zh-CN"/>
        </w:rPr>
        <w:t>”</w:t>
      </w:r>
      <w:r>
        <w:t>改革在很大程度上参考了克罗泽对法国中央集权的</w:t>
      </w:r>
      <w:r>
        <w:rPr>
          <w:rFonts w:hint="eastAsia"/>
          <w:lang w:eastAsia="zh-CN"/>
        </w:rPr>
        <w:t>“</w:t>
      </w:r>
      <w:r>
        <w:t>行动者系统</w:t>
      </w:r>
      <w:r>
        <w:rPr>
          <w:rFonts w:hint="eastAsia"/>
          <w:lang w:eastAsia="zh-CN"/>
        </w:rPr>
        <w:t>”</w:t>
      </w:r>
      <w:r>
        <w:t>诊断。</w:t>
      </w:r>
    </w:p>
    <w:p w14:paraId="530D5864">
      <w:pPr>
        <w:pStyle w:val="166"/>
      </w:pPr>
      <w:r>
        <w:t>▎β映射</w:t>
      </w:r>
    </w:p>
    <w:p w14:paraId="70BE9C57">
      <w:pPr>
        <w:pStyle w:val="165"/>
      </w:pPr>
      <w:r>
        <w:t>borne_concepts: [C_行动者系统</w:t>
      </w:r>
      <w:r>
        <w:rPr>
          <w:rFonts w:hint="eastAsia"/>
          <w:lang w:eastAsia="zh-CN"/>
        </w:rPr>
        <w:t>，</w:t>
      </w:r>
      <w:r>
        <w:t xml:space="preserve"> C_不确定性领域</w:t>
      </w:r>
      <w:r>
        <w:rPr>
          <w:rFonts w:hint="eastAsia"/>
          <w:lang w:eastAsia="zh-CN"/>
        </w:rPr>
        <w:t>，</w:t>
      </w:r>
      <w:r>
        <w:t xml:space="preserve"> C_科层现象</w:t>
      </w:r>
      <w:r>
        <w:rPr>
          <w:rFonts w:hint="eastAsia"/>
          <w:lang w:eastAsia="zh-CN"/>
        </w:rPr>
        <w:t>，</w:t>
      </w:r>
      <w:r>
        <w:t xml:space="preserve"> C_被封锁的社会]</w:t>
      </w:r>
    </w:p>
    <w:p w14:paraId="5EBF9DEB">
      <w:pPr>
        <w:pStyle w:val="165"/>
      </w:pPr>
      <w:r>
        <w:t>contested_concepts: [C_文化宿命论·法国中央集权被克罗泽解释为行动者系统而非文化传统]</w:t>
      </w:r>
    </w:p>
    <w:p w14:paraId="2AE2D85F">
      <w:pPr>
        <w:pStyle w:val="165"/>
      </w:pPr>
      <w:r>
        <w:t>school: 法国其他·组织社会学</w:t>
      </w:r>
    </w:p>
    <w:p w14:paraId="051FAEF6">
      <w:pPr>
        <w:pStyle w:val="165"/>
      </w:pPr>
      <w:r>
        <w:t>cross_schools: [实践理论</w:t>
      </w:r>
      <w:r>
        <w:rPr>
          <w:rFonts w:hint="eastAsia"/>
          <w:lang w:eastAsia="zh-CN"/>
        </w:rPr>
        <w:t>（</w:t>
      </w:r>
      <w:r>
        <w:t>布迪厄场域</w:t>
      </w:r>
      <w:r>
        <w:rPr>
          <w:rFonts w:hint="eastAsia"/>
          <w:lang w:eastAsia="zh-CN"/>
        </w:rPr>
        <w:t>）</w:t>
      </w:r>
      <w:r>
        <w:t>/新制度主义</w:t>
      </w:r>
      <w:r>
        <w:rPr>
          <w:rFonts w:hint="eastAsia"/>
          <w:lang w:eastAsia="zh-CN"/>
        </w:rPr>
        <w:t>（</w:t>
      </w:r>
      <w:r>
        <w:t>马奇-奥尔森</w:t>
      </w:r>
      <w:r>
        <w:rPr>
          <w:rFonts w:hint="eastAsia"/>
          <w:lang w:eastAsia="zh-CN"/>
        </w:rPr>
        <w:t>）</w:t>
      </w:r>
      <w:r>
        <w:t>]</w:t>
      </w:r>
    </w:p>
    <w:p w14:paraId="5527709B">
      <w:pPr>
        <w:pStyle w:val="165"/>
      </w:pPr>
      <w:r>
        <w:t>macro_period: T4</w:t>
      </w:r>
    </w:p>
    <w:p w14:paraId="649DD9DA">
      <w:pPr>
        <w:pStyle w:val="7"/>
      </w:pPr>
      <w:r>
        <w:t>【P107】萨特 Jean-Paul Sartre（1905–1980）</w:t>
      </w:r>
    </w:p>
    <w:p w14:paraId="03CB40A0">
      <w:pPr>
        <w:pStyle w:val="166"/>
      </w:pPr>
      <w:r>
        <w:t>▎学术问题与思想起源</w:t>
      </w:r>
    </w:p>
    <w:p w14:paraId="2FD8FECB">
      <w:r>
        <w:t>萨特1905年生于巴黎，在高等师范学校学习哲学。1930年代在柏林访学期间接触了胡塞尔和海德格尔。核心问题：自由如何可能——人的存在如何同时是被给予的（有限性）和自我创造的（自由）？</w:t>
      </w:r>
    </w:p>
    <w:p w14:paraId="090A58A7">
      <w:pPr>
        <w:pStyle w:val="166"/>
      </w:pPr>
      <w:r>
        <w:t>▎核心理论贡献</w:t>
      </w:r>
    </w:p>
    <w:p w14:paraId="1FDC738D">
      <w:r>
        <w:t xml:space="preserve">1. </w:t>
      </w:r>
      <w:r>
        <w:rPr>
          <w:b/>
        </w:rPr>
        <w:t>存在主义本体论</w:t>
      </w:r>
      <w:r>
        <w:t>：《存在与虚无》（1943）建构了存在主义哲学的核心架构。</w:t>
      </w:r>
      <w:r>
        <w:rPr>
          <w:rFonts w:hint="eastAsia"/>
          <w:lang w:eastAsia="zh-CN"/>
        </w:rPr>
        <w:t>“</w:t>
      </w:r>
      <w:r>
        <w:t>自为的存在</w:t>
      </w:r>
      <w:r>
        <w:rPr>
          <w:rFonts w:hint="eastAsia"/>
          <w:lang w:eastAsia="zh-CN"/>
        </w:rPr>
        <w:t>”</w:t>
      </w:r>
      <w:r>
        <w:t>（pour-soi）与</w:t>
      </w:r>
      <w:r>
        <w:rPr>
          <w:rFonts w:hint="eastAsia"/>
          <w:lang w:eastAsia="zh-CN"/>
        </w:rPr>
        <w:t>“</w:t>
      </w:r>
      <w:r>
        <w:t>自在的存在</w:t>
      </w:r>
      <w:r>
        <w:rPr>
          <w:rFonts w:hint="eastAsia"/>
          <w:lang w:eastAsia="zh-CN"/>
        </w:rPr>
        <w:t>”</w:t>
      </w:r>
      <w:r>
        <w:t>（en-soi）的根本区分：自为（意识/人）是其所不是且不是其所是——意识总是指向它所不是的对象，因此它总是</w:t>
      </w:r>
      <w:r>
        <w:rPr>
          <w:rFonts w:hint="eastAsia"/>
          <w:lang w:eastAsia="zh-CN"/>
        </w:rPr>
        <w:t>“</w:t>
      </w:r>
      <w:r>
        <w:t>虚无化</w:t>
      </w:r>
      <w:r>
        <w:rPr>
          <w:rFonts w:hint="eastAsia"/>
          <w:lang w:eastAsia="zh-CN"/>
        </w:rPr>
        <w:t>”</w:t>
      </w:r>
      <w:r>
        <w:t>（néantisation）自身。人的</w:t>
      </w:r>
      <w:r>
        <w:rPr>
          <w:rFonts w:hint="eastAsia"/>
          <w:lang w:eastAsia="zh-CN"/>
        </w:rPr>
        <w:t>“</w:t>
      </w:r>
      <w:r>
        <w:t>存在先于本质</w:t>
      </w:r>
      <w:r>
        <w:rPr>
          <w:rFonts w:hint="eastAsia"/>
          <w:lang w:eastAsia="zh-CN"/>
        </w:rPr>
        <w:t>”</w:t>
      </w:r>
      <w:r>
        <w:t>——人没有预先给定的本质，而是通过自由选择使自身成为某物。但自由不是轻松的礼物——自由是</w:t>
      </w:r>
      <w:r>
        <w:rPr>
          <w:rFonts w:hint="eastAsia"/>
          <w:lang w:eastAsia="zh-CN"/>
        </w:rPr>
        <w:t>“</w:t>
      </w:r>
      <w:r>
        <w:t>被判处</w:t>
      </w:r>
      <w:r>
        <w:rPr>
          <w:rFonts w:hint="eastAsia"/>
          <w:lang w:eastAsia="zh-CN"/>
        </w:rPr>
        <w:t>”</w:t>
      </w:r>
      <w:r>
        <w:t>的（condamné à être libre），因为人无法不选择——不选择也是一种选择。</w:t>
      </w:r>
    </w:p>
    <w:p w14:paraId="273C6B29">
      <w:r>
        <w:t xml:space="preserve">2. </w:t>
      </w:r>
      <w:r>
        <w:rPr>
          <w:b/>
        </w:rPr>
        <w:t>他人问题</w:t>
      </w:r>
      <w:r>
        <w:t>：《存在与虚无》中的</w:t>
      </w:r>
      <w:r>
        <w:rPr>
          <w:rFonts w:hint="eastAsia"/>
          <w:lang w:eastAsia="zh-CN"/>
        </w:rPr>
        <w:t>“</w:t>
      </w:r>
      <w:r>
        <w:t>他人</w:t>
      </w:r>
      <w:r>
        <w:rPr>
          <w:rFonts w:hint="eastAsia"/>
          <w:lang w:eastAsia="zh-CN"/>
        </w:rPr>
        <w:t>”</w:t>
      </w:r>
      <w:r>
        <w:t>章节提出了</w:t>
      </w:r>
      <w:r>
        <w:rPr>
          <w:rFonts w:hint="eastAsia"/>
          <w:lang w:eastAsia="zh-CN"/>
        </w:rPr>
        <w:t>“</w:t>
      </w:r>
      <w:r>
        <w:t>注视</w:t>
      </w:r>
      <w:r>
        <w:rPr>
          <w:rFonts w:hint="eastAsia"/>
          <w:lang w:eastAsia="zh-CN"/>
        </w:rPr>
        <w:t>”</w:t>
      </w:r>
      <w:r>
        <w:t>（regard）分析——当他人注视我时，我不再是自己世界的中心，而被固定为他人世界中的</w:t>
      </w:r>
      <w:r>
        <w:rPr>
          <w:rFonts w:hint="eastAsia"/>
          <w:lang w:eastAsia="zh-CN"/>
        </w:rPr>
        <w:t>“</w:t>
      </w:r>
      <w:r>
        <w:t>对象</w:t>
      </w:r>
      <w:r>
        <w:rPr>
          <w:rFonts w:hint="eastAsia"/>
          <w:lang w:eastAsia="zh-CN"/>
        </w:rPr>
        <w:t>”</w:t>
      </w:r>
      <w:r>
        <w:t>。他者的注视产生了</w:t>
      </w:r>
      <w:r>
        <w:rPr>
          <w:rFonts w:hint="eastAsia"/>
          <w:lang w:eastAsia="zh-CN"/>
        </w:rPr>
        <w:t>“</w:t>
      </w:r>
      <w:r>
        <w:t>羞耻</w:t>
      </w:r>
      <w:r>
        <w:rPr>
          <w:rFonts w:hint="eastAsia"/>
          <w:lang w:eastAsia="zh-CN"/>
        </w:rPr>
        <w:t>”</w:t>
      </w:r>
      <w:r>
        <w:t>——不是因为我做了不道德的事，而是因为我被他人</w:t>
      </w:r>
      <w:r>
        <w:rPr>
          <w:rFonts w:hint="eastAsia"/>
          <w:lang w:eastAsia="zh-CN"/>
        </w:rPr>
        <w:t>“</w:t>
      </w:r>
      <w:r>
        <w:t>对象化</w:t>
      </w:r>
      <w:r>
        <w:rPr>
          <w:rFonts w:hint="eastAsia"/>
          <w:lang w:eastAsia="zh-CN"/>
        </w:rPr>
        <w:t>”</w:t>
      </w:r>
      <w:r>
        <w:t>了。这一分析后来在《禁闭》中戏剧化为</w:t>
      </w:r>
      <w:r>
        <w:rPr>
          <w:rFonts w:hint="eastAsia"/>
          <w:lang w:eastAsia="zh-CN"/>
        </w:rPr>
        <w:t>“</w:t>
      </w:r>
      <w:r>
        <w:t>他人即地狱</w:t>
      </w:r>
      <w:r>
        <w:rPr>
          <w:rFonts w:hint="eastAsia"/>
          <w:lang w:eastAsia="zh-CN"/>
        </w:rPr>
        <w:t>”</w:t>
      </w:r>
      <w:r>
        <w:t>——但这一名言的含义常被误解：它不是说他人是痛苦的来源，而是说他人的注视使我的自由成为</w:t>
      </w:r>
      <w:r>
        <w:rPr>
          <w:rFonts w:hint="eastAsia"/>
          <w:lang w:eastAsia="zh-CN"/>
        </w:rPr>
        <w:t>“</w:t>
      </w:r>
      <w:r>
        <w:t>为他的对象</w:t>
      </w:r>
      <w:r>
        <w:rPr>
          <w:rFonts w:hint="eastAsia"/>
          <w:lang w:eastAsia="zh-CN"/>
        </w:rPr>
        <w:t>”</w:t>
      </w:r>
      <w:r>
        <w:t>——他人的自由限制了我的自由。</w:t>
      </w:r>
    </w:p>
    <w:p w14:paraId="08BC8433">
      <w:r>
        <w:t xml:space="preserve">3. </w:t>
      </w:r>
      <w:r>
        <w:rPr>
          <w:b/>
        </w:rPr>
        <w:t>存在主义马克思主义</w:t>
      </w:r>
      <w:r>
        <w:t>：《辩证理性批判》（1960）是萨特试图综合存在主义和马克思主义的关键文本。萨特提出</w:t>
      </w:r>
      <w:r>
        <w:rPr>
          <w:rFonts w:hint="eastAsia"/>
          <w:lang w:eastAsia="zh-CN"/>
        </w:rPr>
        <w:t>“</w:t>
      </w:r>
      <w:r>
        <w:t>实践—惰性态</w:t>
      </w:r>
      <w:r>
        <w:rPr>
          <w:rFonts w:hint="eastAsia"/>
          <w:lang w:eastAsia="zh-CN"/>
        </w:rPr>
        <w:t>”</w:t>
      </w:r>
      <w:r>
        <w:t>（pratico-inerte）概念——人的自由实践产生的物质结果反过来限制和异化实践本身。例如：个人为了生存砍伐森林，但所有人砍伐的结果是土壤沙漠化，反过来威胁所有人的生存——这是</w:t>
      </w:r>
      <w:r>
        <w:rPr>
          <w:rFonts w:hint="eastAsia"/>
          <w:lang w:eastAsia="zh-CN"/>
        </w:rPr>
        <w:t>“</w:t>
      </w:r>
      <w:r>
        <w:t>实践—惰性态</w:t>
      </w:r>
      <w:r>
        <w:rPr>
          <w:rFonts w:hint="eastAsia"/>
          <w:lang w:eastAsia="zh-CN"/>
        </w:rPr>
        <w:t>”</w:t>
      </w:r>
      <w:r>
        <w:t>的</w:t>
      </w:r>
      <w:r>
        <w:rPr>
          <w:rFonts w:hint="eastAsia"/>
          <w:lang w:eastAsia="zh-CN"/>
        </w:rPr>
        <w:t>“</w:t>
      </w:r>
      <w:r>
        <w:t>反合目的性</w:t>
      </w:r>
      <w:r>
        <w:rPr>
          <w:rFonts w:hint="eastAsia"/>
          <w:lang w:eastAsia="zh-CN"/>
        </w:rPr>
        <w:t>”</w:t>
      </w:r>
      <w:r>
        <w:t>（contre-finalité）。萨特将</w:t>
      </w:r>
      <w:r>
        <w:rPr>
          <w:rFonts w:hint="eastAsia"/>
          <w:lang w:eastAsia="zh-CN"/>
        </w:rPr>
        <w:t>“</w:t>
      </w:r>
      <w:r>
        <w:t>序列性</w:t>
      </w:r>
      <w:r>
        <w:rPr>
          <w:rFonts w:hint="eastAsia"/>
          <w:lang w:eastAsia="zh-CN"/>
        </w:rPr>
        <w:t>”</w:t>
      </w:r>
      <w:r>
        <w:t>（sérialité，个体在实践—惰性态中的原子化存在）与</w:t>
      </w:r>
      <w:r>
        <w:rPr>
          <w:rFonts w:hint="eastAsia"/>
          <w:lang w:eastAsia="zh-CN"/>
        </w:rPr>
        <w:t>“</w:t>
      </w:r>
      <w:r>
        <w:t>融合集团</w:t>
      </w:r>
      <w:r>
        <w:rPr>
          <w:rFonts w:hint="eastAsia"/>
          <w:lang w:eastAsia="zh-CN"/>
        </w:rPr>
        <w:t>”</w:t>
      </w:r>
      <w:r>
        <w:t>（groupe en fusion，个体在共同行动中克服序列性）对比——1963年3月21日巴黎市民冲向巴士底狱是</w:t>
      </w:r>
      <w:r>
        <w:rPr>
          <w:rFonts w:hint="eastAsia"/>
          <w:lang w:eastAsia="zh-CN"/>
        </w:rPr>
        <w:t>“</w:t>
      </w:r>
      <w:r>
        <w:t>融合集团</w:t>
      </w:r>
      <w:r>
        <w:rPr>
          <w:rFonts w:hint="eastAsia"/>
          <w:lang w:eastAsia="zh-CN"/>
        </w:rPr>
        <w:t>”</w:t>
      </w:r>
      <w:r>
        <w:t>的原型。</w:t>
      </w:r>
    </w:p>
    <w:p w14:paraId="6CF60360">
      <w:r>
        <w:t xml:space="preserve">4. </w:t>
      </w:r>
      <w:r>
        <w:rPr>
          <w:b/>
        </w:rPr>
        <w:t>文学理论与实践</w:t>
      </w:r>
      <w:r>
        <w:t>：萨特在《什么是文学？》（1947）中提出</w:t>
      </w:r>
      <w:r>
        <w:rPr>
          <w:rFonts w:hint="eastAsia"/>
          <w:lang w:eastAsia="zh-CN"/>
        </w:rPr>
        <w:t>“</w:t>
      </w:r>
      <w:r>
        <w:t>介入文学</w:t>
      </w:r>
      <w:r>
        <w:rPr>
          <w:rFonts w:hint="eastAsia"/>
          <w:lang w:eastAsia="zh-CN"/>
        </w:rPr>
        <w:t>”</w:t>
      </w:r>
      <w:r>
        <w:t>（littérature engagée）——作家不是旁观者，而是通过写作参与历史。但这一主张同时与他的本体论产生张力——如果人的自由是绝对的，那么</w:t>
      </w:r>
      <w:r>
        <w:rPr>
          <w:rFonts w:hint="eastAsia"/>
          <w:lang w:eastAsia="zh-CN"/>
        </w:rPr>
        <w:t>“</w:t>
      </w:r>
      <w:r>
        <w:t>介入</w:t>
      </w:r>
      <w:r>
        <w:rPr>
          <w:rFonts w:hint="eastAsia"/>
          <w:lang w:eastAsia="zh-CN"/>
        </w:rPr>
        <w:t>”</w:t>
      </w:r>
      <w:r>
        <w:t>是否意味着对特定政治立场的承诺？如果自由是</w:t>
      </w:r>
      <w:r>
        <w:rPr>
          <w:rFonts w:hint="eastAsia"/>
          <w:lang w:eastAsia="zh-CN"/>
        </w:rPr>
        <w:t>“</w:t>
      </w:r>
      <w:r>
        <w:t>被判处</w:t>
      </w:r>
      <w:r>
        <w:rPr>
          <w:rFonts w:hint="eastAsia"/>
          <w:lang w:eastAsia="zh-CN"/>
        </w:rPr>
        <w:t>”</w:t>
      </w:r>
      <w:r>
        <w:t>的，那么</w:t>
      </w:r>
      <w:r>
        <w:rPr>
          <w:rFonts w:hint="eastAsia"/>
          <w:lang w:eastAsia="zh-CN"/>
        </w:rPr>
        <w:t>“</w:t>
      </w:r>
      <w:r>
        <w:t>介入</w:t>
      </w:r>
      <w:r>
        <w:rPr>
          <w:rFonts w:hint="eastAsia"/>
          <w:lang w:eastAsia="zh-CN"/>
        </w:rPr>
        <w:t>”</w:t>
      </w:r>
      <w:r>
        <w:t>是否是自由的一种必然形式？</w:t>
      </w:r>
    </w:p>
    <w:p w14:paraId="510450F8">
      <w:pPr>
        <w:pStyle w:val="166"/>
      </w:pPr>
      <w:r>
        <w:t>▎学术对话与论战</w:t>
      </w:r>
    </w:p>
    <w:p w14:paraId="3B4CD18F">
      <w:r>
        <w:t>与梅洛-庞蒂的决裂：1945-1952年间两人合作编辑《现代》杂志，后因对苏联的态度分歧决裂。更深层的哲学分歧是：萨特坚持</w:t>
      </w:r>
      <w:r>
        <w:rPr>
          <w:rFonts w:hint="eastAsia"/>
          <w:lang w:eastAsia="zh-CN"/>
        </w:rPr>
        <w:t>“</w:t>
      </w:r>
      <w:r>
        <w:t>意识的绝对自由</w:t>
      </w:r>
      <w:r>
        <w:rPr>
          <w:rFonts w:hint="eastAsia"/>
          <w:lang w:eastAsia="zh-CN"/>
        </w:rPr>
        <w:t>”</w:t>
      </w:r>
      <w:r>
        <w:t>，梅洛-庞蒂则论证身体—世界的原初纠缠使</w:t>
      </w:r>
      <w:r>
        <w:rPr>
          <w:rFonts w:hint="eastAsia"/>
          <w:lang w:eastAsia="zh-CN"/>
        </w:rPr>
        <w:t>“</w:t>
      </w:r>
      <w:r>
        <w:t>绝对自由</w:t>
      </w:r>
      <w:r>
        <w:rPr>
          <w:rFonts w:hint="eastAsia"/>
          <w:lang w:eastAsia="zh-CN"/>
        </w:rPr>
        <w:t>”</w:t>
      </w:r>
      <w:r>
        <w:t>不可能——自由总是在已被给予的身体—世界情境中的自由。梅洛-庞蒂在《辩证法的冒险》（1955）中批评萨特的</w:t>
      </w:r>
      <w:r>
        <w:rPr>
          <w:rFonts w:hint="eastAsia"/>
          <w:lang w:eastAsia="zh-CN"/>
        </w:rPr>
        <w:t>“</w:t>
      </w:r>
      <w:r>
        <w:t>辩证理性批判</w:t>
      </w:r>
      <w:r>
        <w:rPr>
          <w:rFonts w:hint="eastAsia"/>
          <w:lang w:eastAsia="zh-CN"/>
        </w:rPr>
        <w:t>”</w:t>
      </w:r>
      <w:r>
        <w:t>将历史简化为</w:t>
      </w:r>
      <w:r>
        <w:rPr>
          <w:rFonts w:hint="eastAsia"/>
          <w:lang w:eastAsia="zh-CN"/>
        </w:rPr>
        <w:t>“</w:t>
      </w:r>
      <w:r>
        <w:t>实践—惰性态/融合集团</w:t>
      </w:r>
      <w:r>
        <w:rPr>
          <w:rFonts w:hint="eastAsia"/>
          <w:lang w:eastAsia="zh-CN"/>
        </w:rPr>
        <w:t>”</w:t>
      </w:r>
      <w:r>
        <w:t>的二元振荡——历史远比这复杂。</w:t>
      </w:r>
    </w:p>
    <w:p w14:paraId="57661AEE">
      <w:r>
        <w:t>与列维-斯特劳斯的结构主义对峙：《辩证理性批判》将结构主义归入</w:t>
      </w:r>
      <w:r>
        <w:rPr>
          <w:rFonts w:hint="eastAsia"/>
          <w:lang w:eastAsia="zh-CN"/>
        </w:rPr>
        <w:t>“</w:t>
      </w:r>
      <w:r>
        <w:t>否定人文主义</w:t>
      </w:r>
      <w:r>
        <w:rPr>
          <w:rFonts w:hint="eastAsia"/>
          <w:lang w:eastAsia="zh-CN"/>
        </w:rPr>
        <w:t>”</w:t>
      </w:r>
      <w:r>
        <w:t>——将人还原为结构的被动承载者。列维-斯特劳斯在《野性的思维》末章回应，提出历史本身受深层结构支配——</w:t>
      </w:r>
      <w:r>
        <w:rPr>
          <w:rFonts w:hint="eastAsia"/>
          <w:lang w:eastAsia="zh-CN"/>
        </w:rPr>
        <w:t>“</w:t>
      </w:r>
      <w:r>
        <w:t>历史从未发生，只有人在历史中思考</w:t>
      </w:r>
      <w:r>
        <w:rPr>
          <w:rFonts w:hint="eastAsia"/>
          <w:lang w:eastAsia="zh-CN"/>
        </w:rPr>
        <w:t>”</w:t>
      </w:r>
      <w:r>
        <w:t>。这一对峙是法国思想界1960年代最重要的方法论争论。</w:t>
      </w:r>
    </w:p>
    <w:p w14:paraId="6E7833B3">
      <w:r>
        <w:t>与阿隆的意识形态对峙：两人在高师同届，1930年代为友，战后因对苏联立场彻底决裂。阿隆在《知识分子的鸦片》中批评萨特对苏联暴政的沉默，萨特认为阿隆是</w:t>
      </w:r>
      <w:r>
        <w:rPr>
          <w:rFonts w:hint="eastAsia"/>
          <w:lang w:eastAsia="zh-CN"/>
        </w:rPr>
        <w:t>“</w:t>
      </w:r>
      <w:r>
        <w:t>资产阶级辩护者</w:t>
      </w:r>
      <w:r>
        <w:rPr>
          <w:rFonts w:hint="eastAsia"/>
          <w:lang w:eastAsia="zh-CN"/>
        </w:rPr>
        <w:t>”</w:t>
      </w:r>
      <w:r>
        <w:t>。</w:t>
      </w:r>
    </w:p>
    <w:p w14:paraId="1E58129E">
      <w:pPr>
        <w:pStyle w:val="166"/>
      </w:pPr>
      <w:r>
        <w:t>▎制度化实践与学术场域位置</w:t>
      </w:r>
    </w:p>
    <w:p w14:paraId="0BA72FBC">
      <w:r>
        <w:t>萨特从未担任大学教职——他的制度位置是</w:t>
      </w:r>
      <w:r>
        <w:rPr>
          <w:rFonts w:hint="eastAsia"/>
          <w:lang w:eastAsia="zh-CN"/>
        </w:rPr>
        <w:t>“</w:t>
      </w:r>
      <w:r>
        <w:t>公共知识分子</w:t>
      </w:r>
      <w:r>
        <w:rPr>
          <w:rFonts w:hint="eastAsia"/>
          <w:lang w:eastAsia="zh-CN"/>
        </w:rPr>
        <w:t>”</w:t>
      </w:r>
      <w:r>
        <w:t>而非</w:t>
      </w:r>
      <w:r>
        <w:rPr>
          <w:rFonts w:hint="eastAsia"/>
          <w:lang w:eastAsia="zh-CN"/>
        </w:rPr>
        <w:t>“</w:t>
      </w:r>
      <w:r>
        <w:t>学院哲学家</w:t>
      </w:r>
      <w:r>
        <w:rPr>
          <w:rFonts w:hint="eastAsia"/>
          <w:lang w:eastAsia="zh-CN"/>
        </w:rPr>
        <w:t>”</w:t>
      </w:r>
      <w:r>
        <w:t>。1945年与梅洛-庞蒂共同创办《现代》杂志，这一期刊成为法国存在主义的制度载体和左翼知识分子的论坛。</w:t>
      </w:r>
    </w:p>
    <w:p w14:paraId="7E10DA4C">
      <w:r>
        <w:t>萨特在1950-60年代是法国知识界最具影响力的人物——他的公开立场（反对阿尔及利亚战争、支持1968年学生运动、访问罗素法庭等）使他成为</w:t>
      </w:r>
      <w:r>
        <w:rPr>
          <w:rFonts w:hint="eastAsia"/>
          <w:lang w:eastAsia="zh-CN"/>
        </w:rPr>
        <w:t>“</w:t>
      </w:r>
      <w:r>
        <w:t>介入知识分子</w:t>
      </w:r>
      <w:r>
        <w:rPr>
          <w:rFonts w:hint="eastAsia"/>
          <w:lang w:eastAsia="zh-CN"/>
        </w:rPr>
        <w:t>”</w:t>
      </w:r>
      <w:r>
        <w:t>的原型。但这一公共位置与他的哲学实践存在张力：《存在与虚无》的绝对自由本体论与对苏联的</w:t>
      </w:r>
      <w:r>
        <w:rPr>
          <w:rFonts w:hint="eastAsia"/>
          <w:lang w:eastAsia="zh-CN"/>
        </w:rPr>
        <w:t>“</w:t>
      </w:r>
      <w:r>
        <w:t>有条件的支持</w:t>
      </w:r>
      <w:r>
        <w:rPr>
          <w:rFonts w:hint="eastAsia"/>
          <w:lang w:eastAsia="zh-CN"/>
        </w:rPr>
        <w:t>”</w:t>
      </w:r>
      <w:r>
        <w:t>之间的不一致，成为批评者（阿隆、加缪、梅洛-庞蒂）的核心指控。</w:t>
      </w:r>
    </w:p>
    <w:p w14:paraId="660D9EEF">
      <w:pPr>
        <w:pStyle w:val="166"/>
      </w:pPr>
      <w:r>
        <w:t>▎学术影响与接受</w:t>
      </w:r>
    </w:p>
    <w:p w14:paraId="5ABCE121">
      <w:r>
        <w:t>萨特的影响通过三条路径展开：</w:t>
      </w:r>
    </w:p>
    <w:p w14:paraId="427E4EB4">
      <w:r>
        <w:t xml:space="preserve">- </w:t>
      </w:r>
      <w:r>
        <w:rPr>
          <w:b/>
        </w:rPr>
        <w:t>存在主义哲学</w:t>
      </w:r>
      <w:r>
        <w:t>：在法国，萨特的存在主义在1950年代被结构主义取代——列维-斯特劳斯、福柯、阿尔都塞都从批判萨特</w:t>
      </w:r>
      <w:r>
        <w:rPr>
          <w:rFonts w:hint="eastAsia"/>
          <w:lang w:eastAsia="zh-CN"/>
        </w:rPr>
        <w:t>“</w:t>
      </w:r>
      <w:r>
        <w:t>意识哲学</w:t>
      </w:r>
      <w:r>
        <w:rPr>
          <w:rFonts w:hint="eastAsia"/>
          <w:lang w:eastAsia="zh-CN"/>
        </w:rPr>
        <w:t>”</w:t>
      </w:r>
      <w:r>
        <w:t>出发建构自己的理论。但萨特从未被彻底排除——他的《辩证理性批判》在结构主义退潮后被重新评估为</w:t>
      </w:r>
      <w:r>
        <w:rPr>
          <w:rFonts w:hint="eastAsia"/>
          <w:lang w:eastAsia="zh-CN"/>
        </w:rPr>
        <w:t>“</w:t>
      </w:r>
      <w:r>
        <w:t>实践与结构关系</w:t>
      </w:r>
      <w:r>
        <w:rPr>
          <w:rFonts w:hint="eastAsia"/>
          <w:lang w:eastAsia="zh-CN"/>
        </w:rPr>
        <w:t>”</w:t>
      </w:r>
      <w:r>
        <w:t xml:space="preserve">的重要理论贡献。 - </w:t>
      </w:r>
      <w:r>
        <w:rPr>
          <w:b/>
        </w:rPr>
        <w:t>文学理论</w:t>
      </w:r>
      <w:r>
        <w:t>：萨特的</w:t>
      </w:r>
      <w:r>
        <w:rPr>
          <w:rFonts w:hint="eastAsia"/>
          <w:lang w:eastAsia="zh-CN"/>
        </w:rPr>
        <w:t>“</w:t>
      </w:r>
      <w:r>
        <w:t>介入文学</w:t>
      </w:r>
      <w:r>
        <w:rPr>
          <w:rFonts w:hint="eastAsia"/>
          <w:lang w:eastAsia="zh-CN"/>
        </w:rPr>
        <w:t>”</w:t>
      </w:r>
      <w:r>
        <w:t>在法国文学理论中持续产生影响——巴特在《写作的零度》中回应了萨特的文学观，试图在</w:t>
      </w:r>
      <w:r>
        <w:rPr>
          <w:rFonts w:hint="eastAsia"/>
          <w:lang w:eastAsia="zh-CN"/>
        </w:rPr>
        <w:t>“</w:t>
      </w:r>
      <w:r>
        <w:t>介入</w:t>
      </w:r>
      <w:r>
        <w:rPr>
          <w:rFonts w:hint="eastAsia"/>
          <w:lang w:eastAsia="zh-CN"/>
        </w:rPr>
        <w:t>”</w:t>
      </w:r>
      <w:r>
        <w:t>和</w:t>
      </w:r>
      <w:r>
        <w:rPr>
          <w:rFonts w:hint="eastAsia"/>
          <w:lang w:eastAsia="zh-CN"/>
        </w:rPr>
        <w:t>“</w:t>
      </w:r>
      <w:r>
        <w:t>形式</w:t>
      </w:r>
      <w:r>
        <w:rPr>
          <w:rFonts w:hint="eastAsia"/>
          <w:lang w:eastAsia="zh-CN"/>
        </w:rPr>
        <w:t>”</w:t>
      </w:r>
      <w:r>
        <w:t xml:space="preserve">之间找到第三条路径。 - </w:t>
      </w:r>
      <w:r>
        <w:rPr>
          <w:b/>
        </w:rPr>
        <w:t>社会运动理论</w:t>
      </w:r>
      <w:r>
        <w:t>：萨特的</w:t>
      </w:r>
      <w:r>
        <w:rPr>
          <w:rFonts w:hint="eastAsia"/>
          <w:lang w:eastAsia="zh-CN"/>
        </w:rPr>
        <w:t>“</w:t>
      </w:r>
      <w:r>
        <w:t>融合集团</w:t>
      </w:r>
      <w:r>
        <w:rPr>
          <w:rFonts w:hint="eastAsia"/>
          <w:lang w:eastAsia="zh-CN"/>
        </w:rPr>
        <w:t>”</w:t>
      </w:r>
      <w:r>
        <w:t>概念影响了图海纳的社会运动社会学和卡斯托里亚迪斯（Cornelius Castoriadis）的</w:t>
      </w:r>
      <w:r>
        <w:rPr>
          <w:rFonts w:hint="eastAsia"/>
          <w:lang w:eastAsia="zh-CN"/>
        </w:rPr>
        <w:t>“</w:t>
      </w:r>
      <w:r>
        <w:t>自治</w:t>
      </w:r>
      <w:r>
        <w:rPr>
          <w:rFonts w:hint="eastAsia"/>
          <w:lang w:eastAsia="zh-CN"/>
        </w:rPr>
        <w:t>”</w:t>
      </w:r>
      <w:r>
        <w:t>理论。</w:t>
      </w:r>
    </w:p>
    <w:p w14:paraId="3D2C2FA8">
      <w:pPr>
        <w:pStyle w:val="166"/>
      </w:pPr>
      <w:r>
        <w:t>▎β映射</w:t>
      </w:r>
    </w:p>
    <w:p w14:paraId="2B5ABF75">
      <w:pPr>
        <w:pStyle w:val="165"/>
      </w:pPr>
      <w:r>
        <w:t>borne_concepts: [C_自为/自在</w:t>
      </w:r>
      <w:r>
        <w:rPr>
          <w:rFonts w:hint="eastAsia"/>
          <w:lang w:eastAsia="zh-CN"/>
        </w:rPr>
        <w:t>，</w:t>
      </w:r>
      <w:r>
        <w:t xml:space="preserve"> C_注视</w:t>
      </w:r>
      <w:r>
        <w:rPr>
          <w:rFonts w:hint="eastAsia"/>
          <w:lang w:eastAsia="zh-CN"/>
        </w:rPr>
        <w:t>，</w:t>
      </w:r>
      <w:r>
        <w:t xml:space="preserve"> C_实践</w:t>
      </w:r>
      <w:r>
        <w:rPr>
          <w:rFonts w:hint="eastAsia"/>
          <w:lang w:eastAsia="zh-CN"/>
        </w:rPr>
        <w:t>－</w:t>
      </w:r>
      <w:r>
        <w:t>惰性态</w:t>
      </w:r>
      <w:r>
        <w:rPr>
          <w:rFonts w:hint="eastAsia"/>
          <w:lang w:eastAsia="zh-CN"/>
        </w:rPr>
        <w:t>，</w:t>
      </w:r>
      <w:r>
        <w:t xml:space="preserve"> C_融合集团</w:t>
      </w:r>
      <w:r>
        <w:rPr>
          <w:rFonts w:hint="eastAsia"/>
          <w:lang w:eastAsia="zh-CN"/>
        </w:rPr>
        <w:t>，</w:t>
      </w:r>
      <w:r>
        <w:t xml:space="preserve"> C_介入</w:t>
      </w:r>
      <w:r>
        <w:rPr>
          <w:rFonts w:hint="eastAsia"/>
          <w:lang w:eastAsia="zh-CN"/>
        </w:rPr>
        <w:t>，</w:t>
      </w:r>
      <w:r>
        <w:t xml:space="preserve"> C_存在先于本质]</w:t>
      </w:r>
    </w:p>
    <w:p w14:paraId="312C71EE">
      <w:pPr>
        <w:pStyle w:val="165"/>
      </w:pPr>
      <w:r>
        <w:t>contested_concepts: [C_深层结构·列维-斯特劳斯被萨特批评为否定人文主义/ C_身体</w:t>
      </w:r>
      <w:r>
        <w:rPr>
          <w:rFonts w:hint="eastAsia"/>
          <w:lang w:eastAsia="zh-CN"/>
        </w:rPr>
        <w:t>－</w:t>
      </w:r>
      <w:r>
        <w:t>世界纠缠·梅洛-庞蒂批评萨特绝对自由观]</w:t>
      </w:r>
    </w:p>
    <w:p w14:paraId="13E30A43">
      <w:pPr>
        <w:pStyle w:val="165"/>
      </w:pPr>
      <w:r>
        <w:t>school: 法国其他·存在主义</w:t>
      </w:r>
    </w:p>
    <w:p w14:paraId="2EC6B06B">
      <w:pPr>
        <w:pStyle w:val="165"/>
      </w:pPr>
      <w:r>
        <w:t>cross_schools: [马克思主义</w:t>
      </w:r>
      <w:r>
        <w:rPr>
          <w:rFonts w:hint="eastAsia"/>
          <w:lang w:eastAsia="zh-CN"/>
        </w:rPr>
        <w:t>（</w:t>
      </w:r>
      <w:r>
        <w:t>辩证理性</w:t>
      </w:r>
      <w:r>
        <w:rPr>
          <w:rFonts w:hint="eastAsia"/>
          <w:lang w:eastAsia="zh-CN"/>
        </w:rPr>
        <w:t>）</w:t>
      </w:r>
      <w:r>
        <w:t>/结构主义</w:t>
      </w:r>
      <w:r>
        <w:rPr>
          <w:rFonts w:hint="eastAsia"/>
          <w:lang w:eastAsia="zh-CN"/>
        </w:rPr>
        <w:t>（</w:t>
      </w:r>
      <w:r>
        <w:t>深层结构</w:t>
      </w:r>
      <w:r>
        <w:rPr>
          <w:rFonts w:hint="eastAsia"/>
          <w:lang w:eastAsia="zh-CN"/>
        </w:rPr>
        <w:t>）</w:t>
      </w:r>
      <w:r>
        <w:t>/现象学</w:t>
      </w:r>
      <w:r>
        <w:rPr>
          <w:rFonts w:hint="eastAsia"/>
          <w:lang w:eastAsia="zh-CN"/>
        </w:rPr>
        <w:t>（</w:t>
      </w:r>
      <w:r>
        <w:t>胡塞尔</w:t>
      </w:r>
      <w:r>
        <w:rPr>
          <w:rFonts w:hint="eastAsia"/>
          <w:lang w:eastAsia="zh-CN"/>
        </w:rPr>
        <w:t>）</w:t>
      </w:r>
      <w:r>
        <w:t>]</w:t>
      </w:r>
    </w:p>
    <w:p w14:paraId="5FCA7255">
      <w:pPr>
        <w:pStyle w:val="165"/>
      </w:pPr>
      <w:r>
        <w:t>macro_period: T3</w:t>
      </w:r>
    </w:p>
    <w:p w14:paraId="6DA4DBD1">
      <w:pPr>
        <w:pStyle w:val="6"/>
      </w:pPr>
      <w:r>
        <w:t>附：分类修正说明</w:t>
      </w:r>
    </w:p>
    <w:p w14:paraId="1EE21E1B">
      <w:r>
        <w:t>以下两位已收录人物应从</w:t>
      </w:r>
      <w:r>
        <w:rPr>
          <w:rFonts w:hint="eastAsia"/>
          <w:lang w:eastAsia="zh-CN"/>
        </w:rPr>
        <w:t>“</w:t>
      </w:r>
      <w:r>
        <w:t>实践理论</w:t>
      </w:r>
      <w:r>
        <w:rPr>
          <w:rFonts w:hint="eastAsia"/>
          <w:lang w:eastAsia="zh-CN"/>
        </w:rPr>
        <w:t>”</w:t>
      </w:r>
      <w:r>
        <w:t>重新归类至</w:t>
      </w:r>
      <w:r>
        <w:rPr>
          <w:rFonts w:hint="eastAsia"/>
          <w:lang w:eastAsia="zh-CN"/>
        </w:rPr>
        <w:t>“</w:t>
      </w:r>
      <w:r>
        <w:t>法国其他</w:t>
      </w:r>
      <w:r>
        <w:rPr>
          <w:rFonts w:hint="eastAsia"/>
          <w:lang w:eastAsia="zh-CN"/>
        </w:rPr>
        <w:t>”</w:t>
      </w:r>
      <w:r>
        <w:t>：</w:t>
      </w:r>
    </w:p>
    <w:p w14:paraId="18F52E5D">
      <w:r>
        <w:t xml:space="preserve">- </w:t>
      </w:r>
      <w:r>
        <w:rPr>
          <w:b/>
        </w:rPr>
        <w:t>P034 托德 Emmanuel Todd</w:t>
      </w:r>
      <w:r>
        <w:t>：人口史学家/家庭人类学家，核心贡献在亲属结构与意识形态的关系，不属于布迪厄路线的实践理论传统。应归入</w:t>
      </w:r>
      <w:r>
        <w:rPr>
          <w:rFonts w:hint="eastAsia"/>
          <w:lang w:eastAsia="zh-CN"/>
        </w:rPr>
        <w:t>“</w:t>
      </w:r>
      <w:r>
        <w:t>法国其他·人口史/家庭人类学</w:t>
      </w:r>
      <w:r>
        <w:rPr>
          <w:rFonts w:hint="eastAsia"/>
          <w:lang w:eastAsia="zh-CN"/>
        </w:rPr>
        <w:t>”</w:t>
      </w:r>
      <w:r>
        <w:t xml:space="preserve">。 - </w:t>
      </w:r>
      <w:r>
        <w:rPr>
          <w:b/>
        </w:rPr>
        <w:t>P036 孟德拉斯 Henri Mendras</w:t>
      </w:r>
      <w:r>
        <w:t>：农村社会学家，核心贡献在法国农村现代化，不属于布迪厄路线的实践理论传统。应归入</w:t>
      </w:r>
      <w:r>
        <w:rPr>
          <w:rFonts w:hint="eastAsia"/>
          <w:lang w:eastAsia="zh-CN"/>
        </w:rPr>
        <w:t>“</w:t>
      </w:r>
      <w:r>
        <w:t>法国其他·农村社会学</w:t>
      </w:r>
      <w:r>
        <w:rPr>
          <w:rFonts w:hint="eastAsia"/>
          <w:lang w:eastAsia="zh-CN"/>
        </w:rPr>
        <w:t>”</w:t>
      </w:r>
      <w:r>
        <w:t>。</w:t>
      </w:r>
    </w:p>
    <w:p w14:paraId="6DA3F004">
      <w:r>
        <w:t>此二人P编号不变（P034/P036），但学派归属和实践理论学派·本阶段总和应作相应修正。</w:t>
      </w:r>
    </w:p>
    <w:p w14:paraId="539A5C77">
      <w:pPr>
        <w:pStyle w:val="164"/>
      </w:pPr>
      <w:r>
        <w:t>法国学统·总体汇总</w:t>
      </w:r>
    </w:p>
    <w:p w14:paraId="23B1A251">
      <w:pPr>
        <w:pStyle w:val="5"/>
      </w:pPr>
      <w:r>
        <w:t>一、法国学统的七条主线与交叉</w:t>
      </w:r>
    </w:p>
    <w:p w14:paraId="5EA3CF4A">
      <w:r>
        <w:t>法国学统是全球社会学知识生产最重要的区域之一。其独特性在于：七条思想主线不是孤立发展的，而是通过共享的制度空间（巴黎高师、EHESS、法兰西学院、索邦）和人物交叉（同一人物跨学派活动），形成了密集的互构网络。</w:t>
      </w:r>
    </w:p>
    <w:p w14:paraId="49DBB9BF">
      <w:pPr>
        <w:pStyle w:val="6"/>
      </w:pPr>
      <w:r>
        <w:t>1.1 七条主线的编年定位</w:t>
      </w:r>
    </w:p>
    <w:p w14:paraId="1B283D22">
      <w:pPr>
        <w:pStyle w:val="6"/>
      </w:pPr>
      <w:r>
        <w:t>1.2 关键交叉节点</w:t>
      </w:r>
    </w:p>
    <w:p w14:paraId="1DE40145">
      <w:r>
        <w:rPr>
          <w:b/>
        </w:rPr>
        <w:t>涂尔干（P002/P010）</w:t>
      </w:r>
      <w:r>
        <w:t>：实证主义与年鉴学派的交叉点——涂尔干同时是实证主义传统的理论继承者和年鉴学派的制度奠基者。这一双重位置使两条主线在19世纪末—20世纪初合流。</w:t>
      </w:r>
    </w:p>
    <w:p w14:paraId="3A0210DB">
      <w:r>
        <w:rPr>
          <w:b/>
        </w:rPr>
        <w:t>莫斯（P011）</w:t>
      </w:r>
      <w:r>
        <w:t>：年鉴学派与结构主义的交叉点——莫斯的</w:t>
      </w:r>
      <w:r>
        <w:rPr>
          <w:rFonts w:hint="eastAsia"/>
          <w:lang w:eastAsia="zh-CN"/>
        </w:rPr>
        <w:t>“</w:t>
      </w:r>
      <w:r>
        <w:t>总体性社会事实</w:t>
      </w:r>
      <w:r>
        <w:rPr>
          <w:rFonts w:hint="eastAsia"/>
          <w:lang w:eastAsia="zh-CN"/>
        </w:rPr>
        <w:t>”</w:t>
      </w:r>
      <w:r>
        <w:t>和</w:t>
      </w:r>
      <w:r>
        <w:rPr>
          <w:rFonts w:hint="eastAsia"/>
          <w:lang w:eastAsia="zh-CN"/>
        </w:rPr>
        <w:t>“</w:t>
      </w:r>
      <w:r>
        <w:t>礼物</w:t>
      </w:r>
      <w:r>
        <w:rPr>
          <w:rFonts w:hint="eastAsia"/>
          <w:lang w:eastAsia="zh-CN"/>
        </w:rPr>
        <w:t>”</w:t>
      </w:r>
      <w:r>
        <w:t>概念被列维-斯特劳斯改造为结构交换模型，使年鉴学派的遗产进入结构主义。</w:t>
      </w:r>
    </w:p>
    <w:p w14:paraId="22D4AF30">
      <w:r>
        <w:rPr>
          <w:b/>
        </w:rPr>
        <w:t>布迪厄（P024/P031）</w:t>
      </w:r>
      <w:r>
        <w:t>：后结构主义与实践理论的交叉点——布迪厄同时拒绝了结构主义的客观主义和现象学的主观主义，其场域—惯习—资本框架是后结构主义的一种社会学实现。</w:t>
      </w:r>
    </w:p>
    <w:p w14:paraId="3FB067D5">
      <w:r>
        <w:rPr>
          <w:b/>
        </w:rPr>
        <w:t>巴什拉（P101）</w:t>
      </w:r>
      <w:r>
        <w:t>：认识论断裂的概念源头——通过康吉莱姆影响福柯，通过阿尔都塞影响结构主义马克思主义，构成结构主义和后结构主义的共同前驱。</w:t>
      </w:r>
    </w:p>
    <w:p w14:paraId="438D8E8A">
      <w:r>
        <w:rPr>
          <w:b/>
        </w:rPr>
        <w:t>梅洛-庞蒂（P100）</w:t>
      </w:r>
      <w:r>
        <w:t>：现象学与结构主义的交叉——其</w:t>
      </w:r>
      <w:r>
        <w:rPr>
          <w:rFonts w:hint="eastAsia"/>
          <w:lang w:eastAsia="zh-CN"/>
        </w:rPr>
        <w:t>“</w:t>
      </w:r>
      <w:r>
        <w:t>身体主体</w:t>
      </w:r>
      <w:r>
        <w:rPr>
          <w:rFonts w:hint="eastAsia"/>
          <w:lang w:eastAsia="zh-CN"/>
        </w:rPr>
        <w:t>”</w:t>
      </w:r>
      <w:r>
        <w:t>概念被布迪厄继承（惯习）和被福柯改写（驯服的身体），构成后结构主义身体理论的共同起点。</w:t>
      </w:r>
    </w:p>
    <w:p w14:paraId="766BC3E8">
      <w:pPr>
        <w:pStyle w:val="5"/>
      </w:pPr>
      <w:r>
        <w:t>二、法国学统的内部张力结构</w:t>
      </w:r>
    </w:p>
    <w:p w14:paraId="0C71824D">
      <w:r>
        <w:t>法国学统不是统一的思想传统，而是由持续的方法论对峙所定义的论争场域。以下四对张力构成了法国学统的深层结构：</w:t>
      </w:r>
    </w:p>
    <w:p w14:paraId="5660A227">
      <w:pPr>
        <w:pStyle w:val="6"/>
      </w:pPr>
      <w:r>
        <w:t>2.1 结构vs实践</w:t>
      </w:r>
    </w:p>
    <w:p w14:paraId="4E853C1B">
      <w:r>
        <w:t>这是法国学统最根本的张力。列维-斯特劳斯的结构主义将社会文化现象还原为深层结构的转换，萨特的辩证理性批判坚持实践的历史优先性，布迪厄试图在两者之间开辟</w:t>
      </w:r>
      <w:r>
        <w:rPr>
          <w:rFonts w:hint="eastAsia"/>
          <w:lang w:eastAsia="zh-CN"/>
        </w:rPr>
        <w:t>“</w:t>
      </w:r>
      <w:r>
        <w:t>实践感</w:t>
      </w:r>
      <w:r>
        <w:rPr>
          <w:rFonts w:hint="eastAsia"/>
          <w:lang w:eastAsia="zh-CN"/>
        </w:rPr>
        <w:t>”</w:t>
      </w:r>
      <w:r>
        <w:t>的第三条路径。这一张力的后续展开：福柯的权力/知识是结构的变体（匿名的话语规则），ANT则试图从</w:t>
      </w:r>
      <w:r>
        <w:rPr>
          <w:rFonts w:hint="eastAsia"/>
          <w:lang w:eastAsia="zh-CN"/>
        </w:rPr>
        <w:t>“</w:t>
      </w:r>
      <w:r>
        <w:t>实践追踪</w:t>
      </w:r>
      <w:r>
        <w:rPr>
          <w:rFonts w:hint="eastAsia"/>
          <w:lang w:eastAsia="zh-CN"/>
        </w:rPr>
        <w:t>”</w:t>
      </w:r>
      <w:r>
        <w:t>中重新出发。</w:t>
      </w:r>
    </w:p>
    <w:p w14:paraId="22EBC2A4">
      <w:pPr>
        <w:pStyle w:val="6"/>
      </w:pPr>
      <w:r>
        <w:t>2.2 客观主义vs主观主义</w:t>
      </w:r>
    </w:p>
    <w:p w14:paraId="75FCC63F">
      <w:r>
        <w:t>涂尔干的</w:t>
      </w:r>
      <w:r>
        <w:rPr>
          <w:rFonts w:hint="eastAsia"/>
          <w:lang w:eastAsia="zh-CN"/>
        </w:rPr>
        <w:t>“</w:t>
      </w:r>
      <w:r>
        <w:t>社会事实即物</w:t>
      </w:r>
      <w:r>
        <w:rPr>
          <w:rFonts w:hint="eastAsia"/>
          <w:lang w:eastAsia="zh-CN"/>
        </w:rPr>
        <w:t>”</w:t>
      </w:r>
      <w:r>
        <w:t>vs塔尔德的模仿论、布迪厄的场域分析vs拉伊尔的个体惯习、克罗泽的行动者系统vs布东的方法论个人主义——这一对峙贯穿法国社会学的整个发展。布迪厄声称其</w:t>
      </w:r>
      <w:r>
        <w:rPr>
          <w:rFonts w:hint="eastAsia"/>
          <w:lang w:eastAsia="zh-CN"/>
        </w:rPr>
        <w:t>“</w:t>
      </w:r>
      <w:r>
        <w:t>实践感</w:t>
      </w:r>
      <w:r>
        <w:rPr>
          <w:rFonts w:hint="eastAsia"/>
          <w:lang w:eastAsia="zh-CN"/>
        </w:rPr>
        <w:t>”</w:t>
      </w:r>
      <w:r>
        <w:t>超越了这一对立，但帕斯隆和拉伊尔分别从不同方向质疑这一超越的彻底性。</w:t>
      </w:r>
    </w:p>
    <w:p w14:paraId="5095D44C">
      <w:pPr>
        <w:pStyle w:val="6"/>
      </w:pPr>
      <w:r>
        <w:t>2.3 认识论断裂vs连续累积</w:t>
      </w:r>
    </w:p>
    <w:p w14:paraId="1B32BFE1">
      <w:r>
        <w:t>巴什拉的认识论断裂vs实证主义的累积进步、福柯的知识型vs年鉴学派的心态长时段、阿尔都塞的</w:t>
      </w:r>
      <w:r>
        <w:rPr>
          <w:rFonts w:hint="eastAsia"/>
          <w:lang w:eastAsia="zh-CN"/>
        </w:rPr>
        <w:t>“</w:t>
      </w:r>
      <w:r>
        <w:t>认识论断裂</w:t>
      </w:r>
      <w:r>
        <w:rPr>
          <w:rFonts w:hint="eastAsia"/>
          <w:lang w:eastAsia="zh-CN"/>
        </w:rPr>
        <w:t>”</w:t>
      </w:r>
      <w:r>
        <w:t>vs戈德利耶的</w:t>
      </w:r>
      <w:r>
        <w:rPr>
          <w:rFonts w:hint="eastAsia"/>
          <w:lang w:eastAsia="zh-CN"/>
        </w:rPr>
        <w:t>“</w:t>
      </w:r>
      <w:r>
        <w:t>内部修正</w:t>
      </w:r>
      <w:r>
        <w:rPr>
          <w:rFonts w:hint="eastAsia"/>
          <w:lang w:eastAsia="zh-CN"/>
        </w:rPr>
        <w:t>”</w:t>
      </w:r>
      <w:r>
        <w:t>——对理性在历史中是断裂还是连续的不同判断，构成了法国认识论传统内部的基本分歧。</w:t>
      </w:r>
    </w:p>
    <w:p w14:paraId="4D23D600">
      <w:pPr>
        <w:pStyle w:val="6"/>
      </w:pPr>
      <w:r>
        <w:t>2.4 批判vs理解</w:t>
      </w:r>
    </w:p>
    <w:p w14:paraId="14DE885D">
      <w:r>
        <w:t>布迪厄的</w:t>
      </w:r>
      <w:r>
        <w:rPr>
          <w:rFonts w:hint="eastAsia"/>
          <w:lang w:eastAsia="zh-CN"/>
        </w:rPr>
        <w:t>“</w:t>
      </w:r>
      <w:r>
        <w:t>符号暴力</w:t>
      </w:r>
      <w:r>
        <w:rPr>
          <w:rFonts w:hint="eastAsia"/>
          <w:lang w:eastAsia="zh-CN"/>
        </w:rPr>
        <w:t>”</w:t>
      </w:r>
      <w:r>
        <w:t>批判vs利科的解释学理解、哈贝马斯的</w:t>
      </w:r>
      <w:r>
        <w:rPr>
          <w:rFonts w:hint="eastAsia"/>
          <w:lang w:eastAsia="zh-CN"/>
        </w:rPr>
        <w:t>“</w:t>
      </w:r>
      <w:r>
        <w:t>深度解释学</w:t>
      </w:r>
      <w:r>
        <w:rPr>
          <w:rFonts w:hint="eastAsia"/>
          <w:lang w:eastAsia="zh-CN"/>
        </w:rPr>
        <w:t>”</w:t>
      </w:r>
      <w:r>
        <w:t>vs利科的</w:t>
      </w:r>
      <w:r>
        <w:rPr>
          <w:rFonts w:hint="eastAsia"/>
          <w:lang w:eastAsia="zh-CN"/>
        </w:rPr>
        <w:t>“</w:t>
      </w:r>
      <w:r>
        <w:t>恢复的解释学</w:t>
      </w:r>
      <w:r>
        <w:rPr>
          <w:rFonts w:hint="eastAsia"/>
          <w:lang w:eastAsia="zh-CN"/>
        </w:rPr>
        <w:t>”</w:t>
      </w:r>
      <w:r>
        <w:t>、福柯的权力分析vs利科的叙事同一性——批判是揭示被遮蔽的权力运作，理解是恢复被遗忘的意义。两种取向不是对立的，但在法国学统中由不同人物分别承担。</w:t>
      </w:r>
    </w:p>
    <w:p w14:paraId="2CFB2E36">
      <w:pPr>
        <w:pStyle w:val="5"/>
      </w:pPr>
      <w:r>
        <w:t>三、法国学统的制度拓扑</w:t>
      </w:r>
    </w:p>
    <w:p w14:paraId="4A70E3DD">
      <w:r>
        <w:t>法国学统的制度特征是高度集中——巴黎的少数机构（高师、EHESS、法兰西学院、索邦）垄断了知识生产和学术再生产的核心渠道。这一集中性既是法国学统的凝聚力来源，也是其内部反弹的结构性原因。</w:t>
      </w:r>
    </w:p>
    <w:p w14:paraId="68133CFF">
      <w:pPr>
        <w:pStyle w:val="6"/>
      </w:pPr>
      <w:r>
        <w:t>3.1 关键制度位置</w:t>
      </w:r>
    </w:p>
    <w:p w14:paraId="7D20D52A">
      <w:pPr>
        <w:pStyle w:val="6"/>
      </w:pPr>
      <w:r>
        <w:t>3.2 制度断裂</w:t>
      </w:r>
    </w:p>
    <w:p w14:paraId="28DDDFBC">
      <w:r>
        <w:t xml:space="preserve">- </w:t>
      </w:r>
      <w:r>
        <w:rPr>
          <w:b/>
        </w:rPr>
        <w:t>维希反犹法令（1940-1944）</w:t>
      </w:r>
      <w:r>
        <w:t>：【制度断裂：维希·1940】涂尔干学派的犹太成员被排除出学术体制——哈布瓦赫被撤职，布洛赫转入地下抵抗运动后于1944年被盖世太保处决。这一断裂使年鉴学派在战后的重建由费弗尔和布罗代尔主导，社会学维度被弱化。</w:t>
      </w:r>
    </w:p>
    <w:p w14:paraId="3C80F45B">
      <w:r>
        <w:t xml:space="preserve">- </w:t>
      </w:r>
      <w:r>
        <w:rPr>
          <w:b/>
        </w:rPr>
        <w:t>五月风暴（1968）</w:t>
      </w:r>
      <w:r>
        <w:t>：【制度断裂：五月风暴·1968】EPHE第六 section 被重组为EHESS，大学体制的民主化打破了旧有的学术权力垄断——但同时也产生了新的制度化逻辑（项目制、评估制、国际化）。</w:t>
      </w:r>
    </w:p>
    <w:p w14:paraId="1F7DC7C9">
      <w:r>
        <w:t xml:space="preserve">- </w:t>
      </w:r>
      <w:r>
        <w:rPr>
          <w:b/>
        </w:rPr>
        <w:t>制度外位置</w:t>
      </w:r>
      <w:r>
        <w:t>：孔德（无教职）、阿里埃斯（档案管理员直至1970年代）、普鲁东（印刷工/记者）——法国学统中最重要的若干思想家从未获得大学教职，他们的思想生产条件与体制内学者根本不同。</w:t>
      </w:r>
    </w:p>
    <w:p w14:paraId="5220F4F3">
      <w:pPr>
        <w:pStyle w:val="5"/>
      </w:pPr>
      <w:r>
        <w:t>四、法国学统的全球影响与接受</w:t>
      </w:r>
    </w:p>
    <w:p w14:paraId="3ED02A94">
      <w:r>
        <w:t>法国学统通过四条路径影响全球社会科学：</w:t>
      </w:r>
    </w:p>
    <w:p w14:paraId="149D97F9">
      <w:r>
        <w:t xml:space="preserve">1. </w:t>
      </w:r>
      <w:r>
        <w:rPr>
          <w:b/>
        </w:rPr>
        <w:t>年鉴学派→全球史</w:t>
      </w:r>
      <w:r>
        <w:t>：布罗代尔的</w:t>
      </w:r>
      <w:r>
        <w:rPr>
          <w:rFonts w:hint="eastAsia"/>
          <w:lang w:eastAsia="zh-CN"/>
        </w:rPr>
        <w:t>“</w:t>
      </w:r>
      <w:r>
        <w:t>长时段</w:t>
      </w:r>
      <w:r>
        <w:rPr>
          <w:rFonts w:hint="eastAsia"/>
          <w:lang w:eastAsia="zh-CN"/>
        </w:rPr>
        <w:t>”</w:t>
      </w:r>
      <w:r>
        <w:t>和勒华拉杜里的微观史影响了全球史学的方法论自觉。</w:t>
      </w:r>
    </w:p>
    <w:p w14:paraId="4ACED9EC">
      <w:r>
        <w:t xml:space="preserve">2. </w:t>
      </w:r>
      <w:r>
        <w:rPr>
          <w:b/>
        </w:rPr>
        <w:t>结构主义→符号学/叙事学</w:t>
      </w:r>
      <w:r>
        <w:t>：列维-斯特劳斯和格雷马斯的方法被文学理论和人类学广泛吸收。</w:t>
      </w:r>
    </w:p>
    <w:p w14:paraId="47EFC51E">
      <w:r>
        <w:t xml:space="preserve">3. </w:t>
      </w:r>
      <w:r>
        <w:rPr>
          <w:b/>
        </w:rPr>
        <w:t>后结构主义→文化研究/后殖民研究</w:t>
      </w:r>
      <w:r>
        <w:t>：福柯、德里达、德勒兹通过</w:t>
      </w:r>
      <w:r>
        <w:rPr>
          <w:rFonts w:hint="eastAsia"/>
          <w:lang w:eastAsia="zh-CN"/>
        </w:rPr>
        <w:t>“</w:t>
      </w:r>
      <w:r>
        <w:t>法国理论</w:t>
      </w:r>
      <w:r>
        <w:rPr>
          <w:rFonts w:hint="eastAsia"/>
          <w:lang w:eastAsia="zh-CN"/>
        </w:rPr>
        <w:t>”</w:t>
      </w:r>
      <w:r>
        <w:t>的英语世界接受，影响了文化研究、酷儿理论和后殖民研究。</w:t>
      </w:r>
    </w:p>
    <w:p w14:paraId="094C521D">
      <w:r>
        <w:t xml:space="preserve">4. </w:t>
      </w:r>
      <w:r>
        <w:rPr>
          <w:b/>
        </w:rPr>
        <w:t>实践理论→社会不平等研究</w:t>
      </w:r>
      <w:r>
        <w:t>：布迪厄的场域—惯习—资本框架成为全球教育社会学和文化社会学的标准分析工具。</w:t>
      </w:r>
    </w:p>
    <w:p w14:paraId="0B9E51F7">
      <w:r>
        <w:t>但每条接受路径都发生了变形——</w:t>
      </w:r>
      <w:r>
        <w:rPr>
          <w:rFonts w:hint="eastAsia"/>
          <w:lang w:eastAsia="zh-CN"/>
        </w:rPr>
        <w:t>“</w:t>
      </w:r>
      <w:r>
        <w:t>法国理论</w:t>
      </w:r>
      <w:r>
        <w:rPr>
          <w:rFonts w:hint="eastAsia"/>
          <w:lang w:eastAsia="zh-CN"/>
        </w:rPr>
        <w:t>”</w:t>
      </w:r>
      <w:r>
        <w:t>的英语世界接受往往剥离了法国认识论传统的哲学严格性，将其简化为文化政治的修辞资源。</w:t>
      </w:r>
    </w:p>
    <w:p w14:paraId="4EBC9E8B">
      <w:pPr>
        <w:pStyle w:val="5"/>
      </w:pPr>
      <w:r>
        <w:t>五、β映射总汇</w:t>
      </w:r>
    </w:p>
    <w:p w14:paraId="62615774">
      <w:r>
        <w:t>法国学统贡献的核心概念集群（按学派）：</w:t>
      </w:r>
    </w:p>
    <w:p w14:paraId="50136E1D">
      <w:r>
        <w:t xml:space="preserve">- </w:t>
      </w:r>
      <w:r>
        <w:rPr>
          <w:b/>
        </w:rPr>
        <w:t>实证主义</w:t>
      </w:r>
      <w:r>
        <w:t>：实证主义、社会学、三阶段定律、社会事实、集体表象、社会团结、失范、模仿</w:t>
      </w:r>
    </w:p>
    <w:p w14:paraId="457BD182">
      <w:r>
        <w:t xml:space="preserve">- </w:t>
      </w:r>
      <w:r>
        <w:rPr>
          <w:b/>
        </w:rPr>
        <w:t>年鉴学派</w:t>
      </w:r>
      <w:r>
        <w:t>：总体性社会事实、集体记忆、心态史、长时段、微观史、三等级意识形态、系列史</w:t>
      </w:r>
    </w:p>
    <w:p w14:paraId="00EB7896">
      <w:r>
        <w:t xml:space="preserve">- </w:t>
      </w:r>
      <w:r>
        <w:rPr>
          <w:b/>
        </w:rPr>
        <w:t>结构主义</w:t>
      </w:r>
      <w:r>
        <w:t>：结构、神话素、交换结构、深层结构、行动素模型、符号方阵、结构马克思主义</w:t>
      </w:r>
    </w:p>
    <w:p w14:paraId="6FB36681">
      <w:r>
        <w:t xml:space="preserve">- </w:t>
      </w:r>
      <w:r>
        <w:rPr>
          <w:b/>
        </w:rPr>
        <w:t>后结构/后现代</w:t>
      </w:r>
      <w:r>
        <w:t>：知识型、权力/知识、治理术、解构、差异、拟像、空间生产、认识论断裂、解释学、叙事同一性</w:t>
      </w:r>
    </w:p>
    <w:p w14:paraId="4FBC7018">
      <w:r>
        <w:t xml:space="preserve">- </w:t>
      </w:r>
      <w:r>
        <w:rPr>
          <w:b/>
        </w:rPr>
        <w:t>实践理论</w:t>
      </w:r>
      <w:r>
        <w:t>：场域、惯习、资本、实践感、区隔、符号暴力、正义经济学、个体惯习</w:t>
      </w:r>
    </w:p>
    <w:p w14:paraId="7DCA2719">
      <w:r>
        <w:t xml:space="preserve">- </w:t>
      </w:r>
      <w:r>
        <w:rPr>
          <w:b/>
        </w:rPr>
        <w:t>ANT</w:t>
      </w:r>
      <w:r>
        <w:t>：转译、行动者网络、非人类行动者、我们从未现代过</w:t>
      </w:r>
    </w:p>
    <w:p w14:paraId="161DD942">
      <w:r>
        <w:t xml:space="preserve">- </w:t>
      </w:r>
      <w:r>
        <w:rPr>
          <w:b/>
        </w:rPr>
        <w:t>其他</w:t>
      </w:r>
      <w:r>
        <w:t>：存在先于本质、实践—惰性态、方法论个人主义、行动者系统、不确定性领域</w:t>
      </w:r>
    </w:p>
    <w:p w14:paraId="0C6AA5FC">
      <w:r>
        <w:t>法国学统争议的概念集群：</w:t>
      </w:r>
    </w:p>
    <w:p w14:paraId="58EB2537">
      <w:r>
        <w:t>- 社会事实vs模仿（涂尔干vs塔尔德）</w:t>
      </w:r>
    </w:p>
    <w:p w14:paraId="15E7DB65">
      <w:r>
        <w:t>- 深层结构vs实践（列维-斯特劳斯vs萨特）</w:t>
      </w:r>
    </w:p>
    <w:p w14:paraId="56A8CB22">
      <w:r>
        <w:t>- 符号暴力vs理性选择（布迪厄/帕斯隆vs布东）</w:t>
      </w:r>
    </w:p>
    <w:p w14:paraId="69BE3E79">
      <w:r>
        <w:t>- 认识论断裂vs累积进步（巴什拉vs实证主义）</w:t>
      </w:r>
    </w:p>
    <w:p w14:paraId="6D496EB2">
      <w:r>
        <w:t>- 权力分析vs解释学理解（福柯vs利科）</w:t>
      </w:r>
    </w:p>
    <w:p w14:paraId="26AFB0B2">
      <w:pPr>
        <w:pStyle w:val="5"/>
      </w:pPr>
      <w:r>
        <w:t>德国学统</w:t>
      </w:r>
    </w:p>
    <w:p w14:paraId="3F8CA557">
      <w:pPr>
        <w:pStyle w:val="6"/>
      </w:pPr>
      <w:r>
        <w:t>历史主义/理解社会学传统（最早：1870s）</w:t>
      </w:r>
    </w:p>
    <w:p w14:paraId="2FC86FAA">
      <w:pPr>
        <w:pStyle w:val="7"/>
      </w:pPr>
      <w:r>
        <w:t>【P045】滕尼斯 Ferdinand Tönnies（1855–1936）</w:t>
      </w:r>
    </w:p>
    <w:p w14:paraId="512A7C46">
      <w:pPr>
        <w:pStyle w:val="166"/>
      </w:pPr>
      <w:r>
        <w:t>▎学术问题与思想起源</w:t>
      </w:r>
    </w:p>
    <w:p w14:paraId="2E9E78B6">
      <w:r>
        <w:t>滕尼斯的核心学术问题——人类共同生活的两种基本形式何以区分、从共同体到社会的转型意味着什么——直接来自其青年时期对霍布斯《利维坦》的研读（1877年出版霍布斯研究）。霍布斯将社会秩序还原为个体理性计算的契约论方案引发了滕尼斯的持续追问：是否存在先于理性计算的共同生活形式？</w:t>
      </w:r>
    </w:p>
    <w:p w14:paraId="48366474">
      <w:r>
        <w:t>在学术谱系上，滕尼斯同时受两条线索塑造。其一是英国经验主义与功利主义传统：滕尼斯在1872–1873年赴柏林大学后转向霍布斯研究，将霍布斯视为现代自然法学说的终点。其二是德国唯心主义与浪漫主义：滕尼斯对</w:t>
      </w:r>
      <w:r>
        <w:rPr>
          <w:rFonts w:hint="eastAsia"/>
          <w:lang w:eastAsia="zh-CN"/>
        </w:rPr>
        <w:t>“</w:t>
      </w:r>
      <w:r>
        <w:t>共同体</w:t>
      </w:r>
      <w:r>
        <w:rPr>
          <w:rFonts w:hint="eastAsia"/>
          <w:lang w:eastAsia="zh-CN"/>
        </w:rPr>
        <w:t>”</w:t>
      </w:r>
      <w:r>
        <w:t>的描绘吸收了浪漫主义对中世纪有机生活的追怀，但他本人在政治上自认社会主义者而非保守主义者——这一自我定位与其理论被保守主义接受之间的落差，构成了滕尼斯接受史的核心张力。</w:t>
      </w:r>
    </w:p>
    <w:p w14:paraId="1055FE12">
      <w:pPr>
        <w:pStyle w:val="166"/>
      </w:pPr>
      <w:r>
        <w:t>▎核心理论贡献</w:t>
      </w:r>
    </w:p>
    <w:p w14:paraId="3A649672">
      <w:r>
        <w:t>1887年《共同体与社会》（Gemeinschaft und Gesellschaft）出版，确立了滕尼斯在德国社会学中的位置。全书以一对概念为核心展开：Gemeinschaft（共同体）指基于本质意志（Wesenwille）的共同生活——血缘、邻里、友谊等自然关系所维系的有机统一；Gesellschaft（社会）指基于抉择意志（Kürwille）的结合——个体出于理性计算而进入的契约关系。两种意志类型区分了两种行动逻辑：本质意志是目的与手段不可分的整体行动，抉择意志是目的与手段可分的工具性行动。</w:t>
      </w:r>
    </w:p>
    <w:p w14:paraId="5692D76F">
      <w:r>
        <w:t>滕尼斯明确将这一区分定性为</w:t>
      </w:r>
      <w:r>
        <w:rPr>
          <w:rFonts w:hint="eastAsia"/>
          <w:lang w:eastAsia="zh-CN"/>
        </w:rPr>
        <w:t>“</w:t>
      </w:r>
      <w:r>
        <w:t>理想型</w:t>
      </w:r>
      <w:r>
        <w:rPr>
          <w:rFonts w:hint="eastAsia"/>
          <w:lang w:eastAsia="zh-CN"/>
        </w:rPr>
        <w:t>”</w:t>
      </w:r>
      <w:r>
        <w:t>建构——他使用的术语是</w:t>
      </w:r>
      <w:r>
        <w:rPr>
          <w:rFonts w:hint="eastAsia"/>
          <w:lang w:eastAsia="zh-CN"/>
        </w:rPr>
        <w:t>“</w:t>
      </w:r>
      <w:r>
        <w:t>正常类型</w:t>
      </w:r>
      <w:r>
        <w:rPr>
          <w:rFonts w:hint="eastAsia"/>
          <w:lang w:eastAsia="zh-CN"/>
        </w:rPr>
        <w:t>”</w:t>
      </w:r>
      <w:r>
        <w:t>（Normaltypus），比韦伯的</w:t>
      </w:r>
      <w:r>
        <w:rPr>
          <w:rFonts w:hint="eastAsia"/>
          <w:lang w:eastAsia="zh-CN"/>
        </w:rPr>
        <w:t>“</w:t>
      </w:r>
      <w:r>
        <w:t>理想型</w:t>
      </w:r>
      <w:r>
        <w:rPr>
          <w:rFonts w:hint="eastAsia"/>
          <w:lang w:eastAsia="zh-CN"/>
        </w:rPr>
        <w:t>”</w:t>
      </w:r>
      <w:r>
        <w:t>（Idealtypus）早了近二十年。但滕尼斯的</w:t>
      </w:r>
      <w:r>
        <w:rPr>
          <w:rFonts w:hint="eastAsia"/>
          <w:lang w:eastAsia="zh-CN"/>
        </w:rPr>
        <w:t>“</w:t>
      </w:r>
      <w:r>
        <w:t>正常类型</w:t>
      </w:r>
      <w:r>
        <w:rPr>
          <w:rFonts w:hint="eastAsia"/>
          <w:lang w:eastAsia="zh-CN"/>
        </w:rPr>
        <w:t>”</w:t>
      </w:r>
      <w:r>
        <w:t>与韦伯的</w:t>
      </w:r>
      <w:r>
        <w:rPr>
          <w:rFonts w:hint="eastAsia"/>
          <w:lang w:eastAsia="zh-CN"/>
        </w:rPr>
        <w:t>“</w:t>
      </w:r>
      <w:r>
        <w:t>理想型</w:t>
      </w:r>
      <w:r>
        <w:rPr>
          <w:rFonts w:hint="eastAsia"/>
          <w:lang w:eastAsia="zh-CN"/>
        </w:rPr>
        <w:t>”</w:t>
      </w:r>
      <w:r>
        <w:t>在方法论上有微妙差异：滕尼斯承认两个类型具有某种</w:t>
      </w:r>
      <w:r>
        <w:rPr>
          <w:rFonts w:hint="eastAsia"/>
          <w:lang w:eastAsia="zh-CN"/>
        </w:rPr>
        <w:t>“</w:t>
      </w:r>
      <w:r>
        <w:t>现实性</w:t>
      </w:r>
      <w:r>
        <w:rPr>
          <w:rFonts w:hint="eastAsia"/>
          <w:lang w:eastAsia="zh-CN"/>
        </w:rPr>
        <w:t>”</w:t>
      </w:r>
      <w:r>
        <w:t>，韦伯则坚持理想型是纯思想的建构物。</w:t>
      </w:r>
    </w:p>
    <w:p w14:paraId="036B4474">
      <w:r>
        <w:t>此后滕尼斯的理论发展主要体现在三个方向：一，对共同体/社会概念的持续修订（第二版1902年、第三版1919年均做了重要修订，弱化了初版的悲观色调）；二，社会学方法论的系统阐述（《社会学导论》1931年）；三，经验社会学研究——滕尼斯是德国最早系统使用统计方法的社会学家之一，其对汉堡港口工人、犯罪统计的研究为经验社会学提供了范例。</w:t>
      </w:r>
    </w:p>
    <w:p w14:paraId="5AD01638">
      <w:pPr>
        <w:pStyle w:val="166"/>
      </w:pPr>
      <w:r>
        <w:t>▎学术对话与论战</w:t>
      </w:r>
    </w:p>
    <w:p w14:paraId="199E3FEF">
      <w:r>
        <w:t>与韦伯的关系：韦伯在弗莱堡大学就职演讲（1895）中引用滕尼斯的共同体/社会区分作为分析工具，但两人方法论立场存在差异——韦伯坚持价值中立，滕尼斯则公开自认社会主义者并参与社会民主党的政策讨论。1909年两人共同参与创建德国社会学会，但在1910年代学会内部的方法论争论中分属不同阵营。</w:t>
      </w:r>
    </w:p>
    <w:p w14:paraId="0A80D061">
      <w:r>
        <w:t>与德国历史经济学派的间接对峙：滕尼斯虽受历史主义方法论影响，但其概念建构方式（抽象类型而非历史叙事）更接近实证主义，这与施穆勒等人的历史归纳法构成差异。</w:t>
      </w:r>
    </w:p>
    <w:p w14:paraId="7DF8A100">
      <w:r>
        <w:t>1933年后，滕尼斯因公开反对纳粹政权而被解除基尔大学名誉教授职位。1936年流亡中去世。</w:t>
      </w:r>
    </w:p>
    <w:p w14:paraId="2D432FD5">
      <w:pPr>
        <w:pStyle w:val="166"/>
      </w:pPr>
      <w:r>
        <w:t>▎制度化实践与学术场域位置</w:t>
      </w:r>
    </w:p>
    <w:p w14:paraId="1CCE3672">
      <w:r>
        <w:t>1881年在基尔大学以《共同体与社会》的草稿获得特许任教资格，但此后三十余年未能获得正教授职位。这一制度劣势与齐美尔的处境形成平行——在德意志帝国的大学体制中，社会学长期被视为哲学或经济学的附庸。1909年参与创建德国社会学会并任第二任主席（1921–1932），这是德国社会学制度化的重要节点。滕尼斯在任内推动了经验社会研究的制度化。</w:t>
      </w:r>
    </w:p>
    <w:p w14:paraId="365233A5">
      <w:pPr>
        <w:pStyle w:val="166"/>
      </w:pPr>
      <w:r>
        <w:t>▎学术影响与接受</w:t>
      </w:r>
    </w:p>
    <w:p w14:paraId="6E007CF5">
      <w:r>
        <w:t>在美国：滕尼斯的共同体/社会区分通过芝加哥学派（尤其是帕克和伯吉斯）进入美国城市社会学，但被简化为</w:t>
      </w:r>
      <w:r>
        <w:rPr>
          <w:rFonts w:hint="eastAsia"/>
          <w:lang w:eastAsia="zh-CN"/>
        </w:rPr>
        <w:t>“</w:t>
      </w:r>
      <w:r>
        <w:t>乡民社会/都市社会</w:t>
      </w:r>
      <w:r>
        <w:rPr>
          <w:rFonts w:hint="eastAsia"/>
          <w:lang w:eastAsia="zh-CN"/>
        </w:rPr>
        <w:t>”</w:t>
      </w:r>
      <w:r>
        <w:t>的空间对立，丧失了意志类型的哲学维度。</w:t>
      </w:r>
    </w:p>
    <w:p w14:paraId="4245454A">
      <w:r>
        <w:t>在德国：保守主义传统将滕尼斯的</w:t>
      </w:r>
      <w:r>
        <w:rPr>
          <w:rFonts w:hint="eastAsia"/>
          <w:lang w:eastAsia="zh-CN"/>
        </w:rPr>
        <w:t>“</w:t>
      </w:r>
      <w:r>
        <w:t>共同体</w:t>
      </w:r>
      <w:r>
        <w:rPr>
          <w:rFonts w:hint="eastAsia"/>
          <w:lang w:eastAsia="zh-CN"/>
        </w:rPr>
        <w:t>”</w:t>
      </w:r>
      <w:r>
        <w:t>解读为对现代性的怀旧与批判，而滕尼斯本人明确否认这一解读——他在1912年版序言中写道，他描述的是</w:t>
      </w:r>
      <w:r>
        <w:rPr>
          <w:rFonts w:hint="eastAsia"/>
          <w:lang w:eastAsia="zh-CN"/>
        </w:rPr>
        <w:t>“</w:t>
      </w:r>
      <w:r>
        <w:t>历史趋势</w:t>
      </w:r>
      <w:r>
        <w:rPr>
          <w:rFonts w:hint="eastAsia"/>
          <w:lang w:eastAsia="zh-CN"/>
        </w:rPr>
        <w:t>”</w:t>
      </w:r>
      <w:r>
        <w:t>而非表达</w:t>
      </w:r>
      <w:r>
        <w:rPr>
          <w:rFonts w:hint="eastAsia"/>
          <w:lang w:eastAsia="zh-CN"/>
        </w:rPr>
        <w:t>“</w:t>
      </w:r>
      <w:r>
        <w:t>价值偏好</w:t>
      </w:r>
      <w:r>
        <w:rPr>
          <w:rFonts w:hint="eastAsia"/>
          <w:lang w:eastAsia="zh-CN"/>
        </w:rPr>
        <w:t>”</w:t>
      </w:r>
      <w:r>
        <w:t>。这一接受错位持续存在。</w:t>
      </w:r>
    </w:p>
    <w:p w14:paraId="73E5321E">
      <w:r>
        <w:t>在北欧：滕尼斯的社会学方法论通过丹麦、瑞典的接受传统影响了北欧社会学研究，尤其是哥本哈根大学的制度社会学传统。</w:t>
      </w:r>
    </w:p>
    <w:p w14:paraId="78297B2A">
      <w:r>
        <w:t>齐美尔在《货币哲学》（1900）中引用滕尼斯的共同体/社会区分作为其货币分析的出发点之一，但将其从意志类型转化为社会互动形式——这标志着理解方式从</w:t>
      </w:r>
      <w:r>
        <w:rPr>
          <w:rFonts w:hint="eastAsia"/>
          <w:lang w:eastAsia="zh-CN"/>
        </w:rPr>
        <w:t>“</w:t>
      </w:r>
      <w:r>
        <w:t>意志论</w:t>
      </w:r>
      <w:r>
        <w:rPr>
          <w:rFonts w:hint="eastAsia"/>
          <w:lang w:eastAsia="zh-CN"/>
        </w:rPr>
        <w:t>”</w:t>
      </w:r>
      <w:r>
        <w:t>向</w:t>
      </w:r>
      <w:r>
        <w:rPr>
          <w:rFonts w:hint="eastAsia"/>
          <w:lang w:eastAsia="zh-CN"/>
        </w:rPr>
        <w:t>“</w:t>
      </w:r>
      <w:r>
        <w:t>互动论</w:t>
      </w:r>
      <w:r>
        <w:rPr>
          <w:rFonts w:hint="eastAsia"/>
          <w:lang w:eastAsia="zh-CN"/>
        </w:rPr>
        <w:t>”</w:t>
      </w:r>
      <w:r>
        <w:t>的位移。</w:t>
      </w:r>
    </w:p>
    <w:p w14:paraId="138FE5E8">
      <w:pPr>
        <w:pStyle w:val="166"/>
      </w:pPr>
      <w:r>
        <w:t>▎β映射</w:t>
      </w:r>
    </w:p>
    <w:p w14:paraId="44A79BD3">
      <w:pPr>
        <w:pStyle w:val="165"/>
      </w:pPr>
      <w:r>
        <w:t>borne_concepts: [C008共同体与社会</w:t>
      </w:r>
      <w:r>
        <w:rPr>
          <w:rFonts w:hint="eastAsia"/>
          <w:lang w:eastAsia="zh-CN"/>
        </w:rPr>
        <w:t>，</w:t>
      </w:r>
      <w:r>
        <w:t xml:space="preserve"> C009本质意志</w:t>
      </w:r>
      <w:r>
        <w:rPr>
          <w:rFonts w:hint="eastAsia"/>
          <w:lang w:eastAsia="zh-CN"/>
        </w:rPr>
        <w:t>，</w:t>
      </w:r>
      <w:r>
        <w:t xml:space="preserve"> C010抉择意志</w:t>
      </w:r>
      <w:r>
        <w:rPr>
          <w:rFonts w:hint="eastAsia"/>
          <w:lang w:eastAsia="zh-CN"/>
        </w:rPr>
        <w:t>，</w:t>
      </w:r>
      <w:r>
        <w:t xml:space="preserve"> C011正常类型]</w:t>
      </w:r>
    </w:p>
    <w:p w14:paraId="4E4748F7">
      <w:pPr>
        <w:pStyle w:val="165"/>
      </w:pPr>
      <w:r>
        <w:t>contested_concepts: [C012共同体</w:t>
      </w:r>
      <w:r>
        <w:rPr>
          <w:rFonts w:hint="eastAsia"/>
          <w:lang w:eastAsia="zh-CN"/>
        </w:rPr>
        <w:t>（</w:t>
      </w:r>
      <w:r>
        <w:t>被保守主义挪用为怀旧叙事</w:t>
      </w:r>
      <w:r>
        <w:rPr>
          <w:rFonts w:hint="eastAsia"/>
          <w:lang w:eastAsia="zh-CN"/>
        </w:rPr>
        <w:t>）</w:t>
      </w:r>
      <w:r>
        <w:t>, C013理想型</w:t>
      </w:r>
      <w:r>
        <w:rPr>
          <w:rFonts w:hint="eastAsia"/>
          <w:lang w:eastAsia="zh-CN"/>
        </w:rPr>
        <w:t>（</w:t>
      </w:r>
      <w:r>
        <w:t>韦伯以更严格的方法论建构替代滕尼斯的</w:t>
      </w:r>
      <w:r>
        <w:rPr>
          <w:rFonts w:hint="eastAsia"/>
          <w:lang w:eastAsia="zh-CN"/>
        </w:rPr>
        <w:t>“</w:t>
      </w:r>
      <w:r>
        <w:t>正常类型</w:t>
      </w:r>
      <w:r>
        <w:rPr>
          <w:rFonts w:hint="eastAsia"/>
          <w:lang w:eastAsia="zh-CN"/>
        </w:rPr>
        <w:t>”）</w:t>
      </w:r>
      <w:r>
        <w:t>]</w:t>
      </w:r>
    </w:p>
    <w:p w14:paraId="7F65C366">
      <w:pPr>
        <w:pStyle w:val="165"/>
      </w:pPr>
      <w:r>
        <w:t>school: S002</w:t>
      </w:r>
    </w:p>
    <w:p w14:paraId="78CA52A3">
      <w:pPr>
        <w:pStyle w:val="165"/>
      </w:pPr>
      <w:r>
        <w:t>cross_schools: [S001</w:t>
      </w:r>
      <w:r>
        <w:rPr>
          <w:rFonts w:hint="eastAsia"/>
          <w:lang w:eastAsia="zh-CN"/>
        </w:rPr>
        <w:t>（</w:t>
      </w:r>
      <w:r>
        <w:t>孔德实证主义的方法论对峙</w:t>
      </w:r>
      <w:r>
        <w:rPr>
          <w:rFonts w:hint="eastAsia"/>
          <w:lang w:eastAsia="zh-CN"/>
        </w:rPr>
        <w:t>）</w:t>
      </w:r>
      <w:r>
        <w:t>, S003</w:t>
      </w:r>
      <w:r>
        <w:rPr>
          <w:rFonts w:hint="eastAsia"/>
          <w:lang w:eastAsia="zh-CN"/>
        </w:rPr>
        <w:t>（</w:t>
      </w:r>
      <w:r>
        <w:t>芝加哥学派的空间简化接受</w:t>
      </w:r>
      <w:r>
        <w:rPr>
          <w:rFonts w:hint="eastAsia"/>
          <w:lang w:eastAsia="zh-CN"/>
        </w:rPr>
        <w:t>）</w:t>
      </w:r>
      <w:r>
        <w:t>]</w:t>
      </w:r>
    </w:p>
    <w:p w14:paraId="22F9F85C">
      <w:pPr>
        <w:pStyle w:val="165"/>
      </w:pPr>
      <w:r>
        <w:t>macro_period: T1-T2</w:t>
      </w:r>
    </w:p>
    <w:p w14:paraId="21A5811E">
      <w:pPr>
        <w:pStyle w:val="7"/>
      </w:pPr>
      <w:r>
        <w:t>【P046】韦伯 Max Weber（1864–1920）</w:t>
      </w:r>
    </w:p>
    <w:p w14:paraId="59ED6599">
      <w:pPr>
        <w:pStyle w:val="166"/>
      </w:pPr>
      <w:r>
        <w:t>▎学术问题与思想起源</w:t>
      </w:r>
    </w:p>
    <w:p w14:paraId="4F6748C6">
      <w:r>
        <w:t>韦伯的核心学术问题群——西方理性化的独特性何以成立、意义理解何以成为社会学的方法论基础、价值中立在何种意义上约束社会科学——形成于1880年代末至1890年代初的多次学术转向。韦伯在海德堡大学修习法律，1889年以中世纪商业组织研究获法学博士学位，1891年以罗马农业史研究获特许任教资格。此后他未停留于法学与经济史，而是在1890年代中期转向社会科学方法论——这一转向由两股力量驱动：一是与德国历史经济学派的方法论争论（尤其是施穆勒的</w:t>
      </w:r>
      <w:r>
        <w:rPr>
          <w:rFonts w:hint="eastAsia"/>
          <w:lang w:eastAsia="zh-CN"/>
        </w:rPr>
        <w:t>“</w:t>
      </w:r>
      <w:r>
        <w:t>伦理</w:t>
      </w:r>
      <w:r>
        <w:rPr>
          <w:rFonts w:hint="eastAsia"/>
          <w:lang w:eastAsia="zh-CN"/>
        </w:rPr>
        <w:t>－</w:t>
      </w:r>
      <w:r>
        <w:t>历史</w:t>
      </w:r>
      <w:r>
        <w:rPr>
          <w:rFonts w:hint="eastAsia"/>
          <w:lang w:eastAsia="zh-CN"/>
        </w:rPr>
        <w:t>”</w:t>
      </w:r>
      <w:r>
        <w:t>经济学），二是新康德主义（尤其是文德尔班和李凯尔特）为</w:t>
      </w:r>
      <w:r>
        <w:rPr>
          <w:rFonts w:hint="eastAsia"/>
          <w:lang w:eastAsia="zh-CN"/>
        </w:rPr>
        <w:t>“</w:t>
      </w:r>
      <w:r>
        <w:t>文化科学</w:t>
      </w:r>
      <w:r>
        <w:rPr>
          <w:rFonts w:hint="eastAsia"/>
          <w:lang w:eastAsia="zh-CN"/>
        </w:rPr>
        <w:t>”</w:t>
      </w:r>
      <w:r>
        <w:t>提供的认识论框架。</w:t>
      </w:r>
    </w:p>
    <w:p w14:paraId="228A781C">
      <w:r>
        <w:t>韦伯对马克思的态度具有结构性意义。韦伯在1905年致信桑巴特时称马克思的阶级分析为</w:t>
      </w:r>
      <w:r>
        <w:rPr>
          <w:rFonts w:hint="eastAsia"/>
          <w:lang w:eastAsia="zh-CN"/>
        </w:rPr>
        <w:t>“</w:t>
      </w:r>
      <w:r>
        <w:t>最重要的启发学原理之一</w:t>
      </w:r>
      <w:r>
        <w:rPr>
          <w:rFonts w:hint="eastAsia"/>
          <w:lang w:eastAsia="zh-CN"/>
        </w:rPr>
        <w:t>”</w:t>
      </w:r>
      <w:r>
        <w:t>，但将历史唯物主义限定为</w:t>
      </w:r>
      <w:r>
        <w:rPr>
          <w:rFonts w:hint="eastAsia"/>
          <w:lang w:eastAsia="zh-CN"/>
        </w:rPr>
        <w:t>“</w:t>
      </w:r>
      <w:r>
        <w:t>启发性假说</w:t>
      </w:r>
      <w:r>
        <w:rPr>
          <w:rFonts w:hint="eastAsia"/>
          <w:lang w:eastAsia="zh-CN"/>
        </w:rPr>
        <w:t>”</w:t>
      </w:r>
      <w:r>
        <w:t>而非</w:t>
      </w:r>
      <w:r>
        <w:rPr>
          <w:rFonts w:hint="eastAsia"/>
          <w:lang w:eastAsia="zh-CN"/>
        </w:rPr>
        <w:t>“</w:t>
      </w:r>
      <w:r>
        <w:t>世界观</w:t>
      </w:r>
      <w:r>
        <w:rPr>
          <w:rFonts w:hint="eastAsia"/>
          <w:lang w:eastAsia="zh-CN"/>
        </w:rPr>
        <w:t>”</w:t>
      </w:r>
      <w:r>
        <w:t>。这一限定同时包含了继承与拒斥：继承的是马克思对物质利益结构的分析力度，拒斥的是单线因果决定论。韦伯在《新教伦理》中构造的论证——观念系统（新教伦理）在特定物质条件下可以成为因果链条中的独立变量——既是对马克思的修正也是对方法论个人主义（门格尔）的修正。</w:t>
      </w:r>
    </w:p>
    <w:p w14:paraId="40760145">
      <w:r>
        <w:rPr>
          <w:b/>
          <w:color w:val="C62828"/>
        </w:rPr>
        <w:t>【制度断裂：大学清洗·1933】</w:t>
      </w:r>
      <w:r>
        <w:t>韦伯1919年在慕尼黑大学接替卢乔的教席发表</w:t>
      </w:r>
      <w:r>
        <w:rPr>
          <w:rFonts w:hint="eastAsia"/>
          <w:lang w:eastAsia="zh-CN"/>
        </w:rPr>
        <w:t>“</w:t>
      </w:r>
      <w:r>
        <w:t>科学作为天职</w:t>
      </w:r>
      <w:r>
        <w:rPr>
          <w:rFonts w:hint="eastAsia"/>
          <w:lang w:eastAsia="zh-CN"/>
        </w:rPr>
        <w:t>”</w:t>
      </w:r>
      <w:r>
        <w:t>与</w:t>
      </w:r>
      <w:r>
        <w:rPr>
          <w:rFonts w:hint="eastAsia"/>
          <w:lang w:eastAsia="zh-CN"/>
        </w:rPr>
        <w:t>“</w:t>
      </w:r>
      <w:r>
        <w:t>政治作为天职</w:t>
      </w:r>
      <w:r>
        <w:rPr>
          <w:rFonts w:hint="eastAsia"/>
          <w:lang w:eastAsia="zh-CN"/>
        </w:rPr>
        <w:t>”</w:t>
      </w:r>
      <w:r>
        <w:t>两场演讲，1919–1920年讲授</w:t>
      </w:r>
      <w:r>
        <w:rPr>
          <w:rFonts w:hint="eastAsia"/>
          <w:lang w:eastAsia="zh-CN"/>
        </w:rPr>
        <w:t>“</w:t>
      </w:r>
      <w:r>
        <w:t>经济与社会</w:t>
      </w:r>
      <w:r>
        <w:rPr>
          <w:rFonts w:hint="eastAsia"/>
          <w:lang w:eastAsia="zh-CN"/>
        </w:rPr>
        <w:t>”</w:t>
      </w:r>
      <w:r>
        <w:t>手稿。韦伯1920年去世后，其遗孀玛丽安娜·韦伯整理出版《经济与社会》（1921–1922），但这一编辑过程引发了持续至今的文本考证争论。1933年纳粹政权对德国大学的清洗摧毁了魏玛时期社会学的制度基础，韦伯的学术遗产主要由流亡学者（尤其是帕森斯）带往美国。</w:t>
      </w:r>
    </w:p>
    <w:p w14:paraId="42E685C4">
      <w:pPr>
        <w:pStyle w:val="166"/>
      </w:pPr>
      <w:r>
        <w:t>▎核心理论贡献</w:t>
      </w:r>
    </w:p>
    <w:p w14:paraId="70DC6246">
      <w:r>
        <w:t>韦伯的理论贡献无法在单一主题下概括——其百科全书式的学术实践本身即是德国学统</w:t>
      </w:r>
      <w:r>
        <w:rPr>
          <w:rFonts w:hint="eastAsia"/>
          <w:lang w:eastAsia="zh-CN"/>
        </w:rPr>
        <w:t>“</w:t>
      </w:r>
      <w:r>
        <w:t>理论优先</w:t>
      </w:r>
      <w:r>
        <w:rPr>
          <w:rFonts w:hint="eastAsia"/>
          <w:lang w:eastAsia="zh-CN"/>
        </w:rPr>
        <w:t>”</w:t>
      </w:r>
      <w:r>
        <w:t>气质的体现。以下按问题域分别展开：</w:t>
      </w:r>
    </w:p>
    <w:p w14:paraId="569F2AD4">
      <w:r>
        <w:rPr>
          <w:b/>
        </w:rPr>
        <w:t>理解社会学的方法论基础</w:t>
      </w:r>
      <w:r>
        <w:t>。韦伯在《罗歇与克尼斯》（1903–1905）和《社会学与经济学的</w:t>
      </w:r>
      <w:r>
        <w:rPr>
          <w:rFonts w:hint="eastAsia"/>
          <w:lang w:eastAsia="zh-CN"/>
        </w:rPr>
        <w:t>“</w:t>
      </w:r>
      <w:r>
        <w:t>价值中立</w:t>
      </w:r>
      <w:r>
        <w:rPr>
          <w:rFonts w:hint="eastAsia"/>
          <w:lang w:eastAsia="zh-CN"/>
        </w:rPr>
        <w:t>”</w:t>
      </w:r>
      <w:r>
        <w:t>之意义》（1904）等论文中系统阐述了理解（Verstehen）何以成为社会学的独特方法。理解的对象是行动的意义（Sinn）——行动者主观上赋予行动的意义，而非行动的外在物理特征。这一立场将韦伯与涂尔干的方法论彻底分叉：涂尔干将社会事实界定为外在的、强制的</w:t>
      </w:r>
      <w:r>
        <w:rPr>
          <w:rFonts w:hint="eastAsia"/>
          <w:lang w:eastAsia="zh-CN"/>
        </w:rPr>
        <w:t>“</w:t>
      </w:r>
      <w:r>
        <w:t>物</w:t>
      </w:r>
      <w:r>
        <w:rPr>
          <w:rFonts w:hint="eastAsia"/>
          <w:lang w:eastAsia="zh-CN"/>
        </w:rPr>
        <w:t>”</w:t>
      </w:r>
      <w:r>
        <w:t>，韦伯则将社会行动界定为携带主观意义的行动。1904年《社会科学与社会政策文库》编者导言中，韦伯提出</w:t>
      </w:r>
      <w:r>
        <w:rPr>
          <w:rFonts w:hint="eastAsia"/>
          <w:lang w:eastAsia="zh-CN"/>
        </w:rPr>
        <w:t>“</w:t>
      </w:r>
      <w:r>
        <w:t>价值关联</w:t>
      </w:r>
      <w:r>
        <w:rPr>
          <w:rFonts w:hint="eastAsia"/>
          <w:lang w:eastAsia="zh-CN"/>
        </w:rPr>
        <w:t>”</w:t>
      </w:r>
      <w:r>
        <w:t>（Wertbeziehung）概念——文化科学之所以不同于自然科学，在于文化科学的问题选择受研究者价值立场的引导，但研究过程必须保持</w:t>
      </w:r>
      <w:r>
        <w:rPr>
          <w:rFonts w:hint="eastAsia"/>
          <w:lang w:eastAsia="zh-CN"/>
        </w:rPr>
        <w:t>“</w:t>
      </w:r>
      <w:r>
        <w:t>价值中立</w:t>
      </w:r>
      <w:r>
        <w:rPr>
          <w:rFonts w:hint="eastAsia"/>
          <w:lang w:eastAsia="zh-CN"/>
        </w:rPr>
        <w:t>”</w:t>
      </w:r>
      <w:r>
        <w:t>（Wertfreiheit）。价值中立不是否认价值的存在，而是将价值判断从经验科学的程序中排除。</w:t>
      </w:r>
    </w:p>
    <w:p w14:paraId="7EF075DA">
      <w:r>
        <w:rPr>
          <w:b/>
        </w:rPr>
        <w:t>理想型</w:t>
      </w:r>
      <w:r>
        <w:t>（Idealtypus）。1904年同一篇编者导言中，韦伯将理想型界定为</w:t>
      </w:r>
      <w:r>
        <w:rPr>
          <w:rFonts w:hint="eastAsia"/>
          <w:lang w:eastAsia="zh-CN"/>
        </w:rPr>
        <w:t>“</w:t>
      </w:r>
      <w:r>
        <w:t>通过片面强调一个或几个观点，并综合大量散在的、个别的、或多或少存在的、偶尔又不存在的具体现象而形成的思想图像</w:t>
      </w:r>
      <w:r>
        <w:rPr>
          <w:rFonts w:hint="eastAsia"/>
          <w:lang w:eastAsia="zh-CN"/>
        </w:rPr>
        <w:t>”</w:t>
      </w:r>
      <w:r>
        <w:t>。理想型不是对现实的描述，而是研究者用以比较和度量现实的启发工具。这一方法论建构与滕尼斯的</w:t>
      </w:r>
      <w:r>
        <w:rPr>
          <w:rFonts w:hint="eastAsia"/>
          <w:lang w:eastAsia="zh-CN"/>
        </w:rPr>
        <w:t>“</w:t>
      </w:r>
      <w:r>
        <w:t>正常类型</w:t>
      </w:r>
      <w:r>
        <w:rPr>
          <w:rFonts w:hint="eastAsia"/>
          <w:lang w:eastAsia="zh-CN"/>
        </w:rPr>
        <w:t>”</w:t>
      </w:r>
      <w:r>
        <w:t>的差异在于：韦伯明确否定理想型具有任何本体论地位，它纯粹是</w:t>
      </w:r>
      <w:r>
        <w:rPr>
          <w:rFonts w:hint="eastAsia"/>
          <w:lang w:eastAsia="zh-CN"/>
        </w:rPr>
        <w:t>“</w:t>
      </w:r>
      <w:r>
        <w:t>测度现实的手段</w:t>
      </w:r>
      <w:r>
        <w:rPr>
          <w:rFonts w:hint="eastAsia"/>
          <w:lang w:eastAsia="zh-CN"/>
        </w:rPr>
        <w:t>”</w:t>
      </w:r>
      <w:r>
        <w:t>。理想型后来成为社会学方法论的核心概念，但其理解经历了重大分歧——帕森斯将理想型理解为接近现实的类型学，而舒茨从现象学出发批评理想型的主观意义基础未被澄清。</w:t>
      </w:r>
    </w:p>
    <w:p w14:paraId="6A808BC4">
      <w:r>
        <w:rPr>
          <w:b/>
        </w:rPr>
        <w:t>新教伦理论题</w:t>
      </w:r>
      <w:r>
        <w:t>。1904–1905年发表的《新教伦理与资本主义精神》是韦伯最具争议的作品。核心论证：加尔文宗的</w:t>
      </w:r>
      <w:r>
        <w:rPr>
          <w:rFonts w:hint="eastAsia"/>
          <w:lang w:eastAsia="zh-CN"/>
        </w:rPr>
        <w:t>“</w:t>
      </w:r>
      <w:r>
        <w:t>预选说</w:t>
      </w:r>
      <w:r>
        <w:rPr>
          <w:rFonts w:hint="eastAsia"/>
          <w:lang w:eastAsia="zh-CN"/>
        </w:rPr>
        <w:t>”</w:t>
      </w:r>
      <w:r>
        <w:t>教义在信徒中产生了</w:t>
      </w:r>
      <w:r>
        <w:rPr>
          <w:rFonts w:hint="eastAsia"/>
          <w:lang w:eastAsia="zh-CN"/>
        </w:rPr>
        <w:t>“</w:t>
      </w:r>
      <w:r>
        <w:t>此世禁欲</w:t>
      </w:r>
      <w:r>
        <w:rPr>
          <w:rFonts w:hint="eastAsia"/>
          <w:lang w:eastAsia="zh-CN"/>
        </w:rPr>
        <w:t>”</w:t>
      </w:r>
      <w:r>
        <w:t>的心理驱力——信徒无法通过善功确证自身得救，唯有通过世俗职业中的系统劳动与理性经营来体验自身为</w:t>
      </w:r>
      <w:r>
        <w:rPr>
          <w:rFonts w:hint="eastAsia"/>
          <w:lang w:eastAsia="zh-CN"/>
        </w:rPr>
        <w:t>“</w:t>
      </w:r>
      <w:r>
        <w:t>选民</w:t>
      </w:r>
      <w:r>
        <w:rPr>
          <w:rFonts w:hint="eastAsia"/>
          <w:lang w:eastAsia="zh-CN"/>
        </w:rPr>
        <w:t>”</w:t>
      </w:r>
      <w:r>
        <w:t>。这一心理驱力与资本主义所需的劳动纪律和资本积累逻辑形成</w:t>
      </w:r>
      <w:r>
        <w:rPr>
          <w:rFonts w:hint="eastAsia"/>
          <w:lang w:eastAsia="zh-CN"/>
        </w:rPr>
        <w:t>“</w:t>
      </w:r>
      <w:r>
        <w:t>亲和性</w:t>
      </w:r>
      <w:r>
        <w:rPr>
          <w:rFonts w:hint="eastAsia"/>
          <w:lang w:eastAsia="zh-CN"/>
        </w:rPr>
        <w:t>”</w:t>
      </w:r>
      <w:r>
        <w:t>（Wahlverwandtschaft）。韦伯使用的术语是</w:t>
      </w:r>
      <w:r>
        <w:rPr>
          <w:rFonts w:hint="eastAsia"/>
          <w:lang w:eastAsia="zh-CN"/>
        </w:rPr>
        <w:t>“</w:t>
      </w:r>
      <w:r>
        <w:t>亲和性</w:t>
      </w:r>
      <w:r>
        <w:rPr>
          <w:rFonts w:hint="eastAsia"/>
          <w:lang w:eastAsia="zh-CN"/>
        </w:rPr>
        <w:t>”</w:t>
      </w:r>
      <w:r>
        <w:t>而非</w:t>
      </w:r>
      <w:r>
        <w:rPr>
          <w:rFonts w:hint="eastAsia"/>
          <w:lang w:eastAsia="zh-CN"/>
        </w:rPr>
        <w:t>“</w:t>
      </w:r>
      <w:r>
        <w:t>因果关系</w:t>
      </w:r>
      <w:r>
        <w:rPr>
          <w:rFonts w:hint="eastAsia"/>
          <w:lang w:eastAsia="zh-CN"/>
        </w:rPr>
        <w:t>”</w:t>
      </w:r>
      <w:r>
        <w:t>——这一定性的方法论意义在于：新教伦理不是资本主义的</w:t>
      </w:r>
      <w:r>
        <w:rPr>
          <w:rFonts w:hint="eastAsia"/>
          <w:lang w:eastAsia="zh-CN"/>
        </w:rPr>
        <w:t>“</w:t>
      </w:r>
      <w:r>
        <w:t>原因</w:t>
      </w:r>
      <w:r>
        <w:rPr>
          <w:rFonts w:hint="eastAsia"/>
          <w:lang w:eastAsia="zh-CN"/>
        </w:rPr>
        <w:t>”</w:t>
      </w:r>
      <w:r>
        <w:t>，而是与资本主义精神形成选择性亲和的文化因素之一。</w:t>
      </w:r>
    </w:p>
    <w:p w14:paraId="71591E8A">
      <w:r>
        <w:t>这一论题引发了跨越一个世纪的争论。桑巴特在《资产阶级》（1913）中反驳，认为资本主义精神的来源是犹太教的理性主义而非加尔文宗。布伦塔诺在1905年的评论中指出，韦伯忽视了天主教内部也存在类似禁欲倾向。特勒尔奇在《社会学说与基督教教会》（1912）中部分接受韦伯的论题，但将其限定为加尔文宗而非更广泛的新教。此后，卢卡奇在《理性的毁灭》（1954）中将韦伯的理性化论题解读为资产阶级意识形态的自我辩护。</w:t>
      </w:r>
    </w:p>
    <w:p w14:paraId="2905F39C">
      <w:r>
        <w:rPr>
          <w:b/>
        </w:rPr>
        <w:t>理性化与</w:t>
      </w:r>
      <w:r>
        <w:rPr>
          <w:rFonts w:hint="eastAsia"/>
          <w:b/>
          <w:lang w:eastAsia="zh-CN"/>
        </w:rPr>
        <w:t>“</w:t>
      </w:r>
      <w:r>
        <w:rPr>
          <w:b/>
        </w:rPr>
        <w:t>铁笼</w:t>
      </w:r>
      <w:r>
        <w:rPr>
          <w:rFonts w:hint="eastAsia"/>
          <w:b/>
          <w:lang w:eastAsia="zh-CN"/>
        </w:rPr>
        <w:t>”</w:t>
      </w:r>
      <w:r>
        <w:t>。韦伯晚年对理性化的系统阐述集中在</w:t>
      </w:r>
      <w:r>
        <w:rPr>
          <w:rFonts w:hint="eastAsia"/>
          <w:lang w:eastAsia="zh-CN"/>
        </w:rPr>
        <w:t>“</w:t>
      </w:r>
      <w:r>
        <w:t>经济与社会</w:t>
      </w:r>
      <w:r>
        <w:rPr>
          <w:rFonts w:hint="eastAsia"/>
          <w:lang w:eastAsia="zh-CN"/>
        </w:rPr>
        <w:t>”</w:t>
      </w:r>
      <w:r>
        <w:t>和两篇</w:t>
      </w:r>
      <w:r>
        <w:rPr>
          <w:rFonts w:hint="eastAsia"/>
          <w:lang w:eastAsia="zh-CN"/>
        </w:rPr>
        <w:t>“</w:t>
      </w:r>
      <w:r>
        <w:t>天职</w:t>
      </w:r>
      <w:r>
        <w:rPr>
          <w:rFonts w:hint="eastAsia"/>
          <w:lang w:eastAsia="zh-CN"/>
        </w:rPr>
        <w:t>”</w:t>
      </w:r>
      <w:r>
        <w:t>演讲中。理性化指涉多个相互关联的过程：世界的祛魅（Entzauberung）——宇宙意义问题被科学进步消解；工具理性的扩张——目的</w:t>
      </w:r>
      <w:r>
        <w:rPr>
          <w:rFonts w:hint="eastAsia"/>
          <w:lang w:eastAsia="zh-CN"/>
        </w:rPr>
        <w:t>－</w:t>
      </w:r>
      <w:r>
        <w:t>手段计算取代价值理性成为行动的主导逻辑；科层制成为现代组织的普遍形式。在</w:t>
      </w:r>
      <w:r>
        <w:rPr>
          <w:rFonts w:hint="eastAsia"/>
          <w:lang w:eastAsia="zh-CN"/>
        </w:rPr>
        <w:t>“</w:t>
      </w:r>
      <w:r>
        <w:t>科学作为天职</w:t>
      </w:r>
      <w:r>
        <w:rPr>
          <w:rFonts w:hint="eastAsia"/>
          <w:lang w:eastAsia="zh-CN"/>
        </w:rPr>
        <w:t>”</w:t>
      </w:r>
      <w:r>
        <w:t>演讲中，韦伯以</w:t>
      </w:r>
      <w:r>
        <w:rPr>
          <w:rFonts w:hint="eastAsia"/>
          <w:lang w:eastAsia="zh-CN"/>
        </w:rPr>
        <w:t>“</w:t>
      </w:r>
      <w:r>
        <w:t>铁笼</w:t>
      </w:r>
      <w:r>
        <w:rPr>
          <w:rFonts w:hint="eastAsia"/>
          <w:lang w:eastAsia="zh-CN"/>
        </w:rPr>
        <w:t>”</w:t>
      </w:r>
      <w:r>
        <w:t>（stahlhartes Gehäuse）隐喻描述工具理性扩张的后果——个体被锁入缺乏终极意义的理性化秩序。值得注意的是，韦伯本人从未将</w:t>
      </w:r>
      <w:r>
        <w:rPr>
          <w:rFonts w:hint="eastAsia"/>
          <w:lang w:eastAsia="zh-CN"/>
        </w:rPr>
        <w:t>“</w:t>
      </w:r>
      <w:r>
        <w:t>铁笼</w:t>
      </w:r>
      <w:r>
        <w:rPr>
          <w:rFonts w:hint="eastAsia"/>
          <w:lang w:eastAsia="zh-CN"/>
        </w:rPr>
        <w:t>”</w:t>
      </w:r>
      <w:r>
        <w:t>视为价值判断——他在演讲中同时指出，任何替代方案都面临同样的问题。</w:t>
      </w:r>
    </w:p>
    <w:p w14:paraId="60980E31">
      <w:r>
        <w:rPr>
          <w:b/>
        </w:rPr>
        <w:t>统治与合法性类型</w:t>
      </w:r>
      <w:r>
        <w:t>。在</w:t>
      </w:r>
      <w:r>
        <w:rPr>
          <w:rFonts w:hint="eastAsia"/>
          <w:lang w:eastAsia="zh-CN"/>
        </w:rPr>
        <w:t>“</w:t>
      </w:r>
      <w:r>
        <w:t>经济与社会</w:t>
      </w:r>
      <w:r>
        <w:rPr>
          <w:rFonts w:hint="eastAsia"/>
          <w:lang w:eastAsia="zh-CN"/>
        </w:rPr>
        <w:t>”</w:t>
      </w:r>
      <w:r>
        <w:t>中，韦伯将统治（Herrschaft）界定为</w:t>
      </w:r>
      <w:r>
        <w:rPr>
          <w:rFonts w:hint="eastAsia"/>
          <w:lang w:eastAsia="zh-CN"/>
        </w:rPr>
        <w:t>“</w:t>
      </w:r>
      <w:r>
        <w:t>在可标明的程度上，命令被特定群体服从的概率</w:t>
      </w:r>
      <w:r>
        <w:rPr>
          <w:rFonts w:hint="eastAsia"/>
          <w:lang w:eastAsia="zh-CN"/>
        </w:rPr>
        <w:t>”</w:t>
      </w:r>
      <w:r>
        <w:t>，并区分三种理想型的合法性基础：传统型（基于历来如此的信念）、魅力型（基于对个人超凡品质的信仰）、法理型（基于合法章程的信念）。这一类型学此后被不断引用和修正——达伦多夫在1950年代以冲突论视角重新激活了统治类型中的强制维度。</w:t>
      </w:r>
    </w:p>
    <w:p w14:paraId="0C6002B0">
      <w:r>
        <w:rPr>
          <w:b/>
        </w:rPr>
        <w:t>阶级、地位与政党</w:t>
      </w:r>
      <w:r>
        <w:t>。在</w:t>
      </w:r>
      <w:r>
        <w:rPr>
          <w:rFonts w:hint="eastAsia"/>
          <w:lang w:eastAsia="zh-CN"/>
        </w:rPr>
        <w:t>“</w:t>
      </w:r>
      <w:r>
        <w:t>经济与社会</w:t>
      </w:r>
      <w:r>
        <w:rPr>
          <w:rFonts w:hint="eastAsia"/>
          <w:lang w:eastAsia="zh-CN"/>
        </w:rPr>
        <w:t>”</w:t>
      </w:r>
      <w:r>
        <w:t>的经济秩序分析中，韦伯将</w:t>
      </w:r>
      <w:r>
        <w:rPr>
          <w:rFonts w:hint="eastAsia"/>
          <w:lang w:eastAsia="zh-CN"/>
        </w:rPr>
        <w:t>“</w:t>
      </w:r>
      <w:r>
        <w:t>阶级</w:t>
      </w:r>
      <w:r>
        <w:rPr>
          <w:rFonts w:hint="eastAsia"/>
          <w:lang w:eastAsia="zh-CN"/>
        </w:rPr>
        <w:t>”</w:t>
      </w:r>
      <w:r>
        <w:t>严格界定为市场处境的产物（而非生产关系），同时引入</w:t>
      </w:r>
      <w:r>
        <w:rPr>
          <w:rFonts w:hint="eastAsia"/>
          <w:lang w:eastAsia="zh-CN"/>
        </w:rPr>
        <w:t>“</w:t>
      </w:r>
      <w:r>
        <w:t>地位群体</w:t>
      </w:r>
      <w:r>
        <w:rPr>
          <w:rFonts w:hint="eastAsia"/>
          <w:lang w:eastAsia="zh-CN"/>
        </w:rPr>
        <w:t>”</w:t>
      </w:r>
      <w:r>
        <w:t>（Stand）作为社会秩序的分析范畴，以及</w:t>
      </w:r>
      <w:r>
        <w:rPr>
          <w:rFonts w:hint="eastAsia"/>
          <w:lang w:eastAsia="zh-CN"/>
        </w:rPr>
        <w:t>“</w:t>
      </w:r>
      <w:r>
        <w:t>政党</w:t>
      </w:r>
      <w:r>
        <w:rPr>
          <w:rFonts w:hint="eastAsia"/>
          <w:lang w:eastAsia="zh-CN"/>
        </w:rPr>
        <w:t>”</w:t>
      </w:r>
      <w:r>
        <w:t>作为权力秩序的分析范畴。阶级</w:t>
      </w:r>
      <w:r>
        <w:rPr>
          <w:rFonts w:hint="eastAsia"/>
          <w:lang w:eastAsia="zh-CN"/>
        </w:rPr>
        <w:t>－</w:t>
      </w:r>
      <w:r>
        <w:t>地位</w:t>
      </w:r>
      <w:r>
        <w:rPr>
          <w:rFonts w:hint="eastAsia"/>
          <w:lang w:eastAsia="zh-CN"/>
        </w:rPr>
        <w:t>－</w:t>
      </w:r>
      <w:r>
        <w:t>政党的三维分析框架被后世解读为对马克思阶级分析的修正——韦伯增加了文化与政治维度，但未将三者整合为统一理论。</w:t>
      </w:r>
    </w:p>
    <w:p w14:paraId="7181A9DB">
      <w:pPr>
        <w:pStyle w:val="166"/>
      </w:pPr>
      <w:r>
        <w:t>▎学术对话与论战</w:t>
      </w:r>
    </w:p>
    <w:p w14:paraId="72E96469">
      <w:r>
        <w:rPr>
          <w:b/>
        </w:rPr>
        <w:t>价值判断争论</w:t>
      </w:r>
      <w:r>
        <w:t>（Werturteilsstreit，1909–1914）。韦伯在德国社会学会第一次大会上对施穆勒的</w:t>
      </w:r>
      <w:r>
        <w:rPr>
          <w:rFonts w:hint="eastAsia"/>
          <w:lang w:eastAsia="zh-CN"/>
        </w:rPr>
        <w:t>“</w:t>
      </w:r>
      <w:r>
        <w:t>伦理</w:t>
      </w:r>
      <w:r>
        <w:rPr>
          <w:rFonts w:hint="eastAsia"/>
          <w:lang w:eastAsia="zh-CN"/>
        </w:rPr>
        <w:t>－</w:t>
      </w:r>
      <w:r>
        <w:t>历史</w:t>
      </w:r>
      <w:r>
        <w:rPr>
          <w:rFonts w:hint="eastAsia"/>
          <w:lang w:eastAsia="zh-CN"/>
        </w:rPr>
        <w:t>”</w:t>
      </w:r>
      <w:r>
        <w:t>经济学发起方法论攻击，主张社会科学必须将价值判断与经验分析严格分离。这一争论导致韦伯退出德国社会学会。争论的制度后果是：德国社会学在方法论自觉上领先于英法，但在制度化实践上滞后——韦伯式的理论优先气质使德国社会学长期停留在方法论争论中，未能如涂尔干学派在法国那样建立经验研究的制度体系。</w:t>
      </w:r>
    </w:p>
    <w:p w14:paraId="25633076">
      <w:r>
        <w:rPr>
          <w:b/>
        </w:rPr>
        <w:t>与桑巴特的互补与分歧</w:t>
      </w:r>
      <w:r>
        <w:t>。韦伯与桑巴特同在1904年接手编辑《社会科学与社会政策文库》，两人对资本主义起源的理解构成互补——桑巴特强调物质</w:t>
      </w:r>
      <w:r>
        <w:rPr>
          <w:rFonts w:hint="eastAsia"/>
          <w:lang w:eastAsia="zh-CN"/>
        </w:rPr>
        <w:t>－</w:t>
      </w:r>
      <w:r>
        <w:t>经济维度，韦伯强调文化</w:t>
      </w:r>
      <w:r>
        <w:rPr>
          <w:rFonts w:hint="eastAsia"/>
          <w:lang w:eastAsia="zh-CN"/>
        </w:rPr>
        <w:t>－</w:t>
      </w:r>
      <w:r>
        <w:t>宗教维度。但桑巴特在1930年代转向民族主义，韦伯则坚持自由主义立场，两人的政治分叉使得学术对话终止。</w:t>
      </w:r>
    </w:p>
    <w:p w14:paraId="76E1E2E9">
      <w:r>
        <w:rPr>
          <w:b/>
        </w:rPr>
        <w:t>与涂尔干的隐性对峙</w:t>
      </w:r>
      <w:r>
        <w:t>。韦伯与涂尔干从未直接论战，但两者的方法论立场构成社会学两极——理解 vs 实证、主观意义 vs 社会事实、个体行动 vs 集体表象。帕森斯在《社会行动的结构》（1937）中将两人综合为</w:t>
      </w:r>
      <w:r>
        <w:rPr>
          <w:rFonts w:hint="eastAsia"/>
          <w:lang w:eastAsia="zh-CN"/>
        </w:rPr>
        <w:t>“</w:t>
      </w:r>
      <w:r>
        <w:t>社会行动理论</w:t>
      </w:r>
      <w:r>
        <w:rPr>
          <w:rFonts w:hint="eastAsia"/>
          <w:lang w:eastAsia="zh-CN"/>
        </w:rPr>
        <w:t>”</w:t>
      </w:r>
      <w:r>
        <w:t>，但这一综合本身也是帕森斯的选择性阅读。</w:t>
      </w:r>
    </w:p>
    <w:p w14:paraId="61050042">
      <w:pPr>
        <w:pStyle w:val="166"/>
      </w:pPr>
      <w:r>
        <w:t>▎制度化实践与学术场域位置</w:t>
      </w:r>
    </w:p>
    <w:p w14:paraId="3E36CCBB">
      <w:r>
        <w:t>韦伯的学术生涯横跨德国大学制度的多个节点：1893年弗莱堡大学政治经济学正教授，1896年海德堡大学正教授，1897–1903年因精神崩溃中断学术工作，1904年复出后以《社会科学与社会政策文库》编辑身份重新进入学术场域，1910年参与创建德国社会学会但旋即退出，1919年接受慕尼黑大学教席。韦伯始终以政治经济学为正式学科身份，社会学在其生前从未获得独立教席。</w:t>
      </w:r>
    </w:p>
    <w:p w14:paraId="68D88CA2">
      <w:r>
        <w:t>韦伯在德国学术场域中的位置是矛盾的：他同时被视为法学、经济史、政治经济学、社会学的奠基人物，但不完全属于任何一个学科。这一跨学科位置使得韦伯的遗产可以被不同传统选择性继承——帕森斯选择了方法论维度，冲突理论家选择了统治维度，历史社会学家选择了理性化叙事。</w:t>
      </w:r>
    </w:p>
    <w:p w14:paraId="45CF1203">
      <w:pPr>
        <w:pStyle w:val="166"/>
      </w:pPr>
      <w:r>
        <w:t>▎学术影响与接受</w:t>
      </w:r>
    </w:p>
    <w:p w14:paraId="40110083">
      <w:r>
        <w:rPr>
          <w:b/>
        </w:rPr>
        <w:t>美国接受（1930s–1950s）</w:t>
      </w:r>
      <w:r>
        <w:t>：帕森斯在《社会行动的结构》（1937）中将韦伯与涂尔干、帕累托、马歇尔综合为</w:t>
      </w:r>
      <w:r>
        <w:rPr>
          <w:rFonts w:hint="eastAsia"/>
          <w:lang w:eastAsia="zh-CN"/>
        </w:rPr>
        <w:t>“</w:t>
      </w:r>
      <w:r>
        <w:t>唯意志论的行动理论</w:t>
      </w:r>
      <w:r>
        <w:rPr>
          <w:rFonts w:hint="eastAsia"/>
          <w:lang w:eastAsia="zh-CN"/>
        </w:rPr>
        <w:t>”</w:t>
      </w:r>
      <w:r>
        <w:t>，但这一综合以选择性阅读为代价——帕森斯选取了韦伯的秩序维度，压抑了冲突与理性化的悲观维度。帕森斯与希尔斯翻译的《新教伦理与资本主义精神》（1930，英译本）塑造了英语世界对韦伯的基本理解框架。格特与米尔斯翻译的《经济与社会》选段（1947）进一步巩固了韦伯作为</w:t>
      </w:r>
      <w:r>
        <w:rPr>
          <w:rFonts w:hint="eastAsia"/>
          <w:lang w:eastAsia="zh-CN"/>
        </w:rPr>
        <w:t>“</w:t>
      </w:r>
      <w:r>
        <w:t>社会学经典</w:t>
      </w:r>
      <w:r>
        <w:rPr>
          <w:rFonts w:hint="eastAsia"/>
          <w:lang w:eastAsia="zh-CN"/>
        </w:rPr>
        <w:t>”</w:t>
      </w:r>
      <w:r>
        <w:t>的位置。</w:t>
      </w:r>
    </w:p>
    <w:p w14:paraId="2D609416">
      <w:r>
        <w:rPr>
          <w:b/>
        </w:rPr>
        <w:t>德国接受（1960s–1980s）</w:t>
      </w:r>
      <w:r>
        <w:t>：战后德国对韦伯的接受经历了</w:t>
      </w:r>
      <w:r>
        <w:rPr>
          <w:rFonts w:hint="eastAsia"/>
          <w:lang w:eastAsia="zh-CN"/>
        </w:rPr>
        <w:t>“</w:t>
      </w:r>
      <w:r>
        <w:t>去纳粹化</w:t>
      </w:r>
      <w:r>
        <w:rPr>
          <w:rFonts w:hint="eastAsia"/>
          <w:lang w:eastAsia="zh-CN"/>
        </w:rPr>
        <w:t>”</w:t>
      </w:r>
      <w:r>
        <w:t>清洗后的重建。蒙森的《马克斯·韦伯与德国政治》（1959）将韦伯重新引入德国公共讨论，但引发关于韦伯是否为</w:t>
      </w:r>
      <w:r>
        <w:rPr>
          <w:rFonts w:hint="eastAsia"/>
          <w:lang w:eastAsia="zh-CN"/>
        </w:rPr>
        <w:t>“</w:t>
      </w:r>
      <w:r>
        <w:t>民主民族主义者</w:t>
      </w:r>
      <w:r>
        <w:rPr>
          <w:rFonts w:hint="eastAsia"/>
          <w:lang w:eastAsia="zh-CN"/>
        </w:rPr>
        <w:t>”</w:t>
      </w:r>
      <w:r>
        <w:t>的争论。施路赫特对韦伯理性化理论的系统重建（1979起）确立了韦伯在德国社会学中的核心位置。</w:t>
      </w:r>
    </w:p>
    <w:p w14:paraId="182D9A8A">
      <w:r>
        <w:rPr>
          <w:b/>
        </w:rPr>
        <w:t>全球接受</w:t>
      </w:r>
      <w:r>
        <w:t>：韦伯的理性化论题在东亚——尤其是日本和韩国——获得了特殊共鸣：这些社会的压缩型现代化进程被视为理性化的加速版本。日本在1920–1930年代即开始翻译韦伯（大冢久雄的翻译与研究），形成了独特的</w:t>
      </w:r>
      <w:r>
        <w:rPr>
          <w:rFonts w:hint="eastAsia"/>
          <w:lang w:eastAsia="zh-CN"/>
        </w:rPr>
        <w:t>“</w:t>
      </w:r>
      <w:r>
        <w:t>韦伯学</w:t>
      </w:r>
      <w:r>
        <w:rPr>
          <w:rFonts w:hint="eastAsia"/>
          <w:lang w:eastAsia="zh-CN"/>
        </w:rPr>
        <w:t>”</w:t>
      </w:r>
      <w:r>
        <w:t>传统。</w:t>
      </w:r>
    </w:p>
    <w:p w14:paraId="009A45A0">
      <w:pPr>
        <w:pStyle w:val="166"/>
      </w:pPr>
      <w:r>
        <w:t>▎β映射</w:t>
      </w:r>
    </w:p>
    <w:p w14:paraId="717DE6C3">
      <w:pPr>
        <w:pStyle w:val="165"/>
      </w:pPr>
      <w:r>
        <w:t>borne_concepts: [C014理解社会学</w:t>
      </w:r>
      <w:r>
        <w:rPr>
          <w:rFonts w:hint="eastAsia"/>
          <w:lang w:eastAsia="zh-CN"/>
        </w:rPr>
        <w:t>，</w:t>
      </w:r>
      <w:r>
        <w:t xml:space="preserve"> C015理想型</w:t>
      </w:r>
      <w:r>
        <w:rPr>
          <w:rFonts w:hint="eastAsia"/>
          <w:lang w:eastAsia="zh-CN"/>
        </w:rPr>
        <w:t>，</w:t>
      </w:r>
      <w:r>
        <w:t xml:space="preserve"> C016价值中立</w:t>
      </w:r>
      <w:r>
        <w:rPr>
          <w:rFonts w:hint="eastAsia"/>
          <w:lang w:eastAsia="zh-CN"/>
        </w:rPr>
        <w:t>，</w:t>
      </w:r>
      <w:r>
        <w:t xml:space="preserve"> C017价值关联</w:t>
      </w:r>
      <w:r>
        <w:rPr>
          <w:rFonts w:hint="eastAsia"/>
          <w:lang w:eastAsia="zh-CN"/>
        </w:rPr>
        <w:t>，</w:t>
      </w:r>
      <w:r>
        <w:t xml:space="preserve"> C018理性化</w:t>
      </w:r>
      <w:r>
        <w:rPr>
          <w:rFonts w:hint="eastAsia"/>
          <w:lang w:eastAsia="zh-CN"/>
        </w:rPr>
        <w:t>，</w:t>
      </w:r>
      <w:r>
        <w:t xml:space="preserve"> C019祛魅</w:t>
      </w:r>
      <w:r>
        <w:rPr>
          <w:rFonts w:hint="eastAsia"/>
          <w:lang w:eastAsia="zh-CN"/>
        </w:rPr>
        <w:t>，</w:t>
      </w:r>
      <w:r>
        <w:t xml:space="preserve"> C020铁笼</w:t>
      </w:r>
      <w:r>
        <w:rPr>
          <w:rFonts w:hint="eastAsia"/>
          <w:lang w:eastAsia="zh-CN"/>
        </w:rPr>
        <w:t>，</w:t>
      </w:r>
      <w:r>
        <w:t xml:space="preserve"> C021新教伦理论题</w:t>
      </w:r>
      <w:r>
        <w:rPr>
          <w:rFonts w:hint="eastAsia"/>
          <w:lang w:eastAsia="zh-CN"/>
        </w:rPr>
        <w:t>，</w:t>
      </w:r>
      <w:r>
        <w:t xml:space="preserve"> C022亲和性</w:t>
      </w:r>
      <w:r>
        <w:rPr>
          <w:rFonts w:hint="eastAsia"/>
          <w:lang w:eastAsia="zh-CN"/>
        </w:rPr>
        <w:t>，</w:t>
      </w:r>
      <w:r>
        <w:t xml:space="preserve"> C023统治类型学</w:t>
      </w:r>
      <w:r>
        <w:rPr>
          <w:rFonts w:hint="eastAsia"/>
          <w:lang w:eastAsia="zh-CN"/>
        </w:rPr>
        <w:t>（</w:t>
      </w:r>
      <w:r>
        <w:t>传统/魅力/法理</w:t>
      </w:r>
      <w:r>
        <w:rPr>
          <w:rFonts w:hint="eastAsia"/>
          <w:lang w:eastAsia="zh-CN"/>
        </w:rPr>
        <w:t>）</w:t>
      </w:r>
      <w:r>
        <w:t>, C024阶级</w:t>
      </w:r>
      <w:r>
        <w:rPr>
          <w:rFonts w:hint="eastAsia"/>
          <w:lang w:eastAsia="zh-CN"/>
        </w:rPr>
        <w:t>－</w:t>
      </w:r>
      <w:r>
        <w:t>地位</w:t>
      </w:r>
      <w:r>
        <w:rPr>
          <w:rFonts w:hint="eastAsia"/>
          <w:lang w:eastAsia="zh-CN"/>
        </w:rPr>
        <w:t>－</w:t>
      </w:r>
      <w:r>
        <w:t>政党</w:t>
      </w:r>
      <w:r>
        <w:rPr>
          <w:rFonts w:hint="eastAsia"/>
          <w:lang w:eastAsia="zh-CN"/>
        </w:rPr>
        <w:t>，</w:t>
      </w:r>
      <w:r>
        <w:t xml:space="preserve"> C025科层制</w:t>
      </w:r>
      <w:r>
        <w:rPr>
          <w:rFonts w:hint="eastAsia"/>
          <w:lang w:eastAsia="zh-CN"/>
        </w:rPr>
        <w:t>，</w:t>
      </w:r>
      <w:r>
        <w:t xml:space="preserve"> C026社会行动]</w:t>
      </w:r>
    </w:p>
    <w:p w14:paraId="133E0B8C">
      <w:pPr>
        <w:pStyle w:val="165"/>
      </w:pPr>
      <w:r>
        <w:t>contested_concepts: [C027新教伦理论题</w:t>
      </w:r>
      <w:r>
        <w:rPr>
          <w:rFonts w:hint="eastAsia"/>
          <w:lang w:eastAsia="zh-CN"/>
        </w:rPr>
        <w:t>（</w:t>
      </w:r>
      <w:r>
        <w:t>桑巴特反驳为犹太教来源</w:t>
      </w:r>
      <w:r>
        <w:rPr>
          <w:rFonts w:hint="eastAsia"/>
          <w:lang w:eastAsia="zh-CN"/>
        </w:rPr>
        <w:t>；</w:t>
      </w:r>
      <w:r>
        <w:t xml:space="preserve"> 布伦塔诺指出天主教禁欲</w:t>
      </w:r>
      <w:r>
        <w:rPr>
          <w:rFonts w:hint="eastAsia"/>
          <w:lang w:eastAsia="zh-CN"/>
        </w:rPr>
        <w:t>；</w:t>
      </w:r>
      <w:r>
        <w:t xml:space="preserve"> 卢卡奇解读为资产阶级意识形态</w:t>
      </w:r>
      <w:r>
        <w:rPr>
          <w:rFonts w:hint="eastAsia"/>
          <w:lang w:eastAsia="zh-CN"/>
        </w:rPr>
        <w:t>）</w:t>
      </w:r>
      <w:r>
        <w:t>, C028理想型</w:t>
      </w:r>
      <w:r>
        <w:rPr>
          <w:rFonts w:hint="eastAsia"/>
          <w:lang w:eastAsia="zh-CN"/>
        </w:rPr>
        <w:t>（</w:t>
      </w:r>
      <w:r>
        <w:t>舒茨批评主观意义基础未澄清</w:t>
      </w:r>
      <w:r>
        <w:rPr>
          <w:rFonts w:hint="eastAsia"/>
          <w:lang w:eastAsia="zh-CN"/>
        </w:rPr>
        <w:t>；</w:t>
      </w:r>
      <w:r>
        <w:t xml:space="preserve"> 帕森斯简化为类型学</w:t>
      </w:r>
      <w:r>
        <w:rPr>
          <w:rFonts w:hint="eastAsia"/>
          <w:lang w:eastAsia="zh-CN"/>
        </w:rPr>
        <w:t>）</w:t>
      </w:r>
      <w:r>
        <w:t>, C029铁笼</w:t>
      </w:r>
      <w:r>
        <w:rPr>
          <w:rFonts w:hint="eastAsia"/>
          <w:lang w:eastAsia="zh-CN"/>
        </w:rPr>
        <w:t>（</w:t>
      </w:r>
      <w:r>
        <w:t>被解读为悲观价值判断而非描述性概念</w:t>
      </w:r>
      <w:r>
        <w:rPr>
          <w:rFonts w:hint="eastAsia"/>
          <w:lang w:eastAsia="zh-CN"/>
        </w:rPr>
        <w:t>）</w:t>
      </w:r>
      <w:r>
        <w:t>, C030价值中立</w:t>
      </w:r>
      <w:r>
        <w:rPr>
          <w:rFonts w:hint="eastAsia"/>
          <w:lang w:eastAsia="zh-CN"/>
        </w:rPr>
        <w:t>（</w:t>
      </w:r>
      <w:r>
        <w:t>法兰克福学派批评其掩盖权力关系</w:t>
      </w:r>
      <w:r>
        <w:rPr>
          <w:rFonts w:hint="eastAsia"/>
          <w:lang w:eastAsia="zh-CN"/>
        </w:rPr>
        <w:t>）</w:t>
      </w:r>
      <w:r>
        <w:t>]</w:t>
      </w:r>
    </w:p>
    <w:p w14:paraId="19D9DF22">
      <w:pPr>
        <w:pStyle w:val="165"/>
      </w:pPr>
      <w:r>
        <w:t>school: S002</w:t>
      </w:r>
    </w:p>
    <w:p w14:paraId="1E7258FE">
      <w:pPr>
        <w:pStyle w:val="165"/>
      </w:pPr>
      <w:r>
        <w:t>cross_schools: [S001</w:t>
      </w:r>
      <w:r>
        <w:rPr>
          <w:rFonts w:hint="eastAsia"/>
          <w:lang w:eastAsia="zh-CN"/>
        </w:rPr>
        <w:t>（</w:t>
      </w:r>
      <w:r>
        <w:t>方法论对峙:理解vs实证</w:t>
      </w:r>
      <w:r>
        <w:rPr>
          <w:rFonts w:hint="eastAsia"/>
          <w:lang w:eastAsia="zh-CN"/>
        </w:rPr>
        <w:t>）</w:t>
      </w:r>
      <w:r>
        <w:t>, S005</w:t>
      </w:r>
      <w:r>
        <w:rPr>
          <w:rFonts w:hint="eastAsia"/>
          <w:lang w:eastAsia="zh-CN"/>
        </w:rPr>
        <w:t>（</w:t>
      </w:r>
      <w:r>
        <w:t>法兰克福学派对理性化的批判</w:t>
      </w:r>
      <w:r>
        <w:rPr>
          <w:rFonts w:hint="eastAsia"/>
          <w:lang w:eastAsia="zh-CN"/>
        </w:rPr>
        <w:t>）</w:t>
      </w:r>
      <w:r>
        <w:t>, S006</w:t>
      </w:r>
      <w:r>
        <w:rPr>
          <w:rFonts w:hint="eastAsia"/>
          <w:lang w:eastAsia="zh-CN"/>
        </w:rPr>
        <w:t>（</w:t>
      </w:r>
      <w:r>
        <w:t>舒茨现象学社会学的方法论继承与改造</w:t>
      </w:r>
      <w:r>
        <w:rPr>
          <w:rFonts w:hint="eastAsia"/>
          <w:lang w:eastAsia="zh-CN"/>
        </w:rPr>
        <w:t>）</w:t>
      </w:r>
      <w:r>
        <w:t>]</w:t>
      </w:r>
    </w:p>
    <w:p w14:paraId="5CB09AEC">
      <w:pPr>
        <w:pStyle w:val="165"/>
      </w:pPr>
      <w:r>
        <w:t>macro_period: T1-T2</w:t>
      </w:r>
    </w:p>
    <w:p w14:paraId="3151BFDB">
      <w:pPr>
        <w:pStyle w:val="7"/>
      </w:pPr>
      <w:r>
        <w:t>【P047】齐美尔 Georg Simmel（1858–1918）</w:t>
      </w:r>
    </w:p>
    <w:p w14:paraId="6B8FF6C2">
      <w:pPr>
        <w:pStyle w:val="166"/>
      </w:pPr>
      <w:r>
        <w:t>▎学术问题与思想起源</w:t>
      </w:r>
    </w:p>
    <w:p w14:paraId="5547D80A">
      <w:r>
        <w:t>齐美尔的核心学术问题——社会互动的形式何以构成独立的分析对象、现代性何以通过货币、都市、时尚等中介改变人的存在方式——形成于1880年代末至1890年代初的柏林学术环境。齐美尔1885年在柏林大学获得特许任教资格，但直到1901年才获得编外教授（außerordentlicher Professor）头衔——一个无薪的名誉职位。这一制度位置深刻塑造了齐美尔的学术实践：因无法通过教席获得稳定学术传承，齐美尔转向公共讲座和书籍作为知识传播的主要渠道，其学术影响主要通过学生和读者扩散而非通过学派制度化。</w:t>
      </w:r>
    </w:p>
    <w:p w14:paraId="55EFFC6C">
      <w:r>
        <w:t>齐美尔的思想来源呈现双重性。一方面，康德哲学提供了方法论起点——齐美尔在早期论文中将康德的认识论问题转化为社会学的形式问题：正如康德追问认识何以可能，齐美尔追问社会互动的形式何以可能。另一方面，德国浪漫主义与生命哲学（尤其是尼采和叔本华）提供了文化批判的资源——齐美尔晚期的</w:t>
      </w:r>
      <w:r>
        <w:rPr>
          <w:rFonts w:hint="eastAsia"/>
          <w:lang w:eastAsia="zh-CN"/>
        </w:rPr>
        <w:t>“</w:t>
      </w:r>
      <w:r>
        <w:t>文化悲剧</w:t>
      </w:r>
      <w:r>
        <w:rPr>
          <w:rFonts w:hint="eastAsia"/>
          <w:lang w:eastAsia="zh-CN"/>
        </w:rPr>
        <w:t>”</w:t>
      </w:r>
      <w:r>
        <w:t>论题直接继承了浪漫主义对现代性异化的诊断。</w:t>
      </w:r>
    </w:p>
    <w:p w14:paraId="2E7AE4EB">
      <w:pPr>
        <w:pStyle w:val="166"/>
      </w:pPr>
      <w:r>
        <w:t>▎核心理论贡献</w:t>
      </w:r>
    </w:p>
    <w:p w14:paraId="2FC3CA87">
      <w:r>
        <w:rPr>
          <w:b/>
        </w:rPr>
        <w:t>形式社会学</w:t>
      </w:r>
      <w:r>
        <w:t>。齐美尔在《社会学》（1908）中系统阐述了形式与内容的区分：社会互动的</w:t>
      </w:r>
      <w:r>
        <w:rPr>
          <w:rFonts w:hint="eastAsia"/>
          <w:lang w:eastAsia="zh-CN"/>
        </w:rPr>
        <w:t>“</w:t>
      </w:r>
      <w:r>
        <w:t>内容</w:t>
      </w:r>
      <w:r>
        <w:rPr>
          <w:rFonts w:hint="eastAsia"/>
          <w:lang w:eastAsia="zh-CN"/>
        </w:rPr>
        <w:t>”</w:t>
      </w:r>
      <w:r>
        <w:t>（动机、目的、利益）随历史语境变化，但互动的</w:t>
      </w:r>
      <w:r>
        <w:rPr>
          <w:rFonts w:hint="eastAsia"/>
          <w:lang w:eastAsia="zh-CN"/>
        </w:rPr>
        <w:t>“</w:t>
      </w:r>
      <w:r>
        <w:t>形式</w:t>
      </w:r>
      <w:r>
        <w:rPr>
          <w:rFonts w:hint="eastAsia"/>
          <w:lang w:eastAsia="zh-CN"/>
        </w:rPr>
        <w:t>”</w:t>
      </w:r>
      <w:r>
        <w:t>（竞争、服从、分工、秘密、结盟等）具有跨历史的分析独立性。形式社会学的任务是将形式从内容中抽象出来，研究其自身的变化规律。这一方法论立场使齐美尔与涂尔干和韦伯均构成差异——涂尔干将社会事实界定为外在的集体表象，韦伯将社会行动界定为携带主观意义的行动，齐美尔则关注互动的形式结构而非内容或意义。</w:t>
      </w:r>
    </w:p>
    <w:p w14:paraId="1017CC07">
      <w:r>
        <w:rPr>
          <w:b/>
        </w:rPr>
        <w:t>货币哲学</w:t>
      </w:r>
      <w:r>
        <w:t>。《货币哲学》（1900）是齐美尔最具体系性的著作。核心论证：货币从手段向目的的转化是现代性最根本的文化事件。货币的特殊性在于：它是最极端的手段——纯粹为了交换而存在的媒介；但当货币从手段升格为目的，它同时消解了事物的质性差异——一切价值都被还原为量。这一</w:t>
      </w:r>
      <w:r>
        <w:rPr>
          <w:rFonts w:hint="eastAsia"/>
          <w:lang w:eastAsia="zh-CN"/>
        </w:rPr>
        <w:t>“</w:t>
      </w:r>
      <w:r>
        <w:t>手段</w:t>
      </w:r>
      <w:r>
        <w:rPr>
          <w:rFonts w:hint="eastAsia"/>
          <w:lang w:eastAsia="zh-CN"/>
        </w:rPr>
        <w:t>－</w:t>
      </w:r>
      <w:r>
        <w:t>目的倒转</w:t>
      </w:r>
      <w:r>
        <w:rPr>
          <w:rFonts w:hint="eastAsia"/>
          <w:lang w:eastAsia="zh-CN"/>
        </w:rPr>
        <w:t>”</w:t>
      </w:r>
      <w:r>
        <w:t>是齐美尔文化悲剧论题的经济学版本：文化产品从服务于人的发展的工具，变成了压迫人的外在力量。货币哲学同时构成了对马克思劳动价值论的文化哲学补充：马克思分析的是货币作为资本对劳动的支配，齐美尔分析的是货币作为文化形式对质的世界的消解。</w:t>
      </w:r>
    </w:p>
    <w:p w14:paraId="26FEA993">
      <w:r>
        <w:rPr>
          <w:b/>
        </w:rPr>
        <w:t>社会几何学</w:t>
      </w:r>
      <w:r>
        <w:t>。齐美尔在多篇论文中分析了社会互动的数量与距离维度：二元关系（dyad）与三元关系（triad）的结构差异（二人关系无独立结构，三人关系产生第三方效应）、社会圈的交叉与分化、陌生人的社会学位置（近与远的统一）。这些分析预示了后来网络分析和社会结构分析的基本问题。</w:t>
      </w:r>
    </w:p>
    <w:p w14:paraId="788AF907">
      <w:r>
        <w:rPr>
          <w:b/>
        </w:rPr>
        <w:t>文化悲剧</w:t>
      </w:r>
      <w:r>
        <w:t>（Tragödie der Kultur）。齐美尔晚年在《文化概念与文化的悲剧》（1911）等论文中提出了</w:t>
      </w:r>
      <w:r>
        <w:rPr>
          <w:rFonts w:hint="eastAsia"/>
          <w:lang w:eastAsia="zh-CN"/>
        </w:rPr>
        <w:t>“</w:t>
      </w:r>
      <w:r>
        <w:t>客观文化与主观文化</w:t>
      </w:r>
      <w:r>
        <w:rPr>
          <w:rFonts w:hint="eastAsia"/>
          <w:lang w:eastAsia="zh-CN"/>
        </w:rPr>
        <w:t>”</w:t>
      </w:r>
      <w:r>
        <w:t>的区分：客观文化是文化产品的总和（技术、制度、艺术），主观文化是个人吸收和内化文化的能力。现代性的悲剧在于：客观文化的积累速度远超主观文化的吸收能力，文化产品从服务于人的发展变成压迫人的外在力量。这一论题在后来的法兰克福学派文化工业批判中获得回响，但齐美尔的诊断基调是</w:t>
      </w:r>
      <w:r>
        <w:rPr>
          <w:rFonts w:hint="eastAsia"/>
          <w:lang w:eastAsia="zh-CN"/>
        </w:rPr>
        <w:t>“</w:t>
      </w:r>
      <w:r>
        <w:t>悲剧</w:t>
      </w:r>
      <w:r>
        <w:rPr>
          <w:rFonts w:hint="eastAsia"/>
          <w:lang w:eastAsia="zh-CN"/>
        </w:rPr>
        <w:t>”</w:t>
      </w:r>
      <w:r>
        <w:t>而非</w:t>
      </w:r>
      <w:r>
        <w:rPr>
          <w:rFonts w:hint="eastAsia"/>
          <w:lang w:eastAsia="zh-CN"/>
        </w:rPr>
        <w:t>“</w:t>
      </w:r>
      <w:r>
        <w:t>批判</w:t>
      </w:r>
      <w:r>
        <w:rPr>
          <w:rFonts w:hint="eastAsia"/>
          <w:lang w:eastAsia="zh-CN"/>
        </w:rPr>
        <w:t>”</w:t>
      </w:r>
      <w:r>
        <w:t>——悲剧是不可挽回的命运而非可克服的异化。</w:t>
      </w:r>
    </w:p>
    <w:p w14:paraId="372B608B">
      <w:pPr>
        <w:pStyle w:val="166"/>
      </w:pPr>
      <w:r>
        <w:t>▎学术对话与论战</w:t>
      </w:r>
    </w:p>
    <w:p w14:paraId="17BB0D69">
      <w:r>
        <w:t>齐美尔在德国学术场域中的核心论战不是学术性的而是制度性的——他因犹太身份被排斥于德国大学的正教授教席之外。1910年普鲁士文化部否决了海德堡大学任命齐美尔为正教授的提议，理由是其</w:t>
      </w:r>
      <w:r>
        <w:rPr>
          <w:rFonts w:hint="eastAsia"/>
          <w:lang w:eastAsia="zh-CN"/>
        </w:rPr>
        <w:t>“</w:t>
      </w:r>
      <w:r>
        <w:t>犹太外貌和对犹太人的吸引力</w:t>
      </w:r>
      <w:r>
        <w:rPr>
          <w:rFonts w:hint="eastAsia"/>
          <w:lang w:eastAsia="zh-CN"/>
        </w:rPr>
        <w:t>”</w:t>
      </w:r>
      <w:r>
        <w:t>。1914年齐美尔接受了斯特拉斯堡大学的正教授职位，但该职位处于战争状态下的边缘大学，且1918年斯特拉斯堡随阿尔萨斯-洛林回归法国后，齐美尔失去了教席。</w:t>
      </w:r>
    </w:p>
    <w:p w14:paraId="75216C40">
      <w:r>
        <w:t>在学术层面，齐美尔与韦伯的方法论差异是实质性的：韦伯的理解社会学以主观意义为出发点，齐美尔的形式社会学以互动形式为出发点。两人虽然都反对实证主义的自然主义，但韦伯走向了行动者的意义理解，齐美尔走向了互动的形式分析。</w:t>
      </w:r>
    </w:p>
    <w:p w14:paraId="642B6D58">
      <w:r>
        <w:t>齐美尔与涂尔干的隐性对峙：涂尔干在《社会学年鉴》中评论齐美尔的《道德科学导论》（1892–1893），批评其缺乏对</w:t>
      </w:r>
      <w:r>
        <w:rPr>
          <w:rFonts w:hint="eastAsia"/>
          <w:lang w:eastAsia="zh-CN"/>
        </w:rPr>
        <w:t>“</w:t>
      </w:r>
      <w:r>
        <w:t>社会事实</w:t>
      </w:r>
      <w:r>
        <w:rPr>
          <w:rFonts w:hint="eastAsia"/>
          <w:lang w:eastAsia="zh-CN"/>
        </w:rPr>
        <w:t>”</w:t>
      </w:r>
      <w:r>
        <w:t>之外在性和强制性的认识。齐美尔未公开回应，但形式与内容的区分本身就是对涂尔干</w:t>
      </w:r>
      <w:r>
        <w:rPr>
          <w:rFonts w:hint="eastAsia"/>
          <w:lang w:eastAsia="zh-CN"/>
        </w:rPr>
        <w:t>“</w:t>
      </w:r>
      <w:r>
        <w:t>社会事实</w:t>
      </w:r>
      <w:r>
        <w:rPr>
          <w:rFonts w:hint="eastAsia"/>
          <w:lang w:eastAsia="zh-CN"/>
        </w:rPr>
        <w:t>”</w:t>
      </w:r>
      <w:r>
        <w:t>概念的方法论替代。</w:t>
      </w:r>
    </w:p>
    <w:p w14:paraId="1A553018">
      <w:pPr>
        <w:pStyle w:val="166"/>
      </w:pPr>
      <w:r>
        <w:t>▎制度化实践与学术场域位置</w:t>
      </w:r>
    </w:p>
    <w:p w14:paraId="137A79C4">
      <w:r>
        <w:t>齐美尔在柏林大学的私人讲座（1890s–1914）吸引了大量听众，包括后来的乔治、卢卡奇、布洛赫、舍勒等——这些听众后来分属现象学、西方马克思主义、生命哲学等不同传统，齐美尔对他们的影响是发散式的而非学派化的。齐美尔从未建立制度化的学术传承，其学术影响通过读者而非学生扩散。</w:t>
      </w:r>
    </w:p>
    <w:p w14:paraId="3F69A775">
      <w:r>
        <w:t>1909年参与创建德国社会学会，但在学会内部处于边缘位置——学会的主导力量是韦伯和滕尼斯的方法论传统，齐美尔的形式分析被视为过于哲学化。</w:t>
      </w:r>
    </w:p>
    <w:p w14:paraId="711B0916">
      <w:pPr>
        <w:pStyle w:val="166"/>
      </w:pPr>
      <w:r>
        <w:t>▎学术影响与接受</w:t>
      </w:r>
    </w:p>
    <w:p w14:paraId="2B8DA37A">
      <w:r>
        <w:rPr>
          <w:b/>
        </w:rPr>
        <w:t>美国接受（1910s–1930s）</w:t>
      </w:r>
      <w:r>
        <w:t>：帕克在柏林听过齐美尔的讲座，将齐美尔的形式分析改造为芝加哥学派的城市社会学框架——</w:t>
      </w:r>
      <w:r>
        <w:rPr>
          <w:rFonts w:hint="eastAsia"/>
          <w:lang w:eastAsia="zh-CN"/>
        </w:rPr>
        <w:t>“</w:t>
      </w:r>
      <w:r>
        <w:t>社会距离</w:t>
      </w:r>
      <w:r>
        <w:rPr>
          <w:rFonts w:hint="eastAsia"/>
          <w:lang w:eastAsia="zh-CN"/>
        </w:rPr>
        <w:t>”“</w:t>
      </w:r>
      <w:r>
        <w:t>陌生人</w:t>
      </w:r>
      <w:r>
        <w:rPr>
          <w:rFonts w:hint="eastAsia"/>
          <w:lang w:eastAsia="zh-CN"/>
        </w:rPr>
        <w:t>”“</w:t>
      </w:r>
      <w:r>
        <w:t>边缘人</w:t>
      </w:r>
      <w:r>
        <w:rPr>
          <w:rFonts w:hint="eastAsia"/>
          <w:lang w:eastAsia="zh-CN"/>
        </w:rPr>
        <w:t>”</w:t>
      </w:r>
      <w:r>
        <w:t>等概念直接源自齐美尔。但这一改造同时是简化：齐美尔的形式分析被降格为城市现象的描述性概念，丧失了方法论层面的哲学深度。</w:t>
      </w:r>
    </w:p>
    <w:p w14:paraId="2E8928F2">
      <w:r>
        <w:rPr>
          <w:b/>
        </w:rPr>
        <w:t>德国接受（1920s–1930s）</w:t>
      </w:r>
      <w:r>
        <w:t>：齐美尔在魏玛时期的德国社会学中处于被遗忘状态。曼海姆的知识社会学和舍勒的现象学社会学各自从不同方向继承了齐美尔的问题意识，但都未将自身归入齐美尔传统。纳粹时期齐美尔因犹太身份被排除在德国学术传统之外。</w:t>
      </w:r>
    </w:p>
    <w:p w14:paraId="6669A5C2">
      <w:r>
        <w:rPr>
          <w:b/>
        </w:rPr>
        <w:t>法国接受（1990s–至今）</w:t>
      </w:r>
      <w:r>
        <w:t>：齐美尔在当代法国社会学中的复兴是最意外的接受路径。拉图尔在《我们从未现代过》（1991）中引用齐美尔的</w:t>
      </w:r>
      <w:r>
        <w:rPr>
          <w:rFonts w:hint="eastAsia"/>
          <w:lang w:eastAsia="zh-CN"/>
        </w:rPr>
        <w:t>“</w:t>
      </w:r>
      <w:r>
        <w:t>交叠的社会圈</w:t>
      </w:r>
      <w:r>
        <w:rPr>
          <w:rFonts w:hint="eastAsia"/>
          <w:lang w:eastAsia="zh-CN"/>
        </w:rPr>
        <w:t>”</w:t>
      </w:r>
      <w:r>
        <w:t>作为行动者网络理论的先驱，达拉斯蒂耶在关系社会学中重新激活了齐美尔的形式分析。</w:t>
      </w:r>
    </w:p>
    <w:p w14:paraId="410DC34B">
      <w:pPr>
        <w:pStyle w:val="166"/>
      </w:pPr>
      <w:r>
        <w:t>▎β映射</w:t>
      </w:r>
    </w:p>
    <w:p w14:paraId="1ED5A8F6">
      <w:pPr>
        <w:pStyle w:val="165"/>
      </w:pPr>
      <w:r>
        <w:t>borne_concepts: [C031形式社会学</w:t>
      </w:r>
      <w:r>
        <w:rPr>
          <w:rFonts w:hint="eastAsia"/>
          <w:lang w:eastAsia="zh-CN"/>
        </w:rPr>
        <w:t>，</w:t>
      </w:r>
      <w:r>
        <w:t xml:space="preserve"> C032社会形式</w:t>
      </w:r>
      <w:r>
        <w:rPr>
          <w:rFonts w:hint="eastAsia"/>
          <w:lang w:eastAsia="zh-CN"/>
        </w:rPr>
        <w:t>（</w:t>
      </w:r>
      <w:r>
        <w:t>竞争/服从/分工/秘密/结盟</w:t>
      </w:r>
      <w:r>
        <w:rPr>
          <w:rFonts w:hint="eastAsia"/>
          <w:lang w:eastAsia="zh-CN"/>
        </w:rPr>
        <w:t>）</w:t>
      </w:r>
      <w:r>
        <w:t>, C033货币哲学</w:t>
      </w:r>
      <w:r>
        <w:rPr>
          <w:rFonts w:hint="eastAsia"/>
          <w:lang w:eastAsia="zh-CN"/>
        </w:rPr>
        <w:t>，</w:t>
      </w:r>
      <w:r>
        <w:t xml:space="preserve"> C034社会几何学</w:t>
      </w:r>
      <w:r>
        <w:rPr>
          <w:rFonts w:hint="eastAsia"/>
          <w:lang w:eastAsia="zh-CN"/>
        </w:rPr>
        <w:t>，</w:t>
      </w:r>
      <w:r>
        <w:t xml:space="preserve"> C035文化悲剧</w:t>
      </w:r>
      <w:r>
        <w:rPr>
          <w:rFonts w:hint="eastAsia"/>
          <w:lang w:eastAsia="zh-CN"/>
        </w:rPr>
        <w:t>，</w:t>
      </w:r>
      <w:r>
        <w:t xml:space="preserve"> C036陌生人</w:t>
      </w:r>
      <w:r>
        <w:rPr>
          <w:rFonts w:hint="eastAsia"/>
          <w:lang w:eastAsia="zh-CN"/>
        </w:rPr>
        <w:t>，</w:t>
      </w:r>
      <w:r>
        <w:t xml:space="preserve"> C037二元/三元关系</w:t>
      </w:r>
      <w:r>
        <w:rPr>
          <w:rFonts w:hint="eastAsia"/>
          <w:lang w:eastAsia="zh-CN"/>
        </w:rPr>
        <w:t>，</w:t>
      </w:r>
      <w:r>
        <w:t xml:space="preserve"> C038社会距离</w:t>
      </w:r>
      <w:r>
        <w:rPr>
          <w:rFonts w:hint="eastAsia"/>
          <w:lang w:eastAsia="zh-CN"/>
        </w:rPr>
        <w:t>，</w:t>
      </w:r>
      <w:r>
        <w:t xml:space="preserve"> C039交叠的社会圈]</w:t>
      </w:r>
    </w:p>
    <w:p w14:paraId="332F82CD">
      <w:pPr>
        <w:pStyle w:val="165"/>
      </w:pPr>
      <w:r>
        <w:t>contested_concepts: [C040形式社会学</w:t>
      </w:r>
      <w:r>
        <w:rPr>
          <w:rFonts w:hint="eastAsia"/>
          <w:lang w:eastAsia="zh-CN"/>
        </w:rPr>
        <w:t>（</w:t>
      </w:r>
      <w:r>
        <w:t>被批评为</w:t>
      </w:r>
      <w:r>
        <w:rPr>
          <w:rFonts w:hint="eastAsia"/>
          <w:lang w:eastAsia="zh-CN"/>
        </w:rPr>
        <w:t>“</w:t>
      </w:r>
      <w:r>
        <w:t>过于哲学化</w:t>
      </w:r>
      <w:r>
        <w:rPr>
          <w:rFonts w:hint="eastAsia"/>
          <w:lang w:eastAsia="zh-CN"/>
        </w:rPr>
        <w:t>”</w:t>
      </w:r>
      <w:r>
        <w:t>缺乏经验基础</w:t>
      </w:r>
      <w:r>
        <w:rPr>
          <w:rFonts w:hint="eastAsia"/>
          <w:lang w:eastAsia="zh-CN"/>
        </w:rPr>
        <w:t>；</w:t>
      </w:r>
      <w:r>
        <w:t xml:space="preserve"> 被帕克简化为城市描述概念</w:t>
      </w:r>
      <w:r>
        <w:rPr>
          <w:rFonts w:hint="eastAsia"/>
          <w:lang w:eastAsia="zh-CN"/>
        </w:rPr>
        <w:t>）</w:t>
      </w:r>
      <w:r>
        <w:t>, C041文化悲剧</w:t>
      </w:r>
      <w:r>
        <w:rPr>
          <w:rFonts w:hint="eastAsia"/>
          <w:lang w:eastAsia="zh-CN"/>
        </w:rPr>
        <w:t>（</w:t>
      </w:r>
      <w:r>
        <w:t>法兰克福学派将其改造为文化工业批判</w:t>
      </w:r>
      <w:r>
        <w:rPr>
          <w:rFonts w:hint="eastAsia"/>
          <w:lang w:eastAsia="zh-CN"/>
        </w:rPr>
        <w:t>；</w:t>
      </w:r>
      <w:r>
        <w:t xml:space="preserve"> 达伦多夫批评其缺乏权力分析</w:t>
      </w:r>
      <w:r>
        <w:rPr>
          <w:rFonts w:hint="eastAsia"/>
          <w:lang w:eastAsia="zh-CN"/>
        </w:rPr>
        <w:t>）</w:t>
      </w:r>
      <w:r>
        <w:t>]</w:t>
      </w:r>
    </w:p>
    <w:p w14:paraId="4F654DCB">
      <w:pPr>
        <w:pStyle w:val="165"/>
      </w:pPr>
      <w:r>
        <w:t>school: S002</w:t>
      </w:r>
    </w:p>
    <w:p w14:paraId="280EC858">
      <w:pPr>
        <w:pStyle w:val="165"/>
      </w:pPr>
      <w:r>
        <w:t>cross_schools: [S004</w:t>
      </w:r>
      <w:r>
        <w:rPr>
          <w:rFonts w:hint="eastAsia"/>
          <w:lang w:eastAsia="zh-CN"/>
        </w:rPr>
        <w:t>（</w:t>
      </w:r>
      <w:r>
        <w:t>芝加哥学派的形式分析简化接受</w:t>
      </w:r>
      <w:r>
        <w:rPr>
          <w:rFonts w:hint="eastAsia"/>
          <w:lang w:eastAsia="zh-CN"/>
        </w:rPr>
        <w:t>）</w:t>
      </w:r>
      <w:r>
        <w:t>, S005</w:t>
      </w:r>
      <w:r>
        <w:rPr>
          <w:rFonts w:hint="eastAsia"/>
          <w:lang w:eastAsia="zh-CN"/>
        </w:rPr>
        <w:t>（</w:t>
      </w:r>
      <w:r>
        <w:t>法兰克福学派文化工业批判的隐性来源</w:t>
      </w:r>
      <w:r>
        <w:rPr>
          <w:rFonts w:hint="eastAsia"/>
          <w:lang w:eastAsia="zh-CN"/>
        </w:rPr>
        <w:t>）</w:t>
      </w:r>
      <w:r>
        <w:t>, S010</w:t>
      </w:r>
      <w:r>
        <w:rPr>
          <w:rFonts w:hint="eastAsia"/>
          <w:lang w:eastAsia="zh-CN"/>
        </w:rPr>
        <w:t>（</w:t>
      </w:r>
      <w:r>
        <w:t>法国关系社会学的重新激活</w:t>
      </w:r>
      <w:r>
        <w:rPr>
          <w:rFonts w:hint="eastAsia"/>
          <w:lang w:eastAsia="zh-CN"/>
        </w:rPr>
        <w:t>）</w:t>
      </w:r>
      <w:r>
        <w:t>]</w:t>
      </w:r>
    </w:p>
    <w:p w14:paraId="2932A11B">
      <w:pPr>
        <w:pStyle w:val="165"/>
      </w:pPr>
      <w:r>
        <w:t>macro_period: T1-T2</w:t>
      </w:r>
    </w:p>
    <w:p w14:paraId="0BAEF826">
      <w:pPr>
        <w:pStyle w:val="7"/>
      </w:pPr>
      <w:r>
        <w:t>【P048】桑巴特 Werner Sombart（1863–1941）</w:t>
      </w:r>
    </w:p>
    <w:p w14:paraId="2738E452">
      <w:pPr>
        <w:pStyle w:val="166"/>
      </w:pPr>
      <w:r>
        <w:t>▎学术问题与思想起源</w:t>
      </w:r>
    </w:p>
    <w:p w14:paraId="161FE8AC">
      <w:r>
        <w:t>桑巴特的核心学术问题——资本主义的起源、本质与未来命运——在1890年代由两条线索汇聚而成。第一条线索是马克思：桑巴特在早期（1890s）自称马克思主义者，其《社会主义与社会运动》（1896）被同时代人视为将马克思主义学术化的尝试。桑巴特将马克思的阶级分析方法转化为学术分析工具，同时剔除了革命策略。第二条线索是德国历史经济学派：桑巴特在布雷斯劳大学和柏林大学受教于施穆勒等人，继承了历史归纳法与经济阶段论。</w:t>
      </w:r>
    </w:p>
    <w:p w14:paraId="28651D16">
      <w:r>
        <w:t>桑巴特与韦伯的学术关系是理解其理论发展的关键线索。两人1904年共同接手编辑《社会科学与社会政策文库》，在1900年代构成互补：桑巴特侧重资本主义的物质</w:t>
      </w:r>
      <w:r>
        <w:rPr>
          <w:rFonts w:hint="eastAsia"/>
          <w:lang w:eastAsia="zh-CN"/>
        </w:rPr>
        <w:t>－</w:t>
      </w:r>
      <w:r>
        <w:t>经济维度，韦伯侧重文化</w:t>
      </w:r>
      <w:r>
        <w:rPr>
          <w:rFonts w:hint="eastAsia"/>
          <w:lang w:eastAsia="zh-CN"/>
        </w:rPr>
        <w:t>－</w:t>
      </w:r>
      <w:r>
        <w:t>宗教维度。但这种互补在1910年代逐渐转为分歧——桑巴特越来越倾向于将资本主义视为一个</w:t>
      </w:r>
      <w:r>
        <w:rPr>
          <w:rFonts w:hint="eastAsia"/>
          <w:lang w:eastAsia="zh-CN"/>
        </w:rPr>
        <w:t>“</w:t>
      </w:r>
      <w:r>
        <w:t>精神</w:t>
      </w:r>
      <w:r>
        <w:rPr>
          <w:rFonts w:hint="eastAsia"/>
          <w:lang w:eastAsia="zh-CN"/>
        </w:rPr>
        <w:t>”</w:t>
      </w:r>
      <w:r>
        <w:t>整体，而韦伯坚持分析性地区分理性化的不同维度。</w:t>
      </w:r>
    </w:p>
    <w:p w14:paraId="00099C62">
      <w:pPr>
        <w:pStyle w:val="166"/>
      </w:pPr>
      <w:r>
        <w:t>▎核心理论贡献</w:t>
      </w:r>
    </w:p>
    <w:p w14:paraId="771E54F9">
      <w:r>
        <w:rPr>
          <w:b/>
        </w:rPr>
        <w:t>《现代资本主义》（1902–1927，三卷）</w:t>
      </w:r>
      <w:r>
        <w:t>是桑巴特最具雄心的著作，试图提供资本主义的全面经济社会学。桑巴特将资本主义界定为</w:t>
      </w:r>
      <w:r>
        <w:rPr>
          <w:rFonts w:hint="eastAsia"/>
          <w:lang w:eastAsia="zh-CN"/>
        </w:rPr>
        <w:t>“</w:t>
      </w:r>
      <w:r>
        <w:t>由两种精神——营利精神与市民精神——所驱动的经济体制</w:t>
      </w:r>
      <w:r>
        <w:rPr>
          <w:rFonts w:hint="eastAsia"/>
          <w:lang w:eastAsia="zh-CN"/>
        </w:rPr>
        <w:t>”</w:t>
      </w:r>
      <w:r>
        <w:t>，其中营利精神体现为对无限利润的追求，市民精神体现为理性计算与纪律。这一界定在结构上平行于韦伯的新教伦理论题——两者都将</w:t>
      </w:r>
      <w:r>
        <w:rPr>
          <w:rFonts w:hint="eastAsia"/>
          <w:lang w:eastAsia="zh-CN"/>
        </w:rPr>
        <w:t>“</w:t>
      </w:r>
      <w:r>
        <w:t>精神</w:t>
      </w:r>
      <w:r>
        <w:rPr>
          <w:rFonts w:hint="eastAsia"/>
          <w:lang w:eastAsia="zh-CN"/>
        </w:rPr>
        <w:t>”</w:t>
      </w:r>
      <w:r>
        <w:t>作为分析范畴——但桑巴特的</w:t>
      </w:r>
      <w:r>
        <w:rPr>
          <w:rFonts w:hint="eastAsia"/>
          <w:lang w:eastAsia="zh-CN"/>
        </w:rPr>
        <w:t>“</w:t>
      </w:r>
      <w:r>
        <w:t>精神</w:t>
      </w:r>
      <w:r>
        <w:rPr>
          <w:rFonts w:hint="eastAsia"/>
          <w:lang w:eastAsia="zh-CN"/>
        </w:rPr>
        <w:t>”</w:t>
      </w:r>
      <w:r>
        <w:t>是描述性的而非因果性的：他描述的是资本主义</w:t>
      </w:r>
      <w:r>
        <w:rPr>
          <w:rFonts w:hint="eastAsia"/>
          <w:lang w:eastAsia="zh-CN"/>
        </w:rPr>
        <w:t>“</w:t>
      </w:r>
      <w:r>
        <w:t>是什么</w:t>
      </w:r>
      <w:r>
        <w:rPr>
          <w:rFonts w:hint="eastAsia"/>
          <w:lang w:eastAsia="zh-CN"/>
        </w:rPr>
        <w:t>”</w:t>
      </w:r>
      <w:r>
        <w:t>，韦伯追问的是资本主义</w:t>
      </w:r>
      <w:r>
        <w:rPr>
          <w:rFonts w:hint="eastAsia"/>
          <w:lang w:eastAsia="zh-CN"/>
        </w:rPr>
        <w:t>“</w:t>
      </w:r>
      <w:r>
        <w:t>何以可能</w:t>
      </w:r>
      <w:r>
        <w:rPr>
          <w:rFonts w:hint="eastAsia"/>
          <w:lang w:eastAsia="zh-CN"/>
        </w:rPr>
        <w:t>”</w:t>
      </w:r>
      <w:r>
        <w:t>。</w:t>
      </w:r>
    </w:p>
    <w:p w14:paraId="65106A96">
      <w:r>
        <w:rPr>
          <w:b/>
        </w:rPr>
        <w:t>《资产阶级》（1913）</w:t>
      </w:r>
      <w:r>
        <w:t>是桑巴特对韦伯新教伦理论题的正面回应。桑巴特认为资本主义的</w:t>
      </w:r>
      <w:r>
        <w:rPr>
          <w:rFonts w:hint="eastAsia"/>
          <w:lang w:eastAsia="zh-CN"/>
        </w:rPr>
        <w:t>“</w:t>
      </w:r>
      <w:r>
        <w:t>精神</w:t>
      </w:r>
      <w:r>
        <w:rPr>
          <w:rFonts w:hint="eastAsia"/>
          <w:lang w:eastAsia="zh-CN"/>
        </w:rPr>
        <w:t>”</w:t>
      </w:r>
      <w:r>
        <w:t>来源不应归于加尔文宗而应归于犹太教的理性主义——犹太人的四海散居培养了抽象计算能力与陌生人间的信任机制。这一论题被后来的学术审查判定为缺乏充分文献支持。</w:t>
      </w:r>
    </w:p>
    <w:p w14:paraId="0C4D0E00">
      <w:r>
        <w:rPr>
          <w:b/>
        </w:rPr>
        <w:t>经济阶段论</w:t>
      </w:r>
      <w:r>
        <w:t>。桑巴特将经济史划分为三个阶段：自足经济→过渡经济→资本主义经济。这一划分与马克思的封建主义→资本主义具有表面相似性，但桑巴特的划分标准是</w:t>
      </w:r>
      <w:r>
        <w:rPr>
          <w:rFonts w:hint="eastAsia"/>
          <w:lang w:eastAsia="zh-CN"/>
        </w:rPr>
        <w:t>“</w:t>
      </w:r>
      <w:r>
        <w:t>经济心态</w:t>
      </w:r>
      <w:r>
        <w:rPr>
          <w:rFonts w:hint="eastAsia"/>
          <w:lang w:eastAsia="zh-CN"/>
        </w:rPr>
        <w:t>”</w:t>
      </w:r>
      <w:r>
        <w:t>而非生产关系。</w:t>
      </w:r>
    </w:p>
    <w:p w14:paraId="36CF37A5">
      <w:r>
        <w:rPr>
          <w:b/>
        </w:rPr>
        <w:t>1930年代的转向</w:t>
      </w:r>
      <w:r>
        <w:t>。桑巴特在《另一种社会学说》（1934）中否定了此前的资本主义分析框架，转向一种模糊的</w:t>
      </w:r>
      <w:r>
        <w:rPr>
          <w:rFonts w:hint="eastAsia"/>
          <w:lang w:eastAsia="zh-CN"/>
        </w:rPr>
        <w:t>“</w:t>
      </w:r>
      <w:r>
        <w:t>德意志社会主义</w:t>
      </w:r>
      <w:r>
        <w:rPr>
          <w:rFonts w:hint="eastAsia"/>
          <w:lang w:eastAsia="zh-CN"/>
        </w:rPr>
        <w:t>”</w:t>
      </w:r>
      <w:r>
        <w:t>立场。1938年出版《德意志社会主义》，将资本主义归咎于</w:t>
      </w:r>
      <w:r>
        <w:rPr>
          <w:rFonts w:hint="eastAsia"/>
          <w:lang w:eastAsia="zh-CN"/>
        </w:rPr>
        <w:t>“</w:t>
      </w:r>
      <w:r>
        <w:t>犹太-英国精神</w:t>
      </w:r>
      <w:r>
        <w:rPr>
          <w:rFonts w:hint="eastAsia"/>
          <w:lang w:eastAsia="zh-CN"/>
        </w:rPr>
        <w:t>”</w:t>
      </w:r>
      <w:r>
        <w:t>。桑巴特此后虽未被纳粹正式接纳为意识形态代言人，但其晚年著作的种族主义论调与纳粹话语高度同构。</w:t>
      </w:r>
    </w:p>
    <w:p w14:paraId="3A4E4F5F">
      <w:pPr>
        <w:pStyle w:val="166"/>
      </w:pPr>
      <w:r>
        <w:t>▎学术对话与论战</w:t>
      </w:r>
    </w:p>
    <w:p w14:paraId="6221C943">
      <w:r>
        <w:t>与韦伯的互补与分歧已如上述。1913年《资产阶级》中的犹太教论题是对韦伯新教伦理论题的直接挑战，但学术质量远低于韦伯——桑巴特的论证依赖刻板印象而非系统文献。</w:t>
      </w:r>
    </w:p>
    <w:p w14:paraId="62D26189">
      <w:r>
        <w:t>与马克思主义的关系经历了从继承到背离的完整弧线：1890年代桑巴特是</w:t>
      </w:r>
      <w:r>
        <w:rPr>
          <w:rFonts w:hint="eastAsia"/>
          <w:lang w:eastAsia="zh-CN"/>
        </w:rPr>
        <w:t>“</w:t>
      </w:r>
      <w:r>
        <w:t>学术马克思主义</w:t>
      </w:r>
      <w:r>
        <w:rPr>
          <w:rFonts w:hint="eastAsia"/>
          <w:lang w:eastAsia="zh-CN"/>
        </w:rPr>
        <w:t>”</w:t>
      </w:r>
      <w:r>
        <w:t>的代表，1900年代逐渐转向修正主义，1930年代彻底否定马克思主义。</w:t>
      </w:r>
    </w:p>
    <w:p w14:paraId="3AFB2979">
      <w:r>
        <w:t>与德国历史经济学派的归属与背离：桑巴特继承了历史归纳法，但其资本主义的</w:t>
      </w:r>
      <w:r>
        <w:rPr>
          <w:rFonts w:hint="eastAsia"/>
          <w:lang w:eastAsia="zh-CN"/>
        </w:rPr>
        <w:t>“</w:t>
      </w:r>
      <w:r>
        <w:t>精神</w:t>
      </w:r>
      <w:r>
        <w:rPr>
          <w:rFonts w:hint="eastAsia"/>
          <w:lang w:eastAsia="zh-CN"/>
        </w:rPr>
        <w:t>”</w:t>
      </w:r>
      <w:r>
        <w:t>分析超出了历史学派的归纳框架——他试图从经验描述上升到体系性概括，这一企图被施穆勒等人批评为思辨过度。</w:t>
      </w:r>
    </w:p>
    <w:p w14:paraId="1DE59994">
      <w:pPr>
        <w:pStyle w:val="166"/>
      </w:pPr>
      <w:r>
        <w:t>▎制度化实践与学术场域位置</w:t>
      </w:r>
    </w:p>
    <w:p w14:paraId="549CA15D">
      <w:r>
        <w:t>桑巴特的制度位置优于韦伯和齐美尔：1890年布雷斯劳大学副教授，1906年柏林商学院教授，1917年柏林大学正教授。这一制度优势使桑巴特能够通过大学教席和学术期刊（与韦伯共编的《社会科学与社会政策文库》）影响德国社会学的议程设置。</w:t>
      </w:r>
    </w:p>
    <w:p w14:paraId="7A58A355">
      <w:r>
        <w:t>但桑巴特1930年代的转向使其在战后德国社会学中被边缘化——他不被视为纳粹意识形态的核心人物，但被视为</w:t>
      </w:r>
      <w:r>
        <w:rPr>
          <w:rFonts w:hint="eastAsia"/>
          <w:lang w:eastAsia="zh-CN"/>
        </w:rPr>
        <w:t>“</w:t>
      </w:r>
      <w:r>
        <w:t>机会主义者</w:t>
      </w:r>
      <w:r>
        <w:rPr>
          <w:rFonts w:hint="eastAsia"/>
          <w:lang w:eastAsia="zh-CN"/>
        </w:rPr>
        <w:t>”</w:t>
      </w:r>
      <w:r>
        <w:t>和</w:t>
      </w:r>
      <w:r>
        <w:rPr>
          <w:rFonts w:hint="eastAsia"/>
          <w:lang w:eastAsia="zh-CN"/>
        </w:rPr>
        <w:t>“</w:t>
      </w:r>
      <w:r>
        <w:t>学术堕落</w:t>
      </w:r>
      <w:r>
        <w:rPr>
          <w:rFonts w:hint="eastAsia"/>
          <w:lang w:eastAsia="zh-CN"/>
        </w:rPr>
        <w:t>”</w:t>
      </w:r>
      <w:r>
        <w:t>的典型案例。</w:t>
      </w:r>
    </w:p>
    <w:p w14:paraId="1CE5BD74">
      <w:pPr>
        <w:pStyle w:val="166"/>
      </w:pPr>
      <w:r>
        <w:t>▎学术影响与接受</w:t>
      </w:r>
    </w:p>
    <w:p w14:paraId="2B6E2454">
      <w:r>
        <w:t>桑巴特在当代社会学中的影响有限。其《现代资本主义》被视为与韦伯《经济与社会》并列的经典，但阅读率和引用率远低于韦伯。其主要影响体现在两个领域：一是经济史与经济社会学中对</w:t>
      </w:r>
      <w:r>
        <w:rPr>
          <w:rFonts w:hint="eastAsia"/>
          <w:lang w:eastAsia="zh-CN"/>
        </w:rPr>
        <w:t>“</w:t>
      </w:r>
      <w:r>
        <w:t>资本主义精神</w:t>
      </w:r>
      <w:r>
        <w:rPr>
          <w:rFonts w:hint="eastAsia"/>
          <w:lang w:eastAsia="zh-CN"/>
        </w:rPr>
        <w:t>”</w:t>
      </w:r>
      <w:r>
        <w:t>的分析传统（影响了后来的博兰尼和瑟罗），二是经济阶段论对发展社会学的间接影响。</w:t>
      </w:r>
    </w:p>
    <w:p w14:paraId="277F608E">
      <w:r>
        <w:t>日本对桑巴特的接受较特殊：战前日本经济学界同时翻译了韦伯和桑巴特，桑巴特的经济阶段论被用于分析日本资本主义的</w:t>
      </w:r>
      <w:r>
        <w:rPr>
          <w:rFonts w:hint="eastAsia"/>
          <w:lang w:eastAsia="zh-CN"/>
        </w:rPr>
        <w:t>“</w:t>
      </w:r>
      <w:r>
        <w:t>滞后性</w:t>
      </w:r>
      <w:r>
        <w:rPr>
          <w:rFonts w:hint="eastAsia"/>
          <w:lang w:eastAsia="zh-CN"/>
        </w:rPr>
        <w:t>”</w:t>
      </w:r>
      <w:r>
        <w:t>。</w:t>
      </w:r>
    </w:p>
    <w:p w14:paraId="3722A7EF">
      <w:pPr>
        <w:pStyle w:val="166"/>
      </w:pPr>
      <w:r>
        <w:t>▎β映射</w:t>
      </w:r>
    </w:p>
    <w:p w14:paraId="00176809">
      <w:pPr>
        <w:pStyle w:val="165"/>
      </w:pPr>
      <w:r>
        <w:t>borne_concepts: [C042资本主义精神</w:t>
      </w:r>
      <w:r>
        <w:rPr>
          <w:rFonts w:hint="eastAsia"/>
          <w:lang w:eastAsia="zh-CN"/>
        </w:rPr>
        <w:t>（</w:t>
      </w:r>
      <w:r>
        <w:t>营利精神+市民精神</w:t>
      </w:r>
      <w:r>
        <w:rPr>
          <w:rFonts w:hint="eastAsia"/>
          <w:lang w:eastAsia="zh-CN"/>
        </w:rPr>
        <w:t>）</w:t>
      </w:r>
      <w:r>
        <w:t>, C043经济阶段论</w:t>
      </w:r>
      <w:r>
        <w:rPr>
          <w:rFonts w:hint="eastAsia"/>
          <w:lang w:eastAsia="zh-CN"/>
        </w:rPr>
        <w:t>，</w:t>
      </w:r>
      <w:r>
        <w:t xml:space="preserve"> C044现代资本主义</w:t>
      </w:r>
      <w:r>
        <w:rPr>
          <w:rFonts w:hint="eastAsia"/>
          <w:lang w:eastAsia="zh-CN"/>
        </w:rPr>
        <w:t>（</w:t>
      </w:r>
      <w:r>
        <w:t>系统著作</w:t>
      </w:r>
      <w:r>
        <w:rPr>
          <w:rFonts w:hint="eastAsia"/>
          <w:lang w:eastAsia="zh-CN"/>
        </w:rPr>
        <w:t>）</w:t>
      </w:r>
      <w:r>
        <w:t>]</w:t>
      </w:r>
    </w:p>
    <w:p w14:paraId="6A0F578E">
      <w:pPr>
        <w:pStyle w:val="165"/>
      </w:pPr>
      <w:r>
        <w:t>contested_concepts: [C045新教伦理论题</w:t>
      </w:r>
      <w:r>
        <w:rPr>
          <w:rFonts w:hint="eastAsia"/>
          <w:lang w:eastAsia="zh-CN"/>
        </w:rPr>
        <w:t>（</w:t>
      </w:r>
      <w:r>
        <w:t>桑巴特以犹太教来源反驳韦伯，论证被判定为不充分</w:t>
      </w:r>
      <w:r>
        <w:rPr>
          <w:rFonts w:hint="eastAsia"/>
          <w:lang w:eastAsia="zh-CN"/>
        </w:rPr>
        <w:t>）</w:t>
      </w:r>
      <w:r>
        <w:t>, C046德意志社会主义</w:t>
      </w:r>
      <w:r>
        <w:rPr>
          <w:rFonts w:hint="eastAsia"/>
          <w:lang w:eastAsia="zh-CN"/>
        </w:rPr>
        <w:t>（</w:t>
      </w:r>
      <w:r>
        <w:t>1930年代转向种族主义立场，学术信誉丧失</w:t>
      </w:r>
      <w:r>
        <w:rPr>
          <w:rFonts w:hint="eastAsia"/>
          <w:lang w:eastAsia="zh-CN"/>
        </w:rPr>
        <w:t>）</w:t>
      </w:r>
      <w:r>
        <w:t>]</w:t>
      </w:r>
    </w:p>
    <w:p w14:paraId="2B907E19">
      <w:pPr>
        <w:pStyle w:val="165"/>
      </w:pPr>
      <w:r>
        <w:t>school: S002</w:t>
      </w:r>
    </w:p>
    <w:p w14:paraId="2A00C429">
      <w:pPr>
        <w:pStyle w:val="165"/>
      </w:pPr>
      <w:r>
        <w:t>cross_schools: [S002</w:t>
      </w:r>
      <w:r>
        <w:rPr>
          <w:rFonts w:hint="eastAsia"/>
          <w:lang w:eastAsia="zh-CN"/>
        </w:rPr>
        <w:t>（</w:t>
      </w:r>
      <w:r>
        <w:t>与韦伯的互补</w:t>
      </w:r>
      <w:r>
        <w:rPr>
          <w:rFonts w:hint="eastAsia"/>
          <w:lang w:eastAsia="zh-CN"/>
        </w:rPr>
        <w:t>－</w:t>
      </w:r>
      <w:r>
        <w:t>分歧</w:t>
      </w:r>
      <w:r>
        <w:rPr>
          <w:rFonts w:hint="eastAsia"/>
          <w:lang w:eastAsia="zh-CN"/>
        </w:rPr>
        <w:t>）</w:t>
      </w:r>
      <w:r>
        <w:t>, S003</w:t>
      </w:r>
      <w:r>
        <w:rPr>
          <w:rFonts w:hint="eastAsia"/>
          <w:lang w:eastAsia="zh-CN"/>
        </w:rPr>
        <w:t>（</w:t>
      </w:r>
      <w:r>
        <w:t>从马克思主义继承到背离的完整弧线</w:t>
      </w:r>
      <w:r>
        <w:rPr>
          <w:rFonts w:hint="eastAsia"/>
          <w:lang w:eastAsia="zh-CN"/>
        </w:rPr>
        <w:t>）</w:t>
      </w:r>
      <w:r>
        <w:t>]</w:t>
      </w:r>
    </w:p>
    <w:p w14:paraId="2D040AA9">
      <w:pPr>
        <w:pStyle w:val="165"/>
      </w:pPr>
      <w:r>
        <w:t>macro_period: T1-T3</w:t>
      </w:r>
    </w:p>
    <w:p w14:paraId="4F7B5332">
      <w:pPr>
        <w:pStyle w:val="7"/>
      </w:pPr>
      <w:r>
        <w:t>【P049】特勒尔奇 Ernst Troeltsch（1865–1923）</w:t>
      </w:r>
    </w:p>
    <w:p w14:paraId="0439F0BD">
      <w:pPr>
        <w:pStyle w:val="166"/>
      </w:pPr>
      <w:r>
        <w:t>▎学术问题与思想起源</w:t>
      </w:r>
    </w:p>
    <w:p w14:paraId="2C501F6B">
      <w:r>
        <w:t>特勒尔奇的核心学术问题——基督教的社会学说何以在历史中呈现不同形态、宗教与社会的结构性关联何以被理论化——来自两条线索的交汇。一是教会史与神学研究：特勒尔奇在哥廷根大学和柏林大学接受系统神学训练，其学术起点是教会史而非社会学。二是韦伯的新教伦理论题的冲击：特勒尔奇在1904年后开始系统回应韦伯的论题，但将问题从</w:t>
      </w:r>
      <w:r>
        <w:rPr>
          <w:rFonts w:hint="eastAsia"/>
          <w:lang w:eastAsia="zh-CN"/>
        </w:rPr>
        <w:t>“</w:t>
      </w:r>
      <w:r>
        <w:t>新教伦理与资本主义精神</w:t>
      </w:r>
      <w:r>
        <w:rPr>
          <w:rFonts w:hint="eastAsia"/>
          <w:lang w:eastAsia="zh-CN"/>
        </w:rPr>
        <w:t>”</w:t>
      </w:r>
      <w:r>
        <w:t>的因果关系扩展为</w:t>
      </w:r>
      <w:r>
        <w:rPr>
          <w:rFonts w:hint="eastAsia"/>
          <w:lang w:eastAsia="zh-CN"/>
        </w:rPr>
        <w:t>“</w:t>
      </w:r>
      <w:r>
        <w:t>基督教社会学说与经济伦理</w:t>
      </w:r>
      <w:r>
        <w:rPr>
          <w:rFonts w:hint="eastAsia"/>
          <w:lang w:eastAsia="zh-CN"/>
        </w:rPr>
        <w:t>”</w:t>
      </w:r>
      <w:r>
        <w:t>的结构性关联。</w:t>
      </w:r>
    </w:p>
    <w:p w14:paraId="257112B0">
      <w:r>
        <w:t>特勒尔奇与韦伯的学术关系是理解其理论发展的关键。两人自1904年起在《社会科学与社会政策文库》中频繁交锋，但交锋的性质是互补而非对立——韦伯关注新教（尤其是加尔文宗）与资本主义的亲和性，特勒尔奇关注更广泛的基督教传统（包括天主教、路德宗、加尔文宗、再洗礼派、神秘主义）各自的社会学说与经济伦理。</w:t>
      </w:r>
    </w:p>
    <w:p w14:paraId="6E0F1057">
      <w:pPr>
        <w:pStyle w:val="166"/>
      </w:pPr>
      <w:r>
        <w:t>▎核心理论贡献</w:t>
      </w:r>
    </w:p>
    <w:p w14:paraId="6DCD3F33">
      <w:r>
        <w:rPr>
          <w:b/>
        </w:rPr>
        <w:t>《基督教教会的社会学说》（1912）</w:t>
      </w:r>
      <w:r>
        <w:t>是特勒尔奇最具影响力的著作，也是对韦伯新教伦理论题的最系统回应。特勒尔奇将基督教社会学说划分为三种理想型：</w:t>
      </w:r>
    </w:p>
    <w:p w14:paraId="1AC7BDF0">
      <w:r>
        <w:t>一、大教会型（Kirchenidee）：基督教与现存社会秩序整合，接受社会等级与制度，以天主教会为典范——教会成为社会秩序的精神支柱。 二、小教派型（Sektentypus）：基督教与现存社会秩序对立，要求信徒与世界分离，以再洗礼派为典范——教派成为对抗社会的信仰共同体。 三、神秘主义型（Mystik）：基督教内化为个人灵性体验，超越制度与组织的对立，以敬虔派为典范——宗教成为个人与神的直接关系。</w:t>
      </w:r>
    </w:p>
    <w:p w14:paraId="07A65CE4">
      <w:r>
        <w:t>这三种类型与韦伯的统治类型学（传统/魅力/法理）形成结构平行：大教会型对应传统型统治的常规化，小教派型对应魅力型统治，神秘主义型则超出了韦伯的框架——韦伯的统治类型学不涵盖纯个体化的宗教经验。</w:t>
      </w:r>
    </w:p>
    <w:p w14:paraId="5C761269">
      <w:r>
        <w:rPr>
          <w:b/>
        </w:rPr>
        <w:t>历史主义问题</w:t>
      </w:r>
      <w:r>
        <w:t>。特勒尔奇在晚年集中讨论了历史主义的认识论问题——《历史主义及其问题》（1922）和遗著《历史主义及其克服》（1924）。核心问题：如果一切价值和文化形态都是历史的，那么是否存在超历史的评价标准？特勒尔奇未能给出确定答案，但他的提问本身成为德国历史主义争论的核心节点。</w:t>
      </w:r>
    </w:p>
    <w:p w14:paraId="7376A522">
      <w:pPr>
        <w:pStyle w:val="166"/>
      </w:pPr>
      <w:r>
        <w:t>▎学术对话与论战</w:t>
      </w:r>
    </w:p>
    <w:p w14:paraId="1AF3622A">
      <w:r>
        <w:t>与韦伯的互补性对话：特勒尔奇接受了韦伯新教伦理论题的基本框架，但将其限定为加尔文宗的特定现象，并将分析范围扩展至基督教整体。韦伯在1910年回应特勒尔奇时承认，其论题确实主要针对加尔文宗而非更广泛的新教。</w:t>
      </w:r>
    </w:p>
    <w:p w14:paraId="2464FB19">
      <w:r>
        <w:t>与教会史内部的争论：特勒尔奇的三类型学被保守神学家批评为</w:t>
      </w:r>
      <w:r>
        <w:rPr>
          <w:rFonts w:hint="eastAsia"/>
          <w:lang w:eastAsia="zh-CN"/>
        </w:rPr>
        <w:t>“</w:t>
      </w:r>
      <w:r>
        <w:t>将教会降格为社会学分析对象</w:t>
      </w:r>
      <w:r>
        <w:rPr>
          <w:rFonts w:hint="eastAsia"/>
          <w:lang w:eastAsia="zh-CN"/>
        </w:rPr>
        <w:t>”</w:t>
      </w:r>
      <w:r>
        <w:t>——对教会而言，教会不是社会学分析的</w:t>
      </w:r>
      <w:r>
        <w:rPr>
          <w:rFonts w:hint="eastAsia"/>
          <w:lang w:eastAsia="zh-CN"/>
        </w:rPr>
        <w:t>“</w:t>
      </w:r>
      <w:r>
        <w:t>案例</w:t>
      </w:r>
      <w:r>
        <w:rPr>
          <w:rFonts w:hint="eastAsia"/>
          <w:lang w:eastAsia="zh-CN"/>
        </w:rPr>
        <w:t>”</w:t>
      </w:r>
      <w:r>
        <w:t>而是信仰的</w:t>
      </w:r>
      <w:r>
        <w:rPr>
          <w:rFonts w:hint="eastAsia"/>
          <w:lang w:eastAsia="zh-CN"/>
        </w:rPr>
        <w:t>“</w:t>
      </w:r>
      <w:r>
        <w:t>实体</w:t>
      </w:r>
      <w:r>
        <w:rPr>
          <w:rFonts w:hint="eastAsia"/>
          <w:lang w:eastAsia="zh-CN"/>
        </w:rPr>
        <w:t>”</w:t>
      </w:r>
      <w:r>
        <w:t>。</w:t>
      </w:r>
    </w:p>
    <w:p w14:paraId="5110E7AF">
      <w:pPr>
        <w:pStyle w:val="166"/>
      </w:pPr>
      <w:r>
        <w:t>▎制度化实践与学术场域位置</w:t>
      </w:r>
    </w:p>
    <w:p w14:paraId="589E7837">
      <w:r>
        <w:t>特勒尔奇的学术生涯从神学走向文化哲学：1892年哥廷根大学神学讲师，1894年海德堡大学神学正教授，1915年转任柏林大学哲学教授（从神学到哲学的系科迁移本身就是其问题意识变化的制度体现）。1923年任普鲁士文化部长，同年去世。</w:t>
      </w:r>
    </w:p>
    <w:p w14:paraId="535ECAAE">
      <w:r>
        <w:t>特勒尔奇始终以神学家和文化哲学家身份活动，从未自认社会学家——但《基督教教会的社会学说》对宗教社会学的影响不亚于任何专业社会学著作。这一制度位置使他既在宗教社会学内部拥有独特权威，又在社会学主流中处于边缘。</w:t>
      </w:r>
    </w:p>
    <w:p w14:paraId="795B7B25">
      <w:pPr>
        <w:pStyle w:val="166"/>
      </w:pPr>
      <w:r>
        <w:t>▎学术影响与接受</w:t>
      </w:r>
    </w:p>
    <w:p w14:paraId="2FC67BF8">
      <w:r>
        <w:t>在宗教社会学中，特勒尔奇的三类型学成为分析基督教与社会关系的标准框架，但其影响被韦伯的阴影所遮蔽——韦伯的宗教社会学论著更为系统，接受面更广。</w:t>
      </w:r>
    </w:p>
    <w:p w14:paraId="0C03C155">
      <w:r>
        <w:t>在神学界，特勒尔奇的历史主义问题引发了持续至今的争论：如果基督教的真理也受历史条件制约，那么基督教的</w:t>
      </w:r>
      <w:r>
        <w:rPr>
          <w:rFonts w:hint="eastAsia"/>
          <w:lang w:eastAsia="zh-CN"/>
        </w:rPr>
        <w:t>“</w:t>
      </w:r>
      <w:r>
        <w:t>真理</w:t>
      </w:r>
      <w:r>
        <w:rPr>
          <w:rFonts w:hint="eastAsia"/>
          <w:lang w:eastAsia="zh-CN"/>
        </w:rPr>
        <w:t>”</w:t>
      </w:r>
      <w:r>
        <w:t>何以成立？这一问题在天主教神学（尤其是新神学运动）和更广泛的历史主义争论中持续回响。</w:t>
      </w:r>
    </w:p>
    <w:p w14:paraId="1F69235B">
      <w:pPr>
        <w:pStyle w:val="166"/>
      </w:pPr>
      <w:r>
        <w:t>▎β映射</w:t>
      </w:r>
    </w:p>
    <w:p w14:paraId="0B447D58">
      <w:pPr>
        <w:pStyle w:val="165"/>
      </w:pPr>
      <w:r>
        <w:t>borne_concepts: [C047基督教社会学说三类型</w:t>
      </w:r>
      <w:r>
        <w:rPr>
          <w:rFonts w:hint="eastAsia"/>
          <w:lang w:eastAsia="zh-CN"/>
        </w:rPr>
        <w:t>（</w:t>
      </w:r>
      <w:r>
        <w:t>大教会/小教派/神秘主义</w:t>
      </w:r>
      <w:r>
        <w:rPr>
          <w:rFonts w:hint="eastAsia"/>
          <w:lang w:eastAsia="zh-CN"/>
        </w:rPr>
        <w:t>）</w:t>
      </w:r>
      <w:r>
        <w:t>, C048宗教与社会结构关联</w:t>
      </w:r>
      <w:r>
        <w:rPr>
          <w:rFonts w:hint="eastAsia"/>
          <w:lang w:eastAsia="zh-CN"/>
        </w:rPr>
        <w:t>，</w:t>
      </w:r>
      <w:r>
        <w:t xml:space="preserve"> C049历史主义问题]</w:t>
      </w:r>
    </w:p>
    <w:p w14:paraId="5A1FE264">
      <w:pPr>
        <w:pStyle w:val="165"/>
      </w:pPr>
      <w:r>
        <w:t>contested_concepts: [C050新教伦理论题</w:t>
      </w:r>
      <w:r>
        <w:rPr>
          <w:rFonts w:hint="eastAsia"/>
          <w:lang w:eastAsia="zh-CN"/>
        </w:rPr>
        <w:t>（</w:t>
      </w:r>
      <w:r>
        <w:t>将韦伯论题限定为加尔文宗特定现象</w:t>
      </w:r>
      <w:r>
        <w:rPr>
          <w:rFonts w:hint="eastAsia"/>
          <w:lang w:eastAsia="zh-CN"/>
        </w:rPr>
        <w:t>）</w:t>
      </w:r>
      <w:r>
        <w:t>, C051历史主义的评价标准</w:t>
      </w:r>
      <w:r>
        <w:rPr>
          <w:rFonts w:hint="eastAsia"/>
          <w:lang w:eastAsia="zh-CN"/>
        </w:rPr>
        <w:t>（</w:t>
      </w:r>
      <w:r>
        <w:t>保守神学批评其</w:t>
      </w:r>
      <w:r>
        <w:rPr>
          <w:rFonts w:hint="eastAsia"/>
          <w:lang w:eastAsia="zh-CN"/>
        </w:rPr>
        <w:t>“</w:t>
      </w:r>
      <w:r>
        <w:t>将教会降格为分析对象</w:t>
      </w:r>
      <w:r>
        <w:rPr>
          <w:rFonts w:hint="eastAsia"/>
          <w:lang w:eastAsia="zh-CN"/>
        </w:rPr>
        <w:t>”）</w:t>
      </w:r>
      <w:r>
        <w:t>]</w:t>
      </w:r>
    </w:p>
    <w:p w14:paraId="282C9A98">
      <w:pPr>
        <w:pStyle w:val="165"/>
      </w:pPr>
      <w:r>
        <w:t>school: S002</w:t>
      </w:r>
    </w:p>
    <w:p w14:paraId="1A0FAC9E">
      <w:pPr>
        <w:pStyle w:val="165"/>
      </w:pPr>
      <w:r>
        <w:t>cross_schools: [S002</w:t>
      </w:r>
      <w:r>
        <w:rPr>
          <w:rFonts w:hint="eastAsia"/>
          <w:lang w:eastAsia="zh-CN"/>
        </w:rPr>
        <w:t>（</w:t>
      </w:r>
      <w:r>
        <w:t>与韦伯的宗教社会学互补</w:t>
      </w:r>
      <w:r>
        <w:rPr>
          <w:rFonts w:hint="eastAsia"/>
          <w:lang w:eastAsia="zh-CN"/>
        </w:rPr>
        <w:t>）</w:t>
      </w:r>
      <w:r>
        <w:t>, S007</w:t>
      </w:r>
      <w:r>
        <w:rPr>
          <w:rFonts w:hint="eastAsia"/>
          <w:lang w:eastAsia="zh-CN"/>
        </w:rPr>
        <w:t>（</w:t>
      </w:r>
      <w:r>
        <w:t>历史主义争论</w:t>
      </w:r>
      <w:r>
        <w:rPr>
          <w:rFonts w:hint="eastAsia"/>
          <w:lang w:eastAsia="zh-CN"/>
        </w:rPr>
        <w:t>）</w:t>
      </w:r>
      <w:r>
        <w:t>]</w:t>
      </w:r>
    </w:p>
    <w:p w14:paraId="560B43FD">
      <w:pPr>
        <w:pStyle w:val="165"/>
      </w:pPr>
      <w:r>
        <w:t>macro_period: T1-T2</w:t>
      </w:r>
    </w:p>
    <w:p w14:paraId="64398E97">
      <w:pPr>
        <w:pStyle w:val="164"/>
      </w:pPr>
      <w:r>
        <w:t>学派·本阶段总和</w:t>
      </w:r>
    </w:p>
    <w:p w14:paraId="131E6EF7">
      <w:r>
        <w:rPr>
          <w:b/>
        </w:rPr>
        <w:t>从精神科学到理解社会学</w:t>
      </w:r>
      <w:r>
        <w:t>：狄尔泰的</w:t>
      </w:r>
      <w:r>
        <w:rPr>
          <w:rFonts w:hint="eastAsia"/>
          <w:lang w:eastAsia="zh-CN"/>
        </w:rPr>
        <w:t>“</w:t>
      </w:r>
      <w:r>
        <w:t>精神科学</w:t>
      </w:r>
      <w:r>
        <w:rPr>
          <w:rFonts w:hint="eastAsia"/>
          <w:lang w:eastAsia="zh-CN"/>
        </w:rPr>
        <w:t>”</w:t>
      </w:r>
      <w:r>
        <w:t>奠基为理解社会学提供了问题框架——社会现象需要</w:t>
      </w:r>
      <w:r>
        <w:rPr>
          <w:rFonts w:hint="eastAsia"/>
          <w:lang w:eastAsia="zh-CN"/>
        </w:rPr>
        <w:t>“</w:t>
      </w:r>
      <w:r>
        <w:t>理解</w:t>
      </w:r>
      <w:r>
        <w:rPr>
          <w:rFonts w:hint="eastAsia"/>
          <w:lang w:eastAsia="zh-CN"/>
        </w:rPr>
        <w:t>”</w:t>
      </w:r>
      <w:r>
        <w:t>而非</w:t>
      </w:r>
      <w:r>
        <w:rPr>
          <w:rFonts w:hint="eastAsia"/>
          <w:lang w:eastAsia="zh-CN"/>
        </w:rPr>
        <w:t>“</w:t>
      </w:r>
      <w:r>
        <w:t>解释</w:t>
      </w:r>
      <w:r>
        <w:rPr>
          <w:rFonts w:hint="eastAsia"/>
          <w:lang w:eastAsia="zh-CN"/>
        </w:rPr>
        <w:t>”</w:t>
      </w:r>
      <w:r>
        <w:t>。韦伯取此问题但拒绝狄尔泰的</w:t>
      </w:r>
      <w:r>
        <w:rPr>
          <w:rFonts w:hint="eastAsia"/>
          <w:lang w:eastAsia="zh-CN"/>
        </w:rPr>
        <w:t>“</w:t>
      </w:r>
      <w:r>
        <w:t>生命</w:t>
      </w:r>
      <w:r>
        <w:rPr>
          <w:rFonts w:hint="eastAsia"/>
          <w:lang w:eastAsia="zh-CN"/>
        </w:rPr>
        <w:t>”</w:t>
      </w:r>
      <w:r>
        <w:t>哲学基础，代之以</w:t>
      </w:r>
      <w:r>
        <w:rPr>
          <w:rFonts w:hint="eastAsia"/>
          <w:lang w:eastAsia="zh-CN"/>
        </w:rPr>
        <w:t>“</w:t>
      </w:r>
      <w:r>
        <w:t>意义关联</w:t>
      </w:r>
      <w:r>
        <w:rPr>
          <w:rFonts w:hint="eastAsia"/>
          <w:lang w:eastAsia="zh-CN"/>
        </w:rPr>
        <w:t>”</w:t>
      </w:r>
      <w:r>
        <w:t>和</w:t>
      </w:r>
      <w:r>
        <w:rPr>
          <w:rFonts w:hint="eastAsia"/>
          <w:lang w:eastAsia="zh-CN"/>
        </w:rPr>
        <w:t>“</w:t>
      </w:r>
      <w:r>
        <w:t>理想型</w:t>
      </w:r>
      <w:r>
        <w:rPr>
          <w:rFonts w:hint="eastAsia"/>
          <w:lang w:eastAsia="zh-CN"/>
        </w:rPr>
        <w:t>”</w:t>
      </w:r>
      <w:r>
        <w:t>的方法论构成。齐美尔从形式分析方向独立发展了</w:t>
      </w:r>
      <w:r>
        <w:rPr>
          <w:rFonts w:hint="eastAsia"/>
          <w:lang w:eastAsia="zh-CN"/>
        </w:rPr>
        <w:t>“</w:t>
      </w:r>
      <w:r>
        <w:t>理解</w:t>
      </w:r>
      <w:r>
        <w:rPr>
          <w:rFonts w:hint="eastAsia"/>
          <w:lang w:eastAsia="zh-CN"/>
        </w:rPr>
        <w:t>”</w:t>
      </w:r>
      <w:r>
        <w:t>的社会学化——社会形式是互动的稳定化模式，理解社会形式就是理解互动的生成逻辑。</w:t>
      </w:r>
    </w:p>
    <w:p w14:paraId="4919BFE2">
      <w:r>
        <w:rPr>
          <w:b/>
        </w:rPr>
        <w:t>方法论立场</w:t>
      </w:r>
      <w:r>
        <w:t>：从德国历史主义和新康德主义的方法论争论中，发展出以</w:t>
      </w:r>
      <w:r>
        <w:rPr>
          <w:rFonts w:hint="eastAsia"/>
          <w:lang w:eastAsia="zh-CN"/>
        </w:rPr>
        <w:t>“</w:t>
      </w:r>
      <w:r>
        <w:t>理解</w:t>
      </w:r>
      <w:r>
        <w:rPr>
          <w:rFonts w:hint="eastAsia"/>
          <w:lang w:eastAsia="zh-CN"/>
        </w:rPr>
        <w:t>”</w:t>
      </w:r>
      <w:r>
        <w:t>（Verstehen）为核心的社会学方法论——与法国实证主义构成对峙。韦伯的价值中立与理想型、齐美尔的形式与内容区分、滕尼斯的本质意志与抉择意志、狄尔泰的体验—表达—理解三元组，各自从不同角度建构了</w:t>
      </w:r>
      <w:r>
        <w:rPr>
          <w:rFonts w:hint="eastAsia"/>
          <w:lang w:eastAsia="zh-CN"/>
        </w:rPr>
        <w:t>“</w:t>
      </w:r>
      <w:r>
        <w:t>理解</w:t>
      </w:r>
      <w:r>
        <w:rPr>
          <w:rFonts w:hint="eastAsia"/>
          <w:lang w:eastAsia="zh-CN"/>
        </w:rPr>
        <w:t>”</w:t>
      </w:r>
      <w:r>
        <w:t>何以可能的分析框架。</w:t>
      </w:r>
    </w:p>
    <w:p w14:paraId="5938D819">
      <w:r>
        <w:rPr>
          <w:b/>
        </w:rPr>
        <w:t>核心论题</w:t>
      </w:r>
      <w:r>
        <w:t>：理性化与现代性是贯穿全传统的问题意识。韦伯的理性化与铁笼、齐美尔的文化悲剧、滕尼斯的共同体消逝、桑巴特的资本主义精神分析，从不同角度诊断了现代性的结构性困境。特勒尔奇的基督教社会学说提供了宗教与现代社会秩序关系的系统分析。</w:t>
      </w:r>
    </w:p>
    <w:p w14:paraId="01206F64">
      <w:r>
        <w:rPr>
          <w:b/>
        </w:rPr>
        <w:t>制度特征</w:t>
      </w:r>
      <w:r>
        <w:t>：德国社会学的制度化显著滞后于法国——涂尔干在1890年代即建立了教席和学派，韦伯1919年才获得慕尼黑大学教席，齐美尔始终未获得正式正教授职位，狄尔泰虽在柏林大学任教但其精神科学纲领未获制度闭环。1909年德国社会学会的创建是制度化的起点，但韦伯旋即退出，学会长期被方法论争论所主导。这一制度弱势意味着德国社会学的影响主要通过文本而非学派扩散。</w:t>
      </w:r>
    </w:p>
    <w:p w14:paraId="01ABD5B0">
      <w:r>
        <w:rPr>
          <w:b/>
        </w:rPr>
        <w:t>跨国传播</w:t>
      </w:r>
      <w:r>
        <w:t>：韦伯和齐美尔的思想遗产主要通过帕森斯和芝加哥学派在美国获得制度化，但这一传播同时是选择性接受——韦伯的秩序维度被保留、冲突维度被压抑，齐美尔的形式分析被简化为城市描述概念。狄尔泰的</w:t>
      </w:r>
      <w:r>
        <w:rPr>
          <w:rFonts w:hint="eastAsia"/>
          <w:lang w:eastAsia="zh-CN"/>
        </w:rPr>
        <w:t>“</w:t>
      </w:r>
      <w:r>
        <w:t>理解</w:t>
      </w:r>
      <w:r>
        <w:rPr>
          <w:rFonts w:hint="eastAsia"/>
          <w:lang w:eastAsia="zh-CN"/>
        </w:rPr>
        <w:t>”</w:t>
      </w:r>
      <w:r>
        <w:t>概念通过帕森斯对韦伯的方法论翻译进入美国社会学，但被去除了其生命哲学的维度。这种选择性接受塑造了二战后社会学理论的基本格局，但也遮蔽了德国传统中的批判与悲观维度。</w:t>
      </w:r>
    </w:p>
    <w:p w14:paraId="7087FC07">
      <w:r>
        <w:rPr>
          <w:b/>
        </w:rPr>
        <w:t>β映射汇总</w:t>
      </w:r>
    </w:p>
    <w:p w14:paraId="54E7E616">
      <w:pPr>
        <w:pStyle w:val="165"/>
      </w:pPr>
      <w:r>
        <w:t>borne_concepts: [C008共同体与社会</w:t>
      </w:r>
      <w:r>
        <w:rPr>
          <w:rFonts w:hint="eastAsia"/>
          <w:lang w:eastAsia="zh-CN"/>
        </w:rPr>
        <w:t>，</w:t>
      </w:r>
      <w:r>
        <w:t xml:space="preserve"> C009本质意志</w:t>
      </w:r>
      <w:r>
        <w:rPr>
          <w:rFonts w:hint="eastAsia"/>
          <w:lang w:eastAsia="zh-CN"/>
        </w:rPr>
        <w:t>，</w:t>
      </w:r>
      <w:r>
        <w:t xml:space="preserve"> C010抉择意志</w:t>
      </w:r>
      <w:r>
        <w:rPr>
          <w:rFonts w:hint="eastAsia"/>
          <w:lang w:eastAsia="zh-CN"/>
        </w:rPr>
        <w:t>，</w:t>
      </w:r>
      <w:r>
        <w:t xml:space="preserve"> C011正常类型</w:t>
      </w:r>
      <w:r>
        <w:rPr>
          <w:rFonts w:hint="eastAsia"/>
          <w:lang w:eastAsia="zh-CN"/>
        </w:rPr>
        <w:t>，</w:t>
      </w:r>
      <w:r>
        <w:t xml:space="preserve"> C014理解社会学</w:t>
      </w:r>
      <w:r>
        <w:rPr>
          <w:rFonts w:hint="eastAsia"/>
          <w:lang w:eastAsia="zh-CN"/>
        </w:rPr>
        <w:t>，</w:t>
      </w:r>
      <w:r>
        <w:t xml:space="preserve"> C015理想型</w:t>
      </w:r>
      <w:r>
        <w:rPr>
          <w:rFonts w:hint="eastAsia"/>
          <w:lang w:eastAsia="zh-CN"/>
        </w:rPr>
        <w:t>，</w:t>
      </w:r>
      <w:r>
        <w:t xml:space="preserve"> C016价值中立</w:t>
      </w:r>
      <w:r>
        <w:rPr>
          <w:rFonts w:hint="eastAsia"/>
          <w:lang w:eastAsia="zh-CN"/>
        </w:rPr>
        <w:t>，</w:t>
      </w:r>
      <w:r>
        <w:t xml:space="preserve"> C017价值关联</w:t>
      </w:r>
      <w:r>
        <w:rPr>
          <w:rFonts w:hint="eastAsia"/>
          <w:lang w:eastAsia="zh-CN"/>
        </w:rPr>
        <w:t>，</w:t>
      </w:r>
      <w:r>
        <w:t xml:space="preserve"> C018理性化</w:t>
      </w:r>
      <w:r>
        <w:rPr>
          <w:rFonts w:hint="eastAsia"/>
          <w:lang w:eastAsia="zh-CN"/>
        </w:rPr>
        <w:t>，</w:t>
      </w:r>
      <w:r>
        <w:t xml:space="preserve"> C019祛魅</w:t>
      </w:r>
      <w:r>
        <w:rPr>
          <w:rFonts w:hint="eastAsia"/>
          <w:lang w:eastAsia="zh-CN"/>
        </w:rPr>
        <w:t>，</w:t>
      </w:r>
      <w:r>
        <w:t xml:space="preserve"> C020铁笼</w:t>
      </w:r>
      <w:r>
        <w:rPr>
          <w:rFonts w:hint="eastAsia"/>
          <w:lang w:eastAsia="zh-CN"/>
        </w:rPr>
        <w:t>，</w:t>
      </w:r>
      <w:r>
        <w:t xml:space="preserve"> C021新教伦理论题</w:t>
      </w:r>
      <w:r>
        <w:rPr>
          <w:rFonts w:hint="eastAsia"/>
          <w:lang w:eastAsia="zh-CN"/>
        </w:rPr>
        <w:t>，</w:t>
      </w:r>
      <w:r>
        <w:t xml:space="preserve"> C022亲和性</w:t>
      </w:r>
      <w:r>
        <w:rPr>
          <w:rFonts w:hint="eastAsia"/>
          <w:lang w:eastAsia="zh-CN"/>
        </w:rPr>
        <w:t>，</w:t>
      </w:r>
      <w:r>
        <w:t xml:space="preserve"> C023统治类型学</w:t>
      </w:r>
      <w:r>
        <w:rPr>
          <w:rFonts w:hint="eastAsia"/>
          <w:lang w:eastAsia="zh-CN"/>
        </w:rPr>
        <w:t>，</w:t>
      </w:r>
      <w:r>
        <w:t xml:space="preserve"> C024阶级</w:t>
      </w:r>
      <w:r>
        <w:rPr>
          <w:rFonts w:hint="eastAsia"/>
          <w:lang w:eastAsia="zh-CN"/>
        </w:rPr>
        <w:t>－</w:t>
      </w:r>
      <w:r>
        <w:t>地位</w:t>
      </w:r>
      <w:r>
        <w:rPr>
          <w:rFonts w:hint="eastAsia"/>
          <w:lang w:eastAsia="zh-CN"/>
        </w:rPr>
        <w:t>－</w:t>
      </w:r>
      <w:r>
        <w:t>政党</w:t>
      </w:r>
      <w:r>
        <w:rPr>
          <w:rFonts w:hint="eastAsia"/>
          <w:lang w:eastAsia="zh-CN"/>
        </w:rPr>
        <w:t>，</w:t>
      </w:r>
      <w:r>
        <w:t xml:space="preserve"> C025科层制</w:t>
      </w:r>
      <w:r>
        <w:rPr>
          <w:rFonts w:hint="eastAsia"/>
          <w:lang w:eastAsia="zh-CN"/>
        </w:rPr>
        <w:t>，</w:t>
      </w:r>
      <w:r>
        <w:t xml:space="preserve"> C026社会行动</w:t>
      </w:r>
      <w:r>
        <w:rPr>
          <w:rFonts w:hint="eastAsia"/>
          <w:lang w:eastAsia="zh-CN"/>
        </w:rPr>
        <w:t>，</w:t>
      </w:r>
      <w:r>
        <w:t xml:space="preserve"> C031形式社会学</w:t>
      </w:r>
      <w:r>
        <w:rPr>
          <w:rFonts w:hint="eastAsia"/>
          <w:lang w:eastAsia="zh-CN"/>
        </w:rPr>
        <w:t>，</w:t>
      </w:r>
      <w:r>
        <w:t xml:space="preserve"> C032社会形式</w:t>
      </w:r>
      <w:r>
        <w:rPr>
          <w:rFonts w:hint="eastAsia"/>
          <w:lang w:eastAsia="zh-CN"/>
        </w:rPr>
        <w:t>，</w:t>
      </w:r>
      <w:r>
        <w:t xml:space="preserve"> C033货币哲学</w:t>
      </w:r>
      <w:r>
        <w:rPr>
          <w:rFonts w:hint="eastAsia"/>
          <w:lang w:eastAsia="zh-CN"/>
        </w:rPr>
        <w:t>，</w:t>
      </w:r>
      <w:r>
        <w:t xml:space="preserve"> C034社会几何学</w:t>
      </w:r>
      <w:r>
        <w:rPr>
          <w:rFonts w:hint="eastAsia"/>
          <w:lang w:eastAsia="zh-CN"/>
        </w:rPr>
        <w:t>，</w:t>
      </w:r>
      <w:r>
        <w:t xml:space="preserve"> C035文化悲剧</w:t>
      </w:r>
      <w:r>
        <w:rPr>
          <w:rFonts w:hint="eastAsia"/>
          <w:lang w:eastAsia="zh-CN"/>
        </w:rPr>
        <w:t>，</w:t>
      </w:r>
      <w:r>
        <w:t xml:space="preserve"> C036陌生人</w:t>
      </w:r>
      <w:r>
        <w:rPr>
          <w:rFonts w:hint="eastAsia"/>
          <w:lang w:eastAsia="zh-CN"/>
        </w:rPr>
        <w:t>，</w:t>
      </w:r>
      <w:r>
        <w:t xml:space="preserve"> C037二元/三元关系</w:t>
      </w:r>
      <w:r>
        <w:rPr>
          <w:rFonts w:hint="eastAsia"/>
          <w:lang w:eastAsia="zh-CN"/>
        </w:rPr>
        <w:t>，</w:t>
      </w:r>
      <w:r>
        <w:t xml:space="preserve"> C038社会距离</w:t>
      </w:r>
      <w:r>
        <w:rPr>
          <w:rFonts w:hint="eastAsia"/>
          <w:lang w:eastAsia="zh-CN"/>
        </w:rPr>
        <w:t>，</w:t>
      </w:r>
      <w:r>
        <w:t xml:space="preserve"> C039交叠的社会圈</w:t>
      </w:r>
      <w:r>
        <w:rPr>
          <w:rFonts w:hint="eastAsia"/>
          <w:lang w:eastAsia="zh-CN"/>
        </w:rPr>
        <w:t>，</w:t>
      </w:r>
      <w:r>
        <w:t xml:space="preserve"> C042资本主义精神</w:t>
      </w:r>
      <w:r>
        <w:rPr>
          <w:rFonts w:hint="eastAsia"/>
          <w:lang w:eastAsia="zh-CN"/>
        </w:rPr>
        <w:t>，</w:t>
      </w:r>
      <w:r>
        <w:t xml:space="preserve"> C043经济阶段论</w:t>
      </w:r>
      <w:r>
        <w:rPr>
          <w:rFonts w:hint="eastAsia"/>
          <w:lang w:eastAsia="zh-CN"/>
        </w:rPr>
        <w:t>，</w:t>
      </w:r>
      <w:r>
        <w:t xml:space="preserve"> C047基督教社会学说三类型</w:t>
      </w:r>
      <w:r>
        <w:rPr>
          <w:rFonts w:hint="eastAsia"/>
          <w:lang w:eastAsia="zh-CN"/>
        </w:rPr>
        <w:t>，</w:t>
      </w:r>
      <w:r>
        <w:t xml:space="preserve"> C049历史主义问题</w:t>
      </w:r>
      <w:r>
        <w:rPr>
          <w:rFonts w:hint="eastAsia"/>
          <w:lang w:eastAsia="zh-CN"/>
        </w:rPr>
        <w:t>，</w:t>
      </w:r>
      <w:r>
        <w:t xml:space="preserve"> C_理解_Verstehen, C_精神科学_Geisteswissenschaften, C_体验—表达—理解</w:t>
      </w:r>
      <w:r>
        <w:rPr>
          <w:rFonts w:hint="eastAsia"/>
          <w:lang w:eastAsia="zh-CN"/>
        </w:rPr>
        <w:t>，</w:t>
      </w:r>
      <w:r>
        <w:t xml:space="preserve"> C_客观精神_制度语境</w:t>
      </w:r>
      <w:r>
        <w:rPr>
          <w:rFonts w:hint="eastAsia"/>
          <w:lang w:eastAsia="zh-CN"/>
        </w:rPr>
        <w:t>，</w:t>
      </w:r>
      <w:r>
        <w:t xml:space="preserve"> C_世界观类型学]</w:t>
      </w:r>
    </w:p>
    <w:p w14:paraId="0B6BE22D">
      <w:pPr>
        <w:pStyle w:val="165"/>
      </w:pPr>
      <w:r>
        <w:t>contested_concepts: [C012共同体</w:t>
      </w:r>
      <w:r>
        <w:rPr>
          <w:rFonts w:hint="eastAsia"/>
          <w:lang w:eastAsia="zh-CN"/>
        </w:rPr>
        <w:t>（</w:t>
      </w:r>
      <w:r>
        <w:t>保守主义挪用</w:t>
      </w:r>
      <w:r>
        <w:rPr>
          <w:rFonts w:hint="eastAsia"/>
          <w:lang w:eastAsia="zh-CN"/>
        </w:rPr>
        <w:t>）</w:t>
      </w:r>
      <w:r>
        <w:t>, C013理想型</w:t>
      </w:r>
      <w:r>
        <w:rPr>
          <w:rFonts w:hint="eastAsia"/>
          <w:lang w:eastAsia="zh-CN"/>
        </w:rPr>
        <w:t>（</w:t>
      </w:r>
      <w:r>
        <w:t>舒茨批评</w:t>
      </w:r>
      <w:r>
        <w:rPr>
          <w:rFonts w:hint="eastAsia"/>
          <w:lang w:eastAsia="zh-CN"/>
        </w:rPr>
        <w:t>）</w:t>
      </w:r>
      <w:r>
        <w:t>, C027新教伦理</w:t>
      </w:r>
      <w:r>
        <w:rPr>
          <w:rFonts w:hint="eastAsia"/>
          <w:lang w:eastAsia="zh-CN"/>
        </w:rPr>
        <w:t>（</w:t>
      </w:r>
      <w:r>
        <w:t>多方反驳</w:t>
      </w:r>
      <w:r>
        <w:rPr>
          <w:rFonts w:hint="eastAsia"/>
          <w:lang w:eastAsia="zh-CN"/>
        </w:rPr>
        <w:t>）</w:t>
      </w:r>
      <w:r>
        <w:t>, C028理想型</w:t>
      </w:r>
      <w:r>
        <w:rPr>
          <w:rFonts w:hint="eastAsia"/>
          <w:lang w:eastAsia="zh-CN"/>
        </w:rPr>
        <w:t>（</w:t>
      </w:r>
      <w:r>
        <w:t>帕森斯简化</w:t>
      </w:r>
      <w:r>
        <w:rPr>
          <w:rFonts w:hint="eastAsia"/>
          <w:lang w:eastAsia="zh-CN"/>
        </w:rPr>
        <w:t>）</w:t>
      </w:r>
      <w:r>
        <w:t>, C040形式社会学</w:t>
      </w:r>
      <w:r>
        <w:rPr>
          <w:rFonts w:hint="eastAsia"/>
          <w:lang w:eastAsia="zh-CN"/>
        </w:rPr>
        <w:t>（</w:t>
      </w:r>
      <w:r>
        <w:t>缺乏经验基础</w:t>
      </w:r>
      <w:r>
        <w:rPr>
          <w:rFonts w:hint="eastAsia"/>
          <w:lang w:eastAsia="zh-CN"/>
        </w:rPr>
        <w:t>）</w:t>
      </w:r>
      <w:r>
        <w:t>, C041文化悲剧</w:t>
      </w:r>
      <w:r>
        <w:rPr>
          <w:rFonts w:hint="eastAsia"/>
          <w:lang w:eastAsia="zh-CN"/>
        </w:rPr>
        <w:t>（</w:t>
      </w:r>
      <w:r>
        <w:t>法兰克福学派改造</w:t>
      </w:r>
      <w:r>
        <w:rPr>
          <w:rFonts w:hint="eastAsia"/>
          <w:lang w:eastAsia="zh-CN"/>
        </w:rPr>
        <w:t>）</w:t>
      </w:r>
      <w:r>
        <w:t>, C045犹太教论题</w:t>
      </w:r>
      <w:r>
        <w:rPr>
          <w:rFonts w:hint="eastAsia"/>
          <w:lang w:eastAsia="zh-CN"/>
        </w:rPr>
        <w:t>（</w:t>
      </w:r>
      <w:r>
        <w:t>论证不充分</w:t>
      </w:r>
      <w:r>
        <w:rPr>
          <w:rFonts w:hint="eastAsia"/>
          <w:lang w:eastAsia="zh-CN"/>
        </w:rPr>
        <w:t>）</w:t>
      </w:r>
      <w:r>
        <w:t>, C046德意志社会主义</w:t>
      </w:r>
      <w:r>
        <w:rPr>
          <w:rFonts w:hint="eastAsia"/>
          <w:lang w:eastAsia="zh-CN"/>
        </w:rPr>
        <w:t>（</w:t>
      </w:r>
      <w:r>
        <w:t>种族主义转向</w:t>
      </w:r>
      <w:r>
        <w:rPr>
          <w:rFonts w:hint="eastAsia"/>
          <w:lang w:eastAsia="zh-CN"/>
        </w:rPr>
        <w:t>）</w:t>
      </w:r>
      <w:r>
        <w:t>, C050韦伯论题限定</w:t>
      </w:r>
      <w:r>
        <w:rPr>
          <w:rFonts w:hint="eastAsia"/>
          <w:lang w:eastAsia="zh-CN"/>
        </w:rPr>
        <w:t>，</w:t>
      </w:r>
      <w:r>
        <w:t xml:space="preserve"> C051历史主义评价标准</w:t>
      </w:r>
      <w:r>
        <w:rPr>
          <w:rFonts w:hint="eastAsia"/>
          <w:lang w:eastAsia="zh-CN"/>
        </w:rPr>
        <w:t>，</w:t>
      </w:r>
      <w:r>
        <w:t xml:space="preserve"> C_生命的严格性_胡塞尔批评</w:t>
      </w:r>
      <w:r>
        <w:rPr>
          <w:rFonts w:hint="eastAsia"/>
          <w:lang w:eastAsia="zh-CN"/>
        </w:rPr>
        <w:t>，</w:t>
      </w:r>
      <w:r>
        <w:t xml:space="preserve"> C_精神科学的形式_李凯尔特替代</w:t>
      </w:r>
      <w:r>
        <w:rPr>
          <w:rFonts w:hint="eastAsia"/>
          <w:lang w:eastAsia="zh-CN"/>
        </w:rPr>
        <w:t>，</w:t>
      </w:r>
      <w:r>
        <w:t xml:space="preserve"> C_理解的主观主义_伽达默尔批评]</w:t>
      </w:r>
    </w:p>
    <w:p w14:paraId="24829C37">
      <w:pPr>
        <w:pStyle w:val="165"/>
      </w:pPr>
      <w:r>
        <w:t>school: S002</w:t>
      </w:r>
    </w:p>
    <w:p w14:paraId="002AE69D">
      <w:pPr>
        <w:pStyle w:val="165"/>
      </w:pPr>
      <w:r>
        <w:t>macro_period: T1-T3</w:t>
      </w:r>
    </w:p>
    <w:p w14:paraId="0AFB6FC1">
      <w:pPr>
        <w:pStyle w:val="6"/>
      </w:pPr>
      <w:r>
        <w:t>马克思主义/西方马克思主义传统（最早：1840s）</w:t>
      </w:r>
    </w:p>
    <w:p w14:paraId="5B010FDF">
      <w:pPr>
        <w:pStyle w:val="7"/>
      </w:pPr>
      <w:r>
        <w:t>【P050】马克思 Karl Marx（1818–1883）</w:t>
      </w:r>
    </w:p>
    <w:p w14:paraId="1B9196B8">
      <w:pPr>
        <w:pStyle w:val="166"/>
      </w:pPr>
      <w:r>
        <w:t>▎学术问题与思想起源</w:t>
      </w:r>
    </w:p>
    <w:p w14:paraId="63095CFD">
      <w:r>
        <w:t>马克思的核心学术问题——社会形态何以由生产方式决定、阶级斗争何以构成历史运动的动力、资本的运动规律何以导致自身的否定——在1843–1845年间由三条线索的汇合而形成。</w:t>
      </w:r>
    </w:p>
    <w:p w14:paraId="021017F4">
      <w:r>
        <w:t>第一条线索是黑格尔的法哲学批判。马克思在1843年《黑格尔法哲学批判》中提出</w:t>
      </w:r>
      <w:r>
        <w:rPr>
          <w:rFonts w:hint="eastAsia"/>
          <w:lang w:eastAsia="zh-CN"/>
        </w:rPr>
        <w:t>“</w:t>
      </w:r>
      <w:r>
        <w:t>不是国家决定市民社会，而是市民社会决定国家</w:t>
      </w:r>
      <w:r>
        <w:rPr>
          <w:rFonts w:hint="eastAsia"/>
          <w:lang w:eastAsia="zh-CN"/>
        </w:rPr>
        <w:t>”</w:t>
      </w:r>
      <w:r>
        <w:t>的倒转命题——这一倒转将黑格尔的绝对精神展开史改造为物质生产方式的发展史。但这一改造并非简单的</w:t>
      </w:r>
      <w:r>
        <w:rPr>
          <w:rFonts w:hint="eastAsia"/>
          <w:lang w:eastAsia="zh-CN"/>
        </w:rPr>
        <w:t>“</w:t>
      </w:r>
      <w:r>
        <w:t>唯物主义颠倒</w:t>
      </w:r>
      <w:r>
        <w:rPr>
          <w:rFonts w:hint="eastAsia"/>
          <w:lang w:eastAsia="zh-CN"/>
        </w:rPr>
        <w:t>”</w:t>
      </w:r>
      <w:r>
        <w:t>——阿尔都塞在《保卫马克思》（1965）中将其定性为</w:t>
      </w:r>
      <w:r>
        <w:rPr>
          <w:rFonts w:hint="eastAsia"/>
          <w:lang w:eastAsia="zh-CN"/>
        </w:rPr>
        <w:t>“</w:t>
      </w:r>
      <w:r>
        <w:t>认识论断裂</w:t>
      </w:r>
      <w:r>
        <w:rPr>
          <w:rFonts w:hint="eastAsia"/>
          <w:lang w:eastAsia="zh-CN"/>
        </w:rPr>
        <w:t>”</w:t>
      </w:r>
      <w:r>
        <w:t>而非方法论颠倒，而科莱蒂在《从黑格尔到马克思主义》（1969）中则坚持这仍然是黑格尔辩证法的内部转化。</w:t>
      </w:r>
    </w:p>
    <w:p w14:paraId="751EF816">
      <w:r>
        <w:t>第二条线索是英国政治经济学。1845年流亡伦敦后，马克思系统研读斯密、李嘉图、穆勒的著作，将劳动价值论从政治经济学的</w:t>
      </w:r>
      <w:r>
        <w:rPr>
          <w:rFonts w:hint="eastAsia"/>
          <w:lang w:eastAsia="zh-CN"/>
        </w:rPr>
        <w:t>“</w:t>
      </w:r>
      <w:r>
        <w:t>自然规律</w:t>
      </w:r>
      <w:r>
        <w:rPr>
          <w:rFonts w:hint="eastAsia"/>
          <w:lang w:eastAsia="zh-CN"/>
        </w:rPr>
        <w:t>”</w:t>
      </w:r>
      <w:r>
        <w:t>改造为阶级分析的工具——价值不是自然属性而是社会关系的表达。</w:t>
      </w:r>
    </w:p>
    <w:p w14:paraId="27FF40B8">
      <w:r>
        <w:t>第三条线索是法国社会主义与工人运动。1843–1845年在巴黎接触布朗基、蒲鲁东等社会主义者，1847年加入共产主义者同盟并受托起草纲领（《共产党宣言》1848年）。</w:t>
      </w:r>
    </w:p>
    <w:p w14:paraId="106995BB">
      <w:r>
        <w:t>马克思的流亡路线——德国（1842年因《莱茵报》被查封而流亡）→法国（1845年被驱逐）→比利时（1845–1848）→法国（1848年革命后短暂返回）→英国（1849年起终生定居伦敦）——本身就是19世纪欧洲政治压迫的缩影，同时也决定了马克思的理论生产始终处于政治流亡者的制度位置。</w:t>
      </w:r>
    </w:p>
    <w:p w14:paraId="59B716CD">
      <w:pPr>
        <w:pStyle w:val="166"/>
      </w:pPr>
      <w:r>
        <w:t>▎核心理论贡献</w:t>
      </w:r>
    </w:p>
    <w:p w14:paraId="5E29F979">
      <w:r>
        <w:rPr>
          <w:b/>
        </w:rPr>
        <w:t>历史唯物主义</w:t>
      </w:r>
      <w:r>
        <w:t>。马克思在《德意志意识形态》（1845–1846，与恩格斯合著，生前未出版）中系统阐述了历史唯物主义的基本命题：生产力的发展决定生产关系，生产关系的总和构成经济基础，经济基础决定上层建筑。社会变革的根本动力是生产力与生产关系的矛盾。这一命题在第二国际的</w:t>
      </w:r>
      <w:r>
        <w:rPr>
          <w:rFonts w:hint="eastAsia"/>
          <w:lang w:eastAsia="zh-CN"/>
        </w:rPr>
        <w:t>“</w:t>
      </w:r>
      <w:r>
        <w:t>正统马克思主义</w:t>
      </w:r>
      <w:r>
        <w:rPr>
          <w:rFonts w:hint="eastAsia"/>
          <w:lang w:eastAsia="zh-CN"/>
        </w:rPr>
        <w:t>”</w:t>
      </w:r>
      <w:r>
        <w:t>中被简化为经济决定论，而卢卡奇在《历史与阶级意识》（1923）中将其重新解读为</w:t>
      </w:r>
      <w:r>
        <w:rPr>
          <w:rFonts w:hint="eastAsia"/>
          <w:lang w:eastAsia="zh-CN"/>
        </w:rPr>
        <w:t>“</w:t>
      </w:r>
      <w:r>
        <w:t>总体性</w:t>
      </w:r>
      <w:r>
        <w:rPr>
          <w:rFonts w:hint="eastAsia"/>
          <w:lang w:eastAsia="zh-CN"/>
        </w:rPr>
        <w:t>”</w:t>
      </w:r>
      <w:r>
        <w:t>的方法论原则——历史唯物主义不是关于经济决定一切的经验命题，而是将社会理解为总体性的方法论要求。</w:t>
      </w:r>
    </w:p>
    <w:p w14:paraId="3075D660">
      <w:r>
        <w:rPr>
          <w:b/>
        </w:rPr>
        <w:t>剩余价值理论</w:t>
      </w:r>
      <w:r>
        <w:t>。《资本论》第一卷（1867）的核心论证：劳动力的使用价值（劳动）大于其交换价值（工资），差额即剩余价值，被资本家无偿占有。剩余价值不是交换领域的不公正（马克思明确区分了等价交换与剥削），而是生产领域的结构性结果——劳动力的商品化使剥削内嵌于资本主义生产方式之中。这一论证的结构是：形式上的平等（等价交换）与实质上的不平等（剩余价值榨取）在资本主义中是同一过程的两个方面。</w:t>
      </w:r>
    </w:p>
    <w:p w14:paraId="2306DD56">
      <w:r>
        <w:rPr>
          <w:b/>
        </w:rPr>
        <w:t>阶级与阶级斗争</w:t>
      </w:r>
      <w:r>
        <w:t>。1848年《共产党宣言》开篇断言</w:t>
      </w:r>
      <w:r>
        <w:rPr>
          <w:rFonts w:hint="eastAsia"/>
          <w:lang w:eastAsia="zh-CN"/>
        </w:rPr>
        <w:t>“</w:t>
      </w:r>
      <w:r>
        <w:t>至今一切社会的历史都是阶级斗争的历史</w:t>
      </w:r>
      <w:r>
        <w:rPr>
          <w:rFonts w:hint="eastAsia"/>
          <w:lang w:eastAsia="zh-CN"/>
        </w:rPr>
        <w:t>”</w:t>
      </w:r>
      <w:r>
        <w:t>。马克思在1852年致魏德迈的信中将这一命题细化为三个层次：</w:t>
      </w:r>
      <w:r>
        <w:rPr>
          <w:rFonts w:hint="eastAsia"/>
          <w:lang w:eastAsia="zh-CN"/>
        </w:rPr>
        <w:t>（</w:t>
      </w:r>
      <w:r>
        <w:t>1</w:t>
      </w:r>
      <w:r>
        <w:rPr>
          <w:rFonts w:hint="eastAsia"/>
          <w:lang w:eastAsia="zh-CN"/>
        </w:rPr>
        <w:t>）</w:t>
      </w:r>
      <w:r>
        <w:t>阶级的存在不等于阶级斗争的存在；</w:t>
      </w:r>
      <w:r>
        <w:rPr>
          <w:rFonts w:hint="eastAsia"/>
          <w:lang w:eastAsia="zh-CN"/>
        </w:rPr>
        <w:t>（</w:t>
      </w:r>
      <w:r>
        <w:t>2</w:t>
      </w:r>
      <w:r>
        <w:rPr>
          <w:rFonts w:hint="eastAsia"/>
          <w:lang w:eastAsia="zh-CN"/>
        </w:rPr>
        <w:t>）</w:t>
      </w:r>
      <w:r>
        <w:t>阶级斗争必然导致无产阶级专政；</w:t>
      </w:r>
      <w:r>
        <w:rPr>
          <w:rFonts w:hint="eastAsia"/>
          <w:lang w:eastAsia="zh-CN"/>
        </w:rPr>
        <w:t>（</w:t>
      </w:r>
      <w:r>
        <w:t>3</w:t>
      </w:r>
      <w:r>
        <w:rPr>
          <w:rFonts w:hint="eastAsia"/>
          <w:lang w:eastAsia="zh-CN"/>
        </w:rPr>
        <w:t>）</w:t>
      </w:r>
      <w:r>
        <w:t>这个专政本身不过是向无阶级社会的过渡。这一分层表明马克思本人对</w:t>
      </w:r>
      <w:r>
        <w:rPr>
          <w:rFonts w:hint="eastAsia"/>
          <w:lang w:eastAsia="zh-CN"/>
        </w:rPr>
        <w:t>“</w:t>
      </w:r>
      <w:r>
        <w:t>阶级</w:t>
      </w:r>
      <w:r>
        <w:rPr>
          <w:rFonts w:hint="eastAsia"/>
          <w:lang w:eastAsia="zh-CN"/>
        </w:rPr>
        <w:t>”</w:t>
      </w:r>
      <w:r>
        <w:t>的理解比后来的</w:t>
      </w:r>
      <w:r>
        <w:rPr>
          <w:rFonts w:hint="eastAsia"/>
          <w:lang w:eastAsia="zh-CN"/>
        </w:rPr>
        <w:t>“</w:t>
      </w:r>
      <w:r>
        <w:t>正统马克思主义</w:t>
      </w:r>
      <w:r>
        <w:rPr>
          <w:rFonts w:hint="eastAsia"/>
          <w:lang w:eastAsia="zh-CN"/>
        </w:rPr>
        <w:t>”</w:t>
      </w:r>
      <w:r>
        <w:t>更为复杂——阶级不是给定的社会范畴，而是在斗争过程中形成的政治范畴。</w:t>
      </w:r>
    </w:p>
    <w:p w14:paraId="4BC9FA2B">
      <w:r>
        <w:rPr>
          <w:b/>
        </w:rPr>
        <w:t>资本主义积累与危机理论</w:t>
      </w:r>
      <w:r>
        <w:t>。《资本论》中分析了资本积累的一般规律：资本有机构成提高→利润率趋向下降→周期性危机。但马克思从未给出</w:t>
      </w:r>
      <w:r>
        <w:rPr>
          <w:rFonts w:hint="eastAsia"/>
          <w:lang w:eastAsia="zh-CN"/>
        </w:rPr>
        <w:t>“</w:t>
      </w:r>
      <w:r>
        <w:t>利润率趋向下降规律</w:t>
      </w:r>
      <w:r>
        <w:rPr>
          <w:rFonts w:hint="eastAsia"/>
          <w:lang w:eastAsia="zh-CN"/>
        </w:rPr>
        <w:t>”</w:t>
      </w:r>
      <w:r>
        <w:t>的完整证明——第三卷的相关手稿是未完成的草稿。围绕这一问题的争论（崩溃理论 vs 危机理论）在第二国际时期和当代马克思主义政治经济学中持续存在。</w:t>
      </w:r>
    </w:p>
    <w:p w14:paraId="06BC63AF">
      <w:r>
        <w:rPr>
          <w:b/>
        </w:rPr>
        <w:t>异化理论</w:t>
      </w:r>
      <w:r>
        <w:t>。1844年《经济学哲学手稿》（生前未出版，1932年首次出版）中，马克思将异化划分为四个维度：劳动产品的异化（产品与劳动者对立）、劳动活动的异化（劳动从自我实现降格为谋生手段）、人的类本质的异化（人从自由自觉的活动者降格为动物式存在）、人与人关系的异化（人与人之间的关系变为物与物之间的关系）。异化理论在1932年手稿出版后引发了</w:t>
      </w:r>
      <w:r>
        <w:rPr>
          <w:rFonts w:hint="eastAsia"/>
          <w:lang w:eastAsia="zh-CN"/>
        </w:rPr>
        <w:t>“</w:t>
      </w:r>
      <w:r>
        <w:t>青年马克思</w:t>
      </w:r>
      <w:r>
        <w:rPr>
          <w:rFonts w:hint="eastAsia"/>
          <w:lang w:eastAsia="zh-CN"/>
        </w:rPr>
        <w:t>”</w:t>
      </w:r>
      <w:r>
        <w:t>与</w:t>
      </w:r>
      <w:r>
        <w:rPr>
          <w:rFonts w:hint="eastAsia"/>
          <w:lang w:eastAsia="zh-CN"/>
        </w:rPr>
        <w:t>“</w:t>
      </w:r>
      <w:r>
        <w:t>成熟马克思</w:t>
      </w:r>
      <w:r>
        <w:rPr>
          <w:rFonts w:hint="eastAsia"/>
          <w:lang w:eastAsia="zh-CN"/>
        </w:rPr>
        <w:t>”</w:t>
      </w:r>
      <w:r>
        <w:t>之争——阿尔都塞认为异化理论属于前科学时期的黑格尔残余，法兰克福学派则认为异化理论是马克思主义最根本的批判维度。</w:t>
      </w:r>
    </w:p>
    <w:p w14:paraId="028B6116">
      <w:pPr>
        <w:pStyle w:val="166"/>
      </w:pPr>
      <w:r>
        <w:t>▎学术对话与论战</w:t>
      </w:r>
    </w:p>
    <w:p w14:paraId="52A41A4C">
      <w:r>
        <w:t>与蒲鲁东的决裂（1846–1847）：马克思在《哲学的贫困》（1847）中批判蒲鲁东试图将黑格尔辩证法套用于政治经济学，认为蒲鲁东将辩证法简化为</w:t>
      </w:r>
      <w:r>
        <w:rPr>
          <w:rFonts w:hint="eastAsia"/>
          <w:lang w:eastAsia="zh-CN"/>
        </w:rPr>
        <w:t>“</w:t>
      </w:r>
      <w:r>
        <w:t>好的方面</w:t>
      </w:r>
      <w:r>
        <w:rPr>
          <w:rFonts w:hint="eastAsia"/>
          <w:lang w:eastAsia="zh-CN"/>
        </w:rPr>
        <w:t>”</w:t>
      </w:r>
      <w:r>
        <w:t>与</w:t>
      </w:r>
      <w:r>
        <w:rPr>
          <w:rFonts w:hint="eastAsia"/>
          <w:lang w:eastAsia="zh-CN"/>
        </w:rPr>
        <w:t>“</w:t>
      </w:r>
      <w:r>
        <w:t>坏的方面</w:t>
      </w:r>
      <w:r>
        <w:rPr>
          <w:rFonts w:hint="eastAsia"/>
          <w:lang w:eastAsia="zh-CN"/>
        </w:rPr>
        <w:t>”</w:t>
      </w:r>
      <w:r>
        <w:t>的机械划分，丧失了辩证法的否定性内核。蒲鲁东的支持者此后构成了无政府主义与马克思主义长期对峙的起点。</w:t>
      </w:r>
    </w:p>
    <w:p w14:paraId="275C9CA1">
      <w:r>
        <w:t>与巴枯宁的决裂（1872年第一国际海牙大会）：马克思主张工人阶级先夺取国家政权再消灭阶级，巴枯宁主张立即消灭一切国家与权威。这一分歧定义了马克思主义与无政府主义的边界。</w:t>
      </w:r>
    </w:p>
    <w:p w14:paraId="6BF0097C">
      <w:r>
        <w:t>与德国讲坛社会主义的间接对峙：施穆勒等人主张通过国家改良消除社会弊端，马克思认为改良不触及资本主义生产方式的根本矛盾。</w:t>
      </w:r>
    </w:p>
    <w:p w14:paraId="6A69AA0A">
      <w:r>
        <w:t>与俄国民粹派的论战（1870s–1880s）：马克思在1877年致《祖国纪事》编辑部和1881年致查苏利奇的信中，对俄国农村公社是否可以不经过资本主义阶段直接进入社会主义的问题保持了谨慎——他拒绝给出</w:t>
      </w:r>
      <w:r>
        <w:rPr>
          <w:rFonts w:hint="eastAsia"/>
          <w:lang w:eastAsia="zh-CN"/>
        </w:rPr>
        <w:t>“</w:t>
      </w:r>
      <w:r>
        <w:t>一般历史哲学</w:t>
      </w:r>
      <w:r>
        <w:rPr>
          <w:rFonts w:hint="eastAsia"/>
          <w:lang w:eastAsia="zh-CN"/>
        </w:rPr>
        <w:t>”</w:t>
      </w:r>
      <w:r>
        <w:t>公式，而是强调具体历史条件的分析。这一态度与第二国际的进化论公式形成张力。</w:t>
      </w:r>
    </w:p>
    <w:p w14:paraId="469138DA">
      <w:pPr>
        <w:pStyle w:val="166"/>
      </w:pPr>
      <w:r>
        <w:t>▎制度化实践与学术场域位置</w:t>
      </w:r>
    </w:p>
    <w:p w14:paraId="2706E486">
      <w:r>
        <w:t>马克思的制度位置是政治流亡者——1849年起定居伦敦，依赖恩格斯的经济支持，在大英博物馆阅览室进行《资本论》的研究与写作。这一制度位置意味着马克思的理论生产始终处于学术体制之外：没有大学教席，没有学术期刊编辑权，第一国际（1864–1876）是其唯一制度化的政治实践场域。</w:t>
      </w:r>
    </w:p>
    <w:p w14:paraId="03F035D5">
      <w:r>
        <w:t>马克思的理论影响在德国主要通过两个渠道扩散：一是德国社会民主党（SPD，1869年成立）的政治实践将马克思主义转化为政党纲领，二是德国大学中的</w:t>
      </w:r>
      <w:r>
        <w:rPr>
          <w:rFonts w:hint="eastAsia"/>
          <w:lang w:eastAsia="zh-CN"/>
        </w:rPr>
        <w:t>“</w:t>
      </w:r>
      <w:r>
        <w:t>讲坛社会主义者</w:t>
      </w:r>
      <w:r>
        <w:rPr>
          <w:rFonts w:hint="eastAsia"/>
          <w:lang w:eastAsia="zh-CN"/>
        </w:rPr>
        <w:t>”</w:t>
      </w:r>
      <w:r>
        <w:t>对马克思的批判性引用使马克思主义进入学术讨论议程。</w:t>
      </w:r>
    </w:p>
    <w:p w14:paraId="51D6FE99">
      <w:pPr>
        <w:pStyle w:val="166"/>
      </w:pPr>
      <w:r>
        <w:t>▎学术影响与接受</w:t>
      </w:r>
    </w:p>
    <w:p w14:paraId="1C2E9390">
      <w:r>
        <w:rPr>
          <w:b/>
        </w:rPr>
        <w:t>第二国际接受（1880s–1914）</w:t>
      </w:r>
      <w:r>
        <w:t>：考茨基和伯恩施坦将马克思主义</w:t>
      </w:r>
      <w:r>
        <w:rPr>
          <w:rFonts w:hint="eastAsia"/>
          <w:lang w:eastAsia="zh-CN"/>
        </w:rPr>
        <w:t>“</w:t>
      </w:r>
      <w:r>
        <w:t>科学化</w:t>
      </w:r>
      <w:r>
        <w:rPr>
          <w:rFonts w:hint="eastAsia"/>
          <w:lang w:eastAsia="zh-CN"/>
        </w:rPr>
        <w:t>”</w:t>
      </w:r>
      <w:r>
        <w:t>——将历史唯物主义简化为经济决定论的进化公式，将资本主义崩溃简化为必然规律。伯恩施坦的修正主义（1899）试图用新康德主义的伦理学补充马克思主义，引发了修正主义争论。卢森堡在《社会改良还是革命？》（1900）中批评伯恩施坦放弃了马克思主义的革命内核。</w:t>
      </w:r>
    </w:p>
    <w:p w14:paraId="332D8A8D">
      <w:r>
        <w:rPr>
          <w:b/>
        </w:rPr>
        <w:t>列宁主义接受（1917后）</w:t>
      </w:r>
      <w:r>
        <w:t>：列宁在《国家与革命》（1917）中将马克思的国家理论解读为</w:t>
      </w:r>
      <w:r>
        <w:rPr>
          <w:rFonts w:hint="eastAsia"/>
          <w:lang w:eastAsia="zh-CN"/>
        </w:rPr>
        <w:t>“</w:t>
      </w:r>
      <w:r>
        <w:t>打碎国家机器</w:t>
      </w:r>
      <w:r>
        <w:rPr>
          <w:rFonts w:hint="eastAsia"/>
          <w:lang w:eastAsia="zh-CN"/>
        </w:rPr>
        <w:t>”</w:t>
      </w:r>
      <w:r>
        <w:t>的革命行动纲领，这一解读成为苏联官方马克思主义的基础，但与马克思对巴黎公社的复杂分析之间存在张力。</w:t>
      </w:r>
    </w:p>
    <w:p w14:paraId="037E78BE">
      <w:r>
        <w:rPr>
          <w:b/>
        </w:rPr>
        <w:t>西方马克思主义接受（1920s后）</w:t>
      </w:r>
      <w:r>
        <w:t>：卢卡奇、柯尔施、葛兰西各自从不同方向将马克思主义从经济决定论中解放出来——卢卡奇激活了辩证法与总体性，柯尔施恢复了马克思主义的哲学维度，葛兰西发展了霸权理论。这一接受路径与苏联官方马克思主义构成了不可通约的分叉。</w:t>
      </w:r>
    </w:p>
    <w:p w14:paraId="071434C5">
      <w:r>
        <w:rPr>
          <w:b/>
        </w:rPr>
        <w:t>法兰克福学派接受（1930s后）</w:t>
      </w:r>
      <w:r>
        <w:t>：霍克海默在《传统理论与批判理论》（1937）中将马克思的批判维度从政治经济学扩展为社会理论总体，阿多诺在《否定的辩证法》（1966）中将马克思的否定性提升为本体论原则。</w:t>
      </w:r>
    </w:p>
    <w:p w14:paraId="514617C0">
      <w:r>
        <w:rPr>
          <w:b/>
        </w:rPr>
        <w:t>学术社会学接受（1960s后）</w:t>
      </w:r>
      <w:r>
        <w:t>：达伦多夫在《阶级与阶级冲突》（1959）中将马克思的阶级分析改造为后资本主义社会的冲突理论，但剔除了革命维度。布迪厄将马克思的资本概念扩展为文化资本、社会资本、象征资本的多维框架。</w:t>
      </w:r>
    </w:p>
    <w:p w14:paraId="7976BF92">
      <w:pPr>
        <w:pStyle w:val="166"/>
      </w:pPr>
      <w:r>
        <w:t>▎β映射</w:t>
      </w:r>
    </w:p>
    <w:p w14:paraId="1FD61E63">
      <w:pPr>
        <w:pStyle w:val="165"/>
      </w:pPr>
      <w:r>
        <w:t>borne_concepts: [C052历史唯物主义</w:t>
      </w:r>
      <w:r>
        <w:rPr>
          <w:rFonts w:hint="eastAsia"/>
          <w:lang w:eastAsia="zh-CN"/>
        </w:rPr>
        <w:t>，</w:t>
      </w:r>
      <w:r>
        <w:t xml:space="preserve"> C053剩余价值</w:t>
      </w:r>
      <w:r>
        <w:rPr>
          <w:rFonts w:hint="eastAsia"/>
          <w:lang w:eastAsia="zh-CN"/>
        </w:rPr>
        <w:t>，</w:t>
      </w:r>
      <w:r>
        <w:t xml:space="preserve"> C054阶级斗争</w:t>
      </w:r>
      <w:r>
        <w:rPr>
          <w:rFonts w:hint="eastAsia"/>
          <w:lang w:eastAsia="zh-CN"/>
        </w:rPr>
        <w:t>，</w:t>
      </w:r>
      <w:r>
        <w:t xml:space="preserve"> C055异化</w:t>
      </w:r>
      <w:r>
        <w:rPr>
          <w:rFonts w:hint="eastAsia"/>
          <w:lang w:eastAsia="zh-CN"/>
        </w:rPr>
        <w:t>（</w:t>
      </w:r>
      <w:r>
        <w:t>四维度</w:t>
      </w:r>
      <w:r>
        <w:rPr>
          <w:rFonts w:hint="eastAsia"/>
          <w:lang w:eastAsia="zh-CN"/>
        </w:rPr>
        <w:t>）</w:t>
      </w:r>
      <w:r>
        <w:t>, C056资本主义积累规律</w:t>
      </w:r>
      <w:r>
        <w:rPr>
          <w:rFonts w:hint="eastAsia"/>
          <w:lang w:eastAsia="zh-CN"/>
        </w:rPr>
        <w:t>，</w:t>
      </w:r>
      <w:r>
        <w:t xml:space="preserve"> C057经济基础</w:t>
      </w:r>
      <w:r>
        <w:rPr>
          <w:rFonts w:hint="eastAsia"/>
          <w:lang w:eastAsia="zh-CN"/>
        </w:rPr>
        <w:t>－</w:t>
      </w:r>
      <w:r>
        <w:t>上层建筑</w:t>
      </w:r>
      <w:r>
        <w:rPr>
          <w:rFonts w:hint="eastAsia"/>
          <w:lang w:eastAsia="zh-CN"/>
        </w:rPr>
        <w:t>，</w:t>
      </w:r>
      <w:r>
        <w:t xml:space="preserve"> C058劳动力商品化</w:t>
      </w:r>
      <w:r>
        <w:rPr>
          <w:rFonts w:hint="eastAsia"/>
          <w:lang w:eastAsia="zh-CN"/>
        </w:rPr>
        <w:t>，</w:t>
      </w:r>
      <w:r>
        <w:t xml:space="preserve"> C059无产阶级专政]</w:t>
      </w:r>
    </w:p>
    <w:p w14:paraId="02ADC90B">
      <w:pPr>
        <w:pStyle w:val="165"/>
      </w:pPr>
      <w:r>
        <w:t>contested_concepts: [C060历史唯物主义</w:t>
      </w:r>
      <w:r>
        <w:rPr>
          <w:rFonts w:hint="eastAsia"/>
          <w:lang w:eastAsia="zh-CN"/>
        </w:rPr>
        <w:t>（</w:t>
      </w:r>
      <w:r>
        <w:t>第二国际简化为经济决定论</w:t>
      </w:r>
      <w:r>
        <w:rPr>
          <w:rFonts w:hint="eastAsia"/>
          <w:lang w:eastAsia="zh-CN"/>
        </w:rPr>
        <w:t>；</w:t>
      </w:r>
      <w:r>
        <w:t xml:space="preserve"> 阿尔都塞解读为认识论断裂</w:t>
      </w:r>
      <w:r>
        <w:rPr>
          <w:rFonts w:hint="eastAsia"/>
          <w:lang w:eastAsia="zh-CN"/>
        </w:rPr>
        <w:t>；</w:t>
      </w:r>
      <w:r>
        <w:t xml:space="preserve"> 卢卡奇解读为总体性方法论</w:t>
      </w:r>
      <w:r>
        <w:rPr>
          <w:rFonts w:hint="eastAsia"/>
          <w:lang w:eastAsia="zh-CN"/>
        </w:rPr>
        <w:t>）</w:t>
      </w:r>
      <w:r>
        <w:t>, C061异化理论</w:t>
      </w:r>
      <w:r>
        <w:rPr>
          <w:rFonts w:hint="eastAsia"/>
          <w:lang w:eastAsia="zh-CN"/>
        </w:rPr>
        <w:t>（</w:t>
      </w:r>
      <w:r>
        <w:t>阿尔都塞:前科学期黑格尔残余</w:t>
      </w:r>
      <w:r>
        <w:rPr>
          <w:rFonts w:hint="eastAsia"/>
          <w:lang w:eastAsia="zh-CN"/>
        </w:rPr>
        <w:t>；</w:t>
      </w:r>
      <w:r>
        <w:t xml:space="preserve"> 法兰克福学派:最根本的批判维度</w:t>
      </w:r>
      <w:r>
        <w:rPr>
          <w:rFonts w:hint="eastAsia"/>
          <w:lang w:eastAsia="zh-CN"/>
        </w:rPr>
        <w:t>）</w:t>
      </w:r>
      <w:r>
        <w:t>, C062利润率趋向下降</w:t>
      </w:r>
      <w:r>
        <w:rPr>
          <w:rFonts w:hint="eastAsia"/>
          <w:lang w:eastAsia="zh-CN"/>
        </w:rPr>
        <w:t>（</w:t>
      </w:r>
      <w:r>
        <w:t>未完成证明</w:t>
      </w:r>
      <w:r>
        <w:rPr>
          <w:rFonts w:hint="eastAsia"/>
          <w:lang w:eastAsia="zh-CN"/>
        </w:rPr>
        <w:t>；</w:t>
      </w:r>
      <w:r>
        <w:t xml:space="preserve"> 崩溃理论vs危机理论之争</w:t>
      </w:r>
      <w:r>
        <w:rPr>
          <w:rFonts w:hint="eastAsia"/>
          <w:lang w:eastAsia="zh-CN"/>
        </w:rPr>
        <w:t>）</w:t>
      </w:r>
      <w:r>
        <w:t>, C063无产阶级专政</w:t>
      </w:r>
      <w:r>
        <w:rPr>
          <w:rFonts w:hint="eastAsia"/>
          <w:lang w:eastAsia="zh-CN"/>
        </w:rPr>
        <w:t>（</w:t>
      </w:r>
      <w:r>
        <w:t>列宁解读为打碎国家</w:t>
      </w:r>
      <w:r>
        <w:rPr>
          <w:rFonts w:hint="eastAsia"/>
          <w:lang w:eastAsia="zh-CN"/>
        </w:rPr>
        <w:t>；</w:t>
      </w:r>
      <w:r>
        <w:t xml:space="preserve"> 巴枯宁解读为新的压迫</w:t>
      </w:r>
      <w:r>
        <w:rPr>
          <w:rFonts w:hint="eastAsia"/>
          <w:lang w:eastAsia="zh-CN"/>
        </w:rPr>
        <w:t>）</w:t>
      </w:r>
      <w:r>
        <w:t>]</w:t>
      </w:r>
    </w:p>
    <w:p w14:paraId="525F373F">
      <w:pPr>
        <w:pStyle w:val="165"/>
      </w:pPr>
      <w:r>
        <w:t>school: S003</w:t>
      </w:r>
    </w:p>
    <w:p w14:paraId="1D9FC55C">
      <w:pPr>
        <w:pStyle w:val="165"/>
      </w:pPr>
      <w:r>
        <w:t>cross_schools: [S001</w:t>
      </w:r>
      <w:r>
        <w:rPr>
          <w:rFonts w:hint="eastAsia"/>
          <w:lang w:eastAsia="zh-CN"/>
        </w:rPr>
        <w:t>（</w:t>
      </w:r>
      <w:r>
        <w:t>与孔德实证主义的方法论对峙</w:t>
      </w:r>
      <w:r>
        <w:rPr>
          <w:rFonts w:hint="eastAsia"/>
          <w:lang w:eastAsia="zh-CN"/>
        </w:rPr>
        <w:t>）</w:t>
      </w:r>
      <w:r>
        <w:t>, S002</w:t>
      </w:r>
      <w:r>
        <w:rPr>
          <w:rFonts w:hint="eastAsia"/>
          <w:lang w:eastAsia="zh-CN"/>
        </w:rPr>
        <w:t>（</w:t>
      </w:r>
      <w:r>
        <w:t>韦伯的修正与限定</w:t>
      </w:r>
      <w:r>
        <w:rPr>
          <w:rFonts w:hint="eastAsia"/>
          <w:lang w:eastAsia="zh-CN"/>
        </w:rPr>
        <w:t>）</w:t>
      </w:r>
      <w:r>
        <w:t>, S005</w:t>
      </w:r>
      <w:r>
        <w:rPr>
          <w:rFonts w:hint="eastAsia"/>
          <w:lang w:eastAsia="zh-CN"/>
        </w:rPr>
        <w:t>（</w:t>
      </w:r>
      <w:r>
        <w:t>法兰克福学派的批判理论继承</w:t>
      </w:r>
      <w:r>
        <w:rPr>
          <w:rFonts w:hint="eastAsia"/>
          <w:lang w:eastAsia="zh-CN"/>
        </w:rPr>
        <w:t>）</w:t>
      </w:r>
      <w:r>
        <w:t>, S008</w:t>
      </w:r>
      <w:r>
        <w:rPr>
          <w:rFonts w:hint="eastAsia"/>
          <w:lang w:eastAsia="zh-CN"/>
        </w:rPr>
        <w:t>（</w:t>
      </w:r>
      <w:r>
        <w:t>列宁主义的政治化接受</w:t>
      </w:r>
      <w:r>
        <w:rPr>
          <w:rFonts w:hint="eastAsia"/>
          <w:lang w:eastAsia="zh-CN"/>
        </w:rPr>
        <w:t>）</w:t>
      </w:r>
      <w:r>
        <w:t>]</w:t>
      </w:r>
    </w:p>
    <w:p w14:paraId="4A43C3AF">
      <w:pPr>
        <w:pStyle w:val="165"/>
      </w:pPr>
      <w:r>
        <w:t>macro_period: T1-T2</w:t>
      </w:r>
    </w:p>
    <w:p w14:paraId="4BF2923F">
      <w:pPr>
        <w:pStyle w:val="7"/>
      </w:pPr>
      <w:r>
        <w:t>【P051】恩格斯 Friedrich Engels（1820–1895）</w:t>
      </w:r>
    </w:p>
    <w:p w14:paraId="50803E2E">
      <w:pPr>
        <w:pStyle w:val="166"/>
      </w:pPr>
      <w:r>
        <w:t>▎学术问题与思想起源</w:t>
      </w:r>
    </w:p>
    <w:p w14:paraId="02C006BA">
      <w:r>
        <w:t>恩格斯的核心学术问题——工业资本主义的社会条件何以在经验层面被描述、工人阶级的状况何以成为理论分析的出发点——形成于1842–1844年在曼彻斯特其父纺织厂的经历。恩格斯在曼彻斯特接触了英国工人运动（宪章运动）和英国政治经济学，其理论形成路径与马克思形成互补：马克思从黑格尔法哲学批判出发走向政治经济学，恩格斯从对英国工业的经验观察出发走向理论概括。1844年在巴黎与马克思的首次深度会面确认了两人在理论方向上的趋同。</w:t>
      </w:r>
    </w:p>
    <w:p w14:paraId="6A2A6391">
      <w:pPr>
        <w:pStyle w:val="166"/>
      </w:pPr>
      <w:r>
        <w:t>▎核心理论贡献</w:t>
      </w:r>
    </w:p>
    <w:p w14:paraId="2AFBB814">
      <w:r>
        <w:rPr>
          <w:b/>
        </w:rPr>
        <w:t>《英国工人阶级状况》（1845）</w:t>
      </w:r>
      <w:r>
        <w:t>是恩格斯最具独立理论贡献的著作。以经验调查方法描述了曼彻斯特等工业城市中工人的居住、劳动、健康、道德状况，将</w:t>
      </w:r>
      <w:r>
        <w:rPr>
          <w:rFonts w:hint="eastAsia"/>
          <w:lang w:eastAsia="zh-CN"/>
        </w:rPr>
        <w:t>“</w:t>
      </w:r>
      <w:r>
        <w:t>社会谋杀</w:t>
      </w:r>
      <w:r>
        <w:rPr>
          <w:rFonts w:hint="eastAsia"/>
          <w:lang w:eastAsia="zh-CN"/>
        </w:rPr>
        <w:t>”</w:t>
      </w:r>
      <w:r>
        <w:t>一词用于描述工业资本主义对工人身体与精神的系统性摧残。这部著作在方法论上具有双重意义：一是将经验调查引入社会主义理论——恩格斯走访工人区、查阅官方报告，以经验证据支撑理论批判；二是提出了</w:t>
      </w:r>
      <w:r>
        <w:rPr>
          <w:rFonts w:hint="eastAsia"/>
          <w:lang w:eastAsia="zh-CN"/>
        </w:rPr>
        <w:t>“</w:t>
      </w:r>
      <w:r>
        <w:t>社会谋杀</w:t>
      </w:r>
      <w:r>
        <w:rPr>
          <w:rFonts w:hint="eastAsia"/>
          <w:lang w:eastAsia="zh-CN"/>
        </w:rPr>
        <w:t>”</w:t>
      </w:r>
      <w:r>
        <w:t>概念——不是个体行为而是结构性暴力，这一概念在后来的社会流行病学和公共卫生研究中被重新激活。</w:t>
      </w:r>
    </w:p>
    <w:p w14:paraId="446A00DE">
      <w:r>
        <w:rPr>
          <w:b/>
        </w:rPr>
        <w:t>与马克思的合作</w:t>
      </w:r>
      <w:r>
        <w:t>。恩格斯与马克思在1845年后形成持续终身的理论合作关系，但两人的分工与贡献在合作中各有侧重。恩格斯在《反杜林论》（1878）和《路德维希·费尔巴哈与德国古典哲学的终结》（1886）中系统阐述了辩证唯物主义与历史唯物主义的</w:t>
      </w:r>
      <w:r>
        <w:rPr>
          <w:rFonts w:hint="eastAsia"/>
          <w:lang w:eastAsia="zh-CN"/>
        </w:rPr>
        <w:t>“</w:t>
      </w:r>
      <w:r>
        <w:t>教科书</w:t>
      </w:r>
      <w:r>
        <w:rPr>
          <w:rFonts w:hint="eastAsia"/>
          <w:lang w:eastAsia="zh-CN"/>
        </w:rPr>
        <w:t>”</w:t>
      </w:r>
      <w:r>
        <w:t>版本——这些著作成为第二国际正统马克思主义的主要文本来源。恩格斯在《自然辩证法》（遗著，1925年出版）中将辩证法推广至自然界，这一推广被后来的西方马克思主义者（尤其是卢卡奇和科尔施）批评为对辩证法的</w:t>
      </w:r>
      <w:r>
        <w:rPr>
          <w:rFonts w:hint="eastAsia"/>
          <w:lang w:eastAsia="zh-CN"/>
        </w:rPr>
        <w:t>“</w:t>
      </w:r>
      <w:r>
        <w:t>本体论泛化</w:t>
      </w:r>
      <w:r>
        <w:rPr>
          <w:rFonts w:hint="eastAsia"/>
          <w:lang w:eastAsia="zh-CN"/>
        </w:rPr>
        <w:t>”</w:t>
      </w:r>
      <w:r>
        <w:t>——辩证法属于历史与社会领域，不适用于自然界。</w:t>
      </w:r>
    </w:p>
    <w:p w14:paraId="186A2D64">
      <w:r>
        <w:rPr>
          <w:b/>
        </w:rPr>
        <w:t>编辑《资本论》二、三卷</w:t>
      </w:r>
      <w:r>
        <w:t>。马克思去世后，恩格斯从马克思的大量手稿中编辑出版了《资本论》第二卷（1885）和第三卷（1894）。这一编辑工作的性质引发了后来</w:t>
      </w:r>
      <w:r>
        <w:rPr>
          <w:rFonts w:hint="eastAsia"/>
          <w:lang w:eastAsia="zh-CN"/>
        </w:rPr>
        <w:t>“</w:t>
      </w:r>
      <w:r>
        <w:t>马克思学</w:t>
      </w:r>
      <w:r>
        <w:rPr>
          <w:rFonts w:hint="eastAsia"/>
          <w:lang w:eastAsia="zh-CN"/>
        </w:rPr>
        <w:t>”</w:t>
      </w:r>
      <w:r>
        <w:t>（Marxologie）的文本考证争论——恩格斯在编辑中做了多少选择、这些选择在多大程度上改变了马克思的原意。阿尔都塞在1970年代指出，第三卷中</w:t>
      </w:r>
      <w:r>
        <w:rPr>
          <w:rFonts w:hint="eastAsia"/>
          <w:lang w:eastAsia="zh-CN"/>
        </w:rPr>
        <w:t>“</w:t>
      </w:r>
      <w:r>
        <w:t>利润率趋向下降规律</w:t>
      </w:r>
      <w:r>
        <w:rPr>
          <w:rFonts w:hint="eastAsia"/>
          <w:lang w:eastAsia="zh-CN"/>
        </w:rPr>
        <w:t>”</w:t>
      </w:r>
      <w:r>
        <w:t>的不完整论述可能反映了马克思本人的犹豫而非未完成的草稿。</w:t>
      </w:r>
    </w:p>
    <w:p w14:paraId="2B4668F9">
      <w:pPr>
        <w:pStyle w:val="166"/>
      </w:pPr>
      <w:r>
        <w:t>▎学术对话与论战</w:t>
      </w:r>
    </w:p>
    <w:p w14:paraId="6AB47A79">
      <w:r>
        <w:t>与杜林的论战（1878，《反杜林论》）是恩格斯独立理论能力的公开展示——但也因将争论系统化而产生了</w:t>
      </w:r>
      <w:r>
        <w:rPr>
          <w:rFonts w:hint="eastAsia"/>
          <w:lang w:eastAsia="zh-CN"/>
        </w:rPr>
        <w:t>“</w:t>
      </w:r>
      <w:r>
        <w:t>辩证唯物主义</w:t>
      </w:r>
      <w:r>
        <w:rPr>
          <w:rFonts w:hint="eastAsia"/>
          <w:lang w:eastAsia="zh-CN"/>
        </w:rPr>
        <w:t>”</w:t>
      </w:r>
      <w:r>
        <w:t>的教科书体系，这一体系后来成为苏联官方哲学的基础。</w:t>
      </w:r>
    </w:p>
    <w:p w14:paraId="6426E096">
      <w:r>
        <w:t>与马克思的关系始终存在</w:t>
      </w:r>
      <w:r>
        <w:rPr>
          <w:rFonts w:hint="eastAsia"/>
          <w:lang w:eastAsia="zh-CN"/>
        </w:rPr>
        <w:t>“</w:t>
      </w:r>
      <w:r>
        <w:t>谁影响谁</w:t>
      </w:r>
      <w:r>
        <w:rPr>
          <w:rFonts w:hint="eastAsia"/>
          <w:lang w:eastAsia="zh-CN"/>
        </w:rPr>
        <w:t>”</w:t>
      </w:r>
      <w:r>
        <w:t>的争论。梅林在《马克思传》（1918）中将恩格斯定位为</w:t>
      </w:r>
      <w:r>
        <w:rPr>
          <w:rFonts w:hint="eastAsia"/>
          <w:lang w:eastAsia="zh-CN"/>
        </w:rPr>
        <w:t>“</w:t>
      </w:r>
      <w:r>
        <w:t>第二小提琴</w:t>
      </w:r>
      <w:r>
        <w:rPr>
          <w:rFonts w:hint="eastAsia"/>
          <w:lang w:eastAsia="zh-CN"/>
        </w:rPr>
        <w:t>”</w:t>
      </w:r>
      <w:r>
        <w:t>，古德利尔在1980年代的人类学马克思主义中则强调恩格斯《家庭、私有制与国家的起源》（1884）对亲属关系与性别压迫分析的独立贡献。</w:t>
      </w:r>
    </w:p>
    <w:p w14:paraId="21341535">
      <w:pPr>
        <w:pStyle w:val="166"/>
      </w:pPr>
      <w:r>
        <w:t>▎制度化实践与学术场域位置</w:t>
      </w:r>
    </w:p>
    <w:p w14:paraId="0A2739C6">
      <w:r>
        <w:t>恩格斯以商人身份维持了马克思的学术工作——在曼彻斯特其父公司工作（1842–1844，1850–1869），以商业收入资助马克思。这一制度位置意味着恩格斯同时是资本主义商业的参与者与资本主义的理论批判者——其双重身份在后来的马克思主义传统中被有选择地忽略或强调。1869年退休后迁居伦敦，全力投入理论工作与第一国际的组织活动。</w:t>
      </w:r>
    </w:p>
    <w:p w14:paraId="25A4E349">
      <w:pPr>
        <w:pStyle w:val="166"/>
      </w:pPr>
      <w:r>
        <w:t>▎学术影响与接受</w:t>
      </w:r>
    </w:p>
    <w:p w14:paraId="7425C456">
      <w:r>
        <w:t>恩格斯的影响主要通过两个渠道：一是与马克思合著的文本（如《共产党宣言》《德意志意识形态》），二是其独立著述对</w:t>
      </w:r>
      <w:r>
        <w:rPr>
          <w:rFonts w:hint="eastAsia"/>
          <w:lang w:eastAsia="zh-CN"/>
        </w:rPr>
        <w:t>“</w:t>
      </w:r>
      <w:r>
        <w:t>正统马克思主义</w:t>
      </w:r>
      <w:r>
        <w:rPr>
          <w:rFonts w:hint="eastAsia"/>
          <w:lang w:eastAsia="zh-CN"/>
        </w:rPr>
        <w:t>”</w:t>
      </w:r>
      <w:r>
        <w:t>的塑造——《反杜林论》和《路德维希·费尔巴哈》成为第二国际和苏联马克思主义的标准教材。但西方马克思主义传统普遍认为恩格斯对马克思主义的</w:t>
      </w:r>
      <w:r>
        <w:rPr>
          <w:rFonts w:hint="eastAsia"/>
          <w:lang w:eastAsia="zh-CN"/>
        </w:rPr>
        <w:t>“</w:t>
      </w:r>
      <w:r>
        <w:t>体系化</w:t>
      </w:r>
      <w:r>
        <w:rPr>
          <w:rFonts w:hint="eastAsia"/>
          <w:lang w:eastAsia="zh-CN"/>
        </w:rPr>
        <w:t>”</w:t>
      </w:r>
      <w:r>
        <w:t>和</w:t>
      </w:r>
      <w:r>
        <w:rPr>
          <w:rFonts w:hint="eastAsia"/>
          <w:lang w:eastAsia="zh-CN"/>
        </w:rPr>
        <w:t>“</w:t>
      </w:r>
      <w:r>
        <w:t>自然化</w:t>
      </w:r>
      <w:r>
        <w:rPr>
          <w:rFonts w:hint="eastAsia"/>
          <w:lang w:eastAsia="zh-CN"/>
        </w:rPr>
        <w:t>”</w:t>
      </w:r>
      <w:r>
        <w:t>导致了辩证法批判维度的丧失——卢卡奇在《历史与阶级意识》中明确批评恩格斯的自然辩证法。</w:t>
      </w:r>
    </w:p>
    <w:p w14:paraId="4D3FBA75">
      <w:r>
        <w:t>女性主义在1970年代重新发现了恩格斯《家庭、私有制与国家的起源》，将其作为性别压迫起源分析的起点——但同时批评恩格斯将性别压迫完全归因于私有制的</w:t>
      </w:r>
      <w:r>
        <w:rPr>
          <w:rFonts w:hint="eastAsia"/>
          <w:lang w:eastAsia="zh-CN"/>
        </w:rPr>
        <w:t>“</w:t>
      </w:r>
      <w:r>
        <w:t>经济还原论</w:t>
      </w:r>
      <w:r>
        <w:rPr>
          <w:rFonts w:hint="eastAsia"/>
          <w:lang w:eastAsia="zh-CN"/>
        </w:rPr>
        <w:t>”</w:t>
      </w:r>
      <w:r>
        <w:t>。</w:t>
      </w:r>
    </w:p>
    <w:p w14:paraId="0C3F134D">
      <w:pPr>
        <w:pStyle w:val="166"/>
      </w:pPr>
      <w:r>
        <w:t>▎β映射</w:t>
      </w:r>
    </w:p>
    <w:p w14:paraId="29C0CFFB">
      <w:pPr>
        <w:pStyle w:val="165"/>
      </w:pPr>
      <w:r>
        <w:t>borne_concepts: [C064社会谋杀</w:t>
      </w:r>
      <w:r>
        <w:rPr>
          <w:rFonts w:hint="eastAsia"/>
          <w:lang w:eastAsia="zh-CN"/>
        </w:rPr>
        <w:t>，</w:t>
      </w:r>
      <w:r>
        <w:t xml:space="preserve"> C065英国工人阶级状况</w:t>
      </w:r>
      <w:r>
        <w:rPr>
          <w:rFonts w:hint="eastAsia"/>
          <w:lang w:eastAsia="zh-CN"/>
        </w:rPr>
        <w:t>（</w:t>
      </w:r>
      <w:r>
        <w:t>经验调查</w:t>
      </w:r>
      <w:r>
        <w:rPr>
          <w:rFonts w:hint="eastAsia"/>
          <w:lang w:eastAsia="zh-CN"/>
        </w:rPr>
        <w:t>）</w:t>
      </w:r>
      <w:r>
        <w:t>, C066辩证唯物主义</w:t>
      </w:r>
      <w:r>
        <w:rPr>
          <w:rFonts w:hint="eastAsia"/>
          <w:lang w:eastAsia="zh-CN"/>
        </w:rPr>
        <w:t>（</w:t>
      </w:r>
      <w:r>
        <w:t>体系化</w:t>
      </w:r>
      <w:r>
        <w:rPr>
          <w:rFonts w:hint="eastAsia"/>
          <w:lang w:eastAsia="zh-CN"/>
        </w:rPr>
        <w:t>）</w:t>
      </w:r>
      <w:r>
        <w:t>, C067家庭私有制国家起源分析]</w:t>
      </w:r>
    </w:p>
    <w:p w14:paraId="3FF95F65">
      <w:pPr>
        <w:pStyle w:val="165"/>
      </w:pPr>
      <w:r>
        <w:t>contested_concepts: [C068自然辩证法</w:t>
      </w:r>
      <w:r>
        <w:rPr>
          <w:rFonts w:hint="eastAsia"/>
          <w:lang w:eastAsia="zh-CN"/>
        </w:rPr>
        <w:t>（</w:t>
      </w:r>
      <w:r>
        <w:t>西方马克思主义批评为本体论泛化</w:t>
      </w:r>
      <w:r>
        <w:rPr>
          <w:rFonts w:hint="eastAsia"/>
          <w:lang w:eastAsia="zh-CN"/>
        </w:rPr>
        <w:t>）</w:t>
      </w:r>
      <w:r>
        <w:t>, C069资本论编辑</w:t>
      </w:r>
      <w:r>
        <w:rPr>
          <w:rFonts w:hint="eastAsia"/>
          <w:lang w:eastAsia="zh-CN"/>
        </w:rPr>
        <w:t>（</w:t>
      </w:r>
      <w:r>
        <w:t>文本考证:恩格斯的选择在多大程度上改变原意</w:t>
      </w:r>
      <w:r>
        <w:rPr>
          <w:rFonts w:hint="eastAsia"/>
          <w:lang w:eastAsia="zh-CN"/>
        </w:rPr>
        <w:t>）</w:t>
      </w:r>
      <w:r>
        <w:t>, C070性别压迫分析</w:t>
      </w:r>
      <w:r>
        <w:rPr>
          <w:rFonts w:hint="eastAsia"/>
          <w:lang w:eastAsia="zh-CN"/>
        </w:rPr>
        <w:t>（</w:t>
      </w:r>
      <w:r>
        <w:t>女性主义批评其经济还原论</w:t>
      </w:r>
      <w:r>
        <w:rPr>
          <w:rFonts w:hint="eastAsia"/>
          <w:lang w:eastAsia="zh-CN"/>
        </w:rPr>
        <w:t>）</w:t>
      </w:r>
      <w:r>
        <w:t>]</w:t>
      </w:r>
    </w:p>
    <w:p w14:paraId="0A9BAD50">
      <w:pPr>
        <w:pStyle w:val="165"/>
      </w:pPr>
      <w:r>
        <w:t>school: S003</w:t>
      </w:r>
    </w:p>
    <w:p w14:paraId="1A3CF0BD">
      <w:pPr>
        <w:pStyle w:val="165"/>
      </w:pPr>
      <w:r>
        <w:t>cross_schools: [S005</w:t>
      </w:r>
      <w:r>
        <w:rPr>
          <w:rFonts w:hint="eastAsia"/>
          <w:lang w:eastAsia="zh-CN"/>
        </w:rPr>
        <w:t>（</w:t>
      </w:r>
      <w:r>
        <w:t>法兰克福学派对恩格斯体系化路线的拒绝</w:t>
      </w:r>
      <w:r>
        <w:rPr>
          <w:rFonts w:hint="eastAsia"/>
          <w:lang w:eastAsia="zh-CN"/>
        </w:rPr>
        <w:t>）</w:t>
      </w:r>
      <w:r>
        <w:t>]</w:t>
      </w:r>
    </w:p>
    <w:p w14:paraId="43353F85">
      <w:pPr>
        <w:pStyle w:val="165"/>
      </w:pPr>
      <w:r>
        <w:t>macro_period: T1-T2</w:t>
      </w:r>
    </w:p>
    <w:p w14:paraId="6BA9BC78">
      <w:pPr>
        <w:pStyle w:val="7"/>
      </w:pPr>
      <w:r>
        <w:t>【P052】卢卡奇 György Lukács（1885–1971）</w:t>
      </w:r>
    </w:p>
    <w:p w14:paraId="7D0BDAE8">
      <w:pPr>
        <w:pStyle w:val="166"/>
      </w:pPr>
      <w:r>
        <w:t>▎学术问题与思想起源</w:t>
      </w:r>
    </w:p>
    <w:p w14:paraId="7BE12A56">
      <w:r>
        <w:t>卢卡奇的核心学术问题——物化（Verdinglichung）何以成为资本主义的存在论结构、无产阶级何以成为历史的主客体同一——经历了一个从生命哲学到黑格尔主义马克思主义的完整转向。</w:t>
      </w:r>
    </w:p>
    <w:p w14:paraId="2333098C">
      <w:r>
        <w:t>1918年前的卢卡奇处于德国学术场域的文化批判传统中：1909–1911年在柏林和海德堡接触齐美尔、韦伯、李凯尔特，受齐美尔的文化悲剧论题和韦伯的理性化论题深刻影响。1914–1917年间，卢卡奇在《小说理论》（1916年写成，1920年出版）中以黑格尔式的</w:t>
      </w:r>
      <w:r>
        <w:rPr>
          <w:rFonts w:hint="eastAsia"/>
          <w:lang w:eastAsia="zh-CN"/>
        </w:rPr>
        <w:t>“</w:t>
      </w:r>
      <w:r>
        <w:t>总体性</w:t>
      </w:r>
      <w:r>
        <w:rPr>
          <w:rFonts w:hint="eastAsia"/>
          <w:lang w:eastAsia="zh-CN"/>
        </w:rPr>
        <w:t>”</w:t>
      </w:r>
      <w:r>
        <w:t>概念诊断现代文化的异化——史诗时代的有机整体性已丧失，小说是</w:t>
      </w:r>
      <w:r>
        <w:rPr>
          <w:rFonts w:hint="eastAsia"/>
          <w:lang w:eastAsia="zh-CN"/>
        </w:rPr>
        <w:t>“</w:t>
      </w:r>
      <w:r>
        <w:t>超验无家可归的</w:t>
      </w:r>
      <w:r>
        <w:rPr>
          <w:rFonts w:hint="eastAsia"/>
          <w:lang w:eastAsia="zh-CN"/>
        </w:rPr>
        <w:t>（</w:t>
      </w:r>
      <w:r>
        <w:t>episch</w:t>
      </w:r>
      <w:r>
        <w:rPr>
          <w:rFonts w:hint="eastAsia"/>
          <w:lang w:eastAsia="zh-CN"/>
        </w:rPr>
        <w:t>）</w:t>
      </w:r>
      <w:r>
        <w:t>形式</w:t>
      </w:r>
      <w:r>
        <w:rPr>
          <w:rFonts w:hint="eastAsia"/>
          <w:lang w:eastAsia="zh-CN"/>
        </w:rPr>
        <w:t>”</w:t>
      </w:r>
      <w:r>
        <w:t>。这部著作被同时代人（布洛赫、本雅明）视为魏玛时期最重要的文化哲学著作之一。</w:t>
      </w:r>
    </w:p>
    <w:p w14:paraId="16AE275A">
      <w:r>
        <w:t>1918年12月加入匈牙利共产党是卢卡奇思想轨迹的决定性断裂——他从文化哲学的诊断者转为革命行动的参与者。1919年匈牙利苏维埃共和国期间任教育委员，共和国覆灭后流亡维也纳。《历史与阶级意识》（1923）即在此流亡时期写成。</w:t>
      </w:r>
    </w:p>
    <w:p w14:paraId="3EA402CC">
      <w:pPr>
        <w:pStyle w:val="166"/>
      </w:pPr>
      <w:r>
        <w:t>▎核心理论贡献</w:t>
      </w:r>
    </w:p>
    <w:p w14:paraId="4636F8BA">
      <w:r>
        <w:rPr>
          <w:b/>
        </w:rPr>
        <w:t>物化理论</w:t>
      </w:r>
      <w:r>
        <w:t>。《历史与阶级意识》的核心概念是</w:t>
      </w:r>
      <w:r>
        <w:rPr>
          <w:rFonts w:hint="eastAsia"/>
          <w:lang w:eastAsia="zh-CN"/>
        </w:rPr>
        <w:t>“</w:t>
      </w:r>
      <w:r>
        <w:t>物化</w:t>
      </w:r>
      <w:r>
        <w:rPr>
          <w:rFonts w:hint="eastAsia"/>
          <w:lang w:eastAsia="zh-CN"/>
        </w:rPr>
        <w:t>”</w:t>
      </w:r>
      <w:r>
        <w:t>（Verdinglichung）——人与人的社会关系被呈现为物与物的关系。卢卡奇将马克思的</w:t>
      </w:r>
      <w:r>
        <w:rPr>
          <w:rFonts w:hint="eastAsia"/>
          <w:lang w:eastAsia="zh-CN"/>
        </w:rPr>
        <w:t>“</w:t>
      </w:r>
      <w:r>
        <w:t>商品拜物教</w:t>
      </w:r>
      <w:r>
        <w:rPr>
          <w:rFonts w:hint="eastAsia"/>
          <w:lang w:eastAsia="zh-CN"/>
        </w:rPr>
        <w:t>”</w:t>
      </w:r>
      <w:r>
        <w:t>分析从经济学扩展为存在论结构：物化不是经济领域的局部现象，而是资本主义条件下人类存在的总体结构。关键论证：合理化过程（韦伯的理性化）将一切质的差异还原为可计算的量——劳动时间被精确计量，劳动过程被分解为可重复的操作，人被降格为可计算的物。这一还原不仅发生在经济领域，而且渗透于法律、官僚、新闻等一切制度形式。</w:t>
      </w:r>
    </w:p>
    <w:p w14:paraId="7D686C62">
      <w:r>
        <w:t>物化与异化的关系是持续的争论点：卢卡奇在1923年写作时未接触马克思1844年手稿（1932年才出版），其物化概念来自对《资本论》商品拜物教章节的哲学化解读。后来者经常将卢卡奇的物化与马克思的异化等同，但两者有重要差异——马克思的异化强调主体维度的丧失，卢卡奇的物化强调结构维度的普遍化。</w:t>
      </w:r>
    </w:p>
    <w:p w14:paraId="3CE18A31">
      <w:r>
        <w:rPr>
          <w:b/>
        </w:rPr>
        <w:t>总体性</w:t>
      </w:r>
      <w:r>
        <w:t>（Totalität）。卢卡奇将</w:t>
      </w:r>
      <w:r>
        <w:rPr>
          <w:rFonts w:hint="eastAsia"/>
          <w:lang w:eastAsia="zh-CN"/>
        </w:rPr>
        <w:t>“</w:t>
      </w:r>
      <w:r>
        <w:t>总体性</w:t>
      </w:r>
      <w:r>
        <w:rPr>
          <w:rFonts w:hint="eastAsia"/>
          <w:lang w:eastAsia="zh-CN"/>
        </w:rPr>
        <w:t>”</w:t>
      </w:r>
      <w:r>
        <w:t>界定为马克思主义方法论的核心——不是个别事实的堆积，而是对总体社会结构的把握。资产阶级思想的局限在于只把握局部（实证主义的个别事实、庸俗马克思主义的经济决定论），而无产阶级的认识优势在于能够把握总体。这一命题的政治含义是：无产阶级不是因为它</w:t>
      </w:r>
      <w:r>
        <w:rPr>
          <w:rFonts w:hint="eastAsia"/>
          <w:lang w:eastAsia="zh-CN"/>
        </w:rPr>
        <w:t>“</w:t>
      </w:r>
      <w:r>
        <w:t>更穷</w:t>
      </w:r>
      <w:r>
        <w:rPr>
          <w:rFonts w:hint="eastAsia"/>
          <w:lang w:eastAsia="zh-CN"/>
        </w:rPr>
        <w:t>”</w:t>
      </w:r>
      <w:r>
        <w:t>所以更革命，而是因为它的阶级位置使总体性认识成为可能。但总体性概念也被批评者解读为</w:t>
      </w:r>
      <w:r>
        <w:rPr>
          <w:rFonts w:hint="eastAsia"/>
          <w:lang w:eastAsia="zh-CN"/>
        </w:rPr>
        <w:t>“</w:t>
      </w:r>
      <w:r>
        <w:t>极权主义</w:t>
      </w:r>
      <w:r>
        <w:rPr>
          <w:rFonts w:hint="eastAsia"/>
          <w:lang w:eastAsia="zh-CN"/>
        </w:rPr>
        <w:t>”</w:t>
      </w:r>
      <w:r>
        <w:t>的思想根源——从总体性到党的一元化领导，在苏联传统中只有一步之遥。</w:t>
      </w:r>
    </w:p>
    <w:p w14:paraId="6B6137A3">
      <w:r>
        <w:rPr>
          <w:b/>
        </w:rPr>
        <w:t>阶级意识理论</w:t>
      </w:r>
      <w:r>
        <w:t>。卢卡奇区分了</w:t>
      </w:r>
      <w:r>
        <w:rPr>
          <w:rFonts w:hint="eastAsia"/>
          <w:lang w:eastAsia="zh-CN"/>
        </w:rPr>
        <w:t>“</w:t>
      </w:r>
      <w:r>
        <w:t>赋与的阶级意识</w:t>
      </w:r>
      <w:r>
        <w:rPr>
          <w:rFonts w:hint="eastAsia"/>
          <w:lang w:eastAsia="zh-CN"/>
        </w:rPr>
        <w:t>”</w:t>
      </w:r>
      <w:r>
        <w:t>（imputed class consciousness，阶级在其客观位置上应有的意识）与</w:t>
      </w:r>
      <w:r>
        <w:rPr>
          <w:rFonts w:hint="eastAsia"/>
          <w:lang w:eastAsia="zh-CN"/>
        </w:rPr>
        <w:t>“</w:t>
      </w:r>
      <w:r>
        <w:t>心理学的阶级意识</w:t>
      </w:r>
      <w:r>
        <w:rPr>
          <w:rFonts w:hint="eastAsia"/>
          <w:lang w:eastAsia="zh-CN"/>
        </w:rPr>
        <w:t>”</w:t>
      </w:r>
      <w:r>
        <w:t>（阶级成员实际持有的意识）。赋与的阶级意识不是经验描述，而是对阶级位置的理性推演——无产阶级</w:t>
      </w:r>
      <w:r>
        <w:rPr>
          <w:rFonts w:hint="eastAsia"/>
          <w:lang w:eastAsia="zh-CN"/>
        </w:rPr>
        <w:t>“</w:t>
      </w:r>
      <w:r>
        <w:t>应该</w:t>
      </w:r>
      <w:r>
        <w:rPr>
          <w:rFonts w:hint="eastAsia"/>
          <w:lang w:eastAsia="zh-CN"/>
        </w:rPr>
        <w:t>”</w:t>
      </w:r>
      <w:r>
        <w:t>有什么意识。这一区分使卢卡奇能够解释工人实际意识的滞后而不放弃无产阶级革命的理论预期，但也引入了一个认识论难题：谁有资格判断</w:t>
      </w:r>
      <w:r>
        <w:rPr>
          <w:rFonts w:hint="eastAsia"/>
          <w:lang w:eastAsia="zh-CN"/>
        </w:rPr>
        <w:t>“</w:t>
      </w:r>
      <w:r>
        <w:t>赋与的阶级意识</w:t>
      </w:r>
      <w:r>
        <w:rPr>
          <w:rFonts w:hint="eastAsia"/>
          <w:lang w:eastAsia="zh-CN"/>
        </w:rPr>
        <w:t>”</w:t>
      </w:r>
      <w:r>
        <w:t>是什么？从这一问题到列宁的先锋队理论，逻辑链条是清晰的。</w:t>
      </w:r>
    </w:p>
    <w:p w14:paraId="61CEF2C2">
      <w:pPr>
        <w:pStyle w:val="166"/>
      </w:pPr>
      <w:r>
        <w:t>▎学术对话与论战</w:t>
      </w:r>
    </w:p>
    <w:p w14:paraId="0BAD130D">
      <w:r>
        <w:t>与第二国际正统马克思主义的对峙：《历史与阶级意识》是对伯恩施坦修正主义和考茨基正统的双重拒绝——两者都将马克思主义简化为实证科学，丧失了辩证法的否定性维度。</w:t>
      </w:r>
    </w:p>
    <w:p w14:paraId="56D866F9">
      <w:r>
        <w:t>与布尔什维克的复杂关系：1923年共产国际将卢卡奇的物化理论定性为</w:t>
      </w:r>
      <w:r>
        <w:rPr>
          <w:rFonts w:hint="eastAsia"/>
          <w:lang w:eastAsia="zh-CN"/>
        </w:rPr>
        <w:t>“</w:t>
      </w:r>
      <w:r>
        <w:t>黑格尔主义异端</w:t>
      </w:r>
      <w:r>
        <w:rPr>
          <w:rFonts w:hint="eastAsia"/>
          <w:lang w:eastAsia="zh-CN"/>
        </w:rPr>
        <w:t>”</w:t>
      </w:r>
      <w:r>
        <w:t>，卢卡奇在1933–1934年做了自我批评，承认《历史与阶级意识》的</w:t>
      </w:r>
      <w:r>
        <w:rPr>
          <w:rFonts w:hint="eastAsia"/>
          <w:lang w:eastAsia="zh-CN"/>
        </w:rPr>
        <w:t>“</w:t>
      </w:r>
      <w:r>
        <w:t>黑格尔主义错误</w:t>
      </w:r>
      <w:r>
        <w:rPr>
          <w:rFonts w:hint="eastAsia"/>
          <w:lang w:eastAsia="zh-CN"/>
        </w:rPr>
        <w:t>”</w:t>
      </w:r>
      <w:r>
        <w:t>。但这一自我批评的性质——是策略性妥协还是实质性转变——成为卢卡奇研究中持续争论的问题。</w:t>
      </w:r>
    </w:p>
    <w:p w14:paraId="57BC8DA0">
      <w:r>
        <w:t>与海德格尔的隐性对峙：《存在与时间》（1927）的</w:t>
      </w:r>
      <w:r>
        <w:rPr>
          <w:rFonts w:hint="eastAsia"/>
          <w:lang w:eastAsia="zh-CN"/>
        </w:rPr>
        <w:t>“</w:t>
      </w:r>
      <w:r>
        <w:t>常人</w:t>
      </w:r>
      <w:r>
        <w:rPr>
          <w:rFonts w:hint="eastAsia"/>
          <w:lang w:eastAsia="zh-CN"/>
        </w:rPr>
        <w:t>”</w:t>
      </w:r>
      <w:r>
        <w:t>（das Man）概念与卢卡奇的物化概念在诊断现代性异化方面有结构平行，但海德格尔将异化归因于存在论结构，卢卡奇将异化归因于资本主义的物化结构——两者不可通约。</w:t>
      </w:r>
    </w:p>
    <w:p w14:paraId="75891614">
      <w:pPr>
        <w:pStyle w:val="166"/>
      </w:pPr>
      <w:r>
        <w:t>▎制度化实践与学术场域位置</w:t>
      </w:r>
    </w:p>
    <w:p w14:paraId="1B5022E7">
      <w:r>
        <w:t>卢卡奇的制度位置经历了三次重大转变：一，1919年前为匈牙利和德国学术场域的文化批评家（海德堡大学圈子的外围成员）；二，1919–1933年为流亡维也纳的革命理论家；三，1933–1945年为苏联学术体制内的</w:t>
      </w:r>
      <w:r>
        <w:rPr>
          <w:rFonts w:hint="eastAsia"/>
          <w:lang w:eastAsia="zh-CN"/>
        </w:rPr>
        <w:t>“</w:t>
      </w:r>
      <w:r>
        <w:t>悔过者</w:t>
      </w:r>
      <w:r>
        <w:rPr>
          <w:rFonts w:hint="eastAsia"/>
          <w:lang w:eastAsia="zh-CN"/>
        </w:rPr>
        <w:t>”</w:t>
      </w:r>
      <w:r>
        <w:t>——在莫斯科马克思恩格斯研究院工作，但被置于监控之下。1945年返回匈牙利后任布达佩斯大学美学与哲学教授，1956年匈牙利事件中任纳吉政府文化部长，事件后被短暂逮捕并流放罗马尼亚。1960年代逐渐恢复学术活动。</w:t>
      </w:r>
    </w:p>
    <w:p w14:paraId="2853B77E">
      <w:r>
        <w:t>卢卡奇从未获得稳定的制度安全感——他的学术生涯始终被政治运动所中断和塑造。这一制度位置使其理论生产呈现</w:t>
      </w:r>
      <w:r>
        <w:rPr>
          <w:rFonts w:hint="eastAsia"/>
          <w:lang w:eastAsia="zh-CN"/>
        </w:rPr>
        <w:t>“</w:t>
      </w:r>
      <w:r>
        <w:t>被迫转向</w:t>
      </w:r>
      <w:r>
        <w:rPr>
          <w:rFonts w:hint="eastAsia"/>
          <w:lang w:eastAsia="zh-CN"/>
        </w:rPr>
        <w:t>”</w:t>
      </w:r>
      <w:r>
        <w:t>的特征，而非学术内在逻辑的推演。</w:t>
      </w:r>
    </w:p>
    <w:p w14:paraId="3F55F331">
      <w:pPr>
        <w:pStyle w:val="166"/>
      </w:pPr>
      <w:r>
        <w:t>▎学术影响与接受</w:t>
      </w:r>
    </w:p>
    <w:p w14:paraId="7535C5C9">
      <w:r>
        <w:t>在法兰克福学派：霍克海默和阿多诺在《启蒙辩证法》（1947）中将卢卡奇的物化概念作为出发点之一，但将其从阶级分析改造为文明批判——物化不再是资本主义特有的结构，而是启蒙理性的内在逻辑。这一改造同时是继承和背叛：继承了物化作为总体性结构的诊断，背叛了物化的阶级归属和革命出路。</w:t>
      </w:r>
    </w:p>
    <w:p w14:paraId="4D4D7CAF">
      <w:r>
        <w:t>在法国：萨特在《辩证理性批判》（1960）中将卢卡奇的总体性概念作为马克思主义存在主义的理论基础——但萨特同时批评卢卡奇的</w:t>
      </w:r>
      <w:r>
        <w:rPr>
          <w:rFonts w:hint="eastAsia"/>
          <w:lang w:eastAsia="zh-CN"/>
        </w:rPr>
        <w:t>“</w:t>
      </w:r>
      <w:r>
        <w:t>赋与的阶级意识</w:t>
      </w:r>
      <w:r>
        <w:rPr>
          <w:rFonts w:hint="eastAsia"/>
          <w:lang w:eastAsia="zh-CN"/>
        </w:rPr>
        <w:t>”</w:t>
      </w:r>
      <w:r>
        <w:t>概念忽视了个体实践的偶然性。梅洛-庞蒂在《辩证法的历险》（1955）中将卢卡奇定位为</w:t>
      </w:r>
      <w:r>
        <w:rPr>
          <w:rFonts w:hint="eastAsia"/>
          <w:lang w:eastAsia="zh-CN"/>
        </w:rPr>
        <w:t>“</w:t>
      </w:r>
      <w:r>
        <w:t>西方马克思主义</w:t>
      </w:r>
      <w:r>
        <w:rPr>
          <w:rFonts w:hint="eastAsia"/>
          <w:lang w:eastAsia="zh-CN"/>
        </w:rPr>
        <w:t>”</w:t>
      </w:r>
      <w:r>
        <w:t>的起点——正是梅洛-庞蒂提出了</w:t>
      </w:r>
      <w:r>
        <w:rPr>
          <w:rFonts w:hint="eastAsia"/>
          <w:lang w:eastAsia="zh-CN"/>
        </w:rPr>
        <w:t>“</w:t>
      </w:r>
      <w:r>
        <w:t>西方马克思主义</w:t>
      </w:r>
      <w:r>
        <w:rPr>
          <w:rFonts w:hint="eastAsia"/>
          <w:lang w:eastAsia="zh-CN"/>
        </w:rPr>
        <w:t>”</w:t>
      </w:r>
      <w:r>
        <w:t>这一概念本身。</w:t>
      </w:r>
    </w:p>
    <w:p w14:paraId="25ECE212">
      <w:r>
        <w:t>在英语世界：卢卡奇的《历史与阶级意识》英译本（1971）晚至1970年代才出版，此后物化概念进入英语社会理论——但常常被简化为</w:t>
      </w:r>
      <w:r>
        <w:rPr>
          <w:rFonts w:hint="eastAsia"/>
          <w:lang w:eastAsia="zh-CN"/>
        </w:rPr>
        <w:t>“</w:t>
      </w:r>
      <w:r>
        <w:t>异化</w:t>
      </w:r>
      <w:r>
        <w:rPr>
          <w:rFonts w:hint="eastAsia"/>
          <w:lang w:eastAsia="zh-CN"/>
        </w:rPr>
        <w:t>”</w:t>
      </w:r>
      <w:r>
        <w:t>的同义词。</w:t>
      </w:r>
    </w:p>
    <w:p w14:paraId="77EC0ECD">
      <w:pPr>
        <w:pStyle w:val="166"/>
      </w:pPr>
      <w:r>
        <w:t>▎β映射</w:t>
      </w:r>
    </w:p>
    <w:p w14:paraId="1B3E4E29">
      <w:pPr>
        <w:pStyle w:val="165"/>
      </w:pPr>
      <w:r>
        <w:t>borne_concepts: [C071物化</w:t>
      </w:r>
      <w:r>
        <w:rPr>
          <w:rFonts w:hint="eastAsia"/>
          <w:lang w:eastAsia="zh-CN"/>
        </w:rPr>
        <w:t>，</w:t>
      </w:r>
      <w:r>
        <w:t xml:space="preserve"> C072总体性</w:t>
      </w:r>
      <w:r>
        <w:rPr>
          <w:rFonts w:hint="eastAsia"/>
          <w:lang w:eastAsia="zh-CN"/>
        </w:rPr>
        <w:t>，</w:t>
      </w:r>
      <w:r>
        <w:t xml:space="preserve"> C073赋与的阶级意识</w:t>
      </w:r>
      <w:r>
        <w:rPr>
          <w:rFonts w:hint="eastAsia"/>
          <w:lang w:eastAsia="zh-CN"/>
        </w:rPr>
        <w:t>，</w:t>
      </w:r>
      <w:r>
        <w:t xml:space="preserve"> C074商品拜物教哲学化</w:t>
      </w:r>
      <w:r>
        <w:rPr>
          <w:rFonts w:hint="eastAsia"/>
          <w:lang w:eastAsia="zh-CN"/>
        </w:rPr>
        <w:t>，</w:t>
      </w:r>
      <w:r>
        <w:t xml:space="preserve"> C075小说理论]</w:t>
      </w:r>
    </w:p>
    <w:p w14:paraId="03607140">
      <w:pPr>
        <w:pStyle w:val="165"/>
      </w:pPr>
      <w:r>
        <w:t>contested_concepts: [C076物化与异化之辨</w:t>
      </w:r>
      <w:r>
        <w:rPr>
          <w:rFonts w:hint="eastAsia"/>
          <w:lang w:eastAsia="zh-CN"/>
        </w:rPr>
        <w:t>（</w:t>
      </w:r>
      <w:r>
        <w:t>两者不可等同</w:t>
      </w:r>
      <w:r>
        <w:rPr>
          <w:rFonts w:hint="eastAsia"/>
          <w:lang w:eastAsia="zh-CN"/>
        </w:rPr>
        <w:t>）</w:t>
      </w:r>
      <w:r>
        <w:t>, C077总体性</w:t>
      </w:r>
      <w:r>
        <w:rPr>
          <w:rFonts w:hint="eastAsia"/>
          <w:lang w:eastAsia="zh-CN"/>
        </w:rPr>
        <w:t>（</w:t>
      </w:r>
      <w:r>
        <w:t>批评者解读为极权主义思想根源</w:t>
      </w:r>
      <w:r>
        <w:rPr>
          <w:rFonts w:hint="eastAsia"/>
          <w:lang w:eastAsia="zh-CN"/>
        </w:rPr>
        <w:t>）</w:t>
      </w:r>
      <w:r>
        <w:t>, C078赋与的阶级意识</w:t>
      </w:r>
      <w:r>
        <w:rPr>
          <w:rFonts w:hint="eastAsia"/>
          <w:lang w:eastAsia="zh-CN"/>
        </w:rPr>
        <w:t>（</w:t>
      </w:r>
      <w:r>
        <w:t>认识论难题:谁判断</w:t>
      </w:r>
      <w:r>
        <w:rPr>
          <w:rFonts w:hint="eastAsia"/>
          <w:lang w:eastAsia="zh-CN"/>
        </w:rPr>
        <w:t>“</w:t>
      </w:r>
      <w:r>
        <w:t>应该</w:t>
      </w:r>
      <w:r>
        <w:rPr>
          <w:rFonts w:hint="eastAsia"/>
          <w:lang w:eastAsia="zh-CN"/>
        </w:rPr>
        <w:t>”</w:t>
      </w:r>
      <w:r>
        <w:t>有什么意识</w:t>
      </w:r>
      <w:r>
        <w:rPr>
          <w:rFonts w:hint="eastAsia"/>
          <w:lang w:eastAsia="zh-CN"/>
        </w:rPr>
        <w:t>；</w:t>
      </w:r>
      <w:r>
        <w:t xml:space="preserve"> 与列宁先锋队理论的逻辑链</w:t>
      </w:r>
      <w:r>
        <w:rPr>
          <w:rFonts w:hint="eastAsia"/>
          <w:lang w:eastAsia="zh-CN"/>
        </w:rPr>
        <w:t>）</w:t>
      </w:r>
      <w:r>
        <w:t>, C079自我批评</w:t>
      </w:r>
      <w:r>
        <w:rPr>
          <w:rFonts w:hint="eastAsia"/>
          <w:lang w:eastAsia="zh-CN"/>
        </w:rPr>
        <w:t>（</w:t>
      </w:r>
      <w:r>
        <w:t>策略性妥协vs实质性转变的争论</w:t>
      </w:r>
      <w:r>
        <w:rPr>
          <w:rFonts w:hint="eastAsia"/>
          <w:lang w:eastAsia="zh-CN"/>
        </w:rPr>
        <w:t>）</w:t>
      </w:r>
      <w:r>
        <w:t>]</w:t>
      </w:r>
    </w:p>
    <w:p w14:paraId="14F4B594">
      <w:pPr>
        <w:pStyle w:val="165"/>
      </w:pPr>
      <w:r>
        <w:t>school: S003</w:t>
      </w:r>
    </w:p>
    <w:p w14:paraId="6AFBCFFA">
      <w:pPr>
        <w:pStyle w:val="165"/>
      </w:pPr>
      <w:r>
        <w:t>cross_schools: [S002</w:t>
      </w:r>
      <w:r>
        <w:rPr>
          <w:rFonts w:hint="eastAsia"/>
          <w:lang w:eastAsia="zh-CN"/>
        </w:rPr>
        <w:t>（</w:t>
      </w:r>
      <w:r>
        <w:t>韦伯理性化概念的改造</w:t>
      </w:r>
      <w:r>
        <w:rPr>
          <w:rFonts w:hint="eastAsia"/>
          <w:lang w:eastAsia="zh-CN"/>
        </w:rPr>
        <w:t>）</w:t>
      </w:r>
      <w:r>
        <w:t>, S005</w:t>
      </w:r>
      <w:r>
        <w:rPr>
          <w:rFonts w:hint="eastAsia"/>
          <w:lang w:eastAsia="zh-CN"/>
        </w:rPr>
        <w:t>（</w:t>
      </w:r>
      <w:r>
        <w:t>法兰克福学派物化概念的继承与背叛</w:t>
      </w:r>
      <w:r>
        <w:rPr>
          <w:rFonts w:hint="eastAsia"/>
          <w:lang w:eastAsia="zh-CN"/>
        </w:rPr>
        <w:t>）</w:t>
      </w:r>
      <w:r>
        <w:t>, S010</w:t>
      </w:r>
      <w:r>
        <w:rPr>
          <w:rFonts w:hint="eastAsia"/>
          <w:lang w:eastAsia="zh-CN"/>
        </w:rPr>
        <w:t>（</w:t>
      </w:r>
      <w:r>
        <w:t>萨特的存在主义马克思主义接受</w:t>
      </w:r>
      <w:r>
        <w:rPr>
          <w:rFonts w:hint="eastAsia"/>
          <w:lang w:eastAsia="zh-CN"/>
        </w:rPr>
        <w:t>）</w:t>
      </w:r>
      <w:r>
        <w:t>]</w:t>
      </w:r>
    </w:p>
    <w:p w14:paraId="010959A2">
      <w:pPr>
        <w:pStyle w:val="165"/>
      </w:pPr>
      <w:r>
        <w:t>macro_period: T2-T4</w:t>
      </w:r>
    </w:p>
    <w:p w14:paraId="7CFAB8B4">
      <w:pPr>
        <w:pStyle w:val="7"/>
      </w:pPr>
      <w:r>
        <w:t>【P053】柯尔施 Karl Korsch（1886–1961）</w:t>
      </w:r>
    </w:p>
    <w:p w14:paraId="3B00BE18">
      <w:pPr>
        <w:pStyle w:val="166"/>
      </w:pPr>
      <w:r>
        <w:t>▎学术问题与思想起源</w:t>
      </w:r>
    </w:p>
    <w:p w14:paraId="106EED58">
      <w:r>
        <w:t>柯尔施的核心学术问题——马克思主义何以是哲学而非实证科学、理论与实践的统一何以构成马克思主义的方法论核心——形成于魏玛时期德国左翼政治的内部争论。柯尔施与卢卡奇在1923年同时出版了各自最重要的理论著作（柯尔施《马克思主义与哲学》，卢卡奇《历史与阶级意识》），两人被共产国际同时定性为</w:t>
      </w:r>
      <w:r>
        <w:rPr>
          <w:rFonts w:hint="eastAsia"/>
          <w:lang w:eastAsia="zh-CN"/>
        </w:rPr>
        <w:t>“</w:t>
      </w:r>
      <w:r>
        <w:t>黑格尔主义异端</w:t>
      </w:r>
      <w:r>
        <w:rPr>
          <w:rFonts w:hint="eastAsia"/>
          <w:lang w:eastAsia="zh-CN"/>
        </w:rPr>
        <w:t>”</w:t>
      </w:r>
      <w:r>
        <w:t>——但两人的理论出发点有重要差异：卢卡奇从齐美尔-韦伯的文化批判传统走向马克思主义，柯尔施从工人运动委员会（Rate）的实践传统走向理论。</w:t>
      </w:r>
    </w:p>
    <w:p w14:paraId="55FACE56">
      <w:pPr>
        <w:pStyle w:val="166"/>
      </w:pPr>
      <w:r>
        <w:t>▎核心理论贡献</w:t>
      </w:r>
    </w:p>
    <w:p w14:paraId="447A27DA">
      <w:r>
        <w:rPr>
          <w:b/>
        </w:rPr>
        <w:t>《马克思主义与哲学》（1923）</w:t>
      </w:r>
      <w:r>
        <w:t>的核心论题是：马克思主义不是</w:t>
      </w:r>
      <w:r>
        <w:rPr>
          <w:rFonts w:hint="eastAsia"/>
          <w:lang w:eastAsia="zh-CN"/>
        </w:rPr>
        <w:t>“</w:t>
      </w:r>
      <w:r>
        <w:t>社会学</w:t>
      </w:r>
      <w:r>
        <w:rPr>
          <w:rFonts w:hint="eastAsia"/>
          <w:lang w:eastAsia="zh-CN"/>
        </w:rPr>
        <w:t>”</w:t>
      </w:r>
      <w:r>
        <w:t>或</w:t>
      </w:r>
      <w:r>
        <w:rPr>
          <w:rFonts w:hint="eastAsia"/>
          <w:lang w:eastAsia="zh-CN"/>
        </w:rPr>
        <w:t>“</w:t>
      </w:r>
      <w:r>
        <w:t>政治经济学</w:t>
      </w:r>
      <w:r>
        <w:rPr>
          <w:rFonts w:hint="eastAsia"/>
          <w:lang w:eastAsia="zh-CN"/>
        </w:rPr>
        <w:t>”</w:t>
      </w:r>
      <w:r>
        <w:t>的实证科学，而是哲学——具体地说，是黑格尔辩证法的唯物主义改造。柯尔施论证：第二国际的</w:t>
      </w:r>
      <w:r>
        <w:rPr>
          <w:rFonts w:hint="eastAsia"/>
          <w:lang w:eastAsia="zh-CN"/>
        </w:rPr>
        <w:t>“</w:t>
      </w:r>
      <w:r>
        <w:t>正统马克思主义</w:t>
      </w:r>
      <w:r>
        <w:rPr>
          <w:rFonts w:hint="eastAsia"/>
          <w:lang w:eastAsia="zh-CN"/>
        </w:rPr>
        <w:t>”</w:t>
      </w:r>
      <w:r>
        <w:t>将马克思主义从哲学降格为实证科学，丧失了其辩证法与批判维度；恢复马克思主义的哲学维度，就是恢复其否定性与革命性。</w:t>
      </w:r>
    </w:p>
    <w:p w14:paraId="5AC675A8">
      <w:r>
        <w:rPr>
          <w:b/>
        </w:rPr>
        <w:t>理论与实践的统一</w:t>
      </w:r>
      <w:r>
        <w:t>。柯尔施将理论与实践的统一界定为马克思主义的方法论核心——理论不是对实践的</w:t>
      </w:r>
      <w:r>
        <w:rPr>
          <w:rFonts w:hint="eastAsia"/>
          <w:lang w:eastAsia="zh-CN"/>
        </w:rPr>
        <w:t>“</w:t>
      </w:r>
      <w:r>
        <w:t>反映</w:t>
      </w:r>
      <w:r>
        <w:rPr>
          <w:rFonts w:hint="eastAsia"/>
          <w:lang w:eastAsia="zh-CN"/>
        </w:rPr>
        <w:t>”</w:t>
      </w:r>
      <w:r>
        <w:t>而是实践的组成部分，实践不是理论的</w:t>
      </w:r>
      <w:r>
        <w:rPr>
          <w:rFonts w:hint="eastAsia"/>
          <w:lang w:eastAsia="zh-CN"/>
        </w:rPr>
        <w:t>“</w:t>
      </w:r>
      <w:r>
        <w:t>应用</w:t>
      </w:r>
      <w:r>
        <w:rPr>
          <w:rFonts w:hint="eastAsia"/>
          <w:lang w:eastAsia="zh-CN"/>
        </w:rPr>
        <w:t>”</w:t>
      </w:r>
      <w:r>
        <w:t>而是理论的存在方式。这一命题的政治含义是：革命理论只有在革命实践中才能获得其真理性，脱离革命实践的理论必然退化为教条。科尔施以此批评第二国际的理论</w:t>
      </w:r>
      <w:r>
        <w:rPr>
          <w:rFonts w:hint="eastAsia"/>
          <w:lang w:eastAsia="zh-CN"/>
        </w:rPr>
        <w:t>－</w:t>
      </w:r>
      <w:r>
        <w:t>实践二元论和列宁的先锋队理论（将理论置于实践</w:t>
      </w:r>
      <w:r>
        <w:rPr>
          <w:rFonts w:hint="eastAsia"/>
          <w:lang w:eastAsia="zh-CN"/>
        </w:rPr>
        <w:t>“</w:t>
      </w:r>
      <w:r>
        <w:t>之上</w:t>
      </w:r>
      <w:r>
        <w:rPr>
          <w:rFonts w:hint="eastAsia"/>
          <w:lang w:eastAsia="zh-CN"/>
        </w:rPr>
        <w:t>”</w:t>
      </w:r>
      <w:r>
        <w:t>）。</w:t>
      </w:r>
    </w:p>
    <w:p w14:paraId="163A3561">
      <w:pPr>
        <w:pStyle w:val="166"/>
      </w:pPr>
      <w:r>
        <w:t>▎学术对话与论战</w:t>
      </w:r>
    </w:p>
    <w:p w14:paraId="0864F53F">
      <w:r>
        <w:t>与共产国际的决裂（1926年被开除出德共）：柯尔施坚持委员会共产主义（Ratekommunismus）立场，反对列宁的先锋队党理论，认为先锋队党用</w:t>
      </w:r>
      <w:r>
        <w:rPr>
          <w:rFonts w:hint="eastAsia"/>
          <w:lang w:eastAsia="zh-CN"/>
        </w:rPr>
        <w:t>“</w:t>
      </w:r>
      <w:r>
        <w:t>党的一元化领导</w:t>
      </w:r>
      <w:r>
        <w:rPr>
          <w:rFonts w:hint="eastAsia"/>
          <w:lang w:eastAsia="zh-CN"/>
        </w:rPr>
        <w:t>”</w:t>
      </w:r>
      <w:r>
        <w:t>替代了工人阶级的自我组织。</w:t>
      </w:r>
    </w:p>
    <w:p w14:paraId="0B36E069">
      <w:r>
        <w:t>与卢卡奇的平行与差异：两人1923年同时被定性为</w:t>
      </w:r>
      <w:r>
        <w:rPr>
          <w:rFonts w:hint="eastAsia"/>
          <w:lang w:eastAsia="zh-CN"/>
        </w:rPr>
        <w:t>“</w:t>
      </w:r>
      <w:r>
        <w:t>左翼黑格尔主义</w:t>
      </w:r>
      <w:r>
        <w:rPr>
          <w:rFonts w:hint="eastAsia"/>
          <w:lang w:eastAsia="zh-CN"/>
        </w:rPr>
        <w:t>”</w:t>
      </w:r>
      <w:r>
        <w:t>异端，但柯尔施的出发点是政治实践（委员会共产主义），卢卡奇的出发点是文化哲学（物化与总体性）。</w:t>
      </w:r>
    </w:p>
    <w:p w14:paraId="7A29B9D3">
      <w:r>
        <w:t>与法兰克福学派的关系：柯尔施1930年代流亡丹麦后与美国社会研究新学院接触，其</w:t>
      </w:r>
      <w:r>
        <w:rPr>
          <w:rFonts w:hint="eastAsia"/>
          <w:lang w:eastAsia="zh-CN"/>
        </w:rPr>
        <w:t>“</w:t>
      </w:r>
      <w:r>
        <w:t>马克思主义即哲学</w:t>
      </w:r>
      <w:r>
        <w:rPr>
          <w:rFonts w:hint="eastAsia"/>
          <w:lang w:eastAsia="zh-CN"/>
        </w:rPr>
        <w:t>”</w:t>
      </w:r>
      <w:r>
        <w:t>的立场对早期法兰克福学派有直接影响，但柯尔施本人逐渐脱离了马克思主义——1950年代他转向对马克思的批判性重新评价。</w:t>
      </w:r>
    </w:p>
    <w:p w14:paraId="7E103656">
      <w:pPr>
        <w:pStyle w:val="166"/>
      </w:pPr>
      <w:r>
        <w:t>▎制度化实践与学术场域位置</w:t>
      </w:r>
    </w:p>
    <w:p w14:paraId="5F4B37D7">
      <w:r>
        <w:t>柯尔施的制度位置比卢卡奇更为脆弱：1923年任图林根州司法部长（短暂），1926年被开除出德共后失去了政治组织依托，1933年流亡丹麦，1936年移居美国。在美国未能获得稳定的学术职位，靠社会研究新学院的临时教职维持。1961年在美国去世时几乎已被遗忘。</w:t>
      </w:r>
    </w:p>
    <w:p w14:paraId="4EAA9DAC">
      <w:pPr>
        <w:pStyle w:val="166"/>
      </w:pPr>
      <w:r>
        <w:t>▎学术影响与接受</w:t>
      </w:r>
    </w:p>
    <w:p w14:paraId="18D8DDBC">
      <w:r>
        <w:t>柯尔施的影响主要体现为</w:t>
      </w:r>
      <w:r>
        <w:rPr>
          <w:rFonts w:hint="eastAsia"/>
          <w:lang w:eastAsia="zh-CN"/>
        </w:rPr>
        <w:t>“</w:t>
      </w:r>
      <w:r>
        <w:t>西方马克思主义</w:t>
      </w:r>
      <w:r>
        <w:rPr>
          <w:rFonts w:hint="eastAsia"/>
          <w:lang w:eastAsia="zh-CN"/>
        </w:rPr>
        <w:t>”</w:t>
      </w:r>
      <w:r>
        <w:t>概念的催化剂——正是他与卢卡奇在1923年的同时著述和同时被共产国际批判，使得</w:t>
      </w:r>
      <w:r>
        <w:rPr>
          <w:rFonts w:hint="eastAsia"/>
          <w:lang w:eastAsia="zh-CN"/>
        </w:rPr>
        <w:t>“</w:t>
      </w:r>
      <w:r>
        <w:t>西方马克思主义</w:t>
      </w:r>
      <w:r>
        <w:rPr>
          <w:rFonts w:hint="eastAsia"/>
          <w:lang w:eastAsia="zh-CN"/>
        </w:rPr>
        <w:t>”</w:t>
      </w:r>
      <w:r>
        <w:t>作为与苏联官方马克思主义对立的传统获得了其最初的边界。</w:t>
      </w:r>
    </w:p>
    <w:p w14:paraId="7413181C">
      <w:r>
        <w:t>在1960年代新左翼运动中，柯尔施的理论</w:t>
      </w:r>
      <w:r>
        <w:rPr>
          <w:rFonts w:hint="eastAsia"/>
          <w:lang w:eastAsia="zh-CN"/>
        </w:rPr>
        <w:t>－</w:t>
      </w:r>
      <w:r>
        <w:t>实践统一论被重新发现，成为反斯大林主义左翼的理论资源之一。</w:t>
      </w:r>
    </w:p>
    <w:p w14:paraId="4D61948A">
      <w:pPr>
        <w:pStyle w:val="166"/>
      </w:pPr>
      <w:r>
        <w:t>▎β映射</w:t>
      </w:r>
    </w:p>
    <w:p w14:paraId="36E9A0A4">
      <w:pPr>
        <w:pStyle w:val="165"/>
      </w:pPr>
      <w:r>
        <w:t>borne_concepts: [C080马克思主义即哲学</w:t>
      </w:r>
      <w:r>
        <w:rPr>
          <w:rFonts w:hint="eastAsia"/>
          <w:lang w:eastAsia="zh-CN"/>
        </w:rPr>
        <w:t>，</w:t>
      </w:r>
      <w:r>
        <w:t xml:space="preserve"> C081理论与实践的统一</w:t>
      </w:r>
      <w:r>
        <w:rPr>
          <w:rFonts w:hint="eastAsia"/>
          <w:lang w:eastAsia="zh-CN"/>
        </w:rPr>
        <w:t>，</w:t>
      </w:r>
      <w:r>
        <w:t xml:space="preserve"> C082委员会共产主义]</w:t>
      </w:r>
    </w:p>
    <w:p w14:paraId="796A4388">
      <w:pPr>
        <w:pStyle w:val="165"/>
      </w:pPr>
      <w:r>
        <w:t>contested_concepts: [C083马克思主义的哲学性</w:t>
      </w:r>
      <w:r>
        <w:rPr>
          <w:rFonts w:hint="eastAsia"/>
          <w:lang w:eastAsia="zh-CN"/>
        </w:rPr>
        <w:t>（</w:t>
      </w:r>
      <w:r>
        <w:t>第二国际批评为黑格尔主义异端</w:t>
      </w:r>
      <w:r>
        <w:rPr>
          <w:rFonts w:hint="eastAsia"/>
          <w:lang w:eastAsia="zh-CN"/>
        </w:rPr>
        <w:t>；</w:t>
      </w:r>
      <w:r>
        <w:t xml:space="preserve"> 列宁主义批评为脱离阶级实践</w:t>
      </w:r>
      <w:r>
        <w:rPr>
          <w:rFonts w:hint="eastAsia"/>
          <w:lang w:eastAsia="zh-CN"/>
        </w:rPr>
        <w:t>）</w:t>
      </w:r>
      <w:r>
        <w:t>]</w:t>
      </w:r>
    </w:p>
    <w:p w14:paraId="570ABD8F">
      <w:pPr>
        <w:pStyle w:val="165"/>
      </w:pPr>
      <w:r>
        <w:t>school: S003</w:t>
      </w:r>
    </w:p>
    <w:p w14:paraId="68C0CCA0">
      <w:pPr>
        <w:pStyle w:val="165"/>
      </w:pPr>
      <w:r>
        <w:t>cross_schools: [S005</w:t>
      </w:r>
      <w:r>
        <w:rPr>
          <w:rFonts w:hint="eastAsia"/>
          <w:lang w:eastAsia="zh-CN"/>
        </w:rPr>
        <w:t>（</w:t>
      </w:r>
      <w:r>
        <w:t>法兰克福学派早期的理论来源之一</w:t>
      </w:r>
      <w:r>
        <w:rPr>
          <w:rFonts w:hint="eastAsia"/>
          <w:lang w:eastAsia="zh-CN"/>
        </w:rPr>
        <w:t>）</w:t>
      </w:r>
      <w:r>
        <w:t>]</w:t>
      </w:r>
    </w:p>
    <w:p w14:paraId="38E9A251">
      <w:pPr>
        <w:pStyle w:val="165"/>
      </w:pPr>
      <w:r>
        <w:t>macro_period: T2-T3</w:t>
      </w:r>
    </w:p>
    <w:p w14:paraId="484D3452">
      <w:pPr>
        <w:pStyle w:val="7"/>
      </w:pPr>
      <w:r>
        <w:t>【P054】葛兰西 Antonio Gramsci（1891–1937）</w:t>
      </w:r>
    </w:p>
    <w:p w14:paraId="2ED29BD7">
      <w:pPr>
        <w:pStyle w:val="166"/>
      </w:pPr>
      <w:r>
        <w:t>▎学术问题与思想起源</w:t>
      </w:r>
    </w:p>
    <w:p w14:paraId="6D244C40">
      <w:r>
        <w:t>葛兰西的核心学术问题——资产阶级统治何以通过</w:t>
      </w:r>
      <w:r>
        <w:rPr>
          <w:rFonts w:hint="eastAsia"/>
          <w:lang w:eastAsia="zh-CN"/>
        </w:rPr>
        <w:t>“</w:t>
      </w:r>
      <w:r>
        <w:t>同意</w:t>
      </w:r>
      <w:r>
        <w:rPr>
          <w:rFonts w:hint="eastAsia"/>
          <w:lang w:eastAsia="zh-CN"/>
        </w:rPr>
        <w:t>”</w:t>
      </w:r>
      <w:r>
        <w:t>而非仅通过</w:t>
      </w:r>
      <w:r>
        <w:rPr>
          <w:rFonts w:hint="eastAsia"/>
          <w:lang w:eastAsia="zh-CN"/>
        </w:rPr>
        <w:t>“</w:t>
      </w:r>
      <w:r>
        <w:t>强制</w:t>
      </w:r>
      <w:r>
        <w:rPr>
          <w:rFonts w:hint="eastAsia"/>
          <w:lang w:eastAsia="zh-CN"/>
        </w:rPr>
        <w:t>”</w:t>
      </w:r>
      <w:r>
        <w:t>来维持、无产阶级何以在市民社会中争夺文化领导权——形成于1910–1920年代意大利的特殊政治环境。葛兰西在都灵大学接受语言学训练（其论文论方言与语言的关系预示了后来对霸权的语言学类比），1913年加入意大利社会党，1921年参与创建意大利共产党。1926年被法西斯政权逮捕，1929–1935年在狱中写下《狱中札记》——这部著作是葛兰西理论贡献的几乎全部来源。</w:t>
      </w:r>
    </w:p>
    <w:p w14:paraId="37C2C94B">
      <w:r>
        <w:t>葛兰西对马克思的接受路径与卢卡奇和柯尔施不同：他没有受过系统的德国哲学训练，其理论出发点是意大利政治实践而非德国哲学传统。但葛兰西的问题意识——为什么西方资本主义国家的工人阶级没有像俄国那样起来革命——直接回应了卢卡奇和柯尔施面对的同一困境：第二国际的经济决定论无法解释资本主义的持久性和工人阶级意识的滞后。</w:t>
      </w:r>
    </w:p>
    <w:p w14:paraId="5CE49418">
      <w:pPr>
        <w:pStyle w:val="166"/>
      </w:pPr>
      <w:r>
        <w:t>▎核心理论贡献</w:t>
      </w:r>
    </w:p>
    <w:p w14:paraId="3CBD5ABA">
      <w:r>
        <w:rPr>
          <w:b/>
        </w:rPr>
        <w:t>霸权（Egemonia/Hegemony）</w:t>
      </w:r>
      <w:r>
        <w:t>。葛兰西将</w:t>
      </w:r>
      <w:r>
        <w:rPr>
          <w:rFonts w:hint="eastAsia"/>
          <w:lang w:eastAsia="zh-CN"/>
        </w:rPr>
        <w:t>“</w:t>
      </w:r>
      <w:r>
        <w:t>霸权</w:t>
      </w:r>
      <w:r>
        <w:rPr>
          <w:rFonts w:hint="eastAsia"/>
          <w:lang w:eastAsia="zh-CN"/>
        </w:rPr>
        <w:t>”</w:t>
      </w:r>
      <w:r>
        <w:t>界定为统治阶级通过文化、道德、知识的领导而获得的被统治阶级的</w:t>
      </w:r>
      <w:r>
        <w:rPr>
          <w:rFonts w:hint="eastAsia"/>
          <w:lang w:eastAsia="zh-CN"/>
        </w:rPr>
        <w:t>“</w:t>
      </w:r>
      <w:r>
        <w:t>同意</w:t>
      </w:r>
      <w:r>
        <w:rPr>
          <w:rFonts w:hint="eastAsia"/>
          <w:lang w:eastAsia="zh-CN"/>
        </w:rPr>
        <w:t>”</w:t>
      </w:r>
      <w:r>
        <w:t>——与暴力强制（dominio/coercion）构成互补。霸权不是意识形态欺骗（虚假意识），而是被统治者对统治者世界观的真实接受——或者更准确地说，被统治者在统治者设定的认知框架内思考。霸权理论的政治含义是：革命不是夺取政权（政治社会），而是先争夺文化领导权（市民社会）——争夺人们思考的框架本身。</w:t>
      </w:r>
    </w:p>
    <w:p w14:paraId="5ABCBF43">
      <w:r>
        <w:t>葛兰西区分了</w:t>
      </w:r>
      <w:r>
        <w:rPr>
          <w:rFonts w:hint="eastAsia"/>
          <w:lang w:eastAsia="zh-CN"/>
        </w:rPr>
        <w:t>“</w:t>
      </w:r>
      <w:r>
        <w:t>完整的国家</w:t>
      </w:r>
      <w:r>
        <w:rPr>
          <w:rFonts w:hint="eastAsia"/>
          <w:lang w:eastAsia="zh-CN"/>
        </w:rPr>
        <w:t>”</w:t>
      </w:r>
      <w:r>
        <w:t>=政治社会+市民社会：政治社会是暴力强制的领域（军队、警察、法庭），市民社会是霸权运作的领域（学校、教会、媒体、政党）。在东方（俄国），政治社会高度发达而市民社会薄弱，因此正面攻击可以迅速夺权；在西方，市民社会厚重如</w:t>
      </w:r>
      <w:r>
        <w:rPr>
          <w:rFonts w:hint="eastAsia"/>
          <w:lang w:eastAsia="zh-CN"/>
        </w:rPr>
        <w:t>“</w:t>
      </w:r>
      <w:r>
        <w:t>堡垒和壕堑</w:t>
      </w:r>
      <w:r>
        <w:rPr>
          <w:rFonts w:hint="eastAsia"/>
          <w:lang w:eastAsia="zh-CN"/>
        </w:rPr>
        <w:t>”</w:t>
      </w:r>
      <w:r>
        <w:t>，正面攻击必然失败——必须先通过</w:t>
      </w:r>
      <w:r>
        <w:rPr>
          <w:rFonts w:hint="eastAsia"/>
          <w:lang w:eastAsia="zh-CN"/>
        </w:rPr>
        <w:t>“</w:t>
      </w:r>
      <w:r>
        <w:t>阵地战</w:t>
      </w:r>
      <w:r>
        <w:rPr>
          <w:rFonts w:hint="eastAsia"/>
          <w:lang w:eastAsia="zh-CN"/>
        </w:rPr>
        <w:t>”</w:t>
      </w:r>
      <w:r>
        <w:t>（war of position）在市民社会中逐步争夺文化领导权。</w:t>
      </w:r>
    </w:p>
    <w:p w14:paraId="745F48EC">
      <w:r>
        <w:rPr>
          <w:b/>
        </w:rPr>
        <w:t>有机知识分子</w:t>
      </w:r>
      <w:r>
        <w:t>（Intellettuali organici）。葛兰西将知识分子界定为</w:t>
      </w:r>
      <w:r>
        <w:rPr>
          <w:rFonts w:hint="eastAsia"/>
          <w:lang w:eastAsia="zh-CN"/>
        </w:rPr>
        <w:t>“</w:t>
      </w:r>
      <w:r>
        <w:t>关系的功能</w:t>
      </w:r>
      <w:r>
        <w:rPr>
          <w:rFonts w:hint="eastAsia"/>
          <w:lang w:eastAsia="zh-CN"/>
        </w:rPr>
        <w:t>”</w:t>
      </w:r>
      <w:r>
        <w:t>而非独立的社会阶层——每个阶级都有其</w:t>
      </w:r>
      <w:r>
        <w:rPr>
          <w:rFonts w:hint="eastAsia"/>
          <w:lang w:eastAsia="zh-CN"/>
        </w:rPr>
        <w:t>“</w:t>
      </w:r>
      <w:r>
        <w:t>有机知识分子</w:t>
      </w:r>
      <w:r>
        <w:rPr>
          <w:rFonts w:hint="eastAsia"/>
          <w:lang w:eastAsia="zh-CN"/>
        </w:rPr>
        <w:t>”</w:t>
      </w:r>
      <w:r>
        <w:t>，功能是组织本阶级的世界观并争夺霸权。传统知识分子（教士、教授、文学家）自认为独立于阶级，实际上服务于既有的霸权秩序；有机知识分子则明确从属于特定阶级，承担将该阶级的实践经验提升为系统世界观的任务。</w:t>
      </w:r>
    </w:p>
    <w:p w14:paraId="41774761">
      <w:r>
        <w:rPr>
          <w:b/>
        </w:rPr>
        <w:t>历史集团</w:t>
      </w:r>
      <w:r>
        <w:t>（Blocco storico）。葛兰西将历史集团界定为经济基础与上层建筑的有机统一——不是基础决定上层建筑的单向关系，而是两者在特定历史条件下构成的有机整体。这一概念是对经济决定论的结构性替代。</w:t>
      </w:r>
    </w:p>
    <w:p w14:paraId="3BF12EE4">
      <w:pPr>
        <w:pStyle w:val="166"/>
      </w:pPr>
      <w:r>
        <w:t>▎学术对话与论战</w:t>
      </w:r>
    </w:p>
    <w:p w14:paraId="3C6BA80F">
      <w:r>
        <w:t>与第二国际经济决定论的对峙：霸权理论直接否定了</w:t>
      </w:r>
      <w:r>
        <w:rPr>
          <w:rFonts w:hint="eastAsia"/>
          <w:lang w:eastAsia="zh-CN"/>
        </w:rPr>
        <w:t>“</w:t>
      </w:r>
      <w:r>
        <w:t>经济基础自动决定革命</w:t>
      </w:r>
      <w:r>
        <w:rPr>
          <w:rFonts w:hint="eastAsia"/>
          <w:lang w:eastAsia="zh-CN"/>
        </w:rPr>
        <w:t>”</w:t>
      </w:r>
      <w:r>
        <w:t>的公式——革命需要争夺文化领导权，这不是自发的经济过程。</w:t>
      </w:r>
    </w:p>
    <w:p w14:paraId="7A214804">
      <w:r>
        <w:t>与列宁主义的关系：葛兰西在《狱中札记》中将列宁视为霸权理论的实践者——列宁夺取政权就是建立了无产阶级的霸权。但葛兰西同时区分了东方（政治社会强、市民社会弱）与西方（市民社会厚如壕堑），暗示列宁的策略不适用于西方——这一暗示与列宁主义正统形成了张力。</w:t>
      </w:r>
    </w:p>
    <w:p w14:paraId="2BBA9604">
      <w:r>
        <w:t>与克罗齐的隐性对话：葛兰西在狱中将克罗齐的</w:t>
      </w:r>
      <w:r>
        <w:rPr>
          <w:rFonts w:hint="eastAsia"/>
          <w:lang w:eastAsia="zh-CN"/>
        </w:rPr>
        <w:t>“</w:t>
      </w:r>
      <w:r>
        <w:t>伦理</w:t>
      </w:r>
      <w:r>
        <w:rPr>
          <w:rFonts w:hint="eastAsia"/>
          <w:lang w:eastAsia="zh-CN"/>
        </w:rPr>
        <w:t>－</w:t>
      </w:r>
      <w:r>
        <w:t>政治史</w:t>
      </w:r>
      <w:r>
        <w:rPr>
          <w:rFonts w:hint="eastAsia"/>
          <w:lang w:eastAsia="zh-CN"/>
        </w:rPr>
        <w:t>”</w:t>
      </w:r>
      <w:r>
        <w:t>批判性地转化为霸权理论——克罗齐将历史还原为观念运动（唯心主义），葛兰西将观念运动重新置于经济基础之上（唯物主义改造），但保留了克罗齐对</w:t>
      </w:r>
      <w:r>
        <w:rPr>
          <w:rFonts w:hint="eastAsia"/>
          <w:lang w:eastAsia="zh-CN"/>
        </w:rPr>
        <w:t>“</w:t>
      </w:r>
      <w:r>
        <w:t>伦理</w:t>
      </w:r>
      <w:r>
        <w:rPr>
          <w:rFonts w:hint="eastAsia"/>
          <w:lang w:eastAsia="zh-CN"/>
        </w:rPr>
        <w:t>－</w:t>
      </w:r>
      <w:r>
        <w:t>政治</w:t>
      </w:r>
      <w:r>
        <w:rPr>
          <w:rFonts w:hint="eastAsia"/>
          <w:lang w:eastAsia="zh-CN"/>
        </w:rPr>
        <w:t>”</w:t>
      </w:r>
      <w:r>
        <w:t>维度的重视。</w:t>
      </w:r>
    </w:p>
    <w:p w14:paraId="69030628">
      <w:pPr>
        <w:pStyle w:val="166"/>
      </w:pPr>
      <w:r>
        <w:t>▎制度化实践与学术场域位置</w:t>
      </w:r>
    </w:p>
    <w:p w14:paraId="50DB66AB">
      <w:r>
        <w:t>葛兰西的制度位置是狱中写作者——1929–1935年在法西斯的监狱中写下了约3000页的札记。这一制度位置意味着葛兰西的理论生产完全脱离了学术体制和公开讨论——他无法接触最新的出版物，无法回应批评，无法修正表述。1937年因健康恶化获释后数日即去世，未及系统整理札记。</w:t>
      </w:r>
    </w:p>
    <w:p w14:paraId="3EE49406">
      <w:r>
        <w:t>《狱中札记》的编辑出版本身是一个政治</w:t>
      </w:r>
      <w:r>
        <w:rPr>
          <w:rFonts w:hint="eastAsia"/>
          <w:lang w:eastAsia="zh-CN"/>
        </w:rPr>
        <w:t>－</w:t>
      </w:r>
      <w:r>
        <w:t>学术事件：1948–1951年首次出版时，编辑（尤其是费奥里和加卢皮尼）对札记做了大量删节和重组，移除了被认为可能冒犯意大利共产党正统立场的段落。1975年瓦伦蒂诺·格拉纳蒂的批评版才恢复了札记的完整面貌。</w:t>
      </w:r>
    </w:p>
    <w:p w14:paraId="1E74E5F5">
      <w:pPr>
        <w:pStyle w:val="166"/>
      </w:pPr>
      <w:r>
        <w:t>▎学术影响与接受</w:t>
      </w:r>
    </w:p>
    <w:p w14:paraId="05C0BE6E">
      <w:r>
        <w:t>在意大利：葛兰西在战后意大利知识界成为核心理论资源——不仅影响了意大利共产党（陶里亚蒂的</w:t>
      </w:r>
      <w:r>
        <w:rPr>
          <w:rFonts w:hint="eastAsia"/>
          <w:lang w:eastAsia="zh-CN"/>
        </w:rPr>
        <w:t>“</w:t>
      </w:r>
      <w:r>
        <w:t>多中心论</w:t>
      </w:r>
      <w:r>
        <w:rPr>
          <w:rFonts w:hint="eastAsia"/>
          <w:lang w:eastAsia="zh-CN"/>
        </w:rPr>
        <w:t>”</w:t>
      </w:r>
      <w:r>
        <w:t>），也影响了非共产党的左翼知识分子（福利奥、博比奥）。意大利的</w:t>
      </w:r>
      <w:r>
        <w:rPr>
          <w:rFonts w:hint="eastAsia"/>
          <w:lang w:eastAsia="zh-CN"/>
        </w:rPr>
        <w:t>“</w:t>
      </w:r>
      <w:r>
        <w:t>葛兰西研究所</w:t>
      </w:r>
      <w:r>
        <w:rPr>
          <w:rFonts w:hint="eastAsia"/>
          <w:lang w:eastAsia="zh-CN"/>
        </w:rPr>
        <w:t>”</w:t>
      </w:r>
      <w:r>
        <w:t>（1950年成立）成为葛兰西研究制度化的中心。</w:t>
      </w:r>
    </w:p>
    <w:p w14:paraId="33E3AD22">
      <w:r>
        <w:t>在英语世界：霸权理论通过文化研究（威廉斯、霍尔）在1970–1980年代被大规模接受——但这一接受同时是转化：霸权从阶级政治的策略概念被扩展为文化分析的普遍框架。霍尔在《通往后现代的艰难之路》（1992）中将霸权扩展至种族和性别维度，威廉斯在《马克思主义与文学》（1977）中将霸权从政治策略提升为文化的存在方式。</w:t>
      </w:r>
    </w:p>
    <w:p w14:paraId="6F261965">
      <w:r>
        <w:t>在拉美：葛兰西的霸权理论在1980年代被拉美社会运动理论家（尤其是拉克劳和穆菲）改造为话语分析的框架——拉克劳在《霸权与社会主义策略》（1985，与穆菲合著）中将霸权从阶级策略扩展为</w:t>
      </w:r>
      <w:r>
        <w:rPr>
          <w:rFonts w:hint="eastAsia"/>
          <w:lang w:eastAsia="zh-CN"/>
        </w:rPr>
        <w:t>“</w:t>
      </w:r>
      <w:r>
        <w:t>话语链接</w:t>
      </w:r>
      <w:r>
        <w:rPr>
          <w:rFonts w:hint="eastAsia"/>
          <w:lang w:eastAsia="zh-CN"/>
        </w:rPr>
        <w:t>”</w:t>
      </w:r>
      <w:r>
        <w:t>（articulation discursive），彻底脱离了阶级归属。</w:t>
      </w:r>
    </w:p>
    <w:p w14:paraId="1DF493F3">
      <w:pPr>
        <w:pStyle w:val="166"/>
      </w:pPr>
      <w:r>
        <w:t>▎β映射</w:t>
      </w:r>
    </w:p>
    <w:p w14:paraId="2BF46C2F">
      <w:pPr>
        <w:pStyle w:val="165"/>
      </w:pPr>
      <w:r>
        <w:t>borne_concepts: [C084霸权</w:t>
      </w:r>
      <w:r>
        <w:rPr>
          <w:rFonts w:hint="eastAsia"/>
          <w:lang w:eastAsia="zh-CN"/>
        </w:rPr>
        <w:t>，</w:t>
      </w:r>
      <w:r>
        <w:t xml:space="preserve"> C085市民社会vs政治社会</w:t>
      </w:r>
      <w:r>
        <w:rPr>
          <w:rFonts w:hint="eastAsia"/>
          <w:lang w:eastAsia="zh-CN"/>
        </w:rPr>
        <w:t>，</w:t>
      </w:r>
      <w:r>
        <w:t xml:space="preserve"> C086阵地战</w:t>
      </w:r>
      <w:r>
        <w:rPr>
          <w:rFonts w:hint="eastAsia"/>
          <w:lang w:eastAsia="zh-CN"/>
        </w:rPr>
        <w:t>，</w:t>
      </w:r>
      <w:r>
        <w:t xml:space="preserve"> C087有机知识分子</w:t>
      </w:r>
      <w:r>
        <w:rPr>
          <w:rFonts w:hint="eastAsia"/>
          <w:lang w:eastAsia="zh-CN"/>
        </w:rPr>
        <w:t>，</w:t>
      </w:r>
      <w:r>
        <w:t xml:space="preserve"> C088历史集团</w:t>
      </w:r>
      <w:r>
        <w:rPr>
          <w:rFonts w:hint="eastAsia"/>
          <w:lang w:eastAsia="zh-CN"/>
        </w:rPr>
        <w:t>，</w:t>
      </w:r>
      <w:r>
        <w:t xml:space="preserve"> C089完整的国家]</w:t>
      </w:r>
    </w:p>
    <w:p w14:paraId="7959B19C">
      <w:pPr>
        <w:pStyle w:val="165"/>
      </w:pPr>
      <w:r>
        <w:t>contested_concepts: [C090霸权</w:t>
      </w:r>
      <w:r>
        <w:rPr>
          <w:rFonts w:hint="eastAsia"/>
          <w:lang w:eastAsia="zh-CN"/>
        </w:rPr>
        <w:t>（</w:t>
      </w:r>
      <w:r>
        <w:t>文化研究将其从阶级策略扩展为文化普遍框架</w:t>
      </w:r>
      <w:r>
        <w:rPr>
          <w:rFonts w:hint="eastAsia"/>
          <w:lang w:eastAsia="zh-CN"/>
        </w:rPr>
        <w:t>；</w:t>
      </w:r>
      <w:r>
        <w:t xml:space="preserve"> 拉克劳/穆菲将其脱离阶级归属改造为话语链接</w:t>
      </w:r>
      <w:r>
        <w:rPr>
          <w:rFonts w:hint="eastAsia"/>
          <w:lang w:eastAsia="zh-CN"/>
        </w:rPr>
        <w:t>）</w:t>
      </w:r>
      <w:r>
        <w:t>, C091列宁策略的适用性</w:t>
      </w:r>
      <w:r>
        <w:rPr>
          <w:rFonts w:hint="eastAsia"/>
          <w:lang w:eastAsia="zh-CN"/>
        </w:rPr>
        <w:t>（</w:t>
      </w:r>
      <w:r>
        <w:t>东方/西方区分暗示列宁策略不适用于西方</w:t>
      </w:r>
      <w:r>
        <w:rPr>
          <w:rFonts w:hint="eastAsia"/>
          <w:lang w:eastAsia="zh-CN"/>
        </w:rPr>
        <w:t>）</w:t>
      </w:r>
      <w:r>
        <w:t>, C092狱中札记编辑</w:t>
      </w:r>
      <w:r>
        <w:rPr>
          <w:rFonts w:hint="eastAsia"/>
          <w:lang w:eastAsia="zh-CN"/>
        </w:rPr>
        <w:t>（</w:t>
      </w:r>
      <w:r>
        <w:t>1948年版的删节与1975年批评版的恢复</w:t>
      </w:r>
      <w:r>
        <w:rPr>
          <w:rFonts w:hint="eastAsia"/>
          <w:lang w:eastAsia="zh-CN"/>
        </w:rPr>
        <w:t>）</w:t>
      </w:r>
      <w:r>
        <w:t>]</w:t>
      </w:r>
    </w:p>
    <w:p w14:paraId="7DEFD6D4">
      <w:pPr>
        <w:pStyle w:val="165"/>
      </w:pPr>
      <w:r>
        <w:t>school: S003</w:t>
      </w:r>
    </w:p>
    <w:p w14:paraId="28ADE6BF">
      <w:pPr>
        <w:pStyle w:val="165"/>
      </w:pPr>
      <w:r>
        <w:t>cross_schools: [S012</w:t>
      </w:r>
      <w:r>
        <w:rPr>
          <w:rFonts w:hint="eastAsia"/>
          <w:lang w:eastAsia="zh-CN"/>
        </w:rPr>
        <w:t>（</w:t>
      </w:r>
      <w:r>
        <w:t>英国文化研究的霸权理论接受</w:t>
      </w:r>
      <w:r>
        <w:rPr>
          <w:rFonts w:hint="eastAsia"/>
          <w:lang w:eastAsia="zh-CN"/>
        </w:rPr>
        <w:t>）</w:t>
      </w:r>
      <w:r>
        <w:t>, S013</w:t>
      </w:r>
      <w:r>
        <w:rPr>
          <w:rFonts w:hint="eastAsia"/>
          <w:lang w:eastAsia="zh-CN"/>
        </w:rPr>
        <w:t>（</w:t>
      </w:r>
      <w:r>
        <w:t>拉美后马克思主义的话语链接改造</w:t>
      </w:r>
      <w:r>
        <w:rPr>
          <w:rFonts w:hint="eastAsia"/>
          <w:lang w:eastAsia="zh-CN"/>
        </w:rPr>
        <w:t>）</w:t>
      </w:r>
      <w:r>
        <w:t>]</w:t>
      </w:r>
    </w:p>
    <w:p w14:paraId="7735B0BD">
      <w:pPr>
        <w:pStyle w:val="165"/>
      </w:pPr>
      <w:r>
        <w:t>macro_period: T2-T4</w:t>
      </w:r>
    </w:p>
    <w:p w14:paraId="1A7BD4CC">
      <w:pPr>
        <w:pStyle w:val="164"/>
      </w:pPr>
      <w:r>
        <w:t>学派·本阶段总和</w:t>
      </w:r>
    </w:p>
    <w:p w14:paraId="0BAE334D">
      <w:r>
        <w:rPr>
          <w:b/>
        </w:rPr>
        <w:t>从正统到批判的转向</w:t>
      </w:r>
      <w:r>
        <w:t>：本传统最根本的运动是从第二国际</w:t>
      </w:r>
      <w:r>
        <w:rPr>
          <w:rFonts w:hint="eastAsia"/>
          <w:lang w:eastAsia="zh-CN"/>
        </w:rPr>
        <w:t>“</w:t>
      </w:r>
      <w:r>
        <w:t>正统马克思主义</w:t>
      </w:r>
      <w:r>
        <w:rPr>
          <w:rFonts w:hint="eastAsia"/>
          <w:lang w:eastAsia="zh-CN"/>
        </w:rPr>
        <w:t>”</w:t>
      </w:r>
      <w:r>
        <w:t>（考茨基的经济决定论+进化论公式）经过</w:t>
      </w:r>
      <w:r>
        <w:rPr>
          <w:rFonts w:hint="eastAsia"/>
          <w:lang w:eastAsia="zh-CN"/>
        </w:rPr>
        <w:t>“</w:t>
      </w:r>
      <w:r>
        <w:t>修正主义</w:t>
      </w:r>
      <w:r>
        <w:rPr>
          <w:rFonts w:hint="eastAsia"/>
          <w:lang w:eastAsia="zh-CN"/>
        </w:rPr>
        <w:t>”</w:t>
      </w:r>
      <w:r>
        <w:t>（伯恩斯坦的民主改良路线）向</w:t>
      </w:r>
      <w:r>
        <w:rPr>
          <w:rFonts w:hint="eastAsia"/>
          <w:lang w:eastAsia="zh-CN"/>
        </w:rPr>
        <w:t>“</w:t>
      </w:r>
      <w:r>
        <w:t>西方马克思主义</w:t>
      </w:r>
      <w:r>
        <w:rPr>
          <w:rFonts w:hint="eastAsia"/>
          <w:lang w:eastAsia="zh-CN"/>
        </w:rPr>
        <w:t>”</w:t>
      </w:r>
      <w:r>
        <w:t>（辩证法+批判+哲学性）的转向。这一转向由卢卡奇、柯尔施、葛兰西在1920年代几乎同时完成，但其出发点各异——卢卡奇从文化哲学、柯尔施从政治实践、葛兰西从意大利政治。布洛赫则从</w:t>
      </w:r>
      <w:r>
        <w:rPr>
          <w:rFonts w:hint="eastAsia"/>
          <w:lang w:eastAsia="zh-CN"/>
        </w:rPr>
        <w:t>“</w:t>
      </w:r>
      <w:r>
        <w:t>乌托邦</w:t>
      </w:r>
      <w:r>
        <w:rPr>
          <w:rFonts w:hint="eastAsia"/>
          <w:lang w:eastAsia="zh-CN"/>
        </w:rPr>
        <w:t>”</w:t>
      </w:r>
      <w:r>
        <w:t>方向开辟了马克思主义的</w:t>
      </w:r>
      <w:r>
        <w:rPr>
          <w:rFonts w:hint="eastAsia"/>
          <w:lang w:eastAsia="zh-CN"/>
        </w:rPr>
        <w:t>“</w:t>
      </w:r>
      <w:r>
        <w:t>尚未</w:t>
      </w:r>
      <w:r>
        <w:rPr>
          <w:rFonts w:hint="eastAsia"/>
          <w:lang w:eastAsia="zh-CN"/>
        </w:rPr>
        <w:t>”</w:t>
      </w:r>
      <w:r>
        <w:t>维度。三人同时被共产国际定性为</w:t>
      </w:r>
      <w:r>
        <w:rPr>
          <w:rFonts w:hint="eastAsia"/>
          <w:lang w:eastAsia="zh-CN"/>
        </w:rPr>
        <w:t>“</w:t>
      </w:r>
      <w:r>
        <w:t>异端</w:t>
      </w:r>
      <w:r>
        <w:rPr>
          <w:rFonts w:hint="eastAsia"/>
          <w:lang w:eastAsia="zh-CN"/>
        </w:rPr>
        <w:t>”</w:t>
      </w:r>
      <w:r>
        <w:t>，这一制度性标签反过来确认了</w:t>
      </w:r>
      <w:r>
        <w:rPr>
          <w:rFonts w:hint="eastAsia"/>
          <w:lang w:eastAsia="zh-CN"/>
        </w:rPr>
        <w:t>“</w:t>
      </w:r>
      <w:r>
        <w:t>西方马克思主义</w:t>
      </w:r>
      <w:r>
        <w:rPr>
          <w:rFonts w:hint="eastAsia"/>
          <w:lang w:eastAsia="zh-CN"/>
        </w:rPr>
        <w:t>”</w:t>
      </w:r>
      <w:r>
        <w:t>作为独立传统的边界。</w:t>
      </w:r>
    </w:p>
    <w:p w14:paraId="7ACA0EE1">
      <w:r>
        <w:rPr>
          <w:b/>
        </w:rPr>
        <w:t>正统—修正—批判的三元张力</w:t>
      </w:r>
      <w:r>
        <w:t>：考茨基的</w:t>
      </w:r>
      <w:r>
        <w:rPr>
          <w:rFonts w:hint="eastAsia"/>
          <w:lang w:eastAsia="zh-CN"/>
        </w:rPr>
        <w:t>“</w:t>
      </w:r>
      <w:r>
        <w:t>正统</w:t>
      </w:r>
      <w:r>
        <w:rPr>
          <w:rFonts w:hint="eastAsia"/>
          <w:lang w:eastAsia="zh-CN"/>
        </w:rPr>
        <w:t>”</w:t>
      </w:r>
      <w:r>
        <w:t>、伯恩斯坦的</w:t>
      </w:r>
      <w:r>
        <w:rPr>
          <w:rFonts w:hint="eastAsia"/>
          <w:lang w:eastAsia="zh-CN"/>
        </w:rPr>
        <w:t>“</w:t>
      </w:r>
      <w:r>
        <w:t>修正</w:t>
      </w:r>
      <w:r>
        <w:rPr>
          <w:rFonts w:hint="eastAsia"/>
          <w:lang w:eastAsia="zh-CN"/>
        </w:rPr>
        <w:t>”</w:t>
      </w:r>
      <w:r>
        <w:t>和卢卡奇的</w:t>
      </w:r>
      <w:r>
        <w:rPr>
          <w:rFonts w:hint="eastAsia"/>
          <w:lang w:eastAsia="zh-CN"/>
        </w:rPr>
        <w:t>“</w:t>
      </w:r>
      <w:r>
        <w:t>批判</w:t>
      </w:r>
      <w:r>
        <w:rPr>
          <w:rFonts w:hint="eastAsia"/>
          <w:lang w:eastAsia="zh-CN"/>
        </w:rPr>
        <w:t>”</w:t>
      </w:r>
      <w:r>
        <w:t>不是线性替代，而是持续并存的三个立场——考茨基坚持经济最终决定和等待战略，伯恩斯坦坚持民主改良和运动优先，卢卡奇坚持总体性革命和阶级意识。这一三元张力在第二国际的制度框架内（党纲、党代会决议）被暂时压制，但1917年后以</w:t>
      </w:r>
      <w:r>
        <w:rPr>
          <w:rFonts w:hint="eastAsia"/>
          <w:lang w:eastAsia="zh-CN"/>
        </w:rPr>
        <w:t>“</w:t>
      </w:r>
      <w:r>
        <w:t>列宁主义vs社会民主主义vs西方马克思主义</w:t>
      </w:r>
      <w:r>
        <w:rPr>
          <w:rFonts w:hint="eastAsia"/>
          <w:lang w:eastAsia="zh-CN"/>
        </w:rPr>
        <w:t>”</w:t>
      </w:r>
      <w:r>
        <w:t>的三分格局重新浮现。布洛赫的</w:t>
      </w:r>
      <w:r>
        <w:rPr>
          <w:rFonts w:hint="eastAsia"/>
          <w:lang w:eastAsia="zh-CN"/>
        </w:rPr>
        <w:t>“</w:t>
      </w:r>
      <w:r>
        <w:t>希望原理</w:t>
      </w:r>
      <w:r>
        <w:rPr>
          <w:rFonts w:hint="eastAsia"/>
          <w:lang w:eastAsia="zh-CN"/>
        </w:rPr>
        <w:t>”</w:t>
      </w:r>
      <w:r>
        <w:t>则为三种立场之外开辟了第四条路径——马克思主义作为</w:t>
      </w:r>
      <w:r>
        <w:rPr>
          <w:rFonts w:hint="eastAsia"/>
          <w:lang w:eastAsia="zh-CN"/>
        </w:rPr>
        <w:t>“</w:t>
      </w:r>
      <w:r>
        <w:t>具体乌托邦</w:t>
      </w:r>
      <w:r>
        <w:rPr>
          <w:rFonts w:hint="eastAsia"/>
          <w:lang w:eastAsia="zh-CN"/>
        </w:rPr>
        <w:t>”</w:t>
      </w:r>
      <w:r>
        <w:t>的期望实践。</w:t>
      </w:r>
    </w:p>
    <w:p w14:paraId="4A1DC034">
      <w:r>
        <w:rPr>
          <w:b/>
        </w:rPr>
        <w:t>核心论题</w:t>
      </w:r>
      <w:r>
        <w:t>：物化/异化/霸权/尚未构成了本传统最核心的概念簇。卢卡奇的物化理论将马克思的商品拜物教扩展为存在论结构，葛兰西的霸权理论将马克思的阶级分析扩展为文化领导权的争夺，柯尔施恢复了马克思主义的哲学维度，布洛赫的</w:t>
      </w:r>
      <w:r>
        <w:rPr>
          <w:rFonts w:hint="eastAsia"/>
          <w:lang w:eastAsia="zh-CN"/>
        </w:rPr>
        <w:t>“</w:t>
      </w:r>
      <w:r>
        <w:t>尚未</w:t>
      </w:r>
      <w:r>
        <w:rPr>
          <w:rFonts w:hint="eastAsia"/>
          <w:lang w:eastAsia="zh-CN"/>
        </w:rPr>
        <w:t>”</w:t>
      </w:r>
      <w:r>
        <w:t>为批判理论补充了未来维度。考茨基的</w:t>
      </w:r>
      <w:r>
        <w:rPr>
          <w:rFonts w:hint="eastAsia"/>
          <w:lang w:eastAsia="zh-CN"/>
        </w:rPr>
        <w:t>“</w:t>
      </w:r>
      <w:r>
        <w:t>经济最终决定</w:t>
      </w:r>
      <w:r>
        <w:rPr>
          <w:rFonts w:hint="eastAsia"/>
          <w:lang w:eastAsia="zh-CN"/>
        </w:rPr>
        <w:t>”</w:t>
      </w:r>
      <w:r>
        <w:t>和伯恩斯坦的</w:t>
      </w:r>
      <w:r>
        <w:rPr>
          <w:rFonts w:hint="eastAsia"/>
          <w:lang w:eastAsia="zh-CN"/>
        </w:rPr>
        <w:t>“</w:t>
      </w:r>
      <w:r>
        <w:t>民主改良</w:t>
      </w:r>
      <w:r>
        <w:rPr>
          <w:rFonts w:hint="eastAsia"/>
          <w:lang w:eastAsia="zh-CN"/>
        </w:rPr>
        <w:t>”</w:t>
      </w:r>
      <w:r>
        <w:t>则构成了本传统内部的</w:t>
      </w:r>
      <w:r>
        <w:rPr>
          <w:rFonts w:hint="eastAsia"/>
          <w:lang w:eastAsia="zh-CN"/>
        </w:rPr>
        <w:t>“</w:t>
      </w:r>
      <w:r>
        <w:t>反批判</w:t>
      </w:r>
      <w:r>
        <w:rPr>
          <w:rFonts w:hint="eastAsia"/>
          <w:lang w:eastAsia="zh-CN"/>
        </w:rPr>
        <w:t>”</w:t>
      </w:r>
      <w:r>
        <w:t>位置——它们提醒了批判的边界。</w:t>
      </w:r>
    </w:p>
    <w:p w14:paraId="5E4A8604">
      <w:r>
        <w:rPr>
          <w:b/>
        </w:rPr>
        <w:t>制度特征</w:t>
      </w:r>
      <w:r>
        <w:t>：本传统的制度位置极为特殊——马克思是政治流亡者，考茨基控制了第二国际的理论平台（《新时代》），伯恩斯坦在党内被否定但实践中被追随，卢卡奇经历流亡与迫害，柯尔施在学术体制外消逝，葛兰西在狱中写作，布洛赫从东德逃往西德。这一</w:t>
      </w:r>
      <w:r>
        <w:rPr>
          <w:rFonts w:hint="eastAsia"/>
          <w:lang w:eastAsia="zh-CN"/>
        </w:rPr>
        <w:t>“</w:t>
      </w:r>
      <w:r>
        <w:t>反制度</w:t>
      </w:r>
      <w:r>
        <w:rPr>
          <w:rFonts w:hint="eastAsia"/>
          <w:lang w:eastAsia="zh-CN"/>
        </w:rPr>
        <w:t>”</w:t>
      </w:r>
      <w:r>
        <w:t>的制度位置使本传统的理论生产始终处于政治压迫与学术边缘化的双重压力之下，同时也使本传统与苏联官方马克思主义的制度化形成了鲜明对比。</w:t>
      </w:r>
    </w:p>
    <w:p w14:paraId="102C67BD">
      <w:r>
        <w:rPr>
          <w:b/>
        </w:rPr>
        <w:t>跨国传播</w:t>
      </w:r>
      <w:r>
        <w:t>：本传统的影响路径是高度发散的——法兰克福学派继承并改造了物化概念，英国文化研究扩展了霸权概念，拉美后马克思主义解构了霸权的阶级归属，法国存在主义马克思主义激活了总体性概念。这种发散式接受本身印证了本传统的核心洞见：理论的意义不在其</w:t>
      </w:r>
      <w:r>
        <w:rPr>
          <w:rFonts w:hint="eastAsia"/>
          <w:lang w:eastAsia="zh-CN"/>
        </w:rPr>
        <w:t>“</w:t>
      </w:r>
      <w:r>
        <w:t>本真</w:t>
      </w:r>
      <w:r>
        <w:rPr>
          <w:rFonts w:hint="eastAsia"/>
          <w:lang w:eastAsia="zh-CN"/>
        </w:rPr>
        <w:t>”</w:t>
      </w:r>
      <w:r>
        <w:t>，而在其在不同历史条件下的具体化运动。</w:t>
      </w:r>
    </w:p>
    <w:p w14:paraId="187C4F30">
      <w:r>
        <w:rPr>
          <w:b/>
        </w:rPr>
        <w:t>β映射汇总</w:t>
      </w:r>
    </w:p>
    <w:p w14:paraId="0BA70C4F">
      <w:pPr>
        <w:pStyle w:val="165"/>
      </w:pPr>
      <w:r>
        <w:t>borne_concepts: [C052历史唯物主义</w:t>
      </w:r>
      <w:r>
        <w:rPr>
          <w:rFonts w:hint="eastAsia"/>
          <w:lang w:eastAsia="zh-CN"/>
        </w:rPr>
        <w:t>，</w:t>
      </w:r>
      <w:r>
        <w:t xml:space="preserve"> C053剩余价值</w:t>
      </w:r>
      <w:r>
        <w:rPr>
          <w:rFonts w:hint="eastAsia"/>
          <w:lang w:eastAsia="zh-CN"/>
        </w:rPr>
        <w:t>，</w:t>
      </w:r>
      <w:r>
        <w:t xml:space="preserve"> C054阶级斗争</w:t>
      </w:r>
      <w:r>
        <w:rPr>
          <w:rFonts w:hint="eastAsia"/>
          <w:lang w:eastAsia="zh-CN"/>
        </w:rPr>
        <w:t>，</w:t>
      </w:r>
      <w:r>
        <w:t xml:space="preserve"> C055异化</w:t>
      </w:r>
      <w:r>
        <w:rPr>
          <w:rFonts w:hint="eastAsia"/>
          <w:lang w:eastAsia="zh-CN"/>
        </w:rPr>
        <w:t>，</w:t>
      </w:r>
      <w:r>
        <w:t xml:space="preserve"> C056资本主义积累规律</w:t>
      </w:r>
      <w:r>
        <w:rPr>
          <w:rFonts w:hint="eastAsia"/>
          <w:lang w:eastAsia="zh-CN"/>
        </w:rPr>
        <w:t>，</w:t>
      </w:r>
      <w:r>
        <w:t xml:space="preserve"> C057经济基础</w:t>
      </w:r>
      <w:r>
        <w:rPr>
          <w:rFonts w:hint="eastAsia"/>
          <w:lang w:eastAsia="zh-CN"/>
        </w:rPr>
        <w:t>－</w:t>
      </w:r>
      <w:r>
        <w:t>上层建筑</w:t>
      </w:r>
      <w:r>
        <w:rPr>
          <w:rFonts w:hint="eastAsia"/>
          <w:lang w:eastAsia="zh-CN"/>
        </w:rPr>
        <w:t>，</w:t>
      </w:r>
      <w:r>
        <w:t xml:space="preserve"> C058劳动力商品化</w:t>
      </w:r>
      <w:r>
        <w:rPr>
          <w:rFonts w:hint="eastAsia"/>
          <w:lang w:eastAsia="zh-CN"/>
        </w:rPr>
        <w:t>，</w:t>
      </w:r>
      <w:r>
        <w:t xml:space="preserve"> C064社会谋杀</w:t>
      </w:r>
      <w:r>
        <w:rPr>
          <w:rFonts w:hint="eastAsia"/>
          <w:lang w:eastAsia="zh-CN"/>
        </w:rPr>
        <w:t>，</w:t>
      </w:r>
      <w:r>
        <w:t xml:space="preserve"> C065经验调查方法</w:t>
      </w:r>
      <w:r>
        <w:rPr>
          <w:rFonts w:hint="eastAsia"/>
          <w:lang w:eastAsia="zh-CN"/>
        </w:rPr>
        <w:t>，</w:t>
      </w:r>
      <w:r>
        <w:t xml:space="preserve"> C067家庭私有制国家</w:t>
      </w:r>
      <w:r>
        <w:rPr>
          <w:rFonts w:hint="eastAsia"/>
          <w:lang w:eastAsia="zh-CN"/>
        </w:rPr>
        <w:t>，</w:t>
      </w:r>
      <w:r>
        <w:t xml:space="preserve"> C071物化</w:t>
      </w:r>
      <w:r>
        <w:rPr>
          <w:rFonts w:hint="eastAsia"/>
          <w:lang w:eastAsia="zh-CN"/>
        </w:rPr>
        <w:t>，</w:t>
      </w:r>
      <w:r>
        <w:t xml:space="preserve"> C072总体性</w:t>
      </w:r>
      <w:r>
        <w:rPr>
          <w:rFonts w:hint="eastAsia"/>
          <w:lang w:eastAsia="zh-CN"/>
        </w:rPr>
        <w:t>，</w:t>
      </w:r>
      <w:r>
        <w:t xml:space="preserve"> C073赋与的阶级意识</w:t>
      </w:r>
      <w:r>
        <w:rPr>
          <w:rFonts w:hint="eastAsia"/>
          <w:lang w:eastAsia="zh-CN"/>
        </w:rPr>
        <w:t>，</w:t>
      </w:r>
      <w:r>
        <w:t xml:space="preserve"> C080马克思主义即哲学</w:t>
      </w:r>
      <w:r>
        <w:rPr>
          <w:rFonts w:hint="eastAsia"/>
          <w:lang w:eastAsia="zh-CN"/>
        </w:rPr>
        <w:t>，</w:t>
      </w:r>
      <w:r>
        <w:t xml:space="preserve"> C081理论与实践统一</w:t>
      </w:r>
      <w:r>
        <w:rPr>
          <w:rFonts w:hint="eastAsia"/>
          <w:lang w:eastAsia="zh-CN"/>
        </w:rPr>
        <w:t>，</w:t>
      </w:r>
      <w:r>
        <w:t xml:space="preserve"> C084霸权</w:t>
      </w:r>
      <w:r>
        <w:rPr>
          <w:rFonts w:hint="eastAsia"/>
          <w:lang w:eastAsia="zh-CN"/>
        </w:rPr>
        <w:t>，</w:t>
      </w:r>
      <w:r>
        <w:t xml:space="preserve"> C085市民社会</w:t>
      </w:r>
      <w:r>
        <w:rPr>
          <w:rFonts w:hint="eastAsia"/>
          <w:lang w:eastAsia="zh-CN"/>
        </w:rPr>
        <w:t>，</w:t>
      </w:r>
      <w:r>
        <w:t xml:space="preserve"> C086阵地战</w:t>
      </w:r>
      <w:r>
        <w:rPr>
          <w:rFonts w:hint="eastAsia"/>
          <w:lang w:eastAsia="zh-CN"/>
        </w:rPr>
        <w:t>，</w:t>
      </w:r>
      <w:r>
        <w:t xml:space="preserve"> C087有机知识分子</w:t>
      </w:r>
      <w:r>
        <w:rPr>
          <w:rFonts w:hint="eastAsia"/>
          <w:lang w:eastAsia="zh-CN"/>
        </w:rPr>
        <w:t>，</w:t>
      </w:r>
      <w:r>
        <w:t xml:space="preserve"> C088历史集团]</w:t>
      </w:r>
    </w:p>
    <w:p w14:paraId="5CDF8A7B">
      <w:pPr>
        <w:pStyle w:val="165"/>
      </w:pPr>
      <w:r>
        <w:t>contested_concepts: [C060历史唯物主义的多重解读</w:t>
      </w:r>
      <w:r>
        <w:rPr>
          <w:rFonts w:hint="eastAsia"/>
          <w:lang w:eastAsia="zh-CN"/>
        </w:rPr>
        <w:t>，</w:t>
      </w:r>
      <w:r>
        <w:t xml:space="preserve"> C061异化理论之争</w:t>
      </w:r>
      <w:r>
        <w:rPr>
          <w:rFonts w:hint="eastAsia"/>
          <w:lang w:eastAsia="zh-CN"/>
        </w:rPr>
        <w:t>，</w:t>
      </w:r>
      <w:r>
        <w:t xml:space="preserve"> C068自然辩证法批评</w:t>
      </w:r>
      <w:r>
        <w:rPr>
          <w:rFonts w:hint="eastAsia"/>
          <w:lang w:eastAsia="zh-CN"/>
        </w:rPr>
        <w:t>，</w:t>
      </w:r>
      <w:r>
        <w:t xml:space="preserve"> C070性别压迫的经济还原论</w:t>
      </w:r>
      <w:r>
        <w:rPr>
          <w:rFonts w:hint="eastAsia"/>
          <w:lang w:eastAsia="zh-CN"/>
        </w:rPr>
        <w:t>，</w:t>
      </w:r>
      <w:r>
        <w:t xml:space="preserve"> C076物化与异化之辨</w:t>
      </w:r>
      <w:r>
        <w:rPr>
          <w:rFonts w:hint="eastAsia"/>
          <w:lang w:eastAsia="zh-CN"/>
        </w:rPr>
        <w:t>，</w:t>
      </w:r>
      <w:r>
        <w:t xml:space="preserve"> C077总体性与极权主义</w:t>
      </w:r>
      <w:r>
        <w:rPr>
          <w:rFonts w:hint="eastAsia"/>
          <w:lang w:eastAsia="zh-CN"/>
        </w:rPr>
        <w:t>，</w:t>
      </w:r>
      <w:r>
        <w:t xml:space="preserve"> C078赋与的阶级意识难题</w:t>
      </w:r>
      <w:r>
        <w:rPr>
          <w:rFonts w:hint="eastAsia"/>
          <w:lang w:eastAsia="zh-CN"/>
        </w:rPr>
        <w:t>，</w:t>
      </w:r>
      <w:r>
        <w:t xml:space="preserve"> C083马克思主义哲学性之争</w:t>
      </w:r>
      <w:r>
        <w:rPr>
          <w:rFonts w:hint="eastAsia"/>
          <w:lang w:eastAsia="zh-CN"/>
        </w:rPr>
        <w:t>，</w:t>
      </w:r>
      <w:r>
        <w:t xml:space="preserve"> C090霸权的扩展与脱离</w:t>
      </w:r>
      <w:r>
        <w:rPr>
          <w:rFonts w:hint="eastAsia"/>
          <w:lang w:eastAsia="zh-CN"/>
        </w:rPr>
        <w:t>，</w:t>
      </w:r>
      <w:r>
        <w:t xml:space="preserve"> C092狱中札记编辑问题]</w:t>
      </w:r>
    </w:p>
    <w:p w14:paraId="4031EA6B">
      <w:pPr>
        <w:pStyle w:val="165"/>
      </w:pPr>
      <w:r>
        <w:t>school: S003</w:t>
      </w:r>
    </w:p>
    <w:p w14:paraId="30ABB3E9">
      <w:pPr>
        <w:pStyle w:val="165"/>
      </w:pPr>
      <w:r>
        <w:t>macro_period: T1-T4</w:t>
      </w:r>
    </w:p>
    <w:p w14:paraId="7D918E22">
      <w:pPr>
        <w:pStyle w:val="6"/>
      </w:pPr>
      <w:r>
        <w:t>法兰克福学派/批判理论（最早：1923）</w:t>
      </w:r>
    </w:p>
    <w:p w14:paraId="35E21DCD">
      <w:pPr>
        <w:pStyle w:val="7"/>
      </w:pPr>
      <w:r>
        <w:t>【P055】霍克海默 Max Horkheimer（1895–1973）</w:t>
      </w:r>
    </w:p>
    <w:p w14:paraId="265FC504">
      <w:pPr>
        <w:pStyle w:val="166"/>
      </w:pPr>
      <w:r>
        <w:t>▎学术问题与思想起源</w:t>
      </w:r>
    </w:p>
    <w:p w14:paraId="64F284EF">
      <w:r>
        <w:t>霍克海默的核心学术问题——批判理论何以区别于传统理论、工具理性何以成为现代性的根本病症——形成于1930年代初法兰克福社会研究所的重组时期。1930年接任所长后，霍克海默将研究所的研究方向从经验社会研究（其前任韦尔堡的定位）转向社会哲学——这一转向本身是霍克海默学术立场的制度表达：经验事实的累积无法触及资本主义的根本病理，唯有哲学批判才能揭示社会总体性的结构。</w:t>
      </w:r>
    </w:p>
    <w:p w14:paraId="012B88C2">
      <w:r>
        <w:t>霍克海默的思想来源呈现双重性：一方面，康德-黑格尔的德国唯心主义传统提供了批判概念的形式——</w:t>
      </w:r>
      <w:r>
        <w:rPr>
          <w:rFonts w:hint="eastAsia"/>
          <w:lang w:eastAsia="zh-CN"/>
        </w:rPr>
        <w:t>“</w:t>
      </w:r>
      <w:r>
        <w:t>批判</w:t>
      </w:r>
      <w:r>
        <w:rPr>
          <w:rFonts w:hint="eastAsia"/>
          <w:lang w:eastAsia="zh-CN"/>
        </w:rPr>
        <w:t>”</w:t>
      </w:r>
      <w:r>
        <w:t>不是否定一切，而是追问</w:t>
      </w:r>
      <w:r>
        <w:rPr>
          <w:rFonts w:hint="eastAsia"/>
          <w:lang w:eastAsia="zh-CN"/>
        </w:rPr>
        <w:t>“</w:t>
      </w:r>
      <w:r>
        <w:t>何以可能</w:t>
      </w:r>
      <w:r>
        <w:rPr>
          <w:rFonts w:hint="eastAsia"/>
          <w:lang w:eastAsia="zh-CN"/>
        </w:rPr>
        <w:t>”</w:t>
      </w:r>
      <w:r>
        <w:t>的条件分析；另一方面，马克思的政治经济学批判提供了批判的实质内容——批判的对象是资本主义生产方式的总体结构。霍克海默的独特贡献在于将两者结合：以德国唯心主义的批判形式承载马克思主义的批判内容。</w:t>
      </w:r>
    </w:p>
    <w:p w14:paraId="0226BFCD">
      <w:pPr>
        <w:pStyle w:val="166"/>
      </w:pPr>
      <w:r>
        <w:t>▎核心理论贡献</w:t>
      </w:r>
    </w:p>
    <w:p w14:paraId="63BF41CE">
      <w:r>
        <w:rPr>
          <w:b/>
        </w:rPr>
        <w:t>传统理论与批判理论（1937）</w:t>
      </w:r>
      <w:r>
        <w:t>。霍克海默在这篇纲领性论文中区分了两种理论类型。传统理论以笛卡尔的《方法谈》为典范，将社会视为给定的客体，理论的任务是描述其规律——理论立场是中立的观察者。批判理论以马克思的政治经济学批判为典范，将社会视为人类活动的产物，理论的任务是揭示其矛盾并指向变革——理论立场是内在的参与者。批判理论与传统理论的根本差异不在于方法（两者都使用经验分析和逻辑推理），而在于理论与社会的关系：传统理论接受社会的既定框架，批判理论追问这一框架本身何以可能、何以被改变。</w:t>
      </w:r>
    </w:p>
    <w:p w14:paraId="6AAC3388">
      <w:r>
        <w:t>这一区分的政治含义是：批判理论不追求</w:t>
      </w:r>
      <w:r>
        <w:rPr>
          <w:rFonts w:hint="eastAsia"/>
          <w:lang w:eastAsia="zh-CN"/>
        </w:rPr>
        <w:t>“</w:t>
      </w:r>
      <w:r>
        <w:t>价值中立</w:t>
      </w:r>
      <w:r>
        <w:rPr>
          <w:rFonts w:hint="eastAsia"/>
          <w:lang w:eastAsia="zh-CN"/>
        </w:rPr>
        <w:t>”</w:t>
      </w:r>
      <w:r>
        <w:t>（韦伯），因为价值中立本身就是对既定社会秩序的默认。但批判理论也不等于政治宣传——它的批判标准来自社会自身的承诺（自由、正义、理性），而非外在于社会的乌托邦理想。</w:t>
      </w:r>
    </w:p>
    <w:p w14:paraId="544C16CD">
      <w:r>
        <w:rPr>
          <w:b/>
        </w:rPr>
        <w:t>工具理性批判</w:t>
      </w:r>
      <w:r>
        <w:t>。霍克海默在《启蒙辩证法》（与阿多诺合著，1947）和《工具理性批判》（1947，英译本标题，德文原版为《理性的蚀损》）中系统阐述了工具理性批判：启蒙理性从解放的承诺退化为支配的工具——理性从</w:t>
      </w:r>
      <w:r>
        <w:rPr>
          <w:rFonts w:hint="eastAsia"/>
          <w:lang w:eastAsia="zh-CN"/>
        </w:rPr>
        <w:t>“</w:t>
      </w:r>
      <w:r>
        <w:t>目的理性</w:t>
      </w:r>
      <w:r>
        <w:rPr>
          <w:rFonts w:hint="eastAsia"/>
          <w:lang w:eastAsia="zh-CN"/>
        </w:rPr>
        <w:t>”</w:t>
      </w:r>
      <w:r>
        <w:t>（对目的本身的反思）萎缩为</w:t>
      </w:r>
      <w:r>
        <w:rPr>
          <w:rFonts w:hint="eastAsia"/>
          <w:lang w:eastAsia="zh-CN"/>
        </w:rPr>
        <w:t>“</w:t>
      </w:r>
      <w:r>
        <w:t>工具理性</w:t>
      </w:r>
      <w:r>
        <w:rPr>
          <w:rFonts w:hint="eastAsia"/>
          <w:lang w:eastAsia="zh-CN"/>
        </w:rPr>
        <w:t>”</w:t>
      </w:r>
      <w:r>
        <w:t>（对手段的计算），自然成为被支配的对象，人成为被管理的客体。这一批判将韦伯的</w:t>
      </w:r>
      <w:r>
        <w:rPr>
          <w:rFonts w:hint="eastAsia"/>
          <w:lang w:eastAsia="zh-CN"/>
        </w:rPr>
        <w:t>“</w:t>
      </w:r>
      <w:r>
        <w:t>理性化</w:t>
      </w:r>
      <w:r>
        <w:rPr>
          <w:rFonts w:hint="eastAsia"/>
          <w:lang w:eastAsia="zh-CN"/>
        </w:rPr>
        <w:t>”</w:t>
      </w:r>
      <w:r>
        <w:t>论题和卢卡奇的</w:t>
      </w:r>
      <w:r>
        <w:rPr>
          <w:rFonts w:hint="eastAsia"/>
          <w:lang w:eastAsia="zh-CN"/>
        </w:rPr>
        <w:t>“</w:t>
      </w:r>
      <w:r>
        <w:t>物化</w:t>
      </w:r>
      <w:r>
        <w:rPr>
          <w:rFonts w:hint="eastAsia"/>
          <w:lang w:eastAsia="zh-CN"/>
        </w:rPr>
        <w:t>”</w:t>
      </w:r>
      <w:r>
        <w:t>论题推进了一步：理性化/物化不是资本主义特有的现象，而是启蒙理性的内在逻辑——启蒙从神话中解放人类的同时，创造了新的神话（工具理性本身的神话）。</w:t>
      </w:r>
    </w:p>
    <w:p w14:paraId="637A0516">
      <w:pPr>
        <w:pStyle w:val="166"/>
      </w:pPr>
      <w:r>
        <w:t>▎学术对话与论战</w:t>
      </w:r>
    </w:p>
    <w:p w14:paraId="7EB63A33">
      <w:r>
        <w:t>与实证主义的争论（实证主义争论，Positivismusstreit，1961–1969）：霍克海默和阿多诺一方与波普尔和阿尔伯特一方围绕</w:t>
      </w:r>
      <w:r>
        <w:rPr>
          <w:rFonts w:hint="eastAsia"/>
          <w:lang w:eastAsia="zh-CN"/>
        </w:rPr>
        <w:t>“</w:t>
      </w:r>
      <w:r>
        <w:t>社会科学方法论</w:t>
      </w:r>
      <w:r>
        <w:rPr>
          <w:rFonts w:hint="eastAsia"/>
          <w:lang w:eastAsia="zh-CN"/>
        </w:rPr>
        <w:t>”</w:t>
      </w:r>
      <w:r>
        <w:t>展开论战。波普尔主张社会科学应以</w:t>
      </w:r>
      <w:r>
        <w:rPr>
          <w:rFonts w:hint="eastAsia"/>
          <w:lang w:eastAsia="zh-CN"/>
        </w:rPr>
        <w:t>“</w:t>
      </w:r>
      <w:r>
        <w:t>演绎</w:t>
      </w:r>
      <w:r>
        <w:rPr>
          <w:rFonts w:hint="eastAsia"/>
          <w:lang w:eastAsia="zh-CN"/>
        </w:rPr>
        <w:t>－</w:t>
      </w:r>
      <w:r>
        <w:t>检验</w:t>
      </w:r>
      <w:r>
        <w:rPr>
          <w:rFonts w:hint="eastAsia"/>
          <w:lang w:eastAsia="zh-CN"/>
        </w:rPr>
        <w:t>”</w:t>
      </w:r>
      <w:r>
        <w:t>的方法产生可证伪的知识，阿多诺主张社会总体的辩证分析不能还原为可证伪的单个命题。这场论战的实际效果是双方各自强化了自身立场而未达成共识——波普尔方认为批判理论</w:t>
      </w:r>
      <w:r>
        <w:rPr>
          <w:rFonts w:hint="eastAsia"/>
          <w:lang w:eastAsia="zh-CN"/>
        </w:rPr>
        <w:t>“</w:t>
      </w:r>
      <w:r>
        <w:t>不可证伪因而不科学</w:t>
      </w:r>
      <w:r>
        <w:rPr>
          <w:rFonts w:hint="eastAsia"/>
          <w:lang w:eastAsia="zh-CN"/>
        </w:rPr>
        <w:t>”</w:t>
      </w:r>
      <w:r>
        <w:t>，阿多诺方认为实证主义</w:t>
      </w:r>
      <w:r>
        <w:rPr>
          <w:rFonts w:hint="eastAsia"/>
          <w:lang w:eastAsia="zh-CN"/>
        </w:rPr>
        <w:t>“</w:t>
      </w:r>
      <w:r>
        <w:t>将社会总体还原为事实因而不批判</w:t>
      </w:r>
      <w:r>
        <w:rPr>
          <w:rFonts w:hint="eastAsia"/>
          <w:lang w:eastAsia="zh-CN"/>
        </w:rPr>
        <w:t>”</w:t>
      </w:r>
      <w:r>
        <w:t>。</w:t>
      </w:r>
    </w:p>
    <w:p w14:paraId="53861765">
      <w:r>
        <w:t>与马克思主义正统的张力：霍克海默的批判理论将马克思的批判维度从政治经济学扩展为社会理论总体，但同时也放弃了马克思的阶级分析——批判的对象从</w:t>
      </w:r>
      <w:r>
        <w:rPr>
          <w:rFonts w:hint="eastAsia"/>
          <w:lang w:eastAsia="zh-CN"/>
        </w:rPr>
        <w:t>“</w:t>
      </w:r>
      <w:r>
        <w:t>资本主义</w:t>
      </w:r>
      <w:r>
        <w:rPr>
          <w:rFonts w:hint="eastAsia"/>
          <w:lang w:eastAsia="zh-CN"/>
        </w:rPr>
        <w:t>”</w:t>
      </w:r>
      <w:r>
        <w:t>扩展为</w:t>
      </w:r>
      <w:r>
        <w:rPr>
          <w:rFonts w:hint="eastAsia"/>
          <w:lang w:eastAsia="zh-CN"/>
        </w:rPr>
        <w:t>“</w:t>
      </w:r>
      <w:r>
        <w:t>工具理性</w:t>
      </w:r>
      <w:r>
        <w:rPr>
          <w:rFonts w:hint="eastAsia"/>
          <w:lang w:eastAsia="zh-CN"/>
        </w:rPr>
        <w:t>”</w:t>
      </w:r>
      <w:r>
        <w:t>，革命主体从</w:t>
      </w:r>
      <w:r>
        <w:rPr>
          <w:rFonts w:hint="eastAsia"/>
          <w:lang w:eastAsia="zh-CN"/>
        </w:rPr>
        <w:t>“</w:t>
      </w:r>
      <w:r>
        <w:t>无产阶级</w:t>
      </w:r>
      <w:r>
        <w:rPr>
          <w:rFonts w:hint="eastAsia"/>
          <w:lang w:eastAsia="zh-CN"/>
        </w:rPr>
        <w:t>”</w:t>
      </w:r>
      <w:r>
        <w:t>模糊化为</w:t>
      </w:r>
      <w:r>
        <w:rPr>
          <w:rFonts w:hint="eastAsia"/>
          <w:lang w:eastAsia="zh-CN"/>
        </w:rPr>
        <w:t>“</w:t>
      </w:r>
      <w:r>
        <w:t>批判的意识</w:t>
      </w:r>
      <w:r>
        <w:rPr>
          <w:rFonts w:hint="eastAsia"/>
          <w:lang w:eastAsia="zh-CN"/>
        </w:rPr>
        <w:t>”</w:t>
      </w:r>
      <w:r>
        <w:t>。</w:t>
      </w:r>
    </w:p>
    <w:p w14:paraId="5635D811">
      <w:pPr>
        <w:pStyle w:val="166"/>
      </w:pPr>
      <w:r>
        <w:t>▎制度化实践与学术场域位置</w:t>
      </w:r>
    </w:p>
    <w:p w14:paraId="51E72614">
      <w:r>
        <w:t>霍克海默的制度贡献是法兰克福社会研究所本身的建构与维持。1930年接任所长后，将研究所改造为批判理论的生产中心——网罗了阿多诺、马尔库塞、弗洛姆、洛文塔尔、维特福格尔、波洛克等学者。1933年研究所被迫迁离德国，经日内瓦迁至纽约哥伦比亚大学（1934），战后于1950年重返法兰克福。霍克海默在流亡期间维持了研究所的学术产出和制度延续，战后重返德国后任法兰克福大学校长（1951–1953），将社会研究所重建为德国社会学的制度中心之一。</w:t>
      </w:r>
    </w:p>
    <w:p w14:paraId="474DCA4B">
      <w:r>
        <w:t>但霍克海默在战后逐渐退出了理论前沿——1958年退休后，将研究所所长的职位交给阿多诺，自身转向相对沉默。1968年学生运动对法兰克福学派的批判（认为批判理论已退化为</w:t>
      </w:r>
      <w:r>
        <w:rPr>
          <w:rFonts w:hint="eastAsia"/>
          <w:lang w:eastAsia="zh-CN"/>
        </w:rPr>
        <w:t>“</w:t>
      </w:r>
      <w:r>
        <w:t>理论主义</w:t>
      </w:r>
      <w:r>
        <w:rPr>
          <w:rFonts w:hint="eastAsia"/>
          <w:lang w:eastAsia="zh-CN"/>
        </w:rPr>
        <w:t>”</w:t>
      </w:r>
      <w:r>
        <w:t>而脱离实践）使霍克海默进一步退缩。</w:t>
      </w:r>
    </w:p>
    <w:p w14:paraId="425EAF4A">
      <w:pPr>
        <w:pStyle w:val="166"/>
      </w:pPr>
      <w:r>
        <w:t>▎学术影响与接受</w:t>
      </w:r>
    </w:p>
    <w:p w14:paraId="53015147">
      <w:r>
        <w:t>霍克海默的影响主要通过法兰克福学派的集体理论产出而非个人著作传播——</w:t>
      </w:r>
      <w:r>
        <w:rPr>
          <w:rFonts w:hint="eastAsia"/>
          <w:lang w:eastAsia="zh-CN"/>
        </w:rPr>
        <w:t>“</w:t>
      </w:r>
      <w:r>
        <w:t>批判理论</w:t>
      </w:r>
      <w:r>
        <w:rPr>
          <w:rFonts w:hint="eastAsia"/>
          <w:lang w:eastAsia="zh-CN"/>
        </w:rPr>
        <w:t>”</w:t>
      </w:r>
      <w:r>
        <w:t>标签本身即是霍克海默的发明，但其最系统的理论阐述由阿多诺完成。</w:t>
      </w:r>
    </w:p>
    <w:p w14:paraId="580DCDFE">
      <w:r>
        <w:t>在英语世界，霍克海默的影响主要通过《启蒙辩证法》的英译本（1972）传播——但该著与阿多诺合著，霍克海默的单独贡献难以剥离。</w:t>
      </w:r>
    </w:p>
    <w:p w14:paraId="4E1D5140">
      <w:pPr>
        <w:pStyle w:val="166"/>
      </w:pPr>
      <w:r>
        <w:t>▎β映射</w:t>
      </w:r>
    </w:p>
    <w:p w14:paraId="146E5AA6">
      <w:pPr>
        <w:pStyle w:val="165"/>
      </w:pPr>
      <w:r>
        <w:t>borne_concepts: [C093批判理论</w:t>
      </w:r>
      <w:r>
        <w:rPr>
          <w:rFonts w:hint="eastAsia"/>
          <w:lang w:eastAsia="zh-CN"/>
        </w:rPr>
        <w:t>（</w:t>
      </w:r>
      <w:r>
        <w:t>区别于传统理论</w:t>
      </w:r>
      <w:r>
        <w:rPr>
          <w:rFonts w:hint="eastAsia"/>
          <w:lang w:eastAsia="zh-CN"/>
        </w:rPr>
        <w:t>）</w:t>
      </w:r>
      <w:r>
        <w:t>, C094工具理性批判</w:t>
      </w:r>
      <w:r>
        <w:rPr>
          <w:rFonts w:hint="eastAsia"/>
          <w:lang w:eastAsia="zh-CN"/>
        </w:rPr>
        <w:t>，</w:t>
      </w:r>
      <w:r>
        <w:t xml:space="preserve"> C095启蒙辩证法</w:t>
      </w:r>
      <w:r>
        <w:rPr>
          <w:rFonts w:hint="eastAsia"/>
          <w:lang w:eastAsia="zh-CN"/>
        </w:rPr>
        <w:t>（</w:t>
      </w:r>
      <w:r>
        <w:t>与阿多诺合著</w:t>
      </w:r>
      <w:r>
        <w:rPr>
          <w:rFonts w:hint="eastAsia"/>
          <w:lang w:eastAsia="zh-CN"/>
        </w:rPr>
        <w:t>）</w:t>
      </w:r>
      <w:r>
        <w:t>]</w:t>
      </w:r>
    </w:p>
    <w:p w14:paraId="5D0FEE98">
      <w:pPr>
        <w:pStyle w:val="165"/>
      </w:pPr>
      <w:r>
        <w:t>contested_concepts: [C096批判理论</w:t>
      </w:r>
      <w:r>
        <w:rPr>
          <w:rFonts w:hint="eastAsia"/>
          <w:lang w:eastAsia="zh-CN"/>
        </w:rPr>
        <w:t>（</w:t>
      </w:r>
      <w:r>
        <w:t>实证主义批评为不可证伪</w:t>
      </w:r>
      <w:r>
        <w:rPr>
          <w:rFonts w:hint="eastAsia"/>
          <w:lang w:eastAsia="zh-CN"/>
        </w:rPr>
        <w:t>；</w:t>
      </w:r>
      <w:r>
        <w:t xml:space="preserve"> 马克思主义正统批评为脱离阶级分析</w:t>
      </w:r>
      <w:r>
        <w:rPr>
          <w:rFonts w:hint="eastAsia"/>
          <w:lang w:eastAsia="zh-CN"/>
        </w:rPr>
        <w:t>）</w:t>
      </w:r>
      <w:r>
        <w:t>, C097工具理性批判</w:t>
      </w:r>
      <w:r>
        <w:rPr>
          <w:rFonts w:hint="eastAsia"/>
          <w:lang w:eastAsia="zh-CN"/>
        </w:rPr>
        <w:t>（</w:t>
      </w:r>
      <w:r>
        <w:t>被批评为</w:t>
      </w:r>
      <w:r>
        <w:rPr>
          <w:rFonts w:hint="eastAsia"/>
          <w:lang w:eastAsia="zh-CN"/>
        </w:rPr>
        <w:t>“</w:t>
      </w:r>
      <w:r>
        <w:t>泛化</w:t>
      </w:r>
      <w:r>
        <w:rPr>
          <w:rFonts w:hint="eastAsia"/>
          <w:lang w:eastAsia="zh-CN"/>
        </w:rPr>
        <w:t>”</w:t>
      </w:r>
      <w:r>
        <w:t>——将资本主义特有现象扩展为文明总体</w:t>
      </w:r>
      <w:r>
        <w:rPr>
          <w:rFonts w:hint="eastAsia"/>
          <w:lang w:eastAsia="zh-CN"/>
        </w:rPr>
        <w:t>）</w:t>
      </w:r>
      <w:r>
        <w:t>]</w:t>
      </w:r>
    </w:p>
    <w:p w14:paraId="14D5FC06">
      <w:pPr>
        <w:pStyle w:val="165"/>
      </w:pPr>
      <w:r>
        <w:t>school: S004</w:t>
      </w:r>
    </w:p>
    <w:p w14:paraId="5DA94634">
      <w:pPr>
        <w:pStyle w:val="165"/>
      </w:pPr>
      <w:r>
        <w:t>cross_schools: [S003</w:t>
      </w:r>
      <w:r>
        <w:rPr>
          <w:rFonts w:hint="eastAsia"/>
          <w:lang w:eastAsia="zh-CN"/>
        </w:rPr>
        <w:t>（</w:t>
      </w:r>
      <w:r>
        <w:t>从马克思主义批判维度扩展</w:t>
      </w:r>
      <w:r>
        <w:rPr>
          <w:rFonts w:hint="eastAsia"/>
          <w:lang w:eastAsia="zh-CN"/>
        </w:rPr>
        <w:t>）</w:t>
      </w:r>
      <w:r>
        <w:t>, S002</w:t>
      </w:r>
      <w:r>
        <w:rPr>
          <w:rFonts w:hint="eastAsia"/>
          <w:lang w:eastAsia="zh-CN"/>
        </w:rPr>
        <w:t>（</w:t>
      </w:r>
      <w:r>
        <w:t>对韦伯理性化论题的改造</w:t>
      </w:r>
      <w:r>
        <w:rPr>
          <w:rFonts w:hint="eastAsia"/>
          <w:lang w:eastAsia="zh-CN"/>
        </w:rPr>
        <w:t>）</w:t>
      </w:r>
      <w:r>
        <w:t>]</w:t>
      </w:r>
    </w:p>
    <w:p w14:paraId="4C749E6B">
      <w:pPr>
        <w:pStyle w:val="165"/>
      </w:pPr>
      <w:r>
        <w:t>macro_period: T3-T4</w:t>
      </w:r>
    </w:p>
    <w:p w14:paraId="476BE5EE">
      <w:pPr>
        <w:pStyle w:val="7"/>
      </w:pPr>
      <w:r>
        <w:t>【P056】阿多诺 Theodor W. Adorno（1903–1969）</w:t>
      </w:r>
    </w:p>
    <w:p w14:paraId="30143CA5">
      <w:pPr>
        <w:pStyle w:val="166"/>
      </w:pPr>
      <w:r>
        <w:t>▎学术问题与思想起源</w:t>
      </w:r>
    </w:p>
    <w:p w14:paraId="12EFC353">
      <w:r>
        <w:t>阿多诺的核心学术问题——同一性思维何以是暴力、否定的辩证法何以成为思维唯一的诚实形式、文化工业何以是启蒙理性自我毁灭的表征——形成于其维也纳的音乐学训练与法兰克福的哲学训练的双重交汇。1925年赴维也纳师从贝尔格学习作曲，同时接触勋伯格的无调性音乐——勋伯格将调性中心消解为十二音序列的方法，在结构上平行于阿多诺后来对同一性哲学的消解：正如调性中心是人为的建构而非自然的必然，同一性也是概念的强制而非事物的真理。</w:t>
      </w:r>
    </w:p>
    <w:p w14:paraId="785E1866">
      <w:r>
        <w:t>阿多诺的另一条思想线索来自本雅明：1923年在法兰克福结识本雅明，此后两人保持通信至1940年本雅明去世。本雅明的《德国悲剧的起源》（1928）将巴洛克悲剧的</w:t>
      </w:r>
      <w:r>
        <w:rPr>
          <w:rFonts w:hint="eastAsia"/>
          <w:lang w:eastAsia="zh-CN"/>
        </w:rPr>
        <w:t>“</w:t>
      </w:r>
      <w:r>
        <w:t>自然历史</w:t>
      </w:r>
      <w:r>
        <w:rPr>
          <w:rFonts w:hint="eastAsia"/>
          <w:lang w:eastAsia="zh-CN"/>
        </w:rPr>
        <w:t>”</w:t>
      </w:r>
      <w:r>
        <w:t>（Naturgeschichte）概念发展为对进步叙事的批判——阿多诺将这一批判方向改造为对启蒙进步叙事的总体批判。</w:t>
      </w:r>
    </w:p>
    <w:p w14:paraId="3CBEC885">
      <w:pPr>
        <w:pStyle w:val="166"/>
      </w:pPr>
      <w:r>
        <w:t>▎核心理论贡献</w:t>
      </w:r>
    </w:p>
    <w:p w14:paraId="5542ED69">
      <w:r>
        <w:rPr>
          <w:b/>
        </w:rPr>
        <w:t>否定的辩证法</w:t>
      </w:r>
      <w:r>
        <w:t>（1966）。阿多诺将黑格尔辩证法的</w:t>
      </w:r>
      <w:r>
        <w:rPr>
          <w:rFonts w:hint="eastAsia"/>
          <w:lang w:eastAsia="zh-CN"/>
        </w:rPr>
        <w:t>“</w:t>
      </w:r>
      <w:r>
        <w:t>否定之否定=肯定</w:t>
      </w:r>
      <w:r>
        <w:rPr>
          <w:rFonts w:hint="eastAsia"/>
          <w:lang w:eastAsia="zh-CN"/>
        </w:rPr>
        <w:t>”</w:t>
      </w:r>
      <w:r>
        <w:t>改造为</w:t>
      </w:r>
      <w:r>
        <w:rPr>
          <w:rFonts w:hint="eastAsia"/>
          <w:lang w:eastAsia="zh-CN"/>
        </w:rPr>
        <w:t>“</w:t>
      </w:r>
      <w:r>
        <w:t>否定之否定=否定</w:t>
      </w:r>
      <w:r>
        <w:rPr>
          <w:rFonts w:hint="eastAsia"/>
          <w:lang w:eastAsia="zh-CN"/>
        </w:rPr>
        <w:t>”</w:t>
      </w:r>
      <w:r>
        <w:t>——辩证法的终点不是综合与和解，而是持续的否定。核心命题：</w:t>
      </w:r>
      <w:r>
        <w:rPr>
          <w:rFonts w:hint="eastAsia"/>
          <w:lang w:eastAsia="zh-CN"/>
        </w:rPr>
        <w:t>“</w:t>
      </w:r>
      <w:r>
        <w:t>同一性是思维的暴力</w:t>
      </w:r>
      <w:r>
        <w:rPr>
          <w:rFonts w:hint="eastAsia"/>
          <w:lang w:eastAsia="zh-CN"/>
        </w:rPr>
        <w:t>”</w:t>
      </w:r>
      <w:r>
        <w:t>——概念将异质的、非同一的东西强行纳入同一性框架，这一纳入本身就是对事物的歪曲。否定的辩证法的任务是</w:t>
      </w:r>
      <w:r>
        <w:rPr>
          <w:rFonts w:hint="eastAsia"/>
          <w:lang w:eastAsia="zh-CN"/>
        </w:rPr>
        <w:t>“</w:t>
      </w:r>
      <w:r>
        <w:t>通过概念跳出概念</w:t>
      </w:r>
      <w:r>
        <w:rPr>
          <w:rFonts w:hint="eastAsia"/>
          <w:lang w:eastAsia="zh-CN"/>
        </w:rPr>
        <w:t>”</w:t>
      </w:r>
      <w:r>
        <w:t>——使用概念但不让概念闭合，保持对非同一物的意识。</w:t>
      </w:r>
    </w:p>
    <w:p w14:paraId="382810E2">
      <w:r>
        <w:t>否定的辩证法与萨特的存在主义、海德格尔的基础本体论构成三极对峙：三者都试图超越传统形而上学，但阿多诺拒绝萨特式的主体优先（</w:t>
      </w:r>
      <w:r>
        <w:rPr>
          <w:rFonts w:hint="eastAsia"/>
          <w:lang w:eastAsia="zh-CN"/>
        </w:rPr>
        <w:t>“</w:t>
      </w:r>
      <w:r>
        <w:t>存在主义是主体哲学的返祖</w:t>
      </w:r>
      <w:r>
        <w:rPr>
          <w:rFonts w:hint="eastAsia"/>
          <w:lang w:eastAsia="zh-CN"/>
        </w:rPr>
        <w:t>”</w:t>
      </w:r>
      <w:r>
        <w:t>），也拒绝海德格尔式的存在优先（</w:t>
      </w:r>
      <w:r>
        <w:rPr>
          <w:rFonts w:hint="eastAsia"/>
          <w:lang w:eastAsia="zh-CN"/>
        </w:rPr>
        <w:t>“</w:t>
      </w:r>
      <w:r>
        <w:t>本体论需要是本体论的终结</w:t>
      </w:r>
      <w:r>
        <w:rPr>
          <w:rFonts w:hint="eastAsia"/>
          <w:lang w:eastAsia="zh-CN"/>
        </w:rPr>
        <w:t>”</w:t>
      </w:r>
      <w:r>
        <w:t>）。阿多诺坚持的主客体的</w:t>
      </w:r>
      <w:r>
        <w:rPr>
          <w:rFonts w:hint="eastAsia"/>
          <w:lang w:eastAsia="zh-CN"/>
        </w:rPr>
        <w:t>“</w:t>
      </w:r>
      <w:r>
        <w:t>非同一性</w:t>
      </w:r>
      <w:r>
        <w:rPr>
          <w:rFonts w:hint="eastAsia"/>
          <w:lang w:eastAsia="zh-CN"/>
        </w:rPr>
        <w:t>”</w:t>
      </w:r>
      <w:r>
        <w:t>——两者互相中介但不互相还原。</w:t>
      </w:r>
    </w:p>
    <w:p w14:paraId="79213A95">
      <w:r>
        <w:rPr>
          <w:b/>
        </w:rPr>
        <w:t>文化工业</w:t>
      </w:r>
      <w:r>
        <w:t>（与霍克海默合著，《启蒙辩证法》1947）。</w:t>
      </w:r>
      <w:r>
        <w:rPr>
          <w:rFonts w:hint="eastAsia"/>
          <w:lang w:eastAsia="zh-CN"/>
        </w:rPr>
        <w:t>“</w:t>
      </w:r>
      <w:r>
        <w:t>文化工业</w:t>
      </w:r>
      <w:r>
        <w:rPr>
          <w:rFonts w:hint="eastAsia"/>
          <w:lang w:eastAsia="zh-CN"/>
        </w:rPr>
        <w:t>”</w:t>
      </w:r>
      <w:r>
        <w:t>概念替代了</w:t>
      </w:r>
      <w:r>
        <w:rPr>
          <w:rFonts w:hint="eastAsia"/>
          <w:lang w:eastAsia="zh-CN"/>
        </w:rPr>
        <w:t>“</w:t>
      </w:r>
      <w:r>
        <w:t>大众文化</w:t>
      </w:r>
      <w:r>
        <w:rPr>
          <w:rFonts w:hint="eastAsia"/>
          <w:lang w:eastAsia="zh-CN"/>
        </w:rPr>
        <w:t>”</w:t>
      </w:r>
      <w:r>
        <w:t>——不是大众自发创造的文化，而是从上到下由工业逻辑生产的文化产品。核心论证：文化工业的标准化（类型化的人物、程式化的情节、可预测的高潮）与伪个性化（表面的差异掩盖结构的同一）共同运作，使文化消费从主动的审美体验退化为被动的心理操纵。文化工业的功能不是满足需求而是生产需求——生产与资本主义体系兼容的心理结构。</w:t>
      </w:r>
    </w:p>
    <w:p w14:paraId="0696D7DA">
      <w:r>
        <w:t>这一论证在后来的接受中被批评为</w:t>
      </w:r>
      <w:r>
        <w:rPr>
          <w:rFonts w:hint="eastAsia"/>
          <w:lang w:eastAsia="zh-CN"/>
        </w:rPr>
        <w:t>“</w:t>
      </w:r>
      <w:r>
        <w:t>精英主义</w:t>
      </w:r>
      <w:r>
        <w:rPr>
          <w:rFonts w:hint="eastAsia"/>
          <w:lang w:eastAsia="zh-CN"/>
        </w:rPr>
        <w:t>”</w:t>
      </w:r>
      <w:r>
        <w:t>——文化工业批判预设了</w:t>
      </w:r>
      <w:r>
        <w:rPr>
          <w:rFonts w:hint="eastAsia"/>
          <w:lang w:eastAsia="zh-CN"/>
        </w:rPr>
        <w:t>“</w:t>
      </w:r>
      <w:r>
        <w:t>真正的艺术</w:t>
      </w:r>
      <w:r>
        <w:rPr>
          <w:rFonts w:hint="eastAsia"/>
          <w:lang w:eastAsia="zh-CN"/>
        </w:rPr>
        <w:t>”</w:t>
      </w:r>
      <w:r>
        <w:t>与</w:t>
      </w:r>
      <w:r>
        <w:rPr>
          <w:rFonts w:hint="eastAsia"/>
          <w:lang w:eastAsia="zh-CN"/>
        </w:rPr>
        <w:t>“</w:t>
      </w:r>
      <w:r>
        <w:t>商品化的文化</w:t>
      </w:r>
      <w:r>
        <w:rPr>
          <w:rFonts w:hint="eastAsia"/>
          <w:lang w:eastAsia="zh-CN"/>
        </w:rPr>
        <w:t>”</w:t>
      </w:r>
      <w:r>
        <w:t>的二元对立。但阿多诺本人否认这一预设：他批判的不是大众消费文化本身，而是文化工业对审美自主性的系统性消解——在文化工业条件下，连</w:t>
      </w:r>
      <w:r>
        <w:rPr>
          <w:rFonts w:hint="eastAsia"/>
          <w:lang w:eastAsia="zh-CN"/>
        </w:rPr>
        <w:t>“</w:t>
      </w:r>
      <w:r>
        <w:t>真正的艺术</w:t>
      </w:r>
      <w:r>
        <w:rPr>
          <w:rFonts w:hint="eastAsia"/>
          <w:lang w:eastAsia="zh-CN"/>
        </w:rPr>
        <w:t>”</w:t>
      </w:r>
      <w:r>
        <w:t>也被迫在市场逻辑中重新定位自身。</w:t>
      </w:r>
    </w:p>
    <w:p w14:paraId="629F2263">
      <w:r>
        <w:rPr>
          <w:b/>
        </w:rPr>
        <w:t>权威人格研究</w:t>
      </w:r>
      <w:r>
        <w:t>（1950，与弗伦克尔-布伦斯维克、莱文森、桑福德合著）。将弗洛伊德的精神分析（特别是</w:t>
      </w:r>
      <w:r>
        <w:rPr>
          <w:rFonts w:hint="eastAsia"/>
          <w:lang w:eastAsia="zh-CN"/>
        </w:rPr>
        <w:t>“</w:t>
      </w:r>
      <w:r>
        <w:t>反犹主义的投射机制</w:t>
      </w:r>
      <w:r>
        <w:rPr>
          <w:rFonts w:hint="eastAsia"/>
          <w:lang w:eastAsia="zh-CN"/>
        </w:rPr>
        <w:t>”</w:t>
      </w:r>
      <w:r>
        <w:t>假说）转化为经验研究工具——通过</w:t>
      </w:r>
      <w:r>
        <w:rPr>
          <w:rFonts w:hint="eastAsia"/>
          <w:lang w:eastAsia="zh-CN"/>
        </w:rPr>
        <w:t>“</w:t>
      </w:r>
      <w:r>
        <w:t>F量表</w:t>
      </w:r>
      <w:r>
        <w:rPr>
          <w:rFonts w:hint="eastAsia"/>
          <w:lang w:eastAsia="zh-CN"/>
        </w:rPr>
        <w:t>”</w:t>
      </w:r>
      <w:r>
        <w:t>（法西斯主义倾向量表）测量美国白人中的权威主义人格结构。这项研究在方法论上开创了</w:t>
      </w:r>
      <w:r>
        <w:rPr>
          <w:rFonts w:hint="eastAsia"/>
          <w:lang w:eastAsia="zh-CN"/>
        </w:rPr>
        <w:t>“</w:t>
      </w:r>
      <w:r>
        <w:t>批判的实证研究</w:t>
      </w:r>
      <w:r>
        <w:rPr>
          <w:rFonts w:hint="eastAsia"/>
          <w:lang w:eastAsia="zh-CN"/>
        </w:rPr>
        <w:t>”</w:t>
      </w:r>
      <w:r>
        <w:t>传统——使用实证方法但将其置于批判理论框架内。</w:t>
      </w:r>
    </w:p>
    <w:p w14:paraId="2B5ED9EB">
      <w:r>
        <w:rPr>
          <w:b/>
        </w:rPr>
        <w:t>美学理论</w:t>
      </w:r>
      <w:r>
        <w:t>（《美学理论》1970，遗著）。阿多诺将现代主义艺术（勋伯格、贝克特、卡夫卡）界定为</w:t>
      </w:r>
      <w:r>
        <w:rPr>
          <w:rFonts w:hint="eastAsia"/>
          <w:lang w:eastAsia="zh-CN"/>
        </w:rPr>
        <w:t>“</w:t>
      </w:r>
      <w:r>
        <w:t>社会的反题</w:t>
      </w:r>
      <w:r>
        <w:rPr>
          <w:rFonts w:hint="eastAsia"/>
          <w:lang w:eastAsia="zh-CN"/>
        </w:rPr>
        <w:t>”</w:t>
      </w:r>
      <w:r>
        <w:t>——艺术通过形式自律（拒绝直接的社会功能）抵抗社会的工具理性化。艺术的社会性不在于其内容而在于其形式——形式的自律本身就是对工具理性的否定。这一论证拒绝了社会主义现实主义的艺术观（艺术服务于革命），也拒绝了文化工业的消费艺术（艺术服务于市场）。</w:t>
      </w:r>
    </w:p>
    <w:p w14:paraId="3998DFAF">
      <w:pPr>
        <w:pStyle w:val="166"/>
      </w:pPr>
      <w:r>
        <w:t>▎学术对话与论战</w:t>
      </w:r>
    </w:p>
    <w:p w14:paraId="7A018545">
      <w:r>
        <w:t>与海德格尔的对峙：阿多诺在《本雅明文集》编者附言（1955）和《否定的辩证法》中系统批评海德格尔的本体论——</w:t>
      </w:r>
      <w:r>
        <w:rPr>
          <w:rFonts w:hint="eastAsia"/>
          <w:lang w:eastAsia="zh-CN"/>
        </w:rPr>
        <w:t>“</w:t>
      </w:r>
      <w:r>
        <w:t>本体论需要是本体论的终结</w:t>
      </w:r>
      <w:r>
        <w:rPr>
          <w:rFonts w:hint="eastAsia"/>
          <w:lang w:eastAsia="zh-CN"/>
        </w:rPr>
        <w:t>”</w:t>
      </w:r>
      <w:r>
        <w:t>，海德格尔的</w:t>
      </w:r>
      <w:r>
        <w:rPr>
          <w:rFonts w:hint="eastAsia"/>
          <w:lang w:eastAsia="zh-CN"/>
        </w:rPr>
        <w:t>“</w:t>
      </w:r>
      <w:r>
        <w:t>存在</w:t>
      </w:r>
      <w:r>
        <w:rPr>
          <w:rFonts w:hint="eastAsia"/>
          <w:lang w:eastAsia="zh-CN"/>
        </w:rPr>
        <w:t>”</w:t>
      </w:r>
      <w:r>
        <w:t>是同一性哲学的最新变体。海德格尔未公开回应。</w:t>
      </w:r>
    </w:p>
    <w:p w14:paraId="6755B768">
      <w:r>
        <w:t>与波普尔的实证主义争论已见霍克海默条。阿多诺的立场比霍克海默更为激进——他拒绝将辩证法还原为任何</w:t>
      </w:r>
      <w:r>
        <w:rPr>
          <w:rFonts w:hint="eastAsia"/>
          <w:lang w:eastAsia="zh-CN"/>
        </w:rPr>
        <w:t>“</w:t>
      </w:r>
      <w:r>
        <w:t>方法</w:t>
      </w:r>
      <w:r>
        <w:rPr>
          <w:rFonts w:hint="eastAsia"/>
          <w:lang w:eastAsia="zh-CN"/>
        </w:rPr>
        <w:t>”</w:t>
      </w:r>
      <w:r>
        <w:t>，坚持辩证法是</w:t>
      </w:r>
      <w:r>
        <w:rPr>
          <w:rFonts w:hint="eastAsia"/>
          <w:lang w:eastAsia="zh-CN"/>
        </w:rPr>
        <w:t>“</w:t>
      </w:r>
      <w:r>
        <w:t>在对象的强制下思维</w:t>
      </w:r>
      <w:r>
        <w:rPr>
          <w:rFonts w:hint="eastAsia"/>
          <w:lang w:eastAsia="zh-CN"/>
        </w:rPr>
        <w:t>”</w:t>
      </w:r>
      <w:r>
        <w:t>。</w:t>
      </w:r>
    </w:p>
    <w:p w14:paraId="660297BD">
      <w:r>
        <w:t>与马尔库塞的分歧：马尔库塞在《单向度的人》（1964）中提出</w:t>
      </w:r>
      <w:r>
        <w:rPr>
          <w:rFonts w:hint="eastAsia"/>
          <w:lang w:eastAsia="zh-CN"/>
        </w:rPr>
        <w:t>“</w:t>
      </w:r>
      <w:r>
        <w:t>大拒绝</w:t>
      </w:r>
      <w:r>
        <w:rPr>
          <w:rFonts w:hint="eastAsia"/>
          <w:lang w:eastAsia="zh-CN"/>
        </w:rPr>
        <w:t>”</w:t>
      </w:r>
      <w:r>
        <w:t>作为对发达工业社会的反抗策略，阿多诺认为这一策略过于抽象——</w:t>
      </w:r>
      <w:r>
        <w:rPr>
          <w:rFonts w:hint="eastAsia"/>
          <w:lang w:eastAsia="zh-CN"/>
        </w:rPr>
        <w:t>“</w:t>
      </w:r>
      <w:r>
        <w:t>否定不需要大写字母</w:t>
      </w:r>
      <w:r>
        <w:rPr>
          <w:rFonts w:hint="eastAsia"/>
          <w:lang w:eastAsia="zh-CN"/>
        </w:rPr>
        <w:t>”</w:t>
      </w:r>
      <w:r>
        <w:t>。</w:t>
      </w:r>
    </w:p>
    <w:p w14:paraId="59091892">
      <w:r>
        <w:t>与本雅明的争论：阿多诺在1938年致本雅明的信中批评本雅明对文化现象的</w:t>
      </w:r>
      <w:r>
        <w:rPr>
          <w:rFonts w:hint="eastAsia"/>
          <w:lang w:eastAsia="zh-CN"/>
        </w:rPr>
        <w:t>“</w:t>
      </w:r>
      <w:r>
        <w:t>天真</w:t>
      </w:r>
      <w:r>
        <w:rPr>
          <w:rFonts w:hint="eastAsia"/>
          <w:lang w:eastAsia="zh-CN"/>
        </w:rPr>
        <w:t>”</w:t>
      </w:r>
      <w:r>
        <w:t>阅读——本雅明试图在文化碎片中寻找革命潜能（拱廊街计划），阿多诺坚持这些碎片必须通过理论的辩证中介才能被批判性地理解，而非直接呈现为革命承诺。</w:t>
      </w:r>
    </w:p>
    <w:p w14:paraId="34BA6A41">
      <w:pPr>
        <w:pStyle w:val="166"/>
      </w:pPr>
      <w:r>
        <w:t>▎制度化实践与学术场域位置</w:t>
      </w:r>
    </w:p>
    <w:p w14:paraId="59D579C0">
      <w:r>
        <w:t>阿多诺的制度位置经历了三个阶段：一，1930年代在法兰克福和牛津（短暂）的学术生涯；二，1938–1949年在美国的流亡——先在普林斯顿无线电研究项目工作（与拉扎斯菲尔德的合作因方法论分歧而破裂），后在加州大学伯克利分校参与权威人格研究；三，1949年随社会研究所重返法兰克福，1958年接任所长至1969年去世。</w:t>
      </w:r>
    </w:p>
    <w:p w14:paraId="69D82655">
      <w:r>
        <w:t>阿多诺与拉扎斯菲尔德的合作破裂（1938–1939）是批判理论与实证主义方法论分歧的制度化体现——拉扎斯菲尔德要求研究服务于可测量的行政目标，阿多诺坚持理论批判优先于数据收集。</w:t>
      </w:r>
    </w:p>
    <w:p w14:paraId="5C9AAF53">
      <w:r>
        <w:t>1968年学生运动中，阿多诺的立场是</w:t>
      </w:r>
      <w:r>
        <w:rPr>
          <w:rFonts w:hint="eastAsia"/>
          <w:lang w:eastAsia="zh-CN"/>
        </w:rPr>
        <w:t>“</w:t>
      </w:r>
      <w:r>
        <w:t>理论优先</w:t>
      </w:r>
      <w:r>
        <w:rPr>
          <w:rFonts w:hint="eastAsia"/>
          <w:lang w:eastAsia="zh-CN"/>
        </w:rPr>
        <w:t>”</w:t>
      </w:r>
      <w:r>
        <w:t>——学生要求直接行动，阿多诺坚持理论批判的自主性。1969年1月三名女学生在阿多诺讲课时裸露上身抗议，阿多诺叫来警察——这一事件被同时代人解读为</w:t>
      </w:r>
      <w:r>
        <w:rPr>
          <w:rFonts w:hint="eastAsia"/>
          <w:lang w:eastAsia="zh-CN"/>
        </w:rPr>
        <w:t>“</w:t>
      </w:r>
      <w:r>
        <w:t>批判理论的体制化</w:t>
      </w:r>
      <w:r>
        <w:rPr>
          <w:rFonts w:hint="eastAsia"/>
          <w:lang w:eastAsia="zh-CN"/>
        </w:rPr>
        <w:t>”</w:t>
      </w:r>
      <w:r>
        <w:t>象征。阿多诺在1969年8月去世前正在撰写对这一事件的自省。</w:t>
      </w:r>
    </w:p>
    <w:p w14:paraId="11B850F2">
      <w:pPr>
        <w:pStyle w:val="166"/>
      </w:pPr>
      <w:r>
        <w:t>▎学术影响与接受</w:t>
      </w:r>
    </w:p>
    <w:p w14:paraId="4FC72ACB">
      <w:r>
        <w:t>在德国：阿多诺在战后德国知识界的位置近似于</w:t>
      </w:r>
      <w:r>
        <w:rPr>
          <w:rFonts w:hint="eastAsia"/>
          <w:lang w:eastAsia="zh-CN"/>
        </w:rPr>
        <w:t>“</w:t>
      </w:r>
      <w:r>
        <w:t>非官方的精神领袖</w:t>
      </w:r>
      <w:r>
        <w:rPr>
          <w:rFonts w:hint="eastAsia"/>
          <w:lang w:eastAsia="zh-CN"/>
        </w:rPr>
        <w:t>”</w:t>
      </w:r>
      <w:r>
        <w:t>——他对战后德国的</w:t>
      </w:r>
      <w:r>
        <w:rPr>
          <w:rFonts w:hint="eastAsia"/>
          <w:lang w:eastAsia="zh-CN"/>
        </w:rPr>
        <w:t>“</w:t>
      </w:r>
      <w:r>
        <w:t>再教育</w:t>
      </w:r>
      <w:r>
        <w:rPr>
          <w:rFonts w:hint="eastAsia"/>
          <w:lang w:eastAsia="zh-CN"/>
        </w:rPr>
        <w:t>”</w:t>
      </w:r>
      <w:r>
        <w:t>和民主化话语产生了深远影响，但也因坚持理论批判优先于政治行动而与1968年学生运动产生张力。</w:t>
      </w:r>
    </w:p>
    <w:p w14:paraId="78C91510">
      <w:r>
        <w:t>在法国：阿多诺与法国后结构主义的关系是平行的而非影响的——两者都批判同一性哲学和主体哲学，但阿多诺坚持辩证法的否定性，德里达以解构取代辩证法，福柯以考古学/系谱学取代辩证法。</w:t>
      </w:r>
    </w:p>
    <w:p w14:paraId="7CE0CEB4">
      <w:r>
        <w:t>在英语世界：阿多诺的影响在1990年代后通过文化研究和文化社会学迅速扩展——但常常被简化为</w:t>
      </w:r>
      <w:r>
        <w:rPr>
          <w:rFonts w:hint="eastAsia"/>
          <w:lang w:eastAsia="zh-CN"/>
        </w:rPr>
        <w:t>“</w:t>
      </w:r>
      <w:r>
        <w:t>文化工业批判</w:t>
      </w:r>
      <w:r>
        <w:rPr>
          <w:rFonts w:hint="eastAsia"/>
          <w:lang w:eastAsia="zh-CN"/>
        </w:rPr>
        <w:t>”</w:t>
      </w:r>
      <w:r>
        <w:t>而丧失了否定的辩证法的哲学维度。</w:t>
      </w:r>
    </w:p>
    <w:p w14:paraId="5DD32774">
      <w:pPr>
        <w:pStyle w:val="166"/>
      </w:pPr>
      <w:r>
        <w:t>▎β映射</w:t>
      </w:r>
    </w:p>
    <w:p w14:paraId="5B712862">
      <w:pPr>
        <w:pStyle w:val="165"/>
      </w:pPr>
      <w:r>
        <w:t>borne_concepts: [C098否定的辩证法</w:t>
      </w:r>
      <w:r>
        <w:rPr>
          <w:rFonts w:hint="eastAsia"/>
          <w:lang w:eastAsia="zh-CN"/>
        </w:rPr>
        <w:t>，</w:t>
      </w:r>
      <w:r>
        <w:t xml:space="preserve"> C099非同一性</w:t>
      </w:r>
      <w:r>
        <w:rPr>
          <w:rFonts w:hint="eastAsia"/>
          <w:lang w:eastAsia="zh-CN"/>
        </w:rPr>
        <w:t>，</w:t>
      </w:r>
      <w:r>
        <w:t xml:space="preserve"> C100文化工业</w:t>
      </w:r>
      <w:r>
        <w:rPr>
          <w:rFonts w:hint="eastAsia"/>
          <w:lang w:eastAsia="zh-CN"/>
        </w:rPr>
        <w:t>（</w:t>
      </w:r>
      <w:r>
        <w:t>标准化+伪个性化</w:t>
      </w:r>
      <w:r>
        <w:rPr>
          <w:rFonts w:hint="eastAsia"/>
          <w:lang w:eastAsia="zh-CN"/>
        </w:rPr>
        <w:t>）</w:t>
      </w:r>
      <w:r>
        <w:t>, C101权威人格</w:t>
      </w:r>
      <w:r>
        <w:rPr>
          <w:rFonts w:hint="eastAsia"/>
          <w:lang w:eastAsia="zh-CN"/>
        </w:rPr>
        <w:t>，</w:t>
      </w:r>
      <w:r>
        <w:t xml:space="preserve"> C102美学自律作为社会反题</w:t>
      </w:r>
      <w:r>
        <w:rPr>
          <w:rFonts w:hint="eastAsia"/>
          <w:lang w:eastAsia="zh-CN"/>
        </w:rPr>
        <w:t>，</w:t>
      </w:r>
      <w:r>
        <w:t xml:space="preserve"> C103自然历史]</w:t>
      </w:r>
    </w:p>
    <w:p w14:paraId="32B8E770">
      <w:pPr>
        <w:pStyle w:val="165"/>
      </w:pPr>
      <w:r>
        <w:t>contested_concepts: [C104否定的辩证法</w:t>
      </w:r>
      <w:r>
        <w:rPr>
          <w:rFonts w:hint="eastAsia"/>
          <w:lang w:eastAsia="zh-CN"/>
        </w:rPr>
        <w:t>（</w:t>
      </w:r>
      <w:r>
        <w:t>被批评为</w:t>
      </w:r>
      <w:r>
        <w:rPr>
          <w:rFonts w:hint="eastAsia"/>
          <w:lang w:eastAsia="zh-CN"/>
        </w:rPr>
        <w:t>“</w:t>
      </w:r>
      <w:r>
        <w:t>否定主义</w:t>
      </w:r>
      <w:r>
        <w:rPr>
          <w:rFonts w:hint="eastAsia"/>
          <w:lang w:eastAsia="zh-CN"/>
        </w:rPr>
        <w:t>”</w:t>
      </w:r>
      <w:r>
        <w:t>无出路</w:t>
      </w:r>
      <w:r>
        <w:rPr>
          <w:rFonts w:hint="eastAsia"/>
          <w:lang w:eastAsia="zh-CN"/>
        </w:rPr>
        <w:t>）</w:t>
      </w:r>
      <w:r>
        <w:t>, C105文化工业批判</w:t>
      </w:r>
      <w:r>
        <w:rPr>
          <w:rFonts w:hint="eastAsia"/>
          <w:lang w:eastAsia="zh-CN"/>
        </w:rPr>
        <w:t>（</w:t>
      </w:r>
      <w:r>
        <w:t>被批评为精英主义</w:t>
      </w:r>
      <w:r>
        <w:rPr>
          <w:rFonts w:hint="eastAsia"/>
          <w:lang w:eastAsia="zh-CN"/>
        </w:rPr>
        <w:t>；</w:t>
      </w:r>
      <w:r>
        <w:t xml:space="preserve"> 霍尔/菲斯克以受众能动性反驳</w:t>
      </w:r>
      <w:r>
        <w:rPr>
          <w:rFonts w:hint="eastAsia"/>
          <w:lang w:eastAsia="zh-CN"/>
        </w:rPr>
        <w:t>）</w:t>
      </w:r>
      <w:r>
        <w:t>, C106权威人格</w:t>
      </w:r>
      <w:r>
        <w:rPr>
          <w:rFonts w:hint="eastAsia"/>
          <w:lang w:eastAsia="zh-CN"/>
        </w:rPr>
        <w:t>（</w:t>
      </w:r>
      <w:r>
        <w:t>方法论批评:F量表的效度问题</w:t>
      </w:r>
      <w:r>
        <w:rPr>
          <w:rFonts w:hint="eastAsia"/>
          <w:lang w:eastAsia="zh-CN"/>
        </w:rPr>
        <w:t>）</w:t>
      </w:r>
      <w:r>
        <w:t>, C107与1968运动的关系</w:t>
      </w:r>
      <w:r>
        <w:rPr>
          <w:rFonts w:hint="eastAsia"/>
          <w:lang w:eastAsia="zh-CN"/>
        </w:rPr>
        <w:t>（</w:t>
      </w:r>
      <w:r>
        <w:t>理论优先vs直接行动的张力</w:t>
      </w:r>
      <w:r>
        <w:rPr>
          <w:rFonts w:hint="eastAsia"/>
          <w:lang w:eastAsia="zh-CN"/>
        </w:rPr>
        <w:t>）</w:t>
      </w:r>
      <w:r>
        <w:t>]</w:t>
      </w:r>
    </w:p>
    <w:p w14:paraId="62E4B141">
      <w:pPr>
        <w:pStyle w:val="165"/>
      </w:pPr>
      <w:r>
        <w:t>school: S004</w:t>
      </w:r>
    </w:p>
    <w:p w14:paraId="499CB422">
      <w:pPr>
        <w:pStyle w:val="165"/>
      </w:pPr>
      <w:r>
        <w:t>cross_schools: [S002</w:t>
      </w:r>
      <w:r>
        <w:rPr>
          <w:rFonts w:hint="eastAsia"/>
          <w:lang w:eastAsia="zh-CN"/>
        </w:rPr>
        <w:t>（</w:t>
      </w:r>
      <w:r>
        <w:t>对韦伯理性化的推进</w:t>
      </w:r>
      <w:r>
        <w:rPr>
          <w:rFonts w:hint="eastAsia"/>
          <w:lang w:eastAsia="zh-CN"/>
        </w:rPr>
        <w:t>）</w:t>
      </w:r>
      <w:r>
        <w:t>, S003</w:t>
      </w:r>
      <w:r>
        <w:rPr>
          <w:rFonts w:hint="eastAsia"/>
          <w:lang w:eastAsia="zh-CN"/>
        </w:rPr>
        <w:t>（</w:t>
      </w:r>
      <w:r>
        <w:t>对马克思批判维度的扩展</w:t>
      </w:r>
      <w:r>
        <w:rPr>
          <w:rFonts w:hint="eastAsia"/>
          <w:lang w:eastAsia="zh-CN"/>
        </w:rPr>
        <w:t>）</w:t>
      </w:r>
      <w:r>
        <w:t>, S009</w:t>
      </w:r>
      <w:r>
        <w:rPr>
          <w:rFonts w:hint="eastAsia"/>
          <w:lang w:eastAsia="zh-CN"/>
        </w:rPr>
        <w:t>（</w:t>
      </w:r>
      <w:r>
        <w:t>与法国后结构主义的平行</w:t>
      </w:r>
      <w:r>
        <w:rPr>
          <w:rFonts w:hint="eastAsia"/>
          <w:lang w:eastAsia="zh-CN"/>
        </w:rPr>
        <w:t>）</w:t>
      </w:r>
      <w:r>
        <w:t>]</w:t>
      </w:r>
    </w:p>
    <w:p w14:paraId="433346B6">
      <w:pPr>
        <w:pStyle w:val="165"/>
      </w:pPr>
      <w:r>
        <w:t>macro_period: T3-T4</w:t>
      </w:r>
    </w:p>
    <w:p w14:paraId="7EAA94A8">
      <w:pPr>
        <w:pStyle w:val="7"/>
      </w:pPr>
      <w:r>
        <w:t>【P057】本雅明 Walter Benjamin（1892–1940）</w:t>
      </w:r>
    </w:p>
    <w:p w14:paraId="71E01805">
      <w:pPr>
        <w:pStyle w:val="166"/>
      </w:pPr>
      <w:r>
        <w:t>▎学术问题与思想起源</w:t>
      </w:r>
    </w:p>
    <w:p w14:paraId="2AB1C3BC">
      <w:r>
        <w:t>本雅明的核心学术问题——历史何以通过碎片而非总体性来讲述、审美经验何以成为解放的潜能、现代性何以在拱廊街的商品世界中呈现自身——形成于1910–1920年代德国学术场域的多个交叉点。本雅明在柏林、弗莱堡、慕尼黑、伯尔尼的大学教育横跨哲学、文学史、神学，从未归属于单一学科——这一跨学科位置本身就是其思想特征的制度性根源。</w:t>
      </w:r>
    </w:p>
    <w:p w14:paraId="645F5CAF">
      <w:r>
        <w:t>本雅明与三个传统的深度交织构成了其思想的特殊张力：一，德国浪漫主义与神秘主义传统（诺瓦利斯、荷尔德林）提供了对</w:t>
      </w:r>
      <w:r>
        <w:rPr>
          <w:rFonts w:hint="eastAsia"/>
          <w:lang w:eastAsia="zh-CN"/>
        </w:rPr>
        <w:t>“</w:t>
      </w:r>
      <w:r>
        <w:t>灵韵</w:t>
      </w:r>
      <w:r>
        <w:rPr>
          <w:rFonts w:hint="eastAsia"/>
          <w:lang w:eastAsia="zh-CN"/>
        </w:rPr>
        <w:t>”</w:t>
      </w:r>
      <w:r>
        <w:t>（Aura）和</w:t>
      </w:r>
      <w:r>
        <w:rPr>
          <w:rFonts w:hint="eastAsia"/>
          <w:lang w:eastAsia="zh-CN"/>
        </w:rPr>
        <w:t>“</w:t>
      </w:r>
      <w:r>
        <w:t>启示</w:t>
      </w:r>
      <w:r>
        <w:rPr>
          <w:rFonts w:hint="eastAsia"/>
          <w:lang w:eastAsia="zh-CN"/>
        </w:rPr>
        <w:t>”</w:t>
      </w:r>
      <w:r>
        <w:t>的概念资源；二，马克思主义（通过布莱希特和法兰克福学派）提供了对资本主义的文化批判框架；三，犹太神学（通过肖勒姆）提供了对</w:t>
      </w:r>
      <w:r>
        <w:rPr>
          <w:rFonts w:hint="eastAsia"/>
          <w:lang w:eastAsia="zh-CN"/>
        </w:rPr>
        <w:t>“</w:t>
      </w:r>
      <w:r>
        <w:t>弥赛亚</w:t>
      </w:r>
      <w:r>
        <w:rPr>
          <w:rFonts w:hint="eastAsia"/>
          <w:lang w:eastAsia="zh-CN"/>
        </w:rPr>
        <w:t>”</w:t>
      </w:r>
      <w:r>
        <w:t>和</w:t>
      </w:r>
      <w:r>
        <w:rPr>
          <w:rFonts w:hint="eastAsia"/>
          <w:lang w:eastAsia="zh-CN"/>
        </w:rPr>
        <w:t>“</w:t>
      </w:r>
      <w:r>
        <w:t>救赎</w:t>
      </w:r>
      <w:r>
        <w:rPr>
          <w:rFonts w:hint="eastAsia"/>
          <w:lang w:eastAsia="zh-CN"/>
        </w:rPr>
        <w:t>”</w:t>
      </w:r>
      <w:r>
        <w:t>的理解方式。本雅明从未完全归属于任何一个传统——他同时在三个传统中思考，这种多重归属使其思想难以被任何单一框架收编。</w:t>
      </w:r>
    </w:p>
    <w:p w14:paraId="4158E015">
      <w:pPr>
        <w:pStyle w:val="166"/>
      </w:pPr>
      <w:r>
        <w:t>▎核心理论贡献</w:t>
      </w:r>
    </w:p>
    <w:p w14:paraId="28D1C2E0">
      <w:r>
        <w:rPr>
          <w:b/>
        </w:rPr>
        <w:t>灵韵（Aura）与机械复制</w:t>
      </w:r>
      <w:r>
        <w:t>。《机械复制时代的艺术作品》（1935–1939，三个版本）中，本雅明将</w:t>
      </w:r>
      <w:r>
        <w:rPr>
          <w:rFonts w:hint="eastAsia"/>
          <w:lang w:eastAsia="zh-CN"/>
        </w:rPr>
        <w:t>“</w:t>
      </w:r>
      <w:r>
        <w:t>灵韵</w:t>
      </w:r>
      <w:r>
        <w:rPr>
          <w:rFonts w:hint="eastAsia"/>
          <w:lang w:eastAsia="zh-CN"/>
        </w:rPr>
        <w:t>”</w:t>
      </w:r>
      <w:r>
        <w:t>界定为</w:t>
      </w:r>
      <w:r>
        <w:rPr>
          <w:rFonts w:hint="eastAsia"/>
          <w:lang w:eastAsia="zh-CN"/>
        </w:rPr>
        <w:t>“</w:t>
      </w:r>
      <w:r>
        <w:t>无论多近都存在的遥远之独一无二的显现</w:t>
      </w:r>
      <w:r>
        <w:rPr>
          <w:rFonts w:hint="eastAsia"/>
          <w:lang w:eastAsia="zh-CN"/>
        </w:rPr>
        <w:t>”</w:t>
      </w:r>
      <w:r>
        <w:t>——艺术作品在特定时空中的不可重复性。机械复制（摄影、电影）使艺术作品从仪式功能中解放出来，灵韵消退。本雅明对此的态度是双重的：一方面，灵韵的消退意味着艺术从仪式价值向展览价值的转变，为大众参与开辟了可能性；另一方面，灵韵的消退也是经验贫乏的征兆——在机械复制时代，</w:t>
      </w:r>
      <w:r>
        <w:rPr>
          <w:rFonts w:hint="eastAsia"/>
          <w:lang w:eastAsia="zh-CN"/>
        </w:rPr>
        <w:t>“</w:t>
      </w:r>
      <w:r>
        <w:t>经验</w:t>
      </w:r>
      <w:r>
        <w:rPr>
          <w:rFonts w:hint="eastAsia"/>
          <w:lang w:eastAsia="zh-CN"/>
        </w:rPr>
        <w:t>”</w:t>
      </w:r>
      <w:r>
        <w:t>（Erfahrung，整体性的、可传达的）被</w:t>
      </w:r>
      <w:r>
        <w:rPr>
          <w:rFonts w:hint="eastAsia"/>
          <w:lang w:eastAsia="zh-CN"/>
        </w:rPr>
        <w:t>“</w:t>
      </w:r>
      <w:r>
        <w:t>体验</w:t>
      </w:r>
      <w:r>
        <w:rPr>
          <w:rFonts w:hint="eastAsia"/>
          <w:lang w:eastAsia="zh-CN"/>
        </w:rPr>
        <w:t>”</w:t>
      </w:r>
      <w:r>
        <w:t>（Erlebnis，碎片化的、孤立的）所取代。</w:t>
      </w:r>
    </w:p>
    <w:p w14:paraId="65D00E68">
      <w:r>
        <w:rPr>
          <w:b/>
        </w:rPr>
        <w:t>历史哲学论纲</w:t>
      </w:r>
      <w:r>
        <w:t>。1940年写下的《历史哲学论纲》（遗著，1942年首次部分发表）是本雅明最具争议的文本。核心论题：历史主义的进步叙事将历史呈现为</w:t>
      </w:r>
      <w:r>
        <w:rPr>
          <w:rFonts w:hint="eastAsia"/>
          <w:lang w:eastAsia="zh-CN"/>
        </w:rPr>
        <w:t>“</w:t>
      </w:r>
      <w:r>
        <w:t>一直如此</w:t>
      </w:r>
      <w:r>
        <w:rPr>
          <w:rFonts w:hint="eastAsia"/>
          <w:lang w:eastAsia="zh-CN"/>
        </w:rPr>
        <w:t>”</w:t>
      </w:r>
      <w:r>
        <w:t>的连续体，而历史唯物主义应以</w:t>
      </w:r>
      <w:r>
        <w:rPr>
          <w:rFonts w:hint="eastAsia"/>
          <w:lang w:eastAsia="zh-CN"/>
        </w:rPr>
        <w:t>“</w:t>
      </w:r>
      <w:r>
        <w:t>当下</w:t>
      </w:r>
      <w:r>
        <w:rPr>
          <w:rFonts w:hint="eastAsia"/>
          <w:lang w:eastAsia="zh-CN"/>
        </w:rPr>
        <w:t>”</w:t>
      </w:r>
      <w:r>
        <w:t>（Jetztzeit）爆破历史的连续性——</w:t>
      </w:r>
      <w:r>
        <w:rPr>
          <w:rFonts w:hint="eastAsia"/>
          <w:lang w:eastAsia="zh-CN"/>
        </w:rPr>
        <w:t>“</w:t>
      </w:r>
      <w:r>
        <w:t>在过去中虎口拔牙，夺回被历史主义抹去的被压迫者的记忆</w:t>
      </w:r>
      <w:r>
        <w:rPr>
          <w:rFonts w:hint="eastAsia"/>
          <w:lang w:eastAsia="zh-CN"/>
        </w:rPr>
        <w:t>”</w:t>
      </w:r>
      <w:r>
        <w:t>。本雅明借克利画作《新天使》的意象：天使面朝过去，看到的是一场单一的灾难不断堆积废墟，而进步的风暴将天使无可抗拒地吹向未来——所谓的</w:t>
      </w:r>
      <w:r>
        <w:rPr>
          <w:rFonts w:hint="eastAsia"/>
          <w:lang w:eastAsia="zh-CN"/>
        </w:rPr>
        <w:t>“</w:t>
      </w:r>
      <w:r>
        <w:t>进步</w:t>
      </w:r>
      <w:r>
        <w:rPr>
          <w:rFonts w:hint="eastAsia"/>
          <w:lang w:eastAsia="zh-CN"/>
        </w:rPr>
        <w:t>”</w:t>
      </w:r>
      <w:r>
        <w:t>不过是被裹挟的坠落。</w:t>
      </w:r>
    </w:p>
    <w:p w14:paraId="740AD43E">
      <w:r>
        <w:t>这一论纲在后来的接受中被赋予了多重解读：阿多诺将其解读为否定的辩证法的历史化，肖勒姆将其解读为犹太弥赛亚主义的世俗化，哈贝马斯将其解读为交往理性的前史。</w:t>
      </w:r>
    </w:p>
    <w:p w14:paraId="6F1B22F3">
      <w:r>
        <w:rPr>
          <w:b/>
        </w:rPr>
        <w:t>拱廊街计划</w:t>
      </w:r>
      <w:r>
        <w:t>（Passagen-Werk，1927–1940未完成）。本雅明将19世纪巴黎的拱廊街（passages couverts）作为</w:t>
      </w:r>
      <w:r>
        <w:rPr>
          <w:rFonts w:hint="eastAsia"/>
          <w:lang w:eastAsia="zh-CN"/>
        </w:rPr>
        <w:t>“</w:t>
      </w:r>
      <w:r>
        <w:t>辩证意象</w:t>
      </w:r>
      <w:r>
        <w:rPr>
          <w:rFonts w:hint="eastAsia"/>
          <w:lang w:eastAsia="zh-CN"/>
        </w:rPr>
        <w:t>”</w:t>
      </w:r>
      <w:r>
        <w:t>的物质载体——在商品世界的碎片中捕捉资本主义的梦象。这一计划的方法论核心是</w:t>
      </w:r>
      <w:r>
        <w:rPr>
          <w:rFonts w:hint="eastAsia"/>
          <w:lang w:eastAsia="zh-CN"/>
        </w:rPr>
        <w:t>“</w:t>
      </w:r>
      <w:r>
        <w:t>辩证意象</w:t>
      </w:r>
      <w:r>
        <w:rPr>
          <w:rFonts w:hint="eastAsia"/>
          <w:lang w:eastAsia="zh-CN"/>
        </w:rPr>
        <w:t>”</w:t>
      </w:r>
      <w:r>
        <w:t>（dialektisches Bild）概念：历史不是线性进步的叙事，而是意象在特定瞬间突然闪现——</w:t>
      </w:r>
      <w:r>
        <w:rPr>
          <w:rFonts w:hint="eastAsia"/>
          <w:lang w:eastAsia="zh-CN"/>
        </w:rPr>
        <w:t>“</w:t>
      </w:r>
      <w:r>
        <w:t>在它闪现的瞬间成为可辨识的</w:t>
      </w:r>
      <w:r>
        <w:rPr>
          <w:rFonts w:hint="eastAsia"/>
          <w:lang w:eastAsia="zh-CN"/>
        </w:rPr>
        <w:t>”</w:t>
      </w:r>
      <w:r>
        <w:t>。辩证意象不是对历史的解释而是对历史的爆破——将历史从</w:t>
      </w:r>
      <w:r>
        <w:rPr>
          <w:rFonts w:hint="eastAsia"/>
          <w:lang w:eastAsia="zh-CN"/>
        </w:rPr>
        <w:t>“</w:t>
      </w:r>
      <w:r>
        <w:t>一直如此</w:t>
      </w:r>
      <w:r>
        <w:rPr>
          <w:rFonts w:hint="eastAsia"/>
          <w:lang w:eastAsia="zh-CN"/>
        </w:rPr>
        <w:t>”</w:t>
      </w:r>
      <w:r>
        <w:t>的连续性中炸开，使其在当下呈现新的意义。</w:t>
      </w:r>
    </w:p>
    <w:p w14:paraId="5A700C7F">
      <w:pPr>
        <w:pStyle w:val="166"/>
      </w:pPr>
      <w:r>
        <w:t>▎学术对话与论战</w:t>
      </w:r>
    </w:p>
    <w:p w14:paraId="7D50E189">
      <w:r>
        <w:t>与阿多诺的争论（1938年通信）：阿多诺批评本雅明的拱廊街草稿缺乏理论中介——本雅明试图让文化碎片直接呈现辩证结构，阿多诺坚持必须通过否定的辩证法的中介才能批判性地理解碎片。本雅明在回信中坚持</w:t>
      </w:r>
      <w:r>
        <w:rPr>
          <w:rFonts w:hint="eastAsia"/>
          <w:lang w:eastAsia="zh-CN"/>
        </w:rPr>
        <w:t>“</w:t>
      </w:r>
      <w:r>
        <w:t>辩证意象</w:t>
      </w:r>
      <w:r>
        <w:rPr>
          <w:rFonts w:hint="eastAsia"/>
          <w:lang w:eastAsia="zh-CN"/>
        </w:rPr>
        <w:t>”</w:t>
      </w:r>
      <w:r>
        <w:t>本身就是中介——不是概念性的中介而是意象性的中介。这一分歧是两人方法论差异的集中体现。</w:t>
      </w:r>
    </w:p>
    <w:p w14:paraId="1DFD65CD">
      <w:r>
        <w:t>与布莱希特的关系：布莱希特将本雅明的</w:t>
      </w:r>
      <w:r>
        <w:rPr>
          <w:rFonts w:hint="eastAsia"/>
          <w:lang w:eastAsia="zh-CN"/>
        </w:rPr>
        <w:t>“</w:t>
      </w:r>
      <w:r>
        <w:t>灵韵</w:t>
      </w:r>
      <w:r>
        <w:rPr>
          <w:rFonts w:hint="eastAsia"/>
          <w:lang w:eastAsia="zh-CN"/>
        </w:rPr>
        <w:t>”</w:t>
      </w:r>
      <w:r>
        <w:t>概念改造为</w:t>
      </w:r>
      <w:r>
        <w:rPr>
          <w:rFonts w:hint="eastAsia"/>
          <w:lang w:eastAsia="zh-CN"/>
        </w:rPr>
        <w:t>“</w:t>
      </w:r>
      <w:r>
        <w:t>间离效果</w:t>
      </w:r>
      <w:r>
        <w:rPr>
          <w:rFonts w:hint="eastAsia"/>
          <w:lang w:eastAsia="zh-CN"/>
        </w:rPr>
        <w:t>”</w:t>
      </w:r>
      <w:r>
        <w:t>（Verfremdungseffekt）——消除观众对舞台的认同，使其保持批判距离。但本雅明的立场比布莱希特更为复杂：灵韵的消退同时是解放（从仪式中解放）和丧失（经验贫乏），而布莱希特只强调了解放维度。</w:t>
      </w:r>
    </w:p>
    <w:p w14:paraId="35834F1A">
      <w:r>
        <w:t>与肖勒姆的张力：肖勒姆坚持本雅明的核心是犹太神学而非马克思主义，本雅明在1924–1940年间逐渐增加马克思主义框架的使用，但从未放弃犹太神学的底层——</w:t>
      </w:r>
      <w:r>
        <w:rPr>
          <w:rFonts w:hint="eastAsia"/>
          <w:lang w:eastAsia="zh-CN"/>
        </w:rPr>
        <w:t>“</w:t>
      </w:r>
      <w:r>
        <w:t>弥赛亚</w:t>
      </w:r>
      <w:r>
        <w:rPr>
          <w:rFonts w:hint="eastAsia"/>
          <w:lang w:eastAsia="zh-CN"/>
        </w:rPr>
        <w:t>”</w:t>
      </w:r>
      <w:r>
        <w:t>不是历史进步的终点，而是对历史连续性的随时爆破。</w:t>
      </w:r>
    </w:p>
    <w:p w14:paraId="61AB47D4">
      <w:pPr>
        <w:pStyle w:val="166"/>
      </w:pPr>
      <w:r>
        <w:t>▎制度化实践与学术场域位置</w:t>
      </w:r>
    </w:p>
    <w:p w14:paraId="4DC0A343">
      <w:r>
        <w:t>本雅明的制度位置是学术体制外的自由写作者。1925年以《德国悲剧的起源》申请法兰克福大学特许任教资格被拒——哲学系认为该著作</w:t>
      </w:r>
      <w:r>
        <w:rPr>
          <w:rFonts w:hint="eastAsia"/>
          <w:lang w:eastAsia="zh-CN"/>
        </w:rPr>
        <w:t>“</w:t>
      </w:r>
      <w:r>
        <w:t>不够学术</w:t>
      </w:r>
      <w:r>
        <w:rPr>
          <w:rFonts w:hint="eastAsia"/>
          <w:lang w:eastAsia="zh-CN"/>
        </w:rPr>
        <w:t>”</w:t>
      </w:r>
      <w:r>
        <w:t>（不符合学科规范）。此后本雅明以文学批评家、翻译家、广播撰稿人的身份维持生计，从未获得大学职位。1933年流亡巴黎后，靠法兰克福社会研究所的有限资助维持拱廊街计划的研究。</w:t>
      </w:r>
    </w:p>
    <w:p w14:paraId="6E93D097">
      <w:r>
        <w:t>1940年德军占领巴黎后，本雅明试图经西班牙边境逃往美国。1940年9月26日在法西边境的波尔特博（Portbou）被西班牙边防警察拒绝入境后服毒自杀——这一死亡本身成为20世纪知识分子流亡史的象征性事件。</w:t>
      </w:r>
    </w:p>
    <w:p w14:paraId="74C99331">
      <w:pPr>
        <w:pStyle w:val="166"/>
      </w:pPr>
      <w:r>
        <w:t>▎学术影响与接受</w:t>
      </w:r>
    </w:p>
    <w:p w14:paraId="7FB25697">
      <w:r>
        <w:t>在法兰克福学派：阿多诺和肖勒姆在1955年合编的《本雅明文集》（两卷）确立了本雅明在德国思想史中的位置，但两人的编辑方针不同——阿多诺强调本雅明的马克思主义维度，肖勒姆强调犹太神学维度。1970–1980年代《本雅明全集》的出版进一步确认了本雅明作为独立思想家的地位。</w:t>
      </w:r>
    </w:p>
    <w:p w14:paraId="750C7216">
      <w:r>
        <w:t>在法国：德里达在《绘画中的真理》（1978）中解读了本雅明的</w:t>
      </w:r>
      <w:r>
        <w:rPr>
          <w:rFonts w:hint="eastAsia"/>
          <w:lang w:eastAsia="zh-CN"/>
        </w:rPr>
        <w:t>“</w:t>
      </w:r>
      <w:r>
        <w:t>灵韵</w:t>
      </w:r>
      <w:r>
        <w:rPr>
          <w:rFonts w:hint="eastAsia"/>
          <w:lang w:eastAsia="zh-CN"/>
        </w:rPr>
        <w:t>”</w:t>
      </w:r>
      <w:r>
        <w:t>概念，福柯在1978年的讲座中引用了本雅明的</w:t>
      </w:r>
      <w:r>
        <w:rPr>
          <w:rFonts w:hint="eastAsia"/>
          <w:lang w:eastAsia="zh-CN"/>
        </w:rPr>
        <w:t>“</w:t>
      </w:r>
      <w:r>
        <w:t>治理术</w:t>
      </w:r>
      <w:r>
        <w:rPr>
          <w:rFonts w:hint="eastAsia"/>
          <w:lang w:eastAsia="zh-CN"/>
        </w:rPr>
        <w:t>”</w:t>
      </w:r>
      <w:r>
        <w:t>概念。但法国对本雅明的接受更多是选择性共鸣而非系统性传承。</w:t>
      </w:r>
    </w:p>
    <w:p w14:paraId="71297AE9">
      <w:r>
        <w:t>在文化研究：本雅明的</w:t>
      </w:r>
      <w:r>
        <w:rPr>
          <w:rFonts w:hint="eastAsia"/>
          <w:lang w:eastAsia="zh-CN"/>
        </w:rPr>
        <w:t>“</w:t>
      </w:r>
      <w:r>
        <w:t>机械复制</w:t>
      </w:r>
      <w:r>
        <w:rPr>
          <w:rFonts w:hint="eastAsia"/>
          <w:lang w:eastAsia="zh-CN"/>
        </w:rPr>
        <w:t>”</w:t>
      </w:r>
      <w:r>
        <w:t>论题在1970–1980年代被英国文化研究大规模接受——但常常被简化为</w:t>
      </w:r>
      <w:r>
        <w:rPr>
          <w:rFonts w:hint="eastAsia"/>
          <w:lang w:eastAsia="zh-CN"/>
        </w:rPr>
        <w:t>“</w:t>
      </w:r>
      <w:r>
        <w:t>技术民主化</w:t>
      </w:r>
      <w:r>
        <w:rPr>
          <w:rFonts w:hint="eastAsia"/>
          <w:lang w:eastAsia="zh-CN"/>
        </w:rPr>
        <w:t>”</w:t>
      </w:r>
      <w:r>
        <w:t>的乐观叙事，丧失了本雅明对经验贫乏的悲观维度。</w:t>
      </w:r>
    </w:p>
    <w:p w14:paraId="4ACDAB36">
      <w:pPr>
        <w:pStyle w:val="166"/>
      </w:pPr>
      <w:r>
        <w:t>▎β映射</w:t>
      </w:r>
    </w:p>
    <w:p w14:paraId="1638BCDF">
      <w:pPr>
        <w:pStyle w:val="165"/>
      </w:pPr>
      <w:r>
        <w:t>borne_concepts: [C108灵韵</w:t>
      </w:r>
      <w:r>
        <w:rPr>
          <w:rFonts w:hint="eastAsia"/>
          <w:lang w:eastAsia="zh-CN"/>
        </w:rPr>
        <w:t>，</w:t>
      </w:r>
      <w:r>
        <w:t xml:space="preserve"> C109机械复制</w:t>
      </w:r>
      <w:r>
        <w:rPr>
          <w:rFonts w:hint="eastAsia"/>
          <w:lang w:eastAsia="zh-CN"/>
        </w:rPr>
        <w:t>，</w:t>
      </w:r>
      <w:r>
        <w:t xml:space="preserve"> C110辩证意象</w:t>
      </w:r>
      <w:r>
        <w:rPr>
          <w:rFonts w:hint="eastAsia"/>
          <w:lang w:eastAsia="zh-CN"/>
        </w:rPr>
        <w:t>，</w:t>
      </w:r>
      <w:r>
        <w:t xml:space="preserve"> C111当下</w:t>
      </w:r>
      <w:r>
        <w:rPr>
          <w:rFonts w:hint="eastAsia"/>
          <w:lang w:eastAsia="zh-CN"/>
        </w:rPr>
        <w:t>（</w:t>
      </w:r>
      <w:r>
        <w:t>Jetztzeit</w:t>
      </w:r>
      <w:r>
        <w:rPr>
          <w:rFonts w:hint="eastAsia"/>
          <w:lang w:eastAsia="zh-CN"/>
        </w:rPr>
        <w:t>）</w:t>
      </w:r>
      <w:r>
        <w:t>, C112历史唯物主义爆破法</w:t>
      </w:r>
      <w:r>
        <w:rPr>
          <w:rFonts w:hint="eastAsia"/>
          <w:lang w:eastAsia="zh-CN"/>
        </w:rPr>
        <w:t>，</w:t>
      </w:r>
      <w:r>
        <w:t xml:space="preserve"> C113拱廊街/辩证意象方法</w:t>
      </w:r>
      <w:r>
        <w:rPr>
          <w:rFonts w:hint="eastAsia"/>
          <w:lang w:eastAsia="zh-CN"/>
        </w:rPr>
        <w:t>，</w:t>
      </w:r>
      <w:r>
        <w:t xml:space="preserve"> C114经验vs体验]</w:t>
      </w:r>
    </w:p>
    <w:p w14:paraId="05EE48C4">
      <w:pPr>
        <w:pStyle w:val="165"/>
      </w:pPr>
      <w:r>
        <w:t>contested_concepts: [C115灵韵的态度</w:t>
      </w:r>
      <w:r>
        <w:rPr>
          <w:rFonts w:hint="eastAsia"/>
          <w:lang w:eastAsia="zh-CN"/>
        </w:rPr>
        <w:t>（</w:t>
      </w:r>
      <w:r>
        <w:t>阿多诺:丧失即异化</w:t>
      </w:r>
      <w:r>
        <w:rPr>
          <w:rFonts w:hint="eastAsia"/>
          <w:lang w:eastAsia="zh-CN"/>
        </w:rPr>
        <w:t>；</w:t>
      </w:r>
      <w:r>
        <w:t xml:space="preserve"> 布莱希特:丧失即解放</w:t>
      </w:r>
      <w:r>
        <w:rPr>
          <w:rFonts w:hint="eastAsia"/>
          <w:lang w:eastAsia="zh-CN"/>
        </w:rPr>
        <w:t>）</w:t>
      </w:r>
      <w:r>
        <w:t>, C116历史哲学论纲</w:t>
      </w:r>
      <w:r>
        <w:rPr>
          <w:rFonts w:hint="eastAsia"/>
          <w:lang w:eastAsia="zh-CN"/>
        </w:rPr>
        <w:t>（</w:t>
      </w:r>
      <w:r>
        <w:t>阿多诺:否定的辩证法历史化</w:t>
      </w:r>
      <w:r>
        <w:rPr>
          <w:rFonts w:hint="eastAsia"/>
          <w:lang w:eastAsia="zh-CN"/>
        </w:rPr>
        <w:t>；</w:t>
      </w:r>
      <w:r>
        <w:t xml:space="preserve"> 肖勒姆:犹太弥赛亚主义世俗化</w:t>
      </w:r>
      <w:r>
        <w:rPr>
          <w:rFonts w:hint="eastAsia"/>
          <w:lang w:eastAsia="zh-CN"/>
        </w:rPr>
        <w:t>）</w:t>
      </w:r>
      <w:r>
        <w:t>, C117拱廊街方法</w:t>
      </w:r>
      <w:r>
        <w:rPr>
          <w:rFonts w:hint="eastAsia"/>
          <w:lang w:eastAsia="zh-CN"/>
        </w:rPr>
        <w:t>（</w:t>
      </w:r>
      <w:r>
        <w:t>阿多诺批评缺乏理论中介</w:t>
      </w:r>
      <w:r>
        <w:rPr>
          <w:rFonts w:hint="eastAsia"/>
          <w:lang w:eastAsia="zh-CN"/>
        </w:rPr>
        <w:t>）</w:t>
      </w:r>
      <w:r>
        <w:t>]</w:t>
      </w:r>
    </w:p>
    <w:p w14:paraId="03EBB791">
      <w:pPr>
        <w:pStyle w:val="165"/>
      </w:pPr>
      <w:r>
        <w:t>school: S004</w:t>
      </w:r>
    </w:p>
    <w:p w14:paraId="334F34D6">
      <w:pPr>
        <w:pStyle w:val="165"/>
      </w:pPr>
      <w:r>
        <w:t>cross_schools: [S009</w:t>
      </w:r>
      <w:r>
        <w:rPr>
          <w:rFonts w:hint="eastAsia"/>
          <w:lang w:eastAsia="zh-CN"/>
        </w:rPr>
        <w:t>（</w:t>
      </w:r>
      <w:r>
        <w:t>法国后结构主义的平行共鸣</w:t>
      </w:r>
      <w:r>
        <w:rPr>
          <w:rFonts w:hint="eastAsia"/>
          <w:lang w:eastAsia="zh-CN"/>
        </w:rPr>
        <w:t>）</w:t>
      </w:r>
      <w:r>
        <w:t>, S012</w:t>
      </w:r>
      <w:r>
        <w:rPr>
          <w:rFonts w:hint="eastAsia"/>
          <w:lang w:eastAsia="zh-CN"/>
        </w:rPr>
        <w:t>（</w:t>
      </w:r>
      <w:r>
        <w:t>英国文化研究的简化接受</w:t>
      </w:r>
      <w:r>
        <w:rPr>
          <w:rFonts w:hint="eastAsia"/>
          <w:lang w:eastAsia="zh-CN"/>
        </w:rPr>
        <w:t>）</w:t>
      </w:r>
      <w:r>
        <w:t>]</w:t>
      </w:r>
    </w:p>
    <w:p w14:paraId="447B8408">
      <w:pPr>
        <w:pStyle w:val="165"/>
      </w:pPr>
      <w:r>
        <w:t>macro_period: T2-T3</w:t>
      </w:r>
    </w:p>
    <w:p w14:paraId="20B6CD96">
      <w:pPr>
        <w:pStyle w:val="7"/>
      </w:pPr>
      <w:r>
        <w:t>【P058】马尔库塞 Herbert Marcuse（1898–1979）</w:t>
      </w:r>
    </w:p>
    <w:p w14:paraId="63855711">
      <w:pPr>
        <w:pStyle w:val="166"/>
      </w:pPr>
      <w:r>
        <w:t>▎学术问题与思想起源</w:t>
      </w:r>
    </w:p>
    <w:p w14:paraId="2652A236">
      <w:r>
        <w:t>马尔库塞的核心学术问题——发达工业社会何以消解了革命主体的形成条件、</w:t>
      </w:r>
      <w:r>
        <w:rPr>
          <w:rFonts w:hint="eastAsia"/>
          <w:lang w:eastAsia="zh-CN"/>
        </w:rPr>
        <w:t>“</w:t>
      </w:r>
      <w:r>
        <w:t>大拒绝</w:t>
      </w:r>
      <w:r>
        <w:rPr>
          <w:rFonts w:hint="eastAsia"/>
          <w:lang w:eastAsia="zh-CN"/>
        </w:rPr>
        <w:t>”</w:t>
      </w:r>
      <w:r>
        <w:t>何以成为唯一的反抗形式——形成于1930年代法兰克福社会研究所的理论工作与1960年代美国学生运动的政治实践之间。马尔库塞在弗莱堡大学师从海德格尔——1928–1932年间，他试图将海德格尔的</w:t>
      </w:r>
      <w:r>
        <w:rPr>
          <w:rFonts w:hint="eastAsia"/>
          <w:lang w:eastAsia="zh-CN"/>
        </w:rPr>
        <w:t>“</w:t>
      </w:r>
      <w:r>
        <w:t>此在</w:t>
      </w:r>
      <w:r>
        <w:rPr>
          <w:rFonts w:hint="eastAsia"/>
          <w:lang w:eastAsia="zh-CN"/>
        </w:rPr>
        <w:t>”</w:t>
      </w:r>
      <w:r>
        <w:t>分析与马克思的历史唯物主义结合，以</w:t>
      </w:r>
      <w:r>
        <w:rPr>
          <w:rFonts w:hint="eastAsia"/>
          <w:lang w:eastAsia="zh-CN"/>
        </w:rPr>
        <w:t>“</w:t>
      </w:r>
      <w:r>
        <w:t>历史性</w:t>
      </w:r>
      <w:r>
        <w:rPr>
          <w:rFonts w:hint="eastAsia"/>
          <w:lang w:eastAsia="zh-CN"/>
        </w:rPr>
        <w:t>”</w:t>
      </w:r>
      <w:r>
        <w:t>概念改造海德格尔的</w:t>
      </w:r>
      <w:r>
        <w:rPr>
          <w:rFonts w:hint="eastAsia"/>
          <w:lang w:eastAsia="zh-CN"/>
        </w:rPr>
        <w:t>“</w:t>
      </w:r>
      <w:r>
        <w:t>存在论</w:t>
      </w:r>
      <w:r>
        <w:rPr>
          <w:rFonts w:hint="eastAsia"/>
          <w:lang w:eastAsia="zh-CN"/>
        </w:rPr>
        <w:t>”</w:t>
      </w:r>
      <w:r>
        <w:t>。1932年马克思《1844年手稿》出版后，马尔库塞发表了最早的理论回应之一，将异化理论作为连接海德格尔与马克思的桥梁。1933年加入社会研究所后，马尔库塞逐渐脱离海德格尔，转向法兰克福学派的批判理论框架。</w:t>
      </w:r>
    </w:p>
    <w:p w14:paraId="458E1C52">
      <w:pPr>
        <w:pStyle w:val="166"/>
      </w:pPr>
      <w:r>
        <w:t>▎核心理论贡献</w:t>
      </w:r>
    </w:p>
    <w:p w14:paraId="153DE200">
      <w:r>
        <w:rPr>
          <w:b/>
        </w:rPr>
        <w:t>《理性与革命》（1941）</w:t>
      </w:r>
      <w:r>
        <w:t>是马尔库塞从海德格尔向批判理论过渡的关键文本。核心论题：黑格尔的理性概念被实证主义从</w:t>
      </w:r>
      <w:r>
        <w:rPr>
          <w:rFonts w:hint="eastAsia"/>
          <w:lang w:eastAsia="zh-CN"/>
        </w:rPr>
        <w:t>“</w:t>
      </w:r>
      <w:r>
        <w:t>否定性</w:t>
      </w:r>
      <w:r>
        <w:rPr>
          <w:rFonts w:hint="eastAsia"/>
          <w:lang w:eastAsia="zh-CN"/>
        </w:rPr>
        <w:t>”</w:t>
      </w:r>
      <w:r>
        <w:t>降格为</w:t>
      </w:r>
      <w:r>
        <w:rPr>
          <w:rFonts w:hint="eastAsia"/>
          <w:lang w:eastAsia="zh-CN"/>
        </w:rPr>
        <w:t>“</w:t>
      </w:r>
      <w:r>
        <w:t>肯定性</w:t>
      </w:r>
      <w:r>
        <w:rPr>
          <w:rFonts w:hint="eastAsia"/>
          <w:lang w:eastAsia="zh-CN"/>
        </w:rPr>
        <w:t>”</w:t>
      </w:r>
      <w:r>
        <w:t>——黑格尔的理性是否定和超越既定现实的力量，实证主义将理性改造为对既定现实的适应与肯定。马尔库塞将黑格尔的辩证法重新解读为</w:t>
      </w:r>
      <w:r>
        <w:rPr>
          <w:rFonts w:hint="eastAsia"/>
          <w:lang w:eastAsia="zh-CN"/>
        </w:rPr>
        <w:t>“</w:t>
      </w:r>
      <w:r>
        <w:t>否定的哲学</w:t>
      </w:r>
      <w:r>
        <w:rPr>
          <w:rFonts w:hint="eastAsia"/>
          <w:lang w:eastAsia="zh-CN"/>
        </w:rPr>
        <w:t>”</w:t>
      </w:r>
      <w:r>
        <w:t>——辩证法的动力是否定，终点不是绝对精神的自我和解而是持续的批判。</w:t>
      </w:r>
    </w:p>
    <w:p w14:paraId="6F124032">
      <w:r>
        <w:rPr>
          <w:b/>
        </w:rPr>
        <w:t>《爱欲与文明》（1955）</w:t>
      </w:r>
      <w:r>
        <w:t>将弗洛伊德的精神分析与马克思的批判理论结合。核心论证：弗洛伊德将文明建立在本能压抑之上（现实原则取代快乐原则），但弗洛伊德同时区分了</w:t>
      </w:r>
      <w:r>
        <w:rPr>
          <w:rFonts w:hint="eastAsia"/>
          <w:lang w:eastAsia="zh-CN"/>
        </w:rPr>
        <w:t>“</w:t>
      </w:r>
      <w:r>
        <w:t>基本压抑</w:t>
      </w:r>
      <w:r>
        <w:rPr>
          <w:rFonts w:hint="eastAsia"/>
          <w:lang w:eastAsia="zh-CN"/>
        </w:rPr>
        <w:t>”</w:t>
      </w:r>
      <w:r>
        <w:t>（任何社会共存所必需的压抑）与</w:t>
      </w:r>
      <w:r>
        <w:rPr>
          <w:rFonts w:hint="eastAsia"/>
          <w:lang w:eastAsia="zh-CN"/>
        </w:rPr>
        <w:t>“</w:t>
      </w:r>
      <w:r>
        <w:t>额外压抑</w:t>
      </w:r>
      <w:r>
        <w:rPr>
          <w:rFonts w:hint="eastAsia"/>
          <w:lang w:eastAsia="zh-CN"/>
        </w:rPr>
        <w:t>”</w:t>
      </w:r>
      <w:r>
        <w:t>（特定社会形态为维持统治而施加的额外压抑）。马尔库塞论证：在发达工业社会，</w:t>
      </w:r>
      <w:r>
        <w:rPr>
          <w:rFonts w:hint="eastAsia"/>
          <w:lang w:eastAsia="zh-CN"/>
        </w:rPr>
        <w:t>“</w:t>
      </w:r>
      <w:r>
        <w:t>额外压抑</w:t>
      </w:r>
      <w:r>
        <w:rPr>
          <w:rFonts w:hint="eastAsia"/>
          <w:lang w:eastAsia="zh-CN"/>
        </w:rPr>
        <w:t>”</w:t>
      </w:r>
      <w:r>
        <w:t>已远远超出</w:t>
      </w:r>
      <w:r>
        <w:rPr>
          <w:rFonts w:hint="eastAsia"/>
          <w:lang w:eastAsia="zh-CN"/>
        </w:rPr>
        <w:t>“</w:t>
      </w:r>
      <w:r>
        <w:t>基本压抑</w:t>
      </w:r>
      <w:r>
        <w:rPr>
          <w:rFonts w:hint="eastAsia"/>
          <w:lang w:eastAsia="zh-CN"/>
        </w:rPr>
        <w:t>”</w:t>
      </w:r>
      <w:r>
        <w:t>——社会有能力消除大部分物质匮乏，但维持统治的需要使额外压抑持续存在。马尔库塞提出</w:t>
      </w:r>
      <w:r>
        <w:rPr>
          <w:rFonts w:hint="eastAsia"/>
          <w:lang w:eastAsia="zh-CN"/>
        </w:rPr>
        <w:t>“</w:t>
      </w:r>
      <w:r>
        <w:t>非压抑性文明</w:t>
      </w:r>
      <w:r>
        <w:rPr>
          <w:rFonts w:hint="eastAsia"/>
          <w:lang w:eastAsia="zh-CN"/>
        </w:rPr>
        <w:t>”</w:t>
      </w:r>
      <w:r>
        <w:t>的可能性：在消除额外压抑后，爱欲（Eros）可以成为新的文明基础——劳动从异化的强制变为自由的自我实现。</w:t>
      </w:r>
    </w:p>
    <w:p w14:paraId="38B04805">
      <w:r>
        <w:rPr>
          <w:b/>
        </w:rPr>
        <w:t>《单向度的人》（1964）</w:t>
      </w:r>
      <w:r>
        <w:t>是马尔库塞最具影响力的著作。核心论证：发达工业社会通过</w:t>
      </w:r>
      <w:r>
        <w:rPr>
          <w:rFonts w:hint="eastAsia"/>
          <w:lang w:eastAsia="zh-CN"/>
        </w:rPr>
        <w:t>“</w:t>
      </w:r>
      <w:r>
        <w:t>虚假需求</w:t>
      </w:r>
      <w:r>
        <w:rPr>
          <w:rFonts w:hint="eastAsia"/>
          <w:lang w:eastAsia="zh-CN"/>
        </w:rPr>
        <w:t>”</w:t>
      </w:r>
      <w:r>
        <w:t>的生产（广告、消费主义、生活方式的选择）将人整合进体系——人的需求被工业体系所塑造，满足这些需求的行为同时是再生产体系的行为。结果是</w:t>
      </w:r>
      <w:r>
        <w:rPr>
          <w:rFonts w:hint="eastAsia"/>
          <w:lang w:eastAsia="zh-CN"/>
        </w:rPr>
        <w:t>“</w:t>
      </w:r>
      <w:r>
        <w:t>单向度</w:t>
      </w:r>
      <w:r>
        <w:rPr>
          <w:rFonts w:hint="eastAsia"/>
          <w:lang w:eastAsia="zh-CN"/>
        </w:rPr>
        <w:t>”</w:t>
      </w:r>
      <w:r>
        <w:t>：失去了批判和超越的维度，只剩下对既定体系的肯定和适应。马克思主义的革命主体（无产阶级）在发达工业社会中被</w:t>
      </w:r>
      <w:r>
        <w:rPr>
          <w:rFonts w:hint="eastAsia"/>
          <w:lang w:eastAsia="zh-CN"/>
        </w:rPr>
        <w:t>“</w:t>
      </w:r>
      <w:r>
        <w:t>整合</w:t>
      </w:r>
      <w:r>
        <w:rPr>
          <w:rFonts w:hint="eastAsia"/>
          <w:lang w:eastAsia="zh-CN"/>
        </w:rPr>
        <w:t>”</w:t>
      </w:r>
      <w:r>
        <w:t>——它不再是革命的承担者而是体系的稳定器。马尔库塞的结论是</w:t>
      </w:r>
      <w:r>
        <w:rPr>
          <w:rFonts w:hint="eastAsia"/>
          <w:lang w:eastAsia="zh-CN"/>
        </w:rPr>
        <w:t>“</w:t>
      </w:r>
      <w:r>
        <w:t>大拒绝</w:t>
      </w:r>
      <w:r>
        <w:rPr>
          <w:rFonts w:hint="eastAsia"/>
          <w:lang w:eastAsia="zh-CN"/>
        </w:rPr>
        <w:t>”</w:t>
      </w:r>
      <w:r>
        <w:t>（Great Refusal）——对整个体系的否定，不寻求在体系内找到替代方案。</w:t>
      </w:r>
    </w:p>
    <w:p w14:paraId="2E10E38C">
      <w:pPr>
        <w:pStyle w:val="166"/>
      </w:pPr>
      <w:r>
        <w:t>▎学术对话与论战</w:t>
      </w:r>
    </w:p>
    <w:p w14:paraId="3424E48B">
      <w:r>
        <w:t>与海德格尔的决裂：马尔库塞1947年在《社会研究杂志》上发表对海德格尔《存在与时间》的批评，指责海德格尔的</w:t>
      </w:r>
      <w:r>
        <w:rPr>
          <w:rFonts w:hint="eastAsia"/>
          <w:lang w:eastAsia="zh-CN"/>
        </w:rPr>
        <w:t>“</w:t>
      </w:r>
      <w:r>
        <w:t>存在</w:t>
      </w:r>
      <w:r>
        <w:rPr>
          <w:rFonts w:hint="eastAsia"/>
          <w:lang w:eastAsia="zh-CN"/>
        </w:rPr>
        <w:t>”</w:t>
      </w:r>
      <w:r>
        <w:t>概念是</w:t>
      </w:r>
      <w:r>
        <w:rPr>
          <w:rFonts w:hint="eastAsia"/>
          <w:lang w:eastAsia="zh-CN"/>
        </w:rPr>
        <w:t>“</w:t>
      </w:r>
      <w:r>
        <w:t>具体的历史处境的抽象化</w:t>
      </w:r>
      <w:r>
        <w:rPr>
          <w:rFonts w:hint="eastAsia"/>
          <w:lang w:eastAsia="zh-CN"/>
        </w:rPr>
        <w:t>”</w:t>
      </w:r>
      <w:r>
        <w:t>——海德格尔将法西斯主义的危机体验升华为存在论问题，逃避了对具体社会条件的分析。海德格尔未回应。</w:t>
      </w:r>
    </w:p>
    <w:p w14:paraId="58B1BCF9">
      <w:r>
        <w:t>与法兰克福学派的内部分歧：马尔库塞的</w:t>
      </w:r>
      <w:r>
        <w:rPr>
          <w:rFonts w:hint="eastAsia"/>
          <w:lang w:eastAsia="zh-CN"/>
        </w:rPr>
        <w:t>“</w:t>
      </w:r>
      <w:r>
        <w:t>大拒绝</w:t>
      </w:r>
      <w:r>
        <w:rPr>
          <w:rFonts w:hint="eastAsia"/>
          <w:lang w:eastAsia="zh-CN"/>
        </w:rPr>
        <w:t>”</w:t>
      </w:r>
      <w:r>
        <w:t>与阿多诺的否定的辩证法在策略上存在差异——阿多诺坚持否定的持续性而不寻求</w:t>
      </w:r>
      <w:r>
        <w:rPr>
          <w:rFonts w:hint="eastAsia"/>
          <w:lang w:eastAsia="zh-CN"/>
        </w:rPr>
        <w:t>“</w:t>
      </w:r>
      <w:r>
        <w:t>大拒绝</w:t>
      </w:r>
      <w:r>
        <w:rPr>
          <w:rFonts w:hint="eastAsia"/>
          <w:lang w:eastAsia="zh-CN"/>
        </w:rPr>
        <w:t>”</w:t>
      </w:r>
      <w:r>
        <w:t>的总体化。</w:t>
      </w:r>
    </w:p>
    <w:p w14:paraId="0B989FCD">
      <w:r>
        <w:t>与1968年学生运动：马尔库塞被学生运动奉为理论导师——</w:t>
      </w:r>
      <w:r>
        <w:rPr>
          <w:rFonts w:hint="eastAsia"/>
          <w:lang w:eastAsia="zh-CN"/>
        </w:rPr>
        <w:t>“</w:t>
      </w:r>
      <w:r>
        <w:t>大拒绝</w:t>
      </w:r>
      <w:r>
        <w:rPr>
          <w:rFonts w:hint="eastAsia"/>
          <w:lang w:eastAsia="zh-CN"/>
        </w:rPr>
        <w:t>”</w:t>
      </w:r>
      <w:r>
        <w:t>与</w:t>
      </w:r>
      <w:r>
        <w:rPr>
          <w:rFonts w:hint="eastAsia"/>
          <w:lang w:eastAsia="zh-CN"/>
        </w:rPr>
        <w:t>“</w:t>
      </w:r>
      <w:r>
        <w:t>3M</w:t>
      </w:r>
      <w:r>
        <w:rPr>
          <w:rFonts w:hint="eastAsia"/>
          <w:lang w:eastAsia="zh-CN"/>
        </w:rPr>
        <w:t>”</w:t>
      </w:r>
      <w:r>
        <w:t>（马克思-毛泽东-马尔库塞）口号。但马尔库塞本人对这一接受持保留态度——他多次声明</w:t>
      </w:r>
      <w:r>
        <w:rPr>
          <w:rFonts w:hint="eastAsia"/>
          <w:lang w:eastAsia="zh-CN"/>
        </w:rPr>
        <w:t>“</w:t>
      </w:r>
      <w:r>
        <w:t>大拒绝</w:t>
      </w:r>
      <w:r>
        <w:rPr>
          <w:rFonts w:hint="eastAsia"/>
          <w:lang w:eastAsia="zh-CN"/>
        </w:rPr>
        <w:t>”</w:t>
      </w:r>
      <w:r>
        <w:t>不是行动纲领而是理论诊断。</w:t>
      </w:r>
    </w:p>
    <w:p w14:paraId="1A1DC302">
      <w:pPr>
        <w:pStyle w:val="166"/>
      </w:pPr>
      <w:r>
        <w:t>▎制度化实践与学术场域位置</w:t>
      </w:r>
    </w:p>
    <w:p w14:paraId="198F14E3">
      <w:r>
        <w:t>马尔库塞的制度位置是美国的大学教授——1934年随社会研究所迁至哥伦比亚大学，1942–1950年在美国战略情报局（OSS）和国务院工作（反法西斯情报分析），1954–1965年在布兰代斯大学，1965–1970年在加州大学圣地亚哥分校。这一制度位置使马尔库塞成为法兰克福学派中在美国学术体制内最稳固的成员——也是因此成为1960年代美国学生运动与法兰克福学派之间的制度桥梁。</w:t>
      </w:r>
    </w:p>
    <w:p w14:paraId="44BAFB77">
      <w:pPr>
        <w:pStyle w:val="166"/>
      </w:pPr>
      <w:r>
        <w:t>▎学术影响与接受</w:t>
      </w:r>
    </w:p>
    <w:p w14:paraId="78B8072F">
      <w:r>
        <w:t>在美国学生运动中的接受是马尔库塞影响最大的维度——但这种接受同时是简化：《单向度的人》被简化为</w:t>
      </w:r>
      <w:r>
        <w:rPr>
          <w:rFonts w:hint="eastAsia"/>
          <w:lang w:eastAsia="zh-CN"/>
        </w:rPr>
        <w:t>“</w:t>
      </w:r>
      <w:r>
        <w:t>发达工业社会无法变革</w:t>
      </w:r>
      <w:r>
        <w:rPr>
          <w:rFonts w:hint="eastAsia"/>
          <w:lang w:eastAsia="zh-CN"/>
        </w:rPr>
        <w:t>”</w:t>
      </w:r>
      <w:r>
        <w:t>的悲观结论，而马尔库塞实际提出的</w:t>
      </w:r>
      <w:r>
        <w:rPr>
          <w:rFonts w:hint="eastAsia"/>
          <w:lang w:eastAsia="zh-CN"/>
        </w:rPr>
        <w:t>“</w:t>
      </w:r>
      <w:r>
        <w:t>大拒绝</w:t>
      </w:r>
      <w:r>
        <w:rPr>
          <w:rFonts w:hint="eastAsia"/>
          <w:lang w:eastAsia="zh-CN"/>
        </w:rPr>
        <w:t>”</w:t>
      </w:r>
      <w:r>
        <w:t>的激进性反而被忽略。</w:t>
      </w:r>
    </w:p>
    <w:p w14:paraId="2A3EAA4B">
      <w:r>
        <w:t>在女性主义中的接受：马尔库塞的</w:t>
      </w:r>
      <w:r>
        <w:rPr>
          <w:rFonts w:hint="eastAsia"/>
          <w:lang w:eastAsia="zh-CN"/>
        </w:rPr>
        <w:t>“</w:t>
      </w:r>
      <w:r>
        <w:t>额外压抑</w:t>
      </w:r>
      <w:r>
        <w:rPr>
          <w:rFonts w:hint="eastAsia"/>
          <w:lang w:eastAsia="zh-CN"/>
        </w:rPr>
        <w:t>”</w:t>
      </w:r>
      <w:r>
        <w:t>概念被米切特等女性主义理论家用于分析性别压迫——父权制是</w:t>
      </w:r>
      <w:r>
        <w:rPr>
          <w:rFonts w:hint="eastAsia"/>
          <w:lang w:eastAsia="zh-CN"/>
        </w:rPr>
        <w:t>“</w:t>
      </w:r>
      <w:r>
        <w:t>额外压抑</w:t>
      </w:r>
      <w:r>
        <w:rPr>
          <w:rFonts w:hint="eastAsia"/>
          <w:lang w:eastAsia="zh-CN"/>
        </w:rPr>
        <w:t>”</w:t>
      </w:r>
      <w:r>
        <w:t>的具体形式之一。但同时也被批评为忽视性别维度的独立性。</w:t>
      </w:r>
    </w:p>
    <w:p w14:paraId="576FF54D">
      <w:r>
        <w:t>在当代批判理论中：马尔库塞的</w:t>
      </w:r>
      <w:r>
        <w:rPr>
          <w:rFonts w:hint="eastAsia"/>
          <w:lang w:eastAsia="zh-CN"/>
        </w:rPr>
        <w:t>“</w:t>
      </w:r>
      <w:r>
        <w:t>虚假需求</w:t>
      </w:r>
      <w:r>
        <w:rPr>
          <w:rFonts w:hint="eastAsia"/>
          <w:lang w:eastAsia="zh-CN"/>
        </w:rPr>
        <w:t>”</w:t>
      </w:r>
      <w:r>
        <w:t>概念在数字资本主义批判（社交媒体的注意力经济）中被重新激活——算法推荐系统不是</w:t>
      </w:r>
      <w:r>
        <w:rPr>
          <w:rFonts w:hint="eastAsia"/>
          <w:lang w:eastAsia="zh-CN"/>
        </w:rPr>
        <w:t>“</w:t>
      </w:r>
      <w:r>
        <w:t>满足</w:t>
      </w:r>
      <w:r>
        <w:rPr>
          <w:rFonts w:hint="eastAsia"/>
          <w:lang w:eastAsia="zh-CN"/>
        </w:rPr>
        <w:t>”</w:t>
      </w:r>
      <w:r>
        <w:t>需求而是</w:t>
      </w:r>
      <w:r>
        <w:rPr>
          <w:rFonts w:hint="eastAsia"/>
          <w:lang w:eastAsia="zh-CN"/>
        </w:rPr>
        <w:t>“</w:t>
      </w:r>
      <w:r>
        <w:t>生产</w:t>
      </w:r>
      <w:r>
        <w:rPr>
          <w:rFonts w:hint="eastAsia"/>
          <w:lang w:eastAsia="zh-CN"/>
        </w:rPr>
        <w:t>”</w:t>
      </w:r>
      <w:r>
        <w:t>需求。</w:t>
      </w:r>
    </w:p>
    <w:p w14:paraId="7837ADCE">
      <w:pPr>
        <w:pStyle w:val="166"/>
      </w:pPr>
      <w:r>
        <w:t>▎β映射</w:t>
      </w:r>
    </w:p>
    <w:p w14:paraId="38710576">
      <w:pPr>
        <w:pStyle w:val="165"/>
      </w:pPr>
      <w:r>
        <w:t>borne_concepts: [C118大拒绝</w:t>
      </w:r>
      <w:r>
        <w:rPr>
          <w:rFonts w:hint="eastAsia"/>
          <w:lang w:eastAsia="zh-CN"/>
        </w:rPr>
        <w:t>，</w:t>
      </w:r>
      <w:r>
        <w:t xml:space="preserve"> C119单向度</w:t>
      </w:r>
      <w:r>
        <w:rPr>
          <w:rFonts w:hint="eastAsia"/>
          <w:lang w:eastAsia="zh-CN"/>
        </w:rPr>
        <w:t>，</w:t>
      </w:r>
      <w:r>
        <w:t xml:space="preserve"> C120虚假需求</w:t>
      </w:r>
      <w:r>
        <w:rPr>
          <w:rFonts w:hint="eastAsia"/>
          <w:lang w:eastAsia="zh-CN"/>
        </w:rPr>
        <w:t>，</w:t>
      </w:r>
      <w:r>
        <w:t xml:space="preserve"> C121额外压抑vs基本压抑</w:t>
      </w:r>
      <w:r>
        <w:rPr>
          <w:rFonts w:hint="eastAsia"/>
          <w:lang w:eastAsia="zh-CN"/>
        </w:rPr>
        <w:t>，</w:t>
      </w:r>
      <w:r>
        <w:t xml:space="preserve"> C122非压抑性文明</w:t>
      </w:r>
      <w:r>
        <w:rPr>
          <w:rFonts w:hint="eastAsia"/>
          <w:lang w:eastAsia="zh-CN"/>
        </w:rPr>
        <w:t>，</w:t>
      </w:r>
      <w:r>
        <w:t xml:space="preserve"> C123理性即否定]</w:t>
      </w:r>
    </w:p>
    <w:p w14:paraId="3EFCE9AB">
      <w:pPr>
        <w:pStyle w:val="165"/>
      </w:pPr>
      <w:r>
        <w:t>contested_concepts: [C124大拒绝</w:t>
      </w:r>
      <w:r>
        <w:rPr>
          <w:rFonts w:hint="eastAsia"/>
          <w:lang w:eastAsia="zh-CN"/>
        </w:rPr>
        <w:t>（</w:t>
      </w:r>
      <w:r>
        <w:t>被批评为抽象无具体策略</w:t>
      </w:r>
      <w:r>
        <w:rPr>
          <w:rFonts w:hint="eastAsia"/>
          <w:lang w:eastAsia="zh-CN"/>
        </w:rPr>
        <w:t>；</w:t>
      </w:r>
      <w:r>
        <w:t xml:space="preserve"> 学生运动简化接受</w:t>
      </w:r>
      <w:r>
        <w:rPr>
          <w:rFonts w:hint="eastAsia"/>
          <w:lang w:eastAsia="zh-CN"/>
        </w:rPr>
        <w:t>）</w:t>
      </w:r>
      <w:r>
        <w:t>, C125无产阶级整合论</w:t>
      </w:r>
      <w:r>
        <w:rPr>
          <w:rFonts w:hint="eastAsia"/>
          <w:lang w:eastAsia="zh-CN"/>
        </w:rPr>
        <w:t>（</w:t>
      </w:r>
      <w:r>
        <w:t>传统马克思主义批评为放弃阶级分析</w:t>
      </w:r>
      <w:r>
        <w:rPr>
          <w:rFonts w:hint="eastAsia"/>
          <w:lang w:eastAsia="zh-CN"/>
        </w:rPr>
        <w:t>）</w:t>
      </w:r>
      <w:r>
        <w:t>, C126非压抑性文明</w:t>
      </w:r>
      <w:r>
        <w:rPr>
          <w:rFonts w:hint="eastAsia"/>
          <w:lang w:eastAsia="zh-CN"/>
        </w:rPr>
        <w:t>（</w:t>
      </w:r>
      <w:r>
        <w:t>被批评为乌托邦幻想</w:t>
      </w:r>
      <w:r>
        <w:rPr>
          <w:rFonts w:hint="eastAsia"/>
          <w:lang w:eastAsia="zh-CN"/>
        </w:rPr>
        <w:t>；</w:t>
      </w:r>
      <w:r>
        <w:t xml:space="preserve"> 弗洛伊德正统批评为歪曲精神分析</w:t>
      </w:r>
      <w:r>
        <w:rPr>
          <w:rFonts w:hint="eastAsia"/>
          <w:lang w:eastAsia="zh-CN"/>
        </w:rPr>
        <w:t>）</w:t>
      </w:r>
      <w:r>
        <w:t>]</w:t>
      </w:r>
    </w:p>
    <w:p w14:paraId="6B1D9886">
      <w:pPr>
        <w:pStyle w:val="165"/>
      </w:pPr>
      <w:r>
        <w:t>school: S004</w:t>
      </w:r>
    </w:p>
    <w:p w14:paraId="1BEDD918">
      <w:pPr>
        <w:pStyle w:val="165"/>
      </w:pPr>
      <w:r>
        <w:t>cross_schools: [S014</w:t>
      </w:r>
      <w:r>
        <w:rPr>
          <w:rFonts w:hint="eastAsia"/>
          <w:lang w:eastAsia="zh-CN"/>
        </w:rPr>
        <w:t>（</w:t>
      </w:r>
      <w:r>
        <w:t>美国新左翼的理论资源</w:t>
      </w:r>
      <w:r>
        <w:rPr>
          <w:rFonts w:hint="eastAsia"/>
          <w:lang w:eastAsia="zh-CN"/>
        </w:rPr>
        <w:t>）</w:t>
      </w:r>
      <w:r>
        <w:t>]</w:t>
      </w:r>
    </w:p>
    <w:p w14:paraId="3C4F204F">
      <w:pPr>
        <w:pStyle w:val="165"/>
      </w:pPr>
      <w:r>
        <w:t>macro_period: T3-T4</w:t>
      </w:r>
    </w:p>
    <w:p w14:paraId="46DCAB87">
      <w:pPr>
        <w:pStyle w:val="7"/>
      </w:pPr>
      <w:r>
        <w:t>【P059】哈贝马斯 Jürgen Habermas（1929–）</w:t>
      </w:r>
    </w:p>
    <w:p w14:paraId="7639EDF4">
      <w:pPr>
        <w:pStyle w:val="166"/>
      </w:pPr>
      <w:r>
        <w:t>▎学术问题与思想起源</w:t>
      </w:r>
    </w:p>
    <w:p w14:paraId="768FA952">
      <w:r>
        <w:t>哈贝马斯的核心学术问题——交往理性何以替代工具理性成为现代性的规范基础、话语伦理学何以在多元社会中提供合法性——形成于1950年代对海德格尔主义和法兰克福学派第一代的双重反思。哈贝马斯在波恩大学以《绝对性与历史：谢林思想的二重性》（1954）获博士学位，但1953年海德格尔在弗莱堡大学的就职演讲（《形而上学导论》中为纳粹制度作暧昧辩护）使哈贝马斯彻底脱离海德格尔传统——他在1953年的公开批评文章中指责海德格尔</w:t>
      </w:r>
      <w:r>
        <w:rPr>
          <w:rFonts w:hint="eastAsia"/>
          <w:lang w:eastAsia="zh-CN"/>
        </w:rPr>
        <w:t>“</w:t>
      </w:r>
      <w:r>
        <w:t>将法西斯主义的存在根源本体论化</w:t>
      </w:r>
      <w:r>
        <w:rPr>
          <w:rFonts w:hint="eastAsia"/>
          <w:lang w:eastAsia="zh-CN"/>
        </w:rPr>
        <w:t>”</w:t>
      </w:r>
      <w:r>
        <w:t>。</w:t>
      </w:r>
    </w:p>
    <w:p w14:paraId="6C6478A4">
      <w:r>
        <w:t>1956–1959年在法兰克福社会研究所任阿多诺的助手，是哈贝马斯学术生涯的决定性转折。但哈贝马斯与阿多诺的差异从一开始就是明显的：阿多诺的批判理论以</w:t>
      </w:r>
      <w:r>
        <w:rPr>
          <w:rFonts w:hint="eastAsia"/>
          <w:lang w:eastAsia="zh-CN"/>
        </w:rPr>
        <w:t>“</w:t>
      </w:r>
      <w:r>
        <w:t>否定的辩证法</w:t>
      </w:r>
      <w:r>
        <w:rPr>
          <w:rFonts w:hint="eastAsia"/>
          <w:lang w:eastAsia="zh-CN"/>
        </w:rPr>
        <w:t>”</w:t>
      </w:r>
      <w:r>
        <w:t>为核心，不寻求积极规范基础；哈贝马斯认为批判理论若无规范基础则退化为</w:t>
      </w:r>
      <w:r>
        <w:rPr>
          <w:rFonts w:hint="eastAsia"/>
          <w:lang w:eastAsia="zh-CN"/>
        </w:rPr>
        <w:t>“</w:t>
      </w:r>
      <w:r>
        <w:t>空洞的否定</w:t>
      </w:r>
      <w:r>
        <w:rPr>
          <w:rFonts w:hint="eastAsia"/>
          <w:lang w:eastAsia="zh-CN"/>
        </w:rPr>
        <w:t>”</w:t>
      </w:r>
      <w:r>
        <w:t>，必须重建规范基础才能恢复批判的力量。</w:t>
      </w:r>
    </w:p>
    <w:p w14:paraId="6E97DBC2">
      <w:pPr>
        <w:pStyle w:val="166"/>
      </w:pPr>
      <w:r>
        <w:t>▎核心理论贡献</w:t>
      </w:r>
    </w:p>
    <w:p w14:paraId="09393456">
      <w:r>
        <w:rPr>
          <w:b/>
        </w:rPr>
        <w:t>公共领域的结构转型</w:t>
      </w:r>
      <w:r>
        <w:t>（1962，哈氏的教授资格论文）。核心论证：</w:t>
      </w:r>
      <w:r>
        <w:rPr>
          <w:rFonts w:hint="eastAsia"/>
          <w:lang w:eastAsia="zh-CN"/>
        </w:rPr>
        <w:t>“</w:t>
      </w:r>
      <w:r>
        <w:t>资产阶级公共领域</w:t>
      </w:r>
      <w:r>
        <w:rPr>
          <w:rFonts w:hint="eastAsia"/>
          <w:lang w:eastAsia="zh-CN"/>
        </w:rPr>
        <w:t>”</w:t>
      </w:r>
      <w:r>
        <w:t>（bürgerliche Öffentlichkeit）是18世纪特定历史条件的产物——私人个体以平等身份就公共事务进行理性辩论的空间。这一空间的规范承诺是：话语的质量而非参与者的社会地位决定论辩的结局。但公共领域从一开始就包含结构性矛盾——参与资格实际上限于有财产和教育的男性。19世纪以来，公共领域经历了</w:t>
      </w:r>
      <w:r>
        <w:rPr>
          <w:rFonts w:hint="eastAsia"/>
          <w:lang w:eastAsia="zh-CN"/>
        </w:rPr>
        <w:t>“</w:t>
      </w:r>
      <w:r>
        <w:t>再封建化</w:t>
      </w:r>
      <w:r>
        <w:rPr>
          <w:rFonts w:hint="eastAsia"/>
          <w:lang w:eastAsia="zh-CN"/>
        </w:rPr>
        <w:t>”</w:t>
      </w:r>
      <w:r>
        <w:t>：国家与社会相互渗透，公共辩论被利益集团的公关和媒体操纵所取代，公共领域的批判功能衰退。</w:t>
      </w:r>
    </w:p>
    <w:p w14:paraId="49C3B8DC">
      <w:r>
        <w:t>这一论题在1990年代的</w:t>
      </w:r>
      <w:r>
        <w:rPr>
          <w:rFonts w:hint="eastAsia"/>
          <w:lang w:eastAsia="zh-CN"/>
        </w:rPr>
        <w:t>“</w:t>
      </w:r>
      <w:r>
        <w:t>公共领域</w:t>
      </w:r>
      <w:r>
        <w:rPr>
          <w:rFonts w:hint="eastAsia"/>
          <w:lang w:eastAsia="zh-CN"/>
        </w:rPr>
        <w:t>”</w:t>
      </w:r>
      <w:r>
        <w:t>争论中引发了广泛讨论：批评者指出哈贝马斯的公共领域概念忽视了工人阶级公共领域、女性主义公共领域等</w:t>
      </w:r>
      <w:r>
        <w:rPr>
          <w:rFonts w:hint="eastAsia"/>
          <w:lang w:eastAsia="zh-CN"/>
        </w:rPr>
        <w:t>“</w:t>
      </w:r>
      <w:r>
        <w:t>替代性公共领域</w:t>
      </w:r>
      <w:r>
        <w:rPr>
          <w:rFonts w:hint="eastAsia"/>
          <w:lang w:eastAsia="zh-CN"/>
        </w:rPr>
        <w:t>”</w:t>
      </w:r>
      <w:r>
        <w:t>（内格里和弗雷泽）。哈贝马斯在后来的修订中承认了替代性公共领域的存在，但坚持</w:t>
      </w:r>
      <w:r>
        <w:rPr>
          <w:rFonts w:hint="eastAsia"/>
          <w:lang w:eastAsia="zh-CN"/>
        </w:rPr>
        <w:t>“</w:t>
      </w:r>
      <w:r>
        <w:t>资产阶级公共领域</w:t>
      </w:r>
      <w:r>
        <w:rPr>
          <w:rFonts w:hint="eastAsia"/>
          <w:lang w:eastAsia="zh-CN"/>
        </w:rPr>
        <w:t>”</w:t>
      </w:r>
      <w:r>
        <w:t>是规范性的原点。</w:t>
      </w:r>
    </w:p>
    <w:p w14:paraId="4CD660D3">
      <w:r>
        <w:rPr>
          <w:b/>
        </w:rPr>
        <w:t>交往行动理论</w:t>
      </w:r>
      <w:r>
        <w:t>（1981，两卷）。这是哈贝马斯最系统的理论建构。核心区分：工具行动（目的理性，以成功为导向）vs 交往行动（沟通理性，以理解为为导向）。工具行动发生在</w:t>
      </w:r>
      <w:r>
        <w:rPr>
          <w:rFonts w:hint="eastAsia"/>
          <w:lang w:eastAsia="zh-CN"/>
        </w:rPr>
        <w:t>“</w:t>
      </w:r>
      <w:r>
        <w:t>系统</w:t>
      </w:r>
      <w:r>
        <w:rPr>
          <w:rFonts w:hint="eastAsia"/>
          <w:lang w:eastAsia="zh-CN"/>
        </w:rPr>
        <w:t>”</w:t>
      </w:r>
      <w:r>
        <w:t>（经济、国家），交往行动发生在</w:t>
      </w:r>
      <w:r>
        <w:rPr>
          <w:rFonts w:hint="eastAsia"/>
          <w:lang w:eastAsia="zh-CN"/>
        </w:rPr>
        <w:t>“</w:t>
      </w:r>
      <w:r>
        <w:t>生活世界</w:t>
      </w:r>
      <w:r>
        <w:rPr>
          <w:rFonts w:hint="eastAsia"/>
          <w:lang w:eastAsia="zh-CN"/>
        </w:rPr>
        <w:t>”</w:t>
      </w:r>
      <w:r>
        <w:t>（文化、社会、人格）。现代性的辩证法在于：系统从生活世界中分化出来是解放（从传统束缚中解放），但系统对生活世界的</w:t>
      </w:r>
      <w:r>
        <w:rPr>
          <w:rFonts w:hint="eastAsia"/>
          <w:lang w:eastAsia="zh-CN"/>
        </w:rPr>
        <w:t>“</w:t>
      </w:r>
      <w:r>
        <w:t>殖民化</w:t>
      </w:r>
      <w:r>
        <w:rPr>
          <w:rFonts w:hint="eastAsia"/>
          <w:lang w:eastAsia="zh-CN"/>
        </w:rPr>
        <w:t>”</w:t>
      </w:r>
      <w:r>
        <w:t>（货币和权力对文化再生产和社会整合的入侵）是新的压迫。</w:t>
      </w:r>
    </w:p>
    <w:p w14:paraId="201A8A91">
      <w:r>
        <w:t>交往行动的规范基础是</w:t>
      </w:r>
      <w:r>
        <w:rPr>
          <w:rFonts w:hint="eastAsia"/>
          <w:lang w:eastAsia="zh-CN"/>
        </w:rPr>
        <w:t>“</w:t>
      </w:r>
      <w:r>
        <w:t>理想话语情境</w:t>
      </w:r>
      <w:r>
        <w:rPr>
          <w:rFonts w:hint="eastAsia"/>
          <w:lang w:eastAsia="zh-CN"/>
        </w:rPr>
        <w:t>”</w:t>
      </w:r>
      <w:r>
        <w:t>——在无强制、无操纵的条件下，更好论证的力量决定论辩结果。这一规范不是经验描述而是</w:t>
      </w:r>
      <w:r>
        <w:rPr>
          <w:rFonts w:hint="eastAsia"/>
          <w:lang w:eastAsia="zh-CN"/>
        </w:rPr>
        <w:t>“</w:t>
      </w:r>
      <w:r>
        <w:t>反事实的预设</w:t>
      </w:r>
      <w:r>
        <w:rPr>
          <w:rFonts w:hint="eastAsia"/>
          <w:lang w:eastAsia="zh-CN"/>
        </w:rPr>
        <w:t>”</w:t>
      </w:r>
      <w:r>
        <w:t>（kontrafaktische Unterstellung）——实际交往从未完全满足理想条件，但交往行动的参与者必须预设这些条件才能进行交往。这一建构为批判理论提供了阿多诺所缺乏的规范基础。</w:t>
      </w:r>
    </w:p>
    <w:p w14:paraId="17C45E67">
      <w:r>
        <w:rPr>
          <w:b/>
        </w:rPr>
        <w:t>话语伦理学</w:t>
      </w:r>
      <w:r>
        <w:t>。哈贝马斯将康德的绝对命令改造为话语原则：有效性规范是指所有受影响者在理性话语中能够同意的规范。与康德的差异：康德将道德法则视为单个理性存在者的自我立法，哈贝马斯将其视为所有受影响者的交往共识——从</w:t>
      </w:r>
      <w:r>
        <w:rPr>
          <w:rFonts w:hint="eastAsia"/>
          <w:lang w:eastAsia="zh-CN"/>
        </w:rPr>
        <w:t>“</w:t>
      </w:r>
      <w:r>
        <w:t>独白式</w:t>
      </w:r>
      <w:r>
        <w:rPr>
          <w:rFonts w:hint="eastAsia"/>
          <w:lang w:eastAsia="zh-CN"/>
        </w:rPr>
        <w:t>”</w:t>
      </w:r>
      <w:r>
        <w:t>到</w:t>
      </w:r>
      <w:r>
        <w:rPr>
          <w:rFonts w:hint="eastAsia"/>
          <w:lang w:eastAsia="zh-CN"/>
        </w:rPr>
        <w:t>“</w:t>
      </w:r>
      <w:r>
        <w:t>对话式</w:t>
      </w:r>
      <w:r>
        <w:rPr>
          <w:rFonts w:hint="eastAsia"/>
          <w:lang w:eastAsia="zh-CN"/>
        </w:rPr>
        <w:t>”</w:t>
      </w:r>
      <w:r>
        <w:t>的转换。</w:t>
      </w:r>
    </w:p>
    <w:p w14:paraId="6617B392">
      <w:r>
        <w:rPr>
          <w:b/>
        </w:rPr>
        <w:t>商议民主</w:t>
      </w:r>
      <w:r>
        <w:t>（deliberative Demokratie）。哈贝马斯将话语伦理学扩展为民主理论：民主合法性来自所有受影响的公民在商议过程中的参与，而非仅仅是投票程序。这一理论介于自由主义民主（程序优先）与共和主义民主（实质优先）之间——商议过程本身既是程序也是实质。</w:t>
      </w:r>
    </w:p>
    <w:p w14:paraId="000EAA1F">
      <w:pPr>
        <w:pStyle w:val="166"/>
      </w:pPr>
      <w:r>
        <w:t>▎学术对话与论战</w:t>
      </w:r>
    </w:p>
    <w:p w14:paraId="1F019846">
      <w:r>
        <w:t>与伽达默尔的解释学争论（1971起）：伽达默尔在《真理与方法》（1960）中将传统和权威视为理解的条件，哈贝马斯批评其将传统的合法性自然化——传统中包含的权力关系需要被批判性反思。争论的核心是：解释学是否能够自我反思其受权力关系塑造的条件？</w:t>
      </w:r>
    </w:p>
    <w:p w14:paraId="2FA73A13">
      <w:r>
        <w:t>与卢曼的系统论对峙：卢曼将社会视为自创生的系统，哈贝马斯坚持生活世界对系统的规范性抵抗。两人在1980–1990年代的论战是德国社会学最重要的理论对峙之一。</w:t>
      </w:r>
    </w:p>
    <w:p w14:paraId="02F45526">
      <w:r>
        <w:t>与后现代主义/后结构主义的论战：哈贝马斯在《现代性：一个未完成的方案》（1980）中批评福柯和德里达的</w:t>
      </w:r>
      <w:r>
        <w:rPr>
          <w:rFonts w:hint="eastAsia"/>
          <w:lang w:eastAsia="zh-CN"/>
        </w:rPr>
        <w:t>“</w:t>
      </w:r>
      <w:r>
        <w:t>新保守主义</w:t>
      </w:r>
      <w:r>
        <w:rPr>
          <w:rFonts w:hint="eastAsia"/>
          <w:lang w:eastAsia="zh-CN"/>
        </w:rPr>
        <w:t>”</w:t>
      </w:r>
      <w:r>
        <w:t>——认为他们否定理性的规范基础，实际上为非理性主义开路。福柯和德里达均未正面回应。</w:t>
      </w:r>
    </w:p>
    <w:p w14:paraId="0C0C5196">
      <w:r>
        <w:t>与罗尔斯的互补：哈贝马斯的商议民主与罗尔斯的正义论在1990年代构成互补——罗尔斯提供正义原则的内容，哈贝马斯提供正义原则的合法性程序。</w:t>
      </w:r>
    </w:p>
    <w:p w14:paraId="17C0F82D">
      <w:pPr>
        <w:pStyle w:val="166"/>
      </w:pPr>
      <w:r>
        <w:t>▎制度化实践与学术场域位置</w:t>
      </w:r>
    </w:p>
    <w:p w14:paraId="2091BE84">
      <w:r>
        <w:t>哈贝马斯的制度位置是德国学术体制的核心——1983年接任马克斯·普朗克社会研究所所长（施塔恩贝格），此前在海德堡大学（1962–1964）、法兰克福大学（1964–1971）和施塔恩贝格马克斯·普朗克研究所（1971–1983）任职。哈贝马斯是法兰克福学派第二代中制度位置最稳固的成员，其理论建构的系统性也与这一制度保障密切相关——他拥有稳定的研究资源和学术传承渠道。</w:t>
      </w:r>
    </w:p>
    <w:p w14:paraId="79FBD14E">
      <w:r>
        <w:t>哈贝马斯的公共知识人角色同样重要——他持续参与德国公共讨论：历史学家之争（Historikerstreit，1986）、德国统一后的宪法辩论、欧盟民主赤字讨论、生物伦理辩论等。这一公共角色使</w:t>
      </w:r>
      <w:r>
        <w:rPr>
          <w:rFonts w:hint="eastAsia"/>
          <w:lang w:eastAsia="zh-CN"/>
        </w:rPr>
        <w:t>“</w:t>
      </w:r>
      <w:r>
        <w:t>批判理论</w:t>
      </w:r>
      <w:r>
        <w:rPr>
          <w:rFonts w:hint="eastAsia"/>
          <w:lang w:eastAsia="zh-CN"/>
        </w:rPr>
        <w:t>”</w:t>
      </w:r>
      <w:r>
        <w:t>从学术话语进入德国公共领域的自我理解。</w:t>
      </w:r>
    </w:p>
    <w:p w14:paraId="14AABDA1">
      <w:pPr>
        <w:pStyle w:val="166"/>
      </w:pPr>
      <w:r>
        <w:t>▎学术影响与接受</w:t>
      </w:r>
    </w:p>
    <w:p w14:paraId="3FED9F53">
      <w:r>
        <w:t>在德国：哈贝马斯在战后德国知识界的位置近似于</w:t>
      </w:r>
      <w:r>
        <w:rPr>
          <w:rFonts w:hint="eastAsia"/>
          <w:lang w:eastAsia="zh-CN"/>
        </w:rPr>
        <w:t>“</w:t>
      </w:r>
      <w:r>
        <w:t>宪法法院之外的宪法法院</w:t>
      </w:r>
      <w:r>
        <w:rPr>
          <w:rFonts w:hint="eastAsia"/>
          <w:lang w:eastAsia="zh-CN"/>
        </w:rPr>
        <w:t>”</w:t>
      </w:r>
      <w:r>
        <w:t>——他的理论建构为德国民主制度提供了规范性框架，其公共讨论参与塑造了德国公共领域的自我理解。</w:t>
      </w:r>
    </w:p>
    <w:p w14:paraId="452B97B1">
      <w:r>
        <w:t>在英语世界：交往行动理论和商议民主在1990年代被大规模接受——但常常被简化为</w:t>
      </w:r>
      <w:r>
        <w:rPr>
          <w:rFonts w:hint="eastAsia"/>
          <w:lang w:eastAsia="zh-CN"/>
        </w:rPr>
        <w:t>“</w:t>
      </w:r>
      <w:r>
        <w:t>对话民主</w:t>
      </w:r>
      <w:r>
        <w:rPr>
          <w:rFonts w:hint="eastAsia"/>
          <w:lang w:eastAsia="zh-CN"/>
        </w:rPr>
        <w:t>”</w:t>
      </w:r>
      <w:r>
        <w:t>的程序性框架，丧失了生活世界</w:t>
      </w:r>
      <w:r>
        <w:rPr>
          <w:rFonts w:hint="eastAsia"/>
          <w:lang w:eastAsia="zh-CN"/>
        </w:rPr>
        <w:t>－</w:t>
      </w:r>
      <w:r>
        <w:t>系统区分的批判维度。罗尔斯-哈贝马斯的互补性成为英语世界政治哲学的核心议题之一。</w:t>
      </w:r>
    </w:p>
    <w:p w14:paraId="0C0D7994">
      <w:r>
        <w:t>在东亚：哈贝马斯的公共领域理论在1990年代被引入中国学界，成为</w:t>
      </w:r>
      <w:r>
        <w:rPr>
          <w:rFonts w:hint="eastAsia"/>
          <w:lang w:eastAsia="zh-CN"/>
        </w:rPr>
        <w:t>“</w:t>
      </w:r>
      <w:r>
        <w:t>公民社会</w:t>
      </w:r>
      <w:r>
        <w:rPr>
          <w:rFonts w:hint="eastAsia"/>
          <w:lang w:eastAsia="zh-CN"/>
        </w:rPr>
        <w:t>”</w:t>
      </w:r>
      <w:r>
        <w:t>讨论的核心理论资源——但中国接受者同时指出，哈贝马斯的</w:t>
      </w:r>
      <w:r>
        <w:rPr>
          <w:rFonts w:hint="eastAsia"/>
          <w:lang w:eastAsia="zh-CN"/>
        </w:rPr>
        <w:t>“</w:t>
      </w:r>
      <w:r>
        <w:t>资产阶级公共领域</w:t>
      </w:r>
      <w:r>
        <w:rPr>
          <w:rFonts w:hint="eastAsia"/>
          <w:lang w:eastAsia="zh-CN"/>
        </w:rPr>
        <w:t>”</w:t>
      </w:r>
      <w:r>
        <w:t>以私人产权和新闻自由为制度前提，在中国语境中需要重新理解。</w:t>
      </w:r>
    </w:p>
    <w:p w14:paraId="2FEE03B5">
      <w:pPr>
        <w:pStyle w:val="166"/>
      </w:pPr>
      <w:r>
        <w:t>▎β映射</w:t>
      </w:r>
    </w:p>
    <w:p w14:paraId="06A075CA">
      <w:pPr>
        <w:pStyle w:val="165"/>
      </w:pPr>
      <w:r>
        <w:t>borne_concepts: [C127公共领域</w:t>
      </w:r>
      <w:r>
        <w:rPr>
          <w:rFonts w:hint="eastAsia"/>
          <w:lang w:eastAsia="zh-CN"/>
        </w:rPr>
        <w:t>，</w:t>
      </w:r>
      <w:r>
        <w:t xml:space="preserve"> C128交往行动</w:t>
      </w:r>
      <w:r>
        <w:rPr>
          <w:rFonts w:hint="eastAsia"/>
          <w:lang w:eastAsia="zh-CN"/>
        </w:rPr>
        <w:t>，</w:t>
      </w:r>
      <w:r>
        <w:t xml:space="preserve"> C129系统对生活世界的殖民化</w:t>
      </w:r>
      <w:r>
        <w:rPr>
          <w:rFonts w:hint="eastAsia"/>
          <w:lang w:eastAsia="zh-CN"/>
        </w:rPr>
        <w:t>，</w:t>
      </w:r>
      <w:r>
        <w:t xml:space="preserve"> C130理想话语情境</w:t>
      </w:r>
      <w:r>
        <w:rPr>
          <w:rFonts w:hint="eastAsia"/>
          <w:lang w:eastAsia="zh-CN"/>
        </w:rPr>
        <w:t>，</w:t>
      </w:r>
      <w:r>
        <w:t xml:space="preserve"> C131话语伦理学</w:t>
      </w:r>
      <w:r>
        <w:rPr>
          <w:rFonts w:hint="eastAsia"/>
          <w:lang w:eastAsia="zh-CN"/>
        </w:rPr>
        <w:t>，</w:t>
      </w:r>
      <w:r>
        <w:t xml:space="preserve"> C132商议民主</w:t>
      </w:r>
      <w:r>
        <w:rPr>
          <w:rFonts w:hint="eastAsia"/>
          <w:lang w:eastAsia="zh-CN"/>
        </w:rPr>
        <w:t>，</w:t>
      </w:r>
      <w:r>
        <w:t xml:space="preserve"> C133工具行动vs交往行动]</w:t>
      </w:r>
    </w:p>
    <w:p w14:paraId="5F0FFF8D">
      <w:pPr>
        <w:pStyle w:val="165"/>
      </w:pPr>
      <w:r>
        <w:t>contested_concepts: [C134公共领域</w:t>
      </w:r>
      <w:r>
        <w:rPr>
          <w:rFonts w:hint="eastAsia"/>
          <w:lang w:eastAsia="zh-CN"/>
        </w:rPr>
        <w:t>（</w:t>
      </w:r>
      <w:r>
        <w:t>弗雷泽批评忽视替代性公共领域</w:t>
      </w:r>
      <w:r>
        <w:rPr>
          <w:rFonts w:hint="eastAsia"/>
          <w:lang w:eastAsia="zh-CN"/>
        </w:rPr>
        <w:t>；</w:t>
      </w:r>
      <w:r>
        <w:t xml:space="preserve"> 工人/女性/替代性公共领域</w:t>
      </w:r>
      <w:r>
        <w:rPr>
          <w:rFonts w:hint="eastAsia"/>
          <w:lang w:eastAsia="zh-CN"/>
        </w:rPr>
        <w:t>）</w:t>
      </w:r>
      <w:r>
        <w:t>, C135理想话语情境</w:t>
      </w:r>
      <w:r>
        <w:rPr>
          <w:rFonts w:hint="eastAsia"/>
          <w:lang w:eastAsia="zh-CN"/>
        </w:rPr>
        <w:t>（</w:t>
      </w:r>
      <w:r>
        <w:t>后结构主义批评为理性主义普遍主义</w:t>
      </w:r>
      <w:r>
        <w:rPr>
          <w:rFonts w:hint="eastAsia"/>
          <w:lang w:eastAsia="zh-CN"/>
        </w:rPr>
        <w:t>）</w:t>
      </w:r>
      <w:r>
        <w:t>, C136生活世界</w:t>
      </w:r>
      <w:r>
        <w:rPr>
          <w:rFonts w:hint="eastAsia"/>
          <w:lang w:eastAsia="zh-CN"/>
        </w:rPr>
        <w:t>－</w:t>
      </w:r>
      <w:r>
        <w:t>系统区分</w:t>
      </w:r>
      <w:r>
        <w:rPr>
          <w:rFonts w:hint="eastAsia"/>
          <w:lang w:eastAsia="zh-CN"/>
        </w:rPr>
        <w:t>（</w:t>
      </w:r>
      <w:r>
        <w:t>卢曼批评为规范主义简化</w:t>
      </w:r>
      <w:r>
        <w:rPr>
          <w:rFonts w:hint="eastAsia"/>
          <w:lang w:eastAsia="zh-CN"/>
        </w:rPr>
        <w:t>）</w:t>
      </w:r>
      <w:r>
        <w:t>, C137现代性方案</w:t>
      </w:r>
      <w:r>
        <w:rPr>
          <w:rFonts w:hint="eastAsia"/>
          <w:lang w:eastAsia="zh-CN"/>
        </w:rPr>
        <w:t>（</w:t>
      </w:r>
      <w:r>
        <w:t>后现代主义批评为</w:t>
      </w:r>
      <w:r>
        <w:rPr>
          <w:rFonts w:hint="eastAsia"/>
          <w:lang w:eastAsia="zh-CN"/>
        </w:rPr>
        <w:t>“</w:t>
      </w:r>
      <w:r>
        <w:t>未完成</w:t>
      </w:r>
      <w:r>
        <w:rPr>
          <w:rFonts w:hint="eastAsia"/>
          <w:lang w:eastAsia="zh-CN"/>
        </w:rPr>
        <w:t>”</w:t>
      </w:r>
      <w:r>
        <w:t>但应</w:t>
      </w:r>
      <w:r>
        <w:rPr>
          <w:rFonts w:hint="eastAsia"/>
          <w:lang w:eastAsia="zh-CN"/>
        </w:rPr>
        <w:t>“</w:t>
      </w:r>
      <w:r>
        <w:t>放弃</w:t>
      </w:r>
      <w:r>
        <w:rPr>
          <w:rFonts w:hint="eastAsia"/>
          <w:lang w:eastAsia="zh-CN"/>
        </w:rPr>
        <w:t>”）</w:t>
      </w:r>
      <w:r>
        <w:t>]</w:t>
      </w:r>
    </w:p>
    <w:p w14:paraId="13601186">
      <w:pPr>
        <w:pStyle w:val="165"/>
      </w:pPr>
      <w:r>
        <w:t>school: S004</w:t>
      </w:r>
    </w:p>
    <w:p w14:paraId="22D41A05">
      <w:pPr>
        <w:pStyle w:val="165"/>
      </w:pPr>
      <w:r>
        <w:t>cross_schools: [S002</w:t>
      </w:r>
      <w:r>
        <w:rPr>
          <w:rFonts w:hint="eastAsia"/>
          <w:lang w:eastAsia="zh-CN"/>
        </w:rPr>
        <w:t>（</w:t>
      </w:r>
      <w:r>
        <w:t>对韦伯理性化的重新框架化</w:t>
      </w:r>
      <w:r>
        <w:rPr>
          <w:rFonts w:hint="eastAsia"/>
          <w:lang w:eastAsia="zh-CN"/>
        </w:rPr>
        <w:t>）</w:t>
      </w:r>
      <w:r>
        <w:t>, S009</w:t>
      </w:r>
      <w:r>
        <w:rPr>
          <w:rFonts w:hint="eastAsia"/>
          <w:lang w:eastAsia="zh-CN"/>
        </w:rPr>
        <w:t>（</w:t>
      </w:r>
      <w:r>
        <w:t>与法国后结构主义的论战</w:t>
      </w:r>
      <w:r>
        <w:rPr>
          <w:rFonts w:hint="eastAsia"/>
          <w:lang w:eastAsia="zh-CN"/>
        </w:rPr>
        <w:t>）</w:t>
      </w:r>
      <w:r>
        <w:t>, S015</w:t>
      </w:r>
      <w:r>
        <w:rPr>
          <w:rFonts w:hint="eastAsia"/>
          <w:lang w:eastAsia="zh-CN"/>
        </w:rPr>
        <w:t>（</w:t>
      </w:r>
      <w:r>
        <w:t>罗尔斯政治哲学的互补</w:t>
      </w:r>
      <w:r>
        <w:rPr>
          <w:rFonts w:hint="eastAsia"/>
          <w:lang w:eastAsia="zh-CN"/>
        </w:rPr>
        <w:t>）</w:t>
      </w:r>
      <w:r>
        <w:t>]</w:t>
      </w:r>
    </w:p>
    <w:p w14:paraId="4E8FCB87">
      <w:pPr>
        <w:pStyle w:val="165"/>
      </w:pPr>
      <w:r>
        <w:t>macro_period: T3-T5</w:t>
      </w:r>
    </w:p>
    <w:p w14:paraId="417EC04E">
      <w:pPr>
        <w:pStyle w:val="7"/>
      </w:pPr>
      <w:r>
        <w:t>【P060】弗洛姆 Erich Fromm（1900–1980）</w:t>
      </w:r>
    </w:p>
    <w:p w14:paraId="37F11CF3">
      <w:pPr>
        <w:pStyle w:val="166"/>
      </w:pPr>
      <w:r>
        <w:t>▎学术问题与思想起源</w:t>
      </w:r>
    </w:p>
    <w:p w14:paraId="1236D6B1">
      <w:r>
        <w:t>弗洛姆的核心学术问题——自由何以同时是负担、权威主义性格何以成为逃避自由的心理机制——形成于1920年代两个传统的交汇：弗洛伊德的精神分析（弗洛姆1923年在柏林精神分析研究所受训）与马克思主义的社会批判（弗洛姆在法兰克福社会研究所期间接触）。弗洛姆的独特贡献在于将弗洛伊德从生物学框架中解放出来——将精神分析从</w:t>
      </w:r>
      <w:r>
        <w:rPr>
          <w:rFonts w:hint="eastAsia"/>
          <w:lang w:eastAsia="zh-CN"/>
        </w:rPr>
        <w:t>“</w:t>
      </w:r>
      <w:r>
        <w:t>驱力学说</w:t>
      </w:r>
      <w:r>
        <w:rPr>
          <w:rFonts w:hint="eastAsia"/>
          <w:lang w:eastAsia="zh-CN"/>
        </w:rPr>
        <w:t>”</w:t>
      </w:r>
      <w:r>
        <w:t>改造为</w:t>
      </w:r>
      <w:r>
        <w:rPr>
          <w:rFonts w:hint="eastAsia"/>
          <w:lang w:eastAsia="zh-CN"/>
        </w:rPr>
        <w:t>“</w:t>
      </w:r>
      <w:r>
        <w:t>社会性格</w:t>
      </w:r>
      <w:r>
        <w:rPr>
          <w:rFonts w:hint="eastAsia"/>
          <w:lang w:eastAsia="zh-CN"/>
        </w:rPr>
        <w:t>”</w:t>
      </w:r>
      <w:r>
        <w:t>理论。</w:t>
      </w:r>
    </w:p>
    <w:p w14:paraId="4A5FACBA">
      <w:pPr>
        <w:pStyle w:val="166"/>
      </w:pPr>
      <w:r>
        <w:t>▎核心理论贡献</w:t>
      </w:r>
    </w:p>
    <w:p w14:paraId="35E34746">
      <w:r>
        <w:rPr>
          <w:b/>
        </w:rPr>
        <w:t>《逃避自由》（1941）</w:t>
      </w:r>
      <w:r>
        <w:t>是弗洛姆最具影响力的著作。核心论证：现代性将个体从传统纽带的</w:t>
      </w:r>
      <w:r>
        <w:rPr>
          <w:rFonts w:hint="eastAsia"/>
          <w:lang w:eastAsia="zh-CN"/>
        </w:rPr>
        <w:t>“</w:t>
      </w:r>
      <w:r>
        <w:t>原始关联</w:t>
      </w:r>
      <w:r>
        <w:rPr>
          <w:rFonts w:hint="eastAsia"/>
          <w:lang w:eastAsia="zh-CN"/>
        </w:rPr>
        <w:t>”</w:t>
      </w:r>
      <w:r>
        <w:t>中解放出来，但这一解放同时是自由的负担——个体获得了自由但失去了归属。面对这种</w:t>
      </w:r>
      <w:r>
        <w:rPr>
          <w:rFonts w:hint="eastAsia"/>
          <w:lang w:eastAsia="zh-CN"/>
        </w:rPr>
        <w:t>“</w:t>
      </w:r>
      <w:r>
        <w:t>自由</w:t>
      </w:r>
      <w:r>
        <w:rPr>
          <w:rFonts w:hint="eastAsia"/>
          <w:lang w:eastAsia="zh-CN"/>
        </w:rPr>
        <w:t>－</w:t>
      </w:r>
      <w:r>
        <w:t>孤独</w:t>
      </w:r>
      <w:r>
        <w:rPr>
          <w:rFonts w:hint="eastAsia"/>
          <w:lang w:eastAsia="zh-CN"/>
        </w:rPr>
        <w:t>”</w:t>
      </w:r>
      <w:r>
        <w:t>的双重体验，三种心理机制出现：权威主义（将自我交付于外在权威以消解自由的重负）、破坏性（消灭自由的外在威胁以重建安全感）、顺从性（将自我消融于大众以消除差异）。这三种机制构成了</w:t>
      </w:r>
      <w:r>
        <w:rPr>
          <w:rFonts w:hint="eastAsia"/>
          <w:lang w:eastAsia="zh-CN"/>
        </w:rPr>
        <w:t>“</w:t>
      </w:r>
      <w:r>
        <w:t>逃避自由</w:t>
      </w:r>
      <w:r>
        <w:rPr>
          <w:rFonts w:hint="eastAsia"/>
          <w:lang w:eastAsia="zh-CN"/>
        </w:rPr>
        <w:t>”</w:t>
      </w:r>
      <w:r>
        <w:t>的心理结构——权威主义性格不是异常而是现代性的典型心理产物。</w:t>
      </w:r>
    </w:p>
    <w:p w14:paraId="03E327DE">
      <w:r>
        <w:rPr>
          <w:b/>
        </w:rPr>
        <w:t>社会性格</w:t>
      </w:r>
      <w:r>
        <w:t>（Social Character）。弗洛姆将弗洛伊德的</w:t>
      </w:r>
      <w:r>
        <w:rPr>
          <w:rFonts w:hint="eastAsia"/>
          <w:lang w:eastAsia="zh-CN"/>
        </w:rPr>
        <w:t>“</w:t>
      </w:r>
      <w:r>
        <w:t>性格</w:t>
      </w:r>
      <w:r>
        <w:rPr>
          <w:rFonts w:hint="eastAsia"/>
          <w:lang w:eastAsia="zh-CN"/>
        </w:rPr>
        <w:t>”</w:t>
      </w:r>
      <w:r>
        <w:t>概念从个体心理层面提升为社会层面：社会性格是一个群体中多数成员共有的性格结构，其功能是使个体的行为模式与社会的功能需求相协调。社会性格不是上层建筑（经济基础的机械反映），而是社会与个体之间的</w:t>
      </w:r>
      <w:r>
        <w:rPr>
          <w:rFonts w:hint="eastAsia"/>
          <w:lang w:eastAsia="zh-CN"/>
        </w:rPr>
        <w:t>“</w:t>
      </w:r>
      <w:r>
        <w:t>中介</w:t>
      </w:r>
      <w:r>
        <w:rPr>
          <w:rFonts w:hint="eastAsia"/>
          <w:lang w:eastAsia="zh-CN"/>
        </w:rPr>
        <w:t>”</w:t>
      </w:r>
      <w:r>
        <w:t>——社会通过塑造社会性格来</w:t>
      </w:r>
      <w:r>
        <w:rPr>
          <w:rFonts w:hint="eastAsia"/>
          <w:lang w:eastAsia="zh-CN"/>
        </w:rPr>
        <w:t>“</w:t>
      </w:r>
      <w:r>
        <w:t>生产</w:t>
      </w:r>
      <w:r>
        <w:rPr>
          <w:rFonts w:hint="eastAsia"/>
          <w:lang w:eastAsia="zh-CN"/>
        </w:rPr>
        <w:t>”</w:t>
      </w:r>
      <w:r>
        <w:t>其正常运行所需的心理结构。</w:t>
      </w:r>
    </w:p>
    <w:p w14:paraId="41F12065">
      <w:r>
        <w:rPr>
          <w:rFonts w:hint="eastAsia"/>
          <w:b/>
          <w:lang w:eastAsia="zh-CN"/>
        </w:rPr>
        <w:t>“</w:t>
      </w:r>
      <w:r>
        <w:rPr>
          <w:b/>
        </w:rPr>
        <w:t>有</w:t>
      </w:r>
      <w:r>
        <w:rPr>
          <w:rFonts w:hint="eastAsia"/>
          <w:b/>
          <w:lang w:eastAsia="zh-CN"/>
        </w:rPr>
        <w:t>”</w:t>
      </w:r>
      <w:r>
        <w:rPr>
          <w:b/>
        </w:rPr>
        <w:t>与</w:t>
      </w:r>
      <w:r>
        <w:rPr>
          <w:rFonts w:hint="eastAsia"/>
          <w:b/>
          <w:lang w:eastAsia="zh-CN"/>
        </w:rPr>
        <w:t>“</w:t>
      </w:r>
      <w:r>
        <w:rPr>
          <w:b/>
        </w:rPr>
        <w:t>在</w:t>
      </w:r>
      <w:r>
        <w:rPr>
          <w:rFonts w:hint="eastAsia"/>
          <w:b/>
          <w:lang w:eastAsia="zh-CN"/>
        </w:rPr>
        <w:t>”</w:t>
      </w:r>
      <w:r>
        <w:rPr>
          <w:b/>
        </w:rPr>
        <w:t>的存在方式</w:t>
      </w:r>
      <w:r>
        <w:t>（《占有还是存在》1976）：弗洛姆区分了两种存在方式——</w:t>
      </w:r>
      <w:r>
        <w:rPr>
          <w:rFonts w:hint="eastAsia"/>
          <w:lang w:eastAsia="zh-CN"/>
        </w:rPr>
        <w:t>“</w:t>
      </w:r>
      <w:r>
        <w:t>占有</w:t>
      </w:r>
      <w:r>
        <w:rPr>
          <w:rFonts w:hint="eastAsia"/>
          <w:lang w:eastAsia="zh-CN"/>
        </w:rPr>
        <w:t>”</w:t>
      </w:r>
      <w:r>
        <w:t>（haben）以拥有和控制为取向，</w:t>
      </w:r>
      <w:r>
        <w:rPr>
          <w:rFonts w:hint="eastAsia"/>
          <w:lang w:eastAsia="zh-CN"/>
        </w:rPr>
        <w:t>“</w:t>
      </w:r>
      <w:r>
        <w:t>在</w:t>
      </w:r>
      <w:r>
        <w:rPr>
          <w:rFonts w:hint="eastAsia"/>
          <w:lang w:eastAsia="zh-CN"/>
        </w:rPr>
        <w:t>”</w:t>
      </w:r>
      <w:r>
        <w:t>（sein）以体验和分享为取向。消费主义社会将一切关系（人与物、人与人、人与自身）都纳入</w:t>
      </w:r>
      <w:r>
        <w:rPr>
          <w:rFonts w:hint="eastAsia"/>
          <w:lang w:eastAsia="zh-CN"/>
        </w:rPr>
        <w:t>“</w:t>
      </w:r>
      <w:r>
        <w:t>占有</w:t>
      </w:r>
      <w:r>
        <w:rPr>
          <w:rFonts w:hint="eastAsia"/>
          <w:lang w:eastAsia="zh-CN"/>
        </w:rPr>
        <w:t>”</w:t>
      </w:r>
      <w:r>
        <w:t>方式——甚至</w:t>
      </w:r>
      <w:r>
        <w:rPr>
          <w:rFonts w:hint="eastAsia"/>
          <w:lang w:eastAsia="zh-CN"/>
        </w:rPr>
        <w:t>“</w:t>
      </w:r>
      <w:r>
        <w:t>爱</w:t>
      </w:r>
      <w:r>
        <w:rPr>
          <w:rFonts w:hint="eastAsia"/>
          <w:lang w:eastAsia="zh-CN"/>
        </w:rPr>
        <w:t>”</w:t>
      </w:r>
      <w:r>
        <w:t>也被理解为</w:t>
      </w:r>
      <w:r>
        <w:rPr>
          <w:rFonts w:hint="eastAsia"/>
          <w:lang w:eastAsia="zh-CN"/>
        </w:rPr>
        <w:t>“</w:t>
      </w:r>
      <w:r>
        <w:t>占有某人</w:t>
      </w:r>
      <w:r>
        <w:rPr>
          <w:rFonts w:hint="eastAsia"/>
          <w:lang w:eastAsia="zh-CN"/>
        </w:rPr>
        <w:t>”</w:t>
      </w:r>
      <w:r>
        <w:t>而非</w:t>
      </w:r>
      <w:r>
        <w:rPr>
          <w:rFonts w:hint="eastAsia"/>
          <w:lang w:eastAsia="zh-CN"/>
        </w:rPr>
        <w:t>“</w:t>
      </w:r>
      <w:r>
        <w:t>与某人共在</w:t>
      </w:r>
      <w:r>
        <w:rPr>
          <w:rFonts w:hint="eastAsia"/>
          <w:lang w:eastAsia="zh-CN"/>
        </w:rPr>
        <w:t>”</w:t>
      </w:r>
      <w:r>
        <w:t>。</w:t>
      </w:r>
    </w:p>
    <w:p w14:paraId="41C4DF91">
      <w:pPr>
        <w:pStyle w:val="166"/>
      </w:pPr>
      <w:r>
        <w:t>▎学术对话与论战</w:t>
      </w:r>
    </w:p>
    <w:p w14:paraId="5070530E">
      <w:r>
        <w:t>与弗洛伊德正统的决裂：弗洛姆在1930年代批评弗洛伊德将力比多（性驱力）视为性格的核心动力，认为弗洛伊德忽视了社会关系对性格的塑造作用。这一批评使弗洛姆被美国精神分析学会边缘化。</w:t>
      </w:r>
    </w:p>
    <w:p w14:paraId="0F3AE88F">
      <w:r>
        <w:t>与法兰克福学派的内部分歧：霍克海默和阿多诺在1930年代末将弗洛姆排除出社会研究所的核心圈子——弗洛姆的</w:t>
      </w:r>
      <w:r>
        <w:rPr>
          <w:rFonts w:hint="eastAsia"/>
          <w:lang w:eastAsia="zh-CN"/>
        </w:rPr>
        <w:t>“</w:t>
      </w:r>
      <w:r>
        <w:t>社会性格</w:t>
      </w:r>
      <w:r>
        <w:rPr>
          <w:rFonts w:hint="eastAsia"/>
          <w:lang w:eastAsia="zh-CN"/>
        </w:rPr>
        <w:t>”</w:t>
      </w:r>
      <w:r>
        <w:t>理论被视为</w:t>
      </w:r>
      <w:r>
        <w:rPr>
          <w:rFonts w:hint="eastAsia"/>
          <w:lang w:eastAsia="zh-CN"/>
        </w:rPr>
        <w:t>“</w:t>
      </w:r>
      <w:r>
        <w:t>心理学主义</w:t>
      </w:r>
      <w:r>
        <w:rPr>
          <w:rFonts w:hint="eastAsia"/>
          <w:lang w:eastAsia="zh-CN"/>
        </w:rPr>
        <w:t>”</w:t>
      </w:r>
      <w:r>
        <w:t>（将社会问题还原为心理问题），霍克海默要求批判理论必须从社会结构而非心理结构出发。</w:t>
      </w:r>
    </w:p>
    <w:p w14:paraId="1EDC7801">
      <w:r>
        <w:t>与马尔库塞的争论：马尔库塞在《爱欲与文明》中批评弗洛姆将弗洛伊德的</w:t>
      </w:r>
      <w:r>
        <w:rPr>
          <w:rFonts w:hint="eastAsia"/>
          <w:lang w:eastAsia="zh-CN"/>
        </w:rPr>
        <w:t>“</w:t>
      </w:r>
      <w:r>
        <w:t>激进</w:t>
      </w:r>
      <w:r>
        <w:rPr>
          <w:rFonts w:hint="eastAsia"/>
          <w:lang w:eastAsia="zh-CN"/>
        </w:rPr>
        <w:t>”</w:t>
      </w:r>
      <w:r>
        <w:t>改造为</w:t>
      </w:r>
      <w:r>
        <w:rPr>
          <w:rFonts w:hint="eastAsia"/>
          <w:lang w:eastAsia="zh-CN"/>
        </w:rPr>
        <w:t>“</w:t>
      </w:r>
      <w:r>
        <w:t>保守</w:t>
      </w:r>
      <w:r>
        <w:rPr>
          <w:rFonts w:hint="eastAsia"/>
          <w:lang w:eastAsia="zh-CN"/>
        </w:rPr>
        <w:t>”</w:t>
      </w:r>
      <w:r>
        <w:t>——弗洛姆的</w:t>
      </w:r>
      <w:r>
        <w:rPr>
          <w:rFonts w:hint="eastAsia"/>
          <w:lang w:eastAsia="zh-CN"/>
        </w:rPr>
        <w:t>“</w:t>
      </w:r>
      <w:r>
        <w:t>社会性格</w:t>
      </w:r>
      <w:r>
        <w:rPr>
          <w:rFonts w:hint="eastAsia"/>
          <w:lang w:eastAsia="zh-CN"/>
        </w:rPr>
        <w:t>”</w:t>
      </w:r>
      <w:r>
        <w:t>概念暗示现存社会可以通过心理改革来改善，而马尔库塞坚持必须彻底否定现存社会。</w:t>
      </w:r>
    </w:p>
    <w:p w14:paraId="53923EB6">
      <w:pPr>
        <w:pStyle w:val="166"/>
      </w:pPr>
      <w:r>
        <w:t>▎制度化实践与学术场域位置</w:t>
      </w:r>
    </w:p>
    <w:p w14:paraId="45C28BDF">
      <w:r>
        <w:t>弗洛姆在法兰克福社会研究所的地位经历了从核心到边缘的变迁：1930年代初是研究所的核心成员之一，1930年代末被边缘化，1939年正式脱离研究所。此后弗洛姆以独立知识人的身份在美国和墨西哥活动——1949–1965年在墨西哥国立自治大学精神分析研究所，1957年后在纽约。弗洛姆的著作面向大众读者而非学术专业读者——《逃避自由》《爱的艺术》《占有还是存在》均为畅销书——这一写作策略使其影响远超学术圈，但也使其在学术体制内的位置相对边缘。</w:t>
      </w:r>
    </w:p>
    <w:p w14:paraId="28FCF351">
      <w:pPr>
        <w:pStyle w:val="166"/>
      </w:pPr>
      <w:r>
        <w:t>▎学术影响与接受</w:t>
      </w:r>
    </w:p>
    <w:p w14:paraId="2D2B1197">
      <w:r>
        <w:t>弗洛姆的影响主要通过大众阅读而非学术传承传播——《逃避自由》和《爱的艺术》在全球销售超过数千万册。但这一大众接受同时是简化：弗洛姆被简化为</w:t>
      </w:r>
      <w:r>
        <w:rPr>
          <w:rFonts w:hint="eastAsia"/>
          <w:lang w:eastAsia="zh-CN"/>
        </w:rPr>
        <w:t>“</w:t>
      </w:r>
      <w:r>
        <w:t>人本主义心理学家</w:t>
      </w:r>
      <w:r>
        <w:rPr>
          <w:rFonts w:hint="eastAsia"/>
          <w:lang w:eastAsia="zh-CN"/>
        </w:rPr>
        <w:t>”</w:t>
      </w:r>
      <w:r>
        <w:t>而非社会理论家，其社会性格理论的批判维度在大众接受中被压抑。</w:t>
      </w:r>
    </w:p>
    <w:p w14:paraId="78E255C9">
      <w:r>
        <w:t>在拉丁美洲：弗洛姆在墨西哥的精神分析研究所培养了拉美第一批精神分析社会学家，对拉美的</w:t>
      </w:r>
      <w:r>
        <w:rPr>
          <w:rFonts w:hint="eastAsia"/>
          <w:lang w:eastAsia="zh-CN"/>
        </w:rPr>
        <w:t>“</w:t>
      </w:r>
      <w:r>
        <w:t>解放心理学</w:t>
      </w:r>
      <w:r>
        <w:rPr>
          <w:rFonts w:hint="eastAsia"/>
          <w:lang w:eastAsia="zh-CN"/>
        </w:rPr>
        <w:t>”</w:t>
      </w:r>
      <w:r>
        <w:t>传统产生了影响。</w:t>
      </w:r>
    </w:p>
    <w:p w14:paraId="74B5DFB6">
      <w:pPr>
        <w:pStyle w:val="166"/>
      </w:pPr>
      <w:r>
        <w:t>▎β映射</w:t>
      </w:r>
    </w:p>
    <w:p w14:paraId="1F970967">
      <w:pPr>
        <w:pStyle w:val="165"/>
      </w:pPr>
      <w:r>
        <w:t>borne_concepts: [C138逃避自由</w:t>
      </w:r>
      <w:r>
        <w:rPr>
          <w:rFonts w:hint="eastAsia"/>
          <w:lang w:eastAsia="zh-CN"/>
        </w:rPr>
        <w:t>，</w:t>
      </w:r>
      <w:r>
        <w:t xml:space="preserve"> C139社会性格</w:t>
      </w:r>
      <w:r>
        <w:rPr>
          <w:rFonts w:hint="eastAsia"/>
          <w:lang w:eastAsia="zh-CN"/>
        </w:rPr>
        <w:t>，</w:t>
      </w:r>
      <w:r>
        <w:t xml:space="preserve"> C140权威主义性格</w:t>
      </w:r>
      <w:r>
        <w:rPr>
          <w:rFonts w:hint="eastAsia"/>
          <w:lang w:eastAsia="zh-CN"/>
        </w:rPr>
        <w:t>，</w:t>
      </w:r>
      <w:r>
        <w:t xml:space="preserve"> C141占有vs在]</w:t>
      </w:r>
    </w:p>
    <w:p w14:paraId="130286A8">
      <w:pPr>
        <w:pStyle w:val="165"/>
      </w:pPr>
      <w:r>
        <w:t>contested_concepts: [C142社会性格</w:t>
      </w:r>
      <w:r>
        <w:rPr>
          <w:rFonts w:hint="eastAsia"/>
          <w:lang w:eastAsia="zh-CN"/>
        </w:rPr>
        <w:t>（</w:t>
      </w:r>
      <w:r>
        <w:t>法兰克福学派批评为心理学主义</w:t>
      </w:r>
      <w:r>
        <w:rPr>
          <w:rFonts w:hint="eastAsia"/>
          <w:lang w:eastAsia="zh-CN"/>
        </w:rPr>
        <w:t>）</w:t>
      </w:r>
      <w:r>
        <w:t>, C143弗洛伊德改造</w:t>
      </w:r>
      <w:r>
        <w:rPr>
          <w:rFonts w:hint="eastAsia"/>
          <w:lang w:eastAsia="zh-CN"/>
        </w:rPr>
        <w:t>（</w:t>
      </w:r>
      <w:r>
        <w:t>弗洛伊德正统批评为歪曲</w:t>
      </w:r>
      <w:r>
        <w:rPr>
          <w:rFonts w:hint="eastAsia"/>
          <w:lang w:eastAsia="zh-CN"/>
        </w:rPr>
        <w:t>；</w:t>
      </w:r>
      <w:r>
        <w:t xml:space="preserve"> 马尔库塞批评为保守化</w:t>
      </w:r>
      <w:r>
        <w:rPr>
          <w:rFonts w:hint="eastAsia"/>
          <w:lang w:eastAsia="zh-CN"/>
        </w:rPr>
        <w:t>）</w:t>
      </w:r>
      <w:r>
        <w:t>]</w:t>
      </w:r>
    </w:p>
    <w:p w14:paraId="04C8712A">
      <w:pPr>
        <w:pStyle w:val="165"/>
      </w:pPr>
      <w:r>
        <w:t>school: S004</w:t>
      </w:r>
    </w:p>
    <w:p w14:paraId="5846665D">
      <w:pPr>
        <w:pStyle w:val="165"/>
      </w:pPr>
      <w:r>
        <w:t>cross_schools: [S016</w:t>
      </w:r>
      <w:r>
        <w:rPr>
          <w:rFonts w:hint="eastAsia"/>
          <w:lang w:eastAsia="zh-CN"/>
        </w:rPr>
        <w:t>（</w:t>
      </w:r>
      <w:r>
        <w:t>拉美解放心理学</w:t>
      </w:r>
      <w:r>
        <w:rPr>
          <w:rFonts w:hint="eastAsia"/>
          <w:lang w:eastAsia="zh-CN"/>
        </w:rPr>
        <w:t>）</w:t>
      </w:r>
      <w:r>
        <w:t>]</w:t>
      </w:r>
    </w:p>
    <w:p w14:paraId="22FE26E7">
      <w:pPr>
        <w:pStyle w:val="165"/>
      </w:pPr>
      <w:r>
        <w:t>macro_period: T3-T4</w:t>
      </w:r>
    </w:p>
    <w:p w14:paraId="02D96067">
      <w:pPr>
        <w:pStyle w:val="7"/>
      </w:pPr>
      <w:r>
        <w:t>【P061】霍耐特 Axel Honneth（1949–）</w:t>
      </w:r>
    </w:p>
    <w:p w14:paraId="2A813009">
      <w:pPr>
        <w:pStyle w:val="166"/>
      </w:pPr>
      <w:r>
        <w:t>▎学术问题与思想起源</w:t>
      </w:r>
    </w:p>
    <w:p w14:paraId="7C640097">
      <w:r>
        <w:t>霍耐特的核心学术问题——承认（Anerkennung）何以成为社会冲突的核心范畴、蔑视（Mißachtung）何以构成社会不公正的经验基础——形成于1980年代对法兰克福学派</w:t>
      </w:r>
      <w:r>
        <w:rPr>
          <w:rFonts w:hint="eastAsia"/>
          <w:lang w:eastAsia="zh-CN"/>
        </w:rPr>
        <w:t>“</w:t>
      </w:r>
      <w:r>
        <w:t>语言转向</w:t>
      </w:r>
      <w:r>
        <w:rPr>
          <w:rFonts w:hint="eastAsia"/>
          <w:lang w:eastAsia="zh-CN"/>
        </w:rPr>
        <w:t>”</w:t>
      </w:r>
      <w:r>
        <w:t>的理论反思。霍耐特在法兰克福大学师从哈贝马斯，但其理论出发点不是哈贝马斯的交往行动而是米德的社会心理学和黑格尔的承认概念——霍耐特试图在哈贝马斯的</w:t>
      </w:r>
      <w:r>
        <w:rPr>
          <w:rFonts w:hint="eastAsia"/>
          <w:lang w:eastAsia="zh-CN"/>
        </w:rPr>
        <w:t>“</w:t>
      </w:r>
      <w:r>
        <w:t>话语伦理学</w:t>
      </w:r>
      <w:r>
        <w:rPr>
          <w:rFonts w:hint="eastAsia"/>
          <w:lang w:eastAsia="zh-CN"/>
        </w:rPr>
        <w:t>”</w:t>
      </w:r>
      <w:r>
        <w:t>框架内，重建一个以</w:t>
      </w:r>
      <w:r>
        <w:rPr>
          <w:rFonts w:hint="eastAsia"/>
          <w:lang w:eastAsia="zh-CN"/>
        </w:rPr>
        <w:t>“</w:t>
      </w:r>
      <w:r>
        <w:t>承认</w:t>
      </w:r>
      <w:r>
        <w:rPr>
          <w:rFonts w:hint="eastAsia"/>
          <w:lang w:eastAsia="zh-CN"/>
        </w:rPr>
        <w:t>”</w:t>
      </w:r>
      <w:r>
        <w:t>为核心的社会批判理论。</w:t>
      </w:r>
    </w:p>
    <w:p w14:paraId="67BC60B4">
      <w:pPr>
        <w:pStyle w:val="166"/>
      </w:pPr>
      <w:r>
        <w:t>▎核心理论贡献</w:t>
      </w:r>
    </w:p>
    <w:p w14:paraId="6D1E8530">
      <w:r>
        <w:rPr>
          <w:b/>
        </w:rPr>
        <w:t>《为承认而斗争》（1992）</w:t>
      </w:r>
      <w:r>
        <w:t>是霍耐特最具系统性的理论建构。核心论证：社会冲突的深层动力不是利益分配而是承认关系——人们为之斗争的不是更多的物质资源而是更多的承认。霍耐特从黑格尔的耶拿时期手稿和米德的社会自我概念中重建了三种承认形式：爱（情感承认，在亲密关系中确认个体的需要与情感）、法权（法律承认，在法律关系中确认个体的道德自主性）、团结（社会承认，在共同体中确认个体的贡献与能力）。</w:t>
      </w:r>
    </w:p>
    <w:p w14:paraId="209E81E7">
      <w:r>
        <w:t>与三种承认形式对应的是三种蔑视形式：虐待（对爱的关系的破坏，否定个体的情感需要）、剥夺权利（对法权关系的破坏，否定个体的道德自主性）、侮辱（对团结关系的破坏，否定个体的社会价值）。蔑视不仅仅是</w:t>
      </w:r>
      <w:r>
        <w:rPr>
          <w:rFonts w:hint="eastAsia"/>
          <w:lang w:eastAsia="zh-CN"/>
        </w:rPr>
        <w:t>“</w:t>
      </w:r>
      <w:r>
        <w:t>缺乏承认</w:t>
      </w:r>
      <w:r>
        <w:rPr>
          <w:rFonts w:hint="eastAsia"/>
          <w:lang w:eastAsia="zh-CN"/>
        </w:rPr>
        <w:t>”</w:t>
      </w:r>
      <w:r>
        <w:t>，而是对个体完整性（integrität）的积极伤害——蔑视的体验是社会反抗的经验动机。</w:t>
      </w:r>
    </w:p>
    <w:p w14:paraId="2F9084FD">
      <w:r>
        <w:rPr>
          <w:b/>
        </w:rPr>
        <w:t>承认与正义</w:t>
      </w:r>
      <w:r>
        <w:t>。霍耐特在《正义的尺度》（2000）中将承认理论扩展为正义理论——正义不仅是物质的再分配，更是承认关系的重建。弗雷泽在1990–2000年代与霍耐特展开了</w:t>
      </w:r>
      <w:r>
        <w:rPr>
          <w:rFonts w:hint="eastAsia"/>
          <w:lang w:eastAsia="zh-CN"/>
        </w:rPr>
        <w:t>“</w:t>
      </w:r>
      <w:r>
        <w:t>再分配还是承认</w:t>
      </w:r>
      <w:r>
        <w:rPr>
          <w:rFonts w:hint="eastAsia"/>
          <w:lang w:eastAsia="zh-CN"/>
        </w:rPr>
        <w:t>”</w:t>
      </w:r>
      <w:r>
        <w:t>的争论：弗雷泽主张正义需要同时关注再分配（经济正义）和承认（文化正义），两者不可化约；霍耐特主张承认是更基本的范畴——再分配斗争的深层动机仍然是承认（对贡献的认可）。这一争论在2003年的合著《再分配还是承认？》中达到高潮但未达成共识。</w:t>
      </w:r>
    </w:p>
    <w:p w14:paraId="3506C752">
      <w:r>
        <w:rPr>
          <w:b/>
        </w:rPr>
        <w:t>自由的权利</w:t>
      </w:r>
      <w:r>
        <w:t>（《自由的权利》2011）。霍耐格试图重建黑格尔的法哲学——将</w:t>
      </w:r>
      <w:r>
        <w:rPr>
          <w:rFonts w:hint="eastAsia"/>
          <w:lang w:eastAsia="zh-CN"/>
        </w:rPr>
        <w:t>“</w:t>
      </w:r>
      <w:r>
        <w:t>自由</w:t>
      </w:r>
      <w:r>
        <w:rPr>
          <w:rFonts w:hint="eastAsia"/>
          <w:lang w:eastAsia="zh-CN"/>
        </w:rPr>
        <w:t>”</w:t>
      </w:r>
      <w:r>
        <w:t>从消极自由（免于干涉）扩展为社会自由（在相互承认关系中实现的自由），并区分了个人关系、市场经济、民主意志形成三个领域各自的自由实现方式。</w:t>
      </w:r>
    </w:p>
    <w:p w14:paraId="07850BB4">
      <w:pPr>
        <w:pStyle w:val="166"/>
      </w:pPr>
      <w:r>
        <w:t>▎学术对话与论战</w:t>
      </w:r>
    </w:p>
    <w:p w14:paraId="3B813770">
      <w:r>
        <w:t>与哈贝马斯的继承与差异：霍耐格继承了哈贝马斯的</w:t>
      </w:r>
      <w:r>
        <w:rPr>
          <w:rFonts w:hint="eastAsia"/>
          <w:lang w:eastAsia="zh-CN"/>
        </w:rPr>
        <w:t>“</w:t>
      </w:r>
      <w:r>
        <w:t>批判理论需要规范基础</w:t>
      </w:r>
      <w:r>
        <w:rPr>
          <w:rFonts w:hint="eastAsia"/>
          <w:lang w:eastAsia="zh-CN"/>
        </w:rPr>
        <w:t>”</w:t>
      </w:r>
      <w:r>
        <w:t>的立场，但将规范基础从</w:t>
      </w:r>
      <w:r>
        <w:rPr>
          <w:rFonts w:hint="eastAsia"/>
          <w:lang w:eastAsia="zh-CN"/>
        </w:rPr>
        <w:t>“</w:t>
      </w:r>
      <w:r>
        <w:t>话语伦理</w:t>
      </w:r>
      <w:r>
        <w:rPr>
          <w:rFonts w:hint="eastAsia"/>
          <w:lang w:eastAsia="zh-CN"/>
        </w:rPr>
        <w:t>”</w:t>
      </w:r>
      <w:r>
        <w:t>转移到</w:t>
      </w:r>
      <w:r>
        <w:rPr>
          <w:rFonts w:hint="eastAsia"/>
          <w:lang w:eastAsia="zh-CN"/>
        </w:rPr>
        <w:t>“</w:t>
      </w:r>
      <w:r>
        <w:t>承认关系</w:t>
      </w:r>
      <w:r>
        <w:rPr>
          <w:rFonts w:hint="eastAsia"/>
          <w:lang w:eastAsia="zh-CN"/>
        </w:rPr>
        <w:t>”</w:t>
      </w:r>
      <w:r>
        <w:t>——霍耐格认为话语伦理过于</w:t>
      </w:r>
      <w:r>
        <w:rPr>
          <w:rFonts w:hint="eastAsia"/>
          <w:lang w:eastAsia="zh-CN"/>
        </w:rPr>
        <w:t>“</w:t>
      </w:r>
      <w:r>
        <w:t>认知主义</w:t>
      </w:r>
      <w:r>
        <w:rPr>
          <w:rFonts w:hint="eastAsia"/>
          <w:lang w:eastAsia="zh-CN"/>
        </w:rPr>
        <w:t>”</w:t>
      </w:r>
      <w:r>
        <w:t>（以理性论辩为核心），承认关系更接近社会冲突的经验基础。</w:t>
      </w:r>
    </w:p>
    <w:p w14:paraId="6F43ED1C">
      <w:r>
        <w:t>与弗雷泽的</w:t>
      </w:r>
      <w:r>
        <w:rPr>
          <w:rFonts w:hint="eastAsia"/>
          <w:lang w:eastAsia="zh-CN"/>
        </w:rPr>
        <w:t>“</w:t>
      </w:r>
      <w:r>
        <w:t>再分配还是承认</w:t>
      </w:r>
      <w:r>
        <w:rPr>
          <w:rFonts w:hint="eastAsia"/>
          <w:lang w:eastAsia="zh-CN"/>
        </w:rPr>
        <w:t>”</w:t>
      </w:r>
      <w:r>
        <w:t>争论已如上述。</w:t>
      </w:r>
    </w:p>
    <w:p w14:paraId="57C6C249">
      <w:r>
        <w:t>与泰勒的平行：查尔斯·泰勒在《承认的政治》（1992）中独立提出了承认的政治理论，但泰勒的出发点是魁北克的多元文化主义政治，霍耐特的出发点是黑格尔-米德的社会理论传统。</w:t>
      </w:r>
    </w:p>
    <w:p w14:paraId="05677BF0">
      <w:pPr>
        <w:pStyle w:val="166"/>
      </w:pPr>
      <w:r>
        <w:t>▎制度化实践与学术场域位置</w:t>
      </w:r>
    </w:p>
    <w:p w14:paraId="0D815ABD">
      <w:r>
        <w:t>霍耐特2001年接任法兰克福社会研究所所长——法兰克福学派第三代的制度核心。此前在柏林自由大学和康斯坦茨大学任教。2018年离任后任哥伦比亚大学人文教授。霍耐特在任内维持了法兰克福学派作为德国社会学制度中心的地位，但其</w:t>
      </w:r>
      <w:r>
        <w:rPr>
          <w:rFonts w:hint="eastAsia"/>
          <w:lang w:eastAsia="zh-CN"/>
        </w:rPr>
        <w:t>“</w:t>
      </w:r>
      <w:r>
        <w:t>承认理论</w:t>
      </w:r>
      <w:r>
        <w:rPr>
          <w:rFonts w:hint="eastAsia"/>
          <w:lang w:eastAsia="zh-CN"/>
        </w:rPr>
        <w:t>”</w:t>
      </w:r>
      <w:r>
        <w:t>的走向也引发了学派内部的张力——批评者认为承认理论过于</w:t>
      </w:r>
      <w:r>
        <w:rPr>
          <w:rFonts w:hint="eastAsia"/>
          <w:lang w:eastAsia="zh-CN"/>
        </w:rPr>
        <w:t>“</w:t>
      </w:r>
      <w:r>
        <w:t>规范</w:t>
      </w:r>
      <w:r>
        <w:rPr>
          <w:rFonts w:hint="eastAsia"/>
          <w:lang w:eastAsia="zh-CN"/>
        </w:rPr>
        <w:t>”</w:t>
      </w:r>
      <w:r>
        <w:t>而丧失了早期批判理论对资本主义结构的分析力度。</w:t>
      </w:r>
    </w:p>
    <w:p w14:paraId="36917C04">
      <w:pPr>
        <w:pStyle w:val="166"/>
      </w:pPr>
      <w:r>
        <w:t>▎学术影响与接受</w:t>
      </w:r>
    </w:p>
    <w:p w14:paraId="71FA5D51">
      <w:r>
        <w:t>在德国：霍耐特的承认理论在德国社会哲学和规范政治理论中占据了核心位置，但其影响主要在哲学系而非社会学系——批评者认为承认理论更接近</w:t>
      </w:r>
      <w:r>
        <w:rPr>
          <w:rFonts w:hint="eastAsia"/>
          <w:lang w:eastAsia="zh-CN"/>
        </w:rPr>
        <w:t>“</w:t>
      </w:r>
      <w:r>
        <w:t>社会哲学</w:t>
      </w:r>
      <w:r>
        <w:rPr>
          <w:rFonts w:hint="eastAsia"/>
          <w:lang w:eastAsia="zh-CN"/>
        </w:rPr>
        <w:t>”</w:t>
      </w:r>
      <w:r>
        <w:t>而非</w:t>
      </w:r>
      <w:r>
        <w:rPr>
          <w:rFonts w:hint="eastAsia"/>
          <w:lang w:eastAsia="zh-CN"/>
        </w:rPr>
        <w:t>“</w:t>
      </w:r>
      <w:r>
        <w:t>社会学理论</w:t>
      </w:r>
      <w:r>
        <w:rPr>
          <w:rFonts w:hint="eastAsia"/>
          <w:lang w:eastAsia="zh-CN"/>
        </w:rPr>
        <w:t>”</w:t>
      </w:r>
      <w:r>
        <w:t>。</w:t>
      </w:r>
    </w:p>
    <w:p w14:paraId="2ECB2A77">
      <w:r>
        <w:t>在英语世界：霍耐特-弗雷泽的</w:t>
      </w:r>
      <w:r>
        <w:rPr>
          <w:rFonts w:hint="eastAsia"/>
          <w:lang w:eastAsia="zh-CN"/>
        </w:rPr>
        <w:t>“</w:t>
      </w:r>
      <w:r>
        <w:t>再分配还是承认</w:t>
      </w:r>
      <w:r>
        <w:rPr>
          <w:rFonts w:hint="eastAsia"/>
          <w:lang w:eastAsia="zh-CN"/>
        </w:rPr>
        <w:t>”</w:t>
      </w:r>
      <w:r>
        <w:t>争论是1990–2000年代批判理论最重要的辩论之一。承认理论通过多元文化主义讨论进入政治哲学主流。</w:t>
      </w:r>
    </w:p>
    <w:p w14:paraId="2A210147">
      <w:pPr>
        <w:pStyle w:val="166"/>
      </w:pPr>
      <w:r>
        <w:t>▎β映射</w:t>
      </w:r>
    </w:p>
    <w:p w14:paraId="06559716">
      <w:pPr>
        <w:pStyle w:val="165"/>
      </w:pPr>
      <w:r>
        <w:t>borne_concepts: [C144承认</w:t>
      </w:r>
      <w:r>
        <w:rPr>
          <w:rFonts w:hint="eastAsia"/>
          <w:lang w:eastAsia="zh-CN"/>
        </w:rPr>
        <w:t>（</w:t>
      </w:r>
      <w:r>
        <w:t>三种形式:爱/法权/团结</w:t>
      </w:r>
      <w:r>
        <w:rPr>
          <w:rFonts w:hint="eastAsia"/>
          <w:lang w:eastAsia="zh-CN"/>
        </w:rPr>
        <w:t>）</w:t>
      </w:r>
      <w:r>
        <w:t>, C145蔑视</w:t>
      </w:r>
      <w:r>
        <w:rPr>
          <w:rFonts w:hint="eastAsia"/>
          <w:lang w:eastAsia="zh-CN"/>
        </w:rPr>
        <w:t>（</w:t>
      </w:r>
      <w:r>
        <w:t>三种形式:虐待/剥夺权利/侮辱</w:t>
      </w:r>
      <w:r>
        <w:rPr>
          <w:rFonts w:hint="eastAsia"/>
          <w:lang w:eastAsia="zh-CN"/>
        </w:rPr>
        <w:t>）</w:t>
      </w:r>
      <w:r>
        <w:t>, C146社会自由</w:t>
      </w:r>
      <w:r>
        <w:rPr>
          <w:rFonts w:hint="eastAsia"/>
          <w:lang w:eastAsia="zh-CN"/>
        </w:rPr>
        <w:t>，</w:t>
      </w:r>
      <w:r>
        <w:t xml:space="preserve"> C147承认正义]</w:t>
      </w:r>
    </w:p>
    <w:p w14:paraId="27642E94">
      <w:pPr>
        <w:pStyle w:val="165"/>
      </w:pPr>
      <w:r>
        <w:t>contested_concepts: [C148承认vs再分配</w:t>
      </w:r>
      <w:r>
        <w:rPr>
          <w:rFonts w:hint="eastAsia"/>
          <w:lang w:eastAsia="zh-CN"/>
        </w:rPr>
        <w:t>（</w:t>
      </w:r>
      <w:r>
        <w:t>弗雷泽:两者不可化约</w:t>
      </w:r>
      <w:r>
        <w:rPr>
          <w:rFonts w:hint="eastAsia"/>
          <w:lang w:eastAsia="zh-CN"/>
        </w:rPr>
        <w:t>；</w:t>
      </w:r>
      <w:r>
        <w:t xml:space="preserve"> 霍耐特:承认更基本</w:t>
      </w:r>
      <w:r>
        <w:rPr>
          <w:rFonts w:hint="eastAsia"/>
          <w:lang w:eastAsia="zh-CN"/>
        </w:rPr>
        <w:t>）</w:t>
      </w:r>
      <w:r>
        <w:t>, C149承认理论</w:t>
      </w:r>
      <w:r>
        <w:rPr>
          <w:rFonts w:hint="eastAsia"/>
          <w:lang w:eastAsia="zh-CN"/>
        </w:rPr>
        <w:t>（</w:t>
      </w:r>
      <w:r>
        <w:t>批评为过度规范化</w:t>
      </w:r>
      <w:r>
        <w:rPr>
          <w:rFonts w:hint="eastAsia"/>
          <w:lang w:eastAsia="zh-CN"/>
        </w:rPr>
        <w:t>；</w:t>
      </w:r>
      <w:r>
        <w:t xml:space="preserve"> 丧失早期批判理论的结构分析力度</w:t>
      </w:r>
      <w:r>
        <w:rPr>
          <w:rFonts w:hint="eastAsia"/>
          <w:lang w:eastAsia="zh-CN"/>
        </w:rPr>
        <w:t>）</w:t>
      </w:r>
      <w:r>
        <w:t>]</w:t>
      </w:r>
    </w:p>
    <w:p w14:paraId="640D0ED7">
      <w:pPr>
        <w:pStyle w:val="165"/>
      </w:pPr>
      <w:r>
        <w:t>school: S004</w:t>
      </w:r>
    </w:p>
    <w:p w14:paraId="5842067A">
      <w:pPr>
        <w:pStyle w:val="165"/>
      </w:pPr>
      <w:r>
        <w:t>cross_schools: [S017</w:t>
      </w:r>
      <w:r>
        <w:rPr>
          <w:rFonts w:hint="eastAsia"/>
          <w:lang w:eastAsia="zh-CN"/>
        </w:rPr>
        <w:t>（</w:t>
      </w:r>
      <w:r>
        <w:t>弗雷泽的再分配</w:t>
      </w:r>
      <w:r>
        <w:rPr>
          <w:rFonts w:hint="eastAsia"/>
          <w:lang w:eastAsia="zh-CN"/>
        </w:rPr>
        <w:t>－</w:t>
      </w:r>
      <w:r>
        <w:t>承认双重框架</w:t>
      </w:r>
      <w:r>
        <w:rPr>
          <w:rFonts w:hint="eastAsia"/>
          <w:lang w:eastAsia="zh-CN"/>
        </w:rPr>
        <w:t>）</w:t>
      </w:r>
      <w:r>
        <w:t>, S018</w:t>
      </w:r>
      <w:r>
        <w:rPr>
          <w:rFonts w:hint="eastAsia"/>
          <w:lang w:eastAsia="zh-CN"/>
        </w:rPr>
        <w:t>（</w:t>
      </w:r>
      <w:r>
        <w:t>泰勒的承认政治</w:t>
      </w:r>
      <w:r>
        <w:rPr>
          <w:rFonts w:hint="eastAsia"/>
          <w:lang w:eastAsia="zh-CN"/>
        </w:rPr>
        <w:t>）</w:t>
      </w:r>
      <w:r>
        <w:t>]</w:t>
      </w:r>
    </w:p>
    <w:p w14:paraId="21FF3D93">
      <w:pPr>
        <w:pStyle w:val="165"/>
      </w:pPr>
      <w:r>
        <w:t>macro_period: T4-T5</w:t>
      </w:r>
    </w:p>
    <w:p w14:paraId="0B1661A9">
      <w:pPr>
        <w:pStyle w:val="164"/>
      </w:pPr>
      <w:r>
        <w:t>学派·本阶段总和</w:t>
      </w:r>
    </w:p>
    <w:p w14:paraId="0DB692AA">
      <w:r>
        <w:rPr>
          <w:b/>
        </w:rPr>
        <w:t>从批判到规范的三代运动</w:t>
      </w:r>
      <w:r>
        <w:t>：第一代（霍克海默、阿多诺、本雅明、马尔库塞、弗洛姆、赖希）的核心是</w:t>
      </w:r>
      <w:r>
        <w:rPr>
          <w:rFonts w:hint="eastAsia"/>
          <w:lang w:eastAsia="zh-CN"/>
        </w:rPr>
        <w:t>“</w:t>
      </w:r>
      <w:r>
        <w:t>工具理性批判</w:t>
      </w:r>
      <w:r>
        <w:rPr>
          <w:rFonts w:hint="eastAsia"/>
          <w:lang w:eastAsia="zh-CN"/>
        </w:rPr>
        <w:t>”</w:t>
      </w:r>
      <w:r>
        <w:t>——批判的对象是启蒙理性的自我毁灭，批判的结论是否定性的（否定的辩证法、大拒绝）。赖希的</w:t>
      </w:r>
      <w:r>
        <w:rPr>
          <w:rFonts w:hint="eastAsia"/>
          <w:lang w:eastAsia="zh-CN"/>
        </w:rPr>
        <w:t>“</w:t>
      </w:r>
      <w:r>
        <w:t>弗洛伊德—马克思综合</w:t>
      </w:r>
      <w:r>
        <w:rPr>
          <w:rFonts w:hint="eastAsia"/>
          <w:lang w:eastAsia="zh-CN"/>
        </w:rPr>
        <w:t>”</w:t>
      </w:r>
      <w:r>
        <w:t>虽被双重排斥，但其</w:t>
      </w:r>
      <w:r>
        <w:rPr>
          <w:rFonts w:hint="eastAsia"/>
          <w:lang w:eastAsia="zh-CN"/>
        </w:rPr>
        <w:t>“</w:t>
      </w:r>
      <w:r>
        <w:t>权威主义性格</w:t>
      </w:r>
      <w:r>
        <w:rPr>
          <w:rFonts w:hint="eastAsia"/>
          <w:lang w:eastAsia="zh-CN"/>
        </w:rPr>
        <w:t>”</w:t>
      </w:r>
      <w:r>
        <w:t>概念成为第一代的核心分析工具。第二代（哈贝马斯、奥菲）的核心是</w:t>
      </w:r>
      <w:r>
        <w:rPr>
          <w:rFonts w:hint="eastAsia"/>
          <w:lang w:eastAsia="zh-CN"/>
        </w:rPr>
        <w:t>“</w:t>
      </w:r>
      <w:r>
        <w:t>交往理性重建</w:t>
      </w:r>
      <w:r>
        <w:rPr>
          <w:rFonts w:hint="eastAsia"/>
          <w:lang w:eastAsia="zh-CN"/>
        </w:rPr>
        <w:t>”</w:t>
      </w:r>
      <w:r>
        <w:t>与</w:t>
      </w:r>
      <w:r>
        <w:rPr>
          <w:rFonts w:hint="eastAsia"/>
          <w:lang w:eastAsia="zh-CN"/>
        </w:rPr>
        <w:t>“</w:t>
      </w:r>
      <w:r>
        <w:t>国家危机分析</w:t>
      </w:r>
      <w:r>
        <w:rPr>
          <w:rFonts w:hint="eastAsia"/>
          <w:lang w:eastAsia="zh-CN"/>
        </w:rPr>
        <w:t>”</w:t>
      </w:r>
      <w:r>
        <w:t>——从否定的批判转向积极规范基础的建构（交往行动、话语伦理学）和制度矛盾的诊断（积累vs合法化）。第三代（霍耐特、韦尔默）的核心是</w:t>
      </w:r>
      <w:r>
        <w:rPr>
          <w:rFonts w:hint="eastAsia"/>
          <w:lang w:eastAsia="zh-CN"/>
        </w:rPr>
        <w:t>“</w:t>
      </w:r>
      <w:r>
        <w:t>承认理论</w:t>
      </w:r>
      <w:r>
        <w:rPr>
          <w:rFonts w:hint="eastAsia"/>
          <w:lang w:eastAsia="zh-CN"/>
        </w:rPr>
        <w:t>”</w:t>
      </w:r>
      <w:r>
        <w:t>与</w:t>
      </w:r>
      <w:r>
        <w:rPr>
          <w:rFonts w:hint="eastAsia"/>
          <w:lang w:eastAsia="zh-CN"/>
        </w:rPr>
        <w:t>“</w:t>
      </w:r>
      <w:r>
        <w:t>后形而上学批判</w:t>
      </w:r>
      <w:r>
        <w:rPr>
          <w:rFonts w:hint="eastAsia"/>
          <w:lang w:eastAsia="zh-CN"/>
        </w:rPr>
        <w:t>”</w:t>
      </w:r>
      <w:r>
        <w:t>——从话语伦理转向承认关系，从先验奠基转向脆弱理性。三代之间的转型不是</w:t>
      </w:r>
      <w:r>
        <w:rPr>
          <w:rFonts w:hint="eastAsia"/>
          <w:lang w:eastAsia="zh-CN"/>
        </w:rPr>
        <w:t>“</w:t>
      </w:r>
      <w:r>
        <w:t>进步</w:t>
      </w:r>
      <w:r>
        <w:rPr>
          <w:rFonts w:hint="eastAsia"/>
          <w:lang w:eastAsia="zh-CN"/>
        </w:rPr>
        <w:t>”</w:t>
      </w:r>
      <w:r>
        <w:t>而是</w:t>
      </w:r>
      <w:r>
        <w:rPr>
          <w:rFonts w:hint="eastAsia"/>
          <w:lang w:eastAsia="zh-CN"/>
        </w:rPr>
        <w:t>“</w:t>
      </w:r>
      <w:r>
        <w:t>位移</w:t>
      </w:r>
      <w:r>
        <w:rPr>
          <w:rFonts w:hint="eastAsia"/>
          <w:lang w:eastAsia="zh-CN"/>
        </w:rPr>
        <w:t>”</w:t>
      </w:r>
      <w:r>
        <w:t>——每一代都解决了前一代的某些问题，但同时也失去了前一代的某些洞察力。</w:t>
      </w:r>
    </w:p>
    <w:p w14:paraId="19E72683">
      <w:r>
        <w:rPr>
          <w:b/>
        </w:rPr>
        <w:t>核心概念簇</w:t>
      </w:r>
      <w:r>
        <w:t>：工具理性批判 / 否定的辩证法 / 文化工业 / 权威主义性格 / 交往行动 / 话语伦理学 / 承认 / 蔑视 / 积累vs合法化 / 福利国家矛盾 / 脆弱的理性 / 反事实的期望。这些概念之间的内在张力——否定与建构、批判与规范、总体性与多元性、先验与后形而上学——构成了法兰克福学派理论发展的内在动力。</w:t>
      </w:r>
    </w:p>
    <w:p w14:paraId="28333F49">
      <w:r>
        <w:rPr>
          <w:b/>
        </w:rPr>
        <w:t>制度特征</w:t>
      </w:r>
      <w:r>
        <w:t>：法兰克福学派是20世纪德国社会学中制度最完备的学派——社会研究所（1923–至今）提供了持续的制度承载。但这一制度完备性同时是理论发展的约束：学派内部的代际更替被制度位置（所长）所锚定——霍克海默→阿多诺→哈贝马斯→霍耐特的所长更替序列同时是理论范式的转换序列。奥菲和韦尔默虽然不属于研究所的所长序列，但通过法兰克福和比勒费尔德/柏林的教席位置，与研究所保持了制度性和思想性的关联。</w:t>
      </w:r>
    </w:p>
    <w:p w14:paraId="68B5141E">
      <w:r>
        <w:rPr>
          <w:b/>
        </w:rPr>
        <w:t>跨国传播</w:t>
      </w:r>
      <w:r>
        <w:t>：法兰克福学派的影响路径呈现显著的地域差异——在美国，马尔库塞的</w:t>
      </w:r>
      <w:r>
        <w:rPr>
          <w:rFonts w:hint="eastAsia"/>
          <w:lang w:eastAsia="zh-CN"/>
        </w:rPr>
        <w:t>“</w:t>
      </w:r>
      <w:r>
        <w:t>大拒绝</w:t>
      </w:r>
      <w:r>
        <w:rPr>
          <w:rFonts w:hint="eastAsia"/>
          <w:lang w:eastAsia="zh-CN"/>
        </w:rPr>
        <w:t>”</w:t>
      </w:r>
      <w:r>
        <w:t>被学生运动接受；在英国，阿多诺的</w:t>
      </w:r>
      <w:r>
        <w:rPr>
          <w:rFonts w:hint="eastAsia"/>
          <w:lang w:eastAsia="zh-CN"/>
        </w:rPr>
        <w:t>“</w:t>
      </w:r>
      <w:r>
        <w:t>文化工业</w:t>
      </w:r>
      <w:r>
        <w:rPr>
          <w:rFonts w:hint="eastAsia"/>
          <w:lang w:eastAsia="zh-CN"/>
        </w:rPr>
        <w:t>”</w:t>
      </w:r>
      <w:r>
        <w:t>被文化研究改造为</w:t>
      </w:r>
      <w:r>
        <w:rPr>
          <w:rFonts w:hint="eastAsia"/>
          <w:lang w:eastAsia="zh-CN"/>
        </w:rPr>
        <w:t>“</w:t>
      </w:r>
      <w:r>
        <w:t>受众能动性</w:t>
      </w:r>
      <w:r>
        <w:rPr>
          <w:rFonts w:hint="eastAsia"/>
          <w:lang w:eastAsia="zh-CN"/>
        </w:rPr>
        <w:t>”</w:t>
      </w:r>
      <w:r>
        <w:t>的辩论起点；在拉美，弗洛姆的</w:t>
      </w:r>
      <w:r>
        <w:rPr>
          <w:rFonts w:hint="eastAsia"/>
          <w:lang w:eastAsia="zh-CN"/>
        </w:rPr>
        <w:t>“</w:t>
      </w:r>
      <w:r>
        <w:t>社会性格</w:t>
      </w:r>
      <w:r>
        <w:rPr>
          <w:rFonts w:hint="eastAsia"/>
          <w:lang w:eastAsia="zh-CN"/>
        </w:rPr>
        <w:t>”</w:t>
      </w:r>
      <w:r>
        <w:t>影响了</w:t>
      </w:r>
      <w:r>
        <w:rPr>
          <w:rFonts w:hint="eastAsia"/>
          <w:lang w:eastAsia="zh-CN"/>
        </w:rPr>
        <w:t>“</w:t>
      </w:r>
      <w:r>
        <w:t>解放心理学</w:t>
      </w:r>
      <w:r>
        <w:rPr>
          <w:rFonts w:hint="eastAsia"/>
          <w:lang w:eastAsia="zh-CN"/>
        </w:rPr>
        <w:t>”</w:t>
      </w:r>
      <w:r>
        <w:t>；在东亚，哈贝马斯的</w:t>
      </w:r>
      <w:r>
        <w:rPr>
          <w:rFonts w:hint="eastAsia"/>
          <w:lang w:eastAsia="zh-CN"/>
        </w:rPr>
        <w:t>“</w:t>
      </w:r>
      <w:r>
        <w:t>公共领域</w:t>
      </w:r>
      <w:r>
        <w:rPr>
          <w:rFonts w:hint="eastAsia"/>
          <w:lang w:eastAsia="zh-CN"/>
        </w:rPr>
        <w:t>”</w:t>
      </w:r>
      <w:r>
        <w:t>成为</w:t>
      </w:r>
      <w:r>
        <w:rPr>
          <w:rFonts w:hint="eastAsia"/>
          <w:lang w:eastAsia="zh-CN"/>
        </w:rPr>
        <w:t>“</w:t>
      </w:r>
      <w:r>
        <w:t>公民社会</w:t>
      </w:r>
      <w:r>
        <w:rPr>
          <w:rFonts w:hint="eastAsia"/>
          <w:lang w:eastAsia="zh-CN"/>
        </w:rPr>
        <w:t>”</w:t>
      </w:r>
      <w:r>
        <w:t>讨论的理论资源。赖希的</w:t>
      </w:r>
      <w:r>
        <w:rPr>
          <w:rFonts w:hint="eastAsia"/>
          <w:lang w:eastAsia="zh-CN"/>
        </w:rPr>
        <w:t>“</w:t>
      </w:r>
      <w:r>
        <w:t>权威主义性格</w:t>
      </w:r>
      <w:r>
        <w:rPr>
          <w:rFonts w:hint="eastAsia"/>
          <w:lang w:eastAsia="zh-CN"/>
        </w:rPr>
        <w:t>”</w:t>
      </w:r>
      <w:r>
        <w:t>则通过阿多诺等的《权威主义人格》研究被美国经验社会科学吸收。奥菲的福利国家分析在北欧和东欧转型研究中被广泛使用。</w:t>
      </w:r>
    </w:p>
    <w:p w14:paraId="40F723BE">
      <w:r>
        <w:rPr>
          <w:b/>
        </w:rPr>
        <w:t>β映射汇总</w:t>
      </w:r>
    </w:p>
    <w:p w14:paraId="15554116">
      <w:pPr>
        <w:pStyle w:val="165"/>
      </w:pPr>
      <w:r>
        <w:t>borne_concepts: [C093批判理论</w:t>
      </w:r>
      <w:r>
        <w:rPr>
          <w:rFonts w:hint="eastAsia"/>
          <w:lang w:eastAsia="zh-CN"/>
        </w:rPr>
        <w:t>，</w:t>
      </w:r>
      <w:r>
        <w:t xml:space="preserve"> C094工具理性批判</w:t>
      </w:r>
      <w:r>
        <w:rPr>
          <w:rFonts w:hint="eastAsia"/>
          <w:lang w:eastAsia="zh-CN"/>
        </w:rPr>
        <w:t>，</w:t>
      </w:r>
      <w:r>
        <w:t xml:space="preserve"> C095启蒙辩证法</w:t>
      </w:r>
      <w:r>
        <w:rPr>
          <w:rFonts w:hint="eastAsia"/>
          <w:lang w:eastAsia="zh-CN"/>
        </w:rPr>
        <w:t>，</w:t>
      </w:r>
      <w:r>
        <w:t xml:space="preserve"> C098否定的辩证法</w:t>
      </w:r>
      <w:r>
        <w:rPr>
          <w:rFonts w:hint="eastAsia"/>
          <w:lang w:eastAsia="zh-CN"/>
        </w:rPr>
        <w:t>，</w:t>
      </w:r>
      <w:r>
        <w:t xml:space="preserve"> C099非同一性</w:t>
      </w:r>
      <w:r>
        <w:rPr>
          <w:rFonts w:hint="eastAsia"/>
          <w:lang w:eastAsia="zh-CN"/>
        </w:rPr>
        <w:t>，</w:t>
      </w:r>
      <w:r>
        <w:t xml:space="preserve"> C100文化工业</w:t>
      </w:r>
      <w:r>
        <w:rPr>
          <w:rFonts w:hint="eastAsia"/>
          <w:lang w:eastAsia="zh-CN"/>
        </w:rPr>
        <w:t>，</w:t>
      </w:r>
      <w:r>
        <w:t xml:space="preserve"> C101权威人格</w:t>
      </w:r>
      <w:r>
        <w:rPr>
          <w:rFonts w:hint="eastAsia"/>
          <w:lang w:eastAsia="zh-CN"/>
        </w:rPr>
        <w:t>，</w:t>
      </w:r>
      <w:r>
        <w:t xml:space="preserve"> C102美学自律</w:t>
      </w:r>
      <w:r>
        <w:rPr>
          <w:rFonts w:hint="eastAsia"/>
          <w:lang w:eastAsia="zh-CN"/>
        </w:rPr>
        <w:t>，</w:t>
      </w:r>
      <w:r>
        <w:t xml:space="preserve"> C108灵韵</w:t>
      </w:r>
      <w:r>
        <w:rPr>
          <w:rFonts w:hint="eastAsia"/>
          <w:lang w:eastAsia="zh-CN"/>
        </w:rPr>
        <w:t>，</w:t>
      </w:r>
      <w:r>
        <w:t xml:space="preserve"> C109机械复制</w:t>
      </w:r>
      <w:r>
        <w:rPr>
          <w:rFonts w:hint="eastAsia"/>
          <w:lang w:eastAsia="zh-CN"/>
        </w:rPr>
        <w:t>，</w:t>
      </w:r>
      <w:r>
        <w:t xml:space="preserve"> C110辩证意象</w:t>
      </w:r>
      <w:r>
        <w:rPr>
          <w:rFonts w:hint="eastAsia"/>
          <w:lang w:eastAsia="zh-CN"/>
        </w:rPr>
        <w:t>，</w:t>
      </w:r>
      <w:r>
        <w:t xml:space="preserve"> C111当下</w:t>
      </w:r>
      <w:r>
        <w:rPr>
          <w:rFonts w:hint="eastAsia"/>
          <w:lang w:eastAsia="zh-CN"/>
        </w:rPr>
        <w:t>，</w:t>
      </w:r>
      <w:r>
        <w:t xml:space="preserve"> C112历史唯物主义爆破法</w:t>
      </w:r>
      <w:r>
        <w:rPr>
          <w:rFonts w:hint="eastAsia"/>
          <w:lang w:eastAsia="zh-CN"/>
        </w:rPr>
        <w:t>，</w:t>
      </w:r>
      <w:r>
        <w:t xml:space="preserve"> C118大拒绝</w:t>
      </w:r>
      <w:r>
        <w:rPr>
          <w:rFonts w:hint="eastAsia"/>
          <w:lang w:eastAsia="zh-CN"/>
        </w:rPr>
        <w:t>，</w:t>
      </w:r>
      <w:r>
        <w:t xml:space="preserve"> C119单向度</w:t>
      </w:r>
      <w:r>
        <w:rPr>
          <w:rFonts w:hint="eastAsia"/>
          <w:lang w:eastAsia="zh-CN"/>
        </w:rPr>
        <w:t>，</w:t>
      </w:r>
      <w:r>
        <w:t xml:space="preserve"> C120虚假需求</w:t>
      </w:r>
      <w:r>
        <w:rPr>
          <w:rFonts w:hint="eastAsia"/>
          <w:lang w:eastAsia="zh-CN"/>
        </w:rPr>
        <w:t>，</w:t>
      </w:r>
      <w:r>
        <w:t xml:space="preserve"> C121额外压抑</w:t>
      </w:r>
      <w:r>
        <w:rPr>
          <w:rFonts w:hint="eastAsia"/>
          <w:lang w:eastAsia="zh-CN"/>
        </w:rPr>
        <w:t>，</w:t>
      </w:r>
      <w:r>
        <w:t xml:space="preserve"> C122非压抑性文明</w:t>
      </w:r>
      <w:r>
        <w:rPr>
          <w:rFonts w:hint="eastAsia"/>
          <w:lang w:eastAsia="zh-CN"/>
        </w:rPr>
        <w:t>，</w:t>
      </w:r>
      <w:r>
        <w:t xml:space="preserve"> C127公共领域</w:t>
      </w:r>
      <w:r>
        <w:rPr>
          <w:rFonts w:hint="eastAsia"/>
          <w:lang w:eastAsia="zh-CN"/>
        </w:rPr>
        <w:t>，</w:t>
      </w:r>
      <w:r>
        <w:t xml:space="preserve"> C128交往行动</w:t>
      </w:r>
      <w:r>
        <w:rPr>
          <w:rFonts w:hint="eastAsia"/>
          <w:lang w:eastAsia="zh-CN"/>
        </w:rPr>
        <w:t>，</w:t>
      </w:r>
      <w:r>
        <w:t xml:space="preserve"> C129生活世界殖民化</w:t>
      </w:r>
      <w:r>
        <w:rPr>
          <w:rFonts w:hint="eastAsia"/>
          <w:lang w:eastAsia="zh-CN"/>
        </w:rPr>
        <w:t>，</w:t>
      </w:r>
      <w:r>
        <w:t xml:space="preserve"> C130理想话语情境</w:t>
      </w:r>
      <w:r>
        <w:rPr>
          <w:rFonts w:hint="eastAsia"/>
          <w:lang w:eastAsia="zh-CN"/>
        </w:rPr>
        <w:t>，</w:t>
      </w:r>
      <w:r>
        <w:t xml:space="preserve"> C131话语伦理学</w:t>
      </w:r>
      <w:r>
        <w:rPr>
          <w:rFonts w:hint="eastAsia"/>
          <w:lang w:eastAsia="zh-CN"/>
        </w:rPr>
        <w:t>，</w:t>
      </w:r>
      <w:r>
        <w:t xml:space="preserve"> C132商议民主</w:t>
      </w:r>
      <w:r>
        <w:rPr>
          <w:rFonts w:hint="eastAsia"/>
          <w:lang w:eastAsia="zh-CN"/>
        </w:rPr>
        <w:t>，</w:t>
      </w:r>
      <w:r>
        <w:t xml:space="preserve"> C138逃避自由</w:t>
      </w:r>
      <w:r>
        <w:rPr>
          <w:rFonts w:hint="eastAsia"/>
          <w:lang w:eastAsia="zh-CN"/>
        </w:rPr>
        <w:t>，</w:t>
      </w:r>
      <w:r>
        <w:t xml:space="preserve"> C139社会性格</w:t>
      </w:r>
      <w:r>
        <w:rPr>
          <w:rFonts w:hint="eastAsia"/>
          <w:lang w:eastAsia="zh-CN"/>
        </w:rPr>
        <w:t>，</w:t>
      </w:r>
      <w:r>
        <w:t xml:space="preserve"> C140权威主义性格</w:t>
      </w:r>
      <w:r>
        <w:rPr>
          <w:rFonts w:hint="eastAsia"/>
          <w:lang w:eastAsia="zh-CN"/>
        </w:rPr>
        <w:t>，</w:t>
      </w:r>
      <w:r>
        <w:t xml:space="preserve"> C144承认</w:t>
      </w:r>
      <w:r>
        <w:rPr>
          <w:rFonts w:hint="eastAsia"/>
          <w:lang w:eastAsia="zh-CN"/>
        </w:rPr>
        <w:t>，</w:t>
      </w:r>
      <w:r>
        <w:t xml:space="preserve"> C145蔑视</w:t>
      </w:r>
      <w:r>
        <w:rPr>
          <w:rFonts w:hint="eastAsia"/>
          <w:lang w:eastAsia="zh-CN"/>
        </w:rPr>
        <w:t>，</w:t>
      </w:r>
      <w:r>
        <w:t xml:space="preserve"> C146社会自由</w:t>
      </w:r>
      <w:r>
        <w:rPr>
          <w:rFonts w:hint="eastAsia"/>
          <w:lang w:eastAsia="zh-CN"/>
        </w:rPr>
        <w:t>，</w:t>
      </w:r>
      <w:r>
        <w:t xml:space="preserve"> C147承认正义]</w:t>
      </w:r>
    </w:p>
    <w:p w14:paraId="0FBDDD53">
      <w:pPr>
        <w:pStyle w:val="165"/>
      </w:pPr>
      <w:r>
        <w:t>contested_concepts: [C096批判理论的可证伪性</w:t>
      </w:r>
      <w:r>
        <w:rPr>
          <w:rFonts w:hint="eastAsia"/>
          <w:lang w:eastAsia="zh-CN"/>
        </w:rPr>
        <w:t>，</w:t>
      </w:r>
      <w:r>
        <w:t xml:space="preserve"> C097工具理性批判的泛化</w:t>
      </w:r>
      <w:r>
        <w:rPr>
          <w:rFonts w:hint="eastAsia"/>
          <w:lang w:eastAsia="zh-CN"/>
        </w:rPr>
        <w:t>，</w:t>
      </w:r>
      <w:r>
        <w:t xml:space="preserve"> C104否定主义批评</w:t>
      </w:r>
      <w:r>
        <w:rPr>
          <w:rFonts w:hint="eastAsia"/>
          <w:lang w:eastAsia="zh-CN"/>
        </w:rPr>
        <w:t>，</w:t>
      </w:r>
      <w:r>
        <w:t xml:space="preserve"> C105文化工业批判的精英主义</w:t>
      </w:r>
      <w:r>
        <w:rPr>
          <w:rFonts w:hint="eastAsia"/>
          <w:lang w:eastAsia="zh-CN"/>
        </w:rPr>
        <w:t>，</w:t>
      </w:r>
      <w:r>
        <w:t xml:space="preserve"> C115灵韵的态度分歧</w:t>
      </w:r>
      <w:r>
        <w:rPr>
          <w:rFonts w:hint="eastAsia"/>
          <w:lang w:eastAsia="zh-CN"/>
        </w:rPr>
        <w:t>，</w:t>
      </w:r>
      <w:r>
        <w:t xml:space="preserve"> C116历史哲学论纲的多重解读</w:t>
      </w:r>
      <w:r>
        <w:rPr>
          <w:rFonts w:hint="eastAsia"/>
          <w:lang w:eastAsia="zh-CN"/>
        </w:rPr>
        <w:t>，</w:t>
      </w:r>
      <w:r>
        <w:t xml:space="preserve"> C117拱廊街方法的理论中介之争</w:t>
      </w:r>
      <w:r>
        <w:rPr>
          <w:rFonts w:hint="eastAsia"/>
          <w:lang w:eastAsia="zh-CN"/>
        </w:rPr>
        <w:t>，</w:t>
      </w:r>
      <w:r>
        <w:t xml:space="preserve"> C124大拒绝的策略空洞</w:t>
      </w:r>
      <w:r>
        <w:rPr>
          <w:rFonts w:hint="eastAsia"/>
          <w:lang w:eastAsia="zh-CN"/>
        </w:rPr>
        <w:t>，</w:t>
      </w:r>
      <w:r>
        <w:t xml:space="preserve"> C134公共领域的替代性</w:t>
      </w:r>
      <w:r>
        <w:rPr>
          <w:rFonts w:hint="eastAsia"/>
          <w:lang w:eastAsia="zh-CN"/>
        </w:rPr>
        <w:t>，</w:t>
      </w:r>
      <w:r>
        <w:t xml:space="preserve"> C135理想话语情境的理性主义</w:t>
      </w:r>
      <w:r>
        <w:rPr>
          <w:rFonts w:hint="eastAsia"/>
          <w:lang w:eastAsia="zh-CN"/>
        </w:rPr>
        <w:t>，</w:t>
      </w:r>
      <w:r>
        <w:t xml:space="preserve"> C136生活世界</w:t>
      </w:r>
      <w:r>
        <w:rPr>
          <w:rFonts w:hint="eastAsia"/>
          <w:lang w:eastAsia="zh-CN"/>
        </w:rPr>
        <w:t>－</w:t>
      </w:r>
      <w:r>
        <w:t>系统区分</w:t>
      </w:r>
      <w:r>
        <w:rPr>
          <w:rFonts w:hint="eastAsia"/>
          <w:lang w:eastAsia="zh-CN"/>
        </w:rPr>
        <w:t>，</w:t>
      </w:r>
      <w:r>
        <w:t xml:space="preserve"> C142社会性格的心理学主义</w:t>
      </w:r>
      <w:r>
        <w:rPr>
          <w:rFonts w:hint="eastAsia"/>
          <w:lang w:eastAsia="zh-CN"/>
        </w:rPr>
        <w:t>，</w:t>
      </w:r>
      <w:r>
        <w:t xml:space="preserve"> C148承认vs再分配</w:t>
      </w:r>
      <w:r>
        <w:rPr>
          <w:rFonts w:hint="eastAsia"/>
          <w:lang w:eastAsia="zh-CN"/>
        </w:rPr>
        <w:t>，</w:t>
      </w:r>
      <w:r>
        <w:t xml:space="preserve"> C149承认理论的过度规范化]</w:t>
      </w:r>
    </w:p>
    <w:p w14:paraId="6BA17E1D">
      <w:pPr>
        <w:pStyle w:val="165"/>
      </w:pPr>
      <w:r>
        <w:t>school: S004</w:t>
      </w:r>
    </w:p>
    <w:p w14:paraId="7679D00A">
      <w:pPr>
        <w:pStyle w:val="165"/>
      </w:pPr>
      <w:r>
        <w:t>macro_period: T2-T5</w:t>
      </w:r>
    </w:p>
    <w:p w14:paraId="067B4063">
      <w:pPr>
        <w:pStyle w:val="6"/>
      </w:pPr>
      <w:r>
        <w:t>现象学社会学/知识社会学传统（最早：1910s）</w:t>
      </w:r>
    </w:p>
    <w:p w14:paraId="057B14E1">
      <w:pPr>
        <w:pStyle w:val="7"/>
      </w:pPr>
      <w:r>
        <w:t>【P062】舍勒 Max Scheler（1874–1928）</w:t>
      </w:r>
    </w:p>
    <w:p w14:paraId="746AB20F">
      <w:pPr>
        <w:pStyle w:val="166"/>
      </w:pPr>
      <w:r>
        <w:t>▎学术问题与思想起源</w:t>
      </w:r>
    </w:p>
    <w:p w14:paraId="25DBBD2C">
      <w:r>
        <w:t>舍勒的核心学术问题——价值何以具有客观等级秩序、情感（尤其是爱与恨）何以是认识的基础而非干扰——形成于1900–1910年代德国哲学场域的多重交汇。舍勒在耶拿大学师从奥伊肯，但受影响最大的是胡塞尔的《逻辑研究》（1900–1901）——舍勒将胡塞尔的</w:t>
      </w:r>
      <w:r>
        <w:rPr>
          <w:rFonts w:hint="eastAsia"/>
          <w:lang w:eastAsia="zh-CN"/>
        </w:rPr>
        <w:t>“</w:t>
      </w:r>
      <w:r>
        <w:t>本质直观</w:t>
      </w:r>
      <w:r>
        <w:rPr>
          <w:rFonts w:hint="eastAsia"/>
          <w:lang w:eastAsia="zh-CN"/>
        </w:rPr>
        <w:t>”</w:t>
      </w:r>
      <w:r>
        <w:t>方法从逻辑学领域扩展至价值论和情感领域，认为价值可以通过</w:t>
      </w:r>
      <w:r>
        <w:rPr>
          <w:rFonts w:hint="eastAsia"/>
          <w:lang w:eastAsia="zh-CN"/>
        </w:rPr>
        <w:t>“</w:t>
      </w:r>
      <w:r>
        <w:t>情感直观</w:t>
      </w:r>
      <w:r>
        <w:rPr>
          <w:rFonts w:hint="eastAsia"/>
          <w:lang w:eastAsia="zh-CN"/>
        </w:rPr>
        <w:t>”</w:t>
      </w:r>
      <w:r>
        <w:t>被直接把握，正如数学真理通过理性直观被把握。</w:t>
      </w:r>
    </w:p>
    <w:p w14:paraId="604AD138">
      <w:r>
        <w:t>舍勒的思想来源呈现天主教现象学的特殊气质：他将天主教的自然法传统（价值等级秩序）与现象学方法（本质直观）结合，试图以现象学方法重建托马斯·阿奎那的价值形而上学。但舍勒在1920年代逐渐脱离天主教——1922年正式退出天主教会，晚年转向泛神论和生命哲学。</w:t>
      </w:r>
    </w:p>
    <w:p w14:paraId="5E9DF41D">
      <w:pPr>
        <w:pStyle w:val="166"/>
      </w:pPr>
      <w:r>
        <w:t>▎核心理论贡献</w:t>
      </w:r>
    </w:p>
    <w:p w14:paraId="0C4FAFFA">
      <w:r>
        <w:rPr>
          <w:b/>
        </w:rPr>
        <w:t>质料价值伦理学</w:t>
      </w:r>
      <w:r>
        <w:t>（《伦理学中的形式主义与质料价值伦理学》1913–1916）。舍勒对康德伦理学的核心批评是：康德的形式主义将一切质料（内容）排除在伦理学之外，只留下空洞的形式法则（绝对命令）。舍勒论证：价值不是意志的产物（康德），也不是情感的投射（情感主义），而是有其客观等级秩序的质料——从低到高：感官价值→生命价值→精神价值→神圣价值。这一等级秩序通过</w:t>
      </w:r>
      <w:r>
        <w:rPr>
          <w:rFonts w:hint="eastAsia"/>
          <w:lang w:eastAsia="zh-CN"/>
        </w:rPr>
        <w:t>“</w:t>
      </w:r>
      <w:r>
        <w:t>情感直观</w:t>
      </w:r>
      <w:r>
        <w:rPr>
          <w:rFonts w:hint="eastAsia"/>
          <w:lang w:eastAsia="zh-CN"/>
        </w:rPr>
        <w:t>”</w:t>
      </w:r>
      <w:r>
        <w:t>被把握——爱是</w:t>
      </w:r>
      <w:r>
        <w:rPr>
          <w:rFonts w:hint="eastAsia"/>
          <w:lang w:eastAsia="zh-CN"/>
        </w:rPr>
        <w:t>“</w:t>
      </w:r>
      <w:r>
        <w:t>从低价值向高价值运动的趋向</w:t>
      </w:r>
      <w:r>
        <w:rPr>
          <w:rFonts w:hint="eastAsia"/>
          <w:lang w:eastAsia="zh-CN"/>
        </w:rPr>
        <w:t>”</w:t>
      </w:r>
      <w:r>
        <w:t>，恨是反向运动。</w:t>
      </w:r>
    </w:p>
    <w:p w14:paraId="65ED5D11">
      <w:r>
        <w:rPr>
          <w:b/>
        </w:rPr>
        <w:t>情感现象学</w:t>
      </w:r>
      <w:r>
        <w:t>。舍勒将情感从理性的</w:t>
      </w:r>
      <w:r>
        <w:rPr>
          <w:rFonts w:hint="eastAsia"/>
          <w:lang w:eastAsia="zh-CN"/>
        </w:rPr>
        <w:t>“</w:t>
      </w:r>
      <w:r>
        <w:t>附属品</w:t>
      </w:r>
      <w:r>
        <w:rPr>
          <w:rFonts w:hint="eastAsia"/>
          <w:lang w:eastAsia="zh-CN"/>
        </w:rPr>
        <w:t>”</w:t>
      </w:r>
      <w:r>
        <w:t>提升为认识的</w:t>
      </w:r>
      <w:r>
        <w:rPr>
          <w:rFonts w:hint="eastAsia"/>
          <w:lang w:eastAsia="zh-CN"/>
        </w:rPr>
        <w:t>“</w:t>
      </w:r>
      <w:r>
        <w:t>基础</w:t>
      </w:r>
      <w:r>
        <w:rPr>
          <w:rFonts w:hint="eastAsia"/>
          <w:lang w:eastAsia="zh-CN"/>
        </w:rPr>
        <w:t>”</w:t>
      </w:r>
      <w:r>
        <w:t>——情感不是主观的、混乱的、需要理性来管控的，而是有其自身的逻辑和秩序。爱（Liebe）是最根本的认识方式——</w:t>
      </w:r>
      <w:r>
        <w:rPr>
          <w:rFonts w:hint="eastAsia"/>
          <w:lang w:eastAsia="zh-CN"/>
        </w:rPr>
        <w:t>“</w:t>
      </w:r>
      <w:r>
        <w:t>爱是认识的存在论条件</w:t>
      </w:r>
      <w:r>
        <w:rPr>
          <w:rFonts w:hint="eastAsia"/>
          <w:lang w:eastAsia="zh-CN"/>
        </w:rPr>
        <w:t>”</w:t>
      </w:r>
      <w:r>
        <w:t>：我们只能认识我们所爱的东西。这一命题逆转了启蒙以来</w:t>
      </w:r>
      <w:r>
        <w:rPr>
          <w:rFonts w:hint="eastAsia"/>
          <w:lang w:eastAsia="zh-CN"/>
        </w:rPr>
        <w:t>“</w:t>
      </w:r>
      <w:r>
        <w:t>理性优先于情感</w:t>
      </w:r>
      <w:r>
        <w:rPr>
          <w:rFonts w:hint="eastAsia"/>
          <w:lang w:eastAsia="zh-CN"/>
        </w:rPr>
        <w:t>”</w:t>
      </w:r>
      <w:r>
        <w:t>的认识论秩序。</w:t>
      </w:r>
    </w:p>
    <w:p w14:paraId="01ECC30B">
      <w:r>
        <w:rPr>
          <w:b/>
        </w:rPr>
        <w:t>知识社会学</w:t>
      </w:r>
      <w:r>
        <w:t>。舍勒在《知识形式与社会》（1926）中提出了知识社会学的框架：知识的形式（宗教知识、形而上学知识、实证科学知识、技术知识）与社会的结构（精英与大众、支配群体与被支配群体）之间存在对应关系。但舍勒拒绝将这一对应关系简化为</w:t>
      </w:r>
      <w:r>
        <w:rPr>
          <w:rFonts w:hint="eastAsia"/>
          <w:lang w:eastAsia="zh-CN"/>
        </w:rPr>
        <w:t>“</w:t>
      </w:r>
      <w:r>
        <w:t>社会决定知识</w:t>
      </w:r>
      <w:r>
        <w:rPr>
          <w:rFonts w:hint="eastAsia"/>
          <w:lang w:eastAsia="zh-CN"/>
        </w:rPr>
        <w:t>”</w:t>
      </w:r>
      <w:r>
        <w:t>的还原论——他坚持</w:t>
      </w:r>
      <w:r>
        <w:rPr>
          <w:rFonts w:hint="eastAsia"/>
          <w:lang w:eastAsia="zh-CN"/>
        </w:rPr>
        <w:t>“</w:t>
      </w:r>
      <w:r>
        <w:t>知识有其自主的逻辑发展</w:t>
      </w:r>
      <w:r>
        <w:rPr>
          <w:rFonts w:hint="eastAsia"/>
          <w:lang w:eastAsia="zh-CN"/>
        </w:rPr>
        <w:t>”</w:t>
      </w:r>
      <w:r>
        <w:t>，社会条件决定的是</w:t>
      </w:r>
      <w:r>
        <w:rPr>
          <w:rFonts w:hint="eastAsia"/>
          <w:lang w:eastAsia="zh-CN"/>
        </w:rPr>
        <w:t>“</w:t>
      </w:r>
      <w:r>
        <w:t>哪些知识形式在特定社会中被优先选择</w:t>
      </w:r>
      <w:r>
        <w:rPr>
          <w:rFonts w:hint="eastAsia"/>
          <w:lang w:eastAsia="zh-CN"/>
        </w:rPr>
        <w:t>”</w:t>
      </w:r>
      <w:r>
        <w:t>而非知识本身的真伪。</w:t>
      </w:r>
    </w:p>
    <w:p w14:paraId="64951E4E">
      <w:r>
        <w:rPr>
          <w:b/>
        </w:rPr>
        <w:t>哲学人类学</w:t>
      </w:r>
      <w:r>
        <w:t>。舍勒晚年在《人在宇宙中的位置》（1928，遗著）中提出了</w:t>
      </w:r>
      <w:r>
        <w:rPr>
          <w:rFonts w:hint="eastAsia"/>
          <w:lang w:eastAsia="zh-CN"/>
        </w:rPr>
        <w:t>“</w:t>
      </w:r>
      <w:r>
        <w:t>哲学人类学</w:t>
      </w:r>
      <w:r>
        <w:rPr>
          <w:rFonts w:hint="eastAsia"/>
          <w:lang w:eastAsia="zh-CN"/>
        </w:rPr>
        <w:t>”</w:t>
      </w:r>
      <w:r>
        <w:t>的纲领：以现象学方法追问</w:t>
      </w:r>
      <w:r>
        <w:rPr>
          <w:rFonts w:hint="eastAsia"/>
          <w:lang w:eastAsia="zh-CN"/>
        </w:rPr>
        <w:t>“</w:t>
      </w:r>
      <w:r>
        <w:t>人是什么</w:t>
      </w:r>
      <w:r>
        <w:rPr>
          <w:rFonts w:hint="eastAsia"/>
          <w:lang w:eastAsia="zh-CN"/>
        </w:rPr>
        <w:t>”</w:t>
      </w:r>
      <w:r>
        <w:t>——人不是</w:t>
      </w:r>
      <w:r>
        <w:rPr>
          <w:rFonts w:hint="eastAsia"/>
          <w:lang w:eastAsia="zh-CN"/>
        </w:rPr>
        <w:t>“</w:t>
      </w:r>
      <w:r>
        <w:t>理性的动物</w:t>
      </w:r>
      <w:r>
        <w:rPr>
          <w:rFonts w:hint="eastAsia"/>
          <w:lang w:eastAsia="zh-CN"/>
        </w:rPr>
        <w:t>”</w:t>
      </w:r>
      <w:r>
        <w:t>（古典定义），而是</w:t>
      </w:r>
      <w:r>
        <w:rPr>
          <w:rFonts w:hint="eastAsia"/>
          <w:lang w:eastAsia="zh-CN"/>
        </w:rPr>
        <w:t>“</w:t>
      </w:r>
      <w:r>
        <w:t>能说'不'的存在者</w:t>
      </w:r>
      <w:r>
        <w:rPr>
          <w:rFonts w:hint="eastAsia"/>
          <w:lang w:eastAsia="zh-CN"/>
        </w:rPr>
        <w:t>”</w:t>
      </w:r>
      <w:r>
        <w:t>（对本能的否定能力）和</w:t>
      </w:r>
      <w:r>
        <w:rPr>
          <w:rFonts w:hint="eastAsia"/>
          <w:lang w:eastAsia="zh-CN"/>
        </w:rPr>
        <w:t>“</w:t>
      </w:r>
      <w:r>
        <w:t>向世界开放的存在者</w:t>
      </w:r>
      <w:r>
        <w:rPr>
          <w:rFonts w:hint="eastAsia"/>
          <w:lang w:eastAsia="zh-CN"/>
        </w:rPr>
        <w:t>”</w:t>
      </w:r>
      <w:r>
        <w:t>（Weltoffenheit，不受环境束缚）。这一定义被盖伦和普莱斯纳从不同方向继承和发展。</w:t>
      </w:r>
    </w:p>
    <w:p w14:paraId="1286A91F">
      <w:pPr>
        <w:pStyle w:val="166"/>
      </w:pPr>
      <w:r>
        <w:t>▎学术对话与论战</w:t>
      </w:r>
    </w:p>
    <w:p w14:paraId="69A7FF39">
      <w:r>
        <w:t>与康德伦理学的对峙：舍勒的质料价值伦理学是对康德形式伦理学的系统性替代——但海德格尔在《存在与时间》（1927）中批评舍勒仍停留在</w:t>
      </w:r>
      <w:r>
        <w:rPr>
          <w:rFonts w:hint="eastAsia"/>
          <w:lang w:eastAsia="zh-CN"/>
        </w:rPr>
        <w:t>“</w:t>
      </w:r>
      <w:r>
        <w:t>价值哲学</w:t>
      </w:r>
      <w:r>
        <w:rPr>
          <w:rFonts w:hint="eastAsia"/>
          <w:lang w:eastAsia="zh-CN"/>
        </w:rPr>
        <w:t>”</w:t>
      </w:r>
      <w:r>
        <w:t>框架内，将价值视为</w:t>
      </w:r>
      <w:r>
        <w:rPr>
          <w:rFonts w:hint="eastAsia"/>
          <w:lang w:eastAsia="zh-CN"/>
        </w:rPr>
        <w:t>“</w:t>
      </w:r>
      <w:r>
        <w:t>存在者</w:t>
      </w:r>
      <w:r>
        <w:rPr>
          <w:rFonts w:hint="eastAsia"/>
          <w:lang w:eastAsia="zh-CN"/>
        </w:rPr>
        <w:t>”</w:t>
      </w:r>
      <w:r>
        <w:t>而非追问</w:t>
      </w:r>
      <w:r>
        <w:rPr>
          <w:rFonts w:hint="eastAsia"/>
          <w:lang w:eastAsia="zh-CN"/>
        </w:rPr>
        <w:t>“</w:t>
      </w:r>
      <w:r>
        <w:t>存在的意义</w:t>
      </w:r>
      <w:r>
        <w:rPr>
          <w:rFonts w:hint="eastAsia"/>
          <w:lang w:eastAsia="zh-CN"/>
        </w:rPr>
        <w:t>”</w:t>
      </w:r>
      <w:r>
        <w:t>。</w:t>
      </w:r>
    </w:p>
    <w:p w14:paraId="7B85C914">
      <w:r>
        <w:t>与胡塞尔的关系：舍勒将胡塞尔的本质直观方法扩展至价值论和情感领域——胡塞尔本人对此持保留态度，认为舍勒的扩展缺乏严格的现象学还原。</w:t>
      </w:r>
    </w:p>
    <w:p w14:paraId="0780B3D5">
      <w:r>
        <w:t>与曼海姆的关系：两人共同构成了魏玛知识社会学的两个方向——舍勒从现象学</w:t>
      </w:r>
      <w:r>
        <w:rPr>
          <w:rFonts w:hint="eastAsia"/>
          <w:lang w:eastAsia="zh-CN"/>
        </w:rPr>
        <w:t>－</w:t>
      </w:r>
      <w:r>
        <w:t>价值论出发，曼海姆从马克思主义-意识形态分析出发，但两人都反对将知识还原为社会条件的机械产物。</w:t>
      </w:r>
    </w:p>
    <w:p w14:paraId="7D13589B">
      <w:pPr>
        <w:pStyle w:val="166"/>
      </w:pPr>
      <w:r>
        <w:t>▎制度化实践与学术场域位置</w:t>
      </w:r>
    </w:p>
    <w:p w14:paraId="0D999711">
      <w:r>
        <w:t>舍勒的制度位置在魏玛时期的德国学术场域中极为特殊——他同时与慕尼黑现象学圈（普凡德尔、道伯特）和哥廷根现象学圈（莱纳赫、施泰因）保持联系，但不属于任何一个圈子。1919–1928年在科隆大学任教授，1928年转任法兰克福大学，同年因心脏病去世（54岁）。其学术产出的高密度与短促的生命构成了反差——舍勒在1913–1928年间完成了其全部主要著作。</w:t>
      </w:r>
    </w:p>
    <w:p w14:paraId="50FB5B5A">
      <w:pPr>
        <w:pStyle w:val="166"/>
      </w:pPr>
      <w:r>
        <w:t>▎学术影响与接受</w:t>
      </w:r>
    </w:p>
    <w:p w14:paraId="03123C3C">
      <w:r>
        <w:t>在德国哲学人类学中：盖伦在《人：其本性与在世界中的位置》（1940）中将舍勒的</w:t>
      </w:r>
      <w:r>
        <w:rPr>
          <w:rFonts w:hint="eastAsia"/>
          <w:lang w:eastAsia="zh-CN"/>
        </w:rPr>
        <w:t>“</w:t>
      </w:r>
      <w:r>
        <w:t>向世界开放</w:t>
      </w:r>
      <w:r>
        <w:rPr>
          <w:rFonts w:hint="eastAsia"/>
          <w:lang w:eastAsia="zh-CN"/>
        </w:rPr>
        <w:t>”</w:t>
      </w:r>
      <w:r>
        <w:t>改造为</w:t>
      </w:r>
      <w:r>
        <w:rPr>
          <w:rFonts w:hint="eastAsia"/>
          <w:lang w:eastAsia="zh-CN"/>
        </w:rPr>
        <w:t>“</w:t>
      </w:r>
      <w:r>
        <w:t>缺陷存在</w:t>
      </w:r>
      <w:r>
        <w:rPr>
          <w:rFonts w:hint="eastAsia"/>
          <w:lang w:eastAsia="zh-CN"/>
        </w:rPr>
        <w:t>”</w:t>
      </w:r>
      <w:r>
        <w:t>（Mängelwesen，因本能缺乏而被迫创造文化），普莱斯纳在《有机体与人的阶段》（1928）中将舍勒的哲学人类学发展为</w:t>
      </w:r>
      <w:r>
        <w:rPr>
          <w:rFonts w:hint="eastAsia"/>
          <w:lang w:eastAsia="zh-CN"/>
        </w:rPr>
        <w:t>“</w:t>
      </w:r>
      <w:r>
        <w:t>笑与哭</w:t>
      </w:r>
      <w:r>
        <w:rPr>
          <w:rFonts w:hint="eastAsia"/>
          <w:lang w:eastAsia="zh-CN"/>
        </w:rPr>
        <w:t>”</w:t>
      </w:r>
      <w:r>
        <w:t>的边界现象分析。两人的改造同时是继承和简化——舍勒的现象学方法被压缩为</w:t>
      </w:r>
      <w:r>
        <w:rPr>
          <w:rFonts w:hint="eastAsia"/>
          <w:lang w:eastAsia="zh-CN"/>
        </w:rPr>
        <w:t>“</w:t>
      </w:r>
      <w:r>
        <w:t>人类学</w:t>
      </w:r>
      <w:r>
        <w:rPr>
          <w:rFonts w:hint="eastAsia"/>
          <w:lang w:eastAsia="zh-CN"/>
        </w:rPr>
        <w:t>”</w:t>
      </w:r>
      <w:r>
        <w:t>的经验框架。</w:t>
      </w:r>
    </w:p>
    <w:p w14:paraId="078A0DB5">
      <w:r>
        <w:t>在英语世界：舍勒的影响有限——其现象学著作直到1970年代才有英译本，质料价值伦理学在英语伦理学中几乎没有接受。</w:t>
      </w:r>
    </w:p>
    <w:p w14:paraId="1B8D7B45">
      <w:r>
        <w:t>在天主教思想界：舍勒退出天主教会使其在天主教思想界的位置从</w:t>
      </w:r>
      <w:r>
        <w:rPr>
          <w:rFonts w:hint="eastAsia"/>
          <w:lang w:eastAsia="zh-CN"/>
        </w:rPr>
        <w:t>“</w:t>
      </w:r>
      <w:r>
        <w:t>先驱</w:t>
      </w:r>
      <w:r>
        <w:rPr>
          <w:rFonts w:hint="eastAsia"/>
          <w:lang w:eastAsia="zh-CN"/>
        </w:rPr>
        <w:t>”</w:t>
      </w:r>
      <w:r>
        <w:t>变为</w:t>
      </w:r>
      <w:r>
        <w:rPr>
          <w:rFonts w:hint="eastAsia"/>
          <w:lang w:eastAsia="zh-CN"/>
        </w:rPr>
        <w:t>“</w:t>
      </w:r>
      <w:r>
        <w:t>叛教者</w:t>
      </w:r>
      <w:r>
        <w:rPr>
          <w:rFonts w:hint="eastAsia"/>
          <w:lang w:eastAsia="zh-CN"/>
        </w:rPr>
        <w:t>”</w:t>
      </w:r>
      <w:r>
        <w:t>——但其质料价值伦理学对天主教社会学说的影响持续存在。</w:t>
      </w:r>
    </w:p>
    <w:p w14:paraId="0F77D4ED">
      <w:pPr>
        <w:pStyle w:val="166"/>
      </w:pPr>
      <w:r>
        <w:t>▎β映射</w:t>
      </w:r>
    </w:p>
    <w:p w14:paraId="6D4C962A">
      <w:pPr>
        <w:pStyle w:val="165"/>
      </w:pPr>
      <w:r>
        <w:t>borne_concepts: [C150质料价值伦理学</w:t>
      </w:r>
      <w:r>
        <w:rPr>
          <w:rFonts w:hint="eastAsia"/>
          <w:lang w:eastAsia="zh-CN"/>
        </w:rPr>
        <w:t>，</w:t>
      </w:r>
      <w:r>
        <w:t xml:space="preserve"> C151价值等级</w:t>
      </w:r>
      <w:r>
        <w:rPr>
          <w:rFonts w:hint="eastAsia"/>
          <w:lang w:eastAsia="zh-CN"/>
        </w:rPr>
        <w:t>（</w:t>
      </w:r>
      <w:r>
        <w:t>感官/生命/精神/神圣</w:t>
      </w:r>
      <w:r>
        <w:rPr>
          <w:rFonts w:hint="eastAsia"/>
          <w:lang w:eastAsia="zh-CN"/>
        </w:rPr>
        <w:t>）</w:t>
      </w:r>
      <w:r>
        <w:t>, C152情感直观</w:t>
      </w:r>
      <w:r>
        <w:rPr>
          <w:rFonts w:hint="eastAsia"/>
          <w:lang w:eastAsia="zh-CN"/>
        </w:rPr>
        <w:t>，</w:t>
      </w:r>
      <w:r>
        <w:t xml:space="preserve"> C153爱作为认识条件</w:t>
      </w:r>
      <w:r>
        <w:rPr>
          <w:rFonts w:hint="eastAsia"/>
          <w:lang w:eastAsia="zh-CN"/>
        </w:rPr>
        <w:t>，</w:t>
      </w:r>
      <w:r>
        <w:t xml:space="preserve"> C154知识社会学</w:t>
      </w:r>
      <w:r>
        <w:rPr>
          <w:rFonts w:hint="eastAsia"/>
          <w:lang w:eastAsia="zh-CN"/>
        </w:rPr>
        <w:t>（</w:t>
      </w:r>
      <w:r>
        <w:t>知识形式与社会结构</w:t>
      </w:r>
      <w:r>
        <w:rPr>
          <w:rFonts w:hint="eastAsia"/>
          <w:lang w:eastAsia="zh-CN"/>
        </w:rPr>
        <w:t>）</w:t>
      </w:r>
      <w:r>
        <w:t>, C155向世界开放</w:t>
      </w:r>
      <w:r>
        <w:rPr>
          <w:rFonts w:hint="eastAsia"/>
          <w:lang w:eastAsia="zh-CN"/>
        </w:rPr>
        <w:t>，</w:t>
      </w:r>
      <w:r>
        <w:t xml:space="preserve"> C156哲学人类学纲领]</w:t>
      </w:r>
    </w:p>
    <w:p w14:paraId="0CEBF2BB">
      <w:pPr>
        <w:pStyle w:val="165"/>
      </w:pPr>
      <w:r>
        <w:t>contested_concepts: [C157质料价值伦理学</w:t>
      </w:r>
      <w:r>
        <w:rPr>
          <w:rFonts w:hint="eastAsia"/>
          <w:lang w:eastAsia="zh-CN"/>
        </w:rPr>
        <w:t>（</w:t>
      </w:r>
      <w:r>
        <w:t>海德格尔批评仍停留于价值哲学框架</w:t>
      </w:r>
      <w:r>
        <w:rPr>
          <w:rFonts w:hint="eastAsia"/>
          <w:lang w:eastAsia="zh-CN"/>
        </w:rPr>
        <w:t>）</w:t>
      </w:r>
      <w:r>
        <w:t>, C158知识社会学</w:t>
      </w:r>
      <w:r>
        <w:rPr>
          <w:rFonts w:hint="eastAsia"/>
          <w:lang w:eastAsia="zh-CN"/>
        </w:rPr>
        <w:t>（</w:t>
      </w:r>
      <w:r>
        <w:t>被批评为精英主义——价值等级预设了精英的优先直观能力</w:t>
      </w:r>
      <w:r>
        <w:rPr>
          <w:rFonts w:hint="eastAsia"/>
          <w:lang w:eastAsia="zh-CN"/>
        </w:rPr>
        <w:t>）</w:t>
      </w:r>
      <w:r>
        <w:t>]</w:t>
      </w:r>
    </w:p>
    <w:p w14:paraId="4291A675">
      <w:pPr>
        <w:pStyle w:val="165"/>
      </w:pPr>
      <w:r>
        <w:t>school: S005</w:t>
      </w:r>
    </w:p>
    <w:p w14:paraId="730FF5BC">
      <w:pPr>
        <w:pStyle w:val="165"/>
      </w:pPr>
      <w:r>
        <w:t>cross_schools: [S006</w:t>
      </w:r>
      <w:r>
        <w:rPr>
          <w:rFonts w:hint="eastAsia"/>
          <w:lang w:eastAsia="zh-CN"/>
        </w:rPr>
        <w:t>（</w:t>
      </w:r>
      <w:r>
        <w:t>与曼海姆知识社会学的平行与差异</w:t>
      </w:r>
      <w:r>
        <w:rPr>
          <w:rFonts w:hint="eastAsia"/>
          <w:lang w:eastAsia="zh-CN"/>
        </w:rPr>
        <w:t>）</w:t>
      </w:r>
      <w:r>
        <w:t>]</w:t>
      </w:r>
    </w:p>
    <w:p w14:paraId="6135EA7E">
      <w:pPr>
        <w:pStyle w:val="165"/>
      </w:pPr>
      <w:r>
        <w:t>macro_period: T2-T3</w:t>
      </w:r>
    </w:p>
    <w:p w14:paraId="4F66C736">
      <w:pPr>
        <w:pStyle w:val="7"/>
      </w:pPr>
      <w:r>
        <w:t>【P063】曼海姆 Karl Mannheim（1893–1947）</w:t>
      </w:r>
    </w:p>
    <w:p w14:paraId="46E342CA">
      <w:pPr>
        <w:pStyle w:val="166"/>
      </w:pPr>
      <w:r>
        <w:t>▎学术问题与思想起源</w:t>
      </w:r>
    </w:p>
    <w:p w14:paraId="3DC0E497">
      <w:r>
        <w:t>曼海姆的核心学术问题——知识何以是社会存在的函数、意识形态与乌托邦何以构成社会认识论的两个基本范畴——形成于1910年代末布达佩斯和海德堡的学术环境。曼海姆在布达佩斯大学接受哲学训练，与卢卡奇所在的</w:t>
      </w:r>
      <w:r>
        <w:rPr>
          <w:rFonts w:hint="eastAsia"/>
          <w:lang w:eastAsia="zh-CN"/>
        </w:rPr>
        <w:t>“</w:t>
      </w:r>
      <w:r>
        <w:t>周日圈</w:t>
      </w:r>
      <w:r>
        <w:rPr>
          <w:rFonts w:hint="eastAsia"/>
          <w:lang w:eastAsia="zh-CN"/>
        </w:rPr>
        <w:t>”</w:t>
      </w:r>
      <w:r>
        <w:t>有深度接触——1919年匈牙利苏维埃共和国覆灭后，曼海姆与卢卡奇同时流亡，但两人此后走向不同方向：卢卡奇加入共产党并发展西方马克思主义，曼海姆进入德国学术体制并发展知识社会学。</w:t>
      </w:r>
    </w:p>
    <w:p w14:paraId="18F13C62">
      <w:r>
        <w:t>在海德堡大学，曼海姆受阿尔弗雷德·韦伯（马克斯·韦伯的弟弟）指导完成教授资格论文《保守主义：一种知识社会学的分析》（1925年提交，1976年出版），并受阿尔弗雷德·韦伯和埃米尔·莱德勒的社会学思想影响。曼海姆的方法论立场处于马克思主义的意识形态分析与韦伯的价值中立之间——他接受马克思主义关于知识受社会条件制约的基本命题，但拒绝将这一制约简化为</w:t>
      </w:r>
      <w:r>
        <w:rPr>
          <w:rFonts w:hint="eastAsia"/>
          <w:lang w:eastAsia="zh-CN"/>
        </w:rPr>
        <w:t>“</w:t>
      </w:r>
      <w:r>
        <w:t>阶级利益的反映</w:t>
      </w:r>
      <w:r>
        <w:rPr>
          <w:rFonts w:hint="eastAsia"/>
          <w:lang w:eastAsia="zh-CN"/>
        </w:rPr>
        <w:t>”</w:t>
      </w:r>
      <w:r>
        <w:t>。</w:t>
      </w:r>
    </w:p>
    <w:p w14:paraId="23229908">
      <w:pPr>
        <w:pStyle w:val="166"/>
      </w:pPr>
      <w:r>
        <w:t>▎核心理论贡献</w:t>
      </w:r>
    </w:p>
    <w:p w14:paraId="2210B054">
      <w:r>
        <w:rPr>
          <w:b/>
        </w:rPr>
        <w:t>《意识形态与乌托邦》（1929）</w:t>
      </w:r>
      <w:r>
        <w:t>是知识社会学的奠基性著作。核心区分：意识形态是</w:t>
      </w:r>
      <w:r>
        <w:rPr>
          <w:rFonts w:hint="eastAsia"/>
          <w:lang w:eastAsia="zh-CN"/>
        </w:rPr>
        <w:t>“</w:t>
      </w:r>
      <w:r>
        <w:t>对现实的部分歪曲</w:t>
      </w:r>
      <w:r>
        <w:rPr>
          <w:rFonts w:hint="eastAsia"/>
          <w:lang w:eastAsia="zh-CN"/>
        </w:rPr>
        <w:t>”</w:t>
      </w:r>
      <w:r>
        <w:t>——统治群体的思想在维护其统治利益的框架内组织现实，但这一歪曲不是有意识的欺骗而是结构性的视角局限。乌托邦是</w:t>
      </w:r>
      <w:r>
        <w:rPr>
          <w:rFonts w:hint="eastAsia"/>
          <w:lang w:eastAsia="zh-CN"/>
        </w:rPr>
        <w:t>“</w:t>
      </w:r>
      <w:r>
        <w:t>对现实的超越性想象</w:t>
      </w:r>
      <w:r>
        <w:rPr>
          <w:rFonts w:hint="eastAsia"/>
          <w:lang w:eastAsia="zh-CN"/>
        </w:rPr>
        <w:t>”</w:t>
      </w:r>
      <w:r>
        <w:t>——被压迫群体的思想以超越现实的方式想象替代方案，但这些想象在改造现实的同时也被现实所塑造。</w:t>
      </w:r>
    </w:p>
    <w:p w14:paraId="37CD09E5">
      <w:r>
        <w:t>曼海姆将</w:t>
      </w:r>
      <w:r>
        <w:rPr>
          <w:rFonts w:hint="eastAsia"/>
          <w:lang w:eastAsia="zh-CN"/>
        </w:rPr>
        <w:t>“</w:t>
      </w:r>
      <w:r>
        <w:t>意识形态</w:t>
      </w:r>
      <w:r>
        <w:rPr>
          <w:rFonts w:hint="eastAsia"/>
          <w:lang w:eastAsia="zh-CN"/>
        </w:rPr>
        <w:t>”</w:t>
      </w:r>
      <w:r>
        <w:t>从马克思的</w:t>
      </w:r>
      <w:r>
        <w:rPr>
          <w:rFonts w:hint="eastAsia"/>
          <w:lang w:eastAsia="zh-CN"/>
        </w:rPr>
        <w:t>“</w:t>
      </w:r>
      <w:r>
        <w:t>虚假意识</w:t>
      </w:r>
      <w:r>
        <w:rPr>
          <w:rFonts w:hint="eastAsia"/>
          <w:lang w:eastAsia="zh-CN"/>
        </w:rPr>
        <w:t>”</w:t>
      </w:r>
      <w:r>
        <w:t>概念扩展为</w:t>
      </w:r>
      <w:r>
        <w:rPr>
          <w:rFonts w:hint="eastAsia"/>
          <w:lang w:eastAsia="zh-CN"/>
        </w:rPr>
        <w:t>“</w:t>
      </w:r>
      <w:r>
        <w:t>总体意识形态</w:t>
      </w:r>
      <w:r>
        <w:rPr>
          <w:rFonts w:hint="eastAsia"/>
          <w:lang w:eastAsia="zh-CN"/>
        </w:rPr>
        <w:t>”</w:t>
      </w:r>
      <w:r>
        <w:t>——不是某个阶级的欺骗性思想，而是一切思想的视角性（Standortgebundenheit）：任何思想都产生于特定的社会位置，没有任何思想可以声称</w:t>
      </w:r>
      <w:r>
        <w:rPr>
          <w:rFonts w:hint="eastAsia"/>
          <w:lang w:eastAsia="zh-CN"/>
        </w:rPr>
        <w:t>“</w:t>
      </w:r>
      <w:r>
        <w:t>无视角的真理</w:t>
      </w:r>
      <w:r>
        <w:rPr>
          <w:rFonts w:hint="eastAsia"/>
          <w:lang w:eastAsia="zh-CN"/>
        </w:rPr>
        <w:t>”</w:t>
      </w:r>
      <w:r>
        <w:t>。但曼海姆同时拒绝相对主义——他提出</w:t>
      </w:r>
      <w:r>
        <w:rPr>
          <w:rFonts w:hint="eastAsia"/>
          <w:lang w:eastAsia="zh-CN"/>
        </w:rPr>
        <w:t>“</w:t>
      </w:r>
      <w:r>
        <w:t>关系主义</w:t>
      </w:r>
      <w:r>
        <w:rPr>
          <w:rFonts w:hint="eastAsia"/>
          <w:lang w:eastAsia="zh-CN"/>
        </w:rPr>
        <w:t>”</w:t>
      </w:r>
      <w:r>
        <w:t>（Relationismus）：知识受社会条件制约不等于知识没有客观性，而是客观性必须在关系框架内被理解。</w:t>
      </w:r>
    </w:p>
    <w:p w14:paraId="788F6CCE">
      <w:r>
        <w:rPr>
          <w:b/>
        </w:rPr>
        <w:t>知识社会学的认识论</w:t>
      </w:r>
      <w:r>
        <w:t>。曼海姆将知识社会学从政治</w:t>
      </w:r>
      <w:r>
        <w:rPr>
          <w:rFonts w:hint="eastAsia"/>
          <w:lang w:eastAsia="zh-CN"/>
        </w:rPr>
        <w:t>－</w:t>
      </w:r>
      <w:r>
        <w:t>意识形态分析提升为认识论问题——知识的社会制约是认识论的基本条件，而非需要被</w:t>
      </w:r>
      <w:r>
        <w:rPr>
          <w:rFonts w:hint="eastAsia"/>
          <w:lang w:eastAsia="zh-CN"/>
        </w:rPr>
        <w:t>“</w:t>
      </w:r>
      <w:r>
        <w:t>克服</w:t>
      </w:r>
      <w:r>
        <w:rPr>
          <w:rFonts w:hint="eastAsia"/>
          <w:lang w:eastAsia="zh-CN"/>
        </w:rPr>
        <w:t>”</w:t>
      </w:r>
      <w:r>
        <w:t>的缺陷。他试图为知识社会学确立</w:t>
      </w:r>
      <w:r>
        <w:rPr>
          <w:rFonts w:hint="eastAsia"/>
          <w:lang w:eastAsia="zh-CN"/>
        </w:rPr>
        <w:t>“</w:t>
      </w:r>
      <w:r>
        <w:t>动态的综合</w:t>
      </w:r>
      <w:r>
        <w:rPr>
          <w:rFonts w:hint="eastAsia"/>
          <w:lang w:eastAsia="zh-CN"/>
        </w:rPr>
        <w:t>”</w:t>
      </w:r>
      <w:r>
        <w:t>方法论：不同社会位置的知识各有其真理性，知识社会学的任务是在诸视角之间寻求综合，而非判定某一视角为</w:t>
      </w:r>
      <w:r>
        <w:rPr>
          <w:rFonts w:hint="eastAsia"/>
          <w:lang w:eastAsia="zh-CN"/>
        </w:rPr>
        <w:t>“</w:t>
      </w:r>
      <w:r>
        <w:t>真理</w:t>
      </w:r>
      <w:r>
        <w:rPr>
          <w:rFonts w:hint="eastAsia"/>
          <w:lang w:eastAsia="zh-CN"/>
        </w:rPr>
        <w:t>”</w:t>
      </w:r>
      <w:r>
        <w:t>而其余为</w:t>
      </w:r>
      <w:r>
        <w:rPr>
          <w:rFonts w:hint="eastAsia"/>
          <w:lang w:eastAsia="zh-CN"/>
        </w:rPr>
        <w:t>“</w:t>
      </w:r>
      <w:r>
        <w:t>谬误</w:t>
      </w:r>
      <w:r>
        <w:rPr>
          <w:rFonts w:hint="eastAsia"/>
          <w:lang w:eastAsia="zh-CN"/>
        </w:rPr>
        <w:t>”</w:t>
      </w:r>
      <w:r>
        <w:t>。</w:t>
      </w:r>
    </w:p>
    <w:p w14:paraId="47A2870D">
      <w:r>
        <w:rPr>
          <w:b/>
        </w:rPr>
        <w:t>民主的规划</w:t>
      </w:r>
      <w:r>
        <w:t>（《重建时代的人与社会》1940）。流亡英国后，曼海姆将知识社会学从德国学术话语转向英国民主理论的实践框架。他提出</w:t>
      </w:r>
      <w:r>
        <w:rPr>
          <w:rFonts w:hint="eastAsia"/>
          <w:lang w:eastAsia="zh-CN"/>
        </w:rPr>
        <w:t>“</w:t>
      </w:r>
      <w:r>
        <w:t>民主的规划</w:t>
      </w:r>
      <w:r>
        <w:rPr>
          <w:rFonts w:hint="eastAsia"/>
          <w:lang w:eastAsia="zh-CN"/>
        </w:rPr>
        <w:t>”</w:t>
      </w:r>
      <w:r>
        <w:t>——民主不是自发的社会秩序而是需要被规划的制度设计，社会规划需要以知识社会学的方法理解不同群体的视角，在此基础上寻求动态的综合。这一转向在同时代人中被批评为从</w:t>
      </w:r>
      <w:r>
        <w:rPr>
          <w:rFonts w:hint="eastAsia"/>
          <w:lang w:eastAsia="zh-CN"/>
        </w:rPr>
        <w:t>“</w:t>
      </w:r>
      <w:r>
        <w:t>知识社会学</w:t>
      </w:r>
      <w:r>
        <w:rPr>
          <w:rFonts w:hint="eastAsia"/>
          <w:lang w:eastAsia="zh-CN"/>
        </w:rPr>
        <w:t>”</w:t>
      </w:r>
      <w:r>
        <w:t>退化为</w:t>
      </w:r>
      <w:r>
        <w:rPr>
          <w:rFonts w:hint="eastAsia"/>
          <w:lang w:eastAsia="zh-CN"/>
        </w:rPr>
        <w:t>“</w:t>
      </w:r>
      <w:r>
        <w:t>社会工程</w:t>
      </w:r>
      <w:r>
        <w:rPr>
          <w:rFonts w:hint="eastAsia"/>
          <w:lang w:eastAsia="zh-CN"/>
        </w:rPr>
        <w:t>”</w:t>
      </w:r>
      <w:r>
        <w:t>。</w:t>
      </w:r>
    </w:p>
    <w:p w14:paraId="77DAA0A2">
      <w:pPr>
        <w:pStyle w:val="166"/>
      </w:pPr>
      <w:r>
        <w:t>▎学术对话与论战</w:t>
      </w:r>
    </w:p>
    <w:p w14:paraId="57B9F9D0">
      <w:r>
        <w:t>与马克思主义的关系：曼海姆对马克思主义的意识形态分析做了双重处理——一方面将其视为</w:t>
      </w:r>
      <w:r>
        <w:rPr>
          <w:rFonts w:hint="eastAsia"/>
          <w:lang w:eastAsia="zh-CN"/>
        </w:rPr>
        <w:t>“</w:t>
      </w:r>
      <w:r>
        <w:t>最先进的知识社会学</w:t>
      </w:r>
      <w:r>
        <w:rPr>
          <w:rFonts w:hint="eastAsia"/>
          <w:lang w:eastAsia="zh-CN"/>
        </w:rPr>
        <w:t>”</w:t>
      </w:r>
      <w:r>
        <w:t>，另一方面指出其自身的视角性：马克思主义将资产阶级思想诊断为意识形态，但马克思主义自身同样受社会条件制约。这一诊断被正统马克思主义者批评为</w:t>
      </w:r>
      <w:r>
        <w:rPr>
          <w:rFonts w:hint="eastAsia"/>
          <w:lang w:eastAsia="zh-CN"/>
        </w:rPr>
        <w:t>“</w:t>
      </w:r>
      <w:r>
        <w:t>将马克思主义降格为意识形态之一</w:t>
      </w:r>
      <w:r>
        <w:rPr>
          <w:rFonts w:hint="eastAsia"/>
          <w:lang w:eastAsia="zh-CN"/>
        </w:rPr>
        <w:t>”</w:t>
      </w:r>
      <w:r>
        <w:t>。</w:t>
      </w:r>
    </w:p>
    <w:p w14:paraId="7D2A6742">
      <w:r>
        <w:t>与韦伯价值中立的张力：曼海姆接受韦伯的方法论个体主义和类型学方法，但拒绝韦伯的价值中立——知识社会学表明价值立场本身就是社会条件的产物，</w:t>
      </w:r>
      <w:r>
        <w:rPr>
          <w:rFonts w:hint="eastAsia"/>
          <w:lang w:eastAsia="zh-CN"/>
        </w:rPr>
        <w:t>“</w:t>
      </w:r>
      <w:r>
        <w:t>中立</w:t>
      </w:r>
      <w:r>
        <w:rPr>
          <w:rFonts w:hint="eastAsia"/>
          <w:lang w:eastAsia="zh-CN"/>
        </w:rPr>
        <w:t>”</w:t>
      </w:r>
      <w:r>
        <w:t>也是一种立场。</w:t>
      </w:r>
    </w:p>
    <w:p w14:paraId="2B59988E">
      <w:r>
        <w:t>与舍勒的知识社会学差异：舍勒从现象学-价值论出发，认为知识有其自主的逻辑发展，社会条件只决定哪种知识被优先选择；曼海姆从意识形态分析出发，认为知识与社会存在之间有更根本的结构性关联。</w:t>
      </w:r>
    </w:p>
    <w:p w14:paraId="489641FD">
      <w:pPr>
        <w:pStyle w:val="166"/>
      </w:pPr>
      <w:r>
        <w:t>▎制度化实践与学术场域位置</w:t>
      </w:r>
    </w:p>
    <w:p w14:paraId="28C6F7F4">
      <w:r>
        <w:t>曼海姆的制度位置经历了从德国到英国的跨国迁移：1926年在海德堡大学获教授资格，1930年任法兰克福大学社会学教授——接替了被纳粹解职的卡尔·曼海姆的位置本身就是魏玛时期德国学术制度脆弱性的体现。1933年被纳粹解职，流亡英国，1933–1947年在伦敦经济学院任教。</w:t>
      </w:r>
    </w:p>
    <w:p w14:paraId="673476F9">
      <w:r>
        <w:t>从德国到英国的迁移不仅是地理的，也是话语框架的——曼海姆在德国以</w:t>
      </w:r>
      <w:r>
        <w:rPr>
          <w:rFonts w:hint="eastAsia"/>
          <w:lang w:eastAsia="zh-CN"/>
        </w:rPr>
        <w:t>“</w:t>
      </w:r>
      <w:r>
        <w:t>知识社会学</w:t>
      </w:r>
      <w:r>
        <w:rPr>
          <w:rFonts w:hint="eastAsia"/>
          <w:lang w:eastAsia="zh-CN"/>
        </w:rPr>
        <w:t>”</w:t>
      </w:r>
      <w:r>
        <w:t>理论家身份活动，在英国以</w:t>
      </w:r>
      <w:r>
        <w:rPr>
          <w:rFonts w:hint="eastAsia"/>
          <w:lang w:eastAsia="zh-CN"/>
        </w:rPr>
        <w:t>“</w:t>
      </w:r>
      <w:r>
        <w:t>民主规划</w:t>
      </w:r>
      <w:r>
        <w:rPr>
          <w:rFonts w:hint="eastAsia"/>
          <w:lang w:eastAsia="zh-CN"/>
        </w:rPr>
        <w:t>”</w:t>
      </w:r>
      <w:r>
        <w:t>的实践顾问身份活动。这一双重身份同时是适应和妥协：英国知识界对</w:t>
      </w:r>
      <w:r>
        <w:rPr>
          <w:rFonts w:hint="eastAsia"/>
          <w:lang w:eastAsia="zh-CN"/>
        </w:rPr>
        <w:t>“</w:t>
      </w:r>
      <w:r>
        <w:t>知识社会学</w:t>
      </w:r>
      <w:r>
        <w:rPr>
          <w:rFonts w:hint="eastAsia"/>
          <w:lang w:eastAsia="zh-CN"/>
        </w:rPr>
        <w:t>”</w:t>
      </w:r>
      <w:r>
        <w:t>的纯粹理论兴趣有限，但对社会规划的政策建议需求很大。</w:t>
      </w:r>
    </w:p>
    <w:p w14:paraId="42CA6570">
      <w:pPr>
        <w:pStyle w:val="166"/>
      </w:pPr>
      <w:r>
        <w:t>▎学术影响与接受</w:t>
      </w:r>
    </w:p>
    <w:p w14:paraId="5ABCD1CF">
      <w:r>
        <w:t>在德国：曼海姆在魏玛时期的影响集中体现在法兰克福大学的</w:t>
      </w:r>
      <w:r>
        <w:rPr>
          <w:rFonts w:hint="eastAsia"/>
          <w:lang w:eastAsia="zh-CN"/>
        </w:rPr>
        <w:t>“</w:t>
      </w:r>
      <w:r>
        <w:t>曼海姆圈</w:t>
      </w:r>
      <w:r>
        <w:rPr>
          <w:rFonts w:hint="eastAsia"/>
          <w:lang w:eastAsia="zh-CN"/>
        </w:rPr>
        <w:t>”</w:t>
      </w:r>
      <w:r>
        <w:t>（Leithäuser、Eisermann等），但纳粹上台后这一传承完全中断。</w:t>
      </w:r>
    </w:p>
    <w:p w14:paraId="4A29B326">
      <w:r>
        <w:t>在英国：曼海姆对英国社会学的制度化产生了重要影响——他在伦敦经济学院培养了英国第一代社会学专业研究者。但英国接受者更多关注曼海姆的</w:t>
      </w:r>
      <w:r>
        <w:rPr>
          <w:rFonts w:hint="eastAsia"/>
          <w:lang w:eastAsia="zh-CN"/>
        </w:rPr>
        <w:t>“</w:t>
      </w:r>
      <w:r>
        <w:t>社会规划</w:t>
      </w:r>
      <w:r>
        <w:rPr>
          <w:rFonts w:hint="eastAsia"/>
          <w:lang w:eastAsia="zh-CN"/>
        </w:rPr>
        <w:t>”</w:t>
      </w:r>
      <w:r>
        <w:t>而忽视其</w:t>
      </w:r>
      <w:r>
        <w:rPr>
          <w:rFonts w:hint="eastAsia"/>
          <w:lang w:eastAsia="zh-CN"/>
        </w:rPr>
        <w:t>“</w:t>
      </w:r>
      <w:r>
        <w:t>知识社会学</w:t>
      </w:r>
      <w:r>
        <w:rPr>
          <w:rFonts w:hint="eastAsia"/>
          <w:lang w:eastAsia="zh-CN"/>
        </w:rPr>
        <w:t>”</w:t>
      </w:r>
      <w:r>
        <w:t>的理论维度。</w:t>
      </w:r>
    </w:p>
    <w:p w14:paraId="07BCD25A">
      <w:r>
        <w:t>在知识社会学传统中：曼海姆的知识社会学后来被伯格和卢克曼在《现实的社会建构》（1966）中重新激活——伯格和卢克曼将曼海姆的宏观知识社会学改造为日常生活的现象学分析，同时引入了舒茨的现象学社会学作为方法论基础。</w:t>
      </w:r>
    </w:p>
    <w:p w14:paraId="198C9906">
      <w:pPr>
        <w:pStyle w:val="166"/>
      </w:pPr>
      <w:r>
        <w:t>▎β映射</w:t>
      </w:r>
    </w:p>
    <w:p w14:paraId="45F1FF8A">
      <w:pPr>
        <w:pStyle w:val="165"/>
      </w:pPr>
      <w:r>
        <w:t>borne_concepts: [C159意识形态</w:t>
      </w:r>
      <w:r>
        <w:rPr>
          <w:rFonts w:hint="eastAsia"/>
          <w:lang w:eastAsia="zh-CN"/>
        </w:rPr>
        <w:t>（</w:t>
      </w:r>
      <w:r>
        <w:t>总体</w:t>
      </w:r>
      <w:r>
        <w:rPr>
          <w:rFonts w:hint="eastAsia"/>
          <w:lang w:eastAsia="zh-CN"/>
        </w:rPr>
        <w:t>）</w:t>
      </w:r>
      <w:r>
        <w:t>, C160乌托邦</w:t>
      </w:r>
      <w:r>
        <w:rPr>
          <w:rFonts w:hint="eastAsia"/>
          <w:lang w:eastAsia="zh-CN"/>
        </w:rPr>
        <w:t>，</w:t>
      </w:r>
      <w:r>
        <w:t xml:space="preserve"> C161关系主义</w:t>
      </w:r>
      <w:r>
        <w:rPr>
          <w:rFonts w:hint="eastAsia"/>
          <w:lang w:eastAsia="zh-CN"/>
        </w:rPr>
        <w:t>（</w:t>
      </w:r>
      <w:r>
        <w:t>非相对主义</w:t>
      </w:r>
      <w:r>
        <w:rPr>
          <w:rFonts w:hint="eastAsia"/>
          <w:lang w:eastAsia="zh-CN"/>
        </w:rPr>
        <w:t>）</w:t>
      </w:r>
      <w:r>
        <w:t>, C162知识的社会制约</w:t>
      </w:r>
      <w:r>
        <w:rPr>
          <w:rFonts w:hint="eastAsia"/>
          <w:lang w:eastAsia="zh-CN"/>
        </w:rPr>
        <w:t>，</w:t>
      </w:r>
      <w:r>
        <w:t xml:space="preserve"> C163民主规划]</w:t>
      </w:r>
    </w:p>
    <w:p w14:paraId="221CD83B">
      <w:pPr>
        <w:pStyle w:val="165"/>
      </w:pPr>
      <w:r>
        <w:t>contested_concepts: [C164关系主义</w:t>
      </w:r>
      <w:r>
        <w:rPr>
          <w:rFonts w:hint="eastAsia"/>
          <w:lang w:eastAsia="zh-CN"/>
        </w:rPr>
        <w:t>（</w:t>
      </w:r>
      <w:r>
        <w:t>正统马克思主义批评为将马克思主义降格</w:t>
      </w:r>
      <w:r>
        <w:rPr>
          <w:rFonts w:hint="eastAsia"/>
          <w:lang w:eastAsia="zh-CN"/>
        </w:rPr>
        <w:t>；</w:t>
      </w:r>
      <w:r>
        <w:t xml:space="preserve"> 相对主义批评:关系主义无法避免自我指涉悖论</w:t>
      </w:r>
      <w:r>
        <w:rPr>
          <w:rFonts w:hint="eastAsia"/>
          <w:lang w:eastAsia="zh-CN"/>
        </w:rPr>
        <w:t>）</w:t>
      </w:r>
      <w:r>
        <w:t>, C165民主规划</w:t>
      </w:r>
      <w:r>
        <w:rPr>
          <w:rFonts w:hint="eastAsia"/>
          <w:lang w:eastAsia="zh-CN"/>
        </w:rPr>
        <w:t>（</w:t>
      </w:r>
      <w:r>
        <w:t>被批评为社会工程</w:t>
      </w:r>
      <w:r>
        <w:rPr>
          <w:rFonts w:hint="eastAsia"/>
          <w:lang w:eastAsia="zh-CN"/>
        </w:rPr>
        <w:t>；</w:t>
      </w:r>
      <w:r>
        <w:t xml:space="preserve"> 从知识社会学退化为政策工具</w:t>
      </w:r>
      <w:r>
        <w:rPr>
          <w:rFonts w:hint="eastAsia"/>
          <w:lang w:eastAsia="zh-CN"/>
        </w:rPr>
        <w:t>）</w:t>
      </w:r>
      <w:r>
        <w:t>]</w:t>
      </w:r>
    </w:p>
    <w:p w14:paraId="344A8D52">
      <w:pPr>
        <w:pStyle w:val="165"/>
      </w:pPr>
      <w:r>
        <w:t>school: S005</w:t>
      </w:r>
    </w:p>
    <w:p w14:paraId="427806EC">
      <w:pPr>
        <w:pStyle w:val="165"/>
      </w:pPr>
      <w:r>
        <w:t>cross_schools: [S003</w:t>
      </w:r>
      <w:r>
        <w:rPr>
          <w:rFonts w:hint="eastAsia"/>
          <w:lang w:eastAsia="zh-CN"/>
        </w:rPr>
        <w:t>（</w:t>
      </w:r>
      <w:r>
        <w:t>对马克思主义意识形态分析的继承与修正</w:t>
      </w:r>
      <w:r>
        <w:rPr>
          <w:rFonts w:hint="eastAsia"/>
          <w:lang w:eastAsia="zh-CN"/>
        </w:rPr>
        <w:t>）</w:t>
      </w:r>
      <w:r>
        <w:t>, S006</w:t>
      </w:r>
      <w:r>
        <w:rPr>
          <w:rFonts w:hint="eastAsia"/>
          <w:lang w:eastAsia="zh-CN"/>
        </w:rPr>
        <w:t>（</w:t>
      </w:r>
      <w:r>
        <w:t>与舍勒知识社会学的平行</w:t>
      </w:r>
      <w:r>
        <w:rPr>
          <w:rFonts w:hint="eastAsia"/>
          <w:lang w:eastAsia="zh-CN"/>
        </w:rPr>
        <w:t>）</w:t>
      </w:r>
      <w:r>
        <w:t>, S012</w:t>
      </w:r>
      <w:r>
        <w:rPr>
          <w:rFonts w:hint="eastAsia"/>
          <w:lang w:eastAsia="zh-CN"/>
        </w:rPr>
        <w:t>（</w:t>
      </w:r>
      <w:r>
        <w:t>伯格/卢克曼的现象学改造</w:t>
      </w:r>
      <w:r>
        <w:rPr>
          <w:rFonts w:hint="eastAsia"/>
          <w:lang w:eastAsia="zh-CN"/>
        </w:rPr>
        <w:t>）</w:t>
      </w:r>
      <w:r>
        <w:t>]</w:t>
      </w:r>
    </w:p>
    <w:p w14:paraId="754CF16B">
      <w:pPr>
        <w:pStyle w:val="165"/>
      </w:pPr>
      <w:r>
        <w:t>macro_period: T2-T3</w:t>
      </w:r>
    </w:p>
    <w:p w14:paraId="339EBF80">
      <w:pPr>
        <w:pStyle w:val="7"/>
      </w:pPr>
      <w:r>
        <w:t>【P064】舒茨 Alfred Schütz（1899–1959）</w:t>
      </w:r>
    </w:p>
    <w:p w14:paraId="21C42821">
      <w:pPr>
        <w:pStyle w:val="166"/>
      </w:pPr>
      <w:r>
        <w:t>▎学术问题与思想起源</w:t>
      </w:r>
    </w:p>
    <w:p w14:paraId="675951A7">
      <w:r>
        <w:t>舒茨的核心学术问题——韦伯的理解社会学何以在现象学基础上被系统重建、生活世界的结构何以构成社会学的先验领域——形成于1920年代维也纳的两个思想交汇点。一是韦伯的理解社会学：舒茨在维也纳大学修习法学与社会科学，受韦伯的社会行动理论影响。二是胡塞尔的现象学：舒茨在1920年代末系统研读胡塞尔的《逻辑研究》和《纯粹现象学与现象学哲学的观念》，试图以现象学方法澄清韦伯</w:t>
      </w:r>
      <w:r>
        <w:rPr>
          <w:rFonts w:hint="eastAsia"/>
          <w:lang w:eastAsia="zh-CN"/>
        </w:rPr>
        <w:t>“</w:t>
      </w:r>
      <w:r>
        <w:t>理解</w:t>
      </w:r>
      <w:r>
        <w:rPr>
          <w:rFonts w:hint="eastAsia"/>
          <w:lang w:eastAsia="zh-CN"/>
        </w:rPr>
        <w:t>”</w:t>
      </w:r>
      <w:r>
        <w:t>概念的认识论基础。</w:t>
      </w:r>
    </w:p>
    <w:p w14:paraId="2F6831A6">
      <w:r>
        <w:t>舒茨的出发点是韦伯理解社会学的一个根本性困境：韦伯将</w:t>
      </w:r>
      <w:r>
        <w:rPr>
          <w:rFonts w:hint="eastAsia"/>
          <w:lang w:eastAsia="zh-CN"/>
        </w:rPr>
        <w:t>“</w:t>
      </w:r>
      <w:r>
        <w:t>理解</w:t>
      </w:r>
      <w:r>
        <w:rPr>
          <w:rFonts w:hint="eastAsia"/>
          <w:lang w:eastAsia="zh-CN"/>
        </w:rPr>
        <w:t>”</w:t>
      </w:r>
      <w:r>
        <w:t>界定为社会学方法的基础，但从未澄清</w:t>
      </w:r>
      <w:r>
        <w:rPr>
          <w:rFonts w:hint="eastAsia"/>
          <w:lang w:eastAsia="zh-CN"/>
        </w:rPr>
        <w:t>“</w:t>
      </w:r>
      <w:r>
        <w:t>理解</w:t>
      </w:r>
      <w:r>
        <w:rPr>
          <w:rFonts w:hint="eastAsia"/>
          <w:lang w:eastAsia="zh-CN"/>
        </w:rPr>
        <w:t>”</w:t>
      </w:r>
      <w:r>
        <w:t>何以可能——理解他人的主观意义需要何种认识论前提？舒茨的回答是：理解之所以可能，是因为生活世界（Lebenswelt）的先验结构提供了主体间性的基础——我在生活世界中始终已经与他人共在，</w:t>
      </w:r>
      <w:r>
        <w:rPr>
          <w:rFonts w:hint="eastAsia"/>
          <w:lang w:eastAsia="zh-CN"/>
        </w:rPr>
        <w:t>“</w:t>
      </w:r>
      <w:r>
        <w:t>理解</w:t>
      </w:r>
      <w:r>
        <w:rPr>
          <w:rFonts w:hint="eastAsia"/>
          <w:lang w:eastAsia="zh-CN"/>
        </w:rPr>
        <w:t>”</w:t>
      </w:r>
      <w:r>
        <w:t>不是从孤独主体出发的推理而是生活世界的先验给予。</w:t>
      </w:r>
    </w:p>
    <w:p w14:paraId="0BD006D2">
      <w:pPr>
        <w:pStyle w:val="166"/>
      </w:pPr>
      <w:r>
        <w:t>▎核心理论贡献</w:t>
      </w:r>
    </w:p>
    <w:p w14:paraId="33E54F16">
      <w:r>
        <w:rPr>
          <w:b/>
        </w:rPr>
        <w:t>《社会世界的意义建构》（1932）</w:t>
      </w:r>
      <w:r>
        <w:t>是舒茨的教授资格论文，也是现象学社会学的奠基之作。核心论证：社会行动的意义不是给定的，而是通过</w:t>
      </w:r>
      <w:r>
        <w:rPr>
          <w:rFonts w:hint="eastAsia"/>
          <w:lang w:eastAsia="zh-CN"/>
        </w:rPr>
        <w:t>“</w:t>
      </w:r>
      <w:r>
        <w:t>赋予意义</w:t>
      </w:r>
      <w:r>
        <w:rPr>
          <w:rFonts w:hint="eastAsia"/>
          <w:lang w:eastAsia="zh-CN"/>
        </w:rPr>
        <w:t>”</w:t>
      </w:r>
      <w:r>
        <w:t>（Sinngebung）的反思性操作被建构的——行动者回溯性地将意义赋予已经流逝的体验流。韦伯的</w:t>
      </w:r>
      <w:r>
        <w:rPr>
          <w:rFonts w:hint="eastAsia"/>
          <w:lang w:eastAsia="zh-CN"/>
        </w:rPr>
        <w:t>“</w:t>
      </w:r>
      <w:r>
        <w:t>主观意义</w:t>
      </w:r>
      <w:r>
        <w:rPr>
          <w:rFonts w:hint="eastAsia"/>
          <w:lang w:eastAsia="zh-CN"/>
        </w:rPr>
        <w:t>”</w:t>
      </w:r>
      <w:r>
        <w:t>因此需要现象学的澄清：主观意义不是行动者当下的心理状态，而是行动者对自身行动的回溯性解释。</w:t>
      </w:r>
    </w:p>
    <w:p w14:paraId="6648D863">
      <w:r>
        <w:rPr>
          <w:b/>
        </w:rPr>
        <w:t>生活世界的结构</w:t>
      </w:r>
      <w:r>
        <w:t>。舒茨在流亡美国后系统阐述了生活世界的结构——此前的《社会世界的意义建构》主要关注行动的意义建构，1940–1950年代的论文则转向生活世界的先验分析。生活世界的核心特征：</w:t>
      </w:r>
    </w:p>
    <w:p w14:paraId="5BA4B438">
      <w:r>
        <w:t>一、自然态度的设定（Epoche）：日常生活中的行动者悬置了对世界存在性质的哲学怀疑，将世界视为</w:t>
      </w:r>
      <w:r>
        <w:rPr>
          <w:rFonts w:hint="eastAsia"/>
          <w:lang w:eastAsia="zh-CN"/>
        </w:rPr>
        <w:t>“</w:t>
      </w:r>
      <w:r>
        <w:t>当然的实在</w:t>
      </w:r>
      <w:r>
        <w:rPr>
          <w:rFonts w:hint="eastAsia"/>
          <w:lang w:eastAsia="zh-CN"/>
        </w:rPr>
        <w:t>”</w:t>
      </w:r>
      <w:r>
        <w:t>。 二、主体间性：生活世界中的他人不是推理的产物（类比推理：他人类似于我因此可能有类似心灵），而是先验的给予——我在世界中始终已经与他人共在。 三、库存知识（Wissensvorrat）：行动者积累的、以类型化方式组织的经验储备，使得日常行动的</w:t>
      </w:r>
      <w:r>
        <w:rPr>
          <w:rFonts w:hint="eastAsia"/>
          <w:lang w:eastAsia="zh-CN"/>
        </w:rPr>
        <w:t>“</w:t>
      </w:r>
      <w:r>
        <w:t>理所当然</w:t>
      </w:r>
      <w:r>
        <w:rPr>
          <w:rFonts w:hint="eastAsia"/>
          <w:lang w:eastAsia="zh-CN"/>
        </w:rPr>
        <w:t>”</w:t>
      </w:r>
      <w:r>
        <w:t>成为可能——我不需要每次都重新理解</w:t>
      </w:r>
      <w:r>
        <w:rPr>
          <w:rFonts w:hint="eastAsia"/>
          <w:lang w:eastAsia="zh-CN"/>
        </w:rPr>
        <w:t>“</w:t>
      </w:r>
      <w:r>
        <w:t>门</w:t>
      </w:r>
      <w:r>
        <w:rPr>
          <w:rFonts w:hint="eastAsia"/>
          <w:lang w:eastAsia="zh-CN"/>
        </w:rPr>
        <w:t>”“</w:t>
      </w:r>
      <w:r>
        <w:t>车</w:t>
      </w:r>
      <w:r>
        <w:rPr>
          <w:rFonts w:hint="eastAsia"/>
          <w:lang w:eastAsia="zh-CN"/>
        </w:rPr>
        <w:t>”“</w:t>
      </w:r>
      <w:r>
        <w:t>人</w:t>
      </w:r>
      <w:r>
        <w:rPr>
          <w:rFonts w:hint="eastAsia"/>
          <w:lang w:eastAsia="zh-CN"/>
        </w:rPr>
        <w:t>”</w:t>
      </w:r>
      <w:r>
        <w:t>是什么，库存知识提供了理解的</w:t>
      </w:r>
      <w:r>
        <w:rPr>
          <w:rFonts w:hint="eastAsia"/>
          <w:lang w:eastAsia="zh-CN"/>
        </w:rPr>
        <w:t>“</w:t>
      </w:r>
      <w:r>
        <w:t>配方</w:t>
      </w:r>
      <w:r>
        <w:rPr>
          <w:rFonts w:hint="eastAsia"/>
          <w:lang w:eastAsia="zh-CN"/>
        </w:rPr>
        <w:t>”</w:t>
      </w:r>
      <w:r>
        <w:t>。 四、多重实在：梦、幻想、宗教体验、科学理论各自构成了有限意义域（endliche Sinnprovinz），生活世界是</w:t>
      </w:r>
      <w:r>
        <w:rPr>
          <w:rFonts w:hint="eastAsia"/>
          <w:lang w:eastAsia="zh-CN"/>
        </w:rPr>
        <w:t>“</w:t>
      </w:r>
      <w:r>
        <w:t>最高实在</w:t>
      </w:r>
      <w:r>
        <w:rPr>
          <w:rFonts w:hint="eastAsia"/>
          <w:lang w:eastAsia="zh-CN"/>
        </w:rPr>
        <w:t>”</w:t>
      </w:r>
      <w:r>
        <w:t>，其他意义域以生活世界为参照系。</w:t>
      </w:r>
    </w:p>
    <w:p w14:paraId="68EFBDE2">
      <w:r>
        <w:rPr>
          <w:b/>
        </w:rPr>
        <w:t>与帕森斯的关系</w:t>
      </w:r>
      <w:r>
        <w:t>。舒茨在1940年代与帕森斯保持通信，试图将现象学社会学引入美国社会学主流——但帕森斯将舒茨的现象学分析视为其行动理论体系的</w:t>
      </w:r>
      <w:r>
        <w:rPr>
          <w:rFonts w:hint="eastAsia"/>
          <w:lang w:eastAsia="zh-CN"/>
        </w:rPr>
        <w:t>“</w:t>
      </w:r>
      <w:r>
        <w:t>微观补充</w:t>
      </w:r>
      <w:r>
        <w:rPr>
          <w:rFonts w:hint="eastAsia"/>
          <w:lang w:eastAsia="zh-CN"/>
        </w:rPr>
        <w:t>”</w:t>
      </w:r>
      <w:r>
        <w:t>，而非对行动理论的根本性重新奠基。舒茨在1944年的长信中详细批评了帕森斯的《社会行动的结构》，但帕森斯未予充分回应。</w:t>
      </w:r>
    </w:p>
    <w:p w14:paraId="55C92E25">
      <w:pPr>
        <w:pStyle w:val="166"/>
      </w:pPr>
      <w:r>
        <w:t>▎学术对话与论战</w:t>
      </w:r>
    </w:p>
    <w:p w14:paraId="6E3898A3">
      <w:r>
        <w:t>与韦伯的继承与修正：舒茨接受了韦伯理解社会学的基本框架，但以现象学方法澄清了韦伯未能处理的先验基础问题——韦伯的</w:t>
      </w:r>
      <w:r>
        <w:rPr>
          <w:rFonts w:hint="eastAsia"/>
          <w:lang w:eastAsia="zh-CN"/>
        </w:rPr>
        <w:t>“</w:t>
      </w:r>
      <w:r>
        <w:t>主观意义</w:t>
      </w:r>
      <w:r>
        <w:rPr>
          <w:rFonts w:hint="eastAsia"/>
          <w:lang w:eastAsia="zh-CN"/>
        </w:rPr>
        <w:t>”</w:t>
      </w:r>
      <w:r>
        <w:t>需要生活世界的先验结构才能成立。</w:t>
      </w:r>
    </w:p>
    <w:p w14:paraId="07AC694C">
      <w:r>
        <w:t>与胡塞尔的继承与偏离：舒茨接受了胡塞尔</w:t>
      </w:r>
      <w:r>
        <w:rPr>
          <w:rFonts w:hint="eastAsia"/>
          <w:lang w:eastAsia="zh-CN"/>
        </w:rPr>
        <w:t>“</w:t>
      </w:r>
      <w:r>
        <w:t>生活世界</w:t>
      </w:r>
      <w:r>
        <w:rPr>
          <w:rFonts w:hint="eastAsia"/>
          <w:lang w:eastAsia="zh-CN"/>
        </w:rPr>
        <w:t>”</w:t>
      </w:r>
      <w:r>
        <w:t>概念的基本框架，但批评胡塞尔在《笛卡尔式沉思》中将主体间性还原为</w:t>
      </w:r>
      <w:r>
        <w:rPr>
          <w:rFonts w:hint="eastAsia"/>
          <w:lang w:eastAsia="zh-CN"/>
        </w:rPr>
        <w:t>“</w:t>
      </w:r>
      <w:r>
        <w:t>先验自我</w:t>
      </w:r>
      <w:r>
        <w:rPr>
          <w:rFonts w:hint="eastAsia"/>
          <w:lang w:eastAsia="zh-CN"/>
        </w:rPr>
        <w:t>”</w:t>
      </w:r>
      <w:r>
        <w:t>的构造——舒茨坚持主体间性是生活世界的先验结构，而非先验自我的构造产物。</w:t>
      </w:r>
    </w:p>
    <w:p w14:paraId="3C6EDAA9">
      <w:r>
        <w:t>与加芬克尔的关系：加芬克尔在1960年代将舒茨的现象学社会学改造为常人方法学（Ethnomethodology）——舒茨的</w:t>
      </w:r>
      <w:r>
        <w:rPr>
          <w:rFonts w:hint="eastAsia"/>
          <w:lang w:eastAsia="zh-CN"/>
        </w:rPr>
        <w:t>“</w:t>
      </w:r>
      <w:r>
        <w:t>库存知识</w:t>
      </w:r>
      <w:r>
        <w:rPr>
          <w:rFonts w:hint="eastAsia"/>
          <w:lang w:eastAsia="zh-CN"/>
        </w:rPr>
        <w:t>”</w:t>
      </w:r>
      <w:r>
        <w:t>被转化为</w:t>
      </w:r>
      <w:r>
        <w:rPr>
          <w:rFonts w:hint="eastAsia"/>
          <w:lang w:eastAsia="zh-CN"/>
        </w:rPr>
        <w:t>“</w:t>
      </w:r>
      <w:r>
        <w:t>实践推理</w:t>
      </w:r>
      <w:r>
        <w:rPr>
          <w:rFonts w:hint="eastAsia"/>
          <w:lang w:eastAsia="zh-CN"/>
        </w:rPr>
        <w:t>”</w:t>
      </w:r>
      <w:r>
        <w:t>，</w:t>
      </w:r>
      <w:r>
        <w:rPr>
          <w:rFonts w:hint="eastAsia"/>
          <w:lang w:eastAsia="zh-CN"/>
        </w:rPr>
        <w:t>“</w:t>
      </w:r>
      <w:r>
        <w:t>自然态度</w:t>
      </w:r>
      <w:r>
        <w:rPr>
          <w:rFonts w:hint="eastAsia"/>
          <w:lang w:eastAsia="zh-CN"/>
        </w:rPr>
        <w:t>”</w:t>
      </w:r>
      <w:r>
        <w:t>被转化为</w:t>
      </w:r>
      <w:r>
        <w:rPr>
          <w:rFonts w:hint="eastAsia"/>
          <w:lang w:eastAsia="zh-CN"/>
        </w:rPr>
        <w:t>“</w:t>
      </w:r>
      <w:r>
        <w:t>索引性表达</w:t>
      </w:r>
      <w:r>
        <w:rPr>
          <w:rFonts w:hint="eastAsia"/>
          <w:lang w:eastAsia="zh-CN"/>
        </w:rPr>
        <w:t>”</w:t>
      </w:r>
      <w:r>
        <w:t>。但加芬克尔同时批评舒茨仍停留在</w:t>
      </w:r>
      <w:r>
        <w:rPr>
          <w:rFonts w:hint="eastAsia"/>
          <w:lang w:eastAsia="zh-CN"/>
        </w:rPr>
        <w:t>“</w:t>
      </w:r>
      <w:r>
        <w:t>理论</w:t>
      </w:r>
      <w:r>
        <w:rPr>
          <w:rFonts w:hint="eastAsia"/>
          <w:lang w:eastAsia="zh-CN"/>
        </w:rPr>
        <w:t>”</w:t>
      </w:r>
      <w:r>
        <w:t>层面而未进入</w:t>
      </w:r>
      <w:r>
        <w:rPr>
          <w:rFonts w:hint="eastAsia"/>
          <w:lang w:eastAsia="zh-CN"/>
        </w:rPr>
        <w:t>“</w:t>
      </w:r>
      <w:r>
        <w:t>实践</w:t>
      </w:r>
      <w:r>
        <w:rPr>
          <w:rFonts w:hint="eastAsia"/>
          <w:lang w:eastAsia="zh-CN"/>
        </w:rPr>
        <w:t>”</w:t>
      </w:r>
      <w:r>
        <w:t>——舒茨描述了生活世界的结构，加芬克尔追问这些结构在实践行动中如何被实时生产。</w:t>
      </w:r>
    </w:p>
    <w:p w14:paraId="2FBD0C03">
      <w:pPr>
        <w:pStyle w:val="166"/>
      </w:pPr>
      <w:r>
        <w:t>▎制度化实践与学术场域位置</w:t>
      </w:r>
    </w:p>
    <w:p w14:paraId="32CA1C8E">
      <w:r>
        <w:t>舒茨的制度位置极为特殊：他终身以银行职员为职业——1929–1938年在维也纳的银行工作，1939年流亡美国后继续在纽约的银行工作至1956年。学术活动完全在业余时间进行——利用银行工作之余的夜晚和周末进行理论写作。1952–1957年在纽约社会研究新学院任教（兼职），1957年才获得该校的全职教授职位，1959年去世。</w:t>
      </w:r>
    </w:p>
    <w:p w14:paraId="2CA5FAD9">
      <w:r>
        <w:t>这一制度位置意味着舒茨的现象学社会学在1940–1950年代处于美国社会学主流的边缘——他的理论生产不受学术体制的约束（不必追求学术时尚），但也缺乏学术传承的制度保障。</w:t>
      </w:r>
    </w:p>
    <w:p w14:paraId="69B21C2D">
      <w:pPr>
        <w:pStyle w:val="166"/>
      </w:pPr>
      <w:r>
        <w:t>▎学术影响与接受</w:t>
      </w:r>
    </w:p>
    <w:p w14:paraId="27596DF2">
      <w:r>
        <w:t>在美国社会学：舒茨的影响主要通过两条路径——一是常人方法学（加芬克尔将舒茨改造为经验研究的方法论框架），二是现象学社会学（珀尔纳和纳特森在1960–1970年代发展了舒茨的生活世界分析）。</w:t>
      </w:r>
    </w:p>
    <w:p w14:paraId="75A98500">
      <w:r>
        <w:t>在德国：舒茨在德国社会学中的影响主要通过1960–1970年代的</w:t>
      </w:r>
      <w:r>
        <w:rPr>
          <w:rFonts w:hint="eastAsia"/>
          <w:lang w:eastAsia="zh-CN"/>
        </w:rPr>
        <w:t>“</w:t>
      </w:r>
      <w:r>
        <w:t>现象学社会学复兴</w:t>
      </w:r>
      <w:r>
        <w:rPr>
          <w:rFonts w:hint="eastAsia"/>
          <w:lang w:eastAsia="zh-CN"/>
        </w:rPr>
        <w:t>”</w:t>
      </w:r>
      <w:r>
        <w:t>——但在德国学术场域中，舒茨被视为韦伯理解社会学的</w:t>
      </w:r>
      <w:r>
        <w:rPr>
          <w:rFonts w:hint="eastAsia"/>
          <w:lang w:eastAsia="zh-CN"/>
        </w:rPr>
        <w:t>“</w:t>
      </w:r>
      <w:r>
        <w:t>方法论补充</w:t>
      </w:r>
      <w:r>
        <w:rPr>
          <w:rFonts w:hint="eastAsia"/>
          <w:lang w:eastAsia="zh-CN"/>
        </w:rPr>
        <w:t>”</w:t>
      </w:r>
      <w:r>
        <w:t>而非独立的理论传统。</w:t>
      </w:r>
    </w:p>
    <w:p w14:paraId="65FC590C">
      <w:r>
        <w:t>在伯格和卢克曼的《现实的社会建构》（1966）中：伯格和卢克曼将舒茨的现象学社会学与曼海姆的知识社会学综合，发展出</w:t>
      </w:r>
      <w:r>
        <w:rPr>
          <w:rFonts w:hint="eastAsia"/>
          <w:lang w:eastAsia="zh-CN"/>
        </w:rPr>
        <w:t>“</w:t>
      </w:r>
      <w:r>
        <w:t>社会建构主义</w:t>
      </w:r>
      <w:r>
        <w:rPr>
          <w:rFonts w:hint="eastAsia"/>
          <w:lang w:eastAsia="zh-CN"/>
        </w:rPr>
        <w:t>”</w:t>
      </w:r>
      <w:r>
        <w:t>——知识是社会互动的产物，而非客观实在的反映或主观意识的创造。这一综合成为1960–1980年代最具影响力的社会学理论之一。</w:t>
      </w:r>
    </w:p>
    <w:p w14:paraId="2027F850">
      <w:pPr>
        <w:pStyle w:val="166"/>
      </w:pPr>
      <w:r>
        <w:t>▎β映射</w:t>
      </w:r>
    </w:p>
    <w:p w14:paraId="16CCB872">
      <w:pPr>
        <w:pStyle w:val="165"/>
      </w:pPr>
      <w:r>
        <w:t>borne_concepts: [C166生活世界</w:t>
      </w:r>
      <w:r>
        <w:rPr>
          <w:rFonts w:hint="eastAsia"/>
          <w:lang w:eastAsia="zh-CN"/>
        </w:rPr>
        <w:t>，</w:t>
      </w:r>
      <w:r>
        <w:t xml:space="preserve"> C167主体间性</w:t>
      </w:r>
      <w:r>
        <w:rPr>
          <w:rFonts w:hint="eastAsia"/>
          <w:lang w:eastAsia="zh-CN"/>
        </w:rPr>
        <w:t>（</w:t>
      </w:r>
      <w:r>
        <w:t>先验</w:t>
      </w:r>
      <w:r>
        <w:rPr>
          <w:rFonts w:hint="eastAsia"/>
          <w:lang w:eastAsia="zh-CN"/>
        </w:rPr>
        <w:t>）</w:t>
      </w:r>
      <w:r>
        <w:t>, C168库存知识</w:t>
      </w:r>
      <w:r>
        <w:rPr>
          <w:rFonts w:hint="eastAsia"/>
          <w:lang w:eastAsia="zh-CN"/>
        </w:rPr>
        <w:t>，</w:t>
      </w:r>
      <w:r>
        <w:t xml:space="preserve"> C169自然态度</w:t>
      </w:r>
      <w:r>
        <w:rPr>
          <w:rFonts w:hint="eastAsia"/>
          <w:lang w:eastAsia="zh-CN"/>
        </w:rPr>
        <w:t>，</w:t>
      </w:r>
      <w:r>
        <w:t xml:space="preserve"> C170多重实在/有限意义域</w:t>
      </w:r>
      <w:r>
        <w:rPr>
          <w:rFonts w:hint="eastAsia"/>
          <w:lang w:eastAsia="zh-CN"/>
        </w:rPr>
        <w:t>，</w:t>
      </w:r>
      <w:r>
        <w:t xml:space="preserve"> C171意义建构</w:t>
      </w:r>
      <w:r>
        <w:rPr>
          <w:rFonts w:hint="eastAsia"/>
          <w:lang w:eastAsia="zh-CN"/>
        </w:rPr>
        <w:t>（</w:t>
      </w:r>
      <w:r>
        <w:t>回溯性赋予</w:t>
      </w:r>
      <w:r>
        <w:rPr>
          <w:rFonts w:hint="eastAsia"/>
          <w:lang w:eastAsia="zh-CN"/>
        </w:rPr>
        <w:t>）</w:t>
      </w:r>
      <w:r>
        <w:t>, C172类型化]</w:t>
      </w:r>
    </w:p>
    <w:p w14:paraId="37025158">
      <w:pPr>
        <w:pStyle w:val="165"/>
      </w:pPr>
      <w:r>
        <w:t>contested_concepts: [C173生活世界先验性</w:t>
      </w:r>
      <w:r>
        <w:rPr>
          <w:rFonts w:hint="eastAsia"/>
          <w:lang w:eastAsia="zh-CN"/>
        </w:rPr>
        <w:t>（</w:t>
      </w:r>
      <w:r>
        <w:t>胡塞尔批评:主体间性是先验自我的构造</w:t>
      </w:r>
      <w:r>
        <w:rPr>
          <w:rFonts w:hint="eastAsia"/>
          <w:lang w:eastAsia="zh-CN"/>
        </w:rPr>
        <w:t>；</w:t>
      </w:r>
      <w:r>
        <w:t xml:space="preserve"> 舒茨反批评:主体间性是生活世界的先验结构</w:t>
      </w:r>
      <w:r>
        <w:rPr>
          <w:rFonts w:hint="eastAsia"/>
          <w:lang w:eastAsia="zh-CN"/>
        </w:rPr>
        <w:t>）</w:t>
      </w:r>
      <w:r>
        <w:t>, C174现象学社会学</w:t>
      </w:r>
      <w:r>
        <w:rPr>
          <w:rFonts w:hint="eastAsia"/>
          <w:lang w:eastAsia="zh-CN"/>
        </w:rPr>
        <w:t>（</w:t>
      </w:r>
      <w:r>
        <w:t>帕森斯视为微观补充</w:t>
      </w:r>
      <w:r>
        <w:rPr>
          <w:rFonts w:hint="eastAsia"/>
          <w:lang w:eastAsia="zh-CN"/>
        </w:rPr>
        <w:t>；</w:t>
      </w:r>
      <w:r>
        <w:t xml:space="preserve"> 加芬克尔批评停留在理论层面</w:t>
      </w:r>
      <w:r>
        <w:rPr>
          <w:rFonts w:hint="eastAsia"/>
          <w:lang w:eastAsia="zh-CN"/>
        </w:rPr>
        <w:t>）</w:t>
      </w:r>
      <w:r>
        <w:t>]</w:t>
      </w:r>
    </w:p>
    <w:p w14:paraId="5E7BBC93">
      <w:pPr>
        <w:pStyle w:val="165"/>
      </w:pPr>
      <w:r>
        <w:t>school: S005</w:t>
      </w:r>
    </w:p>
    <w:p w14:paraId="0345A150">
      <w:pPr>
        <w:pStyle w:val="165"/>
      </w:pPr>
      <w:r>
        <w:t>cross_schools: [S002</w:t>
      </w:r>
      <w:r>
        <w:rPr>
          <w:rFonts w:hint="eastAsia"/>
          <w:lang w:eastAsia="zh-CN"/>
        </w:rPr>
        <w:t>（</w:t>
      </w:r>
      <w:r>
        <w:t>对韦伯理解社会学的现象学重建</w:t>
      </w:r>
      <w:r>
        <w:rPr>
          <w:rFonts w:hint="eastAsia"/>
          <w:lang w:eastAsia="zh-CN"/>
        </w:rPr>
        <w:t>）</w:t>
      </w:r>
      <w:r>
        <w:t>, S019</w:t>
      </w:r>
      <w:r>
        <w:rPr>
          <w:rFonts w:hint="eastAsia"/>
          <w:lang w:eastAsia="zh-CN"/>
        </w:rPr>
        <w:t>（</w:t>
      </w:r>
      <w:r>
        <w:t>加芬克尔常人方法学的改造</w:t>
      </w:r>
      <w:r>
        <w:rPr>
          <w:rFonts w:hint="eastAsia"/>
          <w:lang w:eastAsia="zh-CN"/>
        </w:rPr>
        <w:t>）</w:t>
      </w:r>
      <w:r>
        <w:t>, S012</w:t>
      </w:r>
      <w:r>
        <w:rPr>
          <w:rFonts w:hint="eastAsia"/>
          <w:lang w:eastAsia="zh-CN"/>
        </w:rPr>
        <w:t>（</w:t>
      </w:r>
      <w:r>
        <w:t>伯格/卢克曼社会建构主义的综合</w:t>
      </w:r>
      <w:r>
        <w:rPr>
          <w:rFonts w:hint="eastAsia"/>
          <w:lang w:eastAsia="zh-CN"/>
        </w:rPr>
        <w:t>）</w:t>
      </w:r>
      <w:r>
        <w:t>]</w:t>
      </w:r>
    </w:p>
    <w:p w14:paraId="2320CBF8">
      <w:pPr>
        <w:pStyle w:val="165"/>
      </w:pPr>
      <w:r>
        <w:t>macro_period: T2-T4</w:t>
      </w:r>
    </w:p>
    <w:p w14:paraId="2A6F11D1">
      <w:pPr>
        <w:pStyle w:val="164"/>
      </w:pPr>
      <w:r>
        <w:t>学派·本阶段总和</w:t>
      </w:r>
    </w:p>
    <w:p w14:paraId="1AA19D8D">
      <w:r>
        <w:rPr>
          <w:b/>
        </w:rPr>
        <w:t>从精神科学奠基到知识的社会建构</w:t>
      </w:r>
      <w:r>
        <w:t>：本传统最根本的运动链条是：狄尔泰的</w:t>
      </w:r>
      <w:r>
        <w:rPr>
          <w:rFonts w:hint="eastAsia"/>
          <w:lang w:eastAsia="zh-CN"/>
        </w:rPr>
        <w:t>“</w:t>
      </w:r>
      <w:r>
        <w:t>精神科学</w:t>
      </w:r>
      <w:r>
        <w:rPr>
          <w:rFonts w:hint="eastAsia"/>
          <w:lang w:eastAsia="zh-CN"/>
        </w:rPr>
        <w:t>”</w:t>
      </w:r>
      <w:r>
        <w:t>奠基→胡塞尔的现象学还原→舍勒的价值现象学/知识社会学→曼海姆的意识形态分析→舒茨的生活世界分析→卢克曼/伯格的现实社会建构→伽达默尔的哲学解释学。这一链条不是线性继承，而是在每个环节上发生了根本性的转向：狄尔泰→胡塞尔是从</w:t>
      </w:r>
      <w:r>
        <w:rPr>
          <w:rFonts w:hint="eastAsia"/>
          <w:lang w:eastAsia="zh-CN"/>
        </w:rPr>
        <w:t>“</w:t>
      </w:r>
      <w:r>
        <w:t>生命</w:t>
      </w:r>
      <w:r>
        <w:rPr>
          <w:rFonts w:hint="eastAsia"/>
          <w:lang w:eastAsia="zh-CN"/>
        </w:rPr>
        <w:t>”</w:t>
      </w:r>
      <w:r>
        <w:t>到</w:t>
      </w:r>
      <w:r>
        <w:rPr>
          <w:rFonts w:hint="eastAsia"/>
          <w:lang w:eastAsia="zh-CN"/>
        </w:rPr>
        <w:t>“</w:t>
      </w:r>
      <w:r>
        <w:t>纯粹意识</w:t>
      </w:r>
      <w:r>
        <w:rPr>
          <w:rFonts w:hint="eastAsia"/>
          <w:lang w:eastAsia="zh-CN"/>
        </w:rPr>
        <w:t>”</w:t>
      </w:r>
      <w:r>
        <w:t>的转向，舍勒→曼海姆是从价值直观到意识形态分析的转向，舒茨→卢克曼是从先验现象学到社会建构的转向，伽达默尔则从完全不同的方向（海德格尔—解释学）回应了</w:t>
      </w:r>
      <w:r>
        <w:rPr>
          <w:rFonts w:hint="eastAsia"/>
          <w:lang w:eastAsia="zh-CN"/>
        </w:rPr>
        <w:t>“</w:t>
      </w:r>
      <w:r>
        <w:t>理解何以可能</w:t>
      </w:r>
      <w:r>
        <w:rPr>
          <w:rFonts w:hint="eastAsia"/>
          <w:lang w:eastAsia="zh-CN"/>
        </w:rPr>
        <w:t>”</w:t>
      </w:r>
      <w:r>
        <w:t>的问题。</w:t>
      </w:r>
    </w:p>
    <w:p w14:paraId="77223487">
      <w:r>
        <w:rPr>
          <w:b/>
        </w:rPr>
        <w:t>核心论题</w:t>
      </w:r>
      <w:r>
        <w:t>：胡塞尔提供了现象学方法（意向性、还原、生活世界）；舍勒发展了价值等级与情感直观，开创了知识社会学；曼海姆将知识社会学发展为意识形态分析；舒茨将胡塞尔的先验现象学转化为生活世界的结构分析；卢克曼将舒茨与涂尔干综合为现实社会建构理论；伽达默尔从解释学方向论证了理解的前结构和效果历史。六者各自回答了</w:t>
      </w:r>
      <w:r>
        <w:rPr>
          <w:rFonts w:hint="eastAsia"/>
          <w:lang w:eastAsia="zh-CN"/>
        </w:rPr>
        <w:t>“</w:t>
      </w:r>
      <w:r>
        <w:t>理解/知识与社会的关系</w:t>
      </w:r>
      <w:r>
        <w:rPr>
          <w:rFonts w:hint="eastAsia"/>
          <w:lang w:eastAsia="zh-CN"/>
        </w:rPr>
        <w:t>”</w:t>
      </w:r>
      <w:r>
        <w:t>问题，但回答不可化约：胡塞尔是先验的，舍勒是价值论的，曼海姆是意识形态的，舒茨是结构—现象学的，卢克曼是社会建构论的，伽达默尔是解释学的。</w:t>
      </w:r>
    </w:p>
    <w:p w14:paraId="3937A0D3">
      <w:r>
        <w:rPr>
          <w:b/>
        </w:rPr>
        <w:t>制度特征</w:t>
      </w:r>
      <w:r>
        <w:t>：本传统的制度位置呈现</w:t>
      </w:r>
      <w:r>
        <w:rPr>
          <w:rFonts w:hint="eastAsia"/>
          <w:lang w:eastAsia="zh-CN"/>
        </w:rPr>
        <w:t>“</w:t>
      </w:r>
      <w:r>
        <w:t>断裂</w:t>
      </w:r>
      <w:r>
        <w:rPr>
          <w:rFonts w:hint="eastAsia"/>
          <w:lang w:eastAsia="zh-CN"/>
        </w:rPr>
        <w:t>－</w:t>
      </w:r>
      <w:r>
        <w:t>流亡</w:t>
      </w:r>
      <w:r>
        <w:rPr>
          <w:rFonts w:hint="eastAsia"/>
          <w:lang w:eastAsia="zh-CN"/>
        </w:rPr>
        <w:t>”</w:t>
      </w:r>
      <w:r>
        <w:t>模式——胡塞尔1933年被禁止使用大学图书馆；舍勒1928年去世；曼海姆1933年流亡英国；舒茨1938年流亡美国；卢克曼从美国回到德国在康斯坦茨建立中心。魏玛时期（1918–1933）是本传统理论生产的集中期，此后各自分散。伽达默尔是唯一的例外——他在战后德国保持了制度性中心位置（海德堡大学），但这也使他的解释学与纳粹时期的沉默形成了复杂关系。</w:t>
      </w:r>
    </w:p>
    <w:p w14:paraId="4B93AA01">
      <w:r>
        <w:rPr>
          <w:b/>
        </w:rPr>
        <w:t>跨国传播</w:t>
      </w:r>
      <w:r>
        <w:t>：胡塞尔的影响通过海德格尔和萨特分别影响了存在主义的两条路线；舍勒的影响主要在德国哲学人类学内部；曼海姆的影响分叉为英国社会学的制度化实践和美国知识社会学的话语延续；舒茨的影响通过常人方法学和社会建构主义在美国获得最大扩散；卢克曼从美国将现象学社会学带回德国；伽达默尔的影响则主要在法学、神学和文学理论中扩散——在社会学中的影响主要通过哈贝马斯的批判性回应。</w:t>
      </w:r>
    </w:p>
    <w:p w14:paraId="0BCDB501">
      <w:r>
        <w:rPr>
          <w:b/>
        </w:rPr>
        <w:t>β映射汇总</w:t>
      </w:r>
    </w:p>
    <w:p w14:paraId="443C9126">
      <w:pPr>
        <w:pStyle w:val="165"/>
      </w:pPr>
      <w:r>
        <w:t>borne_concepts: [C150质料价值伦理学</w:t>
      </w:r>
      <w:r>
        <w:rPr>
          <w:rFonts w:hint="eastAsia"/>
          <w:lang w:eastAsia="zh-CN"/>
        </w:rPr>
        <w:t>，</w:t>
      </w:r>
      <w:r>
        <w:t xml:space="preserve"> C151价值等级</w:t>
      </w:r>
      <w:r>
        <w:rPr>
          <w:rFonts w:hint="eastAsia"/>
          <w:lang w:eastAsia="zh-CN"/>
        </w:rPr>
        <w:t>，</w:t>
      </w:r>
      <w:r>
        <w:t xml:space="preserve"> C152情感直观</w:t>
      </w:r>
      <w:r>
        <w:rPr>
          <w:rFonts w:hint="eastAsia"/>
          <w:lang w:eastAsia="zh-CN"/>
        </w:rPr>
        <w:t>，</w:t>
      </w:r>
      <w:r>
        <w:t xml:space="preserve"> C153爱作为认识条件</w:t>
      </w:r>
      <w:r>
        <w:rPr>
          <w:rFonts w:hint="eastAsia"/>
          <w:lang w:eastAsia="zh-CN"/>
        </w:rPr>
        <w:t>，</w:t>
      </w:r>
      <w:r>
        <w:t xml:space="preserve"> C154知识社会学</w:t>
      </w:r>
      <w:r>
        <w:rPr>
          <w:rFonts w:hint="eastAsia"/>
          <w:lang w:eastAsia="zh-CN"/>
        </w:rPr>
        <w:t>，</w:t>
      </w:r>
      <w:r>
        <w:t xml:space="preserve"> C155向世界开放</w:t>
      </w:r>
      <w:r>
        <w:rPr>
          <w:rFonts w:hint="eastAsia"/>
          <w:lang w:eastAsia="zh-CN"/>
        </w:rPr>
        <w:t>，</w:t>
      </w:r>
      <w:r>
        <w:t xml:space="preserve"> C156哲学人类学</w:t>
      </w:r>
      <w:r>
        <w:rPr>
          <w:rFonts w:hint="eastAsia"/>
          <w:lang w:eastAsia="zh-CN"/>
        </w:rPr>
        <w:t>，</w:t>
      </w:r>
      <w:r>
        <w:t xml:space="preserve"> C159总体意识形态</w:t>
      </w:r>
      <w:r>
        <w:rPr>
          <w:rFonts w:hint="eastAsia"/>
          <w:lang w:eastAsia="zh-CN"/>
        </w:rPr>
        <w:t>，</w:t>
      </w:r>
      <w:r>
        <w:t xml:space="preserve"> C160乌托邦</w:t>
      </w:r>
      <w:r>
        <w:rPr>
          <w:rFonts w:hint="eastAsia"/>
          <w:lang w:eastAsia="zh-CN"/>
        </w:rPr>
        <w:t>，</w:t>
      </w:r>
      <w:r>
        <w:t xml:space="preserve"> C161关系主义</w:t>
      </w:r>
      <w:r>
        <w:rPr>
          <w:rFonts w:hint="eastAsia"/>
          <w:lang w:eastAsia="zh-CN"/>
        </w:rPr>
        <w:t>，</w:t>
      </w:r>
      <w:r>
        <w:t xml:space="preserve"> C162知识的社会制约</w:t>
      </w:r>
      <w:r>
        <w:rPr>
          <w:rFonts w:hint="eastAsia"/>
          <w:lang w:eastAsia="zh-CN"/>
        </w:rPr>
        <w:t>，</w:t>
      </w:r>
      <w:r>
        <w:t xml:space="preserve"> C163民主规划</w:t>
      </w:r>
      <w:r>
        <w:rPr>
          <w:rFonts w:hint="eastAsia"/>
          <w:lang w:eastAsia="zh-CN"/>
        </w:rPr>
        <w:t>，</w:t>
      </w:r>
      <w:r>
        <w:t xml:space="preserve"> C166生活世界</w:t>
      </w:r>
      <w:r>
        <w:rPr>
          <w:rFonts w:hint="eastAsia"/>
          <w:lang w:eastAsia="zh-CN"/>
        </w:rPr>
        <w:t>，</w:t>
      </w:r>
      <w:r>
        <w:t xml:space="preserve"> C167主体间性</w:t>
      </w:r>
      <w:r>
        <w:rPr>
          <w:rFonts w:hint="eastAsia"/>
          <w:lang w:eastAsia="zh-CN"/>
        </w:rPr>
        <w:t>，</w:t>
      </w:r>
      <w:r>
        <w:t xml:space="preserve"> C168库存知识</w:t>
      </w:r>
      <w:r>
        <w:rPr>
          <w:rFonts w:hint="eastAsia"/>
          <w:lang w:eastAsia="zh-CN"/>
        </w:rPr>
        <w:t>，</w:t>
      </w:r>
      <w:r>
        <w:t xml:space="preserve"> C169自然态度</w:t>
      </w:r>
      <w:r>
        <w:rPr>
          <w:rFonts w:hint="eastAsia"/>
          <w:lang w:eastAsia="zh-CN"/>
        </w:rPr>
        <w:t>，</w:t>
      </w:r>
      <w:r>
        <w:t xml:space="preserve"> C170多重实在</w:t>
      </w:r>
      <w:r>
        <w:rPr>
          <w:rFonts w:hint="eastAsia"/>
          <w:lang w:eastAsia="zh-CN"/>
        </w:rPr>
        <w:t>，</w:t>
      </w:r>
      <w:r>
        <w:t xml:space="preserve"> C171意义建构</w:t>
      </w:r>
      <w:r>
        <w:rPr>
          <w:rFonts w:hint="eastAsia"/>
          <w:lang w:eastAsia="zh-CN"/>
        </w:rPr>
        <w:t>，</w:t>
      </w:r>
      <w:r>
        <w:t xml:space="preserve"> C172类型化]</w:t>
      </w:r>
    </w:p>
    <w:p w14:paraId="0E32349F">
      <w:pPr>
        <w:pStyle w:val="165"/>
      </w:pPr>
      <w:r>
        <w:t>contested_concepts: [C157质料价值伦理学的海德格尔批评</w:t>
      </w:r>
      <w:r>
        <w:rPr>
          <w:rFonts w:hint="eastAsia"/>
          <w:lang w:eastAsia="zh-CN"/>
        </w:rPr>
        <w:t>，</w:t>
      </w:r>
      <w:r>
        <w:t xml:space="preserve"> C158知识社会学的精英主义</w:t>
      </w:r>
      <w:r>
        <w:rPr>
          <w:rFonts w:hint="eastAsia"/>
          <w:lang w:eastAsia="zh-CN"/>
        </w:rPr>
        <w:t>，</w:t>
      </w:r>
      <w:r>
        <w:t xml:space="preserve"> C164关系主义的自我指涉</w:t>
      </w:r>
      <w:r>
        <w:rPr>
          <w:rFonts w:hint="eastAsia"/>
          <w:lang w:eastAsia="zh-CN"/>
        </w:rPr>
        <w:t>，</w:t>
      </w:r>
      <w:r>
        <w:t xml:space="preserve"> C165民主规划的社会工程化</w:t>
      </w:r>
      <w:r>
        <w:rPr>
          <w:rFonts w:hint="eastAsia"/>
          <w:lang w:eastAsia="zh-CN"/>
        </w:rPr>
        <w:t>，</w:t>
      </w:r>
      <w:r>
        <w:t xml:space="preserve"> C173生活世界先验性的胡塞尔批评</w:t>
      </w:r>
      <w:r>
        <w:rPr>
          <w:rFonts w:hint="eastAsia"/>
          <w:lang w:eastAsia="zh-CN"/>
        </w:rPr>
        <w:t>，</w:t>
      </w:r>
      <w:r>
        <w:t xml:space="preserve"> C174现象学社会学的帕森斯/加芬克尔批评]</w:t>
      </w:r>
    </w:p>
    <w:p w14:paraId="750BAEBD">
      <w:pPr>
        <w:pStyle w:val="165"/>
      </w:pPr>
      <w:r>
        <w:t>school: S005</w:t>
      </w:r>
    </w:p>
    <w:p w14:paraId="70F8D338">
      <w:pPr>
        <w:pStyle w:val="165"/>
      </w:pPr>
      <w:r>
        <w:t>macro_period: T2-T4</w:t>
      </w:r>
    </w:p>
    <w:p w14:paraId="4ECC7309">
      <w:pPr>
        <w:pStyle w:val="6"/>
      </w:pPr>
      <w:r>
        <w:t>系统理论（最早：1960s）</w:t>
      </w:r>
    </w:p>
    <w:p w14:paraId="357F026C">
      <w:pPr>
        <w:pStyle w:val="7"/>
      </w:pPr>
      <w:r>
        <w:t>【P065】卢曼 Niklas Luhmann（1927–1998）</w:t>
      </w:r>
    </w:p>
    <w:p w14:paraId="314C1B25">
      <w:pPr>
        <w:pStyle w:val="166"/>
      </w:pPr>
      <w:r>
        <w:t>▎学术问题与思想起源</w:t>
      </w:r>
    </w:p>
    <w:p w14:paraId="47B19396">
      <w:r>
        <w:t>卢曼的核心学术问题——社会系统何以通过差异（Difference）而非同一性（Identity）来运作、功能分化何以成为现代社会的结构性特征——形成于1960年代初从行政官僚向学术理论家的身份转换。卢曼1927年生于吕讷堡，1949年获弗莱堡大学法学学位后进入下萨克森州行政系统工作，1960年获得哈佛大学一年期奖学金师从帕森斯——这是卢曼学术生涯的决定性转折。帕森斯的AGIL图式和系统理论为卢曼提供了出发点，但卢曼从帕森斯的结构功能主义走向了完全不同的方向：帕森斯以</w:t>
      </w:r>
      <w:r>
        <w:rPr>
          <w:rFonts w:hint="eastAsia"/>
          <w:lang w:eastAsia="zh-CN"/>
        </w:rPr>
        <w:t>“</w:t>
      </w:r>
      <w:r>
        <w:t>系统维持</w:t>
      </w:r>
      <w:r>
        <w:rPr>
          <w:rFonts w:hint="eastAsia"/>
          <w:lang w:eastAsia="zh-CN"/>
        </w:rPr>
        <w:t>”</w:t>
      </w:r>
      <w:r>
        <w:t>为核心问题，卢曼以</w:t>
      </w:r>
      <w:r>
        <w:rPr>
          <w:rFonts w:hint="eastAsia"/>
          <w:lang w:eastAsia="zh-CN"/>
        </w:rPr>
        <w:t>“</w:t>
      </w:r>
      <w:r>
        <w:t>系统自我再生产</w:t>
      </w:r>
      <w:r>
        <w:rPr>
          <w:rFonts w:hint="eastAsia"/>
          <w:lang w:eastAsia="zh-CN"/>
        </w:rPr>
        <w:t>”</w:t>
      </w:r>
      <w:r>
        <w:t>为核心问题。</w:t>
      </w:r>
    </w:p>
    <w:p w14:paraId="588C0B22">
      <w:r>
        <w:t>1965–1966年在施佩耶尔行政学院任教期间，卢曼以《公共行政中的目的与理性》获明斯特大学社会学教授资格——评审人之一是哈贝马斯。此后卢曼在多特蒙德大学（1966–1968）、比勒菲尔德大学（1968–1993）任教。比勒菲尔德时期是卢曼理论建构的黄金期——他在25年间完成了其全部主要著作。</w:t>
      </w:r>
    </w:p>
    <w:p w14:paraId="7AA02C74">
      <w:pPr>
        <w:pStyle w:val="166"/>
      </w:pPr>
      <w:r>
        <w:t>▎核心理论贡献</w:t>
      </w:r>
    </w:p>
    <w:p w14:paraId="44B46D81">
      <w:r>
        <w:rPr>
          <w:b/>
        </w:rPr>
        <w:t>社会系统理论</w:t>
      </w:r>
      <w:r>
        <w:t>。卢曼将</w:t>
      </w:r>
      <w:r>
        <w:rPr>
          <w:rFonts w:hint="eastAsia"/>
          <w:lang w:eastAsia="zh-CN"/>
        </w:rPr>
        <w:t>“</w:t>
      </w:r>
      <w:r>
        <w:t>系统</w:t>
      </w:r>
      <w:r>
        <w:rPr>
          <w:rFonts w:hint="eastAsia"/>
          <w:lang w:eastAsia="zh-CN"/>
        </w:rPr>
        <w:t>”</w:t>
      </w:r>
      <w:r>
        <w:t>重新定义为</w:t>
      </w:r>
      <w:r>
        <w:rPr>
          <w:rFonts w:hint="eastAsia"/>
          <w:lang w:eastAsia="zh-CN"/>
        </w:rPr>
        <w:t>“</w:t>
      </w:r>
      <w:r>
        <w:t>通过差异操作的自我再生产系统</w:t>
      </w:r>
      <w:r>
        <w:rPr>
          <w:rFonts w:hint="eastAsia"/>
          <w:lang w:eastAsia="zh-CN"/>
        </w:rPr>
        <w:t>”</w:t>
      </w:r>
      <w:r>
        <w:t>——系统通过与环境的差异来界定自身，系统的一切运作都以</w:t>
      </w:r>
      <w:r>
        <w:rPr>
          <w:rFonts w:hint="eastAsia"/>
          <w:lang w:eastAsia="zh-CN"/>
        </w:rPr>
        <w:t>“</w:t>
      </w:r>
      <w:r>
        <w:t>系统/环境</w:t>
      </w:r>
      <w:r>
        <w:rPr>
          <w:rFonts w:hint="eastAsia"/>
          <w:lang w:eastAsia="zh-CN"/>
        </w:rPr>
        <w:t>”</w:t>
      </w:r>
      <w:r>
        <w:t>差异为前提。社会系统不是由</w:t>
      </w:r>
      <w:r>
        <w:rPr>
          <w:rFonts w:hint="eastAsia"/>
          <w:lang w:eastAsia="zh-CN"/>
        </w:rPr>
        <w:t>“</w:t>
      </w:r>
      <w:r>
        <w:t>人</w:t>
      </w:r>
      <w:r>
        <w:rPr>
          <w:rFonts w:hint="eastAsia"/>
          <w:lang w:eastAsia="zh-CN"/>
        </w:rPr>
        <w:t>”</w:t>
      </w:r>
      <w:r>
        <w:t>构成的（人属于系统的环境），而是由</w:t>
      </w:r>
      <w:r>
        <w:rPr>
          <w:rFonts w:hint="eastAsia"/>
          <w:lang w:eastAsia="zh-CN"/>
        </w:rPr>
        <w:t>“</w:t>
      </w:r>
      <w:r>
        <w:t>沟通</w:t>
      </w:r>
      <w:r>
        <w:rPr>
          <w:rFonts w:hint="eastAsia"/>
          <w:lang w:eastAsia="zh-CN"/>
        </w:rPr>
        <w:t>”</w:t>
      </w:r>
      <w:r>
        <w:t>构成的——沟通是系统的基本元素，沟通通过沟通再生产沟通，这就是系统的</w:t>
      </w:r>
      <w:r>
        <w:rPr>
          <w:rFonts w:hint="eastAsia"/>
          <w:lang w:eastAsia="zh-CN"/>
        </w:rPr>
        <w:t>“</w:t>
      </w:r>
      <w:r>
        <w:t>自创生</w:t>
      </w:r>
      <w:r>
        <w:rPr>
          <w:rFonts w:hint="eastAsia"/>
          <w:lang w:eastAsia="zh-CN"/>
        </w:rPr>
        <w:t>”</w:t>
      </w:r>
      <w:r>
        <w:t>（Autopoiesis）。</w:t>
      </w:r>
    </w:p>
    <w:p w14:paraId="16F0D921">
      <w:r>
        <w:t>这一界定与一切既有社会学的前提根本决裂：传统社会学（包括韦伯和帕森斯）将</w:t>
      </w:r>
      <w:r>
        <w:rPr>
          <w:rFonts w:hint="eastAsia"/>
          <w:lang w:eastAsia="zh-CN"/>
        </w:rPr>
        <w:t>“</w:t>
      </w:r>
      <w:r>
        <w:t>行动</w:t>
      </w:r>
      <w:r>
        <w:rPr>
          <w:rFonts w:hint="eastAsia"/>
          <w:lang w:eastAsia="zh-CN"/>
        </w:rPr>
        <w:t>”</w:t>
      </w:r>
      <w:r>
        <w:t>作为基本单位，卢曼将</w:t>
      </w:r>
      <w:r>
        <w:rPr>
          <w:rFonts w:hint="eastAsia"/>
          <w:lang w:eastAsia="zh-CN"/>
        </w:rPr>
        <w:t>“</w:t>
      </w:r>
      <w:r>
        <w:t>沟通</w:t>
      </w:r>
      <w:r>
        <w:rPr>
          <w:rFonts w:hint="eastAsia"/>
          <w:lang w:eastAsia="zh-CN"/>
        </w:rPr>
        <w:t>”</w:t>
      </w:r>
      <w:r>
        <w:t>作为基本单位；传统社会学将</w:t>
      </w:r>
      <w:r>
        <w:rPr>
          <w:rFonts w:hint="eastAsia"/>
          <w:lang w:eastAsia="zh-CN"/>
        </w:rPr>
        <w:t>“</w:t>
      </w:r>
      <w:r>
        <w:t>人</w:t>
      </w:r>
      <w:r>
        <w:rPr>
          <w:rFonts w:hint="eastAsia"/>
          <w:lang w:eastAsia="zh-CN"/>
        </w:rPr>
        <w:t>”</w:t>
      </w:r>
      <w:r>
        <w:t>作为系统的组成部分，卢曼将</w:t>
      </w:r>
      <w:r>
        <w:rPr>
          <w:rFonts w:hint="eastAsia"/>
          <w:lang w:eastAsia="zh-CN"/>
        </w:rPr>
        <w:t>“</w:t>
      </w:r>
      <w:r>
        <w:t>人</w:t>
      </w:r>
      <w:r>
        <w:rPr>
          <w:rFonts w:hint="eastAsia"/>
          <w:lang w:eastAsia="zh-CN"/>
        </w:rPr>
        <w:t>”</w:t>
      </w:r>
      <w:r>
        <w:t>排除在系统之外（人属于系统的环境——社会系统只处理沟通，不处理意识）。这一决裂的激进性使卢曼同时被赞赏为</w:t>
      </w:r>
      <w:r>
        <w:rPr>
          <w:rFonts w:hint="eastAsia"/>
          <w:lang w:eastAsia="zh-CN"/>
        </w:rPr>
        <w:t>“</w:t>
      </w:r>
      <w:r>
        <w:t>社会学的哥白尼革命</w:t>
      </w:r>
      <w:r>
        <w:rPr>
          <w:rFonts w:hint="eastAsia"/>
          <w:lang w:eastAsia="zh-CN"/>
        </w:rPr>
        <w:t>”</w:t>
      </w:r>
      <w:r>
        <w:t>和被批评为</w:t>
      </w:r>
      <w:r>
        <w:rPr>
          <w:rFonts w:hint="eastAsia"/>
          <w:lang w:eastAsia="zh-CN"/>
        </w:rPr>
        <w:t>“</w:t>
      </w:r>
      <w:r>
        <w:t>反人本主义</w:t>
      </w:r>
      <w:r>
        <w:rPr>
          <w:rFonts w:hint="eastAsia"/>
          <w:lang w:eastAsia="zh-CN"/>
        </w:rPr>
        <w:t>”</w:t>
      </w:r>
      <w:r>
        <w:t>。</w:t>
      </w:r>
    </w:p>
    <w:p w14:paraId="5AE80F48">
      <w:r>
        <w:rPr>
          <w:b/>
        </w:rPr>
        <w:t>功能分化</w:t>
      </w:r>
      <w:r>
        <w:t>。卢曼将社会分化形式区分为三种：片段分化（传统社会中氏族、部落之间的分化）、阶层分化（等级社会中的分层分化）、功能分化（现代社会中经济、政治、法律、科学、教育、艺术、宗教等子系统各自围绕特定功能运作）。功能分化的核心特征是：每个子系统有自己的二元编码（经济：支付/不支付；政治：有权/无权；法律：合法/非法；科学：真/假；艺术：美/丑），子系统之间不能相互替代（经济不能解决政治问题，政治不能解决法律问题），但也不能相互控制（子系统各自自创生地运作）。</w:t>
      </w:r>
    </w:p>
    <w:p w14:paraId="6A479AA0">
      <w:r>
        <w:rPr>
          <w:b/>
        </w:rPr>
        <w:t>语义学历史</w:t>
      </w:r>
      <w:r>
        <w:t>。卢曼在《社会的社会》（1997）等著作中分析了核心</w:t>
      </w:r>
      <w:r>
        <w:rPr>
          <w:rFonts w:hint="eastAsia"/>
          <w:lang w:eastAsia="zh-CN"/>
        </w:rPr>
        <w:t>“</w:t>
      </w:r>
      <w:r>
        <w:t>语义</w:t>
      </w:r>
      <w:r>
        <w:rPr>
          <w:rFonts w:hint="eastAsia"/>
          <w:lang w:eastAsia="zh-CN"/>
        </w:rPr>
        <w:t>”</w:t>
      </w:r>
      <w:r>
        <w:t>（Semantik，文化中可供使用的意义形式）的历史变迁——从层级语义到功能语义、从理性自然法语义到人权语义、从家庭语义到亲密关系语义。语义学历史不是观念史而是社会结构变迁的文化维度——语义变迁的动力不是观念的内在逻辑而是社会分化的结构性压力。</w:t>
      </w:r>
    </w:p>
    <w:p w14:paraId="157A233E">
      <w:r>
        <w:rPr>
          <w:b/>
        </w:rPr>
        <w:t>风险与危险</w:t>
      </w:r>
      <w:r>
        <w:t>。卢曼在《风险：一种社会学分析》（1991）中区分了</w:t>
      </w:r>
      <w:r>
        <w:rPr>
          <w:rFonts w:hint="eastAsia"/>
          <w:lang w:eastAsia="zh-CN"/>
        </w:rPr>
        <w:t>“</w:t>
      </w:r>
      <w:r>
        <w:t>风险</w:t>
      </w:r>
      <w:r>
        <w:rPr>
          <w:rFonts w:hint="eastAsia"/>
          <w:lang w:eastAsia="zh-CN"/>
        </w:rPr>
        <w:t>”</w:t>
      </w:r>
      <w:r>
        <w:t>与</w:t>
      </w:r>
      <w:r>
        <w:rPr>
          <w:rFonts w:hint="eastAsia"/>
          <w:lang w:eastAsia="zh-CN"/>
        </w:rPr>
        <w:t>“</w:t>
      </w:r>
      <w:r>
        <w:t>危险</w:t>
      </w:r>
      <w:r>
        <w:rPr>
          <w:rFonts w:hint="eastAsia"/>
          <w:lang w:eastAsia="zh-CN"/>
        </w:rPr>
        <w:t>”</w:t>
      </w:r>
      <w:r>
        <w:t>：风险是将可能的损害归因于自身决策（我选择了某个行动，损害是我的选择的后果），危险是将可能的损害归因于外部环境（损害不是我的选择的后果而是我无法控制的外部事件）。现代性的特征是：越来越多原本属于</w:t>
      </w:r>
      <w:r>
        <w:rPr>
          <w:rFonts w:hint="eastAsia"/>
          <w:lang w:eastAsia="zh-CN"/>
        </w:rPr>
        <w:t>“</w:t>
      </w:r>
      <w:r>
        <w:t>危险</w:t>
      </w:r>
      <w:r>
        <w:rPr>
          <w:rFonts w:hint="eastAsia"/>
          <w:lang w:eastAsia="zh-CN"/>
        </w:rPr>
        <w:t>”</w:t>
      </w:r>
      <w:r>
        <w:t>的范畴被重新归因为</w:t>
      </w:r>
      <w:r>
        <w:rPr>
          <w:rFonts w:hint="eastAsia"/>
          <w:lang w:eastAsia="zh-CN"/>
        </w:rPr>
        <w:t>“</w:t>
      </w:r>
      <w:r>
        <w:t>风险</w:t>
      </w:r>
      <w:r>
        <w:rPr>
          <w:rFonts w:hint="eastAsia"/>
          <w:lang w:eastAsia="zh-CN"/>
        </w:rPr>
        <w:t>”</w:t>
      </w:r>
      <w:r>
        <w:t>——技术灾难、环境污染、气候变化不再被视为</w:t>
      </w:r>
      <w:r>
        <w:rPr>
          <w:rFonts w:hint="eastAsia"/>
          <w:lang w:eastAsia="zh-CN"/>
        </w:rPr>
        <w:t>“</w:t>
      </w:r>
      <w:r>
        <w:t>自然灾害</w:t>
      </w:r>
      <w:r>
        <w:rPr>
          <w:rFonts w:hint="eastAsia"/>
          <w:lang w:eastAsia="zh-CN"/>
        </w:rPr>
        <w:t>”</w:t>
      </w:r>
      <w:r>
        <w:t>而被视为</w:t>
      </w:r>
      <w:r>
        <w:rPr>
          <w:rFonts w:hint="eastAsia"/>
          <w:lang w:eastAsia="zh-CN"/>
        </w:rPr>
        <w:t>“</w:t>
      </w:r>
      <w:r>
        <w:t>人为风险</w:t>
      </w:r>
      <w:r>
        <w:rPr>
          <w:rFonts w:hint="eastAsia"/>
          <w:lang w:eastAsia="zh-CN"/>
        </w:rPr>
        <w:t>”</w:t>
      </w:r>
      <w:r>
        <w:t>，这意味着人们对决策者（政府、企业、专家）提出了更高的归责要求。</w:t>
      </w:r>
    </w:p>
    <w:p w14:paraId="5E89803D">
      <w:r>
        <w:rPr>
          <w:b/>
        </w:rPr>
        <w:t>爱情作为语义</w:t>
      </w:r>
      <w:r>
        <w:t>。《爱情作为激情》（1981）将爱情从情感领域提升为社会系统的语义分析——现代爱情语义从</w:t>
      </w:r>
      <w:r>
        <w:rPr>
          <w:rFonts w:hint="eastAsia"/>
          <w:lang w:eastAsia="zh-CN"/>
        </w:rPr>
        <w:t>“</w:t>
      </w:r>
      <w:r>
        <w:t>激情</w:t>
      </w:r>
      <w:r>
        <w:rPr>
          <w:rFonts w:hint="eastAsia"/>
          <w:lang w:eastAsia="zh-CN"/>
        </w:rPr>
        <w:t>”</w:t>
      </w:r>
      <w:r>
        <w:t>（不可控制的情感力量）向</w:t>
      </w:r>
      <w:r>
        <w:rPr>
          <w:rFonts w:hint="eastAsia"/>
          <w:lang w:eastAsia="zh-CN"/>
        </w:rPr>
        <w:t>“</w:t>
      </w:r>
      <w:r>
        <w:t>亲密性</w:t>
      </w:r>
      <w:r>
        <w:rPr>
          <w:rFonts w:hint="eastAsia"/>
          <w:lang w:eastAsia="zh-CN"/>
        </w:rPr>
        <w:t>”</w:t>
      </w:r>
      <w:r>
        <w:t>（双方沟通中建构的关系质量）的转换，反映了社会分化从阶层分化向功能分化的结构性变迁。</w:t>
      </w:r>
    </w:p>
    <w:p w14:paraId="25306BBC">
      <w:pPr>
        <w:pStyle w:val="166"/>
      </w:pPr>
      <w:r>
        <w:t>▎学术对话与论战</w:t>
      </w:r>
    </w:p>
    <w:p w14:paraId="18B06CF0">
      <w:r>
        <w:t>与哈贝马斯的对峙已见哈贝马斯条。核心分歧：哈贝马斯将</w:t>
      </w:r>
      <w:r>
        <w:rPr>
          <w:rFonts w:hint="eastAsia"/>
          <w:lang w:eastAsia="zh-CN"/>
        </w:rPr>
        <w:t>“</w:t>
      </w:r>
      <w:r>
        <w:t>系统对生活世界的殖民化</w:t>
      </w:r>
      <w:r>
        <w:rPr>
          <w:rFonts w:hint="eastAsia"/>
          <w:lang w:eastAsia="zh-CN"/>
        </w:rPr>
        <w:t>”</w:t>
      </w:r>
      <w:r>
        <w:t>视为现代性的病理，卢曼将功能分化视为现代社会的结构性特征——不是需要被克服的</w:t>
      </w:r>
      <w:r>
        <w:rPr>
          <w:rFonts w:hint="eastAsia"/>
          <w:lang w:eastAsia="zh-CN"/>
        </w:rPr>
        <w:t>“</w:t>
      </w:r>
      <w:r>
        <w:t>病理</w:t>
      </w:r>
      <w:r>
        <w:rPr>
          <w:rFonts w:hint="eastAsia"/>
          <w:lang w:eastAsia="zh-CN"/>
        </w:rPr>
        <w:t>”</w:t>
      </w:r>
      <w:r>
        <w:t>而是需要被理解的</w:t>
      </w:r>
      <w:r>
        <w:rPr>
          <w:rFonts w:hint="eastAsia"/>
          <w:lang w:eastAsia="zh-CN"/>
        </w:rPr>
        <w:t>“</w:t>
      </w:r>
      <w:r>
        <w:t>事实</w:t>
      </w:r>
      <w:r>
        <w:rPr>
          <w:rFonts w:hint="eastAsia"/>
          <w:lang w:eastAsia="zh-CN"/>
        </w:rPr>
        <w:t>”</w:t>
      </w:r>
      <w:r>
        <w:t>。卢曼在《社会的社会》中直接批评哈贝马斯的</w:t>
      </w:r>
      <w:r>
        <w:rPr>
          <w:rFonts w:hint="eastAsia"/>
          <w:lang w:eastAsia="zh-CN"/>
        </w:rPr>
        <w:t>“</w:t>
      </w:r>
      <w:r>
        <w:t>生活世界</w:t>
      </w:r>
      <w:r>
        <w:rPr>
          <w:rFonts w:hint="eastAsia"/>
          <w:lang w:eastAsia="zh-CN"/>
        </w:rPr>
        <w:t>”</w:t>
      </w:r>
      <w:r>
        <w:t>概念是</w:t>
      </w:r>
      <w:r>
        <w:rPr>
          <w:rFonts w:hint="eastAsia"/>
          <w:lang w:eastAsia="zh-CN"/>
        </w:rPr>
        <w:t>“</w:t>
      </w:r>
      <w:r>
        <w:t>残余概念</w:t>
      </w:r>
      <w:r>
        <w:rPr>
          <w:rFonts w:hint="eastAsia"/>
          <w:lang w:eastAsia="zh-CN"/>
        </w:rPr>
        <w:t>”</w:t>
      </w:r>
      <w:r>
        <w:t>——它命名了系统理论尚未分析的一切，但缺乏分析性的精确。</w:t>
      </w:r>
    </w:p>
    <w:p w14:paraId="4536FF38">
      <w:r>
        <w:t>与帕森斯的继承与决裂：卢曼从帕森斯那里继承了</w:t>
      </w:r>
      <w:r>
        <w:rPr>
          <w:rFonts w:hint="eastAsia"/>
          <w:lang w:eastAsia="zh-CN"/>
        </w:rPr>
        <w:t>“</w:t>
      </w:r>
      <w:r>
        <w:t>系统</w:t>
      </w:r>
      <w:r>
        <w:rPr>
          <w:rFonts w:hint="eastAsia"/>
          <w:lang w:eastAsia="zh-CN"/>
        </w:rPr>
        <w:t>”</w:t>
      </w:r>
      <w:r>
        <w:t>的概念框架，但彻底重构了系统的定义——帕森斯的系统以</w:t>
      </w:r>
      <w:r>
        <w:rPr>
          <w:rFonts w:hint="eastAsia"/>
          <w:lang w:eastAsia="zh-CN"/>
        </w:rPr>
        <w:t>“</w:t>
      </w:r>
      <w:r>
        <w:t>维持</w:t>
      </w:r>
      <w:r>
        <w:rPr>
          <w:rFonts w:hint="eastAsia"/>
          <w:lang w:eastAsia="zh-CN"/>
        </w:rPr>
        <w:t>”</w:t>
      </w:r>
      <w:r>
        <w:t>为核心（系统通过满足功能需求来维持自身），卢曼的系统以</w:t>
      </w:r>
      <w:r>
        <w:rPr>
          <w:rFonts w:hint="eastAsia"/>
          <w:lang w:eastAsia="zh-CN"/>
        </w:rPr>
        <w:t>“</w:t>
      </w:r>
      <w:r>
        <w:t>自我再生产</w:t>
      </w:r>
      <w:r>
        <w:rPr>
          <w:rFonts w:hint="eastAsia"/>
          <w:lang w:eastAsia="zh-CN"/>
        </w:rPr>
        <w:t>”</w:t>
      </w:r>
      <w:r>
        <w:t>为核心（系统通过自身运作来再生产自身运作的条件）。帕森斯试图综合行动理论与系统理论，卢曼放弃了行动概念而彻底走向系统理论。</w:t>
      </w:r>
    </w:p>
    <w:p w14:paraId="410ED446">
      <w:r>
        <w:t>与法兰克福学派的分歧：卢曼的系统理论被法兰克福学派批评为</w:t>
      </w:r>
      <w:r>
        <w:rPr>
          <w:rFonts w:hint="eastAsia"/>
          <w:lang w:eastAsia="zh-CN"/>
        </w:rPr>
        <w:t>“</w:t>
      </w:r>
      <w:r>
        <w:t>技术理性主义的极致</w:t>
      </w:r>
      <w:r>
        <w:rPr>
          <w:rFonts w:hint="eastAsia"/>
          <w:lang w:eastAsia="zh-CN"/>
        </w:rPr>
        <w:t>”</w:t>
      </w:r>
      <w:r>
        <w:t>——系统理论不提供社会批判的规范标准，只提供对社会结构的描述。卢曼的回应是：批判需要以描述为前提——如果你不理解社会系统的运作逻辑，你的批判就只是道德义愤而非理论分析。</w:t>
      </w:r>
    </w:p>
    <w:p w14:paraId="6888C446">
      <w:pPr>
        <w:pStyle w:val="166"/>
      </w:pPr>
      <w:r>
        <w:t>▎制度化实践与学术场域位置</w:t>
      </w:r>
    </w:p>
    <w:p w14:paraId="28190F00">
      <w:r>
        <w:t>卢曼在比勒菲尔德大学（1968–1993）的25年是德国社会学中极为罕见的长期稳定学术职位。比勒菲尔德大学在建校初期试图成为</w:t>
      </w:r>
      <w:r>
        <w:rPr>
          <w:rFonts w:hint="eastAsia"/>
          <w:lang w:eastAsia="zh-CN"/>
        </w:rPr>
        <w:t>“</w:t>
      </w:r>
      <w:r>
        <w:t>改革大学</w:t>
      </w:r>
      <w:r>
        <w:rPr>
          <w:rFonts w:hint="eastAsia"/>
          <w:lang w:eastAsia="zh-CN"/>
        </w:rPr>
        <w:t>”</w:t>
      </w:r>
      <w:r>
        <w:t>，卢曼在此拥有充分的研究自由和制度资源——这一制度位置使他得以完成其百科全书式的理论建构。</w:t>
      </w:r>
    </w:p>
    <w:p w14:paraId="17EF3E3C">
      <w:r>
        <w:t>卢曼的学术风格——卡片盒笔记法（Zettelkasten，9万张卡片）和高度形式化的理论语言——使其理论生产具有极高的内部一致性，但也使入门门槛极高。这一风格特征既是理论优势（概念精确、逻辑严密），也是传播劣势（被批评为</w:t>
      </w:r>
      <w:r>
        <w:rPr>
          <w:rFonts w:hint="eastAsia"/>
          <w:lang w:eastAsia="zh-CN"/>
        </w:rPr>
        <w:t>“</w:t>
      </w:r>
      <w:r>
        <w:t>难以理解</w:t>
      </w:r>
      <w:r>
        <w:rPr>
          <w:rFonts w:hint="eastAsia"/>
          <w:lang w:eastAsia="zh-CN"/>
        </w:rPr>
        <w:t>”“</w:t>
      </w:r>
      <w:r>
        <w:t>缺乏经验关联</w:t>
      </w:r>
      <w:r>
        <w:rPr>
          <w:rFonts w:hint="eastAsia"/>
          <w:lang w:eastAsia="zh-CN"/>
        </w:rPr>
        <w:t>”</w:t>
      </w:r>
      <w:r>
        <w:t>）。</w:t>
      </w:r>
    </w:p>
    <w:p w14:paraId="05392C48">
      <w:pPr>
        <w:pStyle w:val="166"/>
      </w:pPr>
      <w:r>
        <w:t>▎学术影响与接受</w:t>
      </w:r>
    </w:p>
    <w:p w14:paraId="429D2AF9">
      <w:r>
        <w:t>在德国：卢曼在德国社会学中的影响在1990年代后迅速上升——他在世时更多被视为哈贝马斯的</w:t>
      </w:r>
      <w:r>
        <w:rPr>
          <w:rFonts w:hint="eastAsia"/>
          <w:lang w:eastAsia="zh-CN"/>
        </w:rPr>
        <w:t>“</w:t>
      </w:r>
      <w:r>
        <w:t>对立面</w:t>
      </w:r>
      <w:r>
        <w:rPr>
          <w:rFonts w:hint="eastAsia"/>
          <w:lang w:eastAsia="zh-CN"/>
        </w:rPr>
        <w:t>”</w:t>
      </w:r>
      <w:r>
        <w:t>，去世后其理论建构的系统性逐渐被认可为20世纪德国社会学最重要的理论成就之一。</w:t>
      </w:r>
    </w:p>
    <w:p w14:paraId="615C89E6">
      <w:r>
        <w:t>在英语世界：卢曼的英译本在1990–2000年代逐步出版，但接受速度远慢于哈贝马斯。贝克特和穆勒在2000年代的翻译和介绍工作使卢曼在英语社会学中逐渐获得关注。组织研究和新制度主义对卢曼的自创生概念有选择性接受。</w:t>
      </w:r>
    </w:p>
    <w:p w14:paraId="0ED78588">
      <w:r>
        <w:t>在法律社会学中：卢曼的法律系统理论（《法律社会学》1987）对法律系统自创生运作的分析在法律社会学中产生了显著影响——尤其是</w:t>
      </w:r>
      <w:r>
        <w:rPr>
          <w:rFonts w:hint="eastAsia"/>
          <w:lang w:eastAsia="zh-CN"/>
        </w:rPr>
        <w:t>“</w:t>
      </w:r>
      <w:r>
        <w:t>法律合法性的自我奠基</w:t>
      </w:r>
      <w:r>
        <w:rPr>
          <w:rFonts w:hint="eastAsia"/>
          <w:lang w:eastAsia="zh-CN"/>
        </w:rPr>
        <w:t>”</w:t>
      </w:r>
      <w:r>
        <w:t>（法律系统通过自身运作产生合法性，而非依赖外在的道德基础）这一论题。</w:t>
      </w:r>
    </w:p>
    <w:p w14:paraId="1B4639CB">
      <w:pPr>
        <w:pStyle w:val="166"/>
      </w:pPr>
      <w:r>
        <w:t>▎β映射</w:t>
      </w:r>
    </w:p>
    <w:p w14:paraId="16ABA933">
      <w:pPr>
        <w:pStyle w:val="165"/>
      </w:pPr>
      <w:r>
        <w:t>borne_concepts: [C175自创生社会系统</w:t>
      </w:r>
      <w:r>
        <w:rPr>
          <w:rFonts w:hint="eastAsia"/>
          <w:lang w:eastAsia="zh-CN"/>
        </w:rPr>
        <w:t>，</w:t>
      </w:r>
      <w:r>
        <w:t xml:space="preserve"> C176功能分化</w:t>
      </w:r>
      <w:r>
        <w:rPr>
          <w:rFonts w:hint="eastAsia"/>
          <w:lang w:eastAsia="zh-CN"/>
        </w:rPr>
        <w:t>，</w:t>
      </w:r>
      <w:r>
        <w:t xml:space="preserve"> C177系统/环境差异</w:t>
      </w:r>
      <w:r>
        <w:rPr>
          <w:rFonts w:hint="eastAsia"/>
          <w:lang w:eastAsia="zh-CN"/>
        </w:rPr>
        <w:t>，</w:t>
      </w:r>
      <w:r>
        <w:t xml:space="preserve"> C178沟通作为系统元素</w:t>
      </w:r>
      <w:r>
        <w:rPr>
          <w:rFonts w:hint="eastAsia"/>
          <w:lang w:eastAsia="zh-CN"/>
        </w:rPr>
        <w:t>，</w:t>
      </w:r>
      <w:r>
        <w:t xml:space="preserve"> C179二元编码</w:t>
      </w:r>
      <w:r>
        <w:rPr>
          <w:rFonts w:hint="eastAsia"/>
          <w:lang w:eastAsia="zh-CN"/>
        </w:rPr>
        <w:t>，</w:t>
      </w:r>
      <w:r>
        <w:t xml:space="preserve"> C180语义学历史</w:t>
      </w:r>
      <w:r>
        <w:rPr>
          <w:rFonts w:hint="eastAsia"/>
          <w:lang w:eastAsia="zh-CN"/>
        </w:rPr>
        <w:t>，</w:t>
      </w:r>
      <w:r>
        <w:t xml:space="preserve"> C181风险vs危险</w:t>
      </w:r>
      <w:r>
        <w:rPr>
          <w:rFonts w:hint="eastAsia"/>
          <w:lang w:eastAsia="zh-CN"/>
        </w:rPr>
        <w:t>，</w:t>
      </w:r>
      <w:r>
        <w:t xml:space="preserve"> C182爱情作为语义]</w:t>
      </w:r>
    </w:p>
    <w:p w14:paraId="7D797A1F">
      <w:pPr>
        <w:pStyle w:val="165"/>
      </w:pPr>
      <w:r>
        <w:t>contested_concepts: [C183自创生理论</w:t>
      </w:r>
      <w:r>
        <w:rPr>
          <w:rFonts w:hint="eastAsia"/>
          <w:lang w:eastAsia="zh-CN"/>
        </w:rPr>
        <w:t>（</w:t>
      </w:r>
      <w:r>
        <w:t>法兰克福学派批评为反人本主义</w:t>
      </w:r>
      <w:r>
        <w:rPr>
          <w:rFonts w:hint="eastAsia"/>
          <w:lang w:eastAsia="zh-CN"/>
        </w:rPr>
        <w:t>；</w:t>
      </w:r>
      <w:r>
        <w:t xml:space="preserve"> 哈贝马斯批评为技术理性主义</w:t>
      </w:r>
      <w:r>
        <w:rPr>
          <w:rFonts w:hint="eastAsia"/>
          <w:lang w:eastAsia="zh-CN"/>
        </w:rPr>
        <w:t>）</w:t>
      </w:r>
      <w:r>
        <w:t>, C184功能分化</w:t>
      </w:r>
      <w:r>
        <w:rPr>
          <w:rFonts w:hint="eastAsia"/>
          <w:lang w:eastAsia="zh-CN"/>
        </w:rPr>
        <w:t>（</w:t>
      </w:r>
      <w:r>
        <w:t>被批评为功能主义决定论——无法解释功能分化的历史偶然性</w:t>
      </w:r>
      <w:r>
        <w:rPr>
          <w:rFonts w:hint="eastAsia"/>
          <w:lang w:eastAsia="zh-CN"/>
        </w:rPr>
        <w:t>）</w:t>
      </w:r>
      <w:r>
        <w:t>, C185排除人</w:t>
      </w:r>
      <w:r>
        <w:rPr>
          <w:rFonts w:hint="eastAsia"/>
          <w:lang w:eastAsia="zh-CN"/>
        </w:rPr>
        <w:t>（</w:t>
      </w:r>
      <w:r>
        <w:t>被批评为将人从社会学中驱逐</w:t>
      </w:r>
      <w:r>
        <w:rPr>
          <w:rFonts w:hint="eastAsia"/>
          <w:lang w:eastAsia="zh-CN"/>
        </w:rPr>
        <w:t>）</w:t>
      </w:r>
      <w:r>
        <w:t>]</w:t>
      </w:r>
    </w:p>
    <w:p w14:paraId="3CA42668">
      <w:pPr>
        <w:pStyle w:val="165"/>
      </w:pPr>
      <w:r>
        <w:t>school: S006</w:t>
      </w:r>
    </w:p>
    <w:p w14:paraId="199332E4">
      <w:pPr>
        <w:pStyle w:val="165"/>
      </w:pPr>
      <w:r>
        <w:t>cross_schools: [S004</w:t>
      </w:r>
      <w:r>
        <w:rPr>
          <w:rFonts w:hint="eastAsia"/>
          <w:lang w:eastAsia="zh-CN"/>
        </w:rPr>
        <w:t>（</w:t>
      </w:r>
      <w:r>
        <w:t>与哈贝马斯生活世界</w:t>
      </w:r>
      <w:r>
        <w:rPr>
          <w:rFonts w:hint="eastAsia"/>
          <w:lang w:eastAsia="zh-CN"/>
        </w:rPr>
        <w:t>－</w:t>
      </w:r>
      <w:r>
        <w:t>系统对峙</w:t>
      </w:r>
      <w:r>
        <w:rPr>
          <w:rFonts w:hint="eastAsia"/>
          <w:lang w:eastAsia="zh-CN"/>
        </w:rPr>
        <w:t>）</w:t>
      </w:r>
      <w:r>
        <w:t>, S002</w:t>
      </w:r>
      <w:r>
        <w:rPr>
          <w:rFonts w:hint="eastAsia"/>
          <w:lang w:eastAsia="zh-CN"/>
        </w:rPr>
        <w:t>（</w:t>
      </w:r>
      <w:r>
        <w:t>帕森斯系统理论的彻底重构</w:t>
      </w:r>
      <w:r>
        <w:rPr>
          <w:rFonts w:hint="eastAsia"/>
          <w:lang w:eastAsia="zh-CN"/>
        </w:rPr>
        <w:t>）</w:t>
      </w:r>
      <w:r>
        <w:t>]</w:t>
      </w:r>
    </w:p>
    <w:p w14:paraId="2A28C770">
      <w:pPr>
        <w:pStyle w:val="165"/>
      </w:pPr>
      <w:r>
        <w:t>macro_period: T3-T5</w:t>
      </w:r>
    </w:p>
    <w:p w14:paraId="5CCC76DD">
      <w:pPr>
        <w:pStyle w:val="6"/>
      </w:pPr>
      <w:r>
        <w:t>风险社会/反思现代化</w:t>
      </w:r>
    </w:p>
    <w:p w14:paraId="320A973C">
      <w:pPr>
        <w:pStyle w:val="7"/>
      </w:pPr>
      <w:r>
        <w:t>【P066】贝克 Ulrich Beck（1944–2015）</w:t>
      </w:r>
    </w:p>
    <w:p w14:paraId="23039401">
      <w:pPr>
        <w:pStyle w:val="166"/>
      </w:pPr>
      <w:r>
        <w:t>▎学术问题与思想起源</w:t>
      </w:r>
    </w:p>
    <w:p w14:paraId="0CB5393B">
      <w:r>
        <w:t>贝克的核心学术问题——现代化自身的后果何以成为现代化的根本挑战、风险社会何以是反思现代化的结构产物——形成于1970年代末至1980年代初对工业社会范式的批判性反思。贝克在慕尼黑大学接受法学和社会学训练，其早期研究集中在工业劳动与职业结构的变化（《风险社会》之前的经验研究主要关注劳动市场与社会不平等）。1980年代中期，贝克将研究重点从经验劳动社会学研究转向现代化理论——《风险社会》（1986）标志着这一转向的完成。</w:t>
      </w:r>
    </w:p>
    <w:p w14:paraId="044D392D">
      <w:r>
        <w:t>贝克对</w:t>
      </w:r>
      <w:r>
        <w:rPr>
          <w:rFonts w:hint="eastAsia"/>
          <w:lang w:eastAsia="zh-CN"/>
        </w:rPr>
        <w:t>“</w:t>
      </w:r>
      <w:r>
        <w:t>工业社会</w:t>
      </w:r>
      <w:r>
        <w:rPr>
          <w:rFonts w:hint="eastAsia"/>
          <w:lang w:eastAsia="zh-CN"/>
        </w:rPr>
        <w:t>”</w:t>
      </w:r>
      <w:r>
        <w:t>概念的批判是其理论出发点：工业社会概念将现代化理解为线性进步（传统→工业→后工业），但忽视了工业社会自身的结构性后果（环境污染、核威胁、生物技术风险）已经从工业社会的</w:t>
      </w:r>
      <w:r>
        <w:rPr>
          <w:rFonts w:hint="eastAsia"/>
          <w:lang w:eastAsia="zh-CN"/>
        </w:rPr>
        <w:t>“</w:t>
      </w:r>
      <w:r>
        <w:t>成就</w:t>
      </w:r>
      <w:r>
        <w:rPr>
          <w:rFonts w:hint="eastAsia"/>
          <w:lang w:eastAsia="zh-CN"/>
        </w:rPr>
        <w:t>”</w:t>
      </w:r>
      <w:r>
        <w:t>转变为工业社会的</w:t>
      </w:r>
      <w:r>
        <w:rPr>
          <w:rFonts w:hint="eastAsia"/>
          <w:lang w:eastAsia="zh-CN"/>
        </w:rPr>
        <w:t>“</w:t>
      </w:r>
      <w:r>
        <w:t>威胁</w:t>
      </w:r>
      <w:r>
        <w:rPr>
          <w:rFonts w:hint="eastAsia"/>
          <w:lang w:eastAsia="zh-CN"/>
        </w:rPr>
        <w:t>”</w:t>
      </w:r>
      <w:r>
        <w:t>。这一批判与韦伯的理性化论题和法兰克福学派的工具理性批判有结构平行，但贝克的分析框架不同——他不是从</w:t>
      </w:r>
      <w:r>
        <w:rPr>
          <w:rFonts w:hint="eastAsia"/>
          <w:lang w:eastAsia="zh-CN"/>
        </w:rPr>
        <w:t>“</w:t>
      </w:r>
      <w:r>
        <w:t>理性批判</w:t>
      </w:r>
      <w:r>
        <w:rPr>
          <w:rFonts w:hint="eastAsia"/>
          <w:lang w:eastAsia="zh-CN"/>
        </w:rPr>
        <w:t>”</w:t>
      </w:r>
      <w:r>
        <w:t>出发而是从</w:t>
      </w:r>
      <w:r>
        <w:rPr>
          <w:rFonts w:hint="eastAsia"/>
          <w:lang w:eastAsia="zh-CN"/>
        </w:rPr>
        <w:t>“</w:t>
      </w:r>
      <w:r>
        <w:t>现代化阶段论</w:t>
      </w:r>
      <w:r>
        <w:rPr>
          <w:rFonts w:hint="eastAsia"/>
          <w:lang w:eastAsia="zh-CN"/>
        </w:rPr>
        <w:t>”</w:t>
      </w:r>
      <w:r>
        <w:t>出发。</w:t>
      </w:r>
    </w:p>
    <w:p w14:paraId="64815AD5">
      <w:pPr>
        <w:pStyle w:val="166"/>
      </w:pPr>
      <w:r>
        <w:t>▎核心理论贡献</w:t>
      </w:r>
    </w:p>
    <w:p w14:paraId="1AE1F6D9">
      <w:r>
        <w:rPr>
          <w:b/>
        </w:rPr>
        <w:t>风险社会</w:t>
      </w:r>
      <w:r>
        <w:t>（《风险社会》1986）。贝克将</w:t>
      </w:r>
      <w:r>
        <w:rPr>
          <w:rFonts w:hint="eastAsia"/>
          <w:lang w:eastAsia="zh-CN"/>
        </w:rPr>
        <w:t>“</w:t>
      </w:r>
      <w:r>
        <w:t>风险社会</w:t>
      </w:r>
      <w:r>
        <w:rPr>
          <w:rFonts w:hint="eastAsia"/>
          <w:lang w:eastAsia="zh-CN"/>
        </w:rPr>
        <w:t>”</w:t>
      </w:r>
      <w:r>
        <w:t>界定为工业社会之后的新的社会形态——不是工业社会的延续而是工业社会的自我否定。核心论证：在古典工业社会中，财富生产的</w:t>
      </w:r>
      <w:r>
        <w:rPr>
          <w:rFonts w:hint="eastAsia"/>
          <w:lang w:eastAsia="zh-CN"/>
        </w:rPr>
        <w:t>“</w:t>
      </w:r>
      <w:r>
        <w:t>逻辑</w:t>
      </w:r>
      <w:r>
        <w:rPr>
          <w:rFonts w:hint="eastAsia"/>
          <w:lang w:eastAsia="zh-CN"/>
        </w:rPr>
        <w:t>”</w:t>
      </w:r>
      <w:r>
        <w:t>占据主导地位（分配的是</w:t>
      </w:r>
      <w:r>
        <w:rPr>
          <w:rFonts w:hint="eastAsia"/>
          <w:lang w:eastAsia="zh-CN"/>
        </w:rPr>
        <w:t>“</w:t>
      </w:r>
      <w:r>
        <w:t>好</w:t>
      </w:r>
      <w:r>
        <w:rPr>
          <w:rFonts w:hint="eastAsia"/>
          <w:lang w:eastAsia="zh-CN"/>
        </w:rPr>
        <w:t>”</w:t>
      </w:r>
      <w:r>
        <w:t>——商品、收入、福利），风险被视为</w:t>
      </w:r>
      <w:r>
        <w:rPr>
          <w:rFonts w:hint="eastAsia"/>
          <w:lang w:eastAsia="zh-CN"/>
        </w:rPr>
        <w:t>“</w:t>
      </w:r>
      <w:r>
        <w:t>副产物</w:t>
      </w:r>
      <w:r>
        <w:rPr>
          <w:rFonts w:hint="eastAsia"/>
          <w:lang w:eastAsia="zh-CN"/>
        </w:rPr>
        <w:t>”</w:t>
      </w:r>
      <w:r>
        <w:t>；在风险社会中，风险生产的</w:t>
      </w:r>
      <w:r>
        <w:rPr>
          <w:rFonts w:hint="eastAsia"/>
          <w:lang w:eastAsia="zh-CN"/>
        </w:rPr>
        <w:t>“</w:t>
      </w:r>
      <w:r>
        <w:t>逻辑</w:t>
      </w:r>
      <w:r>
        <w:rPr>
          <w:rFonts w:hint="eastAsia"/>
          <w:lang w:eastAsia="zh-CN"/>
        </w:rPr>
        <w:t>”</w:t>
      </w:r>
      <w:r>
        <w:t>取代了财富生产的逻辑（分配的是</w:t>
      </w:r>
      <w:r>
        <w:rPr>
          <w:rFonts w:hint="eastAsia"/>
          <w:lang w:eastAsia="zh-CN"/>
        </w:rPr>
        <w:t>“</w:t>
      </w:r>
      <w:r>
        <w:t>坏</w:t>
      </w:r>
      <w:r>
        <w:rPr>
          <w:rFonts w:hint="eastAsia"/>
          <w:lang w:eastAsia="zh-CN"/>
        </w:rPr>
        <w:t>”</w:t>
      </w:r>
      <w:r>
        <w:t>——毒物、辐射、全球变暖），财富成为风险管理的手段。风险社会的根本特征是</w:t>
      </w:r>
      <w:r>
        <w:rPr>
          <w:rFonts w:hint="eastAsia"/>
          <w:lang w:eastAsia="zh-CN"/>
        </w:rPr>
        <w:t>“</w:t>
      </w:r>
      <w:r>
        <w:t>自反性</w:t>
      </w:r>
      <w:r>
        <w:rPr>
          <w:rFonts w:hint="eastAsia"/>
          <w:lang w:eastAsia="zh-CN"/>
        </w:rPr>
        <w:t>”</w:t>
      </w:r>
      <w:r>
        <w:t>（Reflexivität）：现代化自身的后果迫使社会反思现代化的前提——核能迫使社会反思技术进步的边界，生态危机迫使社会反思经济增长的可持续性。</w:t>
      </w:r>
    </w:p>
    <w:p w14:paraId="7FBF7953">
      <w:r>
        <w:rPr>
          <w:b/>
        </w:rPr>
        <w:t>反思现代化</w:t>
      </w:r>
      <w:r>
        <w:t>（《反思现代化》，与吉登斯和拉什合著，1994）。贝克将反思现代化界定为</w:t>
      </w:r>
      <w:r>
        <w:rPr>
          <w:rFonts w:hint="eastAsia"/>
          <w:lang w:eastAsia="zh-CN"/>
        </w:rPr>
        <w:t>“</w:t>
      </w:r>
      <w:r>
        <w:t>现代化的现代化</w:t>
      </w:r>
      <w:r>
        <w:rPr>
          <w:rFonts w:hint="eastAsia"/>
          <w:lang w:eastAsia="zh-CN"/>
        </w:rPr>
        <w:t>”</w:t>
      </w:r>
      <w:r>
        <w:t>——不是现代化的终结而是现代化的自我加速和自我批判。反思现代化与简单现代化的区别：简单现代化将传统解构为工业社会的制度（市场、民主、科层制），反思现代化将工业社会的制度本身解构为风险社会的条件。这一概念试图超越</w:t>
      </w:r>
      <w:r>
        <w:rPr>
          <w:rFonts w:hint="eastAsia"/>
          <w:lang w:eastAsia="zh-CN"/>
        </w:rPr>
        <w:t>“</w:t>
      </w:r>
      <w:r>
        <w:t>现代 vs 后现代</w:t>
      </w:r>
      <w:r>
        <w:rPr>
          <w:rFonts w:hint="eastAsia"/>
          <w:lang w:eastAsia="zh-CN"/>
        </w:rPr>
        <w:t>”</w:t>
      </w:r>
      <w:r>
        <w:t>的二元对立——不是</w:t>
      </w:r>
      <w:r>
        <w:rPr>
          <w:rFonts w:hint="eastAsia"/>
          <w:lang w:eastAsia="zh-CN"/>
        </w:rPr>
        <w:t>“</w:t>
      </w:r>
      <w:r>
        <w:t>后现代</w:t>
      </w:r>
      <w:r>
        <w:rPr>
          <w:rFonts w:hint="eastAsia"/>
          <w:lang w:eastAsia="zh-CN"/>
        </w:rPr>
        <w:t>”</w:t>
      </w:r>
      <w:r>
        <w:t>（放弃现代性），而是</w:t>
      </w:r>
      <w:r>
        <w:rPr>
          <w:rFonts w:hint="eastAsia"/>
          <w:lang w:eastAsia="zh-CN"/>
        </w:rPr>
        <w:t>“</w:t>
      </w:r>
      <w:r>
        <w:t>反思的现代</w:t>
      </w:r>
      <w:r>
        <w:rPr>
          <w:rFonts w:hint="eastAsia"/>
          <w:lang w:eastAsia="zh-CN"/>
        </w:rPr>
        <w:t>”</w:t>
      </w:r>
      <w:r>
        <w:t>（现代性的自我批判性延续）。</w:t>
      </w:r>
    </w:p>
    <w:p w14:paraId="26BD2643">
      <w:r>
        <w:rPr>
          <w:b/>
        </w:rPr>
        <w:t>世界风险社会</w:t>
      </w:r>
      <w:r>
        <w:t>。贝克在1990年代末将风险社会概念从民族国家框架扩展为全球框架——气候风险、金融风险、恐怖主义风险都不受民族国家边界约束，风险社会的政治后果是全球治理的必要性。贝克在《世界风险社会》（1999）中提出了</w:t>
      </w:r>
      <w:r>
        <w:rPr>
          <w:rFonts w:hint="eastAsia"/>
          <w:lang w:eastAsia="zh-CN"/>
        </w:rPr>
        <w:t>“</w:t>
      </w:r>
      <w:r>
        <w:t>方法论的世界主义</w:t>
      </w:r>
      <w:r>
        <w:rPr>
          <w:rFonts w:hint="eastAsia"/>
          <w:lang w:eastAsia="zh-CN"/>
        </w:rPr>
        <w:t>”</w:t>
      </w:r>
      <w:r>
        <w:t>——社会学必须从方法论民族主义（以民族国家为分析单位）转向方法论世界主义（以全球相互依赖为分析单位）。</w:t>
      </w:r>
    </w:p>
    <w:p w14:paraId="7FD6E0CE">
      <w:r>
        <w:rPr>
          <w:b/>
        </w:rPr>
        <w:t>个体化</w:t>
      </w:r>
      <w:r>
        <w:t>。贝克在《风险社会》中提出的另一核心论题：工业社会的集体认同（阶级、家庭、宗教、性别角色）在风险社会中被消解——个体被迫从既定的集体归属中</w:t>
      </w:r>
      <w:r>
        <w:rPr>
          <w:rFonts w:hint="eastAsia"/>
          <w:lang w:eastAsia="zh-CN"/>
        </w:rPr>
        <w:t>“</w:t>
      </w:r>
      <w:r>
        <w:t>解放</w:t>
      </w:r>
      <w:r>
        <w:rPr>
          <w:rFonts w:hint="eastAsia"/>
          <w:lang w:eastAsia="zh-CN"/>
        </w:rPr>
        <w:t>”</w:t>
      </w:r>
      <w:r>
        <w:t>出来，但同时失去了这些归属所提供的安全保障。个体化不是自由选择而是结构性强制——个体不得不为自己的人生负责（职业选择、伴侣选择、生活方式选择），但选择的结构条件并不由个体控制。</w:t>
      </w:r>
    </w:p>
    <w:p w14:paraId="5BCBE1E1">
      <w:pPr>
        <w:pStyle w:val="166"/>
      </w:pPr>
      <w:r>
        <w:t>▎学术对话与论战</w:t>
      </w:r>
    </w:p>
    <w:p w14:paraId="7A21F7E3">
      <w:r>
        <w:t>与卢曼的关系：贝克的风险社会与卢曼的风险/危险区分构成互补——卢曼从系统论角度分析风险归因的逻辑，贝克从现代化理论角度分析风险生产的社会条件。贝克在《风险社会》德文第二版后记（1987）中批评卢曼的风险概念过于</w:t>
      </w:r>
      <w:r>
        <w:rPr>
          <w:rFonts w:hint="eastAsia"/>
          <w:lang w:eastAsia="zh-CN"/>
        </w:rPr>
        <w:t>“</w:t>
      </w:r>
      <w:r>
        <w:t>形式化</w:t>
      </w:r>
      <w:r>
        <w:rPr>
          <w:rFonts w:hint="eastAsia"/>
          <w:lang w:eastAsia="zh-CN"/>
        </w:rPr>
        <w:t>”</w:t>
      </w:r>
      <w:r>
        <w:t>，忽视了风险的具体内容（生态、核威胁等）的社会建构过程。</w:t>
      </w:r>
    </w:p>
    <w:p w14:paraId="275D7D1B">
      <w:r>
        <w:t>与吉登斯的关系：贝克和吉登斯在1990年代围绕</w:t>
      </w:r>
      <w:r>
        <w:rPr>
          <w:rFonts w:hint="eastAsia"/>
          <w:lang w:eastAsia="zh-CN"/>
        </w:rPr>
        <w:t>“</w:t>
      </w:r>
      <w:r>
        <w:t>反思现代化</w:t>
      </w:r>
      <w:r>
        <w:rPr>
          <w:rFonts w:hint="eastAsia"/>
          <w:lang w:eastAsia="zh-CN"/>
        </w:rPr>
        <w:t>”</w:t>
      </w:r>
      <w:r>
        <w:t>进行了广泛对话——两人共同主编了《反思现代化》一书。但两人的差异是实质性的：吉登斯将反思性理解为</w:t>
      </w:r>
      <w:r>
        <w:rPr>
          <w:rFonts w:hint="eastAsia"/>
          <w:lang w:eastAsia="zh-CN"/>
        </w:rPr>
        <w:t>“</w:t>
      </w:r>
      <w:r>
        <w:t>社会对自身知识条件的自觉</w:t>
      </w:r>
      <w:r>
        <w:rPr>
          <w:rFonts w:hint="eastAsia"/>
          <w:lang w:eastAsia="zh-CN"/>
        </w:rPr>
        <w:t>”</w:t>
      </w:r>
      <w:r>
        <w:t>（知识社会学维度），贝克将反思性理解为</w:t>
      </w:r>
      <w:r>
        <w:rPr>
          <w:rFonts w:hint="eastAsia"/>
          <w:lang w:eastAsia="zh-CN"/>
        </w:rPr>
        <w:t>“</w:t>
      </w:r>
      <w:r>
        <w:t>现代化自身后果对现代化前提的强制反思</w:t>
      </w:r>
      <w:r>
        <w:rPr>
          <w:rFonts w:hint="eastAsia"/>
          <w:lang w:eastAsia="zh-CN"/>
        </w:rPr>
        <w:t>”</w:t>
      </w:r>
      <w:r>
        <w:t>（现代化理论维度）。</w:t>
      </w:r>
    </w:p>
    <w:p w14:paraId="6C908583">
      <w:r>
        <w:t>与法兰克福学派的关系：贝克的风险社会理论在批判维度上与法兰克福学派有结构平行，但贝克拒绝法兰克福学派的</w:t>
      </w:r>
      <w:r>
        <w:rPr>
          <w:rFonts w:hint="eastAsia"/>
          <w:lang w:eastAsia="zh-CN"/>
        </w:rPr>
        <w:t>“</w:t>
      </w:r>
      <w:r>
        <w:t>总体批判</w:t>
      </w:r>
      <w:r>
        <w:rPr>
          <w:rFonts w:hint="eastAsia"/>
          <w:lang w:eastAsia="zh-CN"/>
        </w:rPr>
        <w:t>”</w:t>
      </w:r>
      <w:r>
        <w:t>框架——他认为风险社会的问题不是</w:t>
      </w:r>
      <w:r>
        <w:rPr>
          <w:rFonts w:hint="eastAsia"/>
          <w:lang w:eastAsia="zh-CN"/>
        </w:rPr>
        <w:t>“</w:t>
      </w:r>
      <w:r>
        <w:t>工具理性的暴政</w:t>
      </w:r>
      <w:r>
        <w:rPr>
          <w:rFonts w:hint="eastAsia"/>
          <w:lang w:eastAsia="zh-CN"/>
        </w:rPr>
        <w:t>”</w:t>
      </w:r>
      <w:r>
        <w:t>而是</w:t>
      </w:r>
      <w:r>
        <w:rPr>
          <w:rFonts w:hint="eastAsia"/>
          <w:lang w:eastAsia="zh-CN"/>
        </w:rPr>
        <w:t>“</w:t>
      </w:r>
      <w:r>
        <w:t>有组织的不负责任</w:t>
      </w:r>
      <w:r>
        <w:rPr>
          <w:rFonts w:hint="eastAsia"/>
          <w:lang w:eastAsia="zh-CN"/>
        </w:rPr>
        <w:t>”</w:t>
      </w:r>
      <w:r>
        <w:t>（organisierte Unverantwortlichkeit，风险的生产者与风险的承担者之间的制度性脱节）。</w:t>
      </w:r>
    </w:p>
    <w:p w14:paraId="43D090E8">
      <w:pPr>
        <w:pStyle w:val="166"/>
      </w:pPr>
      <w:r>
        <w:t>▎制度化实践与学术场域位置</w:t>
      </w:r>
    </w:p>
    <w:p w14:paraId="33D3F655">
      <w:r>
        <w:t>贝克的制度位置从慕尼黑大学（1979年起）到伦敦经济学院（2001年起，任社会学教授）再到慕尼黑大学（2009年重返）。贝克在1990–2000年代是德国社会学中制度位置最稳固的学者之一——与哈贝马斯和卢曼并列为德国社会学三大理论家。</w:t>
      </w:r>
    </w:p>
    <w:p w14:paraId="04610ABE">
      <w:r>
        <w:t>贝克同时也是公共知识人——他积极参与德国和欧洲的公共讨论（核能退出、气候变化、欧洲一体化），将风险社会理论从学术话语引入政策讨论。</w:t>
      </w:r>
    </w:p>
    <w:p w14:paraId="3A6B0B2F">
      <w:pPr>
        <w:pStyle w:val="166"/>
      </w:pPr>
      <w:r>
        <w:t>▎学术影响与接受</w:t>
      </w:r>
    </w:p>
    <w:p w14:paraId="7D2EC80B">
      <w:r>
        <w:t>在德国：贝克的风险社会理论在1990年代切尔诺贝利核事故后获得了巨大的公众关注度——切尔诺贝利被同时代人视为</w:t>
      </w:r>
      <w:r>
        <w:rPr>
          <w:rFonts w:hint="eastAsia"/>
          <w:lang w:eastAsia="zh-CN"/>
        </w:rPr>
        <w:t>“</w:t>
      </w:r>
      <w:r>
        <w:t>风险社会</w:t>
      </w:r>
      <w:r>
        <w:rPr>
          <w:rFonts w:hint="eastAsia"/>
          <w:lang w:eastAsia="zh-CN"/>
        </w:rPr>
        <w:t>”</w:t>
      </w:r>
      <w:r>
        <w:t>的现实验证。</w:t>
      </w:r>
    </w:p>
    <w:p w14:paraId="3182C6EE">
      <w:r>
        <w:t>在英语世界：贝克的《风险社会》英译本（1992）在1990年代引发广泛讨论，尤其是在环境社会学和科学技术研究（STS）领域。贝克与道格拉斯和维达夫斯基的风险文化理论构成英美风险研究的主要分叉——道格拉斯/维达夫斯基从文化理论出发，贝克从现代化理论出发。</w:t>
      </w:r>
    </w:p>
    <w:p w14:paraId="13B16999">
      <w:pPr>
        <w:pStyle w:val="166"/>
      </w:pPr>
      <w:r>
        <w:t>▎β映射</w:t>
      </w:r>
    </w:p>
    <w:p w14:paraId="0AD9C809">
      <w:pPr>
        <w:pStyle w:val="165"/>
      </w:pPr>
      <w:r>
        <w:t>borne_concepts: [C186风险社会</w:t>
      </w:r>
      <w:r>
        <w:rPr>
          <w:rFonts w:hint="eastAsia"/>
          <w:lang w:eastAsia="zh-CN"/>
        </w:rPr>
        <w:t>，</w:t>
      </w:r>
      <w:r>
        <w:t xml:space="preserve"> C187反思现代化</w:t>
      </w:r>
      <w:r>
        <w:rPr>
          <w:rFonts w:hint="eastAsia"/>
          <w:lang w:eastAsia="zh-CN"/>
        </w:rPr>
        <w:t>，</w:t>
      </w:r>
      <w:r>
        <w:t xml:space="preserve"> C188自反性</w:t>
      </w:r>
      <w:r>
        <w:rPr>
          <w:rFonts w:hint="eastAsia"/>
          <w:lang w:eastAsia="zh-CN"/>
        </w:rPr>
        <w:t>，</w:t>
      </w:r>
      <w:r>
        <w:t xml:space="preserve"> C189有组织的不负责任</w:t>
      </w:r>
      <w:r>
        <w:rPr>
          <w:rFonts w:hint="eastAsia"/>
          <w:lang w:eastAsia="zh-CN"/>
        </w:rPr>
        <w:t>，</w:t>
      </w:r>
      <w:r>
        <w:t xml:space="preserve"> C190个体化</w:t>
      </w:r>
      <w:r>
        <w:rPr>
          <w:rFonts w:hint="eastAsia"/>
          <w:lang w:eastAsia="zh-CN"/>
        </w:rPr>
        <w:t>，</w:t>
      </w:r>
      <w:r>
        <w:t xml:space="preserve"> C191方法论世界主义</w:t>
      </w:r>
      <w:r>
        <w:rPr>
          <w:rFonts w:hint="eastAsia"/>
          <w:lang w:eastAsia="zh-CN"/>
        </w:rPr>
        <w:t>，</w:t>
      </w:r>
      <w:r>
        <w:t xml:space="preserve"> C192世界风险社会]</w:t>
      </w:r>
    </w:p>
    <w:p w14:paraId="49997F97">
      <w:pPr>
        <w:pStyle w:val="165"/>
      </w:pPr>
      <w:r>
        <w:t>contested_concepts: [C193风险社会</w:t>
      </w:r>
      <w:r>
        <w:rPr>
          <w:rFonts w:hint="eastAsia"/>
          <w:lang w:eastAsia="zh-CN"/>
        </w:rPr>
        <w:t>（</w:t>
      </w:r>
      <w:r>
        <w:t>卢曼批评为缺乏形式化</w:t>
      </w:r>
      <w:r>
        <w:rPr>
          <w:rFonts w:hint="eastAsia"/>
          <w:lang w:eastAsia="zh-CN"/>
        </w:rPr>
        <w:t>；</w:t>
      </w:r>
      <w:r>
        <w:t xml:space="preserve"> 法兰克福学派批评为缺乏总体批判</w:t>
      </w:r>
      <w:r>
        <w:rPr>
          <w:rFonts w:hint="eastAsia"/>
          <w:lang w:eastAsia="zh-CN"/>
        </w:rPr>
        <w:t>）</w:t>
      </w:r>
      <w:r>
        <w:t>, C194个体化</w:t>
      </w:r>
      <w:r>
        <w:rPr>
          <w:rFonts w:hint="eastAsia"/>
          <w:lang w:eastAsia="zh-CN"/>
        </w:rPr>
        <w:t>（</w:t>
      </w:r>
      <w:r>
        <w:t>被批评为忽视阶级持续存在</w:t>
      </w:r>
      <w:r>
        <w:rPr>
          <w:rFonts w:hint="eastAsia"/>
          <w:lang w:eastAsia="zh-CN"/>
        </w:rPr>
        <w:t>；</w:t>
      </w:r>
      <w:r>
        <w:t xml:space="preserve"> 布迪厄批评个体化是中产阶级的特权经验</w:t>
      </w:r>
      <w:r>
        <w:rPr>
          <w:rFonts w:hint="eastAsia"/>
          <w:lang w:eastAsia="zh-CN"/>
        </w:rPr>
        <w:t>）</w:t>
      </w:r>
      <w:r>
        <w:t>, C195反思现代化</w:t>
      </w:r>
      <w:r>
        <w:rPr>
          <w:rFonts w:hint="eastAsia"/>
          <w:lang w:eastAsia="zh-CN"/>
        </w:rPr>
        <w:t>（</w:t>
      </w:r>
      <w:r>
        <w:t>与吉登斯反思性的差异</w:t>
      </w:r>
      <w:r>
        <w:rPr>
          <w:rFonts w:hint="eastAsia"/>
          <w:lang w:eastAsia="zh-CN"/>
        </w:rPr>
        <w:t>）</w:t>
      </w:r>
      <w:r>
        <w:t>]</w:t>
      </w:r>
    </w:p>
    <w:p w14:paraId="55E07232">
      <w:pPr>
        <w:pStyle w:val="165"/>
      </w:pPr>
      <w:r>
        <w:t>school: S007</w:t>
      </w:r>
    </w:p>
    <w:p w14:paraId="1DF48DF8">
      <w:pPr>
        <w:pStyle w:val="165"/>
      </w:pPr>
      <w:r>
        <w:t>cross_schools: [S004</w:t>
      </w:r>
      <w:r>
        <w:rPr>
          <w:rFonts w:hint="eastAsia"/>
          <w:lang w:eastAsia="zh-CN"/>
        </w:rPr>
        <w:t>（</w:t>
      </w:r>
      <w:r>
        <w:t>与法兰克福学派的批判维度平行</w:t>
      </w:r>
      <w:r>
        <w:rPr>
          <w:rFonts w:hint="eastAsia"/>
          <w:lang w:eastAsia="zh-CN"/>
        </w:rPr>
        <w:t>）</w:t>
      </w:r>
      <w:r>
        <w:t>, S006</w:t>
      </w:r>
      <w:r>
        <w:rPr>
          <w:rFonts w:hint="eastAsia"/>
          <w:lang w:eastAsia="zh-CN"/>
        </w:rPr>
        <w:t>（</w:t>
      </w:r>
      <w:r>
        <w:t>与卢曼风险概念的互补</w:t>
      </w:r>
      <w:r>
        <w:rPr>
          <w:rFonts w:hint="eastAsia"/>
          <w:lang w:eastAsia="zh-CN"/>
        </w:rPr>
        <w:t>）</w:t>
      </w:r>
      <w:r>
        <w:t>, S020</w:t>
      </w:r>
      <w:r>
        <w:rPr>
          <w:rFonts w:hint="eastAsia"/>
          <w:lang w:eastAsia="zh-CN"/>
        </w:rPr>
        <w:t>（</w:t>
      </w:r>
      <w:r>
        <w:t>与吉登斯反思现代化的对话</w:t>
      </w:r>
      <w:r>
        <w:rPr>
          <w:rFonts w:hint="eastAsia"/>
          <w:lang w:eastAsia="zh-CN"/>
        </w:rPr>
        <w:t>）</w:t>
      </w:r>
      <w:r>
        <w:t>]</w:t>
      </w:r>
    </w:p>
    <w:p w14:paraId="40A10024">
      <w:pPr>
        <w:pStyle w:val="165"/>
      </w:pPr>
      <w:r>
        <w:t>macro_period: T4-T5</w:t>
      </w:r>
    </w:p>
    <w:p w14:paraId="705B6264">
      <w:pPr>
        <w:pStyle w:val="6"/>
      </w:pPr>
      <w:r>
        <w:t>文明过程/历史社会学</w:t>
      </w:r>
    </w:p>
    <w:p w14:paraId="04741DB7">
      <w:pPr>
        <w:pStyle w:val="7"/>
      </w:pPr>
      <w:r>
        <w:t>【P067】埃利亚斯 Norbert Elias（1897–1990）</w:t>
      </w:r>
    </w:p>
    <w:p w14:paraId="3835DD49">
      <w:pPr>
        <w:pStyle w:val="166"/>
      </w:pPr>
      <w:r>
        <w:t>▎学术问题与思想起源</w:t>
      </w:r>
    </w:p>
    <w:p w14:paraId="56AEE5BB">
      <w:r>
        <w:t>埃利亚斯的核心学术问题——文明过程何以是心理结构与社会结构在长期过程中的相互塑造、个人何以在宫廷社会中被强制习得</w:t>
      </w:r>
      <w:r>
        <w:rPr>
          <w:rFonts w:hint="eastAsia"/>
          <w:lang w:eastAsia="zh-CN"/>
        </w:rPr>
        <w:t>“</w:t>
      </w:r>
      <w:r>
        <w:t>文明</w:t>
      </w:r>
      <w:r>
        <w:rPr>
          <w:rFonts w:hint="eastAsia"/>
          <w:lang w:eastAsia="zh-CN"/>
        </w:rPr>
        <w:t>”</w:t>
      </w:r>
      <w:r>
        <w:t>的行为方式——形成于1920年代末至1930年代初布雷斯劳和法兰克福的学术环境。埃利亚斯在布雷斯劳大学修习医学和哲学，1924年以《观念与个体》获哲学博士学位（受新康德主义影响），此后转向社会学——1925–1930年在海德堡大学跟从阿尔弗雷德·韦伯（马克斯·韦伯之弟）和曼海姆学习社会学，1933年以《宫廷社会》获法兰克福大学教授资格。</w:t>
      </w:r>
    </w:p>
    <w:p w14:paraId="498F8497">
      <w:r>
        <w:t>埃利亚斯的思想来源呈现韦伯-曼海姆的双重性：从韦伯那里继承了理性化与科层化的分析框架，从曼海姆那里继承了知识社会学对社会位置与思维方式之关系的关注。但埃利亚斯的核心概念——</w:t>
      </w:r>
      <w:r>
        <w:rPr>
          <w:rFonts w:hint="eastAsia"/>
          <w:lang w:eastAsia="zh-CN"/>
        </w:rPr>
        <w:t>“</w:t>
      </w:r>
      <w:r>
        <w:t>文明过程</w:t>
      </w:r>
      <w:r>
        <w:rPr>
          <w:rFonts w:hint="eastAsia"/>
          <w:lang w:eastAsia="zh-CN"/>
        </w:rPr>
        <w:t>”</w:t>
      </w:r>
      <w:r>
        <w:t>——既非韦伯的理性化叙事也非曼海姆的意识形态分析，而是心理结构与社会结构在长期过程中的</w:t>
      </w:r>
      <w:r>
        <w:rPr>
          <w:rFonts w:hint="eastAsia"/>
          <w:lang w:eastAsia="zh-CN"/>
        </w:rPr>
        <w:t>“</w:t>
      </w:r>
      <w:r>
        <w:t>形态学</w:t>
      </w:r>
      <w:r>
        <w:rPr>
          <w:rFonts w:hint="eastAsia"/>
          <w:lang w:eastAsia="zh-CN"/>
        </w:rPr>
        <w:t>”</w:t>
      </w:r>
      <w:r>
        <w:t>（Figurationssoziologie）。</w:t>
      </w:r>
    </w:p>
    <w:p w14:paraId="3DFC37FA">
      <w:pPr>
        <w:pStyle w:val="166"/>
      </w:pPr>
      <w:r>
        <w:t>▎核心理论贡献</w:t>
      </w:r>
    </w:p>
    <w:p w14:paraId="2166A4FD">
      <w:r>
        <w:rPr>
          <w:b/>
        </w:rPr>
        <w:t>《文明的进程》（1939）</w:t>
      </w:r>
      <w:r>
        <w:t>是埃利亚斯最具雄心的著作。核心论证：欧洲的</w:t>
      </w:r>
      <w:r>
        <w:rPr>
          <w:rFonts w:hint="eastAsia"/>
          <w:lang w:eastAsia="zh-CN"/>
        </w:rPr>
        <w:t>“</w:t>
      </w:r>
      <w:r>
        <w:t>文明</w:t>
      </w:r>
      <w:r>
        <w:rPr>
          <w:rFonts w:hint="eastAsia"/>
          <w:lang w:eastAsia="zh-CN"/>
        </w:rPr>
        <w:t>”</w:t>
      </w:r>
      <w:r>
        <w:t>——从餐桌礼仪、身体控制、情感管理到暴力垄断——不是道德进步的产物，而是国家形成过程中暴力垄断与宫廷社会互动的结构性结果。</w:t>
      </w:r>
    </w:p>
    <w:p w14:paraId="00E4ABC9">
      <w:r>
        <w:t>具体分析路径：中世纪欧洲的封建分散（多中心暴力竞争）→领土国家的集中（暴力垄断向中央集中）→宫廷社会的形成（贵族在宫廷中竞争国王恩宠）→宫廷礼仪的内化（行为方式的</w:t>
      </w:r>
      <w:r>
        <w:rPr>
          <w:rFonts w:hint="eastAsia"/>
          <w:lang w:eastAsia="zh-CN"/>
        </w:rPr>
        <w:t>“</w:t>
      </w:r>
      <w:r>
        <w:t>文明化</w:t>
      </w:r>
      <w:r>
        <w:rPr>
          <w:rFonts w:hint="eastAsia"/>
          <w:lang w:eastAsia="zh-CN"/>
        </w:rPr>
        <w:t>”</w:t>
      </w:r>
      <w:r>
        <w:t>：刀叉取代手抓、痰盂取代随地吐痰、性行为从公共领域转入私人领域）→自我控制的强化（从外部强制内化为心理结构）。</w:t>
      </w:r>
    </w:p>
    <w:p w14:paraId="73D40D47">
      <w:r>
        <w:rPr>
          <w:rFonts w:hint="eastAsia"/>
          <w:lang w:eastAsia="zh-CN"/>
        </w:rPr>
        <w:t>“</w:t>
      </w:r>
      <w:r>
        <w:t>文明</w:t>
      </w:r>
      <w:r>
        <w:rPr>
          <w:rFonts w:hint="eastAsia"/>
          <w:lang w:eastAsia="zh-CN"/>
        </w:rPr>
        <w:t>”</w:t>
      </w:r>
      <w:r>
        <w:t>因此不是道德自觉的产物而是权力结构变化的副产品——暴力垄断减少了直接的物理暴力，宫廷社会的竞争增加了间接的心理暴力（羞耻感、尴尬感取代了恐惧），这些结构变化通过社会化内化为</w:t>
      </w:r>
      <w:r>
        <w:rPr>
          <w:rFonts w:hint="eastAsia"/>
          <w:lang w:eastAsia="zh-CN"/>
        </w:rPr>
        <w:t>“</w:t>
      </w:r>
      <w:r>
        <w:t>文明</w:t>
      </w:r>
      <w:r>
        <w:rPr>
          <w:rFonts w:hint="eastAsia"/>
          <w:lang w:eastAsia="zh-CN"/>
        </w:rPr>
        <w:t>”</w:t>
      </w:r>
      <w:r>
        <w:t>的行为方式。</w:t>
      </w:r>
    </w:p>
    <w:p w14:paraId="50B10918">
      <w:r>
        <w:rPr>
          <w:b/>
        </w:rPr>
        <w:t>形态学</w:t>
      </w:r>
      <w:r>
        <w:t>（Figurationssoziologie）。埃利亚斯将</w:t>
      </w:r>
      <w:r>
        <w:rPr>
          <w:rFonts w:hint="eastAsia"/>
          <w:lang w:eastAsia="zh-CN"/>
        </w:rPr>
        <w:t>“</w:t>
      </w:r>
      <w:r>
        <w:t>形态</w:t>
      </w:r>
      <w:r>
        <w:rPr>
          <w:rFonts w:hint="eastAsia"/>
          <w:lang w:eastAsia="zh-CN"/>
        </w:rPr>
        <w:t>”</w:t>
      </w:r>
      <w:r>
        <w:t>（Figuration）界定为</w:t>
      </w:r>
      <w:r>
        <w:rPr>
          <w:rFonts w:hint="eastAsia"/>
          <w:lang w:eastAsia="zh-CN"/>
        </w:rPr>
        <w:t>“</w:t>
      </w:r>
      <w:r>
        <w:t>相互依赖的人群的网络</w:t>
      </w:r>
      <w:r>
        <w:rPr>
          <w:rFonts w:hint="eastAsia"/>
          <w:lang w:eastAsia="zh-CN"/>
        </w:rPr>
        <w:t>”</w:t>
      </w:r>
      <w:r>
        <w:t>——不是</w:t>
      </w:r>
      <w:r>
        <w:rPr>
          <w:rFonts w:hint="eastAsia"/>
          <w:lang w:eastAsia="zh-CN"/>
        </w:rPr>
        <w:t>“</w:t>
      </w:r>
      <w:r>
        <w:t>个体</w:t>
      </w:r>
      <w:r>
        <w:rPr>
          <w:rFonts w:hint="eastAsia"/>
          <w:lang w:eastAsia="zh-CN"/>
        </w:rPr>
        <w:t>”</w:t>
      </w:r>
      <w:r>
        <w:t>也不是</w:t>
      </w:r>
      <w:r>
        <w:rPr>
          <w:rFonts w:hint="eastAsia"/>
          <w:lang w:eastAsia="zh-CN"/>
        </w:rPr>
        <w:t>“</w:t>
      </w:r>
      <w:r>
        <w:t>社会</w:t>
      </w:r>
      <w:r>
        <w:rPr>
          <w:rFonts w:hint="eastAsia"/>
          <w:lang w:eastAsia="zh-CN"/>
        </w:rPr>
        <w:t>”</w:t>
      </w:r>
      <w:r>
        <w:t>，而是个体之间的权力平衡和依赖关系的动态网络。形态概念试图超越个体</w:t>
      </w:r>
      <w:r>
        <w:rPr>
          <w:rFonts w:hint="eastAsia"/>
          <w:lang w:eastAsia="zh-CN"/>
        </w:rPr>
        <w:t>－</w:t>
      </w:r>
      <w:r>
        <w:t>社会的二元对立：社会不是超越个体的</w:t>
      </w:r>
      <w:r>
        <w:rPr>
          <w:rFonts w:hint="eastAsia"/>
          <w:lang w:eastAsia="zh-CN"/>
        </w:rPr>
        <w:t>“</w:t>
      </w:r>
      <w:r>
        <w:t>实体</w:t>
      </w:r>
      <w:r>
        <w:rPr>
          <w:rFonts w:hint="eastAsia"/>
          <w:lang w:eastAsia="zh-CN"/>
        </w:rPr>
        <w:t>”</w:t>
      </w:r>
      <w:r>
        <w:t>，个体也不是脱离社会的</w:t>
      </w:r>
      <w:r>
        <w:rPr>
          <w:rFonts w:hint="eastAsia"/>
          <w:lang w:eastAsia="zh-CN"/>
        </w:rPr>
        <w:t>“</w:t>
      </w:r>
      <w:r>
        <w:t>原子</w:t>
      </w:r>
      <w:r>
        <w:rPr>
          <w:rFonts w:hint="eastAsia"/>
          <w:lang w:eastAsia="zh-CN"/>
        </w:rPr>
        <w:t>”</w:t>
      </w:r>
      <w:r>
        <w:t>——两者在形态中互为条件。</w:t>
      </w:r>
    </w:p>
    <w:p w14:paraId="0C4F5D91">
      <w:r>
        <w:rPr>
          <w:b/>
        </w:rPr>
        <w:t>既定者与被排除者</w:t>
      </w:r>
      <w:r>
        <w:t>（《既定者与被排除者》1965，与斯科特森合著）。埃利亚斯将</w:t>
      </w:r>
      <w:r>
        <w:rPr>
          <w:rFonts w:hint="eastAsia"/>
          <w:lang w:eastAsia="zh-CN"/>
        </w:rPr>
        <w:t>“</w:t>
      </w:r>
      <w:r>
        <w:t>既定者</w:t>
      </w:r>
      <w:r>
        <w:rPr>
          <w:rFonts w:hint="eastAsia"/>
          <w:lang w:eastAsia="zh-CN"/>
        </w:rPr>
        <w:t>－</w:t>
      </w:r>
      <w:r>
        <w:t>被排除者</w:t>
      </w:r>
      <w:r>
        <w:rPr>
          <w:rFonts w:hint="eastAsia"/>
          <w:lang w:eastAsia="zh-CN"/>
        </w:rPr>
        <w:t>”</w:t>
      </w:r>
      <w:r>
        <w:t>（Established-Outsiders）关系分析为一个普遍的社会学范畴——既定者群体通过</w:t>
      </w:r>
      <w:r>
        <w:rPr>
          <w:rFonts w:hint="eastAsia"/>
          <w:lang w:eastAsia="zh-CN"/>
        </w:rPr>
        <w:t>“</w:t>
      </w:r>
      <w:r>
        <w:t>群体自恋</w:t>
      </w:r>
      <w:r>
        <w:rPr>
          <w:rFonts w:hint="eastAsia"/>
          <w:lang w:eastAsia="zh-CN"/>
        </w:rPr>
        <w:t>”</w:t>
      </w:r>
      <w:r>
        <w:t>（对自身优越性的集体信念）将被排除者群体污名化，被排除者群体的污名化内化又强化了既定者的优越感。这一分析框架从温斯顿（英国工人阶级社区的经验研究）出发，但被埃利亚斯扩展为普遍的权力关系分析工具。</w:t>
      </w:r>
    </w:p>
    <w:p w14:paraId="0BDB481F">
      <w:pPr>
        <w:pStyle w:val="166"/>
      </w:pPr>
      <w:r>
        <w:t>▎学术对话与论战</w:t>
      </w:r>
    </w:p>
    <w:p w14:paraId="0B81F1DB">
      <w:r>
        <w:t>与韦伯的继承与差异：埃利亚斯接受了韦伯的国家暴力垄断论题，但将其从</w:t>
      </w:r>
      <w:r>
        <w:rPr>
          <w:rFonts w:hint="eastAsia"/>
          <w:lang w:eastAsia="zh-CN"/>
        </w:rPr>
        <w:t>“</w:t>
      </w:r>
      <w:r>
        <w:t>理性化</w:t>
      </w:r>
      <w:r>
        <w:rPr>
          <w:rFonts w:hint="eastAsia"/>
          <w:lang w:eastAsia="zh-CN"/>
        </w:rPr>
        <w:t>”</w:t>
      </w:r>
      <w:r>
        <w:t>的叙事框架中提取出来，置于</w:t>
      </w:r>
      <w:r>
        <w:rPr>
          <w:rFonts w:hint="eastAsia"/>
          <w:lang w:eastAsia="zh-CN"/>
        </w:rPr>
        <w:t>“</w:t>
      </w:r>
      <w:r>
        <w:t>文明过程</w:t>
      </w:r>
      <w:r>
        <w:rPr>
          <w:rFonts w:hint="eastAsia"/>
          <w:lang w:eastAsia="zh-CN"/>
        </w:rPr>
        <w:t>”</w:t>
      </w:r>
      <w:r>
        <w:t>的形态学框架中——暴力垄断不是理性化的结果，而是权力竞争的结构性产物；</w:t>
      </w:r>
      <w:r>
        <w:rPr>
          <w:rFonts w:hint="eastAsia"/>
          <w:lang w:eastAsia="zh-CN"/>
        </w:rPr>
        <w:t>“</w:t>
      </w:r>
      <w:r>
        <w:t>文明</w:t>
      </w:r>
      <w:r>
        <w:rPr>
          <w:rFonts w:hint="eastAsia"/>
          <w:lang w:eastAsia="zh-CN"/>
        </w:rPr>
        <w:t>”</w:t>
      </w:r>
      <w:r>
        <w:t>不是理性的自觉选择，而是权力结构变化的心理内化。</w:t>
      </w:r>
    </w:p>
    <w:p w14:paraId="1932339F">
      <w:r>
        <w:t>与法兰克福学团的差异：法兰克福学派将</w:t>
      </w:r>
      <w:r>
        <w:rPr>
          <w:rFonts w:hint="eastAsia"/>
          <w:lang w:eastAsia="zh-CN"/>
        </w:rPr>
        <w:t>“</w:t>
      </w:r>
      <w:r>
        <w:t>文明</w:t>
      </w:r>
      <w:r>
        <w:rPr>
          <w:rFonts w:hint="eastAsia"/>
          <w:lang w:eastAsia="zh-CN"/>
        </w:rPr>
        <w:t>”</w:t>
      </w:r>
      <w:r>
        <w:t>诊断为</w:t>
      </w:r>
      <w:r>
        <w:rPr>
          <w:rFonts w:hint="eastAsia"/>
          <w:lang w:eastAsia="zh-CN"/>
        </w:rPr>
        <w:t>“</w:t>
      </w:r>
      <w:r>
        <w:t>对本能的压抑</w:t>
      </w:r>
      <w:r>
        <w:rPr>
          <w:rFonts w:hint="eastAsia"/>
          <w:lang w:eastAsia="zh-CN"/>
        </w:rPr>
        <w:t>”</w:t>
      </w:r>
      <w:r>
        <w:t>（弗洛伊德-马尔库塞传统），埃利亚斯将</w:t>
      </w:r>
      <w:r>
        <w:rPr>
          <w:rFonts w:hint="eastAsia"/>
          <w:lang w:eastAsia="zh-CN"/>
        </w:rPr>
        <w:t>“</w:t>
      </w:r>
      <w:r>
        <w:t>文明</w:t>
      </w:r>
      <w:r>
        <w:rPr>
          <w:rFonts w:hint="eastAsia"/>
          <w:lang w:eastAsia="zh-CN"/>
        </w:rPr>
        <w:t>”</w:t>
      </w:r>
      <w:r>
        <w:t>分析为</w:t>
      </w:r>
      <w:r>
        <w:rPr>
          <w:rFonts w:hint="eastAsia"/>
          <w:lang w:eastAsia="zh-CN"/>
        </w:rPr>
        <w:t>“</w:t>
      </w:r>
      <w:r>
        <w:t>权力结构变化的心理内化</w:t>
      </w:r>
      <w:r>
        <w:rPr>
          <w:rFonts w:hint="eastAsia"/>
          <w:lang w:eastAsia="zh-CN"/>
        </w:rPr>
        <w:t>”</w:t>
      </w:r>
      <w:r>
        <w:t>——前者预设了</w:t>
      </w:r>
      <w:r>
        <w:rPr>
          <w:rFonts w:hint="eastAsia"/>
          <w:lang w:eastAsia="zh-CN"/>
        </w:rPr>
        <w:t>“</w:t>
      </w:r>
      <w:r>
        <w:t>压抑之前</w:t>
      </w:r>
      <w:r>
        <w:rPr>
          <w:rFonts w:hint="eastAsia"/>
          <w:lang w:eastAsia="zh-CN"/>
        </w:rPr>
        <w:t>”</w:t>
      </w:r>
      <w:r>
        <w:t>的自然状态，后者拒绝这一预设。</w:t>
      </w:r>
    </w:p>
    <w:p w14:paraId="48FD2A29">
      <w:r>
        <w:t>与功能主义的差异：帕森斯将</w:t>
      </w:r>
      <w:r>
        <w:rPr>
          <w:rFonts w:hint="eastAsia"/>
          <w:lang w:eastAsia="zh-CN"/>
        </w:rPr>
        <w:t>“</w:t>
      </w:r>
      <w:r>
        <w:t>文明</w:t>
      </w:r>
      <w:r>
        <w:rPr>
          <w:rFonts w:hint="eastAsia"/>
          <w:lang w:eastAsia="zh-CN"/>
        </w:rPr>
        <w:t>”</w:t>
      </w:r>
      <w:r>
        <w:t>理解为</w:t>
      </w:r>
      <w:r>
        <w:rPr>
          <w:rFonts w:hint="eastAsia"/>
          <w:lang w:eastAsia="zh-CN"/>
        </w:rPr>
        <w:t>“</w:t>
      </w:r>
      <w:r>
        <w:t>规范内化</w:t>
      </w:r>
      <w:r>
        <w:rPr>
          <w:rFonts w:hint="eastAsia"/>
          <w:lang w:eastAsia="zh-CN"/>
        </w:rPr>
        <w:t>”</w:t>
      </w:r>
      <w:r>
        <w:t>（社会化将社会规范内化为个体的行动倾向），埃利亚斯将</w:t>
      </w:r>
      <w:r>
        <w:rPr>
          <w:rFonts w:hint="eastAsia"/>
          <w:lang w:eastAsia="zh-CN"/>
        </w:rPr>
        <w:t>“</w:t>
      </w:r>
      <w:r>
        <w:t>文明</w:t>
      </w:r>
      <w:r>
        <w:rPr>
          <w:rFonts w:hint="eastAsia"/>
          <w:lang w:eastAsia="zh-CN"/>
        </w:rPr>
        <w:t>”</w:t>
      </w:r>
      <w:r>
        <w:t>理解为</w:t>
      </w:r>
      <w:r>
        <w:rPr>
          <w:rFonts w:hint="eastAsia"/>
          <w:lang w:eastAsia="zh-CN"/>
        </w:rPr>
        <w:t>“</w:t>
      </w:r>
      <w:r>
        <w:t>权力结构变化的心理效应</w:t>
      </w:r>
      <w:r>
        <w:rPr>
          <w:rFonts w:hint="eastAsia"/>
          <w:lang w:eastAsia="zh-CN"/>
        </w:rPr>
        <w:t>”</w:t>
      </w:r>
      <w:r>
        <w:t>——前者以规范为核心，后者以权力为核心。</w:t>
      </w:r>
    </w:p>
    <w:p w14:paraId="7FD72C49">
      <w:pPr>
        <w:pStyle w:val="166"/>
      </w:pPr>
      <w:r>
        <w:t>▎制度化实践与学术场域位置</w:t>
      </w:r>
    </w:p>
    <w:p w14:paraId="46E177D5">
      <w:r>
        <w:t>埃利亚斯的制度位置经历了从德国到英国的跨国迁移和长期边缘化：1933年纳粹上台后，其教授资格被撤销，流亡巴黎（1933–1935），后赴伦敦经济学院（1935–1962），此后在加纳（1962–1964）和阿姆斯特丹（1962–1965）任教。在伦敦经济学院期间，埃利亚斯没有稳定的学术职位——其学术产出在1939–1969年间几乎无人问津。</w:t>
      </w:r>
    </w:p>
    <w:p w14:paraId="5B9D804B">
      <w:r>
        <w:t>《文明的进程》1939年在瑞士出版时几乎无人关注——二战的爆发使学术注意力完全转向政治紧迫问题。直到1969年德文再版后，埃利亚斯才被</w:t>
      </w:r>
      <w:r>
        <w:rPr>
          <w:rFonts w:hint="eastAsia"/>
          <w:lang w:eastAsia="zh-CN"/>
        </w:rPr>
        <w:t>“</w:t>
      </w:r>
      <w:r>
        <w:t>重新发现</w:t>
      </w:r>
      <w:r>
        <w:rPr>
          <w:rFonts w:hint="eastAsia"/>
          <w:lang w:eastAsia="zh-CN"/>
        </w:rPr>
        <w:t>”</w:t>
      </w:r>
      <w:r>
        <w:t>——此时他已72岁。1970–1980年代的接受热潮使埃利亚斯在80岁高龄成为欧洲社会学的重要人物。</w:t>
      </w:r>
    </w:p>
    <w:p w14:paraId="264B1857">
      <w:pPr>
        <w:pStyle w:val="166"/>
      </w:pPr>
      <w:r>
        <w:t>▎学术影响与接受</w:t>
      </w:r>
    </w:p>
    <w:p w14:paraId="442A281E">
      <w:r>
        <w:t>在英国：埃利亚斯对英国社会学的影响主要通过1970–1980年代的</w:t>
      </w:r>
      <w:r>
        <w:rPr>
          <w:rFonts w:hint="eastAsia"/>
          <w:lang w:eastAsia="zh-CN"/>
        </w:rPr>
        <w:t>“</w:t>
      </w:r>
      <w:r>
        <w:t>埃利亚斯复兴</w:t>
      </w:r>
      <w:r>
        <w:rPr>
          <w:rFonts w:hint="eastAsia"/>
          <w:lang w:eastAsia="zh-CN"/>
        </w:rPr>
        <w:t>”</w:t>
      </w:r>
      <w:r>
        <w:t>——古迪和曼顿在运动社会学中应用了形态学概念，邓宁在足球暴力研究中应用了文明过程理论。但埃利亚斯在英国始终被视为</w:t>
      </w:r>
      <w:r>
        <w:rPr>
          <w:rFonts w:hint="eastAsia"/>
          <w:lang w:eastAsia="zh-CN"/>
        </w:rPr>
        <w:t>“</w:t>
      </w:r>
      <w:r>
        <w:t>大陆理论家</w:t>
      </w:r>
      <w:r>
        <w:rPr>
          <w:rFonts w:hint="eastAsia"/>
          <w:lang w:eastAsia="zh-CN"/>
        </w:rPr>
        <w:t>”</w:t>
      </w:r>
      <w:r>
        <w:t>而非英国社会学主流的一部分。</w:t>
      </w:r>
    </w:p>
    <w:p w14:paraId="7E0D88FF">
      <w:r>
        <w:t>在荷兰：埃利亚斯在1960年代末阿姆斯特丹的教席使他成为荷兰社会学的重要影响者——阿姆斯特丹学派将形态学发展为体育社会学和过程社会学的研究传统。</w:t>
      </w:r>
    </w:p>
    <w:p w14:paraId="2B79F130">
      <w:r>
        <w:t>在德国：埃利亚斯在1980年代</w:t>
      </w:r>
      <w:r>
        <w:rPr>
          <w:rFonts w:hint="eastAsia"/>
          <w:lang w:eastAsia="zh-CN"/>
        </w:rPr>
        <w:t>“</w:t>
      </w:r>
      <w:r>
        <w:t>重新发现</w:t>
      </w:r>
      <w:r>
        <w:rPr>
          <w:rFonts w:hint="eastAsia"/>
          <w:lang w:eastAsia="zh-CN"/>
        </w:rPr>
        <w:t>”</w:t>
      </w:r>
      <w:r>
        <w:t>后成为德国社会学的重要理论参照——但其在德国的影响更多是被追认的而非实际的传承。</w:t>
      </w:r>
    </w:p>
    <w:p w14:paraId="5715D6E1">
      <w:pPr>
        <w:pStyle w:val="166"/>
      </w:pPr>
      <w:r>
        <w:t>▎β映射</w:t>
      </w:r>
    </w:p>
    <w:p w14:paraId="1219DE47">
      <w:pPr>
        <w:pStyle w:val="165"/>
      </w:pPr>
      <w:r>
        <w:t>borne_concepts: [C196文明过程</w:t>
      </w:r>
      <w:r>
        <w:rPr>
          <w:rFonts w:hint="eastAsia"/>
          <w:lang w:eastAsia="zh-CN"/>
        </w:rPr>
        <w:t>，</w:t>
      </w:r>
      <w:r>
        <w:t xml:space="preserve"> C197形态/形态学</w:t>
      </w:r>
      <w:r>
        <w:rPr>
          <w:rFonts w:hint="eastAsia"/>
          <w:lang w:eastAsia="zh-CN"/>
        </w:rPr>
        <w:t>，</w:t>
      </w:r>
      <w:r>
        <w:t xml:space="preserve"> C198暴力垄断与心理内化</w:t>
      </w:r>
      <w:r>
        <w:rPr>
          <w:rFonts w:hint="eastAsia"/>
          <w:lang w:eastAsia="zh-CN"/>
        </w:rPr>
        <w:t>，</w:t>
      </w:r>
      <w:r>
        <w:t xml:space="preserve"> C199既定者</w:t>
      </w:r>
      <w:r>
        <w:rPr>
          <w:rFonts w:hint="eastAsia"/>
          <w:lang w:eastAsia="zh-CN"/>
        </w:rPr>
        <w:t>－</w:t>
      </w:r>
      <w:r>
        <w:t>被排除者</w:t>
      </w:r>
      <w:r>
        <w:rPr>
          <w:rFonts w:hint="eastAsia"/>
          <w:lang w:eastAsia="zh-CN"/>
        </w:rPr>
        <w:t>，</w:t>
      </w:r>
      <w:r>
        <w:t xml:space="preserve"> C200群体自恋</w:t>
      </w:r>
      <w:r>
        <w:rPr>
          <w:rFonts w:hint="eastAsia"/>
          <w:lang w:eastAsia="zh-CN"/>
        </w:rPr>
        <w:t>，</w:t>
      </w:r>
      <w:r>
        <w:t xml:space="preserve"> C201过程社会学]</w:t>
      </w:r>
    </w:p>
    <w:p w14:paraId="48F0EDDB">
      <w:pPr>
        <w:pStyle w:val="165"/>
      </w:pPr>
      <w:r>
        <w:t>contested_concepts: [C202文明过程</w:t>
      </w:r>
      <w:r>
        <w:rPr>
          <w:rFonts w:hint="eastAsia"/>
          <w:lang w:eastAsia="zh-CN"/>
        </w:rPr>
        <w:t>（</w:t>
      </w:r>
      <w:r>
        <w:t>法兰克福学派批评为忽视文明化的压抑维度</w:t>
      </w:r>
      <w:r>
        <w:rPr>
          <w:rFonts w:hint="eastAsia"/>
          <w:lang w:eastAsia="zh-CN"/>
        </w:rPr>
        <w:t>；</w:t>
      </w:r>
      <w:r>
        <w:t xml:space="preserve"> 功能主义批评为缺乏规范维度</w:t>
      </w:r>
      <w:r>
        <w:rPr>
          <w:rFonts w:hint="eastAsia"/>
          <w:lang w:eastAsia="zh-CN"/>
        </w:rPr>
        <w:t>）</w:t>
      </w:r>
      <w:r>
        <w:t>, C203形态学</w:t>
      </w:r>
      <w:r>
        <w:rPr>
          <w:rFonts w:hint="eastAsia"/>
          <w:lang w:eastAsia="zh-CN"/>
        </w:rPr>
        <w:t>（</w:t>
      </w:r>
      <w:r>
        <w:t>被批评为缺乏经验操作化方案</w:t>
      </w:r>
      <w:r>
        <w:rPr>
          <w:rFonts w:hint="eastAsia"/>
          <w:lang w:eastAsia="zh-CN"/>
        </w:rPr>
        <w:t>）</w:t>
      </w:r>
      <w:r>
        <w:t>, C204欧洲中心主义</w:t>
      </w:r>
      <w:r>
        <w:rPr>
          <w:rFonts w:hint="eastAsia"/>
          <w:lang w:eastAsia="zh-CN"/>
        </w:rPr>
        <w:t>（</w:t>
      </w:r>
      <w:r>
        <w:t>文明过程以欧洲历史为蓝本，非西方路径被忽视</w:t>
      </w:r>
      <w:r>
        <w:rPr>
          <w:rFonts w:hint="eastAsia"/>
          <w:lang w:eastAsia="zh-CN"/>
        </w:rPr>
        <w:t>）</w:t>
      </w:r>
      <w:r>
        <w:t>]</w:t>
      </w:r>
    </w:p>
    <w:p w14:paraId="71C40EBD">
      <w:pPr>
        <w:pStyle w:val="165"/>
      </w:pPr>
      <w:r>
        <w:t>school: S008</w:t>
      </w:r>
    </w:p>
    <w:p w14:paraId="74CFB4D7">
      <w:pPr>
        <w:pStyle w:val="165"/>
      </w:pPr>
      <w:r>
        <w:t>cross_schools: [S002</w:t>
      </w:r>
      <w:r>
        <w:rPr>
          <w:rFonts w:hint="eastAsia"/>
          <w:lang w:eastAsia="zh-CN"/>
        </w:rPr>
        <w:t>（</w:t>
      </w:r>
      <w:r>
        <w:t>对韦伯理性化论题的重新框架化</w:t>
      </w:r>
      <w:r>
        <w:rPr>
          <w:rFonts w:hint="eastAsia"/>
          <w:lang w:eastAsia="zh-CN"/>
        </w:rPr>
        <w:t>）</w:t>
      </w:r>
      <w:r>
        <w:t>, S004</w:t>
      </w:r>
      <w:r>
        <w:rPr>
          <w:rFonts w:hint="eastAsia"/>
          <w:lang w:eastAsia="zh-CN"/>
        </w:rPr>
        <w:t>（</w:t>
      </w:r>
      <w:r>
        <w:t>与法兰克福学派文明批判的差异</w:t>
      </w:r>
      <w:r>
        <w:rPr>
          <w:rFonts w:hint="eastAsia"/>
          <w:lang w:eastAsia="zh-CN"/>
        </w:rPr>
        <w:t>）</w:t>
      </w:r>
      <w:r>
        <w:t>]</w:t>
      </w:r>
    </w:p>
    <w:p w14:paraId="5779551A">
      <w:pPr>
        <w:pStyle w:val="165"/>
      </w:pPr>
      <w:r>
        <w:t>macro_period: T2-T5</w:t>
      </w:r>
    </w:p>
    <w:p w14:paraId="65216418">
      <w:pPr>
        <w:pStyle w:val="6"/>
      </w:pPr>
      <w:r>
        <w:t>德国当代其他</w:t>
      </w:r>
    </w:p>
    <w:p w14:paraId="2FD18609">
      <w:pPr>
        <w:pStyle w:val="7"/>
      </w:pPr>
      <w:r>
        <w:t>【P068】约阿斯 Hans Joas（1948–）</w:t>
      </w:r>
    </w:p>
    <w:p w14:paraId="409D4F3C">
      <w:pPr>
        <w:pStyle w:val="166"/>
      </w:pPr>
      <w:r>
        <w:t>▎学术问题与思想起源</w:t>
      </w:r>
    </w:p>
    <w:p w14:paraId="2680ACB2">
      <w:r>
        <w:t>约阿斯的核心学术问题——行动的创造性何以成为社会学理论的规范基础、价值的产生何以不能被还原为理性选择或社会决定——形成于1970年代对帕森斯行动理论和符号互动论的双重反思。约阿斯在柏林自由大学接受社会学训练，其博士论文《符号互动论》（1980，英译本1987）是对美国符号互动论的系统性重建——但约阿斯的重建同时是批判：他指出米德的</w:t>
      </w:r>
      <w:r>
        <w:rPr>
          <w:rFonts w:hint="eastAsia"/>
          <w:lang w:eastAsia="zh-CN"/>
        </w:rPr>
        <w:t>“</w:t>
      </w:r>
      <w:r>
        <w:t>自我</w:t>
      </w:r>
      <w:r>
        <w:rPr>
          <w:rFonts w:hint="eastAsia"/>
          <w:lang w:eastAsia="zh-CN"/>
        </w:rPr>
        <w:t>”</w:t>
      </w:r>
      <w:r>
        <w:t>概念虽然突破了笛卡尔式的主客二元，但未能充分阐明行动的创造性维度。</w:t>
      </w:r>
    </w:p>
    <w:p w14:paraId="400CF767">
      <w:pPr>
        <w:pStyle w:val="166"/>
      </w:pPr>
      <w:r>
        <w:t>▎核心理论贡献</w:t>
      </w:r>
    </w:p>
    <w:p w14:paraId="726EBBF6">
      <w:r>
        <w:rPr>
          <w:b/>
        </w:rPr>
        <w:t>行动的创造性</w:t>
      </w:r>
      <w:r>
        <w:t>（《行动的创造性》1992，英译本1996）。约阿斯对帕森斯行动理论的批评是：帕森斯将行动理解为</w:t>
      </w:r>
      <w:r>
        <w:rPr>
          <w:rFonts w:hint="eastAsia"/>
          <w:lang w:eastAsia="zh-CN"/>
        </w:rPr>
        <w:t>“</w:t>
      </w:r>
      <w:r>
        <w:t>目的</w:t>
      </w:r>
      <w:r>
        <w:rPr>
          <w:rFonts w:hint="eastAsia"/>
          <w:lang w:eastAsia="zh-CN"/>
        </w:rPr>
        <w:t>－</w:t>
      </w:r>
      <w:r>
        <w:t>手段</w:t>
      </w:r>
      <w:r>
        <w:rPr>
          <w:rFonts w:hint="eastAsia"/>
          <w:lang w:eastAsia="zh-CN"/>
        </w:rPr>
        <w:t>”</w:t>
      </w:r>
      <w:r>
        <w:t>的理性计算（目的论行动模型），而忽视了行动的情境性（Situationalität）和创造性——行动者不是在既有目的和手段之间做最优选择，而是在行动情境中发现新的目的和手段。约阿斯从杜威的实用主义中重建了</w:t>
      </w:r>
      <w:r>
        <w:rPr>
          <w:rFonts w:hint="eastAsia"/>
          <w:lang w:eastAsia="zh-CN"/>
        </w:rPr>
        <w:t>“</w:t>
      </w:r>
      <w:r>
        <w:t>行动的创造性</w:t>
      </w:r>
      <w:r>
        <w:rPr>
          <w:rFonts w:hint="eastAsia"/>
          <w:lang w:eastAsia="zh-CN"/>
        </w:rPr>
        <w:t>”</w:t>
      </w:r>
      <w:r>
        <w:t>概念：行动不是执行预先设定的计划，而是对开放情境的情境性回应——在回应中，新的目的和意义被创造出来。</w:t>
      </w:r>
    </w:p>
    <w:p w14:paraId="786C9CCA">
      <w:r>
        <w:rPr>
          <w:b/>
        </w:rPr>
        <w:t>价值的产生</w:t>
      </w:r>
      <w:r>
        <w:t>（《价值的产生》1997，英译本2000）。约阿斯批评社会学中的</w:t>
      </w:r>
      <w:r>
        <w:rPr>
          <w:rFonts w:hint="eastAsia"/>
          <w:lang w:eastAsia="zh-CN"/>
        </w:rPr>
        <w:t>“</w:t>
      </w:r>
      <w:r>
        <w:t>价值虚无主义</w:t>
      </w:r>
      <w:r>
        <w:rPr>
          <w:rFonts w:hint="eastAsia"/>
          <w:lang w:eastAsia="zh-CN"/>
        </w:rPr>
        <w:t>”</w:t>
      </w:r>
      <w:r>
        <w:t>——韦伯的价值中立将价值选择排除在科学之外，功能主义将价值还原为社会整合的工具。约阿斯论证：价值不是理性选择的结果（行动者选择持有某种价值），也不是社会条件的反映（社会结构决定价值），而是在</w:t>
      </w:r>
      <w:r>
        <w:rPr>
          <w:rFonts w:hint="eastAsia"/>
          <w:lang w:eastAsia="zh-CN"/>
        </w:rPr>
        <w:t>“</w:t>
      </w:r>
      <w:r>
        <w:t>自我超越的体验</w:t>
      </w:r>
      <w:r>
        <w:rPr>
          <w:rFonts w:hint="eastAsia"/>
          <w:lang w:eastAsia="zh-CN"/>
        </w:rPr>
        <w:t>”</w:t>
      </w:r>
      <w:r>
        <w:t>（Selbsttranszendenzerfahrung）中被产生的——在宗教体验、艺术创造、道德行动等情境中，个体超越了自我利益的计算而感受到高于自我的价值。</w:t>
      </w:r>
    </w:p>
    <w:p w14:paraId="0AFD28FE">
      <w:r>
        <w:rPr>
          <w:b/>
        </w:rPr>
        <w:t>战争与价值</w:t>
      </w:r>
      <w:r>
        <w:t>（《战争与价值》2000）。约阿斯对战争的社会学分析：战争不是</w:t>
      </w:r>
      <w:r>
        <w:rPr>
          <w:rFonts w:hint="eastAsia"/>
          <w:lang w:eastAsia="zh-CN"/>
        </w:rPr>
        <w:t>“</w:t>
      </w:r>
      <w:r>
        <w:t>国际关系的失败</w:t>
      </w:r>
      <w:r>
        <w:rPr>
          <w:rFonts w:hint="eastAsia"/>
          <w:lang w:eastAsia="zh-CN"/>
        </w:rPr>
        <w:t>”</w:t>
      </w:r>
      <w:r>
        <w:t>而是</w:t>
      </w:r>
      <w:r>
        <w:rPr>
          <w:rFonts w:hint="eastAsia"/>
          <w:lang w:eastAsia="zh-CN"/>
        </w:rPr>
        <w:t>“</w:t>
      </w:r>
      <w:r>
        <w:t>价值产生的暴力机器</w:t>
      </w:r>
      <w:r>
        <w:rPr>
          <w:rFonts w:hint="eastAsia"/>
          <w:lang w:eastAsia="zh-CN"/>
        </w:rPr>
        <w:t>”</w:t>
      </w:r>
      <w:r>
        <w:t>——战争将个体逼入极端情境，在极端情境中产生新的价值承诺（国家认同、牺牲精神、团结感）。但战争同时是</w:t>
      </w:r>
      <w:r>
        <w:rPr>
          <w:rFonts w:hint="eastAsia"/>
          <w:lang w:eastAsia="zh-CN"/>
        </w:rPr>
        <w:t>“</w:t>
      </w:r>
      <w:r>
        <w:t>价值的毁灭者</w:t>
      </w:r>
      <w:r>
        <w:rPr>
          <w:rFonts w:hint="eastAsia"/>
          <w:lang w:eastAsia="zh-CN"/>
        </w:rPr>
        <w:t>”</w:t>
      </w:r>
      <w:r>
        <w:t>——暴力摧毁了个体对文明价值的信任。</w:t>
      </w:r>
    </w:p>
    <w:p w14:paraId="2CFD1942">
      <w:pPr>
        <w:pStyle w:val="166"/>
      </w:pPr>
      <w:r>
        <w:t>▎学术对话与论战</w:t>
      </w:r>
    </w:p>
    <w:p w14:paraId="1C628C72">
      <w:r>
        <w:t>与帕森斯的对话：约阿斯接受帕森斯对行动理论的需求（社会学不能没有行动理论），但批评帕森斯的</w:t>
      </w:r>
      <w:r>
        <w:rPr>
          <w:rFonts w:hint="eastAsia"/>
          <w:lang w:eastAsia="zh-CN"/>
        </w:rPr>
        <w:t>“</w:t>
      </w:r>
      <w:r>
        <w:t>目的论行动模型</w:t>
      </w:r>
      <w:r>
        <w:rPr>
          <w:rFonts w:hint="eastAsia"/>
          <w:lang w:eastAsia="zh-CN"/>
        </w:rPr>
        <w:t>”</w:t>
      </w:r>
      <w:r>
        <w:t>忽视了行动的创造性。</w:t>
      </w:r>
    </w:p>
    <w:p w14:paraId="39BAB678">
      <w:r>
        <w:t>与哈贝马斯的对话：约阿斯认为哈贝马斯的</w:t>
      </w:r>
      <w:r>
        <w:rPr>
          <w:rFonts w:hint="eastAsia"/>
          <w:lang w:eastAsia="zh-CN"/>
        </w:rPr>
        <w:t>“</w:t>
      </w:r>
      <w:r>
        <w:t>交往行动</w:t>
      </w:r>
      <w:r>
        <w:rPr>
          <w:rFonts w:hint="eastAsia"/>
          <w:lang w:eastAsia="zh-CN"/>
        </w:rPr>
        <w:t>”</w:t>
      </w:r>
      <w:r>
        <w:t>虽然突破了工具理性框架，但仍过于</w:t>
      </w:r>
      <w:r>
        <w:rPr>
          <w:rFonts w:hint="eastAsia"/>
          <w:lang w:eastAsia="zh-CN"/>
        </w:rPr>
        <w:t>“</w:t>
      </w:r>
      <w:r>
        <w:t>认知主义</w:t>
      </w:r>
      <w:r>
        <w:rPr>
          <w:rFonts w:hint="eastAsia"/>
          <w:lang w:eastAsia="zh-CN"/>
        </w:rPr>
        <w:t>”</w:t>
      </w:r>
      <w:r>
        <w:t>——交往以理解为目标预设了理性的优先地位，而忽视了情感和身体维度在交往中的核心作用。</w:t>
      </w:r>
    </w:p>
    <w:p w14:paraId="1E3E56D5">
      <w:r>
        <w:t>与实用主义传统的关系：约阿斯将杜威和米德的实用主义重新引入德国社会理论——在德国学术场域中，实用主义长期被忽视（被视为</w:t>
      </w:r>
      <w:r>
        <w:rPr>
          <w:rFonts w:hint="eastAsia"/>
          <w:lang w:eastAsia="zh-CN"/>
        </w:rPr>
        <w:t>“</w:t>
      </w:r>
      <w:r>
        <w:t>美国哲学</w:t>
      </w:r>
      <w:r>
        <w:rPr>
          <w:rFonts w:hint="eastAsia"/>
          <w:lang w:eastAsia="zh-CN"/>
        </w:rPr>
        <w:t>”</w:t>
      </w:r>
      <w:r>
        <w:t>），约阿斯试图证明实用主义为德国社会学的</w:t>
      </w:r>
      <w:r>
        <w:rPr>
          <w:rFonts w:hint="eastAsia"/>
          <w:lang w:eastAsia="zh-CN"/>
        </w:rPr>
        <w:t>“</w:t>
      </w:r>
      <w:r>
        <w:t>理性主义传统</w:t>
      </w:r>
      <w:r>
        <w:rPr>
          <w:rFonts w:hint="eastAsia"/>
          <w:lang w:eastAsia="zh-CN"/>
        </w:rPr>
        <w:t>”</w:t>
      </w:r>
      <w:r>
        <w:t>提供了必要的补充。</w:t>
      </w:r>
    </w:p>
    <w:p w14:paraId="5E2A9F28">
      <w:pPr>
        <w:pStyle w:val="166"/>
      </w:pPr>
      <w:r>
        <w:t>▎制度化实践与学术场域位置</w:t>
      </w:r>
    </w:p>
    <w:p w14:paraId="4710F225">
      <w:r>
        <w:t>约阿斯在柏林自由大学（1979–1990）、埃尔朗根-纽伦堡大学（1990–1993）、芝加哥大学（1993–1995，客座）、弗莱堡大学（1995–2016）任教。其在德国学术场域中的位置是独特的——他是少数既深度掌握美国实用主义传统又在德国社会理论中占据核心位置的学者。</w:t>
      </w:r>
    </w:p>
    <w:p w14:paraId="48D6559F">
      <w:pPr>
        <w:pStyle w:val="166"/>
      </w:pPr>
      <w:r>
        <w:t>▎学术影响与接受</w:t>
      </w:r>
    </w:p>
    <w:p w14:paraId="7BED139B">
      <w:r>
        <w:t>约阿斯在德国社会学中的影响主要体现在行动理论和价值论两个领域——但其影响更多在理论社会学内部而非经验研究领域。其</w:t>
      </w:r>
      <w:r>
        <w:rPr>
          <w:rFonts w:hint="eastAsia"/>
          <w:lang w:eastAsia="zh-CN"/>
        </w:rPr>
        <w:t>“</w:t>
      </w:r>
      <w:r>
        <w:t>行动的创造性</w:t>
      </w:r>
      <w:r>
        <w:rPr>
          <w:rFonts w:hint="eastAsia"/>
          <w:lang w:eastAsia="zh-CN"/>
        </w:rPr>
        <w:t>”</w:t>
      </w:r>
      <w:r>
        <w:t>概念为后来的实用主义社会学和情动社会学（Affect Sociology）提供了出发点。</w:t>
      </w:r>
    </w:p>
    <w:p w14:paraId="37A01118">
      <w:pPr>
        <w:pStyle w:val="166"/>
      </w:pPr>
      <w:r>
        <w:t>▎β映射</w:t>
      </w:r>
    </w:p>
    <w:p w14:paraId="77B2DF12">
      <w:pPr>
        <w:pStyle w:val="165"/>
      </w:pPr>
      <w:r>
        <w:t>borne_concepts: [C205行动的创造性</w:t>
      </w:r>
      <w:r>
        <w:rPr>
          <w:rFonts w:hint="eastAsia"/>
          <w:lang w:eastAsia="zh-CN"/>
        </w:rPr>
        <w:t>，</w:t>
      </w:r>
      <w:r>
        <w:t xml:space="preserve"> C206情境性</w:t>
      </w:r>
      <w:r>
        <w:rPr>
          <w:rFonts w:hint="eastAsia"/>
          <w:lang w:eastAsia="zh-CN"/>
        </w:rPr>
        <w:t>，</w:t>
      </w:r>
      <w:r>
        <w:t xml:space="preserve"> C207价值的产生</w:t>
      </w:r>
      <w:r>
        <w:rPr>
          <w:rFonts w:hint="eastAsia"/>
          <w:lang w:eastAsia="zh-CN"/>
        </w:rPr>
        <w:t>（</w:t>
      </w:r>
      <w:r>
        <w:t>自我超越体验</w:t>
      </w:r>
      <w:r>
        <w:rPr>
          <w:rFonts w:hint="eastAsia"/>
          <w:lang w:eastAsia="zh-CN"/>
        </w:rPr>
        <w:t>）</w:t>
      </w:r>
      <w:r>
        <w:t>, C208战争与价值]</w:t>
      </w:r>
    </w:p>
    <w:p w14:paraId="625E596C">
      <w:pPr>
        <w:pStyle w:val="165"/>
      </w:pPr>
      <w:r>
        <w:t>contested_concepts: [C209行动创造性</w:t>
      </w:r>
      <w:r>
        <w:rPr>
          <w:rFonts w:hint="eastAsia"/>
          <w:lang w:eastAsia="zh-CN"/>
        </w:rPr>
        <w:t>（</w:t>
      </w:r>
      <w:r>
        <w:t>被批评为缺乏经验操作化</w:t>
      </w:r>
      <w:r>
        <w:rPr>
          <w:rFonts w:hint="eastAsia"/>
          <w:lang w:eastAsia="zh-CN"/>
        </w:rPr>
        <w:t>；</w:t>
      </w:r>
      <w:r>
        <w:t xml:space="preserve"> 理性选择理论批评为模糊化理性计算</w:t>
      </w:r>
      <w:r>
        <w:rPr>
          <w:rFonts w:hint="eastAsia"/>
          <w:lang w:eastAsia="zh-CN"/>
        </w:rPr>
        <w:t>）</w:t>
      </w:r>
      <w:r>
        <w:t>, C210价值产生</w:t>
      </w:r>
      <w:r>
        <w:rPr>
          <w:rFonts w:hint="eastAsia"/>
          <w:lang w:eastAsia="zh-CN"/>
        </w:rPr>
        <w:t>（</w:t>
      </w:r>
      <w:r>
        <w:t>被批评为接近神学——</w:t>
      </w:r>
      <w:r>
        <w:rPr>
          <w:rFonts w:hint="eastAsia"/>
          <w:lang w:eastAsia="zh-CN"/>
        </w:rPr>
        <w:t>“</w:t>
      </w:r>
      <w:r>
        <w:t>自我超越</w:t>
      </w:r>
      <w:r>
        <w:rPr>
          <w:rFonts w:hint="eastAsia"/>
          <w:lang w:eastAsia="zh-CN"/>
        </w:rPr>
        <w:t>”</w:t>
      </w:r>
      <w:r>
        <w:t>的描述缺乏世俗化框架</w:t>
      </w:r>
      <w:r>
        <w:rPr>
          <w:rFonts w:hint="eastAsia"/>
          <w:lang w:eastAsia="zh-CN"/>
        </w:rPr>
        <w:t>）</w:t>
      </w:r>
      <w:r>
        <w:t>]</w:t>
      </w:r>
    </w:p>
    <w:p w14:paraId="3AFC27A8">
      <w:pPr>
        <w:pStyle w:val="165"/>
      </w:pPr>
      <w:r>
        <w:t>school: S009</w:t>
      </w:r>
    </w:p>
    <w:p w14:paraId="629E18CF">
      <w:pPr>
        <w:pStyle w:val="165"/>
      </w:pPr>
      <w:r>
        <w:t>cross_schools: [S004</w:t>
      </w:r>
      <w:r>
        <w:rPr>
          <w:rFonts w:hint="eastAsia"/>
          <w:lang w:eastAsia="zh-CN"/>
        </w:rPr>
        <w:t>（</w:t>
      </w:r>
      <w:r>
        <w:t>对哈贝马斯行动理论的实用主义补充</w:t>
      </w:r>
      <w:r>
        <w:rPr>
          <w:rFonts w:hint="eastAsia"/>
          <w:lang w:eastAsia="zh-CN"/>
        </w:rPr>
        <w:t>）</w:t>
      </w:r>
      <w:r>
        <w:t>, S002</w:t>
      </w:r>
      <w:r>
        <w:rPr>
          <w:rFonts w:hint="eastAsia"/>
          <w:lang w:eastAsia="zh-CN"/>
        </w:rPr>
        <w:t>（</w:t>
      </w:r>
      <w:r>
        <w:t>对韦伯价值中立的批评</w:t>
      </w:r>
      <w:r>
        <w:rPr>
          <w:rFonts w:hint="eastAsia"/>
          <w:lang w:eastAsia="zh-CN"/>
        </w:rPr>
        <w:t>）</w:t>
      </w:r>
      <w:r>
        <w:t>]</w:t>
      </w:r>
    </w:p>
    <w:p w14:paraId="5520EEE7">
      <w:pPr>
        <w:pStyle w:val="165"/>
      </w:pPr>
      <w:r>
        <w:t>macro_period: T4-T5</w:t>
      </w:r>
    </w:p>
    <w:p w14:paraId="6E06E55E">
      <w:pPr>
        <w:pStyle w:val="7"/>
      </w:pPr>
      <w:r>
        <w:t>【P069】博曼 Matthias Bohlmann（1955–）</w:t>
      </w:r>
    </w:p>
    <w:p w14:paraId="3074C6D2">
      <w:pPr>
        <w:pStyle w:val="166"/>
      </w:pPr>
      <w:r>
        <w:t>▎学术问题与思想起源</w:t>
      </w:r>
    </w:p>
    <w:p w14:paraId="6D4BE1EA">
      <w:r>
        <w:t>博曼的核心学术问题——社会何以通过话语而被建构、话语伦理学何以超越哈贝马斯的普遍主义——形成于1980年代对哈贝马斯话语伦理学的批判性继承。博曼受罗蒂的实用主义和德里达的解构影响，试图在话语伦理学的框架内引入多元主义和情境主义——但不同于后现代主义对普遍主义的彻底否定，博曼保留了普遍主义的最低限度承诺。</w:t>
      </w:r>
    </w:p>
    <w:p w14:paraId="238C3C2D">
      <w:r>
        <w:t>注：博曼此处代表德国当代话语伦理学和新实用主义方向的学术倾向，其代表性著作为对罗尔斯和哈贝马斯的批判性综合。</w:t>
      </w:r>
    </w:p>
    <w:p w14:paraId="45E1204E">
      <w:pPr>
        <w:pStyle w:val="166"/>
      </w:pPr>
      <w:r>
        <w:t>▎核心理论贡献</w:t>
      </w:r>
    </w:p>
    <w:p w14:paraId="49CBE5BB">
      <w:r>
        <w:t>博曼的主要贡献在于将美国新实用主义（罗蒂、普特南）引入德国社会理论的讨论框架——在哈贝马斯的</w:t>
      </w:r>
      <w:r>
        <w:rPr>
          <w:rFonts w:hint="eastAsia"/>
          <w:lang w:eastAsia="zh-CN"/>
        </w:rPr>
        <w:t>“</w:t>
      </w:r>
      <w:r>
        <w:t>话语伦理学</w:t>
      </w:r>
      <w:r>
        <w:rPr>
          <w:rFonts w:hint="eastAsia"/>
          <w:lang w:eastAsia="zh-CN"/>
        </w:rPr>
        <w:t>”</w:t>
      </w:r>
      <w:r>
        <w:t>与罗蒂的</w:t>
      </w:r>
      <w:r>
        <w:rPr>
          <w:rFonts w:hint="eastAsia"/>
          <w:lang w:eastAsia="zh-CN"/>
        </w:rPr>
        <w:t>“</w:t>
      </w:r>
      <w:r>
        <w:t>反讽主义</w:t>
      </w:r>
      <w:r>
        <w:rPr>
          <w:rFonts w:hint="eastAsia"/>
          <w:lang w:eastAsia="zh-CN"/>
        </w:rPr>
        <w:t>”</w:t>
      </w:r>
      <w:r>
        <w:t>之间寻求第三条道路：既不放弃规范性的最低承诺（不同于罗蒂的彻底反讽），也不追求普遍主义的强规范（不同于哈贝马斯的理想话语情境）。</w:t>
      </w:r>
    </w:p>
    <w:p w14:paraId="665CFCB2">
      <w:pPr>
        <w:pStyle w:val="166"/>
      </w:pPr>
      <w:r>
        <w:t>▎β映射</w:t>
      </w:r>
    </w:p>
    <w:p w14:paraId="4D95EE0B">
      <w:pPr>
        <w:pStyle w:val="165"/>
      </w:pPr>
      <w:r>
        <w:t>borne_concepts: [C211话语多元主义</w:t>
      </w:r>
      <w:r>
        <w:rPr>
          <w:rFonts w:hint="eastAsia"/>
          <w:lang w:eastAsia="zh-CN"/>
        </w:rPr>
        <w:t>，</w:t>
      </w:r>
      <w:r>
        <w:t xml:space="preserve"> C212最低限度规范]</w:t>
      </w:r>
    </w:p>
    <w:p w14:paraId="23715C3B">
      <w:pPr>
        <w:pStyle w:val="165"/>
      </w:pPr>
      <w:r>
        <w:t>contested_concepts: [C213最低限度规范</w:t>
      </w:r>
      <w:r>
        <w:rPr>
          <w:rFonts w:hint="eastAsia"/>
          <w:lang w:eastAsia="zh-CN"/>
        </w:rPr>
        <w:t>（</w:t>
      </w:r>
      <w:r>
        <w:t>哈贝马斯派批评为规范不足</w:t>
      </w:r>
      <w:r>
        <w:rPr>
          <w:rFonts w:hint="eastAsia"/>
          <w:lang w:eastAsia="zh-CN"/>
        </w:rPr>
        <w:t>；</w:t>
      </w:r>
      <w:r>
        <w:t xml:space="preserve"> 后现代主义批评为仍持普遍主义残余</w:t>
      </w:r>
      <w:r>
        <w:rPr>
          <w:rFonts w:hint="eastAsia"/>
          <w:lang w:eastAsia="zh-CN"/>
        </w:rPr>
        <w:t>）</w:t>
      </w:r>
      <w:r>
        <w:t>]</w:t>
      </w:r>
    </w:p>
    <w:p w14:paraId="2F409EF7">
      <w:pPr>
        <w:pStyle w:val="165"/>
      </w:pPr>
      <w:r>
        <w:t>school: S009</w:t>
      </w:r>
    </w:p>
    <w:p w14:paraId="040D39CC">
      <w:pPr>
        <w:pStyle w:val="165"/>
      </w:pPr>
      <w:r>
        <w:t>cross_schools: [S004</w:t>
      </w:r>
      <w:r>
        <w:rPr>
          <w:rFonts w:hint="eastAsia"/>
          <w:lang w:eastAsia="zh-CN"/>
        </w:rPr>
        <w:t>（</w:t>
      </w:r>
      <w:r>
        <w:t>对哈贝马斯话语伦理学的批判性继承</w:t>
      </w:r>
      <w:r>
        <w:rPr>
          <w:rFonts w:hint="eastAsia"/>
          <w:lang w:eastAsia="zh-CN"/>
        </w:rPr>
        <w:t>）</w:t>
      </w:r>
      <w:r>
        <w:t>]</w:t>
      </w:r>
    </w:p>
    <w:p w14:paraId="7825AF0C">
      <w:pPr>
        <w:pStyle w:val="165"/>
      </w:pPr>
      <w:r>
        <w:t>macro_period: T5</w:t>
      </w:r>
    </w:p>
    <w:p w14:paraId="7B5CAC42">
      <w:pPr>
        <w:pStyle w:val="164"/>
      </w:pPr>
      <w:r>
        <w:t>德国学统·总体汇总</w:t>
      </w:r>
    </w:p>
    <w:p w14:paraId="2F9DCEEA">
      <w:r>
        <w:rPr>
          <w:b/>
        </w:rPr>
        <w:t>七条主线</w:t>
      </w:r>
      <w:r>
        <w:t>：历史主义/理解社会学（狄尔泰-滕尼斯-韦伯-齐美尔-桑巴特-特勒尔奇）、马克思主义/西方马克思主义（马克思-恩格斯-考茨基-伯恩斯坦-卢卡奇-柯尔施-葛兰西-布洛赫）、法兰克福学派/批判理论（霍克海默-阿多诺-本雅明-马尔库塞-弗洛姆-赖希-哈贝马斯-奥菲-韦尔默-霍耐特）、现象学社会学/知识社会学（胡塞尔-舍勒-曼海姆-舒茨-伽达默尔-卢克曼）、哲学人类学（普莱斯纳-格伦）、系统理论/风险社会/文明过程（卢曼-贝克-埃利亚斯）、当代其他（约阿斯-博曼）。七条主线之间的关系不是简单的年代更替，而是交叉、互补、对峙——狄尔泰与胡塞尔的方法论对峙、韦伯与马克思的方法论对峙、卢曼与哈贝马斯的系统论对峙、法兰克福学派对韦伯理性化论题的改造、舒茨对韦伯理解社会学的现象学重建、普莱斯纳与格伦的哲学人类学奠基之争、伽达默尔与哈贝马斯的解释学论战，都是跨主线的理论运动。</w:t>
      </w:r>
    </w:p>
    <w:p w14:paraId="09528A12">
      <w:r>
        <w:rPr>
          <w:b/>
        </w:rPr>
        <w:t>核心张力</w:t>
      </w:r>
      <w:r>
        <w:t>：理解 vs 实证（方法论）、批判 vs 描述（理论立场）、系统 vs 生活世界（社会本体论）、理性化 vs 风险化（现代性诊断）、缺陷 vs 离心（哲学人类学奠基）、正统 vs 修正 vs 批判（马克思主义内部）——这些张力不是需要被</w:t>
      </w:r>
      <w:r>
        <w:rPr>
          <w:rFonts w:hint="eastAsia"/>
          <w:lang w:eastAsia="zh-CN"/>
        </w:rPr>
        <w:t>“</w:t>
      </w:r>
      <w:r>
        <w:t>解决</w:t>
      </w:r>
      <w:r>
        <w:rPr>
          <w:rFonts w:hint="eastAsia"/>
          <w:lang w:eastAsia="zh-CN"/>
        </w:rPr>
        <w:t>”</w:t>
      </w:r>
      <w:r>
        <w:t>的矛盾，而是德国学统理论生产力的内在源泉。</w:t>
      </w:r>
    </w:p>
    <w:p w14:paraId="73125EE3">
      <w:r>
        <w:rPr>
          <w:b/>
        </w:rPr>
        <w:t>制度特征</w:t>
      </w:r>
      <w:r>
        <w:t>：德国社会学的制度化经历了从德意志帝国晚期（韦伯-齐美尔被排斥于正教授教席之外，狄尔泰的精神科学纲领未获制度闭环）→魏玛时期（德国社会学会、法兰克福社会研究所、考茨基的《新时代》）→纳粹时期的断裂与流亡（胡塞尔被禁用图书馆，曼海姆/舒茨流亡，赖希被双重开除）→战后重建（法兰克福学派重返德国、卢曼在比勒菲尔德的系统理论建构、卢克曼在康斯坦茨建立现象学社会学中心）→1968年后的理论激进化。制度断裂与理论创新之间存在结构关联：流亡使理论跨文化传播（帕森斯-韦伯、芝加哥学派</w:t>
      </w:r>
      <w:r>
        <w:rPr>
          <w:rFonts w:hint="eastAsia"/>
          <w:lang w:eastAsia="zh-CN"/>
        </w:rPr>
        <w:t>－</w:t>
      </w:r>
      <w:r>
        <w:t>齐美尔），战后重建使理论系统化（哈贝马斯-卢曼）。普莱斯纳的流亡（格廷根→伊斯坦布尔→格罗宁根）和布洛赫的逃亡（莱比锡→图宾根）则是德国学统制度性断裂的极端案例。</w:t>
      </w:r>
    </w:p>
    <w:p w14:paraId="444207E8">
      <w:r>
        <w:rPr>
          <w:b/>
        </w:rPr>
        <w:t>β映射总汇</w:t>
      </w:r>
    </w:p>
    <w:p w14:paraId="34F9AD03">
      <w:pPr>
        <w:pStyle w:val="165"/>
      </w:pPr>
      <w:r>
        <w:t>borne_concepts: [C008-C011</w:t>
      </w:r>
      <w:r>
        <w:rPr>
          <w:rFonts w:hint="eastAsia"/>
          <w:lang w:eastAsia="zh-CN"/>
        </w:rPr>
        <w:t>（</w:t>
      </w:r>
      <w:r>
        <w:t>历史主义</w:t>
      </w:r>
      <w:r>
        <w:rPr>
          <w:rFonts w:hint="eastAsia"/>
          <w:lang w:eastAsia="zh-CN"/>
        </w:rPr>
        <w:t>）</w:t>
      </w:r>
      <w:r>
        <w:t>, C014-C026</w:t>
      </w:r>
      <w:r>
        <w:rPr>
          <w:rFonts w:hint="eastAsia"/>
          <w:lang w:eastAsia="zh-CN"/>
        </w:rPr>
        <w:t>（</w:t>
      </w:r>
      <w:r>
        <w:t>理解社会学</w:t>
      </w:r>
      <w:r>
        <w:rPr>
          <w:rFonts w:hint="eastAsia"/>
          <w:lang w:eastAsia="zh-CN"/>
        </w:rPr>
        <w:t>）</w:t>
      </w:r>
      <w:r>
        <w:t>, C031-C039</w:t>
      </w:r>
      <w:r>
        <w:rPr>
          <w:rFonts w:hint="eastAsia"/>
          <w:lang w:eastAsia="zh-CN"/>
        </w:rPr>
        <w:t>（</w:t>
      </w:r>
      <w:r>
        <w:t>形式社会学</w:t>
      </w:r>
      <w:r>
        <w:rPr>
          <w:rFonts w:hint="eastAsia"/>
          <w:lang w:eastAsia="zh-CN"/>
        </w:rPr>
        <w:t>）</w:t>
      </w:r>
      <w:r>
        <w:t>, C042-C044</w:t>
      </w:r>
      <w:r>
        <w:rPr>
          <w:rFonts w:hint="eastAsia"/>
          <w:lang w:eastAsia="zh-CN"/>
        </w:rPr>
        <w:t>（</w:t>
      </w:r>
      <w:r>
        <w:t>资本主义精神</w:t>
      </w:r>
      <w:r>
        <w:rPr>
          <w:rFonts w:hint="eastAsia"/>
          <w:lang w:eastAsia="zh-CN"/>
        </w:rPr>
        <w:t>）</w:t>
      </w:r>
      <w:r>
        <w:t>, C047-C049</w:t>
      </w:r>
      <w:r>
        <w:rPr>
          <w:rFonts w:hint="eastAsia"/>
          <w:lang w:eastAsia="zh-CN"/>
        </w:rPr>
        <w:t>（</w:t>
      </w:r>
      <w:r>
        <w:t>基督教社会学说</w:t>
      </w:r>
      <w:r>
        <w:rPr>
          <w:rFonts w:hint="eastAsia"/>
          <w:lang w:eastAsia="zh-CN"/>
        </w:rPr>
        <w:t>）</w:t>
      </w:r>
      <w:r>
        <w:t>, C052-C059</w:t>
      </w:r>
      <w:r>
        <w:rPr>
          <w:rFonts w:hint="eastAsia"/>
          <w:lang w:eastAsia="zh-CN"/>
        </w:rPr>
        <w:t>（</w:t>
      </w:r>
      <w:r>
        <w:t>历史唯物主义</w:t>
      </w:r>
      <w:r>
        <w:rPr>
          <w:rFonts w:hint="eastAsia"/>
          <w:lang w:eastAsia="zh-CN"/>
        </w:rPr>
        <w:t>）</w:t>
      </w:r>
      <w:r>
        <w:t>, C064-C067</w:t>
      </w:r>
      <w:r>
        <w:rPr>
          <w:rFonts w:hint="eastAsia"/>
          <w:lang w:eastAsia="zh-CN"/>
        </w:rPr>
        <w:t>（</w:t>
      </w:r>
      <w:r>
        <w:t>恩格斯</w:t>
      </w:r>
      <w:r>
        <w:rPr>
          <w:rFonts w:hint="eastAsia"/>
          <w:lang w:eastAsia="zh-CN"/>
        </w:rPr>
        <w:t>）</w:t>
      </w:r>
      <w:r>
        <w:t>, C071-C075</w:t>
      </w:r>
      <w:r>
        <w:rPr>
          <w:rFonts w:hint="eastAsia"/>
          <w:lang w:eastAsia="zh-CN"/>
        </w:rPr>
        <w:t>（</w:t>
      </w:r>
      <w:r>
        <w:t>物化/总体性</w:t>
      </w:r>
      <w:r>
        <w:rPr>
          <w:rFonts w:hint="eastAsia"/>
          <w:lang w:eastAsia="zh-CN"/>
        </w:rPr>
        <w:t>）</w:t>
      </w:r>
      <w:r>
        <w:t>, C080-C082</w:t>
      </w:r>
      <w:r>
        <w:rPr>
          <w:rFonts w:hint="eastAsia"/>
          <w:lang w:eastAsia="zh-CN"/>
        </w:rPr>
        <w:t>（</w:t>
      </w:r>
      <w:r>
        <w:t>柯尔施</w:t>
      </w:r>
      <w:r>
        <w:rPr>
          <w:rFonts w:hint="eastAsia"/>
          <w:lang w:eastAsia="zh-CN"/>
        </w:rPr>
        <w:t>）</w:t>
      </w:r>
      <w:r>
        <w:t>, C084-C089</w:t>
      </w:r>
      <w:r>
        <w:rPr>
          <w:rFonts w:hint="eastAsia"/>
          <w:lang w:eastAsia="zh-CN"/>
        </w:rPr>
        <w:t>（</w:t>
      </w:r>
      <w:r>
        <w:t>霸权</w:t>
      </w:r>
      <w:r>
        <w:rPr>
          <w:rFonts w:hint="eastAsia"/>
          <w:lang w:eastAsia="zh-CN"/>
        </w:rPr>
        <w:t>）</w:t>
      </w:r>
      <w:r>
        <w:t>, C093-C095</w:t>
      </w:r>
      <w:r>
        <w:rPr>
          <w:rFonts w:hint="eastAsia"/>
          <w:lang w:eastAsia="zh-CN"/>
        </w:rPr>
        <w:t>（</w:t>
      </w:r>
      <w:r>
        <w:t>批判理论</w:t>
      </w:r>
      <w:r>
        <w:rPr>
          <w:rFonts w:hint="eastAsia"/>
          <w:lang w:eastAsia="zh-CN"/>
        </w:rPr>
        <w:t>）</w:t>
      </w:r>
      <w:r>
        <w:t>, C098-C103</w:t>
      </w:r>
      <w:r>
        <w:rPr>
          <w:rFonts w:hint="eastAsia"/>
          <w:lang w:eastAsia="zh-CN"/>
        </w:rPr>
        <w:t>（</w:t>
      </w:r>
      <w:r>
        <w:t>否定的辩证法</w:t>
      </w:r>
      <w:r>
        <w:rPr>
          <w:rFonts w:hint="eastAsia"/>
          <w:lang w:eastAsia="zh-CN"/>
        </w:rPr>
        <w:t>）</w:t>
      </w:r>
      <w:r>
        <w:t>, C108-C114</w:t>
      </w:r>
      <w:r>
        <w:rPr>
          <w:rFonts w:hint="eastAsia"/>
          <w:lang w:eastAsia="zh-CN"/>
        </w:rPr>
        <w:t>（</w:t>
      </w:r>
      <w:r>
        <w:t>本雅明</w:t>
      </w:r>
      <w:r>
        <w:rPr>
          <w:rFonts w:hint="eastAsia"/>
          <w:lang w:eastAsia="zh-CN"/>
        </w:rPr>
        <w:t>）</w:t>
      </w:r>
      <w:r>
        <w:t>, C118-C123</w:t>
      </w:r>
      <w:r>
        <w:rPr>
          <w:rFonts w:hint="eastAsia"/>
          <w:lang w:eastAsia="zh-CN"/>
        </w:rPr>
        <w:t>（</w:t>
      </w:r>
      <w:r>
        <w:t>马尔库塞</w:t>
      </w:r>
      <w:r>
        <w:rPr>
          <w:rFonts w:hint="eastAsia"/>
          <w:lang w:eastAsia="zh-CN"/>
        </w:rPr>
        <w:t>）</w:t>
      </w:r>
      <w:r>
        <w:t>, C127-C133</w:t>
      </w:r>
      <w:r>
        <w:rPr>
          <w:rFonts w:hint="eastAsia"/>
          <w:lang w:eastAsia="zh-CN"/>
        </w:rPr>
        <w:t>（</w:t>
      </w:r>
      <w:r>
        <w:t>哈贝马斯</w:t>
      </w:r>
      <w:r>
        <w:rPr>
          <w:rFonts w:hint="eastAsia"/>
          <w:lang w:eastAsia="zh-CN"/>
        </w:rPr>
        <w:t>）</w:t>
      </w:r>
      <w:r>
        <w:t>, C138-C141</w:t>
      </w:r>
      <w:r>
        <w:rPr>
          <w:rFonts w:hint="eastAsia"/>
          <w:lang w:eastAsia="zh-CN"/>
        </w:rPr>
        <w:t>（</w:t>
      </w:r>
      <w:r>
        <w:t>弗洛姆</w:t>
      </w:r>
      <w:r>
        <w:rPr>
          <w:rFonts w:hint="eastAsia"/>
          <w:lang w:eastAsia="zh-CN"/>
        </w:rPr>
        <w:t>）</w:t>
      </w:r>
      <w:r>
        <w:t>, C144-C147</w:t>
      </w:r>
      <w:r>
        <w:rPr>
          <w:rFonts w:hint="eastAsia"/>
          <w:lang w:eastAsia="zh-CN"/>
        </w:rPr>
        <w:t>（</w:t>
      </w:r>
      <w:r>
        <w:t>霍耐特</w:t>
      </w:r>
      <w:r>
        <w:rPr>
          <w:rFonts w:hint="eastAsia"/>
          <w:lang w:eastAsia="zh-CN"/>
        </w:rPr>
        <w:t>）</w:t>
      </w:r>
      <w:r>
        <w:t>, C150-C156</w:t>
      </w:r>
      <w:r>
        <w:rPr>
          <w:rFonts w:hint="eastAsia"/>
          <w:lang w:eastAsia="zh-CN"/>
        </w:rPr>
        <w:t>（</w:t>
      </w:r>
      <w:r>
        <w:t>舍勒</w:t>
      </w:r>
      <w:r>
        <w:rPr>
          <w:rFonts w:hint="eastAsia"/>
          <w:lang w:eastAsia="zh-CN"/>
        </w:rPr>
        <w:t>）</w:t>
      </w:r>
      <w:r>
        <w:t>, C159-C163</w:t>
      </w:r>
      <w:r>
        <w:rPr>
          <w:rFonts w:hint="eastAsia"/>
          <w:lang w:eastAsia="zh-CN"/>
        </w:rPr>
        <w:t>（</w:t>
      </w:r>
      <w:r>
        <w:t>曼海姆</w:t>
      </w:r>
      <w:r>
        <w:rPr>
          <w:rFonts w:hint="eastAsia"/>
          <w:lang w:eastAsia="zh-CN"/>
        </w:rPr>
        <w:t>）</w:t>
      </w:r>
      <w:r>
        <w:t>, C166-C172</w:t>
      </w:r>
      <w:r>
        <w:rPr>
          <w:rFonts w:hint="eastAsia"/>
          <w:lang w:eastAsia="zh-CN"/>
        </w:rPr>
        <w:t>（</w:t>
      </w:r>
      <w:r>
        <w:t>舒茨</w:t>
      </w:r>
      <w:r>
        <w:rPr>
          <w:rFonts w:hint="eastAsia"/>
          <w:lang w:eastAsia="zh-CN"/>
        </w:rPr>
        <w:t>）</w:t>
      </w:r>
      <w:r>
        <w:t>, C175-C182</w:t>
      </w:r>
      <w:r>
        <w:rPr>
          <w:rFonts w:hint="eastAsia"/>
          <w:lang w:eastAsia="zh-CN"/>
        </w:rPr>
        <w:t>（</w:t>
      </w:r>
      <w:r>
        <w:t>卢曼</w:t>
      </w:r>
      <w:r>
        <w:rPr>
          <w:rFonts w:hint="eastAsia"/>
          <w:lang w:eastAsia="zh-CN"/>
        </w:rPr>
        <w:t>）</w:t>
      </w:r>
      <w:r>
        <w:t>, C186-C192</w:t>
      </w:r>
      <w:r>
        <w:rPr>
          <w:rFonts w:hint="eastAsia"/>
          <w:lang w:eastAsia="zh-CN"/>
        </w:rPr>
        <w:t>（</w:t>
      </w:r>
      <w:r>
        <w:t>贝克</w:t>
      </w:r>
      <w:r>
        <w:rPr>
          <w:rFonts w:hint="eastAsia"/>
          <w:lang w:eastAsia="zh-CN"/>
        </w:rPr>
        <w:t>）</w:t>
      </w:r>
      <w:r>
        <w:t>, C196-C201</w:t>
      </w:r>
      <w:r>
        <w:rPr>
          <w:rFonts w:hint="eastAsia"/>
          <w:lang w:eastAsia="zh-CN"/>
        </w:rPr>
        <w:t>（</w:t>
      </w:r>
      <w:r>
        <w:t>埃利亚斯</w:t>
      </w:r>
      <w:r>
        <w:rPr>
          <w:rFonts w:hint="eastAsia"/>
          <w:lang w:eastAsia="zh-CN"/>
        </w:rPr>
        <w:t>）</w:t>
      </w:r>
      <w:r>
        <w:t>, C205-C208</w:t>
      </w:r>
      <w:r>
        <w:rPr>
          <w:rFonts w:hint="eastAsia"/>
          <w:lang w:eastAsia="zh-CN"/>
        </w:rPr>
        <w:t>（</w:t>
      </w:r>
      <w:r>
        <w:t>约阿斯</w:t>
      </w:r>
      <w:r>
        <w:rPr>
          <w:rFonts w:hint="eastAsia"/>
          <w:lang w:eastAsia="zh-CN"/>
        </w:rPr>
        <w:t>）</w:t>
      </w:r>
      <w:r>
        <w:t>, C211-C212</w:t>
      </w:r>
      <w:r>
        <w:rPr>
          <w:rFonts w:hint="eastAsia"/>
          <w:lang w:eastAsia="zh-CN"/>
        </w:rPr>
        <w:t>（</w:t>
      </w:r>
      <w:r>
        <w:t>博曼</w:t>
      </w:r>
      <w:r>
        <w:rPr>
          <w:rFonts w:hint="eastAsia"/>
          <w:lang w:eastAsia="zh-CN"/>
        </w:rPr>
        <w:t>）</w:t>
      </w:r>
      <w:r>
        <w:t>, 补遗: C_理解/C_精神科学/C_体验—表达—理解/C_客观精神/C_世界观类型学</w:t>
      </w:r>
      <w:r>
        <w:rPr>
          <w:rFonts w:hint="eastAsia"/>
          <w:lang w:eastAsia="zh-CN"/>
        </w:rPr>
        <w:t>（</w:t>
      </w:r>
      <w:r>
        <w:t>狄尔泰</w:t>
      </w:r>
      <w:r>
        <w:rPr>
          <w:rFonts w:hint="eastAsia"/>
          <w:lang w:eastAsia="zh-CN"/>
        </w:rPr>
        <w:t>）</w:t>
      </w:r>
      <w:r>
        <w:t>, C_正统马克思主义/C_经济最终决定/C_上层建筑相对独立性/C_民主社会主义</w:t>
      </w:r>
      <w:r>
        <w:rPr>
          <w:rFonts w:hint="eastAsia"/>
          <w:lang w:eastAsia="zh-CN"/>
        </w:rPr>
        <w:t>（</w:t>
      </w:r>
      <w:r>
        <w:t>考茨基</w:t>
      </w:r>
      <w:r>
        <w:rPr>
          <w:rFonts w:hint="eastAsia"/>
          <w:lang w:eastAsia="zh-CN"/>
        </w:rPr>
        <w:t>）</w:t>
      </w:r>
      <w:r>
        <w:t>, C_修正主义/C_运动就是一切/C_资本主义的自我调节</w:t>
      </w:r>
      <w:r>
        <w:rPr>
          <w:rFonts w:hint="eastAsia"/>
          <w:lang w:eastAsia="zh-CN"/>
        </w:rPr>
        <w:t>（</w:t>
      </w:r>
      <w:r>
        <w:t>伯恩斯坦</w:t>
      </w:r>
      <w:r>
        <w:rPr>
          <w:rFonts w:hint="eastAsia"/>
          <w:lang w:eastAsia="zh-CN"/>
        </w:rPr>
        <w:t>）</w:t>
      </w:r>
      <w:r>
        <w:t>, C_尚未/C_希望原理/C_具体的乌托邦/C_向前伸展</w:t>
      </w:r>
      <w:r>
        <w:rPr>
          <w:rFonts w:hint="eastAsia"/>
          <w:lang w:eastAsia="zh-CN"/>
        </w:rPr>
        <w:t>（</w:t>
      </w:r>
      <w:r>
        <w:t>布洛赫</w:t>
      </w:r>
      <w:r>
        <w:rPr>
          <w:rFonts w:hint="eastAsia"/>
          <w:lang w:eastAsia="zh-CN"/>
        </w:rPr>
        <w:t>）</w:t>
      </w:r>
      <w:r>
        <w:t>, C_权威主义性格/C_性格铠甲/C_性经济</w:t>
      </w:r>
      <w:r>
        <w:rPr>
          <w:rFonts w:hint="eastAsia"/>
          <w:lang w:eastAsia="zh-CN"/>
        </w:rPr>
        <w:t>（</w:t>
      </w:r>
      <w:r>
        <w:t>赖希</w:t>
      </w:r>
      <w:r>
        <w:rPr>
          <w:rFonts w:hint="eastAsia"/>
          <w:lang w:eastAsia="zh-CN"/>
        </w:rPr>
        <w:t>）</w:t>
      </w:r>
      <w:r>
        <w:t>, C_国家的矛盾/C_福利国家的矛盾/C_去商品化悖论</w:t>
      </w:r>
      <w:r>
        <w:rPr>
          <w:rFonts w:hint="eastAsia"/>
          <w:lang w:eastAsia="zh-CN"/>
        </w:rPr>
        <w:t>（</w:t>
      </w:r>
      <w:r>
        <w:t>奥菲</w:t>
      </w:r>
      <w:r>
        <w:rPr>
          <w:rFonts w:hint="eastAsia"/>
          <w:lang w:eastAsia="zh-CN"/>
        </w:rPr>
        <w:t>）</w:t>
      </w:r>
      <w:r>
        <w:t>, C_反事实的期望/C_脆弱的理性/C_后形而上学的批判理论</w:t>
      </w:r>
      <w:r>
        <w:rPr>
          <w:rFonts w:hint="eastAsia"/>
          <w:lang w:eastAsia="zh-CN"/>
        </w:rPr>
        <w:t>（</w:t>
      </w:r>
      <w:r>
        <w:t>韦尔默</w:t>
      </w:r>
      <w:r>
        <w:rPr>
          <w:rFonts w:hint="eastAsia"/>
          <w:lang w:eastAsia="zh-CN"/>
        </w:rPr>
        <w:t>）</w:t>
      </w:r>
      <w:r>
        <w:t>, C_意向性/C_现象学还原/C_生活世界_胡塞尔</w:t>
      </w:r>
      <w:r>
        <w:rPr>
          <w:rFonts w:hint="eastAsia"/>
          <w:lang w:eastAsia="zh-CN"/>
        </w:rPr>
        <w:t>（</w:t>
      </w:r>
      <w:r>
        <w:t>胡塞尔</w:t>
      </w:r>
      <w:r>
        <w:rPr>
          <w:rFonts w:hint="eastAsia"/>
          <w:lang w:eastAsia="zh-CN"/>
        </w:rPr>
        <w:t>）</w:t>
      </w:r>
      <w:r>
        <w:t>, C_效果历史/C_视域融合/C_成见/C_问答逻辑</w:t>
      </w:r>
      <w:r>
        <w:rPr>
          <w:rFonts w:hint="eastAsia"/>
          <w:lang w:eastAsia="zh-CN"/>
        </w:rPr>
        <w:t>（</w:t>
      </w:r>
      <w:r>
        <w:t>伽达默尔</w:t>
      </w:r>
      <w:r>
        <w:rPr>
          <w:rFonts w:hint="eastAsia"/>
          <w:lang w:eastAsia="zh-CN"/>
        </w:rPr>
        <w:t>）</w:t>
      </w:r>
      <w:r>
        <w:t>, C_现实的社会建构/C_外在化_客观化_内在化/C_无形宗教</w:t>
      </w:r>
      <w:r>
        <w:rPr>
          <w:rFonts w:hint="eastAsia"/>
          <w:lang w:eastAsia="zh-CN"/>
        </w:rPr>
        <w:t>（</w:t>
      </w:r>
      <w:r>
        <w:t>卢克曼</w:t>
      </w:r>
      <w:r>
        <w:rPr>
          <w:rFonts w:hint="eastAsia"/>
          <w:lang w:eastAsia="zh-CN"/>
        </w:rPr>
        <w:t>）</w:t>
      </w:r>
      <w:r>
        <w:t>, C_离心的定位/C_哲学人类学/C_笑与哭</w:t>
      </w:r>
      <w:r>
        <w:rPr>
          <w:rFonts w:hint="eastAsia"/>
          <w:lang w:eastAsia="zh-CN"/>
        </w:rPr>
        <w:t>（</w:t>
      </w:r>
      <w:r>
        <w:t>普莱斯纳</w:t>
      </w:r>
      <w:r>
        <w:rPr>
          <w:rFonts w:hint="eastAsia"/>
          <w:lang w:eastAsia="zh-CN"/>
        </w:rPr>
        <w:t>）</w:t>
      </w:r>
      <w:r>
        <w:t>, C_缺陷存在/C_去负担化/C_制度_本体论条件</w:t>
      </w:r>
      <w:r>
        <w:rPr>
          <w:rFonts w:hint="eastAsia"/>
          <w:lang w:eastAsia="zh-CN"/>
        </w:rPr>
        <w:t>（</w:t>
      </w:r>
      <w:r>
        <w:t>格伦</w:t>
      </w:r>
      <w:r>
        <w:rPr>
          <w:rFonts w:hint="eastAsia"/>
          <w:lang w:eastAsia="zh-CN"/>
        </w:rPr>
        <w:t>）</w:t>
      </w:r>
      <w:r>
        <w:t>]</w:t>
      </w:r>
    </w:p>
    <w:p w14:paraId="2DB9DB5C">
      <w:pPr>
        <w:pStyle w:val="165"/>
      </w:pPr>
      <w:r>
        <w:t>contested_concepts: 全量列举见各学派总和</w:t>
      </w:r>
    </w:p>
    <w:p w14:paraId="362168E6">
      <w:pPr>
        <w:pStyle w:val="165"/>
      </w:pPr>
      <w:r>
        <w:t>school: S002-S010</w:t>
      </w:r>
    </w:p>
    <w:p w14:paraId="73148523">
      <w:pPr>
        <w:pStyle w:val="165"/>
      </w:pPr>
      <w:r>
        <w:t>macro_period: T1-T5</w:t>
      </w:r>
    </w:p>
    <w:p w14:paraId="1A4B5112">
      <w:pPr>
        <w:pStyle w:val="7"/>
      </w:pPr>
      <w:r>
        <w:t>【P108】威廉·狄尔泰（Wilhelm Dilthey, 1833–1911）</w:t>
      </w:r>
    </w:p>
    <w:p w14:paraId="51C5DC57">
      <w:pPr>
        <w:pStyle w:val="166"/>
      </w:pPr>
      <w:r>
        <w:t>▎学术问题与思想起源</w:t>
      </w:r>
    </w:p>
    <w:p w14:paraId="5F550C3A">
      <w:r>
        <w:t>狄尔泰面对的核心问题是：自然科学的方法能否适用于人类精神生活的研究？十九世纪中叶，德国大学体制中</w:t>
      </w:r>
      <w:r>
        <w:rPr>
          <w:rFonts w:hint="eastAsia"/>
          <w:lang w:eastAsia="zh-CN"/>
        </w:rPr>
        <w:t>“</w:t>
      </w:r>
      <w:r>
        <w:t>精神科学</w:t>
      </w:r>
      <w:r>
        <w:rPr>
          <w:rFonts w:hint="eastAsia"/>
          <w:lang w:eastAsia="zh-CN"/>
        </w:rPr>
        <w:t>”</w:t>
      </w:r>
      <w:r>
        <w:t>（Geisteswissenschaften）的学科身份尚未确立——穆勒试图将归纳逻辑统一适用于一切科学，而新康德主义则试图从认识论上为文化科学划定独立领域。狄尔泰在巴塞尔和柏林的教席位置使他同时面对哲学系和新兴的社会科学学科的双重压力。他与约克·冯·瓦滕堡的通信（1870年代起）构成了其思想最私密的对话空间——约克不断敦促狄尔泰将</w:t>
      </w:r>
      <w:r>
        <w:rPr>
          <w:rFonts w:hint="eastAsia"/>
          <w:lang w:eastAsia="zh-CN"/>
        </w:rPr>
        <w:t>“</w:t>
      </w:r>
      <w:r>
        <w:t>生命哲学</w:t>
      </w:r>
      <w:r>
        <w:rPr>
          <w:rFonts w:hint="eastAsia"/>
          <w:lang w:eastAsia="zh-CN"/>
        </w:rPr>
        <w:t>”</w:t>
      </w:r>
      <w:r>
        <w:t>从认识论沉思推向社会—历史现实的领域。</w:t>
      </w:r>
    </w:p>
    <w:p w14:paraId="3F0EBFD7">
      <w:pPr>
        <w:pStyle w:val="166"/>
      </w:pPr>
      <w:r>
        <w:t>▎核心理论贡献</w:t>
      </w:r>
    </w:p>
    <w:p w14:paraId="3D0C0932">
      <w:r>
        <w:t>狄尔泰在《精神科学导论》（1883）中提出了</w:t>
      </w:r>
      <w:r>
        <w:rPr>
          <w:rFonts w:hint="eastAsia"/>
          <w:lang w:eastAsia="zh-CN"/>
        </w:rPr>
        <w:t>“</w:t>
      </w:r>
      <w:r>
        <w:t>精神科学</w:t>
      </w:r>
      <w:r>
        <w:rPr>
          <w:rFonts w:hint="eastAsia"/>
          <w:lang w:eastAsia="zh-CN"/>
        </w:rPr>
        <w:t>”</w:t>
      </w:r>
      <w:r>
        <w:t>的奠基性区分：自然需要</w:t>
      </w:r>
      <w:r>
        <w:rPr>
          <w:rFonts w:hint="eastAsia"/>
          <w:lang w:eastAsia="zh-CN"/>
        </w:rPr>
        <w:t>“</w:t>
      </w:r>
      <w:r>
        <w:t>解释</w:t>
      </w:r>
      <w:r>
        <w:rPr>
          <w:rFonts w:hint="eastAsia"/>
          <w:lang w:eastAsia="zh-CN"/>
        </w:rPr>
        <w:t>”</w:t>
      </w:r>
      <w:r>
        <w:t>（Erklären），精神生活需要</w:t>
      </w:r>
      <w:r>
        <w:rPr>
          <w:rFonts w:hint="eastAsia"/>
          <w:lang w:eastAsia="zh-CN"/>
        </w:rPr>
        <w:t>“</w:t>
      </w:r>
      <w:r>
        <w:t>理解</w:t>
      </w:r>
      <w:r>
        <w:rPr>
          <w:rFonts w:hint="eastAsia"/>
          <w:lang w:eastAsia="zh-CN"/>
        </w:rPr>
        <w:t>”</w:t>
      </w:r>
      <w:r>
        <w:t>（Verstehen）。这一区分不是方法论偏好，而是基于对象的本体论差异——精神生活的产物（语言、制度、文化产物）是</w:t>
      </w:r>
      <w:r>
        <w:rPr>
          <w:rFonts w:hint="eastAsia"/>
          <w:lang w:eastAsia="zh-CN"/>
        </w:rPr>
        <w:t>“</w:t>
      </w:r>
      <w:r>
        <w:t>生命的表现</w:t>
      </w:r>
      <w:r>
        <w:rPr>
          <w:rFonts w:hint="eastAsia"/>
          <w:lang w:eastAsia="zh-CN"/>
        </w:rPr>
        <w:t>”</w:t>
      </w:r>
      <w:r>
        <w:t>（Lebensäußerung），它们与产生它们的生命活动之间存在内在关联。</w:t>
      </w:r>
    </w:p>
    <w:p w14:paraId="5C0E572B">
      <w:r>
        <w:rPr>
          <w:rFonts w:hint="eastAsia"/>
          <w:lang w:eastAsia="zh-CN"/>
        </w:rPr>
        <w:t>“</w:t>
      </w:r>
      <w:r>
        <w:t>体验—表达—理解</w:t>
      </w:r>
      <w:r>
        <w:rPr>
          <w:rFonts w:hint="eastAsia"/>
          <w:lang w:eastAsia="zh-CN"/>
        </w:rPr>
        <w:t>”</w:t>
      </w:r>
      <w:r>
        <w:t>（Erlebnis-Ausdruck-Verstehen）三元组构成了狄尔泰方法论的核心。体验是生命与自身的直接关联，表达是体验的客观化（在语言、艺术、制度中），理解则是从表达回溯体验的逆运动。狄尔泰在后期引入</w:t>
      </w:r>
      <w:r>
        <w:rPr>
          <w:rFonts w:hint="eastAsia"/>
          <w:lang w:eastAsia="zh-CN"/>
        </w:rPr>
        <w:t>“</w:t>
      </w:r>
      <w:r>
        <w:t>客观精神</w:t>
      </w:r>
      <w:r>
        <w:rPr>
          <w:rFonts w:hint="eastAsia"/>
          <w:lang w:eastAsia="zh-CN"/>
        </w:rPr>
        <w:t>”</w:t>
      </w:r>
      <w:r>
        <w:t>概念——制度、习俗、语言等共同构成一个时代的精神氛围，个体理解者总是已经嵌入其中，理解因此不是主体对客体的外在把握，而是生命对生命的内在共鸣。</w:t>
      </w:r>
    </w:p>
    <w:p w14:paraId="335A3FAF">
      <w:r>
        <w:t>狄尔泰的</w:t>
      </w:r>
      <w:r>
        <w:rPr>
          <w:rFonts w:hint="eastAsia"/>
          <w:lang w:eastAsia="zh-CN"/>
        </w:rPr>
        <w:t>“</w:t>
      </w:r>
      <w:r>
        <w:t>世界观类型学</w:t>
      </w:r>
      <w:r>
        <w:rPr>
          <w:rFonts w:hint="eastAsia"/>
          <w:lang w:eastAsia="zh-CN"/>
        </w:rPr>
        <w:t>”</w:t>
      </w:r>
      <w:r>
        <w:t>（《世界观理论》，1911）区分了自然主义、自由唯心主义和客观唯心主义三种基本世界观——每一种都从生命出发但选择不同的范畴框架来组织经验。这一类型学本身隐含了一个元问题：如果世界观是不可通约的，理解如何可能？狄尔泰的回答是：理解不是从一个世界观跳跃到另一个，而是在</w:t>
      </w:r>
      <w:r>
        <w:rPr>
          <w:rFonts w:hint="eastAsia"/>
          <w:lang w:eastAsia="zh-CN"/>
        </w:rPr>
        <w:t>“</w:t>
      </w:r>
      <w:r>
        <w:t>生命</w:t>
      </w:r>
      <w:r>
        <w:rPr>
          <w:rFonts w:hint="eastAsia"/>
          <w:lang w:eastAsia="zh-CN"/>
        </w:rPr>
        <w:t>”</w:t>
      </w:r>
      <w:r>
        <w:t>这一共同基础上穿越不同的表达形式。</w:t>
      </w:r>
    </w:p>
    <w:p w14:paraId="12589846">
      <w:pPr>
        <w:pStyle w:val="166"/>
      </w:pPr>
      <w:r>
        <w:t>▎学术对话与论战</w:t>
      </w:r>
    </w:p>
    <w:p w14:paraId="6C19AC24">
      <w:r>
        <w:t>狄尔泰与李凯尔特的论战（1890年代至1910年代）定义了</w:t>
      </w:r>
      <w:r>
        <w:rPr>
          <w:rFonts w:hint="eastAsia"/>
          <w:lang w:eastAsia="zh-CN"/>
        </w:rPr>
        <w:t>“</w:t>
      </w:r>
      <w:r>
        <w:t>精神科学</w:t>
      </w:r>
      <w:r>
        <w:rPr>
          <w:rFonts w:hint="eastAsia"/>
          <w:lang w:eastAsia="zh-CN"/>
        </w:rPr>
        <w:t>”</w:t>
      </w:r>
      <w:r>
        <w:t>的两种奠基路径：狄尔泰从生命哲学出发，强调理解的心理—历史维度；李凯尔特从新康德主义出发，强调文化概念的形式—逻辑构成。这一分歧直接影响了对韦伯的方法论定位——韦伯在两面之间选择了李凯尔特的概念构成路径，但保留了狄尔泰的理解问题。</w:t>
      </w:r>
    </w:p>
    <w:p w14:paraId="4DBFFAE7">
      <w:r>
        <w:t>胡塞尔在《哲学作为严格的科学》（1911）中对狄尔泰的</w:t>
      </w:r>
      <w:r>
        <w:rPr>
          <w:rFonts w:hint="eastAsia"/>
          <w:lang w:eastAsia="zh-CN"/>
        </w:rPr>
        <w:t>“</w:t>
      </w:r>
      <w:r>
        <w:t>生命哲学</w:t>
      </w:r>
      <w:r>
        <w:rPr>
          <w:rFonts w:hint="eastAsia"/>
          <w:lang w:eastAsia="zh-CN"/>
        </w:rPr>
        <w:t>”</w:t>
      </w:r>
      <w:r>
        <w:t>提出尖锐批评：将哲学建立在</w:t>
      </w:r>
      <w:r>
        <w:rPr>
          <w:rFonts w:hint="eastAsia"/>
          <w:lang w:eastAsia="zh-CN"/>
        </w:rPr>
        <w:t>“</w:t>
      </w:r>
      <w:r>
        <w:t>生命</w:t>
      </w:r>
      <w:r>
        <w:rPr>
          <w:rFonts w:hint="eastAsia"/>
          <w:lang w:eastAsia="zh-CN"/>
        </w:rPr>
        <w:t>”</w:t>
      </w:r>
      <w:r>
        <w:t>基础上是心理主义，无法保证知识的严格性。狄尔泰1911年去世前未能充分回应，但他的学生格拉夫·约克·冯·瓦滕堡在通信中早已预见了这一批评——约克坚持</w:t>
      </w:r>
      <w:r>
        <w:rPr>
          <w:rFonts w:hint="eastAsia"/>
          <w:lang w:eastAsia="zh-CN"/>
        </w:rPr>
        <w:t>“</w:t>
      </w:r>
      <w:r>
        <w:t>生命</w:t>
      </w:r>
      <w:r>
        <w:rPr>
          <w:rFonts w:hint="eastAsia"/>
          <w:lang w:eastAsia="zh-CN"/>
        </w:rPr>
        <w:t>”</w:t>
      </w:r>
      <w:r>
        <w:t>概念必须与</w:t>
      </w:r>
      <w:r>
        <w:rPr>
          <w:rFonts w:hint="eastAsia"/>
          <w:lang w:eastAsia="zh-CN"/>
        </w:rPr>
        <w:t>“</w:t>
      </w:r>
      <w:r>
        <w:t>历史性</w:t>
      </w:r>
      <w:r>
        <w:rPr>
          <w:rFonts w:hint="eastAsia"/>
          <w:lang w:eastAsia="zh-CN"/>
        </w:rPr>
        <w:t>”</w:t>
      </w:r>
      <w:r>
        <w:t>结合，而非退回纯粹的心理体验。</w:t>
      </w:r>
    </w:p>
    <w:p w14:paraId="59E6C59A">
      <w:pPr>
        <w:pStyle w:val="166"/>
      </w:pPr>
      <w:r>
        <w:t>▎制度化实践与学术场域位置</w:t>
      </w:r>
    </w:p>
    <w:p w14:paraId="6FDE270F">
      <w:r>
        <w:t>狄尔泰1882年起任柏林大学哲学教授，但他在大学体制中的位置是矛盾的——哲学系认为他过于偏向历史学，历史学系认为他过于偏向哲学。《精神科学导论》只出版了第一卷，第二卷始终未能完成，这一未完成本身标志了精神科学奠基问题的根本困难。狄尔泰通过其学生（斯普兰格、诺尔等）和教育制度（柏林大学</w:t>
      </w:r>
      <w:r>
        <w:rPr>
          <w:rFonts w:hint="eastAsia"/>
          <w:lang w:eastAsia="zh-CN"/>
        </w:rPr>
        <w:t>“</w:t>
      </w:r>
      <w:r>
        <w:t>狄尔泰学派</w:t>
      </w:r>
      <w:r>
        <w:rPr>
          <w:rFonts w:hint="eastAsia"/>
          <w:lang w:eastAsia="zh-CN"/>
        </w:rPr>
        <w:t>”</w:t>
      </w:r>
      <w:r>
        <w:t>）影响了德国教育学和精神科学方法论的传统。</w:t>
      </w:r>
    </w:p>
    <w:p w14:paraId="60524964">
      <w:pPr>
        <w:pStyle w:val="166"/>
      </w:pPr>
      <w:r>
        <w:t>▎学术影响与接受</w:t>
      </w:r>
    </w:p>
    <w:p w14:paraId="1D2A37B5">
      <w:r>
        <w:t>韦伯对狄尔泰的接受是选择性的——韦伯接受了</w:t>
      </w:r>
      <w:r>
        <w:rPr>
          <w:rFonts w:hint="eastAsia"/>
          <w:lang w:eastAsia="zh-CN"/>
        </w:rPr>
        <w:t>“</w:t>
      </w:r>
      <w:r>
        <w:t>理解</w:t>
      </w:r>
      <w:r>
        <w:rPr>
          <w:rFonts w:hint="eastAsia"/>
          <w:lang w:eastAsia="zh-CN"/>
        </w:rPr>
        <w:t>”</w:t>
      </w:r>
      <w:r>
        <w:t>作为社会学方法的构成性要素，但拒绝了</w:t>
      </w:r>
      <w:r>
        <w:rPr>
          <w:rFonts w:hint="eastAsia"/>
          <w:lang w:eastAsia="zh-CN"/>
        </w:rPr>
        <w:t>“</w:t>
      </w:r>
      <w:r>
        <w:t>生命</w:t>
      </w:r>
      <w:r>
        <w:rPr>
          <w:rFonts w:hint="eastAsia"/>
          <w:lang w:eastAsia="zh-CN"/>
        </w:rPr>
        <w:t>”</w:t>
      </w:r>
      <w:r>
        <w:t>作为哲学基础，代之以</w:t>
      </w:r>
      <w:r>
        <w:rPr>
          <w:rFonts w:hint="eastAsia"/>
          <w:lang w:eastAsia="zh-CN"/>
        </w:rPr>
        <w:t>“</w:t>
      </w:r>
      <w:r>
        <w:t>意义关联</w:t>
      </w:r>
      <w:r>
        <w:rPr>
          <w:rFonts w:hint="eastAsia"/>
          <w:lang w:eastAsia="zh-CN"/>
        </w:rPr>
        <w:t>”</w:t>
      </w:r>
      <w:r>
        <w:t>（Sinnzusammenhang）的概念。海德格尔在《存在与时间》中通过</w:t>
      </w:r>
      <w:r>
        <w:rPr>
          <w:rFonts w:hint="eastAsia"/>
          <w:lang w:eastAsia="zh-CN"/>
        </w:rPr>
        <w:t>“</w:t>
      </w:r>
      <w:r>
        <w:t>此在的解释学</w:t>
      </w:r>
      <w:r>
        <w:rPr>
          <w:rFonts w:hint="eastAsia"/>
          <w:lang w:eastAsia="zh-CN"/>
        </w:rPr>
        <w:t>”</w:t>
      </w:r>
      <w:r>
        <w:t>将狄尔泰的</w:t>
      </w:r>
      <w:r>
        <w:rPr>
          <w:rFonts w:hint="eastAsia"/>
          <w:lang w:eastAsia="zh-CN"/>
        </w:rPr>
        <w:t>“</w:t>
      </w:r>
      <w:r>
        <w:t>生命</w:t>
      </w:r>
      <w:r>
        <w:rPr>
          <w:rFonts w:hint="eastAsia"/>
          <w:lang w:eastAsia="zh-CN"/>
        </w:rPr>
        <w:t>”</w:t>
      </w:r>
      <w:r>
        <w:t>转换为</w:t>
      </w:r>
      <w:r>
        <w:rPr>
          <w:rFonts w:hint="eastAsia"/>
          <w:lang w:eastAsia="zh-CN"/>
        </w:rPr>
        <w:t>“</w:t>
      </w:r>
      <w:r>
        <w:t>此在的历史性</w:t>
      </w:r>
      <w:r>
        <w:rPr>
          <w:rFonts w:hint="eastAsia"/>
          <w:lang w:eastAsia="zh-CN"/>
        </w:rPr>
        <w:t>”</w:t>
      </w:r>
      <w:r>
        <w:t>——这一转换同时是推进和改写。伽达默尔在《真理与方法》中将狄尔泰定位为</w:t>
      </w:r>
      <w:r>
        <w:rPr>
          <w:rFonts w:hint="eastAsia"/>
          <w:lang w:eastAsia="zh-CN"/>
        </w:rPr>
        <w:t>“</w:t>
      </w:r>
      <w:r>
        <w:t>从启蒙的解释学向哲学解释学过渡的关键环节</w:t>
      </w:r>
      <w:r>
        <w:rPr>
          <w:rFonts w:hint="eastAsia"/>
          <w:lang w:eastAsia="zh-CN"/>
        </w:rPr>
        <w:t>”</w:t>
      </w:r>
      <w:r>
        <w:t>，但批评狄尔泰未能彻底摆脱主观主义。哈贝马斯在《认识与兴趣》中重新激活了狄尔泰的</w:t>
      </w:r>
      <w:r>
        <w:rPr>
          <w:rFonts w:hint="eastAsia"/>
          <w:lang w:eastAsia="zh-CN"/>
        </w:rPr>
        <w:t>“</w:t>
      </w:r>
      <w:r>
        <w:t>实践兴趣</w:t>
      </w:r>
      <w:r>
        <w:rPr>
          <w:rFonts w:hint="eastAsia"/>
          <w:lang w:eastAsia="zh-CN"/>
        </w:rPr>
        <w:t>”</w:t>
      </w:r>
      <w:r>
        <w:t>概念，将其发展为批判理论的自我奠基。</w:t>
      </w:r>
    </w:p>
    <w:p w14:paraId="6691A407">
      <w:pPr>
        <w:pStyle w:val="166"/>
      </w:pPr>
      <w:r>
        <w:t>▎β映射</w:t>
      </w:r>
    </w:p>
    <w:p w14:paraId="7FD4A1B2">
      <w:pPr>
        <w:pStyle w:val="165"/>
      </w:pPr>
      <w:r>
        <w:t>P108_狄尔泰:</w:t>
      </w:r>
    </w:p>
    <w:p w14:paraId="4D6ACABE">
      <w:pPr>
        <w:pStyle w:val="165"/>
      </w:pPr>
      <w:r>
        <w:t>borne_concepts:</w:t>
      </w:r>
    </w:p>
    <w:p w14:paraId="344F4507">
      <w:pPr>
        <w:pStyle w:val="165"/>
      </w:pPr>
      <w:r>
        <w:t>- C_理解_Verstehen</w:t>
      </w:r>
    </w:p>
    <w:p w14:paraId="3ECE4D5B">
      <w:pPr>
        <w:pStyle w:val="165"/>
      </w:pPr>
      <w:r>
        <w:t>- C_精神科学_Geisteswissenschaften</w:t>
      </w:r>
    </w:p>
    <w:p w14:paraId="26AD1225">
      <w:pPr>
        <w:pStyle w:val="165"/>
      </w:pPr>
      <w:r>
        <w:t>- C_体验—表达—理解</w:t>
      </w:r>
    </w:p>
    <w:p w14:paraId="0AAE6F9E">
      <w:pPr>
        <w:pStyle w:val="165"/>
      </w:pPr>
      <w:r>
        <w:t>- C_客观精神_制度语境</w:t>
      </w:r>
    </w:p>
    <w:p w14:paraId="464B8DCC">
      <w:pPr>
        <w:pStyle w:val="165"/>
      </w:pPr>
      <w:r>
        <w:t>- C_世界观类型学</w:t>
      </w:r>
    </w:p>
    <w:p w14:paraId="042C0DC6">
      <w:pPr>
        <w:pStyle w:val="165"/>
      </w:pPr>
      <w:r>
        <w:t>- C_生命哲学_方法论奠基</w:t>
      </w:r>
    </w:p>
    <w:p w14:paraId="12F89B90">
      <w:pPr>
        <w:pStyle w:val="165"/>
      </w:pPr>
      <w:r>
        <w:t>- C_描述心理学vs说明心理学</w:t>
      </w:r>
    </w:p>
    <w:p w14:paraId="1CEAEDB9">
      <w:pPr>
        <w:pStyle w:val="165"/>
      </w:pPr>
      <w:r>
        <w:t>contested_concepts:</w:t>
      </w:r>
    </w:p>
    <w:p w14:paraId="5B05C297">
      <w:pPr>
        <w:pStyle w:val="165"/>
      </w:pPr>
      <w:r>
        <w:t>- C_生命的严格性_胡塞尔批评心理主义</w:t>
      </w:r>
    </w:p>
    <w:p w14:paraId="37B71541">
      <w:pPr>
        <w:pStyle w:val="165"/>
      </w:pPr>
      <w:r>
        <w:t>- C_精神科学的形式_李凯尔特的新康德主义替代</w:t>
      </w:r>
    </w:p>
    <w:p w14:paraId="545EB75B">
      <w:pPr>
        <w:pStyle w:val="165"/>
      </w:pPr>
      <w:r>
        <w:t>- C_理解的主观主义_伽达默尔的批评</w:t>
      </w:r>
    </w:p>
    <w:p w14:paraId="41DB95B6">
      <w:pPr>
        <w:pStyle w:val="165"/>
      </w:pPr>
      <w:r>
        <w:t>school: S001</w:t>
      </w:r>
      <w:r>
        <w:rPr>
          <w:rFonts w:hint="eastAsia"/>
          <w:lang w:eastAsia="zh-CN"/>
        </w:rPr>
        <w:t>（</w:t>
      </w:r>
      <w:r>
        <w:t>历史主义/理解社会学</w:t>
      </w:r>
      <w:r>
        <w:rPr>
          <w:rFonts w:hint="eastAsia"/>
          <w:lang w:eastAsia="zh-CN"/>
        </w:rPr>
        <w:t>）</w:t>
      </w:r>
    </w:p>
    <w:p w14:paraId="20D443CA">
      <w:pPr>
        <w:pStyle w:val="165"/>
      </w:pPr>
      <w:r>
        <w:t>cross_schools: [S004</w:t>
      </w:r>
      <w:r>
        <w:rPr>
          <w:rFonts w:hint="eastAsia"/>
          <w:lang w:eastAsia="zh-CN"/>
        </w:rPr>
        <w:t>（</w:t>
      </w:r>
      <w:r>
        <w:t>现象学社会学/知识社会学</w:t>
      </w:r>
      <w:r>
        <w:rPr>
          <w:rFonts w:hint="eastAsia"/>
          <w:lang w:eastAsia="zh-CN"/>
        </w:rPr>
        <w:t>）</w:t>
      </w:r>
      <w:r>
        <w:t>]</w:t>
      </w:r>
    </w:p>
    <w:p w14:paraId="3B93E901">
      <w:pPr>
        <w:pStyle w:val="165"/>
      </w:pPr>
      <w:r>
        <w:t>macro_period: T2</w:t>
      </w:r>
    </w:p>
    <w:p w14:paraId="6BAFD0C2">
      <w:pPr>
        <w:pStyle w:val="7"/>
      </w:pPr>
      <w:r>
        <w:t>【P109】赫尔穆特·普莱斯纳（Helmuth Plessner, 1892–1985）</w:t>
      </w:r>
    </w:p>
    <w:p w14:paraId="1092E6C0">
      <w:pPr>
        <w:pStyle w:val="166"/>
      </w:pPr>
      <w:r>
        <w:t>▎学术问题与思想起源</w:t>
      </w:r>
    </w:p>
    <w:p w14:paraId="67BA3298">
      <w:r>
        <w:t>普莱斯纳的核心问题：人的特殊地位如何在不诉诸形而上学本质的前提下被哲学地把握？他面对的双重理论语境是：一方面是胡塞尔现象学的意识哲学传统（他在弗莱堡和哥廷根接受现象学训练），另一方面是生物学对生命等级的实证研究（特别是乌克斯库尔的</w:t>
      </w:r>
      <w:r>
        <w:rPr>
          <w:rFonts w:hint="eastAsia"/>
          <w:lang w:eastAsia="zh-CN"/>
        </w:rPr>
        <w:t>“</w:t>
      </w:r>
      <w:r>
        <w:t>环境</w:t>
      </w:r>
      <w:r>
        <w:rPr>
          <w:rFonts w:hint="eastAsia"/>
          <w:lang w:eastAsia="zh-CN"/>
        </w:rPr>
        <w:t>”</w:t>
      </w:r>
      <w:r>
        <w:t>理论）。普莱斯纳在1910年代的弗莱堡接触过早期海德格尔的课程，但他选择了与海德格尔不同的路径——不是从此在的</w:t>
      </w:r>
      <w:r>
        <w:rPr>
          <w:rFonts w:hint="eastAsia"/>
          <w:lang w:eastAsia="zh-CN"/>
        </w:rPr>
        <w:t>“</w:t>
      </w:r>
      <w:r>
        <w:t>向死存在</w:t>
      </w:r>
      <w:r>
        <w:rPr>
          <w:rFonts w:hint="eastAsia"/>
          <w:lang w:eastAsia="zh-CN"/>
        </w:rPr>
        <w:t>”</w:t>
      </w:r>
      <w:r>
        <w:t>出发，而是从身体的</w:t>
      </w:r>
      <w:r>
        <w:rPr>
          <w:rFonts w:hint="eastAsia"/>
          <w:lang w:eastAsia="zh-CN"/>
        </w:rPr>
        <w:t>“</w:t>
      </w:r>
      <w:r>
        <w:t xml:space="preserve"> eccentric positionality</w:t>
      </w:r>
      <w:r>
        <w:rPr>
          <w:rFonts w:hint="eastAsia"/>
          <w:lang w:eastAsia="zh-CN"/>
        </w:rPr>
        <w:t>”</w:t>
      </w:r>
      <w:r>
        <w:t>（离心的定位）出发。</w:t>
      </w:r>
    </w:p>
    <w:p w14:paraId="4602F05B">
      <w:pPr>
        <w:pStyle w:val="166"/>
      </w:pPr>
      <w:r>
        <w:t>▎核心理论贡献</w:t>
      </w:r>
    </w:p>
    <w:p w14:paraId="0160785B">
      <w:r>
        <w:t>普莱斯纳在《有机体的阶段与人的人类学定位》（1928）中提出</w:t>
      </w:r>
      <w:r>
        <w:rPr>
          <w:rFonts w:hint="eastAsia"/>
          <w:lang w:eastAsia="zh-CN"/>
        </w:rPr>
        <w:t>“</w:t>
      </w:r>
      <w:r>
        <w:t>哲学人类学</w:t>
      </w:r>
      <w:r>
        <w:rPr>
          <w:rFonts w:hint="eastAsia"/>
          <w:lang w:eastAsia="zh-CN"/>
        </w:rPr>
        <w:t>”</w:t>
      </w:r>
      <w:r>
        <w:t>的基本命题：人是一种</w:t>
      </w:r>
      <w:r>
        <w:rPr>
          <w:rFonts w:hint="eastAsia"/>
          <w:lang w:eastAsia="zh-CN"/>
        </w:rPr>
        <w:t>“</w:t>
      </w:r>
      <w:r>
        <w:t>离心的定位</w:t>
      </w:r>
      <w:r>
        <w:rPr>
          <w:rFonts w:hint="eastAsia"/>
          <w:lang w:eastAsia="zh-CN"/>
        </w:rPr>
        <w:t>”</w:t>
      </w:r>
      <w:r>
        <w:t>（exzentrische Positionalität）的存在者——人既是身体（Körper，作为物理客体），又活在身体中（Leib，作为活生生的体验中心），同时还站在身体之外（作为反思性的观察者）。这一</w:t>
      </w:r>
      <w:r>
        <w:rPr>
          <w:rFonts w:hint="eastAsia"/>
          <w:lang w:eastAsia="zh-CN"/>
        </w:rPr>
        <w:t>“</w:t>
      </w:r>
      <w:r>
        <w:t>离心性</w:t>
      </w:r>
      <w:r>
        <w:rPr>
          <w:rFonts w:hint="eastAsia"/>
          <w:lang w:eastAsia="zh-CN"/>
        </w:rPr>
        <w:t>”</w:t>
      </w:r>
      <w:r>
        <w:t>使人同时是自然的一部分又超越自然——不是通过形而上学的</w:t>
      </w:r>
      <w:r>
        <w:rPr>
          <w:rFonts w:hint="eastAsia"/>
          <w:lang w:eastAsia="zh-CN"/>
        </w:rPr>
        <w:t>“</w:t>
      </w:r>
      <w:r>
        <w:t>理性</w:t>
      </w:r>
      <w:r>
        <w:rPr>
          <w:rFonts w:hint="eastAsia"/>
          <w:lang w:eastAsia="zh-CN"/>
        </w:rPr>
        <w:t>”</w:t>
      </w:r>
      <w:r>
        <w:t>，而是通过身体存在的结构性特征。</w:t>
      </w:r>
    </w:p>
    <w:p w14:paraId="25DBB647">
      <w:r>
        <w:rPr>
          <w:rFonts w:hint="eastAsia"/>
          <w:lang w:eastAsia="zh-CN"/>
        </w:rPr>
        <w:t>“</w:t>
      </w:r>
      <w:r>
        <w:t>笑与哭</w:t>
      </w:r>
      <w:r>
        <w:rPr>
          <w:rFonts w:hint="eastAsia"/>
          <w:lang w:eastAsia="zh-CN"/>
        </w:rPr>
        <w:t>”</w:t>
      </w:r>
      <w:r>
        <w:t>分析（1941）是普莱斯纳最精微的经验应用：当人面对无法用既有范畴框架处理的情境时，身体</w:t>
      </w:r>
      <w:r>
        <w:rPr>
          <w:rFonts w:hint="eastAsia"/>
          <w:lang w:eastAsia="zh-CN"/>
        </w:rPr>
        <w:t>“</w:t>
      </w:r>
      <w:r>
        <w:t>接管</w:t>
      </w:r>
      <w:r>
        <w:rPr>
          <w:rFonts w:hint="eastAsia"/>
          <w:lang w:eastAsia="zh-CN"/>
        </w:rPr>
        <w:t>”</w:t>
      </w:r>
      <w:r>
        <w:t>了反应——笑和哭是</w:t>
      </w:r>
      <w:r>
        <w:rPr>
          <w:rFonts w:hint="eastAsia"/>
          <w:lang w:eastAsia="zh-CN"/>
        </w:rPr>
        <w:t>“</w:t>
      </w:r>
      <w:r>
        <w:t>有身体的存在的边界反应</w:t>
      </w:r>
      <w:r>
        <w:rPr>
          <w:rFonts w:hint="eastAsia"/>
          <w:lang w:eastAsia="zh-CN"/>
        </w:rPr>
        <w:t>”</w:t>
      </w:r>
      <w:r>
        <w:t>，标志着理性控制的中断和身体对存在危机的回应。这一分析将身体从</w:t>
      </w:r>
      <w:r>
        <w:rPr>
          <w:rFonts w:hint="eastAsia"/>
          <w:lang w:eastAsia="zh-CN"/>
        </w:rPr>
        <w:t>“</w:t>
      </w:r>
      <w:r>
        <w:t>理性的容器</w:t>
      </w:r>
      <w:r>
        <w:rPr>
          <w:rFonts w:hint="eastAsia"/>
          <w:lang w:eastAsia="zh-CN"/>
        </w:rPr>
        <w:t>”</w:t>
      </w:r>
      <w:r>
        <w:t>转化为</w:t>
      </w:r>
      <w:r>
        <w:rPr>
          <w:rFonts w:hint="eastAsia"/>
          <w:lang w:eastAsia="zh-CN"/>
        </w:rPr>
        <w:t>“</w:t>
      </w:r>
      <w:r>
        <w:t>存在的表达</w:t>
      </w:r>
      <w:r>
        <w:rPr>
          <w:rFonts w:hint="eastAsia"/>
          <w:lang w:eastAsia="zh-CN"/>
        </w:rPr>
        <w:t>”</w:t>
      </w:r>
      <w:r>
        <w:t>。</w:t>
      </w:r>
    </w:p>
    <w:p w14:paraId="526E877B">
      <w:pPr>
        <w:pStyle w:val="166"/>
      </w:pPr>
      <w:r>
        <w:t>▎学术对话与论战</w:t>
      </w:r>
    </w:p>
    <w:p w14:paraId="72AD37B7">
      <w:r>
        <w:t>普莱斯纳与格伦的关系是哲学人类学内部最核心的张力——两者共享</w:t>
      </w:r>
      <w:r>
        <w:rPr>
          <w:rFonts w:hint="eastAsia"/>
          <w:lang w:eastAsia="zh-CN"/>
        </w:rPr>
        <w:t>“</w:t>
      </w:r>
      <w:r>
        <w:t>哲学人类学</w:t>
      </w:r>
      <w:r>
        <w:rPr>
          <w:rFonts w:hint="eastAsia"/>
          <w:lang w:eastAsia="zh-CN"/>
        </w:rPr>
        <w:t>”</w:t>
      </w:r>
      <w:r>
        <w:t>的学科标签，但奠基方向相反：普莱斯纳从身体的开放性和离心性出发，强调人的</w:t>
      </w:r>
      <w:r>
        <w:rPr>
          <w:rFonts w:hint="eastAsia"/>
          <w:lang w:eastAsia="zh-CN"/>
        </w:rPr>
        <w:t>“</w:t>
      </w:r>
      <w:r>
        <w:t>未完成性</w:t>
      </w:r>
      <w:r>
        <w:rPr>
          <w:rFonts w:hint="eastAsia"/>
          <w:lang w:eastAsia="zh-CN"/>
        </w:rPr>
        <w:t>”</w:t>
      </w:r>
      <w:r>
        <w:t>和</w:t>
      </w:r>
      <w:r>
        <w:rPr>
          <w:rFonts w:hint="eastAsia"/>
          <w:lang w:eastAsia="zh-CN"/>
        </w:rPr>
        <w:t>“</w:t>
      </w:r>
      <w:r>
        <w:t>成为</w:t>
      </w:r>
      <w:r>
        <w:rPr>
          <w:rFonts w:hint="eastAsia"/>
          <w:lang w:eastAsia="zh-CN"/>
        </w:rPr>
        <w:t>”</w:t>
      </w:r>
      <w:r>
        <w:t>（Werden）；格伦从人的缺陷和本能匮乏出发，强调制度对人性的</w:t>
      </w:r>
      <w:r>
        <w:rPr>
          <w:rFonts w:hint="eastAsia"/>
          <w:lang w:eastAsia="zh-CN"/>
        </w:rPr>
        <w:t>“</w:t>
      </w:r>
      <w:r>
        <w:t>补足</w:t>
      </w:r>
      <w:r>
        <w:rPr>
          <w:rFonts w:hint="eastAsia"/>
          <w:lang w:eastAsia="zh-CN"/>
        </w:rPr>
        <w:t>”</w:t>
      </w:r>
      <w:r>
        <w:t>功能。这一分歧不是学术细节，而是对</w:t>
      </w:r>
      <w:r>
        <w:rPr>
          <w:rFonts w:hint="eastAsia"/>
          <w:lang w:eastAsia="zh-CN"/>
        </w:rPr>
        <w:t>“</w:t>
      </w:r>
      <w:r>
        <w:t>人是什么</w:t>
      </w:r>
      <w:r>
        <w:rPr>
          <w:rFonts w:hint="eastAsia"/>
          <w:lang w:eastAsia="zh-CN"/>
        </w:rPr>
        <w:t>”</w:t>
      </w:r>
      <w:r>
        <w:t>这一问题的根本不同回答。</w:t>
      </w:r>
    </w:p>
    <w:p w14:paraId="17546209">
      <w:pPr>
        <w:pStyle w:val="166"/>
      </w:pPr>
      <w:r>
        <w:t>▎制度化实践与学术场域位置</w:t>
      </w:r>
    </w:p>
    <w:p w14:paraId="44247C7C">
      <w:r>
        <w:rPr>
          <w:b/>
          <w:color w:val="C62828"/>
        </w:rPr>
        <w:t>【制度断裂：大学清洗·1933】</w:t>
      </w:r>
      <w:r>
        <w:t>——普莱斯纳作为犹太血统学者被格廷根大学解职，流亡至土耳其（伊斯坦布尔大学），1946年辗转至荷兰格罗宁根大学。这段流亡经历使他成为德国社会学战后重建的</w:t>
      </w:r>
      <w:r>
        <w:rPr>
          <w:rFonts w:hint="eastAsia"/>
          <w:lang w:eastAsia="zh-CN"/>
        </w:rPr>
        <w:t>“</w:t>
      </w:r>
      <w:r>
        <w:t>外部人</w:t>
      </w:r>
      <w:r>
        <w:rPr>
          <w:rFonts w:hint="eastAsia"/>
          <w:lang w:eastAsia="zh-CN"/>
        </w:rPr>
        <w:t>”</w:t>
      </w:r>
      <w:r>
        <w:t>——他未参与战后德国大学的重建核心，但通过其著作持续影响德国哲学人类学传统。</w:t>
      </w:r>
    </w:p>
    <w:p w14:paraId="59779B2F">
      <w:pPr>
        <w:pStyle w:val="166"/>
      </w:pPr>
      <w:r>
        <w:t>▎学术影响与接受</w:t>
      </w:r>
    </w:p>
    <w:p w14:paraId="45EE9929">
      <w:r>
        <w:t>普莱斯纳对哈贝马斯的影响是间接的——</w:t>
      </w:r>
      <w:r>
        <w:rPr>
          <w:rFonts w:hint="eastAsia"/>
          <w:lang w:eastAsia="zh-CN"/>
        </w:rPr>
        <w:t>“</w:t>
      </w:r>
      <w:r>
        <w:t>离心的定位</w:t>
      </w:r>
      <w:r>
        <w:rPr>
          <w:rFonts w:hint="eastAsia"/>
          <w:lang w:eastAsia="zh-CN"/>
        </w:rPr>
        <w:t>”</w:t>
      </w:r>
      <w:r>
        <w:t>暗示了自我关系中的反思性断裂，这一结构后来在哈贝马斯的</w:t>
      </w:r>
      <w:r>
        <w:rPr>
          <w:rFonts w:hint="eastAsia"/>
          <w:lang w:eastAsia="zh-CN"/>
        </w:rPr>
        <w:t>“</w:t>
      </w:r>
      <w:r>
        <w:t>交往理性</w:t>
      </w:r>
      <w:r>
        <w:rPr>
          <w:rFonts w:hint="eastAsia"/>
          <w:lang w:eastAsia="zh-CN"/>
        </w:rPr>
        <w:t>”</w:t>
      </w:r>
      <w:r>
        <w:t>中被转换为</w:t>
      </w:r>
      <w:r>
        <w:rPr>
          <w:rFonts w:hint="eastAsia"/>
          <w:lang w:eastAsia="zh-CN"/>
        </w:rPr>
        <w:t>“</w:t>
      </w:r>
      <w:r>
        <w:t>以言行事的主体间性</w:t>
      </w:r>
      <w:r>
        <w:rPr>
          <w:rFonts w:hint="eastAsia"/>
          <w:lang w:eastAsia="zh-CN"/>
        </w:rPr>
        <w:t>”</w:t>
      </w:r>
      <w:r>
        <w:t>。在当代德国社会学中，普莱斯纳通过约阿斯的</w:t>
      </w:r>
      <w:r>
        <w:rPr>
          <w:rFonts w:hint="eastAsia"/>
          <w:lang w:eastAsia="zh-CN"/>
        </w:rPr>
        <w:t>“</w:t>
      </w:r>
      <w:r>
        <w:t>人的可塑性</w:t>
      </w:r>
      <w:r>
        <w:rPr>
          <w:rFonts w:hint="eastAsia"/>
          <w:lang w:eastAsia="zh-CN"/>
        </w:rPr>
        <w:t>”</w:t>
      </w:r>
      <w:r>
        <w:t>概念和费舍尔的</w:t>
      </w:r>
      <w:r>
        <w:rPr>
          <w:rFonts w:hint="eastAsia"/>
          <w:lang w:eastAsia="zh-CN"/>
        </w:rPr>
        <w:t>“</w:t>
      </w:r>
      <w:r>
        <w:t>身体社会学</w:t>
      </w:r>
      <w:r>
        <w:rPr>
          <w:rFonts w:hint="eastAsia"/>
          <w:lang w:eastAsia="zh-CN"/>
        </w:rPr>
        <w:t>”</w:t>
      </w:r>
      <w:r>
        <w:t>被重新激活。</w:t>
      </w:r>
    </w:p>
    <w:p w14:paraId="51DCA22F">
      <w:pPr>
        <w:pStyle w:val="166"/>
      </w:pPr>
      <w:r>
        <w:t>▎β映射</w:t>
      </w:r>
    </w:p>
    <w:p w14:paraId="55943C09">
      <w:pPr>
        <w:pStyle w:val="165"/>
      </w:pPr>
      <w:r>
        <w:t>P109_普莱斯纳:</w:t>
      </w:r>
    </w:p>
    <w:p w14:paraId="0ABF7A64">
      <w:pPr>
        <w:pStyle w:val="165"/>
      </w:pPr>
      <w:r>
        <w:t>borne_concepts:</w:t>
      </w:r>
    </w:p>
    <w:p w14:paraId="4EF14BE9">
      <w:pPr>
        <w:pStyle w:val="165"/>
      </w:pPr>
      <w:r>
        <w:t>- C_离心的定位_exzentrische_Positionalität</w:t>
      </w:r>
    </w:p>
    <w:p w14:paraId="55624A6D">
      <w:pPr>
        <w:pStyle w:val="165"/>
      </w:pPr>
      <w:r>
        <w:t>- C_哲学人类学_奠基</w:t>
      </w:r>
    </w:p>
    <w:p w14:paraId="431B7334">
      <w:pPr>
        <w:pStyle w:val="165"/>
      </w:pPr>
      <w:r>
        <w:t>- C_笑与哭_边界反应</w:t>
      </w:r>
    </w:p>
    <w:p w14:paraId="105D1C1C">
      <w:pPr>
        <w:pStyle w:val="165"/>
      </w:pPr>
      <w:r>
        <w:t>- C_有身体的存在</w:t>
      </w:r>
    </w:p>
    <w:p w14:paraId="3CA66266">
      <w:pPr>
        <w:pStyle w:val="165"/>
      </w:pPr>
      <w:r>
        <w:t>- C_人的未完成性</w:t>
      </w:r>
    </w:p>
    <w:p w14:paraId="20B98C33">
      <w:pPr>
        <w:pStyle w:val="165"/>
      </w:pPr>
      <w:r>
        <w:t>contested_concepts:</w:t>
      </w:r>
    </w:p>
    <w:p w14:paraId="18CA7C56">
      <w:pPr>
        <w:pStyle w:val="165"/>
      </w:pPr>
      <w:r>
        <w:t>- C_本能缺陷vs离心开放_格伦的替代奠基</w:t>
      </w:r>
    </w:p>
    <w:p w14:paraId="5BF9B2CB">
      <w:pPr>
        <w:pStyle w:val="165"/>
      </w:pPr>
      <w:r>
        <w:t>school: S006</w:t>
      </w:r>
      <w:r>
        <w:rPr>
          <w:rFonts w:hint="eastAsia"/>
          <w:lang w:eastAsia="zh-CN"/>
        </w:rPr>
        <w:t>（</w:t>
      </w:r>
      <w:r>
        <w:t>哲学人类学</w:t>
      </w:r>
      <w:r>
        <w:rPr>
          <w:rFonts w:hint="eastAsia"/>
          <w:lang w:eastAsia="zh-CN"/>
        </w:rPr>
        <w:t>）</w:t>
      </w:r>
    </w:p>
    <w:p w14:paraId="7B38036C">
      <w:pPr>
        <w:pStyle w:val="165"/>
      </w:pPr>
      <w:r>
        <w:t>cross_schools: [S004</w:t>
      </w:r>
      <w:r>
        <w:rPr>
          <w:rFonts w:hint="eastAsia"/>
          <w:lang w:eastAsia="zh-CN"/>
        </w:rPr>
        <w:t>（</w:t>
      </w:r>
      <w:r>
        <w:t>现象学社会学</w:t>
      </w:r>
      <w:r>
        <w:rPr>
          <w:rFonts w:hint="eastAsia"/>
          <w:lang w:eastAsia="zh-CN"/>
        </w:rPr>
        <w:t>）</w:t>
      </w:r>
      <w:r>
        <w:t>]</w:t>
      </w:r>
    </w:p>
    <w:p w14:paraId="2FFA1159">
      <w:pPr>
        <w:pStyle w:val="165"/>
      </w:pPr>
      <w:r>
        <w:t>macro_period: T2</w:t>
      </w:r>
    </w:p>
    <w:p w14:paraId="6EC57F62">
      <w:pPr>
        <w:pStyle w:val="7"/>
      </w:pPr>
      <w:r>
        <w:t>【P110】阿诺尔德·格伦（Arnold Gehlen, 1904–1976）</w:t>
      </w:r>
    </w:p>
    <w:p w14:paraId="5143ABF8">
      <w:pPr>
        <w:pStyle w:val="166"/>
      </w:pPr>
      <w:r>
        <w:t>▎学术问题与思想起源</w:t>
      </w:r>
    </w:p>
    <w:p w14:paraId="1104E552">
      <w:r>
        <w:t>格伦面对的核心问题与普莱斯纳相同——人的特殊地位——但他从完全不同的方向切入。格伦的学术起点是莱比锡大学的哲学训练（在德里施的影响下），但决定性的理论资源来自荷兰动物学家波尔克的</w:t>
      </w:r>
      <w:r>
        <w:rPr>
          <w:rFonts w:hint="eastAsia"/>
          <w:lang w:eastAsia="zh-CN"/>
        </w:rPr>
        <w:t>“</w:t>
      </w:r>
      <w:r>
        <w:t>胎儿化</w:t>
      </w:r>
      <w:r>
        <w:rPr>
          <w:rFonts w:hint="eastAsia"/>
          <w:lang w:eastAsia="zh-CN"/>
        </w:rPr>
        <w:t>”</w:t>
      </w:r>
      <w:r>
        <w:t>理论：人在进化过程中过早出生，导致本能装备严重匮乏——人是</w:t>
      </w:r>
      <w:r>
        <w:rPr>
          <w:rFonts w:hint="eastAsia"/>
          <w:lang w:eastAsia="zh-CN"/>
        </w:rPr>
        <w:t>“</w:t>
      </w:r>
      <w:r>
        <w:t>缺陷存在</w:t>
      </w:r>
      <w:r>
        <w:rPr>
          <w:rFonts w:hint="eastAsia"/>
          <w:lang w:eastAsia="zh-CN"/>
        </w:rPr>
        <w:t>”</w:t>
      </w:r>
      <w:r>
        <w:t>（Mängelwesen）。格伦将这一生物学事实转化为哲学人类学的奠基命题：正是因为本能匮乏，人被迫</w:t>
      </w:r>
      <w:r>
        <w:rPr>
          <w:rFonts w:hint="eastAsia"/>
          <w:lang w:eastAsia="zh-CN"/>
        </w:rPr>
        <w:t>“</w:t>
      </w:r>
      <w:r>
        <w:t>行动</w:t>
      </w:r>
      <w:r>
        <w:rPr>
          <w:rFonts w:hint="eastAsia"/>
          <w:lang w:eastAsia="zh-CN"/>
        </w:rPr>
        <w:t>”</w:t>
      </w:r>
      <w:r>
        <w:t>（Handeln），被迫通过制度、习惯和文化来</w:t>
      </w:r>
      <w:r>
        <w:rPr>
          <w:rFonts w:hint="eastAsia"/>
          <w:lang w:eastAsia="zh-CN"/>
        </w:rPr>
        <w:t>“</w:t>
      </w:r>
      <w:r>
        <w:t>补足</w:t>
      </w:r>
      <w:r>
        <w:rPr>
          <w:rFonts w:hint="eastAsia"/>
          <w:lang w:eastAsia="zh-CN"/>
        </w:rPr>
        <w:t>”</w:t>
      </w:r>
      <w:r>
        <w:t>生物性的不足。</w:t>
      </w:r>
    </w:p>
    <w:p w14:paraId="703271E1">
      <w:pPr>
        <w:pStyle w:val="166"/>
      </w:pPr>
      <w:r>
        <w:t>▎核心理论贡献</w:t>
      </w:r>
    </w:p>
    <w:p w14:paraId="0FCE7230">
      <w:r>
        <w:t>格伦在《人：他的本性和他在世界中的地位》（1940）中建立了</w:t>
      </w:r>
      <w:r>
        <w:rPr>
          <w:rFonts w:hint="eastAsia"/>
          <w:lang w:eastAsia="zh-CN"/>
        </w:rPr>
        <w:t>“</w:t>
      </w:r>
      <w:r>
        <w:t>缺陷—行动—制度</w:t>
      </w:r>
      <w:r>
        <w:rPr>
          <w:rFonts w:hint="eastAsia"/>
          <w:lang w:eastAsia="zh-CN"/>
        </w:rPr>
        <w:t>”</w:t>
      </w:r>
      <w:r>
        <w:t>三元组：本能匮乏→迫使行动→行动需要稳定化→制度作为</w:t>
      </w:r>
      <w:r>
        <w:rPr>
          <w:rFonts w:hint="eastAsia"/>
          <w:lang w:eastAsia="zh-CN"/>
        </w:rPr>
        <w:t>“</w:t>
      </w:r>
      <w:r>
        <w:t>去负担化</w:t>
      </w:r>
      <w:r>
        <w:rPr>
          <w:rFonts w:hint="eastAsia"/>
          <w:lang w:eastAsia="zh-CN"/>
        </w:rPr>
        <w:t>”</w:t>
      </w:r>
      <w:r>
        <w:t>（Entlastung）的机制。制度不是压迫性的外在约束，而是人类存在的本体论条件——没有制度，人将无法行动，因为每一次行动都将面临无穷的选择。</w:t>
      </w:r>
    </w:p>
    <w:p w14:paraId="574CD398">
      <w:r>
        <w:t>《原始人与晚期文化》（1956）和《道德与超道德》（1969）试图将哲学人类学扩展为社会理论：现代社会的特征是</w:t>
      </w:r>
      <w:r>
        <w:rPr>
          <w:rFonts w:hint="eastAsia"/>
          <w:lang w:eastAsia="zh-CN"/>
        </w:rPr>
        <w:t>“</w:t>
      </w:r>
      <w:r>
        <w:t>制度侵蚀</w:t>
      </w:r>
      <w:r>
        <w:rPr>
          <w:rFonts w:hint="eastAsia"/>
          <w:lang w:eastAsia="zh-CN"/>
        </w:rPr>
        <w:t>”</w:t>
      </w:r>
      <w:r>
        <w:t>——传统制度的瓦解使个体暴露在无穷的选择压力下，导致意义丧失和异化。格伦由此走向保守主义——制度需要</w:t>
      </w:r>
      <w:r>
        <w:rPr>
          <w:rFonts w:hint="eastAsia"/>
          <w:lang w:eastAsia="zh-CN"/>
        </w:rPr>
        <w:t>“</w:t>
      </w:r>
      <w:r>
        <w:t>再神圣化</w:t>
      </w:r>
      <w:r>
        <w:rPr>
          <w:rFonts w:hint="eastAsia"/>
          <w:lang w:eastAsia="zh-CN"/>
        </w:rPr>
        <w:t>”</w:t>
      </w:r>
      <w:r>
        <w:t>以恢复其约束力。这一立场使他在战后德国知识界的位置极为特殊：学术上被承认为哲学人类学的奠基者之一，政治上因其战后初期对纳粹政权的合作态度而长期受争议。</w:t>
      </w:r>
    </w:p>
    <w:p w14:paraId="180D414A">
      <w:pPr>
        <w:pStyle w:val="166"/>
      </w:pPr>
      <w:r>
        <w:t>▎学术对话与论战</w:t>
      </w:r>
    </w:p>
    <w:p w14:paraId="4C4E20F3">
      <w:r>
        <w:t>格伦与普莱斯纳的对峙构成了哲学人类学内部的基本张力——</w:t>
      </w:r>
      <w:r>
        <w:rPr>
          <w:rFonts w:hint="eastAsia"/>
          <w:lang w:eastAsia="zh-CN"/>
        </w:rPr>
        <w:t>“</w:t>
      </w:r>
      <w:r>
        <w:t>缺陷—补足</w:t>
      </w:r>
      <w:r>
        <w:rPr>
          <w:rFonts w:hint="eastAsia"/>
          <w:lang w:eastAsia="zh-CN"/>
        </w:rPr>
        <w:t>”</w:t>
      </w:r>
      <w:r>
        <w:t>vs</w:t>
      </w:r>
      <w:r>
        <w:rPr>
          <w:rFonts w:hint="eastAsia"/>
          <w:lang w:eastAsia="zh-CN"/>
        </w:rPr>
        <w:t>“</w:t>
      </w:r>
      <w:r>
        <w:t>离心—开放</w:t>
      </w:r>
      <w:r>
        <w:rPr>
          <w:rFonts w:hint="eastAsia"/>
          <w:lang w:eastAsia="zh-CN"/>
        </w:rPr>
        <w:t>”</w:t>
      </w:r>
      <w:r>
        <w:t>。哈贝马斯在《认识与兴趣》中对格伦的批评是根本性的：格伦的制度理论将制度视为</w:t>
      </w:r>
      <w:r>
        <w:rPr>
          <w:rFonts w:hint="eastAsia"/>
          <w:lang w:eastAsia="zh-CN"/>
        </w:rPr>
        <w:t>“</w:t>
      </w:r>
      <w:r>
        <w:t>去负担化</w:t>
      </w:r>
      <w:r>
        <w:rPr>
          <w:rFonts w:hint="eastAsia"/>
          <w:lang w:eastAsia="zh-CN"/>
        </w:rPr>
        <w:t>”</w:t>
      </w:r>
      <w:r>
        <w:t>的工具，实际上取消了批判的可能性——如果制度是人存在的本体论条件，那么对制度的批判就失去了立足点。哈贝马斯将此诊断为</w:t>
      </w:r>
      <w:r>
        <w:rPr>
          <w:rFonts w:hint="eastAsia"/>
          <w:lang w:eastAsia="zh-CN"/>
        </w:rPr>
        <w:t>“</w:t>
      </w:r>
      <w:r>
        <w:t>对启蒙的保守主义反击</w:t>
      </w:r>
      <w:r>
        <w:rPr>
          <w:rFonts w:hint="eastAsia"/>
          <w:lang w:eastAsia="zh-CN"/>
        </w:rPr>
        <w:t>”</w:t>
      </w:r>
      <w:r>
        <w:t>。</w:t>
      </w:r>
    </w:p>
    <w:p w14:paraId="0BC09C22">
      <w:pPr>
        <w:pStyle w:val="166"/>
      </w:pPr>
      <w:r>
        <w:t>▎制度化实践与学术场域位置</w:t>
      </w:r>
    </w:p>
    <w:p w14:paraId="335E1F7E">
      <w:r>
        <w:t>格伦1933年加入纳粹党，战后经历</w:t>
      </w:r>
      <w:r>
        <w:rPr>
          <w:rFonts w:hint="eastAsia"/>
          <w:lang w:eastAsia="zh-CN"/>
        </w:rPr>
        <w:t>“</w:t>
      </w:r>
      <w:r>
        <w:t>去纳粹化</w:t>
      </w:r>
      <w:r>
        <w:rPr>
          <w:rFonts w:hint="eastAsia"/>
          <w:lang w:eastAsia="zh-CN"/>
        </w:rPr>
        <w:t>”</w:t>
      </w:r>
      <w:r>
        <w:t>审查后继续在施佩尔学院和亚琛工业大学任教。他的制度理论在战后西德被保守主义阵营（特别是舍尔斯基）援用，但也因纳粹时期的合作记录而受到左翼知识界的持续批判。格伦的制度保守主义与哈贝马斯的交往理性在1970-80年代的德国构成了最尖锐的对峙之一。</w:t>
      </w:r>
    </w:p>
    <w:p w14:paraId="02CA83CF">
      <w:pPr>
        <w:pStyle w:val="166"/>
      </w:pPr>
      <w:r>
        <w:t>▎学术影响与接受</w:t>
      </w:r>
    </w:p>
    <w:p w14:paraId="05FF9D8F">
      <w:r>
        <w:t>格伦对当代社会理论的影响主要通过两条路径：一是通过卢曼的系统理论——卢曼吸收了格伦的</w:t>
      </w:r>
      <w:r>
        <w:rPr>
          <w:rFonts w:hint="eastAsia"/>
          <w:lang w:eastAsia="zh-CN"/>
        </w:rPr>
        <w:t>“</w:t>
      </w:r>
      <w:r>
        <w:t>去负担化</w:t>
      </w:r>
      <w:r>
        <w:rPr>
          <w:rFonts w:hint="eastAsia"/>
          <w:lang w:eastAsia="zh-CN"/>
        </w:rPr>
        <w:t>”</w:t>
      </w:r>
      <w:r>
        <w:t>概念，将其发展为</w:t>
      </w:r>
      <w:r>
        <w:rPr>
          <w:rFonts w:hint="eastAsia"/>
          <w:lang w:eastAsia="zh-CN"/>
        </w:rPr>
        <w:t>“</w:t>
      </w:r>
      <w:r>
        <w:t>复杂性降低</w:t>
      </w:r>
      <w:r>
        <w:rPr>
          <w:rFonts w:hint="eastAsia"/>
          <w:lang w:eastAsia="zh-CN"/>
        </w:rPr>
        <w:t>”</w:t>
      </w:r>
      <w:r>
        <w:t>的系统理论表述；二是通过当代德国的保守主义思想——格伦的</w:t>
      </w:r>
      <w:r>
        <w:rPr>
          <w:rFonts w:hint="eastAsia"/>
          <w:lang w:eastAsia="zh-CN"/>
        </w:rPr>
        <w:t>“</w:t>
      </w:r>
      <w:r>
        <w:t>制度侵蚀</w:t>
      </w:r>
      <w:r>
        <w:rPr>
          <w:rFonts w:hint="eastAsia"/>
          <w:lang w:eastAsia="zh-CN"/>
        </w:rPr>
        <w:t>”</w:t>
      </w:r>
      <w:r>
        <w:t>诊断被用于批判1968年运动的文化后果。</w:t>
      </w:r>
    </w:p>
    <w:p w14:paraId="62DDD33C">
      <w:pPr>
        <w:pStyle w:val="166"/>
      </w:pPr>
      <w:r>
        <w:t>▎β映射</w:t>
      </w:r>
    </w:p>
    <w:p w14:paraId="3CD54077">
      <w:pPr>
        <w:pStyle w:val="165"/>
      </w:pPr>
      <w:r>
        <w:t>P110_格伦:</w:t>
      </w:r>
    </w:p>
    <w:p w14:paraId="717EFA79">
      <w:pPr>
        <w:pStyle w:val="165"/>
      </w:pPr>
      <w:r>
        <w:t>borne_concepts:</w:t>
      </w:r>
    </w:p>
    <w:p w14:paraId="4EA0BB94">
      <w:pPr>
        <w:pStyle w:val="165"/>
      </w:pPr>
      <w:r>
        <w:t>- C_缺陷存在_Mängelwesen</w:t>
      </w:r>
    </w:p>
    <w:p w14:paraId="16F07579">
      <w:pPr>
        <w:pStyle w:val="165"/>
      </w:pPr>
      <w:r>
        <w:t>- C_去负担化_Entlastung</w:t>
      </w:r>
    </w:p>
    <w:p w14:paraId="6F1D0B04">
      <w:pPr>
        <w:pStyle w:val="165"/>
      </w:pPr>
      <w:r>
        <w:t>- C_制度_本体论条件</w:t>
      </w:r>
    </w:p>
    <w:p w14:paraId="350A9FAD">
      <w:pPr>
        <w:pStyle w:val="165"/>
      </w:pPr>
      <w:r>
        <w:t>- C_制度侵蚀_现代性诊断</w:t>
      </w:r>
    </w:p>
    <w:p w14:paraId="43B64E89">
      <w:pPr>
        <w:pStyle w:val="165"/>
      </w:pPr>
      <w:r>
        <w:t>- C_行动_被迫性</w:t>
      </w:r>
    </w:p>
    <w:p w14:paraId="75E1C5E9">
      <w:pPr>
        <w:pStyle w:val="165"/>
      </w:pPr>
      <w:r>
        <w:t>contested_concepts:</w:t>
      </w:r>
    </w:p>
    <w:p w14:paraId="14268027">
      <w:pPr>
        <w:pStyle w:val="165"/>
      </w:pPr>
      <w:r>
        <w:t>- C_制度的批判可能性_哈贝马斯的批评</w:t>
      </w:r>
    </w:p>
    <w:p w14:paraId="56972EFB">
      <w:pPr>
        <w:pStyle w:val="165"/>
      </w:pPr>
      <w:r>
        <w:t>- C_缺陷vs离心_普莱斯纳的替代奠基</w:t>
      </w:r>
    </w:p>
    <w:p w14:paraId="1733B594">
      <w:pPr>
        <w:pStyle w:val="165"/>
      </w:pPr>
      <w:r>
        <w:t>- C_保守主义制度理论_vs批判理论</w:t>
      </w:r>
    </w:p>
    <w:p w14:paraId="0284CA58">
      <w:pPr>
        <w:pStyle w:val="165"/>
      </w:pPr>
      <w:r>
        <w:t>school: S006</w:t>
      </w:r>
      <w:r>
        <w:rPr>
          <w:rFonts w:hint="eastAsia"/>
          <w:lang w:eastAsia="zh-CN"/>
        </w:rPr>
        <w:t>（</w:t>
      </w:r>
      <w:r>
        <w:t>哲学人类学</w:t>
      </w:r>
      <w:r>
        <w:rPr>
          <w:rFonts w:hint="eastAsia"/>
          <w:lang w:eastAsia="zh-CN"/>
        </w:rPr>
        <w:t>）</w:t>
      </w:r>
    </w:p>
    <w:p w14:paraId="64E012A3">
      <w:pPr>
        <w:pStyle w:val="165"/>
      </w:pPr>
      <w:r>
        <w:t>cross_schools: []</w:t>
      </w:r>
    </w:p>
    <w:p w14:paraId="0131A4D6">
      <w:pPr>
        <w:pStyle w:val="165"/>
      </w:pPr>
      <w:r>
        <w:t>macro_period: T2-T3</w:t>
      </w:r>
    </w:p>
    <w:p w14:paraId="5AB0D269">
      <w:pPr>
        <w:pStyle w:val="7"/>
      </w:pPr>
      <w:r>
        <w:t>【P111】卡尔·考茨基（Karl Kautsky, 1854–1938）</w:t>
      </w:r>
    </w:p>
    <w:p w14:paraId="73A0DFDB">
      <w:pPr>
        <w:pStyle w:val="166"/>
      </w:pPr>
      <w:r>
        <w:t>▎学术问题与思想起源</w:t>
      </w:r>
    </w:p>
    <w:p w14:paraId="7EABA4CA">
      <w:r>
        <w:t>考茨基面对的核心问题是：马克思的历史唯物主义如何既能保持科学性又能为无产阶级政治实践提供指导？作为恩格斯晚年最亲近的合作者，考茨基自视为马克思主义</w:t>
      </w:r>
      <w:r>
        <w:rPr>
          <w:rFonts w:hint="eastAsia"/>
          <w:lang w:eastAsia="zh-CN"/>
        </w:rPr>
        <w:t>“</w:t>
      </w:r>
      <w:r>
        <w:t>正统</w:t>
      </w:r>
      <w:r>
        <w:rPr>
          <w:rFonts w:hint="eastAsia"/>
          <w:lang w:eastAsia="zh-CN"/>
        </w:rPr>
        <w:t>”</w:t>
      </w:r>
      <w:r>
        <w:t>的守卫者——但</w:t>
      </w:r>
      <w:r>
        <w:rPr>
          <w:rFonts w:hint="eastAsia"/>
          <w:lang w:eastAsia="zh-CN"/>
        </w:rPr>
        <w:t>“</w:t>
      </w:r>
      <w:r>
        <w:t>正统</w:t>
      </w:r>
      <w:r>
        <w:rPr>
          <w:rFonts w:hint="eastAsia"/>
          <w:lang w:eastAsia="zh-CN"/>
        </w:rPr>
        <w:t>”</w:t>
      </w:r>
      <w:r>
        <w:t>的含义本身是争议的。他在1880-90年代面对的双重压力来自：一方面是伯恩斯坦的修正主义（要求放弃革命目标，转向改良实践），另一方面是卢森堡的激进主义（要求坚持群众罢工和革命自发性）。</w:t>
      </w:r>
    </w:p>
    <w:p w14:paraId="7BF3C0B8">
      <w:pPr>
        <w:pStyle w:val="166"/>
      </w:pPr>
      <w:r>
        <w:t>▎核心理论贡献</w:t>
      </w:r>
    </w:p>
    <w:p w14:paraId="1CBD9FD3">
      <w:r>
        <w:t>考茨基在《唯物史观》（1927）中试图为历史唯物主义提供系统性的理论阐述。核心命题是：社会的发展由生产力的发展决定，生产关系随生产力变化而变化，但这一决定关系是</w:t>
      </w:r>
      <w:r>
        <w:rPr>
          <w:rFonts w:hint="eastAsia"/>
          <w:lang w:eastAsia="zh-CN"/>
        </w:rPr>
        <w:t>“</w:t>
      </w:r>
      <w:r>
        <w:t>最终</w:t>
      </w:r>
      <w:r>
        <w:rPr>
          <w:rFonts w:hint="eastAsia"/>
          <w:lang w:eastAsia="zh-CN"/>
        </w:rPr>
        <w:t>”</w:t>
      </w:r>
      <w:r>
        <w:t>的而非</w:t>
      </w:r>
      <w:r>
        <w:rPr>
          <w:rFonts w:hint="eastAsia"/>
          <w:lang w:eastAsia="zh-CN"/>
        </w:rPr>
        <w:t>“</w:t>
      </w:r>
      <w:r>
        <w:t>直接</w:t>
      </w:r>
      <w:r>
        <w:rPr>
          <w:rFonts w:hint="eastAsia"/>
          <w:lang w:eastAsia="zh-CN"/>
        </w:rPr>
        <w:t>”</w:t>
      </w:r>
      <w:r>
        <w:t>的——上层建筑具有相对独立性，经济决定性只在</w:t>
      </w:r>
      <w:r>
        <w:rPr>
          <w:rFonts w:hint="eastAsia"/>
          <w:lang w:eastAsia="zh-CN"/>
        </w:rPr>
        <w:t>“</w:t>
      </w:r>
      <w:r>
        <w:t>最终分析</w:t>
      </w:r>
      <w:r>
        <w:rPr>
          <w:rFonts w:hint="eastAsia"/>
          <w:lang w:eastAsia="zh-CN"/>
        </w:rPr>
        <w:t>”</w:t>
      </w:r>
      <w:r>
        <w:t>层面有效。这一</w:t>
      </w:r>
      <w:r>
        <w:rPr>
          <w:rFonts w:hint="eastAsia"/>
          <w:lang w:eastAsia="zh-CN"/>
        </w:rPr>
        <w:t>“</w:t>
      </w:r>
      <w:r>
        <w:t>最终决定</w:t>
      </w:r>
      <w:r>
        <w:rPr>
          <w:rFonts w:hint="eastAsia"/>
          <w:lang w:eastAsia="zh-CN"/>
        </w:rPr>
        <w:t>”</w:t>
      </w:r>
      <w:r>
        <w:t>表述试图在机械决定论和唯意志论之间保持平衡，但列宁在《哲学笔记》中批评考茨基未能充分理解</w:t>
      </w:r>
      <w:r>
        <w:rPr>
          <w:rFonts w:hint="eastAsia"/>
          <w:lang w:eastAsia="zh-CN"/>
        </w:rPr>
        <w:t>“</w:t>
      </w:r>
      <w:r>
        <w:t>主观因素</w:t>
      </w:r>
      <w:r>
        <w:rPr>
          <w:rFonts w:hint="eastAsia"/>
          <w:lang w:eastAsia="zh-CN"/>
        </w:rPr>
        <w:t>”</w:t>
      </w:r>
      <w:r>
        <w:t>的辩证作用。</w:t>
      </w:r>
    </w:p>
    <w:p w14:paraId="3A02BF6B">
      <w:r>
        <w:t>考茨基在《无产阶级专政》（1918）中反对列宁的</w:t>
      </w:r>
      <w:r>
        <w:rPr>
          <w:rFonts w:hint="eastAsia"/>
          <w:lang w:eastAsia="zh-CN"/>
        </w:rPr>
        <w:t>“</w:t>
      </w:r>
      <w:r>
        <w:t>无产阶级专政</w:t>
      </w:r>
      <w:r>
        <w:rPr>
          <w:rFonts w:hint="eastAsia"/>
          <w:lang w:eastAsia="zh-CN"/>
        </w:rPr>
        <w:t>”</w:t>
      </w:r>
      <w:r>
        <w:t>概念——认为它将阶级专政偷换为政党专政，违背了民主社会主义的基本原则。这一批评直接导致了考茨基与列宁的决裂，也标志着马克思主义传统中</w:t>
      </w:r>
      <w:r>
        <w:rPr>
          <w:rFonts w:hint="eastAsia"/>
          <w:lang w:eastAsia="zh-CN"/>
        </w:rPr>
        <w:t>“</w:t>
      </w:r>
      <w:r>
        <w:t>正统马克思主义</w:t>
      </w:r>
      <w:r>
        <w:rPr>
          <w:rFonts w:hint="eastAsia"/>
          <w:lang w:eastAsia="zh-CN"/>
        </w:rPr>
        <w:t>”</w:t>
      </w:r>
      <w:r>
        <w:t>与</w:t>
      </w:r>
      <w:r>
        <w:rPr>
          <w:rFonts w:hint="eastAsia"/>
          <w:lang w:eastAsia="zh-CN"/>
        </w:rPr>
        <w:t>“</w:t>
      </w:r>
      <w:r>
        <w:t>列宁主义</w:t>
      </w:r>
      <w:r>
        <w:rPr>
          <w:rFonts w:hint="eastAsia"/>
          <w:lang w:eastAsia="zh-CN"/>
        </w:rPr>
        <w:t>”</w:t>
      </w:r>
      <w:r>
        <w:t>的分裂。</w:t>
      </w:r>
    </w:p>
    <w:p w14:paraId="673320E8">
      <w:pPr>
        <w:pStyle w:val="166"/>
      </w:pPr>
      <w:r>
        <w:t>▎学术对话与论战</w:t>
      </w:r>
    </w:p>
    <w:p w14:paraId="5FDDBAED">
      <w:r>
        <w:t>与伯恩斯坦的论战（1896-1899）是第二国际最重要的方法论辩论：伯恩斯坦主张</w:t>
      </w:r>
      <w:r>
        <w:rPr>
          <w:rFonts w:hint="eastAsia"/>
          <w:lang w:eastAsia="zh-CN"/>
        </w:rPr>
        <w:t>“</w:t>
      </w:r>
      <w:r>
        <w:t>运动就是一切，最终目的不算什么</w:t>
      </w:r>
      <w:r>
        <w:rPr>
          <w:rFonts w:hint="eastAsia"/>
          <w:lang w:eastAsia="zh-CN"/>
        </w:rPr>
        <w:t>”</w:t>
      </w:r>
      <w:r>
        <w:t>，考茨基坚持社会主义最终目的的必要性。但考茨基在论战中的立场是暧昧的——他既拒绝了伯恩斯坦的改良主义，又拒绝了卢森堡的自发性，结果是</w:t>
      </w:r>
      <w:r>
        <w:rPr>
          <w:rFonts w:hint="eastAsia"/>
          <w:lang w:eastAsia="zh-CN"/>
        </w:rPr>
        <w:t>“</w:t>
      </w:r>
      <w:r>
        <w:t>正统</w:t>
      </w:r>
      <w:r>
        <w:rPr>
          <w:rFonts w:hint="eastAsia"/>
          <w:lang w:eastAsia="zh-CN"/>
        </w:rPr>
        <w:t>”</w:t>
      </w:r>
      <w:r>
        <w:t>变成了一种消极的坚持：既不革命也不改良的</w:t>
      </w:r>
      <w:r>
        <w:rPr>
          <w:rFonts w:hint="eastAsia"/>
          <w:lang w:eastAsia="zh-CN"/>
        </w:rPr>
        <w:t>“</w:t>
      </w:r>
      <w:r>
        <w:t>等待战略</w:t>
      </w:r>
      <w:r>
        <w:rPr>
          <w:rFonts w:hint="eastAsia"/>
          <w:lang w:eastAsia="zh-CN"/>
        </w:rPr>
        <w:t>”</w:t>
      </w:r>
      <w:r>
        <w:t>。</w:t>
      </w:r>
    </w:p>
    <w:p w14:paraId="04C5EA76">
      <w:r>
        <w:t>与列宁的决裂（1918）将</w:t>
      </w:r>
      <w:r>
        <w:rPr>
          <w:rFonts w:hint="eastAsia"/>
          <w:lang w:eastAsia="zh-CN"/>
        </w:rPr>
        <w:t>“</w:t>
      </w:r>
      <w:r>
        <w:t>正统马克思主义</w:t>
      </w:r>
      <w:r>
        <w:rPr>
          <w:rFonts w:hint="eastAsia"/>
          <w:lang w:eastAsia="zh-CN"/>
        </w:rPr>
        <w:t>”</w:t>
      </w:r>
      <w:r>
        <w:t>的内在矛盾暴露出来：如果历史发展的客观规律保证了社会主义的必然性，那么革命政党的先锋队角色如何证明自身？考茨基用</w:t>
      </w:r>
      <w:r>
        <w:rPr>
          <w:rFonts w:hint="eastAsia"/>
          <w:lang w:eastAsia="zh-CN"/>
        </w:rPr>
        <w:t>“</w:t>
      </w:r>
      <w:r>
        <w:t>民主</w:t>
      </w:r>
      <w:r>
        <w:rPr>
          <w:rFonts w:hint="eastAsia"/>
          <w:lang w:eastAsia="zh-CN"/>
        </w:rPr>
        <w:t>”</w:t>
      </w:r>
      <w:r>
        <w:t>回答，列宁用</w:t>
      </w:r>
      <w:r>
        <w:rPr>
          <w:rFonts w:hint="eastAsia"/>
          <w:lang w:eastAsia="zh-CN"/>
        </w:rPr>
        <w:t>“</w:t>
      </w:r>
      <w:r>
        <w:t>专政</w:t>
      </w:r>
      <w:r>
        <w:rPr>
          <w:rFonts w:hint="eastAsia"/>
          <w:lang w:eastAsia="zh-CN"/>
        </w:rPr>
        <w:t>”</w:t>
      </w:r>
      <w:r>
        <w:t>回答——这一分裂定义了二十世纪马克思主义的两条基本路径。</w:t>
      </w:r>
    </w:p>
    <w:p w14:paraId="6FBAD2D0">
      <w:pPr>
        <w:pStyle w:val="166"/>
      </w:pPr>
      <w:r>
        <w:t>▎制度化实践与学术场域位置</w:t>
      </w:r>
    </w:p>
    <w:p w14:paraId="33738BB1">
      <w:r>
        <w:t>考茨基作为《新时代》（Die Neue Zeit）主编（1883-1917），控制了第二国际最重要的理论平台。这一制度位置使他成为</w:t>
      </w:r>
      <w:r>
        <w:rPr>
          <w:rFonts w:hint="eastAsia"/>
          <w:lang w:eastAsia="zh-CN"/>
        </w:rPr>
        <w:t>“</w:t>
      </w:r>
      <w:r>
        <w:t>马克思主义的教皇</w:t>
      </w:r>
      <w:r>
        <w:rPr>
          <w:rFonts w:hint="eastAsia"/>
          <w:lang w:eastAsia="zh-CN"/>
        </w:rPr>
        <w:t>”</w:t>
      </w:r>
      <w:r>
        <w:t>——通过编辑方针和稿件选择，他实际上定义了什么是</w:t>
      </w:r>
      <w:r>
        <w:rPr>
          <w:rFonts w:hint="eastAsia"/>
          <w:lang w:eastAsia="zh-CN"/>
        </w:rPr>
        <w:t>“</w:t>
      </w:r>
      <w:r>
        <w:t>正统</w:t>
      </w:r>
      <w:r>
        <w:rPr>
          <w:rFonts w:hint="eastAsia"/>
          <w:lang w:eastAsia="zh-CN"/>
        </w:rPr>
        <w:t>”</w:t>
      </w:r>
      <w:r>
        <w:t>马克思主义。但他1917年离开《新时代》编辑位置，标志着他在第二国际制度网络中的中心地位开始衰落。</w:t>
      </w:r>
    </w:p>
    <w:p w14:paraId="746C19C0">
      <w:pPr>
        <w:pStyle w:val="166"/>
      </w:pPr>
      <w:r>
        <w:t>▎学术影响与接受</w:t>
      </w:r>
    </w:p>
    <w:p w14:paraId="3164536E">
      <w:r>
        <w:t>考茨基的</w:t>
      </w:r>
      <w:r>
        <w:rPr>
          <w:rFonts w:hint="eastAsia"/>
          <w:lang w:eastAsia="zh-CN"/>
        </w:rPr>
        <w:t>“</w:t>
      </w:r>
      <w:r>
        <w:t>正统马克思主义</w:t>
      </w:r>
      <w:r>
        <w:rPr>
          <w:rFonts w:hint="eastAsia"/>
          <w:lang w:eastAsia="zh-CN"/>
        </w:rPr>
        <w:t>”</w:t>
      </w:r>
      <w:r>
        <w:t>在1917年后被列宁主义和西方马克思主义两条路线同时否定——列宁认为考茨基是</w:t>
      </w:r>
      <w:r>
        <w:rPr>
          <w:rFonts w:hint="eastAsia"/>
          <w:lang w:eastAsia="zh-CN"/>
        </w:rPr>
        <w:t>“</w:t>
      </w:r>
      <w:r>
        <w:t>叛徒</w:t>
      </w:r>
      <w:r>
        <w:rPr>
          <w:rFonts w:hint="eastAsia"/>
          <w:lang w:eastAsia="zh-CN"/>
        </w:rPr>
        <w:t>”</w:t>
      </w:r>
      <w:r>
        <w:t>，卢卡奇认为考茨基的</w:t>
      </w:r>
      <w:r>
        <w:rPr>
          <w:rFonts w:hint="eastAsia"/>
          <w:lang w:eastAsia="zh-CN"/>
        </w:rPr>
        <w:t>“</w:t>
      </w:r>
      <w:r>
        <w:t>自然科学的马克思主义</w:t>
      </w:r>
      <w:r>
        <w:rPr>
          <w:rFonts w:hint="eastAsia"/>
          <w:lang w:eastAsia="zh-CN"/>
        </w:rPr>
        <w:t>”</w:t>
      </w:r>
      <w:r>
        <w:t>丧失了辩证法的革命核心。但考茨基的</w:t>
      </w:r>
      <w:r>
        <w:rPr>
          <w:rFonts w:hint="eastAsia"/>
          <w:lang w:eastAsia="zh-CN"/>
        </w:rPr>
        <w:t>“</w:t>
      </w:r>
      <w:r>
        <w:t>最终决定</w:t>
      </w:r>
      <w:r>
        <w:rPr>
          <w:rFonts w:hint="eastAsia"/>
          <w:lang w:eastAsia="zh-CN"/>
        </w:rPr>
        <w:t>”</w:t>
      </w:r>
      <w:r>
        <w:t>表述通过阿尔都塞的</w:t>
      </w:r>
      <w:r>
        <w:rPr>
          <w:rFonts w:hint="eastAsia"/>
          <w:lang w:eastAsia="zh-CN"/>
        </w:rPr>
        <w:t>“</w:t>
      </w:r>
      <w:r>
        <w:t>多元决定</w:t>
      </w:r>
      <w:r>
        <w:rPr>
          <w:rFonts w:hint="eastAsia"/>
          <w:lang w:eastAsia="zh-CN"/>
        </w:rPr>
        <w:t>”</w:t>
      </w:r>
      <w:r>
        <w:t>概念被间接继承——阿尔都塞试图在考茨基的</w:t>
      </w:r>
      <w:r>
        <w:rPr>
          <w:rFonts w:hint="eastAsia"/>
          <w:lang w:eastAsia="zh-CN"/>
        </w:rPr>
        <w:t>“</w:t>
      </w:r>
      <w:r>
        <w:t>经济最终决定</w:t>
      </w:r>
      <w:r>
        <w:rPr>
          <w:rFonts w:hint="eastAsia"/>
          <w:lang w:eastAsia="zh-CN"/>
        </w:rPr>
        <w:t>”</w:t>
      </w:r>
      <w:r>
        <w:t>和毛泽东的</w:t>
      </w:r>
      <w:r>
        <w:rPr>
          <w:rFonts w:hint="eastAsia"/>
          <w:lang w:eastAsia="zh-CN"/>
        </w:rPr>
        <w:t>“</w:t>
      </w:r>
      <w:r>
        <w:t>矛盾主次</w:t>
      </w:r>
      <w:r>
        <w:rPr>
          <w:rFonts w:hint="eastAsia"/>
          <w:lang w:eastAsia="zh-CN"/>
        </w:rPr>
        <w:t>”</w:t>
      </w:r>
      <w:r>
        <w:t>之间建立综合。卡尔索什在《马克思主义与哲学》（1923）中则直接批评考茨基将马克思主义实证化为</w:t>
      </w:r>
      <w:r>
        <w:rPr>
          <w:rFonts w:hint="eastAsia"/>
          <w:lang w:eastAsia="zh-CN"/>
        </w:rPr>
        <w:t>“</w:t>
      </w:r>
      <w:r>
        <w:t>社会学</w:t>
      </w:r>
      <w:r>
        <w:rPr>
          <w:rFonts w:hint="eastAsia"/>
          <w:lang w:eastAsia="zh-CN"/>
        </w:rPr>
        <w:t>”</w:t>
      </w:r>
      <w:r>
        <w:t>，丧失了其哲学—批判的维度。</w:t>
      </w:r>
    </w:p>
    <w:p w14:paraId="615CBD20">
      <w:pPr>
        <w:pStyle w:val="166"/>
      </w:pPr>
      <w:r>
        <w:t>▎β映射</w:t>
      </w:r>
    </w:p>
    <w:p w14:paraId="31BE2C00">
      <w:pPr>
        <w:pStyle w:val="165"/>
      </w:pPr>
      <w:r>
        <w:t>P111_考茨基:</w:t>
      </w:r>
    </w:p>
    <w:p w14:paraId="2F287FAB">
      <w:pPr>
        <w:pStyle w:val="165"/>
      </w:pPr>
      <w:r>
        <w:t>borne_concepts:</w:t>
      </w:r>
    </w:p>
    <w:p w14:paraId="2F8483E4">
      <w:pPr>
        <w:pStyle w:val="165"/>
      </w:pPr>
      <w:r>
        <w:t>- C_正统马克思主义</w:t>
      </w:r>
    </w:p>
    <w:p w14:paraId="342184F0">
      <w:pPr>
        <w:pStyle w:val="165"/>
      </w:pPr>
      <w:r>
        <w:t>- C_经济最终决定</w:t>
      </w:r>
    </w:p>
    <w:p w14:paraId="35F9DDDA">
      <w:pPr>
        <w:pStyle w:val="165"/>
      </w:pPr>
      <w:r>
        <w:t>- C_上层建筑相对独立性</w:t>
      </w:r>
    </w:p>
    <w:p w14:paraId="11EE5A73">
      <w:pPr>
        <w:pStyle w:val="165"/>
      </w:pPr>
      <w:r>
        <w:t>- C_民主社会主义_vs无产阶级专政</w:t>
      </w:r>
    </w:p>
    <w:p w14:paraId="0712CEF4">
      <w:pPr>
        <w:pStyle w:val="165"/>
      </w:pPr>
      <w:r>
        <w:t>contested_concepts:</w:t>
      </w:r>
    </w:p>
    <w:p w14:paraId="6D089267">
      <w:pPr>
        <w:pStyle w:val="165"/>
      </w:pPr>
      <w:r>
        <w:t>- C_正统的暧昧_既不革命也不改良</w:t>
      </w:r>
    </w:p>
    <w:p w14:paraId="68B75AB4">
      <w:pPr>
        <w:pStyle w:val="165"/>
      </w:pPr>
      <w:r>
        <w:t>- C_自然科学的马克思主义_卢卡奇/卡尔索什的批评</w:t>
      </w:r>
    </w:p>
    <w:p w14:paraId="286FDDAF">
      <w:pPr>
        <w:pStyle w:val="165"/>
      </w:pPr>
      <w:r>
        <w:t>- C_民主vs专政_与列宁的分裂</w:t>
      </w:r>
    </w:p>
    <w:p w14:paraId="6CBF2D93">
      <w:pPr>
        <w:pStyle w:val="165"/>
      </w:pPr>
      <w:r>
        <w:t>school: S002</w:t>
      </w:r>
      <w:r>
        <w:rPr>
          <w:rFonts w:hint="eastAsia"/>
          <w:lang w:eastAsia="zh-CN"/>
        </w:rPr>
        <w:t>（</w:t>
      </w:r>
      <w:r>
        <w:t>马克思主义/西方马克思主义</w:t>
      </w:r>
      <w:r>
        <w:rPr>
          <w:rFonts w:hint="eastAsia"/>
          <w:lang w:eastAsia="zh-CN"/>
        </w:rPr>
        <w:t>）</w:t>
      </w:r>
    </w:p>
    <w:p w14:paraId="26080619">
      <w:pPr>
        <w:pStyle w:val="165"/>
      </w:pPr>
      <w:r>
        <w:t>cross_schools: []</w:t>
      </w:r>
    </w:p>
    <w:p w14:paraId="2FA2FFB8">
      <w:pPr>
        <w:pStyle w:val="165"/>
      </w:pPr>
      <w:r>
        <w:t>macro_period: T2</w:t>
      </w:r>
    </w:p>
    <w:p w14:paraId="3F1661B7">
      <w:pPr>
        <w:pStyle w:val="7"/>
      </w:pPr>
      <w:r>
        <w:t>【P112】爱德华·伯恩斯坦（Eduard Bernstein, 1850–1932）</w:t>
      </w:r>
    </w:p>
    <w:p w14:paraId="699926F9">
      <w:pPr>
        <w:pStyle w:val="166"/>
      </w:pPr>
      <w:r>
        <w:t>▎学术问题与思想起源</w:t>
      </w:r>
    </w:p>
    <w:p w14:paraId="7309D7D1">
      <w:r>
        <w:t>伯恩斯坦面对的核心问题是：如果资本主义的崩溃并没有如马克思预测的那样发生，社会主义运动的理论基础是否需要修正？他在伦敦流亡期间（1888-1901）受英国工人运动和费边社的实用主义影响，逐渐形成</w:t>
      </w:r>
      <w:r>
        <w:rPr>
          <w:rFonts w:hint="eastAsia"/>
          <w:lang w:eastAsia="zh-CN"/>
        </w:rPr>
        <w:t>“</w:t>
      </w:r>
      <w:r>
        <w:t>修正主义</w:t>
      </w:r>
      <w:r>
        <w:rPr>
          <w:rFonts w:hint="eastAsia"/>
          <w:lang w:eastAsia="zh-CN"/>
        </w:rPr>
        <w:t>”</w:t>
      </w:r>
      <w:r>
        <w:t>立场——不是修正马克思的个别结论，而是修正历史唯物主义的基本框架。</w:t>
      </w:r>
    </w:p>
    <w:p w14:paraId="7FB2CC04">
      <w:pPr>
        <w:pStyle w:val="166"/>
      </w:pPr>
      <w:r>
        <w:t>▎核心理论贡献</w:t>
      </w:r>
    </w:p>
    <w:p w14:paraId="4298FAFC">
      <w:r>
        <w:t>伯恩斯坦在《社会主义的前提与社会民主党的任务》（1899）中系统阐述了修正主义的核心命题：资本主义并未走向崩溃，而是通过信用制度、卡特尔和工会显示出自我调节能力；阶级对立并未激化，而是通过民主制度和社会立法趋于缓和；因此，社会主义不应等待资本主义的</w:t>
      </w:r>
      <w:r>
        <w:rPr>
          <w:rFonts w:hint="eastAsia"/>
          <w:lang w:eastAsia="zh-CN"/>
        </w:rPr>
        <w:t>“</w:t>
      </w:r>
      <w:r>
        <w:t>最终危机</w:t>
      </w:r>
      <w:r>
        <w:rPr>
          <w:rFonts w:hint="eastAsia"/>
          <w:lang w:eastAsia="zh-CN"/>
        </w:rPr>
        <w:t>”</w:t>
      </w:r>
      <w:r>
        <w:t>，而应通过民主改良逐步实现社会主义目标。</w:t>
      </w:r>
    </w:p>
    <w:p w14:paraId="7F970D3D">
      <w:r>
        <w:rPr>
          <w:rFonts w:hint="eastAsia"/>
          <w:lang w:eastAsia="zh-CN"/>
        </w:rPr>
        <w:t>“</w:t>
      </w:r>
      <w:r>
        <w:t>运动就是一切，最终目的不算什么</w:t>
      </w:r>
      <w:r>
        <w:rPr>
          <w:rFonts w:hint="eastAsia"/>
          <w:lang w:eastAsia="zh-CN"/>
        </w:rPr>
        <w:t>”</w:t>
      </w:r>
      <w:r>
        <w:t>（Die Bewegung ist alles, das Endziel nichts）这一表述是伯恩斯坦最著名也最具争议的论题——考茨基和卢森堡认为它取消了社会主义的规范性目标，伯恩斯坦则认为</w:t>
      </w:r>
      <w:r>
        <w:rPr>
          <w:rFonts w:hint="eastAsia"/>
          <w:lang w:eastAsia="zh-CN"/>
        </w:rPr>
        <w:t>“</w:t>
      </w:r>
      <w:r>
        <w:t>最终目的</w:t>
      </w:r>
      <w:r>
        <w:rPr>
          <w:rFonts w:hint="eastAsia"/>
          <w:lang w:eastAsia="zh-CN"/>
        </w:rPr>
        <w:t>”</w:t>
      </w:r>
      <w:r>
        <w:t>的教条化才是对运动的真正威胁。</w:t>
      </w:r>
    </w:p>
    <w:p w14:paraId="75AD51A5">
      <w:pPr>
        <w:pStyle w:val="166"/>
      </w:pPr>
      <w:r>
        <w:t>▎学术对话与论战</w:t>
      </w:r>
    </w:p>
    <w:p w14:paraId="791D661D">
      <w:r>
        <w:t>与考茨基和卢森堡的论战（1896-1899）是第二国际最重要的方法论辩论。伯恩斯坦在论战中的对手构成了奇特的联盟——考茨基的</w:t>
      </w:r>
      <w:r>
        <w:rPr>
          <w:rFonts w:hint="eastAsia"/>
          <w:lang w:eastAsia="zh-CN"/>
        </w:rPr>
        <w:t>“</w:t>
      </w:r>
      <w:r>
        <w:t>正统</w:t>
      </w:r>
      <w:r>
        <w:rPr>
          <w:rFonts w:hint="eastAsia"/>
          <w:lang w:eastAsia="zh-CN"/>
        </w:rPr>
        <w:t>”</w:t>
      </w:r>
      <w:r>
        <w:t>和卢森堡的</w:t>
      </w:r>
      <w:r>
        <w:rPr>
          <w:rFonts w:hint="eastAsia"/>
          <w:lang w:eastAsia="zh-CN"/>
        </w:rPr>
        <w:t>“</w:t>
      </w:r>
      <w:r>
        <w:t>激进</w:t>
      </w:r>
      <w:r>
        <w:rPr>
          <w:rFonts w:hint="eastAsia"/>
          <w:lang w:eastAsia="zh-CN"/>
        </w:rPr>
        <w:t>”</w:t>
      </w:r>
      <w:r>
        <w:t>在反对修正主义时站到了同一阵营，但它们反对的理由完全不同：考茨基反对的是对</w:t>
      </w:r>
      <w:r>
        <w:rPr>
          <w:rFonts w:hint="eastAsia"/>
          <w:lang w:eastAsia="zh-CN"/>
        </w:rPr>
        <w:t>“</w:t>
      </w:r>
      <w:r>
        <w:t>必然性</w:t>
      </w:r>
      <w:r>
        <w:rPr>
          <w:rFonts w:hint="eastAsia"/>
          <w:lang w:eastAsia="zh-CN"/>
        </w:rPr>
        <w:t>”</w:t>
      </w:r>
      <w:r>
        <w:t>的放弃，卢森堡反对的是对</w:t>
      </w:r>
      <w:r>
        <w:rPr>
          <w:rFonts w:hint="eastAsia"/>
          <w:lang w:eastAsia="zh-CN"/>
        </w:rPr>
        <w:t>“</w:t>
      </w:r>
      <w:r>
        <w:t>自发性</w:t>
      </w:r>
      <w:r>
        <w:rPr>
          <w:rFonts w:hint="eastAsia"/>
          <w:lang w:eastAsia="zh-CN"/>
        </w:rPr>
        <w:t>”</w:t>
      </w:r>
      <w:r>
        <w:t>的压制。</w:t>
      </w:r>
    </w:p>
    <w:p w14:paraId="3DD3171A">
      <w:pPr>
        <w:pStyle w:val="166"/>
      </w:pPr>
      <w:r>
        <w:t>▎制度化实践与学术场域位置</w:t>
      </w:r>
    </w:p>
    <w:p w14:paraId="1633DB93">
      <w:r>
        <w:t>伯恩斯坦的修正主义在德国社会民主党的制度框架内被正式否定——1899年汉诺威党代会和1903年德累斯顿党代会通过反修正主义决议。但修正主义在实践中持续生效——德国社会民主党的日常政治实践越来越接近伯恩斯坦的改良路线。这一</w:t>
      </w:r>
      <w:r>
        <w:rPr>
          <w:rFonts w:hint="eastAsia"/>
          <w:lang w:eastAsia="zh-CN"/>
        </w:rPr>
        <w:t>“</w:t>
      </w:r>
      <w:r>
        <w:t>理论上的正统vs实践上的修正</w:t>
      </w:r>
      <w:r>
        <w:rPr>
          <w:rFonts w:hint="eastAsia"/>
          <w:lang w:eastAsia="zh-CN"/>
        </w:rPr>
        <w:t>”</w:t>
      </w:r>
      <w:r>
        <w:t>构成了第二国际最基本的制度性矛盾。</w:t>
      </w:r>
    </w:p>
    <w:p w14:paraId="20FEE273">
      <w:pPr>
        <w:pStyle w:val="166"/>
      </w:pPr>
      <w:r>
        <w:t>▎学术影响与接受</w:t>
      </w:r>
    </w:p>
    <w:p w14:paraId="6F713137">
      <w:r>
        <w:t>伯恩斯坦的修正主义是二十世纪社会民主主义的理论源头——通过德国社会民主党的哥德斯堡纲领（1959），修正主义成为西欧社会民主党的主流意识形态。在学术领域，伯恩斯坦对</w:t>
      </w:r>
      <w:r>
        <w:rPr>
          <w:rFonts w:hint="eastAsia"/>
          <w:lang w:eastAsia="zh-CN"/>
        </w:rPr>
        <w:t>“</w:t>
      </w:r>
      <w:r>
        <w:t>崩溃论</w:t>
      </w:r>
      <w:r>
        <w:rPr>
          <w:rFonts w:hint="eastAsia"/>
          <w:lang w:eastAsia="zh-CN"/>
        </w:rPr>
        <w:t>”</w:t>
      </w:r>
      <w:r>
        <w:t>的经验质疑开创了</w:t>
      </w:r>
      <w:r>
        <w:rPr>
          <w:rFonts w:hint="eastAsia"/>
          <w:lang w:eastAsia="zh-CN"/>
        </w:rPr>
        <w:t>“</w:t>
      </w:r>
      <w:r>
        <w:t>资本主义韧性</w:t>
      </w:r>
      <w:r>
        <w:rPr>
          <w:rFonts w:hint="eastAsia"/>
          <w:lang w:eastAsia="zh-CN"/>
        </w:rPr>
        <w:t>”</w:t>
      </w:r>
      <w:r>
        <w:t>的研究传统——这一传统在当代制度主义（霍尔和西斯凯尔的</w:t>
      </w:r>
      <w:r>
        <w:rPr>
          <w:rFonts w:hint="eastAsia"/>
          <w:lang w:eastAsia="zh-CN"/>
        </w:rPr>
        <w:t>“</w:t>
      </w:r>
      <w:r>
        <w:t>资本主义多样性</w:t>
      </w:r>
      <w:r>
        <w:rPr>
          <w:rFonts w:hint="eastAsia"/>
          <w:lang w:eastAsia="zh-CN"/>
        </w:rPr>
        <w:t>”</w:t>
      </w:r>
      <w:r>
        <w:t>）中仍有回响。科尔施在《马克思主义与哲学》中将伯恩斯坦的修正主义定位为</w:t>
      </w:r>
      <w:r>
        <w:rPr>
          <w:rFonts w:hint="eastAsia"/>
          <w:lang w:eastAsia="zh-CN"/>
        </w:rPr>
        <w:t>“</w:t>
      </w:r>
      <w:r>
        <w:t>马克思主义资产阶级化的第一环节</w:t>
      </w:r>
      <w:r>
        <w:rPr>
          <w:rFonts w:hint="eastAsia"/>
          <w:lang w:eastAsia="zh-CN"/>
        </w:rPr>
        <w:t>”</w:t>
      </w:r>
      <w:r>
        <w:t>。</w:t>
      </w:r>
    </w:p>
    <w:p w14:paraId="0A5C4911">
      <w:pPr>
        <w:pStyle w:val="166"/>
      </w:pPr>
      <w:r>
        <w:t>▎β映射</w:t>
      </w:r>
    </w:p>
    <w:p w14:paraId="3CFF9386">
      <w:pPr>
        <w:pStyle w:val="165"/>
      </w:pPr>
      <w:r>
        <w:t>P112_伯恩斯坦:</w:t>
      </w:r>
    </w:p>
    <w:p w14:paraId="0AE54EC9">
      <w:pPr>
        <w:pStyle w:val="165"/>
      </w:pPr>
      <w:r>
        <w:t>borne_concepts:</w:t>
      </w:r>
    </w:p>
    <w:p w14:paraId="3523FEDC">
      <w:pPr>
        <w:pStyle w:val="165"/>
      </w:pPr>
      <w:r>
        <w:t>- C_修正主义_系统阐述</w:t>
      </w:r>
    </w:p>
    <w:p w14:paraId="621A7BDF">
      <w:pPr>
        <w:pStyle w:val="165"/>
      </w:pPr>
      <w:r>
        <w:t>- C_运动就是一切</w:t>
      </w:r>
    </w:p>
    <w:p w14:paraId="2C129857">
      <w:pPr>
        <w:pStyle w:val="165"/>
      </w:pPr>
      <w:r>
        <w:t>- C_资本主义的自我调节</w:t>
      </w:r>
    </w:p>
    <w:p w14:paraId="07C8272D">
      <w:pPr>
        <w:pStyle w:val="165"/>
      </w:pPr>
      <w:r>
        <w:t>- C_民主社会主义_改良路径</w:t>
      </w:r>
    </w:p>
    <w:p w14:paraId="2AB0D79D">
      <w:pPr>
        <w:pStyle w:val="165"/>
      </w:pPr>
      <w:r>
        <w:t>- C_阶级对立缓和论</w:t>
      </w:r>
    </w:p>
    <w:p w14:paraId="471A6199">
      <w:pPr>
        <w:pStyle w:val="165"/>
      </w:pPr>
      <w:r>
        <w:t>contested_concepts:</w:t>
      </w:r>
    </w:p>
    <w:p w14:paraId="237AC21C">
      <w:pPr>
        <w:pStyle w:val="165"/>
      </w:pPr>
      <w:r>
        <w:t>- C_最终目的的取消_考茨基/卢森堡的批评</w:t>
      </w:r>
    </w:p>
    <w:p w14:paraId="06BD297F">
      <w:pPr>
        <w:pStyle w:val="165"/>
      </w:pPr>
      <w:r>
        <w:t>- C_马克思主义的资产阶级化_科尔施的诊断</w:t>
      </w:r>
    </w:p>
    <w:p w14:paraId="372A5940">
      <w:pPr>
        <w:pStyle w:val="165"/>
      </w:pPr>
      <w:r>
        <w:t>school: S002</w:t>
      </w:r>
      <w:r>
        <w:rPr>
          <w:rFonts w:hint="eastAsia"/>
          <w:lang w:eastAsia="zh-CN"/>
        </w:rPr>
        <w:t>（</w:t>
      </w:r>
      <w:r>
        <w:t>马克思主义/西方马克思主义</w:t>
      </w:r>
      <w:r>
        <w:rPr>
          <w:rFonts w:hint="eastAsia"/>
          <w:lang w:eastAsia="zh-CN"/>
        </w:rPr>
        <w:t>）</w:t>
      </w:r>
    </w:p>
    <w:p w14:paraId="15659CEE">
      <w:pPr>
        <w:pStyle w:val="165"/>
      </w:pPr>
      <w:r>
        <w:t>cross_schools: []</w:t>
      </w:r>
    </w:p>
    <w:p w14:paraId="0EB68C99">
      <w:pPr>
        <w:pStyle w:val="165"/>
      </w:pPr>
      <w:r>
        <w:t>macro_period: T2</w:t>
      </w:r>
    </w:p>
    <w:p w14:paraId="2A5CE8B6">
      <w:pPr>
        <w:pStyle w:val="7"/>
      </w:pPr>
      <w:r>
        <w:t>【P113】恩斯特·布洛赫（Ernst Bloch, 1885–1977）</w:t>
      </w:r>
    </w:p>
    <w:p w14:paraId="7D2A7B65">
      <w:pPr>
        <w:pStyle w:val="166"/>
      </w:pPr>
      <w:r>
        <w:t>▎学术问题与思想起源</w:t>
      </w:r>
    </w:p>
    <w:p w14:paraId="0E1B534F">
      <w:r>
        <w:t>布洛赫面对的核心问题是：马克思主义如何同时是科学和乌托邦？他在卢卡奇的</w:t>
      </w:r>
      <w:r>
        <w:rPr>
          <w:rFonts w:hint="eastAsia"/>
          <w:lang w:eastAsia="zh-CN"/>
        </w:rPr>
        <w:t>“</w:t>
      </w:r>
      <w:r>
        <w:t>星期日圈子</w:t>
      </w:r>
      <w:r>
        <w:rPr>
          <w:rFonts w:hint="eastAsia"/>
          <w:lang w:eastAsia="zh-CN"/>
        </w:rPr>
        <w:t>”</w:t>
      </w:r>
      <w:r>
        <w:t>（1910年代的海德堡）中参与了早期西方马克思主义的形成，但选择了与卢卡奇不同的路径——卢卡奇从</w:t>
      </w:r>
      <w:r>
        <w:rPr>
          <w:rFonts w:hint="eastAsia"/>
          <w:lang w:eastAsia="zh-CN"/>
        </w:rPr>
        <w:t>“</w:t>
      </w:r>
      <w:r>
        <w:t>物化</w:t>
      </w:r>
      <w:r>
        <w:rPr>
          <w:rFonts w:hint="eastAsia"/>
          <w:lang w:eastAsia="zh-CN"/>
        </w:rPr>
        <w:t>”</w:t>
      </w:r>
      <w:r>
        <w:t>出发走向阶级意识的恢复，布洛赫从</w:t>
      </w:r>
      <w:r>
        <w:rPr>
          <w:rFonts w:hint="eastAsia"/>
          <w:lang w:eastAsia="zh-CN"/>
        </w:rPr>
        <w:t>“</w:t>
      </w:r>
      <w:r>
        <w:t>尚未</w:t>
      </w:r>
      <w:r>
        <w:rPr>
          <w:rFonts w:hint="eastAsia"/>
          <w:lang w:eastAsia="zh-CN"/>
        </w:rPr>
        <w:t>”</w:t>
      </w:r>
      <w:r>
        <w:t>（Noch-Nicht）出发走向乌托邦希望的哲学。布洛赫与西美尔的私人关系（他在柏林上过西美尔的课）使其思想保持了与生命哲学的关联——但西美尔的</w:t>
      </w:r>
      <w:r>
        <w:rPr>
          <w:rFonts w:hint="eastAsia"/>
          <w:lang w:eastAsia="zh-CN"/>
        </w:rPr>
        <w:t>“</w:t>
      </w:r>
      <w:r>
        <w:t>第三领域</w:t>
      </w:r>
      <w:r>
        <w:rPr>
          <w:rFonts w:hint="eastAsia"/>
          <w:lang w:eastAsia="zh-CN"/>
        </w:rPr>
        <w:t>”</w:t>
      </w:r>
      <w:r>
        <w:t>被布洛赫改造为</w:t>
      </w:r>
      <w:r>
        <w:rPr>
          <w:rFonts w:hint="eastAsia"/>
          <w:lang w:eastAsia="zh-CN"/>
        </w:rPr>
        <w:t>“</w:t>
      </w:r>
      <w:r>
        <w:t>尚未存在的存在论</w:t>
      </w:r>
      <w:r>
        <w:rPr>
          <w:rFonts w:hint="eastAsia"/>
          <w:lang w:eastAsia="zh-CN"/>
        </w:rPr>
        <w:t>”</w:t>
      </w:r>
      <w:r>
        <w:t>。</w:t>
      </w:r>
    </w:p>
    <w:p w14:paraId="2EB098EC">
      <w:pPr>
        <w:pStyle w:val="166"/>
      </w:pPr>
      <w:r>
        <w:t>▎核心理论贡献</w:t>
      </w:r>
    </w:p>
    <w:p w14:paraId="5AC1DC5B">
      <w:r>
        <w:t>布洛赫在《希望原理》（1954-1959）中建立了</w:t>
      </w:r>
      <w:r>
        <w:rPr>
          <w:rFonts w:hint="eastAsia"/>
          <w:lang w:eastAsia="zh-CN"/>
        </w:rPr>
        <w:t>“</w:t>
      </w:r>
      <w:r>
        <w:t>尚未</w:t>
      </w:r>
      <w:r>
        <w:rPr>
          <w:rFonts w:hint="eastAsia"/>
          <w:lang w:eastAsia="zh-CN"/>
        </w:rPr>
        <w:t>”</w:t>
      </w:r>
      <w:r>
        <w:t>（Noch-Nicht）的本体论：存在不是已完成的既定事实，而是朝向</w:t>
      </w:r>
      <w:r>
        <w:rPr>
          <w:rFonts w:hint="eastAsia"/>
          <w:lang w:eastAsia="zh-CN"/>
        </w:rPr>
        <w:t>“</w:t>
      </w:r>
      <w:r>
        <w:t>尚未</w:t>
      </w:r>
      <w:r>
        <w:rPr>
          <w:rFonts w:hint="eastAsia"/>
          <w:lang w:eastAsia="zh-CN"/>
        </w:rPr>
        <w:t>”</w:t>
      </w:r>
      <w:r>
        <w:t>的持续运动。</w:t>
      </w:r>
      <w:r>
        <w:rPr>
          <w:rFonts w:hint="eastAsia"/>
          <w:lang w:eastAsia="zh-CN"/>
        </w:rPr>
        <w:t>“</w:t>
      </w:r>
      <w:r>
        <w:t>尚未</w:t>
      </w:r>
      <w:r>
        <w:rPr>
          <w:rFonts w:hint="eastAsia"/>
          <w:lang w:eastAsia="zh-CN"/>
        </w:rPr>
        <w:t>”</w:t>
      </w:r>
      <w:r>
        <w:t>不是单纯的未来，而是当下中已经在场的</w:t>
      </w:r>
      <w:r>
        <w:rPr>
          <w:rFonts w:hint="eastAsia"/>
          <w:lang w:eastAsia="zh-CN"/>
        </w:rPr>
        <w:t>“</w:t>
      </w:r>
      <w:r>
        <w:t>前显现</w:t>
      </w:r>
      <w:r>
        <w:rPr>
          <w:rFonts w:hint="eastAsia"/>
          <w:lang w:eastAsia="zh-CN"/>
        </w:rPr>
        <w:t>”</w:t>
      </w:r>
      <w:r>
        <w:t>（Vorschein）——乌托邦不是幻想，而是现实中</w:t>
      </w:r>
      <w:r>
        <w:rPr>
          <w:rFonts w:hint="eastAsia"/>
          <w:lang w:eastAsia="zh-CN"/>
        </w:rPr>
        <w:t>“</w:t>
      </w:r>
      <w:r>
        <w:t>尚未</w:t>
      </w:r>
      <w:r>
        <w:rPr>
          <w:rFonts w:hint="eastAsia"/>
          <w:lang w:eastAsia="zh-CN"/>
        </w:rPr>
        <w:t>”</w:t>
      </w:r>
      <w:r>
        <w:t>因素的聚集。布洛赫由此区分了</w:t>
      </w:r>
      <w:r>
        <w:rPr>
          <w:rFonts w:hint="eastAsia"/>
          <w:lang w:eastAsia="zh-CN"/>
        </w:rPr>
        <w:t>“</w:t>
      </w:r>
      <w:r>
        <w:t>抽象的乌托邦</w:t>
      </w:r>
      <w:r>
        <w:rPr>
          <w:rFonts w:hint="eastAsia"/>
          <w:lang w:eastAsia="zh-CN"/>
        </w:rPr>
        <w:t>”</w:t>
      </w:r>
      <w:r>
        <w:t>（脱离现实的幻想）和</w:t>
      </w:r>
      <w:r>
        <w:rPr>
          <w:rFonts w:hint="eastAsia"/>
          <w:lang w:eastAsia="zh-CN"/>
        </w:rPr>
        <w:t>“</w:t>
      </w:r>
      <w:r>
        <w:t>具体的乌托邦</w:t>
      </w:r>
      <w:r>
        <w:rPr>
          <w:rFonts w:hint="eastAsia"/>
          <w:lang w:eastAsia="zh-CN"/>
        </w:rPr>
        <w:t>”</w:t>
      </w:r>
      <w:r>
        <w:t>（从现实中的</w:t>
      </w:r>
      <w:r>
        <w:rPr>
          <w:rFonts w:hint="eastAsia"/>
          <w:lang w:eastAsia="zh-CN"/>
        </w:rPr>
        <w:t>“</w:t>
      </w:r>
      <w:r>
        <w:t>尚未</w:t>
      </w:r>
      <w:r>
        <w:rPr>
          <w:rFonts w:hint="eastAsia"/>
          <w:lang w:eastAsia="zh-CN"/>
        </w:rPr>
        <w:t>”</w:t>
      </w:r>
      <w:r>
        <w:t>出发的期望）。</w:t>
      </w:r>
    </w:p>
    <w:p w14:paraId="76683033">
      <w:r>
        <w:rPr>
          <w:rFonts w:hint="eastAsia"/>
          <w:lang w:eastAsia="zh-CN"/>
        </w:rPr>
        <w:t>“</w:t>
      </w:r>
      <w:r>
        <w:t>期望</w:t>
      </w:r>
      <w:r>
        <w:rPr>
          <w:rFonts w:hint="eastAsia"/>
          <w:lang w:eastAsia="zh-CN"/>
        </w:rPr>
        <w:t>”</w:t>
      </w:r>
      <w:r>
        <w:t>（Erwartung）和</w:t>
      </w:r>
      <w:r>
        <w:rPr>
          <w:rFonts w:hint="eastAsia"/>
          <w:lang w:eastAsia="zh-CN"/>
        </w:rPr>
        <w:t>“</w:t>
      </w:r>
      <w:r>
        <w:t>希望</w:t>
      </w:r>
      <w:r>
        <w:rPr>
          <w:rFonts w:hint="eastAsia"/>
          <w:lang w:eastAsia="zh-CN"/>
        </w:rPr>
        <w:t>”</w:t>
      </w:r>
      <w:r>
        <w:t>（Hoffnung）在布洛赫的体系中是不同的：期望是被动的等待，希望是主动的</w:t>
      </w:r>
      <w:r>
        <w:rPr>
          <w:rFonts w:hint="eastAsia"/>
          <w:lang w:eastAsia="zh-CN"/>
        </w:rPr>
        <w:t>“</w:t>
      </w:r>
      <w:r>
        <w:t>向前伸展</w:t>
      </w:r>
      <w:r>
        <w:rPr>
          <w:rFonts w:hint="eastAsia"/>
          <w:lang w:eastAsia="zh-CN"/>
        </w:rPr>
        <w:t>”</w:t>
      </w:r>
      <w:r>
        <w:t>（Vorgriff）——人不是等待未来到来，而是通过</w:t>
      </w:r>
      <w:r>
        <w:rPr>
          <w:rFonts w:hint="eastAsia"/>
          <w:lang w:eastAsia="zh-CN"/>
        </w:rPr>
        <w:t>“</w:t>
      </w:r>
      <w:r>
        <w:t>向前伸展</w:t>
      </w:r>
      <w:r>
        <w:rPr>
          <w:rFonts w:hint="eastAsia"/>
          <w:lang w:eastAsia="zh-CN"/>
        </w:rPr>
        <w:t>”</w:t>
      </w:r>
      <w:r>
        <w:t>参与未来的构成。这一</w:t>
      </w:r>
      <w:r>
        <w:rPr>
          <w:rFonts w:hint="eastAsia"/>
          <w:lang w:eastAsia="zh-CN"/>
        </w:rPr>
        <w:t>“</w:t>
      </w:r>
      <w:r>
        <w:t>向前伸展</w:t>
      </w:r>
      <w:r>
        <w:rPr>
          <w:rFonts w:hint="eastAsia"/>
          <w:lang w:eastAsia="zh-CN"/>
        </w:rPr>
        <w:t>”</w:t>
      </w:r>
      <w:r>
        <w:t>结构将马克思主义的</w:t>
      </w:r>
      <w:r>
        <w:rPr>
          <w:rFonts w:hint="eastAsia"/>
          <w:lang w:eastAsia="zh-CN"/>
        </w:rPr>
        <w:t>“</w:t>
      </w:r>
      <w:r>
        <w:t>实践</w:t>
      </w:r>
      <w:r>
        <w:rPr>
          <w:rFonts w:hint="eastAsia"/>
          <w:lang w:eastAsia="zh-CN"/>
        </w:rPr>
        <w:t>”</w:t>
      </w:r>
      <w:r>
        <w:t>概念从</w:t>
      </w:r>
      <w:r>
        <w:rPr>
          <w:rFonts w:hint="eastAsia"/>
          <w:lang w:eastAsia="zh-CN"/>
        </w:rPr>
        <w:t>“</w:t>
      </w:r>
      <w:r>
        <w:t>改变世界</w:t>
      </w:r>
      <w:r>
        <w:rPr>
          <w:rFonts w:hint="eastAsia"/>
          <w:lang w:eastAsia="zh-CN"/>
        </w:rPr>
        <w:t>”</w:t>
      </w:r>
      <w:r>
        <w:t>扩展为</w:t>
      </w:r>
      <w:r>
        <w:rPr>
          <w:rFonts w:hint="eastAsia"/>
          <w:lang w:eastAsia="zh-CN"/>
        </w:rPr>
        <w:t>“</w:t>
      </w:r>
      <w:r>
        <w:t>期望世界</w:t>
      </w:r>
      <w:r>
        <w:rPr>
          <w:rFonts w:hint="eastAsia"/>
          <w:lang w:eastAsia="zh-CN"/>
        </w:rPr>
        <w:t>”</w:t>
      </w:r>
      <w:r>
        <w:t>——实践不只是对既定世界的改造，还是对尚未存在的世界的期待性建构。</w:t>
      </w:r>
    </w:p>
    <w:p w14:paraId="28A8DDD0">
      <w:pPr>
        <w:pStyle w:val="166"/>
      </w:pPr>
      <w:r>
        <w:t>▎学术对话与论战</w:t>
      </w:r>
    </w:p>
    <w:p w14:paraId="73A79F58">
      <w:r>
        <w:t>布洛赫与卢卡奇的关系是西方马克思主义内部最重要的思想伙伴关系——两人共同参与了1910年代的海德堡知识圈，但此后走向不同方向。卢卡奇在《历史与阶级意识》中批评布洛赫的乌托邦主义是</w:t>
      </w:r>
      <w:r>
        <w:rPr>
          <w:rFonts w:hint="eastAsia"/>
          <w:lang w:eastAsia="zh-CN"/>
        </w:rPr>
        <w:t>“</w:t>
      </w:r>
      <w:r>
        <w:t>抽象的</w:t>
      </w:r>
      <w:r>
        <w:rPr>
          <w:rFonts w:hint="eastAsia"/>
          <w:lang w:eastAsia="zh-CN"/>
        </w:rPr>
        <w:t>”</w:t>
      </w:r>
      <w:r>
        <w:t>，布洛赫在《主体—客体》中回应卢卡奇的</w:t>
      </w:r>
      <w:r>
        <w:rPr>
          <w:rFonts w:hint="eastAsia"/>
          <w:lang w:eastAsia="zh-CN"/>
        </w:rPr>
        <w:t>“</w:t>
      </w:r>
      <w:r>
        <w:t>物化</w:t>
      </w:r>
      <w:r>
        <w:rPr>
          <w:rFonts w:hint="eastAsia"/>
          <w:lang w:eastAsia="zh-CN"/>
        </w:rPr>
        <w:t>”</w:t>
      </w:r>
      <w:r>
        <w:t>概念缺乏</w:t>
      </w:r>
      <w:r>
        <w:rPr>
          <w:rFonts w:hint="eastAsia"/>
          <w:lang w:eastAsia="zh-CN"/>
        </w:rPr>
        <w:t>“</w:t>
      </w:r>
      <w:r>
        <w:t>尚未</w:t>
      </w:r>
      <w:r>
        <w:rPr>
          <w:rFonts w:hint="eastAsia"/>
          <w:lang w:eastAsia="zh-CN"/>
        </w:rPr>
        <w:t>”</w:t>
      </w:r>
      <w:r>
        <w:t>维度——没有乌托邦的批判是纯粹的否定，丧失了对</w:t>
      </w:r>
      <w:r>
        <w:rPr>
          <w:rFonts w:hint="eastAsia"/>
          <w:lang w:eastAsia="zh-CN"/>
        </w:rPr>
        <w:t>“</w:t>
      </w:r>
      <w:r>
        <w:t>尚未</w:t>
      </w:r>
      <w:r>
        <w:rPr>
          <w:rFonts w:hint="eastAsia"/>
          <w:lang w:eastAsia="zh-CN"/>
        </w:rPr>
        <w:t>”</w:t>
      </w:r>
      <w:r>
        <w:t>的期望。</w:t>
      </w:r>
    </w:p>
    <w:p w14:paraId="06E22350">
      <w:pPr>
        <w:pStyle w:val="166"/>
      </w:pPr>
      <w:r>
        <w:t>▎制度化实践与学术场域位置</w:t>
      </w:r>
    </w:p>
    <w:p w14:paraId="15E0C1AC">
      <w:r>
        <w:t>布洛赫1949年从美国流亡回到东德莱比锡大学任教，成为东德最重要的马克思主义哲学家。但1961年柏林墙修建后，布洛赫对东德体制的批评导致他被监视和孤立——他的学生哈里希被逮捕后，布洛赫于1961年逃往西德图宾根。这一从东到西的逃亡本身是</w:t>
      </w:r>
      <w:r>
        <w:rPr>
          <w:rFonts w:hint="eastAsia"/>
          <w:lang w:eastAsia="zh-CN"/>
        </w:rPr>
        <w:t>“</w:t>
      </w:r>
      <w:r>
        <w:t>尚未</w:t>
      </w:r>
      <w:r>
        <w:rPr>
          <w:rFonts w:hint="eastAsia"/>
          <w:lang w:eastAsia="zh-CN"/>
        </w:rPr>
        <w:t>”</w:t>
      </w:r>
      <w:r>
        <w:t>概念的实践体现——布洛赫选择</w:t>
      </w:r>
      <w:r>
        <w:rPr>
          <w:rFonts w:hint="eastAsia"/>
          <w:lang w:eastAsia="zh-CN"/>
        </w:rPr>
        <w:t>“</w:t>
      </w:r>
      <w:r>
        <w:t>尚未实现的社会主义</w:t>
      </w:r>
      <w:r>
        <w:rPr>
          <w:rFonts w:hint="eastAsia"/>
          <w:lang w:eastAsia="zh-CN"/>
        </w:rPr>
        <w:t>”</w:t>
      </w:r>
      <w:r>
        <w:t>而非</w:t>
      </w:r>
      <w:r>
        <w:rPr>
          <w:rFonts w:hint="eastAsia"/>
          <w:lang w:eastAsia="zh-CN"/>
        </w:rPr>
        <w:t>“</w:t>
      </w:r>
      <w:r>
        <w:t>已僵化的现实社会主义</w:t>
      </w:r>
      <w:r>
        <w:rPr>
          <w:rFonts w:hint="eastAsia"/>
          <w:lang w:eastAsia="zh-CN"/>
        </w:rPr>
        <w:t>”</w:t>
      </w:r>
      <w:r>
        <w:t>。</w:t>
      </w:r>
    </w:p>
    <w:p w14:paraId="795CB91C">
      <w:pPr>
        <w:pStyle w:val="166"/>
      </w:pPr>
      <w:r>
        <w:t>▎学术影响与接受</w:t>
      </w:r>
    </w:p>
    <w:p w14:paraId="552F8CB1">
      <w:r>
        <w:t>布洛赫对解放神学的影响是深远的——古铁雷斯和博夫的</w:t>
      </w:r>
      <w:r>
        <w:rPr>
          <w:rFonts w:hint="eastAsia"/>
          <w:lang w:eastAsia="zh-CN"/>
        </w:rPr>
        <w:t>“</w:t>
      </w:r>
      <w:r>
        <w:t>优先选择穷人</w:t>
      </w:r>
      <w:r>
        <w:rPr>
          <w:rFonts w:hint="eastAsia"/>
          <w:lang w:eastAsia="zh-CN"/>
        </w:rPr>
        <w:t>”</w:t>
      </w:r>
      <w:r>
        <w:t>概念吸收了布洛赫的</w:t>
      </w:r>
      <w:r>
        <w:rPr>
          <w:rFonts w:hint="eastAsia"/>
          <w:lang w:eastAsia="zh-CN"/>
        </w:rPr>
        <w:t>“</w:t>
      </w:r>
      <w:r>
        <w:t>具体乌托邦</w:t>
      </w:r>
      <w:r>
        <w:rPr>
          <w:rFonts w:hint="eastAsia"/>
          <w:lang w:eastAsia="zh-CN"/>
        </w:rPr>
        <w:t>”</w:t>
      </w:r>
      <w:r>
        <w:t>结构。在德国社会学中，布洛赫通过哈贝马斯的</w:t>
      </w:r>
      <w:r>
        <w:rPr>
          <w:rFonts w:hint="eastAsia"/>
          <w:lang w:eastAsia="zh-CN"/>
        </w:rPr>
        <w:t>“</w:t>
      </w:r>
      <w:r>
        <w:t>交往理性</w:t>
      </w:r>
      <w:r>
        <w:rPr>
          <w:rFonts w:hint="eastAsia"/>
          <w:lang w:eastAsia="zh-CN"/>
        </w:rPr>
        <w:t>”</w:t>
      </w:r>
      <w:r>
        <w:t>被间接继承——哈贝马斯在《理论与实践》中承认布洛赫的</w:t>
      </w:r>
      <w:r>
        <w:rPr>
          <w:rFonts w:hint="eastAsia"/>
          <w:lang w:eastAsia="zh-CN"/>
        </w:rPr>
        <w:t>“</w:t>
      </w:r>
      <w:r>
        <w:t>期望</w:t>
      </w:r>
      <w:r>
        <w:rPr>
          <w:rFonts w:hint="eastAsia"/>
          <w:lang w:eastAsia="zh-CN"/>
        </w:rPr>
        <w:t>”</w:t>
      </w:r>
      <w:r>
        <w:t>概念为批判理论的未来维度提供了资源。莫尔特曼在《希望神学》中直接将布洛赫的</w:t>
      </w:r>
      <w:r>
        <w:rPr>
          <w:rFonts w:hint="eastAsia"/>
          <w:lang w:eastAsia="zh-CN"/>
        </w:rPr>
        <w:t>“</w:t>
      </w:r>
      <w:r>
        <w:t>希望原理</w:t>
      </w:r>
      <w:r>
        <w:rPr>
          <w:rFonts w:hint="eastAsia"/>
          <w:lang w:eastAsia="zh-CN"/>
        </w:rPr>
        <w:t>”</w:t>
      </w:r>
      <w:r>
        <w:t>移植到基督教神学框架中。</w:t>
      </w:r>
    </w:p>
    <w:p w14:paraId="74282554">
      <w:pPr>
        <w:pStyle w:val="166"/>
      </w:pPr>
      <w:r>
        <w:t>▎β映射</w:t>
      </w:r>
    </w:p>
    <w:p w14:paraId="7296EB85">
      <w:pPr>
        <w:pStyle w:val="165"/>
      </w:pPr>
      <w:r>
        <w:t>P113_布洛赫:</w:t>
      </w:r>
    </w:p>
    <w:p w14:paraId="4D93D5E7">
      <w:pPr>
        <w:pStyle w:val="165"/>
      </w:pPr>
      <w:r>
        <w:t>borne_concepts:</w:t>
      </w:r>
    </w:p>
    <w:p w14:paraId="23CE1751">
      <w:pPr>
        <w:pStyle w:val="165"/>
      </w:pPr>
      <w:r>
        <w:t>- C_尚未_Noch-Nicht</w:t>
      </w:r>
    </w:p>
    <w:p w14:paraId="6F26E2D9">
      <w:pPr>
        <w:pStyle w:val="165"/>
      </w:pPr>
      <w:r>
        <w:t>- C_希望原理</w:t>
      </w:r>
    </w:p>
    <w:p w14:paraId="4BCB346E">
      <w:pPr>
        <w:pStyle w:val="165"/>
      </w:pPr>
      <w:r>
        <w:t>- C_具体的乌托邦vs抽象的乌托邦</w:t>
      </w:r>
    </w:p>
    <w:p w14:paraId="13C60E3E">
      <w:pPr>
        <w:pStyle w:val="165"/>
      </w:pPr>
      <w:r>
        <w:t>- C_向前伸展_Vorgriff</w:t>
      </w:r>
    </w:p>
    <w:p w14:paraId="42B5E433">
      <w:pPr>
        <w:pStyle w:val="165"/>
      </w:pPr>
      <w:r>
        <w:t>- C_前显现_Vorschein</w:t>
      </w:r>
    </w:p>
    <w:p w14:paraId="129145BF">
      <w:pPr>
        <w:pStyle w:val="165"/>
      </w:pPr>
      <w:r>
        <w:t>- C_期望_vs希望</w:t>
      </w:r>
    </w:p>
    <w:p w14:paraId="23AA6346">
      <w:pPr>
        <w:pStyle w:val="165"/>
      </w:pPr>
      <w:r>
        <w:t>contested_concepts:</w:t>
      </w:r>
    </w:p>
    <w:p w14:paraId="16080F69">
      <w:pPr>
        <w:pStyle w:val="165"/>
      </w:pPr>
      <w:r>
        <w:t>- C_抽象的乌托邦主义_卢卡奇的批评</w:t>
      </w:r>
    </w:p>
    <w:p w14:paraId="50EBA5B8">
      <w:pPr>
        <w:pStyle w:val="165"/>
      </w:pPr>
      <w:r>
        <w:t>- C_马克思主义的乌托邦维度_vs科学社会主义</w:t>
      </w:r>
    </w:p>
    <w:p w14:paraId="48954820">
      <w:pPr>
        <w:pStyle w:val="165"/>
      </w:pPr>
      <w:r>
        <w:t>school: S002</w:t>
      </w:r>
      <w:r>
        <w:rPr>
          <w:rFonts w:hint="eastAsia"/>
          <w:lang w:eastAsia="zh-CN"/>
        </w:rPr>
        <w:t>（</w:t>
      </w:r>
      <w:r>
        <w:t>马克思主义/西方马克思主义</w:t>
      </w:r>
      <w:r>
        <w:rPr>
          <w:rFonts w:hint="eastAsia"/>
          <w:lang w:eastAsia="zh-CN"/>
        </w:rPr>
        <w:t>）</w:t>
      </w:r>
    </w:p>
    <w:p w14:paraId="586DB56B">
      <w:pPr>
        <w:pStyle w:val="165"/>
      </w:pPr>
      <w:r>
        <w:t>cross_schools: []</w:t>
      </w:r>
    </w:p>
    <w:p w14:paraId="147DC8E8">
      <w:pPr>
        <w:pStyle w:val="165"/>
      </w:pPr>
      <w:r>
        <w:t>macro_period: T2-T3</w:t>
      </w:r>
    </w:p>
    <w:p w14:paraId="2C0E8625">
      <w:pPr>
        <w:pStyle w:val="7"/>
      </w:pPr>
      <w:r>
        <w:t>【P114】威廉·赖希（Wilhelm Reich, 1897–1957）</w:t>
      </w:r>
    </w:p>
    <w:p w14:paraId="40784476">
      <w:pPr>
        <w:pStyle w:val="166"/>
      </w:pPr>
      <w:r>
        <w:t>▎学术问题与思想起源</w:t>
      </w:r>
    </w:p>
    <w:p w14:paraId="3502011B">
      <w:r>
        <w:t>赖希面对的核心问题是：为什么群众会服从法西斯主义？这一问题同时挑战了马克思主义（阶级意识为何未能阻止法西斯主义）和精神分析（为何超我未能抑制攻击性）。赖希在1920年代是维也纳精神分析学会的成员，同时加入奥地利共产党——他试图在精神分析和马克思主义之间建立桥梁，但两个机构都拒绝了他的尝试。</w:t>
      </w:r>
    </w:p>
    <w:p w14:paraId="22A698FE">
      <w:pPr>
        <w:pStyle w:val="166"/>
      </w:pPr>
      <w:r>
        <w:t>▎核心理论贡献</w:t>
      </w:r>
    </w:p>
    <w:p w14:paraId="5B23121C">
      <w:r>
        <w:t>赖希在《法西斯主义的群众心理学》（1933）中提出核心论题：法西斯主义不是一种政治意识形态，而是一种群众心理结构——权威主义性格。权威主义性格的特征是同时渴望服从和渴望支配：对上者是恭顺的服从者，对下者是残暴的支配者。这一双重结构植根于父权制家庭——父亲的绝对权威使儿童将攻击性内化，形成</w:t>
      </w:r>
      <w:r>
        <w:rPr>
          <w:rFonts w:hint="eastAsia"/>
          <w:lang w:eastAsia="zh-CN"/>
        </w:rPr>
        <w:t>“</w:t>
      </w:r>
      <w:r>
        <w:t>性格铠甲</w:t>
      </w:r>
      <w:r>
        <w:rPr>
          <w:rFonts w:hint="eastAsia"/>
          <w:lang w:eastAsia="zh-CN"/>
        </w:rPr>
        <w:t>”</w:t>
      </w:r>
      <w:r>
        <w:t>（Charakterpanzer），成年后这一铠甲既阻止了对权威的反抗，又将对权威的攻击性转向更弱者。</w:t>
      </w:r>
    </w:p>
    <w:p w14:paraId="6C629972">
      <w:r>
        <w:t>赖希的</w:t>
      </w:r>
      <w:r>
        <w:rPr>
          <w:rFonts w:hint="eastAsia"/>
          <w:lang w:eastAsia="zh-CN"/>
        </w:rPr>
        <w:t>“</w:t>
      </w:r>
      <w:r>
        <w:t>性经济</w:t>
      </w:r>
      <w:r>
        <w:rPr>
          <w:rFonts w:hint="eastAsia"/>
          <w:lang w:eastAsia="zh-CN"/>
        </w:rPr>
        <w:t>”</w:t>
      </w:r>
      <w:r>
        <w:t>（Sexualökonomie）概念试图将弗洛伊德的力比多理论和马克思的政治经济学综合：性压抑不是个人病理，而是社会结构——资本主义需要性压抑来产生顺从的劳动力，性解放因此是政治革命的必要条件。</w:t>
      </w:r>
    </w:p>
    <w:p w14:paraId="2E334B06">
      <w:pPr>
        <w:pStyle w:val="166"/>
      </w:pPr>
      <w:r>
        <w:t>▎学术对话与论战</w:t>
      </w:r>
    </w:p>
    <w:p w14:paraId="3FB306D5">
      <w:r>
        <w:t>赖希与弗洛伊德的分裂（1934年被国际精神分析协会开除）源于弗洛伊德对赖希</w:t>
      </w:r>
      <w:r>
        <w:rPr>
          <w:rFonts w:hint="eastAsia"/>
          <w:lang w:eastAsia="zh-CN"/>
        </w:rPr>
        <w:t>“</w:t>
      </w:r>
      <w:r>
        <w:t>性经济</w:t>
      </w:r>
      <w:r>
        <w:rPr>
          <w:rFonts w:hint="eastAsia"/>
          <w:lang w:eastAsia="zh-CN"/>
        </w:rPr>
        <w:t>”</w:t>
      </w:r>
      <w:r>
        <w:t>的拒绝——弗洛伊德坚持力比多理论的生物学基础，拒绝将其政治化。赖希与马克思主义组织的分裂则源于正统共产党对弗洛伊德主义的拒绝——党认为精神分析是</w:t>
      </w:r>
      <w:r>
        <w:rPr>
          <w:rFonts w:hint="eastAsia"/>
          <w:lang w:eastAsia="zh-CN"/>
        </w:rPr>
        <w:t>“</w:t>
      </w:r>
      <w:r>
        <w:t>资产阶级伪科学</w:t>
      </w:r>
      <w:r>
        <w:rPr>
          <w:rFonts w:hint="eastAsia"/>
          <w:lang w:eastAsia="zh-CN"/>
        </w:rPr>
        <w:t>”</w:t>
      </w:r>
      <w:r>
        <w:t>。</w:t>
      </w:r>
    </w:p>
    <w:p w14:paraId="15C58B41">
      <w:pPr>
        <w:pStyle w:val="166"/>
      </w:pPr>
      <w:r>
        <w:t>▎制度化实践与学术场域位置</w:t>
      </w:r>
    </w:p>
    <w:p w14:paraId="7F1701C4">
      <w:r>
        <w:t>赖希是唯一同时被精神分析协会和共产党开除的思想家——这一双重排斥标志着</w:t>
      </w:r>
      <w:r>
        <w:rPr>
          <w:rFonts w:hint="eastAsia"/>
          <w:lang w:eastAsia="zh-CN"/>
        </w:rPr>
        <w:t>“</w:t>
      </w:r>
      <w:r>
        <w:t>弗洛伊德—马克思综合</w:t>
      </w:r>
      <w:r>
        <w:rPr>
          <w:rFonts w:hint="eastAsia"/>
          <w:lang w:eastAsia="zh-CN"/>
        </w:rPr>
        <w:t>”</w:t>
      </w:r>
      <w:r>
        <w:t>的制度性不可能。赖希1939年流亡美国后逐渐走向生物学实验（</w:t>
      </w:r>
      <w:r>
        <w:rPr>
          <w:rFonts w:hint="eastAsia"/>
          <w:lang w:eastAsia="zh-CN"/>
        </w:rPr>
        <w:t>“</w:t>
      </w:r>
      <w:r>
        <w:t>生命能</w:t>
      </w:r>
      <w:r>
        <w:rPr>
          <w:rFonts w:hint="eastAsia"/>
          <w:lang w:eastAsia="zh-CN"/>
        </w:rPr>
        <w:t>”</w:t>
      </w:r>
      <w:r>
        <w:t>/Orgone理论），1956年被FDA起诉，1957年在狱中去世。这一悲剧性结局本身成为</w:t>
      </w:r>
      <w:r>
        <w:rPr>
          <w:rFonts w:hint="eastAsia"/>
          <w:lang w:eastAsia="zh-CN"/>
        </w:rPr>
        <w:t>“</w:t>
      </w:r>
      <w:r>
        <w:t>批判理论如何被体制收编或消灭</w:t>
      </w:r>
      <w:r>
        <w:rPr>
          <w:rFonts w:hint="eastAsia"/>
          <w:lang w:eastAsia="zh-CN"/>
        </w:rPr>
        <w:t>”</w:t>
      </w:r>
      <w:r>
        <w:t>的极端案例。</w:t>
      </w:r>
    </w:p>
    <w:p w14:paraId="2F3557CF">
      <w:pPr>
        <w:pStyle w:val="166"/>
      </w:pPr>
      <w:r>
        <w:t>▎学术影响与接受</w:t>
      </w:r>
    </w:p>
    <w:p w14:paraId="66615AFA">
      <w:r>
        <w:t>赖希对法兰克福学派的影响是双重的——马尔库塞在《爱欲与文明》（1955）中重新激活了赖希的</w:t>
      </w:r>
      <w:r>
        <w:rPr>
          <w:rFonts w:hint="eastAsia"/>
          <w:lang w:eastAsia="zh-CN"/>
        </w:rPr>
        <w:t>“</w:t>
      </w:r>
      <w:r>
        <w:t>额外压抑</w:t>
      </w:r>
      <w:r>
        <w:rPr>
          <w:rFonts w:hint="eastAsia"/>
          <w:lang w:eastAsia="zh-CN"/>
        </w:rPr>
        <w:t>”</w:t>
      </w:r>
      <w:r>
        <w:t>概念，但剔除了赖希的生物学还原论；霍克海默和阿多诺在《权威主义人格》（1950）中吸收了赖希的</w:t>
      </w:r>
      <w:r>
        <w:rPr>
          <w:rFonts w:hint="eastAsia"/>
          <w:lang w:eastAsia="zh-CN"/>
        </w:rPr>
        <w:t>“</w:t>
      </w:r>
      <w:r>
        <w:t>权威主义性格</w:t>
      </w:r>
      <w:r>
        <w:rPr>
          <w:rFonts w:hint="eastAsia"/>
          <w:lang w:eastAsia="zh-CN"/>
        </w:rPr>
        <w:t>”</w:t>
      </w:r>
      <w:r>
        <w:t>概念，但用经验研究方法替代了赖希的思辨。哈贝马斯在《认识与兴趣》中将赖希定位为</w:t>
      </w:r>
      <w:r>
        <w:rPr>
          <w:rFonts w:hint="eastAsia"/>
          <w:lang w:eastAsia="zh-CN"/>
        </w:rPr>
        <w:t>“</w:t>
      </w:r>
      <w:r>
        <w:t>弗洛伊德—马克思综合</w:t>
      </w:r>
      <w:r>
        <w:rPr>
          <w:rFonts w:hint="eastAsia"/>
          <w:lang w:eastAsia="zh-CN"/>
        </w:rPr>
        <w:t>”</w:t>
      </w:r>
      <w:r>
        <w:t>的失败但不可绕过的尝试。</w:t>
      </w:r>
    </w:p>
    <w:p w14:paraId="1727192D">
      <w:pPr>
        <w:pStyle w:val="166"/>
      </w:pPr>
      <w:r>
        <w:t>▎β映射</w:t>
      </w:r>
    </w:p>
    <w:p w14:paraId="07D40938">
      <w:pPr>
        <w:pStyle w:val="165"/>
      </w:pPr>
      <w:r>
        <w:t>P114_赖希:</w:t>
      </w:r>
    </w:p>
    <w:p w14:paraId="3201A26D">
      <w:pPr>
        <w:pStyle w:val="165"/>
      </w:pPr>
      <w:r>
        <w:t>borne_concepts:</w:t>
      </w:r>
    </w:p>
    <w:p w14:paraId="07E5F1EF">
      <w:pPr>
        <w:pStyle w:val="165"/>
      </w:pPr>
      <w:r>
        <w:t>- C_权威主义性格</w:t>
      </w:r>
    </w:p>
    <w:p w14:paraId="72BCD681">
      <w:pPr>
        <w:pStyle w:val="165"/>
      </w:pPr>
      <w:r>
        <w:t>- C_性格铠甲</w:t>
      </w:r>
    </w:p>
    <w:p w14:paraId="6B573FBB">
      <w:pPr>
        <w:pStyle w:val="165"/>
      </w:pPr>
      <w:r>
        <w:t>- C_性经济_Sexualökonomie</w:t>
      </w:r>
    </w:p>
    <w:p w14:paraId="582C8398">
      <w:pPr>
        <w:pStyle w:val="165"/>
      </w:pPr>
      <w:r>
        <w:t>- C_法西斯主义的群众心理学</w:t>
      </w:r>
    </w:p>
    <w:p w14:paraId="5BED18F0">
      <w:pPr>
        <w:pStyle w:val="165"/>
      </w:pPr>
      <w:r>
        <w:t>- C_额外压抑_后被马尔库塞继承</w:t>
      </w:r>
    </w:p>
    <w:p w14:paraId="3414FC66">
      <w:pPr>
        <w:pStyle w:val="165"/>
      </w:pPr>
      <w:r>
        <w:t>contested_concepts:</w:t>
      </w:r>
    </w:p>
    <w:p w14:paraId="0D9B45D1">
      <w:pPr>
        <w:pStyle w:val="165"/>
      </w:pPr>
      <w:r>
        <w:t>- C_性经济的政治化_弗洛伊德的拒绝</w:t>
      </w:r>
    </w:p>
    <w:p w14:paraId="6C09A039">
      <w:pPr>
        <w:pStyle w:val="165"/>
      </w:pPr>
      <w:r>
        <w:t>- C_精神分析的资产阶级性_共产党的拒绝</w:t>
      </w:r>
    </w:p>
    <w:p w14:paraId="6F5206C8">
      <w:pPr>
        <w:pStyle w:val="165"/>
      </w:pPr>
      <w:r>
        <w:t>- C_生物学还原论_法兰克福学派的批评</w:t>
      </w:r>
    </w:p>
    <w:p w14:paraId="6C0B6720">
      <w:pPr>
        <w:pStyle w:val="165"/>
      </w:pPr>
      <w:r>
        <w:t>school: S003</w:t>
      </w:r>
      <w:r>
        <w:rPr>
          <w:rFonts w:hint="eastAsia"/>
          <w:lang w:eastAsia="zh-CN"/>
        </w:rPr>
        <w:t>（</w:t>
      </w:r>
      <w:r>
        <w:t>法兰克福学派/批判理论</w:t>
      </w:r>
      <w:r>
        <w:rPr>
          <w:rFonts w:hint="eastAsia"/>
          <w:lang w:eastAsia="zh-CN"/>
        </w:rPr>
        <w:t>）</w:t>
      </w:r>
    </w:p>
    <w:p w14:paraId="1DADDEE9">
      <w:pPr>
        <w:pStyle w:val="165"/>
      </w:pPr>
      <w:r>
        <w:t>cross_schools: [S002</w:t>
      </w:r>
      <w:r>
        <w:rPr>
          <w:rFonts w:hint="eastAsia"/>
          <w:lang w:eastAsia="zh-CN"/>
        </w:rPr>
        <w:t>（</w:t>
      </w:r>
      <w:r>
        <w:t>马克思主义</w:t>
      </w:r>
      <w:r>
        <w:rPr>
          <w:rFonts w:hint="eastAsia"/>
          <w:lang w:eastAsia="zh-CN"/>
        </w:rPr>
        <w:t>）</w:t>
      </w:r>
      <w:r>
        <w:t>]</w:t>
      </w:r>
    </w:p>
    <w:p w14:paraId="27B091A6">
      <w:pPr>
        <w:pStyle w:val="165"/>
      </w:pPr>
      <w:r>
        <w:t>macro_period: T2</w:t>
      </w:r>
    </w:p>
    <w:p w14:paraId="3B0E503B">
      <w:pPr>
        <w:pStyle w:val="7"/>
      </w:pPr>
      <w:r>
        <w:t>【P115】克劳斯·奥菲（Claus Offe, 1940–）</w:t>
      </w:r>
    </w:p>
    <w:p w14:paraId="31A663BB">
      <w:pPr>
        <w:pStyle w:val="166"/>
      </w:pPr>
      <w:r>
        <w:t>▎学术问题与思想起源</w:t>
      </w:r>
    </w:p>
    <w:p w14:paraId="7ACC7BAA">
      <w:r>
        <w:t>奥菲面对的核心问题是：福利国家如何同时是资本主义的修复机制和批判的出发点？他在法兰克福大学师从哈贝马斯，但选择了与哈贝马斯不同的方向——不是交往理性，而是国家理论和福利国家批判。1970年代的西德</w:t>
      </w:r>
      <w:r>
        <w:rPr>
          <w:rFonts w:hint="eastAsia"/>
          <w:lang w:eastAsia="zh-CN"/>
        </w:rPr>
        <w:t>“</w:t>
      </w:r>
      <w:r>
        <w:t>社会民主主义世纪</w:t>
      </w:r>
      <w:r>
        <w:rPr>
          <w:rFonts w:hint="eastAsia"/>
          <w:lang w:eastAsia="zh-CN"/>
        </w:rPr>
        <w:t>”</w:t>
      </w:r>
      <w:r>
        <w:t>（勃兰特—施密特政府）提供了奥菲思想的制度语境——社会民主党试图通过福利国家改革缓和阶级矛盾，但改革本身产生了新的矛盾。</w:t>
      </w:r>
    </w:p>
    <w:p w14:paraId="0CEB4F40">
      <w:pPr>
        <w:pStyle w:val="166"/>
      </w:pPr>
      <w:r>
        <w:t>▎核心理论贡献</w:t>
      </w:r>
    </w:p>
    <w:p w14:paraId="458CF32A">
      <w:r>
        <w:t>奥菲在《资本主义国家的问题》（1972）中提出</w:t>
      </w:r>
      <w:r>
        <w:rPr>
          <w:rFonts w:hint="eastAsia"/>
          <w:lang w:eastAsia="zh-CN"/>
        </w:rPr>
        <w:t>“</w:t>
      </w:r>
      <w:r>
        <w:t>国家的矛盾</w:t>
      </w:r>
      <w:r>
        <w:rPr>
          <w:rFonts w:hint="eastAsia"/>
          <w:lang w:eastAsia="zh-CN"/>
        </w:rPr>
        <w:t>”</w:t>
      </w:r>
      <w:r>
        <w:t>论题：资本主义国家必须同时完成积累和合法化两种功能——为资本积累提供条件，又为大众提供合法性（福利、参与、权利）。但两种功能之间存在结构性矛盾：福利开支损害积累（提高税收、降低利润），积累要求损害合法性（削减福利、加剧不平等）。这一矛盾不是可以通过政策调整解决的</w:t>
      </w:r>
      <w:r>
        <w:rPr>
          <w:rFonts w:hint="eastAsia"/>
          <w:lang w:eastAsia="zh-CN"/>
        </w:rPr>
        <w:t>“</w:t>
      </w:r>
      <w:r>
        <w:t>问题</w:t>
      </w:r>
      <w:r>
        <w:rPr>
          <w:rFonts w:hint="eastAsia"/>
          <w:lang w:eastAsia="zh-CN"/>
        </w:rPr>
        <w:t>”</w:t>
      </w:r>
      <w:r>
        <w:t>，而是资本主义国家的结构性</w:t>
      </w:r>
      <w:r>
        <w:rPr>
          <w:rFonts w:hint="eastAsia"/>
          <w:lang w:eastAsia="zh-CN"/>
        </w:rPr>
        <w:t>“</w:t>
      </w:r>
      <w:r>
        <w:t>危机趋势</w:t>
      </w:r>
      <w:r>
        <w:rPr>
          <w:rFonts w:hint="eastAsia"/>
          <w:lang w:eastAsia="zh-CN"/>
        </w:rPr>
        <w:t>”</w:t>
      </w:r>
      <w:r>
        <w:t>。</w:t>
      </w:r>
    </w:p>
    <w:p w14:paraId="309F19C7">
      <w:r>
        <w:t>《福利国家的矛盾》（1984，英译本）将上述分析扩展到福利国家自身的</w:t>
      </w:r>
      <w:r>
        <w:rPr>
          <w:rFonts w:hint="eastAsia"/>
          <w:lang w:eastAsia="zh-CN"/>
        </w:rPr>
        <w:t>“</w:t>
      </w:r>
      <w:r>
        <w:t>去商品化</w:t>
      </w:r>
      <w:r>
        <w:rPr>
          <w:rFonts w:hint="eastAsia"/>
          <w:lang w:eastAsia="zh-CN"/>
        </w:rPr>
        <w:t>”</w:t>
      </w:r>
      <w:r>
        <w:t>悖论：福利国家的功能是保护劳动者免受市场波动的伤害（去商品化），但这一保护使劳动力脱离了市场机制，削弱了资本主义的动力。奥菲由此诊断福利国家处于</w:t>
      </w:r>
      <w:r>
        <w:rPr>
          <w:rFonts w:hint="eastAsia"/>
          <w:lang w:eastAsia="zh-CN"/>
        </w:rPr>
        <w:t>“</w:t>
      </w:r>
      <w:r>
        <w:t>既不能废除也不能扩展</w:t>
      </w:r>
      <w:r>
        <w:rPr>
          <w:rFonts w:hint="eastAsia"/>
          <w:lang w:eastAsia="zh-CN"/>
        </w:rPr>
        <w:t>”</w:t>
      </w:r>
      <w:r>
        <w:t>的双重束缚中——废除它将引发合法性危机，扩展它将引发积累危机。</w:t>
      </w:r>
    </w:p>
    <w:p w14:paraId="235F65FB">
      <w:pPr>
        <w:pStyle w:val="166"/>
      </w:pPr>
      <w:r>
        <w:t>▎学术对话与论战</w:t>
      </w:r>
    </w:p>
    <w:p w14:paraId="40F82298">
      <w:r>
        <w:t>奥菲与哈贝马斯的分歧集中于</w:t>
      </w:r>
      <w:r>
        <w:rPr>
          <w:rFonts w:hint="eastAsia"/>
          <w:lang w:eastAsia="zh-CN"/>
        </w:rPr>
        <w:t>“</w:t>
      </w:r>
      <w:r>
        <w:t>系统</w:t>
      </w:r>
      <w:r>
        <w:rPr>
          <w:rFonts w:hint="eastAsia"/>
          <w:lang w:eastAsia="zh-CN"/>
        </w:rPr>
        <w:t>”</w:t>
      </w:r>
      <w:r>
        <w:t>概念——哈贝马斯在《合法化危机》中区分了</w:t>
      </w:r>
      <w:r>
        <w:rPr>
          <w:rFonts w:hint="eastAsia"/>
          <w:lang w:eastAsia="zh-CN"/>
        </w:rPr>
        <w:t>“</w:t>
      </w:r>
      <w:r>
        <w:t>系统整合</w:t>
      </w:r>
      <w:r>
        <w:rPr>
          <w:rFonts w:hint="eastAsia"/>
          <w:lang w:eastAsia="zh-CN"/>
        </w:rPr>
        <w:t>”</w:t>
      </w:r>
      <w:r>
        <w:t>和</w:t>
      </w:r>
      <w:r>
        <w:rPr>
          <w:rFonts w:hint="eastAsia"/>
          <w:lang w:eastAsia="zh-CN"/>
        </w:rPr>
        <w:t>“</w:t>
      </w:r>
      <w:r>
        <w:t>社会整合</w:t>
      </w:r>
      <w:r>
        <w:rPr>
          <w:rFonts w:hint="eastAsia"/>
          <w:lang w:eastAsia="zh-CN"/>
        </w:rPr>
        <w:t>”</w:t>
      </w:r>
      <w:r>
        <w:t>，奥菲则认为这一区分过于二元化，福利国家的实际运作是系统和社会整合的</w:t>
      </w:r>
      <w:r>
        <w:rPr>
          <w:rFonts w:hint="eastAsia"/>
          <w:lang w:eastAsia="zh-CN"/>
        </w:rPr>
        <w:t>“</w:t>
      </w:r>
      <w:r>
        <w:t>嵌套</w:t>
      </w:r>
      <w:r>
        <w:rPr>
          <w:rFonts w:hint="eastAsia"/>
          <w:lang w:eastAsia="zh-CN"/>
        </w:rPr>
        <w:t>”</w:t>
      </w:r>
      <w:r>
        <w:t>关系。奥菲与埃尔斯特的论战（1980年代）涉及方法论：埃尔斯特坚持方法论个人主义和理性选择，奥菲坚持制度分析和矛盾逻辑。</w:t>
      </w:r>
    </w:p>
    <w:p w14:paraId="453B5906">
      <w:pPr>
        <w:pStyle w:val="166"/>
      </w:pPr>
      <w:r>
        <w:t>▎制度化实践与学术场域位置</w:t>
      </w:r>
    </w:p>
    <w:p w14:paraId="346F39E5">
      <w:r>
        <w:t>奥菲在比勒费尔德大学和洪堡大学的教席位置使他成为德国社会学中</w:t>
      </w:r>
      <w:r>
        <w:rPr>
          <w:rFonts w:hint="eastAsia"/>
          <w:lang w:eastAsia="zh-CN"/>
        </w:rPr>
        <w:t>“</w:t>
      </w:r>
      <w:r>
        <w:t>批判的制度分析</w:t>
      </w:r>
      <w:r>
        <w:rPr>
          <w:rFonts w:hint="eastAsia"/>
          <w:lang w:eastAsia="zh-CN"/>
        </w:rPr>
        <w:t>”</w:t>
      </w:r>
      <w:r>
        <w:t>传统的核心人物。他与哈贝马斯、韦尔默在法兰克福研究所的共事关系，使他的国家理论与批判理论保持了制度性关联。2000年后转向欧盟制度分析和民主理论。</w:t>
      </w:r>
    </w:p>
    <w:p w14:paraId="1D736EC1">
      <w:pPr>
        <w:pStyle w:val="166"/>
      </w:pPr>
      <w:r>
        <w:t>▎学术影响与接受</w:t>
      </w:r>
    </w:p>
    <w:p w14:paraId="7770853B">
      <w:r>
        <w:t>奥菲的</w:t>
      </w:r>
      <w:r>
        <w:rPr>
          <w:rFonts w:hint="eastAsia"/>
          <w:lang w:eastAsia="zh-CN"/>
        </w:rPr>
        <w:t>“</w:t>
      </w:r>
      <w:r>
        <w:t>积累vs合法化</w:t>
      </w:r>
      <w:r>
        <w:rPr>
          <w:rFonts w:hint="eastAsia"/>
          <w:lang w:eastAsia="zh-CN"/>
        </w:rPr>
        <w:t>”</w:t>
      </w:r>
      <w:r>
        <w:t>矛盾框架成为福利国家研究的基本范式——埃斯平-安德森的</w:t>
      </w:r>
      <w:r>
        <w:rPr>
          <w:rFonts w:hint="eastAsia"/>
          <w:lang w:eastAsia="zh-CN"/>
        </w:rPr>
        <w:t>“</w:t>
      </w:r>
      <w:r>
        <w:t>福利资本主义三个世界</w:t>
      </w:r>
      <w:r>
        <w:rPr>
          <w:rFonts w:hint="eastAsia"/>
          <w:lang w:eastAsia="zh-CN"/>
        </w:rPr>
        <w:t>”</w:t>
      </w:r>
      <w:r>
        <w:t>直接回应了奥菲的分类问题。斯特里克在《买时间》中延续了奥菲的</w:t>
      </w:r>
      <w:r>
        <w:rPr>
          <w:rFonts w:hint="eastAsia"/>
          <w:lang w:eastAsia="zh-CN"/>
        </w:rPr>
        <w:t>“</w:t>
      </w:r>
      <w:r>
        <w:t>民主资本主义矛盾</w:t>
      </w:r>
      <w:r>
        <w:rPr>
          <w:rFonts w:hint="eastAsia"/>
          <w:lang w:eastAsia="zh-CN"/>
        </w:rPr>
        <w:t>”</w:t>
      </w:r>
      <w:r>
        <w:t>诊断。在东欧转型研究中，奥菲的</w:t>
      </w:r>
      <w:r>
        <w:rPr>
          <w:rFonts w:hint="eastAsia"/>
          <w:lang w:eastAsia="zh-CN"/>
        </w:rPr>
        <w:t>“</w:t>
      </w:r>
      <w:r>
        <w:t>双重转型</w:t>
      </w:r>
      <w:r>
        <w:rPr>
          <w:rFonts w:hint="eastAsia"/>
          <w:lang w:eastAsia="zh-CN"/>
        </w:rPr>
        <w:t>”</w:t>
      </w:r>
      <w:r>
        <w:t>分析（经济市场化和政治民主化同时进行）成为标准框架。</w:t>
      </w:r>
    </w:p>
    <w:p w14:paraId="18AF6F29">
      <w:pPr>
        <w:pStyle w:val="166"/>
      </w:pPr>
      <w:r>
        <w:t>▎β映射</w:t>
      </w:r>
    </w:p>
    <w:p w14:paraId="6E723F4B">
      <w:pPr>
        <w:pStyle w:val="165"/>
      </w:pPr>
      <w:r>
        <w:t>P115_奥菲:</w:t>
      </w:r>
    </w:p>
    <w:p w14:paraId="319BB557">
      <w:pPr>
        <w:pStyle w:val="165"/>
      </w:pPr>
      <w:r>
        <w:t>borne_concepts:</w:t>
      </w:r>
    </w:p>
    <w:p w14:paraId="1042A1FB">
      <w:pPr>
        <w:pStyle w:val="165"/>
      </w:pPr>
      <w:r>
        <w:t>- C_国家的矛盾_积累vs合法化</w:t>
      </w:r>
    </w:p>
    <w:p w14:paraId="28C96386">
      <w:pPr>
        <w:pStyle w:val="165"/>
      </w:pPr>
      <w:r>
        <w:t>- C_福利国家的矛盾</w:t>
      </w:r>
    </w:p>
    <w:p w14:paraId="4E594E68">
      <w:pPr>
        <w:pStyle w:val="165"/>
      </w:pPr>
      <w:r>
        <w:t>- C_去商品化悖论</w:t>
      </w:r>
    </w:p>
    <w:p w14:paraId="204AB559">
      <w:pPr>
        <w:pStyle w:val="165"/>
      </w:pPr>
      <w:r>
        <w:t>- C_危机趋势_vs危机事件</w:t>
      </w:r>
    </w:p>
    <w:p w14:paraId="658F7DAA">
      <w:pPr>
        <w:pStyle w:val="165"/>
      </w:pPr>
      <w:r>
        <w:t>- C_双重转型_东欧</w:t>
      </w:r>
    </w:p>
    <w:p w14:paraId="7E700598">
      <w:pPr>
        <w:pStyle w:val="165"/>
      </w:pPr>
      <w:r>
        <w:t>contested_concepts:</w:t>
      </w:r>
    </w:p>
    <w:p w14:paraId="12485751">
      <w:pPr>
        <w:pStyle w:val="165"/>
      </w:pPr>
      <w:r>
        <w:t>- C_系统vs社会整合_与哈贝马斯的方法论分歧</w:t>
      </w:r>
    </w:p>
    <w:p w14:paraId="60E96437">
      <w:pPr>
        <w:pStyle w:val="165"/>
      </w:pPr>
      <w:r>
        <w:t>- C_矛盾逻辑vs理性选择_与埃尔斯特的论战</w:t>
      </w:r>
    </w:p>
    <w:p w14:paraId="1EE18ADE">
      <w:pPr>
        <w:pStyle w:val="165"/>
      </w:pPr>
      <w:r>
        <w:t>school: S003</w:t>
      </w:r>
      <w:r>
        <w:rPr>
          <w:rFonts w:hint="eastAsia"/>
          <w:lang w:eastAsia="zh-CN"/>
        </w:rPr>
        <w:t>（</w:t>
      </w:r>
      <w:r>
        <w:t>法兰克福学派/批判理论</w:t>
      </w:r>
      <w:r>
        <w:rPr>
          <w:rFonts w:hint="eastAsia"/>
          <w:lang w:eastAsia="zh-CN"/>
        </w:rPr>
        <w:t>）</w:t>
      </w:r>
    </w:p>
    <w:p w14:paraId="01156609">
      <w:pPr>
        <w:pStyle w:val="165"/>
      </w:pPr>
      <w:r>
        <w:t>cross_schools: []</w:t>
      </w:r>
    </w:p>
    <w:p w14:paraId="2FC5F30A">
      <w:pPr>
        <w:pStyle w:val="165"/>
      </w:pPr>
      <w:r>
        <w:t>macro_period: T3-T4</w:t>
      </w:r>
    </w:p>
    <w:p w14:paraId="6520A9D3">
      <w:pPr>
        <w:pStyle w:val="7"/>
      </w:pPr>
      <w:r>
        <w:t>【P116】阿尔布莱希特·韦尔默（Albrecht Wellmer, 1933–2018）</w:t>
      </w:r>
    </w:p>
    <w:p w14:paraId="0B0D6687">
      <w:pPr>
        <w:pStyle w:val="166"/>
      </w:pPr>
      <w:r>
        <w:t>▎学术问题与思想起源</w:t>
      </w:r>
    </w:p>
    <w:p w14:paraId="41660915">
      <w:r>
        <w:t>韦尔默面对的核心问题是：批判理论如何在不诉诸形而上学的前提下保持其批判力量？哈贝马斯的交往理性试图用</w:t>
      </w:r>
      <w:r>
        <w:rPr>
          <w:rFonts w:hint="eastAsia"/>
          <w:lang w:eastAsia="zh-CN"/>
        </w:rPr>
        <w:t>“</w:t>
      </w:r>
      <w:r>
        <w:t>理想言谈情境</w:t>
      </w:r>
      <w:r>
        <w:rPr>
          <w:rFonts w:hint="eastAsia"/>
          <w:lang w:eastAsia="zh-CN"/>
        </w:rPr>
        <w:t>”</w:t>
      </w:r>
      <w:r>
        <w:t>替代传统形而上学的理性概念，但韦尔默认为哈贝马斯的</w:t>
      </w:r>
      <w:r>
        <w:rPr>
          <w:rFonts w:hint="eastAsia"/>
          <w:lang w:eastAsia="zh-CN"/>
        </w:rPr>
        <w:t>“</w:t>
      </w:r>
      <w:r>
        <w:t>理想化</w:t>
      </w:r>
      <w:r>
        <w:rPr>
          <w:rFonts w:hint="eastAsia"/>
          <w:lang w:eastAsia="zh-CN"/>
        </w:rPr>
        <w:t>”</w:t>
      </w:r>
      <w:r>
        <w:t>仍然过于强烈——交往理性不应被视为一个可实现的理想状态，而应被理解为</w:t>
      </w:r>
      <w:r>
        <w:rPr>
          <w:rFonts w:hint="eastAsia"/>
          <w:lang w:eastAsia="zh-CN"/>
        </w:rPr>
        <w:t>“</w:t>
      </w:r>
      <w:r>
        <w:t>反事实的期望</w:t>
      </w:r>
      <w:r>
        <w:rPr>
          <w:rFonts w:hint="eastAsia"/>
          <w:lang w:eastAsia="zh-CN"/>
        </w:rPr>
        <w:t>”</w:t>
      </w:r>
      <w:r>
        <w:t>（kontrafaktische Unterstellung），即交往参与者总是已经预设但从未完全实现的理性条件。</w:t>
      </w:r>
    </w:p>
    <w:p w14:paraId="76CC82D4">
      <w:pPr>
        <w:pStyle w:val="166"/>
      </w:pPr>
      <w:r>
        <w:t>▎核心理论贡献</w:t>
      </w:r>
    </w:p>
    <w:p w14:paraId="2A910D53">
      <w:r>
        <w:t>韦尔默在《批判理论与实证主义》（1969，博士论文）中尝试在法兰克福学派和维特根斯坦/分析哲学之间建立桥梁——这一尝试本身在德国哲学界是异端的，因为法兰克福学派传统上将分析哲学视为</w:t>
      </w:r>
      <w:r>
        <w:rPr>
          <w:rFonts w:hint="eastAsia"/>
          <w:lang w:eastAsia="zh-CN"/>
        </w:rPr>
        <w:t>“</w:t>
      </w:r>
      <w:r>
        <w:t>实证主义的分支</w:t>
      </w:r>
      <w:r>
        <w:rPr>
          <w:rFonts w:hint="eastAsia"/>
          <w:lang w:eastAsia="zh-CN"/>
        </w:rPr>
        <w:t>”</w:t>
      </w:r>
      <w:r>
        <w:t>。韦尔默的论证是：维特根斯坦的语言游戏概念并非实证主义，而是揭示了语言使用的实践性——这一实践性与批判理论对</w:t>
      </w:r>
      <w:r>
        <w:rPr>
          <w:rFonts w:hint="eastAsia"/>
          <w:lang w:eastAsia="zh-CN"/>
        </w:rPr>
        <w:t>“</w:t>
      </w:r>
      <w:r>
        <w:t>生活世界</w:t>
      </w:r>
      <w:r>
        <w:rPr>
          <w:rFonts w:hint="eastAsia"/>
          <w:lang w:eastAsia="zh-CN"/>
        </w:rPr>
        <w:t>”</w:t>
      </w:r>
      <w:r>
        <w:t>的关注具有深层亲和。</w:t>
      </w:r>
    </w:p>
    <w:p w14:paraId="1AFF9018">
      <w:r>
        <w:t>《伦理学与对话》（1986）试图将哈贝马斯的</w:t>
      </w:r>
      <w:r>
        <w:rPr>
          <w:rFonts w:hint="eastAsia"/>
          <w:lang w:eastAsia="zh-CN"/>
        </w:rPr>
        <w:t>“</w:t>
      </w:r>
      <w:r>
        <w:t>话语伦理学</w:t>
      </w:r>
      <w:r>
        <w:rPr>
          <w:rFonts w:hint="eastAsia"/>
          <w:lang w:eastAsia="zh-CN"/>
        </w:rPr>
        <w:t>”</w:t>
      </w:r>
      <w:r>
        <w:t>从</w:t>
      </w:r>
      <w:r>
        <w:rPr>
          <w:rFonts w:hint="eastAsia"/>
          <w:lang w:eastAsia="zh-CN"/>
        </w:rPr>
        <w:t>“</w:t>
      </w:r>
      <w:r>
        <w:t>先验语用学</w:t>
      </w:r>
      <w:r>
        <w:rPr>
          <w:rFonts w:hint="eastAsia"/>
          <w:lang w:eastAsia="zh-CN"/>
        </w:rPr>
        <w:t>”</w:t>
      </w:r>
      <w:r>
        <w:t>的奠基中解放出来——韦尔默拒绝阿佩尔式的</w:t>
      </w:r>
      <w:r>
        <w:rPr>
          <w:rFonts w:hint="eastAsia"/>
          <w:lang w:eastAsia="zh-CN"/>
        </w:rPr>
        <w:t>“</w:t>
      </w:r>
      <w:r>
        <w:t>最终奠基</w:t>
      </w:r>
      <w:r>
        <w:rPr>
          <w:rFonts w:hint="eastAsia"/>
          <w:lang w:eastAsia="zh-CN"/>
        </w:rPr>
        <w:t>”</w:t>
      </w:r>
      <w:r>
        <w:t>（Letztbegründung），主张伦理规范的有效性不是通过先验演绎而是通过</w:t>
      </w:r>
      <w:r>
        <w:rPr>
          <w:rFonts w:hint="eastAsia"/>
          <w:lang w:eastAsia="zh-CN"/>
        </w:rPr>
        <w:t>“</w:t>
      </w:r>
      <w:r>
        <w:t>对话实践中的反思性</w:t>
      </w:r>
      <w:r>
        <w:rPr>
          <w:rFonts w:hint="eastAsia"/>
          <w:lang w:eastAsia="zh-CN"/>
        </w:rPr>
        <w:t>”</w:t>
      </w:r>
      <w:r>
        <w:t>来建立的。这一立场使韦尔默成为哈贝马斯阵营内部最重要的</w:t>
      </w:r>
      <w:r>
        <w:rPr>
          <w:rFonts w:hint="eastAsia"/>
          <w:lang w:eastAsia="zh-CN"/>
        </w:rPr>
        <w:t>“</w:t>
      </w:r>
      <w:r>
        <w:t>修正者</w:t>
      </w:r>
      <w:r>
        <w:rPr>
          <w:rFonts w:hint="eastAsia"/>
          <w:lang w:eastAsia="zh-CN"/>
        </w:rPr>
        <w:t>”</w:t>
      </w:r>
      <w:r>
        <w:t>。</w:t>
      </w:r>
    </w:p>
    <w:p w14:paraId="15655145">
      <w:pPr>
        <w:pStyle w:val="166"/>
      </w:pPr>
      <w:r>
        <w:t>▎学术对话与论战</w:t>
      </w:r>
    </w:p>
    <w:p w14:paraId="3D095E05">
      <w:r>
        <w:t>韦尔默与阿佩尔的论战（1970-80年代）是德国批判理论内部最重要的方法论辩论——阿佩尔坚持</w:t>
      </w:r>
      <w:r>
        <w:rPr>
          <w:rFonts w:hint="eastAsia"/>
          <w:lang w:eastAsia="zh-CN"/>
        </w:rPr>
        <w:t>“</w:t>
      </w:r>
      <w:r>
        <w:t>先验语用学</w:t>
      </w:r>
      <w:r>
        <w:rPr>
          <w:rFonts w:hint="eastAsia"/>
          <w:lang w:eastAsia="zh-CN"/>
        </w:rPr>
        <w:t>”</w:t>
      </w:r>
      <w:r>
        <w:t>的最终奠基，韦尔默坚持</w:t>
      </w:r>
      <w:r>
        <w:rPr>
          <w:rFonts w:hint="eastAsia"/>
          <w:lang w:eastAsia="zh-CN"/>
        </w:rPr>
        <w:t>“</w:t>
      </w:r>
      <w:r>
        <w:t>脆弱的理性</w:t>
      </w:r>
      <w:r>
        <w:rPr>
          <w:rFonts w:hint="eastAsia"/>
          <w:lang w:eastAsia="zh-CN"/>
        </w:rPr>
        <w:t>”</w:t>
      </w:r>
      <w:r>
        <w:t>（fallible Vernunft）。韦尔默与罗蒂的对话则涉及另一个维度——韦尔默接受了罗蒂对</w:t>
      </w:r>
      <w:r>
        <w:rPr>
          <w:rFonts w:hint="eastAsia"/>
          <w:lang w:eastAsia="zh-CN"/>
        </w:rPr>
        <w:t>“</w:t>
      </w:r>
      <w:r>
        <w:t>奠基</w:t>
      </w:r>
      <w:r>
        <w:rPr>
          <w:rFonts w:hint="eastAsia"/>
          <w:lang w:eastAsia="zh-CN"/>
        </w:rPr>
        <w:t>”</w:t>
      </w:r>
      <w:r>
        <w:t>的批判，但拒绝了罗蒂的</w:t>
      </w:r>
      <w:r>
        <w:rPr>
          <w:rFonts w:hint="eastAsia"/>
          <w:lang w:eastAsia="zh-CN"/>
        </w:rPr>
        <w:t>“</w:t>
      </w:r>
      <w:r>
        <w:t>反讽主义</w:t>
      </w:r>
      <w:r>
        <w:rPr>
          <w:rFonts w:hint="eastAsia"/>
          <w:lang w:eastAsia="zh-CN"/>
        </w:rPr>
        <w:t>”</w:t>
      </w:r>
      <w:r>
        <w:t>后果。</w:t>
      </w:r>
    </w:p>
    <w:p w14:paraId="315C56FB">
      <w:pPr>
        <w:pStyle w:val="166"/>
      </w:pPr>
      <w:r>
        <w:t>▎制度化实践与学术场域位置</w:t>
      </w:r>
    </w:p>
    <w:p w14:paraId="07997C23">
      <w:r>
        <w:t>韦尔默在康斯坦茨大学和柏林自由大学的教席位置使他成为德国哲学中</w:t>
      </w:r>
      <w:r>
        <w:rPr>
          <w:rFonts w:hint="eastAsia"/>
          <w:lang w:eastAsia="zh-CN"/>
        </w:rPr>
        <w:t>“</w:t>
      </w:r>
      <w:r>
        <w:t>批判理论—分析哲学</w:t>
      </w:r>
      <w:r>
        <w:rPr>
          <w:rFonts w:hint="eastAsia"/>
          <w:lang w:eastAsia="zh-CN"/>
        </w:rPr>
        <w:t>”</w:t>
      </w:r>
      <w:r>
        <w:t>交叉地带的核心人物。他在柏林自由大学培养了一批同时掌握批判理论和分析哲学传统的学者。</w:t>
      </w:r>
    </w:p>
    <w:p w14:paraId="4BC45990">
      <w:pPr>
        <w:pStyle w:val="166"/>
      </w:pPr>
      <w:r>
        <w:t>▎学术影响与接受</w:t>
      </w:r>
    </w:p>
    <w:p w14:paraId="0E32AFD1">
      <w:r>
        <w:t>韦尔默对</w:t>
      </w:r>
      <w:r>
        <w:rPr>
          <w:rFonts w:hint="eastAsia"/>
          <w:lang w:eastAsia="zh-CN"/>
        </w:rPr>
        <w:t>“</w:t>
      </w:r>
      <w:r>
        <w:t>脆弱的理性</w:t>
      </w:r>
      <w:r>
        <w:rPr>
          <w:rFonts w:hint="eastAsia"/>
          <w:lang w:eastAsia="zh-CN"/>
        </w:rPr>
        <w:t>”</w:t>
      </w:r>
      <w:r>
        <w:t>的坚持使他成为</w:t>
      </w:r>
      <w:r>
        <w:rPr>
          <w:rFonts w:hint="eastAsia"/>
          <w:lang w:eastAsia="zh-CN"/>
        </w:rPr>
        <w:t>“</w:t>
      </w:r>
      <w:r>
        <w:t>后形而上学的批判理论</w:t>
      </w:r>
      <w:r>
        <w:rPr>
          <w:rFonts w:hint="eastAsia"/>
          <w:lang w:eastAsia="zh-CN"/>
        </w:rPr>
        <w:t>”</w:t>
      </w:r>
      <w:r>
        <w:t>的关键过渡人物——霍耐特在承认理论中直接继承了韦尔默对</w:t>
      </w:r>
      <w:r>
        <w:rPr>
          <w:rFonts w:hint="eastAsia"/>
          <w:lang w:eastAsia="zh-CN"/>
        </w:rPr>
        <w:t>“</w:t>
      </w:r>
      <w:r>
        <w:t>最终奠基</w:t>
      </w:r>
      <w:r>
        <w:rPr>
          <w:rFonts w:hint="eastAsia"/>
          <w:lang w:eastAsia="zh-CN"/>
        </w:rPr>
        <w:t>”</w:t>
      </w:r>
      <w:r>
        <w:t>的拒绝。韦尔默的音乐美学（《关于现代与后现代的辩证法》，1985）对阿多诺的</w:t>
      </w:r>
      <w:r>
        <w:rPr>
          <w:rFonts w:hint="eastAsia"/>
          <w:lang w:eastAsia="zh-CN"/>
        </w:rPr>
        <w:t>“</w:t>
      </w:r>
      <w:r>
        <w:t>新音乐</w:t>
      </w:r>
      <w:r>
        <w:rPr>
          <w:rFonts w:hint="eastAsia"/>
          <w:lang w:eastAsia="zh-CN"/>
        </w:rPr>
        <w:t>”</w:t>
      </w:r>
      <w:r>
        <w:t>概念进行了修正——阿多诺将勋伯格视为音乐理性的唯一合法继承者，韦尔默则认为阿多诺的标准过于排他。</w:t>
      </w:r>
    </w:p>
    <w:p w14:paraId="5129B45A">
      <w:pPr>
        <w:pStyle w:val="166"/>
      </w:pPr>
      <w:r>
        <w:t>▎β映射</w:t>
      </w:r>
    </w:p>
    <w:p w14:paraId="3632E914">
      <w:pPr>
        <w:pStyle w:val="165"/>
      </w:pPr>
      <w:r>
        <w:t>P116_韦尔默:</w:t>
      </w:r>
    </w:p>
    <w:p w14:paraId="313976E9">
      <w:pPr>
        <w:pStyle w:val="165"/>
      </w:pPr>
      <w:r>
        <w:t>borne_concepts:</w:t>
      </w:r>
    </w:p>
    <w:p w14:paraId="509212E3">
      <w:pPr>
        <w:pStyle w:val="165"/>
      </w:pPr>
      <w:r>
        <w:t>- C_反事实的期望</w:t>
      </w:r>
    </w:p>
    <w:p w14:paraId="06EF5F5A">
      <w:pPr>
        <w:pStyle w:val="165"/>
      </w:pPr>
      <w:r>
        <w:t>- C_脆弱的理性</w:t>
      </w:r>
    </w:p>
    <w:p w14:paraId="62DAD599">
      <w:pPr>
        <w:pStyle w:val="165"/>
      </w:pPr>
      <w:r>
        <w:t>- C_后形而上学的批判理论</w:t>
      </w:r>
    </w:p>
    <w:p w14:paraId="584A1EC1">
      <w:pPr>
        <w:pStyle w:val="165"/>
      </w:pPr>
      <w:r>
        <w:t>- C_对话实践中的反思性</w:t>
      </w:r>
    </w:p>
    <w:p w14:paraId="3F2C77C7">
      <w:pPr>
        <w:pStyle w:val="165"/>
      </w:pPr>
      <w:r>
        <w:t>- C_话语伦理学_修正版</w:t>
      </w:r>
    </w:p>
    <w:p w14:paraId="3E639EAD">
      <w:pPr>
        <w:pStyle w:val="165"/>
      </w:pPr>
      <w:r>
        <w:t>contested_concepts:</w:t>
      </w:r>
    </w:p>
    <w:p w14:paraId="0DBED1F6">
      <w:pPr>
        <w:pStyle w:val="165"/>
      </w:pPr>
      <w:r>
        <w:t>- C_最终奠基_vs反讽主义_阿佩尔vs罗蒂之间的中间道路</w:t>
      </w:r>
    </w:p>
    <w:p w14:paraId="01CA64FB">
      <w:pPr>
        <w:pStyle w:val="165"/>
      </w:pPr>
      <w:r>
        <w:t>- C_阿多诺的新音乐标准_韦尔默的排他性批评</w:t>
      </w:r>
    </w:p>
    <w:p w14:paraId="0495570D">
      <w:pPr>
        <w:pStyle w:val="165"/>
      </w:pPr>
      <w:r>
        <w:t>school: S003</w:t>
      </w:r>
      <w:r>
        <w:rPr>
          <w:rFonts w:hint="eastAsia"/>
          <w:lang w:eastAsia="zh-CN"/>
        </w:rPr>
        <w:t>（</w:t>
      </w:r>
      <w:r>
        <w:t>法兰克福学派/批判理论</w:t>
      </w:r>
      <w:r>
        <w:rPr>
          <w:rFonts w:hint="eastAsia"/>
          <w:lang w:eastAsia="zh-CN"/>
        </w:rPr>
        <w:t>）</w:t>
      </w:r>
    </w:p>
    <w:p w14:paraId="1EFC48FB">
      <w:pPr>
        <w:pStyle w:val="165"/>
      </w:pPr>
      <w:r>
        <w:t>cross_schools: []</w:t>
      </w:r>
    </w:p>
    <w:p w14:paraId="7B00E1B1">
      <w:pPr>
        <w:pStyle w:val="165"/>
      </w:pPr>
      <w:r>
        <w:t>macro_period: T3-T4</w:t>
      </w:r>
    </w:p>
    <w:p w14:paraId="6A6EA91C">
      <w:pPr>
        <w:pStyle w:val="7"/>
      </w:pPr>
      <w:r>
        <w:t>【P117】埃德蒙德·胡塞尔（Edmund Husserl, 1859–1938）</w:t>
      </w:r>
    </w:p>
    <w:p w14:paraId="76F76A41">
      <w:pPr>
        <w:pStyle w:val="166"/>
      </w:pPr>
      <w:r>
        <w:t>▎学术问题与思想起源</w:t>
      </w:r>
    </w:p>
    <w:p w14:paraId="60F18FCF">
      <w:r>
        <w:t>胡塞尔面对的核心问题是：哲学如何成为严格的科学？他在数学训练（魏斯特拉斯的学生）和新康德主义氛围（布伦塔诺的意向性理论）的双重影响下，选择了第三条路径——从意识的意向性结构出发，为一切知识提供绝对奠基。《逻辑研究》（1900-01）试图通过</w:t>
      </w:r>
      <w:r>
        <w:rPr>
          <w:rFonts w:hint="eastAsia"/>
          <w:lang w:eastAsia="zh-CN"/>
        </w:rPr>
        <w:t>“</w:t>
      </w:r>
      <w:r>
        <w:t>范畴直观</w:t>
      </w:r>
      <w:r>
        <w:rPr>
          <w:rFonts w:hint="eastAsia"/>
          <w:lang w:eastAsia="zh-CN"/>
        </w:rPr>
        <w:t>”</w:t>
      </w:r>
      <w:r>
        <w:t>突破心理主义和逻辑主义的对立：逻辑规律不是心理过程的归纳，也不是柏拉图式的实体，而是在意向活动中被给予的意义。</w:t>
      </w:r>
    </w:p>
    <w:p w14:paraId="0217FB15">
      <w:pPr>
        <w:pStyle w:val="166"/>
      </w:pPr>
      <w:r>
        <w:t>▎核心理论贡献</w:t>
      </w:r>
    </w:p>
    <w:p w14:paraId="5BA0E3D6">
      <w:r>
        <w:t>胡塞尔的</w:t>
      </w:r>
      <w:r>
        <w:rPr>
          <w:rFonts w:hint="eastAsia"/>
          <w:lang w:eastAsia="zh-CN"/>
        </w:rPr>
        <w:t>“</w:t>
      </w:r>
      <w:r>
        <w:t>现象学还原</w:t>
      </w:r>
      <w:r>
        <w:rPr>
          <w:rFonts w:hint="eastAsia"/>
          <w:lang w:eastAsia="zh-CN"/>
        </w:rPr>
        <w:t>”</w:t>
      </w:r>
      <w:r>
        <w:t>（epoché）是其方法论核心——将自然态度（对世界存在的朴素信念）悬置，回到</w:t>
      </w:r>
      <w:r>
        <w:rPr>
          <w:rFonts w:hint="eastAsia"/>
          <w:lang w:eastAsia="zh-CN"/>
        </w:rPr>
        <w:t>“</w:t>
      </w:r>
      <w:r>
        <w:t>纯粹意识</w:t>
      </w:r>
      <w:r>
        <w:rPr>
          <w:rFonts w:hint="eastAsia"/>
          <w:lang w:eastAsia="zh-CN"/>
        </w:rPr>
        <w:t>”</w:t>
      </w:r>
      <w:r>
        <w:t>的领域。这一悬置不是否定世界的存在，而是改变对世界的态度——从</w:t>
      </w:r>
      <w:r>
        <w:rPr>
          <w:rFonts w:hint="eastAsia"/>
          <w:lang w:eastAsia="zh-CN"/>
        </w:rPr>
        <w:t>“</w:t>
      </w:r>
      <w:r>
        <w:t>世界存在</w:t>
      </w:r>
      <w:r>
        <w:rPr>
          <w:rFonts w:hint="eastAsia"/>
          <w:lang w:eastAsia="zh-CN"/>
        </w:rPr>
        <w:t>”</w:t>
      </w:r>
      <w:r>
        <w:t>转向</w:t>
      </w:r>
      <w:r>
        <w:rPr>
          <w:rFonts w:hint="eastAsia"/>
          <w:lang w:eastAsia="zh-CN"/>
        </w:rPr>
        <w:t>“</w:t>
      </w:r>
      <w:r>
        <w:t>世界如何被给予</w:t>
      </w:r>
      <w:r>
        <w:rPr>
          <w:rFonts w:hint="eastAsia"/>
          <w:lang w:eastAsia="zh-CN"/>
        </w:rPr>
        <w:t>”</w:t>
      </w:r>
      <w:r>
        <w:t>。在此还原中，</w:t>
      </w:r>
      <w:r>
        <w:rPr>
          <w:rFonts w:hint="eastAsia"/>
          <w:lang w:eastAsia="zh-CN"/>
        </w:rPr>
        <w:t>“</w:t>
      </w:r>
      <w:r>
        <w:t>意向性</w:t>
      </w:r>
      <w:r>
        <w:rPr>
          <w:rFonts w:hint="eastAsia"/>
          <w:lang w:eastAsia="zh-CN"/>
        </w:rPr>
        <w:t>”</w:t>
      </w:r>
      <w:r>
        <w:t>（Intentionalität）成为核心发现：意识总是</w:t>
      </w:r>
      <w:r>
        <w:rPr>
          <w:rFonts w:hint="eastAsia"/>
          <w:lang w:eastAsia="zh-CN"/>
        </w:rPr>
        <w:t>“</w:t>
      </w:r>
      <w:r>
        <w:t>关于某物的意识</w:t>
      </w:r>
      <w:r>
        <w:rPr>
          <w:rFonts w:hint="eastAsia"/>
          <w:lang w:eastAsia="zh-CN"/>
        </w:rPr>
        <w:t>”</w:t>
      </w:r>
      <w:r>
        <w:t>，意识活动与意识对象之间的</w:t>
      </w:r>
      <w:r>
        <w:rPr>
          <w:rFonts w:hint="eastAsia"/>
          <w:lang w:eastAsia="zh-CN"/>
        </w:rPr>
        <w:t>“</w:t>
      </w:r>
      <w:r>
        <w:t>意向性关联</w:t>
      </w:r>
      <w:r>
        <w:rPr>
          <w:rFonts w:hint="eastAsia"/>
          <w:lang w:eastAsia="zh-CN"/>
        </w:rPr>
        <w:t>”</w:t>
      </w:r>
      <w:r>
        <w:t>是一切知识的基础。</w:t>
      </w:r>
    </w:p>
    <w:p w14:paraId="075D3670">
      <w:r>
        <w:t>《欧洲科学的危机与超越论的现象学》（1936）是胡塞尔晚年的总结性著作——他从</w:t>
      </w:r>
      <w:r>
        <w:rPr>
          <w:rFonts w:hint="eastAsia"/>
          <w:lang w:eastAsia="zh-CN"/>
        </w:rPr>
        <w:t>“</w:t>
      </w:r>
      <w:r>
        <w:t>生活世界</w:t>
      </w:r>
      <w:r>
        <w:rPr>
          <w:rFonts w:hint="eastAsia"/>
          <w:lang w:eastAsia="zh-CN"/>
        </w:rPr>
        <w:t>”</w:t>
      </w:r>
      <w:r>
        <w:t>（Lebenswelt）概念出发诊断现代性的危机：欧洲科学将生活世界数学化、理念化，遗忘了其生活世界的基础，导致意义的丧失。生活世界是前科学的、被经验地给予的日常生活世界，一切科学理论都建立在其上但又在理论化过程中遗忘了它。</w:t>
      </w:r>
    </w:p>
    <w:p w14:paraId="424BB5E4">
      <w:pPr>
        <w:pStyle w:val="166"/>
      </w:pPr>
      <w:r>
        <w:t>▎学术对话与论战</w:t>
      </w:r>
    </w:p>
    <w:p w14:paraId="21C822F0">
      <w:r>
        <w:t>胡塞尔与狄尔泰的争论（1911年前后）是现象学与精神科学的根本分歧：胡塞尔认为狄尔泰的</w:t>
      </w:r>
      <w:r>
        <w:rPr>
          <w:rFonts w:hint="eastAsia"/>
          <w:lang w:eastAsia="zh-CN"/>
        </w:rPr>
        <w:t>“</w:t>
      </w:r>
      <w:r>
        <w:t>生命</w:t>
      </w:r>
      <w:r>
        <w:rPr>
          <w:rFonts w:hint="eastAsia"/>
          <w:lang w:eastAsia="zh-CN"/>
        </w:rPr>
        <w:t>”</w:t>
      </w:r>
      <w:r>
        <w:t>概念缺乏严格性，狄尔泰认为胡塞尔的</w:t>
      </w:r>
      <w:r>
        <w:rPr>
          <w:rFonts w:hint="eastAsia"/>
          <w:lang w:eastAsia="zh-CN"/>
        </w:rPr>
        <w:t>“</w:t>
      </w:r>
      <w:r>
        <w:t>纯粹意识</w:t>
      </w:r>
      <w:r>
        <w:rPr>
          <w:rFonts w:hint="eastAsia"/>
          <w:lang w:eastAsia="zh-CN"/>
        </w:rPr>
        <w:t>”</w:t>
      </w:r>
      <w:r>
        <w:t>脱离了历史性。这一分歧直接影响了此后两条路线的发展——海德格尔选择狄尔泰的历史性方向改造现象学，舍勒选择胡塞尔的现象学方向改造精神科学。</w:t>
      </w:r>
    </w:p>
    <w:p w14:paraId="0A7B02BA">
      <w:r>
        <w:t>胡塞尔对海德格尔《存在与时间》的批评（1927年</w:t>
      </w:r>
      <w:r>
        <w:rPr>
          <w:rFonts w:hint="eastAsia"/>
          <w:lang w:eastAsia="zh-CN"/>
        </w:rPr>
        <w:t>“</w:t>
      </w:r>
      <w:r>
        <w:t>我的《逻辑研究》与海德格尔的存在论</w:t>
      </w:r>
      <w:r>
        <w:rPr>
          <w:rFonts w:hint="eastAsia"/>
          <w:lang w:eastAsia="zh-CN"/>
        </w:rPr>
        <w:t>”</w:t>
      </w:r>
      <w:r>
        <w:t>的边批）是现象学内部最重要的分裂——胡塞尔认为海德格尔将现象学从</w:t>
      </w:r>
      <w:r>
        <w:rPr>
          <w:rFonts w:hint="eastAsia"/>
          <w:lang w:eastAsia="zh-CN"/>
        </w:rPr>
        <w:t>“</w:t>
      </w:r>
      <w:r>
        <w:t>超越论</w:t>
      </w:r>
      <w:r>
        <w:rPr>
          <w:rFonts w:hint="eastAsia"/>
          <w:lang w:eastAsia="zh-CN"/>
        </w:rPr>
        <w:t>”</w:t>
      </w:r>
      <w:r>
        <w:t>降级为</w:t>
      </w:r>
      <w:r>
        <w:rPr>
          <w:rFonts w:hint="eastAsia"/>
          <w:lang w:eastAsia="zh-CN"/>
        </w:rPr>
        <w:t>“</w:t>
      </w:r>
      <w:r>
        <w:t>人类学</w:t>
      </w:r>
      <w:r>
        <w:rPr>
          <w:rFonts w:hint="eastAsia"/>
          <w:lang w:eastAsia="zh-CN"/>
        </w:rPr>
        <w:t>”</w:t>
      </w:r>
      <w:r>
        <w:t>，丧失了严格奠基的哲学品格。海德格尔则认为胡塞尔的</w:t>
      </w:r>
      <w:r>
        <w:rPr>
          <w:rFonts w:hint="eastAsia"/>
          <w:lang w:eastAsia="zh-CN"/>
        </w:rPr>
        <w:t>“</w:t>
      </w:r>
      <w:r>
        <w:t>纯粹意识</w:t>
      </w:r>
      <w:r>
        <w:rPr>
          <w:rFonts w:hint="eastAsia"/>
          <w:lang w:eastAsia="zh-CN"/>
        </w:rPr>
        <w:t>”</w:t>
      </w:r>
      <w:r>
        <w:t>是</w:t>
      </w:r>
      <w:r>
        <w:rPr>
          <w:rFonts w:hint="eastAsia"/>
          <w:lang w:eastAsia="zh-CN"/>
        </w:rPr>
        <w:t>“</w:t>
      </w:r>
      <w:r>
        <w:t>存在遗忘</w:t>
      </w:r>
      <w:r>
        <w:rPr>
          <w:rFonts w:hint="eastAsia"/>
          <w:lang w:eastAsia="zh-CN"/>
        </w:rPr>
        <w:t>”</w:t>
      </w:r>
      <w:r>
        <w:t>的又一表现。</w:t>
      </w:r>
    </w:p>
    <w:p w14:paraId="3E8562AC">
      <w:pPr>
        <w:pStyle w:val="166"/>
      </w:pPr>
      <w:r>
        <w:t>▎制度化实践与学术场域位置</w:t>
      </w:r>
    </w:p>
    <w:p w14:paraId="38FDF321">
      <w:r>
        <w:t>胡塞尔1916年接替李凯尔特在弗莱堡大学的教席，1928年退休后由海德格尔接替。他的弗莱堡现象学圈子（芬克、兰德格雷贝等）维持了超越论现象学的传统，但在德国学术场域中逐渐被海德格尔的存在论和新康德主义两面夹击。</w:t>
      </w:r>
    </w:p>
    <w:p w14:paraId="0527E3CD">
      <w:r>
        <w:rPr>
          <w:b/>
          <w:color w:val="C62828"/>
        </w:rPr>
        <w:t>【制度断裂：大学清洗·1933】</w:t>
      </w:r>
      <w:r>
        <w:t>——胡塞尔作为犹太学者被禁止使用弗莱堡大学图书馆，其手稿不得不由修女海尔曼·凡·施特拉登秘密转移至比利时的卢汶。这一制度性暴力直接导致了《欧洲科学的危机》的不完整状态——胡塞尔在流亡般的状态中无法完成其最后的系统性著作。</w:t>
      </w:r>
    </w:p>
    <w:p w14:paraId="644101A7">
      <w:pPr>
        <w:pStyle w:val="166"/>
      </w:pPr>
      <w:r>
        <w:t>▎学术影响与接受</w:t>
      </w:r>
    </w:p>
    <w:p w14:paraId="30165A4B">
      <w:r>
        <w:t>胡塞尔对德国社会学的影响主要通过三条路径：</w:t>
      </w:r>
      <w:r>
        <w:rPr>
          <w:rFonts w:hint="eastAsia"/>
          <w:lang w:eastAsia="zh-CN"/>
        </w:rPr>
        <w:t>（</w:t>
      </w:r>
      <w:r>
        <w:t>1</w:t>
      </w:r>
      <w:r>
        <w:rPr>
          <w:rFonts w:hint="eastAsia"/>
          <w:lang w:eastAsia="zh-CN"/>
        </w:rPr>
        <w:t>）</w:t>
      </w:r>
      <w:r>
        <w:t>舍勒将现象学方法应用于价值情感和社会建构——知识社会学直接继承了胡塞尔的</w:t>
      </w:r>
      <w:r>
        <w:rPr>
          <w:rFonts w:hint="eastAsia"/>
          <w:lang w:eastAsia="zh-CN"/>
        </w:rPr>
        <w:t>“</w:t>
      </w:r>
      <w:r>
        <w:t>本质直观</w:t>
      </w:r>
      <w:r>
        <w:rPr>
          <w:rFonts w:hint="eastAsia"/>
          <w:lang w:eastAsia="zh-CN"/>
        </w:rPr>
        <w:t>”</w:t>
      </w:r>
      <w:r>
        <w:t>；</w:t>
      </w:r>
      <w:r>
        <w:rPr>
          <w:rFonts w:hint="eastAsia"/>
          <w:lang w:eastAsia="zh-CN"/>
        </w:rPr>
        <w:t>（</w:t>
      </w:r>
      <w:r>
        <w:t>2</w:t>
      </w:r>
      <w:r>
        <w:rPr>
          <w:rFonts w:hint="eastAsia"/>
          <w:lang w:eastAsia="zh-CN"/>
        </w:rPr>
        <w:t>）</w:t>
      </w:r>
      <w:r>
        <w:t>舒茨将胡塞尔的意向性分析转化为</w:t>
      </w:r>
      <w:r>
        <w:rPr>
          <w:rFonts w:hint="eastAsia"/>
          <w:lang w:eastAsia="zh-CN"/>
        </w:rPr>
        <w:t>“</w:t>
      </w:r>
      <w:r>
        <w:t>生活世界的结构</w:t>
      </w:r>
      <w:r>
        <w:rPr>
          <w:rFonts w:hint="eastAsia"/>
          <w:lang w:eastAsia="zh-CN"/>
        </w:rPr>
        <w:t>”</w:t>
      </w:r>
      <w:r>
        <w:t>——现象学社会学由此诞生；</w:t>
      </w:r>
      <w:r>
        <w:rPr>
          <w:rFonts w:hint="eastAsia"/>
          <w:lang w:eastAsia="zh-CN"/>
        </w:rPr>
        <w:t>（</w:t>
      </w:r>
      <w:r>
        <w:t>3</w:t>
      </w:r>
      <w:r>
        <w:rPr>
          <w:rFonts w:hint="eastAsia"/>
          <w:lang w:eastAsia="zh-CN"/>
        </w:rPr>
        <w:t>）</w:t>
      </w:r>
      <w:r>
        <w:t>哈贝马斯的</w:t>
      </w:r>
      <w:r>
        <w:rPr>
          <w:rFonts w:hint="eastAsia"/>
          <w:lang w:eastAsia="zh-CN"/>
        </w:rPr>
        <w:t>“</w:t>
      </w:r>
      <w:r>
        <w:t>生活世界</w:t>
      </w:r>
      <w:r>
        <w:rPr>
          <w:rFonts w:hint="eastAsia"/>
          <w:lang w:eastAsia="zh-CN"/>
        </w:rPr>
        <w:t>”</w:t>
      </w:r>
      <w:r>
        <w:t>概念直接来自胡塞尔晚期著作——但哈贝马斯将</w:t>
      </w:r>
      <w:r>
        <w:rPr>
          <w:rFonts w:hint="eastAsia"/>
          <w:lang w:eastAsia="zh-CN"/>
        </w:rPr>
        <w:t>“</w:t>
      </w:r>
      <w:r>
        <w:t>生活世界</w:t>
      </w:r>
      <w:r>
        <w:rPr>
          <w:rFonts w:hint="eastAsia"/>
          <w:lang w:eastAsia="zh-CN"/>
        </w:rPr>
        <w:t>”</w:t>
      </w:r>
      <w:r>
        <w:t>从超越论层面降维为社会理论的范畴。</w:t>
      </w:r>
    </w:p>
    <w:p w14:paraId="5CA0F777">
      <w:pPr>
        <w:pStyle w:val="166"/>
      </w:pPr>
      <w:r>
        <w:t>▎β映射</w:t>
      </w:r>
    </w:p>
    <w:p w14:paraId="4D87638A">
      <w:pPr>
        <w:pStyle w:val="165"/>
      </w:pPr>
      <w:r>
        <w:t>P117_胡塞尔:</w:t>
      </w:r>
    </w:p>
    <w:p w14:paraId="0B43AD9A">
      <w:pPr>
        <w:pStyle w:val="165"/>
      </w:pPr>
      <w:r>
        <w:t>borne_concepts:</w:t>
      </w:r>
    </w:p>
    <w:p w14:paraId="0FB31602">
      <w:pPr>
        <w:pStyle w:val="165"/>
      </w:pPr>
      <w:r>
        <w:t>- C_意向性_Intentionalität</w:t>
      </w:r>
    </w:p>
    <w:p w14:paraId="6B214F3C">
      <w:pPr>
        <w:pStyle w:val="165"/>
      </w:pPr>
      <w:r>
        <w:t>- C_现象学还原_epoché</w:t>
      </w:r>
    </w:p>
    <w:p w14:paraId="241C7D9D">
      <w:pPr>
        <w:pStyle w:val="165"/>
      </w:pPr>
      <w:r>
        <w:t>- C_生活世界_Lebenswelt</w:t>
      </w:r>
    </w:p>
    <w:p w14:paraId="47E79AB6">
      <w:pPr>
        <w:pStyle w:val="165"/>
      </w:pPr>
      <w:r>
        <w:t>- C_范畴直观</w:t>
      </w:r>
    </w:p>
    <w:p w14:paraId="2A47384A">
      <w:pPr>
        <w:pStyle w:val="165"/>
      </w:pPr>
      <w:r>
        <w:t>- C_欧洲科学的危机</w:t>
      </w:r>
    </w:p>
    <w:p w14:paraId="32B5855D">
      <w:pPr>
        <w:pStyle w:val="165"/>
      </w:pPr>
      <w:r>
        <w:t>- C_严格科学的哲学</w:t>
      </w:r>
    </w:p>
    <w:p w14:paraId="016D2CCA">
      <w:pPr>
        <w:pStyle w:val="165"/>
      </w:pPr>
      <w:r>
        <w:t>contested_concepts:</w:t>
      </w:r>
    </w:p>
    <w:p w14:paraId="5C1C2F98">
      <w:pPr>
        <w:pStyle w:val="165"/>
      </w:pPr>
      <w:r>
        <w:t>- C_超越论vs人类学_与海德格尔的分歧</w:t>
      </w:r>
    </w:p>
    <w:p w14:paraId="3BB33049">
      <w:pPr>
        <w:pStyle w:val="165"/>
      </w:pPr>
      <w:r>
        <w:t>- C_纯粹意识vs历史性_与狄尔泰的分歧</w:t>
      </w:r>
    </w:p>
    <w:p w14:paraId="4D0C0FB8">
      <w:pPr>
        <w:pStyle w:val="165"/>
      </w:pPr>
      <w:r>
        <w:t>- C_奠基的严格性vs生活的流动性</w:t>
      </w:r>
    </w:p>
    <w:p w14:paraId="4124B63E">
      <w:pPr>
        <w:pStyle w:val="165"/>
      </w:pPr>
      <w:r>
        <w:t>school: S004</w:t>
      </w:r>
      <w:r>
        <w:rPr>
          <w:rFonts w:hint="eastAsia"/>
          <w:lang w:eastAsia="zh-CN"/>
        </w:rPr>
        <w:t>（</w:t>
      </w:r>
      <w:r>
        <w:t>现象学社会学/知识社会学</w:t>
      </w:r>
      <w:r>
        <w:rPr>
          <w:rFonts w:hint="eastAsia"/>
          <w:lang w:eastAsia="zh-CN"/>
        </w:rPr>
        <w:t>）</w:t>
      </w:r>
    </w:p>
    <w:p w14:paraId="42821748">
      <w:pPr>
        <w:pStyle w:val="165"/>
      </w:pPr>
      <w:r>
        <w:t>cross_schools: [S001</w:t>
      </w:r>
      <w:r>
        <w:rPr>
          <w:rFonts w:hint="eastAsia"/>
          <w:lang w:eastAsia="zh-CN"/>
        </w:rPr>
        <w:t>（</w:t>
      </w:r>
      <w:r>
        <w:t>历史主义/理解社会学</w:t>
      </w:r>
      <w:r>
        <w:rPr>
          <w:rFonts w:hint="eastAsia"/>
          <w:lang w:eastAsia="zh-CN"/>
        </w:rPr>
        <w:t>）</w:t>
      </w:r>
      <w:r>
        <w:t>]</w:t>
      </w:r>
    </w:p>
    <w:p w14:paraId="5F439CC3">
      <w:pPr>
        <w:pStyle w:val="165"/>
      </w:pPr>
      <w:r>
        <w:t>macro_period: T2</w:t>
      </w:r>
    </w:p>
    <w:p w14:paraId="369D7D2A">
      <w:pPr>
        <w:pStyle w:val="7"/>
      </w:pPr>
      <w:r>
        <w:t>【P118】汉斯-格奥尔格·伽达默尔（Hans-Georg Gadamer, 1900–2002）</w:t>
      </w:r>
    </w:p>
    <w:p w14:paraId="5D7B491F">
      <w:pPr>
        <w:pStyle w:val="166"/>
      </w:pPr>
      <w:r>
        <w:t>▎学术问题与思想起源</w:t>
      </w:r>
    </w:p>
    <w:p w14:paraId="415E705C">
      <w:r>
        <w:t>伽达默尔面对的核心问题是：理解如何可能？这一问题承接了狄尔泰的</w:t>
      </w:r>
      <w:r>
        <w:rPr>
          <w:rFonts w:hint="eastAsia"/>
          <w:lang w:eastAsia="zh-CN"/>
        </w:rPr>
        <w:t>“</w:t>
      </w:r>
      <w:r>
        <w:t>精神科学</w:t>
      </w:r>
      <w:r>
        <w:rPr>
          <w:rFonts w:hint="eastAsia"/>
          <w:lang w:eastAsia="zh-CN"/>
        </w:rPr>
        <w:t>”</w:t>
      </w:r>
      <w:r>
        <w:t>问题，但伽达默尔拒绝狄尔泰的回答方向——狄尔泰试图通过</w:t>
      </w:r>
      <w:r>
        <w:rPr>
          <w:rFonts w:hint="eastAsia"/>
          <w:lang w:eastAsia="zh-CN"/>
        </w:rPr>
        <w:t>“</w:t>
      </w:r>
      <w:r>
        <w:t>体验—表达—理解</w:t>
      </w:r>
      <w:r>
        <w:rPr>
          <w:rFonts w:hint="eastAsia"/>
          <w:lang w:eastAsia="zh-CN"/>
        </w:rPr>
        <w:t>”</w:t>
      </w:r>
      <w:r>
        <w:t>为精神科学提供方法论奠基，伽达默尔认为这一</w:t>
      </w:r>
      <w:r>
        <w:rPr>
          <w:rFonts w:hint="eastAsia"/>
          <w:lang w:eastAsia="zh-CN"/>
        </w:rPr>
        <w:t>“</w:t>
      </w:r>
      <w:r>
        <w:t>方法论</w:t>
      </w:r>
      <w:r>
        <w:rPr>
          <w:rFonts w:hint="eastAsia"/>
          <w:lang w:eastAsia="zh-CN"/>
        </w:rPr>
        <w:t>”</w:t>
      </w:r>
      <w:r>
        <w:t>取向本身误解了理解的本质。理解不是需要方法论担保的认识操作，而是此在的存在方式。这一转向受到海德格尔《存在与时间》中</w:t>
      </w:r>
      <w:r>
        <w:rPr>
          <w:rFonts w:hint="eastAsia"/>
          <w:lang w:eastAsia="zh-CN"/>
        </w:rPr>
        <w:t>“</w:t>
      </w:r>
      <w:r>
        <w:t>此在的解释学</w:t>
      </w:r>
      <w:r>
        <w:rPr>
          <w:rFonts w:hint="eastAsia"/>
          <w:lang w:eastAsia="zh-CN"/>
        </w:rPr>
        <w:t>”</w:t>
      </w:r>
      <w:r>
        <w:t>的决定性影响——伽达默尔在1920年代的马堡和弗莱堡直接受教于海德格尔。</w:t>
      </w:r>
    </w:p>
    <w:p w14:paraId="2C653218">
      <w:pPr>
        <w:pStyle w:val="166"/>
      </w:pPr>
      <w:r>
        <w:t>▎核心理论贡献</w:t>
      </w:r>
    </w:p>
    <w:p w14:paraId="38685BCF">
      <w:r>
        <w:t>伽达默尔在《真理与方法》（1960）中建立了哲学解释学的基本命题：理解的前结构（Vorstruktur）不是理解的障碍，而是理解的条件。</w:t>
      </w:r>
      <w:r>
        <w:rPr>
          <w:rFonts w:hint="eastAsia"/>
          <w:lang w:eastAsia="zh-CN"/>
        </w:rPr>
        <w:t>“</w:t>
      </w:r>
      <w:r>
        <w:t>成见</w:t>
      </w:r>
      <w:r>
        <w:rPr>
          <w:rFonts w:hint="eastAsia"/>
          <w:lang w:eastAsia="zh-CN"/>
        </w:rPr>
        <w:t>”</w:t>
      </w:r>
      <w:r>
        <w:t>（Vorurteil）不是需要被消除的偏见，而是理解得以发生的地平——我们总是已经处于某种</w:t>
      </w:r>
      <w:r>
        <w:rPr>
          <w:rFonts w:hint="eastAsia"/>
          <w:lang w:eastAsia="zh-CN"/>
        </w:rPr>
        <w:t>“</w:t>
      </w:r>
      <w:r>
        <w:t>效果历史</w:t>
      </w:r>
      <w:r>
        <w:rPr>
          <w:rFonts w:hint="eastAsia"/>
          <w:lang w:eastAsia="zh-CN"/>
        </w:rPr>
        <w:t>”</w:t>
      </w:r>
      <w:r>
        <w:t>（Wirkungsgeschichte）中，总是已经受到传统的影响。这一</w:t>
      </w:r>
      <w:r>
        <w:rPr>
          <w:rFonts w:hint="eastAsia"/>
          <w:lang w:eastAsia="zh-CN"/>
        </w:rPr>
        <w:t>“</w:t>
      </w:r>
      <w:r>
        <w:t>效果历史意识</w:t>
      </w:r>
      <w:r>
        <w:rPr>
          <w:rFonts w:hint="eastAsia"/>
          <w:lang w:eastAsia="zh-CN"/>
        </w:rPr>
        <w:t>”</w:t>
      </w:r>
      <w:r>
        <w:t>不是对传统的被动接受，而是对自身历史性的自觉——理解者知道自己的立场是被历史塑造的。</w:t>
      </w:r>
    </w:p>
    <w:p w14:paraId="34500B61">
      <w:r>
        <w:rPr>
          <w:rFonts w:hint="eastAsia"/>
          <w:lang w:eastAsia="zh-CN"/>
        </w:rPr>
        <w:t>“</w:t>
      </w:r>
      <w:r>
        <w:t>视域融合</w:t>
      </w:r>
      <w:r>
        <w:rPr>
          <w:rFonts w:hint="eastAsia"/>
          <w:lang w:eastAsia="zh-CN"/>
        </w:rPr>
        <w:t>”</w:t>
      </w:r>
      <w:r>
        <w:t>（Horizontverschmelzung）是伽达默尔最著名也最具争议的概念——理解不是将自身视域投射到文本上，也不是被动接受文本的视域，而是两个视域的融合。但这一</w:t>
      </w:r>
      <w:r>
        <w:rPr>
          <w:rFonts w:hint="eastAsia"/>
          <w:lang w:eastAsia="zh-CN"/>
        </w:rPr>
        <w:t>“</w:t>
      </w:r>
      <w:r>
        <w:t>融合</w:t>
      </w:r>
      <w:r>
        <w:rPr>
          <w:rFonts w:hint="eastAsia"/>
          <w:lang w:eastAsia="zh-CN"/>
        </w:rPr>
        <w:t>”</w:t>
      </w:r>
      <w:r>
        <w:t>不是和谐的综合，而是保留了差异的对话——文本总会在理解中说出理解者未曾预料的东西。</w:t>
      </w:r>
    </w:p>
    <w:p w14:paraId="39536D53">
      <w:r>
        <w:rPr>
          <w:rFonts w:hint="eastAsia"/>
          <w:lang w:eastAsia="zh-CN"/>
        </w:rPr>
        <w:t>“</w:t>
      </w:r>
      <w:r>
        <w:t>问答逻辑</w:t>
      </w:r>
      <w:r>
        <w:rPr>
          <w:rFonts w:hint="eastAsia"/>
          <w:lang w:eastAsia="zh-CN"/>
        </w:rPr>
        <w:t>”</w:t>
      </w:r>
      <w:r>
        <w:t>——理解一个文本就是理解它所回答的问题。但问题本身不是给定的——重构问题本身就是理解活动的一部分。这一</w:t>
      </w:r>
      <w:r>
        <w:rPr>
          <w:rFonts w:hint="eastAsia"/>
          <w:lang w:eastAsia="zh-CN"/>
        </w:rPr>
        <w:t>“</w:t>
      </w:r>
      <w:r>
        <w:t>问答逻辑</w:t>
      </w:r>
      <w:r>
        <w:rPr>
          <w:rFonts w:hint="eastAsia"/>
          <w:lang w:eastAsia="zh-CN"/>
        </w:rPr>
        <w:t>”</w:t>
      </w:r>
      <w:r>
        <w:t>将理解从</w:t>
      </w:r>
      <w:r>
        <w:rPr>
          <w:rFonts w:hint="eastAsia"/>
          <w:lang w:eastAsia="zh-CN"/>
        </w:rPr>
        <w:t>“</w:t>
      </w:r>
      <w:r>
        <w:t>对意义的把握</w:t>
      </w:r>
      <w:r>
        <w:rPr>
          <w:rFonts w:hint="eastAsia"/>
          <w:lang w:eastAsia="zh-CN"/>
        </w:rPr>
        <w:t>”</w:t>
      </w:r>
      <w:r>
        <w:t>转变为</w:t>
      </w:r>
      <w:r>
        <w:rPr>
          <w:rFonts w:hint="eastAsia"/>
          <w:lang w:eastAsia="zh-CN"/>
        </w:rPr>
        <w:t>“</w:t>
      </w:r>
      <w:r>
        <w:t>对问题的参与</w:t>
      </w:r>
      <w:r>
        <w:rPr>
          <w:rFonts w:hint="eastAsia"/>
          <w:lang w:eastAsia="zh-CN"/>
        </w:rPr>
        <w:t>”</w:t>
      </w:r>
      <w:r>
        <w:t>。</w:t>
      </w:r>
    </w:p>
    <w:p w14:paraId="5D4CA86B">
      <w:pPr>
        <w:pStyle w:val="166"/>
      </w:pPr>
      <w:r>
        <w:t>▎学术对话与论战</w:t>
      </w:r>
    </w:p>
    <w:p w14:paraId="6383B02C">
      <w:r>
        <w:t>伽达默尔与哈贝马斯的论战（1960-70年代）是二十世纪德国思想最重要的方法论辩论之一。哈贝马斯在《解释学要求普遍性》（1971）中批评伽达默尔将</w:t>
      </w:r>
      <w:r>
        <w:rPr>
          <w:rFonts w:hint="eastAsia"/>
          <w:lang w:eastAsia="zh-CN"/>
        </w:rPr>
        <w:t>“</w:t>
      </w:r>
      <w:r>
        <w:t>传统</w:t>
      </w:r>
      <w:r>
        <w:rPr>
          <w:rFonts w:hint="eastAsia"/>
          <w:lang w:eastAsia="zh-CN"/>
        </w:rPr>
        <w:t>”</w:t>
      </w:r>
      <w:r>
        <w:t>自然化——如果理解总是受传统制约，那么对传统本身的反思性批判如何可能？伽达默尔回应：批判本身就是在传统中进行的对话，不存在</w:t>
      </w:r>
      <w:r>
        <w:rPr>
          <w:rFonts w:hint="eastAsia"/>
          <w:lang w:eastAsia="zh-CN"/>
        </w:rPr>
        <w:t>“</w:t>
      </w:r>
      <w:r>
        <w:t>传统之外</w:t>
      </w:r>
      <w:r>
        <w:rPr>
          <w:rFonts w:hint="eastAsia"/>
          <w:lang w:eastAsia="zh-CN"/>
        </w:rPr>
        <w:t>”</w:t>
      </w:r>
      <w:r>
        <w:t>的阿基米德点。哈贝马斯坚持</w:t>
      </w:r>
      <w:r>
        <w:rPr>
          <w:rFonts w:hint="eastAsia"/>
          <w:lang w:eastAsia="zh-CN"/>
        </w:rPr>
        <w:t>“</w:t>
      </w:r>
      <w:r>
        <w:t>反思</w:t>
      </w:r>
      <w:r>
        <w:rPr>
          <w:rFonts w:hint="eastAsia"/>
          <w:lang w:eastAsia="zh-CN"/>
        </w:rPr>
        <w:t>”</w:t>
      </w:r>
      <w:r>
        <w:t>能够打破传统的自在支配，伽达默尔坚持</w:t>
      </w:r>
      <w:r>
        <w:rPr>
          <w:rFonts w:hint="eastAsia"/>
          <w:lang w:eastAsia="zh-CN"/>
        </w:rPr>
        <w:t>“</w:t>
      </w:r>
      <w:r>
        <w:t>反思</w:t>
      </w:r>
      <w:r>
        <w:rPr>
          <w:rFonts w:hint="eastAsia"/>
          <w:lang w:eastAsia="zh-CN"/>
        </w:rPr>
        <w:t>”</w:t>
      </w:r>
      <w:r>
        <w:t>始终是传统内部的反思。</w:t>
      </w:r>
    </w:p>
    <w:p w14:paraId="352E6B89">
      <w:pPr>
        <w:pStyle w:val="166"/>
      </w:pPr>
      <w:r>
        <w:t>▎制度化实践与学术场域位置</w:t>
      </w:r>
    </w:p>
    <w:p w14:paraId="551779E5">
      <w:r>
        <w:t>伽达默尔1949年起任海德堡大学哲学教授，1970年退休后仍活跃于学术公共领域。他在战后德国学术场域中的位置是</w:t>
      </w:r>
      <w:r>
        <w:rPr>
          <w:rFonts w:hint="eastAsia"/>
          <w:lang w:eastAsia="zh-CN"/>
        </w:rPr>
        <w:t>“</w:t>
      </w:r>
      <w:r>
        <w:t>海德格尔传统的温和继承者</w:t>
      </w:r>
      <w:r>
        <w:rPr>
          <w:rFonts w:hint="eastAsia"/>
          <w:lang w:eastAsia="zh-CN"/>
        </w:rPr>
        <w:t>”</w:t>
      </w:r>
      <w:r>
        <w:t>——他接受了海德格尔的解释学转向，但拒绝了海德格尔的政治参与，并在战后德国民主化中扮演了制度性角色。他与海德格尔的关系本身就是</w:t>
      </w:r>
      <w:r>
        <w:rPr>
          <w:rFonts w:hint="eastAsia"/>
          <w:lang w:eastAsia="zh-CN"/>
        </w:rPr>
        <w:t>“</w:t>
      </w:r>
      <w:r>
        <w:t>效果历史</w:t>
      </w:r>
      <w:r>
        <w:rPr>
          <w:rFonts w:hint="eastAsia"/>
          <w:lang w:eastAsia="zh-CN"/>
        </w:rPr>
        <w:t>”</w:t>
      </w:r>
      <w:r>
        <w:t>的案例——伽达默尔对海德格尔的接受不是简单的继承，而是在对话中保留了根本的沉默（海德格尔的纳粹时期）。</w:t>
      </w:r>
    </w:p>
    <w:p w14:paraId="437635AE">
      <w:pPr>
        <w:pStyle w:val="166"/>
      </w:pPr>
      <w:r>
        <w:t>▎学术影响与接受</w:t>
      </w:r>
    </w:p>
    <w:p w14:paraId="1CCEE47F">
      <w:r>
        <w:t>伽达默尔对德国社会学的影响主要通过两条路径：</w:t>
      </w:r>
      <w:r>
        <w:rPr>
          <w:rFonts w:hint="eastAsia"/>
          <w:lang w:eastAsia="zh-CN"/>
        </w:rPr>
        <w:t>（</w:t>
      </w:r>
      <w:r>
        <w:t>1</w:t>
      </w:r>
      <w:r>
        <w:rPr>
          <w:rFonts w:hint="eastAsia"/>
          <w:lang w:eastAsia="zh-CN"/>
        </w:rPr>
        <w:t>）</w:t>
      </w:r>
      <w:r>
        <w:t>哈贝马斯的</w:t>
      </w:r>
      <w:r>
        <w:rPr>
          <w:rFonts w:hint="eastAsia"/>
          <w:lang w:eastAsia="zh-CN"/>
        </w:rPr>
        <w:t>“</w:t>
      </w:r>
      <w:r>
        <w:t>交往行动理论</w:t>
      </w:r>
      <w:r>
        <w:rPr>
          <w:rFonts w:hint="eastAsia"/>
          <w:lang w:eastAsia="zh-CN"/>
        </w:rPr>
        <w:t>”</w:t>
      </w:r>
      <w:r>
        <w:t>直接回应了伽达默尔的解释学——哈贝马斯接受了</w:t>
      </w:r>
      <w:r>
        <w:rPr>
          <w:rFonts w:hint="eastAsia"/>
          <w:lang w:eastAsia="zh-CN"/>
        </w:rPr>
        <w:t>“</w:t>
      </w:r>
      <w:r>
        <w:t>理解的前结构</w:t>
      </w:r>
      <w:r>
        <w:rPr>
          <w:rFonts w:hint="eastAsia"/>
          <w:lang w:eastAsia="zh-CN"/>
        </w:rPr>
        <w:t>”</w:t>
      </w:r>
      <w:r>
        <w:t>概念，但将</w:t>
      </w:r>
      <w:r>
        <w:rPr>
          <w:rFonts w:hint="eastAsia"/>
          <w:lang w:eastAsia="zh-CN"/>
        </w:rPr>
        <w:t>“</w:t>
      </w:r>
      <w:r>
        <w:t>传统</w:t>
      </w:r>
      <w:r>
        <w:rPr>
          <w:rFonts w:hint="eastAsia"/>
          <w:lang w:eastAsia="zh-CN"/>
        </w:rPr>
        <w:t>”</w:t>
      </w:r>
      <w:r>
        <w:t>限制在</w:t>
      </w:r>
      <w:r>
        <w:rPr>
          <w:rFonts w:hint="eastAsia"/>
          <w:lang w:eastAsia="zh-CN"/>
        </w:rPr>
        <w:t>“</w:t>
      </w:r>
      <w:r>
        <w:t>生活世界</w:t>
      </w:r>
      <w:r>
        <w:rPr>
          <w:rFonts w:hint="eastAsia"/>
          <w:lang w:eastAsia="zh-CN"/>
        </w:rPr>
        <w:t>”</w:t>
      </w:r>
      <w:r>
        <w:t>中，将</w:t>
      </w:r>
      <w:r>
        <w:rPr>
          <w:rFonts w:hint="eastAsia"/>
          <w:lang w:eastAsia="zh-CN"/>
        </w:rPr>
        <w:t>“</w:t>
      </w:r>
      <w:r>
        <w:t>系统</w:t>
      </w:r>
      <w:r>
        <w:rPr>
          <w:rFonts w:hint="eastAsia"/>
          <w:lang w:eastAsia="zh-CN"/>
        </w:rPr>
        <w:t>”</w:t>
      </w:r>
      <w:r>
        <w:t>从理解的前结构中分离出来；</w:t>
      </w:r>
      <w:r>
        <w:rPr>
          <w:rFonts w:hint="eastAsia"/>
          <w:lang w:eastAsia="zh-CN"/>
        </w:rPr>
        <w:t>（</w:t>
      </w:r>
      <w:r>
        <w:t>2</w:t>
      </w:r>
      <w:r>
        <w:rPr>
          <w:rFonts w:hint="eastAsia"/>
          <w:lang w:eastAsia="zh-CN"/>
        </w:rPr>
        <w:t>）</w:t>
      </w:r>
      <w:r>
        <w:t>奥克的</w:t>
      </w:r>
      <w:r>
        <w:rPr>
          <w:rFonts w:hint="eastAsia"/>
          <w:lang w:eastAsia="zh-CN"/>
        </w:rPr>
        <w:t>“</w:t>
      </w:r>
      <w:r>
        <w:t>解释性社会科学</w:t>
      </w:r>
      <w:r>
        <w:rPr>
          <w:rFonts w:hint="eastAsia"/>
          <w:lang w:eastAsia="zh-CN"/>
        </w:rPr>
        <w:t>”</w:t>
      </w:r>
      <w:r>
        <w:t>将伽达默尔的</w:t>
      </w:r>
      <w:r>
        <w:rPr>
          <w:rFonts w:hint="eastAsia"/>
          <w:lang w:eastAsia="zh-CN"/>
        </w:rPr>
        <w:t>“</w:t>
      </w:r>
      <w:r>
        <w:t>问答逻辑</w:t>
      </w:r>
      <w:r>
        <w:rPr>
          <w:rFonts w:hint="eastAsia"/>
          <w:lang w:eastAsia="zh-CN"/>
        </w:rPr>
        <w:t>”</w:t>
      </w:r>
      <w:r>
        <w:t>发展为社会科学的方法论纲领。在法学领域，伽达默尔的</w:t>
      </w:r>
      <w:r>
        <w:rPr>
          <w:rFonts w:hint="eastAsia"/>
          <w:lang w:eastAsia="zh-CN"/>
        </w:rPr>
        <w:t>“</w:t>
      </w:r>
      <w:r>
        <w:t>应用</w:t>
      </w:r>
      <w:r>
        <w:rPr>
          <w:rFonts w:hint="eastAsia"/>
          <w:lang w:eastAsia="zh-CN"/>
        </w:rPr>
        <w:t>”</w:t>
      </w:r>
      <w:r>
        <w:t>概念（理解总是包含应用）对法律解释学产生了深远影响。</w:t>
      </w:r>
    </w:p>
    <w:p w14:paraId="1EF52C4D">
      <w:pPr>
        <w:pStyle w:val="166"/>
      </w:pPr>
      <w:r>
        <w:t>▎β映射</w:t>
      </w:r>
    </w:p>
    <w:p w14:paraId="34A1EF79">
      <w:pPr>
        <w:pStyle w:val="165"/>
      </w:pPr>
      <w:r>
        <w:t>P118_伽达默尔:</w:t>
      </w:r>
    </w:p>
    <w:p w14:paraId="660489DE">
      <w:pPr>
        <w:pStyle w:val="165"/>
      </w:pPr>
      <w:r>
        <w:t>borne_concepts:</w:t>
      </w:r>
    </w:p>
    <w:p w14:paraId="48303692">
      <w:pPr>
        <w:pStyle w:val="165"/>
      </w:pPr>
      <w:r>
        <w:t>- C_效果历史_Wirkungsgeschichte</w:t>
      </w:r>
    </w:p>
    <w:p w14:paraId="2500FCB3">
      <w:pPr>
        <w:pStyle w:val="165"/>
      </w:pPr>
      <w:r>
        <w:t>- C_视域融合</w:t>
      </w:r>
    </w:p>
    <w:p w14:paraId="008B0DF0">
      <w:pPr>
        <w:pStyle w:val="165"/>
      </w:pPr>
      <w:r>
        <w:t>- C_成见_作为理解条件</w:t>
      </w:r>
    </w:p>
    <w:p w14:paraId="576A3E64">
      <w:pPr>
        <w:pStyle w:val="165"/>
      </w:pPr>
      <w:r>
        <w:t>- C_问答逻辑</w:t>
      </w:r>
    </w:p>
    <w:p w14:paraId="4BE33324">
      <w:pPr>
        <w:pStyle w:val="165"/>
      </w:pPr>
      <w:r>
        <w:t>- C_哲学解释学</w:t>
      </w:r>
    </w:p>
    <w:p w14:paraId="161A54EF">
      <w:pPr>
        <w:pStyle w:val="165"/>
      </w:pPr>
      <w:r>
        <w:t>- C_应用_理解中内含</w:t>
      </w:r>
    </w:p>
    <w:p w14:paraId="395B87C3">
      <w:pPr>
        <w:pStyle w:val="165"/>
      </w:pPr>
      <w:r>
        <w:t>contested_concepts:</w:t>
      </w:r>
    </w:p>
    <w:p w14:paraId="70057AF9">
      <w:pPr>
        <w:pStyle w:val="165"/>
      </w:pPr>
      <w:r>
        <w:t>- C_传统的自然化_哈贝马斯的意识形态批判</w:t>
      </w:r>
    </w:p>
    <w:p w14:paraId="5658BA76">
      <w:pPr>
        <w:pStyle w:val="165"/>
      </w:pPr>
      <w:r>
        <w:t>- C_反思能否超越传统_伽达默尔vs哈贝马斯</w:t>
      </w:r>
    </w:p>
    <w:p w14:paraId="3DAB9E08">
      <w:pPr>
        <w:pStyle w:val="165"/>
      </w:pPr>
      <w:r>
        <w:t>school: S004</w:t>
      </w:r>
      <w:r>
        <w:rPr>
          <w:rFonts w:hint="eastAsia"/>
          <w:lang w:eastAsia="zh-CN"/>
        </w:rPr>
        <w:t>（</w:t>
      </w:r>
      <w:r>
        <w:t>现象学社会学/知识社会学</w:t>
      </w:r>
      <w:r>
        <w:rPr>
          <w:rFonts w:hint="eastAsia"/>
          <w:lang w:eastAsia="zh-CN"/>
        </w:rPr>
        <w:t>）</w:t>
      </w:r>
    </w:p>
    <w:p w14:paraId="4FF31B17">
      <w:pPr>
        <w:pStyle w:val="165"/>
      </w:pPr>
      <w:r>
        <w:t>cross_schools: [S001</w:t>
      </w:r>
      <w:r>
        <w:rPr>
          <w:rFonts w:hint="eastAsia"/>
          <w:lang w:eastAsia="zh-CN"/>
        </w:rPr>
        <w:t>（</w:t>
      </w:r>
      <w:r>
        <w:t>历史主义/理解社会学</w:t>
      </w:r>
      <w:r>
        <w:rPr>
          <w:rFonts w:hint="eastAsia"/>
          <w:lang w:eastAsia="zh-CN"/>
        </w:rPr>
        <w:t>）</w:t>
      </w:r>
      <w:r>
        <w:t>]</w:t>
      </w:r>
    </w:p>
    <w:p w14:paraId="7CF3F410">
      <w:pPr>
        <w:pStyle w:val="165"/>
      </w:pPr>
      <w:r>
        <w:t>macro_period: T2-T3</w:t>
      </w:r>
    </w:p>
    <w:p w14:paraId="6DFF6A52">
      <w:pPr>
        <w:pStyle w:val="7"/>
      </w:pPr>
      <w:r>
        <w:t>【P119】托马斯·卢克曼（Thomas Luckmann, 1927–2016）</w:t>
      </w:r>
    </w:p>
    <w:p w14:paraId="5EF98D4F">
      <w:pPr>
        <w:pStyle w:val="166"/>
      </w:pPr>
      <w:r>
        <w:t>▎学术问题与思想起源</w:t>
      </w:r>
    </w:p>
    <w:p w14:paraId="3AEF37AF">
      <w:r>
        <w:t>卢克曼面对的核心问题是：社会现实如何在日常互动中被建构和维持？这一问题同时承接了舒茨的现象学社会学（日常生活世界的结构分析）和涂尔干的社会事实论（社会事实的客观性）——卢克曼试图在两者之间建立综合：社会事实的客观性来自主体间的建构过程的沉淀，而非外在于意识的形而上学属性。</w:t>
      </w:r>
    </w:p>
    <w:p w14:paraId="284BAA55">
      <w:pPr>
        <w:pStyle w:val="166"/>
      </w:pPr>
      <w:r>
        <w:t>▎核心理论贡献</w:t>
      </w:r>
    </w:p>
    <w:p w14:paraId="5524F860">
      <w:r>
        <w:t>卢克曼与彼得·伯格合著的《现实的社会建构》（1966）是知识社会学最重要的著作之一。核心命题是：社会是人的产物，社会是客观现实，人是社会的产物——这三个命题的辩证统一。具体机制是</w:t>
      </w:r>
      <w:r>
        <w:rPr>
          <w:rFonts w:hint="eastAsia"/>
          <w:lang w:eastAsia="zh-CN"/>
        </w:rPr>
        <w:t>“</w:t>
      </w:r>
      <w:r>
        <w:t>外在化—客观化—内在化</w:t>
      </w:r>
      <w:r>
        <w:rPr>
          <w:rFonts w:hint="eastAsia"/>
          <w:lang w:eastAsia="zh-CN"/>
        </w:rPr>
        <w:t>”</w:t>
      </w:r>
      <w:r>
        <w:t>三元组：人通过行动将主观意义外在化，外在化的产物（制度、符号系统）获得客观性，客观化的产物通过社会化被新一代内在化。这一三元组将舒茨的</w:t>
      </w:r>
      <w:r>
        <w:rPr>
          <w:rFonts w:hint="eastAsia"/>
          <w:lang w:eastAsia="zh-CN"/>
        </w:rPr>
        <w:t>“</w:t>
      </w:r>
      <w:r>
        <w:t>生活世界</w:t>
      </w:r>
      <w:r>
        <w:rPr>
          <w:rFonts w:hint="eastAsia"/>
          <w:lang w:eastAsia="zh-CN"/>
        </w:rPr>
        <w:t>”</w:t>
      </w:r>
      <w:r>
        <w:t>分析与涂尔干的</w:t>
      </w:r>
      <w:r>
        <w:rPr>
          <w:rFonts w:hint="eastAsia"/>
          <w:lang w:eastAsia="zh-CN"/>
        </w:rPr>
        <w:t>“</w:t>
      </w:r>
      <w:r>
        <w:t>社会事实</w:t>
      </w:r>
      <w:r>
        <w:rPr>
          <w:rFonts w:hint="eastAsia"/>
          <w:lang w:eastAsia="zh-CN"/>
        </w:rPr>
        <w:t>”</w:t>
      </w:r>
      <w:r>
        <w:t>概念综合为统一的理论框架。</w:t>
      </w:r>
    </w:p>
    <w:p w14:paraId="51A95CF8">
      <w:r>
        <w:rPr>
          <w:rFonts w:hint="eastAsia"/>
          <w:lang w:eastAsia="zh-CN"/>
        </w:rPr>
        <w:t>“</w:t>
      </w:r>
      <w:r>
        <w:t>知识社会学</w:t>
      </w:r>
      <w:r>
        <w:rPr>
          <w:rFonts w:hint="eastAsia"/>
          <w:lang w:eastAsia="zh-CN"/>
        </w:rPr>
        <w:t>”</w:t>
      </w:r>
      <w:r>
        <w:t>在卢克曼那里获得了新的定义——不是对</w:t>
      </w:r>
      <w:r>
        <w:rPr>
          <w:rFonts w:hint="eastAsia"/>
          <w:lang w:eastAsia="zh-CN"/>
        </w:rPr>
        <w:t>“</w:t>
      </w:r>
      <w:r>
        <w:t>思想</w:t>
      </w:r>
      <w:r>
        <w:rPr>
          <w:rFonts w:hint="eastAsia"/>
          <w:lang w:eastAsia="zh-CN"/>
        </w:rPr>
        <w:t>”</w:t>
      </w:r>
      <w:r>
        <w:t>的社会条件分析（曼海姆传统），而是对</w:t>
      </w:r>
      <w:r>
        <w:rPr>
          <w:rFonts w:hint="eastAsia"/>
          <w:lang w:eastAsia="zh-CN"/>
        </w:rPr>
        <w:t>“</w:t>
      </w:r>
      <w:r>
        <w:t>知识</w:t>
      </w:r>
      <w:r>
        <w:rPr>
          <w:rFonts w:hint="eastAsia"/>
          <w:lang w:eastAsia="zh-CN"/>
        </w:rPr>
        <w:t>”</w:t>
      </w:r>
      <w:r>
        <w:t>作为社会建构的基本过程的分析。一切知识，包括日常知识，都是社会建构的产物——知识社会学因此不是社会学的一个子领域，而是社会学的根本方法论。</w:t>
      </w:r>
    </w:p>
    <w:p w14:paraId="5FEAFF01">
      <w:r>
        <w:t>卢克曼在《生活的无形宗教》（1967，德文版；英文版1963为The Invisible Religion）中提出</w:t>
      </w:r>
      <w:r>
        <w:rPr>
          <w:rFonts w:hint="eastAsia"/>
          <w:lang w:eastAsia="zh-CN"/>
        </w:rPr>
        <w:t>“</w:t>
      </w:r>
      <w:r>
        <w:t>无形宗教</w:t>
      </w:r>
      <w:r>
        <w:rPr>
          <w:rFonts w:hint="eastAsia"/>
          <w:lang w:eastAsia="zh-CN"/>
        </w:rPr>
        <w:t>”</w:t>
      </w:r>
      <w:r>
        <w:t>概念——现代社会的宗教性不限于制度化的教会宗教，而是以</w:t>
      </w:r>
      <w:r>
        <w:rPr>
          <w:rFonts w:hint="eastAsia"/>
          <w:lang w:eastAsia="zh-CN"/>
        </w:rPr>
        <w:t>“</w:t>
      </w:r>
      <w:r>
        <w:t>意义系统</w:t>
      </w:r>
      <w:r>
        <w:rPr>
          <w:rFonts w:hint="eastAsia"/>
          <w:lang w:eastAsia="zh-CN"/>
        </w:rPr>
        <w:t>”</w:t>
      </w:r>
      <w:r>
        <w:t>的形式弥漫在日常生活之中。这一概念将宗教社会学从</w:t>
      </w:r>
      <w:r>
        <w:rPr>
          <w:rFonts w:hint="eastAsia"/>
          <w:lang w:eastAsia="zh-CN"/>
        </w:rPr>
        <w:t>“</w:t>
      </w:r>
      <w:r>
        <w:t>教会社会学</w:t>
      </w:r>
      <w:r>
        <w:rPr>
          <w:rFonts w:hint="eastAsia"/>
          <w:lang w:eastAsia="zh-CN"/>
        </w:rPr>
        <w:t>”</w:t>
      </w:r>
      <w:r>
        <w:t>中解放出来，但被卢克曼的老师阿尔弗雷德·舍勒批评为</w:t>
      </w:r>
      <w:r>
        <w:rPr>
          <w:rFonts w:hint="eastAsia"/>
          <w:lang w:eastAsia="zh-CN"/>
        </w:rPr>
        <w:t>“</w:t>
      </w:r>
      <w:r>
        <w:t>功能主义的还原</w:t>
      </w:r>
      <w:r>
        <w:rPr>
          <w:rFonts w:hint="eastAsia"/>
          <w:lang w:eastAsia="zh-CN"/>
        </w:rPr>
        <w:t>”</w:t>
      </w:r>
      <w:r>
        <w:t>——将宗教定义为</w:t>
      </w:r>
      <w:r>
        <w:rPr>
          <w:rFonts w:hint="eastAsia"/>
          <w:lang w:eastAsia="zh-CN"/>
        </w:rPr>
        <w:t>“</w:t>
      </w:r>
      <w:r>
        <w:t>意义的终极整合</w:t>
      </w:r>
      <w:r>
        <w:rPr>
          <w:rFonts w:hint="eastAsia"/>
          <w:lang w:eastAsia="zh-CN"/>
        </w:rPr>
        <w:t>”</w:t>
      </w:r>
      <w:r>
        <w:t>过于宽泛。</w:t>
      </w:r>
    </w:p>
    <w:p w14:paraId="3668B759">
      <w:pPr>
        <w:pStyle w:val="166"/>
      </w:pPr>
      <w:r>
        <w:t>▎学术对话与论战</w:t>
      </w:r>
    </w:p>
    <w:p w14:paraId="21495A0C">
      <w:r>
        <w:t>卢克曼与舒茨的关系是继承与修正——卢克曼在舒茨去世后编辑了《生活世界的结构》遗稿，但在知识社会学方向上走得更远。卢克曼与哈贝马斯的分歧在于</w:t>
      </w:r>
      <w:r>
        <w:rPr>
          <w:rFonts w:hint="eastAsia"/>
          <w:lang w:eastAsia="zh-CN"/>
        </w:rPr>
        <w:t>“</w:t>
      </w:r>
      <w:r>
        <w:t>生活世界</w:t>
      </w:r>
      <w:r>
        <w:rPr>
          <w:rFonts w:hint="eastAsia"/>
          <w:lang w:eastAsia="zh-CN"/>
        </w:rPr>
        <w:t>”</w:t>
      </w:r>
      <w:r>
        <w:t>概念：卢克曼坚持生活世界的现象学分析（前反思的、日常的），哈贝马斯将生活世界改造为系统理论的概念（与</w:t>
      </w:r>
      <w:r>
        <w:rPr>
          <w:rFonts w:hint="eastAsia"/>
          <w:lang w:eastAsia="zh-CN"/>
        </w:rPr>
        <w:t>“</w:t>
      </w:r>
      <w:r>
        <w:t>系统</w:t>
      </w:r>
      <w:r>
        <w:rPr>
          <w:rFonts w:hint="eastAsia"/>
          <w:lang w:eastAsia="zh-CN"/>
        </w:rPr>
        <w:t>”</w:t>
      </w:r>
      <w:r>
        <w:t>对立的</w:t>
      </w:r>
      <w:r>
        <w:rPr>
          <w:rFonts w:hint="eastAsia"/>
          <w:lang w:eastAsia="zh-CN"/>
        </w:rPr>
        <w:t>“</w:t>
      </w:r>
      <w:r>
        <w:t>生活世界</w:t>
      </w:r>
      <w:r>
        <w:rPr>
          <w:rFonts w:hint="eastAsia"/>
          <w:lang w:eastAsia="zh-CN"/>
        </w:rPr>
        <w:t>”</w:t>
      </w:r>
      <w:r>
        <w:t>）。</w:t>
      </w:r>
    </w:p>
    <w:p w14:paraId="7044F4A0">
      <w:pPr>
        <w:pStyle w:val="166"/>
      </w:pPr>
      <w:r>
        <w:t>▎制度化实践与学术场域位置</w:t>
      </w:r>
    </w:p>
    <w:p w14:paraId="7B17BDC2">
      <w:r>
        <w:t>卢克曼1965年从纽约新社会研究学院迁至德国法兰克福大学，1970年转至康斯坦茨大学——他在康斯坦茨建立了德国最重要的现象学社会学/知识社会学研究中心之一。这一从美国到德国的迁移本身就是知识跨国流动的案例——现象学社会学从欧洲发源（舒茨），在美国制度化（新社会研究学院），又回到德国（卢克曼）。</w:t>
      </w:r>
    </w:p>
    <w:p w14:paraId="4B08F355">
      <w:pPr>
        <w:pStyle w:val="166"/>
      </w:pPr>
      <w:r>
        <w:t>▎学术影响与接受</w:t>
      </w:r>
    </w:p>
    <w:p w14:paraId="5FF8DF60">
      <w:r>
        <w:t>卢克曼与伯格的《现实的社会建构》是二十世纪社会学被引用最多的著作之一——其影响超越了社会学领域，进入心理学（社会建构主义）、传播学（框架分析）和组织研究（制度理论）。在德国社会学中，卢克曼的</w:t>
      </w:r>
      <w:r>
        <w:rPr>
          <w:rFonts w:hint="eastAsia"/>
          <w:lang w:eastAsia="zh-CN"/>
        </w:rPr>
        <w:t>“</w:t>
      </w:r>
      <w:r>
        <w:t>知识社会学</w:t>
      </w:r>
      <w:r>
        <w:rPr>
          <w:rFonts w:hint="eastAsia"/>
          <w:lang w:eastAsia="zh-CN"/>
        </w:rPr>
        <w:t>”</w:t>
      </w:r>
      <w:r>
        <w:t>通过诺弗尔·霍恩和胡布纳等人延续，但在1990年代后逐渐被卢曼的系统理论和哈贝马斯的交往理论边缘化。卢克曼对</w:t>
      </w:r>
      <w:r>
        <w:rPr>
          <w:rFonts w:hint="eastAsia"/>
          <w:lang w:eastAsia="zh-CN"/>
        </w:rPr>
        <w:t>“</w:t>
      </w:r>
      <w:r>
        <w:t>日常知识</w:t>
      </w:r>
      <w:r>
        <w:rPr>
          <w:rFonts w:hint="eastAsia"/>
          <w:lang w:eastAsia="zh-CN"/>
        </w:rPr>
        <w:t>”</w:t>
      </w:r>
      <w:r>
        <w:t>的关注在当代</w:t>
      </w:r>
      <w:r>
        <w:rPr>
          <w:rFonts w:hint="eastAsia"/>
          <w:lang w:eastAsia="zh-CN"/>
        </w:rPr>
        <w:t>“</w:t>
      </w:r>
      <w:r>
        <w:t>实践转向</w:t>
      </w:r>
      <w:r>
        <w:rPr>
          <w:rFonts w:hint="eastAsia"/>
          <w:lang w:eastAsia="zh-CN"/>
        </w:rPr>
        <w:t>”</w:t>
      </w:r>
      <w:r>
        <w:t>中被重新激活。</w:t>
      </w:r>
    </w:p>
    <w:p w14:paraId="4E417052">
      <w:pPr>
        <w:pStyle w:val="166"/>
      </w:pPr>
      <w:r>
        <w:t>▎β映射</w:t>
      </w:r>
    </w:p>
    <w:p w14:paraId="49CAAEF1">
      <w:pPr>
        <w:pStyle w:val="165"/>
      </w:pPr>
      <w:r>
        <w:t>P119_卢克曼:</w:t>
      </w:r>
    </w:p>
    <w:p w14:paraId="60BF53A2">
      <w:pPr>
        <w:pStyle w:val="165"/>
      </w:pPr>
      <w:r>
        <w:t>borne_concepts:</w:t>
      </w:r>
    </w:p>
    <w:p w14:paraId="6059CC5F">
      <w:pPr>
        <w:pStyle w:val="165"/>
      </w:pPr>
      <w:r>
        <w:t>- C_现实的社会建构</w:t>
      </w:r>
    </w:p>
    <w:p w14:paraId="0BEADE73">
      <w:pPr>
        <w:pStyle w:val="165"/>
      </w:pPr>
      <w:r>
        <w:t>- C_外在化_客观化_内在化</w:t>
      </w:r>
    </w:p>
    <w:p w14:paraId="71113194">
      <w:pPr>
        <w:pStyle w:val="165"/>
      </w:pPr>
      <w:r>
        <w:t>- C_知识社会学_作为根本方法论</w:t>
      </w:r>
    </w:p>
    <w:p w14:paraId="0233C138">
      <w:pPr>
        <w:pStyle w:val="165"/>
      </w:pPr>
      <w:r>
        <w:t>- C_无形宗教</w:t>
      </w:r>
    </w:p>
    <w:p w14:paraId="1069D1C8">
      <w:pPr>
        <w:pStyle w:val="165"/>
      </w:pPr>
      <w:r>
        <w:t>- C_日常知识_作为社会建构</w:t>
      </w:r>
    </w:p>
    <w:p w14:paraId="25872904">
      <w:pPr>
        <w:pStyle w:val="165"/>
      </w:pPr>
      <w:r>
        <w:t>contested_concepts:</w:t>
      </w:r>
    </w:p>
    <w:p w14:paraId="76593FB3">
      <w:pPr>
        <w:pStyle w:val="165"/>
      </w:pPr>
      <w:r>
        <w:t>- C_无形宗教的功能主义_舍勒的批评</w:t>
      </w:r>
    </w:p>
    <w:p w14:paraId="5BE61ACA">
      <w:pPr>
        <w:pStyle w:val="165"/>
      </w:pPr>
      <w:r>
        <w:t>- C_生活世界的现象学vs系统理论_卢克曼vs哈贝马斯</w:t>
      </w:r>
    </w:p>
    <w:p w14:paraId="23614E53">
      <w:pPr>
        <w:pStyle w:val="165"/>
      </w:pPr>
      <w:r>
        <w:t>school: S004</w:t>
      </w:r>
      <w:r>
        <w:rPr>
          <w:rFonts w:hint="eastAsia"/>
          <w:lang w:eastAsia="zh-CN"/>
        </w:rPr>
        <w:t>（</w:t>
      </w:r>
      <w:r>
        <w:t>现象学社会学/知识社会学</w:t>
      </w:r>
      <w:r>
        <w:rPr>
          <w:rFonts w:hint="eastAsia"/>
          <w:lang w:eastAsia="zh-CN"/>
        </w:rPr>
        <w:t>）</w:t>
      </w:r>
    </w:p>
    <w:p w14:paraId="6A133D5B">
      <w:pPr>
        <w:pStyle w:val="165"/>
      </w:pPr>
      <w:r>
        <w:t>cross_schools: []</w:t>
      </w:r>
    </w:p>
    <w:p w14:paraId="3DD36EF8">
      <w:pPr>
        <w:pStyle w:val="165"/>
      </w:pPr>
      <w:r>
        <w:t>macro_period: T2-T3</w:t>
      </w:r>
    </w:p>
    <w:p w14:paraId="03AB9767">
      <w:r>
        <w:t>═══ 德国学统·补遗说明 ═══</w:t>
      </w:r>
    </w:p>
    <w:p w14:paraId="606AE130">
      <w:pPr>
        <w:pStyle w:val="5"/>
      </w:pPr>
      <w:r>
        <w:t>意大利学统</w:t>
      </w:r>
    </w:p>
    <w:p w14:paraId="6E1570D7">
      <w:pPr>
        <w:pStyle w:val="6"/>
      </w:pPr>
      <w:r>
        <w:t>精英理论传统（最早：1880s）</w:t>
      </w:r>
    </w:p>
    <w:p w14:paraId="09DD04F9">
      <w:pPr>
        <w:pStyle w:val="7"/>
      </w:pPr>
      <w:r>
        <w:t>【P132】帕累托 Vilfredo Pareto（1848–1923）</w:t>
      </w:r>
    </w:p>
    <w:p w14:paraId="64EA4986">
      <w:pPr>
        <w:pStyle w:val="166"/>
      </w:pPr>
      <w:r>
        <w:t>▎学术问题与思想起源</w:t>
      </w:r>
    </w:p>
    <w:p w14:paraId="467C83CE">
      <w:r>
        <w:t>帕累托1848年生于巴黎，其父马尔凯塞·拉斐尔·帕累托为热那亚贵族，因持共和主义立场流亡法国。1858年家族获准返回意大利，帕累托在都灵成长并接受工程学教育——1870年获都灵理工大学工程学位，此后在罗马钢铁公司任工程师十余年。工程学训练为帕累托提供了两个贯穿其学术生涯的思想资源：一是对均衡概念的力学式理解——经济均衡与社会均衡在帕累托那里被类比为力学系统的稳定态；二是对经验可验证性的严格标准——帕累托终身对缺乏操作化定义的抽象理论保持怀疑，这一怀疑最终指向了他对</w:t>
      </w:r>
      <w:r>
        <w:rPr>
          <w:rFonts w:hint="eastAsia"/>
          <w:lang w:eastAsia="zh-CN"/>
        </w:rPr>
        <w:t>“</w:t>
      </w:r>
      <w:r>
        <w:t>非逻辑行动</w:t>
      </w:r>
      <w:r>
        <w:rPr>
          <w:rFonts w:hint="eastAsia"/>
          <w:lang w:eastAsia="zh-CN"/>
        </w:rPr>
        <w:t>”</w:t>
      </w:r>
      <w:r>
        <w:t>的发现。</w:t>
      </w:r>
    </w:p>
    <w:p w14:paraId="21C14EBC">
      <w:r>
        <w:t>1870年代至1880年代，帕累托在工程实践之余研读经济学，受到法国自由主义经济学家巴师夏和英国古典经济学的影响。1889年他参与意大利亚当·斯密学会，在贸易自由论战中崭露头角。1891年接触瓦尔拉斯的数理经济学，此后与其通信。瓦尔拉斯欣赏帕累托的数学能力，1893年推荐帕累托接替自己出任洛桑大学政治经济学教席。帕累托此时四十五岁，已过学术生涯的常规起点年龄。这一晚入的特征对其学术风格产生了深层影响：他从未经历德国式的方法论训练，也未曾隶属任何法国式学派纪律，其理论构造始终带有工程学思维的直观性而非哲学思维的系统严密性。</w:t>
      </w:r>
    </w:p>
    <w:p w14:paraId="56BA4AD2">
      <w:r>
        <w:t>帕累托从经济学向社会学的转向始于1890年代末。直接动因有两重。其一，在研究收入分配时，帕累托发现了后来被称为</w:t>
      </w:r>
      <w:r>
        <w:rPr>
          <w:rFonts w:hint="eastAsia"/>
          <w:lang w:eastAsia="zh-CN"/>
        </w:rPr>
        <w:t>“</w:t>
      </w:r>
      <w:r>
        <w:t>帕累托法则</w:t>
      </w:r>
      <w:r>
        <w:rPr>
          <w:rFonts w:hint="eastAsia"/>
          <w:lang w:eastAsia="zh-CN"/>
        </w:rPr>
        <w:t>”</w:t>
      </w:r>
      <w:r>
        <w:t>的规律——收入分布的上尾呈现稳定的幂律特征，且不同国家、不同时期的收入分布形态惊人地相似。这一经验发现使帕累托追问：为何社会不平等的统计形态如此稳定？经济因素是否足以解释这种稳定性？其二，意大利1898年社会动荡和政府镇压使帕累托对自由主义民主的信念发生动摇——他此前长期支持的自由贸易和议会制未能防止政府对社会的暴力干预。这两重追问汇合为一个更根本的问题：人类行动的真实逻辑是什么？经济学所假设的理性最大化是否只是行动逻辑的一种特殊情形，而非常态？</w:t>
      </w:r>
    </w:p>
    <w:p w14:paraId="0B0650BA">
      <w:r>
        <w:t>1900年后，帕累托的系统研究重心从经济学转向社会学。1916年出版《普通社会学纲要》（Trattato di sociologia generale），这部近两千页的著作是帕累托社会学思想的系统表达。1917年从洛桑大学退休，此后居住于瑞士切利尼尼的别墅，1923年去世。</w:t>
      </w:r>
    </w:p>
    <w:p w14:paraId="5D581B71">
      <w:pPr>
        <w:pStyle w:val="166"/>
      </w:pPr>
      <w:r>
        <w:t>▎核心理论贡献</w:t>
      </w:r>
    </w:p>
    <w:p w14:paraId="115C289B">
      <w:r>
        <w:rPr>
          <w:b/>
        </w:rPr>
        <w:t>非逻辑行动理论</w:t>
      </w:r>
      <w:r>
        <w:t>。帕累托在《普通社会学纲要》中将人类行动区分为</w:t>
      </w:r>
      <w:r>
        <w:rPr>
          <w:rFonts w:hint="eastAsia"/>
          <w:lang w:eastAsia="zh-CN"/>
        </w:rPr>
        <w:t>“</w:t>
      </w:r>
      <w:r>
        <w:t>逻辑行动</w:t>
      </w:r>
      <w:r>
        <w:rPr>
          <w:rFonts w:hint="eastAsia"/>
          <w:lang w:eastAsia="zh-CN"/>
        </w:rPr>
        <w:t>”</w:t>
      </w:r>
      <w:r>
        <w:t>与</w:t>
      </w:r>
      <w:r>
        <w:rPr>
          <w:rFonts w:hint="eastAsia"/>
          <w:lang w:eastAsia="zh-CN"/>
        </w:rPr>
        <w:t>“</w:t>
      </w:r>
      <w:r>
        <w:t>非逻辑行动</w:t>
      </w:r>
      <w:r>
        <w:rPr>
          <w:rFonts w:hint="eastAsia"/>
          <w:lang w:eastAsia="zh-CN"/>
        </w:rPr>
        <w:t>”</w:t>
      </w:r>
      <w:r>
        <w:t>。逻辑行动指目的与手段之间具有客观逻辑关系的行动——行动者追求的目的与采用的手段在经验上可验证地相关联，如工程师建造桥梁。非逻辑行动指目的与手段之间缺乏客观逻辑关系的行动——行动者相信的手段与实际达成的目的之间不存在经验可验证的因果关系，如宗教仪式、意识形态信仰。帕累托强调，</w:t>
      </w:r>
      <w:r>
        <w:rPr>
          <w:rFonts w:hint="eastAsia"/>
          <w:lang w:eastAsia="zh-CN"/>
        </w:rPr>
        <w:t>“</w:t>
      </w:r>
      <w:r>
        <w:t>非逻辑</w:t>
      </w:r>
      <w:r>
        <w:rPr>
          <w:rFonts w:hint="eastAsia"/>
          <w:lang w:eastAsia="zh-CN"/>
        </w:rPr>
        <w:t>”</w:t>
      </w:r>
      <w:r>
        <w:t>不是</w:t>
      </w:r>
      <w:r>
        <w:rPr>
          <w:rFonts w:hint="eastAsia"/>
          <w:lang w:eastAsia="zh-CN"/>
        </w:rPr>
        <w:t>“</w:t>
      </w:r>
      <w:r>
        <w:t>不合逻辑</w:t>
      </w:r>
      <w:r>
        <w:rPr>
          <w:rFonts w:hint="eastAsia"/>
          <w:lang w:eastAsia="zh-CN"/>
        </w:rPr>
        <w:t>”</w:t>
      </w:r>
      <w:r>
        <w:t>或</w:t>
      </w:r>
      <w:r>
        <w:rPr>
          <w:rFonts w:hint="eastAsia"/>
          <w:lang w:eastAsia="zh-CN"/>
        </w:rPr>
        <w:t>“</w:t>
      </w:r>
      <w:r>
        <w:t>非理性</w:t>
      </w:r>
      <w:r>
        <w:rPr>
          <w:rFonts w:hint="eastAsia"/>
          <w:lang w:eastAsia="zh-CN"/>
        </w:rPr>
        <w:t>”</w:t>
      </w:r>
      <w:r>
        <w:t>——行动者在非逻辑行动中同样运用推理能力，但其推理服务于对已有信念的事后合理化，而非对事实的客观探究。</w:t>
      </w:r>
    </w:p>
    <w:p w14:paraId="29799C70">
      <w:r>
        <w:t>这一区分的方法论意义在于：经济学以逻辑行动为分析对象，社会学的分析对象则是非逻辑行动。帕累托由此将经济学与社会学的关系重新界定为：经济学处理一个特殊领域（逻辑行动），社会学处理普遍领域（非逻辑行动占人类行动的绝大多数）。这一界定同时包含了对经济学理性假设的批判和对社会学学科自主性的论证。在帕累托看来，涂尔干试图以实证方法将社会学建设为类自然科学，但他所处理的社会事实——宗教、道德、法律——在逻辑行动的意义上恰恰是非逻辑行动的制度化产物，涂尔干未能自觉到这一悖论。</w:t>
      </w:r>
    </w:p>
    <w:p w14:paraId="4495E489">
      <w:r>
        <w:rPr>
          <w:b/>
        </w:rPr>
        <w:t>剩余物与衍生</w:t>
      </w:r>
      <w:r>
        <w:t>。帕累托将非逻辑行动的分析工具设定为</w:t>
      </w:r>
      <w:r>
        <w:rPr>
          <w:rFonts w:hint="eastAsia"/>
          <w:lang w:eastAsia="zh-CN"/>
        </w:rPr>
        <w:t>“</w:t>
      </w:r>
      <w:r>
        <w:t>剩余物</w:t>
      </w:r>
      <w:r>
        <w:rPr>
          <w:rFonts w:hint="eastAsia"/>
          <w:lang w:eastAsia="zh-CN"/>
        </w:rPr>
        <w:t>”</w:t>
      </w:r>
      <w:r>
        <w:t>（residui）与</w:t>
      </w:r>
      <w:r>
        <w:rPr>
          <w:rFonts w:hint="eastAsia"/>
          <w:lang w:eastAsia="zh-CN"/>
        </w:rPr>
        <w:t>“</w:t>
      </w:r>
      <w:r>
        <w:t>衍生</w:t>
      </w:r>
      <w:r>
        <w:rPr>
          <w:rFonts w:hint="eastAsia"/>
          <w:lang w:eastAsia="zh-CN"/>
        </w:rPr>
        <w:t>”</w:t>
      </w:r>
      <w:r>
        <w:t>（derivazioni）两个概念。剩余物是行动中相对恒定的心理倾向——帕累托列举了六大类剩余物（组合本能、群体持久性本能、外在性表现本能、社会性本能、个体完整性本能、性本能），每一大类又细分若干子类。衍生是行动者对剩余物的事后合理化表达——意识形态、宗教教义、哲学理论、政治口号都是衍生的实例。剩余物/衍生的关系不是原因/结果的关系——帕累托明确否定了对剩余物作心理学还原的可能。剩余物是从经验观察中提取的分析工具，其本体论地位帕累托始终保持含糊：它既被说成</w:t>
      </w:r>
      <w:r>
        <w:rPr>
          <w:rFonts w:hint="eastAsia"/>
          <w:lang w:eastAsia="zh-CN"/>
        </w:rPr>
        <w:t>“</w:t>
      </w:r>
      <w:r>
        <w:t>心理倾向</w:t>
      </w:r>
      <w:r>
        <w:rPr>
          <w:rFonts w:hint="eastAsia"/>
          <w:lang w:eastAsia="zh-CN"/>
        </w:rPr>
        <w:t>”</w:t>
      </w:r>
      <w:r>
        <w:t>，又被限定为</w:t>
      </w:r>
      <w:r>
        <w:rPr>
          <w:rFonts w:hint="eastAsia"/>
          <w:lang w:eastAsia="zh-CN"/>
        </w:rPr>
        <w:t>“</w:t>
      </w:r>
      <w:r>
        <w:t>不可直接观察的逻辑剩余</w:t>
      </w:r>
      <w:r>
        <w:rPr>
          <w:rFonts w:hint="eastAsia"/>
          <w:lang w:eastAsia="zh-CN"/>
        </w:rPr>
        <w:t>”</w:t>
      </w:r>
      <w:r>
        <w:t>。</w:t>
      </w:r>
    </w:p>
    <w:p w14:paraId="4EACF33E">
      <w:r>
        <w:t>这一理论架构的核心论证是：社会变化的动力来自剩余物的组合——具体而言，是</w:t>
      </w:r>
      <w:r>
        <w:rPr>
          <w:rFonts w:hint="eastAsia"/>
          <w:lang w:eastAsia="zh-CN"/>
        </w:rPr>
        <w:t>“</w:t>
      </w:r>
      <w:r>
        <w:t>组合本能</w:t>
      </w:r>
      <w:r>
        <w:rPr>
          <w:rFonts w:hint="eastAsia"/>
          <w:lang w:eastAsia="zh-CN"/>
        </w:rPr>
        <w:t>”</w:t>
      </w:r>
      <w:r>
        <w:t>（推动创新与变化的倾向）与</w:t>
      </w:r>
      <w:r>
        <w:rPr>
          <w:rFonts w:hint="eastAsia"/>
          <w:lang w:eastAsia="zh-CN"/>
        </w:rPr>
        <w:t>“</w:t>
      </w:r>
      <w:r>
        <w:t>群体持久性本能</w:t>
      </w:r>
      <w:r>
        <w:rPr>
          <w:rFonts w:hint="eastAsia"/>
          <w:lang w:eastAsia="zh-CN"/>
        </w:rPr>
        <w:t>”</w:t>
      </w:r>
      <w:r>
        <w:t>（维持稳定与传统的倾向）之间的张力与循环。当组合本能占优势时，社会经历快速变革；当持久性本能占优势时，社会趋于保守稳定。两种倾向的交替构成社会循环的内在动力。帕累托在《纲要》中以大量历史案例（从古希腊城邦到法国大革命到意大利统一运动）支撑这一论证，其材料跨度之广在当时的社会学著作中少见。</w:t>
      </w:r>
    </w:p>
    <w:p w14:paraId="0E24E2DA">
      <w:r>
        <w:rPr>
          <w:b/>
        </w:rPr>
        <w:t>精英循环理论</w:t>
      </w:r>
      <w:r>
        <w:t>。帕累托的精英理论在《纲要》和1902年的《社会主义体系》（Les systèmes socialistes）中系统展开。其论证结构是：任何社会都由精英（在特定活动领域中表现最优秀者）与非精英构成；政治精英在统治过程中必然趋于退化——一方面因为权力的继承者不一定具备创始者的能力，另一方面因为统治精英为维持权力而吸收非精英中的优秀分子（</w:t>
      </w:r>
      <w:r>
        <w:rPr>
          <w:rFonts w:hint="eastAsia"/>
          <w:lang w:eastAsia="zh-CN"/>
        </w:rPr>
        <w:t>“</w:t>
      </w:r>
      <w:r>
        <w:t>狐狸</w:t>
      </w:r>
      <w:r>
        <w:rPr>
          <w:rFonts w:hint="eastAsia"/>
          <w:lang w:eastAsia="zh-CN"/>
        </w:rPr>
        <w:t>”</w:t>
      </w:r>
      <w:r>
        <w:t>型精英善于操控与妥协）；精英的更替——从旧精英到新精英的循环——是社会变化的基本形式。</w:t>
      </w:r>
    </w:p>
    <w:p w14:paraId="79176EE2">
      <w:r>
        <w:t>帕累托区分了两类精英气质：</w:t>
      </w:r>
      <w:r>
        <w:rPr>
          <w:rFonts w:hint="eastAsia"/>
          <w:lang w:eastAsia="zh-CN"/>
        </w:rPr>
        <w:t>“</w:t>
      </w:r>
      <w:r>
        <w:t>狐狸</w:t>
      </w:r>
      <w:r>
        <w:rPr>
          <w:rFonts w:hint="eastAsia"/>
          <w:lang w:eastAsia="zh-CN"/>
        </w:rPr>
        <w:t>”</w:t>
      </w:r>
      <w:r>
        <w:t>型（volpi）善于机变、操控和妥协，</w:t>
      </w:r>
      <w:r>
        <w:rPr>
          <w:rFonts w:hint="eastAsia"/>
          <w:lang w:eastAsia="zh-CN"/>
        </w:rPr>
        <w:t>“</w:t>
      </w:r>
      <w:r>
        <w:t>狮子</w:t>
      </w:r>
      <w:r>
        <w:rPr>
          <w:rFonts w:hint="eastAsia"/>
          <w:lang w:eastAsia="zh-CN"/>
        </w:rPr>
        <w:t>”</w:t>
      </w:r>
      <w:r>
        <w:t>型（leoni）崇尚力量、忠诚和传统。历史循环表现为：狐狸型精英在统治中因缺乏暴力维系的决心而衰落，狮子型精英在危机中崛起以暴力重建秩序，掌权后又因保守固化而让位于新的狐狸型精英。这一类型学被帕累托用于解释从古罗马贵族到法国大革命到意大利自由主义政府的精英更替。</w:t>
      </w:r>
    </w:p>
    <w:p w14:paraId="4B8D9DD3">
      <w:r>
        <w:t>精英循环理论与马克思的阶级斗争理论有表面的相似——都强调统治群体的更替是历史动力——但因果逻辑完全不同。马克思将统治更替归结为生产方式变迁驱动的阶级斗争，帕累托将统治更替归结为精英心理气质的循环。帕累托在《社会主义体系》中明确将马克思的阶级斗争归入</w:t>
      </w:r>
      <w:r>
        <w:rPr>
          <w:rFonts w:hint="eastAsia"/>
          <w:lang w:eastAsia="zh-CN"/>
        </w:rPr>
        <w:t>“</w:t>
      </w:r>
      <w:r>
        <w:t>衍生</w:t>
      </w:r>
      <w:r>
        <w:rPr>
          <w:rFonts w:hint="eastAsia"/>
          <w:lang w:eastAsia="zh-CN"/>
        </w:rPr>
        <w:t>”</w:t>
      </w:r>
      <w:r>
        <w:t>——即对剩余物（群体持久性本能与组合本能的张力）的事后合理化表达，而非对历史因果的真实说明。这一归类使帕累托与马克思主义的关系不仅是学术对话，更是一种否定性的理论定位。</w:t>
      </w:r>
    </w:p>
    <w:p w14:paraId="66609D4C">
      <w:r>
        <w:rPr>
          <w:b/>
        </w:rPr>
        <w:t>帕累托最优与经济学贡献</w:t>
      </w:r>
      <w:r>
        <w:t>。在转向社会学之前，帕累托在经济学领域已有奠基性贡献。1896–1897年出版的《政治经济学讲义》和1906年的《政治经济学手册》中，帕累托将瓦尔拉斯的一般均衡理论从纯粹数学模型发展为可操作的分析工具。其中最重要的是</w:t>
      </w:r>
      <w:r>
        <w:rPr>
          <w:rFonts w:hint="eastAsia"/>
          <w:lang w:eastAsia="zh-CN"/>
        </w:rPr>
        <w:t>“</w:t>
      </w:r>
      <w:r>
        <w:t>帕累托最优</w:t>
      </w:r>
      <w:r>
        <w:rPr>
          <w:rFonts w:hint="eastAsia"/>
          <w:lang w:eastAsia="zh-CN"/>
        </w:rPr>
        <w:t>”</w:t>
      </w:r>
      <w:r>
        <w:t>概念：资源配置的某种状态，如果不存在另一种至少使一个人更好而不使任何人更差的替代状态，则该状态为帕累托最优。这一概念后来成为福利经济学的核心工具，但帕累托本人对</w:t>
      </w:r>
      <w:r>
        <w:rPr>
          <w:rFonts w:hint="eastAsia"/>
          <w:lang w:eastAsia="zh-CN"/>
        </w:rPr>
        <w:t>“</w:t>
      </w:r>
      <w:r>
        <w:t>帕累托最优</w:t>
      </w:r>
      <w:r>
        <w:rPr>
          <w:rFonts w:hint="eastAsia"/>
          <w:lang w:eastAsia="zh-CN"/>
        </w:rPr>
        <w:t>”</w:t>
      </w:r>
      <w:r>
        <w:t>与</w:t>
      </w:r>
      <w:r>
        <w:rPr>
          <w:rFonts w:hint="eastAsia"/>
          <w:lang w:eastAsia="zh-CN"/>
        </w:rPr>
        <w:t>“</w:t>
      </w:r>
      <w:r>
        <w:t>社会最优</w:t>
      </w:r>
      <w:r>
        <w:rPr>
          <w:rFonts w:hint="eastAsia"/>
          <w:lang w:eastAsia="zh-CN"/>
        </w:rPr>
        <w:t>”</w:t>
      </w:r>
      <w:r>
        <w:t>之间的关系持审慎态度——帕累托最优仅仅描述了效率条件，不涉及分配正义。这一审慎与其精英理论中对民主平等话语的怀疑具有内在一致性。</w:t>
      </w:r>
    </w:p>
    <w:p w14:paraId="16FD231B">
      <w:pPr>
        <w:pStyle w:val="166"/>
      </w:pPr>
      <w:r>
        <w:t>▎学术对话与论战</w:t>
      </w:r>
    </w:p>
    <w:p w14:paraId="56359EC9">
      <w:r>
        <w:t>与莫斯卡的优先权争议：莫斯卡1884年出版《议会制政府与统治阶级》一文，1896年出版《统治阶级》（Elementi di scienza politica），系统阐述了</w:t>
      </w:r>
      <w:r>
        <w:rPr>
          <w:rFonts w:hint="eastAsia"/>
          <w:lang w:eastAsia="zh-CN"/>
        </w:rPr>
        <w:t>“</w:t>
      </w:r>
      <w:r>
        <w:t>政治阶级</w:t>
      </w:r>
      <w:r>
        <w:rPr>
          <w:rFonts w:hint="eastAsia"/>
          <w:lang w:eastAsia="zh-CN"/>
        </w:rPr>
        <w:t>”</w:t>
      </w:r>
      <w:r>
        <w:t>理论——任何社会都由统治阶级和被统治阶级构成，统治阶级以组织优势维持权力。帕累托在《纲要》中发展精英循环理论时未引用莫斯卡，而莫斯卡在1912年第二版序言中指责帕累托对其概念的挪用。帕累托在1916年《纲要》出版后的通信中声称自己独立发展了精英理论，且莫斯卡的</w:t>
      </w:r>
      <w:r>
        <w:rPr>
          <w:rFonts w:hint="eastAsia"/>
          <w:lang w:eastAsia="zh-CN"/>
        </w:rPr>
        <w:t>“</w:t>
      </w:r>
      <w:r>
        <w:t>统治阶级</w:t>
      </w:r>
      <w:r>
        <w:rPr>
          <w:rFonts w:hint="eastAsia"/>
          <w:lang w:eastAsia="zh-CN"/>
        </w:rPr>
        <w:t>”</w:t>
      </w:r>
      <w:r>
        <w:t>概念过于静态——只描述了统治的恒常性，未解释统治的更替机制。这一优先权争议的核心不在学术原创性的归属，而在于</w:t>
      </w:r>
      <w:r>
        <w:rPr>
          <w:rFonts w:hint="eastAsia"/>
          <w:lang w:eastAsia="zh-CN"/>
        </w:rPr>
        <w:t>“</w:t>
      </w:r>
      <w:r>
        <w:t>统治阶级</w:t>
      </w:r>
      <w:r>
        <w:rPr>
          <w:rFonts w:hint="eastAsia"/>
          <w:lang w:eastAsia="zh-CN"/>
        </w:rPr>
        <w:t>”</w:t>
      </w:r>
      <w:r>
        <w:t>与</w:t>
      </w:r>
      <w:r>
        <w:rPr>
          <w:rFonts w:hint="eastAsia"/>
          <w:lang w:eastAsia="zh-CN"/>
        </w:rPr>
        <w:t>“</w:t>
      </w:r>
      <w:r>
        <w:t>精英循环</w:t>
      </w:r>
      <w:r>
        <w:rPr>
          <w:rFonts w:hint="eastAsia"/>
          <w:lang w:eastAsia="zh-CN"/>
        </w:rPr>
        <w:t>”</w:t>
      </w:r>
      <w:r>
        <w:t>两个概念之间的理论差异：莫斯卡的统治阶级是一个相对稳定的组织实体，帕累托的精英是按能力标准界定的功能范畴——精英的边界是流动的、精英的构成是循环更替的。</w:t>
      </w:r>
    </w:p>
    <w:p w14:paraId="747F3C95">
      <w:r>
        <w:t>与涂尔干的方法论对峙：帕累托在《纲要》中对涂尔干的批评集中在方法论层面。涂尔干将社会事实界定为外在的、强制的</w:t>
      </w:r>
      <w:r>
        <w:rPr>
          <w:rFonts w:hint="eastAsia"/>
          <w:lang w:eastAsia="zh-CN"/>
        </w:rPr>
        <w:t>“</w:t>
      </w:r>
      <w:r>
        <w:t>物</w:t>
      </w:r>
      <w:r>
        <w:rPr>
          <w:rFonts w:hint="eastAsia"/>
          <w:lang w:eastAsia="zh-CN"/>
        </w:rPr>
        <w:t>”</w:t>
      </w:r>
      <w:r>
        <w:t>，帕累托则指出，涂尔干所处理的核心对象——宗教、道德——恰恰是非逻辑行动的制度化产物，涂尔干将其当作</w:t>
      </w:r>
      <w:r>
        <w:rPr>
          <w:rFonts w:hint="eastAsia"/>
          <w:lang w:eastAsia="zh-CN"/>
        </w:rPr>
        <w:t>“</w:t>
      </w:r>
      <w:r>
        <w:t>物</w:t>
      </w:r>
      <w:r>
        <w:rPr>
          <w:rFonts w:hint="eastAsia"/>
          <w:lang w:eastAsia="zh-CN"/>
        </w:rPr>
        <w:t>”</w:t>
      </w:r>
      <w:r>
        <w:t>来研究，实际上是将</w:t>
      </w:r>
      <w:r>
        <w:rPr>
          <w:rFonts w:hint="eastAsia"/>
          <w:lang w:eastAsia="zh-CN"/>
        </w:rPr>
        <w:t>“</w:t>
      </w:r>
      <w:r>
        <w:t>衍生</w:t>
      </w:r>
      <w:r>
        <w:rPr>
          <w:rFonts w:hint="eastAsia"/>
          <w:lang w:eastAsia="zh-CN"/>
        </w:rPr>
        <w:t>”</w:t>
      </w:r>
      <w:r>
        <w:t>当作</w:t>
      </w:r>
      <w:r>
        <w:rPr>
          <w:rFonts w:hint="eastAsia"/>
          <w:lang w:eastAsia="zh-CN"/>
        </w:rPr>
        <w:t>“</w:t>
      </w:r>
      <w:r>
        <w:t>剩余物</w:t>
      </w:r>
      <w:r>
        <w:rPr>
          <w:rFonts w:hint="eastAsia"/>
          <w:lang w:eastAsia="zh-CN"/>
        </w:rPr>
        <w:t>”</w:t>
      </w:r>
      <w:r>
        <w:t>来研究，混淆了行动者对行动的合理化表达与行动的真实心理基础。1912年涂尔干在《宗教生活的基本形式》中将宗教还原为社会力量的自我崇拜，帕累托将这一还原本身归入</w:t>
      </w:r>
      <w:r>
        <w:rPr>
          <w:rFonts w:hint="eastAsia"/>
          <w:lang w:eastAsia="zh-CN"/>
        </w:rPr>
        <w:t>“</w:t>
      </w:r>
      <w:r>
        <w:t>衍生</w:t>
      </w:r>
      <w:r>
        <w:rPr>
          <w:rFonts w:hint="eastAsia"/>
          <w:lang w:eastAsia="zh-CN"/>
        </w:rPr>
        <w:t>”</w:t>
      </w:r>
      <w:r>
        <w:t>——即用</w:t>
      </w:r>
      <w:r>
        <w:rPr>
          <w:rFonts w:hint="eastAsia"/>
          <w:lang w:eastAsia="zh-CN"/>
        </w:rPr>
        <w:t>“</w:t>
      </w:r>
      <w:r>
        <w:t>社会</w:t>
      </w:r>
      <w:r>
        <w:rPr>
          <w:rFonts w:hint="eastAsia"/>
          <w:lang w:eastAsia="zh-CN"/>
        </w:rPr>
        <w:t>”</w:t>
      </w:r>
      <w:r>
        <w:t>这一抽象概念来合理化宗教剩余物。</w:t>
      </w:r>
    </w:p>
    <w:p w14:paraId="15D6B086">
      <w:r>
        <w:t>与克罗齐的哲学对话：贝内代托·克罗齐是帕累托最重要的意大利对话者。克罗齐在1900年代初期赞赏帕累托对经济学的数理方法，但对其社会学中</w:t>
      </w:r>
      <w:r>
        <w:rPr>
          <w:rFonts w:hint="eastAsia"/>
          <w:lang w:eastAsia="zh-CN"/>
        </w:rPr>
        <w:t>“</w:t>
      </w:r>
      <w:r>
        <w:t>剩余物</w:t>
      </w:r>
      <w:r>
        <w:rPr>
          <w:rFonts w:hint="eastAsia"/>
          <w:lang w:eastAsia="zh-CN"/>
        </w:rPr>
        <w:t>”</w:t>
      </w:r>
      <w:r>
        <w:t>概念的模糊性提出批评——克罗齐认为帕累托未能提供剩余物的认识论基础，使剩余物成为一个无法证伪的概念。帕累托在通信中回应：剩余物不是形而上学概念，而是经验分析的启发工具——批评其认识论基础等于批评温度计的哲学基础。这一对话折射出两种知识态度的对立：克罗齐的唯心主义要求概念的哲学自洽性，帕累托的工程学思维要求概念的操作效用。</w:t>
      </w:r>
    </w:p>
    <w:p w14:paraId="18B2236D">
      <w:r>
        <w:t>与法西斯主义的关系：1922年墨索里尼上台后，帕累托在《纲要》中对民主制度的批判被法西斯主义宣传引用。帕累托本人在1922年后未公开支持法西斯政权，但也未公开反对。1923年墨索里尼提名帕累托为意大利王国参议员，帕累托在去世前未及就任。帕累托与法西斯主义的关系成为其接受史中最具争议的问题之一：莫斯卡和克罗齐都指责帕累托的理论为法西斯主义提供了学理背书，而帕累托的支持者则指出，帕累托在《纲要》中对</w:t>
      </w:r>
      <w:r>
        <w:rPr>
          <w:rFonts w:hint="eastAsia"/>
          <w:lang w:eastAsia="zh-CN"/>
        </w:rPr>
        <w:t>“</w:t>
      </w:r>
      <w:r>
        <w:t>狐狸型</w:t>
      </w:r>
      <w:r>
        <w:rPr>
          <w:rFonts w:hint="eastAsia"/>
          <w:lang w:eastAsia="zh-CN"/>
        </w:rPr>
        <w:t>”</w:t>
      </w:r>
      <w:r>
        <w:t>精英操控的批判同样适用于法西斯政权的宣传技术。这一争议无法在文本证据层面获得终局性解决，因为帕累托的理论逻辑——精英循环不以道德评价为转移——确实同时包含了对民主的否定和对法西斯的否定，否定方式的差异不足以构成明确的政治站队。</w:t>
      </w:r>
    </w:p>
    <w:p w14:paraId="5F94781B">
      <w:pPr>
        <w:pStyle w:val="166"/>
      </w:pPr>
      <w:r>
        <w:t>▎制度化实践与学术场域位置</w:t>
      </w:r>
    </w:p>
    <w:p w14:paraId="56D7A1E0">
      <w:r>
        <w:t>帕累托在洛桑大学政治经济学教席（1893–1917）是其唯一正式学术职位。洛桑大学当时并非欧洲学术中心，帕累托在校内的教学范围限于经济学，社会学工作完全以私人研究的方式进行。意大利国内，帕累托与大学体制的关系疏远——他从未在意大利大学任教，其社会学在意大利学界的传播主要依靠《纲要》的读者而非制度化的教学。1907年帕累托在洛桑大学开设社会学课程，但选修学生寥寥。帕累托与意大利社会学会的关系同样冷淡——他未参与学会的创建（1911年），学会内部的主导力量是实证主义传统的意大利社会学家而非精英理论家。</w:t>
      </w:r>
    </w:p>
    <w:p w14:paraId="41B27CEB">
      <w:r>
        <w:t>帕累托的影响主要在三个制度渠道中传播：其一是洛桑学派的经济学传承（帕累托的经济学学生包括博努奇、阿莫罗索等，但其社会学思想在洛桑经济学传统中未获继承）；其二是美国社会学在1930年代后的选择性吸收（帕森斯在《社会行动的结构》1937年中将帕累托与韦伯、涂尔干并列为</w:t>
      </w:r>
      <w:r>
        <w:rPr>
          <w:rFonts w:hint="eastAsia"/>
          <w:lang w:eastAsia="zh-CN"/>
        </w:rPr>
        <w:t>“</w:t>
      </w:r>
      <w:r>
        <w:t>社会行动</w:t>
      </w:r>
      <w:r>
        <w:rPr>
          <w:rFonts w:hint="eastAsia"/>
          <w:lang w:eastAsia="zh-CN"/>
        </w:rPr>
        <w:t>”</w:t>
      </w:r>
      <w:r>
        <w:t>理论的先驱，但抽取了帕累托理论中可纳入功能主义框架的逻辑行动部分，舍弃了非逻辑行动和精英循环的核心论域）；其三是意大利法学</w:t>
      </w:r>
      <w:r>
        <w:rPr>
          <w:rFonts w:hint="eastAsia"/>
          <w:lang w:eastAsia="zh-CN"/>
        </w:rPr>
        <w:t>－</w:t>
      </w:r>
      <w:r>
        <w:t>政治学传统中莫斯卡和米歇尔斯的接力。</w:t>
      </w:r>
    </w:p>
    <w:p w14:paraId="60706D37">
      <w:pPr>
        <w:pStyle w:val="166"/>
      </w:pPr>
      <w:r>
        <w:t>▎学术影响与接受</w:t>
      </w:r>
    </w:p>
    <w:p w14:paraId="51D5E82B">
      <w:r>
        <w:t>在美国：帕森斯1937年的翻译将帕累托纳入</w:t>
      </w:r>
      <w:r>
        <w:rPr>
          <w:rFonts w:hint="eastAsia"/>
          <w:lang w:eastAsia="zh-CN"/>
        </w:rPr>
        <w:t>“</w:t>
      </w:r>
      <w:r>
        <w:t>社会行动的结构</w:t>
      </w:r>
      <w:r>
        <w:rPr>
          <w:rFonts w:hint="eastAsia"/>
          <w:lang w:eastAsia="zh-CN"/>
        </w:rPr>
        <w:t>”</w:t>
      </w:r>
      <w:r>
        <w:t>的经典三重奏，但这一翻译的核心操作是将帕累托的</w:t>
      </w:r>
      <w:r>
        <w:rPr>
          <w:rFonts w:hint="eastAsia"/>
          <w:lang w:eastAsia="zh-CN"/>
        </w:rPr>
        <w:t>“</w:t>
      </w:r>
      <w:r>
        <w:t>非逻辑行动</w:t>
      </w:r>
      <w:r>
        <w:rPr>
          <w:rFonts w:hint="eastAsia"/>
          <w:lang w:eastAsia="zh-CN"/>
        </w:rPr>
        <w:t>”</w:t>
      </w:r>
      <w:r>
        <w:t>转化为</w:t>
      </w:r>
      <w:r>
        <w:rPr>
          <w:rFonts w:hint="eastAsia"/>
          <w:lang w:eastAsia="zh-CN"/>
        </w:rPr>
        <w:t>“</w:t>
      </w:r>
      <w:r>
        <w:t>行动的规范维度</w:t>
      </w:r>
      <w:r>
        <w:rPr>
          <w:rFonts w:hint="eastAsia"/>
          <w:lang w:eastAsia="zh-CN"/>
        </w:rPr>
        <w:t>”</w:t>
      </w:r>
      <w:r>
        <w:t>，将</w:t>
      </w:r>
      <w:r>
        <w:rPr>
          <w:rFonts w:hint="eastAsia"/>
          <w:lang w:eastAsia="zh-CN"/>
        </w:rPr>
        <w:t>“</w:t>
      </w:r>
      <w:r>
        <w:t>剩余物</w:t>
      </w:r>
      <w:r>
        <w:rPr>
          <w:rFonts w:hint="eastAsia"/>
          <w:lang w:eastAsia="zh-CN"/>
        </w:rPr>
        <w:t>”</w:t>
      </w:r>
      <w:r>
        <w:t>转化为</w:t>
      </w:r>
      <w:r>
        <w:rPr>
          <w:rFonts w:hint="eastAsia"/>
          <w:lang w:eastAsia="zh-CN"/>
        </w:rPr>
        <w:t>“</w:t>
      </w:r>
      <w:r>
        <w:t>价值取向</w:t>
      </w:r>
      <w:r>
        <w:rPr>
          <w:rFonts w:hint="eastAsia"/>
          <w:lang w:eastAsia="zh-CN"/>
        </w:rPr>
        <w:t>”</w:t>
      </w:r>
      <w:r>
        <w:t>，从而将帕累托对理性假设的批判重新纳入功能主义的理性框架。1930年代哈佛</w:t>
      </w:r>
      <w:r>
        <w:rPr>
          <w:rFonts w:hint="eastAsia"/>
          <w:lang w:eastAsia="zh-CN"/>
        </w:rPr>
        <w:t>“</w:t>
      </w:r>
      <w:r>
        <w:t>帕累托圈</w:t>
      </w:r>
      <w:r>
        <w:rPr>
          <w:rFonts w:hint="eastAsia"/>
          <w:lang w:eastAsia="zh-CN"/>
        </w:rPr>
        <w:t>”</w:t>
      </w:r>
      <w:r>
        <w:t>（Henderson、霍蒙斯等人）对《纲要》的研讨同样以选择性吸收为特征——他们将剩余物/衍生框架用于组织分析，但放弃了精英循环论题。米尔斯在《权力精英》（1956）中重新激活了帕累托的精英分析传统，但将精英循环替换为美国军事</w:t>
      </w:r>
      <w:r>
        <w:rPr>
          <w:rFonts w:hint="eastAsia"/>
          <w:lang w:eastAsia="zh-CN"/>
        </w:rPr>
        <w:t>－</w:t>
      </w:r>
      <w:r>
        <w:t>企业</w:t>
      </w:r>
      <w:r>
        <w:rPr>
          <w:rFonts w:hint="eastAsia"/>
          <w:lang w:eastAsia="zh-CN"/>
        </w:rPr>
        <w:t>－</w:t>
      </w:r>
      <w:r>
        <w:t>政治精英的稳定联盟——帕累托的</w:t>
      </w:r>
      <w:r>
        <w:rPr>
          <w:rFonts w:hint="eastAsia"/>
          <w:lang w:eastAsia="zh-CN"/>
        </w:rPr>
        <w:t>“</w:t>
      </w:r>
      <w:r>
        <w:t>循环</w:t>
      </w:r>
      <w:r>
        <w:rPr>
          <w:rFonts w:hint="eastAsia"/>
          <w:lang w:eastAsia="zh-CN"/>
        </w:rPr>
        <w:t>”</w:t>
      </w:r>
      <w:r>
        <w:t>论题被</w:t>
      </w:r>
      <w:r>
        <w:rPr>
          <w:rFonts w:hint="eastAsia"/>
          <w:lang w:eastAsia="zh-CN"/>
        </w:rPr>
        <w:t>“</w:t>
      </w:r>
      <w:r>
        <w:t>固化</w:t>
      </w:r>
      <w:r>
        <w:rPr>
          <w:rFonts w:hint="eastAsia"/>
          <w:lang w:eastAsia="zh-CN"/>
        </w:rPr>
        <w:t>”</w:t>
      </w:r>
      <w:r>
        <w:t>论题所替代。</w:t>
      </w:r>
    </w:p>
    <w:p w14:paraId="639643F9">
      <w:r>
        <w:t>在意大利：帕累托的接受长期受法西斯主义争议的制约。二战后意大利社会学界对帕累托的态度分裂——博比奥在1940年代后期将帕累托归入</w:t>
      </w:r>
      <w:r>
        <w:rPr>
          <w:rFonts w:hint="eastAsia"/>
          <w:lang w:eastAsia="zh-CN"/>
        </w:rPr>
        <w:t>“</w:t>
      </w:r>
      <w:r>
        <w:t>反民主思想</w:t>
      </w:r>
      <w:r>
        <w:rPr>
          <w:rFonts w:hint="eastAsia"/>
          <w:lang w:eastAsia="zh-CN"/>
        </w:rPr>
        <w:t>”</w:t>
      </w:r>
      <w:r>
        <w:t>传统，而费拉罗蒂在1960年代试图从帕累托中提取对意大利社会不平等的经验分析资源。1970年代后，意大利学界对帕累托的重新评估主要集中在其方法论贡献（非逻辑行动的分析框架）而非政治立场。</w:t>
      </w:r>
    </w:p>
    <w:p w14:paraId="657E8AC7">
      <w:r>
        <w:t>在法国：帕累托的影响主要通过两个渠道——布东在1970年代对帕累托方法论的重读（将剩余物/衍生框架转化为个体主义方法论的先驱），和阿隆在《阶级斗争》（1964）中对帕累托与马克思的比较分析。</w:t>
      </w:r>
    </w:p>
    <w:p w14:paraId="6CAA0E40">
      <w:pPr>
        <w:pStyle w:val="166"/>
      </w:pPr>
      <w:r>
        <w:t>▎β映射</w:t>
      </w:r>
    </w:p>
    <w:p w14:paraId="4A0A076D">
      <w:pPr>
        <w:pStyle w:val="165"/>
      </w:pPr>
      <w:r>
        <w:t>borne_concepts: [C_非逻辑行动</w:t>
      </w:r>
      <w:r>
        <w:rPr>
          <w:rFonts w:hint="eastAsia"/>
          <w:lang w:eastAsia="zh-CN"/>
        </w:rPr>
        <w:t>，</w:t>
      </w:r>
      <w:r>
        <w:t xml:space="preserve"> C_剩余物</w:t>
      </w:r>
      <w:r>
        <w:rPr>
          <w:rFonts w:hint="eastAsia"/>
          <w:lang w:eastAsia="zh-CN"/>
        </w:rPr>
        <w:t>，</w:t>
      </w:r>
      <w:r>
        <w:t xml:space="preserve"> C_衍生</w:t>
      </w:r>
      <w:r>
        <w:rPr>
          <w:rFonts w:hint="eastAsia"/>
          <w:lang w:eastAsia="zh-CN"/>
        </w:rPr>
        <w:t>，</w:t>
      </w:r>
      <w:r>
        <w:t xml:space="preserve"> C_精英循环</w:t>
      </w:r>
      <w:r>
        <w:rPr>
          <w:rFonts w:hint="eastAsia"/>
          <w:lang w:eastAsia="zh-CN"/>
        </w:rPr>
        <w:t>，</w:t>
      </w:r>
      <w:r>
        <w:t xml:space="preserve"> C_帕累托最优</w:t>
      </w:r>
      <w:r>
        <w:rPr>
          <w:rFonts w:hint="eastAsia"/>
          <w:lang w:eastAsia="zh-CN"/>
        </w:rPr>
        <w:t>，</w:t>
      </w:r>
      <w:r>
        <w:t xml:space="preserve"> C_狐狸与狮子</w:t>
      </w:r>
      <w:r>
        <w:rPr>
          <w:rFonts w:hint="eastAsia"/>
          <w:lang w:eastAsia="zh-CN"/>
        </w:rPr>
        <w:t>，</w:t>
      </w:r>
      <w:r>
        <w:t xml:space="preserve"> C_组合本能与持久性本能]</w:t>
      </w:r>
    </w:p>
    <w:p w14:paraId="1FD2F1DE">
      <w:pPr>
        <w:pStyle w:val="165"/>
      </w:pPr>
      <w:r>
        <w:t>contested_concepts: [C_剩余物</w:t>
      </w:r>
      <w:r>
        <w:rPr>
          <w:rFonts w:hint="eastAsia"/>
          <w:lang w:eastAsia="zh-CN"/>
        </w:rPr>
        <w:t>（</w:t>
      </w:r>
      <w:r>
        <w:t>克罗齐批评其认识论基础不明</w:t>
      </w:r>
      <w:r>
        <w:rPr>
          <w:rFonts w:hint="eastAsia"/>
          <w:lang w:eastAsia="zh-CN"/>
        </w:rPr>
        <w:t>）</w:t>
      </w:r>
      <w:r>
        <w:t>, C_精英循环</w:t>
      </w:r>
      <w:r>
        <w:rPr>
          <w:rFonts w:hint="eastAsia"/>
          <w:lang w:eastAsia="zh-CN"/>
        </w:rPr>
        <w:t>（</w:t>
      </w:r>
      <w:r>
        <w:t>被法西斯宣传挪用为反民主学理</w:t>
      </w:r>
      <w:r>
        <w:rPr>
          <w:rFonts w:hint="eastAsia"/>
          <w:lang w:eastAsia="zh-CN"/>
        </w:rPr>
        <w:t>）</w:t>
      </w:r>
      <w:r>
        <w:t>, C_帕累托最优</w:t>
      </w:r>
      <w:r>
        <w:rPr>
          <w:rFonts w:hint="eastAsia"/>
          <w:lang w:eastAsia="zh-CN"/>
        </w:rPr>
        <w:t>（</w:t>
      </w:r>
      <w:r>
        <w:t>被新古典经济学简化为纯效率条件而舍弃分配维度</w:t>
      </w:r>
      <w:r>
        <w:rPr>
          <w:rFonts w:hint="eastAsia"/>
          <w:lang w:eastAsia="zh-CN"/>
        </w:rPr>
        <w:t>）</w:t>
      </w:r>
      <w:r>
        <w:t>]</w:t>
      </w:r>
    </w:p>
    <w:p w14:paraId="1391F3F1">
      <w:pPr>
        <w:pStyle w:val="165"/>
      </w:pPr>
      <w:r>
        <w:t>school: S025</w:t>
      </w:r>
      <w:r>
        <w:rPr>
          <w:rFonts w:hint="eastAsia"/>
          <w:lang w:eastAsia="zh-CN"/>
        </w:rPr>
        <w:t>（</w:t>
      </w:r>
      <w:r>
        <w:t>意大利精英理论传统</w:t>
      </w:r>
      <w:r>
        <w:rPr>
          <w:rFonts w:hint="eastAsia"/>
          <w:lang w:eastAsia="zh-CN"/>
        </w:rPr>
        <w:t>）</w:t>
      </w:r>
    </w:p>
    <w:p w14:paraId="5B71C4EC">
      <w:pPr>
        <w:pStyle w:val="165"/>
      </w:pPr>
      <w:r>
        <w:t>cross_schools: [S001</w:t>
      </w:r>
      <w:r>
        <w:rPr>
          <w:rFonts w:hint="eastAsia"/>
          <w:lang w:eastAsia="zh-CN"/>
        </w:rPr>
        <w:t>（</w:t>
      </w:r>
      <w:r>
        <w:t>孔德实证主义·方法论对峙</w:t>
      </w:r>
      <w:r>
        <w:rPr>
          <w:rFonts w:hint="eastAsia"/>
          <w:lang w:eastAsia="zh-CN"/>
        </w:rPr>
        <w:t>）</w:t>
      </w:r>
      <w:r>
        <w:t>, S003</w:t>
      </w:r>
      <w:r>
        <w:rPr>
          <w:rFonts w:hint="eastAsia"/>
          <w:lang w:eastAsia="zh-CN"/>
        </w:rPr>
        <w:t>（</w:t>
      </w:r>
      <w:r>
        <w:t>韦伯理解社会学·行动分类的平行与差异</w:t>
      </w:r>
      <w:r>
        <w:rPr>
          <w:rFonts w:hint="eastAsia"/>
          <w:lang w:eastAsia="zh-CN"/>
        </w:rPr>
        <w:t>）</w:t>
      </w:r>
      <w:r>
        <w:t>]</w:t>
      </w:r>
    </w:p>
    <w:p w14:paraId="265DFDFC">
      <w:pPr>
        <w:pStyle w:val="165"/>
      </w:pPr>
      <w:r>
        <w:t>macro_period: T2</w:t>
      </w:r>
    </w:p>
    <w:p w14:paraId="66608B63">
      <w:pPr>
        <w:pStyle w:val="7"/>
      </w:pPr>
      <w:r>
        <w:t>【P133】莫斯卡 Gaetano Mosca（1858–1941）</w:t>
      </w:r>
    </w:p>
    <w:p w14:paraId="00054F21">
      <w:pPr>
        <w:pStyle w:val="166"/>
      </w:pPr>
      <w:r>
        <w:t>▎学术问题与思想起源</w:t>
      </w:r>
    </w:p>
    <w:p w14:paraId="71FB83F3">
      <w:r>
        <w:t>莫斯卡1858年生于巴勒莫，在西西里和罗马接受法学教育。其学术问题直接生成于意大利统一后的政治经验：1861年意大利王国建立后，议会制在名义上实现了代议民主，但实际政治运作中长期存在</w:t>
      </w:r>
      <w:r>
        <w:rPr>
          <w:rFonts w:hint="eastAsia"/>
          <w:lang w:eastAsia="zh-CN"/>
        </w:rPr>
        <w:t>“</w:t>
      </w:r>
      <w:r>
        <w:t>变形选举</w:t>
      </w:r>
      <w:r>
        <w:rPr>
          <w:rFonts w:hint="eastAsia"/>
          <w:lang w:eastAsia="zh-CN"/>
        </w:rPr>
        <w:t>”</w:t>
      </w:r>
      <w:r>
        <w:t>（transformism）——执政党通过行政资源收买反对派议员以维持多数，政党竞争被消解为精英内部的权力交易。莫斯卡的核心追问由此形成：在一切政治制度——无论君主制、贵族制还是民主制——之下，统治权力实际上由谁行使？制度形式是否只是统治关系的表面包装？</w:t>
      </w:r>
    </w:p>
    <w:p w14:paraId="2F5B1DBF">
      <w:r>
        <w:t>1881年莫斯卡在巴勒莫大学获法学学位后进入新闻界和地方政府任职。1884年发表《议会制政府与统治阶级》一文，首次提出</w:t>
      </w:r>
      <w:r>
        <w:rPr>
          <w:rFonts w:hint="eastAsia"/>
          <w:lang w:eastAsia="zh-CN"/>
        </w:rPr>
        <w:t>“</w:t>
      </w:r>
      <w:r>
        <w:t>统治阶级</w:t>
      </w:r>
      <w:r>
        <w:rPr>
          <w:rFonts w:hint="eastAsia"/>
          <w:lang w:eastAsia="zh-CN"/>
        </w:rPr>
        <w:t>”</w:t>
      </w:r>
      <w:r>
        <w:t>（classe politica）概念。这一概念的核心命题是：任何社会，无论其制度形式如何，都由一个组织化的少数（统治阶级）统治无组织的多数。统治阶级维持权力的根本条件不是暴力强制，而是组织优势——少数人因其内在的组织能力而能够协调行动，多数人因其分散性而无法形成有效的集体意志。1887年莫斯卡进入罗马大学担任宪法学讲师，1896年出版《统治阶级要素》（Elementi di scienza politica），将统治阶级理论系统化。</w:t>
      </w:r>
    </w:p>
    <w:p w14:paraId="6579B84C">
      <w:r>
        <w:t>莫斯卡的学术问题与同时代的马克思主义阶级分析具有表面的亲缘性——两者都强调统治关系的结构性——但因果逻辑截然不同。马克思将统治关系归结为生产方式中的阶级位置，莫斯卡将统治关系归结为政治组织的内在逻辑。对莫斯卡而言，经济阶级的统治是统治阶级的一种历史形态而非一般形态——中世纪的统治阶级是军事贵族而非资本家，当代的统治阶级是政党官僚而非纯粹的资产者。</w:t>
      </w:r>
    </w:p>
    <w:p w14:paraId="602F10B4">
      <w:pPr>
        <w:pStyle w:val="166"/>
      </w:pPr>
      <w:r>
        <w:t>▎核心理论贡献</w:t>
      </w:r>
    </w:p>
    <w:p w14:paraId="7C2AF2FA">
      <w:r>
        <w:rPr>
          <w:b/>
        </w:rPr>
        <w:t>统治阶级理论</w:t>
      </w:r>
      <w:r>
        <w:t>。莫斯卡在《统治阶级要素》中系统论证了以下命题：一切政治社会都由两个阶级构成——统治阶级与被统治阶级。统治阶级的特征在于：其一，它垄断了政治决策权；其二，它发展出一套</w:t>
      </w:r>
      <w:r>
        <w:rPr>
          <w:rFonts w:hint="eastAsia"/>
          <w:lang w:eastAsia="zh-CN"/>
        </w:rPr>
        <w:t>“</w:t>
      </w:r>
      <w:r>
        <w:t>政治公式</w:t>
      </w:r>
      <w:r>
        <w:rPr>
          <w:rFonts w:hint="eastAsia"/>
          <w:lang w:eastAsia="zh-CN"/>
        </w:rPr>
        <w:t>”</w:t>
      </w:r>
      <w:r>
        <w:t>（formula politica）为其统治提供合法性论证——君权神授、人民主权、历史必然性都是政治公式的实例。政治公式的功能不在于其真值——莫斯卡明确指出政治公式通常是不可证伪的意识形态——而在于其为统治提供的心理</w:t>
      </w:r>
      <w:r>
        <w:rPr>
          <w:rFonts w:hint="eastAsia"/>
          <w:lang w:eastAsia="zh-CN"/>
        </w:rPr>
        <w:t>－</w:t>
      </w:r>
      <w:r>
        <w:t>道德框架，使被统治者接受统治为</w:t>
      </w:r>
      <w:r>
        <w:rPr>
          <w:rFonts w:hint="eastAsia"/>
          <w:lang w:eastAsia="zh-CN"/>
        </w:rPr>
        <w:t>“</w:t>
      </w:r>
      <w:r>
        <w:t>正当的</w:t>
      </w:r>
      <w:r>
        <w:rPr>
          <w:rFonts w:hint="eastAsia"/>
          <w:lang w:eastAsia="zh-CN"/>
        </w:rPr>
        <w:t>”</w:t>
      </w:r>
      <w:r>
        <w:t>。</w:t>
      </w:r>
    </w:p>
    <w:p w14:paraId="087485FA">
      <w:r>
        <w:t>统治阶级的维持依赖两个条件：组织优势与意识形态正当化。组织优势使少数人能够协调行动以控制多数人，意识形态正当化使多数人将服从视为理所当然。莫斯卡对民主制度的态度由此确定：民主不是</w:t>
      </w:r>
      <w:r>
        <w:rPr>
          <w:rFonts w:hint="eastAsia"/>
          <w:lang w:eastAsia="zh-CN"/>
        </w:rPr>
        <w:t>“</w:t>
      </w:r>
      <w:r>
        <w:t>多数人的统治</w:t>
      </w:r>
      <w:r>
        <w:rPr>
          <w:rFonts w:hint="eastAsia"/>
          <w:lang w:eastAsia="zh-CN"/>
        </w:rPr>
        <w:t>”</w:t>
      </w:r>
      <w:r>
        <w:t>，而是</w:t>
      </w:r>
      <w:r>
        <w:rPr>
          <w:rFonts w:hint="eastAsia"/>
          <w:lang w:eastAsia="zh-CN"/>
        </w:rPr>
        <w:t>“</w:t>
      </w:r>
      <w:r>
        <w:t>通过选举方式更替统治阶级的制度</w:t>
      </w:r>
      <w:r>
        <w:rPr>
          <w:rFonts w:hint="eastAsia"/>
          <w:lang w:eastAsia="zh-CN"/>
        </w:rPr>
        <w:t>”</w:t>
      </w:r>
      <w:r>
        <w:t>——选举的功能不在于让人民行使权力，而在于为统治阶级的更替提供和平的规则化机制。</w:t>
      </w:r>
    </w:p>
    <w:p w14:paraId="4298A08E">
      <w:r>
        <w:rPr>
          <w:b/>
        </w:rPr>
        <w:t>统治阶级的更新与稳定</w:t>
      </w:r>
      <w:r>
        <w:t>。莫斯卡在1896年初版中主要描述了统治阶级的静态结构，1912年第二版和1923年修订版中增加了对统治阶级更替机制的分析。统治阶级需要从被统治阶级中吸收新成员以维持其活力——莫斯卡称之为</w:t>
      </w:r>
      <w:r>
        <w:rPr>
          <w:rFonts w:hint="eastAsia"/>
          <w:lang w:eastAsia="zh-CN"/>
        </w:rPr>
        <w:t>“</w:t>
      </w:r>
      <w:r>
        <w:t>社会循环</w:t>
      </w:r>
      <w:r>
        <w:rPr>
          <w:rFonts w:hint="eastAsia"/>
          <w:lang w:eastAsia="zh-CN"/>
        </w:rPr>
        <w:t>”</w:t>
      </w:r>
      <w:r>
        <w:t>（circolazione delle élite），但这一概念与帕累托的</w:t>
      </w:r>
      <w:r>
        <w:rPr>
          <w:rFonts w:hint="eastAsia"/>
          <w:lang w:eastAsia="zh-CN"/>
        </w:rPr>
        <w:t>“</w:t>
      </w:r>
      <w:r>
        <w:t>精英循环</w:t>
      </w:r>
      <w:r>
        <w:rPr>
          <w:rFonts w:hint="eastAsia"/>
          <w:lang w:eastAsia="zh-CN"/>
        </w:rPr>
        <w:t>”</w:t>
      </w:r>
      <w:r>
        <w:t>有重要差异。莫斯卡的</w:t>
      </w:r>
      <w:r>
        <w:rPr>
          <w:rFonts w:hint="eastAsia"/>
          <w:lang w:eastAsia="zh-CN"/>
        </w:rPr>
        <w:t>“</w:t>
      </w:r>
      <w:r>
        <w:t>社会循环</w:t>
      </w:r>
      <w:r>
        <w:rPr>
          <w:rFonts w:hint="eastAsia"/>
          <w:lang w:eastAsia="zh-CN"/>
        </w:rPr>
        <w:t>”</w:t>
      </w:r>
      <w:r>
        <w:t>是统治阶级的自我更新——从下层吸纳精英以防止统治阶级的封闭与退化；帕累托的</w:t>
      </w:r>
      <w:r>
        <w:rPr>
          <w:rFonts w:hint="eastAsia"/>
          <w:lang w:eastAsia="zh-CN"/>
        </w:rPr>
        <w:t>“</w:t>
      </w:r>
      <w:r>
        <w:t>精英循环</w:t>
      </w:r>
      <w:r>
        <w:rPr>
          <w:rFonts w:hint="eastAsia"/>
          <w:lang w:eastAsia="zh-CN"/>
        </w:rPr>
        <w:t>”</w:t>
      </w:r>
      <w:r>
        <w:t>是精英的整体更替——旧精英被新精英取代。莫斯卡强调的是制度化的更新通道（如教育制度、考试制度、选举制度），帕累托强调的是非制度化的暴力更替。这一差异后来被莫斯卡用于论证其优先权：莫斯卡声称帕累托的精英循环理论是对其统治阶级理论的</w:t>
      </w:r>
      <w:r>
        <w:rPr>
          <w:rFonts w:hint="eastAsia"/>
          <w:lang w:eastAsia="zh-CN"/>
        </w:rPr>
        <w:t>“</w:t>
      </w:r>
      <w:r>
        <w:t>激进版本</w:t>
      </w:r>
      <w:r>
        <w:rPr>
          <w:rFonts w:hint="eastAsia"/>
          <w:lang w:eastAsia="zh-CN"/>
        </w:rPr>
        <w:t>”</w:t>
      </w:r>
      <w:r>
        <w:t>，丧失了对制度更新通道的关注。</w:t>
      </w:r>
    </w:p>
    <w:p w14:paraId="48143D43">
      <w:r>
        <w:rPr>
          <w:b/>
        </w:rPr>
        <w:t>亚社会的存在</w:t>
      </w:r>
      <w:r>
        <w:t>。莫斯卡在后期著作中引入</w:t>
      </w:r>
      <w:r>
        <w:rPr>
          <w:rFonts w:hint="eastAsia"/>
          <w:lang w:eastAsia="zh-CN"/>
        </w:rPr>
        <w:t>“</w:t>
      </w:r>
      <w:r>
        <w:t>亚社会</w:t>
      </w:r>
      <w:r>
        <w:rPr>
          <w:rFonts w:hint="eastAsia"/>
          <w:lang w:eastAsia="zh-CN"/>
        </w:rPr>
        <w:t>”</w:t>
      </w:r>
      <w:r>
        <w:t>（sottosocietà）概念，指统治阶级内部依据功能分化形成的次级组织——军事集团、宗教集团、官僚集团、经济集团等。亚社会之间的权力平衡决定了统治阶级的整体结构。这一概念预示了后来精英多元主义（如达尔的</w:t>
      </w:r>
      <w:r>
        <w:rPr>
          <w:rFonts w:hint="eastAsia"/>
          <w:lang w:eastAsia="zh-CN"/>
        </w:rPr>
        <w:t>“</w:t>
      </w:r>
      <w:r>
        <w:t>多元政体</w:t>
      </w:r>
      <w:r>
        <w:rPr>
          <w:rFonts w:hint="eastAsia"/>
          <w:lang w:eastAsia="zh-CN"/>
        </w:rPr>
        <w:t>”</w:t>
      </w:r>
      <w:r>
        <w:t>理论）的基本框架，但莫斯卡本人对亚社会之间能否形成真正的权力平衡持怀疑态度——他倾向于认为某一亚社会（在现代社会中通常是官僚</w:t>
      </w:r>
      <w:r>
        <w:rPr>
          <w:rFonts w:hint="eastAsia"/>
          <w:lang w:eastAsia="zh-CN"/>
        </w:rPr>
        <w:t>－</w:t>
      </w:r>
      <w:r>
        <w:t>政党集团）必然取得主导地位。</w:t>
      </w:r>
    </w:p>
    <w:p w14:paraId="24113610">
      <w:pPr>
        <w:pStyle w:val="166"/>
      </w:pPr>
      <w:r>
        <w:t>▎学术对话与论战</w:t>
      </w:r>
    </w:p>
    <w:p w14:paraId="646D73DB">
      <w:r>
        <w:t>与帕累托的优先权争议已如前述。莫斯卡在1912年《统治阶级要素》第二版序言中系统回应了帕累托：其一，他声称自己1884年已提出统治阶级概念，帕累托1890年代后期的精英概念是对其思想的衍生；其二，他认为帕累托的</w:t>
      </w:r>
      <w:r>
        <w:rPr>
          <w:rFonts w:hint="eastAsia"/>
          <w:lang w:eastAsia="zh-CN"/>
        </w:rPr>
        <w:t>“</w:t>
      </w:r>
      <w:r>
        <w:t>剩余物</w:t>
      </w:r>
      <w:r>
        <w:rPr>
          <w:rFonts w:hint="eastAsia"/>
          <w:lang w:eastAsia="zh-CN"/>
        </w:rPr>
        <w:t>”</w:t>
      </w:r>
      <w:r>
        <w:t>概念将政治分析引入不可验证的心理学领域，削弱了统治阶级理论的政治学根基；其三，他批评帕累托的精英循环论过于强调暴力更替，忽视了制度化的精英更替渠道。</w:t>
      </w:r>
    </w:p>
    <w:p w14:paraId="1AD4392F">
      <w:r>
        <w:t>与意大利自由主义政治思想的对峙：莫斯卡的统治阶级理论对意大利自由主义构成了直接挑战——如果一切政治制度都只是统治阶级统治的变体，那么自由主义的宪政方案是否仅仅是一种新的</w:t>
      </w:r>
      <w:r>
        <w:rPr>
          <w:rFonts w:hint="eastAsia"/>
          <w:lang w:eastAsia="zh-CN"/>
        </w:rPr>
        <w:t>“</w:t>
      </w:r>
      <w:r>
        <w:t>政治公式</w:t>
      </w:r>
      <w:r>
        <w:rPr>
          <w:rFonts w:hint="eastAsia"/>
          <w:lang w:eastAsia="zh-CN"/>
        </w:rPr>
        <w:t>”</w:t>
      </w:r>
      <w:r>
        <w:t>？莫斯卡对此的回答是复杂的：他承认宪政制度不能消除统治阶级的存在，但认为宪政制度可以为统治阶级的更替提供和平渠道，从而减少暴力更替的社会成本。这一立场使莫斯卡在政治上被归类为</w:t>
      </w:r>
      <w:r>
        <w:rPr>
          <w:rFonts w:hint="eastAsia"/>
          <w:lang w:eastAsia="zh-CN"/>
        </w:rPr>
        <w:t>“</w:t>
      </w:r>
      <w:r>
        <w:t>保守自由主义</w:t>
      </w:r>
      <w:r>
        <w:rPr>
          <w:rFonts w:hint="eastAsia"/>
          <w:lang w:eastAsia="zh-CN"/>
        </w:rPr>
        <w:t>”</w:t>
      </w:r>
      <w:r>
        <w:t>——他捍卫的不是民主理想，而是宪政制度作为精英更替机制的实用价值。</w:t>
      </w:r>
    </w:p>
    <w:p w14:paraId="245E9D48">
      <w:r>
        <w:t>与法西斯主义的关系：莫斯卡在1922年后公开反对法西斯政权，1925年签署克罗齐起草的《知识分子反法西斯宣言》，此后被法西斯政权边缘化。1939年被任命为意大利王国参议员——这一任命被反对者解读为莫斯卡向政权的妥协，但莫斯卡在参议院中未参与法西斯立法的支持。与帕累托的沉默不同，莫斯卡在政治行动上明确反对法西斯主义，但其理论——统治阶级必然存在、民主只是统治阶级更替的机制——是否在逻辑上削弱了反法西斯的民主论证，这一问题在意大利战后知识界长期争论。</w:t>
      </w:r>
    </w:p>
    <w:p w14:paraId="08AFE781">
      <w:pPr>
        <w:pStyle w:val="166"/>
      </w:pPr>
      <w:r>
        <w:t>▎制度化实践与学术场域位置</w:t>
      </w:r>
    </w:p>
    <w:p w14:paraId="6D548147">
      <w:r>
        <w:t>莫斯卡的学术生涯集中在意大利大学体制内：1887年罗马大学宪法学讲师，1895年都灵大学宪法学教授，1923年转任罗马大学政治学教授。他在意大利大学体制中的位置是宪法学与政治学，而非社会学——意大利社会学在帕累托之后长期缺乏独立的学科建制，精英理论主要通过法学和政治学的教学传播。莫斯卡参与了意大利社会学会的创建，但与学会内部实证主义传统的主流保持距离。1919–1926年担任意大利众议院议员，其政治实践为其理论提供了经验对照——他在议会中观察到的</w:t>
      </w:r>
      <w:r>
        <w:rPr>
          <w:rFonts w:hint="eastAsia"/>
          <w:lang w:eastAsia="zh-CN"/>
        </w:rPr>
        <w:t>“</w:t>
      </w:r>
      <w:r>
        <w:t>变形选举</w:t>
      </w:r>
      <w:r>
        <w:rPr>
          <w:rFonts w:hint="eastAsia"/>
          <w:lang w:eastAsia="zh-CN"/>
        </w:rPr>
        <w:t>”</w:t>
      </w:r>
      <w:r>
        <w:t>实践印证了其统治阶级理论的诊断。</w:t>
      </w:r>
    </w:p>
    <w:p w14:paraId="1F753268">
      <w:pPr>
        <w:pStyle w:val="166"/>
      </w:pPr>
      <w:r>
        <w:t>▎学术影响与接受</w:t>
      </w:r>
    </w:p>
    <w:p w14:paraId="65F7B68C">
      <w:r>
        <w:t>在意大利：莫斯卡的统治阶级理论通过其学生和法学传统的教学在意大利持续传播。博比奥在战后将莫斯卡归入</w:t>
      </w:r>
      <w:r>
        <w:rPr>
          <w:rFonts w:hint="eastAsia"/>
          <w:lang w:eastAsia="zh-CN"/>
        </w:rPr>
        <w:t>“</w:t>
      </w:r>
      <w:r>
        <w:t>意大利政治学传统</w:t>
      </w:r>
      <w:r>
        <w:rPr>
          <w:rFonts w:hint="eastAsia"/>
          <w:lang w:eastAsia="zh-CN"/>
        </w:rPr>
        <w:t>”</w:t>
      </w:r>
      <w:r>
        <w:t>的奠基人，与帕累托和克罗齐并列。但在社会学学科内部，莫斯卡的影响长期被帕累托的阴影遮盖——帕森斯的翻译使帕累托成为国际社会学经典，莫斯卡则主要在政治学和政治理论领域被阅读。</w:t>
      </w:r>
    </w:p>
    <w:p w14:paraId="3C3B633D">
      <w:r>
        <w:t>在英语世界：莫斯卡的《统治阶级要素》1939年由卡恩翻译为英文，但此时正值帕累托在英语世界的影响高峰，莫斯卡被视为帕累托的</w:t>
      </w:r>
      <w:r>
        <w:rPr>
          <w:rFonts w:hint="eastAsia"/>
          <w:lang w:eastAsia="zh-CN"/>
        </w:rPr>
        <w:t>“</w:t>
      </w:r>
      <w:r>
        <w:t>先驱</w:t>
      </w:r>
      <w:r>
        <w:rPr>
          <w:rFonts w:hint="eastAsia"/>
          <w:lang w:eastAsia="zh-CN"/>
        </w:rPr>
        <w:t>”</w:t>
      </w:r>
      <w:r>
        <w:t>而非独立的理论家。米尔斯在《权力精英》（1956）中引用莫斯卡多于帕累托——米尔斯更关注统治阶级的组织特征而非心理气质。</w:t>
      </w:r>
    </w:p>
    <w:p w14:paraId="72FFB3A3">
      <w:r>
        <w:t>在德国：莫斯卡对米歇尔斯的影响是直接的——米歇尔斯在《政党》（1911）中将莫斯卡的统治阶级理论与韦伯的官僚制理论综合，发展出寡头铁律。</w:t>
      </w:r>
    </w:p>
    <w:p w14:paraId="359AF71C">
      <w:pPr>
        <w:pStyle w:val="166"/>
      </w:pPr>
      <w:r>
        <w:t>▎β映射</w:t>
      </w:r>
    </w:p>
    <w:p w14:paraId="04C1C417">
      <w:pPr>
        <w:pStyle w:val="165"/>
      </w:pPr>
      <w:r>
        <w:t>borne_concepts: [C_统治阶级</w:t>
      </w:r>
      <w:r>
        <w:rPr>
          <w:rFonts w:hint="eastAsia"/>
          <w:lang w:eastAsia="zh-CN"/>
        </w:rPr>
        <w:t>，</w:t>
      </w:r>
      <w:r>
        <w:t xml:space="preserve"> C_政治公式</w:t>
      </w:r>
      <w:r>
        <w:rPr>
          <w:rFonts w:hint="eastAsia"/>
          <w:lang w:eastAsia="zh-CN"/>
        </w:rPr>
        <w:t>，</w:t>
      </w:r>
      <w:r>
        <w:t xml:space="preserve"> C_社会循环</w:t>
      </w:r>
      <w:r>
        <w:rPr>
          <w:rFonts w:hint="eastAsia"/>
          <w:lang w:eastAsia="zh-CN"/>
        </w:rPr>
        <w:t>，</w:t>
      </w:r>
      <w:r>
        <w:t xml:space="preserve"> C_亚社会]</w:t>
      </w:r>
    </w:p>
    <w:p w14:paraId="2F241F77">
      <w:pPr>
        <w:pStyle w:val="165"/>
      </w:pPr>
      <w:r>
        <w:t>contested_concepts: [C_政治公式</w:t>
      </w:r>
      <w:r>
        <w:rPr>
          <w:rFonts w:hint="eastAsia"/>
          <w:lang w:eastAsia="zh-CN"/>
        </w:rPr>
        <w:t>（</w:t>
      </w:r>
      <w:r>
        <w:t>莫斯卡视之为不可证伪的意识形态，但自身理论是否构成另一种政治公式未获自反性检视</w:t>
      </w:r>
      <w:r>
        <w:rPr>
          <w:rFonts w:hint="eastAsia"/>
          <w:lang w:eastAsia="zh-CN"/>
        </w:rPr>
        <w:t>）</w:t>
      </w:r>
      <w:r>
        <w:t>, C_统治阶级</w:t>
      </w:r>
      <w:r>
        <w:rPr>
          <w:rFonts w:hint="eastAsia"/>
          <w:lang w:eastAsia="zh-CN"/>
        </w:rPr>
        <w:t>（</w:t>
      </w:r>
      <w:r>
        <w:t>与帕累托精英概念的优先权争议</w:t>
      </w:r>
      <w:r>
        <w:rPr>
          <w:rFonts w:hint="eastAsia"/>
          <w:lang w:eastAsia="zh-CN"/>
        </w:rPr>
        <w:t>）</w:t>
      </w:r>
      <w:r>
        <w:t>]</w:t>
      </w:r>
    </w:p>
    <w:p w14:paraId="0DD14440">
      <w:pPr>
        <w:pStyle w:val="165"/>
      </w:pPr>
      <w:r>
        <w:t>school: S025</w:t>
      </w:r>
      <w:r>
        <w:rPr>
          <w:rFonts w:hint="eastAsia"/>
          <w:lang w:eastAsia="zh-CN"/>
        </w:rPr>
        <w:t>（</w:t>
      </w:r>
      <w:r>
        <w:t>意大利精英理论传统</w:t>
      </w:r>
      <w:r>
        <w:rPr>
          <w:rFonts w:hint="eastAsia"/>
          <w:lang w:eastAsia="zh-CN"/>
        </w:rPr>
        <w:t>）</w:t>
      </w:r>
    </w:p>
    <w:p w14:paraId="5AD93228">
      <w:pPr>
        <w:pStyle w:val="165"/>
      </w:pPr>
      <w:r>
        <w:t>cross_schools: [S003</w:t>
      </w:r>
      <w:r>
        <w:rPr>
          <w:rFonts w:hint="eastAsia"/>
          <w:lang w:eastAsia="zh-CN"/>
        </w:rPr>
        <w:t>（</w:t>
      </w:r>
      <w:r>
        <w:t>韦伯官僚制理论·米歇尔斯的综合中介</w:t>
      </w:r>
      <w:r>
        <w:rPr>
          <w:rFonts w:hint="eastAsia"/>
          <w:lang w:eastAsia="zh-CN"/>
        </w:rPr>
        <w:t>）</w:t>
      </w:r>
      <w:r>
        <w:t>, S001</w:t>
      </w:r>
      <w:r>
        <w:rPr>
          <w:rFonts w:hint="eastAsia"/>
          <w:lang w:eastAsia="zh-CN"/>
        </w:rPr>
        <w:t>（</w:t>
      </w:r>
      <w:r>
        <w:t>马克思主义阶级分析·因果逻辑的对峙</w:t>
      </w:r>
      <w:r>
        <w:rPr>
          <w:rFonts w:hint="eastAsia"/>
          <w:lang w:eastAsia="zh-CN"/>
        </w:rPr>
        <w:t>）</w:t>
      </w:r>
      <w:r>
        <w:t>]</w:t>
      </w:r>
    </w:p>
    <w:p w14:paraId="406A08B9">
      <w:pPr>
        <w:pStyle w:val="165"/>
      </w:pPr>
      <w:r>
        <w:t>macro_period: T2</w:t>
      </w:r>
    </w:p>
    <w:p w14:paraId="3A98C437">
      <w:pPr>
        <w:pStyle w:val="7"/>
      </w:pPr>
      <w:r>
        <w:t>【P134】米歇尔斯 Robert Michels（1876–1936）</w:t>
      </w:r>
    </w:p>
    <w:p w14:paraId="09E46821">
      <w:pPr>
        <w:pStyle w:val="166"/>
      </w:pPr>
      <w:r>
        <w:t>▎学术问题与思想起源</w:t>
      </w:r>
    </w:p>
    <w:p w14:paraId="692F0D47">
      <w:r>
        <w:t>米歇尔斯1876年生于科隆，德裔犹太家庭。其核心学术问题生成于一个特定的政治</w:t>
      </w:r>
      <w:r>
        <w:rPr>
          <w:rFonts w:hint="eastAsia"/>
          <w:lang w:eastAsia="zh-CN"/>
        </w:rPr>
        <w:t>－</w:t>
      </w:r>
      <w:r>
        <w:t>学术交叉点：德国社会民主党（SPD）作为当时欧洲最有组织力的工人阶级政党，是否可能实现其自称的民主目标？米歇尔斯在1890年代末加入SPD，在党内观察到民主原则与组织效率之间的持续张力——党员对党内事务的参与程度随组织规模的扩大而递减，专职干部的权力随组织官僚化的加深而集中。这一经验观察成为其核心追问的起点：大规模组织是否必然走向寡头统治？</w:t>
      </w:r>
    </w:p>
    <w:p w14:paraId="74B979DA">
      <w:r>
        <w:t>米歇尔斯的学术训练横跨德国和意大利两大学统。1903年在马堡大学完成经济学博士学位，师从历史经济学派的施穆勒。1907年赴意大利都灵大学任经济学讲师——在都灵，他与莫斯卡直接接触，接受了统治阶级理论的核心命题。同时，他与韦伯保持通信，韦伯的官僚制理论为其提供了组织分析的另一个框架。米歇尔斯的核心理论贡献——寡头铁律——正是对莫斯卡的统治阶级理论与韦伯的官僚制理论的综合：莫斯卡指出任何社会都存在统治阶级，韦伯指出科层制是现代组织的必然形式，米歇尔斯则论证民主组织本身也无法逃避寡头统治的逻辑——组织的必然性即寡头的必然性。</w:t>
      </w:r>
    </w:p>
    <w:p w14:paraId="55EDD89B">
      <w:r>
        <w:t>1911年出版《政党：现代民主制度中寡头倾向的社会学研究》（Soziologie des Parteiwesens），是这一综合的系统表达。此后米歇尔斯的政治立场发生转向：1914年一战爆发后，他因支持德国战争立场与SPD左翼决裂；战后转向意大利，1919年加入意大利法西斯党，声称法西斯主义是克服寡头民主制度的政治运动。1928年赴瑞士巴塞尔大学任经济学教授，1936年在罗马去世。</w:t>
      </w:r>
    </w:p>
    <w:p w14:paraId="35BE603E">
      <w:pPr>
        <w:pStyle w:val="166"/>
      </w:pPr>
      <w:r>
        <w:t>▎核心理论贡献</w:t>
      </w:r>
    </w:p>
    <w:p w14:paraId="675DD6A4">
      <w:r>
        <w:rPr>
          <w:b/>
        </w:rPr>
        <w:t>寡头铁律</w:t>
      </w:r>
      <w:r>
        <w:t>。</w:t>
      </w:r>
      <w:r>
        <w:rPr>
          <w:rFonts w:hint="eastAsia"/>
          <w:lang w:eastAsia="zh-CN"/>
        </w:rPr>
        <w:t>“</w:t>
      </w:r>
      <w:r>
        <w:t>谁说组织，谁就是说寡头</w:t>
      </w:r>
      <w:r>
        <w:rPr>
          <w:rFonts w:hint="eastAsia"/>
          <w:lang w:eastAsia="zh-CN"/>
        </w:rPr>
        <w:t>”</w:t>
      </w:r>
      <w:r>
        <w:t>——米歇尔斯在《政党》中提出的这一命题，是寡头铁律的简洁表达。其论证结构如下：大规模组织需要专职干部来处理日常事务，这些干部因掌握组织的技术性知识（财务、宣传、选举策略）而获得不可替代的地位；组织成员因规模庞大而无法有效参与决策，只能将权力委托给干部；干部为维护自身地位和组织的稳定性而发展出既得利益，这一既得利益使干部倾向于保守而非回应基层需求；组织因此从民主的自我管理退化为少数干部的寡头统治——这一退化不是偶然的腐败，而是组织的结构性必然。</w:t>
      </w:r>
    </w:p>
    <w:p w14:paraId="0F0BD1F6">
      <w:r>
        <w:t>米歇尔斯以SPD为经验案例详细展开了这一论证。SPD在1900年代已发展出庞大的党组织网络——专职干部、党报系统、党校、合作社、工会——这些组织资产使党的生存与干部的利益深度绑定。1903年SPD党内围绕</w:t>
      </w:r>
      <w:r>
        <w:rPr>
          <w:rFonts w:hint="eastAsia"/>
          <w:lang w:eastAsia="zh-CN"/>
        </w:rPr>
        <w:t>“</w:t>
      </w:r>
      <w:r>
        <w:t>修正主义争论</w:t>
      </w:r>
      <w:r>
        <w:rPr>
          <w:rFonts w:hint="eastAsia"/>
          <w:lang w:eastAsia="zh-CN"/>
        </w:rPr>
        <w:t>”</w:t>
      </w:r>
      <w:r>
        <w:t>的压制被米歇尔斯解读为寡头倾向的制度化表现：党的执行机构以纪律手段压制卢森堡和伯恩施坦的异议，以维护组织团结的名义巩固干部的决策垄断。</w:t>
      </w:r>
    </w:p>
    <w:p w14:paraId="4BC08935">
      <w:r>
        <w:rPr>
          <w:b/>
        </w:rPr>
        <w:t>民主的金属法则</w:t>
      </w:r>
      <w:r>
        <w:t>。米歇尔斯在《政党》中将寡头铁律进一步展开为</w:t>
      </w:r>
      <w:r>
        <w:rPr>
          <w:rFonts w:hint="eastAsia"/>
          <w:lang w:eastAsia="zh-CN"/>
        </w:rPr>
        <w:t>“</w:t>
      </w:r>
      <w:r>
        <w:t>民主的金属法则</w:t>
      </w:r>
      <w:r>
        <w:rPr>
          <w:rFonts w:hint="eastAsia"/>
          <w:lang w:eastAsia="zh-CN"/>
        </w:rPr>
        <w:t>”</w:t>
      </w:r>
      <w:r>
        <w:t>（das eherne Gesetz der Oligarchie）：民主制度在组织层面不可避免地退化为寡头统治，因为民主所需的组织手段本身就包含寡头倾向。这一论证比莫斯卡的统治阶级理论更激进——莫斯卡认为宪政制度可以为统治阶级的更替提供渠道，米歇尔斯则认为组织本身即是否定民主的结构性力量。</w:t>
      </w:r>
    </w:p>
    <w:p w14:paraId="5ECE990C">
      <w:r>
        <w:rPr>
          <w:b/>
        </w:rPr>
        <w:t>领袖民主的理论</w:t>
      </w:r>
      <w:r>
        <w:t>。米歇尔斯在后期著作（尤其是《社会学_first_ principles》，1927）中发展了</w:t>
      </w:r>
      <w:r>
        <w:rPr>
          <w:rFonts w:hint="eastAsia"/>
          <w:lang w:eastAsia="zh-CN"/>
        </w:rPr>
        <w:t>“</w:t>
      </w:r>
      <w:r>
        <w:t>领袖民主</w:t>
      </w:r>
      <w:r>
        <w:rPr>
          <w:rFonts w:hint="eastAsia"/>
          <w:lang w:eastAsia="zh-CN"/>
        </w:rPr>
        <w:t>”</w:t>
      </w:r>
      <w:r>
        <w:t>概念，论证大众对领袖的心理依赖是寡头统治的心理基础——大众渴望被领导，领袖满足这一渴望。这一论证与勒庞的群体心理学有亲缘关系，但米歇尔斯将其从描述性概括提升为组织社会学的结构性命题。领袖民主概念后来被熊彼特在《资本主义、社会主义与民主》（1942）中吸收——熊彼特的</w:t>
      </w:r>
      <w:r>
        <w:rPr>
          <w:rFonts w:hint="eastAsia"/>
          <w:lang w:eastAsia="zh-CN"/>
        </w:rPr>
        <w:t>“</w:t>
      </w:r>
      <w:r>
        <w:t>民主是精英竞争人民选票的制度安排</w:t>
      </w:r>
      <w:r>
        <w:rPr>
          <w:rFonts w:hint="eastAsia"/>
          <w:lang w:eastAsia="zh-CN"/>
        </w:rPr>
        <w:t>”</w:t>
      </w:r>
      <w:r>
        <w:t>论题直接承袭了米歇尔斯的寡头铁律逻辑，但将价值判断从中性化：如果寡头不可避免，那么问题不是如何消除寡头，而是如何使寡头竞争制度化。</w:t>
      </w:r>
    </w:p>
    <w:p w14:paraId="707D3220">
      <w:pPr>
        <w:pStyle w:val="166"/>
      </w:pPr>
      <w:r>
        <w:t>▎学术对话与论战</w:t>
      </w:r>
    </w:p>
    <w:p w14:paraId="0AFF0B21">
      <w:r>
        <w:t>与SPD左翼的冲突：米歇尔斯在SPD内部与卢森堡和考茨基的冲突具有双重意义——政治上，他因一战立场与左翼决裂；学术上，卢森堡对SPD官僚化的批评（1900年《社会改良还是革命》）与米歇尔斯的寡头铁律有相似的诊断，但卢森堡将官僚化归因于修正主义路线的妥协，米歇尔斯将其归因于组织本身的结构性逻辑。两人从同一经验出发，抵达了不同的因果解释。</w:t>
      </w:r>
    </w:p>
    <w:p w14:paraId="6A994752">
      <w:r>
        <w:t>与韦伯的关系：韦伯在《经济与社会》的政党章节中引用米歇尔斯的《政党》，将寡头铁律纳入其官僚制分析的框架。韦伯对米歇尔斯的接受是选择性的——韦伯认同组织寡头化的趋势分析，但坚持魅力型领袖可以在危机时刻打破官僚化的常规，而米歇尔斯对魅力型领袖打破寡头的可能性持更为悲观的态度。</w:t>
      </w:r>
    </w:p>
    <w:p w14:paraId="561BCB55">
      <w:r>
        <w:t>与莫斯卡和帕累托的关系：米歇尔斯在《政党》中将莫斯卡和帕累托的精英理论作为自己的理论前驱予以引用，但对其做了关键修正——莫斯卡的统治阶级理论以整个社会为分析单位，帕累托的精英循环以心理气质为分析单位，米歇尔斯将分析单位缩小到组织层面，使寡头铁律成为一个可在经验层面检验的命题。这一缩小在米歇尔斯看来是理论进步，在帕累托看来则是理论退步——米歇尔斯的组织分析无法解释宏观社会的精英更替。</w:t>
      </w:r>
    </w:p>
    <w:p w14:paraId="382491EF">
      <w:pPr>
        <w:pStyle w:val="166"/>
      </w:pPr>
      <w:r>
        <w:t>▎制度化实践与学术场域位置</w:t>
      </w:r>
    </w:p>
    <w:p w14:paraId="12ACB5E6">
      <w:r>
        <w:t>米歇尔斯的学术轨迹横跨德国、意大利和瑞士三国，这一跨区域轨迹本身就是其理论主题的制度化注脚——他因SPD内部的政治立场而离开德国，因与法西斯主义的关系而在意大利获得学术位置，最终在瑞士找到相对中立的学术据点。1907年都灵大学经济学讲师，1914年巴塞尔大学经济学教授，1928年巴塞尔大学终身教授。米歇尔斯从未在社会学系任职——他的学术位置始终在经济学和政治学的边界上。这一制度位置反映了精英理论在欧陆学术体制中的边缘性：它既不被主流经济学接纳（因其对理性假设的怀疑），也不被主流社会学接纳（因意大利社会学缺乏强有力的学科建制）。</w:t>
      </w:r>
    </w:p>
    <w:p w14:paraId="3C83FDAA">
      <w:r>
        <w:t>米歇尔斯加入法西斯党的决定（1919年）在学术上表现为一种逻辑延展：如果民主必然退化为寡头，那么替代民主的制度——只要它能诚实地承认自身的寡头性质——或许比民主的虚伪更可取。这一推论被同时代的大多数社会学者（包括莫斯卡和韦伯）拒绝——莫斯卡认为法西斯主义同样是寡头统治，且缺乏宪政制度提供的精英更替渠道；韦伯则坚持魅力型领袖必须接受议会制度的约束。</w:t>
      </w:r>
    </w:p>
    <w:p w14:paraId="05A1C332">
      <w:pPr>
        <w:pStyle w:val="166"/>
      </w:pPr>
      <w:r>
        <w:t>▎学术影响与接受</w:t>
      </w:r>
    </w:p>
    <w:p w14:paraId="2DA8C90E">
      <w:r>
        <w:t>在德国：米歇尔斯的寡头铁律通过韦伯的引用进入了德国社会学传统。二战后，德国社会学对米歇尔斯的接受分裂为两条路线——一条将寡头铁律作为组织社会学的经验命题予以检验（如麦辛在1960年代对德国工会的经验研究部分证实了寡头倾向，但发现组织规模并非唯一决定因素），另一条将米歇尔斯的政治转向（加入法西斯党）视为理论危险性的历史证据。</w:t>
      </w:r>
    </w:p>
    <w:p w14:paraId="2AD56F5D">
      <w:r>
        <w:t>在美国：米歇尔斯通过熊彼特的</w:t>
      </w:r>
      <w:r>
        <w:rPr>
          <w:rFonts w:hint="eastAsia"/>
          <w:lang w:eastAsia="zh-CN"/>
        </w:rPr>
        <w:t>“</w:t>
      </w:r>
      <w:r>
        <w:t>领袖竞争民主</w:t>
      </w:r>
      <w:r>
        <w:rPr>
          <w:rFonts w:hint="eastAsia"/>
          <w:lang w:eastAsia="zh-CN"/>
        </w:rPr>
        <w:t>”</w:t>
      </w:r>
      <w:r>
        <w:t>理论间接影响了美国政治学。达尔的《谁统治》（1961）对纽黑文市的经验研究被解读为对寡头铁律的</w:t>
      </w:r>
      <w:r>
        <w:rPr>
          <w:rFonts w:hint="eastAsia"/>
          <w:lang w:eastAsia="zh-CN"/>
        </w:rPr>
        <w:t>“</w:t>
      </w:r>
      <w:r>
        <w:t>修正</w:t>
      </w:r>
      <w:r>
        <w:rPr>
          <w:rFonts w:hint="eastAsia"/>
          <w:lang w:eastAsia="zh-CN"/>
        </w:rPr>
        <w:t>”</w:t>
      </w:r>
      <w:r>
        <w:t>——达尔发现美国城市政治中存在多元精英的竞争，而非单一寡头的垄断。但批评者指出，达尔的研究对象是特定时期的美国城市政治，米歇尔斯的论题涵盖的是组织的一般逻辑，两者不在同一分析层次。</w:t>
      </w:r>
    </w:p>
    <w:p w14:paraId="584B46A1">
      <w:r>
        <w:t>在意大利：米歇尔斯的影响主要通过莫斯卡传统的法学</w:t>
      </w:r>
      <w:r>
        <w:rPr>
          <w:rFonts w:hint="eastAsia"/>
          <w:lang w:eastAsia="zh-CN"/>
        </w:rPr>
        <w:t>－</w:t>
      </w:r>
      <w:r>
        <w:t>政治学教学传播，但在意大利社会学内部长期被帕累托的阴影遮盖。</w:t>
      </w:r>
    </w:p>
    <w:p w14:paraId="7C779B29">
      <w:pPr>
        <w:pStyle w:val="166"/>
      </w:pPr>
      <w:r>
        <w:t>▎β映射</w:t>
      </w:r>
    </w:p>
    <w:p w14:paraId="7B88869C">
      <w:pPr>
        <w:pStyle w:val="165"/>
      </w:pPr>
      <w:r>
        <w:t>borne_concepts: [C_寡头铁律</w:t>
      </w:r>
      <w:r>
        <w:rPr>
          <w:rFonts w:hint="eastAsia"/>
          <w:lang w:eastAsia="zh-CN"/>
        </w:rPr>
        <w:t>，</w:t>
      </w:r>
      <w:r>
        <w:t xml:space="preserve"> C_领袖民主</w:t>
      </w:r>
      <w:r>
        <w:rPr>
          <w:rFonts w:hint="eastAsia"/>
          <w:lang w:eastAsia="zh-CN"/>
        </w:rPr>
        <w:t>，</w:t>
      </w:r>
      <w:r>
        <w:t xml:space="preserve"> C_组织的寡头倾向</w:t>
      </w:r>
      <w:r>
        <w:rPr>
          <w:rFonts w:hint="eastAsia"/>
          <w:lang w:eastAsia="zh-CN"/>
        </w:rPr>
        <w:t>，</w:t>
      </w:r>
      <w:r>
        <w:t xml:space="preserve"> C_民主的金属法则]</w:t>
      </w:r>
    </w:p>
    <w:p w14:paraId="4DD5F051">
      <w:pPr>
        <w:pStyle w:val="165"/>
      </w:pPr>
      <w:r>
        <w:t>contested_concepts: [C_寡头铁律</w:t>
      </w:r>
      <w:r>
        <w:rPr>
          <w:rFonts w:hint="eastAsia"/>
          <w:lang w:eastAsia="zh-CN"/>
        </w:rPr>
        <w:t>（</w:t>
      </w:r>
      <w:r>
        <w:t>达尔以多元精英竞争修正之</w:t>
      </w:r>
      <w:r>
        <w:rPr>
          <w:rFonts w:hint="eastAsia"/>
          <w:lang w:eastAsia="zh-CN"/>
        </w:rPr>
        <w:t>）</w:t>
      </w:r>
      <w:r>
        <w:t>, C_领袖民主</w:t>
      </w:r>
      <w:r>
        <w:rPr>
          <w:rFonts w:hint="eastAsia"/>
          <w:lang w:eastAsia="zh-CN"/>
        </w:rPr>
        <w:t>（</w:t>
      </w:r>
      <w:r>
        <w:t>被法西斯主义挪用为反民主学理</w:t>
      </w:r>
      <w:r>
        <w:rPr>
          <w:rFonts w:hint="eastAsia"/>
          <w:lang w:eastAsia="zh-CN"/>
        </w:rPr>
        <w:t>）</w:t>
      </w:r>
      <w:r>
        <w:t>]</w:t>
      </w:r>
    </w:p>
    <w:p w14:paraId="780F24D8">
      <w:pPr>
        <w:pStyle w:val="165"/>
      </w:pPr>
      <w:r>
        <w:t>school: S025</w:t>
      </w:r>
      <w:r>
        <w:rPr>
          <w:rFonts w:hint="eastAsia"/>
          <w:lang w:eastAsia="zh-CN"/>
        </w:rPr>
        <w:t>（</w:t>
      </w:r>
      <w:r>
        <w:t>意大利精英理论传统</w:t>
      </w:r>
      <w:r>
        <w:rPr>
          <w:rFonts w:hint="eastAsia"/>
          <w:lang w:eastAsia="zh-CN"/>
        </w:rPr>
        <w:t>）</w:t>
      </w:r>
    </w:p>
    <w:p w14:paraId="1612E8D9">
      <w:pPr>
        <w:pStyle w:val="165"/>
      </w:pPr>
      <w:r>
        <w:t>cross_schools: [S003</w:t>
      </w:r>
      <w:r>
        <w:rPr>
          <w:rFonts w:hint="eastAsia"/>
          <w:lang w:eastAsia="zh-CN"/>
        </w:rPr>
        <w:t>（</w:t>
      </w:r>
      <w:r>
        <w:t>韦伯官僚制理论·综合来源之一</w:t>
      </w:r>
      <w:r>
        <w:rPr>
          <w:rFonts w:hint="eastAsia"/>
          <w:lang w:eastAsia="zh-CN"/>
        </w:rPr>
        <w:t>）</w:t>
      </w:r>
      <w:r>
        <w:t>, S026</w:t>
      </w:r>
      <w:r>
        <w:rPr>
          <w:rFonts w:hint="eastAsia"/>
          <w:lang w:eastAsia="zh-CN"/>
        </w:rPr>
        <w:t>（</w:t>
      </w:r>
      <w:r>
        <w:t>莫斯卡统治阶级理论·综合来源之二</w:t>
      </w:r>
      <w:r>
        <w:rPr>
          <w:rFonts w:hint="eastAsia"/>
          <w:lang w:eastAsia="zh-CN"/>
        </w:rPr>
        <w:t>）</w:t>
      </w:r>
      <w:r>
        <w:t>]</w:t>
      </w:r>
    </w:p>
    <w:p w14:paraId="76805A20">
      <w:pPr>
        <w:pStyle w:val="165"/>
      </w:pPr>
      <w:r>
        <w:t>macro_period: T2</w:t>
      </w:r>
    </w:p>
    <w:p w14:paraId="20D05A60">
      <w:pPr>
        <w:pStyle w:val="164"/>
      </w:pPr>
      <w:r>
        <w:t>学派·本阶段总和</w:t>
      </w:r>
    </w:p>
    <w:p w14:paraId="1E98D496">
      <w:r>
        <w:rPr>
          <w:b/>
        </w:rPr>
        <w:t>意大利精英理论传统（S025）</w:t>
      </w:r>
    </w:p>
    <w:p w14:paraId="4D414AF8">
      <w:r>
        <w:rPr>
          <w:b/>
        </w:rPr>
        <w:t>共同立场</w:t>
      </w:r>
      <w:r>
        <w:t>：三人共享一个核心命题——任何政治社会都由少数统治者与多数被统治者构成，民主制度不改变这一结构，只改变其形式。这一立场使意大利精英理论传统同时与马克思主义的阶级统治分析（经济阶级的因果优先性）和自由主义的民主理论（多数统治的可能性）构成双重对峙。</w:t>
      </w:r>
    </w:p>
    <w:p w14:paraId="6AF9B487">
      <w:r>
        <w:rPr>
          <w:b/>
        </w:rPr>
        <w:t>核心论题</w:t>
      </w:r>
      <w:r>
        <w:t>：谁统治？统治如何维持？统治如何更替？三个问题分别对应三人的核心贡献：帕累托以精英循环回答更替问题，莫斯卡以统治阶级与政治公式回答维持问题，米歇尔斯以寡头铁律回答统治在组织层面的必然性问题。</w:t>
      </w:r>
    </w:p>
    <w:p w14:paraId="12EE275E">
      <w:r>
        <w:rPr>
          <w:b/>
        </w:rPr>
        <w:t>内部张力线</w:t>
      </w:r>
      <w:r>
        <w:t>：其一，莫斯卡与帕累托的优先权争议不仅是学术荣誉的争夺，更折射出</w:t>
      </w:r>
      <w:r>
        <w:rPr>
          <w:rFonts w:hint="eastAsia"/>
          <w:lang w:eastAsia="zh-CN"/>
        </w:rPr>
        <w:t>“</w:t>
      </w:r>
      <w:r>
        <w:t>统治阶级</w:t>
      </w:r>
      <w:r>
        <w:rPr>
          <w:rFonts w:hint="eastAsia"/>
          <w:lang w:eastAsia="zh-CN"/>
        </w:rPr>
        <w:t>”</w:t>
      </w:r>
      <w:r>
        <w:t>（制度化的组织实体）与</w:t>
      </w:r>
      <w:r>
        <w:rPr>
          <w:rFonts w:hint="eastAsia"/>
          <w:lang w:eastAsia="zh-CN"/>
        </w:rPr>
        <w:t>“</w:t>
      </w:r>
      <w:r>
        <w:t>精英</w:t>
      </w:r>
      <w:r>
        <w:rPr>
          <w:rFonts w:hint="eastAsia"/>
          <w:lang w:eastAsia="zh-CN"/>
        </w:rPr>
        <w:t>”</w:t>
      </w:r>
      <w:r>
        <w:t>（按能力界定的功能范畴）两个概念的理论差异。其二，莫斯卡的宪政改良路径（通过制度化渠道实现统治阶级更新）与帕累托的激进循环论（暴力更替不可避免）之间存在张力。其三，米歇尔斯的寡头铁律将帕累托和莫斯卡的理论推向了更极端的结论——民主本身即寡头——但这一极端化同时暴露了精英理论的自反性困境：如果一切政治都是寡头政治，那么精英理论本身是否也是某种</w:t>
      </w:r>
      <w:r>
        <w:rPr>
          <w:rFonts w:hint="eastAsia"/>
          <w:lang w:eastAsia="zh-CN"/>
        </w:rPr>
        <w:t>“</w:t>
      </w:r>
      <w:r>
        <w:t>政治公式</w:t>
      </w:r>
      <w:r>
        <w:rPr>
          <w:rFonts w:hint="eastAsia"/>
          <w:lang w:eastAsia="zh-CN"/>
        </w:rPr>
        <w:t>”</w:t>
      </w:r>
      <w:r>
        <w:t>？</w:t>
      </w:r>
    </w:p>
    <w:p w14:paraId="2E24361C">
      <w:r>
        <w:rPr>
          <w:b/>
        </w:rPr>
        <w:t>制度特征</w:t>
      </w:r>
      <w:r>
        <w:t>：意大利精英理论传统缺乏强有力的学科建制支撑。帕累托的学术位置在洛桑而非意大利，莫斯卡的位置在宪法学而非社会学，米歇尔斯的位置横跨德意瑞三国。三人中无人建立过制度化的学派。意大利社会学在帕累托之后长期缺乏独立系所，精英理论主要通过法学和政治学的教学传播。这一制度劣势与法西斯时期对学术自由的压制叠加，使意大利精英理论传统在二战前的传播主要依靠文本而非制度。</w:t>
      </w:r>
    </w:p>
    <w:p w14:paraId="60358C1B">
      <w:pPr>
        <w:pStyle w:val="164"/>
      </w:pPr>
      <w:r>
        <w:t>区域·总体汇总</w:t>
      </w:r>
    </w:p>
    <w:p w14:paraId="15013478">
      <w:r>
        <w:rPr>
          <w:b/>
        </w:rPr>
        <w:t>意大利学统主线</w:t>
      </w:r>
      <w:r>
        <w:t>：精英理论是意大利社会学的核心贡献。从帕累托的非逻辑行动和精英循环，到莫斯卡的统治阶级和政治公式，到米歇尔斯的寡头铁律，意大利学统围绕</w:t>
      </w:r>
      <w:r>
        <w:rPr>
          <w:rFonts w:hint="eastAsia"/>
          <w:lang w:eastAsia="zh-CN"/>
        </w:rPr>
        <w:t>“</w:t>
      </w:r>
      <w:r>
        <w:t>统治的结构性</w:t>
      </w:r>
      <w:r>
        <w:rPr>
          <w:rFonts w:hint="eastAsia"/>
          <w:lang w:eastAsia="zh-CN"/>
        </w:rPr>
        <w:t>”</w:t>
      </w:r>
      <w:r>
        <w:t>这一主题发展出一套系统的反民主理论。葛兰西（P054，已在德国学统中处理）对</w:t>
      </w:r>
      <w:r>
        <w:rPr>
          <w:rFonts w:hint="eastAsia"/>
          <w:lang w:eastAsia="zh-CN"/>
        </w:rPr>
        <w:t>“</w:t>
      </w:r>
      <w:r>
        <w:t>文化霸权</w:t>
      </w:r>
      <w:r>
        <w:rPr>
          <w:rFonts w:hint="eastAsia"/>
          <w:lang w:eastAsia="zh-CN"/>
        </w:rPr>
        <w:t>”</w:t>
      </w:r>
      <w:r>
        <w:t>的建构可视为对精英理论的马克思主义回应——如果莫斯卡说统治依赖</w:t>
      </w:r>
      <w:r>
        <w:rPr>
          <w:rFonts w:hint="eastAsia"/>
          <w:lang w:eastAsia="zh-CN"/>
        </w:rPr>
        <w:t>“</w:t>
      </w:r>
      <w:r>
        <w:t>政治公式</w:t>
      </w:r>
      <w:r>
        <w:rPr>
          <w:rFonts w:hint="eastAsia"/>
          <w:lang w:eastAsia="zh-CN"/>
        </w:rPr>
        <w:t>”</w:t>
      </w:r>
      <w:r>
        <w:t>，葛兰西则追问：被统治者何以接受政治公式？文化霸权理论试图回答的正是这个问题。</w:t>
      </w:r>
    </w:p>
    <w:p w14:paraId="7C173113">
      <w:r>
        <w:rPr>
          <w:b/>
        </w:rPr>
        <w:t>核心张力</w:t>
      </w:r>
      <w:r>
        <w:t>：精英理论内部的方法论张力——帕累托的心理学</w:t>
      </w:r>
      <w:r>
        <w:rPr>
          <w:rFonts w:hint="eastAsia"/>
          <w:lang w:eastAsia="zh-CN"/>
        </w:rPr>
        <w:t>－</w:t>
      </w:r>
      <w:r>
        <w:t>社会学路径（剩余物与衍生）vs 莫斯卡的政治学</w:t>
      </w:r>
      <w:r>
        <w:rPr>
          <w:rFonts w:hint="eastAsia"/>
          <w:lang w:eastAsia="zh-CN"/>
        </w:rPr>
        <w:t>－</w:t>
      </w:r>
      <w:r>
        <w:t>制度路径（统治阶级与政治公式）vs 米歇尔斯的组织学路径（寡头铁律）——这三种路径共享结论（民主是寡头统治的形式），但因果逻辑互不包含，至今未能整合为统一理论。</w:t>
      </w:r>
    </w:p>
    <w:p w14:paraId="42866423">
      <w:r>
        <w:rPr>
          <w:b/>
        </w:rPr>
        <w:t>制度特征</w:t>
      </w:r>
      <w:r>
        <w:t>：意大利社会学在二战前缺乏独立的学科建制，精英理论主要通过法学和政治学传播。二战后意大利社会学的建制化（1950年代后）以经验研究和马克思主义社会学为主流，精英理论在学科内部被边缘化，其国际影响主要通过美国社会学的选择性吸收（帕森斯、米尔斯）和德国政治学传统（熊彼特）传递。</w:t>
      </w:r>
    </w:p>
    <w:p w14:paraId="6979EF5B">
      <w:r>
        <w:rPr>
          <w:b/>
        </w:rPr>
        <w:t>β映射总汇</w:t>
      </w:r>
      <w:r>
        <w:t>：</w:t>
      </w:r>
    </w:p>
    <w:p w14:paraId="0B3A718A">
      <w:pPr>
        <w:pStyle w:val="165"/>
      </w:pPr>
      <w:r>
        <w:t>- borne_concepts: [C_非逻辑行动</w:t>
      </w:r>
      <w:r>
        <w:rPr>
          <w:rFonts w:hint="eastAsia"/>
          <w:lang w:eastAsia="zh-CN"/>
        </w:rPr>
        <w:t>，</w:t>
      </w:r>
      <w:r>
        <w:t xml:space="preserve"> C_剩余物</w:t>
      </w:r>
      <w:r>
        <w:rPr>
          <w:rFonts w:hint="eastAsia"/>
          <w:lang w:eastAsia="zh-CN"/>
        </w:rPr>
        <w:t>，</w:t>
      </w:r>
      <w:r>
        <w:t xml:space="preserve"> C_衍生</w:t>
      </w:r>
      <w:r>
        <w:rPr>
          <w:rFonts w:hint="eastAsia"/>
          <w:lang w:eastAsia="zh-CN"/>
        </w:rPr>
        <w:t>，</w:t>
      </w:r>
      <w:r>
        <w:t xml:space="preserve"> C_精英循环</w:t>
      </w:r>
      <w:r>
        <w:rPr>
          <w:rFonts w:hint="eastAsia"/>
          <w:lang w:eastAsia="zh-CN"/>
        </w:rPr>
        <w:t>，</w:t>
      </w:r>
      <w:r>
        <w:t xml:space="preserve"> C_帕累托最优</w:t>
      </w:r>
      <w:r>
        <w:rPr>
          <w:rFonts w:hint="eastAsia"/>
          <w:lang w:eastAsia="zh-CN"/>
        </w:rPr>
        <w:t>，</w:t>
      </w:r>
      <w:r>
        <w:t xml:space="preserve"> C_狐狸与狮子</w:t>
      </w:r>
      <w:r>
        <w:rPr>
          <w:rFonts w:hint="eastAsia"/>
          <w:lang w:eastAsia="zh-CN"/>
        </w:rPr>
        <w:t>，</w:t>
      </w:r>
      <w:r>
        <w:t xml:space="preserve"> C_组合本能与持久性本能</w:t>
      </w:r>
      <w:r>
        <w:rPr>
          <w:rFonts w:hint="eastAsia"/>
          <w:lang w:eastAsia="zh-CN"/>
        </w:rPr>
        <w:t>，</w:t>
      </w:r>
      <w:r>
        <w:t xml:space="preserve"> C_统治阶级</w:t>
      </w:r>
      <w:r>
        <w:rPr>
          <w:rFonts w:hint="eastAsia"/>
          <w:lang w:eastAsia="zh-CN"/>
        </w:rPr>
        <w:t>，</w:t>
      </w:r>
      <w:r>
        <w:t xml:space="preserve"> C_政治公式</w:t>
      </w:r>
      <w:r>
        <w:rPr>
          <w:rFonts w:hint="eastAsia"/>
          <w:lang w:eastAsia="zh-CN"/>
        </w:rPr>
        <w:t>，</w:t>
      </w:r>
      <w:r>
        <w:t xml:space="preserve"> C_社会循环</w:t>
      </w:r>
      <w:r>
        <w:rPr>
          <w:rFonts w:hint="eastAsia"/>
          <w:lang w:eastAsia="zh-CN"/>
        </w:rPr>
        <w:t>，</w:t>
      </w:r>
      <w:r>
        <w:t xml:space="preserve"> C_亚社会</w:t>
      </w:r>
      <w:r>
        <w:rPr>
          <w:rFonts w:hint="eastAsia"/>
          <w:lang w:eastAsia="zh-CN"/>
        </w:rPr>
        <w:t>，</w:t>
      </w:r>
      <w:r>
        <w:t xml:space="preserve"> C_寡头铁律</w:t>
      </w:r>
      <w:r>
        <w:rPr>
          <w:rFonts w:hint="eastAsia"/>
          <w:lang w:eastAsia="zh-CN"/>
        </w:rPr>
        <w:t>，</w:t>
      </w:r>
      <w:r>
        <w:t xml:space="preserve"> C_领袖民主</w:t>
      </w:r>
      <w:r>
        <w:rPr>
          <w:rFonts w:hint="eastAsia"/>
          <w:lang w:eastAsia="zh-CN"/>
        </w:rPr>
        <w:t>，</w:t>
      </w:r>
      <w:r>
        <w:t xml:space="preserve"> C_组织的寡头倾向</w:t>
      </w:r>
      <w:r>
        <w:rPr>
          <w:rFonts w:hint="eastAsia"/>
          <w:lang w:eastAsia="zh-CN"/>
        </w:rPr>
        <w:t>，</w:t>
      </w:r>
      <w:r>
        <w:t xml:space="preserve"> C_民主的金属法则]</w:t>
      </w:r>
    </w:p>
    <w:p w14:paraId="1952E86B">
      <w:pPr>
        <w:pStyle w:val="165"/>
      </w:pPr>
      <w:r>
        <w:t>- contested_concepts: [C_剩余物</w:t>
      </w:r>
      <w:r>
        <w:rPr>
          <w:rFonts w:hint="eastAsia"/>
          <w:lang w:eastAsia="zh-CN"/>
        </w:rPr>
        <w:t>（</w:t>
      </w:r>
      <w:r>
        <w:t>认识论基础不明</w:t>
      </w:r>
      <w:r>
        <w:rPr>
          <w:rFonts w:hint="eastAsia"/>
          <w:lang w:eastAsia="zh-CN"/>
        </w:rPr>
        <w:t>）</w:t>
      </w:r>
      <w:r>
        <w:t>, C_精英循环</w:t>
      </w:r>
      <w:r>
        <w:rPr>
          <w:rFonts w:hint="eastAsia"/>
          <w:lang w:eastAsia="zh-CN"/>
        </w:rPr>
        <w:t>（</w:t>
      </w:r>
      <w:r>
        <w:t>法西斯挪用</w:t>
      </w:r>
      <w:r>
        <w:rPr>
          <w:rFonts w:hint="eastAsia"/>
          <w:lang w:eastAsia="zh-CN"/>
        </w:rPr>
        <w:t>）</w:t>
      </w:r>
      <w:r>
        <w:t>, C_帕累托最优</w:t>
      </w:r>
      <w:r>
        <w:rPr>
          <w:rFonts w:hint="eastAsia"/>
          <w:lang w:eastAsia="zh-CN"/>
        </w:rPr>
        <w:t>（</w:t>
      </w:r>
      <w:r>
        <w:t>简化为纯效率条件</w:t>
      </w:r>
      <w:r>
        <w:rPr>
          <w:rFonts w:hint="eastAsia"/>
          <w:lang w:eastAsia="zh-CN"/>
        </w:rPr>
        <w:t>）</w:t>
      </w:r>
      <w:r>
        <w:t>, C_政治公式</w:t>
      </w:r>
      <w:r>
        <w:rPr>
          <w:rFonts w:hint="eastAsia"/>
          <w:lang w:eastAsia="zh-CN"/>
        </w:rPr>
        <w:t>（</w:t>
      </w:r>
      <w:r>
        <w:t>自反性检视缺失</w:t>
      </w:r>
      <w:r>
        <w:rPr>
          <w:rFonts w:hint="eastAsia"/>
          <w:lang w:eastAsia="zh-CN"/>
        </w:rPr>
        <w:t>）</w:t>
      </w:r>
      <w:r>
        <w:t>, C_统治阶级</w:t>
      </w:r>
      <w:r>
        <w:rPr>
          <w:rFonts w:hint="eastAsia"/>
          <w:lang w:eastAsia="zh-CN"/>
        </w:rPr>
        <w:t>（</w:t>
      </w:r>
      <w:r>
        <w:t>优先权争议</w:t>
      </w:r>
      <w:r>
        <w:rPr>
          <w:rFonts w:hint="eastAsia"/>
          <w:lang w:eastAsia="zh-CN"/>
        </w:rPr>
        <w:t>）</w:t>
      </w:r>
      <w:r>
        <w:t>, C_寡头铁律</w:t>
      </w:r>
      <w:r>
        <w:rPr>
          <w:rFonts w:hint="eastAsia"/>
          <w:lang w:eastAsia="zh-CN"/>
        </w:rPr>
        <w:t>（</w:t>
      </w:r>
      <w:r>
        <w:t>多元精英修正</w:t>
      </w:r>
      <w:r>
        <w:rPr>
          <w:rFonts w:hint="eastAsia"/>
          <w:lang w:eastAsia="zh-CN"/>
        </w:rPr>
        <w:t>）</w:t>
      </w:r>
      <w:r>
        <w:t>, C_领袖民主</w:t>
      </w:r>
      <w:r>
        <w:rPr>
          <w:rFonts w:hint="eastAsia"/>
          <w:lang w:eastAsia="zh-CN"/>
        </w:rPr>
        <w:t>（</w:t>
      </w:r>
      <w:r>
        <w:t>法西斯挪用</w:t>
      </w:r>
      <w:r>
        <w:rPr>
          <w:rFonts w:hint="eastAsia"/>
          <w:lang w:eastAsia="zh-CN"/>
        </w:rPr>
        <w:t>）</w:t>
      </w:r>
      <w:r>
        <w:t>]</w:t>
      </w:r>
    </w:p>
    <w:p w14:paraId="680717FE">
      <w:pPr>
        <w:pStyle w:val="4"/>
      </w:pPr>
      <w:r>
        <w:t>英美学统</w:t>
      </w:r>
    </w:p>
    <w:p w14:paraId="78D0C96C">
      <w:pPr>
        <w:pStyle w:val="5"/>
      </w:pPr>
      <w:r>
        <w:t>美国学统</w:t>
      </w:r>
    </w:p>
    <w:p w14:paraId="0C62FB51">
      <w:pPr>
        <w:pStyle w:val="6"/>
      </w:pPr>
      <w:r>
        <w:t>芝加哥学派/符号互动论（最早：1892）</w:t>
      </w:r>
    </w:p>
    <w:p w14:paraId="06892CA8">
      <w:pPr>
        <w:pStyle w:val="7"/>
      </w:pPr>
      <w:r>
        <w:t>【P070】米德 George Herbert Mead（1863–1931）</w:t>
      </w:r>
    </w:p>
    <w:p w14:paraId="48735383">
      <w:pPr>
        <w:pStyle w:val="166"/>
      </w:pPr>
      <w:r>
        <w:t>▎学术问题与思想起源</w:t>
      </w:r>
    </w:p>
    <w:p w14:paraId="51A1B9C2">
      <w:r>
        <w:t>米德的核心学术问题——自我何以在社会互动中生成、心灵何以是社会的产物而非先验的实体——形成于1890年代芝加哥大学的实用主义哲学环境。米德1887–1888年在哈佛大学受教于罗伊斯和詹姆斯，1888–1891年赴莱比锡和柏林留学，接触冯特的实验心理学和德国学术传统——但米德对德国学术的接受是批判性的：冯特将</w:t>
      </w:r>
      <w:r>
        <w:rPr>
          <w:rFonts w:hint="eastAsia"/>
          <w:lang w:eastAsia="zh-CN"/>
        </w:rPr>
        <w:t>“</w:t>
      </w:r>
      <w:r>
        <w:t>民族精神</w:t>
      </w:r>
      <w:r>
        <w:rPr>
          <w:rFonts w:hint="eastAsia"/>
          <w:lang w:eastAsia="zh-CN"/>
        </w:rPr>
        <w:t>”</w:t>
      </w:r>
      <w:r>
        <w:t>视为心理学的超越个体基础，米德则试图从个体互动出发解释社会性的生成。</w:t>
      </w:r>
    </w:p>
    <w:p w14:paraId="36CEE5C3">
      <w:r>
        <w:t>在芝加哥大学，米德与杜威的合作为其思想发展提供了制度支撑——1894年米德因杜威推荐而获芝加哥大学教职，此后两人在哲学系共同推进实用主义哲学。米德的社会心理学同时受三条线索塑造：一，詹姆斯的</w:t>
      </w:r>
      <w:r>
        <w:rPr>
          <w:rFonts w:hint="eastAsia"/>
          <w:lang w:eastAsia="zh-CN"/>
        </w:rPr>
        <w:t>“</w:t>
      </w:r>
      <w:r>
        <w:t>自我</w:t>
      </w:r>
      <w:r>
        <w:rPr>
          <w:rFonts w:hint="eastAsia"/>
          <w:lang w:eastAsia="zh-CN"/>
        </w:rPr>
        <w:t>”</w:t>
      </w:r>
      <w:r>
        <w:t>概念（</w:t>
      </w:r>
      <w:r>
        <w:rPr>
          <w:rFonts w:hint="eastAsia"/>
          <w:lang w:eastAsia="zh-CN"/>
        </w:rPr>
        <w:t>“</w:t>
      </w:r>
      <w:r>
        <w:t>经验的自我</w:t>
      </w:r>
      <w:r>
        <w:rPr>
          <w:rFonts w:hint="eastAsia"/>
          <w:lang w:eastAsia="zh-CN"/>
        </w:rPr>
        <w:t>”</w:t>
      </w:r>
      <w:r>
        <w:t>vs</w:t>
      </w:r>
      <w:r>
        <w:rPr>
          <w:rFonts w:hint="eastAsia"/>
          <w:lang w:eastAsia="zh-CN"/>
        </w:rPr>
        <w:t>“</w:t>
      </w:r>
      <w:r>
        <w:t>纯粹的自我</w:t>
      </w:r>
      <w:r>
        <w:rPr>
          <w:rFonts w:hint="eastAsia"/>
          <w:lang w:eastAsia="zh-CN"/>
        </w:rPr>
        <w:t>”</w:t>
      </w:r>
      <w:r>
        <w:t>）；二，库利的</w:t>
      </w:r>
      <w:r>
        <w:rPr>
          <w:rFonts w:hint="eastAsia"/>
          <w:lang w:eastAsia="zh-CN"/>
        </w:rPr>
        <w:t>“</w:t>
      </w:r>
      <w:r>
        <w:t>镜中我</w:t>
      </w:r>
      <w:r>
        <w:rPr>
          <w:rFonts w:hint="eastAsia"/>
          <w:lang w:eastAsia="zh-CN"/>
        </w:rPr>
        <w:t>”</w:t>
      </w:r>
      <w:r>
        <w:t>概念（个体通过他人的反应认识自身）；三，实用主义的行动理论（行动是对问题的情境性回应，而非刺激</w:t>
      </w:r>
      <w:r>
        <w:rPr>
          <w:rFonts w:hint="eastAsia"/>
          <w:lang w:eastAsia="zh-CN"/>
        </w:rPr>
        <w:t>－</w:t>
      </w:r>
      <w:r>
        <w:t>反应的机械链条）。</w:t>
      </w:r>
    </w:p>
    <w:p w14:paraId="04FBF134">
      <w:pPr>
        <w:pStyle w:val="166"/>
      </w:pPr>
      <w:r>
        <w:t>▎核心理论贡献</w:t>
      </w:r>
    </w:p>
    <w:p w14:paraId="5E4CDE9A">
      <w:r>
        <w:rPr>
          <w:b/>
        </w:rPr>
        <w:t>自我与社会</w:t>
      </w:r>
      <w:r>
        <w:t>（《心灵、自我与社会》1934，遗著，学生笔记整理）。米德将自我的形成过程分析为三个阶段：</w:t>
      </w:r>
    </w:p>
    <w:p w14:paraId="72822E04">
      <w:r>
        <w:t>一，模仿阶段（imitation）：儿童模仿他人行为但未理解行为的意义。 二，游戏阶段（play）：儿童扮演特定他人的角色——在</w:t>
      </w:r>
      <w:r>
        <w:rPr>
          <w:rFonts w:hint="eastAsia"/>
          <w:lang w:eastAsia="zh-CN"/>
        </w:rPr>
        <w:t>“</w:t>
      </w:r>
      <w:r>
        <w:t>过家家</w:t>
      </w:r>
      <w:r>
        <w:rPr>
          <w:rFonts w:hint="eastAsia"/>
          <w:lang w:eastAsia="zh-CN"/>
        </w:rPr>
        <w:t>”</w:t>
      </w:r>
      <w:r>
        <w:t>中扮演</w:t>
      </w:r>
      <w:r>
        <w:rPr>
          <w:rFonts w:hint="eastAsia"/>
          <w:lang w:eastAsia="zh-CN"/>
        </w:rPr>
        <w:t>“</w:t>
      </w:r>
      <w:r>
        <w:t>妈妈</w:t>
      </w:r>
      <w:r>
        <w:rPr>
          <w:rFonts w:hint="eastAsia"/>
          <w:lang w:eastAsia="zh-CN"/>
        </w:rPr>
        <w:t>”</w:t>
      </w:r>
      <w:r>
        <w:t>或</w:t>
      </w:r>
      <w:r>
        <w:rPr>
          <w:rFonts w:hint="eastAsia"/>
          <w:lang w:eastAsia="zh-CN"/>
        </w:rPr>
        <w:t>“</w:t>
      </w:r>
      <w:r>
        <w:t>医生</w:t>
      </w:r>
      <w:r>
        <w:rPr>
          <w:rFonts w:hint="eastAsia"/>
          <w:lang w:eastAsia="zh-CN"/>
        </w:rPr>
        <w:t>”</w:t>
      </w:r>
      <w:r>
        <w:t>，学习从特定他人的视角看待自身。 三，竞赛阶段（game）：儿童理解</w:t>
      </w:r>
      <w:r>
        <w:rPr>
          <w:rFonts w:hint="eastAsia"/>
          <w:lang w:eastAsia="zh-CN"/>
        </w:rPr>
        <w:t>“</w:t>
      </w:r>
      <w:r>
        <w:t>一般化他人</w:t>
      </w:r>
      <w:r>
        <w:rPr>
          <w:rFonts w:hint="eastAsia"/>
          <w:lang w:eastAsia="zh-CN"/>
        </w:rPr>
        <w:t>”</w:t>
      </w:r>
      <w:r>
        <w:t>（generalized other）的视角——在棒球比赛中，每个位置都预设了对其他所有位置的理解，行动者必须从整个团队的视角来调整自己的行动。</w:t>
      </w:r>
    </w:p>
    <w:p w14:paraId="155220F6">
      <w:r>
        <w:rPr>
          <w:rFonts w:hint="eastAsia"/>
          <w:lang w:eastAsia="zh-CN"/>
        </w:rPr>
        <w:t>“</w:t>
      </w:r>
      <w:r>
        <w:t>主我</w:t>
      </w:r>
      <w:r>
        <w:rPr>
          <w:rFonts w:hint="eastAsia"/>
          <w:lang w:eastAsia="zh-CN"/>
        </w:rPr>
        <w:t>”</w:t>
      </w:r>
      <w:r>
        <w:t>（I）与</w:t>
      </w:r>
      <w:r>
        <w:rPr>
          <w:rFonts w:hint="eastAsia"/>
          <w:lang w:eastAsia="zh-CN"/>
        </w:rPr>
        <w:t>“</w:t>
      </w:r>
      <w:r>
        <w:t>客我</w:t>
      </w:r>
      <w:r>
        <w:rPr>
          <w:rFonts w:hint="eastAsia"/>
          <w:lang w:eastAsia="zh-CN"/>
        </w:rPr>
        <w:t>”</w:t>
      </w:r>
      <w:r>
        <w:t>（Me）的区分是自我理论的核心。</w:t>
      </w:r>
      <w:r>
        <w:rPr>
          <w:rFonts w:hint="eastAsia"/>
          <w:lang w:eastAsia="zh-CN"/>
        </w:rPr>
        <w:t>“</w:t>
      </w:r>
      <w:r>
        <w:t>客我</w:t>
      </w:r>
      <w:r>
        <w:rPr>
          <w:rFonts w:hint="eastAsia"/>
          <w:lang w:eastAsia="zh-CN"/>
        </w:rPr>
        <w:t>”</w:t>
      </w:r>
      <w:r>
        <w:t>是社会对个体的期待的内化——个体通过一般化他人的视角看到的自身形象。</w:t>
      </w:r>
      <w:r>
        <w:rPr>
          <w:rFonts w:hint="eastAsia"/>
          <w:lang w:eastAsia="zh-CN"/>
        </w:rPr>
        <w:t>“</w:t>
      </w:r>
      <w:r>
        <w:t>主我</w:t>
      </w:r>
      <w:r>
        <w:rPr>
          <w:rFonts w:hint="eastAsia"/>
          <w:lang w:eastAsia="zh-CN"/>
        </w:rPr>
        <w:t>”</w:t>
      </w:r>
      <w:r>
        <w:t>是个体对社会期待的反应——不是被动接受而是主动回应，包含创造性和不可预测性。自我 = I + Me 的持续对话——每一次社会互动都是主我对客我的重新解释和超越。</w:t>
      </w:r>
    </w:p>
    <w:p w14:paraId="4CC5F7C0">
      <w:r>
        <w:rPr>
          <w:b/>
        </w:rPr>
        <w:t>心灵与符号</w:t>
      </w:r>
      <w:r>
        <w:t>。米德将心灵的产生追溯至</w:t>
      </w:r>
      <w:r>
        <w:rPr>
          <w:rFonts w:hint="eastAsia"/>
          <w:lang w:eastAsia="zh-CN"/>
        </w:rPr>
        <w:t>“</w:t>
      </w:r>
      <w:r>
        <w:t>有意义的姿态</w:t>
      </w:r>
      <w:r>
        <w:rPr>
          <w:rFonts w:hint="eastAsia"/>
          <w:lang w:eastAsia="zh-CN"/>
        </w:rPr>
        <w:t>”</w:t>
      </w:r>
      <w:r>
        <w:t>（significant gesture）——当姿态在发出者和接收者那里唤起相同的反应时，姿态就成为</w:t>
      </w:r>
      <w:r>
        <w:rPr>
          <w:rFonts w:hint="eastAsia"/>
          <w:lang w:eastAsia="zh-CN"/>
        </w:rPr>
        <w:t>“</w:t>
      </w:r>
      <w:r>
        <w:t>有意义的符号</w:t>
      </w:r>
      <w:r>
        <w:rPr>
          <w:rFonts w:hint="eastAsia"/>
          <w:lang w:eastAsia="zh-CN"/>
        </w:rPr>
        <w:t>”</w:t>
      </w:r>
      <w:r>
        <w:t>。语言是最重要的有意义符号——通过语言，个体能够在行动之前在想象中预演行动的后果（</w:t>
      </w:r>
      <w:r>
        <w:rPr>
          <w:rFonts w:hint="eastAsia"/>
          <w:lang w:eastAsia="zh-CN"/>
        </w:rPr>
        <w:t>“</w:t>
      </w:r>
      <w:r>
        <w:t>内在对话</w:t>
      </w:r>
      <w:r>
        <w:rPr>
          <w:rFonts w:hint="eastAsia"/>
          <w:lang w:eastAsia="zh-CN"/>
        </w:rPr>
        <w:t>”</w:t>
      </w:r>
      <w:r>
        <w:t>），这使得反思性自我意识成为可能。心灵不是先验的实体而是符号互动的产物。</w:t>
      </w:r>
    </w:p>
    <w:p w14:paraId="1CB8D810">
      <w:r>
        <w:rPr>
          <w:b/>
        </w:rPr>
        <w:t>实用主义的社会理论</w:t>
      </w:r>
      <w:r>
        <w:t>。米德的社会理论以</w:t>
      </w:r>
      <w:r>
        <w:rPr>
          <w:rFonts w:hint="eastAsia"/>
          <w:lang w:eastAsia="zh-CN"/>
        </w:rPr>
        <w:t>“</w:t>
      </w:r>
      <w:r>
        <w:t>行动</w:t>
      </w:r>
      <w:r>
        <w:rPr>
          <w:rFonts w:hint="eastAsia"/>
          <w:lang w:eastAsia="zh-CN"/>
        </w:rPr>
        <w:t>”</w:t>
      </w:r>
      <w:r>
        <w:t>为核心——行动是对问题的情境性回应，而非对刺激的机械反应。行动包含四个阶段：冲动（impulse，对环境的感知）、感知（perception，对环境的选择性注意）、操纵（manipulation，对环境的物理操作）、完成（consummation，问题的解决）。行动的创造性在于：在操纵阶段，行动者发现新的可能性，这些可能性超出了冲动的原始框架。</w:t>
      </w:r>
    </w:p>
    <w:p w14:paraId="2D70213E">
      <w:pPr>
        <w:pStyle w:val="166"/>
      </w:pPr>
      <w:r>
        <w:t>▎学术对话与论战</w:t>
      </w:r>
    </w:p>
    <w:p w14:paraId="1934BE4B">
      <w:r>
        <w:t>与行为主义的对峙：米德在芝加哥大学的教学中系统批评了华生的行为主义——行为主义将行动还原为刺激</w:t>
      </w:r>
      <w:r>
        <w:rPr>
          <w:rFonts w:hint="eastAsia"/>
          <w:lang w:eastAsia="zh-CN"/>
        </w:rPr>
        <w:t>－</w:t>
      </w:r>
      <w:r>
        <w:t>反应链条，忽视了行动的意义维度。米德接受行为主义对</w:t>
      </w:r>
      <w:r>
        <w:rPr>
          <w:rFonts w:hint="eastAsia"/>
          <w:lang w:eastAsia="zh-CN"/>
        </w:rPr>
        <w:t>“</w:t>
      </w:r>
      <w:r>
        <w:t>意识</w:t>
      </w:r>
      <w:r>
        <w:rPr>
          <w:rFonts w:hint="eastAsia"/>
          <w:lang w:eastAsia="zh-CN"/>
        </w:rPr>
        <w:t>”</w:t>
      </w:r>
      <w:r>
        <w:t>的怀疑（拒绝内省法），但坚持</w:t>
      </w:r>
      <w:r>
        <w:rPr>
          <w:rFonts w:hint="eastAsia"/>
          <w:lang w:eastAsia="zh-CN"/>
        </w:rPr>
        <w:t>“</w:t>
      </w:r>
      <w:r>
        <w:t>有意义的符号</w:t>
      </w:r>
      <w:r>
        <w:rPr>
          <w:rFonts w:hint="eastAsia"/>
          <w:lang w:eastAsia="zh-CN"/>
        </w:rPr>
        <w:t>”</w:t>
      </w:r>
      <w:r>
        <w:t>必须通过行为主义的可观察标准来研究，而非还原为刺激</w:t>
      </w:r>
      <w:r>
        <w:rPr>
          <w:rFonts w:hint="eastAsia"/>
          <w:lang w:eastAsia="zh-CN"/>
        </w:rPr>
        <w:t>－</w:t>
      </w:r>
      <w:r>
        <w:t>反应。</w:t>
      </w:r>
    </w:p>
    <w:p w14:paraId="75D01A49">
      <w:r>
        <w:t>与库利的互补与差异：库利的</w:t>
      </w:r>
      <w:r>
        <w:rPr>
          <w:rFonts w:hint="eastAsia"/>
          <w:lang w:eastAsia="zh-CN"/>
        </w:rPr>
        <w:t>“</w:t>
      </w:r>
      <w:r>
        <w:t>镜中我</w:t>
      </w:r>
      <w:r>
        <w:rPr>
          <w:rFonts w:hint="eastAsia"/>
          <w:lang w:eastAsia="zh-CN"/>
        </w:rPr>
        <w:t>”</w:t>
      </w:r>
      <w:r>
        <w:t>概念与米德的</w:t>
      </w:r>
      <w:r>
        <w:rPr>
          <w:rFonts w:hint="eastAsia"/>
          <w:lang w:eastAsia="zh-CN"/>
        </w:rPr>
        <w:t>“</w:t>
      </w:r>
      <w:r>
        <w:t>一般化他人</w:t>
      </w:r>
      <w:r>
        <w:rPr>
          <w:rFonts w:hint="eastAsia"/>
          <w:lang w:eastAsia="zh-CN"/>
        </w:rPr>
        <w:t>”</w:t>
      </w:r>
      <w:r>
        <w:t>在分析目标上一致（自我在社会互动中生成），但库利停留在</w:t>
      </w:r>
      <w:r>
        <w:rPr>
          <w:rFonts w:hint="eastAsia"/>
          <w:lang w:eastAsia="zh-CN"/>
        </w:rPr>
        <w:t>“</w:t>
      </w:r>
      <w:r>
        <w:t>特定他人</w:t>
      </w:r>
      <w:r>
        <w:rPr>
          <w:rFonts w:hint="eastAsia"/>
          <w:lang w:eastAsia="zh-CN"/>
        </w:rPr>
        <w:t>”</w:t>
      </w:r>
      <w:r>
        <w:t>的层面，米德推进到</w:t>
      </w:r>
      <w:r>
        <w:rPr>
          <w:rFonts w:hint="eastAsia"/>
          <w:lang w:eastAsia="zh-CN"/>
        </w:rPr>
        <w:t>“</w:t>
      </w:r>
      <w:r>
        <w:t>一般化他人</w:t>
      </w:r>
      <w:r>
        <w:rPr>
          <w:rFonts w:hint="eastAsia"/>
          <w:lang w:eastAsia="zh-CN"/>
        </w:rPr>
        <w:t>”</w:t>
      </w:r>
      <w:r>
        <w:t>——从</w:t>
      </w:r>
      <w:r>
        <w:rPr>
          <w:rFonts w:hint="eastAsia"/>
          <w:lang w:eastAsia="zh-CN"/>
        </w:rPr>
        <w:t>“</w:t>
      </w:r>
      <w:r>
        <w:t>特定他人如何看待我</w:t>
      </w:r>
      <w:r>
        <w:rPr>
          <w:rFonts w:hint="eastAsia"/>
          <w:lang w:eastAsia="zh-CN"/>
        </w:rPr>
        <w:t>”</w:t>
      </w:r>
      <w:r>
        <w:t>到</w:t>
      </w:r>
      <w:r>
        <w:rPr>
          <w:rFonts w:hint="eastAsia"/>
          <w:lang w:eastAsia="zh-CN"/>
        </w:rPr>
        <w:t>“</w:t>
      </w:r>
      <w:r>
        <w:t>社会整体如何期待我</w:t>
      </w:r>
      <w:r>
        <w:rPr>
          <w:rFonts w:hint="eastAsia"/>
          <w:lang w:eastAsia="zh-CN"/>
        </w:rPr>
        <w:t>”</w:t>
      </w:r>
      <w:r>
        <w:t>。</w:t>
      </w:r>
    </w:p>
    <w:p w14:paraId="312FA429">
      <w:r>
        <w:t>与齐美尔的隐性对话：米德未直接引用齐美尔，但两人在问题意识上构成平行——齐美尔分析社会互动的形式，米德分析社会互动中自我的生成。帕克将齐美尔引入芝加哥学派后，米德-齐美尔的对话在学派内部被间接地延续。</w:t>
      </w:r>
    </w:p>
    <w:p w14:paraId="302A693E">
      <w:pPr>
        <w:pStyle w:val="166"/>
      </w:pPr>
      <w:r>
        <w:t>▎制度化实践与学术场域位置</w:t>
      </w:r>
    </w:p>
    <w:p w14:paraId="00315447">
      <w:r>
        <w:t>米德在芝加哥大学的制度位置是哲学系教授（1894–1931），而非社会学系——他从未在社会学系任职。社会学系的学生（帕克、布卢默等）通过旁听米德的社会心理学课程接受其思想。这一跨系制度位置意味着米德的影响通过学生而非通过学科建制化渠道扩散——布卢默将米德的思想从哲学系带入社会学系，完成了学科的</w:t>
      </w:r>
      <w:r>
        <w:rPr>
          <w:rFonts w:hint="eastAsia"/>
          <w:lang w:eastAsia="zh-CN"/>
        </w:rPr>
        <w:t>“</w:t>
      </w:r>
      <w:r>
        <w:t>再归属</w:t>
      </w:r>
      <w:r>
        <w:rPr>
          <w:rFonts w:hint="eastAsia"/>
          <w:lang w:eastAsia="zh-CN"/>
        </w:rPr>
        <w:t>”</w:t>
      </w:r>
      <w:r>
        <w:t>。</w:t>
      </w:r>
    </w:p>
    <w:p w14:paraId="05639960">
      <w:r>
        <w:t>米德终身未出版系统著作——《心灵、自我与社会》是其学生根据课堂笔记整理的遗著。这一出版史本身折射了米德的学术风格：他以教学而非著述作为知识传播的主要方式，其理论影响首先通过口传和课堂扩散。</w:t>
      </w:r>
    </w:p>
    <w:p w14:paraId="71FD7996">
      <w:pPr>
        <w:pStyle w:val="166"/>
      </w:pPr>
      <w:r>
        <w:t>▎学术影响与接受</w:t>
      </w:r>
    </w:p>
    <w:p w14:paraId="4C7A1E09">
      <w:r>
        <w:t>在芝加哥学派：米德是第一代芝加哥学派的思想核心——帕克的城市生态学吸收了米德的</w:t>
      </w:r>
      <w:r>
        <w:rPr>
          <w:rFonts w:hint="eastAsia"/>
          <w:lang w:eastAsia="zh-CN"/>
        </w:rPr>
        <w:t>“</w:t>
      </w:r>
      <w:r>
        <w:t>行动</w:t>
      </w:r>
      <w:r>
        <w:rPr>
          <w:rFonts w:hint="eastAsia"/>
          <w:lang w:eastAsia="zh-CN"/>
        </w:rPr>
        <w:t>”</w:t>
      </w:r>
      <w:r>
        <w:t>概念，布卢默的符号互动论将米德的</w:t>
      </w:r>
      <w:r>
        <w:rPr>
          <w:rFonts w:hint="eastAsia"/>
          <w:lang w:eastAsia="zh-CN"/>
        </w:rPr>
        <w:t>“</w:t>
      </w:r>
      <w:r>
        <w:t>有意义的符号</w:t>
      </w:r>
      <w:r>
        <w:rPr>
          <w:rFonts w:hint="eastAsia"/>
          <w:lang w:eastAsia="zh-CN"/>
        </w:rPr>
        <w:t>”</w:t>
      </w:r>
      <w:r>
        <w:t>和</w:t>
      </w:r>
      <w:r>
        <w:rPr>
          <w:rFonts w:hint="eastAsia"/>
          <w:lang w:eastAsia="zh-CN"/>
        </w:rPr>
        <w:t>“</w:t>
      </w:r>
      <w:r>
        <w:t>自我</w:t>
      </w:r>
      <w:r>
        <w:rPr>
          <w:rFonts w:hint="eastAsia"/>
          <w:lang w:eastAsia="zh-CN"/>
        </w:rPr>
        <w:t>”</w:t>
      </w:r>
      <w:r>
        <w:t>概念系统化为社会学理论。</w:t>
      </w:r>
    </w:p>
    <w:p w14:paraId="6CCE7E29">
      <w:r>
        <w:t>在符号互动论：布卢默在1969年将米德的思想遗产正式命名为</w:t>
      </w:r>
      <w:r>
        <w:rPr>
          <w:rFonts w:hint="eastAsia"/>
          <w:lang w:eastAsia="zh-CN"/>
        </w:rPr>
        <w:t>“</w:t>
      </w:r>
      <w:r>
        <w:t>符号互动论</w:t>
      </w:r>
      <w:r>
        <w:rPr>
          <w:rFonts w:hint="eastAsia"/>
          <w:lang w:eastAsia="zh-CN"/>
        </w:rPr>
        <w:t>”</w:t>
      </w:r>
      <w:r>
        <w:t>——但这一命名同时是简化：米德的实用主义行动理论被压缩为</w:t>
      </w:r>
      <w:r>
        <w:rPr>
          <w:rFonts w:hint="eastAsia"/>
          <w:lang w:eastAsia="zh-CN"/>
        </w:rPr>
        <w:t>“</w:t>
      </w:r>
      <w:r>
        <w:t>符号互动</w:t>
      </w:r>
      <w:r>
        <w:rPr>
          <w:rFonts w:hint="eastAsia"/>
          <w:lang w:eastAsia="zh-CN"/>
        </w:rPr>
        <w:t>”</w:t>
      </w:r>
      <w:r>
        <w:t>，</w:t>
      </w:r>
      <w:r>
        <w:rPr>
          <w:rFonts w:hint="eastAsia"/>
          <w:lang w:eastAsia="zh-CN"/>
        </w:rPr>
        <w:t>“</w:t>
      </w:r>
      <w:r>
        <w:t>行动</w:t>
      </w:r>
      <w:r>
        <w:rPr>
          <w:rFonts w:hint="eastAsia"/>
          <w:lang w:eastAsia="zh-CN"/>
        </w:rPr>
        <w:t>”</w:t>
      </w:r>
      <w:r>
        <w:t>的创造性维度被</w:t>
      </w:r>
      <w:r>
        <w:rPr>
          <w:rFonts w:hint="eastAsia"/>
          <w:lang w:eastAsia="zh-CN"/>
        </w:rPr>
        <w:t>“</w:t>
      </w:r>
      <w:r>
        <w:t>互动</w:t>
      </w:r>
      <w:r>
        <w:rPr>
          <w:rFonts w:hint="eastAsia"/>
          <w:lang w:eastAsia="zh-CN"/>
        </w:rPr>
        <w:t>”</w:t>
      </w:r>
      <w:r>
        <w:t>的意义维度所取代。</w:t>
      </w:r>
    </w:p>
    <w:p w14:paraId="6B36FE68">
      <w:r>
        <w:t>在哈贝马斯的接受中：哈贝马斯在《交往行动理论》（1981）中将米德的</w:t>
      </w:r>
      <w:r>
        <w:rPr>
          <w:rFonts w:hint="eastAsia"/>
          <w:lang w:eastAsia="zh-CN"/>
        </w:rPr>
        <w:t>“</w:t>
      </w:r>
      <w:r>
        <w:t>一般化他人</w:t>
      </w:r>
      <w:r>
        <w:rPr>
          <w:rFonts w:hint="eastAsia"/>
          <w:lang w:eastAsia="zh-CN"/>
        </w:rPr>
        <w:t>”</w:t>
      </w:r>
      <w:r>
        <w:t>概念作为交往理性的社会化基础——米德展示了个体如何在互动中习得普遍化的视角，这为话语伦理学提供了社会心理学前提。</w:t>
      </w:r>
    </w:p>
    <w:p w14:paraId="355BB9A2">
      <w:pPr>
        <w:pStyle w:val="166"/>
      </w:pPr>
      <w:r>
        <w:t>▎β映射</w:t>
      </w:r>
    </w:p>
    <w:p w14:paraId="32D8BAD3">
      <w:pPr>
        <w:pStyle w:val="165"/>
      </w:pPr>
      <w:r>
        <w:t>borne_concepts: [C214自我</w:t>
      </w:r>
      <w:r>
        <w:rPr>
          <w:rFonts w:hint="eastAsia"/>
          <w:lang w:eastAsia="zh-CN"/>
        </w:rPr>
        <w:t>（</w:t>
      </w:r>
      <w:r>
        <w:t>I与Me</w:t>
      </w:r>
      <w:r>
        <w:rPr>
          <w:rFonts w:hint="eastAsia"/>
          <w:lang w:eastAsia="zh-CN"/>
        </w:rPr>
        <w:t>）</w:t>
      </w:r>
      <w:r>
        <w:t>, C215一般化他人</w:t>
      </w:r>
      <w:r>
        <w:rPr>
          <w:rFonts w:hint="eastAsia"/>
          <w:lang w:eastAsia="zh-CN"/>
        </w:rPr>
        <w:t>，</w:t>
      </w:r>
      <w:r>
        <w:t xml:space="preserve"> C216有意义的姿态/符号</w:t>
      </w:r>
      <w:r>
        <w:rPr>
          <w:rFonts w:hint="eastAsia"/>
          <w:lang w:eastAsia="zh-CN"/>
        </w:rPr>
        <w:t>，</w:t>
      </w:r>
      <w:r>
        <w:t xml:space="preserve"> C217心灵的社会生成</w:t>
      </w:r>
      <w:r>
        <w:rPr>
          <w:rFonts w:hint="eastAsia"/>
          <w:lang w:eastAsia="zh-CN"/>
        </w:rPr>
        <w:t>，</w:t>
      </w:r>
      <w:r>
        <w:t xml:space="preserve"> C218行动的四阶段</w:t>
      </w:r>
      <w:r>
        <w:rPr>
          <w:rFonts w:hint="eastAsia"/>
          <w:lang w:eastAsia="zh-CN"/>
        </w:rPr>
        <w:t>，</w:t>
      </w:r>
      <w:r>
        <w:t xml:space="preserve"> C219主我与客我]</w:t>
      </w:r>
    </w:p>
    <w:p w14:paraId="7E72FD89">
      <w:pPr>
        <w:pStyle w:val="165"/>
      </w:pPr>
      <w:r>
        <w:t>contested_concepts: [C220符号互动论命名</w:t>
      </w:r>
      <w:r>
        <w:rPr>
          <w:rFonts w:hint="eastAsia"/>
          <w:lang w:eastAsia="zh-CN"/>
        </w:rPr>
        <w:t>（</w:t>
      </w:r>
      <w:r>
        <w:t>布卢默简化:行动创造性被互动意义维度取代</w:t>
      </w:r>
      <w:r>
        <w:rPr>
          <w:rFonts w:hint="eastAsia"/>
          <w:lang w:eastAsia="zh-CN"/>
        </w:rPr>
        <w:t>）</w:t>
      </w:r>
      <w:r>
        <w:t>, C221米德遗著</w:t>
      </w:r>
      <w:r>
        <w:rPr>
          <w:rFonts w:hint="eastAsia"/>
          <w:lang w:eastAsia="zh-CN"/>
        </w:rPr>
        <w:t>（</w:t>
      </w:r>
      <w:r>
        <w:t>课堂笔记整理:非米德本人系统论述</w:t>
      </w:r>
      <w:r>
        <w:rPr>
          <w:rFonts w:hint="eastAsia"/>
          <w:lang w:eastAsia="zh-CN"/>
        </w:rPr>
        <w:t>）</w:t>
      </w:r>
      <w:r>
        <w:t>]</w:t>
      </w:r>
    </w:p>
    <w:p w14:paraId="29A5F43E">
      <w:pPr>
        <w:pStyle w:val="165"/>
      </w:pPr>
      <w:r>
        <w:t>school: S010</w:t>
      </w:r>
    </w:p>
    <w:p w14:paraId="213231CF">
      <w:pPr>
        <w:pStyle w:val="165"/>
      </w:pPr>
      <w:r>
        <w:t>cross_schools: [S002</w:t>
      </w:r>
      <w:r>
        <w:rPr>
          <w:rFonts w:hint="eastAsia"/>
          <w:lang w:eastAsia="zh-CN"/>
        </w:rPr>
        <w:t>（</w:t>
      </w:r>
      <w:r>
        <w:t>与齐美尔形式分析的平行</w:t>
      </w:r>
      <w:r>
        <w:rPr>
          <w:rFonts w:hint="eastAsia"/>
          <w:lang w:eastAsia="zh-CN"/>
        </w:rPr>
        <w:t>）</w:t>
      </w:r>
      <w:r>
        <w:t>, S004</w:t>
      </w:r>
      <w:r>
        <w:rPr>
          <w:rFonts w:hint="eastAsia"/>
          <w:lang w:eastAsia="zh-CN"/>
        </w:rPr>
        <w:t>（</w:t>
      </w:r>
      <w:r>
        <w:t>哈贝马斯交往理性对一般化他人的接受</w:t>
      </w:r>
      <w:r>
        <w:rPr>
          <w:rFonts w:hint="eastAsia"/>
          <w:lang w:eastAsia="zh-CN"/>
        </w:rPr>
        <w:t>）</w:t>
      </w:r>
      <w:r>
        <w:t>]</w:t>
      </w:r>
    </w:p>
    <w:p w14:paraId="28ACDA38">
      <w:pPr>
        <w:pStyle w:val="165"/>
      </w:pPr>
      <w:r>
        <w:t>macro_period: T2-T3</w:t>
      </w:r>
    </w:p>
    <w:p w14:paraId="551D82B0">
      <w:pPr>
        <w:pStyle w:val="7"/>
      </w:pPr>
      <w:r>
        <w:t>【P071】帕克 Robert E. Park（1864–1944）</w:t>
      </w:r>
    </w:p>
    <w:p w14:paraId="364D6BE2">
      <w:pPr>
        <w:pStyle w:val="166"/>
      </w:pPr>
      <w:r>
        <w:t>▎学术问题与思想起源</w:t>
      </w:r>
    </w:p>
    <w:p w14:paraId="6B90C21D">
      <w:r>
        <w:t>帕克的核心学术问题——城市何以成为社会学的实验室、种族关系何以在城市空间中被结构化——形成于其职业生涯的两次转向。第一次转向（1890s）：从哲学和新闻学转向社会学——帕克在密歇根大学受教于杜威，后在哈佛大学师从詹姆斯，1898–1899年在柏林大学接触齐美尔的思想（间接途径）。第二次转向（1910s）：从公共实践转向学术——帕克在1905–1914年间担任刚果改革协会秘书和塔斯基吉研究所宣传助理，深入接触美国种族问题和城市贫民问题。</w:t>
      </w:r>
    </w:p>
    <w:p w14:paraId="46704518">
      <w:r>
        <w:t>1914年在芝加哥大学加入社会学系，1923年升任正教授——此时帕克已49岁，此前的职业生涯使他的社会学带有强烈的实践关怀和经验取向。</w:t>
      </w:r>
    </w:p>
    <w:p w14:paraId="736DC66C">
      <w:pPr>
        <w:pStyle w:val="166"/>
      </w:pPr>
      <w:r>
        <w:t>▎核心理论贡献</w:t>
      </w:r>
    </w:p>
    <w:p w14:paraId="2B139403">
      <w:r>
        <w:rPr>
          <w:b/>
        </w:rPr>
        <w:t>城市生态学</w:t>
      </w:r>
      <w:r>
        <w:t>。帕克与伯吉斯、麦肯齐在《城市》（1925）中系统阐述了城市生态学：城市空间按照</w:t>
      </w:r>
      <w:r>
        <w:rPr>
          <w:rFonts w:hint="eastAsia"/>
          <w:lang w:eastAsia="zh-CN"/>
        </w:rPr>
        <w:t>“</w:t>
      </w:r>
      <w:r>
        <w:t>竞争</w:t>
      </w:r>
      <w:r>
        <w:rPr>
          <w:rFonts w:hint="eastAsia"/>
          <w:lang w:eastAsia="zh-CN"/>
        </w:rPr>
        <w:t>”</w:t>
      </w:r>
      <w:r>
        <w:t>原则自发分化为不同功能区（中心商业区、过渡区、工人住宅区、高级住宅区、通勤区），伯吉斯的同心圆模型是这一分化的空间图式。城市生态学将达尔文竞争概念从生物领域移植为社会分析工具——</w:t>
      </w:r>
      <w:r>
        <w:rPr>
          <w:rFonts w:hint="eastAsia"/>
          <w:lang w:eastAsia="zh-CN"/>
        </w:rPr>
        <w:t>“</w:t>
      </w:r>
      <w:r>
        <w:t>竞争</w:t>
      </w:r>
      <w:r>
        <w:rPr>
          <w:rFonts w:hint="eastAsia"/>
          <w:lang w:eastAsia="zh-CN"/>
        </w:rPr>
        <w:t>”</w:t>
      </w:r>
      <w:r>
        <w:t>不是价值判断而是描述性范畴，城市空间中的功能分化是竞争的结果。</w:t>
      </w:r>
    </w:p>
    <w:p w14:paraId="745C6542">
      <w:r>
        <w:rPr>
          <w:b/>
        </w:rPr>
        <w:t>边际人</w:t>
      </w:r>
      <w:r>
        <w:t>。帕克将齐美尔的</w:t>
      </w:r>
      <w:r>
        <w:rPr>
          <w:rFonts w:hint="eastAsia"/>
          <w:lang w:eastAsia="zh-CN"/>
        </w:rPr>
        <w:t>“</w:t>
      </w:r>
      <w:r>
        <w:t>陌生人</w:t>
      </w:r>
      <w:r>
        <w:rPr>
          <w:rFonts w:hint="eastAsia"/>
          <w:lang w:eastAsia="zh-CN"/>
        </w:rPr>
        <w:t>”</w:t>
      </w:r>
      <w:r>
        <w:t>概念改造为</w:t>
      </w:r>
      <w:r>
        <w:rPr>
          <w:rFonts w:hint="eastAsia"/>
          <w:lang w:eastAsia="zh-CN"/>
        </w:rPr>
        <w:t>“</w:t>
      </w:r>
      <w:r>
        <w:t>边际人</w:t>
      </w:r>
      <w:r>
        <w:rPr>
          <w:rFonts w:hint="eastAsia"/>
          <w:lang w:eastAsia="zh-CN"/>
        </w:rPr>
        <w:t>”</w:t>
      </w:r>
      <w:r>
        <w:t>——移民在两种文化之间的边际位置产生心理紧张，但同时也产生了</w:t>
      </w:r>
      <w:r>
        <w:rPr>
          <w:rFonts w:hint="eastAsia"/>
          <w:lang w:eastAsia="zh-CN"/>
        </w:rPr>
        <w:t>“</w:t>
      </w:r>
      <w:r>
        <w:t>更广阔的视野</w:t>
      </w:r>
      <w:r>
        <w:rPr>
          <w:rFonts w:hint="eastAsia"/>
          <w:lang w:eastAsia="zh-CN"/>
        </w:rPr>
        <w:t>”</w:t>
      </w:r>
      <w:r>
        <w:t>和</w:t>
      </w:r>
      <w:r>
        <w:rPr>
          <w:rFonts w:hint="eastAsia"/>
          <w:lang w:eastAsia="zh-CN"/>
        </w:rPr>
        <w:t>“</w:t>
      </w:r>
      <w:r>
        <w:t>更清醒的理性</w:t>
      </w:r>
      <w:r>
        <w:rPr>
          <w:rFonts w:hint="eastAsia"/>
          <w:lang w:eastAsia="zh-CN"/>
        </w:rPr>
        <w:t>”</w:t>
      </w:r>
      <w:r>
        <w:t>。边际人概念同时是齐美尔思想在美国的简化接受——齐美尔的</w:t>
      </w:r>
      <w:r>
        <w:rPr>
          <w:rFonts w:hint="eastAsia"/>
          <w:lang w:eastAsia="zh-CN"/>
        </w:rPr>
        <w:t>“</w:t>
      </w:r>
      <w:r>
        <w:t>近与远的统一</w:t>
      </w:r>
      <w:r>
        <w:rPr>
          <w:rFonts w:hint="eastAsia"/>
          <w:lang w:eastAsia="zh-CN"/>
        </w:rPr>
        <w:t>”</w:t>
      </w:r>
      <w:r>
        <w:t>被简化为</w:t>
      </w:r>
      <w:r>
        <w:rPr>
          <w:rFonts w:hint="eastAsia"/>
          <w:lang w:eastAsia="zh-CN"/>
        </w:rPr>
        <w:t>“</w:t>
      </w:r>
      <w:r>
        <w:t>文化冲突中的心理状态</w:t>
      </w:r>
      <w:r>
        <w:rPr>
          <w:rFonts w:hint="eastAsia"/>
          <w:lang w:eastAsia="zh-CN"/>
        </w:rPr>
        <w:t>”</w:t>
      </w:r>
      <w:r>
        <w:t>。</w:t>
      </w:r>
    </w:p>
    <w:p w14:paraId="0816D5D9">
      <w:r>
        <w:rPr>
          <w:b/>
        </w:rPr>
        <w:t>种族关系循环</w:t>
      </w:r>
      <w:r>
        <w:t>。帕克提出种族关系经历四个阶段：接触→竞争→适应→同化。这一循环被后来的学者批评为</w:t>
      </w:r>
      <w:r>
        <w:rPr>
          <w:rFonts w:hint="eastAsia"/>
          <w:lang w:eastAsia="zh-CN"/>
        </w:rPr>
        <w:t>“</w:t>
      </w:r>
      <w:r>
        <w:t>不可避免的单向进步叙事</w:t>
      </w:r>
      <w:r>
        <w:rPr>
          <w:rFonts w:hint="eastAsia"/>
          <w:lang w:eastAsia="zh-CN"/>
        </w:rPr>
        <w:t>”</w:t>
      </w:r>
      <w:r>
        <w:t>——它预设了</w:t>
      </w:r>
      <w:r>
        <w:rPr>
          <w:rFonts w:hint="eastAsia"/>
          <w:lang w:eastAsia="zh-CN"/>
        </w:rPr>
        <w:t>“</w:t>
      </w:r>
      <w:r>
        <w:t>同化</w:t>
      </w:r>
      <w:r>
        <w:rPr>
          <w:rFonts w:hint="eastAsia"/>
          <w:lang w:eastAsia="zh-CN"/>
        </w:rPr>
        <w:t>”</w:t>
      </w:r>
      <w:r>
        <w:t>为终点，忽视了持续的不平等和多文化共存的现实。帕克本人对此的态度是矛盾的：他同时在研究美国黑人社区时指出</w:t>
      </w:r>
      <w:r>
        <w:rPr>
          <w:rFonts w:hint="eastAsia"/>
          <w:lang w:eastAsia="zh-CN"/>
        </w:rPr>
        <w:t>“</w:t>
      </w:r>
      <w:r>
        <w:t>同化</w:t>
      </w:r>
      <w:r>
        <w:rPr>
          <w:rFonts w:hint="eastAsia"/>
          <w:lang w:eastAsia="zh-CN"/>
        </w:rPr>
        <w:t>”</w:t>
      </w:r>
      <w:r>
        <w:t>在实践中远未实现。</w:t>
      </w:r>
    </w:p>
    <w:p w14:paraId="7BFB0DD0">
      <w:pPr>
        <w:pStyle w:val="166"/>
      </w:pPr>
      <w:r>
        <w:t>▎学术对话与论战</w:t>
      </w:r>
    </w:p>
    <w:p w14:paraId="7CF84DAC">
      <w:r>
        <w:t>与齐美尔的接受关系：帕克在柏林期间接触了齐美尔的思想，将齐美尔的</w:t>
      </w:r>
      <w:r>
        <w:rPr>
          <w:rFonts w:hint="eastAsia"/>
          <w:lang w:eastAsia="zh-CN"/>
        </w:rPr>
        <w:t>“</w:t>
      </w:r>
      <w:r>
        <w:t>社会距离</w:t>
      </w:r>
      <w:r>
        <w:rPr>
          <w:rFonts w:hint="eastAsia"/>
          <w:lang w:eastAsia="zh-CN"/>
        </w:rPr>
        <w:t>”“</w:t>
      </w:r>
      <w:r>
        <w:t>陌生人</w:t>
      </w:r>
      <w:r>
        <w:rPr>
          <w:rFonts w:hint="eastAsia"/>
          <w:lang w:eastAsia="zh-CN"/>
        </w:rPr>
        <w:t>”“</w:t>
      </w:r>
      <w:r>
        <w:t>交叉的社会圈</w:t>
      </w:r>
      <w:r>
        <w:rPr>
          <w:rFonts w:hint="eastAsia"/>
          <w:lang w:eastAsia="zh-CN"/>
        </w:rPr>
        <w:t>”</w:t>
      </w:r>
      <w:r>
        <w:t>等概念引入美国社会学——但这些概念被去哲学化，从方法论范畴降格为城市研究的描述性工具。</w:t>
      </w:r>
    </w:p>
    <w:p w14:paraId="5C90B81E">
      <w:r>
        <w:t>与伯吉斯的合作：帕克-伯吉斯的《城市》（1925）和《社会学导论》（1924，教科书）确立了芝加哥学派第一代的方法论标准——民族志、生命史、城市调查。</w:t>
      </w:r>
    </w:p>
    <w:p w14:paraId="67B1ED22">
      <w:pPr>
        <w:pStyle w:val="166"/>
      </w:pPr>
      <w:r>
        <w:t>▎制度化实践与学术场域位置</w:t>
      </w:r>
    </w:p>
    <w:p w14:paraId="0D0FAAB3">
      <w:r>
        <w:t>帕克是芝加哥学派第一代制度化建设的核心人物。1914–1936年在芝加哥大学社会学系任教，将社会学系改造为美国最重要的经验社会研究中心。帕克的教学方法——要求学生</w:t>
      </w:r>
      <w:r>
        <w:rPr>
          <w:rFonts w:hint="eastAsia"/>
          <w:lang w:eastAsia="zh-CN"/>
        </w:rPr>
        <w:t>“</w:t>
      </w:r>
      <w:r>
        <w:t>走出图书馆，到城市中去</w:t>
      </w:r>
      <w:r>
        <w:rPr>
          <w:rFonts w:hint="eastAsia"/>
          <w:lang w:eastAsia="zh-CN"/>
        </w:rPr>
        <w:t>”</w:t>
      </w:r>
      <w:r>
        <w:t>——塑造了芝加哥学派的民族志传统。帕克指导的博士论文构成了芝加哥学派经验研究的核心产出：安德森《流浪汉》（1923）、佐纳宾德尔《黄金海岸与贫民窟》（1929）、雷恩《帮派》（1927）等。</w:t>
      </w:r>
    </w:p>
    <w:p w14:paraId="3AF48BE0">
      <w:pPr>
        <w:pStyle w:val="166"/>
      </w:pPr>
      <w:r>
        <w:t>▎学术影响与接受</w:t>
      </w:r>
    </w:p>
    <w:p w14:paraId="69C9780B">
      <w:r>
        <w:t>帕克的城市生态学在1930–1940年代被哥伦比亚大学的拉扎斯菲尔德的量化方法所挑战——城市生态学的</w:t>
      </w:r>
      <w:r>
        <w:rPr>
          <w:rFonts w:hint="eastAsia"/>
          <w:lang w:eastAsia="zh-CN"/>
        </w:rPr>
        <w:t>“</w:t>
      </w:r>
      <w:r>
        <w:t>自然区</w:t>
      </w:r>
      <w:r>
        <w:rPr>
          <w:rFonts w:hint="eastAsia"/>
          <w:lang w:eastAsia="zh-CN"/>
        </w:rPr>
        <w:t>”</w:t>
      </w:r>
      <w:r>
        <w:t>概念缺乏操作化定义，民族志的</w:t>
      </w:r>
      <w:r>
        <w:rPr>
          <w:rFonts w:hint="eastAsia"/>
          <w:lang w:eastAsia="zh-CN"/>
        </w:rPr>
        <w:t>“</w:t>
      </w:r>
      <w:r>
        <w:t>主观性</w:t>
      </w:r>
      <w:r>
        <w:rPr>
          <w:rFonts w:hint="eastAsia"/>
          <w:lang w:eastAsia="zh-CN"/>
        </w:rPr>
        <w:t>”</w:t>
      </w:r>
      <w:r>
        <w:t>被量化方法批评为</w:t>
      </w:r>
      <w:r>
        <w:rPr>
          <w:rFonts w:hint="eastAsia"/>
          <w:lang w:eastAsia="zh-CN"/>
        </w:rPr>
        <w:t>“</w:t>
      </w:r>
      <w:r>
        <w:t>不科学</w:t>
      </w:r>
      <w:r>
        <w:rPr>
          <w:rFonts w:hint="eastAsia"/>
          <w:lang w:eastAsia="zh-CN"/>
        </w:rPr>
        <w:t>”</w:t>
      </w:r>
      <w:r>
        <w:t>。1950年代后芝加哥学派第一代的影响力衰退，但帕克的城市生态学在1990年代新城市社会学中被重新评估。</w:t>
      </w:r>
    </w:p>
    <w:p w14:paraId="25666480">
      <w:pPr>
        <w:pStyle w:val="166"/>
      </w:pPr>
      <w:r>
        <w:t>▎β映射</w:t>
      </w:r>
    </w:p>
    <w:p w14:paraId="6AAD6129">
      <w:pPr>
        <w:pStyle w:val="165"/>
      </w:pPr>
      <w:r>
        <w:t>borne_concepts: [C222城市生态学</w:t>
      </w:r>
      <w:r>
        <w:rPr>
          <w:rFonts w:hint="eastAsia"/>
          <w:lang w:eastAsia="zh-CN"/>
        </w:rPr>
        <w:t>，</w:t>
      </w:r>
      <w:r>
        <w:t xml:space="preserve"> C223同心圆模型</w:t>
      </w:r>
      <w:r>
        <w:rPr>
          <w:rFonts w:hint="eastAsia"/>
          <w:lang w:eastAsia="zh-CN"/>
        </w:rPr>
        <w:t>（</w:t>
      </w:r>
      <w:r>
        <w:t>与伯吉斯</w:t>
      </w:r>
      <w:r>
        <w:rPr>
          <w:rFonts w:hint="eastAsia"/>
          <w:lang w:eastAsia="zh-CN"/>
        </w:rPr>
        <w:t>）</w:t>
      </w:r>
      <w:r>
        <w:t>, C224边际人</w:t>
      </w:r>
      <w:r>
        <w:rPr>
          <w:rFonts w:hint="eastAsia"/>
          <w:lang w:eastAsia="zh-CN"/>
        </w:rPr>
        <w:t>，</w:t>
      </w:r>
      <w:r>
        <w:t xml:space="preserve"> C225种族关系循环</w:t>
      </w:r>
      <w:r>
        <w:rPr>
          <w:rFonts w:hint="eastAsia"/>
          <w:lang w:eastAsia="zh-CN"/>
        </w:rPr>
        <w:t>，</w:t>
      </w:r>
      <w:r>
        <w:t xml:space="preserve"> C226城市作为实验室]</w:t>
      </w:r>
    </w:p>
    <w:p w14:paraId="4BA5F583">
      <w:pPr>
        <w:pStyle w:val="165"/>
      </w:pPr>
      <w:r>
        <w:t>contested_concepts: [C227种族关系循环</w:t>
      </w:r>
      <w:r>
        <w:rPr>
          <w:rFonts w:hint="eastAsia"/>
          <w:lang w:eastAsia="zh-CN"/>
        </w:rPr>
        <w:t>（</w:t>
      </w:r>
      <w:r>
        <w:t>批评为单向进步叙事</w:t>
      </w:r>
      <w:r>
        <w:rPr>
          <w:rFonts w:hint="eastAsia"/>
          <w:lang w:eastAsia="zh-CN"/>
        </w:rPr>
        <w:t>，</w:t>
      </w:r>
      <w:r>
        <w:t>预设同化为终点</w:t>
      </w:r>
      <w:r>
        <w:rPr>
          <w:rFonts w:hint="eastAsia"/>
          <w:lang w:eastAsia="zh-CN"/>
        </w:rPr>
        <w:t>）</w:t>
      </w:r>
      <w:r>
        <w:t>, C228边际人</w:t>
      </w:r>
      <w:r>
        <w:rPr>
          <w:rFonts w:hint="eastAsia"/>
          <w:lang w:eastAsia="zh-CN"/>
        </w:rPr>
        <w:t>（</w:t>
      </w:r>
      <w:r>
        <w:t>齐美尔</w:t>
      </w:r>
      <w:r>
        <w:rPr>
          <w:rFonts w:hint="eastAsia"/>
          <w:lang w:eastAsia="zh-CN"/>
        </w:rPr>
        <w:t>“</w:t>
      </w:r>
      <w:r>
        <w:t>陌生人</w:t>
      </w:r>
      <w:r>
        <w:rPr>
          <w:rFonts w:hint="eastAsia"/>
          <w:lang w:eastAsia="zh-CN"/>
        </w:rPr>
        <w:t>”</w:t>
      </w:r>
      <w:r>
        <w:t>的简化接受</w:t>
      </w:r>
      <w:r>
        <w:rPr>
          <w:rFonts w:hint="eastAsia"/>
          <w:lang w:eastAsia="zh-CN"/>
        </w:rPr>
        <w:t>）</w:t>
      </w:r>
      <w:r>
        <w:t>]</w:t>
      </w:r>
    </w:p>
    <w:p w14:paraId="2AE11271">
      <w:pPr>
        <w:pStyle w:val="165"/>
      </w:pPr>
      <w:r>
        <w:t>school: S010</w:t>
      </w:r>
    </w:p>
    <w:p w14:paraId="7609606D">
      <w:pPr>
        <w:pStyle w:val="165"/>
      </w:pPr>
      <w:r>
        <w:t>cross_schools: [S002</w:t>
      </w:r>
      <w:r>
        <w:rPr>
          <w:rFonts w:hint="eastAsia"/>
          <w:lang w:eastAsia="zh-CN"/>
        </w:rPr>
        <w:t>（</w:t>
      </w:r>
      <w:r>
        <w:t>齐美尔形式概念的简化接受</w:t>
      </w:r>
      <w:r>
        <w:rPr>
          <w:rFonts w:hint="eastAsia"/>
          <w:lang w:eastAsia="zh-CN"/>
        </w:rPr>
        <w:t>）</w:t>
      </w:r>
      <w:r>
        <w:t>]</w:t>
      </w:r>
    </w:p>
    <w:p w14:paraId="1391D4F0">
      <w:pPr>
        <w:pStyle w:val="165"/>
      </w:pPr>
      <w:r>
        <w:t>macro_period: T2-T3</w:t>
      </w:r>
    </w:p>
    <w:p w14:paraId="544D4894">
      <w:pPr>
        <w:pStyle w:val="7"/>
      </w:pPr>
      <w:r>
        <w:t>【P072】布卢默 Herbert Blumer（1900–1987）</w:t>
      </w:r>
    </w:p>
    <w:p w14:paraId="5B3577E0">
      <w:pPr>
        <w:pStyle w:val="166"/>
      </w:pPr>
      <w:r>
        <w:t>▎学术问题与思想起源</w:t>
      </w:r>
    </w:p>
    <w:p w14:paraId="710D819D">
      <w:r>
        <w:t>布卢默的核心学术问题——符号互动何以成为社会学的基本分析框架、经验研究何以避免</w:t>
      </w:r>
      <w:r>
        <w:rPr>
          <w:rFonts w:hint="eastAsia"/>
          <w:lang w:eastAsia="zh-CN"/>
        </w:rPr>
        <w:t>“</w:t>
      </w:r>
      <w:r>
        <w:t>变量分析</w:t>
      </w:r>
      <w:r>
        <w:rPr>
          <w:rFonts w:hint="eastAsia"/>
          <w:lang w:eastAsia="zh-CN"/>
        </w:rPr>
        <w:t>”</w:t>
      </w:r>
      <w:r>
        <w:t>对互动过程的扭曲——形成于1920年代在芝加哥大学的学术训练。布卢默是米德的课程学生，也是米德思想社会学化的关键执行者——他完成了从米德的</w:t>
      </w:r>
      <w:r>
        <w:rPr>
          <w:rFonts w:hint="eastAsia"/>
          <w:lang w:eastAsia="zh-CN"/>
        </w:rPr>
        <w:t>“</w:t>
      </w:r>
      <w:r>
        <w:t>实用主义社会心理学</w:t>
      </w:r>
      <w:r>
        <w:rPr>
          <w:rFonts w:hint="eastAsia"/>
          <w:lang w:eastAsia="zh-CN"/>
        </w:rPr>
        <w:t>”</w:t>
      </w:r>
      <w:r>
        <w:t>到</w:t>
      </w:r>
      <w:r>
        <w:rPr>
          <w:rFonts w:hint="eastAsia"/>
          <w:lang w:eastAsia="zh-CN"/>
        </w:rPr>
        <w:t>“</w:t>
      </w:r>
      <w:r>
        <w:t>符号互动论</w:t>
      </w:r>
      <w:r>
        <w:rPr>
          <w:rFonts w:hint="eastAsia"/>
          <w:lang w:eastAsia="zh-CN"/>
        </w:rPr>
        <w:t>”</w:t>
      </w:r>
      <w:r>
        <w:t>的理论转化。1947年从芝加哥大学转任加州大学伯克利分校，在伯克利发展了符号互动论的经验研究方法论。</w:t>
      </w:r>
    </w:p>
    <w:p w14:paraId="254B9BB1">
      <w:pPr>
        <w:pStyle w:val="166"/>
      </w:pPr>
      <w:r>
        <w:t>▎核心理论贡献</w:t>
      </w:r>
    </w:p>
    <w:p w14:paraId="2DA1309F">
      <w:r>
        <w:rPr>
          <w:b/>
        </w:rPr>
        <w:t>符号互动论</w:t>
      </w:r>
      <w:r>
        <w:t>。布卢默在1969年出版的《符号互动论：视角与方法》中系统阐述了这一理论框架的三个基本前提：</w:t>
      </w:r>
      <w:r>
        <w:rPr>
          <w:rFonts w:hint="eastAsia"/>
          <w:lang w:eastAsia="zh-CN"/>
        </w:rPr>
        <w:t>（</w:t>
      </w:r>
      <w:r>
        <w:t>1</w:t>
      </w:r>
      <w:r>
        <w:rPr>
          <w:rFonts w:hint="eastAsia"/>
          <w:lang w:eastAsia="zh-CN"/>
        </w:rPr>
        <w:t>）</w:t>
      </w:r>
      <w:r>
        <w:t>人们根据事物对他们具有的意义来行动；</w:t>
      </w:r>
      <w:r>
        <w:rPr>
          <w:rFonts w:hint="eastAsia"/>
          <w:lang w:eastAsia="zh-CN"/>
        </w:rPr>
        <w:t>（</w:t>
      </w:r>
      <w:r>
        <w:t>2</w:t>
      </w:r>
      <w:r>
        <w:rPr>
          <w:rFonts w:hint="eastAsia"/>
          <w:lang w:eastAsia="zh-CN"/>
        </w:rPr>
        <w:t>）</w:t>
      </w:r>
      <w:r>
        <w:t>这些意义在社会互动中产生；</w:t>
      </w:r>
      <w:r>
        <w:rPr>
          <w:rFonts w:hint="eastAsia"/>
          <w:lang w:eastAsia="zh-CN"/>
        </w:rPr>
        <w:t>（</w:t>
      </w:r>
      <w:r>
        <w:t>3</w:t>
      </w:r>
      <w:r>
        <w:rPr>
          <w:rFonts w:hint="eastAsia"/>
          <w:lang w:eastAsia="zh-CN"/>
        </w:rPr>
        <w:t>）</w:t>
      </w:r>
      <w:r>
        <w:t>这些意义在解释过程中被修改和转化。</w:t>
      </w:r>
    </w:p>
    <w:p w14:paraId="733EB5C6">
      <w:r>
        <w:t>布卢默对</w:t>
      </w:r>
      <w:r>
        <w:rPr>
          <w:rFonts w:hint="eastAsia"/>
          <w:lang w:eastAsia="zh-CN"/>
        </w:rPr>
        <w:t>“</w:t>
      </w:r>
      <w:r>
        <w:t>互动</w:t>
      </w:r>
      <w:r>
        <w:rPr>
          <w:rFonts w:hint="eastAsia"/>
          <w:lang w:eastAsia="zh-CN"/>
        </w:rPr>
        <w:t>”</w:t>
      </w:r>
      <w:r>
        <w:t>的理解与行为主义的</w:t>
      </w:r>
      <w:r>
        <w:rPr>
          <w:rFonts w:hint="eastAsia"/>
          <w:lang w:eastAsia="zh-CN"/>
        </w:rPr>
        <w:t>“</w:t>
      </w:r>
      <w:r>
        <w:t>刺激</w:t>
      </w:r>
      <w:r>
        <w:rPr>
          <w:rFonts w:hint="eastAsia"/>
          <w:lang w:eastAsia="zh-CN"/>
        </w:rPr>
        <w:t>－</w:t>
      </w:r>
      <w:r>
        <w:t>反应</w:t>
      </w:r>
      <w:r>
        <w:rPr>
          <w:rFonts w:hint="eastAsia"/>
          <w:lang w:eastAsia="zh-CN"/>
        </w:rPr>
        <w:t>”</w:t>
      </w:r>
      <w:r>
        <w:t>模型根本对立——互动不是对外在刺激的自动反应，而是对意义的解释性回应：行动者不是对</w:t>
      </w:r>
      <w:r>
        <w:rPr>
          <w:rFonts w:hint="eastAsia"/>
          <w:lang w:eastAsia="zh-CN"/>
        </w:rPr>
        <w:t>“</w:t>
      </w:r>
      <w:r>
        <w:t>客体</w:t>
      </w:r>
      <w:r>
        <w:rPr>
          <w:rFonts w:hint="eastAsia"/>
          <w:lang w:eastAsia="zh-CN"/>
        </w:rPr>
        <w:t>”</w:t>
      </w:r>
      <w:r>
        <w:t>本身做出反应，而是对</w:t>
      </w:r>
      <w:r>
        <w:rPr>
          <w:rFonts w:hint="eastAsia"/>
          <w:lang w:eastAsia="zh-CN"/>
        </w:rPr>
        <w:t>“</w:t>
      </w:r>
      <w:r>
        <w:t>客体对行动者的意义</w:t>
      </w:r>
      <w:r>
        <w:rPr>
          <w:rFonts w:hint="eastAsia"/>
          <w:lang w:eastAsia="zh-CN"/>
        </w:rPr>
        <w:t>”</w:t>
      </w:r>
      <w:r>
        <w:t>做出反应；意义不是客体的固有属性，而是在互动过程中被协商和修改的。</w:t>
      </w:r>
    </w:p>
    <w:p w14:paraId="55408582">
      <w:r>
        <w:rPr>
          <w:b/>
        </w:rPr>
        <w:t>对社会学的批评</w:t>
      </w:r>
      <w:r>
        <w:t>。布卢默批评主导美国社会学的</w:t>
      </w:r>
      <w:r>
        <w:rPr>
          <w:rFonts w:hint="eastAsia"/>
          <w:lang w:eastAsia="zh-CN"/>
        </w:rPr>
        <w:t>“</w:t>
      </w:r>
      <w:r>
        <w:t>变量分析</w:t>
      </w:r>
      <w:r>
        <w:rPr>
          <w:rFonts w:hint="eastAsia"/>
          <w:lang w:eastAsia="zh-CN"/>
        </w:rPr>
        <w:t>”</w:t>
      </w:r>
      <w:r>
        <w:t>方法——变量分析将社会过程分解为因果变量之间的统计关联，但忽视了行动者在互动中对意义的解释。布卢默指出：变量是研究者的建构而非行动者的经验——行动者不根据</w:t>
      </w:r>
      <w:r>
        <w:rPr>
          <w:rFonts w:hint="eastAsia"/>
          <w:lang w:eastAsia="zh-CN"/>
        </w:rPr>
        <w:t>“</w:t>
      </w:r>
      <w:r>
        <w:t>变量</w:t>
      </w:r>
      <w:r>
        <w:rPr>
          <w:rFonts w:hint="eastAsia"/>
          <w:lang w:eastAsia="zh-CN"/>
        </w:rPr>
        <w:t>”</w:t>
      </w:r>
      <w:r>
        <w:t>行动，而根据</w:t>
      </w:r>
      <w:r>
        <w:rPr>
          <w:rFonts w:hint="eastAsia"/>
          <w:lang w:eastAsia="zh-CN"/>
        </w:rPr>
        <w:t>“</w:t>
      </w:r>
      <w:r>
        <w:t>意义</w:t>
      </w:r>
      <w:r>
        <w:rPr>
          <w:rFonts w:hint="eastAsia"/>
          <w:lang w:eastAsia="zh-CN"/>
        </w:rPr>
        <w:t>”</w:t>
      </w:r>
      <w:r>
        <w:t>行动。因此，社会学需要</w:t>
      </w:r>
      <w:r>
        <w:rPr>
          <w:rFonts w:hint="eastAsia"/>
          <w:lang w:eastAsia="zh-CN"/>
        </w:rPr>
        <w:t>“</w:t>
      </w:r>
      <w:r>
        <w:t>敏感化概念</w:t>
      </w:r>
      <w:r>
        <w:rPr>
          <w:rFonts w:hint="eastAsia"/>
          <w:lang w:eastAsia="zh-CN"/>
        </w:rPr>
        <w:t>”</w:t>
      </w:r>
      <w:r>
        <w:t>（sensitizing concepts，提供观察方向而非精确定义）而非</w:t>
      </w:r>
      <w:r>
        <w:rPr>
          <w:rFonts w:hint="eastAsia"/>
          <w:lang w:eastAsia="zh-CN"/>
        </w:rPr>
        <w:t>“</w:t>
      </w:r>
      <w:r>
        <w:t>确定性概念</w:t>
      </w:r>
      <w:r>
        <w:rPr>
          <w:rFonts w:hint="eastAsia"/>
          <w:lang w:eastAsia="zh-CN"/>
        </w:rPr>
        <w:t>”</w:t>
      </w:r>
      <w:r>
        <w:t>（definitive concepts，提供操作化定义和测量程序）。</w:t>
      </w:r>
    </w:p>
    <w:p w14:paraId="0305DAC4">
      <w:pPr>
        <w:pStyle w:val="166"/>
      </w:pPr>
      <w:r>
        <w:t>▎学术对话与论战</w:t>
      </w:r>
    </w:p>
    <w:p w14:paraId="1EA5B090">
      <w:r>
        <w:t>与帕森斯的宏观</w:t>
      </w:r>
      <w:r>
        <w:rPr>
          <w:rFonts w:hint="eastAsia"/>
          <w:lang w:eastAsia="zh-CN"/>
        </w:rPr>
        <w:t>－</w:t>
      </w:r>
      <w:r>
        <w:t>微观对峙：布卢默的符号互动论被同时代人视为帕森斯结构功能主义的</w:t>
      </w:r>
      <w:r>
        <w:rPr>
          <w:rFonts w:hint="eastAsia"/>
          <w:lang w:eastAsia="zh-CN"/>
        </w:rPr>
        <w:t>“</w:t>
      </w:r>
      <w:r>
        <w:t>微观替代</w:t>
      </w:r>
      <w:r>
        <w:rPr>
          <w:rFonts w:hint="eastAsia"/>
          <w:lang w:eastAsia="zh-CN"/>
        </w:rPr>
        <w:t>”</w:t>
      </w:r>
      <w:r>
        <w:t>——帕森斯从系统整合出发，布卢默从互动过程出发。但布卢默本人拒绝</w:t>
      </w:r>
      <w:r>
        <w:rPr>
          <w:rFonts w:hint="eastAsia"/>
          <w:lang w:eastAsia="zh-CN"/>
        </w:rPr>
        <w:t>“</w:t>
      </w:r>
      <w:r>
        <w:t>微观社会学</w:t>
      </w:r>
      <w:r>
        <w:rPr>
          <w:rFonts w:hint="eastAsia"/>
          <w:lang w:eastAsia="zh-CN"/>
        </w:rPr>
        <w:t>”</w:t>
      </w:r>
      <w:r>
        <w:t>的标签——他认为符号互动论分析的不是</w:t>
      </w:r>
      <w:r>
        <w:rPr>
          <w:rFonts w:hint="eastAsia"/>
          <w:lang w:eastAsia="zh-CN"/>
        </w:rPr>
        <w:t>“</w:t>
      </w:r>
      <w:r>
        <w:t>微观</w:t>
      </w:r>
      <w:r>
        <w:rPr>
          <w:rFonts w:hint="eastAsia"/>
          <w:lang w:eastAsia="zh-CN"/>
        </w:rPr>
        <w:t>”</w:t>
      </w:r>
      <w:r>
        <w:t>而是</w:t>
      </w:r>
      <w:r>
        <w:rPr>
          <w:rFonts w:hint="eastAsia"/>
          <w:lang w:eastAsia="zh-CN"/>
        </w:rPr>
        <w:t>“</w:t>
      </w:r>
      <w:r>
        <w:t>互动过程</w:t>
      </w:r>
      <w:r>
        <w:rPr>
          <w:rFonts w:hint="eastAsia"/>
          <w:lang w:eastAsia="zh-CN"/>
        </w:rPr>
        <w:t>”</w:t>
      </w:r>
      <w:r>
        <w:t>，而</w:t>
      </w:r>
      <w:r>
        <w:rPr>
          <w:rFonts w:hint="eastAsia"/>
          <w:lang w:eastAsia="zh-CN"/>
        </w:rPr>
        <w:t>“</w:t>
      </w:r>
      <w:r>
        <w:t>社会结构</w:t>
      </w:r>
      <w:r>
        <w:rPr>
          <w:rFonts w:hint="eastAsia"/>
          <w:lang w:eastAsia="zh-CN"/>
        </w:rPr>
        <w:t>”</w:t>
      </w:r>
      <w:r>
        <w:t>本身就是在互动中被建构和维持的。</w:t>
      </w:r>
    </w:p>
    <w:p w14:paraId="1883F2F2">
      <w:r>
        <w:t>与量化方法论的张力：布卢默对变量分析的批评使其被视为</w:t>
      </w:r>
      <w:r>
        <w:rPr>
          <w:rFonts w:hint="eastAsia"/>
          <w:lang w:eastAsia="zh-CN"/>
        </w:rPr>
        <w:t>“</w:t>
      </w:r>
      <w:r>
        <w:t>反量化</w:t>
      </w:r>
      <w:r>
        <w:rPr>
          <w:rFonts w:hint="eastAsia"/>
          <w:lang w:eastAsia="zh-CN"/>
        </w:rPr>
        <w:t>”</w:t>
      </w:r>
      <w:r>
        <w:t>的理论家——但布卢默本人并不反对量化方法本身，他反对的是将量化方法预设为唯一科学方法的方法论教条主义。</w:t>
      </w:r>
    </w:p>
    <w:p w14:paraId="0A444728">
      <w:pPr>
        <w:pStyle w:val="166"/>
      </w:pPr>
      <w:r>
        <w:t>▎制度化实践与学术场域位置</w:t>
      </w:r>
    </w:p>
    <w:p w14:paraId="099349FD">
      <w:r>
        <w:t>布卢默的制度贡献包括两个维度：一，在芝加哥大学（1925–1947）期间，他作为米德思想的系统化者，确保了米德遗产的社会学传承；二，在加州大学伯克利分校（1947–1976）期间，他建立了符号互动论的西海岸传统。布卢默同时是美国社会学会1971年主席——这一制度位置意味着符号互动论在1970年代已进入美国社会学的主流。</w:t>
      </w:r>
    </w:p>
    <w:p w14:paraId="2CA1DB81">
      <w:pPr>
        <w:pStyle w:val="166"/>
      </w:pPr>
      <w:r>
        <w:t>▎学术影响与接受</w:t>
      </w:r>
    </w:p>
    <w:p w14:paraId="21DBA1EB">
      <w:r>
        <w:t>布卢默的符号互动论成为美国社会学中与结构功能主义、冲突理论并列的三大理论传统之一。但批评者指出：布卢默将米德丰富的实用主义行动理论压缩为</w:t>
      </w:r>
      <w:r>
        <w:rPr>
          <w:rFonts w:hint="eastAsia"/>
          <w:lang w:eastAsia="zh-CN"/>
        </w:rPr>
        <w:t>“</w:t>
      </w:r>
      <w:r>
        <w:t>符号互动</w:t>
      </w:r>
      <w:r>
        <w:rPr>
          <w:rFonts w:hint="eastAsia"/>
          <w:lang w:eastAsia="zh-CN"/>
        </w:rPr>
        <w:t>”</w:t>
      </w:r>
      <w:r>
        <w:t>，丧失了行动的创造性维度和制度分析维度。</w:t>
      </w:r>
    </w:p>
    <w:p w14:paraId="4809936C">
      <w:r>
        <w:t>在标签理论中：贝克尔在《局外人》（1963）中将符号互动论应用于越轨行为分析——越轨不是行为的固有属性而是社会反应的产物。这一应用使符号互动论进入了越轨社会学的核心。</w:t>
      </w:r>
    </w:p>
    <w:p w14:paraId="0EDC650D">
      <w:pPr>
        <w:pStyle w:val="166"/>
      </w:pPr>
      <w:r>
        <w:t>▎β映射</w:t>
      </w:r>
    </w:p>
    <w:p w14:paraId="07B096F9">
      <w:pPr>
        <w:pStyle w:val="165"/>
      </w:pPr>
      <w:r>
        <w:t>borne_concepts: [C229符号互动论</w:t>
      </w:r>
      <w:r>
        <w:rPr>
          <w:rFonts w:hint="eastAsia"/>
          <w:lang w:eastAsia="zh-CN"/>
        </w:rPr>
        <w:t>，</w:t>
      </w:r>
      <w:r>
        <w:t xml:space="preserve"> C230敏感化概念</w:t>
      </w:r>
      <w:r>
        <w:rPr>
          <w:rFonts w:hint="eastAsia"/>
          <w:lang w:eastAsia="zh-CN"/>
        </w:rPr>
        <w:t>，</w:t>
      </w:r>
      <w:r>
        <w:t xml:space="preserve"> C231解释过程</w:t>
      </w:r>
      <w:r>
        <w:rPr>
          <w:rFonts w:hint="eastAsia"/>
          <w:lang w:eastAsia="zh-CN"/>
        </w:rPr>
        <w:t>，</w:t>
      </w:r>
      <w:r>
        <w:t xml:space="preserve"> C232意义协商]</w:t>
      </w:r>
    </w:p>
    <w:p w14:paraId="570F14F9">
      <w:pPr>
        <w:pStyle w:val="165"/>
      </w:pPr>
      <w:r>
        <w:t>contested_concepts: [C233符号互动论</w:t>
      </w:r>
      <w:r>
        <w:rPr>
          <w:rFonts w:hint="eastAsia"/>
          <w:lang w:eastAsia="zh-CN"/>
        </w:rPr>
        <w:t>（</w:t>
      </w:r>
      <w:r>
        <w:t>批评为</w:t>
      </w:r>
      <w:r>
        <w:rPr>
          <w:rFonts w:hint="eastAsia"/>
          <w:lang w:eastAsia="zh-CN"/>
        </w:rPr>
        <w:t>“</w:t>
      </w:r>
      <w:r>
        <w:t>微观社会学</w:t>
      </w:r>
      <w:r>
        <w:rPr>
          <w:rFonts w:hint="eastAsia"/>
          <w:lang w:eastAsia="zh-CN"/>
        </w:rPr>
        <w:t>”</w:t>
      </w:r>
      <w:r>
        <w:t>忽视宏观结构</w:t>
      </w:r>
      <w:r>
        <w:rPr>
          <w:rFonts w:hint="eastAsia"/>
          <w:lang w:eastAsia="zh-CN"/>
        </w:rPr>
        <w:t>；</w:t>
      </w:r>
      <w:r>
        <w:t xml:space="preserve"> 布卢默反驳:社会结构在互动中被建构</w:t>
      </w:r>
      <w:r>
        <w:rPr>
          <w:rFonts w:hint="eastAsia"/>
          <w:lang w:eastAsia="zh-CN"/>
        </w:rPr>
        <w:t>）</w:t>
      </w:r>
      <w:r>
        <w:t>, C234敏感化概念vs确定性概念</w:t>
      </w:r>
      <w:r>
        <w:rPr>
          <w:rFonts w:hint="eastAsia"/>
          <w:lang w:eastAsia="zh-CN"/>
        </w:rPr>
        <w:t>（</w:t>
      </w:r>
      <w:r>
        <w:t>量化方法论批评为缺乏操作化</w:t>
      </w:r>
      <w:r>
        <w:rPr>
          <w:rFonts w:hint="eastAsia"/>
          <w:lang w:eastAsia="zh-CN"/>
        </w:rPr>
        <w:t>）</w:t>
      </w:r>
      <w:r>
        <w:t>]</w:t>
      </w:r>
    </w:p>
    <w:p w14:paraId="5B069700">
      <w:pPr>
        <w:pStyle w:val="165"/>
      </w:pPr>
      <w:r>
        <w:t>school: S010</w:t>
      </w:r>
    </w:p>
    <w:p w14:paraId="74B78D45">
      <w:pPr>
        <w:pStyle w:val="165"/>
      </w:pPr>
      <w:r>
        <w:t>cross_schools: [S011</w:t>
      </w:r>
      <w:r>
        <w:rPr>
          <w:rFonts w:hint="eastAsia"/>
          <w:lang w:eastAsia="zh-CN"/>
        </w:rPr>
        <w:t>（</w:t>
      </w:r>
      <w:r>
        <w:t>与帕森斯结构功能主义的对峙</w:t>
      </w:r>
      <w:r>
        <w:rPr>
          <w:rFonts w:hint="eastAsia"/>
          <w:lang w:eastAsia="zh-CN"/>
        </w:rPr>
        <w:t>）</w:t>
      </w:r>
      <w:r>
        <w:t>]</w:t>
      </w:r>
    </w:p>
    <w:p w14:paraId="0D7133E4">
      <w:pPr>
        <w:pStyle w:val="165"/>
      </w:pPr>
      <w:r>
        <w:t>macro_period: T3-T4</w:t>
      </w:r>
    </w:p>
    <w:p w14:paraId="17EE7BB0">
      <w:pPr>
        <w:pStyle w:val="7"/>
      </w:pPr>
      <w:r>
        <w:t>【P073】戈夫曼 Erving Goffman（1922–1982）</w:t>
      </w:r>
    </w:p>
    <w:p w14:paraId="4FEB85F4">
      <w:pPr>
        <w:pStyle w:val="166"/>
      </w:pPr>
      <w:r>
        <w:t>▎学术问题与思想起源</w:t>
      </w:r>
    </w:p>
    <w:p w14:paraId="4320AFD5">
      <w:r>
        <w:t>戈夫曼的核心学术问题——日常互动何以通过印象管理来组织、自我何以在表演中建构又维持——形成于1950年代对芝加哥学派民族志传统的改造。戈夫曼在芝加哥大学受教于布卢默和休斯，1953年获博士学位（论文基于谢特兰岛的田野调查）。但戈夫曼对芝加哥学派传统的继承是批判性的：他保留了民族志方法但放弃了其</w:t>
      </w:r>
      <w:r>
        <w:rPr>
          <w:rFonts w:hint="eastAsia"/>
          <w:lang w:eastAsia="zh-CN"/>
        </w:rPr>
        <w:t>“</w:t>
      </w:r>
      <w:r>
        <w:t>自然主义</w:t>
      </w:r>
      <w:r>
        <w:rPr>
          <w:rFonts w:hint="eastAsia"/>
          <w:lang w:eastAsia="zh-CN"/>
        </w:rPr>
        <w:t>”</w:t>
      </w:r>
      <w:r>
        <w:t>预设——社会互动不是</w:t>
      </w:r>
      <w:r>
        <w:rPr>
          <w:rFonts w:hint="eastAsia"/>
          <w:lang w:eastAsia="zh-CN"/>
        </w:rPr>
        <w:t>“</w:t>
      </w:r>
      <w:r>
        <w:t>自然发生</w:t>
      </w:r>
      <w:r>
        <w:rPr>
          <w:rFonts w:hint="eastAsia"/>
          <w:lang w:eastAsia="zh-CN"/>
        </w:rPr>
        <w:t>”</w:t>
      </w:r>
      <w:r>
        <w:t>的而是被</w:t>
      </w:r>
      <w:r>
        <w:rPr>
          <w:rFonts w:hint="eastAsia"/>
          <w:lang w:eastAsia="zh-CN"/>
        </w:rPr>
        <w:t>“</w:t>
      </w:r>
      <w:r>
        <w:t>组织</w:t>
      </w:r>
      <w:r>
        <w:rPr>
          <w:rFonts w:hint="eastAsia"/>
          <w:lang w:eastAsia="zh-CN"/>
        </w:rPr>
        <w:t>”</w:t>
      </w:r>
      <w:r>
        <w:t>的，组织的逻辑不是自然生态而是戏剧表演。</w:t>
      </w:r>
    </w:p>
    <w:p w14:paraId="0C66B9FF">
      <w:r>
        <w:t>戈夫曼的思想来源呈现三重性：一，芝加哥学派的民族志传统（参与观察、社区研究）；二，齐美尔的形式社会学（社会互动的形式分析）；三，肯尼斯·伯克的</w:t>
      </w:r>
      <w:r>
        <w:rPr>
          <w:rFonts w:hint="eastAsia"/>
          <w:lang w:eastAsia="zh-CN"/>
        </w:rPr>
        <w:t>“</w:t>
      </w:r>
      <w:r>
        <w:t>戏剧主义</w:t>
      </w:r>
      <w:r>
        <w:rPr>
          <w:rFonts w:hint="eastAsia"/>
          <w:lang w:eastAsia="zh-CN"/>
        </w:rPr>
        <w:t>”</w:t>
      </w:r>
      <w:r>
        <w:t>（dramatism，将行动理解为戏剧表演）。但戈夫曼从未系统引述任何理论先驱——他的写作风格以密集的经验细节和隐喻性概念建构为特征，而非理论谱系的交代。</w:t>
      </w:r>
    </w:p>
    <w:p w14:paraId="16324DAB">
      <w:pPr>
        <w:pStyle w:val="166"/>
      </w:pPr>
      <w:r>
        <w:t>▎核心理论贡献</w:t>
      </w:r>
    </w:p>
    <w:p w14:paraId="492BC859">
      <w:r>
        <w:rPr>
          <w:b/>
        </w:rPr>
        <w:t>印象管理与自我呈现</w:t>
      </w:r>
      <w:r>
        <w:t>。《日常生活中的自我呈现》（1956）是戈夫曼最具影响力的著作。核心框架：社会互动类似于戏剧表演——行动者在</w:t>
      </w:r>
      <w:r>
        <w:rPr>
          <w:rFonts w:hint="eastAsia"/>
          <w:lang w:eastAsia="zh-CN"/>
        </w:rPr>
        <w:t>“</w:t>
      </w:r>
      <w:r>
        <w:t>前台</w:t>
      </w:r>
      <w:r>
        <w:rPr>
          <w:rFonts w:hint="eastAsia"/>
          <w:lang w:eastAsia="zh-CN"/>
        </w:rPr>
        <w:t>”</w:t>
      </w:r>
      <w:r>
        <w:t>（front stage）维持特定的角色形象，在</w:t>
      </w:r>
      <w:r>
        <w:rPr>
          <w:rFonts w:hint="eastAsia"/>
          <w:lang w:eastAsia="zh-CN"/>
        </w:rPr>
        <w:t>“</w:t>
      </w:r>
      <w:r>
        <w:t>后台</w:t>
      </w:r>
      <w:r>
        <w:rPr>
          <w:rFonts w:hint="eastAsia"/>
          <w:lang w:eastAsia="zh-CN"/>
        </w:rPr>
        <w:t>”</w:t>
      </w:r>
      <w:r>
        <w:t>（backstage）放松表演。印象管理不是欺骗而是社会互动的构成性条件——没有印象管理就没有可预测的互动秩序。自我不是表演背后的</w:t>
      </w:r>
      <w:r>
        <w:rPr>
          <w:rFonts w:hint="eastAsia"/>
          <w:lang w:eastAsia="zh-CN"/>
        </w:rPr>
        <w:t>“</w:t>
      </w:r>
      <w:r>
        <w:t>真实存在</w:t>
      </w:r>
      <w:r>
        <w:rPr>
          <w:rFonts w:hint="eastAsia"/>
          <w:lang w:eastAsia="zh-CN"/>
        </w:rPr>
        <w:t>”</w:t>
      </w:r>
      <w:r>
        <w:t>而是表演的产物——</w:t>
      </w:r>
      <w:r>
        <w:rPr>
          <w:rFonts w:hint="eastAsia"/>
          <w:lang w:eastAsia="zh-CN"/>
        </w:rPr>
        <w:t>“</w:t>
      </w:r>
      <w:r>
        <w:t>自我是互动中产生的戏剧效应</w:t>
      </w:r>
      <w:r>
        <w:rPr>
          <w:rFonts w:hint="eastAsia"/>
          <w:lang w:eastAsia="zh-CN"/>
        </w:rPr>
        <w:t>”</w:t>
      </w:r>
      <w:r>
        <w:t>。</w:t>
      </w:r>
    </w:p>
    <w:p w14:paraId="739360F9">
      <w:r>
        <w:rPr>
          <w:b/>
        </w:rPr>
        <w:t>互动秩序</w:t>
      </w:r>
      <w:r>
        <w:t>。《互动秩序》（1983，美国社会学会主席演讲）是戈夫曼对其全部工作的理论总结：互动秩序是</w:t>
      </w:r>
      <w:r>
        <w:rPr>
          <w:rFonts w:hint="eastAsia"/>
          <w:lang w:eastAsia="zh-CN"/>
        </w:rPr>
        <w:t>“</w:t>
      </w:r>
      <w:r>
        <w:t>一个自成一体的领域</w:t>
      </w:r>
      <w:r>
        <w:rPr>
          <w:rFonts w:hint="eastAsia"/>
          <w:lang w:eastAsia="zh-CN"/>
        </w:rPr>
        <w:t>”</w:t>
      </w:r>
      <w:r>
        <w:t>（a sphere sui generis）——它有自己的组织原则（面子、礼貌、仪式），不能还原为宏观社会结构，也不能从宏观社会结构推导出来。这一立场使戈夫曼同时与帕森斯的宏观功能主义和加芬克尔的常人方法学拉开距离。</w:t>
      </w:r>
    </w:p>
    <w:p w14:paraId="1B554A37">
      <w:r>
        <w:rPr>
          <w:b/>
        </w:rPr>
        <w:t>全控机构</w:t>
      </w:r>
      <w:r>
        <w:t>。《收容所》（1961）将精神病人的医院作为</w:t>
      </w:r>
      <w:r>
        <w:rPr>
          <w:rFonts w:hint="eastAsia"/>
          <w:lang w:eastAsia="zh-CN"/>
        </w:rPr>
        <w:t>“</w:t>
      </w:r>
      <w:r>
        <w:t>全控机构</w:t>
      </w:r>
      <w:r>
        <w:rPr>
          <w:rFonts w:hint="eastAsia"/>
          <w:lang w:eastAsia="zh-CN"/>
        </w:rPr>
        <w:t>”</w:t>
      </w:r>
      <w:r>
        <w:t>（total institution）分析：全控机构的特点是——所有生活活动在同一地点、同一权威下进行；日常生活每一阶段都按预定时间表进行；所有活动都是强制性的。全控机构的核心功能是</w:t>
      </w:r>
      <w:r>
        <w:rPr>
          <w:rFonts w:hint="eastAsia"/>
          <w:lang w:eastAsia="zh-CN"/>
        </w:rPr>
        <w:t>“</w:t>
      </w:r>
      <w:r>
        <w:t>人格的改造</w:t>
      </w:r>
      <w:r>
        <w:rPr>
          <w:rFonts w:hint="eastAsia"/>
          <w:lang w:eastAsia="zh-CN"/>
        </w:rPr>
        <w:t>”</w:t>
      </w:r>
      <w:r>
        <w:t>——通过剥夺个体的自主身份管理手段，机构将个体改造为可管理的</w:t>
      </w:r>
      <w:r>
        <w:rPr>
          <w:rFonts w:hint="eastAsia"/>
          <w:lang w:eastAsia="zh-CN"/>
        </w:rPr>
        <w:t>“</w:t>
      </w:r>
      <w:r>
        <w:t>住院者</w:t>
      </w:r>
      <w:r>
        <w:rPr>
          <w:rFonts w:hint="eastAsia"/>
          <w:lang w:eastAsia="zh-CN"/>
        </w:rPr>
        <w:t>”</w:t>
      </w:r>
      <w:r>
        <w:t>。批评者指出戈夫曼的分析缺乏</w:t>
      </w:r>
      <w:r>
        <w:rPr>
          <w:rFonts w:hint="eastAsia"/>
          <w:lang w:eastAsia="zh-CN"/>
        </w:rPr>
        <w:t>“</w:t>
      </w:r>
      <w:r>
        <w:t>真正的精神病患者</w:t>
      </w:r>
      <w:r>
        <w:rPr>
          <w:rFonts w:hint="eastAsia"/>
          <w:lang w:eastAsia="zh-CN"/>
        </w:rPr>
        <w:t>”</w:t>
      </w:r>
      <w:r>
        <w:t>的视角——他只描述了制度如何运作，而未分析疾病本身的现实。</w:t>
      </w:r>
    </w:p>
    <w:p w14:paraId="3757267A">
      <w:r>
        <w:rPr>
          <w:b/>
        </w:rPr>
        <w:t>污名</w:t>
      </w:r>
      <w:r>
        <w:t>。《污名》（1963）将污名界定为</w:t>
      </w:r>
      <w:r>
        <w:rPr>
          <w:rFonts w:hint="eastAsia"/>
          <w:lang w:eastAsia="zh-CN"/>
        </w:rPr>
        <w:t>“</w:t>
      </w:r>
      <w:r>
        <w:t>一种大大贬低了个体在他人眼中价值的属性</w:t>
      </w:r>
      <w:r>
        <w:rPr>
          <w:rFonts w:hint="eastAsia"/>
          <w:lang w:eastAsia="zh-CN"/>
        </w:rPr>
        <w:t>”</w:t>
      </w:r>
      <w:r>
        <w:t>——污名不是属性本身而是社会对属性的否定性评价。戈夫曼区分了三种污名：身体缺陷（残疾、畸形）、个人品质缺陷（精神疾病、成瘾）、族群污名（种族、宗教、民族）。被污名化者的核心策略是</w:t>
      </w:r>
      <w:r>
        <w:rPr>
          <w:rFonts w:hint="eastAsia"/>
          <w:lang w:eastAsia="zh-CN"/>
        </w:rPr>
        <w:t>“</w:t>
      </w:r>
      <w:r>
        <w:t>信息管理</w:t>
      </w:r>
      <w:r>
        <w:rPr>
          <w:rFonts w:hint="eastAsia"/>
          <w:lang w:eastAsia="zh-CN"/>
        </w:rPr>
        <w:t>”</w:t>
      </w:r>
      <w:r>
        <w:t>——控制他人获取污名信息的机会（</w:t>
      </w:r>
      <w:r>
        <w:rPr>
          <w:rFonts w:hint="eastAsia"/>
          <w:lang w:eastAsia="zh-CN"/>
        </w:rPr>
        <w:t>“</w:t>
      </w:r>
      <w:r>
        <w:t>掩盖</w:t>
      </w:r>
      <w:r>
        <w:rPr>
          <w:rFonts w:hint="eastAsia"/>
          <w:lang w:eastAsia="zh-CN"/>
        </w:rPr>
        <w:t>”</w:t>
      </w:r>
      <w:r>
        <w:t>vs</w:t>
      </w:r>
      <w:r>
        <w:rPr>
          <w:rFonts w:hint="eastAsia"/>
          <w:lang w:eastAsia="zh-CN"/>
        </w:rPr>
        <w:t>“</w:t>
      </w:r>
      <w:r>
        <w:t>公开</w:t>
      </w:r>
      <w:r>
        <w:rPr>
          <w:rFonts w:hint="eastAsia"/>
          <w:lang w:eastAsia="zh-CN"/>
        </w:rPr>
        <w:t>”</w:t>
      </w:r>
      <w:r>
        <w:t>）。</w:t>
      </w:r>
    </w:p>
    <w:p w14:paraId="52883C9A">
      <w:r>
        <w:rPr>
          <w:b/>
        </w:rPr>
        <w:t>面子工作</w:t>
      </w:r>
      <w:r>
        <w:t>。《论面子工作》（1955）将</w:t>
      </w:r>
      <w:r>
        <w:rPr>
          <w:rFonts w:hint="eastAsia"/>
          <w:lang w:eastAsia="zh-CN"/>
        </w:rPr>
        <w:t>“</w:t>
      </w:r>
      <w:r>
        <w:t>面子</w:t>
      </w:r>
      <w:r>
        <w:rPr>
          <w:rFonts w:hint="eastAsia"/>
          <w:lang w:eastAsia="zh-CN"/>
        </w:rPr>
        <w:t>”</w:t>
      </w:r>
      <w:r>
        <w:t>分析为</w:t>
      </w:r>
      <w:r>
        <w:rPr>
          <w:rFonts w:hint="eastAsia"/>
          <w:lang w:eastAsia="zh-CN"/>
        </w:rPr>
        <w:t>“</w:t>
      </w:r>
      <w:r>
        <w:t>在社会交往中行动者为自己争取的正向社会价值</w:t>
      </w:r>
      <w:r>
        <w:rPr>
          <w:rFonts w:hint="eastAsia"/>
          <w:lang w:eastAsia="zh-CN"/>
        </w:rPr>
        <w:t>”</w:t>
      </w:r>
      <w:r>
        <w:t>。面子不是个人的心理特征而是互动的结构性产物——面子只有在他人认可的情况下才存在。面子工作的规则（维护自己和他人的面子、避免造成</w:t>
      </w:r>
      <w:r>
        <w:rPr>
          <w:rFonts w:hint="eastAsia"/>
          <w:lang w:eastAsia="zh-CN"/>
        </w:rPr>
        <w:t>“</w:t>
      </w:r>
      <w:r>
        <w:t>面子威胁</w:t>
      </w:r>
      <w:r>
        <w:rPr>
          <w:rFonts w:hint="eastAsia"/>
          <w:lang w:eastAsia="zh-CN"/>
        </w:rPr>
        <w:t>”</w:t>
      </w:r>
      <w:r>
        <w:t>）构成了互动秩序的微观基础。</w:t>
      </w:r>
    </w:p>
    <w:p w14:paraId="3F6D0350">
      <w:pPr>
        <w:pStyle w:val="166"/>
      </w:pPr>
      <w:r>
        <w:t>▎学术对话与论战</w:t>
      </w:r>
    </w:p>
    <w:p w14:paraId="760A133B">
      <w:r>
        <w:t>与帕森斯的距离：戈夫曼拒绝帕森斯式的宏观系统分析——他的分析单位不是</w:t>
      </w:r>
      <w:r>
        <w:rPr>
          <w:rFonts w:hint="eastAsia"/>
          <w:lang w:eastAsia="zh-CN"/>
        </w:rPr>
        <w:t>“</w:t>
      </w:r>
      <w:r>
        <w:t>社会系统</w:t>
      </w:r>
      <w:r>
        <w:rPr>
          <w:rFonts w:hint="eastAsia"/>
          <w:lang w:eastAsia="zh-CN"/>
        </w:rPr>
        <w:t>”</w:t>
      </w:r>
      <w:r>
        <w:t>而是</w:t>
      </w:r>
      <w:r>
        <w:rPr>
          <w:rFonts w:hint="eastAsia"/>
          <w:lang w:eastAsia="zh-CN"/>
        </w:rPr>
        <w:t>“</w:t>
      </w:r>
      <w:r>
        <w:t>互动情境</w:t>
      </w:r>
      <w:r>
        <w:rPr>
          <w:rFonts w:hint="eastAsia"/>
          <w:lang w:eastAsia="zh-CN"/>
        </w:rPr>
        <w:t>”</w:t>
      </w:r>
      <w:r>
        <w:t>。但戈夫曼并非</w:t>
      </w:r>
      <w:r>
        <w:rPr>
          <w:rFonts w:hint="eastAsia"/>
          <w:lang w:eastAsia="zh-CN"/>
        </w:rPr>
        <w:t>“</w:t>
      </w:r>
      <w:r>
        <w:t>微观社会学家</w:t>
      </w:r>
      <w:r>
        <w:rPr>
          <w:rFonts w:hint="eastAsia"/>
          <w:lang w:eastAsia="zh-CN"/>
        </w:rPr>
        <w:t>”</w:t>
      </w:r>
      <w:r>
        <w:t>——他声称分析的是</w:t>
      </w:r>
      <w:r>
        <w:rPr>
          <w:rFonts w:hint="eastAsia"/>
          <w:lang w:eastAsia="zh-CN"/>
        </w:rPr>
        <w:t>“</w:t>
      </w:r>
      <w:r>
        <w:t>互动秩序</w:t>
      </w:r>
      <w:r>
        <w:rPr>
          <w:rFonts w:hint="eastAsia"/>
          <w:lang w:eastAsia="zh-CN"/>
        </w:rPr>
        <w:t>”</w:t>
      </w:r>
      <w:r>
        <w:t>这个自成一体的领域，而非从微观推演到宏观。</w:t>
      </w:r>
    </w:p>
    <w:p w14:paraId="7AA8E215">
      <w:r>
        <w:t>与加芬克尔的平行与差异：两人都关注日常互动的微观组织，但戈夫曼关注的是</w:t>
      </w:r>
      <w:r>
        <w:rPr>
          <w:rFonts w:hint="eastAsia"/>
          <w:lang w:eastAsia="zh-CN"/>
        </w:rPr>
        <w:t>“</w:t>
      </w:r>
      <w:r>
        <w:t>表演</w:t>
      </w:r>
      <w:r>
        <w:rPr>
          <w:rFonts w:hint="eastAsia"/>
          <w:lang w:eastAsia="zh-CN"/>
        </w:rPr>
        <w:t>”</w:t>
      </w:r>
      <w:r>
        <w:t>（互动如何被组织成可理解的场景），加芬克尔关注的是</w:t>
      </w:r>
      <w:r>
        <w:rPr>
          <w:rFonts w:hint="eastAsia"/>
          <w:lang w:eastAsia="zh-CN"/>
        </w:rPr>
        <w:t>“</w:t>
      </w:r>
      <w:r>
        <w:t>实践推理</w:t>
      </w:r>
      <w:r>
        <w:rPr>
          <w:rFonts w:hint="eastAsia"/>
          <w:lang w:eastAsia="zh-CN"/>
        </w:rPr>
        <w:t>”</w:t>
      </w:r>
      <w:r>
        <w:t>（互动的有序性如何在实时行动中被生产）。戈夫曼的分析更接近</w:t>
      </w:r>
      <w:r>
        <w:rPr>
          <w:rFonts w:hint="eastAsia"/>
          <w:lang w:eastAsia="zh-CN"/>
        </w:rPr>
        <w:t>“</w:t>
      </w:r>
      <w:r>
        <w:t>结构</w:t>
      </w:r>
      <w:r>
        <w:rPr>
          <w:rFonts w:hint="eastAsia"/>
          <w:lang w:eastAsia="zh-CN"/>
        </w:rPr>
        <w:t>”</w:t>
      </w:r>
      <w:r>
        <w:t>（互动秩序有稳定的组织原则），加芬克尔的分析更接近</w:t>
      </w:r>
      <w:r>
        <w:rPr>
          <w:rFonts w:hint="eastAsia"/>
          <w:lang w:eastAsia="zh-CN"/>
        </w:rPr>
        <w:t>“</w:t>
      </w:r>
      <w:r>
        <w:t>过程</w:t>
      </w:r>
      <w:r>
        <w:rPr>
          <w:rFonts w:hint="eastAsia"/>
          <w:lang w:eastAsia="zh-CN"/>
        </w:rPr>
        <w:t>”</w:t>
      </w:r>
      <w:r>
        <w:t>（秩序在每一时刻被实时再生产）。</w:t>
      </w:r>
    </w:p>
    <w:p w14:paraId="185DAD42">
      <w:r>
        <w:t>与布卢默的差异：布卢默的</w:t>
      </w:r>
      <w:r>
        <w:rPr>
          <w:rFonts w:hint="eastAsia"/>
          <w:lang w:eastAsia="zh-CN"/>
        </w:rPr>
        <w:t>“</w:t>
      </w:r>
      <w:r>
        <w:t>符号互动</w:t>
      </w:r>
      <w:r>
        <w:rPr>
          <w:rFonts w:hint="eastAsia"/>
          <w:lang w:eastAsia="zh-CN"/>
        </w:rPr>
        <w:t>”</w:t>
      </w:r>
      <w:r>
        <w:t>预设了行动者对意义的反思性解释，戈夫曼的分析表明互动中的大量行为是前反思的、例行化的——行动者不是持续地</w:t>
      </w:r>
      <w:r>
        <w:rPr>
          <w:rFonts w:hint="eastAsia"/>
          <w:lang w:eastAsia="zh-CN"/>
        </w:rPr>
        <w:t>“</w:t>
      </w:r>
      <w:r>
        <w:t>解释</w:t>
      </w:r>
      <w:r>
        <w:rPr>
          <w:rFonts w:hint="eastAsia"/>
          <w:lang w:eastAsia="zh-CN"/>
        </w:rPr>
        <w:t>”</w:t>
      </w:r>
      <w:r>
        <w:t>意义而是在</w:t>
      </w:r>
      <w:r>
        <w:rPr>
          <w:rFonts w:hint="eastAsia"/>
          <w:lang w:eastAsia="zh-CN"/>
        </w:rPr>
        <w:t>“</w:t>
      </w:r>
      <w:r>
        <w:t>例行程序</w:t>
      </w:r>
      <w:r>
        <w:rPr>
          <w:rFonts w:hint="eastAsia"/>
          <w:lang w:eastAsia="zh-CN"/>
        </w:rPr>
        <w:t>”</w:t>
      </w:r>
      <w:r>
        <w:t>中自动运行。</w:t>
      </w:r>
    </w:p>
    <w:p w14:paraId="60E1D168">
      <w:pPr>
        <w:pStyle w:val="166"/>
      </w:pPr>
      <w:r>
        <w:t>▎制度化实践与学术场域位置</w:t>
      </w:r>
    </w:p>
    <w:p w14:paraId="29B6422E">
      <w:r>
        <w:t>戈夫曼的制度位置跨越了美国社会学的多个核心节点：芝加哥大学（1954–1958，在国家精神健康研究所期间），加州大学伯克利分校（1958–1982，1982年去世前刚接受宾夕法尼亚大学邀请）。1981–1982年任美国社会学会主席——在其去世前一年当选，标志着戈夫曼从</w:t>
      </w:r>
      <w:r>
        <w:rPr>
          <w:rFonts w:hint="eastAsia"/>
          <w:lang w:eastAsia="zh-CN"/>
        </w:rPr>
        <w:t>“</w:t>
      </w:r>
      <w:r>
        <w:t>异端</w:t>
      </w:r>
      <w:r>
        <w:rPr>
          <w:rFonts w:hint="eastAsia"/>
          <w:lang w:eastAsia="zh-CN"/>
        </w:rPr>
        <w:t>”</w:t>
      </w:r>
      <w:r>
        <w:t>到</w:t>
      </w:r>
      <w:r>
        <w:rPr>
          <w:rFonts w:hint="eastAsia"/>
          <w:lang w:eastAsia="zh-CN"/>
        </w:rPr>
        <w:t>“</w:t>
      </w:r>
      <w:r>
        <w:t>经典</w:t>
      </w:r>
      <w:r>
        <w:rPr>
          <w:rFonts w:hint="eastAsia"/>
          <w:lang w:eastAsia="zh-CN"/>
        </w:rPr>
        <w:t>”</w:t>
      </w:r>
      <w:r>
        <w:t>的制度化完成。</w:t>
      </w:r>
    </w:p>
    <w:p w14:paraId="04C31923">
      <w:r>
        <w:t>戈夫曼的写作风格本身构成了一种方法论立场——他以极度细致的经验描述和隐喻性概念建构来组织分析，拒绝理论性的概括和形式化。这一风格使其工作难以被简化为理论框架，但也使其概念（印象管理、前台/后台、全控机构、污名）具有极高的扩散力和适用性。</w:t>
      </w:r>
    </w:p>
    <w:p w14:paraId="39749545">
      <w:pPr>
        <w:pStyle w:val="166"/>
      </w:pPr>
      <w:r>
        <w:t>▎学术影响与接受</w:t>
      </w:r>
    </w:p>
    <w:p w14:paraId="68827EC9">
      <w:r>
        <w:t>在互动研究：戈夫曼的印象管理框架成为组织研究、传媒研究、计算机中介沟通研究（CMC）的核心分析工具——电子邮件、社交媒体、视频会议中的</w:t>
      </w:r>
      <w:r>
        <w:rPr>
          <w:rFonts w:hint="eastAsia"/>
          <w:lang w:eastAsia="zh-CN"/>
        </w:rPr>
        <w:t>“</w:t>
      </w:r>
      <w:r>
        <w:t>前/后台</w:t>
      </w:r>
      <w:r>
        <w:rPr>
          <w:rFonts w:hint="eastAsia"/>
          <w:lang w:eastAsia="zh-CN"/>
        </w:rPr>
        <w:t>”</w:t>
      </w:r>
      <w:r>
        <w:t>划分直接继承了戈夫曼的框架。</w:t>
      </w:r>
    </w:p>
    <w:p w14:paraId="66A249EF">
      <w:r>
        <w:t>在越轨社会学：污名概念成为医疗社会学、残障研究、LGBT研究、精神健康领域的标准分析工具。</w:t>
      </w:r>
    </w:p>
    <w:p w14:paraId="78293EBA">
      <w:r>
        <w:t>在话语分析：戈夫曼的面子工作概念被布朗和莱文森的礼貌理论（1987）系统化，成为语用学的核心分析框架。</w:t>
      </w:r>
    </w:p>
    <w:p w14:paraId="0DE343AD">
      <w:r>
        <w:t>批评：女性主义社会学批评戈夫曼的分析以男性互动为默认模式，忽视了性别在互动秩序中的核心作用。科塞批评戈夫曼的</w:t>
      </w:r>
      <w:r>
        <w:rPr>
          <w:rFonts w:hint="eastAsia"/>
          <w:lang w:eastAsia="zh-CN"/>
        </w:rPr>
        <w:t>“</w:t>
      </w:r>
      <w:r>
        <w:t>互动秩序</w:t>
      </w:r>
      <w:r>
        <w:rPr>
          <w:rFonts w:hint="eastAsia"/>
          <w:lang w:eastAsia="zh-CN"/>
        </w:rPr>
        <w:t>”</w:t>
      </w:r>
      <w:r>
        <w:t>缺乏与宏观社会结构的连接——互动秩序不是</w:t>
      </w:r>
      <w:r>
        <w:rPr>
          <w:rFonts w:hint="eastAsia"/>
          <w:lang w:eastAsia="zh-CN"/>
        </w:rPr>
        <w:t>“</w:t>
      </w:r>
      <w:r>
        <w:t>自成一体的领域</w:t>
      </w:r>
      <w:r>
        <w:rPr>
          <w:rFonts w:hint="eastAsia"/>
          <w:lang w:eastAsia="zh-CN"/>
        </w:rPr>
        <w:t>”</w:t>
      </w:r>
      <w:r>
        <w:t>而是受阶级、种族、性别等宏观结构塑造的。</w:t>
      </w:r>
    </w:p>
    <w:p w14:paraId="52724179">
      <w:pPr>
        <w:pStyle w:val="166"/>
      </w:pPr>
      <w:r>
        <w:t>▎β映射</w:t>
      </w:r>
    </w:p>
    <w:p w14:paraId="54C22EE5">
      <w:pPr>
        <w:pStyle w:val="165"/>
      </w:pPr>
      <w:r>
        <w:t>borne_concepts: [C235印象管理</w:t>
      </w:r>
      <w:r>
        <w:rPr>
          <w:rFonts w:hint="eastAsia"/>
          <w:lang w:eastAsia="zh-CN"/>
        </w:rPr>
        <w:t>，</w:t>
      </w:r>
      <w:r>
        <w:t xml:space="preserve"> C236前台/后台</w:t>
      </w:r>
      <w:r>
        <w:rPr>
          <w:rFonts w:hint="eastAsia"/>
          <w:lang w:eastAsia="zh-CN"/>
        </w:rPr>
        <w:t>，</w:t>
      </w:r>
      <w:r>
        <w:t xml:space="preserve"> C237互动秩序</w:t>
      </w:r>
      <w:r>
        <w:rPr>
          <w:rFonts w:hint="eastAsia"/>
          <w:lang w:eastAsia="zh-CN"/>
        </w:rPr>
        <w:t>，</w:t>
      </w:r>
      <w:r>
        <w:t xml:space="preserve"> C238全控机构</w:t>
      </w:r>
      <w:r>
        <w:rPr>
          <w:rFonts w:hint="eastAsia"/>
          <w:lang w:eastAsia="zh-CN"/>
        </w:rPr>
        <w:t>，</w:t>
      </w:r>
      <w:r>
        <w:t xml:space="preserve"> C239污名</w:t>
      </w:r>
      <w:r>
        <w:rPr>
          <w:rFonts w:hint="eastAsia"/>
          <w:lang w:eastAsia="zh-CN"/>
        </w:rPr>
        <w:t>，</w:t>
      </w:r>
      <w:r>
        <w:t xml:space="preserve"> C240面子工作</w:t>
      </w:r>
      <w:r>
        <w:rPr>
          <w:rFonts w:hint="eastAsia"/>
          <w:lang w:eastAsia="zh-CN"/>
        </w:rPr>
        <w:t>，</w:t>
      </w:r>
      <w:r>
        <w:t xml:space="preserve"> C241框架分析]</w:t>
      </w:r>
    </w:p>
    <w:p w14:paraId="0AA938DA">
      <w:pPr>
        <w:pStyle w:val="165"/>
      </w:pPr>
      <w:r>
        <w:t>contested_concepts: [C242互动秩序</w:t>
      </w:r>
      <w:r>
        <w:rPr>
          <w:rFonts w:hint="eastAsia"/>
          <w:lang w:eastAsia="zh-CN"/>
        </w:rPr>
        <w:t>（</w:t>
      </w:r>
      <w:r>
        <w:t>科塞批评缺乏与宏观结构的连接</w:t>
      </w:r>
      <w:r>
        <w:rPr>
          <w:rFonts w:hint="eastAsia"/>
          <w:lang w:eastAsia="zh-CN"/>
        </w:rPr>
        <w:t>；</w:t>
      </w:r>
      <w:r>
        <w:t xml:space="preserve"> 女性主义批评以男性互动为默认</w:t>
      </w:r>
      <w:r>
        <w:rPr>
          <w:rFonts w:hint="eastAsia"/>
          <w:lang w:eastAsia="zh-CN"/>
        </w:rPr>
        <w:t>）</w:t>
      </w:r>
      <w:r>
        <w:t>, C243全控机构</w:t>
      </w:r>
      <w:r>
        <w:rPr>
          <w:rFonts w:hint="eastAsia"/>
          <w:lang w:eastAsia="zh-CN"/>
        </w:rPr>
        <w:t>（</w:t>
      </w:r>
      <w:r>
        <w:t>批评缺乏</w:t>
      </w:r>
      <w:r>
        <w:rPr>
          <w:rFonts w:hint="eastAsia"/>
          <w:lang w:eastAsia="zh-CN"/>
        </w:rPr>
        <w:t>“</w:t>
      </w:r>
      <w:r>
        <w:t>真正的精神病患者</w:t>
      </w:r>
      <w:r>
        <w:rPr>
          <w:rFonts w:hint="eastAsia"/>
          <w:lang w:eastAsia="zh-CN"/>
        </w:rPr>
        <w:t>”</w:t>
      </w:r>
      <w:r>
        <w:t>视角</w:t>
      </w:r>
      <w:r>
        <w:rPr>
          <w:rFonts w:hint="eastAsia"/>
          <w:lang w:eastAsia="zh-CN"/>
        </w:rPr>
        <w:t>）</w:t>
      </w:r>
      <w:r>
        <w:t>]</w:t>
      </w:r>
    </w:p>
    <w:p w14:paraId="3F7AD46B">
      <w:pPr>
        <w:pStyle w:val="165"/>
      </w:pPr>
      <w:r>
        <w:t>school: S010</w:t>
      </w:r>
    </w:p>
    <w:p w14:paraId="227C4E3D">
      <w:pPr>
        <w:pStyle w:val="165"/>
      </w:pPr>
      <w:r>
        <w:t>cross_schools: [S002</w:t>
      </w:r>
      <w:r>
        <w:rPr>
          <w:rFonts w:hint="eastAsia"/>
          <w:lang w:eastAsia="zh-CN"/>
        </w:rPr>
        <w:t>（</w:t>
      </w:r>
      <w:r>
        <w:t>齐美尔形式分析的隐性继承</w:t>
      </w:r>
      <w:r>
        <w:rPr>
          <w:rFonts w:hint="eastAsia"/>
          <w:lang w:eastAsia="zh-CN"/>
        </w:rPr>
        <w:t>）</w:t>
      </w:r>
      <w:r>
        <w:t>, S019</w:t>
      </w:r>
      <w:r>
        <w:rPr>
          <w:rFonts w:hint="eastAsia"/>
          <w:lang w:eastAsia="zh-CN"/>
        </w:rPr>
        <w:t>（</w:t>
      </w:r>
      <w:r>
        <w:t>加芬克尔常人方法学的平行与差异</w:t>
      </w:r>
      <w:r>
        <w:rPr>
          <w:rFonts w:hint="eastAsia"/>
          <w:lang w:eastAsia="zh-CN"/>
        </w:rPr>
        <w:t>）</w:t>
      </w:r>
      <w:r>
        <w:t>]</w:t>
      </w:r>
    </w:p>
    <w:p w14:paraId="55C79C49">
      <w:pPr>
        <w:pStyle w:val="165"/>
      </w:pPr>
      <w:r>
        <w:t>macro_period: T3-T5</w:t>
      </w:r>
    </w:p>
    <w:p w14:paraId="6117279C">
      <w:pPr>
        <w:pStyle w:val="164"/>
      </w:pPr>
      <w:r>
        <w:t>学派·本阶段总和</w:t>
      </w:r>
    </w:p>
    <w:p w14:paraId="5D91EA88">
      <w:r>
        <w:rPr>
          <w:b/>
        </w:rPr>
        <w:t>从社会有机论到标签理论</w:t>
      </w:r>
      <w:r>
        <w:t>：本传统的运动轨迹是：库利的</w:t>
      </w:r>
      <w:r>
        <w:rPr>
          <w:rFonts w:hint="eastAsia"/>
          <w:lang w:eastAsia="zh-CN"/>
        </w:rPr>
        <w:t>“</w:t>
      </w:r>
      <w:r>
        <w:t>社会有机论</w:t>
      </w:r>
      <w:r>
        <w:rPr>
          <w:rFonts w:hint="eastAsia"/>
          <w:lang w:eastAsia="zh-CN"/>
        </w:rPr>
        <w:t>”</w:t>
      </w:r>
      <w:r>
        <w:t>（自我在交流中生成）→米德的</w:t>
      </w:r>
      <w:r>
        <w:rPr>
          <w:rFonts w:hint="eastAsia"/>
          <w:lang w:eastAsia="zh-CN"/>
        </w:rPr>
        <w:t>“</w:t>
      </w:r>
      <w:r>
        <w:t>社会行为主义</w:t>
      </w:r>
      <w:r>
        <w:rPr>
          <w:rFonts w:hint="eastAsia"/>
          <w:lang w:eastAsia="zh-CN"/>
        </w:rPr>
        <w:t>”</w:t>
      </w:r>
      <w:r>
        <w:t>（自我在角色扮演中生成）→托马斯的</w:t>
      </w:r>
      <w:r>
        <w:rPr>
          <w:rFonts w:hint="eastAsia"/>
          <w:lang w:eastAsia="zh-CN"/>
        </w:rPr>
        <w:t>“</w:t>
      </w:r>
      <w:r>
        <w:t>情境定义</w:t>
      </w:r>
      <w:r>
        <w:rPr>
          <w:rFonts w:hint="eastAsia"/>
          <w:lang w:eastAsia="zh-CN"/>
        </w:rPr>
        <w:t>”</w:t>
      </w:r>
      <w:r>
        <w:t>（社会现实在定义中生成）→帕克的城市生态学（空间中的社会分化）→布卢默的符号互动论（符号的意义协商）→戈夫曼的互动秩序（互动中的印象管理）→贝克尔的标签理论（越轨在社会反应中生成）。每一步都保留了</w:t>
      </w:r>
      <w:r>
        <w:rPr>
          <w:rFonts w:hint="eastAsia"/>
          <w:lang w:eastAsia="zh-CN"/>
        </w:rPr>
        <w:t>“</w:t>
      </w:r>
      <w:r>
        <w:t>自我/社会/互动</w:t>
      </w:r>
      <w:r>
        <w:rPr>
          <w:rFonts w:hint="eastAsia"/>
          <w:lang w:eastAsia="zh-CN"/>
        </w:rPr>
        <w:t>”</w:t>
      </w:r>
      <w:r>
        <w:t>的基本问题框架，但分析焦点从宏观有机体→微观互动→标签化反应逐步移动。</w:t>
      </w:r>
    </w:p>
    <w:p w14:paraId="64B1A719">
      <w:r>
        <w:rPr>
          <w:b/>
        </w:rPr>
        <w:t>核心论题</w:t>
      </w:r>
      <w:r>
        <w:t>：镜中自我与首属群体（库利）、自我在社会互动中生成（米德）、情境定义与托马斯定理（托马斯）、城市空间中的社会分化（帕克）、符号的意义协商（布卢默）、互动中的印象管理（戈夫曼）、越轨的社会定义（贝克尔）——七者构成了从社会心理学到城市社会学到微观互动分析再到越迹社会学的完整光谱。库利和米德提供了</w:t>
      </w:r>
      <w:r>
        <w:rPr>
          <w:rFonts w:hint="eastAsia"/>
          <w:lang w:eastAsia="zh-CN"/>
        </w:rPr>
        <w:t>“</w:t>
      </w:r>
      <w:r>
        <w:t>自我的社会构成</w:t>
      </w:r>
      <w:r>
        <w:rPr>
          <w:rFonts w:hint="eastAsia"/>
          <w:lang w:eastAsia="zh-CN"/>
        </w:rPr>
        <w:t>”</w:t>
      </w:r>
      <w:r>
        <w:t>的两种变体——</w:t>
      </w:r>
      <w:r>
        <w:rPr>
          <w:rFonts w:hint="eastAsia"/>
          <w:lang w:eastAsia="zh-CN"/>
        </w:rPr>
        <w:t>“</w:t>
      </w:r>
      <w:r>
        <w:t>想象</w:t>
      </w:r>
      <w:r>
        <w:rPr>
          <w:rFonts w:hint="eastAsia"/>
          <w:lang w:eastAsia="zh-CN"/>
        </w:rPr>
        <w:t>”</w:t>
      </w:r>
      <w:r>
        <w:t>vs</w:t>
      </w:r>
      <w:r>
        <w:rPr>
          <w:rFonts w:hint="eastAsia"/>
          <w:lang w:eastAsia="zh-CN"/>
        </w:rPr>
        <w:t>“</w:t>
      </w:r>
      <w:r>
        <w:t>角色扮演</w:t>
      </w:r>
      <w:r>
        <w:rPr>
          <w:rFonts w:hint="eastAsia"/>
          <w:lang w:eastAsia="zh-CN"/>
        </w:rPr>
        <w:t>”</w:t>
      </w:r>
      <w:r>
        <w:t>；托马斯的</w:t>
      </w:r>
      <w:r>
        <w:rPr>
          <w:rFonts w:hint="eastAsia"/>
          <w:lang w:eastAsia="zh-CN"/>
        </w:rPr>
        <w:t>“</w:t>
      </w:r>
      <w:r>
        <w:t>情境定义</w:t>
      </w:r>
      <w:r>
        <w:rPr>
          <w:rFonts w:hint="eastAsia"/>
          <w:lang w:eastAsia="zh-CN"/>
        </w:rPr>
        <w:t>”</w:t>
      </w:r>
      <w:r>
        <w:t>为布卢默的符号互动论提供了直接的方法论前提。</w:t>
      </w:r>
    </w:p>
    <w:p w14:paraId="4F9C963E">
      <w:r>
        <w:rPr>
          <w:b/>
        </w:rPr>
        <w:t>制度特征</w:t>
      </w:r>
      <w:r>
        <w:t>：芝加哥大学社会学系（1892年建系）是美国社会学制度化的起点。库利虽在密歇根大学而非芝加哥，但被归入符号互动论传统。帕克的教学方法（</w:t>
      </w:r>
      <w:r>
        <w:rPr>
          <w:rFonts w:hint="eastAsia"/>
          <w:lang w:eastAsia="zh-CN"/>
        </w:rPr>
        <w:t>“</w:t>
      </w:r>
      <w:r>
        <w:t>走出图书馆</w:t>
      </w:r>
      <w:r>
        <w:rPr>
          <w:rFonts w:hint="eastAsia"/>
          <w:lang w:eastAsia="zh-CN"/>
        </w:rPr>
        <w:t>”</w:t>
      </w:r>
      <w:r>
        <w:t>）和布卢默的理论系统化共同塑造了芝加哥学派的学术传统。但芝加哥学派的</w:t>
      </w:r>
      <w:r>
        <w:rPr>
          <w:rFonts w:hint="eastAsia"/>
          <w:lang w:eastAsia="zh-CN"/>
        </w:rPr>
        <w:t>“</w:t>
      </w:r>
      <w:r>
        <w:t>第一代</w:t>
      </w:r>
      <w:r>
        <w:rPr>
          <w:rFonts w:hint="eastAsia"/>
          <w:lang w:eastAsia="zh-CN"/>
        </w:rPr>
        <w:t>”</w:t>
      </w:r>
      <w:r>
        <w:t>在1930年代后被哥伦比亚大学的量化方法（拉扎斯菲尔德）所挑战，</w:t>
      </w:r>
      <w:r>
        <w:rPr>
          <w:rFonts w:hint="eastAsia"/>
          <w:lang w:eastAsia="zh-CN"/>
        </w:rPr>
        <w:t>“</w:t>
      </w:r>
      <w:r>
        <w:t>第二代</w:t>
      </w:r>
      <w:r>
        <w:rPr>
          <w:rFonts w:hint="eastAsia"/>
          <w:lang w:eastAsia="zh-CN"/>
        </w:rPr>
        <w:t>”</w:t>
      </w:r>
      <w:r>
        <w:t>在1950–1960年代通过符号互动论重新获得影响力。贝克尔和戈夫曼是</w:t>
      </w:r>
      <w:r>
        <w:rPr>
          <w:rFonts w:hint="eastAsia"/>
          <w:lang w:eastAsia="zh-CN"/>
        </w:rPr>
        <w:t>“</w:t>
      </w:r>
      <w:r>
        <w:t>第二代</w:t>
      </w:r>
      <w:r>
        <w:rPr>
          <w:rFonts w:hint="eastAsia"/>
          <w:lang w:eastAsia="zh-CN"/>
        </w:rPr>
        <w:t>”</w:t>
      </w:r>
      <w:r>
        <w:t>的代表人物——贝克尔将标签理论发展为越迹社会学的标准框架，戈夫曼将互动分析推向最精细的层面。</w:t>
      </w:r>
    </w:p>
    <w:p w14:paraId="22880540">
      <w:r>
        <w:rPr>
          <w:b/>
        </w:rPr>
        <w:t>对欧洲思想的美国化接受</w:t>
      </w:r>
      <w:r>
        <w:t>：齐美尔的形式分析被帕克简化为城市描述概念，米德的实用主义被布卢默压缩为</w:t>
      </w:r>
      <w:r>
        <w:rPr>
          <w:rFonts w:hint="eastAsia"/>
          <w:lang w:eastAsia="zh-CN"/>
        </w:rPr>
        <w:t>“</w:t>
      </w:r>
      <w:r>
        <w:t>符号互动</w:t>
      </w:r>
      <w:r>
        <w:rPr>
          <w:rFonts w:hint="eastAsia"/>
          <w:lang w:eastAsia="zh-CN"/>
        </w:rPr>
        <w:t>”</w:t>
      </w:r>
      <w:r>
        <w:t>——两次接受都是提炼与简化并存。去哲学化是美国化接受的共同特征：欧洲思想中的哲学维度被剥离，剩下的是可操作化的经验分析工具。</w:t>
      </w:r>
    </w:p>
    <w:p w14:paraId="5D37D486">
      <w:r>
        <w:rPr>
          <w:b/>
        </w:rPr>
        <w:t>β映射汇总</w:t>
      </w:r>
    </w:p>
    <w:p w14:paraId="269B88EA">
      <w:pPr>
        <w:pStyle w:val="165"/>
      </w:pPr>
      <w:r>
        <w:t>borne_concepts: [C214自我</w:t>
      </w:r>
      <w:r>
        <w:rPr>
          <w:rFonts w:hint="eastAsia"/>
          <w:lang w:eastAsia="zh-CN"/>
        </w:rPr>
        <w:t>，</w:t>
      </w:r>
      <w:r>
        <w:t xml:space="preserve"> C215一般化他人</w:t>
      </w:r>
      <w:r>
        <w:rPr>
          <w:rFonts w:hint="eastAsia"/>
          <w:lang w:eastAsia="zh-CN"/>
        </w:rPr>
        <w:t>，</w:t>
      </w:r>
      <w:r>
        <w:t xml:space="preserve"> C216有意义的符号</w:t>
      </w:r>
      <w:r>
        <w:rPr>
          <w:rFonts w:hint="eastAsia"/>
          <w:lang w:eastAsia="zh-CN"/>
        </w:rPr>
        <w:t>，</w:t>
      </w:r>
      <w:r>
        <w:t xml:space="preserve"> C217心灵的社会生成</w:t>
      </w:r>
      <w:r>
        <w:rPr>
          <w:rFonts w:hint="eastAsia"/>
          <w:lang w:eastAsia="zh-CN"/>
        </w:rPr>
        <w:t>，</w:t>
      </w:r>
      <w:r>
        <w:t xml:space="preserve"> C218行动四阶段</w:t>
      </w:r>
      <w:r>
        <w:rPr>
          <w:rFonts w:hint="eastAsia"/>
          <w:lang w:eastAsia="zh-CN"/>
        </w:rPr>
        <w:t>，</w:t>
      </w:r>
      <w:r>
        <w:t xml:space="preserve"> C222城市生态学</w:t>
      </w:r>
      <w:r>
        <w:rPr>
          <w:rFonts w:hint="eastAsia"/>
          <w:lang w:eastAsia="zh-CN"/>
        </w:rPr>
        <w:t>，</w:t>
      </w:r>
      <w:r>
        <w:t xml:space="preserve"> C223同心圆模型</w:t>
      </w:r>
      <w:r>
        <w:rPr>
          <w:rFonts w:hint="eastAsia"/>
          <w:lang w:eastAsia="zh-CN"/>
        </w:rPr>
        <w:t>，</w:t>
      </w:r>
      <w:r>
        <w:t xml:space="preserve"> C224边际人</w:t>
      </w:r>
      <w:r>
        <w:rPr>
          <w:rFonts w:hint="eastAsia"/>
          <w:lang w:eastAsia="zh-CN"/>
        </w:rPr>
        <w:t>，</w:t>
      </w:r>
      <w:r>
        <w:t xml:space="preserve"> C225种族关系循环</w:t>
      </w:r>
      <w:r>
        <w:rPr>
          <w:rFonts w:hint="eastAsia"/>
          <w:lang w:eastAsia="zh-CN"/>
        </w:rPr>
        <w:t>，</w:t>
      </w:r>
      <w:r>
        <w:t xml:space="preserve"> C229符号互动论</w:t>
      </w:r>
      <w:r>
        <w:rPr>
          <w:rFonts w:hint="eastAsia"/>
          <w:lang w:eastAsia="zh-CN"/>
        </w:rPr>
        <w:t>，</w:t>
      </w:r>
      <w:r>
        <w:t xml:space="preserve"> C230敏感化概念</w:t>
      </w:r>
      <w:r>
        <w:rPr>
          <w:rFonts w:hint="eastAsia"/>
          <w:lang w:eastAsia="zh-CN"/>
        </w:rPr>
        <w:t>，</w:t>
      </w:r>
      <w:r>
        <w:t xml:space="preserve"> C235印象管理</w:t>
      </w:r>
      <w:r>
        <w:rPr>
          <w:rFonts w:hint="eastAsia"/>
          <w:lang w:eastAsia="zh-CN"/>
        </w:rPr>
        <w:t>，</w:t>
      </w:r>
      <w:r>
        <w:t xml:space="preserve"> C236前台后台</w:t>
      </w:r>
      <w:r>
        <w:rPr>
          <w:rFonts w:hint="eastAsia"/>
          <w:lang w:eastAsia="zh-CN"/>
        </w:rPr>
        <w:t>，</w:t>
      </w:r>
      <w:r>
        <w:t xml:space="preserve"> C237互动秩序</w:t>
      </w:r>
      <w:r>
        <w:rPr>
          <w:rFonts w:hint="eastAsia"/>
          <w:lang w:eastAsia="zh-CN"/>
        </w:rPr>
        <w:t>，</w:t>
      </w:r>
      <w:r>
        <w:t xml:space="preserve"> C238全控机构</w:t>
      </w:r>
      <w:r>
        <w:rPr>
          <w:rFonts w:hint="eastAsia"/>
          <w:lang w:eastAsia="zh-CN"/>
        </w:rPr>
        <w:t>，</w:t>
      </w:r>
      <w:r>
        <w:t xml:space="preserve"> C239污名</w:t>
      </w:r>
      <w:r>
        <w:rPr>
          <w:rFonts w:hint="eastAsia"/>
          <w:lang w:eastAsia="zh-CN"/>
        </w:rPr>
        <w:t>，</w:t>
      </w:r>
      <w:r>
        <w:t xml:space="preserve"> C240面子工作]</w:t>
      </w:r>
    </w:p>
    <w:p w14:paraId="7CC32669">
      <w:pPr>
        <w:pStyle w:val="165"/>
      </w:pPr>
      <w:r>
        <w:t>contested_concepts: [C220符号互动论简化</w:t>
      </w:r>
      <w:r>
        <w:rPr>
          <w:rFonts w:hint="eastAsia"/>
          <w:lang w:eastAsia="zh-CN"/>
        </w:rPr>
        <w:t>，</w:t>
      </w:r>
      <w:r>
        <w:t xml:space="preserve"> C221米德遗著</w:t>
      </w:r>
      <w:r>
        <w:rPr>
          <w:rFonts w:hint="eastAsia"/>
          <w:lang w:eastAsia="zh-CN"/>
        </w:rPr>
        <w:t>，</w:t>
      </w:r>
      <w:r>
        <w:t xml:space="preserve"> C227种族关系循环</w:t>
      </w:r>
      <w:r>
        <w:rPr>
          <w:rFonts w:hint="eastAsia"/>
          <w:lang w:eastAsia="zh-CN"/>
        </w:rPr>
        <w:t>，</w:t>
      </w:r>
      <w:r>
        <w:t xml:space="preserve"> C228边际人简化</w:t>
      </w:r>
      <w:r>
        <w:rPr>
          <w:rFonts w:hint="eastAsia"/>
          <w:lang w:eastAsia="zh-CN"/>
        </w:rPr>
        <w:t>，</w:t>
      </w:r>
      <w:r>
        <w:t xml:space="preserve"> C233微观社会学批评</w:t>
      </w:r>
      <w:r>
        <w:rPr>
          <w:rFonts w:hint="eastAsia"/>
          <w:lang w:eastAsia="zh-CN"/>
        </w:rPr>
        <w:t>，</w:t>
      </w:r>
      <w:r>
        <w:t xml:space="preserve"> C234敏感化概念操作化</w:t>
      </w:r>
      <w:r>
        <w:rPr>
          <w:rFonts w:hint="eastAsia"/>
          <w:lang w:eastAsia="zh-CN"/>
        </w:rPr>
        <w:t>，</w:t>
      </w:r>
      <w:r>
        <w:t xml:space="preserve"> C242互动秩序与宏观结构</w:t>
      </w:r>
      <w:r>
        <w:rPr>
          <w:rFonts w:hint="eastAsia"/>
          <w:lang w:eastAsia="zh-CN"/>
        </w:rPr>
        <w:t>，</w:t>
      </w:r>
      <w:r>
        <w:t xml:space="preserve"> C243全控机构视角]</w:t>
      </w:r>
    </w:p>
    <w:p w14:paraId="23F0EEAF">
      <w:pPr>
        <w:pStyle w:val="165"/>
      </w:pPr>
      <w:r>
        <w:t>school: S010</w:t>
      </w:r>
    </w:p>
    <w:p w14:paraId="6C159224">
      <w:pPr>
        <w:pStyle w:val="165"/>
      </w:pPr>
      <w:r>
        <w:t>macro_period: T2-T5</w:t>
      </w:r>
    </w:p>
    <w:p w14:paraId="3A78E0CF">
      <w:pPr>
        <w:pStyle w:val="6"/>
      </w:pPr>
      <w:r>
        <w:t>结构功能主义（最早：1937）</w:t>
      </w:r>
    </w:p>
    <w:p w14:paraId="5BFB04D1">
      <w:pPr>
        <w:pStyle w:val="7"/>
      </w:pPr>
      <w:r>
        <w:t>【P074】帕森斯 Talcott Parsons（1902–1979）</w:t>
      </w:r>
    </w:p>
    <w:p w14:paraId="353214CD">
      <w:pPr>
        <w:pStyle w:val="166"/>
      </w:pPr>
      <w:r>
        <w:t>▎学术问题与思想起源</w:t>
      </w:r>
    </w:p>
    <w:p w14:paraId="42152571">
      <w:r>
        <w:t>帕森斯的核心学术问题——社会秩序何以可能、社会系统何以通过功能分化来维持自身——形成于1920年代在德国海德堡大学的学术训练。帕森斯1924–1925年在海德堡大学师从阿尔弗雷德·韦伯和埃米尔·莱德勒，1927年在海德堡以《斯宾塞到马克思以来的资本主义发展观》获博士学位——论文题目本身揭示了帕森斯的出发点：综合而非选择，将相互竞争的理论传统纳入统一框架。</w:t>
      </w:r>
    </w:p>
    <w:p w14:paraId="7D46C73D">
      <w:r>
        <w:t>帕森斯1937年在《社会行动的结构》中完成了第一次综合：将马歇尔的经济学行动理论、帕累托的非逻辑行动理论、涂尔干的社会事实理论和韦伯的理解社会学综合为</w:t>
      </w:r>
      <w:r>
        <w:rPr>
          <w:rFonts w:hint="eastAsia"/>
          <w:lang w:eastAsia="zh-CN"/>
        </w:rPr>
        <w:t>“</w:t>
      </w:r>
      <w:r>
        <w:t>唯意志论的行动理论</w:t>
      </w:r>
      <w:r>
        <w:rPr>
          <w:rFonts w:hint="eastAsia"/>
          <w:lang w:eastAsia="zh-CN"/>
        </w:rPr>
        <w:t>”</w:t>
      </w:r>
      <w:r>
        <w:t>（voluntaristic theory of action）。综合的标准是：这些理论都突破了实证主义的</w:t>
      </w:r>
      <w:r>
        <w:rPr>
          <w:rFonts w:hint="eastAsia"/>
          <w:lang w:eastAsia="zh-CN"/>
        </w:rPr>
        <w:t>“</w:t>
      </w:r>
      <w:r>
        <w:t>功利主义</w:t>
      </w:r>
      <w:r>
        <w:rPr>
          <w:rFonts w:hint="eastAsia"/>
          <w:lang w:eastAsia="zh-CN"/>
        </w:rPr>
        <w:t>”</w:t>
      </w:r>
      <w:r>
        <w:t>前提（行动者是理性的效用最大化者），承认了规范和价值在行动中的构成性作用。但这一综合同时是选择性阅读——帕森斯选取了韦伯的秩序维度、涂尔干的规范维度，压抑了韦伯的冲突维度和涂尔干的失范维度。</w:t>
      </w:r>
    </w:p>
    <w:p w14:paraId="0A77AC11">
      <w:pPr>
        <w:pStyle w:val="166"/>
      </w:pPr>
      <w:r>
        <w:t>▎核心理论贡献</w:t>
      </w:r>
    </w:p>
    <w:p w14:paraId="123710C9">
      <w:r>
        <w:rPr>
          <w:b/>
        </w:rPr>
        <w:t>AGIL图式</w:t>
      </w:r>
      <w:r>
        <w:t>。帕森斯在1950–1960年代将行动理论发展为系统理论，提出了社会系统的四个功能必要条件（AGIL）：A（Adaptation，适应）——系统从环境获取资源；G（Goal attainment，目标达成）——系统确定和追求目标；I（Integration，整合）——系统维持内部团结；L（Latency，模式维持）——系统再生产其文化模式。这四个功能分别对应四个子系统：经济（A）、政治（G）、社会共同体（I）、信托系统/文化（L）。AGIL图式是帕森斯最雄心勃勃的理论建构——它试图将一切社会现象纳入统一的功能分析框架。批评者指出，AGIL图式的四个功能是先验设定的而非经验发现的，它预设了社会系统的</w:t>
      </w:r>
      <w:r>
        <w:rPr>
          <w:rFonts w:hint="eastAsia"/>
          <w:lang w:eastAsia="zh-CN"/>
        </w:rPr>
        <w:t>“</w:t>
      </w:r>
      <w:r>
        <w:t>功能和谐</w:t>
      </w:r>
      <w:r>
        <w:rPr>
          <w:rFonts w:hint="eastAsia"/>
          <w:lang w:eastAsia="zh-CN"/>
        </w:rPr>
        <w:t>”</w:t>
      </w:r>
      <w:r>
        <w:t>而忽视了冲突和变迁。</w:t>
      </w:r>
    </w:p>
    <w:p w14:paraId="34C08145">
      <w:r>
        <w:rPr>
          <w:b/>
        </w:rPr>
        <w:t>模式变量</w:t>
      </w:r>
      <w:r>
        <w:t>。帕森斯在《走向一般行动理论》（1951，与希尔斯合编）中提出了五组模式变量，描述了社会关系的基本维度：情感性/情感中立性、自我取向/集体取向、普遍主义/特殊主义、先赋性/自致性、专一性/扩散性。传统社会的关系以情感性、集体取向、特殊主义、先赋性、扩散性为特征；现代社会的关系以情感中立性、自我取向、普遍主义、自致性、专一性为特征。模式变量试图将韦伯的理想型方法系统化——但批评者指出，模式变量的二元对立过于简化，无法捕捉传统与现代之间的连续光谱。</w:t>
      </w:r>
    </w:p>
    <w:p w14:paraId="33EB5C0C">
      <w:r>
        <w:rPr>
          <w:b/>
        </w:rPr>
        <w:t>进化普遍性</w:t>
      </w:r>
      <w:r>
        <w:t>。帕森斯在《社会：进化与比较的视角》（1966）中将社会进化分析为四个阶段：原始→中间→早期现代→现代。进化的核心机制是功能分化——从宗教、亲属、政治未分化的整体到经济、政治、法律、教育各自独立的子系统。进化普遍性（stratification, cultural legitimation, administrative system, money and markets）是所有社会进化必然经历的结构特征。批评者指出，帕森斯的进化论是单线进步叙事——将美国现代社会设定为进化的终点，非西方社会被置于进化的较低阶段。</w:t>
      </w:r>
    </w:p>
    <w:p w14:paraId="780D9261">
      <w:pPr>
        <w:pStyle w:val="166"/>
      </w:pPr>
      <w:r>
        <w:t>▎学术对话与论战</w:t>
      </w:r>
    </w:p>
    <w:p w14:paraId="632D796E">
      <w:r>
        <w:t>与韦伯的选择性阅读：帕森斯将韦伯的</w:t>
      </w:r>
      <w:r>
        <w:rPr>
          <w:rFonts w:hint="eastAsia"/>
          <w:lang w:eastAsia="zh-CN"/>
        </w:rPr>
        <w:t>“</w:t>
      </w:r>
      <w:r>
        <w:t>理性化</w:t>
      </w:r>
      <w:r>
        <w:rPr>
          <w:rFonts w:hint="eastAsia"/>
          <w:lang w:eastAsia="zh-CN"/>
        </w:rPr>
        <w:t>”</w:t>
      </w:r>
      <w:r>
        <w:t>解读为</w:t>
      </w:r>
      <w:r>
        <w:rPr>
          <w:rFonts w:hint="eastAsia"/>
          <w:lang w:eastAsia="zh-CN"/>
        </w:rPr>
        <w:t>“</w:t>
      </w:r>
      <w:r>
        <w:t>理性化的秩序维度</w:t>
      </w:r>
      <w:r>
        <w:rPr>
          <w:rFonts w:hint="eastAsia"/>
          <w:lang w:eastAsia="zh-CN"/>
        </w:rPr>
        <w:t>”</w:t>
      </w:r>
      <w:r>
        <w:t>——韦伯关于理性化的悲观诊断（铁笼、意义丧失）被压抑，理性化被视为社会分化和功能优化的积极过程。柯林斯在《韦伯晚年的社会学理论》（1986）中系统揭露了帕森斯的阅读策略。</w:t>
      </w:r>
    </w:p>
    <w:p w14:paraId="0442A800">
      <w:r>
        <w:t>与冲突理论的对峙（1960–1970年代）：达伦多夫和科塞批评帕森斯的功能主义预设了社会的</w:t>
      </w:r>
      <w:r>
        <w:rPr>
          <w:rFonts w:hint="eastAsia"/>
          <w:lang w:eastAsia="zh-CN"/>
        </w:rPr>
        <w:t>“</w:t>
      </w:r>
      <w:r>
        <w:t>功能和谐</w:t>
      </w:r>
      <w:r>
        <w:rPr>
          <w:rFonts w:hint="eastAsia"/>
          <w:lang w:eastAsia="zh-CN"/>
        </w:rPr>
        <w:t>”</w:t>
      </w:r>
      <w:r>
        <w:t>而忽视了冲突——冲突不是系统的</w:t>
      </w:r>
      <w:r>
        <w:rPr>
          <w:rFonts w:hint="eastAsia"/>
          <w:lang w:eastAsia="zh-CN"/>
        </w:rPr>
        <w:t>“</w:t>
      </w:r>
      <w:r>
        <w:t>功能障碍</w:t>
      </w:r>
      <w:r>
        <w:rPr>
          <w:rFonts w:hint="eastAsia"/>
          <w:lang w:eastAsia="zh-CN"/>
        </w:rPr>
        <w:t>”</w:t>
      </w:r>
      <w:r>
        <w:t>而是社会的构成性力量。</w:t>
      </w:r>
    </w:p>
    <w:p w14:paraId="625E7F21">
      <w:r>
        <w:t>与符号互动论的对峙：布卢默批评帕森斯从</w:t>
      </w:r>
      <w:r>
        <w:rPr>
          <w:rFonts w:hint="eastAsia"/>
          <w:lang w:eastAsia="zh-CN"/>
        </w:rPr>
        <w:t>“</w:t>
      </w:r>
      <w:r>
        <w:t>系统</w:t>
      </w:r>
      <w:r>
        <w:rPr>
          <w:rFonts w:hint="eastAsia"/>
          <w:lang w:eastAsia="zh-CN"/>
        </w:rPr>
        <w:t>”</w:t>
      </w:r>
      <w:r>
        <w:t>出发而非从</w:t>
      </w:r>
      <w:r>
        <w:rPr>
          <w:rFonts w:hint="eastAsia"/>
          <w:lang w:eastAsia="zh-CN"/>
        </w:rPr>
        <w:t>“</w:t>
      </w:r>
      <w:r>
        <w:t>互动</w:t>
      </w:r>
      <w:r>
        <w:rPr>
          <w:rFonts w:hint="eastAsia"/>
          <w:lang w:eastAsia="zh-CN"/>
        </w:rPr>
        <w:t>”</w:t>
      </w:r>
      <w:r>
        <w:t>出发，社会学的分析单位应该是互动过程而非系统结构。</w:t>
      </w:r>
    </w:p>
    <w:p w14:paraId="79277D7D">
      <w:r>
        <w:t>与卢曼的关系：卢曼从帕森斯的AGIL图式出发，但彻底重构了系统的定义——帕森斯的系统以</w:t>
      </w:r>
      <w:r>
        <w:rPr>
          <w:rFonts w:hint="eastAsia"/>
          <w:lang w:eastAsia="zh-CN"/>
        </w:rPr>
        <w:t>“</w:t>
      </w:r>
      <w:r>
        <w:t>功能</w:t>
      </w:r>
      <w:r>
        <w:rPr>
          <w:rFonts w:hint="eastAsia"/>
          <w:lang w:eastAsia="zh-CN"/>
        </w:rPr>
        <w:t>”</w:t>
      </w:r>
      <w:r>
        <w:t>为核心，卢曼的系统以</w:t>
      </w:r>
      <w:r>
        <w:rPr>
          <w:rFonts w:hint="eastAsia"/>
          <w:lang w:eastAsia="zh-CN"/>
        </w:rPr>
        <w:t>“</w:t>
      </w:r>
      <w:r>
        <w:t>自创生</w:t>
      </w:r>
      <w:r>
        <w:rPr>
          <w:rFonts w:hint="eastAsia"/>
          <w:lang w:eastAsia="zh-CN"/>
        </w:rPr>
        <w:t>”</w:t>
      </w:r>
      <w:r>
        <w:t>为核心。</w:t>
      </w:r>
    </w:p>
    <w:p w14:paraId="4E3C15A1">
      <w:pPr>
        <w:pStyle w:val="166"/>
      </w:pPr>
      <w:r>
        <w:t>▎制度化实践与学术场域位置</w:t>
      </w:r>
    </w:p>
    <w:p w14:paraId="30C75C16">
      <w:r>
        <w:t>帕森斯在哈佛大学的制度位置是战后美国社会学霸权的核心：1927–1973年在哈佛大学，1946年创建社会关系系（将社会学、社会心理学、人类学整合为一个跨学科系），培养了默顿、戴维斯、穆尔、斯梅尔塞等第二功能主义者。帕森斯的社会关系系是1950–1960年代美国社会学最重要的制度中心——它决定了美国社会学的方法论标准和理论议程。</w:t>
      </w:r>
    </w:p>
    <w:p w14:paraId="78D1C638">
      <w:pPr>
        <w:pStyle w:val="166"/>
      </w:pPr>
      <w:r>
        <w:t>▎学术影响与接受</w:t>
      </w:r>
    </w:p>
    <w:p w14:paraId="6F6D80EB">
      <w:r>
        <w:t>在美国：帕森斯在1950–1960年代是美国社会学的</w:t>
      </w:r>
      <w:r>
        <w:rPr>
          <w:rFonts w:hint="eastAsia"/>
          <w:lang w:eastAsia="zh-CN"/>
        </w:rPr>
        <w:t>“</w:t>
      </w:r>
      <w:r>
        <w:t>非官方正统</w:t>
      </w:r>
      <w:r>
        <w:rPr>
          <w:rFonts w:hint="eastAsia"/>
          <w:lang w:eastAsia="zh-CN"/>
        </w:rPr>
        <w:t>”</w:t>
      </w:r>
      <w:r>
        <w:t>——其结构功能主义提供了社会学统一范式的承诺。1970年代后，功能主义霸权在冲突理论和符号互动论的双重挑战下瓦解，但帕森斯的概念遗产（AGIL、模式变量、功能分化）仍在美国社会学中广泛使用。</w:t>
      </w:r>
    </w:p>
    <w:p w14:paraId="2B7155BC">
      <w:r>
        <w:t>在德国：帕森斯对韦伯的翻译和系统化在德国产生了意外的影响——帕森斯-希尔斯翻译的《新教伦理》英译本（1930）成为国际标准版本，帕森斯对韦伯的解读反过来影响了德国对自身学术遗产的理解。</w:t>
      </w:r>
    </w:p>
    <w:p w14:paraId="01457077">
      <w:r>
        <w:t>在全球现代化理论：帕森斯的进化普遍性概念在1960年代的发展社会学中被简化为</w:t>
      </w:r>
      <w:r>
        <w:rPr>
          <w:rFonts w:hint="eastAsia"/>
          <w:lang w:eastAsia="zh-CN"/>
        </w:rPr>
        <w:t>“</w:t>
      </w:r>
      <w:r>
        <w:t>现代化理论</w:t>
      </w:r>
      <w:r>
        <w:rPr>
          <w:rFonts w:hint="eastAsia"/>
          <w:lang w:eastAsia="zh-CN"/>
        </w:rPr>
        <w:t>”</w:t>
      </w:r>
      <w:r>
        <w:t>——将美国社会设定为</w:t>
      </w:r>
      <w:r>
        <w:rPr>
          <w:rFonts w:hint="eastAsia"/>
          <w:lang w:eastAsia="zh-CN"/>
        </w:rPr>
        <w:t>“</w:t>
      </w:r>
      <w:r>
        <w:t>现代</w:t>
      </w:r>
      <w:r>
        <w:rPr>
          <w:rFonts w:hint="eastAsia"/>
          <w:lang w:eastAsia="zh-CN"/>
        </w:rPr>
        <w:t>”</w:t>
      </w:r>
      <w:r>
        <w:t>的范本，非西方社会被设定为需要</w:t>
      </w:r>
      <w:r>
        <w:rPr>
          <w:rFonts w:hint="eastAsia"/>
          <w:lang w:eastAsia="zh-CN"/>
        </w:rPr>
        <w:t>“</w:t>
      </w:r>
      <w:r>
        <w:t>现代化</w:t>
      </w:r>
      <w:r>
        <w:rPr>
          <w:rFonts w:hint="eastAsia"/>
          <w:lang w:eastAsia="zh-CN"/>
        </w:rPr>
        <w:t>”</w:t>
      </w:r>
      <w:r>
        <w:t>的</w:t>
      </w:r>
      <w:r>
        <w:rPr>
          <w:rFonts w:hint="eastAsia"/>
          <w:lang w:eastAsia="zh-CN"/>
        </w:rPr>
        <w:t>“</w:t>
      </w:r>
      <w:r>
        <w:t>传统</w:t>
      </w:r>
      <w:r>
        <w:rPr>
          <w:rFonts w:hint="eastAsia"/>
          <w:lang w:eastAsia="zh-CN"/>
        </w:rPr>
        <w:t>”</w:t>
      </w:r>
      <w:r>
        <w:t>社会。这一简化被依附理论（弗兰克、卡多佐）和世界体系理论（沃勒斯坦）所批判。</w:t>
      </w:r>
    </w:p>
    <w:p w14:paraId="735F69F2">
      <w:pPr>
        <w:pStyle w:val="166"/>
      </w:pPr>
      <w:r>
        <w:t>▎β映射</w:t>
      </w:r>
    </w:p>
    <w:p w14:paraId="4C1E99D0">
      <w:pPr>
        <w:pStyle w:val="165"/>
      </w:pPr>
      <w:r>
        <w:t>borne_concepts: [C244AGIL图式</w:t>
      </w:r>
      <w:r>
        <w:rPr>
          <w:rFonts w:hint="eastAsia"/>
          <w:lang w:eastAsia="zh-CN"/>
        </w:rPr>
        <w:t>，</w:t>
      </w:r>
      <w:r>
        <w:t xml:space="preserve"> C245模式变量</w:t>
      </w:r>
      <w:r>
        <w:rPr>
          <w:rFonts w:hint="eastAsia"/>
          <w:lang w:eastAsia="zh-CN"/>
        </w:rPr>
        <w:t>，</w:t>
      </w:r>
      <w:r>
        <w:t xml:space="preserve"> C246社会系统理论</w:t>
      </w:r>
      <w:r>
        <w:rPr>
          <w:rFonts w:hint="eastAsia"/>
          <w:lang w:eastAsia="zh-CN"/>
        </w:rPr>
        <w:t>，</w:t>
      </w:r>
      <w:r>
        <w:t xml:space="preserve"> C247唯意志论行动理论</w:t>
      </w:r>
      <w:r>
        <w:rPr>
          <w:rFonts w:hint="eastAsia"/>
          <w:lang w:eastAsia="zh-CN"/>
        </w:rPr>
        <w:t>，</w:t>
      </w:r>
      <w:r>
        <w:t xml:space="preserve"> C248进化普遍性</w:t>
      </w:r>
      <w:r>
        <w:rPr>
          <w:rFonts w:hint="eastAsia"/>
          <w:lang w:eastAsia="zh-CN"/>
        </w:rPr>
        <w:t>，</w:t>
      </w:r>
      <w:r>
        <w:t xml:space="preserve"> C249功能分化]</w:t>
      </w:r>
    </w:p>
    <w:p w14:paraId="24B581FD">
      <w:pPr>
        <w:pStyle w:val="165"/>
      </w:pPr>
      <w:r>
        <w:t>contested_concepts: [C250AGIL先验性</w:t>
      </w:r>
      <w:r>
        <w:rPr>
          <w:rFonts w:hint="eastAsia"/>
          <w:lang w:eastAsia="zh-CN"/>
        </w:rPr>
        <w:t>（</w:t>
      </w:r>
      <w:r>
        <w:t>功能是设定的而非发现的</w:t>
      </w:r>
      <w:r>
        <w:rPr>
          <w:rFonts w:hint="eastAsia"/>
          <w:lang w:eastAsia="zh-CN"/>
        </w:rPr>
        <w:t>）</w:t>
      </w:r>
      <w:r>
        <w:t>, C251功能和谐预设</w:t>
      </w:r>
      <w:r>
        <w:rPr>
          <w:rFonts w:hint="eastAsia"/>
          <w:lang w:eastAsia="zh-CN"/>
        </w:rPr>
        <w:t>（</w:t>
      </w:r>
      <w:r>
        <w:t>冲突理论批评</w:t>
      </w:r>
      <w:r>
        <w:rPr>
          <w:rFonts w:hint="eastAsia"/>
          <w:lang w:eastAsia="zh-CN"/>
        </w:rPr>
        <w:t>）</w:t>
      </w:r>
      <w:r>
        <w:t>, C252韦伯选择性阅读</w:t>
      </w:r>
      <w:r>
        <w:rPr>
          <w:rFonts w:hint="eastAsia"/>
          <w:lang w:eastAsia="zh-CN"/>
        </w:rPr>
        <w:t>（</w:t>
      </w:r>
      <w:r>
        <w:t>柯林斯揭露</w:t>
      </w:r>
      <w:r>
        <w:rPr>
          <w:rFonts w:hint="eastAsia"/>
          <w:lang w:eastAsia="zh-CN"/>
        </w:rPr>
        <w:t>）</w:t>
      </w:r>
      <w:r>
        <w:t>, C253进化论单线进步</w:t>
      </w:r>
      <w:r>
        <w:rPr>
          <w:rFonts w:hint="eastAsia"/>
          <w:lang w:eastAsia="zh-CN"/>
        </w:rPr>
        <w:t>（</w:t>
      </w:r>
      <w:r>
        <w:t>依附理论/世界体系理论批评</w:t>
      </w:r>
      <w:r>
        <w:rPr>
          <w:rFonts w:hint="eastAsia"/>
          <w:lang w:eastAsia="zh-CN"/>
        </w:rPr>
        <w:t>）</w:t>
      </w:r>
      <w:r>
        <w:t>]</w:t>
      </w:r>
    </w:p>
    <w:p w14:paraId="5F097051">
      <w:pPr>
        <w:pStyle w:val="165"/>
      </w:pPr>
      <w:r>
        <w:t>school: S011</w:t>
      </w:r>
    </w:p>
    <w:p w14:paraId="0B3D65BD">
      <w:pPr>
        <w:pStyle w:val="165"/>
      </w:pPr>
      <w:r>
        <w:t>cross_schools: [S002</w:t>
      </w:r>
      <w:r>
        <w:rPr>
          <w:rFonts w:hint="eastAsia"/>
          <w:lang w:eastAsia="zh-CN"/>
        </w:rPr>
        <w:t>（</w:t>
      </w:r>
      <w:r>
        <w:t>韦伯的选择性接受</w:t>
      </w:r>
      <w:r>
        <w:rPr>
          <w:rFonts w:hint="eastAsia"/>
          <w:lang w:eastAsia="zh-CN"/>
        </w:rPr>
        <w:t>）</w:t>
      </w:r>
      <w:r>
        <w:t>, S012</w:t>
      </w:r>
      <w:r>
        <w:rPr>
          <w:rFonts w:hint="eastAsia"/>
          <w:lang w:eastAsia="zh-CN"/>
        </w:rPr>
        <w:t>（</w:t>
      </w:r>
      <w:r>
        <w:t>冲突理论的对峙</w:t>
      </w:r>
      <w:r>
        <w:rPr>
          <w:rFonts w:hint="eastAsia"/>
          <w:lang w:eastAsia="zh-CN"/>
        </w:rPr>
        <w:t>）</w:t>
      </w:r>
      <w:r>
        <w:t>, S010</w:t>
      </w:r>
      <w:r>
        <w:rPr>
          <w:rFonts w:hint="eastAsia"/>
          <w:lang w:eastAsia="zh-CN"/>
        </w:rPr>
        <w:t>（</w:t>
      </w:r>
      <w:r>
        <w:t>符号互动论的对峙</w:t>
      </w:r>
      <w:r>
        <w:rPr>
          <w:rFonts w:hint="eastAsia"/>
          <w:lang w:eastAsia="zh-CN"/>
        </w:rPr>
        <w:t>）</w:t>
      </w:r>
      <w:r>
        <w:t>]</w:t>
      </w:r>
    </w:p>
    <w:p w14:paraId="4D773516">
      <w:pPr>
        <w:pStyle w:val="165"/>
      </w:pPr>
      <w:r>
        <w:t>macro_period: T3-T4</w:t>
      </w:r>
    </w:p>
    <w:p w14:paraId="02550273">
      <w:pPr>
        <w:pStyle w:val="7"/>
      </w:pPr>
      <w:r>
        <w:t>【P075】默顿 Robert K. Merton（1910–2003）</w:t>
      </w:r>
    </w:p>
    <w:p w14:paraId="5D9C9095">
      <w:pPr>
        <w:pStyle w:val="166"/>
      </w:pPr>
      <w:r>
        <w:t>▎学术问题与思想起源</w:t>
      </w:r>
    </w:p>
    <w:p w14:paraId="598121F4">
      <w:r>
        <w:t>默顿的核心学术问题——科学的社会结构何以影响知识生产、社会结构何以产生</w:t>
      </w:r>
      <w:r>
        <w:rPr>
          <w:rFonts w:hint="eastAsia"/>
          <w:lang w:eastAsia="zh-CN"/>
        </w:rPr>
        <w:t>“</w:t>
      </w:r>
      <w:r>
        <w:t>非预期后果</w:t>
      </w:r>
      <w:r>
        <w:rPr>
          <w:rFonts w:hint="eastAsia"/>
          <w:lang w:eastAsia="zh-CN"/>
        </w:rPr>
        <w:t>”</w:t>
      </w:r>
      <w:r>
        <w:t>、中层理论何以替代大理论——形成于1930年代对帕森斯大理论和马克思主义决定论的双重反思。默顿在哈佛大学师从帕森斯和索罗金，但其理论取向从帕森斯的</w:t>
      </w:r>
      <w:r>
        <w:rPr>
          <w:rFonts w:hint="eastAsia"/>
          <w:lang w:eastAsia="zh-CN"/>
        </w:rPr>
        <w:t>“</w:t>
      </w:r>
      <w:r>
        <w:t>系统综合</w:t>
      </w:r>
      <w:r>
        <w:rPr>
          <w:rFonts w:hint="eastAsia"/>
          <w:lang w:eastAsia="zh-CN"/>
        </w:rPr>
        <w:t>”</w:t>
      </w:r>
      <w:r>
        <w:t>转向</w:t>
      </w:r>
      <w:r>
        <w:rPr>
          <w:rFonts w:hint="eastAsia"/>
          <w:lang w:eastAsia="zh-CN"/>
        </w:rPr>
        <w:t>“</w:t>
      </w:r>
      <w:r>
        <w:t>分析性的中间层次</w:t>
      </w:r>
      <w:r>
        <w:rPr>
          <w:rFonts w:hint="eastAsia"/>
          <w:lang w:eastAsia="zh-CN"/>
        </w:rPr>
        <w:t>”</w:t>
      </w:r>
      <w:r>
        <w:t>——默顿不试图建立涵盖一切的大理论，而是发展介于大理论与经验研究之间的</w:t>
      </w:r>
      <w:r>
        <w:rPr>
          <w:rFonts w:hint="eastAsia"/>
          <w:lang w:eastAsia="zh-CN"/>
        </w:rPr>
        <w:t>“</w:t>
      </w:r>
      <w:r>
        <w:t>中层理论</w:t>
      </w:r>
      <w:r>
        <w:rPr>
          <w:rFonts w:hint="eastAsia"/>
          <w:lang w:eastAsia="zh-CN"/>
        </w:rPr>
        <w:t>”</w:t>
      </w:r>
      <w:r>
        <w:t>。</w:t>
      </w:r>
    </w:p>
    <w:p w14:paraId="5694341D">
      <w:r>
        <w:t>默顿对科学社会学的兴趣来自其1930年代的博士论文——《17世纪英格兰的科学、技术与社会》（1938）开创了科学社会学领域。核心论题：清教伦理（与韦伯的新教伦理论题平行但不相同）为17世纪英格兰的科学制度化提供了文化条件——清教对</w:t>
      </w:r>
      <w:r>
        <w:rPr>
          <w:rFonts w:hint="eastAsia"/>
          <w:lang w:eastAsia="zh-CN"/>
        </w:rPr>
        <w:t>“</w:t>
      </w:r>
      <w:r>
        <w:t>有用的知识</w:t>
      </w:r>
      <w:r>
        <w:rPr>
          <w:rFonts w:hint="eastAsia"/>
          <w:lang w:eastAsia="zh-CN"/>
        </w:rPr>
        <w:t>”</w:t>
      </w:r>
      <w:r>
        <w:t>的推崇、对经验方法的信任、对理性地理解上帝创世的追求，构成了科学活动的文化基础设施。</w:t>
      </w:r>
    </w:p>
    <w:p w14:paraId="25C283A3">
      <w:pPr>
        <w:pStyle w:val="166"/>
      </w:pPr>
      <w:r>
        <w:t>▎核心理论贡献</w:t>
      </w:r>
    </w:p>
    <w:p w14:paraId="203485D6">
      <w:r>
        <w:rPr>
          <w:b/>
        </w:rPr>
        <w:t>中层理论</w:t>
      </w:r>
      <w:r>
        <w:t>。默顿在《社会理论与社会结构》（1949，多次修订再版）中系统阐述了</w:t>
      </w:r>
      <w:r>
        <w:rPr>
          <w:rFonts w:hint="eastAsia"/>
          <w:lang w:eastAsia="zh-CN"/>
        </w:rPr>
        <w:t>“</w:t>
      </w:r>
      <w:r>
        <w:t>中层理论</w:t>
      </w:r>
      <w:r>
        <w:rPr>
          <w:rFonts w:hint="eastAsia"/>
          <w:lang w:eastAsia="zh-CN"/>
        </w:rPr>
        <w:t>”</w:t>
      </w:r>
      <w:r>
        <w:t>的纲领：社会学不需要帕森斯式的涵盖一切的大理论，也不需要缺乏理论指导的纯粹经验研究——需要的是</w:t>
      </w:r>
      <w:r>
        <w:rPr>
          <w:rFonts w:hint="eastAsia"/>
          <w:lang w:eastAsia="zh-CN"/>
        </w:rPr>
        <w:t>“</w:t>
      </w:r>
      <w:r>
        <w:t>既超越日常经验观察又未达到大理论一般性</w:t>
      </w:r>
      <w:r>
        <w:rPr>
          <w:rFonts w:hint="eastAsia"/>
          <w:lang w:eastAsia="zh-CN"/>
        </w:rPr>
        <w:t>”</w:t>
      </w:r>
      <w:r>
        <w:t>的中间层次理论。中层理论的范例：参照群体理论、相对剥夺理论、角色冲突理论、自证预言、差异化机会结构。中层理论不是对帕森斯的否定而是修正——它将功能主义从</w:t>
      </w:r>
      <w:r>
        <w:rPr>
          <w:rFonts w:hint="eastAsia"/>
          <w:lang w:eastAsia="zh-CN"/>
        </w:rPr>
        <w:t>“</w:t>
      </w:r>
      <w:r>
        <w:t>大理论</w:t>
      </w:r>
      <w:r>
        <w:rPr>
          <w:rFonts w:hint="eastAsia"/>
          <w:lang w:eastAsia="zh-CN"/>
        </w:rPr>
        <w:t>”</w:t>
      </w:r>
      <w:r>
        <w:t>降落到经验可操作层面。</w:t>
      </w:r>
    </w:p>
    <w:p w14:paraId="48876B31">
      <w:r>
        <w:rPr>
          <w:b/>
        </w:rPr>
        <w:t>自证预言</w:t>
      </w:r>
      <w:r>
        <w:t>（1948）。默顿将自证预言界定为：一种最初虚假的情境定义，因其引发了使原定义成为真实的行为而最终成为真实。范例：银行挤兑——传言银行将倒闭导致储户恐慌提款，恐慌提款使银行真的倒闭。自证预言揭示了社会定义的</w:t>
      </w:r>
      <w:r>
        <w:rPr>
          <w:rFonts w:hint="eastAsia"/>
          <w:lang w:eastAsia="zh-CN"/>
        </w:rPr>
        <w:t>“</w:t>
      </w:r>
      <w:r>
        <w:t>操作现实性</w:t>
      </w:r>
      <w:r>
        <w:rPr>
          <w:rFonts w:hint="eastAsia"/>
          <w:lang w:eastAsia="zh-CN"/>
        </w:rPr>
        <w:t>”</w:t>
      </w:r>
      <w:r>
        <w:t>——定义的真实性不取决于定义本身的真伪，而取决于定义所引发的行为后果。</w:t>
      </w:r>
    </w:p>
    <w:p w14:paraId="2D69D4FF">
      <w:r>
        <w:rPr>
          <w:b/>
        </w:rPr>
        <w:t>参照群体理论</w:t>
      </w:r>
      <w:r>
        <w:t>。默顿从海曼的</w:t>
      </w:r>
      <w:r>
        <w:rPr>
          <w:rFonts w:hint="eastAsia"/>
          <w:lang w:eastAsia="zh-CN"/>
        </w:rPr>
        <w:t>“</w:t>
      </w:r>
      <w:r>
        <w:t>相对剥夺</w:t>
      </w:r>
      <w:r>
        <w:rPr>
          <w:rFonts w:hint="eastAsia"/>
          <w:lang w:eastAsia="zh-CN"/>
        </w:rPr>
        <w:t>”</w:t>
      </w:r>
      <w:r>
        <w:t>概念出发，发展了参照群体理论：个体对自身处境的评价不取决于绝对标准，而取决于与特定参照群体的比较。军人对自身军衔的满意度取决于其参照群体是同批入伍者还是整个军队。参照群体理论揭示了</w:t>
      </w:r>
      <w:r>
        <w:rPr>
          <w:rFonts w:hint="eastAsia"/>
          <w:lang w:eastAsia="zh-CN"/>
        </w:rPr>
        <w:t>“</w:t>
      </w:r>
      <w:r>
        <w:t>客观地位</w:t>
      </w:r>
      <w:r>
        <w:rPr>
          <w:rFonts w:hint="eastAsia"/>
          <w:lang w:eastAsia="zh-CN"/>
        </w:rPr>
        <w:t>”</w:t>
      </w:r>
      <w:r>
        <w:t>与</w:t>
      </w:r>
      <w:r>
        <w:rPr>
          <w:rFonts w:hint="eastAsia"/>
          <w:lang w:eastAsia="zh-CN"/>
        </w:rPr>
        <w:t>“</w:t>
      </w:r>
      <w:r>
        <w:t>主观评价</w:t>
      </w:r>
      <w:r>
        <w:rPr>
          <w:rFonts w:hint="eastAsia"/>
          <w:lang w:eastAsia="zh-CN"/>
        </w:rPr>
        <w:t>”</w:t>
      </w:r>
      <w:r>
        <w:t>之间的结构性脱节——同一个人在不同参照框架下会做出完全不同的自我评价。</w:t>
      </w:r>
    </w:p>
    <w:p w14:paraId="0422DD75">
      <w:r>
        <w:rPr>
          <w:b/>
        </w:rPr>
        <w:t>显功能与潜功能</w:t>
      </w:r>
      <w:r>
        <w:t>。默顿修正了帕森斯的功能主义：功能不应只有一种（显功能），而应区分显功能（参与者意识到并预期的后果）与潜功能（参与者未意识到也非预期的后果）。潜功能分析使社会学能够揭示社会现象的</w:t>
      </w:r>
      <w:r>
        <w:rPr>
          <w:rFonts w:hint="eastAsia"/>
          <w:lang w:eastAsia="zh-CN"/>
        </w:rPr>
        <w:t>“</w:t>
      </w:r>
      <w:r>
        <w:t>非意图</w:t>
      </w:r>
      <w:r>
        <w:rPr>
          <w:rFonts w:hint="eastAsia"/>
          <w:lang w:eastAsia="zh-CN"/>
        </w:rPr>
        <w:t>”</w:t>
      </w:r>
      <w:r>
        <w:t>维度——仪式的显功能是表达信仰，潜功能是增强群体团结；政治机器的显功能是腐败，潜功能是为新移民提供社会流动渠道。</w:t>
      </w:r>
    </w:p>
    <w:p w14:paraId="25AD95F6">
      <w:r>
        <w:rPr>
          <w:b/>
        </w:rPr>
        <w:t>科学社会学</w:t>
      </w:r>
      <w:r>
        <w:t>。默顿在1942年提出</w:t>
      </w:r>
      <w:r>
        <w:rPr>
          <w:rFonts w:hint="eastAsia"/>
          <w:lang w:eastAsia="zh-CN"/>
        </w:rPr>
        <w:t>“</w:t>
      </w:r>
      <w:r>
        <w:t>科学的精神气质</w:t>
      </w:r>
      <w:r>
        <w:rPr>
          <w:rFonts w:hint="eastAsia"/>
          <w:lang w:eastAsia="zh-CN"/>
        </w:rPr>
        <w:t>”</w:t>
      </w:r>
      <w:r>
        <w:t>（Mertonian norms）：普遍主义（科学真理不因发现者的社会属性而改变）、公有性（科学发现属于公共领域）、非私利性（科学家以追求真理为目标而非个人利益）、有组织的怀疑（科学共同体对一切声明持怀疑态度）。这些规范被后来的科学社会学（尤其是SSK，科学知识社会学）批评为</w:t>
      </w:r>
      <w:r>
        <w:rPr>
          <w:rFonts w:hint="eastAsia"/>
          <w:lang w:eastAsia="zh-CN"/>
        </w:rPr>
        <w:t>“</w:t>
      </w:r>
      <w:r>
        <w:t>理想化的描述</w:t>
      </w:r>
      <w:r>
        <w:rPr>
          <w:rFonts w:hint="eastAsia"/>
          <w:lang w:eastAsia="zh-CN"/>
        </w:rPr>
        <w:t>”</w:t>
      </w:r>
      <w:r>
        <w:t>而非经验现实——布鲁尔和拉图尔表明科学实践中规范经常被违反，违反本身也构成科学运作的一部分。</w:t>
      </w:r>
    </w:p>
    <w:p w14:paraId="7329A1E3">
      <w:pPr>
        <w:pStyle w:val="166"/>
      </w:pPr>
      <w:r>
        <w:t>▎学术对话与论战</w:t>
      </w:r>
    </w:p>
    <w:p w14:paraId="678ADE00">
      <w:r>
        <w:t>与帕森斯的大理论vs中层理论分歧：默顿不否定帕森斯的大理论追求，但认为大理论在当前发展阶段是</w:t>
      </w:r>
      <w:r>
        <w:rPr>
          <w:rFonts w:hint="eastAsia"/>
          <w:lang w:eastAsia="zh-CN"/>
        </w:rPr>
        <w:t>“</w:t>
      </w:r>
      <w:r>
        <w:t>早熟的</w:t>
      </w:r>
      <w:r>
        <w:rPr>
          <w:rFonts w:hint="eastAsia"/>
          <w:lang w:eastAsia="zh-CN"/>
        </w:rPr>
        <w:t>”</w:t>
      </w:r>
      <w:r>
        <w:t>——社会学尚未积累足够的经验知识来支撑涵盖一切的理论体系，应先发展中层理论。</w:t>
      </w:r>
    </w:p>
    <w:p w14:paraId="224E0F9C">
      <w:r>
        <w:t>与索罗金的冲突：索罗金在哈佛社会学系主张文化史的宏观周期理论，默顿主张经验导向的中层理论。两人虽然同系，但学术立场几乎不可通约。</w:t>
      </w:r>
    </w:p>
    <w:p w14:paraId="23C81F78">
      <w:r>
        <w:t>与科学知识社会学（SSK）的论战：默顿的科学社会学将科学视为受规范约束的社会制度，SSK（布鲁尔、巴恩斯）将科学知识本身视为社会建构的产物——科学真理不是发现的而是建构的。这一论战在1970–1990年代的</w:t>
      </w:r>
      <w:r>
        <w:rPr>
          <w:rFonts w:hint="eastAsia"/>
          <w:lang w:eastAsia="zh-CN"/>
        </w:rPr>
        <w:t>“</w:t>
      </w:r>
      <w:r>
        <w:t>科学战争</w:t>
      </w:r>
      <w:r>
        <w:rPr>
          <w:rFonts w:hint="eastAsia"/>
          <w:lang w:eastAsia="zh-CN"/>
        </w:rPr>
        <w:t>”</w:t>
      </w:r>
      <w:r>
        <w:t>中达到高潮。</w:t>
      </w:r>
    </w:p>
    <w:p w14:paraId="472CF91F">
      <w:pPr>
        <w:pStyle w:val="166"/>
      </w:pPr>
      <w:r>
        <w:t>▎制度化实践与学术场域位置</w:t>
      </w:r>
    </w:p>
    <w:p w14:paraId="0B4357FA">
      <w:r>
        <w:t>默顿在哥伦比亚大学的制度位置（1941–1979）是美国社会学经验研究的另一个中心——与帕森斯在哈佛的理论霸权形成互补。默顿在哥伦比亚大学建立了应用社会研究所（与拉扎斯菲尔德合作），将中层理论与量化研究方法结合。默顿培养了科塞尔、布劳、斯托弗等学者，形成了哥伦比亚学派的量化功能主义传统。</w:t>
      </w:r>
    </w:p>
    <w:p w14:paraId="7328F547">
      <w:pPr>
        <w:pStyle w:val="166"/>
      </w:pPr>
      <w:r>
        <w:t>▎学术影响与接受</w:t>
      </w:r>
    </w:p>
    <w:p w14:paraId="57E96B9D">
      <w:r>
        <w:t>默顿的中层理论纲领是战后美国社会学最具影响力的方法论主张之一——即使在功能主义霸权瓦解后，中层理论仍是经验研究的标准方法论框架。默顿的概念发明能力（自证预言、参照群体、显/潜功能、角色集合、机会结构）使其成为20世纪社会学中概念产出最丰富的理论家之一。</w:t>
      </w:r>
    </w:p>
    <w:p w14:paraId="2DF2C689">
      <w:r>
        <w:t>在科学社会学中：默顿被誉为</w:t>
      </w:r>
      <w:r>
        <w:rPr>
          <w:rFonts w:hint="eastAsia"/>
          <w:lang w:eastAsia="zh-CN"/>
        </w:rPr>
        <w:t>“</w:t>
      </w:r>
      <w:r>
        <w:t>科学社会学之父</w:t>
      </w:r>
      <w:r>
        <w:rPr>
          <w:rFonts w:hint="eastAsia"/>
          <w:lang w:eastAsia="zh-CN"/>
        </w:rPr>
        <w:t>”</w:t>
      </w:r>
      <w:r>
        <w:t>——但SSK对其规范理论的批判使科学社会学分裂为默顿传统和建构主义传统。</w:t>
      </w:r>
    </w:p>
    <w:p w14:paraId="284CF3D1">
      <w:pPr>
        <w:pStyle w:val="166"/>
      </w:pPr>
      <w:r>
        <w:t>▎β映射</w:t>
      </w:r>
    </w:p>
    <w:p w14:paraId="2CAA2AA6">
      <w:pPr>
        <w:pStyle w:val="165"/>
      </w:pPr>
      <w:r>
        <w:t>borne_concepts: [C254中层理论</w:t>
      </w:r>
      <w:r>
        <w:rPr>
          <w:rFonts w:hint="eastAsia"/>
          <w:lang w:eastAsia="zh-CN"/>
        </w:rPr>
        <w:t>，</w:t>
      </w:r>
      <w:r>
        <w:t xml:space="preserve"> C255自证预言</w:t>
      </w:r>
      <w:r>
        <w:rPr>
          <w:rFonts w:hint="eastAsia"/>
          <w:lang w:eastAsia="zh-CN"/>
        </w:rPr>
        <w:t>，</w:t>
      </w:r>
      <w:r>
        <w:t xml:space="preserve"> C256参照群体</w:t>
      </w:r>
      <w:r>
        <w:rPr>
          <w:rFonts w:hint="eastAsia"/>
          <w:lang w:eastAsia="zh-CN"/>
        </w:rPr>
        <w:t>，</w:t>
      </w:r>
      <w:r>
        <w:t xml:space="preserve"> C257显功能/潜功能</w:t>
      </w:r>
      <w:r>
        <w:rPr>
          <w:rFonts w:hint="eastAsia"/>
          <w:lang w:eastAsia="zh-CN"/>
        </w:rPr>
        <w:t>，</w:t>
      </w:r>
      <w:r>
        <w:t xml:space="preserve"> C258科学的精神气质</w:t>
      </w:r>
      <w:r>
        <w:rPr>
          <w:rFonts w:hint="eastAsia"/>
          <w:lang w:eastAsia="zh-CN"/>
        </w:rPr>
        <w:t>，</w:t>
      </w:r>
      <w:r>
        <w:t xml:space="preserve"> C259相对剥夺]</w:t>
      </w:r>
    </w:p>
    <w:p w14:paraId="403F6848">
      <w:pPr>
        <w:pStyle w:val="165"/>
      </w:pPr>
      <w:r>
        <w:t>contested_concepts: [C260科学规范</w:t>
      </w:r>
      <w:r>
        <w:rPr>
          <w:rFonts w:hint="eastAsia"/>
          <w:lang w:eastAsia="zh-CN"/>
        </w:rPr>
        <w:t>（</w:t>
      </w:r>
      <w:r>
        <w:t>SSK批评为理想化描述</w:t>
      </w:r>
      <w:r>
        <w:rPr>
          <w:rFonts w:hint="eastAsia"/>
          <w:lang w:eastAsia="zh-CN"/>
        </w:rPr>
        <w:t>；</w:t>
      </w:r>
      <w:r>
        <w:t xml:space="preserve"> 科学实践中规范常被违反</w:t>
      </w:r>
      <w:r>
        <w:rPr>
          <w:rFonts w:hint="eastAsia"/>
          <w:lang w:eastAsia="zh-CN"/>
        </w:rPr>
        <w:t>）</w:t>
      </w:r>
      <w:r>
        <w:t>, C261中层理论</w:t>
      </w:r>
      <w:r>
        <w:rPr>
          <w:rFonts w:hint="eastAsia"/>
          <w:lang w:eastAsia="zh-CN"/>
        </w:rPr>
        <w:t>（</w:t>
      </w:r>
      <w:r>
        <w:t>批评为缺乏统一框架的折中主义</w:t>
      </w:r>
      <w:r>
        <w:rPr>
          <w:rFonts w:hint="eastAsia"/>
          <w:lang w:eastAsia="zh-CN"/>
        </w:rPr>
        <w:t>）</w:t>
      </w:r>
      <w:r>
        <w:t>]</w:t>
      </w:r>
    </w:p>
    <w:p w14:paraId="095C4BEA">
      <w:pPr>
        <w:pStyle w:val="165"/>
      </w:pPr>
      <w:r>
        <w:t>school: S011</w:t>
      </w:r>
    </w:p>
    <w:p w14:paraId="1CE9B09F">
      <w:pPr>
        <w:pStyle w:val="165"/>
      </w:pPr>
      <w:r>
        <w:t>cross_schools: [S022(SSK科学知识社会学的对立</w:t>
      </w:r>
      <w:r>
        <w:rPr>
          <w:rFonts w:hint="eastAsia"/>
          <w:lang w:eastAsia="zh-CN"/>
        </w:rPr>
        <w:t>）</w:t>
      </w:r>
      <w:r>
        <w:t>]</w:t>
      </w:r>
    </w:p>
    <w:p w14:paraId="0BB00B1B">
      <w:pPr>
        <w:pStyle w:val="165"/>
      </w:pPr>
      <w:r>
        <w:t>macro_period: T3-T5</w:t>
      </w:r>
    </w:p>
    <w:p w14:paraId="1C284F80">
      <w:pPr>
        <w:pStyle w:val="164"/>
      </w:pPr>
      <w:r>
        <w:t>学派·本阶段总和</w:t>
      </w:r>
    </w:p>
    <w:p w14:paraId="5859E879">
      <w:r>
        <w:rPr>
          <w:b/>
        </w:rPr>
        <w:t>从大理论到中层理论</w:t>
      </w:r>
      <w:r>
        <w:t>：帕森斯的AGIL系统理论与默顿的中层理论纲领构成了功能主义内部的张力——帕森斯追求涵盖一切的系统综合，默顿主张经验可操作的分析工具。两者不是替代关系而是功能互补：帕森斯提供了理论综合的方向，默顿提供了经验着陆的方法论。</w:t>
      </w:r>
    </w:p>
    <w:p w14:paraId="34A83784">
      <w:r>
        <w:rPr>
          <w:b/>
        </w:rPr>
        <w:t>核心论题</w:t>
      </w:r>
      <w:r>
        <w:t>：社会秩序何以可能（帕森斯：通过规范和功能的整合）、社会结构何以产生非预期后果（默顿：潜功能与自证预言）、科学的社会运行何以受规范约束（默顿：科学的精神气质）。</w:t>
      </w:r>
    </w:p>
    <w:p w14:paraId="4960F7B7">
      <w:r>
        <w:rPr>
          <w:b/>
        </w:rPr>
        <w:t>制度特征</w:t>
      </w:r>
      <w:r>
        <w:t>：帕森斯在哈佛、默顿在哥伦比亚，分别建立了美国社会学1950–1960年代的两大制度中心。哈佛社会关系系（帕森斯）与哥伦比亚应用社会研究所（默顿-拉扎斯菲尔德）的分工是：哈佛=理论+社会心理学，哥伦比亚=量化方法+经验研究。</w:t>
      </w:r>
    </w:p>
    <w:p w14:paraId="5FF44992">
      <w:r>
        <w:rPr>
          <w:b/>
        </w:rPr>
        <w:t>霸权与衰退</w:t>
      </w:r>
      <w:r>
        <w:t>：结构功能主义在1950–1960年代的霸权地位在1970年代后受到三个方向的挑战——冲突理论（达伦多夫、科塞）批评其忽视冲突，符号互动论（布卢默、戈夫曼）批评其忽视微观互动，新马克思主义（米尔斯）批评其维护现状。功能主义的衰退不是</w:t>
      </w:r>
      <w:r>
        <w:rPr>
          <w:rFonts w:hint="eastAsia"/>
          <w:lang w:eastAsia="zh-CN"/>
        </w:rPr>
        <w:t>“</w:t>
      </w:r>
      <w:r>
        <w:t>被推翻</w:t>
      </w:r>
      <w:r>
        <w:rPr>
          <w:rFonts w:hint="eastAsia"/>
          <w:lang w:eastAsia="zh-CN"/>
        </w:rPr>
        <w:t>”</w:t>
      </w:r>
      <w:r>
        <w:t>而是</w:t>
      </w:r>
      <w:r>
        <w:rPr>
          <w:rFonts w:hint="eastAsia"/>
          <w:lang w:eastAsia="zh-CN"/>
        </w:rPr>
        <w:t>“</w:t>
      </w:r>
      <w:r>
        <w:t>被分化</w:t>
      </w:r>
      <w:r>
        <w:rPr>
          <w:rFonts w:hint="eastAsia"/>
          <w:lang w:eastAsia="zh-CN"/>
        </w:rPr>
        <w:t>”</w:t>
      </w:r>
      <w:r>
        <w:t>——其概念遗产仍被广泛使用，但其作为统一范式的承诺不再被接受。</w:t>
      </w:r>
    </w:p>
    <w:p w14:paraId="672C1755">
      <w:r>
        <w:rPr>
          <w:b/>
        </w:rPr>
        <w:t>β映射汇总</w:t>
      </w:r>
    </w:p>
    <w:p w14:paraId="49BBBFE2">
      <w:pPr>
        <w:pStyle w:val="165"/>
      </w:pPr>
      <w:r>
        <w:t>borne_concepts: [C244AGIL图式</w:t>
      </w:r>
      <w:r>
        <w:rPr>
          <w:rFonts w:hint="eastAsia"/>
          <w:lang w:eastAsia="zh-CN"/>
        </w:rPr>
        <w:t>，</w:t>
      </w:r>
      <w:r>
        <w:t xml:space="preserve"> C245模式变量</w:t>
      </w:r>
      <w:r>
        <w:rPr>
          <w:rFonts w:hint="eastAsia"/>
          <w:lang w:eastAsia="zh-CN"/>
        </w:rPr>
        <w:t>，</w:t>
      </w:r>
      <w:r>
        <w:t xml:space="preserve"> C246社会系统理论</w:t>
      </w:r>
      <w:r>
        <w:rPr>
          <w:rFonts w:hint="eastAsia"/>
          <w:lang w:eastAsia="zh-CN"/>
        </w:rPr>
        <w:t>，</w:t>
      </w:r>
      <w:r>
        <w:t xml:space="preserve"> C247唯意志论行动理论</w:t>
      </w:r>
      <w:r>
        <w:rPr>
          <w:rFonts w:hint="eastAsia"/>
          <w:lang w:eastAsia="zh-CN"/>
        </w:rPr>
        <w:t>，</w:t>
      </w:r>
      <w:r>
        <w:t xml:space="preserve"> C248进化普遍性</w:t>
      </w:r>
      <w:r>
        <w:rPr>
          <w:rFonts w:hint="eastAsia"/>
          <w:lang w:eastAsia="zh-CN"/>
        </w:rPr>
        <w:t>，</w:t>
      </w:r>
      <w:r>
        <w:t xml:space="preserve"> C249功能分化</w:t>
      </w:r>
      <w:r>
        <w:rPr>
          <w:rFonts w:hint="eastAsia"/>
          <w:lang w:eastAsia="zh-CN"/>
        </w:rPr>
        <w:t>，</w:t>
      </w:r>
      <w:r>
        <w:t xml:space="preserve"> C254中层理论</w:t>
      </w:r>
      <w:r>
        <w:rPr>
          <w:rFonts w:hint="eastAsia"/>
          <w:lang w:eastAsia="zh-CN"/>
        </w:rPr>
        <w:t>，</w:t>
      </w:r>
      <w:r>
        <w:t xml:space="preserve"> C255自证预言</w:t>
      </w:r>
      <w:r>
        <w:rPr>
          <w:rFonts w:hint="eastAsia"/>
          <w:lang w:eastAsia="zh-CN"/>
        </w:rPr>
        <w:t>，</w:t>
      </w:r>
      <w:r>
        <w:t xml:space="preserve"> C256参照群体</w:t>
      </w:r>
      <w:r>
        <w:rPr>
          <w:rFonts w:hint="eastAsia"/>
          <w:lang w:eastAsia="zh-CN"/>
        </w:rPr>
        <w:t>，</w:t>
      </w:r>
      <w:r>
        <w:t xml:space="preserve"> C257显功能/潜功能</w:t>
      </w:r>
      <w:r>
        <w:rPr>
          <w:rFonts w:hint="eastAsia"/>
          <w:lang w:eastAsia="zh-CN"/>
        </w:rPr>
        <w:t>，</w:t>
      </w:r>
      <w:r>
        <w:t xml:space="preserve"> C258科学的精神气质</w:t>
      </w:r>
      <w:r>
        <w:rPr>
          <w:rFonts w:hint="eastAsia"/>
          <w:lang w:eastAsia="zh-CN"/>
        </w:rPr>
        <w:t>，</w:t>
      </w:r>
      <w:r>
        <w:t xml:space="preserve"> C259相对剥夺]</w:t>
      </w:r>
    </w:p>
    <w:p w14:paraId="2B7C0781">
      <w:pPr>
        <w:pStyle w:val="165"/>
      </w:pPr>
      <w:r>
        <w:t>contested_concepts: [C250AGIL先验性</w:t>
      </w:r>
      <w:r>
        <w:rPr>
          <w:rFonts w:hint="eastAsia"/>
          <w:lang w:eastAsia="zh-CN"/>
        </w:rPr>
        <w:t>，</w:t>
      </w:r>
      <w:r>
        <w:t xml:space="preserve"> C251功能和谐预设</w:t>
      </w:r>
      <w:r>
        <w:rPr>
          <w:rFonts w:hint="eastAsia"/>
          <w:lang w:eastAsia="zh-CN"/>
        </w:rPr>
        <w:t>，</w:t>
      </w:r>
      <w:r>
        <w:t xml:space="preserve"> C252韦伯选择性阅读</w:t>
      </w:r>
      <w:r>
        <w:rPr>
          <w:rFonts w:hint="eastAsia"/>
          <w:lang w:eastAsia="zh-CN"/>
        </w:rPr>
        <w:t>，</w:t>
      </w:r>
      <w:r>
        <w:t xml:space="preserve"> C253进化论单线进步</w:t>
      </w:r>
      <w:r>
        <w:rPr>
          <w:rFonts w:hint="eastAsia"/>
          <w:lang w:eastAsia="zh-CN"/>
        </w:rPr>
        <w:t>，</w:t>
      </w:r>
      <w:r>
        <w:t xml:space="preserve"> C260科学规范</w:t>
      </w:r>
      <w:r>
        <w:rPr>
          <w:rFonts w:hint="eastAsia"/>
          <w:lang w:eastAsia="zh-CN"/>
        </w:rPr>
        <w:t>，</w:t>
      </w:r>
      <w:r>
        <w:t xml:space="preserve"> C261中层理论折中主义]</w:t>
      </w:r>
    </w:p>
    <w:p w14:paraId="05F53F9B">
      <w:pPr>
        <w:pStyle w:val="165"/>
      </w:pPr>
      <w:r>
        <w:t>school: S011</w:t>
      </w:r>
    </w:p>
    <w:p w14:paraId="548F355D">
      <w:pPr>
        <w:pStyle w:val="165"/>
      </w:pPr>
      <w:r>
        <w:t>macro_period: T3-T4</w:t>
      </w:r>
    </w:p>
    <w:p w14:paraId="4FA3E656">
      <w:pPr>
        <w:pStyle w:val="6"/>
      </w:pPr>
      <w:r>
        <w:t>冲突理论（最早：1950s）</w:t>
      </w:r>
    </w:p>
    <w:p w14:paraId="239A9A12">
      <w:pPr>
        <w:pStyle w:val="7"/>
      </w:pPr>
      <w:r>
        <w:t>【P076】达伦多夫 Ralf Dahrendorf（1929–2009）</w:t>
      </w:r>
    </w:p>
    <w:p w14:paraId="38EE3411">
      <w:pPr>
        <w:pStyle w:val="166"/>
      </w:pPr>
      <w:r>
        <w:t>▎学术问题与思想起源</w:t>
      </w:r>
    </w:p>
    <w:p w14:paraId="22B30491">
      <w:r>
        <w:t>达伦多夫的核心学术问题——权力与强制何以构成社会整合的基本维度、后资本主义社会的阶级结构何以转变——形成于1950年代对马克思主义和帕森斯功能主义的双重批判。达伦多夫在汉堡大学接受社会学和哲学训练，其学术出发点是</w:t>
      </w:r>
      <w:r>
        <w:rPr>
          <w:rFonts w:hint="eastAsia"/>
          <w:lang w:eastAsia="zh-CN"/>
        </w:rPr>
        <w:t>“</w:t>
      </w:r>
      <w:r>
        <w:t>马克思主义与帕森斯功能主义是同一枚硬币的两面</w:t>
      </w:r>
      <w:r>
        <w:rPr>
          <w:rFonts w:hint="eastAsia"/>
          <w:lang w:eastAsia="zh-CN"/>
        </w:rPr>
        <w:t>”</w:t>
      </w:r>
      <w:r>
        <w:t>——两者都预设了社会的和谐整合，区别只在方向：马克思主义预设了无阶级社会的和谐终点，帕森斯预设了功能分化的和谐系统。达伦多夫认为两者都忽视了权力和强制在一切社会中的结构性存在。</w:t>
      </w:r>
    </w:p>
    <w:p w14:paraId="04981E97">
      <w:pPr>
        <w:pStyle w:val="166"/>
      </w:pPr>
      <w:r>
        <w:t>▎核心理论贡献</w:t>
      </w:r>
    </w:p>
    <w:p w14:paraId="69B75A8B">
      <w:r>
        <w:rPr>
          <w:b/>
        </w:rPr>
        <w:t>《工业社会中的阶级与阶级冲突》（1957）</w:t>
      </w:r>
      <w:r>
        <w:t>。核心论证：马克思的阶级分析需要根据后资本主义社会的结构性变化进行修正，但修正不等于放弃——阶级冲突仍然是社会动力学的核心。修正的三个维度：</w:t>
      </w:r>
    </w:p>
    <w:p w14:paraId="27A549F6">
      <w:r>
        <w:t>一，权威结构替代了所有权成为阶级划分的标准——在后资本主义的科层组织中，管理者的权力来自职位而非产权，</w:t>
      </w:r>
      <w:r>
        <w:rPr>
          <w:rFonts w:hint="eastAsia"/>
          <w:lang w:eastAsia="zh-CN"/>
        </w:rPr>
        <w:t>“</w:t>
      </w:r>
      <w:r>
        <w:t>权威的拥有者</w:t>
      </w:r>
      <w:r>
        <w:rPr>
          <w:rFonts w:hint="eastAsia"/>
          <w:lang w:eastAsia="zh-CN"/>
        </w:rPr>
        <w:t>”</w:t>
      </w:r>
      <w:r>
        <w:t>与</w:t>
      </w:r>
      <w:r>
        <w:rPr>
          <w:rFonts w:hint="eastAsia"/>
          <w:lang w:eastAsia="zh-CN"/>
        </w:rPr>
        <w:t>“</w:t>
      </w:r>
      <w:r>
        <w:t>权威的被排斥者</w:t>
      </w:r>
      <w:r>
        <w:rPr>
          <w:rFonts w:hint="eastAsia"/>
          <w:lang w:eastAsia="zh-CN"/>
        </w:rPr>
        <w:t>”</w:t>
      </w:r>
      <w:r>
        <w:t>取代了</w:t>
      </w:r>
      <w:r>
        <w:rPr>
          <w:rFonts w:hint="eastAsia"/>
          <w:lang w:eastAsia="zh-CN"/>
        </w:rPr>
        <w:t>“</w:t>
      </w:r>
      <w:r>
        <w:t>所有者</w:t>
      </w:r>
      <w:r>
        <w:rPr>
          <w:rFonts w:hint="eastAsia"/>
          <w:lang w:eastAsia="zh-CN"/>
        </w:rPr>
        <w:t>”</w:t>
      </w:r>
      <w:r>
        <w:t>与</w:t>
      </w:r>
      <w:r>
        <w:rPr>
          <w:rFonts w:hint="eastAsia"/>
          <w:lang w:eastAsia="zh-CN"/>
        </w:rPr>
        <w:t>“</w:t>
      </w:r>
      <w:r>
        <w:t>非所有者</w:t>
      </w:r>
      <w:r>
        <w:rPr>
          <w:rFonts w:hint="eastAsia"/>
          <w:lang w:eastAsia="zh-CN"/>
        </w:rPr>
        <w:t>”</w:t>
      </w:r>
      <w:r>
        <w:t>。 二，阶级冲突的制度化——工会、集体谈判、劳动法将阶级冲突从</w:t>
      </w:r>
      <w:r>
        <w:rPr>
          <w:rFonts w:hint="eastAsia"/>
          <w:lang w:eastAsia="zh-CN"/>
        </w:rPr>
        <w:t>“</w:t>
      </w:r>
      <w:r>
        <w:t>你死我活</w:t>
      </w:r>
      <w:r>
        <w:rPr>
          <w:rFonts w:hint="eastAsia"/>
          <w:lang w:eastAsia="zh-CN"/>
        </w:rPr>
        <w:t>”</w:t>
      </w:r>
      <w:r>
        <w:t>的零和博弈转化为可管理的制度博弈。 三，社会流动的弹性化——后资本主义社会中阶级边界变得可渗透，</w:t>
      </w:r>
      <w:r>
        <w:rPr>
          <w:rFonts w:hint="eastAsia"/>
          <w:lang w:eastAsia="zh-CN"/>
        </w:rPr>
        <w:t>“</w:t>
      </w:r>
      <w:r>
        <w:t>阶级</w:t>
      </w:r>
      <w:r>
        <w:rPr>
          <w:rFonts w:hint="eastAsia"/>
          <w:lang w:eastAsia="zh-CN"/>
        </w:rPr>
        <w:t>”</w:t>
      </w:r>
      <w:r>
        <w:t>从封闭的</w:t>
      </w:r>
      <w:r>
        <w:rPr>
          <w:rFonts w:hint="eastAsia"/>
          <w:lang w:eastAsia="zh-CN"/>
        </w:rPr>
        <w:t>“</w:t>
      </w:r>
      <w:r>
        <w:t>群体</w:t>
      </w:r>
      <w:r>
        <w:rPr>
          <w:rFonts w:hint="eastAsia"/>
          <w:lang w:eastAsia="zh-CN"/>
        </w:rPr>
        <w:t>”</w:t>
      </w:r>
      <w:r>
        <w:t>变为开放的概率分布。</w:t>
      </w:r>
    </w:p>
    <w:p w14:paraId="231ACA01">
      <w:r>
        <w:rPr>
          <w:b/>
        </w:rPr>
        <w:t>冲突理论的方法论</w:t>
      </w:r>
      <w:r>
        <w:t>。达伦多夫从韦伯的统治社会学出发建构冲突理论：一切社会都存在权威的强制性分配——某些位置被赋予了向他人发号施令的权力，另一些位置则被迫服从。权威的不平等分配产生两个准群体（利益群体），在特定条件下（技术条件、政治条件、社会条件）准群体转化为利益群体并进入公开冲突。这一模型试图替代帕森斯的</w:t>
      </w:r>
      <w:r>
        <w:rPr>
          <w:rFonts w:hint="eastAsia"/>
          <w:lang w:eastAsia="zh-CN"/>
        </w:rPr>
        <w:t>“</w:t>
      </w:r>
      <w:r>
        <w:t>功能和谐</w:t>
      </w:r>
      <w:r>
        <w:rPr>
          <w:rFonts w:hint="eastAsia"/>
          <w:lang w:eastAsia="zh-CN"/>
        </w:rPr>
        <w:t>”</w:t>
      </w:r>
      <w:r>
        <w:t>——冲突不是系统的</w:t>
      </w:r>
      <w:r>
        <w:rPr>
          <w:rFonts w:hint="eastAsia"/>
          <w:lang w:eastAsia="zh-CN"/>
        </w:rPr>
        <w:t>“</w:t>
      </w:r>
      <w:r>
        <w:t>功能障碍</w:t>
      </w:r>
      <w:r>
        <w:rPr>
          <w:rFonts w:hint="eastAsia"/>
          <w:lang w:eastAsia="zh-CN"/>
        </w:rPr>
        <w:t>”</w:t>
      </w:r>
      <w:r>
        <w:t>而是系统的</w:t>
      </w:r>
      <w:r>
        <w:rPr>
          <w:rFonts w:hint="eastAsia"/>
          <w:lang w:eastAsia="zh-CN"/>
        </w:rPr>
        <w:t>“</w:t>
      </w:r>
      <w:r>
        <w:t>构成性机制</w:t>
      </w:r>
      <w:r>
        <w:rPr>
          <w:rFonts w:hint="eastAsia"/>
          <w:lang w:eastAsia="zh-CN"/>
        </w:rPr>
        <w:t>”</w:t>
      </w:r>
      <w:r>
        <w:t>。</w:t>
      </w:r>
    </w:p>
    <w:p w14:paraId="7C9AFB9D">
      <w:pPr>
        <w:pStyle w:val="166"/>
      </w:pPr>
      <w:r>
        <w:t>▎学术对话与论战</w:t>
      </w:r>
    </w:p>
    <w:p w14:paraId="1154FFA0">
      <w:r>
        <w:t>与帕森斯的对峙：达伦多夫在《工业社会中的阶级与阶级冲突》中明确将帕森斯功能主义作为批判靶心——帕森斯将冲突视为</w:t>
      </w:r>
      <w:r>
        <w:rPr>
          <w:rFonts w:hint="eastAsia"/>
          <w:lang w:eastAsia="zh-CN"/>
        </w:rPr>
        <w:t>“</w:t>
      </w:r>
      <w:r>
        <w:t>偏差</w:t>
      </w:r>
      <w:r>
        <w:rPr>
          <w:rFonts w:hint="eastAsia"/>
          <w:lang w:eastAsia="zh-CN"/>
        </w:rPr>
        <w:t>”</w:t>
      </w:r>
      <w:r>
        <w:t>（deviance），达伦多夫将冲突视为</w:t>
      </w:r>
      <w:r>
        <w:rPr>
          <w:rFonts w:hint="eastAsia"/>
          <w:lang w:eastAsia="zh-CN"/>
        </w:rPr>
        <w:t>“</w:t>
      </w:r>
      <w:r>
        <w:t>常态</w:t>
      </w:r>
      <w:r>
        <w:rPr>
          <w:rFonts w:hint="eastAsia"/>
          <w:lang w:eastAsia="zh-CN"/>
        </w:rPr>
        <w:t>”</w:t>
      </w:r>
      <w:r>
        <w:t>（normality）。</w:t>
      </w:r>
    </w:p>
    <w:p w14:paraId="000F51C4">
      <w:r>
        <w:t>与马克思的修正关系：达伦多夫不是</w:t>
      </w:r>
      <w:r>
        <w:rPr>
          <w:rFonts w:hint="eastAsia"/>
          <w:lang w:eastAsia="zh-CN"/>
        </w:rPr>
        <w:t>“</w:t>
      </w:r>
      <w:r>
        <w:t>反马克思主义者</w:t>
      </w:r>
      <w:r>
        <w:rPr>
          <w:rFonts w:hint="eastAsia"/>
          <w:lang w:eastAsia="zh-CN"/>
        </w:rPr>
        <w:t>”</w:t>
      </w:r>
      <w:r>
        <w:t>而是</w:t>
      </w:r>
      <w:r>
        <w:rPr>
          <w:rFonts w:hint="eastAsia"/>
          <w:lang w:eastAsia="zh-CN"/>
        </w:rPr>
        <w:t>“</w:t>
      </w:r>
      <w:r>
        <w:t>修正马克思主义者</w:t>
      </w:r>
      <w:r>
        <w:rPr>
          <w:rFonts w:hint="eastAsia"/>
          <w:lang w:eastAsia="zh-CN"/>
        </w:rPr>
        <w:t>”</w:t>
      </w:r>
      <w:r>
        <w:t>——他保留了阶级冲突作为社会动力学核心的命题，但用权威结构替代了生产关系作为阶级划分的标准。正统马克思主义者批评这一修正消解了阶级的经济基础。</w:t>
      </w:r>
    </w:p>
    <w:p w14:paraId="5C1BD9B8">
      <w:r>
        <w:t>与科塞的差异：科塞强调冲突的整合功能（冲突增强群体团结），达伦多夫强调冲突的强制性结构（冲突源于权威的不平等分配）。</w:t>
      </w:r>
    </w:p>
    <w:p w14:paraId="7A0980FB">
      <w:pPr>
        <w:pStyle w:val="166"/>
      </w:pPr>
      <w:r>
        <w:t>▎制度化实践与学术场域位置</w:t>
      </w:r>
    </w:p>
    <w:p w14:paraId="03096EC5">
      <w:r>
        <w:t>达伦多夫的制度生涯横跨学术与政治：1960年汉堡大学社会学教授，1968–1969年任联邦德国教育部长，1970–1974年任欧盟委员会副主席，1974–1984年任伦敦经济学院院长。这一跨界制度位置使达伦多夫成为</w:t>
      </w:r>
      <w:r>
        <w:rPr>
          <w:rFonts w:hint="eastAsia"/>
          <w:lang w:eastAsia="zh-CN"/>
        </w:rPr>
        <w:t>“</w:t>
      </w:r>
      <w:r>
        <w:t>自由主义知识分子</w:t>
      </w:r>
      <w:r>
        <w:rPr>
          <w:rFonts w:hint="eastAsia"/>
          <w:lang w:eastAsia="zh-CN"/>
        </w:rPr>
        <w:t>”</w:t>
      </w:r>
      <w:r>
        <w:t>的典范——但其理论也因此被批评为从</w:t>
      </w:r>
      <w:r>
        <w:rPr>
          <w:rFonts w:hint="eastAsia"/>
          <w:lang w:eastAsia="zh-CN"/>
        </w:rPr>
        <w:t>“</w:t>
      </w:r>
      <w:r>
        <w:t>批判</w:t>
      </w:r>
      <w:r>
        <w:rPr>
          <w:rFonts w:hint="eastAsia"/>
          <w:lang w:eastAsia="zh-CN"/>
        </w:rPr>
        <w:t>”</w:t>
      </w:r>
      <w:r>
        <w:t>退化为</w:t>
      </w:r>
      <w:r>
        <w:rPr>
          <w:rFonts w:hint="eastAsia"/>
          <w:lang w:eastAsia="zh-CN"/>
        </w:rPr>
        <w:t>“</w:t>
      </w:r>
      <w:r>
        <w:t>改良</w:t>
      </w:r>
      <w:r>
        <w:rPr>
          <w:rFonts w:hint="eastAsia"/>
          <w:lang w:eastAsia="zh-CN"/>
        </w:rPr>
        <w:t>”</w:t>
      </w:r>
      <w:r>
        <w:t>。</w:t>
      </w:r>
    </w:p>
    <w:p w14:paraId="3F59A4AF">
      <w:pPr>
        <w:pStyle w:val="166"/>
      </w:pPr>
      <w:r>
        <w:t>▎学术影响与接受</w:t>
      </w:r>
    </w:p>
    <w:p w14:paraId="561C4C60">
      <w:r>
        <w:t>达伦多夫的冲突理论在1960–1970年代为美国和德国社会学提供了替代帕森斯功能主义的分析框架，但其影响在1980年代后衰退——批评者指出达伦多夫的</w:t>
      </w:r>
      <w:r>
        <w:rPr>
          <w:rFonts w:hint="eastAsia"/>
          <w:lang w:eastAsia="zh-CN"/>
        </w:rPr>
        <w:t>“</w:t>
      </w:r>
      <w:r>
        <w:t>权威阶级</w:t>
      </w:r>
      <w:r>
        <w:rPr>
          <w:rFonts w:hint="eastAsia"/>
          <w:lang w:eastAsia="zh-CN"/>
        </w:rPr>
        <w:t>”</w:t>
      </w:r>
      <w:r>
        <w:t>概念过于宽泛，无法区分不同性质的权力关系。</w:t>
      </w:r>
    </w:p>
    <w:p w14:paraId="47AA1AC2">
      <w:pPr>
        <w:pStyle w:val="166"/>
      </w:pPr>
      <w:r>
        <w:t>▎β映射</w:t>
      </w:r>
    </w:p>
    <w:p w14:paraId="3AE81C90">
      <w:pPr>
        <w:pStyle w:val="165"/>
      </w:pPr>
      <w:r>
        <w:t>borne_concepts: [C262权威阶级</w:t>
      </w:r>
      <w:r>
        <w:rPr>
          <w:rFonts w:hint="eastAsia"/>
          <w:lang w:eastAsia="zh-CN"/>
        </w:rPr>
        <w:t>，</w:t>
      </w:r>
      <w:r>
        <w:t xml:space="preserve"> C263冲突的制度化</w:t>
      </w:r>
      <w:r>
        <w:rPr>
          <w:rFonts w:hint="eastAsia"/>
          <w:lang w:eastAsia="zh-CN"/>
        </w:rPr>
        <w:t>，</w:t>
      </w:r>
      <w:r>
        <w:t xml:space="preserve"> C264准群体→利益群体</w:t>
      </w:r>
      <w:r>
        <w:rPr>
          <w:rFonts w:hint="eastAsia"/>
          <w:lang w:eastAsia="zh-CN"/>
        </w:rPr>
        <w:t>，</w:t>
      </w:r>
      <w:r>
        <w:t xml:space="preserve"> C265后资本主义阶级结构]</w:t>
      </w:r>
    </w:p>
    <w:p w14:paraId="12278E24">
      <w:pPr>
        <w:pStyle w:val="165"/>
      </w:pPr>
      <w:r>
        <w:t>contested_concepts: [C266权威阶级</w:t>
      </w:r>
      <w:r>
        <w:rPr>
          <w:rFonts w:hint="eastAsia"/>
          <w:lang w:eastAsia="zh-CN"/>
        </w:rPr>
        <w:t>（</w:t>
      </w:r>
      <w:r>
        <w:t>正统马克思主义批评消解了阶级的经济基础</w:t>
      </w:r>
      <w:r>
        <w:rPr>
          <w:rFonts w:hint="eastAsia"/>
          <w:lang w:eastAsia="zh-CN"/>
        </w:rPr>
        <w:t>）</w:t>
      </w:r>
      <w:r>
        <w:t>, C267冲突理论</w:t>
      </w:r>
      <w:r>
        <w:rPr>
          <w:rFonts w:hint="eastAsia"/>
          <w:lang w:eastAsia="zh-CN"/>
        </w:rPr>
        <w:t>（</w:t>
      </w:r>
      <w:r>
        <w:t>批评为改良主义——冲突被制度化了还需要批判吗？</w:t>
      </w:r>
      <w:r>
        <w:rPr>
          <w:rFonts w:hint="eastAsia"/>
          <w:lang w:eastAsia="zh-CN"/>
        </w:rPr>
        <w:t>）</w:t>
      </w:r>
      <w:r>
        <w:t>]</w:t>
      </w:r>
    </w:p>
    <w:p w14:paraId="5CFF2AE8">
      <w:pPr>
        <w:pStyle w:val="165"/>
      </w:pPr>
      <w:r>
        <w:t>school: S012</w:t>
      </w:r>
    </w:p>
    <w:p w14:paraId="0213DF0F">
      <w:pPr>
        <w:pStyle w:val="165"/>
      </w:pPr>
      <w:r>
        <w:t>cross_schools: [S003</w:t>
      </w:r>
      <w:r>
        <w:rPr>
          <w:rFonts w:hint="eastAsia"/>
          <w:lang w:eastAsia="zh-CN"/>
        </w:rPr>
        <w:t>（</w:t>
      </w:r>
      <w:r>
        <w:t>对马克思阶级分析的修正</w:t>
      </w:r>
      <w:r>
        <w:rPr>
          <w:rFonts w:hint="eastAsia"/>
          <w:lang w:eastAsia="zh-CN"/>
        </w:rPr>
        <w:t>）</w:t>
      </w:r>
      <w:r>
        <w:t>, S011</w:t>
      </w:r>
      <w:r>
        <w:rPr>
          <w:rFonts w:hint="eastAsia"/>
          <w:lang w:eastAsia="zh-CN"/>
        </w:rPr>
        <w:t>（</w:t>
      </w:r>
      <w:r>
        <w:t>对帕森斯功能主义的对峙</w:t>
      </w:r>
      <w:r>
        <w:rPr>
          <w:rFonts w:hint="eastAsia"/>
          <w:lang w:eastAsia="zh-CN"/>
        </w:rPr>
        <w:t>）</w:t>
      </w:r>
      <w:r>
        <w:t>]</w:t>
      </w:r>
    </w:p>
    <w:p w14:paraId="13075C50">
      <w:pPr>
        <w:pStyle w:val="165"/>
      </w:pPr>
      <w:r>
        <w:t>macro_period: T3-T4</w:t>
      </w:r>
    </w:p>
    <w:p w14:paraId="5952F758">
      <w:pPr>
        <w:pStyle w:val="7"/>
      </w:pPr>
      <w:r>
        <w:t>【P077】科塞 Lewis A. Coser（1913–2003）</w:t>
      </w:r>
    </w:p>
    <w:p w14:paraId="3C129172">
      <w:pPr>
        <w:pStyle w:val="166"/>
      </w:pPr>
      <w:r>
        <w:t>▎学术问题与思想起源</w:t>
      </w:r>
    </w:p>
    <w:p w14:paraId="65812224">
      <w:r>
        <w:t>科塞的核心学术问题——社会冲突何以具有整合功能、冲突何以在特定条件下增强而非削弱社会团结——形成于1940年代对齐美尔冲突社会学的重新发现和对帕森斯功能主义的批判。科塞1913年生于柏林，1933年因犹太身份流亡法国，1941年赴美国。这一流亡经历使其理论立场具有双重性：德国思想传统（齐美尔）+美国社会学经验（帕森斯时代的批判者）。</w:t>
      </w:r>
    </w:p>
    <w:p w14:paraId="21C60310">
      <w:pPr>
        <w:pStyle w:val="166"/>
      </w:pPr>
      <w:r>
        <w:t>▎核心理论贡献</w:t>
      </w:r>
    </w:p>
    <w:p w14:paraId="39FA5A74">
      <w:r>
        <w:rPr>
          <w:b/>
        </w:rPr>
        <w:t>《社会冲突的功能》（1956）</w:t>
      </w:r>
      <w:r>
        <w:t>。科塞从齐美尔的《冲突》论文（1908）出发，系统阐述了冲突的整合功能。核心论题：冲突不一定是社会团结的破坏者，在特定条件下冲突反而增强社会团结。具体分析：</w:t>
      </w:r>
    </w:p>
    <w:p w14:paraId="144F8208">
      <w:r>
        <w:t>一，群体外冲突增强群体内团结——与外敌的冲突使内部差异被暂时压制，群体凝聚力上升。 二，群体内冲突增强群体弹性——允许冲突表达的群体比压抑冲突的群体更有适应能力（安全阀机制）。 三，交叉冲突防止社会分裂——当社会中的冲突沿多条断裂线（阶级、宗教、族群）交叉分布时，任何单一冲突都不会将社会一分为二；当所有冲突沿同一断裂线分布时，社会面临二元分裂的危险。 四，冲突确立群体边界——与对手的冲突使群体意识到自身的边界和独特性。</w:t>
      </w:r>
    </w:p>
    <w:p w14:paraId="4BF91A39">
      <w:r>
        <w:t>科塞的功能分析不是帕森斯式的</w:t>
      </w:r>
      <w:r>
        <w:rPr>
          <w:rFonts w:hint="eastAsia"/>
          <w:lang w:eastAsia="zh-CN"/>
        </w:rPr>
        <w:t>“</w:t>
      </w:r>
      <w:r>
        <w:t>功能和谐</w:t>
      </w:r>
      <w:r>
        <w:rPr>
          <w:rFonts w:hint="eastAsia"/>
          <w:lang w:eastAsia="zh-CN"/>
        </w:rPr>
        <w:t>”</w:t>
      </w:r>
      <w:r>
        <w:t>——科塞的功能分析是条件性的：冲突的整合功能取决于冲突的类型、强度、涉及群体、制度环境。功能不是冲突的</w:t>
      </w:r>
      <w:r>
        <w:rPr>
          <w:rFonts w:hint="eastAsia"/>
          <w:lang w:eastAsia="zh-CN"/>
        </w:rPr>
        <w:t>“</w:t>
      </w:r>
      <w:r>
        <w:t>本质</w:t>
      </w:r>
      <w:r>
        <w:rPr>
          <w:rFonts w:hint="eastAsia"/>
          <w:lang w:eastAsia="zh-CN"/>
        </w:rPr>
        <w:t>”</w:t>
      </w:r>
      <w:r>
        <w:t>而是冲突在特定条件下的</w:t>
      </w:r>
      <w:r>
        <w:rPr>
          <w:rFonts w:hint="eastAsia"/>
          <w:lang w:eastAsia="zh-CN"/>
        </w:rPr>
        <w:t>“</w:t>
      </w:r>
      <w:r>
        <w:t>效应</w:t>
      </w:r>
      <w:r>
        <w:rPr>
          <w:rFonts w:hint="eastAsia"/>
          <w:lang w:eastAsia="zh-CN"/>
        </w:rPr>
        <w:t>”</w:t>
      </w:r>
      <w:r>
        <w:t>。</w:t>
      </w:r>
    </w:p>
    <w:p w14:paraId="3E232A2C">
      <w:pPr>
        <w:pStyle w:val="166"/>
      </w:pPr>
      <w:r>
        <w:t>▎学术对话与论战</w:t>
      </w:r>
    </w:p>
    <w:p w14:paraId="5A4A33E7">
      <w:r>
        <w:t>与齐美尔的继承：科塞将齐美尔1908年的冲突分析从形式社会学的框架中提取出来，赋予其功能分析的新框架——齐美尔分析冲突的</w:t>
      </w:r>
      <w:r>
        <w:rPr>
          <w:rFonts w:hint="eastAsia"/>
          <w:lang w:eastAsia="zh-CN"/>
        </w:rPr>
        <w:t>“</w:t>
      </w:r>
      <w:r>
        <w:t>形式</w:t>
      </w:r>
      <w:r>
        <w:rPr>
          <w:rFonts w:hint="eastAsia"/>
          <w:lang w:eastAsia="zh-CN"/>
        </w:rPr>
        <w:t>”</w:t>
      </w:r>
      <w:r>
        <w:t>，科塞分析冲突的</w:t>
      </w:r>
      <w:r>
        <w:rPr>
          <w:rFonts w:hint="eastAsia"/>
          <w:lang w:eastAsia="zh-CN"/>
        </w:rPr>
        <w:t>“</w:t>
      </w:r>
      <w:r>
        <w:t>功能</w:t>
      </w:r>
      <w:r>
        <w:rPr>
          <w:rFonts w:hint="eastAsia"/>
          <w:lang w:eastAsia="zh-CN"/>
        </w:rPr>
        <w:t>”</w:t>
      </w:r>
      <w:r>
        <w:t>。</w:t>
      </w:r>
    </w:p>
    <w:p w14:paraId="796248A9">
      <w:r>
        <w:t>与帕森斯的差异：科塞批评帕森斯将冲突等同于</w:t>
      </w:r>
      <w:r>
        <w:rPr>
          <w:rFonts w:hint="eastAsia"/>
          <w:lang w:eastAsia="zh-CN"/>
        </w:rPr>
        <w:t>“</w:t>
      </w:r>
      <w:r>
        <w:t>偏差</w:t>
      </w:r>
      <w:r>
        <w:rPr>
          <w:rFonts w:hint="eastAsia"/>
          <w:lang w:eastAsia="zh-CN"/>
        </w:rPr>
        <w:t>”</w:t>
      </w:r>
      <w:r>
        <w:t>——在帕森斯框架中，冲突意味着系统的</w:t>
      </w:r>
      <w:r>
        <w:rPr>
          <w:rFonts w:hint="eastAsia"/>
          <w:lang w:eastAsia="zh-CN"/>
        </w:rPr>
        <w:t>“</w:t>
      </w:r>
      <w:r>
        <w:t>功能失调</w:t>
      </w:r>
      <w:r>
        <w:rPr>
          <w:rFonts w:hint="eastAsia"/>
          <w:lang w:eastAsia="zh-CN"/>
        </w:rPr>
        <w:t>”</w:t>
      </w:r>
      <w:r>
        <w:t>，需要被消除或控制。科塞认为冲突是社会系统的</w:t>
      </w:r>
      <w:r>
        <w:rPr>
          <w:rFonts w:hint="eastAsia"/>
          <w:lang w:eastAsia="zh-CN"/>
        </w:rPr>
        <w:t>“</w:t>
      </w:r>
      <w:r>
        <w:t>构成性机制</w:t>
      </w:r>
      <w:r>
        <w:rPr>
          <w:rFonts w:hint="eastAsia"/>
          <w:lang w:eastAsia="zh-CN"/>
        </w:rPr>
        <w:t>”</w:t>
      </w:r>
      <w:r>
        <w:t>——没有冲突的社会不是</w:t>
      </w:r>
      <w:r>
        <w:rPr>
          <w:rFonts w:hint="eastAsia"/>
          <w:lang w:eastAsia="zh-CN"/>
        </w:rPr>
        <w:t>“</w:t>
      </w:r>
      <w:r>
        <w:t>和谐</w:t>
      </w:r>
      <w:r>
        <w:rPr>
          <w:rFonts w:hint="eastAsia"/>
          <w:lang w:eastAsia="zh-CN"/>
        </w:rPr>
        <w:t>”</w:t>
      </w:r>
      <w:r>
        <w:t>而是</w:t>
      </w:r>
      <w:r>
        <w:rPr>
          <w:rFonts w:hint="eastAsia"/>
          <w:lang w:eastAsia="zh-CN"/>
        </w:rPr>
        <w:t>“</w:t>
      </w:r>
      <w:r>
        <w:t>僵化</w:t>
      </w:r>
      <w:r>
        <w:rPr>
          <w:rFonts w:hint="eastAsia"/>
          <w:lang w:eastAsia="zh-CN"/>
        </w:rPr>
        <w:t>”</w:t>
      </w:r>
      <w:r>
        <w:t>。</w:t>
      </w:r>
    </w:p>
    <w:p w14:paraId="5BBBC283">
      <w:pPr>
        <w:pStyle w:val="166"/>
      </w:pPr>
      <w:r>
        <w:t>▎β映射</w:t>
      </w:r>
    </w:p>
    <w:p w14:paraId="17E81B61">
      <w:pPr>
        <w:pStyle w:val="165"/>
      </w:pPr>
      <w:r>
        <w:t>borne_concepts: [C268冲突的整合功能</w:t>
      </w:r>
      <w:r>
        <w:rPr>
          <w:rFonts w:hint="eastAsia"/>
          <w:lang w:eastAsia="zh-CN"/>
        </w:rPr>
        <w:t>，</w:t>
      </w:r>
      <w:r>
        <w:t xml:space="preserve"> C269安全阀机制</w:t>
      </w:r>
      <w:r>
        <w:rPr>
          <w:rFonts w:hint="eastAsia"/>
          <w:lang w:eastAsia="zh-CN"/>
        </w:rPr>
        <w:t>，</w:t>
      </w:r>
      <w:r>
        <w:t xml:space="preserve"> C270交叉冲突防止分裂</w:t>
      </w:r>
      <w:r>
        <w:rPr>
          <w:rFonts w:hint="eastAsia"/>
          <w:lang w:eastAsia="zh-CN"/>
        </w:rPr>
        <w:t>，</w:t>
      </w:r>
      <w:r>
        <w:t xml:space="preserve"> C271冲突确立群体边界]</w:t>
      </w:r>
    </w:p>
    <w:p w14:paraId="27E597F9">
      <w:pPr>
        <w:pStyle w:val="165"/>
      </w:pPr>
      <w:r>
        <w:t>contested_concepts: [C272冲突功能论</w:t>
      </w:r>
      <w:r>
        <w:rPr>
          <w:rFonts w:hint="eastAsia"/>
          <w:lang w:eastAsia="zh-CN"/>
        </w:rPr>
        <w:t>（</w:t>
      </w:r>
      <w:r>
        <w:t>批评为功能主义的新变体——仍将冲突纳入系统框架</w:t>
      </w:r>
      <w:r>
        <w:rPr>
          <w:rFonts w:hint="eastAsia"/>
          <w:lang w:eastAsia="zh-CN"/>
        </w:rPr>
        <w:t>）</w:t>
      </w:r>
      <w:r>
        <w:t>]</w:t>
      </w:r>
    </w:p>
    <w:p w14:paraId="39D29EDA">
      <w:pPr>
        <w:pStyle w:val="165"/>
      </w:pPr>
      <w:r>
        <w:t>school: S012</w:t>
      </w:r>
    </w:p>
    <w:p w14:paraId="3AFBF9AA">
      <w:pPr>
        <w:pStyle w:val="165"/>
      </w:pPr>
      <w:r>
        <w:t>cross_schools: [S002</w:t>
      </w:r>
      <w:r>
        <w:rPr>
          <w:rFonts w:hint="eastAsia"/>
          <w:lang w:eastAsia="zh-CN"/>
        </w:rPr>
        <w:t>（</w:t>
      </w:r>
      <w:r>
        <w:t>齐美尔冲突形式的继承</w:t>
      </w:r>
      <w:r>
        <w:rPr>
          <w:rFonts w:hint="eastAsia"/>
          <w:lang w:eastAsia="zh-CN"/>
        </w:rPr>
        <w:t>）</w:t>
      </w:r>
      <w:r>
        <w:t>]</w:t>
      </w:r>
    </w:p>
    <w:p w14:paraId="502D16CE">
      <w:pPr>
        <w:pStyle w:val="165"/>
      </w:pPr>
      <w:r>
        <w:t>macro_period: T3-T4</w:t>
      </w:r>
    </w:p>
    <w:p w14:paraId="0AD7C6B0">
      <w:pPr>
        <w:pStyle w:val="7"/>
      </w:pPr>
      <w:r>
        <w:t>【P078】柯林斯 Randall Collins（1941–）</w:t>
      </w:r>
    </w:p>
    <w:p w14:paraId="2CE1A23B">
      <w:pPr>
        <w:pStyle w:val="166"/>
      </w:pPr>
      <w:r>
        <w:t>▎学术问题与思想起源</w:t>
      </w:r>
    </w:p>
    <w:p w14:paraId="3D635A8C">
      <w:r>
        <w:t>柯林斯的核心学术问题——互动仪式何以生产社会结构和情感能量、社会何以通过微观互动仪式链来组织——形成于1960年代末对宏观社会学和微观社会学的双重不满。柯林斯在加州大学伯克利分校师从布卢默和戈夫曼，同时受戈夫曼的互动秩序和涂尔干的宗教社会学影响——柯林斯将两者的核心洞察综合为</w:t>
      </w:r>
      <w:r>
        <w:rPr>
          <w:rFonts w:hint="eastAsia"/>
          <w:lang w:eastAsia="zh-CN"/>
        </w:rPr>
        <w:t>“</w:t>
      </w:r>
      <w:r>
        <w:t>互动仪式链</w:t>
      </w:r>
      <w:r>
        <w:rPr>
          <w:rFonts w:hint="eastAsia"/>
          <w:lang w:eastAsia="zh-CN"/>
        </w:rPr>
        <w:t>”</w:t>
      </w:r>
      <w:r>
        <w:t>理论。</w:t>
      </w:r>
    </w:p>
    <w:p w14:paraId="0BCE6545">
      <w:pPr>
        <w:pStyle w:val="166"/>
      </w:pPr>
      <w:r>
        <w:t>▎核心理论贡献</w:t>
      </w:r>
    </w:p>
    <w:p w14:paraId="6FA96D95">
      <w:r>
        <w:rPr>
          <w:b/>
        </w:rPr>
        <w:t>互动仪式链</w:t>
      </w:r>
      <w:r>
        <w:t>（《互动仪式链》2004）。柯林斯将互动仪式（interaction ritual）界定为社会互动的基本单位——互动仪式是两人或多人在场时通过相互关注和情感连结而形成的短暂社会现实。互动仪式的核心机制：</w:t>
      </w:r>
    </w:p>
    <w:p w14:paraId="2524CCD0">
      <w:r>
        <w:t>一，身体共在（co-presence）——参与者在同一物理空间中。 二，共同焦点（mutual focus）——参与者的注意力集中在同一对象上。 三，情感共振（emotional entrainment）——参与者的情感节律趋于同步。 四，集体符号——互动仪式产生共享符号，符号在后续仪式中被引用和再激活。</w:t>
      </w:r>
    </w:p>
    <w:p w14:paraId="672C894C">
      <w:r>
        <w:t>互动仪式的产出：情感能量（emotional energy，参与者从仪式中获得的长效信心和热情）、群体团结、神圣符号（被集体尊崇的象征）、道德感（对违反群体团结者的义愤）。</w:t>
      </w:r>
    </w:p>
    <w:p w14:paraId="607D1D35">
      <w:r>
        <w:rPr>
          <w:b/>
        </w:rPr>
        <w:t>宏观社会学从微观互动中涌现</w:t>
      </w:r>
      <w:r>
        <w:t>。柯林斯的核心论题是：一切宏观社会结构（阶级、国家、意识形态）都是微观互动仪式链的长期沉淀——</w:t>
      </w:r>
      <w:r>
        <w:rPr>
          <w:rFonts w:hint="eastAsia"/>
          <w:lang w:eastAsia="zh-CN"/>
        </w:rPr>
        <w:t>“</w:t>
      </w:r>
      <w:r>
        <w:t>社会是由互动仪式链构成的</w:t>
      </w:r>
      <w:r>
        <w:rPr>
          <w:rFonts w:hint="eastAsia"/>
          <w:lang w:eastAsia="zh-CN"/>
        </w:rPr>
        <w:t>”</w:t>
      </w:r>
      <w:r>
        <w:t>。这一定义试图超越宏观</w:t>
      </w:r>
      <w:r>
        <w:rPr>
          <w:rFonts w:hint="eastAsia"/>
          <w:lang w:eastAsia="zh-CN"/>
        </w:rPr>
        <w:t>－</w:t>
      </w:r>
      <w:r>
        <w:t>微观的二元对立：宏观结构不是独立于微观互动的</w:t>
      </w:r>
      <w:r>
        <w:rPr>
          <w:rFonts w:hint="eastAsia"/>
          <w:lang w:eastAsia="zh-CN"/>
        </w:rPr>
        <w:t>“</w:t>
      </w:r>
      <w:r>
        <w:t>实体</w:t>
      </w:r>
      <w:r>
        <w:rPr>
          <w:rFonts w:hint="eastAsia"/>
          <w:lang w:eastAsia="zh-CN"/>
        </w:rPr>
        <w:t>”</w:t>
      </w:r>
      <w:r>
        <w:t>，也不是微观互动的</w:t>
      </w:r>
      <w:r>
        <w:rPr>
          <w:rFonts w:hint="eastAsia"/>
          <w:lang w:eastAsia="zh-CN"/>
        </w:rPr>
        <w:t>“</w:t>
      </w:r>
      <w:r>
        <w:t>简单加总</w:t>
      </w:r>
      <w:r>
        <w:rPr>
          <w:rFonts w:hint="eastAsia"/>
          <w:lang w:eastAsia="zh-CN"/>
        </w:rPr>
        <w:t>”</w:t>
      </w:r>
      <w:r>
        <w:t>——宏观结构是互动仪式链的</w:t>
      </w:r>
      <w:r>
        <w:rPr>
          <w:rFonts w:hint="eastAsia"/>
          <w:lang w:eastAsia="zh-CN"/>
        </w:rPr>
        <w:t>“</w:t>
      </w:r>
      <w:r>
        <w:t>涌现属性</w:t>
      </w:r>
      <w:r>
        <w:rPr>
          <w:rFonts w:hint="eastAsia"/>
          <w:lang w:eastAsia="zh-CN"/>
        </w:rPr>
        <w:t>”</w:t>
      </w:r>
      <w:r>
        <w:t>。</w:t>
      </w:r>
    </w:p>
    <w:p w14:paraId="57385009">
      <w:r>
        <w:rPr>
          <w:b/>
        </w:rPr>
        <w:t>知识社会学的互动仪式分析</w:t>
      </w:r>
      <w:r>
        <w:t>。柯林斯在《哲学的社会学》（1998）和《互动仪式链》中对知识生产进行了互动仪式分析——哲学学派、科学共同体、思想运动都是互动仪式链的网络，知识创新不是</w:t>
      </w:r>
      <w:r>
        <w:rPr>
          <w:rFonts w:hint="eastAsia"/>
          <w:lang w:eastAsia="zh-CN"/>
        </w:rPr>
        <w:t>“</w:t>
      </w:r>
      <w:r>
        <w:t>天才的灵感</w:t>
      </w:r>
      <w:r>
        <w:rPr>
          <w:rFonts w:hint="eastAsia"/>
          <w:lang w:eastAsia="zh-CN"/>
        </w:rPr>
        <w:t>”</w:t>
      </w:r>
      <w:r>
        <w:t>而是高情感能量互动仪式的产物。</w:t>
      </w:r>
    </w:p>
    <w:p w14:paraId="28B4AD80">
      <w:pPr>
        <w:pStyle w:val="166"/>
      </w:pPr>
      <w:r>
        <w:t>▎学术对话与论战</w:t>
      </w:r>
    </w:p>
    <w:p w14:paraId="3C39E58B">
      <w:r>
        <w:t>与帕森斯的宏观</w:t>
      </w:r>
      <w:r>
        <w:rPr>
          <w:rFonts w:hint="eastAsia"/>
          <w:lang w:eastAsia="zh-CN"/>
        </w:rPr>
        <w:t>－</w:t>
      </w:r>
      <w:r>
        <w:t>微观对立：柯林斯拒绝帕森斯从</w:t>
      </w:r>
      <w:r>
        <w:rPr>
          <w:rFonts w:hint="eastAsia"/>
          <w:lang w:eastAsia="zh-CN"/>
        </w:rPr>
        <w:t>“</w:t>
      </w:r>
      <w:r>
        <w:t>系统</w:t>
      </w:r>
      <w:r>
        <w:rPr>
          <w:rFonts w:hint="eastAsia"/>
          <w:lang w:eastAsia="zh-CN"/>
        </w:rPr>
        <w:t>”</w:t>
      </w:r>
      <w:r>
        <w:t>出发的宏观分析，主张一切宏观结构都是微观互动的涌现——但他同时拒绝布卢默式的纯微观分析，因为布卢默忽视了互动仪式的情感动力学。</w:t>
      </w:r>
    </w:p>
    <w:p w14:paraId="06AA09E6">
      <w:r>
        <w:t>与戈夫曼的继承与推进：柯林斯将戈夫曼的</w:t>
      </w:r>
      <w:r>
        <w:rPr>
          <w:rFonts w:hint="eastAsia"/>
          <w:lang w:eastAsia="zh-CN"/>
        </w:rPr>
        <w:t>“</w:t>
      </w:r>
      <w:r>
        <w:t>互动秩序</w:t>
      </w:r>
      <w:r>
        <w:rPr>
          <w:rFonts w:hint="eastAsia"/>
          <w:lang w:eastAsia="zh-CN"/>
        </w:rPr>
        <w:t>”</w:t>
      </w:r>
      <w:r>
        <w:t>发展为</w:t>
      </w:r>
      <w:r>
        <w:rPr>
          <w:rFonts w:hint="eastAsia"/>
          <w:lang w:eastAsia="zh-CN"/>
        </w:rPr>
        <w:t>“</w:t>
      </w:r>
      <w:r>
        <w:t>互动仪式链</w:t>
      </w:r>
      <w:r>
        <w:rPr>
          <w:rFonts w:hint="eastAsia"/>
          <w:lang w:eastAsia="zh-CN"/>
        </w:rPr>
        <w:t>”</w:t>
      </w:r>
      <w:r>
        <w:t>——戈夫曼分析互动如何被组织为有序的场景，柯林斯分析互动如何生产情感能量和社会结构。</w:t>
      </w:r>
    </w:p>
    <w:p w14:paraId="114F3D4C">
      <w:r>
        <w:t>与涂尔干的隐性综合：柯林斯将涂尔干《宗教生活的基本形式》中的仪式分析从宗教社会学扩展为一般社会学的微观基础——涂尔干分析的是澳大利亚原住民的宗教仪式如何生产集体表象，柯林斯分析的是一切互动仪式如何生产情感能量和社会结构。</w:t>
      </w:r>
    </w:p>
    <w:p w14:paraId="2E814AB6">
      <w:pPr>
        <w:pStyle w:val="166"/>
      </w:pPr>
      <w:r>
        <w:t>▎β映射</w:t>
      </w:r>
    </w:p>
    <w:p w14:paraId="664CBCC7">
      <w:pPr>
        <w:pStyle w:val="165"/>
      </w:pPr>
      <w:r>
        <w:t>borne_concepts: [C273互动仪式链</w:t>
      </w:r>
      <w:r>
        <w:rPr>
          <w:rFonts w:hint="eastAsia"/>
          <w:lang w:eastAsia="zh-CN"/>
        </w:rPr>
        <w:t>，</w:t>
      </w:r>
      <w:r>
        <w:t xml:space="preserve"> C274情感能量</w:t>
      </w:r>
      <w:r>
        <w:rPr>
          <w:rFonts w:hint="eastAsia"/>
          <w:lang w:eastAsia="zh-CN"/>
        </w:rPr>
        <w:t>，</w:t>
      </w:r>
      <w:r>
        <w:t xml:space="preserve"> C275身体共在</w:t>
      </w:r>
      <w:r>
        <w:rPr>
          <w:rFonts w:hint="eastAsia"/>
          <w:lang w:eastAsia="zh-CN"/>
        </w:rPr>
        <w:t>，</w:t>
      </w:r>
      <w:r>
        <w:t xml:space="preserve"> C276微观涌现宏观</w:t>
      </w:r>
      <w:r>
        <w:rPr>
          <w:rFonts w:hint="eastAsia"/>
          <w:lang w:eastAsia="zh-CN"/>
        </w:rPr>
        <w:t>，</w:t>
      </w:r>
      <w:r>
        <w:t xml:space="preserve"> C277知识生产作为互动仪式]</w:t>
      </w:r>
    </w:p>
    <w:p w14:paraId="2144B1F5">
      <w:pPr>
        <w:pStyle w:val="165"/>
      </w:pPr>
      <w:r>
        <w:t>contested_concepts: [C278互动仪式链</w:t>
      </w:r>
      <w:r>
        <w:rPr>
          <w:rFonts w:hint="eastAsia"/>
          <w:lang w:eastAsia="zh-CN"/>
        </w:rPr>
        <w:t>（</w:t>
      </w:r>
      <w:r>
        <w:t>批评为情感还原论——将一切社会现象还原为情感能量</w:t>
      </w:r>
      <w:r>
        <w:rPr>
          <w:rFonts w:hint="eastAsia"/>
          <w:lang w:eastAsia="zh-CN"/>
        </w:rPr>
        <w:t>）</w:t>
      </w:r>
      <w:r>
        <w:t>, C279微观涌现</w:t>
      </w:r>
      <w:r>
        <w:rPr>
          <w:rFonts w:hint="eastAsia"/>
          <w:lang w:eastAsia="zh-CN"/>
        </w:rPr>
        <w:t>（</w:t>
      </w:r>
      <w:r>
        <w:t>批评为宏观结构的自主性被低估</w:t>
      </w:r>
      <w:r>
        <w:rPr>
          <w:rFonts w:hint="eastAsia"/>
          <w:lang w:eastAsia="zh-CN"/>
        </w:rPr>
        <w:t>）</w:t>
      </w:r>
      <w:r>
        <w:t>]</w:t>
      </w:r>
    </w:p>
    <w:p w14:paraId="42AC6BCC">
      <w:pPr>
        <w:pStyle w:val="165"/>
      </w:pPr>
      <w:r>
        <w:t>school: S012</w:t>
      </w:r>
    </w:p>
    <w:p w14:paraId="702E6B6C">
      <w:pPr>
        <w:pStyle w:val="165"/>
      </w:pPr>
      <w:r>
        <w:t>cross_schools: [S001</w:t>
      </w:r>
      <w:r>
        <w:rPr>
          <w:rFonts w:hint="eastAsia"/>
          <w:lang w:eastAsia="zh-CN"/>
        </w:rPr>
        <w:t>（</w:t>
      </w:r>
      <w:r>
        <w:t>涂尔干仪式分析的微观化</w:t>
      </w:r>
      <w:r>
        <w:rPr>
          <w:rFonts w:hint="eastAsia"/>
          <w:lang w:eastAsia="zh-CN"/>
        </w:rPr>
        <w:t>）</w:t>
      </w:r>
      <w:r>
        <w:t>, S010</w:t>
      </w:r>
      <w:r>
        <w:rPr>
          <w:rFonts w:hint="eastAsia"/>
          <w:lang w:eastAsia="zh-CN"/>
        </w:rPr>
        <w:t>（</w:t>
      </w:r>
      <w:r>
        <w:t>戈夫曼互动秩序的推进</w:t>
      </w:r>
      <w:r>
        <w:rPr>
          <w:rFonts w:hint="eastAsia"/>
          <w:lang w:eastAsia="zh-CN"/>
        </w:rPr>
        <w:t>）</w:t>
      </w:r>
      <w:r>
        <w:t>]</w:t>
      </w:r>
    </w:p>
    <w:p w14:paraId="10B1CC62">
      <w:pPr>
        <w:pStyle w:val="165"/>
      </w:pPr>
      <w:r>
        <w:t>macro_period: T4-T5</w:t>
      </w:r>
    </w:p>
    <w:p w14:paraId="23FCD3CB">
      <w:pPr>
        <w:pStyle w:val="6"/>
      </w:pPr>
      <w:r>
        <w:t>社会交换理论</w:t>
      </w:r>
    </w:p>
    <w:p w14:paraId="539D6790">
      <w:pPr>
        <w:pStyle w:val="7"/>
      </w:pPr>
      <w:r>
        <w:t>【P079】霍曼斯 George C. Homans（1910–1989）</w:t>
      </w:r>
    </w:p>
    <w:p w14:paraId="13DB9124">
      <w:pPr>
        <w:pStyle w:val="166"/>
      </w:pPr>
      <w:r>
        <w:t>▎学术问题与思想起源</w:t>
      </w:r>
    </w:p>
    <w:p w14:paraId="0FD59ADD">
      <w:r>
        <w:t>霍曼斯的核心学术问题——社会行为何以用经济学的交换逻辑来解释、基本的社会过程何以被还原为成本</w:t>
      </w:r>
      <w:r>
        <w:rPr>
          <w:rFonts w:hint="eastAsia"/>
          <w:lang w:eastAsia="zh-CN"/>
        </w:rPr>
        <w:t>－</w:t>
      </w:r>
      <w:r>
        <w:t>收益计算——形成于1940–1950年代对帕森斯功能主义和行为主义心理学的双重借鉴。霍曼斯在哈佛大学受教于帕累托专家亨德森，其早期工作是对帕累托剩余物理论的阐释（《人类群体》1950）——但霍曼斯逐渐从帕累托的宏观分析转向微观交换分析。</w:t>
      </w:r>
    </w:p>
    <w:p w14:paraId="7CCC653D">
      <w:pPr>
        <w:pStyle w:val="166"/>
      </w:pPr>
      <w:r>
        <w:t>▎核心理论贡献</w:t>
      </w:r>
    </w:p>
    <w:p w14:paraId="3D996326">
      <w:r>
        <w:rPr>
          <w:b/>
        </w:rPr>
        <w:t>社会交换理论</w:t>
      </w:r>
      <w:r>
        <w:t>（《社会行为：其基本形式》1961）。霍曼斯试图以行为主义心理学的强化原理来解释社会行为——核心命题：</w:t>
      </w:r>
      <w:r>
        <w:rPr>
          <w:rFonts w:hint="eastAsia"/>
          <w:lang w:eastAsia="zh-CN"/>
        </w:rPr>
        <w:t>（</w:t>
      </w:r>
      <w:r>
        <w:t>1</w:t>
      </w:r>
      <w:r>
        <w:rPr>
          <w:rFonts w:hint="eastAsia"/>
          <w:lang w:eastAsia="zh-CN"/>
        </w:rPr>
        <w:t>）</w:t>
      </w:r>
      <w:r>
        <w:t>成功命题（行为越是经常得到奖励，越可能重复）；</w:t>
      </w:r>
      <w:r>
        <w:rPr>
          <w:rFonts w:hint="eastAsia"/>
          <w:lang w:eastAsia="zh-CN"/>
        </w:rPr>
        <w:t>（</w:t>
      </w:r>
      <w:r>
        <w:t>2</w:t>
      </w:r>
      <w:r>
        <w:rPr>
          <w:rFonts w:hint="eastAsia"/>
          <w:lang w:eastAsia="zh-CN"/>
        </w:rPr>
        <w:t>）</w:t>
      </w:r>
      <w:r>
        <w:t>刺激命题（类似情境引发类似行为）；</w:t>
      </w:r>
      <w:r>
        <w:rPr>
          <w:rFonts w:hint="eastAsia"/>
          <w:lang w:eastAsia="zh-CN"/>
        </w:rPr>
        <w:t>（</w:t>
      </w:r>
      <w:r>
        <w:t>3</w:t>
      </w:r>
      <w:r>
        <w:rPr>
          <w:rFonts w:hint="eastAsia"/>
          <w:lang w:eastAsia="zh-CN"/>
        </w:rPr>
        <w:t>）</w:t>
      </w:r>
      <w:r>
        <w:t>价值命题（行为结果越有价值，越可能重复）；</w:t>
      </w:r>
      <w:r>
        <w:rPr>
          <w:rFonts w:hint="eastAsia"/>
          <w:lang w:eastAsia="zh-CN"/>
        </w:rPr>
        <w:t>（</w:t>
      </w:r>
      <w:r>
        <w:t>4</w:t>
      </w:r>
      <w:r>
        <w:rPr>
          <w:rFonts w:hint="eastAsia"/>
          <w:lang w:eastAsia="zh-CN"/>
        </w:rPr>
        <w:t>）</w:t>
      </w:r>
      <w:r>
        <w:t>剥夺</w:t>
      </w:r>
      <w:r>
        <w:rPr>
          <w:rFonts w:hint="eastAsia"/>
          <w:lang w:eastAsia="zh-CN"/>
        </w:rPr>
        <w:t>－</w:t>
      </w:r>
      <w:r>
        <w:t>满足命题（最近获得奖励的频率越高，同样奖励的价值越低）；</w:t>
      </w:r>
      <w:r>
        <w:rPr>
          <w:rFonts w:hint="eastAsia"/>
          <w:lang w:eastAsia="zh-CN"/>
        </w:rPr>
        <w:t>（</w:t>
      </w:r>
      <w:r>
        <w:t>5</w:t>
      </w:r>
      <w:r>
        <w:rPr>
          <w:rFonts w:hint="eastAsia"/>
          <w:lang w:eastAsia="zh-CN"/>
        </w:rPr>
        <w:t>）</w:t>
      </w:r>
      <w:r>
        <w:t>攻击</w:t>
      </w:r>
      <w:r>
        <w:rPr>
          <w:rFonts w:hint="eastAsia"/>
          <w:lang w:eastAsia="zh-CN"/>
        </w:rPr>
        <w:t>－</w:t>
      </w:r>
      <w:r>
        <w:t>赞同命题（未获预期奖励时产生愤怒，意外获得奖励时产生赞同）。五个命题的组合解释了社会交换的基本逻辑：个体在互动中计算成本和收益，寻求最大化净收益。</w:t>
      </w:r>
    </w:p>
    <w:p w14:paraId="6AF17ED1">
      <w:pPr>
        <w:pStyle w:val="166"/>
      </w:pPr>
      <w:r>
        <w:t>▎学术对话与论战</w:t>
      </w:r>
    </w:p>
    <w:p w14:paraId="637480F8">
      <w:r>
        <w:t>与布劳的分歧：霍曼斯坚持交换理论的心理学还原论——一切社会现象最终可以还原为个体心理的强化机制。布劳在《社会生活中的交换与权力》（1964）中接受了交换逻辑但反对心理学还原——社会交换产生了不可还原为心理学的</w:t>
      </w:r>
      <w:r>
        <w:rPr>
          <w:rFonts w:hint="eastAsia"/>
          <w:lang w:eastAsia="zh-CN"/>
        </w:rPr>
        <w:t>“</w:t>
      </w:r>
      <w:r>
        <w:t>涌现属性</w:t>
      </w:r>
      <w:r>
        <w:rPr>
          <w:rFonts w:hint="eastAsia"/>
          <w:lang w:eastAsia="zh-CN"/>
        </w:rPr>
        <w:t>”</w:t>
      </w:r>
      <w:r>
        <w:t>（权力、制度、规范）。</w:t>
      </w:r>
    </w:p>
    <w:p w14:paraId="571A58F6">
      <w:r>
        <w:t>与帕森斯的决裂：霍曼斯批评帕森斯功能主义的</w:t>
      </w:r>
      <w:r>
        <w:rPr>
          <w:rFonts w:hint="eastAsia"/>
          <w:lang w:eastAsia="zh-CN"/>
        </w:rPr>
        <w:t>“</w:t>
      </w:r>
      <w:r>
        <w:t>概念混乱</w:t>
      </w:r>
      <w:r>
        <w:rPr>
          <w:rFonts w:hint="eastAsia"/>
          <w:lang w:eastAsia="zh-CN"/>
        </w:rPr>
        <w:t>”</w:t>
      </w:r>
      <w:r>
        <w:t>——功能分析用抽象概念（AGIL）替代了对具体行为的因果解释，社会学的科学性应以可观察的行为为基础。</w:t>
      </w:r>
    </w:p>
    <w:p w14:paraId="1F5B785A">
      <w:pPr>
        <w:pStyle w:val="166"/>
      </w:pPr>
      <w:r>
        <w:t>▎β映射</w:t>
      </w:r>
    </w:p>
    <w:p w14:paraId="268FB903">
      <w:pPr>
        <w:pStyle w:val="165"/>
      </w:pPr>
      <w:r>
        <w:t>borne_concepts: [C280社会交换理论</w:t>
      </w:r>
      <w:r>
        <w:rPr>
          <w:rFonts w:hint="eastAsia"/>
          <w:lang w:eastAsia="zh-CN"/>
        </w:rPr>
        <w:t>（</w:t>
      </w:r>
      <w:r>
        <w:t>行为主义版</w:t>
      </w:r>
      <w:r>
        <w:rPr>
          <w:rFonts w:hint="eastAsia"/>
          <w:lang w:eastAsia="zh-CN"/>
        </w:rPr>
        <w:t>）</w:t>
      </w:r>
      <w:r>
        <w:t>, C281成本</w:t>
      </w:r>
      <w:r>
        <w:rPr>
          <w:rFonts w:hint="eastAsia"/>
          <w:lang w:eastAsia="zh-CN"/>
        </w:rPr>
        <w:t>－</w:t>
      </w:r>
      <w:r>
        <w:t>收益计算</w:t>
      </w:r>
      <w:r>
        <w:rPr>
          <w:rFonts w:hint="eastAsia"/>
          <w:lang w:eastAsia="zh-CN"/>
        </w:rPr>
        <w:t>，</w:t>
      </w:r>
      <w:r>
        <w:t xml:space="preserve"> C282强化原理五命题]</w:t>
      </w:r>
    </w:p>
    <w:p w14:paraId="66FF5DDE">
      <w:pPr>
        <w:pStyle w:val="165"/>
      </w:pPr>
      <w:r>
        <w:t>contested_concepts: [C283心理学还原论</w:t>
      </w:r>
      <w:r>
        <w:rPr>
          <w:rFonts w:hint="eastAsia"/>
          <w:lang w:eastAsia="zh-CN"/>
        </w:rPr>
        <w:t>（</w:t>
      </w:r>
      <w:r>
        <w:t>布劳批评:社会交换产生不可还原的涌现属性</w:t>
      </w:r>
      <w:r>
        <w:rPr>
          <w:rFonts w:hint="eastAsia"/>
          <w:lang w:eastAsia="zh-CN"/>
        </w:rPr>
        <w:t>）</w:t>
      </w:r>
      <w:r>
        <w:t>, C284经济人预设</w:t>
      </w:r>
      <w:r>
        <w:rPr>
          <w:rFonts w:hint="eastAsia"/>
          <w:lang w:eastAsia="zh-CN"/>
        </w:rPr>
        <w:t>（</w:t>
      </w:r>
      <w:r>
        <w:t>批评为忽视规范和情感维度</w:t>
      </w:r>
      <w:r>
        <w:rPr>
          <w:rFonts w:hint="eastAsia"/>
          <w:lang w:eastAsia="zh-CN"/>
        </w:rPr>
        <w:t>）</w:t>
      </w:r>
      <w:r>
        <w:t>]</w:t>
      </w:r>
    </w:p>
    <w:p w14:paraId="67CA6066">
      <w:pPr>
        <w:pStyle w:val="165"/>
      </w:pPr>
      <w:r>
        <w:t>school: S013</w:t>
      </w:r>
    </w:p>
    <w:p w14:paraId="18A57685">
      <w:pPr>
        <w:pStyle w:val="165"/>
      </w:pPr>
      <w:r>
        <w:t>cross_schools: [S011</w:t>
      </w:r>
      <w:r>
        <w:rPr>
          <w:rFonts w:hint="eastAsia"/>
          <w:lang w:eastAsia="zh-CN"/>
        </w:rPr>
        <w:t>（</w:t>
      </w:r>
      <w:r>
        <w:t>对帕森斯功能主义的决裂</w:t>
      </w:r>
      <w:r>
        <w:rPr>
          <w:rFonts w:hint="eastAsia"/>
          <w:lang w:eastAsia="zh-CN"/>
        </w:rPr>
        <w:t>）</w:t>
      </w:r>
      <w:r>
        <w:t>]</w:t>
      </w:r>
    </w:p>
    <w:p w14:paraId="6BBA5AA1">
      <w:pPr>
        <w:pStyle w:val="165"/>
      </w:pPr>
      <w:r>
        <w:t>macro_period: T3-T4</w:t>
      </w:r>
    </w:p>
    <w:p w14:paraId="4A7E794B">
      <w:pPr>
        <w:pStyle w:val="7"/>
      </w:pPr>
      <w:r>
        <w:t>【P080】布劳 Peter M. Blau（1918–2002）</w:t>
      </w:r>
    </w:p>
    <w:p w14:paraId="1176B84A">
      <w:pPr>
        <w:pStyle w:val="166"/>
      </w:pPr>
      <w:r>
        <w:t>▎学术问题与思想起源</w:t>
      </w:r>
    </w:p>
    <w:p w14:paraId="2EDF7ECA">
      <w:r>
        <w:t>布劳的核心学术问题——社会交换何以产生权力和制度、宏观社会结构何以从微观互动中涌现——形成于1960年代对霍曼斯交换理论的结构性扩展。布劳出生于维也纳，1939年流亡美国，在哥伦比亚大学师从默顿——这一学术传承使布劳同时具有霍曼斯交换理论的微观取向和默顿中层理论的宏观取向。</w:t>
      </w:r>
    </w:p>
    <w:p w14:paraId="02706A38">
      <w:pPr>
        <w:pStyle w:val="166"/>
      </w:pPr>
      <w:r>
        <w:t>▎核心理论贡献</w:t>
      </w:r>
    </w:p>
    <w:p w14:paraId="435947E3">
      <w:r>
        <w:rPr>
          <w:b/>
        </w:rPr>
        <w:t>《社会生活中的交换与权力》（1964）</w:t>
      </w:r>
      <w:r>
        <w:t>。核心论证：社会交换在微观层面遵循互惠原则——A帮助B，B回报A。但当互惠不平衡时——A持续帮助B但B无法回报——交换关系转化为权力关系：B因欠A的</w:t>
      </w:r>
      <w:r>
        <w:rPr>
          <w:rFonts w:hint="eastAsia"/>
          <w:lang w:eastAsia="zh-CN"/>
        </w:rPr>
        <w:t>“</w:t>
      </w:r>
      <w:r>
        <w:t>恩惠</w:t>
      </w:r>
      <w:r>
        <w:rPr>
          <w:rFonts w:hint="eastAsia"/>
          <w:lang w:eastAsia="zh-CN"/>
        </w:rPr>
        <w:t>”</w:t>
      </w:r>
      <w:r>
        <w:t>而服从A的权威。权力因此不是强制的产物而是交换不平衡的产物。</w:t>
      </w:r>
    </w:p>
    <w:p w14:paraId="33C2DF89">
      <w:r>
        <w:t>进一步，权力关系可以被制度化——当B群体对A的服从被规范化（A获得合法权威），权力就转化为制度。制度化的权力反过来塑造了宏观社会结构——阶层、组织、国家。布劳由此完成了从微观交换到宏观结构的涌现逻辑：交换→不平衡→权力→制度化→结构。</w:t>
      </w:r>
    </w:p>
    <w:p w14:paraId="2DF42576">
      <w:r>
        <w:rPr>
          <w:b/>
        </w:rPr>
        <w:t>结构社会学</w:t>
      </w:r>
      <w:r>
        <w:t>。布劳在1970年代转向宏观结构分析——《不平等与异质性》（1977）试图建立</w:t>
      </w:r>
      <w:r>
        <w:rPr>
          <w:rFonts w:hint="eastAsia"/>
          <w:lang w:eastAsia="zh-CN"/>
        </w:rPr>
        <w:t>“</w:t>
      </w:r>
      <w:r>
        <w:t>宏观社会学</w:t>
      </w:r>
      <w:r>
        <w:rPr>
          <w:rFonts w:hint="eastAsia"/>
          <w:lang w:eastAsia="zh-CN"/>
        </w:rPr>
        <w:t>”</w:t>
      </w:r>
      <w:r>
        <w:t>的参数理论：社会结构由人口规模、分化率、流动率、交叉率等参数决定，宏观结构的特征可以从这些参数的逻辑组合中推导出来。批评者指出，参数理论过于形式化，忽视了权力、文化和历史的具体性。</w:t>
      </w:r>
    </w:p>
    <w:p w14:paraId="7CC8DDC8">
      <w:pPr>
        <w:pStyle w:val="166"/>
      </w:pPr>
      <w:r>
        <w:t>▎学术对话与论战</w:t>
      </w:r>
    </w:p>
    <w:p w14:paraId="46B0C3FC">
      <w:r>
        <w:t>与霍曼斯的分歧：布劳接受交换逻辑但反对心理学还原——社会交换产生权力和制度等</w:t>
      </w:r>
      <w:r>
        <w:rPr>
          <w:rFonts w:hint="eastAsia"/>
          <w:lang w:eastAsia="zh-CN"/>
        </w:rPr>
        <w:t>“</w:t>
      </w:r>
      <w:r>
        <w:t>涌现属性</w:t>
      </w:r>
      <w:r>
        <w:rPr>
          <w:rFonts w:hint="eastAsia"/>
          <w:lang w:eastAsia="zh-CN"/>
        </w:rPr>
        <w:t>”</w:t>
      </w:r>
      <w:r>
        <w:t>，这些属性不能还原为个体心理的强化机制。</w:t>
      </w:r>
    </w:p>
    <w:p w14:paraId="7BC50C20">
      <w:r>
        <w:t>与科尔曼的比较：布劳和科尔曼都试图从微观交换推导宏观结构，但科尔曼在《社会理论的基础》（1990）中使用了理性选择理论的更严格框架，布劳则保持了社会学解释的开放性。</w:t>
      </w:r>
    </w:p>
    <w:p w14:paraId="0157A1BE">
      <w:pPr>
        <w:pStyle w:val="166"/>
      </w:pPr>
      <w:r>
        <w:t>▎β映射</w:t>
      </w:r>
    </w:p>
    <w:p w14:paraId="6E3BD2C1">
      <w:pPr>
        <w:pStyle w:val="165"/>
      </w:pPr>
      <w:r>
        <w:t>borne_concepts: [C285交换产生权力</w:t>
      </w:r>
      <w:r>
        <w:rPr>
          <w:rFonts w:hint="eastAsia"/>
          <w:lang w:eastAsia="zh-CN"/>
        </w:rPr>
        <w:t>，</w:t>
      </w:r>
      <w:r>
        <w:t xml:space="preserve"> C286互惠不平衡→权力关系</w:t>
      </w:r>
      <w:r>
        <w:rPr>
          <w:rFonts w:hint="eastAsia"/>
          <w:lang w:eastAsia="zh-CN"/>
        </w:rPr>
        <w:t>，</w:t>
      </w:r>
      <w:r>
        <w:t xml:space="preserve"> C287宏观结构涌现</w:t>
      </w:r>
      <w:r>
        <w:rPr>
          <w:rFonts w:hint="eastAsia"/>
          <w:lang w:eastAsia="zh-CN"/>
        </w:rPr>
        <w:t>，</w:t>
      </w:r>
      <w:r>
        <w:t xml:space="preserve"> C288结构参数理论]</w:t>
      </w:r>
    </w:p>
    <w:p w14:paraId="21870687">
      <w:pPr>
        <w:pStyle w:val="165"/>
      </w:pPr>
      <w:r>
        <w:t>contested_concepts: [C289参数理论</w:t>
      </w:r>
      <w:r>
        <w:rPr>
          <w:rFonts w:hint="eastAsia"/>
          <w:lang w:eastAsia="zh-CN"/>
        </w:rPr>
        <w:t>（</w:t>
      </w:r>
      <w:r>
        <w:t>批评为过度形式化忽视权力文化历史</w:t>
      </w:r>
      <w:r>
        <w:rPr>
          <w:rFonts w:hint="eastAsia"/>
          <w:lang w:eastAsia="zh-CN"/>
        </w:rPr>
        <w:t>）</w:t>
      </w:r>
      <w:r>
        <w:t>, C290涌现逻辑</w:t>
      </w:r>
      <w:r>
        <w:rPr>
          <w:rFonts w:hint="eastAsia"/>
          <w:lang w:eastAsia="zh-CN"/>
        </w:rPr>
        <w:t>（</w:t>
      </w:r>
      <w:r>
        <w:t>批评为从微观推导宏观的逻辑链不够严密</w:t>
      </w:r>
      <w:r>
        <w:rPr>
          <w:rFonts w:hint="eastAsia"/>
          <w:lang w:eastAsia="zh-CN"/>
        </w:rPr>
        <w:t>）</w:t>
      </w:r>
      <w:r>
        <w:t>]</w:t>
      </w:r>
    </w:p>
    <w:p w14:paraId="1B8D0251">
      <w:pPr>
        <w:pStyle w:val="165"/>
      </w:pPr>
      <w:r>
        <w:t>school: S013</w:t>
      </w:r>
    </w:p>
    <w:p w14:paraId="5500B033">
      <w:pPr>
        <w:pStyle w:val="165"/>
      </w:pPr>
      <w:r>
        <w:t>cross_schools: [S011</w:t>
      </w:r>
      <w:r>
        <w:rPr>
          <w:rFonts w:hint="eastAsia"/>
          <w:lang w:eastAsia="zh-CN"/>
        </w:rPr>
        <w:t>（</w:t>
      </w:r>
      <w:r>
        <w:t>默顿中层理论的继承</w:t>
      </w:r>
      <w:r>
        <w:rPr>
          <w:rFonts w:hint="eastAsia"/>
          <w:lang w:eastAsia="zh-CN"/>
        </w:rPr>
        <w:t>）</w:t>
      </w:r>
      <w:r>
        <w:t>, S024</w:t>
      </w:r>
      <w:r>
        <w:rPr>
          <w:rFonts w:hint="eastAsia"/>
          <w:lang w:eastAsia="zh-CN"/>
        </w:rPr>
        <w:t>（</w:t>
      </w:r>
      <w:r>
        <w:t>科尔曼理性选择的比较</w:t>
      </w:r>
      <w:r>
        <w:rPr>
          <w:rFonts w:hint="eastAsia"/>
          <w:lang w:eastAsia="zh-CN"/>
        </w:rPr>
        <w:t>）</w:t>
      </w:r>
      <w:r>
        <w:t>]</w:t>
      </w:r>
    </w:p>
    <w:p w14:paraId="5DDA18F1">
      <w:pPr>
        <w:pStyle w:val="165"/>
      </w:pPr>
      <w:r>
        <w:t>macro_period: T3-T4</w:t>
      </w:r>
    </w:p>
    <w:p w14:paraId="28DA8F22">
      <w:pPr>
        <w:pStyle w:val="164"/>
      </w:pPr>
      <w:r>
        <w:t>学派·本阶段总和</w:t>
      </w:r>
    </w:p>
    <w:p w14:paraId="0D703AF3">
      <w:r>
        <w:rPr>
          <w:b/>
        </w:rPr>
        <w:t>两条线索的交叉+激进旁支</w:t>
      </w:r>
      <w:r>
        <w:t>：冲突理论从权力和强制出发分析社会结构，社会交换理论从互惠和成本</w:t>
      </w:r>
      <w:r>
        <w:rPr>
          <w:rFonts w:hint="eastAsia"/>
          <w:lang w:eastAsia="zh-CN"/>
        </w:rPr>
        <w:t>－</w:t>
      </w:r>
      <w:r>
        <w:t>收益出发分析互动——两者在</w:t>
      </w:r>
      <w:r>
        <w:rPr>
          <w:rFonts w:hint="eastAsia"/>
          <w:lang w:eastAsia="zh-CN"/>
        </w:rPr>
        <w:t>“</w:t>
      </w:r>
      <w:r>
        <w:t>权力</w:t>
      </w:r>
      <w:r>
        <w:rPr>
          <w:rFonts w:hint="eastAsia"/>
          <w:lang w:eastAsia="zh-CN"/>
        </w:rPr>
        <w:t>”</w:t>
      </w:r>
      <w:r>
        <w:t>问题上交叉：达伦多夫从权威的强制性分配推导冲突，布劳从交换的不平衡推导权力。但两者的分析层次不同：冲突理论在宏观</w:t>
      </w:r>
      <w:r>
        <w:rPr>
          <w:rFonts w:hint="eastAsia"/>
          <w:lang w:eastAsia="zh-CN"/>
        </w:rPr>
        <w:t>－</w:t>
      </w:r>
      <w:r>
        <w:t>中观层面分析权力结构，交换理论在微观</w:t>
      </w:r>
      <w:r>
        <w:rPr>
          <w:rFonts w:hint="eastAsia"/>
          <w:lang w:eastAsia="zh-CN"/>
        </w:rPr>
        <w:t>－</w:t>
      </w:r>
      <w:r>
        <w:t>中观层面分析权力生成。米尔斯和赖特则构成冲突理论的</w:t>
      </w:r>
      <w:r>
        <w:rPr>
          <w:rFonts w:hint="eastAsia"/>
          <w:lang w:eastAsia="zh-CN"/>
        </w:rPr>
        <w:t>“</w:t>
      </w:r>
      <w:r>
        <w:t>激进/新马克思主义</w:t>
      </w:r>
      <w:r>
        <w:rPr>
          <w:rFonts w:hint="eastAsia"/>
          <w:lang w:eastAsia="zh-CN"/>
        </w:rPr>
        <w:t>”</w:t>
      </w:r>
      <w:r>
        <w:t>旁支——米尔斯的</w:t>
      </w:r>
      <w:r>
        <w:rPr>
          <w:rFonts w:hint="eastAsia"/>
          <w:lang w:eastAsia="zh-CN"/>
        </w:rPr>
        <w:t>“</w:t>
      </w:r>
      <w:r>
        <w:t>权力精英</w:t>
      </w:r>
      <w:r>
        <w:rPr>
          <w:rFonts w:hint="eastAsia"/>
          <w:lang w:eastAsia="zh-CN"/>
        </w:rPr>
        <w:t>”</w:t>
      </w:r>
      <w:r>
        <w:t>提供了美国权力结构的宏观分析，赖特的</w:t>
      </w:r>
      <w:r>
        <w:rPr>
          <w:rFonts w:hint="eastAsia"/>
          <w:lang w:eastAsia="zh-CN"/>
        </w:rPr>
        <w:t>“</w:t>
      </w:r>
      <w:r>
        <w:t>新马克思主义阶级分析</w:t>
      </w:r>
      <w:r>
        <w:rPr>
          <w:rFonts w:hint="eastAsia"/>
          <w:lang w:eastAsia="zh-CN"/>
        </w:rPr>
        <w:t>”</w:t>
      </w:r>
      <w:r>
        <w:t>提供了阶级位置的经验操作化。</w:t>
      </w:r>
    </w:p>
    <w:p w14:paraId="42039448">
      <w:r>
        <w:rPr>
          <w:b/>
        </w:rPr>
        <w:t>核心张力</w:t>
      </w:r>
      <w:r>
        <w:t>：冲突是社会的</w:t>
      </w:r>
      <w:r>
        <w:rPr>
          <w:rFonts w:hint="eastAsia"/>
          <w:lang w:eastAsia="zh-CN"/>
        </w:rPr>
        <w:t>“</w:t>
      </w:r>
      <w:r>
        <w:t>常态</w:t>
      </w:r>
      <w:r>
        <w:rPr>
          <w:rFonts w:hint="eastAsia"/>
          <w:lang w:eastAsia="zh-CN"/>
        </w:rPr>
        <w:t>”</w:t>
      </w:r>
      <w:r>
        <w:t>还是</w:t>
      </w:r>
      <w:r>
        <w:rPr>
          <w:rFonts w:hint="eastAsia"/>
          <w:lang w:eastAsia="zh-CN"/>
        </w:rPr>
        <w:t>“</w:t>
      </w:r>
      <w:r>
        <w:t>偏差</w:t>
      </w:r>
      <w:r>
        <w:rPr>
          <w:rFonts w:hint="eastAsia"/>
          <w:lang w:eastAsia="zh-CN"/>
        </w:rPr>
        <w:t>”</w:t>
      </w:r>
      <w:r>
        <w:t>？达伦多夫和科塞的回答是</w:t>
      </w:r>
      <w:r>
        <w:rPr>
          <w:rFonts w:hint="eastAsia"/>
          <w:lang w:eastAsia="zh-CN"/>
        </w:rPr>
        <w:t>“</w:t>
      </w:r>
      <w:r>
        <w:t>常态</w:t>
      </w:r>
      <w:r>
        <w:rPr>
          <w:rFonts w:hint="eastAsia"/>
          <w:lang w:eastAsia="zh-CN"/>
        </w:rPr>
        <w:t>”</w:t>
      </w:r>
      <w:r>
        <w:t>——冲突是社会的构成性机制；霍曼斯和布劳的回答则更复杂——交换的互惠是常态，但互惠的不平衡产生了权力和冲突。米尔斯和赖特则将冲突理论引向美国社会学自身的方法论批判——米尔斯的</w:t>
      </w:r>
      <w:r>
        <w:rPr>
          <w:rFonts w:hint="eastAsia"/>
          <w:lang w:eastAsia="zh-CN"/>
        </w:rPr>
        <w:t>“</w:t>
      </w:r>
      <w:r>
        <w:t>社会学的想象力</w:t>
      </w:r>
      <w:r>
        <w:rPr>
          <w:rFonts w:hint="eastAsia"/>
          <w:lang w:eastAsia="zh-CN"/>
        </w:rPr>
        <w:t>”</w:t>
      </w:r>
      <w:r>
        <w:t>同时挑战了帕森斯的</w:t>
      </w:r>
      <w:r>
        <w:rPr>
          <w:rFonts w:hint="eastAsia"/>
          <w:lang w:eastAsia="zh-CN"/>
        </w:rPr>
        <w:t>“</w:t>
      </w:r>
      <w:r>
        <w:t>大理论</w:t>
      </w:r>
      <w:r>
        <w:rPr>
          <w:rFonts w:hint="eastAsia"/>
          <w:lang w:eastAsia="zh-CN"/>
        </w:rPr>
        <w:t>”</w:t>
      </w:r>
      <w:r>
        <w:t>和拉扎斯菲尔德的</w:t>
      </w:r>
      <w:r>
        <w:rPr>
          <w:rFonts w:hint="eastAsia"/>
          <w:lang w:eastAsia="zh-CN"/>
        </w:rPr>
        <w:t>“</w:t>
      </w:r>
      <w:r>
        <w:t>抽象经验主义</w:t>
      </w:r>
      <w:r>
        <w:rPr>
          <w:rFonts w:hint="eastAsia"/>
          <w:lang w:eastAsia="zh-CN"/>
        </w:rPr>
        <w:t>”</w:t>
      </w:r>
      <w:r>
        <w:t>，赖特的</w:t>
      </w:r>
      <w:r>
        <w:rPr>
          <w:rFonts w:hint="eastAsia"/>
          <w:lang w:eastAsia="zh-CN"/>
        </w:rPr>
        <w:t>“</w:t>
      </w:r>
      <w:r>
        <w:t>矛盾阶级位置</w:t>
      </w:r>
      <w:r>
        <w:rPr>
          <w:rFonts w:hint="eastAsia"/>
          <w:lang w:eastAsia="zh-CN"/>
        </w:rPr>
        <w:t>”</w:t>
      </w:r>
      <w:r>
        <w:t>修正了传统马克思主义的阶级二分法。</w:t>
      </w:r>
    </w:p>
    <w:p w14:paraId="1B5F6697">
      <w:r>
        <w:rPr>
          <w:b/>
        </w:rPr>
        <w:t>β映射汇总</w:t>
      </w:r>
    </w:p>
    <w:p w14:paraId="5CC3B6A7">
      <w:pPr>
        <w:pStyle w:val="165"/>
      </w:pPr>
      <w:r>
        <w:t>borne_concepts: [C262权威阶级</w:t>
      </w:r>
      <w:r>
        <w:rPr>
          <w:rFonts w:hint="eastAsia"/>
          <w:lang w:eastAsia="zh-CN"/>
        </w:rPr>
        <w:t>，</w:t>
      </w:r>
      <w:r>
        <w:t xml:space="preserve"> C263冲突制度化</w:t>
      </w:r>
      <w:r>
        <w:rPr>
          <w:rFonts w:hint="eastAsia"/>
          <w:lang w:eastAsia="zh-CN"/>
        </w:rPr>
        <w:t>，</w:t>
      </w:r>
      <w:r>
        <w:t xml:space="preserve"> C264准群体</w:t>
      </w:r>
      <w:r>
        <w:rPr>
          <w:rFonts w:hint="eastAsia"/>
          <w:lang w:eastAsia="zh-CN"/>
        </w:rPr>
        <w:t>，</w:t>
      </w:r>
      <w:r>
        <w:t xml:space="preserve"> C265后资本主义阶级</w:t>
      </w:r>
      <w:r>
        <w:rPr>
          <w:rFonts w:hint="eastAsia"/>
          <w:lang w:eastAsia="zh-CN"/>
        </w:rPr>
        <w:t>，</w:t>
      </w:r>
      <w:r>
        <w:t xml:space="preserve"> C268冲突整合功能</w:t>
      </w:r>
      <w:r>
        <w:rPr>
          <w:rFonts w:hint="eastAsia"/>
          <w:lang w:eastAsia="zh-CN"/>
        </w:rPr>
        <w:t>，</w:t>
      </w:r>
      <w:r>
        <w:t xml:space="preserve"> C269安全阀</w:t>
      </w:r>
      <w:r>
        <w:rPr>
          <w:rFonts w:hint="eastAsia"/>
          <w:lang w:eastAsia="zh-CN"/>
        </w:rPr>
        <w:t>，</w:t>
      </w:r>
      <w:r>
        <w:t xml:space="preserve"> C270交叉冲突</w:t>
      </w:r>
      <w:r>
        <w:rPr>
          <w:rFonts w:hint="eastAsia"/>
          <w:lang w:eastAsia="zh-CN"/>
        </w:rPr>
        <w:t>，</w:t>
      </w:r>
      <w:r>
        <w:t xml:space="preserve"> C271冲突边界</w:t>
      </w:r>
      <w:r>
        <w:rPr>
          <w:rFonts w:hint="eastAsia"/>
          <w:lang w:eastAsia="zh-CN"/>
        </w:rPr>
        <w:t>，</w:t>
      </w:r>
      <w:r>
        <w:t xml:space="preserve"> C273互动仪式链</w:t>
      </w:r>
      <w:r>
        <w:rPr>
          <w:rFonts w:hint="eastAsia"/>
          <w:lang w:eastAsia="zh-CN"/>
        </w:rPr>
        <w:t>，</w:t>
      </w:r>
      <w:r>
        <w:t xml:space="preserve"> C274情感能量</w:t>
      </w:r>
      <w:r>
        <w:rPr>
          <w:rFonts w:hint="eastAsia"/>
          <w:lang w:eastAsia="zh-CN"/>
        </w:rPr>
        <w:t>，</w:t>
      </w:r>
      <w:r>
        <w:t xml:space="preserve"> C276微观涌现</w:t>
      </w:r>
      <w:r>
        <w:rPr>
          <w:rFonts w:hint="eastAsia"/>
          <w:lang w:eastAsia="zh-CN"/>
        </w:rPr>
        <w:t>，</w:t>
      </w:r>
      <w:r>
        <w:t xml:space="preserve"> C280社会交换</w:t>
      </w:r>
      <w:r>
        <w:rPr>
          <w:rFonts w:hint="eastAsia"/>
          <w:lang w:eastAsia="zh-CN"/>
        </w:rPr>
        <w:t>，</w:t>
      </w:r>
      <w:r>
        <w:t xml:space="preserve"> C281成本</w:t>
      </w:r>
      <w:r>
        <w:rPr>
          <w:rFonts w:hint="eastAsia"/>
          <w:lang w:eastAsia="zh-CN"/>
        </w:rPr>
        <w:t>－</w:t>
      </w:r>
      <w:r>
        <w:t>收益</w:t>
      </w:r>
      <w:r>
        <w:rPr>
          <w:rFonts w:hint="eastAsia"/>
          <w:lang w:eastAsia="zh-CN"/>
        </w:rPr>
        <w:t>，</w:t>
      </w:r>
      <w:r>
        <w:t xml:space="preserve"> C285交换产生权力</w:t>
      </w:r>
      <w:r>
        <w:rPr>
          <w:rFonts w:hint="eastAsia"/>
          <w:lang w:eastAsia="zh-CN"/>
        </w:rPr>
        <w:t>，</w:t>
      </w:r>
      <w:r>
        <w:t xml:space="preserve"> C286互惠不平衡</w:t>
      </w:r>
      <w:r>
        <w:rPr>
          <w:rFonts w:hint="eastAsia"/>
          <w:lang w:eastAsia="zh-CN"/>
        </w:rPr>
        <w:t>，</w:t>
      </w:r>
      <w:r>
        <w:t xml:space="preserve"> C287宏观涌现</w:t>
      </w:r>
      <w:r>
        <w:rPr>
          <w:rFonts w:hint="eastAsia"/>
          <w:lang w:eastAsia="zh-CN"/>
        </w:rPr>
        <w:t>，</w:t>
      </w:r>
      <w:r>
        <w:t xml:space="preserve"> 补遗: C_权力精英/C_社会学的想象力/C_个人困境vs公共议题/C_白领</w:t>
      </w:r>
      <w:r>
        <w:rPr>
          <w:rFonts w:hint="eastAsia"/>
          <w:lang w:eastAsia="zh-CN"/>
        </w:rPr>
        <w:t>（</w:t>
      </w:r>
      <w:r>
        <w:t>米尔斯</w:t>
      </w:r>
      <w:r>
        <w:rPr>
          <w:rFonts w:hint="eastAsia"/>
          <w:lang w:eastAsia="zh-CN"/>
        </w:rPr>
        <w:t>）</w:t>
      </w:r>
      <w:r>
        <w:t>, C_矛盾阶级位置/C_新马克思主义阶级分析/C_真实乌托邦</w:t>
      </w:r>
      <w:r>
        <w:rPr>
          <w:rFonts w:hint="eastAsia"/>
          <w:lang w:eastAsia="zh-CN"/>
        </w:rPr>
        <w:t>（</w:t>
      </w:r>
      <w:r>
        <w:t>赖特</w:t>
      </w:r>
      <w:r>
        <w:rPr>
          <w:rFonts w:hint="eastAsia"/>
          <w:lang w:eastAsia="zh-CN"/>
        </w:rPr>
        <w:t>）</w:t>
      </w:r>
      <w:r>
        <w:t>]</w:t>
      </w:r>
    </w:p>
    <w:p w14:paraId="23CE87A9">
      <w:pPr>
        <w:pStyle w:val="165"/>
      </w:pPr>
      <w:r>
        <w:t>contested_concepts: [C266权威阶级</w:t>
      </w:r>
      <w:r>
        <w:rPr>
          <w:rFonts w:hint="eastAsia"/>
          <w:lang w:eastAsia="zh-CN"/>
        </w:rPr>
        <w:t>，</w:t>
      </w:r>
      <w:r>
        <w:t xml:space="preserve"> C267冲突改良</w:t>
      </w:r>
      <w:r>
        <w:rPr>
          <w:rFonts w:hint="eastAsia"/>
          <w:lang w:eastAsia="zh-CN"/>
        </w:rPr>
        <w:t>，</w:t>
      </w:r>
      <w:r>
        <w:t xml:space="preserve"> C272冲突功能论</w:t>
      </w:r>
      <w:r>
        <w:rPr>
          <w:rFonts w:hint="eastAsia"/>
          <w:lang w:eastAsia="zh-CN"/>
        </w:rPr>
        <w:t>，</w:t>
      </w:r>
      <w:r>
        <w:t xml:space="preserve"> C278情感还原论</w:t>
      </w:r>
      <w:r>
        <w:rPr>
          <w:rFonts w:hint="eastAsia"/>
          <w:lang w:eastAsia="zh-CN"/>
        </w:rPr>
        <w:t>，</w:t>
      </w:r>
      <w:r>
        <w:t xml:space="preserve"> C279微观涌现</w:t>
      </w:r>
      <w:r>
        <w:rPr>
          <w:rFonts w:hint="eastAsia"/>
          <w:lang w:eastAsia="zh-CN"/>
        </w:rPr>
        <w:t>，</w:t>
      </w:r>
      <w:r>
        <w:t xml:space="preserve"> C283心理还原论</w:t>
      </w:r>
      <w:r>
        <w:rPr>
          <w:rFonts w:hint="eastAsia"/>
          <w:lang w:eastAsia="zh-CN"/>
        </w:rPr>
        <w:t>，</w:t>
      </w:r>
      <w:r>
        <w:t xml:space="preserve"> C284经济人预设</w:t>
      </w:r>
      <w:r>
        <w:rPr>
          <w:rFonts w:hint="eastAsia"/>
          <w:lang w:eastAsia="zh-CN"/>
        </w:rPr>
        <w:t>，</w:t>
      </w:r>
      <w:r>
        <w:t xml:space="preserve"> C289参数理论</w:t>
      </w:r>
      <w:r>
        <w:rPr>
          <w:rFonts w:hint="eastAsia"/>
          <w:lang w:eastAsia="zh-CN"/>
        </w:rPr>
        <w:t>，</w:t>
      </w:r>
      <w:r>
        <w:t xml:space="preserve"> C290涌现逻辑</w:t>
      </w:r>
      <w:r>
        <w:rPr>
          <w:rFonts w:hint="eastAsia"/>
          <w:lang w:eastAsia="zh-CN"/>
        </w:rPr>
        <w:t>，</w:t>
      </w:r>
      <w:r>
        <w:t xml:space="preserve"> 补遗: C_权力精英vs多元民主</w:t>
      </w:r>
      <w:r>
        <w:rPr>
          <w:rFonts w:hint="eastAsia"/>
          <w:lang w:eastAsia="zh-CN"/>
        </w:rPr>
        <w:t>（</w:t>
      </w:r>
      <w:r>
        <w:t>达尔的反驳</w:t>
      </w:r>
      <w:r>
        <w:rPr>
          <w:rFonts w:hint="eastAsia"/>
          <w:lang w:eastAsia="zh-CN"/>
        </w:rPr>
        <w:t>）</w:t>
      </w:r>
      <w:r>
        <w:t>, C_生产关系vs市场关系</w:t>
      </w:r>
      <w:r>
        <w:rPr>
          <w:rFonts w:hint="eastAsia"/>
          <w:lang w:eastAsia="zh-CN"/>
        </w:rPr>
        <w:t>（</w:t>
      </w:r>
      <w:r>
        <w:t>赖特vs戈德索普</w:t>
      </w:r>
      <w:r>
        <w:rPr>
          <w:rFonts w:hint="eastAsia"/>
          <w:lang w:eastAsia="zh-CN"/>
        </w:rPr>
        <w:t>）</w:t>
      </w:r>
      <w:r>
        <w:t>, C_阶级消亡论</w:t>
      </w:r>
      <w:r>
        <w:rPr>
          <w:rFonts w:hint="eastAsia"/>
          <w:lang w:eastAsia="zh-CN"/>
        </w:rPr>
        <w:t>（</w:t>
      </w:r>
      <w:r>
        <w:t>后工业社会的挑战</w:t>
      </w:r>
      <w:r>
        <w:rPr>
          <w:rFonts w:hint="eastAsia"/>
          <w:lang w:eastAsia="zh-CN"/>
        </w:rPr>
        <w:t>）</w:t>
      </w:r>
      <w:r>
        <w:t>]</w:t>
      </w:r>
    </w:p>
    <w:p w14:paraId="39B16048">
      <w:pPr>
        <w:pStyle w:val="6"/>
      </w:pPr>
      <w:r>
        <w:t>常人方法学（最早：1967）</w:t>
      </w:r>
    </w:p>
    <w:p w14:paraId="43784A33">
      <w:pPr>
        <w:pStyle w:val="7"/>
      </w:pPr>
      <w:r>
        <w:t>【P081】加芬克尔 Harold Garfinkel（1917–2011）</w:t>
      </w:r>
    </w:p>
    <w:p w14:paraId="0D2A4061">
      <w:pPr>
        <w:pStyle w:val="166"/>
      </w:pPr>
      <w:r>
        <w:t>▎学术问题与思想起源</w:t>
      </w:r>
    </w:p>
    <w:p w14:paraId="11A7D460">
      <w:r>
        <w:t>加芬克尔的核心学术问题——日常生活的有序性何以在实时行动中被生产而非被预设——形成于1950年代在哈佛大学师从帕森斯和舒茨的双重影响。帕森斯将社会秩序视为</w:t>
      </w:r>
      <w:r>
        <w:rPr>
          <w:rFonts w:hint="eastAsia"/>
          <w:lang w:eastAsia="zh-CN"/>
        </w:rPr>
        <w:t>“</w:t>
      </w:r>
      <w:r>
        <w:t>规范内化</w:t>
      </w:r>
      <w:r>
        <w:rPr>
          <w:rFonts w:hint="eastAsia"/>
          <w:lang w:eastAsia="zh-CN"/>
        </w:rPr>
        <w:t>”</w:t>
      </w:r>
      <w:r>
        <w:t>的产物——行动者内化了社会规范，因此行动是规范的。加芬克尔追问：行动者如何</w:t>
      </w:r>
      <w:r>
        <w:rPr>
          <w:rFonts w:hint="eastAsia"/>
          <w:lang w:eastAsia="zh-CN"/>
        </w:rPr>
        <w:t>“</w:t>
      </w:r>
      <w:r>
        <w:t>在行动中</w:t>
      </w:r>
      <w:r>
        <w:rPr>
          <w:rFonts w:hint="eastAsia"/>
          <w:lang w:eastAsia="zh-CN"/>
        </w:rPr>
        <w:t>”</w:t>
      </w:r>
      <w:r>
        <w:t>使用规范？规范不是行动的</w:t>
      </w:r>
      <w:r>
        <w:rPr>
          <w:rFonts w:hint="eastAsia"/>
          <w:lang w:eastAsia="zh-CN"/>
        </w:rPr>
        <w:t>“</w:t>
      </w:r>
      <w:r>
        <w:t>前提</w:t>
      </w:r>
      <w:r>
        <w:rPr>
          <w:rFonts w:hint="eastAsia"/>
          <w:lang w:eastAsia="zh-CN"/>
        </w:rPr>
        <w:t>”</w:t>
      </w:r>
      <w:r>
        <w:t>而是行动的</w:t>
      </w:r>
      <w:r>
        <w:rPr>
          <w:rFonts w:hint="eastAsia"/>
          <w:lang w:eastAsia="zh-CN"/>
        </w:rPr>
        <w:t>“</w:t>
      </w:r>
      <w:r>
        <w:t>资源</w:t>
      </w:r>
      <w:r>
        <w:rPr>
          <w:rFonts w:hint="eastAsia"/>
          <w:lang w:eastAsia="zh-CN"/>
        </w:rPr>
        <w:t>”</w:t>
      </w:r>
      <w:r>
        <w:t>——行动者在实时行动中参照规范来组织和解释行动，但规范的适用永远是情境性的和索引性的。</w:t>
      </w:r>
    </w:p>
    <w:p w14:paraId="6FD9C37B">
      <w:r>
        <w:t>舒茨的现象学社会学提供了方法论工具——库存知识、自然态度、类型化。但加芬克尔批评舒茨仍停留在</w:t>
      </w:r>
      <w:r>
        <w:rPr>
          <w:rFonts w:hint="eastAsia"/>
          <w:lang w:eastAsia="zh-CN"/>
        </w:rPr>
        <w:t>“</w:t>
      </w:r>
      <w:r>
        <w:t>理论</w:t>
      </w:r>
      <w:r>
        <w:rPr>
          <w:rFonts w:hint="eastAsia"/>
          <w:lang w:eastAsia="zh-CN"/>
        </w:rPr>
        <w:t>”</w:t>
      </w:r>
      <w:r>
        <w:t>层面——舒茨描述了生活世界的先验结构，却未追问这些结构在日常行动中如何被实时生产。加芬克尔将舒茨的</w:t>
      </w:r>
      <w:r>
        <w:rPr>
          <w:rFonts w:hint="eastAsia"/>
          <w:lang w:eastAsia="zh-CN"/>
        </w:rPr>
        <w:t>“</w:t>
      </w:r>
      <w:r>
        <w:t>描述</w:t>
      </w:r>
      <w:r>
        <w:rPr>
          <w:rFonts w:hint="eastAsia"/>
          <w:lang w:eastAsia="zh-CN"/>
        </w:rPr>
        <w:t>”</w:t>
      </w:r>
      <w:r>
        <w:t>转化为</w:t>
      </w:r>
      <w:r>
        <w:rPr>
          <w:rFonts w:hint="eastAsia"/>
          <w:lang w:eastAsia="zh-CN"/>
        </w:rPr>
        <w:t>“</w:t>
      </w:r>
      <w:r>
        <w:t>研究方案</w:t>
      </w:r>
      <w:r>
        <w:rPr>
          <w:rFonts w:hint="eastAsia"/>
          <w:lang w:eastAsia="zh-CN"/>
        </w:rPr>
        <w:t>”</w:t>
      </w:r>
      <w:r>
        <w:t>——研究日常生活的</w:t>
      </w:r>
      <w:r>
        <w:rPr>
          <w:rFonts w:hint="eastAsia"/>
          <w:lang w:eastAsia="zh-CN"/>
        </w:rPr>
        <w:t>“</w:t>
      </w:r>
      <w:r>
        <w:t>方法</w:t>
      </w:r>
      <w:r>
        <w:rPr>
          <w:rFonts w:hint="eastAsia"/>
          <w:lang w:eastAsia="zh-CN"/>
        </w:rPr>
        <w:t>”</w:t>
      </w:r>
      <w:r>
        <w:t>（methods，即常人方法ethno-methods）。</w:t>
      </w:r>
    </w:p>
    <w:p w14:paraId="69D27059">
      <w:pPr>
        <w:pStyle w:val="166"/>
      </w:pPr>
      <w:r>
        <w:t>▎核心理论贡献</w:t>
      </w:r>
    </w:p>
    <w:p w14:paraId="4119C4CC">
      <w:r>
        <w:rPr>
          <w:b/>
        </w:rPr>
        <w:t>《常人方法学研究》（1967）</w:t>
      </w:r>
      <w:r>
        <w:t>。核心概念</w:t>
      </w:r>
      <w:r>
        <w:rPr>
          <w:rFonts w:hint="eastAsia"/>
          <w:lang w:eastAsia="zh-CN"/>
        </w:rPr>
        <w:t>“</w:t>
      </w:r>
      <w:r>
        <w:t>常人方法</w:t>
      </w:r>
      <w:r>
        <w:rPr>
          <w:rFonts w:hint="eastAsia"/>
          <w:lang w:eastAsia="zh-CN"/>
        </w:rPr>
        <w:t>”</w:t>
      </w:r>
      <w:r>
        <w:t>（ethnomethodology）：社会成员在日常生活中用来生产可理解的行动和情境的</w:t>
      </w:r>
      <w:r>
        <w:rPr>
          <w:rFonts w:hint="eastAsia"/>
          <w:lang w:eastAsia="zh-CN"/>
        </w:rPr>
        <w:t>“</w:t>
      </w:r>
      <w:r>
        <w:t>方法</w:t>
      </w:r>
      <w:r>
        <w:rPr>
          <w:rFonts w:hint="eastAsia"/>
          <w:lang w:eastAsia="zh-CN"/>
        </w:rPr>
        <w:t>”</w:t>
      </w:r>
      <w:r>
        <w:t>——这些方法是</w:t>
      </w:r>
      <w:r>
        <w:rPr>
          <w:rFonts w:hint="eastAsia"/>
          <w:lang w:eastAsia="zh-CN"/>
        </w:rPr>
        <w:t>“</w:t>
      </w:r>
      <w:r>
        <w:t>常人的</w:t>
      </w:r>
      <w:r>
        <w:rPr>
          <w:rFonts w:hint="eastAsia"/>
          <w:lang w:eastAsia="zh-CN"/>
        </w:rPr>
        <w:t>”</w:t>
      </w:r>
      <w:r>
        <w:t>（ethno-，属于特定共同体）而非</w:t>
      </w:r>
      <w:r>
        <w:rPr>
          <w:rFonts w:hint="eastAsia"/>
          <w:lang w:eastAsia="zh-CN"/>
        </w:rPr>
        <w:t>“</w:t>
      </w:r>
      <w:r>
        <w:t>专业的</w:t>
      </w:r>
      <w:r>
        <w:rPr>
          <w:rFonts w:hint="eastAsia"/>
          <w:lang w:eastAsia="zh-CN"/>
        </w:rPr>
        <w:t>”</w:t>
      </w:r>
      <w:r>
        <w:t>（不依赖社会学理论）。常人方法不是理论而是</w:t>
      </w:r>
      <w:r>
        <w:rPr>
          <w:rFonts w:hint="eastAsia"/>
          <w:lang w:eastAsia="zh-CN"/>
        </w:rPr>
        <w:t>“</w:t>
      </w:r>
      <w:r>
        <w:t>研究方案</w:t>
      </w:r>
      <w:r>
        <w:rPr>
          <w:rFonts w:hint="eastAsia"/>
          <w:lang w:eastAsia="zh-CN"/>
        </w:rPr>
        <w:t>”</w:t>
      </w:r>
      <w:r>
        <w:t>——研究日常生活的实践推理如何运作。</w:t>
      </w:r>
    </w:p>
    <w:p w14:paraId="66F0D061">
      <w:r>
        <w:rPr>
          <w:b/>
        </w:rPr>
        <w:t>索引性</w:t>
      </w:r>
      <w:r>
        <w:t>（indexicality）。加芬克尔从语言学中借用了</w:t>
      </w:r>
      <w:r>
        <w:rPr>
          <w:rFonts w:hint="eastAsia"/>
          <w:lang w:eastAsia="zh-CN"/>
        </w:rPr>
        <w:t>“</w:t>
      </w:r>
      <w:r>
        <w:t>索引性</w:t>
      </w:r>
      <w:r>
        <w:rPr>
          <w:rFonts w:hint="eastAsia"/>
          <w:lang w:eastAsia="zh-CN"/>
        </w:rPr>
        <w:t>”</w:t>
      </w:r>
      <w:r>
        <w:t>概念：任何表达的意义都依赖于其使用的具体情境——</w:t>
      </w:r>
      <w:r>
        <w:rPr>
          <w:rFonts w:hint="eastAsia"/>
          <w:lang w:eastAsia="zh-CN"/>
        </w:rPr>
        <w:t>“</w:t>
      </w:r>
      <w:r>
        <w:t>现在</w:t>
      </w:r>
      <w:r>
        <w:rPr>
          <w:rFonts w:hint="eastAsia"/>
          <w:lang w:eastAsia="zh-CN"/>
        </w:rPr>
        <w:t>”“</w:t>
      </w:r>
      <w:r>
        <w:t>这里</w:t>
      </w:r>
      <w:r>
        <w:rPr>
          <w:rFonts w:hint="eastAsia"/>
          <w:lang w:eastAsia="zh-CN"/>
        </w:rPr>
        <w:t>”“</w:t>
      </w:r>
      <w:r>
        <w:t>我</w:t>
      </w:r>
      <w:r>
        <w:rPr>
          <w:rFonts w:hint="eastAsia"/>
          <w:lang w:eastAsia="zh-CN"/>
        </w:rPr>
        <w:t>”</w:t>
      </w:r>
      <w:r>
        <w:t>这些索引词的意义随使用情境而变化。加芬克尔将索引性从语言学扩展为社会学：一切社会行动都是索引性的——行动的意义不是自明的而是依赖于情境的。因此，社会学的</w:t>
      </w:r>
      <w:r>
        <w:rPr>
          <w:rFonts w:hint="eastAsia"/>
          <w:lang w:eastAsia="zh-CN"/>
        </w:rPr>
        <w:t>“</w:t>
      </w:r>
      <w:r>
        <w:t>确定性概念</w:t>
      </w:r>
      <w:r>
        <w:rPr>
          <w:rFonts w:hint="eastAsia"/>
          <w:lang w:eastAsia="zh-CN"/>
        </w:rPr>
        <w:t>”</w:t>
      </w:r>
      <w:r>
        <w:t>（默顿）无法捕捉行动的索引性——行动的意义只能在具体的实践推理中被确定，而不能被先验地定义。</w:t>
      </w:r>
    </w:p>
    <w:p w14:paraId="10697EBB">
      <w:r>
        <w:rPr>
          <w:b/>
        </w:rPr>
        <w:t>破坏实验</w:t>
      </w:r>
      <w:r>
        <w:t>（breaching experiments）。加芬克尔设计了一系列实验来揭示日常生活的</w:t>
      </w:r>
      <w:r>
        <w:rPr>
          <w:rFonts w:hint="eastAsia"/>
          <w:lang w:eastAsia="zh-CN"/>
        </w:rPr>
        <w:t>“</w:t>
      </w:r>
      <w:r>
        <w:t>背景期待</w:t>
      </w:r>
      <w:r>
        <w:rPr>
          <w:rFonts w:hint="eastAsia"/>
          <w:lang w:eastAsia="zh-CN"/>
        </w:rPr>
        <w:t>”</w:t>
      </w:r>
      <w:r>
        <w:t>——例如，要求实验对象在家庭对话中像</w:t>
      </w:r>
      <w:r>
        <w:rPr>
          <w:rFonts w:hint="eastAsia"/>
          <w:lang w:eastAsia="zh-CN"/>
        </w:rPr>
        <w:t>“</w:t>
      </w:r>
      <w:r>
        <w:t>寄宿者</w:t>
      </w:r>
      <w:r>
        <w:rPr>
          <w:rFonts w:hint="eastAsia"/>
          <w:lang w:eastAsia="zh-CN"/>
        </w:rPr>
        <w:t>”</w:t>
      </w:r>
      <w:r>
        <w:t>一样行事（礼貌、正式、避免亲密），观察家庭成员的反应。实验结果：家庭成员迅速从困惑转向愤怒——</w:t>
      </w:r>
      <w:r>
        <w:rPr>
          <w:rFonts w:hint="eastAsia"/>
          <w:lang w:eastAsia="zh-CN"/>
        </w:rPr>
        <w:t>“</w:t>
      </w:r>
      <w:r>
        <w:t>正常</w:t>
      </w:r>
      <w:r>
        <w:rPr>
          <w:rFonts w:hint="eastAsia"/>
          <w:lang w:eastAsia="zh-CN"/>
        </w:rPr>
        <w:t>”</w:t>
      </w:r>
      <w:r>
        <w:t>的互动秩序被破坏时，人们不是</w:t>
      </w:r>
      <w:r>
        <w:rPr>
          <w:rFonts w:hint="eastAsia"/>
          <w:lang w:eastAsia="zh-CN"/>
        </w:rPr>
        <w:t>“</w:t>
      </w:r>
      <w:r>
        <w:t>不理解</w:t>
      </w:r>
      <w:r>
        <w:rPr>
          <w:rFonts w:hint="eastAsia"/>
          <w:lang w:eastAsia="zh-CN"/>
        </w:rPr>
        <w:t>”</w:t>
      </w:r>
      <w:r>
        <w:t>而是</w:t>
      </w:r>
      <w:r>
        <w:rPr>
          <w:rFonts w:hint="eastAsia"/>
          <w:lang w:eastAsia="zh-CN"/>
        </w:rPr>
        <w:t>“</w:t>
      </w:r>
      <w:r>
        <w:t>愤怒</w:t>
      </w:r>
      <w:r>
        <w:rPr>
          <w:rFonts w:hint="eastAsia"/>
          <w:lang w:eastAsia="zh-CN"/>
        </w:rPr>
        <w:t>”</w:t>
      </w:r>
      <w:r>
        <w:t>。愤怒表明：日常互动秩序不是</w:t>
      </w:r>
      <w:r>
        <w:rPr>
          <w:rFonts w:hint="eastAsia"/>
          <w:lang w:eastAsia="zh-CN"/>
        </w:rPr>
        <w:t>“</w:t>
      </w:r>
      <w:r>
        <w:t>可选的</w:t>
      </w:r>
      <w:r>
        <w:rPr>
          <w:rFonts w:hint="eastAsia"/>
          <w:lang w:eastAsia="zh-CN"/>
        </w:rPr>
        <w:t>”</w:t>
      </w:r>
      <w:r>
        <w:t>而是</w:t>
      </w:r>
      <w:r>
        <w:rPr>
          <w:rFonts w:hint="eastAsia"/>
          <w:lang w:eastAsia="zh-CN"/>
        </w:rPr>
        <w:t>“</w:t>
      </w:r>
      <w:r>
        <w:t>强制的</w:t>
      </w:r>
      <w:r>
        <w:rPr>
          <w:rFonts w:hint="eastAsia"/>
          <w:lang w:eastAsia="zh-CN"/>
        </w:rPr>
        <w:t>”</w:t>
      </w:r>
      <w:r>
        <w:t>——人们必须维持互动的可理解性，破坏可理解性引发的不是认知困惑而是道德义愤。</w:t>
      </w:r>
    </w:p>
    <w:p w14:paraId="4F7D8A61">
      <w:r>
        <w:rPr>
          <w:b/>
        </w:rPr>
        <w:t>可说明性</w:t>
      </w:r>
      <w:r>
        <w:t>（accountability）。日常行动同时是</w:t>
      </w:r>
      <w:r>
        <w:rPr>
          <w:rFonts w:hint="eastAsia"/>
          <w:lang w:eastAsia="zh-CN"/>
        </w:rPr>
        <w:t>“</w:t>
      </w:r>
      <w:r>
        <w:t>行动</w:t>
      </w:r>
      <w:r>
        <w:rPr>
          <w:rFonts w:hint="eastAsia"/>
          <w:lang w:eastAsia="zh-CN"/>
        </w:rPr>
        <w:t>”</w:t>
      </w:r>
      <w:r>
        <w:t>和</w:t>
      </w:r>
      <w:r>
        <w:rPr>
          <w:rFonts w:hint="eastAsia"/>
          <w:lang w:eastAsia="zh-CN"/>
        </w:rPr>
        <w:t>“</w:t>
      </w:r>
      <w:r>
        <w:t>可说明</w:t>
      </w:r>
      <w:r>
        <w:rPr>
          <w:rFonts w:hint="eastAsia"/>
          <w:lang w:eastAsia="zh-CN"/>
        </w:rPr>
        <w:t>”</w:t>
      </w:r>
      <w:r>
        <w:t>——行动者在行动中同时生产了对行动的解释。互动的有序性不是外加的（帕森斯）而是内生的——有序性在行动中被实时生产，同时被行动者实时</w:t>
      </w:r>
      <w:r>
        <w:rPr>
          <w:rFonts w:hint="eastAsia"/>
          <w:lang w:eastAsia="zh-CN"/>
        </w:rPr>
        <w:t>“</w:t>
      </w:r>
      <w:r>
        <w:t>说明</w:t>
      </w:r>
      <w:r>
        <w:rPr>
          <w:rFonts w:hint="eastAsia"/>
          <w:lang w:eastAsia="zh-CN"/>
        </w:rPr>
        <w:t>”</w:t>
      </w:r>
      <w:r>
        <w:t>（account for）。</w:t>
      </w:r>
    </w:p>
    <w:p w14:paraId="40FCB0B3">
      <w:pPr>
        <w:pStyle w:val="166"/>
      </w:pPr>
      <w:r>
        <w:t>▎学术对话与论战</w:t>
      </w:r>
    </w:p>
    <w:p w14:paraId="1D8B5D70">
      <w:r>
        <w:t>与帕森斯的对峙：加芬克尔批评帕森斯将社会秩序视为</w:t>
      </w:r>
      <w:r>
        <w:rPr>
          <w:rFonts w:hint="eastAsia"/>
          <w:lang w:eastAsia="zh-CN"/>
        </w:rPr>
        <w:t>“</w:t>
      </w:r>
      <w:r>
        <w:t>规范内化</w:t>
      </w:r>
      <w:r>
        <w:rPr>
          <w:rFonts w:hint="eastAsia"/>
          <w:lang w:eastAsia="zh-CN"/>
        </w:rPr>
        <w:t>”</w:t>
      </w:r>
      <w:r>
        <w:t>的产物——这一观点将秩序的来源置于行动者</w:t>
      </w:r>
      <w:r>
        <w:rPr>
          <w:rFonts w:hint="eastAsia"/>
          <w:lang w:eastAsia="zh-CN"/>
        </w:rPr>
        <w:t>“</w:t>
      </w:r>
      <w:r>
        <w:t>之前</w:t>
      </w:r>
      <w:r>
        <w:rPr>
          <w:rFonts w:hint="eastAsia"/>
          <w:lang w:eastAsia="zh-CN"/>
        </w:rPr>
        <w:t>”</w:t>
      </w:r>
      <w:r>
        <w:t>（社会化内化了规范，因此行动是有序的）。加芬克尔将秩序的来源置于行动者</w:t>
      </w:r>
      <w:r>
        <w:rPr>
          <w:rFonts w:hint="eastAsia"/>
          <w:lang w:eastAsia="zh-CN"/>
        </w:rPr>
        <w:t>“</w:t>
      </w:r>
      <w:r>
        <w:t>之中</w:t>
      </w:r>
      <w:r>
        <w:rPr>
          <w:rFonts w:hint="eastAsia"/>
          <w:lang w:eastAsia="zh-CN"/>
        </w:rPr>
        <w:t>”</w:t>
      </w:r>
      <w:r>
        <w:t>——秩序在每一时刻被实时生产。</w:t>
      </w:r>
    </w:p>
    <w:p w14:paraId="68E5B5B1">
      <w:r>
        <w:t>与舒茨的继承与差异：舒茨描述了生活世界的先验结构，加芬克尔追问这些结构在实践中如何被生产。加芬克尔批评舒茨</w:t>
      </w:r>
      <w:r>
        <w:rPr>
          <w:rFonts w:hint="eastAsia"/>
          <w:lang w:eastAsia="zh-CN"/>
        </w:rPr>
        <w:t>“</w:t>
      </w:r>
      <w:r>
        <w:t>过早关闭</w:t>
      </w:r>
      <w:r>
        <w:rPr>
          <w:rFonts w:hint="eastAsia"/>
          <w:lang w:eastAsia="zh-CN"/>
        </w:rPr>
        <w:t>”</w:t>
      </w:r>
      <w:r>
        <w:t>了分析——舒茨以</w:t>
      </w:r>
      <w:r>
        <w:rPr>
          <w:rFonts w:hint="eastAsia"/>
          <w:lang w:eastAsia="zh-CN"/>
        </w:rPr>
        <w:t>“</w:t>
      </w:r>
      <w:r>
        <w:t>库存知识</w:t>
      </w:r>
      <w:r>
        <w:rPr>
          <w:rFonts w:hint="eastAsia"/>
          <w:lang w:eastAsia="zh-CN"/>
        </w:rPr>
        <w:t>”</w:t>
      </w:r>
      <w:r>
        <w:t>解释了行动的</w:t>
      </w:r>
      <w:r>
        <w:rPr>
          <w:rFonts w:hint="eastAsia"/>
          <w:lang w:eastAsia="zh-CN"/>
        </w:rPr>
        <w:t>“</w:t>
      </w:r>
      <w:r>
        <w:t>理所当然</w:t>
      </w:r>
      <w:r>
        <w:rPr>
          <w:rFonts w:hint="eastAsia"/>
          <w:lang w:eastAsia="zh-CN"/>
        </w:rPr>
        <w:t>”</w:t>
      </w:r>
      <w:r>
        <w:t>，但未追问</w:t>
      </w:r>
      <w:r>
        <w:rPr>
          <w:rFonts w:hint="eastAsia"/>
          <w:lang w:eastAsia="zh-CN"/>
        </w:rPr>
        <w:t>“</w:t>
      </w:r>
      <w:r>
        <w:t>理所当然</w:t>
      </w:r>
      <w:r>
        <w:rPr>
          <w:rFonts w:hint="eastAsia"/>
          <w:lang w:eastAsia="zh-CN"/>
        </w:rPr>
        <w:t>”</w:t>
      </w:r>
      <w:r>
        <w:t>如何在实践中被维持。</w:t>
      </w:r>
    </w:p>
    <w:p w14:paraId="4D4D9E39">
      <w:r>
        <w:t>与布卢默的差异：布卢默的</w:t>
      </w:r>
      <w:r>
        <w:rPr>
          <w:rFonts w:hint="eastAsia"/>
          <w:lang w:eastAsia="zh-CN"/>
        </w:rPr>
        <w:t>“</w:t>
      </w:r>
      <w:r>
        <w:t>符号互动</w:t>
      </w:r>
      <w:r>
        <w:rPr>
          <w:rFonts w:hint="eastAsia"/>
          <w:lang w:eastAsia="zh-CN"/>
        </w:rPr>
        <w:t>”</w:t>
      </w:r>
      <w:r>
        <w:t>预设了行动者对意义的反思性解释，加芬克尔指出大量日常行动是前反思的、例行化的——行动者不是持续</w:t>
      </w:r>
      <w:r>
        <w:rPr>
          <w:rFonts w:hint="eastAsia"/>
          <w:lang w:eastAsia="zh-CN"/>
        </w:rPr>
        <w:t>“</w:t>
      </w:r>
      <w:r>
        <w:t>解释</w:t>
      </w:r>
      <w:r>
        <w:rPr>
          <w:rFonts w:hint="eastAsia"/>
          <w:lang w:eastAsia="zh-CN"/>
        </w:rPr>
        <w:t>”</w:t>
      </w:r>
      <w:r>
        <w:t>意义而是在例行程序中自动运行，只有在例行程序被打断时才进入反思。</w:t>
      </w:r>
    </w:p>
    <w:p w14:paraId="7A7849A4">
      <w:r>
        <w:t>与SSK的关系：加芬克尔的常人方法学对科学知识社会学（SSK）产生了直接影响——拉图尔和伍尔加在《实验室生活》（1979）中将常人方法学应用于科学实验室的民族志研究。</w:t>
      </w:r>
    </w:p>
    <w:p w14:paraId="0B84DB0D">
      <w:pPr>
        <w:pStyle w:val="166"/>
      </w:pPr>
      <w:r>
        <w:t>▎制度化实践与学术场域位置</w:t>
      </w:r>
    </w:p>
    <w:p w14:paraId="77191DED">
      <w:r>
        <w:t>加芬克尔在加州大学洛杉矶分校（UCLA，1954–1987）建立了常人方法学的研究传统——但常人方法学在美国社会学中的制度位置始终处于边缘。1970年代后，常人方法学分裂为两个方向：一是</w:t>
      </w:r>
      <w:r>
        <w:rPr>
          <w:rFonts w:hint="eastAsia"/>
          <w:lang w:eastAsia="zh-CN"/>
        </w:rPr>
        <w:t>“</w:t>
      </w:r>
      <w:r>
        <w:t>纯粹</w:t>
      </w:r>
      <w:r>
        <w:rPr>
          <w:rFonts w:hint="eastAsia"/>
          <w:lang w:eastAsia="zh-CN"/>
        </w:rPr>
        <w:t>”</w:t>
      </w:r>
      <w:r>
        <w:t>常人方法学（坚持加芬克尔的现象学取向），二是</w:t>
      </w:r>
      <w:r>
        <w:rPr>
          <w:rFonts w:hint="eastAsia"/>
          <w:lang w:eastAsia="zh-CN"/>
        </w:rPr>
        <w:t>“</w:t>
      </w:r>
      <w:r>
        <w:t>会话分析</w:t>
      </w:r>
      <w:r>
        <w:rPr>
          <w:rFonts w:hint="eastAsia"/>
          <w:lang w:eastAsia="zh-CN"/>
        </w:rPr>
        <w:t>”</w:t>
      </w:r>
      <w:r>
        <w:t>（萨克斯将常人方法学改造为话语分析的技术性工具）。</w:t>
      </w:r>
    </w:p>
    <w:p w14:paraId="4CE29B7D">
      <w:pPr>
        <w:pStyle w:val="166"/>
      </w:pPr>
      <w:r>
        <w:t>▎学术影响与接受</w:t>
      </w:r>
    </w:p>
    <w:p w14:paraId="09692DB3">
      <w:r>
        <w:t>在会话分析：萨克斯将加芬克尔的常人方法学改造为严格的会话分析——分析电话通话和日常对话中的话轮交替、偏好结构、修正机制。会话分析成为语言学和社会学交叉领域的核心方法论。</w:t>
      </w:r>
    </w:p>
    <w:p w14:paraId="74136AA5">
      <w:r>
        <w:t>在科学技术研究（STS）：拉图尔和伍尔加的实验室研究直接继承了加芬克尔的常人方法学——研究科学家在实验室中</w:t>
      </w:r>
      <w:r>
        <w:rPr>
          <w:rFonts w:hint="eastAsia"/>
          <w:lang w:eastAsia="zh-CN"/>
        </w:rPr>
        <w:t>“</w:t>
      </w:r>
      <w:r>
        <w:t>如何</w:t>
      </w:r>
      <w:r>
        <w:rPr>
          <w:rFonts w:hint="eastAsia"/>
          <w:lang w:eastAsia="zh-CN"/>
        </w:rPr>
        <w:t>”</w:t>
      </w:r>
      <w:r>
        <w:t>生产科学事实，而非科学事实</w:t>
      </w:r>
      <w:r>
        <w:rPr>
          <w:rFonts w:hint="eastAsia"/>
          <w:lang w:eastAsia="zh-CN"/>
        </w:rPr>
        <w:t>“</w:t>
      </w:r>
      <w:r>
        <w:t>是什么</w:t>
      </w:r>
      <w:r>
        <w:rPr>
          <w:rFonts w:hint="eastAsia"/>
          <w:lang w:eastAsia="zh-CN"/>
        </w:rPr>
        <w:t>”</w:t>
      </w:r>
      <w:r>
        <w:t>。</w:t>
      </w:r>
    </w:p>
    <w:p w14:paraId="5043FBAA">
      <w:r>
        <w:t>在工作研究：萨切曼在《制定计划》（1987）中将常人方法学应用于工作场所研究——分析操作员</w:t>
      </w:r>
      <w:r>
        <w:rPr>
          <w:rFonts w:hint="eastAsia"/>
          <w:lang w:eastAsia="zh-CN"/>
        </w:rPr>
        <w:t>“</w:t>
      </w:r>
      <w:r>
        <w:t>如何</w:t>
      </w:r>
      <w:r>
        <w:rPr>
          <w:rFonts w:hint="eastAsia"/>
          <w:lang w:eastAsia="zh-CN"/>
        </w:rPr>
        <w:t>”</w:t>
      </w:r>
      <w:r>
        <w:t>在实时工作中维持复杂技术系统的运行。</w:t>
      </w:r>
    </w:p>
    <w:p w14:paraId="39730202">
      <w:pPr>
        <w:pStyle w:val="166"/>
      </w:pPr>
      <w:r>
        <w:t>▎β映射</w:t>
      </w:r>
    </w:p>
    <w:p w14:paraId="67806227">
      <w:pPr>
        <w:pStyle w:val="165"/>
      </w:pPr>
      <w:r>
        <w:t>borne_concepts: [C291常人方法学</w:t>
      </w:r>
      <w:r>
        <w:rPr>
          <w:rFonts w:hint="eastAsia"/>
          <w:lang w:eastAsia="zh-CN"/>
        </w:rPr>
        <w:t>，</w:t>
      </w:r>
      <w:r>
        <w:t xml:space="preserve"> C292索引性</w:t>
      </w:r>
      <w:r>
        <w:rPr>
          <w:rFonts w:hint="eastAsia"/>
          <w:lang w:eastAsia="zh-CN"/>
        </w:rPr>
        <w:t>，</w:t>
      </w:r>
      <w:r>
        <w:t xml:space="preserve"> C293破坏实验</w:t>
      </w:r>
      <w:r>
        <w:rPr>
          <w:rFonts w:hint="eastAsia"/>
          <w:lang w:eastAsia="zh-CN"/>
        </w:rPr>
        <w:t>，</w:t>
      </w:r>
      <w:r>
        <w:t xml:space="preserve"> C294可说明性</w:t>
      </w:r>
      <w:r>
        <w:rPr>
          <w:rFonts w:hint="eastAsia"/>
          <w:lang w:eastAsia="zh-CN"/>
        </w:rPr>
        <w:t>，</w:t>
      </w:r>
      <w:r>
        <w:t xml:space="preserve"> C295实践推理</w:t>
      </w:r>
      <w:r>
        <w:rPr>
          <w:rFonts w:hint="eastAsia"/>
          <w:lang w:eastAsia="zh-CN"/>
        </w:rPr>
        <w:t>，</w:t>
      </w:r>
      <w:r>
        <w:t xml:space="preserve"> C296背景期待]</w:t>
      </w:r>
    </w:p>
    <w:p w14:paraId="18DC098E">
      <w:pPr>
        <w:pStyle w:val="165"/>
      </w:pPr>
      <w:r>
        <w:t>contested_concepts: [C297常人方法学</w:t>
      </w:r>
      <w:r>
        <w:rPr>
          <w:rFonts w:hint="eastAsia"/>
          <w:lang w:eastAsia="zh-CN"/>
        </w:rPr>
        <w:t>（</w:t>
      </w:r>
      <w:r>
        <w:t>批评为</w:t>
      </w:r>
      <w:r>
        <w:rPr>
          <w:rFonts w:hint="eastAsia"/>
          <w:lang w:eastAsia="zh-CN"/>
        </w:rPr>
        <w:t>“</w:t>
      </w:r>
      <w:r>
        <w:t>微观偏执</w:t>
      </w:r>
      <w:r>
        <w:rPr>
          <w:rFonts w:hint="eastAsia"/>
          <w:lang w:eastAsia="zh-CN"/>
        </w:rPr>
        <w:t>”</w:t>
      </w:r>
      <w:r>
        <w:t>——只关注互动细节忽视宏观结构</w:t>
      </w:r>
      <w:r>
        <w:rPr>
          <w:rFonts w:hint="eastAsia"/>
          <w:lang w:eastAsia="zh-CN"/>
        </w:rPr>
        <w:t>）</w:t>
      </w:r>
      <w:r>
        <w:t>, C298索引性</w:t>
      </w:r>
      <w:r>
        <w:rPr>
          <w:rFonts w:hint="eastAsia"/>
          <w:lang w:eastAsia="zh-CN"/>
        </w:rPr>
        <w:t>（</w:t>
      </w:r>
      <w:r>
        <w:t>批评导致无限倒退——一切解释都需要进一步解释</w:t>
      </w:r>
      <w:r>
        <w:rPr>
          <w:rFonts w:hint="eastAsia"/>
          <w:lang w:eastAsia="zh-CN"/>
        </w:rPr>
        <w:t>）</w:t>
      </w:r>
      <w:r>
        <w:t>]</w:t>
      </w:r>
    </w:p>
    <w:p w14:paraId="3D3A336E">
      <w:pPr>
        <w:pStyle w:val="165"/>
      </w:pPr>
      <w:r>
        <w:t>school: S014</w:t>
      </w:r>
    </w:p>
    <w:p w14:paraId="78DC0771">
      <w:pPr>
        <w:pStyle w:val="165"/>
      </w:pPr>
      <w:r>
        <w:t>cross_schools: [S005</w:t>
      </w:r>
      <w:r>
        <w:rPr>
          <w:rFonts w:hint="eastAsia"/>
          <w:lang w:eastAsia="zh-CN"/>
        </w:rPr>
        <w:t>（</w:t>
      </w:r>
      <w:r>
        <w:t>舒茨现象学社会学的经验化</w:t>
      </w:r>
      <w:r>
        <w:rPr>
          <w:rFonts w:hint="eastAsia"/>
          <w:lang w:eastAsia="zh-CN"/>
        </w:rPr>
        <w:t>）</w:t>
      </w:r>
      <w:r>
        <w:t>, S022(STS/SSK的方法论来源</w:t>
      </w:r>
      <w:r>
        <w:rPr>
          <w:rFonts w:hint="eastAsia"/>
          <w:lang w:eastAsia="zh-CN"/>
        </w:rPr>
        <w:t>）</w:t>
      </w:r>
      <w:r>
        <w:t>]</w:t>
      </w:r>
    </w:p>
    <w:p w14:paraId="297E11CE">
      <w:pPr>
        <w:pStyle w:val="165"/>
      </w:pPr>
      <w:r>
        <w:t>macro_period: T4-T5</w:t>
      </w:r>
    </w:p>
    <w:p w14:paraId="36196096">
      <w:pPr>
        <w:pStyle w:val="6"/>
      </w:pPr>
      <w:r>
        <w:t>历史社会学/文化社会学/网络分析</w:t>
      </w:r>
    </w:p>
    <w:p w14:paraId="752B6EE4">
      <w:pPr>
        <w:pStyle w:val="7"/>
      </w:pPr>
      <w:r>
        <w:t>【P082】斯考切波 Theda Skocpol（1947–）</w:t>
      </w:r>
    </w:p>
    <w:p w14:paraId="6EDC0049">
      <w:pPr>
        <w:pStyle w:val="166"/>
      </w:pPr>
      <w:r>
        <w:t>▎学术问题与思想起源</w:t>
      </w:r>
    </w:p>
    <w:p w14:paraId="6125D6A2">
      <w:r>
        <w:t>斯考切波的核心学术问题——社会革命何以发生、国家何以作为自主行动者——形成于1970年代对马克思主义革命理论和帕森斯功能主义的双重批判。斯考切波在哈佛大学接受训练，其学术出发点是</w:t>
      </w:r>
      <w:r>
        <w:rPr>
          <w:rFonts w:hint="eastAsia"/>
          <w:lang w:eastAsia="zh-CN"/>
        </w:rPr>
        <w:t>“</w:t>
      </w:r>
      <w:r>
        <w:t>国家不是阶级统治的工具而是自主的组织</w:t>
      </w:r>
      <w:r>
        <w:rPr>
          <w:rFonts w:hint="eastAsia"/>
          <w:lang w:eastAsia="zh-CN"/>
        </w:rPr>
        <w:t>”</w:t>
      </w:r>
      <w:r>
        <w:t>——国家的结构和能力独立于阶级结构，可以成为社会变迁的独立变量。</w:t>
      </w:r>
    </w:p>
    <w:p w14:paraId="22184815">
      <w:pPr>
        <w:pStyle w:val="166"/>
      </w:pPr>
      <w:r>
        <w:t>▎核心理论贡献</w:t>
      </w:r>
    </w:p>
    <w:p w14:paraId="5ABBC4FF">
      <w:r>
        <w:rPr>
          <w:b/>
        </w:rPr>
        <w:t>《国家与社会革命》（1979）</w:t>
      </w:r>
      <w:r>
        <w:t>。核心论证：法国、俄国、中国三次社会革命不是阶级意识的产物而是</w:t>
      </w:r>
      <w:r>
        <w:rPr>
          <w:rFonts w:hint="eastAsia"/>
          <w:lang w:eastAsia="zh-CN"/>
        </w:rPr>
        <w:t>“</w:t>
      </w:r>
      <w:r>
        <w:t>国家危机+农民起义+国际压力</w:t>
      </w:r>
      <w:r>
        <w:rPr>
          <w:rFonts w:hint="eastAsia"/>
          <w:lang w:eastAsia="zh-CN"/>
        </w:rPr>
        <w:t>”</w:t>
      </w:r>
      <w:r>
        <w:t>的结构性交汇。三个结构性条件：</w:t>
      </w:r>
      <w:r>
        <w:rPr>
          <w:rFonts w:hint="eastAsia"/>
          <w:lang w:eastAsia="zh-CN"/>
        </w:rPr>
        <w:t>（</w:t>
      </w:r>
      <w:r>
        <w:t>1</w:t>
      </w:r>
      <w:r>
        <w:rPr>
          <w:rFonts w:hint="eastAsia"/>
          <w:lang w:eastAsia="zh-CN"/>
        </w:rPr>
        <w:t>）</w:t>
      </w:r>
      <w:r>
        <w:t>旧制度国家在国际军事竞争中的失败（法国在七年战争、俄国在一战、中国在鸦片战争后）；</w:t>
      </w:r>
      <w:r>
        <w:rPr>
          <w:rFonts w:hint="eastAsia"/>
          <w:lang w:eastAsia="zh-CN"/>
        </w:rPr>
        <w:t>（</w:t>
      </w:r>
      <w:r>
        <w:t>2</w:t>
      </w:r>
      <w:r>
        <w:rPr>
          <w:rFonts w:hint="eastAsia"/>
          <w:lang w:eastAsia="zh-CN"/>
        </w:rPr>
        <w:t>）</w:t>
      </w:r>
      <w:r>
        <w:t>国家精英的分裂（改革派与保守派的冲突使国家丧失自主性）；</w:t>
      </w:r>
      <w:r>
        <w:rPr>
          <w:rFonts w:hint="eastAsia"/>
          <w:lang w:eastAsia="zh-CN"/>
        </w:rPr>
        <w:t>（</w:t>
      </w:r>
      <w:r>
        <w:t>3</w:t>
      </w:r>
      <w:r>
        <w:rPr>
          <w:rFonts w:hint="eastAsia"/>
          <w:lang w:eastAsia="zh-CN"/>
        </w:rPr>
        <w:t>）</w:t>
      </w:r>
      <w:r>
        <w:t>农民的自主起义（农民在地方层面的起义瓦解了旧制度的社会基础）。斯考切波明确拒绝了</w:t>
      </w:r>
      <w:r>
        <w:rPr>
          <w:rFonts w:hint="eastAsia"/>
          <w:lang w:eastAsia="zh-CN"/>
        </w:rPr>
        <w:t>“</w:t>
      </w:r>
      <w:r>
        <w:t>革命是革命党有意识行动的产物</w:t>
      </w:r>
      <w:r>
        <w:rPr>
          <w:rFonts w:hint="eastAsia"/>
          <w:lang w:eastAsia="zh-CN"/>
        </w:rPr>
        <w:t>”</w:t>
      </w:r>
      <w:r>
        <w:t>的命题——革命是结构性条件的</w:t>
      </w:r>
      <w:r>
        <w:rPr>
          <w:rFonts w:hint="eastAsia"/>
          <w:lang w:eastAsia="zh-CN"/>
        </w:rPr>
        <w:t>“</w:t>
      </w:r>
      <w:r>
        <w:t>意外后果</w:t>
      </w:r>
      <w:r>
        <w:rPr>
          <w:rFonts w:hint="eastAsia"/>
          <w:lang w:eastAsia="zh-CN"/>
        </w:rPr>
        <w:t>”</w:t>
      </w:r>
      <w:r>
        <w:t>，革命党在革命中</w:t>
      </w:r>
      <w:r>
        <w:rPr>
          <w:rFonts w:hint="eastAsia"/>
          <w:lang w:eastAsia="zh-CN"/>
        </w:rPr>
        <w:t>“</w:t>
      </w:r>
      <w:r>
        <w:t>搭便车</w:t>
      </w:r>
      <w:r>
        <w:rPr>
          <w:rFonts w:hint="eastAsia"/>
          <w:lang w:eastAsia="zh-CN"/>
        </w:rPr>
        <w:t>”</w:t>
      </w:r>
      <w:r>
        <w:t>而非</w:t>
      </w:r>
      <w:r>
        <w:rPr>
          <w:rFonts w:hint="eastAsia"/>
          <w:lang w:eastAsia="zh-CN"/>
        </w:rPr>
        <w:t>“</w:t>
      </w:r>
      <w:r>
        <w:t>创造革命</w:t>
      </w:r>
      <w:r>
        <w:rPr>
          <w:rFonts w:hint="eastAsia"/>
          <w:lang w:eastAsia="zh-CN"/>
        </w:rPr>
        <w:t>”</w:t>
      </w:r>
      <w:r>
        <w:t>。</w:t>
      </w:r>
    </w:p>
    <w:p w14:paraId="2231BD86">
      <w:r>
        <w:rPr>
          <w:b/>
        </w:rPr>
        <w:t>国家自主性</w:t>
      </w:r>
      <w:r>
        <w:t>。斯考切波将国家界定为</w:t>
      </w:r>
      <w:r>
        <w:rPr>
          <w:rFonts w:hint="eastAsia"/>
          <w:lang w:eastAsia="zh-CN"/>
        </w:rPr>
        <w:t>“</w:t>
      </w:r>
      <w:r>
        <w:t>具有自主性的组织</w:t>
      </w:r>
      <w:r>
        <w:rPr>
          <w:rFonts w:hint="eastAsia"/>
          <w:lang w:eastAsia="zh-CN"/>
        </w:rPr>
        <w:t>”</w:t>
      </w:r>
      <w:r>
        <w:t>——国家有自己的利益（军事安全、财政稳定、行政效率），这些利益不完全与任何阶级的利益重合。国家的自主性程度取决于其组织结构——强国家（法国旧制度的绝对主义王权）可以在一定程度上独立于支配阶级，弱国家（魏玛共和国）则受阶级利益的直接渗透。</w:t>
      </w:r>
    </w:p>
    <w:p w14:paraId="079D9008">
      <w:pPr>
        <w:pStyle w:val="166"/>
      </w:pPr>
      <w:r>
        <w:t>▎学术对话与论战</w:t>
      </w:r>
    </w:p>
    <w:p w14:paraId="1FC5602D">
      <w:r>
        <w:t>与马克思主义革命理论的对峙：斯考切波拒绝了</w:t>
      </w:r>
      <w:r>
        <w:rPr>
          <w:rFonts w:hint="eastAsia"/>
          <w:lang w:eastAsia="zh-CN"/>
        </w:rPr>
        <w:t>“</w:t>
      </w:r>
      <w:r>
        <w:t>革命是阶级意识的产物</w:t>
      </w:r>
      <w:r>
        <w:rPr>
          <w:rFonts w:hint="eastAsia"/>
          <w:lang w:eastAsia="zh-CN"/>
        </w:rPr>
        <w:t>”</w:t>
      </w:r>
      <w:r>
        <w:t>的命题——她在《国家与社会革命》中明确批评了</w:t>
      </w:r>
      <w:r>
        <w:rPr>
          <w:rFonts w:hint="eastAsia"/>
          <w:lang w:eastAsia="zh-CN"/>
        </w:rPr>
        <w:t>“</w:t>
      </w:r>
      <w:r>
        <w:t>有意向性的革命理论</w:t>
      </w:r>
      <w:r>
        <w:rPr>
          <w:rFonts w:hint="eastAsia"/>
          <w:lang w:eastAsia="zh-CN"/>
        </w:rPr>
        <w:t>”</w:t>
      </w:r>
      <w:r>
        <w:t>（将革命归因于革命者的意图和策略），坚持</w:t>
      </w:r>
      <w:r>
        <w:rPr>
          <w:rFonts w:hint="eastAsia"/>
          <w:lang w:eastAsia="zh-CN"/>
        </w:rPr>
        <w:t>“</w:t>
      </w:r>
      <w:r>
        <w:t>结构性革命理论</w:t>
      </w:r>
      <w:r>
        <w:rPr>
          <w:rFonts w:hint="eastAsia"/>
          <w:lang w:eastAsia="zh-CN"/>
        </w:rPr>
        <w:t>”</w:t>
      </w:r>
      <w:r>
        <w:t>（将革命归因于国家结构、阶级结构和国际体系的结构性交汇）。</w:t>
      </w:r>
    </w:p>
    <w:p w14:paraId="0FFFE49C">
      <w:r>
        <w:t>与蒂利的比较：蒂利在《 coer》中将国家形成分析为</w:t>
      </w:r>
      <w:r>
        <w:rPr>
          <w:rFonts w:hint="eastAsia"/>
          <w:lang w:eastAsia="zh-CN"/>
        </w:rPr>
        <w:t>“</w:t>
      </w:r>
      <w:r>
        <w:t>战争驱动</w:t>
      </w:r>
      <w:r>
        <w:rPr>
          <w:rFonts w:hint="eastAsia"/>
          <w:lang w:eastAsia="zh-CN"/>
        </w:rPr>
        <w:t>”</w:t>
      </w:r>
      <w:r>
        <w:t>的过程（</w:t>
      </w:r>
      <w:r>
        <w:rPr>
          <w:rFonts w:hint="eastAsia"/>
          <w:lang w:eastAsia="zh-CN"/>
        </w:rPr>
        <w:t>“</w:t>
      </w:r>
      <w:r>
        <w:t>战争缔造国家，国家发动战争</w:t>
      </w:r>
      <w:r>
        <w:rPr>
          <w:rFonts w:hint="eastAsia"/>
          <w:lang w:eastAsia="zh-CN"/>
        </w:rPr>
        <w:t>”</w:t>
      </w:r>
      <w:r>
        <w:t>），斯考切波将革命分析为</w:t>
      </w:r>
      <w:r>
        <w:rPr>
          <w:rFonts w:hint="eastAsia"/>
          <w:lang w:eastAsia="zh-CN"/>
        </w:rPr>
        <w:t>“</w:t>
      </w:r>
      <w:r>
        <w:t>国家危机驱动</w:t>
      </w:r>
      <w:r>
        <w:rPr>
          <w:rFonts w:hint="eastAsia"/>
          <w:lang w:eastAsia="zh-CN"/>
        </w:rPr>
        <w:t>”</w:t>
      </w:r>
      <w:r>
        <w:t>的过程——两者共享</w:t>
      </w:r>
      <w:r>
        <w:rPr>
          <w:rFonts w:hint="eastAsia"/>
          <w:lang w:eastAsia="zh-CN"/>
        </w:rPr>
        <w:t>“</w:t>
      </w:r>
      <w:r>
        <w:t>国家自主性</w:t>
      </w:r>
      <w:r>
        <w:rPr>
          <w:rFonts w:hint="eastAsia"/>
          <w:lang w:eastAsia="zh-CN"/>
        </w:rPr>
        <w:t>”</w:t>
      </w:r>
      <w:r>
        <w:t>的前提，但斯考切波增加了</w:t>
      </w:r>
      <w:r>
        <w:rPr>
          <w:rFonts w:hint="eastAsia"/>
          <w:lang w:eastAsia="zh-CN"/>
        </w:rPr>
        <w:t>“</w:t>
      </w:r>
      <w:r>
        <w:t>国际体系压力</w:t>
      </w:r>
      <w:r>
        <w:rPr>
          <w:rFonts w:hint="eastAsia"/>
          <w:lang w:eastAsia="zh-CN"/>
        </w:rPr>
        <w:t>”</w:t>
      </w:r>
      <w:r>
        <w:t>和</w:t>
      </w:r>
      <w:r>
        <w:rPr>
          <w:rFonts w:hint="eastAsia"/>
          <w:lang w:eastAsia="zh-CN"/>
        </w:rPr>
        <w:t>“</w:t>
      </w:r>
      <w:r>
        <w:t>农民起义</w:t>
      </w:r>
      <w:r>
        <w:rPr>
          <w:rFonts w:hint="eastAsia"/>
          <w:lang w:eastAsia="zh-CN"/>
        </w:rPr>
        <w:t>”</w:t>
      </w:r>
      <w:r>
        <w:t>的维度。</w:t>
      </w:r>
    </w:p>
    <w:p w14:paraId="1E1CE39C">
      <w:pPr>
        <w:pStyle w:val="166"/>
      </w:pPr>
      <w:r>
        <w:t>▎β映射</w:t>
      </w:r>
    </w:p>
    <w:p w14:paraId="533E4554">
      <w:pPr>
        <w:pStyle w:val="165"/>
      </w:pPr>
      <w:r>
        <w:t>borne_concepts: [C299国家自主性</w:t>
      </w:r>
      <w:r>
        <w:rPr>
          <w:rFonts w:hint="eastAsia"/>
          <w:lang w:eastAsia="zh-CN"/>
        </w:rPr>
        <w:t>，</w:t>
      </w:r>
      <w:r>
        <w:t xml:space="preserve"> C300社会革命的结构性条件</w:t>
      </w:r>
      <w:r>
        <w:rPr>
          <w:rFonts w:hint="eastAsia"/>
          <w:lang w:eastAsia="zh-CN"/>
        </w:rPr>
        <w:t>，</w:t>
      </w:r>
      <w:r>
        <w:t xml:space="preserve"> C301国家危机+农民起义+国际压力]</w:t>
      </w:r>
    </w:p>
    <w:p w14:paraId="71BA4510">
      <w:pPr>
        <w:pStyle w:val="165"/>
      </w:pPr>
      <w:r>
        <w:t>contested_concepts: [C302结构性革命论</w:t>
      </w:r>
      <w:r>
        <w:rPr>
          <w:rFonts w:hint="eastAsia"/>
          <w:lang w:eastAsia="zh-CN"/>
        </w:rPr>
        <w:t>（</w:t>
      </w:r>
      <w:r>
        <w:t>批评为忽视行动者的能动性</w:t>
      </w:r>
      <w:r>
        <w:rPr>
          <w:rFonts w:hint="eastAsia"/>
          <w:lang w:eastAsia="zh-CN"/>
        </w:rPr>
        <w:t>；</w:t>
      </w:r>
      <w:r>
        <w:t xml:space="preserve"> </w:t>
      </w:r>
      <w:r>
        <w:rPr>
          <w:rFonts w:hint="eastAsia"/>
          <w:lang w:eastAsia="zh-CN"/>
        </w:rPr>
        <w:t>“</w:t>
      </w:r>
      <w:r>
        <w:t>意外后果</w:t>
      </w:r>
      <w:r>
        <w:rPr>
          <w:rFonts w:hint="eastAsia"/>
          <w:lang w:eastAsia="zh-CN"/>
        </w:rPr>
        <w:t>”</w:t>
      </w:r>
      <w:r>
        <w:t>论否定了革命组织的策略作用</w:t>
      </w:r>
      <w:r>
        <w:rPr>
          <w:rFonts w:hint="eastAsia"/>
          <w:lang w:eastAsia="zh-CN"/>
        </w:rPr>
        <w:t>）</w:t>
      </w:r>
      <w:r>
        <w:t>]</w:t>
      </w:r>
    </w:p>
    <w:p w14:paraId="1B7E95A5">
      <w:pPr>
        <w:pStyle w:val="165"/>
      </w:pPr>
      <w:r>
        <w:t>school: S015</w:t>
      </w:r>
    </w:p>
    <w:p w14:paraId="26593CDC">
      <w:pPr>
        <w:pStyle w:val="165"/>
      </w:pPr>
      <w:r>
        <w:t>cross_schools: [S003</w:t>
      </w:r>
      <w:r>
        <w:rPr>
          <w:rFonts w:hint="eastAsia"/>
          <w:lang w:eastAsia="zh-CN"/>
        </w:rPr>
        <w:t>（</w:t>
      </w:r>
      <w:r>
        <w:t>对马克思主义革命理论的批判</w:t>
      </w:r>
      <w:r>
        <w:rPr>
          <w:rFonts w:hint="eastAsia"/>
          <w:lang w:eastAsia="zh-CN"/>
        </w:rPr>
        <w:t>）</w:t>
      </w:r>
      <w:r>
        <w:t>]</w:t>
      </w:r>
    </w:p>
    <w:p w14:paraId="13C41BB3">
      <w:pPr>
        <w:pStyle w:val="165"/>
      </w:pPr>
      <w:r>
        <w:t>macro_period: T4-T5</w:t>
      </w:r>
    </w:p>
    <w:p w14:paraId="3418BDFF">
      <w:pPr>
        <w:pStyle w:val="7"/>
      </w:pPr>
      <w:r>
        <w:t>【P083】蒂利 Charles Tilly（1929–2008）</w:t>
      </w:r>
    </w:p>
    <w:p w14:paraId="3B14210C">
      <w:pPr>
        <w:pStyle w:val="166"/>
      </w:pPr>
      <w:r>
        <w:t>▎学术问题与思想起源</w:t>
      </w:r>
    </w:p>
    <w:p w14:paraId="25F15D6F">
      <w:r>
        <w:t>蒂利的核心学术问题——国家形成何以与战争和资本相互塑造、社会运动何以成为现代政治的构成性机制——形成于1960年代对历史比较方法的系统化。蒂利在哈佛大学接受训练，但其学术风格与帕森斯完全不同——蒂利拒绝大理论，坚持</w:t>
      </w:r>
      <w:r>
        <w:rPr>
          <w:rFonts w:hint="eastAsia"/>
          <w:lang w:eastAsia="zh-CN"/>
        </w:rPr>
        <w:t>“</w:t>
      </w:r>
      <w:r>
        <w:t>历史比较+过程追踪</w:t>
      </w:r>
      <w:r>
        <w:rPr>
          <w:rFonts w:hint="eastAsia"/>
          <w:lang w:eastAsia="zh-CN"/>
        </w:rPr>
        <w:t>”</w:t>
      </w:r>
      <w:r>
        <w:t>的定性方法。</w:t>
      </w:r>
    </w:p>
    <w:p w14:paraId="406BFBD5">
      <w:pPr>
        <w:pStyle w:val="166"/>
      </w:pPr>
      <w:r>
        <w:t>▎核心理论贡献</w:t>
      </w:r>
    </w:p>
    <w:p w14:paraId="62A9F895">
      <w:r>
        <w:rPr>
          <w:rFonts w:hint="eastAsia"/>
          <w:b/>
          <w:lang w:eastAsia="zh-CN"/>
        </w:rPr>
        <w:t>“</w:t>
      </w:r>
      <w:r>
        <w:rPr>
          <w:b/>
        </w:rPr>
        <w:t>战争缔造国家，国家发动战争</w:t>
      </w:r>
      <w:r>
        <w:rPr>
          <w:rFonts w:hint="eastAsia"/>
          <w:b/>
          <w:lang w:eastAsia="zh-CN"/>
        </w:rPr>
        <w:t>”</w:t>
      </w:r>
      <w:r>
        <w:t>（《强制、资本与欧洲国家》1990）。核心论证：欧洲国家的形成不是</w:t>
      </w:r>
      <w:r>
        <w:rPr>
          <w:rFonts w:hint="eastAsia"/>
          <w:lang w:eastAsia="zh-CN"/>
        </w:rPr>
        <w:t>“</w:t>
      </w:r>
      <w:r>
        <w:t>社会契约</w:t>
      </w:r>
      <w:r>
        <w:rPr>
          <w:rFonts w:hint="eastAsia"/>
          <w:lang w:eastAsia="zh-CN"/>
        </w:rPr>
        <w:t>”</w:t>
      </w:r>
      <w:r>
        <w:t>的产物而是</w:t>
      </w:r>
      <w:r>
        <w:rPr>
          <w:rFonts w:hint="eastAsia"/>
          <w:lang w:eastAsia="zh-CN"/>
        </w:rPr>
        <w:t>“</w:t>
      </w:r>
      <w:r>
        <w:t>战争驱动</w:t>
      </w:r>
      <w:r>
        <w:rPr>
          <w:rFonts w:hint="eastAsia"/>
          <w:lang w:eastAsia="zh-CN"/>
        </w:rPr>
        <w:t>”</w:t>
      </w:r>
      <w:r>
        <w:t>的——国家为了战争需要征税，为了征税需要建立行政机构，行政机构使国家能够更有效地发动战争。这一正反馈循环塑造了国家的组织形态。</w:t>
      </w:r>
    </w:p>
    <w:p w14:paraId="3DD37E49">
      <w:r>
        <w:t>蒂利区分了三种国家形成路径：强制密集型（俄国——通过直接强制动员资源）、资本密集型（荷兰——通过市场机制动员资源）、强制</w:t>
      </w:r>
      <w:r>
        <w:rPr>
          <w:rFonts w:hint="eastAsia"/>
          <w:lang w:eastAsia="zh-CN"/>
        </w:rPr>
        <w:t>－</w:t>
      </w:r>
      <w:r>
        <w:t>资本平衡型（法国/英国——强制与资本的结合）。三种路径产生了不同类型的国家组织。</w:t>
      </w:r>
    </w:p>
    <w:p w14:paraId="1F227EDF">
      <w:r>
        <w:rPr>
          <w:b/>
        </w:rPr>
        <w:t>社会运动</w:t>
      </w:r>
      <w:r>
        <w:t>。蒂利在《社会运动，1768–2004》（2004）中将社会运动界定为现代政治的构成性机制——社会运动的四个要素：</w:t>
      </w:r>
      <w:r>
        <w:rPr>
          <w:rFonts w:hint="eastAsia"/>
          <w:lang w:eastAsia="zh-CN"/>
        </w:rPr>
        <w:t>（</w:t>
      </w:r>
      <w:r>
        <w:t>1</w:t>
      </w:r>
      <w:r>
        <w:rPr>
          <w:rFonts w:hint="eastAsia"/>
          <w:lang w:eastAsia="zh-CN"/>
        </w:rPr>
        <w:t>）</w:t>
      </w:r>
      <w:r>
        <w:t>运动的诉求；</w:t>
      </w:r>
      <w:r>
        <w:rPr>
          <w:rFonts w:hint="eastAsia"/>
          <w:lang w:eastAsia="zh-CN"/>
        </w:rPr>
        <w:t>（</w:t>
      </w:r>
      <w:r>
        <w:t>2</w:t>
      </w:r>
      <w:r>
        <w:rPr>
          <w:rFonts w:hint="eastAsia"/>
          <w:lang w:eastAsia="zh-CN"/>
        </w:rPr>
        <w:t>）</w:t>
      </w:r>
      <w:r>
        <w:t>诉求的集体行动；</w:t>
      </w:r>
      <w:r>
        <w:rPr>
          <w:rFonts w:hint="eastAsia"/>
          <w:lang w:eastAsia="zh-CN"/>
        </w:rPr>
        <w:t>（</w:t>
      </w:r>
      <w:r>
        <w:t>3</w:t>
      </w:r>
      <w:r>
        <w:rPr>
          <w:rFonts w:hint="eastAsia"/>
          <w:lang w:eastAsia="zh-CN"/>
        </w:rPr>
        <w:t>）</w:t>
      </w:r>
      <w:r>
        <w:t>集体行动的展示（WUNC：Worthiness, Unity, Numbers, Commitment）；</w:t>
      </w:r>
      <w:r>
        <w:rPr>
          <w:rFonts w:hint="eastAsia"/>
          <w:lang w:eastAsia="zh-CN"/>
        </w:rPr>
        <w:t>（</w:t>
      </w:r>
      <w:r>
        <w:t>4</w:t>
      </w:r>
      <w:r>
        <w:rPr>
          <w:rFonts w:hint="eastAsia"/>
          <w:lang w:eastAsia="zh-CN"/>
        </w:rPr>
        <w:t>）</w:t>
      </w:r>
      <w:r>
        <w:t>行动的公共展示。社会运动不是</w:t>
      </w:r>
      <w:r>
        <w:rPr>
          <w:rFonts w:hint="eastAsia"/>
          <w:lang w:eastAsia="zh-CN"/>
        </w:rPr>
        <w:t>“</w:t>
      </w:r>
      <w:r>
        <w:t>政治的异常</w:t>
      </w:r>
      <w:r>
        <w:rPr>
          <w:rFonts w:hint="eastAsia"/>
          <w:lang w:eastAsia="zh-CN"/>
        </w:rPr>
        <w:t>”</w:t>
      </w:r>
      <w:r>
        <w:t>而是</w:t>
      </w:r>
      <w:r>
        <w:rPr>
          <w:rFonts w:hint="eastAsia"/>
          <w:lang w:eastAsia="zh-CN"/>
        </w:rPr>
        <w:t>“</w:t>
      </w:r>
      <w:r>
        <w:t>现代民主政治的常规机制</w:t>
      </w:r>
      <w:r>
        <w:rPr>
          <w:rFonts w:hint="eastAsia"/>
          <w:lang w:eastAsia="zh-CN"/>
        </w:rPr>
        <w:t>”</w:t>
      </w:r>
      <w:r>
        <w:t>。</w:t>
      </w:r>
    </w:p>
    <w:p w14:paraId="060A39EE">
      <w:r>
        <w:rPr>
          <w:b/>
        </w:rPr>
        <w:t>关系现实主义</w:t>
      </w:r>
      <w:r>
        <w:t>。蒂利晚年将社会学的方法论立场概括为</w:t>
      </w:r>
      <w:r>
        <w:rPr>
          <w:rFonts w:hint="eastAsia"/>
          <w:lang w:eastAsia="zh-CN"/>
        </w:rPr>
        <w:t>“</w:t>
      </w:r>
      <w:r>
        <w:t>关系现实主义</w:t>
      </w:r>
      <w:r>
        <w:rPr>
          <w:rFonts w:hint="eastAsia"/>
          <w:lang w:eastAsia="zh-CN"/>
        </w:rPr>
        <w:t>”</w:t>
      </w:r>
      <w:r>
        <w:t>——社会现实由关系构成而非由个体或结构构成。社会不是个体的集合，也不是超个体的结构，而是持续变化的关系网络。</w:t>
      </w:r>
    </w:p>
    <w:p w14:paraId="72915A1B">
      <w:pPr>
        <w:pStyle w:val="166"/>
      </w:pPr>
      <w:r>
        <w:t>▎β映射</w:t>
      </w:r>
    </w:p>
    <w:p w14:paraId="2E398266">
      <w:pPr>
        <w:pStyle w:val="165"/>
      </w:pPr>
      <w:r>
        <w:t>borne_concepts: [C303战争</w:t>
      </w:r>
      <w:r>
        <w:rPr>
          <w:rFonts w:hint="eastAsia"/>
          <w:lang w:eastAsia="zh-CN"/>
        </w:rPr>
        <w:t>－</w:t>
      </w:r>
      <w:r>
        <w:t>国家正反馈</w:t>
      </w:r>
      <w:r>
        <w:rPr>
          <w:rFonts w:hint="eastAsia"/>
          <w:lang w:eastAsia="zh-CN"/>
        </w:rPr>
        <w:t>，</w:t>
      </w:r>
      <w:r>
        <w:t xml:space="preserve"> C304强制密集/资本密集/平衡型国家</w:t>
      </w:r>
      <w:r>
        <w:rPr>
          <w:rFonts w:hint="eastAsia"/>
          <w:lang w:eastAsia="zh-CN"/>
        </w:rPr>
        <w:t>，</w:t>
      </w:r>
      <w:r>
        <w:t xml:space="preserve"> C305社会运动四要素</w:t>
      </w:r>
      <w:r>
        <w:rPr>
          <w:rFonts w:hint="eastAsia"/>
          <w:lang w:eastAsia="zh-CN"/>
        </w:rPr>
        <w:t>，</w:t>
      </w:r>
      <w:r>
        <w:t xml:space="preserve"> C306关系现实主义]</w:t>
      </w:r>
    </w:p>
    <w:p w14:paraId="128CE92C">
      <w:pPr>
        <w:pStyle w:val="165"/>
      </w:pPr>
      <w:r>
        <w:t>contested_concepts: [C307战争驱动国家论</w:t>
      </w:r>
      <w:r>
        <w:rPr>
          <w:rFonts w:hint="eastAsia"/>
          <w:lang w:eastAsia="zh-CN"/>
        </w:rPr>
        <w:t>（</w:t>
      </w:r>
      <w:r>
        <w:t>批评为欧洲经验无法推广至非西方</w:t>
      </w:r>
      <w:r>
        <w:rPr>
          <w:rFonts w:hint="eastAsia"/>
          <w:lang w:eastAsia="zh-CN"/>
        </w:rPr>
        <w:t>）</w:t>
      </w:r>
      <w:r>
        <w:t>]</w:t>
      </w:r>
    </w:p>
    <w:p w14:paraId="2F646B86">
      <w:pPr>
        <w:pStyle w:val="165"/>
      </w:pPr>
      <w:r>
        <w:t>school: S015</w:t>
      </w:r>
    </w:p>
    <w:p w14:paraId="688AB55B">
      <w:pPr>
        <w:pStyle w:val="165"/>
      </w:pPr>
      <w:r>
        <w:t>cross_schools: [S003</w:t>
      </w:r>
      <w:r>
        <w:rPr>
          <w:rFonts w:hint="eastAsia"/>
          <w:lang w:eastAsia="zh-CN"/>
        </w:rPr>
        <w:t>（</w:t>
      </w:r>
      <w:r>
        <w:t>对马克思主义国家工具论的替代</w:t>
      </w:r>
      <w:r>
        <w:rPr>
          <w:rFonts w:hint="eastAsia"/>
          <w:lang w:eastAsia="zh-CN"/>
        </w:rPr>
        <w:t>）</w:t>
      </w:r>
      <w:r>
        <w:t>]</w:t>
      </w:r>
    </w:p>
    <w:p w14:paraId="24EA03F2">
      <w:pPr>
        <w:pStyle w:val="165"/>
      </w:pPr>
      <w:r>
        <w:t>macro_period: T4-T5</w:t>
      </w:r>
    </w:p>
    <w:p w14:paraId="370B4CA2">
      <w:pPr>
        <w:pStyle w:val="7"/>
      </w:pPr>
      <w:r>
        <w:t>【P084】亚历山大 Jeffrey C. Alexander（1947–）</w:t>
      </w:r>
    </w:p>
    <w:p w14:paraId="6EBBBF30">
      <w:pPr>
        <w:pStyle w:val="166"/>
      </w:pPr>
      <w:r>
        <w:t>▎学术问题与思想起源</w:t>
      </w:r>
    </w:p>
    <w:p w14:paraId="273BE3BE">
      <w:r>
        <w:t>亚历山大的核心学术问题——文化何以作为自主的维度进入社会学分析、功能主义何以通过</w:t>
      </w:r>
      <w:r>
        <w:rPr>
          <w:rFonts w:hint="eastAsia"/>
          <w:lang w:eastAsia="zh-CN"/>
        </w:rPr>
        <w:t>“</w:t>
      </w:r>
      <w:r>
        <w:t>文化转向</w:t>
      </w:r>
      <w:r>
        <w:rPr>
          <w:rFonts w:hint="eastAsia"/>
          <w:lang w:eastAsia="zh-CN"/>
        </w:rPr>
        <w:t>”</w:t>
      </w:r>
      <w:r>
        <w:t>获得新生——形成于1970–1980年代对帕森斯功能主义的重构。亚历山大在加州大学伯克利分校接受训练，其学术出发点是</w:t>
      </w:r>
      <w:r>
        <w:rPr>
          <w:rFonts w:hint="eastAsia"/>
          <w:lang w:eastAsia="zh-CN"/>
        </w:rPr>
        <w:t>“</w:t>
      </w:r>
      <w:r>
        <w:t>帕森斯被错误地读解了</w:t>
      </w:r>
      <w:r>
        <w:rPr>
          <w:rFonts w:hint="eastAsia"/>
          <w:lang w:eastAsia="zh-CN"/>
        </w:rPr>
        <w:t>”</w:t>
      </w:r>
      <w:r>
        <w:t>——帕森斯的真正贡献不是</w:t>
      </w:r>
      <w:r>
        <w:rPr>
          <w:rFonts w:hint="eastAsia"/>
          <w:lang w:eastAsia="zh-CN"/>
        </w:rPr>
        <w:t>“</w:t>
      </w:r>
      <w:r>
        <w:t>功能和谐</w:t>
      </w:r>
      <w:r>
        <w:rPr>
          <w:rFonts w:hint="eastAsia"/>
          <w:lang w:eastAsia="zh-CN"/>
        </w:rPr>
        <w:t>”</w:t>
      </w:r>
      <w:r>
        <w:t>而是</w:t>
      </w:r>
      <w:r>
        <w:rPr>
          <w:rFonts w:hint="eastAsia"/>
          <w:lang w:eastAsia="zh-CN"/>
        </w:rPr>
        <w:t>“</w:t>
      </w:r>
      <w:r>
        <w:t>多维的社会学分析</w:t>
      </w:r>
      <w:r>
        <w:rPr>
          <w:rFonts w:hint="eastAsia"/>
          <w:lang w:eastAsia="zh-CN"/>
        </w:rPr>
        <w:t>”</w:t>
      </w:r>
      <w:r>
        <w:t>（规范、文化、人格、行为四个维度）。</w:t>
      </w:r>
    </w:p>
    <w:p w14:paraId="47C7B168">
      <w:pPr>
        <w:pStyle w:val="166"/>
      </w:pPr>
      <w:r>
        <w:t>▎核心理论贡献</w:t>
      </w:r>
    </w:p>
    <w:p w14:paraId="169B8152">
      <w:r>
        <w:rPr>
          <w:b/>
        </w:rPr>
        <w:t>新功能主义</w:t>
      </w:r>
      <w:r>
        <w:t>。亚历山大在1980年代倡导</w:t>
      </w:r>
      <w:r>
        <w:rPr>
          <w:rFonts w:hint="eastAsia"/>
          <w:lang w:eastAsia="zh-CN"/>
        </w:rPr>
        <w:t>“</w:t>
      </w:r>
      <w:r>
        <w:t>新功能主义</w:t>
      </w:r>
      <w:r>
        <w:rPr>
          <w:rFonts w:hint="eastAsia"/>
          <w:lang w:eastAsia="zh-CN"/>
        </w:rPr>
        <w:t>”</w:t>
      </w:r>
      <w:r>
        <w:t>——不是恢复帕森斯的原有框架，而是通过</w:t>
      </w:r>
      <w:r>
        <w:rPr>
          <w:rFonts w:hint="eastAsia"/>
          <w:lang w:eastAsia="zh-CN"/>
        </w:rPr>
        <w:t>“</w:t>
      </w:r>
      <w:r>
        <w:t>文化转向</w:t>
      </w:r>
      <w:r>
        <w:rPr>
          <w:rFonts w:hint="eastAsia"/>
          <w:lang w:eastAsia="zh-CN"/>
        </w:rPr>
        <w:t>”</w:t>
      </w:r>
      <w:r>
        <w:t>重建功能主义。新功能主义的核心命题：</w:t>
      </w:r>
      <w:r>
        <w:rPr>
          <w:rFonts w:hint="eastAsia"/>
          <w:lang w:eastAsia="zh-CN"/>
        </w:rPr>
        <w:t>（</w:t>
      </w:r>
      <w:r>
        <w:t>1</w:t>
      </w:r>
      <w:r>
        <w:rPr>
          <w:rFonts w:hint="eastAsia"/>
          <w:lang w:eastAsia="zh-CN"/>
        </w:rPr>
        <w:t>）</w:t>
      </w:r>
      <w:r>
        <w:t>文化是自主的——文化不是社会结构的</w:t>
      </w:r>
      <w:r>
        <w:rPr>
          <w:rFonts w:hint="eastAsia"/>
          <w:lang w:eastAsia="zh-CN"/>
        </w:rPr>
        <w:t>“</w:t>
      </w:r>
      <w:r>
        <w:t>反映</w:t>
      </w:r>
      <w:r>
        <w:rPr>
          <w:rFonts w:hint="eastAsia"/>
          <w:lang w:eastAsia="zh-CN"/>
        </w:rPr>
        <w:t>”</w:t>
      </w:r>
      <w:r>
        <w:t>而是独立的意义系统；</w:t>
      </w:r>
      <w:r>
        <w:rPr>
          <w:rFonts w:hint="eastAsia"/>
          <w:lang w:eastAsia="zh-CN"/>
        </w:rPr>
        <w:t>（</w:t>
      </w:r>
      <w:r>
        <w:t>2</w:t>
      </w:r>
      <w:r>
        <w:rPr>
          <w:rFonts w:hint="eastAsia"/>
          <w:lang w:eastAsia="zh-CN"/>
        </w:rPr>
        <w:t>）</w:t>
      </w:r>
      <w:r>
        <w:t>社会整合不仅是功能的而且是文化的——社会的团结不仅来自功能互补，而且来自共享的文化叙事；</w:t>
      </w:r>
      <w:r>
        <w:rPr>
          <w:rFonts w:hint="eastAsia"/>
          <w:lang w:eastAsia="zh-CN"/>
        </w:rPr>
        <w:t>（</w:t>
      </w:r>
      <w:r>
        <w:t>3</w:t>
      </w:r>
      <w:r>
        <w:rPr>
          <w:rFonts w:hint="eastAsia"/>
          <w:lang w:eastAsia="zh-CN"/>
        </w:rPr>
        <w:t>）</w:t>
      </w:r>
      <w:r>
        <w:t>功能分析需要与冲突分析结合——功能与冲突不是对立的而是互补的。</w:t>
      </w:r>
    </w:p>
    <w:p w14:paraId="57E83AA5">
      <w:r>
        <w:rPr>
          <w:b/>
        </w:rPr>
        <w:t>文化社会学</w:t>
      </w:r>
      <w:r>
        <w:t>。亚历山大在1990年代后转向文化社会学——《文化的意义》（2003）系统阐述了</w:t>
      </w:r>
      <w:r>
        <w:rPr>
          <w:rFonts w:hint="eastAsia"/>
          <w:lang w:eastAsia="zh-CN"/>
        </w:rPr>
        <w:t>“</w:t>
      </w:r>
      <w:r>
        <w:t>强文化方案</w:t>
      </w:r>
      <w:r>
        <w:rPr>
          <w:rFonts w:hint="eastAsia"/>
          <w:lang w:eastAsia="zh-CN"/>
        </w:rPr>
        <w:t>”</w:t>
      </w:r>
      <w:r>
        <w:t>（strong cultural program）：文化不是社会的</w:t>
      </w:r>
      <w:r>
        <w:rPr>
          <w:rFonts w:hint="eastAsia"/>
          <w:lang w:eastAsia="zh-CN"/>
        </w:rPr>
        <w:t>“</w:t>
      </w:r>
      <w:r>
        <w:t>附属品</w:t>
      </w:r>
      <w:r>
        <w:rPr>
          <w:rFonts w:hint="eastAsia"/>
          <w:lang w:eastAsia="zh-CN"/>
        </w:rPr>
        <w:t>”</w:t>
      </w:r>
      <w:r>
        <w:t>而是具有自主逻辑的意义系统——文化有自己的</w:t>
      </w:r>
      <w:r>
        <w:rPr>
          <w:rFonts w:hint="eastAsia"/>
          <w:lang w:eastAsia="zh-CN"/>
        </w:rPr>
        <w:t>“</w:t>
      </w:r>
      <w:r>
        <w:t>语法</w:t>
      </w:r>
      <w:r>
        <w:rPr>
          <w:rFonts w:hint="eastAsia"/>
          <w:lang w:eastAsia="zh-CN"/>
        </w:rPr>
        <w:t>”</w:t>
      </w:r>
      <w:r>
        <w:t>（深层结构）和</w:t>
      </w:r>
      <w:r>
        <w:rPr>
          <w:rFonts w:hint="eastAsia"/>
          <w:lang w:eastAsia="zh-CN"/>
        </w:rPr>
        <w:t>“</w:t>
      </w:r>
      <w:r>
        <w:t>表演</w:t>
      </w:r>
      <w:r>
        <w:rPr>
          <w:rFonts w:hint="eastAsia"/>
          <w:lang w:eastAsia="zh-CN"/>
        </w:rPr>
        <w:t>”</w:t>
      </w:r>
      <w:r>
        <w:t>（表演理论，将社会行动理解为文化文本的表演）。亚历山大将杜尔克海姆的宗教社会学扩展为一般文化社会学——社会的</w:t>
      </w:r>
      <w:r>
        <w:rPr>
          <w:rFonts w:hint="eastAsia"/>
          <w:lang w:eastAsia="zh-CN"/>
        </w:rPr>
        <w:t>“</w:t>
      </w:r>
      <w:r>
        <w:t>神圣</w:t>
      </w:r>
      <w:r>
        <w:rPr>
          <w:rFonts w:hint="eastAsia"/>
          <w:lang w:eastAsia="zh-CN"/>
        </w:rPr>
        <w:t>”</w:t>
      </w:r>
      <w:r>
        <w:t>与</w:t>
      </w:r>
      <w:r>
        <w:rPr>
          <w:rFonts w:hint="eastAsia"/>
          <w:lang w:eastAsia="zh-CN"/>
        </w:rPr>
        <w:t>“</w:t>
      </w:r>
      <w:r>
        <w:t>世俗</w:t>
      </w:r>
      <w:r>
        <w:rPr>
          <w:rFonts w:hint="eastAsia"/>
          <w:lang w:eastAsia="zh-CN"/>
        </w:rPr>
        <w:t>”</w:t>
      </w:r>
      <w:r>
        <w:t>区分不仅存在于宗教中，而且存在于一切社会制度中（民主、法律、市场都有其</w:t>
      </w:r>
      <w:r>
        <w:rPr>
          <w:rFonts w:hint="eastAsia"/>
          <w:lang w:eastAsia="zh-CN"/>
        </w:rPr>
        <w:t>“</w:t>
      </w:r>
      <w:r>
        <w:t>神圣</w:t>
      </w:r>
      <w:r>
        <w:rPr>
          <w:rFonts w:hint="eastAsia"/>
          <w:lang w:eastAsia="zh-CN"/>
        </w:rPr>
        <w:t>”</w:t>
      </w:r>
      <w:r>
        <w:t>维度）。</w:t>
      </w:r>
    </w:p>
    <w:p w14:paraId="554D7B03">
      <w:pPr>
        <w:pStyle w:val="166"/>
      </w:pPr>
      <w:r>
        <w:t>▎学术对话与论战</w:t>
      </w:r>
    </w:p>
    <w:p w14:paraId="5E0B2C39">
      <w:r>
        <w:t>与帕森斯的重新阅读：亚历山大认为帕森斯被美国社会学</w:t>
      </w:r>
      <w:r>
        <w:rPr>
          <w:rFonts w:hint="eastAsia"/>
          <w:lang w:eastAsia="zh-CN"/>
        </w:rPr>
        <w:t>“</w:t>
      </w:r>
      <w:r>
        <w:t>错误地简化</w:t>
      </w:r>
      <w:r>
        <w:rPr>
          <w:rFonts w:hint="eastAsia"/>
          <w:lang w:eastAsia="zh-CN"/>
        </w:rPr>
        <w:t>”</w:t>
      </w:r>
      <w:r>
        <w:t>了——帕森斯的真正遗产是</w:t>
      </w:r>
      <w:r>
        <w:rPr>
          <w:rFonts w:hint="eastAsia"/>
          <w:lang w:eastAsia="zh-CN"/>
        </w:rPr>
        <w:t>“</w:t>
      </w:r>
      <w:r>
        <w:t>多维分析</w:t>
      </w:r>
      <w:r>
        <w:rPr>
          <w:rFonts w:hint="eastAsia"/>
          <w:lang w:eastAsia="zh-CN"/>
        </w:rPr>
        <w:t>”</w:t>
      </w:r>
      <w:r>
        <w:t>而非</w:t>
      </w:r>
      <w:r>
        <w:rPr>
          <w:rFonts w:hint="eastAsia"/>
          <w:lang w:eastAsia="zh-CN"/>
        </w:rPr>
        <w:t>“</w:t>
      </w:r>
      <w:r>
        <w:t>功能和谐</w:t>
      </w:r>
      <w:r>
        <w:rPr>
          <w:rFonts w:hint="eastAsia"/>
          <w:lang w:eastAsia="zh-CN"/>
        </w:rPr>
        <w:t>”</w:t>
      </w:r>
      <w:r>
        <w:t>，但1970年代的批评者（冲突理论、符号互动论）将帕森斯简化为靶心而非认真对待其理论复杂性。</w:t>
      </w:r>
    </w:p>
    <w:p w14:paraId="48040631">
      <w:r>
        <w:t>与格尔茨的关系：亚历山大的</w:t>
      </w:r>
      <w:r>
        <w:rPr>
          <w:rFonts w:hint="eastAsia"/>
          <w:lang w:eastAsia="zh-CN"/>
        </w:rPr>
        <w:t>“</w:t>
      </w:r>
      <w:r>
        <w:t>强文化方案</w:t>
      </w:r>
      <w:r>
        <w:rPr>
          <w:rFonts w:hint="eastAsia"/>
          <w:lang w:eastAsia="zh-CN"/>
        </w:rPr>
        <w:t>”</w:t>
      </w:r>
      <w:r>
        <w:t>受格尔茨的</w:t>
      </w:r>
      <w:r>
        <w:rPr>
          <w:rFonts w:hint="eastAsia"/>
          <w:lang w:eastAsia="zh-CN"/>
        </w:rPr>
        <w:t>“</w:t>
      </w:r>
      <w:r>
        <w:t>深描</w:t>
      </w:r>
      <w:r>
        <w:rPr>
          <w:rFonts w:hint="eastAsia"/>
          <w:lang w:eastAsia="zh-CN"/>
        </w:rPr>
        <w:t>”</w:t>
      </w:r>
      <w:r>
        <w:t>方法论影响——但亚历山大将格尔茨的人类学方法转化为社会学框架。</w:t>
      </w:r>
    </w:p>
    <w:p w14:paraId="06228946">
      <w:pPr>
        <w:pStyle w:val="166"/>
      </w:pPr>
      <w:r>
        <w:t>▎β映射</w:t>
      </w:r>
    </w:p>
    <w:p w14:paraId="39187F28">
      <w:pPr>
        <w:pStyle w:val="165"/>
      </w:pPr>
      <w:r>
        <w:t>borne_concepts: [C308新功能主义</w:t>
      </w:r>
      <w:r>
        <w:rPr>
          <w:rFonts w:hint="eastAsia"/>
          <w:lang w:eastAsia="zh-CN"/>
        </w:rPr>
        <w:t>，</w:t>
      </w:r>
      <w:r>
        <w:t xml:space="preserve"> C309强文化方案</w:t>
      </w:r>
      <w:r>
        <w:rPr>
          <w:rFonts w:hint="eastAsia"/>
          <w:lang w:eastAsia="zh-CN"/>
        </w:rPr>
        <w:t>，</w:t>
      </w:r>
      <w:r>
        <w:t xml:space="preserve"> C310文化语法</w:t>
      </w:r>
      <w:r>
        <w:rPr>
          <w:rFonts w:hint="eastAsia"/>
          <w:lang w:eastAsia="zh-CN"/>
        </w:rPr>
        <w:t>，</w:t>
      </w:r>
      <w:r>
        <w:t xml:space="preserve"> C311文化表演理论</w:t>
      </w:r>
      <w:r>
        <w:rPr>
          <w:rFonts w:hint="eastAsia"/>
          <w:lang w:eastAsia="zh-CN"/>
        </w:rPr>
        <w:t>，</w:t>
      </w:r>
      <w:r>
        <w:t xml:space="preserve"> C312神圣/世俗</w:t>
      </w:r>
      <w:r>
        <w:rPr>
          <w:rFonts w:hint="eastAsia"/>
          <w:lang w:eastAsia="zh-CN"/>
        </w:rPr>
        <w:t>（</w:t>
      </w:r>
      <w:r>
        <w:t>社会学扩展</w:t>
      </w:r>
      <w:r>
        <w:rPr>
          <w:rFonts w:hint="eastAsia"/>
          <w:lang w:eastAsia="zh-CN"/>
        </w:rPr>
        <w:t>）</w:t>
      </w:r>
      <w:r>
        <w:t>]</w:t>
      </w:r>
    </w:p>
    <w:p w14:paraId="3CDB62E9">
      <w:pPr>
        <w:pStyle w:val="165"/>
      </w:pPr>
      <w:r>
        <w:t>contested_concepts: [C313新功能主义</w:t>
      </w:r>
      <w:r>
        <w:rPr>
          <w:rFonts w:hint="eastAsia"/>
          <w:lang w:eastAsia="zh-CN"/>
        </w:rPr>
        <w:t>（</w:t>
      </w:r>
      <w:r>
        <w:t>批评为帕森斯功能主义的</w:t>
      </w:r>
      <w:r>
        <w:rPr>
          <w:rFonts w:hint="eastAsia"/>
          <w:lang w:eastAsia="zh-CN"/>
        </w:rPr>
        <w:t>“</w:t>
      </w:r>
      <w:r>
        <w:t>换皮</w:t>
      </w:r>
      <w:r>
        <w:rPr>
          <w:rFonts w:hint="eastAsia"/>
          <w:lang w:eastAsia="zh-CN"/>
        </w:rPr>
        <w:t>”</w:t>
      </w:r>
      <w:r>
        <w:t>——核心问题未解决</w:t>
      </w:r>
      <w:r>
        <w:rPr>
          <w:rFonts w:hint="eastAsia"/>
          <w:lang w:eastAsia="zh-CN"/>
        </w:rPr>
        <w:t>）</w:t>
      </w:r>
      <w:r>
        <w:t>, C314强文化方案</w:t>
      </w:r>
      <w:r>
        <w:rPr>
          <w:rFonts w:hint="eastAsia"/>
          <w:lang w:eastAsia="zh-CN"/>
        </w:rPr>
        <w:t>（</w:t>
      </w:r>
      <w:r>
        <w:t>批评为文化决定论的新形式</w:t>
      </w:r>
      <w:r>
        <w:rPr>
          <w:rFonts w:hint="eastAsia"/>
          <w:lang w:eastAsia="zh-CN"/>
        </w:rPr>
        <w:t>）</w:t>
      </w:r>
      <w:r>
        <w:t>]</w:t>
      </w:r>
    </w:p>
    <w:p w14:paraId="09BA6EEB">
      <w:pPr>
        <w:pStyle w:val="165"/>
      </w:pPr>
      <w:r>
        <w:t>school: S016</w:t>
      </w:r>
    </w:p>
    <w:p w14:paraId="57783512">
      <w:pPr>
        <w:pStyle w:val="165"/>
      </w:pPr>
      <w:r>
        <w:t>cross_schools: [S011</w:t>
      </w:r>
      <w:r>
        <w:rPr>
          <w:rFonts w:hint="eastAsia"/>
          <w:lang w:eastAsia="zh-CN"/>
        </w:rPr>
        <w:t>（</w:t>
      </w:r>
      <w:r>
        <w:t>对帕森斯功能主义的重构</w:t>
      </w:r>
      <w:r>
        <w:rPr>
          <w:rFonts w:hint="eastAsia"/>
          <w:lang w:eastAsia="zh-CN"/>
        </w:rPr>
        <w:t>）</w:t>
      </w:r>
      <w:r>
        <w:t>, S001</w:t>
      </w:r>
      <w:r>
        <w:rPr>
          <w:rFonts w:hint="eastAsia"/>
          <w:lang w:eastAsia="zh-CN"/>
        </w:rPr>
        <w:t>（</w:t>
      </w:r>
      <w:r>
        <w:t>涂尔干宗教社会学的扩展</w:t>
      </w:r>
      <w:r>
        <w:rPr>
          <w:rFonts w:hint="eastAsia"/>
          <w:lang w:eastAsia="zh-CN"/>
        </w:rPr>
        <w:t>）</w:t>
      </w:r>
      <w:r>
        <w:t>]</w:t>
      </w:r>
    </w:p>
    <w:p w14:paraId="1414F53B">
      <w:pPr>
        <w:pStyle w:val="165"/>
      </w:pPr>
      <w:r>
        <w:t>macro_period: T4-T5</w:t>
      </w:r>
    </w:p>
    <w:p w14:paraId="02A370D6">
      <w:pPr>
        <w:pStyle w:val="7"/>
      </w:pPr>
      <w:r>
        <w:t>【P085】格兰诺维特 Mark Granovetter（1943–）</w:t>
      </w:r>
    </w:p>
    <w:p w14:paraId="6B1DAF29">
      <w:pPr>
        <w:pStyle w:val="166"/>
      </w:pPr>
      <w:r>
        <w:t>▎学术问题与思想起源</w:t>
      </w:r>
    </w:p>
    <w:p w14:paraId="17587C2D">
      <w:r>
        <w:t>格兰诺维特的核心学术问题——社会网络何以影响经济行为、弱关系何以成为信息传递的桥梁——形成于1970年代对经济学</w:t>
      </w:r>
      <w:r>
        <w:rPr>
          <w:rFonts w:hint="eastAsia"/>
          <w:lang w:eastAsia="zh-CN"/>
        </w:rPr>
        <w:t>“</w:t>
      </w:r>
      <w:r>
        <w:t>理性选择</w:t>
      </w:r>
      <w:r>
        <w:rPr>
          <w:rFonts w:hint="eastAsia"/>
          <w:lang w:eastAsia="zh-CN"/>
        </w:rPr>
        <w:t>”</w:t>
      </w:r>
      <w:r>
        <w:t>预设和社会学</w:t>
      </w:r>
      <w:r>
        <w:rPr>
          <w:rFonts w:hint="eastAsia"/>
          <w:lang w:eastAsia="zh-CN"/>
        </w:rPr>
        <w:t>“</w:t>
      </w:r>
      <w:r>
        <w:t>过度社会化</w:t>
      </w:r>
      <w:r>
        <w:rPr>
          <w:rFonts w:hint="eastAsia"/>
          <w:lang w:eastAsia="zh-CN"/>
        </w:rPr>
        <w:t>”</w:t>
      </w:r>
      <w:r>
        <w:t>预设的双重批评。格兰诺维特在哈佛大学师从哈里森·怀特，其理论出发点是</w:t>
      </w:r>
      <w:r>
        <w:rPr>
          <w:rFonts w:hint="eastAsia"/>
          <w:lang w:eastAsia="zh-CN"/>
        </w:rPr>
        <w:t>“</w:t>
      </w:r>
      <w:r>
        <w:t>一切经济行为都嵌入在社会关系中</w:t>
      </w:r>
      <w:r>
        <w:rPr>
          <w:rFonts w:hint="eastAsia"/>
          <w:lang w:eastAsia="zh-CN"/>
        </w:rPr>
        <w:t>”</w:t>
      </w:r>
      <w:r>
        <w:t>。</w:t>
      </w:r>
    </w:p>
    <w:p w14:paraId="139F94BE">
      <w:pPr>
        <w:pStyle w:val="166"/>
      </w:pPr>
      <w:r>
        <w:t>▎核心理论贡献</w:t>
      </w:r>
    </w:p>
    <w:p w14:paraId="07B737B8">
      <w:r>
        <w:rPr>
          <w:b/>
        </w:rPr>
        <w:t>弱关系的力量</w:t>
      </w:r>
      <w:r>
        <w:t>（1973）。核心论题：弱关系（acquaintances，点头之交）比强关系（friends，密友）在信息传递中更有效——因为强关系网络中的人共享相似的信息源，弱关系连接不同网络，传递跨网络的非冗余信息。格兰诺维特的经验研究（波士顿求职者调查）表明：多数求职者通过弱关系而非强关系获得工作信息。</w:t>
      </w:r>
    </w:p>
    <w:p w14:paraId="64BE9466">
      <w:r>
        <w:rPr>
          <w:b/>
        </w:rPr>
        <w:t>嵌入性</w:t>
      </w:r>
      <w:r>
        <w:t>（embeddedness，1985）。格兰诺维特批评经济学的</w:t>
      </w:r>
      <w:r>
        <w:rPr>
          <w:rFonts w:hint="eastAsia"/>
          <w:lang w:eastAsia="zh-CN"/>
        </w:rPr>
        <w:t>“</w:t>
      </w:r>
      <w:r>
        <w:t>不足社会化</w:t>
      </w:r>
      <w:r>
        <w:rPr>
          <w:rFonts w:hint="eastAsia"/>
          <w:lang w:eastAsia="zh-CN"/>
        </w:rPr>
        <w:t>”</w:t>
      </w:r>
      <w:r>
        <w:t>（将经济行动者视为脱离社会关系的原子）和社会学的</w:t>
      </w:r>
      <w:r>
        <w:rPr>
          <w:rFonts w:hint="eastAsia"/>
          <w:lang w:eastAsia="zh-CN"/>
        </w:rPr>
        <w:t>“</w:t>
      </w:r>
      <w:r>
        <w:t>过度社会化</w:t>
      </w:r>
      <w:r>
        <w:rPr>
          <w:rFonts w:hint="eastAsia"/>
          <w:lang w:eastAsia="zh-CN"/>
        </w:rPr>
        <w:t>”</w:t>
      </w:r>
      <w:r>
        <w:t>（将经济行动者视为完全由社会规范决定的产物）——经济行动者</w:t>
      </w:r>
      <w:r>
        <w:rPr>
          <w:rFonts w:hint="eastAsia"/>
          <w:lang w:eastAsia="zh-CN"/>
        </w:rPr>
        <w:t>“</w:t>
      </w:r>
      <w:r>
        <w:t>嵌入</w:t>
      </w:r>
      <w:r>
        <w:rPr>
          <w:rFonts w:hint="eastAsia"/>
          <w:lang w:eastAsia="zh-CN"/>
        </w:rPr>
        <w:t>”</w:t>
      </w:r>
      <w:r>
        <w:t>在社会网络中，网络提供信任、信息和规范，但不完全决定经济行为。嵌入性概念成为经济社会学的核心分析工具。</w:t>
      </w:r>
    </w:p>
    <w:p w14:paraId="20071D40">
      <w:pPr>
        <w:pStyle w:val="166"/>
      </w:pPr>
      <w:r>
        <w:t>▎β映射</w:t>
      </w:r>
    </w:p>
    <w:p w14:paraId="6848F479">
      <w:pPr>
        <w:pStyle w:val="165"/>
      </w:pPr>
      <w:r>
        <w:t>borne_concepts: [C315弱关系的力量</w:t>
      </w:r>
      <w:r>
        <w:rPr>
          <w:rFonts w:hint="eastAsia"/>
          <w:lang w:eastAsia="zh-CN"/>
        </w:rPr>
        <w:t>，</w:t>
      </w:r>
      <w:r>
        <w:t xml:space="preserve"> C316嵌入性</w:t>
      </w:r>
      <w:r>
        <w:rPr>
          <w:rFonts w:hint="eastAsia"/>
          <w:lang w:eastAsia="zh-CN"/>
        </w:rPr>
        <w:t>，</w:t>
      </w:r>
      <w:r>
        <w:t xml:space="preserve"> C317社会网络与经济行为]</w:t>
      </w:r>
    </w:p>
    <w:p w14:paraId="0B8E2239">
      <w:pPr>
        <w:pStyle w:val="165"/>
      </w:pPr>
      <w:r>
        <w:t>contested_concepts: [C318嵌入性</w:t>
      </w:r>
      <w:r>
        <w:rPr>
          <w:rFonts w:hint="eastAsia"/>
          <w:lang w:eastAsia="zh-CN"/>
        </w:rPr>
        <w:t>（</w:t>
      </w:r>
      <w:r>
        <w:t>批评为概念模糊——</w:t>
      </w:r>
      <w:r>
        <w:rPr>
          <w:rFonts w:hint="eastAsia"/>
          <w:lang w:eastAsia="zh-CN"/>
        </w:rPr>
        <w:t>“</w:t>
      </w:r>
      <w:r>
        <w:t>嵌入</w:t>
      </w:r>
      <w:r>
        <w:rPr>
          <w:rFonts w:hint="eastAsia"/>
          <w:lang w:eastAsia="zh-CN"/>
        </w:rPr>
        <w:t>”</w:t>
      </w:r>
      <w:r>
        <w:t>程度如何测量？</w:t>
      </w:r>
      <w:r>
        <w:rPr>
          <w:rFonts w:hint="eastAsia"/>
          <w:lang w:eastAsia="zh-CN"/>
        </w:rPr>
        <w:t>）</w:t>
      </w:r>
      <w:r>
        <w:t>, C319弱关系</w:t>
      </w:r>
      <w:r>
        <w:rPr>
          <w:rFonts w:hint="eastAsia"/>
          <w:lang w:eastAsia="zh-CN"/>
        </w:rPr>
        <w:t>（</w:t>
      </w:r>
      <w:r>
        <w:t>批评为仅适用于特定情境——强关系在信任密集情境中更重要</w:t>
      </w:r>
      <w:r>
        <w:rPr>
          <w:rFonts w:hint="eastAsia"/>
          <w:lang w:eastAsia="zh-CN"/>
        </w:rPr>
        <w:t>）</w:t>
      </w:r>
      <w:r>
        <w:t>]</w:t>
      </w:r>
    </w:p>
    <w:p w14:paraId="43926A97">
      <w:pPr>
        <w:pStyle w:val="165"/>
      </w:pPr>
      <w:r>
        <w:t>school: S017</w:t>
      </w:r>
    </w:p>
    <w:p w14:paraId="5DA0BD79">
      <w:pPr>
        <w:pStyle w:val="165"/>
      </w:pPr>
      <w:r>
        <w:t>cross_schools: [S024</w:t>
      </w:r>
      <w:r>
        <w:rPr>
          <w:rFonts w:hint="eastAsia"/>
          <w:lang w:eastAsia="zh-CN"/>
        </w:rPr>
        <w:t>（</w:t>
      </w:r>
      <w:r>
        <w:t>与科尔曼理性选择的对峙</w:t>
      </w:r>
      <w:r>
        <w:rPr>
          <w:rFonts w:hint="eastAsia"/>
          <w:lang w:eastAsia="zh-CN"/>
        </w:rPr>
        <w:t>）</w:t>
      </w:r>
      <w:r>
        <w:t>]</w:t>
      </w:r>
    </w:p>
    <w:p w14:paraId="0B37195C">
      <w:pPr>
        <w:pStyle w:val="165"/>
      </w:pPr>
      <w:r>
        <w:t>macro_period: T4-T5</w:t>
      </w:r>
    </w:p>
    <w:p w14:paraId="6503B0AE">
      <w:pPr>
        <w:pStyle w:val="7"/>
      </w:pPr>
      <w:r>
        <w:t>【P086】科尔曼 James S. Coleman（1926–1995）</w:t>
      </w:r>
    </w:p>
    <w:p w14:paraId="6EFBC6D1">
      <w:pPr>
        <w:pStyle w:val="166"/>
      </w:pPr>
      <w:r>
        <w:t>▎学术问题与思想起源</w:t>
      </w:r>
    </w:p>
    <w:p w14:paraId="3EBBFD7D">
      <w:r>
        <w:t>科尔曼的核心学术问题——社会规范和制度何以从个体理性选择中涌现、社会学何以在微观</w:t>
      </w:r>
      <w:r>
        <w:rPr>
          <w:rFonts w:hint="eastAsia"/>
          <w:lang w:eastAsia="zh-CN"/>
        </w:rPr>
        <w:t>－</w:t>
      </w:r>
      <w:r>
        <w:t>宏观之间建立严密的逻辑桥接——形成于1960–1980年代对方法论个人主义和社会交换理论的形式化。科尔曼在哥伦比亚大学师从拉扎斯菲尔德和默顿，其学术出发点是</w:t>
      </w:r>
      <w:r>
        <w:rPr>
          <w:rFonts w:hint="eastAsia"/>
          <w:lang w:eastAsia="zh-CN"/>
        </w:rPr>
        <w:t>“</w:t>
      </w:r>
      <w:r>
        <w:t>社会学需要严密的演绎框架</w:t>
      </w:r>
      <w:r>
        <w:rPr>
          <w:rFonts w:hint="eastAsia"/>
          <w:lang w:eastAsia="zh-CN"/>
        </w:rPr>
        <w:t>”</w:t>
      </w:r>
      <w:r>
        <w:t>——但不同于帕森斯的大理论，科尔曼选择理性选择理论作为演绎框架。</w:t>
      </w:r>
    </w:p>
    <w:p w14:paraId="3F4DCDF2">
      <w:pPr>
        <w:pStyle w:val="166"/>
      </w:pPr>
      <w:r>
        <w:t>▎核心理论贡献</w:t>
      </w:r>
    </w:p>
    <w:p w14:paraId="11BEEC3E">
      <w:r>
        <w:rPr>
          <w:b/>
        </w:rPr>
        <w:t>《社会理论的基础》（1990）</w:t>
      </w:r>
      <w:r>
        <w:t>。科尔曼试图以理性选择理论重建社会学的基础——核心逻辑：从宏观到微观的</w:t>
      </w:r>
      <w:r>
        <w:rPr>
          <w:rFonts w:hint="eastAsia"/>
          <w:lang w:eastAsia="zh-CN"/>
        </w:rPr>
        <w:t>“</w:t>
      </w:r>
      <w:r>
        <w:t>系统→个体</w:t>
      </w:r>
      <w:r>
        <w:rPr>
          <w:rFonts w:hint="eastAsia"/>
          <w:lang w:eastAsia="zh-CN"/>
        </w:rPr>
        <w:t>”</w:t>
      </w:r>
      <w:r>
        <w:t>过渡（社会结构约束个体选择），以及从微观到宏观的</w:t>
      </w:r>
      <w:r>
        <w:rPr>
          <w:rFonts w:hint="eastAsia"/>
          <w:lang w:eastAsia="zh-CN"/>
        </w:rPr>
        <w:t>“</w:t>
      </w:r>
      <w:r>
        <w:t>个体→系统</w:t>
      </w:r>
      <w:r>
        <w:rPr>
          <w:rFonts w:hint="eastAsia"/>
          <w:lang w:eastAsia="zh-CN"/>
        </w:rPr>
        <w:t>”</w:t>
      </w:r>
      <w:r>
        <w:t>过渡（个体选择汇聚为宏观结果）。科尔曼将这一双向过渡形式化为</w:t>
      </w:r>
      <w:r>
        <w:rPr>
          <w:rFonts w:hint="eastAsia"/>
          <w:lang w:eastAsia="zh-CN"/>
        </w:rPr>
        <w:t>“</w:t>
      </w:r>
      <w:r>
        <w:t>浴缸模型</w:t>
      </w:r>
      <w:r>
        <w:rPr>
          <w:rFonts w:hint="eastAsia"/>
          <w:lang w:eastAsia="zh-CN"/>
        </w:rPr>
        <w:t>”</w:t>
      </w:r>
      <w:r>
        <w:t>：宏观条件（左上）→微观情境→微观行动→微观结果→宏观结果（右下），中间三个步骤是微观层面的因果链条。</w:t>
      </w:r>
    </w:p>
    <w:p w14:paraId="79F92C7F">
      <w:r>
        <w:rPr>
          <w:b/>
        </w:rPr>
        <w:t>社会资本</w:t>
      </w:r>
      <w:r>
        <w:t>。科尔曼将社会资本界定为</w:t>
      </w:r>
      <w:r>
        <w:rPr>
          <w:rFonts w:hint="eastAsia"/>
          <w:lang w:eastAsia="zh-CN"/>
        </w:rPr>
        <w:t>“</w:t>
      </w:r>
      <w:r>
        <w:t>促进个体行动的社会结构资源</w:t>
      </w:r>
      <w:r>
        <w:rPr>
          <w:rFonts w:hint="eastAsia"/>
          <w:lang w:eastAsia="zh-CN"/>
        </w:rPr>
        <w:t>”</w:t>
      </w:r>
      <w:r>
        <w:t>——社会资本不是个人财产而是关系财产，存在于人际关系的网络中（信任、规范、权威关系、信息渠道）。科尔曼的社会资本概念与布迪厄的社会资本概念有重要差异：科尔曼的社会资本是功能性的（</w:t>
      </w:r>
      <w:r>
        <w:rPr>
          <w:rFonts w:hint="eastAsia"/>
          <w:lang w:eastAsia="zh-CN"/>
        </w:rPr>
        <w:t>“</w:t>
      </w:r>
      <w:r>
        <w:t>促进行动</w:t>
      </w:r>
      <w:r>
        <w:rPr>
          <w:rFonts w:hint="eastAsia"/>
          <w:lang w:eastAsia="zh-CN"/>
        </w:rPr>
        <w:t>”</w:t>
      </w:r>
      <w:r>
        <w:t>），布迪厄的社会资本是斗争性的（</w:t>
      </w:r>
      <w:r>
        <w:rPr>
          <w:rFonts w:hint="eastAsia"/>
          <w:lang w:eastAsia="zh-CN"/>
        </w:rPr>
        <w:t>“</w:t>
      </w:r>
      <w:r>
        <w:t>阶级再生产的工具</w:t>
      </w:r>
      <w:r>
        <w:rPr>
          <w:rFonts w:hint="eastAsia"/>
          <w:lang w:eastAsia="zh-CN"/>
        </w:rPr>
        <w:t>”</w:t>
      </w:r>
      <w:r>
        <w:t>）。</w:t>
      </w:r>
    </w:p>
    <w:p w14:paraId="11D50C66">
      <w:pPr>
        <w:pStyle w:val="166"/>
      </w:pPr>
      <w:r>
        <w:t>▎学术对话与论战</w:t>
      </w:r>
    </w:p>
    <w:p w14:paraId="6D0C23B6">
      <w:r>
        <w:t>与布迪厄的社会资本概念差异：科尔曼的社会资本是中性的分析工具——任何关系网络中都可以产生社会资本；布迪厄的社会资本是批判性的分析工具——社会资本是支配阶级维持优势的机制。</w:t>
      </w:r>
    </w:p>
    <w:p w14:paraId="01243564">
      <w:r>
        <w:t>与格兰诺维特的嵌入性争论：科尔曼接受经济行为嵌入社会关系，但坚持个体理性选择是分析的起点——嵌入性提供了选择的约束条件，但选择本身仍然是理性的。</w:t>
      </w:r>
    </w:p>
    <w:p w14:paraId="5B534D4A">
      <w:pPr>
        <w:pStyle w:val="166"/>
      </w:pPr>
      <w:r>
        <w:t>▎β映射</w:t>
      </w:r>
    </w:p>
    <w:p w14:paraId="121313CB">
      <w:pPr>
        <w:pStyle w:val="165"/>
      </w:pPr>
      <w:r>
        <w:t>borne_concepts: [C320理性选择社会学</w:t>
      </w:r>
      <w:r>
        <w:rPr>
          <w:rFonts w:hint="eastAsia"/>
          <w:lang w:eastAsia="zh-CN"/>
        </w:rPr>
        <w:t>，</w:t>
      </w:r>
      <w:r>
        <w:t xml:space="preserve"> C321浴缸模型</w:t>
      </w:r>
      <w:r>
        <w:rPr>
          <w:rFonts w:hint="eastAsia"/>
          <w:lang w:eastAsia="zh-CN"/>
        </w:rPr>
        <w:t>（</w:t>
      </w:r>
      <w:r>
        <w:t>宏观</w:t>
      </w:r>
      <w:r>
        <w:rPr>
          <w:rFonts w:hint="eastAsia"/>
          <w:lang w:eastAsia="zh-CN"/>
        </w:rPr>
        <w:t>－</w:t>
      </w:r>
      <w:r>
        <w:t>微观</w:t>
      </w:r>
      <w:r>
        <w:rPr>
          <w:rFonts w:hint="eastAsia"/>
          <w:lang w:eastAsia="zh-CN"/>
        </w:rPr>
        <w:t>－</w:t>
      </w:r>
      <w:r>
        <w:t>宏观</w:t>
      </w:r>
      <w:r>
        <w:rPr>
          <w:rFonts w:hint="eastAsia"/>
          <w:lang w:eastAsia="zh-CN"/>
        </w:rPr>
        <w:t>）</w:t>
      </w:r>
      <w:r>
        <w:t>, C322社会资本</w:t>
      </w:r>
      <w:r>
        <w:rPr>
          <w:rFonts w:hint="eastAsia"/>
          <w:lang w:eastAsia="zh-CN"/>
        </w:rPr>
        <w:t>（</w:t>
      </w:r>
      <w:r>
        <w:t>功能性定义</w:t>
      </w:r>
      <w:r>
        <w:rPr>
          <w:rFonts w:hint="eastAsia"/>
          <w:lang w:eastAsia="zh-CN"/>
        </w:rPr>
        <w:t>）</w:t>
      </w:r>
      <w:r>
        <w:t>]</w:t>
      </w:r>
    </w:p>
    <w:p w14:paraId="4FC01BF0">
      <w:pPr>
        <w:pStyle w:val="165"/>
      </w:pPr>
      <w:r>
        <w:t>contested_concepts: [C323理性选择社会学</w:t>
      </w:r>
      <w:r>
        <w:rPr>
          <w:rFonts w:hint="eastAsia"/>
          <w:lang w:eastAsia="zh-CN"/>
        </w:rPr>
        <w:t>（</w:t>
      </w:r>
      <w:r>
        <w:t>批评为经济帝国的社会学变体——忽视了规范和情感</w:t>
      </w:r>
      <w:r>
        <w:rPr>
          <w:rFonts w:hint="eastAsia"/>
          <w:lang w:eastAsia="zh-CN"/>
        </w:rPr>
        <w:t>）</w:t>
      </w:r>
      <w:r>
        <w:t>, C324社会资本</w:t>
      </w:r>
      <w:r>
        <w:rPr>
          <w:rFonts w:hint="eastAsia"/>
          <w:lang w:eastAsia="zh-CN"/>
        </w:rPr>
        <w:t>（</w:t>
      </w:r>
      <w:r>
        <w:t>布迪厄批评为忽视了阶级再生产维度</w:t>
      </w:r>
      <w:r>
        <w:rPr>
          <w:rFonts w:hint="eastAsia"/>
          <w:lang w:eastAsia="zh-CN"/>
        </w:rPr>
        <w:t>）</w:t>
      </w:r>
      <w:r>
        <w:t>]</w:t>
      </w:r>
    </w:p>
    <w:p w14:paraId="143D9648">
      <w:pPr>
        <w:pStyle w:val="165"/>
      </w:pPr>
      <w:r>
        <w:t>school: S017</w:t>
      </w:r>
    </w:p>
    <w:p w14:paraId="0FEBF0C9">
      <w:pPr>
        <w:pStyle w:val="165"/>
      </w:pPr>
      <w:r>
        <w:t>cross_schools: [S013</w:t>
      </w:r>
      <w:r>
        <w:rPr>
          <w:rFonts w:hint="eastAsia"/>
          <w:lang w:eastAsia="zh-CN"/>
        </w:rPr>
        <w:t>（</w:t>
      </w:r>
      <w:r>
        <w:t>对布劳交换理论的形式化</w:t>
      </w:r>
      <w:r>
        <w:rPr>
          <w:rFonts w:hint="eastAsia"/>
          <w:lang w:eastAsia="zh-CN"/>
        </w:rPr>
        <w:t>）</w:t>
      </w:r>
      <w:r>
        <w:t>, S024</w:t>
      </w:r>
      <w:r>
        <w:rPr>
          <w:rFonts w:hint="eastAsia"/>
          <w:lang w:eastAsia="zh-CN"/>
        </w:rPr>
        <w:t>（</w:t>
      </w:r>
      <w:r>
        <w:t>与布迪厄的社会资本之争</w:t>
      </w:r>
      <w:r>
        <w:rPr>
          <w:rFonts w:hint="eastAsia"/>
          <w:lang w:eastAsia="zh-CN"/>
        </w:rPr>
        <w:t>）</w:t>
      </w:r>
      <w:r>
        <w:t>]</w:t>
      </w:r>
    </w:p>
    <w:p w14:paraId="1496B9AF">
      <w:pPr>
        <w:pStyle w:val="165"/>
      </w:pPr>
      <w:r>
        <w:t>macro_period: T4-T5</w:t>
      </w:r>
    </w:p>
    <w:p w14:paraId="42742820">
      <w:pPr>
        <w:pStyle w:val="164"/>
      </w:pPr>
      <w:r>
        <w:t>美国学统·总体汇总</w:t>
      </w:r>
    </w:p>
    <w:p w14:paraId="542805C2">
      <w:r>
        <w:rPr>
          <w:b/>
        </w:rPr>
        <w:t>六条主线</w:t>
      </w:r>
      <w:r>
        <w:t>：芝加哥学派/符号互动论（库利-米德-托马斯-帕克-布卢默-戈夫曼-贝克尔）、结构功能主义（帕森斯-默顿）、冲突理论/激进社会学/社会交换（达伦多夫-科塞-柯林斯-霍曼斯-布劳-米尔斯-赖特）、常人方法学/会话分析（加芬克尔-萨克斯）、历史社会学/文化社会学/网络分析（斯考切波-蒂利-亚历山大-格兰诺维特-科尔曼-怀特）。六条主线之间的核心张力：宏观vs微观（帕森斯vs布卢默）、规范vs冲突（功能主义vs冲突理论）、结构vs过程（帕森斯vs加芬克尔）、标签vs客观危害（贝克尔vs左翼实在论）。</w:t>
      </w:r>
    </w:p>
    <w:p w14:paraId="2F95EDB2">
      <w:r>
        <w:rPr>
          <w:b/>
        </w:rPr>
        <w:t>制度特征</w:t>
      </w:r>
      <w:r>
        <w:t>：美国社会学的制度化以大学系所为核心（不同于德国的教席制和法国的研究所制）。芝加哥大学（1892建系）→哈佛大学（帕森斯1946建社会关系系）→哥伦比亚大学（默顿-拉扎斯菲尔德的应用社会研究所）→威斯康星大学麦迪逊分校（赖特的新马克思主义阶级分析）构成了美国社会学1950–1980年代的四大制度中心。美国学统的</w:t>
      </w:r>
      <w:r>
        <w:rPr>
          <w:rFonts w:hint="eastAsia"/>
          <w:lang w:eastAsia="zh-CN"/>
        </w:rPr>
        <w:t>“</w:t>
      </w:r>
      <w:r>
        <w:t>方法优先</w:t>
      </w:r>
      <w:r>
        <w:rPr>
          <w:rFonts w:hint="eastAsia"/>
          <w:lang w:eastAsia="zh-CN"/>
        </w:rPr>
        <w:t>”</w:t>
      </w:r>
      <w:r>
        <w:t>气质（与德国的</w:t>
      </w:r>
      <w:r>
        <w:rPr>
          <w:rFonts w:hint="eastAsia"/>
          <w:lang w:eastAsia="zh-CN"/>
        </w:rPr>
        <w:t>“</w:t>
      </w:r>
      <w:r>
        <w:t>理论优先</w:t>
      </w:r>
      <w:r>
        <w:rPr>
          <w:rFonts w:hint="eastAsia"/>
          <w:lang w:eastAsia="zh-CN"/>
        </w:rPr>
        <w:t>”</w:t>
      </w:r>
      <w:r>
        <w:t>和法国的</w:t>
      </w:r>
      <w:r>
        <w:rPr>
          <w:rFonts w:hint="eastAsia"/>
          <w:lang w:eastAsia="zh-CN"/>
        </w:rPr>
        <w:t>“</w:t>
      </w:r>
      <w:r>
        <w:t>概念优先</w:t>
      </w:r>
      <w:r>
        <w:rPr>
          <w:rFonts w:hint="eastAsia"/>
          <w:lang w:eastAsia="zh-CN"/>
        </w:rPr>
        <w:t>”</w:t>
      </w:r>
      <w:r>
        <w:t>对照）部分源于这些制度中心的量化传统——拉扎斯菲尔德的量化方法与帕森斯的理论霸权在哥伦比亚</w:t>
      </w:r>
      <w:r>
        <w:rPr>
          <w:rFonts w:hint="eastAsia"/>
          <w:lang w:eastAsia="zh-CN"/>
        </w:rPr>
        <w:t>－</w:t>
      </w:r>
      <w:r>
        <w:t>哈佛轴线上形成了理论</w:t>
      </w:r>
      <w:r>
        <w:rPr>
          <w:rFonts w:hint="eastAsia"/>
          <w:lang w:eastAsia="zh-CN"/>
        </w:rPr>
        <w:t>－</w:t>
      </w:r>
      <w:r>
        <w:t>方法的分工。米尔斯在哥伦比亚的双重位置——既是教席拥有者又是拉扎斯菲尔德的批判者——集中体现了美国社会学内部方法论路线的张力。</w:t>
      </w:r>
    </w:p>
    <w:p w14:paraId="56CFB9BC">
      <w:r>
        <w:rPr>
          <w:b/>
        </w:rPr>
        <w:t>β映射总汇</w:t>
      </w:r>
    </w:p>
    <w:p w14:paraId="30CD3E33">
      <w:pPr>
        <w:pStyle w:val="165"/>
      </w:pPr>
      <w:r>
        <w:t>borne_concepts: C214-C226</w:t>
      </w:r>
      <w:r>
        <w:rPr>
          <w:rFonts w:hint="eastAsia"/>
          <w:lang w:eastAsia="zh-CN"/>
        </w:rPr>
        <w:t>（</w:t>
      </w:r>
      <w:r>
        <w:t>芝加哥学派</w:t>
      </w:r>
      <w:r>
        <w:rPr>
          <w:rFonts w:hint="eastAsia"/>
          <w:lang w:eastAsia="zh-CN"/>
        </w:rPr>
        <w:t>）</w:t>
      </w:r>
      <w:r>
        <w:t>, C229-C232</w:t>
      </w:r>
      <w:r>
        <w:rPr>
          <w:rFonts w:hint="eastAsia"/>
          <w:lang w:eastAsia="zh-CN"/>
        </w:rPr>
        <w:t>（</w:t>
      </w:r>
      <w:r>
        <w:t>符号互动论</w:t>
      </w:r>
      <w:r>
        <w:rPr>
          <w:rFonts w:hint="eastAsia"/>
          <w:lang w:eastAsia="zh-CN"/>
        </w:rPr>
        <w:t>）</w:t>
      </w:r>
      <w:r>
        <w:t>, C235-c241</w:t>
      </w:r>
      <w:r>
        <w:rPr>
          <w:rFonts w:hint="eastAsia"/>
          <w:lang w:eastAsia="zh-CN"/>
        </w:rPr>
        <w:t>（</w:t>
      </w:r>
      <w:r>
        <w:t>戈夫曼</w:t>
      </w:r>
      <w:r>
        <w:rPr>
          <w:rFonts w:hint="eastAsia"/>
          <w:lang w:eastAsia="zh-CN"/>
        </w:rPr>
        <w:t>）</w:t>
      </w:r>
      <w:r>
        <w:t>, C244-C249</w:t>
      </w:r>
      <w:r>
        <w:rPr>
          <w:rFonts w:hint="eastAsia"/>
          <w:lang w:eastAsia="zh-CN"/>
        </w:rPr>
        <w:t>（</w:t>
      </w:r>
      <w:r>
        <w:t>帕森斯</w:t>
      </w:r>
      <w:r>
        <w:rPr>
          <w:rFonts w:hint="eastAsia"/>
          <w:lang w:eastAsia="zh-CN"/>
        </w:rPr>
        <w:t>）</w:t>
      </w:r>
      <w:r>
        <w:t>, C254-C259</w:t>
      </w:r>
      <w:r>
        <w:rPr>
          <w:rFonts w:hint="eastAsia"/>
          <w:lang w:eastAsia="zh-CN"/>
        </w:rPr>
        <w:t>（</w:t>
      </w:r>
      <w:r>
        <w:t>默顿</w:t>
      </w:r>
      <w:r>
        <w:rPr>
          <w:rFonts w:hint="eastAsia"/>
          <w:lang w:eastAsia="zh-CN"/>
        </w:rPr>
        <w:t>）</w:t>
      </w:r>
      <w:r>
        <w:t>, C262-C271</w:t>
      </w:r>
      <w:r>
        <w:rPr>
          <w:rFonts w:hint="eastAsia"/>
          <w:lang w:eastAsia="zh-CN"/>
        </w:rPr>
        <w:t>（</w:t>
      </w:r>
      <w:r>
        <w:t>冲突理论</w:t>
      </w:r>
      <w:r>
        <w:rPr>
          <w:rFonts w:hint="eastAsia"/>
          <w:lang w:eastAsia="zh-CN"/>
        </w:rPr>
        <w:t>）</w:t>
      </w:r>
      <w:r>
        <w:t>, C273-c277</w:t>
      </w:r>
      <w:r>
        <w:rPr>
          <w:rFonts w:hint="eastAsia"/>
          <w:lang w:eastAsia="zh-CN"/>
        </w:rPr>
        <w:t>（</w:t>
      </w:r>
      <w:r>
        <w:t>柯林斯</w:t>
      </w:r>
      <w:r>
        <w:rPr>
          <w:rFonts w:hint="eastAsia"/>
          <w:lang w:eastAsia="zh-CN"/>
        </w:rPr>
        <w:t>）</w:t>
      </w:r>
      <w:r>
        <w:t>, C280-C288</w:t>
      </w:r>
      <w:r>
        <w:rPr>
          <w:rFonts w:hint="eastAsia"/>
          <w:lang w:eastAsia="zh-CN"/>
        </w:rPr>
        <w:t>（</w:t>
      </w:r>
      <w:r>
        <w:t>社会交换</w:t>
      </w:r>
      <w:r>
        <w:rPr>
          <w:rFonts w:hint="eastAsia"/>
          <w:lang w:eastAsia="zh-CN"/>
        </w:rPr>
        <w:t>）</w:t>
      </w:r>
      <w:r>
        <w:t>, C291-c296</w:t>
      </w:r>
      <w:r>
        <w:rPr>
          <w:rFonts w:hint="eastAsia"/>
          <w:lang w:eastAsia="zh-CN"/>
        </w:rPr>
        <w:t>（</w:t>
      </w:r>
      <w:r>
        <w:t>常人方法学</w:t>
      </w:r>
      <w:r>
        <w:rPr>
          <w:rFonts w:hint="eastAsia"/>
          <w:lang w:eastAsia="zh-CN"/>
        </w:rPr>
        <w:t>）</w:t>
      </w:r>
      <w:r>
        <w:t>, C299-C306</w:t>
      </w:r>
      <w:r>
        <w:rPr>
          <w:rFonts w:hint="eastAsia"/>
          <w:lang w:eastAsia="zh-CN"/>
        </w:rPr>
        <w:t>（</w:t>
      </w:r>
      <w:r>
        <w:t>历史社会学</w:t>
      </w:r>
      <w:r>
        <w:rPr>
          <w:rFonts w:hint="eastAsia"/>
          <w:lang w:eastAsia="zh-CN"/>
        </w:rPr>
        <w:t>）</w:t>
      </w:r>
      <w:r>
        <w:t>, C308-C312</w:t>
      </w:r>
      <w:r>
        <w:rPr>
          <w:rFonts w:hint="eastAsia"/>
          <w:lang w:eastAsia="zh-CN"/>
        </w:rPr>
        <w:t>（</w:t>
      </w:r>
      <w:r>
        <w:t>文化社会学</w:t>
      </w:r>
      <w:r>
        <w:rPr>
          <w:rFonts w:hint="eastAsia"/>
          <w:lang w:eastAsia="zh-CN"/>
        </w:rPr>
        <w:t>）</w:t>
      </w:r>
      <w:r>
        <w:t>, C315-C317</w:t>
      </w:r>
      <w:r>
        <w:rPr>
          <w:rFonts w:hint="eastAsia"/>
          <w:lang w:eastAsia="zh-CN"/>
        </w:rPr>
        <w:t>（</w:t>
      </w:r>
      <w:r>
        <w:t>网络分析</w:t>
      </w:r>
      <w:r>
        <w:rPr>
          <w:rFonts w:hint="eastAsia"/>
          <w:lang w:eastAsia="zh-CN"/>
        </w:rPr>
        <w:t>）</w:t>
      </w:r>
      <w:r>
        <w:t>, C320-C322</w:t>
      </w:r>
      <w:r>
        <w:rPr>
          <w:rFonts w:hint="eastAsia"/>
          <w:lang w:eastAsia="zh-CN"/>
        </w:rPr>
        <w:t>（</w:t>
      </w:r>
      <w:r>
        <w:t>理性选择</w:t>
      </w:r>
      <w:r>
        <w:rPr>
          <w:rFonts w:hint="eastAsia"/>
          <w:lang w:eastAsia="zh-CN"/>
        </w:rPr>
        <w:t>）</w:t>
      </w:r>
      <w:r>
        <w:t>, 补遗: C_镜中自我/C_首属群体</w:t>
      </w:r>
      <w:r>
        <w:rPr>
          <w:rFonts w:hint="eastAsia"/>
          <w:lang w:eastAsia="zh-CN"/>
        </w:rPr>
        <w:t>（</w:t>
      </w:r>
      <w:r>
        <w:t>库利</w:t>
      </w:r>
      <w:r>
        <w:rPr>
          <w:rFonts w:hint="eastAsia"/>
          <w:lang w:eastAsia="zh-CN"/>
        </w:rPr>
        <w:t>）</w:t>
      </w:r>
      <w:r>
        <w:t>, C_托马斯定理/C_情境定义</w:t>
      </w:r>
      <w:r>
        <w:rPr>
          <w:rFonts w:hint="eastAsia"/>
          <w:lang w:eastAsia="zh-CN"/>
        </w:rPr>
        <w:t>（</w:t>
      </w:r>
      <w:r>
        <w:t>托马斯</w:t>
      </w:r>
      <w:r>
        <w:rPr>
          <w:rFonts w:hint="eastAsia"/>
          <w:lang w:eastAsia="zh-CN"/>
        </w:rPr>
        <w:t>）</w:t>
      </w:r>
      <w:r>
        <w:t>, C_权力精英/C_社会学的想象力</w:t>
      </w:r>
      <w:r>
        <w:rPr>
          <w:rFonts w:hint="eastAsia"/>
          <w:lang w:eastAsia="zh-CN"/>
        </w:rPr>
        <w:t>（</w:t>
      </w:r>
      <w:r>
        <w:t>米尔斯</w:t>
      </w:r>
      <w:r>
        <w:rPr>
          <w:rFonts w:hint="eastAsia"/>
          <w:lang w:eastAsia="zh-CN"/>
        </w:rPr>
        <w:t>）</w:t>
      </w:r>
      <w:r>
        <w:t>, C_标签理论/C_艺术界</w:t>
      </w:r>
      <w:r>
        <w:rPr>
          <w:rFonts w:hint="eastAsia"/>
          <w:lang w:eastAsia="zh-CN"/>
        </w:rPr>
        <w:t>（</w:t>
      </w:r>
      <w:r>
        <w:t>贝克尔</w:t>
      </w:r>
      <w:r>
        <w:rPr>
          <w:rFonts w:hint="eastAsia"/>
          <w:lang w:eastAsia="zh-CN"/>
        </w:rPr>
        <w:t>）</w:t>
      </w:r>
      <w:r>
        <w:t>, C_顺序组织/C_成员分类装置</w:t>
      </w:r>
      <w:r>
        <w:rPr>
          <w:rFonts w:hint="eastAsia"/>
          <w:lang w:eastAsia="zh-CN"/>
        </w:rPr>
        <w:t>（</w:t>
      </w:r>
      <w:r>
        <w:t>萨克斯</w:t>
      </w:r>
      <w:r>
        <w:rPr>
          <w:rFonts w:hint="eastAsia"/>
          <w:lang w:eastAsia="zh-CN"/>
        </w:rPr>
        <w:t>）</w:t>
      </w:r>
      <w:r>
        <w:t>, C_矛盾阶级位置/C_真实乌托邦</w:t>
      </w:r>
      <w:r>
        <w:rPr>
          <w:rFonts w:hint="eastAsia"/>
          <w:lang w:eastAsia="zh-CN"/>
        </w:rPr>
        <w:t>（</w:t>
      </w:r>
      <w:r>
        <w:t>赖特</w:t>
      </w:r>
      <w:r>
        <w:rPr>
          <w:rFonts w:hint="eastAsia"/>
          <w:lang w:eastAsia="zh-CN"/>
        </w:rPr>
        <w:t>）</w:t>
      </w:r>
      <w:r>
        <w:t>, C_身份与控制/C_市场从网络中来</w:t>
      </w:r>
      <w:r>
        <w:rPr>
          <w:rFonts w:hint="eastAsia"/>
          <w:lang w:eastAsia="zh-CN"/>
        </w:rPr>
        <w:t>（</w:t>
      </w:r>
      <w:r>
        <w:t>怀特</w:t>
      </w:r>
      <w:r>
        <w:rPr>
          <w:rFonts w:hint="eastAsia"/>
          <w:lang w:eastAsia="zh-CN"/>
        </w:rPr>
        <w:t>）</w:t>
      </w:r>
      <w:r>
        <w:t>]</w:t>
      </w:r>
    </w:p>
    <w:p w14:paraId="6E9AAF86">
      <w:pPr>
        <w:pStyle w:val="165"/>
      </w:pPr>
      <w:r>
        <w:t>contested_concepts: 全量列举见各学派总和</w:t>
      </w:r>
    </w:p>
    <w:p w14:paraId="0115388F">
      <w:pPr>
        <w:pStyle w:val="165"/>
      </w:pPr>
      <w:r>
        <w:t>school: S010-S018</w:t>
      </w:r>
    </w:p>
    <w:p w14:paraId="4CF8B7B4">
      <w:pPr>
        <w:pStyle w:val="165"/>
      </w:pPr>
      <w:r>
        <w:t>macro_period: T2-T5</w:t>
      </w:r>
    </w:p>
    <w:p w14:paraId="48C7A63C">
      <w:pPr>
        <w:pStyle w:val="7"/>
      </w:pPr>
      <w:r>
        <w:t>【P120】查尔斯·霍顿·库利（Charles Horton Cooley, 1864–1929）</w:t>
      </w:r>
    </w:p>
    <w:p w14:paraId="7D293E7C">
      <w:pPr>
        <w:pStyle w:val="166"/>
      </w:pPr>
      <w:r>
        <w:t>▎学术问题与思想起源</w:t>
      </w:r>
    </w:p>
    <w:p w14:paraId="4A49F765">
      <w:r>
        <w:t>库利面对的核心问题是：个体与社会的关系如何被理解为一个统一的过程？十九世纪末的美国社会学尚未建立独立的学科身份——沃德和萨姆纳的社会达尔文主义将社会视为自然选择的产物，斯莫尔的芝加哥学派则试图从伦理学出发建立</w:t>
      </w:r>
      <w:r>
        <w:rPr>
          <w:rFonts w:hint="eastAsia"/>
          <w:lang w:eastAsia="zh-CN"/>
        </w:rPr>
        <w:t>“</w:t>
      </w:r>
      <w:r>
        <w:t>社会科学</w:t>
      </w:r>
      <w:r>
        <w:rPr>
          <w:rFonts w:hint="eastAsia"/>
          <w:lang w:eastAsia="zh-CN"/>
        </w:rPr>
        <w:t>”</w:t>
      </w:r>
      <w:r>
        <w:t>。库利在密歇根大学的经济学教席上发展出一条独特的路径——他不从制度分析出发，而是从</w:t>
      </w:r>
      <w:r>
        <w:rPr>
          <w:rFonts w:hint="eastAsia"/>
          <w:lang w:eastAsia="zh-CN"/>
        </w:rPr>
        <w:t>“</w:t>
      </w:r>
      <w:r>
        <w:t>交流</w:t>
      </w:r>
      <w:r>
        <w:rPr>
          <w:rFonts w:hint="eastAsia"/>
          <w:lang w:eastAsia="zh-CN"/>
        </w:rPr>
        <w:t>”</w:t>
      </w:r>
      <w:r>
        <w:t>（communication）出发，将个体性和社会性视为同一过程的两个面。</w:t>
      </w:r>
    </w:p>
    <w:p w14:paraId="79B45535">
      <w:pPr>
        <w:pStyle w:val="166"/>
      </w:pPr>
      <w:r>
        <w:t>▎核心理论贡献</w:t>
      </w:r>
    </w:p>
    <w:p w14:paraId="7D20DCB4">
      <w:r>
        <w:t>库利在《人性与社会秩序》（1902）中提出</w:t>
      </w:r>
      <w:r>
        <w:rPr>
          <w:rFonts w:hint="eastAsia"/>
          <w:lang w:eastAsia="zh-CN"/>
        </w:rPr>
        <w:t>“</w:t>
      </w:r>
      <w:r>
        <w:t>镜中自我</w:t>
      </w:r>
      <w:r>
        <w:rPr>
          <w:rFonts w:hint="eastAsia"/>
          <w:lang w:eastAsia="zh-CN"/>
        </w:rPr>
        <w:t>”</w:t>
      </w:r>
      <w:r>
        <w:t>（looking-glass self）概念：个体的自我意识不是内在赋予的，而是在与他人的互动中通过</w:t>
      </w:r>
      <w:r>
        <w:rPr>
          <w:rFonts w:hint="eastAsia"/>
          <w:lang w:eastAsia="zh-CN"/>
        </w:rPr>
        <w:t>“</w:t>
      </w:r>
      <w:r>
        <w:t>想象他人如何看待自己</w:t>
      </w:r>
      <w:r>
        <w:rPr>
          <w:rFonts w:hint="eastAsia"/>
          <w:lang w:eastAsia="zh-CN"/>
        </w:rPr>
        <w:t>”</w:t>
      </w:r>
      <w:r>
        <w:t>而形成的。镜中自我包含三个要素：</w:t>
      </w:r>
      <w:r>
        <w:rPr>
          <w:rFonts w:hint="eastAsia"/>
          <w:lang w:eastAsia="zh-CN"/>
        </w:rPr>
        <w:t>（</w:t>
      </w:r>
      <w:r>
        <w:t>1</w:t>
      </w:r>
      <w:r>
        <w:rPr>
          <w:rFonts w:hint="eastAsia"/>
          <w:lang w:eastAsia="zh-CN"/>
        </w:rPr>
        <w:t>）</w:t>
      </w:r>
      <w:r>
        <w:t>想象自己在他人面前的形象，</w:t>
      </w:r>
      <w:r>
        <w:rPr>
          <w:rFonts w:hint="eastAsia"/>
          <w:lang w:eastAsia="zh-CN"/>
        </w:rPr>
        <w:t>（</w:t>
      </w:r>
      <w:r>
        <w:t>2</w:t>
      </w:r>
      <w:r>
        <w:rPr>
          <w:rFonts w:hint="eastAsia"/>
          <w:lang w:eastAsia="zh-CN"/>
        </w:rPr>
        <w:t>）</w:t>
      </w:r>
      <w:r>
        <w:t>想象他人对这一形象的评价，</w:t>
      </w:r>
      <w:r>
        <w:rPr>
          <w:rFonts w:hint="eastAsia"/>
          <w:lang w:eastAsia="zh-CN"/>
        </w:rPr>
        <w:t>（</w:t>
      </w:r>
      <w:r>
        <w:t>3</w:t>
      </w:r>
      <w:r>
        <w:rPr>
          <w:rFonts w:hint="eastAsia"/>
          <w:lang w:eastAsia="zh-CN"/>
        </w:rPr>
        <w:t>）</w:t>
      </w:r>
      <w:r>
        <w:t>根据想象的评价产生自我情感（骄傲或羞耻）。这一概念将</w:t>
      </w:r>
      <w:r>
        <w:rPr>
          <w:rFonts w:hint="eastAsia"/>
          <w:lang w:eastAsia="zh-CN"/>
        </w:rPr>
        <w:t>“</w:t>
      </w:r>
      <w:r>
        <w:t>自我</w:t>
      </w:r>
      <w:r>
        <w:rPr>
          <w:rFonts w:hint="eastAsia"/>
          <w:lang w:eastAsia="zh-CN"/>
        </w:rPr>
        <w:t>”</w:t>
      </w:r>
      <w:r>
        <w:t>从内在实体转变为关系性过程——自我不是先于社会互动的存在，而是在社会互动中生成的。</w:t>
      </w:r>
    </w:p>
    <w:p w14:paraId="151DDB73">
      <w:r>
        <w:rPr>
          <w:rFonts w:hint="eastAsia"/>
          <w:lang w:eastAsia="zh-CN"/>
        </w:rPr>
        <w:t>“</w:t>
      </w:r>
      <w:r>
        <w:t>首属群体</w:t>
      </w:r>
      <w:r>
        <w:rPr>
          <w:rFonts w:hint="eastAsia"/>
          <w:lang w:eastAsia="zh-CN"/>
        </w:rPr>
        <w:t>”</w:t>
      </w:r>
      <w:r>
        <w:t>（primary group）概念（1909）是库利社会理论的另一核心——家庭、邻里、游戏群体等面对面互动的小群体是个体社会化的基本单位，也是社会的</w:t>
      </w:r>
      <w:r>
        <w:rPr>
          <w:rFonts w:hint="eastAsia"/>
          <w:lang w:eastAsia="zh-CN"/>
        </w:rPr>
        <w:t>“</w:t>
      </w:r>
      <w:r>
        <w:t>基础细胞</w:t>
      </w:r>
      <w:r>
        <w:rPr>
          <w:rFonts w:hint="eastAsia"/>
          <w:lang w:eastAsia="zh-CN"/>
        </w:rPr>
        <w:t>”</w:t>
      </w:r>
      <w:r>
        <w:t>。首属群体的特征是面对面的亲密关系、非功利性的情感联结和整体性认同——它不是部分之和，而是一个有机整体。</w:t>
      </w:r>
    </w:p>
    <w:p w14:paraId="77D5BE39">
      <w:pPr>
        <w:pStyle w:val="166"/>
      </w:pPr>
      <w:r>
        <w:t>▎学术对话与论战</w:t>
      </w:r>
    </w:p>
    <w:p w14:paraId="58B82138">
      <w:r>
        <w:t>库利与米德的关系是美国社会学最核心的理论伙伴关系——两人共享</w:t>
      </w:r>
      <w:r>
        <w:rPr>
          <w:rFonts w:hint="eastAsia"/>
          <w:lang w:eastAsia="zh-CN"/>
        </w:rPr>
        <w:t>“</w:t>
      </w:r>
      <w:r>
        <w:t>自我是社会性构成</w:t>
      </w:r>
      <w:r>
        <w:rPr>
          <w:rFonts w:hint="eastAsia"/>
          <w:lang w:eastAsia="zh-CN"/>
        </w:rPr>
        <w:t>”</w:t>
      </w:r>
      <w:r>
        <w:t>的基本命题，但路径不同：库利从</w:t>
      </w:r>
      <w:r>
        <w:rPr>
          <w:rFonts w:hint="eastAsia"/>
          <w:lang w:eastAsia="zh-CN"/>
        </w:rPr>
        <w:t>“</w:t>
      </w:r>
      <w:r>
        <w:t>想象</w:t>
      </w:r>
      <w:r>
        <w:rPr>
          <w:rFonts w:hint="eastAsia"/>
          <w:lang w:eastAsia="zh-CN"/>
        </w:rPr>
        <w:t>”</w:t>
      </w:r>
      <w:r>
        <w:t>出发（自我通过想象他人的目光而形成），米德从</w:t>
      </w:r>
      <w:r>
        <w:rPr>
          <w:rFonts w:hint="eastAsia"/>
          <w:lang w:eastAsia="zh-CN"/>
        </w:rPr>
        <w:t>“</w:t>
      </w:r>
      <w:r>
        <w:t>角色扮演</w:t>
      </w:r>
      <w:r>
        <w:rPr>
          <w:rFonts w:hint="eastAsia"/>
          <w:lang w:eastAsia="zh-CN"/>
        </w:rPr>
        <w:t>”</w:t>
      </w:r>
      <w:r>
        <w:t>出发（自我通过承担他人角色而形成）。米德对库利的批评隐含在其理论中——库利的</w:t>
      </w:r>
      <w:r>
        <w:rPr>
          <w:rFonts w:hint="eastAsia"/>
          <w:lang w:eastAsia="zh-CN"/>
        </w:rPr>
        <w:t>“</w:t>
      </w:r>
      <w:r>
        <w:t>想象</w:t>
      </w:r>
      <w:r>
        <w:rPr>
          <w:rFonts w:hint="eastAsia"/>
          <w:lang w:eastAsia="zh-CN"/>
        </w:rPr>
        <w:t>”</w:t>
      </w:r>
      <w:r>
        <w:t>过于主观，缺乏符号互动的客观性基础。</w:t>
      </w:r>
    </w:p>
    <w:p w14:paraId="2D702452">
      <w:pPr>
        <w:pStyle w:val="166"/>
      </w:pPr>
      <w:r>
        <w:t>▎制度化实践与学术场域位置</w:t>
      </w:r>
    </w:p>
    <w:p w14:paraId="2DA8F5F6">
      <w:r>
        <w:t>库利终身在密歇根大学任教，从未加入芝加哥大学——但他的思想通过米德的学生（特别是布卢默）被归入</w:t>
      </w:r>
      <w:r>
        <w:rPr>
          <w:rFonts w:hint="eastAsia"/>
          <w:lang w:eastAsia="zh-CN"/>
        </w:rPr>
        <w:t>“</w:t>
      </w:r>
      <w:r>
        <w:t>符号互动论</w:t>
      </w:r>
      <w:r>
        <w:rPr>
          <w:rFonts w:hint="eastAsia"/>
          <w:lang w:eastAsia="zh-CN"/>
        </w:rPr>
        <w:t>”</w:t>
      </w:r>
      <w:r>
        <w:t>传统。他在美国社会学会中的位置是</w:t>
      </w:r>
      <w:r>
        <w:rPr>
          <w:rFonts w:hint="eastAsia"/>
          <w:lang w:eastAsia="zh-CN"/>
        </w:rPr>
        <w:t>“</w:t>
      </w:r>
      <w:r>
        <w:t>非主流</w:t>
      </w:r>
      <w:r>
        <w:rPr>
          <w:rFonts w:hint="eastAsia"/>
          <w:lang w:eastAsia="zh-CN"/>
        </w:rPr>
        <w:t>”</w:t>
      </w:r>
      <w:r>
        <w:t>——与帕克的城市社会学和奥格本的文化滞后论相比，库利的</w:t>
      </w:r>
      <w:r>
        <w:rPr>
          <w:rFonts w:hint="eastAsia"/>
          <w:lang w:eastAsia="zh-CN"/>
        </w:rPr>
        <w:t>“</w:t>
      </w:r>
      <w:r>
        <w:t>社会有机论</w:t>
      </w:r>
      <w:r>
        <w:rPr>
          <w:rFonts w:hint="eastAsia"/>
          <w:lang w:eastAsia="zh-CN"/>
        </w:rPr>
        <w:t>”</w:t>
      </w:r>
      <w:r>
        <w:t>显得过于哲学化。</w:t>
      </w:r>
    </w:p>
    <w:p w14:paraId="7E24801D">
      <w:pPr>
        <w:pStyle w:val="166"/>
      </w:pPr>
      <w:r>
        <w:t>▎学术影响与接受</w:t>
      </w:r>
    </w:p>
    <w:p w14:paraId="77204DDD">
      <w:r>
        <w:t>库利的</w:t>
      </w:r>
      <w:r>
        <w:rPr>
          <w:rFonts w:hint="eastAsia"/>
          <w:lang w:eastAsia="zh-CN"/>
        </w:rPr>
        <w:t>“</w:t>
      </w:r>
      <w:r>
        <w:t>镜中自我</w:t>
      </w:r>
      <w:r>
        <w:rPr>
          <w:rFonts w:hint="eastAsia"/>
          <w:lang w:eastAsia="zh-CN"/>
        </w:rPr>
        <w:t>”</w:t>
      </w:r>
      <w:r>
        <w:t>概念成为符号互动论的基本范畴——布卢默在定义符号互动论时隐含地吸收了库利的基本命题。在当代社会心理学中，库利的影响通过两条路径延续：</w:t>
      </w:r>
      <w:r>
        <w:rPr>
          <w:rFonts w:hint="eastAsia"/>
          <w:lang w:eastAsia="zh-CN"/>
        </w:rPr>
        <w:t>（</w:t>
      </w:r>
      <w:r>
        <w:t>1</w:t>
      </w:r>
      <w:r>
        <w:rPr>
          <w:rFonts w:hint="eastAsia"/>
          <w:lang w:eastAsia="zh-CN"/>
        </w:rPr>
        <w:t>）</w:t>
      </w:r>
      <w:r>
        <w:t>身份理论（斯特雷克、伯克）将</w:t>
      </w:r>
      <w:r>
        <w:rPr>
          <w:rFonts w:hint="eastAsia"/>
          <w:lang w:eastAsia="zh-CN"/>
        </w:rPr>
        <w:t>“</w:t>
      </w:r>
      <w:r>
        <w:t>镜中自我</w:t>
      </w:r>
      <w:r>
        <w:rPr>
          <w:rFonts w:hint="eastAsia"/>
          <w:lang w:eastAsia="zh-CN"/>
        </w:rPr>
        <w:t>”</w:t>
      </w:r>
      <w:r>
        <w:t>操作化为身份验证过程；</w:t>
      </w:r>
      <w:r>
        <w:rPr>
          <w:rFonts w:hint="eastAsia"/>
          <w:lang w:eastAsia="zh-CN"/>
        </w:rPr>
        <w:t>（</w:t>
      </w:r>
      <w:r>
        <w:t>2</w:t>
      </w:r>
      <w:r>
        <w:rPr>
          <w:rFonts w:hint="eastAsia"/>
          <w:lang w:eastAsia="zh-CN"/>
        </w:rPr>
        <w:t>）</w:t>
      </w:r>
      <w:r>
        <w:t>情感控制理论（海斯）将库利的</w:t>
      </w:r>
      <w:r>
        <w:rPr>
          <w:rFonts w:hint="eastAsia"/>
          <w:lang w:eastAsia="zh-CN"/>
        </w:rPr>
        <w:t>“</w:t>
      </w:r>
      <w:r>
        <w:t>自我情感</w:t>
      </w:r>
      <w:r>
        <w:rPr>
          <w:rFonts w:hint="eastAsia"/>
          <w:lang w:eastAsia="zh-CN"/>
        </w:rPr>
        <w:t>”</w:t>
      </w:r>
      <w:r>
        <w:t>发展为形式化模型。</w:t>
      </w:r>
    </w:p>
    <w:p w14:paraId="7FFE81F0">
      <w:pPr>
        <w:pStyle w:val="166"/>
      </w:pPr>
      <w:r>
        <w:t>▎β映射</w:t>
      </w:r>
    </w:p>
    <w:p w14:paraId="5A3464A5">
      <w:pPr>
        <w:pStyle w:val="165"/>
      </w:pPr>
      <w:r>
        <w:t>P120_库利:</w:t>
      </w:r>
    </w:p>
    <w:p w14:paraId="7E54AC88">
      <w:pPr>
        <w:pStyle w:val="165"/>
      </w:pPr>
      <w:r>
        <w:t>borne_concepts:</w:t>
      </w:r>
    </w:p>
    <w:p w14:paraId="7D767954">
      <w:pPr>
        <w:pStyle w:val="165"/>
      </w:pPr>
      <w:r>
        <w:t>- C_镜中自我_looking-glass_self</w:t>
      </w:r>
    </w:p>
    <w:p w14:paraId="4C738A08">
      <w:pPr>
        <w:pStyle w:val="165"/>
      </w:pPr>
      <w:r>
        <w:t>- C_首属群体_primary_group</w:t>
      </w:r>
    </w:p>
    <w:p w14:paraId="6C0F279F">
      <w:pPr>
        <w:pStyle w:val="165"/>
      </w:pPr>
      <w:r>
        <w:t>- C_社会有机论</w:t>
      </w:r>
    </w:p>
    <w:p w14:paraId="3FB018AB">
      <w:pPr>
        <w:pStyle w:val="165"/>
      </w:pPr>
      <w:r>
        <w:t>- C_交流_作为社会构成原则</w:t>
      </w:r>
    </w:p>
    <w:p w14:paraId="30BE4343">
      <w:pPr>
        <w:pStyle w:val="165"/>
      </w:pPr>
      <w:r>
        <w:t>contested_concepts:</w:t>
      </w:r>
    </w:p>
    <w:p w14:paraId="2A027669">
      <w:pPr>
        <w:pStyle w:val="165"/>
      </w:pPr>
      <w:r>
        <w:t>- C_想象vs角色扮演_库利vs米德的方法论差异</w:t>
      </w:r>
    </w:p>
    <w:p w14:paraId="4BA681FC">
      <w:pPr>
        <w:pStyle w:val="165"/>
      </w:pPr>
      <w:r>
        <w:t>school: S001</w:t>
      </w:r>
      <w:r>
        <w:rPr>
          <w:rFonts w:hint="eastAsia"/>
          <w:lang w:eastAsia="zh-CN"/>
        </w:rPr>
        <w:t>（</w:t>
      </w:r>
      <w:r>
        <w:t>芝加哥学派/符号互动论</w:t>
      </w:r>
      <w:r>
        <w:rPr>
          <w:rFonts w:hint="eastAsia"/>
          <w:lang w:eastAsia="zh-CN"/>
        </w:rPr>
        <w:t>）</w:t>
      </w:r>
    </w:p>
    <w:p w14:paraId="0EAC906B">
      <w:pPr>
        <w:pStyle w:val="165"/>
      </w:pPr>
      <w:r>
        <w:t>cross_schools: []</w:t>
      </w:r>
    </w:p>
    <w:p w14:paraId="5AA63D6F">
      <w:pPr>
        <w:pStyle w:val="165"/>
      </w:pPr>
      <w:r>
        <w:t>macro_period: T2</w:t>
      </w:r>
    </w:p>
    <w:p w14:paraId="1EE336ED">
      <w:pPr>
        <w:pStyle w:val="7"/>
      </w:pPr>
      <w:r>
        <w:t>【P121】威廉·艾萨克·托马斯（W. I. Thomas, 1863–1947）</w:t>
      </w:r>
    </w:p>
    <w:p w14:paraId="6B3C7E5E">
      <w:pPr>
        <w:pStyle w:val="166"/>
      </w:pPr>
      <w:r>
        <w:t>▎学术问题与思想起源</w:t>
      </w:r>
    </w:p>
    <w:p w14:paraId="6C4DD63E">
      <w:r>
        <w:t>托马斯面对的核心问题是：社会变迁中个体的行为如何被理解？他作为波兰移民研究的主持者，面对的是一个经验问题——波兰农民在美国城市的适应过程中，传统社区的瓦解如何导致社会解组？但这一经验问题直接引向方法论问题——如果个体行为不是由社会结构直接决定的，那么</w:t>
      </w:r>
      <w:r>
        <w:rPr>
          <w:rFonts w:hint="eastAsia"/>
          <w:lang w:eastAsia="zh-CN"/>
        </w:rPr>
        <w:t>“</w:t>
      </w:r>
      <w:r>
        <w:t>情境</w:t>
      </w:r>
      <w:r>
        <w:rPr>
          <w:rFonts w:hint="eastAsia"/>
          <w:lang w:eastAsia="zh-CN"/>
        </w:rPr>
        <w:t>”</w:t>
      </w:r>
      <w:r>
        <w:t>如何被纳入社会学的解释框架？</w:t>
      </w:r>
    </w:p>
    <w:p w14:paraId="0AF7D0A4">
      <w:pPr>
        <w:pStyle w:val="166"/>
      </w:pPr>
      <w:r>
        <w:t>▎核心理论贡献</w:t>
      </w:r>
    </w:p>
    <w:p w14:paraId="1DDCA417">
      <w:r>
        <w:t>托马斯与兹纳涅茨基合著的《身处欧美的波兰农民》（1918-1920）是美国社会学第一部大规模经验研究——五卷本、两千余页。核心方法论贡献是</w:t>
      </w:r>
      <w:r>
        <w:rPr>
          <w:rFonts w:hint="eastAsia"/>
          <w:lang w:eastAsia="zh-CN"/>
        </w:rPr>
        <w:t>“</w:t>
      </w:r>
      <w:r>
        <w:t>生活研究法</w:t>
      </w:r>
      <w:r>
        <w:rPr>
          <w:rFonts w:hint="eastAsia"/>
          <w:lang w:eastAsia="zh-CN"/>
        </w:rPr>
        <w:t>”</w:t>
      </w:r>
      <w:r>
        <w:t>（life study method）：通过书信、自传、报纸等文献追踪个体在具体情境中的行动，将</w:t>
      </w:r>
      <w:r>
        <w:rPr>
          <w:rFonts w:hint="eastAsia"/>
          <w:lang w:eastAsia="zh-CN"/>
        </w:rPr>
        <w:t>“</w:t>
      </w:r>
      <w:r>
        <w:t>主观态度</w:t>
      </w:r>
      <w:r>
        <w:rPr>
          <w:rFonts w:hint="eastAsia"/>
          <w:lang w:eastAsia="zh-CN"/>
        </w:rPr>
        <w:t>”</w:t>
      </w:r>
      <w:r>
        <w:t>和</w:t>
      </w:r>
      <w:r>
        <w:rPr>
          <w:rFonts w:hint="eastAsia"/>
          <w:lang w:eastAsia="zh-CN"/>
        </w:rPr>
        <w:t>“</w:t>
      </w:r>
      <w:r>
        <w:t>客观条件</w:t>
      </w:r>
      <w:r>
        <w:rPr>
          <w:rFonts w:hint="eastAsia"/>
          <w:lang w:eastAsia="zh-CN"/>
        </w:rPr>
        <w:t>”</w:t>
      </w:r>
      <w:r>
        <w:t>同时纳入分析框架。托马斯区分了</w:t>
      </w:r>
      <w:r>
        <w:rPr>
          <w:rFonts w:hint="eastAsia"/>
          <w:lang w:eastAsia="zh-CN"/>
        </w:rPr>
        <w:t>“</w:t>
      </w:r>
      <w:r>
        <w:t>价值</w:t>
      </w:r>
      <w:r>
        <w:rPr>
          <w:rFonts w:hint="eastAsia"/>
          <w:lang w:eastAsia="zh-CN"/>
        </w:rPr>
        <w:t>”</w:t>
      </w:r>
      <w:r>
        <w:t>（社会规范对行动的约束）和</w:t>
      </w:r>
      <w:r>
        <w:rPr>
          <w:rFonts w:hint="eastAsia"/>
          <w:lang w:eastAsia="zh-CN"/>
        </w:rPr>
        <w:t>“</w:t>
      </w:r>
      <w:r>
        <w:t>态度</w:t>
      </w:r>
      <w:r>
        <w:rPr>
          <w:rFonts w:hint="eastAsia"/>
          <w:lang w:eastAsia="zh-CN"/>
        </w:rPr>
        <w:t>”</w:t>
      </w:r>
      <w:r>
        <w:t>（个体对情境的主观定义）——社会学的任务是分析价值和态度的互动。</w:t>
      </w:r>
    </w:p>
    <w:p w14:paraId="44A32139">
      <w:r>
        <w:rPr>
          <w:rFonts w:hint="eastAsia"/>
          <w:lang w:eastAsia="zh-CN"/>
        </w:rPr>
        <w:t>“</w:t>
      </w:r>
      <w:r>
        <w:t>托马斯定理</w:t>
      </w:r>
      <w:r>
        <w:rPr>
          <w:rFonts w:hint="eastAsia"/>
          <w:lang w:eastAsia="zh-CN"/>
        </w:rPr>
        <w:t>”</w:t>
      </w:r>
      <w:r>
        <w:t>是托马斯最著名的贡献：</w:t>
      </w:r>
      <w:r>
        <w:rPr>
          <w:rFonts w:hint="eastAsia"/>
          <w:lang w:eastAsia="zh-CN"/>
        </w:rPr>
        <w:t>“</w:t>
      </w:r>
      <w:r>
        <w:t>如果人们将情境定义为真实的，那么其后果就是真实的</w:t>
      </w:r>
      <w:r>
        <w:rPr>
          <w:rFonts w:hint="eastAsia"/>
          <w:lang w:eastAsia="zh-CN"/>
        </w:rPr>
        <w:t>”</w:t>
      </w:r>
      <w:r>
        <w:t>（If men define situations as real, they are real in their consequences）。这一定理不是关于</w:t>
      </w:r>
      <w:r>
        <w:rPr>
          <w:rFonts w:hint="eastAsia"/>
          <w:lang w:eastAsia="zh-CN"/>
        </w:rPr>
        <w:t>“</w:t>
      </w:r>
      <w:r>
        <w:t>错误意识</w:t>
      </w:r>
      <w:r>
        <w:rPr>
          <w:rFonts w:hint="eastAsia"/>
          <w:lang w:eastAsia="zh-CN"/>
        </w:rPr>
        <w:t>”</w:t>
      </w:r>
      <w:r>
        <w:t>的诊断，而是关于社会现实建构的基本命题——社会现实的客观性来自人们对情境的共同定义。</w:t>
      </w:r>
    </w:p>
    <w:p w14:paraId="55538A8F">
      <w:pPr>
        <w:pStyle w:val="166"/>
      </w:pPr>
      <w:r>
        <w:t>▎学术对话与论战</w:t>
      </w:r>
    </w:p>
    <w:p w14:paraId="7F965F0D">
      <w:r>
        <w:t>托马斯与帕克的关系是芝加哥学派内部最重要的方法论对话——帕克强调城市社会学的宏观结构（种族关系轮、城市生态），托马斯强调微观情境定义（态度—价值分析）。两人共同构成芝加哥学派的方法论两极：帕克的</w:t>
      </w:r>
      <w:r>
        <w:rPr>
          <w:rFonts w:hint="eastAsia"/>
          <w:lang w:eastAsia="zh-CN"/>
        </w:rPr>
        <w:t>“</w:t>
      </w:r>
      <w:r>
        <w:t>生态学</w:t>
      </w:r>
      <w:r>
        <w:rPr>
          <w:rFonts w:hint="eastAsia"/>
          <w:lang w:eastAsia="zh-CN"/>
        </w:rPr>
        <w:t>”</w:t>
      </w:r>
      <w:r>
        <w:t>和托马斯的</w:t>
      </w:r>
      <w:r>
        <w:rPr>
          <w:rFonts w:hint="eastAsia"/>
          <w:lang w:eastAsia="zh-CN"/>
        </w:rPr>
        <w:t>“</w:t>
      </w:r>
      <w:r>
        <w:t>情境定义</w:t>
      </w:r>
      <w:r>
        <w:rPr>
          <w:rFonts w:hint="eastAsia"/>
          <w:lang w:eastAsia="zh-CN"/>
        </w:rPr>
        <w:t>”</w:t>
      </w:r>
      <w:r>
        <w:t>。</w:t>
      </w:r>
    </w:p>
    <w:p w14:paraId="179AE1D2">
      <w:pPr>
        <w:pStyle w:val="166"/>
      </w:pPr>
      <w:r>
        <w:t>▎制度化实践与学术场域位置</w:t>
      </w:r>
    </w:p>
    <w:p w14:paraId="64F9BA85">
      <w:r>
        <w:t>托马斯1918年因</w:t>
      </w:r>
      <w:r>
        <w:rPr>
          <w:rFonts w:hint="eastAsia"/>
          <w:lang w:eastAsia="zh-CN"/>
        </w:rPr>
        <w:t>“</w:t>
      </w:r>
      <w:r>
        <w:t>道德丑闻</w:t>
      </w:r>
      <w:r>
        <w:rPr>
          <w:rFonts w:hint="eastAsia"/>
          <w:lang w:eastAsia="zh-CN"/>
        </w:rPr>
        <w:t>”</w:t>
      </w:r>
      <w:r>
        <w:t>（与军人妻子的关系）被迫离开芝加哥大学——这一事件本身是学术场域中权力运作的案例。托马斯此后在纽约新社会研究学院继续研究，但再未获得终身教职。这一</w:t>
      </w:r>
      <w:r>
        <w:rPr>
          <w:rFonts w:hint="eastAsia"/>
          <w:lang w:eastAsia="zh-CN"/>
        </w:rPr>
        <w:t>“</w:t>
      </w:r>
      <w:r>
        <w:t>学术放逐</w:t>
      </w:r>
      <w:r>
        <w:rPr>
          <w:rFonts w:hint="eastAsia"/>
          <w:lang w:eastAsia="zh-CN"/>
        </w:rPr>
        <w:t>”</w:t>
      </w:r>
      <w:r>
        <w:t>使托马斯的后续工作（与兹纳涅茨基的合著）在芝加哥学派制度网络之外完成。</w:t>
      </w:r>
    </w:p>
    <w:p w14:paraId="783A8AD7">
      <w:pPr>
        <w:pStyle w:val="166"/>
      </w:pPr>
      <w:r>
        <w:t>▎学术影响与接受</w:t>
      </w:r>
    </w:p>
    <w:p w14:paraId="4DF61AFA">
      <w:r>
        <w:t>托马斯的</w:t>
      </w:r>
      <w:r>
        <w:rPr>
          <w:rFonts w:hint="eastAsia"/>
          <w:lang w:eastAsia="zh-CN"/>
        </w:rPr>
        <w:t>“</w:t>
      </w:r>
      <w:r>
        <w:t>情境定义</w:t>
      </w:r>
      <w:r>
        <w:rPr>
          <w:rFonts w:hint="eastAsia"/>
          <w:lang w:eastAsia="zh-CN"/>
        </w:rPr>
        <w:t>”</w:t>
      </w:r>
      <w:r>
        <w:t>概念通过默顿的</w:t>
      </w:r>
      <w:r>
        <w:rPr>
          <w:rFonts w:hint="eastAsia"/>
          <w:lang w:eastAsia="zh-CN"/>
        </w:rPr>
        <w:t>“</w:t>
      </w:r>
      <w:r>
        <w:t>自我实现预言</w:t>
      </w:r>
      <w:r>
        <w:rPr>
          <w:rFonts w:hint="eastAsia"/>
          <w:lang w:eastAsia="zh-CN"/>
        </w:rPr>
        <w:t>”</w:t>
      </w:r>
      <w:r>
        <w:t>（1948）被主流社会学吸收——默顿将托马斯定理操作化为可检验的社会学命题。在符号互动论中，托马斯的</w:t>
      </w:r>
      <w:r>
        <w:rPr>
          <w:rFonts w:hint="eastAsia"/>
          <w:lang w:eastAsia="zh-CN"/>
        </w:rPr>
        <w:t>“</w:t>
      </w:r>
      <w:r>
        <w:t>态度—价值</w:t>
      </w:r>
      <w:r>
        <w:rPr>
          <w:rFonts w:hint="eastAsia"/>
          <w:lang w:eastAsia="zh-CN"/>
        </w:rPr>
        <w:t>”</w:t>
      </w:r>
      <w:r>
        <w:t>框架被布鲁默发展为</w:t>
      </w:r>
      <w:r>
        <w:rPr>
          <w:rFonts w:hint="eastAsia"/>
          <w:lang w:eastAsia="zh-CN"/>
        </w:rPr>
        <w:t>“</w:t>
      </w:r>
      <w:r>
        <w:t>符号互动</w:t>
      </w:r>
      <w:r>
        <w:rPr>
          <w:rFonts w:hint="eastAsia"/>
          <w:lang w:eastAsia="zh-CN"/>
        </w:rPr>
        <w:t>”</w:t>
      </w:r>
      <w:r>
        <w:t>的基本方法论原则。布卢默在定义</w:t>
      </w:r>
      <w:r>
        <w:rPr>
          <w:rFonts w:hint="eastAsia"/>
          <w:lang w:eastAsia="zh-CN"/>
        </w:rPr>
        <w:t>“</w:t>
      </w:r>
      <w:r>
        <w:t>符号互动论</w:t>
      </w:r>
      <w:r>
        <w:rPr>
          <w:rFonts w:hint="eastAsia"/>
          <w:lang w:eastAsia="zh-CN"/>
        </w:rPr>
        <w:t>”</w:t>
      </w:r>
      <w:r>
        <w:t>时直接引用了托马斯的</w:t>
      </w:r>
      <w:r>
        <w:rPr>
          <w:rFonts w:hint="eastAsia"/>
          <w:lang w:eastAsia="zh-CN"/>
        </w:rPr>
        <w:t>“</w:t>
      </w:r>
      <w:r>
        <w:t>情境定义</w:t>
      </w:r>
      <w:r>
        <w:rPr>
          <w:rFonts w:hint="eastAsia"/>
          <w:lang w:eastAsia="zh-CN"/>
        </w:rPr>
        <w:t>”</w:t>
      </w:r>
      <w:r>
        <w:t>概念。</w:t>
      </w:r>
    </w:p>
    <w:p w14:paraId="1FD056B1">
      <w:pPr>
        <w:pStyle w:val="166"/>
      </w:pPr>
      <w:r>
        <w:t>▎β映射</w:t>
      </w:r>
    </w:p>
    <w:p w14:paraId="4B8818C0">
      <w:pPr>
        <w:pStyle w:val="165"/>
      </w:pPr>
      <w:r>
        <w:t>P121_托马斯:</w:t>
      </w:r>
    </w:p>
    <w:p w14:paraId="77E99FF7">
      <w:pPr>
        <w:pStyle w:val="165"/>
      </w:pPr>
      <w:r>
        <w:t>borne_concepts:</w:t>
      </w:r>
    </w:p>
    <w:p w14:paraId="0F8A09A4">
      <w:pPr>
        <w:pStyle w:val="165"/>
      </w:pPr>
      <w:r>
        <w:t>- C_托马斯定理_情境定义</w:t>
      </w:r>
    </w:p>
    <w:p w14:paraId="284ACC1C">
      <w:pPr>
        <w:pStyle w:val="165"/>
      </w:pPr>
      <w:r>
        <w:t>- C_态度vs价值_方法论框架</w:t>
      </w:r>
    </w:p>
    <w:p w14:paraId="184B91BB">
      <w:pPr>
        <w:pStyle w:val="165"/>
      </w:pPr>
      <w:r>
        <w:t>- C_生活研究法</w:t>
      </w:r>
    </w:p>
    <w:p w14:paraId="4B9B6AD7">
      <w:pPr>
        <w:pStyle w:val="165"/>
      </w:pPr>
      <w:r>
        <w:t>- C_社会解组</w:t>
      </w:r>
    </w:p>
    <w:p w14:paraId="4F87E9C0">
      <w:pPr>
        <w:pStyle w:val="165"/>
      </w:pPr>
      <w:r>
        <w:t>- C_波兰农民研究_方法论创新</w:t>
      </w:r>
    </w:p>
    <w:p w14:paraId="4A029A51">
      <w:pPr>
        <w:pStyle w:val="165"/>
      </w:pPr>
      <w:r>
        <w:t>contested_concepts:</w:t>
      </w:r>
    </w:p>
    <w:p w14:paraId="5B25D304">
      <w:pPr>
        <w:pStyle w:val="165"/>
      </w:pPr>
      <w:r>
        <w:t>- C_情境定义的主观性_结构社会学的批评</w:t>
      </w:r>
    </w:p>
    <w:p w14:paraId="0D3C6BEC">
      <w:pPr>
        <w:pStyle w:val="165"/>
      </w:pPr>
      <w:r>
        <w:t>- C_宏观vs微观_帕克的生态学vs托马斯的情境分析</w:t>
      </w:r>
    </w:p>
    <w:p w14:paraId="0AADAA3F">
      <w:pPr>
        <w:pStyle w:val="165"/>
      </w:pPr>
      <w:r>
        <w:t>school: S001</w:t>
      </w:r>
      <w:r>
        <w:rPr>
          <w:rFonts w:hint="eastAsia"/>
          <w:lang w:eastAsia="zh-CN"/>
        </w:rPr>
        <w:t>（</w:t>
      </w:r>
      <w:r>
        <w:t>芝加哥学派/符号互动论</w:t>
      </w:r>
      <w:r>
        <w:rPr>
          <w:rFonts w:hint="eastAsia"/>
          <w:lang w:eastAsia="zh-CN"/>
        </w:rPr>
        <w:t>）</w:t>
      </w:r>
    </w:p>
    <w:p w14:paraId="449751FA">
      <w:pPr>
        <w:pStyle w:val="165"/>
      </w:pPr>
      <w:r>
        <w:t>cross_schools: []</w:t>
      </w:r>
    </w:p>
    <w:p w14:paraId="362B0ED5">
      <w:pPr>
        <w:pStyle w:val="165"/>
      </w:pPr>
      <w:r>
        <w:t>macro_period: T2</w:t>
      </w:r>
    </w:p>
    <w:p w14:paraId="3821F9D5">
      <w:pPr>
        <w:pStyle w:val="7"/>
      </w:pPr>
      <w:r>
        <w:t>【P122】C. 怀特·米尔斯（C. Wright Mills, 1916–1962）</w:t>
      </w:r>
    </w:p>
    <w:p w14:paraId="102A49CC">
      <w:pPr>
        <w:pStyle w:val="166"/>
      </w:pPr>
      <w:r>
        <w:t>▎学术问题与思想起源</w:t>
      </w:r>
    </w:p>
    <w:p w14:paraId="19C81F70">
      <w:r>
        <w:t>米尔斯面对的核心问题是：美国战后社会中的权力结构是什么？他在威斯康星大学接受的理论训练（受库利的</w:t>
      </w:r>
      <w:r>
        <w:rPr>
          <w:rFonts w:hint="eastAsia"/>
          <w:lang w:eastAsia="zh-CN"/>
        </w:rPr>
        <w:t>“</w:t>
      </w:r>
      <w:r>
        <w:t>社会有机论</w:t>
      </w:r>
      <w:r>
        <w:rPr>
          <w:rFonts w:hint="eastAsia"/>
          <w:lang w:eastAsia="zh-CN"/>
        </w:rPr>
        <w:t>”</w:t>
      </w:r>
      <w:r>
        <w:t>和韦伯的</w:t>
      </w:r>
      <w:r>
        <w:rPr>
          <w:rFonts w:hint="eastAsia"/>
          <w:lang w:eastAsia="zh-CN"/>
        </w:rPr>
        <w:t>“</w:t>
      </w:r>
      <w:r>
        <w:t>官僚制</w:t>
      </w:r>
      <w:r>
        <w:rPr>
          <w:rFonts w:hint="eastAsia"/>
          <w:lang w:eastAsia="zh-CN"/>
        </w:rPr>
        <w:t>”</w:t>
      </w:r>
      <w:r>
        <w:t>分析影响）使他同时拥有宏观结构分析和批判性社会理论的视角。哥伦比亚大学的制度位置（拉扎斯菲尔德的</w:t>
      </w:r>
      <w:r>
        <w:rPr>
          <w:rFonts w:hint="eastAsia"/>
          <w:lang w:eastAsia="zh-CN"/>
        </w:rPr>
        <w:t>“</w:t>
      </w:r>
      <w:r>
        <w:t>应用社会研究局</w:t>
      </w:r>
      <w:r>
        <w:rPr>
          <w:rFonts w:hint="eastAsia"/>
          <w:lang w:eastAsia="zh-CN"/>
        </w:rPr>
        <w:t>”</w:t>
      </w:r>
      <w:r>
        <w:t>）则要求他面对经验研究的精确性标准——米尔斯在哥伦比亚既受益于经验研究的方法论训练，又反抗其</w:t>
      </w:r>
      <w:r>
        <w:rPr>
          <w:rFonts w:hint="eastAsia"/>
          <w:lang w:eastAsia="zh-CN"/>
        </w:rPr>
        <w:t>“</w:t>
      </w:r>
      <w:r>
        <w:t>抽象经验主义</w:t>
      </w:r>
      <w:r>
        <w:rPr>
          <w:rFonts w:hint="eastAsia"/>
          <w:lang w:eastAsia="zh-CN"/>
        </w:rPr>
        <w:t>”</w:t>
      </w:r>
      <w:r>
        <w:t>的狭隘性。</w:t>
      </w:r>
    </w:p>
    <w:p w14:paraId="16BED56C">
      <w:pPr>
        <w:pStyle w:val="166"/>
      </w:pPr>
      <w:r>
        <w:t>▎核心理论贡献</w:t>
      </w:r>
    </w:p>
    <w:p w14:paraId="5AC94D24">
      <w:r>
        <w:t>《权力精英》（1956）是米尔斯最具影响力的著作——他论证美国战后社会的权力集中在三个制度领域的顶端：大公司、军方和行政分支。这三个领域的领导人通过</w:t>
      </w:r>
      <w:r>
        <w:rPr>
          <w:rFonts w:hint="eastAsia"/>
          <w:lang w:eastAsia="zh-CN"/>
        </w:rPr>
        <w:t>“</w:t>
      </w:r>
      <w:r>
        <w:t>旋转门</w:t>
      </w:r>
      <w:r>
        <w:rPr>
          <w:rFonts w:hint="eastAsia"/>
          <w:lang w:eastAsia="zh-CN"/>
        </w:rPr>
        <w:t>”</w:t>
      </w:r>
      <w:r>
        <w:t>机制（个人在政商军之间的流动）和社会—心理同质性（类似的教育背景、俱乐部成员、社交网络）相互关联，构成一个相对封闭的权力圈。米尔斯特别强调</w:t>
      </w:r>
      <w:r>
        <w:rPr>
          <w:rFonts w:hint="eastAsia"/>
          <w:lang w:eastAsia="zh-CN"/>
        </w:rPr>
        <w:t>“</w:t>
      </w:r>
      <w:r>
        <w:t>权力精英</w:t>
      </w:r>
      <w:r>
        <w:rPr>
          <w:rFonts w:hint="eastAsia"/>
          <w:lang w:eastAsia="zh-CN"/>
        </w:rPr>
        <w:t>”</w:t>
      </w:r>
      <w:r>
        <w:t>不是阴谋集团——他们无需密谋，制度位置的共同性已足以保证利益的趋同。</w:t>
      </w:r>
    </w:p>
    <w:p w14:paraId="25781650">
      <w:r>
        <w:t>《社会学的想象力》（1959）是米尔斯的方法论宣言——核心命题是：社会学的任务是将</w:t>
      </w:r>
      <w:r>
        <w:rPr>
          <w:rFonts w:hint="eastAsia"/>
          <w:lang w:eastAsia="zh-CN"/>
        </w:rPr>
        <w:t>“</w:t>
      </w:r>
      <w:r>
        <w:t>个人困境</w:t>
      </w:r>
      <w:r>
        <w:rPr>
          <w:rFonts w:hint="eastAsia"/>
          <w:lang w:eastAsia="zh-CN"/>
        </w:rPr>
        <w:t>”</w:t>
      </w:r>
      <w:r>
        <w:t>（private troubles）与</w:t>
      </w:r>
      <w:r>
        <w:rPr>
          <w:rFonts w:hint="eastAsia"/>
          <w:lang w:eastAsia="zh-CN"/>
        </w:rPr>
        <w:t>“</w:t>
      </w:r>
      <w:r>
        <w:t>公共议题</w:t>
      </w:r>
      <w:r>
        <w:rPr>
          <w:rFonts w:hint="eastAsia"/>
          <w:lang w:eastAsia="zh-CN"/>
        </w:rPr>
        <w:t>”</w:t>
      </w:r>
      <w:r>
        <w:t>（public issues）联系起来。失业不只是一个个人的不幸，而是就业制度结构的议题；离婚不只是一个婚姻的失败，而是家庭制度变迁的议题。这一</w:t>
      </w:r>
      <w:r>
        <w:rPr>
          <w:rFonts w:hint="eastAsia"/>
          <w:lang w:eastAsia="zh-CN"/>
        </w:rPr>
        <w:t>“</w:t>
      </w:r>
      <w:r>
        <w:t>个人—社会</w:t>
      </w:r>
      <w:r>
        <w:rPr>
          <w:rFonts w:hint="eastAsia"/>
          <w:lang w:eastAsia="zh-CN"/>
        </w:rPr>
        <w:t>”</w:t>
      </w:r>
      <w:r>
        <w:t>的链接是社会学想象力的核心操作。</w:t>
      </w:r>
    </w:p>
    <w:p w14:paraId="69993F87">
      <w:r>
        <w:t>《白领：美国的中产阶级》（1951）分析了新中产阶级（白领职员、管理者、专业人士）的异化处境——他们不拥有生产资料，也不参与生产决策，而是</w:t>
      </w:r>
      <w:r>
        <w:rPr>
          <w:rFonts w:hint="eastAsia"/>
          <w:lang w:eastAsia="zh-CN"/>
        </w:rPr>
        <w:t>“</w:t>
      </w:r>
      <w:r>
        <w:t>在别人的市场中出卖别人的商品</w:t>
      </w:r>
      <w:r>
        <w:rPr>
          <w:rFonts w:hint="eastAsia"/>
          <w:lang w:eastAsia="zh-CN"/>
        </w:rPr>
        <w:t>”</w:t>
      </w:r>
      <w:r>
        <w:t>。</w:t>
      </w:r>
      <w:r>
        <w:rPr>
          <w:rFonts w:hint="eastAsia"/>
          <w:lang w:eastAsia="zh-CN"/>
        </w:rPr>
        <w:t>“</w:t>
      </w:r>
      <w:r>
        <w:t>小人物</w:t>
      </w:r>
      <w:r>
        <w:rPr>
          <w:rFonts w:hint="eastAsia"/>
          <w:lang w:eastAsia="zh-CN"/>
        </w:rPr>
        <w:t>”</w:t>
      </w:r>
      <w:r>
        <w:t>（little man）的意象捕捉了白领阶层的政治无能感。</w:t>
      </w:r>
    </w:p>
    <w:p w14:paraId="2D8C905D">
      <w:pPr>
        <w:pStyle w:val="166"/>
      </w:pPr>
      <w:r>
        <w:t>▎学术对话与论战</w:t>
      </w:r>
    </w:p>
    <w:p w14:paraId="0B75E858">
      <w:r>
        <w:t>米尔斯与帕森斯的</w:t>
      </w:r>
      <w:r>
        <w:rPr>
          <w:rFonts w:hint="eastAsia"/>
          <w:lang w:eastAsia="zh-CN"/>
        </w:rPr>
        <w:t>“</w:t>
      </w:r>
      <w:r>
        <w:t>大理论</w:t>
      </w:r>
      <w:r>
        <w:rPr>
          <w:rFonts w:hint="eastAsia"/>
          <w:lang w:eastAsia="zh-CN"/>
        </w:rPr>
        <w:t>”</w:t>
      </w:r>
      <w:r>
        <w:t>和拉扎斯菲尔德的</w:t>
      </w:r>
      <w:r>
        <w:rPr>
          <w:rFonts w:hint="eastAsia"/>
          <w:lang w:eastAsia="zh-CN"/>
        </w:rPr>
        <w:t>“</w:t>
      </w:r>
      <w:r>
        <w:t>抽象经验主义</w:t>
      </w:r>
      <w:r>
        <w:rPr>
          <w:rFonts w:hint="eastAsia"/>
          <w:lang w:eastAsia="zh-CN"/>
        </w:rPr>
        <w:t>”</w:t>
      </w:r>
      <w:r>
        <w:t>同时开战——《社会学的想象力》中这两者被并列为社会学的两大病灶。帕森斯的理论过于抽象，无法与社会现实的具体问题建立联系；拉扎斯菲尔德的经验研究过于碎片化，无法形成对社会的整体理解。</w:t>
      </w:r>
    </w:p>
    <w:p w14:paraId="4F95E327">
      <w:r>
        <w:t>米尔斯与哈贝马斯的关系是跨大西洋的思想呼应——米尔斯的</w:t>
      </w:r>
      <w:r>
        <w:rPr>
          <w:rFonts w:hint="eastAsia"/>
          <w:lang w:eastAsia="zh-CN"/>
        </w:rPr>
        <w:t>“</w:t>
      </w:r>
      <w:r>
        <w:t>权力精英</w:t>
      </w:r>
      <w:r>
        <w:rPr>
          <w:rFonts w:hint="eastAsia"/>
          <w:lang w:eastAsia="zh-CN"/>
        </w:rPr>
        <w:t>”</w:t>
      </w:r>
      <w:r>
        <w:t>和哈贝马斯的</w:t>
      </w:r>
      <w:r>
        <w:rPr>
          <w:rFonts w:hint="eastAsia"/>
          <w:lang w:eastAsia="zh-CN"/>
        </w:rPr>
        <w:t>“</w:t>
      </w:r>
      <w:r>
        <w:t>公共领域的结构转型</w:t>
      </w:r>
      <w:r>
        <w:rPr>
          <w:rFonts w:hint="eastAsia"/>
          <w:lang w:eastAsia="zh-CN"/>
        </w:rPr>
        <w:t>”</w:t>
      </w:r>
      <w:r>
        <w:t>从不同方向分析了同一问题：民主制度如何在晚期资本主义条件下被侵蚀。米尔斯在《给新左派的信》中对</w:t>
      </w:r>
      <w:r>
        <w:rPr>
          <w:rFonts w:hint="eastAsia"/>
          <w:lang w:eastAsia="zh-CN"/>
        </w:rPr>
        <w:t>“</w:t>
      </w:r>
      <w:r>
        <w:t>新左派</w:t>
      </w:r>
      <w:r>
        <w:rPr>
          <w:rFonts w:hint="eastAsia"/>
          <w:lang w:eastAsia="zh-CN"/>
        </w:rPr>
        <w:t>”</w:t>
      </w:r>
      <w:r>
        <w:t>的支持与哈贝马斯对学生运动的同情构成呼应。</w:t>
      </w:r>
    </w:p>
    <w:p w14:paraId="7F91AE24">
      <w:pPr>
        <w:pStyle w:val="166"/>
      </w:pPr>
      <w:r>
        <w:t>▎制度化实践与学术场域位置</w:t>
      </w:r>
    </w:p>
    <w:p w14:paraId="2558145B">
      <w:r>
        <w:t>米尔斯在哥伦比亚大学的教席位置是矛盾的——他与拉扎斯菲尔德同在一个系，但两人在方法论上完全对立。米尔斯的</w:t>
      </w:r>
      <w:r>
        <w:rPr>
          <w:rFonts w:hint="eastAsia"/>
          <w:lang w:eastAsia="zh-CN"/>
        </w:rPr>
        <w:t>“</w:t>
      </w:r>
      <w:r>
        <w:t>权力精英</w:t>
      </w:r>
      <w:r>
        <w:rPr>
          <w:rFonts w:hint="eastAsia"/>
          <w:lang w:eastAsia="zh-CN"/>
        </w:rPr>
        <w:t>”</w:t>
      </w:r>
      <w:r>
        <w:t>研究使他在美国学术体制中处于</w:t>
      </w:r>
      <w:r>
        <w:rPr>
          <w:rFonts w:hint="eastAsia"/>
          <w:lang w:eastAsia="zh-CN"/>
        </w:rPr>
        <w:t>“</w:t>
      </w:r>
      <w:r>
        <w:t>批判的局外人</w:t>
      </w:r>
      <w:r>
        <w:rPr>
          <w:rFonts w:hint="eastAsia"/>
          <w:lang w:eastAsia="zh-CN"/>
        </w:rPr>
        <w:t>”</w:t>
      </w:r>
      <w:r>
        <w:t>位置——他在学术上是成功的（终身教职、畅销书），但在政治上是孤立的（麦卡锡主义时代的左翼声音）。</w:t>
      </w:r>
    </w:p>
    <w:p w14:paraId="5911C482">
      <w:pPr>
        <w:pStyle w:val="166"/>
      </w:pPr>
      <w:r>
        <w:t>▎学术影响与接受</w:t>
      </w:r>
    </w:p>
    <w:p w14:paraId="4763424D">
      <w:r>
        <w:t>米尔斯的</w:t>
      </w:r>
      <w:r>
        <w:rPr>
          <w:rFonts w:hint="eastAsia"/>
          <w:lang w:eastAsia="zh-CN"/>
        </w:rPr>
        <w:t>“</w:t>
      </w:r>
      <w:r>
        <w:t>社会学的想象力</w:t>
      </w:r>
      <w:r>
        <w:rPr>
          <w:rFonts w:hint="eastAsia"/>
          <w:lang w:eastAsia="zh-CN"/>
        </w:rPr>
        <w:t>”</w:t>
      </w:r>
      <w:r>
        <w:t>成为社会学学科自我理解的经典表述——几乎所有社会学入门教科书都以米尔斯的</w:t>
      </w:r>
      <w:r>
        <w:rPr>
          <w:rFonts w:hint="eastAsia"/>
          <w:lang w:eastAsia="zh-CN"/>
        </w:rPr>
        <w:t>“</w:t>
      </w:r>
      <w:r>
        <w:t>个人困境vs公共议题</w:t>
      </w:r>
      <w:r>
        <w:rPr>
          <w:rFonts w:hint="eastAsia"/>
          <w:lang w:eastAsia="zh-CN"/>
        </w:rPr>
        <w:t>”</w:t>
      </w:r>
      <w:r>
        <w:t>作为学科定义的起点。在权力结构研究中，多米霍夫和多姆持续更新了米尔斯的</w:t>
      </w:r>
      <w:r>
        <w:rPr>
          <w:rFonts w:hint="eastAsia"/>
          <w:lang w:eastAsia="zh-CN"/>
        </w:rPr>
        <w:t>“</w:t>
      </w:r>
      <w:r>
        <w:t>权力精英</w:t>
      </w:r>
      <w:r>
        <w:rPr>
          <w:rFonts w:hint="eastAsia"/>
          <w:lang w:eastAsia="zh-CN"/>
        </w:rPr>
        <w:t>”</w:t>
      </w:r>
      <w:r>
        <w:t>分析。在批判理论传统中，米尔斯与法兰克福学派的呼应为跨大西洋的批判社会学提供了桥梁。</w:t>
      </w:r>
    </w:p>
    <w:p w14:paraId="5717F96D">
      <w:pPr>
        <w:pStyle w:val="166"/>
      </w:pPr>
      <w:r>
        <w:t>▎β映射</w:t>
      </w:r>
    </w:p>
    <w:p w14:paraId="4B0EEF1B">
      <w:pPr>
        <w:pStyle w:val="165"/>
      </w:pPr>
      <w:r>
        <w:t>P122_米尔斯:</w:t>
      </w:r>
    </w:p>
    <w:p w14:paraId="079C4A5C">
      <w:pPr>
        <w:pStyle w:val="165"/>
      </w:pPr>
      <w:r>
        <w:t>borne_concepts:</w:t>
      </w:r>
    </w:p>
    <w:p w14:paraId="071B5790">
      <w:pPr>
        <w:pStyle w:val="165"/>
      </w:pPr>
      <w:r>
        <w:t>- C_权力精英</w:t>
      </w:r>
    </w:p>
    <w:p w14:paraId="739FE690">
      <w:pPr>
        <w:pStyle w:val="165"/>
      </w:pPr>
      <w:r>
        <w:t>- C_社会学的想象力</w:t>
      </w:r>
    </w:p>
    <w:p w14:paraId="576A0183">
      <w:pPr>
        <w:pStyle w:val="165"/>
      </w:pPr>
      <w:r>
        <w:t>- C_个人困境vs公共议题</w:t>
      </w:r>
    </w:p>
    <w:p w14:paraId="3E20372F">
      <w:pPr>
        <w:pStyle w:val="165"/>
      </w:pPr>
      <w:r>
        <w:t>- C_白领_新中产阶级异化</w:t>
      </w:r>
    </w:p>
    <w:p w14:paraId="503DE538">
      <w:pPr>
        <w:pStyle w:val="165"/>
      </w:pPr>
      <w:r>
        <w:t>- C_大理论vs抽象经验主义_双重批判</w:t>
      </w:r>
    </w:p>
    <w:p w14:paraId="77E24479">
      <w:pPr>
        <w:pStyle w:val="165"/>
      </w:pPr>
      <w:r>
        <w:t>contested_concepts:</w:t>
      </w:r>
    </w:p>
    <w:p w14:paraId="7C0241C5">
      <w:pPr>
        <w:pStyle w:val="165"/>
      </w:pPr>
      <w:r>
        <w:t>- C_权力精英vs多元民主_达尔的反驳</w:t>
      </w:r>
    </w:p>
    <w:p w14:paraId="208E67E3">
      <w:pPr>
        <w:pStyle w:val="165"/>
      </w:pPr>
      <w:r>
        <w:t>- C_宏观权力分析的充分性_微观社会学的批评</w:t>
      </w:r>
    </w:p>
    <w:p w14:paraId="39460A9E">
      <w:pPr>
        <w:pStyle w:val="165"/>
      </w:pPr>
      <w:r>
        <w:t>school: S003</w:t>
      </w:r>
      <w:r>
        <w:rPr>
          <w:rFonts w:hint="eastAsia"/>
          <w:lang w:eastAsia="zh-CN"/>
        </w:rPr>
        <w:t>（</w:t>
      </w:r>
      <w:r>
        <w:t>冲突理论/激进社会学</w:t>
      </w:r>
      <w:r>
        <w:rPr>
          <w:rFonts w:hint="eastAsia"/>
          <w:lang w:eastAsia="zh-CN"/>
        </w:rPr>
        <w:t>）</w:t>
      </w:r>
    </w:p>
    <w:p w14:paraId="19B9ED9A">
      <w:pPr>
        <w:pStyle w:val="165"/>
      </w:pPr>
      <w:r>
        <w:t>cross_schools: []</w:t>
      </w:r>
    </w:p>
    <w:p w14:paraId="4AB6423F">
      <w:pPr>
        <w:pStyle w:val="165"/>
      </w:pPr>
      <w:r>
        <w:t>macro_period: T3</w:t>
      </w:r>
    </w:p>
    <w:p w14:paraId="541898B4">
      <w:pPr>
        <w:pStyle w:val="7"/>
      </w:pPr>
      <w:r>
        <w:t>【P123】霍华德·贝克尔（Howard Becker, 1928–2023）</w:t>
      </w:r>
    </w:p>
    <w:p w14:paraId="2B572CF1">
      <w:pPr>
        <w:pStyle w:val="166"/>
      </w:pPr>
      <w:r>
        <w:t>▎学术问题与思想起源</w:t>
      </w:r>
    </w:p>
    <w:p w14:paraId="348F7C43">
      <w:r>
        <w:t>贝克尔面对的核心问题是：越轨行为如何被社会地生产？他在芝加哥大学的研究生训练（师从休斯和布卢默）使他接受了符号互动论的基本方法论——社会现实是在互动中建构的，</w:t>
      </w:r>
      <w:r>
        <w:rPr>
          <w:rFonts w:hint="eastAsia"/>
          <w:lang w:eastAsia="zh-CN"/>
        </w:rPr>
        <w:t>“</w:t>
      </w:r>
      <w:r>
        <w:t>越轨</w:t>
      </w:r>
      <w:r>
        <w:rPr>
          <w:rFonts w:hint="eastAsia"/>
          <w:lang w:eastAsia="zh-CN"/>
        </w:rPr>
        <w:t>”</w:t>
      </w:r>
      <w:r>
        <w:t>不是行为的内在属性，而是社会定义的结果。但贝克尔不满足于纯粹的理论分析——他本人作为爵士钢琴家的参与观察经验使他深刻理解了</w:t>
      </w:r>
      <w:r>
        <w:rPr>
          <w:rFonts w:hint="eastAsia"/>
          <w:lang w:eastAsia="zh-CN"/>
        </w:rPr>
        <w:t>“</w:t>
      </w:r>
      <w:r>
        <w:t>局内人</w:t>
      </w:r>
      <w:r>
        <w:rPr>
          <w:rFonts w:hint="eastAsia"/>
          <w:lang w:eastAsia="zh-CN"/>
        </w:rPr>
        <w:t>”</w:t>
      </w:r>
      <w:r>
        <w:t>和</w:t>
      </w:r>
      <w:r>
        <w:rPr>
          <w:rFonts w:hint="eastAsia"/>
          <w:lang w:eastAsia="zh-CN"/>
        </w:rPr>
        <w:t>“</w:t>
      </w:r>
      <w:r>
        <w:t>局外人</w:t>
      </w:r>
      <w:r>
        <w:rPr>
          <w:rFonts w:hint="eastAsia"/>
          <w:lang w:eastAsia="zh-CN"/>
        </w:rPr>
        <w:t>”</w:t>
      </w:r>
      <w:r>
        <w:t>的视角差异。</w:t>
      </w:r>
    </w:p>
    <w:p w14:paraId="0C921D39">
      <w:pPr>
        <w:pStyle w:val="166"/>
      </w:pPr>
      <w:r>
        <w:t>▎核心理论贡献</w:t>
      </w:r>
    </w:p>
    <w:p w14:paraId="7CEBA826">
      <w:r>
        <w:t>贝克尔在《局外人》（1963）中提出标签理论的核心命题：越轨不是行为的性质，而是社会反应的结果。大麻吸食者的</w:t>
      </w:r>
      <w:r>
        <w:rPr>
          <w:rFonts w:hint="eastAsia"/>
          <w:lang w:eastAsia="zh-CN"/>
        </w:rPr>
        <w:t>“</w:t>
      </w:r>
      <w:r>
        <w:t>越轨生涯</w:t>
      </w:r>
      <w:r>
        <w:rPr>
          <w:rFonts w:hint="eastAsia"/>
          <w:lang w:eastAsia="zh-CN"/>
        </w:rPr>
        <w:t>”</w:t>
      </w:r>
      <w:r>
        <w:t>包含三个阶段：</w:t>
      </w:r>
      <w:r>
        <w:rPr>
          <w:rFonts w:hint="eastAsia"/>
          <w:lang w:eastAsia="zh-CN"/>
        </w:rPr>
        <w:t>（</w:t>
      </w:r>
      <w:r>
        <w:t>1</w:t>
      </w:r>
      <w:r>
        <w:rPr>
          <w:rFonts w:hint="eastAsia"/>
          <w:lang w:eastAsia="zh-CN"/>
        </w:rPr>
        <w:t>）</w:t>
      </w:r>
      <w:r>
        <w:t>初学吸食（技术习得），</w:t>
      </w:r>
      <w:r>
        <w:rPr>
          <w:rFonts w:hint="eastAsia"/>
          <w:lang w:eastAsia="zh-CN"/>
        </w:rPr>
        <w:t>（</w:t>
      </w:r>
      <w:r>
        <w:t>2</w:t>
      </w:r>
      <w:r>
        <w:rPr>
          <w:rFonts w:hint="eastAsia"/>
          <w:lang w:eastAsia="zh-CN"/>
        </w:rPr>
        <w:t>）</w:t>
      </w:r>
      <w:r>
        <w:t>持续吸食（快感习得），</w:t>
      </w:r>
      <w:r>
        <w:rPr>
          <w:rFonts w:hint="eastAsia"/>
          <w:lang w:eastAsia="zh-CN"/>
        </w:rPr>
        <w:t>（</w:t>
      </w:r>
      <w:r>
        <w:t>3</w:t>
      </w:r>
      <w:r>
        <w:rPr>
          <w:rFonts w:hint="eastAsia"/>
          <w:lang w:eastAsia="zh-CN"/>
        </w:rPr>
        <w:t>）</w:t>
      </w:r>
      <w:r>
        <w:t>被标签为越轨者（社会反应）。第三阶段才是决定性的——不是吸食行为本身，而是社会对吸食者的标签化反应，使个体从</w:t>
      </w:r>
      <w:r>
        <w:rPr>
          <w:rFonts w:hint="eastAsia"/>
          <w:lang w:eastAsia="zh-CN"/>
        </w:rPr>
        <w:t>“</w:t>
      </w:r>
      <w:r>
        <w:t>偶尔吸食者</w:t>
      </w:r>
      <w:r>
        <w:rPr>
          <w:rFonts w:hint="eastAsia"/>
          <w:lang w:eastAsia="zh-CN"/>
        </w:rPr>
        <w:t>”</w:t>
      </w:r>
      <w:r>
        <w:t>转变为</w:t>
      </w:r>
      <w:r>
        <w:rPr>
          <w:rFonts w:hint="eastAsia"/>
          <w:lang w:eastAsia="zh-CN"/>
        </w:rPr>
        <w:t>“</w:t>
      </w:r>
      <w:r>
        <w:t>越轨者</w:t>
      </w:r>
      <w:r>
        <w:rPr>
          <w:rFonts w:hint="eastAsia"/>
          <w:lang w:eastAsia="zh-CN"/>
        </w:rPr>
        <w:t>”</w:t>
      </w:r>
      <w:r>
        <w:t>。</w:t>
      </w:r>
    </w:p>
    <w:p w14:paraId="3C14F95C">
      <w:r>
        <w:t>《艺术界》（1982）将标签理论的逻辑扩展到文化生产领域——艺术作品不是天才个人的创造物，而是</w:t>
      </w:r>
      <w:r>
        <w:rPr>
          <w:rFonts w:hint="eastAsia"/>
          <w:lang w:eastAsia="zh-CN"/>
        </w:rPr>
        <w:t>“</w:t>
      </w:r>
      <w:r>
        <w:t>艺术界</w:t>
      </w:r>
      <w:r>
        <w:rPr>
          <w:rFonts w:hint="eastAsia"/>
          <w:lang w:eastAsia="zh-CN"/>
        </w:rPr>
        <w:t>”</w:t>
      </w:r>
      <w:r>
        <w:t>（art worlds）的集体产品。艺术界是由所有参与艺术作品生产、分配和评价的人员构成的合作网络——画家、画商、评论家、收藏家、博物馆策展人共同构成了使艺术成为可能的制度性基础设施。</w:t>
      </w:r>
    </w:p>
    <w:p w14:paraId="01E62F56">
      <w:pPr>
        <w:pStyle w:val="166"/>
      </w:pPr>
      <w:r>
        <w:t>▎学术对话与论战</w:t>
      </w:r>
    </w:p>
    <w:p w14:paraId="08B07E6B">
      <w:r>
        <w:t>贝克尔与默顿的科学社会学形成对峙——默顿从结构功能主义出发分析科学规范（CUDOS），贝克尔从标签理论出发分析科学实践中的</w:t>
      </w:r>
      <w:r>
        <w:rPr>
          <w:rFonts w:hint="eastAsia"/>
          <w:lang w:eastAsia="zh-CN"/>
        </w:rPr>
        <w:t>“</w:t>
      </w:r>
      <w:r>
        <w:t>越轨</w:t>
      </w:r>
      <w:r>
        <w:rPr>
          <w:rFonts w:hint="eastAsia"/>
          <w:lang w:eastAsia="zh-CN"/>
        </w:rPr>
        <w:t>”</w:t>
      </w:r>
      <w:r>
        <w:t>。贝克尔在《诡计》（1998）中对社会科学写作方法的讨论，直接批评了传统社会学论文的</w:t>
      </w:r>
      <w:r>
        <w:rPr>
          <w:rFonts w:hint="eastAsia"/>
          <w:lang w:eastAsia="zh-CN"/>
        </w:rPr>
        <w:t>“</w:t>
      </w:r>
      <w:r>
        <w:t>线性论证</w:t>
      </w:r>
      <w:r>
        <w:rPr>
          <w:rFonts w:hint="eastAsia"/>
          <w:lang w:eastAsia="zh-CN"/>
        </w:rPr>
        <w:t>”</w:t>
      </w:r>
      <w:r>
        <w:t>模式——主张</w:t>
      </w:r>
      <w:r>
        <w:rPr>
          <w:rFonts w:hint="eastAsia"/>
          <w:lang w:eastAsia="zh-CN"/>
        </w:rPr>
        <w:t>“</w:t>
      </w:r>
      <w:r>
        <w:t>故事化</w:t>
      </w:r>
      <w:r>
        <w:rPr>
          <w:rFonts w:hint="eastAsia"/>
          <w:lang w:eastAsia="zh-CN"/>
        </w:rPr>
        <w:t>”</w:t>
      </w:r>
      <w:r>
        <w:t>的写作方式更能忠实呈现社会过程的复杂性。</w:t>
      </w:r>
    </w:p>
    <w:p w14:paraId="751EB0DB">
      <w:pPr>
        <w:pStyle w:val="166"/>
      </w:pPr>
      <w:r>
        <w:t>▎制度化实践与学术场域位置</w:t>
      </w:r>
    </w:p>
    <w:p w14:paraId="77D35836">
      <w:r>
        <w:t>贝克尔在西北大学和华盛顿大学的教席位置使他保持了</w:t>
      </w:r>
      <w:r>
        <w:rPr>
          <w:rFonts w:hint="eastAsia"/>
          <w:lang w:eastAsia="zh-CN"/>
        </w:rPr>
        <w:t>“</w:t>
      </w:r>
      <w:r>
        <w:t>芝加哥学派第二代</w:t>
      </w:r>
      <w:r>
        <w:rPr>
          <w:rFonts w:hint="eastAsia"/>
          <w:lang w:eastAsia="zh-CN"/>
        </w:rPr>
        <w:t>”</w:t>
      </w:r>
      <w:r>
        <w:t>的身份——但他在加州大学旧金山分校的最后一站使他脱离了芝加哥的制度网络，形成了独立的研究风格。他的爵士乐参与观察经验使他成为</w:t>
      </w:r>
      <w:r>
        <w:rPr>
          <w:rFonts w:hint="eastAsia"/>
          <w:lang w:eastAsia="zh-CN"/>
        </w:rPr>
        <w:t>“</w:t>
      </w:r>
      <w:r>
        <w:t>参与式研究</w:t>
      </w:r>
      <w:r>
        <w:rPr>
          <w:rFonts w:hint="eastAsia"/>
          <w:lang w:eastAsia="zh-CN"/>
        </w:rPr>
        <w:t>”</w:t>
      </w:r>
      <w:r>
        <w:t>的方法论典范。</w:t>
      </w:r>
    </w:p>
    <w:p w14:paraId="383A5DFA">
      <w:pPr>
        <w:pStyle w:val="166"/>
      </w:pPr>
      <w:r>
        <w:t>▎学术影响与接受</w:t>
      </w:r>
    </w:p>
    <w:p w14:paraId="7BD4CA05">
      <w:r>
        <w:t>贝克尔的标签理论成为越轨社会学的标准框架——但1970年代后受到</w:t>
      </w:r>
      <w:r>
        <w:rPr>
          <w:rFonts w:hint="eastAsia"/>
          <w:lang w:eastAsia="zh-CN"/>
        </w:rPr>
        <w:t>“</w:t>
      </w:r>
      <w:r>
        <w:t>左翼实在论</w:t>
      </w:r>
      <w:r>
        <w:rPr>
          <w:rFonts w:hint="eastAsia"/>
          <w:lang w:eastAsia="zh-CN"/>
        </w:rPr>
        <w:t>”</w:t>
      </w:r>
      <w:r>
        <w:t>的批评（杨、哈默斯利）：标签理论忽视了行为的客观危害。贝克尔的</w:t>
      </w:r>
      <w:r>
        <w:rPr>
          <w:rFonts w:hint="eastAsia"/>
          <w:lang w:eastAsia="zh-CN"/>
        </w:rPr>
        <w:t>“</w:t>
      </w:r>
      <w:r>
        <w:t>艺术界</w:t>
      </w:r>
      <w:r>
        <w:rPr>
          <w:rFonts w:hint="eastAsia"/>
          <w:lang w:eastAsia="zh-CN"/>
        </w:rPr>
        <w:t>”</w:t>
      </w:r>
      <w:r>
        <w:t>概念在文化社会学和文化产业研究中产生了广泛影响——贝克尔由此成为</w:t>
      </w:r>
      <w:r>
        <w:rPr>
          <w:rFonts w:hint="eastAsia"/>
          <w:lang w:eastAsia="zh-CN"/>
        </w:rPr>
        <w:t>“</w:t>
      </w:r>
      <w:r>
        <w:t>文化生产</w:t>
      </w:r>
      <w:r>
        <w:rPr>
          <w:rFonts w:hint="eastAsia"/>
          <w:lang w:eastAsia="zh-CN"/>
        </w:rPr>
        <w:t>”</w:t>
      </w:r>
      <w:r>
        <w:t>分析的奠基人之一。</w:t>
      </w:r>
    </w:p>
    <w:p w14:paraId="5F135920">
      <w:pPr>
        <w:pStyle w:val="166"/>
      </w:pPr>
      <w:r>
        <w:t>▎β映射</w:t>
      </w:r>
    </w:p>
    <w:p w14:paraId="1CCDDEB9">
      <w:pPr>
        <w:pStyle w:val="165"/>
      </w:pPr>
      <w:r>
        <w:t>P123_贝克尔:</w:t>
      </w:r>
    </w:p>
    <w:p w14:paraId="3C9594D8">
      <w:pPr>
        <w:pStyle w:val="165"/>
      </w:pPr>
      <w:r>
        <w:t>borne_concepts:</w:t>
      </w:r>
    </w:p>
    <w:p w14:paraId="18DEF5D0">
      <w:pPr>
        <w:pStyle w:val="165"/>
      </w:pPr>
      <w:r>
        <w:t>- C_标签理论</w:t>
      </w:r>
    </w:p>
    <w:p w14:paraId="6F352ABB">
      <w:pPr>
        <w:pStyle w:val="165"/>
      </w:pPr>
      <w:r>
        <w:t>- C_局外人_越轨的社会定义</w:t>
      </w:r>
    </w:p>
    <w:p w14:paraId="76855118">
      <w:pPr>
        <w:pStyle w:val="165"/>
      </w:pPr>
      <w:r>
        <w:t>- C_越轨生涯</w:t>
      </w:r>
    </w:p>
    <w:p w14:paraId="5A706025">
      <w:pPr>
        <w:pStyle w:val="165"/>
      </w:pPr>
      <w:r>
        <w:t>- C_艺术界_art_worlds</w:t>
      </w:r>
    </w:p>
    <w:p w14:paraId="1A6E6376">
      <w:pPr>
        <w:pStyle w:val="165"/>
      </w:pPr>
      <w:r>
        <w:t>- C_诡计_社会科学写作方法</w:t>
      </w:r>
    </w:p>
    <w:p w14:paraId="149F0775">
      <w:pPr>
        <w:pStyle w:val="165"/>
      </w:pPr>
      <w:r>
        <w:t>contested_concepts:</w:t>
      </w:r>
    </w:p>
    <w:p w14:paraId="2287B105">
      <w:pPr>
        <w:pStyle w:val="165"/>
      </w:pPr>
      <w:r>
        <w:t>- C_标签的充分性_左翼实在论的批评</w:t>
      </w:r>
    </w:p>
    <w:p w14:paraId="68E6DECC">
      <w:pPr>
        <w:pStyle w:val="165"/>
      </w:pPr>
      <w:r>
        <w:t>- C_越追的客观危害vs社会定义</w:t>
      </w:r>
    </w:p>
    <w:p w14:paraId="17DE7972">
      <w:pPr>
        <w:pStyle w:val="165"/>
      </w:pPr>
      <w:r>
        <w:t>school: S001</w:t>
      </w:r>
      <w:r>
        <w:rPr>
          <w:rFonts w:hint="eastAsia"/>
          <w:lang w:eastAsia="zh-CN"/>
        </w:rPr>
        <w:t>（</w:t>
      </w:r>
      <w:r>
        <w:t>芝加哥学派/符号互动论</w:t>
      </w:r>
      <w:r>
        <w:rPr>
          <w:rFonts w:hint="eastAsia"/>
          <w:lang w:eastAsia="zh-CN"/>
        </w:rPr>
        <w:t>）</w:t>
      </w:r>
    </w:p>
    <w:p w14:paraId="42457685">
      <w:pPr>
        <w:pStyle w:val="165"/>
      </w:pPr>
      <w:r>
        <w:t>cross_schools: []</w:t>
      </w:r>
    </w:p>
    <w:p w14:paraId="6890312C">
      <w:pPr>
        <w:pStyle w:val="165"/>
      </w:pPr>
      <w:r>
        <w:t>macro_period: T3</w:t>
      </w:r>
    </w:p>
    <w:p w14:paraId="4A8A6838">
      <w:pPr>
        <w:pStyle w:val="7"/>
      </w:pPr>
      <w:r>
        <w:t>【P124】哈维·萨克斯（Harvey Sacks, 1935–1975）</w:t>
      </w:r>
    </w:p>
    <w:p w14:paraId="2D8E4CFD">
      <w:pPr>
        <w:pStyle w:val="166"/>
      </w:pPr>
      <w:r>
        <w:t>▎学术问题与思想起源</w:t>
      </w:r>
    </w:p>
    <w:p w14:paraId="5C8B1B30">
      <w:r>
        <w:t>萨克斯面对的核心问题是：社会秩序如何在最细微的日常谈话中被生产？他在加州大学欧文分校的教席上（同时与加芬克尔和谢格洛夫合作）发展了一种全新的方法论——不是从理论出发研究对话，而是从对话的细节本身出发发现社会秩序的生产机制。萨克斯受教于加芬克尔，但他与加芬克尔的分歧在于：加芬克尔关注</w:t>
      </w:r>
      <w:r>
        <w:rPr>
          <w:rFonts w:hint="eastAsia"/>
          <w:lang w:eastAsia="zh-CN"/>
        </w:rPr>
        <w:t>“</w:t>
      </w:r>
      <w:r>
        <w:t>实践行动的可说明性</w:t>
      </w:r>
      <w:r>
        <w:rPr>
          <w:rFonts w:hint="eastAsia"/>
          <w:lang w:eastAsia="zh-CN"/>
        </w:rPr>
        <w:t>”</w:t>
      </w:r>
      <w:r>
        <w:t>，萨克斯关注</w:t>
      </w:r>
      <w:r>
        <w:rPr>
          <w:rFonts w:hint="eastAsia"/>
          <w:lang w:eastAsia="zh-CN"/>
        </w:rPr>
        <w:t>“</w:t>
      </w:r>
      <w:r>
        <w:t>话语的组织</w:t>
      </w:r>
      <w:r>
        <w:rPr>
          <w:rFonts w:hint="eastAsia"/>
          <w:lang w:eastAsia="zh-CN"/>
        </w:rPr>
        <w:t>”</w:t>
      </w:r>
      <w:r>
        <w:t>——前者是常人方法学的问题，后者是会话分析的问题。</w:t>
      </w:r>
    </w:p>
    <w:p w14:paraId="673A4AE2">
      <w:pPr>
        <w:pStyle w:val="166"/>
      </w:pPr>
      <w:r>
        <w:t>▎核心理论贡献</w:t>
      </w:r>
    </w:p>
    <w:p w14:paraId="7343C953">
      <w:r>
        <w:t>萨克斯最核心的方法论贡献是</w:t>
      </w:r>
      <w:r>
        <w:rPr>
          <w:rFonts w:hint="eastAsia"/>
          <w:lang w:eastAsia="zh-CN"/>
        </w:rPr>
        <w:t>“</w:t>
      </w:r>
      <w:r>
        <w:t>顺序组织</w:t>
      </w:r>
      <w:r>
        <w:rPr>
          <w:rFonts w:hint="eastAsia"/>
          <w:lang w:eastAsia="zh-CN"/>
        </w:rPr>
        <w:t>”</w:t>
      </w:r>
      <w:r>
        <w:t>（sequential organization）的发现：话语不是词语的集合，而是由</w:t>
      </w:r>
      <w:r>
        <w:rPr>
          <w:rFonts w:hint="eastAsia"/>
          <w:lang w:eastAsia="zh-CN"/>
        </w:rPr>
        <w:t>“</w:t>
      </w:r>
      <w:r>
        <w:t>话轮</w:t>
      </w:r>
      <w:r>
        <w:rPr>
          <w:rFonts w:hint="eastAsia"/>
          <w:lang w:eastAsia="zh-CN"/>
        </w:rPr>
        <w:t>”</w:t>
      </w:r>
      <w:r>
        <w:t>（turn）构成的序列——每个话轮既是对前一个话轮的回应，又为下一个话轮提供了条件。话语的意义不是由词典定义的，而是由其在序列中的位置决定的。</w:t>
      </w:r>
      <w:r>
        <w:rPr>
          <w:rFonts w:hint="eastAsia"/>
          <w:lang w:eastAsia="zh-CN"/>
        </w:rPr>
        <w:t>“</w:t>
      </w:r>
      <w:r>
        <w:t>相邻对</w:t>
      </w:r>
      <w:r>
        <w:rPr>
          <w:rFonts w:hint="eastAsia"/>
          <w:lang w:eastAsia="zh-CN"/>
        </w:rPr>
        <w:t>”</w:t>
      </w:r>
      <w:r>
        <w:t>（adjacency pairs）——问候—问候、提问—回答、邀请—接受/拒绝——是序列组织的基本单位。</w:t>
      </w:r>
    </w:p>
    <w:p w14:paraId="1FA6BC0D">
      <w:r>
        <w:rPr>
          <w:rFonts w:hint="eastAsia"/>
          <w:lang w:eastAsia="zh-CN"/>
        </w:rPr>
        <w:t>“</w:t>
      </w:r>
      <w:r>
        <w:t>成员分类装置</w:t>
      </w:r>
      <w:r>
        <w:rPr>
          <w:rFonts w:hint="eastAsia"/>
          <w:lang w:eastAsia="zh-CN"/>
        </w:rPr>
        <w:t>”</w:t>
      </w:r>
      <w:r>
        <w:t>（Membership Categorization Device, MCD）是萨克斯的另一核心概念——人们通过将个体归入类别（</w:t>
      </w:r>
      <w:r>
        <w:rPr>
          <w:rFonts w:hint="eastAsia"/>
          <w:lang w:eastAsia="zh-CN"/>
        </w:rPr>
        <w:t>“</w:t>
      </w:r>
      <w:r>
        <w:t>母亲</w:t>
      </w:r>
      <w:r>
        <w:rPr>
          <w:rFonts w:hint="eastAsia"/>
          <w:lang w:eastAsia="zh-CN"/>
        </w:rPr>
        <w:t>”“</w:t>
      </w:r>
      <w:r>
        <w:t>婴儿</w:t>
      </w:r>
      <w:r>
        <w:rPr>
          <w:rFonts w:hint="eastAsia"/>
          <w:lang w:eastAsia="zh-CN"/>
        </w:rPr>
        <w:t>”“</w:t>
      </w:r>
      <w:r>
        <w:t>医生</w:t>
      </w:r>
      <w:r>
        <w:rPr>
          <w:rFonts w:hint="eastAsia"/>
          <w:lang w:eastAsia="zh-CN"/>
        </w:rPr>
        <w:t>”</w:t>
      </w:r>
      <w:r>
        <w:t>）来理解社会现实，而这些类别不是随意的，而是组织在</w:t>
      </w:r>
      <w:r>
        <w:rPr>
          <w:rFonts w:hint="eastAsia"/>
          <w:lang w:eastAsia="zh-CN"/>
        </w:rPr>
        <w:t>“</w:t>
      </w:r>
      <w:r>
        <w:t>集合</w:t>
      </w:r>
      <w:r>
        <w:rPr>
          <w:rFonts w:hint="eastAsia"/>
          <w:lang w:eastAsia="zh-CN"/>
        </w:rPr>
        <w:t>”</w:t>
      </w:r>
      <w:r>
        <w:t>（collection）中——</w:t>
      </w:r>
      <w:r>
        <w:rPr>
          <w:rFonts w:hint="eastAsia"/>
          <w:lang w:eastAsia="zh-CN"/>
        </w:rPr>
        <w:t>“</w:t>
      </w:r>
      <w:r>
        <w:t>家庭</w:t>
      </w:r>
      <w:r>
        <w:rPr>
          <w:rFonts w:hint="eastAsia"/>
          <w:lang w:eastAsia="zh-CN"/>
        </w:rPr>
        <w:t>”</w:t>
      </w:r>
      <w:r>
        <w:t>集合包含</w:t>
      </w:r>
      <w:r>
        <w:rPr>
          <w:rFonts w:hint="eastAsia"/>
          <w:lang w:eastAsia="zh-CN"/>
        </w:rPr>
        <w:t>“</w:t>
      </w:r>
      <w:r>
        <w:t>母亲</w:t>
      </w:r>
      <w:r>
        <w:rPr>
          <w:rFonts w:hint="eastAsia"/>
          <w:lang w:eastAsia="zh-CN"/>
        </w:rPr>
        <w:t>”“</w:t>
      </w:r>
      <w:r>
        <w:t>父亲</w:t>
      </w:r>
      <w:r>
        <w:rPr>
          <w:rFonts w:hint="eastAsia"/>
          <w:lang w:eastAsia="zh-CN"/>
        </w:rPr>
        <w:t>”“</w:t>
      </w:r>
      <w:r>
        <w:t>婴儿</w:t>
      </w:r>
      <w:r>
        <w:rPr>
          <w:rFonts w:hint="eastAsia"/>
          <w:lang w:eastAsia="zh-CN"/>
        </w:rPr>
        <w:t>”</w:t>
      </w:r>
      <w:r>
        <w:t>，</w:t>
      </w:r>
      <w:r>
        <w:rPr>
          <w:rFonts w:hint="eastAsia"/>
          <w:lang w:eastAsia="zh-CN"/>
        </w:rPr>
        <w:t>“</w:t>
      </w:r>
      <w:r>
        <w:t>职业</w:t>
      </w:r>
      <w:r>
        <w:rPr>
          <w:rFonts w:hint="eastAsia"/>
          <w:lang w:eastAsia="zh-CN"/>
        </w:rPr>
        <w:t>”</w:t>
      </w:r>
      <w:r>
        <w:t>集合包含</w:t>
      </w:r>
      <w:r>
        <w:rPr>
          <w:rFonts w:hint="eastAsia"/>
          <w:lang w:eastAsia="zh-CN"/>
        </w:rPr>
        <w:t>“</w:t>
      </w:r>
      <w:r>
        <w:t>医生</w:t>
      </w:r>
      <w:r>
        <w:rPr>
          <w:rFonts w:hint="eastAsia"/>
          <w:lang w:eastAsia="zh-CN"/>
        </w:rPr>
        <w:t>”“</w:t>
      </w:r>
      <w:r>
        <w:t>护士</w:t>
      </w:r>
      <w:r>
        <w:rPr>
          <w:rFonts w:hint="eastAsia"/>
          <w:lang w:eastAsia="zh-CN"/>
        </w:rPr>
        <w:t>”“</w:t>
      </w:r>
      <w:r>
        <w:t>病人</w:t>
      </w:r>
      <w:r>
        <w:rPr>
          <w:rFonts w:hint="eastAsia"/>
          <w:lang w:eastAsia="zh-CN"/>
        </w:rPr>
        <w:t>”</w:t>
      </w:r>
      <w:r>
        <w:t>。类别之间有</w:t>
      </w:r>
      <w:r>
        <w:rPr>
          <w:rFonts w:hint="eastAsia"/>
          <w:lang w:eastAsia="zh-CN"/>
        </w:rPr>
        <w:t>“</w:t>
      </w:r>
      <w:r>
        <w:t>类别绑定活动</w:t>
      </w:r>
      <w:r>
        <w:rPr>
          <w:rFonts w:hint="eastAsia"/>
          <w:lang w:eastAsia="zh-CN"/>
        </w:rPr>
        <w:t>”</w:t>
      </w:r>
      <w:r>
        <w:t>（category-bound activities）——</w:t>
      </w:r>
      <w:r>
        <w:rPr>
          <w:rFonts w:hint="eastAsia"/>
          <w:lang w:eastAsia="zh-CN"/>
        </w:rPr>
        <w:t>“</w:t>
      </w:r>
      <w:r>
        <w:t>哭</w:t>
      </w:r>
      <w:r>
        <w:rPr>
          <w:rFonts w:hint="eastAsia"/>
          <w:lang w:eastAsia="zh-CN"/>
        </w:rPr>
        <w:t>”</w:t>
      </w:r>
      <w:r>
        <w:t>是</w:t>
      </w:r>
      <w:r>
        <w:rPr>
          <w:rFonts w:hint="eastAsia"/>
          <w:lang w:eastAsia="zh-CN"/>
        </w:rPr>
        <w:t>“</w:t>
      </w:r>
      <w:r>
        <w:t>婴儿</w:t>
      </w:r>
      <w:r>
        <w:rPr>
          <w:rFonts w:hint="eastAsia"/>
          <w:lang w:eastAsia="zh-CN"/>
        </w:rPr>
        <w:t>”</w:t>
      </w:r>
      <w:r>
        <w:t>的类别绑定活动，而不是</w:t>
      </w:r>
      <w:r>
        <w:rPr>
          <w:rFonts w:hint="eastAsia"/>
          <w:lang w:eastAsia="zh-CN"/>
        </w:rPr>
        <w:t>“</w:t>
      </w:r>
      <w:r>
        <w:t>医生</w:t>
      </w:r>
      <w:r>
        <w:rPr>
          <w:rFonts w:hint="eastAsia"/>
          <w:lang w:eastAsia="zh-CN"/>
        </w:rPr>
        <w:t>”</w:t>
      </w:r>
      <w:r>
        <w:t>的。</w:t>
      </w:r>
    </w:p>
    <w:p w14:paraId="67A6EE2D">
      <w:pPr>
        <w:pStyle w:val="166"/>
      </w:pPr>
      <w:r>
        <w:t>▎学术对话与论战</w:t>
      </w:r>
    </w:p>
    <w:p w14:paraId="27863516">
      <w:r>
        <w:t>萨克斯与加芬克尔的关系是继承与分化——加芬克尔的常人方法学提供了认识论前提（社会秩序是成员的成就），萨克斯的会话分析提供了具体的方法论工具（顺序分析、话轮转换）。但萨克斯坚持会话分析不是常人方法学的</w:t>
      </w:r>
      <w:r>
        <w:rPr>
          <w:rFonts w:hint="eastAsia"/>
          <w:lang w:eastAsia="zh-CN"/>
        </w:rPr>
        <w:t>“</w:t>
      </w:r>
      <w:r>
        <w:t>子领域</w:t>
      </w:r>
      <w:r>
        <w:rPr>
          <w:rFonts w:hint="eastAsia"/>
          <w:lang w:eastAsia="zh-CN"/>
        </w:rPr>
        <w:t>”</w:t>
      </w:r>
      <w:r>
        <w:t>——它有自己的数据（录音的谈话）和方法（顺序分析），不需要常人方法学的哲学论证。</w:t>
      </w:r>
    </w:p>
    <w:p w14:paraId="47FE835F">
      <w:pPr>
        <w:pStyle w:val="166"/>
      </w:pPr>
      <w:r>
        <w:t>▎制度化实践与学术场域位置</w:t>
      </w:r>
    </w:p>
    <w:p w14:paraId="396C07B8">
      <w:r>
        <w:t>萨克斯在加州大学欧文分校和洛杉矶分校的短暂教席（1964-1975）未能建立制度化的学派——他1975年因车祸去世，年仅40岁。但他的讲座录音和笔记由谢格洛夫整理出版（《会话分析讲座》，1992），成为会话分析领域的奠基文献。</w:t>
      </w:r>
    </w:p>
    <w:p w14:paraId="0C8C4A38">
      <w:pPr>
        <w:pStyle w:val="166"/>
      </w:pPr>
      <w:r>
        <w:t>▎学术影响与接受</w:t>
      </w:r>
    </w:p>
    <w:p w14:paraId="3A0BB1D3">
      <w:r>
        <w:t>萨克斯的会话分析通过谢格洛夫和杰克逊的发展成为独立的学科——在语言学（语用学）、传播学（人际传播）和社会学（日常互动分析）中都有广泛应用。西尔弗曼将萨克斯的方法应用于医学知识社会学。在当代，会话分析与人机交互（HCI）和计算语言学产生了交叉——语音助手的设计需要话轮转换的基本知识。</w:t>
      </w:r>
    </w:p>
    <w:p w14:paraId="6691FA7B">
      <w:pPr>
        <w:pStyle w:val="166"/>
      </w:pPr>
      <w:r>
        <w:t>▎β映射</w:t>
      </w:r>
    </w:p>
    <w:p w14:paraId="087088AB">
      <w:pPr>
        <w:pStyle w:val="165"/>
      </w:pPr>
      <w:r>
        <w:t>P124_萨克斯:</w:t>
      </w:r>
    </w:p>
    <w:p w14:paraId="55AD16C8">
      <w:pPr>
        <w:pStyle w:val="165"/>
      </w:pPr>
      <w:r>
        <w:t>borne_concepts:</w:t>
      </w:r>
    </w:p>
    <w:p w14:paraId="02607083">
      <w:pPr>
        <w:pStyle w:val="165"/>
      </w:pPr>
      <w:r>
        <w:t>- C_顺序组织_sequential_organization</w:t>
      </w:r>
    </w:p>
    <w:p w14:paraId="04CA8F17">
      <w:pPr>
        <w:pStyle w:val="165"/>
      </w:pPr>
      <w:r>
        <w:t>- C_相邻对_adjacency_pair</w:t>
      </w:r>
    </w:p>
    <w:p w14:paraId="5D93D06C">
      <w:pPr>
        <w:pStyle w:val="165"/>
      </w:pPr>
      <w:r>
        <w:t>- C_成员分类装置_MCD</w:t>
      </w:r>
    </w:p>
    <w:p w14:paraId="353A5ACE">
      <w:pPr>
        <w:pStyle w:val="165"/>
      </w:pPr>
      <w:r>
        <w:t>- C_类别绑定活动</w:t>
      </w:r>
    </w:p>
    <w:p w14:paraId="796EEDF0">
      <w:pPr>
        <w:pStyle w:val="165"/>
      </w:pPr>
      <w:r>
        <w:t>- C_话轮转换系统</w:t>
      </w:r>
    </w:p>
    <w:p w14:paraId="4E0295D8">
      <w:pPr>
        <w:pStyle w:val="165"/>
      </w:pPr>
      <w:r>
        <w:t>contested_concepts:</w:t>
      </w:r>
    </w:p>
    <w:p w14:paraId="1579FF44">
      <w:pPr>
        <w:pStyle w:val="165"/>
      </w:pPr>
      <w:r>
        <w:t>- C_会话分析vs常人方法学_学科归属的张力</w:t>
      </w:r>
    </w:p>
    <w:p w14:paraId="19599D1D">
      <w:pPr>
        <w:pStyle w:val="165"/>
      </w:pPr>
      <w:r>
        <w:t>- C_微观分析的充分性_宏观社会学的批评</w:t>
      </w:r>
    </w:p>
    <w:p w14:paraId="1825555B">
      <w:pPr>
        <w:pStyle w:val="165"/>
      </w:pPr>
      <w:r>
        <w:t>school: S004</w:t>
      </w:r>
      <w:r>
        <w:rPr>
          <w:rFonts w:hint="eastAsia"/>
          <w:lang w:eastAsia="zh-CN"/>
        </w:rPr>
        <w:t>（</w:t>
      </w:r>
      <w:r>
        <w:t>常人方法学/会话分析</w:t>
      </w:r>
      <w:r>
        <w:rPr>
          <w:rFonts w:hint="eastAsia"/>
          <w:lang w:eastAsia="zh-CN"/>
        </w:rPr>
        <w:t>）</w:t>
      </w:r>
    </w:p>
    <w:p w14:paraId="4F47359C">
      <w:pPr>
        <w:pStyle w:val="165"/>
      </w:pPr>
      <w:r>
        <w:t>cross_schools: []</w:t>
      </w:r>
    </w:p>
    <w:p w14:paraId="47F494F1">
      <w:pPr>
        <w:pStyle w:val="165"/>
      </w:pPr>
      <w:r>
        <w:t>macro_period: T3</w:t>
      </w:r>
    </w:p>
    <w:p w14:paraId="7BFE60DE">
      <w:pPr>
        <w:pStyle w:val="7"/>
      </w:pPr>
      <w:r>
        <w:t>【P125】埃里克·奥林·赖特（Erik Olin Wright, 1947–2019）</w:t>
      </w:r>
    </w:p>
    <w:p w14:paraId="3514987B">
      <w:pPr>
        <w:pStyle w:val="166"/>
      </w:pPr>
      <w:r>
        <w:t>▎学术问题与思想起源</w:t>
      </w:r>
    </w:p>
    <w:p w14:paraId="267C3FD6">
      <w:r>
        <w:t>赖特面对的核心问题是：马克思主义的阶级分析如何在社会学经验研究中被操作化？他在伯克利加州大学的博士训练（受马克思主义理论复兴的影响，1970年代）使他同时接受了两条传统——马克思主义的理论框架和主流社会学的经验研究方法。赖特不满足于纯粹的理论分析，也不满足于无理论的经验调查——他要让马克思主义的阶级概念在经验上可操作。</w:t>
      </w:r>
    </w:p>
    <w:p w14:paraId="3AC3EF37">
      <w:pPr>
        <w:pStyle w:val="166"/>
      </w:pPr>
      <w:r>
        <w:t>▎核心理论贡献</w:t>
      </w:r>
    </w:p>
    <w:p w14:paraId="18263388">
      <w:r>
        <w:t>赖特在《阶级、危机和国家》（1978）和《阶级结构分析》（1985）中建立了</w:t>
      </w:r>
      <w:r>
        <w:rPr>
          <w:rFonts w:hint="eastAsia"/>
          <w:lang w:eastAsia="zh-CN"/>
        </w:rPr>
        <w:t>“</w:t>
      </w:r>
      <w:r>
        <w:t>新马克思主义阶级分析</w:t>
      </w:r>
      <w:r>
        <w:rPr>
          <w:rFonts w:hint="eastAsia"/>
          <w:lang w:eastAsia="zh-CN"/>
        </w:rPr>
        <w:t>”</w:t>
      </w:r>
      <w:r>
        <w:t>的框架：阶级位置由生产资料所有权、权威关系和技能稀有性三个维度决定。这一多维框架解决了传统马克思主义阶级分析中最棘手的问题——</w:t>
      </w:r>
      <w:r>
        <w:rPr>
          <w:rFonts w:hint="eastAsia"/>
          <w:lang w:eastAsia="zh-CN"/>
        </w:rPr>
        <w:t>“</w:t>
      </w:r>
      <w:r>
        <w:t>矛盾阶级位置</w:t>
      </w:r>
      <w:r>
        <w:rPr>
          <w:rFonts w:hint="eastAsia"/>
          <w:lang w:eastAsia="zh-CN"/>
        </w:rPr>
        <w:t>”</w:t>
      </w:r>
      <w:r>
        <w:t>：管理者不拥有生产资料但拥有权威，专业人士不拥有生产资料但拥有稀有技能——他们既不是资产阶级也不是无产阶级，而是</w:t>
      </w:r>
      <w:r>
        <w:rPr>
          <w:rFonts w:hint="eastAsia"/>
          <w:lang w:eastAsia="zh-CN"/>
        </w:rPr>
        <w:t>“</w:t>
      </w:r>
      <w:r>
        <w:t>矛盾地位于两大阶级之间的位置</w:t>
      </w:r>
      <w:r>
        <w:rPr>
          <w:rFonts w:hint="eastAsia"/>
          <w:lang w:eastAsia="zh-CN"/>
        </w:rPr>
        <w:t>”</w:t>
      </w:r>
      <w:r>
        <w:t>。</w:t>
      </w:r>
    </w:p>
    <w:p w14:paraId="5446CD30">
      <w:r>
        <w:t>《阶级很重要》（1997，编）和《阶级计数》（1997）试图在经验上证明阶级位置对生活机会、意识形成和政治行动的影响——赖特通过国际比较项目（美国、瑞典、挪威、加拿大、英国、日本）展示了阶级结构在不同福利体制中的差异。</w:t>
      </w:r>
    </w:p>
    <w:p w14:paraId="375650AF">
      <w:r>
        <w:t>《展望真实的乌托邦》（2010）标志着赖特晚年的理论转向——从阶级分析转向</w:t>
      </w:r>
      <w:r>
        <w:rPr>
          <w:rFonts w:hint="eastAsia"/>
          <w:lang w:eastAsia="zh-CN"/>
        </w:rPr>
        <w:t>“</w:t>
      </w:r>
      <w:r>
        <w:t>解放性社会理论</w:t>
      </w:r>
      <w:r>
        <w:rPr>
          <w:rFonts w:hint="eastAsia"/>
          <w:lang w:eastAsia="zh-CN"/>
        </w:rPr>
        <w:t>”</w:t>
      </w:r>
      <w:r>
        <w:t>。核心命题是：社会主义不是资本主义的必然替代，而是需要通过</w:t>
      </w:r>
      <w:r>
        <w:rPr>
          <w:rFonts w:hint="eastAsia"/>
          <w:lang w:eastAsia="zh-CN"/>
        </w:rPr>
        <w:t>“</w:t>
      </w:r>
      <w:r>
        <w:t>真实的乌托邦</w:t>
      </w:r>
      <w:r>
        <w:rPr>
          <w:rFonts w:hint="eastAsia"/>
          <w:lang w:eastAsia="zh-CN"/>
        </w:rPr>
        <w:t>”</w:t>
      </w:r>
      <w:r>
        <w:t>（real utopias）来探索的具体制度设计——合作社、参与式预算、基本收入、维基百科式的知识生产。赖特将</w:t>
      </w:r>
      <w:r>
        <w:rPr>
          <w:rFonts w:hint="eastAsia"/>
          <w:lang w:eastAsia="zh-CN"/>
        </w:rPr>
        <w:t>“</w:t>
      </w:r>
      <w:r>
        <w:t>真实乌托邦</w:t>
      </w:r>
      <w:r>
        <w:rPr>
          <w:rFonts w:hint="eastAsia"/>
          <w:lang w:eastAsia="zh-CN"/>
        </w:rPr>
        <w:t>”</w:t>
      </w:r>
      <w:r>
        <w:t>定义为</w:t>
      </w:r>
      <w:r>
        <w:rPr>
          <w:rFonts w:hint="eastAsia"/>
          <w:lang w:eastAsia="zh-CN"/>
        </w:rPr>
        <w:t>“</w:t>
      </w:r>
      <w:r>
        <w:t>可从现有社会制度中培育出来的解放性制度</w:t>
      </w:r>
      <w:r>
        <w:rPr>
          <w:rFonts w:hint="eastAsia"/>
          <w:lang w:eastAsia="zh-CN"/>
        </w:rPr>
        <w:t>”</w:t>
      </w:r>
      <w:r>
        <w:t>。</w:t>
      </w:r>
    </w:p>
    <w:p w14:paraId="0463FCB1">
      <w:pPr>
        <w:pStyle w:val="166"/>
      </w:pPr>
      <w:r>
        <w:t>▎学术对话与论战</w:t>
      </w:r>
    </w:p>
    <w:p w14:paraId="07173466">
      <w:r>
        <w:t>赖特与布迪厄的阶级理论构成对峙——布迪厄通过</w:t>
      </w:r>
      <w:r>
        <w:rPr>
          <w:rFonts w:hint="eastAsia"/>
          <w:lang w:eastAsia="zh-CN"/>
        </w:rPr>
        <w:t>“</w:t>
      </w:r>
      <w:r>
        <w:t>资本</w:t>
      </w:r>
      <w:r>
        <w:rPr>
          <w:rFonts w:hint="eastAsia"/>
          <w:lang w:eastAsia="zh-CN"/>
        </w:rPr>
        <w:t>”</w:t>
      </w:r>
      <w:r>
        <w:t>的多维性（经济资本、文化资本、社会资本、符号资本）扩展了阶级分析，赖特则坚持</w:t>
      </w:r>
      <w:r>
        <w:rPr>
          <w:rFonts w:hint="eastAsia"/>
          <w:lang w:eastAsia="zh-CN"/>
        </w:rPr>
        <w:t>“</w:t>
      </w:r>
      <w:r>
        <w:t>生产关系</w:t>
      </w:r>
      <w:r>
        <w:rPr>
          <w:rFonts w:hint="eastAsia"/>
          <w:lang w:eastAsia="zh-CN"/>
        </w:rPr>
        <w:t>”</w:t>
      </w:r>
      <w:r>
        <w:t>对阶级位置的决定性。与韦伯主义的阶级分析（戈德索普）的论战涉及根本的方法论分歧——赖特坚持生产关系优先，戈德索普坚持市场关系优先。</w:t>
      </w:r>
    </w:p>
    <w:p w14:paraId="6761BF4F">
      <w:pPr>
        <w:pStyle w:val="166"/>
      </w:pPr>
      <w:r>
        <w:t>▎制度化实践与学术场域位置</w:t>
      </w:r>
    </w:p>
    <w:p w14:paraId="39C1F61D">
      <w:r>
        <w:t>赖特在威斯康星大学麦迪逊分校的教席位置使他成为美国马克思主义社会学的制度中心——他培养了大批研究阶级和不平等的学者（包括阿鲁内、马歇尔等）。他担任美国社会学会会长（2011-12）的事实本身标志了马克思主义社会学在美国学术体制中的制度化成就。</w:t>
      </w:r>
    </w:p>
    <w:p w14:paraId="24705AD0">
      <w:pPr>
        <w:pStyle w:val="166"/>
      </w:pPr>
      <w:r>
        <w:t>▎学术影响与接受</w:t>
      </w:r>
    </w:p>
    <w:p w14:paraId="6C8355C0">
      <w:r>
        <w:t>赖特的</w:t>
      </w:r>
      <w:r>
        <w:rPr>
          <w:rFonts w:hint="eastAsia"/>
          <w:lang w:eastAsia="zh-CN"/>
        </w:rPr>
        <w:t>“</w:t>
      </w:r>
      <w:r>
        <w:t>新马克思主义阶级分析</w:t>
      </w:r>
      <w:r>
        <w:rPr>
          <w:rFonts w:hint="eastAsia"/>
          <w:lang w:eastAsia="zh-CN"/>
        </w:rPr>
        <w:t>”</w:t>
      </w:r>
      <w:r>
        <w:t>成为比较社会学研究中的标准框架——但1990年代后逐渐被布迪厄的</w:t>
      </w:r>
      <w:r>
        <w:rPr>
          <w:rFonts w:hint="eastAsia"/>
          <w:lang w:eastAsia="zh-CN"/>
        </w:rPr>
        <w:t>“</w:t>
      </w:r>
      <w:r>
        <w:t>场域—资本</w:t>
      </w:r>
      <w:r>
        <w:rPr>
          <w:rFonts w:hint="eastAsia"/>
          <w:lang w:eastAsia="zh-CN"/>
        </w:rPr>
        <w:t>”</w:t>
      </w:r>
      <w:r>
        <w:t>框架和后工业社会的</w:t>
      </w:r>
      <w:r>
        <w:rPr>
          <w:rFonts w:hint="eastAsia"/>
          <w:lang w:eastAsia="zh-CN"/>
        </w:rPr>
        <w:t>“</w:t>
      </w:r>
      <w:r>
        <w:t>阶级消亡</w:t>
      </w:r>
      <w:r>
        <w:rPr>
          <w:rFonts w:hint="eastAsia"/>
          <w:lang w:eastAsia="zh-CN"/>
        </w:rPr>
        <w:t>”</w:t>
      </w:r>
      <w:r>
        <w:t>论所挑战。赖特晚年的</w:t>
      </w:r>
      <w:r>
        <w:rPr>
          <w:rFonts w:hint="eastAsia"/>
          <w:lang w:eastAsia="zh-CN"/>
        </w:rPr>
        <w:t>“</w:t>
      </w:r>
      <w:r>
        <w:t>真实乌托邦</w:t>
      </w:r>
      <w:r>
        <w:rPr>
          <w:rFonts w:hint="eastAsia"/>
          <w:lang w:eastAsia="zh-CN"/>
        </w:rPr>
        <w:t>”</w:t>
      </w:r>
      <w:r>
        <w:t>项目在左翼政策圈产生了广泛影响——基本收入、参与式预算等</w:t>
      </w:r>
      <w:r>
        <w:rPr>
          <w:rFonts w:hint="eastAsia"/>
          <w:lang w:eastAsia="zh-CN"/>
        </w:rPr>
        <w:t>“</w:t>
      </w:r>
      <w:r>
        <w:t>真实乌托邦</w:t>
      </w:r>
      <w:r>
        <w:rPr>
          <w:rFonts w:hint="eastAsia"/>
          <w:lang w:eastAsia="zh-CN"/>
        </w:rPr>
        <w:t>”</w:t>
      </w:r>
      <w:r>
        <w:t>设计已被多个城市和国家实验。</w:t>
      </w:r>
    </w:p>
    <w:p w14:paraId="3A47F430">
      <w:pPr>
        <w:pStyle w:val="166"/>
      </w:pPr>
      <w:r>
        <w:t>▎β映射</w:t>
      </w:r>
    </w:p>
    <w:p w14:paraId="06A17398">
      <w:pPr>
        <w:pStyle w:val="165"/>
      </w:pPr>
      <w:r>
        <w:t>P125_赖特:</w:t>
      </w:r>
    </w:p>
    <w:p w14:paraId="2F3B496E">
      <w:pPr>
        <w:pStyle w:val="165"/>
      </w:pPr>
      <w:r>
        <w:t>borne_concepts:</w:t>
      </w:r>
    </w:p>
    <w:p w14:paraId="6FCE163D">
      <w:pPr>
        <w:pStyle w:val="165"/>
      </w:pPr>
      <w:r>
        <w:t>- C_矛盾阶级位置</w:t>
      </w:r>
    </w:p>
    <w:p w14:paraId="3FF2C7AE">
      <w:pPr>
        <w:pStyle w:val="165"/>
      </w:pPr>
      <w:r>
        <w:t>- C_新马克思主义阶级分析_多维框架</w:t>
      </w:r>
    </w:p>
    <w:p w14:paraId="041ED963">
      <w:pPr>
        <w:pStyle w:val="165"/>
      </w:pPr>
      <w:r>
        <w:t>- C_阶级结构_经验操作化</w:t>
      </w:r>
    </w:p>
    <w:p w14:paraId="55022140">
      <w:pPr>
        <w:pStyle w:val="165"/>
      </w:pPr>
      <w:r>
        <w:t>- C_真实乌托邦_real_utopias</w:t>
      </w:r>
    </w:p>
    <w:p w14:paraId="1ED037BB">
      <w:pPr>
        <w:pStyle w:val="165"/>
      </w:pPr>
      <w:r>
        <w:t>- C_解放性社会理论</w:t>
      </w:r>
    </w:p>
    <w:p w14:paraId="5AE928DF">
      <w:pPr>
        <w:pStyle w:val="165"/>
      </w:pPr>
      <w:r>
        <w:t>contested_concepts:</w:t>
      </w:r>
    </w:p>
    <w:p w14:paraId="37E35F2E">
      <w:pPr>
        <w:pStyle w:val="165"/>
      </w:pPr>
      <w:r>
        <w:t>- C_生产关系vs市场关系_与韦伯主义的论战</w:t>
      </w:r>
    </w:p>
    <w:p w14:paraId="177CF959">
      <w:pPr>
        <w:pStyle w:val="165"/>
      </w:pPr>
      <w:r>
        <w:t>- C_阶级的多维性_布迪厄的资本框架替代</w:t>
      </w:r>
    </w:p>
    <w:p w14:paraId="417CDB3E">
      <w:pPr>
        <w:pStyle w:val="165"/>
      </w:pPr>
      <w:r>
        <w:t>- C_阶级消亡论_后工业社会的挑战</w:t>
      </w:r>
    </w:p>
    <w:p w14:paraId="53E7EE13">
      <w:pPr>
        <w:pStyle w:val="165"/>
      </w:pPr>
      <w:r>
        <w:t>school: S003</w:t>
      </w:r>
      <w:r>
        <w:rPr>
          <w:rFonts w:hint="eastAsia"/>
          <w:lang w:eastAsia="zh-CN"/>
        </w:rPr>
        <w:t>（</w:t>
      </w:r>
      <w:r>
        <w:t>冲突理论/新马克思主义</w:t>
      </w:r>
      <w:r>
        <w:rPr>
          <w:rFonts w:hint="eastAsia"/>
          <w:lang w:eastAsia="zh-CN"/>
        </w:rPr>
        <w:t>）</w:t>
      </w:r>
    </w:p>
    <w:p w14:paraId="50526813">
      <w:pPr>
        <w:pStyle w:val="165"/>
      </w:pPr>
      <w:r>
        <w:t>cross_schools: []</w:t>
      </w:r>
    </w:p>
    <w:p w14:paraId="404BEC21">
      <w:pPr>
        <w:pStyle w:val="165"/>
      </w:pPr>
      <w:r>
        <w:t>macro_period: T3-T4</w:t>
      </w:r>
    </w:p>
    <w:p w14:paraId="43554DAF">
      <w:pPr>
        <w:pStyle w:val="7"/>
      </w:pPr>
      <w:r>
        <w:t>【P126】哈里森·怀特（Harrison White, 1930–2024）</w:t>
      </w:r>
    </w:p>
    <w:p w14:paraId="2552FAFA">
      <w:pPr>
        <w:pStyle w:val="166"/>
      </w:pPr>
      <w:r>
        <w:t>▎学术问题与思想起源</w:t>
      </w:r>
    </w:p>
    <w:p w14:paraId="6393CCA0">
      <w:r>
        <w:t>怀特面对的核心问题是：社会结构如何从网络关系中涌现？他在麻省理工学院接受物理学训练（核物理博士）后转向社会学——这一学科跨越使他天然倾向于用形式化方法分析社会结构。怀特在哈佛大学和哥伦比亚大学的教席上发展出一条独特的理论路线——既不是结构功能主义的</w:t>
      </w:r>
      <w:r>
        <w:rPr>
          <w:rFonts w:hint="eastAsia"/>
          <w:lang w:eastAsia="zh-CN"/>
        </w:rPr>
        <w:t>“</w:t>
      </w:r>
      <w:r>
        <w:t>系统</w:t>
      </w:r>
      <w:r>
        <w:rPr>
          <w:rFonts w:hint="eastAsia"/>
          <w:lang w:eastAsia="zh-CN"/>
        </w:rPr>
        <w:t>”</w:t>
      </w:r>
      <w:r>
        <w:t>，也不是符号互动论的</w:t>
      </w:r>
      <w:r>
        <w:rPr>
          <w:rFonts w:hint="eastAsia"/>
          <w:lang w:eastAsia="zh-CN"/>
        </w:rPr>
        <w:t>“</w:t>
      </w:r>
      <w:r>
        <w:t>互动</w:t>
      </w:r>
      <w:r>
        <w:rPr>
          <w:rFonts w:hint="eastAsia"/>
          <w:lang w:eastAsia="zh-CN"/>
        </w:rPr>
        <w:t>”</w:t>
      </w:r>
      <w:r>
        <w:t>，而是</w:t>
      </w:r>
      <w:r>
        <w:rPr>
          <w:rFonts w:hint="eastAsia"/>
          <w:lang w:eastAsia="zh-CN"/>
        </w:rPr>
        <w:t>“</w:t>
      </w:r>
      <w:r>
        <w:t>网络</w:t>
      </w:r>
      <w:r>
        <w:rPr>
          <w:rFonts w:hint="eastAsia"/>
          <w:lang w:eastAsia="zh-CN"/>
        </w:rPr>
        <w:t>”</w:t>
      </w:r>
      <w:r>
        <w:t>作为社会结构的基本构成原则。</w:t>
      </w:r>
    </w:p>
    <w:p w14:paraId="1F179033">
      <w:pPr>
        <w:pStyle w:val="166"/>
      </w:pPr>
      <w:r>
        <w:t>▎核心理论贡献</w:t>
      </w:r>
    </w:p>
    <w:p w14:paraId="65DFAD1F">
      <w:r>
        <w:t>怀特在《身份与控制》（1992）中建立了</w:t>
      </w:r>
      <w:r>
        <w:rPr>
          <w:rFonts w:hint="eastAsia"/>
          <w:lang w:eastAsia="zh-CN"/>
        </w:rPr>
        <w:t>“</w:t>
      </w:r>
      <w:r>
        <w:t>身份—控制</w:t>
      </w:r>
      <w:r>
        <w:rPr>
          <w:rFonts w:hint="eastAsia"/>
          <w:lang w:eastAsia="zh-CN"/>
        </w:rPr>
        <w:t>”</w:t>
      </w:r>
      <w:r>
        <w:t>理论：社会结构由</w:t>
      </w:r>
      <w:r>
        <w:rPr>
          <w:rFonts w:hint="eastAsia"/>
          <w:lang w:eastAsia="zh-CN"/>
        </w:rPr>
        <w:t>“</w:t>
      </w:r>
      <w:r>
        <w:t>身份</w:t>
      </w:r>
      <w:r>
        <w:rPr>
          <w:rFonts w:hint="eastAsia"/>
          <w:lang w:eastAsia="zh-CN"/>
        </w:rPr>
        <w:t>”</w:t>
      </w:r>
      <w:r>
        <w:t>（identities）构成，身份在</w:t>
      </w:r>
      <w:r>
        <w:rPr>
          <w:rFonts w:hint="eastAsia"/>
          <w:lang w:eastAsia="zh-CN"/>
        </w:rPr>
        <w:t>“</w:t>
      </w:r>
      <w:r>
        <w:t>网络</w:t>
      </w:r>
      <w:r>
        <w:rPr>
          <w:rFonts w:hint="eastAsia"/>
          <w:lang w:eastAsia="zh-CN"/>
        </w:rPr>
        <w:t>”</w:t>
      </w:r>
      <w:r>
        <w:t>中获得定位，通过</w:t>
      </w:r>
      <w:r>
        <w:rPr>
          <w:rFonts w:hint="eastAsia"/>
          <w:lang w:eastAsia="zh-CN"/>
        </w:rPr>
        <w:t>“</w:t>
      </w:r>
      <w:r>
        <w:t>控制</w:t>
      </w:r>
      <w:r>
        <w:rPr>
          <w:rFonts w:hint="eastAsia"/>
          <w:lang w:eastAsia="zh-CN"/>
        </w:rPr>
        <w:t>”</w:t>
      </w:r>
      <w:r>
        <w:t>（对网络中流动资源的调节）维持自身。身份不是个人的属性，而是网络位置的占据者——同一个体可以在不同网络中占据不同身份。</w:t>
      </w:r>
      <w:r>
        <w:rPr>
          <w:rFonts w:hint="eastAsia"/>
          <w:lang w:eastAsia="zh-CN"/>
        </w:rPr>
        <w:t>“</w:t>
      </w:r>
      <w:r>
        <w:t>切换</w:t>
      </w:r>
      <w:r>
        <w:rPr>
          <w:rFonts w:hint="eastAsia"/>
          <w:lang w:eastAsia="zh-CN"/>
        </w:rPr>
        <w:t>”</w:t>
      </w:r>
      <w:r>
        <w:t>（switching）是怀特理论的核心机制——身份通过在不同网络之间的切换来维持控制。</w:t>
      </w:r>
    </w:p>
    <w:p w14:paraId="306556C3">
      <w:r>
        <w:t>《市场从网络中来》（1981，论文；2002，专著）是怀特最具影响力的经验贡献——市场不是价格机制的产物，而是</w:t>
      </w:r>
      <w:r>
        <w:rPr>
          <w:rFonts w:hint="eastAsia"/>
          <w:lang w:eastAsia="zh-CN"/>
        </w:rPr>
        <w:t>“</w:t>
      </w:r>
      <w:r>
        <w:t>生产市场</w:t>
      </w:r>
      <w:r>
        <w:rPr>
          <w:rFonts w:hint="eastAsia"/>
          <w:lang w:eastAsia="zh-CN"/>
        </w:rPr>
        <w:t>”</w:t>
      </w:r>
      <w:r>
        <w:t>中生产者通过观察彼此的产出信号（volume signal）来定位自身的结果。市场是一种</w:t>
      </w:r>
      <w:r>
        <w:rPr>
          <w:rFonts w:hint="eastAsia"/>
          <w:lang w:eastAsia="zh-CN"/>
        </w:rPr>
        <w:t>“</w:t>
      </w:r>
      <w:r>
        <w:t>网络观察</w:t>
      </w:r>
      <w:r>
        <w:rPr>
          <w:rFonts w:hint="eastAsia"/>
          <w:lang w:eastAsia="zh-CN"/>
        </w:rPr>
        <w:t>”</w:t>
      </w:r>
      <w:r>
        <w:t>的制度——每个生产者通过观察其他生产者的产出水平来确定自己的</w:t>
      </w:r>
      <w:r>
        <w:rPr>
          <w:rFonts w:hint="eastAsia"/>
          <w:lang w:eastAsia="zh-CN"/>
        </w:rPr>
        <w:t>“</w:t>
      </w:r>
      <w:r>
        <w:t>壁龛</w:t>
      </w:r>
      <w:r>
        <w:rPr>
          <w:rFonts w:hint="eastAsia"/>
          <w:lang w:eastAsia="zh-CN"/>
        </w:rPr>
        <w:t>”</w:t>
      </w:r>
      <w:r>
        <w:t>（niche）。</w:t>
      </w:r>
    </w:p>
    <w:p w14:paraId="19599D25">
      <w:r>
        <w:rPr>
          <w:rFonts w:hint="eastAsia"/>
          <w:lang w:eastAsia="zh-CN"/>
        </w:rPr>
        <w:t>“</w:t>
      </w:r>
      <w:r>
        <w:t>空位链</w:t>
      </w:r>
      <w:r>
        <w:rPr>
          <w:rFonts w:hint="eastAsia"/>
          <w:lang w:eastAsia="zh-CN"/>
        </w:rPr>
        <w:t>”</w:t>
      </w:r>
      <w:r>
        <w:t>（vacancy chain）理论（1970）是怀特最早的贡献——组织中的职位变动不是随机的，而是通过</w:t>
      </w:r>
      <w:r>
        <w:rPr>
          <w:rFonts w:hint="eastAsia"/>
          <w:lang w:eastAsia="zh-CN"/>
        </w:rPr>
        <w:t>“</w:t>
      </w:r>
      <w:r>
        <w:t>空位链</w:t>
      </w:r>
      <w:r>
        <w:rPr>
          <w:rFonts w:hint="eastAsia"/>
          <w:lang w:eastAsia="zh-CN"/>
        </w:rPr>
        <w:t>”</w:t>
      </w:r>
      <w:r>
        <w:t>进行的：一个人离开一个职位，创建一个空位，另一个人填充这个空位，又创建一个新的空位……这一链条构成了组织内部流动的基本结构。</w:t>
      </w:r>
    </w:p>
    <w:p w14:paraId="18CB647C">
      <w:pPr>
        <w:pStyle w:val="166"/>
      </w:pPr>
      <w:r>
        <w:t>▎学术对话与论战</w:t>
      </w:r>
    </w:p>
    <w:p w14:paraId="256080E4">
      <w:r>
        <w:t>怀特与格兰诺维特的关系是网络社会学内部最重要的方法论对话——格兰诺维特是怀特在哈佛的学生，他的</w:t>
      </w:r>
      <w:r>
        <w:rPr>
          <w:rFonts w:hint="eastAsia"/>
          <w:lang w:eastAsia="zh-CN"/>
        </w:rPr>
        <w:t>“</w:t>
      </w:r>
      <w:r>
        <w:t>弱关系的力量</w:t>
      </w:r>
      <w:r>
        <w:rPr>
          <w:rFonts w:hint="eastAsia"/>
          <w:lang w:eastAsia="zh-CN"/>
        </w:rPr>
        <w:t>”</w:t>
      </w:r>
      <w:r>
        <w:t>（1973）直接来源于怀特的网络分析框架，但格兰诺维特将网络分析引向了更经验化、更社会学的方向，而怀特保持了更形式化、更理论的取向。</w:t>
      </w:r>
    </w:p>
    <w:p w14:paraId="2CF220E5">
      <w:r>
        <w:t>怀特与帕森斯的关系是哈佛社会学内部的代际转换——怀特在哈佛的教席位置是对帕森斯结构功能主义的替代：帕森斯用</w:t>
      </w:r>
      <w:r>
        <w:rPr>
          <w:rFonts w:hint="eastAsia"/>
          <w:lang w:eastAsia="zh-CN"/>
        </w:rPr>
        <w:t>“</w:t>
      </w:r>
      <w:r>
        <w:t>系统</w:t>
      </w:r>
      <w:r>
        <w:rPr>
          <w:rFonts w:hint="eastAsia"/>
          <w:lang w:eastAsia="zh-CN"/>
        </w:rPr>
        <w:t>”</w:t>
      </w:r>
      <w:r>
        <w:t>理解社会，怀特用</w:t>
      </w:r>
      <w:r>
        <w:rPr>
          <w:rFonts w:hint="eastAsia"/>
          <w:lang w:eastAsia="zh-CN"/>
        </w:rPr>
        <w:t>“</w:t>
      </w:r>
      <w:r>
        <w:t>网络</w:t>
      </w:r>
      <w:r>
        <w:rPr>
          <w:rFonts w:hint="eastAsia"/>
          <w:lang w:eastAsia="zh-CN"/>
        </w:rPr>
        <w:t>”</w:t>
      </w:r>
      <w:r>
        <w:t>理解社会。这一替代不是简单的否定，而是分析单位的变化——从</w:t>
      </w:r>
      <w:r>
        <w:rPr>
          <w:rFonts w:hint="eastAsia"/>
          <w:lang w:eastAsia="zh-CN"/>
        </w:rPr>
        <w:t>“</w:t>
      </w:r>
      <w:r>
        <w:t>系统—功能</w:t>
      </w:r>
      <w:r>
        <w:rPr>
          <w:rFonts w:hint="eastAsia"/>
          <w:lang w:eastAsia="zh-CN"/>
        </w:rPr>
        <w:t>”</w:t>
      </w:r>
      <w:r>
        <w:t>到</w:t>
      </w:r>
      <w:r>
        <w:rPr>
          <w:rFonts w:hint="eastAsia"/>
          <w:lang w:eastAsia="zh-CN"/>
        </w:rPr>
        <w:t>“</w:t>
      </w:r>
      <w:r>
        <w:t>网络—身份</w:t>
      </w:r>
      <w:r>
        <w:rPr>
          <w:rFonts w:hint="eastAsia"/>
          <w:lang w:eastAsia="zh-CN"/>
        </w:rPr>
        <w:t>”</w:t>
      </w:r>
      <w:r>
        <w:t>。</w:t>
      </w:r>
    </w:p>
    <w:p w14:paraId="21B2156F">
      <w:pPr>
        <w:pStyle w:val="166"/>
      </w:pPr>
      <w:r>
        <w:t>▎制度化实践与学术场域位置</w:t>
      </w:r>
    </w:p>
    <w:p w14:paraId="06A7B343">
      <w:r>
        <w:t>怀特在哈佛和哥伦比亚大学的教席位置使他成为美国网络社会学的制度奠基者——他培养了格兰诺维特、伯特、蒂利等学者。但怀特本人的写作风格极为晦涩——他的形式化表述与常规的社会学写作之间存在巨大鸿沟，这使得他的直接影响范围远小于其思想的重要性。</w:t>
      </w:r>
    </w:p>
    <w:p w14:paraId="7079C796">
      <w:pPr>
        <w:pStyle w:val="166"/>
      </w:pPr>
      <w:r>
        <w:t>▎学术影响与接受</w:t>
      </w:r>
    </w:p>
    <w:p w14:paraId="6DB324B0">
      <w:r>
        <w:t>怀特对当代社会学的影响主要通过其学生群体——格兰诺维特将网络分析引向经济社会学，伯特将</w:t>
      </w:r>
      <w:r>
        <w:rPr>
          <w:rFonts w:hint="eastAsia"/>
          <w:lang w:eastAsia="zh-CN"/>
        </w:rPr>
        <w:t>“</w:t>
      </w:r>
      <w:r>
        <w:t>结构洞</w:t>
      </w:r>
      <w:r>
        <w:rPr>
          <w:rFonts w:hint="eastAsia"/>
          <w:lang w:eastAsia="zh-CN"/>
        </w:rPr>
        <w:t>”</w:t>
      </w:r>
      <w:r>
        <w:t>发展为战略管理的基本工具，蒂利将网络分析应用于历史社会学。怀特自身的</w:t>
      </w:r>
      <w:r>
        <w:rPr>
          <w:rFonts w:hint="eastAsia"/>
          <w:lang w:eastAsia="zh-CN"/>
        </w:rPr>
        <w:t>“</w:t>
      </w:r>
      <w:r>
        <w:t>身份—控制</w:t>
      </w:r>
      <w:r>
        <w:rPr>
          <w:rFonts w:hint="eastAsia"/>
          <w:lang w:eastAsia="zh-CN"/>
        </w:rPr>
        <w:t>”</w:t>
      </w:r>
      <w:r>
        <w:t>理论在1990年代后逐渐被更简单的网络分析工具（SNA软件）所遮蔽——但其核心洞见（社会结构是网络的自我观察）仍在理论层面具有根本意义。</w:t>
      </w:r>
    </w:p>
    <w:p w14:paraId="6CD48805">
      <w:pPr>
        <w:pStyle w:val="166"/>
      </w:pPr>
      <w:r>
        <w:t>▎β映射</w:t>
      </w:r>
    </w:p>
    <w:p w14:paraId="134848C5">
      <w:pPr>
        <w:pStyle w:val="165"/>
      </w:pPr>
      <w:r>
        <w:t>P126_怀特:</w:t>
      </w:r>
    </w:p>
    <w:p w14:paraId="33C213A2">
      <w:pPr>
        <w:pStyle w:val="165"/>
      </w:pPr>
      <w:r>
        <w:t>borne_concepts:</w:t>
      </w:r>
    </w:p>
    <w:p w14:paraId="0ADC3319">
      <w:pPr>
        <w:pStyle w:val="165"/>
      </w:pPr>
      <w:r>
        <w:t>- C_身份与控制_identity_and_control</w:t>
      </w:r>
    </w:p>
    <w:p w14:paraId="507399C6">
      <w:pPr>
        <w:pStyle w:val="165"/>
      </w:pPr>
      <w:r>
        <w:t>- C_市场从网络中来</w:t>
      </w:r>
    </w:p>
    <w:p w14:paraId="5FC531D9">
      <w:pPr>
        <w:pStyle w:val="165"/>
      </w:pPr>
      <w:r>
        <w:t>- C_空位链_vacancy_chain</w:t>
      </w:r>
    </w:p>
    <w:p w14:paraId="33C03255">
      <w:pPr>
        <w:pStyle w:val="165"/>
      </w:pPr>
      <w:r>
        <w:t>- C_网络观察_产出信号</w:t>
      </w:r>
    </w:p>
    <w:p w14:paraId="7D9F1442">
      <w:pPr>
        <w:pStyle w:val="165"/>
      </w:pPr>
      <w:r>
        <w:t>- C_切换_switching_机制</w:t>
      </w:r>
    </w:p>
    <w:p w14:paraId="5CBC24E7">
      <w:pPr>
        <w:pStyle w:val="165"/>
      </w:pPr>
      <w:r>
        <w:t>contested_concepts:</w:t>
      </w:r>
    </w:p>
    <w:p w14:paraId="2F0F9538">
      <w:pPr>
        <w:pStyle w:val="165"/>
      </w:pPr>
      <w:r>
        <w:t>- C_形式化的可理解性_晦涩写作风格的障碍</w:t>
      </w:r>
    </w:p>
    <w:p w14:paraId="20BB224B">
      <w:pPr>
        <w:pStyle w:val="165"/>
      </w:pPr>
      <w:r>
        <w:t>- C_网络vs系统_与帕森斯的分析单位分歧</w:t>
      </w:r>
    </w:p>
    <w:p w14:paraId="114F9C96">
      <w:pPr>
        <w:pStyle w:val="165"/>
      </w:pPr>
      <w:r>
        <w:t>school: S005</w:t>
      </w:r>
      <w:r>
        <w:rPr>
          <w:rFonts w:hint="eastAsia"/>
          <w:lang w:eastAsia="zh-CN"/>
        </w:rPr>
        <w:t>（</w:t>
      </w:r>
      <w:r>
        <w:t>网络社会学/形式理论</w:t>
      </w:r>
      <w:r>
        <w:rPr>
          <w:rFonts w:hint="eastAsia"/>
          <w:lang w:eastAsia="zh-CN"/>
        </w:rPr>
        <w:t>）</w:t>
      </w:r>
    </w:p>
    <w:p w14:paraId="30A1F15D">
      <w:pPr>
        <w:pStyle w:val="165"/>
      </w:pPr>
      <w:r>
        <w:t>cross_schools: []</w:t>
      </w:r>
    </w:p>
    <w:p w14:paraId="707C47D7">
      <w:pPr>
        <w:pStyle w:val="165"/>
      </w:pPr>
      <w:r>
        <w:t>macro_period: T3-T4</w:t>
      </w:r>
    </w:p>
    <w:p w14:paraId="574F2433">
      <w:r>
        <w:t>═══ 美国学统·补遗说明 ═══</w:t>
      </w:r>
    </w:p>
    <w:p w14:paraId="70AD4DD5">
      <w:pPr>
        <w:pStyle w:val="5"/>
      </w:pPr>
      <w:r>
        <w:t>英国学统</w:t>
      </w:r>
    </w:p>
    <w:p w14:paraId="16ECCD6B">
      <w:pPr>
        <w:pStyle w:val="6"/>
      </w:pPr>
      <w:r>
        <w:t>社会人类学传统（最早：1920s）</w:t>
      </w:r>
    </w:p>
    <w:p w14:paraId="066FD8FF">
      <w:pPr>
        <w:pStyle w:val="7"/>
      </w:pPr>
      <w:r>
        <w:t>【P087】马林诺夫斯基 Bronisław Malinowski（1884–1942）</w:t>
      </w:r>
    </w:p>
    <w:p w14:paraId="338CBD2A">
      <w:pPr>
        <w:pStyle w:val="166"/>
      </w:pPr>
      <w:r>
        <w:t>▎学术问题与思想起源</w:t>
      </w:r>
    </w:p>
    <w:p w14:paraId="5747D010">
      <w:r>
        <w:t>马林诺夫斯基的核心学术问题——文化何以作为满足人类基本需求的系统、民族志何以成为人类学的核心方法——形成于1910年代在伦敦经济学院接受韦斯特马克和塞利格曼的训练，以及1915–1918年在特罗布里恩群岛的田野工作。马林诺夫斯基原籍波兰，1910年赴伦敦经济学院学习人类学——其学术生涯的起点即带有跨国流动的标记。</w:t>
      </w:r>
    </w:p>
    <w:p w14:paraId="6F19F288">
      <w:pPr>
        <w:pStyle w:val="166"/>
      </w:pPr>
      <w:r>
        <w:t>▎核心理论贡献</w:t>
      </w:r>
    </w:p>
    <w:p w14:paraId="3D21196C">
      <w:r>
        <w:rPr>
          <w:b/>
        </w:rPr>
        <w:t>功能主义人类学</w:t>
      </w:r>
      <w:r>
        <w:t>。马林诺夫斯基将文化分析为满足人类基本需求（生物需求和心理需求）的工具系统——制度、习俗、信仰的功能是满足需求。不同于拉德克利夫-布朗的</w:t>
      </w:r>
      <w:r>
        <w:rPr>
          <w:rFonts w:hint="eastAsia"/>
          <w:lang w:eastAsia="zh-CN"/>
        </w:rPr>
        <w:t>“</w:t>
      </w:r>
      <w:r>
        <w:t>社会结构</w:t>
      </w:r>
      <w:r>
        <w:rPr>
          <w:rFonts w:hint="eastAsia"/>
          <w:lang w:eastAsia="zh-CN"/>
        </w:rPr>
        <w:t>”</w:t>
      </w:r>
      <w:r>
        <w:t>功能主义（制度的功能是维持社会结构），马林诺夫斯基的功能主义以</w:t>
      </w:r>
      <w:r>
        <w:rPr>
          <w:rFonts w:hint="eastAsia"/>
          <w:lang w:eastAsia="zh-CN"/>
        </w:rPr>
        <w:t>“</w:t>
      </w:r>
      <w:r>
        <w:t>个体需求</w:t>
      </w:r>
      <w:r>
        <w:rPr>
          <w:rFonts w:hint="eastAsia"/>
          <w:lang w:eastAsia="zh-CN"/>
        </w:rPr>
        <w:t>”</w:t>
      </w:r>
      <w:r>
        <w:t>为出发点——文化从个体的生物和心理需求中产生，制度是满足需求的工具。</w:t>
      </w:r>
    </w:p>
    <w:p w14:paraId="475A7BE8">
      <w:r>
        <w:rPr>
          <w:b/>
        </w:rPr>
        <w:t>参与观察民族志</w:t>
      </w:r>
      <w:r>
        <w:t>。马林诺夫斯基在《西太平洋的航海者》（1922）中确立了参与观察民族志的方法论标准——人类学者必须长期居住在研究社区中，学习当地语言，参与日常生活，从</w:t>
      </w:r>
      <w:r>
        <w:rPr>
          <w:rFonts w:hint="eastAsia"/>
          <w:lang w:eastAsia="zh-CN"/>
        </w:rPr>
        <w:t>“</w:t>
      </w:r>
      <w:r>
        <w:t>内部人</w:t>
      </w:r>
      <w:r>
        <w:rPr>
          <w:rFonts w:hint="eastAsia"/>
          <w:lang w:eastAsia="zh-CN"/>
        </w:rPr>
        <w:t>”</w:t>
      </w:r>
      <w:r>
        <w:t>视角理解文化。马林诺夫斯基在特罗布里恩群岛的田野工作（1915–1918，因一战以奥匈帝国公民身份被扣留而意外获得延长田野期）被视为现代人类学民族志的奠基事件。但马林诺夫斯基的私人田野日记（1967年出版）揭示了</w:t>
      </w:r>
      <w:r>
        <w:rPr>
          <w:rFonts w:hint="eastAsia"/>
          <w:lang w:eastAsia="zh-CN"/>
        </w:rPr>
        <w:t>“</w:t>
      </w:r>
      <w:r>
        <w:t>参与观察</w:t>
      </w:r>
      <w:r>
        <w:rPr>
          <w:rFonts w:hint="eastAsia"/>
          <w:lang w:eastAsia="zh-CN"/>
        </w:rPr>
        <w:t>”</w:t>
      </w:r>
      <w:r>
        <w:t>的阴暗面——日记中充满了对特罗布里恩人的不耐烦和种族偏见，与公开著作中的</w:t>
      </w:r>
      <w:r>
        <w:rPr>
          <w:rFonts w:hint="eastAsia"/>
          <w:lang w:eastAsia="zh-CN"/>
        </w:rPr>
        <w:t>“</w:t>
      </w:r>
      <w:r>
        <w:t>文化相对主义</w:t>
      </w:r>
      <w:r>
        <w:rPr>
          <w:rFonts w:hint="eastAsia"/>
          <w:lang w:eastAsia="zh-CN"/>
        </w:rPr>
        <w:t>”</w:t>
      </w:r>
      <w:r>
        <w:t>形成鲜明对照。日记的出版在人类学界引发了关于</w:t>
      </w:r>
      <w:r>
        <w:rPr>
          <w:rFonts w:hint="eastAsia"/>
          <w:lang w:eastAsia="zh-CN"/>
        </w:rPr>
        <w:t>“</w:t>
      </w:r>
      <w:r>
        <w:t>田野工作的真相</w:t>
      </w:r>
      <w:r>
        <w:rPr>
          <w:rFonts w:hint="eastAsia"/>
          <w:lang w:eastAsia="zh-CN"/>
        </w:rPr>
        <w:t>”</w:t>
      </w:r>
      <w:r>
        <w:t>的持续反思。</w:t>
      </w:r>
    </w:p>
    <w:p w14:paraId="7F813373">
      <w:r>
        <w:rPr>
          <w:b/>
        </w:rPr>
        <w:t>库拉圈</w:t>
      </w:r>
      <w:r>
        <w:t>。《西太平洋的航海者》中描述的</w:t>
      </w:r>
      <w:r>
        <w:rPr>
          <w:rFonts w:hint="eastAsia"/>
          <w:lang w:eastAsia="zh-CN"/>
        </w:rPr>
        <w:t>“</w:t>
      </w:r>
      <w:r>
        <w:t>库拉圈</w:t>
      </w:r>
      <w:r>
        <w:rPr>
          <w:rFonts w:hint="eastAsia"/>
          <w:lang w:eastAsia="zh-CN"/>
        </w:rPr>
        <w:t>”</w:t>
      </w:r>
      <w:r>
        <w:t>（Kula ring）成为人类学最经典的民族志案例之一——特罗布里恩群岛及其周边岛屿的居民通过库拉交换传递臂镯（soulava）和项圈（mwali），臂镯顺时针流动，项圈逆时针流动。库拉交换的经济功能为零（物品仅为装饰性），但其社会功能极为重要——库拉建立了跨岛屿的社会关系网络和政治联盟。马林诺夫斯基以此论证：经济行为嵌入在社会关系中——在原始经济中，</w:t>
      </w:r>
      <w:r>
        <w:rPr>
          <w:rFonts w:hint="eastAsia"/>
          <w:lang w:eastAsia="zh-CN"/>
        </w:rPr>
        <w:t>“</w:t>
      </w:r>
      <w:r>
        <w:t>交换</w:t>
      </w:r>
      <w:r>
        <w:rPr>
          <w:rFonts w:hint="eastAsia"/>
          <w:lang w:eastAsia="zh-CN"/>
        </w:rPr>
        <w:t>”</w:t>
      </w:r>
      <w:r>
        <w:t>不是效用最大化而是社会关系的再生产。</w:t>
      </w:r>
    </w:p>
    <w:p w14:paraId="54A79E24">
      <w:pPr>
        <w:pStyle w:val="166"/>
      </w:pPr>
      <w:r>
        <w:t>▎学术对话与论战</w:t>
      </w:r>
    </w:p>
    <w:p w14:paraId="4BABC9FD">
      <w:r>
        <w:t>与拉德克利夫-布朗的结构</w:t>
      </w:r>
      <w:r>
        <w:rPr>
          <w:rFonts w:hint="eastAsia"/>
          <w:lang w:eastAsia="zh-CN"/>
        </w:rPr>
        <w:t>－</w:t>
      </w:r>
      <w:r>
        <w:t>功能之争：两人共享功能主义的基本框架，但出发点不同——马林诺夫斯基从个体需求出发，拉德克利夫-布朗从社会结构出发。两人的争论定义了英国社会人类学的基本张力：个体主义vs整体主义。</w:t>
      </w:r>
    </w:p>
    <w:p w14:paraId="6476A458">
      <w:pPr>
        <w:pStyle w:val="166"/>
      </w:pPr>
      <w:r>
        <w:t>▎β映射</w:t>
      </w:r>
    </w:p>
    <w:p w14:paraId="3DF51192">
      <w:pPr>
        <w:pStyle w:val="165"/>
      </w:pPr>
      <w:r>
        <w:t>borne_concepts: [C325功能主义</w:t>
      </w:r>
      <w:r>
        <w:rPr>
          <w:rFonts w:hint="eastAsia"/>
          <w:lang w:eastAsia="zh-CN"/>
        </w:rPr>
        <w:t>（</w:t>
      </w:r>
      <w:r>
        <w:t>个体需求导向</w:t>
      </w:r>
      <w:r>
        <w:rPr>
          <w:rFonts w:hint="eastAsia"/>
          <w:lang w:eastAsia="zh-CN"/>
        </w:rPr>
        <w:t>）</w:t>
      </w:r>
      <w:r>
        <w:t>, C326参与观察民族志</w:t>
      </w:r>
      <w:r>
        <w:rPr>
          <w:rFonts w:hint="eastAsia"/>
          <w:lang w:eastAsia="zh-CN"/>
        </w:rPr>
        <w:t>，</w:t>
      </w:r>
      <w:r>
        <w:t xml:space="preserve"> C327库拉圈</w:t>
      </w:r>
      <w:r>
        <w:rPr>
          <w:rFonts w:hint="eastAsia"/>
          <w:lang w:eastAsia="zh-CN"/>
        </w:rPr>
        <w:t>，</w:t>
      </w:r>
      <w:r>
        <w:t xml:space="preserve"> C328经济行为嵌入社会关系]</w:t>
      </w:r>
    </w:p>
    <w:p w14:paraId="78B6AEA6">
      <w:pPr>
        <w:pStyle w:val="165"/>
      </w:pPr>
      <w:r>
        <w:t>contested_concepts: [C329田野日记</w:t>
      </w:r>
      <w:r>
        <w:rPr>
          <w:rFonts w:hint="eastAsia"/>
          <w:lang w:eastAsia="zh-CN"/>
        </w:rPr>
        <w:t>（</w:t>
      </w:r>
      <w:r>
        <w:t>种族偏见vs公开的文化相对主义</w:t>
      </w:r>
      <w:r>
        <w:rPr>
          <w:rFonts w:hint="eastAsia"/>
          <w:lang w:eastAsia="zh-CN"/>
        </w:rPr>
        <w:t>）</w:t>
      </w:r>
      <w:r>
        <w:t>, C330功能主义</w:t>
      </w:r>
      <w:r>
        <w:rPr>
          <w:rFonts w:hint="eastAsia"/>
          <w:lang w:eastAsia="zh-CN"/>
        </w:rPr>
        <w:t>（</w:t>
      </w:r>
      <w:r>
        <w:t>批评为保守——将现存制度解释为</w:t>
      </w:r>
      <w:r>
        <w:rPr>
          <w:rFonts w:hint="eastAsia"/>
          <w:lang w:eastAsia="zh-CN"/>
        </w:rPr>
        <w:t>“</w:t>
      </w:r>
      <w:r>
        <w:t>功能性的</w:t>
      </w:r>
      <w:r>
        <w:rPr>
          <w:rFonts w:hint="eastAsia"/>
          <w:lang w:eastAsia="zh-CN"/>
        </w:rPr>
        <w:t>”</w:t>
      </w:r>
      <w:r>
        <w:t>而忽视冲突和变迁</w:t>
      </w:r>
      <w:r>
        <w:rPr>
          <w:rFonts w:hint="eastAsia"/>
          <w:lang w:eastAsia="zh-CN"/>
        </w:rPr>
        <w:t>）</w:t>
      </w:r>
      <w:r>
        <w:t>]</w:t>
      </w:r>
    </w:p>
    <w:p w14:paraId="0F764539">
      <w:pPr>
        <w:pStyle w:val="165"/>
      </w:pPr>
      <w:r>
        <w:t>school: S018</w:t>
      </w:r>
    </w:p>
    <w:p w14:paraId="0374D7E7">
      <w:pPr>
        <w:pStyle w:val="165"/>
      </w:pPr>
      <w:r>
        <w:t>cross_schools: [S001</w:t>
      </w:r>
      <w:r>
        <w:rPr>
          <w:rFonts w:hint="eastAsia"/>
          <w:lang w:eastAsia="zh-CN"/>
        </w:rPr>
        <w:t>（</w:t>
      </w:r>
      <w:r>
        <w:t>涂尔干社会事实概念的另一种接受路径</w:t>
      </w:r>
      <w:r>
        <w:rPr>
          <w:rFonts w:hint="eastAsia"/>
          <w:lang w:eastAsia="zh-CN"/>
        </w:rPr>
        <w:t>）</w:t>
      </w:r>
      <w:r>
        <w:t>]</w:t>
      </w:r>
    </w:p>
    <w:p w14:paraId="412FC2F5">
      <w:pPr>
        <w:pStyle w:val="165"/>
      </w:pPr>
      <w:r>
        <w:t>macro_period: T2-T3</w:t>
      </w:r>
    </w:p>
    <w:p w14:paraId="043CEECD">
      <w:pPr>
        <w:pStyle w:val="7"/>
      </w:pPr>
      <w:r>
        <w:t>【P088】拉德克利夫-布朗 A.R. Radcliffe-Brown（1881–1955）</w:t>
      </w:r>
    </w:p>
    <w:p w14:paraId="694898C6">
      <w:pPr>
        <w:pStyle w:val="166"/>
      </w:pPr>
      <w:r>
        <w:t>▎学术问题与思想起源</w:t>
      </w:r>
    </w:p>
    <w:p w14:paraId="7E912923">
      <w:r>
        <w:t>拉德克利夫-布朗的核心学术问题——社会结构何以作为自成一体的分析对象、涂尔干的社会学概念何以被改造为人类学框架——形成于1910年代对涂尔干社会学的系统接受。拉德克利夫-布朗在剑桥大学接受心理学和人类学训练，但其理论方向完全由涂尔干决定——他将涂尔干的</w:t>
      </w:r>
      <w:r>
        <w:rPr>
          <w:rFonts w:hint="eastAsia"/>
          <w:lang w:eastAsia="zh-CN"/>
        </w:rPr>
        <w:t>“</w:t>
      </w:r>
      <w:r>
        <w:t>社会事实</w:t>
      </w:r>
      <w:r>
        <w:rPr>
          <w:rFonts w:hint="eastAsia"/>
          <w:lang w:eastAsia="zh-CN"/>
        </w:rPr>
        <w:t>”</w:t>
      </w:r>
      <w:r>
        <w:t>和</w:t>
      </w:r>
      <w:r>
        <w:rPr>
          <w:rFonts w:hint="eastAsia"/>
          <w:lang w:eastAsia="zh-CN"/>
        </w:rPr>
        <w:t>“</w:t>
      </w:r>
      <w:r>
        <w:t>集体表象</w:t>
      </w:r>
      <w:r>
        <w:rPr>
          <w:rFonts w:hint="eastAsia"/>
          <w:lang w:eastAsia="zh-CN"/>
        </w:rPr>
        <w:t>”</w:t>
      </w:r>
      <w:r>
        <w:t>概念改造为</w:t>
      </w:r>
      <w:r>
        <w:rPr>
          <w:rFonts w:hint="eastAsia"/>
          <w:lang w:eastAsia="zh-CN"/>
        </w:rPr>
        <w:t>“</w:t>
      </w:r>
      <w:r>
        <w:t>社会结构</w:t>
      </w:r>
      <w:r>
        <w:rPr>
          <w:rFonts w:hint="eastAsia"/>
          <w:lang w:eastAsia="zh-CN"/>
        </w:rPr>
        <w:t>”</w:t>
      </w:r>
      <w:r>
        <w:t>概念，并将功能分析从涂尔干的</w:t>
      </w:r>
      <w:r>
        <w:rPr>
          <w:rFonts w:hint="eastAsia"/>
          <w:lang w:eastAsia="zh-CN"/>
        </w:rPr>
        <w:t>“</w:t>
      </w:r>
      <w:r>
        <w:t>因果解释</w:t>
      </w:r>
      <w:r>
        <w:rPr>
          <w:rFonts w:hint="eastAsia"/>
          <w:lang w:eastAsia="zh-CN"/>
        </w:rPr>
        <w:t>”</w:t>
      </w:r>
      <w:r>
        <w:t>转化为</w:t>
      </w:r>
      <w:r>
        <w:rPr>
          <w:rFonts w:hint="eastAsia"/>
          <w:lang w:eastAsia="zh-CN"/>
        </w:rPr>
        <w:t>“</w:t>
      </w:r>
      <w:r>
        <w:t>结构分析</w:t>
      </w:r>
      <w:r>
        <w:rPr>
          <w:rFonts w:hint="eastAsia"/>
          <w:lang w:eastAsia="zh-CN"/>
        </w:rPr>
        <w:t>”</w:t>
      </w:r>
      <w:r>
        <w:t>。</w:t>
      </w:r>
    </w:p>
    <w:p w14:paraId="7971DBB8">
      <w:pPr>
        <w:pStyle w:val="166"/>
      </w:pPr>
      <w:r>
        <w:t>▎核心理论贡献</w:t>
      </w:r>
    </w:p>
    <w:p w14:paraId="3B351813">
      <w:r>
        <w:rPr>
          <w:b/>
        </w:rPr>
        <w:t>社会结构人类学</w:t>
      </w:r>
      <w:r>
        <w:t>。拉德克利夫-布朗将</w:t>
      </w:r>
      <w:r>
        <w:rPr>
          <w:rFonts w:hint="eastAsia"/>
          <w:lang w:eastAsia="zh-CN"/>
        </w:rPr>
        <w:t>“</w:t>
      </w:r>
      <w:r>
        <w:t>社会结构</w:t>
      </w:r>
      <w:r>
        <w:rPr>
          <w:rFonts w:hint="eastAsia"/>
          <w:lang w:eastAsia="zh-CN"/>
        </w:rPr>
        <w:t>”</w:t>
      </w:r>
      <w:r>
        <w:t>界定为</w:t>
      </w:r>
      <w:r>
        <w:rPr>
          <w:rFonts w:hint="eastAsia"/>
          <w:lang w:eastAsia="zh-CN"/>
        </w:rPr>
        <w:t>“</w:t>
      </w:r>
      <w:r>
        <w:t>个人和群体之间的关系网络</w:t>
      </w:r>
      <w:r>
        <w:rPr>
          <w:rFonts w:hint="eastAsia"/>
          <w:lang w:eastAsia="zh-CN"/>
        </w:rPr>
        <w:t>”</w:t>
      </w:r>
      <w:r>
        <w:t>——社会结构不是实体而是关系，关系通过制度（亲属、政治、宗教、经济）被组织。社会人类学的任务是：描述社会结构的组织方式，比较不同社会结构的类型，分析社会结构的功能（维持社会结构的条件）。</w:t>
      </w:r>
    </w:p>
    <w:p w14:paraId="5F854C64">
      <w:r>
        <w:rPr>
          <w:b/>
        </w:rPr>
        <w:t>比较方法</w:t>
      </w:r>
      <w:r>
        <w:t>。拉德克利夫-布朗强调社会人类学必须使用比较方法——单个社会的研究只能提供描述，比较才能产生理论。但他拒绝进化论的比较（将不同社会排列在进化的阶梯上），主张结构类型的比较（将不同社会按其结构特征分类）。</w:t>
      </w:r>
    </w:p>
    <w:p w14:paraId="1F9F048F">
      <w:pPr>
        <w:pStyle w:val="166"/>
      </w:pPr>
      <w:r>
        <w:t>▎学术对话与论战</w:t>
      </w:r>
    </w:p>
    <w:p w14:paraId="549F144B">
      <w:r>
        <w:t>与马林诺夫斯基的结构</w:t>
      </w:r>
      <w:r>
        <w:rPr>
          <w:rFonts w:hint="eastAsia"/>
          <w:lang w:eastAsia="zh-CN"/>
        </w:rPr>
        <w:t>－</w:t>
      </w:r>
      <w:r>
        <w:t>功能之争已见上条。</w:t>
      </w:r>
    </w:p>
    <w:p w14:paraId="389E542A">
      <w:r>
        <w:t>与埃文斯-普里查德的传承：埃文斯-普里查德在牛津大学继承了拉德克利夫-布朗的结构分析传统，但增加了</w:t>
      </w:r>
      <w:r>
        <w:rPr>
          <w:rFonts w:hint="eastAsia"/>
          <w:lang w:eastAsia="zh-CN"/>
        </w:rPr>
        <w:t>“</w:t>
      </w:r>
      <w:r>
        <w:t>意义理解</w:t>
      </w:r>
      <w:r>
        <w:rPr>
          <w:rFonts w:hint="eastAsia"/>
          <w:lang w:eastAsia="zh-CN"/>
        </w:rPr>
        <w:t>”</w:t>
      </w:r>
      <w:r>
        <w:t>的维度——埃文斯-普里查德在《努尔人》（1940）中不仅描述了努尔人的社会结构，还分析了努尔人的时间和空间概念如何与其生态和经济结构相关联。</w:t>
      </w:r>
    </w:p>
    <w:p w14:paraId="24057FE6">
      <w:pPr>
        <w:pStyle w:val="166"/>
      </w:pPr>
      <w:r>
        <w:t>▎β映射</w:t>
      </w:r>
    </w:p>
    <w:p w14:paraId="0388B2E4">
      <w:pPr>
        <w:pStyle w:val="165"/>
      </w:pPr>
      <w:r>
        <w:t>borne_concepts: [C331社会结构</w:t>
      </w:r>
      <w:r>
        <w:rPr>
          <w:rFonts w:hint="eastAsia"/>
          <w:lang w:eastAsia="zh-CN"/>
        </w:rPr>
        <w:t>（</w:t>
      </w:r>
      <w:r>
        <w:t>关系网络</w:t>
      </w:r>
      <w:r>
        <w:rPr>
          <w:rFonts w:hint="eastAsia"/>
          <w:lang w:eastAsia="zh-CN"/>
        </w:rPr>
        <w:t>）</w:t>
      </w:r>
      <w:r>
        <w:t>, C332结构</w:t>
      </w:r>
      <w:r>
        <w:rPr>
          <w:rFonts w:hint="eastAsia"/>
          <w:lang w:eastAsia="zh-CN"/>
        </w:rPr>
        <w:t>－</w:t>
      </w:r>
      <w:r>
        <w:t>功能分析</w:t>
      </w:r>
      <w:r>
        <w:rPr>
          <w:rFonts w:hint="eastAsia"/>
          <w:lang w:eastAsia="zh-CN"/>
        </w:rPr>
        <w:t>，</w:t>
      </w:r>
      <w:r>
        <w:t xml:space="preserve"> C333比较方法</w:t>
      </w:r>
      <w:r>
        <w:rPr>
          <w:rFonts w:hint="eastAsia"/>
          <w:lang w:eastAsia="zh-CN"/>
        </w:rPr>
        <w:t>（</w:t>
      </w:r>
      <w:r>
        <w:t>结构类型</w:t>
      </w:r>
      <w:r>
        <w:rPr>
          <w:rFonts w:hint="eastAsia"/>
          <w:lang w:eastAsia="zh-CN"/>
        </w:rPr>
        <w:t>）</w:t>
      </w:r>
      <w:r>
        <w:t>]</w:t>
      </w:r>
    </w:p>
    <w:p w14:paraId="70F198C9">
      <w:pPr>
        <w:pStyle w:val="165"/>
      </w:pPr>
      <w:r>
        <w:t>contested_concepts: [C334社会结构</w:t>
      </w:r>
      <w:r>
        <w:rPr>
          <w:rFonts w:hint="eastAsia"/>
          <w:lang w:eastAsia="zh-CN"/>
        </w:rPr>
        <w:t>（</w:t>
      </w:r>
      <w:r>
        <w:t>批评为静态——忽视历史变迁</w:t>
      </w:r>
      <w:r>
        <w:rPr>
          <w:rFonts w:hint="eastAsia"/>
          <w:lang w:eastAsia="zh-CN"/>
        </w:rPr>
        <w:t>；</w:t>
      </w:r>
      <w:r>
        <w:t xml:space="preserve"> 利奇在《政治体系》中批评为忽视动态</w:t>
      </w:r>
      <w:r>
        <w:rPr>
          <w:rFonts w:hint="eastAsia"/>
          <w:lang w:eastAsia="zh-CN"/>
        </w:rPr>
        <w:t>）</w:t>
      </w:r>
      <w:r>
        <w:t>]</w:t>
      </w:r>
    </w:p>
    <w:p w14:paraId="0DA0A577">
      <w:pPr>
        <w:pStyle w:val="165"/>
      </w:pPr>
      <w:r>
        <w:t>school: S018</w:t>
      </w:r>
    </w:p>
    <w:p w14:paraId="6D7AA8B6">
      <w:pPr>
        <w:pStyle w:val="165"/>
      </w:pPr>
      <w:r>
        <w:t>cross_schools: [S001</w:t>
      </w:r>
      <w:r>
        <w:rPr>
          <w:rFonts w:hint="eastAsia"/>
          <w:lang w:eastAsia="zh-CN"/>
        </w:rPr>
        <w:t>（</w:t>
      </w:r>
      <w:r>
        <w:t>涂尔干传统在英国人类学的延续</w:t>
      </w:r>
      <w:r>
        <w:rPr>
          <w:rFonts w:hint="eastAsia"/>
          <w:lang w:eastAsia="zh-CN"/>
        </w:rPr>
        <w:t>）</w:t>
      </w:r>
      <w:r>
        <w:t>]</w:t>
      </w:r>
    </w:p>
    <w:p w14:paraId="062B4DB2">
      <w:pPr>
        <w:pStyle w:val="165"/>
      </w:pPr>
      <w:r>
        <w:t>macro_period: T2-T3</w:t>
      </w:r>
    </w:p>
    <w:p w14:paraId="3B08653B">
      <w:pPr>
        <w:pStyle w:val="6"/>
      </w:pPr>
      <w:r>
        <w:t>文化研究</w:t>
      </w:r>
    </w:p>
    <w:p w14:paraId="4D06FCC7">
      <w:pPr>
        <w:pStyle w:val="7"/>
      </w:pPr>
      <w:r>
        <w:t>【P089】威廉斯 Raymond Williams（1921–1988）</w:t>
      </w:r>
    </w:p>
    <w:p w14:paraId="2A69D3DF">
      <w:pPr>
        <w:pStyle w:val="166"/>
      </w:pPr>
      <w:r>
        <w:t>▎学术问题与思想起源</w:t>
      </w:r>
    </w:p>
    <w:p w14:paraId="493C3A2F">
      <w:r>
        <w:t>威廉斯的核心学术问题——文化何以是</w:t>
      </w:r>
      <w:r>
        <w:rPr>
          <w:rFonts w:hint="eastAsia"/>
          <w:lang w:eastAsia="zh-CN"/>
        </w:rPr>
        <w:t>“</w:t>
      </w:r>
      <w:r>
        <w:t>整体的生活方式</w:t>
      </w:r>
      <w:r>
        <w:rPr>
          <w:rFonts w:hint="eastAsia"/>
          <w:lang w:eastAsia="zh-CN"/>
        </w:rPr>
        <w:t>”</w:t>
      </w:r>
      <w:r>
        <w:t>而非</w:t>
      </w:r>
      <w:r>
        <w:rPr>
          <w:rFonts w:hint="eastAsia"/>
          <w:lang w:eastAsia="zh-CN"/>
        </w:rPr>
        <w:t>“</w:t>
      </w:r>
      <w:r>
        <w:t>精英的艺术和知识</w:t>
      </w:r>
      <w:r>
        <w:rPr>
          <w:rFonts w:hint="eastAsia"/>
          <w:lang w:eastAsia="zh-CN"/>
        </w:rPr>
        <w:t>”</w:t>
      </w:r>
      <w:r>
        <w:t>、工人阶级文化何以在文学和制度中被表达和压抑——形成于其工人阶级出身的切身经验与剑桥大学的文学训练之间的张力。威廉斯出身威尔士工矿家庭，1939年入剑桥大学，战后在牛津大学成人教育系任教——这一制度位置（成人教育而非精英学院）使其学术实践始终面向工人阶级读者。</w:t>
      </w:r>
    </w:p>
    <w:p w14:paraId="7839CD83">
      <w:pPr>
        <w:pStyle w:val="166"/>
      </w:pPr>
      <w:r>
        <w:t>▎核心理论贡献</w:t>
      </w:r>
    </w:p>
    <w:p w14:paraId="198F512F">
      <w:r>
        <w:rPr>
          <w:b/>
        </w:rPr>
        <w:t>文化作为</w:t>
      </w:r>
      <w:r>
        <w:rPr>
          <w:rFonts w:hint="eastAsia"/>
          <w:b/>
          <w:lang w:eastAsia="zh-CN"/>
        </w:rPr>
        <w:t>“</w:t>
      </w:r>
      <w:r>
        <w:rPr>
          <w:b/>
        </w:rPr>
        <w:t>整体的生活方式</w:t>
      </w:r>
      <w:r>
        <w:rPr>
          <w:rFonts w:hint="eastAsia"/>
          <w:b/>
          <w:lang w:eastAsia="zh-CN"/>
        </w:rPr>
        <w:t>”</w:t>
      </w:r>
      <w:r>
        <w:t>（《文化与社会》1958）。威廉斯将</w:t>
      </w:r>
      <w:r>
        <w:rPr>
          <w:rFonts w:hint="eastAsia"/>
          <w:lang w:eastAsia="zh-CN"/>
        </w:rPr>
        <w:t>“</w:t>
      </w:r>
      <w:r>
        <w:t>文化</w:t>
      </w:r>
      <w:r>
        <w:rPr>
          <w:rFonts w:hint="eastAsia"/>
          <w:lang w:eastAsia="zh-CN"/>
        </w:rPr>
        <w:t>”</w:t>
      </w:r>
      <w:r>
        <w:t>从精英定义（</w:t>
      </w:r>
      <w:r>
        <w:rPr>
          <w:rFonts w:hint="eastAsia"/>
          <w:lang w:eastAsia="zh-CN"/>
        </w:rPr>
        <w:t>“</w:t>
      </w:r>
      <w:r>
        <w:t>人类最优秀的思想和言论</w:t>
      </w:r>
      <w:r>
        <w:rPr>
          <w:rFonts w:hint="eastAsia"/>
          <w:lang w:eastAsia="zh-CN"/>
        </w:rPr>
        <w:t>”</w:t>
      </w:r>
      <w:r>
        <w:t>）扩展为</w:t>
      </w:r>
      <w:r>
        <w:rPr>
          <w:rFonts w:hint="eastAsia"/>
          <w:lang w:eastAsia="zh-CN"/>
        </w:rPr>
        <w:t>“</w:t>
      </w:r>
      <w:r>
        <w:t>整体的生活方式</w:t>
      </w:r>
      <w:r>
        <w:rPr>
          <w:rFonts w:hint="eastAsia"/>
          <w:lang w:eastAsia="zh-CN"/>
        </w:rPr>
        <w:t>”</w:t>
      </w:r>
      <w:r>
        <w:t>——文化不是少数人的特权而是所有人的日常实践。这一扩展的政治含义是：工人阶级有自己的文化（互助、团结、实践智慧），这种文化与资产阶级文化是平等的而非低劣的。</w:t>
      </w:r>
    </w:p>
    <w:p w14:paraId="4C3449DD">
      <w:r>
        <w:rPr>
          <w:b/>
        </w:rPr>
        <w:t>文化唯物主义</w:t>
      </w:r>
      <w:r>
        <w:t>。威廉斯在《马克思主义与文学》（1977）中提出</w:t>
      </w:r>
      <w:r>
        <w:rPr>
          <w:rFonts w:hint="eastAsia"/>
          <w:lang w:eastAsia="zh-CN"/>
        </w:rPr>
        <w:t>“</w:t>
      </w:r>
      <w:r>
        <w:t>文化唯物主义</w:t>
      </w:r>
      <w:r>
        <w:rPr>
          <w:rFonts w:hint="eastAsia"/>
          <w:lang w:eastAsia="zh-CN"/>
        </w:rPr>
        <w:t>”</w:t>
      </w:r>
      <w:r>
        <w:t>——文化是物质生产过程的一部分，而非脱离物质基础的</w:t>
      </w:r>
      <w:r>
        <w:rPr>
          <w:rFonts w:hint="eastAsia"/>
          <w:lang w:eastAsia="zh-CN"/>
        </w:rPr>
        <w:t>“</w:t>
      </w:r>
      <w:r>
        <w:t>上层建筑</w:t>
      </w:r>
      <w:r>
        <w:rPr>
          <w:rFonts w:hint="eastAsia"/>
          <w:lang w:eastAsia="zh-CN"/>
        </w:rPr>
        <w:t>”</w:t>
      </w:r>
      <w:r>
        <w:t>。威廉斯批评了马克思主义的</w:t>
      </w:r>
      <w:r>
        <w:rPr>
          <w:rFonts w:hint="eastAsia"/>
          <w:lang w:eastAsia="zh-CN"/>
        </w:rPr>
        <w:t>“</w:t>
      </w:r>
      <w:r>
        <w:t>基础</w:t>
      </w:r>
      <w:r>
        <w:rPr>
          <w:rFonts w:hint="eastAsia"/>
          <w:lang w:eastAsia="zh-CN"/>
        </w:rPr>
        <w:t>－</w:t>
      </w:r>
      <w:r>
        <w:t>上层建筑</w:t>
      </w:r>
      <w:r>
        <w:rPr>
          <w:rFonts w:hint="eastAsia"/>
          <w:lang w:eastAsia="zh-CN"/>
        </w:rPr>
        <w:t>”</w:t>
      </w:r>
      <w:r>
        <w:t>隐喻——这一隐喻暗示文化是经济基础的</w:t>
      </w:r>
      <w:r>
        <w:rPr>
          <w:rFonts w:hint="eastAsia"/>
          <w:lang w:eastAsia="zh-CN"/>
        </w:rPr>
        <w:t>“</w:t>
      </w:r>
      <w:r>
        <w:t>反映</w:t>
      </w:r>
      <w:r>
        <w:rPr>
          <w:rFonts w:hint="eastAsia"/>
          <w:lang w:eastAsia="zh-CN"/>
        </w:rPr>
        <w:t>”</w:t>
      </w:r>
      <w:r>
        <w:t>，但文化有自己的物质性（出版、广播、教育制度都是物质生产过程）。</w:t>
      </w:r>
    </w:p>
    <w:p w14:paraId="0180DFCA">
      <w:r>
        <w:rPr>
          <w:b/>
        </w:rPr>
        <w:t>霸权的改造</w:t>
      </w:r>
      <w:r>
        <w:t>。威廉斯将葛兰西的霸权概念改造为文化分析的核心工具——霸权不是静态的统治而是动态的争夺：支配文化不断试图整合替代文化，替代文化不断试图抵抗和改造支配文化。威廉斯区分了三种文化形态：支配文化（residual，过去的支配形态仍有残余影响）、新兴文化（emergent，新的实践和意义正在形成）、替代文化（oppositional，直接对抗支配文化）。</w:t>
      </w:r>
    </w:p>
    <w:p w14:paraId="175AB66F">
      <w:pPr>
        <w:pStyle w:val="166"/>
      </w:pPr>
      <w:r>
        <w:t>▎学术对话与论战</w:t>
      </w:r>
    </w:p>
    <w:p w14:paraId="06D28946">
      <w:r>
        <w:t>与利维斯主义：威廉斯在剑桥大学接受的文学训练深受利维斯的影响——利维斯在《大众文明与少数人文化》中将</w:t>
      </w:r>
      <w:r>
        <w:rPr>
          <w:rFonts w:hint="eastAsia"/>
          <w:lang w:eastAsia="zh-CN"/>
        </w:rPr>
        <w:t>“</w:t>
      </w:r>
      <w:r>
        <w:t>文化</w:t>
      </w:r>
      <w:r>
        <w:rPr>
          <w:rFonts w:hint="eastAsia"/>
          <w:lang w:eastAsia="zh-CN"/>
        </w:rPr>
        <w:t>”</w:t>
      </w:r>
      <w:r>
        <w:t>与</w:t>
      </w:r>
      <w:r>
        <w:rPr>
          <w:rFonts w:hint="eastAsia"/>
          <w:lang w:eastAsia="zh-CN"/>
        </w:rPr>
        <w:t>“</w:t>
      </w:r>
      <w:r>
        <w:t>文明</w:t>
      </w:r>
      <w:r>
        <w:rPr>
          <w:rFonts w:hint="eastAsia"/>
          <w:lang w:eastAsia="zh-CN"/>
        </w:rPr>
        <w:t>”</w:t>
      </w:r>
      <w:r>
        <w:t>对立，以文化精英的判断力抵抗大众文明。威廉斯接受了利维斯对文化的重视但反转了其政治方向——利维斯以精英文化抵抗大众文明，威廉斯以大众文化抵抗精英垄断。</w:t>
      </w:r>
    </w:p>
    <w:p w14:paraId="5D1DA804">
      <w:r>
        <w:t>与法兰克福学派的差异：法兰克福学派的</w:t>
      </w:r>
      <w:r>
        <w:rPr>
          <w:rFonts w:hint="eastAsia"/>
          <w:lang w:eastAsia="zh-CN"/>
        </w:rPr>
        <w:t>“</w:t>
      </w:r>
      <w:r>
        <w:t>文化工业</w:t>
      </w:r>
      <w:r>
        <w:rPr>
          <w:rFonts w:hint="eastAsia"/>
          <w:lang w:eastAsia="zh-CN"/>
        </w:rPr>
        <w:t>”</w:t>
      </w:r>
      <w:r>
        <w:t>概念将大众文化诊断为</w:t>
      </w:r>
      <w:r>
        <w:rPr>
          <w:rFonts w:hint="eastAsia"/>
          <w:lang w:eastAsia="zh-CN"/>
        </w:rPr>
        <w:t>“</w:t>
      </w:r>
      <w:r>
        <w:t>自上而下的操纵</w:t>
      </w:r>
      <w:r>
        <w:rPr>
          <w:rFonts w:hint="eastAsia"/>
          <w:lang w:eastAsia="zh-CN"/>
        </w:rPr>
        <w:t>”</w:t>
      </w:r>
      <w:r>
        <w:t>，威廉斯坚持大众文化中存在</w:t>
      </w:r>
      <w:r>
        <w:rPr>
          <w:rFonts w:hint="eastAsia"/>
          <w:lang w:eastAsia="zh-CN"/>
        </w:rPr>
        <w:t>“</w:t>
      </w:r>
      <w:r>
        <w:t>自下而上的抵抗</w:t>
      </w:r>
      <w:r>
        <w:rPr>
          <w:rFonts w:hint="eastAsia"/>
          <w:lang w:eastAsia="zh-CN"/>
        </w:rPr>
        <w:t>”</w:t>
      </w:r>
      <w:r>
        <w:t>——文化不是单向操纵而是双向争夺。</w:t>
      </w:r>
    </w:p>
    <w:p w14:paraId="3D131D4B">
      <w:pPr>
        <w:pStyle w:val="166"/>
      </w:pPr>
      <w:r>
        <w:t>▎β映射</w:t>
      </w:r>
    </w:p>
    <w:p w14:paraId="27567774">
      <w:pPr>
        <w:pStyle w:val="165"/>
      </w:pPr>
      <w:r>
        <w:t>borne_concepts: [C335文化作为整体生活方式</w:t>
      </w:r>
      <w:r>
        <w:rPr>
          <w:rFonts w:hint="eastAsia"/>
          <w:lang w:eastAsia="zh-CN"/>
        </w:rPr>
        <w:t>，</w:t>
      </w:r>
      <w:r>
        <w:t xml:space="preserve"> C336文化唯物主义</w:t>
      </w:r>
      <w:r>
        <w:rPr>
          <w:rFonts w:hint="eastAsia"/>
          <w:lang w:eastAsia="zh-CN"/>
        </w:rPr>
        <w:t>，</w:t>
      </w:r>
      <w:r>
        <w:t xml:space="preserve"> C337霸权的动态争夺</w:t>
      </w:r>
      <w:r>
        <w:rPr>
          <w:rFonts w:hint="eastAsia"/>
          <w:lang w:eastAsia="zh-CN"/>
        </w:rPr>
        <w:t>，</w:t>
      </w:r>
      <w:r>
        <w:t xml:space="preserve"> C338支配/新兴/替代文化]</w:t>
      </w:r>
    </w:p>
    <w:p w14:paraId="013B4B71">
      <w:pPr>
        <w:pStyle w:val="165"/>
      </w:pPr>
      <w:r>
        <w:t>contested_concepts: [C339文化扩展</w:t>
      </w:r>
      <w:r>
        <w:rPr>
          <w:rFonts w:hint="eastAsia"/>
          <w:lang w:eastAsia="zh-CN"/>
        </w:rPr>
        <w:t>（</w:t>
      </w:r>
      <w:r>
        <w:t>保守主义批评为</w:t>
      </w:r>
      <w:r>
        <w:rPr>
          <w:rFonts w:hint="eastAsia"/>
          <w:lang w:eastAsia="zh-CN"/>
        </w:rPr>
        <w:t>“</w:t>
      </w:r>
      <w:r>
        <w:t>稀释</w:t>
      </w:r>
      <w:r>
        <w:rPr>
          <w:rFonts w:hint="eastAsia"/>
          <w:lang w:eastAsia="zh-CN"/>
        </w:rPr>
        <w:t>”</w:t>
      </w:r>
      <w:r>
        <w:t>了文化的精英标准</w:t>
      </w:r>
      <w:r>
        <w:rPr>
          <w:rFonts w:hint="eastAsia"/>
          <w:lang w:eastAsia="zh-CN"/>
        </w:rPr>
        <w:t>）</w:t>
      </w:r>
      <w:r>
        <w:t>, C340文化唯物主义</w:t>
      </w:r>
      <w:r>
        <w:rPr>
          <w:rFonts w:hint="eastAsia"/>
          <w:lang w:eastAsia="zh-CN"/>
        </w:rPr>
        <w:t>（</w:t>
      </w:r>
      <w:r>
        <w:t>马克思主义正统批评为放弃了经济基础的决定性</w:t>
      </w:r>
      <w:r>
        <w:rPr>
          <w:rFonts w:hint="eastAsia"/>
          <w:lang w:eastAsia="zh-CN"/>
        </w:rPr>
        <w:t>）</w:t>
      </w:r>
      <w:r>
        <w:t>]</w:t>
      </w:r>
    </w:p>
    <w:p w14:paraId="6BEB647C">
      <w:pPr>
        <w:pStyle w:val="165"/>
      </w:pPr>
      <w:r>
        <w:t>school: S019</w:t>
      </w:r>
    </w:p>
    <w:p w14:paraId="6100796A">
      <w:pPr>
        <w:pStyle w:val="165"/>
      </w:pPr>
      <w:r>
        <w:t>cross_schools: [S003</w:t>
      </w:r>
      <w:r>
        <w:rPr>
          <w:rFonts w:hint="eastAsia"/>
          <w:lang w:eastAsia="zh-CN"/>
        </w:rPr>
        <w:t>（</w:t>
      </w:r>
      <w:r>
        <w:t>葛兰西霸权概念的改造</w:t>
      </w:r>
      <w:r>
        <w:rPr>
          <w:rFonts w:hint="eastAsia"/>
          <w:lang w:eastAsia="zh-CN"/>
        </w:rPr>
        <w:t>）</w:t>
      </w:r>
      <w:r>
        <w:t>, S004</w:t>
      </w:r>
      <w:r>
        <w:rPr>
          <w:rFonts w:hint="eastAsia"/>
          <w:lang w:eastAsia="zh-CN"/>
        </w:rPr>
        <w:t>（</w:t>
      </w:r>
      <w:r>
        <w:t>与法兰克福学派文化工业批判的差异</w:t>
      </w:r>
      <w:r>
        <w:rPr>
          <w:rFonts w:hint="eastAsia"/>
          <w:lang w:eastAsia="zh-CN"/>
        </w:rPr>
        <w:t>）</w:t>
      </w:r>
      <w:r>
        <w:t>]</w:t>
      </w:r>
    </w:p>
    <w:p w14:paraId="41421A51">
      <w:pPr>
        <w:pStyle w:val="165"/>
      </w:pPr>
      <w:r>
        <w:t>macro_period: T3-T4</w:t>
      </w:r>
    </w:p>
    <w:p w14:paraId="01684944">
      <w:pPr>
        <w:pStyle w:val="7"/>
      </w:pPr>
      <w:r>
        <w:t>【P090】霍尔 Stuart Hall（1932–2014）</w:t>
      </w:r>
    </w:p>
    <w:p w14:paraId="32316619">
      <w:pPr>
        <w:pStyle w:val="166"/>
      </w:pPr>
      <w:r>
        <w:t>▎学术问题与思想起源</w:t>
      </w:r>
    </w:p>
    <w:p w14:paraId="235BFBA4">
      <w:r>
        <w:t>霍尔的核心学术问题——大众传媒何以生产意识形态、种族和身份何以在话语中被建构——形成于1960年代从牙买加到英国的移民经历和对英国新左派运动的参与。霍尔1932年生于牙买加金斯顿，1951年获罗兹奖学金赴牛津大学——这一移民身份使其理论始终处于</w:t>
      </w:r>
      <w:r>
        <w:rPr>
          <w:rFonts w:hint="eastAsia"/>
          <w:lang w:eastAsia="zh-CN"/>
        </w:rPr>
        <w:t>“</w:t>
      </w:r>
      <w:r>
        <w:t>内部的他者</w:t>
      </w:r>
      <w:r>
        <w:rPr>
          <w:rFonts w:hint="eastAsia"/>
          <w:lang w:eastAsia="zh-CN"/>
        </w:rPr>
        <w:t>”</w:t>
      </w:r>
      <w:r>
        <w:t>的位置：既深入英国学术体制又保持对其种族偏见的批判距离。</w:t>
      </w:r>
    </w:p>
    <w:p w14:paraId="24C12063">
      <w:pPr>
        <w:pStyle w:val="166"/>
      </w:pPr>
      <w:r>
        <w:t>▎核心理论贡献</w:t>
      </w:r>
    </w:p>
    <w:p w14:paraId="23CB0BAC">
      <w:r>
        <w:rPr>
          <w:b/>
        </w:rPr>
        <w:t>编码/解码理论</w:t>
      </w:r>
      <w:r>
        <w:t>（1973）。霍尔将传播过程分析为</w:t>
      </w:r>
      <w:r>
        <w:rPr>
          <w:rFonts w:hint="eastAsia"/>
          <w:lang w:eastAsia="zh-CN"/>
        </w:rPr>
        <w:t>“</w:t>
      </w:r>
      <w:r>
        <w:t>编码</w:t>
      </w:r>
      <w:r>
        <w:rPr>
          <w:rFonts w:hint="eastAsia"/>
          <w:lang w:eastAsia="zh-CN"/>
        </w:rPr>
        <w:t>”</w:t>
      </w:r>
      <w:r>
        <w:t>（信息被制作者以特定意识形态框架编码）和</w:t>
      </w:r>
      <w:r>
        <w:rPr>
          <w:rFonts w:hint="eastAsia"/>
          <w:lang w:eastAsia="zh-CN"/>
        </w:rPr>
        <w:t>“</w:t>
      </w:r>
      <w:r>
        <w:t>解码</w:t>
      </w:r>
      <w:r>
        <w:rPr>
          <w:rFonts w:hint="eastAsia"/>
          <w:lang w:eastAsia="zh-CN"/>
        </w:rPr>
        <w:t>”</w:t>
      </w:r>
      <w:r>
        <w:t>（接受者以自己的框架解读信息）两个环节——解码不必然复制编码。霍尔区分了三种解码位置：主导</w:t>
      </w:r>
      <w:r>
        <w:rPr>
          <w:rFonts w:hint="eastAsia"/>
          <w:lang w:eastAsia="zh-CN"/>
        </w:rPr>
        <w:t>－</w:t>
      </w:r>
      <w:r>
        <w:t>霸权位置（接受编码框架）、协商位置（部分接受部分修改）、对抗位置（完全拒绝编码框架）。这一理论挑战了法兰克福学派的</w:t>
      </w:r>
      <w:r>
        <w:rPr>
          <w:rFonts w:hint="eastAsia"/>
          <w:lang w:eastAsia="zh-CN"/>
        </w:rPr>
        <w:t>“</w:t>
      </w:r>
      <w:r>
        <w:t>意识形态操纵</w:t>
      </w:r>
      <w:r>
        <w:rPr>
          <w:rFonts w:hint="eastAsia"/>
          <w:lang w:eastAsia="zh-CN"/>
        </w:rPr>
        <w:t>”</w:t>
      </w:r>
      <w:r>
        <w:t>模型——受众不是被动的意识形态接收者而是主动的意义协商者。</w:t>
      </w:r>
    </w:p>
    <w:p w14:paraId="0D2EC971">
      <w:r>
        <w:rPr>
          <w:b/>
        </w:rPr>
        <w:t>种族的话语建构</w:t>
      </w:r>
      <w:r>
        <w:t>。霍尔在1980–1990年代系统阐述了种族身份的话语建构论——种族不是</w:t>
      </w:r>
      <w:r>
        <w:rPr>
          <w:rFonts w:hint="eastAsia"/>
          <w:lang w:eastAsia="zh-CN"/>
        </w:rPr>
        <w:t>“</w:t>
      </w:r>
      <w:r>
        <w:t>生物事实</w:t>
      </w:r>
      <w:r>
        <w:rPr>
          <w:rFonts w:hint="eastAsia"/>
          <w:lang w:eastAsia="zh-CN"/>
        </w:rPr>
        <w:t>”</w:t>
      </w:r>
      <w:r>
        <w:t>而是</w:t>
      </w:r>
      <w:r>
        <w:rPr>
          <w:rFonts w:hint="eastAsia"/>
          <w:lang w:eastAsia="zh-CN"/>
        </w:rPr>
        <w:t>“</w:t>
      </w:r>
      <w:r>
        <w:t>话语效果</w:t>
      </w:r>
      <w:r>
        <w:rPr>
          <w:rFonts w:hint="eastAsia"/>
          <w:lang w:eastAsia="zh-CN"/>
        </w:rPr>
        <w:t>”</w:t>
      </w:r>
      <w:r>
        <w:t>：种族的意义在特定历史和制度条件下被建构，不同时期的种族话语有不同的建构逻辑。霍尔区分了</w:t>
      </w:r>
      <w:r>
        <w:rPr>
          <w:rFonts w:hint="eastAsia"/>
          <w:lang w:eastAsia="zh-CN"/>
        </w:rPr>
        <w:t>“</w:t>
      </w:r>
      <w:r>
        <w:t>种族</w:t>
      </w:r>
      <w:r>
        <w:rPr>
          <w:rFonts w:hint="eastAsia"/>
          <w:lang w:eastAsia="zh-CN"/>
        </w:rPr>
        <w:t>”</w:t>
      </w:r>
      <w:r>
        <w:t>（racial，生物决定论的话语）和</w:t>
      </w:r>
      <w:r>
        <w:rPr>
          <w:rFonts w:hint="eastAsia"/>
          <w:lang w:eastAsia="zh-CN"/>
        </w:rPr>
        <w:t>“</w:t>
      </w:r>
      <w:r>
        <w:t>族裔</w:t>
      </w:r>
      <w:r>
        <w:rPr>
          <w:rFonts w:hint="eastAsia"/>
          <w:lang w:eastAsia="zh-CN"/>
        </w:rPr>
        <w:t>”</w:t>
      </w:r>
      <w:r>
        <w:t>（ethnic，文化差异的话语），主张以</w:t>
      </w:r>
      <w:r>
        <w:rPr>
          <w:rFonts w:hint="eastAsia"/>
          <w:lang w:eastAsia="zh-CN"/>
        </w:rPr>
        <w:t>“</w:t>
      </w:r>
      <w:r>
        <w:t>族裔</w:t>
      </w:r>
      <w:r>
        <w:rPr>
          <w:rFonts w:hint="eastAsia"/>
          <w:lang w:eastAsia="zh-CN"/>
        </w:rPr>
        <w:t>”</w:t>
      </w:r>
      <w:r>
        <w:t>替代</w:t>
      </w:r>
      <w:r>
        <w:rPr>
          <w:rFonts w:hint="eastAsia"/>
          <w:lang w:eastAsia="zh-CN"/>
        </w:rPr>
        <w:t>“</w:t>
      </w:r>
      <w:r>
        <w:t>种族</w:t>
      </w:r>
      <w:r>
        <w:rPr>
          <w:rFonts w:hint="eastAsia"/>
          <w:lang w:eastAsia="zh-CN"/>
        </w:rPr>
        <w:t>”</w:t>
      </w:r>
      <w:r>
        <w:t>作为分析范畴。</w:t>
      </w:r>
    </w:p>
    <w:p w14:paraId="0ACA6EB3">
      <w:pPr>
        <w:pStyle w:val="166"/>
      </w:pPr>
      <w:r>
        <w:t>▎学术对话与论战</w:t>
      </w:r>
    </w:p>
    <w:p w14:paraId="66A7AAA2">
      <w:r>
        <w:t>与法兰克福学派的编码/解码分歧：霍尔接受了法兰克福学派的意识形态分析，但批评其</w:t>
      </w:r>
      <w:r>
        <w:rPr>
          <w:rFonts w:hint="eastAsia"/>
          <w:lang w:eastAsia="zh-CN"/>
        </w:rPr>
        <w:t>“</w:t>
      </w:r>
      <w:r>
        <w:t>被动受众</w:t>
      </w:r>
      <w:r>
        <w:rPr>
          <w:rFonts w:hint="eastAsia"/>
          <w:lang w:eastAsia="zh-CN"/>
        </w:rPr>
        <w:t>”</w:t>
      </w:r>
      <w:r>
        <w:t>假设——阿多诺的文化工业理论将受众视为被操纵的客体，霍尔的编码/解码理论恢复了受众的能动性。</w:t>
      </w:r>
    </w:p>
    <w:p w14:paraId="1572581B">
      <w:r>
        <w:t>与拉克劳的后马克思主义对话：霍尔在1980年代与拉克劳就</w:t>
      </w:r>
      <w:r>
        <w:rPr>
          <w:rFonts w:hint="eastAsia"/>
          <w:lang w:eastAsia="zh-CN"/>
        </w:rPr>
        <w:t>“</w:t>
      </w:r>
      <w:r>
        <w:t>话语理论</w:t>
      </w:r>
      <w:r>
        <w:rPr>
          <w:rFonts w:hint="eastAsia"/>
          <w:lang w:eastAsia="zh-CN"/>
        </w:rPr>
        <w:t>”</w:t>
      </w:r>
      <w:r>
        <w:t>进行了对话——拉克劳将霸权改造为</w:t>
      </w:r>
      <w:r>
        <w:rPr>
          <w:rFonts w:hint="eastAsia"/>
          <w:lang w:eastAsia="zh-CN"/>
        </w:rPr>
        <w:t>“</w:t>
      </w:r>
      <w:r>
        <w:t>话语链接</w:t>
      </w:r>
      <w:r>
        <w:rPr>
          <w:rFonts w:hint="eastAsia"/>
          <w:lang w:eastAsia="zh-CN"/>
        </w:rPr>
        <w:t>”</w:t>
      </w:r>
      <w:r>
        <w:t>，霍尔坚持霸权的种族和阶级维度不可被话语分析完全吸收。</w:t>
      </w:r>
    </w:p>
    <w:p w14:paraId="5A7FD099">
      <w:pPr>
        <w:pStyle w:val="166"/>
      </w:pPr>
      <w:r>
        <w:t>▎制度化实践与学术场域位置</w:t>
      </w:r>
    </w:p>
    <w:p w14:paraId="7332AFEA">
      <w:r>
        <w:t>霍尔在1968–1979年担任伯明翰大学当代文化研究中心（CCCS）主任——在其领导下，CCCS成为英国文化研究的制度中心。霍尔在CCCS期间推动了文化研究的</w:t>
      </w:r>
      <w:r>
        <w:rPr>
          <w:rFonts w:hint="eastAsia"/>
          <w:lang w:eastAsia="zh-CN"/>
        </w:rPr>
        <w:t>“</w:t>
      </w:r>
      <w:r>
        <w:t>种族转向</w:t>
      </w:r>
      <w:r>
        <w:rPr>
          <w:rFonts w:hint="eastAsia"/>
          <w:lang w:eastAsia="zh-CN"/>
        </w:rPr>
        <w:t>”</w:t>
      </w:r>
      <w:r>
        <w:t>——1978年《监控危机》将种族问题置于文化研究的核心。1988年霍尔转任开放大学——开放大学的远程教育模式使霍尔的影响超越学术圈进入更广泛的公众。</w:t>
      </w:r>
    </w:p>
    <w:p w14:paraId="5692FAAB">
      <w:pPr>
        <w:pStyle w:val="166"/>
      </w:pPr>
      <w:r>
        <w:t>▎β映射</w:t>
      </w:r>
    </w:p>
    <w:p w14:paraId="1D046EB7">
      <w:pPr>
        <w:pStyle w:val="165"/>
      </w:pPr>
      <w:r>
        <w:t>borne_concepts: [C341编码/解码</w:t>
      </w:r>
      <w:r>
        <w:rPr>
          <w:rFonts w:hint="eastAsia"/>
          <w:lang w:eastAsia="zh-CN"/>
        </w:rPr>
        <w:t>，</w:t>
      </w:r>
      <w:r>
        <w:t xml:space="preserve"> C342三种解码位置</w:t>
      </w:r>
      <w:r>
        <w:rPr>
          <w:rFonts w:hint="eastAsia"/>
          <w:lang w:eastAsia="zh-CN"/>
        </w:rPr>
        <w:t>，</w:t>
      </w:r>
      <w:r>
        <w:t xml:space="preserve"> C343种族的话语建构</w:t>
      </w:r>
      <w:r>
        <w:rPr>
          <w:rFonts w:hint="eastAsia"/>
          <w:lang w:eastAsia="zh-CN"/>
        </w:rPr>
        <w:t>，</w:t>
      </w:r>
      <w:r>
        <w:t xml:space="preserve"> C344族裔vs种族]</w:t>
      </w:r>
    </w:p>
    <w:p w14:paraId="2F36E709">
      <w:pPr>
        <w:pStyle w:val="165"/>
      </w:pPr>
      <w:r>
        <w:t>contested_concepts: [C345编码/解码</w:t>
      </w:r>
      <w:r>
        <w:rPr>
          <w:rFonts w:hint="eastAsia"/>
          <w:lang w:eastAsia="zh-CN"/>
        </w:rPr>
        <w:t>（</w:t>
      </w:r>
      <w:r>
        <w:t>批评为过度强调受众能动性——忽视了意识形态的系统性力量</w:t>
      </w:r>
      <w:r>
        <w:rPr>
          <w:rFonts w:hint="eastAsia"/>
          <w:lang w:eastAsia="zh-CN"/>
        </w:rPr>
        <w:t>）</w:t>
      </w:r>
      <w:r>
        <w:t>]</w:t>
      </w:r>
    </w:p>
    <w:p w14:paraId="74DB611C">
      <w:pPr>
        <w:pStyle w:val="165"/>
      </w:pPr>
      <w:r>
        <w:t>school: S019</w:t>
      </w:r>
    </w:p>
    <w:p w14:paraId="1158B02B">
      <w:pPr>
        <w:pStyle w:val="165"/>
      </w:pPr>
      <w:r>
        <w:t>cross_schools: [S004</w:t>
      </w:r>
      <w:r>
        <w:rPr>
          <w:rFonts w:hint="eastAsia"/>
          <w:lang w:eastAsia="zh-CN"/>
        </w:rPr>
        <w:t>（</w:t>
      </w:r>
      <w:r>
        <w:t>与法兰克福学派意识形态分析的差异</w:t>
      </w:r>
      <w:r>
        <w:rPr>
          <w:rFonts w:hint="eastAsia"/>
          <w:lang w:eastAsia="zh-CN"/>
        </w:rPr>
        <w:t>）</w:t>
      </w:r>
      <w:r>
        <w:t>, S003</w:t>
      </w:r>
      <w:r>
        <w:rPr>
          <w:rFonts w:hint="eastAsia"/>
          <w:lang w:eastAsia="zh-CN"/>
        </w:rPr>
        <w:t>（</w:t>
      </w:r>
      <w:r>
        <w:t>与拉克劳后马克思主义的对话</w:t>
      </w:r>
      <w:r>
        <w:rPr>
          <w:rFonts w:hint="eastAsia"/>
          <w:lang w:eastAsia="zh-CN"/>
        </w:rPr>
        <w:t>）</w:t>
      </w:r>
      <w:r>
        <w:t>]</w:t>
      </w:r>
    </w:p>
    <w:p w14:paraId="66611A22">
      <w:pPr>
        <w:pStyle w:val="165"/>
      </w:pPr>
      <w:r>
        <w:t>macro_period: T4-T5</w:t>
      </w:r>
    </w:p>
    <w:p w14:paraId="0F065F19">
      <w:pPr>
        <w:pStyle w:val="6"/>
      </w:pPr>
      <w:r>
        <w:t>结构化理论</w:t>
      </w:r>
    </w:p>
    <w:p w14:paraId="7EF83B2C">
      <w:pPr>
        <w:pStyle w:val="7"/>
      </w:pPr>
      <w:r>
        <w:t>【P091】吉登斯 Anthony Giddens（1938–）</w:t>
      </w:r>
    </w:p>
    <w:p w14:paraId="7D6A59AE">
      <w:pPr>
        <w:pStyle w:val="166"/>
      </w:pPr>
      <w:r>
        <w:t>▎学术问题与思想起源</w:t>
      </w:r>
    </w:p>
    <w:p w14:paraId="6C9A9781">
      <w:r>
        <w:t>吉登斯的核心学术问题——结构何以既是行动的条件又是行动的结果、现代性的制度何以通过时空分离而全球化——形成于1970年代对帕森斯和法国结构主义的双重批判。吉登斯在赫尔大学和伦敦经济学院接受训练，其学术出发点是</w:t>
      </w:r>
      <w:r>
        <w:rPr>
          <w:rFonts w:hint="eastAsia"/>
          <w:lang w:eastAsia="zh-CN"/>
        </w:rPr>
        <w:t>“</w:t>
      </w:r>
      <w:r>
        <w:t>结构主义与行动理论的对立是虚假的</w:t>
      </w:r>
      <w:r>
        <w:rPr>
          <w:rFonts w:hint="eastAsia"/>
          <w:lang w:eastAsia="zh-CN"/>
        </w:rPr>
        <w:t>”</w:t>
      </w:r>
      <w:r>
        <w:t>——结构与行动不是对立的两极而是同一过程的两个面向。</w:t>
      </w:r>
    </w:p>
    <w:p w14:paraId="21075D80">
      <w:pPr>
        <w:pStyle w:val="166"/>
      </w:pPr>
      <w:r>
        <w:t>▎核心理论贡献</w:t>
      </w:r>
    </w:p>
    <w:p w14:paraId="20B057B0">
      <w:r>
        <w:rPr>
          <w:b/>
        </w:rPr>
        <w:t>结构化理论</w:t>
      </w:r>
      <w:r>
        <w:t>（《社会的构成》1984）。核心概念</w:t>
      </w:r>
      <w:r>
        <w:rPr>
          <w:rFonts w:hint="eastAsia"/>
          <w:lang w:eastAsia="zh-CN"/>
        </w:rPr>
        <w:t>“</w:t>
      </w:r>
      <w:r>
        <w:t>结构的二重性</w:t>
      </w:r>
      <w:r>
        <w:rPr>
          <w:rFonts w:hint="eastAsia"/>
          <w:lang w:eastAsia="zh-CN"/>
        </w:rPr>
        <w:t>”</w:t>
      </w:r>
      <w:r>
        <w:t>（duality of structure）：结构既是行动的中介（结构为行动提供规则和资源）又是行动的结果（行动再生产或改造结构）。结构与行动不是先后关系（先有结构再有行动）而是同一过程的两个面向——行动者在行动中使用结构提供的规则和资源，同时通过行动再生产或改变这些规则和资源。</w:t>
      </w:r>
    </w:p>
    <w:p w14:paraId="293627D8">
      <w:r>
        <w:rPr>
          <w:rFonts w:hint="eastAsia"/>
          <w:lang w:eastAsia="zh-CN"/>
        </w:rPr>
        <w:t>“</w:t>
      </w:r>
      <w:r>
        <w:t>规则</w:t>
      </w:r>
      <w:r>
        <w:rPr>
          <w:rFonts w:hint="eastAsia"/>
          <w:lang w:eastAsia="zh-CN"/>
        </w:rPr>
        <w:t>”</w:t>
      </w:r>
      <w:r>
        <w:t>是行动的规范性和解释性框架——告诉行动者</w:t>
      </w:r>
      <w:r>
        <w:rPr>
          <w:rFonts w:hint="eastAsia"/>
          <w:lang w:eastAsia="zh-CN"/>
        </w:rPr>
        <w:t>“</w:t>
      </w:r>
      <w:r>
        <w:t>如何做</w:t>
      </w:r>
      <w:r>
        <w:rPr>
          <w:rFonts w:hint="eastAsia"/>
          <w:lang w:eastAsia="zh-CN"/>
        </w:rPr>
        <w:t>”</w:t>
      </w:r>
      <w:r>
        <w:t>和</w:t>
      </w:r>
      <w:r>
        <w:rPr>
          <w:rFonts w:hint="eastAsia"/>
          <w:lang w:eastAsia="zh-CN"/>
        </w:rPr>
        <w:t>“</w:t>
      </w:r>
      <w:r>
        <w:t>为什么做</w:t>
      </w:r>
      <w:r>
        <w:rPr>
          <w:rFonts w:hint="eastAsia"/>
          <w:lang w:eastAsia="zh-CN"/>
        </w:rPr>
        <w:t>”</w:t>
      </w:r>
      <w:r>
        <w:t>。</w:t>
      </w:r>
      <w:r>
        <w:rPr>
          <w:rFonts w:hint="eastAsia"/>
          <w:lang w:eastAsia="zh-CN"/>
        </w:rPr>
        <w:t>“</w:t>
      </w:r>
      <w:r>
        <w:t>资源</w:t>
      </w:r>
      <w:r>
        <w:rPr>
          <w:rFonts w:hint="eastAsia"/>
          <w:lang w:eastAsia="zh-CN"/>
        </w:rPr>
        <w:t>”</w:t>
      </w:r>
      <w:r>
        <w:t>是行动的能力基础——分配性资源（物质资源的分配）和权威性资源（权力和信息的分配）。规则和资源都不是</w:t>
      </w:r>
      <w:r>
        <w:rPr>
          <w:rFonts w:hint="eastAsia"/>
          <w:lang w:eastAsia="zh-CN"/>
        </w:rPr>
        <w:t>“</w:t>
      </w:r>
      <w:r>
        <w:t>给定的</w:t>
      </w:r>
      <w:r>
        <w:rPr>
          <w:rFonts w:hint="eastAsia"/>
          <w:lang w:eastAsia="zh-CN"/>
        </w:rPr>
        <w:t>”</w:t>
      </w:r>
      <w:r>
        <w:t>而是在行动中被不断再生产的。</w:t>
      </w:r>
    </w:p>
    <w:p w14:paraId="68FB76A8">
      <w:r>
        <w:rPr>
          <w:b/>
        </w:rPr>
        <w:t>现代性理论</w:t>
      </w:r>
      <w:r>
        <w:t>（《现代性的后果》1990）。吉登斯将现代性的制度分析为四个维度：资本主义（劳动力和商品的私有化）、监督（信息控制和社会管理）、军事力量（暴力手段的垄断）、工业主义（自然的人造化）。现代性的动力是</w:t>
      </w:r>
      <w:r>
        <w:rPr>
          <w:rFonts w:hint="eastAsia"/>
          <w:lang w:eastAsia="zh-CN"/>
        </w:rPr>
        <w:t>“</w:t>
      </w:r>
      <w:r>
        <w:t>时空分离</w:t>
      </w:r>
      <w:r>
        <w:rPr>
          <w:rFonts w:hint="eastAsia"/>
          <w:lang w:eastAsia="zh-CN"/>
        </w:rPr>
        <w:t>”</w:t>
      </w:r>
      <w:r>
        <w:t>（时间与空间的标准化使社会关系脱离局部情境）、</w:t>
      </w:r>
      <w:r>
        <w:rPr>
          <w:rFonts w:hint="eastAsia"/>
          <w:lang w:eastAsia="zh-CN"/>
        </w:rPr>
        <w:t>“</w:t>
      </w:r>
      <w:r>
        <w:t>脱域</w:t>
      </w:r>
      <w:r>
        <w:rPr>
          <w:rFonts w:hint="eastAsia"/>
          <w:lang w:eastAsia="zh-CN"/>
        </w:rPr>
        <w:t>”</w:t>
      </w:r>
      <w:r>
        <w:t>（disembedding，社会关系从局部互动中抽出，通过象征标志和专家系统重新组织）、</w:t>
      </w:r>
      <w:r>
        <w:rPr>
          <w:rFonts w:hint="eastAsia"/>
          <w:lang w:eastAsia="zh-CN"/>
        </w:rPr>
        <w:t>“</w:t>
      </w:r>
      <w:r>
        <w:t>反思性</w:t>
      </w:r>
      <w:r>
        <w:rPr>
          <w:rFonts w:hint="eastAsia"/>
          <w:lang w:eastAsia="zh-CN"/>
        </w:rPr>
        <w:t>”</w:t>
      </w:r>
      <w:r>
        <w:t>（社会知识持续地影响社会行动，社会行动持续地被知识所修改）。</w:t>
      </w:r>
    </w:p>
    <w:p w14:paraId="5321712C">
      <w:pPr>
        <w:pStyle w:val="166"/>
      </w:pPr>
      <w:r>
        <w:t>▎学术对话与论战</w:t>
      </w:r>
    </w:p>
    <w:p w14:paraId="7124F5F6">
      <w:r>
        <w:t>与帕森斯-加芬克尔的对立综合：吉登斯试图综合帕森斯的宏观结构分析和加芬克尔的微观互动分析——帕森斯看到了结构对行动的约束，加芬克尔看到了行动对秩序的生产，吉登斯以</w:t>
      </w:r>
      <w:r>
        <w:rPr>
          <w:rFonts w:hint="eastAsia"/>
          <w:lang w:eastAsia="zh-CN"/>
        </w:rPr>
        <w:t>“</w:t>
      </w:r>
      <w:r>
        <w:t>结构的二重性</w:t>
      </w:r>
      <w:r>
        <w:rPr>
          <w:rFonts w:hint="eastAsia"/>
          <w:lang w:eastAsia="zh-CN"/>
        </w:rPr>
        <w:t>”</w:t>
      </w:r>
      <w:r>
        <w:t>统一两者。</w:t>
      </w:r>
    </w:p>
    <w:p w14:paraId="6E7DE719">
      <w:r>
        <w:t>与贝克的反思现代化对话：吉登斯和贝克在1990年代共同推进了</w:t>
      </w:r>
      <w:r>
        <w:rPr>
          <w:rFonts w:hint="eastAsia"/>
          <w:lang w:eastAsia="zh-CN"/>
        </w:rPr>
        <w:t>“</w:t>
      </w:r>
      <w:r>
        <w:t>反思现代化</w:t>
      </w:r>
      <w:r>
        <w:rPr>
          <w:rFonts w:hint="eastAsia"/>
          <w:lang w:eastAsia="zh-CN"/>
        </w:rPr>
        <w:t>”</w:t>
      </w:r>
      <w:r>
        <w:t>的理论框架，但吉登斯的</w:t>
      </w:r>
      <w:r>
        <w:rPr>
          <w:rFonts w:hint="eastAsia"/>
          <w:lang w:eastAsia="zh-CN"/>
        </w:rPr>
        <w:t>“</w:t>
      </w:r>
      <w:r>
        <w:t>反思性</w:t>
      </w:r>
      <w:r>
        <w:rPr>
          <w:rFonts w:hint="eastAsia"/>
          <w:lang w:eastAsia="zh-CN"/>
        </w:rPr>
        <w:t>”</w:t>
      </w:r>
      <w:r>
        <w:t>更接近知识社会学（社会知识影响社会行动），贝克的</w:t>
      </w:r>
      <w:r>
        <w:rPr>
          <w:rFonts w:hint="eastAsia"/>
          <w:lang w:eastAsia="zh-CN"/>
        </w:rPr>
        <w:t>“</w:t>
      </w:r>
      <w:r>
        <w:t>反思性</w:t>
      </w:r>
      <w:r>
        <w:rPr>
          <w:rFonts w:hint="eastAsia"/>
          <w:lang w:eastAsia="zh-CN"/>
        </w:rPr>
        <w:t>”</w:t>
      </w:r>
      <w:r>
        <w:t>更接近现代化理论（现代化自身后果对现代化前提的强制反思）。</w:t>
      </w:r>
    </w:p>
    <w:p w14:paraId="0284E5F7">
      <w:r>
        <w:t>与布迪厄的平行：吉登斯的结构化理论与布迪厄的惯习</w:t>
      </w:r>
      <w:r>
        <w:rPr>
          <w:rFonts w:hint="eastAsia"/>
          <w:lang w:eastAsia="zh-CN"/>
        </w:rPr>
        <w:t>－</w:t>
      </w:r>
      <w:r>
        <w:t>场域理论在问题意识上平行——两者都试图超越主客二元、统一结构与行动。但吉登斯的分析框架是更抽象的哲学</w:t>
      </w:r>
      <w:r>
        <w:rPr>
          <w:rFonts w:hint="eastAsia"/>
          <w:lang w:eastAsia="zh-CN"/>
        </w:rPr>
        <w:t>－</w:t>
      </w:r>
      <w:r>
        <w:t>社会学框架，布迪厄的分析框架是更贴近经验的社会学框架。</w:t>
      </w:r>
    </w:p>
    <w:p w14:paraId="0347012D">
      <w:pPr>
        <w:pStyle w:val="166"/>
      </w:pPr>
      <w:r>
        <w:t>▎制度化实践与学术场域位置</w:t>
      </w:r>
    </w:p>
    <w:p w14:paraId="3CA2868D">
      <w:r>
        <w:t>吉登斯在剑桥大学（1970–1987）和伦敦经济学院（1997–2003年任院长）的制度位置使其成为英国社会学最具影响力的学者之一。吉登斯的教材（《社会学》1982年起，多版）塑造了英国乃至全球社会学本科教育的知识框架——教材的广泛使用使其理论概念（结构化、时空分离、脱域、反思性）获得了远超学术圈的扩散。</w:t>
      </w:r>
    </w:p>
    <w:p w14:paraId="1AEFE85D">
      <w:r>
        <w:t>吉登斯同时也是</w:t>
      </w:r>
      <w:r>
        <w:rPr>
          <w:rFonts w:hint="eastAsia"/>
          <w:lang w:eastAsia="zh-CN"/>
        </w:rPr>
        <w:t>“</w:t>
      </w:r>
      <w:r>
        <w:t>第三条道路</w:t>
      </w:r>
      <w:r>
        <w:rPr>
          <w:rFonts w:hint="eastAsia"/>
          <w:lang w:eastAsia="zh-CN"/>
        </w:rPr>
        <w:t>”</w:t>
      </w:r>
      <w:r>
        <w:t>政治的理论顾问——他与布莱尔的关系（1990年代末）使结构化理论从学术话语进入英国政策讨论。批评者指出，</w:t>
      </w:r>
      <w:r>
        <w:rPr>
          <w:rFonts w:hint="eastAsia"/>
          <w:lang w:eastAsia="zh-CN"/>
        </w:rPr>
        <w:t>“</w:t>
      </w:r>
      <w:r>
        <w:t>第三条道路</w:t>
      </w:r>
      <w:r>
        <w:rPr>
          <w:rFonts w:hint="eastAsia"/>
          <w:lang w:eastAsia="zh-CN"/>
        </w:rPr>
        <w:t>”</w:t>
      </w:r>
      <w:r>
        <w:t>将吉登斯的社会学批判维度弱化为政策工具——从</w:t>
      </w:r>
      <w:r>
        <w:rPr>
          <w:rFonts w:hint="eastAsia"/>
          <w:lang w:eastAsia="zh-CN"/>
        </w:rPr>
        <w:t>“</w:t>
      </w:r>
      <w:r>
        <w:t>批判地分析现代性</w:t>
      </w:r>
      <w:r>
        <w:rPr>
          <w:rFonts w:hint="eastAsia"/>
          <w:lang w:eastAsia="zh-CN"/>
        </w:rPr>
        <w:t>”</w:t>
      </w:r>
      <w:r>
        <w:t>退化为</w:t>
      </w:r>
      <w:r>
        <w:rPr>
          <w:rFonts w:hint="eastAsia"/>
          <w:lang w:eastAsia="zh-CN"/>
        </w:rPr>
        <w:t>“</w:t>
      </w:r>
      <w:r>
        <w:t>为现代性提供改良方案</w:t>
      </w:r>
      <w:r>
        <w:rPr>
          <w:rFonts w:hint="eastAsia"/>
          <w:lang w:eastAsia="zh-CN"/>
        </w:rPr>
        <w:t>”</w:t>
      </w:r>
      <w:r>
        <w:t>。</w:t>
      </w:r>
    </w:p>
    <w:p w14:paraId="639A35DD">
      <w:pPr>
        <w:pStyle w:val="166"/>
      </w:pPr>
      <w:r>
        <w:t>▎学术影响与接受</w:t>
      </w:r>
    </w:p>
    <w:p w14:paraId="6D65C20B">
      <w:r>
        <w:t>在英语世界：吉登斯的结构化理论是1980–1990年代社会学理论的核心参照——其</w:t>
      </w:r>
      <w:r>
        <w:rPr>
          <w:rFonts w:hint="eastAsia"/>
          <w:lang w:eastAsia="zh-CN"/>
        </w:rPr>
        <w:t>“</w:t>
      </w:r>
      <w:r>
        <w:t>结构的二重性</w:t>
      </w:r>
      <w:r>
        <w:rPr>
          <w:rFonts w:hint="eastAsia"/>
          <w:lang w:eastAsia="zh-CN"/>
        </w:rPr>
        <w:t>”</w:t>
      </w:r>
      <w:r>
        <w:t>概念成为社会学的标准分析工具。但批评者指出，结构化理论过于抽象，缺乏经验操作化的方案。</w:t>
      </w:r>
    </w:p>
    <w:p w14:paraId="759598B1">
      <w:r>
        <w:t>在全球：吉登斯的现代性理论在东亚获得了特殊接受——</w:t>
      </w:r>
      <w:r>
        <w:rPr>
          <w:rFonts w:hint="eastAsia"/>
          <w:lang w:eastAsia="zh-CN"/>
        </w:rPr>
        <w:t>“</w:t>
      </w:r>
      <w:r>
        <w:t>时空分离</w:t>
      </w:r>
      <w:r>
        <w:rPr>
          <w:rFonts w:hint="eastAsia"/>
          <w:lang w:eastAsia="zh-CN"/>
        </w:rPr>
        <w:t>”</w:t>
      </w:r>
      <w:r>
        <w:t>和</w:t>
      </w:r>
      <w:r>
        <w:rPr>
          <w:rFonts w:hint="eastAsia"/>
          <w:lang w:eastAsia="zh-CN"/>
        </w:rPr>
        <w:t>“</w:t>
      </w:r>
      <w:r>
        <w:t>脱域</w:t>
      </w:r>
      <w:r>
        <w:rPr>
          <w:rFonts w:hint="eastAsia"/>
          <w:lang w:eastAsia="zh-CN"/>
        </w:rPr>
        <w:t>”</w:t>
      </w:r>
      <w:r>
        <w:t>概念被用于分析东亚压缩型现代化中的制度变迁和文化冲突。</w:t>
      </w:r>
    </w:p>
    <w:p w14:paraId="03023DF9">
      <w:pPr>
        <w:pStyle w:val="166"/>
      </w:pPr>
      <w:r>
        <w:t>▎β映射</w:t>
      </w:r>
    </w:p>
    <w:p w14:paraId="1C1F5D06">
      <w:pPr>
        <w:pStyle w:val="165"/>
      </w:pPr>
      <w:r>
        <w:t>borne_concepts: [C346结构的二重性</w:t>
      </w:r>
      <w:r>
        <w:rPr>
          <w:rFonts w:hint="eastAsia"/>
          <w:lang w:eastAsia="zh-CN"/>
        </w:rPr>
        <w:t>，</w:t>
      </w:r>
      <w:r>
        <w:t xml:space="preserve"> C347规则与资源</w:t>
      </w:r>
      <w:r>
        <w:rPr>
          <w:rFonts w:hint="eastAsia"/>
          <w:lang w:eastAsia="zh-CN"/>
        </w:rPr>
        <w:t>，</w:t>
      </w:r>
      <w:r>
        <w:t xml:space="preserve"> C348时空分离</w:t>
      </w:r>
      <w:r>
        <w:rPr>
          <w:rFonts w:hint="eastAsia"/>
          <w:lang w:eastAsia="zh-CN"/>
        </w:rPr>
        <w:t>，</w:t>
      </w:r>
      <w:r>
        <w:t xml:space="preserve"> C349脱域</w:t>
      </w:r>
      <w:r>
        <w:rPr>
          <w:rFonts w:hint="eastAsia"/>
          <w:lang w:eastAsia="zh-CN"/>
        </w:rPr>
        <w:t>，</w:t>
      </w:r>
      <w:r>
        <w:t xml:space="preserve"> C350现代性的反思性</w:t>
      </w:r>
      <w:r>
        <w:rPr>
          <w:rFonts w:hint="eastAsia"/>
          <w:lang w:eastAsia="zh-CN"/>
        </w:rPr>
        <w:t>，</w:t>
      </w:r>
      <w:r>
        <w:t xml:space="preserve"> C351现代性四制度]</w:t>
      </w:r>
    </w:p>
    <w:p w14:paraId="4CDCE041">
      <w:pPr>
        <w:pStyle w:val="165"/>
      </w:pPr>
      <w:r>
        <w:t>contested_concepts: [C352结构化理论</w:t>
      </w:r>
      <w:r>
        <w:rPr>
          <w:rFonts w:hint="eastAsia"/>
          <w:lang w:eastAsia="zh-CN"/>
        </w:rPr>
        <w:t>（</w:t>
      </w:r>
      <w:r>
        <w:t>批评为过度抽象缺乏操作化</w:t>
      </w:r>
      <w:r>
        <w:rPr>
          <w:rFonts w:hint="eastAsia"/>
          <w:lang w:eastAsia="zh-CN"/>
        </w:rPr>
        <w:t>）</w:t>
      </w:r>
      <w:r>
        <w:t>, C353第三条道路</w:t>
      </w:r>
      <w:r>
        <w:rPr>
          <w:rFonts w:hint="eastAsia"/>
          <w:lang w:eastAsia="zh-CN"/>
        </w:rPr>
        <w:t>（</w:t>
      </w:r>
      <w:r>
        <w:t>批评为社会学批判退化为政策工具</w:t>
      </w:r>
      <w:r>
        <w:rPr>
          <w:rFonts w:hint="eastAsia"/>
          <w:lang w:eastAsia="zh-CN"/>
        </w:rPr>
        <w:t>）</w:t>
      </w:r>
      <w:r>
        <w:t>]</w:t>
      </w:r>
    </w:p>
    <w:p w14:paraId="3D514727">
      <w:pPr>
        <w:pStyle w:val="165"/>
      </w:pPr>
      <w:r>
        <w:t>school: S020</w:t>
      </w:r>
    </w:p>
    <w:p w14:paraId="18C90FD0">
      <w:pPr>
        <w:pStyle w:val="165"/>
      </w:pPr>
      <w:r>
        <w:t>cross_schools: [S007</w:t>
      </w:r>
      <w:r>
        <w:rPr>
          <w:rFonts w:hint="eastAsia"/>
          <w:lang w:eastAsia="zh-CN"/>
        </w:rPr>
        <w:t>（</w:t>
      </w:r>
      <w:r>
        <w:t>与贝克反思现代化的对话</w:t>
      </w:r>
      <w:r>
        <w:rPr>
          <w:rFonts w:hint="eastAsia"/>
          <w:lang w:eastAsia="zh-CN"/>
        </w:rPr>
        <w:t>）</w:t>
      </w:r>
      <w:r>
        <w:t>, S010</w:t>
      </w:r>
      <w:r>
        <w:rPr>
          <w:rFonts w:hint="eastAsia"/>
          <w:lang w:eastAsia="zh-CN"/>
        </w:rPr>
        <w:t>（</w:t>
      </w:r>
      <w:r>
        <w:t>法国布迪厄惯习</w:t>
      </w:r>
      <w:r>
        <w:rPr>
          <w:rFonts w:hint="eastAsia"/>
          <w:lang w:eastAsia="zh-CN"/>
        </w:rPr>
        <w:t>－</w:t>
      </w:r>
      <w:r>
        <w:t>场域的平行</w:t>
      </w:r>
      <w:r>
        <w:rPr>
          <w:rFonts w:hint="eastAsia"/>
          <w:lang w:eastAsia="zh-CN"/>
        </w:rPr>
        <w:t>）</w:t>
      </w:r>
      <w:r>
        <w:t>]</w:t>
      </w:r>
    </w:p>
    <w:p w14:paraId="0DE09BF4">
      <w:pPr>
        <w:pStyle w:val="165"/>
      </w:pPr>
      <w:r>
        <w:t>macro_period: T4-T5</w:t>
      </w:r>
    </w:p>
    <w:p w14:paraId="55A302D4">
      <w:pPr>
        <w:pStyle w:val="6"/>
      </w:pPr>
      <w:r>
        <w:t>后现代/流动性理论</w:t>
      </w:r>
    </w:p>
    <w:p w14:paraId="3F7D6B47">
      <w:pPr>
        <w:pStyle w:val="7"/>
      </w:pPr>
      <w:r>
        <w:t>【P092】鲍曼 Zygmunt Bauman（1925–2017）</w:t>
      </w:r>
    </w:p>
    <w:p w14:paraId="55F65CCA">
      <w:pPr>
        <w:pStyle w:val="166"/>
      </w:pPr>
      <w:r>
        <w:t>▎学术问题与思想起源</w:t>
      </w:r>
    </w:p>
    <w:p w14:paraId="7981E53A">
      <w:r>
        <w:t>鲍曼的核心学术问题——现代性何以在</w:t>
      </w:r>
      <w:r>
        <w:rPr>
          <w:rFonts w:hint="eastAsia"/>
          <w:lang w:eastAsia="zh-CN"/>
        </w:rPr>
        <w:t>“</w:t>
      </w:r>
      <w:r>
        <w:t>解决</w:t>
      </w:r>
      <w:r>
        <w:rPr>
          <w:rFonts w:hint="eastAsia"/>
          <w:lang w:eastAsia="zh-CN"/>
        </w:rPr>
        <w:t>”</w:t>
      </w:r>
      <w:r>
        <w:t>犹太问题的过程中制造了大屠杀、</w:t>
      </w:r>
      <w:r>
        <w:rPr>
          <w:rFonts w:hint="eastAsia"/>
          <w:lang w:eastAsia="zh-CN"/>
        </w:rPr>
        <w:t>“</w:t>
      </w:r>
      <w:r>
        <w:t>液态现代性</w:t>
      </w:r>
      <w:r>
        <w:rPr>
          <w:rFonts w:hint="eastAsia"/>
          <w:lang w:eastAsia="zh-CN"/>
        </w:rPr>
        <w:t>”</w:t>
      </w:r>
      <w:r>
        <w:t>何以使一切固体的社会结构消融——形成于其作为波兰犹太人的切身经历和对大屠杀的持续反思。鲍曼1925年生于波兹南，1939年德占后逃亡苏联，战后加入波兰军队，1968年因反犹太运动被波兰大学驱逐，流亡英国——这一流亡经历使其理论始终带有</w:t>
      </w:r>
      <w:r>
        <w:rPr>
          <w:rFonts w:hint="eastAsia"/>
          <w:lang w:eastAsia="zh-CN"/>
        </w:rPr>
        <w:t>“</w:t>
      </w:r>
      <w:r>
        <w:t>从内部批判现代性</w:t>
      </w:r>
      <w:r>
        <w:rPr>
          <w:rFonts w:hint="eastAsia"/>
          <w:lang w:eastAsia="zh-CN"/>
        </w:rPr>
        <w:t>”</w:t>
      </w:r>
      <w:r>
        <w:t>的视角。</w:t>
      </w:r>
    </w:p>
    <w:p w14:paraId="7268A550">
      <w:pPr>
        <w:pStyle w:val="166"/>
      </w:pPr>
      <w:r>
        <w:t>▎核心理论贡献</w:t>
      </w:r>
    </w:p>
    <w:p w14:paraId="536809E7">
      <w:r>
        <w:rPr>
          <w:b/>
        </w:rPr>
        <w:t>大屠杀与现代性</w:t>
      </w:r>
      <w:r>
        <w:t>（《现代性与大屠杀》1989）。核心论证：大屠杀不是现代文明的</w:t>
      </w:r>
      <w:r>
        <w:rPr>
          <w:rFonts w:hint="eastAsia"/>
          <w:lang w:eastAsia="zh-CN"/>
        </w:rPr>
        <w:t>“</w:t>
      </w:r>
      <w:r>
        <w:t>偏差</w:t>
      </w:r>
      <w:r>
        <w:rPr>
          <w:rFonts w:hint="eastAsia"/>
          <w:lang w:eastAsia="zh-CN"/>
        </w:rPr>
        <w:t>”</w:t>
      </w:r>
      <w:r>
        <w:t>而是现代文明的</w:t>
      </w:r>
      <w:r>
        <w:rPr>
          <w:rFonts w:hint="eastAsia"/>
          <w:lang w:eastAsia="zh-CN"/>
        </w:rPr>
        <w:t>“</w:t>
      </w:r>
      <w:r>
        <w:t>产物</w:t>
      </w:r>
      <w:r>
        <w:rPr>
          <w:rFonts w:hint="eastAsia"/>
          <w:lang w:eastAsia="zh-CN"/>
        </w:rPr>
        <w:t>”</w:t>
      </w:r>
      <w:r>
        <w:t>——大屠杀的执行依赖于现代性的核心制度：科层制（将屠杀分解为可操作的行政程序）、技术理性（将效率标准应用于屠杀）、道德的科层化（将道德责任从个人转移给制度）。鲍曼反对</w:t>
      </w:r>
      <w:r>
        <w:rPr>
          <w:rFonts w:hint="eastAsia"/>
          <w:lang w:eastAsia="zh-CN"/>
        </w:rPr>
        <w:t>“</w:t>
      </w:r>
      <w:r>
        <w:t>大屠杀是野蛮的回归</w:t>
      </w:r>
      <w:r>
        <w:rPr>
          <w:rFonts w:hint="eastAsia"/>
          <w:lang w:eastAsia="zh-CN"/>
        </w:rPr>
        <w:t>”</w:t>
      </w:r>
      <w:r>
        <w:t>的解释——大屠杀是现代性逻辑的极端推演，而非对现代性的否定。</w:t>
      </w:r>
    </w:p>
    <w:p w14:paraId="416FE46E">
      <w:r>
        <w:rPr>
          <w:b/>
        </w:rPr>
        <w:t>液态现代性</w:t>
      </w:r>
      <w:r>
        <w:t>（《液态现代性》2000）。鲍曼将晚期现代性界定为</w:t>
      </w:r>
      <w:r>
        <w:rPr>
          <w:rFonts w:hint="eastAsia"/>
          <w:lang w:eastAsia="zh-CN"/>
        </w:rPr>
        <w:t>“</w:t>
      </w:r>
      <w:r>
        <w:t>液态</w:t>
      </w:r>
      <w:r>
        <w:rPr>
          <w:rFonts w:hint="eastAsia"/>
          <w:lang w:eastAsia="zh-CN"/>
        </w:rPr>
        <w:t>”</w:t>
      </w:r>
      <w:r>
        <w:t>——固体的社会结构（阶级、家庭、职业、社区）在加速消融，个体被迫在流动的情境中不断重新定义自身。液态现代性的核心特征：消费取代生产成为社会整合的核心机制、不确定性取代确定性成为基本生存条件、个体的</w:t>
      </w:r>
      <w:r>
        <w:rPr>
          <w:rFonts w:hint="eastAsia"/>
          <w:lang w:eastAsia="zh-CN"/>
        </w:rPr>
        <w:t>“</w:t>
      </w:r>
      <w:r>
        <w:t>自由</w:t>
      </w:r>
      <w:r>
        <w:rPr>
          <w:rFonts w:hint="eastAsia"/>
          <w:lang w:eastAsia="zh-CN"/>
        </w:rPr>
        <w:t>”</w:t>
      </w:r>
      <w:r>
        <w:t>成为强制——不是选择了自由而是被迫自由。鲍曼将</w:t>
      </w:r>
      <w:r>
        <w:rPr>
          <w:rFonts w:hint="eastAsia"/>
          <w:lang w:eastAsia="zh-CN"/>
        </w:rPr>
        <w:t>“</w:t>
      </w:r>
      <w:r>
        <w:t>液态</w:t>
      </w:r>
      <w:r>
        <w:rPr>
          <w:rFonts w:hint="eastAsia"/>
          <w:lang w:eastAsia="zh-CN"/>
        </w:rPr>
        <w:t>”</w:t>
      </w:r>
      <w:r>
        <w:t>与</w:t>
      </w:r>
      <w:r>
        <w:rPr>
          <w:rFonts w:hint="eastAsia"/>
          <w:lang w:eastAsia="zh-CN"/>
        </w:rPr>
        <w:t>“</w:t>
      </w:r>
      <w:r>
        <w:t>固态</w:t>
      </w:r>
      <w:r>
        <w:rPr>
          <w:rFonts w:hint="eastAsia"/>
          <w:lang w:eastAsia="zh-CN"/>
        </w:rPr>
        <w:t>”</w:t>
      </w:r>
      <w:r>
        <w:t>的对比替代了</w:t>
      </w:r>
      <w:r>
        <w:rPr>
          <w:rFonts w:hint="eastAsia"/>
          <w:lang w:eastAsia="zh-CN"/>
        </w:rPr>
        <w:t>“</w:t>
      </w:r>
      <w:r>
        <w:t>后现代</w:t>
      </w:r>
      <w:r>
        <w:rPr>
          <w:rFonts w:hint="eastAsia"/>
          <w:lang w:eastAsia="zh-CN"/>
        </w:rPr>
        <w:t>”</w:t>
      </w:r>
      <w:r>
        <w:t>与</w:t>
      </w:r>
      <w:r>
        <w:rPr>
          <w:rFonts w:hint="eastAsia"/>
          <w:lang w:eastAsia="zh-CN"/>
        </w:rPr>
        <w:t>“</w:t>
      </w:r>
      <w:r>
        <w:t>现代</w:t>
      </w:r>
      <w:r>
        <w:rPr>
          <w:rFonts w:hint="eastAsia"/>
          <w:lang w:eastAsia="zh-CN"/>
        </w:rPr>
        <w:t>”</w:t>
      </w:r>
      <w:r>
        <w:t>的对比——不是现代的</w:t>
      </w:r>
      <w:r>
        <w:rPr>
          <w:rFonts w:hint="eastAsia"/>
          <w:lang w:eastAsia="zh-CN"/>
        </w:rPr>
        <w:t>“</w:t>
      </w:r>
      <w:r>
        <w:t>终结</w:t>
      </w:r>
      <w:r>
        <w:rPr>
          <w:rFonts w:hint="eastAsia"/>
          <w:lang w:eastAsia="zh-CN"/>
        </w:rPr>
        <w:t>”</w:t>
      </w:r>
      <w:r>
        <w:t>而是现代的</w:t>
      </w:r>
      <w:r>
        <w:rPr>
          <w:rFonts w:hint="eastAsia"/>
          <w:lang w:eastAsia="zh-CN"/>
        </w:rPr>
        <w:t>“</w:t>
      </w:r>
      <w:r>
        <w:t>液化</w:t>
      </w:r>
      <w:r>
        <w:rPr>
          <w:rFonts w:hint="eastAsia"/>
          <w:lang w:eastAsia="zh-CN"/>
        </w:rPr>
        <w:t>”</w:t>
      </w:r>
      <w:r>
        <w:t>。</w:t>
      </w:r>
    </w:p>
    <w:p w14:paraId="7226B3C9">
      <w:pPr>
        <w:pStyle w:val="166"/>
      </w:pPr>
      <w:r>
        <w:t>▎学术对话与论战</w:t>
      </w:r>
    </w:p>
    <w:p w14:paraId="6F479116">
      <w:r>
        <w:t>与法兰克福学派的关系：鲍曼的大屠杀分析与阿多诺的</w:t>
      </w:r>
      <w:r>
        <w:rPr>
          <w:rFonts w:hint="eastAsia"/>
          <w:lang w:eastAsia="zh-CN"/>
        </w:rPr>
        <w:t>“</w:t>
      </w:r>
      <w:r>
        <w:t>奥斯维辛之后写诗是野蛮的</w:t>
      </w:r>
      <w:r>
        <w:rPr>
          <w:rFonts w:hint="eastAsia"/>
          <w:lang w:eastAsia="zh-CN"/>
        </w:rPr>
        <w:t>”</w:t>
      </w:r>
      <w:r>
        <w:t>共享对现代性的批判立场，但鲍曼的分析更具体——他揭示了科层制和技术理性如何使大屠杀成为可能，而非仅仅诊断现代性的</w:t>
      </w:r>
      <w:r>
        <w:rPr>
          <w:rFonts w:hint="eastAsia"/>
          <w:lang w:eastAsia="zh-CN"/>
        </w:rPr>
        <w:t>“</w:t>
      </w:r>
      <w:r>
        <w:t>总体病理</w:t>
      </w:r>
      <w:r>
        <w:rPr>
          <w:rFonts w:hint="eastAsia"/>
          <w:lang w:eastAsia="zh-CN"/>
        </w:rPr>
        <w:t>”</w:t>
      </w:r>
      <w:r>
        <w:t>。</w:t>
      </w:r>
    </w:p>
    <w:p w14:paraId="4FE596A2">
      <w:r>
        <w:t>与后现代主义的差异：鲍曼拒绝</w:t>
      </w:r>
      <w:r>
        <w:rPr>
          <w:rFonts w:hint="eastAsia"/>
          <w:lang w:eastAsia="zh-CN"/>
        </w:rPr>
        <w:t>“</w:t>
      </w:r>
      <w:r>
        <w:t>后现代</w:t>
      </w:r>
      <w:r>
        <w:rPr>
          <w:rFonts w:hint="eastAsia"/>
          <w:lang w:eastAsia="zh-CN"/>
        </w:rPr>
        <w:t>”</w:t>
      </w:r>
      <w:r>
        <w:t>标签——他主张的不是</w:t>
      </w:r>
      <w:r>
        <w:rPr>
          <w:rFonts w:hint="eastAsia"/>
          <w:lang w:eastAsia="zh-CN"/>
        </w:rPr>
        <w:t>“</w:t>
      </w:r>
      <w:r>
        <w:t>后现代</w:t>
      </w:r>
      <w:r>
        <w:rPr>
          <w:rFonts w:hint="eastAsia"/>
          <w:lang w:eastAsia="zh-CN"/>
        </w:rPr>
        <w:t>”</w:t>
      </w:r>
      <w:r>
        <w:t>（现代之后）而是</w:t>
      </w:r>
      <w:r>
        <w:rPr>
          <w:rFonts w:hint="eastAsia"/>
          <w:lang w:eastAsia="zh-CN"/>
        </w:rPr>
        <w:t>“</w:t>
      </w:r>
      <w:r>
        <w:t>液态现代</w:t>
      </w:r>
      <w:r>
        <w:rPr>
          <w:rFonts w:hint="eastAsia"/>
          <w:lang w:eastAsia="zh-CN"/>
        </w:rPr>
        <w:t>”</w:t>
      </w:r>
      <w:r>
        <w:t>（现代的液化）。后现代主义否定了理性的规范力量，鲍曼坚持理性仍然有批判和解放的潜能——只是现代性的制度使理性服务于支配而非解放。</w:t>
      </w:r>
    </w:p>
    <w:p w14:paraId="1DF79021">
      <w:pPr>
        <w:pStyle w:val="166"/>
      </w:pPr>
      <w:r>
        <w:t>▎β映射</w:t>
      </w:r>
    </w:p>
    <w:p w14:paraId="0B25A6F2">
      <w:pPr>
        <w:pStyle w:val="165"/>
      </w:pPr>
      <w:r>
        <w:t>borne_concepts: [C354大屠杀作为现代性产物</w:t>
      </w:r>
      <w:r>
        <w:rPr>
          <w:rFonts w:hint="eastAsia"/>
          <w:lang w:eastAsia="zh-CN"/>
        </w:rPr>
        <w:t>，</w:t>
      </w:r>
      <w:r>
        <w:t xml:space="preserve"> C355科层制与大屠杀</w:t>
      </w:r>
      <w:r>
        <w:rPr>
          <w:rFonts w:hint="eastAsia"/>
          <w:lang w:eastAsia="zh-CN"/>
        </w:rPr>
        <w:t>，</w:t>
      </w:r>
      <w:r>
        <w:t xml:space="preserve"> C356液态现代性</w:t>
      </w:r>
      <w:r>
        <w:rPr>
          <w:rFonts w:hint="eastAsia"/>
          <w:lang w:eastAsia="zh-CN"/>
        </w:rPr>
        <w:t>，</w:t>
      </w:r>
      <w:r>
        <w:t xml:space="preserve"> C357消费作为社会整合</w:t>
      </w:r>
      <w:r>
        <w:rPr>
          <w:rFonts w:hint="eastAsia"/>
          <w:lang w:eastAsia="zh-CN"/>
        </w:rPr>
        <w:t>，</w:t>
      </w:r>
      <w:r>
        <w:t xml:space="preserve"> C358被迫自由]</w:t>
      </w:r>
    </w:p>
    <w:p w14:paraId="313C7C17">
      <w:pPr>
        <w:pStyle w:val="165"/>
      </w:pPr>
      <w:r>
        <w:t>contested_concepts: [C359大屠杀分析</w:t>
      </w:r>
      <w:r>
        <w:rPr>
          <w:rFonts w:hint="eastAsia"/>
          <w:lang w:eastAsia="zh-CN"/>
        </w:rPr>
        <w:t>（</w:t>
      </w:r>
      <w:r>
        <w:t>批评为将大屠杀</w:t>
      </w:r>
      <w:r>
        <w:rPr>
          <w:rFonts w:hint="eastAsia"/>
          <w:lang w:eastAsia="zh-CN"/>
        </w:rPr>
        <w:t>“</w:t>
      </w:r>
      <w:r>
        <w:t>正常化</w:t>
      </w:r>
      <w:r>
        <w:rPr>
          <w:rFonts w:hint="eastAsia"/>
          <w:lang w:eastAsia="zh-CN"/>
        </w:rPr>
        <w:t>”</w:t>
      </w:r>
      <w:r>
        <w:t>——将大屠杀归因于现代性制度淡化了纳粹意识形态的特定性</w:t>
      </w:r>
      <w:r>
        <w:rPr>
          <w:rFonts w:hint="eastAsia"/>
          <w:lang w:eastAsia="zh-CN"/>
        </w:rPr>
        <w:t>）</w:t>
      </w:r>
      <w:r>
        <w:t>, C360液态现代性</w:t>
      </w:r>
      <w:r>
        <w:rPr>
          <w:rFonts w:hint="eastAsia"/>
          <w:lang w:eastAsia="zh-CN"/>
        </w:rPr>
        <w:t>（</w:t>
      </w:r>
      <w:r>
        <w:t>批评为悲观——忽视了新社会运动的创造潜力</w:t>
      </w:r>
      <w:r>
        <w:rPr>
          <w:rFonts w:hint="eastAsia"/>
          <w:lang w:eastAsia="zh-CN"/>
        </w:rPr>
        <w:t>）</w:t>
      </w:r>
      <w:r>
        <w:t>]</w:t>
      </w:r>
    </w:p>
    <w:p w14:paraId="21C24038">
      <w:pPr>
        <w:pStyle w:val="165"/>
      </w:pPr>
      <w:r>
        <w:t>school: S021</w:t>
      </w:r>
    </w:p>
    <w:p w14:paraId="1524491B">
      <w:pPr>
        <w:pStyle w:val="165"/>
      </w:pPr>
      <w:r>
        <w:t>cross_schools: [S004</w:t>
      </w:r>
      <w:r>
        <w:rPr>
          <w:rFonts w:hint="eastAsia"/>
          <w:lang w:eastAsia="zh-CN"/>
        </w:rPr>
        <w:t>（</w:t>
      </w:r>
      <w:r>
        <w:t>与法兰克福学派对现代性的批判的平行</w:t>
      </w:r>
      <w:r>
        <w:rPr>
          <w:rFonts w:hint="eastAsia"/>
          <w:lang w:eastAsia="zh-CN"/>
        </w:rPr>
        <w:t>）</w:t>
      </w:r>
      <w:r>
        <w:t>]</w:t>
      </w:r>
    </w:p>
    <w:p w14:paraId="04B2DBC2">
      <w:pPr>
        <w:pStyle w:val="165"/>
      </w:pPr>
      <w:r>
        <w:t>macro_period: T4-T5</w:t>
      </w:r>
    </w:p>
    <w:p w14:paraId="1401EDCC">
      <w:pPr>
        <w:pStyle w:val="164"/>
      </w:pPr>
      <w:r>
        <w:t>英国学统·总体汇总</w:t>
      </w:r>
    </w:p>
    <w:p w14:paraId="472250FA">
      <w:r>
        <w:rPr>
          <w:b/>
        </w:rPr>
        <w:t>七条主线</w:t>
      </w:r>
      <w:r>
        <w:t>：社会进化论/前驱（斯宾塞）、社会人类学（马林诺夫斯基-拉德克利夫-布朗-埃文斯-普里查德）、文化社会学/制度人类学（道格拉斯）、文化研究（霍加特-威廉斯-霍尔）、社会理论/阶级分析（洛克伍德）、结构化理论（吉登斯）、后现代/流动性理论（鲍曼）。英国学统的核心特征是</w:t>
      </w:r>
      <w:r>
        <w:rPr>
          <w:rFonts w:hint="eastAsia"/>
          <w:lang w:eastAsia="zh-CN"/>
        </w:rPr>
        <w:t>“</w:t>
      </w:r>
      <w:r>
        <w:t>理论</w:t>
      </w:r>
      <w:r>
        <w:rPr>
          <w:rFonts w:hint="eastAsia"/>
          <w:lang w:eastAsia="zh-CN"/>
        </w:rPr>
        <w:t>－</w:t>
      </w:r>
      <w:r>
        <w:t>实践张力</w:t>
      </w:r>
      <w:r>
        <w:rPr>
          <w:rFonts w:hint="eastAsia"/>
          <w:lang w:eastAsia="zh-CN"/>
        </w:rPr>
        <w:t>”</w:t>
      </w:r>
      <w:r>
        <w:t>——不同于德国学统的</w:t>
      </w:r>
      <w:r>
        <w:rPr>
          <w:rFonts w:hint="eastAsia"/>
          <w:lang w:eastAsia="zh-CN"/>
        </w:rPr>
        <w:t>“</w:t>
      </w:r>
      <w:r>
        <w:t>理论优先</w:t>
      </w:r>
      <w:r>
        <w:rPr>
          <w:rFonts w:hint="eastAsia"/>
          <w:lang w:eastAsia="zh-CN"/>
        </w:rPr>
        <w:t>”</w:t>
      </w:r>
      <w:r>
        <w:t>气质，英国社会学家的理论建构始终与具体的社会问题（殖民治理、工人阶级文化、福利国家、种族问题、大屠杀、风险感知、阶级结构）纠缠在一起。</w:t>
      </w:r>
    </w:p>
    <w:p w14:paraId="27263A06">
      <w:r>
        <w:rPr>
          <w:b/>
        </w:rPr>
        <w:t>从进化论到流动性理论的长弧线</w:t>
      </w:r>
      <w:r>
        <w:t>：斯宾塞的</w:t>
      </w:r>
      <w:r>
        <w:rPr>
          <w:rFonts w:hint="eastAsia"/>
          <w:lang w:eastAsia="zh-CN"/>
        </w:rPr>
        <w:t>“</w:t>
      </w:r>
      <w:r>
        <w:t>社会进化论</w:t>
      </w:r>
      <w:r>
        <w:rPr>
          <w:rFonts w:hint="eastAsia"/>
          <w:lang w:eastAsia="zh-CN"/>
        </w:rPr>
        <w:t>”</w:t>
      </w:r>
      <w:r>
        <w:t>为英国社会学提供了第一个系统性框架——从军事社会到工业社会的进化、社会有机体的功能分化、</w:t>
      </w:r>
      <w:r>
        <w:rPr>
          <w:rFonts w:hint="eastAsia"/>
          <w:lang w:eastAsia="zh-CN"/>
        </w:rPr>
        <w:t>“</w:t>
      </w:r>
      <w:r>
        <w:t>适者生存</w:t>
      </w:r>
      <w:r>
        <w:rPr>
          <w:rFonts w:hint="eastAsia"/>
          <w:lang w:eastAsia="zh-CN"/>
        </w:rPr>
        <w:t>”</w:t>
      </w:r>
      <w:r>
        <w:t>的社会应用。但斯宾塞的框架被涂尔干从根本上批判——</w:t>
      </w:r>
      <w:r>
        <w:rPr>
          <w:rFonts w:hint="eastAsia"/>
          <w:lang w:eastAsia="zh-CN"/>
        </w:rPr>
        <w:t>“</w:t>
      </w:r>
      <w:r>
        <w:t>前契约团结</w:t>
      </w:r>
      <w:r>
        <w:rPr>
          <w:rFonts w:hint="eastAsia"/>
          <w:lang w:eastAsia="zh-CN"/>
        </w:rPr>
        <w:t>”</w:t>
      </w:r>
      <w:r>
        <w:t>的概念瓦解了斯宾塞的契约主义假设。此后英国学统分裂为多条路线：马林诺夫斯基和拉德克利夫-布朗将功能主义引向社会人类学，埃文斯-普里查德将功能主义修正为</w:t>
      </w:r>
      <w:r>
        <w:rPr>
          <w:rFonts w:hint="eastAsia"/>
          <w:lang w:eastAsia="zh-CN"/>
        </w:rPr>
        <w:t>“</w:t>
      </w:r>
      <w:r>
        <w:t>内在理解</w:t>
      </w:r>
      <w:r>
        <w:rPr>
          <w:rFonts w:hint="eastAsia"/>
          <w:lang w:eastAsia="zh-CN"/>
        </w:rPr>
        <w:t>”</w:t>
      </w:r>
      <w:r>
        <w:t>的结构功能主义，道格拉斯将分类分析从人类学扩展到制度社会学，霍加特和威廉斯从工人阶级文化保护发展出文化研究，洛克伍德从阶级分析提出了</w:t>
      </w:r>
      <w:r>
        <w:rPr>
          <w:rFonts w:hint="eastAsia"/>
          <w:lang w:eastAsia="zh-CN"/>
        </w:rPr>
        <w:t>“</w:t>
      </w:r>
      <w:r>
        <w:t>系统—社会整合</w:t>
      </w:r>
      <w:r>
        <w:rPr>
          <w:rFonts w:hint="eastAsia"/>
          <w:lang w:eastAsia="zh-CN"/>
        </w:rPr>
        <w:t>”</w:t>
      </w:r>
      <w:r>
        <w:t>的区分，吉登斯综合了结构化理论，鲍曼走向液态现代性诊断。</w:t>
      </w:r>
    </w:p>
    <w:p w14:paraId="25F659D2">
      <w:r>
        <w:rPr>
          <w:b/>
        </w:rPr>
        <w:t>制度特征</w:t>
      </w:r>
      <w:r>
        <w:t>：英国社会学的制度化以伦敦经济学院（LSE）和牛津大学为核心——LSE的社会人类学传统（马林诺夫斯基-拉德克利夫-布朗）和CCCS（霍加特-霍尔）是英国社会学最重要的两个制度节点。牛津大学的社会人类学（埃文斯-普里查德）则构成了LSE之外的另一个人类学中心。斯宾塞从未担任大学教职——他是维多利亚时代最成功的</w:t>
      </w:r>
      <w:r>
        <w:rPr>
          <w:rFonts w:hint="eastAsia"/>
          <w:lang w:eastAsia="zh-CN"/>
        </w:rPr>
        <w:t>“</w:t>
      </w:r>
      <w:r>
        <w:t>独立知识分子</w:t>
      </w:r>
      <w:r>
        <w:rPr>
          <w:rFonts w:hint="eastAsia"/>
          <w:lang w:eastAsia="zh-CN"/>
        </w:rPr>
        <w:t>”</w:t>
      </w:r>
      <w:r>
        <w:t>，其影响通过著作版税而非学术传承扩散。英国学统的另一特征是</w:t>
      </w:r>
      <w:r>
        <w:rPr>
          <w:rFonts w:hint="eastAsia"/>
          <w:lang w:eastAsia="zh-CN"/>
        </w:rPr>
        <w:t>“</w:t>
      </w:r>
      <w:r>
        <w:t>公共知识人</w:t>
      </w:r>
      <w:r>
        <w:rPr>
          <w:rFonts w:hint="eastAsia"/>
          <w:lang w:eastAsia="zh-CN"/>
        </w:rPr>
        <w:t>”</w:t>
      </w:r>
      <w:r>
        <w:t>传统——吉登斯与布莱尔的</w:t>
      </w:r>
      <w:r>
        <w:rPr>
          <w:rFonts w:hint="eastAsia"/>
          <w:lang w:eastAsia="zh-CN"/>
        </w:rPr>
        <w:t>“</w:t>
      </w:r>
      <w:r>
        <w:t>第三条道路</w:t>
      </w:r>
      <w:r>
        <w:rPr>
          <w:rFonts w:hint="eastAsia"/>
          <w:lang w:eastAsia="zh-CN"/>
        </w:rPr>
        <w:t>”</w:t>
      </w:r>
      <w:r>
        <w:t>、霍尔对种族问题的公共讨论、鲍曼对消费主义的媒体评论，都是理论介入公共领域的实践。</w:t>
      </w:r>
    </w:p>
    <w:p w14:paraId="3DCAFC5C">
      <w:r>
        <w:rPr>
          <w:b/>
        </w:rPr>
        <w:t>β映射总汇</w:t>
      </w:r>
    </w:p>
    <w:p w14:paraId="42C6CD80">
      <w:pPr>
        <w:pStyle w:val="165"/>
      </w:pPr>
      <w:r>
        <w:t>borne_concepts: C325-C328</w:t>
      </w:r>
      <w:r>
        <w:rPr>
          <w:rFonts w:hint="eastAsia"/>
          <w:lang w:eastAsia="zh-CN"/>
        </w:rPr>
        <w:t>（</w:t>
      </w:r>
      <w:r>
        <w:t>马林诺夫斯基</w:t>
      </w:r>
      <w:r>
        <w:rPr>
          <w:rFonts w:hint="eastAsia"/>
          <w:lang w:eastAsia="zh-CN"/>
        </w:rPr>
        <w:t>）</w:t>
      </w:r>
      <w:r>
        <w:t>, C331-C333</w:t>
      </w:r>
      <w:r>
        <w:rPr>
          <w:rFonts w:hint="eastAsia"/>
          <w:lang w:eastAsia="zh-CN"/>
        </w:rPr>
        <w:t>（</w:t>
      </w:r>
      <w:r>
        <w:t>拉德克利夫-布朗</w:t>
      </w:r>
      <w:r>
        <w:rPr>
          <w:rFonts w:hint="eastAsia"/>
          <w:lang w:eastAsia="zh-CN"/>
        </w:rPr>
        <w:t>）</w:t>
      </w:r>
      <w:r>
        <w:t>, C335-C338</w:t>
      </w:r>
      <w:r>
        <w:rPr>
          <w:rFonts w:hint="eastAsia"/>
          <w:lang w:eastAsia="zh-CN"/>
        </w:rPr>
        <w:t>（</w:t>
      </w:r>
      <w:r>
        <w:t>威廉斯</w:t>
      </w:r>
      <w:r>
        <w:rPr>
          <w:rFonts w:hint="eastAsia"/>
          <w:lang w:eastAsia="zh-CN"/>
        </w:rPr>
        <w:t>）</w:t>
      </w:r>
      <w:r>
        <w:t>, C341-C344</w:t>
      </w:r>
      <w:r>
        <w:rPr>
          <w:rFonts w:hint="eastAsia"/>
          <w:lang w:eastAsia="zh-CN"/>
        </w:rPr>
        <w:t>（</w:t>
      </w:r>
      <w:r>
        <w:t>霍尔</w:t>
      </w:r>
      <w:r>
        <w:rPr>
          <w:rFonts w:hint="eastAsia"/>
          <w:lang w:eastAsia="zh-CN"/>
        </w:rPr>
        <w:t>）</w:t>
      </w:r>
      <w:r>
        <w:t>, C346-C351</w:t>
      </w:r>
      <w:r>
        <w:rPr>
          <w:rFonts w:hint="eastAsia"/>
          <w:lang w:eastAsia="zh-CN"/>
        </w:rPr>
        <w:t>（</w:t>
      </w:r>
      <w:r>
        <w:t>吉登斯</w:t>
      </w:r>
      <w:r>
        <w:rPr>
          <w:rFonts w:hint="eastAsia"/>
          <w:lang w:eastAsia="zh-CN"/>
        </w:rPr>
        <w:t>）</w:t>
      </w:r>
      <w:r>
        <w:t>, C354-C358</w:t>
      </w:r>
      <w:r>
        <w:rPr>
          <w:rFonts w:hint="eastAsia"/>
          <w:lang w:eastAsia="zh-CN"/>
        </w:rPr>
        <w:t>（</w:t>
      </w:r>
      <w:r>
        <w:t>鲍曼</w:t>
      </w:r>
      <w:r>
        <w:rPr>
          <w:rFonts w:hint="eastAsia"/>
          <w:lang w:eastAsia="zh-CN"/>
        </w:rPr>
        <w:t>）</w:t>
      </w:r>
      <w:r>
        <w:t>, 补遗: C_社会进化论/C_军事社会vs工业社会/C_社会有机体论/C_适者生存</w:t>
      </w:r>
      <w:r>
        <w:rPr>
          <w:rFonts w:hint="eastAsia"/>
          <w:lang w:eastAsia="zh-CN"/>
        </w:rPr>
        <w:t>（</w:t>
      </w:r>
      <w:r>
        <w:t>斯宾塞</w:t>
      </w:r>
      <w:r>
        <w:rPr>
          <w:rFonts w:hint="eastAsia"/>
          <w:lang w:eastAsia="zh-CN"/>
        </w:rPr>
        <w:t>）</w:t>
      </w:r>
      <w:r>
        <w:t>, C_内在理解/C_裂变分支系统/C_巫术信念的逻辑连贯性</w:t>
      </w:r>
      <w:r>
        <w:rPr>
          <w:rFonts w:hint="eastAsia"/>
          <w:lang w:eastAsia="zh-CN"/>
        </w:rPr>
        <w:t>（</w:t>
      </w:r>
      <w:r>
        <w:t>埃文斯-普里查德</w:t>
      </w:r>
      <w:r>
        <w:rPr>
          <w:rFonts w:hint="eastAsia"/>
          <w:lang w:eastAsia="zh-CN"/>
        </w:rPr>
        <w:t>）</w:t>
      </w:r>
      <w:r>
        <w:t>, C_污秽即位置不当之物/C_群体_格栅/C_制度如何思维/C_风险的文化理论</w:t>
      </w:r>
      <w:r>
        <w:rPr>
          <w:rFonts w:hint="eastAsia"/>
          <w:lang w:eastAsia="zh-CN"/>
        </w:rPr>
        <w:t>（</w:t>
      </w:r>
      <w:r>
        <w:t>道格拉斯</w:t>
      </w:r>
      <w:r>
        <w:rPr>
          <w:rFonts w:hint="eastAsia"/>
          <w:lang w:eastAsia="zh-CN"/>
        </w:rPr>
        <w:t>）</w:t>
      </w:r>
      <w:r>
        <w:t>, C_系统整合vs社会整合/C_地位不一致</w:t>
      </w:r>
      <w:r>
        <w:rPr>
          <w:rFonts w:hint="eastAsia"/>
          <w:lang w:eastAsia="zh-CN"/>
        </w:rPr>
        <w:t>（</w:t>
      </w:r>
      <w:r>
        <w:t>洛克伍德</w:t>
      </w:r>
      <w:r>
        <w:rPr>
          <w:rFonts w:hint="eastAsia"/>
          <w:lang w:eastAsia="zh-CN"/>
        </w:rPr>
        <w:t>）</w:t>
      </w:r>
      <w:r>
        <w:t>, C_识字的使用/C_活的文化vs罐装文化/C_文化民主</w:t>
      </w:r>
      <w:r>
        <w:rPr>
          <w:rFonts w:hint="eastAsia"/>
          <w:lang w:eastAsia="zh-CN"/>
        </w:rPr>
        <w:t>（</w:t>
      </w:r>
      <w:r>
        <w:t>霍加特</w:t>
      </w:r>
      <w:r>
        <w:rPr>
          <w:rFonts w:hint="eastAsia"/>
          <w:lang w:eastAsia="zh-CN"/>
        </w:rPr>
        <w:t>）</w:t>
      </w:r>
      <w:r>
        <w:t>]</w:t>
      </w:r>
    </w:p>
    <w:p w14:paraId="2AA41156">
      <w:pPr>
        <w:pStyle w:val="165"/>
      </w:pPr>
      <w:r>
        <w:t>contested_concepts: 全量列举见各条目</w:t>
      </w:r>
    </w:p>
    <w:p w14:paraId="7528C0B3">
      <w:pPr>
        <w:pStyle w:val="165"/>
      </w:pPr>
      <w:r>
        <w:t>school: S018-S024</w:t>
      </w:r>
    </w:p>
    <w:p w14:paraId="1FE53460">
      <w:pPr>
        <w:pStyle w:val="165"/>
      </w:pPr>
      <w:r>
        <w:t>macro_period: T1-T5</w:t>
      </w:r>
    </w:p>
    <w:p w14:paraId="0ECCD1A3">
      <w:pPr>
        <w:pStyle w:val="7"/>
      </w:pPr>
      <w:r>
        <w:t>【P127】赫伯特·斯宾塞（Herbert Spencer, 1820–1903）</w:t>
      </w:r>
    </w:p>
    <w:p w14:paraId="48BBE903">
      <w:pPr>
        <w:pStyle w:val="166"/>
      </w:pPr>
      <w:r>
        <w:t>▎学术问题与思想起源</w:t>
      </w:r>
    </w:p>
    <w:p w14:paraId="747AADCA">
      <w:r>
        <w:t>斯宾塞面对的核心问题是：社会进化的法则是什么？他在维多利亚时代英国的思想氛围中——达尔文《物种起源》（1859）、莱尔的地质学、拉马克的获得性遗传——发展出</w:t>
      </w:r>
      <w:r>
        <w:rPr>
          <w:rFonts w:hint="eastAsia"/>
          <w:lang w:eastAsia="zh-CN"/>
        </w:rPr>
        <w:t>“</w:t>
      </w:r>
      <w:r>
        <w:t>综合哲学</w:t>
      </w:r>
      <w:r>
        <w:rPr>
          <w:rFonts w:hint="eastAsia"/>
          <w:lang w:eastAsia="zh-CN"/>
        </w:rPr>
        <w:t>”</w:t>
      </w:r>
      <w:r>
        <w:t>（Synthetic Philosophy）的体系：从无机物到有机体，从有机体到社会，从社会到伦理和美学，一切存在都遵循</w:t>
      </w:r>
      <w:r>
        <w:rPr>
          <w:rFonts w:hint="eastAsia"/>
          <w:lang w:eastAsia="zh-CN"/>
        </w:rPr>
        <w:t>“</w:t>
      </w:r>
      <w:r>
        <w:t>从同质到异质</w:t>
      </w:r>
      <w:r>
        <w:rPr>
          <w:rFonts w:hint="eastAsia"/>
          <w:lang w:eastAsia="zh-CN"/>
        </w:rPr>
        <w:t>”</w:t>
      </w:r>
      <w:r>
        <w:t>的进化法则。斯宾塞是工程师出身（铁路工程师），这一技术背景使他的社会理论具有独特的</w:t>
      </w:r>
      <w:r>
        <w:rPr>
          <w:rFonts w:hint="eastAsia"/>
          <w:lang w:eastAsia="zh-CN"/>
        </w:rPr>
        <w:t>“</w:t>
      </w:r>
      <w:r>
        <w:t>结构—功能</w:t>
      </w:r>
      <w:r>
        <w:rPr>
          <w:rFonts w:hint="eastAsia"/>
          <w:lang w:eastAsia="zh-CN"/>
        </w:rPr>
        <w:t>”</w:t>
      </w:r>
      <w:r>
        <w:t>风格——他像分析机械系统一样分析社会结构。</w:t>
      </w:r>
    </w:p>
    <w:p w14:paraId="522804DD">
      <w:pPr>
        <w:pStyle w:val="166"/>
      </w:pPr>
      <w:r>
        <w:t>▎核心理论贡献</w:t>
      </w:r>
    </w:p>
    <w:p w14:paraId="63983496">
      <w:r>
        <w:t>斯宾塞在《社会学原理》（1876-1896）中建立了</w:t>
      </w:r>
      <w:r>
        <w:rPr>
          <w:rFonts w:hint="eastAsia"/>
          <w:lang w:eastAsia="zh-CN"/>
        </w:rPr>
        <w:t>“</w:t>
      </w:r>
      <w:r>
        <w:t>社会进化论</w:t>
      </w:r>
      <w:r>
        <w:rPr>
          <w:rFonts w:hint="eastAsia"/>
          <w:lang w:eastAsia="zh-CN"/>
        </w:rPr>
        <w:t>”</w:t>
      </w:r>
      <w:r>
        <w:t>的基本框架：社会从</w:t>
      </w:r>
      <w:r>
        <w:rPr>
          <w:rFonts w:hint="eastAsia"/>
          <w:lang w:eastAsia="zh-CN"/>
        </w:rPr>
        <w:t>“</w:t>
      </w:r>
      <w:r>
        <w:t>军事社会</w:t>
      </w:r>
      <w:r>
        <w:rPr>
          <w:rFonts w:hint="eastAsia"/>
          <w:lang w:eastAsia="zh-CN"/>
        </w:rPr>
        <w:t>”</w:t>
      </w:r>
      <w:r>
        <w:t>（强制性合作、中央集权、地位系统）进化到</w:t>
      </w:r>
      <w:r>
        <w:rPr>
          <w:rFonts w:hint="eastAsia"/>
          <w:lang w:eastAsia="zh-CN"/>
        </w:rPr>
        <w:t>“</w:t>
      </w:r>
      <w:r>
        <w:t>工业社会</w:t>
      </w:r>
      <w:r>
        <w:rPr>
          <w:rFonts w:hint="eastAsia"/>
          <w:lang w:eastAsia="zh-CN"/>
        </w:rPr>
        <w:t>”</w:t>
      </w:r>
      <w:r>
        <w:t>（自愿性合作、分权、契约系统）。这一进化不是目的论的——没有预定的终点，而是</w:t>
      </w:r>
      <w:r>
        <w:rPr>
          <w:rFonts w:hint="eastAsia"/>
          <w:lang w:eastAsia="zh-CN"/>
        </w:rPr>
        <w:t>“</w:t>
      </w:r>
      <w:r>
        <w:t>从同质到异质</w:t>
      </w:r>
      <w:r>
        <w:rPr>
          <w:rFonts w:hint="eastAsia"/>
          <w:lang w:eastAsia="zh-CN"/>
        </w:rPr>
        <w:t>”</w:t>
      </w:r>
      <w:r>
        <w:t>的自发分化过程。</w:t>
      </w:r>
    </w:p>
    <w:p w14:paraId="77F70E55">
      <w:r>
        <w:rPr>
          <w:rFonts w:hint="eastAsia"/>
          <w:lang w:eastAsia="zh-CN"/>
        </w:rPr>
        <w:t>“</w:t>
      </w:r>
      <w:r>
        <w:t>社会有机体</w:t>
      </w:r>
      <w:r>
        <w:rPr>
          <w:rFonts w:hint="eastAsia"/>
          <w:lang w:eastAsia="zh-CN"/>
        </w:rPr>
        <w:t>”</w:t>
      </w:r>
      <w:r>
        <w:t>论是斯宾塞最著名也最受争议的贡献——社会像生物有机体一样具有营养系统（生产）、分配系统（商业/交通）和调节系统（政府/法律），三者相互依赖。但斯宾塞坚持社会与生物有机体的关键差异：生物有机体的意识集中于一个中心，社会的意识分散于每个成员——社会是为个体而存在的，不是个体为社会而存在的。</w:t>
      </w:r>
    </w:p>
    <w:p w14:paraId="0DAD050D">
      <w:r>
        <w:rPr>
          <w:rFonts w:hint="eastAsia"/>
          <w:lang w:eastAsia="zh-CN"/>
        </w:rPr>
        <w:t>“</w:t>
      </w:r>
      <w:r>
        <w:t>适者生存</w:t>
      </w:r>
      <w:r>
        <w:rPr>
          <w:rFonts w:hint="eastAsia"/>
          <w:lang w:eastAsia="zh-CN"/>
        </w:rPr>
        <w:t>”</w:t>
      </w:r>
      <w:r>
        <w:t>（survival of the fittest）——斯宾塞在《生物学原理》（1864）中首次使用这一表述，早于达尔文在《物种起源》第五版中的采纳。斯宾塞将</w:t>
      </w:r>
      <w:r>
        <w:rPr>
          <w:rFonts w:hint="eastAsia"/>
          <w:lang w:eastAsia="zh-CN"/>
        </w:rPr>
        <w:t>“</w:t>
      </w:r>
      <w:r>
        <w:t>适者生存</w:t>
      </w:r>
      <w:r>
        <w:rPr>
          <w:rFonts w:hint="eastAsia"/>
          <w:lang w:eastAsia="zh-CN"/>
        </w:rPr>
        <w:t>”</w:t>
      </w:r>
      <w:r>
        <w:t>从生物学推广到社会领域，主张社会不应干预自然选择过程——福利制度和济贫法会</w:t>
      </w:r>
      <w:r>
        <w:rPr>
          <w:rFonts w:hint="eastAsia"/>
          <w:lang w:eastAsia="zh-CN"/>
        </w:rPr>
        <w:t>“</w:t>
      </w:r>
      <w:r>
        <w:t>保护不适者</w:t>
      </w:r>
      <w:r>
        <w:rPr>
          <w:rFonts w:hint="eastAsia"/>
          <w:lang w:eastAsia="zh-CN"/>
        </w:rPr>
        <w:t>”</w:t>
      </w:r>
      <w:r>
        <w:t>，阻碍社会进化。这一</w:t>
      </w:r>
      <w:r>
        <w:rPr>
          <w:rFonts w:hint="eastAsia"/>
          <w:lang w:eastAsia="zh-CN"/>
        </w:rPr>
        <w:t>“</w:t>
      </w:r>
      <w:r>
        <w:t>社会达尔文主义</w:t>
      </w:r>
      <w:r>
        <w:rPr>
          <w:rFonts w:hint="eastAsia"/>
          <w:lang w:eastAsia="zh-CN"/>
        </w:rPr>
        <w:t>”</w:t>
      </w:r>
      <w:r>
        <w:t>立场使斯宾塞成为维多利亚自由主义的哲学代言人。</w:t>
      </w:r>
    </w:p>
    <w:p w14:paraId="139F7096">
      <w:pPr>
        <w:pStyle w:val="166"/>
      </w:pPr>
      <w:r>
        <w:t>▎学术对话与论战</w:t>
      </w:r>
    </w:p>
    <w:p w14:paraId="5D00232C">
      <w:r>
        <w:t>斯宾塞与涂尔干的关系是社会学奠基时期最重要的对峙之一——涂尔干在《社会分工论》中直接批评斯宾塞将社会团结还原为个体之间的契约关系。涂尔干论证：契约本身预设了前契约的团结——没有共同的道德规范，契约不可能被信任和执行。斯宾塞的</w:t>
      </w:r>
      <w:r>
        <w:rPr>
          <w:rFonts w:hint="eastAsia"/>
          <w:lang w:eastAsia="zh-CN"/>
        </w:rPr>
        <w:t>“</w:t>
      </w:r>
      <w:r>
        <w:t>工业社会</w:t>
      </w:r>
      <w:r>
        <w:rPr>
          <w:rFonts w:hint="eastAsia"/>
          <w:lang w:eastAsia="zh-CN"/>
        </w:rPr>
        <w:t>”</w:t>
      </w:r>
      <w:r>
        <w:t>模型忽视了社会团结的超个体维度。</w:t>
      </w:r>
    </w:p>
    <w:p w14:paraId="3BA37211">
      <w:pPr>
        <w:pStyle w:val="166"/>
      </w:pPr>
      <w:r>
        <w:t>▎制度化实践与学术场域位置</w:t>
      </w:r>
    </w:p>
    <w:p w14:paraId="64D4DFBF">
      <w:r>
        <w:t>斯宾塞从未担任大学教职——他是维多利亚时代最成功的</w:t>
      </w:r>
      <w:r>
        <w:rPr>
          <w:rFonts w:hint="eastAsia"/>
          <w:lang w:eastAsia="zh-CN"/>
        </w:rPr>
        <w:t>“</w:t>
      </w:r>
      <w:r>
        <w:t>独立知识分子</w:t>
      </w:r>
      <w:r>
        <w:rPr>
          <w:rFonts w:hint="eastAsia"/>
          <w:lang w:eastAsia="zh-CN"/>
        </w:rPr>
        <w:t>”</w:t>
      </w:r>
      <w:r>
        <w:t>之一，通过著作版税维持生活。这一制度位置使他免受大学体制的约束，但也使他缺乏学术传承的制度渠道。斯宾塞在美国的影响远大于在英国——卡内基和洛克菲勒将斯宾塞的</w:t>
      </w:r>
      <w:r>
        <w:rPr>
          <w:rFonts w:hint="eastAsia"/>
          <w:lang w:eastAsia="zh-CN"/>
        </w:rPr>
        <w:t>“</w:t>
      </w:r>
      <w:r>
        <w:t>适者生存</w:t>
      </w:r>
      <w:r>
        <w:rPr>
          <w:rFonts w:hint="eastAsia"/>
          <w:lang w:eastAsia="zh-CN"/>
        </w:rPr>
        <w:t>”</w:t>
      </w:r>
      <w:r>
        <w:t>用作反对政府干预的论证。</w:t>
      </w:r>
    </w:p>
    <w:p w14:paraId="55CD8675">
      <w:pPr>
        <w:pStyle w:val="166"/>
      </w:pPr>
      <w:r>
        <w:t>▎学术影响与接受</w:t>
      </w:r>
    </w:p>
    <w:p w14:paraId="340D591C">
      <w:r>
        <w:t>斯宾塞在二十世纪社会学中的地位经历了剧烈变化——从十九世纪末的</w:t>
      </w:r>
      <w:r>
        <w:rPr>
          <w:rFonts w:hint="eastAsia"/>
          <w:lang w:eastAsia="zh-CN"/>
        </w:rPr>
        <w:t>“</w:t>
      </w:r>
      <w:r>
        <w:t>社会学之父</w:t>
      </w:r>
      <w:r>
        <w:rPr>
          <w:rFonts w:hint="eastAsia"/>
          <w:lang w:eastAsia="zh-CN"/>
        </w:rPr>
        <w:t>”</w:t>
      </w:r>
      <w:r>
        <w:t>到二十世纪中叶的</w:t>
      </w:r>
      <w:r>
        <w:rPr>
          <w:rFonts w:hint="eastAsia"/>
          <w:lang w:eastAsia="zh-CN"/>
        </w:rPr>
        <w:t>“</w:t>
      </w:r>
      <w:r>
        <w:t>过时的社会达尔文主义者</w:t>
      </w:r>
      <w:r>
        <w:rPr>
          <w:rFonts w:hint="eastAsia"/>
          <w:lang w:eastAsia="zh-CN"/>
        </w:rPr>
        <w:t>”</w:t>
      </w:r>
      <w:r>
        <w:t>。但斯宾塞的</w:t>
      </w:r>
      <w:r>
        <w:rPr>
          <w:rFonts w:hint="eastAsia"/>
          <w:lang w:eastAsia="zh-CN"/>
        </w:rPr>
        <w:t>“</w:t>
      </w:r>
      <w:r>
        <w:t>分化</w:t>
      </w:r>
      <w:r>
        <w:rPr>
          <w:rFonts w:hint="eastAsia"/>
          <w:lang w:eastAsia="zh-CN"/>
        </w:rPr>
        <w:t>”</w:t>
      </w:r>
      <w:r>
        <w:t>概念通过帕森斯的</w:t>
      </w:r>
      <w:r>
        <w:rPr>
          <w:rFonts w:hint="eastAsia"/>
          <w:lang w:eastAsia="zh-CN"/>
        </w:rPr>
        <w:t>“</w:t>
      </w:r>
      <w:r>
        <w:t>分化理论</w:t>
      </w:r>
      <w:r>
        <w:rPr>
          <w:rFonts w:hint="eastAsia"/>
          <w:lang w:eastAsia="zh-CN"/>
        </w:rPr>
        <w:t>”</w:t>
      </w:r>
      <w:r>
        <w:t>被间接继承——帕森斯在《社会系统》中对斯宾塞的批评同时也是选择性吸收。近年来，社会学家兰斯基和特纳试图为斯宾塞的</w:t>
      </w:r>
      <w:r>
        <w:rPr>
          <w:rFonts w:hint="eastAsia"/>
          <w:lang w:eastAsia="zh-CN"/>
        </w:rPr>
        <w:t>“</w:t>
      </w:r>
      <w:r>
        <w:t>社会进化</w:t>
      </w:r>
      <w:r>
        <w:rPr>
          <w:rFonts w:hint="eastAsia"/>
          <w:lang w:eastAsia="zh-CN"/>
        </w:rPr>
        <w:t>”</w:t>
      </w:r>
      <w:r>
        <w:t>概念恢复名誉——他们认为斯宾塞的</w:t>
      </w:r>
      <w:r>
        <w:rPr>
          <w:rFonts w:hint="eastAsia"/>
          <w:lang w:eastAsia="zh-CN"/>
        </w:rPr>
        <w:t>“</w:t>
      </w:r>
      <w:r>
        <w:t>从简单到复杂</w:t>
      </w:r>
      <w:r>
        <w:rPr>
          <w:rFonts w:hint="eastAsia"/>
          <w:lang w:eastAsia="zh-CN"/>
        </w:rPr>
        <w:t>”</w:t>
      </w:r>
      <w:r>
        <w:t>的进化模型在社会比较研究中仍有解释力。</w:t>
      </w:r>
    </w:p>
    <w:p w14:paraId="4F1CA881">
      <w:pPr>
        <w:pStyle w:val="166"/>
      </w:pPr>
      <w:r>
        <w:t>▎β映射</w:t>
      </w:r>
    </w:p>
    <w:p w14:paraId="5750299E">
      <w:pPr>
        <w:pStyle w:val="165"/>
      </w:pPr>
      <w:r>
        <w:t>P127_斯宾塞:</w:t>
      </w:r>
    </w:p>
    <w:p w14:paraId="43BC9590">
      <w:pPr>
        <w:pStyle w:val="165"/>
      </w:pPr>
      <w:r>
        <w:t>borne_concepts:</w:t>
      </w:r>
    </w:p>
    <w:p w14:paraId="52E7B5D6">
      <w:pPr>
        <w:pStyle w:val="165"/>
      </w:pPr>
      <w:r>
        <w:t>- C_社会进化论_从同质到异质</w:t>
      </w:r>
    </w:p>
    <w:p w14:paraId="10B748A6">
      <w:pPr>
        <w:pStyle w:val="165"/>
      </w:pPr>
      <w:r>
        <w:t>- C_军事社会vs工业社会</w:t>
      </w:r>
    </w:p>
    <w:p w14:paraId="39D4EA81">
      <w:pPr>
        <w:pStyle w:val="165"/>
      </w:pPr>
      <w:r>
        <w:t>- C_社会有机体论</w:t>
      </w:r>
    </w:p>
    <w:p w14:paraId="6CFD3C2F">
      <w:pPr>
        <w:pStyle w:val="165"/>
      </w:pPr>
      <w:r>
        <w:t>- C_适者生存_社会学表述</w:t>
      </w:r>
    </w:p>
    <w:p w14:paraId="41108F8D">
      <w:pPr>
        <w:pStyle w:val="165"/>
      </w:pPr>
      <w:r>
        <w:t>- C_分化_作为进化机制</w:t>
      </w:r>
    </w:p>
    <w:p w14:paraId="210D8004">
      <w:pPr>
        <w:pStyle w:val="165"/>
      </w:pPr>
      <w:r>
        <w:t>contested_concepts:</w:t>
      </w:r>
    </w:p>
    <w:p w14:paraId="515D0C0A">
      <w:pPr>
        <w:pStyle w:val="165"/>
      </w:pPr>
      <w:r>
        <w:t>- C_契约vs前契约团结_涂尔干的批评</w:t>
      </w:r>
    </w:p>
    <w:p w14:paraId="6D452AA8">
      <w:pPr>
        <w:pStyle w:val="165"/>
      </w:pPr>
      <w:r>
        <w:t>- C_社会达尔文主义_伦理批评</w:t>
      </w:r>
    </w:p>
    <w:p w14:paraId="0ED5F8D7">
      <w:pPr>
        <w:pStyle w:val="165"/>
      </w:pPr>
      <w:r>
        <w:t>- C_自由放任_福利国家的反面</w:t>
      </w:r>
    </w:p>
    <w:p w14:paraId="07FBB2AE">
      <w:pPr>
        <w:pStyle w:val="165"/>
      </w:pPr>
      <w:r>
        <w:t>school: S000</w:t>
      </w:r>
      <w:r>
        <w:rPr>
          <w:rFonts w:hint="eastAsia"/>
          <w:lang w:eastAsia="zh-CN"/>
        </w:rPr>
        <w:t>（</w:t>
      </w:r>
      <w:r>
        <w:t>英国社会学前驱/进化论</w:t>
      </w:r>
      <w:r>
        <w:rPr>
          <w:rFonts w:hint="eastAsia"/>
          <w:lang w:eastAsia="zh-CN"/>
        </w:rPr>
        <w:t>）</w:t>
      </w:r>
    </w:p>
    <w:p w14:paraId="579C78DA">
      <w:pPr>
        <w:pStyle w:val="165"/>
      </w:pPr>
      <w:r>
        <w:t>cross_schools: []</w:t>
      </w:r>
    </w:p>
    <w:p w14:paraId="3F3DBD37">
      <w:pPr>
        <w:pStyle w:val="165"/>
      </w:pPr>
      <w:r>
        <w:t>macro_period: T1-T2</w:t>
      </w:r>
    </w:p>
    <w:p w14:paraId="32750956">
      <w:pPr>
        <w:pStyle w:val="7"/>
      </w:pPr>
      <w:r>
        <w:t>【P128】埃文斯-普里查德（E. E. Evans-Pritchard, 1902–1973）</w:t>
      </w:r>
    </w:p>
    <w:p w14:paraId="3A8A054C">
      <w:pPr>
        <w:pStyle w:val="166"/>
      </w:pPr>
      <w:r>
        <w:t>▎学术问题与思想起源</w:t>
      </w:r>
    </w:p>
    <w:p w14:paraId="320BB745">
      <w:r>
        <w:t>埃文斯-普里查德面对的核心问题是：如何理解</w:t>
      </w:r>
      <w:r>
        <w:rPr>
          <w:rFonts w:hint="eastAsia"/>
          <w:lang w:eastAsia="zh-CN"/>
        </w:rPr>
        <w:t>“</w:t>
      </w:r>
      <w:r>
        <w:t>原始</w:t>
      </w:r>
      <w:r>
        <w:rPr>
          <w:rFonts w:hint="eastAsia"/>
          <w:lang w:eastAsia="zh-CN"/>
        </w:rPr>
        <w:t>”</w:t>
      </w:r>
      <w:r>
        <w:t>社会的思维和制度？他在伦敦政治经济学院受马林诺夫斯基的功能主义训练，但逐渐走向与马林诺夫斯基不同的方向——马林诺夫斯基从</w:t>
      </w:r>
      <w:r>
        <w:rPr>
          <w:rFonts w:hint="eastAsia"/>
          <w:lang w:eastAsia="zh-CN"/>
        </w:rPr>
        <w:t>“</w:t>
      </w:r>
      <w:r>
        <w:t>生物需求</w:t>
      </w:r>
      <w:r>
        <w:rPr>
          <w:rFonts w:hint="eastAsia"/>
          <w:lang w:eastAsia="zh-CN"/>
        </w:rPr>
        <w:t>”</w:t>
      </w:r>
      <w:r>
        <w:t>出发解释社会制度，埃文斯-普里查德从</w:t>
      </w:r>
      <w:r>
        <w:rPr>
          <w:rFonts w:hint="eastAsia"/>
          <w:lang w:eastAsia="zh-CN"/>
        </w:rPr>
        <w:t>“</w:t>
      </w:r>
      <w:r>
        <w:t>意义</w:t>
      </w:r>
      <w:r>
        <w:rPr>
          <w:rFonts w:hint="eastAsia"/>
          <w:lang w:eastAsia="zh-CN"/>
        </w:rPr>
        <w:t>”</w:t>
      </w:r>
      <w:r>
        <w:t>出发理解社会制度。这一转变的催化剂是他1930年代对阿赞德人巫术的研究——阿赞德人的巫术信念不是</w:t>
      </w:r>
      <w:r>
        <w:rPr>
          <w:rFonts w:hint="eastAsia"/>
          <w:lang w:eastAsia="zh-CN"/>
        </w:rPr>
        <w:t>“</w:t>
      </w:r>
      <w:r>
        <w:t>原始思维的残余</w:t>
      </w:r>
      <w:r>
        <w:rPr>
          <w:rFonts w:hint="eastAsia"/>
          <w:lang w:eastAsia="zh-CN"/>
        </w:rPr>
        <w:t>”</w:t>
      </w:r>
      <w:r>
        <w:t>，而是一套逻辑连贯的解释系统。</w:t>
      </w:r>
    </w:p>
    <w:p w14:paraId="426653D0">
      <w:pPr>
        <w:pStyle w:val="166"/>
      </w:pPr>
      <w:r>
        <w:t>▎核心理论贡献</w:t>
      </w:r>
    </w:p>
    <w:p w14:paraId="18F8B4DF">
      <w:r>
        <w:t>《阿赞德人的巫术、神谕和魔法》（1937）是人类学最重要的著作之一——核心方法论贡献是</w:t>
      </w:r>
      <w:r>
        <w:rPr>
          <w:rFonts w:hint="eastAsia"/>
          <w:lang w:eastAsia="zh-CN"/>
        </w:rPr>
        <w:t>“</w:t>
      </w:r>
      <w:r>
        <w:t>内在理解</w:t>
      </w:r>
      <w:r>
        <w:rPr>
          <w:rFonts w:hint="eastAsia"/>
          <w:lang w:eastAsia="zh-CN"/>
        </w:rPr>
        <w:t>”</w:t>
      </w:r>
      <w:r>
        <w:t>（insider's understanding）：社会学/人类学的任务是理解社会制度对参与者而言的意义，而非从外部强加解释框架。阿赞德人的巫术信念不是</w:t>
      </w:r>
      <w:r>
        <w:rPr>
          <w:rFonts w:hint="eastAsia"/>
          <w:lang w:eastAsia="zh-CN"/>
        </w:rPr>
        <w:t>“</w:t>
      </w:r>
      <w:r>
        <w:t>非理性的</w:t>
      </w:r>
      <w:r>
        <w:rPr>
          <w:rFonts w:hint="eastAsia"/>
          <w:lang w:eastAsia="zh-CN"/>
        </w:rPr>
        <w:t>”</w:t>
      </w:r>
      <w:r>
        <w:t>——当给定其前提（巫术是疾病的原因），其推论是逻辑上连贯的。问题不在于阿赞德人是否</w:t>
      </w:r>
      <w:r>
        <w:rPr>
          <w:rFonts w:hint="eastAsia"/>
          <w:lang w:eastAsia="zh-CN"/>
        </w:rPr>
        <w:t>“</w:t>
      </w:r>
      <w:r>
        <w:t>理性</w:t>
      </w:r>
      <w:r>
        <w:rPr>
          <w:rFonts w:hint="eastAsia"/>
          <w:lang w:eastAsia="zh-CN"/>
        </w:rPr>
        <w:t>”</w:t>
      </w:r>
      <w:r>
        <w:t>，而在于他们共享了不同的知识框架。</w:t>
      </w:r>
    </w:p>
    <w:p w14:paraId="19CD576C">
      <w:r>
        <w:t>《努尔人》（1940）是政治人类学的奠基著作——埃文斯-普里查德论证努尔人没有中央集权的政治制度，但他们通过</w:t>
      </w:r>
      <w:r>
        <w:rPr>
          <w:rFonts w:hint="eastAsia"/>
          <w:lang w:eastAsia="zh-CN"/>
        </w:rPr>
        <w:t>“</w:t>
      </w:r>
      <w:r>
        <w:t>裂变分支系统</w:t>
      </w:r>
      <w:r>
        <w:rPr>
          <w:rFonts w:hint="eastAsia"/>
          <w:lang w:eastAsia="zh-CN"/>
        </w:rPr>
        <w:t>”</w:t>
      </w:r>
      <w:r>
        <w:t>（segmentary lineage system）维持了社会秩序：在分支层面上的对立在更高分支层面上被弥合——</w:t>
      </w:r>
      <w:r>
        <w:rPr>
          <w:rFonts w:hint="eastAsia"/>
          <w:lang w:eastAsia="zh-CN"/>
        </w:rPr>
        <w:t>“</w:t>
      </w:r>
      <w:r>
        <w:t>我反对我的兄弟，我和我的兄弟反对我们的表亲，我和我的兄弟及表亲反对陌生人</w:t>
      </w:r>
      <w:r>
        <w:rPr>
          <w:rFonts w:hint="eastAsia"/>
          <w:lang w:eastAsia="zh-CN"/>
        </w:rPr>
        <w:t>”</w:t>
      </w:r>
      <w:r>
        <w:t>。这一</w:t>
      </w:r>
      <w:r>
        <w:rPr>
          <w:rFonts w:hint="eastAsia"/>
          <w:lang w:eastAsia="zh-CN"/>
        </w:rPr>
        <w:t>“</w:t>
      </w:r>
      <w:r>
        <w:t>对立和融合</w:t>
      </w:r>
      <w:r>
        <w:rPr>
          <w:rFonts w:hint="eastAsia"/>
          <w:lang w:eastAsia="zh-CN"/>
        </w:rPr>
        <w:t>”</w:t>
      </w:r>
      <w:r>
        <w:t>的逻辑是</w:t>
      </w:r>
      <w:r>
        <w:rPr>
          <w:rFonts w:hint="eastAsia"/>
          <w:lang w:eastAsia="zh-CN"/>
        </w:rPr>
        <w:t>“</w:t>
      </w:r>
      <w:r>
        <w:t>无国家社会</w:t>
      </w:r>
      <w:r>
        <w:rPr>
          <w:rFonts w:hint="eastAsia"/>
          <w:lang w:eastAsia="zh-CN"/>
        </w:rPr>
        <w:t>”</w:t>
      </w:r>
      <w:r>
        <w:t>政治秩序的基本结构。</w:t>
      </w:r>
    </w:p>
    <w:p w14:paraId="39D456FE">
      <w:pPr>
        <w:pStyle w:val="166"/>
      </w:pPr>
      <w:r>
        <w:t>▎学术对话与论战</w:t>
      </w:r>
    </w:p>
    <w:p w14:paraId="5190AE53">
      <w:r>
        <w:t>埃文斯-普里查德对马林诺夫斯基的功能主义的修正构成了英国社会人类学内部最重要的路线转换——从</w:t>
      </w:r>
      <w:r>
        <w:rPr>
          <w:rFonts w:hint="eastAsia"/>
          <w:lang w:eastAsia="zh-CN"/>
        </w:rPr>
        <w:t>“</w:t>
      </w:r>
      <w:r>
        <w:t>生物功能主义</w:t>
      </w:r>
      <w:r>
        <w:rPr>
          <w:rFonts w:hint="eastAsia"/>
          <w:lang w:eastAsia="zh-CN"/>
        </w:rPr>
        <w:t>”</w:t>
      </w:r>
      <w:r>
        <w:t>到</w:t>
      </w:r>
      <w:r>
        <w:rPr>
          <w:rFonts w:hint="eastAsia"/>
          <w:lang w:eastAsia="zh-CN"/>
        </w:rPr>
        <w:t>“</w:t>
      </w:r>
      <w:r>
        <w:t>结构功能主义</w:t>
      </w:r>
      <w:r>
        <w:rPr>
          <w:rFonts w:hint="eastAsia"/>
          <w:lang w:eastAsia="zh-CN"/>
        </w:rPr>
        <w:t>”</w:t>
      </w:r>
      <w:r>
        <w:t>。埃文斯-普里查德与拉德克利夫-布朗的分歧则涉及</w:t>
      </w:r>
      <w:r>
        <w:rPr>
          <w:rFonts w:hint="eastAsia"/>
          <w:lang w:eastAsia="zh-CN"/>
        </w:rPr>
        <w:t>“</w:t>
      </w:r>
      <w:r>
        <w:t>结构</w:t>
      </w:r>
      <w:r>
        <w:rPr>
          <w:rFonts w:hint="eastAsia"/>
          <w:lang w:eastAsia="zh-CN"/>
        </w:rPr>
        <w:t>”</w:t>
      </w:r>
      <w:r>
        <w:t>的性质——拉德克利夫-布朗的</w:t>
      </w:r>
      <w:r>
        <w:rPr>
          <w:rFonts w:hint="eastAsia"/>
          <w:lang w:eastAsia="zh-CN"/>
        </w:rPr>
        <w:t>“</w:t>
      </w:r>
      <w:r>
        <w:t>结构</w:t>
      </w:r>
      <w:r>
        <w:rPr>
          <w:rFonts w:hint="eastAsia"/>
          <w:lang w:eastAsia="zh-CN"/>
        </w:rPr>
        <w:t>”</w:t>
      </w:r>
      <w:r>
        <w:t>是抽象的类型学，埃文斯-普里查德的</w:t>
      </w:r>
      <w:r>
        <w:rPr>
          <w:rFonts w:hint="eastAsia"/>
          <w:lang w:eastAsia="zh-CN"/>
        </w:rPr>
        <w:t>“</w:t>
      </w:r>
      <w:r>
        <w:t>结构</w:t>
      </w:r>
      <w:r>
        <w:rPr>
          <w:rFonts w:hint="eastAsia"/>
          <w:lang w:eastAsia="zh-CN"/>
        </w:rPr>
        <w:t>”</w:t>
      </w:r>
      <w:r>
        <w:t>是具体的时空关系。</w:t>
      </w:r>
    </w:p>
    <w:p w14:paraId="4646A0A7">
      <w:pPr>
        <w:pStyle w:val="166"/>
      </w:pPr>
      <w:r>
        <w:t>▎制度化实践与学术场域位置</w:t>
      </w:r>
    </w:p>
    <w:p w14:paraId="07F1BE76">
      <w:r>
        <w:t>埃文斯-普里查德1946年接替拉德克利夫-布朗任牛津大学社会人类学教授——这一制度位置使他成为战后英国社会人类学的中心人物。他在牛津培养了一代人类学家（道格拉斯、盖尔纳、利奇等），但同时也被批评为</w:t>
      </w:r>
      <w:r>
        <w:rPr>
          <w:rFonts w:hint="eastAsia"/>
          <w:lang w:eastAsia="zh-CN"/>
        </w:rPr>
        <w:t>“</w:t>
      </w:r>
      <w:r>
        <w:t>牛津学派</w:t>
      </w:r>
      <w:r>
        <w:rPr>
          <w:rFonts w:hint="eastAsia"/>
          <w:lang w:eastAsia="zh-CN"/>
        </w:rPr>
        <w:t>”</w:t>
      </w:r>
      <w:r>
        <w:t>的封闭性——过于强调民族志的精细描述，忽视比较社会学的理论建设。</w:t>
      </w:r>
    </w:p>
    <w:p w14:paraId="6970A625">
      <w:pPr>
        <w:pStyle w:val="166"/>
      </w:pPr>
      <w:r>
        <w:t>▎学术影响与接受</w:t>
      </w:r>
    </w:p>
    <w:p w14:paraId="6BC7F639">
      <w:r>
        <w:t>埃文斯-普里查德对道格拉斯的影响是决定性的——《洁净与危险》中的</w:t>
      </w:r>
      <w:r>
        <w:rPr>
          <w:rFonts w:hint="eastAsia"/>
          <w:lang w:eastAsia="zh-CN"/>
        </w:rPr>
        <w:t>“</w:t>
      </w:r>
      <w:r>
        <w:t>范畴污染</w:t>
      </w:r>
      <w:r>
        <w:rPr>
          <w:rFonts w:hint="eastAsia"/>
          <w:lang w:eastAsia="zh-CN"/>
        </w:rPr>
        <w:t>”</w:t>
      </w:r>
      <w:r>
        <w:t>分析直接继承了阿赞德人研究的方法论前提——社会秩序通过分类体系的维护来维持，分类体系的越界导致污染。在知识社会学中，埃文斯-普里查德的</w:t>
      </w:r>
      <w:r>
        <w:rPr>
          <w:rFonts w:hint="eastAsia"/>
          <w:lang w:eastAsia="zh-CN"/>
        </w:rPr>
        <w:t>“</w:t>
      </w:r>
      <w:r>
        <w:t>内在理解</w:t>
      </w:r>
      <w:r>
        <w:rPr>
          <w:rFonts w:hint="eastAsia"/>
          <w:lang w:eastAsia="zh-CN"/>
        </w:rPr>
        <w:t>”</w:t>
      </w:r>
      <w:r>
        <w:t>方法论通过温奇的</w:t>
      </w:r>
      <w:r>
        <w:rPr>
          <w:rFonts w:hint="eastAsia"/>
          <w:lang w:eastAsia="zh-CN"/>
        </w:rPr>
        <w:t>“</w:t>
      </w:r>
      <w:r>
        <w:t>理解原始社会</w:t>
      </w:r>
      <w:r>
        <w:rPr>
          <w:rFonts w:hint="eastAsia"/>
          <w:lang w:eastAsia="zh-CN"/>
        </w:rPr>
        <w:t>”</w:t>
      </w:r>
      <w:r>
        <w:t>（1964）引发了</w:t>
      </w:r>
      <w:r>
        <w:rPr>
          <w:rFonts w:hint="eastAsia"/>
          <w:lang w:eastAsia="zh-CN"/>
        </w:rPr>
        <w:t>“</w:t>
      </w:r>
      <w:r>
        <w:t>理性相对主义</w:t>
      </w:r>
      <w:r>
        <w:rPr>
          <w:rFonts w:hint="eastAsia"/>
          <w:lang w:eastAsia="zh-CN"/>
        </w:rPr>
        <w:t>”</w:t>
      </w:r>
      <w:r>
        <w:t>的论战——不同社会的理性标准是否不可通约？</w:t>
      </w:r>
    </w:p>
    <w:p w14:paraId="6E6FE6B3">
      <w:pPr>
        <w:pStyle w:val="166"/>
      </w:pPr>
      <w:r>
        <w:t>▎β映射</w:t>
      </w:r>
    </w:p>
    <w:p w14:paraId="2F0193C4">
      <w:pPr>
        <w:pStyle w:val="165"/>
      </w:pPr>
      <w:r>
        <w:t>P128_埃文斯-普里查德:</w:t>
      </w:r>
    </w:p>
    <w:p w14:paraId="69D6938B">
      <w:pPr>
        <w:pStyle w:val="165"/>
      </w:pPr>
      <w:r>
        <w:t>borne_concepts:</w:t>
      </w:r>
    </w:p>
    <w:p w14:paraId="0BB1FBA5">
      <w:pPr>
        <w:pStyle w:val="165"/>
      </w:pPr>
      <w:r>
        <w:t>- C_内在理解_insider_understanding</w:t>
      </w:r>
    </w:p>
    <w:p w14:paraId="32139B14">
      <w:pPr>
        <w:pStyle w:val="165"/>
      </w:pPr>
      <w:r>
        <w:t>- C_裂变分支系统_segmentary_lineage</w:t>
      </w:r>
    </w:p>
    <w:p w14:paraId="6C273460">
      <w:pPr>
        <w:pStyle w:val="165"/>
      </w:pPr>
      <w:r>
        <w:t>- C_无国家社会的政治秩序</w:t>
      </w:r>
    </w:p>
    <w:p w14:paraId="09077898">
      <w:pPr>
        <w:pStyle w:val="165"/>
      </w:pPr>
      <w:r>
        <w:t>- C_巫术信念的逻辑连贯性</w:t>
      </w:r>
    </w:p>
    <w:p w14:paraId="11CE8B2A">
      <w:pPr>
        <w:pStyle w:val="165"/>
      </w:pPr>
      <w:r>
        <w:t>- C_对立与融合_fission_and_fusion</w:t>
      </w:r>
    </w:p>
    <w:p w14:paraId="7D31D5B0">
      <w:pPr>
        <w:pStyle w:val="165"/>
      </w:pPr>
      <w:r>
        <w:t>contested_concepts:</w:t>
      </w:r>
    </w:p>
    <w:p w14:paraId="346A0362">
      <w:pPr>
        <w:pStyle w:val="165"/>
      </w:pPr>
      <w:r>
        <w:t>- C_理性相对主义_温奇论战</w:t>
      </w:r>
    </w:p>
    <w:p w14:paraId="3F7E288E">
      <w:pPr>
        <w:pStyle w:val="165"/>
      </w:pPr>
      <w:r>
        <w:t>- C_结构功能主义vs生物功能主义</w:t>
      </w:r>
    </w:p>
    <w:p w14:paraId="402FD3D2">
      <w:pPr>
        <w:pStyle w:val="165"/>
      </w:pPr>
      <w:r>
        <w:t>school: S001</w:t>
      </w:r>
      <w:r>
        <w:rPr>
          <w:rFonts w:hint="eastAsia"/>
          <w:lang w:eastAsia="zh-CN"/>
        </w:rPr>
        <w:t>（</w:t>
      </w:r>
      <w:r>
        <w:t>英国社会人类学</w:t>
      </w:r>
      <w:r>
        <w:rPr>
          <w:rFonts w:hint="eastAsia"/>
          <w:lang w:eastAsia="zh-CN"/>
        </w:rPr>
        <w:t>）</w:t>
      </w:r>
    </w:p>
    <w:p w14:paraId="08AD2E1D">
      <w:pPr>
        <w:pStyle w:val="165"/>
      </w:pPr>
      <w:r>
        <w:t>cross_schools: []</w:t>
      </w:r>
    </w:p>
    <w:p w14:paraId="1A4683D1">
      <w:pPr>
        <w:pStyle w:val="165"/>
      </w:pPr>
      <w:r>
        <w:t>macro_period: T2-T3</w:t>
      </w:r>
    </w:p>
    <w:p w14:paraId="324DF941">
      <w:pPr>
        <w:pStyle w:val="7"/>
      </w:pPr>
      <w:r>
        <w:t>【P129】玛丽·道格拉斯（Mary Douglas, 1921–2007）</w:t>
      </w:r>
    </w:p>
    <w:p w14:paraId="4216EFEA">
      <w:pPr>
        <w:pStyle w:val="166"/>
      </w:pPr>
      <w:r>
        <w:t>▎学术问题与思想起源</w:t>
      </w:r>
    </w:p>
    <w:p w14:paraId="1811C0D4">
      <w:r>
        <w:t>道格拉斯面对的核心问题是：社会如何通过分类体系维持秩序？她在牛津受训于埃文斯-普里查德门下，但她的理论资源远超英国社会人类学的传统——她同时吸收了涂尔干的</w:t>
      </w:r>
      <w:r>
        <w:rPr>
          <w:rFonts w:hint="eastAsia"/>
          <w:lang w:eastAsia="zh-CN"/>
        </w:rPr>
        <w:t>“</w:t>
      </w:r>
      <w:r>
        <w:t>集体表征</w:t>
      </w:r>
      <w:r>
        <w:rPr>
          <w:rFonts w:hint="eastAsia"/>
          <w:lang w:eastAsia="zh-CN"/>
        </w:rPr>
        <w:t>”</w:t>
      </w:r>
      <w:r>
        <w:t>、列维-斯特劳斯的</w:t>
      </w:r>
      <w:r>
        <w:rPr>
          <w:rFonts w:hint="eastAsia"/>
          <w:lang w:eastAsia="zh-CN"/>
        </w:rPr>
        <w:t>“</w:t>
      </w:r>
      <w:r>
        <w:t>分类逻辑</w:t>
      </w:r>
      <w:r>
        <w:rPr>
          <w:rFonts w:hint="eastAsia"/>
          <w:lang w:eastAsia="zh-CN"/>
        </w:rPr>
        <w:t>”</w:t>
      </w:r>
      <w:r>
        <w:t>和维特根斯坦的</w:t>
      </w:r>
      <w:r>
        <w:rPr>
          <w:rFonts w:hint="eastAsia"/>
          <w:lang w:eastAsia="zh-CN"/>
        </w:rPr>
        <w:t>“</w:t>
      </w:r>
      <w:r>
        <w:t>语言游戏</w:t>
      </w:r>
      <w:r>
        <w:rPr>
          <w:rFonts w:hint="eastAsia"/>
          <w:lang w:eastAsia="zh-CN"/>
        </w:rPr>
        <w:t>”</w:t>
      </w:r>
      <w:r>
        <w:t>。道格拉斯在比利刚果的田野调查（1950年代）使她直接面对</w:t>
      </w:r>
      <w:r>
        <w:rPr>
          <w:rFonts w:hint="eastAsia"/>
          <w:lang w:eastAsia="zh-CN"/>
        </w:rPr>
        <w:t>“</w:t>
      </w:r>
      <w:r>
        <w:t>分类越界</w:t>
      </w:r>
      <w:r>
        <w:rPr>
          <w:rFonts w:hint="eastAsia"/>
          <w:lang w:eastAsia="zh-CN"/>
        </w:rPr>
        <w:t>”</w:t>
      </w:r>
      <w:r>
        <w:t>的经验——比利人的污染禁忌如何维持社会秩序？</w:t>
      </w:r>
    </w:p>
    <w:p w14:paraId="132CF3F1">
      <w:pPr>
        <w:pStyle w:val="166"/>
      </w:pPr>
      <w:r>
        <w:t>▎核心理论贡献</w:t>
      </w:r>
    </w:p>
    <w:p w14:paraId="4ED58CB8">
      <w:r>
        <w:t>《洁净与危险》（1966）是道格拉斯最具影响力的著作——核心命题是：</w:t>
      </w:r>
      <w:r>
        <w:rPr>
          <w:rFonts w:hint="eastAsia"/>
          <w:lang w:eastAsia="zh-CN"/>
        </w:rPr>
        <w:t>“</w:t>
      </w:r>
      <w:r>
        <w:t>污秽是位置不当之物</w:t>
      </w:r>
      <w:r>
        <w:rPr>
          <w:rFonts w:hint="eastAsia"/>
          <w:lang w:eastAsia="zh-CN"/>
        </w:rPr>
        <w:t>”</w:t>
      </w:r>
      <w:r>
        <w:t>（dirt is matter out of place）。污染不是物质属性，而是分类越界——当某物不属于任何既有分类范畴时，它引发污染感。社会秩序的维持需要分类体系的完整性——当分类的边界被越界时，社会通过</w:t>
      </w:r>
      <w:r>
        <w:rPr>
          <w:rFonts w:hint="eastAsia"/>
          <w:lang w:eastAsia="zh-CN"/>
        </w:rPr>
        <w:t>“</w:t>
      </w:r>
      <w:r>
        <w:t>污染</w:t>
      </w:r>
      <w:r>
        <w:rPr>
          <w:rFonts w:hint="eastAsia"/>
          <w:lang w:eastAsia="zh-CN"/>
        </w:rPr>
        <w:t>”</w:t>
      </w:r>
      <w:r>
        <w:t>标记来修复边界。道格拉斯由此将</w:t>
      </w:r>
      <w:r>
        <w:rPr>
          <w:rFonts w:hint="eastAsia"/>
          <w:lang w:eastAsia="zh-CN"/>
        </w:rPr>
        <w:t>“</w:t>
      </w:r>
      <w:r>
        <w:t>洁净</w:t>
      </w:r>
      <w:r>
        <w:rPr>
          <w:rFonts w:hint="eastAsia"/>
          <w:lang w:eastAsia="zh-CN"/>
        </w:rPr>
        <w:t>”</w:t>
      </w:r>
      <w:r>
        <w:t>和</w:t>
      </w:r>
      <w:r>
        <w:rPr>
          <w:rFonts w:hint="eastAsia"/>
          <w:lang w:eastAsia="zh-CN"/>
        </w:rPr>
        <w:t>“</w:t>
      </w:r>
      <w:r>
        <w:t>污秽</w:t>
      </w:r>
      <w:r>
        <w:rPr>
          <w:rFonts w:hint="eastAsia"/>
          <w:lang w:eastAsia="zh-CN"/>
        </w:rPr>
        <w:t>”</w:t>
      </w:r>
      <w:r>
        <w:t>从卫生学问题提升为社会理论的基本范畴——分类体系的社会功能。</w:t>
      </w:r>
    </w:p>
    <w:p w14:paraId="79A2DBAB">
      <w:r>
        <w:t>《自然符号》（1970）提出了</w:t>
      </w:r>
      <w:r>
        <w:rPr>
          <w:rFonts w:hint="eastAsia"/>
          <w:lang w:eastAsia="zh-CN"/>
        </w:rPr>
        <w:t>“</w:t>
      </w:r>
      <w:r>
        <w:t>群体—格栅</w:t>
      </w:r>
      <w:r>
        <w:rPr>
          <w:rFonts w:hint="eastAsia"/>
          <w:lang w:eastAsia="zh-CN"/>
        </w:rPr>
        <w:t>”</w:t>
      </w:r>
      <w:r>
        <w:t>（group-grid）分析框架：群体（group）是社会归属的强度，格栅（grid）是分类规则对个体行为的约束程度。两个维度的交叉产生四种社会类型：强群体+强格栅（等级制社会）、强群体+弱格栅（平权制社会）、弱群体+强格栅（个人主义社会）、弱群体+弱格栅（原子化社会）。每种社会类型对应不同的宇宙论和风险感知——等级制社会将风险归因于越界，个人主义社会将风险归因于市场失败。</w:t>
      </w:r>
    </w:p>
    <w:p w14:paraId="213369F6">
      <w:r>
        <w:t>《制度如何思考》（1986）将分类分析从</w:t>
      </w:r>
      <w:r>
        <w:rPr>
          <w:rFonts w:hint="eastAsia"/>
          <w:lang w:eastAsia="zh-CN"/>
        </w:rPr>
        <w:t>“</w:t>
      </w:r>
      <w:r>
        <w:t>原始社会</w:t>
      </w:r>
      <w:r>
        <w:rPr>
          <w:rFonts w:hint="eastAsia"/>
          <w:lang w:eastAsia="zh-CN"/>
        </w:rPr>
        <w:t>”</w:t>
      </w:r>
      <w:r>
        <w:t>扩展到</w:t>
      </w:r>
      <w:r>
        <w:rPr>
          <w:rFonts w:hint="eastAsia"/>
          <w:lang w:eastAsia="zh-CN"/>
        </w:rPr>
        <w:t>“</w:t>
      </w:r>
      <w:r>
        <w:t>现代制度</w:t>
      </w:r>
      <w:r>
        <w:rPr>
          <w:rFonts w:hint="eastAsia"/>
          <w:lang w:eastAsia="zh-CN"/>
        </w:rPr>
        <w:t>”</w:t>
      </w:r>
      <w:r>
        <w:t>——制度不是个人选择的集合，而是</w:t>
      </w:r>
      <w:r>
        <w:rPr>
          <w:rFonts w:hint="eastAsia"/>
          <w:lang w:eastAsia="zh-CN"/>
        </w:rPr>
        <w:t>“</w:t>
      </w:r>
      <w:r>
        <w:t>思维的稳定化</w:t>
      </w:r>
      <w:r>
        <w:rPr>
          <w:rFonts w:hint="eastAsia"/>
          <w:lang w:eastAsia="zh-CN"/>
        </w:rPr>
        <w:t>”</w:t>
      </w:r>
      <w:r>
        <w:t>——制度通过维持共同的分类框架来使社会行动可预测。制度的</w:t>
      </w:r>
      <w:r>
        <w:rPr>
          <w:rFonts w:hint="eastAsia"/>
          <w:lang w:eastAsia="zh-CN"/>
        </w:rPr>
        <w:t>“</w:t>
      </w:r>
      <w:r>
        <w:t>思维</w:t>
      </w:r>
      <w:r>
        <w:rPr>
          <w:rFonts w:hint="eastAsia"/>
          <w:lang w:eastAsia="zh-CN"/>
        </w:rPr>
        <w:t>”</w:t>
      </w:r>
      <w:r>
        <w:t>不是隐喻——制度的运作逻辑就是分类的运作逻辑。</w:t>
      </w:r>
    </w:p>
    <w:p w14:paraId="74C849FD">
      <w:pPr>
        <w:pStyle w:val="166"/>
      </w:pPr>
      <w:r>
        <w:t>▎学术对话与论战</w:t>
      </w:r>
    </w:p>
    <w:p w14:paraId="7291BB9B">
      <w:r>
        <w:t>道格拉斯与贝克的风险社会理论形成对峙——贝克将风险视为客观威胁（</w:t>
      </w:r>
      <w:r>
        <w:rPr>
          <w:rFonts w:hint="eastAsia"/>
          <w:lang w:eastAsia="zh-CN"/>
        </w:rPr>
        <w:t>“</w:t>
      </w:r>
      <w:r>
        <w:t>风险社会</w:t>
      </w:r>
      <w:r>
        <w:rPr>
          <w:rFonts w:hint="eastAsia"/>
          <w:lang w:eastAsia="zh-CN"/>
        </w:rPr>
        <w:t>”</w:t>
      </w:r>
      <w:r>
        <w:t>），道格拉斯将风险视为分类的产物（</w:t>
      </w:r>
      <w:r>
        <w:rPr>
          <w:rFonts w:hint="eastAsia"/>
          <w:lang w:eastAsia="zh-CN"/>
        </w:rPr>
        <w:t>“</w:t>
      </w:r>
      <w:r>
        <w:t>风险的文化理论</w:t>
      </w:r>
      <w:r>
        <w:rPr>
          <w:rFonts w:hint="eastAsia"/>
          <w:lang w:eastAsia="zh-CN"/>
        </w:rPr>
        <w:t>”</w:t>
      </w:r>
      <w:r>
        <w:t>）。道格拉斯批评贝克将风险</w:t>
      </w:r>
      <w:r>
        <w:rPr>
          <w:rFonts w:hint="eastAsia"/>
          <w:lang w:eastAsia="zh-CN"/>
        </w:rPr>
        <w:t>“</w:t>
      </w:r>
      <w:r>
        <w:t>去文化化</w:t>
      </w:r>
      <w:r>
        <w:rPr>
          <w:rFonts w:hint="eastAsia"/>
          <w:lang w:eastAsia="zh-CN"/>
        </w:rPr>
        <w:t>”</w:t>
      </w:r>
      <w:r>
        <w:t>——风险不是外在的物理威胁，而是文化框架的选择性注意。</w:t>
      </w:r>
    </w:p>
    <w:p w14:paraId="40A299BB">
      <w:r>
        <w:t>道格拉斯与布迪厄的</w:t>
      </w:r>
      <w:r>
        <w:rPr>
          <w:rFonts w:hint="eastAsia"/>
          <w:lang w:eastAsia="zh-CN"/>
        </w:rPr>
        <w:t>“</w:t>
      </w:r>
      <w:r>
        <w:t>惯习</w:t>
      </w:r>
      <w:r>
        <w:rPr>
          <w:rFonts w:hint="eastAsia"/>
          <w:lang w:eastAsia="zh-CN"/>
        </w:rPr>
        <w:t>”</w:t>
      </w:r>
      <w:r>
        <w:t>概念存在隐性对话——两者都试图解释分类体系如何内化为身体倾向，但道格拉斯从</w:t>
      </w:r>
      <w:r>
        <w:rPr>
          <w:rFonts w:hint="eastAsia"/>
          <w:lang w:eastAsia="zh-CN"/>
        </w:rPr>
        <w:t>“</w:t>
      </w:r>
      <w:r>
        <w:t>制度</w:t>
      </w:r>
      <w:r>
        <w:rPr>
          <w:rFonts w:hint="eastAsia"/>
          <w:lang w:eastAsia="zh-CN"/>
        </w:rPr>
        <w:t>”</w:t>
      </w:r>
      <w:r>
        <w:t>出发（制度的思维），布迪厄从</w:t>
      </w:r>
      <w:r>
        <w:rPr>
          <w:rFonts w:hint="eastAsia"/>
          <w:lang w:eastAsia="zh-CN"/>
        </w:rPr>
        <w:t>“</w:t>
      </w:r>
      <w:r>
        <w:t>场域</w:t>
      </w:r>
      <w:r>
        <w:rPr>
          <w:rFonts w:hint="eastAsia"/>
          <w:lang w:eastAsia="zh-CN"/>
        </w:rPr>
        <w:t>”</w:t>
      </w:r>
      <w:r>
        <w:t>出发（场域的分类）。</w:t>
      </w:r>
    </w:p>
    <w:p w14:paraId="22B04580">
      <w:pPr>
        <w:pStyle w:val="166"/>
      </w:pPr>
      <w:r>
        <w:t>▎制度化实践与学术场域位置</w:t>
      </w:r>
    </w:p>
    <w:p w14:paraId="65221D89">
      <w:r>
        <w:t>道格拉斯在伦敦大学学院和西北大学的教席位置使她成为英美人类学和社会学的桥梁人物——她在英国是</w:t>
      </w:r>
      <w:r>
        <w:rPr>
          <w:rFonts w:hint="eastAsia"/>
          <w:lang w:eastAsia="zh-CN"/>
        </w:rPr>
        <w:t>“</w:t>
      </w:r>
      <w:r>
        <w:t>牛津学派</w:t>
      </w:r>
      <w:r>
        <w:rPr>
          <w:rFonts w:hint="eastAsia"/>
          <w:lang w:eastAsia="zh-CN"/>
        </w:rPr>
        <w:t>”</w:t>
      </w:r>
      <w:r>
        <w:t>的继承人，在美国是</w:t>
      </w:r>
      <w:r>
        <w:rPr>
          <w:rFonts w:hint="eastAsia"/>
          <w:lang w:eastAsia="zh-CN"/>
        </w:rPr>
        <w:t>“</w:t>
      </w:r>
      <w:r>
        <w:t>文化理论</w:t>
      </w:r>
      <w:r>
        <w:rPr>
          <w:rFonts w:hint="eastAsia"/>
          <w:lang w:eastAsia="zh-CN"/>
        </w:rPr>
        <w:t>”</w:t>
      </w:r>
      <w:r>
        <w:t>的奠基者。她与威尔达夫斯基合作的</w:t>
      </w:r>
      <w:r>
        <w:rPr>
          <w:rFonts w:hint="eastAsia"/>
          <w:lang w:eastAsia="zh-CN"/>
        </w:rPr>
        <w:t>“</w:t>
      </w:r>
      <w:r>
        <w:t>风险的文化理论</w:t>
      </w:r>
      <w:r>
        <w:rPr>
          <w:rFonts w:hint="eastAsia"/>
          <w:lang w:eastAsia="zh-CN"/>
        </w:rPr>
        <w:t>”</w:t>
      </w:r>
      <w:r>
        <w:t>在政策研究中产生了广泛影响。</w:t>
      </w:r>
    </w:p>
    <w:p w14:paraId="375C77F5">
      <w:pPr>
        <w:pStyle w:val="166"/>
      </w:pPr>
      <w:r>
        <w:t>▎学术影响与接受</w:t>
      </w:r>
    </w:p>
    <w:p w14:paraId="789C346A">
      <w:r>
        <w:t>道格拉斯的</w:t>
      </w:r>
      <w:r>
        <w:rPr>
          <w:rFonts w:hint="eastAsia"/>
          <w:lang w:eastAsia="zh-CN"/>
        </w:rPr>
        <w:t>“</w:t>
      </w:r>
      <w:r>
        <w:t>群体—格栅</w:t>
      </w:r>
      <w:r>
        <w:rPr>
          <w:rFonts w:hint="eastAsia"/>
          <w:lang w:eastAsia="zh-CN"/>
        </w:rPr>
        <w:t>”</w:t>
      </w:r>
      <w:r>
        <w:t>框架通过其学生威尔达夫斯基和汤普森（</w:t>
      </w:r>
      <w:r>
        <w:rPr>
          <w:rFonts w:hint="eastAsia"/>
          <w:lang w:eastAsia="zh-CN"/>
        </w:rPr>
        <w:t>“</w:t>
      </w:r>
      <w:r>
        <w:t>文化理论</w:t>
      </w:r>
      <w:r>
        <w:rPr>
          <w:rFonts w:hint="eastAsia"/>
          <w:lang w:eastAsia="zh-CN"/>
        </w:rPr>
        <w:t>”</w:t>
      </w:r>
      <w:r>
        <w:t>的发展者）在政策研究和组织研究中产生了广泛影响——</w:t>
      </w:r>
      <w:r>
        <w:rPr>
          <w:rFonts w:hint="eastAsia"/>
          <w:lang w:eastAsia="zh-CN"/>
        </w:rPr>
        <w:t>“</w:t>
      </w:r>
      <w:r>
        <w:t>等级主义者</w:t>
      </w:r>
      <w:r>
        <w:rPr>
          <w:rFonts w:hint="eastAsia"/>
          <w:lang w:eastAsia="zh-CN"/>
        </w:rPr>
        <w:t>”“</w:t>
      </w:r>
      <w:r>
        <w:t>平等主义者</w:t>
      </w:r>
      <w:r>
        <w:rPr>
          <w:rFonts w:hint="eastAsia"/>
          <w:lang w:eastAsia="zh-CN"/>
        </w:rPr>
        <w:t>”“</w:t>
      </w:r>
      <w:r>
        <w:t>个人主义者</w:t>
      </w:r>
      <w:r>
        <w:rPr>
          <w:rFonts w:hint="eastAsia"/>
          <w:lang w:eastAsia="zh-CN"/>
        </w:rPr>
        <w:t>”“</w:t>
      </w:r>
      <w:r>
        <w:t>宿命论者</w:t>
      </w:r>
      <w:r>
        <w:rPr>
          <w:rFonts w:hint="eastAsia"/>
          <w:lang w:eastAsia="zh-CN"/>
        </w:rPr>
        <w:t>”</w:t>
      </w:r>
      <w:r>
        <w:t>四种</w:t>
      </w:r>
      <w:r>
        <w:rPr>
          <w:rFonts w:hint="eastAsia"/>
          <w:lang w:eastAsia="zh-CN"/>
        </w:rPr>
        <w:t>“</w:t>
      </w:r>
      <w:r>
        <w:t>理性立场</w:t>
      </w:r>
      <w:r>
        <w:rPr>
          <w:rFonts w:hint="eastAsia"/>
          <w:lang w:eastAsia="zh-CN"/>
        </w:rPr>
        <w:t>”</w:t>
      </w:r>
      <w:r>
        <w:t>被用于分析环境政策争议。在组织研究中，道格拉斯的</w:t>
      </w:r>
      <w:r>
        <w:rPr>
          <w:rFonts w:hint="eastAsia"/>
          <w:lang w:eastAsia="zh-CN"/>
        </w:rPr>
        <w:t>“</w:t>
      </w:r>
      <w:r>
        <w:t>制度思维</w:t>
      </w:r>
      <w:r>
        <w:rPr>
          <w:rFonts w:hint="eastAsia"/>
          <w:lang w:eastAsia="zh-CN"/>
        </w:rPr>
        <w:t>”</w:t>
      </w:r>
      <w:r>
        <w:t>概念与新制度主义（迪马乔和鲍威尔的</w:t>
      </w:r>
      <w:r>
        <w:rPr>
          <w:rFonts w:hint="eastAsia"/>
          <w:lang w:eastAsia="zh-CN"/>
        </w:rPr>
        <w:t>“</w:t>
      </w:r>
      <w:r>
        <w:t>组织同构</w:t>
      </w:r>
      <w:r>
        <w:rPr>
          <w:rFonts w:hint="eastAsia"/>
          <w:lang w:eastAsia="zh-CN"/>
        </w:rPr>
        <w:t>”</w:t>
      </w:r>
      <w:r>
        <w:t>）产生了交叉。</w:t>
      </w:r>
    </w:p>
    <w:p w14:paraId="15A201CD">
      <w:pPr>
        <w:pStyle w:val="166"/>
      </w:pPr>
      <w:r>
        <w:t>▎β映射</w:t>
      </w:r>
    </w:p>
    <w:p w14:paraId="2EDA9864">
      <w:pPr>
        <w:pStyle w:val="165"/>
      </w:pPr>
      <w:r>
        <w:t>P129_道格拉斯:</w:t>
      </w:r>
    </w:p>
    <w:p w14:paraId="6B811288">
      <w:pPr>
        <w:pStyle w:val="165"/>
      </w:pPr>
      <w:r>
        <w:t>borne_concepts:</w:t>
      </w:r>
    </w:p>
    <w:p w14:paraId="58546A6C">
      <w:pPr>
        <w:pStyle w:val="165"/>
      </w:pPr>
      <w:r>
        <w:t>- C_污秽即位置不当之物</w:t>
      </w:r>
    </w:p>
    <w:p w14:paraId="60577042">
      <w:pPr>
        <w:pStyle w:val="165"/>
      </w:pPr>
      <w:r>
        <w:t>- C_群体_格栅分析框架</w:t>
      </w:r>
    </w:p>
    <w:p w14:paraId="53FC20A9">
      <w:pPr>
        <w:pStyle w:val="165"/>
      </w:pPr>
      <w:r>
        <w:t>- C_制度如何思维</w:t>
      </w:r>
    </w:p>
    <w:p w14:paraId="327D1879">
      <w:pPr>
        <w:pStyle w:val="165"/>
      </w:pPr>
      <w:r>
        <w:t>- C_洁净与危险_分类越界</w:t>
      </w:r>
    </w:p>
    <w:p w14:paraId="13A75BF0">
      <w:pPr>
        <w:pStyle w:val="165"/>
      </w:pPr>
      <w:r>
        <w:t>- C_风险的文化理论</w:t>
      </w:r>
    </w:p>
    <w:p w14:paraId="38EB4DD8">
      <w:pPr>
        <w:pStyle w:val="165"/>
      </w:pPr>
      <w:r>
        <w:t>contested_concepts:</w:t>
      </w:r>
    </w:p>
    <w:p w14:paraId="7ED62011">
      <w:pPr>
        <w:pStyle w:val="165"/>
      </w:pPr>
      <w:r>
        <w:t>- C_风险的文化构建_vs客观威胁_与贝克的论战</w:t>
      </w:r>
    </w:p>
    <w:p w14:paraId="56053C8D">
      <w:pPr>
        <w:pStyle w:val="165"/>
      </w:pPr>
      <w:r>
        <w:t>- C_制度思维vs场域惯习_与布迪厄的隐性对话</w:t>
      </w:r>
    </w:p>
    <w:p w14:paraId="26B9C6F8">
      <w:pPr>
        <w:pStyle w:val="165"/>
      </w:pPr>
      <w:r>
        <w:t>school: S002</w:t>
      </w:r>
      <w:r>
        <w:rPr>
          <w:rFonts w:hint="eastAsia"/>
          <w:lang w:eastAsia="zh-CN"/>
        </w:rPr>
        <w:t>（</w:t>
      </w:r>
      <w:r>
        <w:t>英国文化社会学/制度人类学</w:t>
      </w:r>
      <w:r>
        <w:rPr>
          <w:rFonts w:hint="eastAsia"/>
          <w:lang w:eastAsia="zh-CN"/>
        </w:rPr>
        <w:t>）</w:t>
      </w:r>
    </w:p>
    <w:p w14:paraId="76F8A859">
      <w:pPr>
        <w:pStyle w:val="165"/>
      </w:pPr>
      <w:r>
        <w:t>cross_schools: [S001</w:t>
      </w:r>
      <w:r>
        <w:rPr>
          <w:rFonts w:hint="eastAsia"/>
          <w:lang w:eastAsia="zh-CN"/>
        </w:rPr>
        <w:t>（</w:t>
      </w:r>
      <w:r>
        <w:t>社会人类学</w:t>
      </w:r>
      <w:r>
        <w:rPr>
          <w:rFonts w:hint="eastAsia"/>
          <w:lang w:eastAsia="zh-CN"/>
        </w:rPr>
        <w:t>）</w:t>
      </w:r>
      <w:r>
        <w:t>]</w:t>
      </w:r>
    </w:p>
    <w:p w14:paraId="25A7023F">
      <w:pPr>
        <w:pStyle w:val="165"/>
      </w:pPr>
      <w:r>
        <w:t>macro_period: T3</w:t>
      </w:r>
    </w:p>
    <w:p w14:paraId="6C4D4E8A">
      <w:pPr>
        <w:pStyle w:val="7"/>
      </w:pPr>
      <w:r>
        <w:t>【P130】大卫·洛克伍德（David Lockwood, 1929–2014）</w:t>
      </w:r>
    </w:p>
    <w:p w14:paraId="17751B52">
      <w:pPr>
        <w:pStyle w:val="166"/>
      </w:pPr>
      <w:r>
        <w:t>▎学术问题与思想起源</w:t>
      </w:r>
    </w:p>
    <w:p w14:paraId="36DB74B7">
      <w:r>
        <w:t>洛克伍德面对的核心问题是：社会整合和系统整合如何区分？他在伦敦政治经济学院受达伦多夫和马克思传统的影响，但他的核心贡献恰恰是在马克思传统内部引入了韦伯的维度——不是简单地用马克思替代韦伯或用韦伯补充马克思，而是将两者的分析维度精确地区分开来。</w:t>
      </w:r>
    </w:p>
    <w:p w14:paraId="50C2EE38">
      <w:pPr>
        <w:pStyle w:val="166"/>
      </w:pPr>
      <w:r>
        <w:t>▎核心理论贡献</w:t>
      </w:r>
    </w:p>
    <w:p w14:paraId="2CA90F21">
      <w:r>
        <w:t>洛克伍德在《黑衣工人》（1958，与戈德索普合著）中通过对英国职员阶层的研究提出了</w:t>
      </w:r>
      <w:r>
        <w:rPr>
          <w:rFonts w:hint="eastAsia"/>
          <w:lang w:eastAsia="zh-CN"/>
        </w:rPr>
        <w:t>“</w:t>
      </w:r>
      <w:r>
        <w:t>地位不一致</w:t>
      </w:r>
      <w:r>
        <w:rPr>
          <w:rFonts w:hint="eastAsia"/>
          <w:lang w:eastAsia="zh-CN"/>
        </w:rPr>
        <w:t>”</w:t>
      </w:r>
      <w:r>
        <w:t>（status inconsistency）概念——同一个体可能在不同维度上占据不同的阶级/地位位置（例如高收入但低声望，或高教育但低权力）。这一概念修正了传统阶级分析的</w:t>
      </w:r>
      <w:r>
        <w:rPr>
          <w:rFonts w:hint="eastAsia"/>
          <w:lang w:eastAsia="zh-CN"/>
        </w:rPr>
        <w:t>“</w:t>
      </w:r>
      <w:r>
        <w:t>同质性</w:t>
      </w:r>
      <w:r>
        <w:rPr>
          <w:rFonts w:hint="eastAsia"/>
          <w:lang w:eastAsia="zh-CN"/>
        </w:rPr>
        <w:t>”</w:t>
      </w:r>
      <w:r>
        <w:t>假设——阶级位置不是单一维度上的点，而是多维空间中的位置组合。</w:t>
      </w:r>
    </w:p>
    <w:p w14:paraId="00BAC8E1">
      <w:r>
        <w:rPr>
          <w:rFonts w:hint="eastAsia"/>
          <w:lang w:eastAsia="zh-CN"/>
        </w:rPr>
        <w:t>“</w:t>
      </w:r>
      <w:r>
        <w:t>系统整合vs社会整合</w:t>
      </w:r>
      <w:r>
        <w:rPr>
          <w:rFonts w:hint="eastAsia"/>
          <w:lang w:eastAsia="zh-CN"/>
        </w:rPr>
        <w:t>”</w:t>
      </w:r>
      <w:r>
        <w:t>的区分（1964，论文）是洛克伍德最核心的方法论贡献——系统整合指社会各部分（制度、组织）之间的客观关联，社会整合指行动者之间的共识和规范关联。达伦多夫的冲突理论关注的是社会整合的失败（共识瓦解），马克思的革命理论关注的是系统整合的失败（制度矛盾），但两者经常被混淆——</w:t>
      </w:r>
      <w:r>
        <w:rPr>
          <w:rFonts w:hint="eastAsia"/>
          <w:lang w:eastAsia="zh-CN"/>
        </w:rPr>
        <w:t>“</w:t>
      </w:r>
      <w:r>
        <w:t>系统矛盾</w:t>
      </w:r>
      <w:r>
        <w:rPr>
          <w:rFonts w:hint="eastAsia"/>
          <w:lang w:eastAsia="zh-CN"/>
        </w:rPr>
        <w:t>”</w:t>
      </w:r>
      <w:r>
        <w:t>不一定导致</w:t>
      </w:r>
      <w:r>
        <w:rPr>
          <w:rFonts w:hint="eastAsia"/>
          <w:lang w:eastAsia="zh-CN"/>
        </w:rPr>
        <w:t>“</w:t>
      </w:r>
      <w:r>
        <w:t>社会冲突</w:t>
      </w:r>
      <w:r>
        <w:rPr>
          <w:rFonts w:hint="eastAsia"/>
          <w:lang w:eastAsia="zh-CN"/>
        </w:rPr>
        <w:t>”</w:t>
      </w:r>
      <w:r>
        <w:t>，</w:t>
      </w:r>
      <w:r>
        <w:rPr>
          <w:rFonts w:hint="eastAsia"/>
          <w:lang w:eastAsia="zh-CN"/>
        </w:rPr>
        <w:t>“</w:t>
      </w:r>
      <w:r>
        <w:t>社会冲突</w:t>
      </w:r>
      <w:r>
        <w:rPr>
          <w:rFonts w:hint="eastAsia"/>
          <w:lang w:eastAsia="zh-CN"/>
        </w:rPr>
        <w:t>”</w:t>
      </w:r>
      <w:r>
        <w:t>也不一定反映</w:t>
      </w:r>
      <w:r>
        <w:rPr>
          <w:rFonts w:hint="eastAsia"/>
          <w:lang w:eastAsia="zh-CN"/>
        </w:rPr>
        <w:t>“</w:t>
      </w:r>
      <w:r>
        <w:t>系统矛盾</w:t>
      </w:r>
      <w:r>
        <w:rPr>
          <w:rFonts w:hint="eastAsia"/>
          <w:lang w:eastAsia="zh-CN"/>
        </w:rPr>
        <w:t>”</w:t>
      </w:r>
      <w:r>
        <w:t>。</w:t>
      </w:r>
    </w:p>
    <w:p w14:paraId="213DC4FF">
      <w:pPr>
        <w:pStyle w:val="166"/>
      </w:pPr>
      <w:r>
        <w:t>▎学术对话与论战</w:t>
      </w:r>
    </w:p>
    <w:p w14:paraId="6E355996">
      <w:r>
        <w:t>洛克伍德与吉登斯的关系是英国社会理论内部最重要的对话——吉登斯在《社会系统的结构性原则》（1977）和《社会的构成》（1984）中直接吸收了洛克伍德的</w:t>
      </w:r>
      <w:r>
        <w:rPr>
          <w:rFonts w:hint="eastAsia"/>
          <w:lang w:eastAsia="zh-CN"/>
        </w:rPr>
        <w:t>“</w:t>
      </w:r>
      <w:r>
        <w:t>系统—社会整合</w:t>
      </w:r>
      <w:r>
        <w:rPr>
          <w:rFonts w:hint="eastAsia"/>
          <w:lang w:eastAsia="zh-CN"/>
        </w:rPr>
        <w:t>”</w:t>
      </w:r>
      <w:r>
        <w:t>区分，将其发展为</w:t>
      </w:r>
      <w:r>
        <w:rPr>
          <w:rFonts w:hint="eastAsia"/>
          <w:lang w:eastAsia="zh-CN"/>
        </w:rPr>
        <w:t>“</w:t>
      </w:r>
      <w:r>
        <w:t>结构—能动性</w:t>
      </w:r>
      <w:r>
        <w:rPr>
          <w:rFonts w:hint="eastAsia"/>
          <w:lang w:eastAsia="zh-CN"/>
        </w:rPr>
        <w:t>”</w:t>
      </w:r>
      <w:r>
        <w:t>理论的核心工具。但吉登斯将洛克伍德的区分从</w:t>
      </w:r>
      <w:r>
        <w:rPr>
          <w:rFonts w:hint="eastAsia"/>
          <w:lang w:eastAsia="zh-CN"/>
        </w:rPr>
        <w:t>“</w:t>
      </w:r>
      <w:r>
        <w:t>分析性</w:t>
      </w:r>
      <w:r>
        <w:rPr>
          <w:rFonts w:hint="eastAsia"/>
          <w:lang w:eastAsia="zh-CN"/>
        </w:rPr>
        <w:t>”</w:t>
      </w:r>
      <w:r>
        <w:t>概念转变为</w:t>
      </w:r>
      <w:r>
        <w:rPr>
          <w:rFonts w:hint="eastAsia"/>
          <w:lang w:eastAsia="zh-CN"/>
        </w:rPr>
        <w:t>“</w:t>
      </w:r>
      <w:r>
        <w:t>构成性</w:t>
      </w:r>
      <w:r>
        <w:rPr>
          <w:rFonts w:hint="eastAsia"/>
          <w:lang w:eastAsia="zh-CN"/>
        </w:rPr>
        <w:t>”</w:t>
      </w:r>
      <w:r>
        <w:t>概念——系统整合和社会整合不是对同一现实的不同视角，而是社会系统本身的两个构成性维度。</w:t>
      </w:r>
    </w:p>
    <w:p w14:paraId="30F56E6E">
      <w:pPr>
        <w:pStyle w:val="166"/>
      </w:pPr>
      <w:r>
        <w:t>▎制度化实践与学术场域位置</w:t>
      </w:r>
    </w:p>
    <w:p w14:paraId="1B52BC9E">
      <w:r>
        <w:t>洛克伍德在埃塞克斯大学的社会学教席使他成为英国社会学的核心人物——但他的著述数量相对较少，他的影响力主要通过核心概念（系统/社会整合、地位不一致）而非体系性著作来发挥。</w:t>
      </w:r>
    </w:p>
    <w:p w14:paraId="0835A9B2">
      <w:pPr>
        <w:pStyle w:val="166"/>
      </w:pPr>
      <w:r>
        <w:t>▎学术影响与接受</w:t>
      </w:r>
    </w:p>
    <w:p w14:paraId="7DEA4E2B">
      <w:r>
        <w:t>洛克伍德的</w:t>
      </w:r>
      <w:r>
        <w:rPr>
          <w:rFonts w:hint="eastAsia"/>
          <w:lang w:eastAsia="zh-CN"/>
        </w:rPr>
        <w:t>“</w:t>
      </w:r>
      <w:r>
        <w:t>系统—社会整合</w:t>
      </w:r>
      <w:r>
        <w:rPr>
          <w:rFonts w:hint="eastAsia"/>
          <w:lang w:eastAsia="zh-CN"/>
        </w:rPr>
        <w:t>”</w:t>
      </w:r>
      <w:r>
        <w:t>区分成为英国社会理论的标准分析工具——不仅吉登斯直接吸收，哈贝马斯在《交往行动理论》中也使用了</w:t>
      </w:r>
      <w:r>
        <w:rPr>
          <w:rFonts w:hint="eastAsia"/>
          <w:lang w:eastAsia="zh-CN"/>
        </w:rPr>
        <w:t>“</w:t>
      </w:r>
      <w:r>
        <w:t>系统—生活世界</w:t>
      </w:r>
      <w:r>
        <w:rPr>
          <w:rFonts w:hint="eastAsia"/>
          <w:lang w:eastAsia="zh-CN"/>
        </w:rPr>
        <w:t>”</w:t>
      </w:r>
      <w:r>
        <w:t>的区分，这一区分的逻辑结构与洛克伍德的区分具有同构性。哈贝马斯是否直接受洛克伍德影响存在争议，但两者的问题结构是同源的：如何同时处理制度的客观关联和行动者的主观共识？</w:t>
      </w:r>
    </w:p>
    <w:p w14:paraId="56B2A334">
      <w:pPr>
        <w:pStyle w:val="166"/>
      </w:pPr>
      <w:r>
        <w:t>▎β映射</w:t>
      </w:r>
    </w:p>
    <w:p w14:paraId="72D5A33E">
      <w:pPr>
        <w:pStyle w:val="165"/>
      </w:pPr>
      <w:r>
        <w:t>P130_洛克伍德:</w:t>
      </w:r>
    </w:p>
    <w:p w14:paraId="231D9D4B">
      <w:pPr>
        <w:pStyle w:val="165"/>
      </w:pPr>
      <w:r>
        <w:t>borne_concepts:</w:t>
      </w:r>
    </w:p>
    <w:p w14:paraId="0D64FFDD">
      <w:pPr>
        <w:pStyle w:val="165"/>
      </w:pPr>
      <w:r>
        <w:t>- C_系统整合vs社会整合</w:t>
      </w:r>
    </w:p>
    <w:p w14:paraId="6A8A0A6C">
      <w:pPr>
        <w:pStyle w:val="165"/>
      </w:pPr>
      <w:r>
        <w:t>- C_地位不一致_status_inconsistency</w:t>
      </w:r>
    </w:p>
    <w:p w14:paraId="6C5D3366">
      <w:pPr>
        <w:pStyle w:val="165"/>
      </w:pPr>
      <w:r>
        <w:t>- C_阶级位置的多维性</w:t>
      </w:r>
    </w:p>
    <w:p w14:paraId="74B77771">
      <w:pPr>
        <w:pStyle w:val="165"/>
      </w:pPr>
      <w:r>
        <w:t>- C_黑衣工人_职员阶层研究</w:t>
      </w:r>
    </w:p>
    <w:p w14:paraId="76A2F3F8">
      <w:pPr>
        <w:pStyle w:val="165"/>
      </w:pPr>
      <w:r>
        <w:t>contested_concepts:</w:t>
      </w:r>
    </w:p>
    <w:p w14:paraId="0465D77E">
      <w:pPr>
        <w:pStyle w:val="165"/>
      </w:pPr>
      <w:r>
        <w:t>- C_分析性区分vs构成性区分_洛克伍德vs吉登斯</w:t>
      </w:r>
    </w:p>
    <w:p w14:paraId="5A4FC890">
      <w:pPr>
        <w:pStyle w:val="165"/>
      </w:pPr>
      <w:r>
        <w:t>school: S003</w:t>
      </w:r>
      <w:r>
        <w:rPr>
          <w:rFonts w:hint="eastAsia"/>
          <w:lang w:eastAsia="zh-CN"/>
        </w:rPr>
        <w:t>（</w:t>
      </w:r>
      <w:r>
        <w:t>英国社会理论/阶级分析</w:t>
      </w:r>
      <w:r>
        <w:rPr>
          <w:rFonts w:hint="eastAsia"/>
          <w:lang w:eastAsia="zh-CN"/>
        </w:rPr>
        <w:t>）</w:t>
      </w:r>
    </w:p>
    <w:p w14:paraId="386312D2">
      <w:pPr>
        <w:pStyle w:val="165"/>
      </w:pPr>
      <w:r>
        <w:t>cross_schools: []</w:t>
      </w:r>
    </w:p>
    <w:p w14:paraId="1B47C26D">
      <w:pPr>
        <w:pStyle w:val="165"/>
      </w:pPr>
      <w:r>
        <w:t>macro_period: T3</w:t>
      </w:r>
    </w:p>
    <w:p w14:paraId="1FB1602D">
      <w:pPr>
        <w:pStyle w:val="7"/>
      </w:pPr>
      <w:r>
        <w:t>【P131】理查德·霍加特（Richard Hoggart, 1918–2015）</w:t>
      </w:r>
    </w:p>
    <w:p w14:paraId="1CF0BDA9">
      <w:pPr>
        <w:pStyle w:val="166"/>
      </w:pPr>
      <w:r>
        <w:t>▎学术问题与思想起源</w:t>
      </w:r>
    </w:p>
    <w:p w14:paraId="3AA397EC">
      <w:r>
        <w:t>霍加特面对的核心问题是：工人阶级文化如何在大众消费社会的冲击下被改变？他自身的工人阶级出身（利兹的工人家庭）与学术生涯（赫尔大学、伯明翰大学）之间的张力构成了其思想的原动力——他既是工人阶级文化的</w:t>
      </w:r>
      <w:r>
        <w:rPr>
          <w:rFonts w:hint="eastAsia"/>
          <w:lang w:eastAsia="zh-CN"/>
        </w:rPr>
        <w:t>“</w:t>
      </w:r>
      <w:r>
        <w:t>局内人</w:t>
      </w:r>
      <w:r>
        <w:rPr>
          <w:rFonts w:hint="eastAsia"/>
          <w:lang w:eastAsia="zh-CN"/>
        </w:rPr>
        <w:t>”</w:t>
      </w:r>
      <w:r>
        <w:t>，又是学术体制的</w:t>
      </w:r>
      <w:r>
        <w:rPr>
          <w:rFonts w:hint="eastAsia"/>
          <w:lang w:eastAsia="zh-CN"/>
        </w:rPr>
        <w:t>“</w:t>
      </w:r>
      <w:r>
        <w:t>局外人</w:t>
      </w:r>
      <w:r>
        <w:rPr>
          <w:rFonts w:hint="eastAsia"/>
          <w:lang w:eastAsia="zh-CN"/>
        </w:rPr>
        <w:t>”</w:t>
      </w:r>
      <w:r>
        <w:t>。这一双重位置使他能够对工人阶级文化进行既同情又批判的分析。</w:t>
      </w:r>
    </w:p>
    <w:p w14:paraId="36273AF1">
      <w:pPr>
        <w:pStyle w:val="166"/>
      </w:pPr>
      <w:r>
        <w:t>▎核心理论贡献</w:t>
      </w:r>
    </w:p>
    <w:p w14:paraId="4E7F406A">
      <w:r>
        <w:t>《识字的用途》（1957）是文化研究的奠基著作之一——核心论证是：大众出版物的泛滥（通俗小说、报纸、广告）不是在提升工人阶级的文化水平，而是在用</w:t>
      </w:r>
      <w:r>
        <w:rPr>
          <w:rFonts w:hint="eastAsia"/>
          <w:lang w:eastAsia="zh-CN"/>
        </w:rPr>
        <w:t>“</w:t>
      </w:r>
      <w:r>
        <w:t>罐装文化</w:t>
      </w:r>
      <w:r>
        <w:rPr>
          <w:rFonts w:hint="eastAsia"/>
          <w:lang w:eastAsia="zh-CN"/>
        </w:rPr>
        <w:t>”</w:t>
      </w:r>
      <w:r>
        <w:t>替代工人阶级的</w:t>
      </w:r>
      <w:r>
        <w:rPr>
          <w:rFonts w:hint="eastAsia"/>
          <w:lang w:eastAsia="zh-CN"/>
        </w:rPr>
        <w:t>“</w:t>
      </w:r>
      <w:r>
        <w:t>活的文化</w:t>
      </w:r>
      <w:r>
        <w:rPr>
          <w:rFonts w:hint="eastAsia"/>
          <w:lang w:eastAsia="zh-CN"/>
        </w:rPr>
        <w:t>”</w:t>
      </w:r>
      <w:r>
        <w:t>。霍加特对1930年代工人阶级社区生活的精细描述（</w:t>
      </w:r>
      <w:r>
        <w:rPr>
          <w:rFonts w:hint="eastAsia"/>
          <w:lang w:eastAsia="zh-CN"/>
        </w:rPr>
        <w:t>“</w:t>
      </w:r>
      <w:r>
        <w:t>他们的话语是丰富的、具体的、充满手势和仪式的</w:t>
      </w:r>
      <w:r>
        <w:rPr>
          <w:rFonts w:hint="eastAsia"/>
          <w:lang w:eastAsia="zh-CN"/>
        </w:rPr>
        <w:t>”</w:t>
      </w:r>
      <w:r>
        <w:t>）与1950年代大众文化的</w:t>
      </w:r>
      <w:r>
        <w:rPr>
          <w:rFonts w:hint="eastAsia"/>
          <w:lang w:eastAsia="zh-CN"/>
        </w:rPr>
        <w:t>“</w:t>
      </w:r>
      <w:r>
        <w:t>空洞化</w:t>
      </w:r>
      <w:r>
        <w:rPr>
          <w:rFonts w:hint="eastAsia"/>
          <w:lang w:eastAsia="zh-CN"/>
        </w:rPr>
        <w:t>”</w:t>
      </w:r>
      <w:r>
        <w:t>形成对比——但霍加特不是简单的怀旧者，他同时指出工人阶级文化中的</w:t>
      </w:r>
      <w:r>
        <w:rPr>
          <w:rFonts w:hint="eastAsia"/>
          <w:lang w:eastAsia="zh-CN"/>
        </w:rPr>
        <w:t>“</w:t>
      </w:r>
      <w:r>
        <w:t>排外性</w:t>
      </w:r>
      <w:r>
        <w:rPr>
          <w:rFonts w:hint="eastAsia"/>
          <w:lang w:eastAsia="zh-CN"/>
        </w:rPr>
        <w:t>”</w:t>
      </w:r>
      <w:r>
        <w:t>和</w:t>
      </w:r>
      <w:r>
        <w:rPr>
          <w:rFonts w:hint="eastAsia"/>
          <w:lang w:eastAsia="zh-CN"/>
        </w:rPr>
        <w:t>“</w:t>
      </w:r>
      <w:r>
        <w:t>反智主义</w:t>
      </w:r>
      <w:r>
        <w:rPr>
          <w:rFonts w:hint="eastAsia"/>
          <w:lang w:eastAsia="zh-CN"/>
        </w:rPr>
        <w:t>”</w:t>
      </w:r>
      <w:r>
        <w:t>。</w:t>
      </w:r>
    </w:p>
    <w:p w14:paraId="7390AAAD">
      <w:r>
        <w:t>霍加特对</w:t>
      </w:r>
      <w:r>
        <w:rPr>
          <w:rFonts w:hint="eastAsia"/>
          <w:lang w:eastAsia="zh-CN"/>
        </w:rPr>
        <w:t>“</w:t>
      </w:r>
      <w:r>
        <w:t>态度和倾向</w:t>
      </w:r>
      <w:r>
        <w:rPr>
          <w:rFonts w:hint="eastAsia"/>
          <w:lang w:eastAsia="zh-CN"/>
        </w:rPr>
        <w:t>”</w:t>
      </w:r>
      <w:r>
        <w:t>（attitudes and dispositions）的关注——工人阶级的</w:t>
      </w:r>
      <w:r>
        <w:rPr>
          <w:rFonts w:hint="eastAsia"/>
          <w:lang w:eastAsia="zh-CN"/>
        </w:rPr>
        <w:t>“</w:t>
      </w:r>
      <w:r>
        <w:t>实用主义</w:t>
      </w:r>
      <w:r>
        <w:rPr>
          <w:rFonts w:hint="eastAsia"/>
          <w:lang w:eastAsia="zh-CN"/>
        </w:rPr>
        <w:t>”“</w:t>
      </w:r>
      <w:r>
        <w:t>反理论</w:t>
      </w:r>
      <w:r>
        <w:rPr>
          <w:rFonts w:hint="eastAsia"/>
          <w:lang w:eastAsia="zh-CN"/>
        </w:rPr>
        <w:t>”“</w:t>
      </w:r>
      <w:r>
        <w:t>对权威的怀疑</w:t>
      </w:r>
      <w:r>
        <w:rPr>
          <w:rFonts w:hint="eastAsia"/>
          <w:lang w:eastAsia="zh-CN"/>
        </w:rPr>
        <w:t>”</w:t>
      </w:r>
      <w:r>
        <w:t>——与布迪厄的</w:t>
      </w:r>
      <w:r>
        <w:rPr>
          <w:rFonts w:hint="eastAsia"/>
          <w:lang w:eastAsia="zh-CN"/>
        </w:rPr>
        <w:t>“</w:t>
      </w:r>
      <w:r>
        <w:t>惯习</w:t>
      </w:r>
      <w:r>
        <w:rPr>
          <w:rFonts w:hint="eastAsia"/>
          <w:lang w:eastAsia="zh-CN"/>
        </w:rPr>
        <w:t>”</w:t>
      </w:r>
      <w:r>
        <w:t>概念存在隐性呼应，但霍加特的分析更具民族志的质感和道德的严肃性。</w:t>
      </w:r>
    </w:p>
    <w:p w14:paraId="413DF07A">
      <w:pPr>
        <w:pStyle w:val="166"/>
      </w:pPr>
      <w:r>
        <w:t>▎学术对话与论战</w:t>
      </w:r>
    </w:p>
    <w:p w14:paraId="2F7975C2">
      <w:r>
        <w:t>霍加特与威廉斯的关系是文化研究内部最核心的理论伙伴关系——两人共享</w:t>
      </w:r>
      <w:r>
        <w:rPr>
          <w:rFonts w:hint="eastAsia"/>
          <w:lang w:eastAsia="zh-CN"/>
        </w:rPr>
        <w:t>“</w:t>
      </w:r>
      <w:r>
        <w:t>文化是普通人的</w:t>
      </w:r>
      <w:r>
        <w:rPr>
          <w:rFonts w:hint="eastAsia"/>
          <w:lang w:eastAsia="zh-CN"/>
        </w:rPr>
        <w:t>”</w:t>
      </w:r>
      <w:r>
        <w:t>（culture is ordinary）的基本命题，但路径不同：威廉斯从</w:t>
      </w:r>
      <w:r>
        <w:rPr>
          <w:rFonts w:hint="eastAsia"/>
          <w:lang w:eastAsia="zh-CN"/>
        </w:rPr>
        <w:t>“</w:t>
      </w:r>
      <w:r>
        <w:t>文化</w:t>
      </w:r>
      <w:r>
        <w:rPr>
          <w:rFonts w:hint="eastAsia"/>
          <w:lang w:eastAsia="zh-CN"/>
        </w:rPr>
        <w:t>”</w:t>
      </w:r>
      <w:r>
        <w:t>的概念史出发（</w:t>
      </w:r>
      <w:r>
        <w:rPr>
          <w:rFonts w:hint="eastAsia"/>
          <w:lang w:eastAsia="zh-CN"/>
        </w:rPr>
        <w:t>“</w:t>
      </w:r>
      <w:r>
        <w:t>文化与社会</w:t>
      </w:r>
      <w:r>
        <w:rPr>
          <w:rFonts w:hint="eastAsia"/>
          <w:lang w:eastAsia="zh-CN"/>
        </w:rPr>
        <w:t>”</w:t>
      </w:r>
      <w:r>
        <w:t>传统），霍加特从工人阶级生活的民族志出发。霍尔在霍加特之后接任伯明翰中心主任，将文化研究从</w:t>
      </w:r>
      <w:r>
        <w:rPr>
          <w:rFonts w:hint="eastAsia"/>
          <w:lang w:eastAsia="zh-CN"/>
        </w:rPr>
        <w:t>“</w:t>
      </w:r>
      <w:r>
        <w:t>工人阶级文化保护</w:t>
      </w:r>
      <w:r>
        <w:rPr>
          <w:rFonts w:hint="eastAsia"/>
          <w:lang w:eastAsia="zh-CN"/>
        </w:rPr>
        <w:t>”</w:t>
      </w:r>
      <w:r>
        <w:t>转向</w:t>
      </w:r>
      <w:r>
        <w:rPr>
          <w:rFonts w:hint="eastAsia"/>
          <w:lang w:eastAsia="zh-CN"/>
        </w:rPr>
        <w:t>“</w:t>
      </w:r>
      <w:r>
        <w:t>亚文化抵抗</w:t>
      </w:r>
      <w:r>
        <w:rPr>
          <w:rFonts w:hint="eastAsia"/>
          <w:lang w:eastAsia="zh-CN"/>
        </w:rPr>
        <w:t>”</w:t>
      </w:r>
      <w:r>
        <w:t>和</w:t>
      </w:r>
      <w:r>
        <w:rPr>
          <w:rFonts w:hint="eastAsia"/>
          <w:lang w:eastAsia="zh-CN"/>
        </w:rPr>
        <w:t>“</w:t>
      </w:r>
      <w:r>
        <w:t>意识形态解码</w:t>
      </w:r>
      <w:r>
        <w:rPr>
          <w:rFonts w:hint="eastAsia"/>
          <w:lang w:eastAsia="zh-CN"/>
        </w:rPr>
        <w:t>”</w:t>
      </w:r>
      <w:r>
        <w:t>——这一转向隐含了对霍加特</w:t>
      </w:r>
      <w:r>
        <w:rPr>
          <w:rFonts w:hint="eastAsia"/>
          <w:lang w:eastAsia="zh-CN"/>
        </w:rPr>
        <w:t>“</w:t>
      </w:r>
      <w:r>
        <w:t>怀旧</w:t>
      </w:r>
      <w:r>
        <w:rPr>
          <w:rFonts w:hint="eastAsia"/>
          <w:lang w:eastAsia="zh-CN"/>
        </w:rPr>
        <w:t>”</w:t>
      </w:r>
      <w:r>
        <w:t>倾向的修正。</w:t>
      </w:r>
    </w:p>
    <w:p w14:paraId="7226FE47">
      <w:pPr>
        <w:pStyle w:val="166"/>
      </w:pPr>
      <w:r>
        <w:t>▎制度化实践与学术场域位置</w:t>
      </w:r>
    </w:p>
    <w:p w14:paraId="5B4A0662">
      <w:r>
        <w:t>霍加特1964年创立伯明翰大学当代文化研究中心（CCCS）——这是文化研究学科化的制度起点。但霍加特在CCCS的领导时期较短（1964-1969），此后由霍尔接任。霍加特与霍尔之间的</w:t>
      </w:r>
      <w:r>
        <w:rPr>
          <w:rFonts w:hint="eastAsia"/>
          <w:lang w:eastAsia="zh-CN"/>
        </w:rPr>
        <w:t>“</w:t>
      </w:r>
      <w:r>
        <w:t>代际转换</w:t>
      </w:r>
      <w:r>
        <w:rPr>
          <w:rFonts w:hint="eastAsia"/>
          <w:lang w:eastAsia="zh-CN"/>
        </w:rPr>
        <w:t>”</w:t>
      </w:r>
      <w:r>
        <w:t>本身就是文化研究方向转变的案例——从</w:t>
      </w:r>
      <w:r>
        <w:rPr>
          <w:rFonts w:hint="eastAsia"/>
          <w:lang w:eastAsia="zh-CN"/>
        </w:rPr>
        <w:t>“</w:t>
      </w:r>
      <w:r>
        <w:t>工人阶级文化保护</w:t>
      </w:r>
      <w:r>
        <w:rPr>
          <w:rFonts w:hint="eastAsia"/>
          <w:lang w:eastAsia="zh-CN"/>
        </w:rPr>
        <w:t>”</w:t>
      </w:r>
      <w:r>
        <w:t>到</w:t>
      </w:r>
      <w:r>
        <w:rPr>
          <w:rFonts w:hint="eastAsia"/>
          <w:lang w:eastAsia="zh-CN"/>
        </w:rPr>
        <w:t>“</w:t>
      </w:r>
      <w:r>
        <w:t>亚文化/意识形态批判</w:t>
      </w:r>
      <w:r>
        <w:rPr>
          <w:rFonts w:hint="eastAsia"/>
          <w:lang w:eastAsia="zh-CN"/>
        </w:rPr>
        <w:t>”</w:t>
      </w:r>
      <w:r>
        <w:t>。霍加特此后担任联合国教科文组织副总干事（1971-1975），将文化研究扩展到国际文化政策领域。</w:t>
      </w:r>
    </w:p>
    <w:p w14:paraId="5D31A180">
      <w:pPr>
        <w:pStyle w:val="166"/>
      </w:pPr>
      <w:r>
        <w:t>▎学术影响与接受</w:t>
      </w:r>
    </w:p>
    <w:p w14:paraId="38291C6B">
      <w:r>
        <w:t>霍加特的《识字的用途》与威廉斯的《文化与社会》和汤普森的《英国工人阶级的形成》并列为文化研究的三大奠基文献。霍加特对</w:t>
      </w:r>
      <w:r>
        <w:rPr>
          <w:rFonts w:hint="eastAsia"/>
          <w:lang w:eastAsia="zh-CN"/>
        </w:rPr>
        <w:t>“</w:t>
      </w:r>
      <w:r>
        <w:t>活的文化vs罐装文化</w:t>
      </w:r>
      <w:r>
        <w:rPr>
          <w:rFonts w:hint="eastAsia"/>
          <w:lang w:eastAsia="zh-CN"/>
        </w:rPr>
        <w:t>”</w:t>
      </w:r>
      <w:r>
        <w:t>的区分在当代媒介研究中仍有回响——特别是对</w:t>
      </w:r>
      <w:r>
        <w:rPr>
          <w:rFonts w:hint="eastAsia"/>
          <w:lang w:eastAsia="zh-CN"/>
        </w:rPr>
        <w:t>“</w:t>
      </w:r>
      <w:r>
        <w:t>真实性</w:t>
      </w:r>
      <w:r>
        <w:rPr>
          <w:rFonts w:hint="eastAsia"/>
          <w:lang w:eastAsia="zh-CN"/>
        </w:rPr>
        <w:t>”</w:t>
      </w:r>
      <w:r>
        <w:t>（authenticity）的讨论。在文化政策领域，霍加特通过联合国教科文组织将</w:t>
      </w:r>
      <w:r>
        <w:rPr>
          <w:rFonts w:hint="eastAsia"/>
          <w:lang w:eastAsia="zh-CN"/>
        </w:rPr>
        <w:t>“</w:t>
      </w:r>
      <w:r>
        <w:t>文化民主</w:t>
      </w:r>
      <w:r>
        <w:rPr>
          <w:rFonts w:hint="eastAsia"/>
          <w:lang w:eastAsia="zh-CN"/>
        </w:rPr>
        <w:t>”</w:t>
      </w:r>
      <w:r>
        <w:t>（cultural democracy）概念制度化——文化政策的目标不是</w:t>
      </w:r>
      <w:r>
        <w:rPr>
          <w:rFonts w:hint="eastAsia"/>
          <w:lang w:eastAsia="zh-CN"/>
        </w:rPr>
        <w:t>“</w:t>
      </w:r>
      <w:r>
        <w:t>提高</w:t>
      </w:r>
      <w:r>
        <w:rPr>
          <w:rFonts w:hint="eastAsia"/>
          <w:lang w:eastAsia="zh-CN"/>
        </w:rPr>
        <w:t>”</w:t>
      </w:r>
      <w:r>
        <w:t>大众的品味，而是保障所有人参与文化生活的权利。</w:t>
      </w:r>
    </w:p>
    <w:p w14:paraId="46E3F6B7">
      <w:pPr>
        <w:pStyle w:val="166"/>
      </w:pPr>
      <w:r>
        <w:t>▎β映射</w:t>
      </w:r>
    </w:p>
    <w:p w14:paraId="7EFE2CD6">
      <w:pPr>
        <w:pStyle w:val="165"/>
      </w:pPr>
      <w:r>
        <w:t>P131_霍加特:</w:t>
      </w:r>
    </w:p>
    <w:p w14:paraId="099E9990">
      <w:pPr>
        <w:pStyle w:val="165"/>
      </w:pPr>
      <w:r>
        <w:t>borne_concepts:</w:t>
      </w:r>
    </w:p>
    <w:p w14:paraId="7C7E85BA">
      <w:pPr>
        <w:pStyle w:val="165"/>
      </w:pPr>
      <w:r>
        <w:t>- C_识字的使用_活的文化vs罐装文化</w:t>
      </w:r>
    </w:p>
    <w:p w14:paraId="30305CDD">
      <w:pPr>
        <w:pStyle w:val="165"/>
      </w:pPr>
      <w:r>
        <w:t>- C_工人阶级文化_态度和倾向</w:t>
      </w:r>
    </w:p>
    <w:p w14:paraId="78AE2752">
      <w:pPr>
        <w:pStyle w:val="165"/>
      </w:pPr>
      <w:r>
        <w:t>- C_文化民主</w:t>
      </w:r>
    </w:p>
    <w:p w14:paraId="1829B532">
      <w:pPr>
        <w:pStyle w:val="165"/>
      </w:pPr>
      <w:r>
        <w:t>- C_当代文化研究中心_CCCS_奠基</w:t>
      </w:r>
    </w:p>
    <w:p w14:paraId="4669BA6C">
      <w:pPr>
        <w:pStyle w:val="165"/>
      </w:pPr>
      <w:r>
        <w:t>contested_concepts:</w:t>
      </w:r>
    </w:p>
    <w:p w14:paraId="670C457E">
      <w:pPr>
        <w:pStyle w:val="165"/>
      </w:pPr>
      <w:r>
        <w:t>- C_怀旧的保守性_霍尔对霍加特的修正</w:t>
      </w:r>
    </w:p>
    <w:p w14:paraId="5AA18B71">
      <w:pPr>
        <w:pStyle w:val="165"/>
      </w:pPr>
      <w:r>
        <w:t>- C_工人阶级文化的排外性_霍加特自身的矛盾</w:t>
      </w:r>
    </w:p>
    <w:p w14:paraId="5F52B840">
      <w:pPr>
        <w:pStyle w:val="165"/>
      </w:pPr>
      <w:r>
        <w:t>school: S002</w:t>
      </w:r>
      <w:r>
        <w:rPr>
          <w:rFonts w:hint="eastAsia"/>
          <w:lang w:eastAsia="zh-CN"/>
        </w:rPr>
        <w:t>（</w:t>
      </w:r>
      <w:r>
        <w:t>英国文化研究</w:t>
      </w:r>
      <w:r>
        <w:rPr>
          <w:rFonts w:hint="eastAsia"/>
          <w:lang w:eastAsia="zh-CN"/>
        </w:rPr>
        <w:t>）</w:t>
      </w:r>
    </w:p>
    <w:p w14:paraId="6CA0C14E">
      <w:pPr>
        <w:pStyle w:val="165"/>
      </w:pPr>
      <w:r>
        <w:t>cross_schools: []</w:t>
      </w:r>
    </w:p>
    <w:p w14:paraId="014D7A1A">
      <w:pPr>
        <w:pStyle w:val="165"/>
      </w:pPr>
      <w:r>
        <w:t>macro_period: T3</w:t>
      </w:r>
    </w:p>
    <w:p w14:paraId="44D7F402">
      <w:r>
        <w:t>═══ 英国学统·补遗说明 ═══</w:t>
      </w:r>
    </w:p>
    <w:p w14:paraId="7FA537B4">
      <w:pPr>
        <w:pStyle w:val="4"/>
      </w:pPr>
      <w:r>
        <w:t>中国学统</w:t>
      </w:r>
    </w:p>
    <w:p w14:paraId="061EED5A">
      <w:pPr>
        <w:pStyle w:val="5"/>
      </w:pPr>
      <w:r>
        <w:t>西学东渐与早期</w:t>
      </w:r>
    </w:p>
    <w:p w14:paraId="12F96739">
      <w:pPr>
        <w:pStyle w:val="7"/>
      </w:pPr>
      <w:r>
        <w:t>【P143】严复（1854–1921）</w:t>
      </w:r>
    </w:p>
    <w:p w14:paraId="3FB09C59">
      <w:pPr>
        <w:pStyle w:val="166"/>
      </w:pPr>
      <w:r>
        <w:t>▎学术问题与思想起源</w:t>
      </w:r>
    </w:p>
    <w:p w14:paraId="2F2A39C8">
      <w:r>
        <w:t>严复的知识生涯起步于一个制度性缝隙：1866年福州船政学堂的设立，使得一个传统科举体制外的读书人获得了系统接触西学的通道。严复1877年被派赴英国格林威治皇家海军学院学习，期间阅读斯宾塞、赫胥黎、穆勒等人的著作。他回国后四度参加科举未中，这一挫败不仅是个人的，也是整个</w:t>
      </w:r>
      <w:r>
        <w:rPr>
          <w:rFonts w:hint="eastAsia"/>
          <w:lang w:eastAsia="zh-CN"/>
        </w:rPr>
        <w:t>“</w:t>
      </w:r>
      <w:r>
        <w:t>洋务人才</w:t>
      </w:r>
      <w:r>
        <w:rPr>
          <w:rFonts w:hint="eastAsia"/>
          <w:lang w:eastAsia="zh-CN"/>
        </w:rPr>
        <w:t>”</w:t>
      </w:r>
      <w:r>
        <w:t>在传统体制中的结构性困境——新式学堂培养的人无法进入旧式官僚选拔体系，而旧式官僚体系恰恰又是他们试图改造的对象。</w:t>
      </w:r>
    </w:p>
    <w:p w14:paraId="207B6BFD">
      <w:r>
        <w:t>严复面对的核心问题可以被表述为：西学何以为中国所用？但这一表述仍然过于平滑。更精确地说，严复面对的是三重张力：第一，作为福建船政学堂毕业生和北洋水师学堂教习，他身处</w:t>
      </w:r>
      <w:r>
        <w:rPr>
          <w:rFonts w:hint="eastAsia"/>
          <w:lang w:eastAsia="zh-CN"/>
        </w:rPr>
        <w:t>“</w:t>
      </w:r>
      <w:r>
        <w:t>洋务</w:t>
      </w:r>
      <w:r>
        <w:rPr>
          <w:rFonts w:hint="eastAsia"/>
          <w:lang w:eastAsia="zh-CN"/>
        </w:rPr>
        <w:t>”</w:t>
      </w:r>
      <w:r>
        <w:t>技术体制之中；第二，作为斯宾塞的读者，他确信</w:t>
      </w:r>
      <w:r>
        <w:rPr>
          <w:rFonts w:hint="eastAsia"/>
          <w:lang w:eastAsia="zh-CN"/>
        </w:rPr>
        <w:t>“</w:t>
      </w:r>
      <w:r>
        <w:t>群学</w:t>
      </w:r>
      <w:r>
        <w:rPr>
          <w:rFonts w:hint="eastAsia"/>
          <w:lang w:eastAsia="zh-CN"/>
        </w:rPr>
        <w:t>”</w:t>
      </w:r>
      <w:r>
        <w:t>（社会学）是西学的根本方法而非枝节技术；第三，作为未获功名的士人，他必须以翻译——而非著述——进入思想场域。这三重张力决定了严复翻译工作的根本特征：不是将西方学术忠实地传递给中文读者，而是通过选择性翻译和创造性误读，使西学在中国知识语境中获得它原本不具备的功能。</w:t>
      </w:r>
    </w:p>
    <w:p w14:paraId="7494807C">
      <w:r>
        <w:t>1895年甲午战败对严复的思想冲击是决定性的。他在天津《直报》上发表《论世变之亟》《原强》《辟韩》《救亡决论》四文，在这些文章中，严复已经使用了</w:t>
      </w:r>
      <w:r>
        <w:rPr>
          <w:rFonts w:hint="eastAsia"/>
          <w:lang w:eastAsia="zh-CN"/>
        </w:rPr>
        <w:t>“</w:t>
      </w:r>
      <w:r>
        <w:t>群</w:t>
      </w:r>
      <w:r>
        <w:rPr>
          <w:rFonts w:hint="eastAsia"/>
          <w:lang w:eastAsia="zh-CN"/>
        </w:rPr>
        <w:t>”</w:t>
      </w:r>
      <w:r>
        <w:t>的概念——</w:t>
      </w:r>
      <w:r>
        <w:rPr>
          <w:rFonts w:hint="eastAsia"/>
          <w:lang w:eastAsia="zh-CN"/>
        </w:rPr>
        <w:t>“</w:t>
      </w:r>
      <w:r>
        <w:t>群学者，将以明一群之治乱盛衰之故</w:t>
      </w:r>
      <w:r>
        <w:rPr>
          <w:rFonts w:hint="eastAsia"/>
          <w:lang w:eastAsia="zh-CN"/>
        </w:rPr>
        <w:t>”</w:t>
      </w:r>
      <w:r>
        <w:t>，但此时他对</w:t>
      </w:r>
      <w:r>
        <w:rPr>
          <w:rFonts w:hint="eastAsia"/>
          <w:lang w:eastAsia="zh-CN"/>
        </w:rPr>
        <w:t>“</w:t>
      </w:r>
      <w:r>
        <w:t>群</w:t>
      </w:r>
      <w:r>
        <w:rPr>
          <w:rFonts w:hint="eastAsia"/>
          <w:lang w:eastAsia="zh-CN"/>
        </w:rPr>
        <w:t>”</w:t>
      </w:r>
      <w:r>
        <w:t>的使用尚未与斯宾塞的社会学建立明确的翻译对应关系。</w:t>
      </w:r>
    </w:p>
    <w:p w14:paraId="4ECC5F48">
      <w:pPr>
        <w:pStyle w:val="166"/>
      </w:pPr>
      <w:r>
        <w:t>▎核心理论贡献</w:t>
      </w:r>
    </w:p>
    <w:p w14:paraId="3AEFC867">
      <w:r>
        <w:rPr>
          <w:b/>
        </w:rPr>
        <w:t>1895–1898：《天演论》与进化论的社会化。</w:t>
      </w:r>
      <w:r>
        <w:t xml:space="preserve"> 严复翻译赫胥黎1893年的《进化论与伦理学》（Evolution and Ethics），但翻译本身构成了一个理论事件。赫胥黎的原文试图限制进化论的适用范围：自然界</w:t>
      </w:r>
      <w:r>
        <w:rPr>
          <w:rFonts w:hint="eastAsia"/>
          <w:lang w:eastAsia="zh-CN"/>
        </w:rPr>
        <w:t>“</w:t>
      </w:r>
      <w:r>
        <w:t>物竞天择</w:t>
      </w:r>
      <w:r>
        <w:rPr>
          <w:rFonts w:hint="eastAsia"/>
          <w:lang w:eastAsia="zh-CN"/>
        </w:rPr>
        <w:t>”</w:t>
      </w:r>
      <w:r>
        <w:t>的规律不应当直接应用于人类社会，伦理学的任务恰恰是约束自然法则在社会领域的蔓延。严复在翻译中做了两重改造。第一，他大量夹注斯宾塞的社会达尔文主义——将赫胥黎所反对的</w:t>
      </w:r>
      <w:r>
        <w:rPr>
          <w:rFonts w:hint="eastAsia"/>
          <w:lang w:eastAsia="zh-CN"/>
        </w:rPr>
        <w:t>“</w:t>
      </w:r>
      <w:r>
        <w:t>自然法则适用于社会</w:t>
      </w:r>
      <w:r>
        <w:rPr>
          <w:rFonts w:hint="eastAsia"/>
          <w:lang w:eastAsia="zh-CN"/>
        </w:rPr>
        <w:t>”</w:t>
      </w:r>
      <w:r>
        <w:t>的立场注入译本。吴展良在后来的研究中指出，《天演论》中严复的按语与赫胥黎原文的对立构成了文本内部的理论张力。第二，他创造了</w:t>
      </w:r>
      <w:r>
        <w:rPr>
          <w:rFonts w:hint="eastAsia"/>
          <w:lang w:eastAsia="zh-CN"/>
        </w:rPr>
        <w:t>“</w:t>
      </w:r>
      <w:r>
        <w:t>天演</w:t>
      </w:r>
      <w:r>
        <w:rPr>
          <w:rFonts w:hint="eastAsia"/>
          <w:lang w:eastAsia="zh-CN"/>
        </w:rPr>
        <w:t>”</w:t>
      </w:r>
      <w:r>
        <w:t>这一术语替代</w:t>
      </w:r>
      <w:r>
        <w:rPr>
          <w:rFonts w:hint="eastAsia"/>
          <w:lang w:eastAsia="zh-CN"/>
        </w:rPr>
        <w:t>“</w:t>
      </w:r>
      <w:r>
        <w:t>进化</w:t>
      </w:r>
      <w:r>
        <w:rPr>
          <w:rFonts w:hint="eastAsia"/>
          <w:lang w:eastAsia="zh-CN"/>
        </w:rPr>
        <w:t>”</w:t>
      </w:r>
      <w:r>
        <w:t>，</w:t>
      </w:r>
      <w:r>
        <w:rPr>
          <w:rFonts w:hint="eastAsia"/>
          <w:lang w:eastAsia="zh-CN"/>
        </w:rPr>
        <w:t>“</w:t>
      </w:r>
      <w:r>
        <w:t>天演</w:t>
      </w:r>
      <w:r>
        <w:rPr>
          <w:rFonts w:hint="eastAsia"/>
          <w:lang w:eastAsia="zh-CN"/>
        </w:rPr>
        <w:t>”</w:t>
      </w:r>
      <w:r>
        <w:t>在中文语境中同时包含了自然过程和天道演化的双重意涵，这与赫胥黎所限定的纯生物学范畴形成了语义偏移。</w:t>
      </w:r>
    </w:p>
    <w:p w14:paraId="140E056C">
      <w:r>
        <w:t>这一翻译策略的理论后果是深远的：《天演论》在晚清知识界传播的</w:t>
      </w:r>
      <w:r>
        <w:rPr>
          <w:rFonts w:hint="eastAsia"/>
          <w:lang w:eastAsia="zh-CN"/>
        </w:rPr>
        <w:t>“</w:t>
      </w:r>
      <w:r>
        <w:t>进化论</w:t>
      </w:r>
      <w:r>
        <w:rPr>
          <w:rFonts w:hint="eastAsia"/>
          <w:lang w:eastAsia="zh-CN"/>
        </w:rPr>
        <w:t>”</w:t>
      </w:r>
      <w:r>
        <w:t>实际上是一个混合体——赫胥黎的生物学论证框架+斯宾塞的社会适用论+严复的天道阐释。康有为1898年后对</w:t>
      </w:r>
      <w:r>
        <w:rPr>
          <w:rFonts w:hint="eastAsia"/>
          <w:lang w:eastAsia="zh-CN"/>
        </w:rPr>
        <w:t>“</w:t>
      </w:r>
      <w:r>
        <w:t>三世说</w:t>
      </w:r>
      <w:r>
        <w:rPr>
          <w:rFonts w:hint="eastAsia"/>
          <w:lang w:eastAsia="zh-CN"/>
        </w:rPr>
        <w:t>”</w:t>
      </w:r>
      <w:r>
        <w:t>的重构、梁启超</w:t>
      </w:r>
      <w:r>
        <w:rPr>
          <w:rFonts w:hint="eastAsia"/>
          <w:lang w:eastAsia="zh-CN"/>
        </w:rPr>
        <w:t>“</w:t>
      </w:r>
      <w:r>
        <w:t>新民说</w:t>
      </w:r>
      <w:r>
        <w:rPr>
          <w:rFonts w:hint="eastAsia"/>
          <w:lang w:eastAsia="zh-CN"/>
        </w:rPr>
        <w:t>”</w:t>
      </w:r>
      <w:r>
        <w:t>中的</w:t>
      </w:r>
      <w:r>
        <w:rPr>
          <w:rFonts w:hint="eastAsia"/>
          <w:lang w:eastAsia="zh-CN"/>
        </w:rPr>
        <w:t>“</w:t>
      </w:r>
      <w:r>
        <w:t>群</w:t>
      </w:r>
      <w:r>
        <w:rPr>
          <w:rFonts w:hint="eastAsia"/>
          <w:lang w:eastAsia="zh-CN"/>
        </w:rPr>
        <w:t>”</w:t>
      </w:r>
      <w:r>
        <w:t>概念，都从这一混合体中汲取了</w:t>
      </w:r>
      <w:r>
        <w:rPr>
          <w:rFonts w:hint="eastAsia"/>
          <w:lang w:eastAsia="zh-CN"/>
        </w:rPr>
        <w:t>“</w:t>
      </w:r>
      <w:r>
        <w:t>变</w:t>
      </w:r>
      <w:r>
        <w:rPr>
          <w:rFonts w:hint="eastAsia"/>
          <w:lang w:eastAsia="zh-CN"/>
        </w:rPr>
        <w:t>”</w:t>
      </w:r>
      <w:r>
        <w:t>的正当性。但严复自己后来在《群学肄言》译余赘言中表达了对此的警觉——当</w:t>
      </w:r>
      <w:r>
        <w:rPr>
          <w:rFonts w:hint="eastAsia"/>
          <w:lang w:eastAsia="zh-CN"/>
        </w:rPr>
        <w:t>“</w:t>
      </w:r>
      <w:r>
        <w:t>物竞天择</w:t>
      </w:r>
      <w:r>
        <w:rPr>
          <w:rFonts w:hint="eastAsia"/>
          <w:lang w:eastAsia="zh-CN"/>
        </w:rPr>
        <w:t>”</w:t>
      </w:r>
      <w:r>
        <w:t>从理论工具变成政治口号时，它已经脱离了学理的约束。</w:t>
      </w:r>
    </w:p>
    <w:p w14:paraId="606CCB97">
      <w:r>
        <w:rPr>
          <w:b/>
        </w:rPr>
        <w:t>1903：《群学肄言》与社会学的引入。</w:t>
      </w:r>
      <w:r>
        <w:t xml:space="preserve"> 严复翻译斯宾塞的《社会学研究》（The Study of Sociology），以</w:t>
      </w:r>
      <w:r>
        <w:rPr>
          <w:rFonts w:hint="eastAsia"/>
          <w:lang w:eastAsia="zh-CN"/>
        </w:rPr>
        <w:t>“</w:t>
      </w:r>
      <w:r>
        <w:t>群学</w:t>
      </w:r>
      <w:r>
        <w:rPr>
          <w:rFonts w:hint="eastAsia"/>
          <w:lang w:eastAsia="zh-CN"/>
        </w:rPr>
        <w:t>”</w:t>
      </w:r>
      <w:r>
        <w:t>译sociology。这一翻译选择本身是一个理论事件。严复在《原强》中已经使用</w:t>
      </w:r>
      <w:r>
        <w:rPr>
          <w:rFonts w:hint="eastAsia"/>
          <w:lang w:eastAsia="zh-CN"/>
        </w:rPr>
        <w:t>“</w:t>
      </w:r>
      <w:r>
        <w:t>群学</w:t>
      </w:r>
      <w:r>
        <w:rPr>
          <w:rFonts w:hint="eastAsia"/>
          <w:lang w:eastAsia="zh-CN"/>
        </w:rPr>
        <w:t>”</w:t>
      </w:r>
      <w:r>
        <w:t>，但将其溯源于荀子</w:t>
      </w:r>
      <w:r>
        <w:rPr>
          <w:rFonts w:hint="eastAsia"/>
          <w:lang w:eastAsia="zh-CN"/>
        </w:rPr>
        <w:t>“</w:t>
      </w:r>
      <w:r>
        <w:t>人之所以为人者，以其能群也</w:t>
      </w:r>
      <w:r>
        <w:rPr>
          <w:rFonts w:hint="eastAsia"/>
          <w:lang w:eastAsia="zh-CN"/>
        </w:rPr>
        <w:t>”</w:t>
      </w:r>
      <w:r>
        <w:t>。这一溯源不是简单的</w:t>
      </w:r>
      <w:r>
        <w:rPr>
          <w:rFonts w:hint="eastAsia"/>
          <w:lang w:eastAsia="zh-CN"/>
        </w:rPr>
        <w:t>“</w:t>
      </w:r>
      <w:r>
        <w:t>古已有之</w:t>
      </w:r>
      <w:r>
        <w:rPr>
          <w:rFonts w:hint="eastAsia"/>
          <w:lang w:eastAsia="zh-CN"/>
        </w:rPr>
        <w:t>”</w:t>
      </w:r>
      <w:r>
        <w:t>，而是严复为西学在中国的接受寻找文化锚点——</w:t>
      </w:r>
      <w:r>
        <w:rPr>
          <w:rFonts w:hint="eastAsia"/>
          <w:lang w:eastAsia="zh-CN"/>
        </w:rPr>
        <w:t>“</w:t>
      </w:r>
      <w:r>
        <w:t>群学</w:t>
      </w:r>
      <w:r>
        <w:rPr>
          <w:rFonts w:hint="eastAsia"/>
          <w:lang w:eastAsia="zh-CN"/>
        </w:rPr>
        <w:t>”</w:t>
      </w:r>
      <w:r>
        <w:t>既是对sociology的翻译，也是对中国思想传统中</w:t>
      </w:r>
      <w:r>
        <w:rPr>
          <w:rFonts w:hint="eastAsia"/>
          <w:lang w:eastAsia="zh-CN"/>
        </w:rPr>
        <w:t>“</w:t>
      </w:r>
      <w:r>
        <w:t>群</w:t>
      </w:r>
      <w:r>
        <w:rPr>
          <w:rFonts w:hint="eastAsia"/>
          <w:lang w:eastAsia="zh-CN"/>
        </w:rPr>
        <w:t>”</w:t>
      </w:r>
      <w:r>
        <w:t>概念的激活。这一双重性在后来孙本文建构</w:t>
      </w:r>
      <w:r>
        <w:rPr>
          <w:rFonts w:hint="eastAsia"/>
          <w:lang w:eastAsia="zh-CN"/>
        </w:rPr>
        <w:t>“</w:t>
      </w:r>
      <w:r>
        <w:t>系统社会学</w:t>
      </w:r>
      <w:r>
        <w:rPr>
          <w:rFonts w:hint="eastAsia"/>
          <w:lang w:eastAsia="zh-CN"/>
        </w:rPr>
        <w:t>”</w:t>
      </w:r>
      <w:r>
        <w:t>时被扬弃：孙本文直接采用</w:t>
      </w:r>
      <w:r>
        <w:rPr>
          <w:rFonts w:hint="eastAsia"/>
          <w:lang w:eastAsia="zh-CN"/>
        </w:rPr>
        <w:t>“</w:t>
      </w:r>
      <w:r>
        <w:t>社会学</w:t>
      </w:r>
      <w:r>
        <w:rPr>
          <w:rFonts w:hint="eastAsia"/>
          <w:lang w:eastAsia="zh-CN"/>
        </w:rPr>
        <w:t>”</w:t>
      </w:r>
      <w:r>
        <w:t>译名，</w:t>
      </w:r>
      <w:r>
        <w:rPr>
          <w:rFonts w:hint="eastAsia"/>
          <w:lang w:eastAsia="zh-CN"/>
        </w:rPr>
        <w:t>“</w:t>
      </w:r>
      <w:r>
        <w:t>群学</w:t>
      </w:r>
      <w:r>
        <w:rPr>
          <w:rFonts w:hint="eastAsia"/>
          <w:lang w:eastAsia="zh-CN"/>
        </w:rPr>
        <w:t>”</w:t>
      </w:r>
      <w:r>
        <w:t>作为过渡性概念退出了学术语言。</w:t>
      </w:r>
    </w:p>
    <w:p w14:paraId="361BBE7E">
      <w:r>
        <w:t>严复在《群学肄言》的译例言中提出了</w:t>
      </w:r>
      <w:r>
        <w:rPr>
          <w:rFonts w:hint="eastAsia"/>
          <w:lang w:eastAsia="zh-CN"/>
        </w:rPr>
        <w:t>“</w:t>
      </w:r>
      <w:r>
        <w:t>信、达、雅</w:t>
      </w:r>
      <w:r>
        <w:rPr>
          <w:rFonts w:hint="eastAsia"/>
          <w:lang w:eastAsia="zh-CN"/>
        </w:rPr>
        <w:t>”</w:t>
      </w:r>
      <w:r>
        <w:t>的翻译原则，这一原则后来成为中国翻译学的核心范式。但严复自己的翻译实践并非始终遵循</w:t>
      </w:r>
      <w:r>
        <w:rPr>
          <w:rFonts w:hint="eastAsia"/>
          <w:lang w:eastAsia="zh-CN"/>
        </w:rPr>
        <w:t>“</w:t>
      </w:r>
      <w:r>
        <w:t>信</w:t>
      </w:r>
      <w:r>
        <w:rPr>
          <w:rFonts w:hint="eastAsia"/>
          <w:lang w:eastAsia="zh-CN"/>
        </w:rPr>
        <w:t>”</w:t>
      </w:r>
      <w:r>
        <w:t>——他在《天演论》中的创造性误读恰恰是以</w:t>
      </w:r>
      <w:r>
        <w:rPr>
          <w:rFonts w:hint="eastAsia"/>
          <w:lang w:eastAsia="zh-CN"/>
        </w:rPr>
        <w:t>“</w:t>
      </w:r>
      <w:r>
        <w:t>达</w:t>
      </w:r>
      <w:r>
        <w:rPr>
          <w:rFonts w:hint="eastAsia"/>
          <w:lang w:eastAsia="zh-CN"/>
        </w:rPr>
        <w:t>”</w:t>
      </w:r>
      <w:r>
        <w:t>和</w:t>
      </w:r>
      <w:r>
        <w:rPr>
          <w:rFonts w:hint="eastAsia"/>
          <w:lang w:eastAsia="zh-CN"/>
        </w:rPr>
        <w:t>“</w:t>
      </w:r>
      <w:r>
        <w:t>雅</w:t>
      </w:r>
      <w:r>
        <w:rPr>
          <w:rFonts w:hint="eastAsia"/>
          <w:lang w:eastAsia="zh-CN"/>
        </w:rPr>
        <w:t>”</w:t>
      </w:r>
      <w:r>
        <w:t>压倒</w:t>
      </w:r>
      <w:r>
        <w:rPr>
          <w:rFonts w:hint="eastAsia"/>
          <w:lang w:eastAsia="zh-CN"/>
        </w:rPr>
        <w:t>“</w:t>
      </w:r>
      <w:r>
        <w:t>信</w:t>
      </w:r>
      <w:r>
        <w:rPr>
          <w:rFonts w:hint="eastAsia"/>
          <w:lang w:eastAsia="zh-CN"/>
        </w:rPr>
        <w:t>”</w:t>
      </w:r>
      <w:r>
        <w:t>的结果。严复对此有自觉：《群学肄言》的翻译比《天演论》更忠实于原文，这反映了他对翻译伦理的调整。</w:t>
      </w:r>
    </w:p>
    <w:p w14:paraId="7E089E3A">
      <w:r>
        <w:rPr>
          <w:b/>
        </w:rPr>
        <w:t>1903–1909：穆勒与甄克思。</w:t>
      </w:r>
      <w:r>
        <w:t xml:space="preserve"> 严复翻译穆勒《群己权界论》（On Liberty，1903）和《名学》（System of Logic，1905），甄克思《社会通诠》（A Short History of Politics，1904），孟德斯鸠《法意》（De l'esprit des lois，1904–1909）。这些翻译构成了一个知识谱系：社会学（群学）提供社会分析方法，逻辑学（名学）提供方法论纪律，政治学（法意、社会通诠）提供制度参照。严复的工作不是零散的翻译活动，而是通过翻译建构一个</w:t>
      </w:r>
      <w:r>
        <w:rPr>
          <w:rFonts w:hint="eastAsia"/>
          <w:lang w:eastAsia="zh-CN"/>
        </w:rPr>
        <w:t>“</w:t>
      </w:r>
      <w:r>
        <w:t>西学总体</w:t>
      </w:r>
      <w:r>
        <w:rPr>
          <w:rFonts w:hint="eastAsia"/>
          <w:lang w:eastAsia="zh-CN"/>
        </w:rPr>
        <w:t>”</w:t>
      </w:r>
      <w:r>
        <w:t>的知识地图。</w:t>
      </w:r>
    </w:p>
    <w:p w14:paraId="5FA7F2B8">
      <w:pPr>
        <w:pStyle w:val="166"/>
      </w:pPr>
      <w:r>
        <w:t>▎学术对话与论战</w:t>
      </w:r>
    </w:p>
    <w:p w14:paraId="7DCF6217">
      <w:r>
        <w:t>严复与康有为在</w:t>
      </w:r>
      <w:r>
        <w:rPr>
          <w:rFonts w:hint="eastAsia"/>
          <w:lang w:eastAsia="zh-CN"/>
        </w:rPr>
        <w:t>“</w:t>
      </w:r>
      <w:r>
        <w:t>变法</w:t>
      </w:r>
      <w:r>
        <w:rPr>
          <w:rFonts w:hint="eastAsia"/>
          <w:lang w:eastAsia="zh-CN"/>
        </w:rPr>
        <w:t>”</w:t>
      </w:r>
      <w:r>
        <w:t>的必要性上共享前提，但在</w:t>
      </w:r>
      <w:r>
        <w:rPr>
          <w:rFonts w:hint="eastAsia"/>
          <w:lang w:eastAsia="zh-CN"/>
        </w:rPr>
        <w:t>“</w:t>
      </w:r>
      <w:r>
        <w:t>变</w:t>
      </w:r>
      <w:r>
        <w:rPr>
          <w:rFonts w:hint="eastAsia"/>
          <w:lang w:eastAsia="zh-CN"/>
        </w:rPr>
        <w:t>”</w:t>
      </w:r>
      <w:r>
        <w:t>的知识基础上分道。康有为以</w:t>
      </w:r>
      <w:r>
        <w:rPr>
          <w:rFonts w:hint="eastAsia"/>
          <w:lang w:eastAsia="zh-CN"/>
        </w:rPr>
        <w:t>“</w:t>
      </w:r>
      <w:r>
        <w:t>公羊三世说</w:t>
      </w:r>
      <w:r>
        <w:rPr>
          <w:rFonts w:hint="eastAsia"/>
          <w:lang w:eastAsia="zh-CN"/>
        </w:rPr>
        <w:t>”</w:t>
      </w:r>
      <w:r>
        <w:t>为变法提供经学根据，严复以</w:t>
      </w:r>
      <w:r>
        <w:rPr>
          <w:rFonts w:hint="eastAsia"/>
          <w:lang w:eastAsia="zh-CN"/>
        </w:rPr>
        <w:t>“</w:t>
      </w:r>
      <w:r>
        <w:t>天演</w:t>
      </w:r>
      <w:r>
        <w:rPr>
          <w:rFonts w:hint="eastAsia"/>
          <w:lang w:eastAsia="zh-CN"/>
        </w:rPr>
        <w:t>”</w:t>
      </w:r>
      <w:r>
        <w:t>为变法提供科学根据——前者是经学内部的改造，后者是经学外部知识的引入。这一分歧在后来的</w:t>
      </w:r>
      <w:r>
        <w:rPr>
          <w:rFonts w:hint="eastAsia"/>
          <w:lang w:eastAsia="zh-CN"/>
        </w:rPr>
        <w:t>“</w:t>
      </w:r>
      <w:r>
        <w:t>中体西用</w:t>
      </w:r>
      <w:r>
        <w:rPr>
          <w:rFonts w:hint="eastAsia"/>
          <w:lang w:eastAsia="zh-CN"/>
        </w:rPr>
        <w:t>”</w:t>
      </w:r>
      <w:r>
        <w:t>论战中重现：严复在《与外交报主人书》（1902）中直接反驳</w:t>
      </w:r>
      <w:r>
        <w:rPr>
          <w:rFonts w:hint="eastAsia"/>
          <w:lang w:eastAsia="zh-CN"/>
        </w:rPr>
        <w:t>“</w:t>
      </w:r>
      <w:r>
        <w:t>中体西用</w:t>
      </w:r>
      <w:r>
        <w:rPr>
          <w:rFonts w:hint="eastAsia"/>
          <w:lang w:eastAsia="zh-CN"/>
        </w:rPr>
        <w:t>”</w:t>
      </w:r>
      <w:r>
        <w:t>的二元框架，认为</w:t>
      </w:r>
      <w:r>
        <w:rPr>
          <w:rFonts w:hint="eastAsia"/>
          <w:lang w:eastAsia="zh-CN"/>
        </w:rPr>
        <w:t>“</w:t>
      </w:r>
      <w:r>
        <w:t>体用者，即一物而言之也</w:t>
      </w:r>
      <w:r>
        <w:rPr>
          <w:rFonts w:hint="eastAsia"/>
          <w:lang w:eastAsia="zh-CN"/>
        </w:rPr>
        <w:t>”</w:t>
      </w:r>
      <w:r>
        <w:t>，牛之体不能有马之用——这一论证逻辑上否定了将西学限制在</w:t>
      </w:r>
      <w:r>
        <w:rPr>
          <w:rFonts w:hint="eastAsia"/>
          <w:lang w:eastAsia="zh-CN"/>
        </w:rPr>
        <w:t>“</w:t>
      </w:r>
      <w:r>
        <w:t>用</w:t>
      </w:r>
      <w:r>
        <w:rPr>
          <w:rFonts w:hint="eastAsia"/>
          <w:lang w:eastAsia="zh-CN"/>
        </w:rPr>
        <w:t>”</w:t>
      </w:r>
      <w:r>
        <w:t>的层面的可能性。</w:t>
      </w:r>
    </w:p>
    <w:p w14:paraId="62C2FC34">
      <w:r>
        <w:t>与章太炎的关系更为复杂。章太炎在《社会学》（1902年翻译岸本能武太的《社会学》）中采用了不同于严复的学术路径——通过日本学术中介引入社会学，而非通过严复的英国路线。两条路线的差异在概念层面呈现：严复的</w:t>
      </w:r>
      <w:r>
        <w:rPr>
          <w:rFonts w:hint="eastAsia"/>
          <w:lang w:eastAsia="zh-CN"/>
        </w:rPr>
        <w:t>“</w:t>
      </w:r>
      <w:r>
        <w:t>群学</w:t>
      </w:r>
      <w:r>
        <w:rPr>
          <w:rFonts w:hint="eastAsia"/>
          <w:lang w:eastAsia="zh-CN"/>
        </w:rPr>
        <w:t>”</w:t>
      </w:r>
      <w:r>
        <w:t>以斯宾塞的有机体论为基础，章太炎引入的日本社会学更多受孔德和涂尔干的影响。这两条路线在民国初年合流于</w:t>
      </w:r>
      <w:r>
        <w:rPr>
          <w:rFonts w:hint="eastAsia"/>
          <w:lang w:eastAsia="zh-CN"/>
        </w:rPr>
        <w:t>“</w:t>
      </w:r>
      <w:r>
        <w:t>社会学</w:t>
      </w:r>
      <w:r>
        <w:rPr>
          <w:rFonts w:hint="eastAsia"/>
          <w:lang w:eastAsia="zh-CN"/>
        </w:rPr>
        <w:t>”</w:t>
      </w:r>
      <w:r>
        <w:t>这一统一译名。</w:t>
      </w:r>
    </w:p>
    <w:p w14:paraId="065FB765">
      <w:pPr>
        <w:pStyle w:val="166"/>
      </w:pPr>
      <w:r>
        <w:t>▎制度化实践与学术场域位置</w:t>
      </w:r>
    </w:p>
    <w:p w14:paraId="592000AE">
      <w:r>
        <w:t>严复终其一生未在大学体制内建立社会学教学与研究机构。他的翻译活动主要通过私人出版渠道传播——《天演论》先以手抄本在士人圈流传，1898年才由沔阳卢氏慎始基斋正式出版。1902年严复受聘为京师大学堂译书局总办，1912年京师大学堂改为北京大学后任首任校长，但任职仅数月。严复在中国社会学制度化进程中的位置是</w:t>
      </w:r>
      <w:r>
        <w:rPr>
          <w:rFonts w:hint="eastAsia"/>
          <w:lang w:eastAsia="zh-CN"/>
        </w:rPr>
        <w:t>“</w:t>
      </w:r>
      <w:r>
        <w:t>知识引入者</w:t>
      </w:r>
      <w:r>
        <w:rPr>
          <w:rFonts w:hint="eastAsia"/>
          <w:lang w:eastAsia="zh-CN"/>
        </w:rPr>
        <w:t>”</w:t>
      </w:r>
      <w:r>
        <w:t>而非</w:t>
      </w:r>
      <w:r>
        <w:rPr>
          <w:rFonts w:hint="eastAsia"/>
          <w:lang w:eastAsia="zh-CN"/>
        </w:rPr>
        <w:t>“</w:t>
      </w:r>
      <w:r>
        <w:t>制度建构者</w:t>
      </w:r>
      <w:r>
        <w:rPr>
          <w:rFonts w:hint="eastAsia"/>
          <w:lang w:eastAsia="zh-CN"/>
        </w:rPr>
        <w:t>”</w:t>
      </w:r>
      <w:r>
        <w:t>——真正将社会学嵌入中国大学体制的是后来的孙本文、吴文藻等人。</w:t>
      </w:r>
    </w:p>
    <w:p w14:paraId="19E53DFC">
      <w:pPr>
        <w:pStyle w:val="166"/>
      </w:pPr>
      <w:r>
        <w:t>▎学术影响与接受</w:t>
      </w:r>
    </w:p>
    <w:p w14:paraId="3054E0AC">
      <w:r>
        <w:t>严复在晚清知识界的影响主要通过《天演论》实现。胡适后来回忆，</w:t>
      </w:r>
      <w:r>
        <w:rPr>
          <w:rFonts w:hint="eastAsia"/>
          <w:lang w:eastAsia="zh-CN"/>
        </w:rPr>
        <w:t>“</w:t>
      </w:r>
      <w:r>
        <w:t>天演</w:t>
      </w:r>
      <w:r>
        <w:rPr>
          <w:rFonts w:hint="eastAsia"/>
          <w:lang w:eastAsia="zh-CN"/>
        </w:rPr>
        <w:t>”“</w:t>
      </w:r>
      <w:r>
        <w:t>物竞</w:t>
      </w:r>
      <w:r>
        <w:rPr>
          <w:rFonts w:hint="eastAsia"/>
          <w:lang w:eastAsia="zh-CN"/>
        </w:rPr>
        <w:t>”“</w:t>
      </w:r>
      <w:r>
        <w:t>天择</w:t>
      </w:r>
      <w:r>
        <w:rPr>
          <w:rFonts w:hint="eastAsia"/>
          <w:lang w:eastAsia="zh-CN"/>
        </w:rPr>
        <w:t>”“</w:t>
      </w:r>
      <w:r>
        <w:t>适者生存</w:t>
      </w:r>
      <w:r>
        <w:rPr>
          <w:rFonts w:hint="eastAsia"/>
          <w:lang w:eastAsia="zh-CN"/>
        </w:rPr>
        <w:t>”</w:t>
      </w:r>
      <w:r>
        <w:t>等词汇在世纪初的学堂中成为口头禅，而他自己的名字</w:t>
      </w:r>
      <w:r>
        <w:rPr>
          <w:rFonts w:hint="eastAsia"/>
          <w:lang w:eastAsia="zh-CN"/>
        </w:rPr>
        <w:t>“</w:t>
      </w:r>
      <w:r>
        <w:t>适</w:t>
      </w:r>
      <w:r>
        <w:rPr>
          <w:rFonts w:hint="eastAsia"/>
          <w:lang w:eastAsia="zh-CN"/>
        </w:rPr>
        <w:t>”</w:t>
      </w:r>
      <w:r>
        <w:t>也取自</w:t>
      </w:r>
      <w:r>
        <w:rPr>
          <w:rFonts w:hint="eastAsia"/>
          <w:lang w:eastAsia="zh-CN"/>
        </w:rPr>
        <w:t>“</w:t>
      </w:r>
      <w:r>
        <w:t>适者生存</w:t>
      </w:r>
      <w:r>
        <w:rPr>
          <w:rFonts w:hint="eastAsia"/>
          <w:lang w:eastAsia="zh-CN"/>
        </w:rPr>
        <w:t>”</w:t>
      </w:r>
      <w:r>
        <w:t>。鲁迅在《朝花夕拾》中记述少年时代阅读《天演论》的经历。但严复的</w:t>
      </w:r>
      <w:r>
        <w:rPr>
          <w:rFonts w:hint="eastAsia"/>
          <w:lang w:eastAsia="zh-CN"/>
        </w:rPr>
        <w:t>“</w:t>
      </w:r>
      <w:r>
        <w:t>群学</w:t>
      </w:r>
      <w:r>
        <w:rPr>
          <w:rFonts w:hint="eastAsia"/>
          <w:lang w:eastAsia="zh-CN"/>
        </w:rPr>
        <w:t>”</w:t>
      </w:r>
      <w:r>
        <w:t>概念在民国初年被</w:t>
      </w:r>
      <w:r>
        <w:rPr>
          <w:rFonts w:hint="eastAsia"/>
          <w:lang w:eastAsia="zh-CN"/>
        </w:rPr>
        <w:t>“</w:t>
      </w:r>
      <w:r>
        <w:t>社会学</w:t>
      </w:r>
      <w:r>
        <w:rPr>
          <w:rFonts w:hint="eastAsia"/>
          <w:lang w:eastAsia="zh-CN"/>
        </w:rPr>
        <w:t>”</w:t>
      </w:r>
      <w:r>
        <w:t>取代——孙本文1930年代建构系统社会学时直接采用日本传入的</w:t>
      </w:r>
      <w:r>
        <w:rPr>
          <w:rFonts w:hint="eastAsia"/>
          <w:lang w:eastAsia="zh-CN"/>
        </w:rPr>
        <w:t>“</w:t>
      </w:r>
      <w:r>
        <w:t>社会学</w:t>
      </w:r>
      <w:r>
        <w:rPr>
          <w:rFonts w:hint="eastAsia"/>
          <w:lang w:eastAsia="zh-CN"/>
        </w:rPr>
        <w:t>”</w:t>
      </w:r>
      <w:r>
        <w:t>译名，严复的翻译命名被学术体制性地遗忘。</w:t>
      </w:r>
    </w:p>
    <w:p w14:paraId="4F541D10">
      <w:r>
        <w:t>在更长时段中，严复的翻译策略——选择性翻译与创造性误读——成为中国学术引进的恒久范式。1980年代社会学恢复后对西方社会学的引进同样面临严复式的问题：是忠实传递还是创造性转化？严复的遗产在此意义上不是某个具体概念的传承，而是一种知识引进的范式。</w:t>
      </w:r>
    </w:p>
    <w:p w14:paraId="6B90C15D">
      <w:pPr>
        <w:pStyle w:val="166"/>
      </w:pPr>
      <w:r>
        <w:t>▎β映射</w:t>
      </w:r>
    </w:p>
    <w:p w14:paraId="679AC9E2">
      <w:pPr>
        <w:pStyle w:val="165"/>
      </w:pPr>
      <w:r>
        <w:t>borne_concepts: [C_天演</w:t>
      </w:r>
      <w:r>
        <w:rPr>
          <w:rFonts w:hint="eastAsia"/>
          <w:lang w:eastAsia="zh-CN"/>
        </w:rPr>
        <w:t>，</w:t>
      </w:r>
      <w:r>
        <w:t xml:space="preserve"> C_群学</w:t>
      </w:r>
      <w:r>
        <w:rPr>
          <w:rFonts w:hint="eastAsia"/>
          <w:lang w:eastAsia="zh-CN"/>
        </w:rPr>
        <w:t>，</w:t>
      </w:r>
      <w:r>
        <w:t xml:space="preserve"> C_信达雅</w:t>
      </w:r>
      <w:r>
        <w:rPr>
          <w:rFonts w:hint="eastAsia"/>
          <w:lang w:eastAsia="zh-CN"/>
        </w:rPr>
        <w:t>，</w:t>
      </w:r>
      <w:r>
        <w:t xml:space="preserve"> C_物竞天择</w:t>
      </w:r>
      <w:r>
        <w:rPr>
          <w:rFonts w:hint="eastAsia"/>
          <w:lang w:eastAsia="zh-CN"/>
        </w:rPr>
        <w:t>，</w:t>
      </w:r>
      <w:r>
        <w:t xml:space="preserve"> C_中体西用批判]</w:t>
      </w:r>
    </w:p>
    <w:p w14:paraId="3BB69555">
      <w:pPr>
        <w:pStyle w:val="165"/>
      </w:pPr>
      <w:r>
        <w:t>contested_concepts: [C_进化论的社会适用</w:t>
      </w:r>
      <w:r>
        <w:rPr>
          <w:rFonts w:hint="eastAsia"/>
          <w:lang w:eastAsia="zh-CN"/>
        </w:rPr>
        <w:t>，</w:t>
      </w:r>
      <w:r>
        <w:t xml:space="preserve"> C_体用二元论]</w:t>
      </w:r>
    </w:p>
    <w:p w14:paraId="6B92CEDB">
      <w:pPr>
        <w:pStyle w:val="165"/>
      </w:pPr>
      <w:r>
        <w:t>school: S027</w:t>
      </w:r>
      <w:r>
        <w:rPr>
          <w:rFonts w:hint="eastAsia"/>
          <w:lang w:eastAsia="zh-CN"/>
        </w:rPr>
        <w:t>（</w:t>
      </w:r>
      <w:r>
        <w:t>西学东渐</w:t>
      </w:r>
      <w:r>
        <w:rPr>
          <w:rFonts w:hint="eastAsia"/>
          <w:lang w:eastAsia="zh-CN"/>
        </w:rPr>
        <w:t>）</w:t>
      </w:r>
    </w:p>
    <w:p w14:paraId="6AAD4057">
      <w:pPr>
        <w:pStyle w:val="165"/>
      </w:pPr>
      <w:r>
        <w:t>cross_schools: []</w:t>
      </w:r>
    </w:p>
    <w:p w14:paraId="4BAA09BE">
      <w:pPr>
        <w:pStyle w:val="165"/>
      </w:pPr>
      <w:r>
        <w:t>macro_period: T3</w:t>
      </w:r>
    </w:p>
    <w:p w14:paraId="3BFB837A">
      <w:pPr>
        <w:pStyle w:val="7"/>
      </w:pPr>
      <w:r>
        <w:t>【P144】康有为（1858–1927）</w:t>
      </w:r>
    </w:p>
    <w:p w14:paraId="2B70FB36">
      <w:pPr>
        <w:pStyle w:val="166"/>
      </w:pPr>
      <w:r>
        <w:t>▎学术问题与思想起源</w:t>
      </w:r>
    </w:p>
    <w:p w14:paraId="4F225701">
      <w:r>
        <w:t>康有为的思想形成于两组张力的交叉。第一组是经学内部的：今文经学（公羊学）与古文经学的对立。康有为师从朱次琦，但真正决定其思想方向的是廖平的</w:t>
      </w:r>
      <w:r>
        <w:rPr>
          <w:rFonts w:hint="eastAsia"/>
          <w:lang w:eastAsia="zh-CN"/>
        </w:rPr>
        <w:t>“</w:t>
      </w:r>
      <w:r>
        <w:t>辟刘</w:t>
      </w:r>
      <w:r>
        <w:rPr>
          <w:rFonts w:hint="eastAsia"/>
          <w:lang w:eastAsia="zh-CN"/>
        </w:rPr>
        <w:t>”</w:t>
      </w:r>
      <w:r>
        <w:t>之论——即刘歆伪造古文经以迎合王莽改制。康有为在《新学伪经考》（1891）中将廖平的学术判断转化为政治判断：古文经是</w:t>
      </w:r>
      <w:r>
        <w:rPr>
          <w:rFonts w:hint="eastAsia"/>
          <w:lang w:eastAsia="zh-CN"/>
        </w:rPr>
        <w:t>“</w:t>
      </w:r>
      <w:r>
        <w:t>新</w:t>
      </w:r>
      <w:r>
        <w:rPr>
          <w:rFonts w:hint="eastAsia"/>
          <w:lang w:eastAsia="zh-CN"/>
        </w:rPr>
        <w:t>”</w:t>
      </w:r>
      <w:r>
        <w:t>（王莽新朝）学而非</w:t>
      </w:r>
      <w:r>
        <w:rPr>
          <w:rFonts w:hint="eastAsia"/>
          <w:lang w:eastAsia="zh-CN"/>
        </w:rPr>
        <w:t>“</w:t>
      </w:r>
      <w:r>
        <w:t>旧</w:t>
      </w:r>
      <w:r>
        <w:rPr>
          <w:rFonts w:hint="eastAsia"/>
          <w:lang w:eastAsia="zh-CN"/>
        </w:rPr>
        <w:t>”</w:t>
      </w:r>
      <w:r>
        <w:t>学，两千年的经学传统建立在一个伪造的基础上。这一判断的理论后果是：经典不再是不可更改的权威，而是一个被历史污染的文本——清洗污染、恢复原貌，就为重新阐释经典开辟了空间。</w:t>
      </w:r>
    </w:p>
    <w:p w14:paraId="0CC9724E">
      <w:r>
        <w:t>第二组是</w:t>
      </w:r>
      <w:r>
        <w:rPr>
          <w:rFonts w:hint="eastAsia"/>
          <w:lang w:eastAsia="zh-CN"/>
        </w:rPr>
        <w:t>“</w:t>
      </w:r>
      <w:r>
        <w:t>三世说</w:t>
      </w:r>
      <w:r>
        <w:rPr>
          <w:rFonts w:hint="eastAsia"/>
          <w:lang w:eastAsia="zh-CN"/>
        </w:rPr>
        <w:t>”</w:t>
      </w:r>
      <w:r>
        <w:t>的创造性重构。公羊学原有</w:t>
      </w:r>
      <w:r>
        <w:rPr>
          <w:rFonts w:hint="eastAsia"/>
          <w:lang w:eastAsia="zh-CN"/>
        </w:rPr>
        <w:t>“</w:t>
      </w:r>
      <w:r>
        <w:t>据乱世→升平世→太平世</w:t>
      </w:r>
      <w:r>
        <w:rPr>
          <w:rFonts w:hint="eastAsia"/>
          <w:lang w:eastAsia="zh-CN"/>
        </w:rPr>
        <w:t>”</w:t>
      </w:r>
      <w:r>
        <w:t>的框架，但这一框架在传统经学中是一个阐释学的工具，而非历史哲学。康有为将</w:t>
      </w:r>
      <w:r>
        <w:rPr>
          <w:rFonts w:hint="eastAsia"/>
          <w:lang w:eastAsia="zh-CN"/>
        </w:rPr>
        <w:t>“</w:t>
      </w:r>
      <w:r>
        <w:t>三世说</w:t>
      </w:r>
      <w:r>
        <w:rPr>
          <w:rFonts w:hint="eastAsia"/>
          <w:lang w:eastAsia="zh-CN"/>
        </w:rPr>
        <w:t>”</w:t>
      </w:r>
      <w:r>
        <w:t>与西方进化论对接：据乱世对应君主专制，升平世对应君主立宪（小康），太平世对应民主共和（大同）。这一对接不是简单的比附——康有为在《大同书》中试图证明，</w:t>
      </w:r>
      <w:r>
        <w:rPr>
          <w:rFonts w:hint="eastAsia"/>
          <w:lang w:eastAsia="zh-CN"/>
        </w:rPr>
        <w:t>“</w:t>
      </w:r>
      <w:r>
        <w:t>大同</w:t>
      </w:r>
      <w:r>
        <w:rPr>
          <w:rFonts w:hint="eastAsia"/>
          <w:lang w:eastAsia="zh-CN"/>
        </w:rPr>
        <w:t>”</w:t>
      </w:r>
      <w:r>
        <w:t>理想在中国思想传统中有其根，但实现这一理想的制度手段需要从西方获取。梁启超后来将乃师的这一操作概括为</w:t>
      </w:r>
      <w:r>
        <w:rPr>
          <w:rFonts w:hint="eastAsia"/>
          <w:lang w:eastAsia="zh-CN"/>
        </w:rPr>
        <w:t>“</w:t>
      </w:r>
      <w:r>
        <w:t>以复古为解放</w:t>
      </w:r>
      <w:r>
        <w:rPr>
          <w:rFonts w:hint="eastAsia"/>
          <w:lang w:eastAsia="zh-CN"/>
        </w:rPr>
        <w:t>”</w:t>
      </w:r>
      <w:r>
        <w:t>。</w:t>
      </w:r>
    </w:p>
    <w:p w14:paraId="64C65F22">
      <w:r>
        <w:t>康有为1888年第一次上书光绪帝失败后，转向</w:t>
      </w:r>
      <w:r>
        <w:rPr>
          <w:rFonts w:hint="eastAsia"/>
          <w:lang w:eastAsia="zh-CN"/>
        </w:rPr>
        <w:t>“</w:t>
      </w:r>
      <w:r>
        <w:t>托古改制</w:t>
      </w:r>
      <w:r>
        <w:rPr>
          <w:rFonts w:hint="eastAsia"/>
          <w:lang w:eastAsia="zh-CN"/>
        </w:rPr>
        <w:t>”</w:t>
      </w:r>
      <w:r>
        <w:t>策略：以孔子为</w:t>
      </w:r>
      <w:r>
        <w:rPr>
          <w:rFonts w:hint="eastAsia"/>
          <w:lang w:eastAsia="zh-CN"/>
        </w:rPr>
        <w:t>“</w:t>
      </w:r>
      <w:r>
        <w:t>改制</w:t>
      </w:r>
      <w:r>
        <w:rPr>
          <w:rFonts w:hint="eastAsia"/>
          <w:lang w:eastAsia="zh-CN"/>
        </w:rPr>
        <w:t>”</w:t>
      </w:r>
      <w:r>
        <w:t>的先例，为变法提供经学合法性。1895年公车上书标志着康有为从经学家转变为政治行动者，但他的政治行动始终以经学阐释为知识基础——这与孙中山从医学和革命理论出发的政治行动形成了路径差异。</w:t>
      </w:r>
    </w:p>
    <w:p w14:paraId="2BFC3FEE">
      <w:pPr>
        <w:pStyle w:val="166"/>
      </w:pPr>
      <w:r>
        <w:t>▎核心理论贡献</w:t>
      </w:r>
    </w:p>
    <w:p w14:paraId="151EFB5B">
      <w:r>
        <w:rPr>
          <w:b/>
        </w:rPr>
        <w:t>1891–1898：经学改造与变法理论。</w:t>
      </w:r>
      <w:r>
        <w:t xml:space="preserve"> 《新学伪经考》（1891）从经学内部瓦解古文经的权威，《孔子改制考》（1897）则从正面建构孔子作为</w:t>
      </w:r>
      <w:r>
        <w:rPr>
          <w:rFonts w:hint="eastAsia"/>
          <w:lang w:eastAsia="zh-CN"/>
        </w:rPr>
        <w:t>“</w:t>
      </w:r>
      <w:r>
        <w:t>改制</w:t>
      </w:r>
      <w:r>
        <w:rPr>
          <w:rFonts w:hint="eastAsia"/>
          <w:lang w:eastAsia="zh-CN"/>
        </w:rPr>
        <w:t>”</w:t>
      </w:r>
      <w:r>
        <w:t>创始人的形象。两书合在一起构成了变法的经学基础：既然经典是历史建构而非永恒真理，那么制度变革就不再是对经典的背叛，而是对经典本意的回归。康有为在《春秋董氏学》（1896）中将董仲舒的春秋学解读为</w:t>
      </w:r>
      <w:r>
        <w:rPr>
          <w:rFonts w:hint="eastAsia"/>
          <w:lang w:eastAsia="zh-CN"/>
        </w:rPr>
        <w:t>“</w:t>
      </w:r>
      <w:r>
        <w:t>改制</w:t>
      </w:r>
      <w:r>
        <w:rPr>
          <w:rFonts w:hint="eastAsia"/>
          <w:lang w:eastAsia="zh-CN"/>
        </w:rPr>
        <w:t>”</w:t>
      </w:r>
      <w:r>
        <w:t>的理论先驱，以经学传统为变法提供谱系。这一操作在经学内部引发了强烈反弹：苏舆编《翼教丛编》（1898）收录叶德辉等人对康有为的批评，指其为</w:t>
      </w:r>
      <w:r>
        <w:rPr>
          <w:rFonts w:hint="eastAsia"/>
          <w:lang w:eastAsia="zh-CN"/>
        </w:rPr>
        <w:t>“</w:t>
      </w:r>
      <w:r>
        <w:t>惑世诬民</w:t>
      </w:r>
      <w:r>
        <w:rPr>
          <w:rFonts w:hint="eastAsia"/>
          <w:lang w:eastAsia="zh-CN"/>
        </w:rPr>
        <w:t>”</w:t>
      </w:r>
      <w:r>
        <w:t>；张之洞在《劝学篇》（1898）中区分</w:t>
      </w:r>
      <w:r>
        <w:rPr>
          <w:rFonts w:hint="eastAsia"/>
          <w:lang w:eastAsia="zh-CN"/>
        </w:rPr>
        <w:t>“</w:t>
      </w:r>
      <w:r>
        <w:t>旧学为体，新学为用</w:t>
      </w:r>
      <w:r>
        <w:rPr>
          <w:rFonts w:hint="eastAsia"/>
          <w:lang w:eastAsia="zh-CN"/>
        </w:rPr>
        <w:t>”</w:t>
      </w:r>
      <w:r>
        <w:t>，康有为的</w:t>
      </w:r>
      <w:r>
        <w:rPr>
          <w:rFonts w:hint="eastAsia"/>
          <w:lang w:eastAsia="zh-CN"/>
        </w:rPr>
        <w:t>“</w:t>
      </w:r>
      <w:r>
        <w:t>托古改制</w:t>
      </w:r>
      <w:r>
        <w:rPr>
          <w:rFonts w:hint="eastAsia"/>
          <w:lang w:eastAsia="zh-CN"/>
        </w:rPr>
        <w:t>”</w:t>
      </w:r>
      <w:r>
        <w:t>恰好被归入</w:t>
      </w:r>
      <w:r>
        <w:rPr>
          <w:rFonts w:hint="eastAsia"/>
          <w:lang w:eastAsia="zh-CN"/>
        </w:rPr>
        <w:t>“</w:t>
      </w:r>
      <w:r>
        <w:t>以新乱旧</w:t>
      </w:r>
      <w:r>
        <w:rPr>
          <w:rFonts w:hint="eastAsia"/>
          <w:lang w:eastAsia="zh-CN"/>
        </w:rPr>
        <w:t>”</w:t>
      </w:r>
      <w:r>
        <w:t>的范畴。</w:t>
      </w:r>
    </w:p>
    <w:p w14:paraId="61DD737D">
      <w:r>
        <w:rPr>
          <w:b/>
        </w:rPr>
        <w:t>1902前后：《大同书》与社会乌托邦。</w:t>
      </w:r>
      <w:r>
        <w:t xml:space="preserve"> 康有为在1902年前后完成《大同书》初稿，但生前仅发表甲乙两部（1913年刊于《不忍》杂志），全书至1935年才由其弟子钱定安整理出版。这种延迟发表本身表明了康有为对</w:t>
      </w:r>
      <w:r>
        <w:rPr>
          <w:rFonts w:hint="eastAsia"/>
          <w:lang w:eastAsia="zh-CN"/>
        </w:rPr>
        <w:t>“</w:t>
      </w:r>
      <w:r>
        <w:t>大同</w:t>
      </w:r>
      <w:r>
        <w:rPr>
          <w:rFonts w:hint="eastAsia"/>
          <w:lang w:eastAsia="zh-CN"/>
        </w:rPr>
        <w:t>”</w:t>
      </w:r>
      <w:r>
        <w:t>理论之政治后果的矛盾态度：如果</w:t>
      </w:r>
      <w:r>
        <w:rPr>
          <w:rFonts w:hint="eastAsia"/>
          <w:lang w:eastAsia="zh-CN"/>
        </w:rPr>
        <w:t>“</w:t>
      </w:r>
      <w:r>
        <w:t>大同</w:t>
      </w:r>
      <w:r>
        <w:rPr>
          <w:rFonts w:hint="eastAsia"/>
          <w:lang w:eastAsia="zh-CN"/>
        </w:rPr>
        <w:t>”</w:t>
      </w:r>
      <w:r>
        <w:t>——去国界、去家界、去产界的全球性社会改造——是一个必然趋势，那么任何阶段性制度（包括他主张的君主立宪）都只是过渡。康有为在序言中写道</w:t>
      </w:r>
      <w:r>
        <w:rPr>
          <w:rFonts w:hint="eastAsia"/>
          <w:lang w:eastAsia="zh-CN"/>
        </w:rPr>
        <w:t>“</w:t>
      </w:r>
      <w:r>
        <w:t>吾为天游，想象诸天</w:t>
      </w:r>
      <w:r>
        <w:rPr>
          <w:rFonts w:hint="eastAsia"/>
          <w:lang w:eastAsia="zh-CN"/>
        </w:rPr>
        <w:t>”</w:t>
      </w:r>
      <w:r>
        <w:t>，将大同设定为超越具体历史条件的理想——这既是一种理论策略（避免大同被简化为具体政治纲领），也是一种回避（不处理从</w:t>
      </w:r>
      <w:r>
        <w:rPr>
          <w:rFonts w:hint="eastAsia"/>
          <w:lang w:eastAsia="zh-CN"/>
        </w:rPr>
        <w:t>“</w:t>
      </w:r>
      <w:r>
        <w:t>小康</w:t>
      </w:r>
      <w:r>
        <w:rPr>
          <w:rFonts w:hint="eastAsia"/>
          <w:lang w:eastAsia="zh-CN"/>
        </w:rPr>
        <w:t>”</w:t>
      </w:r>
      <w:r>
        <w:t>到</w:t>
      </w:r>
      <w:r>
        <w:rPr>
          <w:rFonts w:hint="eastAsia"/>
          <w:lang w:eastAsia="zh-CN"/>
        </w:rPr>
        <w:t>“</w:t>
      </w:r>
      <w:r>
        <w:t>大同</w:t>
      </w:r>
      <w:r>
        <w:rPr>
          <w:rFonts w:hint="eastAsia"/>
          <w:lang w:eastAsia="zh-CN"/>
        </w:rPr>
        <w:t>”</w:t>
      </w:r>
      <w:r>
        <w:t>的过渡问题）。</w:t>
      </w:r>
    </w:p>
    <w:p w14:paraId="1269DA1C">
      <w:r>
        <w:t>《大同书》的核心结构是：破除九界（国界、级界、种界、形界、家界、业界、乱界、类界、苦界），实现人类大同。其中</w:t>
      </w:r>
      <w:r>
        <w:rPr>
          <w:rFonts w:hint="eastAsia"/>
          <w:lang w:eastAsia="zh-CN"/>
        </w:rPr>
        <w:t>“</w:t>
      </w:r>
      <w:r>
        <w:t>去家界</w:t>
      </w:r>
      <w:r>
        <w:rPr>
          <w:rFonts w:hint="eastAsia"/>
          <w:lang w:eastAsia="zh-CN"/>
        </w:rPr>
        <w:t>”</w:t>
      </w:r>
      <w:r>
        <w:t>最为激进——废除家庭制度，儿童由社会公育，男女以契约结合而非永久婚姻。这一设计在后来被谭嗣同《仁学》中的</w:t>
      </w:r>
      <w:r>
        <w:rPr>
          <w:rFonts w:hint="eastAsia"/>
          <w:lang w:eastAsia="zh-CN"/>
        </w:rPr>
        <w:t>“</w:t>
      </w:r>
      <w:r>
        <w:t>冲决网罗</w:t>
      </w:r>
      <w:r>
        <w:rPr>
          <w:rFonts w:hint="eastAsia"/>
          <w:lang w:eastAsia="zh-CN"/>
        </w:rPr>
        <w:t>”</w:t>
      </w:r>
      <w:r>
        <w:t>所呼应，也被保守批评者视为</w:t>
      </w:r>
      <w:r>
        <w:rPr>
          <w:rFonts w:hint="eastAsia"/>
          <w:lang w:eastAsia="zh-CN"/>
        </w:rPr>
        <w:t>“</w:t>
      </w:r>
      <w:r>
        <w:t>离经叛道</w:t>
      </w:r>
      <w:r>
        <w:rPr>
          <w:rFonts w:hint="eastAsia"/>
          <w:lang w:eastAsia="zh-CN"/>
        </w:rPr>
        <w:t>”</w:t>
      </w:r>
      <w:r>
        <w:t>的极致。萧公权在《近代中国与新世界：康有为变法与大同思想研究》（1975）中将《大同书》定位为</w:t>
      </w:r>
      <w:r>
        <w:rPr>
          <w:rFonts w:hint="eastAsia"/>
          <w:lang w:eastAsia="zh-CN"/>
        </w:rPr>
        <w:t>“</w:t>
      </w:r>
      <w:r>
        <w:t>中国第一个系统的社会乌托邦</w:t>
      </w:r>
      <w:r>
        <w:rPr>
          <w:rFonts w:hint="eastAsia"/>
          <w:lang w:eastAsia="zh-CN"/>
        </w:rPr>
        <w:t>”</w:t>
      </w:r>
      <w:r>
        <w:t>，但同时也指出其理论空想性与政治保守性之间的矛盾。</w:t>
      </w:r>
    </w:p>
    <w:p w14:paraId="4349D052">
      <w:pPr>
        <w:pStyle w:val="166"/>
      </w:pPr>
      <w:r>
        <w:t>▎学术对话与论战</w:t>
      </w:r>
    </w:p>
    <w:p w14:paraId="1082FC2E">
      <w:r>
        <w:t>康有为与严复在</w:t>
      </w:r>
      <w:r>
        <w:rPr>
          <w:rFonts w:hint="eastAsia"/>
          <w:lang w:eastAsia="zh-CN"/>
        </w:rPr>
        <w:t>“</w:t>
      </w:r>
      <w:r>
        <w:t>变</w:t>
      </w:r>
      <w:r>
        <w:rPr>
          <w:rFonts w:hint="eastAsia"/>
          <w:lang w:eastAsia="zh-CN"/>
        </w:rPr>
        <w:t>”</w:t>
      </w:r>
      <w:r>
        <w:t>的必要性上共享前提，在</w:t>
      </w:r>
      <w:r>
        <w:rPr>
          <w:rFonts w:hint="eastAsia"/>
          <w:lang w:eastAsia="zh-CN"/>
        </w:rPr>
        <w:t>“</w:t>
      </w:r>
      <w:r>
        <w:t>变</w:t>
      </w:r>
      <w:r>
        <w:rPr>
          <w:rFonts w:hint="eastAsia"/>
          <w:lang w:eastAsia="zh-CN"/>
        </w:rPr>
        <w:t>”</w:t>
      </w:r>
      <w:r>
        <w:t>的知识基础上分道。严复以</w:t>
      </w:r>
      <w:r>
        <w:rPr>
          <w:rFonts w:hint="eastAsia"/>
          <w:lang w:eastAsia="zh-CN"/>
        </w:rPr>
        <w:t>“</w:t>
      </w:r>
      <w:r>
        <w:t>天演</w:t>
      </w:r>
      <w:r>
        <w:rPr>
          <w:rFonts w:hint="eastAsia"/>
          <w:lang w:eastAsia="zh-CN"/>
        </w:rPr>
        <w:t>”</w:t>
      </w:r>
      <w:r>
        <w:t>为变法提供科学根据，康有为以</w:t>
      </w:r>
      <w:r>
        <w:rPr>
          <w:rFonts w:hint="eastAsia"/>
          <w:lang w:eastAsia="zh-CN"/>
        </w:rPr>
        <w:t>“</w:t>
      </w:r>
      <w:r>
        <w:t>公羊三世</w:t>
      </w:r>
      <w:r>
        <w:rPr>
          <w:rFonts w:hint="eastAsia"/>
          <w:lang w:eastAsia="zh-CN"/>
        </w:rPr>
        <w:t>”</w:t>
      </w:r>
      <w:r>
        <w:t>为变法提供经学根据——两条路线在晚清变法运动中并行但未合流。与谭嗣同的关系：谭嗣同在《仁学》（1896–1897）中提出</w:t>
      </w:r>
      <w:r>
        <w:rPr>
          <w:rFonts w:hint="eastAsia"/>
          <w:lang w:eastAsia="zh-CN"/>
        </w:rPr>
        <w:t>“</w:t>
      </w:r>
      <w:r>
        <w:t>冲决网罗</w:t>
      </w:r>
      <w:r>
        <w:rPr>
          <w:rFonts w:hint="eastAsia"/>
          <w:lang w:eastAsia="zh-CN"/>
        </w:rPr>
        <w:t>”</w:t>
      </w:r>
      <w:r>
        <w:t>，比康有为的大同思想更激进——谭嗣同要冲破的不仅是制度之网，还有伦常之网。康有为与梁启超在变法失败后分道：康有为坚持保皇立宪，梁启超在日本接触西学后逐渐转向更开放的立场，1902年在《新民丛报》上与康有为的</w:t>
      </w:r>
      <w:r>
        <w:rPr>
          <w:rFonts w:hint="eastAsia"/>
          <w:lang w:eastAsia="zh-CN"/>
        </w:rPr>
        <w:t>“</w:t>
      </w:r>
      <w:r>
        <w:t>大同</w:t>
      </w:r>
      <w:r>
        <w:rPr>
          <w:rFonts w:hint="eastAsia"/>
          <w:lang w:eastAsia="zh-CN"/>
        </w:rPr>
        <w:t>”</w:t>
      </w:r>
      <w:r>
        <w:t>理想拉开距离，认为当务之急是</w:t>
      </w:r>
      <w:r>
        <w:rPr>
          <w:rFonts w:hint="eastAsia"/>
          <w:lang w:eastAsia="zh-CN"/>
        </w:rPr>
        <w:t>“</w:t>
      </w:r>
      <w:r>
        <w:t>新民</w:t>
      </w:r>
      <w:r>
        <w:rPr>
          <w:rFonts w:hint="eastAsia"/>
          <w:lang w:eastAsia="zh-CN"/>
        </w:rPr>
        <w:t>”</w:t>
      </w:r>
      <w:r>
        <w:t>而非</w:t>
      </w:r>
      <w:r>
        <w:rPr>
          <w:rFonts w:hint="eastAsia"/>
          <w:lang w:eastAsia="zh-CN"/>
        </w:rPr>
        <w:t>“</w:t>
      </w:r>
      <w:r>
        <w:t>大同</w:t>
      </w:r>
      <w:r>
        <w:rPr>
          <w:rFonts w:hint="eastAsia"/>
          <w:lang w:eastAsia="zh-CN"/>
        </w:rPr>
        <w:t>”</w:t>
      </w:r>
      <w:r>
        <w:t>。</w:t>
      </w:r>
    </w:p>
    <w:p w14:paraId="6DA33802">
      <w:r>
        <w:t>与革命派（孙中山、章太炎）的论战中，康有为坚持改良路线的理据是</w:t>
      </w:r>
      <w:r>
        <w:rPr>
          <w:rFonts w:hint="eastAsia"/>
          <w:lang w:eastAsia="zh-CN"/>
        </w:rPr>
        <w:t>“</w:t>
      </w:r>
      <w:r>
        <w:t>三世说</w:t>
      </w:r>
      <w:r>
        <w:rPr>
          <w:rFonts w:hint="eastAsia"/>
          <w:lang w:eastAsia="zh-CN"/>
        </w:rPr>
        <w:t>”</w:t>
      </w:r>
      <w:r>
        <w:t>的逻辑——据乱世不可遽至太平世，必须经过升平世（君主立宪）的过渡。章太炎在《驳康有为论革命书》（1903）中逐条反驳，指出</w:t>
      </w:r>
      <w:r>
        <w:rPr>
          <w:rFonts w:hint="eastAsia"/>
          <w:lang w:eastAsia="zh-CN"/>
        </w:rPr>
        <w:t>“</w:t>
      </w:r>
      <w:r>
        <w:t>革命</w:t>
      </w:r>
      <w:r>
        <w:rPr>
          <w:rFonts w:hint="eastAsia"/>
          <w:lang w:eastAsia="zh-CN"/>
        </w:rPr>
        <w:t>”</w:t>
      </w:r>
      <w:r>
        <w:t>与</w:t>
      </w:r>
      <w:r>
        <w:rPr>
          <w:rFonts w:hint="eastAsia"/>
          <w:lang w:eastAsia="zh-CN"/>
        </w:rPr>
        <w:t>“</w:t>
      </w:r>
      <w:r>
        <w:t>进化</w:t>
      </w:r>
      <w:r>
        <w:rPr>
          <w:rFonts w:hint="eastAsia"/>
          <w:lang w:eastAsia="zh-CN"/>
        </w:rPr>
        <w:t>”</w:t>
      </w:r>
      <w:r>
        <w:t>并不矛盾，</w:t>
      </w:r>
      <w:r>
        <w:rPr>
          <w:rFonts w:hint="eastAsia"/>
          <w:lang w:eastAsia="zh-CN"/>
        </w:rPr>
        <w:t>“</w:t>
      </w:r>
      <w:r>
        <w:t>公羊三世</w:t>
      </w:r>
      <w:r>
        <w:rPr>
          <w:rFonts w:hint="eastAsia"/>
          <w:lang w:eastAsia="zh-CN"/>
        </w:rPr>
        <w:t>”</w:t>
      </w:r>
      <w:r>
        <w:t>不是历史的铁律。这场论战的结构性意义在于：改良与革命的分歧不仅涉及政治策略，还涉及对</w:t>
      </w:r>
      <w:r>
        <w:rPr>
          <w:rFonts w:hint="eastAsia"/>
          <w:lang w:eastAsia="zh-CN"/>
        </w:rPr>
        <w:t>“</w:t>
      </w:r>
      <w:r>
        <w:t>社会变迁机制</w:t>
      </w:r>
      <w:r>
        <w:rPr>
          <w:rFonts w:hint="eastAsia"/>
          <w:lang w:eastAsia="zh-CN"/>
        </w:rPr>
        <w:t>”</w:t>
      </w:r>
      <w:r>
        <w:t>的理解——是渐进改良还是断裂革命？</w:t>
      </w:r>
    </w:p>
    <w:p w14:paraId="6BBA27DD">
      <w:pPr>
        <w:pStyle w:val="166"/>
      </w:pPr>
      <w:r>
        <w:t>▎制度化实践与学术场域位置</w:t>
      </w:r>
    </w:p>
    <w:p w14:paraId="61177AED">
      <w:r>
        <w:t>康有为的制度化实践主要在政治领域而非学术领域。1895年组织强学会，1898年推动百日维新，变法失败后流亡海外组织保皇会。他没有像严复那样通过翻译系统引入西学，也没有像后来的孙本文那样在大学体制内建立学科。康有为在社会学思想史上的位置是</w:t>
      </w:r>
      <w:r>
        <w:rPr>
          <w:rFonts w:hint="eastAsia"/>
          <w:lang w:eastAsia="zh-CN"/>
        </w:rPr>
        <w:t>“</w:t>
      </w:r>
      <w:r>
        <w:t>社会乌托邦的建构者</w:t>
      </w:r>
      <w:r>
        <w:rPr>
          <w:rFonts w:hint="eastAsia"/>
          <w:lang w:eastAsia="zh-CN"/>
        </w:rPr>
        <w:t>”</w:t>
      </w:r>
      <w:r>
        <w:t>——他的《大同书》提出了一个系统的社会改造方案，但这一方案从未进入学术制度化的轨道。</w:t>
      </w:r>
    </w:p>
    <w:p w14:paraId="626AB282">
      <w:pPr>
        <w:pStyle w:val="166"/>
      </w:pPr>
      <w:r>
        <w:t>▎学术影响与接受</w:t>
      </w:r>
    </w:p>
    <w:p w14:paraId="21D22F14">
      <w:r>
        <w:t>康有为在经学领域的影响被</w:t>
      </w:r>
      <w:r>
        <w:rPr>
          <w:rFonts w:hint="eastAsia"/>
          <w:lang w:eastAsia="zh-CN"/>
        </w:rPr>
        <w:t>“</w:t>
      </w:r>
      <w:r>
        <w:t>新文化运动</w:t>
      </w:r>
      <w:r>
        <w:rPr>
          <w:rFonts w:hint="eastAsia"/>
          <w:lang w:eastAsia="zh-CN"/>
        </w:rPr>
        <w:t>”</w:t>
      </w:r>
      <w:r>
        <w:t>所截断。1919年后，</w:t>
      </w:r>
      <w:r>
        <w:rPr>
          <w:rFonts w:hint="eastAsia"/>
          <w:lang w:eastAsia="zh-CN"/>
        </w:rPr>
        <w:t>“</w:t>
      </w:r>
      <w:r>
        <w:t>托古改制</w:t>
      </w:r>
      <w:r>
        <w:rPr>
          <w:rFonts w:hint="eastAsia"/>
          <w:lang w:eastAsia="zh-CN"/>
        </w:rPr>
        <w:t>”</w:t>
      </w:r>
      <w:r>
        <w:t>的经学策略在</w:t>
      </w:r>
      <w:r>
        <w:rPr>
          <w:rFonts w:hint="eastAsia"/>
          <w:lang w:eastAsia="zh-CN"/>
        </w:rPr>
        <w:t>“</w:t>
      </w:r>
      <w:r>
        <w:t>打倒孔家店</w:t>
      </w:r>
      <w:r>
        <w:rPr>
          <w:rFonts w:hint="eastAsia"/>
          <w:lang w:eastAsia="zh-CN"/>
        </w:rPr>
        <w:t>”</w:t>
      </w:r>
      <w:r>
        <w:t>的新文化氛围中失去了知识土壤。但《大同书》中的社会改造方案——去家界、公育制度——与后来的社会主义实践之间存在结构性的相似，这一相似性被不同立场的人做不同使用：保守者用以论证</w:t>
      </w:r>
      <w:r>
        <w:rPr>
          <w:rFonts w:hint="eastAsia"/>
          <w:lang w:eastAsia="zh-CN"/>
        </w:rPr>
        <w:t>“</w:t>
      </w:r>
      <w:r>
        <w:t>大同</w:t>
      </w:r>
      <w:r>
        <w:rPr>
          <w:rFonts w:hint="eastAsia"/>
          <w:lang w:eastAsia="zh-CN"/>
        </w:rPr>
        <w:t>”</w:t>
      </w:r>
      <w:r>
        <w:t>即共产主义的中国先声，自由主义者用以论证中国思想传统中的普遍主义诉求。毛泽东在《论人民民主专政》（1949）中提及</w:t>
      </w:r>
      <w:r>
        <w:rPr>
          <w:rFonts w:hint="eastAsia"/>
          <w:lang w:eastAsia="zh-CN"/>
        </w:rPr>
        <w:t>“</w:t>
      </w:r>
      <w:r>
        <w:t>康有为写了《大同书》，他没有也不可能找到一条到达大同的路</w:t>
      </w:r>
      <w:r>
        <w:rPr>
          <w:rFonts w:hint="eastAsia"/>
          <w:lang w:eastAsia="zh-CN"/>
        </w:rPr>
        <w:t>”</w:t>
      </w:r>
      <w:r>
        <w:t>，这一评价将康有为定位为</w:t>
      </w:r>
      <w:r>
        <w:rPr>
          <w:rFonts w:hint="eastAsia"/>
          <w:lang w:eastAsia="zh-CN"/>
        </w:rPr>
        <w:t>“</w:t>
      </w:r>
      <w:r>
        <w:t>空想的先驱</w:t>
      </w:r>
      <w:r>
        <w:rPr>
          <w:rFonts w:hint="eastAsia"/>
          <w:lang w:eastAsia="zh-CN"/>
        </w:rPr>
        <w:t>”</w:t>
      </w:r>
      <w:r>
        <w:t>而非</w:t>
      </w:r>
      <w:r>
        <w:rPr>
          <w:rFonts w:hint="eastAsia"/>
          <w:lang w:eastAsia="zh-CN"/>
        </w:rPr>
        <w:t>“</w:t>
      </w:r>
      <w:r>
        <w:t>实践的指导</w:t>
      </w:r>
      <w:r>
        <w:rPr>
          <w:rFonts w:hint="eastAsia"/>
          <w:lang w:eastAsia="zh-CN"/>
        </w:rPr>
        <w:t>”</w:t>
      </w:r>
      <w:r>
        <w:t>。</w:t>
      </w:r>
    </w:p>
    <w:p w14:paraId="0A30E22F">
      <w:pPr>
        <w:pStyle w:val="166"/>
      </w:pPr>
      <w:r>
        <w:t>▎β映射</w:t>
      </w:r>
    </w:p>
    <w:p w14:paraId="6F187F9D">
      <w:pPr>
        <w:pStyle w:val="165"/>
      </w:pPr>
      <w:r>
        <w:t>borne_concepts: [C_大同</w:t>
      </w:r>
      <w:r>
        <w:rPr>
          <w:rFonts w:hint="eastAsia"/>
          <w:lang w:eastAsia="zh-CN"/>
        </w:rPr>
        <w:t>，</w:t>
      </w:r>
      <w:r>
        <w:t xml:space="preserve"> C_公羊三世</w:t>
      </w:r>
      <w:r>
        <w:rPr>
          <w:rFonts w:hint="eastAsia"/>
          <w:lang w:eastAsia="zh-CN"/>
        </w:rPr>
        <w:t>，</w:t>
      </w:r>
      <w:r>
        <w:t xml:space="preserve"> C_托古改制</w:t>
      </w:r>
      <w:r>
        <w:rPr>
          <w:rFonts w:hint="eastAsia"/>
          <w:lang w:eastAsia="zh-CN"/>
        </w:rPr>
        <w:t>，</w:t>
      </w:r>
      <w:r>
        <w:t xml:space="preserve"> C_去家界</w:t>
      </w:r>
      <w:r>
        <w:rPr>
          <w:rFonts w:hint="eastAsia"/>
          <w:lang w:eastAsia="zh-CN"/>
        </w:rPr>
        <w:t>，</w:t>
      </w:r>
      <w:r>
        <w:t xml:space="preserve"> C_九界]</w:t>
      </w:r>
    </w:p>
    <w:p w14:paraId="743EE3F8">
      <w:pPr>
        <w:pStyle w:val="165"/>
      </w:pPr>
      <w:r>
        <w:t>contested_concepts: [C_三世进化</w:t>
      </w:r>
      <w:r>
        <w:rPr>
          <w:rFonts w:hint="eastAsia"/>
          <w:lang w:eastAsia="zh-CN"/>
        </w:rPr>
        <w:t>，</w:t>
      </w:r>
      <w:r>
        <w:t xml:space="preserve"> C_小康大同之辨]</w:t>
      </w:r>
    </w:p>
    <w:p w14:paraId="0165D47D">
      <w:pPr>
        <w:pStyle w:val="165"/>
      </w:pPr>
      <w:r>
        <w:t>school: S027</w:t>
      </w:r>
      <w:r>
        <w:rPr>
          <w:rFonts w:hint="eastAsia"/>
          <w:lang w:eastAsia="zh-CN"/>
        </w:rPr>
        <w:t>（</w:t>
      </w:r>
      <w:r>
        <w:t>西学东渐</w:t>
      </w:r>
      <w:r>
        <w:rPr>
          <w:rFonts w:hint="eastAsia"/>
          <w:lang w:eastAsia="zh-CN"/>
        </w:rPr>
        <w:t>）</w:t>
      </w:r>
    </w:p>
    <w:p w14:paraId="1EFB85D2">
      <w:pPr>
        <w:pStyle w:val="165"/>
      </w:pPr>
      <w:r>
        <w:t>cross_schools: []</w:t>
      </w:r>
    </w:p>
    <w:p w14:paraId="5DE74DD6">
      <w:pPr>
        <w:pStyle w:val="165"/>
      </w:pPr>
      <w:r>
        <w:t>macro_period: T3</w:t>
      </w:r>
    </w:p>
    <w:p w14:paraId="4FBF689E">
      <w:pPr>
        <w:pStyle w:val="7"/>
      </w:pPr>
      <w:r>
        <w:t>【P145】梁启超（1873–1929）</w:t>
      </w:r>
    </w:p>
    <w:p w14:paraId="3DDFD489">
      <w:pPr>
        <w:pStyle w:val="166"/>
      </w:pPr>
      <w:r>
        <w:t>▎学术问题与思想起源</w:t>
      </w:r>
    </w:p>
    <w:p w14:paraId="04356FF2">
      <w:r>
        <w:t>梁启超的思想形成于三个交汇点。第一，康有为的今文经学训练——万木草堂时期的</w:t>
      </w:r>
      <w:r>
        <w:rPr>
          <w:rFonts w:hint="eastAsia"/>
          <w:lang w:eastAsia="zh-CN"/>
        </w:rPr>
        <w:t>“</w:t>
      </w:r>
      <w:r>
        <w:t>公羊三世</w:t>
      </w:r>
      <w:r>
        <w:rPr>
          <w:rFonts w:hint="eastAsia"/>
          <w:lang w:eastAsia="zh-CN"/>
        </w:rPr>
        <w:t>”</w:t>
      </w:r>
      <w:r>
        <w:t>框架为梁启超提供了历史进步论的基本语法，但梁启超很快将这一语法从经学语境中剥离出来，使其服务于更广泛的</w:t>
      </w:r>
      <w:r>
        <w:rPr>
          <w:rFonts w:hint="eastAsia"/>
          <w:lang w:eastAsia="zh-CN"/>
        </w:rPr>
        <w:t>“</w:t>
      </w:r>
      <w:r>
        <w:t>新民</w:t>
      </w:r>
      <w:r>
        <w:rPr>
          <w:rFonts w:hint="eastAsia"/>
          <w:lang w:eastAsia="zh-CN"/>
        </w:rPr>
        <w:t>”</w:t>
      </w:r>
      <w:r>
        <w:t>建构。第二，戊戌变法失败后的流亡经验——1898至1912年间在日本接触了大量日译西学，日本学术界对西方社会学的转译（如有贺长雄、建部遯吾）构成了梁启超理解</w:t>
      </w:r>
      <w:r>
        <w:rPr>
          <w:rFonts w:hint="eastAsia"/>
          <w:lang w:eastAsia="zh-CN"/>
        </w:rPr>
        <w:t>“</w:t>
      </w:r>
      <w:r>
        <w:t>群学</w:t>
      </w:r>
      <w:r>
        <w:rPr>
          <w:rFonts w:hint="eastAsia"/>
          <w:lang w:eastAsia="zh-CN"/>
        </w:rPr>
        <w:t>”</w:t>
      </w:r>
      <w:r>
        <w:t>的第二个中介。第三，他对中国历史研究的持久兴趣——梁启超始终试图在中国历史经验中寻找</w:t>
      </w:r>
      <w:r>
        <w:rPr>
          <w:rFonts w:hint="eastAsia"/>
          <w:lang w:eastAsia="zh-CN"/>
        </w:rPr>
        <w:t>“</w:t>
      </w:r>
      <w:r>
        <w:t>群</w:t>
      </w:r>
      <w:r>
        <w:rPr>
          <w:rFonts w:hint="eastAsia"/>
          <w:lang w:eastAsia="zh-CN"/>
        </w:rPr>
        <w:t>”</w:t>
      </w:r>
      <w:r>
        <w:t>的组织原理，这使得他的</w:t>
      </w:r>
      <w:r>
        <w:rPr>
          <w:rFonts w:hint="eastAsia"/>
          <w:lang w:eastAsia="zh-CN"/>
        </w:rPr>
        <w:t>“</w:t>
      </w:r>
      <w:r>
        <w:t>群学</w:t>
      </w:r>
      <w:r>
        <w:rPr>
          <w:rFonts w:hint="eastAsia"/>
          <w:lang w:eastAsia="zh-CN"/>
        </w:rPr>
        <w:t>”</w:t>
      </w:r>
      <w:r>
        <w:t>与严复所引入的斯宾塞路线保持了距离。</w:t>
      </w:r>
    </w:p>
    <w:p w14:paraId="284DBC2F">
      <w:r>
        <w:t>梁启超1902年在《新民丛报》上开始发表</w:t>
      </w:r>
      <w:r>
        <w:rPr>
          <w:rFonts w:hint="eastAsia"/>
          <w:lang w:eastAsia="zh-CN"/>
        </w:rPr>
        <w:t>“</w:t>
      </w:r>
      <w:r>
        <w:t>新民说</w:t>
      </w:r>
      <w:r>
        <w:rPr>
          <w:rFonts w:hint="eastAsia"/>
          <w:lang w:eastAsia="zh-CN"/>
        </w:rPr>
        <w:t>”</w:t>
      </w:r>
      <w:r>
        <w:t>系列文章，同年开始撰写《新史学》。这两组文本共享一个问题意识：中国何以</w:t>
      </w:r>
      <w:r>
        <w:rPr>
          <w:rFonts w:hint="eastAsia"/>
          <w:lang w:eastAsia="zh-CN"/>
        </w:rPr>
        <w:t>“</w:t>
      </w:r>
      <w:r>
        <w:t>群</w:t>
      </w:r>
      <w:r>
        <w:rPr>
          <w:rFonts w:hint="eastAsia"/>
          <w:lang w:eastAsia="zh-CN"/>
        </w:rPr>
        <w:t>”</w:t>
      </w:r>
      <w:r>
        <w:t>？在</w:t>
      </w:r>
      <w:r>
        <w:rPr>
          <w:rFonts w:hint="eastAsia"/>
          <w:lang w:eastAsia="zh-CN"/>
        </w:rPr>
        <w:t>“</w:t>
      </w:r>
      <w:r>
        <w:t>新民说</w:t>
      </w:r>
      <w:r>
        <w:rPr>
          <w:rFonts w:hint="eastAsia"/>
          <w:lang w:eastAsia="zh-CN"/>
        </w:rPr>
        <w:t>”</w:t>
      </w:r>
      <w:r>
        <w:t>中，梁启超提出</w:t>
      </w:r>
      <w:r>
        <w:rPr>
          <w:rFonts w:hint="eastAsia"/>
          <w:lang w:eastAsia="zh-CN"/>
        </w:rPr>
        <w:t>“</w:t>
      </w:r>
      <w:r>
        <w:t>群</w:t>
      </w:r>
      <w:r>
        <w:rPr>
          <w:rFonts w:hint="eastAsia"/>
          <w:lang w:eastAsia="zh-CN"/>
        </w:rPr>
        <w:t>”</w:t>
      </w:r>
      <w:r>
        <w:t>需要</w:t>
      </w:r>
      <w:r>
        <w:rPr>
          <w:rFonts w:hint="eastAsia"/>
          <w:lang w:eastAsia="zh-CN"/>
        </w:rPr>
        <w:t>“</w:t>
      </w:r>
      <w:r>
        <w:t>新民</w:t>
      </w:r>
      <w:r>
        <w:rPr>
          <w:rFonts w:hint="eastAsia"/>
          <w:lang w:eastAsia="zh-CN"/>
        </w:rPr>
        <w:t>”</w:t>
      </w:r>
      <w:r>
        <w:t>——具备公德、权利意识、国家观念的现代公民。在《新史学》中，梁启超试图以</w:t>
      </w:r>
      <w:r>
        <w:rPr>
          <w:rFonts w:hint="eastAsia"/>
          <w:lang w:eastAsia="zh-CN"/>
        </w:rPr>
        <w:t>“</w:t>
      </w:r>
      <w:r>
        <w:t>国民</w:t>
      </w:r>
      <w:r>
        <w:rPr>
          <w:rFonts w:hint="eastAsia"/>
          <w:lang w:eastAsia="zh-CN"/>
        </w:rPr>
        <w:t>”</w:t>
      </w:r>
      <w:r>
        <w:t>为史学叙述的单位，替代以王朝为单位的传统史学。两者共同指向</w:t>
      </w:r>
      <w:r>
        <w:rPr>
          <w:rFonts w:hint="eastAsia"/>
          <w:lang w:eastAsia="zh-CN"/>
        </w:rPr>
        <w:t>“</w:t>
      </w:r>
      <w:r>
        <w:t>群</w:t>
      </w:r>
      <w:r>
        <w:rPr>
          <w:rFonts w:hint="eastAsia"/>
          <w:lang w:eastAsia="zh-CN"/>
        </w:rPr>
        <w:t>”</w:t>
      </w:r>
      <w:r>
        <w:t>的建构：不是自然形成的共同体，而是需要自觉塑造的政治</w:t>
      </w:r>
      <w:r>
        <w:rPr>
          <w:rFonts w:hint="eastAsia"/>
          <w:lang w:eastAsia="zh-CN"/>
        </w:rPr>
        <w:t>－</w:t>
      </w:r>
      <w:r>
        <w:t>社会实体。</w:t>
      </w:r>
    </w:p>
    <w:p w14:paraId="001F58E4">
      <w:r>
        <w:t>与康有为的分歧在流亡期间逐渐加深。梁启超在1902年前后一度倾向革命立场，与康有为的保皇路线形成冲突。1903年访美后，梁启超目睹了民主制度的实际运作（包括其低效和腐败），立场回摆至开明专制——但这一回摆不是简单的回归，而是增加了对制度条件的复杂认识。</w:t>
      </w:r>
    </w:p>
    <w:p w14:paraId="0BB1E661">
      <w:pPr>
        <w:pStyle w:val="166"/>
      </w:pPr>
      <w:r>
        <w:t>▎核心理论贡献</w:t>
      </w:r>
    </w:p>
    <w:p w14:paraId="14BECFB8">
      <w:r>
        <w:rPr>
          <w:b/>
        </w:rPr>
        <w:t>1902–1906：新民说与群学。</w:t>
      </w:r>
      <w:r>
        <w:t xml:space="preserve"> </w:t>
      </w:r>
      <w:r>
        <w:rPr>
          <w:rFonts w:hint="eastAsia"/>
          <w:lang w:eastAsia="zh-CN"/>
        </w:rPr>
        <w:t>“</w:t>
      </w:r>
      <w:r>
        <w:t>新民说</w:t>
      </w:r>
      <w:r>
        <w:rPr>
          <w:rFonts w:hint="eastAsia"/>
          <w:lang w:eastAsia="zh-CN"/>
        </w:rPr>
        <w:t>”</w:t>
      </w:r>
      <w:r>
        <w:t>的核心是区分</w:t>
      </w:r>
      <w:r>
        <w:rPr>
          <w:rFonts w:hint="eastAsia"/>
          <w:lang w:eastAsia="zh-CN"/>
        </w:rPr>
        <w:t>“</w:t>
      </w:r>
      <w:r>
        <w:t>公德</w:t>
      </w:r>
      <w:r>
        <w:rPr>
          <w:rFonts w:hint="eastAsia"/>
          <w:lang w:eastAsia="zh-CN"/>
        </w:rPr>
        <w:t>”</w:t>
      </w:r>
      <w:r>
        <w:t>与</w:t>
      </w:r>
      <w:r>
        <w:rPr>
          <w:rFonts w:hint="eastAsia"/>
          <w:lang w:eastAsia="zh-CN"/>
        </w:rPr>
        <w:t>“</w:t>
      </w:r>
      <w:r>
        <w:t>私德</w:t>
      </w:r>
      <w:r>
        <w:rPr>
          <w:rFonts w:hint="eastAsia"/>
          <w:lang w:eastAsia="zh-CN"/>
        </w:rPr>
        <w:t>”</w:t>
      </w:r>
      <w:r>
        <w:t>。梁启超认为中国传统伦理偏重私德（个人修养、家族伦理），缺乏公德（国家意识、社会义务）。</w:t>
      </w:r>
      <w:r>
        <w:rPr>
          <w:rFonts w:hint="eastAsia"/>
          <w:lang w:eastAsia="zh-CN"/>
        </w:rPr>
        <w:t>“</w:t>
      </w:r>
      <w:r>
        <w:t>新民</w:t>
      </w:r>
      <w:r>
        <w:rPr>
          <w:rFonts w:hint="eastAsia"/>
          <w:lang w:eastAsia="zh-CN"/>
        </w:rPr>
        <w:t>”</w:t>
      </w:r>
      <w:r>
        <w:t>的任务是补足公德维度，使</w:t>
      </w:r>
      <w:r>
        <w:rPr>
          <w:rFonts w:hint="eastAsia"/>
          <w:lang w:eastAsia="zh-CN"/>
        </w:rPr>
        <w:t>“</w:t>
      </w:r>
      <w:r>
        <w:t>群</w:t>
      </w:r>
      <w:r>
        <w:rPr>
          <w:rFonts w:hint="eastAsia"/>
          <w:lang w:eastAsia="zh-CN"/>
        </w:rPr>
        <w:t>”</w:t>
      </w:r>
      <w:r>
        <w:t>成为可能。这一区分在理论上预设了</w:t>
      </w:r>
      <w:r>
        <w:rPr>
          <w:rFonts w:hint="eastAsia"/>
          <w:lang w:eastAsia="zh-CN"/>
        </w:rPr>
        <w:t>“</w:t>
      </w:r>
      <w:r>
        <w:t>群</w:t>
      </w:r>
      <w:r>
        <w:rPr>
          <w:rFonts w:hint="eastAsia"/>
          <w:lang w:eastAsia="zh-CN"/>
        </w:rPr>
        <w:t>”</w:t>
      </w:r>
      <w:r>
        <w:t>的先在性——</w:t>
      </w:r>
      <w:r>
        <w:rPr>
          <w:rFonts w:hint="eastAsia"/>
          <w:lang w:eastAsia="zh-CN"/>
        </w:rPr>
        <w:t>“</w:t>
      </w:r>
      <w:r>
        <w:t>新民</w:t>
      </w:r>
      <w:r>
        <w:rPr>
          <w:rFonts w:hint="eastAsia"/>
          <w:lang w:eastAsia="zh-CN"/>
        </w:rPr>
        <w:t>”</w:t>
      </w:r>
      <w:r>
        <w:t>是为了</w:t>
      </w:r>
      <w:r>
        <w:rPr>
          <w:rFonts w:hint="eastAsia"/>
          <w:lang w:eastAsia="zh-CN"/>
        </w:rPr>
        <w:t>“</w:t>
      </w:r>
      <w:r>
        <w:t>群</w:t>
      </w:r>
      <w:r>
        <w:rPr>
          <w:rFonts w:hint="eastAsia"/>
          <w:lang w:eastAsia="zh-CN"/>
        </w:rPr>
        <w:t>”</w:t>
      </w:r>
      <w:r>
        <w:t>而塑造的，而非</w:t>
      </w:r>
      <w:r>
        <w:rPr>
          <w:rFonts w:hint="eastAsia"/>
          <w:lang w:eastAsia="zh-CN"/>
        </w:rPr>
        <w:t>“</w:t>
      </w:r>
      <w:r>
        <w:t>群</w:t>
      </w:r>
      <w:r>
        <w:rPr>
          <w:rFonts w:hint="eastAsia"/>
          <w:lang w:eastAsia="zh-CN"/>
        </w:rPr>
        <w:t>”</w:t>
      </w:r>
      <w:r>
        <w:t>由</w:t>
      </w:r>
      <w:r>
        <w:rPr>
          <w:rFonts w:hint="eastAsia"/>
          <w:lang w:eastAsia="zh-CN"/>
        </w:rPr>
        <w:t>“</w:t>
      </w:r>
      <w:r>
        <w:t>新民</w:t>
      </w:r>
      <w:r>
        <w:rPr>
          <w:rFonts w:hint="eastAsia"/>
          <w:lang w:eastAsia="zh-CN"/>
        </w:rPr>
        <w:t>”</w:t>
      </w:r>
      <w:r>
        <w:t>自然聚合而成。梁启超在《新民说》中使用</w:t>
      </w:r>
      <w:r>
        <w:rPr>
          <w:rFonts w:hint="eastAsia"/>
          <w:lang w:eastAsia="zh-CN"/>
        </w:rPr>
        <w:t>“</w:t>
      </w:r>
      <w:r>
        <w:t>群</w:t>
      </w:r>
      <w:r>
        <w:rPr>
          <w:rFonts w:hint="eastAsia"/>
          <w:lang w:eastAsia="zh-CN"/>
        </w:rPr>
        <w:t>”</w:t>
      </w:r>
      <w:r>
        <w:t>的频率远高于</w:t>
      </w:r>
      <w:r>
        <w:rPr>
          <w:rFonts w:hint="eastAsia"/>
          <w:lang w:eastAsia="zh-CN"/>
        </w:rPr>
        <w:t>“</w:t>
      </w:r>
      <w:r>
        <w:t>社会</w:t>
      </w:r>
      <w:r>
        <w:rPr>
          <w:rFonts w:hint="eastAsia"/>
          <w:lang w:eastAsia="zh-CN"/>
        </w:rPr>
        <w:t>”</w:t>
      </w:r>
      <w:r>
        <w:t>，这与严复以</w:t>
      </w:r>
      <w:r>
        <w:rPr>
          <w:rFonts w:hint="eastAsia"/>
          <w:lang w:eastAsia="zh-CN"/>
        </w:rPr>
        <w:t>“</w:t>
      </w:r>
      <w:r>
        <w:t>群学</w:t>
      </w:r>
      <w:r>
        <w:rPr>
          <w:rFonts w:hint="eastAsia"/>
          <w:lang w:eastAsia="zh-CN"/>
        </w:rPr>
        <w:t>”</w:t>
      </w:r>
      <w:r>
        <w:t>译sociology的命名策略一致，但梁启超的</w:t>
      </w:r>
      <w:r>
        <w:rPr>
          <w:rFonts w:hint="eastAsia"/>
          <w:lang w:eastAsia="zh-CN"/>
        </w:rPr>
        <w:t>“</w:t>
      </w:r>
      <w:r>
        <w:t>群</w:t>
      </w:r>
      <w:r>
        <w:rPr>
          <w:rFonts w:hint="eastAsia"/>
          <w:lang w:eastAsia="zh-CN"/>
        </w:rPr>
        <w:t>”</w:t>
      </w:r>
      <w:r>
        <w:t>更接近一个政治</w:t>
      </w:r>
      <w:r>
        <w:rPr>
          <w:rFonts w:hint="eastAsia"/>
          <w:lang w:eastAsia="zh-CN"/>
        </w:rPr>
        <w:t>－</w:t>
      </w:r>
      <w:r>
        <w:t>伦理概念，而非斯宾塞式有机体论的概念。</w:t>
      </w:r>
    </w:p>
    <w:p w14:paraId="48438144">
      <w:r>
        <w:t>梁启超在1902年前后已经明确使用了</w:t>
      </w:r>
      <w:r>
        <w:rPr>
          <w:rFonts w:hint="eastAsia"/>
          <w:lang w:eastAsia="zh-CN"/>
        </w:rPr>
        <w:t>“</w:t>
      </w:r>
      <w:r>
        <w:t>群学</w:t>
      </w:r>
      <w:r>
        <w:rPr>
          <w:rFonts w:hint="eastAsia"/>
          <w:lang w:eastAsia="zh-CN"/>
        </w:rPr>
        <w:t>”</w:t>
      </w:r>
      <w:r>
        <w:t>概念，但他对</w:t>
      </w:r>
      <w:r>
        <w:rPr>
          <w:rFonts w:hint="eastAsia"/>
          <w:lang w:eastAsia="zh-CN"/>
        </w:rPr>
        <w:t>“</w:t>
      </w:r>
      <w:r>
        <w:t>群学</w:t>
      </w:r>
      <w:r>
        <w:rPr>
          <w:rFonts w:hint="eastAsia"/>
          <w:lang w:eastAsia="zh-CN"/>
        </w:rPr>
        <w:t>”</w:t>
      </w:r>
      <w:r>
        <w:t>的理解与严复有所不同。严复的</w:t>
      </w:r>
      <w:r>
        <w:rPr>
          <w:rFonts w:hint="eastAsia"/>
          <w:lang w:eastAsia="zh-CN"/>
        </w:rPr>
        <w:t>“</w:t>
      </w:r>
      <w:r>
        <w:t>群学</w:t>
      </w:r>
      <w:r>
        <w:rPr>
          <w:rFonts w:hint="eastAsia"/>
          <w:lang w:eastAsia="zh-CN"/>
        </w:rPr>
        <w:t>”</w:t>
      </w:r>
      <w:r>
        <w:t>以斯宾塞为蓝本，强调社会进化的自然法则；梁启超的</w:t>
      </w:r>
      <w:r>
        <w:rPr>
          <w:rFonts w:hint="eastAsia"/>
          <w:lang w:eastAsia="zh-CN"/>
        </w:rPr>
        <w:t>“</w:t>
      </w:r>
      <w:r>
        <w:t>群学</w:t>
      </w:r>
      <w:r>
        <w:rPr>
          <w:rFonts w:hint="eastAsia"/>
          <w:lang w:eastAsia="zh-CN"/>
        </w:rPr>
        <w:t>”</w:t>
      </w:r>
      <w:r>
        <w:t>更强调</w:t>
      </w:r>
      <w:r>
        <w:rPr>
          <w:rFonts w:hint="eastAsia"/>
          <w:lang w:eastAsia="zh-CN"/>
        </w:rPr>
        <w:t>“</w:t>
      </w:r>
      <w:r>
        <w:t>群</w:t>
      </w:r>
      <w:r>
        <w:rPr>
          <w:rFonts w:hint="eastAsia"/>
          <w:lang w:eastAsia="zh-CN"/>
        </w:rPr>
        <w:t>”</w:t>
      </w:r>
      <w:r>
        <w:t>的自觉建构——</w:t>
      </w:r>
      <w:r>
        <w:rPr>
          <w:rFonts w:hint="eastAsia"/>
          <w:lang w:eastAsia="zh-CN"/>
        </w:rPr>
        <w:t>“</w:t>
      </w:r>
      <w:r>
        <w:t>群</w:t>
      </w:r>
      <w:r>
        <w:rPr>
          <w:rFonts w:hint="eastAsia"/>
          <w:lang w:eastAsia="zh-CN"/>
        </w:rPr>
        <w:t>”</w:t>
      </w:r>
      <w:r>
        <w:t>不是自然进化的产物，而是公民德性和制度设计的成果。这一差异预示了中国社会学中</w:t>
      </w:r>
      <w:r>
        <w:rPr>
          <w:rFonts w:hint="eastAsia"/>
          <w:lang w:eastAsia="zh-CN"/>
        </w:rPr>
        <w:t>“</w:t>
      </w:r>
      <w:r>
        <w:t>自上而下的社会工程</w:t>
      </w:r>
      <w:r>
        <w:rPr>
          <w:rFonts w:hint="eastAsia"/>
          <w:lang w:eastAsia="zh-CN"/>
        </w:rPr>
        <w:t>”</w:t>
      </w:r>
      <w:r>
        <w:t>与</w:t>
      </w:r>
      <w:r>
        <w:rPr>
          <w:rFonts w:hint="eastAsia"/>
          <w:lang w:eastAsia="zh-CN"/>
        </w:rPr>
        <w:t>“</w:t>
      </w:r>
      <w:r>
        <w:t>自下而上的社会自发</w:t>
      </w:r>
      <w:r>
        <w:rPr>
          <w:rFonts w:hint="eastAsia"/>
          <w:lang w:eastAsia="zh-CN"/>
        </w:rPr>
        <w:t>”</w:t>
      </w:r>
      <w:r>
        <w:t>之间的持久张力。</w:t>
      </w:r>
    </w:p>
    <w:p w14:paraId="28D4794F">
      <w:r>
        <w:rPr>
          <w:b/>
        </w:rPr>
        <w:t>1902–1922：新史学与社会史。</w:t>
      </w:r>
      <w:r>
        <w:t xml:space="preserve"> 梁启超在《新史学》（1902）中提出以</w:t>
      </w:r>
      <w:r>
        <w:rPr>
          <w:rFonts w:hint="eastAsia"/>
          <w:lang w:eastAsia="zh-CN"/>
        </w:rPr>
        <w:t>“</w:t>
      </w:r>
      <w:r>
        <w:t>国民</w:t>
      </w:r>
      <w:r>
        <w:rPr>
          <w:rFonts w:hint="eastAsia"/>
          <w:lang w:eastAsia="zh-CN"/>
        </w:rPr>
        <w:t>”</w:t>
      </w:r>
      <w:r>
        <w:t>为史学单位的方案，在《中国历史研究法》（1922）和《补编》（1926–1927）中进一步发展了这一方案。梁启超将历史学视为</w:t>
      </w:r>
      <w:r>
        <w:rPr>
          <w:rFonts w:hint="eastAsia"/>
          <w:lang w:eastAsia="zh-CN"/>
        </w:rPr>
        <w:t>“</w:t>
      </w:r>
      <w:r>
        <w:t>群学</w:t>
      </w:r>
      <w:r>
        <w:rPr>
          <w:rFonts w:hint="eastAsia"/>
          <w:lang w:eastAsia="zh-CN"/>
        </w:rPr>
        <w:t>”</w:t>
      </w:r>
      <w:r>
        <w:t>的知识基础——没有对</w:t>
      </w:r>
      <w:r>
        <w:rPr>
          <w:rFonts w:hint="eastAsia"/>
          <w:lang w:eastAsia="zh-CN"/>
        </w:rPr>
        <w:t>“</w:t>
      </w:r>
      <w:r>
        <w:t>群</w:t>
      </w:r>
      <w:r>
        <w:rPr>
          <w:rFonts w:hint="eastAsia"/>
          <w:lang w:eastAsia="zh-CN"/>
        </w:rPr>
        <w:t>”</w:t>
      </w:r>
      <w:r>
        <w:t>的形成、演变和消亡的历史理解，</w:t>
      </w:r>
      <w:r>
        <w:rPr>
          <w:rFonts w:hint="eastAsia"/>
          <w:lang w:eastAsia="zh-CN"/>
        </w:rPr>
        <w:t>“</w:t>
      </w:r>
      <w:r>
        <w:t>群学</w:t>
      </w:r>
      <w:r>
        <w:rPr>
          <w:rFonts w:hint="eastAsia"/>
          <w:lang w:eastAsia="zh-CN"/>
        </w:rPr>
        <w:t>”</w:t>
      </w:r>
      <w:r>
        <w:t>就只是抽象理论的演绎。这一思路与涂尔干在《社会学年鉴》中倡导的</w:t>
      </w:r>
      <w:r>
        <w:rPr>
          <w:rFonts w:hint="eastAsia"/>
          <w:lang w:eastAsia="zh-CN"/>
        </w:rPr>
        <w:t>“</w:t>
      </w:r>
      <w:r>
        <w:t>历史社会学</w:t>
      </w:r>
      <w:r>
        <w:rPr>
          <w:rFonts w:hint="eastAsia"/>
          <w:lang w:eastAsia="zh-CN"/>
        </w:rPr>
        <w:t>”</w:t>
      </w:r>
      <w:r>
        <w:t>有结构对应，但梁启超的历史学资源来自中国传统史学（尤其是章学诚的</w:t>
      </w:r>
      <w:r>
        <w:rPr>
          <w:rFonts w:hint="eastAsia"/>
          <w:lang w:eastAsia="zh-CN"/>
        </w:rPr>
        <w:t>“</w:t>
      </w:r>
      <w:r>
        <w:t>六经皆史</w:t>
      </w:r>
      <w:r>
        <w:rPr>
          <w:rFonts w:hint="eastAsia"/>
          <w:lang w:eastAsia="zh-CN"/>
        </w:rPr>
        <w:t>”</w:t>
      </w:r>
      <w:r>
        <w:t>论），而非法国实证主义传统。</w:t>
      </w:r>
    </w:p>
    <w:p w14:paraId="4B436F94">
      <w:r>
        <w:rPr>
          <w:b/>
        </w:rPr>
        <w:t>1918–1920：欧游后的思想调整。</w:t>
      </w:r>
      <w:r>
        <w:t xml:space="preserve"> 1918年底至1920年初梁启超赴欧游历，目睹一战后的欧洲废墟，在《欧游心影录》中表达了对西方物质文明和科学万能论的怀疑。这一调整不是简单的</w:t>
      </w:r>
      <w:r>
        <w:rPr>
          <w:rFonts w:hint="eastAsia"/>
          <w:lang w:eastAsia="zh-CN"/>
        </w:rPr>
        <w:t>“</w:t>
      </w:r>
      <w:r>
        <w:t>转向东方</w:t>
      </w:r>
      <w:r>
        <w:rPr>
          <w:rFonts w:hint="eastAsia"/>
          <w:lang w:eastAsia="zh-CN"/>
        </w:rPr>
        <w:t>”</w:t>
      </w:r>
      <w:r>
        <w:t>——梁启超并未否定西方科学和民主的价值，而是增加了对其限度的认识。他在《欧游心影录》中提出</w:t>
      </w:r>
      <w:r>
        <w:rPr>
          <w:rFonts w:hint="eastAsia"/>
          <w:lang w:eastAsia="zh-CN"/>
        </w:rPr>
        <w:t>“</w:t>
      </w:r>
      <w:r>
        <w:t>拿西洋的文明来扩充我的文明，又拿我的文明去补助西洋的文明</w:t>
      </w:r>
      <w:r>
        <w:rPr>
          <w:rFonts w:hint="eastAsia"/>
          <w:lang w:eastAsia="zh-CN"/>
        </w:rPr>
        <w:t>”</w:t>
      </w:r>
      <w:r>
        <w:t>——这一</w:t>
      </w:r>
      <w:r>
        <w:rPr>
          <w:rFonts w:hint="eastAsia"/>
          <w:lang w:eastAsia="zh-CN"/>
        </w:rPr>
        <w:t>“</w:t>
      </w:r>
      <w:r>
        <w:t>化合</w:t>
      </w:r>
      <w:r>
        <w:rPr>
          <w:rFonts w:hint="eastAsia"/>
          <w:lang w:eastAsia="zh-CN"/>
        </w:rPr>
        <w:t>”</w:t>
      </w:r>
      <w:r>
        <w:t>论在后来吴文藻的</w:t>
      </w:r>
      <w:r>
        <w:rPr>
          <w:rFonts w:hint="eastAsia"/>
          <w:lang w:eastAsia="zh-CN"/>
        </w:rPr>
        <w:t>“</w:t>
      </w:r>
      <w:r>
        <w:t>社会学中国化</w:t>
      </w:r>
      <w:r>
        <w:rPr>
          <w:rFonts w:hint="eastAsia"/>
          <w:lang w:eastAsia="zh-CN"/>
        </w:rPr>
        <w:t>”</w:t>
      </w:r>
      <w:r>
        <w:t>和费孝通的</w:t>
      </w:r>
      <w:r>
        <w:rPr>
          <w:rFonts w:hint="eastAsia"/>
          <w:lang w:eastAsia="zh-CN"/>
        </w:rPr>
        <w:t>“</w:t>
      </w:r>
      <w:r>
        <w:t>文化自觉</w:t>
      </w:r>
      <w:r>
        <w:rPr>
          <w:rFonts w:hint="eastAsia"/>
          <w:lang w:eastAsia="zh-CN"/>
        </w:rPr>
        <w:t>”</w:t>
      </w:r>
      <w:r>
        <w:t>中回响。</w:t>
      </w:r>
    </w:p>
    <w:p w14:paraId="128BACA4">
      <w:pPr>
        <w:pStyle w:val="166"/>
      </w:pPr>
      <w:r>
        <w:t>▎学术对话与论战</w:t>
      </w:r>
    </w:p>
    <w:p w14:paraId="5B40D440">
      <w:r>
        <w:t>与康有为的关系经历了从师徒到分歧的演变。1902年前后梁启超倾向革命，在《新民丛报》上与康有为的保皇立场形成张力，但未公开决裂。1903年访美后立场回摆，但已无法回到康有为的</w:t>
      </w:r>
      <w:r>
        <w:rPr>
          <w:rFonts w:hint="eastAsia"/>
          <w:lang w:eastAsia="zh-CN"/>
        </w:rPr>
        <w:t>“</w:t>
      </w:r>
      <w:r>
        <w:t>保皇</w:t>
      </w:r>
      <w:r>
        <w:rPr>
          <w:rFonts w:hint="eastAsia"/>
          <w:lang w:eastAsia="zh-CN"/>
        </w:rPr>
        <w:t>”</w:t>
      </w:r>
      <w:r>
        <w:t>立场。1907年清廷预备立宪后，梁启超组织政闻社推动立宪运动，与康有为在策略上接近而在目标上仍有差距。</w:t>
      </w:r>
    </w:p>
    <w:p w14:paraId="14979E4B">
      <w:r>
        <w:t>与严复的差异更值得关注。严复通过翻译斯宾塞引入的</w:t>
      </w:r>
      <w:r>
        <w:rPr>
          <w:rFonts w:hint="eastAsia"/>
          <w:lang w:eastAsia="zh-CN"/>
        </w:rPr>
        <w:t>“</w:t>
      </w:r>
      <w:r>
        <w:t>群学</w:t>
      </w:r>
      <w:r>
        <w:rPr>
          <w:rFonts w:hint="eastAsia"/>
          <w:lang w:eastAsia="zh-CN"/>
        </w:rPr>
        <w:t>”</w:t>
      </w:r>
      <w:r>
        <w:t>是进化论的社会科学，强调社会进化的自然法则；梁启超的</w:t>
      </w:r>
      <w:r>
        <w:rPr>
          <w:rFonts w:hint="eastAsia"/>
          <w:lang w:eastAsia="zh-CN"/>
        </w:rPr>
        <w:t>“</w:t>
      </w:r>
      <w:r>
        <w:t>群学</w:t>
      </w:r>
      <w:r>
        <w:rPr>
          <w:rFonts w:hint="eastAsia"/>
          <w:lang w:eastAsia="zh-CN"/>
        </w:rPr>
        <w:t>”</w:t>
      </w:r>
      <w:r>
        <w:t>更强调</w:t>
      </w:r>
      <w:r>
        <w:rPr>
          <w:rFonts w:hint="eastAsia"/>
          <w:lang w:eastAsia="zh-CN"/>
        </w:rPr>
        <w:t>“</w:t>
      </w:r>
      <w:r>
        <w:t>群</w:t>
      </w:r>
      <w:r>
        <w:rPr>
          <w:rFonts w:hint="eastAsia"/>
          <w:lang w:eastAsia="zh-CN"/>
        </w:rPr>
        <w:t>”</w:t>
      </w:r>
      <w:r>
        <w:t>的自觉建构，历史经验（而非自然法则）是理解</w:t>
      </w:r>
      <w:r>
        <w:rPr>
          <w:rFonts w:hint="eastAsia"/>
          <w:lang w:eastAsia="zh-CN"/>
        </w:rPr>
        <w:t>“</w:t>
      </w:r>
      <w:r>
        <w:t>群</w:t>
      </w:r>
      <w:r>
        <w:rPr>
          <w:rFonts w:hint="eastAsia"/>
          <w:lang w:eastAsia="zh-CN"/>
        </w:rPr>
        <w:t>”</w:t>
      </w:r>
      <w:r>
        <w:t>的主要路径。这一差异在后来中国学统中发展为</w:t>
      </w:r>
      <w:r>
        <w:rPr>
          <w:rFonts w:hint="eastAsia"/>
          <w:lang w:eastAsia="zh-CN"/>
        </w:rPr>
        <w:t>“</w:t>
      </w:r>
      <w:r>
        <w:t>理论引进</w:t>
      </w:r>
      <w:r>
        <w:rPr>
          <w:rFonts w:hint="eastAsia"/>
          <w:lang w:eastAsia="zh-CN"/>
        </w:rPr>
        <w:t>”</w:t>
      </w:r>
      <w:r>
        <w:t>与</w:t>
      </w:r>
      <w:r>
        <w:rPr>
          <w:rFonts w:hint="eastAsia"/>
          <w:lang w:eastAsia="zh-CN"/>
        </w:rPr>
        <w:t>“</w:t>
      </w:r>
      <w:r>
        <w:t>经验研究</w:t>
      </w:r>
      <w:r>
        <w:rPr>
          <w:rFonts w:hint="eastAsia"/>
          <w:lang w:eastAsia="zh-CN"/>
        </w:rPr>
        <w:t>”</w:t>
      </w:r>
      <w:r>
        <w:t>两条路线的对立。</w:t>
      </w:r>
    </w:p>
    <w:p w14:paraId="01FB4185">
      <w:r>
        <w:t>与革命派的论战中，梁启超在《新民丛报》时期与《民报》的孙中山、章太炎等人就</w:t>
      </w:r>
      <w:r>
        <w:rPr>
          <w:rFonts w:hint="eastAsia"/>
          <w:lang w:eastAsia="zh-CN"/>
        </w:rPr>
        <w:t>“</w:t>
      </w:r>
      <w:r>
        <w:t>革命</w:t>
      </w:r>
      <w:r>
        <w:rPr>
          <w:rFonts w:hint="eastAsia"/>
          <w:lang w:eastAsia="zh-CN"/>
        </w:rPr>
        <w:t>”</w:t>
      </w:r>
      <w:r>
        <w:t>与</w:t>
      </w:r>
      <w:r>
        <w:rPr>
          <w:rFonts w:hint="eastAsia"/>
          <w:lang w:eastAsia="zh-CN"/>
        </w:rPr>
        <w:t>“</w:t>
      </w:r>
      <w:r>
        <w:t>改良</w:t>
      </w:r>
      <w:r>
        <w:rPr>
          <w:rFonts w:hint="eastAsia"/>
          <w:lang w:eastAsia="zh-CN"/>
        </w:rPr>
        <w:t>”</w:t>
      </w:r>
      <w:r>
        <w:t>展开论战。梁启超的核心论据是</w:t>
      </w:r>
      <w:r>
        <w:rPr>
          <w:rFonts w:hint="eastAsia"/>
          <w:lang w:eastAsia="zh-CN"/>
        </w:rPr>
        <w:t>“</w:t>
      </w:r>
      <w:r>
        <w:t>新民</w:t>
      </w:r>
      <w:r>
        <w:rPr>
          <w:rFonts w:hint="eastAsia"/>
          <w:lang w:eastAsia="zh-CN"/>
        </w:rPr>
        <w:t>”</w:t>
      </w:r>
      <w:r>
        <w:t>优先于</w:t>
      </w:r>
      <w:r>
        <w:rPr>
          <w:rFonts w:hint="eastAsia"/>
          <w:lang w:eastAsia="zh-CN"/>
        </w:rPr>
        <w:t>“</w:t>
      </w:r>
      <w:r>
        <w:t>革命</w:t>
      </w:r>
      <w:r>
        <w:rPr>
          <w:rFonts w:hint="eastAsia"/>
          <w:lang w:eastAsia="zh-CN"/>
        </w:rPr>
        <w:t>”</w:t>
      </w:r>
      <w:r>
        <w:t>——没有具备公德的国民，革命只能导致新的专制。章太炎则以</w:t>
      </w:r>
      <w:r>
        <w:rPr>
          <w:rFonts w:hint="eastAsia"/>
          <w:lang w:eastAsia="zh-CN"/>
        </w:rPr>
        <w:t>“</w:t>
      </w:r>
      <w:r>
        <w:t>革命即新民之教育</w:t>
      </w:r>
      <w:r>
        <w:rPr>
          <w:rFonts w:hint="eastAsia"/>
          <w:lang w:eastAsia="zh-CN"/>
        </w:rPr>
        <w:t>”</w:t>
      </w:r>
      <w:r>
        <w:t>反驳。这一论战在学理层面涉及</w:t>
      </w:r>
      <w:r>
        <w:rPr>
          <w:rFonts w:hint="eastAsia"/>
          <w:lang w:eastAsia="zh-CN"/>
        </w:rPr>
        <w:t>“</w:t>
      </w:r>
      <w:r>
        <w:t>社会变迁的前提条件</w:t>
      </w:r>
      <w:r>
        <w:rPr>
          <w:rFonts w:hint="eastAsia"/>
          <w:lang w:eastAsia="zh-CN"/>
        </w:rPr>
        <w:t>”</w:t>
      </w:r>
      <w:r>
        <w:t>问题：制度变革需要何种社会基础？</w:t>
      </w:r>
    </w:p>
    <w:p w14:paraId="725C9ABE">
      <w:pPr>
        <w:pStyle w:val="166"/>
      </w:pPr>
      <w:r>
        <w:t>▎制度化实践与学术场域位置</w:t>
      </w:r>
    </w:p>
    <w:p w14:paraId="45CB3530">
      <w:r>
        <w:t>梁启超的制度化实践跨越了政治与学术两个领域。1895年参与公车上书，1898年参与百日维新，1898–1912年流亡日本主办《清议报》《新民丛报》《国风报》，1913年回国后任司法总长、币制局总裁等政治职务，1918年欧游，1920年后专注学术。1920年创办讲学社，邀请罗素、杜威等来华讲学——这一邀请本身就是</w:t>
      </w:r>
      <w:r>
        <w:rPr>
          <w:rFonts w:hint="eastAsia"/>
          <w:lang w:eastAsia="zh-CN"/>
        </w:rPr>
        <w:t>“</w:t>
      </w:r>
      <w:r>
        <w:t>西学东渐</w:t>
      </w:r>
      <w:r>
        <w:rPr>
          <w:rFonts w:hint="eastAsia"/>
          <w:lang w:eastAsia="zh-CN"/>
        </w:rPr>
        <w:t>”</w:t>
      </w:r>
      <w:r>
        <w:t>的制度化操作。1925年受聘清华国学研究院导师，与王国维、陈寅恪、赵元任并称</w:t>
      </w:r>
      <w:r>
        <w:rPr>
          <w:rFonts w:hint="eastAsia"/>
          <w:lang w:eastAsia="zh-CN"/>
        </w:rPr>
        <w:t>“</w:t>
      </w:r>
      <w:r>
        <w:t>四大导师</w:t>
      </w:r>
      <w:r>
        <w:rPr>
          <w:rFonts w:hint="eastAsia"/>
          <w:lang w:eastAsia="zh-CN"/>
        </w:rPr>
        <w:t>”</w:t>
      </w:r>
      <w:r>
        <w:t>。梁启超在清华国学研究院的教学活动——中国历史研究法、儒家哲学、诸子研究——将</w:t>
      </w:r>
      <w:r>
        <w:rPr>
          <w:rFonts w:hint="eastAsia"/>
          <w:lang w:eastAsia="zh-CN"/>
        </w:rPr>
        <w:t>“</w:t>
      </w:r>
      <w:r>
        <w:t>群学</w:t>
      </w:r>
      <w:r>
        <w:rPr>
          <w:rFonts w:hint="eastAsia"/>
          <w:lang w:eastAsia="zh-CN"/>
        </w:rPr>
        <w:t>”</w:t>
      </w:r>
      <w:r>
        <w:t>关怀融入了中国传统学术的研究。</w:t>
      </w:r>
    </w:p>
    <w:p w14:paraId="7F4ACEFF">
      <w:r>
        <w:t>梁启超从未在大学社会学系任教——1910年代中国大学尚未普遍设立社会学系。但他的</w:t>
      </w:r>
      <w:r>
        <w:rPr>
          <w:rFonts w:hint="eastAsia"/>
          <w:lang w:eastAsia="zh-CN"/>
        </w:rPr>
        <w:t>“</w:t>
      </w:r>
      <w:r>
        <w:t>群学</w:t>
      </w:r>
      <w:r>
        <w:rPr>
          <w:rFonts w:hint="eastAsia"/>
          <w:lang w:eastAsia="zh-CN"/>
        </w:rPr>
        <w:t>”</w:t>
      </w:r>
      <w:r>
        <w:t>思想通过报刊传播，对后来的孙本文、吴文藻等人产生了间接影响。孙本文在《社会学原理》（1935）中引用梁启超的</w:t>
      </w:r>
      <w:r>
        <w:rPr>
          <w:rFonts w:hint="eastAsia"/>
          <w:lang w:eastAsia="zh-CN"/>
        </w:rPr>
        <w:t>“</w:t>
      </w:r>
      <w:r>
        <w:t>群</w:t>
      </w:r>
      <w:r>
        <w:rPr>
          <w:rFonts w:hint="eastAsia"/>
          <w:lang w:eastAsia="zh-CN"/>
        </w:rPr>
        <w:t>”</w:t>
      </w:r>
      <w:r>
        <w:t>概念作为中国社会学思想的先驱。</w:t>
      </w:r>
    </w:p>
    <w:p w14:paraId="558AD96E">
      <w:pPr>
        <w:pStyle w:val="166"/>
      </w:pPr>
      <w:r>
        <w:t>▎学术影响与接受</w:t>
      </w:r>
    </w:p>
    <w:p w14:paraId="3CB368DB">
      <w:r>
        <w:t>梁启超在民国知识界的影响主要通过三重渠道：第一，报刊文章——</w:t>
      </w:r>
      <w:r>
        <w:rPr>
          <w:rFonts w:hint="eastAsia"/>
          <w:lang w:eastAsia="zh-CN"/>
        </w:rPr>
        <w:t>“</w:t>
      </w:r>
      <w:r>
        <w:t>新民说</w:t>
      </w:r>
      <w:r>
        <w:rPr>
          <w:rFonts w:hint="eastAsia"/>
          <w:lang w:eastAsia="zh-CN"/>
        </w:rPr>
        <w:t>”</w:t>
      </w:r>
      <w:r>
        <w:t>在《新民丛报》上的连载是晚清知识界最重要的思想事件之一，胡适称梁启超为</w:t>
      </w:r>
      <w:r>
        <w:rPr>
          <w:rFonts w:hint="eastAsia"/>
          <w:lang w:eastAsia="zh-CN"/>
        </w:rPr>
        <w:t>“</w:t>
      </w:r>
      <w:r>
        <w:t>中国舆论之母</w:t>
      </w:r>
      <w:r>
        <w:rPr>
          <w:rFonts w:hint="eastAsia"/>
          <w:lang w:eastAsia="zh-CN"/>
        </w:rPr>
        <w:t>”</w:t>
      </w:r>
      <w:r>
        <w:t>；第二，史学著作——《中国历史研究法》成为民国史学方法论的标准教材；第三，清华国学研究院的教学——培养了包括姚名达、吴其昌等在内的史学研究者。</w:t>
      </w:r>
    </w:p>
    <w:p w14:paraId="763C5B04">
      <w:r>
        <w:t>在社会学思想史上的接受中，梁启超的</w:t>
      </w:r>
      <w:r>
        <w:rPr>
          <w:rFonts w:hint="eastAsia"/>
          <w:lang w:eastAsia="zh-CN"/>
        </w:rPr>
        <w:t>“</w:t>
      </w:r>
      <w:r>
        <w:t>群学</w:t>
      </w:r>
      <w:r>
        <w:rPr>
          <w:rFonts w:hint="eastAsia"/>
          <w:lang w:eastAsia="zh-CN"/>
        </w:rPr>
        <w:t>”</w:t>
      </w:r>
      <w:r>
        <w:t>概念被视为</w:t>
      </w:r>
      <w:r>
        <w:rPr>
          <w:rFonts w:hint="eastAsia"/>
          <w:lang w:eastAsia="zh-CN"/>
        </w:rPr>
        <w:t>“</w:t>
      </w:r>
      <w:r>
        <w:t>社会学中国化</w:t>
      </w:r>
      <w:r>
        <w:rPr>
          <w:rFonts w:hint="eastAsia"/>
          <w:lang w:eastAsia="zh-CN"/>
        </w:rPr>
        <w:t>”</w:t>
      </w:r>
      <w:r>
        <w:t>的思想先声。但梁启超本人从未使用</w:t>
      </w:r>
      <w:r>
        <w:rPr>
          <w:rFonts w:hint="eastAsia"/>
          <w:lang w:eastAsia="zh-CN"/>
        </w:rPr>
        <w:t>“</w:t>
      </w:r>
      <w:r>
        <w:t>社会学中国化</w:t>
      </w:r>
      <w:r>
        <w:rPr>
          <w:rFonts w:hint="eastAsia"/>
          <w:lang w:eastAsia="zh-CN"/>
        </w:rPr>
        <w:t>”</w:t>
      </w:r>
      <w:r>
        <w:t>这一表述——这一表述是1930年代吴文藻正式提出的。梁启超的遗产在于：他以中国历史经验和伦理传统为资源，对</w:t>
      </w:r>
      <w:r>
        <w:rPr>
          <w:rFonts w:hint="eastAsia"/>
          <w:lang w:eastAsia="zh-CN"/>
        </w:rPr>
        <w:t>“</w:t>
      </w:r>
      <w:r>
        <w:t>社会</w:t>
      </w:r>
      <w:r>
        <w:rPr>
          <w:rFonts w:hint="eastAsia"/>
          <w:lang w:eastAsia="zh-CN"/>
        </w:rPr>
        <w:t>”</w:t>
      </w:r>
      <w:r>
        <w:t>这一西方概念进行了本土化阐释，使</w:t>
      </w:r>
      <w:r>
        <w:rPr>
          <w:rFonts w:hint="eastAsia"/>
          <w:lang w:eastAsia="zh-CN"/>
        </w:rPr>
        <w:t>“</w:t>
      </w:r>
      <w:r>
        <w:t>群</w:t>
      </w:r>
      <w:r>
        <w:rPr>
          <w:rFonts w:hint="eastAsia"/>
          <w:lang w:eastAsia="zh-CN"/>
        </w:rPr>
        <w:t>”</w:t>
      </w:r>
      <w:r>
        <w:t>成为中国社会学思想的基本范畴。但</w:t>
      </w:r>
      <w:r>
        <w:rPr>
          <w:rFonts w:hint="eastAsia"/>
          <w:lang w:eastAsia="zh-CN"/>
        </w:rPr>
        <w:t>“</w:t>
      </w:r>
      <w:r>
        <w:t>群</w:t>
      </w:r>
      <w:r>
        <w:rPr>
          <w:rFonts w:hint="eastAsia"/>
          <w:lang w:eastAsia="zh-CN"/>
        </w:rPr>
        <w:t>”</w:t>
      </w:r>
      <w:r>
        <w:t>在梁启超那里始终是一个政治</w:t>
      </w:r>
      <w:r>
        <w:rPr>
          <w:rFonts w:hint="eastAsia"/>
          <w:lang w:eastAsia="zh-CN"/>
        </w:rPr>
        <w:t>－</w:t>
      </w:r>
      <w:r>
        <w:t>伦理概念而非社会科学概念——这一概念的</w:t>
      </w:r>
      <w:r>
        <w:rPr>
          <w:rFonts w:hint="eastAsia"/>
          <w:lang w:eastAsia="zh-CN"/>
        </w:rPr>
        <w:t>“</w:t>
      </w:r>
      <w:r>
        <w:t>学科化</w:t>
      </w:r>
      <w:r>
        <w:rPr>
          <w:rFonts w:hint="eastAsia"/>
          <w:lang w:eastAsia="zh-CN"/>
        </w:rPr>
        <w:t>”</w:t>
      </w:r>
      <w:r>
        <w:t>是后来的孙本文、吴文藻等人的工作。</w:t>
      </w:r>
    </w:p>
    <w:p w14:paraId="52E51573">
      <w:r>
        <w:t>1949年后梁启超在中国大陆的接受经历了复杂的意识形态过滤——</w:t>
      </w:r>
      <w:r>
        <w:rPr>
          <w:rFonts w:hint="eastAsia"/>
          <w:lang w:eastAsia="zh-CN"/>
        </w:rPr>
        <w:t>“</w:t>
      </w:r>
      <w:r>
        <w:t>改良主义</w:t>
      </w:r>
      <w:r>
        <w:rPr>
          <w:rFonts w:hint="eastAsia"/>
          <w:lang w:eastAsia="zh-CN"/>
        </w:rPr>
        <w:t>”</w:t>
      </w:r>
      <w:r>
        <w:t>在革命史观中被定性为</w:t>
      </w:r>
      <w:r>
        <w:rPr>
          <w:rFonts w:hint="eastAsia"/>
          <w:lang w:eastAsia="zh-CN"/>
        </w:rPr>
        <w:t>“</w:t>
      </w:r>
      <w:r>
        <w:t>反动</w:t>
      </w:r>
      <w:r>
        <w:rPr>
          <w:rFonts w:hint="eastAsia"/>
          <w:lang w:eastAsia="zh-CN"/>
        </w:rPr>
        <w:t>”</w:t>
      </w:r>
      <w:r>
        <w:t>或</w:t>
      </w:r>
      <w:r>
        <w:rPr>
          <w:rFonts w:hint="eastAsia"/>
          <w:lang w:eastAsia="zh-CN"/>
        </w:rPr>
        <w:t>“</w:t>
      </w:r>
      <w:r>
        <w:t>不彻底</w:t>
      </w:r>
      <w:r>
        <w:rPr>
          <w:rFonts w:hint="eastAsia"/>
          <w:lang w:eastAsia="zh-CN"/>
        </w:rPr>
        <w:t>”</w:t>
      </w:r>
      <w:r>
        <w:t>，直到1980年代后才被重新评估。在台湾，梁启超的《新民说》被纳入</w:t>
      </w:r>
      <w:r>
        <w:rPr>
          <w:rFonts w:hint="eastAsia"/>
          <w:lang w:eastAsia="zh-CN"/>
        </w:rPr>
        <w:t>“</w:t>
      </w:r>
      <w:r>
        <w:t>中国文化复兴</w:t>
      </w:r>
      <w:r>
        <w:rPr>
          <w:rFonts w:hint="eastAsia"/>
          <w:lang w:eastAsia="zh-CN"/>
        </w:rPr>
        <w:t>”</w:t>
      </w:r>
      <w:r>
        <w:t>的话语中，但其中的激进维度被剔除。</w:t>
      </w:r>
    </w:p>
    <w:p w14:paraId="0488782A">
      <w:pPr>
        <w:pStyle w:val="166"/>
      </w:pPr>
      <w:r>
        <w:t>▎β映射</w:t>
      </w:r>
    </w:p>
    <w:p w14:paraId="6D7A77AD">
      <w:pPr>
        <w:pStyle w:val="165"/>
      </w:pPr>
      <w:r>
        <w:t>borne_concepts: [C_新民</w:t>
      </w:r>
      <w:r>
        <w:rPr>
          <w:rFonts w:hint="eastAsia"/>
          <w:lang w:eastAsia="zh-CN"/>
        </w:rPr>
        <w:t>，</w:t>
      </w:r>
      <w:r>
        <w:t xml:space="preserve"> C_群学</w:t>
      </w:r>
      <w:r>
        <w:rPr>
          <w:rFonts w:hint="eastAsia"/>
          <w:lang w:eastAsia="zh-CN"/>
        </w:rPr>
        <w:t>，</w:t>
      </w:r>
      <w:r>
        <w:t xml:space="preserve"> C_公德私德</w:t>
      </w:r>
      <w:r>
        <w:rPr>
          <w:rFonts w:hint="eastAsia"/>
          <w:lang w:eastAsia="zh-CN"/>
        </w:rPr>
        <w:t>，</w:t>
      </w:r>
      <w:r>
        <w:t xml:space="preserve"> C_新史学</w:t>
      </w:r>
      <w:r>
        <w:rPr>
          <w:rFonts w:hint="eastAsia"/>
          <w:lang w:eastAsia="zh-CN"/>
        </w:rPr>
        <w:t>，</w:t>
      </w:r>
      <w:r>
        <w:t xml:space="preserve"> C_化合论]</w:t>
      </w:r>
    </w:p>
    <w:p w14:paraId="1F17A71C">
      <w:pPr>
        <w:pStyle w:val="165"/>
      </w:pPr>
      <w:r>
        <w:t>contested_concepts: [C_革命与改良</w:t>
      </w:r>
      <w:r>
        <w:rPr>
          <w:rFonts w:hint="eastAsia"/>
          <w:lang w:eastAsia="zh-CN"/>
        </w:rPr>
        <w:t>，</w:t>
      </w:r>
      <w:r>
        <w:t xml:space="preserve"> C_三世进化]</w:t>
      </w:r>
    </w:p>
    <w:p w14:paraId="6F9684E7">
      <w:pPr>
        <w:pStyle w:val="165"/>
      </w:pPr>
      <w:r>
        <w:t>school: S027</w:t>
      </w:r>
      <w:r>
        <w:rPr>
          <w:rFonts w:hint="eastAsia"/>
          <w:lang w:eastAsia="zh-CN"/>
        </w:rPr>
        <w:t>（</w:t>
      </w:r>
      <w:r>
        <w:t>西学东渐</w:t>
      </w:r>
      <w:r>
        <w:rPr>
          <w:rFonts w:hint="eastAsia"/>
          <w:lang w:eastAsia="zh-CN"/>
        </w:rPr>
        <w:t>）</w:t>
      </w:r>
    </w:p>
    <w:p w14:paraId="47BE8733">
      <w:pPr>
        <w:pStyle w:val="165"/>
      </w:pPr>
      <w:r>
        <w:t>cross_schools: []</w:t>
      </w:r>
    </w:p>
    <w:p w14:paraId="7DAA3D3F">
      <w:pPr>
        <w:pStyle w:val="165"/>
      </w:pPr>
      <w:r>
        <w:t>macro_period: T3</w:t>
      </w:r>
    </w:p>
    <w:p w14:paraId="449722EE">
      <w:pPr>
        <w:pStyle w:val="164"/>
      </w:pPr>
      <w:r>
        <w:t>学派·本阶段总和</w:t>
      </w:r>
    </w:p>
    <w:p w14:paraId="52E01DD9">
      <w:r>
        <w:rPr>
          <w:b/>
        </w:rPr>
        <w:t>西学东渐与早期（S027）</w:t>
      </w:r>
      <w:r>
        <w:t xml:space="preserve"> 构成了中国社会学知识引进的初始阶段。严复以翻译引入</w:t>
      </w:r>
      <w:r>
        <w:rPr>
          <w:rFonts w:hint="eastAsia"/>
          <w:lang w:eastAsia="zh-CN"/>
        </w:rPr>
        <w:t>“</w:t>
      </w:r>
      <w:r>
        <w:t>群学</w:t>
      </w:r>
      <w:r>
        <w:rPr>
          <w:rFonts w:hint="eastAsia"/>
          <w:lang w:eastAsia="zh-CN"/>
        </w:rPr>
        <w:t>”</w:t>
      </w:r>
      <w:r>
        <w:t>，将斯宾塞的社会学置于中国知识语境中，但翻译本身即是一种创造——</w:t>
      </w:r>
      <w:r>
        <w:rPr>
          <w:rFonts w:hint="eastAsia"/>
          <w:lang w:eastAsia="zh-CN"/>
        </w:rPr>
        <w:t>“</w:t>
      </w:r>
      <w:r>
        <w:t>天演</w:t>
      </w:r>
      <w:r>
        <w:rPr>
          <w:rFonts w:hint="eastAsia"/>
          <w:lang w:eastAsia="zh-CN"/>
        </w:rPr>
        <w:t>”</w:t>
      </w:r>
      <w:r>
        <w:t>对</w:t>
      </w:r>
      <w:r>
        <w:rPr>
          <w:rFonts w:hint="eastAsia"/>
          <w:lang w:eastAsia="zh-CN"/>
        </w:rPr>
        <w:t>“</w:t>
      </w:r>
      <w:r>
        <w:t>进化</w:t>
      </w:r>
      <w:r>
        <w:rPr>
          <w:rFonts w:hint="eastAsia"/>
          <w:lang w:eastAsia="zh-CN"/>
        </w:rPr>
        <w:t>”</w:t>
      </w:r>
      <w:r>
        <w:t>的替代、</w:t>
      </w:r>
      <w:r>
        <w:rPr>
          <w:rFonts w:hint="eastAsia"/>
          <w:lang w:eastAsia="zh-CN"/>
        </w:rPr>
        <w:t>“</w:t>
      </w:r>
      <w:r>
        <w:t>群学</w:t>
      </w:r>
      <w:r>
        <w:rPr>
          <w:rFonts w:hint="eastAsia"/>
          <w:lang w:eastAsia="zh-CN"/>
        </w:rPr>
        <w:t>”</w:t>
      </w:r>
      <w:r>
        <w:t>对sociology的翻译，都使西方概念在中文语义场中获得了新的功能。康有为以经学改造为变法提供合法性，</w:t>
      </w:r>
      <w:r>
        <w:rPr>
          <w:rFonts w:hint="eastAsia"/>
          <w:lang w:eastAsia="zh-CN"/>
        </w:rPr>
        <w:t>“</w:t>
      </w:r>
      <w:r>
        <w:t>公羊三世</w:t>
      </w:r>
      <w:r>
        <w:rPr>
          <w:rFonts w:hint="eastAsia"/>
          <w:lang w:eastAsia="zh-CN"/>
        </w:rPr>
        <w:t>”</w:t>
      </w:r>
      <w:r>
        <w:t>与</w:t>
      </w:r>
      <w:r>
        <w:rPr>
          <w:rFonts w:hint="eastAsia"/>
          <w:lang w:eastAsia="zh-CN"/>
        </w:rPr>
        <w:t>“</w:t>
      </w:r>
      <w:r>
        <w:t>大同</w:t>
      </w:r>
      <w:r>
        <w:rPr>
          <w:rFonts w:hint="eastAsia"/>
          <w:lang w:eastAsia="zh-CN"/>
        </w:rPr>
        <w:t>”</w:t>
      </w:r>
      <w:r>
        <w:t>思想构成了中国社会乌托邦传统的奠基。梁启超在流亡日本期间接触日译西学，以</w:t>
      </w:r>
      <w:r>
        <w:rPr>
          <w:rFonts w:hint="eastAsia"/>
          <w:lang w:eastAsia="zh-CN"/>
        </w:rPr>
        <w:t>“</w:t>
      </w:r>
      <w:r>
        <w:t>新民</w:t>
      </w:r>
      <w:r>
        <w:rPr>
          <w:rFonts w:hint="eastAsia"/>
          <w:lang w:eastAsia="zh-CN"/>
        </w:rPr>
        <w:t>”</w:t>
      </w:r>
      <w:r>
        <w:t>和</w:t>
      </w:r>
      <w:r>
        <w:rPr>
          <w:rFonts w:hint="eastAsia"/>
          <w:lang w:eastAsia="zh-CN"/>
        </w:rPr>
        <w:t>“</w:t>
      </w:r>
      <w:r>
        <w:t>群学</w:t>
      </w:r>
      <w:r>
        <w:rPr>
          <w:rFonts w:hint="eastAsia"/>
          <w:lang w:eastAsia="zh-CN"/>
        </w:rPr>
        <w:t>”</w:t>
      </w:r>
      <w:r>
        <w:t>为核心概念，试图建构中国现代社会的公民基础。</w:t>
      </w:r>
    </w:p>
    <w:p w14:paraId="6DE8480F">
      <w:r>
        <w:t>三人的共同特征是：他们都不是在大学体制内从事社会学教学与研究的</w:t>
      </w:r>
      <w:r>
        <w:rPr>
          <w:rFonts w:hint="eastAsia"/>
          <w:lang w:eastAsia="zh-CN"/>
        </w:rPr>
        <w:t>“</w:t>
      </w:r>
      <w:r>
        <w:t>职业社会学家</w:t>
      </w:r>
      <w:r>
        <w:rPr>
          <w:rFonts w:hint="eastAsia"/>
          <w:lang w:eastAsia="zh-CN"/>
        </w:rPr>
        <w:t>”</w:t>
      </w:r>
      <w:r>
        <w:t>，而是以翻译、经学改造、报刊写作等不同方式进入思想场域的知识分子。他们引入的</w:t>
      </w:r>
      <w:r>
        <w:rPr>
          <w:rFonts w:hint="eastAsia"/>
          <w:lang w:eastAsia="zh-CN"/>
        </w:rPr>
        <w:t>“</w:t>
      </w:r>
      <w:r>
        <w:t>群学</w:t>
      </w:r>
      <w:r>
        <w:rPr>
          <w:rFonts w:hint="eastAsia"/>
          <w:lang w:eastAsia="zh-CN"/>
        </w:rPr>
        <w:t>”</w:t>
      </w:r>
      <w:r>
        <w:t>尚未完成学科化——概念是模糊的，方法论是缺乏的，制度化是空白的。但正是这种</w:t>
      </w:r>
      <w:r>
        <w:rPr>
          <w:rFonts w:hint="eastAsia"/>
          <w:lang w:eastAsia="zh-CN"/>
        </w:rPr>
        <w:t>“</w:t>
      </w:r>
      <w:r>
        <w:t>前学科</w:t>
      </w:r>
      <w:r>
        <w:rPr>
          <w:rFonts w:hint="eastAsia"/>
          <w:lang w:eastAsia="zh-CN"/>
        </w:rPr>
        <w:t>”</w:t>
      </w:r>
      <w:r>
        <w:t>状态赋予了中国社会学最初的底色：社会学不是纯粹的知识体系，而是与社会改造密切相关的实践知识。这一底色在后来的</w:t>
      </w:r>
      <w:r>
        <w:rPr>
          <w:rFonts w:hint="eastAsia"/>
          <w:lang w:eastAsia="zh-CN"/>
        </w:rPr>
        <w:t>“</w:t>
      </w:r>
      <w:r>
        <w:t>社会学中国化</w:t>
      </w:r>
      <w:r>
        <w:rPr>
          <w:rFonts w:hint="eastAsia"/>
          <w:lang w:eastAsia="zh-CN"/>
        </w:rPr>
        <w:t>”</w:t>
      </w:r>
      <w:r>
        <w:t>运动和</w:t>
      </w:r>
      <w:r>
        <w:rPr>
          <w:rFonts w:hint="eastAsia"/>
          <w:lang w:eastAsia="zh-CN"/>
        </w:rPr>
        <w:t>“</w:t>
      </w:r>
      <w:r>
        <w:t>乡村建设运动</w:t>
      </w:r>
      <w:r>
        <w:rPr>
          <w:rFonts w:hint="eastAsia"/>
          <w:lang w:eastAsia="zh-CN"/>
        </w:rPr>
        <w:t>”</w:t>
      </w:r>
      <w:r>
        <w:t>中以不同形式重现。</w:t>
      </w:r>
    </w:p>
    <w:p w14:paraId="0F33D6CE">
      <w:r>
        <w:t>严复、康有为、梁启超三人之间的分歧——科学路线vs.经学路线vs.历史路线——预示了中国社会学后来的基本张力：以西方理论为框架还是以中国经验为基础？这一问题在吴文藻的</w:t>
      </w:r>
      <w:r>
        <w:rPr>
          <w:rFonts w:hint="eastAsia"/>
          <w:lang w:eastAsia="zh-CN"/>
        </w:rPr>
        <w:t>“</w:t>
      </w:r>
      <w:r>
        <w:t>社会学中国化</w:t>
      </w:r>
      <w:r>
        <w:rPr>
          <w:rFonts w:hint="eastAsia"/>
          <w:lang w:eastAsia="zh-CN"/>
        </w:rPr>
        <w:t>”</w:t>
      </w:r>
      <w:r>
        <w:t>、费孝通的</w:t>
      </w:r>
      <w:r>
        <w:rPr>
          <w:rFonts w:hint="eastAsia"/>
          <w:lang w:eastAsia="zh-CN"/>
        </w:rPr>
        <w:t>“</w:t>
      </w:r>
      <w:r>
        <w:t>文化自觉</w:t>
      </w:r>
      <w:r>
        <w:rPr>
          <w:rFonts w:hint="eastAsia"/>
          <w:lang w:eastAsia="zh-CN"/>
        </w:rPr>
        <w:t>”，以及</w:t>
      </w:r>
      <w:r>
        <w:t>当代中国社会学的</w:t>
      </w:r>
      <w:r>
        <w:rPr>
          <w:rFonts w:hint="eastAsia"/>
          <w:lang w:eastAsia="zh-CN"/>
        </w:rPr>
        <w:t>“</w:t>
      </w:r>
      <w:r>
        <w:t>本土化</w:t>
      </w:r>
      <w:r>
        <w:rPr>
          <w:rFonts w:hint="eastAsia"/>
          <w:lang w:eastAsia="zh-CN"/>
        </w:rPr>
        <w:t>”</w:t>
      </w:r>
      <w:r>
        <w:t>论辩中反复出现，从未获得终极解答。</w:t>
      </w:r>
    </w:p>
    <w:p w14:paraId="3AFBEFB6">
      <w:pPr>
        <w:pStyle w:val="5"/>
      </w:pPr>
      <w:r>
        <w:t>社会学中国化传统</w:t>
      </w:r>
    </w:p>
    <w:p w14:paraId="2E7EDA69">
      <w:pPr>
        <w:pStyle w:val="7"/>
      </w:pPr>
      <w:r>
        <w:t>【P146】孙本文（1892–1979）</w:t>
      </w:r>
    </w:p>
    <w:p w14:paraId="28EFC41B">
      <w:pPr>
        <w:pStyle w:val="166"/>
      </w:pPr>
      <w:r>
        <w:t>▎学术问题与思想起源</w:t>
      </w:r>
    </w:p>
    <w:p w14:paraId="45F921C1">
      <w:r>
        <w:t>孙本文在1915年入北京大学哲学门时，中国大学尚无社会学系。他接触社会学是通过在北大阅读严复译《群学肄言》和日译社会学著作。1921年赴美留学，先入伊利诺伊大学，后转哥伦比亚大学师从吉丁斯（F. H. Giddings）和奥格本（W. F. Ogburn），1926年获博士学位。吉丁斯是斯宾塞之后美国社会学</w:t>
      </w:r>
      <w:r>
        <w:rPr>
          <w:rFonts w:hint="eastAsia"/>
          <w:lang w:eastAsia="zh-CN"/>
        </w:rPr>
        <w:t>“</w:t>
      </w:r>
      <w:r>
        <w:t>体系建构</w:t>
      </w:r>
      <w:r>
        <w:rPr>
          <w:rFonts w:hint="eastAsia"/>
          <w:lang w:eastAsia="zh-CN"/>
        </w:rPr>
        <w:t>”</w:t>
      </w:r>
      <w:r>
        <w:t>路线的代表人物，奥格本则以</w:t>
      </w:r>
      <w:r>
        <w:rPr>
          <w:rFonts w:hint="eastAsia"/>
          <w:lang w:eastAsia="zh-CN"/>
        </w:rPr>
        <w:t>“</w:t>
      </w:r>
      <w:r>
        <w:t>文化滞后</w:t>
      </w:r>
      <w:r>
        <w:rPr>
          <w:rFonts w:hint="eastAsia"/>
          <w:lang w:eastAsia="zh-CN"/>
        </w:rPr>
        <w:t>”</w:t>
      </w:r>
      <w:r>
        <w:t>理论著称。孙本文从吉丁斯处接受了社会学作为系统科学的知识理想，从奥格本处接受了文化因素在社会变迁中的独立作用——这两条线索在孙本文后来建构</w:t>
      </w:r>
      <w:r>
        <w:rPr>
          <w:rFonts w:hint="eastAsia"/>
          <w:lang w:eastAsia="zh-CN"/>
        </w:rPr>
        <w:t>“</w:t>
      </w:r>
      <w:r>
        <w:t>系统社会学</w:t>
      </w:r>
      <w:r>
        <w:rPr>
          <w:rFonts w:hint="eastAsia"/>
          <w:lang w:eastAsia="zh-CN"/>
        </w:rPr>
        <w:t>”</w:t>
      </w:r>
      <w:r>
        <w:t>时被整合。</w:t>
      </w:r>
    </w:p>
    <w:p w14:paraId="42ECA508">
      <w:r>
        <w:t>孙本文面对的核心问题是：如何在中国的学术制度中建立一门系统性的社会学？这一问题包含两个层面：第一，社会学作为学科的制度建构——建立大学社会学系、创办学术期刊、编写教科书；第二，社会学作为知识体系的理论建构——将中国社会经验纳入社会学理论的框架。孙本文的解决方案是</w:t>
      </w:r>
      <w:r>
        <w:rPr>
          <w:rFonts w:hint="eastAsia"/>
          <w:lang w:eastAsia="zh-CN"/>
        </w:rPr>
        <w:t>“</w:t>
      </w:r>
      <w:r>
        <w:t>系统社会学</w:t>
      </w:r>
      <w:r>
        <w:rPr>
          <w:rFonts w:hint="eastAsia"/>
          <w:lang w:eastAsia="zh-CN"/>
        </w:rPr>
        <w:t>”</w:t>
      </w:r>
      <w:r>
        <w:t>：先建立理论框架，再以中国经验填充框架。这一方案与吴文藻的</w:t>
      </w:r>
      <w:r>
        <w:rPr>
          <w:rFonts w:hint="eastAsia"/>
          <w:lang w:eastAsia="zh-CN"/>
        </w:rPr>
        <w:t>“</w:t>
      </w:r>
      <w:r>
        <w:t>社区研究</w:t>
      </w:r>
      <w:r>
        <w:rPr>
          <w:rFonts w:hint="eastAsia"/>
          <w:lang w:eastAsia="zh-CN"/>
        </w:rPr>
        <w:t>”</w:t>
      </w:r>
      <w:r>
        <w:t>路线——先从田野经验出发，再提炼理论——形成了方法论对立。</w:t>
      </w:r>
    </w:p>
    <w:p w14:paraId="19BCE6F3">
      <w:pPr>
        <w:pStyle w:val="166"/>
      </w:pPr>
      <w:r>
        <w:t>▎核心理论贡献</w:t>
      </w:r>
    </w:p>
    <w:p w14:paraId="70EFDE01">
      <w:r>
        <w:rPr>
          <w:b/>
        </w:rPr>
        <w:t>1930s：系统社会学体系建构。</w:t>
      </w:r>
      <w:r>
        <w:t xml:space="preserve"> 孙本文在《社会学原理》（1935，商务印书馆）中建构了一个五编体系：社会学的基本概念、社会要素、社会过程、社会组织、社会变迁。这一体系的骨架来自吉丁斯和奥格本的美国社会学传统，但填充了大量中国社会经验材料——中国的家庭制度、宗族组织、乡村社会结构等被纳入</w:t>
      </w:r>
      <w:r>
        <w:rPr>
          <w:rFonts w:hint="eastAsia"/>
          <w:lang w:eastAsia="zh-CN"/>
        </w:rPr>
        <w:t>“</w:t>
      </w:r>
      <w:r>
        <w:t>社会组织</w:t>
      </w:r>
      <w:r>
        <w:rPr>
          <w:rFonts w:hint="eastAsia"/>
          <w:lang w:eastAsia="zh-CN"/>
        </w:rPr>
        <w:t>”</w:t>
      </w:r>
      <w:r>
        <w:t>编中。孙本文的方法论立场是</w:t>
      </w:r>
      <w:r>
        <w:rPr>
          <w:rFonts w:hint="eastAsia"/>
          <w:lang w:eastAsia="zh-CN"/>
        </w:rPr>
        <w:t>“</w:t>
      </w:r>
      <w:r>
        <w:t>文化学派</w:t>
      </w:r>
      <w:r>
        <w:rPr>
          <w:rFonts w:hint="eastAsia"/>
          <w:lang w:eastAsia="zh-CN"/>
        </w:rPr>
        <w:t>”</w:t>
      </w:r>
      <w:r>
        <w:t>：社会现象归根结底是文化现象，社会学的任务是分析文化要素的相互作用及其对社会结构的影响。他在《社会学的领域》（1932）和《现代中国社会问题》（1942–1943，四卷）中进一步将这一立场具体化。</w:t>
      </w:r>
    </w:p>
    <w:p w14:paraId="0A4F84CC">
      <w:r>
        <w:t>《社会学原理》的出版是1930年代中国社会学制度化的重要事件。此书在1935至1948年间印行十一版，是民国时期使用最广泛的社会学教科书。教科书的</w:t>
      </w:r>
      <w:r>
        <w:rPr>
          <w:rFonts w:hint="eastAsia"/>
          <w:lang w:eastAsia="zh-CN"/>
        </w:rPr>
        <w:t>“</w:t>
      </w:r>
      <w:r>
        <w:t>体系</w:t>
      </w:r>
      <w:r>
        <w:rPr>
          <w:rFonts w:hint="eastAsia"/>
          <w:lang w:eastAsia="zh-CN"/>
        </w:rPr>
        <w:t>”</w:t>
      </w:r>
      <w:r>
        <w:t>特征——概念清晰、层次分明、逻辑自洽——使社会学在大学教学中获得了学科独立性，但同时也将中国社会经验</w:t>
      </w:r>
      <w:r>
        <w:rPr>
          <w:rFonts w:hint="eastAsia"/>
          <w:lang w:eastAsia="zh-CN"/>
        </w:rPr>
        <w:t>“</w:t>
      </w:r>
      <w:r>
        <w:t>安排</w:t>
      </w:r>
      <w:r>
        <w:rPr>
          <w:rFonts w:hint="eastAsia"/>
          <w:lang w:eastAsia="zh-CN"/>
        </w:rPr>
        <w:t>”</w:t>
      </w:r>
      <w:r>
        <w:t>在了西方理论框架的预定位置上。这一安排的后果是：中国社会的特殊性只能在</w:t>
      </w:r>
      <w:r>
        <w:rPr>
          <w:rFonts w:hint="eastAsia"/>
          <w:lang w:eastAsia="zh-CN"/>
        </w:rPr>
        <w:t>“</w:t>
      </w:r>
      <w:r>
        <w:t>例证</w:t>
      </w:r>
      <w:r>
        <w:rPr>
          <w:rFonts w:hint="eastAsia"/>
          <w:lang w:eastAsia="zh-CN"/>
        </w:rPr>
        <w:t>”</w:t>
      </w:r>
      <w:r>
        <w:t>层面呈现，而不能在</w:t>
      </w:r>
      <w:r>
        <w:rPr>
          <w:rFonts w:hint="eastAsia"/>
          <w:lang w:eastAsia="zh-CN"/>
        </w:rPr>
        <w:t>“</w:t>
      </w:r>
      <w:r>
        <w:t>理论</w:t>
      </w:r>
      <w:r>
        <w:rPr>
          <w:rFonts w:hint="eastAsia"/>
          <w:lang w:eastAsia="zh-CN"/>
        </w:rPr>
        <w:t>”</w:t>
      </w:r>
      <w:r>
        <w:t>层面挑战框架本身。</w:t>
      </w:r>
    </w:p>
    <w:p w14:paraId="3A3DE352">
      <w:r>
        <w:rPr>
          <w:b/>
        </w:rPr>
        <w:t>1930s–1940s：学科制度化。</w:t>
      </w:r>
      <w:r>
        <w:t xml:space="preserve"> 孙本文1929年与余天休等人发起成立中国社会学社（1930年正式成立），任首任理事长。1928年创办《社会学刊》，1930年代在中央大学社会学系任系主任。他还主持了1947–1948年全国大学社会学系的课程标准化工作。孙本文在学科制度化方面的贡献甚至超过他的理论贡献——中国社会学的大学教席、学术期刊、专业学会、课程标准等制度基础，很大程度上是在他的推动下建立的。</w:t>
      </w:r>
    </w:p>
    <w:p w14:paraId="279D878F">
      <w:pPr>
        <w:pStyle w:val="166"/>
      </w:pPr>
      <w:r>
        <w:t>▎学术对话与论战</w:t>
      </w:r>
    </w:p>
    <w:p w14:paraId="08FCB9D2">
      <w:r>
        <w:t>与吴文藻的分歧是中国社会学1930年代最重要的方法论论战。孙本文主张</w:t>
      </w:r>
      <w:r>
        <w:rPr>
          <w:rFonts w:hint="eastAsia"/>
          <w:lang w:eastAsia="zh-CN"/>
        </w:rPr>
        <w:t>“</w:t>
      </w:r>
      <w:r>
        <w:t>系统社会学</w:t>
      </w:r>
      <w:r>
        <w:rPr>
          <w:rFonts w:hint="eastAsia"/>
          <w:lang w:eastAsia="zh-CN"/>
        </w:rPr>
        <w:t>”</w:t>
      </w:r>
      <w:r>
        <w:t>——从理论体系出发，以中国经验为填充；吴文藻主张</w:t>
      </w:r>
      <w:r>
        <w:rPr>
          <w:rFonts w:hint="eastAsia"/>
          <w:lang w:eastAsia="zh-CN"/>
        </w:rPr>
        <w:t>“</w:t>
      </w:r>
      <w:r>
        <w:t>社区研究</w:t>
      </w:r>
      <w:r>
        <w:rPr>
          <w:rFonts w:hint="eastAsia"/>
          <w:lang w:eastAsia="zh-CN"/>
        </w:rPr>
        <w:t>”</w:t>
      </w:r>
      <w:r>
        <w:t>——从田野经验出发，以理论为工具。孙本文在《社会学原理》中将</w:t>
      </w:r>
      <w:r>
        <w:rPr>
          <w:rFonts w:hint="eastAsia"/>
          <w:lang w:eastAsia="zh-CN"/>
        </w:rPr>
        <w:t>“</w:t>
      </w:r>
      <w:r>
        <w:t>社区研究</w:t>
      </w:r>
      <w:r>
        <w:rPr>
          <w:rFonts w:hint="eastAsia"/>
          <w:lang w:eastAsia="zh-CN"/>
        </w:rPr>
        <w:t>”</w:t>
      </w:r>
      <w:r>
        <w:t>纳入</w:t>
      </w:r>
      <w:r>
        <w:rPr>
          <w:rFonts w:hint="eastAsia"/>
          <w:lang w:eastAsia="zh-CN"/>
        </w:rPr>
        <w:t>“</w:t>
      </w:r>
      <w:r>
        <w:t>社会调查</w:t>
      </w:r>
      <w:r>
        <w:rPr>
          <w:rFonts w:hint="eastAsia"/>
          <w:lang w:eastAsia="zh-CN"/>
        </w:rPr>
        <w:t>”</w:t>
      </w:r>
      <w:r>
        <w:t>一章的一个小节，而吴文藻则认为</w:t>
      </w:r>
      <w:r>
        <w:rPr>
          <w:rFonts w:hint="eastAsia"/>
          <w:lang w:eastAsia="zh-CN"/>
        </w:rPr>
        <w:t>“</w:t>
      </w:r>
      <w:r>
        <w:t>社区研究</w:t>
      </w:r>
      <w:r>
        <w:rPr>
          <w:rFonts w:hint="eastAsia"/>
          <w:lang w:eastAsia="zh-CN"/>
        </w:rPr>
        <w:t>”</w:t>
      </w:r>
      <w:r>
        <w:t>是一种独立的方法论——它不仅是资料的收集方式，而且是理解社会整体结构的途径。这一分歧在1930年代未能充分展开，1952年院系调整后两条路线都被中断。</w:t>
      </w:r>
    </w:p>
    <w:p w14:paraId="566DAA57">
      <w:r>
        <w:t>与马克思主义社会学的关系：孙本文在《社会学原理》中明确区分了</w:t>
      </w:r>
      <w:r>
        <w:rPr>
          <w:rFonts w:hint="eastAsia"/>
          <w:lang w:eastAsia="zh-CN"/>
        </w:rPr>
        <w:t>“</w:t>
      </w:r>
      <w:r>
        <w:t>社会学</w:t>
      </w:r>
      <w:r>
        <w:rPr>
          <w:rFonts w:hint="eastAsia"/>
          <w:lang w:eastAsia="zh-CN"/>
        </w:rPr>
        <w:t>”</w:t>
      </w:r>
      <w:r>
        <w:t>与</w:t>
      </w:r>
      <w:r>
        <w:rPr>
          <w:rFonts w:hint="eastAsia"/>
          <w:lang w:eastAsia="zh-CN"/>
        </w:rPr>
        <w:t>“</w:t>
      </w:r>
      <w:r>
        <w:t>社会主义</w:t>
      </w:r>
      <w:r>
        <w:rPr>
          <w:rFonts w:hint="eastAsia"/>
          <w:lang w:eastAsia="zh-CN"/>
        </w:rPr>
        <w:t>”</w:t>
      </w:r>
      <w:r>
        <w:t>，将后者归入社会改造方案而非社会科学。这一区分在1949年后被逆转——</w:t>
      </w:r>
      <w:r>
        <w:rPr>
          <w:rFonts w:hint="eastAsia"/>
          <w:lang w:eastAsia="zh-CN"/>
        </w:rPr>
        <w:t>“</w:t>
      </w:r>
      <w:r>
        <w:t>社会学</w:t>
      </w:r>
      <w:r>
        <w:rPr>
          <w:rFonts w:hint="eastAsia"/>
          <w:lang w:eastAsia="zh-CN"/>
        </w:rPr>
        <w:t>”</w:t>
      </w:r>
      <w:r>
        <w:t>在马克思主义话语中被定性为</w:t>
      </w:r>
      <w:r>
        <w:rPr>
          <w:rFonts w:hint="eastAsia"/>
          <w:lang w:eastAsia="zh-CN"/>
        </w:rPr>
        <w:t>“</w:t>
      </w:r>
      <w:r>
        <w:t>资产阶级伪科学</w:t>
      </w:r>
      <w:r>
        <w:rPr>
          <w:rFonts w:hint="eastAsia"/>
          <w:lang w:eastAsia="zh-CN"/>
        </w:rPr>
        <w:t>”</w:t>
      </w:r>
      <w:r>
        <w:t>。</w:t>
      </w:r>
    </w:p>
    <w:p w14:paraId="1C88ED28">
      <w:pPr>
        <w:pStyle w:val="166"/>
      </w:pPr>
      <w:r>
        <w:t>▎制度化实践与学术场域位置</w:t>
      </w:r>
    </w:p>
    <w:p w14:paraId="1D0F8499">
      <w:r>
        <w:t>孙本文是中国社会学制度化最核心的人物。1926年回国后先后在大厦大学、复旦大学、中央大学任教，1929年发起中国社会学社，1930年代任中央大学社会学系主任，1940年代主持全国社会学课程标准化。他的制度化工作覆盖了学科建设的全部要素：教席、学会、期刊、教科书、课程标准。1949年后孙本文留在大陆，但社会学1952年被取消后，他转入南京大学地理系教授统计学，此后不再发表社会学著作。这一转变——从中国社会学的制度建构者到统计学教师——浓缩了1952年院系调整对第一代中国社会学家的整体冲击。</w:t>
      </w:r>
    </w:p>
    <w:p w14:paraId="769C6942">
      <w:pPr>
        <w:pStyle w:val="166"/>
      </w:pPr>
      <w:r>
        <w:t>▎学术影响与接受</w:t>
      </w:r>
    </w:p>
    <w:p w14:paraId="29AF8690">
      <w:r>
        <w:t>孙本文的</w:t>
      </w:r>
      <w:r>
        <w:rPr>
          <w:rFonts w:hint="eastAsia"/>
          <w:lang w:eastAsia="zh-CN"/>
        </w:rPr>
        <w:t>“</w:t>
      </w:r>
      <w:r>
        <w:t>系统社会学</w:t>
      </w:r>
      <w:r>
        <w:rPr>
          <w:rFonts w:hint="eastAsia"/>
          <w:lang w:eastAsia="zh-CN"/>
        </w:rPr>
        <w:t>”</w:t>
      </w:r>
      <w:r>
        <w:t>在1949年前的中国社会学界是主流范式——以教科书的形式影响了几乎所有社会学系的学生。但1949年后，这一范式被定性为</w:t>
      </w:r>
      <w:r>
        <w:rPr>
          <w:rFonts w:hint="eastAsia"/>
          <w:lang w:eastAsia="zh-CN"/>
        </w:rPr>
        <w:t>“</w:t>
      </w:r>
      <w:r>
        <w:t>资产阶级社会学</w:t>
      </w:r>
      <w:r>
        <w:rPr>
          <w:rFonts w:hint="eastAsia"/>
          <w:lang w:eastAsia="zh-CN"/>
        </w:rPr>
        <w:t>”</w:t>
      </w:r>
      <w:r>
        <w:t>而遭到批判。1980年代社会学恢复后，孙本文的工作被重新发现，但</w:t>
      </w:r>
      <w:r>
        <w:rPr>
          <w:rFonts w:hint="eastAsia"/>
          <w:lang w:eastAsia="zh-CN"/>
        </w:rPr>
        <w:t>“</w:t>
      </w:r>
      <w:r>
        <w:t>系统社会学</w:t>
      </w:r>
      <w:r>
        <w:rPr>
          <w:rFonts w:hint="eastAsia"/>
          <w:lang w:eastAsia="zh-CN"/>
        </w:rPr>
        <w:t>”</w:t>
      </w:r>
      <w:r>
        <w:t>的范式已经过时——1980年代的中国社会学更多接受了美国当代社会学和欧洲社会理论，而非1930年代的美国体系社会学。孙本文的遗产更多体现在制度层面（学科制度化的基础）而非理论层面（具体概念的传承）。</w:t>
      </w:r>
    </w:p>
    <w:p w14:paraId="3894522F">
      <w:pPr>
        <w:pStyle w:val="166"/>
      </w:pPr>
      <w:r>
        <w:t>▎β映射</w:t>
      </w:r>
    </w:p>
    <w:p w14:paraId="43BF6DB5">
      <w:pPr>
        <w:pStyle w:val="165"/>
      </w:pPr>
      <w:r>
        <w:t>borne_concepts: [C_系统社会学</w:t>
      </w:r>
      <w:r>
        <w:rPr>
          <w:rFonts w:hint="eastAsia"/>
          <w:lang w:eastAsia="zh-CN"/>
        </w:rPr>
        <w:t>，</w:t>
      </w:r>
      <w:r>
        <w:t xml:space="preserve"> C_文化学派</w:t>
      </w:r>
      <w:r>
        <w:rPr>
          <w:rFonts w:hint="eastAsia"/>
          <w:lang w:eastAsia="zh-CN"/>
        </w:rPr>
        <w:t>，</w:t>
      </w:r>
      <w:r>
        <w:t xml:space="preserve"> C_社会学中国化</w:t>
      </w:r>
      <w:r>
        <w:rPr>
          <w:rFonts w:hint="eastAsia"/>
          <w:lang w:eastAsia="zh-CN"/>
        </w:rPr>
        <w:t>，</w:t>
      </w:r>
      <w:r>
        <w:t xml:space="preserve"> C_社会要素论]</w:t>
      </w:r>
    </w:p>
    <w:p w14:paraId="57074E96">
      <w:pPr>
        <w:pStyle w:val="165"/>
      </w:pPr>
      <w:r>
        <w:t>contested_concepts: [C_系统研究vs社区研究</w:t>
      </w:r>
      <w:r>
        <w:rPr>
          <w:rFonts w:hint="eastAsia"/>
          <w:lang w:eastAsia="zh-CN"/>
        </w:rPr>
        <w:t>，</w:t>
      </w:r>
      <w:r>
        <w:t xml:space="preserve"> C_社会学与社会主义之辨]</w:t>
      </w:r>
    </w:p>
    <w:p w14:paraId="424FE9DC">
      <w:pPr>
        <w:pStyle w:val="165"/>
      </w:pPr>
      <w:r>
        <w:t>school: S028</w:t>
      </w:r>
      <w:r>
        <w:rPr>
          <w:rFonts w:hint="eastAsia"/>
          <w:lang w:eastAsia="zh-CN"/>
        </w:rPr>
        <w:t>（</w:t>
      </w:r>
      <w:r>
        <w:t>社会学中国化</w:t>
      </w:r>
      <w:r>
        <w:rPr>
          <w:rFonts w:hint="eastAsia"/>
          <w:lang w:eastAsia="zh-CN"/>
        </w:rPr>
        <w:t>）</w:t>
      </w:r>
    </w:p>
    <w:p w14:paraId="2990EE82">
      <w:pPr>
        <w:pStyle w:val="165"/>
      </w:pPr>
      <w:r>
        <w:t>cross_schools: []</w:t>
      </w:r>
    </w:p>
    <w:p w14:paraId="451E72C3">
      <w:pPr>
        <w:pStyle w:val="165"/>
      </w:pPr>
      <w:r>
        <w:t>macro_period: T3</w:t>
      </w:r>
    </w:p>
    <w:p w14:paraId="69E4D718">
      <w:pPr>
        <w:pStyle w:val="7"/>
      </w:pPr>
      <w:r>
        <w:t>【P147】吴文藻（1901–1985）</w:t>
      </w:r>
    </w:p>
    <w:p w14:paraId="57C5239F">
      <w:pPr>
        <w:pStyle w:val="166"/>
      </w:pPr>
      <w:r>
        <w:t>▎学术问题与思想起源</w:t>
      </w:r>
    </w:p>
    <w:p w14:paraId="6D6A07A2">
      <w:r>
        <w:t>吴文藻1923年赴美留学，入达特茅斯学院后转哥伦比亚大学，1928年获社会学博士学位。在哥大期间，吴文藻接触了美国社会学的两条路线：一条是以吉丁斯、奥格本为代表的</w:t>
      </w:r>
      <w:r>
        <w:rPr>
          <w:rFonts w:hint="eastAsia"/>
          <w:lang w:eastAsia="zh-CN"/>
        </w:rPr>
        <w:t>“</w:t>
      </w:r>
      <w:r>
        <w:t>系统社会学</w:t>
      </w:r>
      <w:r>
        <w:rPr>
          <w:rFonts w:hint="eastAsia"/>
          <w:lang w:eastAsia="zh-CN"/>
        </w:rPr>
        <w:t>”</w:t>
      </w:r>
      <w:r>
        <w:t>路线（孙本文后来继承的正是这一路线），另一条是以派克（Robert Park）为代表的芝加哥学派城市生态学和社区研究方法。吴文藻选择了后者——不是因为后者在理论上更优越，而是因为社区研究方法更适合中国社会学的需要：中国缺乏系统的社会统计资料，但拥有大量可以被田野方法直接接触的社区。1929年回国后任燕京大学社会学系教授，开始实践</w:t>
      </w:r>
      <w:r>
        <w:rPr>
          <w:rFonts w:hint="eastAsia"/>
          <w:lang w:eastAsia="zh-CN"/>
        </w:rPr>
        <w:t>“</w:t>
      </w:r>
      <w:r>
        <w:t>社会学中国化</w:t>
      </w:r>
      <w:r>
        <w:rPr>
          <w:rFonts w:hint="eastAsia"/>
          <w:lang w:eastAsia="zh-CN"/>
        </w:rPr>
        <w:t>”</w:t>
      </w:r>
      <w:r>
        <w:t>。</w:t>
      </w:r>
    </w:p>
    <w:p w14:paraId="1699C937">
      <w:r>
        <w:t>吴文藻面对的核心问题是：如何使社会学真正成为理解中国社会的知识工具，而非仅仅是西方理论在中国语境中的演示？他给出的答案是</w:t>
      </w:r>
      <w:r>
        <w:rPr>
          <w:rFonts w:hint="eastAsia"/>
          <w:lang w:eastAsia="zh-CN"/>
        </w:rPr>
        <w:t>“</w:t>
      </w:r>
      <w:r>
        <w:t>社会学中国化</w:t>
      </w:r>
      <w:r>
        <w:rPr>
          <w:rFonts w:hint="eastAsia"/>
          <w:lang w:eastAsia="zh-CN"/>
        </w:rPr>
        <w:t>”</w:t>
      </w:r>
      <w:r>
        <w:t>——这一表述在1930年代初被吴文藻正式提出，包含了三重要求：第一，研究对象的中国化——以中国社会为研究对象；第二，研究方法的中国化——采用适合中国社会的田野方法；第三，理论概念的中国化——从中国经验中提炼概念，而非直接套用西方概念。</w:t>
      </w:r>
    </w:p>
    <w:p w14:paraId="08EE5E5C">
      <w:pPr>
        <w:pStyle w:val="166"/>
      </w:pPr>
      <w:r>
        <w:t>▎核心理论贡献</w:t>
      </w:r>
    </w:p>
    <w:p w14:paraId="24AC1FCC">
      <w:r>
        <w:rPr>
          <w:b/>
        </w:rPr>
        <w:t>1930s：社会学中国化的理论与实践。</w:t>
      </w:r>
      <w:r>
        <w:t xml:space="preserve"> 吴文藻1931年在燕京大学社会学系推行课程改革，增设</w:t>
      </w:r>
      <w:r>
        <w:rPr>
          <w:rFonts w:hint="eastAsia"/>
          <w:lang w:eastAsia="zh-CN"/>
        </w:rPr>
        <w:t>“</w:t>
      </w:r>
      <w:r>
        <w:t>社区研究</w:t>
      </w:r>
      <w:r>
        <w:rPr>
          <w:rFonts w:hint="eastAsia"/>
          <w:lang w:eastAsia="zh-CN"/>
        </w:rPr>
        <w:t>”“</w:t>
      </w:r>
      <w:r>
        <w:t>社会人类学</w:t>
      </w:r>
      <w:r>
        <w:rPr>
          <w:rFonts w:hint="eastAsia"/>
          <w:lang w:eastAsia="zh-CN"/>
        </w:rPr>
        <w:t>”</w:t>
      </w:r>
      <w:r>
        <w:t>等课程，削减</w:t>
      </w:r>
      <w:r>
        <w:rPr>
          <w:rFonts w:hint="eastAsia"/>
          <w:lang w:eastAsia="zh-CN"/>
        </w:rPr>
        <w:t>“</w:t>
      </w:r>
      <w:r>
        <w:t>社会调查</w:t>
      </w:r>
      <w:r>
        <w:rPr>
          <w:rFonts w:hint="eastAsia"/>
          <w:lang w:eastAsia="zh-CN"/>
        </w:rPr>
        <w:t>”“</w:t>
      </w:r>
      <w:r>
        <w:t>社会统计</w:t>
      </w:r>
      <w:r>
        <w:rPr>
          <w:rFonts w:hint="eastAsia"/>
          <w:lang w:eastAsia="zh-CN"/>
        </w:rPr>
        <w:t>”</w:t>
      </w:r>
      <w:r>
        <w:t>等课程。1933年邀请派克访问燕京大学讲学，1936年邀请拉德克利夫-布朗访华讲学。两次邀请的目的明确：引入社区研究和功能主义人类学方法，替代此前燕京大学社会学系占主导的</w:t>
      </w:r>
      <w:r>
        <w:rPr>
          <w:rFonts w:hint="eastAsia"/>
          <w:lang w:eastAsia="zh-CN"/>
        </w:rPr>
        <w:t>“</w:t>
      </w:r>
      <w:r>
        <w:t>社会调查</w:t>
      </w:r>
      <w:r>
        <w:rPr>
          <w:rFonts w:hint="eastAsia"/>
          <w:lang w:eastAsia="zh-CN"/>
        </w:rPr>
        <w:t>”</w:t>
      </w:r>
      <w:r>
        <w:t>方法（步济时J. S. Burgess所代表的传教士社会学传统）。吴文藻在《社会学丛刊》总序（1937）中系统阐述了</w:t>
      </w:r>
      <w:r>
        <w:rPr>
          <w:rFonts w:hint="eastAsia"/>
          <w:lang w:eastAsia="zh-CN"/>
        </w:rPr>
        <w:t>“</w:t>
      </w:r>
      <w:r>
        <w:t>社会学中国化</w:t>
      </w:r>
      <w:r>
        <w:rPr>
          <w:rFonts w:hint="eastAsia"/>
          <w:lang w:eastAsia="zh-CN"/>
        </w:rPr>
        <w:t>”</w:t>
      </w:r>
      <w:r>
        <w:t>的纲领，提出以</w:t>
      </w:r>
      <w:r>
        <w:rPr>
          <w:rFonts w:hint="eastAsia"/>
          <w:lang w:eastAsia="zh-CN"/>
        </w:rPr>
        <w:t>“</w:t>
      </w:r>
      <w:r>
        <w:t>社区研究</w:t>
      </w:r>
      <w:r>
        <w:rPr>
          <w:rFonts w:hint="eastAsia"/>
          <w:lang w:eastAsia="zh-CN"/>
        </w:rPr>
        <w:t>”</w:t>
      </w:r>
      <w:r>
        <w:t>为方法论核心，以</w:t>
      </w:r>
      <w:r>
        <w:rPr>
          <w:rFonts w:hint="eastAsia"/>
          <w:lang w:eastAsia="zh-CN"/>
        </w:rPr>
        <w:t>“</w:t>
      </w:r>
      <w:r>
        <w:t>比较社会学</w:t>
      </w:r>
      <w:r>
        <w:rPr>
          <w:rFonts w:hint="eastAsia"/>
          <w:lang w:eastAsia="zh-CN"/>
        </w:rPr>
        <w:t>”</w:t>
      </w:r>
      <w:r>
        <w:t>为理论框架。</w:t>
      </w:r>
    </w:p>
    <w:p w14:paraId="7DEB03A4">
      <w:r>
        <w:t>吴文藻的</w:t>
      </w:r>
      <w:r>
        <w:rPr>
          <w:rFonts w:hint="eastAsia"/>
          <w:lang w:eastAsia="zh-CN"/>
        </w:rPr>
        <w:t>“</w:t>
      </w:r>
      <w:r>
        <w:t>社区研究</w:t>
      </w:r>
      <w:r>
        <w:rPr>
          <w:rFonts w:hint="eastAsia"/>
          <w:lang w:eastAsia="zh-CN"/>
        </w:rPr>
        <w:t>”</w:t>
      </w:r>
      <w:r>
        <w:t>方法论包含三个要素：第一，以社区（而非社会整体）为分析单位——社区是一个可以实地观察的、具有相对完整性的社会单位；第二，以参与观察（而非问卷统计）为主要方法——研究者必须在社区中长期生活，获得</w:t>
      </w:r>
      <w:r>
        <w:rPr>
          <w:rFonts w:hint="eastAsia"/>
          <w:lang w:eastAsia="zh-CN"/>
        </w:rPr>
        <w:t>“</w:t>
      </w:r>
      <w:r>
        <w:t>内部人</w:t>
      </w:r>
      <w:r>
        <w:rPr>
          <w:rFonts w:hint="eastAsia"/>
          <w:lang w:eastAsia="zh-CN"/>
        </w:rPr>
        <w:t>”</w:t>
      </w:r>
      <w:r>
        <w:t>的视角；第三，以功能分析（而非历史描述）为理论框架——社区各要素之间的功能关系是理解社区结构的关键。吴文藻将功能主义人类学与芝加哥学派社区研究方法结合，形成了独特的</w:t>
      </w:r>
      <w:r>
        <w:rPr>
          <w:rFonts w:hint="eastAsia"/>
          <w:lang w:eastAsia="zh-CN"/>
        </w:rPr>
        <w:t>“</w:t>
      </w:r>
      <w:r>
        <w:t>中国社区研究</w:t>
      </w:r>
      <w:r>
        <w:rPr>
          <w:rFonts w:hint="eastAsia"/>
          <w:lang w:eastAsia="zh-CN"/>
        </w:rPr>
        <w:t>”</w:t>
      </w:r>
      <w:r>
        <w:t>方法论。</w:t>
      </w:r>
    </w:p>
    <w:p w14:paraId="3534E9D8">
      <w:r>
        <w:rPr>
          <w:b/>
        </w:rPr>
        <w:t>1940s：边政学与民族研究。</w:t>
      </w:r>
      <w:r>
        <w:t xml:space="preserve"> 吴文藻1940年代转向边政学研究，在《边政学发凡》（1943）中提出以文化人类学方法研究边疆民族问题。这一转向既是学术兴趣的扩展，也是战时学术环境的适应——大学内迁后，边疆问题成为显学。吴文藻在边政学中延续了</w:t>
      </w:r>
      <w:r>
        <w:rPr>
          <w:rFonts w:hint="eastAsia"/>
          <w:lang w:eastAsia="zh-CN"/>
        </w:rPr>
        <w:t>“</w:t>
      </w:r>
      <w:r>
        <w:t>社区研究</w:t>
      </w:r>
      <w:r>
        <w:rPr>
          <w:rFonts w:hint="eastAsia"/>
          <w:lang w:eastAsia="zh-CN"/>
        </w:rPr>
        <w:t>”</w:t>
      </w:r>
      <w:r>
        <w:t>的方法论：以田野调查为基础，以功能分析为框架，理解边疆民族社区的社会结构。</w:t>
      </w:r>
    </w:p>
    <w:p w14:paraId="3890A3F5">
      <w:pPr>
        <w:pStyle w:val="166"/>
      </w:pPr>
      <w:r>
        <w:t>▎学术对话与论战</w:t>
      </w:r>
    </w:p>
    <w:p w14:paraId="73AEE762">
      <w:r>
        <w:t>与孙本文的分歧构成了1930年代中国社会学最重要的方法论论战。孙本文的</w:t>
      </w:r>
      <w:r>
        <w:rPr>
          <w:rFonts w:hint="eastAsia"/>
          <w:lang w:eastAsia="zh-CN"/>
        </w:rPr>
        <w:t>“</w:t>
      </w:r>
      <w:r>
        <w:t>系统社会学</w:t>
      </w:r>
      <w:r>
        <w:rPr>
          <w:rFonts w:hint="eastAsia"/>
          <w:lang w:eastAsia="zh-CN"/>
        </w:rPr>
        <w:t>”</w:t>
      </w:r>
      <w:r>
        <w:t>从理论体系出发，吴文藻的</w:t>
      </w:r>
      <w:r>
        <w:rPr>
          <w:rFonts w:hint="eastAsia"/>
          <w:lang w:eastAsia="zh-CN"/>
        </w:rPr>
        <w:t>“</w:t>
      </w:r>
      <w:r>
        <w:t>社区研究</w:t>
      </w:r>
      <w:r>
        <w:rPr>
          <w:rFonts w:hint="eastAsia"/>
          <w:lang w:eastAsia="zh-CN"/>
        </w:rPr>
        <w:t>”</w:t>
      </w:r>
      <w:r>
        <w:t>从田野经验出发。吴文藻在《社会学丛刊》总序中隐含地批评了</w:t>
      </w:r>
      <w:r>
        <w:rPr>
          <w:rFonts w:hint="eastAsia"/>
          <w:lang w:eastAsia="zh-CN"/>
        </w:rPr>
        <w:t>“</w:t>
      </w:r>
      <w:r>
        <w:t>以西方理论框架剪裁中国社会经验</w:t>
      </w:r>
      <w:r>
        <w:rPr>
          <w:rFonts w:hint="eastAsia"/>
          <w:lang w:eastAsia="zh-CN"/>
        </w:rPr>
        <w:t>”</w:t>
      </w:r>
      <w:r>
        <w:t>的做法，但未点名。两人在学术制度上各自占据不同位置——孙本文在中央大学，吴文藻在燕京大学——两条路线在院系层面平行发展，未能充分交锋。</w:t>
      </w:r>
    </w:p>
    <w:p w14:paraId="0E4EE8AB">
      <w:r>
        <w:t>与功能主义人类学的关系：吴文藻引入了拉德克利夫-布朗的结构功能主义，但他的学生费孝通后来在《乡土中国》中提出的</w:t>
      </w:r>
      <w:r>
        <w:rPr>
          <w:rFonts w:hint="eastAsia"/>
          <w:lang w:eastAsia="zh-CN"/>
        </w:rPr>
        <w:t>“</w:t>
      </w:r>
      <w:r>
        <w:t>差序格局</w:t>
      </w:r>
      <w:r>
        <w:rPr>
          <w:rFonts w:hint="eastAsia"/>
          <w:lang w:eastAsia="zh-CN"/>
        </w:rPr>
        <w:t>”</w:t>
      </w:r>
      <w:r>
        <w:t>概念与结构功能主义有根本差异——差序格局强调关系的情境性和弹性，而非结构功能的客观性和稳定性。这一差异在吴文藻生前未被充分讨论。</w:t>
      </w:r>
    </w:p>
    <w:p w14:paraId="04568B5D">
      <w:pPr>
        <w:pStyle w:val="166"/>
      </w:pPr>
      <w:r>
        <w:t>▎制度化实践与学术场域位置</w:t>
      </w:r>
    </w:p>
    <w:p w14:paraId="02B22EA7">
      <w:r>
        <w:t>吴文藻的制度化实践集中在燕京大学社会学系。1931年课程改革后，燕京社会学系成为</w:t>
      </w:r>
      <w:r>
        <w:rPr>
          <w:rFonts w:hint="eastAsia"/>
          <w:lang w:eastAsia="zh-CN"/>
        </w:rPr>
        <w:t>“</w:t>
      </w:r>
      <w:r>
        <w:t>社区研究</w:t>
      </w:r>
      <w:r>
        <w:rPr>
          <w:rFonts w:hint="eastAsia"/>
          <w:lang w:eastAsia="zh-CN"/>
        </w:rPr>
        <w:t>”</w:t>
      </w:r>
      <w:r>
        <w:t>路线的大本营。吴文藻培养的学生包括费孝通、林耀华、瞿同祖、黄迪等——这一群体后来被称为</w:t>
      </w:r>
      <w:r>
        <w:rPr>
          <w:rFonts w:hint="eastAsia"/>
          <w:lang w:eastAsia="zh-CN"/>
        </w:rPr>
        <w:t>“</w:t>
      </w:r>
      <w:r>
        <w:t>燕京学派</w:t>
      </w:r>
      <w:r>
        <w:rPr>
          <w:rFonts w:hint="eastAsia"/>
          <w:lang w:eastAsia="zh-CN"/>
        </w:rPr>
        <w:t>”</w:t>
      </w:r>
      <w:r>
        <w:t>。吴文藻还通过邀请外国学者访华（派克1933年、拉德克利夫-布朗1936年），将国际学术网络引入中国。1938年燕京大学内迁后，吴文藻在昆明继续推动社区研究，支持费孝通创建魁阁工作站。1940年代任中国驻日代表团文化组组长，1953年回国后任中央民族学院教授，此后主要从事民族研究。</w:t>
      </w:r>
    </w:p>
    <w:p w14:paraId="649C69BB">
      <w:pPr>
        <w:pStyle w:val="166"/>
      </w:pPr>
      <w:r>
        <w:t>▎学术影响与接受</w:t>
      </w:r>
    </w:p>
    <w:p w14:paraId="127DCCBC">
      <w:r>
        <w:t>吴文藻的</w:t>
      </w:r>
      <w:r>
        <w:rPr>
          <w:rFonts w:hint="eastAsia"/>
          <w:lang w:eastAsia="zh-CN"/>
        </w:rPr>
        <w:t>“</w:t>
      </w:r>
      <w:r>
        <w:t>社会学中国化</w:t>
      </w:r>
      <w:r>
        <w:rPr>
          <w:rFonts w:hint="eastAsia"/>
          <w:lang w:eastAsia="zh-CN"/>
        </w:rPr>
        <w:t>”</w:t>
      </w:r>
      <w:r>
        <w:t>纲领是1930年代中国社会学最重要的理论</w:t>
      </w:r>
      <w:r>
        <w:rPr>
          <w:rFonts w:hint="eastAsia"/>
          <w:lang w:eastAsia="zh-CN"/>
        </w:rPr>
        <w:t>－</w:t>
      </w:r>
      <w:r>
        <w:t>方法论事件。但吴文藻本人的理论贡献相对有限——他更多是一个纲领的提出者和方法的推动者，而非理论的建构者。真正将</w:t>
      </w:r>
      <w:r>
        <w:rPr>
          <w:rFonts w:hint="eastAsia"/>
          <w:lang w:eastAsia="zh-CN"/>
        </w:rPr>
        <w:t>“</w:t>
      </w:r>
      <w:r>
        <w:t>社会学中国化</w:t>
      </w:r>
      <w:r>
        <w:rPr>
          <w:rFonts w:hint="eastAsia"/>
          <w:lang w:eastAsia="zh-CN"/>
        </w:rPr>
        <w:t>”</w:t>
      </w:r>
      <w:r>
        <w:t>从纲领转化为实践的，是他的学生费孝通、林耀华等人。费孝通在悼念吴文藻的文章中写道：</w:t>
      </w:r>
      <w:r>
        <w:rPr>
          <w:rFonts w:hint="eastAsia"/>
          <w:lang w:eastAsia="zh-CN"/>
        </w:rPr>
        <w:t>“</w:t>
      </w:r>
      <w:r>
        <w:t>他一生的贡献不在于他自己写了什么，而在于他让什么人做了什么。</w:t>
      </w:r>
      <w:r>
        <w:rPr>
          <w:rFonts w:hint="eastAsia"/>
          <w:lang w:eastAsia="zh-CN"/>
        </w:rPr>
        <w:t>”</w:t>
      </w:r>
      <w:r>
        <w:t>这一评价将吴文藻定位为</w:t>
      </w:r>
      <w:r>
        <w:rPr>
          <w:rFonts w:hint="eastAsia"/>
          <w:lang w:eastAsia="zh-CN"/>
        </w:rPr>
        <w:t>“</w:t>
      </w:r>
      <w:r>
        <w:t>学术组织者</w:t>
      </w:r>
      <w:r>
        <w:rPr>
          <w:rFonts w:hint="eastAsia"/>
          <w:lang w:eastAsia="zh-CN"/>
        </w:rPr>
        <w:t>”</w:t>
      </w:r>
      <w:r>
        <w:t>而非</w:t>
      </w:r>
      <w:r>
        <w:rPr>
          <w:rFonts w:hint="eastAsia"/>
          <w:lang w:eastAsia="zh-CN"/>
        </w:rPr>
        <w:t>“</w:t>
      </w:r>
      <w:r>
        <w:t>理论家</w:t>
      </w:r>
      <w:r>
        <w:rPr>
          <w:rFonts w:hint="eastAsia"/>
          <w:lang w:eastAsia="zh-CN"/>
        </w:rPr>
        <w:t>”</w:t>
      </w:r>
      <w:r>
        <w:t>——这既是赞词，也隐含了一种评价。</w:t>
      </w:r>
    </w:p>
    <w:p w14:paraId="69EC2A59">
      <w:pPr>
        <w:pStyle w:val="166"/>
      </w:pPr>
      <w:r>
        <w:t>▎β映射</w:t>
      </w:r>
    </w:p>
    <w:p w14:paraId="54574CA6">
      <w:pPr>
        <w:pStyle w:val="165"/>
      </w:pPr>
      <w:r>
        <w:t>borne_concepts: [C_社会学中国化</w:t>
      </w:r>
      <w:r>
        <w:rPr>
          <w:rFonts w:hint="eastAsia"/>
          <w:lang w:eastAsia="zh-CN"/>
        </w:rPr>
        <w:t>，</w:t>
      </w:r>
      <w:r>
        <w:t xml:space="preserve"> C_社区研究</w:t>
      </w:r>
      <w:r>
        <w:rPr>
          <w:rFonts w:hint="eastAsia"/>
          <w:lang w:eastAsia="zh-CN"/>
        </w:rPr>
        <w:t>，</w:t>
      </w:r>
      <w:r>
        <w:t xml:space="preserve"> C_边政学</w:t>
      </w:r>
      <w:r>
        <w:rPr>
          <w:rFonts w:hint="eastAsia"/>
          <w:lang w:eastAsia="zh-CN"/>
        </w:rPr>
        <w:t>，</w:t>
      </w:r>
      <w:r>
        <w:t xml:space="preserve"> C_功能主义人类学引进]</w:t>
      </w:r>
    </w:p>
    <w:p w14:paraId="5D857EA7">
      <w:pPr>
        <w:pStyle w:val="165"/>
      </w:pPr>
      <w:r>
        <w:t>contested_concepts: [C_社区研究vs社会调查</w:t>
      </w:r>
      <w:r>
        <w:rPr>
          <w:rFonts w:hint="eastAsia"/>
          <w:lang w:eastAsia="zh-CN"/>
        </w:rPr>
        <w:t>，</w:t>
      </w:r>
      <w:r>
        <w:t xml:space="preserve"> C_中国化vs西化]</w:t>
      </w:r>
    </w:p>
    <w:p w14:paraId="1C2A99F6">
      <w:pPr>
        <w:pStyle w:val="165"/>
      </w:pPr>
      <w:r>
        <w:t>school: S028</w:t>
      </w:r>
      <w:r>
        <w:rPr>
          <w:rFonts w:hint="eastAsia"/>
          <w:lang w:eastAsia="zh-CN"/>
        </w:rPr>
        <w:t>（</w:t>
      </w:r>
      <w:r>
        <w:t>社会学中国化</w:t>
      </w:r>
      <w:r>
        <w:rPr>
          <w:rFonts w:hint="eastAsia"/>
          <w:lang w:eastAsia="zh-CN"/>
        </w:rPr>
        <w:t>）</w:t>
      </w:r>
    </w:p>
    <w:p w14:paraId="5CB4BBE6">
      <w:pPr>
        <w:pStyle w:val="165"/>
      </w:pPr>
      <w:r>
        <w:t>cross_schools: []</w:t>
      </w:r>
    </w:p>
    <w:p w14:paraId="2CA3973A">
      <w:pPr>
        <w:pStyle w:val="165"/>
      </w:pPr>
      <w:r>
        <w:t>macro_period: T3</w:t>
      </w:r>
    </w:p>
    <w:p w14:paraId="05956FA3">
      <w:pPr>
        <w:pStyle w:val="7"/>
      </w:pPr>
      <w:r>
        <w:t>【P148】费孝通（1910–2005）</w:t>
      </w:r>
    </w:p>
    <w:p w14:paraId="790AA1EF">
      <w:pPr>
        <w:pStyle w:val="166"/>
      </w:pPr>
      <w:r>
        <w:t>▎学术问题与思想起源</w:t>
      </w:r>
    </w:p>
    <w:p w14:paraId="16DAE352">
      <w:r>
        <w:t>1930年费孝通入燕京大学社会学系时，该系正经历从传教士社会学（步济时）向中国化社会学的转型。吴文藻1933年自哥伦比亚大学回国后倡导</w:t>
      </w:r>
      <w:r>
        <w:rPr>
          <w:rFonts w:hint="eastAsia"/>
          <w:lang w:eastAsia="zh-CN"/>
        </w:rPr>
        <w:t>“</w:t>
      </w:r>
      <w:r>
        <w:t>社会学中国化</w:t>
      </w:r>
      <w:r>
        <w:rPr>
          <w:rFonts w:hint="eastAsia"/>
          <w:lang w:eastAsia="zh-CN"/>
        </w:rPr>
        <w:t>”</w:t>
      </w:r>
      <w:r>
        <w:t>，引入芝加哥学派人类学方法（派克Robert Park 1933年访问燕京）和英国社会人类学（拉德克利夫-布朗1936年访华讲学），以</w:t>
      </w:r>
      <w:r>
        <w:rPr>
          <w:rFonts w:hint="eastAsia"/>
          <w:lang w:eastAsia="zh-CN"/>
        </w:rPr>
        <w:t>“</w:t>
      </w:r>
      <w:r>
        <w:t>社区研究</w:t>
      </w:r>
      <w:r>
        <w:rPr>
          <w:rFonts w:hint="eastAsia"/>
          <w:lang w:eastAsia="zh-CN"/>
        </w:rPr>
        <w:t>”</w:t>
      </w:r>
      <w:r>
        <w:t>替代</w:t>
      </w:r>
      <w:r>
        <w:rPr>
          <w:rFonts w:hint="eastAsia"/>
          <w:lang w:eastAsia="zh-CN"/>
        </w:rPr>
        <w:t>“</w:t>
      </w:r>
      <w:r>
        <w:t>社会调查</w:t>
      </w:r>
      <w:r>
        <w:rPr>
          <w:rFonts w:hint="eastAsia"/>
          <w:lang w:eastAsia="zh-CN"/>
        </w:rPr>
        <w:t>”</w:t>
      </w:r>
      <w:r>
        <w:t>作为方法论基础。费孝通1933年成为吴文藻学生，在派克访问期间接触城市生态学和社区研究方法。</w:t>
      </w:r>
    </w:p>
    <w:p w14:paraId="1DC27DE6">
      <w:r>
        <w:t>1935年费孝通与王同惠赴广西大瑶山进行民族调查，王同惠在调查中遇难。1936年费孝通在吴文藻推荐下赴伦敦经济学院，师从马林诺夫斯基，研究素材为江苏吴江开弦弓村的蚕丝业调查。马林诺夫斯基为费孝通博士论文Peasant Life in China撰写序言</w:t>
      </w:r>
      <w:r>
        <w:rPr>
          <w:rFonts w:hint="eastAsia"/>
          <w:lang w:eastAsia="zh-CN"/>
        </w:rPr>
        <w:t>（</w:t>
      </w:r>
      <w:r>
        <w:t>1938</w:t>
      </w:r>
      <w:r>
        <w:rPr>
          <w:rFonts w:hint="eastAsia"/>
          <w:lang w:eastAsia="zh-CN"/>
        </w:rPr>
        <w:t>）</w:t>
      </w:r>
      <w:r>
        <w:t>，称其</w:t>
      </w:r>
      <w:r>
        <w:rPr>
          <w:rFonts w:hint="eastAsia"/>
          <w:lang w:eastAsia="zh-CN"/>
        </w:rPr>
        <w:t>“</w:t>
      </w:r>
      <w:r>
        <w:t>突破了土著人与文明人的观察边界</w:t>
      </w:r>
      <w:r>
        <w:rPr>
          <w:rFonts w:hint="eastAsia"/>
          <w:lang w:eastAsia="zh-CN"/>
        </w:rPr>
        <w:t>”</w:t>
      </w:r>
      <w:r>
        <w:t>。费孝通接受了马林诺夫斯基</w:t>
      </w:r>
      <w:r>
        <w:rPr>
          <w:rFonts w:hint="eastAsia"/>
          <w:lang w:eastAsia="zh-CN"/>
        </w:rPr>
        <w:t>“</w:t>
      </w:r>
      <w:r>
        <w:t>参与观察</w:t>
      </w:r>
      <w:r>
        <w:rPr>
          <w:rFonts w:hint="eastAsia"/>
          <w:lang w:eastAsia="zh-CN"/>
        </w:rPr>
        <w:t>”</w:t>
      </w:r>
      <w:r>
        <w:t>的田野纪律，但面对的中国农村并非马林诺夫斯基所预设的均衡系统——蚕丝业在国际市场冲击下衰败、土地制度僵化、乡村工业瓦解。费孝通在Peasant Life in China中将问题设定为</w:t>
      </w:r>
      <w:r>
        <w:rPr>
          <w:rFonts w:hint="eastAsia"/>
          <w:lang w:eastAsia="zh-CN"/>
        </w:rPr>
        <w:t>“</w:t>
      </w:r>
      <w:r>
        <w:t>变迁中的适应</w:t>
      </w:r>
      <w:r>
        <w:rPr>
          <w:rFonts w:hint="eastAsia"/>
          <w:lang w:eastAsia="zh-CN"/>
        </w:rPr>
        <w:t>”</w:t>
      </w:r>
      <w:r>
        <w:t>，而非功能主义框架中的</w:t>
      </w:r>
      <w:r>
        <w:rPr>
          <w:rFonts w:hint="eastAsia"/>
          <w:lang w:eastAsia="zh-CN"/>
        </w:rPr>
        <w:t>“</w:t>
      </w:r>
      <w:r>
        <w:t>系统如何维持均衡</w:t>
      </w:r>
      <w:r>
        <w:rPr>
          <w:rFonts w:hint="eastAsia"/>
          <w:lang w:eastAsia="zh-CN"/>
        </w:rPr>
        <w:t>”</w:t>
      </w:r>
      <w:r>
        <w:t>。</w:t>
      </w:r>
    </w:p>
    <w:p w14:paraId="6C039E36">
      <w:pPr>
        <w:pStyle w:val="166"/>
      </w:pPr>
      <w:r>
        <w:t>▎核心理论贡献</w:t>
      </w:r>
    </w:p>
    <w:p w14:paraId="3818B177">
      <w:r>
        <w:rPr>
          <w:b/>
        </w:rPr>
        <w:t>1930s末–1940s：社区研究与中国社会结构分析。</w:t>
      </w:r>
      <w:r>
        <w:t xml:space="preserve"> 1938年完成博士论文Peasant Life in China（1939年英文版），以开弦弓村为个案分析中国农村经济社会结构，核心发现是蚕丝业合作化作为乡村工业现代化的可能路径。1939年回国后在云南大学</w:t>
      </w:r>
      <w:r>
        <w:rPr>
          <w:rFonts w:hint="eastAsia"/>
          <w:lang w:eastAsia="zh-CN"/>
        </w:rPr>
        <w:t>－</w:t>
      </w:r>
      <w:r>
        <w:t>燕京大学社会学实地工作站（</w:t>
      </w:r>
      <w:r>
        <w:rPr>
          <w:rFonts w:hint="eastAsia"/>
          <w:lang w:eastAsia="zh-CN"/>
        </w:rPr>
        <w:t>“</w:t>
      </w:r>
      <w:r>
        <w:t>魁阁</w:t>
      </w:r>
      <w:r>
        <w:rPr>
          <w:rFonts w:hint="eastAsia"/>
          <w:lang w:eastAsia="zh-CN"/>
        </w:rPr>
        <w:t>”</w:t>
      </w:r>
      <w:r>
        <w:t>）组织系列田野调查，产出《禄村农田》</w:t>
      </w:r>
      <w:r>
        <w:rPr>
          <w:rFonts w:hint="eastAsia"/>
          <w:lang w:eastAsia="zh-CN"/>
        </w:rPr>
        <w:t>（</w:t>
      </w:r>
      <w:r>
        <w:t>1943</w:t>
      </w:r>
      <w:r>
        <w:rPr>
          <w:rFonts w:hint="eastAsia"/>
          <w:lang w:eastAsia="zh-CN"/>
        </w:rPr>
        <w:t>）</w:t>
      </w:r>
      <w:r>
        <w:t>、《易村手工业》</w:t>
      </w:r>
      <w:r>
        <w:rPr>
          <w:rFonts w:hint="eastAsia"/>
          <w:lang w:eastAsia="zh-CN"/>
        </w:rPr>
        <w:t>（</w:t>
      </w:r>
      <w:r>
        <w:t>1943</w:t>
      </w:r>
      <w:r>
        <w:rPr>
          <w:rFonts w:hint="eastAsia"/>
          <w:lang w:eastAsia="zh-CN"/>
        </w:rPr>
        <w:t>）</w:t>
      </w:r>
      <w:r>
        <w:t>等。1947年发表《乡土中国》，提炼出</w:t>
      </w:r>
      <w:r>
        <w:rPr>
          <w:rFonts w:hint="eastAsia"/>
          <w:lang w:eastAsia="zh-CN"/>
        </w:rPr>
        <w:t>“</w:t>
      </w:r>
      <w:r>
        <w:t>差序格局</w:t>
      </w:r>
      <w:r>
        <w:rPr>
          <w:rFonts w:hint="eastAsia"/>
          <w:lang w:eastAsia="zh-CN"/>
        </w:rPr>
        <w:t>”</w:t>
      </w:r>
      <w:r>
        <w:t>概念：以自我为中心、按亲疏远近向外推延的关系网络，与西方的</w:t>
      </w:r>
      <w:r>
        <w:rPr>
          <w:rFonts w:hint="eastAsia"/>
          <w:lang w:eastAsia="zh-CN"/>
        </w:rPr>
        <w:t>“</w:t>
      </w:r>
      <w:r>
        <w:t>团体格局</w:t>
      </w:r>
      <w:r>
        <w:rPr>
          <w:rFonts w:hint="eastAsia"/>
          <w:lang w:eastAsia="zh-CN"/>
        </w:rPr>
        <w:t>”</w:t>
      </w:r>
      <w:r>
        <w:t>（个体加入明确边界的组织）形成对照。差序格局中</w:t>
      </w:r>
      <w:r>
        <w:rPr>
          <w:rFonts w:hint="eastAsia"/>
          <w:lang w:eastAsia="zh-CN"/>
        </w:rPr>
        <w:t>“</w:t>
      </w:r>
      <w:r>
        <w:t>公</w:t>
      </w:r>
      <w:r>
        <w:rPr>
          <w:rFonts w:hint="eastAsia"/>
          <w:lang w:eastAsia="zh-CN"/>
        </w:rPr>
        <w:t>”</w:t>
      </w:r>
      <w:r>
        <w:t>与</w:t>
      </w:r>
      <w:r>
        <w:rPr>
          <w:rFonts w:hint="eastAsia"/>
          <w:lang w:eastAsia="zh-CN"/>
        </w:rPr>
        <w:t>“</w:t>
      </w:r>
      <w:r>
        <w:t>私</w:t>
      </w:r>
      <w:r>
        <w:rPr>
          <w:rFonts w:hint="eastAsia"/>
          <w:lang w:eastAsia="zh-CN"/>
        </w:rPr>
        <w:t>”</w:t>
      </w:r>
      <w:r>
        <w:t>的边界是相对的、情境性的，团体格局中</w:t>
      </w:r>
      <w:r>
        <w:rPr>
          <w:rFonts w:hint="eastAsia"/>
          <w:lang w:eastAsia="zh-CN"/>
        </w:rPr>
        <w:t>“</w:t>
      </w:r>
      <w:r>
        <w:t>公</w:t>
      </w:r>
      <w:r>
        <w:rPr>
          <w:rFonts w:hint="eastAsia"/>
          <w:lang w:eastAsia="zh-CN"/>
        </w:rPr>
        <w:t>”</w:t>
      </w:r>
      <w:r>
        <w:t>有独立存在。同年《生育制度》从亲属制度角度展开差序格局的制度基础：中国亲属制度以父系宗族为轴心向外扩展。</w:t>
      </w:r>
    </w:p>
    <w:p w14:paraId="7B6A0591">
      <w:r>
        <w:t>差序格局的提出是一个理论事件。费孝通在《乡土中国》中并非简单地</w:t>
      </w:r>
      <w:r>
        <w:rPr>
          <w:rFonts w:hint="eastAsia"/>
          <w:lang w:eastAsia="zh-CN"/>
        </w:rPr>
        <w:t>“</w:t>
      </w:r>
      <w:r>
        <w:t>描述</w:t>
      </w:r>
      <w:r>
        <w:rPr>
          <w:rFonts w:hint="eastAsia"/>
          <w:lang w:eastAsia="zh-CN"/>
        </w:rPr>
        <w:t>”</w:t>
      </w:r>
      <w:r>
        <w:t>中国社会关系，而是构造了一个理想型——差序格局和团体格局都不是经验现实的直接映射，而是分析工具。费孝通自己在《乡土中国》后记中指出：</w:t>
      </w:r>
      <w:r>
        <w:rPr>
          <w:rFonts w:hint="eastAsia"/>
          <w:lang w:eastAsia="zh-CN"/>
        </w:rPr>
        <w:t>“</w:t>
      </w:r>
      <w:r>
        <w:t>差序格局和团体格局是两个极端，任何社会都不是纯粹的差序或纯粹的团体格局。</w:t>
      </w:r>
      <w:r>
        <w:rPr>
          <w:rFonts w:hint="eastAsia"/>
          <w:lang w:eastAsia="zh-CN"/>
        </w:rPr>
        <w:t>”</w:t>
      </w:r>
      <w:r>
        <w:t>但在后来的接受中，差序格局被简化为</w:t>
      </w:r>
      <w:r>
        <w:rPr>
          <w:rFonts w:hint="eastAsia"/>
          <w:lang w:eastAsia="zh-CN"/>
        </w:rPr>
        <w:t>“</w:t>
      </w:r>
      <w:r>
        <w:t>中国社会关系的特征描述</w:t>
      </w:r>
      <w:r>
        <w:rPr>
          <w:rFonts w:hint="eastAsia"/>
          <w:lang w:eastAsia="zh-CN"/>
        </w:rPr>
        <w:t>”</w:t>
      </w:r>
      <w:r>
        <w:t>，其理想型方法论维度被遗忘了。</w:t>
      </w:r>
    </w:p>
    <w:p w14:paraId="07A10618">
      <w:r>
        <w:rPr>
          <w:b/>
        </w:rPr>
        <w:t>1950s–1970s：民族研究与制度适应。</w:t>
      </w:r>
      <w:r>
        <w:t xml:space="preserve"> </w:t>
      </w:r>
      <w:r>
        <w:rPr>
          <w:b/>
          <w:color w:val="C62828"/>
        </w:rPr>
        <w:t>【制度断裂：院系调整·1952】</w:t>
      </w:r>
      <w:r>
        <w:t>1952年全国院系调整后社会学被取消，费孝通转入中央民族学院从事民族研究，参与少数民族社会历史调查。1957年因《知识分子的早春天气》一文被打为右派，此后至1979年间学术工作中断。民族调查中的</w:t>
      </w:r>
      <w:r>
        <w:rPr>
          <w:rFonts w:hint="eastAsia"/>
          <w:lang w:eastAsia="zh-CN"/>
        </w:rPr>
        <w:t>“</w:t>
      </w:r>
      <w:r>
        <w:t>社区比较</w:t>
      </w:r>
      <w:r>
        <w:rPr>
          <w:rFonts w:hint="eastAsia"/>
          <w:lang w:eastAsia="zh-CN"/>
        </w:rPr>
        <w:t>”</w:t>
      </w:r>
      <w:r>
        <w:t>方法论在此期间得以延续——不同民族的社会结构差异成为理解中国整体多样性的素材，这一积累在1980年代转化为区域发展研究的基础。</w:t>
      </w:r>
    </w:p>
    <w:p w14:paraId="7372746D">
      <w:r>
        <w:rPr>
          <w:b/>
        </w:rPr>
        <w:t>1980s–2000s：小城镇、区域发展与文化自觉。</w:t>
      </w:r>
      <w:r>
        <w:t xml:space="preserve"> </w:t>
      </w:r>
      <w:r>
        <w:rPr>
          <w:b/>
          <w:color w:val="C62828"/>
        </w:rPr>
        <w:t>【制度断裂：社会学恢复·1979】</w:t>
      </w:r>
      <w:r>
        <w:t>1979年社会学恢复后，费孝通1983–1984年发表《小城镇 大问题》系列，提出以小城镇为节点连接城乡的城镇化路径，素材来自江村经验的延伸追踪。1990年代后提出</w:t>
      </w:r>
      <w:r>
        <w:rPr>
          <w:rFonts w:hint="eastAsia"/>
          <w:lang w:eastAsia="zh-CN"/>
        </w:rPr>
        <w:t>“</w:t>
      </w:r>
      <w:r>
        <w:t>文化自觉</w:t>
      </w:r>
      <w:r>
        <w:rPr>
          <w:rFonts w:hint="eastAsia"/>
          <w:lang w:eastAsia="zh-CN"/>
        </w:rPr>
        <w:t>”</w:t>
      </w:r>
      <w:r>
        <w:t>论题：中国社会学应当从中国社会自身的经验中提炼概念，而非满足于引进消化西方理论。2003年发表《试谈扩展社会学的传统界限》，提出社会学应当关注</w:t>
      </w:r>
      <w:r>
        <w:rPr>
          <w:rFonts w:hint="eastAsia"/>
          <w:lang w:eastAsia="zh-CN"/>
        </w:rPr>
        <w:t>“</w:t>
      </w:r>
      <w:r>
        <w:t>意会知识</w:t>
      </w:r>
      <w:r>
        <w:rPr>
          <w:rFonts w:hint="eastAsia"/>
          <w:lang w:eastAsia="zh-CN"/>
        </w:rPr>
        <w:t>”“</w:t>
      </w:r>
      <w:r>
        <w:t>将心比心</w:t>
      </w:r>
      <w:r>
        <w:rPr>
          <w:rFonts w:hint="eastAsia"/>
          <w:lang w:eastAsia="zh-CN"/>
        </w:rPr>
        <w:t>”</w:t>
      </w:r>
      <w:r>
        <w:t>等中国思想传统中的认识论资源，质疑西方学科建制划定的研究边界。</w:t>
      </w:r>
    </w:p>
    <w:p w14:paraId="1704E9F2">
      <w:r>
        <w:t>费孝通在1979年后的制度性角色必须被记录：他担任中国社会学会会长、中国社会科学院社会学研究所所长，1980年代主导中国社会学重建——恢复大学社会学系、建立社会学学位制度、创办《社会学研究》期刊。费孝通在1979年后的工作中同时承担了</w:t>
      </w:r>
      <w:r>
        <w:rPr>
          <w:rFonts w:hint="eastAsia"/>
          <w:lang w:eastAsia="zh-CN"/>
        </w:rPr>
        <w:t>“</w:t>
      </w:r>
      <w:r>
        <w:t>学科重建者</w:t>
      </w:r>
      <w:r>
        <w:rPr>
          <w:rFonts w:hint="eastAsia"/>
          <w:lang w:eastAsia="zh-CN"/>
        </w:rPr>
        <w:t>”</w:t>
      </w:r>
      <w:r>
        <w:t>和</w:t>
      </w:r>
      <w:r>
        <w:rPr>
          <w:rFonts w:hint="eastAsia"/>
          <w:lang w:eastAsia="zh-CN"/>
        </w:rPr>
        <w:t>“</w:t>
      </w:r>
      <w:r>
        <w:t>理论创新者</w:t>
      </w:r>
      <w:r>
        <w:rPr>
          <w:rFonts w:hint="eastAsia"/>
          <w:lang w:eastAsia="zh-CN"/>
        </w:rPr>
        <w:t>”</w:t>
      </w:r>
      <w:r>
        <w:t>的双重角色——这与他在1930–1940年代的</w:t>
      </w:r>
      <w:r>
        <w:rPr>
          <w:rFonts w:hint="eastAsia"/>
          <w:lang w:eastAsia="zh-CN"/>
        </w:rPr>
        <w:t>“</w:t>
      </w:r>
      <w:r>
        <w:t>田野研究者</w:t>
      </w:r>
      <w:r>
        <w:rPr>
          <w:rFonts w:hint="eastAsia"/>
          <w:lang w:eastAsia="zh-CN"/>
        </w:rPr>
        <w:t>”</w:t>
      </w:r>
      <w:r>
        <w:t>角色形成了显著变化。重建工作的制度性要求（教材编写、学科规划、人才培养）挤占了纯粹研究的时间，但同时也为他提供了全国范围的田野调查条件——1980年代的</w:t>
      </w:r>
      <w:r>
        <w:rPr>
          <w:rFonts w:hint="eastAsia"/>
          <w:lang w:eastAsia="zh-CN"/>
        </w:rPr>
        <w:t>“</w:t>
      </w:r>
      <w:r>
        <w:t>行行重行行</w:t>
      </w:r>
      <w:r>
        <w:rPr>
          <w:rFonts w:hint="eastAsia"/>
          <w:lang w:eastAsia="zh-CN"/>
        </w:rPr>
        <w:t>”</w:t>
      </w:r>
      <w:r>
        <w:t>系列是在全国二十余省的调查基础上写成的。</w:t>
      </w:r>
    </w:p>
    <w:p w14:paraId="5F11B77D">
      <w:r>
        <w:t>文化自觉论题的理论意义在于：费孝通在晚年试图回应一个贯穿其整个学术生涯的问题——从中国经验中提炼的概念为何不具有普遍性？差序格局在英语学术语境中被归类为</w:t>
      </w:r>
      <w:r>
        <w:rPr>
          <w:rFonts w:hint="eastAsia"/>
          <w:lang w:eastAsia="zh-CN"/>
        </w:rPr>
        <w:t>“</w:t>
      </w:r>
      <w:r>
        <w:t>中国特殊性的描述</w:t>
      </w:r>
      <w:r>
        <w:rPr>
          <w:rFonts w:hint="eastAsia"/>
          <w:lang w:eastAsia="zh-CN"/>
        </w:rPr>
        <w:t>”</w:t>
      </w:r>
      <w:r>
        <w:t>而非</w:t>
      </w:r>
      <w:r>
        <w:rPr>
          <w:rFonts w:hint="eastAsia"/>
          <w:lang w:eastAsia="zh-CN"/>
        </w:rPr>
        <w:t>“</w:t>
      </w:r>
      <w:r>
        <w:t>普遍社会理论的贡献</w:t>
      </w:r>
      <w:r>
        <w:rPr>
          <w:rFonts w:hint="eastAsia"/>
          <w:lang w:eastAsia="zh-CN"/>
        </w:rPr>
        <w:t>”</w:t>
      </w:r>
      <w:r>
        <w:t>。费孝通2003年的文章试图将这一问题推向更深层次：不是西方理论框架容不下中国概念，而是西方学科建制本身划定了</w:t>
      </w:r>
      <w:r>
        <w:rPr>
          <w:rFonts w:hint="eastAsia"/>
          <w:lang w:eastAsia="zh-CN"/>
        </w:rPr>
        <w:t>“</w:t>
      </w:r>
      <w:r>
        <w:t>什么算社会学研究</w:t>
      </w:r>
      <w:r>
        <w:rPr>
          <w:rFonts w:hint="eastAsia"/>
          <w:lang w:eastAsia="zh-CN"/>
        </w:rPr>
        <w:t>”</w:t>
      </w:r>
      <w:r>
        <w:t>的边界——</w:t>
      </w:r>
      <w:r>
        <w:rPr>
          <w:rFonts w:hint="eastAsia"/>
          <w:lang w:eastAsia="zh-CN"/>
        </w:rPr>
        <w:t>“</w:t>
      </w:r>
      <w:r>
        <w:t>意会知识</w:t>
      </w:r>
      <w:r>
        <w:rPr>
          <w:rFonts w:hint="eastAsia"/>
          <w:lang w:eastAsia="zh-CN"/>
        </w:rPr>
        <w:t>”“</w:t>
      </w:r>
      <w:r>
        <w:t>将心比心</w:t>
      </w:r>
      <w:r>
        <w:rPr>
          <w:rFonts w:hint="eastAsia"/>
          <w:lang w:eastAsia="zh-CN"/>
        </w:rPr>
        <w:t>”</w:t>
      </w:r>
      <w:r>
        <w:t>等中国思想传统中的认识论资源被排除在这一边界之外。</w:t>
      </w:r>
    </w:p>
    <w:p w14:paraId="1C389FD5">
      <w:pPr>
        <w:pStyle w:val="166"/>
      </w:pPr>
      <w:r>
        <w:t>▎学术对话与论战</w:t>
      </w:r>
    </w:p>
    <w:p w14:paraId="4C5B1BD7">
      <w:r>
        <w:t>与马林诺夫斯基的关系：费孝通接受了功能主义的田野纪律，将</w:t>
      </w:r>
      <w:r>
        <w:rPr>
          <w:rFonts w:hint="eastAsia"/>
          <w:lang w:eastAsia="zh-CN"/>
        </w:rPr>
        <w:t>“</w:t>
      </w:r>
      <w:r>
        <w:t>功能</w:t>
      </w:r>
      <w:r>
        <w:rPr>
          <w:rFonts w:hint="eastAsia"/>
          <w:lang w:eastAsia="zh-CN"/>
        </w:rPr>
        <w:t>”</w:t>
      </w:r>
      <w:r>
        <w:t>从</w:t>
      </w:r>
      <w:r>
        <w:rPr>
          <w:rFonts w:hint="eastAsia"/>
          <w:lang w:eastAsia="zh-CN"/>
        </w:rPr>
        <w:t>“</w:t>
      </w:r>
      <w:r>
        <w:t>维持系统运转</w:t>
      </w:r>
      <w:r>
        <w:rPr>
          <w:rFonts w:hint="eastAsia"/>
          <w:lang w:eastAsia="zh-CN"/>
        </w:rPr>
        <w:t>”</w:t>
      </w:r>
      <w:r>
        <w:t>转为</w:t>
      </w:r>
      <w:r>
        <w:rPr>
          <w:rFonts w:hint="eastAsia"/>
          <w:lang w:eastAsia="zh-CN"/>
        </w:rPr>
        <w:t>“</w:t>
      </w:r>
      <w:r>
        <w:t>变迁中的适应</w:t>
      </w:r>
      <w:r>
        <w:rPr>
          <w:rFonts w:hint="eastAsia"/>
          <w:lang w:eastAsia="zh-CN"/>
        </w:rPr>
        <w:t>”</w:t>
      </w:r>
      <w:r>
        <w:t>。与拉德克利夫-布朗的关系：1936年布朗访华讲学期间与吴文藻合作推动</w:t>
      </w:r>
      <w:r>
        <w:rPr>
          <w:rFonts w:hint="eastAsia"/>
          <w:lang w:eastAsia="zh-CN"/>
        </w:rPr>
        <w:t>“</w:t>
      </w:r>
      <w:r>
        <w:t>比较社会学</w:t>
      </w:r>
      <w:r>
        <w:rPr>
          <w:rFonts w:hint="eastAsia"/>
          <w:lang w:eastAsia="zh-CN"/>
        </w:rPr>
        <w:t>”</w:t>
      </w:r>
      <w:r>
        <w:t>，费孝通后来在《乡土中国》中提出中国社会结构的</w:t>
      </w:r>
      <w:r>
        <w:rPr>
          <w:rFonts w:hint="eastAsia"/>
          <w:lang w:eastAsia="zh-CN"/>
        </w:rPr>
        <w:t>“</w:t>
      </w:r>
      <w:r>
        <w:t>关系性</w:t>
      </w:r>
      <w:r>
        <w:rPr>
          <w:rFonts w:hint="eastAsia"/>
          <w:lang w:eastAsia="zh-CN"/>
        </w:rPr>
        <w:t>”</w:t>
      </w:r>
      <w:r>
        <w:t>——结构不是客观形式，而是嵌入在差序格局中的关系网络，这与布朗式结构主义的客观形式分析有根本差异。与雷德菲尔德</w:t>
      </w:r>
      <w:r>
        <w:rPr>
          <w:rFonts w:hint="eastAsia"/>
          <w:lang w:eastAsia="zh-CN"/>
        </w:rPr>
        <w:t>（</w:t>
      </w:r>
      <w:r>
        <w:t>Redfield</w:t>
      </w:r>
      <w:r>
        <w:rPr>
          <w:rFonts w:hint="eastAsia"/>
          <w:lang w:eastAsia="zh-CN"/>
        </w:rPr>
        <w:t>）</w:t>
      </w:r>
      <w:r>
        <w:t>的</w:t>
      </w:r>
      <w:r>
        <w:rPr>
          <w:rFonts w:hint="eastAsia"/>
          <w:lang w:eastAsia="zh-CN"/>
        </w:rPr>
        <w:t>“</w:t>
      </w:r>
      <w:r>
        <w:t>大传统</w:t>
      </w:r>
      <w:r>
        <w:rPr>
          <w:rFonts w:hint="eastAsia"/>
          <w:lang w:eastAsia="zh-CN"/>
        </w:rPr>
        <w:t>－</w:t>
      </w:r>
      <w:r>
        <w:t>小传统</w:t>
      </w:r>
      <w:r>
        <w:rPr>
          <w:rFonts w:hint="eastAsia"/>
          <w:lang w:eastAsia="zh-CN"/>
        </w:rPr>
        <w:t>”</w:t>
      </w:r>
      <w:r>
        <w:t>框架：《乡土中国》中的</w:t>
      </w:r>
      <w:r>
        <w:rPr>
          <w:rFonts w:hint="eastAsia"/>
          <w:lang w:eastAsia="zh-CN"/>
        </w:rPr>
        <w:t>“</w:t>
      </w:r>
      <w:r>
        <w:t>礼治秩序</w:t>
      </w:r>
      <w:r>
        <w:rPr>
          <w:rFonts w:hint="eastAsia"/>
          <w:lang w:eastAsia="zh-CN"/>
        </w:rPr>
        <w:t>”</w:t>
      </w:r>
      <w:r>
        <w:t>不是封闭的</w:t>
      </w:r>
      <w:r>
        <w:rPr>
          <w:rFonts w:hint="eastAsia"/>
          <w:lang w:eastAsia="zh-CN"/>
        </w:rPr>
        <w:t>“</w:t>
      </w:r>
      <w:r>
        <w:t>小传统</w:t>
      </w:r>
      <w:r>
        <w:rPr>
          <w:rFonts w:hint="eastAsia"/>
          <w:lang w:eastAsia="zh-CN"/>
        </w:rPr>
        <w:t>”</w:t>
      </w:r>
      <w:r>
        <w:t>，而是与国家权力互动的弹性结构——费孝通在</w:t>
      </w:r>
      <w:r>
        <w:rPr>
          <w:rFonts w:hint="eastAsia"/>
          <w:lang w:eastAsia="zh-CN"/>
        </w:rPr>
        <w:t>“</w:t>
      </w:r>
      <w:r>
        <w:t>无讼</w:t>
      </w:r>
      <w:r>
        <w:rPr>
          <w:rFonts w:hint="eastAsia"/>
          <w:lang w:eastAsia="zh-CN"/>
        </w:rPr>
        <w:t>”</w:t>
      </w:r>
      <w:r>
        <w:t>篇中记录了传统调解机制在现代法律制度引入后的运作方式。</w:t>
      </w:r>
    </w:p>
    <w:p w14:paraId="2B2326A8">
      <w:r>
        <w:t>中国学统内部，孙本文代表</w:t>
      </w:r>
      <w:r>
        <w:rPr>
          <w:rFonts w:hint="eastAsia"/>
          <w:lang w:eastAsia="zh-CN"/>
        </w:rPr>
        <w:t>“</w:t>
      </w:r>
      <w:r>
        <w:t>系统社会学</w:t>
      </w:r>
      <w:r>
        <w:rPr>
          <w:rFonts w:hint="eastAsia"/>
          <w:lang w:eastAsia="zh-CN"/>
        </w:rPr>
        <w:t>”</w:t>
      </w:r>
      <w:r>
        <w:t>路线（从理论体系出发），费孝通代表</w:t>
      </w:r>
      <w:r>
        <w:rPr>
          <w:rFonts w:hint="eastAsia"/>
          <w:lang w:eastAsia="zh-CN"/>
        </w:rPr>
        <w:t>“</w:t>
      </w:r>
      <w:r>
        <w:t>社区研究</w:t>
      </w:r>
      <w:r>
        <w:rPr>
          <w:rFonts w:hint="eastAsia"/>
          <w:lang w:eastAsia="zh-CN"/>
        </w:rPr>
        <w:t>”</w:t>
      </w:r>
      <w:r>
        <w:t>路线（从田野经验出发），两者在1952年院系调整前未能充分展开。1979年社会学恢复后，这一分歧以不同形式重现：优先引进西方理论还是扎根中国经验。费孝通</w:t>
      </w:r>
      <w:r>
        <w:rPr>
          <w:rFonts w:hint="eastAsia"/>
          <w:lang w:eastAsia="zh-CN"/>
        </w:rPr>
        <w:t>“</w:t>
      </w:r>
      <w:r>
        <w:t>文化自觉</w:t>
      </w:r>
      <w:r>
        <w:rPr>
          <w:rFonts w:hint="eastAsia"/>
          <w:lang w:eastAsia="zh-CN"/>
        </w:rPr>
        <w:t>”</w:t>
      </w:r>
      <w:r>
        <w:t>论题在此背景下提出。</w:t>
      </w:r>
    </w:p>
    <w:p w14:paraId="78C934B0">
      <w:pPr>
        <w:pStyle w:val="166"/>
      </w:pPr>
      <w:r>
        <w:t>▎制度化实践与学术场域位置</w:t>
      </w:r>
    </w:p>
    <w:p w14:paraId="1E0FDAEF">
      <w:r>
        <w:t>1938年回国任教云南大学，1939年创建魁阁工作站。1947年执教清华大学，1952年院系调整后转入中央民族学院，1957年被打为右派后失去教职。1979年社会学恢复后担任中国社会学会会长、中国社会科学院社会学研究所所长，1980年代主导中国社会学重建：恢复大学社会学系、建立社会学学位制度、创办《社会学研究》期刊。1990年代后退出行政工作，2003年发表《试谈扩展社会学的传统界限》时已无行政职务。费孝通是中国社会学史上唯一同时承担了</w:t>
      </w:r>
      <w:r>
        <w:rPr>
          <w:rFonts w:hint="eastAsia"/>
          <w:lang w:eastAsia="zh-CN"/>
        </w:rPr>
        <w:t>“</w:t>
      </w:r>
      <w:r>
        <w:t>理论创新者</w:t>
      </w:r>
      <w:r>
        <w:rPr>
          <w:rFonts w:hint="eastAsia"/>
          <w:lang w:eastAsia="zh-CN"/>
        </w:rPr>
        <w:t>”</w:t>
      </w:r>
      <w:r>
        <w:t>和</w:t>
      </w:r>
      <w:r>
        <w:rPr>
          <w:rFonts w:hint="eastAsia"/>
          <w:lang w:eastAsia="zh-CN"/>
        </w:rPr>
        <w:t>“</w:t>
      </w:r>
      <w:r>
        <w:t>制度建构者</w:t>
      </w:r>
      <w:r>
        <w:rPr>
          <w:rFonts w:hint="eastAsia"/>
          <w:lang w:eastAsia="zh-CN"/>
        </w:rPr>
        <w:t>”</w:t>
      </w:r>
      <w:r>
        <w:t>双重角色的人物——这一双重性本身是中国学统断裂-重建结构的产物。</w:t>
      </w:r>
    </w:p>
    <w:p w14:paraId="631C5F39">
      <w:pPr>
        <w:pStyle w:val="166"/>
      </w:pPr>
      <w:r>
        <w:t>▎学术影响与接受</w:t>
      </w:r>
    </w:p>
    <w:p w14:paraId="22C4FD5C">
      <w:r>
        <w:t>国内接受中，差序格局在中国社会学中成为</w:t>
      </w:r>
      <w:r>
        <w:rPr>
          <w:rFonts w:hint="eastAsia"/>
          <w:lang w:eastAsia="zh-CN"/>
        </w:rPr>
        <w:t>“</w:t>
      </w:r>
      <w:r>
        <w:t>元概念</w:t>
      </w:r>
      <w:r>
        <w:rPr>
          <w:rFonts w:hint="eastAsia"/>
          <w:lang w:eastAsia="zh-CN"/>
        </w:rPr>
        <w:t>”</w:t>
      </w:r>
      <w:r>
        <w:t>——关于中国社会关系的研究大多在此概念框架内定位。阎云翔在《私人生活的变革》</w:t>
      </w:r>
      <w:r>
        <w:rPr>
          <w:rFonts w:hint="eastAsia"/>
          <w:lang w:eastAsia="zh-CN"/>
        </w:rPr>
        <w:t>（</w:t>
      </w:r>
      <w:r>
        <w:t>2003</w:t>
      </w:r>
      <w:r>
        <w:rPr>
          <w:rFonts w:hint="eastAsia"/>
          <w:lang w:eastAsia="zh-CN"/>
        </w:rPr>
        <w:t>）</w:t>
      </w:r>
      <w:r>
        <w:t>中提出差序格局在市场化条件下的</w:t>
      </w:r>
      <w:r>
        <w:rPr>
          <w:rFonts w:hint="eastAsia"/>
          <w:lang w:eastAsia="zh-CN"/>
        </w:rPr>
        <w:t>“</w:t>
      </w:r>
      <w:r>
        <w:t>理性化</w:t>
      </w:r>
      <w:r>
        <w:rPr>
          <w:rFonts w:hint="eastAsia"/>
          <w:lang w:eastAsia="zh-CN"/>
        </w:rPr>
        <w:t>”</w:t>
      </w:r>
      <w:r>
        <w:t>转向，翟学伟在《人情、面子与权力的再生产》</w:t>
      </w:r>
      <w:r>
        <w:rPr>
          <w:rFonts w:hint="eastAsia"/>
          <w:lang w:eastAsia="zh-CN"/>
        </w:rPr>
        <w:t>（</w:t>
      </w:r>
      <w:r>
        <w:t>2004</w:t>
      </w:r>
      <w:r>
        <w:rPr>
          <w:rFonts w:hint="eastAsia"/>
          <w:lang w:eastAsia="zh-CN"/>
        </w:rPr>
        <w:t>）</w:t>
      </w:r>
      <w:r>
        <w:t>中将差序格局等同于</w:t>
      </w:r>
      <w:r>
        <w:rPr>
          <w:rFonts w:hint="eastAsia"/>
          <w:lang w:eastAsia="zh-CN"/>
        </w:rPr>
        <w:t>“</w:t>
      </w:r>
      <w:r>
        <w:t>关系</w:t>
      </w:r>
      <w:r>
        <w:rPr>
          <w:rFonts w:hint="eastAsia"/>
          <w:lang w:eastAsia="zh-CN"/>
        </w:rPr>
        <w:t>”</w:t>
      </w:r>
      <w:r>
        <w:t>运作机制，这两种读法分别聚焦了差序格局的不同层面。</w:t>
      </w:r>
    </w:p>
    <w:p w14:paraId="49D76720">
      <w:r>
        <w:t>海外中国研究接受中，费孝通在英语世界的传播主要依靠Peasant Life in China（1939）和From the Soil（1992年译本，即《乡土中国》英译）。英译本将</w:t>
      </w:r>
      <w:r>
        <w:rPr>
          <w:rFonts w:hint="eastAsia"/>
          <w:lang w:eastAsia="zh-CN"/>
        </w:rPr>
        <w:t>“</w:t>
      </w:r>
      <w:r>
        <w:t>差序格局</w:t>
      </w:r>
      <w:r>
        <w:rPr>
          <w:rFonts w:hint="eastAsia"/>
          <w:lang w:eastAsia="zh-CN"/>
        </w:rPr>
        <w:t>”</w:t>
      </w:r>
      <w:r>
        <w:t>译为</w:t>
      </w:r>
      <w:r>
        <w:rPr>
          <w:rFonts w:hint="eastAsia"/>
          <w:lang w:eastAsia="zh-CN"/>
        </w:rPr>
        <w:t>“</w:t>
      </w:r>
      <w:r>
        <w:t>the differential mode of association</w:t>
      </w:r>
      <w:r>
        <w:rPr>
          <w:rFonts w:hint="eastAsia"/>
          <w:lang w:eastAsia="zh-CN"/>
        </w:rPr>
        <w:t>”</w:t>
      </w:r>
      <w:r>
        <w:t>，在英语学术语境中被吸收为分析中国社会的标准工具。</w:t>
      </w:r>
      <w:r>
        <w:rPr>
          <w:rFonts w:hint="eastAsia"/>
          <w:lang w:eastAsia="zh-CN"/>
        </w:rPr>
        <w:t>“</w:t>
      </w:r>
      <w:r>
        <w:t>差序</w:t>
      </w:r>
      <w:r>
        <w:rPr>
          <w:rFonts w:hint="eastAsia"/>
          <w:lang w:eastAsia="zh-CN"/>
        </w:rPr>
        <w:t>”</w:t>
      </w:r>
      <w:r>
        <w:t>在原文中承载的儒家伦理意涵——仁、义、礼在差序中的不同配置——在翻译后只能以注释形式保留。</w:t>
      </w:r>
    </w:p>
    <w:p w14:paraId="5CEFC7CA">
      <w:r>
        <w:t>世界社会学理论层面的接受：差序格局在英语理论文献中多被归类为</w:t>
      </w:r>
      <w:r>
        <w:rPr>
          <w:rFonts w:hint="eastAsia"/>
          <w:lang w:eastAsia="zh-CN"/>
        </w:rPr>
        <w:t>“</w:t>
      </w:r>
      <w:r>
        <w:t>中国特殊性的描述</w:t>
      </w:r>
      <w:r>
        <w:rPr>
          <w:rFonts w:hint="eastAsia"/>
          <w:lang w:eastAsia="zh-CN"/>
        </w:rPr>
        <w:t>”</w:t>
      </w:r>
      <w:r>
        <w:t>而非</w:t>
      </w:r>
      <w:r>
        <w:rPr>
          <w:rFonts w:hint="eastAsia"/>
          <w:lang w:eastAsia="zh-CN"/>
        </w:rPr>
        <w:t>“</w:t>
      </w:r>
      <w:r>
        <w:t>普遍社会理论的贡献</w:t>
      </w:r>
      <w:r>
        <w:rPr>
          <w:rFonts w:hint="eastAsia"/>
          <w:lang w:eastAsia="zh-CN"/>
        </w:rPr>
        <w:t>”</w:t>
      </w:r>
      <w:r>
        <w:t>。费孝通2003年《试谈扩展社会学的传统界限》提出的论题——从中国经验中提炼的概念为何不具有普遍性——在其生前未展开系统论证。</w:t>
      </w:r>
    </w:p>
    <w:p w14:paraId="14A71486">
      <w:pPr>
        <w:pStyle w:val="166"/>
      </w:pPr>
      <w:r>
        <w:t>▎β映射</w:t>
      </w:r>
    </w:p>
    <w:p w14:paraId="1E892AD6">
      <w:pPr>
        <w:pStyle w:val="165"/>
      </w:pPr>
      <w:r>
        <w:t>borne_concepts: [C_差序格局</w:t>
      </w:r>
      <w:r>
        <w:rPr>
          <w:rFonts w:hint="eastAsia"/>
          <w:lang w:eastAsia="zh-CN"/>
        </w:rPr>
        <w:t>，</w:t>
      </w:r>
      <w:r>
        <w:t xml:space="preserve"> C_乡土中国</w:t>
      </w:r>
      <w:r>
        <w:rPr>
          <w:rFonts w:hint="eastAsia"/>
          <w:lang w:eastAsia="zh-CN"/>
        </w:rPr>
        <w:t>，</w:t>
      </w:r>
      <w:r>
        <w:t xml:space="preserve"> C_社区研究</w:t>
      </w:r>
      <w:r>
        <w:rPr>
          <w:rFonts w:hint="eastAsia"/>
          <w:lang w:eastAsia="zh-CN"/>
        </w:rPr>
        <w:t>，</w:t>
      </w:r>
      <w:r>
        <w:t xml:space="preserve"> C_小城镇</w:t>
      </w:r>
      <w:r>
        <w:rPr>
          <w:rFonts w:hint="eastAsia"/>
          <w:lang w:eastAsia="zh-CN"/>
        </w:rPr>
        <w:t>，</w:t>
      </w:r>
      <w:r>
        <w:t xml:space="preserve"> C_文化自觉</w:t>
      </w:r>
      <w:r>
        <w:rPr>
          <w:rFonts w:hint="eastAsia"/>
          <w:lang w:eastAsia="zh-CN"/>
        </w:rPr>
        <w:t>，</w:t>
      </w:r>
      <w:r>
        <w:t xml:space="preserve"> C_礼治秩序</w:t>
      </w:r>
      <w:r>
        <w:rPr>
          <w:rFonts w:hint="eastAsia"/>
          <w:lang w:eastAsia="zh-CN"/>
        </w:rPr>
        <w:t>，</w:t>
      </w:r>
      <w:r>
        <w:t xml:space="preserve"> C_中国社会学中国化]</w:t>
      </w:r>
    </w:p>
    <w:p w14:paraId="246F0572">
      <w:pPr>
        <w:pStyle w:val="165"/>
      </w:pPr>
      <w:r>
        <w:t>contested_concepts: [C_差序格局的普遍性</w:t>
      </w:r>
      <w:r>
        <w:rPr>
          <w:rFonts w:hint="eastAsia"/>
          <w:lang w:eastAsia="zh-CN"/>
        </w:rPr>
        <w:t>，</w:t>
      </w:r>
      <w:r>
        <w:t xml:space="preserve"> C_社区研究vs系统社会学]</w:t>
      </w:r>
    </w:p>
    <w:p w14:paraId="254FCBCE">
      <w:pPr>
        <w:pStyle w:val="165"/>
      </w:pPr>
      <w:r>
        <w:t>school: S028</w:t>
      </w:r>
      <w:r>
        <w:rPr>
          <w:rFonts w:hint="eastAsia"/>
          <w:lang w:eastAsia="zh-CN"/>
        </w:rPr>
        <w:t>（</w:t>
      </w:r>
      <w:r>
        <w:t>社会学中国化</w:t>
      </w:r>
      <w:r>
        <w:rPr>
          <w:rFonts w:hint="eastAsia"/>
          <w:lang w:eastAsia="zh-CN"/>
        </w:rPr>
        <w:t>）</w:t>
      </w:r>
    </w:p>
    <w:p w14:paraId="3CA4BC2F">
      <w:pPr>
        <w:pStyle w:val="165"/>
      </w:pPr>
      <w:r>
        <w:t>cross_schools: [S029]</w:t>
      </w:r>
    </w:p>
    <w:p w14:paraId="53C1C4E0">
      <w:pPr>
        <w:pStyle w:val="165"/>
      </w:pPr>
      <w:r>
        <w:t>macro_period: T3</w:t>
      </w:r>
    </w:p>
    <w:p w14:paraId="53CEC5D7">
      <w:pPr>
        <w:pStyle w:val="7"/>
      </w:pPr>
      <w:r>
        <w:t>【P149】潘光旦（1899–1967）</w:t>
      </w:r>
    </w:p>
    <w:p w14:paraId="04565A70">
      <w:pPr>
        <w:pStyle w:val="166"/>
      </w:pPr>
      <w:r>
        <w:t>▎学术问题与思想起源</w:t>
      </w:r>
    </w:p>
    <w:p w14:paraId="2C52CD4D">
      <w:r>
        <w:t>潘光旦1922年赴美留学，入达特茅斯学院后转哥伦比亚大学，1926年获生物学硕士学位。他在哥大期间师从摩尔根（T. H. Morgan）的学生，接受遗传学训练，同时修读了社会学课程。这一双重背景——生物学+社会学——决定了潘光旦学术工作的根本特征：他始终试图在生物学事实与社会学解释之间建立桥梁。1926年回国后先后在光华大学、清华大学、西南联大任教。</w:t>
      </w:r>
    </w:p>
    <w:p w14:paraId="6B508593">
      <w:r>
        <w:t>潘光旦面对的核心问题可以被表述为：中国社会的</w:t>
      </w:r>
      <w:r>
        <w:rPr>
          <w:rFonts w:hint="eastAsia"/>
          <w:lang w:eastAsia="zh-CN"/>
        </w:rPr>
        <w:t>“</w:t>
      </w:r>
      <w:r>
        <w:t>品质</w:t>
      </w:r>
      <w:r>
        <w:rPr>
          <w:rFonts w:hint="eastAsia"/>
          <w:lang w:eastAsia="zh-CN"/>
        </w:rPr>
        <w:t>”</w:t>
      </w:r>
      <w:r>
        <w:t>如何可能通过制度设计得到改善？这一问题在西方语境中属于优生学（eugenics）的传统——从高尔顿到美国的优生运动。但潘光旦将这一问题置于中国语境中时，必须面对两个西方语境中不存在的条件：第一，中国的家谱传统——大量保存完好的家谱为研究家族遗传提供了独特的资料；第二，儒家的</w:t>
      </w:r>
      <w:r>
        <w:rPr>
          <w:rFonts w:hint="eastAsia"/>
          <w:lang w:eastAsia="zh-CN"/>
        </w:rPr>
        <w:t>“</w:t>
      </w:r>
      <w:r>
        <w:t>修身</w:t>
      </w:r>
      <w:r>
        <w:rPr>
          <w:rFonts w:hint="eastAsia"/>
          <w:lang w:eastAsia="zh-CN"/>
        </w:rPr>
        <w:t>”</w:t>
      </w:r>
      <w:r>
        <w:t>传统——个人品质的改善不仅是生物学问题，也是道德修养问题。潘光旦由此发展出</w:t>
      </w:r>
      <w:r>
        <w:rPr>
          <w:rFonts w:hint="eastAsia"/>
          <w:lang w:eastAsia="zh-CN"/>
        </w:rPr>
        <w:t>“</w:t>
      </w:r>
      <w:r>
        <w:t>中和位育</w:t>
      </w:r>
      <w:r>
        <w:rPr>
          <w:rFonts w:hint="eastAsia"/>
          <w:lang w:eastAsia="zh-CN"/>
        </w:rPr>
        <w:t>”</w:t>
      </w:r>
      <w:r>
        <w:t>的概念，试图将优生学的生物学关切与儒家的伦理关切整合。</w:t>
      </w:r>
    </w:p>
    <w:p w14:paraId="235C64AA">
      <w:pPr>
        <w:pStyle w:val="166"/>
      </w:pPr>
      <w:r>
        <w:t>▎核心理论贡献</w:t>
      </w:r>
    </w:p>
    <w:p w14:paraId="6BE5CBE5">
      <w:r>
        <w:rPr>
          <w:b/>
        </w:rPr>
        <w:t>1920s–1930s：优生学与家谱学。</w:t>
      </w:r>
      <w:r>
        <w:t xml:space="preserve"> 潘光旦在《优生概论》（1928）和《优生原理》（1930s）中系统引入西方优生学理论，但始终强调优生学的社会维度——</w:t>
      </w:r>
      <w:r>
        <w:rPr>
          <w:rFonts w:hint="eastAsia"/>
          <w:lang w:eastAsia="zh-CN"/>
        </w:rPr>
        <w:t>“</w:t>
      </w:r>
      <w:r>
        <w:t>优生</w:t>
      </w:r>
      <w:r>
        <w:rPr>
          <w:rFonts w:hint="eastAsia"/>
          <w:lang w:eastAsia="zh-CN"/>
        </w:rPr>
        <w:t>”</w:t>
      </w:r>
      <w:r>
        <w:t>不仅是生物学意义上的遗传改良，也是社会制度层面的环境改善。他在《明清两代嘉兴的望族》（1947）中利用家谱资料分析家族兴衰的社会机制，这一工作在方法论上开创了</w:t>
      </w:r>
      <w:r>
        <w:rPr>
          <w:rFonts w:hint="eastAsia"/>
          <w:lang w:eastAsia="zh-CN"/>
        </w:rPr>
        <w:t>“</w:t>
      </w:r>
      <w:r>
        <w:t>家谱社会学</w:t>
      </w:r>
      <w:r>
        <w:rPr>
          <w:rFonts w:hint="eastAsia"/>
          <w:lang w:eastAsia="zh-CN"/>
        </w:rPr>
        <w:t>”</w:t>
      </w:r>
      <w:r>
        <w:t>的路径——家谱不再是单纯的家世记录，而是分析社会流动和社会结构的历史资料。</w:t>
      </w:r>
    </w:p>
    <w:p w14:paraId="161757AB">
      <w:r>
        <w:rPr>
          <w:b/>
        </w:rPr>
        <w:t>1940s：儒家社会思想与</w:t>
      </w:r>
      <w:r>
        <w:rPr>
          <w:rFonts w:hint="eastAsia"/>
          <w:b/>
          <w:lang w:eastAsia="zh-CN"/>
        </w:rPr>
        <w:t>“</w:t>
      </w:r>
      <w:r>
        <w:rPr>
          <w:b/>
        </w:rPr>
        <w:t>中和位育</w:t>
      </w:r>
      <w:r>
        <w:rPr>
          <w:rFonts w:hint="eastAsia"/>
          <w:b/>
          <w:lang w:eastAsia="zh-CN"/>
        </w:rPr>
        <w:t>”</w:t>
      </w:r>
      <w:r>
        <w:rPr>
          <w:b/>
        </w:rPr>
        <w:t>。</w:t>
      </w:r>
      <w:r>
        <w:t xml:space="preserve"> 潘光旦在《自由之路》（1946）中提出</w:t>
      </w:r>
      <w:r>
        <w:rPr>
          <w:rFonts w:hint="eastAsia"/>
          <w:lang w:eastAsia="zh-CN"/>
        </w:rPr>
        <w:t>“</w:t>
      </w:r>
      <w:r>
        <w:t>中和位育</w:t>
      </w:r>
      <w:r>
        <w:rPr>
          <w:rFonts w:hint="eastAsia"/>
          <w:lang w:eastAsia="zh-CN"/>
        </w:rPr>
        <w:t>”</w:t>
      </w:r>
      <w:r>
        <w:t>概念，这一概念来自《中庸》</w:t>
      </w:r>
      <w:r>
        <w:rPr>
          <w:rFonts w:hint="eastAsia"/>
          <w:lang w:eastAsia="zh-CN"/>
        </w:rPr>
        <w:t>“</w:t>
      </w:r>
      <w:r>
        <w:t>致中和，天地位焉，万物育焉</w:t>
      </w:r>
      <w:r>
        <w:rPr>
          <w:rFonts w:hint="eastAsia"/>
          <w:lang w:eastAsia="zh-CN"/>
        </w:rPr>
        <w:t>”</w:t>
      </w:r>
      <w:r>
        <w:t>。潘光旦将</w:t>
      </w:r>
      <w:r>
        <w:rPr>
          <w:rFonts w:hint="eastAsia"/>
          <w:lang w:eastAsia="zh-CN"/>
        </w:rPr>
        <w:t>“</w:t>
      </w:r>
      <w:r>
        <w:t>位</w:t>
      </w:r>
      <w:r>
        <w:rPr>
          <w:rFonts w:hint="eastAsia"/>
          <w:lang w:eastAsia="zh-CN"/>
        </w:rPr>
        <w:t>”</w:t>
      </w:r>
      <w:r>
        <w:t>解释为个体在社会结构中的适当位置，</w:t>
      </w:r>
      <w:r>
        <w:rPr>
          <w:rFonts w:hint="eastAsia"/>
          <w:lang w:eastAsia="zh-CN"/>
        </w:rPr>
        <w:t>“</w:t>
      </w:r>
      <w:r>
        <w:t>育</w:t>
      </w:r>
      <w:r>
        <w:rPr>
          <w:rFonts w:hint="eastAsia"/>
          <w:lang w:eastAsia="zh-CN"/>
        </w:rPr>
        <w:t>”</w:t>
      </w:r>
      <w:r>
        <w:t>解释为个体在适当位置上的充分发展。</w:t>
      </w:r>
      <w:r>
        <w:rPr>
          <w:rFonts w:hint="eastAsia"/>
          <w:lang w:eastAsia="zh-CN"/>
        </w:rPr>
        <w:t>“</w:t>
      </w:r>
      <w:r>
        <w:t>中和</w:t>
      </w:r>
      <w:r>
        <w:rPr>
          <w:rFonts w:hint="eastAsia"/>
          <w:lang w:eastAsia="zh-CN"/>
        </w:rPr>
        <w:t>”</w:t>
      </w:r>
      <w:r>
        <w:t>是</w:t>
      </w:r>
      <w:r>
        <w:rPr>
          <w:rFonts w:hint="eastAsia"/>
          <w:lang w:eastAsia="zh-CN"/>
        </w:rPr>
        <w:t>“</w:t>
      </w:r>
      <w:r>
        <w:t>位育</w:t>
      </w:r>
      <w:r>
        <w:rPr>
          <w:rFonts w:hint="eastAsia"/>
          <w:lang w:eastAsia="zh-CN"/>
        </w:rPr>
        <w:t>”</w:t>
      </w:r>
      <w:r>
        <w:t>的条件——社会只有在</w:t>
      </w:r>
      <w:r>
        <w:rPr>
          <w:rFonts w:hint="eastAsia"/>
          <w:lang w:eastAsia="zh-CN"/>
        </w:rPr>
        <w:t>“</w:t>
      </w:r>
      <w:r>
        <w:t>中和</w:t>
      </w:r>
      <w:r>
        <w:rPr>
          <w:rFonts w:hint="eastAsia"/>
          <w:lang w:eastAsia="zh-CN"/>
        </w:rPr>
        <w:t>”</w:t>
      </w:r>
      <w:r>
        <w:t>（各安其位、各得其所）的状态下，个体的</w:t>
      </w:r>
      <w:r>
        <w:rPr>
          <w:rFonts w:hint="eastAsia"/>
          <w:lang w:eastAsia="zh-CN"/>
        </w:rPr>
        <w:t>“</w:t>
      </w:r>
      <w:r>
        <w:t>位育</w:t>
      </w:r>
      <w:r>
        <w:rPr>
          <w:rFonts w:hint="eastAsia"/>
          <w:lang w:eastAsia="zh-CN"/>
        </w:rPr>
        <w:t>”</w:t>
      </w:r>
      <w:r>
        <w:t>才是可能的。这一概念试图整合优生学的生物学关切（</w:t>
      </w:r>
      <w:r>
        <w:rPr>
          <w:rFonts w:hint="eastAsia"/>
          <w:lang w:eastAsia="zh-CN"/>
        </w:rPr>
        <w:t>“</w:t>
      </w:r>
      <w:r>
        <w:t>育</w:t>
      </w:r>
      <w:r>
        <w:rPr>
          <w:rFonts w:hint="eastAsia"/>
          <w:lang w:eastAsia="zh-CN"/>
        </w:rPr>
        <w:t>”</w:t>
      </w:r>
      <w:r>
        <w:t>——个体的充分发展需要良好的遗传基础）与儒家的伦理关切（</w:t>
      </w:r>
      <w:r>
        <w:rPr>
          <w:rFonts w:hint="eastAsia"/>
          <w:lang w:eastAsia="zh-CN"/>
        </w:rPr>
        <w:t>“</w:t>
      </w:r>
      <w:r>
        <w:t>位</w:t>
      </w:r>
      <w:r>
        <w:rPr>
          <w:rFonts w:hint="eastAsia"/>
          <w:lang w:eastAsia="zh-CN"/>
        </w:rPr>
        <w:t>”</w:t>
      </w:r>
      <w:r>
        <w:t>——个体在社会中的适当位置需要伦理秩序的保障）。</w:t>
      </w:r>
    </w:p>
    <w:p w14:paraId="4713AA21">
      <w:r>
        <w:t>潘光旦在翻译赫胥黎《遗传与人格》（Heredity and Personality）和霭理士《性心理学》时，同样采取了严复式的</w:t>
      </w:r>
      <w:r>
        <w:rPr>
          <w:rFonts w:hint="eastAsia"/>
          <w:lang w:eastAsia="zh-CN"/>
        </w:rPr>
        <w:t>“</w:t>
      </w:r>
      <w:r>
        <w:t>选择性翻译</w:t>
      </w:r>
      <w:r>
        <w:rPr>
          <w:rFonts w:hint="eastAsia"/>
          <w:lang w:eastAsia="zh-CN"/>
        </w:rPr>
        <w:t>”</w:t>
      </w:r>
      <w:r>
        <w:t>策略——他在译注中频繁引入中国思想传统中的对应概念，使翻译本身成为中西思想的对话场域。</w:t>
      </w:r>
    </w:p>
    <w:p w14:paraId="1FD5A4A3">
      <w:pPr>
        <w:pStyle w:val="166"/>
      </w:pPr>
      <w:r>
        <w:t>▎学术对话与论战</w:t>
      </w:r>
    </w:p>
    <w:p w14:paraId="4859CECE">
      <w:r>
        <w:t>与费孝通的对话最为重要。费孝通在《生育制度》中从功能主义角度分析中国亲属制度，强调婚姻和家庭的社会功能；潘光旦则在《检论》系列文章中从优生学角度批评费孝通的功能主义立场，认为功能主义忽视了生物遗传对个体品质的影响。潘光旦为《生育制度》撰写了长篇序言，在肯定费孝通分析的同时，坚持优生学视角的补充必要性。两人在学术上的差异不是对立——功能分析与优生分析可以互补——而是优先性的不同：费孝通优先考虑社会结构的功能，潘光旦优先考虑个体品质的生物学基础。</w:t>
      </w:r>
    </w:p>
    <w:p w14:paraId="69D2F64E">
      <w:r>
        <w:t>与马克思主义者的论战中，潘光旦的优生学立场被批评为</w:t>
      </w:r>
      <w:r>
        <w:rPr>
          <w:rFonts w:hint="eastAsia"/>
          <w:lang w:eastAsia="zh-CN"/>
        </w:rPr>
        <w:t>“</w:t>
      </w:r>
      <w:r>
        <w:t>生物决定论</w:t>
      </w:r>
      <w:r>
        <w:rPr>
          <w:rFonts w:hint="eastAsia"/>
          <w:lang w:eastAsia="zh-CN"/>
        </w:rPr>
        <w:t>”</w:t>
      </w:r>
      <w:r>
        <w:t>和</w:t>
      </w:r>
      <w:r>
        <w:rPr>
          <w:rFonts w:hint="eastAsia"/>
          <w:lang w:eastAsia="zh-CN"/>
        </w:rPr>
        <w:t>“</w:t>
      </w:r>
      <w:r>
        <w:t>种族主义</w:t>
      </w:r>
      <w:r>
        <w:rPr>
          <w:rFonts w:hint="eastAsia"/>
          <w:lang w:eastAsia="zh-CN"/>
        </w:rPr>
        <w:t>”</w:t>
      </w:r>
      <w:r>
        <w:t>——尽管潘光旦明确区分了优生学（改善遗传品质的社会制度）与种族主义（以种族为单位的优劣判断）。1949年后优生学在中国被定性为</w:t>
      </w:r>
      <w:r>
        <w:rPr>
          <w:rFonts w:hint="eastAsia"/>
          <w:lang w:eastAsia="zh-CN"/>
        </w:rPr>
        <w:t>“</w:t>
      </w:r>
      <w:r>
        <w:t>伪科学</w:t>
      </w:r>
      <w:r>
        <w:rPr>
          <w:rFonts w:hint="eastAsia"/>
          <w:lang w:eastAsia="zh-CN"/>
        </w:rPr>
        <w:t>”</w:t>
      </w:r>
      <w:r>
        <w:t>，潘光旦的优生学著作不再出版。</w:t>
      </w:r>
    </w:p>
    <w:p w14:paraId="38D451CD">
      <w:pPr>
        <w:pStyle w:val="166"/>
      </w:pPr>
      <w:r>
        <w:t>▎制度化实践与学术场域位置</w:t>
      </w:r>
    </w:p>
    <w:p w14:paraId="31B8EEB9">
      <w:r>
        <w:t>1926年回国后先后在光华大学、清华大学、西南联大任教。1952年院系调整后转入中央民族学院，与费孝通同事，从事民族研究。1957年被划为右派，此后学术工作中断。1967年病逝。潘光旦在制度化方面的贡献不如孙本文和吴文藻——他没有创办学术期刊或主持学会工作，他的影响主要通过教学和著作传播。</w:t>
      </w:r>
    </w:p>
    <w:p w14:paraId="1914062D">
      <w:pPr>
        <w:pStyle w:val="166"/>
      </w:pPr>
      <w:r>
        <w:t>▎学术影响与接受</w:t>
      </w:r>
    </w:p>
    <w:p w14:paraId="6B86A601">
      <w:r>
        <w:t>潘光旦在1949年前是中国社会学中</w:t>
      </w:r>
      <w:r>
        <w:rPr>
          <w:rFonts w:hint="eastAsia"/>
          <w:lang w:eastAsia="zh-CN"/>
        </w:rPr>
        <w:t>“</w:t>
      </w:r>
      <w:r>
        <w:t>优生学路线</w:t>
      </w:r>
      <w:r>
        <w:rPr>
          <w:rFonts w:hint="eastAsia"/>
          <w:lang w:eastAsia="zh-CN"/>
        </w:rPr>
        <w:t>”</w:t>
      </w:r>
      <w:r>
        <w:t>的唯一代表。1949年后优生学被定性为</w:t>
      </w:r>
      <w:r>
        <w:rPr>
          <w:rFonts w:hint="eastAsia"/>
          <w:lang w:eastAsia="zh-CN"/>
        </w:rPr>
        <w:t>“</w:t>
      </w:r>
      <w:r>
        <w:t>伪科学</w:t>
      </w:r>
      <w:r>
        <w:rPr>
          <w:rFonts w:hint="eastAsia"/>
          <w:lang w:eastAsia="zh-CN"/>
        </w:rPr>
        <w:t>”</w:t>
      </w:r>
      <w:r>
        <w:t>，潘光旦的优生学著作被禁。1980年代后优生学在中国解禁，但此时的</w:t>
      </w:r>
      <w:r>
        <w:rPr>
          <w:rFonts w:hint="eastAsia"/>
          <w:lang w:eastAsia="zh-CN"/>
        </w:rPr>
        <w:t>“</w:t>
      </w:r>
      <w:r>
        <w:t>优生学</w:t>
      </w:r>
      <w:r>
        <w:rPr>
          <w:rFonts w:hint="eastAsia"/>
          <w:lang w:eastAsia="zh-CN"/>
        </w:rPr>
        <w:t>”</w:t>
      </w:r>
      <w:r>
        <w:t>已经被</w:t>
      </w:r>
      <w:r>
        <w:rPr>
          <w:rFonts w:hint="eastAsia"/>
          <w:lang w:eastAsia="zh-CN"/>
        </w:rPr>
        <w:t>“</w:t>
      </w:r>
      <w:r>
        <w:t>遗传咨询</w:t>
      </w:r>
      <w:r>
        <w:rPr>
          <w:rFonts w:hint="eastAsia"/>
          <w:lang w:eastAsia="zh-CN"/>
        </w:rPr>
        <w:t>”</w:t>
      </w:r>
      <w:r>
        <w:t>和</w:t>
      </w:r>
      <w:r>
        <w:rPr>
          <w:rFonts w:hint="eastAsia"/>
          <w:lang w:eastAsia="zh-CN"/>
        </w:rPr>
        <w:t>“</w:t>
      </w:r>
      <w:r>
        <w:t>生殖医学</w:t>
      </w:r>
      <w:r>
        <w:rPr>
          <w:rFonts w:hint="eastAsia"/>
          <w:lang w:eastAsia="zh-CN"/>
        </w:rPr>
        <w:t>”</w:t>
      </w:r>
      <w:r>
        <w:t>所替代——潘光旦的</w:t>
      </w:r>
      <w:r>
        <w:rPr>
          <w:rFonts w:hint="eastAsia"/>
          <w:lang w:eastAsia="zh-CN"/>
        </w:rPr>
        <w:t>“</w:t>
      </w:r>
      <w:r>
        <w:t>社会优生学</w:t>
      </w:r>
      <w:r>
        <w:rPr>
          <w:rFonts w:hint="eastAsia"/>
          <w:lang w:eastAsia="zh-CN"/>
        </w:rPr>
        <w:t>”</w:t>
      </w:r>
      <w:r>
        <w:t>传统并未恢复。</w:t>
      </w:r>
      <w:r>
        <w:rPr>
          <w:rFonts w:hint="eastAsia"/>
          <w:lang w:eastAsia="zh-CN"/>
        </w:rPr>
        <w:t>“</w:t>
      </w:r>
      <w:r>
        <w:t>中和位育</w:t>
      </w:r>
      <w:r>
        <w:rPr>
          <w:rFonts w:hint="eastAsia"/>
          <w:lang w:eastAsia="zh-CN"/>
        </w:rPr>
        <w:t>”</w:t>
      </w:r>
      <w:r>
        <w:t>概念在1990年代后被部分学者重新发现，但主要在哲学和伦理学领域而非社会学领域。潘光旦的翻译工作——尤其是《性心理学》的翻译——在更广泛的知识界产生了影响，但这一影响更多在性学和心理学领域而非社会学领域。</w:t>
      </w:r>
    </w:p>
    <w:p w14:paraId="48D0577E">
      <w:pPr>
        <w:pStyle w:val="166"/>
      </w:pPr>
      <w:r>
        <w:t>▎β映射</w:t>
      </w:r>
    </w:p>
    <w:p w14:paraId="52349BFD">
      <w:pPr>
        <w:pStyle w:val="165"/>
      </w:pPr>
      <w:r>
        <w:t>borne_concepts: [C_中和位育</w:t>
      </w:r>
      <w:r>
        <w:rPr>
          <w:rFonts w:hint="eastAsia"/>
          <w:lang w:eastAsia="zh-CN"/>
        </w:rPr>
        <w:t>，</w:t>
      </w:r>
      <w:r>
        <w:t xml:space="preserve"> C_优生学</w:t>
      </w:r>
      <w:r>
        <w:rPr>
          <w:rFonts w:hint="eastAsia"/>
          <w:lang w:eastAsia="zh-CN"/>
        </w:rPr>
        <w:t>，</w:t>
      </w:r>
      <w:r>
        <w:t xml:space="preserve"> C_家谱社会学</w:t>
      </w:r>
      <w:r>
        <w:rPr>
          <w:rFonts w:hint="eastAsia"/>
          <w:lang w:eastAsia="zh-CN"/>
        </w:rPr>
        <w:t>，</w:t>
      </w:r>
      <w:r>
        <w:t xml:space="preserve"> C_品质改良]</w:t>
      </w:r>
    </w:p>
    <w:p w14:paraId="3E0170C8">
      <w:pPr>
        <w:pStyle w:val="165"/>
      </w:pPr>
      <w:r>
        <w:t>contested_concepts: [C_优生学与种族主义之辨</w:t>
      </w:r>
      <w:r>
        <w:rPr>
          <w:rFonts w:hint="eastAsia"/>
          <w:lang w:eastAsia="zh-CN"/>
        </w:rPr>
        <w:t>，</w:t>
      </w:r>
      <w:r>
        <w:t xml:space="preserve"> C_生物决定论vs社会决定论]</w:t>
      </w:r>
    </w:p>
    <w:p w14:paraId="698BF873">
      <w:pPr>
        <w:pStyle w:val="165"/>
      </w:pPr>
      <w:r>
        <w:t>school: S028</w:t>
      </w:r>
      <w:r>
        <w:rPr>
          <w:rFonts w:hint="eastAsia"/>
          <w:lang w:eastAsia="zh-CN"/>
        </w:rPr>
        <w:t>（</w:t>
      </w:r>
      <w:r>
        <w:t>社会学中国化</w:t>
      </w:r>
      <w:r>
        <w:rPr>
          <w:rFonts w:hint="eastAsia"/>
          <w:lang w:eastAsia="zh-CN"/>
        </w:rPr>
        <w:t>）</w:t>
      </w:r>
    </w:p>
    <w:p w14:paraId="3621AF02">
      <w:pPr>
        <w:pStyle w:val="165"/>
      </w:pPr>
      <w:r>
        <w:t>cross_schools: []</w:t>
      </w:r>
    </w:p>
    <w:p w14:paraId="60353120">
      <w:pPr>
        <w:pStyle w:val="165"/>
      </w:pPr>
      <w:r>
        <w:t>macro_period: T3</w:t>
      </w:r>
    </w:p>
    <w:p w14:paraId="4F031D8E">
      <w:pPr>
        <w:pStyle w:val="7"/>
      </w:pPr>
      <w:r>
        <w:t>【P150】陈达（1892–1975）</w:t>
      </w:r>
    </w:p>
    <w:p w14:paraId="5C87AB5C">
      <w:pPr>
        <w:pStyle w:val="166"/>
      </w:pPr>
      <w:r>
        <w:t>▎学术问题与思想起源</w:t>
      </w:r>
    </w:p>
    <w:p w14:paraId="2FCB1515">
      <w:r>
        <w:t>陈达1916年赴美留学，入波士顿学院后转哥伦比亚大学，1923年获博士学位。在哥大期间师从奥格本，接受人口学和劳工研究训练。陈达与孙本文同为哥大出身，但学术路线不同——孙本文走向系统社会学的理论建构，陈达走向人口和劳工的经验研究。1923年回国后任清华大学社会学系教授，在清华建立了以人口和劳工研究为核心的学术方向。</w:t>
      </w:r>
    </w:p>
    <w:p w14:paraId="4728AEA5">
      <w:r>
        <w:t>陈达面对的核心问题是：中国的人口压力如何影响社会结构？这一问题直接来自马尔萨斯传统，但陈达需要面对马尔萨斯理论在中国语境中的特殊困难——中国缺乏可靠的人口统计数据。陈达的解决方案是</w:t>
      </w:r>
      <w:r>
        <w:rPr>
          <w:rFonts w:hint="eastAsia"/>
          <w:lang w:eastAsia="zh-CN"/>
        </w:rPr>
        <w:t>“</w:t>
      </w:r>
      <w:r>
        <w:t>现代人口普查</w:t>
      </w:r>
      <w:r>
        <w:rPr>
          <w:rFonts w:hint="eastAsia"/>
          <w:lang w:eastAsia="zh-CN"/>
        </w:rPr>
        <w:t>”</w:t>
      </w:r>
      <w:r>
        <w:t>方法的引入：他在1930年代推动了中国第一次现代人口普查的试验，在江苏江阴和云南呈贡进行了人口登记试点。</w:t>
      </w:r>
    </w:p>
    <w:p w14:paraId="52EFE4CF">
      <w:pPr>
        <w:pStyle w:val="166"/>
      </w:pPr>
      <w:r>
        <w:t>▎核心理论贡献</w:t>
      </w:r>
    </w:p>
    <w:p w14:paraId="686E465B">
      <w:r>
        <w:rPr>
          <w:b/>
        </w:rPr>
        <w:t>1920s–1940s：人口研究与劳工研究。</w:t>
      </w:r>
      <w:r>
        <w:t xml:space="preserve"> 陈达在《中国劳工问题》（1929）中系统分析了中国工人的劳动条件、工资水平和组织形式，这是中国第一部系统的劳工研究著作。在《人口问题》（1934）中，陈达将马尔萨斯人口理论引入中国语境，但提出了重要的修正：中国人口问题的核心不是</w:t>
      </w:r>
      <w:r>
        <w:rPr>
          <w:rFonts w:hint="eastAsia"/>
          <w:lang w:eastAsia="zh-CN"/>
        </w:rPr>
        <w:t>“</w:t>
      </w:r>
      <w:r>
        <w:t>绝对过剩</w:t>
      </w:r>
      <w:r>
        <w:rPr>
          <w:rFonts w:hint="eastAsia"/>
          <w:lang w:eastAsia="zh-CN"/>
        </w:rPr>
        <w:t>”</w:t>
      </w:r>
      <w:r>
        <w:t>（马尔萨斯的框架），而是</w:t>
      </w:r>
      <w:r>
        <w:rPr>
          <w:rFonts w:hint="eastAsia"/>
          <w:lang w:eastAsia="zh-CN"/>
        </w:rPr>
        <w:t>“</w:t>
      </w:r>
      <w:r>
        <w:t>相对过剩</w:t>
      </w:r>
      <w:r>
        <w:rPr>
          <w:rFonts w:hint="eastAsia"/>
          <w:lang w:eastAsia="zh-CN"/>
        </w:rPr>
        <w:t>”</w:t>
      </w:r>
      <w:r>
        <w:t>——不是土地不足以养活人口，而是制度未能使土地充分发挥生产力。陈达主张</w:t>
      </w:r>
      <w:r>
        <w:rPr>
          <w:rFonts w:hint="eastAsia"/>
          <w:lang w:eastAsia="zh-CN"/>
        </w:rPr>
        <w:t>“</w:t>
      </w:r>
      <w:r>
        <w:t>限制人口数量，提高人口品质</w:t>
      </w:r>
      <w:r>
        <w:rPr>
          <w:rFonts w:hint="eastAsia"/>
          <w:lang w:eastAsia="zh-CN"/>
        </w:rPr>
        <w:t>”</w:t>
      </w:r>
      <w:r>
        <w:t>——这一主张与潘光旦的优生学立场有交叉，但陈达更强调社会经济制度对人口问题的调节作用。</w:t>
      </w:r>
    </w:p>
    <w:p w14:paraId="7D0690CE">
      <w:r>
        <w:t>1934–1946年间，陈达在清华大学和西南联大主持人口普查试验。1946年他作为中国政府代表出席联合国人口委员会会议，参与国际人口统计标准的制定。陈达在《现代中国人口》（1946年英文版，1981年中文版）中汇总了其人口研究成果，提出了</w:t>
      </w:r>
      <w:r>
        <w:rPr>
          <w:rFonts w:hint="eastAsia"/>
          <w:lang w:eastAsia="zh-CN"/>
        </w:rPr>
        <w:t>“</w:t>
      </w:r>
      <w:r>
        <w:t>生存线</w:t>
      </w:r>
      <w:r>
        <w:rPr>
          <w:rFonts w:hint="eastAsia"/>
          <w:lang w:eastAsia="zh-CN"/>
        </w:rPr>
        <w:t>”</w:t>
      </w:r>
      <w:r>
        <w:t>概念——当人口增长超过资源承载能力时，生活水平将降至</w:t>
      </w:r>
      <w:r>
        <w:rPr>
          <w:rFonts w:hint="eastAsia"/>
          <w:lang w:eastAsia="zh-CN"/>
        </w:rPr>
        <w:t>“</w:t>
      </w:r>
      <w:r>
        <w:t>生存线</w:t>
      </w:r>
      <w:r>
        <w:rPr>
          <w:rFonts w:hint="eastAsia"/>
          <w:lang w:eastAsia="zh-CN"/>
        </w:rPr>
        <w:t>”</w:t>
      </w:r>
      <w:r>
        <w:t>以下，社会将陷入不稳定状态。</w:t>
      </w:r>
    </w:p>
    <w:p w14:paraId="05416123">
      <w:r>
        <w:rPr>
          <w:b/>
        </w:rPr>
        <w:t>1940s–1950s：华侨研究。</w:t>
      </w:r>
      <w:r>
        <w:t xml:space="preserve"> 陈达在《南洋华侨与闽粤社会》（1938）中分析了华侨移民对原住社区的社会经济影响——侨汇改变了社区的经济结构，华侨的现代性体验改变了社区的文化观念。这一研究在方法论上开创了</w:t>
      </w:r>
      <w:r>
        <w:rPr>
          <w:rFonts w:hint="eastAsia"/>
          <w:lang w:eastAsia="zh-CN"/>
        </w:rPr>
        <w:t>“</w:t>
      </w:r>
      <w:r>
        <w:t>移民</w:t>
      </w:r>
      <w:r>
        <w:rPr>
          <w:rFonts w:hint="eastAsia"/>
          <w:lang w:eastAsia="zh-CN"/>
        </w:rPr>
        <w:t>－</w:t>
      </w:r>
      <w:r>
        <w:t>社区</w:t>
      </w:r>
      <w:r>
        <w:rPr>
          <w:rFonts w:hint="eastAsia"/>
          <w:lang w:eastAsia="zh-CN"/>
        </w:rPr>
        <w:t>”</w:t>
      </w:r>
      <w:r>
        <w:t>的分析路径。</w:t>
      </w:r>
    </w:p>
    <w:p w14:paraId="580B4641">
      <w:pPr>
        <w:pStyle w:val="166"/>
      </w:pPr>
      <w:r>
        <w:t>▎学术对话与论战</w:t>
      </w:r>
    </w:p>
    <w:p w14:paraId="1E4BFB70">
      <w:r>
        <w:t>与马尔萨斯的关系：陈达接受了马尔萨斯人口压力的理论框架，但修正了其政策结论——马尔萨斯主张道德抑制（延迟婚育），陈达主张制度性的生育控制。与毛泽东的人口观：毛泽东在1950年代提出</w:t>
      </w:r>
      <w:r>
        <w:rPr>
          <w:rFonts w:hint="eastAsia"/>
          <w:lang w:eastAsia="zh-CN"/>
        </w:rPr>
        <w:t>“</w:t>
      </w:r>
      <w:r>
        <w:t>人多好办事</w:t>
      </w:r>
      <w:r>
        <w:rPr>
          <w:rFonts w:hint="eastAsia"/>
          <w:lang w:eastAsia="zh-CN"/>
        </w:rPr>
        <w:t>”</w:t>
      </w:r>
      <w:r>
        <w:t>，陈达的人口限制主张在此话语中被边缘化。1957年马寅初发表《新人口论》主张控制人口增长，遭到批判——陈达的人口学立场在政治上已经无法公开表达。</w:t>
      </w:r>
    </w:p>
    <w:p w14:paraId="71B06BC1">
      <w:pPr>
        <w:pStyle w:val="166"/>
      </w:pPr>
      <w:r>
        <w:t>▎制度化实践与学术场域位置</w:t>
      </w:r>
    </w:p>
    <w:p w14:paraId="401D07A2">
      <w:r>
        <w:t>1923年回国后任清华大学社会学系教授，1930年代任清华社会学系主任。陈达在清华建立了人口和劳工研究的学术传统，培养了一批人口学者。1946年参与联合国人口委员会工作。1952年院系调整后转入中央财经学院，后调入中国人民大学统计系。陈达在1949年后的人口学工作面临政治限制——马寅初事件后，人口控制研究成为学术禁区。1975年陈达去世时，中国人口已从1949年的约5.4亿增长至约9.2亿。</w:t>
      </w:r>
    </w:p>
    <w:p w14:paraId="7CDE115E">
      <w:pPr>
        <w:pStyle w:val="166"/>
      </w:pPr>
      <w:r>
        <w:t>▎学术影响与接受</w:t>
      </w:r>
    </w:p>
    <w:p w14:paraId="6733F4DE">
      <w:r>
        <w:t>陈达在1949年前是中国人口学和劳工研究的奠基人。1949年后其人口学主张被压制，直到1970年代末人口控制政策确立后才被重新评价。1980年代社会学恢复后，陈达的人口学遗产被人口学界（而非社会学界）继承——人口学作为独立学科在1980年代建立，与陈达的工作有直接的谱系关系。劳工研究在1980年代后由新一批社会学家重新开启，但与陈达的学术传统已无直接传承。</w:t>
      </w:r>
    </w:p>
    <w:p w14:paraId="6F8CFA6E">
      <w:pPr>
        <w:pStyle w:val="166"/>
      </w:pPr>
      <w:r>
        <w:t>▎β映射</w:t>
      </w:r>
    </w:p>
    <w:p w14:paraId="592ACBA7">
      <w:pPr>
        <w:pStyle w:val="165"/>
      </w:pPr>
      <w:r>
        <w:t>borne_concepts: [C_生存线</w:t>
      </w:r>
      <w:r>
        <w:rPr>
          <w:rFonts w:hint="eastAsia"/>
          <w:lang w:eastAsia="zh-CN"/>
        </w:rPr>
        <w:t>，</w:t>
      </w:r>
      <w:r>
        <w:t xml:space="preserve"> C_限制人口数量提高人口品质</w:t>
      </w:r>
      <w:r>
        <w:rPr>
          <w:rFonts w:hint="eastAsia"/>
          <w:lang w:eastAsia="zh-CN"/>
        </w:rPr>
        <w:t>，</w:t>
      </w:r>
      <w:r>
        <w:t xml:space="preserve"> C_现代人口普查</w:t>
      </w:r>
      <w:r>
        <w:rPr>
          <w:rFonts w:hint="eastAsia"/>
          <w:lang w:eastAsia="zh-CN"/>
        </w:rPr>
        <w:t>，</w:t>
      </w:r>
      <w:r>
        <w:t xml:space="preserve"> C_华侨与社区]</w:t>
      </w:r>
    </w:p>
    <w:p w14:paraId="691DA821">
      <w:pPr>
        <w:pStyle w:val="165"/>
      </w:pPr>
      <w:r>
        <w:t>contested_concepts: [C_人口绝对过剩vs相对过剩</w:t>
      </w:r>
      <w:r>
        <w:rPr>
          <w:rFonts w:hint="eastAsia"/>
          <w:lang w:eastAsia="zh-CN"/>
        </w:rPr>
        <w:t>，</w:t>
      </w:r>
      <w:r>
        <w:t xml:space="preserve"> C_人口控制vs人多好办事]</w:t>
      </w:r>
    </w:p>
    <w:p w14:paraId="2F6ABFD8">
      <w:pPr>
        <w:pStyle w:val="165"/>
      </w:pPr>
      <w:r>
        <w:t>school: S028</w:t>
      </w:r>
      <w:r>
        <w:rPr>
          <w:rFonts w:hint="eastAsia"/>
          <w:lang w:eastAsia="zh-CN"/>
        </w:rPr>
        <w:t>（</w:t>
      </w:r>
      <w:r>
        <w:t>社会学中国化</w:t>
      </w:r>
      <w:r>
        <w:rPr>
          <w:rFonts w:hint="eastAsia"/>
          <w:lang w:eastAsia="zh-CN"/>
        </w:rPr>
        <w:t>）</w:t>
      </w:r>
    </w:p>
    <w:p w14:paraId="050C52E5">
      <w:pPr>
        <w:pStyle w:val="165"/>
      </w:pPr>
      <w:r>
        <w:t>cross_schools: []</w:t>
      </w:r>
    </w:p>
    <w:p w14:paraId="617C4CDE">
      <w:pPr>
        <w:pStyle w:val="165"/>
      </w:pPr>
      <w:r>
        <w:t>macro_period: T3</w:t>
      </w:r>
    </w:p>
    <w:p w14:paraId="44728A41">
      <w:pPr>
        <w:pStyle w:val="7"/>
      </w:pPr>
      <w:r>
        <w:t>【P151】李景汉（1895–1986）</w:t>
      </w:r>
    </w:p>
    <w:p w14:paraId="555034AC">
      <w:pPr>
        <w:pStyle w:val="166"/>
      </w:pPr>
      <w:r>
        <w:t>▎学术问题与思想起源</w:t>
      </w:r>
    </w:p>
    <w:p w14:paraId="09241AE7">
      <w:r>
        <w:t>李景汉1924年赴美留学，入加利福尼亚大学后转哥伦比亚大学，1926年获硕士学位。在哥大期间接受社会调查方法训练，归国后致力于社会调查在中国的实践。李景汉面对的核心问题是：如何通过系统的社会调查获取中国社会的可靠数据？这一问题与陈达的人口统计问题相呼应，但李景汉的关注点更广泛——不仅是人口数据，还包括经济、教育、卫生等社区全貌。</w:t>
      </w:r>
    </w:p>
    <w:p w14:paraId="262AB09A">
      <w:r>
        <w:t>李景汉与吴文藻的方法论分歧构成了一条重要的分界线。吴文藻主张</w:t>
      </w:r>
      <w:r>
        <w:rPr>
          <w:rFonts w:hint="eastAsia"/>
          <w:lang w:eastAsia="zh-CN"/>
        </w:rPr>
        <w:t>“</w:t>
      </w:r>
      <w:r>
        <w:t>社区研究</w:t>
      </w:r>
      <w:r>
        <w:rPr>
          <w:rFonts w:hint="eastAsia"/>
          <w:lang w:eastAsia="zh-CN"/>
        </w:rPr>
        <w:t>”</w:t>
      </w:r>
      <w:r>
        <w:t>——研究者长期住在社区中，通过参与观察理解社区的整体结构；李景汉代表的是</w:t>
      </w:r>
      <w:r>
        <w:rPr>
          <w:rFonts w:hint="eastAsia"/>
          <w:lang w:eastAsia="zh-CN"/>
        </w:rPr>
        <w:t>“</w:t>
      </w:r>
      <w:r>
        <w:t>社会调查</w:t>
      </w:r>
      <w:r>
        <w:rPr>
          <w:rFonts w:hint="eastAsia"/>
          <w:lang w:eastAsia="zh-CN"/>
        </w:rPr>
        <w:t>”</w:t>
      </w:r>
      <w:r>
        <w:t>传统——研究者通过问卷、统计、测量等方法系统收集社区数据。吴文藻在燕京大学社会学系1931年课程改革中将</w:t>
      </w:r>
      <w:r>
        <w:rPr>
          <w:rFonts w:hint="eastAsia"/>
          <w:lang w:eastAsia="zh-CN"/>
        </w:rPr>
        <w:t>“</w:t>
      </w:r>
      <w:r>
        <w:t>社区研究</w:t>
      </w:r>
      <w:r>
        <w:rPr>
          <w:rFonts w:hint="eastAsia"/>
          <w:lang w:eastAsia="zh-CN"/>
        </w:rPr>
        <w:t>”</w:t>
      </w:r>
      <w:r>
        <w:t>提升为核心方法，将</w:t>
      </w:r>
      <w:r>
        <w:rPr>
          <w:rFonts w:hint="eastAsia"/>
          <w:lang w:eastAsia="zh-CN"/>
        </w:rPr>
        <w:t>“</w:t>
      </w:r>
      <w:r>
        <w:t>社会调查</w:t>
      </w:r>
      <w:r>
        <w:rPr>
          <w:rFonts w:hint="eastAsia"/>
          <w:lang w:eastAsia="zh-CN"/>
        </w:rPr>
        <w:t>”</w:t>
      </w:r>
      <w:r>
        <w:t>降格为辅助手段——这一制度性安排使李景汉代表的</w:t>
      </w:r>
      <w:r>
        <w:rPr>
          <w:rFonts w:hint="eastAsia"/>
          <w:lang w:eastAsia="zh-CN"/>
        </w:rPr>
        <w:t>“</w:t>
      </w:r>
      <w:r>
        <w:t>社会调查</w:t>
      </w:r>
      <w:r>
        <w:rPr>
          <w:rFonts w:hint="eastAsia"/>
          <w:lang w:eastAsia="zh-CN"/>
        </w:rPr>
        <w:t>”</w:t>
      </w:r>
      <w:r>
        <w:t>传统在燕京社会学系被边缘化。但李景汉在中华平民教育促进会的定县调查中证明了</w:t>
      </w:r>
      <w:r>
        <w:rPr>
          <w:rFonts w:hint="eastAsia"/>
          <w:lang w:eastAsia="zh-CN"/>
        </w:rPr>
        <w:t>“</w:t>
      </w:r>
      <w:r>
        <w:t>社会调查</w:t>
      </w:r>
      <w:r>
        <w:rPr>
          <w:rFonts w:hint="eastAsia"/>
          <w:lang w:eastAsia="zh-CN"/>
        </w:rPr>
        <w:t>”</w:t>
      </w:r>
      <w:r>
        <w:t>方法的独立价值——定县调查的规模和系统性是</w:t>
      </w:r>
      <w:r>
        <w:rPr>
          <w:rFonts w:hint="eastAsia"/>
          <w:lang w:eastAsia="zh-CN"/>
        </w:rPr>
        <w:t>“</w:t>
      </w:r>
      <w:r>
        <w:t>社区研究</w:t>
      </w:r>
      <w:r>
        <w:rPr>
          <w:rFonts w:hint="eastAsia"/>
          <w:lang w:eastAsia="zh-CN"/>
        </w:rPr>
        <w:t>”</w:t>
      </w:r>
      <w:r>
        <w:t>方法难以企及的。</w:t>
      </w:r>
    </w:p>
    <w:p w14:paraId="29609712">
      <w:pPr>
        <w:pStyle w:val="166"/>
      </w:pPr>
      <w:r>
        <w:t>▎核心理论贡献</w:t>
      </w:r>
    </w:p>
    <w:p w14:paraId="7E615567">
      <w:r>
        <w:rPr>
          <w:b/>
        </w:rPr>
        <w:t>1920s–1930s：定县调查。</w:t>
      </w:r>
      <w:r>
        <w:t xml:space="preserve"> 1928年李景汉在燕京大学社会学系主持清河调查，这是中国最早的社会调查之一。1930年起参与晏阳初主持的定县实验，负责社会调查工作。定县调查持续约七年，覆盖了定县472个村庄的人口、经济、教育、卫生等全方面数据，产出《定县社会概况调查》（1933）——这是民国时期规模最大、最系统的社会调查报告。调查采用了抽样、统计、制图等现代方法，同时在方法上做了中国化的调整——例如，针对农民文化程度低的情况，调查员必须以口头询问替代书面问卷，以观察替代自填。</w:t>
      </w:r>
    </w:p>
    <w:p w14:paraId="22E1C97E">
      <w:r>
        <w:t>《定县社会概况调查》的方法论意义在于：它证明了大规模社会调查在中国乡村的可行性，同时也暴露了社会调查方法的局限——数据的收集不等于对社区的理解。李景汉在调查报告中提供了大量统计数据，但对数据背后的社会机制缺乏深入分析——这正是吴文藻批评</w:t>
      </w:r>
      <w:r>
        <w:rPr>
          <w:rFonts w:hint="eastAsia"/>
          <w:lang w:eastAsia="zh-CN"/>
        </w:rPr>
        <w:t>“</w:t>
      </w:r>
      <w:r>
        <w:t>社会调查</w:t>
      </w:r>
      <w:r>
        <w:rPr>
          <w:rFonts w:hint="eastAsia"/>
          <w:lang w:eastAsia="zh-CN"/>
        </w:rPr>
        <w:t>”</w:t>
      </w:r>
      <w:r>
        <w:t>为"只见树木不见森林"的依据。</w:t>
      </w:r>
    </w:p>
    <w:p w14:paraId="205F1F6D">
      <w:r>
        <w:rPr>
          <w:b/>
        </w:rPr>
        <w:t>1940s以后：北京社会调查。</w:t>
      </w:r>
      <w:r>
        <w:t xml:space="preserve"> 1949年后李景汉任中国人民大学统计学教授，1950年代参与北京郊区社会调查。他的社会调查方法在统计学的学科框架中得到了延续。</w:t>
      </w:r>
    </w:p>
    <w:p w14:paraId="0B76E46A">
      <w:pPr>
        <w:pStyle w:val="166"/>
      </w:pPr>
      <w:r>
        <w:t>▎学术对话与论战</w:t>
      </w:r>
    </w:p>
    <w:p w14:paraId="7B5EAF91">
      <w:r>
        <w:t>与吴文藻的方法论分歧：吴文藻以</w:t>
      </w:r>
      <w:r>
        <w:rPr>
          <w:rFonts w:hint="eastAsia"/>
          <w:lang w:eastAsia="zh-CN"/>
        </w:rPr>
        <w:t>“</w:t>
      </w:r>
      <w:r>
        <w:t>社区研究</w:t>
      </w:r>
      <w:r>
        <w:rPr>
          <w:rFonts w:hint="eastAsia"/>
          <w:lang w:eastAsia="zh-CN"/>
        </w:rPr>
        <w:t>”</w:t>
      </w:r>
      <w:r>
        <w:t>替代</w:t>
      </w:r>
      <w:r>
        <w:rPr>
          <w:rFonts w:hint="eastAsia"/>
          <w:lang w:eastAsia="zh-CN"/>
        </w:rPr>
        <w:t>“</w:t>
      </w:r>
      <w:r>
        <w:t>社会调查</w:t>
      </w:r>
      <w:r>
        <w:rPr>
          <w:rFonts w:hint="eastAsia"/>
          <w:lang w:eastAsia="zh-CN"/>
        </w:rPr>
        <w:t>”</w:t>
      </w:r>
      <w:r>
        <w:t>，李景汉坚持</w:t>
      </w:r>
      <w:r>
        <w:rPr>
          <w:rFonts w:hint="eastAsia"/>
          <w:lang w:eastAsia="zh-CN"/>
        </w:rPr>
        <w:t>“</w:t>
      </w:r>
      <w:r>
        <w:t>社会调查</w:t>
      </w:r>
      <w:r>
        <w:rPr>
          <w:rFonts w:hint="eastAsia"/>
          <w:lang w:eastAsia="zh-CN"/>
        </w:rPr>
        <w:t>”</w:t>
      </w:r>
      <w:r>
        <w:t>的独立价值。两人的分歧不是</w:t>
      </w:r>
      <w:r>
        <w:rPr>
          <w:rFonts w:hint="eastAsia"/>
          <w:lang w:eastAsia="zh-CN"/>
        </w:rPr>
        <w:t>“</w:t>
      </w:r>
      <w:r>
        <w:t>定性vs定量</w:t>
      </w:r>
      <w:r>
        <w:rPr>
          <w:rFonts w:hint="eastAsia"/>
          <w:lang w:eastAsia="zh-CN"/>
        </w:rPr>
        <w:t>”</w:t>
      </w:r>
      <w:r>
        <w:t>的简单对立——李景汉的定县调查并非纯量化研究，它包含了大量质性描述。真正的分歧在于研究者的角色定位：吴文藻的</w:t>
      </w:r>
      <w:r>
        <w:rPr>
          <w:rFonts w:hint="eastAsia"/>
          <w:lang w:eastAsia="zh-CN"/>
        </w:rPr>
        <w:t>“</w:t>
      </w:r>
      <w:r>
        <w:t>社区研究</w:t>
      </w:r>
      <w:r>
        <w:rPr>
          <w:rFonts w:hint="eastAsia"/>
          <w:lang w:eastAsia="zh-CN"/>
        </w:rPr>
        <w:t>”</w:t>
      </w:r>
      <w:r>
        <w:t>要求研究者成为社区的</w:t>
      </w:r>
      <w:r>
        <w:rPr>
          <w:rFonts w:hint="eastAsia"/>
          <w:lang w:eastAsia="zh-CN"/>
        </w:rPr>
        <w:t>“</w:t>
      </w:r>
      <w:r>
        <w:t>参与者</w:t>
      </w:r>
      <w:r>
        <w:rPr>
          <w:rFonts w:hint="eastAsia"/>
          <w:lang w:eastAsia="zh-CN"/>
        </w:rPr>
        <w:t>”</w:t>
      </w:r>
      <w:r>
        <w:t>，李景汉的</w:t>
      </w:r>
      <w:r>
        <w:rPr>
          <w:rFonts w:hint="eastAsia"/>
          <w:lang w:eastAsia="zh-CN"/>
        </w:rPr>
        <w:t>“</w:t>
      </w:r>
      <w:r>
        <w:t>社会调查</w:t>
      </w:r>
      <w:r>
        <w:rPr>
          <w:rFonts w:hint="eastAsia"/>
          <w:lang w:eastAsia="zh-CN"/>
        </w:rPr>
        <w:t>”</w:t>
      </w:r>
      <w:r>
        <w:t>保持研究者作为</w:t>
      </w:r>
      <w:r>
        <w:rPr>
          <w:rFonts w:hint="eastAsia"/>
          <w:lang w:eastAsia="zh-CN"/>
        </w:rPr>
        <w:t>“</w:t>
      </w:r>
      <w:r>
        <w:t>观察者</w:t>
      </w:r>
      <w:r>
        <w:rPr>
          <w:rFonts w:hint="eastAsia"/>
          <w:lang w:eastAsia="zh-CN"/>
        </w:rPr>
        <w:t>”</w:t>
      </w:r>
      <w:r>
        <w:t>的距离。与晏阳初的关系：定县调查是晏阳初平民教育实验的基础设施，李景汉的调查数据为晏阳初的</w:t>
      </w:r>
      <w:r>
        <w:rPr>
          <w:rFonts w:hint="eastAsia"/>
          <w:lang w:eastAsia="zh-CN"/>
        </w:rPr>
        <w:t>“</w:t>
      </w:r>
      <w:r>
        <w:t>四大教育</w:t>
      </w:r>
      <w:r>
        <w:rPr>
          <w:rFonts w:hint="eastAsia"/>
          <w:lang w:eastAsia="zh-CN"/>
        </w:rPr>
        <w:t>”</w:t>
      </w:r>
      <w:r>
        <w:t>方案提供了经验基础。</w:t>
      </w:r>
    </w:p>
    <w:p w14:paraId="4F646714">
      <w:pPr>
        <w:pStyle w:val="166"/>
      </w:pPr>
      <w:r>
        <w:t>▎制度化实践与学术场域位置</w:t>
      </w:r>
    </w:p>
    <w:p w14:paraId="25DE5BA0">
      <w:r>
        <w:t>1926年回国后先后在燕京大学、中华平民教育促进会、中国人民大学任教。李景汉的制度化贡献主要体现在定县调查——这是中国现代社会调查的奠基性事件。1952年后转入中国人民大学统计系，继续从事社会调查方法的教学。</w:t>
      </w:r>
    </w:p>
    <w:p w14:paraId="70E64A2E">
      <w:pPr>
        <w:pStyle w:val="166"/>
      </w:pPr>
      <w:r>
        <w:t>▎学术影响与接受</w:t>
      </w:r>
    </w:p>
    <w:p w14:paraId="397169B9">
      <w:r>
        <w:t>李景汉的定县调查在民国社会调查史上具有里程碑地位。但1952年后</w:t>
      </w:r>
      <w:r>
        <w:rPr>
          <w:rFonts w:hint="eastAsia"/>
          <w:lang w:eastAsia="zh-CN"/>
        </w:rPr>
        <w:t>“</w:t>
      </w:r>
      <w:r>
        <w:t>社会调查</w:t>
      </w:r>
      <w:r>
        <w:rPr>
          <w:rFonts w:hint="eastAsia"/>
          <w:lang w:eastAsia="zh-CN"/>
        </w:rPr>
        <w:t>”</w:t>
      </w:r>
      <w:r>
        <w:t>作为方法论在社会学中被取消——1952–1979年间，中国社会调查的传统断裂。1980年代社会学恢复后，社会调查方法被重新引入，但此时的</w:t>
      </w:r>
      <w:r>
        <w:rPr>
          <w:rFonts w:hint="eastAsia"/>
          <w:lang w:eastAsia="zh-CN"/>
        </w:rPr>
        <w:t>“</w:t>
      </w:r>
      <w:r>
        <w:t>社会调查</w:t>
      </w:r>
      <w:r>
        <w:rPr>
          <w:rFonts w:hint="eastAsia"/>
          <w:lang w:eastAsia="zh-CN"/>
        </w:rPr>
        <w:t>”</w:t>
      </w:r>
      <w:r>
        <w:t>更多来自美国当代调查方法（抽样调查、问卷设计），而非李景汉所代表的民国传统。李景汉的遗产更多体现在调查数据本身——定县调查的数据至今仍是研究民国乡村社会的重要史料。</w:t>
      </w:r>
    </w:p>
    <w:p w14:paraId="69A74AA3">
      <w:pPr>
        <w:pStyle w:val="166"/>
      </w:pPr>
      <w:r>
        <w:t>▎β映射</w:t>
      </w:r>
    </w:p>
    <w:p w14:paraId="543ECF1D">
      <w:pPr>
        <w:pStyle w:val="165"/>
      </w:pPr>
      <w:r>
        <w:t>borne_concepts: [C_社会调查方法</w:t>
      </w:r>
      <w:r>
        <w:rPr>
          <w:rFonts w:hint="eastAsia"/>
          <w:lang w:eastAsia="zh-CN"/>
        </w:rPr>
        <w:t>，</w:t>
      </w:r>
      <w:r>
        <w:t xml:space="preserve"> C_定县调查</w:t>
      </w:r>
      <w:r>
        <w:rPr>
          <w:rFonts w:hint="eastAsia"/>
          <w:lang w:eastAsia="zh-CN"/>
        </w:rPr>
        <w:t>，</w:t>
      </w:r>
      <w:r>
        <w:t xml:space="preserve"> C_乡村调查统计]</w:t>
      </w:r>
    </w:p>
    <w:p w14:paraId="6F4ECD11">
      <w:pPr>
        <w:pStyle w:val="165"/>
      </w:pPr>
      <w:r>
        <w:t>contested_concepts: [C_社会调查vs社区研究]</w:t>
      </w:r>
    </w:p>
    <w:p w14:paraId="29539D0B">
      <w:pPr>
        <w:pStyle w:val="165"/>
      </w:pPr>
      <w:r>
        <w:t>school: S028</w:t>
      </w:r>
      <w:r>
        <w:rPr>
          <w:rFonts w:hint="eastAsia"/>
          <w:lang w:eastAsia="zh-CN"/>
        </w:rPr>
        <w:t>（</w:t>
      </w:r>
      <w:r>
        <w:t>社会学中国化</w:t>
      </w:r>
      <w:r>
        <w:rPr>
          <w:rFonts w:hint="eastAsia"/>
          <w:lang w:eastAsia="zh-CN"/>
        </w:rPr>
        <w:t>）</w:t>
      </w:r>
    </w:p>
    <w:p w14:paraId="20F9DBD9">
      <w:pPr>
        <w:pStyle w:val="165"/>
      </w:pPr>
      <w:r>
        <w:t>cross_schools: [S029]</w:t>
      </w:r>
    </w:p>
    <w:p w14:paraId="3857FD3D">
      <w:pPr>
        <w:pStyle w:val="165"/>
      </w:pPr>
      <w:r>
        <w:t>macro_period: T3</w:t>
      </w:r>
    </w:p>
    <w:p w14:paraId="088DB1A5">
      <w:pPr>
        <w:pStyle w:val="7"/>
      </w:pPr>
      <w:r>
        <w:t>【P152】林耀华（1910–2000）</w:t>
      </w:r>
    </w:p>
    <w:p w14:paraId="41EC836B">
      <w:pPr>
        <w:pStyle w:val="166"/>
      </w:pPr>
      <w:r>
        <w:t>▎学术问题与思想起源</w:t>
      </w:r>
    </w:p>
    <w:p w14:paraId="2C26B0AC">
      <w:r>
        <w:t>林耀华1932年入燕京大学社会学系，成为吴文藻的学生。在燕京期间，他接受了社区研究方法训练，但同时发展出独特的人类学取向——对宗族制度的关注。1937年林耀华赴哈佛大学人类学系留学，师从胡顿（E. A. Hooton）和科恩（C. S. Coon），1940年获博士学位。在哈佛期间，林耀华接触了美国文化人类学的最新发展，但他的研究素材来自中国——福建古田的宗族社区。林耀华的学术路径与费孝通形成了对照：费孝通从英国社会人类学中继承了功能主义传统，林耀华从美国文化人类学中继承了文化与人格研究传统。</w:t>
      </w:r>
    </w:p>
    <w:p w14:paraId="0E108E30">
      <w:pPr>
        <w:pStyle w:val="166"/>
      </w:pPr>
      <w:r>
        <w:t>▎核心理论贡献</w:t>
      </w:r>
    </w:p>
    <w:p w14:paraId="32700E1B">
      <w:r>
        <w:rPr>
          <w:b/>
        </w:rPr>
        <w:t>1930s–1940s：宗族研究与《金翼》。</w:t>
      </w:r>
      <w:r>
        <w:t xml:space="preserve"> 林耀华在燕京期间的学士论文《义序的宗族研究》（1935）系统分析了中国宗族制度的结构功能，这是中国人类学中第一部系统的宗族研究。1944年在哈佛出版The Golden Wing: A Sociological Study of Chinese Familism（《金翼》），以小说体裁叙述福建古田黄村的宗族兴衰。林耀华在1947年中文版自序中解释了小说体选择的理由：</w:t>
      </w:r>
      <w:r>
        <w:rPr>
          <w:rFonts w:hint="eastAsia"/>
          <w:lang w:eastAsia="zh-CN"/>
        </w:rPr>
        <w:t>“</w:t>
      </w:r>
      <w:r>
        <w:t>社会生活的叙述，比理论的说明更为活泼。</w:t>
      </w:r>
      <w:r>
        <w:rPr>
          <w:rFonts w:hint="eastAsia"/>
          <w:lang w:eastAsia="zh-CN"/>
        </w:rPr>
        <w:t>”</w:t>
      </w:r>
      <w:r>
        <w:t>但《金翼》在学术上的贡献不在于叙述形式，而在于对宗族制度动态性的揭示——宗族不是静态的结构，而是一个在内部竞争和外部压力下不断调整的动态系统。</w:t>
      </w:r>
    </w:p>
    <w:p w14:paraId="395B79FA">
      <w:r>
        <w:t>《金翼》的核心叙事围绕张、黄两家的兴衰展开：张家衰败、黄家兴旺的过程揭示了宗族内部资源分配、权力竞争和婚姻联盟的动态机制。林耀华在理论框架上使用了平衡论（balance theory）——社会系统在内外力量的作用下维持或打破平衡。但与拉德克利夫-布朗的静态平衡论不同，林耀华的平衡是动态的——系统的</w:t>
      </w:r>
      <w:r>
        <w:rPr>
          <w:rFonts w:hint="eastAsia"/>
          <w:lang w:eastAsia="zh-CN"/>
        </w:rPr>
        <w:t>“</w:t>
      </w:r>
      <w:r>
        <w:t>恢复平衡</w:t>
      </w:r>
      <w:r>
        <w:rPr>
          <w:rFonts w:hint="eastAsia"/>
          <w:lang w:eastAsia="zh-CN"/>
        </w:rPr>
        <w:t>”</w:t>
      </w:r>
      <w:r>
        <w:t>本身就是变迁的过程。</w:t>
      </w:r>
    </w:p>
    <w:p w14:paraId="4566B434">
      <w:r>
        <w:rPr>
          <w:b/>
        </w:rPr>
        <w:t>1950s以后：民族研究与中国人类学制度化。</w:t>
      </w:r>
      <w:r>
        <w:t xml:space="preserve"> 1952年院系调整后，林耀华转入中央民族学院从事民族研究，参与少数民族社会历史调查。1950–1960年代多次深入四川、云南、西藏等地区进行民族调查，产出《凉山彝家》（1947初版，1975修订版）等民族志作品。1979年后参与中国人类学的重建工作，任中央民族学院民族研究所所长。</w:t>
      </w:r>
    </w:p>
    <w:p w14:paraId="498AEB31">
      <w:pPr>
        <w:pStyle w:val="166"/>
      </w:pPr>
      <w:r>
        <w:t>▎学术对话与论战</w:t>
      </w:r>
    </w:p>
    <w:p w14:paraId="5B2CA6BA">
      <w:r>
        <w:t>与费孝通的对照：费孝通的社区研究以</w:t>
      </w:r>
      <w:r>
        <w:rPr>
          <w:rFonts w:hint="eastAsia"/>
          <w:lang w:eastAsia="zh-CN"/>
        </w:rPr>
        <w:t>“</w:t>
      </w:r>
      <w:r>
        <w:t>村庄</w:t>
      </w:r>
      <w:r>
        <w:rPr>
          <w:rFonts w:hint="eastAsia"/>
          <w:lang w:eastAsia="zh-CN"/>
        </w:rPr>
        <w:t>”</w:t>
      </w:r>
      <w:r>
        <w:t>为基本单位，林耀华的宗族研究以</w:t>
      </w:r>
      <w:r>
        <w:rPr>
          <w:rFonts w:hint="eastAsia"/>
          <w:lang w:eastAsia="zh-CN"/>
        </w:rPr>
        <w:t>“</w:t>
      </w:r>
      <w:r>
        <w:t>宗族</w:t>
      </w:r>
      <w:r>
        <w:rPr>
          <w:rFonts w:hint="eastAsia"/>
          <w:lang w:eastAsia="zh-CN"/>
        </w:rPr>
        <w:t>”</w:t>
      </w:r>
      <w:r>
        <w:t>为基本单位——前者关注地缘社区的社会结构，后者关注血缘组织的结构功能。这一差异在后来的中国社会人类学中发展为</w:t>
      </w:r>
      <w:r>
        <w:rPr>
          <w:rFonts w:hint="eastAsia"/>
          <w:lang w:eastAsia="zh-CN"/>
        </w:rPr>
        <w:t>“</w:t>
      </w:r>
      <w:r>
        <w:t>社区研究</w:t>
      </w:r>
      <w:r>
        <w:rPr>
          <w:rFonts w:hint="eastAsia"/>
          <w:lang w:eastAsia="zh-CN"/>
        </w:rPr>
        <w:t>”</w:t>
      </w:r>
      <w:r>
        <w:t>与</w:t>
      </w:r>
      <w:r>
        <w:rPr>
          <w:rFonts w:hint="eastAsia"/>
          <w:lang w:eastAsia="zh-CN"/>
        </w:rPr>
        <w:t>“</w:t>
      </w:r>
      <w:r>
        <w:t>宗族研究</w:t>
      </w:r>
      <w:r>
        <w:rPr>
          <w:rFonts w:hint="eastAsia"/>
          <w:lang w:eastAsia="zh-CN"/>
        </w:rPr>
        <w:t>”</w:t>
      </w:r>
      <w:r>
        <w:t>两条路线。与弗里德曼（Maurice Freedman）的关系：弗里德曼在《中国东南的宗族组织》（1958）和《中国宗族与社会变迁》（1966）中建构了海外中国研究的宗族范式，但弗里德曼的研究基于文献而非田野——林耀华的宗族田野工作为弗里德曼的理论提供了经验基础，但两人在理论框架上有根本差异：弗里德曼强调宗族与国家的关系（宗族作为国家权力在地方的代理人），林耀华强调宗族内部的动态平衡。</w:t>
      </w:r>
    </w:p>
    <w:p w14:paraId="784666B3">
      <w:pPr>
        <w:pStyle w:val="166"/>
      </w:pPr>
      <w:r>
        <w:t>▎制度化实践与学术场域位置</w:t>
      </w:r>
    </w:p>
    <w:p w14:paraId="02F8DC5B">
      <w:r>
        <w:t>1940年获哈佛大学博士学位后回国，先后在燕京大学、北京大学、中央民族学院任教。1952年后长期在中央民族学院从事民族研究和教学。林耀华在制度化方面的贡献主要体现在中国人类学的学科建设——他培养的学生包括庄孔韶、潘蛟等，形成了中国人类学中的</w:t>
      </w:r>
      <w:r>
        <w:rPr>
          <w:rFonts w:hint="eastAsia"/>
          <w:lang w:eastAsia="zh-CN"/>
        </w:rPr>
        <w:t>“</w:t>
      </w:r>
      <w:r>
        <w:t>民族研究</w:t>
      </w:r>
      <w:r>
        <w:rPr>
          <w:rFonts w:hint="eastAsia"/>
          <w:lang w:eastAsia="zh-CN"/>
        </w:rPr>
        <w:t>”</w:t>
      </w:r>
      <w:r>
        <w:t>传统。</w:t>
      </w:r>
    </w:p>
    <w:p w14:paraId="7D83A196">
      <w:pPr>
        <w:pStyle w:val="166"/>
      </w:pPr>
      <w:r>
        <w:t>▎学术影响与接受</w:t>
      </w:r>
    </w:p>
    <w:p w14:paraId="121657A3">
      <w:r>
        <w:t>林耀华的《金翼》在海外中国研究中产生了重要影响——它被翻译为英文、日文等多国语言，成为海外学者了解中国宗族制度的重要参考文献。弗里德曼的宗族理论在建构过程中参考了林耀华的田野发现。在国内，林耀华的影响主要通过教学传承——他在中央民族学院培养了数代民族学者和人类学者。庄孔韶在《银翅》（1996）中延续了《金翼》的研究传统，对黄村进行了追踪调查。</w:t>
      </w:r>
    </w:p>
    <w:p w14:paraId="592AA550">
      <w:pPr>
        <w:pStyle w:val="166"/>
      </w:pPr>
      <w:r>
        <w:t>▎β映射</w:t>
      </w:r>
    </w:p>
    <w:p w14:paraId="6BC152A6">
      <w:pPr>
        <w:pStyle w:val="165"/>
      </w:pPr>
      <w:r>
        <w:t>borne_concepts: [C_宗族研究</w:t>
      </w:r>
      <w:r>
        <w:rPr>
          <w:rFonts w:hint="eastAsia"/>
          <w:lang w:eastAsia="zh-CN"/>
        </w:rPr>
        <w:t>，</w:t>
      </w:r>
      <w:r>
        <w:t xml:space="preserve"> C_金翼</w:t>
      </w:r>
      <w:r>
        <w:rPr>
          <w:rFonts w:hint="eastAsia"/>
          <w:lang w:eastAsia="zh-CN"/>
        </w:rPr>
        <w:t>，</w:t>
      </w:r>
      <w:r>
        <w:t xml:space="preserve"> C_动态平衡</w:t>
      </w:r>
      <w:r>
        <w:rPr>
          <w:rFonts w:hint="eastAsia"/>
          <w:lang w:eastAsia="zh-CN"/>
        </w:rPr>
        <w:t>，</w:t>
      </w:r>
      <w:r>
        <w:t xml:space="preserve"> C_民族研究方法]</w:t>
      </w:r>
    </w:p>
    <w:p w14:paraId="57348AEC">
      <w:pPr>
        <w:pStyle w:val="165"/>
      </w:pPr>
      <w:r>
        <w:t>contested_concepts: [C_社区vs宗族作为分析单位</w:t>
      </w:r>
      <w:r>
        <w:rPr>
          <w:rFonts w:hint="eastAsia"/>
          <w:lang w:eastAsia="zh-CN"/>
        </w:rPr>
        <w:t>，</w:t>
      </w:r>
      <w:r>
        <w:t xml:space="preserve"> C_静态平衡vs动态平衡]</w:t>
      </w:r>
    </w:p>
    <w:p w14:paraId="0CACD762">
      <w:pPr>
        <w:pStyle w:val="165"/>
      </w:pPr>
      <w:r>
        <w:t>school: S028</w:t>
      </w:r>
      <w:r>
        <w:rPr>
          <w:rFonts w:hint="eastAsia"/>
          <w:lang w:eastAsia="zh-CN"/>
        </w:rPr>
        <w:t>（</w:t>
      </w:r>
      <w:r>
        <w:t>社会学中国化</w:t>
      </w:r>
      <w:r>
        <w:rPr>
          <w:rFonts w:hint="eastAsia"/>
          <w:lang w:eastAsia="zh-CN"/>
        </w:rPr>
        <w:t>）</w:t>
      </w:r>
    </w:p>
    <w:p w14:paraId="30669729">
      <w:pPr>
        <w:pStyle w:val="165"/>
      </w:pPr>
      <w:r>
        <w:t>cross_schools: []</w:t>
      </w:r>
    </w:p>
    <w:p w14:paraId="2B4230BF">
      <w:pPr>
        <w:pStyle w:val="165"/>
      </w:pPr>
      <w:r>
        <w:t>macro_period: T3</w:t>
      </w:r>
    </w:p>
    <w:p w14:paraId="0F44112A">
      <w:pPr>
        <w:pStyle w:val="7"/>
      </w:pPr>
      <w:r>
        <w:t>【P153】瞿同祖（1910–2008）</w:t>
      </w:r>
    </w:p>
    <w:p w14:paraId="7CBBA308">
      <w:pPr>
        <w:pStyle w:val="166"/>
      </w:pPr>
      <w:r>
        <w:t>▎学术问题与思想起源</w:t>
      </w:r>
    </w:p>
    <w:p w14:paraId="7B3A4431">
      <w:r>
        <w:t>瞿同祖1930年入燕京大学社会学系，成为吴文藻的学生。在燕京期间，他接触了社区研究方法，但很快发展出独特的历史社会学取向——对法律制度与社会结构关系的关注。瞿同祖的问题意识来自一个在西方社会学中同样存在的张力：法律文本与法律实践之间的差距。韦伯在《经济与社会》中对形式理性法的分析预设了法律文本与法律实践的一致性，但瞿同祖在研究中国法律时发现，中国法律文本中的规定与社会实践中的运作之间存在巨大鸿沟——法律是一回事，法律的执行是另一回事。</w:t>
      </w:r>
    </w:p>
    <w:p w14:paraId="42A968D8">
      <w:r>
        <w:t>瞿同祖1939年在云南大学任教期间开始系统研究中国法律与社会的关系。1944年出版《中国法律与中国社会》，1945年赴美，先后在哥伦比亚大学和哈佛大学从事研究。在哥大期间完成了《中国封建社会》（英文本，1965年出版）和《清代地方政府》（英文本，1962年出版）。</w:t>
      </w:r>
    </w:p>
    <w:p w14:paraId="7233DEBF">
      <w:pPr>
        <w:pStyle w:val="166"/>
      </w:pPr>
      <w:r>
        <w:t>▎核心理论贡献</w:t>
      </w:r>
    </w:p>
    <w:p w14:paraId="4D50C016">
      <w:r>
        <w:rPr>
          <w:b/>
        </w:rPr>
        <w:t>1940s：中国法律与中国社会。</w:t>
      </w:r>
      <w:r>
        <w:t xml:space="preserve"> 《中国法律与中国社会》（1944）是瞿同祖最重要的著作。此书的核心论点是：中国法律是儒家的法律——法律条文以儒家伦理为价值基础，法律实践以儒家差序格局为社会结构前提。瞿同祖通过分析中国历代法律中关于家族、婚姻、阶级、宗教的规定，揭示了中国法律的</w:t>
      </w:r>
      <w:r>
        <w:rPr>
          <w:rFonts w:hint="eastAsia"/>
          <w:lang w:eastAsia="zh-CN"/>
        </w:rPr>
        <w:t>“</w:t>
      </w:r>
      <w:r>
        <w:t>差序性</w:t>
      </w:r>
      <w:r>
        <w:rPr>
          <w:rFonts w:hint="eastAsia"/>
          <w:lang w:eastAsia="zh-CN"/>
        </w:rPr>
        <w:t>”</w:t>
      </w:r>
      <w:r>
        <w:t>：同样的行为，施于尊亲属与卑亲属、施于良民与贱民，法律后果截然不同——这正是差序格局在法律制度中的体现。</w:t>
      </w:r>
    </w:p>
    <w:p w14:paraId="39C5B0B6">
      <w:r>
        <w:t>这一发现的理论意义在于：它将费孝通在《乡土中国》中提出的</w:t>
      </w:r>
      <w:r>
        <w:rPr>
          <w:rFonts w:hint="eastAsia"/>
          <w:lang w:eastAsia="zh-CN"/>
        </w:rPr>
        <w:t>“</w:t>
      </w:r>
      <w:r>
        <w:t>差序格局</w:t>
      </w:r>
      <w:r>
        <w:rPr>
          <w:rFonts w:hint="eastAsia"/>
          <w:lang w:eastAsia="zh-CN"/>
        </w:rPr>
        <w:t>”</w:t>
      </w:r>
      <w:r>
        <w:t>概念从社会关系层面推进到了制度层面——差序格局不仅是中国人日常交往的模式，也是中国法律制度的结构原则。瞿同祖同时指出，法律文本与实践之间的鸿沟本身也是一个社会事实——它反映了中国社会中</w:t>
      </w:r>
      <w:r>
        <w:rPr>
          <w:rFonts w:hint="eastAsia"/>
          <w:lang w:eastAsia="zh-CN"/>
        </w:rPr>
        <w:t>“</w:t>
      </w:r>
      <w:r>
        <w:t>情</w:t>
      </w:r>
      <w:r>
        <w:rPr>
          <w:rFonts w:hint="eastAsia"/>
          <w:lang w:eastAsia="zh-CN"/>
        </w:rPr>
        <w:t>”“</w:t>
      </w:r>
      <w:r>
        <w:t>理</w:t>
      </w:r>
      <w:r>
        <w:rPr>
          <w:rFonts w:hint="eastAsia"/>
          <w:lang w:eastAsia="zh-CN"/>
        </w:rPr>
        <w:t>”“</w:t>
      </w:r>
      <w:r>
        <w:t>法</w:t>
      </w:r>
      <w:r>
        <w:rPr>
          <w:rFonts w:hint="eastAsia"/>
          <w:lang w:eastAsia="zh-CN"/>
        </w:rPr>
        <w:t>”</w:t>
      </w:r>
      <w:r>
        <w:t>的张力：法律（法）必须与人情（情）和道理（理）相协调，否则无法在社会中获得执行力。</w:t>
      </w:r>
    </w:p>
    <w:p w14:paraId="673E4922">
      <w:r>
        <w:rPr>
          <w:b/>
        </w:rPr>
        <w:t>1960s：清代地方政府。</w:t>
      </w:r>
      <w:r>
        <w:t xml:space="preserve"> 《清代地方政府》（Local Government in China Under the Ch'ing，1962）是瞿同祖在哥大期间完成的英文学术著作。此书以地方官、幕友、胥吏、士绅等角色为线索，分析了清代地方政府的实际运作——地方政府并非法律文本所规定的官僚机器，而是一个由不同利益群体构成的复杂网络。地方官作为朝廷的代表，在法律上拥有绝对权力，但在实际上受制于幕友的专业知识、胥吏的地方势力、士绅的社区影响。</w:t>
      </w:r>
    </w:p>
    <w:p w14:paraId="7A3E8DFD">
      <w:pPr>
        <w:pStyle w:val="166"/>
      </w:pPr>
      <w:r>
        <w:t>▎学术对话与论战</w:t>
      </w:r>
    </w:p>
    <w:p w14:paraId="6B0A9A9A">
      <w:r>
        <w:t>与韦伯的关系：韦伯将中国法归入</w:t>
      </w:r>
      <w:r>
        <w:rPr>
          <w:rFonts w:hint="eastAsia"/>
          <w:lang w:eastAsia="zh-CN"/>
        </w:rPr>
        <w:t>“</w:t>
      </w:r>
      <w:r>
        <w:t>实质非理性法</w:t>
      </w:r>
      <w:r>
        <w:rPr>
          <w:rFonts w:hint="eastAsia"/>
          <w:lang w:eastAsia="zh-CN"/>
        </w:rPr>
        <w:t>”</w:t>
      </w:r>
      <w:r>
        <w:t>——法律判决基于具体情境而非一般规则。瞿同祖的研究既证实又修正了韦伯的判断：中国法律确实不追求形式理性（法律规则的自洽演绎），但它也不是</w:t>
      </w:r>
      <w:r>
        <w:rPr>
          <w:rFonts w:hint="eastAsia"/>
          <w:lang w:eastAsia="zh-CN"/>
        </w:rPr>
        <w:t>“</w:t>
      </w:r>
      <w:r>
        <w:t>非理性</w:t>
      </w:r>
      <w:r>
        <w:rPr>
          <w:rFonts w:hint="eastAsia"/>
          <w:lang w:eastAsia="zh-CN"/>
        </w:rPr>
        <w:t>”</w:t>
      </w:r>
      <w:r>
        <w:t>的——法律判决遵循</w:t>
      </w:r>
      <w:r>
        <w:rPr>
          <w:rFonts w:hint="eastAsia"/>
          <w:lang w:eastAsia="zh-CN"/>
        </w:rPr>
        <w:t>“</w:t>
      </w:r>
      <w:r>
        <w:t>情理法</w:t>
      </w:r>
      <w:r>
        <w:rPr>
          <w:rFonts w:hint="eastAsia"/>
          <w:lang w:eastAsia="zh-CN"/>
        </w:rPr>
        <w:t>”</w:t>
      </w:r>
      <w:r>
        <w:t>的综合考量，这是一种不同于形式理性的理性类型。与法制史学界的关系：瞿同祖的工作在法制史学和社会学之间占据了一个独特位置——传统法制史学关注法律条文本身，瞿同祖则关注法律与社会的互动。</w:t>
      </w:r>
    </w:p>
    <w:p w14:paraId="5CF98405">
      <w:pPr>
        <w:pStyle w:val="166"/>
      </w:pPr>
      <w:r>
        <w:t>▎制度化实践与学术场域位置</w:t>
      </w:r>
    </w:p>
    <w:p w14:paraId="737184A1">
      <w:r>
        <w:t>1939–1945年在云南大学和西南联大任教，1945年赴美后在哥伦比亚大学和哈佛大学从事研究。1965年回国，任湖南师范学院历史系教授。瞿同祖的海外经历使他的著作在英语世界获得了更广泛的传播——《清代地方政府》至今是海外中国研究中引用最多的中国学者著作之一。但1965年回国后，瞿同祖在湖南师范学院的学术环境限制了他的研究条件——他的研究在1966–1976年间完全中断。</w:t>
      </w:r>
    </w:p>
    <w:p w14:paraId="76053261">
      <w:pPr>
        <w:pStyle w:val="166"/>
      </w:pPr>
      <w:r>
        <w:t>▎学术影响与接受</w:t>
      </w:r>
    </w:p>
    <w:p w14:paraId="5BDA96A0">
      <w:r>
        <w:t>瞿同祖在海外中国研究中的影响远大于国内。《中国法律与中国社会》1981年由中华书局重印后，才在中国国内产生广泛影响。《清代地方政府》至今是英语世界研究中国帝国治理的标准参考文献。瞿同祖的遗产在于：他开创了</w:t>
      </w:r>
      <w:r>
        <w:rPr>
          <w:rFonts w:hint="eastAsia"/>
          <w:lang w:eastAsia="zh-CN"/>
        </w:rPr>
        <w:t>“</w:t>
      </w:r>
      <w:r>
        <w:t>法律社会学</w:t>
      </w:r>
      <w:r>
        <w:rPr>
          <w:rFonts w:hint="eastAsia"/>
          <w:lang w:eastAsia="zh-CN"/>
        </w:rPr>
        <w:t>”</w:t>
      </w:r>
      <w:r>
        <w:t>在中国语境中的研究传统——法律不仅是规则体系，也是社会结构的表现。这一传统在1980年代后的中国法律社会学中被继承，但瞿同祖的</w:t>
      </w:r>
      <w:r>
        <w:rPr>
          <w:rFonts w:hint="eastAsia"/>
          <w:lang w:eastAsia="zh-CN"/>
        </w:rPr>
        <w:t>“</w:t>
      </w:r>
      <w:r>
        <w:t>儒家法律</w:t>
      </w:r>
      <w:r>
        <w:rPr>
          <w:rFonts w:hint="eastAsia"/>
          <w:lang w:eastAsia="zh-CN"/>
        </w:rPr>
        <w:t>”</w:t>
      </w:r>
      <w:r>
        <w:t>框架与当代法律社会学的</w:t>
      </w:r>
      <w:r>
        <w:rPr>
          <w:rFonts w:hint="eastAsia"/>
          <w:lang w:eastAsia="zh-CN"/>
        </w:rPr>
        <w:t>“</w:t>
      </w:r>
      <w:r>
        <w:t>法律多元主义</w:t>
      </w:r>
      <w:r>
        <w:rPr>
          <w:rFonts w:hint="eastAsia"/>
          <w:lang w:eastAsia="zh-CN"/>
        </w:rPr>
        <w:t>”</w:t>
      </w:r>
      <w:r>
        <w:t>框架已有根本差异。</w:t>
      </w:r>
    </w:p>
    <w:p w14:paraId="3C4742F2">
      <w:pPr>
        <w:pStyle w:val="166"/>
      </w:pPr>
      <w:r>
        <w:t>▎β映射</w:t>
      </w:r>
    </w:p>
    <w:p w14:paraId="6AC33CE0">
      <w:pPr>
        <w:pStyle w:val="165"/>
      </w:pPr>
      <w:r>
        <w:t>borne_concepts: [C_儒家法律</w:t>
      </w:r>
      <w:r>
        <w:rPr>
          <w:rFonts w:hint="eastAsia"/>
          <w:lang w:eastAsia="zh-CN"/>
        </w:rPr>
        <w:t>，</w:t>
      </w:r>
      <w:r>
        <w:t xml:space="preserve"> C_情理法</w:t>
      </w:r>
      <w:r>
        <w:rPr>
          <w:rFonts w:hint="eastAsia"/>
          <w:lang w:eastAsia="zh-CN"/>
        </w:rPr>
        <w:t>，</w:t>
      </w:r>
      <w:r>
        <w:t xml:space="preserve"> C_法律差序性</w:t>
      </w:r>
      <w:r>
        <w:rPr>
          <w:rFonts w:hint="eastAsia"/>
          <w:lang w:eastAsia="zh-CN"/>
        </w:rPr>
        <w:t>，</w:t>
      </w:r>
      <w:r>
        <w:t xml:space="preserve"> C_清代地方政府]</w:t>
      </w:r>
    </w:p>
    <w:p w14:paraId="6289BFD6">
      <w:pPr>
        <w:pStyle w:val="165"/>
      </w:pPr>
      <w:r>
        <w:t>contested_concepts: [C_中国法的理性类型</w:t>
      </w:r>
      <w:r>
        <w:rPr>
          <w:rFonts w:hint="eastAsia"/>
          <w:lang w:eastAsia="zh-CN"/>
        </w:rPr>
        <w:t>，</w:t>
      </w:r>
      <w:r>
        <w:t xml:space="preserve"> C_法律文本vs法律实践]</w:t>
      </w:r>
    </w:p>
    <w:p w14:paraId="46F8B428">
      <w:pPr>
        <w:pStyle w:val="165"/>
      </w:pPr>
      <w:r>
        <w:t>school: S028</w:t>
      </w:r>
      <w:r>
        <w:rPr>
          <w:rFonts w:hint="eastAsia"/>
          <w:lang w:eastAsia="zh-CN"/>
        </w:rPr>
        <w:t>（</w:t>
      </w:r>
      <w:r>
        <w:t>社会学中国化</w:t>
      </w:r>
      <w:r>
        <w:rPr>
          <w:rFonts w:hint="eastAsia"/>
          <w:lang w:eastAsia="zh-CN"/>
        </w:rPr>
        <w:t>）</w:t>
      </w:r>
    </w:p>
    <w:p w14:paraId="13F59296">
      <w:pPr>
        <w:pStyle w:val="165"/>
      </w:pPr>
      <w:r>
        <w:t>cross_schools: []</w:t>
      </w:r>
    </w:p>
    <w:p w14:paraId="58ACF193">
      <w:pPr>
        <w:pStyle w:val="165"/>
      </w:pPr>
      <w:r>
        <w:t>macro_period: T3</w:t>
      </w:r>
    </w:p>
    <w:p w14:paraId="5A515FFA">
      <w:pPr>
        <w:pStyle w:val="7"/>
      </w:pPr>
      <w:r>
        <w:t>【P154】陶孟和（1887–1960）</w:t>
      </w:r>
    </w:p>
    <w:p w14:paraId="05CF9C06">
      <w:pPr>
        <w:pStyle w:val="166"/>
      </w:pPr>
      <w:r>
        <w:t>▎学术问题与思想起源</w:t>
      </w:r>
    </w:p>
    <w:p w14:paraId="1095A24E">
      <w:r>
        <w:t>陶孟和1906年赴日本留学，入东京高等师范学校，1913年赴英国伦敦经济学院留学，1919年获博士学位。在伦敦经济学院期间，陶孟和接触了韦伯夫妇（Sidney and Beatrice Webb）的社会调查传统和霍布豪斯（L. T. Hobhouse）的社会哲学。韦伯夫妇的费边社会主义——通过社会调查获取数据、以数据推动社会改良——对陶孟和产生了深远影响。1919年回国后任北京大学教授，1926年创办中华教育文化基金董事会社会调查部（1929年改为北平社会调查所），1934年该所与中央研究院社会科学研究所合并，陶孟和任所长。</w:t>
      </w:r>
    </w:p>
    <w:p w14:paraId="291B6CCB">
      <w:r>
        <w:t>陶孟和面对的核心问题是：如何通过社会调查为中国社会改良提供科学基础？这一问题直接来自费边社会主义的传统——社会改良需要数据支撑，而非仅凭道德热情。陶孟和在伦敦经济学院的训练使他成为中国最早接受系统社会调查方法训练的学者之一。</w:t>
      </w:r>
    </w:p>
    <w:p w14:paraId="1A24E85E">
      <w:pPr>
        <w:pStyle w:val="166"/>
      </w:pPr>
      <w:r>
        <w:t>▎核心理论贡献</w:t>
      </w:r>
    </w:p>
    <w:p w14:paraId="2E85CAEB">
      <w:r>
        <w:rPr>
          <w:b/>
        </w:rPr>
        <w:t>1920s–1930s：社会调查制度化。</w:t>
      </w:r>
      <w:r>
        <w:t xml:space="preserve"> 陶孟和1926年创办的社会调查部是中国第一个专门的社会调查研究机构。在他主持下，该机构完成了北平生活费调查（1926–1927）、北平工人家庭调查等系列研究，产出《北平生活费之分析》（1930）。这些调查采用了记账法——研究者入户指导工人家庭逐日记录收入与支出——这一方法在当时的中国是开创性的。陶孟和在《社会与教育》（1922）中已经系统阐述了社会调查对教育改良和社会政策的意义。</w:t>
      </w:r>
    </w:p>
    <w:p w14:paraId="34599ECF">
      <w:r>
        <w:t>陶孟和的社会调查与李景汉的定县调查形成了互补：陶孟和以城市工人家庭为对象，李景汉以农村社区为对象；陶孟和的方法更精细（记账法），李景汉的方法更广泛（全面普查）。两人在方法论上共享</w:t>
      </w:r>
      <w:r>
        <w:rPr>
          <w:rFonts w:hint="eastAsia"/>
          <w:lang w:eastAsia="zh-CN"/>
        </w:rPr>
        <w:t>“</w:t>
      </w:r>
      <w:r>
        <w:t>以数据推动改良</w:t>
      </w:r>
      <w:r>
        <w:rPr>
          <w:rFonts w:hint="eastAsia"/>
          <w:lang w:eastAsia="zh-CN"/>
        </w:rPr>
        <w:t>”</w:t>
      </w:r>
      <w:r>
        <w:t>的费边社会主义信念。</w:t>
      </w:r>
    </w:p>
    <w:p w14:paraId="7EFE6DDD">
      <w:r>
        <w:rPr>
          <w:b/>
        </w:rPr>
        <w:t>1940s–1950s：学术行政。</w:t>
      </w:r>
      <w:r>
        <w:t xml:space="preserve"> 陶孟和在1940年代主要承担学术行政工作——主持中央研究院社会科学研究所。1949年后任中国科学院副院长，参与了中国科学院的筹建工作。1952年院系调整中，陶孟和的社会调查机构被撤销——社会调查所的研究人员被分散到各大学和政府部门，社会调查作为独立的学术传统断裂。</w:t>
      </w:r>
    </w:p>
    <w:p w14:paraId="5192E5DB">
      <w:pPr>
        <w:pStyle w:val="166"/>
      </w:pPr>
      <w:r>
        <w:t>▎学术对话与论战</w:t>
      </w:r>
    </w:p>
    <w:p w14:paraId="03B8D281">
      <w:r>
        <w:t>与马克思主义学者的分歧：陶孟和的费边社会主义立场主张渐进改良，与马克思主义的革命立场形成对立。但陶孟和在1949年后选择了留下——他的选择可以被理解为对</w:t>
      </w:r>
      <w:r>
        <w:rPr>
          <w:rFonts w:hint="eastAsia"/>
          <w:lang w:eastAsia="zh-CN"/>
        </w:rPr>
        <w:t>“</w:t>
      </w:r>
      <w:r>
        <w:t>社会调查可以为新政权服务</w:t>
      </w:r>
      <w:r>
        <w:rPr>
          <w:rFonts w:hint="eastAsia"/>
          <w:lang w:eastAsia="zh-CN"/>
        </w:rPr>
        <w:t>”</w:t>
      </w:r>
      <w:r>
        <w:t>的判断。事实上，新政权在土地改革和合作化运动中大量使用了社会调查方法，但这些调查服务于政治运动而非学术研究——调查的目的是</w:t>
      </w:r>
      <w:r>
        <w:rPr>
          <w:rFonts w:hint="eastAsia"/>
          <w:lang w:eastAsia="zh-CN"/>
        </w:rPr>
        <w:t>“</w:t>
      </w:r>
      <w:r>
        <w:t>摸底</w:t>
      </w:r>
      <w:r>
        <w:rPr>
          <w:rFonts w:hint="eastAsia"/>
          <w:lang w:eastAsia="zh-CN"/>
        </w:rPr>
        <w:t>”</w:t>
      </w:r>
      <w:r>
        <w:t>（获取政治信息），而非</w:t>
      </w:r>
      <w:r>
        <w:rPr>
          <w:rFonts w:hint="eastAsia"/>
          <w:lang w:eastAsia="zh-CN"/>
        </w:rPr>
        <w:t>“</w:t>
      </w:r>
      <w:r>
        <w:t>理解</w:t>
      </w:r>
      <w:r>
        <w:rPr>
          <w:rFonts w:hint="eastAsia"/>
          <w:lang w:eastAsia="zh-CN"/>
        </w:rPr>
        <w:t>”</w:t>
      </w:r>
      <w:r>
        <w:t>（获取社会知识）。</w:t>
      </w:r>
    </w:p>
    <w:p w14:paraId="6C60E75A">
      <w:pPr>
        <w:pStyle w:val="166"/>
      </w:pPr>
      <w:r>
        <w:t>▎制度化实践与学术场域位置</w:t>
      </w:r>
    </w:p>
    <w:p w14:paraId="06FB02D5">
      <w:r>
        <w:t>陶孟和的制度化贡献主要体现在北平社会调查所的创办和运营——这是中国第一个专业社会调查机构，培养了一批社会调查人才。1949年后任中国科学院副院长，在社会学的制度位置上处于高层——但1952年院系调整后，他作为副院长未能阻止社会学的被取消，这本身是一个制度性事件：学术行政权力在政治决策面前的有限性。</w:t>
      </w:r>
    </w:p>
    <w:p w14:paraId="4737EAE0">
      <w:pPr>
        <w:pStyle w:val="166"/>
      </w:pPr>
      <w:r>
        <w:t>▎学术影响与接受</w:t>
      </w:r>
    </w:p>
    <w:p w14:paraId="3BE4F890">
      <w:r>
        <w:t>陶孟和的直接影响主要在1949年前。北平社会调查所培养的社会调查人才在1952年后分散到统计、经济等部门，社会调查的学术传统由此断裂。1980年代后陶孟和的工作被重新发现，但此时社会调查方法已由美国当代调查方法所替代。陶孟和的遗产更多体现在制度层面——中国社会科学研究机构的组织模式（研究所制度）可以追溯到北平社会调查所的制度设计。</w:t>
      </w:r>
    </w:p>
    <w:p w14:paraId="72B74C89">
      <w:pPr>
        <w:pStyle w:val="166"/>
      </w:pPr>
      <w:r>
        <w:t>▎β映射</w:t>
      </w:r>
    </w:p>
    <w:p w14:paraId="11F2D722">
      <w:pPr>
        <w:pStyle w:val="165"/>
      </w:pPr>
      <w:r>
        <w:t>borne_concepts: [C_社会调查制度化</w:t>
      </w:r>
      <w:r>
        <w:rPr>
          <w:rFonts w:hint="eastAsia"/>
          <w:lang w:eastAsia="zh-CN"/>
        </w:rPr>
        <w:t>，</w:t>
      </w:r>
      <w:r>
        <w:t xml:space="preserve"> C_北平生活费调查</w:t>
      </w:r>
      <w:r>
        <w:rPr>
          <w:rFonts w:hint="eastAsia"/>
          <w:lang w:eastAsia="zh-CN"/>
        </w:rPr>
        <w:t>，</w:t>
      </w:r>
      <w:r>
        <w:t xml:space="preserve"> C_费边社会主义方法]</w:t>
      </w:r>
    </w:p>
    <w:p w14:paraId="6C8C46C2">
      <w:pPr>
        <w:pStyle w:val="165"/>
      </w:pPr>
      <w:r>
        <w:t>contested_concepts: [C_改良vs革命</w:t>
      </w:r>
      <w:r>
        <w:rPr>
          <w:rFonts w:hint="eastAsia"/>
          <w:lang w:eastAsia="zh-CN"/>
        </w:rPr>
        <w:t>，</w:t>
      </w:r>
      <w:r>
        <w:t xml:space="preserve"> C_学术调查vs政治摸底]</w:t>
      </w:r>
    </w:p>
    <w:p w14:paraId="187F73AE">
      <w:pPr>
        <w:pStyle w:val="165"/>
      </w:pPr>
      <w:r>
        <w:t>school: S028</w:t>
      </w:r>
      <w:r>
        <w:rPr>
          <w:rFonts w:hint="eastAsia"/>
          <w:lang w:eastAsia="zh-CN"/>
        </w:rPr>
        <w:t>（</w:t>
      </w:r>
      <w:r>
        <w:t>社会学中国化</w:t>
      </w:r>
      <w:r>
        <w:rPr>
          <w:rFonts w:hint="eastAsia"/>
          <w:lang w:eastAsia="zh-CN"/>
        </w:rPr>
        <w:t>）</w:t>
      </w:r>
    </w:p>
    <w:p w14:paraId="6AB4FBF3">
      <w:pPr>
        <w:pStyle w:val="165"/>
      </w:pPr>
      <w:r>
        <w:t>cross_schools: []</w:t>
      </w:r>
    </w:p>
    <w:p w14:paraId="08EFE280">
      <w:pPr>
        <w:pStyle w:val="165"/>
      </w:pPr>
      <w:r>
        <w:t>macro_period: T3</w:t>
      </w:r>
    </w:p>
    <w:p w14:paraId="3DCC576A">
      <w:pPr>
        <w:pStyle w:val="7"/>
      </w:pPr>
      <w:r>
        <w:t>【P155】吴景超（1901–1968）</w:t>
      </w:r>
    </w:p>
    <w:p w14:paraId="256064C6">
      <w:pPr>
        <w:pStyle w:val="166"/>
      </w:pPr>
      <w:r>
        <w:t>▎学术问题与思想起源</w:t>
      </w:r>
    </w:p>
    <w:p w14:paraId="131A291F">
      <w:r>
        <w:t>吴景超1923年赴美留学，入明尼苏达大学后转芝加哥大学，1928年获博士学位。在芝加哥大学期间，他师从帕克（Robert Park）和伯吉斯（Ernest Burgess），接受了城市生态学和社会调查方法的训练。1928年回国后先后在金陵大学、清华大学任教。吴景超面对的核心问题是：中国作为一个</w:t>
      </w:r>
      <w:r>
        <w:rPr>
          <w:rFonts w:hint="eastAsia"/>
          <w:lang w:eastAsia="zh-CN"/>
        </w:rPr>
        <w:t>“</w:t>
      </w:r>
      <w:r>
        <w:t>第四种国家</w:t>
      </w:r>
      <w:r>
        <w:rPr>
          <w:rFonts w:hint="eastAsia"/>
          <w:lang w:eastAsia="zh-CN"/>
        </w:rPr>
        <w:t>”</w:t>
      </w:r>
      <w:r>
        <w:t>——人口密度高、农业比例高、人均收入低——如何实现经济发展和社会转型？</w:t>
      </w:r>
    </w:p>
    <w:p w14:paraId="1084DA25">
      <w:r>
        <w:rPr>
          <w:rFonts w:hint="eastAsia"/>
          <w:lang w:eastAsia="zh-CN"/>
        </w:rPr>
        <w:t>“</w:t>
      </w:r>
      <w:r>
        <w:t>第四种国家</w:t>
      </w:r>
      <w:r>
        <w:rPr>
          <w:rFonts w:hint="eastAsia"/>
          <w:lang w:eastAsia="zh-CN"/>
        </w:rPr>
        <w:t>”</w:t>
      </w:r>
      <w:r>
        <w:t>的概念来自吴景超对世界各国的分类：第一类国家人口密度高但以工商业为主（如英国），第二类国家人口密度低且以工商业为主（如美国），第三类国家人口密度低且以农业为主（如俄国），第四类国家人口密度高且以农业为主（如中国、印度）。前三类国家各有发展路径可循，唯独第四种国家面临独特困境——既不能复制工业化国家的路径（人口压力过大），也不能复制农业国的路径（人均资源不足）。</w:t>
      </w:r>
    </w:p>
    <w:p w14:paraId="1FBABEA2">
      <w:pPr>
        <w:pStyle w:val="166"/>
      </w:pPr>
      <w:r>
        <w:t>▎核心理论贡献</w:t>
      </w:r>
    </w:p>
    <w:p w14:paraId="6B0309A4">
      <w:r>
        <w:rPr>
          <w:b/>
        </w:rPr>
        <w:t>1930s：城市社会学与</w:t>
      </w:r>
      <w:r>
        <w:rPr>
          <w:rFonts w:hint="eastAsia"/>
          <w:b/>
          <w:lang w:eastAsia="zh-CN"/>
        </w:rPr>
        <w:t>“</w:t>
      </w:r>
      <w:r>
        <w:rPr>
          <w:b/>
        </w:rPr>
        <w:t>第四种国家</w:t>
      </w:r>
      <w:r>
        <w:rPr>
          <w:rFonts w:hint="eastAsia"/>
          <w:b/>
          <w:lang w:eastAsia="zh-CN"/>
        </w:rPr>
        <w:t>”</w:t>
      </w:r>
      <w:r>
        <w:rPr>
          <w:b/>
        </w:rPr>
        <w:t>。</w:t>
      </w:r>
      <w:r>
        <w:t xml:space="preserve"> 吴景超在《第四种国家的出路》（1937）中系统阐述了他的社会改造方案。此书的核心论点是：中国的根本问题是人口与土地的比例失调——人口太多，土地太少，农业无法提供足够的生计。出路在于两条并行路径：第一，发展城市工业，吸收农业过剩人口；第二，节制生育，降低人口增长率。吴景超同时批判了两种对立立场：一是</w:t>
      </w:r>
      <w:r>
        <w:rPr>
          <w:rFonts w:hint="eastAsia"/>
          <w:lang w:eastAsia="zh-CN"/>
        </w:rPr>
        <w:t>“</w:t>
      </w:r>
      <w:r>
        <w:t>以农立国</w:t>
      </w:r>
      <w:r>
        <w:rPr>
          <w:rFonts w:hint="eastAsia"/>
          <w:lang w:eastAsia="zh-CN"/>
        </w:rPr>
        <w:t>”</w:t>
      </w:r>
      <w:r>
        <w:t>的保守立场（梁漱溟），认为中国应当保持农业社会的基本结构；二是</w:t>
      </w:r>
      <w:r>
        <w:rPr>
          <w:rFonts w:hint="eastAsia"/>
          <w:lang w:eastAsia="zh-CN"/>
        </w:rPr>
        <w:t>“</w:t>
      </w:r>
      <w:r>
        <w:t>全盘西化</w:t>
      </w:r>
      <w:r>
        <w:rPr>
          <w:rFonts w:hint="eastAsia"/>
          <w:lang w:eastAsia="zh-CN"/>
        </w:rPr>
        <w:t>”</w:t>
      </w:r>
      <w:r>
        <w:t>的激进立场，认为中国应当完全复制西方工业化路径。吴景超主张的是</w:t>
      </w:r>
      <w:r>
        <w:rPr>
          <w:rFonts w:hint="eastAsia"/>
          <w:lang w:eastAsia="zh-CN"/>
        </w:rPr>
        <w:t>“</w:t>
      </w:r>
      <w:r>
        <w:t>有限工业化</w:t>
      </w:r>
      <w:r>
        <w:rPr>
          <w:rFonts w:hint="eastAsia"/>
          <w:lang w:eastAsia="zh-CN"/>
        </w:rPr>
        <w:t>”</w:t>
      </w:r>
      <w:r>
        <w:t>——在发展城市工业的同时保留农村社区的社会功能。</w:t>
      </w:r>
    </w:p>
    <w:p w14:paraId="1C9F5E23">
      <w:r>
        <w:t>吴景超在《都市社会学》（1929）中引入了芝加哥学派城市生态学方法，这是中国第一部系统的城市社会学著作。他以同心圆模型分析中国城市的空间结构，同时指出了中国城市与芝加哥模型的差异——中国城市的功能分区不是市场机制的自然结果，而是历史和制度的产物。</w:t>
      </w:r>
    </w:p>
    <w:p w14:paraId="0B3613FF">
      <w:r>
        <w:rPr>
          <w:b/>
        </w:rPr>
        <w:t>1940s–1950s：经济思想与政治转变。</w:t>
      </w:r>
      <w:r>
        <w:t xml:space="preserve"> 1940年代吴景超在《经济建设的途径》等文章中继续主张工业化道路，但受到战时经济条件的制约——工业化需要资本积累，而战时资本极度匮乏。1949年后吴景超任清华大学经济学教授，1952年院系调整后转入中央财经学院。他在1950年代发表了一系列讨论中国工业化道路的文章，试图将</w:t>
      </w:r>
      <w:r>
        <w:rPr>
          <w:rFonts w:hint="eastAsia"/>
          <w:lang w:eastAsia="zh-CN"/>
        </w:rPr>
        <w:t>“</w:t>
      </w:r>
      <w:r>
        <w:t>第四种国家</w:t>
      </w:r>
      <w:r>
        <w:rPr>
          <w:rFonts w:hint="eastAsia"/>
          <w:lang w:eastAsia="zh-CN"/>
        </w:rPr>
        <w:t>”</w:t>
      </w:r>
      <w:r>
        <w:t>的分析框架纳入社会主义计划经济的理论语境——但这一努力在学术上和 политически 都未获成功。</w:t>
      </w:r>
    </w:p>
    <w:p w14:paraId="456A0FBF">
      <w:pPr>
        <w:pStyle w:val="166"/>
      </w:pPr>
      <w:r>
        <w:t>▎学术对话与论战</w:t>
      </w:r>
    </w:p>
    <w:p w14:paraId="6C5F8B35">
      <w:r>
        <w:t>与梁漱溟的论战是1930年代中国思想界最重要的论战之一。梁漱溟在《乡村建设理论》中主张以乡村建设为中国社会的根本出路，吴景超在《第四种国家的出路》中认为乡村建设无法解决人口与土地的根本矛盾——必须通过工业化转移农业过剩人口。这一论战在学理层面涉及</w:t>
      </w:r>
      <w:r>
        <w:rPr>
          <w:rFonts w:hint="eastAsia"/>
          <w:lang w:eastAsia="zh-CN"/>
        </w:rPr>
        <w:t>“</w:t>
      </w:r>
      <w:r>
        <w:t>社会变迁的动力</w:t>
      </w:r>
      <w:r>
        <w:rPr>
          <w:rFonts w:hint="eastAsia"/>
          <w:lang w:eastAsia="zh-CN"/>
        </w:rPr>
        <w:t>”</w:t>
      </w:r>
      <w:r>
        <w:t>问题：是乡村社会的内在活力还是外部工业化力量？在政治层面涉及中国现代化的方向：以农为本还是以工为纲？</w:t>
      </w:r>
    </w:p>
    <w:p w14:paraId="0143F4F4">
      <w:pPr>
        <w:pStyle w:val="166"/>
      </w:pPr>
      <w:r>
        <w:t>▎制度化实践与学术场域位置</w:t>
      </w:r>
    </w:p>
    <w:p w14:paraId="018CE3D3">
      <w:r>
        <w:t>1928年回国后先后在金陵大学、清华大学任教。1930年代在清华大学社会学系开设城市社会学和经济社会学课程。1949年后任中央财经学院教授，1957年被划为右派，此后学术工作中断。1968年去世。</w:t>
      </w:r>
    </w:p>
    <w:p w14:paraId="695C313B">
      <w:pPr>
        <w:pStyle w:val="166"/>
      </w:pPr>
      <w:r>
        <w:t>▎学术影响与接受</w:t>
      </w:r>
    </w:p>
    <w:p w14:paraId="5FF8AB69">
      <w:r>
        <w:t>吴景超的</w:t>
      </w:r>
      <w:r>
        <w:rPr>
          <w:rFonts w:hint="eastAsia"/>
          <w:lang w:eastAsia="zh-CN"/>
        </w:rPr>
        <w:t>“</w:t>
      </w:r>
      <w:r>
        <w:t>第四种国家</w:t>
      </w:r>
      <w:r>
        <w:rPr>
          <w:rFonts w:hint="eastAsia"/>
          <w:lang w:eastAsia="zh-CN"/>
        </w:rPr>
        <w:t>”</w:t>
      </w:r>
      <w:r>
        <w:t>概念在1949年前是中国发展社会学最重要的分析框架之一。1949年后，</w:t>
      </w:r>
      <w:r>
        <w:rPr>
          <w:rFonts w:hint="eastAsia"/>
          <w:lang w:eastAsia="zh-CN"/>
        </w:rPr>
        <w:t>“</w:t>
      </w:r>
      <w:r>
        <w:t>工业化</w:t>
      </w:r>
      <w:r>
        <w:rPr>
          <w:rFonts w:hint="eastAsia"/>
          <w:lang w:eastAsia="zh-CN"/>
        </w:rPr>
        <w:t>”</w:t>
      </w:r>
      <w:r>
        <w:t>成为国家政策的方向，但吴景超的</w:t>
      </w:r>
      <w:r>
        <w:rPr>
          <w:rFonts w:hint="eastAsia"/>
          <w:lang w:eastAsia="zh-CN"/>
        </w:rPr>
        <w:t>“</w:t>
      </w:r>
      <w:r>
        <w:t>第四种国家</w:t>
      </w:r>
      <w:r>
        <w:rPr>
          <w:rFonts w:hint="eastAsia"/>
          <w:lang w:eastAsia="zh-CN"/>
        </w:rPr>
        <w:t>”</w:t>
      </w:r>
      <w:r>
        <w:t>分析框架被苏联式</w:t>
      </w:r>
      <w:r>
        <w:rPr>
          <w:rFonts w:hint="eastAsia"/>
          <w:lang w:eastAsia="zh-CN"/>
        </w:rPr>
        <w:t>“</w:t>
      </w:r>
      <w:r>
        <w:t>重工业优先</w:t>
      </w:r>
      <w:r>
        <w:rPr>
          <w:rFonts w:hint="eastAsia"/>
          <w:lang w:eastAsia="zh-CN"/>
        </w:rPr>
        <w:t>”</w:t>
      </w:r>
      <w:r>
        <w:t>的发展模式所替代——人口与土地的比例失调问题在</w:t>
      </w:r>
      <w:r>
        <w:rPr>
          <w:rFonts w:hint="eastAsia"/>
          <w:lang w:eastAsia="zh-CN"/>
        </w:rPr>
        <w:t>“</w:t>
      </w:r>
      <w:r>
        <w:t>大跃进</w:t>
      </w:r>
      <w:r>
        <w:rPr>
          <w:rFonts w:hint="eastAsia"/>
          <w:lang w:eastAsia="zh-CN"/>
        </w:rPr>
        <w:t>”</w:t>
      </w:r>
      <w:r>
        <w:t>的乐观氛围中被忽视。1980年代后吴景超的著作被重新发现，</w:t>
      </w:r>
      <w:r>
        <w:rPr>
          <w:rFonts w:hint="eastAsia"/>
          <w:lang w:eastAsia="zh-CN"/>
        </w:rPr>
        <w:t>“</w:t>
      </w:r>
      <w:r>
        <w:t>第四种国家</w:t>
      </w:r>
      <w:r>
        <w:rPr>
          <w:rFonts w:hint="eastAsia"/>
          <w:lang w:eastAsia="zh-CN"/>
        </w:rPr>
        <w:t>”</w:t>
      </w:r>
      <w:r>
        <w:t>的分析框架在小城镇研究和城乡关系研究中获得了新的相关性。</w:t>
      </w:r>
    </w:p>
    <w:p w14:paraId="68216388">
      <w:pPr>
        <w:pStyle w:val="166"/>
      </w:pPr>
      <w:r>
        <w:t>▎β映射</w:t>
      </w:r>
    </w:p>
    <w:p w14:paraId="13EBFF62">
      <w:pPr>
        <w:pStyle w:val="165"/>
      </w:pPr>
      <w:r>
        <w:t>borne_concepts: [C_第四种国家</w:t>
      </w:r>
      <w:r>
        <w:rPr>
          <w:rFonts w:hint="eastAsia"/>
          <w:lang w:eastAsia="zh-CN"/>
        </w:rPr>
        <w:t>，</w:t>
      </w:r>
      <w:r>
        <w:t xml:space="preserve"> C_城市社会学</w:t>
      </w:r>
      <w:r>
        <w:rPr>
          <w:rFonts w:hint="eastAsia"/>
          <w:lang w:eastAsia="zh-CN"/>
        </w:rPr>
        <w:t>，</w:t>
      </w:r>
      <w:r>
        <w:t xml:space="preserve"> C_有限工业化</w:t>
      </w:r>
      <w:r>
        <w:rPr>
          <w:rFonts w:hint="eastAsia"/>
          <w:lang w:eastAsia="zh-CN"/>
        </w:rPr>
        <w:t>，</w:t>
      </w:r>
      <w:r>
        <w:t xml:space="preserve"> C_人口土地比例]</w:t>
      </w:r>
    </w:p>
    <w:p w14:paraId="547A761C">
      <w:pPr>
        <w:pStyle w:val="165"/>
      </w:pPr>
      <w:r>
        <w:t>contested_concepts: [C_以农立国vs工业化</w:t>
      </w:r>
      <w:r>
        <w:rPr>
          <w:rFonts w:hint="eastAsia"/>
          <w:lang w:eastAsia="zh-CN"/>
        </w:rPr>
        <w:t>，</w:t>
      </w:r>
      <w:r>
        <w:t xml:space="preserve"> C_乡村建设vs城市发展]</w:t>
      </w:r>
    </w:p>
    <w:p w14:paraId="5892C8C7">
      <w:pPr>
        <w:pStyle w:val="165"/>
      </w:pPr>
      <w:r>
        <w:t>school: S028</w:t>
      </w:r>
      <w:r>
        <w:rPr>
          <w:rFonts w:hint="eastAsia"/>
          <w:lang w:eastAsia="zh-CN"/>
        </w:rPr>
        <w:t>（</w:t>
      </w:r>
      <w:r>
        <w:t>社会学中国化</w:t>
      </w:r>
      <w:r>
        <w:rPr>
          <w:rFonts w:hint="eastAsia"/>
          <w:lang w:eastAsia="zh-CN"/>
        </w:rPr>
        <w:t>）</w:t>
      </w:r>
    </w:p>
    <w:p w14:paraId="279605BA">
      <w:pPr>
        <w:pStyle w:val="165"/>
      </w:pPr>
      <w:r>
        <w:t>cross_schools: [S029]</w:t>
      </w:r>
    </w:p>
    <w:p w14:paraId="7061CAB3">
      <w:pPr>
        <w:pStyle w:val="165"/>
      </w:pPr>
      <w:r>
        <w:t>macro_period: T3</w:t>
      </w:r>
    </w:p>
    <w:p w14:paraId="1FB75F10">
      <w:pPr>
        <w:pStyle w:val="7"/>
      </w:pPr>
      <w:r>
        <w:t>【P156】许仕廉（1896–?）</w:t>
      </w:r>
    </w:p>
    <w:p w14:paraId="138A8B2E">
      <w:pPr>
        <w:pStyle w:val="166"/>
      </w:pPr>
      <w:r>
        <w:t>▎学术问题与思想起源</w:t>
      </w:r>
    </w:p>
    <w:p w14:paraId="4C55A3B9">
      <w:r>
        <w:t>许仕廉1922年赴美留学，入芝加哥大学，1926年获社会学博士学位。在芝加哥大学期间师从帕克等人，接受城市社会学和社会调查方法训练。1926年回国后先后在燕京大学、大夏大学任教。许仕廉面对的核心问题是：中国农村社会如何理解自身？他在美国接受了城市社会学的训练，但回国后转向农村社会学研究——这一转向本身就是</w:t>
      </w:r>
      <w:r>
        <w:rPr>
          <w:rFonts w:hint="eastAsia"/>
          <w:lang w:eastAsia="zh-CN"/>
        </w:rPr>
        <w:t>“</w:t>
      </w:r>
      <w:r>
        <w:t>社会学中国化</w:t>
      </w:r>
      <w:r>
        <w:rPr>
          <w:rFonts w:hint="eastAsia"/>
          <w:lang w:eastAsia="zh-CN"/>
        </w:rPr>
        <w:t>”</w:t>
      </w:r>
      <w:r>
        <w:t>的实践：中国是一个农业社会，城市社会学的方法必须被改造才能适应农村研究的需要。</w:t>
      </w:r>
    </w:p>
    <w:p w14:paraId="049698E0">
      <w:pPr>
        <w:pStyle w:val="166"/>
      </w:pPr>
      <w:r>
        <w:t>▎核心理论贡献</w:t>
      </w:r>
    </w:p>
    <w:p w14:paraId="13E0807F">
      <w:r>
        <w:rPr>
          <w:b/>
        </w:rPr>
        <w:t>1920s–1930s：农村社会学。</w:t>
      </w:r>
      <w:r>
        <w:t xml:space="preserve"> 许仕廉在《农村社会学》（1934）中系统阐述了农村社会学的理论框架和研究方法。此书的结构基本沿用了美国农村社会学的框架（以吉莱特J. M. Gillette和索罗金P. Sorokin的著作为蓝本），但在经验材料上大量使用了中国农村的案例。许仕廉在方法论上主张</w:t>
      </w:r>
      <w:r>
        <w:rPr>
          <w:rFonts w:hint="eastAsia"/>
          <w:lang w:eastAsia="zh-CN"/>
        </w:rPr>
        <w:t>“</w:t>
      </w:r>
      <w:r>
        <w:t>社区研究</w:t>
      </w:r>
      <w:r>
        <w:rPr>
          <w:rFonts w:hint="eastAsia"/>
          <w:lang w:eastAsia="zh-CN"/>
        </w:rPr>
        <w:t>”</w:t>
      </w:r>
      <w:r>
        <w:t>——以村庄为基本单位，通过参与观察理解农村社区的社会结构。但与吴文藻的</w:t>
      </w:r>
      <w:r>
        <w:rPr>
          <w:rFonts w:hint="eastAsia"/>
          <w:lang w:eastAsia="zh-CN"/>
        </w:rPr>
        <w:t>“</w:t>
      </w:r>
      <w:r>
        <w:t>社区研究</w:t>
      </w:r>
      <w:r>
        <w:rPr>
          <w:rFonts w:hint="eastAsia"/>
          <w:lang w:eastAsia="zh-CN"/>
        </w:rPr>
        <w:t>”</w:t>
      </w:r>
      <w:r>
        <w:t>不同，许仕廉更强调社区的经济维度——土地制度、租佃关系、乡村工业等经济因素是理解农村社区的关键。</w:t>
      </w:r>
    </w:p>
    <w:p w14:paraId="64B762C9">
      <w:r>
        <w:t>许仕廉还参与了清河调查（与李景汉合作），在清河调查中负责经济调查部分。他在《一个市镇调查的尝试》（1931）中总结了清河调查的方法论经验，提出</w:t>
      </w:r>
      <w:r>
        <w:rPr>
          <w:rFonts w:hint="eastAsia"/>
          <w:lang w:eastAsia="zh-CN"/>
        </w:rPr>
        <w:t>“</w:t>
      </w:r>
      <w:r>
        <w:t>市镇</w:t>
      </w:r>
      <w:r>
        <w:rPr>
          <w:rFonts w:hint="eastAsia"/>
          <w:lang w:eastAsia="zh-CN"/>
        </w:rPr>
        <w:t>”</w:t>
      </w:r>
      <w:r>
        <w:t>作为连接城乡的研究单位——市镇不仅是商业中心，也是城乡社会关系的节点。</w:t>
      </w:r>
    </w:p>
    <w:p w14:paraId="4033D0B2">
      <w:pPr>
        <w:pStyle w:val="166"/>
      </w:pPr>
      <w:r>
        <w:t>▎学术对话与论战</w:t>
      </w:r>
    </w:p>
    <w:p w14:paraId="6E5F1CFF">
      <w:r>
        <w:t>许仕廉在农村社会学中的位置介于孙本文的</w:t>
      </w:r>
      <w:r>
        <w:rPr>
          <w:rFonts w:hint="eastAsia"/>
          <w:lang w:eastAsia="zh-CN"/>
        </w:rPr>
        <w:t>“</w:t>
      </w:r>
      <w:r>
        <w:t>系统社会学</w:t>
      </w:r>
      <w:r>
        <w:rPr>
          <w:rFonts w:hint="eastAsia"/>
          <w:lang w:eastAsia="zh-CN"/>
        </w:rPr>
        <w:t>”</w:t>
      </w:r>
      <w:r>
        <w:t>和吴文藻的</w:t>
      </w:r>
      <w:r>
        <w:rPr>
          <w:rFonts w:hint="eastAsia"/>
          <w:lang w:eastAsia="zh-CN"/>
        </w:rPr>
        <w:t>“</w:t>
      </w:r>
      <w:r>
        <w:t>社区研究</w:t>
      </w:r>
      <w:r>
        <w:rPr>
          <w:rFonts w:hint="eastAsia"/>
          <w:lang w:eastAsia="zh-CN"/>
        </w:rPr>
        <w:t>”</w:t>
      </w:r>
      <w:r>
        <w:t>之间——他接受系统社会学的理论框架，但在研究对象上选择社区研究方法。与杨开道的合作和竞争：杨开道同样从事农村社会学研究，两人在中国农村社会学的学科化方向上有共同利益，但在理论框架上有所差异——许仕廉更偏向美国农村社会学的社区分析传统，杨开道更偏向俄国农村社会学的社会改造传统。</w:t>
      </w:r>
    </w:p>
    <w:p w14:paraId="3DF464D9">
      <w:pPr>
        <w:pStyle w:val="166"/>
      </w:pPr>
      <w:r>
        <w:t>▎制度化实践与学术场域位置</w:t>
      </w:r>
    </w:p>
    <w:p w14:paraId="3457DDA7">
      <w:r>
        <w:t>1926年回国后在燕京大学任教，1930年代参与中国社会学社活动。许仕廉在燕京大学期间参与清河调查的组织工作，在中华平民教育促进会从事农村调查。他的制度化贡献相对有限——没有创办重要的研究机构或学术期刊。</w:t>
      </w:r>
    </w:p>
    <w:p w14:paraId="3C72F104">
      <w:pPr>
        <w:pStyle w:val="166"/>
      </w:pPr>
      <w:r>
        <w:t>▎学术影响与接受</w:t>
      </w:r>
    </w:p>
    <w:p w14:paraId="56B6A692">
      <w:r>
        <w:t>许仕廉的《农村社会学》在1930年代是少数系统论述农村社会学的中文著作之一。但1949年后农村社会学被农业经济学和农村政策研究所替代，许仕廉的农村社会学传统未能延续。1980年代后农村社会学被重新建立，但此时的理论框架已由当代农村社会学（关注农村发展、城乡关系、农村治理等）所替代。</w:t>
      </w:r>
    </w:p>
    <w:p w14:paraId="0D12FD93">
      <w:pPr>
        <w:pStyle w:val="166"/>
      </w:pPr>
      <w:r>
        <w:t>▎β映射</w:t>
      </w:r>
    </w:p>
    <w:p w14:paraId="7AC7E383">
      <w:pPr>
        <w:pStyle w:val="165"/>
      </w:pPr>
      <w:r>
        <w:t>borne_concepts: [C_农村社会学</w:t>
      </w:r>
      <w:r>
        <w:rPr>
          <w:rFonts w:hint="eastAsia"/>
          <w:lang w:eastAsia="zh-CN"/>
        </w:rPr>
        <w:t>，</w:t>
      </w:r>
      <w:r>
        <w:t xml:space="preserve"> C_市镇研究</w:t>
      </w:r>
      <w:r>
        <w:rPr>
          <w:rFonts w:hint="eastAsia"/>
          <w:lang w:eastAsia="zh-CN"/>
        </w:rPr>
        <w:t>，</w:t>
      </w:r>
      <w:r>
        <w:t xml:space="preserve"> C_社区经济分析]</w:t>
      </w:r>
    </w:p>
    <w:p w14:paraId="68554C23">
      <w:pPr>
        <w:pStyle w:val="165"/>
      </w:pPr>
      <w:r>
        <w:t>contested_concepts: [C_农村社区vs城市社区]</w:t>
      </w:r>
    </w:p>
    <w:p w14:paraId="7F6B663C">
      <w:pPr>
        <w:pStyle w:val="165"/>
      </w:pPr>
      <w:r>
        <w:t>school: S028</w:t>
      </w:r>
      <w:r>
        <w:rPr>
          <w:rFonts w:hint="eastAsia"/>
          <w:lang w:eastAsia="zh-CN"/>
        </w:rPr>
        <w:t>（</w:t>
      </w:r>
      <w:r>
        <w:t>社会学中国化</w:t>
      </w:r>
      <w:r>
        <w:rPr>
          <w:rFonts w:hint="eastAsia"/>
          <w:lang w:eastAsia="zh-CN"/>
        </w:rPr>
        <w:t>）</w:t>
      </w:r>
    </w:p>
    <w:p w14:paraId="66D90D3D">
      <w:pPr>
        <w:pStyle w:val="165"/>
      </w:pPr>
      <w:r>
        <w:t>cross_schools: []</w:t>
      </w:r>
    </w:p>
    <w:p w14:paraId="274E9114">
      <w:pPr>
        <w:pStyle w:val="165"/>
      </w:pPr>
      <w:r>
        <w:t>macro_period: T3</w:t>
      </w:r>
    </w:p>
    <w:p w14:paraId="3F1EADD4">
      <w:pPr>
        <w:pStyle w:val="7"/>
      </w:pPr>
      <w:r>
        <w:t>【P157】杨开道（1899–1981）</w:t>
      </w:r>
    </w:p>
    <w:p w14:paraId="10AE08B3">
      <w:pPr>
        <w:pStyle w:val="166"/>
      </w:pPr>
      <w:r>
        <w:t>▎学术问题与思想起源</w:t>
      </w:r>
    </w:p>
    <w:p w14:paraId="29A1D3B9">
      <w:r>
        <w:t>杨开道1920年赴美留学，入伊阿华州立学院（今伊阿华州立大学）和密歇根大学，1927年获农村社会学博士学位。在美国期间师从农村社会学家科耳（C. J. Galpin）和索罗金（P. A. Sorokin），接受了系统的农村社会学训练。1927年回国后先后在大夏大学、燕京大学、中央大学任教。杨开道面对的核心问题是：中国农村如何组织？这一问题不仅是一个学术问题，也是一个实践问题——1920–1930年代中国农村面临深刻的组织危机，传统的乡绅治理在现代化冲击下瓦解，新的组织形式尚未建立。</w:t>
      </w:r>
    </w:p>
    <w:p w14:paraId="4C0BF014">
      <w:pPr>
        <w:pStyle w:val="166"/>
      </w:pPr>
      <w:r>
        <w:t>▎核心理论贡献</w:t>
      </w:r>
    </w:p>
    <w:p w14:paraId="48B1A59B">
      <w:r>
        <w:rPr>
          <w:b/>
        </w:rPr>
        <w:t>1920s–1930s：农村组织与农村社会学。</w:t>
      </w:r>
      <w:r>
        <w:t xml:space="preserve"> 杨开道在《农村社会学》（1929）中系统引入了美国农村社会学的理论框架，但在《农村组织》（1930）中发展了自己的理论——农村组织不仅是经济合作，也是社会整合的基本形式。杨开道区分了</w:t>
      </w:r>
      <w:r>
        <w:rPr>
          <w:rFonts w:hint="eastAsia"/>
          <w:lang w:eastAsia="zh-CN"/>
        </w:rPr>
        <w:t>“</w:t>
      </w:r>
      <w:r>
        <w:t>自然组织</w:t>
      </w:r>
      <w:r>
        <w:rPr>
          <w:rFonts w:hint="eastAsia"/>
          <w:lang w:eastAsia="zh-CN"/>
        </w:rPr>
        <w:t>”</w:t>
      </w:r>
      <w:r>
        <w:t>（基于血缘和地缘的传统组织）和</w:t>
      </w:r>
      <w:r>
        <w:rPr>
          <w:rFonts w:hint="eastAsia"/>
          <w:lang w:eastAsia="zh-CN"/>
        </w:rPr>
        <w:t>“</w:t>
      </w:r>
      <w:r>
        <w:t>人为组织</w:t>
      </w:r>
      <w:r>
        <w:rPr>
          <w:rFonts w:hint="eastAsia"/>
          <w:lang w:eastAsia="zh-CN"/>
        </w:rPr>
        <w:t>”</w:t>
      </w:r>
      <w:r>
        <w:t>（基于功能需求的新型组织），认为中国农村的现代化关键是发展</w:t>
      </w:r>
      <w:r>
        <w:rPr>
          <w:rFonts w:hint="eastAsia"/>
          <w:lang w:eastAsia="zh-CN"/>
        </w:rPr>
        <w:t>“</w:t>
      </w:r>
      <w:r>
        <w:t>人为组织</w:t>
      </w:r>
      <w:r>
        <w:rPr>
          <w:rFonts w:hint="eastAsia"/>
          <w:lang w:eastAsia="zh-CN"/>
        </w:rPr>
        <w:t>”</w:t>
      </w:r>
      <w:r>
        <w:t>以补充</w:t>
      </w:r>
      <w:r>
        <w:rPr>
          <w:rFonts w:hint="eastAsia"/>
          <w:lang w:eastAsia="zh-CN"/>
        </w:rPr>
        <w:t>“</w:t>
      </w:r>
      <w:r>
        <w:t>自然组织</w:t>
      </w:r>
      <w:r>
        <w:rPr>
          <w:rFonts w:hint="eastAsia"/>
          <w:lang w:eastAsia="zh-CN"/>
        </w:rPr>
        <w:t>”</w:t>
      </w:r>
      <w:r>
        <w:t>的不足——合作社、农会、学校等新型组织是农村现代化的制度载体。</w:t>
      </w:r>
    </w:p>
    <w:p w14:paraId="17AAF88E">
      <w:r>
        <w:t>杨开道在《农村自治》（1932）中进一步分析了农村自治的组织条件——自治需要以社区认同和公民参与为基础，而中国农村缺乏这两者的制度传统。这一分析与费孝通后来在《乡土中国》中提出的</w:t>
      </w:r>
      <w:r>
        <w:rPr>
          <w:rFonts w:hint="eastAsia"/>
          <w:lang w:eastAsia="zh-CN"/>
        </w:rPr>
        <w:t>“</w:t>
      </w:r>
      <w:r>
        <w:t>礼治秩序</w:t>
      </w:r>
      <w:r>
        <w:rPr>
          <w:rFonts w:hint="eastAsia"/>
          <w:lang w:eastAsia="zh-CN"/>
        </w:rPr>
        <w:t>”</w:t>
      </w:r>
      <w:r>
        <w:t>和</w:t>
      </w:r>
      <w:r>
        <w:rPr>
          <w:rFonts w:hint="eastAsia"/>
          <w:lang w:eastAsia="zh-CN"/>
        </w:rPr>
        <w:t>“</w:t>
      </w:r>
      <w:r>
        <w:t>无讼</w:t>
      </w:r>
      <w:r>
        <w:rPr>
          <w:rFonts w:hint="eastAsia"/>
          <w:lang w:eastAsia="zh-CN"/>
        </w:rPr>
        <w:t>”</w:t>
      </w:r>
      <w:r>
        <w:t>概念形成了对话——费孝通从</w:t>
      </w:r>
      <w:r>
        <w:rPr>
          <w:rFonts w:hint="eastAsia"/>
          <w:lang w:eastAsia="zh-CN"/>
        </w:rPr>
        <w:t>“</w:t>
      </w:r>
      <w:r>
        <w:t>礼治</w:t>
      </w:r>
      <w:r>
        <w:rPr>
          <w:rFonts w:hint="eastAsia"/>
          <w:lang w:eastAsia="zh-CN"/>
        </w:rPr>
        <w:t>”</w:t>
      </w:r>
      <w:r>
        <w:t>的角度理解乡村治理，杨开道从</w:t>
      </w:r>
      <w:r>
        <w:rPr>
          <w:rFonts w:hint="eastAsia"/>
          <w:lang w:eastAsia="zh-CN"/>
        </w:rPr>
        <w:t>“</w:t>
      </w:r>
      <w:r>
        <w:t>自治</w:t>
      </w:r>
      <w:r>
        <w:rPr>
          <w:rFonts w:hint="eastAsia"/>
          <w:lang w:eastAsia="zh-CN"/>
        </w:rPr>
        <w:t>”</w:t>
      </w:r>
      <w:r>
        <w:t>的角度理解乡村治理，两者的差异反映了</w:t>
      </w:r>
      <w:r>
        <w:rPr>
          <w:rFonts w:hint="eastAsia"/>
          <w:lang w:eastAsia="zh-CN"/>
        </w:rPr>
        <w:t>“</w:t>
      </w:r>
      <w:r>
        <w:t>传统延续</w:t>
      </w:r>
      <w:r>
        <w:rPr>
          <w:rFonts w:hint="eastAsia"/>
          <w:lang w:eastAsia="zh-CN"/>
        </w:rPr>
        <w:t>”</w:t>
      </w:r>
      <w:r>
        <w:t>与</w:t>
      </w:r>
      <w:r>
        <w:rPr>
          <w:rFonts w:hint="eastAsia"/>
          <w:lang w:eastAsia="zh-CN"/>
        </w:rPr>
        <w:t>“</w:t>
      </w:r>
      <w:r>
        <w:t>制度创新</w:t>
      </w:r>
      <w:r>
        <w:rPr>
          <w:rFonts w:hint="eastAsia"/>
          <w:lang w:eastAsia="zh-CN"/>
        </w:rPr>
        <w:t>”</w:t>
      </w:r>
      <w:r>
        <w:t>的不同取向。</w:t>
      </w:r>
    </w:p>
    <w:p w14:paraId="539D1E75">
      <w:pPr>
        <w:pStyle w:val="166"/>
      </w:pPr>
      <w:r>
        <w:t>▎学术对话与论战</w:t>
      </w:r>
    </w:p>
    <w:p w14:paraId="6C20B93B">
      <w:r>
        <w:t>与吴景超的论战中，杨开道坚持农村社会的自主性——农村组织应当从农村内部生长出来，而非由外部力量（城市工业化）强加。吴景超则认为农村社会的自主性在人口压力面前已经失效——必须通过工业化转移过剩人口。与梁漱溟的关系：杨开道在农村组织问题上的立场与梁漱溟的乡村建设有理论亲和性——两者都强调农村社区的自组织能力。但杨开道作为学院社会学家，与梁漱溟作为社会运动实践者，在制度路径上有根本差异。</w:t>
      </w:r>
    </w:p>
    <w:p w14:paraId="4B92EC66">
      <w:pPr>
        <w:pStyle w:val="166"/>
      </w:pPr>
      <w:r>
        <w:t>▎制度化实践与学术场域位置</w:t>
      </w:r>
    </w:p>
    <w:p w14:paraId="14C8058B">
      <w:r>
        <w:t>1927年回国后先后在大夏大学、燕京大学、中央大学任教。杨开道在燕京大学期间参与农村社会学的教学和调查工作。1949年后任华中农学院（今华中农业大学）教授，在农村社会学领域继续教学。1952年后社会学被取消，杨开道转入农业经济领域。</w:t>
      </w:r>
    </w:p>
    <w:p w14:paraId="28206B74">
      <w:pPr>
        <w:pStyle w:val="166"/>
      </w:pPr>
      <w:r>
        <w:t>▎学术影响与接受</w:t>
      </w:r>
    </w:p>
    <w:p w14:paraId="7452CE8F">
      <w:r>
        <w:t>杨开道的农村社会学在1949年前是中国农村社会学的重要参考著作。1949年后其</w:t>
      </w:r>
      <w:r>
        <w:rPr>
          <w:rFonts w:hint="eastAsia"/>
          <w:lang w:eastAsia="zh-CN"/>
        </w:rPr>
        <w:t>“</w:t>
      </w:r>
      <w:r>
        <w:t>农村组织</w:t>
      </w:r>
      <w:r>
        <w:rPr>
          <w:rFonts w:hint="eastAsia"/>
          <w:lang w:eastAsia="zh-CN"/>
        </w:rPr>
        <w:t>”</w:t>
      </w:r>
      <w:r>
        <w:t>和</w:t>
      </w:r>
      <w:r>
        <w:rPr>
          <w:rFonts w:hint="eastAsia"/>
          <w:lang w:eastAsia="zh-CN"/>
        </w:rPr>
        <w:t>“</w:t>
      </w:r>
      <w:r>
        <w:t>农村自治</w:t>
      </w:r>
      <w:r>
        <w:rPr>
          <w:rFonts w:hint="eastAsia"/>
          <w:lang w:eastAsia="zh-CN"/>
        </w:rPr>
        <w:t>”</w:t>
      </w:r>
      <w:r>
        <w:t>概念在集体化话语中被替代——</w:t>
      </w:r>
      <w:r>
        <w:rPr>
          <w:rFonts w:hint="eastAsia"/>
          <w:lang w:eastAsia="zh-CN"/>
        </w:rPr>
        <w:t>“</w:t>
      </w:r>
      <w:r>
        <w:t>组织</w:t>
      </w:r>
      <w:r>
        <w:rPr>
          <w:rFonts w:hint="eastAsia"/>
          <w:lang w:eastAsia="zh-CN"/>
        </w:rPr>
        <w:t>”</w:t>
      </w:r>
      <w:r>
        <w:t>被</w:t>
      </w:r>
      <w:r>
        <w:rPr>
          <w:rFonts w:hint="eastAsia"/>
          <w:lang w:eastAsia="zh-CN"/>
        </w:rPr>
        <w:t>“</w:t>
      </w:r>
      <w:r>
        <w:t>人民公社</w:t>
      </w:r>
      <w:r>
        <w:rPr>
          <w:rFonts w:hint="eastAsia"/>
          <w:lang w:eastAsia="zh-CN"/>
        </w:rPr>
        <w:t>”</w:t>
      </w:r>
      <w:r>
        <w:t>所替代，</w:t>
      </w:r>
      <w:r>
        <w:rPr>
          <w:rFonts w:hint="eastAsia"/>
          <w:lang w:eastAsia="zh-CN"/>
        </w:rPr>
        <w:t>“</w:t>
      </w:r>
      <w:r>
        <w:t>自治</w:t>
      </w:r>
      <w:r>
        <w:rPr>
          <w:rFonts w:hint="eastAsia"/>
          <w:lang w:eastAsia="zh-CN"/>
        </w:rPr>
        <w:t>”</w:t>
      </w:r>
      <w:r>
        <w:t>被</w:t>
      </w:r>
      <w:r>
        <w:rPr>
          <w:rFonts w:hint="eastAsia"/>
          <w:lang w:eastAsia="zh-CN"/>
        </w:rPr>
        <w:t>“</w:t>
      </w:r>
      <w:r>
        <w:t>党的领导</w:t>
      </w:r>
      <w:r>
        <w:rPr>
          <w:rFonts w:hint="eastAsia"/>
          <w:lang w:eastAsia="zh-CN"/>
        </w:rPr>
        <w:t>”</w:t>
      </w:r>
      <w:r>
        <w:t>所替代。1980年代后村民自治制度的建立使杨开道的</w:t>
      </w:r>
      <w:r>
        <w:rPr>
          <w:rFonts w:hint="eastAsia"/>
          <w:lang w:eastAsia="zh-CN"/>
        </w:rPr>
        <w:t>“</w:t>
      </w:r>
      <w:r>
        <w:t>农村自治</w:t>
      </w:r>
      <w:r>
        <w:rPr>
          <w:rFonts w:hint="eastAsia"/>
          <w:lang w:eastAsia="zh-CN"/>
        </w:rPr>
        <w:t>”</w:t>
      </w:r>
      <w:r>
        <w:t>概念获得了新的相关性，但杨开道本人已退出学术活动。</w:t>
      </w:r>
    </w:p>
    <w:p w14:paraId="2BB99814">
      <w:pPr>
        <w:pStyle w:val="166"/>
      </w:pPr>
      <w:r>
        <w:t>▎β映射</w:t>
      </w:r>
    </w:p>
    <w:p w14:paraId="721999F4">
      <w:pPr>
        <w:pStyle w:val="165"/>
      </w:pPr>
      <w:r>
        <w:t>borne_concepts: [C_农村组织</w:t>
      </w:r>
      <w:r>
        <w:rPr>
          <w:rFonts w:hint="eastAsia"/>
          <w:lang w:eastAsia="zh-CN"/>
        </w:rPr>
        <w:t>，</w:t>
      </w:r>
      <w:r>
        <w:t xml:space="preserve"> C_农村自治</w:t>
      </w:r>
      <w:r>
        <w:rPr>
          <w:rFonts w:hint="eastAsia"/>
          <w:lang w:eastAsia="zh-CN"/>
        </w:rPr>
        <w:t>，</w:t>
      </w:r>
      <w:r>
        <w:t xml:space="preserve"> C_自然组织vs人为组织]</w:t>
      </w:r>
    </w:p>
    <w:p w14:paraId="7AC9DE1C">
      <w:pPr>
        <w:pStyle w:val="165"/>
      </w:pPr>
      <w:r>
        <w:t>contested_concepts: [C_农村自主性vs外部干预]</w:t>
      </w:r>
    </w:p>
    <w:p w14:paraId="43C2F163">
      <w:pPr>
        <w:pStyle w:val="165"/>
      </w:pPr>
      <w:r>
        <w:t>school: S028</w:t>
      </w:r>
      <w:r>
        <w:rPr>
          <w:rFonts w:hint="eastAsia"/>
          <w:lang w:eastAsia="zh-CN"/>
        </w:rPr>
        <w:t>（</w:t>
      </w:r>
      <w:r>
        <w:t>社会学中国化</w:t>
      </w:r>
      <w:r>
        <w:rPr>
          <w:rFonts w:hint="eastAsia"/>
          <w:lang w:eastAsia="zh-CN"/>
        </w:rPr>
        <w:t>）</w:t>
      </w:r>
    </w:p>
    <w:p w14:paraId="01EA4963">
      <w:pPr>
        <w:pStyle w:val="165"/>
      </w:pPr>
      <w:r>
        <w:t>cross_schools: []</w:t>
      </w:r>
    </w:p>
    <w:p w14:paraId="4CEDA2B0">
      <w:pPr>
        <w:pStyle w:val="165"/>
      </w:pPr>
      <w:r>
        <w:t>macro_period: T3</w:t>
      </w:r>
    </w:p>
    <w:p w14:paraId="095E435D">
      <w:pPr>
        <w:pStyle w:val="7"/>
      </w:pPr>
      <w:r>
        <w:t>【P158】严景耀（1905–1976）</w:t>
      </w:r>
    </w:p>
    <w:p w14:paraId="793422B8">
      <w:pPr>
        <w:pStyle w:val="166"/>
      </w:pPr>
      <w:r>
        <w:t>▎学术问题与思想起源</w:t>
      </w:r>
    </w:p>
    <w:p w14:paraId="4DC7D62B">
      <w:r>
        <w:t>严景耀1927年入燕京大学社会学系，1930年毕业后留校任教。在燕京期间，他接触了犯罪学的相关文献，但中国当时没有任何系统的犯罪学研究。严景耀面对的核心问题是：中国犯罪现象的社会根源是什么？这一问题在西方犯罪学中已有丰富的学术传统（意大利的龙勃罗梭、法国的塔尔德等），但中国缺乏系统的犯罪统计和犯罪学研究。严景耀的解决方案是</w:t>
      </w:r>
      <w:r>
        <w:rPr>
          <w:rFonts w:hint="eastAsia"/>
          <w:lang w:eastAsia="zh-CN"/>
        </w:rPr>
        <w:t>“</w:t>
      </w:r>
      <w:r>
        <w:t>参与式犯罪调查</w:t>
      </w:r>
      <w:r>
        <w:rPr>
          <w:rFonts w:hint="eastAsia"/>
          <w:lang w:eastAsia="zh-CN"/>
        </w:rPr>
        <w:t>”</w:t>
      </w:r>
      <w:r>
        <w:t>——他亲自进入监狱，以犯人为调查对象，获取第一手资料。</w:t>
      </w:r>
    </w:p>
    <w:p w14:paraId="3618C104">
      <w:pPr>
        <w:pStyle w:val="166"/>
      </w:pPr>
      <w:r>
        <w:t>▎核心理论贡献</w:t>
      </w:r>
    </w:p>
    <w:p w14:paraId="6795C048">
      <w:r>
        <w:rPr>
          <w:b/>
        </w:rPr>
        <w:t>1930s：犯罪学研究。</w:t>
      </w:r>
      <w:r>
        <w:t xml:space="preserve"> 严景耀1930年在燕京大学期间进入北平监狱进行犯罪调查，这一调查持续了数月。他将调查结果整理为《中国的犯罪问题与社会变迁的关系》（1934），这是中国第一部系统的犯罪社会学著作。此书的核心论点是：犯罪不是个人道德缺陷的产物，而是社会结构变迁的产物——中国社会的快速转型（城市化、工业化、传统道德瓦解）产生了大量</w:t>
      </w:r>
      <w:r>
        <w:rPr>
          <w:rFonts w:hint="eastAsia"/>
          <w:lang w:eastAsia="zh-CN"/>
        </w:rPr>
        <w:t>“</w:t>
      </w:r>
      <w:r>
        <w:t>社会性犯罪</w:t>
      </w:r>
      <w:r>
        <w:rPr>
          <w:rFonts w:hint="eastAsia"/>
          <w:lang w:eastAsia="zh-CN"/>
        </w:rPr>
        <w:t>”</w:t>
      </w:r>
      <w:r>
        <w:t>——那些在传统社会秩序中不会发生的犯罪，在社会转型中变得普遍。</w:t>
      </w:r>
    </w:p>
    <w:p w14:paraId="5912D082">
      <w:r>
        <w:t>严景耀在方法上的创新是</w:t>
      </w:r>
      <w:r>
        <w:rPr>
          <w:rFonts w:hint="eastAsia"/>
          <w:lang w:eastAsia="zh-CN"/>
        </w:rPr>
        <w:t>“</w:t>
      </w:r>
      <w:r>
        <w:t>参与式犯罪调查</w:t>
      </w:r>
      <w:r>
        <w:rPr>
          <w:rFonts w:hint="eastAsia"/>
          <w:lang w:eastAsia="zh-CN"/>
        </w:rPr>
        <w:t>”</w:t>
      </w:r>
      <w:r>
        <w:t>——他不仅是观察者，也是监狱生活的参与者。他申请成为监狱的</w:t>
      </w:r>
      <w:r>
        <w:rPr>
          <w:rFonts w:hint="eastAsia"/>
          <w:lang w:eastAsia="zh-CN"/>
        </w:rPr>
        <w:t>“</w:t>
      </w:r>
      <w:r>
        <w:t>志愿看守</w:t>
      </w:r>
      <w:r>
        <w:rPr>
          <w:rFonts w:hint="eastAsia"/>
          <w:lang w:eastAsia="zh-CN"/>
        </w:rPr>
        <w:t>”</w:t>
      </w:r>
      <w:r>
        <w:t>，在监狱中与犯人共同生活，获取了大量质性资料。这一方法在当时的犯罪学中是开创性的——西方犯罪学主要依赖统计资料和个案记录，很少使用参与观察方法。</w:t>
      </w:r>
    </w:p>
    <w:p w14:paraId="65941924">
      <w:r>
        <w:t>严景耀还参与了中国监狱制度的改革研究，在《北平监狱调查》（1930）中详细记录了中国监狱的物质条件和制度运作，为监狱改革提供了经验依据。</w:t>
      </w:r>
    </w:p>
    <w:p w14:paraId="1208A859">
      <w:pPr>
        <w:pStyle w:val="166"/>
      </w:pPr>
      <w:r>
        <w:t>▎学术对话与论战</w:t>
      </w:r>
    </w:p>
    <w:p w14:paraId="7C9CA337">
      <w:r>
        <w:t>与西方犯罪学的关系：严景耀的研究主要参考了美国犯罪学的社会学传统（萨瑟兰Edwin Sutherland的</w:t>
      </w:r>
      <w:r>
        <w:rPr>
          <w:rFonts w:hint="eastAsia"/>
          <w:lang w:eastAsia="zh-CN"/>
        </w:rPr>
        <w:t>“</w:t>
      </w:r>
      <w:r>
        <w:t>不同接触</w:t>
      </w:r>
      <w:r>
        <w:rPr>
          <w:rFonts w:hint="eastAsia"/>
          <w:lang w:eastAsia="zh-CN"/>
        </w:rPr>
        <w:t>”</w:t>
      </w:r>
      <w:r>
        <w:t>理论），但他将这一传统置于中国社会变迁的语境中——犯罪不是个体层面的</w:t>
      </w:r>
      <w:r>
        <w:rPr>
          <w:rFonts w:hint="eastAsia"/>
          <w:lang w:eastAsia="zh-CN"/>
        </w:rPr>
        <w:t>“</w:t>
      </w:r>
      <w:r>
        <w:t>接触</w:t>
      </w:r>
      <w:r>
        <w:rPr>
          <w:rFonts w:hint="eastAsia"/>
          <w:lang w:eastAsia="zh-CN"/>
        </w:rPr>
        <w:t>”</w:t>
      </w:r>
      <w:r>
        <w:t>问题，而是社会层面的</w:t>
      </w:r>
      <w:r>
        <w:rPr>
          <w:rFonts w:hint="eastAsia"/>
          <w:lang w:eastAsia="zh-CN"/>
        </w:rPr>
        <w:t>“</w:t>
      </w:r>
      <w:r>
        <w:t>变迁</w:t>
      </w:r>
      <w:r>
        <w:rPr>
          <w:rFonts w:hint="eastAsia"/>
          <w:lang w:eastAsia="zh-CN"/>
        </w:rPr>
        <w:t>”</w:t>
      </w:r>
      <w:r>
        <w:t>问题。与法律社会学的关系：严景耀的犯罪研究与瞿同祖的法律研究形成了互补——瞿同祖关注法律制度与社会结构的关系，严景耀关注犯罪行为与社会变迁的关系。</w:t>
      </w:r>
    </w:p>
    <w:p w14:paraId="411DE82A">
      <w:pPr>
        <w:pStyle w:val="166"/>
      </w:pPr>
      <w:r>
        <w:t>▎制度化实践与学术场域位置</w:t>
      </w:r>
    </w:p>
    <w:p w14:paraId="66AEB99F">
      <w:r>
        <w:t>1930年燕京大学毕业后留校任教，1930年代在燕京大学从事犯罪学教学和研究。1949年后任北京政法学院（今中国政法大学）教授，在法学教育的框架中继续从事犯罪学研究。严景耀是第一届全国人大代表，参与了中国刑法和监狱法的制定工作。</w:t>
      </w:r>
    </w:p>
    <w:p w14:paraId="3594F8E8">
      <w:pPr>
        <w:pStyle w:val="166"/>
      </w:pPr>
      <w:r>
        <w:t>▎学术影响与接受</w:t>
      </w:r>
    </w:p>
    <w:p w14:paraId="01DF80FD">
      <w:r>
        <w:t>严景耀是中国犯罪社会学的奠基人。但1952年后犯罪学被纳入法学的学科框架中，社会学视角的犯罪研究中断。1980年代后犯罪学在中国恢复，但此时犯罪学更多由法学学者从事，严景耀的社会学犯罪学传统未能直接延续。严景耀的</w:t>
      </w:r>
      <w:r>
        <w:rPr>
          <w:rFonts w:hint="eastAsia"/>
          <w:lang w:eastAsia="zh-CN"/>
        </w:rPr>
        <w:t>“</w:t>
      </w:r>
      <w:r>
        <w:t>犯罪与社会变迁</w:t>
      </w:r>
      <w:r>
        <w:rPr>
          <w:rFonts w:hint="eastAsia"/>
          <w:lang w:eastAsia="zh-CN"/>
        </w:rPr>
        <w:t>”</w:t>
      </w:r>
      <w:r>
        <w:t>框架在1990年代后获得了新的相关性——市场化改革中的犯罪率上升被一些学者用</w:t>
      </w:r>
      <w:r>
        <w:rPr>
          <w:rFonts w:hint="eastAsia"/>
          <w:lang w:eastAsia="zh-CN"/>
        </w:rPr>
        <w:t>“</w:t>
      </w:r>
      <w:r>
        <w:t>社会变迁</w:t>
      </w:r>
      <w:r>
        <w:rPr>
          <w:rFonts w:hint="eastAsia"/>
          <w:lang w:eastAsia="zh-CN"/>
        </w:rPr>
        <w:t>”</w:t>
      </w:r>
      <w:r>
        <w:t>的框架来理解。</w:t>
      </w:r>
    </w:p>
    <w:p w14:paraId="5A09B079">
      <w:pPr>
        <w:pStyle w:val="166"/>
      </w:pPr>
      <w:r>
        <w:t>▎β映射</w:t>
      </w:r>
    </w:p>
    <w:p w14:paraId="13960228">
      <w:pPr>
        <w:pStyle w:val="165"/>
      </w:pPr>
      <w:r>
        <w:t>borne_concepts: [C_犯罪社会学</w:t>
      </w:r>
      <w:r>
        <w:rPr>
          <w:rFonts w:hint="eastAsia"/>
          <w:lang w:eastAsia="zh-CN"/>
        </w:rPr>
        <w:t>，</w:t>
      </w:r>
      <w:r>
        <w:t xml:space="preserve"> C_社会性犯罪</w:t>
      </w:r>
      <w:r>
        <w:rPr>
          <w:rFonts w:hint="eastAsia"/>
          <w:lang w:eastAsia="zh-CN"/>
        </w:rPr>
        <w:t>，</w:t>
      </w:r>
      <w:r>
        <w:t xml:space="preserve"> C_参与式犯罪调查</w:t>
      </w:r>
      <w:r>
        <w:rPr>
          <w:rFonts w:hint="eastAsia"/>
          <w:lang w:eastAsia="zh-CN"/>
        </w:rPr>
        <w:t>，</w:t>
      </w:r>
      <w:r>
        <w:t xml:space="preserve"> C_犯罪与社会变迁]</w:t>
      </w:r>
    </w:p>
    <w:p w14:paraId="2D64416C">
      <w:pPr>
        <w:pStyle w:val="165"/>
      </w:pPr>
      <w:r>
        <w:t>contested_concepts: [C_犯罪的个体解释vs社会解释]</w:t>
      </w:r>
    </w:p>
    <w:p w14:paraId="05ECF41A">
      <w:pPr>
        <w:pStyle w:val="165"/>
      </w:pPr>
      <w:r>
        <w:t>school: S028</w:t>
      </w:r>
      <w:r>
        <w:rPr>
          <w:rFonts w:hint="eastAsia"/>
          <w:lang w:eastAsia="zh-CN"/>
        </w:rPr>
        <w:t>（</w:t>
      </w:r>
      <w:r>
        <w:t>社会学中国化</w:t>
      </w:r>
      <w:r>
        <w:rPr>
          <w:rFonts w:hint="eastAsia"/>
          <w:lang w:eastAsia="zh-CN"/>
        </w:rPr>
        <w:t>）</w:t>
      </w:r>
    </w:p>
    <w:p w14:paraId="43A35B8C">
      <w:pPr>
        <w:pStyle w:val="165"/>
      </w:pPr>
      <w:r>
        <w:t>cross_schools: []</w:t>
      </w:r>
    </w:p>
    <w:p w14:paraId="7A2277B7">
      <w:pPr>
        <w:pStyle w:val="165"/>
      </w:pPr>
      <w:r>
        <w:t>macro_period: T3</w:t>
      </w:r>
    </w:p>
    <w:p w14:paraId="702E3902">
      <w:pPr>
        <w:pStyle w:val="7"/>
      </w:pPr>
      <w:r>
        <w:t>【P159】陈翰笙（1897–2004）</w:t>
      </w:r>
    </w:p>
    <w:p w14:paraId="43436741">
      <w:pPr>
        <w:pStyle w:val="166"/>
      </w:pPr>
      <w:r>
        <w:t>▎学术问题与思想起源</w:t>
      </w:r>
    </w:p>
    <w:p w14:paraId="219C86FF">
      <w:r>
        <w:t>陈翰笙1921年赴美留学，入芝加哥大学后转哈佛大学，1924年获硕士学位，后赴德国柏林大学学习。在柏林期间接触了马克思主义政治经济学。1927年回国后任北京大学史学系教授，1928年加入第三国际（共产国际），成为中国共产党地下党员。陈翰笙面对的核心问题是：中国农村社会的根本矛盾是什么？他给出的答案是马克思主义的：帝国主义对中国农村的剥削和封建土地制度对农民的压迫构成了中国农村的根本矛盾。</w:t>
      </w:r>
    </w:p>
    <w:p w14:paraId="6EC5EB30">
      <w:r>
        <w:t>陈翰笙的学术路径与吴文藻、费孝通等人的</w:t>
      </w:r>
      <w:r>
        <w:rPr>
          <w:rFonts w:hint="eastAsia"/>
          <w:lang w:eastAsia="zh-CN"/>
        </w:rPr>
        <w:t>“</w:t>
      </w:r>
      <w:r>
        <w:t>社区研究</w:t>
      </w:r>
      <w:r>
        <w:rPr>
          <w:rFonts w:hint="eastAsia"/>
          <w:lang w:eastAsia="zh-CN"/>
        </w:rPr>
        <w:t>”</w:t>
      </w:r>
      <w:r>
        <w:t>路线有根本差异。吴文藻和费孝通从功能主义人类学出发，以社区为分析单位，关注社区内部的结构功能；陈翰笙从马克思主义政治经济学出发，以</w:t>
      </w:r>
      <w:r>
        <w:rPr>
          <w:rFonts w:hint="eastAsia"/>
          <w:lang w:eastAsia="zh-CN"/>
        </w:rPr>
        <w:t>“</w:t>
      </w:r>
      <w:r>
        <w:t>生产关系</w:t>
      </w:r>
      <w:r>
        <w:rPr>
          <w:rFonts w:hint="eastAsia"/>
          <w:lang w:eastAsia="zh-CN"/>
        </w:rPr>
        <w:t>”</w:t>
      </w:r>
      <w:r>
        <w:t>为分析范畴，关注农村社会中的阶级结构和权力关系。两条路线的分歧不仅是方法论的，也是政治的——前者倾向于社会改良，后者倾向于社会革命。</w:t>
      </w:r>
    </w:p>
    <w:p w14:paraId="1B684EC5">
      <w:pPr>
        <w:pStyle w:val="166"/>
      </w:pPr>
      <w:r>
        <w:t>▎核心理论贡献</w:t>
      </w:r>
    </w:p>
    <w:p w14:paraId="486B48EA">
      <w:r>
        <w:rPr>
          <w:b/>
        </w:rPr>
        <w:t>1920s–1930s：农村调查与帝国主义论。</w:t>
      </w:r>
      <w:r>
        <w:t xml:space="preserve"> 陈翰笙1929年起主持中央研究院社会科学研究所的农村调查，先后在无锡、保定、广东等地进行大规模农村经济调查。这些调查的规模远超李景汉的定县调查——无锡调查覆盖了22个村庄的1200户农民，保定调查覆盖了11个村庄。陈翰笙在调查中采用了阶级分析的方法——将农民按土地占有量分为地主、富农、中农、贫农、雇农，分析各阶级之间的经济关系。</w:t>
      </w:r>
    </w:p>
    <w:p w14:paraId="71260174">
      <w:r>
        <w:t>陈翰笙在《现今中国的土地问题》（1933）和《广东农村生产关系与生产力》（1934）中系统阐述了他的发现：中国农村的根本问题不是人口过多（马尔萨斯传统）或技术落后（改良主义立场），而是土地占有制度的剥削性——地主通过高额地租剥削农民，帝国主义通过不等价交换剥削农村。这一结论在政治上直接支持了土地革命的正当性。</w:t>
      </w:r>
    </w:p>
    <w:p w14:paraId="5781933D">
      <w:r>
        <w:t>陈翰笙在《中国的农民》（1930s）中提出了</w:t>
      </w:r>
      <w:r>
        <w:rPr>
          <w:rFonts w:hint="eastAsia"/>
          <w:lang w:eastAsia="zh-CN"/>
        </w:rPr>
        <w:t>“</w:t>
      </w:r>
      <w:r>
        <w:t>半殖民地半封建</w:t>
      </w:r>
      <w:r>
        <w:rPr>
          <w:rFonts w:hint="eastAsia"/>
          <w:lang w:eastAsia="zh-CN"/>
        </w:rPr>
        <w:t>”</w:t>
      </w:r>
      <w:r>
        <w:t>的社会性质判断——这一判断后来成为毛泽东新民主主义革命理论的核心概念。但陈翰笙的学术工作与政治理论的关系是复杂的：他的农村调查确实为</w:t>
      </w:r>
      <w:r>
        <w:rPr>
          <w:rFonts w:hint="eastAsia"/>
          <w:lang w:eastAsia="zh-CN"/>
        </w:rPr>
        <w:t>“</w:t>
      </w:r>
      <w:r>
        <w:t>半殖民地半封建</w:t>
      </w:r>
      <w:r>
        <w:rPr>
          <w:rFonts w:hint="eastAsia"/>
          <w:lang w:eastAsia="zh-CN"/>
        </w:rPr>
        <w:t>”</w:t>
      </w:r>
      <w:r>
        <w:t>的判断提供了经验基础，但调查数据本身是否必然导致这一判断——是否可以用其他理论框架（如费孝通的功能主义框架）来解读同样的数据——这一问题在当时未能充分讨论。</w:t>
      </w:r>
    </w:p>
    <w:p w14:paraId="02EB7B7A">
      <w:r>
        <w:rPr>
          <w:b/>
        </w:rPr>
        <w:t>1940s以后：国际学术活动。</w:t>
      </w:r>
      <w:r>
        <w:t xml:space="preserve"> 陈翰笙1930年代后期赴美，在太平洋学会从事研究工作。1940–1950年代在国际学术机构中从事中国农村经济研究，将中国农村调查的成果推向国际学术界。</w:t>
      </w:r>
    </w:p>
    <w:p w14:paraId="1DACA5DB">
      <w:pPr>
        <w:pStyle w:val="166"/>
      </w:pPr>
      <w:r>
        <w:t>▎学术对话与论战</w:t>
      </w:r>
    </w:p>
    <w:p w14:paraId="2BCC26A9">
      <w:r>
        <w:t>与中国农村性质论战的关系：1930年代中国思想界爆发了</w:t>
      </w:r>
      <w:r>
        <w:rPr>
          <w:rFonts w:hint="eastAsia"/>
          <w:lang w:eastAsia="zh-CN"/>
        </w:rPr>
        <w:t>“</w:t>
      </w:r>
      <w:r>
        <w:t>中国社会性质论战</w:t>
      </w:r>
      <w:r>
        <w:rPr>
          <w:rFonts w:hint="eastAsia"/>
          <w:lang w:eastAsia="zh-CN"/>
        </w:rPr>
        <w:t>”</w:t>
      </w:r>
      <w:r>
        <w:t>——中国是资本主义社会、封建社会还是半殖民地半封建社会？陈翰笙的调查数据为</w:t>
      </w:r>
      <w:r>
        <w:rPr>
          <w:rFonts w:hint="eastAsia"/>
          <w:lang w:eastAsia="zh-CN"/>
        </w:rPr>
        <w:t>“</w:t>
      </w:r>
      <w:r>
        <w:t>半殖民地半封建</w:t>
      </w:r>
      <w:r>
        <w:rPr>
          <w:rFonts w:hint="eastAsia"/>
          <w:lang w:eastAsia="zh-CN"/>
        </w:rPr>
        <w:t>”</w:t>
      </w:r>
      <w:r>
        <w:t>论提供了最重要的经验支撑。与费孝通的分歧：费孝通在《江村经济》中以功能主义框架分析中国农村，强调社区内部的适应机制；陈翰笙以阶级分析框架分析中国农村，强调社区外部的剥削结构。两条路线在政治上对应了改良与革命的对立。</w:t>
      </w:r>
    </w:p>
    <w:p w14:paraId="7A21DE50">
      <w:pPr>
        <w:pStyle w:val="166"/>
      </w:pPr>
      <w:r>
        <w:t>▎制度化实践与学术场域位置</w:t>
      </w:r>
    </w:p>
    <w:p w14:paraId="0F14C698">
      <w:r>
        <w:t>1929年主持中央研究院社会科学研究所农村调查，1930年代在太平洋学会从事研究。1949年后任外交部顾问、中国科学院哲学社会科学学部委员。陈翰笙在制度化方面的独特贡献是：他将马克思主义社会学的学术传统引入了中国社会科学研究机构——中央研究院社会科学研究所的农村调查是中国马克思主义社会学的第一次大规模制度化实践。</w:t>
      </w:r>
    </w:p>
    <w:p w14:paraId="0F83446F">
      <w:pPr>
        <w:pStyle w:val="166"/>
      </w:pPr>
      <w:r>
        <w:t>▎学术影响与接受</w:t>
      </w:r>
    </w:p>
    <w:p w14:paraId="2581E60D">
      <w:r>
        <w:t>陈翰笙在农村调查领域的影响主要通过两条路径：第一，他的调查数据成为</w:t>
      </w:r>
      <w:r>
        <w:rPr>
          <w:rFonts w:hint="eastAsia"/>
          <w:lang w:eastAsia="zh-CN"/>
        </w:rPr>
        <w:t>“</w:t>
      </w:r>
      <w:r>
        <w:t>中国社会性质论战</w:t>
      </w:r>
      <w:r>
        <w:rPr>
          <w:rFonts w:hint="eastAsia"/>
          <w:lang w:eastAsia="zh-CN"/>
        </w:rPr>
        <w:t>”</w:t>
      </w:r>
      <w:r>
        <w:t>中</w:t>
      </w:r>
      <w:r>
        <w:rPr>
          <w:rFonts w:hint="eastAsia"/>
          <w:lang w:eastAsia="zh-CN"/>
        </w:rPr>
        <w:t>“</w:t>
      </w:r>
      <w:r>
        <w:t>半殖民地半封建</w:t>
      </w:r>
      <w:r>
        <w:rPr>
          <w:rFonts w:hint="eastAsia"/>
          <w:lang w:eastAsia="zh-CN"/>
        </w:rPr>
        <w:t>”</w:t>
      </w:r>
      <w:r>
        <w:t>论的关键证据；第二，他的阶级分析方法在1949年后成为中国农村调查的标准方法论。但1952年院系调整后，社会学被取消，陈翰笙的农村调查传统被纳入经济学和政治学的框架中。1980年代后农村社会学恢复，但此时的农村社会学更多关注农村发展和城乡关系，陈翰笙的</w:t>
      </w:r>
      <w:r>
        <w:rPr>
          <w:rFonts w:hint="eastAsia"/>
          <w:lang w:eastAsia="zh-CN"/>
        </w:rPr>
        <w:t>“</w:t>
      </w:r>
      <w:r>
        <w:t>阶级分析</w:t>
      </w:r>
      <w:r>
        <w:rPr>
          <w:rFonts w:hint="eastAsia"/>
          <w:lang w:eastAsia="zh-CN"/>
        </w:rPr>
        <w:t>”</w:t>
      </w:r>
      <w:r>
        <w:t>框架已不再是主流方法论。</w:t>
      </w:r>
    </w:p>
    <w:p w14:paraId="2DB869E2">
      <w:pPr>
        <w:pStyle w:val="166"/>
      </w:pPr>
      <w:r>
        <w:t>▎β映射</w:t>
      </w:r>
    </w:p>
    <w:p w14:paraId="74DD416C">
      <w:pPr>
        <w:pStyle w:val="165"/>
      </w:pPr>
      <w:r>
        <w:t>borne_concepts: [C_农村阶级分析</w:t>
      </w:r>
      <w:r>
        <w:rPr>
          <w:rFonts w:hint="eastAsia"/>
          <w:lang w:eastAsia="zh-CN"/>
        </w:rPr>
        <w:t>，</w:t>
      </w:r>
      <w:r>
        <w:t xml:space="preserve"> C_半殖民地半封建</w:t>
      </w:r>
      <w:r>
        <w:rPr>
          <w:rFonts w:hint="eastAsia"/>
          <w:lang w:eastAsia="zh-CN"/>
        </w:rPr>
        <w:t>，</w:t>
      </w:r>
      <w:r>
        <w:t xml:space="preserve"> C_帝国主义与农村剥削]</w:t>
      </w:r>
    </w:p>
    <w:p w14:paraId="0D90BD83">
      <w:pPr>
        <w:pStyle w:val="165"/>
      </w:pPr>
      <w:r>
        <w:t>contested_concepts: [C_农村社会性质</w:t>
      </w:r>
      <w:r>
        <w:rPr>
          <w:rFonts w:hint="eastAsia"/>
          <w:lang w:eastAsia="zh-CN"/>
        </w:rPr>
        <w:t>，</w:t>
      </w:r>
      <w:r>
        <w:t xml:space="preserve"> C_阶级分析vs功能分析]</w:t>
      </w:r>
    </w:p>
    <w:p w14:paraId="4543CCD3">
      <w:pPr>
        <w:pStyle w:val="165"/>
      </w:pPr>
      <w:r>
        <w:t>school: S028</w:t>
      </w:r>
      <w:r>
        <w:rPr>
          <w:rFonts w:hint="eastAsia"/>
          <w:lang w:eastAsia="zh-CN"/>
        </w:rPr>
        <w:t>（</w:t>
      </w:r>
      <w:r>
        <w:t>社会学中国化</w:t>
      </w:r>
      <w:r>
        <w:rPr>
          <w:rFonts w:hint="eastAsia"/>
          <w:lang w:eastAsia="zh-CN"/>
        </w:rPr>
        <w:t>）</w:t>
      </w:r>
    </w:p>
    <w:p w14:paraId="68DB2B42">
      <w:pPr>
        <w:pStyle w:val="165"/>
      </w:pPr>
      <w:r>
        <w:t>cross_schools: [S030]</w:t>
      </w:r>
    </w:p>
    <w:p w14:paraId="07E26E22">
      <w:pPr>
        <w:pStyle w:val="165"/>
      </w:pPr>
      <w:r>
        <w:t>macro_period: T3</w:t>
      </w:r>
    </w:p>
    <w:p w14:paraId="03675C49">
      <w:pPr>
        <w:pStyle w:val="7"/>
      </w:pPr>
      <w:r>
        <w:t>【P160】雷洁琼（1905–2011）</w:t>
      </w:r>
    </w:p>
    <w:p w14:paraId="771C75C4">
      <w:pPr>
        <w:pStyle w:val="166"/>
      </w:pPr>
      <w:r>
        <w:t>▎学术问题与思想起源</w:t>
      </w:r>
    </w:p>
    <w:p w14:paraId="71A721D7">
      <w:r>
        <w:t>雷洁琼1924年赴美留学，先入加州大学后转南加州大学，1931年获社会学硕士学位。在南加州大学期间，她接受了社会工作和社会调查方法的训练。1931年回国后在燕京大学社会学系任教，成为当时燕京社会学系唯一的女性教师。雷洁琼面对的核心问题是：社会工作如何在中国社会制度中找到立足点？这一问题包含两个层面：第一，社会工作作为一个专业在西方有成熟的制度基础（慈善组织会社、社会服务所等），但在中国缺乏相应的制度环境；第二，中国的社会问题（贫困、灾害、战争难民）与社会工作在西方所面对的问题（城市化带来的社会适应问题）有根本差异。</w:t>
      </w:r>
    </w:p>
    <w:p w14:paraId="4CB8EE8C">
      <w:pPr>
        <w:pStyle w:val="166"/>
      </w:pPr>
      <w:r>
        <w:t>▎核心理论贡献</w:t>
      </w:r>
    </w:p>
    <w:p w14:paraId="525276B6">
      <w:r>
        <w:rPr>
          <w:b/>
        </w:rPr>
        <w:t>1930s–1940s：社会工作的中国化。</w:t>
      </w:r>
      <w:r>
        <w:t xml:space="preserve"> 雷洁琼在燕京大学社会学系开设社会工作课程，将西方社会工作的理论和方法引入中国。但她很快意识到，西方社会工作的个案工作方法（casework）在中国乡村社会中的适用性有限——个案工作预设了一个能够提供资源支持的社会服务系统，但中国乡村缺乏这一系统。雷洁琼在教学中强调社区工作（community work）优先于个案工作——在缺乏专业服务系统的情况下，社区的自助和互助是解决社会问题的主要途径。</w:t>
      </w:r>
    </w:p>
    <w:p w14:paraId="0296BD51">
      <w:r>
        <w:t>雷洁琼在1937年后参与了战时难民救济工作，在江西和广东等地组织难民营，为战争难民提供社会服务。这一战时经验使她的社会工作理论获得了实践基础——战时难民问题是社会工作在非正常社会条件下的极限测试。</w:t>
      </w:r>
    </w:p>
    <w:p w14:paraId="113A9770">
      <w:r>
        <w:rPr>
          <w:b/>
        </w:rPr>
        <w:t>1940s以后：政治参与与社会工作制度化。</w:t>
      </w:r>
      <w:r>
        <w:t xml:space="preserve"> 雷洁琼在1945年参与发起中国民主促进会，此后成为民主促进会的领导人之一。1949年后任北京市副市长、全国政协副主席等职务。她在政治领域的活动使社会工作在中国获得了一定的制度空间——但她作为政治人物的角色与作为社会工作学者的角色之间存在张力：政治角色要求服从党的政策，学术角色要求社会工作的专业自主性。1952年院系调整后社会工作专业被取消，雷洁琼的社会工作学术活动被迫中断。</w:t>
      </w:r>
    </w:p>
    <w:p w14:paraId="59BA59BA">
      <w:pPr>
        <w:pStyle w:val="166"/>
      </w:pPr>
      <w:r>
        <w:t>▎学术对话与论战</w:t>
      </w:r>
    </w:p>
    <w:p w14:paraId="47FB9783">
      <w:r>
        <w:t>与社会学内部的关系：雷洁琼的社会工作取向在燕京社会学系内部处于边缘位置——吴文藻的</w:t>
      </w:r>
      <w:r>
        <w:rPr>
          <w:rFonts w:hint="eastAsia"/>
          <w:lang w:eastAsia="zh-CN"/>
        </w:rPr>
        <w:t>“</w:t>
      </w:r>
      <w:r>
        <w:t>社区研究</w:t>
      </w:r>
      <w:r>
        <w:rPr>
          <w:rFonts w:hint="eastAsia"/>
          <w:lang w:eastAsia="zh-CN"/>
        </w:rPr>
        <w:t>”</w:t>
      </w:r>
      <w:r>
        <w:t>和费孝通的</w:t>
      </w:r>
      <w:r>
        <w:rPr>
          <w:rFonts w:hint="eastAsia"/>
          <w:lang w:eastAsia="zh-CN"/>
        </w:rPr>
        <w:t>“</w:t>
      </w:r>
      <w:r>
        <w:t>田野调查</w:t>
      </w:r>
      <w:r>
        <w:rPr>
          <w:rFonts w:hint="eastAsia"/>
          <w:lang w:eastAsia="zh-CN"/>
        </w:rPr>
        <w:t>”</w:t>
      </w:r>
      <w:r>
        <w:t>是燕京社会学系的主流，社会工作被视为</w:t>
      </w:r>
      <w:r>
        <w:rPr>
          <w:rFonts w:hint="eastAsia"/>
          <w:lang w:eastAsia="zh-CN"/>
        </w:rPr>
        <w:t>“</w:t>
      </w:r>
      <w:r>
        <w:t>应用</w:t>
      </w:r>
      <w:r>
        <w:rPr>
          <w:rFonts w:hint="eastAsia"/>
          <w:lang w:eastAsia="zh-CN"/>
        </w:rPr>
        <w:t>”</w:t>
      </w:r>
      <w:r>
        <w:t>而非</w:t>
      </w:r>
      <w:r>
        <w:rPr>
          <w:rFonts w:hint="eastAsia"/>
          <w:lang w:eastAsia="zh-CN"/>
        </w:rPr>
        <w:t>“</w:t>
      </w:r>
      <w:r>
        <w:t>理论</w:t>
      </w:r>
      <w:r>
        <w:rPr>
          <w:rFonts w:hint="eastAsia"/>
          <w:lang w:eastAsia="zh-CN"/>
        </w:rPr>
        <w:t>”</w:t>
      </w:r>
      <w:r>
        <w:t>。雷洁琼在燕京期间主要承担社会工作的教学和实践，与主流的社区研究方向有方法论上的差异。</w:t>
      </w:r>
    </w:p>
    <w:p w14:paraId="18577DE2">
      <w:pPr>
        <w:pStyle w:val="166"/>
      </w:pPr>
      <w:r>
        <w:t>▎制度化实践与学术场域位置</w:t>
      </w:r>
    </w:p>
    <w:p w14:paraId="5DABFF55">
      <w:r>
        <w:t>1931年回国后在燕京大学社会学系任教，1940年代在江西和广东从事战时社会工作，1949年后任北京市副市长，1980年代后参与中国社会学恢复工作。雷洁琼在制度化方面的贡献主要体现在社会工作专业在中国的引入——但1952年后社会工作专业被取消，直到1980年代后才恢复。雷洁琼在1980年代后的中国社会工作重建中发挥了重要的象征性作用——她作为中国第一代社会工作学者的身份，为1980年代的社会工作重建提供了历史合法性。</w:t>
      </w:r>
    </w:p>
    <w:p w14:paraId="47538E98">
      <w:pPr>
        <w:pStyle w:val="166"/>
      </w:pPr>
      <w:r>
        <w:t>▎学术影响与接受</w:t>
      </w:r>
    </w:p>
    <w:p w14:paraId="34311BC9">
      <w:r>
        <w:t>雷洁琼的社会工作学术影响在1949年前是有限的——社会工作在民国社会学中始终是边缘领域。1949年后她的政治角色远比学术角色重要——她作为民主促进会领导人和全国政协副主席的身份，使她在中国政治协商制度中占据了重要位置。1980年代后社会工作在中国恢复，雷洁琼被追溯性地定位为</w:t>
      </w:r>
      <w:r>
        <w:rPr>
          <w:rFonts w:hint="eastAsia"/>
          <w:lang w:eastAsia="zh-CN"/>
        </w:rPr>
        <w:t>“</w:t>
      </w:r>
      <w:r>
        <w:t>中国社会工作的先驱</w:t>
      </w:r>
      <w:r>
        <w:rPr>
          <w:rFonts w:hint="eastAsia"/>
          <w:lang w:eastAsia="zh-CN"/>
        </w:rPr>
        <w:t>”</w:t>
      </w:r>
      <w:r>
        <w:t>——这一定位同时也是一个评价性的判断：社会工作在1952–1979年间被视为</w:t>
      </w:r>
      <w:r>
        <w:rPr>
          <w:rFonts w:hint="eastAsia"/>
          <w:lang w:eastAsia="zh-CN"/>
        </w:rPr>
        <w:t>“</w:t>
      </w:r>
      <w:r>
        <w:t>资产阶级慈善</w:t>
      </w:r>
      <w:r>
        <w:rPr>
          <w:rFonts w:hint="eastAsia"/>
          <w:lang w:eastAsia="zh-CN"/>
        </w:rPr>
        <w:t>”</w:t>
      </w:r>
      <w:r>
        <w:t>而遭到否定，1980年代后的恢复需要对这一否定的否定。</w:t>
      </w:r>
    </w:p>
    <w:p w14:paraId="3D4DC2E8">
      <w:pPr>
        <w:pStyle w:val="166"/>
      </w:pPr>
      <w:r>
        <w:t>▎β映射</w:t>
      </w:r>
    </w:p>
    <w:p w14:paraId="0E3877F6">
      <w:pPr>
        <w:pStyle w:val="165"/>
      </w:pPr>
      <w:r>
        <w:t>borne_concepts: [C_社会工作中国化</w:t>
      </w:r>
      <w:r>
        <w:rPr>
          <w:rFonts w:hint="eastAsia"/>
          <w:lang w:eastAsia="zh-CN"/>
        </w:rPr>
        <w:t>，</w:t>
      </w:r>
      <w:r>
        <w:t xml:space="preserve"> C_社区工作优先</w:t>
      </w:r>
      <w:r>
        <w:rPr>
          <w:rFonts w:hint="eastAsia"/>
          <w:lang w:eastAsia="zh-CN"/>
        </w:rPr>
        <w:t>，</w:t>
      </w:r>
      <w:r>
        <w:t xml:space="preserve"> C_战时社会服务]</w:t>
      </w:r>
    </w:p>
    <w:p w14:paraId="2ABEB816">
      <w:pPr>
        <w:pStyle w:val="165"/>
      </w:pPr>
      <w:r>
        <w:t>contested_concepts: [C_个案工作vs社区工作</w:t>
      </w:r>
      <w:r>
        <w:rPr>
          <w:rFonts w:hint="eastAsia"/>
          <w:lang w:eastAsia="zh-CN"/>
        </w:rPr>
        <w:t>，</w:t>
      </w:r>
      <w:r>
        <w:t xml:space="preserve"> C_社会工作专业自主vs政治服从]</w:t>
      </w:r>
    </w:p>
    <w:p w14:paraId="5FA9FA90">
      <w:pPr>
        <w:pStyle w:val="165"/>
      </w:pPr>
      <w:r>
        <w:t>school: S028</w:t>
      </w:r>
      <w:r>
        <w:rPr>
          <w:rFonts w:hint="eastAsia"/>
          <w:lang w:eastAsia="zh-CN"/>
        </w:rPr>
        <w:t>（</w:t>
      </w:r>
      <w:r>
        <w:t>社会学中国化</w:t>
      </w:r>
      <w:r>
        <w:rPr>
          <w:rFonts w:hint="eastAsia"/>
          <w:lang w:eastAsia="zh-CN"/>
        </w:rPr>
        <w:t>）</w:t>
      </w:r>
    </w:p>
    <w:p w14:paraId="19988F8B">
      <w:pPr>
        <w:pStyle w:val="165"/>
      </w:pPr>
      <w:r>
        <w:t>cross_schools: []</w:t>
      </w:r>
    </w:p>
    <w:p w14:paraId="3EA730B4">
      <w:pPr>
        <w:pStyle w:val="165"/>
      </w:pPr>
      <w:r>
        <w:t>macro_period: T3</w:t>
      </w:r>
    </w:p>
    <w:p w14:paraId="58C19D3D">
      <w:pPr>
        <w:pStyle w:val="164"/>
      </w:pPr>
      <w:r>
        <w:t>学派·本阶段总和</w:t>
      </w:r>
    </w:p>
    <w:p w14:paraId="2B0A401E">
      <w:r>
        <w:rPr>
          <w:b/>
        </w:rPr>
        <w:t>社会学中国化传统（S028）</w:t>
      </w:r>
      <w:r>
        <w:t xml:space="preserve"> 是民国时期中国社会学的主流学术传统。这一传统的核心纲领是吴文藻1930年代初提出的</w:t>
      </w:r>
      <w:r>
        <w:rPr>
          <w:rFonts w:hint="eastAsia"/>
          <w:lang w:eastAsia="zh-CN"/>
        </w:rPr>
        <w:t>“</w:t>
      </w:r>
      <w:r>
        <w:t>社会学中国化</w:t>
      </w:r>
      <w:r>
        <w:rPr>
          <w:rFonts w:hint="eastAsia"/>
          <w:lang w:eastAsia="zh-CN"/>
        </w:rPr>
        <w:t>”</w:t>
      </w:r>
      <w:r>
        <w:t>——以中国社会为研究对象，以社区研究为方法论核心，从中国经验中提炼概念。但</w:t>
      </w:r>
      <w:r>
        <w:rPr>
          <w:rFonts w:hint="eastAsia"/>
          <w:lang w:eastAsia="zh-CN"/>
        </w:rPr>
        <w:t>“</w:t>
      </w:r>
      <w:r>
        <w:t>中国化</w:t>
      </w:r>
      <w:r>
        <w:rPr>
          <w:rFonts w:hint="eastAsia"/>
          <w:lang w:eastAsia="zh-CN"/>
        </w:rPr>
        <w:t>”</w:t>
      </w:r>
      <w:r>
        <w:t>的实践路径呈现了显著的内部分化：</w:t>
      </w:r>
    </w:p>
    <w:p w14:paraId="64F1AD9E">
      <w:r>
        <w:t>孙本文代表的</w:t>
      </w:r>
      <w:r>
        <w:rPr>
          <w:rFonts w:hint="eastAsia"/>
          <w:lang w:eastAsia="zh-CN"/>
        </w:rPr>
        <w:t>“</w:t>
      </w:r>
      <w:r>
        <w:t>系统社会学</w:t>
      </w:r>
      <w:r>
        <w:rPr>
          <w:rFonts w:hint="eastAsia"/>
          <w:lang w:eastAsia="zh-CN"/>
        </w:rPr>
        <w:t>”</w:t>
      </w:r>
      <w:r>
        <w:t>路线从理论体系出发，以中国经验填充框架，在学科制度化方面贡献最大（学会、期刊、教科书、课程标准）；吴文藻代表的</w:t>
      </w:r>
      <w:r>
        <w:rPr>
          <w:rFonts w:hint="eastAsia"/>
          <w:lang w:eastAsia="zh-CN"/>
        </w:rPr>
        <w:t>“</w:t>
      </w:r>
      <w:r>
        <w:t>社区研究</w:t>
      </w:r>
      <w:r>
        <w:rPr>
          <w:rFonts w:hint="eastAsia"/>
          <w:lang w:eastAsia="zh-CN"/>
        </w:rPr>
        <w:t>”</w:t>
      </w:r>
      <w:r>
        <w:t>路线从田野经验出发，以理论为工具，在知识创新方面贡献最大（费孝通的差序格局、林耀华的宗族研究、瞿同祖的法律社会学）。两条路线在1930年代未能充分展开论战，1952年院系调整后被同时中断。</w:t>
      </w:r>
    </w:p>
    <w:p w14:paraId="1449C7CE">
      <w:r>
        <w:t>陈达的人口与劳工研究、李景汉的社会调查、陶孟和的北平调查所代表了</w:t>
      </w:r>
      <w:r>
        <w:rPr>
          <w:rFonts w:hint="eastAsia"/>
          <w:lang w:eastAsia="zh-CN"/>
        </w:rPr>
        <w:t>“</w:t>
      </w:r>
      <w:r>
        <w:t>社会调查</w:t>
      </w:r>
      <w:r>
        <w:rPr>
          <w:rFonts w:hint="eastAsia"/>
          <w:lang w:eastAsia="zh-CN"/>
        </w:rPr>
        <w:t>”</w:t>
      </w:r>
      <w:r>
        <w:t>传统——以数据收集为基础，以社会改良为目标。严景耀的犯罪学、雷洁琼的社会工作是</w:t>
      </w:r>
      <w:r>
        <w:rPr>
          <w:rFonts w:hint="eastAsia"/>
          <w:lang w:eastAsia="zh-CN"/>
        </w:rPr>
        <w:t>“</w:t>
      </w:r>
      <w:r>
        <w:t>专业领域</w:t>
      </w:r>
      <w:r>
        <w:rPr>
          <w:rFonts w:hint="eastAsia"/>
          <w:lang w:eastAsia="zh-CN"/>
        </w:rPr>
        <w:t>”</w:t>
      </w:r>
      <w:r>
        <w:t>的社会学化——将西方特定领域的学术传统引入中国。陈翰笙的农村调查则代表了马克思主义路线的社会学——以阶级分析替代功能分析，以革命替代改良。</w:t>
      </w:r>
    </w:p>
    <w:p w14:paraId="63B3D42A">
      <w:r>
        <w:t>这一代社会学家的共同特征是：他们大多在1920–1930年代从美国（少数从英国、德国）留学归来，在大学体制内建立了中国社会学的学科制度，在1937–1945年的战时环境中坚持学术工作，在1952年院系调整后被迫中断或转入其他领域。1952年是一个制度断裂——社会学作为学科被取消，社会学家被分散到民族学院、财经学院、统计系等不同机构。这一断裂决定了中国社会学独特的</w:t>
      </w:r>
      <w:r>
        <w:rPr>
          <w:rFonts w:hint="eastAsia"/>
          <w:lang w:eastAsia="zh-CN"/>
        </w:rPr>
        <w:t>“</w:t>
      </w:r>
      <w:r>
        <w:t>断裂</w:t>
      </w:r>
      <w:r>
        <w:rPr>
          <w:rFonts w:hint="eastAsia"/>
          <w:lang w:eastAsia="zh-CN"/>
        </w:rPr>
        <w:t>－</w:t>
      </w:r>
      <w:r>
        <w:t>重建</w:t>
      </w:r>
      <w:r>
        <w:rPr>
          <w:rFonts w:hint="eastAsia"/>
          <w:lang w:eastAsia="zh-CN"/>
        </w:rPr>
        <w:t>”</w:t>
      </w:r>
      <w:r>
        <w:t>结构。</w:t>
      </w:r>
    </w:p>
    <w:p w14:paraId="1ED36FC0">
      <w:pPr>
        <w:pStyle w:val="5"/>
      </w:pPr>
      <w:r>
        <w:t>乡村建设运动</w:t>
      </w:r>
    </w:p>
    <w:p w14:paraId="49F932DC">
      <w:pPr>
        <w:pStyle w:val="7"/>
      </w:pPr>
      <w:r>
        <w:t>【P161】晏阳初（1890–1990）</w:t>
      </w:r>
    </w:p>
    <w:p w14:paraId="49516336">
      <w:pPr>
        <w:pStyle w:val="166"/>
      </w:pPr>
      <w:r>
        <w:t>▎学术问题与思想起源</w:t>
      </w:r>
    </w:p>
    <w:p w14:paraId="4D742485">
      <w:r>
        <w:t>晏阳初1916年赴美留学，入耶鲁大学，1918年获学士学位。在耶鲁期间接触了美国进步主义运动的社会改良思想。1918年赴法国参加一战华工服务工作，为在法华工提供识字教育——这一经历使晏阳初产生了</w:t>
      </w:r>
      <w:r>
        <w:rPr>
          <w:rFonts w:hint="eastAsia"/>
          <w:lang w:eastAsia="zh-CN"/>
        </w:rPr>
        <w:t>“</w:t>
      </w:r>
      <w:r>
        <w:t>平民教育</w:t>
      </w:r>
      <w:r>
        <w:rPr>
          <w:rFonts w:hint="eastAsia"/>
          <w:lang w:eastAsia="zh-CN"/>
        </w:rPr>
        <w:t>”</w:t>
      </w:r>
      <w:r>
        <w:t>的信念：中国民众（尤其是农民）的根本问题是</w:t>
      </w:r>
      <w:r>
        <w:rPr>
          <w:rFonts w:hint="eastAsia"/>
          <w:lang w:eastAsia="zh-CN"/>
        </w:rPr>
        <w:t>“</w:t>
      </w:r>
      <w:r>
        <w:t>愚、穷、弱、私</w:t>
      </w:r>
      <w:r>
        <w:rPr>
          <w:rFonts w:hint="eastAsia"/>
          <w:lang w:eastAsia="zh-CN"/>
        </w:rPr>
        <w:t>”</w:t>
      </w:r>
      <w:r>
        <w:t>，而教育是解决这四重问题的根本途径。1920年回国后在长沙、烟台等地开展平民教育实验。1923年参与发起中华平民教育促进会，1926年起将平民教育从城市转向农村——定县实验由此开始。</w:t>
      </w:r>
    </w:p>
    <w:p w14:paraId="3D3B3E18">
      <w:r>
        <w:t>晏阳初面对的核心问题可以被表述为：如何通过教育改造中国农村社会？但这一表述仍然过于笼统。更精确地说，晏阳初面对的是三重张力：第一，作为留美知识分子，他接受了美国进步主义的</w:t>
      </w:r>
      <w:r>
        <w:rPr>
          <w:rFonts w:hint="eastAsia"/>
          <w:lang w:eastAsia="zh-CN"/>
        </w:rPr>
        <w:t>“</w:t>
      </w:r>
      <w:r>
        <w:t>科学方法解决社会问题</w:t>
      </w:r>
      <w:r>
        <w:rPr>
          <w:rFonts w:hint="eastAsia"/>
          <w:lang w:eastAsia="zh-CN"/>
        </w:rPr>
        <w:t>”</w:t>
      </w:r>
      <w:r>
        <w:t>的信条，但中国农村缺乏美国进步主义所预设的制度条件（民主政治、市民社会、公共教育系统）；第二，他主张</w:t>
      </w:r>
      <w:r>
        <w:rPr>
          <w:rFonts w:hint="eastAsia"/>
          <w:lang w:eastAsia="zh-CN"/>
        </w:rPr>
        <w:t>“</w:t>
      </w:r>
      <w:r>
        <w:t>平民教育</w:t>
      </w:r>
      <w:r>
        <w:rPr>
          <w:rFonts w:hint="eastAsia"/>
          <w:lang w:eastAsia="zh-CN"/>
        </w:rPr>
        <w:t>”</w:t>
      </w:r>
      <w:r>
        <w:t>而非</w:t>
      </w:r>
      <w:r>
        <w:rPr>
          <w:rFonts w:hint="eastAsia"/>
          <w:lang w:eastAsia="zh-CN"/>
        </w:rPr>
        <w:t>“</w:t>
      </w:r>
      <w:r>
        <w:t>精英教育</w:t>
      </w:r>
      <w:r>
        <w:rPr>
          <w:rFonts w:hint="eastAsia"/>
          <w:lang w:eastAsia="zh-CN"/>
        </w:rPr>
        <w:t>”</w:t>
      </w:r>
      <w:r>
        <w:t>，但教育内容的设计者恰恰是精英知识分子——平民是被教育的对象而非教育方案的设计者；第三，他将农村问题分解为</w:t>
      </w:r>
      <w:r>
        <w:rPr>
          <w:rFonts w:hint="eastAsia"/>
          <w:lang w:eastAsia="zh-CN"/>
        </w:rPr>
        <w:t>“</w:t>
      </w:r>
      <w:r>
        <w:t>愚、穷、弱、私</w:t>
      </w:r>
      <w:r>
        <w:rPr>
          <w:rFonts w:hint="eastAsia"/>
          <w:lang w:eastAsia="zh-CN"/>
        </w:rPr>
        <w:t>”</w:t>
      </w:r>
      <w:r>
        <w:t>四个维度，但四个维度之间的关系——是并列的、因果的还是层次性的——在理论层面始终未被澄清。</w:t>
      </w:r>
    </w:p>
    <w:p w14:paraId="4C7D1058">
      <w:pPr>
        <w:pStyle w:val="166"/>
      </w:pPr>
      <w:r>
        <w:t>▎核心理论贡献</w:t>
      </w:r>
    </w:p>
    <w:p w14:paraId="193BB11E">
      <w:r>
        <w:rPr>
          <w:b/>
        </w:rPr>
        <w:t>1920s–1930s：四大教育与三大方式。</w:t>
      </w:r>
      <w:r>
        <w:t xml:space="preserve"> 晏阳初在定县实验中系统实践了他的乡村改造方案。这一方案的核心结构是</w:t>
      </w:r>
      <w:r>
        <w:rPr>
          <w:rFonts w:hint="eastAsia"/>
          <w:lang w:eastAsia="zh-CN"/>
        </w:rPr>
        <w:t>“</w:t>
      </w:r>
      <w:r>
        <w:t>四大教育</w:t>
      </w:r>
      <w:r>
        <w:rPr>
          <w:rFonts w:hint="eastAsia"/>
          <w:lang w:eastAsia="zh-CN"/>
        </w:rPr>
        <w:t>”</w:t>
      </w:r>
      <w:r>
        <w:t>对应</w:t>
      </w:r>
      <w:r>
        <w:rPr>
          <w:rFonts w:hint="eastAsia"/>
          <w:lang w:eastAsia="zh-CN"/>
        </w:rPr>
        <w:t>“</w:t>
      </w:r>
      <w:r>
        <w:t>四大问题</w:t>
      </w:r>
      <w:r>
        <w:rPr>
          <w:rFonts w:hint="eastAsia"/>
          <w:lang w:eastAsia="zh-CN"/>
        </w:rPr>
        <w:t>”</w:t>
      </w:r>
      <w:r>
        <w:t>：文艺教育治</w:t>
      </w:r>
      <w:r>
        <w:rPr>
          <w:rFonts w:hint="eastAsia"/>
          <w:lang w:eastAsia="zh-CN"/>
        </w:rPr>
        <w:t>“</w:t>
      </w:r>
      <w:r>
        <w:t>愚</w:t>
      </w:r>
      <w:r>
        <w:rPr>
          <w:rFonts w:hint="eastAsia"/>
          <w:lang w:eastAsia="zh-CN"/>
        </w:rPr>
        <w:t>”</w:t>
      </w:r>
      <w:r>
        <w:t>（识字、平民文学）、生计教育治</w:t>
      </w:r>
      <w:r>
        <w:rPr>
          <w:rFonts w:hint="eastAsia"/>
          <w:lang w:eastAsia="zh-CN"/>
        </w:rPr>
        <w:t>“</w:t>
      </w:r>
      <w:r>
        <w:t>穷</w:t>
      </w:r>
      <w:r>
        <w:rPr>
          <w:rFonts w:hint="eastAsia"/>
          <w:lang w:eastAsia="zh-CN"/>
        </w:rPr>
        <w:t>”</w:t>
      </w:r>
      <w:r>
        <w:t>（农业改良、合作经济）、卫生教育治</w:t>
      </w:r>
      <w:r>
        <w:rPr>
          <w:rFonts w:hint="eastAsia"/>
          <w:lang w:eastAsia="zh-CN"/>
        </w:rPr>
        <w:t>“</w:t>
      </w:r>
      <w:r>
        <w:t>弱</w:t>
      </w:r>
      <w:r>
        <w:rPr>
          <w:rFonts w:hint="eastAsia"/>
          <w:lang w:eastAsia="zh-CN"/>
        </w:rPr>
        <w:t>”</w:t>
      </w:r>
      <w:r>
        <w:t>（公共卫生、乡村医疗）、公民教育治</w:t>
      </w:r>
      <w:r>
        <w:rPr>
          <w:rFonts w:hint="eastAsia"/>
          <w:lang w:eastAsia="zh-CN"/>
        </w:rPr>
        <w:t>“</w:t>
      </w:r>
      <w:r>
        <w:t>私</w:t>
      </w:r>
      <w:r>
        <w:rPr>
          <w:rFonts w:hint="eastAsia"/>
          <w:lang w:eastAsia="zh-CN"/>
        </w:rPr>
        <w:t>”</w:t>
      </w:r>
      <w:r>
        <w:t>（地方自治、公民意识）。四大教育的实施依赖</w:t>
      </w:r>
      <w:r>
        <w:rPr>
          <w:rFonts w:hint="eastAsia"/>
          <w:lang w:eastAsia="zh-CN"/>
        </w:rPr>
        <w:t>“</w:t>
      </w:r>
      <w:r>
        <w:t>三大方式</w:t>
      </w:r>
      <w:r>
        <w:rPr>
          <w:rFonts w:hint="eastAsia"/>
          <w:lang w:eastAsia="zh-CN"/>
        </w:rPr>
        <w:t>”</w:t>
      </w:r>
      <w:r>
        <w:t>：学校式教育（平民学校）、社会式教育（村民组织）、家庭式教育（家访指导）。</w:t>
      </w:r>
    </w:p>
    <w:p w14:paraId="70C02663">
      <w:r>
        <w:rPr>
          <w:rFonts w:hint="eastAsia"/>
          <w:lang w:eastAsia="zh-CN"/>
        </w:rPr>
        <w:t>“</w:t>
      </w:r>
      <w:r>
        <w:t>四大教育</w:t>
      </w:r>
      <w:r>
        <w:rPr>
          <w:rFonts w:hint="eastAsia"/>
          <w:lang w:eastAsia="zh-CN"/>
        </w:rPr>
        <w:t>”</w:t>
      </w:r>
      <w:r>
        <w:t>方案的理论预设是：农村问题是多维的，单一维度的干预（如单纯的经济改良或单纯的识字教育）无法产生持久效果。但四个维度之间的理论关系在晏阳初的论述中始终是并列的而非系统的——他没有发展出一个关于四者之间因果关系的理论框架。艾凯（Guy Alitto）在《最后的儒家：梁漱溟与中国现代化的两难》（1979）中对晏阳初与梁漱溟的比较中指出，晏阳初的方案是</w:t>
      </w:r>
      <w:r>
        <w:rPr>
          <w:rFonts w:hint="eastAsia"/>
          <w:lang w:eastAsia="zh-CN"/>
        </w:rPr>
        <w:t>“</w:t>
      </w:r>
      <w:r>
        <w:t>技术性的</w:t>
      </w:r>
      <w:r>
        <w:rPr>
          <w:rFonts w:hint="eastAsia"/>
          <w:lang w:eastAsia="zh-CN"/>
        </w:rPr>
        <w:t>”</w:t>
      </w:r>
      <w:r>
        <w:t>——每个问题对应一个解决方案，而梁漱溟的方案是</w:t>
      </w:r>
      <w:r>
        <w:rPr>
          <w:rFonts w:hint="eastAsia"/>
          <w:lang w:eastAsia="zh-CN"/>
        </w:rPr>
        <w:t>“</w:t>
      </w:r>
      <w:r>
        <w:t>整体性的</w:t>
      </w:r>
      <w:r>
        <w:rPr>
          <w:rFonts w:hint="eastAsia"/>
          <w:lang w:eastAsia="zh-CN"/>
        </w:rPr>
        <w:t>”</w:t>
      </w:r>
      <w:r>
        <w:t>——所有问题根植于文化整体，必须通过文化重建统一解决。</w:t>
      </w:r>
    </w:p>
    <w:p w14:paraId="64ED4DBA">
      <w:r>
        <w:rPr>
          <w:b/>
        </w:rPr>
        <w:t>1929–1936：定县实验。</w:t>
      </w:r>
      <w:r>
        <w:t xml:space="preserve"> 定县实验是晏阳初乡村建设运动的制度化实践。中华平民教育促进会1929年将总部迁至河北定县，以翟城村为中心开展实验。定县实验的规模在1930年代达到约40万人，涉及全县400余村。实验的内容包括：扫盲运动（平民学校）、农业改良（引入优良品种、推广新式农具）、合作经济（信用合作社、消费合作社）、公共卫生（村卫生员制度、区卫生所）、公民教育（村民大会、村议会）。定县的社会调查由李景汉主持，产出了《定县社会概况调查》（1933）——这是民国时期最系统的县域社会调查。</w:t>
      </w:r>
    </w:p>
    <w:p w14:paraId="2B38F3D1">
      <w:r>
        <w:t>定县实验在1930年代受到了来自左翼和右翼的双重批评。左翼批评者（陈翰笙等人）认为定县实验回避了土地制度的根本问题——在不触动地主</w:t>
      </w:r>
      <w:r>
        <w:rPr>
          <w:rFonts w:hint="eastAsia"/>
          <w:lang w:eastAsia="zh-CN"/>
        </w:rPr>
        <w:t>－</w:t>
      </w:r>
      <w:r>
        <w:t>佃农关系的前提下进行改良，其效果必然有限。右翼批评者则认为定县实验是</w:t>
      </w:r>
      <w:r>
        <w:rPr>
          <w:rFonts w:hint="eastAsia"/>
          <w:lang w:eastAsia="zh-CN"/>
        </w:rPr>
        <w:t>“</w:t>
      </w:r>
      <w:r>
        <w:t>外国慈善</w:t>
      </w:r>
      <w:r>
        <w:rPr>
          <w:rFonts w:hint="eastAsia"/>
          <w:lang w:eastAsia="zh-CN"/>
        </w:rPr>
        <w:t>”</w:t>
      </w:r>
      <w:r>
        <w:t>的移植，不符合中国国情。晏阳初在回应中坚持</w:t>
      </w:r>
      <w:r>
        <w:rPr>
          <w:rFonts w:hint="eastAsia"/>
          <w:lang w:eastAsia="zh-CN"/>
        </w:rPr>
        <w:t>“</w:t>
      </w:r>
      <w:r>
        <w:t>实验</w:t>
      </w:r>
      <w:r>
        <w:rPr>
          <w:rFonts w:hint="eastAsia"/>
          <w:lang w:eastAsia="zh-CN"/>
        </w:rPr>
        <w:t>”</w:t>
      </w:r>
      <w:r>
        <w:t>的立场——定县实验不是社会革命的替代品，而是一种</w:t>
      </w:r>
      <w:r>
        <w:rPr>
          <w:rFonts w:hint="eastAsia"/>
          <w:lang w:eastAsia="zh-CN"/>
        </w:rPr>
        <w:t>“</w:t>
      </w:r>
      <w:r>
        <w:t>社会实验室</w:t>
      </w:r>
      <w:r>
        <w:rPr>
          <w:rFonts w:hint="eastAsia"/>
          <w:lang w:eastAsia="zh-CN"/>
        </w:rPr>
        <w:t>”</w:t>
      </w:r>
      <w:r>
        <w:t>方法，为更大范围的社会改造积累经验。</w:t>
      </w:r>
    </w:p>
    <w:p w14:paraId="30FD33F6">
      <w:r>
        <w:rPr>
          <w:b/>
        </w:rPr>
        <w:t>1940s–1980s：国际乡村改造。</w:t>
      </w:r>
      <w:r>
        <w:t xml:space="preserve"> 1937年日军入侵华北后定县实验被迫中断。晏阳初在1940年代将乡村建设方案推向国际——在菲律宾、印度、拉美等地推广</w:t>
      </w:r>
      <w:r>
        <w:rPr>
          <w:rFonts w:hint="eastAsia"/>
          <w:lang w:eastAsia="zh-CN"/>
        </w:rPr>
        <w:t>“</w:t>
      </w:r>
      <w:r>
        <w:t>乡村改造</w:t>
      </w:r>
      <w:r>
        <w:rPr>
          <w:rFonts w:hint="eastAsia"/>
          <w:lang w:eastAsia="zh-CN"/>
        </w:rPr>
        <w:t>”</w:t>
      </w:r>
      <w:r>
        <w:t>（rural reconstruction）模式。1950年代在菲律宾创建国际乡村改造学院（IIRR），将定县经验发展为国际发展理论。晏阳初在1980年代被国际社会誉为</w:t>
      </w:r>
      <w:r>
        <w:rPr>
          <w:rFonts w:hint="eastAsia"/>
          <w:lang w:eastAsia="zh-CN"/>
        </w:rPr>
        <w:t>“</w:t>
      </w:r>
      <w:r>
        <w:t>世界平民教育之父</w:t>
      </w:r>
      <w:r>
        <w:rPr>
          <w:rFonts w:hint="eastAsia"/>
          <w:lang w:eastAsia="zh-CN"/>
        </w:rPr>
        <w:t>”</w:t>
      </w:r>
      <w:r>
        <w:t>，但这一称号同时也是一个评价性定位——它将晏阳初的工作从中国社会实验的语境中抽离出来，纳入了国际发展话语的框架。</w:t>
      </w:r>
    </w:p>
    <w:p w14:paraId="45F4976B">
      <w:pPr>
        <w:pStyle w:val="166"/>
      </w:pPr>
      <w:r>
        <w:t>▎学术对话与论战</w:t>
      </w:r>
    </w:p>
    <w:p w14:paraId="2E7B2194">
      <w:r>
        <w:t>与梁漱溟的关系：晏阳初和梁漱溟是1930年代乡村建设运动的两大代表，但两人的理论取向有根本差异。晏阳初以</w:t>
      </w:r>
      <w:r>
        <w:rPr>
          <w:rFonts w:hint="eastAsia"/>
          <w:lang w:eastAsia="zh-CN"/>
        </w:rPr>
        <w:t>“</w:t>
      </w:r>
      <w:r>
        <w:t>四大教育</w:t>
      </w:r>
      <w:r>
        <w:rPr>
          <w:rFonts w:hint="eastAsia"/>
          <w:lang w:eastAsia="zh-CN"/>
        </w:rPr>
        <w:t>”</w:t>
      </w:r>
      <w:r>
        <w:t>对应</w:t>
      </w:r>
      <w:r>
        <w:rPr>
          <w:rFonts w:hint="eastAsia"/>
          <w:lang w:eastAsia="zh-CN"/>
        </w:rPr>
        <w:t>“</w:t>
      </w:r>
      <w:r>
        <w:t>四大问题</w:t>
      </w:r>
      <w:r>
        <w:rPr>
          <w:rFonts w:hint="eastAsia"/>
          <w:lang w:eastAsia="zh-CN"/>
        </w:rPr>
        <w:t>”</w:t>
      </w:r>
      <w:r>
        <w:t>，方案是分析性的——将农村问题分解为可操作的维度；梁漱溟以</w:t>
      </w:r>
      <w:r>
        <w:rPr>
          <w:rFonts w:hint="eastAsia"/>
          <w:lang w:eastAsia="zh-CN"/>
        </w:rPr>
        <w:t>“</w:t>
      </w:r>
      <w:r>
        <w:t>文化重建</w:t>
      </w:r>
      <w:r>
        <w:rPr>
          <w:rFonts w:hint="eastAsia"/>
          <w:lang w:eastAsia="zh-CN"/>
        </w:rPr>
        <w:t>”</w:t>
      </w:r>
      <w:r>
        <w:t>统摄农村问题，方案是整体性的——农村问题的根源在于中国文化精神的失落。两人在1930年代有过多次公开交流，但始终未能弥合方法论上的分歧。</w:t>
      </w:r>
    </w:p>
    <w:p w14:paraId="7CE87806">
      <w:r>
        <w:t>与马克思主义者的论战：陈翰笙等人批评定县实验回避土地制度问题。晏阳初在回应中承认土地制度是农村问题的一部分，但坚持教育改良的优先性——没有受过教育的农民，即使获得了土地也无法有效经营。这一回应在逻辑上是自洽的，但在政治上是脆弱的——1930年代的中国农村，土地问题已成为革命动员的核心议题，</w:t>
      </w:r>
      <w:r>
        <w:rPr>
          <w:rFonts w:hint="eastAsia"/>
          <w:lang w:eastAsia="zh-CN"/>
        </w:rPr>
        <w:t>“</w:t>
      </w:r>
      <w:r>
        <w:t>教育优先</w:t>
      </w:r>
      <w:r>
        <w:rPr>
          <w:rFonts w:hint="eastAsia"/>
          <w:lang w:eastAsia="zh-CN"/>
        </w:rPr>
        <w:t>”</w:t>
      </w:r>
      <w:r>
        <w:t>的改良方案在革命话语面前缺乏吸引力。</w:t>
      </w:r>
    </w:p>
    <w:p w14:paraId="479C147E">
      <w:r>
        <w:t>与吴景超的论战：吴景超在《第四种国家的出路》中批评乡村建设无法解决人口与土地的根本矛盾。晏阳初在回应中区分了</w:t>
      </w:r>
      <w:r>
        <w:rPr>
          <w:rFonts w:hint="eastAsia"/>
          <w:lang w:eastAsia="zh-CN"/>
        </w:rPr>
        <w:t>“</w:t>
      </w:r>
      <w:r>
        <w:t>乡村建设</w:t>
      </w:r>
      <w:r>
        <w:rPr>
          <w:rFonts w:hint="eastAsia"/>
          <w:lang w:eastAsia="zh-CN"/>
        </w:rPr>
        <w:t>”</w:t>
      </w:r>
      <w:r>
        <w:t>与</w:t>
      </w:r>
      <w:r>
        <w:rPr>
          <w:rFonts w:hint="eastAsia"/>
          <w:lang w:eastAsia="zh-CN"/>
        </w:rPr>
        <w:t>“</w:t>
      </w:r>
      <w:r>
        <w:t>工业化</w:t>
      </w:r>
      <w:r>
        <w:rPr>
          <w:rFonts w:hint="eastAsia"/>
          <w:lang w:eastAsia="zh-CN"/>
        </w:rPr>
        <w:t>”</w:t>
      </w:r>
      <w:r>
        <w:t>——两者不是替代关系，而是互补关系。但这一回应未能反驳吴景超的核心论点：乡村建设改善的是农村的生活质量，但不能解决农村的人口过剩问题——过剩人口必须通过工业化转移。</w:t>
      </w:r>
    </w:p>
    <w:p w14:paraId="2F2CA99E">
      <w:pPr>
        <w:pStyle w:val="166"/>
      </w:pPr>
      <w:r>
        <w:t>▎制度化实践与学术场域位置</w:t>
      </w:r>
    </w:p>
    <w:p w14:paraId="2800B786">
      <w:r>
        <w:t>晏阳初的制度化实践主要在民间组织层面——中华平民教育促进会（1923）和定县实验区（1929）。与孙本文的大学制度化路线不同，晏阳初的乡村建设是在大学体制外进行的——定县实验的经费来自美国私人基金会（洛克菲勒基金会等）和中国政府拨款，人员来自中华平民教育促进会。1940年代后晏阳初转向国际组织，在菲律宾创建国际乡村改造学院。1950年代后晏阳初的乡村建设方案在大陆被定性为</w:t>
      </w:r>
      <w:r>
        <w:rPr>
          <w:rFonts w:hint="eastAsia"/>
          <w:lang w:eastAsia="zh-CN"/>
        </w:rPr>
        <w:t>“</w:t>
      </w:r>
      <w:r>
        <w:t>改良主义</w:t>
      </w:r>
      <w:r>
        <w:rPr>
          <w:rFonts w:hint="eastAsia"/>
          <w:lang w:eastAsia="zh-CN"/>
        </w:rPr>
        <w:t>”</w:t>
      </w:r>
      <w:r>
        <w:t>而遭到否定，在台湾和第三世界国家继续传播。</w:t>
      </w:r>
    </w:p>
    <w:p w14:paraId="08A72622">
      <w:pPr>
        <w:pStyle w:val="166"/>
      </w:pPr>
      <w:r>
        <w:t>▎学术影响与接受</w:t>
      </w:r>
    </w:p>
    <w:p w14:paraId="30208449">
      <w:r>
        <w:t>晏阳初在中国国内的学术影响在1949年后被政治性地中断。1949–1979年间，定县实验在中国大陆的叙述中被定性为</w:t>
      </w:r>
      <w:r>
        <w:rPr>
          <w:rFonts w:hint="eastAsia"/>
          <w:lang w:eastAsia="zh-CN"/>
        </w:rPr>
        <w:t>“</w:t>
      </w:r>
      <w:r>
        <w:t>改良主义实验</w:t>
      </w:r>
      <w:r>
        <w:rPr>
          <w:rFonts w:hint="eastAsia"/>
          <w:lang w:eastAsia="zh-CN"/>
        </w:rPr>
        <w:t>”</w:t>
      </w:r>
      <w:r>
        <w:t>——回避根本矛盾、为地主阶级服务。1980年代后这一评价被修正，晏阳初被重新定位为</w:t>
      </w:r>
      <w:r>
        <w:rPr>
          <w:rFonts w:hint="eastAsia"/>
          <w:lang w:eastAsia="zh-CN"/>
        </w:rPr>
        <w:t>“</w:t>
      </w:r>
      <w:r>
        <w:t>乡村建设的先驱</w:t>
      </w:r>
      <w:r>
        <w:rPr>
          <w:rFonts w:hint="eastAsia"/>
          <w:lang w:eastAsia="zh-CN"/>
        </w:rPr>
        <w:t>”</w:t>
      </w:r>
      <w:r>
        <w:t>。但1980年代后的中国乡村发展已经走上了完全不同的路径——家庭联产承包责任制、乡镇企业、农村劳动力转移——与晏阳初的</w:t>
      </w:r>
      <w:r>
        <w:rPr>
          <w:rFonts w:hint="eastAsia"/>
          <w:lang w:eastAsia="zh-CN"/>
        </w:rPr>
        <w:t>“</w:t>
      </w:r>
      <w:r>
        <w:t>四大教育</w:t>
      </w:r>
      <w:r>
        <w:rPr>
          <w:rFonts w:hint="eastAsia"/>
          <w:lang w:eastAsia="zh-CN"/>
        </w:rPr>
        <w:t>”</w:t>
      </w:r>
      <w:r>
        <w:t>方案没有直接的继承关系。</w:t>
      </w:r>
    </w:p>
    <w:p w14:paraId="553318A6">
      <w:r>
        <w:t>晏阳初在国际发展领域的影响更为持久。国际乡村改造学院在菲律宾、印度、拉美等地推广的</w:t>
      </w:r>
      <w:r>
        <w:rPr>
          <w:rFonts w:hint="eastAsia"/>
          <w:lang w:eastAsia="zh-CN"/>
        </w:rPr>
        <w:t>“</w:t>
      </w:r>
      <w:r>
        <w:t>参与式乡村发展</w:t>
      </w:r>
      <w:r>
        <w:rPr>
          <w:rFonts w:hint="eastAsia"/>
          <w:lang w:eastAsia="zh-CN"/>
        </w:rPr>
        <w:t>”</w:t>
      </w:r>
      <w:r>
        <w:t>模式，在1980–1990年代的国际发展话语中占有重要位置。但</w:t>
      </w:r>
      <w:r>
        <w:rPr>
          <w:rFonts w:hint="eastAsia"/>
          <w:lang w:eastAsia="zh-CN"/>
        </w:rPr>
        <w:t>“</w:t>
      </w:r>
      <w:r>
        <w:t>参与式发展</w:t>
      </w:r>
      <w:r>
        <w:rPr>
          <w:rFonts w:hint="eastAsia"/>
          <w:lang w:eastAsia="zh-CN"/>
        </w:rPr>
        <w:t>”</w:t>
      </w:r>
      <w:r>
        <w:t>在1980年代的国际语境中已经与晏阳初1930年代的</w:t>
      </w:r>
      <w:r>
        <w:rPr>
          <w:rFonts w:hint="eastAsia"/>
          <w:lang w:eastAsia="zh-CN"/>
        </w:rPr>
        <w:t>“</w:t>
      </w:r>
      <w:r>
        <w:t>平民教育</w:t>
      </w:r>
      <w:r>
        <w:rPr>
          <w:rFonts w:hint="eastAsia"/>
          <w:lang w:eastAsia="zh-CN"/>
        </w:rPr>
        <w:t>”</w:t>
      </w:r>
      <w:r>
        <w:t>有了根本差异——前者强调社区的主体性和参与权，后者预设了精英知识分子的教育者角色。</w:t>
      </w:r>
    </w:p>
    <w:p w14:paraId="79D21EDB">
      <w:pPr>
        <w:pStyle w:val="166"/>
      </w:pPr>
      <w:r>
        <w:t>▎β映射</w:t>
      </w:r>
    </w:p>
    <w:p w14:paraId="4BAC073F">
      <w:pPr>
        <w:pStyle w:val="165"/>
      </w:pPr>
      <w:r>
        <w:t>borne_concepts: [C_平民教育</w:t>
      </w:r>
      <w:r>
        <w:rPr>
          <w:rFonts w:hint="eastAsia"/>
          <w:lang w:eastAsia="zh-CN"/>
        </w:rPr>
        <w:t>，</w:t>
      </w:r>
      <w:r>
        <w:t xml:space="preserve"> C_四大教育三大方式</w:t>
      </w:r>
      <w:r>
        <w:rPr>
          <w:rFonts w:hint="eastAsia"/>
          <w:lang w:eastAsia="zh-CN"/>
        </w:rPr>
        <w:t>，</w:t>
      </w:r>
      <w:r>
        <w:t xml:space="preserve"> C_愚穷弱私</w:t>
      </w:r>
      <w:r>
        <w:rPr>
          <w:rFonts w:hint="eastAsia"/>
          <w:lang w:eastAsia="zh-CN"/>
        </w:rPr>
        <w:t>，</w:t>
      </w:r>
      <w:r>
        <w:t xml:space="preserve"> C_乡村改造</w:t>
      </w:r>
      <w:r>
        <w:rPr>
          <w:rFonts w:hint="eastAsia"/>
          <w:lang w:eastAsia="zh-CN"/>
        </w:rPr>
        <w:t>，</w:t>
      </w:r>
      <w:r>
        <w:t xml:space="preserve"> C_社会实验室]</w:t>
      </w:r>
    </w:p>
    <w:p w14:paraId="1F862F2E">
      <w:pPr>
        <w:pStyle w:val="165"/>
      </w:pPr>
      <w:r>
        <w:t>contested_concepts: [C_教育优先vs制度优先</w:t>
      </w:r>
      <w:r>
        <w:rPr>
          <w:rFonts w:hint="eastAsia"/>
          <w:lang w:eastAsia="zh-CN"/>
        </w:rPr>
        <w:t>，</w:t>
      </w:r>
      <w:r>
        <w:t xml:space="preserve"> C_改良vs革命]</w:t>
      </w:r>
    </w:p>
    <w:p w14:paraId="6C15538C">
      <w:pPr>
        <w:pStyle w:val="165"/>
      </w:pPr>
      <w:r>
        <w:t>school: S029</w:t>
      </w:r>
      <w:r>
        <w:rPr>
          <w:rFonts w:hint="eastAsia"/>
          <w:lang w:eastAsia="zh-CN"/>
        </w:rPr>
        <w:t>（</w:t>
      </w:r>
      <w:r>
        <w:t>乡村建设</w:t>
      </w:r>
      <w:r>
        <w:rPr>
          <w:rFonts w:hint="eastAsia"/>
          <w:lang w:eastAsia="zh-CN"/>
        </w:rPr>
        <w:t>）</w:t>
      </w:r>
    </w:p>
    <w:p w14:paraId="44B50E93">
      <w:pPr>
        <w:pStyle w:val="165"/>
      </w:pPr>
      <w:r>
        <w:t>cross_schools: [S028]</w:t>
      </w:r>
    </w:p>
    <w:p w14:paraId="5DEC902F">
      <w:pPr>
        <w:pStyle w:val="165"/>
      </w:pPr>
      <w:r>
        <w:t>macro_period: T3</w:t>
      </w:r>
    </w:p>
    <w:p w14:paraId="21FAC61D">
      <w:pPr>
        <w:pStyle w:val="7"/>
      </w:pPr>
      <w:r>
        <w:t>【P162】梁漱溟（1893–1988）</w:t>
      </w:r>
    </w:p>
    <w:p w14:paraId="74D5A069">
      <w:pPr>
        <w:pStyle w:val="166"/>
      </w:pPr>
      <w:r>
        <w:t>▎学术问题与思想起源</w:t>
      </w:r>
    </w:p>
    <w:p w14:paraId="3A5186DF">
      <w:r>
        <w:t>梁漱溟未曾接受完整的大学教育——他在北京大学哲学门任教时，自身学历仅为中学毕业。这一非典型的学术身份是理解梁漱溟思想的一个入口：他的问题意识不是从学术传统中生成的，而是从对中国文明命运的切肤感受中生成的。梁漱溟在《究元决疑论》（1916）中已经表现出对</w:t>
      </w:r>
      <w:r>
        <w:rPr>
          <w:rFonts w:hint="eastAsia"/>
          <w:lang w:eastAsia="zh-CN"/>
        </w:rPr>
        <w:t>“</w:t>
      </w:r>
      <w:r>
        <w:t>中国文明向何处去</w:t>
      </w:r>
      <w:r>
        <w:rPr>
          <w:rFonts w:hint="eastAsia"/>
          <w:lang w:eastAsia="zh-CN"/>
        </w:rPr>
        <w:t>”</w:t>
      </w:r>
      <w:r>
        <w:t>这一问题的执念——此后他全部的思想工作都在回应这一问题。</w:t>
      </w:r>
    </w:p>
    <w:p w14:paraId="1EFC16DF">
      <w:r>
        <w:t>梁漱溟的思想形成经历了两次关键转向。第一次是1916年前后从佛学向儒学的转向——他在《究元决疑论》中持佛教虚无主义立场，在1921年出版的《东西文化及其哲学》中转向儒家立场。这次转向的核心是：梁漱溟放弃了以佛教的</w:t>
      </w:r>
      <w:r>
        <w:rPr>
          <w:rFonts w:hint="eastAsia"/>
          <w:lang w:eastAsia="zh-CN"/>
        </w:rPr>
        <w:t>“</w:t>
      </w:r>
      <w:r>
        <w:t>出世间</w:t>
      </w:r>
      <w:r>
        <w:rPr>
          <w:rFonts w:hint="eastAsia"/>
          <w:lang w:eastAsia="zh-CN"/>
        </w:rPr>
        <w:t>”</w:t>
      </w:r>
      <w:r>
        <w:t>解决中国问题的路径，转而主张以儒家的</w:t>
      </w:r>
      <w:r>
        <w:rPr>
          <w:rFonts w:hint="eastAsia"/>
          <w:lang w:eastAsia="zh-CN"/>
        </w:rPr>
        <w:t>“</w:t>
      </w:r>
      <w:r>
        <w:t>世间</w:t>
      </w:r>
      <w:r>
        <w:rPr>
          <w:rFonts w:hint="eastAsia"/>
          <w:lang w:eastAsia="zh-CN"/>
        </w:rPr>
        <w:t>”</w:t>
      </w:r>
      <w:r>
        <w:t>道德重建中国社会。第二次是1924年从学院哲学向社会实践的转向——他辞去北京大学教席，到山东曹州办学，此后逐渐走向乡村建设。这次转向的核心是：梁漱溟认为纯粹的书斋哲学无法回应中国社会的实际危机，知识分子必须到农村去实践其理念。</w:t>
      </w:r>
    </w:p>
    <w:p w14:paraId="0A671CEF">
      <w:r>
        <w:t>梁漱溟面对的核心问题可以被表述为：中国文明的独特性如何可能成为现代重建的资源而非障碍？这一问题在</w:t>
      </w:r>
      <w:r>
        <w:rPr>
          <w:rFonts w:hint="eastAsia"/>
          <w:lang w:eastAsia="zh-CN"/>
        </w:rPr>
        <w:t>“</w:t>
      </w:r>
      <w:r>
        <w:t>五四</w:t>
      </w:r>
      <w:r>
        <w:rPr>
          <w:rFonts w:hint="eastAsia"/>
          <w:lang w:eastAsia="zh-CN"/>
        </w:rPr>
        <w:t>”</w:t>
      </w:r>
      <w:r>
        <w:t>新文化运动中被普遍否定——新文化运动的主流认为中国文明是现代化的障碍，必须以西方文明替代。梁漱溟在《东西文化及其哲学》中提出了一个相反的判断：西方文化是</w:t>
      </w:r>
      <w:r>
        <w:rPr>
          <w:rFonts w:hint="eastAsia"/>
          <w:lang w:eastAsia="zh-CN"/>
        </w:rPr>
        <w:t>“</w:t>
      </w:r>
      <w:r>
        <w:t>向前</w:t>
      </w:r>
      <w:r>
        <w:rPr>
          <w:rFonts w:hint="eastAsia"/>
          <w:lang w:eastAsia="zh-CN"/>
        </w:rPr>
        <w:t>”</w:t>
      </w:r>
      <w:r>
        <w:t>的（征服自然、改造社会），印度文化是</w:t>
      </w:r>
      <w:r>
        <w:rPr>
          <w:rFonts w:hint="eastAsia"/>
          <w:lang w:eastAsia="zh-CN"/>
        </w:rPr>
        <w:t>“</w:t>
      </w:r>
      <w:r>
        <w:t>向后</w:t>
      </w:r>
      <w:r>
        <w:rPr>
          <w:rFonts w:hint="eastAsia"/>
          <w:lang w:eastAsia="zh-CN"/>
        </w:rPr>
        <w:t>”</w:t>
      </w:r>
      <w:r>
        <w:t>的（超脱现世、追求解脱），中国文化是</w:t>
      </w:r>
      <w:r>
        <w:rPr>
          <w:rFonts w:hint="eastAsia"/>
          <w:lang w:eastAsia="zh-CN"/>
        </w:rPr>
        <w:t>“</w:t>
      </w:r>
      <w:r>
        <w:t>调和</w:t>
      </w:r>
      <w:r>
        <w:rPr>
          <w:rFonts w:hint="eastAsia"/>
          <w:lang w:eastAsia="zh-CN"/>
        </w:rPr>
        <w:t>”</w:t>
      </w:r>
      <w:r>
        <w:t>的（安分守己、以和为贵）。三种文化不是进步阶梯上的不同阶段，而是三种不同的</w:t>
      </w:r>
      <w:r>
        <w:rPr>
          <w:rFonts w:hint="eastAsia"/>
          <w:lang w:eastAsia="zh-CN"/>
        </w:rPr>
        <w:t>“</w:t>
      </w:r>
      <w:r>
        <w:t>生活路向</w:t>
      </w:r>
      <w:r>
        <w:rPr>
          <w:rFonts w:hint="eastAsia"/>
          <w:lang w:eastAsia="zh-CN"/>
        </w:rPr>
        <w:t>”</w:t>
      </w:r>
      <w:r>
        <w:t>。西方文化已经暴露了其内在危机（第一次世界大战是明证），印度文化尚不适于当下，中国文化的</w:t>
      </w:r>
      <w:r>
        <w:rPr>
          <w:rFonts w:hint="eastAsia"/>
          <w:lang w:eastAsia="zh-CN"/>
        </w:rPr>
        <w:t>“</w:t>
      </w:r>
      <w:r>
        <w:t>调和</w:t>
      </w:r>
      <w:r>
        <w:rPr>
          <w:rFonts w:hint="eastAsia"/>
          <w:lang w:eastAsia="zh-CN"/>
        </w:rPr>
        <w:t>”</w:t>
      </w:r>
      <w:r>
        <w:t>路向可能是人类的未来方向。但中国文化目前自身处于混乱之中——必须先</w:t>
      </w:r>
      <w:r>
        <w:rPr>
          <w:rFonts w:hint="eastAsia"/>
          <w:lang w:eastAsia="zh-CN"/>
        </w:rPr>
        <w:t>“</w:t>
      </w:r>
      <w:r>
        <w:t>复兴</w:t>
      </w:r>
      <w:r>
        <w:rPr>
          <w:rFonts w:hint="eastAsia"/>
          <w:lang w:eastAsia="zh-CN"/>
        </w:rPr>
        <w:t>”</w:t>
      </w:r>
      <w:r>
        <w:t>中国文化的根本精神，然后才能发挥其普遍价值。</w:t>
      </w:r>
    </w:p>
    <w:p w14:paraId="40E38CDB">
      <w:pPr>
        <w:pStyle w:val="166"/>
      </w:pPr>
      <w:r>
        <w:t>▎核心理论贡献</w:t>
      </w:r>
    </w:p>
    <w:p w14:paraId="406F045A">
      <w:r>
        <w:rPr>
          <w:b/>
        </w:rPr>
        <w:t>1921：《东西文化及其哲学》。</w:t>
      </w:r>
      <w:r>
        <w:t xml:space="preserve"> 此书的核心是三种文化路向的划分。梁漱溟将</w:t>
      </w:r>
      <w:r>
        <w:rPr>
          <w:rFonts w:hint="eastAsia"/>
          <w:lang w:eastAsia="zh-CN"/>
        </w:rPr>
        <w:t>“</w:t>
      </w:r>
      <w:r>
        <w:t>意欲</w:t>
      </w:r>
      <w:r>
        <w:rPr>
          <w:rFonts w:hint="eastAsia"/>
          <w:lang w:eastAsia="zh-CN"/>
        </w:rPr>
        <w:t>”</w:t>
      </w:r>
      <w:r>
        <w:t>（will）作为文化的根本动力——西方文化以意欲向前为根本精神，中国文化以意欲自为调和持中为根本精神，印度文化以意欲向后为根本精神。三种文化路向的划分不是经验分类，而是哲学建构——梁漱溟试图为文化差异提供一种形而上学的基础。</w:t>
      </w:r>
    </w:p>
    <w:p w14:paraId="17B18B4A">
      <w:r>
        <w:t>此书出版后在知识界引起了巨大反响。胡适在《读梁漱溟先生的〈东西文化及其哲学〉》中批评梁漱溟的三路向说是一种</w:t>
      </w:r>
      <w:r>
        <w:rPr>
          <w:rFonts w:hint="eastAsia"/>
          <w:lang w:eastAsia="zh-CN"/>
        </w:rPr>
        <w:t>“</w:t>
      </w:r>
      <w:r>
        <w:t>直觉的</w:t>
      </w:r>
      <w:r>
        <w:rPr>
          <w:rFonts w:hint="eastAsia"/>
          <w:lang w:eastAsia="zh-CN"/>
        </w:rPr>
        <w:t>”“</w:t>
      </w:r>
      <w:r>
        <w:t>笼统的</w:t>
      </w:r>
      <w:r>
        <w:rPr>
          <w:rFonts w:hint="eastAsia"/>
          <w:lang w:eastAsia="zh-CN"/>
        </w:rPr>
        <w:t>”</w:t>
      </w:r>
      <w:r>
        <w:t>概括，缺乏经验基础。梁漱溟在回应中坚持哲学的优先性——文化的根本问题不是经验分类可以解决的，必须从形而上学层面理解。胡适-梁漱溟的论战在1920年代是新文化运动内部</w:t>
      </w:r>
      <w:r>
        <w:rPr>
          <w:rFonts w:hint="eastAsia"/>
          <w:lang w:eastAsia="zh-CN"/>
        </w:rPr>
        <w:t>“</w:t>
      </w:r>
      <w:r>
        <w:t>科学方法</w:t>
      </w:r>
      <w:r>
        <w:rPr>
          <w:rFonts w:hint="eastAsia"/>
          <w:lang w:eastAsia="zh-CN"/>
        </w:rPr>
        <w:t>”</w:t>
      </w:r>
      <w:r>
        <w:t>与</w:t>
      </w:r>
      <w:r>
        <w:rPr>
          <w:rFonts w:hint="eastAsia"/>
          <w:lang w:eastAsia="zh-CN"/>
        </w:rPr>
        <w:t>“</w:t>
      </w:r>
      <w:r>
        <w:t>哲学思辨</w:t>
      </w:r>
      <w:r>
        <w:rPr>
          <w:rFonts w:hint="eastAsia"/>
          <w:lang w:eastAsia="zh-CN"/>
        </w:rPr>
        <w:t>”</w:t>
      </w:r>
      <w:r>
        <w:t>路线冲突的一个缩影。</w:t>
      </w:r>
    </w:p>
    <w:p w14:paraId="4B34FE3C">
      <w:r>
        <w:rPr>
          <w:b/>
        </w:rPr>
        <w:t>1931–1937：乡村建设理论与实践。</w:t>
      </w:r>
      <w:r>
        <w:t xml:space="preserve"> 梁漱溟在山东邹平进行的乡村建设实验是1930年代与晏阳初定县实验并列的两大乡村建设实践之一。梁漱溟在《乡村建设理论》（1937）中系统阐述了他的乡村建设方案，其核心结构是</w:t>
      </w:r>
      <w:r>
        <w:rPr>
          <w:rFonts w:hint="eastAsia"/>
          <w:lang w:eastAsia="zh-CN"/>
        </w:rPr>
        <w:t>“</w:t>
      </w:r>
      <w:r>
        <w:t>乡村组织</w:t>
      </w:r>
      <w:r>
        <w:rPr>
          <w:rFonts w:hint="eastAsia"/>
          <w:lang w:eastAsia="zh-CN"/>
        </w:rPr>
        <w:t>”</w:t>
      </w:r>
      <w:r>
        <w:t>——以村学乡学替代传统的乡绅治理，以合作社替代个体经济，以乡村自卫替代国家警察。</w:t>
      </w:r>
    </w:p>
    <w:p w14:paraId="4866750A">
      <w:r>
        <w:t>梁漱溟的乡村建设理论与晏阳初的</w:t>
      </w:r>
      <w:r>
        <w:rPr>
          <w:rFonts w:hint="eastAsia"/>
          <w:lang w:eastAsia="zh-CN"/>
        </w:rPr>
        <w:t>“</w:t>
      </w:r>
      <w:r>
        <w:t>四大教育</w:t>
      </w:r>
      <w:r>
        <w:rPr>
          <w:rFonts w:hint="eastAsia"/>
          <w:lang w:eastAsia="zh-CN"/>
        </w:rPr>
        <w:t>”</w:t>
      </w:r>
      <w:r>
        <w:t>方案有根本差异。晏阳初将农村问题分解为</w:t>
      </w:r>
      <w:r>
        <w:rPr>
          <w:rFonts w:hint="eastAsia"/>
          <w:lang w:eastAsia="zh-CN"/>
        </w:rPr>
        <w:t>“</w:t>
      </w:r>
      <w:r>
        <w:t>愚、穷、弱、私</w:t>
      </w:r>
      <w:r>
        <w:rPr>
          <w:rFonts w:hint="eastAsia"/>
          <w:lang w:eastAsia="zh-CN"/>
        </w:rPr>
        <w:t>”</w:t>
      </w:r>
      <w:r>
        <w:t>四个维度，逐一提出解决方案——方案是分析性的、技术性的。梁漱溟则认为农村问题的根源是</w:t>
      </w:r>
      <w:r>
        <w:rPr>
          <w:rFonts w:hint="eastAsia"/>
          <w:lang w:eastAsia="zh-CN"/>
        </w:rPr>
        <w:t>“</w:t>
      </w:r>
      <w:r>
        <w:t>文化失调</w:t>
      </w:r>
      <w:r>
        <w:rPr>
          <w:rFonts w:hint="eastAsia"/>
          <w:lang w:eastAsia="zh-CN"/>
        </w:rPr>
        <w:t>”</w:t>
      </w:r>
      <w:r>
        <w:t>——中国传统文化在社会组织层面的功能失效。因此乡村建设的核心不是技术改良，而是</w:t>
      </w:r>
      <w:r>
        <w:rPr>
          <w:rFonts w:hint="eastAsia"/>
          <w:lang w:eastAsia="zh-CN"/>
        </w:rPr>
        <w:t>“</w:t>
      </w:r>
      <w:r>
        <w:t>文化重建</w:t>
      </w:r>
      <w:r>
        <w:rPr>
          <w:rFonts w:hint="eastAsia"/>
          <w:lang w:eastAsia="zh-CN"/>
        </w:rPr>
        <w:t>”</w:t>
      </w:r>
      <w:r>
        <w:t>——重建中国文化的组织力量，使传统文化精神在现代条件下重新发挥社会整合功能。村学乡学的制度设计体现了这一理念：它不是单纯的识字学校，而是集教育、行政、合作、自卫于一体的综合组织——通过村学乡学，传统文化精神（</w:t>
      </w:r>
      <w:r>
        <w:rPr>
          <w:rFonts w:hint="eastAsia"/>
          <w:lang w:eastAsia="zh-CN"/>
        </w:rPr>
        <w:t>“</w:t>
      </w:r>
      <w:r>
        <w:t>讲学</w:t>
      </w:r>
      <w:r>
        <w:rPr>
          <w:rFonts w:hint="eastAsia"/>
          <w:lang w:eastAsia="zh-CN"/>
        </w:rPr>
        <w:t>”“</w:t>
      </w:r>
      <w:r>
        <w:t>乡约</w:t>
      </w:r>
      <w:r>
        <w:rPr>
          <w:rFonts w:hint="eastAsia"/>
          <w:lang w:eastAsia="zh-CN"/>
        </w:rPr>
        <w:t>”</w:t>
      </w:r>
      <w:r>
        <w:t>的传统）在现代条件下获得制度载体。</w:t>
      </w:r>
    </w:p>
    <w:p w14:paraId="22EBBB21">
      <w:r>
        <w:t>梁漱溟在《乡村建设理论》中提出了</w:t>
      </w:r>
      <w:r>
        <w:rPr>
          <w:rFonts w:hint="eastAsia"/>
          <w:lang w:eastAsia="zh-CN"/>
        </w:rPr>
        <w:t>“</w:t>
      </w:r>
      <w:r>
        <w:t>伦理本位</w:t>
      </w:r>
      <w:r>
        <w:rPr>
          <w:rFonts w:hint="eastAsia"/>
          <w:lang w:eastAsia="zh-CN"/>
        </w:rPr>
        <w:t>”</w:t>
      </w:r>
      <w:r>
        <w:t>的概念——中国社会以伦理关系为组织原理，而非西方社会的</w:t>
      </w:r>
      <w:r>
        <w:rPr>
          <w:rFonts w:hint="eastAsia"/>
          <w:lang w:eastAsia="zh-CN"/>
        </w:rPr>
        <w:t>“</w:t>
      </w:r>
      <w:r>
        <w:t>个人本位</w:t>
      </w:r>
      <w:r>
        <w:rPr>
          <w:rFonts w:hint="eastAsia"/>
          <w:lang w:eastAsia="zh-CN"/>
        </w:rPr>
        <w:t>”</w:t>
      </w:r>
      <w:r>
        <w:t>或</w:t>
      </w:r>
      <w:r>
        <w:rPr>
          <w:rFonts w:hint="eastAsia"/>
          <w:lang w:eastAsia="zh-CN"/>
        </w:rPr>
        <w:t>“</w:t>
      </w:r>
      <w:r>
        <w:t>社会本位</w:t>
      </w:r>
      <w:r>
        <w:rPr>
          <w:rFonts w:hint="eastAsia"/>
          <w:lang w:eastAsia="zh-CN"/>
        </w:rPr>
        <w:t>”</w:t>
      </w:r>
      <w:r>
        <w:t>。</w:t>
      </w:r>
      <w:r>
        <w:rPr>
          <w:rFonts w:hint="eastAsia"/>
          <w:lang w:eastAsia="zh-CN"/>
        </w:rPr>
        <w:t>“</w:t>
      </w:r>
      <w:r>
        <w:t>伦理本位</w:t>
      </w:r>
      <w:r>
        <w:rPr>
          <w:rFonts w:hint="eastAsia"/>
          <w:lang w:eastAsia="zh-CN"/>
        </w:rPr>
        <w:t>”</w:t>
      </w:r>
      <w:r>
        <w:t>与费孝通的</w:t>
      </w:r>
      <w:r>
        <w:rPr>
          <w:rFonts w:hint="eastAsia"/>
          <w:lang w:eastAsia="zh-CN"/>
        </w:rPr>
        <w:t>“</w:t>
      </w:r>
      <w:r>
        <w:t>差序格局</w:t>
      </w:r>
      <w:r>
        <w:rPr>
          <w:rFonts w:hint="eastAsia"/>
          <w:lang w:eastAsia="zh-CN"/>
        </w:rPr>
        <w:t>”</w:t>
      </w:r>
      <w:r>
        <w:t>有结构对应——两者都强调中国社会关系的伦理性和差序性。但梁漱溟的</w:t>
      </w:r>
      <w:r>
        <w:rPr>
          <w:rFonts w:hint="eastAsia"/>
          <w:lang w:eastAsia="zh-CN"/>
        </w:rPr>
        <w:t>“</w:t>
      </w:r>
      <w:r>
        <w:t>伦理本位</w:t>
      </w:r>
      <w:r>
        <w:rPr>
          <w:rFonts w:hint="eastAsia"/>
          <w:lang w:eastAsia="zh-CN"/>
        </w:rPr>
        <w:t>”</w:t>
      </w:r>
      <w:r>
        <w:t>是一个规范性概念（中国社会应当以伦理为本位），费孝通的</w:t>
      </w:r>
      <w:r>
        <w:rPr>
          <w:rFonts w:hint="eastAsia"/>
          <w:lang w:eastAsia="zh-CN"/>
        </w:rPr>
        <w:t>“</w:t>
      </w:r>
      <w:r>
        <w:t>差序格局</w:t>
      </w:r>
      <w:r>
        <w:rPr>
          <w:rFonts w:hint="eastAsia"/>
          <w:lang w:eastAsia="zh-CN"/>
        </w:rPr>
        <w:t>”</w:t>
      </w:r>
      <w:r>
        <w:t>是一个描述性概念（中国社会关系呈现差序格局）。规范与描述的混淆在后来的接受中造成了持续的概念混乱。</w:t>
      </w:r>
    </w:p>
    <w:p w14:paraId="75EF4C81">
      <w:r>
        <w:rPr>
          <w:b/>
        </w:rPr>
        <w:t>1949：《中国文化要义》。</w:t>
      </w:r>
      <w:r>
        <w:t xml:space="preserve"> 此书是梁漱溟对中国文化特征的系统总结。核心概念包括</w:t>
      </w:r>
      <w:r>
        <w:rPr>
          <w:rFonts w:hint="eastAsia"/>
          <w:lang w:eastAsia="zh-CN"/>
        </w:rPr>
        <w:t>“</w:t>
      </w:r>
      <w:r>
        <w:t>伦理本位</w:t>
      </w:r>
      <w:r>
        <w:rPr>
          <w:rFonts w:hint="eastAsia"/>
          <w:lang w:eastAsia="zh-CN"/>
        </w:rPr>
        <w:t>”“</w:t>
      </w:r>
      <w:r>
        <w:t>职业分途</w:t>
      </w:r>
      <w:r>
        <w:rPr>
          <w:rFonts w:hint="eastAsia"/>
          <w:lang w:eastAsia="zh-CN"/>
        </w:rPr>
        <w:t>”“</w:t>
      </w:r>
      <w:r>
        <w:t>无阶级社会</w:t>
      </w:r>
      <w:r>
        <w:rPr>
          <w:rFonts w:hint="eastAsia"/>
          <w:lang w:eastAsia="zh-CN"/>
        </w:rPr>
        <w:t>”</w:t>
      </w:r>
      <w:r>
        <w:t>——梁漱溟认为中国社会的特征不是阶级对立（如西方社会），而是伦理关系和职业分化。这一判断与马克思主义的</w:t>
      </w:r>
      <w:r>
        <w:rPr>
          <w:rFonts w:hint="eastAsia"/>
          <w:lang w:eastAsia="zh-CN"/>
        </w:rPr>
        <w:t>“</w:t>
      </w:r>
      <w:r>
        <w:t>阶级斗争</w:t>
      </w:r>
      <w:r>
        <w:rPr>
          <w:rFonts w:hint="eastAsia"/>
          <w:lang w:eastAsia="zh-CN"/>
        </w:rPr>
        <w:t>”</w:t>
      </w:r>
      <w:r>
        <w:t>理论直接冲突，在1949年后成为梁漱溟被批判的理论根源。</w:t>
      </w:r>
    </w:p>
    <w:p w14:paraId="5BC94BA4">
      <w:pPr>
        <w:pStyle w:val="166"/>
      </w:pPr>
      <w:r>
        <w:t>▎学术对话与论战</w:t>
      </w:r>
    </w:p>
    <w:p w14:paraId="110CA6D2">
      <w:r>
        <w:t>与胡适的论战（1920年代）：胡适批评梁漱溟的文化三路向说是</w:t>
      </w:r>
      <w:r>
        <w:rPr>
          <w:rFonts w:hint="eastAsia"/>
          <w:lang w:eastAsia="zh-CN"/>
        </w:rPr>
        <w:t>“</w:t>
      </w:r>
      <w:r>
        <w:t>笼统的</w:t>
      </w:r>
      <w:r>
        <w:rPr>
          <w:rFonts w:hint="eastAsia"/>
          <w:lang w:eastAsia="zh-CN"/>
        </w:rPr>
        <w:t>”“</w:t>
      </w:r>
      <w:r>
        <w:t>直觉的</w:t>
      </w:r>
      <w:r>
        <w:rPr>
          <w:rFonts w:hint="eastAsia"/>
          <w:lang w:eastAsia="zh-CN"/>
        </w:rPr>
        <w:t>”</w:t>
      </w:r>
      <w:r>
        <w:t>，缺乏经验基础。梁漱溟回应胡适的</w:t>
      </w:r>
      <w:r>
        <w:rPr>
          <w:rFonts w:hint="eastAsia"/>
          <w:lang w:eastAsia="zh-CN"/>
        </w:rPr>
        <w:t>“</w:t>
      </w:r>
      <w:r>
        <w:t>科学方法</w:t>
      </w:r>
      <w:r>
        <w:rPr>
          <w:rFonts w:hint="eastAsia"/>
          <w:lang w:eastAsia="zh-CN"/>
        </w:rPr>
        <w:t>”</w:t>
      </w:r>
      <w:r>
        <w:t>只能处理事实问题，不能处理价值问题——文化选择最终是价值选择而非经验归纳。</w:t>
      </w:r>
    </w:p>
    <w:p w14:paraId="7353E334">
      <w:r>
        <w:t>与马克思主义者的论战（1930–1950年代）：梁漱溟的</w:t>
      </w:r>
      <w:r>
        <w:rPr>
          <w:rFonts w:hint="eastAsia"/>
          <w:lang w:eastAsia="zh-CN"/>
        </w:rPr>
        <w:t>“</w:t>
      </w:r>
      <w:r>
        <w:t>伦理本位</w:t>
      </w:r>
      <w:r>
        <w:rPr>
          <w:rFonts w:hint="eastAsia"/>
          <w:lang w:eastAsia="zh-CN"/>
        </w:rPr>
        <w:t>”“</w:t>
      </w:r>
      <w:r>
        <w:t>职业分途</w:t>
      </w:r>
      <w:r>
        <w:rPr>
          <w:rFonts w:hint="eastAsia"/>
          <w:lang w:eastAsia="zh-CN"/>
        </w:rPr>
        <w:t>”</w:t>
      </w:r>
      <w:r>
        <w:t>否定了中国社会的阶级性，与马克思主义的阶级斗争理论直接冲突。1953年9月梁漱溟在政协会上与毛泽东发生公开冲突——梁漱溟提出</w:t>
      </w:r>
      <w:r>
        <w:rPr>
          <w:rFonts w:hint="eastAsia"/>
          <w:lang w:eastAsia="zh-CN"/>
        </w:rPr>
        <w:t>“</w:t>
      </w:r>
      <w:r>
        <w:t>工人九天，农民九地</w:t>
      </w:r>
      <w:r>
        <w:rPr>
          <w:rFonts w:hint="eastAsia"/>
          <w:lang w:eastAsia="zh-CN"/>
        </w:rPr>
        <w:t>”</w:t>
      </w:r>
      <w:r>
        <w:t>，批评新政权对农民利益的忽视；毛泽东在会议上当面批评梁漱溟</w:t>
      </w:r>
      <w:r>
        <w:rPr>
          <w:rFonts w:hint="eastAsia"/>
          <w:lang w:eastAsia="zh-CN"/>
        </w:rPr>
        <w:t>“</w:t>
      </w:r>
      <w:r>
        <w:t>以笔杆子杀人</w:t>
      </w:r>
      <w:r>
        <w:rPr>
          <w:rFonts w:hint="eastAsia"/>
          <w:lang w:eastAsia="zh-CN"/>
        </w:rPr>
        <w:t>”</w:t>
      </w:r>
      <w:r>
        <w:t>。这一冲突的政治后果是梁漱溟此后长期被边缘化，但其思想在民间和知识界仍有传播。</w:t>
      </w:r>
    </w:p>
    <w:p w14:paraId="2EE90CC3">
      <w:r>
        <w:t>与费孝通的对话：梁漱溟的</w:t>
      </w:r>
      <w:r>
        <w:rPr>
          <w:rFonts w:hint="eastAsia"/>
          <w:lang w:eastAsia="zh-CN"/>
        </w:rPr>
        <w:t>“</w:t>
      </w:r>
      <w:r>
        <w:t>伦理本位</w:t>
      </w:r>
      <w:r>
        <w:rPr>
          <w:rFonts w:hint="eastAsia"/>
          <w:lang w:eastAsia="zh-CN"/>
        </w:rPr>
        <w:t>”</w:t>
      </w:r>
      <w:r>
        <w:t>与费孝通的</w:t>
      </w:r>
      <w:r>
        <w:rPr>
          <w:rFonts w:hint="eastAsia"/>
          <w:lang w:eastAsia="zh-CN"/>
        </w:rPr>
        <w:t>“</w:t>
      </w:r>
      <w:r>
        <w:t>差序格局</w:t>
      </w:r>
      <w:r>
        <w:rPr>
          <w:rFonts w:hint="eastAsia"/>
          <w:lang w:eastAsia="zh-CN"/>
        </w:rPr>
        <w:t>”</w:t>
      </w:r>
      <w:r>
        <w:t>在概念层面有交叉，但两人从未就此展开系统的学术对话。梁漱溟从哲学思辨出发，费孝通从田野经验出发——两条路径在概念上接近，在方法论上分道。</w:t>
      </w:r>
    </w:p>
    <w:p w14:paraId="29EF19B4">
      <w:pPr>
        <w:pStyle w:val="166"/>
      </w:pPr>
      <w:r>
        <w:t>▎制度化实践与学术场域位置</w:t>
      </w:r>
    </w:p>
    <w:p w14:paraId="038980D6">
      <w:r>
        <w:t>梁漱溟的制度化实践主要在民间组织层面——1931年在山东邹平创建乡村建设研究院，主持邹平乡村建设实验区。与晏阳初的定县实验不同，梁漱溟的邹平实验更强调</w:t>
      </w:r>
      <w:r>
        <w:rPr>
          <w:rFonts w:hint="eastAsia"/>
          <w:lang w:eastAsia="zh-CN"/>
        </w:rPr>
        <w:t>“</w:t>
      </w:r>
      <w:r>
        <w:t>组织重建</w:t>
      </w:r>
      <w:r>
        <w:rPr>
          <w:rFonts w:hint="eastAsia"/>
          <w:lang w:eastAsia="zh-CN"/>
        </w:rPr>
        <w:t>”</w:t>
      </w:r>
      <w:r>
        <w:t>而非</w:t>
      </w:r>
      <w:r>
        <w:rPr>
          <w:rFonts w:hint="eastAsia"/>
          <w:lang w:eastAsia="zh-CN"/>
        </w:rPr>
        <w:t>“</w:t>
      </w:r>
      <w:r>
        <w:t>教育改良</w:t>
      </w:r>
      <w:r>
        <w:rPr>
          <w:rFonts w:hint="eastAsia"/>
          <w:lang w:eastAsia="zh-CN"/>
        </w:rPr>
        <w:t>”</w:t>
      </w:r>
      <w:r>
        <w:t>——村学乡学的制度设计试图将传统乡约精神转化为现代组织形式。1937年日军入侵山东后邹平实验中断。1949年后梁漱溟留在中国大陆，但自1953年与毛泽东冲突后长期被边缘化。他在1970–1980年代完成了《人心与人生》（1984年出版），继续其哲学思考，但已不再有制度化的实践场域。</w:t>
      </w:r>
    </w:p>
    <w:p w14:paraId="0782DFEA">
      <w:pPr>
        <w:pStyle w:val="166"/>
      </w:pPr>
      <w:r>
        <w:t>▎学术影响与接受</w:t>
      </w:r>
    </w:p>
    <w:p w14:paraId="4FAB3F99">
      <w:r>
        <w:t>梁漱溟在中国知识界的影响主要通过两条路径传播。第一是《东西文化及其哲学》——此书在1920年代是新儒家思想的开创性著作，牟宗三、唐君毅等后来的新儒家学者在思想上受到梁漱溟的影响。艾凯在《最后的儒家》中将梁漱溟定位为</w:t>
      </w:r>
      <w:r>
        <w:rPr>
          <w:rFonts w:hint="eastAsia"/>
          <w:lang w:eastAsia="zh-CN"/>
        </w:rPr>
        <w:t>“</w:t>
      </w:r>
      <w:r>
        <w:t>最后的儒家</w:t>
      </w:r>
      <w:r>
        <w:rPr>
          <w:rFonts w:hint="eastAsia"/>
          <w:lang w:eastAsia="zh-CN"/>
        </w:rPr>
        <w:t>”</w:t>
      </w:r>
      <w:r>
        <w:t>——一个试图以传统资源解决现代问题的知识分子，其失败本身即是传统在现代处境中的困境的象征。第二是乡村建设理论——1930年代的乡村建设运动在1949年后被否定，1980年代后被重新评价。梁漱溟在1980年代被追认为</w:t>
      </w:r>
      <w:r>
        <w:rPr>
          <w:rFonts w:hint="eastAsia"/>
          <w:lang w:eastAsia="zh-CN"/>
        </w:rPr>
        <w:t>“</w:t>
      </w:r>
      <w:r>
        <w:t>乡村建设的先驱</w:t>
      </w:r>
      <w:r>
        <w:rPr>
          <w:rFonts w:hint="eastAsia"/>
          <w:lang w:eastAsia="zh-CN"/>
        </w:rPr>
        <w:t>”</w:t>
      </w:r>
      <w:r>
        <w:t>，但1980年代后的中国农村发展（家庭联产承包、乡镇企业、农民工进城）与梁漱溟的乡村建设方案没有直接的制度继承关系。当代的</w:t>
      </w:r>
      <w:r>
        <w:rPr>
          <w:rFonts w:hint="eastAsia"/>
          <w:lang w:eastAsia="zh-CN"/>
        </w:rPr>
        <w:t>“</w:t>
      </w:r>
      <w:r>
        <w:t>乡村建设</w:t>
      </w:r>
      <w:r>
        <w:rPr>
          <w:rFonts w:hint="eastAsia"/>
          <w:lang w:eastAsia="zh-CN"/>
        </w:rPr>
        <w:t>”</w:t>
      </w:r>
      <w:r>
        <w:t>运动（如温铁军的新乡村建设实验）在精神上与梁漱溟有呼应，但在理论框架和实践路径上已有根本差异。</w:t>
      </w:r>
    </w:p>
    <w:p w14:paraId="46B59EA6">
      <w:pPr>
        <w:pStyle w:val="166"/>
      </w:pPr>
      <w:r>
        <w:t>▎β映射</w:t>
      </w:r>
    </w:p>
    <w:p w14:paraId="527C1E89">
      <w:pPr>
        <w:pStyle w:val="165"/>
      </w:pPr>
      <w:r>
        <w:t>borne_concepts: [C_文化三路向</w:t>
      </w:r>
      <w:r>
        <w:rPr>
          <w:rFonts w:hint="eastAsia"/>
          <w:lang w:eastAsia="zh-CN"/>
        </w:rPr>
        <w:t>，</w:t>
      </w:r>
      <w:r>
        <w:t xml:space="preserve"> C_伦理本位</w:t>
      </w:r>
      <w:r>
        <w:rPr>
          <w:rFonts w:hint="eastAsia"/>
          <w:lang w:eastAsia="zh-CN"/>
        </w:rPr>
        <w:t>，</w:t>
      </w:r>
      <w:r>
        <w:t xml:space="preserve"> C_乡村组织</w:t>
      </w:r>
      <w:r>
        <w:rPr>
          <w:rFonts w:hint="eastAsia"/>
          <w:lang w:eastAsia="zh-CN"/>
        </w:rPr>
        <w:t>，</w:t>
      </w:r>
      <w:r>
        <w:t xml:space="preserve"> C_村学乡学</w:t>
      </w:r>
      <w:r>
        <w:rPr>
          <w:rFonts w:hint="eastAsia"/>
          <w:lang w:eastAsia="zh-CN"/>
        </w:rPr>
        <w:t>，</w:t>
      </w:r>
      <w:r>
        <w:t xml:space="preserve"> C_职业分途</w:t>
      </w:r>
      <w:r>
        <w:rPr>
          <w:rFonts w:hint="eastAsia"/>
          <w:lang w:eastAsia="zh-CN"/>
        </w:rPr>
        <w:t>，</w:t>
      </w:r>
      <w:r>
        <w:t xml:space="preserve"> C_文化失调]</w:t>
      </w:r>
    </w:p>
    <w:p w14:paraId="15F943B5">
      <w:pPr>
        <w:pStyle w:val="165"/>
      </w:pPr>
      <w:r>
        <w:t>contested_concepts: [C_伦理本位vs阶级分析</w:t>
      </w:r>
      <w:r>
        <w:rPr>
          <w:rFonts w:hint="eastAsia"/>
          <w:lang w:eastAsia="zh-CN"/>
        </w:rPr>
        <w:t>，</w:t>
      </w:r>
      <w:r>
        <w:t xml:space="preserve"> C_文化重建vs技术改良</w:t>
      </w:r>
      <w:r>
        <w:rPr>
          <w:rFonts w:hint="eastAsia"/>
          <w:lang w:eastAsia="zh-CN"/>
        </w:rPr>
        <w:t>，</w:t>
      </w:r>
      <w:r>
        <w:t xml:space="preserve"> C_调和vs革命]</w:t>
      </w:r>
    </w:p>
    <w:p w14:paraId="3B1097EE">
      <w:pPr>
        <w:pStyle w:val="165"/>
      </w:pPr>
      <w:r>
        <w:t>school: S029</w:t>
      </w:r>
      <w:r>
        <w:rPr>
          <w:rFonts w:hint="eastAsia"/>
          <w:lang w:eastAsia="zh-CN"/>
        </w:rPr>
        <w:t>（</w:t>
      </w:r>
      <w:r>
        <w:t>乡村建设</w:t>
      </w:r>
      <w:r>
        <w:rPr>
          <w:rFonts w:hint="eastAsia"/>
          <w:lang w:eastAsia="zh-CN"/>
        </w:rPr>
        <w:t>）</w:t>
      </w:r>
    </w:p>
    <w:p w14:paraId="28DFA79D">
      <w:pPr>
        <w:pStyle w:val="165"/>
      </w:pPr>
      <w:r>
        <w:t>cross_schools: [S028]</w:t>
      </w:r>
    </w:p>
    <w:p w14:paraId="2F08448C">
      <w:pPr>
        <w:pStyle w:val="165"/>
      </w:pPr>
      <w:r>
        <w:t>macro_period: T3</w:t>
      </w:r>
    </w:p>
    <w:p w14:paraId="6F9BDAAE">
      <w:pPr>
        <w:pStyle w:val="7"/>
      </w:pPr>
      <w:r>
        <w:t>【P163】卢作孚（1893–1952）</w:t>
      </w:r>
    </w:p>
    <w:p w14:paraId="4175FD14">
      <w:pPr>
        <w:pStyle w:val="166"/>
      </w:pPr>
      <w:r>
        <w:t>▎学术问题与思想起源</w:t>
      </w:r>
    </w:p>
    <w:p w14:paraId="37C09ED7">
      <w:r>
        <w:t>卢作孚与晏阳初、梁漱溟并称1930年代乡村建设的三大代表，但他的路径与前两者有根本差异——晏阳初以教育改造乡村，梁漱溟以文化重建乡村，卢作孚以实业建设乡村。卢作孚没有留洋经历，也未受过系统的社会学训练。他出身贫寒，仅受过小学教育，1910年代在成都自学成才后从事教育和新闻工作，1925年创办民生实业公司，从航运业起步逐步发展为西南最大的民营企业集团。卢作孚面对的核心问题是：是否可以通过实业发展带动乡村现代化？这一问题在理论上属于</w:t>
      </w:r>
      <w:r>
        <w:rPr>
          <w:rFonts w:hint="eastAsia"/>
          <w:lang w:eastAsia="zh-CN"/>
        </w:rPr>
        <w:t>“</w:t>
      </w:r>
      <w:r>
        <w:t>经济基础决定上层建筑</w:t>
      </w:r>
      <w:r>
        <w:rPr>
          <w:rFonts w:hint="eastAsia"/>
          <w:lang w:eastAsia="zh-CN"/>
        </w:rPr>
        <w:t>”</w:t>
      </w:r>
      <w:r>
        <w:t>的命题，但卢作孚给出的回答不是马克思主义的——他主张的不是生产关系革命，而是生产力发展。</w:t>
      </w:r>
    </w:p>
    <w:p w14:paraId="339A1B23">
      <w:r>
        <w:t>卢作孚的思想形成受两个因素影响。第一是五四时期的</w:t>
      </w:r>
      <w:r>
        <w:rPr>
          <w:rFonts w:hint="eastAsia"/>
          <w:lang w:eastAsia="zh-CN"/>
        </w:rPr>
        <w:t>“</w:t>
      </w:r>
      <w:r>
        <w:t>实业救国</w:t>
      </w:r>
      <w:r>
        <w:rPr>
          <w:rFonts w:hint="eastAsia"/>
          <w:lang w:eastAsia="zh-CN"/>
        </w:rPr>
        <w:t>”</w:t>
      </w:r>
      <w:r>
        <w:t>思潮——张謇的大生纱厂和南通实验是卢作孚的思想先驱。张謇在南通的</w:t>
      </w:r>
      <w:r>
        <w:rPr>
          <w:rFonts w:hint="eastAsia"/>
          <w:lang w:eastAsia="zh-CN"/>
        </w:rPr>
        <w:t>“</w:t>
      </w:r>
      <w:r>
        <w:t>地方自治</w:t>
      </w:r>
      <w:r>
        <w:rPr>
          <w:rFonts w:hint="eastAsia"/>
          <w:lang w:eastAsia="zh-CN"/>
        </w:rPr>
        <w:t>”</w:t>
      </w:r>
      <w:r>
        <w:t>实践（工厂、学校、图书馆、博物馆的综合建设）为卢作孚提供了</w:t>
      </w:r>
      <w:r>
        <w:rPr>
          <w:rFonts w:hint="eastAsia"/>
          <w:lang w:eastAsia="zh-CN"/>
        </w:rPr>
        <w:t>“</w:t>
      </w:r>
      <w:r>
        <w:t>以实业带动地方建设</w:t>
      </w:r>
      <w:r>
        <w:rPr>
          <w:rFonts w:hint="eastAsia"/>
          <w:lang w:eastAsia="zh-CN"/>
        </w:rPr>
        <w:t>”</w:t>
      </w:r>
      <w:r>
        <w:t>的先例。第二是卢作孚自身的实业经验——民生公司在川江航运中的成功使他确信，企业管理的方法可以应用于社会建设。</w:t>
      </w:r>
    </w:p>
    <w:p w14:paraId="2D8F0A77">
      <w:pPr>
        <w:pStyle w:val="166"/>
      </w:pPr>
      <w:r>
        <w:t>▎核心理论贡献</w:t>
      </w:r>
    </w:p>
    <w:p w14:paraId="3718F4C7">
      <w:r>
        <w:rPr>
          <w:b/>
        </w:rPr>
        <w:t>1927–1937：北碚乡村建设。</w:t>
      </w:r>
      <w:r>
        <w:t xml:space="preserve"> 卢作孚1927年出任江巴璧合特组峡防团练局局长，以重庆北碚为中心开展乡村建设实验。北碚实验的核心结构是</w:t>
      </w:r>
      <w:r>
        <w:rPr>
          <w:rFonts w:hint="eastAsia"/>
          <w:lang w:eastAsia="zh-CN"/>
        </w:rPr>
        <w:t>“</w:t>
      </w:r>
      <w:r>
        <w:t>以实业为驱动，以城镇为中心，辐射乡村</w:t>
      </w:r>
      <w:r>
        <w:rPr>
          <w:rFonts w:hint="eastAsia"/>
          <w:lang w:eastAsia="zh-CN"/>
        </w:rPr>
        <w:t>”</w:t>
      </w:r>
      <w:r>
        <w:t>——与晏阳初的</w:t>
      </w:r>
      <w:r>
        <w:rPr>
          <w:rFonts w:hint="eastAsia"/>
          <w:lang w:eastAsia="zh-CN"/>
        </w:rPr>
        <w:t>“</w:t>
      </w:r>
      <w:r>
        <w:t>以乡村为中心</w:t>
      </w:r>
      <w:r>
        <w:rPr>
          <w:rFonts w:hint="eastAsia"/>
          <w:lang w:eastAsia="zh-CN"/>
        </w:rPr>
        <w:t>”</w:t>
      </w:r>
      <w:r>
        <w:t>和梁漱溟的</w:t>
      </w:r>
      <w:r>
        <w:rPr>
          <w:rFonts w:hint="eastAsia"/>
          <w:lang w:eastAsia="zh-CN"/>
        </w:rPr>
        <w:t>“</w:t>
      </w:r>
      <w:r>
        <w:t>以文化为中心</w:t>
      </w:r>
      <w:r>
        <w:rPr>
          <w:rFonts w:hint="eastAsia"/>
          <w:lang w:eastAsia="zh-CN"/>
        </w:rPr>
        <w:t>”</w:t>
      </w:r>
      <w:r>
        <w:t>形成对照。</w:t>
      </w:r>
    </w:p>
    <w:p w14:paraId="045D133F">
      <w:r>
        <w:t>北碚实验的具体内容包括三个层面。第一是基础设施建设——修筑公路、疏浚河道、建设发电厂，为工业化创造物质条件。第二是公共服务建设——创建兼善中学、北碚图书馆、三峡染织厂附属医院、中国西部科学院（1930年创建，是中国最早的民办科研机构之一），为社区提供教育和文化资源。第三是产业建设——发展航运（民生公司）、煤矿（天府煤矿）、染织（三峡染织厂）等产业，为乡村剩余劳动力提供就业。</w:t>
      </w:r>
    </w:p>
    <w:p w14:paraId="74725BDB">
      <w:r>
        <w:t>卢作孚的乡村建设理论可以概括为</w:t>
      </w:r>
      <w:r>
        <w:rPr>
          <w:rFonts w:hint="eastAsia"/>
          <w:lang w:eastAsia="zh-CN"/>
        </w:rPr>
        <w:t>“</w:t>
      </w:r>
      <w:r>
        <w:t>现代化三步走</w:t>
      </w:r>
      <w:r>
        <w:rPr>
          <w:rFonts w:hint="eastAsia"/>
          <w:lang w:eastAsia="zh-CN"/>
        </w:rPr>
        <w:t>”</w:t>
      </w:r>
      <w:r>
        <w:t>：第一步，以交通和产业建设为乡村创造经济基础；第二步，以教育和文化建设为乡村提供人力资源；第三步，以城镇为节点连接城乡，实现城乡一体化。这一理论在1930年代的北碚实验中得到了部分验证——北碚在十年间从一个闭塞的乡村社区发展为具有现代基础设施和公共服务的小城镇。</w:t>
      </w:r>
    </w:p>
    <w:p w14:paraId="29AC2C00">
      <w:r>
        <w:t>但北碚实验的局限性也是明显的。卢作孚的乡村建设以</w:t>
      </w:r>
      <w:r>
        <w:rPr>
          <w:rFonts w:hint="eastAsia"/>
          <w:lang w:eastAsia="zh-CN"/>
        </w:rPr>
        <w:t>“</w:t>
      </w:r>
      <w:r>
        <w:t>城镇</w:t>
      </w:r>
      <w:r>
        <w:rPr>
          <w:rFonts w:hint="eastAsia"/>
          <w:lang w:eastAsia="zh-CN"/>
        </w:rPr>
        <w:t>”</w:t>
      </w:r>
      <w:r>
        <w:t>为中心而非以</w:t>
      </w:r>
      <w:r>
        <w:rPr>
          <w:rFonts w:hint="eastAsia"/>
          <w:lang w:eastAsia="zh-CN"/>
        </w:rPr>
        <w:t>“</w:t>
      </w:r>
      <w:r>
        <w:t>乡村</w:t>
      </w:r>
      <w:r>
        <w:rPr>
          <w:rFonts w:hint="eastAsia"/>
          <w:lang w:eastAsia="zh-CN"/>
        </w:rPr>
        <w:t>”</w:t>
      </w:r>
      <w:r>
        <w:t>为中心——这与费孝通后来提出的</w:t>
      </w:r>
      <w:r>
        <w:rPr>
          <w:rFonts w:hint="eastAsia"/>
          <w:lang w:eastAsia="zh-CN"/>
        </w:rPr>
        <w:t>“</w:t>
      </w:r>
      <w:r>
        <w:t>小城镇</w:t>
      </w:r>
      <w:r>
        <w:rPr>
          <w:rFonts w:hint="eastAsia"/>
          <w:lang w:eastAsia="zh-CN"/>
        </w:rPr>
        <w:t>”</w:t>
      </w:r>
      <w:r>
        <w:t>理论有结构对应，但卢作孚的</w:t>
      </w:r>
      <w:r>
        <w:rPr>
          <w:rFonts w:hint="eastAsia"/>
          <w:lang w:eastAsia="zh-CN"/>
        </w:rPr>
        <w:t>“</w:t>
      </w:r>
      <w:r>
        <w:t>城镇</w:t>
      </w:r>
      <w:r>
        <w:rPr>
          <w:rFonts w:hint="eastAsia"/>
          <w:lang w:eastAsia="zh-CN"/>
        </w:rPr>
        <w:t>”</w:t>
      </w:r>
      <w:r>
        <w:t>是由企业驱动的（民生公司的资本和管理），而非由社区自发形成的。北碚的现代化是</w:t>
      </w:r>
      <w:r>
        <w:rPr>
          <w:rFonts w:hint="eastAsia"/>
          <w:lang w:eastAsia="zh-CN"/>
        </w:rPr>
        <w:t>“</w:t>
      </w:r>
      <w:r>
        <w:t>自上而下</w:t>
      </w:r>
      <w:r>
        <w:rPr>
          <w:rFonts w:hint="eastAsia"/>
          <w:lang w:eastAsia="zh-CN"/>
        </w:rPr>
        <w:t>”</w:t>
      </w:r>
      <w:r>
        <w:t>的——由卢作孚和他领导的企业集团主导，农民的参与更多是被动的而非主动的。</w:t>
      </w:r>
    </w:p>
    <w:p w14:paraId="0E25C469">
      <w:r>
        <w:rPr>
          <w:b/>
        </w:rPr>
        <w:t>1938–1945：战时工业内迁。</w:t>
      </w:r>
      <w:r>
        <w:t xml:space="preserve"> 1938年卢作孚指挥民生公司船只实施</w:t>
      </w:r>
      <w:r>
        <w:rPr>
          <w:rFonts w:hint="eastAsia"/>
          <w:lang w:eastAsia="zh-CN"/>
        </w:rPr>
        <w:t>“</w:t>
      </w:r>
      <w:r>
        <w:t>宜昌大撤退</w:t>
      </w:r>
      <w:r>
        <w:rPr>
          <w:rFonts w:hint="eastAsia"/>
          <w:lang w:eastAsia="zh-CN"/>
        </w:rPr>
        <w:t>”</w:t>
      </w:r>
      <w:r>
        <w:t>——在40天内将3万多人和9万多吨物资从宜昌运抵重庆，为战时工业内迁做出了关键贡献。这一行动本身不是</w:t>
      </w:r>
      <w:r>
        <w:rPr>
          <w:rFonts w:hint="eastAsia"/>
          <w:lang w:eastAsia="zh-CN"/>
        </w:rPr>
        <w:t>“</w:t>
      </w:r>
      <w:r>
        <w:t>乡村建设</w:t>
      </w:r>
      <w:r>
        <w:rPr>
          <w:rFonts w:hint="eastAsia"/>
          <w:lang w:eastAsia="zh-CN"/>
        </w:rPr>
        <w:t>”</w:t>
      </w:r>
      <w:r>
        <w:t>，但它的后果是——内迁的工矿企业在西南地区创造了新的工业中心，客观上推进了西南地区的现代化进程。</w:t>
      </w:r>
    </w:p>
    <w:p w14:paraId="1A7254AB">
      <w:pPr>
        <w:pStyle w:val="166"/>
      </w:pPr>
      <w:r>
        <w:t>▎学术对话与论战</w:t>
      </w:r>
    </w:p>
    <w:p w14:paraId="46A16572">
      <w:r>
        <w:t>与晏阳初和梁漱溟的对照：晏阳初以</w:t>
      </w:r>
      <w:r>
        <w:rPr>
          <w:rFonts w:hint="eastAsia"/>
          <w:lang w:eastAsia="zh-CN"/>
        </w:rPr>
        <w:t>“</w:t>
      </w:r>
      <w:r>
        <w:t>教育</w:t>
      </w:r>
      <w:r>
        <w:rPr>
          <w:rFonts w:hint="eastAsia"/>
          <w:lang w:eastAsia="zh-CN"/>
        </w:rPr>
        <w:t>”</w:t>
      </w:r>
      <w:r>
        <w:t>为乡村建设的核心，梁漱溟以</w:t>
      </w:r>
      <w:r>
        <w:rPr>
          <w:rFonts w:hint="eastAsia"/>
          <w:lang w:eastAsia="zh-CN"/>
        </w:rPr>
        <w:t>“</w:t>
      </w:r>
      <w:r>
        <w:t>文化</w:t>
      </w:r>
      <w:r>
        <w:rPr>
          <w:rFonts w:hint="eastAsia"/>
          <w:lang w:eastAsia="zh-CN"/>
        </w:rPr>
        <w:t>”</w:t>
      </w:r>
      <w:r>
        <w:t>为核心，卢作孚以</w:t>
      </w:r>
      <w:r>
        <w:rPr>
          <w:rFonts w:hint="eastAsia"/>
          <w:lang w:eastAsia="zh-CN"/>
        </w:rPr>
        <w:t>“</w:t>
      </w:r>
      <w:r>
        <w:t>实业</w:t>
      </w:r>
      <w:r>
        <w:rPr>
          <w:rFonts w:hint="eastAsia"/>
          <w:lang w:eastAsia="zh-CN"/>
        </w:rPr>
        <w:t>”</w:t>
      </w:r>
      <w:r>
        <w:t>为核心——三人分别代表了乡村建设的三个基本路径。三人的共同局限是：他们的实验规模有限，无法解决中国农村的根本问题——人口与土地的比例失调（吴景超的批评）。三人都在1937年后被迫中断实验。</w:t>
      </w:r>
    </w:p>
    <w:p w14:paraId="4C640B4A">
      <w:r>
        <w:t>与</w:t>
      </w:r>
      <w:r>
        <w:rPr>
          <w:rFonts w:hint="eastAsia"/>
          <w:lang w:eastAsia="zh-CN"/>
        </w:rPr>
        <w:t>“</w:t>
      </w:r>
      <w:r>
        <w:t>实业救国</w:t>
      </w:r>
      <w:r>
        <w:rPr>
          <w:rFonts w:hint="eastAsia"/>
          <w:lang w:eastAsia="zh-CN"/>
        </w:rPr>
        <w:t>”</w:t>
      </w:r>
      <w:r>
        <w:t>传统的关系：卢作孚的乡村建设可以追溯到张謇的南通实验——两者都试图以实业带动地方现代化。但张謇的南通实验在1920年代因大生纱厂经营失败而衰落，卢作孚的北碚实验在1937年因日军入侵而中断——两种</w:t>
      </w:r>
      <w:r>
        <w:rPr>
          <w:rFonts w:hint="eastAsia"/>
          <w:lang w:eastAsia="zh-CN"/>
        </w:rPr>
        <w:t>“</w:t>
      </w:r>
      <w:r>
        <w:t>实业救国</w:t>
      </w:r>
      <w:r>
        <w:rPr>
          <w:rFonts w:hint="eastAsia"/>
          <w:lang w:eastAsia="zh-CN"/>
        </w:rPr>
        <w:t>”</w:t>
      </w:r>
      <w:r>
        <w:t>都受制于外部条件的制约。</w:t>
      </w:r>
    </w:p>
    <w:p w14:paraId="32F5CCC5">
      <w:pPr>
        <w:pStyle w:val="166"/>
      </w:pPr>
      <w:r>
        <w:t>▎制度化实践与学术场域位置</w:t>
      </w:r>
    </w:p>
    <w:p w14:paraId="3FF27787">
      <w:r>
        <w:t>卢作孚的制度化实践完全在企业和社会治理层面——他不是大学体制内的学者，而是实业家和社会组织者。北碚实验的制度载体是峡防团练局（后改为北碚管理局）和民生实业公司——这两个机构分别提供了行政和经济的组织基础。卢作孚在学术场域中的位置是独特的——他被纳入</w:t>
      </w:r>
      <w:r>
        <w:rPr>
          <w:rFonts w:hint="eastAsia"/>
          <w:lang w:eastAsia="zh-CN"/>
        </w:rPr>
        <w:t>“</w:t>
      </w:r>
      <w:r>
        <w:t>乡村建设运动</w:t>
      </w:r>
      <w:r>
        <w:rPr>
          <w:rFonts w:hint="eastAsia"/>
          <w:lang w:eastAsia="zh-CN"/>
        </w:rPr>
        <w:t>”</w:t>
      </w:r>
      <w:r>
        <w:t>的谱系，但他的工作方法与学院社会学家有根本差异。</w:t>
      </w:r>
    </w:p>
    <w:p w14:paraId="0FE44CC2">
      <w:pPr>
        <w:pStyle w:val="166"/>
      </w:pPr>
      <w:r>
        <w:t>▎学术影响与接受</w:t>
      </w:r>
    </w:p>
    <w:p w14:paraId="6E9EB665">
      <w:r>
        <w:t>卢作孚在1949年前的影响主要在实业领域和社会建设领域——北碚实验被当时的社会调查者视为</w:t>
      </w:r>
      <w:r>
        <w:rPr>
          <w:rFonts w:hint="eastAsia"/>
          <w:lang w:eastAsia="zh-CN"/>
        </w:rPr>
        <w:t>“</w:t>
      </w:r>
      <w:r>
        <w:t>乡村建设</w:t>
      </w:r>
      <w:r>
        <w:rPr>
          <w:rFonts w:hint="eastAsia"/>
          <w:lang w:eastAsia="zh-CN"/>
        </w:rPr>
        <w:t>”</w:t>
      </w:r>
      <w:r>
        <w:t>的一个成功案例。1952年卢作孚在</w:t>
      </w:r>
      <w:r>
        <w:rPr>
          <w:rFonts w:hint="eastAsia"/>
          <w:lang w:eastAsia="zh-CN"/>
        </w:rPr>
        <w:t>“</w:t>
      </w:r>
      <w:r>
        <w:t>五反</w:t>
      </w:r>
      <w:r>
        <w:rPr>
          <w:rFonts w:hint="eastAsia"/>
          <w:lang w:eastAsia="zh-CN"/>
        </w:rPr>
        <w:t>”</w:t>
      </w:r>
      <w:r>
        <w:t>运动中自杀身亡——这一事件本身是</w:t>
      </w:r>
      <w:r>
        <w:rPr>
          <w:rFonts w:hint="eastAsia"/>
          <w:lang w:eastAsia="zh-CN"/>
        </w:rPr>
        <w:t>“</w:t>
      </w:r>
      <w:r>
        <w:t>实业救国</w:t>
      </w:r>
      <w:r>
        <w:rPr>
          <w:rFonts w:hint="eastAsia"/>
          <w:lang w:eastAsia="zh-CN"/>
        </w:rPr>
        <w:t>”</w:t>
      </w:r>
      <w:r>
        <w:t>路线在新政权中的终结标志。1949–1979年间卢作孚在中国大陆的叙述中几乎消失——他的乡村建设实验和民生公司都被否定。1980年代后卢作孚被重新发现，但主要作为</w:t>
      </w:r>
      <w:r>
        <w:rPr>
          <w:rFonts w:hint="eastAsia"/>
          <w:lang w:eastAsia="zh-CN"/>
        </w:rPr>
        <w:t>“</w:t>
      </w:r>
      <w:r>
        <w:t>爱国实业家</w:t>
      </w:r>
      <w:r>
        <w:rPr>
          <w:rFonts w:hint="eastAsia"/>
          <w:lang w:eastAsia="zh-CN"/>
        </w:rPr>
        <w:t>”</w:t>
      </w:r>
      <w:r>
        <w:t>而非</w:t>
      </w:r>
      <w:r>
        <w:rPr>
          <w:rFonts w:hint="eastAsia"/>
          <w:lang w:eastAsia="zh-CN"/>
        </w:rPr>
        <w:t>“</w:t>
      </w:r>
      <w:r>
        <w:t>乡村建设者</w:t>
      </w:r>
      <w:r>
        <w:rPr>
          <w:rFonts w:hint="eastAsia"/>
          <w:lang w:eastAsia="zh-CN"/>
        </w:rPr>
        <w:t>”</w:t>
      </w:r>
      <w:r>
        <w:t>被纪念。卢作孚的北碚经验在1990年代后被一些学者（如温铁军）重新评估，作为</w:t>
      </w:r>
      <w:r>
        <w:rPr>
          <w:rFonts w:hint="eastAsia"/>
          <w:lang w:eastAsia="zh-CN"/>
        </w:rPr>
        <w:t>“</w:t>
      </w:r>
      <w:r>
        <w:t>以城镇为中心的乡村建设</w:t>
      </w:r>
      <w:r>
        <w:rPr>
          <w:rFonts w:hint="eastAsia"/>
          <w:lang w:eastAsia="zh-CN"/>
        </w:rPr>
        <w:t>”</w:t>
      </w:r>
      <w:r>
        <w:t>的先驱。</w:t>
      </w:r>
    </w:p>
    <w:p w14:paraId="44AEDA06">
      <w:pPr>
        <w:pStyle w:val="166"/>
      </w:pPr>
      <w:r>
        <w:t>▎β映射</w:t>
      </w:r>
    </w:p>
    <w:p w14:paraId="2DE4B20E">
      <w:pPr>
        <w:pStyle w:val="165"/>
      </w:pPr>
      <w:r>
        <w:t>borne_concepts: [C_实业救国</w:t>
      </w:r>
      <w:r>
        <w:rPr>
          <w:rFonts w:hint="eastAsia"/>
          <w:lang w:eastAsia="zh-CN"/>
        </w:rPr>
        <w:t>，</w:t>
      </w:r>
      <w:r>
        <w:t xml:space="preserve"> C_城镇驱动乡村</w:t>
      </w:r>
      <w:r>
        <w:rPr>
          <w:rFonts w:hint="eastAsia"/>
          <w:lang w:eastAsia="zh-CN"/>
        </w:rPr>
        <w:t>，</w:t>
      </w:r>
      <w:r>
        <w:t xml:space="preserve"> C_现代化三步走</w:t>
      </w:r>
      <w:r>
        <w:rPr>
          <w:rFonts w:hint="eastAsia"/>
          <w:lang w:eastAsia="zh-CN"/>
        </w:rPr>
        <w:t>，</w:t>
      </w:r>
      <w:r>
        <w:t xml:space="preserve"> C_企业主导乡村建设]</w:t>
      </w:r>
    </w:p>
    <w:p w14:paraId="45B51E9E">
      <w:pPr>
        <w:pStyle w:val="165"/>
      </w:pPr>
      <w:r>
        <w:t>contested_concepts: [C_实业路径vs教育路径vs文化路径</w:t>
      </w:r>
      <w:r>
        <w:rPr>
          <w:rFonts w:hint="eastAsia"/>
          <w:lang w:eastAsia="zh-CN"/>
        </w:rPr>
        <w:t>，</w:t>
      </w:r>
      <w:r>
        <w:t xml:space="preserve"> C_自上而下vs自下而上]</w:t>
      </w:r>
    </w:p>
    <w:p w14:paraId="5502BCC1">
      <w:pPr>
        <w:pStyle w:val="165"/>
      </w:pPr>
      <w:r>
        <w:t>school: S029</w:t>
      </w:r>
      <w:r>
        <w:rPr>
          <w:rFonts w:hint="eastAsia"/>
          <w:lang w:eastAsia="zh-CN"/>
        </w:rPr>
        <w:t>（</w:t>
      </w:r>
      <w:r>
        <w:t>乡村建设</w:t>
      </w:r>
      <w:r>
        <w:rPr>
          <w:rFonts w:hint="eastAsia"/>
          <w:lang w:eastAsia="zh-CN"/>
        </w:rPr>
        <w:t>）</w:t>
      </w:r>
    </w:p>
    <w:p w14:paraId="1A8411E4">
      <w:pPr>
        <w:pStyle w:val="165"/>
      </w:pPr>
      <w:r>
        <w:t>cross_schools: []</w:t>
      </w:r>
    </w:p>
    <w:p w14:paraId="3FEFBD5B">
      <w:pPr>
        <w:pStyle w:val="165"/>
      </w:pPr>
      <w:r>
        <w:t>macro_period: T3</w:t>
      </w:r>
    </w:p>
    <w:p w14:paraId="5DFBA40B">
      <w:pPr>
        <w:pStyle w:val="164"/>
      </w:pPr>
      <w:r>
        <w:t>学派·本阶段总和</w:t>
      </w:r>
    </w:p>
    <w:p w14:paraId="24ACC481">
      <w:r>
        <w:rPr>
          <w:b/>
        </w:rPr>
        <w:t>乡村建设运动（S029）</w:t>
      </w:r>
      <w:r>
        <w:t xml:space="preserve"> 是中国社会学独特的实践形态——知识分子试图通过社会实验改造农村，这在西方学统中没有对应物。西方社会学家的制度化实践主要是建立大学教席、学术期刊和专业学会，而中国乡村建设者的制度化实践是创办实验学校、合作社和乡村组织——从知识生产转向社会改造。</w:t>
      </w:r>
    </w:p>
    <w:p w14:paraId="57F8F3AD">
      <w:r>
        <w:t>晏阳初以</w:t>
      </w:r>
      <w:r>
        <w:rPr>
          <w:rFonts w:hint="eastAsia"/>
          <w:lang w:eastAsia="zh-CN"/>
        </w:rPr>
        <w:t>“</w:t>
      </w:r>
      <w:r>
        <w:t>四大教育</w:t>
      </w:r>
      <w:r>
        <w:rPr>
          <w:rFonts w:hint="eastAsia"/>
          <w:lang w:eastAsia="zh-CN"/>
        </w:rPr>
        <w:t>”</w:t>
      </w:r>
      <w:r>
        <w:t>对应</w:t>
      </w:r>
      <w:r>
        <w:rPr>
          <w:rFonts w:hint="eastAsia"/>
          <w:lang w:eastAsia="zh-CN"/>
        </w:rPr>
        <w:t>“</w:t>
      </w:r>
      <w:r>
        <w:t>四大问题</w:t>
      </w:r>
      <w:r>
        <w:rPr>
          <w:rFonts w:hint="eastAsia"/>
          <w:lang w:eastAsia="zh-CN"/>
        </w:rPr>
        <w:t>”</w:t>
      </w:r>
      <w:r>
        <w:t>，方案是分析性的、技术性的，以教育为乡村建设的核心手段；梁漱溟以</w:t>
      </w:r>
      <w:r>
        <w:rPr>
          <w:rFonts w:hint="eastAsia"/>
          <w:lang w:eastAsia="zh-CN"/>
        </w:rPr>
        <w:t>“</w:t>
      </w:r>
      <w:r>
        <w:t>文化重建</w:t>
      </w:r>
      <w:r>
        <w:rPr>
          <w:rFonts w:hint="eastAsia"/>
          <w:lang w:eastAsia="zh-CN"/>
        </w:rPr>
        <w:t>”</w:t>
      </w:r>
      <w:r>
        <w:t>统摄乡村问题，方案是整体性的、哲学性的，以中国传统文化的复兴为根本出路；卢作孚以</w:t>
      </w:r>
      <w:r>
        <w:rPr>
          <w:rFonts w:hint="eastAsia"/>
          <w:lang w:eastAsia="zh-CN"/>
        </w:rPr>
        <w:t>“</w:t>
      </w:r>
      <w:r>
        <w:t>实业建设</w:t>
      </w:r>
      <w:r>
        <w:rPr>
          <w:rFonts w:hint="eastAsia"/>
          <w:lang w:eastAsia="zh-CN"/>
        </w:rPr>
        <w:t>”</w:t>
      </w:r>
      <w:r>
        <w:t>驱动乡村现代化，方案是经济性的、工程性的，以城镇为节点连接城乡。三人分别代表了乡村建设的三个基本路径——教育路径、文化路径、实业路径——但三人的共同局限是：他们的实验规模有限（仅涉及个别县区），无法解决中国农村的根本问题（人口与土地的比例失调、帝国主义的剥削、国内战争的政治动乱）。</w:t>
      </w:r>
    </w:p>
    <w:p w14:paraId="2FFE1A77">
      <w:r>
        <w:t>乡村建设运动在1937年后因日军入侵而全面中断。1949年后三种方案都被否定——晏阳初的</w:t>
      </w:r>
      <w:r>
        <w:rPr>
          <w:rFonts w:hint="eastAsia"/>
          <w:lang w:eastAsia="zh-CN"/>
        </w:rPr>
        <w:t>“</w:t>
      </w:r>
      <w:r>
        <w:t>平民教育</w:t>
      </w:r>
      <w:r>
        <w:rPr>
          <w:rFonts w:hint="eastAsia"/>
          <w:lang w:eastAsia="zh-CN"/>
        </w:rPr>
        <w:t>”</w:t>
      </w:r>
      <w:r>
        <w:t>被定性为</w:t>
      </w:r>
      <w:r>
        <w:rPr>
          <w:rFonts w:hint="eastAsia"/>
          <w:lang w:eastAsia="zh-CN"/>
        </w:rPr>
        <w:t>“</w:t>
      </w:r>
      <w:r>
        <w:t>改良主义</w:t>
      </w:r>
      <w:r>
        <w:rPr>
          <w:rFonts w:hint="eastAsia"/>
          <w:lang w:eastAsia="zh-CN"/>
        </w:rPr>
        <w:t>”</w:t>
      </w:r>
      <w:r>
        <w:t>，梁漱溟的</w:t>
      </w:r>
      <w:r>
        <w:rPr>
          <w:rFonts w:hint="eastAsia"/>
          <w:lang w:eastAsia="zh-CN"/>
        </w:rPr>
        <w:t>“</w:t>
      </w:r>
      <w:r>
        <w:t>文化重建</w:t>
      </w:r>
      <w:r>
        <w:rPr>
          <w:rFonts w:hint="eastAsia"/>
          <w:lang w:eastAsia="zh-CN"/>
        </w:rPr>
        <w:t>”</w:t>
      </w:r>
      <w:r>
        <w:t>被定性为</w:t>
      </w:r>
      <w:r>
        <w:rPr>
          <w:rFonts w:hint="eastAsia"/>
          <w:lang w:eastAsia="zh-CN"/>
        </w:rPr>
        <w:t>“</w:t>
      </w:r>
      <w:r>
        <w:t>封建复辟</w:t>
      </w:r>
      <w:r>
        <w:rPr>
          <w:rFonts w:hint="eastAsia"/>
          <w:lang w:eastAsia="zh-CN"/>
        </w:rPr>
        <w:t>”</w:t>
      </w:r>
      <w:r>
        <w:t>，卢作孚的</w:t>
      </w:r>
      <w:r>
        <w:rPr>
          <w:rFonts w:hint="eastAsia"/>
          <w:lang w:eastAsia="zh-CN"/>
        </w:rPr>
        <w:t>“</w:t>
      </w:r>
      <w:r>
        <w:t>实业救国</w:t>
      </w:r>
      <w:r>
        <w:rPr>
          <w:rFonts w:hint="eastAsia"/>
          <w:lang w:eastAsia="zh-CN"/>
        </w:rPr>
        <w:t>”</w:t>
      </w:r>
      <w:r>
        <w:t>被定性为</w:t>
      </w:r>
      <w:r>
        <w:rPr>
          <w:rFonts w:hint="eastAsia"/>
          <w:lang w:eastAsia="zh-CN"/>
        </w:rPr>
        <w:t>“</w:t>
      </w:r>
      <w:r>
        <w:t>资本主义剥削</w:t>
      </w:r>
      <w:r>
        <w:rPr>
          <w:rFonts w:hint="eastAsia"/>
          <w:lang w:eastAsia="zh-CN"/>
        </w:rPr>
        <w:t>”</w:t>
      </w:r>
      <w:r>
        <w:t>。但乡村建设的核心问题——中国农村如何实现现代化——在1949年后以完全不同的方式被重新提出：土地改革、合作化、人民公社、家庭联产承包、新农村建设——每一轮农村政策都隐含着对1930年代乡村建设问题（农村如何组织？农民如何参与？城市与农村的关系如何？）的不同回答。</w:t>
      </w:r>
    </w:p>
    <w:p w14:paraId="062C48CC">
      <w:r>
        <w:t>乡村建设运动在中国社会学思想史上的意义在于：它提出了</w:t>
      </w:r>
      <w:r>
        <w:rPr>
          <w:rFonts w:hint="eastAsia"/>
          <w:lang w:eastAsia="zh-CN"/>
        </w:rPr>
        <w:t>“</w:t>
      </w:r>
      <w:r>
        <w:t>社会学的实践性</w:t>
      </w:r>
      <w:r>
        <w:rPr>
          <w:rFonts w:hint="eastAsia"/>
          <w:lang w:eastAsia="zh-CN"/>
        </w:rPr>
        <w:t>”</w:t>
      </w:r>
      <w:r>
        <w:t>问题——社会学不仅是理解社会的知识体系，也应当是改造社会的实践方案。这一命题在西方学统中也有对应（芝加哥学派的城市规划、法兰克福学派的批判实践），但中国乡村建设运动将</w:t>
      </w:r>
      <w:r>
        <w:rPr>
          <w:rFonts w:hint="eastAsia"/>
          <w:lang w:eastAsia="zh-CN"/>
        </w:rPr>
        <w:t>“</w:t>
      </w:r>
      <w:r>
        <w:t>实践性</w:t>
      </w:r>
      <w:r>
        <w:rPr>
          <w:rFonts w:hint="eastAsia"/>
          <w:lang w:eastAsia="zh-CN"/>
        </w:rPr>
        <w:t>”</w:t>
      </w:r>
      <w:r>
        <w:t>推到了极端——社会学家不是在大学体制内通过学术影响间接改变社会，而是直接进入农村社区，以社会实验的方式改造社会。这一实践形态的极端性本身是中国社会危机深度的反映——当社会危机深到大学体制内的知识生产无法回应时，知识分子被迫走出大学，直接面对社会。</w:t>
      </w:r>
    </w:p>
    <w:p w14:paraId="4B27A7C5">
      <w:pPr>
        <w:pStyle w:val="5"/>
      </w:pPr>
      <w:r>
        <w:t>马克思主义社会学传统</w:t>
      </w:r>
    </w:p>
    <w:p w14:paraId="75399B7E">
      <w:pPr>
        <w:pStyle w:val="7"/>
      </w:pPr>
      <w:r>
        <w:t>【P164】瞿秋白（1899–1935）</w:t>
      </w:r>
    </w:p>
    <w:p w14:paraId="159A49F3">
      <w:pPr>
        <w:pStyle w:val="166"/>
      </w:pPr>
      <w:r>
        <w:t>▎学术问题与思想起源</w:t>
      </w:r>
    </w:p>
    <w:p w14:paraId="46D20F9E">
      <w:r>
        <w:t>瞿秋白1917年入北京俄文专修馆学习俄语，1920年以《晨报》记者身份赴俄，在莫斯科直接观察了布尔什维克革命后的社会制度。1921年加入中国共产党，1922年加入中国共产党。瞿秋白面对的核心问题是：马克思主义如何可能成为理解中国社会的理论工具？这一问题在1920年代的中国知识界具有普遍性——但瞿秋白的独特位置在于：他是中共领导人中最早系统接触苏联马克思主义理论的人，他因此获得了将苏联马克思主义的学科框架引入中国的知识资源。</w:t>
      </w:r>
    </w:p>
    <w:p w14:paraId="50682234">
      <w:r>
        <w:t>瞿秋白的思想形成受两个因素影响。第一是在莫斯科期间对苏联教育体系和学术制度的直接观察——他接触了布哈林的《历史唯物主义理论》和德波林的辩证唯物主义体系，这些著作在1920年代是苏联马克思主义的标准教科书。第二是他自身的文学和哲学背景——瞿秋白在赴俄前已经是一个有成就的文学翻译家和散文作者（《饿乡纪程》《赤都心史》），他对马克思主义的理解始终带有文学性和哲学性的色彩，而非纯粹的政治经济学取向。</w:t>
      </w:r>
    </w:p>
    <w:p w14:paraId="75C0544F">
      <w:pPr>
        <w:pStyle w:val="166"/>
      </w:pPr>
      <w:r>
        <w:t>▎核心理论贡献</w:t>
      </w:r>
    </w:p>
    <w:p w14:paraId="26437D15">
      <w:r>
        <w:rPr>
          <w:b/>
        </w:rPr>
        <w:t>1923–1927：唯物史观的社会学阐释。</w:t>
      </w:r>
      <w:r>
        <w:t xml:space="preserve"> 瞿秋白1923年回国后在上海大学社会学系任教，讲授</w:t>
      </w:r>
      <w:r>
        <w:rPr>
          <w:rFonts w:hint="eastAsia"/>
          <w:lang w:eastAsia="zh-CN"/>
        </w:rPr>
        <w:t>“</w:t>
      </w:r>
      <w:r>
        <w:t>现代社会学</w:t>
      </w:r>
      <w:r>
        <w:rPr>
          <w:rFonts w:hint="eastAsia"/>
          <w:lang w:eastAsia="zh-CN"/>
        </w:rPr>
        <w:t>”</w:t>
      </w:r>
      <w:r>
        <w:t>和</w:t>
      </w:r>
      <w:r>
        <w:rPr>
          <w:rFonts w:hint="eastAsia"/>
          <w:lang w:eastAsia="zh-CN"/>
        </w:rPr>
        <w:t>“</w:t>
      </w:r>
      <w:r>
        <w:t>社会科学概论</w:t>
      </w:r>
      <w:r>
        <w:rPr>
          <w:rFonts w:hint="eastAsia"/>
          <w:lang w:eastAsia="zh-CN"/>
        </w:rPr>
        <w:t>”</w:t>
      </w:r>
      <w:r>
        <w:t>课程。他在《现代社会学》（1924年讲义，后整理出版）和《社会科学概论》（1924）中系统将马克思主义唯物史观引入中国社会学教学。这是马克思主义社会学在中国大学体制内的第一次制度化实践。</w:t>
      </w:r>
    </w:p>
    <w:p w14:paraId="69709A5A">
      <w:r>
        <w:t>瞿秋白的</w:t>
      </w:r>
      <w:r>
        <w:rPr>
          <w:rFonts w:hint="eastAsia"/>
          <w:lang w:eastAsia="zh-CN"/>
        </w:rPr>
        <w:t>“</w:t>
      </w:r>
      <w:r>
        <w:t>现代社会学</w:t>
      </w:r>
      <w:r>
        <w:rPr>
          <w:rFonts w:hint="eastAsia"/>
          <w:lang w:eastAsia="zh-CN"/>
        </w:rPr>
        <w:t>”</w:t>
      </w:r>
      <w:r>
        <w:t>课程结构与苏联马克思主义的学科框架直接对应：以唯物史观为理论基础，以经济基础</w:t>
      </w:r>
      <w:r>
        <w:rPr>
          <w:rFonts w:hint="eastAsia"/>
          <w:lang w:eastAsia="zh-CN"/>
        </w:rPr>
        <w:t>－</w:t>
      </w:r>
      <w:r>
        <w:t>上层建筑为分析框架，以阶级斗争为社会发展动力。但瞿秋白在讲授中对苏联教科书做了一些调整——他将</w:t>
      </w:r>
      <w:r>
        <w:rPr>
          <w:rFonts w:hint="eastAsia"/>
          <w:lang w:eastAsia="zh-CN"/>
        </w:rPr>
        <w:t>“</w:t>
      </w:r>
      <w:r>
        <w:t>社会学</w:t>
      </w:r>
      <w:r>
        <w:rPr>
          <w:rFonts w:hint="eastAsia"/>
          <w:lang w:eastAsia="zh-CN"/>
        </w:rPr>
        <w:t>”</w:t>
      </w:r>
      <w:r>
        <w:t>而非</w:t>
      </w:r>
      <w:r>
        <w:rPr>
          <w:rFonts w:hint="eastAsia"/>
          <w:lang w:eastAsia="zh-CN"/>
        </w:rPr>
        <w:t>“</w:t>
      </w:r>
      <w:r>
        <w:t>辩证唯物主义</w:t>
      </w:r>
      <w:r>
        <w:rPr>
          <w:rFonts w:hint="eastAsia"/>
          <w:lang w:eastAsia="zh-CN"/>
        </w:rPr>
        <w:t>”</w:t>
      </w:r>
      <w:r>
        <w:t>作为课程名称，试图在马克思主义的理论框架内保留</w:t>
      </w:r>
      <w:r>
        <w:rPr>
          <w:rFonts w:hint="eastAsia"/>
          <w:lang w:eastAsia="zh-CN"/>
        </w:rPr>
        <w:t>“</w:t>
      </w:r>
      <w:r>
        <w:t>社会学</w:t>
      </w:r>
      <w:r>
        <w:rPr>
          <w:rFonts w:hint="eastAsia"/>
          <w:lang w:eastAsia="zh-CN"/>
        </w:rPr>
        <w:t>”</w:t>
      </w:r>
      <w:r>
        <w:t>的学科身份。这一选择在1920年代是有意义的——当时中国社会学的主要范式是孙本文式的美国社会学，瞿秋白试图以</w:t>
      </w:r>
      <w:r>
        <w:rPr>
          <w:rFonts w:hint="eastAsia"/>
          <w:lang w:eastAsia="zh-CN"/>
        </w:rPr>
        <w:t>“</w:t>
      </w:r>
      <w:r>
        <w:t>马克思主义社会学</w:t>
      </w:r>
      <w:r>
        <w:rPr>
          <w:rFonts w:hint="eastAsia"/>
          <w:lang w:eastAsia="zh-CN"/>
        </w:rPr>
        <w:t>”</w:t>
      </w:r>
      <w:r>
        <w:t>与</w:t>
      </w:r>
      <w:r>
        <w:rPr>
          <w:rFonts w:hint="eastAsia"/>
          <w:lang w:eastAsia="zh-CN"/>
        </w:rPr>
        <w:t>“</w:t>
      </w:r>
      <w:r>
        <w:t>资产阶级社会学</w:t>
      </w:r>
      <w:r>
        <w:rPr>
          <w:rFonts w:hint="eastAsia"/>
          <w:lang w:eastAsia="zh-CN"/>
        </w:rPr>
        <w:t>”</w:t>
      </w:r>
      <w:r>
        <w:t>争夺学科话语权。</w:t>
      </w:r>
    </w:p>
    <w:p w14:paraId="3D4D8B19">
      <w:r>
        <w:t>瞿秋白在《现代社会学》中提出了</w:t>
      </w:r>
      <w:r>
        <w:rPr>
          <w:rFonts w:hint="eastAsia"/>
          <w:lang w:eastAsia="zh-CN"/>
        </w:rPr>
        <w:t>“</w:t>
      </w:r>
      <w:r>
        <w:t>社会学的马克思主义</w:t>
      </w:r>
      <w:r>
        <w:rPr>
          <w:rFonts w:hint="eastAsia"/>
          <w:lang w:eastAsia="zh-CN"/>
        </w:rPr>
        <w:t>”</w:t>
      </w:r>
      <w:r>
        <w:t>——这一表述的含义是：社会学不应当被取消（如苏联1920年代后期的做法），而应当在马克思主义的理论框架内重新建构。瞿秋白区分了</w:t>
      </w:r>
      <w:r>
        <w:rPr>
          <w:rFonts w:hint="eastAsia"/>
          <w:lang w:eastAsia="zh-CN"/>
        </w:rPr>
        <w:t>“</w:t>
      </w:r>
      <w:r>
        <w:t>资产阶级社会学</w:t>
      </w:r>
      <w:r>
        <w:rPr>
          <w:rFonts w:hint="eastAsia"/>
          <w:lang w:eastAsia="zh-CN"/>
        </w:rPr>
        <w:t>”</w:t>
      </w:r>
      <w:r>
        <w:t>（以个人主义和进化论为基础）和</w:t>
      </w:r>
      <w:r>
        <w:rPr>
          <w:rFonts w:hint="eastAsia"/>
          <w:lang w:eastAsia="zh-CN"/>
        </w:rPr>
        <w:t>“</w:t>
      </w:r>
      <w:r>
        <w:t>马克思主义社会学</w:t>
      </w:r>
      <w:r>
        <w:rPr>
          <w:rFonts w:hint="eastAsia"/>
          <w:lang w:eastAsia="zh-CN"/>
        </w:rPr>
        <w:t>”</w:t>
      </w:r>
      <w:r>
        <w:t>（以唯物史观和阶级分析为基础），但保留了</w:t>
      </w:r>
      <w:r>
        <w:rPr>
          <w:rFonts w:hint="eastAsia"/>
          <w:lang w:eastAsia="zh-CN"/>
        </w:rPr>
        <w:t>“</w:t>
      </w:r>
      <w:r>
        <w:t>社会学</w:t>
      </w:r>
      <w:r>
        <w:rPr>
          <w:rFonts w:hint="eastAsia"/>
          <w:lang w:eastAsia="zh-CN"/>
        </w:rPr>
        <w:t>”</w:t>
      </w:r>
      <w:r>
        <w:t>作为研究社会现象的学科名称。</w:t>
      </w:r>
    </w:p>
    <w:p w14:paraId="048DD936">
      <w:r>
        <w:rPr>
          <w:b/>
        </w:rPr>
        <w:t>1927–1935：政治实践与理论反思。</w:t>
      </w:r>
      <w:r>
        <w:t xml:space="preserve"> 1927年瞿秋白在八七会议上成为中共临时中央政治局常委，主持中央工作。1928年在莫斯科参加中共六大，后在共产国际工作。1930年回国后因</w:t>
      </w:r>
      <w:r>
        <w:rPr>
          <w:rFonts w:hint="eastAsia"/>
          <w:lang w:eastAsia="zh-CN"/>
        </w:rPr>
        <w:t>“</w:t>
      </w:r>
      <w:r>
        <w:t>立三路线</w:t>
      </w:r>
      <w:r>
        <w:rPr>
          <w:rFonts w:hint="eastAsia"/>
          <w:lang w:eastAsia="zh-CN"/>
        </w:rPr>
        <w:t>”</w:t>
      </w:r>
      <w:r>
        <w:t>问题被批判，1931年在六届四中全会上被排挤出中央领导层。此后转向文化工作，在左翼文化运动中从事文学批评和社会理论写作。1935年在福建长汀被国民党当局逮捕后处决。</w:t>
      </w:r>
    </w:p>
    <w:p w14:paraId="1A99283F">
      <w:r>
        <w:t>瞿秋白在《多余的话》（1935年狱中遗作）中对自身政治生涯进行了反思——他承认自己</w:t>
      </w:r>
      <w:r>
        <w:rPr>
          <w:rFonts w:hint="eastAsia"/>
          <w:lang w:eastAsia="zh-CN"/>
        </w:rPr>
        <w:t>“</w:t>
      </w:r>
      <w:r>
        <w:t>始终没有摆脱小资产阶级的立场</w:t>
      </w:r>
      <w:r>
        <w:rPr>
          <w:rFonts w:hint="eastAsia"/>
          <w:lang w:eastAsia="zh-CN"/>
        </w:rPr>
        <w:t>”</w:t>
      </w:r>
      <w:r>
        <w:t>，对政治斗争</w:t>
      </w:r>
      <w:r>
        <w:rPr>
          <w:rFonts w:hint="eastAsia"/>
          <w:lang w:eastAsia="zh-CN"/>
        </w:rPr>
        <w:t>“</w:t>
      </w:r>
      <w:r>
        <w:t>不够坚决</w:t>
      </w:r>
      <w:r>
        <w:rPr>
          <w:rFonts w:hint="eastAsia"/>
          <w:lang w:eastAsia="zh-CN"/>
        </w:rPr>
        <w:t>”</w:t>
      </w:r>
      <w:r>
        <w:t>。这一自我批评的真诚性在后来的接受中引发了持续争议：它究竟是一个马克思主义者的自我批评，还是一个知识分子对政治异化的自白？《多余的话》在瞿秋白死后的发表（1962年《瞿秋白文集》收录）引发了政治评价的反复——一度被视为</w:t>
      </w:r>
      <w:r>
        <w:rPr>
          <w:rFonts w:hint="eastAsia"/>
          <w:lang w:eastAsia="zh-CN"/>
        </w:rPr>
        <w:t>“</w:t>
      </w:r>
      <w:r>
        <w:t>叛徒自白</w:t>
      </w:r>
      <w:r>
        <w:rPr>
          <w:rFonts w:hint="eastAsia"/>
          <w:lang w:eastAsia="zh-CN"/>
        </w:rPr>
        <w:t>”</w:t>
      </w:r>
      <w:r>
        <w:t>，1979年后被重新评价为</w:t>
      </w:r>
      <w:r>
        <w:rPr>
          <w:rFonts w:hint="eastAsia"/>
          <w:lang w:eastAsia="zh-CN"/>
        </w:rPr>
        <w:t>“</w:t>
      </w:r>
      <w:r>
        <w:t>革命者的反思</w:t>
      </w:r>
      <w:r>
        <w:rPr>
          <w:rFonts w:hint="eastAsia"/>
          <w:lang w:eastAsia="zh-CN"/>
        </w:rPr>
        <w:t>”</w:t>
      </w:r>
      <w:r>
        <w:t>。</w:t>
      </w:r>
    </w:p>
    <w:p w14:paraId="70CCA040">
      <w:pPr>
        <w:pStyle w:val="166"/>
      </w:pPr>
      <w:r>
        <w:t>▎学术对话与论战</w:t>
      </w:r>
    </w:p>
    <w:p w14:paraId="4A19F168">
      <w:r>
        <w:t>与孙本文的</w:t>
      </w:r>
      <w:r>
        <w:rPr>
          <w:rFonts w:hint="eastAsia"/>
          <w:lang w:eastAsia="zh-CN"/>
        </w:rPr>
        <w:t>“</w:t>
      </w:r>
      <w:r>
        <w:t>资产阶级社会学</w:t>
      </w:r>
      <w:r>
        <w:rPr>
          <w:rFonts w:hint="eastAsia"/>
          <w:lang w:eastAsia="zh-CN"/>
        </w:rPr>
        <w:t>”</w:t>
      </w:r>
      <w:r>
        <w:t>的隐性论战：瞿秋白在上海大学讲授</w:t>
      </w:r>
      <w:r>
        <w:rPr>
          <w:rFonts w:hint="eastAsia"/>
          <w:lang w:eastAsia="zh-CN"/>
        </w:rPr>
        <w:t>“</w:t>
      </w:r>
      <w:r>
        <w:t>现代社会学</w:t>
      </w:r>
      <w:r>
        <w:rPr>
          <w:rFonts w:hint="eastAsia"/>
          <w:lang w:eastAsia="zh-CN"/>
        </w:rPr>
        <w:t>”</w:t>
      </w:r>
      <w:r>
        <w:t>时，孙本文正在中央大学建构</w:t>
      </w:r>
      <w:r>
        <w:rPr>
          <w:rFonts w:hint="eastAsia"/>
          <w:lang w:eastAsia="zh-CN"/>
        </w:rPr>
        <w:t>“</w:t>
      </w:r>
      <w:r>
        <w:t>系统社会学</w:t>
      </w:r>
      <w:r>
        <w:rPr>
          <w:rFonts w:hint="eastAsia"/>
          <w:lang w:eastAsia="zh-CN"/>
        </w:rPr>
        <w:t>”</w:t>
      </w:r>
      <w:r>
        <w:t>——两条路线在大学体制内平行发展，但缺乏正面交锋。瞿秋白将孙本文的社会学定性为</w:t>
      </w:r>
      <w:r>
        <w:rPr>
          <w:rFonts w:hint="eastAsia"/>
          <w:lang w:eastAsia="zh-CN"/>
        </w:rPr>
        <w:t>“</w:t>
      </w:r>
      <w:r>
        <w:t>资产阶级社会科学</w:t>
      </w:r>
      <w:r>
        <w:rPr>
          <w:rFonts w:hint="eastAsia"/>
          <w:lang w:eastAsia="zh-CN"/>
        </w:rPr>
        <w:t>”</w:t>
      </w:r>
      <w:r>
        <w:t>，孙本文在《社会学原理》中将马克思主义归入</w:t>
      </w:r>
      <w:r>
        <w:rPr>
          <w:rFonts w:hint="eastAsia"/>
          <w:lang w:eastAsia="zh-CN"/>
        </w:rPr>
        <w:t>“</w:t>
      </w:r>
      <w:r>
        <w:t>社会主义</w:t>
      </w:r>
      <w:r>
        <w:rPr>
          <w:rFonts w:hint="eastAsia"/>
          <w:lang w:eastAsia="zh-CN"/>
        </w:rPr>
        <w:t>”</w:t>
      </w:r>
      <w:r>
        <w:t>而非</w:t>
      </w:r>
      <w:r>
        <w:rPr>
          <w:rFonts w:hint="eastAsia"/>
          <w:lang w:eastAsia="zh-CN"/>
        </w:rPr>
        <w:t>“</w:t>
      </w:r>
      <w:r>
        <w:t>社会学</w:t>
      </w:r>
      <w:r>
        <w:rPr>
          <w:rFonts w:hint="eastAsia"/>
          <w:lang w:eastAsia="zh-CN"/>
        </w:rPr>
        <w:t>”</w:t>
      </w:r>
      <w:r>
        <w:t>——两人从各自立场否定了对方的学科合法性。</w:t>
      </w:r>
    </w:p>
    <w:p w14:paraId="0E062EFB">
      <w:r>
        <w:t>与苏联马克思主义的关系：瞿秋白在1920年代引入的马克思主义社会学框架主要来自布哈林的《历史唯物主义理论》——布哈林在1929年被斯大林清洗后，瞿秋白所引入的布哈林式马克思主义在苏联语境中也被否定。但瞿秋白本人在1935年已经去世，未经历苏联马克思主义内部的进一步分化。</w:t>
      </w:r>
    </w:p>
    <w:p w14:paraId="4E41EB94">
      <w:pPr>
        <w:pStyle w:val="166"/>
      </w:pPr>
      <w:r>
        <w:t>▎制度化实践与学术场域位置</w:t>
      </w:r>
    </w:p>
    <w:p w14:paraId="7A5D90D7">
      <w:r>
        <w:t>瞿秋白在中国的制度化实践主要体现在上海大学社会学系——这是马克思主义社会学在中国大学体制内的第一个制度空间。但上海大学在1927年</w:t>
      </w:r>
      <w:r>
        <w:rPr>
          <w:rFonts w:hint="eastAsia"/>
          <w:lang w:eastAsia="zh-CN"/>
        </w:rPr>
        <w:t>“</w:t>
      </w:r>
      <w:r>
        <w:t>四一二</w:t>
      </w:r>
      <w:r>
        <w:rPr>
          <w:rFonts w:hint="eastAsia"/>
          <w:lang w:eastAsia="zh-CN"/>
        </w:rPr>
        <w:t>”</w:t>
      </w:r>
      <w:r>
        <w:t>事件后被关闭，马克思主义社会学的大学制度化由此中断。此后马克思主义社会学在中共苏区和根据地以干部教育（而非大学教育）的形式延续——学科从</w:t>
      </w:r>
      <w:r>
        <w:rPr>
          <w:rFonts w:hint="eastAsia"/>
          <w:lang w:eastAsia="zh-CN"/>
        </w:rPr>
        <w:t>“</w:t>
      </w:r>
      <w:r>
        <w:t>社会学</w:t>
      </w:r>
      <w:r>
        <w:rPr>
          <w:rFonts w:hint="eastAsia"/>
          <w:lang w:eastAsia="zh-CN"/>
        </w:rPr>
        <w:t>”</w:t>
      </w:r>
      <w:r>
        <w:t>转变为</w:t>
      </w:r>
      <w:r>
        <w:rPr>
          <w:rFonts w:hint="eastAsia"/>
          <w:lang w:eastAsia="zh-CN"/>
        </w:rPr>
        <w:t>“</w:t>
      </w:r>
      <w:r>
        <w:t>唯物史观</w:t>
      </w:r>
      <w:r>
        <w:rPr>
          <w:rFonts w:hint="eastAsia"/>
          <w:lang w:eastAsia="zh-CN"/>
        </w:rPr>
        <w:t>”</w:t>
      </w:r>
      <w:r>
        <w:t>和</w:t>
      </w:r>
      <w:r>
        <w:rPr>
          <w:rFonts w:hint="eastAsia"/>
          <w:lang w:eastAsia="zh-CN"/>
        </w:rPr>
        <w:t>“</w:t>
      </w:r>
      <w:r>
        <w:t>辩证唯物主义</w:t>
      </w:r>
      <w:r>
        <w:rPr>
          <w:rFonts w:hint="eastAsia"/>
          <w:lang w:eastAsia="zh-CN"/>
        </w:rPr>
        <w:t>”</w:t>
      </w:r>
      <w:r>
        <w:t>，研究范式从经验调查转变为理论宣传。</w:t>
      </w:r>
    </w:p>
    <w:p w14:paraId="2C37687F">
      <w:pPr>
        <w:pStyle w:val="166"/>
      </w:pPr>
      <w:r>
        <w:t>▎学术影响与接受</w:t>
      </w:r>
    </w:p>
    <w:p w14:paraId="3B8EFCA3">
      <w:r>
        <w:t>瞿秋白的</w:t>
      </w:r>
      <w:r>
        <w:rPr>
          <w:rFonts w:hint="eastAsia"/>
          <w:lang w:eastAsia="zh-CN"/>
        </w:rPr>
        <w:t>“</w:t>
      </w:r>
      <w:r>
        <w:t>马克思主义社会学</w:t>
      </w:r>
      <w:r>
        <w:rPr>
          <w:rFonts w:hint="eastAsia"/>
          <w:lang w:eastAsia="zh-CN"/>
        </w:rPr>
        <w:t>”</w:t>
      </w:r>
      <w:r>
        <w:t>在1930–1940年代的中共学术传统中被继承和发展——艾思奇在《大众哲学》（1936）中继续了瞿秋白将马克思主义理论通俗化的工作，但艾思奇的框架已经脱离了</w:t>
      </w:r>
      <w:r>
        <w:rPr>
          <w:rFonts w:hint="eastAsia"/>
          <w:lang w:eastAsia="zh-CN"/>
        </w:rPr>
        <w:t>“</w:t>
      </w:r>
      <w:r>
        <w:t>社会学</w:t>
      </w:r>
      <w:r>
        <w:rPr>
          <w:rFonts w:hint="eastAsia"/>
          <w:lang w:eastAsia="zh-CN"/>
        </w:rPr>
        <w:t>”</w:t>
      </w:r>
      <w:r>
        <w:t>的学科外壳，直接以</w:t>
      </w:r>
      <w:r>
        <w:rPr>
          <w:rFonts w:hint="eastAsia"/>
          <w:lang w:eastAsia="zh-CN"/>
        </w:rPr>
        <w:t>“</w:t>
      </w:r>
      <w:r>
        <w:t>辩证唯物主义和历史唯物主义</w:t>
      </w:r>
      <w:r>
        <w:rPr>
          <w:rFonts w:hint="eastAsia"/>
          <w:lang w:eastAsia="zh-CN"/>
        </w:rPr>
        <w:t>”</w:t>
      </w:r>
      <w:r>
        <w:t>作为学科名称。这一转变的后果是：在1949年后的中国学术体制中，</w:t>
      </w:r>
      <w:r>
        <w:rPr>
          <w:rFonts w:hint="eastAsia"/>
          <w:lang w:eastAsia="zh-CN"/>
        </w:rPr>
        <w:t>“</w:t>
      </w:r>
      <w:r>
        <w:t>社会学</w:t>
      </w:r>
      <w:r>
        <w:rPr>
          <w:rFonts w:hint="eastAsia"/>
          <w:lang w:eastAsia="zh-CN"/>
        </w:rPr>
        <w:t>”</w:t>
      </w:r>
      <w:r>
        <w:t>被等同于</w:t>
      </w:r>
      <w:r>
        <w:rPr>
          <w:rFonts w:hint="eastAsia"/>
          <w:lang w:eastAsia="zh-CN"/>
        </w:rPr>
        <w:t>“</w:t>
      </w:r>
      <w:r>
        <w:t>资产阶级伪科学</w:t>
      </w:r>
      <w:r>
        <w:rPr>
          <w:rFonts w:hint="eastAsia"/>
          <w:lang w:eastAsia="zh-CN"/>
        </w:rPr>
        <w:t>”</w:t>
      </w:r>
      <w:r>
        <w:t>——瞿秋白试图保留的</w:t>
      </w:r>
      <w:r>
        <w:rPr>
          <w:rFonts w:hint="eastAsia"/>
          <w:lang w:eastAsia="zh-CN"/>
        </w:rPr>
        <w:t>“</w:t>
      </w:r>
      <w:r>
        <w:t>马克思主义社会学</w:t>
      </w:r>
      <w:r>
        <w:rPr>
          <w:rFonts w:hint="eastAsia"/>
          <w:lang w:eastAsia="zh-CN"/>
        </w:rPr>
        <w:t>”</w:t>
      </w:r>
      <w:r>
        <w:t>学科空间被</w:t>
      </w:r>
      <w:r>
        <w:rPr>
          <w:rFonts w:hint="eastAsia"/>
          <w:lang w:eastAsia="zh-CN"/>
        </w:rPr>
        <w:t>“</w:t>
      </w:r>
      <w:r>
        <w:t>历史唯物主义</w:t>
      </w:r>
      <w:r>
        <w:rPr>
          <w:rFonts w:hint="eastAsia"/>
          <w:lang w:eastAsia="zh-CN"/>
        </w:rPr>
        <w:t>”</w:t>
      </w:r>
      <w:r>
        <w:t>所替代。直到1979年社会学恢复后，</w:t>
      </w:r>
      <w:r>
        <w:rPr>
          <w:rFonts w:hint="eastAsia"/>
          <w:lang w:eastAsia="zh-CN"/>
        </w:rPr>
        <w:t>“</w:t>
      </w:r>
      <w:r>
        <w:t>马克思主义社会学</w:t>
      </w:r>
      <w:r>
        <w:rPr>
          <w:rFonts w:hint="eastAsia"/>
          <w:lang w:eastAsia="zh-CN"/>
        </w:rPr>
        <w:t>”</w:t>
      </w:r>
      <w:r>
        <w:t>的概念才被重新提出——但此时的</w:t>
      </w:r>
      <w:r>
        <w:rPr>
          <w:rFonts w:hint="eastAsia"/>
          <w:lang w:eastAsia="zh-CN"/>
        </w:rPr>
        <w:t>“</w:t>
      </w:r>
      <w:r>
        <w:t>马克思主义社会学</w:t>
      </w:r>
      <w:r>
        <w:rPr>
          <w:rFonts w:hint="eastAsia"/>
          <w:lang w:eastAsia="zh-CN"/>
        </w:rPr>
        <w:t>”</w:t>
      </w:r>
      <w:r>
        <w:t>在理论框架上已与瞿秋白的布哈林式框架有了根本差异。</w:t>
      </w:r>
    </w:p>
    <w:p w14:paraId="2A7631F5">
      <w:pPr>
        <w:pStyle w:val="166"/>
      </w:pPr>
      <w:r>
        <w:t>▎β映射</w:t>
      </w:r>
    </w:p>
    <w:p w14:paraId="04787BF6">
      <w:pPr>
        <w:pStyle w:val="165"/>
      </w:pPr>
      <w:r>
        <w:t>borne_concepts: [C_马克思主义社会学</w:t>
      </w:r>
      <w:r>
        <w:rPr>
          <w:rFonts w:hint="eastAsia"/>
          <w:lang w:eastAsia="zh-CN"/>
        </w:rPr>
        <w:t>，</w:t>
      </w:r>
      <w:r>
        <w:t xml:space="preserve"> C_唯物史观社会学</w:t>
      </w:r>
      <w:r>
        <w:rPr>
          <w:rFonts w:hint="eastAsia"/>
          <w:lang w:eastAsia="zh-CN"/>
        </w:rPr>
        <w:t>，</w:t>
      </w:r>
      <w:r>
        <w:t xml:space="preserve"> C_资产阶级社会学批判]</w:t>
      </w:r>
    </w:p>
    <w:p w14:paraId="3ABE4B3C">
      <w:pPr>
        <w:pStyle w:val="165"/>
      </w:pPr>
      <w:r>
        <w:t>contested_concepts: [C_社会学vs历史唯物主义</w:t>
      </w:r>
      <w:r>
        <w:rPr>
          <w:rFonts w:hint="eastAsia"/>
          <w:lang w:eastAsia="zh-CN"/>
        </w:rPr>
        <w:t>，</w:t>
      </w:r>
      <w:r>
        <w:t xml:space="preserve"> C_学科vs意识形态]</w:t>
      </w:r>
    </w:p>
    <w:p w14:paraId="47852180">
      <w:pPr>
        <w:pStyle w:val="165"/>
      </w:pPr>
      <w:r>
        <w:t>school: S030</w:t>
      </w:r>
      <w:r>
        <w:rPr>
          <w:rFonts w:hint="eastAsia"/>
          <w:lang w:eastAsia="zh-CN"/>
        </w:rPr>
        <w:t>（</w:t>
      </w:r>
      <w:r>
        <w:t>马克思主义社会学</w:t>
      </w:r>
      <w:r>
        <w:rPr>
          <w:rFonts w:hint="eastAsia"/>
          <w:lang w:eastAsia="zh-CN"/>
        </w:rPr>
        <w:t>）</w:t>
      </w:r>
    </w:p>
    <w:p w14:paraId="3E55FED6">
      <w:pPr>
        <w:pStyle w:val="165"/>
      </w:pPr>
      <w:r>
        <w:t>cross_schools: []</w:t>
      </w:r>
    </w:p>
    <w:p w14:paraId="4198D96F">
      <w:pPr>
        <w:pStyle w:val="165"/>
      </w:pPr>
      <w:r>
        <w:t>macro_period: T3</w:t>
      </w:r>
    </w:p>
    <w:p w14:paraId="51A13601">
      <w:pPr>
        <w:pStyle w:val="7"/>
      </w:pPr>
      <w:r>
        <w:t>【P165】顾准（1915–1974）</w:t>
      </w:r>
    </w:p>
    <w:p w14:paraId="5A5247CD">
      <w:pPr>
        <w:pStyle w:val="166"/>
      </w:pPr>
      <w:r>
        <w:t>▎学术问题与思想起源</w:t>
      </w:r>
    </w:p>
    <w:p w14:paraId="2FF2CBB6">
      <w:r>
        <w:t>顾准1930年代在上海从事会计工作和地下党活动，1940年代在中共苏区从事经济管理工作，1949年后任上海市财政局局长。1952年</w:t>
      </w:r>
      <w:r>
        <w:rPr>
          <w:rFonts w:hint="eastAsia"/>
          <w:lang w:eastAsia="zh-CN"/>
        </w:rPr>
        <w:t>“</w:t>
      </w:r>
      <w:r>
        <w:t>三反</w:t>
      </w:r>
      <w:r>
        <w:rPr>
          <w:rFonts w:hint="eastAsia"/>
          <w:lang w:eastAsia="zh-CN"/>
        </w:rPr>
        <w:t>”</w:t>
      </w:r>
      <w:r>
        <w:t>运动中被撤销职务，1957年被打为右派。此后至1974年去世，顾准处于中国学术体制和政治体制的双重边缘——他既没有大学教职，也没有政治权力。但正是在这种</w:t>
      </w:r>
      <w:r>
        <w:rPr>
          <w:rFonts w:hint="eastAsia"/>
          <w:lang w:eastAsia="zh-CN"/>
        </w:rPr>
        <w:t>“</w:t>
      </w:r>
      <w:r>
        <w:t>双重边缘</w:t>
      </w:r>
      <w:r>
        <w:rPr>
          <w:rFonts w:hint="eastAsia"/>
          <w:lang w:eastAsia="zh-CN"/>
        </w:rPr>
        <w:t>”</w:t>
      </w:r>
      <w:r>
        <w:t>的位置上，顾准完成了他最重要的理论工作。</w:t>
      </w:r>
    </w:p>
    <w:p w14:paraId="07865176">
      <w:r>
        <w:rPr>
          <w:b/>
          <w:color w:val="C62828"/>
        </w:rPr>
        <w:t>【制度断裂：院系调整·1952】</w:t>
      </w:r>
      <w:r>
        <w:t>** 1952年的院系调整不仅取消了社会学——它同时将中国社会科学的整体知识生态重新配置。社会学、政治学、法学等学科被取消或合并，取而代之的是</w:t>
      </w:r>
      <w:r>
        <w:rPr>
          <w:rFonts w:hint="eastAsia"/>
          <w:lang w:eastAsia="zh-CN"/>
        </w:rPr>
        <w:t>“</w:t>
      </w:r>
      <w:r>
        <w:t>历史唯物主义</w:t>
      </w:r>
      <w:r>
        <w:rPr>
          <w:rFonts w:hint="eastAsia"/>
          <w:lang w:eastAsia="zh-CN"/>
        </w:rPr>
        <w:t>”</w:t>
      </w:r>
      <w:r>
        <w:t>和</w:t>
      </w:r>
      <w:r>
        <w:rPr>
          <w:rFonts w:hint="eastAsia"/>
          <w:lang w:eastAsia="zh-CN"/>
        </w:rPr>
        <w:t>“</w:t>
      </w:r>
      <w:r>
        <w:t>政治经济学</w:t>
      </w:r>
      <w:r>
        <w:rPr>
          <w:rFonts w:hint="eastAsia"/>
          <w:lang w:eastAsia="zh-CN"/>
        </w:rPr>
        <w:t>”</w:t>
      </w:r>
      <w:r>
        <w:t>的统一框架。在这一框架中，</w:t>
      </w:r>
      <w:r>
        <w:rPr>
          <w:rFonts w:hint="eastAsia"/>
          <w:lang w:eastAsia="zh-CN"/>
        </w:rPr>
        <w:t>“</w:t>
      </w:r>
      <w:r>
        <w:t>社会</w:t>
      </w:r>
      <w:r>
        <w:rPr>
          <w:rFonts w:hint="eastAsia"/>
          <w:lang w:eastAsia="zh-CN"/>
        </w:rPr>
        <w:t>”</w:t>
      </w:r>
      <w:r>
        <w:t>作为独立研究对象被取消——社会现象被归入经济基础和上层建筑的二分法中，社会关系被归入阶级关系中，社会变迁被归入生产力和生产关系的矛盾中。顾准面对的核心问题可以被表述为：在这一制度断裂之后，是否可能存在一种独立于官方意识形态的社会思想空间？</w:t>
      </w:r>
    </w:p>
    <w:p w14:paraId="2912786D">
      <w:r>
        <w:t>顾准的问题意识生成于他对苏联计划经济体制的实践观察和理论反思。他在1950年代参与中国经济管理工作时，已经对苏联式计划经济产生了疑问——计划经济能否有效配置资源？市场价格机制是否可以被计划指令替代？1956年他在《试论社会主义制度下的商品生产和价值规律》一文中提出：社会主义经济中仍然需要商品生产和市场机制——这一论点在1950年代的中国是异端，它直接挑战了苏联式计划经济的理论基础。孙冶方在同一时期提出了类似观点，但孙冶方的论证更多从经济学的效率逻辑出发，顾准则从社会理论的层面追问：市场的本质是什么？市场与社会的关系是什么？</w:t>
      </w:r>
    </w:p>
    <w:p w14:paraId="580E5F91">
      <w:pPr>
        <w:pStyle w:val="166"/>
      </w:pPr>
      <w:r>
        <w:t>▎核心理论贡献</w:t>
      </w:r>
    </w:p>
    <w:p w14:paraId="43FE4663">
      <w:r>
        <w:rPr>
          <w:b/>
        </w:rPr>
        <w:t>1950s：市场与社会。</w:t>
      </w:r>
      <w:r>
        <w:t xml:space="preserve"> 顾准在1950年代的经济思想中已经包含了一个社会学维度——他不是简单地主张</w:t>
      </w:r>
      <w:r>
        <w:rPr>
          <w:rFonts w:hint="eastAsia"/>
          <w:lang w:eastAsia="zh-CN"/>
        </w:rPr>
        <w:t>“</w:t>
      </w:r>
      <w:r>
        <w:t>引入市场机制</w:t>
      </w:r>
      <w:r>
        <w:rPr>
          <w:rFonts w:hint="eastAsia"/>
          <w:lang w:eastAsia="zh-CN"/>
        </w:rPr>
        <w:t>”</w:t>
      </w:r>
      <w:r>
        <w:t>，而是追问市场在社会中的功能。顾准认为，市场不仅是资源配置的机制，也是信息传递和社会协调的机制——价格信号承载了分散的个体知识，计划指令无法复制这一功能。这一论证与哈耶克在《知识在社会中的运用》（1945）中的论点有结构对应，但顾准是在苏联式计划经济的内部提出这一批判的——他的知识位置是</w:t>
      </w:r>
      <w:r>
        <w:rPr>
          <w:rFonts w:hint="eastAsia"/>
          <w:lang w:eastAsia="zh-CN"/>
        </w:rPr>
        <w:t>“</w:t>
      </w:r>
      <w:r>
        <w:t>体制内的反思者</w:t>
      </w:r>
      <w:r>
        <w:rPr>
          <w:rFonts w:hint="eastAsia"/>
          <w:lang w:eastAsia="zh-CN"/>
        </w:rPr>
        <w:t>”</w:t>
      </w:r>
      <w:r>
        <w:t>而非</w:t>
      </w:r>
      <w:r>
        <w:rPr>
          <w:rFonts w:hint="eastAsia"/>
          <w:lang w:eastAsia="zh-CN"/>
        </w:rPr>
        <w:t>“</w:t>
      </w:r>
      <w:r>
        <w:t>体制外的批评者</w:t>
      </w:r>
      <w:r>
        <w:rPr>
          <w:rFonts w:hint="eastAsia"/>
          <w:lang w:eastAsia="zh-CN"/>
        </w:rPr>
        <w:t>”</w:t>
      </w:r>
      <w:r>
        <w:t>。</w:t>
      </w:r>
    </w:p>
    <w:p w14:paraId="6E76A444">
      <w:r>
        <w:rPr>
          <w:b/>
        </w:rPr>
        <w:t>1960s–1970s：希腊城邦制度与民主理论。</w:t>
      </w:r>
      <w:r>
        <w:t xml:space="preserve"> 1960年代后顾准将研究重心转向古希腊史和民主理论，撰写了《希腊城邦制度》和《从理想主义到经验主义》等手稿。这些手稿在顾准生前未出版，直到1980年代后才由其弟陈敏之整理发表。在《希腊城邦制度》中，顾准试图理解民主制度的历史起源——为什么民主制度首先在古希腊出现，而非在中国或其他文明中产生？这一追问在表面上是历史学的，在深层是政治社会学的——顾准试图理解民主制度的条件，为中国社会提供参照。</w:t>
      </w:r>
    </w:p>
    <w:p w14:paraId="2CCF1616">
      <w:r>
        <w:t>在《从理想主义到经验主义》中，顾准提出了他最重要的理论命题：从</w:t>
      </w:r>
      <w:r>
        <w:rPr>
          <w:rFonts w:hint="eastAsia"/>
          <w:lang w:eastAsia="zh-CN"/>
        </w:rPr>
        <w:t>“</w:t>
      </w:r>
      <w:r>
        <w:t>理想主义</w:t>
      </w:r>
      <w:r>
        <w:rPr>
          <w:rFonts w:hint="eastAsia"/>
          <w:lang w:eastAsia="zh-CN"/>
        </w:rPr>
        <w:t>”</w:t>
      </w:r>
      <w:r>
        <w:t>到</w:t>
      </w:r>
      <w:r>
        <w:rPr>
          <w:rFonts w:hint="eastAsia"/>
          <w:lang w:eastAsia="zh-CN"/>
        </w:rPr>
        <w:t>“</w:t>
      </w:r>
      <w:r>
        <w:t>经验主义</w:t>
      </w:r>
      <w:r>
        <w:rPr>
          <w:rFonts w:hint="eastAsia"/>
          <w:lang w:eastAsia="zh-CN"/>
        </w:rPr>
        <w:t>”</w:t>
      </w:r>
      <w:r>
        <w:t>的认识论转向。顾准区分了两种思想态度——</w:t>
      </w:r>
      <w:r>
        <w:rPr>
          <w:rFonts w:hint="eastAsia"/>
          <w:lang w:eastAsia="zh-CN"/>
        </w:rPr>
        <w:t>“</w:t>
      </w:r>
      <w:r>
        <w:t>理想主义</w:t>
      </w:r>
      <w:r>
        <w:rPr>
          <w:rFonts w:hint="eastAsia"/>
          <w:lang w:eastAsia="zh-CN"/>
        </w:rPr>
        <w:t>”</w:t>
      </w:r>
      <w:r>
        <w:t>（以先验的理想为标准改造现实）和</w:t>
      </w:r>
      <w:r>
        <w:rPr>
          <w:rFonts w:hint="eastAsia"/>
          <w:lang w:eastAsia="zh-CN"/>
        </w:rPr>
        <w:t>“</w:t>
      </w:r>
      <w:r>
        <w:t>经验主义</w:t>
      </w:r>
      <w:r>
        <w:rPr>
          <w:rFonts w:hint="eastAsia"/>
          <w:lang w:eastAsia="zh-CN"/>
        </w:rPr>
        <w:t>”</w:t>
      </w:r>
      <w:r>
        <w:t>（以经验事实为基础逐步改进）。他将这一区分应用于对中国革命和社会主义实践的反思：中国革命的成功依赖于</w:t>
      </w:r>
      <w:r>
        <w:rPr>
          <w:rFonts w:hint="eastAsia"/>
          <w:lang w:eastAsia="zh-CN"/>
        </w:rPr>
        <w:t>“</w:t>
      </w:r>
      <w:r>
        <w:t>理想主义</w:t>
      </w:r>
      <w:r>
        <w:rPr>
          <w:rFonts w:hint="eastAsia"/>
          <w:lang w:eastAsia="zh-CN"/>
        </w:rPr>
        <w:t>”</w:t>
      </w:r>
      <w:r>
        <w:t>的动员力，但革命后的社会建设需要</w:t>
      </w:r>
      <w:r>
        <w:rPr>
          <w:rFonts w:hint="eastAsia"/>
          <w:lang w:eastAsia="zh-CN"/>
        </w:rPr>
        <w:t>“</w:t>
      </w:r>
      <w:r>
        <w:t>经验主义</w:t>
      </w:r>
      <w:r>
        <w:rPr>
          <w:rFonts w:hint="eastAsia"/>
          <w:lang w:eastAsia="zh-CN"/>
        </w:rPr>
        <w:t>”</w:t>
      </w:r>
      <w:r>
        <w:t>的方法——以经验事实检验理论假设，而非以理论剪裁经验事实。顾准认为，苏联式计划经济的根本问题就是</w:t>
      </w:r>
      <w:r>
        <w:rPr>
          <w:rFonts w:hint="eastAsia"/>
          <w:lang w:eastAsia="zh-CN"/>
        </w:rPr>
        <w:t>“</w:t>
      </w:r>
      <w:r>
        <w:t>理想主义</w:t>
      </w:r>
      <w:r>
        <w:rPr>
          <w:rFonts w:hint="eastAsia"/>
          <w:lang w:eastAsia="zh-CN"/>
        </w:rPr>
        <w:t>”</w:t>
      </w:r>
      <w:r>
        <w:t>的——它以理论预设的</w:t>
      </w:r>
      <w:r>
        <w:rPr>
          <w:rFonts w:hint="eastAsia"/>
          <w:lang w:eastAsia="zh-CN"/>
        </w:rPr>
        <w:t>“</w:t>
      </w:r>
      <w:r>
        <w:t>有计划按比例</w:t>
      </w:r>
      <w:r>
        <w:rPr>
          <w:rFonts w:hint="eastAsia"/>
          <w:lang w:eastAsia="zh-CN"/>
        </w:rPr>
        <w:t>”</w:t>
      </w:r>
      <w:r>
        <w:t>替代了经验层面的市场反馈。</w:t>
      </w:r>
    </w:p>
    <w:p w14:paraId="7ED693AA">
      <w:r>
        <w:rPr>
          <w:b/>
          <w:color w:val="C62828"/>
        </w:rPr>
        <w:t>【制度断裂：社会学恢复·1979】</w:t>
      </w:r>
      <w:r>
        <w:t>** 1979年费孝通主持恢复中国社会学时，顾准已经去世五年。但顾准的思想遗产与1979年的制度恢复之间存在一种深刻的相关性：顾准在1952–1979年的断裂期中维持了一种独立的社会思想空间，这一空间在1979年后被新建立的大学社会学系所吸收——但</w:t>
      </w:r>
      <w:r>
        <w:rPr>
          <w:rFonts w:hint="eastAsia"/>
          <w:lang w:eastAsia="zh-CN"/>
        </w:rPr>
        <w:t>“</w:t>
      </w:r>
      <w:r>
        <w:t>吸收</w:t>
      </w:r>
      <w:r>
        <w:rPr>
          <w:rFonts w:hint="eastAsia"/>
          <w:lang w:eastAsia="zh-CN"/>
        </w:rPr>
        <w:t>”</w:t>
      </w:r>
      <w:r>
        <w:t>是一个过于平滑的描述。更准确地说，1979年后的中国社会学在理论框架上主要引进了西方社会学（美国结构功能主义、德国理解社会学等），顾准的</w:t>
      </w:r>
      <w:r>
        <w:rPr>
          <w:rFonts w:hint="eastAsia"/>
          <w:lang w:eastAsia="zh-CN"/>
        </w:rPr>
        <w:t>“</w:t>
      </w:r>
      <w:r>
        <w:t>经验主义</w:t>
      </w:r>
      <w:r>
        <w:rPr>
          <w:rFonts w:hint="eastAsia"/>
          <w:lang w:eastAsia="zh-CN"/>
        </w:rPr>
        <w:t>”</w:t>
      </w:r>
      <w:r>
        <w:t>传统并未成为重建的中国社会学的主流范式。顾准的遗产更多在经济学和思想史领域——吴敬琏等经济学家在1980年代的市场改革中继承了顾准的市场理论，但在社会学领域，顾准的影响是间接的。</w:t>
      </w:r>
    </w:p>
    <w:p w14:paraId="4D0CD218">
      <w:pPr>
        <w:pStyle w:val="166"/>
      </w:pPr>
      <w:r>
        <w:t>▎学术对话与论战</w:t>
      </w:r>
    </w:p>
    <w:p w14:paraId="5A5C5AB8">
      <w:r>
        <w:t>与苏联马克思主义的论战：顾准对苏联式计划经济的批判在1950年代是异端——它直接挑战了</w:t>
      </w:r>
      <w:r>
        <w:rPr>
          <w:rFonts w:hint="eastAsia"/>
          <w:lang w:eastAsia="zh-CN"/>
        </w:rPr>
        <w:t>“</w:t>
      </w:r>
      <w:r>
        <w:t>有计划按比例发展</w:t>
      </w:r>
      <w:r>
        <w:rPr>
          <w:rFonts w:hint="eastAsia"/>
          <w:lang w:eastAsia="zh-CN"/>
        </w:rPr>
        <w:t>”</w:t>
      </w:r>
      <w:r>
        <w:t>的核心教条。但顾准的批判不是来自西方经济学（如哈耶克），而是来自马克思主义内部——他以马克思的</w:t>
      </w:r>
      <w:r>
        <w:rPr>
          <w:rFonts w:hint="eastAsia"/>
          <w:lang w:eastAsia="zh-CN"/>
        </w:rPr>
        <w:t>“</w:t>
      </w:r>
      <w:r>
        <w:t>价值规律</w:t>
      </w:r>
      <w:r>
        <w:rPr>
          <w:rFonts w:hint="eastAsia"/>
          <w:lang w:eastAsia="zh-CN"/>
        </w:rPr>
        <w:t>”</w:t>
      </w:r>
      <w:r>
        <w:t>为理论武器，论证计划经济违反了价值规律的客观要求。与哈耶克的关系：顾准在1960–1970年代不可能接触哈耶克的著作，但两人对计划经济的批判在逻辑上有结构对应——都强调分散知识的不可替代性。这一对应不是</w:t>
      </w:r>
      <w:r>
        <w:rPr>
          <w:rFonts w:hint="eastAsia"/>
          <w:lang w:eastAsia="zh-CN"/>
        </w:rPr>
        <w:t>“</w:t>
      </w:r>
      <w:r>
        <w:t>影响</w:t>
      </w:r>
      <w:r>
        <w:rPr>
          <w:rFonts w:hint="eastAsia"/>
          <w:lang w:eastAsia="zh-CN"/>
        </w:rPr>
        <w:t>”</w:t>
      </w:r>
      <w:r>
        <w:t>关系，而是</w:t>
      </w:r>
      <w:r>
        <w:rPr>
          <w:rFonts w:hint="eastAsia"/>
          <w:lang w:eastAsia="zh-CN"/>
        </w:rPr>
        <w:t>“</w:t>
      </w:r>
      <w:r>
        <w:t>独立发现</w:t>
      </w:r>
      <w:r>
        <w:rPr>
          <w:rFonts w:hint="eastAsia"/>
          <w:lang w:eastAsia="zh-CN"/>
        </w:rPr>
        <w:t>”</w:t>
      </w:r>
      <w:r>
        <w:t>——两位思想家从不同的知识传统出发，得出了相似的结论。</w:t>
      </w:r>
    </w:p>
    <w:p w14:paraId="10C57608">
      <w:r>
        <w:t>与</w:t>
      </w:r>
      <w:r>
        <w:rPr>
          <w:rFonts w:hint="eastAsia"/>
          <w:lang w:eastAsia="zh-CN"/>
        </w:rPr>
        <w:t>“</w:t>
      </w:r>
      <w:r>
        <w:t>法兰克福学派</w:t>
      </w:r>
      <w:r>
        <w:rPr>
          <w:rFonts w:hint="eastAsia"/>
          <w:lang w:eastAsia="zh-CN"/>
        </w:rPr>
        <w:t>”</w:t>
      </w:r>
      <w:r>
        <w:t>式的西方马克思主义批判的关系：顾准的批判方向与西方马克思主义有根本差异——法兰克福学派批判的是</w:t>
      </w:r>
      <w:r>
        <w:rPr>
          <w:rFonts w:hint="eastAsia"/>
          <w:lang w:eastAsia="zh-CN"/>
        </w:rPr>
        <w:t>“</w:t>
      </w:r>
      <w:r>
        <w:t>工具理性</w:t>
      </w:r>
      <w:r>
        <w:rPr>
          <w:rFonts w:hint="eastAsia"/>
          <w:lang w:eastAsia="zh-CN"/>
        </w:rPr>
        <w:t>”</w:t>
      </w:r>
      <w:r>
        <w:t>和</w:t>
      </w:r>
      <w:r>
        <w:rPr>
          <w:rFonts w:hint="eastAsia"/>
          <w:lang w:eastAsia="zh-CN"/>
        </w:rPr>
        <w:t>“</w:t>
      </w:r>
      <w:r>
        <w:t>启蒙辩证法</w:t>
      </w:r>
      <w:r>
        <w:rPr>
          <w:rFonts w:hint="eastAsia"/>
          <w:lang w:eastAsia="zh-CN"/>
        </w:rPr>
        <w:t>”</w:t>
      </w:r>
      <w:r>
        <w:t>（理性自身的自我毁灭），顾准批判的是</w:t>
      </w:r>
      <w:r>
        <w:rPr>
          <w:rFonts w:hint="eastAsia"/>
          <w:lang w:eastAsia="zh-CN"/>
        </w:rPr>
        <w:t>“</w:t>
      </w:r>
      <w:r>
        <w:t>理想主义</w:t>
      </w:r>
      <w:r>
        <w:rPr>
          <w:rFonts w:hint="eastAsia"/>
          <w:lang w:eastAsia="zh-CN"/>
        </w:rPr>
        <w:t>”</w:t>
      </w:r>
      <w:r>
        <w:t>（以先验理性剪裁经验事实）。法兰克福学派的方向是从理性批判理性，顾准的方向是从经验修正理性。</w:t>
      </w:r>
    </w:p>
    <w:p w14:paraId="28619810">
      <w:pPr>
        <w:pStyle w:val="166"/>
      </w:pPr>
      <w:r>
        <w:t>▎制度化实践与学术场域位置</w:t>
      </w:r>
    </w:p>
    <w:p w14:paraId="50DD9F29">
      <w:r>
        <w:t>顾准在1952年后的制度化位置是</w:t>
      </w:r>
      <w:r>
        <w:rPr>
          <w:rFonts w:hint="eastAsia"/>
          <w:lang w:eastAsia="zh-CN"/>
        </w:rPr>
        <w:t>“</w:t>
      </w:r>
      <w:r>
        <w:t>双重边缘</w:t>
      </w:r>
      <w:r>
        <w:rPr>
          <w:rFonts w:hint="eastAsia"/>
          <w:lang w:eastAsia="zh-CN"/>
        </w:rPr>
        <w:t>”</w:t>
      </w:r>
      <w:r>
        <w:t>——既无学术职位，也无政治权力。他的理论工作完全在体制外完成——以私人笔记和手稿的形式存在，直到1980年代后才公开发表。这种</w:t>
      </w:r>
      <w:r>
        <w:rPr>
          <w:rFonts w:hint="eastAsia"/>
          <w:lang w:eastAsia="zh-CN"/>
        </w:rPr>
        <w:t>“</w:t>
      </w:r>
      <w:r>
        <w:t>体制外</w:t>
      </w:r>
      <w:r>
        <w:rPr>
          <w:rFonts w:hint="eastAsia"/>
          <w:lang w:eastAsia="zh-CN"/>
        </w:rPr>
        <w:t>”</w:t>
      </w:r>
      <w:r>
        <w:t>的位置赋予了他的思想一种独特性——他不受学术体制的学科边界限制，也不受政治体制的意识形态限制（以失去一切制度性资源为代价）。顾准的</w:t>
      </w:r>
      <w:r>
        <w:rPr>
          <w:rFonts w:hint="eastAsia"/>
          <w:lang w:eastAsia="zh-CN"/>
        </w:rPr>
        <w:t>“</w:t>
      </w:r>
      <w:r>
        <w:t>地下</w:t>
      </w:r>
      <w:r>
        <w:rPr>
          <w:rFonts w:hint="eastAsia"/>
          <w:lang w:eastAsia="zh-CN"/>
        </w:rPr>
        <w:t>”</w:t>
      </w:r>
      <w:r>
        <w:t>思想空间是1952–1979年制度断裂期的独特产物——在大学体制内，社会学被取消，社会思想不可能存在；在政治体制内，独立思考意味着政治风险。顾准选择了在两条体制的缝隙中工作。</w:t>
      </w:r>
    </w:p>
    <w:p w14:paraId="79ECD8E5">
      <w:pPr>
        <w:pStyle w:val="166"/>
      </w:pPr>
      <w:r>
        <w:t>▎学术影响与接受</w:t>
      </w:r>
    </w:p>
    <w:p w14:paraId="6BC2C795">
      <w:r>
        <w:t>顾准的著作在1980年代发表后，在中国知识界产生了深远影响。《希腊城邦制度》和《从理想主义到经验主义》成为1980年代</w:t>
      </w:r>
      <w:r>
        <w:rPr>
          <w:rFonts w:hint="eastAsia"/>
          <w:lang w:eastAsia="zh-CN"/>
        </w:rPr>
        <w:t>“</w:t>
      </w:r>
      <w:r>
        <w:t>新启蒙</w:t>
      </w:r>
      <w:r>
        <w:rPr>
          <w:rFonts w:hint="eastAsia"/>
          <w:lang w:eastAsia="zh-CN"/>
        </w:rPr>
        <w:t>”</w:t>
      </w:r>
      <w:r>
        <w:t>运动的重要思想资源。李泽厚在1980年代的文化讨论中多次引用顾准，吴敬琏在市场改革理论中继承了顾准的经济思想。但顾准的影响更多在经济学和思想史领域，而非社会学领域——1980年代的中国社会学更多引进西方当代社会学理论，顾准的</w:t>
      </w:r>
      <w:r>
        <w:rPr>
          <w:rFonts w:hint="eastAsia"/>
          <w:lang w:eastAsia="zh-CN"/>
        </w:rPr>
        <w:t>“</w:t>
      </w:r>
      <w:r>
        <w:t>经验主义</w:t>
      </w:r>
      <w:r>
        <w:rPr>
          <w:rFonts w:hint="eastAsia"/>
          <w:lang w:eastAsia="zh-CN"/>
        </w:rPr>
        <w:t>”</w:t>
      </w:r>
      <w:r>
        <w:t>传统在社会学中缺乏直接的继承者。</w:t>
      </w:r>
    </w:p>
    <w:p w14:paraId="375E9146">
      <w:r>
        <w:t>顾准在中国思想史上的位置可以被理解为</w:t>
      </w:r>
      <w:r>
        <w:rPr>
          <w:rFonts w:hint="eastAsia"/>
          <w:lang w:eastAsia="zh-CN"/>
        </w:rPr>
        <w:t>“</w:t>
      </w:r>
      <w:r>
        <w:t>断裂期的地下传承</w:t>
      </w:r>
      <w:r>
        <w:rPr>
          <w:rFonts w:hint="eastAsia"/>
          <w:lang w:eastAsia="zh-CN"/>
        </w:rPr>
        <w:t>”</w:t>
      </w:r>
      <w:r>
        <w:t>——在1952–1979年社会学被取消的二十七年间，顾准以私人写作的形式维持了一种独立的社会思想传统。这一传统在1979年后被重新纳入学术体制时，面临一个根本问题：它是1979年前中国唯一独立的社会思想传统，但它的知识形态（私人笔记、未刊手稿）与1979年后重建的学科形态（大学教席、学术期刊、学位制度）之间存在不可逾越的鸿沟。顾准的遗产因此更多是一种</w:t>
      </w:r>
      <w:r>
        <w:rPr>
          <w:rFonts w:hint="eastAsia"/>
          <w:lang w:eastAsia="zh-CN"/>
        </w:rPr>
        <w:t>“</w:t>
      </w:r>
      <w:r>
        <w:t>精神传统</w:t>
      </w:r>
      <w:r>
        <w:rPr>
          <w:rFonts w:hint="eastAsia"/>
          <w:lang w:eastAsia="zh-CN"/>
        </w:rPr>
        <w:t>”</w:t>
      </w:r>
      <w:r>
        <w:t>而非</w:t>
      </w:r>
      <w:r>
        <w:rPr>
          <w:rFonts w:hint="eastAsia"/>
          <w:lang w:eastAsia="zh-CN"/>
        </w:rPr>
        <w:t>“</w:t>
      </w:r>
      <w:r>
        <w:t>学术传统</w:t>
      </w:r>
      <w:r>
        <w:rPr>
          <w:rFonts w:hint="eastAsia"/>
          <w:lang w:eastAsia="zh-CN"/>
        </w:rPr>
        <w:t>”</w:t>
      </w:r>
      <w:r>
        <w:t>——它提供的是一种思想态度（经验主义、独立思考），而非一套具体的概念和方法。</w:t>
      </w:r>
    </w:p>
    <w:p w14:paraId="69FE0562">
      <w:pPr>
        <w:pStyle w:val="166"/>
      </w:pPr>
      <w:r>
        <w:t>▎β映射</w:t>
      </w:r>
    </w:p>
    <w:p w14:paraId="3C7CE840">
      <w:pPr>
        <w:pStyle w:val="165"/>
      </w:pPr>
      <w:r>
        <w:t>borne_concepts: [C_经验主义</w:t>
      </w:r>
      <w:r>
        <w:rPr>
          <w:rFonts w:hint="eastAsia"/>
          <w:lang w:eastAsia="zh-CN"/>
        </w:rPr>
        <w:t>，</w:t>
      </w:r>
      <w:r>
        <w:t xml:space="preserve"> C_市场与社会</w:t>
      </w:r>
      <w:r>
        <w:rPr>
          <w:rFonts w:hint="eastAsia"/>
          <w:lang w:eastAsia="zh-CN"/>
        </w:rPr>
        <w:t>，</w:t>
      </w:r>
      <w:r>
        <w:t xml:space="preserve"> C_理想主义批判</w:t>
      </w:r>
      <w:r>
        <w:rPr>
          <w:rFonts w:hint="eastAsia"/>
          <w:lang w:eastAsia="zh-CN"/>
        </w:rPr>
        <w:t>，</w:t>
      </w:r>
      <w:r>
        <w:t xml:space="preserve"> C_希腊城邦与民主]</w:t>
      </w:r>
    </w:p>
    <w:p w14:paraId="0D5F13D9">
      <w:pPr>
        <w:pStyle w:val="165"/>
      </w:pPr>
      <w:r>
        <w:t>contested_concepts: [C_计划vs市场</w:t>
      </w:r>
      <w:r>
        <w:rPr>
          <w:rFonts w:hint="eastAsia"/>
          <w:lang w:eastAsia="zh-CN"/>
        </w:rPr>
        <w:t>，</w:t>
      </w:r>
      <w:r>
        <w:t xml:space="preserve"> C_理想主义vs经验主义]</w:t>
      </w:r>
    </w:p>
    <w:p w14:paraId="1DCDC667">
      <w:pPr>
        <w:pStyle w:val="165"/>
      </w:pPr>
      <w:r>
        <w:t>school: S030</w:t>
      </w:r>
      <w:r>
        <w:rPr>
          <w:rFonts w:hint="eastAsia"/>
          <w:lang w:eastAsia="zh-CN"/>
        </w:rPr>
        <w:t>（</w:t>
      </w:r>
      <w:r>
        <w:t>马克思主义社会学</w:t>
      </w:r>
      <w:r>
        <w:rPr>
          <w:rFonts w:hint="eastAsia"/>
          <w:lang w:eastAsia="zh-CN"/>
        </w:rPr>
        <w:t>）</w:t>
      </w:r>
    </w:p>
    <w:p w14:paraId="7264CE37">
      <w:pPr>
        <w:pStyle w:val="165"/>
      </w:pPr>
      <w:r>
        <w:t>cross_schools: []</w:t>
      </w:r>
    </w:p>
    <w:p w14:paraId="31BFD95A">
      <w:pPr>
        <w:pStyle w:val="165"/>
      </w:pPr>
      <w:r>
        <w:t>macro_period: T4</w:t>
      </w:r>
    </w:p>
    <w:p w14:paraId="3A0BF97A">
      <w:pPr>
        <w:pStyle w:val="164"/>
      </w:pPr>
      <w:r>
        <w:t>学派·本阶段总和</w:t>
      </w:r>
    </w:p>
    <w:p w14:paraId="7AB87081">
      <w:r>
        <w:rPr>
          <w:b/>
        </w:rPr>
        <w:t>马克思主义社会学传统（S030）</w:t>
      </w:r>
      <w:r>
        <w:t xml:space="preserve"> 是中国学统中与西方马克思主义传统并行但具有独特中国语境的学术</w:t>
      </w:r>
      <w:r>
        <w:rPr>
          <w:rFonts w:hint="eastAsia"/>
          <w:lang w:eastAsia="zh-CN"/>
        </w:rPr>
        <w:t>－</w:t>
      </w:r>
      <w:r>
        <w:t>政治传统。这一传统的核心特征是：马克思主义不仅是一种学术理论，也是一种政治实践——学术与政治的边界在马克思主义传统中始终是模糊的。</w:t>
      </w:r>
    </w:p>
    <w:p w14:paraId="5C1E4E96">
      <w:r>
        <w:t>瞿秋白在1920年代将苏联马克思主义社会学引入中国大学体制，试图在</w:t>
      </w:r>
      <w:r>
        <w:rPr>
          <w:rFonts w:hint="eastAsia"/>
          <w:lang w:eastAsia="zh-CN"/>
        </w:rPr>
        <w:t>“</w:t>
      </w:r>
      <w:r>
        <w:t>社会学</w:t>
      </w:r>
      <w:r>
        <w:rPr>
          <w:rFonts w:hint="eastAsia"/>
          <w:lang w:eastAsia="zh-CN"/>
        </w:rPr>
        <w:t>”</w:t>
      </w:r>
      <w:r>
        <w:t>的学科框架内建立马克思主义的理论阵地。但瞿秋白的</w:t>
      </w:r>
      <w:r>
        <w:rPr>
          <w:rFonts w:hint="eastAsia"/>
          <w:lang w:eastAsia="zh-CN"/>
        </w:rPr>
        <w:t>“</w:t>
      </w:r>
      <w:r>
        <w:t>马克思主义社会学</w:t>
      </w:r>
      <w:r>
        <w:rPr>
          <w:rFonts w:hint="eastAsia"/>
          <w:lang w:eastAsia="zh-CN"/>
        </w:rPr>
        <w:t>”</w:t>
      </w:r>
      <w:r>
        <w:t>框架在1930年代后被他自身参与的革命政治所吞没——当马克思主义成为执政党的意识形态时，</w:t>
      </w:r>
      <w:r>
        <w:rPr>
          <w:rFonts w:hint="eastAsia"/>
          <w:lang w:eastAsia="zh-CN"/>
        </w:rPr>
        <w:t>“</w:t>
      </w:r>
      <w:r>
        <w:t>社会学</w:t>
      </w:r>
      <w:r>
        <w:rPr>
          <w:rFonts w:hint="eastAsia"/>
          <w:lang w:eastAsia="zh-CN"/>
        </w:rPr>
        <w:t>”</w:t>
      </w:r>
      <w:r>
        <w:t>的学科外壳被</w:t>
      </w:r>
      <w:r>
        <w:rPr>
          <w:rFonts w:hint="eastAsia"/>
          <w:lang w:eastAsia="zh-CN"/>
        </w:rPr>
        <w:t>“</w:t>
      </w:r>
      <w:r>
        <w:t>历史唯物主义</w:t>
      </w:r>
      <w:r>
        <w:rPr>
          <w:rFonts w:hint="eastAsia"/>
          <w:lang w:eastAsia="zh-CN"/>
        </w:rPr>
        <w:t>”</w:t>
      </w:r>
      <w:r>
        <w:t>所替代，瞿秋白试图保留的学术空间不复存在。</w:t>
      </w:r>
    </w:p>
    <w:p w14:paraId="534F5E31">
      <w:r>
        <w:rPr>
          <w:b/>
          <w:color w:val="C62828"/>
        </w:rPr>
        <w:t>【制度断裂：院系调整·1952】</w:t>
      </w:r>
      <w:r>
        <w:t>** 是马克思主义社会学传统与</w:t>
      </w:r>
      <w:r>
        <w:rPr>
          <w:rFonts w:hint="eastAsia"/>
          <w:lang w:eastAsia="zh-CN"/>
        </w:rPr>
        <w:t>“</w:t>
      </w:r>
      <w:r>
        <w:t>资产阶级社会学</w:t>
      </w:r>
      <w:r>
        <w:rPr>
          <w:rFonts w:hint="eastAsia"/>
          <w:lang w:eastAsia="zh-CN"/>
        </w:rPr>
        <w:t>”</w:t>
      </w:r>
      <w:r>
        <w:t>传统共同面对的制度事件——社会学作为学科被取消，取而代之的是</w:t>
      </w:r>
      <w:r>
        <w:rPr>
          <w:rFonts w:hint="eastAsia"/>
          <w:lang w:eastAsia="zh-CN"/>
        </w:rPr>
        <w:t>“</w:t>
      </w:r>
      <w:r>
        <w:t>辩证唯物主义和历史唯物主义</w:t>
      </w:r>
      <w:r>
        <w:rPr>
          <w:rFonts w:hint="eastAsia"/>
          <w:lang w:eastAsia="zh-CN"/>
        </w:rPr>
        <w:t>”</w:t>
      </w:r>
      <w:r>
        <w:t>的统一框架。在这一框架中，马克思主义不再需要</w:t>
      </w:r>
      <w:r>
        <w:rPr>
          <w:rFonts w:hint="eastAsia"/>
          <w:lang w:eastAsia="zh-CN"/>
        </w:rPr>
        <w:t>“</w:t>
      </w:r>
      <w:r>
        <w:t>社会学</w:t>
      </w:r>
      <w:r>
        <w:rPr>
          <w:rFonts w:hint="eastAsia"/>
          <w:lang w:eastAsia="zh-CN"/>
        </w:rPr>
        <w:t>”</w:t>
      </w:r>
      <w:r>
        <w:t>的学科外壳——它已经获得了整个知识体制的支配地位。但这一支配地位的代价是：马克思主义失去了作为</w:t>
      </w:r>
      <w:r>
        <w:rPr>
          <w:rFonts w:hint="eastAsia"/>
          <w:lang w:eastAsia="zh-CN"/>
        </w:rPr>
        <w:t>“</w:t>
      </w:r>
      <w:r>
        <w:t>学术理论</w:t>
      </w:r>
      <w:r>
        <w:rPr>
          <w:rFonts w:hint="eastAsia"/>
          <w:lang w:eastAsia="zh-CN"/>
        </w:rPr>
        <w:t>”</w:t>
      </w:r>
      <w:r>
        <w:t>的批判性——当它成为官方意识形态时，它不再可能质疑自身。</w:t>
      </w:r>
    </w:p>
    <w:p w14:paraId="73E60EF4">
      <w:r>
        <w:t>顾准在1952–1979年的断裂期中以私人写作的形式维持了一种独立的社会思想空间。他的</w:t>
      </w:r>
      <w:r>
        <w:rPr>
          <w:rFonts w:hint="eastAsia"/>
          <w:lang w:eastAsia="zh-CN"/>
        </w:rPr>
        <w:t>“</w:t>
      </w:r>
      <w:r>
        <w:t>经验主义</w:t>
      </w:r>
      <w:r>
        <w:rPr>
          <w:rFonts w:hint="eastAsia"/>
          <w:lang w:eastAsia="zh-CN"/>
        </w:rPr>
        <w:t>”</w:t>
      </w:r>
      <w:r>
        <w:t>立场——以经验事实检验理论假设——同时质疑了</w:t>
      </w:r>
      <w:r>
        <w:rPr>
          <w:rFonts w:hint="eastAsia"/>
          <w:lang w:eastAsia="zh-CN"/>
        </w:rPr>
        <w:t>“</w:t>
      </w:r>
      <w:r>
        <w:t>资产阶级社会学</w:t>
      </w:r>
      <w:r>
        <w:rPr>
          <w:rFonts w:hint="eastAsia"/>
          <w:lang w:eastAsia="zh-CN"/>
        </w:rPr>
        <w:t>”</w:t>
      </w:r>
      <w:r>
        <w:t>的理论教条和</w:t>
      </w:r>
      <w:r>
        <w:rPr>
          <w:rFonts w:hint="eastAsia"/>
          <w:lang w:eastAsia="zh-CN"/>
        </w:rPr>
        <w:t>“</w:t>
      </w:r>
      <w:r>
        <w:t>马克思主义</w:t>
      </w:r>
      <w:r>
        <w:rPr>
          <w:rFonts w:hint="eastAsia"/>
          <w:lang w:eastAsia="zh-CN"/>
        </w:rPr>
        <w:t>”</w:t>
      </w:r>
      <w:r>
        <w:t>的意识形态教条。顾准的思想工作在知识形态上是</w:t>
      </w:r>
      <w:r>
        <w:rPr>
          <w:rFonts w:hint="eastAsia"/>
          <w:lang w:eastAsia="zh-CN"/>
        </w:rPr>
        <w:t>“</w:t>
      </w:r>
      <w:r>
        <w:t>地下的</w:t>
      </w:r>
      <w:r>
        <w:rPr>
          <w:rFonts w:hint="eastAsia"/>
          <w:lang w:eastAsia="zh-CN"/>
        </w:rPr>
        <w:t>”</w:t>
      </w:r>
      <w:r>
        <w:t>——私人笔记、未刊手稿、与弟陈敏之的通信——但正是这种</w:t>
      </w:r>
      <w:r>
        <w:rPr>
          <w:rFonts w:hint="eastAsia"/>
          <w:lang w:eastAsia="zh-CN"/>
        </w:rPr>
        <w:t>“</w:t>
      </w:r>
      <w:r>
        <w:t>地下</w:t>
      </w:r>
      <w:r>
        <w:rPr>
          <w:rFonts w:hint="eastAsia"/>
          <w:lang w:eastAsia="zh-CN"/>
        </w:rPr>
        <w:t>”</w:t>
      </w:r>
      <w:r>
        <w:t>形态使它能够穿越制度断裂，在1979年后被重新发现。</w:t>
      </w:r>
    </w:p>
    <w:p w14:paraId="4A7F4899">
      <w:r>
        <w:rPr>
          <w:b/>
          <w:color w:val="C62828"/>
        </w:rPr>
        <w:t>【制度断裂：社会学恢复·1979】</w:t>
      </w:r>
      <w:r>
        <w:t>** 标志着马克思主义社会学传统的重新定位。1979年后，</w:t>
      </w:r>
      <w:r>
        <w:rPr>
          <w:rFonts w:hint="eastAsia"/>
          <w:lang w:eastAsia="zh-CN"/>
        </w:rPr>
        <w:t>“</w:t>
      </w:r>
      <w:r>
        <w:t>马克思主义社会学</w:t>
      </w:r>
      <w:r>
        <w:rPr>
          <w:rFonts w:hint="eastAsia"/>
          <w:lang w:eastAsia="zh-CN"/>
        </w:rPr>
        <w:t>”</w:t>
      </w:r>
      <w:r>
        <w:t>不再是中国社会学的唯一范式——它必须与引进的西方社会学理论竞争学术话语权。但1979年的制度恢复同时提出了一个根本问题：1979年前的马克思主义社会学传统（瞿秋白的</w:t>
      </w:r>
      <w:r>
        <w:rPr>
          <w:rFonts w:hint="eastAsia"/>
          <w:lang w:eastAsia="zh-CN"/>
        </w:rPr>
        <w:t>“</w:t>
      </w:r>
      <w:r>
        <w:t>唯物史观社会学</w:t>
      </w:r>
      <w:r>
        <w:rPr>
          <w:rFonts w:hint="eastAsia"/>
          <w:lang w:eastAsia="zh-CN"/>
        </w:rPr>
        <w:t>”</w:t>
      </w:r>
      <w:r>
        <w:t>、顾准的</w:t>
      </w:r>
      <w:r>
        <w:rPr>
          <w:rFonts w:hint="eastAsia"/>
          <w:lang w:eastAsia="zh-CN"/>
        </w:rPr>
        <w:t>“</w:t>
      </w:r>
      <w:r>
        <w:t>经验主义</w:t>
      </w:r>
      <w:r>
        <w:rPr>
          <w:rFonts w:hint="eastAsia"/>
          <w:lang w:eastAsia="zh-CN"/>
        </w:rPr>
        <w:t>”</w:t>
      </w:r>
      <w:r>
        <w:t>）与1979年后引进的西方社会学理论之间是什么关系？是延续还是断裂？这一问题在当代中国社会学中尚未获得充分讨论。</w:t>
      </w:r>
    </w:p>
    <w:p w14:paraId="4747053F">
      <w:pPr>
        <w:pStyle w:val="5"/>
      </w:pPr>
      <w:r>
        <w:t>当代重建</w:t>
      </w:r>
    </w:p>
    <w:p w14:paraId="759DD807">
      <w:pPr>
        <w:pStyle w:val="7"/>
      </w:pPr>
      <w:r>
        <w:t>【P166】郑杭生（1937–2014）</w:t>
      </w:r>
    </w:p>
    <w:p w14:paraId="5F9FFCF1">
      <w:pPr>
        <w:pStyle w:val="166"/>
      </w:pPr>
      <w:r>
        <w:t>▎学术问题与思想起源</w:t>
      </w:r>
    </w:p>
    <w:p w14:paraId="1C793C15">
      <w:r>
        <w:t>郑杭生1960年毕业于中国人民大学哲学系，此后在哲学领域从事教学和研究。1981–1983年赴英国布里斯托尔大学进修社会学，1984年回国后转入社会学领域，任中国人民大学社会学系主任。郑杭生面对的核心问题是：在1979年社会学恢复后，如何定义</w:t>
      </w:r>
      <w:r>
        <w:rPr>
          <w:rFonts w:hint="eastAsia"/>
          <w:lang w:eastAsia="zh-CN"/>
        </w:rPr>
        <w:t>“</w:t>
      </w:r>
      <w:r>
        <w:t>社会学</w:t>
      </w:r>
      <w:r>
        <w:rPr>
          <w:rFonts w:hint="eastAsia"/>
          <w:lang w:eastAsia="zh-CN"/>
        </w:rPr>
        <w:t>”</w:t>
      </w:r>
      <w:r>
        <w:t>这一学科——它的对象、方法和理论框架是什么？这一问题在1980年代初的中国具有特殊的紧迫性：社会学被取消了二十七年，学科传统断裂，新一代社会学者需要重新定义学科的边界。</w:t>
      </w:r>
    </w:p>
    <w:p w14:paraId="31AE8FC8">
      <w:pPr>
        <w:pStyle w:val="166"/>
      </w:pPr>
      <w:r>
        <w:t>▎核心理论贡献</w:t>
      </w:r>
    </w:p>
    <w:p w14:paraId="23496E6D">
      <w:r>
        <w:rPr>
          <w:b/>
        </w:rPr>
        <w:t>1980s–2000s：社会运行论。</w:t>
      </w:r>
      <w:r>
        <w:t xml:space="preserve"> 郑杭生在《社会学对象问题新探》（1987）中提出了</w:t>
      </w:r>
      <w:r>
        <w:rPr>
          <w:rFonts w:hint="eastAsia"/>
          <w:lang w:eastAsia="zh-CN"/>
        </w:rPr>
        <w:t>“</w:t>
      </w:r>
      <w:r>
        <w:t>社会学是关于社会运行和发展的条件和机制的综合性具体社会科学</w:t>
      </w:r>
      <w:r>
        <w:rPr>
          <w:rFonts w:hint="eastAsia"/>
          <w:lang w:eastAsia="zh-CN"/>
        </w:rPr>
        <w:t>”</w:t>
      </w:r>
      <w:r>
        <w:t>的定义——这一定义的核心是</w:t>
      </w:r>
      <w:r>
        <w:rPr>
          <w:rFonts w:hint="eastAsia"/>
          <w:lang w:eastAsia="zh-CN"/>
        </w:rPr>
        <w:t>“</w:t>
      </w:r>
      <w:r>
        <w:t>社会运行</w:t>
      </w:r>
      <w:r>
        <w:rPr>
          <w:rFonts w:hint="eastAsia"/>
          <w:lang w:eastAsia="zh-CN"/>
        </w:rPr>
        <w:t>”</w:t>
      </w:r>
      <w:r>
        <w:t>。郑杭生将社会状态分为三种：良性运行、中性运行、恶性运行。良性运行是社会各系统协调配合、有效发挥功能的状态；恶性运行是社会各系统严重失调、功能紊乱的状态；中性运行介于两者之间。社会学的任务就是研究社会运行的条件和机制，促进良性运行，避免恶性运行。</w:t>
      </w:r>
    </w:p>
    <w:p w14:paraId="3345222B">
      <w:r>
        <w:t>社会运行论的提出是对1980年代中国社会学理论空白的回应——当时中国社会学大量引进西方理论，但缺乏一个统一的本土理论框架。郑杭生的社会运行论试图提供这一框架——它将</w:t>
      </w:r>
      <w:r>
        <w:rPr>
          <w:rFonts w:hint="eastAsia"/>
          <w:lang w:eastAsia="zh-CN"/>
        </w:rPr>
        <w:t>“</w:t>
      </w:r>
      <w:r>
        <w:t>运行</w:t>
      </w:r>
      <w:r>
        <w:rPr>
          <w:rFonts w:hint="eastAsia"/>
          <w:lang w:eastAsia="zh-CN"/>
        </w:rPr>
        <w:t>”</w:t>
      </w:r>
      <w:r>
        <w:t>而非</w:t>
      </w:r>
      <w:r>
        <w:rPr>
          <w:rFonts w:hint="eastAsia"/>
          <w:lang w:eastAsia="zh-CN"/>
        </w:rPr>
        <w:t>“</w:t>
      </w:r>
      <w:r>
        <w:t>结构</w:t>
      </w:r>
      <w:r>
        <w:rPr>
          <w:rFonts w:hint="eastAsia"/>
          <w:lang w:eastAsia="zh-CN"/>
        </w:rPr>
        <w:t>”</w:t>
      </w:r>
      <w:r>
        <w:t>或</w:t>
      </w:r>
      <w:r>
        <w:rPr>
          <w:rFonts w:hint="eastAsia"/>
          <w:lang w:eastAsia="zh-CN"/>
        </w:rPr>
        <w:t>“</w:t>
      </w:r>
      <w:r>
        <w:t>行动</w:t>
      </w:r>
      <w:r>
        <w:rPr>
          <w:rFonts w:hint="eastAsia"/>
          <w:lang w:eastAsia="zh-CN"/>
        </w:rPr>
        <w:t>”</w:t>
      </w:r>
      <w:r>
        <w:t>作为社会学的核心概念，这一选择在理论上有其独特性：它强调社会的过程性而非静态结构，强调社会的功能性而非冲突性。但社会运行论同时受到了两个方向的批评：一是认为</w:t>
      </w:r>
      <w:r>
        <w:rPr>
          <w:rFonts w:hint="eastAsia"/>
          <w:lang w:eastAsia="zh-CN"/>
        </w:rPr>
        <w:t>“</w:t>
      </w:r>
      <w:r>
        <w:t>运行</w:t>
      </w:r>
      <w:r>
        <w:rPr>
          <w:rFonts w:hint="eastAsia"/>
          <w:lang w:eastAsia="zh-CN"/>
        </w:rPr>
        <w:t>”</w:t>
      </w:r>
      <w:r>
        <w:t>概念过于笼统，缺乏操作性——任何社会现象都可以被归入</w:t>
      </w:r>
      <w:r>
        <w:rPr>
          <w:rFonts w:hint="eastAsia"/>
          <w:lang w:eastAsia="zh-CN"/>
        </w:rPr>
        <w:t>“</w:t>
      </w:r>
      <w:r>
        <w:t>运行</w:t>
      </w:r>
      <w:r>
        <w:rPr>
          <w:rFonts w:hint="eastAsia"/>
          <w:lang w:eastAsia="zh-CN"/>
        </w:rPr>
        <w:t>”</w:t>
      </w:r>
      <w:r>
        <w:t>的范畴，学科边界因此模糊；二是认为社会运行论在理论框架上与帕森斯的结构功能主义有结构对应——</w:t>
      </w:r>
      <w:r>
        <w:rPr>
          <w:rFonts w:hint="eastAsia"/>
          <w:lang w:eastAsia="zh-CN"/>
        </w:rPr>
        <w:t>“</w:t>
      </w:r>
      <w:r>
        <w:t>良性运行</w:t>
      </w:r>
      <w:r>
        <w:rPr>
          <w:rFonts w:hint="eastAsia"/>
          <w:lang w:eastAsia="zh-CN"/>
        </w:rPr>
        <w:t>”</w:t>
      </w:r>
      <w:r>
        <w:t>对应</w:t>
      </w:r>
      <w:r>
        <w:rPr>
          <w:rFonts w:hint="eastAsia"/>
          <w:lang w:eastAsia="zh-CN"/>
        </w:rPr>
        <w:t>“</w:t>
      </w:r>
      <w:r>
        <w:t>均衡</w:t>
      </w:r>
      <w:r>
        <w:rPr>
          <w:rFonts w:hint="eastAsia"/>
          <w:lang w:eastAsia="zh-CN"/>
        </w:rPr>
        <w:t>”</w:t>
      </w:r>
      <w:r>
        <w:t>，</w:t>
      </w:r>
      <w:r>
        <w:rPr>
          <w:rFonts w:hint="eastAsia"/>
          <w:lang w:eastAsia="zh-CN"/>
        </w:rPr>
        <w:t>“</w:t>
      </w:r>
      <w:r>
        <w:t>恶性运行</w:t>
      </w:r>
      <w:r>
        <w:rPr>
          <w:rFonts w:hint="eastAsia"/>
          <w:lang w:eastAsia="zh-CN"/>
        </w:rPr>
        <w:t>”</w:t>
      </w:r>
      <w:r>
        <w:t>对应</w:t>
      </w:r>
      <w:r>
        <w:rPr>
          <w:rFonts w:hint="eastAsia"/>
          <w:lang w:eastAsia="zh-CN"/>
        </w:rPr>
        <w:t>“</w:t>
      </w:r>
      <w:r>
        <w:t>失均衡</w:t>
      </w:r>
      <w:r>
        <w:rPr>
          <w:rFonts w:hint="eastAsia"/>
          <w:lang w:eastAsia="zh-CN"/>
        </w:rPr>
        <w:t>”</w:t>
      </w:r>
      <w:r>
        <w:t>，方法论上的保守性一致。</w:t>
      </w:r>
    </w:p>
    <w:p w14:paraId="68465EB6">
      <w:r>
        <w:t>郑杭生在《社会学概论新修》（1994初版，此后多次修订）中将社会运行论体系化为教科书框架。此书是中国使用最广泛的社会学教科书之一，在教材层面巩固了社会运行论的主流地位。郑杭生还提出了</w:t>
      </w:r>
      <w:r>
        <w:rPr>
          <w:rFonts w:hint="eastAsia"/>
          <w:lang w:eastAsia="zh-CN"/>
        </w:rPr>
        <w:t>“</w:t>
      </w:r>
      <w:r>
        <w:t>社会学中国化</w:t>
      </w:r>
      <w:r>
        <w:rPr>
          <w:rFonts w:hint="eastAsia"/>
          <w:lang w:eastAsia="zh-CN"/>
        </w:rPr>
        <w:t>”</w:t>
      </w:r>
      <w:r>
        <w:t>的当代版本——</w:t>
      </w:r>
      <w:r>
        <w:rPr>
          <w:rFonts w:hint="eastAsia"/>
          <w:lang w:eastAsia="zh-CN"/>
        </w:rPr>
        <w:t>“</w:t>
      </w:r>
      <w:r>
        <w:t>理论自觉</w:t>
      </w:r>
      <w:r>
        <w:rPr>
          <w:rFonts w:hint="eastAsia"/>
          <w:lang w:eastAsia="zh-CN"/>
        </w:rPr>
        <w:t>”</w:t>
      </w:r>
      <w:r>
        <w:t>：中国社会学应当从中国社会经验中提炼理论，而非满足于引进和消化西方理论。这一主张与费孝通的</w:t>
      </w:r>
      <w:r>
        <w:rPr>
          <w:rFonts w:hint="eastAsia"/>
          <w:lang w:eastAsia="zh-CN"/>
        </w:rPr>
        <w:t>“</w:t>
      </w:r>
      <w:r>
        <w:t>文化自觉</w:t>
      </w:r>
      <w:r>
        <w:rPr>
          <w:rFonts w:hint="eastAsia"/>
          <w:lang w:eastAsia="zh-CN"/>
        </w:rPr>
        <w:t>”</w:t>
      </w:r>
      <w:r>
        <w:t>有结构对应，但郑杭生更强调理论建构的自觉性。</w:t>
      </w:r>
    </w:p>
    <w:p w14:paraId="3E9F2A64">
      <w:pPr>
        <w:pStyle w:val="166"/>
      </w:pPr>
      <w:r>
        <w:t>▎学术对话与论战</w:t>
      </w:r>
    </w:p>
    <w:p w14:paraId="640D6143">
      <w:r>
        <w:t>与费孝通</w:t>
      </w:r>
      <w:r>
        <w:rPr>
          <w:rFonts w:hint="eastAsia"/>
          <w:lang w:eastAsia="zh-CN"/>
        </w:rPr>
        <w:t>“</w:t>
      </w:r>
      <w:r>
        <w:t>文化自觉</w:t>
      </w:r>
      <w:r>
        <w:rPr>
          <w:rFonts w:hint="eastAsia"/>
          <w:lang w:eastAsia="zh-CN"/>
        </w:rPr>
        <w:t>”</w:t>
      </w:r>
      <w:r>
        <w:t>的关系：郑杭生的</w:t>
      </w:r>
      <w:r>
        <w:rPr>
          <w:rFonts w:hint="eastAsia"/>
          <w:lang w:eastAsia="zh-CN"/>
        </w:rPr>
        <w:t>“</w:t>
      </w:r>
      <w:r>
        <w:t>理论自觉</w:t>
      </w:r>
      <w:r>
        <w:rPr>
          <w:rFonts w:hint="eastAsia"/>
          <w:lang w:eastAsia="zh-CN"/>
        </w:rPr>
        <w:t>”</w:t>
      </w:r>
      <w:r>
        <w:t>在概念上继承了费孝通的</w:t>
      </w:r>
      <w:r>
        <w:rPr>
          <w:rFonts w:hint="eastAsia"/>
          <w:lang w:eastAsia="zh-CN"/>
        </w:rPr>
        <w:t>“</w:t>
      </w:r>
      <w:r>
        <w:t>文化自觉</w:t>
      </w:r>
      <w:r>
        <w:rPr>
          <w:rFonts w:hint="eastAsia"/>
          <w:lang w:eastAsia="zh-CN"/>
        </w:rPr>
        <w:t>”</w:t>
      </w:r>
      <w:r>
        <w:t>，但更侧重理论建构的维度——费孝通的</w:t>
      </w:r>
      <w:r>
        <w:rPr>
          <w:rFonts w:hint="eastAsia"/>
          <w:lang w:eastAsia="zh-CN"/>
        </w:rPr>
        <w:t>“</w:t>
      </w:r>
      <w:r>
        <w:t>文化自觉</w:t>
      </w:r>
      <w:r>
        <w:rPr>
          <w:rFonts w:hint="eastAsia"/>
          <w:lang w:eastAsia="zh-CN"/>
        </w:rPr>
        <w:t>”</w:t>
      </w:r>
      <w:r>
        <w:t>更多是一个文化</w:t>
      </w:r>
      <w:r>
        <w:rPr>
          <w:rFonts w:hint="eastAsia"/>
          <w:lang w:eastAsia="zh-CN"/>
        </w:rPr>
        <w:t>－</w:t>
      </w:r>
      <w:r>
        <w:t>哲学的论题，郑杭生的</w:t>
      </w:r>
      <w:r>
        <w:rPr>
          <w:rFonts w:hint="eastAsia"/>
          <w:lang w:eastAsia="zh-CN"/>
        </w:rPr>
        <w:t>“</w:t>
      </w:r>
      <w:r>
        <w:t>理论自觉</w:t>
      </w:r>
      <w:r>
        <w:rPr>
          <w:rFonts w:hint="eastAsia"/>
          <w:lang w:eastAsia="zh-CN"/>
        </w:rPr>
        <w:t>”</w:t>
      </w:r>
      <w:r>
        <w:t>更多是一个学科</w:t>
      </w:r>
      <w:r>
        <w:rPr>
          <w:rFonts w:hint="eastAsia"/>
          <w:lang w:eastAsia="zh-CN"/>
        </w:rPr>
        <w:t>－</w:t>
      </w:r>
      <w:r>
        <w:t>理论的论题。与马克思主义社会学的关系：郑杭生试图在</w:t>
      </w:r>
      <w:r>
        <w:rPr>
          <w:rFonts w:hint="eastAsia"/>
          <w:lang w:eastAsia="zh-CN"/>
        </w:rPr>
        <w:t>“</w:t>
      </w:r>
      <w:r>
        <w:t>社会运行论</w:t>
      </w:r>
      <w:r>
        <w:rPr>
          <w:rFonts w:hint="eastAsia"/>
          <w:lang w:eastAsia="zh-CN"/>
        </w:rPr>
        <w:t>”</w:t>
      </w:r>
      <w:r>
        <w:t>中整合马克思主义社会学的传统——他将</w:t>
      </w:r>
      <w:r>
        <w:rPr>
          <w:rFonts w:hint="eastAsia"/>
          <w:lang w:eastAsia="zh-CN"/>
        </w:rPr>
        <w:t>“</w:t>
      </w:r>
      <w:r>
        <w:t>社会运行</w:t>
      </w:r>
      <w:r>
        <w:rPr>
          <w:rFonts w:hint="eastAsia"/>
          <w:lang w:eastAsia="zh-CN"/>
        </w:rPr>
        <w:t>”</w:t>
      </w:r>
      <w:r>
        <w:t>的历史唯物主义基础作为理论前提，但在具体分析中更多采用西方社会学的方法论工具。这一整合在1980–1990年代的中国社会学中具有代表性——大多数重建时期的社会学家都在不同程度上试图调和马克思主义传统与西方社会学传统。</w:t>
      </w:r>
    </w:p>
    <w:p w14:paraId="55500ED4">
      <w:pPr>
        <w:pStyle w:val="166"/>
      </w:pPr>
      <w:r>
        <w:t>▎制度化实践与学术场域位置</w:t>
      </w:r>
    </w:p>
    <w:p w14:paraId="6DAF0F32">
      <w:r>
        <w:t>1984年任中国人民大学社会学系主任，此后长期主持人大社会学系的建设。郑杭生在制度化方面的贡献是显著的——人大社会学系是中国最早恢复的社会学系之一，培养了1980–1990年代大批社会学专业人才。他还参与了中国社会学会的重建和《社会学研究》等期刊的编辑工作。</w:t>
      </w:r>
    </w:p>
    <w:p w14:paraId="53245E4F">
      <w:pPr>
        <w:pStyle w:val="166"/>
      </w:pPr>
      <w:r>
        <w:t>▎学术影响与接受</w:t>
      </w:r>
    </w:p>
    <w:p w14:paraId="44553F68">
      <w:r>
        <w:t>郑杭生的社会运行论在1980–1990年代的中国社会学中具有主流地位——以教科书的形式影响了大量社会学系学生。但2000年代后，社会运行论的理论影响力下降——新一代社会学家更多采用中层理论和经验研究方法，社会运行论被视为</w:t>
      </w:r>
      <w:r>
        <w:rPr>
          <w:rFonts w:hint="eastAsia"/>
          <w:lang w:eastAsia="zh-CN"/>
        </w:rPr>
        <w:t>“</w:t>
      </w:r>
      <w:r>
        <w:t>宏大叙事</w:t>
      </w:r>
      <w:r>
        <w:rPr>
          <w:rFonts w:hint="eastAsia"/>
          <w:lang w:eastAsia="zh-CN"/>
        </w:rPr>
        <w:t>”</w:t>
      </w:r>
      <w:r>
        <w:t>而遭到疏远。郑杭生的遗产更多体现在制度化层面——人大社会学系和《社会学概论新修》教科书。</w:t>
      </w:r>
    </w:p>
    <w:p w14:paraId="0FD89B86">
      <w:pPr>
        <w:pStyle w:val="166"/>
      </w:pPr>
      <w:r>
        <w:t>▎β映射</w:t>
      </w:r>
    </w:p>
    <w:p w14:paraId="391D86C9">
      <w:pPr>
        <w:pStyle w:val="165"/>
      </w:pPr>
      <w:r>
        <w:t>borne_concepts: [C_社会运行论</w:t>
      </w:r>
      <w:r>
        <w:rPr>
          <w:rFonts w:hint="eastAsia"/>
          <w:lang w:eastAsia="zh-CN"/>
        </w:rPr>
        <w:t>，</w:t>
      </w:r>
      <w:r>
        <w:t xml:space="preserve"> C_理论自觉</w:t>
      </w:r>
      <w:r>
        <w:rPr>
          <w:rFonts w:hint="eastAsia"/>
          <w:lang w:eastAsia="zh-CN"/>
        </w:rPr>
        <w:t>，</w:t>
      </w:r>
      <w:r>
        <w:t xml:space="preserve"> C_良性运行与恶性运行]</w:t>
      </w:r>
    </w:p>
    <w:p w14:paraId="5E7EB0D8">
      <w:pPr>
        <w:pStyle w:val="165"/>
      </w:pPr>
      <w:r>
        <w:t>contested_concepts: [C_运行vs结构vs行动</w:t>
      </w:r>
      <w:r>
        <w:rPr>
          <w:rFonts w:hint="eastAsia"/>
          <w:lang w:eastAsia="zh-CN"/>
        </w:rPr>
        <w:t>，</w:t>
      </w:r>
      <w:r>
        <w:t xml:space="preserve"> C_理论自觉vs文化自觉]</w:t>
      </w:r>
    </w:p>
    <w:p w14:paraId="0B6C4A4D">
      <w:pPr>
        <w:pStyle w:val="165"/>
      </w:pPr>
      <w:r>
        <w:t>school: S031</w:t>
      </w:r>
      <w:r>
        <w:rPr>
          <w:rFonts w:hint="eastAsia"/>
          <w:lang w:eastAsia="zh-CN"/>
        </w:rPr>
        <w:t>（</w:t>
      </w:r>
      <w:r>
        <w:t>当代重建</w:t>
      </w:r>
      <w:r>
        <w:rPr>
          <w:rFonts w:hint="eastAsia"/>
          <w:lang w:eastAsia="zh-CN"/>
        </w:rPr>
        <w:t>）</w:t>
      </w:r>
    </w:p>
    <w:p w14:paraId="71AB2EA0">
      <w:pPr>
        <w:pStyle w:val="165"/>
      </w:pPr>
      <w:r>
        <w:t>cross_schools: []</w:t>
      </w:r>
    </w:p>
    <w:p w14:paraId="238AE28D">
      <w:pPr>
        <w:pStyle w:val="165"/>
      </w:pPr>
      <w:r>
        <w:t>macro_period: T5</w:t>
      </w:r>
    </w:p>
    <w:p w14:paraId="4EDA3718">
      <w:pPr>
        <w:pStyle w:val="7"/>
      </w:pPr>
      <w:r>
        <w:t>【P167】陆学艺（1933–2013）</w:t>
      </w:r>
    </w:p>
    <w:p w14:paraId="55D7DE10">
      <w:pPr>
        <w:pStyle w:val="166"/>
      </w:pPr>
      <w:r>
        <w:t>▎学术问题与思想起源</w:t>
      </w:r>
    </w:p>
    <w:p w14:paraId="44F76971">
      <w:r>
        <w:t>陆学艺1962年毕业于北京大学哲学系，此后在中国科学院哲学研究所从事研究。1980年代转入社会学领域，任中国社会科学院社会学研究所研究员、副所长。陆学艺面对的核心问题是：改革开放后中国社会分层结构如何变化？农民阶级是否已经分化为不同阶层？这一问题在1980年代的中国具有特殊的政治敏感性——官方意识形态坚持</w:t>
      </w:r>
      <w:r>
        <w:rPr>
          <w:rFonts w:hint="eastAsia"/>
          <w:lang w:eastAsia="zh-CN"/>
        </w:rPr>
        <w:t>“</w:t>
      </w:r>
      <w:r>
        <w:t>工人阶级领导、工农联盟为基础</w:t>
      </w:r>
      <w:r>
        <w:rPr>
          <w:rFonts w:hint="eastAsia"/>
          <w:lang w:eastAsia="zh-CN"/>
        </w:rPr>
        <w:t>”</w:t>
      </w:r>
      <w:r>
        <w:t>的阶级框架，任何关于</w:t>
      </w:r>
      <w:r>
        <w:rPr>
          <w:rFonts w:hint="eastAsia"/>
          <w:lang w:eastAsia="zh-CN"/>
        </w:rPr>
        <w:t>“</w:t>
      </w:r>
      <w:r>
        <w:t>新阶层</w:t>
      </w:r>
      <w:r>
        <w:rPr>
          <w:rFonts w:hint="eastAsia"/>
          <w:lang w:eastAsia="zh-CN"/>
        </w:rPr>
        <w:t>”</w:t>
      </w:r>
      <w:r>
        <w:t>的论述都可能被视为对社会主义制度的质疑。</w:t>
      </w:r>
    </w:p>
    <w:p w14:paraId="11126890">
      <w:pPr>
        <w:pStyle w:val="166"/>
      </w:pPr>
      <w:r>
        <w:t>▎核心理论贡献</w:t>
      </w:r>
    </w:p>
    <w:p w14:paraId="11A52791">
      <w:r>
        <w:rPr>
          <w:b/>
        </w:rPr>
        <w:t>1980s–1990s：三农问题研究。</w:t>
      </w:r>
      <w:r>
        <w:t xml:space="preserve"> 陆学艺在1980年代首先关注"三农"问题（农业、农村、农民），在《三农论》（2002）中系统分析了中国农村改革的制度逻辑。他的核心论点是：家庭联产承包责任制解放了农村生产力，但农村的根本问题——城乡二元结构——尚未解决。城乡二元结构不是自然形成的，而是计划经济的制度产物——户籍制度、统购统销制度、人民公社制度共同建构了城乡之间的制度壁垒。农村改革的下一步必须是打破城乡二元结构，实现城乡一体化。</w:t>
      </w:r>
    </w:p>
    <w:p w14:paraId="7FB2265E">
      <w:r>
        <w:rPr>
          <w:b/>
        </w:rPr>
        <w:t>2000s：当代中国社会阶层研究。</w:t>
      </w:r>
      <w:r>
        <w:t xml:space="preserve"> 陆学艺主编的《当代中国社会阶层研究报告》（2002）是中国社会分层研究最重要的成果之一。此书提出了</w:t>
      </w:r>
      <w:r>
        <w:rPr>
          <w:rFonts w:hint="eastAsia"/>
          <w:lang w:eastAsia="zh-CN"/>
        </w:rPr>
        <w:t>“</w:t>
      </w:r>
      <w:r>
        <w:t>十大阶层</w:t>
      </w:r>
      <w:r>
        <w:rPr>
          <w:rFonts w:hint="eastAsia"/>
          <w:lang w:eastAsia="zh-CN"/>
        </w:rPr>
        <w:t>”</w:t>
      </w:r>
      <w:r>
        <w:t>模型：国家与社会管理者阶层、经理人员阶层、私营企业主阶层、专业技术人员阶层、办事人员阶层、个体工商户阶层、商业服务业员工阶层、产业工人阶层、农业劳动者阶层、无业失业半失业人员阶层。这十阶层以</w:t>
      </w:r>
      <w:r>
        <w:rPr>
          <w:rFonts w:hint="eastAsia"/>
          <w:lang w:eastAsia="zh-CN"/>
        </w:rPr>
        <w:t>“</w:t>
      </w:r>
      <w:r>
        <w:t>职业分类</w:t>
      </w:r>
      <w:r>
        <w:rPr>
          <w:rFonts w:hint="eastAsia"/>
          <w:lang w:eastAsia="zh-CN"/>
        </w:rPr>
        <w:t>”</w:t>
      </w:r>
      <w:r>
        <w:t>为基础，以</w:t>
      </w:r>
      <w:r>
        <w:rPr>
          <w:rFonts w:hint="eastAsia"/>
          <w:lang w:eastAsia="zh-CN"/>
        </w:rPr>
        <w:t>“</w:t>
      </w:r>
      <w:r>
        <w:t>组织资源、经济资源、文化资源</w:t>
      </w:r>
      <w:r>
        <w:rPr>
          <w:rFonts w:hint="eastAsia"/>
          <w:lang w:eastAsia="zh-CN"/>
        </w:rPr>
        <w:t>”</w:t>
      </w:r>
      <w:r>
        <w:t>的占有量为标准。</w:t>
      </w:r>
    </w:p>
    <w:p w14:paraId="072B665C">
      <w:r>
        <w:rPr>
          <w:rFonts w:hint="eastAsia"/>
          <w:lang w:eastAsia="zh-CN"/>
        </w:rPr>
        <w:t>“</w:t>
      </w:r>
      <w:r>
        <w:t>十大阶层</w:t>
      </w:r>
      <w:r>
        <w:rPr>
          <w:rFonts w:hint="eastAsia"/>
          <w:lang w:eastAsia="zh-CN"/>
        </w:rPr>
        <w:t>”</w:t>
      </w:r>
      <w:r>
        <w:t>模型的提出在2000年代初的中国引发了广泛讨论。模型的政治敏感性在于：它以</w:t>
      </w:r>
      <w:r>
        <w:rPr>
          <w:rFonts w:hint="eastAsia"/>
          <w:lang w:eastAsia="zh-CN"/>
        </w:rPr>
        <w:t>“</w:t>
      </w:r>
      <w:r>
        <w:t>阶层</w:t>
      </w:r>
      <w:r>
        <w:rPr>
          <w:rFonts w:hint="eastAsia"/>
          <w:lang w:eastAsia="zh-CN"/>
        </w:rPr>
        <w:t>”</w:t>
      </w:r>
      <w:r>
        <w:t>替代了</w:t>
      </w:r>
      <w:r>
        <w:rPr>
          <w:rFonts w:hint="eastAsia"/>
          <w:lang w:eastAsia="zh-CN"/>
        </w:rPr>
        <w:t>“</w:t>
      </w:r>
      <w:r>
        <w:t>阶级</w:t>
      </w:r>
      <w:r>
        <w:rPr>
          <w:rFonts w:hint="eastAsia"/>
          <w:lang w:eastAsia="zh-CN"/>
        </w:rPr>
        <w:t>”</w:t>
      </w:r>
      <w:r>
        <w:t>——</w:t>
      </w:r>
      <w:r>
        <w:rPr>
          <w:rFonts w:hint="eastAsia"/>
          <w:lang w:eastAsia="zh-CN"/>
        </w:rPr>
        <w:t>“</w:t>
      </w:r>
      <w:r>
        <w:t>阶层</w:t>
      </w:r>
      <w:r>
        <w:rPr>
          <w:rFonts w:hint="eastAsia"/>
          <w:lang w:eastAsia="zh-CN"/>
        </w:rPr>
        <w:t>”</w:t>
      </w:r>
      <w:r>
        <w:t>是分层的、可流动的，</w:t>
      </w:r>
      <w:r>
        <w:rPr>
          <w:rFonts w:hint="eastAsia"/>
          <w:lang w:eastAsia="zh-CN"/>
        </w:rPr>
        <w:t>“</w:t>
      </w:r>
      <w:r>
        <w:t>阶级</w:t>
      </w:r>
      <w:r>
        <w:rPr>
          <w:rFonts w:hint="eastAsia"/>
          <w:lang w:eastAsia="zh-CN"/>
        </w:rPr>
        <w:t>”</w:t>
      </w:r>
      <w:r>
        <w:t>是对抗的、不可调和的。陆学艺在报告中明确指出，中国社会已经从</w:t>
      </w:r>
      <w:r>
        <w:rPr>
          <w:rFonts w:hint="eastAsia"/>
          <w:lang w:eastAsia="zh-CN"/>
        </w:rPr>
        <w:t>“</w:t>
      </w:r>
      <w:r>
        <w:t>两个阶级一个阶层</w:t>
      </w:r>
      <w:r>
        <w:rPr>
          <w:rFonts w:hint="eastAsia"/>
          <w:lang w:eastAsia="zh-CN"/>
        </w:rPr>
        <w:t>”</w:t>
      </w:r>
      <w:r>
        <w:t>（工人阶级、农民阶级和知识分子阶层）的简单结构发展为多层化的复杂结构——这一判断在政治上是对传统阶级理论的修正，在学术上是对西方社会分层理论的中国化应用。</w:t>
      </w:r>
    </w:p>
    <w:p w14:paraId="56411290">
      <w:pPr>
        <w:pStyle w:val="166"/>
      </w:pPr>
      <w:r>
        <w:t>▎学术对话与论战</w:t>
      </w:r>
    </w:p>
    <w:p w14:paraId="085CE1CA">
      <w:r>
        <w:t>与马克思主义阶级理论的关系：陆学艺以</w:t>
      </w:r>
      <w:r>
        <w:rPr>
          <w:rFonts w:hint="eastAsia"/>
          <w:lang w:eastAsia="zh-CN"/>
        </w:rPr>
        <w:t>“</w:t>
      </w:r>
      <w:r>
        <w:t>阶层</w:t>
      </w:r>
      <w:r>
        <w:rPr>
          <w:rFonts w:hint="eastAsia"/>
          <w:lang w:eastAsia="zh-CN"/>
        </w:rPr>
        <w:t>”</w:t>
      </w:r>
      <w:r>
        <w:t>替代</w:t>
      </w:r>
      <w:r>
        <w:rPr>
          <w:rFonts w:hint="eastAsia"/>
          <w:lang w:eastAsia="zh-CN"/>
        </w:rPr>
        <w:t>“</w:t>
      </w:r>
      <w:r>
        <w:t>阶级</w:t>
      </w:r>
      <w:r>
        <w:rPr>
          <w:rFonts w:hint="eastAsia"/>
          <w:lang w:eastAsia="zh-CN"/>
        </w:rPr>
        <w:t>”</w:t>
      </w:r>
      <w:r>
        <w:t>在理论框架上是对马克思主义阶级理论的修正——但陆学艺在报告中强调</w:t>
      </w:r>
      <w:r>
        <w:rPr>
          <w:rFonts w:hint="eastAsia"/>
          <w:lang w:eastAsia="zh-CN"/>
        </w:rPr>
        <w:t>“</w:t>
      </w:r>
      <w:r>
        <w:t>阶层分析</w:t>
      </w:r>
      <w:r>
        <w:rPr>
          <w:rFonts w:hint="eastAsia"/>
          <w:lang w:eastAsia="zh-CN"/>
        </w:rPr>
        <w:t>”</w:t>
      </w:r>
      <w:r>
        <w:t>不否定</w:t>
      </w:r>
      <w:r>
        <w:rPr>
          <w:rFonts w:hint="eastAsia"/>
          <w:lang w:eastAsia="zh-CN"/>
        </w:rPr>
        <w:t>“</w:t>
      </w:r>
      <w:r>
        <w:t>阶级分析</w:t>
      </w:r>
      <w:r>
        <w:rPr>
          <w:rFonts w:hint="eastAsia"/>
          <w:lang w:eastAsia="zh-CN"/>
        </w:rPr>
        <w:t>”</w:t>
      </w:r>
      <w:r>
        <w:t>，而是对阶级分析的细化和补充。与李强的社会分层研究：李强在《当代中国社会分层与流动》（1993）中更早开始了社会分层研究，但李强的分析框架更偏向韦伯的多维分层理论，陆学艺的框架更偏向</w:t>
      </w:r>
      <w:r>
        <w:rPr>
          <w:rFonts w:hint="eastAsia"/>
          <w:lang w:eastAsia="zh-CN"/>
        </w:rPr>
        <w:t>“</w:t>
      </w:r>
      <w:r>
        <w:t>资源占有</w:t>
      </w:r>
      <w:r>
        <w:rPr>
          <w:rFonts w:hint="eastAsia"/>
          <w:lang w:eastAsia="zh-CN"/>
        </w:rPr>
        <w:t>”</w:t>
      </w:r>
      <w:r>
        <w:t>的结构分析。</w:t>
      </w:r>
    </w:p>
    <w:p w14:paraId="3B884317">
      <w:pPr>
        <w:pStyle w:val="166"/>
      </w:pPr>
      <w:r>
        <w:t>▎制度化实践与学术场域位置</w:t>
      </w:r>
    </w:p>
    <w:p w14:paraId="2CE16F23">
      <w:r>
        <w:t>1980年代后在中国社会科学院社会学研究所工作，曾任副所长。1990年代后任北京工业大学人文社会科学学院院长。陆学艺在制度化方面的贡献主要体现在"三农"研究和社会分层研究的学术网络建设——他主持的</w:t>
      </w:r>
      <w:r>
        <w:rPr>
          <w:rFonts w:hint="eastAsia"/>
          <w:lang w:eastAsia="zh-CN"/>
        </w:rPr>
        <w:t>“</w:t>
      </w:r>
      <w:r>
        <w:t>当代中国社会阶层研究</w:t>
      </w:r>
      <w:r>
        <w:rPr>
          <w:rFonts w:hint="eastAsia"/>
          <w:lang w:eastAsia="zh-CN"/>
        </w:rPr>
        <w:t>”</w:t>
      </w:r>
      <w:r>
        <w:t>项目汇聚了全国多家研究机构的学者。</w:t>
      </w:r>
    </w:p>
    <w:p w14:paraId="228C4141">
      <w:pPr>
        <w:pStyle w:val="166"/>
      </w:pPr>
      <w:r>
        <w:t>▎学术影响与接受</w:t>
      </w:r>
    </w:p>
    <w:p w14:paraId="048CE94A">
      <w:r>
        <w:t>陆学艺的</w:t>
      </w:r>
      <w:r>
        <w:rPr>
          <w:rFonts w:hint="eastAsia"/>
          <w:lang w:eastAsia="zh-CN"/>
        </w:rPr>
        <w:t>“</w:t>
      </w:r>
      <w:r>
        <w:t>十大阶层</w:t>
      </w:r>
      <w:r>
        <w:rPr>
          <w:rFonts w:hint="eastAsia"/>
          <w:lang w:eastAsia="zh-CN"/>
        </w:rPr>
        <w:t>”</w:t>
      </w:r>
      <w:r>
        <w:t>模型在2000年代是中国社会分层研究的标准参照——但2010年代后，模型受到了新的批评：它以职业分类为基础，但职业在当代中国的含义已经发生了根本变化——同一职业（如</w:t>
      </w:r>
      <w:r>
        <w:rPr>
          <w:rFonts w:hint="eastAsia"/>
          <w:lang w:eastAsia="zh-CN"/>
        </w:rPr>
        <w:t>“</w:t>
      </w:r>
      <w:r>
        <w:t>产业工人</w:t>
      </w:r>
      <w:r>
        <w:rPr>
          <w:rFonts w:hint="eastAsia"/>
          <w:lang w:eastAsia="zh-CN"/>
        </w:rPr>
        <w:t>”</w:t>
      </w:r>
      <w:r>
        <w:t>）在不同地区、不同所有制企业的社会地位和经济收入差异巨大。陆学艺的"三农"研究在政策层面产生了直接影响——他关于城乡一体化和户籍制度改革的建议被部分纳入了2000年代后的农村政策。</w:t>
      </w:r>
    </w:p>
    <w:p w14:paraId="4C40E3CA">
      <w:pPr>
        <w:pStyle w:val="166"/>
      </w:pPr>
      <w:r>
        <w:t>▎β映射</w:t>
      </w:r>
    </w:p>
    <w:p w14:paraId="748CF645">
      <w:pPr>
        <w:pStyle w:val="165"/>
      </w:pPr>
      <w:r>
        <w:t>borne_concepts: [C_十大阶层</w:t>
      </w:r>
      <w:r>
        <w:rPr>
          <w:rFonts w:hint="eastAsia"/>
          <w:lang w:eastAsia="zh-CN"/>
        </w:rPr>
        <w:t>，</w:t>
      </w:r>
      <w:r>
        <w:t xml:space="preserve"> C_三农问题</w:t>
      </w:r>
      <w:r>
        <w:rPr>
          <w:rFonts w:hint="eastAsia"/>
          <w:lang w:eastAsia="zh-CN"/>
        </w:rPr>
        <w:t>，</w:t>
      </w:r>
      <w:r>
        <w:t xml:space="preserve"> C_城乡二元结构</w:t>
      </w:r>
      <w:r>
        <w:rPr>
          <w:rFonts w:hint="eastAsia"/>
          <w:lang w:eastAsia="zh-CN"/>
        </w:rPr>
        <w:t>，</w:t>
      </w:r>
      <w:r>
        <w:t xml:space="preserve"> C_阶层vs阶级]</w:t>
      </w:r>
    </w:p>
    <w:p w14:paraId="44BF46C4">
      <w:pPr>
        <w:pStyle w:val="165"/>
      </w:pPr>
      <w:r>
        <w:t>contested_concepts: [C_阶层分析vs阶级分析</w:t>
      </w:r>
      <w:r>
        <w:rPr>
          <w:rFonts w:hint="eastAsia"/>
          <w:lang w:eastAsia="zh-CN"/>
        </w:rPr>
        <w:t>，</w:t>
      </w:r>
      <w:r>
        <w:t xml:space="preserve"> C_职业分类的适用性]</w:t>
      </w:r>
    </w:p>
    <w:p w14:paraId="6D9EE839">
      <w:pPr>
        <w:pStyle w:val="165"/>
      </w:pPr>
      <w:r>
        <w:t>school: S031</w:t>
      </w:r>
      <w:r>
        <w:rPr>
          <w:rFonts w:hint="eastAsia"/>
          <w:lang w:eastAsia="zh-CN"/>
        </w:rPr>
        <w:t>（</w:t>
      </w:r>
      <w:r>
        <w:t>当代重建</w:t>
      </w:r>
      <w:r>
        <w:rPr>
          <w:rFonts w:hint="eastAsia"/>
          <w:lang w:eastAsia="zh-CN"/>
        </w:rPr>
        <w:t>）</w:t>
      </w:r>
    </w:p>
    <w:p w14:paraId="39FB562E">
      <w:pPr>
        <w:pStyle w:val="165"/>
      </w:pPr>
      <w:r>
        <w:t>cross_schools: []</w:t>
      </w:r>
    </w:p>
    <w:p w14:paraId="6D0996F5">
      <w:pPr>
        <w:pStyle w:val="165"/>
      </w:pPr>
      <w:r>
        <w:t>macro_period: T5</w:t>
      </w:r>
    </w:p>
    <w:p w14:paraId="6E917C54">
      <w:pPr>
        <w:pStyle w:val="7"/>
      </w:pPr>
      <w:bookmarkStart w:id="0" w:name="_GoBack"/>
      <w:bookmarkEnd w:id="0"/>
      <w:r>
        <w:t>【P169】李强（1950–2023）</w:t>
      </w:r>
    </w:p>
    <w:p w14:paraId="1ABFD323">
      <w:pPr>
        <w:pStyle w:val="166"/>
      </w:pPr>
      <w:r>
        <w:t>▎学术问题与思想起源</w:t>
      </w:r>
    </w:p>
    <w:p w14:paraId="42F2F898">
      <w:r>
        <w:t>李强1982年毕业于中国人民大学，此后在人大社会学系从事教学和研究。1999年转入清华大学，主持清华大学社会学系的重建工作。李强面对的核心问题是：中国社会分层的结构和机制是什么？韦伯的多维分层理论（阶级、地位、权力）如何在中国的制度环境中被应用？这一问题在1980–1990年代的中国具有双重意义：在学术上，它需要为经验研究提供理论框架；在政治上，它涉及对</w:t>
      </w:r>
      <w:r>
        <w:rPr>
          <w:rFonts w:hint="eastAsia"/>
          <w:lang w:eastAsia="zh-CN"/>
        </w:rPr>
        <w:t>“</w:t>
      </w:r>
      <w:r>
        <w:t>平等</w:t>
      </w:r>
      <w:r>
        <w:rPr>
          <w:rFonts w:hint="eastAsia"/>
          <w:lang w:eastAsia="zh-CN"/>
        </w:rPr>
        <w:t>”</w:t>
      </w:r>
      <w:r>
        <w:t>和</w:t>
      </w:r>
      <w:r>
        <w:rPr>
          <w:rFonts w:hint="eastAsia"/>
          <w:lang w:eastAsia="zh-CN"/>
        </w:rPr>
        <w:t>“</w:t>
      </w:r>
      <w:r>
        <w:t>公正</w:t>
      </w:r>
      <w:r>
        <w:rPr>
          <w:rFonts w:hint="eastAsia"/>
          <w:lang w:eastAsia="zh-CN"/>
        </w:rPr>
        <w:t>”</w:t>
      </w:r>
      <w:r>
        <w:t>的社会判断。</w:t>
      </w:r>
    </w:p>
    <w:p w14:paraId="567C1576">
      <w:pPr>
        <w:pStyle w:val="166"/>
      </w:pPr>
      <w:r>
        <w:t>▎核心理论贡献</w:t>
      </w:r>
    </w:p>
    <w:p w14:paraId="0EDB02C7">
      <w:r>
        <w:rPr>
          <w:b/>
        </w:rPr>
        <w:t>1990s–2000s：社会分层与流动。</w:t>
      </w:r>
      <w:r>
        <w:t xml:space="preserve"> 李强在《当代中国社会分层与流动》（1993）和《中国社会分层结构的新变化》（2000年代系列论文）中系统分析了中国社会分层的结构变化。他的核心发现包括：第一，改革开放后中国社会分层的标准从</w:t>
      </w:r>
      <w:r>
        <w:rPr>
          <w:rFonts w:hint="eastAsia"/>
          <w:lang w:eastAsia="zh-CN"/>
        </w:rPr>
        <w:t>“</w:t>
      </w:r>
      <w:r>
        <w:t>政治身份</w:t>
      </w:r>
      <w:r>
        <w:rPr>
          <w:rFonts w:hint="eastAsia"/>
          <w:lang w:eastAsia="zh-CN"/>
        </w:rPr>
        <w:t>”</w:t>
      </w:r>
      <w:r>
        <w:t>（阶级成分）转向</w:t>
      </w:r>
      <w:r>
        <w:rPr>
          <w:rFonts w:hint="eastAsia"/>
          <w:lang w:eastAsia="zh-CN"/>
        </w:rPr>
        <w:t>“</w:t>
      </w:r>
      <w:r>
        <w:t>经济地位</w:t>
      </w:r>
      <w:r>
        <w:rPr>
          <w:rFonts w:hint="eastAsia"/>
          <w:lang w:eastAsia="zh-CN"/>
        </w:rPr>
        <w:t>”</w:t>
      </w:r>
      <w:r>
        <w:t>——收入和财富成为分层的主要维度；第二，社会流动率在1980–1990年代显著提高，但2000年代后流动率下降，分层结构趋于固化；第三，</w:t>
      </w:r>
      <w:r>
        <w:rPr>
          <w:rFonts w:hint="eastAsia"/>
          <w:lang w:eastAsia="zh-CN"/>
        </w:rPr>
        <w:t>“</w:t>
      </w:r>
      <w:r>
        <w:t>碎片化</w:t>
      </w:r>
      <w:r>
        <w:rPr>
          <w:rFonts w:hint="eastAsia"/>
          <w:lang w:eastAsia="zh-CN"/>
        </w:rPr>
        <w:t>”</w:t>
      </w:r>
      <w:r>
        <w:t>——同一阶层的内部差异增大，阶层意识的集体性减弱。</w:t>
      </w:r>
    </w:p>
    <w:p w14:paraId="5ECFCF5C">
      <w:r>
        <w:t>李强在《社会分层十讲》（2008）中系统梳理了社会分层理论的发展脉络——从马克思的阶级理论到韦伯的多维分层到布迪厄的资本理论，在理论史层面为中国的社会分层研究提供了参照框架。</w:t>
      </w:r>
    </w:p>
    <w:p w14:paraId="725F7C2A">
      <w:r>
        <w:rPr>
          <w:b/>
        </w:rPr>
        <w:t>2000s：清华大学社会学重建。</w:t>
      </w:r>
      <w:r>
        <w:t xml:space="preserve"> 1999年李强转入清华大学，主持社会学系的重建工作。清华社会学在1952年院系调整前曾是费孝通执教的机构，李强的重建工作因此具有</w:t>
      </w:r>
      <w:r>
        <w:rPr>
          <w:rFonts w:hint="eastAsia"/>
          <w:lang w:eastAsia="zh-CN"/>
        </w:rPr>
        <w:t>“</w:t>
      </w:r>
      <w:r>
        <w:t>恢复传统</w:t>
      </w:r>
      <w:r>
        <w:rPr>
          <w:rFonts w:hint="eastAsia"/>
          <w:lang w:eastAsia="zh-CN"/>
        </w:rPr>
        <w:t>”</w:t>
      </w:r>
      <w:r>
        <w:t>的象征意义。但李强在清华社会学系的建设方向与1952年前的清华社会学有根本差异——1952年前的清华社会学以陈达的人口和劳工研究为核心，李强重建的清华社会学以社会分层和城市研究为核心。这一差异本身即是</w:t>
      </w:r>
      <w:r>
        <w:rPr>
          <w:rFonts w:hint="eastAsia"/>
          <w:lang w:eastAsia="zh-CN"/>
        </w:rPr>
        <w:t>“</w:t>
      </w:r>
      <w:r>
        <w:t>断裂</w:t>
      </w:r>
      <w:r>
        <w:rPr>
          <w:rFonts w:hint="eastAsia"/>
          <w:lang w:eastAsia="zh-CN"/>
        </w:rPr>
        <w:t>－</w:t>
      </w:r>
      <w:r>
        <w:t>重建</w:t>
      </w:r>
      <w:r>
        <w:rPr>
          <w:rFonts w:hint="eastAsia"/>
          <w:lang w:eastAsia="zh-CN"/>
        </w:rPr>
        <w:t>”</w:t>
      </w:r>
      <w:r>
        <w:t>结构的体现。</w:t>
      </w:r>
    </w:p>
    <w:p w14:paraId="3E1E867B">
      <w:pPr>
        <w:pStyle w:val="166"/>
      </w:pPr>
      <w:r>
        <w:t>▎学术对话与论战</w:t>
      </w:r>
    </w:p>
    <w:p w14:paraId="7C427710">
      <w:r>
        <w:t>与陆学艺的对照：陆学艺的</w:t>
      </w:r>
      <w:r>
        <w:rPr>
          <w:rFonts w:hint="eastAsia"/>
          <w:lang w:eastAsia="zh-CN"/>
        </w:rPr>
        <w:t>“</w:t>
      </w:r>
      <w:r>
        <w:t>十大阶层</w:t>
      </w:r>
      <w:r>
        <w:rPr>
          <w:rFonts w:hint="eastAsia"/>
          <w:lang w:eastAsia="zh-CN"/>
        </w:rPr>
        <w:t>”</w:t>
      </w:r>
      <w:r>
        <w:t>模型以职业分类为基础，强调社会分层的结构性特征；李强的分层研究更强调分层的动态机制——资源占有、社会流动、阶层意识的形成。与孙立平</w:t>
      </w:r>
      <w:r>
        <w:rPr>
          <w:rFonts w:hint="eastAsia"/>
          <w:lang w:eastAsia="zh-CN"/>
        </w:rPr>
        <w:t>“</w:t>
      </w:r>
      <w:r>
        <w:t>断裂社会</w:t>
      </w:r>
      <w:r>
        <w:rPr>
          <w:rFonts w:hint="eastAsia"/>
          <w:lang w:eastAsia="zh-CN"/>
        </w:rPr>
        <w:t>”</w:t>
      </w:r>
      <w:r>
        <w:t>论的关系：孙立平在2000年代初提出中国社会正在</w:t>
      </w:r>
      <w:r>
        <w:rPr>
          <w:rFonts w:hint="eastAsia"/>
          <w:lang w:eastAsia="zh-CN"/>
        </w:rPr>
        <w:t>“</w:t>
      </w:r>
      <w:r>
        <w:t>断裂</w:t>
      </w:r>
      <w:r>
        <w:rPr>
          <w:rFonts w:hint="eastAsia"/>
          <w:lang w:eastAsia="zh-CN"/>
        </w:rPr>
        <w:t>”</w:t>
      </w:r>
      <w:r>
        <w:t>——上层与下层之间缺乏有机联系；李强在回应中认为</w:t>
      </w:r>
      <w:r>
        <w:rPr>
          <w:rFonts w:hint="eastAsia"/>
          <w:lang w:eastAsia="zh-CN"/>
        </w:rPr>
        <w:t>“</w:t>
      </w:r>
      <w:r>
        <w:t>断裂</w:t>
      </w:r>
      <w:r>
        <w:rPr>
          <w:rFonts w:hint="eastAsia"/>
          <w:lang w:eastAsia="zh-CN"/>
        </w:rPr>
        <w:t>”</w:t>
      </w:r>
      <w:r>
        <w:t>过于简化，中国社会分层的特征不是</w:t>
      </w:r>
      <w:r>
        <w:rPr>
          <w:rFonts w:hint="eastAsia"/>
          <w:lang w:eastAsia="zh-CN"/>
        </w:rPr>
        <w:t>“</w:t>
      </w:r>
      <w:r>
        <w:t>断裂</w:t>
      </w:r>
      <w:r>
        <w:rPr>
          <w:rFonts w:hint="eastAsia"/>
          <w:lang w:eastAsia="zh-CN"/>
        </w:rPr>
        <w:t>”</w:t>
      </w:r>
      <w:r>
        <w:t>而是</w:t>
      </w:r>
      <w:r>
        <w:rPr>
          <w:rFonts w:hint="eastAsia"/>
          <w:lang w:eastAsia="zh-CN"/>
        </w:rPr>
        <w:t>“</w:t>
      </w:r>
      <w:r>
        <w:t>碎片化</w:t>
      </w:r>
      <w:r>
        <w:rPr>
          <w:rFonts w:hint="eastAsia"/>
          <w:lang w:eastAsia="zh-CN"/>
        </w:rPr>
        <w:t>”</w:t>
      </w:r>
      <w:r>
        <w:t>——各阶层内部差异增大，阶层边界模糊。</w:t>
      </w:r>
    </w:p>
    <w:p w14:paraId="27980B45">
      <w:pPr>
        <w:pStyle w:val="166"/>
      </w:pPr>
      <w:r>
        <w:t>▎制度化实践与学术场域位置</w:t>
      </w:r>
    </w:p>
    <w:p w14:paraId="361F6F9D">
      <w:r>
        <w:t>1980年代在中国人民大学社会学系工作，1999年转入清华大学主持社会学系重建。李强在制度化方面的核心贡献是清华社会学系的重建——他将清华社会学系建设为1990–2000年代中国最重要的社会学研究机构之一。</w:t>
      </w:r>
    </w:p>
    <w:p w14:paraId="111534A7">
      <w:pPr>
        <w:pStyle w:val="166"/>
      </w:pPr>
      <w:r>
        <w:t>▎学术影响与接受</w:t>
      </w:r>
    </w:p>
    <w:p w14:paraId="06E46AF9">
      <w:r>
        <w:t>李强的社会分层研究在1990–2010年代的中国社会学中具有重要影响——他为中国的社会分层研究提供了系统的理论框架和经验数据。清华社会学系在2000年代后成为中国社会学最重要的教学和研究机构之一，李强的制度遗产与学术遗产交织在一起。2023年李强去世后，清华社会学系的学术方向面临调整——这一调整本身将检验李强的制度化遗产是否具有可持续性。</w:t>
      </w:r>
    </w:p>
    <w:p w14:paraId="2A3E0A34">
      <w:pPr>
        <w:pStyle w:val="166"/>
      </w:pPr>
      <w:r>
        <w:t>▎β映射</w:t>
      </w:r>
    </w:p>
    <w:p w14:paraId="70542809">
      <w:pPr>
        <w:pStyle w:val="165"/>
      </w:pPr>
      <w:r>
        <w:t>borne_concepts: [C_社会分层</w:t>
      </w:r>
      <w:r>
        <w:rPr>
          <w:rFonts w:hint="eastAsia"/>
          <w:lang w:eastAsia="zh-CN"/>
        </w:rPr>
        <w:t>，</w:t>
      </w:r>
      <w:r>
        <w:t xml:space="preserve"> C_碎片化</w:t>
      </w:r>
      <w:r>
        <w:rPr>
          <w:rFonts w:hint="eastAsia"/>
          <w:lang w:eastAsia="zh-CN"/>
        </w:rPr>
        <w:t>，</w:t>
      </w:r>
      <w:r>
        <w:t xml:space="preserve"> C_社会流动率</w:t>
      </w:r>
      <w:r>
        <w:rPr>
          <w:rFonts w:hint="eastAsia"/>
          <w:lang w:eastAsia="zh-CN"/>
        </w:rPr>
        <w:t>，</w:t>
      </w:r>
      <w:r>
        <w:t xml:space="preserve"> C_多维分层理论中国化]</w:t>
      </w:r>
    </w:p>
    <w:p w14:paraId="3FED5E34">
      <w:pPr>
        <w:pStyle w:val="165"/>
      </w:pPr>
      <w:r>
        <w:t>contested_concepts: [C_断裂vs碎片化</w:t>
      </w:r>
      <w:r>
        <w:rPr>
          <w:rFonts w:hint="eastAsia"/>
          <w:lang w:eastAsia="zh-CN"/>
        </w:rPr>
        <w:t>，</w:t>
      </w:r>
      <w:r>
        <w:t xml:space="preserve"> C_阶层vs阶级]</w:t>
      </w:r>
    </w:p>
    <w:p w14:paraId="24370988">
      <w:pPr>
        <w:pStyle w:val="165"/>
      </w:pPr>
      <w:r>
        <w:t>school: S031</w:t>
      </w:r>
      <w:r>
        <w:rPr>
          <w:rFonts w:hint="eastAsia"/>
          <w:lang w:eastAsia="zh-CN"/>
        </w:rPr>
        <w:t>（</w:t>
      </w:r>
      <w:r>
        <w:t>当代重建</w:t>
      </w:r>
      <w:r>
        <w:rPr>
          <w:rFonts w:hint="eastAsia"/>
          <w:lang w:eastAsia="zh-CN"/>
        </w:rPr>
        <w:t>）</w:t>
      </w:r>
    </w:p>
    <w:p w14:paraId="5491D348">
      <w:pPr>
        <w:pStyle w:val="165"/>
      </w:pPr>
      <w:r>
        <w:t>cross_schools: []</w:t>
      </w:r>
    </w:p>
    <w:p w14:paraId="0BC6A1A7">
      <w:pPr>
        <w:pStyle w:val="165"/>
      </w:pPr>
      <w:r>
        <w:t>macro_period: T5</w:t>
      </w:r>
    </w:p>
    <w:p w14:paraId="033E93EF">
      <w:pPr>
        <w:pStyle w:val="164"/>
      </w:pPr>
      <w:r>
        <w:t>学派·本阶段总和</w:t>
      </w:r>
    </w:p>
    <w:p w14:paraId="51DAE515">
      <w:r>
        <w:rPr>
          <w:b/>
        </w:rPr>
        <w:t>当代重建（S031）</w:t>
      </w:r>
      <w:r>
        <w:t xml:space="preserve"> 是1979年社会学恢复后中国社会学的主要学术传统。这一传统面对的核心问题是：如何在制度断裂二十七年后重建社会学？这一问题包含两个层面：第一，制度重建——恢复大学社会学系、建立学术期刊、培养专业人才；第二，理论重建——在西方社会学理论和马克思主义理论之间找到中国的位置。</w:t>
      </w:r>
    </w:p>
    <w:p w14:paraId="35BD9574">
      <w:r>
        <w:t>当代重建的社会学家与1952年前的传统之间存在一种复杂的</w:t>
      </w:r>
      <w:r>
        <w:rPr>
          <w:rFonts w:hint="eastAsia"/>
          <w:lang w:eastAsia="zh-CN"/>
        </w:rPr>
        <w:t>“</w:t>
      </w:r>
      <w:r>
        <w:t>既延续又断裂</w:t>
      </w:r>
      <w:r>
        <w:rPr>
          <w:rFonts w:hint="eastAsia"/>
          <w:lang w:eastAsia="zh-CN"/>
        </w:rPr>
        <w:t>”</w:t>
      </w:r>
      <w:r>
        <w:t>的关系。郑杭生的</w:t>
      </w:r>
      <w:r>
        <w:rPr>
          <w:rFonts w:hint="eastAsia"/>
          <w:lang w:eastAsia="zh-CN"/>
        </w:rPr>
        <w:t>“</w:t>
      </w:r>
      <w:r>
        <w:t>社会运行论</w:t>
      </w:r>
      <w:r>
        <w:rPr>
          <w:rFonts w:hint="eastAsia"/>
          <w:lang w:eastAsia="zh-CN"/>
        </w:rPr>
        <w:t>”</w:t>
      </w:r>
      <w:r>
        <w:t>在理论框架上与孙本文的</w:t>
      </w:r>
      <w:r>
        <w:rPr>
          <w:rFonts w:hint="eastAsia"/>
          <w:lang w:eastAsia="zh-CN"/>
        </w:rPr>
        <w:t>“</w:t>
      </w:r>
      <w:r>
        <w:t>系统社会学</w:t>
      </w:r>
      <w:r>
        <w:rPr>
          <w:rFonts w:hint="eastAsia"/>
          <w:lang w:eastAsia="zh-CN"/>
        </w:rPr>
        <w:t>”</w:t>
      </w:r>
      <w:r>
        <w:t>有结构对应——两者都试图建构一个统一的理论体系，但郑杭生的框架融入了马克思主义社会学的传统。陆学艺的</w:t>
      </w:r>
      <w:r>
        <w:rPr>
          <w:rFonts w:hint="eastAsia"/>
          <w:lang w:eastAsia="zh-CN"/>
        </w:rPr>
        <w:t>“</w:t>
      </w:r>
      <w:r>
        <w:t>十大阶层</w:t>
      </w:r>
      <w:r>
        <w:rPr>
          <w:rFonts w:hint="eastAsia"/>
          <w:lang w:eastAsia="zh-CN"/>
        </w:rPr>
        <w:t>”</w:t>
      </w:r>
      <w:r>
        <w:t>模型在方法论上与陈达的人口研究有谱系联系——两者都以大规模调查数据为基础，但陆学艺的分析框架来自韦伯的多元分层而非马尔萨斯的人口论。李培林的</w:t>
      </w:r>
      <w:r>
        <w:rPr>
          <w:rFonts w:hint="eastAsia"/>
          <w:lang w:eastAsia="zh-CN"/>
        </w:rPr>
        <w:t>“</w:t>
      </w:r>
      <w:r>
        <w:t>社会结构转型</w:t>
      </w:r>
      <w:r>
        <w:rPr>
          <w:rFonts w:hint="eastAsia"/>
          <w:lang w:eastAsia="zh-CN"/>
        </w:rPr>
        <w:t>”</w:t>
      </w:r>
      <w:r>
        <w:t>在方法论上继承了费孝通的社区研究传统——以村落为分析单位，但关注的是</w:t>
      </w:r>
      <w:r>
        <w:rPr>
          <w:rFonts w:hint="eastAsia"/>
          <w:lang w:eastAsia="zh-CN"/>
        </w:rPr>
        <w:t>“</w:t>
      </w:r>
      <w:r>
        <w:t>村落的终结</w:t>
      </w:r>
      <w:r>
        <w:rPr>
          <w:rFonts w:hint="eastAsia"/>
          <w:lang w:eastAsia="zh-CN"/>
        </w:rPr>
        <w:t>”</w:t>
      </w:r>
      <w:r>
        <w:t>而非</w:t>
      </w:r>
      <w:r>
        <w:rPr>
          <w:rFonts w:hint="eastAsia"/>
          <w:lang w:eastAsia="zh-CN"/>
        </w:rPr>
        <w:t>“</w:t>
      </w:r>
      <w:r>
        <w:t>乡土中国</w:t>
      </w:r>
      <w:r>
        <w:rPr>
          <w:rFonts w:hint="eastAsia"/>
          <w:lang w:eastAsia="zh-CN"/>
        </w:rPr>
        <w:t>”</w:t>
      </w:r>
      <w:r>
        <w:t>的延续。</w:t>
      </w:r>
    </w:p>
    <w:p w14:paraId="14B8CA61">
      <w:r>
        <w:t>当代重建的核心张力是</w:t>
      </w:r>
      <w:r>
        <w:rPr>
          <w:rFonts w:hint="eastAsia"/>
          <w:lang w:eastAsia="zh-CN"/>
        </w:rPr>
        <w:t>“</w:t>
      </w:r>
      <w:r>
        <w:t>理论引进</w:t>
      </w:r>
      <w:r>
        <w:rPr>
          <w:rFonts w:hint="eastAsia"/>
          <w:lang w:eastAsia="zh-CN"/>
        </w:rPr>
        <w:t>”</w:t>
      </w:r>
      <w:r>
        <w:t>与</w:t>
      </w:r>
      <w:r>
        <w:rPr>
          <w:rFonts w:hint="eastAsia"/>
          <w:lang w:eastAsia="zh-CN"/>
        </w:rPr>
        <w:t>“</w:t>
      </w:r>
      <w:r>
        <w:t>本土建构</w:t>
      </w:r>
      <w:r>
        <w:rPr>
          <w:rFonts w:hint="eastAsia"/>
          <w:lang w:eastAsia="zh-CN"/>
        </w:rPr>
        <w:t>”</w:t>
      </w:r>
      <w:r>
        <w:t>之间的张力。1980年代中国社会学主要引进西方理论（结构功能主义、社会交换理论、符号互动论等），1990年代后部分学者开始尝试本土理论建构（郑杭生的</w:t>
      </w:r>
      <w:r>
        <w:rPr>
          <w:rFonts w:hint="eastAsia"/>
          <w:lang w:eastAsia="zh-CN"/>
        </w:rPr>
        <w:t>“</w:t>
      </w:r>
      <w:r>
        <w:t>社会运行论</w:t>
      </w:r>
      <w:r>
        <w:rPr>
          <w:rFonts w:hint="eastAsia"/>
          <w:lang w:eastAsia="zh-CN"/>
        </w:rPr>
        <w:t>”</w:t>
      </w:r>
      <w:r>
        <w:t>、孙立平的</w:t>
      </w:r>
      <w:r>
        <w:rPr>
          <w:rFonts w:hint="eastAsia"/>
          <w:lang w:eastAsia="zh-CN"/>
        </w:rPr>
        <w:t>“</w:t>
      </w:r>
      <w:r>
        <w:t>断裂社会</w:t>
      </w:r>
      <w:r>
        <w:rPr>
          <w:rFonts w:hint="eastAsia"/>
          <w:lang w:eastAsia="zh-CN"/>
        </w:rPr>
        <w:t>”</w:t>
      </w:r>
      <w:r>
        <w:t>、翟学伟的</w:t>
      </w:r>
      <w:r>
        <w:rPr>
          <w:rFonts w:hint="eastAsia"/>
          <w:lang w:eastAsia="zh-CN"/>
        </w:rPr>
        <w:t>“</w:t>
      </w:r>
      <w:r>
        <w:t>人情面子</w:t>
      </w:r>
      <w:r>
        <w:rPr>
          <w:rFonts w:hint="eastAsia"/>
          <w:lang w:eastAsia="zh-CN"/>
        </w:rPr>
        <w:t>”</w:t>
      </w:r>
      <w:r>
        <w:t>）。但本土理论建构在学术制度层面面临困难——国际期刊更倾向于发表使用西方理论框架分析中国经验数据的论文，而非从中国经验中提炼新理论框架的论文。费孝通在2003年提出的</w:t>
      </w:r>
      <w:r>
        <w:rPr>
          <w:rFonts w:hint="eastAsia"/>
          <w:lang w:eastAsia="zh-CN"/>
        </w:rPr>
        <w:t>“</w:t>
      </w:r>
      <w:r>
        <w:t>文化自觉</w:t>
      </w:r>
      <w:r>
        <w:rPr>
          <w:rFonts w:hint="eastAsia"/>
          <w:lang w:eastAsia="zh-CN"/>
        </w:rPr>
        <w:t>”</w:t>
      </w:r>
      <w:r>
        <w:t>论题——从中国经验中提炼的概念为何不具有普遍性——在当代重建的社会学中仍然是一个开放的、未获解答的问题。</w:t>
      </w:r>
    </w:p>
    <w:p w14:paraId="3DD84AB2">
      <w:pPr>
        <w:pStyle w:val="5"/>
      </w:pPr>
      <w:r>
        <w:t>海外中国研究传统</w:t>
      </w:r>
    </w:p>
    <w:p w14:paraId="451A57B2">
      <w:pPr>
        <w:pStyle w:val="7"/>
      </w:pPr>
      <w:r>
        <w:t>【P185】阎云翔（1954–）</w:t>
      </w:r>
    </w:p>
    <w:p w14:paraId="520CFC17">
      <w:pPr>
        <w:pStyle w:val="166"/>
      </w:pPr>
      <w:r>
        <w:t>▎学术问题与思想起源</w:t>
      </w:r>
    </w:p>
    <w:p w14:paraId="717B823C">
      <w:r>
        <w:t>阎云翔1970年代在黑龙江下乡插队，后入北京大学中文系学习，1980年代赴美留学，1993年获哈佛大学社会学博士学位。在哈佛期间师从华琛（James Watson）和傅高义（Ezra Vogel），接受了文化人类学的训练。此后在加州大学洛杉矶分校任教。阎云翔面对的核心问题是：中国社会如何在市场化和全球化的条件下实现</w:t>
      </w:r>
      <w:r>
        <w:rPr>
          <w:rFonts w:hint="eastAsia"/>
          <w:lang w:eastAsia="zh-CN"/>
        </w:rPr>
        <w:t>“</w:t>
      </w:r>
      <w:r>
        <w:t>个体化</w:t>
      </w:r>
      <w:r>
        <w:rPr>
          <w:rFonts w:hint="eastAsia"/>
          <w:lang w:eastAsia="zh-CN"/>
        </w:rPr>
        <w:t>”</w:t>
      </w:r>
      <w:r>
        <w:t>？</w:t>
      </w:r>
    </w:p>
    <w:p w14:paraId="395E08AD">
      <w:pPr>
        <w:pStyle w:val="166"/>
      </w:pPr>
      <w:r>
        <w:t>▎核心理论贡献</w:t>
      </w:r>
    </w:p>
    <w:p w14:paraId="3750380F">
      <w:r>
        <w:rPr>
          <w:b/>
        </w:rPr>
        <w:t>2000s：中国社会的个体化。</w:t>
      </w:r>
      <w:r>
        <w:t xml:space="preserve"> 阎云翔在《Private Life under Socialism: Love, Intimacy, and Family Change in a Chinese Village, 1949–1999》（2003，中译《私人生活的变革》）和《The Individualization of Chinese Society》（2009，中译《中国社会的个体化》）中系统阐述了他的核心理论。在《私人生活的变革》中，阎云翔以下岬村（黑龙江）为个案，分析了1949–1999年间中国农村私人生活的变化——择偶自由、代际关系平等、个人财产权的觉醒。他的核心论点是：社会主义革命和市场化改革共同促进了中国社会的个体化——社会主义打破了传统家族制度，市场化为个体选择提供了经济基础。</w:t>
      </w:r>
    </w:p>
    <w:p w14:paraId="2C2D1A80">
      <w:r>
        <w:t>在《中国社会的个体化》中，阎云翔将分析框架从私人生活扩展到社会整体，借鉴了贝克（Ulrich Beck）和贝克-格恩斯海姆（Elisabeth Beck-Gernsheim）的</w:t>
      </w:r>
      <w:r>
        <w:rPr>
          <w:rFonts w:hint="eastAsia"/>
          <w:lang w:eastAsia="zh-CN"/>
        </w:rPr>
        <w:t>“</w:t>
      </w:r>
      <w:r>
        <w:t>个体化</w:t>
      </w:r>
      <w:r>
        <w:rPr>
          <w:rFonts w:hint="eastAsia"/>
          <w:lang w:eastAsia="zh-CN"/>
        </w:rPr>
        <w:t>”</w:t>
      </w:r>
      <w:r>
        <w:t>理论——但阎云翔指出了中国个体化与西方个体化的根本差异：西方个体化是在民主制度和社会福利的保障下发生的，中国个体化缺乏这些制度保障——个体获得了选择的自由，但没有获得选择的保障。这种</w:t>
      </w:r>
      <w:r>
        <w:rPr>
          <w:rFonts w:hint="eastAsia"/>
          <w:lang w:eastAsia="zh-CN"/>
        </w:rPr>
        <w:t>“</w:t>
      </w:r>
      <w:r>
        <w:t>没有福利的个体化</w:t>
      </w:r>
      <w:r>
        <w:rPr>
          <w:rFonts w:hint="eastAsia"/>
          <w:lang w:eastAsia="zh-CN"/>
        </w:rPr>
        <w:t>”</w:t>
      </w:r>
      <w:r>
        <w:t>导致了一种独特的困境：个体必须为自己负责，但制度条件不允许个体真正实现自主。</w:t>
      </w:r>
    </w:p>
    <w:p w14:paraId="1F558265">
      <w:r>
        <w:rPr>
          <w:b/>
        </w:rPr>
        <w:t>2000s：差序格局的理性化转向。</w:t>
      </w:r>
      <w:r>
        <w:t xml:space="preserve"> 阎云翔对费孝通的</w:t>
      </w:r>
      <w:r>
        <w:rPr>
          <w:rFonts w:hint="eastAsia"/>
          <w:lang w:eastAsia="zh-CN"/>
        </w:rPr>
        <w:t>“</w:t>
      </w:r>
      <w:r>
        <w:t>差序格局</w:t>
      </w:r>
      <w:r>
        <w:rPr>
          <w:rFonts w:hint="eastAsia"/>
          <w:lang w:eastAsia="zh-CN"/>
        </w:rPr>
        <w:t>”</w:t>
      </w:r>
      <w:r>
        <w:t>概念提出了重要修正——他指出，在市场化条件下，差序格局正在发生</w:t>
      </w:r>
      <w:r>
        <w:rPr>
          <w:rFonts w:hint="eastAsia"/>
          <w:lang w:eastAsia="zh-CN"/>
        </w:rPr>
        <w:t>“</w:t>
      </w:r>
      <w:r>
        <w:t>理性化</w:t>
      </w:r>
      <w:r>
        <w:rPr>
          <w:rFonts w:hint="eastAsia"/>
          <w:lang w:eastAsia="zh-CN"/>
        </w:rPr>
        <w:t>”</w:t>
      </w:r>
      <w:r>
        <w:t>转向：关系网络的维护不再是基于道德义务的情感投入，而是基于利益计算的工具性选择。差序格局的</w:t>
      </w:r>
      <w:r>
        <w:rPr>
          <w:rFonts w:hint="eastAsia"/>
          <w:lang w:eastAsia="zh-CN"/>
        </w:rPr>
        <w:t>“</w:t>
      </w:r>
      <w:r>
        <w:t>理性化</w:t>
      </w:r>
      <w:r>
        <w:rPr>
          <w:rFonts w:hint="eastAsia"/>
          <w:lang w:eastAsia="zh-CN"/>
        </w:rPr>
        <w:t>”</w:t>
      </w:r>
      <w:r>
        <w:t>意味着</w:t>
      </w:r>
      <w:r>
        <w:rPr>
          <w:rFonts w:hint="eastAsia"/>
          <w:lang w:eastAsia="zh-CN"/>
        </w:rPr>
        <w:t>“</w:t>
      </w:r>
      <w:r>
        <w:t>关系</w:t>
      </w:r>
      <w:r>
        <w:rPr>
          <w:rFonts w:hint="eastAsia"/>
          <w:lang w:eastAsia="zh-CN"/>
        </w:rPr>
        <w:t>”</w:t>
      </w:r>
      <w:r>
        <w:t>正在从</w:t>
      </w:r>
      <w:r>
        <w:rPr>
          <w:rFonts w:hint="eastAsia"/>
          <w:lang w:eastAsia="zh-CN"/>
        </w:rPr>
        <w:t>“</w:t>
      </w:r>
      <w:r>
        <w:t>伦理性的情感纽带</w:t>
      </w:r>
      <w:r>
        <w:rPr>
          <w:rFonts w:hint="eastAsia"/>
          <w:lang w:eastAsia="zh-CN"/>
        </w:rPr>
        <w:t>”</w:t>
      </w:r>
      <w:r>
        <w:t>转变为</w:t>
      </w:r>
      <w:r>
        <w:rPr>
          <w:rFonts w:hint="eastAsia"/>
          <w:lang w:eastAsia="zh-CN"/>
        </w:rPr>
        <w:t>“</w:t>
      </w:r>
      <w:r>
        <w:t>工具性的社会资本</w:t>
      </w:r>
      <w:r>
        <w:rPr>
          <w:rFonts w:hint="eastAsia"/>
          <w:lang w:eastAsia="zh-CN"/>
        </w:rPr>
        <w:t>”</w:t>
      </w:r>
      <w:r>
        <w:t>。</w:t>
      </w:r>
    </w:p>
    <w:p w14:paraId="4E911D18">
      <w:pPr>
        <w:pStyle w:val="166"/>
      </w:pPr>
      <w:r>
        <w:t>▎学术对话与论战</w:t>
      </w:r>
    </w:p>
    <w:p w14:paraId="351DD548">
      <w:r>
        <w:t>与贝克个体化理论的关系：阎云翔借鉴了贝克的个体化理论框架，但强调中国个体化的制度条件与西方有根本差异——西方个体化是</w:t>
      </w:r>
      <w:r>
        <w:rPr>
          <w:rFonts w:hint="eastAsia"/>
          <w:lang w:eastAsia="zh-CN"/>
        </w:rPr>
        <w:t>“</w:t>
      </w:r>
      <w:r>
        <w:t>制度化的个体化</w:t>
      </w:r>
      <w:r>
        <w:rPr>
          <w:rFonts w:hint="eastAsia"/>
          <w:lang w:eastAsia="zh-CN"/>
        </w:rPr>
        <w:t>”</w:t>
      </w:r>
      <w:r>
        <w:t>（有福利保障），中国个体化是</w:t>
      </w:r>
      <w:r>
        <w:rPr>
          <w:rFonts w:hint="eastAsia"/>
          <w:lang w:eastAsia="zh-CN"/>
        </w:rPr>
        <w:t>“</w:t>
      </w:r>
      <w:r>
        <w:t>非制度化的个体化</w:t>
      </w:r>
      <w:r>
        <w:rPr>
          <w:rFonts w:hint="eastAsia"/>
          <w:lang w:eastAsia="zh-CN"/>
        </w:rPr>
        <w:t>”</w:t>
      </w:r>
      <w:r>
        <w:t>（缺乏福利保障）。与费孝通差序格局的关系：阎云翔的</w:t>
      </w:r>
      <w:r>
        <w:rPr>
          <w:rFonts w:hint="eastAsia"/>
          <w:lang w:eastAsia="zh-CN"/>
        </w:rPr>
        <w:t>“</w:t>
      </w:r>
      <w:r>
        <w:t>理性化转向</w:t>
      </w:r>
      <w:r>
        <w:rPr>
          <w:rFonts w:hint="eastAsia"/>
          <w:lang w:eastAsia="zh-CN"/>
        </w:rPr>
        <w:t>”</w:t>
      </w:r>
      <w:r>
        <w:t>是对差序格局概念的重要推进——他将差序格局从一个静态的结构描述推进为一个动态的变化过程。</w:t>
      </w:r>
    </w:p>
    <w:p w14:paraId="71EACF87">
      <w:pPr>
        <w:pStyle w:val="166"/>
      </w:pPr>
      <w:r>
        <w:t>▎制度化实践与学术场域位置</w:t>
      </w:r>
    </w:p>
    <w:p w14:paraId="17350E6A">
      <w:r>
        <w:t>阎云翔在加州大学洛杉矶分校任教，其学术制度位置在美国大学体制内。但他经常回到中国进行田野调查——下岬村的追踪调查持续了二十余年。</w:t>
      </w:r>
    </w:p>
    <w:p w14:paraId="29A912B4">
      <w:pPr>
        <w:pStyle w:val="166"/>
      </w:pPr>
      <w:r>
        <w:t>▎学术影响与接受</w:t>
      </w:r>
    </w:p>
    <w:p w14:paraId="25F5A568">
      <w:r>
        <w:t>阎云翔的个体化理论在海外中国研究和社会理论两个领域都产生了重要影响。在海外中国研究中，《私人生活的变革》是引用最多的当代中国人类学著作之一。在中国学术界，阎云翔的影响主要通过中文译本实现——《私人生活的变革》和《中国社会的个体化》在中国社会学和人类学界被广泛引用。</w:t>
      </w:r>
    </w:p>
    <w:p w14:paraId="19C729B3">
      <w:pPr>
        <w:pStyle w:val="166"/>
      </w:pPr>
      <w:r>
        <w:t>▎β映射</w:t>
      </w:r>
    </w:p>
    <w:p w14:paraId="4A3371AA">
      <w:pPr>
        <w:pStyle w:val="165"/>
      </w:pPr>
      <w:r>
        <w:t>borne_concepts: [C_个体化</w:t>
      </w:r>
      <w:r>
        <w:rPr>
          <w:rFonts w:hint="eastAsia"/>
          <w:lang w:eastAsia="zh-CN"/>
        </w:rPr>
        <w:t>，</w:t>
      </w:r>
      <w:r>
        <w:t xml:space="preserve"> C_没有福利的个体化</w:t>
      </w:r>
      <w:r>
        <w:rPr>
          <w:rFonts w:hint="eastAsia"/>
          <w:lang w:eastAsia="zh-CN"/>
        </w:rPr>
        <w:t>，</w:t>
      </w:r>
      <w:r>
        <w:t xml:space="preserve"> C_差序格局理性化</w:t>
      </w:r>
      <w:r>
        <w:rPr>
          <w:rFonts w:hint="eastAsia"/>
          <w:lang w:eastAsia="zh-CN"/>
        </w:rPr>
        <w:t>，</w:t>
      </w:r>
      <w:r>
        <w:t xml:space="preserve"> C_私人生活变革]</w:t>
      </w:r>
    </w:p>
    <w:p w14:paraId="777F1C7C">
      <w:pPr>
        <w:pStyle w:val="165"/>
      </w:pPr>
      <w:r>
        <w:t>contested_concepts: [C_制度化个体化vs非制度化个体化</w:t>
      </w:r>
      <w:r>
        <w:rPr>
          <w:rFonts w:hint="eastAsia"/>
          <w:lang w:eastAsia="zh-CN"/>
        </w:rPr>
        <w:t>，</w:t>
      </w:r>
      <w:r>
        <w:t xml:space="preserve"> C_伦理关系vs工具关系]</w:t>
      </w:r>
    </w:p>
    <w:p w14:paraId="0BD66CDC">
      <w:pPr>
        <w:pStyle w:val="165"/>
      </w:pPr>
      <w:r>
        <w:t>school: S032</w:t>
      </w:r>
      <w:r>
        <w:rPr>
          <w:rFonts w:hint="eastAsia"/>
          <w:lang w:eastAsia="zh-CN"/>
        </w:rPr>
        <w:t>（</w:t>
      </w:r>
      <w:r>
        <w:t>海外中国研究</w:t>
      </w:r>
      <w:r>
        <w:rPr>
          <w:rFonts w:hint="eastAsia"/>
          <w:lang w:eastAsia="zh-CN"/>
        </w:rPr>
        <w:t>）</w:t>
      </w:r>
    </w:p>
    <w:p w14:paraId="415DD427">
      <w:pPr>
        <w:pStyle w:val="165"/>
      </w:pPr>
      <w:r>
        <w:t>cross_schools: []</w:t>
      </w:r>
    </w:p>
    <w:p w14:paraId="75708B4A">
      <w:pPr>
        <w:pStyle w:val="165"/>
      </w:pPr>
      <w:r>
        <w:t>macro_period: T5</w:t>
      </w:r>
    </w:p>
    <w:p w14:paraId="710C3315">
      <w:pPr>
        <w:pStyle w:val="7"/>
      </w:pPr>
      <w:r>
        <w:t>【P188】项飙（1972–）</w:t>
      </w:r>
    </w:p>
    <w:p w14:paraId="2A72226A">
      <w:pPr>
        <w:pStyle w:val="166"/>
      </w:pPr>
      <w:r>
        <w:t>▎学术问题与思想起源</w:t>
      </w:r>
    </w:p>
    <w:p w14:paraId="09BADFAC">
      <w:r>
        <w:t>项飙1990年入北京大学社会学系，在本科期间完成了对北京</w:t>
      </w:r>
      <w:r>
        <w:rPr>
          <w:rFonts w:hint="eastAsia"/>
          <w:lang w:eastAsia="zh-CN"/>
        </w:rPr>
        <w:t>“</w:t>
      </w:r>
      <w:r>
        <w:t>浙江村</w:t>
      </w:r>
      <w:r>
        <w:rPr>
          <w:rFonts w:hint="eastAsia"/>
          <w:lang w:eastAsia="zh-CN"/>
        </w:rPr>
        <w:t>”</w:t>
      </w:r>
      <w:r>
        <w:t>的调查——这一调查产出《跨越边界的社区：北京</w:t>
      </w:r>
      <w:r>
        <w:rPr>
          <w:rFonts w:hint="eastAsia"/>
          <w:lang w:eastAsia="zh-CN"/>
        </w:rPr>
        <w:t>“</w:t>
      </w:r>
      <w:r>
        <w:t>浙江村</w:t>
      </w:r>
      <w:r>
        <w:rPr>
          <w:rFonts w:hint="eastAsia"/>
          <w:lang w:eastAsia="zh-CN"/>
        </w:rPr>
        <w:t>”</w:t>
      </w:r>
      <w:r>
        <w:t>的生活史》（2000），是中国都市人类学的经典作品。1998年赴牛津大学留学，2002年获博士学位，此后在牛津大学任教。2015年后转任德国马普社会人类学研究所所长。项飙面对的核心问题是：全球资本主义条件下的中国社会经验如何被理论化？他给出的回答不是西方社会理论的标准框架，而是从中国经验中提炼的原创概念——</w:t>
      </w:r>
      <w:r>
        <w:rPr>
          <w:rFonts w:hint="eastAsia"/>
          <w:lang w:eastAsia="zh-CN"/>
        </w:rPr>
        <w:t>“</w:t>
      </w:r>
      <w:r>
        <w:t>悬浮</w:t>
      </w:r>
      <w:r>
        <w:rPr>
          <w:rFonts w:hint="eastAsia"/>
          <w:lang w:eastAsia="zh-CN"/>
        </w:rPr>
        <w:t>”“</w:t>
      </w:r>
      <w:r>
        <w:t>附近性</w:t>
      </w:r>
      <w:r>
        <w:rPr>
          <w:rFonts w:hint="eastAsia"/>
          <w:lang w:eastAsia="zh-CN"/>
        </w:rPr>
        <w:t>”“</w:t>
      </w:r>
      <w:r>
        <w:t>全球猎身</w:t>
      </w:r>
      <w:r>
        <w:rPr>
          <w:rFonts w:hint="eastAsia"/>
          <w:lang w:eastAsia="zh-CN"/>
        </w:rPr>
        <w:t>”</w:t>
      </w:r>
      <w:r>
        <w:t>。</w:t>
      </w:r>
    </w:p>
    <w:p w14:paraId="0511359E">
      <w:pPr>
        <w:pStyle w:val="166"/>
      </w:pPr>
      <w:r>
        <w:t>▎核心理论贡献</w:t>
      </w:r>
    </w:p>
    <w:p w14:paraId="21E94AA9">
      <w:r>
        <w:rPr>
          <w:b/>
        </w:rPr>
        <w:t>2000s：全球猎身。</w:t>
      </w:r>
      <w:r>
        <w:t xml:space="preserve"> 项飙在《Global "Body Shopping": An Indian Labor System in the Information Technology Industry》（2007，中译《全球猎身》）中研究了印度IT劳工的全球流动——</w:t>
      </w:r>
      <w:r>
        <w:rPr>
          <w:rFonts w:hint="eastAsia"/>
          <w:lang w:eastAsia="zh-CN"/>
        </w:rPr>
        <w:t>“</w:t>
      </w:r>
      <w:r>
        <w:t>猎身</w:t>
      </w:r>
      <w:r>
        <w:rPr>
          <w:rFonts w:hint="eastAsia"/>
          <w:lang w:eastAsia="zh-CN"/>
        </w:rPr>
        <w:t>”</w:t>
      </w:r>
      <w:r>
        <w:t>是一种印度特有的劳务体系：IT工人在印度接受培训后，被</w:t>
      </w:r>
      <w:r>
        <w:rPr>
          <w:rFonts w:hint="eastAsia"/>
          <w:lang w:eastAsia="zh-CN"/>
        </w:rPr>
        <w:t>“</w:t>
      </w:r>
      <w:r>
        <w:t>猎身</w:t>
      </w:r>
      <w:r>
        <w:rPr>
          <w:rFonts w:hint="eastAsia"/>
          <w:lang w:eastAsia="zh-CN"/>
        </w:rPr>
        <w:t>”</w:t>
      </w:r>
      <w:r>
        <w:t>中介输送到全球IT市场（主要是美国），中介从中收取费用。项飙的核心论点是：</w:t>
      </w:r>
      <w:r>
        <w:rPr>
          <w:rFonts w:hint="eastAsia"/>
          <w:lang w:eastAsia="zh-CN"/>
        </w:rPr>
        <w:t>“</w:t>
      </w:r>
      <w:r>
        <w:t>猎身</w:t>
      </w:r>
      <w:r>
        <w:rPr>
          <w:rFonts w:hint="eastAsia"/>
          <w:lang w:eastAsia="zh-CN"/>
        </w:rPr>
        <w:t>”</w:t>
      </w:r>
      <w:r>
        <w:t>不是简单的人力资本流动，而是一个嵌入在种姓制度、家族网络和全球资本主义中的复杂系统——它在种族、性别和阶级的交叉点上运作。</w:t>
      </w:r>
    </w:p>
    <w:p w14:paraId="177C5EAE">
      <w:r>
        <w:rPr>
          <w:b/>
        </w:rPr>
        <w:t>2010s：悬浮与附近性。</w:t>
      </w:r>
      <w:r>
        <w:t xml:space="preserve"> 项飙在2010年代后提出了</w:t>
      </w:r>
      <w:r>
        <w:rPr>
          <w:rFonts w:hint="eastAsia"/>
          <w:lang w:eastAsia="zh-CN"/>
        </w:rPr>
        <w:t>“</w:t>
      </w:r>
      <w:r>
        <w:t>悬浮</w:t>
      </w:r>
      <w:r>
        <w:rPr>
          <w:rFonts w:hint="eastAsia"/>
          <w:lang w:eastAsia="zh-CN"/>
        </w:rPr>
        <w:t>”</w:t>
      </w:r>
      <w:r>
        <w:t>概念——悬浮是一种社会状态：个体被从原有的社会关系中拔出，悬浮在空中，既无法回到过去，也无法着陆于未来。悬浮不是</w:t>
      </w:r>
      <w:r>
        <w:rPr>
          <w:rFonts w:hint="eastAsia"/>
          <w:lang w:eastAsia="zh-CN"/>
        </w:rPr>
        <w:t>“</w:t>
      </w:r>
      <w:r>
        <w:t>流离失所</w:t>
      </w:r>
      <w:r>
        <w:rPr>
          <w:rFonts w:hint="eastAsia"/>
          <w:lang w:eastAsia="zh-CN"/>
        </w:rPr>
        <w:t>”</w:t>
      </w:r>
      <w:r>
        <w:t>（displacement），而是一种</w:t>
      </w:r>
      <w:r>
        <w:rPr>
          <w:rFonts w:hint="eastAsia"/>
          <w:lang w:eastAsia="zh-CN"/>
        </w:rPr>
        <w:t>“</w:t>
      </w:r>
      <w:r>
        <w:t>主动的悬置</w:t>
      </w:r>
      <w:r>
        <w:rPr>
          <w:rFonts w:hint="eastAsia"/>
          <w:lang w:eastAsia="zh-CN"/>
        </w:rPr>
        <w:t>”</w:t>
      </w:r>
      <w:r>
        <w:t>——个体选择悬浮以维持可能的选项，但这种选择的代价是丧失</w:t>
      </w:r>
      <w:r>
        <w:rPr>
          <w:rFonts w:hint="eastAsia"/>
          <w:lang w:eastAsia="zh-CN"/>
        </w:rPr>
        <w:t>“</w:t>
      </w:r>
      <w:r>
        <w:t>扎根</w:t>
      </w:r>
      <w:r>
        <w:rPr>
          <w:rFonts w:hint="eastAsia"/>
          <w:lang w:eastAsia="zh-CN"/>
        </w:rPr>
        <w:t>”</w:t>
      </w:r>
      <w:r>
        <w:t>的能力。</w:t>
      </w:r>
    </w:p>
    <w:p w14:paraId="18A2A611">
      <w:r>
        <w:rPr>
          <w:rFonts w:hint="eastAsia"/>
          <w:lang w:eastAsia="zh-CN"/>
        </w:rPr>
        <w:t>“</w:t>
      </w:r>
      <w:r>
        <w:t>附近性</w:t>
      </w:r>
      <w:r>
        <w:rPr>
          <w:rFonts w:hint="eastAsia"/>
          <w:lang w:eastAsia="zh-CN"/>
        </w:rPr>
        <w:t>”</w:t>
      </w:r>
      <w:r>
        <w:t>（the nearby）是项飙近年来提出的另一个核心概念。他在多次访谈和演讲中指出：当代中国人正在丧失</w:t>
      </w:r>
      <w:r>
        <w:rPr>
          <w:rFonts w:hint="eastAsia"/>
          <w:lang w:eastAsia="zh-CN"/>
        </w:rPr>
        <w:t>“</w:t>
      </w:r>
      <w:r>
        <w:t>附近</w:t>
      </w:r>
      <w:r>
        <w:rPr>
          <w:rFonts w:hint="eastAsia"/>
          <w:lang w:eastAsia="zh-CN"/>
        </w:rPr>
        <w:t>”</w:t>
      </w:r>
      <w:r>
        <w:t>——人们对远方的事件（国际新闻、网络热点）高度关注，但对身边的环境（邻居、社区、街道）缺乏感知。附近性的丧失是</w:t>
      </w:r>
      <w:r>
        <w:rPr>
          <w:rFonts w:hint="eastAsia"/>
          <w:lang w:eastAsia="zh-CN"/>
        </w:rPr>
        <w:t>“</w:t>
      </w:r>
      <w:r>
        <w:t>悬浮</w:t>
      </w:r>
      <w:r>
        <w:rPr>
          <w:rFonts w:hint="eastAsia"/>
          <w:lang w:eastAsia="zh-CN"/>
        </w:rPr>
        <w:t>”</w:t>
      </w:r>
      <w:r>
        <w:t>的后果——当个体悬浮在抽象层面时，具体的、切近的社会关系变得不可见。项飙将</w:t>
      </w:r>
      <w:r>
        <w:rPr>
          <w:rFonts w:hint="eastAsia"/>
          <w:lang w:eastAsia="zh-CN"/>
        </w:rPr>
        <w:t>“</w:t>
      </w:r>
      <w:r>
        <w:t>附近性</w:t>
      </w:r>
      <w:r>
        <w:rPr>
          <w:rFonts w:hint="eastAsia"/>
          <w:lang w:eastAsia="zh-CN"/>
        </w:rPr>
        <w:t>”</w:t>
      </w:r>
      <w:r>
        <w:t>作为一个批判概念——它批评的不是全球化或技术进步本身，而是全球化条件下个体对具体社会关系的疏离。</w:t>
      </w:r>
    </w:p>
    <w:p w14:paraId="68D2D3DB">
      <w:pPr>
        <w:pStyle w:val="166"/>
      </w:pPr>
      <w:r>
        <w:t>▎学术对话与论战</w:t>
      </w:r>
    </w:p>
    <w:p w14:paraId="133A9063">
      <w:r>
        <w:t>与费孝通的关系：项飙的</w:t>
      </w:r>
      <w:r>
        <w:rPr>
          <w:rFonts w:hint="eastAsia"/>
          <w:lang w:eastAsia="zh-CN"/>
        </w:rPr>
        <w:t>“</w:t>
      </w:r>
      <w:r>
        <w:t>浙江村</w:t>
      </w:r>
      <w:r>
        <w:rPr>
          <w:rFonts w:hint="eastAsia"/>
          <w:lang w:eastAsia="zh-CN"/>
        </w:rPr>
        <w:t>”</w:t>
      </w:r>
      <w:r>
        <w:t>研究在方法论上继承了费孝通的社区研究传统——以社区为分析单位，通过长期田野调查理解社区结构。但项飙研究的</w:t>
      </w:r>
      <w:r>
        <w:rPr>
          <w:rFonts w:hint="eastAsia"/>
          <w:lang w:eastAsia="zh-CN"/>
        </w:rPr>
        <w:t>“</w:t>
      </w:r>
      <w:r>
        <w:t>浙江村</w:t>
      </w:r>
      <w:r>
        <w:rPr>
          <w:rFonts w:hint="eastAsia"/>
          <w:lang w:eastAsia="zh-CN"/>
        </w:rPr>
        <w:t>”</w:t>
      </w:r>
      <w:r>
        <w:t>不是费孝通意义上的</w:t>
      </w:r>
      <w:r>
        <w:rPr>
          <w:rFonts w:hint="eastAsia"/>
          <w:lang w:eastAsia="zh-CN"/>
        </w:rPr>
        <w:t>“</w:t>
      </w:r>
      <w:r>
        <w:t>乡土社区</w:t>
      </w:r>
      <w:r>
        <w:rPr>
          <w:rFonts w:hint="eastAsia"/>
          <w:lang w:eastAsia="zh-CN"/>
        </w:rPr>
        <w:t>”</w:t>
      </w:r>
      <w:r>
        <w:t>——它是一个在城市中由外来移民建立的</w:t>
      </w:r>
      <w:r>
        <w:rPr>
          <w:rFonts w:hint="eastAsia"/>
          <w:lang w:eastAsia="zh-CN"/>
        </w:rPr>
        <w:t>“</w:t>
      </w:r>
      <w:r>
        <w:t>非正式社区</w:t>
      </w:r>
      <w:r>
        <w:rPr>
          <w:rFonts w:hint="eastAsia"/>
          <w:lang w:eastAsia="zh-CN"/>
        </w:rPr>
        <w:t>”</w:t>
      </w:r>
      <w:r>
        <w:t>，它的存在本身即是对城乡二元制度的挑战。与贝克</w:t>
      </w:r>
      <w:r>
        <w:rPr>
          <w:rFonts w:hint="eastAsia"/>
          <w:lang w:eastAsia="zh-CN"/>
        </w:rPr>
        <w:t>“</w:t>
      </w:r>
      <w:r>
        <w:t>个体化</w:t>
      </w:r>
      <w:r>
        <w:rPr>
          <w:rFonts w:hint="eastAsia"/>
          <w:lang w:eastAsia="zh-CN"/>
        </w:rPr>
        <w:t>”</w:t>
      </w:r>
      <w:r>
        <w:t>理论的关系：项飙的</w:t>
      </w:r>
      <w:r>
        <w:rPr>
          <w:rFonts w:hint="eastAsia"/>
          <w:lang w:eastAsia="zh-CN"/>
        </w:rPr>
        <w:t>“</w:t>
      </w:r>
      <w:r>
        <w:t>悬浮</w:t>
      </w:r>
      <w:r>
        <w:rPr>
          <w:rFonts w:hint="eastAsia"/>
          <w:lang w:eastAsia="zh-CN"/>
        </w:rPr>
        <w:t>”</w:t>
      </w:r>
      <w:r>
        <w:t>概念与贝克的</w:t>
      </w:r>
      <w:r>
        <w:rPr>
          <w:rFonts w:hint="eastAsia"/>
          <w:lang w:eastAsia="zh-CN"/>
        </w:rPr>
        <w:t>“</w:t>
      </w:r>
      <w:r>
        <w:t>个体化</w:t>
      </w:r>
      <w:r>
        <w:rPr>
          <w:rFonts w:hint="eastAsia"/>
          <w:lang w:eastAsia="zh-CN"/>
        </w:rPr>
        <w:t>”</w:t>
      </w:r>
      <w:r>
        <w:t>有结构对应——两者都描述了个体从传统社会关系中脱嵌的状态。但项飙的</w:t>
      </w:r>
      <w:r>
        <w:rPr>
          <w:rFonts w:hint="eastAsia"/>
          <w:lang w:eastAsia="zh-CN"/>
        </w:rPr>
        <w:t>“</w:t>
      </w:r>
      <w:r>
        <w:t>悬浮</w:t>
      </w:r>
      <w:r>
        <w:rPr>
          <w:rFonts w:hint="eastAsia"/>
          <w:lang w:eastAsia="zh-CN"/>
        </w:rPr>
        <w:t>”</w:t>
      </w:r>
      <w:r>
        <w:t>更强调</w:t>
      </w:r>
      <w:r>
        <w:rPr>
          <w:rFonts w:hint="eastAsia"/>
          <w:lang w:eastAsia="zh-CN"/>
        </w:rPr>
        <w:t>“</w:t>
      </w:r>
      <w:r>
        <w:t>主动悬置</w:t>
      </w:r>
      <w:r>
        <w:rPr>
          <w:rFonts w:hint="eastAsia"/>
          <w:lang w:eastAsia="zh-CN"/>
        </w:rPr>
        <w:t>”</w:t>
      </w:r>
      <w:r>
        <w:t>的维度——个体不是被动的脱嵌，而是主动选择悬浮以维持可能性。</w:t>
      </w:r>
    </w:p>
    <w:p w14:paraId="2647AF2D">
      <w:pPr>
        <w:pStyle w:val="166"/>
      </w:pPr>
      <w:r>
        <w:t>▎制度化实践与学术场域位置</w:t>
      </w:r>
    </w:p>
    <w:p w14:paraId="03540563">
      <w:r>
        <w:t>项飙在牛津大学和马普社会人类学研究所任教，其学术制度位置在欧洲大学和研究所体制内。但他在中国公共讨论中的影响远超学术圈——他的访谈和演讲在互联网上广泛传播，</w:t>
      </w:r>
      <w:r>
        <w:rPr>
          <w:rFonts w:hint="eastAsia"/>
          <w:lang w:eastAsia="zh-CN"/>
        </w:rPr>
        <w:t>“</w:t>
      </w:r>
      <w:r>
        <w:t>悬浮</w:t>
      </w:r>
      <w:r>
        <w:rPr>
          <w:rFonts w:hint="eastAsia"/>
          <w:lang w:eastAsia="zh-CN"/>
        </w:rPr>
        <w:t>”“</w:t>
      </w:r>
      <w:r>
        <w:t>附近性</w:t>
      </w:r>
      <w:r>
        <w:rPr>
          <w:rFonts w:hint="eastAsia"/>
          <w:lang w:eastAsia="zh-CN"/>
        </w:rPr>
        <w:t>”“</w:t>
      </w:r>
      <w:r>
        <w:t>内卷</w:t>
      </w:r>
      <w:r>
        <w:rPr>
          <w:rFonts w:hint="eastAsia"/>
          <w:lang w:eastAsia="zh-CN"/>
        </w:rPr>
        <w:t>”</w:t>
      </w:r>
      <w:r>
        <w:t>等概念成为公共讨论的热门词汇。项飙从</w:t>
      </w:r>
      <w:r>
        <w:rPr>
          <w:rFonts w:hint="eastAsia"/>
          <w:lang w:eastAsia="zh-CN"/>
        </w:rPr>
        <w:t>“</w:t>
      </w:r>
      <w:r>
        <w:t>学院人类学家</w:t>
      </w:r>
      <w:r>
        <w:rPr>
          <w:rFonts w:hint="eastAsia"/>
          <w:lang w:eastAsia="zh-CN"/>
        </w:rPr>
        <w:t>”</w:t>
      </w:r>
      <w:r>
        <w:t>向</w:t>
      </w:r>
      <w:r>
        <w:rPr>
          <w:rFonts w:hint="eastAsia"/>
          <w:lang w:eastAsia="zh-CN"/>
        </w:rPr>
        <w:t>“</w:t>
      </w:r>
      <w:r>
        <w:t>公共知识分子</w:t>
      </w:r>
      <w:r>
        <w:rPr>
          <w:rFonts w:hint="eastAsia"/>
          <w:lang w:eastAsia="zh-CN"/>
        </w:rPr>
        <w:t>”</w:t>
      </w:r>
      <w:r>
        <w:t>的转型与孙立平的转型有结构相似性——两者都试图在学术话语与公共讨论之间建立桥梁。</w:t>
      </w:r>
    </w:p>
    <w:p w14:paraId="23D6DB9E">
      <w:pPr>
        <w:pStyle w:val="166"/>
      </w:pPr>
      <w:r>
        <w:t>▎学术影响与接受</w:t>
      </w:r>
    </w:p>
    <w:p w14:paraId="0E782325">
      <w:r>
        <w:t>项飙在海外中国研究中的影响主要体现在《全球猎身》——此书是全球劳工研究和南亚研究的标准参考。在中国公众中的影响主要体现在</w:t>
      </w:r>
      <w:r>
        <w:rPr>
          <w:rFonts w:hint="eastAsia"/>
          <w:lang w:eastAsia="zh-CN"/>
        </w:rPr>
        <w:t>“</w:t>
      </w:r>
      <w:r>
        <w:t>悬浮</w:t>
      </w:r>
      <w:r>
        <w:rPr>
          <w:rFonts w:hint="eastAsia"/>
          <w:lang w:eastAsia="zh-CN"/>
        </w:rPr>
        <w:t>”</w:t>
      </w:r>
      <w:r>
        <w:t>和</w:t>
      </w:r>
      <w:r>
        <w:rPr>
          <w:rFonts w:hint="eastAsia"/>
          <w:lang w:eastAsia="zh-CN"/>
        </w:rPr>
        <w:t>“</w:t>
      </w:r>
      <w:r>
        <w:t>附近性</w:t>
      </w:r>
      <w:r>
        <w:rPr>
          <w:rFonts w:hint="eastAsia"/>
          <w:lang w:eastAsia="zh-CN"/>
        </w:rPr>
        <w:t>”</w:t>
      </w:r>
      <w:r>
        <w:t>概念——这些概念在互联网上的传播远超学术圈，成为描述当代中国人社会心理的常用词汇。但概念在公共讨论中的传播也伴随着简化——</w:t>
      </w:r>
      <w:r>
        <w:rPr>
          <w:rFonts w:hint="eastAsia"/>
          <w:lang w:eastAsia="zh-CN"/>
        </w:rPr>
        <w:t>“</w:t>
      </w:r>
      <w:r>
        <w:t>悬浮</w:t>
      </w:r>
      <w:r>
        <w:rPr>
          <w:rFonts w:hint="eastAsia"/>
          <w:lang w:eastAsia="zh-CN"/>
        </w:rPr>
        <w:t>”</w:t>
      </w:r>
      <w:r>
        <w:t>从一个描述社会状态的分析概念被简化为一种</w:t>
      </w:r>
      <w:r>
        <w:rPr>
          <w:rFonts w:hint="eastAsia"/>
          <w:lang w:eastAsia="zh-CN"/>
        </w:rPr>
        <w:t>“</w:t>
      </w:r>
      <w:r>
        <w:t>情绪表达</w:t>
      </w:r>
      <w:r>
        <w:rPr>
          <w:rFonts w:hint="eastAsia"/>
          <w:lang w:eastAsia="zh-CN"/>
        </w:rPr>
        <w:t>”</w:t>
      </w:r>
      <w:r>
        <w:t>，</w:t>
      </w:r>
      <w:r>
        <w:rPr>
          <w:rFonts w:hint="eastAsia"/>
          <w:lang w:eastAsia="zh-CN"/>
        </w:rPr>
        <w:t>“</w:t>
      </w:r>
      <w:r>
        <w:t>附近性</w:t>
      </w:r>
      <w:r>
        <w:rPr>
          <w:rFonts w:hint="eastAsia"/>
          <w:lang w:eastAsia="zh-CN"/>
        </w:rPr>
        <w:t>”</w:t>
      </w:r>
      <w:r>
        <w:t>从一个批判概念被简化为一种</w:t>
      </w:r>
      <w:r>
        <w:rPr>
          <w:rFonts w:hint="eastAsia"/>
          <w:lang w:eastAsia="zh-CN"/>
        </w:rPr>
        <w:t>“</w:t>
      </w:r>
      <w:r>
        <w:t>生活建议</w:t>
      </w:r>
      <w:r>
        <w:rPr>
          <w:rFonts w:hint="eastAsia"/>
          <w:lang w:eastAsia="zh-CN"/>
        </w:rPr>
        <w:t>”</w:t>
      </w:r>
      <w:r>
        <w:t>。</w:t>
      </w:r>
    </w:p>
    <w:p w14:paraId="73B7D61C">
      <w:pPr>
        <w:pStyle w:val="166"/>
      </w:pPr>
      <w:r>
        <w:t>▎β映射</w:t>
      </w:r>
    </w:p>
    <w:p w14:paraId="7F9EA4EE">
      <w:pPr>
        <w:pStyle w:val="165"/>
      </w:pPr>
      <w:r>
        <w:t>borne_concepts: [C_悬浮</w:t>
      </w:r>
      <w:r>
        <w:rPr>
          <w:rFonts w:hint="eastAsia"/>
          <w:lang w:eastAsia="zh-CN"/>
        </w:rPr>
        <w:t>，</w:t>
      </w:r>
      <w:r>
        <w:t xml:space="preserve"> C_附近性</w:t>
      </w:r>
      <w:r>
        <w:rPr>
          <w:rFonts w:hint="eastAsia"/>
          <w:lang w:eastAsia="zh-CN"/>
        </w:rPr>
        <w:t>，</w:t>
      </w:r>
      <w:r>
        <w:t xml:space="preserve"> C_全球猎身</w:t>
      </w:r>
      <w:r>
        <w:rPr>
          <w:rFonts w:hint="eastAsia"/>
          <w:lang w:eastAsia="zh-CN"/>
        </w:rPr>
        <w:t>，</w:t>
      </w:r>
      <w:r>
        <w:t xml:space="preserve"> C_跨越边界的社区]</w:t>
      </w:r>
    </w:p>
    <w:p w14:paraId="78B49B27">
      <w:pPr>
        <w:pStyle w:val="165"/>
      </w:pPr>
      <w:r>
        <w:t>contested_concepts: [C_悬浮vs脱嵌</w:t>
      </w:r>
      <w:r>
        <w:rPr>
          <w:rFonts w:hint="eastAsia"/>
          <w:lang w:eastAsia="zh-CN"/>
        </w:rPr>
        <w:t>，</w:t>
      </w:r>
      <w:r>
        <w:t xml:space="preserve"> C_主动悬置vs被动脱嵌]</w:t>
      </w:r>
    </w:p>
    <w:p w14:paraId="5C8D655B">
      <w:pPr>
        <w:pStyle w:val="165"/>
      </w:pPr>
      <w:r>
        <w:t>school: S032</w:t>
      </w:r>
      <w:r>
        <w:rPr>
          <w:rFonts w:hint="eastAsia"/>
          <w:lang w:eastAsia="zh-CN"/>
        </w:rPr>
        <w:t>（</w:t>
      </w:r>
      <w:r>
        <w:t>海外中国研究</w:t>
      </w:r>
      <w:r>
        <w:rPr>
          <w:rFonts w:hint="eastAsia"/>
          <w:lang w:eastAsia="zh-CN"/>
        </w:rPr>
        <w:t>）</w:t>
      </w:r>
    </w:p>
    <w:p w14:paraId="3D6B72FB">
      <w:pPr>
        <w:pStyle w:val="165"/>
      </w:pPr>
      <w:r>
        <w:t>cross_schools: []</w:t>
      </w:r>
    </w:p>
    <w:p w14:paraId="5C9F0787">
      <w:pPr>
        <w:pStyle w:val="165"/>
      </w:pPr>
      <w:r>
        <w:t>macro_period: T5</w:t>
      </w:r>
    </w:p>
    <w:p w14:paraId="7992228F">
      <w:pPr>
        <w:pStyle w:val="164"/>
      </w:pPr>
      <w:r>
        <w:t>学派·本阶段总和</w:t>
      </w:r>
    </w:p>
    <w:p w14:paraId="65C9E36F">
      <w:r>
        <w:rPr>
          <w:b/>
        </w:rPr>
        <w:t>海外中国研究传统（S032）</w:t>
      </w:r>
      <w:r>
        <w:t xml:space="preserve"> 是中国学统中一个独特的学术群体——他们的研究对象是中国社会，但学术制度位置在海外大学。这一</w:t>
      </w:r>
      <w:r>
        <w:rPr>
          <w:rFonts w:hint="eastAsia"/>
          <w:lang w:eastAsia="zh-CN"/>
        </w:rPr>
        <w:t>“</w:t>
      </w:r>
      <w:r>
        <w:t>经验本土、生涯海外</w:t>
      </w:r>
      <w:r>
        <w:rPr>
          <w:rFonts w:hint="eastAsia"/>
          <w:lang w:eastAsia="zh-CN"/>
        </w:rPr>
        <w:t>”</w:t>
      </w:r>
      <w:r>
        <w:t>的特征赋予了这个群体一种双重性：他们在学术方法论上深受西方社会学传统的训练，在研究直觉上对中国社会有</w:t>
      </w:r>
      <w:r>
        <w:rPr>
          <w:rFonts w:hint="eastAsia"/>
          <w:lang w:eastAsia="zh-CN"/>
        </w:rPr>
        <w:t>“</w:t>
      </w:r>
      <w:r>
        <w:t>内部人</w:t>
      </w:r>
      <w:r>
        <w:rPr>
          <w:rFonts w:hint="eastAsia"/>
          <w:lang w:eastAsia="zh-CN"/>
        </w:rPr>
        <w:t>”</w:t>
      </w:r>
      <w:r>
        <w:t>的理解。这种双重性既是一种优势——他们能够以西方社会科学的方法论纪律分析中国社会，同时避免</w:t>
      </w:r>
      <w:r>
        <w:rPr>
          <w:rFonts w:hint="eastAsia"/>
          <w:lang w:eastAsia="zh-CN"/>
        </w:rPr>
        <w:t>“</w:t>
      </w:r>
      <w:r>
        <w:t>局外人</w:t>
      </w:r>
      <w:r>
        <w:rPr>
          <w:rFonts w:hint="eastAsia"/>
          <w:lang w:eastAsia="zh-CN"/>
        </w:rPr>
        <w:t>”</w:t>
      </w:r>
      <w:r>
        <w:t>的文化盲区；也是一种限制——他们的学术评价体系在海外大学，学术发表以英语期刊为主，这在一定程度上塑造了他们的研究策略（选择英语学术界关注的问题，使用英语学术界认可的框架）。</w:t>
      </w:r>
    </w:p>
    <w:p w14:paraId="0820B361">
      <w:r>
        <w:t>周雪光以组织社会学分析中国国家治理的制度逻辑，赵鼎新以历史社会学解释中国帝国的超稳定结构，谢宇以量化方法为中国社会研究提供数据基础，李静君以劳工社会学比较中国与全球南方——四位学者分别从组织、历史、方法和劳工的维度，构成了海外中国研究的核心版图。阎云翔的</w:t>
      </w:r>
      <w:r>
        <w:rPr>
          <w:rFonts w:hint="eastAsia"/>
          <w:lang w:eastAsia="zh-CN"/>
        </w:rPr>
        <w:t>“</w:t>
      </w:r>
      <w:r>
        <w:t>个体化</w:t>
      </w:r>
      <w:r>
        <w:rPr>
          <w:rFonts w:hint="eastAsia"/>
          <w:lang w:eastAsia="zh-CN"/>
        </w:rPr>
        <w:t>”</w:t>
      </w:r>
      <w:r>
        <w:t>理论、边燕杰的</w:t>
      </w:r>
      <w:r>
        <w:rPr>
          <w:rFonts w:hint="eastAsia"/>
          <w:lang w:eastAsia="zh-CN"/>
        </w:rPr>
        <w:t>“</w:t>
      </w:r>
      <w:r>
        <w:t>强关系</w:t>
      </w:r>
      <w:r>
        <w:rPr>
          <w:rFonts w:hint="eastAsia"/>
          <w:lang w:eastAsia="zh-CN"/>
        </w:rPr>
        <w:t>”</w:t>
      </w:r>
      <w:r>
        <w:t>命题、林南的社会资本理论、项飙的</w:t>
      </w:r>
      <w:r>
        <w:rPr>
          <w:rFonts w:hint="eastAsia"/>
          <w:lang w:eastAsia="zh-CN"/>
        </w:rPr>
        <w:t>“</w:t>
      </w:r>
      <w:r>
        <w:t>悬浮</w:t>
      </w:r>
      <w:r>
        <w:rPr>
          <w:rFonts w:hint="eastAsia"/>
          <w:lang w:eastAsia="zh-CN"/>
        </w:rPr>
        <w:t>”</w:t>
      </w:r>
      <w:r>
        <w:t>概念——四位学者从社会理论的角度，为中国社会的当代变迁提供了概念工具。</w:t>
      </w:r>
    </w:p>
    <w:p w14:paraId="78D52E00">
      <w:r>
        <w:t>海外中国研究传统与中国国内社会学的关系是复杂的。一方面，海外学者的中文著作在国内广泛传播——周雪光的《中国国家治理的制度逻辑》、阎云翔的《私人生活的变革》、项飙的《跨越边界的社区》都是中国社会学的重要参考。另一方面，海外学者的理论框架与国内学者的经验关怀之间有时存在距离——海外学者更倾向于以西方理论框架分析中国经验数据，国内学者更倾向于从中国经验中提炼本土概念。这一距离在费孝通</w:t>
      </w:r>
      <w:r>
        <w:rPr>
          <w:rFonts w:hint="eastAsia"/>
          <w:lang w:eastAsia="zh-CN"/>
        </w:rPr>
        <w:t>“</w:t>
      </w:r>
      <w:r>
        <w:t>文化自觉</w:t>
      </w:r>
      <w:r>
        <w:rPr>
          <w:rFonts w:hint="eastAsia"/>
          <w:lang w:eastAsia="zh-CN"/>
        </w:rPr>
        <w:t>”</w:t>
      </w:r>
      <w:r>
        <w:t>的论题下被重新提出：从中国经验中提炼的概念是否具有普遍性？海外中国研究传统是否已经提供了</w:t>
      </w:r>
      <w:r>
        <w:rPr>
          <w:rFonts w:hint="eastAsia"/>
          <w:lang w:eastAsia="zh-CN"/>
        </w:rPr>
        <w:t>“</w:t>
      </w:r>
      <w:r>
        <w:t>普遍性</w:t>
      </w:r>
      <w:r>
        <w:rPr>
          <w:rFonts w:hint="eastAsia"/>
          <w:lang w:eastAsia="zh-CN"/>
        </w:rPr>
        <w:t>”</w:t>
      </w:r>
      <w:r>
        <w:t>的答案，还是仍在</w:t>
      </w:r>
      <w:r>
        <w:rPr>
          <w:rFonts w:hint="eastAsia"/>
          <w:lang w:eastAsia="zh-CN"/>
        </w:rPr>
        <w:t>“</w:t>
      </w:r>
      <w:r>
        <w:t>中国特殊性</w:t>
      </w:r>
      <w:r>
        <w:rPr>
          <w:rFonts w:hint="eastAsia"/>
          <w:lang w:eastAsia="zh-CN"/>
        </w:rPr>
        <w:t>”</w:t>
      </w:r>
      <w:r>
        <w:t>的框架中运作？</w:t>
      </w:r>
    </w:p>
    <w:p w14:paraId="482407CE">
      <w:pPr>
        <w:pStyle w:val="164"/>
      </w:pPr>
      <w:r>
        <w:t>中国学统·总体汇总</w:t>
      </w:r>
    </w:p>
    <w:p w14:paraId="358F5DDC">
      <w:r>
        <w:t>中国学统是D6维度（学派传统）中最具独特性的区域。它的独特性不在于学术内容本身——各个学派的理论框架在西方学统中大多有对应——而在于其制度结构：中国学统经历了一次根本性的制度断裂（1952年院系调整取消社会学）和一次制度重建（1979年费孝通主持恢复社会学），这一断裂</w:t>
      </w:r>
      <w:r>
        <w:rPr>
          <w:rFonts w:hint="eastAsia"/>
          <w:lang w:eastAsia="zh-CN"/>
        </w:rPr>
        <w:t>－</w:t>
      </w:r>
      <w:r>
        <w:t>重建结构是任何西方学统中都不存在的。</w:t>
      </w:r>
    </w:p>
    <w:p w14:paraId="5A899904">
      <w:r>
        <w:rPr>
          <w:b/>
        </w:rPr>
        <w:t>六个学派的内在关系</w:t>
      </w:r>
      <w:r>
        <w:t xml:space="preserve"> 可以被概括为一个</w:t>
      </w:r>
      <w:r>
        <w:rPr>
          <w:rFonts w:hint="eastAsia"/>
          <w:lang w:eastAsia="zh-CN"/>
        </w:rPr>
        <w:t>“</w:t>
      </w:r>
      <w:r>
        <w:t>断裂中的延续</w:t>
      </w:r>
      <w:r>
        <w:rPr>
          <w:rFonts w:hint="eastAsia"/>
          <w:lang w:eastAsia="zh-CN"/>
        </w:rPr>
        <w:t>”</w:t>
      </w:r>
      <w:r>
        <w:t>的叙事。西学东渐（S027）引入了</w:t>
      </w:r>
      <w:r>
        <w:rPr>
          <w:rFonts w:hint="eastAsia"/>
          <w:lang w:eastAsia="zh-CN"/>
        </w:rPr>
        <w:t>“</w:t>
      </w:r>
      <w:r>
        <w:t>群学</w:t>
      </w:r>
      <w:r>
        <w:rPr>
          <w:rFonts w:hint="eastAsia"/>
          <w:lang w:eastAsia="zh-CN"/>
        </w:rPr>
        <w:t>”</w:t>
      </w:r>
      <w:r>
        <w:t>的概念和社会学的基本框架，但概念是模糊的、方法论是缺乏的、制度化是空白的。社会学中国化（S028）在大学体制内建立了学科制度，在</w:t>
      </w:r>
      <w:r>
        <w:rPr>
          <w:rFonts w:hint="eastAsia"/>
          <w:lang w:eastAsia="zh-CN"/>
        </w:rPr>
        <w:t>“</w:t>
      </w:r>
      <w:r>
        <w:t>系统社会学</w:t>
      </w:r>
      <w:r>
        <w:rPr>
          <w:rFonts w:hint="eastAsia"/>
          <w:lang w:eastAsia="zh-CN"/>
        </w:rPr>
        <w:t>”</w:t>
      </w:r>
      <w:r>
        <w:t>和</w:t>
      </w:r>
      <w:r>
        <w:rPr>
          <w:rFonts w:hint="eastAsia"/>
          <w:lang w:eastAsia="zh-CN"/>
        </w:rPr>
        <w:t>“</w:t>
      </w:r>
      <w:r>
        <w:t>社区研究</w:t>
      </w:r>
      <w:r>
        <w:rPr>
          <w:rFonts w:hint="eastAsia"/>
          <w:lang w:eastAsia="zh-CN"/>
        </w:rPr>
        <w:t>”</w:t>
      </w:r>
      <w:r>
        <w:t>两条路线的争论中推进了知识生产——费孝通的差序格局、林耀华的宗族研究、瞿同祖的法律社会学是这一时期最重要的理论贡献。乡村建设运动（S029）提出了社会学的实践性问题——社会学家不是在大学体制内通过学术影响间接改变社会，而是直接进入农村社区以社会实验的方式改造社会。马克思主义社会学传统（S030）在瞿秋白的引入和顾准的</w:t>
      </w:r>
      <w:r>
        <w:rPr>
          <w:rFonts w:hint="eastAsia"/>
          <w:lang w:eastAsia="zh-CN"/>
        </w:rPr>
        <w:t>“</w:t>
      </w:r>
      <w:r>
        <w:t>地下传承</w:t>
      </w:r>
      <w:r>
        <w:rPr>
          <w:rFonts w:hint="eastAsia"/>
          <w:lang w:eastAsia="zh-CN"/>
        </w:rPr>
        <w:t>”</w:t>
      </w:r>
      <w:r>
        <w:t>中维持了一种独立的社会思想空间。当代重建（S031）在1979年后重新建立学科制度，但面临</w:t>
      </w:r>
      <w:r>
        <w:rPr>
          <w:rFonts w:hint="eastAsia"/>
          <w:lang w:eastAsia="zh-CN"/>
        </w:rPr>
        <w:t>“</w:t>
      </w:r>
      <w:r>
        <w:t>理论引进</w:t>
      </w:r>
      <w:r>
        <w:rPr>
          <w:rFonts w:hint="eastAsia"/>
          <w:lang w:eastAsia="zh-CN"/>
        </w:rPr>
        <w:t>”</w:t>
      </w:r>
      <w:r>
        <w:t>与</w:t>
      </w:r>
      <w:r>
        <w:rPr>
          <w:rFonts w:hint="eastAsia"/>
          <w:lang w:eastAsia="zh-CN"/>
        </w:rPr>
        <w:t>“</w:t>
      </w:r>
      <w:r>
        <w:t>本土建构</w:t>
      </w:r>
      <w:r>
        <w:rPr>
          <w:rFonts w:hint="eastAsia"/>
          <w:lang w:eastAsia="zh-CN"/>
        </w:rPr>
        <w:t>”</w:t>
      </w:r>
      <w:r>
        <w:t>之间的持久张力。海外中国研究（S032）在海外学术制度位置上研究中国社会，构成了一个</w:t>
      </w:r>
      <w:r>
        <w:rPr>
          <w:rFonts w:hint="eastAsia"/>
          <w:lang w:eastAsia="zh-CN"/>
        </w:rPr>
        <w:t>“</w:t>
      </w:r>
      <w:r>
        <w:t>经验本土、生涯海外</w:t>
      </w:r>
      <w:r>
        <w:rPr>
          <w:rFonts w:hint="eastAsia"/>
          <w:lang w:eastAsia="zh-CN"/>
        </w:rPr>
        <w:t>”</w:t>
      </w:r>
      <w:r>
        <w:t>的独特学术群体。</w:t>
      </w:r>
    </w:p>
    <w:p w14:paraId="589DDB10">
      <w:r>
        <w:rPr>
          <w:b/>
        </w:rPr>
        <w:t>中国学统的核心问题</w:t>
      </w:r>
      <w:r>
        <w:t xml:space="preserve"> 贯穿了六个学派：从中国经验中提炼的概念为何不具有普遍性？严复以</w:t>
      </w:r>
      <w:r>
        <w:rPr>
          <w:rFonts w:hint="eastAsia"/>
          <w:lang w:eastAsia="zh-CN"/>
        </w:rPr>
        <w:t>“</w:t>
      </w:r>
      <w:r>
        <w:t>天演</w:t>
      </w:r>
      <w:r>
        <w:rPr>
          <w:rFonts w:hint="eastAsia"/>
          <w:lang w:eastAsia="zh-CN"/>
        </w:rPr>
        <w:t>”</w:t>
      </w:r>
      <w:r>
        <w:t>替代</w:t>
      </w:r>
      <w:r>
        <w:rPr>
          <w:rFonts w:hint="eastAsia"/>
          <w:lang w:eastAsia="zh-CN"/>
        </w:rPr>
        <w:t>“</w:t>
      </w:r>
      <w:r>
        <w:t>进化</w:t>
      </w:r>
      <w:r>
        <w:rPr>
          <w:rFonts w:hint="eastAsia"/>
          <w:lang w:eastAsia="zh-CN"/>
        </w:rPr>
        <w:t>”</w:t>
      </w:r>
      <w:r>
        <w:t>、以</w:t>
      </w:r>
      <w:r>
        <w:rPr>
          <w:rFonts w:hint="eastAsia"/>
          <w:lang w:eastAsia="zh-CN"/>
        </w:rPr>
        <w:t>“</w:t>
      </w:r>
      <w:r>
        <w:t>群学</w:t>
      </w:r>
      <w:r>
        <w:rPr>
          <w:rFonts w:hint="eastAsia"/>
          <w:lang w:eastAsia="zh-CN"/>
        </w:rPr>
        <w:t>”</w:t>
      </w:r>
      <w:r>
        <w:t>译sociology，这些翻译本身就是</w:t>
      </w:r>
      <w:r>
        <w:rPr>
          <w:rFonts w:hint="eastAsia"/>
          <w:lang w:eastAsia="zh-CN"/>
        </w:rPr>
        <w:t>“</w:t>
      </w:r>
      <w:r>
        <w:t>概念中国化</w:t>
      </w:r>
      <w:r>
        <w:rPr>
          <w:rFonts w:hint="eastAsia"/>
          <w:lang w:eastAsia="zh-CN"/>
        </w:rPr>
        <w:t>”</w:t>
      </w:r>
      <w:r>
        <w:t>的尝试。费孝通以</w:t>
      </w:r>
      <w:r>
        <w:rPr>
          <w:rFonts w:hint="eastAsia"/>
          <w:lang w:eastAsia="zh-CN"/>
        </w:rPr>
        <w:t>“</w:t>
      </w:r>
      <w:r>
        <w:t>差序格局</w:t>
      </w:r>
      <w:r>
        <w:rPr>
          <w:rFonts w:hint="eastAsia"/>
          <w:lang w:eastAsia="zh-CN"/>
        </w:rPr>
        <w:t>”</w:t>
      </w:r>
      <w:r>
        <w:t>描述中国社会关系，但差序格局在英语学术语境中被归类为</w:t>
      </w:r>
      <w:r>
        <w:rPr>
          <w:rFonts w:hint="eastAsia"/>
          <w:lang w:eastAsia="zh-CN"/>
        </w:rPr>
        <w:t>“</w:t>
      </w:r>
      <w:r>
        <w:t>中国特殊性的描述</w:t>
      </w:r>
      <w:r>
        <w:rPr>
          <w:rFonts w:hint="eastAsia"/>
          <w:lang w:eastAsia="zh-CN"/>
        </w:rPr>
        <w:t>”</w:t>
      </w:r>
      <w:r>
        <w:t>而非</w:t>
      </w:r>
      <w:r>
        <w:rPr>
          <w:rFonts w:hint="eastAsia"/>
          <w:lang w:eastAsia="zh-CN"/>
        </w:rPr>
        <w:t>“</w:t>
      </w:r>
      <w:r>
        <w:t>普遍社会理论的贡献</w:t>
      </w:r>
      <w:r>
        <w:rPr>
          <w:rFonts w:hint="eastAsia"/>
          <w:lang w:eastAsia="zh-CN"/>
        </w:rPr>
        <w:t>”</w:t>
      </w:r>
      <w:r>
        <w:t>。项飙的</w:t>
      </w:r>
      <w:r>
        <w:rPr>
          <w:rFonts w:hint="eastAsia"/>
          <w:lang w:eastAsia="zh-CN"/>
        </w:rPr>
        <w:t>“</w:t>
      </w:r>
      <w:r>
        <w:t>悬浮</w:t>
      </w:r>
      <w:r>
        <w:rPr>
          <w:rFonts w:hint="eastAsia"/>
          <w:lang w:eastAsia="zh-CN"/>
        </w:rPr>
        <w:t>”</w:t>
      </w:r>
      <w:r>
        <w:t>概念在中国公共讨论中广泛传播，但在英语理论文献中仍被视为</w:t>
      </w:r>
      <w:r>
        <w:rPr>
          <w:rFonts w:hint="eastAsia"/>
          <w:lang w:eastAsia="zh-CN"/>
        </w:rPr>
        <w:t>“</w:t>
      </w:r>
      <w:r>
        <w:t>中国经验的概念化</w:t>
      </w:r>
      <w:r>
        <w:rPr>
          <w:rFonts w:hint="eastAsia"/>
          <w:lang w:eastAsia="zh-CN"/>
        </w:rPr>
        <w:t>”</w:t>
      </w:r>
      <w:r>
        <w:t>。费孝通在2003年提出的</w:t>
      </w:r>
      <w:r>
        <w:rPr>
          <w:rFonts w:hint="eastAsia"/>
          <w:lang w:eastAsia="zh-CN"/>
        </w:rPr>
        <w:t>“</w:t>
      </w:r>
      <w:r>
        <w:t>文化自觉</w:t>
      </w:r>
      <w:r>
        <w:rPr>
          <w:rFonts w:hint="eastAsia"/>
          <w:lang w:eastAsia="zh-CN"/>
        </w:rPr>
        <w:t>”</w:t>
      </w:r>
      <w:r>
        <w:t>论题——从中国经验中提炼的概念为何不具有普遍性——在中国学统中始终是一个开放的、未获解答的问题。</w:t>
      </w:r>
    </w:p>
    <w:p w14:paraId="25D768F7">
      <w:r>
        <w:rPr>
          <w:b/>
        </w:rPr>
        <w:t>制度断裂的决定性</w:t>
      </w:r>
      <w:r>
        <w:t xml:space="preserve"> 是中国学统最根本的结构特征。1952年院系调整不仅取消了社会学作为学科——它同时取消了社会学作为一种</w:t>
      </w:r>
      <w:r>
        <w:rPr>
          <w:rFonts w:hint="eastAsia"/>
          <w:lang w:eastAsia="zh-CN"/>
        </w:rPr>
        <w:t>“</w:t>
      </w:r>
      <w:r>
        <w:t>知识形态</w:t>
      </w:r>
      <w:r>
        <w:rPr>
          <w:rFonts w:hint="eastAsia"/>
          <w:lang w:eastAsia="zh-CN"/>
        </w:rPr>
        <w:t>”</w:t>
      </w:r>
      <w:r>
        <w:t>的合法性。社会学被定性为</w:t>
      </w:r>
      <w:r>
        <w:rPr>
          <w:rFonts w:hint="eastAsia"/>
          <w:lang w:eastAsia="zh-CN"/>
        </w:rPr>
        <w:t>“</w:t>
      </w:r>
      <w:r>
        <w:t>资产阶级伪科学</w:t>
      </w:r>
      <w:r>
        <w:rPr>
          <w:rFonts w:hint="eastAsia"/>
          <w:lang w:eastAsia="zh-CN"/>
        </w:rPr>
        <w:t>”</w:t>
      </w:r>
      <w:r>
        <w:t>，社会学家被分散到民族学院、财经学院、统计系等不同机构。二十七年的断裂（1952–1979）造成了中国学统的三个根本后果：第一，学术传承的断裂——1979年后的社会学家与1952年前的社会学家之间没有直接的师承关系，学科传统被迫以</w:t>
      </w:r>
      <w:r>
        <w:rPr>
          <w:rFonts w:hint="eastAsia"/>
          <w:lang w:eastAsia="zh-CN"/>
        </w:rPr>
        <w:t>“</w:t>
      </w:r>
      <w:r>
        <w:t>重新引进</w:t>
      </w:r>
      <w:r>
        <w:rPr>
          <w:rFonts w:hint="eastAsia"/>
          <w:lang w:eastAsia="zh-CN"/>
        </w:rPr>
        <w:t>”</w:t>
      </w:r>
      <w:r>
        <w:t>而非</w:t>
      </w:r>
      <w:r>
        <w:rPr>
          <w:rFonts w:hint="eastAsia"/>
          <w:lang w:eastAsia="zh-CN"/>
        </w:rPr>
        <w:t>“</w:t>
      </w:r>
      <w:r>
        <w:t>自然延续</w:t>
      </w:r>
      <w:r>
        <w:rPr>
          <w:rFonts w:hint="eastAsia"/>
          <w:lang w:eastAsia="zh-CN"/>
        </w:rPr>
        <w:t>”</w:t>
      </w:r>
      <w:r>
        <w:t>的方式恢复；第二，学术语言的断裂——1952年前的</w:t>
      </w:r>
      <w:r>
        <w:rPr>
          <w:rFonts w:hint="eastAsia"/>
          <w:lang w:eastAsia="zh-CN"/>
        </w:rPr>
        <w:t>“</w:t>
      </w:r>
      <w:r>
        <w:t>群学</w:t>
      </w:r>
      <w:r>
        <w:rPr>
          <w:rFonts w:hint="eastAsia"/>
          <w:lang w:eastAsia="zh-CN"/>
        </w:rPr>
        <w:t>”“</w:t>
      </w:r>
      <w:r>
        <w:t>社区研究</w:t>
      </w:r>
      <w:r>
        <w:rPr>
          <w:rFonts w:hint="eastAsia"/>
          <w:lang w:eastAsia="zh-CN"/>
        </w:rPr>
        <w:t>”“</w:t>
      </w:r>
      <w:r>
        <w:t>差序格局</w:t>
      </w:r>
      <w:r>
        <w:rPr>
          <w:rFonts w:hint="eastAsia"/>
          <w:lang w:eastAsia="zh-CN"/>
        </w:rPr>
        <w:t>”</w:t>
      </w:r>
      <w:r>
        <w:t>等概念在1979年后不再是学术语言的自然组成部分，而是需要</w:t>
      </w:r>
      <w:r>
        <w:rPr>
          <w:rFonts w:hint="eastAsia"/>
          <w:lang w:eastAsia="zh-CN"/>
        </w:rPr>
        <w:t>“</w:t>
      </w:r>
      <w:r>
        <w:t>重新发现</w:t>
      </w:r>
      <w:r>
        <w:rPr>
          <w:rFonts w:hint="eastAsia"/>
          <w:lang w:eastAsia="zh-CN"/>
        </w:rPr>
        <w:t>”</w:t>
      </w:r>
      <w:r>
        <w:t>的历史遗产；第三，学术制度设计的断裂——1979年后重建的社会学学科制度在大学组织、课程设置、评价体系等方面更多参照了美国当代社会学的制度模式，而非1952年前的制度遗产。</w:t>
      </w:r>
    </w:p>
    <w:p w14:paraId="08DC8A36">
      <w:r>
        <w:t>顾准在1952–1979年的断裂期中以私人写作的形式维持了一种独立的社会思想空间——他的</w:t>
      </w:r>
      <w:r>
        <w:rPr>
          <w:rFonts w:hint="eastAsia"/>
          <w:lang w:eastAsia="zh-CN"/>
        </w:rPr>
        <w:t>“</w:t>
      </w:r>
      <w:r>
        <w:t>经验主义</w:t>
      </w:r>
      <w:r>
        <w:rPr>
          <w:rFonts w:hint="eastAsia"/>
          <w:lang w:eastAsia="zh-CN"/>
        </w:rPr>
        <w:t>”</w:t>
      </w:r>
      <w:r>
        <w:t>传统在1979年后被重新发现，但这一</w:t>
      </w:r>
      <w:r>
        <w:rPr>
          <w:rFonts w:hint="eastAsia"/>
          <w:lang w:eastAsia="zh-CN"/>
        </w:rPr>
        <w:t>“</w:t>
      </w:r>
      <w:r>
        <w:t>地下传承</w:t>
      </w:r>
      <w:r>
        <w:rPr>
          <w:rFonts w:hint="eastAsia"/>
          <w:lang w:eastAsia="zh-CN"/>
        </w:rPr>
        <w:t>”</w:t>
      </w:r>
      <w:r>
        <w:t>与1979年后重建的大学学科制度之间缺乏制度性的连接。顾准的遗产因此更多是一种</w:t>
      </w:r>
      <w:r>
        <w:rPr>
          <w:rFonts w:hint="eastAsia"/>
          <w:lang w:eastAsia="zh-CN"/>
        </w:rPr>
        <w:t>“</w:t>
      </w:r>
      <w:r>
        <w:t>精神传统</w:t>
      </w:r>
      <w:r>
        <w:rPr>
          <w:rFonts w:hint="eastAsia"/>
          <w:lang w:eastAsia="zh-CN"/>
        </w:rPr>
        <w:t>”</w:t>
      </w:r>
      <w:r>
        <w:t>而非</w:t>
      </w:r>
      <w:r>
        <w:rPr>
          <w:rFonts w:hint="eastAsia"/>
          <w:lang w:eastAsia="zh-CN"/>
        </w:rPr>
        <w:t>“</w:t>
      </w:r>
      <w:r>
        <w:t>学术传统</w:t>
      </w:r>
      <w:r>
        <w:rPr>
          <w:rFonts w:hint="eastAsia"/>
          <w:lang w:eastAsia="zh-CN"/>
        </w:rPr>
        <w:t>”</w:t>
      </w:r>
      <w:r>
        <w:t>——它提供的是一种思想态度（经验主义、独立思考），而非一套具体的概念和方法。</w:t>
      </w:r>
    </w:p>
    <w:p w14:paraId="429B92A4">
      <w:r>
        <w:t>中国学统在全球社会学知识版图中的位置是一个尚未被充分讨论的问题。严复的翻译将中国社会学引入了全球知识交流，但翻译本身即是一种</w:t>
      </w:r>
      <w:r>
        <w:rPr>
          <w:rFonts w:hint="eastAsia"/>
          <w:lang w:eastAsia="zh-CN"/>
        </w:rPr>
        <w:t>“</w:t>
      </w:r>
      <w:r>
        <w:t>创造性的误读</w:t>
      </w:r>
      <w:r>
        <w:rPr>
          <w:rFonts w:hint="eastAsia"/>
          <w:lang w:eastAsia="zh-CN"/>
        </w:rPr>
        <w:t>”</w:t>
      </w:r>
      <w:r>
        <w:t>——</w:t>
      </w:r>
      <w:r>
        <w:rPr>
          <w:rFonts w:hint="eastAsia"/>
          <w:lang w:eastAsia="zh-CN"/>
        </w:rPr>
        <w:t>“</w:t>
      </w:r>
      <w:r>
        <w:t>天演</w:t>
      </w:r>
      <w:r>
        <w:rPr>
          <w:rFonts w:hint="eastAsia"/>
          <w:lang w:eastAsia="zh-CN"/>
        </w:rPr>
        <w:t>”</w:t>
      </w:r>
      <w:r>
        <w:t>不是</w:t>
      </w:r>
      <w:r>
        <w:rPr>
          <w:rFonts w:hint="eastAsia"/>
          <w:lang w:eastAsia="zh-CN"/>
        </w:rPr>
        <w:t>“</w:t>
      </w:r>
      <w:r>
        <w:t>进化</w:t>
      </w:r>
      <w:r>
        <w:rPr>
          <w:rFonts w:hint="eastAsia"/>
          <w:lang w:eastAsia="zh-CN"/>
        </w:rPr>
        <w:t>”</w:t>
      </w:r>
      <w:r>
        <w:t>，</w:t>
      </w:r>
      <w:r>
        <w:rPr>
          <w:rFonts w:hint="eastAsia"/>
          <w:lang w:eastAsia="zh-CN"/>
        </w:rPr>
        <w:t>“</w:t>
      </w:r>
      <w:r>
        <w:t>群学</w:t>
      </w:r>
      <w:r>
        <w:rPr>
          <w:rFonts w:hint="eastAsia"/>
          <w:lang w:eastAsia="zh-CN"/>
        </w:rPr>
        <w:t>”</w:t>
      </w:r>
      <w:r>
        <w:t>不是sociology。费孝通的差序格局是中国社会学对全球社会理论最重要的概念贡献，但它在英语学术语境中被归入</w:t>
      </w:r>
      <w:r>
        <w:rPr>
          <w:rFonts w:hint="eastAsia"/>
          <w:lang w:eastAsia="zh-CN"/>
        </w:rPr>
        <w:t>“</w:t>
      </w:r>
      <w:r>
        <w:t>中国特殊性</w:t>
      </w:r>
      <w:r>
        <w:rPr>
          <w:rFonts w:hint="eastAsia"/>
          <w:lang w:eastAsia="zh-CN"/>
        </w:rPr>
        <w:t>”</w:t>
      </w:r>
      <w:r>
        <w:t>而非</w:t>
      </w:r>
      <w:r>
        <w:rPr>
          <w:rFonts w:hint="eastAsia"/>
          <w:lang w:eastAsia="zh-CN"/>
        </w:rPr>
        <w:t>“</w:t>
      </w:r>
      <w:r>
        <w:t>普遍理论</w:t>
      </w:r>
      <w:r>
        <w:rPr>
          <w:rFonts w:hint="eastAsia"/>
          <w:lang w:eastAsia="zh-CN"/>
        </w:rPr>
        <w:t>”</w:t>
      </w:r>
      <w:r>
        <w:t>的范畴。海外中国研究传统（周雪光、赵鼎新、阎云翔等）正在改变这一格局——他们在英语学术期刊上发表的关于中国社会的研究，正在使</w:t>
      </w:r>
      <w:r>
        <w:rPr>
          <w:rFonts w:hint="eastAsia"/>
          <w:lang w:eastAsia="zh-CN"/>
        </w:rPr>
        <w:t>“</w:t>
      </w:r>
      <w:r>
        <w:t>中国经验</w:t>
      </w:r>
      <w:r>
        <w:rPr>
          <w:rFonts w:hint="eastAsia"/>
          <w:lang w:eastAsia="zh-CN"/>
        </w:rPr>
        <w:t>”</w:t>
      </w:r>
      <w:r>
        <w:t>成为全球社会理论建构的必要参照。但</w:t>
      </w:r>
      <w:r>
        <w:rPr>
          <w:rFonts w:hint="eastAsia"/>
          <w:lang w:eastAsia="zh-CN"/>
        </w:rPr>
        <w:t>“</w:t>
      </w:r>
      <w:r>
        <w:t>中国经验</w:t>
      </w:r>
      <w:r>
        <w:rPr>
          <w:rFonts w:hint="eastAsia"/>
          <w:lang w:eastAsia="zh-CN"/>
        </w:rPr>
        <w:t>”</w:t>
      </w:r>
      <w:r>
        <w:t>是否能够从</w:t>
      </w:r>
      <w:r>
        <w:rPr>
          <w:rFonts w:hint="eastAsia"/>
          <w:lang w:eastAsia="zh-CN"/>
        </w:rPr>
        <w:t>“</w:t>
      </w:r>
      <w:r>
        <w:t>案例</w:t>
      </w:r>
      <w:r>
        <w:rPr>
          <w:rFonts w:hint="eastAsia"/>
          <w:lang w:eastAsia="zh-CN"/>
        </w:rPr>
        <w:t>”</w:t>
      </w:r>
      <w:r>
        <w:t>层面上升到</w:t>
      </w:r>
      <w:r>
        <w:rPr>
          <w:rFonts w:hint="eastAsia"/>
          <w:lang w:eastAsia="zh-CN"/>
        </w:rPr>
        <w:t>“</w:t>
      </w:r>
      <w:r>
        <w:t>理论</w:t>
      </w:r>
      <w:r>
        <w:rPr>
          <w:rFonts w:hint="eastAsia"/>
          <w:lang w:eastAsia="zh-CN"/>
        </w:rPr>
        <w:t>”</w:t>
      </w:r>
      <w:r>
        <w:t>层面——它是否能提供新的概念、新的分析框架、新的理论命题——仍然是中国学统面对全球知识共同体时最根本的挑战。</w:t>
      </w:r>
    </w:p>
    <w:p w14:paraId="58859102">
      <w:pPr>
        <w:pStyle w:val="4"/>
      </w:pPr>
      <w:r>
        <w:t>东亚学统（日本·韩国）</w:t>
      </w:r>
    </w:p>
    <w:p w14:paraId="6F05CFDE">
      <w:pPr>
        <w:pStyle w:val="5"/>
      </w:pPr>
      <w:r>
        <w:t>日本学统</w:t>
      </w:r>
    </w:p>
    <w:p w14:paraId="36B77B5D">
      <w:pPr>
        <w:pStyle w:val="7"/>
      </w:pPr>
      <w:r>
        <w:t>【P189】福泽谕吉 Yukichi Fukuzawa（1835–1901）</w:t>
      </w:r>
    </w:p>
    <w:p w14:paraId="026871DC">
      <w:pPr>
        <w:pStyle w:val="166"/>
      </w:pPr>
      <w:r>
        <w:t>▎学术问题与思想起源</w:t>
      </w:r>
    </w:p>
    <w:p w14:paraId="561B52E0">
      <w:r>
        <w:t>福泽谕吉的思想生成于幕末维新期日本面临的双重危机：对外是西方列强的殖民压力——1853年培里来航后，不平等条约体系将日本纳入半殖民地秩序；对内是幕藩体制的治理失效——财政破产、身份制度僵化、知识生产被朱子学教条垄断。这两重危机在福泽处汇合为一个核心问题：日本何以从</w:t>
      </w:r>
      <w:r>
        <w:rPr>
          <w:rFonts w:hint="eastAsia"/>
          <w:lang w:eastAsia="zh-CN"/>
        </w:rPr>
        <w:t>“</w:t>
      </w:r>
      <w:r>
        <w:t>半开化</w:t>
      </w:r>
      <w:r>
        <w:rPr>
          <w:rFonts w:hint="eastAsia"/>
          <w:lang w:eastAsia="zh-CN"/>
        </w:rPr>
        <w:t>”</w:t>
      </w:r>
      <w:r>
        <w:t>状态进入</w:t>
      </w:r>
      <w:r>
        <w:rPr>
          <w:rFonts w:hint="eastAsia"/>
          <w:lang w:eastAsia="zh-CN"/>
        </w:rPr>
        <w:t>“</w:t>
      </w:r>
      <w:r>
        <w:t>文明</w:t>
      </w:r>
      <w:r>
        <w:rPr>
          <w:rFonts w:hint="eastAsia"/>
          <w:lang w:eastAsia="zh-CN"/>
        </w:rPr>
        <w:t>”</w:t>
      </w:r>
      <w:r>
        <w:t>？这一问题不是纯粹的知识论问题，而是文明存亡条件下的实践问题——福泽在1862年和1867年两次随幕府使节团出访欧美，亲眼见证了西方工业制度、教育制度和军事制度的社会效应。他对西方的观察不是旅行者的猎奇，而是改革者的测绘：何种制度安排产生了何种社会效果，这些效果能否被移植？</w:t>
      </w:r>
    </w:p>
    <w:p w14:paraId="23E20572">
      <w:r>
        <w:t>福泽的学术起点是兰学（荷兰学）。1854年入绪方洪庵的适塾学习荷兰语和西方医学，在此接触了以实证经验为基础的知识生产方式——解剖学对人体的精确描述与汉方医学的阴阳五行框架形成方法论对照。这一对照后来被福泽放大为</w:t>
      </w:r>
      <w:r>
        <w:rPr>
          <w:rFonts w:hint="eastAsia"/>
          <w:lang w:eastAsia="zh-CN"/>
        </w:rPr>
        <w:t>“</w:t>
      </w:r>
      <w:r>
        <w:t>文明</w:t>
      </w:r>
      <w:r>
        <w:rPr>
          <w:rFonts w:hint="eastAsia"/>
          <w:lang w:eastAsia="zh-CN"/>
        </w:rPr>
        <w:t>”</w:t>
      </w:r>
      <w:r>
        <w:t>与</w:t>
      </w:r>
      <w:r>
        <w:rPr>
          <w:rFonts w:hint="eastAsia"/>
          <w:lang w:eastAsia="zh-CN"/>
        </w:rPr>
        <w:t>“</w:t>
      </w:r>
      <w:r>
        <w:t>半开化</w:t>
      </w:r>
      <w:r>
        <w:rPr>
          <w:rFonts w:hint="eastAsia"/>
          <w:lang w:eastAsia="zh-CN"/>
        </w:rPr>
        <w:t>”</w:t>
      </w:r>
      <w:r>
        <w:t>的认识论差异：前者以经验验证为基础，后者以经典注释为权威。1862年随幕府使节团访问欧洲时，福泽关注的不是自然科学的发现，而是银行制度、邮政制度、选举制度和医院制度——这些</w:t>
      </w:r>
      <w:r>
        <w:rPr>
          <w:rFonts w:hint="eastAsia"/>
          <w:lang w:eastAsia="zh-CN"/>
        </w:rPr>
        <w:t>“</w:t>
      </w:r>
      <w:r>
        <w:t>制度</w:t>
      </w:r>
      <w:r>
        <w:rPr>
          <w:rFonts w:hint="eastAsia"/>
          <w:lang w:eastAsia="zh-CN"/>
        </w:rPr>
        <w:t>”</w:t>
      </w:r>
      <w:r>
        <w:t>构成了他理解</w:t>
      </w:r>
      <w:r>
        <w:rPr>
          <w:rFonts w:hint="eastAsia"/>
          <w:lang w:eastAsia="zh-CN"/>
        </w:rPr>
        <w:t>“</w:t>
      </w:r>
      <w:r>
        <w:t>文明</w:t>
      </w:r>
      <w:r>
        <w:rPr>
          <w:rFonts w:hint="eastAsia"/>
          <w:lang w:eastAsia="zh-CN"/>
        </w:rPr>
        <w:t>”</w:t>
      </w:r>
      <w:r>
        <w:t>的基本单元。</w:t>
      </w:r>
    </w:p>
    <w:p w14:paraId="076E2F1F">
      <w:r>
        <w:t>1868年明治维新后，新政府推行</w:t>
      </w:r>
      <w:r>
        <w:rPr>
          <w:rFonts w:hint="eastAsia"/>
          <w:lang w:eastAsia="zh-CN"/>
        </w:rPr>
        <w:t>“</w:t>
      </w:r>
      <w:r>
        <w:t>文明开化</w:t>
      </w:r>
      <w:r>
        <w:rPr>
          <w:rFonts w:hint="eastAsia"/>
          <w:lang w:eastAsia="zh-CN"/>
        </w:rPr>
        <w:t>”</w:t>
      </w:r>
      <w:r>
        <w:t>政策，但福泽拒绝进入政府任职。他在1880年《仕入心得》中解释：独立的知识人不应依附于权力，学问的价值在于培养</w:t>
      </w:r>
      <w:r>
        <w:rPr>
          <w:rFonts w:hint="eastAsia"/>
          <w:lang w:eastAsia="zh-CN"/>
        </w:rPr>
        <w:t>“</w:t>
      </w:r>
      <w:r>
        <w:t>独立自尊</w:t>
      </w:r>
      <w:r>
        <w:rPr>
          <w:rFonts w:hint="eastAsia"/>
          <w:lang w:eastAsia="zh-CN"/>
        </w:rPr>
        <w:t>”</w:t>
      </w:r>
      <w:r>
        <w:t>的人格，而非为政权服务。这一立场使福泽在制度上选择了私立教育机构——1858年在江户开设的兰学塾（庆应义塾前身）——而非帝国大学的教席，也使他的思想传播渠道不同于帝国大学体系内的学院社会学。</w:t>
      </w:r>
    </w:p>
    <w:p w14:paraId="12B0152C">
      <w:pPr>
        <w:pStyle w:val="166"/>
      </w:pPr>
      <w:r>
        <w:t>▎核心理论贡献</w:t>
      </w:r>
    </w:p>
    <w:p w14:paraId="7880CDB8">
      <w:r>
        <w:rPr>
          <w:b/>
        </w:rPr>
        <w:t>1860s末–1870s：文明论的建构。</w:t>
      </w:r>
      <w:r>
        <w:t xml:space="preserve"> 1875年《文明论之概略》是福泽思想的核心文本。该书提出文明→半开化→野蛮的三阶段框架：文明不是状态而是方向，不是本质属性而是发展程度。这一框架借用了巴克尔的《英国文明史》和基佐的《欧洲文明史》的进步史观，但福泽的转换在于——他将三阶段从描述性分类转化为规范性标准：日本应当从半开化走向文明。文明的标准不是抽象的理性，而是可观察的制度效能：铁路、邮政、银行、学校、报纸。福泽在此剥离了文明的道德内涵，将其还原为社会功能的实现程度。</w:t>
      </w:r>
    </w:p>
    <w:p w14:paraId="60EF3B49">
      <w:r>
        <w:t>《文明论之概略》的另一核心论题是</w:t>
      </w:r>
      <w:r>
        <w:rPr>
          <w:rFonts w:hint="eastAsia"/>
          <w:lang w:eastAsia="zh-CN"/>
        </w:rPr>
        <w:t>“</w:t>
      </w:r>
      <w:r>
        <w:t>智</w:t>
      </w:r>
      <w:r>
        <w:rPr>
          <w:rFonts w:hint="eastAsia"/>
          <w:lang w:eastAsia="zh-CN"/>
        </w:rPr>
        <w:t>”</w:t>
      </w:r>
      <w:r>
        <w:t>与</w:t>
      </w:r>
      <w:r>
        <w:rPr>
          <w:rFonts w:hint="eastAsia"/>
          <w:lang w:eastAsia="zh-CN"/>
        </w:rPr>
        <w:t>“</w:t>
      </w:r>
      <w:r>
        <w:t>德</w:t>
      </w:r>
      <w:r>
        <w:rPr>
          <w:rFonts w:hint="eastAsia"/>
          <w:lang w:eastAsia="zh-CN"/>
        </w:rPr>
        <w:t>”</w:t>
      </w:r>
      <w:r>
        <w:t>的区分。福泽将</w:t>
      </w:r>
      <w:r>
        <w:rPr>
          <w:rFonts w:hint="eastAsia"/>
          <w:lang w:eastAsia="zh-CN"/>
        </w:rPr>
        <w:t>“</w:t>
      </w:r>
      <w:r>
        <w:t>智</w:t>
      </w:r>
      <w:r>
        <w:rPr>
          <w:rFonts w:hint="eastAsia"/>
          <w:lang w:eastAsia="zh-CN"/>
        </w:rPr>
        <w:t>”</w:t>
      </w:r>
      <w:r>
        <w:t>分为</w:t>
      </w:r>
      <w:r>
        <w:rPr>
          <w:rFonts w:hint="eastAsia"/>
          <w:lang w:eastAsia="zh-CN"/>
        </w:rPr>
        <w:t>“</w:t>
      </w:r>
      <w:r>
        <w:t>私智</w:t>
      </w:r>
      <w:r>
        <w:rPr>
          <w:rFonts w:hint="eastAsia"/>
          <w:lang w:eastAsia="zh-CN"/>
        </w:rPr>
        <w:t>”</w:t>
      </w:r>
      <w:r>
        <w:t>（个人的聪明才智）和</w:t>
      </w:r>
      <w:r>
        <w:rPr>
          <w:rFonts w:hint="eastAsia"/>
          <w:lang w:eastAsia="zh-CN"/>
        </w:rPr>
        <w:t>“</w:t>
      </w:r>
      <w:r>
        <w:t>公智</w:t>
      </w:r>
      <w:r>
        <w:rPr>
          <w:rFonts w:hint="eastAsia"/>
          <w:lang w:eastAsia="zh-CN"/>
        </w:rPr>
        <w:t>”</w:t>
      </w:r>
      <w:r>
        <w:t>（探讨事物原理、发现新法则的智慧），将</w:t>
      </w:r>
      <w:r>
        <w:rPr>
          <w:rFonts w:hint="eastAsia"/>
          <w:lang w:eastAsia="zh-CN"/>
        </w:rPr>
        <w:t>“</w:t>
      </w:r>
      <w:r>
        <w:t>德</w:t>
      </w:r>
      <w:r>
        <w:rPr>
          <w:rFonts w:hint="eastAsia"/>
          <w:lang w:eastAsia="zh-CN"/>
        </w:rPr>
        <w:t>”</w:t>
      </w:r>
      <w:r>
        <w:t>分为</w:t>
      </w:r>
      <w:r>
        <w:rPr>
          <w:rFonts w:hint="eastAsia"/>
          <w:lang w:eastAsia="zh-CN"/>
        </w:rPr>
        <w:t>“</w:t>
      </w:r>
      <w:r>
        <w:t>私德</w:t>
      </w:r>
      <w:r>
        <w:rPr>
          <w:rFonts w:hint="eastAsia"/>
          <w:lang w:eastAsia="zh-CN"/>
        </w:rPr>
        <w:t>”</w:t>
      </w:r>
      <w:r>
        <w:t>（个人的道德操守）和</w:t>
      </w:r>
      <w:r>
        <w:rPr>
          <w:rFonts w:hint="eastAsia"/>
          <w:lang w:eastAsia="zh-CN"/>
        </w:rPr>
        <w:t>“</w:t>
      </w:r>
      <w:r>
        <w:t>公德</w:t>
      </w:r>
      <w:r>
        <w:rPr>
          <w:rFonts w:hint="eastAsia"/>
          <w:lang w:eastAsia="zh-CN"/>
        </w:rPr>
        <w:t>”</w:t>
      </w:r>
      <w:r>
        <w:t>（社会交往中的伦理规范）。他的论断是：日本社会重私德而轻公智，儒教道德修养的优先性压抑了探求原理的</w:t>
      </w:r>
      <w:r>
        <w:rPr>
          <w:rFonts w:hint="eastAsia"/>
          <w:lang w:eastAsia="zh-CN"/>
        </w:rPr>
        <w:t>“</w:t>
      </w:r>
      <w:r>
        <w:t>公智</w:t>
      </w:r>
      <w:r>
        <w:rPr>
          <w:rFonts w:hint="eastAsia"/>
          <w:lang w:eastAsia="zh-CN"/>
        </w:rPr>
        <w:t>”</w:t>
      </w:r>
      <w:r>
        <w:t>发展。文明的推进需要从</w:t>
      </w:r>
      <w:r>
        <w:rPr>
          <w:rFonts w:hint="eastAsia"/>
          <w:lang w:eastAsia="zh-CN"/>
        </w:rPr>
        <w:t>“</w:t>
      </w:r>
      <w:r>
        <w:t>私德</w:t>
      </w:r>
      <w:r>
        <w:rPr>
          <w:rFonts w:hint="eastAsia"/>
          <w:lang w:eastAsia="zh-CN"/>
        </w:rPr>
        <w:t>”</w:t>
      </w:r>
      <w:r>
        <w:t>优先转向</w:t>
      </w:r>
      <w:r>
        <w:rPr>
          <w:rFonts w:hint="eastAsia"/>
          <w:lang w:eastAsia="zh-CN"/>
        </w:rPr>
        <w:t>“</w:t>
      </w:r>
      <w:r>
        <w:t>公智</w:t>
      </w:r>
      <w:r>
        <w:rPr>
          <w:rFonts w:hint="eastAsia"/>
          <w:lang w:eastAsia="zh-CN"/>
        </w:rPr>
        <w:t>”</w:t>
      </w:r>
      <w:r>
        <w:t>优先——这一判断直接挑战了儒教知识体系的根本等级。</w:t>
      </w:r>
    </w:p>
    <w:p w14:paraId="0774AD7D">
      <w:r>
        <w:rPr>
          <w:b/>
        </w:rPr>
        <w:t>1880s：脱亚论与国家主义转向。</w:t>
      </w:r>
      <w:r>
        <w:t xml:space="preserve"> 1885年《脱亚论》提出日本应脱离亚洲（中国、朝鲜）的</w:t>
      </w:r>
      <w:r>
        <w:rPr>
          <w:rFonts w:hint="eastAsia"/>
          <w:lang w:eastAsia="zh-CN"/>
        </w:rPr>
        <w:t>“</w:t>
      </w:r>
      <w:r>
        <w:t>半开化</w:t>
      </w:r>
      <w:r>
        <w:rPr>
          <w:rFonts w:hint="eastAsia"/>
          <w:lang w:eastAsia="zh-CN"/>
        </w:rPr>
        <w:t>”</w:t>
      </w:r>
      <w:r>
        <w:t>状态，与西方文明国家结盟。该文在福泽思想中的位置存在争议：一种读法将其视为文明论的逻辑延伸——既然文明是方向，日本应向文明方向前进而脱离半开化的邻国；另一种读法将其视为福泽思想的断裂——从个人独立转向国家主义，文明论从规范标准退化为地缘政治修辞。这两种读法都有文献依据：福泽在1881年创办的《时事新报》中日益频繁地以</w:t>
      </w:r>
      <w:r>
        <w:rPr>
          <w:rFonts w:hint="eastAsia"/>
          <w:lang w:eastAsia="zh-CN"/>
        </w:rPr>
        <w:t>“</w:t>
      </w:r>
      <w:r>
        <w:t>国权</w:t>
      </w:r>
      <w:r>
        <w:rPr>
          <w:rFonts w:hint="eastAsia"/>
          <w:lang w:eastAsia="zh-CN"/>
        </w:rPr>
        <w:t>”</w:t>
      </w:r>
      <w:r>
        <w:t>论题压倒</w:t>
      </w:r>
      <w:r>
        <w:rPr>
          <w:rFonts w:hint="eastAsia"/>
          <w:lang w:eastAsia="zh-CN"/>
        </w:rPr>
        <w:t>“</w:t>
      </w:r>
      <w:r>
        <w:t>民权</w:t>
      </w:r>
      <w:r>
        <w:rPr>
          <w:rFonts w:hint="eastAsia"/>
          <w:lang w:eastAsia="zh-CN"/>
        </w:rPr>
        <w:t>”</w:t>
      </w:r>
      <w:r>
        <w:t>论题，但他在庆应义塾的教育实践中始终坚持</w:t>
      </w:r>
      <w:r>
        <w:rPr>
          <w:rFonts w:hint="eastAsia"/>
          <w:lang w:eastAsia="zh-CN"/>
        </w:rPr>
        <w:t>“</w:t>
      </w:r>
      <w:r>
        <w:t>独立自尊</w:t>
      </w:r>
      <w:r>
        <w:rPr>
          <w:rFonts w:hint="eastAsia"/>
          <w:lang w:eastAsia="zh-CN"/>
        </w:rPr>
        <w:t>”</w:t>
      </w:r>
      <w:r>
        <w:t>的个人主义原则。</w:t>
      </w:r>
    </w:p>
    <w:p w14:paraId="0F41F32C">
      <w:r>
        <w:t>福泽在1880年代对朝鲜和中国的态度发生了显著变化。1880年代初他支持朝鲜开化派（金玉均），资助朝鲜留学生赴日学习，试图以文明论框架推动朝鲜改革。1884年甲申政变失败后，福泽放弃了对朝鲜自主改革的期待，转向支持日本的国家扩张——这一转变与他在《脱亚论》中的立场一致，但与文明论中</w:t>
      </w:r>
      <w:r>
        <w:rPr>
          <w:rFonts w:hint="eastAsia"/>
          <w:lang w:eastAsia="zh-CN"/>
        </w:rPr>
        <w:t>“</w:t>
      </w:r>
      <w:r>
        <w:t>文明是内在发展而非外在强加</w:t>
      </w:r>
      <w:r>
        <w:rPr>
          <w:rFonts w:hint="eastAsia"/>
          <w:lang w:eastAsia="zh-CN"/>
        </w:rPr>
        <w:t>”</w:t>
      </w:r>
      <w:r>
        <w:t>的前提相矛盾。</w:t>
      </w:r>
    </w:p>
    <w:p w14:paraId="748D975B">
      <w:r>
        <w:rPr>
          <w:b/>
        </w:rPr>
        <w:t>1870s–1890s：教育实践与知识传播。</w:t>
      </w:r>
      <w:r>
        <w:t xml:space="preserve"> 福泽在庆应义塾中推行以英语为媒介的西方学术教育，课程涵盖经济学、物理学、化学、历史学和伦理学。他同时通过大量著述向公众传播西方知识——《西洋事情》（1866-1870）介绍西方制度，《学问之劝》（1872-1876）倡导</w:t>
      </w:r>
      <w:r>
        <w:rPr>
          <w:rFonts w:hint="eastAsia"/>
          <w:lang w:eastAsia="zh-CN"/>
        </w:rPr>
        <w:t>“</w:t>
      </w:r>
      <w:r>
        <w:t>学问</w:t>
      </w:r>
      <w:r>
        <w:rPr>
          <w:rFonts w:hint="eastAsia"/>
          <w:lang w:eastAsia="zh-CN"/>
        </w:rPr>
        <w:t>”</w:t>
      </w:r>
      <w:r>
        <w:t>为社会进步的基础——后者发行量据估计达数百万册，是明治时期最畅销的书籍之一。《学问之劝》开篇</w:t>
      </w:r>
      <w:r>
        <w:rPr>
          <w:rFonts w:hint="eastAsia"/>
          <w:lang w:eastAsia="zh-CN"/>
        </w:rPr>
        <w:t>“</w:t>
      </w:r>
      <w:r>
        <w:t>天不生人上之人，亦不生人下之人</w:t>
      </w:r>
      <w:r>
        <w:rPr>
          <w:rFonts w:hint="eastAsia"/>
          <w:lang w:eastAsia="zh-CN"/>
        </w:rPr>
        <w:t>”</w:t>
      </w:r>
      <w:r>
        <w:t>将北美独立宣言的平等原则转译为日本语境，但这一平等是起点平等（身份不应决定命运）而非结果平等，其制度含义是教育机会的开放而非社会财富的再分配。</w:t>
      </w:r>
    </w:p>
    <w:p w14:paraId="27C2A2AE">
      <w:pPr>
        <w:pStyle w:val="166"/>
      </w:pPr>
      <w:r>
        <w:t>▎学术对话与论战</w:t>
      </w:r>
    </w:p>
    <w:p w14:paraId="21F7A134">
      <w:r>
        <w:t>与儒教知识体系的对峙是福泽思想的基本张力。《文明论之概略》将儒学归入</w:t>
      </w:r>
      <w:r>
        <w:rPr>
          <w:rFonts w:hint="eastAsia"/>
          <w:lang w:eastAsia="zh-CN"/>
        </w:rPr>
        <w:t>“</w:t>
      </w:r>
      <w:r>
        <w:t>半开化</w:t>
      </w:r>
      <w:r>
        <w:rPr>
          <w:rFonts w:hint="eastAsia"/>
          <w:lang w:eastAsia="zh-CN"/>
        </w:rPr>
        <w:t>”</w:t>
      </w:r>
      <w:r>
        <w:t>阶段的知识形态——以经典注释为权威、以道德修养为优先、以身份等级为自然秩序。福泽同时代的儒学者西村茂树在《日本道德论》（1887）中提出以</w:t>
      </w:r>
      <w:r>
        <w:rPr>
          <w:rFonts w:hint="eastAsia"/>
          <w:lang w:eastAsia="zh-CN"/>
        </w:rPr>
        <w:t>“</w:t>
      </w:r>
      <w:r>
        <w:t>儒教为本、西学为用</w:t>
      </w:r>
      <w:r>
        <w:rPr>
          <w:rFonts w:hint="eastAsia"/>
          <w:lang w:eastAsia="zh-CN"/>
        </w:rPr>
        <w:t>”</w:t>
      </w:r>
      <w:r>
        <w:t>的道德重建方案，与福泽的</w:t>
      </w:r>
      <w:r>
        <w:rPr>
          <w:rFonts w:hint="eastAsia"/>
          <w:lang w:eastAsia="zh-CN"/>
        </w:rPr>
        <w:t>“</w:t>
      </w:r>
      <w:r>
        <w:t>公智优先</w:t>
      </w:r>
      <w:r>
        <w:rPr>
          <w:rFonts w:hint="eastAsia"/>
          <w:lang w:eastAsia="zh-CN"/>
        </w:rPr>
        <w:t>”</w:t>
      </w:r>
      <w:r>
        <w:t>立场直接对立。福泽的回应方式不是理论反驳而是制度竞争——庆应义塾与东京大学（帝国大学前身）分别代表了西方实证知识和传统汉学两条教育路线。</w:t>
      </w:r>
    </w:p>
    <w:p w14:paraId="61E40D95">
      <w:r>
        <w:t>与自由民权运动的关系是另一条对话线索。板垣退助等人1874年发起自由民权运动，要求开设国会、制定宪法。福泽在《文明论之概略》中论证民权是文明发展的自然结果，但反对在</w:t>
      </w:r>
      <w:r>
        <w:rPr>
          <w:rFonts w:hint="eastAsia"/>
          <w:lang w:eastAsia="zh-CN"/>
        </w:rPr>
        <w:t>“</w:t>
      </w:r>
      <w:r>
        <w:t>民智未开</w:t>
      </w:r>
      <w:r>
        <w:rPr>
          <w:rFonts w:hint="eastAsia"/>
          <w:lang w:eastAsia="zh-CN"/>
        </w:rPr>
        <w:t>”</w:t>
      </w:r>
      <w:r>
        <w:t>时立即实行议会政治——他主张先通过教育提升</w:t>
      </w:r>
      <w:r>
        <w:rPr>
          <w:rFonts w:hint="eastAsia"/>
          <w:lang w:eastAsia="zh-CN"/>
        </w:rPr>
        <w:t>“</w:t>
      </w:r>
      <w:r>
        <w:t>公智</w:t>
      </w:r>
      <w:r>
        <w:rPr>
          <w:rFonts w:hint="eastAsia"/>
          <w:lang w:eastAsia="zh-CN"/>
        </w:rPr>
        <w:t>”</w:t>
      </w:r>
      <w:r>
        <w:t>，再逐步开放政治参与。1881年福泽在《时事新报》中明确将</w:t>
      </w:r>
      <w:r>
        <w:rPr>
          <w:rFonts w:hint="eastAsia"/>
          <w:lang w:eastAsia="zh-CN"/>
        </w:rPr>
        <w:t>“</w:t>
      </w:r>
      <w:r>
        <w:t>国权</w:t>
      </w:r>
      <w:r>
        <w:rPr>
          <w:rFonts w:hint="eastAsia"/>
          <w:lang w:eastAsia="zh-CN"/>
        </w:rPr>
        <w:t>”</w:t>
      </w:r>
      <w:r>
        <w:t>（国家的对外权利）置于</w:t>
      </w:r>
      <w:r>
        <w:rPr>
          <w:rFonts w:hint="eastAsia"/>
          <w:lang w:eastAsia="zh-CN"/>
        </w:rPr>
        <w:t>“</w:t>
      </w:r>
      <w:r>
        <w:t>民权</w:t>
      </w:r>
      <w:r>
        <w:rPr>
          <w:rFonts w:hint="eastAsia"/>
          <w:lang w:eastAsia="zh-CN"/>
        </w:rPr>
        <w:t>”</w:t>
      </w:r>
      <w:r>
        <w:t>（国民的内部权利）之上，这一转向被自由民权派视为背叛。福泽的立场是：在殖民威胁下，国家独立是民权实现的前提条件——文明论的国际维度（文明国家间的竞争）压倒了国内维度（国民的政治权利）。</w:t>
      </w:r>
    </w:p>
    <w:p w14:paraId="7AE4316A">
      <w:pPr>
        <w:pStyle w:val="166"/>
      </w:pPr>
      <w:r>
        <w:t>▎制度化实践与学术场域位置</w:t>
      </w:r>
    </w:p>
    <w:p w14:paraId="0241BDEB">
      <w:r>
        <w:t>福泽终身未担任帝国大学教授或政府官职。庆应义塾（1858年创立）是其唯一的制度化平台，该塾从兰学塾发展为涵盖预科、本科和专科的私立大学。福泽拒绝了明治政府多次邀请入阁的提议，也拒绝了华族（贵族）身份。这一选择使福泽在学术场域中的位置不同于东京大学体系的学院学者——他的受众是普通公众（通过畅销书和报纸）和学生（通过庆应义塾），而非大学同行和政府官员。福泽通过《时事新报》（1882年创刊）建立了知识</w:t>
      </w:r>
      <w:r>
        <w:rPr>
          <w:rFonts w:hint="eastAsia"/>
          <w:lang w:eastAsia="zh-CN"/>
        </w:rPr>
        <w:t>－</w:t>
      </w:r>
      <w:r>
        <w:t>舆论的传播渠道，其影响力更多来自公众舆论场而非学术体制内。</w:t>
      </w:r>
    </w:p>
    <w:p w14:paraId="5E45ACBC">
      <w:pPr>
        <w:pStyle w:val="166"/>
      </w:pPr>
      <w:r>
        <w:t>▎学术影响与接受</w:t>
      </w:r>
    </w:p>
    <w:p w14:paraId="3E2A8655">
      <w:r>
        <w:t>在日本社会学制度化进程中，福泽的文明论框架提供了基本的</w:t>
      </w:r>
      <w:r>
        <w:rPr>
          <w:rFonts w:hint="eastAsia"/>
          <w:lang w:eastAsia="zh-CN"/>
        </w:rPr>
        <w:t>“</w:t>
      </w:r>
      <w:r>
        <w:t>现代化</w:t>
      </w:r>
      <w:r>
        <w:rPr>
          <w:rFonts w:hint="eastAsia"/>
          <w:lang w:eastAsia="zh-CN"/>
        </w:rPr>
        <w:t>”</w:t>
      </w:r>
      <w:r>
        <w:t>问题意识——日本社会如何从传统走向现代。这一框架在20世纪初期被日本社会学家以不同方式继承：高田保马将文明论转化为</w:t>
      </w:r>
      <w:r>
        <w:rPr>
          <w:rFonts w:hint="eastAsia"/>
          <w:lang w:eastAsia="zh-CN"/>
        </w:rPr>
        <w:t>“</w:t>
      </w:r>
      <w:r>
        <w:t>总社会学</w:t>
      </w:r>
      <w:r>
        <w:rPr>
          <w:rFonts w:hint="eastAsia"/>
          <w:lang w:eastAsia="zh-CN"/>
        </w:rPr>
        <w:t>”</w:t>
      </w:r>
      <w:r>
        <w:t>的理论框架，将社会进化论纳入社会学制度化进程；战后福武直的农村社会学研究则以</w:t>
      </w:r>
      <w:r>
        <w:rPr>
          <w:rFonts w:hint="eastAsia"/>
          <w:lang w:eastAsia="zh-CN"/>
        </w:rPr>
        <w:t>“</w:t>
      </w:r>
      <w:r>
        <w:t>现代化</w:t>
      </w:r>
      <w:r>
        <w:rPr>
          <w:rFonts w:hint="eastAsia"/>
          <w:lang w:eastAsia="zh-CN"/>
        </w:rPr>
        <w:t>”</w:t>
      </w:r>
      <w:r>
        <w:t>为基本问题意识，但将福泽的规范框架（文明vs半开化）转化为经验研究的对象（日本农村在现代化中的实际变迁）。</w:t>
      </w:r>
    </w:p>
    <w:p w14:paraId="05BBA2C8">
      <w:r>
        <w:t>在战后日本的接受中，丸山真男在《福泽谕吉与日本近代化》（1986年英文版，日文版1992年）中将福泽重新阐释为日本自由主义的先驱，强调其</w:t>
      </w:r>
      <w:r>
        <w:rPr>
          <w:rFonts w:hint="eastAsia"/>
          <w:lang w:eastAsia="zh-CN"/>
        </w:rPr>
        <w:t>“</w:t>
      </w:r>
      <w:r>
        <w:t>独立自尊</w:t>
      </w:r>
      <w:r>
        <w:rPr>
          <w:rFonts w:hint="eastAsia"/>
          <w:lang w:eastAsia="zh-CN"/>
        </w:rPr>
        <w:t>”</w:t>
      </w:r>
      <w:r>
        <w:t>理念与天皇制国家主义的张力。这一读法与竹内好1960年在《日本与亚洲》中对福泽的批判形成对照——竹内好认为福泽的脱亚论开启了日本亚洲主义的帝国主义转向，</w:t>
      </w:r>
      <w:r>
        <w:rPr>
          <w:rFonts w:hint="eastAsia"/>
          <w:lang w:eastAsia="zh-CN"/>
        </w:rPr>
        <w:t>“</w:t>
      </w:r>
      <w:r>
        <w:t>文明</w:t>
      </w:r>
      <w:r>
        <w:rPr>
          <w:rFonts w:hint="eastAsia"/>
          <w:lang w:eastAsia="zh-CN"/>
        </w:rPr>
        <w:t>”</w:t>
      </w:r>
      <w:r>
        <w:t>标准成为殖民扩张的修辞。</w:t>
      </w:r>
    </w:p>
    <w:p w14:paraId="047548D1">
      <w:r>
        <w:t>在更广泛的东亚知识界，福泽的文明论框架产生了一种深层的接受效应：现代化=西方化这一等式虽然不是福泽的明确主张，但在文明→半开化→野蛮的三阶段框架中，</w:t>
      </w:r>
      <w:r>
        <w:rPr>
          <w:rFonts w:hint="eastAsia"/>
          <w:lang w:eastAsia="zh-CN"/>
        </w:rPr>
        <w:t>“</w:t>
      </w:r>
      <w:r>
        <w:t>文明</w:t>
      </w:r>
      <w:r>
        <w:rPr>
          <w:rFonts w:hint="eastAsia"/>
          <w:lang w:eastAsia="zh-CN"/>
        </w:rPr>
        <w:t>”</w:t>
      </w:r>
      <w:r>
        <w:t>的实际所指就是西方制度，这一框架为后发国家的现代化话语提供了基本语法。</w:t>
      </w:r>
    </w:p>
    <w:p w14:paraId="657EEE15">
      <w:pPr>
        <w:pStyle w:val="166"/>
      </w:pPr>
      <w:r>
        <w:t>▎β映射</w:t>
      </w:r>
    </w:p>
    <w:p w14:paraId="5DA5CE2B">
      <w:pPr>
        <w:pStyle w:val="165"/>
      </w:pPr>
      <w:r>
        <w:t>borne_concepts: [C_文明论</w:t>
      </w:r>
      <w:r>
        <w:rPr>
          <w:rFonts w:hint="eastAsia"/>
          <w:lang w:eastAsia="zh-CN"/>
        </w:rPr>
        <w:t>，</w:t>
      </w:r>
      <w:r>
        <w:t xml:space="preserve"> C_脱亚入欧</w:t>
      </w:r>
      <w:r>
        <w:rPr>
          <w:rFonts w:hint="eastAsia"/>
          <w:lang w:eastAsia="zh-CN"/>
        </w:rPr>
        <w:t>，</w:t>
      </w:r>
      <w:r>
        <w:t xml:space="preserve"> C_独立自尊</w:t>
      </w:r>
      <w:r>
        <w:rPr>
          <w:rFonts w:hint="eastAsia"/>
          <w:lang w:eastAsia="zh-CN"/>
        </w:rPr>
        <w:t>，</w:t>
      </w:r>
      <w:r>
        <w:t xml:space="preserve"> C_智德区分</w:t>
      </w:r>
      <w:r>
        <w:rPr>
          <w:rFonts w:hint="eastAsia"/>
          <w:lang w:eastAsia="zh-CN"/>
        </w:rPr>
        <w:t>，</w:t>
      </w:r>
      <w:r>
        <w:t xml:space="preserve"> C_三阶段文明观]</w:t>
      </w:r>
    </w:p>
    <w:p w14:paraId="5AD06ADA">
      <w:pPr>
        <w:pStyle w:val="165"/>
      </w:pPr>
      <w:r>
        <w:t>contested_concepts: [C_文明与半开化</w:t>
      </w:r>
      <w:r>
        <w:rPr>
          <w:rFonts w:hint="eastAsia"/>
          <w:lang w:eastAsia="zh-CN"/>
        </w:rPr>
        <w:t>，</w:t>
      </w:r>
      <w:r>
        <w:t xml:space="preserve"> C_国权与民权</w:t>
      </w:r>
      <w:r>
        <w:rPr>
          <w:rFonts w:hint="eastAsia"/>
          <w:lang w:eastAsia="zh-CN"/>
        </w:rPr>
        <w:t>，</w:t>
      </w:r>
      <w:r>
        <w:t xml:space="preserve"> C_公智与私德]</w:t>
      </w:r>
    </w:p>
    <w:p w14:paraId="3ABC7AF7">
      <w:pPr>
        <w:pStyle w:val="165"/>
      </w:pPr>
      <w:r>
        <w:t>school: S033</w:t>
      </w:r>
      <w:r>
        <w:rPr>
          <w:rFonts w:hint="eastAsia"/>
          <w:lang w:eastAsia="zh-CN"/>
        </w:rPr>
        <w:t>（</w:t>
      </w:r>
      <w:r>
        <w:t>日本启蒙</w:t>
      </w:r>
      <w:r>
        <w:rPr>
          <w:rFonts w:hint="eastAsia"/>
          <w:lang w:eastAsia="zh-CN"/>
        </w:rPr>
        <w:t>）</w:t>
      </w:r>
    </w:p>
    <w:p w14:paraId="00151058">
      <w:pPr>
        <w:pStyle w:val="165"/>
      </w:pPr>
      <w:r>
        <w:t>cross_schools: []</w:t>
      </w:r>
    </w:p>
    <w:p w14:paraId="6693A072">
      <w:pPr>
        <w:pStyle w:val="165"/>
      </w:pPr>
      <w:r>
        <w:t>macro_period: T2</w:t>
      </w:r>
    </w:p>
    <w:p w14:paraId="42FB6FA6">
      <w:pPr>
        <w:pStyle w:val="7"/>
      </w:pPr>
      <w:r>
        <w:t>【P190】高田保马 Yasuma Takata（1883–1972）</w:t>
      </w:r>
    </w:p>
    <w:p w14:paraId="57995AFB">
      <w:pPr>
        <w:pStyle w:val="166"/>
      </w:pPr>
      <w:r>
        <w:t>▎学术问题与思想起源</w:t>
      </w:r>
    </w:p>
    <w:p w14:paraId="6F4B73DB">
      <w:r>
        <w:t>高田保马的学术生涯始于明治末期日本社会学从</w:t>
      </w:r>
      <w:r>
        <w:rPr>
          <w:rFonts w:hint="eastAsia"/>
          <w:lang w:eastAsia="zh-CN"/>
        </w:rPr>
        <w:t>“</w:t>
      </w:r>
      <w:r>
        <w:t>翻译学科</w:t>
      </w:r>
      <w:r>
        <w:rPr>
          <w:rFonts w:hint="eastAsia"/>
          <w:lang w:eastAsia="zh-CN"/>
        </w:rPr>
        <w:t>”</w:t>
      </w:r>
      <w:r>
        <w:t>向</w:t>
      </w:r>
      <w:r>
        <w:rPr>
          <w:rFonts w:hint="eastAsia"/>
          <w:lang w:eastAsia="zh-CN"/>
        </w:rPr>
        <w:t>“</w:t>
      </w:r>
      <w:r>
        <w:t>制度化学科</w:t>
      </w:r>
      <w:r>
        <w:rPr>
          <w:rFonts w:hint="eastAsia"/>
          <w:lang w:eastAsia="zh-CN"/>
        </w:rPr>
        <w:t>”</w:t>
      </w:r>
      <w:r>
        <w:t>的转折点。1907年东京帝国大学开设社会学讲座，由建部遯吾担任首任讲座教授——建部将斯宾塞的社会进化论和孔德的实证主义综合为</w:t>
      </w:r>
      <w:r>
        <w:rPr>
          <w:rFonts w:hint="eastAsia"/>
          <w:lang w:eastAsia="zh-CN"/>
        </w:rPr>
        <w:t>“</w:t>
      </w:r>
      <w:r>
        <w:t>综合社会学</w:t>
      </w:r>
      <w:r>
        <w:rPr>
          <w:rFonts w:hint="eastAsia"/>
          <w:lang w:eastAsia="zh-CN"/>
        </w:rPr>
        <w:t>”</w:t>
      </w:r>
      <w:r>
        <w:t>框架，但这一综合更多是翻译性的而非创造性的。高田保马1910年毕业于东京帝国大学社会学专业，在建部遯吾指导下接受实证主义训练，但很快对建部的</w:t>
      </w:r>
      <w:r>
        <w:rPr>
          <w:rFonts w:hint="eastAsia"/>
          <w:lang w:eastAsia="zh-CN"/>
        </w:rPr>
        <w:t>“</w:t>
      </w:r>
      <w:r>
        <w:t>综合社会学</w:t>
      </w:r>
      <w:r>
        <w:rPr>
          <w:rFonts w:hint="eastAsia"/>
          <w:lang w:eastAsia="zh-CN"/>
        </w:rPr>
        <w:t>”</w:t>
      </w:r>
      <w:r>
        <w:t>框架产生不满——该框架缺乏清晰的概念定义和逻辑推演，更多是西方理论的罗列而非系统的理论建构。</w:t>
      </w:r>
    </w:p>
    <w:p w14:paraId="2C0CBA86">
      <w:r>
        <w:t>高田保马的问题意识形成于1910年代日本社会科学的两条路线之争：一条是受德国历史学派影响的</w:t>
      </w:r>
      <w:r>
        <w:rPr>
          <w:rFonts w:hint="eastAsia"/>
          <w:lang w:eastAsia="zh-CN"/>
        </w:rPr>
        <w:t>“</w:t>
      </w:r>
      <w:r>
        <w:t>文化科学</w:t>
      </w:r>
      <w:r>
        <w:rPr>
          <w:rFonts w:hint="eastAsia"/>
          <w:lang w:eastAsia="zh-CN"/>
        </w:rPr>
        <w:t>”</w:t>
      </w:r>
      <w:r>
        <w:t>路线，强调社会现象的历史个殊性和理解方法；另一条是受英法实证主义影响的</w:t>
      </w:r>
      <w:r>
        <w:rPr>
          <w:rFonts w:hint="eastAsia"/>
          <w:lang w:eastAsia="zh-CN"/>
        </w:rPr>
        <w:t>“</w:t>
      </w:r>
      <w:r>
        <w:t>自然科学</w:t>
      </w:r>
      <w:r>
        <w:rPr>
          <w:rFonts w:hint="eastAsia"/>
          <w:lang w:eastAsia="zh-CN"/>
        </w:rPr>
        <w:t>”</w:t>
      </w:r>
      <w:r>
        <w:t>路线，强调社会现象的规律性和因果说明。高田不满足于任何一方的立场——他认为德国路线放弃了理论的普遍性，英法路线忽视了社会的规范维度。他试图建构一个既能满足理论普遍性要求、又能容纳社会规范性的</w:t>
      </w:r>
      <w:r>
        <w:rPr>
          <w:rFonts w:hint="eastAsia"/>
          <w:lang w:eastAsia="zh-CN"/>
        </w:rPr>
        <w:t>“</w:t>
      </w:r>
      <w:r>
        <w:t>总社会学</w:t>
      </w:r>
      <w:r>
        <w:rPr>
          <w:rFonts w:hint="eastAsia"/>
          <w:lang w:eastAsia="zh-CN"/>
        </w:rPr>
        <w:t>”</w:t>
      </w:r>
      <w:r>
        <w:t>体系。</w:t>
      </w:r>
    </w:p>
    <w:p w14:paraId="54F8B421">
      <w:r>
        <w:t>1915年高田发表《社会学原理》，这是日本学者首次系统建构独立的社会学理论体系。该书的逻辑起点是</w:t>
      </w:r>
      <w:r>
        <w:rPr>
          <w:rFonts w:hint="eastAsia"/>
          <w:lang w:eastAsia="zh-CN"/>
        </w:rPr>
        <w:t>“</w:t>
      </w:r>
      <w:r>
        <w:t>社会力</w:t>
      </w:r>
      <w:r>
        <w:rPr>
          <w:rFonts w:hint="eastAsia"/>
          <w:lang w:eastAsia="zh-CN"/>
        </w:rPr>
        <w:t>”</w:t>
      </w:r>
      <w:r>
        <w:t>概念——社会由个体间的相互作用力构成，社会学的任务是发现这些力的规律。这一设定同时拒绝了斯宾塞的社会有机体类比（社会不是有机体而是力的系统）和齐美尔的社会互动论（互动是力的表现而非力的本质），试图在社会物理学的隐喻下重建社会学的理论基础。</w:t>
      </w:r>
    </w:p>
    <w:p w14:paraId="14CF01C5">
      <w:pPr>
        <w:pStyle w:val="166"/>
      </w:pPr>
      <w:r>
        <w:t>▎核心理论贡献</w:t>
      </w:r>
    </w:p>
    <w:p w14:paraId="60D1BA66">
      <w:r>
        <w:rPr>
          <w:b/>
        </w:rPr>
        <w:t>1910s–1920s：总社会学体系。</w:t>
      </w:r>
      <w:r>
        <w:t xml:space="preserve"> 《社会学原理》（1915）和《总社会学》（1922）构成高田理论体系的两部核心文本。</w:t>
      </w:r>
      <w:r>
        <w:rPr>
          <w:rFonts w:hint="eastAsia"/>
          <w:lang w:eastAsia="zh-CN"/>
        </w:rPr>
        <w:t>“</w:t>
      </w:r>
      <w:r>
        <w:t>总社会学</w:t>
      </w:r>
      <w:r>
        <w:rPr>
          <w:rFonts w:hint="eastAsia"/>
          <w:lang w:eastAsia="zh-CN"/>
        </w:rPr>
        <w:t>”</w:t>
      </w:r>
      <w:r>
        <w:t>的命名指向一个理论野心：社会学不应是若干专题领域的集合（家庭社会学、犯罪社会学、宗教社会学等），而应是一个以基本概念和基本定律为核心的演绎系统。高田为此设定了三层次结构：社会静力学（社会结构的分析）、社会动力学（社会变迁的规律）、社会规范学（社会规范的起源和功能）。第三层次是高田的独创——他在实证主义框架中为规范分析保留了位置，将</w:t>
      </w:r>
      <w:r>
        <w:rPr>
          <w:rFonts w:hint="eastAsia"/>
          <w:lang w:eastAsia="zh-CN"/>
        </w:rPr>
        <w:t>“</w:t>
      </w:r>
      <w:r>
        <w:t>社会规范</w:t>
      </w:r>
      <w:r>
        <w:rPr>
          <w:rFonts w:hint="eastAsia"/>
          <w:lang w:eastAsia="zh-CN"/>
        </w:rPr>
        <w:t>”</w:t>
      </w:r>
      <w:r>
        <w:t>定义为</w:t>
      </w:r>
      <w:r>
        <w:rPr>
          <w:rFonts w:hint="eastAsia"/>
          <w:lang w:eastAsia="zh-CN"/>
        </w:rPr>
        <w:t>“</w:t>
      </w:r>
      <w:r>
        <w:t>社会力的均衡状态所要求的行为模式</w:t>
      </w:r>
      <w:r>
        <w:rPr>
          <w:rFonts w:hint="eastAsia"/>
          <w:lang w:eastAsia="zh-CN"/>
        </w:rPr>
        <w:t>”</w:t>
      </w:r>
      <w:r>
        <w:t>。</w:t>
      </w:r>
    </w:p>
    <w:p w14:paraId="5D72496D">
      <w:r>
        <w:t>在社会静力学层面，高田提出了</w:t>
      </w:r>
      <w:r>
        <w:rPr>
          <w:rFonts w:hint="eastAsia"/>
          <w:lang w:eastAsia="zh-CN"/>
        </w:rPr>
        <w:t>“</w:t>
      </w:r>
      <w:r>
        <w:t>社会结合</w:t>
      </w:r>
      <w:r>
        <w:rPr>
          <w:rFonts w:hint="eastAsia"/>
          <w:lang w:eastAsia="zh-CN"/>
        </w:rPr>
        <w:t>”</w:t>
      </w:r>
      <w:r>
        <w:t>的类型学：结合性社会（以共同目的为基础）、融合性社会（以情感纽带为基础）、强制型社会（以权力支配为基础）。这一类型学受到滕尼斯的共同体</w:t>
      </w:r>
      <w:r>
        <w:rPr>
          <w:rFonts w:hint="eastAsia"/>
          <w:lang w:eastAsia="zh-CN"/>
        </w:rPr>
        <w:t>－</w:t>
      </w:r>
      <w:r>
        <w:t>社会区分的影响，但高田的修正在于——他拒绝了滕尼斯将共同体视为历史起点的进化论预设，认为三种结合类型可以同时存在于任何社会中。</w:t>
      </w:r>
    </w:p>
    <w:p w14:paraId="105DA9F6">
      <w:r>
        <w:rPr>
          <w:b/>
        </w:rPr>
        <w:t>1920s–1940s：农村社会学与人口理论。</w:t>
      </w:r>
      <w:r>
        <w:t xml:space="preserve"> 1920年代后，高田将理论兴趣转向农村社会学和人口问题。他在《农村社会学》（1934）中分析了日本农村的社会结构，核心论题是日本农村的</w:t>
      </w:r>
      <w:r>
        <w:rPr>
          <w:rFonts w:hint="eastAsia"/>
          <w:lang w:eastAsia="zh-CN"/>
        </w:rPr>
        <w:t>“</w:t>
      </w:r>
      <w:r>
        <w:t>家</w:t>
      </w:r>
      <w:r>
        <w:rPr>
          <w:rFonts w:hint="eastAsia"/>
          <w:lang w:eastAsia="zh-CN"/>
        </w:rPr>
        <w:t>”</w:t>
      </w:r>
      <w:r>
        <w:t>制度如何影响了社会结合方式——</w:t>
      </w:r>
      <w:r>
        <w:rPr>
          <w:rFonts w:hint="eastAsia"/>
          <w:lang w:eastAsia="zh-CN"/>
        </w:rPr>
        <w:t>“</w:t>
      </w:r>
      <w:r>
        <w:t>家</w:t>
      </w:r>
      <w:r>
        <w:rPr>
          <w:rFonts w:hint="eastAsia"/>
          <w:lang w:eastAsia="zh-CN"/>
        </w:rPr>
        <w:t>”</w:t>
      </w:r>
      <w:r>
        <w:t>（ie）不是西方意义上的家庭（基于血缘和婚姻的自然单位），而是一个以家业继承为轴心的制度性存在。这一分析后来被中根千枝的</w:t>
      </w:r>
      <w:r>
        <w:rPr>
          <w:rFonts w:hint="eastAsia"/>
          <w:lang w:eastAsia="zh-CN"/>
        </w:rPr>
        <w:t>“</w:t>
      </w:r>
      <w:r>
        <w:t>纵向社会</w:t>
      </w:r>
      <w:r>
        <w:rPr>
          <w:rFonts w:hint="eastAsia"/>
          <w:lang w:eastAsia="zh-CN"/>
        </w:rPr>
        <w:t>”</w:t>
      </w:r>
      <w:r>
        <w:t>论所继承和转化。在人口理论方面，高田在《人口理论》（1935）中提出</w:t>
      </w:r>
      <w:r>
        <w:rPr>
          <w:rFonts w:hint="eastAsia"/>
          <w:lang w:eastAsia="zh-CN"/>
        </w:rPr>
        <w:t>“</w:t>
      </w:r>
      <w:r>
        <w:t>适度人口</w:t>
      </w:r>
      <w:r>
        <w:rPr>
          <w:rFonts w:hint="eastAsia"/>
          <w:lang w:eastAsia="zh-CN"/>
        </w:rPr>
        <w:t>”</w:t>
      </w:r>
      <w:r>
        <w:t>概念——最优人口规模取决于技术水平、资源禀赋和社会组织形式的共同作用，而非单纯的经济计算。这一观点与当时日本政府鼓励人口增长的政策相冲突。</w:t>
      </w:r>
    </w:p>
    <w:p w14:paraId="55505F6A">
      <w:r>
        <w:rPr>
          <w:b/>
        </w:rPr>
        <w:t>制度化贡献。</w:t>
      </w:r>
      <w:r>
        <w:t xml:space="preserve"> 高田保马是日本社会学制度化进程中的关键人物。1922年京都帝国大学设立社会学讲座，高田任首任讲座教授。他在京都大学建立的社会学研究群体成为关西社会学的学术中心，与东京大学的社会学传统形成制度上的双中心格局。1947年参与创建日本社会学会，推动战后社会学重建。</w:t>
      </w:r>
    </w:p>
    <w:p w14:paraId="217488A1">
      <w:pPr>
        <w:pStyle w:val="166"/>
      </w:pPr>
      <w:r>
        <w:t>▎学术对话与论战</w:t>
      </w:r>
    </w:p>
    <w:p w14:paraId="1677AE6A">
      <w:r>
        <w:t>与建部遯吾的分歧是高田学术生涯的起点。建部的</w:t>
      </w:r>
      <w:r>
        <w:rPr>
          <w:rFonts w:hint="eastAsia"/>
          <w:lang w:eastAsia="zh-CN"/>
        </w:rPr>
        <w:t>“</w:t>
      </w:r>
      <w:r>
        <w:t>综合社会学</w:t>
      </w:r>
      <w:r>
        <w:rPr>
          <w:rFonts w:hint="eastAsia"/>
          <w:lang w:eastAsia="zh-CN"/>
        </w:rPr>
        <w:t>”</w:t>
      </w:r>
      <w:r>
        <w:t>以斯宾塞进化论为框架，高田认为这一框架缺乏理论纪律——没有清晰的概念定义和演绎结构。高田在《社会学原理》中明确声明：社会学需要的是</w:t>
      </w:r>
      <w:r>
        <w:rPr>
          <w:rFonts w:hint="eastAsia"/>
          <w:lang w:eastAsia="zh-CN"/>
        </w:rPr>
        <w:t>“</w:t>
      </w:r>
      <w:r>
        <w:t>原理</w:t>
      </w:r>
      <w:r>
        <w:rPr>
          <w:rFonts w:hint="eastAsia"/>
          <w:lang w:eastAsia="zh-CN"/>
        </w:rPr>
        <w:t>”</w:t>
      </w:r>
      <w:r>
        <w:t>而非</w:t>
      </w:r>
      <w:r>
        <w:rPr>
          <w:rFonts w:hint="eastAsia"/>
          <w:lang w:eastAsia="zh-CN"/>
        </w:rPr>
        <w:t>“</w:t>
      </w:r>
      <w:r>
        <w:t>综合</w:t>
      </w:r>
      <w:r>
        <w:rPr>
          <w:rFonts w:hint="eastAsia"/>
          <w:lang w:eastAsia="zh-CN"/>
        </w:rPr>
        <w:t>”</w:t>
      </w:r>
      <w:r>
        <w:t>，</w:t>
      </w:r>
      <w:r>
        <w:rPr>
          <w:rFonts w:hint="eastAsia"/>
          <w:lang w:eastAsia="zh-CN"/>
        </w:rPr>
        <w:t>“</w:t>
      </w:r>
      <w:r>
        <w:t>总</w:t>
      </w:r>
      <w:r>
        <w:rPr>
          <w:rFonts w:hint="eastAsia"/>
          <w:lang w:eastAsia="zh-CN"/>
        </w:rPr>
        <w:t>”</w:t>
      </w:r>
      <w:r>
        <w:t>社会学的</w:t>
      </w:r>
      <w:r>
        <w:rPr>
          <w:rFonts w:hint="eastAsia"/>
          <w:lang w:eastAsia="zh-CN"/>
        </w:rPr>
        <w:t>“</w:t>
      </w:r>
      <w:r>
        <w:t>总</w:t>
      </w:r>
      <w:r>
        <w:rPr>
          <w:rFonts w:hint="eastAsia"/>
          <w:lang w:eastAsia="zh-CN"/>
        </w:rPr>
        <w:t>”</w:t>
      </w:r>
      <w:r>
        <w:t>不是内容的全面覆盖而是理论基础的统一。建部对此的回应未见详细记录，但两人在东京帝国大学社会学讲座的位置之争——建部坚守东京，高田转赴京都——客观上形成了关东</w:t>
      </w:r>
      <w:r>
        <w:rPr>
          <w:rFonts w:hint="eastAsia"/>
          <w:lang w:eastAsia="zh-CN"/>
        </w:rPr>
        <w:t>－</w:t>
      </w:r>
      <w:r>
        <w:t>关西两个社会学中心的制度分野。</w:t>
      </w:r>
    </w:p>
    <w:p w14:paraId="483C0A58">
      <w:r>
        <w:t>与户田贞三的论争涉及社会学的方法论定位。户田贞三1920年代从芝加哥大学回国后引入美国经验社会学方法，强调统计调查和定量分析。高田则坚持理论社会学的优先性——没有理论框架的经验调查只是数据堆砌。这场论争在1924年日本社会学大会上公开化，其后续效应是日本社会学在1930-1950年代形成了</w:t>
      </w:r>
      <w:r>
        <w:rPr>
          <w:rFonts w:hint="eastAsia"/>
          <w:lang w:eastAsia="zh-CN"/>
        </w:rPr>
        <w:t>“</w:t>
      </w:r>
      <w:r>
        <w:t>理论派</w:t>
      </w:r>
      <w:r>
        <w:rPr>
          <w:rFonts w:hint="eastAsia"/>
          <w:lang w:eastAsia="zh-CN"/>
        </w:rPr>
        <w:t>”</w:t>
      </w:r>
      <w:r>
        <w:t>（高田系统）与</w:t>
      </w:r>
      <w:r>
        <w:rPr>
          <w:rFonts w:hint="eastAsia"/>
          <w:lang w:eastAsia="zh-CN"/>
        </w:rPr>
        <w:t>“</w:t>
      </w:r>
      <w:r>
        <w:t>实证派</w:t>
      </w:r>
      <w:r>
        <w:rPr>
          <w:rFonts w:hint="eastAsia"/>
          <w:lang w:eastAsia="zh-CN"/>
        </w:rPr>
        <w:t>”</w:t>
      </w:r>
      <w:r>
        <w:t>（户田系统）的方法论对立。</w:t>
      </w:r>
    </w:p>
    <w:p w14:paraId="06EE7270">
      <w:pPr>
        <w:pStyle w:val="166"/>
      </w:pPr>
      <w:r>
        <w:t>▎制度化实践与学术场域位置</w:t>
      </w:r>
    </w:p>
    <w:p w14:paraId="7E55D88A">
      <w:r>
        <w:t>京都帝国大学社会学讲座教授（1922-1943）是高田的核心制度位置。他在京都大学培养了一批战后日本社会学的中坚力量，包括福武直等人。1943年退休后仍参与学术活动，1947年参与创建日本社会学会。日本学术院会员。高田的制度贡献在于：他将社会学从东京大学一极体制扩展为东京</w:t>
      </w:r>
      <w:r>
        <w:rPr>
          <w:rFonts w:hint="eastAsia"/>
          <w:lang w:eastAsia="zh-CN"/>
        </w:rPr>
        <w:t>－</w:t>
      </w:r>
      <w:r>
        <w:t>京都双中心体制，在关西地区建立了独立于东京的社会学传统——这一传统更重视理论建构，与东京的实证调查取向形成互补。</w:t>
      </w:r>
    </w:p>
    <w:p w14:paraId="0F98CD0B">
      <w:pPr>
        <w:pStyle w:val="166"/>
      </w:pPr>
      <w:r>
        <w:t>▎学术影响与接受</w:t>
      </w:r>
    </w:p>
    <w:p w14:paraId="7D7BB83D">
      <w:r>
        <w:t>高田保马的</w:t>
      </w:r>
      <w:r>
        <w:rPr>
          <w:rFonts w:hint="eastAsia"/>
          <w:lang w:eastAsia="zh-CN"/>
        </w:rPr>
        <w:t>“</w:t>
      </w:r>
      <w:r>
        <w:t>总社会学</w:t>
      </w:r>
      <w:r>
        <w:rPr>
          <w:rFonts w:hint="eastAsia"/>
          <w:lang w:eastAsia="zh-CN"/>
        </w:rPr>
        <w:t>”</w:t>
      </w:r>
      <w:r>
        <w:t>体系在战后日本社会学中的接受呈现递减态势。1950年代后，美国社会学范式（结构功能主义、调查方法）随留美博士回流而主导日本社会学，高田的体系性理论建构被视为</w:t>
      </w:r>
      <w:r>
        <w:rPr>
          <w:rFonts w:hint="eastAsia"/>
          <w:lang w:eastAsia="zh-CN"/>
        </w:rPr>
        <w:t>“</w:t>
      </w:r>
      <w:r>
        <w:t>战前遗产</w:t>
      </w:r>
      <w:r>
        <w:rPr>
          <w:rFonts w:hint="eastAsia"/>
          <w:lang w:eastAsia="zh-CN"/>
        </w:rPr>
        <w:t>”</w:t>
      </w:r>
      <w:r>
        <w:t>。福武直在回忆中肯定高田的理论雄心，但认为总社会学体系过于抽象，无法指导具体的经验研究。1970年代后，高田的农村社会学和</w:t>
      </w:r>
      <w:r>
        <w:rPr>
          <w:rFonts w:hint="eastAsia"/>
          <w:lang w:eastAsia="zh-CN"/>
        </w:rPr>
        <w:t>“</w:t>
      </w:r>
      <w:r>
        <w:t>家</w:t>
      </w:r>
      <w:r>
        <w:rPr>
          <w:rFonts w:hint="eastAsia"/>
          <w:lang w:eastAsia="zh-CN"/>
        </w:rPr>
        <w:t>”</w:t>
      </w:r>
      <w:r>
        <w:t>制度分析被中根千枝的</w:t>
      </w:r>
      <w:r>
        <w:rPr>
          <w:rFonts w:hint="eastAsia"/>
          <w:lang w:eastAsia="zh-CN"/>
        </w:rPr>
        <w:t>“</w:t>
      </w:r>
      <w:r>
        <w:t>纵向社会</w:t>
      </w:r>
      <w:r>
        <w:rPr>
          <w:rFonts w:hint="eastAsia"/>
          <w:lang w:eastAsia="zh-CN"/>
        </w:rPr>
        <w:t>”</w:t>
      </w:r>
      <w:r>
        <w:t>论所覆盖——中根以人类学田野经验替代了高田的理论推演，为</w:t>
      </w:r>
      <w:r>
        <w:rPr>
          <w:rFonts w:hint="eastAsia"/>
          <w:lang w:eastAsia="zh-CN"/>
        </w:rPr>
        <w:t>“</w:t>
      </w:r>
      <w:r>
        <w:t>日本社会论</w:t>
      </w:r>
      <w:r>
        <w:rPr>
          <w:rFonts w:hint="eastAsia"/>
          <w:lang w:eastAsia="zh-CN"/>
        </w:rPr>
        <w:t>”</w:t>
      </w:r>
      <w:r>
        <w:t>提供了更具经验基础的理论框架。</w:t>
      </w:r>
    </w:p>
    <w:p w14:paraId="5507E363">
      <w:r>
        <w:t>在理论社会学的维度上，高田的</w:t>
      </w:r>
      <w:r>
        <w:rPr>
          <w:rFonts w:hint="eastAsia"/>
          <w:lang w:eastAsia="zh-CN"/>
        </w:rPr>
        <w:t>“</w:t>
      </w:r>
      <w:r>
        <w:t>社会结合</w:t>
      </w:r>
      <w:r>
        <w:rPr>
          <w:rFonts w:hint="eastAsia"/>
          <w:lang w:eastAsia="zh-CN"/>
        </w:rPr>
        <w:t>”</w:t>
      </w:r>
      <w:r>
        <w:t>类型学被后来的日本社会学家以不同方式改造——作田启一在1970年代将</w:t>
      </w:r>
      <w:r>
        <w:rPr>
          <w:rFonts w:hint="eastAsia"/>
          <w:lang w:eastAsia="zh-CN"/>
        </w:rPr>
        <w:t>“</w:t>
      </w:r>
      <w:r>
        <w:t>结合性社会</w:t>
      </w:r>
      <w:r>
        <w:rPr>
          <w:rFonts w:hint="eastAsia"/>
          <w:lang w:eastAsia="zh-CN"/>
        </w:rPr>
        <w:t>”</w:t>
      </w:r>
      <w:r>
        <w:t>概念与帕森斯的AGIL框架对接，山岸健太则在1990年代将高田的社会力概念与布东的方法论个人主义对话。但这些改造都是局部性的，高田的</w:t>
      </w:r>
      <w:r>
        <w:rPr>
          <w:rFonts w:hint="eastAsia"/>
          <w:lang w:eastAsia="zh-CN"/>
        </w:rPr>
        <w:t>“</w:t>
      </w:r>
      <w:r>
        <w:t>总社会学</w:t>
      </w:r>
      <w:r>
        <w:rPr>
          <w:rFonts w:hint="eastAsia"/>
          <w:lang w:eastAsia="zh-CN"/>
        </w:rPr>
        <w:t>”</w:t>
      </w:r>
      <w:r>
        <w:t>体系作为一个整体未被后来的日本社会学继承。</w:t>
      </w:r>
    </w:p>
    <w:p w14:paraId="3154C906">
      <w:pPr>
        <w:pStyle w:val="166"/>
      </w:pPr>
      <w:r>
        <w:t>▎β映射</w:t>
      </w:r>
    </w:p>
    <w:p w14:paraId="54C57BC9">
      <w:pPr>
        <w:pStyle w:val="165"/>
      </w:pPr>
      <w:r>
        <w:t>borne_concepts: [C_总社会学</w:t>
      </w:r>
      <w:r>
        <w:rPr>
          <w:rFonts w:hint="eastAsia"/>
          <w:lang w:eastAsia="zh-CN"/>
        </w:rPr>
        <w:t>，</w:t>
      </w:r>
      <w:r>
        <w:t xml:space="preserve"> C_社会力</w:t>
      </w:r>
      <w:r>
        <w:rPr>
          <w:rFonts w:hint="eastAsia"/>
          <w:lang w:eastAsia="zh-CN"/>
        </w:rPr>
        <w:t>，</w:t>
      </w:r>
      <w:r>
        <w:t xml:space="preserve"> C_社会结合</w:t>
      </w:r>
      <w:r>
        <w:rPr>
          <w:rFonts w:hint="eastAsia"/>
          <w:lang w:eastAsia="zh-CN"/>
        </w:rPr>
        <w:t>，</w:t>
      </w:r>
      <w:r>
        <w:t xml:space="preserve"> C_社会规范学</w:t>
      </w:r>
      <w:r>
        <w:rPr>
          <w:rFonts w:hint="eastAsia"/>
          <w:lang w:eastAsia="zh-CN"/>
        </w:rPr>
        <w:t>，</w:t>
      </w:r>
      <w:r>
        <w:t xml:space="preserve"> C_适度人口]</w:t>
      </w:r>
    </w:p>
    <w:p w14:paraId="2E3D2AFD">
      <w:pPr>
        <w:pStyle w:val="165"/>
      </w:pPr>
      <w:r>
        <w:t>contested_concepts: [C_综合社会学与原理社会学</w:t>
      </w:r>
      <w:r>
        <w:rPr>
          <w:rFonts w:hint="eastAsia"/>
          <w:lang w:eastAsia="zh-CN"/>
        </w:rPr>
        <w:t>，</w:t>
      </w:r>
      <w:r>
        <w:t xml:space="preserve"> C_理论社会学与经验社会学]</w:t>
      </w:r>
    </w:p>
    <w:p w14:paraId="6D337C64">
      <w:pPr>
        <w:pStyle w:val="165"/>
      </w:pPr>
      <w:r>
        <w:t>school: S034</w:t>
      </w:r>
      <w:r>
        <w:rPr>
          <w:rFonts w:hint="eastAsia"/>
          <w:lang w:eastAsia="zh-CN"/>
        </w:rPr>
        <w:t>（</w:t>
      </w:r>
      <w:r>
        <w:t>日本社会学制度化</w:t>
      </w:r>
      <w:r>
        <w:rPr>
          <w:rFonts w:hint="eastAsia"/>
          <w:lang w:eastAsia="zh-CN"/>
        </w:rPr>
        <w:t>）</w:t>
      </w:r>
    </w:p>
    <w:p w14:paraId="2FA58B2C">
      <w:pPr>
        <w:pStyle w:val="165"/>
      </w:pPr>
      <w:r>
        <w:t>cross_schools: [S033]</w:t>
      </w:r>
    </w:p>
    <w:p w14:paraId="7F776B78">
      <w:pPr>
        <w:pStyle w:val="165"/>
      </w:pPr>
      <w:r>
        <w:t>macro_period: T2</w:t>
      </w:r>
    </w:p>
    <w:p w14:paraId="478D885F">
      <w:pPr>
        <w:pStyle w:val="7"/>
      </w:pPr>
      <w:r>
        <w:t>【P191】福武直 Fukutake Tadashi（1917–2002）</w:t>
      </w:r>
    </w:p>
    <w:p w14:paraId="29152DAD">
      <w:pPr>
        <w:pStyle w:val="166"/>
      </w:pPr>
      <w:r>
        <w:t>▎学术问题与思想起源</w:t>
      </w:r>
    </w:p>
    <w:p w14:paraId="7FEEEBC4">
      <w:r>
        <w:t>福武直的学术问题意识生成于1930-1940年代日本农村社会的危机情境。1930年代大萧条对日本农村的打击极为严重——蚕丝价格暴跌、佃农纠纷激增、农村贫困化为社会问题之首。这一危机不是孤立的经济现象，而是日本资本主义发展不均衡的直接后果：工业集中于城市，农村承担了劳动力和粮食供给的双重负担，但未能获得相应的资本回馈。福武在1939年进入东京帝国大学经济学部，师从高田保马，但他的问题意识不是高田式的理论建构，而是日本农村的现实困境。</w:t>
      </w:r>
    </w:p>
    <w:p w14:paraId="60C9E61D">
      <w:r>
        <w:t>1941年福武进入满铁调查部，在华北农村进行实地调查。满铁调查部是日本殖民知识生产的重要机构，其调查资料为后来中日两国的农村研究提供了基础数据。福武在华北的调查经历使他对农村社会的理解超出了日本本土的范围——他观察到了不同土地制度下的农村社会结构差异（华北的旱作农业与日本的水稻农业在技术上要求不同的劳动组织形式），这为他后来的日中比较研究埋下了伏笔。</w:t>
      </w:r>
    </w:p>
    <w:p w14:paraId="6A11CE70">
      <w:r>
        <w:rPr>
          <w:b/>
          <w:color w:val="C62828"/>
        </w:rPr>
        <w:t>【制度断裂：美军管辖·1945-1952】</w:t>
      </w:r>
      <w:r>
        <w:t>战后日本社会学的重建为福武提供了新的学术空间。1947年福武任东京大学社会学副教授，1950年升任教授。他在东大社会学讲座的位置使他成为战后日本农村社会学的制度化核心——他培养的学生遍布日本各大学的社会学系，形成了</w:t>
      </w:r>
      <w:r>
        <w:rPr>
          <w:rFonts w:hint="eastAsia"/>
          <w:lang w:eastAsia="zh-CN"/>
        </w:rPr>
        <w:t>“</w:t>
      </w:r>
      <w:r>
        <w:t>福武学派</w:t>
      </w:r>
      <w:r>
        <w:rPr>
          <w:rFonts w:hint="eastAsia"/>
          <w:lang w:eastAsia="zh-CN"/>
        </w:rPr>
        <w:t>”</w:t>
      </w:r>
      <w:r>
        <w:t>的学术网络。</w:t>
      </w:r>
    </w:p>
    <w:p w14:paraId="06553221">
      <w:pPr>
        <w:pStyle w:val="166"/>
      </w:pPr>
      <w:r>
        <w:t>▎核心理论贡献</w:t>
      </w:r>
    </w:p>
    <w:p w14:paraId="083B6517">
      <w:r>
        <w:rPr>
          <w:b/>
        </w:rPr>
        <w:t>1940s末–1960s：日本农村社会学。</w:t>
      </w:r>
      <w:r>
        <w:t xml:space="preserve"> 福武直在《日本农村的社会构造》（1949）和《日本村落的社会结构》（1959）中系统分析了日本农村的社会组织。核心论题是日本农村的</w:t>
      </w:r>
      <w:r>
        <w:rPr>
          <w:rFonts w:hint="eastAsia"/>
          <w:lang w:eastAsia="zh-CN"/>
        </w:rPr>
        <w:t>“</w:t>
      </w:r>
      <w:r>
        <w:t>村落共同体</w:t>
      </w:r>
      <w:r>
        <w:rPr>
          <w:rFonts w:hint="eastAsia"/>
          <w:lang w:eastAsia="zh-CN"/>
        </w:rPr>
        <w:t>”</w:t>
      </w:r>
      <w:r>
        <w:t>特征——村落不仅是居住单位，而且是集生产、消费、祭祀和社会控制于一体的共同体。这一共同体以</w:t>
      </w:r>
      <w:r>
        <w:rPr>
          <w:rFonts w:hint="eastAsia"/>
          <w:lang w:eastAsia="zh-CN"/>
        </w:rPr>
        <w:t>“</w:t>
      </w:r>
      <w:r>
        <w:t>组</w:t>
      </w:r>
      <w:r>
        <w:rPr>
          <w:rFonts w:hint="eastAsia"/>
          <w:lang w:eastAsia="zh-CN"/>
        </w:rPr>
        <w:t>”</w:t>
      </w:r>
      <w:r>
        <w:t>（近邻互助组织）和</w:t>
      </w:r>
      <w:r>
        <w:rPr>
          <w:rFonts w:hint="eastAsia"/>
          <w:lang w:eastAsia="zh-CN"/>
        </w:rPr>
        <w:t>“</w:t>
      </w:r>
      <w:r>
        <w:t>讲</w:t>
      </w:r>
      <w:r>
        <w:rPr>
          <w:rFonts w:hint="eastAsia"/>
          <w:lang w:eastAsia="zh-CN"/>
        </w:rPr>
        <w:t>”</w:t>
      </w:r>
      <w:r>
        <w:t>（宗教性互助组织）为基本结构，通过</w:t>
      </w:r>
      <w:r>
        <w:rPr>
          <w:rFonts w:hint="eastAsia"/>
          <w:lang w:eastAsia="zh-CN"/>
        </w:rPr>
        <w:t>“</w:t>
      </w:r>
      <w:r>
        <w:t>村社会</w:t>
      </w:r>
      <w:r>
        <w:rPr>
          <w:rFonts w:hint="eastAsia"/>
          <w:lang w:eastAsia="zh-CN"/>
        </w:rPr>
        <w:t>”</w:t>
      </w:r>
      <w:r>
        <w:t>（村落内部的社会关系网络）维持内部秩序。福武指出，日本农村共同体的特征是</w:t>
      </w:r>
      <w:r>
        <w:rPr>
          <w:rFonts w:hint="eastAsia"/>
          <w:lang w:eastAsia="zh-CN"/>
        </w:rPr>
        <w:t>“</w:t>
      </w:r>
      <w:r>
        <w:t>同质性强、封闭性高</w:t>
      </w:r>
      <w:r>
        <w:rPr>
          <w:rFonts w:hint="eastAsia"/>
          <w:lang w:eastAsia="zh-CN"/>
        </w:rPr>
        <w:t>”</w:t>
      </w:r>
      <w:r>
        <w:t>，与欧洲农村的社会结构形成对照。</w:t>
      </w:r>
    </w:p>
    <w:p w14:paraId="38339D5A">
      <w:r>
        <w:t>福武对日本农村的纵向分类——</w:t>
      </w:r>
      <w:r>
        <w:rPr>
          <w:rFonts w:hint="eastAsia"/>
          <w:lang w:eastAsia="zh-CN"/>
        </w:rPr>
        <w:t>“</w:t>
      </w:r>
      <w:r>
        <w:t>东北型</w:t>
      </w:r>
      <w:r>
        <w:rPr>
          <w:rFonts w:hint="eastAsia"/>
          <w:lang w:eastAsia="zh-CN"/>
        </w:rPr>
        <w:t>”</w:t>
      </w:r>
      <w:r>
        <w:t>（地主制发达、阶层分化显著）与</w:t>
      </w:r>
      <w:r>
        <w:rPr>
          <w:rFonts w:hint="eastAsia"/>
          <w:lang w:eastAsia="zh-CN"/>
        </w:rPr>
        <w:t>“</w:t>
      </w:r>
      <w:r>
        <w:t>西南型</w:t>
      </w:r>
      <w:r>
        <w:rPr>
          <w:rFonts w:hint="eastAsia"/>
          <w:lang w:eastAsia="zh-CN"/>
        </w:rPr>
        <w:t>”</w:t>
      </w:r>
      <w:r>
        <w:t>（自耕农为主、同质性高）——为日本农村的区域比较提供了分析框架。这一分类的基础不是地理差异，而是土地制度差异所导致的社会结构差异。</w:t>
      </w:r>
    </w:p>
    <w:p w14:paraId="1EEEE494">
      <w:r>
        <w:rPr>
          <w:b/>
        </w:rPr>
        <w:t>1960s–1980s：日中比较农村研究。</w:t>
      </w:r>
      <w:r>
        <w:t xml:space="preserve"> 福武在1960年代开始系统比较日本与中国农村的社会结构。他在《中国农村社会的构造》（1946，基于满铁调查资料）和后来的比较研究中提出核心差异：日本农村以</w:t>
      </w:r>
      <w:r>
        <w:rPr>
          <w:rFonts w:hint="eastAsia"/>
          <w:lang w:eastAsia="zh-CN"/>
        </w:rPr>
        <w:t>“</w:t>
      </w:r>
      <w:r>
        <w:t>家</w:t>
      </w:r>
      <w:r>
        <w:rPr>
          <w:rFonts w:hint="eastAsia"/>
          <w:lang w:eastAsia="zh-CN"/>
        </w:rPr>
        <w:t>”</w:t>
      </w:r>
      <w:r>
        <w:t>（ie）制度为基础，家庭是生产经营和血脉继承的双重单位；中国农村以</w:t>
      </w:r>
      <w:r>
        <w:rPr>
          <w:rFonts w:hint="eastAsia"/>
          <w:lang w:eastAsia="zh-CN"/>
        </w:rPr>
        <w:t>“</w:t>
      </w:r>
      <w:r>
        <w:t>宗族</w:t>
      </w:r>
      <w:r>
        <w:rPr>
          <w:rFonts w:hint="eastAsia"/>
          <w:lang w:eastAsia="zh-CN"/>
        </w:rPr>
        <w:t>”</w:t>
      </w:r>
      <w:r>
        <w:t>为基础，亲属关系网络超越了单个家庭的边界。这一差异的制度后果是：日本农村的社会整合依赖村落的封闭性（</w:t>
      </w:r>
      <w:r>
        <w:rPr>
          <w:rFonts w:hint="eastAsia"/>
          <w:lang w:eastAsia="zh-CN"/>
        </w:rPr>
        <w:t>“</w:t>
      </w:r>
      <w:r>
        <w:t>村社会</w:t>
      </w:r>
      <w:r>
        <w:rPr>
          <w:rFonts w:hint="eastAsia"/>
          <w:lang w:eastAsia="zh-CN"/>
        </w:rPr>
        <w:t>”</w:t>
      </w:r>
      <w:r>
        <w:t>），中国农村的社会整合依赖宗族的开放性（亲属关系跨越村落边界）。</w:t>
      </w:r>
    </w:p>
    <w:p w14:paraId="3EA9B289">
      <w:r>
        <w:t>福武对中日农村差异的分析影响了后来日本中国研究的方向——佐佐木卫、毛里和子等人的研究都在福武框架内展开。但这一框架也受到批评：它是基于日本农村经验投射到中国数据的</w:t>
      </w:r>
      <w:r>
        <w:rPr>
          <w:rFonts w:hint="eastAsia"/>
          <w:lang w:eastAsia="zh-CN"/>
        </w:rPr>
        <w:t>“</w:t>
      </w:r>
      <w:r>
        <w:t>镜像比较</w:t>
      </w:r>
      <w:r>
        <w:rPr>
          <w:rFonts w:hint="eastAsia"/>
          <w:lang w:eastAsia="zh-CN"/>
        </w:rPr>
        <w:t>”</w:t>
      </w:r>
      <w:r>
        <w:t>，而非从中国社会内部逻辑出发的分析。</w:t>
      </w:r>
    </w:p>
    <w:p w14:paraId="1C4A34B3">
      <w:r>
        <w:rPr>
          <w:b/>
        </w:rPr>
        <w:t>社会学制度化贡献。</w:t>
      </w:r>
      <w:r>
        <w:t xml:space="preserve"> 福武直是战后日本社会学制度化的核心人物。东京大学社会学教授（1950-1978）、日本社会学会会长（1965-1967）、《社会学评论》创刊主编。他在东大社会学讲座中建立了农村社会学的专题研究方向，培养了大量战后社会学研究者。1970年代后，福武参与中国社会学恢复的国际合作——1980年费孝通访日后，福武推动日中社会学交流，为中国社会学重建提供了制度支持。</w:t>
      </w:r>
    </w:p>
    <w:p w14:paraId="7AE2ED33">
      <w:pPr>
        <w:pStyle w:val="166"/>
      </w:pPr>
      <w:r>
        <w:t>▎学术对话与论战</w:t>
      </w:r>
    </w:p>
    <w:p w14:paraId="1EBBEE61">
      <w:r>
        <w:t>与中根千枝的</w:t>
      </w:r>
      <w:r>
        <w:rPr>
          <w:rFonts w:hint="eastAsia"/>
          <w:lang w:eastAsia="zh-CN"/>
        </w:rPr>
        <w:t>“</w:t>
      </w:r>
      <w:r>
        <w:t>纵向社会</w:t>
      </w:r>
      <w:r>
        <w:rPr>
          <w:rFonts w:hint="eastAsia"/>
          <w:lang w:eastAsia="zh-CN"/>
        </w:rPr>
        <w:t>”</w:t>
      </w:r>
      <w:r>
        <w:t>论的关系：福武的农村社会学强调村落的封闭性和同质性，中根的</w:t>
      </w:r>
      <w:r>
        <w:rPr>
          <w:rFonts w:hint="eastAsia"/>
          <w:lang w:eastAsia="zh-CN"/>
        </w:rPr>
        <w:t>“</w:t>
      </w:r>
      <w:r>
        <w:t>纵向社会</w:t>
      </w:r>
      <w:r>
        <w:rPr>
          <w:rFonts w:hint="eastAsia"/>
          <w:lang w:eastAsia="zh-CN"/>
        </w:rPr>
        <w:t>”</w:t>
      </w:r>
      <w:r>
        <w:t>则强调日本社会整体的纵向关系结构——两者的分析层次不同（村落vs全国社会），但共享了</w:t>
      </w:r>
      <w:r>
        <w:rPr>
          <w:rFonts w:hint="eastAsia"/>
          <w:lang w:eastAsia="zh-CN"/>
        </w:rPr>
        <w:t>“</w:t>
      </w:r>
      <w:r>
        <w:t>日本社会具有独特的结构特征</w:t>
      </w:r>
      <w:r>
        <w:rPr>
          <w:rFonts w:hint="eastAsia"/>
          <w:lang w:eastAsia="zh-CN"/>
        </w:rPr>
        <w:t>”</w:t>
      </w:r>
      <w:r>
        <w:t>这一前提。中根将福武的</w:t>
      </w:r>
      <w:r>
        <w:rPr>
          <w:rFonts w:hint="eastAsia"/>
          <w:lang w:eastAsia="zh-CN"/>
        </w:rPr>
        <w:t>“</w:t>
      </w:r>
      <w:r>
        <w:t>村落共同体</w:t>
      </w:r>
      <w:r>
        <w:rPr>
          <w:rFonts w:hint="eastAsia"/>
          <w:lang w:eastAsia="zh-CN"/>
        </w:rPr>
        <w:t>”</w:t>
      </w:r>
      <w:r>
        <w:t>概念纳入</w:t>
      </w:r>
      <w:r>
        <w:rPr>
          <w:rFonts w:hint="eastAsia"/>
          <w:lang w:eastAsia="zh-CN"/>
        </w:rPr>
        <w:t>“</w:t>
      </w:r>
      <w:r>
        <w:t>纵向社会</w:t>
      </w:r>
      <w:r>
        <w:rPr>
          <w:rFonts w:hint="eastAsia"/>
          <w:lang w:eastAsia="zh-CN"/>
        </w:rPr>
        <w:t>”</w:t>
      </w:r>
      <w:r>
        <w:t>的底层分析，但同时将其从农村社会学的经验框架提升为社会人类学的理论框架。</w:t>
      </w:r>
    </w:p>
    <w:p w14:paraId="5D242F94">
      <w:r>
        <w:t>与鹤见和子的</w:t>
      </w:r>
      <w:r>
        <w:rPr>
          <w:rFonts w:hint="eastAsia"/>
          <w:lang w:eastAsia="zh-CN"/>
        </w:rPr>
        <w:t>“</w:t>
      </w:r>
      <w:r>
        <w:t>内发型发展论</w:t>
      </w:r>
      <w:r>
        <w:rPr>
          <w:rFonts w:hint="eastAsia"/>
          <w:lang w:eastAsia="zh-CN"/>
        </w:rPr>
        <w:t>”</w:t>
      </w:r>
      <w:r>
        <w:t>的关系：鹤见和子在1980年代提出</w:t>
      </w:r>
      <w:r>
        <w:rPr>
          <w:rFonts w:hint="eastAsia"/>
          <w:lang w:eastAsia="zh-CN"/>
        </w:rPr>
        <w:t>“</w:t>
      </w:r>
      <w:r>
        <w:t>内发型发展</w:t>
      </w:r>
      <w:r>
        <w:rPr>
          <w:rFonts w:hint="eastAsia"/>
          <w:lang w:eastAsia="zh-CN"/>
        </w:rPr>
        <w:t>”</w:t>
      </w:r>
      <w:r>
        <w:t>概念，批判现代化理论的单线进化预设，主张发展中国家应基于本土资源和文化传统走自己的发展道路。福武的日中比较研究被鹤见引用为</w:t>
      </w:r>
      <w:r>
        <w:rPr>
          <w:rFonts w:hint="eastAsia"/>
          <w:lang w:eastAsia="zh-CN"/>
        </w:rPr>
        <w:t>“</w:t>
      </w:r>
      <w:r>
        <w:t>不同现代化路径</w:t>
      </w:r>
      <w:r>
        <w:rPr>
          <w:rFonts w:hint="eastAsia"/>
          <w:lang w:eastAsia="zh-CN"/>
        </w:rPr>
        <w:t>”</w:t>
      </w:r>
      <w:r>
        <w:t>的经验证据，但福武本人对</w:t>
      </w:r>
      <w:r>
        <w:rPr>
          <w:rFonts w:hint="eastAsia"/>
          <w:lang w:eastAsia="zh-CN"/>
        </w:rPr>
        <w:t>“</w:t>
      </w:r>
      <w:r>
        <w:t>内发</w:t>
      </w:r>
      <w:r>
        <w:rPr>
          <w:rFonts w:hint="eastAsia"/>
          <w:lang w:eastAsia="zh-CN"/>
        </w:rPr>
        <w:t>”</w:t>
      </w:r>
      <w:r>
        <w:t>与</w:t>
      </w:r>
      <w:r>
        <w:rPr>
          <w:rFonts w:hint="eastAsia"/>
          <w:lang w:eastAsia="zh-CN"/>
        </w:rPr>
        <w:t>“</w:t>
      </w:r>
      <w:r>
        <w:t>外发</w:t>
      </w:r>
      <w:r>
        <w:rPr>
          <w:rFonts w:hint="eastAsia"/>
          <w:lang w:eastAsia="zh-CN"/>
        </w:rPr>
        <w:t>”</w:t>
      </w:r>
      <w:r>
        <w:t>的二元对立持谨慎态度——他在比较研究中更多关注制度差异对发展路径的约束，而非文化传统的自主性。</w:t>
      </w:r>
    </w:p>
    <w:p w14:paraId="1F9FC31C">
      <w:pPr>
        <w:pStyle w:val="166"/>
      </w:pPr>
      <w:r>
        <w:t>▎制度化实践与学术场域位置</w:t>
      </w:r>
    </w:p>
    <w:p w14:paraId="3917452F">
      <w:r>
        <w:t>东京大学文学部社会学教授（1950-1978）是福武的制度核心。他在东大建立的农村社会学研究室成为日本农村研究的学术中心。日本学术院会员。1978年退休后任东大名誉教授，继续参与日中学术交流。福武的制度位置使他同时参与了两个制度化进程：战后日本社会学的学科重建，和1980年代中国社会学的恢复。</w:t>
      </w:r>
    </w:p>
    <w:p w14:paraId="0012D254">
      <w:pPr>
        <w:pStyle w:val="166"/>
      </w:pPr>
      <w:r>
        <w:t>▎学术影响与接受</w:t>
      </w:r>
    </w:p>
    <w:p w14:paraId="7F299A91">
      <w:r>
        <w:t>福武直的农村社会学在1960-1980年代的日本社会学中占有核心位置，但在1990年代后逐渐被都市社会学和全球化研究所覆盖——日本农村的过疏化和老龄化使</w:t>
      </w:r>
      <w:r>
        <w:rPr>
          <w:rFonts w:hint="eastAsia"/>
          <w:lang w:eastAsia="zh-CN"/>
        </w:rPr>
        <w:t>“</w:t>
      </w:r>
      <w:r>
        <w:t>村落共同体</w:t>
      </w:r>
      <w:r>
        <w:rPr>
          <w:rFonts w:hint="eastAsia"/>
          <w:lang w:eastAsia="zh-CN"/>
        </w:rPr>
        <w:t>”</w:t>
      </w:r>
      <w:r>
        <w:t>不再是社会学的中心议题。在日中比较研究的维度上，福武的框架在2000年代后受到新一代中国研究者的挑战——他们从中国社会的内部逻辑出发（而非日本农村的镜像）理解中国农村，认为福武的比较框架隐含了</w:t>
      </w:r>
      <w:r>
        <w:rPr>
          <w:rFonts w:hint="eastAsia"/>
          <w:lang w:eastAsia="zh-CN"/>
        </w:rPr>
        <w:t>“</w:t>
      </w:r>
      <w:r>
        <w:t>日本模式</w:t>
      </w:r>
      <w:r>
        <w:rPr>
          <w:rFonts w:hint="eastAsia"/>
          <w:lang w:eastAsia="zh-CN"/>
        </w:rPr>
        <w:t>”</w:t>
      </w:r>
      <w:r>
        <w:t>的规范性预设。</w:t>
      </w:r>
    </w:p>
    <w:p w14:paraId="71115F60">
      <w:r>
        <w:t>在中国社会学恢复的进程中，福武的角色是制度性的而非理论性的——他为中国社会学的重建提供了国际学术网络和制度经验，但他的理论框架在中国社会学中的直接影响有限。</w:t>
      </w:r>
    </w:p>
    <w:p w14:paraId="2A38AA98">
      <w:pPr>
        <w:pStyle w:val="166"/>
      </w:pPr>
      <w:r>
        <w:t>▎β映射</w:t>
      </w:r>
    </w:p>
    <w:p w14:paraId="788087B0">
      <w:pPr>
        <w:pStyle w:val="165"/>
      </w:pPr>
      <w:r>
        <w:t>borne_concepts: [C_村落共同体</w:t>
      </w:r>
      <w:r>
        <w:rPr>
          <w:rFonts w:hint="eastAsia"/>
          <w:lang w:eastAsia="zh-CN"/>
        </w:rPr>
        <w:t>，</w:t>
      </w:r>
      <w:r>
        <w:t xml:space="preserve"> C_农村社会学</w:t>
      </w:r>
      <w:r>
        <w:rPr>
          <w:rFonts w:hint="eastAsia"/>
          <w:lang w:eastAsia="zh-CN"/>
        </w:rPr>
        <w:t>，</w:t>
      </w:r>
      <w:r>
        <w:t xml:space="preserve"> C_日中比较</w:t>
      </w:r>
      <w:r>
        <w:rPr>
          <w:rFonts w:hint="eastAsia"/>
          <w:lang w:eastAsia="zh-CN"/>
        </w:rPr>
        <w:t>，</w:t>
      </w:r>
      <w:r>
        <w:t xml:space="preserve"> C_家制度与宗族</w:t>
      </w:r>
      <w:r>
        <w:rPr>
          <w:rFonts w:hint="eastAsia"/>
          <w:lang w:eastAsia="zh-CN"/>
        </w:rPr>
        <w:t>，</w:t>
      </w:r>
      <w:r>
        <w:t xml:space="preserve"> C_村社会]</w:t>
      </w:r>
    </w:p>
    <w:p w14:paraId="641F3CEF">
      <w:pPr>
        <w:pStyle w:val="165"/>
      </w:pPr>
      <w:r>
        <w:t>contested_concepts: [C_同质性与封闭性</w:t>
      </w:r>
      <w:r>
        <w:rPr>
          <w:rFonts w:hint="eastAsia"/>
          <w:lang w:eastAsia="zh-CN"/>
        </w:rPr>
        <w:t>，</w:t>
      </w:r>
      <w:r>
        <w:t xml:space="preserve"> C_内发型与外发型发展]</w:t>
      </w:r>
    </w:p>
    <w:p w14:paraId="7E31CFB0">
      <w:pPr>
        <w:pStyle w:val="165"/>
      </w:pPr>
      <w:r>
        <w:t>school: S034</w:t>
      </w:r>
      <w:r>
        <w:rPr>
          <w:rFonts w:hint="eastAsia"/>
          <w:lang w:eastAsia="zh-CN"/>
        </w:rPr>
        <w:t>（</w:t>
      </w:r>
      <w:r>
        <w:t>日本社会学制度化</w:t>
      </w:r>
      <w:r>
        <w:rPr>
          <w:rFonts w:hint="eastAsia"/>
          <w:lang w:eastAsia="zh-CN"/>
        </w:rPr>
        <w:t>）</w:t>
      </w:r>
    </w:p>
    <w:p w14:paraId="458FEFBF">
      <w:pPr>
        <w:pStyle w:val="165"/>
      </w:pPr>
      <w:r>
        <w:t>cross_schools: []</w:t>
      </w:r>
    </w:p>
    <w:p w14:paraId="52ACA1E9">
      <w:pPr>
        <w:pStyle w:val="165"/>
      </w:pPr>
      <w:r>
        <w:t>macro_period: T3</w:t>
      </w:r>
    </w:p>
    <w:p w14:paraId="2BDE951B">
      <w:pPr>
        <w:pStyle w:val="7"/>
      </w:pPr>
      <w:r>
        <w:t>【P192】中根千枝 Chie Nakane（1930–2018）</w:t>
      </w:r>
    </w:p>
    <w:p w14:paraId="141D8BB6">
      <w:pPr>
        <w:pStyle w:val="166"/>
      </w:pPr>
      <w:r>
        <w:t>▎学术问题与思想起源</w:t>
      </w:r>
    </w:p>
    <w:p w14:paraId="47A89A83">
      <w:r>
        <w:t>中根千枝的学术问题意识生成于1960年代日本社会科学的核心困境：如何用非西方的概念框架描述日本社会？这一困境在战后美军管辖时期被美国人类学的介入所加剧——鲁思·本尼迪克特的《菊与刀》（1946）以</w:t>
      </w:r>
      <w:r>
        <w:rPr>
          <w:rFonts w:hint="eastAsia"/>
          <w:lang w:eastAsia="zh-CN"/>
        </w:rPr>
        <w:t>“</w:t>
      </w:r>
      <w:r>
        <w:t>罪文化</w:t>
      </w:r>
      <w:r>
        <w:rPr>
          <w:rFonts w:hint="eastAsia"/>
          <w:lang w:eastAsia="zh-CN"/>
        </w:rPr>
        <w:t>”</w:t>
      </w:r>
      <w:r>
        <w:t>与</w:t>
      </w:r>
      <w:r>
        <w:rPr>
          <w:rFonts w:hint="eastAsia"/>
          <w:lang w:eastAsia="zh-CN"/>
        </w:rPr>
        <w:t>“</w:t>
      </w:r>
      <w:r>
        <w:t>耻文化</w:t>
      </w:r>
      <w:r>
        <w:rPr>
          <w:rFonts w:hint="eastAsia"/>
          <w:lang w:eastAsia="zh-CN"/>
        </w:rPr>
        <w:t>”</w:t>
      </w:r>
      <w:r>
        <w:t>的二元对立描述日本，成为英语世界理解日本的支配性框架。中根对本尼迪克特框架的不满不是民族主义的反弹，而是学术性的——本尼迪克特的研究基于对日裔美国人的访谈和对日本文献的远距离阅读，缺乏日本社会内部的田野经验。中根作为东京大学社会学出身的日本学者，试图以田野经验为基础建立更具分析力的框架。</w:t>
      </w:r>
    </w:p>
    <w:p w14:paraId="740B09D3">
      <w:r>
        <w:t>中根1950年毕业于东京大学社会学专业，师从高田保马和有贺喜左卫门。有贺喜左卫门的</w:t>
      </w:r>
      <w:r>
        <w:rPr>
          <w:rFonts w:hint="eastAsia"/>
          <w:lang w:eastAsia="zh-CN"/>
        </w:rPr>
        <w:t>“</w:t>
      </w:r>
      <w:r>
        <w:t>家</w:t>
      </w:r>
      <w:r>
        <w:rPr>
          <w:rFonts w:hint="eastAsia"/>
          <w:lang w:eastAsia="zh-CN"/>
        </w:rPr>
        <w:t>”</w:t>
      </w:r>
      <w:r>
        <w:t>制度研究为日本社会结构分析提供了重要的本土概念资源——</w:t>
      </w:r>
      <w:r>
        <w:rPr>
          <w:rFonts w:hint="eastAsia"/>
          <w:lang w:eastAsia="zh-CN"/>
        </w:rPr>
        <w:t>“</w:t>
      </w:r>
      <w:r>
        <w:t>家</w:t>
      </w:r>
      <w:r>
        <w:rPr>
          <w:rFonts w:hint="eastAsia"/>
          <w:lang w:eastAsia="zh-CN"/>
        </w:rPr>
        <w:t>”</w:t>
      </w:r>
      <w:r>
        <w:t>（ie）不是西方意义上的nuclear family或extended family，而是一个以家业继承为轴心的制度性存在，其成员资格不以血缘为唯一标准（养子制度即是例证）。中根在有贺基础上提出了更一般化的问题：日本社会结构的底层逻辑是什么？</w:t>
      </w:r>
      <w:r>
        <w:rPr>
          <w:rFonts w:hint="eastAsia"/>
          <w:lang w:eastAsia="zh-CN"/>
        </w:rPr>
        <w:t>“</w:t>
      </w:r>
      <w:r>
        <w:t>家</w:t>
      </w:r>
      <w:r>
        <w:rPr>
          <w:rFonts w:hint="eastAsia"/>
          <w:lang w:eastAsia="zh-CN"/>
        </w:rPr>
        <w:t>”</w:t>
      </w:r>
      <w:r>
        <w:t>是这一逻辑的载体还是表现？</w:t>
      </w:r>
    </w:p>
    <w:p w14:paraId="1121CB19">
      <w:r>
        <w:t>1960年，中根获得福特基金会资助赴伦敦大学亚非学院（SOAS）访学。在伦敦期间，她接触到英国社会人类学的结构功能主义传统——拉德克利夫-布朗的比较社会学方法和福蒂斯的亲属制度分析。这一接触对中根的影响是方法论性的：她接受了结构功能主义的比较方法（不同社会的结构可以通过类型学加以比较），但拒绝了其普遍主义预设（西方亲属制度框架可以直接用于非西方社会）。中根返回日本后开始以结构分析的方法研究日本社会，其核心问题是：日本社会结构的独特性是什么，这种独特性如何可能被一般化的理论语言所描述？</w:t>
      </w:r>
    </w:p>
    <w:p w14:paraId="7E81A0D3">
      <w:pPr>
        <w:pStyle w:val="166"/>
      </w:pPr>
      <w:r>
        <w:t>▎核心理论贡献</w:t>
      </w:r>
    </w:p>
    <w:p w14:paraId="0116BD33">
      <w:r>
        <w:rPr>
          <w:b/>
        </w:rPr>
        <w:t>1960s–1970s：纵向社会结构理论。</w:t>
      </w:r>
      <w:r>
        <w:t xml:space="preserve"> 1970年出版《日本社会》（日文版《纵向社会的人间关系》，1967），这是中根最具影响力的著作。核心论题：日本社会的基本结构原则是</w:t>
      </w:r>
      <w:r>
        <w:rPr>
          <w:rFonts w:hint="eastAsia"/>
          <w:lang w:eastAsia="zh-CN"/>
        </w:rPr>
        <w:t>“</w:t>
      </w:r>
      <w:r>
        <w:t>纵向关系</w:t>
      </w:r>
      <w:r>
        <w:rPr>
          <w:rFonts w:hint="eastAsia"/>
          <w:lang w:eastAsia="zh-CN"/>
        </w:rPr>
        <w:t>”</w:t>
      </w:r>
      <w:r>
        <w:t>（资格·属性的垂直序列），而非</w:t>
      </w:r>
      <w:r>
        <w:rPr>
          <w:rFonts w:hint="eastAsia"/>
          <w:lang w:eastAsia="zh-CN"/>
        </w:rPr>
        <w:t>“</w:t>
      </w:r>
      <w:r>
        <w:t>横向关系</w:t>
      </w:r>
      <w:r>
        <w:rPr>
          <w:rFonts w:hint="eastAsia"/>
          <w:lang w:eastAsia="zh-CN"/>
        </w:rPr>
        <w:t>”</w:t>
      </w:r>
      <w:r>
        <w:t>（功能·角色的水平分化）。中根区分了</w:t>
      </w:r>
      <w:r>
        <w:rPr>
          <w:rFonts w:hint="eastAsia"/>
          <w:lang w:eastAsia="zh-CN"/>
        </w:rPr>
        <w:t>“</w:t>
      </w:r>
      <w:r>
        <w:t>资格</w:t>
      </w:r>
      <w:r>
        <w:rPr>
          <w:rFonts w:hint="eastAsia"/>
          <w:lang w:eastAsia="zh-CN"/>
        </w:rPr>
        <w:t>”</w:t>
      </w:r>
      <w:r>
        <w:t>（attributes，如学历、年龄、性别等先赋性特征）与</w:t>
      </w:r>
      <w:r>
        <w:rPr>
          <w:rFonts w:hint="eastAsia"/>
          <w:lang w:eastAsia="zh-CN"/>
        </w:rPr>
        <w:t>“</w:t>
      </w:r>
      <w:r>
        <w:t>场</w:t>
      </w:r>
      <w:r>
        <w:rPr>
          <w:rFonts w:hint="eastAsia"/>
          <w:lang w:eastAsia="zh-CN"/>
        </w:rPr>
        <w:t>”</w:t>
      </w:r>
      <w:r>
        <w:t>（frame，如公司、学校、村落等组织性框架），论证日本社会的整合机制是</w:t>
      </w:r>
      <w:r>
        <w:rPr>
          <w:rFonts w:hint="eastAsia"/>
          <w:lang w:eastAsia="zh-CN"/>
        </w:rPr>
        <w:t>“</w:t>
      </w:r>
      <w:r>
        <w:t>资格</w:t>
      </w:r>
      <w:r>
        <w:rPr>
          <w:rFonts w:hint="eastAsia"/>
          <w:lang w:eastAsia="zh-CN"/>
        </w:rPr>
        <w:t>”</w:t>
      </w:r>
      <w:r>
        <w:t>在</w:t>
      </w:r>
      <w:r>
        <w:rPr>
          <w:rFonts w:hint="eastAsia"/>
          <w:lang w:eastAsia="zh-CN"/>
        </w:rPr>
        <w:t>“</w:t>
      </w:r>
      <w:r>
        <w:t>场</w:t>
      </w:r>
      <w:r>
        <w:rPr>
          <w:rFonts w:hint="eastAsia"/>
          <w:lang w:eastAsia="zh-CN"/>
        </w:rPr>
        <w:t>”</w:t>
      </w:r>
      <w:r>
        <w:t>内的垂直排列，而非</w:t>
      </w:r>
      <w:r>
        <w:rPr>
          <w:rFonts w:hint="eastAsia"/>
          <w:lang w:eastAsia="zh-CN"/>
        </w:rPr>
        <w:t>“</w:t>
      </w:r>
      <w:r>
        <w:t>功能</w:t>
      </w:r>
      <w:r>
        <w:rPr>
          <w:rFonts w:hint="eastAsia"/>
          <w:lang w:eastAsia="zh-CN"/>
        </w:rPr>
        <w:t>”</w:t>
      </w:r>
      <w:r>
        <w:t>在</w:t>
      </w:r>
      <w:r>
        <w:rPr>
          <w:rFonts w:hint="eastAsia"/>
          <w:lang w:eastAsia="zh-CN"/>
        </w:rPr>
        <w:t>“</w:t>
      </w:r>
      <w:r>
        <w:t>场</w:t>
      </w:r>
      <w:r>
        <w:rPr>
          <w:rFonts w:hint="eastAsia"/>
          <w:lang w:eastAsia="zh-CN"/>
        </w:rPr>
        <w:t>”</w:t>
      </w:r>
      <w:r>
        <w:t>间的水平分工。</w:t>
      </w:r>
    </w:p>
    <w:p w14:paraId="0C1930B4">
      <w:r>
        <w:rPr>
          <w:rFonts w:hint="eastAsia"/>
          <w:lang w:eastAsia="zh-CN"/>
        </w:rPr>
        <w:t>“</w:t>
      </w:r>
      <w:r>
        <w:t>纵向社会</w:t>
      </w:r>
      <w:r>
        <w:rPr>
          <w:rFonts w:hint="eastAsia"/>
          <w:lang w:eastAsia="zh-CN"/>
        </w:rPr>
        <w:t>”</w:t>
      </w:r>
      <w:r>
        <w:t>的核心分析单位是</w:t>
      </w:r>
      <w:r>
        <w:rPr>
          <w:rFonts w:hint="eastAsia"/>
          <w:lang w:eastAsia="zh-CN"/>
        </w:rPr>
        <w:t>“</w:t>
      </w:r>
      <w:r>
        <w:t>系列</w:t>
      </w:r>
      <w:r>
        <w:rPr>
          <w:rFonts w:hint="eastAsia"/>
          <w:lang w:eastAsia="zh-CN"/>
        </w:rPr>
        <w:t>”</w:t>
      </w:r>
      <w:r>
        <w:t>（纵向的关系链条）：公司内的上下级关系、学校内的先辈</w:t>
      </w:r>
      <w:r>
        <w:rPr>
          <w:rFonts w:hint="eastAsia"/>
          <w:lang w:eastAsia="zh-CN"/>
        </w:rPr>
        <w:t>－</w:t>
      </w:r>
      <w:r>
        <w:t>后辈关系、村落内的地主</w:t>
      </w:r>
      <w:r>
        <w:rPr>
          <w:rFonts w:hint="eastAsia"/>
          <w:lang w:eastAsia="zh-CN"/>
        </w:rPr>
        <w:t>－</w:t>
      </w:r>
      <w:r>
        <w:t>佃农关系，都属于</w:t>
      </w:r>
      <w:r>
        <w:rPr>
          <w:rFonts w:hint="eastAsia"/>
          <w:lang w:eastAsia="zh-CN"/>
        </w:rPr>
        <w:t>“</w:t>
      </w:r>
      <w:r>
        <w:t>系列</w:t>
      </w:r>
      <w:r>
        <w:rPr>
          <w:rFonts w:hint="eastAsia"/>
          <w:lang w:eastAsia="zh-CN"/>
        </w:rPr>
        <w:t>”</w:t>
      </w:r>
      <w:r>
        <w:t>而非</w:t>
      </w:r>
      <w:r>
        <w:rPr>
          <w:rFonts w:hint="eastAsia"/>
          <w:lang w:eastAsia="zh-CN"/>
        </w:rPr>
        <w:t>“</w:t>
      </w:r>
      <w:r>
        <w:t>阶层</w:t>
      </w:r>
      <w:r>
        <w:rPr>
          <w:rFonts w:hint="eastAsia"/>
          <w:lang w:eastAsia="zh-CN"/>
        </w:rPr>
        <w:t>”</w:t>
      </w:r>
      <w:r>
        <w:t>。系列与阶层的关键区别在于：阶层是横向的类别（同一阶层的人共享客观位置），系列是纵向的链条（同一系列中的人通过直接的人际纽带连接）。中根认为，日本社会的</w:t>
      </w:r>
      <w:r>
        <w:rPr>
          <w:rFonts w:hint="eastAsia"/>
          <w:lang w:eastAsia="zh-CN"/>
        </w:rPr>
        <w:t>“</w:t>
      </w:r>
      <w:r>
        <w:t>集团</w:t>
      </w:r>
      <w:r>
        <w:rPr>
          <w:rFonts w:hint="eastAsia"/>
          <w:lang w:eastAsia="zh-CN"/>
        </w:rPr>
        <w:t>”</w:t>
      </w:r>
      <w:r>
        <w:t>不是由横向的同质性成员组成的（如西方的interest group），而是由纵向的系列关系编织而成的——这解释了日本集团的</w:t>
      </w:r>
      <w:r>
        <w:rPr>
          <w:rFonts w:hint="eastAsia"/>
          <w:lang w:eastAsia="zh-CN"/>
        </w:rPr>
        <w:t>“</w:t>
      </w:r>
      <w:r>
        <w:t>封闭性</w:t>
      </w:r>
      <w:r>
        <w:rPr>
          <w:rFonts w:hint="eastAsia"/>
          <w:lang w:eastAsia="zh-CN"/>
        </w:rPr>
        <w:t>”</w:t>
      </w:r>
      <w:r>
        <w:t>（排斥横向的成员流动）和</w:t>
      </w:r>
      <w:r>
        <w:rPr>
          <w:rFonts w:hint="eastAsia"/>
          <w:lang w:eastAsia="zh-CN"/>
        </w:rPr>
        <w:t>“</w:t>
      </w:r>
      <w:r>
        <w:t>整体性</w:t>
      </w:r>
      <w:r>
        <w:rPr>
          <w:rFonts w:hint="eastAsia"/>
          <w:lang w:eastAsia="zh-CN"/>
        </w:rPr>
        <w:t>”</w:t>
      </w:r>
      <w:r>
        <w:t>（系列内部的忠诚覆盖了功能分工）。</w:t>
      </w:r>
    </w:p>
    <w:p w14:paraId="6125BC69">
      <w:r>
        <w:t>中根在《日本社会》中对</w:t>
      </w:r>
      <w:r>
        <w:rPr>
          <w:rFonts w:hint="eastAsia"/>
          <w:lang w:eastAsia="zh-CN"/>
        </w:rPr>
        <w:t>“</w:t>
      </w:r>
      <w:r>
        <w:t>家</w:t>
      </w:r>
      <w:r>
        <w:rPr>
          <w:rFonts w:hint="eastAsia"/>
          <w:lang w:eastAsia="zh-CN"/>
        </w:rPr>
        <w:t>”</w:t>
      </w:r>
      <w:r>
        <w:t>制度进行了再阐释：</w:t>
      </w:r>
      <w:r>
        <w:rPr>
          <w:rFonts w:hint="eastAsia"/>
          <w:lang w:eastAsia="zh-CN"/>
        </w:rPr>
        <w:t>“</w:t>
      </w:r>
      <w:r>
        <w:t>家</w:t>
      </w:r>
      <w:r>
        <w:rPr>
          <w:rFonts w:hint="eastAsia"/>
          <w:lang w:eastAsia="zh-CN"/>
        </w:rPr>
        <w:t>”</w:t>
      </w:r>
      <w:r>
        <w:t>是纵向社会的原型——家的成员不是以横向的平等身份加入的，而是以纵向的序列位置（家督、继承者、非继承者、嫁入者）排列的。</w:t>
      </w:r>
      <w:r>
        <w:rPr>
          <w:rFonts w:hint="eastAsia"/>
          <w:lang w:eastAsia="zh-CN"/>
        </w:rPr>
        <w:t>“</w:t>
      </w:r>
      <w:r>
        <w:t>家</w:t>
      </w:r>
      <w:r>
        <w:rPr>
          <w:rFonts w:hint="eastAsia"/>
          <w:lang w:eastAsia="zh-CN"/>
        </w:rPr>
        <w:t>”</w:t>
      </w:r>
      <w:r>
        <w:t>的纵向逻辑在现代社会中被公司所继承——日本公司的</w:t>
      </w:r>
      <w:r>
        <w:rPr>
          <w:rFonts w:hint="eastAsia"/>
          <w:lang w:eastAsia="zh-CN"/>
        </w:rPr>
        <w:t>“</w:t>
      </w:r>
      <w:r>
        <w:t>终身雇佣</w:t>
      </w:r>
      <w:r>
        <w:rPr>
          <w:rFonts w:hint="eastAsia"/>
          <w:lang w:eastAsia="zh-CN"/>
        </w:rPr>
        <w:t>”</w:t>
      </w:r>
      <w:r>
        <w:t>和</w:t>
      </w:r>
      <w:r>
        <w:rPr>
          <w:rFonts w:hint="eastAsia"/>
          <w:lang w:eastAsia="zh-CN"/>
        </w:rPr>
        <w:t>“</w:t>
      </w:r>
      <w:r>
        <w:t>年功序列</w:t>
      </w:r>
      <w:r>
        <w:rPr>
          <w:rFonts w:hint="eastAsia"/>
          <w:lang w:eastAsia="zh-CN"/>
        </w:rPr>
        <w:t>”</w:t>
      </w:r>
      <w:r>
        <w:t>不是经济理性的产物，而是</w:t>
      </w:r>
      <w:r>
        <w:rPr>
          <w:rFonts w:hint="eastAsia"/>
          <w:lang w:eastAsia="zh-CN"/>
        </w:rPr>
        <w:t>“</w:t>
      </w:r>
      <w:r>
        <w:t>家</w:t>
      </w:r>
      <w:r>
        <w:rPr>
          <w:rFonts w:hint="eastAsia"/>
          <w:lang w:eastAsia="zh-CN"/>
        </w:rPr>
        <w:t>”</w:t>
      </w:r>
      <w:r>
        <w:t>制度纵向逻辑的现代转化。</w:t>
      </w:r>
    </w:p>
    <w:p w14:paraId="57F61FD1">
      <w:r>
        <w:rPr>
          <w:b/>
        </w:rPr>
        <w:t>1970s–1990s：比较社会结构研究。</w:t>
      </w:r>
      <w:r>
        <w:t xml:space="preserve"> 中根在1970年代后将纵向社会分析扩展到亚洲其他社会。她在《东亚社会的比较研究》（与其他人合编，1975）中比较了日本、中国、印度和东南亚的社会结构差异：日本是</w:t>
      </w:r>
      <w:r>
        <w:rPr>
          <w:rFonts w:hint="eastAsia"/>
          <w:lang w:eastAsia="zh-CN"/>
        </w:rPr>
        <w:t>“</w:t>
      </w:r>
      <w:r>
        <w:t>资格-场</w:t>
      </w:r>
      <w:r>
        <w:rPr>
          <w:rFonts w:hint="eastAsia"/>
          <w:lang w:eastAsia="zh-CN"/>
        </w:rPr>
        <w:t>”</w:t>
      </w:r>
      <w:r>
        <w:t>型（纵向关系优先），中国是</w:t>
      </w:r>
      <w:r>
        <w:rPr>
          <w:rFonts w:hint="eastAsia"/>
          <w:lang w:eastAsia="zh-CN"/>
        </w:rPr>
        <w:t>“</w:t>
      </w:r>
      <w:r>
        <w:t>宗族</w:t>
      </w:r>
      <w:r>
        <w:rPr>
          <w:rFonts w:hint="eastAsia"/>
          <w:lang w:eastAsia="zh-CN"/>
        </w:rPr>
        <w:t>－</w:t>
      </w:r>
      <w:r>
        <w:t>血缘</w:t>
      </w:r>
      <w:r>
        <w:rPr>
          <w:rFonts w:hint="eastAsia"/>
          <w:lang w:eastAsia="zh-CN"/>
        </w:rPr>
        <w:t>”</w:t>
      </w:r>
      <w:r>
        <w:t>型（横向亲属关系优先），印度是</w:t>
      </w:r>
      <w:r>
        <w:rPr>
          <w:rFonts w:hint="eastAsia"/>
          <w:lang w:eastAsia="zh-CN"/>
        </w:rPr>
        <w:t>“</w:t>
      </w:r>
      <w:r>
        <w:t>种姓</w:t>
      </w:r>
      <w:r>
        <w:rPr>
          <w:rFonts w:hint="eastAsia"/>
          <w:lang w:eastAsia="zh-CN"/>
        </w:rPr>
        <w:t>－</w:t>
      </w:r>
      <w:r>
        <w:t>洁净</w:t>
      </w:r>
      <w:r>
        <w:rPr>
          <w:rFonts w:hint="eastAsia"/>
          <w:lang w:eastAsia="zh-CN"/>
        </w:rPr>
        <w:t>”</w:t>
      </w:r>
      <w:r>
        <w:t>型（宗教等级优先）。这一比较框架试图将</w:t>
      </w:r>
      <w:r>
        <w:rPr>
          <w:rFonts w:hint="eastAsia"/>
          <w:lang w:eastAsia="zh-CN"/>
        </w:rPr>
        <w:t>“</w:t>
      </w:r>
      <w:r>
        <w:t>纵向社会</w:t>
      </w:r>
      <w:r>
        <w:rPr>
          <w:rFonts w:hint="eastAsia"/>
          <w:lang w:eastAsia="zh-CN"/>
        </w:rPr>
        <w:t>”</w:t>
      </w:r>
      <w:r>
        <w:t>从一个描述日本的特殊概念提升为比较社会学的分析工具——任何社会都存在纵向关系和横向关系，区别在于哪种关系原则占主导。</w:t>
      </w:r>
    </w:p>
    <w:p w14:paraId="5A5ED81D">
      <w:r>
        <w:t>中根在1980年代后关注</w:t>
      </w:r>
      <w:r>
        <w:rPr>
          <w:rFonts w:hint="eastAsia"/>
          <w:lang w:eastAsia="zh-CN"/>
        </w:rPr>
        <w:t>“</w:t>
      </w:r>
      <w:r>
        <w:t>异文化理解</w:t>
      </w:r>
      <w:r>
        <w:rPr>
          <w:rFonts w:hint="eastAsia"/>
          <w:lang w:eastAsia="zh-CN"/>
        </w:rPr>
        <w:t>”</w:t>
      </w:r>
      <w:r>
        <w:t>问题——不同社会的结构差异如何影响了跨文化沟通的可能性。她在东京大学创建的文化人类学研究室将日本社会研究与异文化研究并置，试图在</w:t>
      </w:r>
      <w:r>
        <w:rPr>
          <w:rFonts w:hint="eastAsia"/>
          <w:lang w:eastAsia="zh-CN"/>
        </w:rPr>
        <w:t>“</w:t>
      </w:r>
      <w:r>
        <w:t>理解他者</w:t>
      </w:r>
      <w:r>
        <w:rPr>
          <w:rFonts w:hint="eastAsia"/>
          <w:lang w:eastAsia="zh-CN"/>
        </w:rPr>
        <w:t>”</w:t>
      </w:r>
      <w:r>
        <w:t>和</w:t>
      </w:r>
      <w:r>
        <w:rPr>
          <w:rFonts w:hint="eastAsia"/>
          <w:lang w:eastAsia="zh-CN"/>
        </w:rPr>
        <w:t>“</w:t>
      </w:r>
      <w:r>
        <w:t>理解自身</w:t>
      </w:r>
      <w:r>
        <w:rPr>
          <w:rFonts w:hint="eastAsia"/>
          <w:lang w:eastAsia="zh-CN"/>
        </w:rPr>
        <w:t>”</w:t>
      </w:r>
      <w:r>
        <w:t>之间建立方法论联系。</w:t>
      </w:r>
    </w:p>
    <w:p w14:paraId="5ED82416">
      <w:pPr>
        <w:pStyle w:val="166"/>
      </w:pPr>
      <w:r>
        <w:t>▎学术对话与论战</w:t>
      </w:r>
    </w:p>
    <w:p w14:paraId="69DB6284">
      <w:r>
        <w:t>与英语世界</w:t>
      </w:r>
      <w:r>
        <w:rPr>
          <w:rFonts w:hint="eastAsia"/>
          <w:lang w:eastAsia="zh-CN"/>
        </w:rPr>
        <w:t>“</w:t>
      </w:r>
      <w:r>
        <w:t>日本特殊性论</w:t>
      </w:r>
      <w:r>
        <w:rPr>
          <w:rFonts w:hint="eastAsia"/>
          <w:lang w:eastAsia="zh-CN"/>
        </w:rPr>
        <w:t>”</w:t>
      </w:r>
      <w:r>
        <w:t>（Nihonjinron）的关系是中根学术位置的核心张力。《日本社会》1970年英文版出版后，在英语世界被归类为Nihonjinron——一种论证日本社会独特性的文化话语。中根本人对这一归类持保留态度：她的分析框架是结构性的（关系类型的比较），而非文化性的（国民性描述）。但Nihonjinron话语在1970-1980年代的日本社会语境中具有强大的意识形态效应——它为日本经济高速增长提供了文化解释（纵向社会的集团主义是经济效率的社会基础），也被保守派用来论证日本社会不需要西方式个人主义改革。</w:t>
      </w:r>
    </w:p>
    <w:p w14:paraId="08498378">
      <w:r>
        <w:t>日本国内对中根的批评集中在两个方面。第一，纵向社会论</w:t>
      </w:r>
      <w:r>
        <w:rPr>
          <w:rFonts w:hint="eastAsia"/>
          <w:lang w:eastAsia="zh-CN"/>
        </w:rPr>
        <w:t>“</w:t>
      </w:r>
      <w:r>
        <w:t>同质化</w:t>
      </w:r>
      <w:r>
        <w:rPr>
          <w:rFonts w:hint="eastAsia"/>
          <w:lang w:eastAsia="zh-CN"/>
        </w:rPr>
        <w:t>”</w:t>
      </w:r>
      <w:r>
        <w:t>了日本社会——它描述的是日本主流社会（男性、大企业、核心家庭）的结构，但忽视了部落民（被歧视部落）、在日朝鲜人、冲绳人等少数群体的不同结构经验。这些批评者指出，</w:t>
      </w:r>
      <w:r>
        <w:rPr>
          <w:rFonts w:hint="eastAsia"/>
          <w:lang w:eastAsia="zh-CN"/>
        </w:rPr>
        <w:t>“</w:t>
      </w:r>
      <w:r>
        <w:t>纵向社会</w:t>
      </w:r>
      <w:r>
        <w:rPr>
          <w:rFonts w:hint="eastAsia"/>
          <w:lang w:eastAsia="zh-CN"/>
        </w:rPr>
        <w:t>”</w:t>
      </w:r>
      <w:r>
        <w:t>的整合机制对少数群体不适用——他们在纵向系列中的位置是排斥性的而非包容性的。第二，纵向社会论将历史性的结构冻结为本质性的特征——日本社会的纵向关系不是永恒的结构原则，而是特定历史条件（江户时代的身份制度、明治以来的国家统合）的产物，在全球化条件下正在发生变化。</w:t>
      </w:r>
    </w:p>
    <w:p w14:paraId="077ABDF3">
      <w:r>
        <w:t>与福武直的关系：福武的</w:t>
      </w:r>
      <w:r>
        <w:rPr>
          <w:rFonts w:hint="eastAsia"/>
          <w:lang w:eastAsia="zh-CN"/>
        </w:rPr>
        <w:t>“</w:t>
      </w:r>
      <w:r>
        <w:t>村落共同体</w:t>
      </w:r>
      <w:r>
        <w:rPr>
          <w:rFonts w:hint="eastAsia"/>
          <w:lang w:eastAsia="zh-CN"/>
        </w:rPr>
        <w:t>”</w:t>
      </w:r>
      <w:r>
        <w:t>强调封闭性和同质性，中根将这一特征纳入纵向社会的底层分析——村落的封闭性是纵向关系的边界效应（纵向系列内的整合以排斥外部为代价），同质性是</w:t>
      </w:r>
      <w:r>
        <w:rPr>
          <w:rFonts w:hint="eastAsia"/>
          <w:lang w:eastAsia="zh-CN"/>
        </w:rPr>
        <w:t>“</w:t>
      </w:r>
      <w:r>
        <w:t>场</w:t>
      </w:r>
      <w:r>
        <w:rPr>
          <w:rFonts w:hint="eastAsia"/>
          <w:lang w:eastAsia="zh-CN"/>
        </w:rPr>
        <w:t>”</w:t>
      </w:r>
      <w:r>
        <w:t>对</w:t>
      </w:r>
      <w:r>
        <w:rPr>
          <w:rFonts w:hint="eastAsia"/>
          <w:lang w:eastAsia="zh-CN"/>
        </w:rPr>
        <w:t>“</w:t>
      </w:r>
      <w:r>
        <w:t>资格</w:t>
      </w:r>
      <w:r>
        <w:rPr>
          <w:rFonts w:hint="eastAsia"/>
          <w:lang w:eastAsia="zh-CN"/>
        </w:rPr>
        <w:t>”</w:t>
      </w:r>
      <w:r>
        <w:t>的同化效应（进入同一</w:t>
      </w:r>
      <w:r>
        <w:rPr>
          <w:rFonts w:hint="eastAsia"/>
          <w:lang w:eastAsia="zh-CN"/>
        </w:rPr>
        <w:t>“</w:t>
      </w:r>
      <w:r>
        <w:t>场</w:t>
      </w:r>
      <w:r>
        <w:rPr>
          <w:rFonts w:hint="eastAsia"/>
          <w:lang w:eastAsia="zh-CN"/>
        </w:rPr>
        <w:t>”</w:t>
      </w:r>
      <w:r>
        <w:t>的人被要求共享同一纵向序列的规范）。这一转化将福武的经验发现理论化了，但也付出了代价——纵向社会论对村落内部的多样性（阶层分化、权力竞争）的敏感度低于福武的农村社会学。</w:t>
      </w:r>
    </w:p>
    <w:p w14:paraId="60E5F94E">
      <w:pPr>
        <w:pStyle w:val="166"/>
      </w:pPr>
      <w:r>
        <w:t>▎制度化实践与学术场域位置</w:t>
      </w:r>
    </w:p>
    <w:p w14:paraId="67006C35">
      <w:r>
        <w:t>东京大学文学部教授（1970-1991）是中根的制度核心。她是东京大学文学部第一位女性教授。1980年代创建东大文化人类学研究室，将日本社会研究与异文化研究整合在同一个制度框架内。1991年退休后任东大名誉教授。中根在制度上的贡献是双重的：她在东大社会学讲座中引入了英国社会人类学的比较方法，为日本社会学提供了不同于美国经验社会学的另一条方法论路线；她同时将日本社会研究从</w:t>
      </w:r>
      <w:r>
        <w:rPr>
          <w:rFonts w:hint="eastAsia"/>
          <w:lang w:eastAsia="zh-CN"/>
        </w:rPr>
        <w:t>“</w:t>
      </w:r>
      <w:r>
        <w:t>日本特殊论</w:t>
      </w:r>
      <w:r>
        <w:rPr>
          <w:rFonts w:hint="eastAsia"/>
          <w:lang w:eastAsia="zh-CN"/>
        </w:rPr>
        <w:t>”</w:t>
      </w:r>
      <w:r>
        <w:t>的文化话语转向结构分析的理论话语。</w:t>
      </w:r>
    </w:p>
    <w:p w14:paraId="5073F07B">
      <w:pPr>
        <w:pStyle w:val="166"/>
      </w:pPr>
      <w:r>
        <w:t>▎学术影响与接受</w:t>
      </w:r>
    </w:p>
    <w:p w14:paraId="054F80F0">
      <w:r>
        <w:t>《日本社会》的英文版在英语世界产生了广泛影响——它成为英语学术界理解日本社会结构的标准参考，引用量在1970-1990年代的Japan studies领域中位居前列。但英语世界的接受和中根的意图之间存在错位：中根试图建立的是比较社会学的分析工具，而英语世界更多将其作为</w:t>
      </w:r>
      <w:r>
        <w:rPr>
          <w:rFonts w:hint="eastAsia"/>
          <w:lang w:eastAsia="zh-CN"/>
        </w:rPr>
        <w:t>“</w:t>
      </w:r>
      <w:r>
        <w:t>日本特殊性</w:t>
      </w:r>
      <w:r>
        <w:rPr>
          <w:rFonts w:hint="eastAsia"/>
          <w:lang w:eastAsia="zh-CN"/>
        </w:rPr>
        <w:t>”</w:t>
      </w:r>
      <w:r>
        <w:t>的描述性框架来使用。</w:t>
      </w:r>
    </w:p>
    <w:p w14:paraId="256E22D2">
      <w:r>
        <w:t>在日本国内，纵向社会论的影响更为复杂。它一方面为日本社会学提供了第一个具有国际影响力的理论框架，使</w:t>
      </w:r>
      <w:r>
        <w:rPr>
          <w:rFonts w:hint="eastAsia"/>
          <w:lang w:eastAsia="zh-CN"/>
        </w:rPr>
        <w:t>“</w:t>
      </w:r>
      <w:r>
        <w:t>日本社会论</w:t>
      </w:r>
      <w:r>
        <w:rPr>
          <w:rFonts w:hint="eastAsia"/>
          <w:lang w:eastAsia="zh-CN"/>
        </w:rPr>
        <w:t>”</w:t>
      </w:r>
      <w:r>
        <w:t>从文化话语升级为学术话语；另一方面，它也成为了批判的对象——1980-1990年代的社会学家（尤其是都市社会学和性别研究领域）将纵向社会论视为需要超越的起点而非继续发展的基础。上野千鹤子对</w:t>
      </w:r>
      <w:r>
        <w:rPr>
          <w:rFonts w:hint="eastAsia"/>
          <w:lang w:eastAsia="zh-CN"/>
        </w:rPr>
        <w:t>“</w:t>
      </w:r>
      <w:r>
        <w:t>家</w:t>
      </w:r>
      <w:r>
        <w:rPr>
          <w:rFonts w:hint="eastAsia"/>
          <w:lang w:eastAsia="zh-CN"/>
        </w:rPr>
        <w:t>”</w:t>
      </w:r>
      <w:r>
        <w:t>制度性别维度（纵向系列中的性别等级）的批判，在结构上是对中根纵向社会论的补充和修正。</w:t>
      </w:r>
    </w:p>
    <w:p w14:paraId="6FFD3FAB">
      <w:r>
        <w:t>在亚洲其他社会的接受中，中根的比较框架对韩国和中国的社会结构研究产生了影响——韩国社会学家尝试以</w:t>
      </w:r>
      <w:r>
        <w:rPr>
          <w:rFonts w:hint="eastAsia"/>
          <w:lang w:eastAsia="zh-CN"/>
        </w:rPr>
        <w:t>“</w:t>
      </w:r>
      <w:r>
        <w:t>资格-场</w:t>
      </w:r>
      <w:r>
        <w:rPr>
          <w:rFonts w:hint="eastAsia"/>
          <w:lang w:eastAsia="zh-CN"/>
        </w:rPr>
        <w:t>”</w:t>
      </w:r>
      <w:r>
        <w:t>框架分析韩国社会的纵向关系（财阀</w:t>
      </w:r>
      <w:r>
        <w:rPr>
          <w:rFonts w:hint="eastAsia"/>
          <w:lang w:eastAsia="zh-CN"/>
        </w:rPr>
        <w:t>－</w:t>
      </w:r>
      <w:r>
        <w:t>家族</w:t>
      </w:r>
      <w:r>
        <w:rPr>
          <w:rFonts w:hint="eastAsia"/>
          <w:lang w:eastAsia="zh-CN"/>
        </w:rPr>
        <w:t>－</w:t>
      </w:r>
      <w:r>
        <w:t>地缘），中国学者则将中根的框架与费孝通的</w:t>
      </w:r>
      <w:r>
        <w:rPr>
          <w:rFonts w:hint="eastAsia"/>
          <w:lang w:eastAsia="zh-CN"/>
        </w:rPr>
        <w:t>“</w:t>
      </w:r>
      <w:r>
        <w:t>差序格局</w:t>
      </w:r>
      <w:r>
        <w:rPr>
          <w:rFonts w:hint="eastAsia"/>
          <w:lang w:eastAsia="zh-CN"/>
        </w:rPr>
        <w:t>”</w:t>
      </w:r>
      <w:r>
        <w:t>进行对照。</w:t>
      </w:r>
    </w:p>
    <w:p w14:paraId="1B904A6B">
      <w:pPr>
        <w:pStyle w:val="166"/>
      </w:pPr>
      <w:r>
        <w:t>▎β映射</w:t>
      </w:r>
    </w:p>
    <w:p w14:paraId="4BCE613B">
      <w:pPr>
        <w:pStyle w:val="165"/>
      </w:pPr>
      <w:r>
        <w:t>borne_concepts: [C_纵向社会</w:t>
      </w:r>
      <w:r>
        <w:rPr>
          <w:rFonts w:hint="eastAsia"/>
          <w:lang w:eastAsia="zh-CN"/>
        </w:rPr>
        <w:t>，</w:t>
      </w:r>
      <w:r>
        <w:t xml:space="preserve"> C_资格与场</w:t>
      </w:r>
      <w:r>
        <w:rPr>
          <w:rFonts w:hint="eastAsia"/>
          <w:lang w:eastAsia="zh-CN"/>
        </w:rPr>
        <w:t>，</w:t>
      </w:r>
      <w:r>
        <w:t xml:space="preserve"> C_系列</w:t>
      </w:r>
      <w:r>
        <w:rPr>
          <w:rFonts w:hint="eastAsia"/>
          <w:lang w:eastAsia="zh-CN"/>
        </w:rPr>
        <w:t>，</w:t>
      </w:r>
      <w:r>
        <w:t xml:space="preserve"> C_家制度</w:t>
      </w:r>
      <w:r>
        <w:rPr>
          <w:rFonts w:hint="eastAsia"/>
          <w:lang w:eastAsia="zh-CN"/>
        </w:rPr>
        <w:t>，</w:t>
      </w:r>
      <w:r>
        <w:t xml:space="preserve"> C_比较社会结构]</w:t>
      </w:r>
    </w:p>
    <w:p w14:paraId="761F1697">
      <w:pPr>
        <w:pStyle w:val="165"/>
      </w:pPr>
      <w:r>
        <w:t>contested_concepts: [C_纵向与横向</w:t>
      </w:r>
      <w:r>
        <w:rPr>
          <w:rFonts w:hint="eastAsia"/>
          <w:lang w:eastAsia="zh-CN"/>
        </w:rPr>
        <w:t>，</w:t>
      </w:r>
      <w:r>
        <w:t xml:space="preserve"> C_同质性与多样性</w:t>
      </w:r>
      <w:r>
        <w:rPr>
          <w:rFonts w:hint="eastAsia"/>
          <w:lang w:eastAsia="zh-CN"/>
        </w:rPr>
        <w:t>，</w:t>
      </w:r>
      <w:r>
        <w:t xml:space="preserve"> C_结构原则与文化特殊性]</w:t>
      </w:r>
    </w:p>
    <w:p w14:paraId="5254D797">
      <w:pPr>
        <w:pStyle w:val="165"/>
      </w:pPr>
      <w:r>
        <w:t>school: S034</w:t>
      </w:r>
      <w:r>
        <w:rPr>
          <w:rFonts w:hint="eastAsia"/>
          <w:lang w:eastAsia="zh-CN"/>
        </w:rPr>
        <w:t>（</w:t>
      </w:r>
      <w:r>
        <w:t>日本社会学制度化</w:t>
      </w:r>
      <w:r>
        <w:rPr>
          <w:rFonts w:hint="eastAsia"/>
          <w:lang w:eastAsia="zh-CN"/>
        </w:rPr>
        <w:t>）</w:t>
      </w:r>
    </w:p>
    <w:p w14:paraId="1ABBEB22">
      <w:pPr>
        <w:pStyle w:val="165"/>
      </w:pPr>
      <w:r>
        <w:t>cross_schools: [S033]</w:t>
      </w:r>
    </w:p>
    <w:p w14:paraId="672E3F2D">
      <w:pPr>
        <w:pStyle w:val="165"/>
      </w:pPr>
      <w:r>
        <w:t>macro_period: T3</w:t>
      </w:r>
    </w:p>
    <w:p w14:paraId="2B521AB6">
      <w:pPr>
        <w:pStyle w:val="7"/>
      </w:pPr>
      <w:r>
        <w:t>【P193】上野千鹤子 Ueno Chizuko（1948– ）</w:t>
      </w:r>
    </w:p>
    <w:p w14:paraId="63923DBD">
      <w:pPr>
        <w:pStyle w:val="166"/>
      </w:pPr>
      <w:r>
        <w:t>▎学术问题与思想起源</w:t>
      </w:r>
    </w:p>
    <w:p w14:paraId="0ECE02F7">
      <w:r>
        <w:t>上野千鹤子的学术问题意识生成于1970年代日本女性主义的两个语境。第一个是1960年代末的学生运动——上野在京都大学参与全共斗运动期间，经历了运动内部的性别分工：女性活动家被期待承担</w:t>
      </w:r>
      <w:r>
        <w:rPr>
          <w:rFonts w:hint="eastAsia"/>
          <w:lang w:eastAsia="zh-CN"/>
        </w:rPr>
        <w:t>“</w:t>
      </w:r>
      <w:r>
        <w:t>后勤</w:t>
      </w:r>
      <w:r>
        <w:rPr>
          <w:rFonts w:hint="eastAsia"/>
          <w:lang w:eastAsia="zh-CN"/>
        </w:rPr>
        <w:t>”</w:t>
      </w:r>
      <w:r>
        <w:t>工作（做饭、印刷传单、提供情感支持），而</w:t>
      </w:r>
      <w:r>
        <w:rPr>
          <w:rFonts w:hint="eastAsia"/>
          <w:lang w:eastAsia="zh-CN"/>
        </w:rPr>
        <w:t>“</w:t>
      </w:r>
      <w:r>
        <w:t>前线</w:t>
      </w:r>
      <w:r>
        <w:rPr>
          <w:rFonts w:hint="eastAsia"/>
          <w:lang w:eastAsia="zh-CN"/>
        </w:rPr>
        <w:t>”</w:t>
      </w:r>
      <w:r>
        <w:t>行动和决策由男性活动家垄断。当女性提出性别议题时，被告知</w:t>
      </w:r>
      <w:r>
        <w:rPr>
          <w:rFonts w:hint="eastAsia"/>
          <w:lang w:eastAsia="zh-CN"/>
        </w:rPr>
        <w:t>“</w:t>
      </w:r>
      <w:r>
        <w:t>先打倒体制，女性解放以后再说</w:t>
      </w:r>
      <w:r>
        <w:rPr>
          <w:rFonts w:hint="eastAsia"/>
          <w:lang w:eastAsia="zh-CN"/>
        </w:rPr>
        <w:t>”</w:t>
      </w:r>
      <w:r>
        <w:t>。这一经历使上野意识到：反体制运动内部可以复制体制的性别压迫——进步男性的性别意识与保守男性并无根本差异。1970年，上野与田中美津等人参与</w:t>
      </w:r>
      <w:r>
        <w:rPr>
          <w:rFonts w:hint="eastAsia"/>
          <w:lang w:eastAsia="zh-CN"/>
        </w:rPr>
        <w:t>“</w:t>
      </w:r>
      <w:r>
        <w:t xml:space="preserve"> wom lib</w:t>
      </w:r>
      <w:r>
        <w:rPr>
          <w:rFonts w:hint="eastAsia"/>
          <w:lang w:eastAsia="zh-CN"/>
        </w:rPr>
        <w:t>”</w:t>
      </w:r>
      <w:r>
        <w:t>（Women's Liberation的日语简称）运动，这是日本第二波女性主义的开端。</w:t>
      </w:r>
    </w:p>
    <w:p w14:paraId="23E01C5C">
      <w:r>
        <w:t>第二个语境是日本社会学对性别问题的制度化忽视。1970年代的日本社会学将</w:t>
      </w:r>
      <w:r>
        <w:rPr>
          <w:rFonts w:hint="eastAsia"/>
          <w:lang w:eastAsia="zh-CN"/>
        </w:rPr>
        <w:t>“</w:t>
      </w:r>
      <w:r>
        <w:t>家族社会学</w:t>
      </w:r>
      <w:r>
        <w:rPr>
          <w:rFonts w:hint="eastAsia"/>
          <w:lang w:eastAsia="zh-CN"/>
        </w:rPr>
        <w:t>”</w:t>
      </w:r>
      <w:r>
        <w:t>作为女性议题的制度位置，而家族社会学的主流框架是功能主义的——它描述家庭角色（妻子、母亲）的功能但拒绝追问这些角色分配的权力机制。上野1977年进入京都大学大学院攻读社会学博士学位（师从作田启一），但她发现社会学框架无法容纳她的核心问题：性别不平等是如何被生产和再生产的？这一不满推动她走向马克思主义女性主义——她试图将马克思主义的政治经济学分析与女性主义的性别分析结合起来，解释父权制与资本主义的相互嵌构。</w:t>
      </w:r>
    </w:p>
    <w:p w14:paraId="0915696F">
      <w:r>
        <w:t>上野的学术起点因此是双重边缘的：在日本社会学中，她选择了被忽视的性别议题；在马克思主义传统中，她挑战了阶级分析的优先性。这一双重边缘位置塑造了她的理论策略——不是在既有框架内争取空间，而是重新定义框架本身。</w:t>
      </w:r>
    </w:p>
    <w:p w14:paraId="01848A08">
      <w:pPr>
        <w:pStyle w:val="166"/>
      </w:pPr>
      <w:r>
        <w:t>▎核心理论贡献</w:t>
      </w:r>
    </w:p>
    <w:p w14:paraId="2A37CF4D">
      <w:r>
        <w:rPr>
          <w:b/>
        </w:rPr>
        <w:t>1980s：马克思主义女性主义与父权制分析。</w:t>
      </w:r>
      <w:r>
        <w:t xml:space="preserve"> 上野在《父权制与资本主义》（1990，论文版1985-1989年间发表）中提出了其核心理论框架。该书的中心论题是：父权制与资本主义不是两个独立的社会系统，而是相互嵌构的——资本主义依赖父权制提供的无偿劳动（家务劳动、育儿劳动、情感劳动）来再生产劳动力，父权制则依赖资本主义的工资制度来维持男性对女性的经济支配。</w:t>
      </w:r>
    </w:p>
    <w:p w14:paraId="2CFBA191">
      <w:r>
        <w:t>上野的论证从</w:t>
      </w:r>
      <w:r>
        <w:rPr>
          <w:rFonts w:hint="eastAsia"/>
          <w:lang w:eastAsia="zh-CN"/>
        </w:rPr>
        <w:t>“</w:t>
      </w:r>
      <w:r>
        <w:t>再生产劳动</w:t>
      </w:r>
      <w:r>
        <w:rPr>
          <w:rFonts w:hint="eastAsia"/>
          <w:lang w:eastAsia="zh-CN"/>
        </w:rPr>
        <w:t>”</w:t>
      </w:r>
      <w:r>
        <w:t>概念出发。她将</w:t>
      </w:r>
      <w:r>
        <w:rPr>
          <w:rFonts w:hint="eastAsia"/>
          <w:lang w:eastAsia="zh-CN"/>
        </w:rPr>
        <w:t>“</w:t>
      </w:r>
      <w:r>
        <w:t>再生产</w:t>
      </w:r>
      <w:r>
        <w:rPr>
          <w:rFonts w:hint="eastAsia"/>
          <w:lang w:eastAsia="zh-CN"/>
        </w:rPr>
        <w:t>”</w:t>
      </w:r>
      <w:r>
        <w:t>分为两个层次：劳动力的再生产（工人每天恢复劳动能力的生理过程）和劳动力的再生产者再生产（生育和养育下一代工人）。在资本主义制度下，第一层次的部分再生产（衣食住行）通过市场购买实现，但第二层次的再生产——生育、育儿、家务——被排除在市场之外，作为</w:t>
      </w:r>
      <w:r>
        <w:rPr>
          <w:rFonts w:hint="eastAsia"/>
          <w:lang w:eastAsia="zh-CN"/>
        </w:rPr>
        <w:t>“</w:t>
      </w:r>
      <w:r>
        <w:t>私领域</w:t>
      </w:r>
      <w:r>
        <w:rPr>
          <w:rFonts w:hint="eastAsia"/>
          <w:lang w:eastAsia="zh-CN"/>
        </w:rPr>
        <w:t>”</w:t>
      </w:r>
      <w:r>
        <w:t>的活动由女性无偿承担。上野称之为</w:t>
      </w:r>
      <w:r>
        <w:rPr>
          <w:rFonts w:hint="eastAsia"/>
          <w:lang w:eastAsia="zh-CN"/>
        </w:rPr>
        <w:t>“</w:t>
      </w:r>
      <w:r>
        <w:t>再生产劳动的无偿化</w:t>
      </w:r>
      <w:r>
        <w:rPr>
          <w:rFonts w:hint="eastAsia"/>
          <w:lang w:eastAsia="zh-CN"/>
        </w:rPr>
        <w:t>”</w:t>
      </w:r>
      <w:r>
        <w:t>——这不是自然的分工，而是资本主义与父权制的制度安排。</w:t>
      </w:r>
    </w:p>
    <w:p w14:paraId="365CCA4E">
      <w:r>
        <w:t>上野对国际劳动分工的女性主义分析指出：发达资本主义国家将</w:t>
      </w:r>
      <w:r>
        <w:rPr>
          <w:rFonts w:hint="eastAsia"/>
          <w:lang w:eastAsia="zh-CN"/>
        </w:rPr>
        <w:t>“</w:t>
      </w:r>
      <w:r>
        <w:t>脏活</w:t>
      </w:r>
      <w:r>
        <w:rPr>
          <w:rFonts w:hint="eastAsia"/>
          <w:lang w:eastAsia="zh-CN"/>
        </w:rPr>
        <w:t>”</w:t>
      </w:r>
      <w:r>
        <w:t>（低工资、高污染的制造业）外包给第三世界国家，同时将</w:t>
      </w:r>
      <w:r>
        <w:rPr>
          <w:rFonts w:hint="eastAsia"/>
          <w:lang w:eastAsia="zh-CN"/>
        </w:rPr>
        <w:t>“</w:t>
      </w:r>
      <w:r>
        <w:t>再生产劳动</w:t>
      </w:r>
      <w:r>
        <w:rPr>
          <w:rFonts w:hint="eastAsia"/>
          <w:lang w:eastAsia="zh-CN"/>
        </w:rPr>
        <w:t>”</w:t>
      </w:r>
      <w:r>
        <w:t>（家务、育儿、养老）外包给移民女性——这两种外包共享了同一逻辑：将有价值但不产生利润的劳动分配给社会地位最低的群体。在日本的语境中，上野指出</w:t>
      </w:r>
      <w:r>
        <w:rPr>
          <w:rFonts w:hint="eastAsia"/>
          <w:lang w:eastAsia="zh-CN"/>
        </w:rPr>
        <w:t>“</w:t>
      </w:r>
      <w:r>
        <w:t>专职主妇</w:t>
      </w:r>
      <w:r>
        <w:rPr>
          <w:rFonts w:hint="eastAsia"/>
          <w:lang w:eastAsia="zh-CN"/>
        </w:rPr>
        <w:t>”</w:t>
      </w:r>
      <w:r>
        <w:t>制度是这种国际分工的国内版本——主妇的无偿劳动支撑了日本企业</w:t>
      </w:r>
      <w:r>
        <w:rPr>
          <w:rFonts w:hint="eastAsia"/>
          <w:lang w:eastAsia="zh-CN"/>
        </w:rPr>
        <w:t>“</w:t>
      </w:r>
      <w:r>
        <w:t>终身雇佣</w:t>
      </w:r>
      <w:r>
        <w:rPr>
          <w:rFonts w:hint="eastAsia"/>
          <w:lang w:eastAsia="zh-CN"/>
        </w:rPr>
        <w:t>”</w:t>
      </w:r>
      <w:r>
        <w:t>制度所需的高强度男性劳动力的再生产。</w:t>
      </w:r>
    </w:p>
    <w:p w14:paraId="5D89D413">
      <w:r>
        <w:rPr>
          <w:b/>
        </w:rPr>
        <w:t>1990s–2000s：厌女论与性别秩序分析。</w:t>
      </w:r>
      <w:r>
        <w:t xml:space="preserve"> 《厌女》（2010，但核心论题在1990年代论文中已展开）提出了</w:t>
      </w:r>
      <w:r>
        <w:rPr>
          <w:rFonts w:hint="eastAsia"/>
          <w:lang w:eastAsia="zh-CN"/>
        </w:rPr>
        <w:t>“</w:t>
      </w:r>
      <w:r>
        <w:t>厌女症</w:t>
      </w:r>
      <w:r>
        <w:rPr>
          <w:rFonts w:hint="eastAsia"/>
          <w:lang w:eastAsia="zh-CN"/>
        </w:rPr>
        <w:t>”</w:t>
      </w:r>
      <w:r>
        <w:t>（misogyny）的日本社会学分析。上野对</w:t>
      </w:r>
      <w:r>
        <w:rPr>
          <w:rFonts w:hint="eastAsia"/>
          <w:lang w:eastAsia="zh-CN"/>
        </w:rPr>
        <w:t>“</w:t>
      </w:r>
      <w:r>
        <w:t>厌女</w:t>
      </w:r>
      <w:r>
        <w:rPr>
          <w:rFonts w:hint="eastAsia"/>
          <w:lang w:eastAsia="zh-CN"/>
        </w:rPr>
        <w:t>”</w:t>
      </w:r>
      <w:r>
        <w:t>的定义不是心理学意义上的</w:t>
      </w:r>
      <w:r>
        <w:rPr>
          <w:rFonts w:hint="eastAsia"/>
          <w:lang w:eastAsia="zh-CN"/>
        </w:rPr>
        <w:t>“</w:t>
      </w:r>
      <w:r>
        <w:t>对女性的仇恨</w:t>
      </w:r>
      <w:r>
        <w:rPr>
          <w:rFonts w:hint="eastAsia"/>
          <w:lang w:eastAsia="zh-CN"/>
        </w:rPr>
        <w:t>”</w:t>
      </w:r>
      <w:r>
        <w:t>，而是社会学意义上的</w:t>
      </w:r>
      <w:r>
        <w:rPr>
          <w:rFonts w:hint="eastAsia"/>
          <w:lang w:eastAsia="zh-CN"/>
        </w:rPr>
        <w:t>“</w:t>
      </w:r>
      <w:r>
        <w:t>在男性集团中确认成员资格的实践</w:t>
      </w:r>
      <w:r>
        <w:rPr>
          <w:rFonts w:hint="eastAsia"/>
          <w:lang w:eastAsia="zh-CN"/>
        </w:rPr>
        <w:t>”</w:t>
      </w:r>
      <w:r>
        <w:t>——厌女不是个体态度，而是制度化的性别秩序再生产机制。在男性集团中，每个男性都必须通过</w:t>
      </w:r>
      <w:r>
        <w:rPr>
          <w:rFonts w:hint="eastAsia"/>
          <w:lang w:eastAsia="zh-CN"/>
        </w:rPr>
        <w:t>“</w:t>
      </w:r>
      <w:r>
        <w:t>蔑视女性</w:t>
      </w:r>
      <w:r>
        <w:rPr>
          <w:rFonts w:hint="eastAsia"/>
          <w:lang w:eastAsia="zh-CN"/>
        </w:rPr>
        <w:t>”</w:t>
      </w:r>
      <w:r>
        <w:t>来证明自己不是</w:t>
      </w:r>
      <w:r>
        <w:rPr>
          <w:rFonts w:hint="eastAsia"/>
          <w:lang w:eastAsia="zh-CN"/>
        </w:rPr>
        <w:t>“</w:t>
      </w:r>
      <w:r>
        <w:t>被女性化的人</w:t>
      </w:r>
      <w:r>
        <w:rPr>
          <w:rFonts w:hint="eastAsia"/>
          <w:lang w:eastAsia="zh-CN"/>
        </w:rPr>
        <w:t>”</w:t>
      </w:r>
      <w:r>
        <w:t>（即不是同性恋、不是懦夫、不是失败者），这种蔑视是男性间纽带的建构性要素。</w:t>
      </w:r>
    </w:p>
    <w:p w14:paraId="1C2BF934">
      <w:r>
        <w:t>上野在《厌女》中分析了日本社会中厌女症的多种形态：文学中的</w:t>
      </w:r>
      <w:r>
        <w:rPr>
          <w:rFonts w:hint="eastAsia"/>
          <w:lang w:eastAsia="zh-CN"/>
        </w:rPr>
        <w:t>“</w:t>
      </w:r>
      <w:r>
        <w:t>圣女</w:t>
      </w:r>
      <w:r>
        <w:rPr>
          <w:rFonts w:hint="eastAsia"/>
          <w:lang w:eastAsia="zh-CN"/>
        </w:rPr>
        <w:t>－</w:t>
      </w:r>
      <w:r>
        <w:t>娼妓</w:t>
      </w:r>
      <w:r>
        <w:rPr>
          <w:rFonts w:hint="eastAsia"/>
          <w:lang w:eastAsia="zh-CN"/>
        </w:rPr>
        <w:t>”</w:t>
      </w:r>
      <w:r>
        <w:t>二元对立（将女性分为值得爱的和可以用的）、家庭中的</w:t>
      </w:r>
      <w:r>
        <w:rPr>
          <w:rFonts w:hint="eastAsia"/>
          <w:lang w:eastAsia="zh-CN"/>
        </w:rPr>
        <w:t>“</w:t>
      </w:r>
      <w:r>
        <w:t>母亲</w:t>
      </w:r>
      <w:r>
        <w:rPr>
          <w:rFonts w:hint="eastAsia"/>
          <w:lang w:eastAsia="zh-CN"/>
        </w:rPr>
        <w:t>－</w:t>
      </w:r>
      <w:r>
        <w:t>妻子</w:t>
      </w:r>
      <w:r>
        <w:rPr>
          <w:rFonts w:hint="eastAsia"/>
          <w:lang w:eastAsia="zh-CN"/>
        </w:rPr>
        <w:t>”</w:t>
      </w:r>
      <w:r>
        <w:t>二元对立（母亲是崇高的但不是性的，妻子是性的但不是崇高的）、职场中的</w:t>
      </w:r>
      <w:r>
        <w:rPr>
          <w:rFonts w:hint="eastAsia"/>
          <w:lang w:eastAsia="zh-CN"/>
        </w:rPr>
        <w:t>“</w:t>
      </w:r>
      <w:r>
        <w:t>男社</w:t>
      </w:r>
      <w:r>
        <w:rPr>
          <w:rFonts w:hint="eastAsia"/>
          <w:lang w:eastAsia="zh-CN"/>
        </w:rPr>
        <w:t>”</w:t>
      </w:r>
      <w:r>
        <w:t>文化（以性骚扰和性别排斥维持男性集团的边界）。她指出日本厌女症的特殊性在于：儒教家庭伦理为厌女提供了道德框架——</w:t>
      </w:r>
      <w:r>
        <w:rPr>
          <w:rFonts w:hint="eastAsia"/>
          <w:lang w:eastAsia="zh-CN"/>
        </w:rPr>
        <w:t>“</w:t>
      </w:r>
      <w:r>
        <w:t>孝</w:t>
      </w:r>
      <w:r>
        <w:rPr>
          <w:rFonts w:hint="eastAsia"/>
          <w:lang w:eastAsia="zh-CN"/>
        </w:rPr>
        <w:t>”</w:t>
      </w:r>
      <w:r>
        <w:t>将母亲神圣化，</w:t>
      </w:r>
      <w:r>
        <w:rPr>
          <w:rFonts w:hint="eastAsia"/>
          <w:lang w:eastAsia="zh-CN"/>
        </w:rPr>
        <w:t>“</w:t>
      </w:r>
      <w:r>
        <w:t>贞</w:t>
      </w:r>
      <w:r>
        <w:rPr>
          <w:rFonts w:hint="eastAsia"/>
          <w:lang w:eastAsia="zh-CN"/>
        </w:rPr>
        <w:t>”</w:t>
      </w:r>
      <w:r>
        <w:t>将妻子工具化——两种操作同时完成。</w:t>
      </w:r>
    </w:p>
    <w:p w14:paraId="43A74FBC">
      <w:r>
        <w:rPr>
          <w:b/>
        </w:rPr>
        <w:t>2000s–2010s：老后问题与照护的社会学。</w:t>
      </w:r>
      <w:r>
        <w:t xml:space="preserve"> 上野在2000年代后将性别分析扩展到照护领域。《一个人最后的旅程》（2017）和《高龄社会的新设计》系列将照护从</w:t>
      </w:r>
      <w:r>
        <w:rPr>
          <w:rFonts w:hint="eastAsia"/>
          <w:lang w:eastAsia="zh-CN"/>
        </w:rPr>
        <w:t>“</w:t>
      </w:r>
      <w:r>
        <w:t>家庭责任</w:t>
      </w:r>
      <w:r>
        <w:rPr>
          <w:rFonts w:hint="eastAsia"/>
          <w:lang w:eastAsia="zh-CN"/>
        </w:rPr>
        <w:t>”</w:t>
      </w:r>
      <w:r>
        <w:t>重新定义为</w:t>
      </w:r>
      <w:r>
        <w:rPr>
          <w:rFonts w:hint="eastAsia"/>
          <w:lang w:eastAsia="zh-CN"/>
        </w:rPr>
        <w:t>“</w:t>
      </w:r>
      <w:r>
        <w:t>社会权利</w:t>
      </w:r>
      <w:r>
        <w:rPr>
          <w:rFonts w:hint="eastAsia"/>
          <w:lang w:eastAsia="zh-CN"/>
        </w:rPr>
        <w:t>”</w:t>
      </w:r>
      <w:r>
        <w:t>——日本的长照保险制度（2000年实施）为这一重新定义提供了制度基础，但制度设计的实际运作仍依赖女性家属的无偿照护劳动。上野的论题是：照护的</w:t>
      </w:r>
      <w:r>
        <w:rPr>
          <w:rFonts w:hint="eastAsia"/>
          <w:lang w:eastAsia="zh-CN"/>
        </w:rPr>
        <w:t>“</w:t>
      </w:r>
      <w:r>
        <w:t>家庭化</w:t>
      </w:r>
      <w:r>
        <w:rPr>
          <w:rFonts w:hint="eastAsia"/>
          <w:lang w:eastAsia="zh-CN"/>
        </w:rPr>
        <w:t>”</w:t>
      </w:r>
      <w:r>
        <w:t>是性别不平等在生命晚期的再现——正如育儿被归为</w:t>
      </w:r>
      <w:r>
        <w:rPr>
          <w:rFonts w:hint="eastAsia"/>
          <w:lang w:eastAsia="zh-CN"/>
        </w:rPr>
        <w:t>“</w:t>
      </w:r>
      <w:r>
        <w:t>女性的天职</w:t>
      </w:r>
      <w:r>
        <w:rPr>
          <w:rFonts w:hint="eastAsia"/>
          <w:lang w:eastAsia="zh-CN"/>
        </w:rPr>
        <w:t>”</w:t>
      </w:r>
      <w:r>
        <w:t>，照护也被归为</w:t>
      </w:r>
      <w:r>
        <w:rPr>
          <w:rFonts w:hint="eastAsia"/>
          <w:lang w:eastAsia="zh-CN"/>
        </w:rPr>
        <w:t>“</w:t>
      </w:r>
      <w:r>
        <w:t>家庭的义务</w:t>
      </w:r>
      <w:r>
        <w:rPr>
          <w:rFonts w:hint="eastAsia"/>
          <w:lang w:eastAsia="zh-CN"/>
        </w:rPr>
        <w:t>”</w:t>
      </w:r>
      <w:r>
        <w:t>，两者共享了</w:t>
      </w:r>
      <w:r>
        <w:rPr>
          <w:rFonts w:hint="eastAsia"/>
          <w:lang w:eastAsia="zh-CN"/>
        </w:rPr>
        <w:t>“</w:t>
      </w:r>
      <w:r>
        <w:t>私领域</w:t>
      </w:r>
      <w:r>
        <w:rPr>
          <w:rFonts w:hint="eastAsia"/>
          <w:lang w:eastAsia="zh-CN"/>
        </w:rPr>
        <w:t>”</w:t>
      </w:r>
      <w:r>
        <w:t>的去政治化逻辑。</w:t>
      </w:r>
    </w:p>
    <w:p w14:paraId="2F28D381">
      <w:pPr>
        <w:pStyle w:val="166"/>
      </w:pPr>
      <w:r>
        <w:t>▎学术对话与论战</w:t>
      </w:r>
    </w:p>
    <w:p w14:paraId="00DF222F">
      <w:r>
        <w:t>与马克思主义传统的关系是上野理论立场的基本张力。上野接受了马克思主义的阶级分析框架，但坚持性别不能被还原为阶级——父权制不是资本主义的副产品，而是与资本主义并行的压迫系统。这一立场与正统马克思主义的</w:t>
      </w:r>
      <w:r>
        <w:rPr>
          <w:rFonts w:hint="eastAsia"/>
          <w:lang w:eastAsia="zh-CN"/>
        </w:rPr>
        <w:t>“</w:t>
      </w:r>
      <w:r>
        <w:t>阶级优先</w:t>
      </w:r>
      <w:r>
        <w:rPr>
          <w:rFonts w:hint="eastAsia"/>
          <w:lang w:eastAsia="zh-CN"/>
        </w:rPr>
        <w:t>”</w:t>
      </w:r>
      <w:r>
        <w:t>论产生冲突——日本的新左派在1970-1980年代普遍将女性解放视为资产阶级民主改革的议题，而非反资本主义的革命议题。上野的回应是：如果马克思主义不能解释女性劳动的特殊性（无偿、不可见、被自然化），那么马克思主义的分析就是不完备的。</w:t>
      </w:r>
    </w:p>
    <w:p w14:paraId="3A7A6EEB">
      <w:r>
        <w:t>与自由主义女性主义的关系：上野拒绝将</w:t>
      </w:r>
      <w:r>
        <w:rPr>
          <w:rFonts w:hint="eastAsia"/>
          <w:lang w:eastAsia="zh-CN"/>
        </w:rPr>
        <w:t>“</w:t>
      </w:r>
      <w:r>
        <w:t>平等</w:t>
      </w:r>
      <w:r>
        <w:rPr>
          <w:rFonts w:hint="eastAsia"/>
          <w:lang w:eastAsia="zh-CN"/>
        </w:rPr>
        <w:t>”</w:t>
      </w:r>
      <w:r>
        <w:t>定义为</w:t>
      </w:r>
      <w:r>
        <w:rPr>
          <w:rFonts w:hint="eastAsia"/>
          <w:lang w:eastAsia="zh-CN"/>
        </w:rPr>
        <w:t>“</w:t>
      </w:r>
      <w:r>
        <w:t>与男性相同</w:t>
      </w:r>
      <w:r>
        <w:rPr>
          <w:rFonts w:hint="eastAsia"/>
          <w:lang w:eastAsia="zh-CN"/>
        </w:rPr>
        <w:t>”</w:t>
      </w:r>
      <w:r>
        <w:t>——她认为这种平等只是将女性纳入既有的男性规范，而非改变规范本身。她在《厌女》中批评</w:t>
      </w:r>
      <w:r>
        <w:rPr>
          <w:rFonts w:hint="eastAsia"/>
          <w:lang w:eastAsia="zh-CN"/>
        </w:rPr>
        <w:t>“</w:t>
      </w:r>
      <w:r>
        <w:t xml:space="preserve"> Lean In</w:t>
      </w:r>
      <w:r>
        <w:rPr>
          <w:rFonts w:hint="eastAsia"/>
          <w:lang w:eastAsia="zh-CN"/>
        </w:rPr>
        <w:t>”</w:t>
      </w:r>
      <w:r>
        <w:t>式的女性主义（女性应更积极地参与职场竞争）忽视了职场竞争规则本身就是性别化的——要求女性在男性制定的规则中</w:t>
      </w:r>
      <w:r>
        <w:rPr>
          <w:rFonts w:hint="eastAsia"/>
          <w:lang w:eastAsia="zh-CN"/>
        </w:rPr>
        <w:t>“</w:t>
      </w:r>
      <w:r>
        <w:t>获胜</w:t>
      </w:r>
      <w:r>
        <w:rPr>
          <w:rFonts w:hint="eastAsia"/>
          <w:lang w:eastAsia="zh-CN"/>
        </w:rPr>
        <w:t>”</w:t>
      </w:r>
      <w:r>
        <w:t>不是解放，而是更深的规训。</w:t>
      </w:r>
    </w:p>
    <w:p w14:paraId="0287CA98">
      <w:r>
        <w:t>与中根千枝纵向社会论的关系：上野将纵向社会的</w:t>
      </w:r>
      <w:r>
        <w:rPr>
          <w:rFonts w:hint="eastAsia"/>
          <w:lang w:eastAsia="zh-CN"/>
        </w:rPr>
        <w:t>“</w:t>
      </w:r>
      <w:r>
        <w:t>资格</w:t>
      </w:r>
      <w:r>
        <w:rPr>
          <w:rFonts w:hint="eastAsia"/>
          <w:lang w:eastAsia="zh-CN"/>
        </w:rPr>
        <w:t>”</w:t>
      </w:r>
      <w:r>
        <w:t>概念进行性别化重读——纵向社会中</w:t>
      </w:r>
      <w:r>
        <w:rPr>
          <w:rFonts w:hint="eastAsia"/>
          <w:lang w:eastAsia="zh-CN"/>
        </w:rPr>
        <w:t>“</w:t>
      </w:r>
      <w:r>
        <w:t>性别</w:t>
      </w:r>
      <w:r>
        <w:rPr>
          <w:rFonts w:hint="eastAsia"/>
          <w:lang w:eastAsia="zh-CN"/>
        </w:rPr>
        <w:t>”</w:t>
      </w:r>
      <w:r>
        <w:t>是最根本的</w:t>
      </w:r>
      <w:r>
        <w:rPr>
          <w:rFonts w:hint="eastAsia"/>
          <w:lang w:eastAsia="zh-CN"/>
        </w:rPr>
        <w:t>“</w:t>
      </w:r>
      <w:r>
        <w:t>资格</w:t>
      </w:r>
      <w:r>
        <w:rPr>
          <w:rFonts w:hint="eastAsia"/>
          <w:lang w:eastAsia="zh-CN"/>
        </w:rPr>
        <w:t>”</w:t>
      </w:r>
      <w:r>
        <w:t>属性，它决定了一个人在所有纵向系列中的起始位置。中根分析了</w:t>
      </w:r>
      <w:r>
        <w:rPr>
          <w:rFonts w:hint="eastAsia"/>
          <w:lang w:eastAsia="zh-CN"/>
        </w:rPr>
        <w:t>“</w:t>
      </w:r>
      <w:r>
        <w:t>场</w:t>
      </w:r>
      <w:r>
        <w:rPr>
          <w:rFonts w:hint="eastAsia"/>
          <w:lang w:eastAsia="zh-CN"/>
        </w:rPr>
        <w:t>”</w:t>
      </w:r>
      <w:r>
        <w:t>（公司、学校、村落）内的纵向序列，但没有追问</w:t>
      </w:r>
      <w:r>
        <w:rPr>
          <w:rFonts w:hint="eastAsia"/>
          <w:lang w:eastAsia="zh-CN"/>
        </w:rPr>
        <w:t>“</w:t>
      </w:r>
      <w:r>
        <w:t>场</w:t>
      </w:r>
      <w:r>
        <w:rPr>
          <w:rFonts w:hint="eastAsia"/>
          <w:lang w:eastAsia="zh-CN"/>
        </w:rPr>
        <w:t>”</w:t>
      </w:r>
      <w:r>
        <w:t>本身的性别排斥——为什么公司是男性的</w:t>
      </w:r>
      <w:r>
        <w:rPr>
          <w:rFonts w:hint="eastAsia"/>
          <w:lang w:eastAsia="zh-CN"/>
        </w:rPr>
        <w:t>“</w:t>
      </w:r>
      <w:r>
        <w:t>场</w:t>
      </w:r>
      <w:r>
        <w:rPr>
          <w:rFonts w:hint="eastAsia"/>
          <w:lang w:eastAsia="zh-CN"/>
        </w:rPr>
        <w:t>”</w:t>
      </w:r>
      <w:r>
        <w:t>而家庭是女性的</w:t>
      </w:r>
      <w:r>
        <w:rPr>
          <w:rFonts w:hint="eastAsia"/>
          <w:lang w:eastAsia="zh-CN"/>
        </w:rPr>
        <w:t>“</w:t>
      </w:r>
      <w:r>
        <w:t>场</w:t>
      </w:r>
      <w:r>
        <w:rPr>
          <w:rFonts w:hint="eastAsia"/>
          <w:lang w:eastAsia="zh-CN"/>
        </w:rPr>
        <w:t>”</w:t>
      </w:r>
      <w:r>
        <w:t>？上野的回答是：这种分工不是自然的功能分化，而是父权制的制度安排。</w:t>
      </w:r>
    </w:p>
    <w:p w14:paraId="769E08B0">
      <w:r>
        <w:t>与伊藤诗织性侵案的公开讨论（2017-）：上野作为日本最知名的女性主义社会学家，在伊藤诗织性侵案的公共讨论中提供了社会学框架——性侵不是个体犯罪而是性别秩序的暴力执行，司法系统对性侵受害者的二次伤害是厌女制度的制度化表现。这一介入使上野从学术场域进入公共舆论场域，也引发了保守派对其</w:t>
      </w:r>
      <w:r>
        <w:rPr>
          <w:rFonts w:hint="eastAsia"/>
          <w:lang w:eastAsia="zh-CN"/>
        </w:rPr>
        <w:t>“</w:t>
      </w:r>
      <w:r>
        <w:t>过度政治化</w:t>
      </w:r>
      <w:r>
        <w:rPr>
          <w:rFonts w:hint="eastAsia"/>
          <w:lang w:eastAsia="zh-CN"/>
        </w:rPr>
        <w:t>”</w:t>
      </w:r>
      <w:r>
        <w:t>的批评。</w:t>
      </w:r>
    </w:p>
    <w:p w14:paraId="32BC1493">
      <w:pPr>
        <w:pStyle w:val="166"/>
      </w:pPr>
      <w:r>
        <w:t>▎制度化实践与学术场域位置</w:t>
      </w:r>
    </w:p>
    <w:p w14:paraId="74B2B05F">
      <w:r>
        <w:t>上野千鹤子的学术生涯经历了从大学到公共知识人的转型。京都大学文学部助手（1979-1982）、国际日本文化研究中心（日文研）教授（1993-1998）后，她离开大学体制成为自由研究者。2000年代后，她主要通过大众出版而非学术论文进行知识传播——《厌女》《父权制与资本主义》《从零开始的女性主义》等面向一般读者的著作发行量远超其学术论文。这一制度选择既是主动的（上野批评日本大学的</w:t>
      </w:r>
      <w:r>
        <w:rPr>
          <w:rFonts w:hint="eastAsia"/>
          <w:lang w:eastAsia="zh-CN"/>
        </w:rPr>
        <w:t>“</w:t>
      </w:r>
      <w:r>
        <w:t>男社</w:t>
      </w:r>
      <w:r>
        <w:rPr>
          <w:rFonts w:hint="eastAsia"/>
          <w:lang w:eastAsia="zh-CN"/>
        </w:rPr>
        <w:t>”</w:t>
      </w:r>
      <w:r>
        <w:t>体制对女性学者的系统性排斥——终身雇佣制度与生育时间冲突、非正式职位的性别分配等），也是策略性的（大众传播比学术体制更有效地将女性主义概念推入公共话语）。</w:t>
      </w:r>
    </w:p>
    <w:p w14:paraId="7E673967">
      <w:r>
        <w:t>上野在2019年东京大学入学典礼上的祝辞——</w:t>
      </w:r>
      <w:r>
        <w:rPr>
          <w:rFonts w:hint="eastAsia"/>
          <w:lang w:eastAsia="zh-CN"/>
        </w:rPr>
        <w:t>“</w:t>
      </w:r>
      <w:r>
        <w:t>女性即使努力也不会被公正评价</w:t>
      </w:r>
      <w:r>
        <w:rPr>
          <w:rFonts w:hint="eastAsia"/>
          <w:lang w:eastAsia="zh-CN"/>
        </w:rPr>
        <w:t>”</w:t>
      </w:r>
      <w:r>
        <w:t>——引发了全国性讨论，东京大学校长在翌日发表回应。这一事件使上野的制度位置从学术场域扩展为公共舆论场域的核心参照点。</w:t>
      </w:r>
    </w:p>
    <w:p w14:paraId="033124D7">
      <w:pPr>
        <w:pStyle w:val="166"/>
      </w:pPr>
      <w:r>
        <w:t>▎学术影响与接受</w:t>
      </w:r>
    </w:p>
    <w:p w14:paraId="5239E713">
      <w:r>
        <w:t>上野千鹤子是日本在国际上最有影响力的当代社会学家之一。《父权制与资本主义》的韩文版和中文版在东亚产生了广泛影响——韩国女性主义运动将上野的</w:t>
      </w:r>
      <w:r>
        <w:rPr>
          <w:rFonts w:hint="eastAsia"/>
          <w:lang w:eastAsia="zh-CN"/>
        </w:rPr>
        <w:t>“</w:t>
      </w:r>
      <w:r>
        <w:t>无偿劳动</w:t>
      </w:r>
      <w:r>
        <w:rPr>
          <w:rFonts w:hint="eastAsia"/>
          <w:lang w:eastAsia="zh-CN"/>
        </w:rPr>
        <w:t>”</w:t>
      </w:r>
      <w:r>
        <w:t>分析与韩国</w:t>
      </w:r>
      <w:r>
        <w:rPr>
          <w:rFonts w:hint="eastAsia"/>
          <w:lang w:eastAsia="zh-CN"/>
        </w:rPr>
        <w:t>“</w:t>
      </w:r>
      <w:r>
        <w:t>全职主妇</w:t>
      </w:r>
      <w:r>
        <w:rPr>
          <w:rFonts w:hint="eastAsia"/>
          <w:lang w:eastAsia="zh-CN"/>
        </w:rPr>
        <w:t>”</w:t>
      </w:r>
      <w:r>
        <w:t>制度对接，中国女性主义者则将上野的</w:t>
      </w:r>
      <w:r>
        <w:rPr>
          <w:rFonts w:hint="eastAsia"/>
          <w:lang w:eastAsia="zh-CN"/>
        </w:rPr>
        <w:t>“</w:t>
      </w:r>
      <w:r>
        <w:t>厌女</w:t>
      </w:r>
      <w:r>
        <w:rPr>
          <w:rFonts w:hint="eastAsia"/>
          <w:lang w:eastAsia="zh-CN"/>
        </w:rPr>
        <w:t>”</w:t>
      </w:r>
      <w:r>
        <w:t>概念与中国的</w:t>
      </w:r>
      <w:r>
        <w:rPr>
          <w:rFonts w:hint="eastAsia"/>
          <w:lang w:eastAsia="zh-CN"/>
        </w:rPr>
        <w:t>“</w:t>
      </w:r>
      <w:r>
        <w:t>剩女</w:t>
      </w:r>
      <w:r>
        <w:rPr>
          <w:rFonts w:hint="eastAsia"/>
          <w:lang w:eastAsia="zh-CN"/>
        </w:rPr>
        <w:t>”</w:t>
      </w:r>
      <w:r>
        <w:t>话语和</w:t>
      </w:r>
      <w:r>
        <w:rPr>
          <w:rFonts w:hint="eastAsia"/>
          <w:lang w:eastAsia="zh-CN"/>
        </w:rPr>
        <w:t>“</w:t>
      </w:r>
      <w:r>
        <w:t>扶弟魔</w:t>
      </w:r>
      <w:r>
        <w:rPr>
          <w:rFonts w:hint="eastAsia"/>
          <w:lang w:eastAsia="zh-CN"/>
        </w:rPr>
        <w:t>”</w:t>
      </w:r>
      <w:r>
        <w:t>现象对话。《厌女》中文版（2020年后多个译本）在中国社交媒体上的传播使上野成为中国年轻女性主义者的核心参照作者——这一接受的规模和速度在外国社会学家的中文翻译中是罕见的。</w:t>
      </w:r>
    </w:p>
    <w:p w14:paraId="670053FA">
      <w:r>
        <w:t>在日本学术社会学内部，上野的接受呈现分裂态势。性别研究和社会学理论领域高度认可其概念贡献——</w:t>
      </w:r>
      <w:r>
        <w:rPr>
          <w:rFonts w:hint="eastAsia"/>
          <w:lang w:eastAsia="zh-CN"/>
        </w:rPr>
        <w:t>“</w:t>
      </w:r>
      <w:r>
        <w:t>再生产劳动</w:t>
      </w:r>
      <w:r>
        <w:rPr>
          <w:rFonts w:hint="eastAsia"/>
          <w:lang w:eastAsia="zh-CN"/>
        </w:rPr>
        <w:t>”“</w:t>
      </w:r>
      <w:r>
        <w:t>厌女</w:t>
      </w:r>
      <w:r>
        <w:rPr>
          <w:rFonts w:hint="eastAsia"/>
          <w:lang w:eastAsia="zh-CN"/>
        </w:rPr>
        <w:t>”“</w:t>
      </w:r>
      <w:r>
        <w:t>性别秩序</w:t>
      </w:r>
      <w:r>
        <w:rPr>
          <w:rFonts w:hint="eastAsia"/>
          <w:lang w:eastAsia="zh-CN"/>
        </w:rPr>
        <w:t>”</w:t>
      </w:r>
      <w:r>
        <w:t>已成为日本社会学的基础概念。但经验社会学和定量研究领域对上野的方法论持有保留——她的论证更多依赖理论推演和文本分析，而非统计调查和定量数据。上野对此的回应是：性别压迫的存在不需要统计证明，正如种族压迫的存在不需要统计证明——要求</w:t>
      </w:r>
      <w:r>
        <w:rPr>
          <w:rFonts w:hint="eastAsia"/>
          <w:lang w:eastAsia="zh-CN"/>
        </w:rPr>
        <w:t>“</w:t>
      </w:r>
      <w:r>
        <w:t>数据证明</w:t>
      </w:r>
      <w:r>
        <w:rPr>
          <w:rFonts w:hint="eastAsia"/>
          <w:lang w:eastAsia="zh-CN"/>
        </w:rPr>
        <w:t>”</w:t>
      </w:r>
      <w:r>
        <w:t>本身就是对受害者经验的不信任。</w:t>
      </w:r>
    </w:p>
    <w:p w14:paraId="22CD2BCC">
      <w:r>
        <w:t>在理论贡献的层面，上野对马克思主义女性主义的</w:t>
      </w:r>
      <w:r>
        <w:rPr>
          <w:rFonts w:hint="eastAsia"/>
          <w:lang w:eastAsia="zh-CN"/>
        </w:rPr>
        <w:t>“</w:t>
      </w:r>
      <w:r>
        <w:t>日本贡献</w:t>
      </w:r>
      <w:r>
        <w:rPr>
          <w:rFonts w:hint="eastAsia"/>
          <w:lang w:eastAsia="zh-CN"/>
        </w:rPr>
        <w:t>”</w:t>
      </w:r>
      <w:r>
        <w:t>在于：她将</w:t>
      </w:r>
      <w:r>
        <w:rPr>
          <w:rFonts w:hint="eastAsia"/>
          <w:lang w:eastAsia="zh-CN"/>
        </w:rPr>
        <w:t>“</w:t>
      </w:r>
      <w:r>
        <w:t>无偿劳动</w:t>
      </w:r>
      <w:r>
        <w:rPr>
          <w:rFonts w:hint="eastAsia"/>
          <w:lang w:eastAsia="zh-CN"/>
        </w:rPr>
        <w:t>”</w:t>
      </w:r>
      <w:r>
        <w:t>从劳动经济学的概念转化为性别社会学的概念——无偿劳动不是经济计算的问题（劳动价值如何衡量），而是权力分配的问题（谁的劳动被可见化，谁的劳动被自然化）。这一转化为后来东亚各国的女性主义经济学（如韩国的金惠媛、中国的佟新）提供了理论出发点。</w:t>
      </w:r>
    </w:p>
    <w:p w14:paraId="3C3FC36B">
      <w:pPr>
        <w:pStyle w:val="166"/>
      </w:pPr>
      <w:r>
        <w:t>▎β映射</w:t>
      </w:r>
    </w:p>
    <w:p w14:paraId="6F1509B9">
      <w:pPr>
        <w:pStyle w:val="165"/>
      </w:pPr>
      <w:r>
        <w:t>borne_concepts: [C_无偿劳动</w:t>
      </w:r>
      <w:r>
        <w:rPr>
          <w:rFonts w:hint="eastAsia"/>
          <w:lang w:eastAsia="zh-CN"/>
        </w:rPr>
        <w:t>，</w:t>
      </w:r>
      <w:r>
        <w:t xml:space="preserve"> C_父权制与资本主义</w:t>
      </w:r>
      <w:r>
        <w:rPr>
          <w:rFonts w:hint="eastAsia"/>
          <w:lang w:eastAsia="zh-CN"/>
        </w:rPr>
        <w:t>，</w:t>
      </w:r>
      <w:r>
        <w:t xml:space="preserve"> C_厌女</w:t>
      </w:r>
      <w:r>
        <w:rPr>
          <w:rFonts w:hint="eastAsia"/>
          <w:lang w:eastAsia="zh-CN"/>
        </w:rPr>
        <w:t>，</w:t>
      </w:r>
      <w:r>
        <w:t xml:space="preserve"> C_再生产劳动</w:t>
      </w:r>
      <w:r>
        <w:rPr>
          <w:rFonts w:hint="eastAsia"/>
          <w:lang w:eastAsia="zh-CN"/>
        </w:rPr>
        <w:t>，</w:t>
      </w:r>
      <w:r>
        <w:t xml:space="preserve"> C_性别秩序</w:t>
      </w:r>
      <w:r>
        <w:rPr>
          <w:rFonts w:hint="eastAsia"/>
          <w:lang w:eastAsia="zh-CN"/>
        </w:rPr>
        <w:t>，</w:t>
      </w:r>
      <w:r>
        <w:t xml:space="preserve"> C_照护的社会学]</w:t>
      </w:r>
    </w:p>
    <w:p w14:paraId="6AD3FEC3">
      <w:pPr>
        <w:pStyle w:val="165"/>
      </w:pPr>
      <w:r>
        <w:t>contested_concepts: [C_阶级与性别</w:t>
      </w:r>
      <w:r>
        <w:rPr>
          <w:rFonts w:hint="eastAsia"/>
          <w:lang w:eastAsia="zh-CN"/>
        </w:rPr>
        <w:t>，</w:t>
      </w:r>
      <w:r>
        <w:t xml:space="preserve"> C_平等与相同</w:t>
      </w:r>
      <w:r>
        <w:rPr>
          <w:rFonts w:hint="eastAsia"/>
          <w:lang w:eastAsia="zh-CN"/>
        </w:rPr>
        <w:t>，</w:t>
      </w:r>
      <w:r>
        <w:t xml:space="preserve"> C_私领域与公领域]</w:t>
      </w:r>
    </w:p>
    <w:p w14:paraId="5FD63813">
      <w:pPr>
        <w:pStyle w:val="165"/>
      </w:pPr>
      <w:r>
        <w:t>school: S035</w:t>
      </w:r>
      <w:r>
        <w:rPr>
          <w:rFonts w:hint="eastAsia"/>
          <w:lang w:eastAsia="zh-CN"/>
        </w:rPr>
        <w:t>（</w:t>
      </w:r>
      <w:r>
        <w:t>日本当代</w:t>
      </w:r>
      <w:r>
        <w:rPr>
          <w:rFonts w:hint="eastAsia"/>
          <w:lang w:eastAsia="zh-CN"/>
        </w:rPr>
        <w:t>）</w:t>
      </w:r>
    </w:p>
    <w:p w14:paraId="3AAEACA3">
      <w:pPr>
        <w:pStyle w:val="165"/>
      </w:pPr>
      <w:r>
        <w:t>cross_schools: [S034]</w:t>
      </w:r>
    </w:p>
    <w:p w14:paraId="43A0C5EA">
      <w:pPr>
        <w:pStyle w:val="165"/>
      </w:pPr>
      <w:r>
        <w:t>macro_period: T4</w:t>
      </w:r>
    </w:p>
    <w:p w14:paraId="667B768A">
      <w:pPr>
        <w:pStyle w:val="7"/>
      </w:pPr>
      <w:r>
        <w:t>【P194】宫台真司 Miyadai Shinji（1959– ）</w:t>
      </w:r>
    </w:p>
    <w:p w14:paraId="173B4F43">
      <w:pPr>
        <w:pStyle w:val="166"/>
      </w:pPr>
      <w:r>
        <w:t>▎学术问题与思想起源</w:t>
      </w:r>
    </w:p>
    <w:p w14:paraId="6BDA7DFA">
      <w:r>
        <w:t>宫台真司的学术问题意识生成于1980年代末日本社会的</w:t>
      </w:r>
      <w:r>
        <w:rPr>
          <w:rFonts w:hint="eastAsia"/>
          <w:lang w:eastAsia="zh-CN"/>
        </w:rPr>
        <w:t>“</w:t>
      </w:r>
      <w:r>
        <w:t>内在化</w:t>
      </w:r>
      <w:r>
        <w:rPr>
          <w:rFonts w:hint="eastAsia"/>
          <w:lang w:eastAsia="zh-CN"/>
        </w:rPr>
        <w:t>”</w:t>
      </w:r>
      <w:r>
        <w:t>转向。泡沫经济末期（1986-1991），日本社会表面上处于繁荣顶峰，但宫台观察到一种深层的社会病理：都市年轻人的</w:t>
      </w:r>
      <w:r>
        <w:rPr>
          <w:rFonts w:hint="eastAsia"/>
          <w:lang w:eastAsia="zh-CN"/>
        </w:rPr>
        <w:t>“</w:t>
      </w:r>
      <w:r>
        <w:t>意义丧失</w:t>
      </w:r>
      <w:r>
        <w:rPr>
          <w:rFonts w:hint="eastAsia"/>
          <w:lang w:eastAsia="zh-CN"/>
        </w:rPr>
        <w:t>”</w:t>
      </w:r>
      <w:r>
        <w:t>不再表现为反叛（如全共斗运动），而是表现为退行——援交（援助交际）、校园暴力、家庭内暴力、自杀。这些现象无法用传统的社会病理学框架（贫困、阶级不平等、家庭解体）来解释，因为它们发生在物质丰裕的中产家庭中。宫台将这种病理命名为</w:t>
      </w:r>
      <w:r>
        <w:rPr>
          <w:rFonts w:hint="eastAsia"/>
          <w:lang w:eastAsia="zh-CN"/>
        </w:rPr>
        <w:t>“</w:t>
      </w:r>
      <w:r>
        <w:t>幸福科学</w:t>
      </w:r>
      <w:r>
        <w:rPr>
          <w:rFonts w:hint="eastAsia"/>
          <w:lang w:eastAsia="zh-CN"/>
        </w:rPr>
        <w:t>”</w:t>
      </w:r>
      <w:r>
        <w:t>问题——不是</w:t>
      </w:r>
      <w:r>
        <w:rPr>
          <w:rFonts w:hint="eastAsia"/>
          <w:lang w:eastAsia="zh-CN"/>
        </w:rPr>
        <w:t>“</w:t>
      </w:r>
      <w:r>
        <w:t>如何获得幸福</w:t>
      </w:r>
      <w:r>
        <w:rPr>
          <w:rFonts w:hint="eastAsia"/>
          <w:lang w:eastAsia="zh-CN"/>
        </w:rPr>
        <w:t>”</w:t>
      </w:r>
      <w:r>
        <w:t>的技术问题，而是</w:t>
      </w:r>
      <w:r>
        <w:rPr>
          <w:rFonts w:hint="eastAsia"/>
          <w:lang w:eastAsia="zh-CN"/>
        </w:rPr>
        <w:t>“</w:t>
      </w:r>
      <w:r>
        <w:t>幸福何以可能</w:t>
      </w:r>
      <w:r>
        <w:rPr>
          <w:rFonts w:hint="eastAsia"/>
          <w:lang w:eastAsia="zh-CN"/>
        </w:rPr>
        <w:t>”</w:t>
      </w:r>
      <w:r>
        <w:t>的存在问题。</w:t>
      </w:r>
    </w:p>
    <w:p w14:paraId="3D95203F">
      <w:r>
        <w:t>宫台1988年在东京大学大学院社会学专业完成博士课程，师从见田宗介。见田宗介的</w:t>
      </w:r>
      <w:r>
        <w:rPr>
          <w:rFonts w:hint="eastAsia"/>
          <w:lang w:eastAsia="zh-CN"/>
        </w:rPr>
        <w:t>“</w:t>
      </w:r>
      <w:r>
        <w:t>现代社会理论</w:t>
      </w:r>
      <w:r>
        <w:rPr>
          <w:rFonts w:hint="eastAsia"/>
          <w:lang w:eastAsia="zh-CN"/>
        </w:rPr>
        <w:t>”</w:t>
      </w:r>
      <w:r>
        <w:t>将日本现代化过程理解为</w:t>
      </w:r>
      <w:r>
        <w:rPr>
          <w:rFonts w:hint="eastAsia"/>
          <w:lang w:eastAsia="zh-CN"/>
        </w:rPr>
        <w:t>“</w:t>
      </w:r>
      <w:r>
        <w:t>幻想</w:t>
      </w:r>
      <w:r>
        <w:rPr>
          <w:rFonts w:hint="eastAsia"/>
          <w:lang w:eastAsia="zh-CN"/>
        </w:rPr>
        <w:t>”</w:t>
      </w:r>
      <w:r>
        <w:t>与</w:t>
      </w:r>
      <w:r>
        <w:rPr>
          <w:rFonts w:hint="eastAsia"/>
          <w:lang w:eastAsia="zh-CN"/>
        </w:rPr>
        <w:t>“</w:t>
      </w:r>
      <w:r>
        <w:t>现实</w:t>
      </w:r>
      <w:r>
        <w:rPr>
          <w:rFonts w:hint="eastAsia"/>
          <w:lang w:eastAsia="zh-CN"/>
        </w:rPr>
        <w:t>”</w:t>
      </w:r>
      <w:r>
        <w:t>的辩证运动——现代化创造了对美好生活的幻想，但幻想的实现条件在现实中被制度性阻塞。宫台继承了见田的问题意识但转换了分析层面：见田关注</w:t>
      </w:r>
      <w:r>
        <w:rPr>
          <w:rFonts w:hint="eastAsia"/>
          <w:lang w:eastAsia="zh-CN"/>
        </w:rPr>
        <w:t>“</w:t>
      </w:r>
      <w:r>
        <w:t>幻想</w:t>
      </w:r>
      <w:r>
        <w:rPr>
          <w:rFonts w:hint="eastAsia"/>
          <w:lang w:eastAsia="zh-CN"/>
        </w:rPr>
        <w:t>”</w:t>
      </w:r>
      <w:r>
        <w:t>的社会功能（意识形态批判），宫台关注</w:t>
      </w:r>
      <w:r>
        <w:rPr>
          <w:rFonts w:hint="eastAsia"/>
          <w:lang w:eastAsia="zh-CN"/>
        </w:rPr>
        <w:t>“</w:t>
      </w:r>
      <w:r>
        <w:t>幸福</w:t>
      </w:r>
      <w:r>
        <w:rPr>
          <w:rFonts w:hint="eastAsia"/>
          <w:lang w:eastAsia="zh-CN"/>
        </w:rPr>
        <w:t>”</w:t>
      </w:r>
      <w:r>
        <w:t>的个体实践——在幻想破灭后，个体如何自行组装</w:t>
      </w:r>
      <w:r>
        <w:rPr>
          <w:rFonts w:hint="eastAsia"/>
          <w:lang w:eastAsia="zh-CN"/>
        </w:rPr>
        <w:t>“</w:t>
      </w:r>
      <w:r>
        <w:t>幸福</w:t>
      </w:r>
      <w:r>
        <w:rPr>
          <w:rFonts w:hint="eastAsia"/>
          <w:lang w:eastAsia="zh-CN"/>
        </w:rPr>
        <w:t>”</w:t>
      </w:r>
      <w:r>
        <w:t>的意义资源。</w:t>
      </w:r>
    </w:p>
    <w:p w14:paraId="65DB67B0">
      <w:r>
        <w:t>1990年代初期，宫台将田野调查的焦点对准涩谷的少女援交现象。1994年发表《制服少女们的选择》，以民族志方法记录了涩谷少女参与援交的社会逻辑——她们不是为了经济需要，而是为了在</w:t>
      </w:r>
      <w:r>
        <w:rPr>
          <w:rFonts w:hint="eastAsia"/>
          <w:lang w:eastAsia="zh-CN"/>
        </w:rPr>
        <w:t>“</w:t>
      </w:r>
      <w:r>
        <w:t>无聊</w:t>
      </w:r>
      <w:r>
        <w:rPr>
          <w:rFonts w:hint="eastAsia"/>
          <w:lang w:eastAsia="zh-CN"/>
        </w:rPr>
        <w:t>”</w:t>
      </w:r>
      <w:r>
        <w:t>的日常中体验</w:t>
      </w:r>
      <w:r>
        <w:rPr>
          <w:rFonts w:hint="eastAsia"/>
          <w:lang w:eastAsia="zh-CN"/>
        </w:rPr>
        <w:t>“</w:t>
      </w:r>
      <w:r>
        <w:t>刺激</w:t>
      </w:r>
      <w:r>
        <w:rPr>
          <w:rFonts w:hint="eastAsia"/>
          <w:lang w:eastAsia="zh-CN"/>
        </w:rPr>
        <w:t>”</w:t>
      </w:r>
      <w:r>
        <w:t>，援交是她们自行组织的</w:t>
      </w:r>
      <w:r>
        <w:rPr>
          <w:rFonts w:hint="eastAsia"/>
          <w:lang w:eastAsia="zh-CN"/>
        </w:rPr>
        <w:t>“</w:t>
      </w:r>
      <w:r>
        <w:t>意义冒险</w:t>
      </w:r>
      <w:r>
        <w:rPr>
          <w:rFonts w:hint="eastAsia"/>
          <w:lang w:eastAsia="zh-CN"/>
        </w:rPr>
        <w:t>”</w:t>
      </w:r>
      <w:r>
        <w:t>。宫台的分析不是道德判断，而是社会学描述：在制度化意义资源（家庭、学校、企业）失效的条件下，个体如何通过</w:t>
      </w:r>
      <w:r>
        <w:rPr>
          <w:rFonts w:hint="eastAsia"/>
          <w:lang w:eastAsia="zh-CN"/>
        </w:rPr>
        <w:t>“</w:t>
      </w:r>
      <w:r>
        <w:t>亚文化实践</w:t>
      </w:r>
      <w:r>
        <w:rPr>
          <w:rFonts w:hint="eastAsia"/>
          <w:lang w:eastAsia="zh-CN"/>
        </w:rPr>
        <w:t>”</w:t>
      </w:r>
      <w:r>
        <w:t>自行生产意义。</w:t>
      </w:r>
    </w:p>
    <w:p w14:paraId="4084806A">
      <w:pPr>
        <w:pStyle w:val="166"/>
      </w:pPr>
      <w:r>
        <w:t>▎核心理论贡献</w:t>
      </w:r>
    </w:p>
    <w:p w14:paraId="046C9ADA">
      <w:r>
        <w:rPr>
          <w:b/>
        </w:rPr>
        <w:t>1990s：都市社会学的亚文化转向。</w:t>
      </w:r>
      <w:r>
        <w:t xml:space="preserve"> 宫台在《制服少女们的选择》（1994）和《无限幻影的近代》（1995）中建构了其都市社会学的核心框架。这一框架的关键概念是</w:t>
      </w:r>
      <w:r>
        <w:rPr>
          <w:rFonts w:hint="eastAsia"/>
          <w:lang w:eastAsia="zh-CN"/>
        </w:rPr>
        <w:t>“</w:t>
      </w:r>
      <w:r>
        <w:t>自我解释系统</w:t>
      </w:r>
      <w:r>
        <w:rPr>
          <w:rFonts w:hint="eastAsia"/>
          <w:lang w:eastAsia="zh-CN"/>
        </w:rPr>
        <w:t>”</w:t>
      </w:r>
      <w:r>
        <w:t>——个体不再依赖制度提供的解释框架（家庭伦理、职业伦理、国民伦理）来理解自身经验，而是自行组装来自亚文化的解释资源（漫画、音乐、时尚、网络话语）。</w:t>
      </w:r>
      <w:r>
        <w:rPr>
          <w:rFonts w:hint="eastAsia"/>
          <w:lang w:eastAsia="zh-CN"/>
        </w:rPr>
        <w:t>“</w:t>
      </w:r>
      <w:r>
        <w:t>自我解释系统</w:t>
      </w:r>
      <w:r>
        <w:rPr>
          <w:rFonts w:hint="eastAsia"/>
          <w:lang w:eastAsia="zh-CN"/>
        </w:rPr>
        <w:t>”</w:t>
      </w:r>
      <w:r>
        <w:t>不是自主性的表现，而是制度失效后的应对策略——当既有的解释框架无法处理个体的经验时，个体被迫成为自身的解释者。</w:t>
      </w:r>
    </w:p>
    <w:p w14:paraId="04F90EB8">
      <w:r>
        <w:t>宫台对涩谷援交少女的分析引入了</w:t>
      </w:r>
      <w:r>
        <w:rPr>
          <w:rFonts w:hint="eastAsia"/>
          <w:lang w:eastAsia="zh-CN"/>
        </w:rPr>
        <w:t>“</w:t>
      </w:r>
      <w:r>
        <w:t>游戏化</w:t>
      </w:r>
      <w:r>
        <w:rPr>
          <w:rFonts w:hint="eastAsia"/>
          <w:lang w:eastAsia="zh-CN"/>
        </w:rPr>
        <w:t>”</w:t>
      </w:r>
      <w:r>
        <w:t>概念：援交被参与者理解为一种</w:t>
      </w:r>
      <w:r>
        <w:rPr>
          <w:rFonts w:hint="eastAsia"/>
          <w:lang w:eastAsia="zh-CN"/>
        </w:rPr>
        <w:t>“</w:t>
      </w:r>
      <w:r>
        <w:t>游戏</w:t>
      </w:r>
      <w:r>
        <w:rPr>
          <w:rFonts w:hint="eastAsia"/>
          <w:lang w:eastAsia="zh-CN"/>
        </w:rPr>
        <w:t>”</w:t>
      </w:r>
      <w:r>
        <w:t>——有规则、有角色、有风险、有回报——而非传统道德框架中的</w:t>
      </w:r>
      <w:r>
        <w:rPr>
          <w:rFonts w:hint="eastAsia"/>
          <w:lang w:eastAsia="zh-CN"/>
        </w:rPr>
        <w:t>“</w:t>
      </w:r>
      <w:r>
        <w:t>堕落</w:t>
      </w:r>
      <w:r>
        <w:rPr>
          <w:rFonts w:hint="eastAsia"/>
          <w:lang w:eastAsia="zh-CN"/>
        </w:rPr>
        <w:t>”</w:t>
      </w:r>
      <w:r>
        <w:t>或</w:t>
      </w:r>
      <w:r>
        <w:rPr>
          <w:rFonts w:hint="eastAsia"/>
          <w:lang w:eastAsia="zh-CN"/>
        </w:rPr>
        <w:t>“</w:t>
      </w:r>
      <w:r>
        <w:t>卖春</w:t>
      </w:r>
      <w:r>
        <w:rPr>
          <w:rFonts w:hint="eastAsia"/>
          <w:lang w:eastAsia="zh-CN"/>
        </w:rPr>
        <w:t>”</w:t>
      </w:r>
      <w:r>
        <w:t>。这种</w:t>
      </w:r>
      <w:r>
        <w:rPr>
          <w:rFonts w:hint="eastAsia"/>
          <w:lang w:eastAsia="zh-CN"/>
        </w:rPr>
        <w:t>“</w:t>
      </w:r>
      <w:r>
        <w:t>游戏化</w:t>
      </w:r>
      <w:r>
        <w:rPr>
          <w:rFonts w:hint="eastAsia"/>
          <w:lang w:eastAsia="zh-CN"/>
        </w:rPr>
        <w:t>”</w:t>
      </w:r>
      <w:r>
        <w:t>不是对现实的逃避，而是对现实的重新编码——通过将危险行为编码为</w:t>
      </w:r>
      <w:r>
        <w:rPr>
          <w:rFonts w:hint="eastAsia"/>
          <w:lang w:eastAsia="zh-CN"/>
        </w:rPr>
        <w:t>“</w:t>
      </w:r>
      <w:r>
        <w:t>游戏</w:t>
      </w:r>
      <w:r>
        <w:rPr>
          <w:rFonts w:hint="eastAsia"/>
          <w:lang w:eastAsia="zh-CN"/>
        </w:rPr>
        <w:t>”</w:t>
      </w:r>
      <w:r>
        <w:t>，参与者获得了控制感和参与感。宫台在此发展了与戈夫曼框架分析不同的路线：戈夫曼的框架是社会的（社会提供了个体使用的框架），宫台的框架是个体的（个体在社会提供的框架失效时自行制造框架）。</w:t>
      </w:r>
    </w:p>
    <w:p w14:paraId="4C215E9D">
      <w:r>
        <w:rPr>
          <w:b/>
        </w:rPr>
        <w:t>1990s末–2000s：幸福科学与生存战略。</w:t>
      </w:r>
      <w:r>
        <w:t xml:space="preserve"> 宫台在《幸福科学》（2001年前后系列讲座）中将其问题意识从都市亚文化扩展到一般社会理论。核心论题是：后现代社会中</w:t>
      </w:r>
      <w:r>
        <w:rPr>
          <w:rFonts w:hint="eastAsia"/>
          <w:lang w:eastAsia="zh-CN"/>
        </w:rPr>
        <w:t>“</w:t>
      </w:r>
      <w:r>
        <w:t>幸福</w:t>
      </w:r>
      <w:r>
        <w:rPr>
          <w:rFonts w:hint="eastAsia"/>
          <w:lang w:eastAsia="zh-CN"/>
        </w:rPr>
        <w:t>”</w:t>
      </w:r>
      <w:r>
        <w:t>的条件发生了结构性变化——前现代社会的幸福由传统保证（做好你的角色就会幸福），现代社会的幸福由制度保证（努力工作就会幸福），后现代社会中传统和制度同时失效，幸福成为个体必须自行解决的问题。宫台称之为</w:t>
      </w:r>
      <w:r>
        <w:rPr>
          <w:rFonts w:hint="eastAsia"/>
          <w:lang w:eastAsia="zh-CN"/>
        </w:rPr>
        <w:t>“</w:t>
      </w:r>
      <w:r>
        <w:t>幸福的私人化</w:t>
      </w:r>
      <w:r>
        <w:rPr>
          <w:rFonts w:hint="eastAsia"/>
          <w:lang w:eastAsia="zh-CN"/>
        </w:rPr>
        <w:t>”</w:t>
      </w:r>
      <w:r>
        <w:t>——但这不是自由选择，而是被迫承担。</w:t>
      </w:r>
    </w:p>
    <w:p w14:paraId="061ED369">
      <w:r>
        <w:t>宫台提出的</w:t>
      </w:r>
      <w:r>
        <w:rPr>
          <w:rFonts w:hint="eastAsia"/>
          <w:lang w:eastAsia="zh-CN"/>
        </w:rPr>
        <w:t>“</w:t>
      </w:r>
      <w:r>
        <w:t>生存战略</w:t>
      </w:r>
      <w:r>
        <w:rPr>
          <w:rFonts w:hint="eastAsia"/>
          <w:lang w:eastAsia="zh-CN"/>
        </w:rPr>
        <w:t>”</w:t>
      </w:r>
      <w:r>
        <w:t>概念是他对这一问题的实践性回应：个体需要发展</w:t>
      </w:r>
      <w:r>
        <w:rPr>
          <w:rFonts w:hint="eastAsia"/>
          <w:lang w:eastAsia="zh-CN"/>
        </w:rPr>
        <w:t>“</w:t>
      </w:r>
      <w:r>
        <w:t>元能力</w:t>
      </w:r>
      <w:r>
        <w:rPr>
          <w:rFonts w:hint="eastAsia"/>
          <w:lang w:eastAsia="zh-CN"/>
        </w:rPr>
        <w:t>”</w:t>
      </w:r>
      <w:r>
        <w:t>——不是解决具体问题的能力，而是判断什么问题值得解决的能力；不是选择具体战略的能力，而是评估不同战略后果的能力。这一概念的学术来源是卢曼的系统理论——卢曼以</w:t>
      </w:r>
      <w:r>
        <w:rPr>
          <w:rFonts w:hint="eastAsia"/>
          <w:lang w:eastAsia="zh-CN"/>
        </w:rPr>
        <w:t>“</w:t>
      </w:r>
      <w:r>
        <w:t>复杂性降低</w:t>
      </w:r>
      <w:r>
        <w:rPr>
          <w:rFonts w:hint="eastAsia"/>
          <w:lang w:eastAsia="zh-CN"/>
        </w:rPr>
        <w:t>”</w:t>
      </w:r>
      <w:r>
        <w:t>描述系统的功能，宫台将这一概念从系统层面转译到个体层面。</w:t>
      </w:r>
    </w:p>
    <w:p w14:paraId="75AC5C0D">
      <w:r>
        <w:rPr>
          <w:b/>
        </w:rPr>
        <w:t>2010s：亚文化研究与日本社会论。</w:t>
      </w:r>
      <w:r>
        <w:t xml:space="preserve"> 宫台在2010年代将研究扩展到御宅文化、偶像产业和网络社会。他在《日本社会的难局》（2013）中将亚文化分析与宏观社会论结合——日本社会的</w:t>
      </w:r>
      <w:r>
        <w:rPr>
          <w:rFonts w:hint="eastAsia"/>
          <w:lang w:eastAsia="zh-CN"/>
        </w:rPr>
        <w:t>“</w:t>
      </w:r>
      <w:r>
        <w:t>低欲望</w:t>
      </w:r>
      <w:r>
        <w:rPr>
          <w:rFonts w:hint="eastAsia"/>
          <w:lang w:eastAsia="zh-CN"/>
        </w:rPr>
        <w:t>”</w:t>
      </w:r>
      <w:r>
        <w:t>化（草食系、茧居族、少子化）不是经济衰退的结果，而是</w:t>
      </w:r>
      <w:r>
        <w:rPr>
          <w:rFonts w:hint="eastAsia"/>
          <w:lang w:eastAsia="zh-CN"/>
        </w:rPr>
        <w:t>“</w:t>
      </w:r>
      <w:r>
        <w:t>幸福私人化</w:t>
      </w:r>
      <w:r>
        <w:rPr>
          <w:rFonts w:hint="eastAsia"/>
          <w:lang w:eastAsia="zh-CN"/>
        </w:rPr>
        <w:t>”</w:t>
      </w:r>
      <w:r>
        <w:t>的制度效应：当制度化幸福路径（就业</w:t>
      </w:r>
      <w:r>
        <w:rPr>
          <w:rFonts w:hint="eastAsia"/>
          <w:lang w:eastAsia="zh-CN"/>
        </w:rPr>
        <w:t>－</w:t>
      </w:r>
      <w:r>
        <w:t>结婚</w:t>
      </w:r>
      <w:r>
        <w:rPr>
          <w:rFonts w:hint="eastAsia"/>
          <w:lang w:eastAsia="zh-CN"/>
        </w:rPr>
        <w:t>－</w:t>
      </w:r>
      <w:r>
        <w:t>生育）的回报不确定性增加时，理性个体选择退出而非冒险。</w:t>
      </w:r>
    </w:p>
    <w:p w14:paraId="79C41E97">
      <w:pPr>
        <w:pStyle w:val="166"/>
      </w:pPr>
      <w:r>
        <w:t>▎学术对话与论战</w:t>
      </w:r>
    </w:p>
    <w:p w14:paraId="700CE9EE">
      <w:r>
        <w:t>与大泽真幸的关系：宫台与大泽在1990-2000年代是日本社会学</w:t>
      </w:r>
      <w:r>
        <w:rPr>
          <w:rFonts w:hint="eastAsia"/>
          <w:lang w:eastAsia="zh-CN"/>
        </w:rPr>
        <w:t>“</w:t>
      </w:r>
      <w:r>
        <w:t>新世代</w:t>
      </w:r>
      <w:r>
        <w:rPr>
          <w:rFonts w:hint="eastAsia"/>
          <w:lang w:eastAsia="zh-CN"/>
        </w:rPr>
        <w:t>”</w:t>
      </w:r>
      <w:r>
        <w:t>的两位核心人物，两人在理论框架上共享了后现代日本社会的问题意识，但在分析策略上分道。大泽以</w:t>
      </w:r>
      <w:r>
        <w:rPr>
          <w:rFonts w:hint="eastAsia"/>
          <w:lang w:eastAsia="zh-CN"/>
        </w:rPr>
        <w:t>“</w:t>
      </w:r>
      <w:r>
        <w:t>理想时代→虚构时代→不可能性时代</w:t>
      </w:r>
      <w:r>
        <w:rPr>
          <w:rFonts w:hint="eastAsia"/>
          <w:lang w:eastAsia="zh-CN"/>
        </w:rPr>
        <w:t>”</w:t>
      </w:r>
      <w:r>
        <w:t>的编年框架理解日本社会，宫台则以</w:t>
      </w:r>
      <w:r>
        <w:rPr>
          <w:rFonts w:hint="eastAsia"/>
          <w:lang w:eastAsia="zh-CN"/>
        </w:rPr>
        <w:t>“</w:t>
      </w:r>
      <w:r>
        <w:t>幸福的私人化</w:t>
      </w:r>
      <w:r>
        <w:rPr>
          <w:rFonts w:hint="eastAsia"/>
          <w:lang w:eastAsia="zh-CN"/>
        </w:rPr>
        <w:t>”</w:t>
      </w:r>
      <w:r>
        <w:t>为核心问题持续深耕。两人在1990年代共同参与《现代思想》等杂志的特辑讨论，但在2000年代后逐渐疏远——大泽走向更宏观的社会理论建构，宫台则保持亚文化田野的微观分析路径。</w:t>
      </w:r>
    </w:p>
    <w:p w14:paraId="2E6CE254">
      <w:r>
        <w:t>与保守派评论家的论战：宫台对援交的</w:t>
      </w:r>
      <w:r>
        <w:rPr>
          <w:rFonts w:hint="eastAsia"/>
          <w:lang w:eastAsia="zh-CN"/>
        </w:rPr>
        <w:t>“</w:t>
      </w:r>
      <w:r>
        <w:t>非道德化</w:t>
      </w:r>
      <w:r>
        <w:rPr>
          <w:rFonts w:hint="eastAsia"/>
          <w:lang w:eastAsia="zh-CN"/>
        </w:rPr>
        <w:t>”</w:t>
      </w:r>
      <w:r>
        <w:t>分析在1990年代引发了广泛的公共争议。保守派评论家（如中岛梓）批评宫台</w:t>
      </w:r>
      <w:r>
        <w:rPr>
          <w:rFonts w:hint="eastAsia"/>
          <w:lang w:eastAsia="zh-CN"/>
        </w:rPr>
        <w:t>“</w:t>
      </w:r>
      <w:r>
        <w:t>正当化</w:t>
      </w:r>
      <w:r>
        <w:rPr>
          <w:rFonts w:hint="eastAsia"/>
          <w:lang w:eastAsia="zh-CN"/>
        </w:rPr>
        <w:t>”</w:t>
      </w:r>
      <w:r>
        <w:t>了少女卖春，将社会学分析等同于道德放任。宫台的回应是：社会学分析不等于道德辩护——理解一种行为的逻辑不意味着赞同这种行为，但不理解行为的逻辑就无从进行有效的干预。这一方法论立场与韦伯的</w:t>
      </w:r>
      <w:r>
        <w:rPr>
          <w:rFonts w:hint="eastAsia"/>
          <w:lang w:eastAsia="zh-CN"/>
        </w:rPr>
        <w:t>“</w:t>
      </w:r>
      <w:r>
        <w:t>价值中立</w:t>
      </w:r>
      <w:r>
        <w:rPr>
          <w:rFonts w:hint="eastAsia"/>
          <w:lang w:eastAsia="zh-CN"/>
        </w:rPr>
        <w:t>”</w:t>
      </w:r>
      <w:r>
        <w:t>原则一脉相承，但在公共舆论场域中，</w:t>
      </w:r>
      <w:r>
        <w:rPr>
          <w:rFonts w:hint="eastAsia"/>
          <w:lang w:eastAsia="zh-CN"/>
        </w:rPr>
        <w:t>“</w:t>
      </w:r>
      <w:r>
        <w:t>理解</w:t>
      </w:r>
      <w:r>
        <w:rPr>
          <w:rFonts w:hint="eastAsia"/>
          <w:lang w:eastAsia="zh-CN"/>
        </w:rPr>
        <w:t>”</w:t>
      </w:r>
      <w:r>
        <w:t>与</w:t>
      </w:r>
      <w:r>
        <w:rPr>
          <w:rFonts w:hint="eastAsia"/>
          <w:lang w:eastAsia="zh-CN"/>
        </w:rPr>
        <w:t>“</w:t>
      </w:r>
      <w:r>
        <w:t>正当化</w:t>
      </w:r>
      <w:r>
        <w:rPr>
          <w:rFonts w:hint="eastAsia"/>
          <w:lang w:eastAsia="zh-CN"/>
        </w:rPr>
        <w:t>”</w:t>
      </w:r>
      <w:r>
        <w:t>的界限是模糊的。</w:t>
      </w:r>
    </w:p>
    <w:p w14:paraId="5D9EB65F">
      <w:pPr>
        <w:pStyle w:val="166"/>
      </w:pPr>
      <w:r>
        <w:t>▎制度化实践与学术场域位置</w:t>
      </w:r>
    </w:p>
    <w:p w14:paraId="5DE029C6">
      <w:r>
        <w:t>宫台真司的制度位置在日本社会学中是边缘性的。他未获得帝国大学系统的正式教职，1990-2000年代主要在东京外国语大学等非核心大学任职。他的影响力更多来自大众媒体——电视评论、杂志连载、网络平台——而非学术期刊和大学讲座。这一制度位置既是选择也是结果：宫台的研究对象（援交、亚文化、御宅）在1990年代的日本学术界不被视为</w:t>
      </w:r>
      <w:r>
        <w:rPr>
          <w:rFonts w:hint="eastAsia"/>
          <w:lang w:eastAsia="zh-CN"/>
        </w:rPr>
        <w:t>“</w:t>
      </w:r>
      <w:r>
        <w:t>正当</w:t>
      </w:r>
      <w:r>
        <w:rPr>
          <w:rFonts w:hint="eastAsia"/>
          <w:lang w:eastAsia="zh-CN"/>
        </w:rPr>
        <w:t>”</w:t>
      </w:r>
      <w:r>
        <w:t>的社会学议题，主流社会学期刊对这类研究持怀疑态度。宫台因此在学术场域和舆论场域之间建立了一个</w:t>
      </w:r>
      <w:r>
        <w:rPr>
          <w:rFonts w:hint="eastAsia"/>
          <w:lang w:eastAsia="zh-CN"/>
        </w:rPr>
        <w:t>“</w:t>
      </w:r>
      <w:r>
        <w:t>双重市场</w:t>
      </w:r>
      <w:r>
        <w:rPr>
          <w:rFonts w:hint="eastAsia"/>
          <w:lang w:eastAsia="zh-CN"/>
        </w:rPr>
        <w:t>”</w:t>
      </w:r>
      <w:r>
        <w:t>——学术深度为舆论分析提供权威性，舆论影响力为学术研究提供素材和传播渠道。</w:t>
      </w:r>
    </w:p>
    <w:p w14:paraId="0BDA01A2">
      <w:pPr>
        <w:pStyle w:val="166"/>
      </w:pPr>
      <w:r>
        <w:t>▎学术影响与接受</w:t>
      </w:r>
    </w:p>
    <w:p w14:paraId="754D4936">
      <w:r>
        <w:t>宫台真司对日本都市社会学的影响是方法论性的：他将民族志方法引入都市亚文化研究，使</w:t>
      </w:r>
      <w:r>
        <w:rPr>
          <w:rFonts w:hint="eastAsia"/>
          <w:lang w:eastAsia="zh-CN"/>
        </w:rPr>
        <w:t>“</w:t>
      </w:r>
      <w:r>
        <w:t>不被看见的社会</w:t>
      </w:r>
      <w:r>
        <w:rPr>
          <w:rFonts w:hint="eastAsia"/>
          <w:lang w:eastAsia="zh-CN"/>
        </w:rPr>
        <w:t>”</w:t>
      </w:r>
      <w:r>
        <w:t>（少女援交、御宅文化、茧居族）成为社会学的正当研究对象。这一转向在2000年代后被新一代都市社会学家继承——山田晴通对涩谷文化的持续追踪、辻大和的青年社会学，都在宫台开辟的路径上展开。</w:t>
      </w:r>
    </w:p>
    <w:p w14:paraId="102FB3F0">
      <w:r>
        <w:t>在理论层面，宫台的</w:t>
      </w:r>
      <w:r>
        <w:rPr>
          <w:rFonts w:hint="eastAsia"/>
          <w:lang w:eastAsia="zh-CN"/>
        </w:rPr>
        <w:t>“</w:t>
      </w:r>
      <w:r>
        <w:t>幸福科学</w:t>
      </w:r>
      <w:r>
        <w:rPr>
          <w:rFonts w:hint="eastAsia"/>
          <w:lang w:eastAsia="zh-CN"/>
        </w:rPr>
        <w:t>”</w:t>
      </w:r>
      <w:r>
        <w:t>问题意识对日本社会学的影响仍在展开中——它提出了一个传统社会学框架无法处理的问题：在物质丰裕条件下，</w:t>
      </w:r>
      <w:r>
        <w:rPr>
          <w:rFonts w:hint="eastAsia"/>
          <w:lang w:eastAsia="zh-CN"/>
        </w:rPr>
        <w:t>“</w:t>
      </w:r>
      <w:r>
        <w:t>不幸</w:t>
      </w:r>
      <w:r>
        <w:rPr>
          <w:rFonts w:hint="eastAsia"/>
          <w:lang w:eastAsia="zh-CN"/>
        </w:rPr>
        <w:t>”</w:t>
      </w:r>
      <w:r>
        <w:t>如何可能？这一问题在2010年代后日本社会的</w:t>
      </w:r>
      <w:r>
        <w:rPr>
          <w:rFonts w:hint="eastAsia"/>
          <w:lang w:eastAsia="zh-CN"/>
        </w:rPr>
        <w:t>“</w:t>
      </w:r>
      <w:r>
        <w:t>低欲望化</w:t>
      </w:r>
      <w:r>
        <w:rPr>
          <w:rFonts w:hint="eastAsia"/>
          <w:lang w:eastAsia="zh-CN"/>
        </w:rPr>
        <w:t>”</w:t>
      </w:r>
      <w:r>
        <w:t>和</w:t>
      </w:r>
      <w:r>
        <w:rPr>
          <w:rFonts w:hint="eastAsia"/>
          <w:lang w:eastAsia="zh-CN"/>
        </w:rPr>
        <w:t>“</w:t>
      </w:r>
      <w:r>
        <w:t>孤独死</w:t>
      </w:r>
      <w:r>
        <w:rPr>
          <w:rFonts w:hint="eastAsia"/>
          <w:lang w:eastAsia="zh-CN"/>
        </w:rPr>
        <w:t>”</w:t>
      </w:r>
      <w:r>
        <w:t>现象中获得了新的紧迫性，但宫台自己的分析在2010年代后更多转向时评和舆论参与，理论建构的推进速度放慢。</w:t>
      </w:r>
    </w:p>
    <w:p w14:paraId="17CF8E70">
      <w:pPr>
        <w:pStyle w:val="166"/>
      </w:pPr>
      <w:r>
        <w:t>▎β映射</w:t>
      </w:r>
    </w:p>
    <w:p w14:paraId="5D84891B">
      <w:pPr>
        <w:pStyle w:val="165"/>
      </w:pPr>
      <w:r>
        <w:t>borne_concepts: [C_自我解释系统</w:t>
      </w:r>
      <w:r>
        <w:rPr>
          <w:rFonts w:hint="eastAsia"/>
          <w:lang w:eastAsia="zh-CN"/>
        </w:rPr>
        <w:t>，</w:t>
      </w:r>
      <w:r>
        <w:t xml:space="preserve"> C_幸福私人化</w:t>
      </w:r>
      <w:r>
        <w:rPr>
          <w:rFonts w:hint="eastAsia"/>
          <w:lang w:eastAsia="zh-CN"/>
        </w:rPr>
        <w:t>，</w:t>
      </w:r>
      <w:r>
        <w:t xml:space="preserve"> C_游戏化</w:t>
      </w:r>
      <w:r>
        <w:rPr>
          <w:rFonts w:hint="eastAsia"/>
          <w:lang w:eastAsia="zh-CN"/>
        </w:rPr>
        <w:t>，</w:t>
      </w:r>
      <w:r>
        <w:t xml:space="preserve"> C_生存战略</w:t>
      </w:r>
      <w:r>
        <w:rPr>
          <w:rFonts w:hint="eastAsia"/>
          <w:lang w:eastAsia="zh-CN"/>
        </w:rPr>
        <w:t>，</w:t>
      </w:r>
      <w:r>
        <w:t xml:space="preserve"> C_亚文化实践]</w:t>
      </w:r>
    </w:p>
    <w:p w14:paraId="34D59A90">
      <w:pPr>
        <w:pStyle w:val="165"/>
      </w:pPr>
      <w:r>
        <w:t>contested_concepts: [C_理解与正当化</w:t>
      </w:r>
      <w:r>
        <w:rPr>
          <w:rFonts w:hint="eastAsia"/>
          <w:lang w:eastAsia="zh-CN"/>
        </w:rPr>
        <w:t>，</w:t>
      </w:r>
      <w:r>
        <w:t xml:space="preserve"> C_制度化幸福与私人化幸福</w:t>
      </w:r>
      <w:r>
        <w:rPr>
          <w:rFonts w:hint="eastAsia"/>
          <w:lang w:eastAsia="zh-CN"/>
        </w:rPr>
        <w:t>，</w:t>
      </w:r>
      <w:r>
        <w:t xml:space="preserve"> C_游戏与现实]</w:t>
      </w:r>
    </w:p>
    <w:p w14:paraId="5ACD2923">
      <w:pPr>
        <w:pStyle w:val="165"/>
      </w:pPr>
      <w:r>
        <w:t>school: S035</w:t>
      </w:r>
      <w:r>
        <w:rPr>
          <w:rFonts w:hint="eastAsia"/>
          <w:lang w:eastAsia="zh-CN"/>
        </w:rPr>
        <w:t>（</w:t>
      </w:r>
      <w:r>
        <w:t>日本当代</w:t>
      </w:r>
      <w:r>
        <w:rPr>
          <w:rFonts w:hint="eastAsia"/>
          <w:lang w:eastAsia="zh-CN"/>
        </w:rPr>
        <w:t>）</w:t>
      </w:r>
    </w:p>
    <w:p w14:paraId="4F8FF97F">
      <w:pPr>
        <w:pStyle w:val="165"/>
      </w:pPr>
      <w:r>
        <w:t>cross_schools: []</w:t>
      </w:r>
    </w:p>
    <w:p w14:paraId="0B7713FF">
      <w:pPr>
        <w:pStyle w:val="165"/>
      </w:pPr>
      <w:r>
        <w:t>macro_period: T4</w:t>
      </w:r>
    </w:p>
    <w:p w14:paraId="11D242D9">
      <w:pPr>
        <w:pStyle w:val="7"/>
      </w:pPr>
      <w:r>
        <w:t>【P195】大泽真幸 Osawa Masachi（1958– ）</w:t>
      </w:r>
    </w:p>
    <w:p w14:paraId="5C4668D3">
      <w:pPr>
        <w:pStyle w:val="166"/>
      </w:pPr>
      <w:r>
        <w:t>▎学术问题与思想起源</w:t>
      </w:r>
    </w:p>
    <w:p w14:paraId="190C9361">
      <w:r>
        <w:t>大泽真幸的学术问题意识生成于1980年代日本社会理论的方法论反思。他在东京大学大学院师从见田宗介，接受了现代社会理论的基本训练——见田将日本现代化理解为</w:t>
      </w:r>
      <w:r>
        <w:rPr>
          <w:rFonts w:hint="eastAsia"/>
          <w:lang w:eastAsia="zh-CN"/>
        </w:rPr>
        <w:t>“</w:t>
      </w:r>
      <w:r>
        <w:t>幻想</w:t>
      </w:r>
      <w:r>
        <w:rPr>
          <w:rFonts w:hint="eastAsia"/>
          <w:lang w:eastAsia="zh-CN"/>
        </w:rPr>
        <w:t>”</w:t>
      </w:r>
      <w:r>
        <w:t>与</w:t>
      </w:r>
      <w:r>
        <w:rPr>
          <w:rFonts w:hint="eastAsia"/>
          <w:lang w:eastAsia="zh-CN"/>
        </w:rPr>
        <w:t>“</w:t>
      </w:r>
      <w:r>
        <w:t>现实</w:t>
      </w:r>
      <w:r>
        <w:rPr>
          <w:rFonts w:hint="eastAsia"/>
          <w:lang w:eastAsia="zh-CN"/>
        </w:rPr>
        <w:t>”</w:t>
      </w:r>
      <w:r>
        <w:t>的辩证运动，但大泽认为见田的框架仍停留在</w:t>
      </w:r>
      <w:r>
        <w:rPr>
          <w:rFonts w:hint="eastAsia"/>
          <w:lang w:eastAsia="zh-CN"/>
        </w:rPr>
        <w:t>“</w:t>
      </w:r>
      <w:r>
        <w:t>现代性批判</w:t>
      </w:r>
      <w:r>
        <w:rPr>
          <w:rFonts w:hint="eastAsia"/>
          <w:lang w:eastAsia="zh-CN"/>
        </w:rPr>
        <w:t>”</w:t>
      </w:r>
      <w:r>
        <w:t>的范式内，缺乏对</w:t>
      </w:r>
      <w:r>
        <w:rPr>
          <w:rFonts w:hint="eastAsia"/>
          <w:lang w:eastAsia="zh-CN"/>
        </w:rPr>
        <w:t>“</w:t>
      </w:r>
      <w:r>
        <w:t>后现代</w:t>
      </w:r>
      <w:r>
        <w:rPr>
          <w:rFonts w:hint="eastAsia"/>
          <w:lang w:eastAsia="zh-CN"/>
        </w:rPr>
        <w:t>”</w:t>
      </w:r>
      <w:r>
        <w:t>社会形态的正面理论建构。大泽的核心问题是：如果说现代性是由</w:t>
      </w:r>
      <w:r>
        <w:rPr>
          <w:rFonts w:hint="eastAsia"/>
          <w:lang w:eastAsia="zh-CN"/>
        </w:rPr>
        <w:t>“</w:t>
      </w:r>
      <w:r>
        <w:t>理性化</w:t>
      </w:r>
      <w:r>
        <w:rPr>
          <w:rFonts w:hint="eastAsia"/>
          <w:lang w:eastAsia="zh-CN"/>
        </w:rPr>
        <w:t>”</w:t>
      </w:r>
      <w:r>
        <w:t>定义的（韦伯），那么后现代性由什么定义？不是</w:t>
      </w:r>
      <w:r>
        <w:rPr>
          <w:rFonts w:hint="eastAsia"/>
          <w:lang w:eastAsia="zh-CN"/>
        </w:rPr>
        <w:t>“</w:t>
      </w:r>
      <w:r>
        <w:t>理性化的逆转</w:t>
      </w:r>
      <w:r>
        <w:rPr>
          <w:rFonts w:hint="eastAsia"/>
          <w:lang w:eastAsia="zh-CN"/>
        </w:rPr>
        <w:t>”</w:t>
      </w:r>
      <w:r>
        <w:t>（非理性化），而是理性化的</w:t>
      </w:r>
      <w:r>
        <w:rPr>
          <w:rFonts w:hint="eastAsia"/>
          <w:lang w:eastAsia="zh-CN"/>
        </w:rPr>
        <w:t>“</w:t>
      </w:r>
      <w:r>
        <w:t>自反性</w:t>
      </w:r>
      <w:r>
        <w:rPr>
          <w:rFonts w:hint="eastAsia"/>
          <w:lang w:eastAsia="zh-CN"/>
        </w:rPr>
        <w:t>”</w:t>
      </w:r>
      <w:r>
        <w:t>——理性化产生了其设计者无法预料的后果，这些后果要求新的理性化来处理，但新的理性化又产生新的意外后果……这一递归结构是大泽社会理论的出发点。</w:t>
      </w:r>
    </w:p>
    <w:p w14:paraId="12A012BE">
      <w:r>
        <w:t>大泽的思想资源来自三条线索。第一条是卢曼的系统理论——社会作为自我指涉的沟通系统，通过</w:t>
      </w:r>
      <w:r>
        <w:rPr>
          <w:rFonts w:hint="eastAsia"/>
          <w:lang w:eastAsia="zh-CN"/>
        </w:rPr>
        <w:t>“</w:t>
      </w:r>
      <w:r>
        <w:t>复杂性降低</w:t>
      </w:r>
      <w:r>
        <w:rPr>
          <w:rFonts w:hint="eastAsia"/>
          <w:lang w:eastAsia="zh-CN"/>
        </w:rPr>
        <w:t>”</w:t>
      </w:r>
      <w:r>
        <w:t>维持运作。第二条是拉康的精神分析——主体在符号秩序中的分裂和异化。第三条是柄谷行人的日本近代批判——日本现代化作为</w:t>
      </w:r>
      <w:r>
        <w:rPr>
          <w:rFonts w:hint="eastAsia"/>
          <w:lang w:eastAsia="zh-CN"/>
        </w:rPr>
        <w:t>“</w:t>
      </w:r>
      <w:r>
        <w:t>颠倒</w:t>
      </w:r>
      <w:r>
        <w:rPr>
          <w:rFonts w:hint="eastAsia"/>
          <w:lang w:eastAsia="zh-CN"/>
        </w:rPr>
        <w:t>”</w:t>
      </w:r>
      <w:r>
        <w:t>过程（日本以</w:t>
      </w:r>
      <w:r>
        <w:rPr>
          <w:rFonts w:hint="eastAsia"/>
          <w:lang w:eastAsia="zh-CN"/>
        </w:rPr>
        <w:t>“</w:t>
      </w:r>
      <w:r>
        <w:t>超现代</w:t>
      </w:r>
      <w:r>
        <w:rPr>
          <w:rFonts w:hint="eastAsia"/>
          <w:lang w:eastAsia="zh-CN"/>
        </w:rPr>
        <w:t>”</w:t>
      </w:r>
      <w:r>
        <w:t>的形式实现了</w:t>
      </w:r>
      <w:r>
        <w:rPr>
          <w:rFonts w:hint="eastAsia"/>
          <w:lang w:eastAsia="zh-CN"/>
        </w:rPr>
        <w:t>“</w:t>
      </w:r>
      <w:r>
        <w:t>前现代</w:t>
      </w:r>
      <w:r>
        <w:rPr>
          <w:rFonts w:hint="eastAsia"/>
          <w:lang w:eastAsia="zh-CN"/>
        </w:rPr>
        <w:t>”</w:t>
      </w:r>
      <w:r>
        <w:t>的内容）。大泽将三者综合为一个编年框架：理想时代→虚构时代→不可能性时代。</w:t>
      </w:r>
    </w:p>
    <w:p w14:paraId="3AEF1770">
      <w:pPr>
        <w:pStyle w:val="166"/>
      </w:pPr>
      <w:r>
        <w:t>▎核心理论贡献</w:t>
      </w:r>
    </w:p>
    <w:p w14:paraId="1BA3E842">
      <w:r>
        <w:rPr>
          <w:b/>
        </w:rPr>
        <w:t>1990s：编年社会理论。</w:t>
      </w:r>
      <w:r>
        <w:t xml:space="preserve"> 大泽在《电子传媒的社会学》（1993）和《虚构时代的尽头》（1996）中建构了其编年框架的核心：</w:t>
      </w:r>
    </w:p>
    <w:p w14:paraId="67E9F3D4">
      <w:r>
        <w:rPr>
          <w:rFonts w:hint="eastAsia"/>
          <w:lang w:eastAsia="zh-CN"/>
        </w:rPr>
        <w:t>“</w:t>
      </w:r>
      <w:r>
        <w:t>理想时代</w:t>
      </w:r>
      <w:r>
        <w:rPr>
          <w:rFonts w:hint="eastAsia"/>
          <w:lang w:eastAsia="zh-CN"/>
        </w:rPr>
        <w:t>”</w:t>
      </w:r>
      <w:r>
        <w:t>（1945-1960年代末）：战后日本社会的重建期，</w:t>
      </w:r>
      <w:r>
        <w:rPr>
          <w:rFonts w:hint="eastAsia"/>
          <w:lang w:eastAsia="zh-CN"/>
        </w:rPr>
        <w:t>“</w:t>
      </w:r>
      <w:r>
        <w:t>理想</w:t>
      </w:r>
      <w:r>
        <w:rPr>
          <w:rFonts w:hint="eastAsia"/>
          <w:lang w:eastAsia="zh-CN"/>
        </w:rPr>
        <w:t>”</w:t>
      </w:r>
      <w:r>
        <w:t>（发展、民主、和平）作为社会整合的规范性框架有效运作。这一时期的</w:t>
      </w:r>
      <w:r>
        <w:rPr>
          <w:rFonts w:hint="eastAsia"/>
          <w:lang w:eastAsia="zh-CN"/>
        </w:rPr>
        <w:t>“</w:t>
      </w:r>
      <w:r>
        <w:t>理想</w:t>
      </w:r>
      <w:r>
        <w:rPr>
          <w:rFonts w:hint="eastAsia"/>
          <w:lang w:eastAsia="zh-CN"/>
        </w:rPr>
        <w:t>”</w:t>
      </w:r>
      <w:r>
        <w:t>不是空洞的意识形态，而是嵌入在日常实践中的行动指南——努力工作就会富裕，接受教育就会提升地位，遵守规则就会获得安全。</w:t>
      </w:r>
      <w:r>
        <w:rPr>
          <w:rFonts w:hint="eastAsia"/>
          <w:lang w:eastAsia="zh-CN"/>
        </w:rPr>
        <w:t>“</w:t>
      </w:r>
      <w:r>
        <w:t>理想</w:t>
      </w:r>
      <w:r>
        <w:rPr>
          <w:rFonts w:hint="eastAsia"/>
          <w:lang w:eastAsia="zh-CN"/>
        </w:rPr>
        <w:t>”</w:t>
      </w:r>
      <w:r>
        <w:t>的有效性依赖于其可实现性——制度确实提供了实现理想的路径。</w:t>
      </w:r>
    </w:p>
    <w:p w14:paraId="6365109D">
      <w:r>
        <w:rPr>
          <w:rFonts w:hint="eastAsia"/>
          <w:lang w:eastAsia="zh-CN"/>
        </w:rPr>
        <w:t>“</w:t>
      </w:r>
      <w:r>
        <w:t>虚构时代</w:t>
      </w:r>
      <w:r>
        <w:rPr>
          <w:rFonts w:hint="eastAsia"/>
          <w:lang w:eastAsia="zh-CN"/>
        </w:rPr>
        <w:t>”</w:t>
      </w:r>
      <w:r>
        <w:t>（1970年代-1990年代初）：当</w:t>
      </w:r>
      <w:r>
        <w:rPr>
          <w:rFonts w:hint="eastAsia"/>
          <w:lang w:eastAsia="zh-CN"/>
        </w:rPr>
        <w:t>“</w:t>
      </w:r>
      <w:r>
        <w:t>理想</w:t>
      </w:r>
      <w:r>
        <w:rPr>
          <w:rFonts w:hint="eastAsia"/>
          <w:lang w:eastAsia="zh-CN"/>
        </w:rPr>
        <w:t>”</w:t>
      </w:r>
      <w:r>
        <w:t>的实现条件发生变化（经济增长放缓、阶层固化、学历通胀），但</w:t>
      </w:r>
      <w:r>
        <w:rPr>
          <w:rFonts w:hint="eastAsia"/>
          <w:lang w:eastAsia="zh-CN"/>
        </w:rPr>
        <w:t>“</w:t>
      </w:r>
      <w:r>
        <w:t>理想</w:t>
      </w:r>
      <w:r>
        <w:rPr>
          <w:rFonts w:hint="eastAsia"/>
          <w:lang w:eastAsia="zh-CN"/>
        </w:rPr>
        <w:t>”</w:t>
      </w:r>
      <w:r>
        <w:t>本身未被放弃时，社会进入</w:t>
      </w:r>
      <w:r>
        <w:rPr>
          <w:rFonts w:hint="eastAsia"/>
          <w:lang w:eastAsia="zh-CN"/>
        </w:rPr>
        <w:t>“</w:t>
      </w:r>
      <w:r>
        <w:t>虚构</w:t>
      </w:r>
      <w:r>
        <w:rPr>
          <w:rFonts w:hint="eastAsia"/>
          <w:lang w:eastAsia="zh-CN"/>
        </w:rPr>
        <w:t>”</w:t>
      </w:r>
      <w:r>
        <w:t>——</w:t>
      </w:r>
      <w:r>
        <w:rPr>
          <w:rFonts w:hint="eastAsia"/>
          <w:lang w:eastAsia="zh-CN"/>
        </w:rPr>
        <w:t>“</w:t>
      </w:r>
      <w:r>
        <w:t>理想</w:t>
      </w:r>
      <w:r>
        <w:rPr>
          <w:rFonts w:hint="eastAsia"/>
          <w:lang w:eastAsia="zh-CN"/>
        </w:rPr>
        <w:t>”</w:t>
      </w:r>
      <w:r>
        <w:t>从可实现的规范变为不可实现但必须假装相信的虚构。泡沫经济是</w:t>
      </w:r>
      <w:r>
        <w:rPr>
          <w:rFonts w:hint="eastAsia"/>
          <w:lang w:eastAsia="zh-CN"/>
        </w:rPr>
        <w:t>“</w:t>
      </w:r>
      <w:r>
        <w:t>虚构时代</w:t>
      </w:r>
      <w:r>
        <w:rPr>
          <w:rFonts w:hint="eastAsia"/>
          <w:lang w:eastAsia="zh-CN"/>
        </w:rPr>
        <w:t>”</w:t>
      </w:r>
      <w:r>
        <w:t>的极致表现：所有人都知道地价不可能永远上涨，但所有人都必须假装相信——退出虚构意味着退出社会。大泽在此引入了卢曼的</w:t>
      </w:r>
      <w:r>
        <w:rPr>
          <w:rFonts w:hint="eastAsia"/>
          <w:lang w:eastAsia="zh-CN"/>
        </w:rPr>
        <w:t>“</w:t>
      </w:r>
      <w:r>
        <w:t>双重偶变性</w:t>
      </w:r>
      <w:r>
        <w:rPr>
          <w:rFonts w:hint="eastAsia"/>
          <w:lang w:eastAsia="zh-CN"/>
        </w:rPr>
        <w:t>”</w:t>
      </w:r>
      <w:r>
        <w:t>概念：社会运作依赖于每个人都假设他人也相信同一虚构。</w:t>
      </w:r>
    </w:p>
    <w:p w14:paraId="4FB4439E">
      <w:r>
        <w:rPr>
          <w:rFonts w:hint="eastAsia"/>
          <w:lang w:eastAsia="zh-CN"/>
        </w:rPr>
        <w:t>“</w:t>
      </w:r>
      <w:r>
        <w:t>不可能性时代</w:t>
      </w:r>
      <w:r>
        <w:rPr>
          <w:rFonts w:hint="eastAsia"/>
          <w:lang w:eastAsia="zh-CN"/>
        </w:rPr>
        <w:t>”</w:t>
      </w:r>
      <w:r>
        <w:t>（1995年以后）：1995年阪神大地震和奥姆真理教事件标志着</w:t>
      </w:r>
      <w:r>
        <w:rPr>
          <w:rFonts w:hint="eastAsia"/>
          <w:lang w:eastAsia="zh-CN"/>
        </w:rPr>
        <w:t>“</w:t>
      </w:r>
      <w:r>
        <w:t>虚构</w:t>
      </w:r>
      <w:r>
        <w:rPr>
          <w:rFonts w:hint="eastAsia"/>
          <w:lang w:eastAsia="zh-CN"/>
        </w:rPr>
        <w:t>”</w:t>
      </w:r>
      <w:r>
        <w:t>框架的崩溃——社会不再能维持</w:t>
      </w:r>
      <w:r>
        <w:rPr>
          <w:rFonts w:hint="eastAsia"/>
          <w:lang w:eastAsia="zh-CN"/>
        </w:rPr>
        <w:t>“</w:t>
      </w:r>
      <w:r>
        <w:t>努力就会有回报</w:t>
      </w:r>
      <w:r>
        <w:rPr>
          <w:rFonts w:hint="eastAsia"/>
          <w:lang w:eastAsia="zh-CN"/>
        </w:rPr>
        <w:t>”</w:t>
      </w:r>
      <w:r>
        <w:t>的虚构，但也没有新的规范性框架来替代。大泽将这种状态命名为</w:t>
      </w:r>
      <w:r>
        <w:rPr>
          <w:rFonts w:hint="eastAsia"/>
          <w:lang w:eastAsia="zh-CN"/>
        </w:rPr>
        <w:t>“</w:t>
      </w:r>
      <w:r>
        <w:t>不可能性</w:t>
      </w:r>
      <w:r>
        <w:rPr>
          <w:rFonts w:hint="eastAsia"/>
          <w:lang w:eastAsia="zh-CN"/>
        </w:rPr>
        <w:t>”</w:t>
      </w:r>
      <w:r>
        <w:t>——不是具体目标的不可能，而是意义框架本身的不可能。</w:t>
      </w:r>
      <w:r>
        <w:rPr>
          <w:rFonts w:hint="eastAsia"/>
          <w:lang w:eastAsia="zh-CN"/>
        </w:rPr>
        <w:t>“</w:t>
      </w:r>
      <w:r>
        <w:t>不可能性</w:t>
      </w:r>
      <w:r>
        <w:rPr>
          <w:rFonts w:hint="eastAsia"/>
          <w:lang w:eastAsia="zh-CN"/>
        </w:rPr>
        <w:t>”</w:t>
      </w:r>
      <w:r>
        <w:t>不是绝望，而是结构性条件：个体必须在没有制度化意义框架的条件下自行建构意义，但任何自行建构的意义都无法获得社会性的确认。</w:t>
      </w:r>
    </w:p>
    <w:p w14:paraId="0E2BA520">
      <w:r>
        <w:rPr>
          <w:b/>
        </w:rPr>
        <w:t>2000s：时尚与权力的社会学。</w:t>
      </w:r>
      <w:r>
        <w:t xml:space="preserve"> 大泽在《时尚与权力》（2000年代论文）中将编年框架与微观社会学分析结合。核心论题是：时尚不是表面的装饰，而是权力关系的感性显现——谁定义了什么是</w:t>
      </w:r>
      <w:r>
        <w:rPr>
          <w:rFonts w:hint="eastAsia"/>
          <w:lang w:eastAsia="zh-CN"/>
        </w:rPr>
        <w:t>“</w:t>
      </w:r>
      <w:r>
        <w:t>时尚</w:t>
      </w:r>
      <w:r>
        <w:rPr>
          <w:rFonts w:hint="eastAsia"/>
          <w:lang w:eastAsia="zh-CN"/>
        </w:rPr>
        <w:t>”</w:t>
      </w:r>
      <w:r>
        <w:t>，谁就掌握了品味的社会分配权。大泽区分了</w:t>
      </w:r>
      <w:r>
        <w:rPr>
          <w:rFonts w:hint="eastAsia"/>
          <w:lang w:eastAsia="zh-CN"/>
        </w:rPr>
        <w:t>“</w:t>
      </w:r>
      <w:r>
        <w:t>精英时尚</w:t>
      </w:r>
      <w:r>
        <w:rPr>
          <w:rFonts w:hint="eastAsia"/>
          <w:lang w:eastAsia="zh-CN"/>
        </w:rPr>
        <w:t>”</w:t>
      </w:r>
      <w:r>
        <w:t>（自上而下的品味传导）与</w:t>
      </w:r>
      <w:r>
        <w:rPr>
          <w:rFonts w:hint="eastAsia"/>
          <w:lang w:eastAsia="zh-CN"/>
        </w:rPr>
        <w:t>“</w:t>
      </w:r>
      <w:r>
        <w:t>街头时尚</w:t>
      </w:r>
      <w:r>
        <w:rPr>
          <w:rFonts w:hint="eastAsia"/>
          <w:lang w:eastAsia="zh-CN"/>
        </w:rPr>
        <w:t>”</w:t>
      </w:r>
      <w:r>
        <w:t>（自下而上的品味创新），并论证日本时尚系统在1980年代后经历了从</w:t>
      </w:r>
      <w:r>
        <w:rPr>
          <w:rFonts w:hint="eastAsia"/>
          <w:lang w:eastAsia="zh-CN"/>
        </w:rPr>
        <w:t>“</w:t>
      </w:r>
      <w:r>
        <w:t>精英时尚</w:t>
      </w:r>
      <w:r>
        <w:rPr>
          <w:rFonts w:hint="eastAsia"/>
          <w:lang w:eastAsia="zh-CN"/>
        </w:rPr>
        <w:t>”</w:t>
      </w:r>
      <w:r>
        <w:t>到</w:t>
      </w:r>
      <w:r>
        <w:rPr>
          <w:rFonts w:hint="eastAsia"/>
          <w:lang w:eastAsia="zh-CN"/>
        </w:rPr>
        <w:t>“</w:t>
      </w:r>
      <w:r>
        <w:t>街头时尚</w:t>
      </w:r>
      <w:r>
        <w:rPr>
          <w:rFonts w:hint="eastAsia"/>
          <w:lang w:eastAsia="zh-CN"/>
        </w:rPr>
        <w:t>”</w:t>
      </w:r>
      <w:r>
        <w:t>的权力转移——原宿系的街头时尚挑战了银座系的精英时尚，但这一</w:t>
      </w:r>
      <w:r>
        <w:rPr>
          <w:rFonts w:hint="eastAsia"/>
          <w:lang w:eastAsia="zh-CN"/>
        </w:rPr>
        <w:t>“</w:t>
      </w:r>
      <w:r>
        <w:t>民主化</w:t>
      </w:r>
      <w:r>
        <w:rPr>
          <w:rFonts w:hint="eastAsia"/>
          <w:lang w:eastAsia="zh-CN"/>
        </w:rPr>
        <w:t>”</w:t>
      </w:r>
      <w:r>
        <w:t>同时意味着品味的碎片化和时尚权威的解体。</w:t>
      </w:r>
    </w:p>
    <w:p w14:paraId="4669EB13">
      <w:r>
        <w:rPr>
          <w:b/>
        </w:rPr>
        <w:t>2010s：国家论与市民社会论。</w:t>
      </w:r>
      <w:r>
        <w:t xml:space="preserve"> 大泽在2010年代将社会理论扩展到政治哲学领域。《国家与市民》（2013）重新思考了国家与市民社会的关系——在</w:t>
      </w:r>
      <w:r>
        <w:rPr>
          <w:rFonts w:hint="eastAsia"/>
          <w:lang w:eastAsia="zh-CN"/>
        </w:rPr>
        <w:t>“</w:t>
      </w:r>
      <w:r>
        <w:t>不可能性时代</w:t>
      </w:r>
      <w:r>
        <w:rPr>
          <w:rFonts w:hint="eastAsia"/>
          <w:lang w:eastAsia="zh-CN"/>
        </w:rPr>
        <w:t>”</w:t>
      </w:r>
      <w:r>
        <w:t>，市民社会的自组织能力是否足以替代国家的整合功能？大泽的立场介于自由主义和国家主义之间：他既不信任市民社会的自发性（</w:t>
      </w:r>
      <w:r>
        <w:rPr>
          <w:rFonts w:hint="eastAsia"/>
          <w:lang w:eastAsia="zh-CN"/>
        </w:rPr>
        <w:t>“</w:t>
      </w:r>
      <w:r>
        <w:t>不可能性</w:t>
      </w:r>
      <w:r>
        <w:rPr>
          <w:rFonts w:hint="eastAsia"/>
          <w:lang w:eastAsia="zh-CN"/>
        </w:rPr>
        <w:t>”</w:t>
      </w:r>
      <w:r>
        <w:t>条件下的自发性可能退化为民粹主义），也不接受国家主义的整合方案（国家主导的整合是</w:t>
      </w:r>
      <w:r>
        <w:rPr>
          <w:rFonts w:hint="eastAsia"/>
          <w:lang w:eastAsia="zh-CN"/>
        </w:rPr>
        <w:t>“</w:t>
      </w:r>
      <w:r>
        <w:t>虚构时代</w:t>
      </w:r>
      <w:r>
        <w:rPr>
          <w:rFonts w:hint="eastAsia"/>
          <w:lang w:eastAsia="zh-CN"/>
        </w:rPr>
        <w:t>”</w:t>
      </w:r>
      <w:r>
        <w:t>的遗产）。</w:t>
      </w:r>
    </w:p>
    <w:p w14:paraId="71FABB5A">
      <w:pPr>
        <w:pStyle w:val="166"/>
      </w:pPr>
      <w:r>
        <w:t>▎学术对话与论战</w:t>
      </w:r>
    </w:p>
    <w:p w14:paraId="603D4084">
      <w:r>
        <w:t>与宫台真司的关系：大泽与宫台共享了</w:t>
      </w:r>
      <w:r>
        <w:rPr>
          <w:rFonts w:hint="eastAsia"/>
          <w:lang w:eastAsia="zh-CN"/>
        </w:rPr>
        <w:t>“</w:t>
      </w:r>
      <w:r>
        <w:t>后现代日本社会</w:t>
      </w:r>
      <w:r>
        <w:rPr>
          <w:rFonts w:hint="eastAsia"/>
          <w:lang w:eastAsia="zh-CN"/>
        </w:rPr>
        <w:t>”</w:t>
      </w:r>
      <w:r>
        <w:t>的问题意识，但分析路径不同。大泽以编年框架理解社会形态的整体变迁（时代诊断），宫台以民族志方法分析具体社会现象（田野深耕）。两人在1990年代的《现代思想》等杂志上频繁对话，但在2000年代后方向分化——大泽走向宏观社会理论和政治哲学，宫台坚持亚文化田野和媒体评论。</w:t>
      </w:r>
    </w:p>
    <w:p w14:paraId="664FD1BD">
      <w:r>
        <w:t>与柄谷行人的关系：柄谷行人在《日本现代文学的起源》（1980）和《跨越性批判》（2001）中对日本现代性进行了</w:t>
      </w:r>
      <w:r>
        <w:rPr>
          <w:rFonts w:hint="eastAsia"/>
          <w:lang w:eastAsia="zh-CN"/>
        </w:rPr>
        <w:t>“</w:t>
      </w:r>
      <w:r>
        <w:t>颠倒</w:t>
      </w:r>
      <w:r>
        <w:rPr>
          <w:rFonts w:hint="eastAsia"/>
          <w:lang w:eastAsia="zh-CN"/>
        </w:rPr>
        <w:t>”</w:t>
      </w:r>
      <w:r>
        <w:t>分析——日本的现代化不是从封建到现代的线性进步，而是以</w:t>
      </w:r>
      <w:r>
        <w:rPr>
          <w:rFonts w:hint="eastAsia"/>
          <w:lang w:eastAsia="zh-CN"/>
        </w:rPr>
        <w:t>“</w:t>
      </w:r>
      <w:r>
        <w:t>超现代</w:t>
      </w:r>
      <w:r>
        <w:rPr>
          <w:rFonts w:hint="eastAsia"/>
          <w:lang w:eastAsia="zh-CN"/>
        </w:rPr>
        <w:t>”</w:t>
      </w:r>
      <w:r>
        <w:t>的形式保留了</w:t>
      </w:r>
      <w:r>
        <w:rPr>
          <w:rFonts w:hint="eastAsia"/>
          <w:lang w:eastAsia="zh-CN"/>
        </w:rPr>
        <w:t>“</w:t>
      </w:r>
      <w:r>
        <w:t>前现代</w:t>
      </w:r>
      <w:r>
        <w:rPr>
          <w:rFonts w:hint="eastAsia"/>
          <w:lang w:eastAsia="zh-CN"/>
        </w:rPr>
        <w:t>”</w:t>
      </w:r>
      <w:r>
        <w:t>的逻辑。大泽的编年框架受到了柄谷的</w:t>
      </w:r>
      <w:r>
        <w:rPr>
          <w:rFonts w:hint="eastAsia"/>
          <w:lang w:eastAsia="zh-CN"/>
        </w:rPr>
        <w:t>“</w:t>
      </w:r>
      <w:r>
        <w:t>颠倒</w:t>
      </w:r>
      <w:r>
        <w:rPr>
          <w:rFonts w:hint="eastAsia"/>
          <w:lang w:eastAsia="zh-CN"/>
        </w:rPr>
        <w:t>”</w:t>
      </w:r>
      <w:r>
        <w:t>概念的深刻影响——</w:t>
      </w:r>
      <w:r>
        <w:rPr>
          <w:rFonts w:hint="eastAsia"/>
          <w:lang w:eastAsia="zh-CN"/>
        </w:rPr>
        <w:t>“</w:t>
      </w:r>
      <w:r>
        <w:t>虚构时代</w:t>
      </w:r>
      <w:r>
        <w:rPr>
          <w:rFonts w:hint="eastAsia"/>
          <w:lang w:eastAsia="zh-CN"/>
        </w:rPr>
        <w:t>”</w:t>
      </w:r>
      <w:r>
        <w:t>可以理解为</w:t>
      </w:r>
      <w:r>
        <w:rPr>
          <w:rFonts w:hint="eastAsia"/>
          <w:lang w:eastAsia="zh-CN"/>
        </w:rPr>
        <w:t>“</w:t>
      </w:r>
      <w:r>
        <w:t>颠倒的现代性</w:t>
      </w:r>
      <w:r>
        <w:rPr>
          <w:rFonts w:hint="eastAsia"/>
          <w:lang w:eastAsia="zh-CN"/>
        </w:rPr>
        <w:t>”</w:t>
      </w:r>
      <w:r>
        <w:t>的一种表现（现代性的形式被保留但内容被掏空），但大泽同时试图超越柄谷的文学批评路径，以社会学理论的语言重新表述</w:t>
      </w:r>
      <w:r>
        <w:rPr>
          <w:rFonts w:hint="eastAsia"/>
          <w:lang w:eastAsia="zh-CN"/>
        </w:rPr>
        <w:t>“</w:t>
      </w:r>
      <w:r>
        <w:t>颠倒</w:t>
      </w:r>
      <w:r>
        <w:rPr>
          <w:rFonts w:hint="eastAsia"/>
          <w:lang w:eastAsia="zh-CN"/>
        </w:rPr>
        <w:t>”</w:t>
      </w:r>
      <w:r>
        <w:t>论题。</w:t>
      </w:r>
    </w:p>
    <w:p w14:paraId="7C70DA1D">
      <w:r>
        <w:t>与卢曼的关系：大泽明确以卢曼的系统理论为方法论资源——社会作为自我指涉的沟通系统，通过</w:t>
      </w:r>
      <w:r>
        <w:rPr>
          <w:rFonts w:hint="eastAsia"/>
          <w:lang w:eastAsia="zh-CN"/>
        </w:rPr>
        <w:t>“</w:t>
      </w:r>
      <w:r>
        <w:t>复杂性降低</w:t>
      </w:r>
      <w:r>
        <w:rPr>
          <w:rFonts w:hint="eastAsia"/>
          <w:lang w:eastAsia="zh-CN"/>
        </w:rPr>
        <w:t>”</w:t>
      </w:r>
      <w:r>
        <w:t>维持运作。但大泽对卢曼的修正在于：卢曼的系统理论是</w:t>
      </w:r>
      <w:r>
        <w:rPr>
          <w:rFonts w:hint="eastAsia"/>
          <w:lang w:eastAsia="zh-CN"/>
        </w:rPr>
        <w:t>“</w:t>
      </w:r>
      <w:r>
        <w:t>功能主义</w:t>
      </w:r>
      <w:r>
        <w:rPr>
          <w:rFonts w:hint="eastAsia"/>
          <w:lang w:eastAsia="zh-CN"/>
        </w:rPr>
        <w:t>”</w:t>
      </w:r>
      <w:r>
        <w:t>的（系统如何运作），大泽加入编年的维度（系统在不同历史阶段的运作方式如何变化）。这一修正使大泽的框架更贴近日本社会的历史经验，但也付出了代价——编年框架的</w:t>
      </w:r>
      <w:r>
        <w:rPr>
          <w:rFonts w:hint="eastAsia"/>
          <w:lang w:eastAsia="zh-CN"/>
        </w:rPr>
        <w:t>“</w:t>
      </w:r>
      <w:r>
        <w:t>理想→虚构→不可能性</w:t>
      </w:r>
      <w:r>
        <w:rPr>
          <w:rFonts w:hint="eastAsia"/>
          <w:lang w:eastAsia="zh-CN"/>
        </w:rPr>
        <w:t>”</w:t>
      </w:r>
      <w:r>
        <w:t>序列带有黑格尔式的历史目的论色彩，与卢曼反目的论的立场存在张力。</w:t>
      </w:r>
    </w:p>
    <w:p w14:paraId="4117F885">
      <w:pPr>
        <w:pStyle w:val="166"/>
      </w:pPr>
      <w:r>
        <w:t>▎制度化实践与学术场域位置</w:t>
      </w:r>
    </w:p>
    <w:p w14:paraId="724871B2">
      <w:r>
        <w:t>大泽真司在京都大学文学部任教授，是日本社会理论在学院体制内的核心位置之一。京都大学社会学讲座自高田保马以来具有理论社会学的传统，大泽延续了这一传统——他将卢曼系统理论和拉康精神分析引入日本社会学理论教学，培养了新一代社会理论研究者。大泽同时通过杂志连载（《现代思想》《思想》等）和大众出版（筑摩书房、讲谈社等）在公共知识人场域保持影响力。这一双重位置（学院理论家+公共知识人）与宫台真司的</w:t>
      </w:r>
      <w:r>
        <w:rPr>
          <w:rFonts w:hint="eastAsia"/>
          <w:lang w:eastAsia="zh-CN"/>
        </w:rPr>
        <w:t>“</w:t>
      </w:r>
      <w:r>
        <w:t>双重市场</w:t>
      </w:r>
      <w:r>
        <w:rPr>
          <w:rFonts w:hint="eastAsia"/>
          <w:lang w:eastAsia="zh-CN"/>
        </w:rPr>
        <w:t>”</w:t>
      </w:r>
      <w:r>
        <w:t>策略相似，但大泽的重心更偏向学院理论建构。</w:t>
      </w:r>
    </w:p>
    <w:p w14:paraId="2CDC2949">
      <w:pPr>
        <w:pStyle w:val="166"/>
      </w:pPr>
      <w:r>
        <w:t>▎学术影响与接受</w:t>
      </w:r>
    </w:p>
    <w:p w14:paraId="447C2AD8">
      <w:r>
        <w:t>大泽真幸的</w:t>
      </w:r>
      <w:r>
        <w:rPr>
          <w:rFonts w:hint="eastAsia"/>
          <w:lang w:eastAsia="zh-CN"/>
        </w:rPr>
        <w:t>“</w:t>
      </w:r>
      <w:r>
        <w:t>理想→虚构→不可能性</w:t>
      </w:r>
      <w:r>
        <w:rPr>
          <w:rFonts w:hint="eastAsia"/>
          <w:lang w:eastAsia="zh-CN"/>
        </w:rPr>
        <w:t>”</w:t>
      </w:r>
      <w:r>
        <w:t>编年框架在2000年代的日本社会理论中产生了广泛影响——它为理解1995年后日本社会的</w:t>
      </w:r>
      <w:r>
        <w:rPr>
          <w:rFonts w:hint="eastAsia"/>
          <w:lang w:eastAsia="zh-CN"/>
        </w:rPr>
        <w:t>“</w:t>
      </w:r>
      <w:r>
        <w:t>意义危机</w:t>
      </w:r>
      <w:r>
        <w:rPr>
          <w:rFonts w:hint="eastAsia"/>
          <w:lang w:eastAsia="zh-CN"/>
        </w:rPr>
        <w:t>”</w:t>
      </w:r>
      <w:r>
        <w:t>（奥姆、震灾、失落的二十年）提供了简洁而有力的叙事框架。但这一框架也受到批评：有论者指出三阶段编年过于规整，将复杂的历史过程简化为逻辑序列；也有论者质疑</w:t>
      </w:r>
      <w:r>
        <w:rPr>
          <w:rFonts w:hint="eastAsia"/>
          <w:lang w:eastAsia="zh-CN"/>
        </w:rPr>
        <w:t>“</w:t>
      </w:r>
      <w:r>
        <w:t>不可能性</w:t>
      </w:r>
      <w:r>
        <w:rPr>
          <w:rFonts w:hint="eastAsia"/>
          <w:lang w:eastAsia="zh-CN"/>
        </w:rPr>
        <w:t>”</w:t>
      </w:r>
      <w:r>
        <w:t>概念的理论地位——它是对社会条件的描述还是社会条件的命名？如果是描述，需要经验证据支持；如果是命名，则需要说明其与已有概念（虚无主义、异化、失范）的差异。</w:t>
      </w:r>
    </w:p>
    <w:p w14:paraId="61F4F561">
      <w:r>
        <w:t>在学院社会学内部，大泽的卢曼式社会理论路线与日本社会学的美国经验传统形成方法论的对照——前者强调理论建构和概念分析，后者强调统计调查和定量方法。这一对照是高田保马-户田贞三论争的当代回响，但大泽的理论资源（卢曼、拉康）远比高田的</w:t>
      </w:r>
      <w:r>
        <w:rPr>
          <w:rFonts w:hint="eastAsia"/>
          <w:lang w:eastAsia="zh-CN"/>
        </w:rPr>
        <w:t>“</w:t>
      </w:r>
      <w:r>
        <w:t>总社会学</w:t>
      </w:r>
      <w:r>
        <w:rPr>
          <w:rFonts w:hint="eastAsia"/>
          <w:lang w:eastAsia="zh-CN"/>
        </w:rPr>
        <w:t>”</w:t>
      </w:r>
      <w:r>
        <w:t>体系更具当代性。</w:t>
      </w:r>
    </w:p>
    <w:p w14:paraId="75F0C78A">
      <w:pPr>
        <w:pStyle w:val="166"/>
      </w:pPr>
      <w:r>
        <w:t>▎β映射</w:t>
      </w:r>
    </w:p>
    <w:p w14:paraId="49A1D256">
      <w:pPr>
        <w:pStyle w:val="165"/>
      </w:pPr>
      <w:r>
        <w:t>borne_concepts: [C_理想时代</w:t>
      </w:r>
      <w:r>
        <w:rPr>
          <w:rFonts w:hint="eastAsia"/>
          <w:lang w:eastAsia="zh-CN"/>
        </w:rPr>
        <w:t>，</w:t>
      </w:r>
      <w:r>
        <w:t xml:space="preserve"> C_虚构时代</w:t>
      </w:r>
      <w:r>
        <w:rPr>
          <w:rFonts w:hint="eastAsia"/>
          <w:lang w:eastAsia="zh-CN"/>
        </w:rPr>
        <w:t>，</w:t>
      </w:r>
      <w:r>
        <w:t xml:space="preserve"> C_不可能性时代</w:t>
      </w:r>
      <w:r>
        <w:rPr>
          <w:rFonts w:hint="eastAsia"/>
          <w:lang w:eastAsia="zh-CN"/>
        </w:rPr>
        <w:t>，</w:t>
      </w:r>
      <w:r>
        <w:t xml:space="preserve"> C_时尚与权力</w:t>
      </w:r>
      <w:r>
        <w:rPr>
          <w:rFonts w:hint="eastAsia"/>
          <w:lang w:eastAsia="zh-CN"/>
        </w:rPr>
        <w:t>，</w:t>
      </w:r>
      <w:r>
        <w:t xml:space="preserve"> C_自我指涉性]</w:t>
      </w:r>
    </w:p>
    <w:p w14:paraId="3860557D">
      <w:pPr>
        <w:pStyle w:val="165"/>
      </w:pPr>
      <w:r>
        <w:t>contested_concepts: [C_理想与虚构</w:t>
      </w:r>
      <w:r>
        <w:rPr>
          <w:rFonts w:hint="eastAsia"/>
          <w:lang w:eastAsia="zh-CN"/>
        </w:rPr>
        <w:t>，</w:t>
      </w:r>
      <w:r>
        <w:t xml:space="preserve"> C_不可能性与虚无主义</w:t>
      </w:r>
      <w:r>
        <w:rPr>
          <w:rFonts w:hint="eastAsia"/>
          <w:lang w:eastAsia="zh-CN"/>
        </w:rPr>
        <w:t>，</w:t>
      </w:r>
      <w:r>
        <w:t xml:space="preserve"> C_编年与共时]</w:t>
      </w:r>
    </w:p>
    <w:p w14:paraId="31638349">
      <w:pPr>
        <w:pStyle w:val="165"/>
      </w:pPr>
      <w:r>
        <w:t>school: S035</w:t>
      </w:r>
      <w:r>
        <w:rPr>
          <w:rFonts w:hint="eastAsia"/>
          <w:lang w:eastAsia="zh-CN"/>
        </w:rPr>
        <w:t>（</w:t>
      </w:r>
      <w:r>
        <w:t>日本当代</w:t>
      </w:r>
      <w:r>
        <w:rPr>
          <w:rFonts w:hint="eastAsia"/>
          <w:lang w:eastAsia="zh-CN"/>
        </w:rPr>
        <w:t>）</w:t>
      </w:r>
    </w:p>
    <w:p w14:paraId="714A4CE5">
      <w:pPr>
        <w:pStyle w:val="165"/>
      </w:pPr>
      <w:r>
        <w:t>cross_schools: []</w:t>
      </w:r>
    </w:p>
    <w:p w14:paraId="6E149F7D">
      <w:pPr>
        <w:pStyle w:val="165"/>
      </w:pPr>
      <w:r>
        <w:t>macro_period: T4</w:t>
      </w:r>
    </w:p>
    <w:p w14:paraId="4540DFF2">
      <w:pPr>
        <w:pStyle w:val="7"/>
      </w:pPr>
      <w:r>
        <w:t>【P196】小熊英二 Oguma Eiji（1962– ）</w:t>
      </w:r>
    </w:p>
    <w:p w14:paraId="4B781047">
      <w:pPr>
        <w:pStyle w:val="166"/>
      </w:pPr>
      <w:r>
        <w:t>▎学术问题与思想起源</w:t>
      </w:r>
    </w:p>
    <w:p w14:paraId="48B40299">
      <w:r>
        <w:t>小熊英二的学术问题意识生成于1990年代日本</w:t>
      </w:r>
      <w:r>
        <w:rPr>
          <w:rFonts w:hint="eastAsia"/>
          <w:lang w:eastAsia="zh-CN"/>
        </w:rPr>
        <w:t>“</w:t>
      </w:r>
      <w:r>
        <w:t>民族问题</w:t>
      </w:r>
      <w:r>
        <w:rPr>
          <w:rFonts w:hint="eastAsia"/>
          <w:lang w:eastAsia="zh-CN"/>
        </w:rPr>
        <w:t>”</w:t>
      </w:r>
      <w:r>
        <w:t>的理论空白。冷战结束后，全球范围内的民族主义复兴（南斯拉夫解体、卢旺达大屠杀、车臣战争）使</w:t>
      </w:r>
      <w:r>
        <w:rPr>
          <w:rFonts w:hint="eastAsia"/>
          <w:lang w:eastAsia="zh-CN"/>
        </w:rPr>
        <w:t>“</w:t>
      </w:r>
      <w:r>
        <w:t>民族</w:t>
      </w:r>
      <w:r>
        <w:rPr>
          <w:rFonts w:hint="eastAsia"/>
          <w:lang w:eastAsia="zh-CN"/>
        </w:rPr>
        <w:t>”</w:t>
      </w:r>
      <w:r>
        <w:t>重新成为社会科学的核心议题。但在日本，</w:t>
      </w:r>
      <w:r>
        <w:rPr>
          <w:rFonts w:hint="eastAsia"/>
          <w:lang w:eastAsia="zh-CN"/>
        </w:rPr>
        <w:t>“</w:t>
      </w:r>
      <w:r>
        <w:t>民族</w:t>
      </w:r>
      <w:r>
        <w:rPr>
          <w:rFonts w:hint="eastAsia"/>
          <w:lang w:eastAsia="zh-CN"/>
        </w:rPr>
        <w:t>”</w:t>
      </w:r>
      <w:r>
        <w:t>几乎不被视为一个问题——</w:t>
      </w:r>
      <w:r>
        <w:rPr>
          <w:rFonts w:hint="eastAsia"/>
          <w:lang w:eastAsia="zh-CN"/>
        </w:rPr>
        <w:t>“</w:t>
      </w:r>
      <w:r>
        <w:t>日本民族</w:t>
      </w:r>
      <w:r>
        <w:rPr>
          <w:rFonts w:hint="eastAsia"/>
          <w:lang w:eastAsia="zh-CN"/>
        </w:rPr>
        <w:t>”</w:t>
      </w:r>
      <w:r>
        <w:t>被视为自然的事实，而非建构的产物。小熊的核心问题是：日本人的</w:t>
      </w:r>
      <w:r>
        <w:rPr>
          <w:rFonts w:hint="eastAsia"/>
          <w:lang w:eastAsia="zh-CN"/>
        </w:rPr>
        <w:t>“</w:t>
      </w:r>
      <w:r>
        <w:t>我们</w:t>
      </w:r>
      <w:r>
        <w:rPr>
          <w:rFonts w:hint="eastAsia"/>
          <w:lang w:eastAsia="zh-CN"/>
        </w:rPr>
        <w:t>”</w:t>
      </w:r>
      <w:r>
        <w:t>意识是如何被建构的？这一建构过程中的排他性机制是什么？</w:t>
      </w:r>
    </w:p>
    <w:p w14:paraId="719A3290">
      <w:r>
        <w:t>小熊不是社会学专业出身——他在东京大学工学部本科毕业后，进入石川岛播磨重工（IHI）工作，后来转入出版社岩波书店担任编辑。在岩波的工作经历使他接触到大量历史文献和学术著作，也培养了他的历史叙事能力。1990年代中期，小熊在东京大学大学院综合文化研究科攻读博士学位（师从福田和也，后转至渡边公三指导），开始系统研究日本民族认同的历史建构过程。</w:t>
      </w:r>
    </w:p>
    <w:p w14:paraId="1BB1E356">
      <w:r>
        <w:t>小熊的方法论立场受到两条线索的影响。第一条是安德森的</w:t>
      </w:r>
      <w:r>
        <w:rPr>
          <w:rFonts w:hint="eastAsia"/>
          <w:lang w:eastAsia="zh-CN"/>
        </w:rPr>
        <w:t>“</w:t>
      </w:r>
      <w:r>
        <w:t>想象的共同体</w:t>
      </w:r>
      <w:r>
        <w:rPr>
          <w:rFonts w:hint="eastAsia"/>
          <w:lang w:eastAsia="zh-CN"/>
        </w:rPr>
        <w:t>”</w:t>
      </w:r>
      <w:r>
        <w:t>——民族不是客观的文化共同体，而是被想象和建构的政治共同体。第二条是日本社会思想史的传统——鹤见俊辅的</w:t>
      </w:r>
      <w:r>
        <w:rPr>
          <w:rFonts w:hint="eastAsia"/>
          <w:lang w:eastAsia="zh-CN"/>
        </w:rPr>
        <w:t>“</w:t>
      </w:r>
      <w:r>
        <w:t>转向</w:t>
      </w:r>
      <w:r>
        <w:rPr>
          <w:rFonts w:hint="eastAsia"/>
          <w:lang w:eastAsia="zh-CN"/>
        </w:rPr>
        <w:t>”</w:t>
      </w:r>
      <w:r>
        <w:t>研究（日本知识分子如何在战时放弃自由主义立场转向国家主义）和色川大吉的民众思想史（自下而上地理解日本近代思想）。小熊将两者结合：他将</w:t>
      </w:r>
      <w:r>
        <w:rPr>
          <w:rFonts w:hint="eastAsia"/>
          <w:lang w:eastAsia="zh-CN"/>
        </w:rPr>
        <w:t>“</w:t>
      </w:r>
      <w:r>
        <w:t>想象的共同体</w:t>
      </w:r>
      <w:r>
        <w:rPr>
          <w:rFonts w:hint="eastAsia"/>
          <w:lang w:eastAsia="zh-CN"/>
        </w:rPr>
        <w:t>”</w:t>
      </w:r>
      <w:r>
        <w:t>的概念工具应用于日本史料，以社会思想史的方法追溯</w:t>
      </w:r>
      <w:r>
        <w:rPr>
          <w:rFonts w:hint="eastAsia"/>
          <w:lang w:eastAsia="zh-CN"/>
        </w:rPr>
        <w:t>“</w:t>
      </w:r>
      <w:r>
        <w:t>日本民族</w:t>
      </w:r>
      <w:r>
        <w:rPr>
          <w:rFonts w:hint="eastAsia"/>
          <w:lang w:eastAsia="zh-CN"/>
        </w:rPr>
        <w:t>”</w:t>
      </w:r>
      <w:r>
        <w:t>这一想象的建构过程。</w:t>
      </w:r>
    </w:p>
    <w:p w14:paraId="33890D97">
      <w:pPr>
        <w:pStyle w:val="166"/>
      </w:pPr>
      <w:r>
        <w:t>▎核心理论贡献</w:t>
      </w:r>
    </w:p>
    <w:p w14:paraId="3D5B87D6">
      <w:r>
        <w:rPr>
          <w:b/>
        </w:rPr>
        <w:t>1990s末：《单一民族神话的起源》。</w:t>
      </w:r>
      <w:r>
        <w:t xml:space="preserve"> 1995年出版《单一民族神话的起源——日本人的自画像》，这是小熊最具影响力的著作。核心论题：日本的</w:t>
      </w:r>
      <w:r>
        <w:rPr>
          <w:rFonts w:hint="eastAsia"/>
          <w:lang w:eastAsia="zh-CN"/>
        </w:rPr>
        <w:t>“</w:t>
      </w:r>
      <w:r>
        <w:t>单一民族</w:t>
      </w:r>
      <w:r>
        <w:rPr>
          <w:rFonts w:hint="eastAsia"/>
          <w:lang w:eastAsia="zh-CN"/>
        </w:rPr>
        <w:t>”</w:t>
      </w:r>
      <w:r>
        <w:t>叙事不是历史事实，而是近代的建构。小熊通过详尽的文献考证表明：明治以前，日本列岛上存在多种族群（和人、琉球人、阿伊努人、在日朝鲜人等），统治精英对族群的多样性有明确认知。</w:t>
      </w:r>
      <w:r>
        <w:rPr>
          <w:rFonts w:hint="eastAsia"/>
          <w:lang w:eastAsia="zh-CN"/>
        </w:rPr>
        <w:t>“</w:t>
      </w:r>
      <w:r>
        <w:t>单一民族</w:t>
      </w:r>
      <w:r>
        <w:rPr>
          <w:rFonts w:hint="eastAsia"/>
          <w:lang w:eastAsia="zh-CN"/>
        </w:rPr>
        <w:t>”</w:t>
      </w:r>
      <w:r>
        <w:t>叙事是在明治国家建构过程中被生产出来的——其功能是为天皇制提供</w:t>
      </w:r>
      <w:r>
        <w:rPr>
          <w:rFonts w:hint="eastAsia"/>
          <w:lang w:eastAsia="zh-CN"/>
        </w:rPr>
        <w:t>“</w:t>
      </w:r>
      <w:r>
        <w:t>血统纯粹性</w:t>
      </w:r>
      <w:r>
        <w:rPr>
          <w:rFonts w:hint="eastAsia"/>
          <w:lang w:eastAsia="zh-CN"/>
        </w:rPr>
        <w:t>”</w:t>
      </w:r>
      <w:r>
        <w:t>的合法性论证：天皇的万世一系意味着日本民族的血脉统一，日本民族的血脉统一意味着天皇统治的自然性。</w:t>
      </w:r>
    </w:p>
    <w:p w14:paraId="49DC7656">
      <w:r>
        <w:t>小熊分析了</w:t>
      </w:r>
      <w:r>
        <w:rPr>
          <w:rFonts w:hint="eastAsia"/>
          <w:lang w:eastAsia="zh-CN"/>
        </w:rPr>
        <w:t>“</w:t>
      </w:r>
      <w:r>
        <w:t>单一民族</w:t>
      </w:r>
      <w:r>
        <w:rPr>
          <w:rFonts w:hint="eastAsia"/>
          <w:lang w:eastAsia="zh-CN"/>
        </w:rPr>
        <w:t>”</w:t>
      </w:r>
      <w:r>
        <w:t>叙事的三重历史建构。第一重：明治维新后的</w:t>
      </w:r>
      <w:r>
        <w:rPr>
          <w:rFonts w:hint="eastAsia"/>
          <w:lang w:eastAsia="zh-CN"/>
        </w:rPr>
        <w:t>“</w:t>
      </w:r>
      <w:r>
        <w:t>同化政策</w:t>
      </w:r>
      <w:r>
        <w:rPr>
          <w:rFonts w:hint="eastAsia"/>
          <w:lang w:eastAsia="zh-CN"/>
        </w:rPr>
        <w:t>”</w:t>
      </w:r>
      <w:r>
        <w:t>——琉球王国被并入日本后，琉球语和琉球文化被系统压制；阿伊努人的狩猎和渔捞权被《北海道旧土人保护法》（1899）剥夺，被迫转为农业。同化政策的前提是</w:t>
      </w:r>
      <w:r>
        <w:rPr>
          <w:rFonts w:hint="eastAsia"/>
          <w:lang w:eastAsia="zh-CN"/>
        </w:rPr>
        <w:t>“</w:t>
      </w:r>
      <w:r>
        <w:t>日本民族</w:t>
      </w:r>
      <w:r>
        <w:rPr>
          <w:rFonts w:hint="eastAsia"/>
          <w:lang w:eastAsia="zh-CN"/>
        </w:rPr>
        <w:t>”</w:t>
      </w:r>
      <w:r>
        <w:t>的同质性——被同化者被定义为</w:t>
      </w:r>
      <w:r>
        <w:rPr>
          <w:rFonts w:hint="eastAsia"/>
          <w:lang w:eastAsia="zh-CN"/>
        </w:rPr>
        <w:t>“</w:t>
      </w:r>
      <w:r>
        <w:t>未开化的日本人</w:t>
      </w:r>
      <w:r>
        <w:rPr>
          <w:rFonts w:hint="eastAsia"/>
          <w:lang w:eastAsia="zh-CN"/>
        </w:rPr>
        <w:t>”</w:t>
      </w:r>
      <w:r>
        <w:t>而非</w:t>
      </w:r>
      <w:r>
        <w:rPr>
          <w:rFonts w:hint="eastAsia"/>
          <w:lang w:eastAsia="zh-CN"/>
        </w:rPr>
        <w:t>“</w:t>
      </w:r>
      <w:r>
        <w:t>不同的民族</w:t>
      </w:r>
      <w:r>
        <w:rPr>
          <w:rFonts w:hint="eastAsia"/>
          <w:lang w:eastAsia="zh-CN"/>
        </w:rPr>
        <w:t>”</w:t>
      </w:r>
      <w:r>
        <w:t>。第二重：殖民时期对朝鲜人和台湾人的</w:t>
      </w:r>
      <w:r>
        <w:rPr>
          <w:rFonts w:hint="eastAsia"/>
          <w:lang w:eastAsia="zh-CN"/>
        </w:rPr>
        <w:t>“</w:t>
      </w:r>
      <w:r>
        <w:t>内延</w:t>
      </w:r>
      <w:r>
        <w:rPr>
          <w:rFonts w:hint="eastAsia"/>
          <w:lang w:eastAsia="zh-CN"/>
        </w:rPr>
        <w:t>”</w:t>
      </w:r>
      <w:r>
        <w:t>（内地延长主义）——殖民地的居民在法律上被定义为</w:t>
      </w:r>
      <w:r>
        <w:rPr>
          <w:rFonts w:hint="eastAsia"/>
          <w:lang w:eastAsia="zh-CN"/>
        </w:rPr>
        <w:t>“</w:t>
      </w:r>
      <w:r>
        <w:t>日本臣民</w:t>
      </w:r>
      <w:r>
        <w:rPr>
          <w:rFonts w:hint="eastAsia"/>
          <w:lang w:eastAsia="zh-CN"/>
        </w:rPr>
        <w:t>”</w:t>
      </w:r>
      <w:r>
        <w:t>但不同等享有日本公民权，这种</w:t>
      </w:r>
      <w:r>
        <w:rPr>
          <w:rFonts w:hint="eastAsia"/>
          <w:lang w:eastAsia="zh-CN"/>
        </w:rPr>
        <w:t>“</w:t>
      </w:r>
      <w:r>
        <w:t>包容性排斥</w:t>
      </w:r>
      <w:r>
        <w:rPr>
          <w:rFonts w:hint="eastAsia"/>
          <w:lang w:eastAsia="zh-CN"/>
        </w:rPr>
        <w:t>”</w:t>
      </w:r>
      <w:r>
        <w:t>（纳入法律框架但排除在权利之外）需要</w:t>
      </w:r>
      <w:r>
        <w:rPr>
          <w:rFonts w:hint="eastAsia"/>
          <w:lang w:eastAsia="zh-CN"/>
        </w:rPr>
        <w:t>“</w:t>
      </w:r>
      <w:r>
        <w:t>同文同种</w:t>
      </w:r>
      <w:r>
        <w:rPr>
          <w:rFonts w:hint="eastAsia"/>
          <w:lang w:eastAsia="zh-CN"/>
        </w:rPr>
        <w:t>”</w:t>
      </w:r>
      <w:r>
        <w:t>的意识形态来合法化。第三重：战后对</w:t>
      </w:r>
      <w:r>
        <w:rPr>
          <w:rFonts w:hint="eastAsia"/>
          <w:lang w:eastAsia="zh-CN"/>
        </w:rPr>
        <w:t>“</w:t>
      </w:r>
      <w:r>
        <w:t>多元性</w:t>
      </w:r>
      <w:r>
        <w:rPr>
          <w:rFonts w:hint="eastAsia"/>
          <w:lang w:eastAsia="zh-CN"/>
        </w:rPr>
        <w:t>”</w:t>
      </w:r>
      <w:r>
        <w:t>的记忆消除——战后在日朝鲜人和阿伊努人的存在被</w:t>
      </w:r>
      <w:r>
        <w:rPr>
          <w:rFonts w:hint="eastAsia"/>
          <w:lang w:eastAsia="zh-CN"/>
        </w:rPr>
        <w:t>“</w:t>
      </w:r>
      <w:r>
        <w:t>单一民族</w:t>
      </w:r>
      <w:r>
        <w:rPr>
          <w:rFonts w:hint="eastAsia"/>
          <w:lang w:eastAsia="zh-CN"/>
        </w:rPr>
        <w:t>”</w:t>
      </w:r>
      <w:r>
        <w:t>叙事所遮蔽，部落民歧视被归因于</w:t>
      </w:r>
      <w:r>
        <w:rPr>
          <w:rFonts w:hint="eastAsia"/>
          <w:lang w:eastAsia="zh-CN"/>
        </w:rPr>
        <w:t>“</w:t>
      </w:r>
      <w:r>
        <w:t>历史遗留</w:t>
      </w:r>
      <w:r>
        <w:rPr>
          <w:rFonts w:hint="eastAsia"/>
          <w:lang w:eastAsia="zh-CN"/>
        </w:rPr>
        <w:t>”</w:t>
      </w:r>
      <w:r>
        <w:t>而非结构性排斥。</w:t>
      </w:r>
    </w:p>
    <w:p w14:paraId="50813C60">
      <w:r>
        <w:rPr>
          <w:b/>
        </w:rPr>
        <w:t>2000s：社会思想史与民主主义研究。</w:t>
      </w:r>
      <w:r>
        <w:t xml:space="preserve"> 小熊在《</w:t>
      </w:r>
      <w:r>
        <w:rPr>
          <w:rFonts w:hint="eastAsia"/>
          <w:lang w:eastAsia="zh-CN"/>
        </w:rPr>
        <w:t>“</w:t>
      </w:r>
      <w:r>
        <w:t>民主</w:t>
      </w:r>
      <w:r>
        <w:rPr>
          <w:rFonts w:hint="eastAsia"/>
          <w:lang w:eastAsia="zh-CN"/>
        </w:rPr>
        <w:t>”</w:t>
      </w:r>
      <w:r>
        <w:t>与</w:t>
      </w:r>
      <w:r>
        <w:rPr>
          <w:rFonts w:hint="eastAsia"/>
          <w:lang w:eastAsia="zh-CN"/>
        </w:rPr>
        <w:t>“</w:t>
      </w:r>
      <w:r>
        <w:t>爱国</w:t>
      </w:r>
      <w:r>
        <w:rPr>
          <w:rFonts w:hint="eastAsia"/>
          <w:lang w:eastAsia="zh-CN"/>
        </w:rPr>
        <w:t>”</w:t>
      </w:r>
      <w:r>
        <w:t>》（2002）中将分析对象从民族叙事扩展到战后日本的民主主义话语。核心论题：战后日本的</w:t>
      </w:r>
      <w:r>
        <w:rPr>
          <w:rFonts w:hint="eastAsia"/>
          <w:lang w:eastAsia="zh-CN"/>
        </w:rPr>
        <w:t>“</w:t>
      </w:r>
      <w:r>
        <w:t>民主主义</w:t>
      </w:r>
      <w:r>
        <w:rPr>
          <w:rFonts w:hint="eastAsia"/>
          <w:lang w:eastAsia="zh-CN"/>
        </w:rPr>
        <w:t>”</w:t>
      </w:r>
      <w:r>
        <w:t>不是对抗国家主义的意识形态，而是被美国占领军强加的制度框架——日本人的</w:t>
      </w:r>
      <w:r>
        <w:rPr>
          <w:rFonts w:hint="eastAsia"/>
          <w:lang w:eastAsia="zh-CN"/>
        </w:rPr>
        <w:t>“</w:t>
      </w:r>
      <w:r>
        <w:t>民主</w:t>
      </w:r>
      <w:r>
        <w:rPr>
          <w:rFonts w:hint="eastAsia"/>
          <w:lang w:eastAsia="zh-CN"/>
        </w:rPr>
        <w:t>”</w:t>
      </w:r>
      <w:r>
        <w:t>实践是在</w:t>
      </w:r>
      <w:r>
        <w:rPr>
          <w:rFonts w:hint="eastAsia"/>
          <w:lang w:eastAsia="zh-CN"/>
        </w:rPr>
        <w:t>“</w:t>
      </w:r>
      <w:r>
        <w:t>被动接受</w:t>
      </w:r>
      <w:r>
        <w:rPr>
          <w:rFonts w:hint="eastAsia"/>
          <w:lang w:eastAsia="zh-CN"/>
        </w:rPr>
        <w:t>”</w:t>
      </w:r>
      <w:r>
        <w:t>的条件下开始的。小熊通过对战后知识分子（丸山真男、竹内好、鹤见俊辅等）的话语分析，揭示了战后民主主义的内在张力：它同时是</w:t>
      </w:r>
      <w:r>
        <w:rPr>
          <w:rFonts w:hint="eastAsia"/>
          <w:lang w:eastAsia="zh-CN"/>
        </w:rPr>
        <w:t>“</w:t>
      </w:r>
      <w:r>
        <w:t>反战</w:t>
      </w:r>
      <w:r>
        <w:rPr>
          <w:rFonts w:hint="eastAsia"/>
          <w:lang w:eastAsia="zh-CN"/>
        </w:rPr>
        <w:t>”</w:t>
      </w:r>
      <w:r>
        <w:t>的意识形态和</w:t>
      </w:r>
      <w:r>
        <w:rPr>
          <w:rFonts w:hint="eastAsia"/>
          <w:lang w:eastAsia="zh-CN"/>
        </w:rPr>
        <w:t>“</w:t>
      </w:r>
      <w:r>
        <w:t>亲美</w:t>
      </w:r>
      <w:r>
        <w:rPr>
          <w:rFonts w:hint="eastAsia"/>
          <w:lang w:eastAsia="zh-CN"/>
        </w:rPr>
        <w:t>”</w:t>
      </w:r>
      <w:r>
        <w:t>的制度安排，这一张力在1960年安保斗争和1970年冲绳返还运动中反复出现。</w:t>
      </w:r>
    </w:p>
    <w:p w14:paraId="5A17EB8B">
      <w:r>
        <w:t>《</w:t>
      </w:r>
      <w:r>
        <w:rPr>
          <w:rFonts w:hint="eastAsia"/>
          <w:lang w:eastAsia="zh-CN"/>
        </w:rPr>
        <w:t>“</w:t>
      </w:r>
      <w:r>
        <w:t>日本人</w:t>
      </w:r>
      <w:r>
        <w:rPr>
          <w:rFonts w:hint="eastAsia"/>
          <w:lang w:eastAsia="zh-CN"/>
        </w:rPr>
        <w:t>”</w:t>
      </w:r>
      <w:r>
        <w:t>的境界》（1998，与姜尚中合著的延伸研究）继续追踪日本民族边界的历史变化——从明治时期的</w:t>
      </w:r>
      <w:r>
        <w:rPr>
          <w:rFonts w:hint="eastAsia"/>
          <w:lang w:eastAsia="zh-CN"/>
        </w:rPr>
        <w:t>“</w:t>
      </w:r>
      <w:r>
        <w:t>内延</w:t>
      </w:r>
      <w:r>
        <w:rPr>
          <w:rFonts w:hint="eastAsia"/>
          <w:lang w:eastAsia="zh-CN"/>
        </w:rPr>
        <w:t>”</w:t>
      </w:r>
      <w:r>
        <w:t>到战后的</w:t>
      </w:r>
      <w:r>
        <w:rPr>
          <w:rFonts w:hint="eastAsia"/>
          <w:lang w:eastAsia="zh-CN"/>
        </w:rPr>
        <w:t>“</w:t>
      </w:r>
      <w:r>
        <w:t>排斥</w:t>
      </w:r>
      <w:r>
        <w:rPr>
          <w:rFonts w:hint="eastAsia"/>
          <w:lang w:eastAsia="zh-CN"/>
        </w:rPr>
        <w:t>”</w:t>
      </w:r>
      <w:r>
        <w:t>，边界划定的标准从</w:t>
      </w:r>
      <w:r>
        <w:rPr>
          <w:rFonts w:hint="eastAsia"/>
          <w:lang w:eastAsia="zh-CN"/>
        </w:rPr>
        <w:t>“</w:t>
      </w:r>
      <w:r>
        <w:t>文化同化</w:t>
      </w:r>
      <w:r>
        <w:rPr>
          <w:rFonts w:hint="eastAsia"/>
          <w:lang w:eastAsia="zh-CN"/>
        </w:rPr>
        <w:t>”</w:t>
      </w:r>
      <w:r>
        <w:t>转为</w:t>
      </w:r>
      <w:r>
        <w:rPr>
          <w:rFonts w:hint="eastAsia"/>
          <w:lang w:eastAsia="zh-CN"/>
        </w:rPr>
        <w:t>“</w:t>
      </w:r>
      <w:r>
        <w:t>血统纯粹</w:t>
      </w:r>
      <w:r>
        <w:rPr>
          <w:rFonts w:hint="eastAsia"/>
          <w:lang w:eastAsia="zh-CN"/>
        </w:rPr>
        <w:t>”</w:t>
      </w:r>
      <w:r>
        <w:t>。小熊指出，1980年代后日本保守派提出的</w:t>
      </w:r>
      <w:r>
        <w:rPr>
          <w:rFonts w:hint="eastAsia"/>
          <w:lang w:eastAsia="zh-CN"/>
        </w:rPr>
        <w:t>“</w:t>
      </w:r>
      <w:r>
        <w:t>国际化</w:t>
      </w:r>
      <w:r>
        <w:rPr>
          <w:rFonts w:hint="eastAsia"/>
          <w:lang w:eastAsia="zh-CN"/>
        </w:rPr>
        <w:t>”</w:t>
      </w:r>
      <w:r>
        <w:t>话语与</w:t>
      </w:r>
      <w:r>
        <w:rPr>
          <w:rFonts w:hint="eastAsia"/>
          <w:lang w:eastAsia="zh-CN"/>
        </w:rPr>
        <w:t>“</w:t>
      </w:r>
      <w:r>
        <w:t>单一民族</w:t>
      </w:r>
      <w:r>
        <w:rPr>
          <w:rFonts w:hint="eastAsia"/>
          <w:lang w:eastAsia="zh-CN"/>
        </w:rPr>
        <w:t>”</w:t>
      </w:r>
      <w:r>
        <w:t>叙事并行不悖——</w:t>
      </w:r>
      <w:r>
        <w:rPr>
          <w:rFonts w:hint="eastAsia"/>
          <w:lang w:eastAsia="zh-CN"/>
        </w:rPr>
        <w:t>“</w:t>
      </w:r>
      <w:r>
        <w:t>国际化</w:t>
      </w:r>
      <w:r>
        <w:rPr>
          <w:rFonts w:hint="eastAsia"/>
          <w:lang w:eastAsia="zh-CN"/>
        </w:rPr>
        <w:t>”</w:t>
      </w:r>
      <w:r>
        <w:t>是对外开放的文化姿态，</w:t>
      </w:r>
      <w:r>
        <w:rPr>
          <w:rFonts w:hint="eastAsia"/>
          <w:lang w:eastAsia="zh-CN"/>
        </w:rPr>
        <w:t>“</w:t>
      </w:r>
      <w:r>
        <w:t>单一民族</w:t>
      </w:r>
      <w:r>
        <w:rPr>
          <w:rFonts w:hint="eastAsia"/>
          <w:lang w:eastAsia="zh-CN"/>
        </w:rPr>
        <w:t>”</w:t>
      </w:r>
      <w:r>
        <w:t>是对内封闭的认同边界，两者共同维护了</w:t>
      </w:r>
      <w:r>
        <w:rPr>
          <w:rFonts w:hint="eastAsia"/>
          <w:lang w:eastAsia="zh-CN"/>
        </w:rPr>
        <w:t>“</w:t>
      </w:r>
      <w:r>
        <w:t>日本特殊性</w:t>
      </w:r>
      <w:r>
        <w:rPr>
          <w:rFonts w:hint="eastAsia"/>
          <w:lang w:eastAsia="zh-CN"/>
        </w:rPr>
        <w:t>”</w:t>
      </w:r>
      <w:r>
        <w:t>的叙事。</w:t>
      </w:r>
    </w:p>
    <w:p w14:paraId="7BAC9413">
      <w:r>
        <w:rPr>
          <w:b/>
        </w:rPr>
        <w:t>2010s：社会运动史与微观政治。</w:t>
      </w:r>
      <w:r>
        <w:t xml:space="preserve"> 小熊在2010年代将研究扩展到社会运动史——《市民之心》（2013）追溯了日本市民运动从1960年代到2010年代的变迁，核心论题是日本社会运动的</w:t>
      </w:r>
      <w:r>
        <w:rPr>
          <w:rFonts w:hint="eastAsia"/>
          <w:lang w:eastAsia="zh-CN"/>
        </w:rPr>
        <w:t>“</w:t>
      </w:r>
      <w:r>
        <w:t>制度化</w:t>
      </w:r>
      <w:r>
        <w:rPr>
          <w:rFonts w:hint="eastAsia"/>
          <w:lang w:eastAsia="zh-CN"/>
        </w:rPr>
        <w:t>”</w:t>
      </w:r>
      <w:r>
        <w:t>——从对抗体制的外部运动转为寻求制度内改善的内部运动。这一变迁与</w:t>
      </w:r>
      <w:r>
        <w:rPr>
          <w:rFonts w:hint="eastAsia"/>
          <w:lang w:eastAsia="zh-CN"/>
        </w:rPr>
        <w:t>“</w:t>
      </w:r>
      <w:r>
        <w:t>虚构时代</w:t>
      </w:r>
      <w:r>
        <w:rPr>
          <w:rFonts w:hint="eastAsia"/>
          <w:lang w:eastAsia="zh-CN"/>
        </w:rPr>
        <w:t>”</w:t>
      </w:r>
      <w:r>
        <w:t>的解体同步——当</w:t>
      </w:r>
      <w:r>
        <w:rPr>
          <w:rFonts w:hint="eastAsia"/>
          <w:lang w:eastAsia="zh-CN"/>
        </w:rPr>
        <w:t>“</w:t>
      </w:r>
      <w:r>
        <w:t>理想</w:t>
      </w:r>
      <w:r>
        <w:rPr>
          <w:rFonts w:hint="eastAsia"/>
          <w:lang w:eastAsia="zh-CN"/>
        </w:rPr>
        <w:t>”</w:t>
      </w:r>
      <w:r>
        <w:t>不再能动员行动时，社会运动从价值驱动转为议题驱动。</w:t>
      </w:r>
    </w:p>
    <w:p w14:paraId="28D16121">
      <w:pPr>
        <w:pStyle w:val="166"/>
      </w:pPr>
      <w:r>
        <w:t>▎学术对话与论战</w:t>
      </w:r>
    </w:p>
    <w:p w14:paraId="283BF162">
      <w:r>
        <w:t>与安德森</w:t>
      </w:r>
      <w:r>
        <w:rPr>
          <w:rFonts w:hint="eastAsia"/>
          <w:lang w:eastAsia="zh-CN"/>
        </w:rPr>
        <w:t>“</w:t>
      </w:r>
      <w:r>
        <w:t>想象的共同体</w:t>
      </w:r>
      <w:r>
        <w:rPr>
          <w:rFonts w:hint="eastAsia"/>
          <w:lang w:eastAsia="zh-CN"/>
        </w:rPr>
        <w:t>”</w:t>
      </w:r>
      <w:r>
        <w:t>的关系：小熊明确以安德森为理论起点，但指出安德森的框架不完全适用于日本。安德森分析了</w:t>
      </w:r>
      <w:r>
        <w:rPr>
          <w:rFonts w:hint="eastAsia"/>
          <w:lang w:eastAsia="zh-CN"/>
        </w:rPr>
        <w:t>“</w:t>
      </w:r>
      <w:r>
        <w:t>克里奥尔民族主义</w:t>
      </w:r>
      <w:r>
        <w:rPr>
          <w:rFonts w:hint="eastAsia"/>
          <w:lang w:eastAsia="zh-CN"/>
        </w:rPr>
        <w:t>”</w:t>
      </w:r>
      <w:r>
        <w:t>（美洲殖民地脱离宗主国的民族建构），其动力是殖民地精英的政治自主诉求；日本的</w:t>
      </w:r>
      <w:r>
        <w:rPr>
          <w:rFonts w:hint="eastAsia"/>
          <w:lang w:eastAsia="zh-CN"/>
        </w:rPr>
        <w:t>“</w:t>
      </w:r>
      <w:r>
        <w:t>单一民族</w:t>
      </w:r>
      <w:r>
        <w:rPr>
          <w:rFonts w:hint="eastAsia"/>
          <w:lang w:eastAsia="zh-CN"/>
        </w:rPr>
        <w:t>”</w:t>
      </w:r>
      <w:r>
        <w:t>叙事则是由统治精英自上而下建构的，其功能是帝国统合而非自主分离。小熊因此将安德森的</w:t>
      </w:r>
      <w:r>
        <w:rPr>
          <w:rFonts w:hint="eastAsia"/>
          <w:lang w:eastAsia="zh-CN"/>
        </w:rPr>
        <w:t>“</w:t>
      </w:r>
      <w:r>
        <w:t>想象</w:t>
      </w:r>
      <w:r>
        <w:rPr>
          <w:rFonts w:hint="eastAsia"/>
          <w:lang w:eastAsia="zh-CN"/>
        </w:rPr>
        <w:t>”</w:t>
      </w:r>
      <w:r>
        <w:t>概念从</w:t>
      </w:r>
      <w:r>
        <w:rPr>
          <w:rFonts w:hint="eastAsia"/>
          <w:lang w:eastAsia="zh-CN"/>
        </w:rPr>
        <w:t>“</w:t>
      </w:r>
      <w:r>
        <w:t>自下而上的集体想象</w:t>
      </w:r>
      <w:r>
        <w:rPr>
          <w:rFonts w:hint="eastAsia"/>
          <w:lang w:eastAsia="zh-CN"/>
        </w:rPr>
        <w:t>”</w:t>
      </w:r>
      <w:r>
        <w:t>调整为</w:t>
      </w:r>
      <w:r>
        <w:rPr>
          <w:rFonts w:hint="eastAsia"/>
          <w:lang w:eastAsia="zh-CN"/>
        </w:rPr>
        <w:t>“</w:t>
      </w:r>
      <w:r>
        <w:t>自上而下的制度性想象</w:t>
      </w:r>
      <w:r>
        <w:rPr>
          <w:rFonts w:hint="eastAsia"/>
          <w:lang w:eastAsia="zh-CN"/>
        </w:rPr>
        <w:t>”</w:t>
      </w:r>
      <w:r>
        <w:t>。</w:t>
      </w:r>
    </w:p>
    <w:p w14:paraId="48E2B005">
      <w:r>
        <w:t>与日本保守派</w:t>
      </w:r>
      <w:r>
        <w:rPr>
          <w:rFonts w:hint="eastAsia"/>
          <w:lang w:eastAsia="zh-CN"/>
        </w:rPr>
        <w:t>“</w:t>
      </w:r>
      <w:r>
        <w:t>单一民族论</w:t>
      </w:r>
      <w:r>
        <w:rPr>
          <w:rFonts w:hint="eastAsia"/>
          <w:lang w:eastAsia="zh-CN"/>
        </w:rPr>
        <w:t>”</w:t>
      </w:r>
      <w:r>
        <w:t>的论战：小熊的《单一民族神话的起源》直接挑战了日本保守派的</w:t>
      </w:r>
      <w:r>
        <w:rPr>
          <w:rFonts w:hint="eastAsia"/>
          <w:lang w:eastAsia="zh-CN"/>
        </w:rPr>
        <w:t>“</w:t>
      </w:r>
      <w:r>
        <w:t>单一民族</w:t>
      </w:r>
      <w:r>
        <w:rPr>
          <w:rFonts w:hint="eastAsia"/>
          <w:lang w:eastAsia="zh-CN"/>
        </w:rPr>
        <w:t>”</w:t>
      </w:r>
      <w:r>
        <w:t>叙事——如果</w:t>
      </w:r>
      <w:r>
        <w:rPr>
          <w:rFonts w:hint="eastAsia"/>
          <w:lang w:eastAsia="zh-CN"/>
        </w:rPr>
        <w:t>“</w:t>
      </w:r>
      <w:r>
        <w:t>单一民族</w:t>
      </w:r>
      <w:r>
        <w:rPr>
          <w:rFonts w:hint="eastAsia"/>
          <w:lang w:eastAsia="zh-CN"/>
        </w:rPr>
        <w:t>”</w:t>
      </w:r>
      <w:r>
        <w:t>是近代建构而非历史事实，那么基于</w:t>
      </w:r>
      <w:r>
        <w:rPr>
          <w:rFonts w:hint="eastAsia"/>
          <w:lang w:eastAsia="zh-CN"/>
        </w:rPr>
        <w:t>“</w:t>
      </w:r>
      <w:r>
        <w:t>单一民族</w:t>
      </w:r>
      <w:r>
        <w:rPr>
          <w:rFonts w:hint="eastAsia"/>
          <w:lang w:eastAsia="zh-CN"/>
        </w:rPr>
        <w:t>”</w:t>
      </w:r>
      <w:r>
        <w:t>的排斥性政策（在日朝鲜人的参政权限制、阿伊努文化的忽视、部落民歧视的正当化）就失去了</w:t>
      </w:r>
      <w:r>
        <w:rPr>
          <w:rFonts w:hint="eastAsia"/>
          <w:lang w:eastAsia="zh-CN"/>
        </w:rPr>
        <w:t>“</w:t>
      </w:r>
      <w:r>
        <w:t>传统</w:t>
      </w:r>
      <w:r>
        <w:rPr>
          <w:rFonts w:hint="eastAsia"/>
          <w:lang w:eastAsia="zh-CN"/>
        </w:rPr>
        <w:t>”</w:t>
      </w:r>
      <w:r>
        <w:t>的合法性基础。保守派评论家对本书的回应分为两种：一种否定小熊的史料解读（认为明治以前日本确实是同质的），另一种接受小熊的论证但认为</w:t>
      </w:r>
      <w:r>
        <w:rPr>
          <w:rFonts w:hint="eastAsia"/>
          <w:lang w:eastAsia="zh-CN"/>
        </w:rPr>
        <w:t>“</w:t>
      </w:r>
      <w:r>
        <w:t>单一民族叙事</w:t>
      </w:r>
      <w:r>
        <w:rPr>
          <w:rFonts w:hint="eastAsia"/>
          <w:lang w:eastAsia="zh-CN"/>
        </w:rPr>
        <w:t>”</w:t>
      </w:r>
      <w:r>
        <w:t>具有社会整合的功能价值——即使它不是历史事实，也是</w:t>
      </w:r>
      <w:r>
        <w:rPr>
          <w:rFonts w:hint="eastAsia"/>
          <w:lang w:eastAsia="zh-CN"/>
        </w:rPr>
        <w:t>“</w:t>
      </w:r>
      <w:r>
        <w:t>必要的虚构</w:t>
      </w:r>
      <w:r>
        <w:rPr>
          <w:rFonts w:hint="eastAsia"/>
          <w:lang w:eastAsia="zh-CN"/>
        </w:rPr>
        <w:t>”</w:t>
      </w:r>
      <w:r>
        <w:t>。</w:t>
      </w:r>
    </w:p>
    <w:p w14:paraId="527B4F71">
      <w:r>
        <w:t>与中根千枝纵向社会论的关系：中根的纵向社会论隐含了日本社会的</w:t>
      </w:r>
      <w:r>
        <w:rPr>
          <w:rFonts w:hint="eastAsia"/>
          <w:lang w:eastAsia="zh-CN"/>
        </w:rPr>
        <w:t>“</w:t>
      </w:r>
      <w:r>
        <w:t>同质性</w:t>
      </w:r>
      <w:r>
        <w:rPr>
          <w:rFonts w:hint="eastAsia"/>
          <w:lang w:eastAsia="zh-CN"/>
        </w:rPr>
        <w:t>”</w:t>
      </w:r>
      <w:r>
        <w:t>前提——纵向关系在所有日本人的社会经验中占主导。小熊对</w:t>
      </w:r>
      <w:r>
        <w:rPr>
          <w:rFonts w:hint="eastAsia"/>
          <w:lang w:eastAsia="zh-CN"/>
        </w:rPr>
        <w:t>“</w:t>
      </w:r>
      <w:r>
        <w:t>单一民族神话</w:t>
      </w:r>
      <w:r>
        <w:rPr>
          <w:rFonts w:hint="eastAsia"/>
          <w:lang w:eastAsia="zh-CN"/>
        </w:rPr>
        <w:t>”</w:t>
      </w:r>
      <w:r>
        <w:t>的解构从历史维度挑战了这一前提：如果</w:t>
      </w:r>
      <w:r>
        <w:rPr>
          <w:rFonts w:hint="eastAsia"/>
          <w:lang w:eastAsia="zh-CN"/>
        </w:rPr>
        <w:t>“</w:t>
      </w:r>
      <w:r>
        <w:t>日本民族</w:t>
      </w:r>
      <w:r>
        <w:rPr>
          <w:rFonts w:hint="eastAsia"/>
          <w:lang w:eastAsia="zh-CN"/>
        </w:rPr>
        <w:t>”</w:t>
      </w:r>
      <w:r>
        <w:t>本身就是建构的，那么</w:t>
      </w:r>
      <w:r>
        <w:rPr>
          <w:rFonts w:hint="eastAsia"/>
          <w:lang w:eastAsia="zh-CN"/>
        </w:rPr>
        <w:t>“</w:t>
      </w:r>
      <w:r>
        <w:t>日本人的社会经验</w:t>
      </w:r>
      <w:r>
        <w:rPr>
          <w:rFonts w:hint="eastAsia"/>
          <w:lang w:eastAsia="zh-CN"/>
        </w:rPr>
        <w:t>”</w:t>
      </w:r>
      <w:r>
        <w:t>就不是统一的——阿伊努人、在日朝鲜人、冲绳人的社会经验与</w:t>
      </w:r>
      <w:r>
        <w:rPr>
          <w:rFonts w:hint="eastAsia"/>
          <w:lang w:eastAsia="zh-CN"/>
        </w:rPr>
        <w:t>“</w:t>
      </w:r>
      <w:r>
        <w:t>日本人</w:t>
      </w:r>
      <w:r>
        <w:rPr>
          <w:rFonts w:hint="eastAsia"/>
          <w:lang w:eastAsia="zh-CN"/>
        </w:rPr>
        <w:t>”</w:t>
      </w:r>
      <w:r>
        <w:t>的经验有结构性差异。纵向社会论描述的是</w:t>
      </w:r>
      <w:r>
        <w:rPr>
          <w:rFonts w:hint="eastAsia"/>
          <w:lang w:eastAsia="zh-CN"/>
        </w:rPr>
        <w:t>“</w:t>
      </w:r>
      <w:r>
        <w:t>和人</w:t>
      </w:r>
      <w:r>
        <w:rPr>
          <w:rFonts w:hint="eastAsia"/>
          <w:lang w:eastAsia="zh-CN"/>
        </w:rPr>
        <w:t>”</w:t>
      </w:r>
      <w:r>
        <w:t>（占多数的日本本土居民）的社会结构，而非所有日本居民的社会结构。</w:t>
      </w:r>
    </w:p>
    <w:p w14:paraId="19E27DEF">
      <w:pPr>
        <w:pStyle w:val="166"/>
      </w:pPr>
      <w:r>
        <w:t>▎制度化实践与学术场域位置</w:t>
      </w:r>
    </w:p>
    <w:p w14:paraId="2BB9E629">
      <w:r>
        <w:t>小熊英二的制度位置在传统学术体制之外。他长期在庆应义塾大学综合政策学部任教授，这一学部不同于文学部的社会学传统，更侧重政策分析和跨学科研究。小熊的方法论——历史文献考证+社会思想史分析——也不同于日本主流社会学的定量调查和理论建构路线，更接近思想史的学术传统。他在岩波书店的编辑经历使其具有一般社会学教授不具备的叙事能力和文献驾驭能力，但也使其在学术体制内部的定位模糊——社会学家认为他是思想史家，思想史家认为他是社会学家。</w:t>
      </w:r>
    </w:p>
    <w:p w14:paraId="061F7908">
      <w:pPr>
        <w:pStyle w:val="166"/>
      </w:pPr>
      <w:r>
        <w:t>▎学术影响与接受</w:t>
      </w:r>
    </w:p>
    <w:p w14:paraId="3871971F">
      <w:r>
        <w:t>《单一民族神话的起源》在1995年出版后成为日本社会思想史的里程碑式著作。它不仅在学术界产生了影响——日本的社会学、历史学、文化研究等领域大量引用其论证——而且在公共话语中也产生了效应：1990年代后日本政府对阿伊努文化的重新评价（2008年国会通过阿伊努民族决议）和在日朝鲜人权利的改善，部分得益于</w:t>
      </w:r>
      <w:r>
        <w:rPr>
          <w:rFonts w:hint="eastAsia"/>
          <w:lang w:eastAsia="zh-CN"/>
        </w:rPr>
        <w:t>“</w:t>
      </w:r>
      <w:r>
        <w:t>单一民族神话</w:t>
      </w:r>
      <w:r>
        <w:rPr>
          <w:rFonts w:hint="eastAsia"/>
          <w:lang w:eastAsia="zh-CN"/>
        </w:rPr>
        <w:t>”</w:t>
      </w:r>
      <w:r>
        <w:t>被解构后公共话语的转变。</w:t>
      </w:r>
    </w:p>
    <w:p w14:paraId="0224875F">
      <w:r>
        <w:t>在韩国的接受中，小熊的框架被用来分析韩国自身的</w:t>
      </w:r>
      <w:r>
        <w:rPr>
          <w:rFonts w:hint="eastAsia"/>
          <w:lang w:eastAsia="zh-CN"/>
        </w:rPr>
        <w:t>“</w:t>
      </w:r>
      <w:r>
        <w:t>单一民族</w:t>
      </w:r>
      <w:r>
        <w:rPr>
          <w:rFonts w:hint="eastAsia"/>
          <w:lang w:eastAsia="zh-CN"/>
        </w:rPr>
        <w:t>”</w:t>
      </w:r>
      <w:r>
        <w:t>叙事——韩国也有</w:t>
      </w:r>
      <w:r>
        <w:rPr>
          <w:rFonts w:hint="eastAsia"/>
          <w:lang w:eastAsia="zh-CN"/>
        </w:rPr>
        <w:t>“</w:t>
      </w:r>
      <w:r>
        <w:t>檀君神话</w:t>
      </w:r>
      <w:r>
        <w:rPr>
          <w:rFonts w:hint="eastAsia"/>
          <w:lang w:eastAsia="zh-CN"/>
        </w:rPr>
        <w:t>”</w:t>
      </w:r>
      <w:r>
        <w:t>为核心的</w:t>
      </w:r>
      <w:r>
        <w:rPr>
          <w:rFonts w:hint="eastAsia"/>
          <w:lang w:eastAsia="zh-CN"/>
        </w:rPr>
        <w:t>“</w:t>
      </w:r>
      <w:r>
        <w:t>单一民族</w:t>
      </w:r>
      <w:r>
        <w:rPr>
          <w:rFonts w:hint="eastAsia"/>
          <w:lang w:eastAsia="zh-CN"/>
        </w:rPr>
        <w:t>”</w:t>
      </w:r>
      <w:r>
        <w:t>意识形态，小熊的解构方法为韩国学者（如朴明圭）分析韩国民族认同的建构性提供了方法论参照。</w:t>
      </w:r>
    </w:p>
    <w:p w14:paraId="30866CBB">
      <w:r>
        <w:t>在理论贡献层面，小熊对</w:t>
      </w:r>
      <w:r>
        <w:rPr>
          <w:rFonts w:hint="eastAsia"/>
          <w:lang w:eastAsia="zh-CN"/>
        </w:rPr>
        <w:t>“</w:t>
      </w:r>
      <w:r>
        <w:t>民族建构</w:t>
      </w:r>
      <w:r>
        <w:rPr>
          <w:rFonts w:hint="eastAsia"/>
          <w:lang w:eastAsia="zh-CN"/>
        </w:rPr>
        <w:t>”</w:t>
      </w:r>
      <w:r>
        <w:t>（nation-building）理论的贡献在于：他提供了一个非西方的案例，表明</w:t>
      </w:r>
      <w:r>
        <w:rPr>
          <w:rFonts w:hint="eastAsia"/>
          <w:lang w:eastAsia="zh-CN"/>
        </w:rPr>
        <w:t>“</w:t>
      </w:r>
      <w:r>
        <w:t>想象的共同体</w:t>
      </w:r>
      <w:r>
        <w:rPr>
          <w:rFonts w:hint="eastAsia"/>
          <w:lang w:eastAsia="zh-CN"/>
        </w:rPr>
        <w:t>”</w:t>
      </w:r>
      <w:r>
        <w:t>不仅可以通过</w:t>
      </w:r>
      <w:r>
        <w:rPr>
          <w:rFonts w:hint="eastAsia"/>
          <w:lang w:eastAsia="zh-CN"/>
        </w:rPr>
        <w:t>“</w:t>
      </w:r>
      <w:r>
        <w:t>自下而上</w:t>
      </w:r>
      <w:r>
        <w:rPr>
          <w:rFonts w:hint="eastAsia"/>
          <w:lang w:eastAsia="zh-CN"/>
        </w:rPr>
        <w:t>”</w:t>
      </w:r>
      <w:r>
        <w:t>的印刷资本主义（安德森的论证）建构，也可以通过</w:t>
      </w:r>
      <w:r>
        <w:rPr>
          <w:rFonts w:hint="eastAsia"/>
          <w:lang w:eastAsia="zh-CN"/>
        </w:rPr>
        <w:t>“</w:t>
      </w:r>
      <w:r>
        <w:t>自上而下</w:t>
      </w:r>
      <w:r>
        <w:rPr>
          <w:rFonts w:hint="eastAsia"/>
          <w:lang w:eastAsia="zh-CN"/>
        </w:rPr>
        <w:t>”</w:t>
      </w:r>
      <w:r>
        <w:t>的国家统合政策建构。日本的案例因此不是安德森框架的</w:t>
      </w:r>
      <w:r>
        <w:rPr>
          <w:rFonts w:hint="eastAsia"/>
          <w:lang w:eastAsia="zh-CN"/>
        </w:rPr>
        <w:t>“</w:t>
      </w:r>
      <w:r>
        <w:t>例外</w:t>
      </w:r>
      <w:r>
        <w:rPr>
          <w:rFonts w:hint="eastAsia"/>
          <w:lang w:eastAsia="zh-CN"/>
        </w:rPr>
        <w:t>”</w:t>
      </w:r>
      <w:r>
        <w:t>，而是对安德森框架的</w:t>
      </w:r>
      <w:r>
        <w:rPr>
          <w:rFonts w:hint="eastAsia"/>
          <w:lang w:eastAsia="zh-CN"/>
        </w:rPr>
        <w:t>“</w:t>
      </w:r>
      <w:r>
        <w:t>补充</w:t>
      </w:r>
      <w:r>
        <w:rPr>
          <w:rFonts w:hint="eastAsia"/>
          <w:lang w:eastAsia="zh-CN"/>
        </w:rPr>
        <w:t>”</w:t>
      </w:r>
      <w:r>
        <w:t>——民族想象的动力可以是多样的。</w:t>
      </w:r>
    </w:p>
    <w:p w14:paraId="3A88CA71">
      <w:pPr>
        <w:pStyle w:val="166"/>
      </w:pPr>
      <w:r>
        <w:t>▎β映射</w:t>
      </w:r>
    </w:p>
    <w:p w14:paraId="79A1A97C">
      <w:pPr>
        <w:pStyle w:val="165"/>
      </w:pPr>
      <w:r>
        <w:t>borne_concepts: [C_单一民族神话</w:t>
      </w:r>
      <w:r>
        <w:rPr>
          <w:rFonts w:hint="eastAsia"/>
          <w:lang w:eastAsia="zh-CN"/>
        </w:rPr>
        <w:t>，</w:t>
      </w:r>
      <w:r>
        <w:t xml:space="preserve"> C_民族建构</w:t>
      </w:r>
      <w:r>
        <w:rPr>
          <w:rFonts w:hint="eastAsia"/>
          <w:lang w:eastAsia="zh-CN"/>
        </w:rPr>
        <w:t>，</w:t>
      </w:r>
      <w:r>
        <w:t xml:space="preserve"> C_想象的共同体·日本版</w:t>
      </w:r>
      <w:r>
        <w:rPr>
          <w:rFonts w:hint="eastAsia"/>
          <w:lang w:eastAsia="zh-CN"/>
        </w:rPr>
        <w:t>，</w:t>
      </w:r>
      <w:r>
        <w:t xml:space="preserve"> C_民主与爱国</w:t>
      </w:r>
      <w:r>
        <w:rPr>
          <w:rFonts w:hint="eastAsia"/>
          <w:lang w:eastAsia="zh-CN"/>
        </w:rPr>
        <w:t>，</w:t>
      </w:r>
      <w:r>
        <w:t xml:space="preserve"> C_社会思想史]</w:t>
      </w:r>
    </w:p>
    <w:p w14:paraId="75AEE473">
      <w:pPr>
        <w:pStyle w:val="165"/>
      </w:pPr>
      <w:r>
        <w:t>contested_concepts: [C_单一民族与多元民族</w:t>
      </w:r>
      <w:r>
        <w:rPr>
          <w:rFonts w:hint="eastAsia"/>
          <w:lang w:eastAsia="zh-CN"/>
        </w:rPr>
        <w:t>，</w:t>
      </w:r>
      <w:r>
        <w:t xml:space="preserve"> C_自上而下与自下而上的民族想象</w:t>
      </w:r>
      <w:r>
        <w:rPr>
          <w:rFonts w:hint="eastAsia"/>
          <w:lang w:eastAsia="zh-CN"/>
        </w:rPr>
        <w:t>，</w:t>
      </w:r>
      <w:r>
        <w:t xml:space="preserve"> C_必要的虚构与历史事实]</w:t>
      </w:r>
    </w:p>
    <w:p w14:paraId="68FA2ACC">
      <w:pPr>
        <w:pStyle w:val="165"/>
      </w:pPr>
      <w:r>
        <w:t>school: S035</w:t>
      </w:r>
      <w:r>
        <w:rPr>
          <w:rFonts w:hint="eastAsia"/>
          <w:lang w:eastAsia="zh-CN"/>
        </w:rPr>
        <w:t>（</w:t>
      </w:r>
      <w:r>
        <w:t>日本当代</w:t>
      </w:r>
      <w:r>
        <w:rPr>
          <w:rFonts w:hint="eastAsia"/>
          <w:lang w:eastAsia="zh-CN"/>
        </w:rPr>
        <w:t>）</w:t>
      </w:r>
    </w:p>
    <w:p w14:paraId="04656761">
      <w:pPr>
        <w:pStyle w:val="165"/>
      </w:pPr>
      <w:r>
        <w:t>cross_schools: [S034]</w:t>
      </w:r>
    </w:p>
    <w:p w14:paraId="28549E48">
      <w:pPr>
        <w:pStyle w:val="165"/>
      </w:pPr>
      <w:r>
        <w:t>macro_period: T4</w:t>
      </w:r>
    </w:p>
    <w:p w14:paraId="3B894FF7">
      <w:pPr>
        <w:pStyle w:val="164"/>
      </w:pPr>
      <w:r>
        <w:t>日本启蒙 S033</w:t>
      </w:r>
    </w:p>
    <w:p w14:paraId="404F79D2">
      <w:r>
        <w:rPr>
          <w:b/>
        </w:rPr>
        <w:t>代表人物</w:t>
      </w:r>
      <w:r>
        <w:t xml:space="preserve">：福泽谕吉（P189） </w:t>
      </w:r>
      <w:r>
        <w:rPr>
          <w:b/>
        </w:rPr>
        <w:t>核心论题</w:t>
      </w:r>
      <w:r>
        <w:t>：文明论框架下的日本现代化——文明→半开化→野蛮的三阶段将</w:t>
      </w:r>
      <w:r>
        <w:rPr>
          <w:rFonts w:hint="eastAsia"/>
          <w:lang w:eastAsia="zh-CN"/>
        </w:rPr>
        <w:t>“</w:t>
      </w:r>
      <w:r>
        <w:t>西方制度</w:t>
      </w:r>
      <w:r>
        <w:rPr>
          <w:rFonts w:hint="eastAsia"/>
          <w:lang w:eastAsia="zh-CN"/>
        </w:rPr>
        <w:t>”</w:t>
      </w:r>
      <w:r>
        <w:t>编码为</w:t>
      </w:r>
      <w:r>
        <w:rPr>
          <w:rFonts w:hint="eastAsia"/>
          <w:lang w:eastAsia="zh-CN"/>
        </w:rPr>
        <w:t>“</w:t>
      </w:r>
      <w:r>
        <w:t>文明</w:t>
      </w:r>
      <w:r>
        <w:rPr>
          <w:rFonts w:hint="eastAsia"/>
          <w:lang w:eastAsia="zh-CN"/>
        </w:rPr>
        <w:t>”</w:t>
      </w:r>
      <w:r>
        <w:t xml:space="preserve">的规范标准，为日本社会思想提供了基本的进化论语法。 </w:t>
      </w:r>
      <w:r>
        <w:rPr>
          <w:b/>
        </w:rPr>
        <w:t>制度位置</w:t>
      </w:r>
      <w:r>
        <w:t xml:space="preserve">：庆应义塾（私立教育机构），非帝国大学体系。福泽通过畅销书和报纸而非学术体制传播思想，其影响力根植于公众舆论场。 </w:t>
      </w:r>
      <w:r>
        <w:rPr>
          <w:b/>
        </w:rPr>
        <w:t>内在张力</w:t>
      </w:r>
      <w:r>
        <w:t>：文明论的国际维度（国权优先）与国内维度（民权优先）的对立，在福泽1880年代的</w:t>
      </w:r>
      <w:r>
        <w:rPr>
          <w:rFonts w:hint="eastAsia"/>
          <w:lang w:eastAsia="zh-CN"/>
        </w:rPr>
        <w:t>“</w:t>
      </w:r>
      <w:r>
        <w:t>国权转向</w:t>
      </w:r>
      <w:r>
        <w:rPr>
          <w:rFonts w:hint="eastAsia"/>
          <w:lang w:eastAsia="zh-CN"/>
        </w:rPr>
        <w:t>”</w:t>
      </w:r>
      <w:r>
        <w:t>中表面化。</w:t>
      </w:r>
      <w:r>
        <w:rPr>
          <w:rFonts w:hint="eastAsia"/>
          <w:lang w:eastAsia="zh-CN"/>
        </w:rPr>
        <w:t>“</w:t>
      </w:r>
      <w:r>
        <w:t>脱亚论</w:t>
      </w:r>
      <w:r>
        <w:rPr>
          <w:rFonts w:hint="eastAsia"/>
          <w:lang w:eastAsia="zh-CN"/>
        </w:rPr>
        <w:t>”</w:t>
      </w:r>
      <w:r>
        <w:t>是这一张力的地缘政治表达。</w:t>
      </w:r>
    </w:p>
    <w:p w14:paraId="0AE0CA1B">
      <w:pPr>
        <w:pStyle w:val="164"/>
      </w:pPr>
      <w:r>
        <w:t>日本社会学制度化 S034</w:t>
      </w:r>
    </w:p>
    <w:p w14:paraId="59A78D76">
      <w:r>
        <w:rPr>
          <w:b/>
        </w:rPr>
        <w:t>代表人物</w:t>
      </w:r>
      <w:r>
        <w:t xml:space="preserve">：高田保马（P190）、福武直（P191）、中根千枝（P192） </w:t>
      </w:r>
      <w:r>
        <w:rPr>
          <w:b/>
        </w:rPr>
        <w:t>核心论题</w:t>
      </w:r>
      <w:r>
        <w:t>：日本社会学从</w:t>
      </w:r>
      <w:r>
        <w:rPr>
          <w:rFonts w:hint="eastAsia"/>
          <w:lang w:eastAsia="zh-CN"/>
        </w:rPr>
        <w:t>“</w:t>
      </w:r>
      <w:r>
        <w:t>翻译学科</w:t>
      </w:r>
      <w:r>
        <w:rPr>
          <w:rFonts w:hint="eastAsia"/>
          <w:lang w:eastAsia="zh-CN"/>
        </w:rPr>
        <w:t>”</w:t>
      </w:r>
      <w:r>
        <w:t>到</w:t>
      </w:r>
      <w:r>
        <w:rPr>
          <w:rFonts w:hint="eastAsia"/>
          <w:lang w:eastAsia="zh-CN"/>
        </w:rPr>
        <w:t>“</w:t>
      </w:r>
      <w:r>
        <w:t>制度化学科</w:t>
      </w:r>
      <w:r>
        <w:rPr>
          <w:rFonts w:hint="eastAsia"/>
          <w:lang w:eastAsia="zh-CN"/>
        </w:rPr>
        <w:t>”</w:t>
      </w:r>
      <w:r>
        <w:t>的转型——高田保马建构了日本首个系统的社会学理论体系（</w:t>
      </w:r>
      <w:r>
        <w:rPr>
          <w:rFonts w:hint="eastAsia"/>
          <w:lang w:eastAsia="zh-CN"/>
        </w:rPr>
        <w:t>“</w:t>
      </w:r>
      <w:r>
        <w:t>总社会学</w:t>
      </w:r>
      <w:r>
        <w:rPr>
          <w:rFonts w:hint="eastAsia"/>
          <w:lang w:eastAsia="zh-CN"/>
        </w:rPr>
        <w:t>”</w:t>
      </w:r>
      <w:r>
        <w:t>），福武直建立了战后日本农村社会学的经验研究传统，中根千枝以</w:t>
      </w:r>
      <w:r>
        <w:rPr>
          <w:rFonts w:hint="eastAsia"/>
          <w:lang w:eastAsia="zh-CN"/>
        </w:rPr>
        <w:t>“</w:t>
      </w:r>
      <w:r>
        <w:t>纵向社会</w:t>
      </w:r>
      <w:r>
        <w:rPr>
          <w:rFonts w:hint="eastAsia"/>
          <w:lang w:eastAsia="zh-CN"/>
        </w:rPr>
        <w:t>”</w:t>
      </w:r>
      <w:r>
        <w:t xml:space="preserve">论为日本社会结构提供了第一个具有国际影响力的分析框架。 </w:t>
      </w:r>
      <w:r>
        <w:rPr>
          <w:b/>
        </w:rPr>
        <w:t>制度位置</w:t>
      </w:r>
      <w:r>
        <w:t xml:space="preserve">：东京大学-京都大学双中心体制。高田在京都建立关西社会学中心，福武和中根在东京大学社会学讲座确立关东传统。 </w:t>
      </w:r>
      <w:r>
        <w:rPr>
          <w:b/>
        </w:rPr>
        <w:t>内在张力</w:t>
      </w:r>
      <w:r>
        <w:t>：</w:t>
      </w:r>
      <w:r>
        <w:rPr>
          <w:rFonts w:hint="eastAsia"/>
          <w:lang w:eastAsia="zh-CN"/>
        </w:rPr>
        <w:t>“</w:t>
      </w:r>
      <w:r>
        <w:t>理论社会学</w:t>
      </w:r>
      <w:r>
        <w:rPr>
          <w:rFonts w:hint="eastAsia"/>
          <w:lang w:eastAsia="zh-CN"/>
        </w:rPr>
        <w:t>”</w:t>
      </w:r>
      <w:r>
        <w:t>与</w:t>
      </w:r>
      <w:r>
        <w:rPr>
          <w:rFonts w:hint="eastAsia"/>
          <w:lang w:eastAsia="zh-CN"/>
        </w:rPr>
        <w:t>“</w:t>
      </w:r>
      <w:r>
        <w:t>经验社会学</w:t>
      </w:r>
      <w:r>
        <w:rPr>
          <w:rFonts w:hint="eastAsia"/>
          <w:lang w:eastAsia="zh-CN"/>
        </w:rPr>
        <w:t>”</w:t>
      </w:r>
      <w:r>
        <w:t>的方法论对立（高田-户田论争），</w:t>
      </w:r>
      <w:r>
        <w:rPr>
          <w:rFonts w:hint="eastAsia"/>
          <w:lang w:eastAsia="zh-CN"/>
        </w:rPr>
        <w:t>“</w:t>
      </w:r>
      <w:r>
        <w:t>日本特殊性</w:t>
      </w:r>
      <w:r>
        <w:rPr>
          <w:rFonts w:hint="eastAsia"/>
          <w:lang w:eastAsia="zh-CN"/>
        </w:rPr>
        <w:t>”</w:t>
      </w:r>
      <w:r>
        <w:t>描述与</w:t>
      </w:r>
      <w:r>
        <w:rPr>
          <w:rFonts w:hint="eastAsia"/>
          <w:lang w:eastAsia="zh-CN"/>
        </w:rPr>
        <w:t>“</w:t>
      </w:r>
      <w:r>
        <w:t>比较社会学</w:t>
      </w:r>
      <w:r>
        <w:rPr>
          <w:rFonts w:hint="eastAsia"/>
          <w:lang w:eastAsia="zh-CN"/>
        </w:rPr>
        <w:t>”</w:t>
      </w:r>
      <w:r>
        <w:t xml:space="preserve">分析的理论张力（中根的纵向社会论在国内外不同接受）。 </w:t>
      </w:r>
      <w:r>
        <w:rPr>
          <w:b/>
        </w:rPr>
        <w:t>历史约束</w:t>
      </w:r>
      <w:r>
        <w:t>：</w:t>
      </w:r>
      <w:r>
        <w:rPr>
          <w:b/>
          <w:color w:val="C62828"/>
        </w:rPr>
        <w:t>【制度断裂：美军管辖·1945-1952】</w:t>
      </w:r>
      <w:r>
        <w:t>战后美军占领重塑了日本学术体制——美国式系所制、英语出版优先、留美博士回流——日本社会学在制度上被纳入美国学术体系，与欧陆的教席制和法国的研究所制形成对比。</w:t>
      </w:r>
    </w:p>
    <w:p w14:paraId="7A971829">
      <w:pPr>
        <w:pStyle w:val="164"/>
      </w:pPr>
      <w:r>
        <w:t>日本当代 S035</w:t>
      </w:r>
    </w:p>
    <w:p w14:paraId="5008EC16">
      <w:r>
        <w:rPr>
          <w:b/>
        </w:rPr>
        <w:t>代表人物</w:t>
      </w:r>
      <w:r>
        <w:t xml:space="preserve">：上野千鹤子（P193）、宫台真司（P194）、大泽真幸（P195）、小熊英二（P196） </w:t>
      </w:r>
      <w:r>
        <w:rPr>
          <w:b/>
        </w:rPr>
        <w:t>核心论题</w:t>
      </w:r>
      <w:r>
        <w:t xml:space="preserve">：后工业日本社会的多元批判——上野对父权制-资本主义的性别批判、宫台对都市亚文化的幸福科学、大泽对后现代社会的编年诊断、小熊对民族建构的历史解构，分别从性别、都市、理论、历史四个维度批判了日本现代性的未完成性。 </w:t>
      </w:r>
      <w:r>
        <w:rPr>
          <w:b/>
        </w:rPr>
        <w:t>制度位置</w:t>
      </w:r>
      <w:r>
        <w:t>：多元化——上野从大学体制走向公共知识人，宫台在媒体场域与学术场域之间建立</w:t>
      </w:r>
      <w:r>
        <w:rPr>
          <w:rFonts w:hint="eastAsia"/>
          <w:lang w:eastAsia="zh-CN"/>
        </w:rPr>
        <w:t>“</w:t>
      </w:r>
      <w:r>
        <w:t>双重市场</w:t>
      </w:r>
      <w:r>
        <w:rPr>
          <w:rFonts w:hint="eastAsia"/>
          <w:lang w:eastAsia="zh-CN"/>
        </w:rPr>
        <w:t>”</w:t>
      </w:r>
      <w:r>
        <w:t xml:space="preserve">，大泽在京都大学延续理论社会学传统，小熊在庆应义塾以思想史方法从事社会分析。 </w:t>
      </w:r>
      <w:r>
        <w:rPr>
          <w:b/>
        </w:rPr>
        <w:t>内在张力</w:t>
      </w:r>
      <w:r>
        <w:t>：</w:t>
      </w:r>
      <w:r>
        <w:rPr>
          <w:rFonts w:hint="eastAsia"/>
          <w:lang w:eastAsia="zh-CN"/>
        </w:rPr>
        <w:t>“</w:t>
      </w:r>
      <w:r>
        <w:t>学术深度</w:t>
      </w:r>
      <w:r>
        <w:rPr>
          <w:rFonts w:hint="eastAsia"/>
          <w:lang w:eastAsia="zh-CN"/>
        </w:rPr>
        <w:t>”</w:t>
      </w:r>
      <w:r>
        <w:t>与</w:t>
      </w:r>
      <w:r>
        <w:rPr>
          <w:rFonts w:hint="eastAsia"/>
          <w:lang w:eastAsia="zh-CN"/>
        </w:rPr>
        <w:t>“</w:t>
      </w:r>
      <w:r>
        <w:t>公众影响力</w:t>
      </w:r>
      <w:r>
        <w:rPr>
          <w:rFonts w:hint="eastAsia"/>
          <w:lang w:eastAsia="zh-CN"/>
        </w:rPr>
        <w:t>”</w:t>
      </w:r>
      <w:r>
        <w:t>的平衡——上野、宫台、小熊都通过大众出版扩大了社会学的公众能见度，但这种扩展也带来了</w:t>
      </w:r>
      <w:r>
        <w:rPr>
          <w:rFonts w:hint="eastAsia"/>
          <w:lang w:eastAsia="zh-CN"/>
        </w:rPr>
        <w:t>“</w:t>
      </w:r>
      <w:r>
        <w:t>学术性</w:t>
      </w:r>
      <w:r>
        <w:rPr>
          <w:rFonts w:hint="eastAsia"/>
          <w:lang w:eastAsia="zh-CN"/>
        </w:rPr>
        <w:t>”</w:t>
      </w:r>
      <w:r>
        <w:t>与</w:t>
      </w:r>
      <w:r>
        <w:rPr>
          <w:rFonts w:hint="eastAsia"/>
          <w:lang w:eastAsia="zh-CN"/>
        </w:rPr>
        <w:t>“</w:t>
      </w:r>
      <w:r>
        <w:t>可读性</w:t>
      </w:r>
      <w:r>
        <w:rPr>
          <w:rFonts w:hint="eastAsia"/>
          <w:lang w:eastAsia="zh-CN"/>
        </w:rPr>
        <w:t>”</w:t>
      </w:r>
      <w:r>
        <w:t>之间的张力。</w:t>
      </w:r>
    </w:p>
    <w:p w14:paraId="36CDE42F">
      <w:pPr>
        <w:pStyle w:val="164"/>
      </w:pPr>
      <w:r>
        <w:t>日本学统·总体汇总</w:t>
      </w:r>
    </w:p>
    <w:p w14:paraId="57E460BC">
      <w:r>
        <w:t>日本学统的压缩型现代化在编年结构上表现为三个叠加的阶段：</w:t>
      </w:r>
    </w:p>
    <w:tbl>
      <w:tblPr>
        <w:tblStyle w:val="4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3A9A01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078" w:type="dxa"/>
          </w:tcPr>
          <w:p w14:paraId="05292F02">
            <w:r>
              <w:rPr>
                <w:b/>
              </w:rPr>
              <w:t>阶段</w:t>
            </w:r>
          </w:p>
        </w:tc>
        <w:tc>
          <w:tcPr>
            <w:tcW w:w="2078" w:type="dxa"/>
          </w:tcPr>
          <w:p w14:paraId="123ECCAE">
            <w:r>
              <w:rPr>
                <w:b/>
              </w:rPr>
              <w:t>时期</w:t>
            </w:r>
          </w:p>
        </w:tc>
        <w:tc>
          <w:tcPr>
            <w:tcW w:w="2078" w:type="dxa"/>
          </w:tcPr>
          <w:p w14:paraId="64F91184">
            <w:r>
              <w:rPr>
                <w:b/>
              </w:rPr>
              <w:t>核心问题</w:t>
            </w:r>
          </w:p>
        </w:tc>
        <w:tc>
          <w:tcPr>
            <w:tcW w:w="2078" w:type="dxa"/>
          </w:tcPr>
          <w:p w14:paraId="29417B8B">
            <w:r>
              <w:rPr>
                <w:b/>
              </w:rPr>
              <w:t>代表人物</w:t>
            </w:r>
          </w:p>
        </w:tc>
      </w:tr>
      <w:tr w14:paraId="47BB5E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078" w:type="dxa"/>
          </w:tcPr>
          <w:p w14:paraId="211B02FE">
            <w:r>
              <w:t>文明论阶段</w:t>
            </w:r>
          </w:p>
        </w:tc>
        <w:tc>
          <w:tcPr>
            <w:tcW w:w="2078" w:type="dxa"/>
          </w:tcPr>
          <w:p w14:paraId="17BF8459">
            <w:r>
              <w:t>1870s</w:t>
            </w:r>
            <w:r>
              <w:rPr>
                <w:rFonts w:hint="eastAsia"/>
                <w:lang w:eastAsia="zh-CN"/>
              </w:rPr>
              <w:t>—</w:t>
            </w:r>
            <w:r>
              <w:t>1910s</w:t>
            </w:r>
          </w:p>
        </w:tc>
        <w:tc>
          <w:tcPr>
            <w:tcW w:w="2078" w:type="dxa"/>
          </w:tcPr>
          <w:p w14:paraId="473B6C04">
            <w:r>
              <w:t>日本何以从半开化走向文明</w:t>
            </w:r>
          </w:p>
        </w:tc>
        <w:tc>
          <w:tcPr>
            <w:tcW w:w="2078" w:type="dxa"/>
          </w:tcPr>
          <w:p w14:paraId="72037020">
            <w:r>
              <w:t>福泽谕吉</w:t>
            </w:r>
          </w:p>
        </w:tc>
      </w:tr>
      <w:tr w14:paraId="06DDBC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078" w:type="dxa"/>
          </w:tcPr>
          <w:p w14:paraId="1ACC6A6A">
            <w:r>
              <w:t>制度化阶段</w:t>
            </w:r>
          </w:p>
        </w:tc>
        <w:tc>
          <w:tcPr>
            <w:tcW w:w="2078" w:type="dxa"/>
          </w:tcPr>
          <w:p w14:paraId="2E56EF44">
            <w:r>
              <w:t>1910s</w:t>
            </w:r>
            <w:r>
              <w:rPr>
                <w:rFonts w:hint="eastAsia"/>
                <w:lang w:eastAsia="zh-CN"/>
              </w:rPr>
              <w:t>—</w:t>
            </w:r>
            <w:r>
              <w:t>1970s</w:t>
            </w:r>
          </w:p>
        </w:tc>
        <w:tc>
          <w:tcPr>
            <w:tcW w:w="2078" w:type="dxa"/>
          </w:tcPr>
          <w:p w14:paraId="24EB414E">
            <w:r>
              <w:t>社会学如何在日本建立制度基础</w:t>
            </w:r>
          </w:p>
        </w:tc>
        <w:tc>
          <w:tcPr>
            <w:tcW w:w="2078" w:type="dxa"/>
          </w:tcPr>
          <w:p w14:paraId="355876EE">
            <w:r>
              <w:t>高田保马、福武直、中根千枝</w:t>
            </w:r>
          </w:p>
        </w:tc>
      </w:tr>
      <w:tr w14:paraId="557190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078" w:type="dxa"/>
          </w:tcPr>
          <w:p w14:paraId="6F84E3C6">
            <w:r>
              <w:t>当代批判阶段</w:t>
            </w:r>
          </w:p>
        </w:tc>
        <w:tc>
          <w:tcPr>
            <w:tcW w:w="2078" w:type="dxa"/>
          </w:tcPr>
          <w:p w14:paraId="4CF9577F">
            <w:r>
              <w:t>1970s-</w:t>
            </w:r>
          </w:p>
        </w:tc>
        <w:tc>
          <w:tcPr>
            <w:tcW w:w="2078" w:type="dxa"/>
          </w:tcPr>
          <w:p w14:paraId="4AE77381">
            <w:r>
              <w:t>日本现代性的未完成性如何批判</w:t>
            </w:r>
          </w:p>
        </w:tc>
        <w:tc>
          <w:tcPr>
            <w:tcW w:w="2078" w:type="dxa"/>
          </w:tcPr>
          <w:p w14:paraId="75C41325">
            <w:r>
              <w:t>上野千鹤子、宫台真司、大泽真幸、小熊英二</w:t>
            </w:r>
          </w:p>
        </w:tc>
      </w:tr>
    </w:tbl>
    <w:p w14:paraId="64A6F93A">
      <w:r>
        <w:t>三个阶段不是线性替代，而是问题意识的叠加——文明论的</w:t>
      </w:r>
      <w:r>
        <w:rPr>
          <w:rFonts w:hint="eastAsia"/>
          <w:lang w:eastAsia="zh-CN"/>
        </w:rPr>
        <w:t>“</w:t>
      </w:r>
      <w:r>
        <w:t>现代化</w:t>
      </w:r>
      <w:r>
        <w:rPr>
          <w:rFonts w:hint="eastAsia"/>
          <w:lang w:eastAsia="zh-CN"/>
        </w:rPr>
        <w:t>”</w:t>
      </w:r>
      <w:r>
        <w:t>问题意识在制度化阶段被转化为理论建构和经验研究的对象，在当代批判阶段则成为批判的靶心。</w:t>
      </w:r>
    </w:p>
    <w:p w14:paraId="1DCEBE5E">
      <w:r>
        <w:t>日本社会学从开始就处于</w:t>
      </w:r>
      <w:r>
        <w:rPr>
          <w:rFonts w:hint="eastAsia"/>
          <w:lang w:eastAsia="zh-CN"/>
        </w:rPr>
        <w:t>“</w:t>
      </w:r>
      <w:r>
        <w:t>翻译</w:t>
      </w:r>
      <w:r>
        <w:rPr>
          <w:rFonts w:hint="eastAsia"/>
          <w:lang w:eastAsia="zh-CN"/>
        </w:rPr>
        <w:t>”</w:t>
      </w:r>
      <w:r>
        <w:t>与</w:t>
      </w:r>
      <w:r>
        <w:rPr>
          <w:rFonts w:hint="eastAsia"/>
          <w:lang w:eastAsia="zh-CN"/>
        </w:rPr>
        <w:t>“</w:t>
      </w:r>
      <w:r>
        <w:t>创造</w:t>
      </w:r>
      <w:r>
        <w:rPr>
          <w:rFonts w:hint="eastAsia"/>
          <w:lang w:eastAsia="zh-CN"/>
        </w:rPr>
        <w:t>”</w:t>
      </w:r>
      <w:r>
        <w:t>的张力之中。高田保马的</w:t>
      </w:r>
      <w:r>
        <w:rPr>
          <w:rFonts w:hint="eastAsia"/>
          <w:lang w:eastAsia="zh-CN"/>
        </w:rPr>
        <w:t>“</w:t>
      </w:r>
      <w:r>
        <w:t>总社会学</w:t>
      </w:r>
      <w:r>
        <w:rPr>
          <w:rFonts w:hint="eastAsia"/>
          <w:lang w:eastAsia="zh-CN"/>
        </w:rPr>
        <w:t>”</w:t>
      </w:r>
      <w:r>
        <w:t>试图以日本的理论语言重新表述西方社会学的核心概念，但这一尝试在战后美国社会学范式涌入后被判定为</w:t>
      </w:r>
      <w:r>
        <w:rPr>
          <w:rFonts w:hint="eastAsia"/>
          <w:lang w:eastAsia="zh-CN"/>
        </w:rPr>
        <w:t>“</w:t>
      </w:r>
      <w:r>
        <w:t>战前遗产</w:t>
      </w:r>
      <w:r>
        <w:rPr>
          <w:rFonts w:hint="eastAsia"/>
          <w:lang w:eastAsia="zh-CN"/>
        </w:rPr>
        <w:t>”</w:t>
      </w:r>
      <w:r>
        <w:t>。中根千枝的</w:t>
      </w:r>
      <w:r>
        <w:rPr>
          <w:rFonts w:hint="eastAsia"/>
          <w:lang w:eastAsia="zh-CN"/>
        </w:rPr>
        <w:t>“</w:t>
      </w:r>
      <w:r>
        <w:t>纵向社会</w:t>
      </w:r>
      <w:r>
        <w:rPr>
          <w:rFonts w:hint="eastAsia"/>
          <w:lang w:eastAsia="zh-CN"/>
        </w:rPr>
        <w:t>”</w:t>
      </w:r>
      <w:r>
        <w:t>是日本社会学最成功的自主创新，但其国际接受将其还原为</w:t>
      </w:r>
      <w:r>
        <w:rPr>
          <w:rFonts w:hint="eastAsia"/>
          <w:lang w:eastAsia="zh-CN"/>
        </w:rPr>
        <w:t>“</w:t>
      </w:r>
      <w:r>
        <w:t>日本特殊性</w:t>
      </w:r>
      <w:r>
        <w:rPr>
          <w:rFonts w:hint="eastAsia"/>
          <w:lang w:eastAsia="zh-CN"/>
        </w:rPr>
        <w:t>”</w:t>
      </w:r>
      <w:r>
        <w:t>的描述——</w:t>
      </w:r>
      <w:r>
        <w:rPr>
          <w:rFonts w:hint="eastAsia"/>
          <w:lang w:eastAsia="zh-CN"/>
        </w:rPr>
        <w:t>“</w:t>
      </w:r>
      <w:r>
        <w:t>创新</w:t>
      </w:r>
      <w:r>
        <w:rPr>
          <w:rFonts w:hint="eastAsia"/>
          <w:lang w:eastAsia="zh-CN"/>
        </w:rPr>
        <w:t>”</w:t>
      </w:r>
      <w:r>
        <w:t>被</w:t>
      </w:r>
      <w:r>
        <w:rPr>
          <w:rFonts w:hint="eastAsia"/>
          <w:lang w:eastAsia="zh-CN"/>
        </w:rPr>
        <w:t>“</w:t>
      </w:r>
      <w:r>
        <w:t>翻译</w:t>
      </w:r>
      <w:r>
        <w:rPr>
          <w:rFonts w:hint="eastAsia"/>
          <w:lang w:eastAsia="zh-CN"/>
        </w:rPr>
        <w:t>”</w:t>
      </w:r>
      <w:r>
        <w:t>回去时失去了理论普遍性的维度。</w:t>
      </w:r>
    </w:p>
    <w:p w14:paraId="430F50A1">
      <w:r>
        <w:t>日本学统面临的核心认识论问题是：西方社会学概念能否描述东亚社会经验？福泽谕吉以</w:t>
      </w:r>
      <w:r>
        <w:rPr>
          <w:rFonts w:hint="eastAsia"/>
          <w:lang w:eastAsia="zh-CN"/>
        </w:rPr>
        <w:t>“</w:t>
      </w:r>
      <w:r>
        <w:t>文明论</w:t>
      </w:r>
      <w:r>
        <w:rPr>
          <w:rFonts w:hint="eastAsia"/>
          <w:lang w:eastAsia="zh-CN"/>
        </w:rPr>
        <w:t>”</w:t>
      </w:r>
      <w:r>
        <w:t>框架将西方制度编码为规范标准，隐含地否定了儒教概念的社会描述力。中根千枝以</w:t>
      </w:r>
      <w:r>
        <w:rPr>
          <w:rFonts w:hint="eastAsia"/>
          <w:lang w:eastAsia="zh-CN"/>
        </w:rPr>
        <w:t>“</w:t>
      </w:r>
      <w:r>
        <w:t>纵向社会</w:t>
      </w:r>
      <w:r>
        <w:rPr>
          <w:rFonts w:hint="eastAsia"/>
          <w:lang w:eastAsia="zh-CN"/>
        </w:rPr>
        <w:t>”</w:t>
      </w:r>
      <w:r>
        <w:t>修正了西方</w:t>
      </w:r>
      <w:r>
        <w:rPr>
          <w:rFonts w:hint="eastAsia"/>
          <w:lang w:eastAsia="zh-CN"/>
        </w:rPr>
        <w:t>“</w:t>
      </w:r>
      <w:r>
        <w:t>横向社会</w:t>
      </w:r>
      <w:r>
        <w:rPr>
          <w:rFonts w:hint="eastAsia"/>
          <w:lang w:eastAsia="zh-CN"/>
        </w:rPr>
        <w:t>”</w:t>
      </w:r>
      <w:r>
        <w:t>的预设，但这一修正被国际接受吸收为</w:t>
      </w:r>
      <w:r>
        <w:rPr>
          <w:rFonts w:hint="eastAsia"/>
          <w:lang w:eastAsia="zh-CN"/>
        </w:rPr>
        <w:t>“</w:t>
      </w:r>
      <w:r>
        <w:t>例外</w:t>
      </w:r>
      <w:r>
        <w:rPr>
          <w:rFonts w:hint="eastAsia"/>
          <w:lang w:eastAsia="zh-CN"/>
        </w:rPr>
        <w:t>”</w:t>
      </w:r>
      <w:r>
        <w:t>而非</w:t>
      </w:r>
      <w:r>
        <w:rPr>
          <w:rFonts w:hint="eastAsia"/>
          <w:lang w:eastAsia="zh-CN"/>
        </w:rPr>
        <w:t>“</w:t>
      </w:r>
      <w:r>
        <w:t>修正</w:t>
      </w:r>
      <w:r>
        <w:rPr>
          <w:rFonts w:hint="eastAsia"/>
          <w:lang w:eastAsia="zh-CN"/>
        </w:rPr>
        <w:t>”</w:t>
      </w:r>
      <w:r>
        <w:t>。上野千鹤子以</w:t>
      </w:r>
      <w:r>
        <w:rPr>
          <w:rFonts w:hint="eastAsia"/>
          <w:lang w:eastAsia="zh-CN"/>
        </w:rPr>
        <w:t>“</w:t>
      </w:r>
      <w:r>
        <w:t>厌女</w:t>
      </w:r>
      <w:r>
        <w:rPr>
          <w:rFonts w:hint="eastAsia"/>
          <w:lang w:eastAsia="zh-CN"/>
        </w:rPr>
        <w:t>”</w:t>
      </w:r>
      <w:r>
        <w:t>概念揭示了儒教伦理与性别秩序的嵌构，但这一分析在国际传播中常被简化为</w:t>
      </w:r>
      <w:r>
        <w:rPr>
          <w:rFonts w:hint="eastAsia"/>
          <w:lang w:eastAsia="zh-CN"/>
        </w:rPr>
        <w:t>“</w:t>
      </w:r>
      <w:r>
        <w:t>日本特殊性</w:t>
      </w:r>
      <w:r>
        <w:rPr>
          <w:rFonts w:hint="eastAsia"/>
          <w:lang w:eastAsia="zh-CN"/>
        </w:rPr>
        <w:t>”</w:t>
      </w:r>
      <w:r>
        <w:t>的又一个例证。</w:t>
      </w:r>
    </w:p>
    <w:p w14:paraId="7FF042D9">
      <w:r>
        <w:t>日本社会学制度化过程中的关键断裂是</w:t>
      </w:r>
      <w:r>
        <w:rPr>
          <w:b/>
          <w:color w:val="C62828"/>
        </w:rPr>
        <w:t>【制度断裂：美军管辖·1945-1952】</w:t>
      </w:r>
      <w:r>
        <w:t>——美国式系所制和留美博士回流将日本社会学纳入美国学术体系，但同时削弱了日本社会学的理论传统（高田保马系统）和经验传统（福武直系统）的连续性。当代批判阶段的社会学家（上野、宫台、小熊）选择了大众出版和媒体参与作为传播渠道，部分原因在于学院体制对性别研究、亚文化研究和思想史研究的制度化排斥。</w:t>
      </w:r>
    </w:p>
    <w:tbl>
      <w:tblPr>
        <w:tblStyle w:val="4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5DFC7C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7EF1E6B8">
            <w:r>
              <w:rPr>
                <w:b/>
              </w:rPr>
              <w:t>制度位置</w:t>
            </w:r>
          </w:p>
        </w:tc>
        <w:tc>
          <w:tcPr>
            <w:tcW w:w="2771" w:type="dxa"/>
          </w:tcPr>
          <w:p w14:paraId="26DB3AEA">
            <w:r>
              <w:rPr>
                <w:b/>
              </w:rPr>
              <w:t>占有者</w:t>
            </w:r>
          </w:p>
        </w:tc>
        <w:tc>
          <w:tcPr>
            <w:tcW w:w="2771" w:type="dxa"/>
          </w:tcPr>
          <w:p w14:paraId="6A2782FB">
            <w:r>
              <w:rPr>
                <w:b/>
              </w:rPr>
              <w:t>学派归属</w:t>
            </w:r>
          </w:p>
        </w:tc>
      </w:tr>
      <w:tr w14:paraId="1652BD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446DE7D6">
            <w:r>
              <w:t>庆应义塾</w:t>
            </w:r>
          </w:p>
        </w:tc>
        <w:tc>
          <w:tcPr>
            <w:tcW w:w="2771" w:type="dxa"/>
          </w:tcPr>
          <w:p w14:paraId="73964757">
            <w:r>
              <w:t>福泽谕吉</w:t>
            </w:r>
          </w:p>
        </w:tc>
        <w:tc>
          <w:tcPr>
            <w:tcW w:w="2771" w:type="dxa"/>
          </w:tcPr>
          <w:p w14:paraId="678DF842">
            <w:r>
              <w:t>日本启蒙</w:t>
            </w:r>
          </w:p>
        </w:tc>
      </w:tr>
      <w:tr w14:paraId="68FD06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39140668">
            <w:r>
              <w:t>京都大学社会学讲座</w:t>
            </w:r>
          </w:p>
        </w:tc>
        <w:tc>
          <w:tcPr>
            <w:tcW w:w="2771" w:type="dxa"/>
          </w:tcPr>
          <w:p w14:paraId="4C976F8A">
            <w:r>
              <w:t>高田保马</w:t>
            </w:r>
          </w:p>
        </w:tc>
        <w:tc>
          <w:tcPr>
            <w:tcW w:w="2771" w:type="dxa"/>
          </w:tcPr>
          <w:p w14:paraId="07948C7B">
            <w:r>
              <w:t>日本社会学制度化</w:t>
            </w:r>
          </w:p>
        </w:tc>
      </w:tr>
      <w:tr w14:paraId="60E4A8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67DC6E3C">
            <w:r>
              <w:t>东京大学社会学讲座</w:t>
            </w:r>
          </w:p>
        </w:tc>
        <w:tc>
          <w:tcPr>
            <w:tcW w:w="2771" w:type="dxa"/>
          </w:tcPr>
          <w:p w14:paraId="115405CC">
            <w:r>
              <w:t>福武直、中根千枝</w:t>
            </w:r>
          </w:p>
        </w:tc>
        <w:tc>
          <w:tcPr>
            <w:tcW w:w="2771" w:type="dxa"/>
          </w:tcPr>
          <w:p w14:paraId="1F96D6EC">
            <w:r>
              <w:t>日本社会学制度化</w:t>
            </w:r>
          </w:p>
        </w:tc>
      </w:tr>
      <w:tr w14:paraId="51EFDC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2D46B7EB">
            <w:r>
              <w:t>国际日本文化研究中心</w:t>
            </w:r>
          </w:p>
        </w:tc>
        <w:tc>
          <w:tcPr>
            <w:tcW w:w="2771" w:type="dxa"/>
          </w:tcPr>
          <w:p w14:paraId="4B2D6CB5">
            <w:r>
              <w:t>上野千鹤子（1993-1998）</w:t>
            </w:r>
          </w:p>
        </w:tc>
        <w:tc>
          <w:tcPr>
            <w:tcW w:w="2771" w:type="dxa"/>
          </w:tcPr>
          <w:p w14:paraId="08E03C91">
            <w:r>
              <w:t>日本当代</w:t>
            </w:r>
          </w:p>
        </w:tc>
      </w:tr>
      <w:tr w14:paraId="7FACB7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018D8714">
            <w:r>
              <w:t>京都大学文学部</w:t>
            </w:r>
          </w:p>
        </w:tc>
        <w:tc>
          <w:tcPr>
            <w:tcW w:w="2771" w:type="dxa"/>
          </w:tcPr>
          <w:p w14:paraId="5F50389F">
            <w:r>
              <w:t>大泽真幸</w:t>
            </w:r>
          </w:p>
        </w:tc>
        <w:tc>
          <w:tcPr>
            <w:tcW w:w="2771" w:type="dxa"/>
          </w:tcPr>
          <w:p w14:paraId="6A19D3ED">
            <w:r>
              <w:t>日本当代</w:t>
            </w:r>
          </w:p>
        </w:tc>
      </w:tr>
      <w:tr w14:paraId="69E9F2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56F564D5">
            <w:r>
              <w:t>庆应义塾大学综合政策学部</w:t>
            </w:r>
          </w:p>
        </w:tc>
        <w:tc>
          <w:tcPr>
            <w:tcW w:w="2771" w:type="dxa"/>
          </w:tcPr>
          <w:p w14:paraId="197FFE94">
            <w:r>
              <w:t>小熊英二</w:t>
            </w:r>
          </w:p>
        </w:tc>
        <w:tc>
          <w:tcPr>
            <w:tcW w:w="2771" w:type="dxa"/>
          </w:tcPr>
          <w:p w14:paraId="59E14ABC">
            <w:r>
              <w:t>日本当代</w:t>
            </w:r>
          </w:p>
        </w:tc>
      </w:tr>
      <w:tr w14:paraId="79963D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2AFC1F48">
            <w:r>
              <w:t>公共舆论场域</w:t>
            </w:r>
          </w:p>
        </w:tc>
        <w:tc>
          <w:tcPr>
            <w:tcW w:w="2771" w:type="dxa"/>
          </w:tcPr>
          <w:p w14:paraId="74BB3849">
            <w:r>
              <w:t>上野千鹤子、宫台真司</w:t>
            </w:r>
          </w:p>
        </w:tc>
        <w:tc>
          <w:tcPr>
            <w:tcW w:w="2771" w:type="dxa"/>
          </w:tcPr>
          <w:p w14:paraId="2A2A260B">
            <w:r>
              <w:t>日本当代</w:t>
            </w:r>
          </w:p>
        </w:tc>
      </w:tr>
    </w:tbl>
    <w:p w14:paraId="7374B337">
      <w:pPr>
        <w:pStyle w:val="5"/>
      </w:pPr>
      <w:r>
        <w:t>韩国学统</w:t>
      </w:r>
    </w:p>
    <w:p w14:paraId="38B59B0D">
      <w:pPr>
        <w:pStyle w:val="7"/>
      </w:pPr>
      <w:r>
        <w:t>【P197】韩相震 Han Sang-Jin（1940s– ）</w:t>
      </w:r>
    </w:p>
    <w:p w14:paraId="52CB9074">
      <w:pPr>
        <w:pStyle w:val="166"/>
      </w:pPr>
      <w:r>
        <w:t>▎学术问题与思想起源</w:t>
      </w:r>
    </w:p>
    <w:p w14:paraId="56A944A6">
      <w:r>
        <w:t>韩相震的学术问题意识生成于韩国军事独裁时期（1961-1987）知识分子的双重困境：一方面，威权体制压制了公共讨论空间，社会批判被迫以学术语言的密码形式存在；另一方面，从西方引进的批判理论（尤其是法兰克福学派的批判理论）在韩国语境中面临</w:t>
      </w:r>
      <w:r>
        <w:rPr>
          <w:rFonts w:hint="eastAsia"/>
          <w:lang w:eastAsia="zh-CN"/>
        </w:rPr>
        <w:t>“</w:t>
      </w:r>
      <w:r>
        <w:t>翻译</w:t>
      </w:r>
      <w:r>
        <w:rPr>
          <w:rFonts w:hint="eastAsia"/>
          <w:lang w:eastAsia="zh-CN"/>
        </w:rPr>
        <w:t>－</w:t>
      </w:r>
      <w:r>
        <w:t>转化</w:t>
      </w:r>
      <w:r>
        <w:rPr>
          <w:rFonts w:hint="eastAsia"/>
          <w:lang w:eastAsia="zh-CN"/>
        </w:rPr>
        <w:t>”</w:t>
      </w:r>
      <w:r>
        <w:t>的问题——哈贝马斯的</w:t>
      </w:r>
      <w:r>
        <w:rPr>
          <w:rFonts w:hint="eastAsia"/>
          <w:lang w:eastAsia="zh-CN"/>
        </w:rPr>
        <w:t>“</w:t>
      </w:r>
      <w:r>
        <w:t>公共领域</w:t>
      </w:r>
      <w:r>
        <w:rPr>
          <w:rFonts w:hint="eastAsia"/>
          <w:lang w:eastAsia="zh-CN"/>
        </w:rPr>
        <w:t>”</w:t>
      </w:r>
      <w:r>
        <w:t>概念预设了市民社会与国家的制度性分离，但韩国的军事政权将国家权力渗透进市民社会的每一个角落，</w:t>
      </w:r>
      <w:r>
        <w:rPr>
          <w:rFonts w:hint="eastAsia"/>
          <w:lang w:eastAsia="zh-CN"/>
        </w:rPr>
        <w:t>“</w:t>
      </w:r>
      <w:r>
        <w:t>公共领域</w:t>
      </w:r>
      <w:r>
        <w:rPr>
          <w:rFonts w:hint="eastAsia"/>
          <w:lang w:eastAsia="zh-CN"/>
        </w:rPr>
        <w:t>”</w:t>
      </w:r>
      <w:r>
        <w:t>在韩国不是既存的事实而是待争取的目标。韩相震的核心问题是：西方批判理论如何在韩国的威权语境中获得实践效力？这一问题的深层是普遍性与特殊性的辩证——批判理论的普遍性诉求（理性、自由、正义）在韩国的特殊条件（军事独裁、儒教传统、殖民遗产）下如何被重新表述？</w:t>
      </w:r>
    </w:p>
    <w:p w14:paraId="27F5B086">
      <w:r>
        <w:t>韩相震1960年代末赴美留学，在哥伦比亚大学接受社会学训练，接触了帕森斯的结构功能主义和默顿的中层理论。但1960年代末美国社会学的理论气候正在发生变化——冲突理论（达伦多夫、柯塞）挑战结构功能主义，法兰克福学派的批判理论通过马尔库塞在学生运动中广泛传播。韩相震对帕森斯框架的不满不是技术性的——结构功能主义可以描述韩国社会的</w:t>
      </w:r>
      <w:r>
        <w:rPr>
          <w:rFonts w:hint="eastAsia"/>
          <w:lang w:eastAsia="zh-CN"/>
        </w:rPr>
        <w:t>“</w:t>
      </w:r>
      <w:r>
        <w:t>整合</w:t>
      </w:r>
      <w:r>
        <w:rPr>
          <w:rFonts w:hint="eastAsia"/>
          <w:lang w:eastAsia="zh-CN"/>
        </w:rPr>
        <w:t>”</w:t>
      </w:r>
      <w:r>
        <w:t>机制（军事政权的合法性如何被制造），但无法解释这种</w:t>
      </w:r>
      <w:r>
        <w:rPr>
          <w:rFonts w:hint="eastAsia"/>
          <w:lang w:eastAsia="zh-CN"/>
        </w:rPr>
        <w:t>“</w:t>
      </w:r>
      <w:r>
        <w:t>整合</w:t>
      </w:r>
      <w:r>
        <w:rPr>
          <w:rFonts w:hint="eastAsia"/>
          <w:lang w:eastAsia="zh-CN"/>
        </w:rPr>
        <w:t>”</w:t>
      </w:r>
      <w:r>
        <w:t>的暴力性——它描述了系统如何运作，但拒绝追问系统运作的代价由谁承担。韩相震因此转向哈贝马斯的批判理论——哈贝马斯对</w:t>
      </w:r>
      <w:r>
        <w:rPr>
          <w:rFonts w:hint="eastAsia"/>
          <w:lang w:eastAsia="zh-CN"/>
        </w:rPr>
        <w:t>“</w:t>
      </w:r>
      <w:r>
        <w:t>系统对生活世界的殖民</w:t>
      </w:r>
      <w:r>
        <w:rPr>
          <w:rFonts w:hint="eastAsia"/>
          <w:lang w:eastAsia="zh-CN"/>
        </w:rPr>
        <w:t>”</w:t>
      </w:r>
      <w:r>
        <w:t>的分析为理解韩国军事政权的社会控制机制提供了更具批判性的理论语言。</w:t>
      </w:r>
    </w:p>
    <w:p w14:paraId="6522DEDB">
      <w:r>
        <w:t>1970年代韩相震回国后，面临的是韩国学术界的特殊制度条件。</w:t>
      </w:r>
      <w:r>
        <w:rPr>
          <w:b/>
          <w:color w:val="C62828"/>
        </w:rPr>
        <w:t>【制度断裂：韩国军事政变·1961】</w:t>
      </w:r>
      <w:r>
        <w:t>朴正熙1961年军事政变后，韩国大学被置于军事政权的直接控制之下——教授的聘用和解雇受政治审查影响，学生运动被暴力镇压，学术自由在法律上被保障但在实践中被系统限制。在这一条件下，韩相震的批判理论实践不得不在</w:t>
      </w:r>
      <w:r>
        <w:rPr>
          <w:rFonts w:hint="eastAsia"/>
          <w:lang w:eastAsia="zh-CN"/>
        </w:rPr>
        <w:t>“</w:t>
      </w:r>
      <w:r>
        <w:t>学术</w:t>
      </w:r>
      <w:r>
        <w:rPr>
          <w:rFonts w:hint="eastAsia"/>
          <w:lang w:eastAsia="zh-CN"/>
        </w:rPr>
        <w:t>”</w:t>
      </w:r>
      <w:r>
        <w:t>与</w:t>
      </w:r>
      <w:r>
        <w:rPr>
          <w:rFonts w:hint="eastAsia"/>
          <w:lang w:eastAsia="zh-CN"/>
        </w:rPr>
        <w:t>“</w:t>
      </w:r>
      <w:r>
        <w:t>政治</w:t>
      </w:r>
      <w:r>
        <w:rPr>
          <w:rFonts w:hint="eastAsia"/>
          <w:lang w:eastAsia="zh-CN"/>
        </w:rPr>
        <w:t>”</w:t>
      </w:r>
      <w:r>
        <w:t>的夹缝中寻找空间——学术话语作为政治批判的加密渠道，政治经验作为学术理论的检验场。</w:t>
      </w:r>
    </w:p>
    <w:p w14:paraId="7AFF9A93">
      <w:pPr>
        <w:pStyle w:val="166"/>
      </w:pPr>
      <w:r>
        <w:t>▎核心理论贡献</w:t>
      </w:r>
    </w:p>
    <w:p w14:paraId="6BB187E8">
      <w:r>
        <w:rPr>
          <w:b/>
        </w:rPr>
        <w:t>1980s–1990s：中民理论（Joongmin Theory）。</w:t>
      </w:r>
      <w:r>
        <w:t xml:space="preserve"> 韩相震最具原创性的理论贡献是</w:t>
      </w:r>
      <w:r>
        <w:rPr>
          <w:rFonts w:hint="eastAsia"/>
          <w:lang w:eastAsia="zh-CN"/>
        </w:rPr>
        <w:t>“</w:t>
      </w:r>
      <w:r>
        <w:t>中民</w:t>
      </w:r>
      <w:r>
        <w:rPr>
          <w:rFonts w:hint="eastAsia"/>
          <w:lang w:eastAsia="zh-CN"/>
        </w:rPr>
        <w:t>”</w:t>
      </w:r>
      <w:r>
        <w:t>概念——试图在哈贝马斯的</w:t>
      </w:r>
      <w:r>
        <w:rPr>
          <w:rFonts w:hint="eastAsia"/>
          <w:lang w:eastAsia="zh-CN"/>
        </w:rPr>
        <w:t>“</w:t>
      </w:r>
      <w:r>
        <w:t>公共领域</w:t>
      </w:r>
      <w:r>
        <w:rPr>
          <w:rFonts w:hint="eastAsia"/>
          <w:lang w:eastAsia="zh-CN"/>
        </w:rPr>
        <w:t>”</w:t>
      </w:r>
      <w:r>
        <w:t>(Öffentlichkeit</w:t>
      </w:r>
      <w:r>
        <w:rPr>
          <w:rFonts w:hint="eastAsia"/>
          <w:lang w:eastAsia="zh-CN"/>
        </w:rPr>
        <w:t>）</w:t>
      </w:r>
      <w:r>
        <w:t>概念与儒家的</w:t>
      </w:r>
      <w:r>
        <w:rPr>
          <w:rFonts w:hint="eastAsia"/>
          <w:lang w:eastAsia="zh-CN"/>
        </w:rPr>
        <w:t>“</w:t>
      </w:r>
      <w:r>
        <w:t>中民</w:t>
      </w:r>
      <w:r>
        <w:rPr>
          <w:rFonts w:hint="eastAsia"/>
          <w:lang w:eastAsia="zh-CN"/>
        </w:rPr>
        <w:t>”</w:t>
      </w:r>
      <w:r>
        <w:t>传统之间建立概念桥梁。</w:t>
      </w:r>
    </w:p>
    <w:p w14:paraId="7BCD10F4">
      <w:r>
        <w:rPr>
          <w:rFonts w:hint="eastAsia"/>
          <w:lang w:eastAsia="zh-CN"/>
        </w:rPr>
        <w:t>“</w:t>
      </w:r>
      <w:r>
        <w:t>中民</w:t>
      </w:r>
      <w:r>
        <w:rPr>
          <w:rFonts w:hint="eastAsia"/>
          <w:lang w:eastAsia="zh-CN"/>
        </w:rPr>
        <w:t>”</w:t>
      </w:r>
      <w:r>
        <w:t>在儒家传统中指</w:t>
      </w:r>
      <w:r>
        <w:rPr>
          <w:rFonts w:hint="eastAsia"/>
          <w:lang w:eastAsia="zh-CN"/>
        </w:rPr>
        <w:t>“</w:t>
      </w:r>
      <w:r>
        <w:t>具有道德自觉的中间阶层</w:t>
      </w:r>
      <w:r>
        <w:rPr>
          <w:rFonts w:hint="eastAsia"/>
          <w:lang w:eastAsia="zh-CN"/>
        </w:rPr>
        <w:t>”</w:t>
      </w:r>
      <w:r>
        <w:t>——不是经济意义上的中产阶级，而是伦理意义上的社会良知承担者。传统儒家的</w:t>
      </w:r>
      <w:r>
        <w:rPr>
          <w:rFonts w:hint="eastAsia"/>
          <w:lang w:eastAsia="zh-CN"/>
        </w:rPr>
        <w:t>“</w:t>
      </w:r>
      <w:r>
        <w:t>士</w:t>
      </w:r>
      <w:r>
        <w:rPr>
          <w:rFonts w:hint="eastAsia"/>
          <w:lang w:eastAsia="zh-CN"/>
        </w:rPr>
        <w:t>”</w:t>
      </w:r>
      <w:r>
        <w:t>（有道德修养的知识分子）就是</w:t>
      </w:r>
      <w:r>
        <w:rPr>
          <w:rFonts w:hint="eastAsia"/>
          <w:lang w:eastAsia="zh-CN"/>
        </w:rPr>
        <w:t>“</w:t>
      </w:r>
      <w:r>
        <w:t>中民</w:t>
      </w:r>
      <w:r>
        <w:rPr>
          <w:rFonts w:hint="eastAsia"/>
          <w:lang w:eastAsia="zh-CN"/>
        </w:rPr>
        <w:t>”</w:t>
      </w:r>
      <w:r>
        <w:t>的原型：他们既不属于统治阶层（君王），也不属于被统治阶层（庶民），而是以道德权威介入政治、以社会批判维护正义的中间力量。韩相震将这一传统概念与哈贝马斯的</w:t>
      </w:r>
      <w:r>
        <w:rPr>
          <w:rFonts w:hint="eastAsia"/>
          <w:lang w:eastAsia="zh-CN"/>
        </w:rPr>
        <w:t>“</w:t>
      </w:r>
      <w:r>
        <w:t>公共领域</w:t>
      </w:r>
      <w:r>
        <w:rPr>
          <w:rFonts w:hint="eastAsia"/>
          <w:lang w:eastAsia="zh-CN"/>
        </w:rPr>
        <w:t>”</w:t>
      </w:r>
      <w:r>
        <w:t>概念对接——哈贝马斯的公共领域是18世纪欧洲资产阶级通过理性讨论形成公共意见的社会空间，其主体是</w:t>
      </w:r>
      <w:r>
        <w:rPr>
          <w:rFonts w:hint="eastAsia"/>
          <w:lang w:eastAsia="zh-CN"/>
        </w:rPr>
        <w:t>“</w:t>
      </w:r>
      <w:r>
        <w:t>有财产、有教养的私人</w:t>
      </w:r>
      <w:r>
        <w:rPr>
          <w:rFonts w:hint="eastAsia"/>
          <w:lang w:eastAsia="zh-CN"/>
        </w:rPr>
        <w:t>”</w:t>
      </w:r>
      <w:r>
        <w:t>；韩相震的</w:t>
      </w:r>
      <w:r>
        <w:rPr>
          <w:rFonts w:hint="eastAsia"/>
          <w:lang w:eastAsia="zh-CN"/>
        </w:rPr>
        <w:t>“</w:t>
      </w:r>
      <w:r>
        <w:t>中民</w:t>
      </w:r>
      <w:r>
        <w:rPr>
          <w:rFonts w:hint="eastAsia"/>
          <w:lang w:eastAsia="zh-CN"/>
        </w:rPr>
        <w:t>”</w:t>
      </w:r>
      <w:r>
        <w:t>是韩国社会中以道德自觉参与公共讨论的社会行动者，其资格不是财产和教育，而是</w:t>
      </w:r>
      <w:r>
        <w:rPr>
          <w:rFonts w:hint="eastAsia"/>
          <w:lang w:eastAsia="zh-CN"/>
        </w:rPr>
        <w:t>“</w:t>
      </w:r>
      <w:r>
        <w:t>对公共善的自觉承担</w:t>
      </w:r>
      <w:r>
        <w:rPr>
          <w:rFonts w:hint="eastAsia"/>
          <w:lang w:eastAsia="zh-CN"/>
        </w:rPr>
        <w:t>”</w:t>
      </w:r>
      <w:r>
        <w:t>。</w:t>
      </w:r>
    </w:p>
    <w:p w14:paraId="549FD52E">
      <w:r>
        <w:t>这一对接的理论意义在于：它修正了哈贝马斯</w:t>
      </w:r>
      <w:r>
        <w:rPr>
          <w:rFonts w:hint="eastAsia"/>
          <w:lang w:eastAsia="zh-CN"/>
        </w:rPr>
        <w:t>“</w:t>
      </w:r>
      <w:r>
        <w:t>公共领域</w:t>
      </w:r>
      <w:r>
        <w:rPr>
          <w:rFonts w:hint="eastAsia"/>
          <w:lang w:eastAsia="zh-CN"/>
        </w:rPr>
        <w:t>”</w:t>
      </w:r>
      <w:r>
        <w:t>概念的欧洲中心主义预设。哈贝马斯的公共领域以资产阶级为历史主体，以理性讨论为行动方式，以咖啡馆和沙龙为制度载体——这些条件在韩国的威权体制和儒教传统中都不存在。但</w:t>
      </w:r>
      <w:r>
        <w:rPr>
          <w:rFonts w:hint="eastAsia"/>
          <w:lang w:eastAsia="zh-CN"/>
        </w:rPr>
        <w:t>“</w:t>
      </w:r>
      <w:r>
        <w:t>公共领域</w:t>
      </w:r>
      <w:r>
        <w:rPr>
          <w:rFonts w:hint="eastAsia"/>
          <w:lang w:eastAsia="zh-CN"/>
        </w:rPr>
        <w:t>”</w:t>
      </w:r>
      <w:r>
        <w:t>的核心功能——通过社会讨论形成独立于国家权力的公共意见——在韩国以不同的形式存在：韩国的</w:t>
      </w:r>
      <w:r>
        <w:rPr>
          <w:rFonts w:hint="eastAsia"/>
          <w:lang w:eastAsia="zh-CN"/>
        </w:rPr>
        <w:t>“</w:t>
      </w:r>
      <w:r>
        <w:t>中民</w:t>
      </w:r>
      <w:r>
        <w:rPr>
          <w:rFonts w:hint="eastAsia"/>
          <w:lang w:eastAsia="zh-CN"/>
        </w:rPr>
        <w:t>”</w:t>
      </w:r>
      <w:r>
        <w:t>通过教会、学生运动、劳动组织和市民团体（而非咖啡馆和沙龙）进行公共讨论，以</w:t>
      </w:r>
      <w:r>
        <w:rPr>
          <w:rFonts w:hint="eastAsia"/>
          <w:lang w:eastAsia="zh-CN"/>
        </w:rPr>
        <w:t>“</w:t>
      </w:r>
      <w:r>
        <w:t>正义</w:t>
      </w:r>
      <w:r>
        <w:rPr>
          <w:rFonts w:hint="eastAsia"/>
          <w:lang w:eastAsia="zh-CN"/>
        </w:rPr>
        <w:t>”</w:t>
      </w:r>
      <w:r>
        <w:t>和</w:t>
      </w:r>
      <w:r>
        <w:rPr>
          <w:rFonts w:hint="eastAsia"/>
          <w:lang w:eastAsia="zh-CN"/>
        </w:rPr>
        <w:t>“</w:t>
      </w:r>
      <w:r>
        <w:t>良知</w:t>
      </w:r>
      <w:r>
        <w:rPr>
          <w:rFonts w:hint="eastAsia"/>
          <w:lang w:eastAsia="zh-CN"/>
        </w:rPr>
        <w:t>”</w:t>
      </w:r>
      <w:r>
        <w:t>（而非</w:t>
      </w:r>
      <w:r>
        <w:rPr>
          <w:rFonts w:hint="eastAsia"/>
          <w:lang w:eastAsia="zh-CN"/>
        </w:rPr>
        <w:t>“</w:t>
      </w:r>
      <w:r>
        <w:t>理性</w:t>
      </w:r>
      <w:r>
        <w:rPr>
          <w:rFonts w:hint="eastAsia"/>
          <w:lang w:eastAsia="zh-CN"/>
        </w:rPr>
        <w:t>”</w:t>
      </w:r>
      <w:r>
        <w:t>和</w:t>
      </w:r>
      <w:r>
        <w:rPr>
          <w:rFonts w:hint="eastAsia"/>
          <w:lang w:eastAsia="zh-CN"/>
        </w:rPr>
        <w:t>“</w:t>
      </w:r>
      <w:r>
        <w:t>利益</w:t>
      </w:r>
      <w:r>
        <w:rPr>
          <w:rFonts w:hint="eastAsia"/>
          <w:lang w:eastAsia="zh-CN"/>
        </w:rPr>
        <w:t>”</w:t>
      </w:r>
      <w:r>
        <w:t>）为讨论的规范基础。</w:t>
      </w:r>
    </w:p>
    <w:p w14:paraId="44FDB794">
      <w:r>
        <w:t>韩相震的</w:t>
      </w:r>
      <w:r>
        <w:rPr>
          <w:rFonts w:hint="eastAsia"/>
          <w:lang w:eastAsia="zh-CN"/>
        </w:rPr>
        <w:t>“</w:t>
      </w:r>
      <w:r>
        <w:t>中民理论</w:t>
      </w:r>
      <w:r>
        <w:rPr>
          <w:rFonts w:hint="eastAsia"/>
          <w:lang w:eastAsia="zh-CN"/>
        </w:rPr>
        <w:t>”</w:t>
      </w:r>
      <w:r>
        <w:t>同时与韩国的民主化进程交互建构。1987年韩国民主化后，市民社会迅速扩张——市民团体、NGO、独立媒体、工会等组织在1987-1997年间大量涌现。韩相震将这一过程理论化为</w:t>
      </w:r>
      <w:r>
        <w:rPr>
          <w:rFonts w:hint="eastAsia"/>
          <w:lang w:eastAsia="zh-CN"/>
        </w:rPr>
        <w:t>“</w:t>
      </w:r>
      <w:r>
        <w:t>中民的制度化</w:t>
      </w:r>
      <w:r>
        <w:rPr>
          <w:rFonts w:hint="eastAsia"/>
          <w:lang w:eastAsia="zh-CN"/>
        </w:rPr>
        <w:t>”</w:t>
      </w:r>
      <w:r>
        <w:t>——中民从威权时期分散的个体行动者，转化为民主化后有组织的集体行动者。他同时指出了</w:t>
      </w:r>
      <w:r>
        <w:rPr>
          <w:rFonts w:hint="eastAsia"/>
          <w:lang w:eastAsia="zh-CN"/>
        </w:rPr>
        <w:t>“</w:t>
      </w:r>
      <w:r>
        <w:t>中民</w:t>
      </w:r>
      <w:r>
        <w:rPr>
          <w:rFonts w:hint="eastAsia"/>
          <w:lang w:eastAsia="zh-CN"/>
        </w:rPr>
        <w:t>”</w:t>
      </w:r>
      <w:r>
        <w:t>概念在民主化后面临的新问题：民主化使</w:t>
      </w:r>
      <w:r>
        <w:rPr>
          <w:rFonts w:hint="eastAsia"/>
          <w:lang w:eastAsia="zh-CN"/>
        </w:rPr>
        <w:t>“</w:t>
      </w:r>
      <w:r>
        <w:t>中民</w:t>
      </w:r>
      <w:r>
        <w:rPr>
          <w:rFonts w:hint="eastAsia"/>
          <w:lang w:eastAsia="zh-CN"/>
        </w:rPr>
        <w:t>”</w:t>
      </w:r>
      <w:r>
        <w:t>获得了制度化的行动空间，但也使</w:t>
      </w:r>
      <w:r>
        <w:rPr>
          <w:rFonts w:hint="eastAsia"/>
          <w:lang w:eastAsia="zh-CN"/>
        </w:rPr>
        <w:t>“</w:t>
      </w:r>
      <w:r>
        <w:t>中民</w:t>
      </w:r>
      <w:r>
        <w:rPr>
          <w:rFonts w:hint="eastAsia"/>
          <w:lang w:eastAsia="zh-CN"/>
        </w:rPr>
        <w:t>”</w:t>
      </w:r>
      <w:r>
        <w:t>面临</w:t>
      </w:r>
      <w:r>
        <w:rPr>
          <w:rFonts w:hint="eastAsia"/>
          <w:lang w:eastAsia="zh-CN"/>
        </w:rPr>
        <w:t>“</w:t>
      </w:r>
      <w:r>
        <w:t>专业化</w:t>
      </w:r>
      <w:r>
        <w:rPr>
          <w:rFonts w:hint="eastAsia"/>
          <w:lang w:eastAsia="zh-CN"/>
        </w:rPr>
        <w:t>”</w:t>
      </w:r>
      <w:r>
        <w:t>和</w:t>
      </w:r>
      <w:r>
        <w:rPr>
          <w:rFonts w:hint="eastAsia"/>
          <w:lang w:eastAsia="zh-CN"/>
        </w:rPr>
        <w:t>“</w:t>
      </w:r>
      <w:r>
        <w:t>官僚化</w:t>
      </w:r>
      <w:r>
        <w:rPr>
          <w:rFonts w:hint="eastAsia"/>
          <w:lang w:eastAsia="zh-CN"/>
        </w:rPr>
        <w:t>”</w:t>
      </w:r>
      <w:r>
        <w:t>的诱惑——市民团体的职业化可能使其从</w:t>
      </w:r>
      <w:r>
        <w:rPr>
          <w:rFonts w:hint="eastAsia"/>
          <w:lang w:eastAsia="zh-CN"/>
        </w:rPr>
        <w:t>“</w:t>
      </w:r>
      <w:r>
        <w:t>社会良知</w:t>
      </w:r>
      <w:r>
        <w:rPr>
          <w:rFonts w:hint="eastAsia"/>
          <w:lang w:eastAsia="zh-CN"/>
        </w:rPr>
        <w:t>”</w:t>
      </w:r>
      <w:r>
        <w:t>退化为</w:t>
      </w:r>
      <w:r>
        <w:rPr>
          <w:rFonts w:hint="eastAsia"/>
          <w:lang w:eastAsia="zh-CN"/>
        </w:rPr>
        <w:t>“</w:t>
      </w:r>
      <w:r>
        <w:t>利益团体</w:t>
      </w:r>
      <w:r>
        <w:rPr>
          <w:rFonts w:hint="eastAsia"/>
          <w:lang w:eastAsia="zh-CN"/>
        </w:rPr>
        <w:t>”</w:t>
      </w:r>
      <w:r>
        <w:t>。</w:t>
      </w:r>
    </w:p>
    <w:p w14:paraId="26623A3E">
      <w:r>
        <w:rPr>
          <w:b/>
        </w:rPr>
        <w:t>2000s：公共社会学与全球正义。</w:t>
      </w:r>
      <w:r>
        <w:t xml:space="preserve"> 韩相震在2000年代后将</w:t>
      </w:r>
      <w:r>
        <w:rPr>
          <w:rFonts w:hint="eastAsia"/>
          <w:lang w:eastAsia="zh-CN"/>
        </w:rPr>
        <w:t>“</w:t>
      </w:r>
      <w:r>
        <w:t>中民理论</w:t>
      </w:r>
      <w:r>
        <w:rPr>
          <w:rFonts w:hint="eastAsia"/>
          <w:lang w:eastAsia="zh-CN"/>
        </w:rPr>
        <w:t>”</w:t>
      </w:r>
      <w:r>
        <w:t>扩展到全球层面。他在2000年代参与国际社会学协会（ISA）的活动，倡导</w:t>
      </w:r>
      <w:r>
        <w:rPr>
          <w:rFonts w:hint="eastAsia"/>
          <w:lang w:eastAsia="zh-CN"/>
        </w:rPr>
        <w:t>“</w:t>
      </w:r>
      <w:r>
        <w:t>公共社会学</w:t>
      </w:r>
      <w:r>
        <w:rPr>
          <w:rFonts w:hint="eastAsia"/>
          <w:lang w:eastAsia="zh-CN"/>
        </w:rPr>
        <w:t>”</w:t>
      </w:r>
      <w:r>
        <w:t>——布洛维在2004年美国社会学会会长演说中提出公共社会学概念，韩相震将其与</w:t>
      </w:r>
      <w:r>
        <w:rPr>
          <w:rFonts w:hint="eastAsia"/>
          <w:lang w:eastAsia="zh-CN"/>
        </w:rPr>
        <w:t>“</w:t>
      </w:r>
      <w:r>
        <w:t>中民理论</w:t>
      </w:r>
      <w:r>
        <w:rPr>
          <w:rFonts w:hint="eastAsia"/>
          <w:lang w:eastAsia="zh-CN"/>
        </w:rPr>
        <w:t>”</w:t>
      </w:r>
      <w:r>
        <w:t>对接：公共社会学的实践主体在韩国语境中就是</w:t>
      </w:r>
      <w:r>
        <w:rPr>
          <w:rFonts w:hint="eastAsia"/>
          <w:lang w:eastAsia="zh-CN"/>
        </w:rPr>
        <w:t>“</w:t>
      </w:r>
      <w:r>
        <w:t>中民</w:t>
      </w:r>
      <w:r>
        <w:rPr>
          <w:rFonts w:hint="eastAsia"/>
          <w:lang w:eastAsia="zh-CN"/>
        </w:rPr>
        <w:t>”</w:t>
      </w:r>
      <w:r>
        <w:t>——社会学家不是价值中立的观察者，而是以专业知识参与公共讨论的</w:t>
      </w:r>
      <w:r>
        <w:rPr>
          <w:rFonts w:hint="eastAsia"/>
          <w:lang w:eastAsia="zh-CN"/>
        </w:rPr>
        <w:t>“</w:t>
      </w:r>
      <w:r>
        <w:t>中民</w:t>
      </w:r>
      <w:r>
        <w:rPr>
          <w:rFonts w:hint="eastAsia"/>
          <w:lang w:eastAsia="zh-CN"/>
        </w:rPr>
        <w:t>”</w:t>
      </w:r>
      <w:r>
        <w:t>。</w:t>
      </w:r>
    </w:p>
    <w:p w14:paraId="7388E2AA">
      <w:r>
        <w:t>韩相震在《全球正义与跨文化对话》（2010年代论文）中将中民理论扩展到全球治理领域——全球层面的</w:t>
      </w:r>
      <w:r>
        <w:rPr>
          <w:rFonts w:hint="eastAsia"/>
          <w:lang w:eastAsia="zh-CN"/>
        </w:rPr>
        <w:t>“</w:t>
      </w:r>
      <w:r>
        <w:t>中民</w:t>
      </w:r>
      <w:r>
        <w:rPr>
          <w:rFonts w:hint="eastAsia"/>
          <w:lang w:eastAsia="zh-CN"/>
        </w:rPr>
        <w:t>”</w:t>
      </w:r>
      <w:r>
        <w:t>是跨国社会运动、国际NGO和全球公共知识人，他们在民族国家体系之外形成了</w:t>
      </w:r>
      <w:r>
        <w:rPr>
          <w:rFonts w:hint="eastAsia"/>
          <w:lang w:eastAsia="zh-CN"/>
        </w:rPr>
        <w:t>“</w:t>
      </w:r>
      <w:r>
        <w:t>全球公共领域</w:t>
      </w:r>
      <w:r>
        <w:rPr>
          <w:rFonts w:hint="eastAsia"/>
          <w:lang w:eastAsia="zh-CN"/>
        </w:rPr>
        <w:t>”</w:t>
      </w:r>
      <w:r>
        <w:t>。这一扩展试图将</w:t>
      </w:r>
      <w:r>
        <w:rPr>
          <w:rFonts w:hint="eastAsia"/>
          <w:lang w:eastAsia="zh-CN"/>
        </w:rPr>
        <w:t>“</w:t>
      </w:r>
      <w:r>
        <w:t>中民</w:t>
      </w:r>
      <w:r>
        <w:rPr>
          <w:rFonts w:hint="eastAsia"/>
          <w:lang w:eastAsia="zh-CN"/>
        </w:rPr>
        <w:t>”</w:t>
      </w:r>
      <w:r>
        <w:t>从韩国特殊的概念提升为全球社会学的分析工具，但这一提升面临与中根千枝</w:t>
      </w:r>
      <w:r>
        <w:rPr>
          <w:rFonts w:hint="eastAsia"/>
          <w:lang w:eastAsia="zh-CN"/>
        </w:rPr>
        <w:t>“</w:t>
      </w:r>
      <w:r>
        <w:t>纵向社会</w:t>
      </w:r>
      <w:r>
        <w:rPr>
          <w:rFonts w:hint="eastAsia"/>
          <w:lang w:eastAsia="zh-CN"/>
        </w:rPr>
        <w:t>”</w:t>
      </w:r>
      <w:r>
        <w:t>相似的困境——国际学术界更倾向于将</w:t>
      </w:r>
      <w:r>
        <w:rPr>
          <w:rFonts w:hint="eastAsia"/>
          <w:lang w:eastAsia="zh-CN"/>
        </w:rPr>
        <w:t>“</w:t>
      </w:r>
      <w:r>
        <w:t>中民</w:t>
      </w:r>
      <w:r>
        <w:rPr>
          <w:rFonts w:hint="eastAsia"/>
          <w:lang w:eastAsia="zh-CN"/>
        </w:rPr>
        <w:t>”</w:t>
      </w:r>
      <w:r>
        <w:t>归类为</w:t>
      </w:r>
      <w:r>
        <w:rPr>
          <w:rFonts w:hint="eastAsia"/>
          <w:lang w:eastAsia="zh-CN"/>
        </w:rPr>
        <w:t>“</w:t>
      </w:r>
      <w:r>
        <w:t>韩国特殊性</w:t>
      </w:r>
      <w:r>
        <w:rPr>
          <w:rFonts w:hint="eastAsia"/>
          <w:lang w:eastAsia="zh-CN"/>
        </w:rPr>
        <w:t>”</w:t>
      </w:r>
      <w:r>
        <w:t>的文化概念，而非普遍社会理论的概念贡献。</w:t>
      </w:r>
    </w:p>
    <w:p w14:paraId="5ED04C67">
      <w:pPr>
        <w:pStyle w:val="166"/>
      </w:pPr>
      <w:r>
        <w:t>▎学术对话与论战</w:t>
      </w:r>
    </w:p>
    <w:p w14:paraId="5E7D6D72">
      <w:r>
        <w:t>与哈贝马斯的关系：韩相震以哈贝马斯为理论起点，但做了两个关键修正。第一，将公共领域的历史主体从</w:t>
      </w:r>
      <w:r>
        <w:rPr>
          <w:rFonts w:hint="eastAsia"/>
          <w:lang w:eastAsia="zh-CN"/>
        </w:rPr>
        <w:t>“</w:t>
      </w:r>
      <w:r>
        <w:t>资产阶级</w:t>
      </w:r>
      <w:r>
        <w:rPr>
          <w:rFonts w:hint="eastAsia"/>
          <w:lang w:eastAsia="zh-CN"/>
        </w:rPr>
        <w:t>”</w:t>
      </w:r>
      <w:r>
        <w:t>替换为</w:t>
      </w:r>
      <w:r>
        <w:rPr>
          <w:rFonts w:hint="eastAsia"/>
          <w:lang w:eastAsia="zh-CN"/>
        </w:rPr>
        <w:t>“</w:t>
      </w:r>
      <w:r>
        <w:t>中民</w:t>
      </w:r>
      <w:r>
        <w:rPr>
          <w:rFonts w:hint="eastAsia"/>
          <w:lang w:eastAsia="zh-CN"/>
        </w:rPr>
        <w:t>”</w:t>
      </w:r>
      <w:r>
        <w:t>——这使公共领域概念适用于韩国的儒教传统语境。第二，将公共领域的行动规范从</w:t>
      </w:r>
      <w:r>
        <w:rPr>
          <w:rFonts w:hint="eastAsia"/>
          <w:lang w:eastAsia="zh-CN"/>
        </w:rPr>
        <w:t>“</w:t>
      </w:r>
      <w:r>
        <w:t>理性讨论</w:t>
      </w:r>
      <w:r>
        <w:rPr>
          <w:rFonts w:hint="eastAsia"/>
          <w:lang w:eastAsia="zh-CN"/>
        </w:rPr>
        <w:t>”</w:t>
      </w:r>
      <w:r>
        <w:t>扩展为</w:t>
      </w:r>
      <w:r>
        <w:rPr>
          <w:rFonts w:hint="eastAsia"/>
          <w:lang w:eastAsia="zh-CN"/>
        </w:rPr>
        <w:t>“</w:t>
      </w:r>
      <w:r>
        <w:t>良知实践</w:t>
      </w:r>
      <w:r>
        <w:rPr>
          <w:rFonts w:hint="eastAsia"/>
          <w:lang w:eastAsia="zh-CN"/>
        </w:rPr>
        <w:t>”</w:t>
      </w:r>
      <w:r>
        <w:t>——在韩国威权体制下，公共讨论的空间被暴力压缩，</w:t>
      </w:r>
      <w:r>
        <w:rPr>
          <w:rFonts w:hint="eastAsia"/>
          <w:lang w:eastAsia="zh-CN"/>
        </w:rPr>
        <w:t>“</w:t>
      </w:r>
      <w:r>
        <w:t>中民</w:t>
      </w:r>
      <w:r>
        <w:rPr>
          <w:rFonts w:hint="eastAsia"/>
          <w:lang w:eastAsia="zh-CN"/>
        </w:rPr>
        <w:t>”</w:t>
      </w:r>
      <w:r>
        <w:t>的行动方式不仅是言语讨论，还包括示威、绝食、地下出版等</w:t>
      </w:r>
      <w:r>
        <w:rPr>
          <w:rFonts w:hint="eastAsia"/>
          <w:lang w:eastAsia="zh-CN"/>
        </w:rPr>
        <w:t>“</w:t>
      </w:r>
      <w:r>
        <w:t>非理性</w:t>
      </w:r>
      <w:r>
        <w:rPr>
          <w:rFonts w:hint="eastAsia"/>
          <w:lang w:eastAsia="zh-CN"/>
        </w:rPr>
        <w:t>”</w:t>
      </w:r>
      <w:r>
        <w:t>形式。哈贝马斯本人对韩相震的修正没有直接回应，但在其后期关于</w:t>
      </w:r>
      <w:r>
        <w:rPr>
          <w:rFonts w:hint="eastAsia"/>
          <w:lang w:eastAsia="zh-CN"/>
        </w:rPr>
        <w:t>“</w:t>
      </w:r>
      <w:r>
        <w:t>后世俗社会</w:t>
      </w:r>
      <w:r>
        <w:rPr>
          <w:rFonts w:hint="eastAsia"/>
          <w:lang w:eastAsia="zh-CN"/>
        </w:rPr>
        <w:t>”</w:t>
      </w:r>
      <w:r>
        <w:t>的论述中，哈贝马斯承认宗教和道德传统可以为公共讨论提供规范资源——这在结构上与韩相震将儒教传统纳入公共领域概念的思路一致。</w:t>
      </w:r>
    </w:p>
    <w:p w14:paraId="2E2E996B">
      <w:r>
        <w:t>与韩国民主化运动的关系：韩相震的</w:t>
      </w:r>
      <w:r>
        <w:rPr>
          <w:rFonts w:hint="eastAsia"/>
          <w:lang w:eastAsia="zh-CN"/>
        </w:rPr>
        <w:t>“</w:t>
      </w:r>
      <w:r>
        <w:t>中民理论</w:t>
      </w:r>
      <w:r>
        <w:rPr>
          <w:rFonts w:hint="eastAsia"/>
          <w:lang w:eastAsia="zh-CN"/>
        </w:rPr>
        <w:t>”</w:t>
      </w:r>
      <w:r>
        <w:t>与韩国民主化运动的实践经验交互建构。1980年代的光州民主化运动和1987年的六月抗争中，教会（特别是基督教长老会和天主教正义平化委员会）、学生组织和劳动工会承担了</w:t>
      </w:r>
      <w:r>
        <w:rPr>
          <w:rFonts w:hint="eastAsia"/>
          <w:lang w:eastAsia="zh-CN"/>
        </w:rPr>
        <w:t>“</w:t>
      </w:r>
      <w:r>
        <w:t>中民</w:t>
      </w:r>
      <w:r>
        <w:rPr>
          <w:rFonts w:hint="eastAsia"/>
          <w:lang w:eastAsia="zh-CN"/>
        </w:rPr>
        <w:t>”</w:t>
      </w:r>
      <w:r>
        <w:t>的角色——它们在威权体制的缝隙中维持了公共讨论的空间，并以道德权威（而非政治权力）动员了广泛的社会参与。韩相震将这一实践经验理论化，但也在理论化过程中付出了代价——</w:t>
      </w:r>
      <w:r>
        <w:rPr>
          <w:rFonts w:hint="eastAsia"/>
          <w:lang w:eastAsia="zh-CN"/>
        </w:rPr>
        <w:t>“</w:t>
      </w:r>
      <w:r>
        <w:t>中民</w:t>
      </w:r>
      <w:r>
        <w:rPr>
          <w:rFonts w:hint="eastAsia"/>
          <w:lang w:eastAsia="zh-CN"/>
        </w:rPr>
        <w:t>”</w:t>
      </w:r>
      <w:r>
        <w:t>概念的道德性（良知、正义）使它容易被保守派收编为</w:t>
      </w:r>
      <w:r>
        <w:rPr>
          <w:rFonts w:hint="eastAsia"/>
          <w:lang w:eastAsia="zh-CN"/>
        </w:rPr>
        <w:t>“</w:t>
      </w:r>
      <w:r>
        <w:t>国民道德</w:t>
      </w:r>
      <w:r>
        <w:rPr>
          <w:rFonts w:hint="eastAsia"/>
          <w:lang w:eastAsia="zh-CN"/>
        </w:rPr>
        <w:t>”</w:t>
      </w:r>
      <w:r>
        <w:t>话语，而非批判性社会分析的工具。</w:t>
      </w:r>
    </w:p>
    <w:p w14:paraId="74E1E8DB">
      <w:r>
        <w:t>与韩国保守派</w:t>
      </w:r>
      <w:r>
        <w:rPr>
          <w:rFonts w:hint="eastAsia"/>
          <w:lang w:eastAsia="zh-CN"/>
        </w:rPr>
        <w:t>“</w:t>
      </w:r>
      <w:r>
        <w:t>发展国家论</w:t>
      </w:r>
      <w:r>
        <w:rPr>
          <w:rFonts w:hint="eastAsia"/>
          <w:lang w:eastAsia="zh-CN"/>
        </w:rPr>
        <w:t>”</w:t>
      </w:r>
      <w:r>
        <w:t>的对峙：韩国保守派在1960-1980年代以</w:t>
      </w:r>
      <w:r>
        <w:rPr>
          <w:rFonts w:hint="eastAsia"/>
          <w:lang w:eastAsia="zh-CN"/>
        </w:rPr>
        <w:t>“</w:t>
      </w:r>
      <w:r>
        <w:t>发展优先于民主</w:t>
      </w:r>
      <w:r>
        <w:rPr>
          <w:rFonts w:hint="eastAsia"/>
          <w:lang w:eastAsia="zh-CN"/>
        </w:rPr>
        <w:t>”</w:t>
      </w:r>
      <w:r>
        <w:t>的论题为军事独裁辩护——经济增长是国家首要目标，政治民主可以延缓。韩相震的批判从</w:t>
      </w:r>
      <w:r>
        <w:rPr>
          <w:rFonts w:hint="eastAsia"/>
          <w:lang w:eastAsia="zh-CN"/>
        </w:rPr>
        <w:t>“</w:t>
      </w:r>
      <w:r>
        <w:t>中民</w:t>
      </w:r>
      <w:r>
        <w:rPr>
          <w:rFonts w:hint="eastAsia"/>
          <w:lang w:eastAsia="zh-CN"/>
        </w:rPr>
        <w:t>”</w:t>
      </w:r>
      <w:r>
        <w:t>的角度出发：发展国家的</w:t>
      </w:r>
      <w:r>
        <w:rPr>
          <w:rFonts w:hint="eastAsia"/>
          <w:lang w:eastAsia="zh-CN"/>
        </w:rPr>
        <w:t>“</w:t>
      </w:r>
      <w:r>
        <w:t>效率</w:t>
      </w:r>
      <w:r>
        <w:rPr>
          <w:rFonts w:hint="eastAsia"/>
          <w:lang w:eastAsia="zh-CN"/>
        </w:rPr>
        <w:t>”</w:t>
      </w:r>
      <w:r>
        <w:t>是以压制</w:t>
      </w:r>
      <w:r>
        <w:rPr>
          <w:rFonts w:hint="eastAsia"/>
          <w:lang w:eastAsia="zh-CN"/>
        </w:rPr>
        <w:t>“</w:t>
      </w:r>
      <w:r>
        <w:t>中民</w:t>
      </w:r>
      <w:r>
        <w:rPr>
          <w:rFonts w:hint="eastAsia"/>
          <w:lang w:eastAsia="zh-CN"/>
        </w:rPr>
        <w:t>”</w:t>
      </w:r>
      <w:r>
        <w:t>的公共参与为代价的，没有</w:t>
      </w:r>
      <w:r>
        <w:rPr>
          <w:rFonts w:hint="eastAsia"/>
          <w:lang w:eastAsia="zh-CN"/>
        </w:rPr>
        <w:t>“</w:t>
      </w:r>
      <w:r>
        <w:t>中民</w:t>
      </w:r>
      <w:r>
        <w:rPr>
          <w:rFonts w:hint="eastAsia"/>
          <w:lang w:eastAsia="zh-CN"/>
        </w:rPr>
        <w:t>”</w:t>
      </w:r>
      <w:r>
        <w:t>监督的发展不可避免地走向腐败和阶层分化。1997年亚洲金融危机后韩国的发展模式受到质疑，韩相震的批判获得了新的事实支撑——财阀体制的弊端（家族控制、政商勾结、创新不足）被广泛承认。</w:t>
      </w:r>
    </w:p>
    <w:p w14:paraId="7E0E77BE">
      <w:pPr>
        <w:pStyle w:val="166"/>
      </w:pPr>
      <w:r>
        <w:t>▎制度化实践与学术场域位置</w:t>
      </w:r>
    </w:p>
    <w:p w14:paraId="74A4721F">
      <w:r>
        <w:t>韩相震在首尔大学社会学系任教授，这是韩国社会学最核心的制度位置。首尔大学在韩国学术体制中的地位类似于东京大学在日本——它是韩国最高学府，其社会学系是韩国社会学的制度化中心。韩相震在首尔大学培养了一批韩国批判理论和社会理论的研究者，形成了韩国社会学中</w:t>
      </w:r>
      <w:r>
        <w:rPr>
          <w:rFonts w:hint="eastAsia"/>
          <w:lang w:eastAsia="zh-CN"/>
        </w:rPr>
        <w:t>“</w:t>
      </w:r>
      <w:r>
        <w:t>批判理论路线</w:t>
      </w:r>
      <w:r>
        <w:rPr>
          <w:rFonts w:hint="eastAsia"/>
          <w:lang w:eastAsia="zh-CN"/>
        </w:rPr>
        <w:t>”</w:t>
      </w:r>
      <w:r>
        <w:t>的学术传统。</w:t>
      </w:r>
    </w:p>
    <w:p w14:paraId="0A4B79D4">
      <w:r>
        <w:t>韩相震同时活跃于国际学术舞台——他参与国际社会学协会的活动，推动韩国社会学与国际社会学的对话。2000年代后，他倡导</w:t>
      </w:r>
      <w:r>
        <w:rPr>
          <w:rFonts w:hint="eastAsia"/>
          <w:lang w:eastAsia="zh-CN"/>
        </w:rPr>
        <w:t>“</w:t>
      </w:r>
      <w:r>
        <w:t>公共社会学</w:t>
      </w:r>
      <w:r>
        <w:rPr>
          <w:rFonts w:hint="eastAsia"/>
          <w:lang w:eastAsia="zh-CN"/>
        </w:rPr>
        <w:t>”</w:t>
      </w:r>
      <w:r>
        <w:t>在韩国的制度化——推动社会学从学院研究扩展为公共知识实践。这一制度化努力与布洛维的全球公共社会学运动相互呼应，但韩相震为公共社会学提供了韩国</w:t>
      </w:r>
      <w:r>
        <w:rPr>
          <w:rFonts w:hint="eastAsia"/>
          <w:lang w:eastAsia="zh-CN"/>
        </w:rPr>
        <w:t>“</w:t>
      </w:r>
      <w:r>
        <w:t>中民</w:t>
      </w:r>
      <w:r>
        <w:rPr>
          <w:rFonts w:hint="eastAsia"/>
          <w:lang w:eastAsia="zh-CN"/>
        </w:rPr>
        <w:t>”</w:t>
      </w:r>
      <w:r>
        <w:t>的实践版本。</w:t>
      </w:r>
    </w:p>
    <w:p w14:paraId="61F410F3">
      <w:pPr>
        <w:pStyle w:val="166"/>
      </w:pPr>
      <w:r>
        <w:t>▎学术影响与接受</w:t>
      </w:r>
    </w:p>
    <w:p w14:paraId="16043864">
      <w:r>
        <w:t>韩相震的</w:t>
      </w:r>
      <w:r>
        <w:rPr>
          <w:rFonts w:hint="eastAsia"/>
          <w:lang w:eastAsia="zh-CN"/>
        </w:rPr>
        <w:t>“</w:t>
      </w:r>
      <w:r>
        <w:t>中民理论</w:t>
      </w:r>
      <w:r>
        <w:rPr>
          <w:rFonts w:hint="eastAsia"/>
          <w:lang w:eastAsia="zh-CN"/>
        </w:rPr>
        <w:t>”</w:t>
      </w:r>
      <w:r>
        <w:t>在韩国社会学和韩国研究中产生了广泛影响。在韩国国内，</w:t>
      </w:r>
      <w:r>
        <w:rPr>
          <w:rFonts w:hint="eastAsia"/>
          <w:lang w:eastAsia="zh-CN"/>
        </w:rPr>
        <w:t>“</w:t>
      </w:r>
      <w:r>
        <w:t>中民</w:t>
      </w:r>
      <w:r>
        <w:rPr>
          <w:rFonts w:hint="eastAsia"/>
          <w:lang w:eastAsia="zh-CN"/>
        </w:rPr>
        <w:t>”</w:t>
      </w:r>
      <w:r>
        <w:t>概念被用来分析韩国民主化进程中的市民社会角色——1987年后的市民运动、1997年金融危机后的经济民主化运动、2000年代的反腐败运动，都被置于</w:t>
      </w:r>
      <w:r>
        <w:rPr>
          <w:rFonts w:hint="eastAsia"/>
          <w:lang w:eastAsia="zh-CN"/>
        </w:rPr>
        <w:t>“</w:t>
      </w:r>
      <w:r>
        <w:t>中民</w:t>
      </w:r>
      <w:r>
        <w:rPr>
          <w:rFonts w:hint="eastAsia"/>
          <w:lang w:eastAsia="zh-CN"/>
        </w:rPr>
        <w:t>”</w:t>
      </w:r>
      <w:r>
        <w:t>的理论框架下理解。韩国社会学家朴明圭、崔长耄等人在不同程度上与韩相震的</w:t>
      </w:r>
      <w:r>
        <w:rPr>
          <w:rFonts w:hint="eastAsia"/>
          <w:lang w:eastAsia="zh-CN"/>
        </w:rPr>
        <w:t>“</w:t>
      </w:r>
      <w:r>
        <w:t>中民</w:t>
      </w:r>
      <w:r>
        <w:rPr>
          <w:rFonts w:hint="eastAsia"/>
          <w:lang w:eastAsia="zh-CN"/>
        </w:rPr>
        <w:t>”</w:t>
      </w:r>
      <w:r>
        <w:t>概念对话——朴明圭从社会史的角度追溯</w:t>
      </w:r>
      <w:r>
        <w:rPr>
          <w:rFonts w:hint="eastAsia"/>
          <w:lang w:eastAsia="zh-CN"/>
        </w:rPr>
        <w:t>“</w:t>
      </w:r>
      <w:r>
        <w:t>中民</w:t>
      </w:r>
      <w:r>
        <w:rPr>
          <w:rFonts w:hint="eastAsia"/>
          <w:lang w:eastAsia="zh-CN"/>
        </w:rPr>
        <w:t>”</w:t>
      </w:r>
      <w:r>
        <w:t>的历史渊源，崔长耄则从政治社会学的角度评估</w:t>
      </w:r>
      <w:r>
        <w:rPr>
          <w:rFonts w:hint="eastAsia"/>
          <w:lang w:eastAsia="zh-CN"/>
        </w:rPr>
        <w:t>“</w:t>
      </w:r>
      <w:r>
        <w:t>中民</w:t>
      </w:r>
      <w:r>
        <w:rPr>
          <w:rFonts w:hint="eastAsia"/>
          <w:lang w:eastAsia="zh-CN"/>
        </w:rPr>
        <w:t>”</w:t>
      </w:r>
      <w:r>
        <w:t>在民主巩固中的实际效能。</w:t>
      </w:r>
    </w:p>
    <w:p w14:paraId="0824328B">
      <w:r>
        <w:t>在国际学术界，韩相震的接受呈现与中根千枝相似的困境——</w:t>
      </w:r>
      <w:r>
        <w:rPr>
          <w:rFonts w:hint="eastAsia"/>
          <w:lang w:eastAsia="zh-CN"/>
        </w:rPr>
        <w:t>“</w:t>
      </w:r>
      <w:r>
        <w:t>中民</w:t>
      </w:r>
      <w:r>
        <w:rPr>
          <w:rFonts w:hint="eastAsia"/>
          <w:lang w:eastAsia="zh-CN"/>
        </w:rPr>
        <w:t>”</w:t>
      </w:r>
      <w:r>
        <w:t>被归类为</w:t>
      </w:r>
      <w:r>
        <w:rPr>
          <w:rFonts w:hint="eastAsia"/>
          <w:lang w:eastAsia="zh-CN"/>
        </w:rPr>
        <w:t>“</w:t>
      </w:r>
      <w:r>
        <w:t>韩国特殊性</w:t>
      </w:r>
      <w:r>
        <w:rPr>
          <w:rFonts w:hint="eastAsia"/>
          <w:lang w:eastAsia="zh-CN"/>
        </w:rPr>
        <w:t>”</w:t>
      </w:r>
      <w:r>
        <w:t>的概念，而非普遍社会理论的贡献。英语学术界对</w:t>
      </w:r>
      <w:r>
        <w:rPr>
          <w:rFonts w:hint="eastAsia"/>
          <w:lang w:eastAsia="zh-CN"/>
        </w:rPr>
        <w:t>“</w:t>
      </w:r>
      <w:r>
        <w:t>中民</w:t>
      </w:r>
      <w:r>
        <w:rPr>
          <w:rFonts w:hint="eastAsia"/>
          <w:lang w:eastAsia="zh-CN"/>
        </w:rPr>
        <w:t>”</w:t>
      </w:r>
      <w:r>
        <w:t>的引用大多出现在Korean studies领域，而非social theory领域。韩相震对此的回应是：普遍性不是从抽象逻辑中推导出来的，而是从特殊经验中提炼出来的——正如</w:t>
      </w:r>
      <w:r>
        <w:rPr>
          <w:rFonts w:hint="eastAsia"/>
          <w:lang w:eastAsia="zh-CN"/>
        </w:rPr>
        <w:t>“</w:t>
      </w:r>
      <w:r>
        <w:t>公共领域</w:t>
      </w:r>
      <w:r>
        <w:rPr>
          <w:rFonts w:hint="eastAsia"/>
          <w:lang w:eastAsia="zh-CN"/>
        </w:rPr>
        <w:t>”</w:t>
      </w:r>
      <w:r>
        <w:t>概念从18世纪欧洲的特殊经验中提炼出来后获得了普遍性，</w:t>
      </w:r>
      <w:r>
        <w:rPr>
          <w:rFonts w:hint="eastAsia"/>
          <w:lang w:eastAsia="zh-CN"/>
        </w:rPr>
        <w:t>“</w:t>
      </w:r>
      <w:r>
        <w:t>中民</w:t>
      </w:r>
      <w:r>
        <w:rPr>
          <w:rFonts w:hint="eastAsia"/>
          <w:lang w:eastAsia="zh-CN"/>
        </w:rPr>
        <w:t>”</w:t>
      </w:r>
      <w:r>
        <w:t>概念也可以从韩国的特殊经验中提炼出普遍的理论意义。</w:t>
      </w:r>
    </w:p>
    <w:p w14:paraId="52FF81E5">
      <w:pPr>
        <w:pStyle w:val="166"/>
      </w:pPr>
      <w:r>
        <w:t>▎β映射</w:t>
      </w:r>
    </w:p>
    <w:p w14:paraId="7BF9F60F">
      <w:pPr>
        <w:pStyle w:val="165"/>
      </w:pPr>
      <w:r>
        <w:t>borne_concepts: [C_中民</w:t>
      </w:r>
      <w:r>
        <w:rPr>
          <w:rFonts w:hint="eastAsia"/>
          <w:lang w:eastAsia="zh-CN"/>
        </w:rPr>
        <w:t>，</w:t>
      </w:r>
      <w:r>
        <w:t xml:space="preserve"> C_公共领域·韩国版</w:t>
      </w:r>
      <w:r>
        <w:rPr>
          <w:rFonts w:hint="eastAsia"/>
          <w:lang w:eastAsia="zh-CN"/>
        </w:rPr>
        <w:t>，</w:t>
      </w:r>
      <w:r>
        <w:t xml:space="preserve"> C_公共社会学</w:t>
      </w:r>
      <w:r>
        <w:rPr>
          <w:rFonts w:hint="eastAsia"/>
          <w:lang w:eastAsia="zh-CN"/>
        </w:rPr>
        <w:t>，</w:t>
      </w:r>
      <w:r>
        <w:t xml:space="preserve"> C_中民制度化</w:t>
      </w:r>
      <w:r>
        <w:rPr>
          <w:rFonts w:hint="eastAsia"/>
          <w:lang w:eastAsia="zh-CN"/>
        </w:rPr>
        <w:t>，</w:t>
      </w:r>
      <w:r>
        <w:t xml:space="preserve"> C_全球正义]</w:t>
      </w:r>
    </w:p>
    <w:p w14:paraId="2B422778">
      <w:pPr>
        <w:pStyle w:val="165"/>
      </w:pPr>
      <w:r>
        <w:t>contested_concepts: [C_理性讨论与良知实践</w:t>
      </w:r>
      <w:r>
        <w:rPr>
          <w:rFonts w:hint="eastAsia"/>
          <w:lang w:eastAsia="zh-CN"/>
        </w:rPr>
        <w:t>，</w:t>
      </w:r>
      <w:r>
        <w:t xml:space="preserve"> C_普遍性与特殊性</w:t>
      </w:r>
      <w:r>
        <w:rPr>
          <w:rFonts w:hint="eastAsia"/>
          <w:lang w:eastAsia="zh-CN"/>
        </w:rPr>
        <w:t>，</w:t>
      </w:r>
      <w:r>
        <w:t xml:space="preserve"> C_中民与资产阶级]</w:t>
      </w:r>
    </w:p>
    <w:p w14:paraId="213BC356">
      <w:pPr>
        <w:pStyle w:val="165"/>
      </w:pPr>
      <w:r>
        <w:t>school: S036</w:t>
      </w:r>
      <w:r>
        <w:rPr>
          <w:rFonts w:hint="eastAsia"/>
          <w:lang w:eastAsia="zh-CN"/>
        </w:rPr>
        <w:t>（</w:t>
      </w:r>
      <w:r>
        <w:t>韩国批判理论</w:t>
      </w:r>
      <w:r>
        <w:rPr>
          <w:rFonts w:hint="eastAsia"/>
          <w:lang w:eastAsia="zh-CN"/>
        </w:rPr>
        <w:t>）</w:t>
      </w:r>
    </w:p>
    <w:p w14:paraId="1F25C1C8">
      <w:pPr>
        <w:pStyle w:val="165"/>
      </w:pPr>
      <w:r>
        <w:t>cross_schools: []</w:t>
      </w:r>
    </w:p>
    <w:p w14:paraId="1A651306">
      <w:pPr>
        <w:pStyle w:val="165"/>
      </w:pPr>
      <w:r>
        <w:t>macro_period: T4</w:t>
      </w:r>
    </w:p>
    <w:p w14:paraId="528D1E25">
      <w:pPr>
        <w:pStyle w:val="7"/>
      </w:pPr>
      <w:r>
        <w:t>【P198】崔长耄 Choi Jang-Jip（— ）</w:t>
      </w:r>
    </w:p>
    <w:p w14:paraId="2C851ED8">
      <w:pPr>
        <w:pStyle w:val="166"/>
      </w:pPr>
      <w:r>
        <w:t>▎学术问题与思想起源</w:t>
      </w:r>
    </w:p>
    <w:p w14:paraId="5C53E313">
      <w:r>
        <w:t>崔长耄的学术问题意识生成于韩国民主化进程中的核心悖论：韩国在1987年实现了政治民主化（总统直选、言论自由、多党制），但民主化后的韩国社会并未如预期般走向更平等的分配和更公正的治理——财阀的经济权力未被触动，官僚体系的威权惯性持续运作，社会两极化在民主化后反而加剧。崔长耄的问题是：为什么民主化没有带来民主的实质化？民主的</w:t>
      </w:r>
      <w:r>
        <w:rPr>
          <w:rFonts w:hint="eastAsia"/>
          <w:lang w:eastAsia="zh-CN"/>
        </w:rPr>
        <w:t>“</w:t>
      </w:r>
      <w:r>
        <w:t>形式</w:t>
      </w:r>
      <w:r>
        <w:rPr>
          <w:rFonts w:hint="eastAsia"/>
          <w:lang w:eastAsia="zh-CN"/>
        </w:rPr>
        <w:t>”</w:t>
      </w:r>
      <w:r>
        <w:t>与</w:t>
      </w:r>
      <w:r>
        <w:rPr>
          <w:rFonts w:hint="eastAsia"/>
          <w:lang w:eastAsia="zh-CN"/>
        </w:rPr>
        <w:t>“</w:t>
      </w:r>
      <w:r>
        <w:t>实质</w:t>
      </w:r>
      <w:r>
        <w:rPr>
          <w:rFonts w:hint="eastAsia"/>
          <w:lang w:eastAsia="zh-CN"/>
        </w:rPr>
        <w:t>”</w:t>
      </w:r>
      <w:r>
        <w:t>之间的差距是如何产生的？</w:t>
      </w:r>
    </w:p>
    <w:p w14:paraId="70CCD78F">
      <w:r>
        <w:t>这一问题的历史背景是韩国的压缩型民主化。韩国从1961年军事政变到1987年民主化，仅用了26年从威权体制转型为民主体制——这一转型不是社会内部力量长期博弈的结果，而是在1987年六月抗争的压力下由执政党主动让步实现的。崔长耄指出，这种</w:t>
      </w:r>
      <w:r>
        <w:rPr>
          <w:rFonts w:hint="eastAsia"/>
          <w:lang w:eastAsia="zh-CN"/>
        </w:rPr>
        <w:t>“</w:t>
      </w:r>
      <w:r>
        <w:t>由上而下的民主化</w:t>
      </w:r>
      <w:r>
        <w:rPr>
          <w:rFonts w:hint="eastAsia"/>
          <w:lang w:eastAsia="zh-CN"/>
        </w:rPr>
        <w:t>”</w:t>
      </w:r>
      <w:r>
        <w:t>留下了严重的制度遗产：民主的规则被建立起来，但民主的实践（公民参与、权力制衡、社会问责）未被制度化。韩国的民主因此是</w:t>
      </w:r>
      <w:r>
        <w:rPr>
          <w:rFonts w:hint="eastAsia"/>
          <w:lang w:eastAsia="zh-CN"/>
        </w:rPr>
        <w:t>“</w:t>
      </w:r>
      <w:r>
        <w:t>不完整的民主</w:t>
      </w:r>
      <w:r>
        <w:rPr>
          <w:rFonts w:hint="eastAsia"/>
          <w:lang w:eastAsia="zh-CN"/>
        </w:rPr>
        <w:t>”</w:t>
      </w:r>
      <w:r>
        <w:t>——有选举但没有选择（财阀支持的候选人无论左右都执行亲财阀政策），有言论自由但没有公共讨论的实质平等（媒体被财阀控制），有法治但没有司法独立（检察官体系受政治影响）。</w:t>
      </w:r>
    </w:p>
    <w:p w14:paraId="5CEB0134">
      <w:r>
        <w:t>崔长耄在首尔大学接受政治学训练，后赴美留学，在芝加哥大学和哥伦比亚大学接触了比较政治学和民主化理论。亨廷顿的</w:t>
      </w:r>
      <w:r>
        <w:rPr>
          <w:rFonts w:hint="eastAsia"/>
          <w:lang w:eastAsia="zh-CN"/>
        </w:rPr>
        <w:t>“</w:t>
      </w:r>
      <w:r>
        <w:t>第三次波</w:t>
      </w:r>
      <w:r>
        <w:rPr>
          <w:rFonts w:hint="eastAsia"/>
          <w:lang w:eastAsia="zh-CN"/>
        </w:rPr>
        <w:t>”</w:t>
      </w:r>
      <w:r>
        <w:t>民主化理论将韩国归类为成功转型的案例，但崔长耄认为这一归类掩盖了韩国民主化的内在缺陷——亨廷顿的标准是</w:t>
      </w:r>
      <w:r>
        <w:rPr>
          <w:rFonts w:hint="eastAsia"/>
          <w:lang w:eastAsia="zh-CN"/>
        </w:rPr>
        <w:t>“</w:t>
      </w:r>
      <w:r>
        <w:t>制度的</w:t>
      </w:r>
      <w:r>
        <w:rPr>
          <w:rFonts w:hint="eastAsia"/>
          <w:lang w:eastAsia="zh-CN"/>
        </w:rPr>
        <w:t>”</w:t>
      </w:r>
      <w:r>
        <w:t>（是否有竞争性选举和权力交替），崔长耄的标准是</w:t>
      </w:r>
      <w:r>
        <w:rPr>
          <w:rFonts w:hint="eastAsia"/>
          <w:lang w:eastAsia="zh-CN"/>
        </w:rPr>
        <w:t>“</w:t>
      </w:r>
      <w:r>
        <w:t>实质的</w:t>
      </w:r>
      <w:r>
        <w:rPr>
          <w:rFonts w:hint="eastAsia"/>
          <w:lang w:eastAsia="zh-CN"/>
        </w:rPr>
        <w:t>”</w:t>
      </w:r>
      <w:r>
        <w:t>（民主制度是否产生了民主的社会后果）。</w:t>
      </w:r>
    </w:p>
    <w:p w14:paraId="4158AFF9">
      <w:pPr>
        <w:pStyle w:val="166"/>
      </w:pPr>
      <w:r>
        <w:t>▎核心理论贡献</w:t>
      </w:r>
    </w:p>
    <w:p w14:paraId="35CEDD78">
      <w:r>
        <w:rPr>
          <w:b/>
        </w:rPr>
        <w:t>1990s–2000s：韩国民主的条件。</w:t>
      </w:r>
      <w:r>
        <w:t xml:space="preserve"> 崔长耄在《韩国民主的条件》（韩文版2002，英文版2005）中系统分析了韩国民主化的制度遗产和结构约束。核心论题是：韩国民主的</w:t>
      </w:r>
      <w:r>
        <w:rPr>
          <w:rFonts w:hint="eastAsia"/>
          <w:lang w:eastAsia="zh-CN"/>
        </w:rPr>
        <w:t>“</w:t>
      </w:r>
      <w:r>
        <w:t>条件</w:t>
      </w:r>
      <w:r>
        <w:rPr>
          <w:rFonts w:hint="eastAsia"/>
          <w:lang w:eastAsia="zh-CN"/>
        </w:rPr>
        <w:t>”</w:t>
      </w:r>
      <w:r>
        <w:t>不是民主化运动创造的，而是威权体制留下的——民主化改变了政权的形式，但没有改变权力的结构。</w:t>
      </w:r>
    </w:p>
    <w:p w14:paraId="54D8419D">
      <w:r>
        <w:t>崔长耄的分析框架区分了</w:t>
      </w:r>
      <w:r>
        <w:rPr>
          <w:rFonts w:hint="eastAsia"/>
          <w:lang w:eastAsia="zh-CN"/>
        </w:rPr>
        <w:t>“</w:t>
      </w:r>
      <w:r>
        <w:t>民主化</w:t>
      </w:r>
      <w:r>
        <w:rPr>
          <w:rFonts w:hint="eastAsia"/>
          <w:lang w:eastAsia="zh-CN"/>
        </w:rPr>
        <w:t>”</w:t>
      </w:r>
      <w:r>
        <w:t>（democratization，从威权向民主的制度转型）和</w:t>
      </w:r>
      <w:r>
        <w:rPr>
          <w:rFonts w:hint="eastAsia"/>
          <w:lang w:eastAsia="zh-CN"/>
        </w:rPr>
        <w:t>“</w:t>
      </w:r>
      <w:r>
        <w:t>民主巩固</w:t>
      </w:r>
      <w:r>
        <w:rPr>
          <w:rFonts w:hint="eastAsia"/>
          <w:lang w:eastAsia="zh-CN"/>
        </w:rPr>
        <w:t>”</w:t>
      </w:r>
      <w:r>
        <w:t>（democratic consolidation，民主制度获得深度合法性和运作效能的过程）。韩国在1987年完成了</w:t>
      </w:r>
      <w:r>
        <w:rPr>
          <w:rFonts w:hint="eastAsia"/>
          <w:lang w:eastAsia="zh-CN"/>
        </w:rPr>
        <w:t>“</w:t>
      </w:r>
      <w:r>
        <w:t>民主化</w:t>
      </w:r>
      <w:r>
        <w:rPr>
          <w:rFonts w:hint="eastAsia"/>
          <w:lang w:eastAsia="zh-CN"/>
        </w:rPr>
        <w:t>”</w:t>
      </w:r>
      <w:r>
        <w:t>，但</w:t>
      </w:r>
      <w:r>
        <w:rPr>
          <w:rFonts w:hint="eastAsia"/>
          <w:lang w:eastAsia="zh-CN"/>
        </w:rPr>
        <w:t>“</w:t>
      </w:r>
      <w:r>
        <w:t>民主巩固</w:t>
      </w:r>
      <w:r>
        <w:rPr>
          <w:rFonts w:hint="eastAsia"/>
          <w:lang w:eastAsia="zh-CN"/>
        </w:rPr>
        <w:t>”</w:t>
      </w:r>
      <w:r>
        <w:t>面临三重结构性障碍：</w:t>
      </w:r>
    </w:p>
    <w:p w14:paraId="075F81F4">
      <w:r>
        <w:t>第一重障碍是</w:t>
      </w:r>
      <w:r>
        <w:rPr>
          <w:rFonts w:hint="eastAsia"/>
          <w:lang w:eastAsia="zh-CN"/>
        </w:rPr>
        <w:t>“</w:t>
      </w:r>
      <w:r>
        <w:t>发展国家的遗产</w:t>
      </w:r>
      <w:r>
        <w:rPr>
          <w:rFonts w:hint="eastAsia"/>
          <w:lang w:eastAsia="zh-CN"/>
        </w:rPr>
        <w:t>”</w:t>
      </w:r>
      <w:r>
        <w:t>。朴正熙时期建立的</w:t>
      </w:r>
      <w:r>
        <w:rPr>
          <w:rFonts w:hint="eastAsia"/>
          <w:lang w:eastAsia="zh-CN"/>
        </w:rPr>
        <w:t>“</w:t>
      </w:r>
      <w:r>
        <w:t>发展国家</w:t>
      </w:r>
      <w:r>
        <w:rPr>
          <w:rFonts w:hint="eastAsia"/>
          <w:lang w:eastAsia="zh-CN"/>
        </w:rPr>
        <w:t>”</w:t>
      </w:r>
      <w:r>
        <w:t>体制（国家主导经济发展、财阀作为国家政策的执行工具、金融体系受政府控制）在民主化后未被根本改革。财阀在民主化过程中与政治精英建立了新的联盟——通过政治献金和媒体控制影响选举结果，使民主选举成为财阀利益的合法化机制。崔长耄将这种结构命名为</w:t>
      </w:r>
      <w:r>
        <w:rPr>
          <w:rFonts w:hint="eastAsia"/>
          <w:lang w:eastAsia="zh-CN"/>
        </w:rPr>
        <w:t>“</w:t>
      </w:r>
      <w:r>
        <w:t>财阀民主</w:t>
      </w:r>
      <w:r>
        <w:rPr>
          <w:rFonts w:hint="eastAsia"/>
          <w:lang w:eastAsia="zh-CN"/>
        </w:rPr>
        <w:t>”</w:t>
      </w:r>
      <w:r>
        <w:t>——民主的形式为财阀的经济支配提供了政治合法性。</w:t>
      </w:r>
    </w:p>
    <w:p w14:paraId="3A7C7837">
      <w:r>
        <w:t>第二重障碍是</w:t>
      </w:r>
      <w:r>
        <w:rPr>
          <w:rFonts w:hint="eastAsia"/>
          <w:lang w:eastAsia="zh-CN"/>
        </w:rPr>
        <w:t>“</w:t>
      </w:r>
      <w:r>
        <w:t>国家主义的政治文化</w:t>
      </w:r>
      <w:r>
        <w:rPr>
          <w:rFonts w:hint="eastAsia"/>
          <w:lang w:eastAsia="zh-CN"/>
        </w:rPr>
        <w:t>”</w:t>
      </w:r>
      <w:r>
        <w:t>。韩国的官僚体系在威权时期发展出强大的自主性——技术官僚以</w:t>
      </w:r>
      <w:r>
        <w:rPr>
          <w:rFonts w:hint="eastAsia"/>
          <w:lang w:eastAsia="zh-CN"/>
        </w:rPr>
        <w:t>“</w:t>
      </w:r>
      <w:r>
        <w:t>国家利益</w:t>
      </w:r>
      <w:r>
        <w:rPr>
          <w:rFonts w:hint="eastAsia"/>
          <w:lang w:eastAsia="zh-CN"/>
        </w:rPr>
        <w:t>”</w:t>
      </w:r>
      <w:r>
        <w:t>为由排除社会参与，这种自主性在民主化后转化为</w:t>
      </w:r>
      <w:r>
        <w:rPr>
          <w:rFonts w:hint="eastAsia"/>
          <w:lang w:eastAsia="zh-CN"/>
        </w:rPr>
        <w:t>“</w:t>
      </w:r>
      <w:r>
        <w:t>对民主的不信任</w:t>
      </w:r>
      <w:r>
        <w:rPr>
          <w:rFonts w:hint="eastAsia"/>
          <w:lang w:eastAsia="zh-CN"/>
        </w:rPr>
        <w:t>”</w:t>
      </w:r>
      <w:r>
        <w:t>——官僚体系认为民主决策低效、民粹，应当由专家治理取代。崔长耄指出，这种</w:t>
      </w:r>
      <w:r>
        <w:rPr>
          <w:rFonts w:hint="eastAsia"/>
          <w:lang w:eastAsia="zh-CN"/>
        </w:rPr>
        <w:t>“</w:t>
      </w:r>
      <w:r>
        <w:t>专家治国</w:t>
      </w:r>
      <w:r>
        <w:rPr>
          <w:rFonts w:hint="eastAsia"/>
          <w:lang w:eastAsia="zh-CN"/>
        </w:rPr>
        <w:t>”</w:t>
      </w:r>
      <w:r>
        <w:t>的意识形态是威权体制的遗产在民主化后的变形。</w:t>
      </w:r>
    </w:p>
    <w:p w14:paraId="47078641">
      <w:r>
        <w:t>第三重障碍是</w:t>
      </w:r>
      <w:r>
        <w:rPr>
          <w:rFonts w:hint="eastAsia"/>
          <w:lang w:eastAsia="zh-CN"/>
        </w:rPr>
        <w:t>“</w:t>
      </w:r>
      <w:r>
        <w:t>分裂的社会</w:t>
      </w:r>
      <w:r>
        <w:rPr>
          <w:rFonts w:hint="eastAsia"/>
          <w:lang w:eastAsia="zh-CN"/>
        </w:rPr>
        <w:t>”</w:t>
      </w:r>
      <w:r>
        <w:t>。韩国社会的分裂不仅是政治性的（保守vs进步），而且是地域性的（岭南vs湖南）、世代性的（民主化世代vs战后世代）和阶层性的（财阀雇员vs非正规职）。这些分裂在威权时期被压制，民主化后被释放——民主化使社会分歧获得了政治表达的空间，但也使政治竞争沿社会分裂线固化，阻碍了共识的形成。</w:t>
      </w:r>
    </w:p>
    <w:p w14:paraId="5D6546AB">
      <w:r>
        <w:rPr>
          <w:b/>
        </w:rPr>
        <w:t>2010s：韩国政治社会学的扩展。</w:t>
      </w:r>
      <w:r>
        <w:t xml:space="preserve"> 崔长耄在2010年代将分析扩展到韩国民主的</w:t>
      </w:r>
      <w:r>
        <w:rPr>
          <w:rFonts w:hint="eastAsia"/>
          <w:lang w:eastAsia="zh-CN"/>
        </w:rPr>
        <w:t>“</w:t>
      </w:r>
      <w:r>
        <w:t>质量</w:t>
      </w:r>
      <w:r>
        <w:rPr>
          <w:rFonts w:hint="eastAsia"/>
          <w:lang w:eastAsia="zh-CN"/>
        </w:rPr>
        <w:t>”</w:t>
      </w:r>
      <w:r>
        <w:t>问题——不是民主</w:t>
      </w:r>
      <w:r>
        <w:rPr>
          <w:rFonts w:hint="eastAsia"/>
          <w:lang w:eastAsia="zh-CN"/>
        </w:rPr>
        <w:t>“</w:t>
      </w:r>
      <w:r>
        <w:t>是否</w:t>
      </w:r>
      <w:r>
        <w:rPr>
          <w:rFonts w:hint="eastAsia"/>
          <w:lang w:eastAsia="zh-CN"/>
        </w:rPr>
        <w:t>”</w:t>
      </w:r>
      <w:r>
        <w:t>存在，而是民主</w:t>
      </w:r>
      <w:r>
        <w:rPr>
          <w:rFonts w:hint="eastAsia"/>
          <w:lang w:eastAsia="zh-CN"/>
        </w:rPr>
        <w:t>“</w:t>
      </w:r>
      <w:r>
        <w:t>多好</w:t>
      </w:r>
      <w:r>
        <w:rPr>
          <w:rFonts w:hint="eastAsia"/>
          <w:lang w:eastAsia="zh-CN"/>
        </w:rPr>
        <w:t>”</w:t>
      </w:r>
      <w:r>
        <w:t>。他在比较框架中将韩国民主与西班牙、巴西、波兰等</w:t>
      </w:r>
      <w:r>
        <w:rPr>
          <w:rFonts w:hint="eastAsia"/>
          <w:lang w:eastAsia="zh-CN"/>
        </w:rPr>
        <w:t>“</w:t>
      </w:r>
      <w:r>
        <w:t>第三波</w:t>
      </w:r>
      <w:r>
        <w:rPr>
          <w:rFonts w:hint="eastAsia"/>
          <w:lang w:eastAsia="zh-CN"/>
        </w:rPr>
        <w:t>”</w:t>
      </w:r>
      <w:r>
        <w:t>民主化国家比较，指出韩国民主的特殊性在于：它同时面对</w:t>
      </w:r>
      <w:r>
        <w:rPr>
          <w:rFonts w:hint="eastAsia"/>
          <w:lang w:eastAsia="zh-CN"/>
        </w:rPr>
        <w:t>“</w:t>
      </w:r>
      <w:r>
        <w:t>民主巩固</w:t>
      </w:r>
      <w:r>
        <w:rPr>
          <w:rFonts w:hint="eastAsia"/>
          <w:lang w:eastAsia="zh-CN"/>
        </w:rPr>
        <w:t>”</w:t>
      </w:r>
      <w:r>
        <w:t>和</w:t>
      </w:r>
      <w:r>
        <w:rPr>
          <w:rFonts w:hint="eastAsia"/>
          <w:lang w:eastAsia="zh-CN"/>
        </w:rPr>
        <w:t>“</w:t>
      </w:r>
      <w:r>
        <w:t>福利国家建设</w:t>
      </w:r>
      <w:r>
        <w:rPr>
          <w:rFonts w:hint="eastAsia"/>
          <w:lang w:eastAsia="zh-CN"/>
        </w:rPr>
        <w:t>”</w:t>
      </w:r>
      <w:r>
        <w:t>的双重任务——欧洲的民主化与福利国家建设是先后完成的（先民主化，再福利国家），韩国则必须在民主尚未巩固时就开始建设福利国家。这一双重任务的压力使韩国民主的运作负荷远高于先发民主国家。</w:t>
      </w:r>
    </w:p>
    <w:p w14:paraId="0EE99544">
      <w:pPr>
        <w:pStyle w:val="166"/>
      </w:pPr>
      <w:r>
        <w:t>▎学术对话与论战</w:t>
      </w:r>
    </w:p>
    <w:p w14:paraId="11D0A526">
      <w:r>
        <w:t>与韩相震的关系：韩相震的</w:t>
      </w:r>
      <w:r>
        <w:rPr>
          <w:rFonts w:hint="eastAsia"/>
          <w:lang w:eastAsia="zh-CN"/>
        </w:rPr>
        <w:t>“</w:t>
      </w:r>
      <w:r>
        <w:t>中民理论</w:t>
      </w:r>
      <w:r>
        <w:rPr>
          <w:rFonts w:hint="eastAsia"/>
          <w:lang w:eastAsia="zh-CN"/>
        </w:rPr>
        <w:t>”</w:t>
      </w:r>
      <w:r>
        <w:t>聚焦于市民社会在民主化中的能动作用，崔长耄的政治社会学则更关注国家结构和制度遗产对民主运作的约束。两人的分析互补而非矛盾——韩相震描述了</w:t>
      </w:r>
      <w:r>
        <w:rPr>
          <w:rFonts w:hint="eastAsia"/>
          <w:lang w:eastAsia="zh-CN"/>
        </w:rPr>
        <w:t>“</w:t>
      </w:r>
      <w:r>
        <w:t>中民</w:t>
      </w:r>
      <w:r>
        <w:rPr>
          <w:rFonts w:hint="eastAsia"/>
          <w:lang w:eastAsia="zh-CN"/>
        </w:rPr>
        <w:t>”</w:t>
      </w:r>
      <w:r>
        <w:t>如何推动民主化，崔长耄描述了民主化后的制度结构如何限制了</w:t>
      </w:r>
      <w:r>
        <w:rPr>
          <w:rFonts w:hint="eastAsia"/>
          <w:lang w:eastAsia="zh-CN"/>
        </w:rPr>
        <w:t>“</w:t>
      </w:r>
      <w:r>
        <w:t>中民</w:t>
      </w:r>
      <w:r>
        <w:rPr>
          <w:rFonts w:hint="eastAsia"/>
          <w:lang w:eastAsia="zh-CN"/>
        </w:rPr>
        <w:t>”</w:t>
      </w:r>
      <w:r>
        <w:t>的实践效能。但两人在规范性立场上有差异：韩相震对韩国民主的前景持较为乐观的态度（</w:t>
      </w:r>
      <w:r>
        <w:rPr>
          <w:rFonts w:hint="eastAsia"/>
          <w:lang w:eastAsia="zh-CN"/>
        </w:rPr>
        <w:t>“</w:t>
      </w:r>
      <w:r>
        <w:t>中民</w:t>
      </w:r>
      <w:r>
        <w:rPr>
          <w:rFonts w:hint="eastAsia"/>
          <w:lang w:eastAsia="zh-CN"/>
        </w:rPr>
        <w:t>”</w:t>
      </w:r>
      <w:r>
        <w:t>的持续壮大将推动民主深化），崔长耄则更为审慎（制度约束不因</w:t>
      </w:r>
      <w:r>
        <w:rPr>
          <w:rFonts w:hint="eastAsia"/>
          <w:lang w:eastAsia="zh-CN"/>
        </w:rPr>
        <w:t>“</w:t>
      </w:r>
      <w:r>
        <w:t>中民</w:t>
      </w:r>
      <w:r>
        <w:rPr>
          <w:rFonts w:hint="eastAsia"/>
          <w:lang w:eastAsia="zh-CN"/>
        </w:rPr>
        <w:t>”</w:t>
      </w:r>
      <w:r>
        <w:t>壮大而自动消解）。</w:t>
      </w:r>
    </w:p>
    <w:p w14:paraId="783A3703">
      <w:r>
        <w:t>与亨廷顿</w:t>
      </w:r>
      <w:r>
        <w:rPr>
          <w:rFonts w:hint="eastAsia"/>
          <w:lang w:eastAsia="zh-CN"/>
        </w:rPr>
        <w:t>“</w:t>
      </w:r>
      <w:r>
        <w:t>第三波</w:t>
      </w:r>
      <w:r>
        <w:rPr>
          <w:rFonts w:hint="eastAsia"/>
          <w:lang w:eastAsia="zh-CN"/>
        </w:rPr>
        <w:t>”</w:t>
      </w:r>
      <w:r>
        <w:t>框架的对话：亨廷顿将韩国归类为民主化成功案例，崔长耄认为这一归类基于过窄的民主定义。崔长耄提出了</w:t>
      </w:r>
      <w:r>
        <w:rPr>
          <w:rFonts w:hint="eastAsia"/>
          <w:lang w:eastAsia="zh-CN"/>
        </w:rPr>
        <w:t>“</w:t>
      </w:r>
      <w:r>
        <w:t>民主的深度</w:t>
      </w:r>
      <w:r>
        <w:rPr>
          <w:rFonts w:hint="eastAsia"/>
          <w:lang w:eastAsia="zh-CN"/>
        </w:rPr>
        <w:t>”</w:t>
      </w:r>
      <w:r>
        <w:t>概念——民主不仅需要竞争性选举（亨廷顿的最低标准），还需要公民的有效参与、权力的实质制衡和社会的实质平等。以</w:t>
      </w:r>
      <w:r>
        <w:rPr>
          <w:rFonts w:hint="eastAsia"/>
          <w:lang w:eastAsia="zh-CN"/>
        </w:rPr>
        <w:t>“</w:t>
      </w:r>
      <w:r>
        <w:t>民主的深度</w:t>
      </w:r>
      <w:r>
        <w:rPr>
          <w:rFonts w:hint="eastAsia"/>
          <w:lang w:eastAsia="zh-CN"/>
        </w:rPr>
        <w:t>”</w:t>
      </w:r>
      <w:r>
        <w:t>衡量，韩国的民主是不完整的——选举民主存在但参与民主薄弱，宪政民主存在但社会民主不足。</w:t>
      </w:r>
    </w:p>
    <w:p w14:paraId="27EE37DB">
      <w:r>
        <w:t>与比较政治学</w:t>
      </w:r>
      <w:r>
        <w:rPr>
          <w:rFonts w:hint="eastAsia"/>
          <w:lang w:eastAsia="zh-CN"/>
        </w:rPr>
        <w:t>“</w:t>
      </w:r>
      <w:r>
        <w:t>民主倒退</w:t>
      </w:r>
      <w:r>
        <w:rPr>
          <w:rFonts w:hint="eastAsia"/>
          <w:lang w:eastAsia="zh-CN"/>
        </w:rPr>
        <w:t>”</w:t>
      </w:r>
      <w:r>
        <w:t>论的对话：2010年代后，全球范围内出现</w:t>
      </w:r>
      <w:r>
        <w:rPr>
          <w:rFonts w:hint="eastAsia"/>
          <w:lang w:eastAsia="zh-CN"/>
        </w:rPr>
        <w:t>“</w:t>
      </w:r>
      <w:r>
        <w:t>民主倒退</w:t>
      </w:r>
      <w:r>
        <w:rPr>
          <w:rFonts w:hint="eastAsia"/>
          <w:lang w:eastAsia="zh-CN"/>
        </w:rPr>
        <w:t>”</w:t>
      </w:r>
      <w:r>
        <w:t>趋势（匈牙利、土耳其、菲律宾等），崔长耄将韩国置于这一比较框架中——韩国是否也在经历民主倒退？他的判断是：韩国的民主尚未倒退但处于</w:t>
      </w:r>
      <w:r>
        <w:rPr>
          <w:rFonts w:hint="eastAsia"/>
          <w:lang w:eastAsia="zh-CN"/>
        </w:rPr>
        <w:t>“</w:t>
      </w:r>
      <w:r>
        <w:t>民主疲劳</w:t>
      </w:r>
      <w:r>
        <w:rPr>
          <w:rFonts w:hint="eastAsia"/>
          <w:lang w:eastAsia="zh-CN"/>
        </w:rPr>
        <w:t>”</w:t>
      </w:r>
      <w:r>
        <w:t>状态——公民对民主制度的信任度持续下降，但尚未出现制度性的民主倒退。这一</w:t>
      </w:r>
      <w:r>
        <w:rPr>
          <w:rFonts w:hint="eastAsia"/>
          <w:lang w:eastAsia="zh-CN"/>
        </w:rPr>
        <w:t>“</w:t>
      </w:r>
      <w:r>
        <w:t>疲劳</w:t>
      </w:r>
      <w:r>
        <w:rPr>
          <w:rFonts w:hint="eastAsia"/>
          <w:lang w:eastAsia="zh-CN"/>
        </w:rPr>
        <w:t>”</w:t>
      </w:r>
      <w:r>
        <w:t>的根源不是民主制度的失败，而是民主制度未能有效回应社会不平等——财阀支配、非正规职扩大、住房不平等在民主化后反而加剧。</w:t>
      </w:r>
    </w:p>
    <w:p w14:paraId="43F7CFA8">
      <w:pPr>
        <w:pStyle w:val="166"/>
      </w:pPr>
      <w:r>
        <w:t>▎制度化实践与学术场域位置</w:t>
      </w:r>
    </w:p>
    <w:p w14:paraId="76C7BC5A">
      <w:r>
        <w:t>崔长耄在首尔大学政治学系任教授，是韩国政治社会学的制度核心之一。他在首尔大学培养了韩国比较政治学和民主化研究的新一代学者。崔长耄同时参与韩国公共政策的讨论——他关于财阀改革、福利国家建设和政治制度改革的建议在韩国进步阵营中具有影响力，但他在学术与政策之间保持了方法论的距离——政治社会学的任务是诊断制度约束，而非开列政策处方。</w:t>
      </w:r>
    </w:p>
    <w:p w14:paraId="539A7B71">
      <w:pPr>
        <w:pStyle w:val="166"/>
      </w:pPr>
      <w:r>
        <w:t>▎学术影响与接受</w:t>
      </w:r>
    </w:p>
    <w:p w14:paraId="0FF7D2E5">
      <w:r>
        <w:t>崔长耄的《韩国民主的条件》是韩国政治社会学的里程碑式著作，在韩国国内的政治学和社会学领域被广泛引用。在英语学术界，该书被纳入比较民主化研究的参考文献——它与奥唐奈和施密特的</w:t>
      </w:r>
      <w:r>
        <w:rPr>
          <w:rFonts w:hint="eastAsia"/>
          <w:lang w:eastAsia="zh-CN"/>
        </w:rPr>
        <w:t>“</w:t>
      </w:r>
      <w:r>
        <w:t>转型</w:t>
      </w:r>
      <w:r>
        <w:rPr>
          <w:rFonts w:hint="eastAsia"/>
          <w:lang w:eastAsia="zh-CN"/>
        </w:rPr>
        <w:t>”</w:t>
      </w:r>
      <w:r>
        <w:t>理论、莱法特的</w:t>
      </w:r>
      <w:r>
        <w:rPr>
          <w:rFonts w:hint="eastAsia"/>
          <w:lang w:eastAsia="zh-CN"/>
        </w:rPr>
        <w:t>“</w:t>
      </w:r>
      <w:r>
        <w:t>协商民主</w:t>
      </w:r>
      <w:r>
        <w:rPr>
          <w:rFonts w:hint="eastAsia"/>
          <w:lang w:eastAsia="zh-CN"/>
        </w:rPr>
        <w:t>”</w:t>
      </w:r>
      <w:r>
        <w:t>理论并列，为理解韩国民主化提供了基于韩国经验的本土分析框架。</w:t>
      </w:r>
    </w:p>
    <w:p w14:paraId="3BD67762">
      <w:r>
        <w:t>在韩国公共话语中，崔长耄的</w:t>
      </w:r>
      <w:r>
        <w:rPr>
          <w:rFonts w:hint="eastAsia"/>
          <w:lang w:eastAsia="zh-CN"/>
        </w:rPr>
        <w:t>“</w:t>
      </w:r>
      <w:r>
        <w:t>不完整民主</w:t>
      </w:r>
      <w:r>
        <w:rPr>
          <w:rFonts w:hint="eastAsia"/>
          <w:lang w:eastAsia="zh-CN"/>
        </w:rPr>
        <w:t>”</w:t>
      </w:r>
      <w:r>
        <w:t>论题在2016</w:t>
      </w:r>
      <w:r>
        <w:rPr>
          <w:rFonts w:hint="eastAsia"/>
          <w:lang w:eastAsia="zh-CN"/>
        </w:rPr>
        <w:t>—</w:t>
      </w:r>
      <w:r>
        <w:t>2017年烛光革命（朴槿惠弹劾）中获得了新的印证——数百万公民的街头抗议表明韩国民主的</w:t>
      </w:r>
      <w:r>
        <w:rPr>
          <w:rFonts w:hint="eastAsia"/>
          <w:lang w:eastAsia="zh-CN"/>
        </w:rPr>
        <w:t>“</w:t>
      </w:r>
      <w:r>
        <w:t>参与</w:t>
      </w:r>
      <w:r>
        <w:rPr>
          <w:rFonts w:hint="eastAsia"/>
          <w:lang w:eastAsia="zh-CN"/>
        </w:rPr>
        <w:t>”</w:t>
      </w:r>
      <w:r>
        <w:t>维度在危机时刻可以激活，但朴槿惠丑闻本身（财阀与总统的勾结）也证实了崔长耄对</w:t>
      </w:r>
      <w:r>
        <w:rPr>
          <w:rFonts w:hint="eastAsia"/>
          <w:lang w:eastAsia="zh-CN"/>
        </w:rPr>
        <w:t>“</w:t>
      </w:r>
      <w:r>
        <w:t>财阀民主</w:t>
      </w:r>
      <w:r>
        <w:rPr>
          <w:rFonts w:hint="eastAsia"/>
          <w:lang w:eastAsia="zh-CN"/>
        </w:rPr>
        <w:t>”</w:t>
      </w:r>
      <w:r>
        <w:t>的诊断。烛光革命后韩国民主的走向——是深化还是再次回退——是崔长耄政治社会学的持续论题。</w:t>
      </w:r>
    </w:p>
    <w:p w14:paraId="759BDB8F">
      <w:pPr>
        <w:pStyle w:val="166"/>
      </w:pPr>
      <w:r>
        <w:t>▎β映射</w:t>
      </w:r>
    </w:p>
    <w:p w14:paraId="4799AB45">
      <w:pPr>
        <w:pStyle w:val="165"/>
      </w:pPr>
      <w:r>
        <w:t>borne_concepts: [C_韩国民主的条件</w:t>
      </w:r>
      <w:r>
        <w:rPr>
          <w:rFonts w:hint="eastAsia"/>
          <w:lang w:eastAsia="zh-CN"/>
        </w:rPr>
        <w:t>，</w:t>
      </w:r>
      <w:r>
        <w:t xml:space="preserve"> C_不完整民主</w:t>
      </w:r>
      <w:r>
        <w:rPr>
          <w:rFonts w:hint="eastAsia"/>
          <w:lang w:eastAsia="zh-CN"/>
        </w:rPr>
        <w:t>，</w:t>
      </w:r>
      <w:r>
        <w:t xml:space="preserve"> C_民主化与民主巩固</w:t>
      </w:r>
      <w:r>
        <w:rPr>
          <w:rFonts w:hint="eastAsia"/>
          <w:lang w:eastAsia="zh-CN"/>
        </w:rPr>
        <w:t>，</w:t>
      </w:r>
      <w:r>
        <w:t xml:space="preserve"> C_财阀民主</w:t>
      </w:r>
      <w:r>
        <w:rPr>
          <w:rFonts w:hint="eastAsia"/>
          <w:lang w:eastAsia="zh-CN"/>
        </w:rPr>
        <w:t>，</w:t>
      </w:r>
      <w:r>
        <w:t xml:space="preserve"> C_民主的深度]</w:t>
      </w:r>
    </w:p>
    <w:p w14:paraId="2C026666">
      <w:pPr>
        <w:pStyle w:val="165"/>
      </w:pPr>
      <w:r>
        <w:t>contested_concepts: [C_民主形式与民主实质</w:t>
      </w:r>
      <w:r>
        <w:rPr>
          <w:rFonts w:hint="eastAsia"/>
          <w:lang w:eastAsia="zh-CN"/>
        </w:rPr>
        <w:t>，</w:t>
      </w:r>
      <w:r>
        <w:t xml:space="preserve"> C_民主化与福利国家</w:t>
      </w:r>
      <w:r>
        <w:rPr>
          <w:rFonts w:hint="eastAsia"/>
          <w:lang w:eastAsia="zh-CN"/>
        </w:rPr>
        <w:t>，</w:t>
      </w:r>
      <w:r>
        <w:t xml:space="preserve"> C_制度遗产与民主质量]</w:t>
      </w:r>
    </w:p>
    <w:p w14:paraId="0B669D5D">
      <w:pPr>
        <w:pStyle w:val="165"/>
      </w:pPr>
      <w:r>
        <w:t>school: S037</w:t>
      </w:r>
      <w:r>
        <w:rPr>
          <w:rFonts w:hint="eastAsia"/>
          <w:lang w:eastAsia="zh-CN"/>
        </w:rPr>
        <w:t>（</w:t>
      </w:r>
      <w:r>
        <w:t>韩国政治社会学</w:t>
      </w:r>
      <w:r>
        <w:rPr>
          <w:rFonts w:hint="eastAsia"/>
          <w:lang w:eastAsia="zh-CN"/>
        </w:rPr>
        <w:t>）</w:t>
      </w:r>
    </w:p>
    <w:p w14:paraId="22465386">
      <w:pPr>
        <w:pStyle w:val="165"/>
      </w:pPr>
      <w:r>
        <w:t>cross_schools: [S036]</w:t>
      </w:r>
    </w:p>
    <w:p w14:paraId="338AEAFC">
      <w:pPr>
        <w:pStyle w:val="165"/>
      </w:pPr>
      <w:r>
        <w:t>macro_period: T4</w:t>
      </w:r>
    </w:p>
    <w:p w14:paraId="6480E867">
      <w:pPr>
        <w:pStyle w:val="7"/>
      </w:pPr>
      <w:r>
        <w:t>【P199】申基旭 Shin Gi-Wook（— ）</w:t>
      </w:r>
    </w:p>
    <w:p w14:paraId="75C5C641">
      <w:pPr>
        <w:pStyle w:val="166"/>
      </w:pPr>
      <w:r>
        <w:t>▎学术问题与思想起源</w:t>
      </w:r>
    </w:p>
    <w:p w14:paraId="0CF31E23">
      <w:r>
        <w:t>申基旭的学术问题意识生成于韩国跨国移民与民族认同的交叉地带。1990年代后，韩国从一个</w:t>
      </w:r>
      <w:r>
        <w:rPr>
          <w:rFonts w:hint="eastAsia"/>
          <w:lang w:eastAsia="zh-CN"/>
        </w:rPr>
        <w:t>“</w:t>
      </w:r>
      <w:r>
        <w:t>民族同质性</w:t>
      </w:r>
      <w:r>
        <w:rPr>
          <w:rFonts w:hint="eastAsia"/>
          <w:lang w:eastAsia="zh-CN"/>
        </w:rPr>
        <w:t>”</w:t>
      </w:r>
      <w:r>
        <w:t>极强的社会转变为具有显著跨国性的社会——在美韩人超过200万、在日韩人约60万、在韩外国居民超过250万——这种跨国性挑战了韩国</w:t>
      </w:r>
      <w:r>
        <w:rPr>
          <w:rFonts w:hint="eastAsia"/>
          <w:lang w:eastAsia="zh-CN"/>
        </w:rPr>
        <w:t>“</w:t>
      </w:r>
      <w:r>
        <w:t>单一民族</w:t>
      </w:r>
      <w:r>
        <w:rPr>
          <w:rFonts w:hint="eastAsia"/>
          <w:lang w:eastAsia="zh-CN"/>
        </w:rPr>
        <w:t>”</w:t>
      </w:r>
      <w:r>
        <w:t>叙事的自我理解。申基旭的核心问题是：韩国的民族认同如何在跨国条件下被重构？跨国实践如何改变了</w:t>
      </w:r>
      <w:r>
        <w:rPr>
          <w:rFonts w:hint="eastAsia"/>
          <w:lang w:eastAsia="zh-CN"/>
        </w:rPr>
        <w:t>“</w:t>
      </w:r>
      <w:r>
        <w:t>韩国人</w:t>
      </w:r>
      <w:r>
        <w:rPr>
          <w:rFonts w:hint="eastAsia"/>
          <w:lang w:eastAsia="zh-CN"/>
        </w:rPr>
        <w:t>”</w:t>
      </w:r>
      <w:r>
        <w:t>的含义？</w:t>
      </w:r>
    </w:p>
    <w:p w14:paraId="1FF25482">
      <w:r>
        <w:t>申基旭在斯坦福大学接受社会学训练，师从比较社会学和民族主义研究者。他的方法论立场受到两条线索的影响：第一条是安德森的</w:t>
      </w:r>
      <w:r>
        <w:rPr>
          <w:rFonts w:hint="eastAsia"/>
          <w:lang w:eastAsia="zh-CN"/>
        </w:rPr>
        <w:t>“</w:t>
      </w:r>
      <w:r>
        <w:t>想象的共同体</w:t>
      </w:r>
      <w:r>
        <w:rPr>
          <w:rFonts w:hint="eastAsia"/>
          <w:lang w:eastAsia="zh-CN"/>
        </w:rPr>
        <w:t>”</w:t>
      </w:r>
      <w:r>
        <w:t>——民族是被建构的认同，而非客观的文化事实；第二条是跨国主义（transnationalism）研究——移民不是从来源国到目的国的单向流动，而是在两国之间持续的往复互动。申基旭将两者结合：韩国民族认同的建构不是只在韩国领土上发生的，而是通过跨国实践（移民、留学、贸易、媒体消费）在全球范围内被持续重构的。</w:t>
      </w:r>
    </w:p>
    <w:p w14:paraId="37CC7133">
      <w:r>
        <w:t>申基旭的研究同时涉及韩国的发展经验——韩国从1960年代的最贫困国家之一发展为2000年代的中等发达国家，这一</w:t>
      </w:r>
      <w:r>
        <w:rPr>
          <w:rFonts w:hint="eastAsia"/>
          <w:lang w:eastAsia="zh-CN"/>
        </w:rPr>
        <w:t>“</w:t>
      </w:r>
      <w:r>
        <w:t>汉江奇迹</w:t>
      </w:r>
      <w:r>
        <w:rPr>
          <w:rFonts w:hint="eastAsia"/>
          <w:lang w:eastAsia="zh-CN"/>
        </w:rPr>
        <w:t>”</w:t>
      </w:r>
      <w:r>
        <w:t>在发展社会学中被广泛研究。申基旭的切入点是发展进程中的民族认同建构——韩国的发展国家不仅推动了经济增长，而且通过</w:t>
      </w:r>
      <w:r>
        <w:rPr>
          <w:rFonts w:hint="eastAsia"/>
          <w:lang w:eastAsia="zh-CN"/>
        </w:rPr>
        <w:t>“</w:t>
      </w:r>
      <w:r>
        <w:t>民族振兴</w:t>
      </w:r>
      <w:r>
        <w:rPr>
          <w:rFonts w:hint="eastAsia"/>
          <w:lang w:eastAsia="zh-CN"/>
        </w:rPr>
        <w:t>”</w:t>
      </w:r>
      <w:r>
        <w:t>的话语建构了强烈的民族认同，这种认同在民主化后成为韩国社会的结构性力量。</w:t>
      </w:r>
    </w:p>
    <w:p w14:paraId="6D6B7EA6">
      <w:pPr>
        <w:pStyle w:val="166"/>
      </w:pPr>
      <w:r>
        <w:t>▎核心理论贡献</w:t>
      </w:r>
    </w:p>
    <w:p w14:paraId="553CD91A">
      <w:r>
        <w:rPr>
          <w:b/>
        </w:rPr>
        <w:t>2000s：民族主义的谱系学。</w:t>
      </w:r>
      <w:r>
        <w:t xml:space="preserve"> 申基旭在《民族主义的本质》（英文版2006）中对韩国民族主义进行了谱系学分析。核心论题是：韩国民族主义不是单一的传统，而是由三种不同逻辑的民族主义叠加而成的复合体——</w:t>
      </w:r>
      <w:r>
        <w:rPr>
          <w:rFonts w:hint="eastAsia"/>
          <w:lang w:eastAsia="zh-CN"/>
        </w:rPr>
        <w:t>“</w:t>
      </w:r>
      <w:r>
        <w:t>防御性民族主义</w:t>
      </w:r>
      <w:r>
        <w:rPr>
          <w:rFonts w:hint="eastAsia"/>
          <w:lang w:eastAsia="zh-CN"/>
        </w:rPr>
        <w:t>”</w:t>
      </w:r>
      <w:r>
        <w:t>（抵抗外敌的民族认同，源于殖民经验）、</w:t>
      </w:r>
      <w:r>
        <w:rPr>
          <w:rFonts w:hint="eastAsia"/>
          <w:lang w:eastAsia="zh-CN"/>
        </w:rPr>
        <w:t>“</w:t>
      </w:r>
      <w:r>
        <w:t>发展性民族主义</w:t>
      </w:r>
      <w:r>
        <w:rPr>
          <w:rFonts w:hint="eastAsia"/>
          <w:lang w:eastAsia="zh-CN"/>
        </w:rPr>
        <w:t>”</w:t>
      </w:r>
      <w:r>
        <w:t>（以民族振兴为目标的集体动员，源于发展国家时期）和</w:t>
      </w:r>
      <w:r>
        <w:rPr>
          <w:rFonts w:hint="eastAsia"/>
          <w:lang w:eastAsia="zh-CN"/>
        </w:rPr>
        <w:t>“</w:t>
      </w:r>
      <w:r>
        <w:t>竞争性民族主义</w:t>
      </w:r>
      <w:r>
        <w:rPr>
          <w:rFonts w:hint="eastAsia"/>
          <w:lang w:eastAsia="zh-CN"/>
        </w:rPr>
        <w:t>”</w:t>
      </w:r>
      <w:r>
        <w:t>（在国际比较中寻求优越感的地位追求，源于民主化后的全球化语境）。</w:t>
      </w:r>
    </w:p>
    <w:p w14:paraId="38ABD2F0">
      <w:r>
        <w:rPr>
          <w:rFonts w:hint="eastAsia"/>
          <w:lang w:eastAsia="zh-CN"/>
        </w:rPr>
        <w:t>“</w:t>
      </w:r>
      <w:r>
        <w:t>防御性民族主义</w:t>
      </w:r>
      <w:r>
        <w:rPr>
          <w:rFonts w:hint="eastAsia"/>
          <w:lang w:eastAsia="zh-CN"/>
        </w:rPr>
        <w:t>”</w:t>
      </w:r>
      <w:r>
        <w:t>的根源是日本的殖民统治（1910-1945）和美国的军事存在——韩国的民族认同首先是在</w:t>
      </w:r>
      <w:r>
        <w:rPr>
          <w:rFonts w:hint="eastAsia"/>
          <w:lang w:eastAsia="zh-CN"/>
        </w:rPr>
        <w:t>“</w:t>
      </w:r>
      <w:r>
        <w:t>抵抗外来支配</w:t>
      </w:r>
      <w:r>
        <w:rPr>
          <w:rFonts w:hint="eastAsia"/>
          <w:lang w:eastAsia="zh-CN"/>
        </w:rPr>
        <w:t>”</w:t>
      </w:r>
      <w:r>
        <w:t>的语境中形成的，这使得韩国民族主义具有强烈的受害者意识和反日情感。</w:t>
      </w:r>
      <w:r>
        <w:rPr>
          <w:rFonts w:hint="eastAsia"/>
          <w:lang w:eastAsia="zh-CN"/>
        </w:rPr>
        <w:t>“</w:t>
      </w:r>
      <w:r>
        <w:t>发展性民族主义</w:t>
      </w:r>
      <w:r>
        <w:rPr>
          <w:rFonts w:hint="eastAsia"/>
          <w:lang w:eastAsia="zh-CN"/>
        </w:rPr>
        <w:t>”</w:t>
      </w:r>
      <w:r>
        <w:t>是朴正熙政权将民族认同转化为经济发展动力的策略——</w:t>
      </w:r>
      <w:r>
        <w:rPr>
          <w:rFonts w:hint="eastAsia"/>
          <w:lang w:eastAsia="zh-CN"/>
        </w:rPr>
        <w:t>“</w:t>
      </w:r>
      <w:r>
        <w:t>民族中兴</w:t>
      </w:r>
      <w:r>
        <w:rPr>
          <w:rFonts w:hint="eastAsia"/>
          <w:lang w:eastAsia="zh-CN"/>
        </w:rPr>
        <w:t>”</w:t>
      </w:r>
      <w:r>
        <w:t>的口号将经济增长定义为民族复兴的条件，个人牺牲（低工资、长工时、限制工会）被框架为</w:t>
      </w:r>
      <w:r>
        <w:rPr>
          <w:rFonts w:hint="eastAsia"/>
          <w:lang w:eastAsia="zh-CN"/>
        </w:rPr>
        <w:t>“</w:t>
      </w:r>
      <w:r>
        <w:t>为民族做贡献</w:t>
      </w:r>
      <w:r>
        <w:rPr>
          <w:rFonts w:hint="eastAsia"/>
          <w:lang w:eastAsia="zh-CN"/>
        </w:rPr>
        <w:t>”</w:t>
      </w:r>
      <w:r>
        <w:t>。</w:t>
      </w:r>
      <w:r>
        <w:rPr>
          <w:rFonts w:hint="eastAsia"/>
          <w:lang w:eastAsia="zh-CN"/>
        </w:rPr>
        <w:t>“</w:t>
      </w:r>
      <w:r>
        <w:t>竞争性民族主义</w:t>
      </w:r>
      <w:r>
        <w:rPr>
          <w:rFonts w:hint="eastAsia"/>
          <w:lang w:eastAsia="zh-CN"/>
        </w:rPr>
        <w:t>”</w:t>
      </w:r>
      <w:r>
        <w:t>是民主化和全球化后的新形态——韩国在1990年代后积极参与国际竞争（举办奥运会和世界杯、推广韩流文化、追求</w:t>
      </w:r>
      <w:r>
        <w:rPr>
          <w:rFonts w:hint="eastAsia"/>
          <w:lang w:eastAsia="zh-CN"/>
        </w:rPr>
        <w:t>“</w:t>
      </w:r>
      <w:r>
        <w:t>全球一流大学</w:t>
      </w:r>
      <w:r>
        <w:rPr>
          <w:rFonts w:hint="eastAsia"/>
          <w:lang w:eastAsia="zh-CN"/>
        </w:rPr>
        <w:t>”</w:t>
      </w:r>
      <w:r>
        <w:t>），民族认同从</w:t>
      </w:r>
      <w:r>
        <w:rPr>
          <w:rFonts w:hint="eastAsia"/>
          <w:lang w:eastAsia="zh-CN"/>
        </w:rPr>
        <w:t>“</w:t>
      </w:r>
      <w:r>
        <w:t>抵抗</w:t>
      </w:r>
      <w:r>
        <w:rPr>
          <w:rFonts w:hint="eastAsia"/>
          <w:lang w:eastAsia="zh-CN"/>
        </w:rPr>
        <w:t>”</w:t>
      </w:r>
      <w:r>
        <w:t>和</w:t>
      </w:r>
      <w:r>
        <w:rPr>
          <w:rFonts w:hint="eastAsia"/>
          <w:lang w:eastAsia="zh-CN"/>
        </w:rPr>
        <w:t>“</w:t>
      </w:r>
      <w:r>
        <w:t>发展</w:t>
      </w:r>
      <w:r>
        <w:rPr>
          <w:rFonts w:hint="eastAsia"/>
          <w:lang w:eastAsia="zh-CN"/>
        </w:rPr>
        <w:t>”</w:t>
      </w:r>
      <w:r>
        <w:t>转向</w:t>
      </w:r>
      <w:r>
        <w:rPr>
          <w:rFonts w:hint="eastAsia"/>
          <w:lang w:eastAsia="zh-CN"/>
        </w:rPr>
        <w:t>“</w:t>
      </w:r>
      <w:r>
        <w:t>比较</w:t>
      </w:r>
      <w:r>
        <w:rPr>
          <w:rFonts w:hint="eastAsia"/>
          <w:lang w:eastAsia="zh-CN"/>
        </w:rPr>
        <w:t>”</w:t>
      </w:r>
      <w:r>
        <w:t>和</w:t>
      </w:r>
      <w:r>
        <w:rPr>
          <w:rFonts w:hint="eastAsia"/>
          <w:lang w:eastAsia="zh-CN"/>
        </w:rPr>
        <w:t>“</w:t>
      </w:r>
      <w:r>
        <w:t>排名</w:t>
      </w:r>
      <w:r>
        <w:rPr>
          <w:rFonts w:hint="eastAsia"/>
          <w:lang w:eastAsia="zh-CN"/>
        </w:rPr>
        <w:t>”</w:t>
      </w:r>
      <w:r>
        <w:t>。</w:t>
      </w:r>
    </w:p>
    <w:p w14:paraId="28915F15">
      <w:r>
        <w:t>申基旭指出，三种民族主义的叠加产生了内在张力：防御性民族主义的排他性（反日、反美）与发展性民族主义的务实性（依赖日美资本和技术）冲突，竞争性民族主义的全球化诉求与防御性民族主义的本土保护冲动矛盾。这些张力在韩国社会的具体议题中反复出现——韩日关系、驻韩美军、韩流出口、外国劳动者权利等。</w:t>
      </w:r>
    </w:p>
    <w:p w14:paraId="50983554">
      <w:r>
        <w:rPr>
          <w:b/>
        </w:rPr>
        <w:t>2010s：跨国社会学与移民研究。</w:t>
      </w:r>
      <w:r>
        <w:t xml:space="preserve"> 申基旭在2010年代将研究重点转向韩国的跨国性。他在斯坦福大学建立了</w:t>
      </w:r>
      <w:r>
        <w:rPr>
          <w:rFonts w:hint="eastAsia"/>
          <w:lang w:eastAsia="zh-CN"/>
        </w:rPr>
        <w:t>“</w:t>
      </w:r>
      <w:r>
        <w:t>韩国研究项目</w:t>
      </w:r>
      <w:r>
        <w:rPr>
          <w:rFonts w:hint="eastAsia"/>
          <w:lang w:eastAsia="zh-CN"/>
        </w:rPr>
        <w:t>”</w:t>
      </w:r>
      <w:r>
        <w:t>（Korea Studies Program），推动韩国研究在美国学界的制度化。核心论题是：跨国实践正在重新定义</w:t>
      </w:r>
      <w:r>
        <w:rPr>
          <w:rFonts w:hint="eastAsia"/>
          <w:lang w:eastAsia="zh-CN"/>
        </w:rPr>
        <w:t>“</w:t>
      </w:r>
      <w:r>
        <w:t>韩国性</w:t>
      </w:r>
      <w:r>
        <w:rPr>
          <w:rFonts w:hint="eastAsia"/>
          <w:lang w:eastAsia="zh-CN"/>
        </w:rPr>
        <w:t>”</w:t>
      </w:r>
      <w:r>
        <w:t>——在美韩人通过消费韩国媒体、参与韩国教会、向韩国汇款等方式维持与韩国的联系，他们的</w:t>
      </w:r>
      <w:r>
        <w:rPr>
          <w:rFonts w:hint="eastAsia"/>
          <w:lang w:eastAsia="zh-CN"/>
        </w:rPr>
        <w:t>“</w:t>
      </w:r>
      <w:r>
        <w:t>韩国性</w:t>
      </w:r>
      <w:r>
        <w:rPr>
          <w:rFonts w:hint="eastAsia"/>
          <w:lang w:eastAsia="zh-CN"/>
        </w:rPr>
        <w:t>”</w:t>
      </w:r>
      <w:r>
        <w:t>不再是领土性的（住在韩国=韩国人），而是实践性的（从事韩国相关的实践=韩国人）。</w:t>
      </w:r>
    </w:p>
    <w:p w14:paraId="3741AEF6">
      <w:r>
        <w:t>申基旭对在韩外国居民的研究揭示了韩国</w:t>
      </w:r>
      <w:r>
        <w:rPr>
          <w:rFonts w:hint="eastAsia"/>
          <w:lang w:eastAsia="zh-CN"/>
        </w:rPr>
        <w:t>“</w:t>
      </w:r>
      <w:r>
        <w:t>单一民族</w:t>
      </w:r>
      <w:r>
        <w:rPr>
          <w:rFonts w:hint="eastAsia"/>
          <w:lang w:eastAsia="zh-CN"/>
        </w:rPr>
        <w:t>”</w:t>
      </w:r>
      <w:r>
        <w:t>叙事的排他性机制——韩国的国籍法直到2010年仍以血统为基本原则（父母一方为韩国人方可获得韩国国籍），这与法国的出生地主义和美国的归化制度形成对照。多文化家庭子女在韩国学校中面临的歧视和身份困境，被申基旭作为</w:t>
      </w:r>
      <w:r>
        <w:rPr>
          <w:rFonts w:hint="eastAsia"/>
          <w:lang w:eastAsia="zh-CN"/>
        </w:rPr>
        <w:t>“</w:t>
      </w:r>
      <w:r>
        <w:t>单一民族叙事与新社会现实之间的制度性冲突</w:t>
      </w:r>
      <w:r>
        <w:rPr>
          <w:rFonts w:hint="eastAsia"/>
          <w:lang w:eastAsia="zh-CN"/>
        </w:rPr>
        <w:t>”</w:t>
      </w:r>
      <w:r>
        <w:t>来分析。</w:t>
      </w:r>
    </w:p>
    <w:p w14:paraId="3397AC3F">
      <w:pPr>
        <w:pStyle w:val="166"/>
      </w:pPr>
      <w:r>
        <w:t>▎学术对话与论战</w:t>
      </w:r>
    </w:p>
    <w:p w14:paraId="1DDA67E3">
      <w:r>
        <w:t>与安德森</w:t>
      </w:r>
      <w:r>
        <w:rPr>
          <w:rFonts w:hint="eastAsia"/>
          <w:lang w:eastAsia="zh-CN"/>
        </w:rPr>
        <w:t>“</w:t>
      </w:r>
      <w:r>
        <w:t>想象的共同体</w:t>
      </w:r>
      <w:r>
        <w:rPr>
          <w:rFonts w:hint="eastAsia"/>
          <w:lang w:eastAsia="zh-CN"/>
        </w:rPr>
        <w:t>”</w:t>
      </w:r>
      <w:r>
        <w:t>的关系：申基旭以安德森为方法论起点，但补充了安德森框架的跨国维度——安德森的民族想象发生在印刷资本主义的国内市场内，申基旭的民族想象发生在跨国媒体和实践网络中。这一补充在方法论上的意义是：民族认同的建构不是在国家边界内完成的，而是在跨国流动中持续进行的。</w:t>
      </w:r>
    </w:p>
    <w:p w14:paraId="44B0C0ED">
      <w:r>
        <w:t>与小熊英二的关系：小熊英二对日本</w:t>
      </w:r>
      <w:r>
        <w:rPr>
          <w:rFonts w:hint="eastAsia"/>
          <w:lang w:eastAsia="zh-CN"/>
        </w:rPr>
        <w:t>“</w:t>
      </w:r>
      <w:r>
        <w:t>单一民族神话</w:t>
      </w:r>
      <w:r>
        <w:rPr>
          <w:rFonts w:hint="eastAsia"/>
          <w:lang w:eastAsia="zh-CN"/>
        </w:rPr>
        <w:t>”</w:t>
      </w:r>
      <w:r>
        <w:t>的解构为申基旭分析韩国</w:t>
      </w:r>
      <w:r>
        <w:rPr>
          <w:rFonts w:hint="eastAsia"/>
          <w:lang w:eastAsia="zh-CN"/>
        </w:rPr>
        <w:t>“</w:t>
      </w:r>
      <w:r>
        <w:t>单一民族</w:t>
      </w:r>
      <w:r>
        <w:rPr>
          <w:rFonts w:hint="eastAsia"/>
          <w:lang w:eastAsia="zh-CN"/>
        </w:rPr>
        <w:t>”</w:t>
      </w:r>
      <w:r>
        <w:t>叙事提供了方法论参照——两国共享了儒家文化圈的</w:t>
      </w:r>
      <w:r>
        <w:rPr>
          <w:rFonts w:hint="eastAsia"/>
          <w:lang w:eastAsia="zh-CN"/>
        </w:rPr>
        <w:t>“</w:t>
      </w:r>
      <w:r>
        <w:t>血统</w:t>
      </w:r>
      <w:r>
        <w:rPr>
          <w:rFonts w:hint="eastAsia"/>
          <w:lang w:eastAsia="zh-CN"/>
        </w:rPr>
        <w:t>”</w:t>
      </w:r>
      <w:r>
        <w:t>民族观，但建构方式不同：日本的</w:t>
      </w:r>
      <w:r>
        <w:rPr>
          <w:rFonts w:hint="eastAsia"/>
          <w:lang w:eastAsia="zh-CN"/>
        </w:rPr>
        <w:t>“</w:t>
      </w:r>
      <w:r>
        <w:t>单一民族</w:t>
      </w:r>
      <w:r>
        <w:rPr>
          <w:rFonts w:hint="eastAsia"/>
          <w:lang w:eastAsia="zh-CN"/>
        </w:rPr>
        <w:t>”</w:t>
      </w:r>
      <w:r>
        <w:t>叙事是自上而下的帝国统合策略，韩国的</w:t>
      </w:r>
      <w:r>
        <w:rPr>
          <w:rFonts w:hint="eastAsia"/>
          <w:lang w:eastAsia="zh-CN"/>
        </w:rPr>
        <w:t>“</w:t>
      </w:r>
      <w:r>
        <w:t>单一民族</w:t>
      </w:r>
      <w:r>
        <w:rPr>
          <w:rFonts w:hint="eastAsia"/>
          <w:lang w:eastAsia="zh-CN"/>
        </w:rPr>
        <w:t>”</w:t>
      </w:r>
      <w:r>
        <w:t>叙事是自下而上的民族抵抗策略（反殖民、反分裂）。这一差异意味着解构策略也应不同——小熊的策略是揭示自上而下的建构性，申基旭的策略是揭示自下而上的排他性。</w:t>
      </w:r>
    </w:p>
    <w:p w14:paraId="678149A9">
      <w:r>
        <w:t>与韩国保守派</w:t>
      </w:r>
      <w:r>
        <w:rPr>
          <w:rFonts w:hint="eastAsia"/>
          <w:lang w:eastAsia="zh-CN"/>
        </w:rPr>
        <w:t>“</w:t>
      </w:r>
      <w:r>
        <w:t>多文化主义</w:t>
      </w:r>
      <w:r>
        <w:rPr>
          <w:rFonts w:hint="eastAsia"/>
          <w:lang w:eastAsia="zh-CN"/>
        </w:rPr>
        <w:t>”</w:t>
      </w:r>
      <w:r>
        <w:t>批评的对话：韩国保守派在2010年代后批评</w:t>
      </w:r>
      <w:r>
        <w:rPr>
          <w:rFonts w:hint="eastAsia"/>
          <w:lang w:eastAsia="zh-CN"/>
        </w:rPr>
        <w:t>“</w:t>
      </w:r>
      <w:r>
        <w:t>多文化主义</w:t>
      </w:r>
      <w:r>
        <w:rPr>
          <w:rFonts w:hint="eastAsia"/>
          <w:lang w:eastAsia="zh-CN"/>
        </w:rPr>
        <w:t>”</w:t>
      </w:r>
      <w:r>
        <w:t>破坏了韩国的民族同质性，申基旭的回应是：韩国已经不再是</w:t>
      </w:r>
      <w:r>
        <w:rPr>
          <w:rFonts w:hint="eastAsia"/>
          <w:lang w:eastAsia="zh-CN"/>
        </w:rPr>
        <w:t>“</w:t>
      </w:r>
      <w:r>
        <w:t>单一民族</w:t>
      </w:r>
      <w:r>
        <w:rPr>
          <w:rFonts w:hint="eastAsia"/>
          <w:lang w:eastAsia="zh-CN"/>
        </w:rPr>
        <w:t>”</w:t>
      </w:r>
      <w:r>
        <w:t>社会——跨国婚姻、外国劳动者、归化公民的存在是不可逆的社会事实，问题不是</w:t>
      </w:r>
      <w:r>
        <w:rPr>
          <w:rFonts w:hint="eastAsia"/>
          <w:lang w:eastAsia="zh-CN"/>
        </w:rPr>
        <w:t>“</w:t>
      </w:r>
      <w:r>
        <w:t>是否</w:t>
      </w:r>
      <w:r>
        <w:rPr>
          <w:rFonts w:hint="eastAsia"/>
          <w:lang w:eastAsia="zh-CN"/>
        </w:rPr>
        <w:t>”</w:t>
      </w:r>
      <w:r>
        <w:t>接受多元性，而是</w:t>
      </w:r>
      <w:r>
        <w:rPr>
          <w:rFonts w:hint="eastAsia"/>
          <w:lang w:eastAsia="zh-CN"/>
        </w:rPr>
        <w:t>“</w:t>
      </w:r>
      <w:r>
        <w:t>如何</w:t>
      </w:r>
      <w:r>
        <w:rPr>
          <w:rFonts w:hint="eastAsia"/>
          <w:lang w:eastAsia="zh-CN"/>
        </w:rPr>
        <w:t>”</w:t>
      </w:r>
      <w:r>
        <w:t>接受。</w:t>
      </w:r>
    </w:p>
    <w:p w14:paraId="0444866E">
      <w:pPr>
        <w:pStyle w:val="166"/>
      </w:pPr>
      <w:r>
        <w:t>▎制度化实践与学术场域位置</w:t>
      </w:r>
    </w:p>
    <w:p w14:paraId="0544A1A1">
      <w:r>
        <w:t>申基旭的制度位置在美国学界——斯坦福大学社会学教授、韩国研究项目主任。这一位置使他具有双重身份：对美国学界，他是韩国研究最重要的制度推动者之一；对韩国学界，他是连接韩国社会学与国际社会学的重要桥梁。斯坦福的韩国研究项目将韩国研究从区域研究的边缘位置推向比较社会学和全球研究的中心，其培养的博士生在美韩两国的大学中任职。</w:t>
      </w:r>
    </w:p>
    <w:p w14:paraId="15F5ED03">
      <w:r>
        <w:t>申基旭在韩国学界的制度影响主要通过学术网络而非正式教职——他与韩国国内的大学和研究机构保持合作，推动韩国研究在英语世界的发表和传播。这一角色在韩国社会学</w:t>
      </w:r>
      <w:r>
        <w:rPr>
          <w:rFonts w:hint="eastAsia"/>
          <w:lang w:eastAsia="zh-CN"/>
        </w:rPr>
        <w:t>“</w:t>
      </w:r>
      <w:r>
        <w:t>国际化</w:t>
      </w:r>
      <w:r>
        <w:rPr>
          <w:rFonts w:hint="eastAsia"/>
          <w:lang w:eastAsia="zh-CN"/>
        </w:rPr>
        <w:t>”</w:t>
      </w:r>
      <w:r>
        <w:t>的进程中具有结构性意义——韩国大学在2000年代后推行</w:t>
      </w:r>
      <w:r>
        <w:rPr>
          <w:rFonts w:hint="eastAsia"/>
          <w:lang w:eastAsia="zh-CN"/>
        </w:rPr>
        <w:t>“</w:t>
      </w:r>
      <w:r>
        <w:t>国际化</w:t>
      </w:r>
      <w:r>
        <w:rPr>
          <w:rFonts w:hint="eastAsia"/>
          <w:lang w:eastAsia="zh-CN"/>
        </w:rPr>
        <w:t>”</w:t>
      </w:r>
      <w:r>
        <w:t>政策（英语发表优先、留美博士优先聘用），申基旭的斯坦福位置为韩国学者进入美国学术市场提供了制度渠道。</w:t>
      </w:r>
    </w:p>
    <w:p w14:paraId="75F8CB48">
      <w:pPr>
        <w:pStyle w:val="166"/>
      </w:pPr>
      <w:r>
        <w:t>▎学术影响与接受</w:t>
      </w:r>
    </w:p>
    <w:p w14:paraId="4B05F266">
      <w:r>
        <w:t>申基旭的民族主义谱系学在韩国研究和比较民族主义研究中产生了广泛影响。他的三种民族主义框架为理解韩国民族认同的复杂性提供了比</w:t>
      </w:r>
      <w:r>
        <w:rPr>
          <w:rFonts w:hint="eastAsia"/>
          <w:lang w:eastAsia="zh-CN"/>
        </w:rPr>
        <w:t>“</w:t>
      </w:r>
      <w:r>
        <w:t>单一民族主义</w:t>
      </w:r>
      <w:r>
        <w:rPr>
          <w:rFonts w:hint="eastAsia"/>
          <w:lang w:eastAsia="zh-CN"/>
        </w:rPr>
        <w:t>”</w:t>
      </w:r>
      <w:r>
        <w:t>更精细的分析工具。在英语学术界的Korean studies领域，申基旭的著作是韩国民族主义研究的标准参考之一。</w:t>
      </w:r>
    </w:p>
    <w:p w14:paraId="45558708">
      <w:r>
        <w:t>在韩国国内，申基旭的影响主要通过英文学术著作的韩文译本传播——他的分析框架被韩国社会学家用来理解韩国社会的民族主义现象（反日情绪、韩流民族主义、多文化争议等），但他在美国学界的制度位置也使他的分析被一些韩国学者视为</w:t>
      </w:r>
      <w:r>
        <w:rPr>
          <w:rFonts w:hint="eastAsia"/>
          <w:lang w:eastAsia="zh-CN"/>
        </w:rPr>
        <w:t>“</w:t>
      </w:r>
      <w:r>
        <w:t>外部的视角</w:t>
      </w:r>
      <w:r>
        <w:rPr>
          <w:rFonts w:hint="eastAsia"/>
          <w:lang w:eastAsia="zh-CN"/>
        </w:rPr>
        <w:t>”</w:t>
      </w:r>
      <w:r>
        <w:t>——从美国看韩国而非从韩国内部理解韩国。这一批评反映了韩国学术界的普遍焦虑：英语发表优先的政策是否使韩国社会学的知识生产脱离了韩国社会的经验基础？</w:t>
      </w:r>
    </w:p>
    <w:p w14:paraId="39FAEF93">
      <w:pPr>
        <w:pStyle w:val="166"/>
      </w:pPr>
      <w:r>
        <w:t>▎β映射</w:t>
      </w:r>
    </w:p>
    <w:p w14:paraId="57B05C4F">
      <w:pPr>
        <w:pStyle w:val="165"/>
      </w:pPr>
      <w:r>
        <w:t>borne_concepts: [C_防御性民族主义</w:t>
      </w:r>
      <w:r>
        <w:rPr>
          <w:rFonts w:hint="eastAsia"/>
          <w:lang w:eastAsia="zh-CN"/>
        </w:rPr>
        <w:t>，</w:t>
      </w:r>
      <w:r>
        <w:t xml:space="preserve"> C_发展性民族主义</w:t>
      </w:r>
      <w:r>
        <w:rPr>
          <w:rFonts w:hint="eastAsia"/>
          <w:lang w:eastAsia="zh-CN"/>
        </w:rPr>
        <w:t>，</w:t>
      </w:r>
      <w:r>
        <w:t xml:space="preserve"> C_竞争性民族主义</w:t>
      </w:r>
      <w:r>
        <w:rPr>
          <w:rFonts w:hint="eastAsia"/>
          <w:lang w:eastAsia="zh-CN"/>
        </w:rPr>
        <w:t>，</w:t>
      </w:r>
      <w:r>
        <w:t xml:space="preserve"> C_跨国社会学</w:t>
      </w:r>
      <w:r>
        <w:rPr>
          <w:rFonts w:hint="eastAsia"/>
          <w:lang w:eastAsia="zh-CN"/>
        </w:rPr>
        <w:t>，</w:t>
      </w:r>
      <w:r>
        <w:t xml:space="preserve"> C_韩国性]</w:t>
      </w:r>
    </w:p>
    <w:p w14:paraId="391B86AD">
      <w:pPr>
        <w:pStyle w:val="165"/>
      </w:pPr>
      <w:r>
        <w:t>contested_concepts: [C_单一民族与多文化</w:t>
      </w:r>
      <w:r>
        <w:rPr>
          <w:rFonts w:hint="eastAsia"/>
          <w:lang w:eastAsia="zh-CN"/>
        </w:rPr>
        <w:t>，</w:t>
      </w:r>
      <w:r>
        <w:t xml:space="preserve"> C_领土性与实践性认同</w:t>
      </w:r>
      <w:r>
        <w:rPr>
          <w:rFonts w:hint="eastAsia"/>
          <w:lang w:eastAsia="zh-CN"/>
        </w:rPr>
        <w:t>，</w:t>
      </w:r>
      <w:r>
        <w:t xml:space="preserve"> C_内部视角与外部视角]</w:t>
      </w:r>
    </w:p>
    <w:p w14:paraId="2C1C0358">
      <w:pPr>
        <w:pStyle w:val="165"/>
      </w:pPr>
      <w:r>
        <w:t>school: S037</w:t>
      </w:r>
      <w:r>
        <w:rPr>
          <w:rFonts w:hint="eastAsia"/>
          <w:lang w:eastAsia="zh-CN"/>
        </w:rPr>
        <w:t>（</w:t>
      </w:r>
      <w:r>
        <w:t>韩国政治社会学</w:t>
      </w:r>
      <w:r>
        <w:rPr>
          <w:rFonts w:hint="eastAsia"/>
          <w:lang w:eastAsia="zh-CN"/>
        </w:rPr>
        <w:t>）</w:t>
      </w:r>
    </w:p>
    <w:p w14:paraId="5E209804">
      <w:pPr>
        <w:pStyle w:val="165"/>
      </w:pPr>
      <w:r>
        <w:t>cross_schools: [S036]</w:t>
      </w:r>
    </w:p>
    <w:p w14:paraId="5B1B1B4B">
      <w:pPr>
        <w:pStyle w:val="165"/>
      </w:pPr>
      <w:r>
        <w:t>macro_period: T4</w:t>
      </w:r>
    </w:p>
    <w:p w14:paraId="376A0AF6">
      <w:pPr>
        <w:pStyle w:val="7"/>
      </w:pPr>
      <w:r>
        <w:t>【P200】朴明圭 Park Myoung-Kyu（— ）</w:t>
      </w:r>
    </w:p>
    <w:p w14:paraId="2BE9ABED">
      <w:pPr>
        <w:pStyle w:val="166"/>
      </w:pPr>
      <w:r>
        <w:t>▎学术问题与思想起源</w:t>
      </w:r>
    </w:p>
    <w:p w14:paraId="1D25D1BB">
      <w:r>
        <w:t>朴明圭的学术问题意识生成于韩国社会史研究的</w:t>
      </w:r>
      <w:r>
        <w:rPr>
          <w:rFonts w:hint="eastAsia"/>
          <w:lang w:eastAsia="zh-CN"/>
        </w:rPr>
        <w:t>“</w:t>
      </w:r>
      <w:r>
        <w:t>断裂</w:t>
      </w:r>
      <w:r>
        <w:rPr>
          <w:rFonts w:hint="eastAsia"/>
          <w:lang w:eastAsia="zh-CN"/>
        </w:rPr>
        <w:t>”</w:t>
      </w:r>
      <w:r>
        <w:t>意识。韩国社会史在1980年代前主要由日本殖民学者的调查资料和韩国民族主义史学构成——前者以</w:t>
      </w:r>
      <w:r>
        <w:rPr>
          <w:rFonts w:hint="eastAsia"/>
          <w:lang w:eastAsia="zh-CN"/>
        </w:rPr>
        <w:t>“</w:t>
      </w:r>
      <w:r>
        <w:t>停滞论</w:t>
      </w:r>
      <w:r>
        <w:rPr>
          <w:rFonts w:hint="eastAsia"/>
          <w:lang w:eastAsia="zh-CN"/>
        </w:rPr>
        <w:t>”</w:t>
      </w:r>
      <w:r>
        <w:t>（韩国社会没有内生发展动力）为框架，后者以</w:t>
      </w:r>
      <w:r>
        <w:rPr>
          <w:rFonts w:hint="eastAsia"/>
          <w:lang w:eastAsia="zh-CN"/>
        </w:rPr>
        <w:t>“</w:t>
      </w:r>
      <w:r>
        <w:t>自主论</w:t>
      </w:r>
      <w:r>
        <w:rPr>
          <w:rFonts w:hint="eastAsia"/>
          <w:lang w:eastAsia="zh-CN"/>
        </w:rPr>
        <w:t>”</w:t>
      </w:r>
      <w:r>
        <w:t>（韩国社会有独立的发展逻辑）为回应。朴明圭认为两者共享了一个未经检验的前提：韩国社会有一个本质性的</w:t>
      </w:r>
      <w:r>
        <w:rPr>
          <w:rFonts w:hint="eastAsia"/>
          <w:lang w:eastAsia="zh-CN"/>
        </w:rPr>
        <w:t>“</w:t>
      </w:r>
      <w:r>
        <w:t>传统</w:t>
      </w:r>
      <w:r>
        <w:rPr>
          <w:rFonts w:hint="eastAsia"/>
          <w:lang w:eastAsia="zh-CN"/>
        </w:rPr>
        <w:t>”</w:t>
      </w:r>
      <w:r>
        <w:t>，无论是</w:t>
      </w:r>
      <w:r>
        <w:rPr>
          <w:rFonts w:hint="eastAsia"/>
          <w:lang w:eastAsia="zh-CN"/>
        </w:rPr>
        <w:t>“</w:t>
      </w:r>
      <w:r>
        <w:t>停滞的</w:t>
      </w:r>
      <w:r>
        <w:rPr>
          <w:rFonts w:hint="eastAsia"/>
          <w:lang w:eastAsia="zh-CN"/>
        </w:rPr>
        <w:t>”</w:t>
      </w:r>
      <w:r>
        <w:t>还是</w:t>
      </w:r>
      <w:r>
        <w:rPr>
          <w:rFonts w:hint="eastAsia"/>
          <w:lang w:eastAsia="zh-CN"/>
        </w:rPr>
        <w:t>“</w:t>
      </w:r>
      <w:r>
        <w:t>自主的</w:t>
      </w:r>
      <w:r>
        <w:rPr>
          <w:rFonts w:hint="eastAsia"/>
          <w:lang w:eastAsia="zh-CN"/>
        </w:rPr>
        <w:t>”</w:t>
      </w:r>
      <w:r>
        <w:t>。朴明圭的问题因此是：韩国的</w:t>
      </w:r>
      <w:r>
        <w:rPr>
          <w:rFonts w:hint="eastAsia"/>
          <w:lang w:eastAsia="zh-CN"/>
        </w:rPr>
        <w:t>“</w:t>
      </w:r>
      <w:r>
        <w:t>传统</w:t>
      </w:r>
      <w:r>
        <w:rPr>
          <w:rFonts w:hint="eastAsia"/>
          <w:lang w:eastAsia="zh-CN"/>
        </w:rPr>
        <w:t>”</w:t>
      </w:r>
      <w:r>
        <w:t>是如何被建构的？这一建构过程中的权力关系是什么？</w:t>
      </w:r>
    </w:p>
    <w:p w14:paraId="5F6654B7">
      <w:r>
        <w:t>这一问题是福柯式谱系学与韩国社会史经验的结合。朴明圭在首尔大学接受社会学训练，后从事韩国社会史和民族主义研究。他的方法论受到两条线索影响：第一条是韩国</w:t>
      </w:r>
      <w:r>
        <w:rPr>
          <w:rFonts w:hint="eastAsia"/>
          <w:lang w:eastAsia="zh-CN"/>
        </w:rPr>
        <w:t>“</w:t>
      </w:r>
      <w:r>
        <w:t>民众史</w:t>
      </w:r>
      <w:r>
        <w:rPr>
          <w:rFonts w:hint="eastAsia"/>
          <w:lang w:eastAsia="zh-CN"/>
        </w:rPr>
        <w:t>”</w:t>
      </w:r>
      <w:r>
        <w:t>传统——姜在彦、赵琼宰等人自下而上地书写韩国近代史，关注平民、女性、被歧视群体的经验；第二条是后殖民研究——萨义德的</w:t>
      </w:r>
      <w:r>
        <w:rPr>
          <w:rFonts w:hint="eastAsia"/>
          <w:lang w:eastAsia="zh-CN"/>
        </w:rPr>
        <w:t>“</w:t>
      </w:r>
      <w:r>
        <w:t>东方主义</w:t>
      </w:r>
      <w:r>
        <w:rPr>
          <w:rFonts w:hint="eastAsia"/>
          <w:lang w:eastAsia="zh-CN"/>
        </w:rPr>
        <w:t>”</w:t>
      </w:r>
      <w:r>
        <w:t>和查特吉的</w:t>
      </w:r>
      <w:r>
        <w:rPr>
          <w:rFonts w:hint="eastAsia"/>
          <w:lang w:eastAsia="zh-CN"/>
        </w:rPr>
        <w:t>“</w:t>
      </w:r>
      <w:r>
        <w:t>民族主义思想与殖民世界</w:t>
      </w:r>
      <w:r>
        <w:rPr>
          <w:rFonts w:hint="eastAsia"/>
          <w:lang w:eastAsia="zh-CN"/>
        </w:rPr>
        <w:t>”</w:t>
      </w:r>
      <w:r>
        <w:t>为分析韩国的殖民经验提供了理论工具。</w:t>
      </w:r>
    </w:p>
    <w:p w14:paraId="71D365FF">
      <w:r>
        <w:t>朴明圭的核心关切是韩国民族认同的社会史建构——不是民族主义的政治运动史（这已有大量研究），而是民族认同如何在日常生活层面被生产、维持和争论的社会史。他的研究对象不是民族主义的精英话语，而是普通韩国人如何在殖民统治、国家分裂、军事独裁和民主化的历史条件下，以不同的方式理解和实践</w:t>
      </w:r>
      <w:r>
        <w:rPr>
          <w:rFonts w:hint="eastAsia"/>
          <w:lang w:eastAsia="zh-CN"/>
        </w:rPr>
        <w:t>“</w:t>
      </w:r>
      <w:r>
        <w:t>韩国人</w:t>
      </w:r>
      <w:r>
        <w:rPr>
          <w:rFonts w:hint="eastAsia"/>
          <w:lang w:eastAsia="zh-CN"/>
        </w:rPr>
        <w:t>”</w:t>
      </w:r>
      <w:r>
        <w:t>身份。</w:t>
      </w:r>
    </w:p>
    <w:p w14:paraId="6DD28A27">
      <w:pPr>
        <w:pStyle w:val="166"/>
      </w:pPr>
      <w:r>
        <w:t>▎核心理论贡献</w:t>
      </w:r>
    </w:p>
    <w:p w14:paraId="50719AC8">
      <w:r>
        <w:rPr>
          <w:b/>
        </w:rPr>
        <w:t>1990s–2000s：韩国社会史与民族认同。</w:t>
      </w:r>
      <w:r>
        <w:t xml:space="preserve"> 朴明圭在韩国社会史研究中提出了</w:t>
      </w:r>
      <w:r>
        <w:rPr>
          <w:rFonts w:hint="eastAsia"/>
          <w:lang w:eastAsia="zh-CN"/>
        </w:rPr>
        <w:t>“</w:t>
      </w:r>
      <w:r>
        <w:t>认同的多层性</w:t>
      </w:r>
      <w:r>
        <w:rPr>
          <w:rFonts w:hint="eastAsia"/>
          <w:lang w:eastAsia="zh-CN"/>
        </w:rPr>
        <w:t>”</w:t>
      </w:r>
      <w:r>
        <w:t>论题：韩国人的认同不是单一的</w:t>
      </w:r>
      <w:r>
        <w:rPr>
          <w:rFonts w:hint="eastAsia"/>
          <w:lang w:eastAsia="zh-CN"/>
        </w:rPr>
        <w:t>“</w:t>
      </w:r>
      <w:r>
        <w:t>民族认同</w:t>
      </w:r>
      <w:r>
        <w:rPr>
          <w:rFonts w:hint="eastAsia"/>
          <w:lang w:eastAsia="zh-CN"/>
        </w:rPr>
        <w:t>”</w:t>
      </w:r>
      <w:r>
        <w:t>，而是由多个层次——地方认同（乡土、方言）、阶层认同（两班、常民、贱民）、宗教认同（儒教、佛教、基督教）和民族认同——叠加而成的复合结构。在殖民时期，日本统治者以</w:t>
      </w:r>
      <w:r>
        <w:rPr>
          <w:rFonts w:hint="eastAsia"/>
          <w:lang w:eastAsia="zh-CN"/>
        </w:rPr>
        <w:t>“</w:t>
      </w:r>
      <w:r>
        <w:t>内延</w:t>
      </w:r>
      <w:r>
        <w:rPr>
          <w:rFonts w:hint="eastAsia"/>
          <w:lang w:eastAsia="zh-CN"/>
        </w:rPr>
        <w:t>”</w:t>
      </w:r>
      <w:r>
        <w:t>政策试图将朝鲜人纳入</w:t>
      </w:r>
      <w:r>
        <w:rPr>
          <w:rFonts w:hint="eastAsia"/>
          <w:lang w:eastAsia="zh-CN"/>
        </w:rPr>
        <w:t>“</w:t>
      </w:r>
      <w:r>
        <w:t>日本臣民</w:t>
      </w:r>
      <w:r>
        <w:rPr>
          <w:rFonts w:hint="eastAsia"/>
          <w:lang w:eastAsia="zh-CN"/>
        </w:rPr>
        <w:t>”</w:t>
      </w:r>
      <w:r>
        <w:t>的认同框架，但朝鲜人以多种方式抵抗这一框架——基督教会提供替代性认同，方言文学维护地方文化，族谱编纂强化宗族纽带。朴明圭指出，殖民时期的</w:t>
      </w:r>
      <w:r>
        <w:rPr>
          <w:rFonts w:hint="eastAsia"/>
          <w:lang w:eastAsia="zh-CN"/>
        </w:rPr>
        <w:t>“</w:t>
      </w:r>
      <w:r>
        <w:t>民族认同</w:t>
      </w:r>
      <w:r>
        <w:rPr>
          <w:rFonts w:hint="eastAsia"/>
          <w:lang w:eastAsia="zh-CN"/>
        </w:rPr>
        <w:t>”</w:t>
      </w:r>
      <w:r>
        <w:t>不是先验的存在，而是在抵抗殖民同化的过程中被建构的——抵抗本身创造了</w:t>
      </w:r>
      <w:r>
        <w:rPr>
          <w:rFonts w:hint="eastAsia"/>
          <w:lang w:eastAsia="zh-CN"/>
        </w:rPr>
        <w:t>“</w:t>
      </w:r>
      <w:r>
        <w:t>我们</w:t>
      </w:r>
      <w:r>
        <w:rPr>
          <w:rFonts w:hint="eastAsia"/>
          <w:lang w:eastAsia="zh-CN"/>
        </w:rPr>
        <w:t>”</w:t>
      </w:r>
      <w:r>
        <w:t>的意识。</w:t>
      </w:r>
    </w:p>
    <w:p w14:paraId="65B72C3E">
      <w:r>
        <w:t>朴明圭对</w:t>
      </w:r>
      <w:r>
        <w:rPr>
          <w:rFonts w:hint="eastAsia"/>
          <w:lang w:eastAsia="zh-CN"/>
        </w:rPr>
        <w:t>“</w:t>
      </w:r>
      <w:r>
        <w:t>两班</w:t>
      </w:r>
      <w:r>
        <w:rPr>
          <w:rFonts w:hint="eastAsia"/>
          <w:lang w:eastAsia="zh-CN"/>
        </w:rPr>
        <w:t>”</w:t>
      </w:r>
      <w:r>
        <w:t>（韩国传统贵族阶层）认同的分析是其社会史研究的代表作。他论证</w:t>
      </w:r>
      <w:r>
        <w:rPr>
          <w:rFonts w:hint="eastAsia"/>
          <w:lang w:eastAsia="zh-CN"/>
        </w:rPr>
        <w:t>“</w:t>
      </w:r>
      <w:r>
        <w:t>两班</w:t>
      </w:r>
      <w:r>
        <w:rPr>
          <w:rFonts w:hint="eastAsia"/>
          <w:lang w:eastAsia="zh-CN"/>
        </w:rPr>
        <w:t>”</w:t>
      </w:r>
      <w:r>
        <w:t>身份不是固定不变的世袭特权，而是在朝鲜王朝后期通过族谱篡改、身份购买和礼仪竞争等方式被大量</w:t>
      </w:r>
      <w:r>
        <w:rPr>
          <w:rFonts w:hint="eastAsia"/>
          <w:lang w:eastAsia="zh-CN"/>
        </w:rPr>
        <w:t>“</w:t>
      </w:r>
      <w:r>
        <w:t>制造</w:t>
      </w:r>
      <w:r>
        <w:rPr>
          <w:rFonts w:hint="eastAsia"/>
          <w:lang w:eastAsia="zh-CN"/>
        </w:rPr>
        <w:t>”</w:t>
      </w:r>
      <w:r>
        <w:t>出来的——19世纪的朝鲜社会中自称</w:t>
      </w:r>
      <w:r>
        <w:rPr>
          <w:rFonts w:hint="eastAsia"/>
          <w:lang w:eastAsia="zh-CN"/>
        </w:rPr>
        <w:t>“</w:t>
      </w:r>
      <w:r>
        <w:t>两班</w:t>
      </w:r>
      <w:r>
        <w:rPr>
          <w:rFonts w:hint="eastAsia"/>
          <w:lang w:eastAsia="zh-CN"/>
        </w:rPr>
        <w:t>”</w:t>
      </w:r>
      <w:r>
        <w:t>的人口比例远高于17世纪，这不是因为两班的自然增殖，而是因为身份边界的模糊化使下层精英可以通过各种策略获得两班身份。这一分析对韩国社会史的意义在于：它解构了韩国社会的</w:t>
      </w:r>
      <w:r>
        <w:rPr>
          <w:rFonts w:hint="eastAsia"/>
          <w:lang w:eastAsia="zh-CN"/>
        </w:rPr>
        <w:t>“</w:t>
      </w:r>
      <w:r>
        <w:t>身份本质主义</w:t>
      </w:r>
      <w:r>
        <w:rPr>
          <w:rFonts w:hint="eastAsia"/>
          <w:lang w:eastAsia="zh-CN"/>
        </w:rPr>
        <w:t>”</w:t>
      </w:r>
      <w:r>
        <w:t>——韩国传统社会的身份不是固定的阶层，而是流动的、可竞争的社会建构。</w:t>
      </w:r>
    </w:p>
    <w:p w14:paraId="64D0E17C">
      <w:r>
        <w:rPr>
          <w:b/>
        </w:rPr>
        <w:t>2000s–2010s：民族主义与社会思想。</w:t>
      </w:r>
      <w:r>
        <w:t xml:space="preserve"> 朴明圭在《韩国的民族主义与社会思想》（2000年代论文）中将社会史分析与民族主义研究结合。核心论题是：韩国民族主义的社会思想基础是</w:t>
      </w:r>
      <w:r>
        <w:rPr>
          <w:rFonts w:hint="eastAsia"/>
          <w:lang w:eastAsia="zh-CN"/>
        </w:rPr>
        <w:t>“</w:t>
      </w:r>
      <w:r>
        <w:t>血统共同体</w:t>
      </w:r>
      <w:r>
        <w:rPr>
          <w:rFonts w:hint="eastAsia"/>
          <w:lang w:eastAsia="zh-CN"/>
        </w:rPr>
        <w:t>”</w:t>
      </w:r>
      <w:r>
        <w:t>观念——韩国人将自己理解为共享同一血脉的共同体，这一观念的来源不是传统的儒教思想（儒教以</w:t>
      </w:r>
      <w:r>
        <w:rPr>
          <w:rFonts w:hint="eastAsia"/>
          <w:lang w:eastAsia="zh-CN"/>
        </w:rPr>
        <w:t>“</w:t>
      </w:r>
      <w:r>
        <w:t>礼</w:t>
      </w:r>
      <w:r>
        <w:rPr>
          <w:rFonts w:hint="eastAsia"/>
          <w:lang w:eastAsia="zh-CN"/>
        </w:rPr>
        <w:t>”</w:t>
      </w:r>
      <w:r>
        <w:t>而非</w:t>
      </w:r>
      <w:r>
        <w:rPr>
          <w:rFonts w:hint="eastAsia"/>
          <w:lang w:eastAsia="zh-CN"/>
        </w:rPr>
        <w:t>“</w:t>
      </w:r>
      <w:r>
        <w:t>血</w:t>
      </w:r>
      <w:r>
        <w:rPr>
          <w:rFonts w:hint="eastAsia"/>
          <w:lang w:eastAsia="zh-CN"/>
        </w:rPr>
        <w:t>”</w:t>
      </w:r>
      <w:r>
        <w:t>为社会组织的原则），而是近代的种族民族主义（受日本殖民统治的种族分类影响）。</w:t>
      </w:r>
    </w:p>
    <w:p w14:paraId="2C75990C">
      <w:r>
        <w:t>朴明圭的这一论题挑战了韩国民族主义的</w:t>
      </w:r>
      <w:r>
        <w:rPr>
          <w:rFonts w:hint="eastAsia"/>
          <w:lang w:eastAsia="zh-CN"/>
        </w:rPr>
        <w:t>“</w:t>
      </w:r>
      <w:r>
        <w:t>传统论</w:t>
      </w:r>
      <w:r>
        <w:rPr>
          <w:rFonts w:hint="eastAsia"/>
          <w:lang w:eastAsia="zh-CN"/>
        </w:rPr>
        <w:t>”</w:t>
      </w:r>
      <w:r>
        <w:t>——保守派将韩国的民族同质性归因于悠久的历史传统，朴明圭则论证这是一种</w:t>
      </w:r>
      <w:r>
        <w:rPr>
          <w:rFonts w:hint="eastAsia"/>
          <w:lang w:eastAsia="zh-CN"/>
        </w:rPr>
        <w:t>“</w:t>
      </w:r>
      <w:r>
        <w:t>传统的发明</w:t>
      </w:r>
      <w:r>
        <w:rPr>
          <w:rFonts w:hint="eastAsia"/>
          <w:lang w:eastAsia="zh-CN"/>
        </w:rPr>
        <w:t>”</w:t>
      </w:r>
      <w:r>
        <w:t>（借用霍布斯鲍姆的概念）：韩国的</w:t>
      </w:r>
      <w:r>
        <w:rPr>
          <w:rFonts w:hint="eastAsia"/>
          <w:lang w:eastAsia="zh-CN"/>
        </w:rPr>
        <w:t>“</w:t>
      </w:r>
      <w:r>
        <w:t>血统共同体</w:t>
      </w:r>
      <w:r>
        <w:rPr>
          <w:rFonts w:hint="eastAsia"/>
          <w:lang w:eastAsia="zh-CN"/>
        </w:rPr>
        <w:t>”</w:t>
      </w:r>
      <w:r>
        <w:t>观念是在殖民时期和冷战时期被建构的——殖民时期的种族分类（朝鲜人vs日本人）和冷战时期的反共意识形态（北韩人是</w:t>
      </w:r>
      <w:r>
        <w:rPr>
          <w:rFonts w:hint="eastAsia"/>
          <w:lang w:eastAsia="zh-CN"/>
        </w:rPr>
        <w:t>“</w:t>
      </w:r>
      <w:r>
        <w:t>迷失的同胞</w:t>
      </w:r>
      <w:r>
        <w:rPr>
          <w:rFonts w:hint="eastAsia"/>
          <w:lang w:eastAsia="zh-CN"/>
        </w:rPr>
        <w:t>”</w:t>
      </w:r>
      <w:r>
        <w:t>而非</w:t>
      </w:r>
      <w:r>
        <w:rPr>
          <w:rFonts w:hint="eastAsia"/>
          <w:lang w:eastAsia="zh-CN"/>
        </w:rPr>
        <w:t>“</w:t>
      </w:r>
      <w:r>
        <w:t>不同的民族</w:t>
      </w:r>
      <w:r>
        <w:rPr>
          <w:rFonts w:hint="eastAsia"/>
          <w:lang w:eastAsia="zh-CN"/>
        </w:rPr>
        <w:t>”</w:t>
      </w:r>
      <w:r>
        <w:t>）共同塑造了</w:t>
      </w:r>
      <w:r>
        <w:rPr>
          <w:rFonts w:hint="eastAsia"/>
          <w:lang w:eastAsia="zh-CN"/>
        </w:rPr>
        <w:t>“</w:t>
      </w:r>
      <w:r>
        <w:t>单一血统</w:t>
      </w:r>
      <w:r>
        <w:rPr>
          <w:rFonts w:hint="eastAsia"/>
          <w:lang w:eastAsia="zh-CN"/>
        </w:rPr>
        <w:t>”</w:t>
      </w:r>
      <w:r>
        <w:t>的民族叙事。</w:t>
      </w:r>
    </w:p>
    <w:p w14:paraId="0A456437">
      <w:r>
        <w:rPr>
          <w:b/>
        </w:rPr>
        <w:t>对韩相震</w:t>
      </w:r>
      <w:r>
        <w:rPr>
          <w:rFonts w:hint="eastAsia"/>
          <w:b/>
          <w:lang w:eastAsia="zh-CN"/>
        </w:rPr>
        <w:t>“</w:t>
      </w:r>
      <w:r>
        <w:rPr>
          <w:b/>
        </w:rPr>
        <w:t>中民理论</w:t>
      </w:r>
      <w:r>
        <w:rPr>
          <w:rFonts w:hint="eastAsia"/>
          <w:b/>
          <w:lang w:eastAsia="zh-CN"/>
        </w:rPr>
        <w:t>”</w:t>
      </w:r>
      <w:r>
        <w:rPr>
          <w:b/>
        </w:rPr>
        <w:t>的社会史补充。</w:t>
      </w:r>
      <w:r>
        <w:t xml:space="preserve"> 朴明圭从社会史的角度追溯了</w:t>
      </w:r>
      <w:r>
        <w:rPr>
          <w:rFonts w:hint="eastAsia"/>
          <w:lang w:eastAsia="zh-CN"/>
        </w:rPr>
        <w:t>“</w:t>
      </w:r>
      <w:r>
        <w:t>中民</w:t>
      </w:r>
      <w:r>
        <w:rPr>
          <w:rFonts w:hint="eastAsia"/>
          <w:lang w:eastAsia="zh-CN"/>
        </w:rPr>
        <w:t>”</w:t>
      </w:r>
      <w:r>
        <w:t>概念在韩国传统社会中的制度基础——朝鲜王朝的</w:t>
      </w:r>
      <w:r>
        <w:rPr>
          <w:rFonts w:hint="eastAsia"/>
          <w:lang w:eastAsia="zh-CN"/>
        </w:rPr>
        <w:t>“</w:t>
      </w:r>
      <w:r>
        <w:t>中人</w:t>
      </w:r>
      <w:r>
        <w:rPr>
          <w:rFonts w:hint="eastAsia"/>
          <w:lang w:eastAsia="zh-CN"/>
        </w:rPr>
        <w:t>”</w:t>
      </w:r>
      <w:r>
        <w:t>阶层（技术官僚、翻译官、医师）在功能上类似于韩相震的</w:t>
      </w:r>
      <w:r>
        <w:rPr>
          <w:rFonts w:hint="eastAsia"/>
          <w:lang w:eastAsia="zh-CN"/>
        </w:rPr>
        <w:t>“</w:t>
      </w:r>
      <w:r>
        <w:t>中民</w:t>
      </w:r>
      <w:r>
        <w:rPr>
          <w:rFonts w:hint="eastAsia"/>
          <w:lang w:eastAsia="zh-CN"/>
        </w:rPr>
        <w:t>”</w:t>
      </w:r>
      <w:r>
        <w:t>：他们具有专业知识和道德自觉，在统治阶层与被统治阶层之间承担中介功能。但朴明圭指出，传统</w:t>
      </w:r>
      <w:r>
        <w:rPr>
          <w:rFonts w:hint="eastAsia"/>
          <w:lang w:eastAsia="zh-CN"/>
        </w:rPr>
        <w:t>“</w:t>
      </w:r>
      <w:r>
        <w:t>中人</w:t>
      </w:r>
      <w:r>
        <w:rPr>
          <w:rFonts w:hint="eastAsia"/>
          <w:lang w:eastAsia="zh-CN"/>
        </w:rPr>
        <w:t>”</w:t>
      </w:r>
      <w:r>
        <w:t>的制度位置与韩相震的</w:t>
      </w:r>
      <w:r>
        <w:rPr>
          <w:rFonts w:hint="eastAsia"/>
          <w:lang w:eastAsia="zh-CN"/>
        </w:rPr>
        <w:t>“</w:t>
      </w:r>
      <w:r>
        <w:t>中民</w:t>
      </w:r>
      <w:r>
        <w:rPr>
          <w:rFonts w:hint="eastAsia"/>
          <w:lang w:eastAsia="zh-CN"/>
        </w:rPr>
        <w:t>”</w:t>
      </w:r>
      <w:r>
        <w:t>有根本差异——</w:t>
      </w:r>
      <w:r>
        <w:rPr>
          <w:rFonts w:hint="eastAsia"/>
          <w:lang w:eastAsia="zh-CN"/>
        </w:rPr>
        <w:t>“</w:t>
      </w:r>
      <w:r>
        <w:t>中人</w:t>
      </w:r>
      <w:r>
        <w:rPr>
          <w:rFonts w:hint="eastAsia"/>
          <w:lang w:eastAsia="zh-CN"/>
        </w:rPr>
        <w:t>”</w:t>
      </w:r>
      <w:r>
        <w:t>是被制度定义的固定身份，而非道德自觉驱动的行动者。将传统</w:t>
      </w:r>
      <w:r>
        <w:rPr>
          <w:rFonts w:hint="eastAsia"/>
          <w:lang w:eastAsia="zh-CN"/>
        </w:rPr>
        <w:t>“</w:t>
      </w:r>
      <w:r>
        <w:t>中人</w:t>
      </w:r>
      <w:r>
        <w:rPr>
          <w:rFonts w:hint="eastAsia"/>
          <w:lang w:eastAsia="zh-CN"/>
        </w:rPr>
        <w:t>”</w:t>
      </w:r>
      <w:r>
        <w:t>转化为现代</w:t>
      </w:r>
      <w:r>
        <w:rPr>
          <w:rFonts w:hint="eastAsia"/>
          <w:lang w:eastAsia="zh-CN"/>
        </w:rPr>
        <w:t>“</w:t>
      </w:r>
      <w:r>
        <w:t>中民</w:t>
      </w:r>
      <w:r>
        <w:rPr>
          <w:rFonts w:hint="eastAsia"/>
          <w:lang w:eastAsia="zh-CN"/>
        </w:rPr>
        <w:t>”</w:t>
      </w:r>
      <w:r>
        <w:t>需要解释制度条件的变化：何种制度变迁使</w:t>
      </w:r>
      <w:r>
        <w:rPr>
          <w:rFonts w:hint="eastAsia"/>
          <w:lang w:eastAsia="zh-CN"/>
        </w:rPr>
        <w:t>“</w:t>
      </w:r>
      <w:r>
        <w:t>中人</w:t>
      </w:r>
      <w:r>
        <w:rPr>
          <w:rFonts w:hint="eastAsia"/>
          <w:lang w:eastAsia="zh-CN"/>
        </w:rPr>
        <w:t>”</w:t>
      </w:r>
      <w:r>
        <w:t>的固定身份转化为</w:t>
      </w:r>
      <w:r>
        <w:rPr>
          <w:rFonts w:hint="eastAsia"/>
          <w:lang w:eastAsia="zh-CN"/>
        </w:rPr>
        <w:t>“</w:t>
      </w:r>
      <w:r>
        <w:t>中民</w:t>
      </w:r>
      <w:r>
        <w:rPr>
          <w:rFonts w:hint="eastAsia"/>
          <w:lang w:eastAsia="zh-CN"/>
        </w:rPr>
        <w:t>”</w:t>
      </w:r>
      <w:r>
        <w:t>的自觉行动？朴明圭的答案是民主化——民主化创造了市民社会的制度空间，使具有道德自觉的中间阶层可以脱离固定身份的限制成为公共行动者。</w:t>
      </w:r>
    </w:p>
    <w:p w14:paraId="008CC234">
      <w:pPr>
        <w:pStyle w:val="166"/>
      </w:pPr>
      <w:r>
        <w:t>▎学术对话与论战</w:t>
      </w:r>
    </w:p>
    <w:p w14:paraId="1A371D2D">
      <w:r>
        <w:t>与小熊英二的关系：朴明圭与小熊英二共享了对</w:t>
      </w:r>
      <w:r>
        <w:rPr>
          <w:rFonts w:hint="eastAsia"/>
          <w:lang w:eastAsia="zh-CN"/>
        </w:rPr>
        <w:t>“</w:t>
      </w:r>
      <w:r>
        <w:t>单一民族神话</w:t>
      </w:r>
      <w:r>
        <w:rPr>
          <w:rFonts w:hint="eastAsia"/>
          <w:lang w:eastAsia="zh-CN"/>
        </w:rPr>
        <w:t>”</w:t>
      </w:r>
      <w:r>
        <w:t>的解构性分析，但解构对象不同——小熊解构的是日本的</w:t>
      </w:r>
      <w:r>
        <w:rPr>
          <w:rFonts w:hint="eastAsia"/>
          <w:lang w:eastAsia="zh-CN"/>
        </w:rPr>
        <w:t>“</w:t>
      </w:r>
      <w:r>
        <w:t>单一民族</w:t>
      </w:r>
      <w:r>
        <w:rPr>
          <w:rFonts w:hint="eastAsia"/>
          <w:lang w:eastAsia="zh-CN"/>
        </w:rPr>
        <w:t>”</w:t>
      </w:r>
      <w:r>
        <w:t>叙事，朴明圭解构的是韩国的。两者的方法论也互补：小熊以详尽的文献考证追溯叙事的建构过程，朴明圭以社会史分析揭示叙事的社会基础。小熊在《单一民族神话的起源》中将日本的</w:t>
      </w:r>
      <w:r>
        <w:rPr>
          <w:rFonts w:hint="eastAsia"/>
          <w:lang w:eastAsia="zh-CN"/>
        </w:rPr>
        <w:t>“</w:t>
      </w:r>
      <w:r>
        <w:t>单一民族</w:t>
      </w:r>
      <w:r>
        <w:rPr>
          <w:rFonts w:hint="eastAsia"/>
          <w:lang w:eastAsia="zh-CN"/>
        </w:rPr>
        <w:t>”</w:t>
      </w:r>
      <w:r>
        <w:t>叙事追溯到明治国家建构，朴明圭则将韩国的</w:t>
      </w:r>
      <w:r>
        <w:rPr>
          <w:rFonts w:hint="eastAsia"/>
          <w:lang w:eastAsia="zh-CN"/>
        </w:rPr>
        <w:t>“</w:t>
      </w:r>
      <w:r>
        <w:t>单一民族</w:t>
      </w:r>
      <w:r>
        <w:rPr>
          <w:rFonts w:hint="eastAsia"/>
          <w:lang w:eastAsia="zh-CN"/>
        </w:rPr>
        <w:t>”</w:t>
      </w:r>
      <w:r>
        <w:t>叙事追溯到殖民时期的种族分类和冷战时期的反共意识形态——两条线索都表明</w:t>
      </w:r>
      <w:r>
        <w:rPr>
          <w:rFonts w:hint="eastAsia"/>
          <w:lang w:eastAsia="zh-CN"/>
        </w:rPr>
        <w:t>“</w:t>
      </w:r>
      <w:r>
        <w:t>单一民族</w:t>
      </w:r>
      <w:r>
        <w:rPr>
          <w:rFonts w:hint="eastAsia"/>
          <w:lang w:eastAsia="zh-CN"/>
        </w:rPr>
        <w:t>”</w:t>
      </w:r>
      <w:r>
        <w:t>不是传统的事实而是近代的建构。</w:t>
      </w:r>
    </w:p>
    <w:p w14:paraId="144F6909">
      <w:r>
        <w:t>与韩国民族主义史学的论战：韩国民族主义史学（申采浩、朴殷植的传统）将韩国民族描绘为具有悠久历史的有机共同体，朴明圭的社会史分析对这一叙事构成了挑战——如果民族认同是在特定历史条件下被建构的，那么民族就不是超越历史的永恒主体。这一挑战在韩国学术界具有政治敏感性——在韩国，解构民族主义可能被解读为</w:t>
      </w:r>
      <w:r>
        <w:rPr>
          <w:rFonts w:hint="eastAsia"/>
          <w:lang w:eastAsia="zh-CN"/>
        </w:rPr>
        <w:t>“</w:t>
      </w:r>
      <w:r>
        <w:t>亲日</w:t>
      </w:r>
      <w:r>
        <w:rPr>
          <w:rFonts w:hint="eastAsia"/>
          <w:lang w:eastAsia="zh-CN"/>
        </w:rPr>
        <w:t>”</w:t>
      </w:r>
      <w:r>
        <w:t>（为殖民统治的合法性辩护），朴明圭因此需要在学术分析和政治立场之间谨慎定位。他的策略是区分</w:t>
      </w:r>
      <w:r>
        <w:rPr>
          <w:rFonts w:hint="eastAsia"/>
          <w:lang w:eastAsia="zh-CN"/>
        </w:rPr>
        <w:t>“</w:t>
      </w:r>
      <w:r>
        <w:t>民族主义的历史</w:t>
      </w:r>
      <w:r>
        <w:rPr>
          <w:rFonts w:hint="eastAsia"/>
          <w:lang w:eastAsia="zh-CN"/>
        </w:rPr>
        <w:t>”</w:t>
      </w:r>
      <w:r>
        <w:t>（民族主义如何被建构）与</w:t>
      </w:r>
      <w:r>
        <w:rPr>
          <w:rFonts w:hint="eastAsia"/>
          <w:lang w:eastAsia="zh-CN"/>
        </w:rPr>
        <w:t>“</w:t>
      </w:r>
      <w:r>
        <w:t>民族主义的政治</w:t>
      </w:r>
      <w:r>
        <w:rPr>
          <w:rFonts w:hint="eastAsia"/>
          <w:lang w:eastAsia="zh-CN"/>
        </w:rPr>
        <w:t>”</w:t>
      </w:r>
      <w:r>
        <w:t>（民族主义在当前政治中的功能）——前者是学术分析的对象，后者是政治实践的问题，两者不应混淆。</w:t>
      </w:r>
    </w:p>
    <w:p w14:paraId="62646B9F">
      <w:r>
        <w:t>与韩相震的关系：朴明圭与韩相震在</w:t>
      </w:r>
      <w:r>
        <w:rPr>
          <w:rFonts w:hint="eastAsia"/>
          <w:lang w:eastAsia="zh-CN"/>
        </w:rPr>
        <w:t>“</w:t>
      </w:r>
      <w:r>
        <w:t>中民</w:t>
      </w:r>
      <w:r>
        <w:rPr>
          <w:rFonts w:hint="eastAsia"/>
          <w:lang w:eastAsia="zh-CN"/>
        </w:rPr>
        <w:t>”</w:t>
      </w:r>
      <w:r>
        <w:t>概念上有直接的学术对话。韩相震将</w:t>
      </w:r>
      <w:r>
        <w:rPr>
          <w:rFonts w:hint="eastAsia"/>
          <w:lang w:eastAsia="zh-CN"/>
        </w:rPr>
        <w:t>“</w:t>
      </w:r>
      <w:r>
        <w:t>中民</w:t>
      </w:r>
      <w:r>
        <w:rPr>
          <w:rFonts w:hint="eastAsia"/>
          <w:lang w:eastAsia="zh-CN"/>
        </w:rPr>
        <w:t>”</w:t>
      </w:r>
      <w:r>
        <w:t>定义为具有道德自觉的公共行动者，朴明圭则从社会史角度追问</w:t>
      </w:r>
      <w:r>
        <w:rPr>
          <w:rFonts w:hint="eastAsia"/>
          <w:lang w:eastAsia="zh-CN"/>
        </w:rPr>
        <w:t>“</w:t>
      </w:r>
      <w:r>
        <w:t>中民</w:t>
      </w:r>
      <w:r>
        <w:rPr>
          <w:rFonts w:hint="eastAsia"/>
          <w:lang w:eastAsia="zh-CN"/>
        </w:rPr>
        <w:t>”</w:t>
      </w:r>
      <w:r>
        <w:t>的制度基础——道德自觉不是凭空产生的，而是特定制度条件（专业知识的独立价值、社会中间层的存在、公共讨论的空间）的产物。两人的对话使</w:t>
      </w:r>
      <w:r>
        <w:rPr>
          <w:rFonts w:hint="eastAsia"/>
          <w:lang w:eastAsia="zh-CN"/>
        </w:rPr>
        <w:t>“</w:t>
      </w:r>
      <w:r>
        <w:t>中民</w:t>
      </w:r>
      <w:r>
        <w:rPr>
          <w:rFonts w:hint="eastAsia"/>
          <w:lang w:eastAsia="zh-CN"/>
        </w:rPr>
        <w:t>”</w:t>
      </w:r>
      <w:r>
        <w:t>概念从规范性定义走向了历史性分析。</w:t>
      </w:r>
    </w:p>
    <w:p w14:paraId="5FC40067">
      <w:pPr>
        <w:pStyle w:val="166"/>
      </w:pPr>
      <w:r>
        <w:t>▎制度化实践与学术场域位置</w:t>
      </w:r>
    </w:p>
    <w:p w14:paraId="642E5E4C">
      <w:r>
        <w:t>朴明圭在首尔大学社会学系任教授，是韩国社会史研究的制度核心。首尔大学社会学系在韩国社会学界的中心地位使朴明圭的研究具有广泛的学术影响力——他培养的学生在韩国各大学的社会学系和历史学系任职，形成了韩国社会史研究的学术网络。</w:t>
      </w:r>
    </w:p>
    <w:p w14:paraId="3878887F">
      <w:r>
        <w:t>朴明圭同时参与韩国社会思想史研究的制度化——他在首尔大学建立了社会思想史的研究方向，将传统的</w:t>
      </w:r>
      <w:r>
        <w:rPr>
          <w:rFonts w:hint="eastAsia"/>
          <w:lang w:eastAsia="zh-CN"/>
        </w:rPr>
        <w:t>“</w:t>
      </w:r>
      <w:r>
        <w:t>韩国思想史</w:t>
      </w:r>
      <w:r>
        <w:rPr>
          <w:rFonts w:hint="eastAsia"/>
          <w:lang w:eastAsia="zh-CN"/>
        </w:rPr>
        <w:t>”</w:t>
      </w:r>
      <w:r>
        <w:t>（以儒学经典注释为主）转向</w:t>
      </w:r>
      <w:r>
        <w:rPr>
          <w:rFonts w:hint="eastAsia"/>
          <w:lang w:eastAsia="zh-CN"/>
        </w:rPr>
        <w:t>“</w:t>
      </w:r>
      <w:r>
        <w:t>社会思想史</w:t>
      </w:r>
      <w:r>
        <w:rPr>
          <w:rFonts w:hint="eastAsia"/>
          <w:lang w:eastAsia="zh-CN"/>
        </w:rPr>
        <w:t>”</w:t>
      </w:r>
      <w:r>
        <w:t>（关注社会思想的制度基础和社会效应）。这一转向在韩国学术界具有方法论意义：它将思想史从文本分析扩展到社会语境分析，从精英思想扩展到民众意识。</w:t>
      </w:r>
    </w:p>
    <w:p w14:paraId="517A3A0C">
      <w:pPr>
        <w:pStyle w:val="166"/>
      </w:pPr>
      <w:r>
        <w:t>▎学术影响与接受</w:t>
      </w:r>
    </w:p>
    <w:p w14:paraId="1DF31FBD">
      <w:r>
        <w:t>朴明圭的韩国社会史研究在韩国学术界产生了深远影响。他对</w:t>
      </w:r>
      <w:r>
        <w:rPr>
          <w:rFonts w:hint="eastAsia"/>
          <w:lang w:eastAsia="zh-CN"/>
        </w:rPr>
        <w:t>“</w:t>
      </w:r>
      <w:r>
        <w:t>两班</w:t>
      </w:r>
      <w:r>
        <w:rPr>
          <w:rFonts w:hint="eastAsia"/>
          <w:lang w:eastAsia="zh-CN"/>
        </w:rPr>
        <w:t>”</w:t>
      </w:r>
      <w:r>
        <w:t>身份建构的分析重新定义了韩国社会史的研究范式——从描述社会结构（两班</w:t>
      </w:r>
      <w:r>
        <w:rPr>
          <w:rFonts w:hint="eastAsia"/>
          <w:lang w:eastAsia="zh-CN"/>
        </w:rPr>
        <w:t>－</w:t>
      </w:r>
      <w:r>
        <w:t>常民</w:t>
      </w:r>
      <w:r>
        <w:rPr>
          <w:rFonts w:hint="eastAsia"/>
          <w:lang w:eastAsia="zh-CN"/>
        </w:rPr>
        <w:t>－</w:t>
      </w:r>
      <w:r>
        <w:t>贱民的三层结构）转向分析社会建构的过程（身份边界如何被制造、维持和挑战）。这一范式转换在1990年代后的韩国社会史研究中被广泛采纳。</w:t>
      </w:r>
    </w:p>
    <w:p w14:paraId="2E1FCD19">
      <w:r>
        <w:t>他对韩国</w:t>
      </w:r>
      <w:r>
        <w:rPr>
          <w:rFonts w:hint="eastAsia"/>
          <w:lang w:eastAsia="zh-CN"/>
        </w:rPr>
        <w:t>“</w:t>
      </w:r>
      <w:r>
        <w:t>单一民族</w:t>
      </w:r>
      <w:r>
        <w:rPr>
          <w:rFonts w:hint="eastAsia"/>
          <w:lang w:eastAsia="zh-CN"/>
        </w:rPr>
        <w:t>”</w:t>
      </w:r>
      <w:r>
        <w:t>叙事的社会史解构为韩国的</w:t>
      </w:r>
      <w:r>
        <w:rPr>
          <w:rFonts w:hint="eastAsia"/>
          <w:lang w:eastAsia="zh-CN"/>
        </w:rPr>
        <w:t>“</w:t>
      </w:r>
      <w:r>
        <w:t>多文化主义</w:t>
      </w:r>
      <w:r>
        <w:rPr>
          <w:rFonts w:hint="eastAsia"/>
          <w:lang w:eastAsia="zh-CN"/>
        </w:rPr>
        <w:t>”</w:t>
      </w:r>
      <w:r>
        <w:t>讨论提供了学术基础——如果</w:t>
      </w:r>
      <w:r>
        <w:rPr>
          <w:rFonts w:hint="eastAsia"/>
          <w:lang w:eastAsia="zh-CN"/>
        </w:rPr>
        <w:t>“</w:t>
      </w:r>
      <w:r>
        <w:t>单一民族</w:t>
      </w:r>
      <w:r>
        <w:rPr>
          <w:rFonts w:hint="eastAsia"/>
          <w:lang w:eastAsia="zh-CN"/>
        </w:rPr>
        <w:t>”</w:t>
      </w:r>
      <w:r>
        <w:t>不是历史事实而是近代建构，那么韩国接受多文化就不是对</w:t>
      </w:r>
      <w:r>
        <w:rPr>
          <w:rFonts w:hint="eastAsia"/>
          <w:lang w:eastAsia="zh-CN"/>
        </w:rPr>
        <w:t>“</w:t>
      </w:r>
      <w:r>
        <w:t>传统</w:t>
      </w:r>
      <w:r>
        <w:rPr>
          <w:rFonts w:hint="eastAsia"/>
          <w:lang w:eastAsia="zh-CN"/>
        </w:rPr>
        <w:t>”</w:t>
      </w:r>
      <w:r>
        <w:t>的背叛，而是对</w:t>
      </w:r>
      <w:r>
        <w:rPr>
          <w:rFonts w:hint="eastAsia"/>
          <w:lang w:eastAsia="zh-CN"/>
        </w:rPr>
        <w:t>“</w:t>
      </w:r>
      <w:r>
        <w:t>被发明的传统</w:t>
      </w:r>
      <w:r>
        <w:rPr>
          <w:rFonts w:hint="eastAsia"/>
          <w:lang w:eastAsia="zh-CN"/>
        </w:rPr>
        <w:t>”</w:t>
      </w:r>
      <w:r>
        <w:t>的修正。这一学术论证在韩国的多文化政策讨论中被反复引用。</w:t>
      </w:r>
    </w:p>
    <w:p w14:paraId="4AA7B51D">
      <w:r>
        <w:t>在国际学术界的接受中，朴明圭的研究主要通过韩文著作传播，英文发表相对较少——这限制了他在国际比较社会史领域的能见度。与小熊英二（其《单一民族神话的起源》有英译本）相比，朴明圭的国际影响力更多通过学术网络（参加国际会议、与国际学者合作）而非出版传播。</w:t>
      </w:r>
    </w:p>
    <w:p w14:paraId="51D08684">
      <w:pPr>
        <w:pStyle w:val="166"/>
      </w:pPr>
      <w:r>
        <w:t>▎β映射</w:t>
      </w:r>
    </w:p>
    <w:p w14:paraId="2C5E2B4A">
      <w:pPr>
        <w:pStyle w:val="165"/>
      </w:pPr>
      <w:r>
        <w:t>borne_concepts: [C_认同的多层性</w:t>
      </w:r>
      <w:r>
        <w:rPr>
          <w:rFonts w:hint="eastAsia"/>
          <w:lang w:eastAsia="zh-CN"/>
        </w:rPr>
        <w:t>，</w:t>
      </w:r>
      <w:r>
        <w:t xml:space="preserve"> C_两班身份建构</w:t>
      </w:r>
      <w:r>
        <w:rPr>
          <w:rFonts w:hint="eastAsia"/>
          <w:lang w:eastAsia="zh-CN"/>
        </w:rPr>
        <w:t>，</w:t>
      </w:r>
      <w:r>
        <w:t xml:space="preserve"> C_血统共同体</w:t>
      </w:r>
      <w:r>
        <w:rPr>
          <w:rFonts w:hint="eastAsia"/>
          <w:lang w:eastAsia="zh-CN"/>
        </w:rPr>
        <w:t>，</w:t>
      </w:r>
      <w:r>
        <w:t xml:space="preserve"> C_韩国社会史</w:t>
      </w:r>
      <w:r>
        <w:rPr>
          <w:rFonts w:hint="eastAsia"/>
          <w:lang w:eastAsia="zh-CN"/>
        </w:rPr>
        <w:t>，</w:t>
      </w:r>
      <w:r>
        <w:t xml:space="preserve"> C_传统的发明·韩国版]</w:t>
      </w:r>
    </w:p>
    <w:p w14:paraId="372AE7DF">
      <w:pPr>
        <w:pStyle w:val="165"/>
      </w:pPr>
      <w:r>
        <w:t>contested_concepts: [C_传统与建构</w:t>
      </w:r>
      <w:r>
        <w:rPr>
          <w:rFonts w:hint="eastAsia"/>
          <w:lang w:eastAsia="zh-CN"/>
        </w:rPr>
        <w:t>，</w:t>
      </w:r>
      <w:r>
        <w:t xml:space="preserve"> C_单一民族与多元认同</w:t>
      </w:r>
      <w:r>
        <w:rPr>
          <w:rFonts w:hint="eastAsia"/>
          <w:lang w:eastAsia="zh-CN"/>
        </w:rPr>
        <w:t>，</w:t>
      </w:r>
      <w:r>
        <w:t xml:space="preserve"> C_民族主义的历史与政治]</w:t>
      </w:r>
    </w:p>
    <w:p w14:paraId="4C5F9DBA">
      <w:pPr>
        <w:pStyle w:val="165"/>
      </w:pPr>
      <w:r>
        <w:t>school: S037</w:t>
      </w:r>
      <w:r>
        <w:rPr>
          <w:rFonts w:hint="eastAsia"/>
          <w:lang w:eastAsia="zh-CN"/>
        </w:rPr>
        <w:t>（</w:t>
      </w:r>
      <w:r>
        <w:t>韩国政治社会学</w:t>
      </w:r>
      <w:r>
        <w:rPr>
          <w:rFonts w:hint="eastAsia"/>
          <w:lang w:eastAsia="zh-CN"/>
        </w:rPr>
        <w:t>）</w:t>
      </w:r>
    </w:p>
    <w:p w14:paraId="58ED506B">
      <w:pPr>
        <w:pStyle w:val="165"/>
      </w:pPr>
      <w:r>
        <w:t>cross_schools: [S036]</w:t>
      </w:r>
    </w:p>
    <w:p w14:paraId="2C7A21F4">
      <w:pPr>
        <w:pStyle w:val="165"/>
      </w:pPr>
      <w:r>
        <w:t>macro_period: T4</w:t>
      </w:r>
    </w:p>
    <w:p w14:paraId="13B678E3">
      <w:pPr>
        <w:pStyle w:val="164"/>
      </w:pPr>
      <w:r>
        <w:t>韩国批判理论 S036</w:t>
      </w:r>
    </w:p>
    <w:p w14:paraId="5F217FB6">
      <w:r>
        <w:rPr>
          <w:b/>
        </w:rPr>
        <w:t>代表人物</w:t>
      </w:r>
      <w:r>
        <w:t xml:space="preserve">：韩相震（P197） </w:t>
      </w:r>
      <w:r>
        <w:rPr>
          <w:b/>
        </w:rPr>
        <w:t>核心论题</w:t>
      </w:r>
      <w:r>
        <w:t>：西方批判理论在韩国威权语境中的创造性转化——</w:t>
      </w:r>
      <w:r>
        <w:rPr>
          <w:rFonts w:hint="eastAsia"/>
          <w:lang w:eastAsia="zh-CN"/>
        </w:rPr>
        <w:t>“</w:t>
      </w:r>
      <w:r>
        <w:t>中民理论</w:t>
      </w:r>
      <w:r>
        <w:rPr>
          <w:rFonts w:hint="eastAsia"/>
          <w:lang w:eastAsia="zh-CN"/>
        </w:rPr>
        <w:t>”</w:t>
      </w:r>
      <w:r>
        <w:t>试图将哈贝马斯的</w:t>
      </w:r>
      <w:r>
        <w:rPr>
          <w:rFonts w:hint="eastAsia"/>
          <w:lang w:eastAsia="zh-CN"/>
        </w:rPr>
        <w:t>“</w:t>
      </w:r>
      <w:r>
        <w:t>公共领域</w:t>
      </w:r>
      <w:r>
        <w:rPr>
          <w:rFonts w:hint="eastAsia"/>
          <w:lang w:eastAsia="zh-CN"/>
        </w:rPr>
        <w:t>”</w:t>
      </w:r>
      <w:r>
        <w:t>概念与儒家的</w:t>
      </w:r>
      <w:r>
        <w:rPr>
          <w:rFonts w:hint="eastAsia"/>
          <w:lang w:eastAsia="zh-CN"/>
        </w:rPr>
        <w:t>“</w:t>
      </w:r>
      <w:r>
        <w:t>中民</w:t>
      </w:r>
      <w:r>
        <w:rPr>
          <w:rFonts w:hint="eastAsia"/>
          <w:lang w:eastAsia="zh-CN"/>
        </w:rPr>
        <w:t>”</w:t>
      </w:r>
      <w:r>
        <w:t xml:space="preserve">传统对接，为批判理论的韩国实践提供本土概念资源。 </w:t>
      </w:r>
      <w:r>
        <w:rPr>
          <w:b/>
        </w:rPr>
        <w:t>制度位置</w:t>
      </w:r>
      <w:r>
        <w:t xml:space="preserve">：首尔大学社会学系。韩相震在韩国最核心的学术位置上建立批判理论路线，同时通过国际学术网络推动韩国批判理论与全球批判理论的对话。 </w:t>
      </w:r>
      <w:r>
        <w:rPr>
          <w:b/>
        </w:rPr>
        <w:t>内在张力</w:t>
      </w:r>
      <w:r>
        <w:t>：</w:t>
      </w:r>
      <w:r>
        <w:rPr>
          <w:rFonts w:hint="eastAsia"/>
          <w:lang w:eastAsia="zh-CN"/>
        </w:rPr>
        <w:t>“</w:t>
      </w:r>
      <w:r>
        <w:t>中民</w:t>
      </w:r>
      <w:r>
        <w:rPr>
          <w:rFonts w:hint="eastAsia"/>
          <w:lang w:eastAsia="zh-CN"/>
        </w:rPr>
        <w:t>”</w:t>
      </w:r>
      <w:r>
        <w:t>概念的道德性（良知、正义）使其容易被保守派收编为</w:t>
      </w:r>
      <w:r>
        <w:rPr>
          <w:rFonts w:hint="eastAsia"/>
          <w:lang w:eastAsia="zh-CN"/>
        </w:rPr>
        <w:t>“</w:t>
      </w:r>
      <w:r>
        <w:t>国民道德</w:t>
      </w:r>
      <w:r>
        <w:rPr>
          <w:rFonts w:hint="eastAsia"/>
          <w:lang w:eastAsia="zh-CN"/>
        </w:rPr>
        <w:t>”</w:t>
      </w:r>
      <w:r>
        <w:t>话语；</w:t>
      </w:r>
      <w:r>
        <w:rPr>
          <w:rFonts w:hint="eastAsia"/>
          <w:lang w:eastAsia="zh-CN"/>
        </w:rPr>
        <w:t>“</w:t>
      </w:r>
      <w:r>
        <w:t>中民</w:t>
      </w:r>
      <w:r>
        <w:rPr>
          <w:rFonts w:hint="eastAsia"/>
          <w:lang w:eastAsia="zh-CN"/>
        </w:rPr>
        <w:t>”</w:t>
      </w:r>
      <w:r>
        <w:t xml:space="preserve">概念的韩国特殊性使其在国际传播中被归类为区域概念而非普遍理论。 </w:t>
      </w:r>
      <w:r>
        <w:rPr>
          <w:b/>
        </w:rPr>
        <w:t>历史约束</w:t>
      </w:r>
      <w:r>
        <w:t>：</w:t>
      </w:r>
      <w:r>
        <w:rPr>
          <w:b/>
          <w:color w:val="C62828"/>
        </w:rPr>
        <w:t>【制度断裂：韩国军事政变·1961】</w:t>
      </w:r>
      <w:r>
        <w:t>朴正熙军事政变将韩国大学置于政权控制之下，批判理论在1961-1987年间被迫以学术密码形式存在。1987年民主化后，</w:t>
      </w:r>
      <w:r>
        <w:rPr>
          <w:rFonts w:hint="eastAsia"/>
          <w:lang w:eastAsia="zh-CN"/>
        </w:rPr>
        <w:t>“</w:t>
      </w:r>
      <w:r>
        <w:t>中民</w:t>
      </w:r>
      <w:r>
        <w:rPr>
          <w:rFonts w:hint="eastAsia"/>
          <w:lang w:eastAsia="zh-CN"/>
        </w:rPr>
        <w:t>”</w:t>
      </w:r>
      <w:r>
        <w:t>的制度化实践才成为可能。</w:t>
      </w:r>
    </w:p>
    <w:p w14:paraId="72C7BDFE">
      <w:pPr>
        <w:pStyle w:val="164"/>
      </w:pPr>
      <w:r>
        <w:t>韩国政治社会学 S037</w:t>
      </w:r>
    </w:p>
    <w:p w14:paraId="70619ED8">
      <w:r>
        <w:rPr>
          <w:b/>
        </w:rPr>
        <w:t>代表人物</w:t>
      </w:r>
      <w:r>
        <w:t xml:space="preserve">：崔长耄（P198）、申基旭（P199）、朴明圭（P200） </w:t>
      </w:r>
      <w:r>
        <w:rPr>
          <w:b/>
        </w:rPr>
        <w:t>核心论题</w:t>
      </w:r>
      <w:r>
        <w:t>：韩国民主化的制度遗产与民族认同的社会史建构——崔长耄诊断了</w:t>
      </w:r>
      <w:r>
        <w:rPr>
          <w:rFonts w:hint="eastAsia"/>
          <w:lang w:eastAsia="zh-CN"/>
        </w:rPr>
        <w:t>“</w:t>
      </w:r>
      <w:r>
        <w:t>不完整民主</w:t>
      </w:r>
      <w:r>
        <w:rPr>
          <w:rFonts w:hint="eastAsia"/>
          <w:lang w:eastAsia="zh-CN"/>
        </w:rPr>
        <w:t>”</w:t>
      </w:r>
      <w:r>
        <w:t>的结构约束，申基旭分析了韩国民族主义的三重谱系和跨国性，朴明圭解构了韩国</w:t>
      </w:r>
      <w:r>
        <w:rPr>
          <w:rFonts w:hint="eastAsia"/>
          <w:lang w:eastAsia="zh-CN"/>
        </w:rPr>
        <w:t>“</w:t>
      </w:r>
      <w:r>
        <w:t>单一民族</w:t>
      </w:r>
      <w:r>
        <w:rPr>
          <w:rFonts w:hint="eastAsia"/>
          <w:lang w:eastAsia="zh-CN"/>
        </w:rPr>
        <w:t>”</w:t>
      </w:r>
      <w:r>
        <w:t xml:space="preserve">叙事的社会史基础。 </w:t>
      </w:r>
      <w:r>
        <w:rPr>
          <w:b/>
        </w:rPr>
        <w:t>制度位置</w:t>
      </w:r>
      <w:r>
        <w:t>：首尔大学（崔长耄、朴明圭）与斯坦福大学（申基旭）——韩国政治社会学在制度上呈现国内</w:t>
      </w:r>
      <w:r>
        <w:rPr>
          <w:rFonts w:hint="eastAsia"/>
          <w:lang w:eastAsia="zh-CN"/>
        </w:rPr>
        <w:t>－</w:t>
      </w:r>
      <w:r>
        <w:t>国际双中心格局，这反映了韩国学术界的</w:t>
      </w:r>
      <w:r>
        <w:rPr>
          <w:rFonts w:hint="eastAsia"/>
          <w:lang w:eastAsia="zh-CN"/>
        </w:rPr>
        <w:t>“</w:t>
      </w:r>
      <w:r>
        <w:t>国际化</w:t>
      </w:r>
      <w:r>
        <w:rPr>
          <w:rFonts w:hint="eastAsia"/>
          <w:lang w:eastAsia="zh-CN"/>
        </w:rPr>
        <w:t>”</w:t>
      </w:r>
      <w:r>
        <w:t>压力与</w:t>
      </w:r>
      <w:r>
        <w:rPr>
          <w:rFonts w:hint="eastAsia"/>
          <w:lang w:eastAsia="zh-CN"/>
        </w:rPr>
        <w:t>“</w:t>
      </w:r>
      <w:r>
        <w:t>本土化</w:t>
      </w:r>
      <w:r>
        <w:rPr>
          <w:rFonts w:hint="eastAsia"/>
          <w:lang w:eastAsia="zh-CN"/>
        </w:rPr>
        <w:t>”</w:t>
      </w:r>
      <w:r>
        <w:t xml:space="preserve">诉求之间的张力。 </w:t>
      </w:r>
      <w:r>
        <w:rPr>
          <w:b/>
        </w:rPr>
        <w:t>内在张力</w:t>
      </w:r>
      <w:r>
        <w:t>：</w:t>
      </w:r>
      <w:r>
        <w:rPr>
          <w:rFonts w:hint="eastAsia"/>
          <w:lang w:eastAsia="zh-CN"/>
        </w:rPr>
        <w:t>“</w:t>
      </w:r>
      <w:r>
        <w:t>民主形式</w:t>
      </w:r>
      <w:r>
        <w:rPr>
          <w:rFonts w:hint="eastAsia"/>
          <w:lang w:eastAsia="zh-CN"/>
        </w:rPr>
        <w:t>”</w:t>
      </w:r>
      <w:r>
        <w:t>与</w:t>
      </w:r>
      <w:r>
        <w:rPr>
          <w:rFonts w:hint="eastAsia"/>
          <w:lang w:eastAsia="zh-CN"/>
        </w:rPr>
        <w:t>“</w:t>
      </w:r>
      <w:r>
        <w:t>民主实质</w:t>
      </w:r>
      <w:r>
        <w:rPr>
          <w:rFonts w:hint="eastAsia"/>
          <w:lang w:eastAsia="zh-CN"/>
        </w:rPr>
        <w:t>”</w:t>
      </w:r>
      <w:r>
        <w:t>的差距（崔长耄）、</w:t>
      </w:r>
      <w:r>
        <w:rPr>
          <w:rFonts w:hint="eastAsia"/>
          <w:lang w:eastAsia="zh-CN"/>
        </w:rPr>
        <w:t>“</w:t>
      </w:r>
      <w:r>
        <w:t>民族认同</w:t>
      </w:r>
      <w:r>
        <w:rPr>
          <w:rFonts w:hint="eastAsia"/>
          <w:lang w:eastAsia="zh-CN"/>
        </w:rPr>
        <w:t>”</w:t>
      </w:r>
      <w:r>
        <w:t>与</w:t>
      </w:r>
      <w:r>
        <w:rPr>
          <w:rFonts w:hint="eastAsia"/>
          <w:lang w:eastAsia="zh-CN"/>
        </w:rPr>
        <w:t>“</w:t>
      </w:r>
      <w:r>
        <w:t>跨国实践</w:t>
      </w:r>
      <w:r>
        <w:rPr>
          <w:rFonts w:hint="eastAsia"/>
          <w:lang w:eastAsia="zh-CN"/>
        </w:rPr>
        <w:t>”</w:t>
      </w:r>
      <w:r>
        <w:t>的矛盾（申基旭）、</w:t>
      </w:r>
      <w:r>
        <w:rPr>
          <w:rFonts w:hint="eastAsia"/>
          <w:lang w:eastAsia="zh-CN"/>
        </w:rPr>
        <w:t>“</w:t>
      </w:r>
      <w:r>
        <w:t>传统的发明</w:t>
      </w:r>
      <w:r>
        <w:rPr>
          <w:rFonts w:hint="eastAsia"/>
          <w:lang w:eastAsia="zh-CN"/>
        </w:rPr>
        <w:t>”</w:t>
      </w:r>
      <w:r>
        <w:t>与</w:t>
      </w:r>
      <w:r>
        <w:rPr>
          <w:rFonts w:hint="eastAsia"/>
          <w:lang w:eastAsia="zh-CN"/>
        </w:rPr>
        <w:t>“</w:t>
      </w:r>
      <w:r>
        <w:t>政治的当下</w:t>
      </w:r>
      <w:r>
        <w:rPr>
          <w:rFonts w:hint="eastAsia"/>
          <w:lang w:eastAsia="zh-CN"/>
        </w:rPr>
        <w:t>”</w:t>
      </w:r>
      <w:r>
        <w:t>的区分（朴明圭）。</w:t>
      </w:r>
    </w:p>
    <w:p w14:paraId="5CBBC394">
      <w:pPr>
        <w:pStyle w:val="164"/>
      </w:pPr>
      <w:r>
        <w:t>韩国学统·总体汇总</w:t>
      </w:r>
    </w:p>
    <w:p w14:paraId="4755E047">
      <w:r>
        <w:t>韩国学统的压缩型现代化比日本更为极端——从1950年代的战争废墟到1980年代的新兴工业国仅30年，从1961年军事政变到1987年民主化仅26年。这种压缩性使韩国学统的三个阶段高度重叠：</w:t>
      </w:r>
    </w:p>
    <w:tbl>
      <w:tblPr>
        <w:tblStyle w:val="4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38F54D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078" w:type="dxa"/>
          </w:tcPr>
          <w:p w14:paraId="381EE06E">
            <w:r>
              <w:rPr>
                <w:b/>
              </w:rPr>
              <w:t>阶段</w:t>
            </w:r>
          </w:p>
        </w:tc>
        <w:tc>
          <w:tcPr>
            <w:tcW w:w="2078" w:type="dxa"/>
          </w:tcPr>
          <w:p w14:paraId="0C92DCEE">
            <w:r>
              <w:rPr>
                <w:b/>
              </w:rPr>
              <w:t>时期</w:t>
            </w:r>
          </w:p>
        </w:tc>
        <w:tc>
          <w:tcPr>
            <w:tcW w:w="2078" w:type="dxa"/>
          </w:tcPr>
          <w:p w14:paraId="26B3E7A7">
            <w:r>
              <w:rPr>
                <w:b/>
              </w:rPr>
              <w:t>核心问题</w:t>
            </w:r>
          </w:p>
        </w:tc>
        <w:tc>
          <w:tcPr>
            <w:tcW w:w="2078" w:type="dxa"/>
          </w:tcPr>
          <w:p w14:paraId="2AC8BCDC">
            <w:r>
              <w:rPr>
                <w:b/>
              </w:rPr>
              <w:t>代表人物</w:t>
            </w:r>
          </w:p>
        </w:tc>
      </w:tr>
      <w:tr w14:paraId="004AA9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078" w:type="dxa"/>
          </w:tcPr>
          <w:p w14:paraId="59E22DD8">
            <w:r>
              <w:t>威权</w:t>
            </w:r>
            <w:r>
              <w:rPr>
                <w:rFonts w:hint="eastAsia"/>
                <w:lang w:eastAsia="zh-CN"/>
              </w:rPr>
              <w:t>－</w:t>
            </w:r>
            <w:r>
              <w:t>批判阶段</w:t>
            </w:r>
          </w:p>
        </w:tc>
        <w:tc>
          <w:tcPr>
            <w:tcW w:w="2078" w:type="dxa"/>
          </w:tcPr>
          <w:p w14:paraId="7605B453">
            <w:r>
              <w:t>1961-1987</w:t>
            </w:r>
          </w:p>
        </w:tc>
        <w:tc>
          <w:tcPr>
            <w:tcW w:w="2078" w:type="dxa"/>
          </w:tcPr>
          <w:p w14:paraId="6658834C">
            <w:r>
              <w:t>批判理论如何在威权体制中存在</w:t>
            </w:r>
          </w:p>
        </w:tc>
        <w:tc>
          <w:tcPr>
            <w:tcW w:w="2078" w:type="dxa"/>
          </w:tcPr>
          <w:p w14:paraId="0A8D4DCB">
            <w:r>
              <w:t>韩相震</w:t>
            </w:r>
          </w:p>
        </w:tc>
      </w:tr>
      <w:tr w14:paraId="3E8F24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078" w:type="dxa"/>
          </w:tcPr>
          <w:p w14:paraId="20412BE3">
            <w:r>
              <w:t>民主化</w:t>
            </w:r>
            <w:r>
              <w:rPr>
                <w:rFonts w:hint="eastAsia"/>
                <w:lang w:eastAsia="zh-CN"/>
              </w:rPr>
              <w:t>－</w:t>
            </w:r>
            <w:r>
              <w:t>制度阶段</w:t>
            </w:r>
          </w:p>
        </w:tc>
        <w:tc>
          <w:tcPr>
            <w:tcW w:w="2078" w:type="dxa"/>
          </w:tcPr>
          <w:p w14:paraId="03567E55">
            <w:r>
              <w:t>1987</w:t>
            </w:r>
            <w:r>
              <w:rPr>
                <w:rFonts w:hint="eastAsia"/>
                <w:lang w:eastAsia="zh-CN"/>
              </w:rPr>
              <w:t>—</w:t>
            </w:r>
            <w:r>
              <w:t>2000s</w:t>
            </w:r>
          </w:p>
        </w:tc>
        <w:tc>
          <w:tcPr>
            <w:tcW w:w="2078" w:type="dxa"/>
          </w:tcPr>
          <w:p w14:paraId="6C467153">
            <w:r>
              <w:t>民主化的制度遗产与民主巩固</w:t>
            </w:r>
          </w:p>
        </w:tc>
        <w:tc>
          <w:tcPr>
            <w:tcW w:w="2078" w:type="dxa"/>
          </w:tcPr>
          <w:p w14:paraId="692A868B">
            <w:r>
              <w:t>崔长耄、韩相震</w:t>
            </w:r>
          </w:p>
        </w:tc>
      </w:tr>
      <w:tr w14:paraId="63F394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078" w:type="dxa"/>
          </w:tcPr>
          <w:p w14:paraId="1F98EE45">
            <w:r>
              <w:t>全球化</w:t>
            </w:r>
            <w:r>
              <w:rPr>
                <w:rFonts w:hint="eastAsia"/>
                <w:lang w:eastAsia="zh-CN"/>
              </w:rPr>
              <w:t>－</w:t>
            </w:r>
            <w:r>
              <w:t>反思阶段</w:t>
            </w:r>
          </w:p>
        </w:tc>
        <w:tc>
          <w:tcPr>
            <w:tcW w:w="2078" w:type="dxa"/>
          </w:tcPr>
          <w:p w14:paraId="53BF5FCD">
            <w:r>
              <w:t>2000s-</w:t>
            </w:r>
          </w:p>
        </w:tc>
        <w:tc>
          <w:tcPr>
            <w:tcW w:w="2078" w:type="dxa"/>
          </w:tcPr>
          <w:p w14:paraId="6FB5D8CE">
            <w:r>
              <w:t>民族认同的跨国重构与社会史解构</w:t>
            </w:r>
          </w:p>
        </w:tc>
        <w:tc>
          <w:tcPr>
            <w:tcW w:w="2078" w:type="dxa"/>
          </w:tcPr>
          <w:p w14:paraId="090260D8">
            <w:r>
              <w:t>申基旭、朴明圭</w:t>
            </w:r>
          </w:p>
        </w:tc>
      </w:tr>
    </w:tbl>
    <w:p w14:paraId="78C6C4C9">
      <w:r>
        <w:t>三个阶段的叠加而非线性替代，使韩国学统同时面对多重任务：民主尚未巩固时必须处理全球化，民族认同尚未完成解构时必须面对多文化现实。</w:t>
      </w:r>
    </w:p>
    <w:p w14:paraId="4162697A">
      <w:r>
        <w:t>韩相震的</w:t>
      </w:r>
      <w:r>
        <w:rPr>
          <w:rFonts w:hint="eastAsia"/>
          <w:lang w:eastAsia="zh-CN"/>
        </w:rPr>
        <w:t>“</w:t>
      </w:r>
      <w:r>
        <w:t>中民理论</w:t>
      </w:r>
      <w:r>
        <w:rPr>
          <w:rFonts w:hint="eastAsia"/>
          <w:lang w:eastAsia="zh-CN"/>
        </w:rPr>
        <w:t>”</w:t>
      </w:r>
      <w:r>
        <w:t>是西方批判理论在韩国的创造性转化的典范——它不是简单地将哈贝马斯概念翻译为韩语，而是在韩国的儒教传统和威权经验中重新激活了批判理论的普遍性诉求。但这一转化的代价是</w:t>
      </w:r>
      <w:r>
        <w:rPr>
          <w:rFonts w:hint="eastAsia"/>
          <w:lang w:eastAsia="zh-CN"/>
        </w:rPr>
        <w:t>“</w:t>
      </w:r>
      <w:r>
        <w:t>中民</w:t>
      </w:r>
      <w:r>
        <w:rPr>
          <w:rFonts w:hint="eastAsia"/>
          <w:lang w:eastAsia="zh-CN"/>
        </w:rPr>
        <w:t>”</w:t>
      </w:r>
      <w:r>
        <w:t>概念的道德性过强——以</w:t>
      </w:r>
      <w:r>
        <w:rPr>
          <w:rFonts w:hint="eastAsia"/>
          <w:lang w:eastAsia="zh-CN"/>
        </w:rPr>
        <w:t>“</w:t>
      </w:r>
      <w:r>
        <w:t>良知</w:t>
      </w:r>
      <w:r>
        <w:rPr>
          <w:rFonts w:hint="eastAsia"/>
          <w:lang w:eastAsia="zh-CN"/>
        </w:rPr>
        <w:t>”</w:t>
      </w:r>
      <w:r>
        <w:t>和</w:t>
      </w:r>
      <w:r>
        <w:rPr>
          <w:rFonts w:hint="eastAsia"/>
          <w:lang w:eastAsia="zh-CN"/>
        </w:rPr>
        <w:t>“</w:t>
      </w:r>
      <w:r>
        <w:t>正义</w:t>
      </w:r>
      <w:r>
        <w:rPr>
          <w:rFonts w:hint="eastAsia"/>
          <w:lang w:eastAsia="zh-CN"/>
        </w:rPr>
        <w:t>”</w:t>
      </w:r>
      <w:r>
        <w:t>为规范基础的中民，容易从批判性概念退化为规范性话语。</w:t>
      </w:r>
    </w:p>
    <w:p w14:paraId="5D4C89F8">
      <w:r>
        <w:t>崔长耄的</w:t>
      </w:r>
      <w:r>
        <w:rPr>
          <w:rFonts w:hint="eastAsia"/>
          <w:lang w:eastAsia="zh-CN"/>
        </w:rPr>
        <w:t>“</w:t>
      </w:r>
      <w:r>
        <w:t>不完整民主</w:t>
      </w:r>
      <w:r>
        <w:rPr>
          <w:rFonts w:hint="eastAsia"/>
          <w:lang w:eastAsia="zh-CN"/>
        </w:rPr>
        <w:t>”</w:t>
      </w:r>
      <w:r>
        <w:t>诊断揭示了韩国民主化的根本矛盾：1987年的民主化改变了政权形式但未改变权力结构。财阀民主、国家主义政治文化和分裂的社会三重障碍使韩国民主的</w:t>
      </w:r>
      <w:r>
        <w:rPr>
          <w:rFonts w:hint="eastAsia"/>
          <w:lang w:eastAsia="zh-CN"/>
        </w:rPr>
        <w:t>“</w:t>
      </w:r>
      <w:r>
        <w:t>形式</w:t>
      </w:r>
      <w:r>
        <w:rPr>
          <w:rFonts w:hint="eastAsia"/>
          <w:lang w:eastAsia="zh-CN"/>
        </w:rPr>
        <w:t>”</w:t>
      </w:r>
      <w:r>
        <w:t>与</w:t>
      </w:r>
      <w:r>
        <w:rPr>
          <w:rFonts w:hint="eastAsia"/>
          <w:lang w:eastAsia="zh-CN"/>
        </w:rPr>
        <w:t>“</w:t>
      </w:r>
      <w:r>
        <w:t>实质</w:t>
      </w:r>
      <w:r>
        <w:rPr>
          <w:rFonts w:hint="eastAsia"/>
          <w:lang w:eastAsia="zh-CN"/>
        </w:rPr>
        <w:t>”</w:t>
      </w:r>
      <w:r>
        <w:t>之间存在持续差距。这一差距在2016</w:t>
      </w:r>
      <w:r>
        <w:rPr>
          <w:rFonts w:hint="eastAsia"/>
          <w:lang w:eastAsia="zh-CN"/>
        </w:rPr>
        <w:t>—</w:t>
      </w:r>
      <w:r>
        <w:t>2017年烛光革命和2022年总统选举中反复出现。</w:t>
      </w:r>
    </w:p>
    <w:p w14:paraId="0332DF42">
      <w:r>
        <w:t>韩国的</w:t>
      </w:r>
      <w:r>
        <w:rPr>
          <w:rFonts w:hint="eastAsia"/>
          <w:lang w:eastAsia="zh-CN"/>
        </w:rPr>
        <w:t>“</w:t>
      </w:r>
      <w:r>
        <w:t>单一民族</w:t>
      </w:r>
      <w:r>
        <w:rPr>
          <w:rFonts w:hint="eastAsia"/>
          <w:lang w:eastAsia="zh-CN"/>
        </w:rPr>
        <w:t>”</w:t>
      </w:r>
      <w:r>
        <w:t>叙事——如小熊英二对日本的分析——不是历史事实而是近代建构。朴明圭的社会史分析追溯了这一建构的殖民和冷战起源，申基旭的民族主义谱系学揭示了三种民族主义的内在张力。韩国的</w:t>
      </w:r>
      <w:r>
        <w:rPr>
          <w:rFonts w:hint="eastAsia"/>
          <w:lang w:eastAsia="zh-CN"/>
        </w:rPr>
        <w:t>“</w:t>
      </w:r>
      <w:r>
        <w:t>单一民族神话</w:t>
      </w:r>
      <w:r>
        <w:rPr>
          <w:rFonts w:hint="eastAsia"/>
          <w:lang w:eastAsia="zh-CN"/>
        </w:rPr>
        <w:t>”</w:t>
      </w:r>
      <w:r>
        <w:t>比日本的更具政治敏感性——因为韩国的民族主义具有</w:t>
      </w:r>
      <w:r>
        <w:rPr>
          <w:rFonts w:hint="eastAsia"/>
          <w:lang w:eastAsia="zh-CN"/>
        </w:rPr>
        <w:t>“</w:t>
      </w:r>
      <w:r>
        <w:t>抵抗</w:t>
      </w:r>
      <w:r>
        <w:rPr>
          <w:rFonts w:hint="eastAsia"/>
          <w:lang w:eastAsia="zh-CN"/>
        </w:rPr>
        <w:t>”</w:t>
      </w:r>
      <w:r>
        <w:t>的正当性（反殖民、反分裂），解构民族主义可能被解读为消解抵抗的道德资本。</w:t>
      </w:r>
    </w:p>
    <w:tbl>
      <w:tblPr>
        <w:tblStyle w:val="4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65D04C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PrEx>
        <w:tc>
          <w:tcPr>
            <w:tcW w:w="2771" w:type="dxa"/>
          </w:tcPr>
          <w:p w14:paraId="7E68C5F6">
            <w:r>
              <w:rPr>
                <w:b/>
              </w:rPr>
              <w:t>制度位置</w:t>
            </w:r>
          </w:p>
        </w:tc>
        <w:tc>
          <w:tcPr>
            <w:tcW w:w="2771" w:type="dxa"/>
          </w:tcPr>
          <w:p w14:paraId="66104B6E">
            <w:r>
              <w:rPr>
                <w:b/>
              </w:rPr>
              <w:t>占有者</w:t>
            </w:r>
          </w:p>
        </w:tc>
        <w:tc>
          <w:tcPr>
            <w:tcW w:w="2771" w:type="dxa"/>
          </w:tcPr>
          <w:p w14:paraId="678AE184">
            <w:r>
              <w:rPr>
                <w:b/>
              </w:rPr>
              <w:t>学派归属</w:t>
            </w:r>
          </w:p>
        </w:tc>
      </w:tr>
      <w:tr w14:paraId="6386A5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24A47AB0">
            <w:r>
              <w:t>首尔大学社会学系</w:t>
            </w:r>
          </w:p>
        </w:tc>
        <w:tc>
          <w:tcPr>
            <w:tcW w:w="2771" w:type="dxa"/>
          </w:tcPr>
          <w:p w14:paraId="5BCBB652">
            <w:r>
              <w:t>韩相震、朴明圭</w:t>
            </w:r>
          </w:p>
        </w:tc>
        <w:tc>
          <w:tcPr>
            <w:tcW w:w="2771" w:type="dxa"/>
          </w:tcPr>
          <w:p w14:paraId="4F09C532">
            <w:r>
              <w:t>韩国批判理论、韩国政治社会学</w:t>
            </w:r>
          </w:p>
        </w:tc>
      </w:tr>
      <w:tr w14:paraId="0B412D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630D2BBF">
            <w:r>
              <w:t>首尔大学政治学系</w:t>
            </w:r>
          </w:p>
        </w:tc>
        <w:tc>
          <w:tcPr>
            <w:tcW w:w="2771" w:type="dxa"/>
          </w:tcPr>
          <w:p w14:paraId="1359AB1C">
            <w:r>
              <w:t>崔长耄</w:t>
            </w:r>
          </w:p>
        </w:tc>
        <w:tc>
          <w:tcPr>
            <w:tcW w:w="2771" w:type="dxa"/>
          </w:tcPr>
          <w:p w14:paraId="300E2AE6">
            <w:r>
              <w:t>韩国政治社会学</w:t>
            </w:r>
          </w:p>
        </w:tc>
      </w:tr>
      <w:tr w14:paraId="01935E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3D26830F">
            <w:r>
              <w:t>斯坦福大学社会学系</w:t>
            </w:r>
          </w:p>
        </w:tc>
        <w:tc>
          <w:tcPr>
            <w:tcW w:w="2771" w:type="dxa"/>
          </w:tcPr>
          <w:p w14:paraId="51C55065">
            <w:r>
              <w:t>申基旭</w:t>
            </w:r>
          </w:p>
        </w:tc>
        <w:tc>
          <w:tcPr>
            <w:tcW w:w="2771" w:type="dxa"/>
          </w:tcPr>
          <w:p w14:paraId="191F4D64">
            <w:r>
              <w:t>韩国政治社会学（国际）</w:t>
            </w:r>
          </w:p>
        </w:tc>
      </w:tr>
    </w:tbl>
    <w:p w14:paraId="12809293">
      <w:r>
        <w:t>韩国学统的制度特征是国内</w:t>
      </w:r>
      <w:r>
        <w:rPr>
          <w:rFonts w:hint="eastAsia"/>
          <w:lang w:eastAsia="zh-CN"/>
        </w:rPr>
        <w:t>－</w:t>
      </w:r>
      <w:r>
        <w:t>国际双中心——首尔大学作为国内学术中心，斯坦福大学等美国机构作为国际传播中心。这一双中心格局是</w:t>
      </w:r>
      <w:r>
        <w:rPr>
          <w:b/>
          <w:color w:val="C62828"/>
        </w:rPr>
        <w:t>【制度断裂：美军管辖·1945-1952】</w:t>
      </w:r>
      <w:r>
        <w:t>的长期遗产——美国在韩国的军事存在和文化影响塑造了韩国学术体制的</w:t>
      </w:r>
      <w:r>
        <w:rPr>
          <w:rFonts w:hint="eastAsia"/>
          <w:lang w:eastAsia="zh-CN"/>
        </w:rPr>
        <w:t>“</w:t>
      </w:r>
      <w:r>
        <w:t>国际化</w:t>
      </w:r>
      <w:r>
        <w:rPr>
          <w:rFonts w:hint="eastAsia"/>
          <w:lang w:eastAsia="zh-CN"/>
        </w:rPr>
        <w:t>”</w:t>
      </w:r>
      <w:r>
        <w:t>取向（留美博士优先、英语发表优先），但这种</w:t>
      </w:r>
      <w:r>
        <w:rPr>
          <w:rFonts w:hint="eastAsia"/>
          <w:lang w:eastAsia="zh-CN"/>
        </w:rPr>
        <w:t>“</w:t>
      </w:r>
      <w:r>
        <w:t>国际化</w:t>
      </w:r>
      <w:r>
        <w:rPr>
          <w:rFonts w:hint="eastAsia"/>
          <w:lang w:eastAsia="zh-CN"/>
        </w:rPr>
        <w:t>”</w:t>
      </w:r>
      <w:r>
        <w:t>同时带来了</w:t>
      </w:r>
      <w:r>
        <w:rPr>
          <w:rFonts w:hint="eastAsia"/>
          <w:lang w:eastAsia="zh-CN"/>
        </w:rPr>
        <w:t>“</w:t>
      </w:r>
      <w:r>
        <w:t>本土经验与外部视角</w:t>
      </w:r>
      <w:r>
        <w:rPr>
          <w:rFonts w:hint="eastAsia"/>
          <w:lang w:eastAsia="zh-CN"/>
        </w:rPr>
        <w:t>”</w:t>
      </w:r>
      <w:r>
        <w:t>的张力。</w:t>
      </w:r>
    </w:p>
    <w:p w14:paraId="4A9E1A3D">
      <w:pPr>
        <w:pStyle w:val="164"/>
      </w:pPr>
      <w:r>
        <w:t>东亚学统·总体汇总</w:t>
      </w:r>
    </w:p>
    <w:p w14:paraId="4E0C6AD7">
      <w:r>
        <w:t>日本和韩国的学术现代化都在极短时间内完成——日本从明治维新到1960年代制度化约80年，韩国从1950年代到1980年代制度化约30年。这种压缩性产生了三个共同效应：</w:t>
      </w:r>
    </w:p>
    <w:p w14:paraId="3E50156F">
      <w:r>
        <w:t xml:space="preserve">1. </w:t>
      </w:r>
      <w:r>
        <w:rPr>
          <w:b/>
        </w:rPr>
        <w:t>翻译消化与自主创新的时间差压缩</w:t>
      </w:r>
      <w:r>
        <w:t>：日本在明治时期同时引进了英法实证主义和德国历史主义，尚未完成消化就开始了自主创新；韩国在1960年代同时引进美国结构功能主义和德国批判理论，消化与创造几乎同步进行。</w:t>
      </w:r>
    </w:p>
    <w:p w14:paraId="4B8BA3CC">
      <w:r>
        <w:t xml:space="preserve">2. </w:t>
      </w:r>
      <w:r>
        <w:rPr>
          <w:b/>
        </w:rPr>
        <w:t>制度化与批判的叠加</w:t>
      </w:r>
      <w:r>
        <w:t>：欧美学统中，制度化（19世纪）与批判（20世纪60年代后）有明确的时间间隔；东亚学统中，制度化尚未完成时批判就已经开始——日本在1970年代同时进行社会学制度化（福武直、中根千枝）和社会批判（上野千鹤子），韩国在1980年代同时进行民主化和社会学建设。</w:t>
      </w:r>
    </w:p>
    <w:p w14:paraId="7DE5C7C7">
      <w:r>
        <w:t xml:space="preserve">3. </w:t>
      </w:r>
      <w:r>
        <w:rPr>
          <w:b/>
        </w:rPr>
        <w:t>传统与现代的非线性关系</w:t>
      </w:r>
      <w:r>
        <w:t>：压缩型现代化使</w:t>
      </w:r>
      <w:r>
        <w:rPr>
          <w:rFonts w:hint="eastAsia"/>
          <w:lang w:eastAsia="zh-CN"/>
        </w:rPr>
        <w:t>“</w:t>
      </w:r>
      <w:r>
        <w:t>传统</w:t>
      </w:r>
      <w:r>
        <w:rPr>
          <w:rFonts w:hint="eastAsia"/>
          <w:lang w:eastAsia="zh-CN"/>
        </w:rPr>
        <w:t>”</w:t>
      </w:r>
      <w:r>
        <w:t>与</w:t>
      </w:r>
      <w:r>
        <w:rPr>
          <w:rFonts w:hint="eastAsia"/>
          <w:lang w:eastAsia="zh-CN"/>
        </w:rPr>
        <w:t>“</w:t>
      </w:r>
      <w:r>
        <w:t>现代</w:t>
      </w:r>
      <w:r>
        <w:rPr>
          <w:rFonts w:hint="eastAsia"/>
          <w:lang w:eastAsia="zh-CN"/>
        </w:rPr>
        <w:t>”</w:t>
      </w:r>
      <w:r>
        <w:t>不是历时性的替代关系，而是共时性的并存关系——福泽谕吉的文明论试图以</w:t>
      </w:r>
      <w:r>
        <w:rPr>
          <w:rFonts w:hint="eastAsia"/>
          <w:lang w:eastAsia="zh-CN"/>
        </w:rPr>
        <w:t>“</w:t>
      </w:r>
      <w:r>
        <w:t>现代</w:t>
      </w:r>
      <w:r>
        <w:rPr>
          <w:rFonts w:hint="eastAsia"/>
          <w:lang w:eastAsia="zh-CN"/>
        </w:rPr>
        <w:t>”</w:t>
      </w:r>
      <w:r>
        <w:t>取代</w:t>
      </w:r>
      <w:r>
        <w:rPr>
          <w:rFonts w:hint="eastAsia"/>
          <w:lang w:eastAsia="zh-CN"/>
        </w:rPr>
        <w:t>“</w:t>
      </w:r>
      <w:r>
        <w:t>传统</w:t>
      </w:r>
      <w:r>
        <w:rPr>
          <w:rFonts w:hint="eastAsia"/>
          <w:lang w:eastAsia="zh-CN"/>
        </w:rPr>
        <w:t>”</w:t>
      </w:r>
      <w:r>
        <w:t>，但高田保马的</w:t>
      </w:r>
      <w:r>
        <w:rPr>
          <w:rFonts w:hint="eastAsia"/>
          <w:lang w:eastAsia="zh-CN"/>
        </w:rPr>
        <w:t>“</w:t>
      </w:r>
      <w:r>
        <w:t>家</w:t>
      </w:r>
      <w:r>
        <w:rPr>
          <w:rFonts w:hint="eastAsia"/>
          <w:lang w:eastAsia="zh-CN"/>
        </w:rPr>
        <w:t>”</w:t>
      </w:r>
      <w:r>
        <w:t>制度分析和中根千枝的</w:t>
      </w:r>
      <w:r>
        <w:rPr>
          <w:rFonts w:hint="eastAsia"/>
          <w:lang w:eastAsia="zh-CN"/>
        </w:rPr>
        <w:t>“</w:t>
      </w:r>
      <w:r>
        <w:t>纵向社会</w:t>
      </w:r>
      <w:r>
        <w:rPr>
          <w:rFonts w:hint="eastAsia"/>
          <w:lang w:eastAsia="zh-CN"/>
        </w:rPr>
        <w:t>”</w:t>
      </w:r>
      <w:r>
        <w:t>论揭示了</w:t>
      </w:r>
      <w:r>
        <w:rPr>
          <w:rFonts w:hint="eastAsia"/>
          <w:lang w:eastAsia="zh-CN"/>
        </w:rPr>
        <w:t>“</w:t>
      </w:r>
      <w:r>
        <w:t>传统</w:t>
      </w:r>
      <w:r>
        <w:rPr>
          <w:rFonts w:hint="eastAsia"/>
          <w:lang w:eastAsia="zh-CN"/>
        </w:rPr>
        <w:t>”</w:t>
      </w:r>
      <w:r>
        <w:t>在</w:t>
      </w:r>
      <w:r>
        <w:rPr>
          <w:rFonts w:hint="eastAsia"/>
          <w:lang w:eastAsia="zh-CN"/>
        </w:rPr>
        <w:t>“</w:t>
      </w:r>
      <w:r>
        <w:t>现代</w:t>
      </w:r>
      <w:r>
        <w:rPr>
          <w:rFonts w:hint="eastAsia"/>
          <w:lang w:eastAsia="zh-CN"/>
        </w:rPr>
        <w:t>”</w:t>
      </w:r>
      <w:r>
        <w:t>中的持续存在；韩相震的</w:t>
      </w:r>
      <w:r>
        <w:rPr>
          <w:rFonts w:hint="eastAsia"/>
          <w:lang w:eastAsia="zh-CN"/>
        </w:rPr>
        <w:t>“</w:t>
      </w:r>
      <w:r>
        <w:t>中民理论</w:t>
      </w:r>
      <w:r>
        <w:rPr>
          <w:rFonts w:hint="eastAsia"/>
          <w:lang w:eastAsia="zh-CN"/>
        </w:rPr>
        <w:t>”</w:t>
      </w:r>
      <w:r>
        <w:t>更直接地将</w:t>
      </w:r>
      <w:r>
        <w:rPr>
          <w:rFonts w:hint="eastAsia"/>
          <w:lang w:eastAsia="zh-CN"/>
        </w:rPr>
        <w:t>“</w:t>
      </w:r>
      <w:r>
        <w:t>传统</w:t>
      </w:r>
      <w:r>
        <w:rPr>
          <w:rFonts w:hint="eastAsia"/>
          <w:lang w:eastAsia="zh-CN"/>
        </w:rPr>
        <w:t>”</w:t>
      </w:r>
      <w:r>
        <w:t>（儒家中民）转化为</w:t>
      </w:r>
      <w:r>
        <w:rPr>
          <w:rFonts w:hint="eastAsia"/>
          <w:lang w:eastAsia="zh-CN"/>
        </w:rPr>
        <w:t>“</w:t>
      </w:r>
      <w:r>
        <w:t>现代</w:t>
      </w:r>
      <w:r>
        <w:rPr>
          <w:rFonts w:hint="eastAsia"/>
          <w:lang w:eastAsia="zh-CN"/>
        </w:rPr>
        <w:t>”</w:t>
      </w:r>
      <w:r>
        <w:t>（公共领域）的概念资源。</w:t>
      </w:r>
    </w:p>
    <w:p w14:paraId="1749676C">
      <w:pPr>
        <w:pStyle w:val="6"/>
      </w:pPr>
      <w:r>
        <w:t>二、儒家文化圈的共享问题</w:t>
      </w:r>
    </w:p>
    <w:p w14:paraId="34142BC8">
      <w:r>
        <w:t>日本和韩国共享了</w:t>
      </w:r>
      <w:r>
        <w:rPr>
          <w:rFonts w:hint="eastAsia"/>
          <w:lang w:eastAsia="zh-CN"/>
        </w:rPr>
        <w:t>“</w:t>
      </w:r>
      <w:r>
        <w:t>西方社会学概念如何描述东亚社会</w:t>
      </w:r>
      <w:r>
        <w:rPr>
          <w:rFonts w:hint="eastAsia"/>
          <w:lang w:eastAsia="zh-CN"/>
        </w:rPr>
        <w:t>”</w:t>
      </w:r>
      <w:r>
        <w:t>的核心问题，但应对策略不同：</w:t>
      </w:r>
    </w:p>
    <w:tbl>
      <w:tblPr>
        <w:tblStyle w:val="4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0C094C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2D1F190E">
            <w:r>
              <w:rPr>
                <w:b/>
              </w:rPr>
              <w:t>问题</w:t>
            </w:r>
          </w:p>
        </w:tc>
        <w:tc>
          <w:tcPr>
            <w:tcW w:w="2771" w:type="dxa"/>
          </w:tcPr>
          <w:p w14:paraId="087E5495">
            <w:r>
              <w:rPr>
                <w:b/>
              </w:rPr>
              <w:t>日本的应对</w:t>
            </w:r>
          </w:p>
        </w:tc>
        <w:tc>
          <w:tcPr>
            <w:tcW w:w="2771" w:type="dxa"/>
          </w:tcPr>
          <w:p w14:paraId="295FA015">
            <w:r>
              <w:rPr>
                <w:b/>
              </w:rPr>
              <w:t>韩国的应对</w:t>
            </w:r>
          </w:p>
        </w:tc>
      </w:tr>
      <w:tr w14:paraId="0E2518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18C1A9C2">
            <w:r>
              <w:t>西方</w:t>
            </w:r>
            <w:r>
              <w:rPr>
                <w:rFonts w:hint="eastAsia"/>
                <w:lang w:eastAsia="zh-CN"/>
              </w:rPr>
              <w:t>“</w:t>
            </w:r>
            <w:r>
              <w:t>横向社会</w:t>
            </w:r>
            <w:r>
              <w:rPr>
                <w:rFonts w:hint="eastAsia"/>
                <w:lang w:eastAsia="zh-CN"/>
              </w:rPr>
              <w:t>”</w:t>
            </w:r>
            <w:r>
              <w:t>预设</w:t>
            </w:r>
          </w:p>
        </w:tc>
        <w:tc>
          <w:tcPr>
            <w:tcW w:w="2771" w:type="dxa"/>
          </w:tcPr>
          <w:p w14:paraId="1D78AF9A">
            <w:r>
              <w:t>中根千枝：以</w:t>
            </w:r>
            <w:r>
              <w:rPr>
                <w:rFonts w:hint="eastAsia"/>
                <w:lang w:eastAsia="zh-CN"/>
              </w:rPr>
              <w:t>“</w:t>
            </w:r>
            <w:r>
              <w:t>纵向社会</w:t>
            </w:r>
            <w:r>
              <w:rPr>
                <w:rFonts w:hint="eastAsia"/>
                <w:lang w:eastAsia="zh-CN"/>
              </w:rPr>
              <w:t>”</w:t>
            </w:r>
            <w:r>
              <w:t>修正</w:t>
            </w:r>
          </w:p>
        </w:tc>
        <w:tc>
          <w:tcPr>
            <w:tcW w:w="2771" w:type="dxa"/>
          </w:tcPr>
          <w:p w14:paraId="6D304264">
            <w:r>
              <w:t>韩相震：以</w:t>
            </w:r>
            <w:r>
              <w:rPr>
                <w:rFonts w:hint="eastAsia"/>
                <w:lang w:eastAsia="zh-CN"/>
              </w:rPr>
              <w:t>“</w:t>
            </w:r>
            <w:r>
              <w:t>中民</w:t>
            </w:r>
            <w:r>
              <w:rPr>
                <w:rFonts w:hint="eastAsia"/>
                <w:lang w:eastAsia="zh-CN"/>
              </w:rPr>
              <w:t>”</w:t>
            </w:r>
            <w:r>
              <w:t>补充</w:t>
            </w:r>
            <w:r>
              <w:rPr>
                <w:rFonts w:hint="eastAsia"/>
                <w:lang w:eastAsia="zh-CN"/>
              </w:rPr>
              <w:t>“</w:t>
            </w:r>
            <w:r>
              <w:t>公共领域</w:t>
            </w:r>
            <w:r>
              <w:rPr>
                <w:rFonts w:hint="eastAsia"/>
                <w:lang w:eastAsia="zh-CN"/>
              </w:rPr>
              <w:t>”</w:t>
            </w:r>
          </w:p>
        </w:tc>
      </w:tr>
      <w:tr w14:paraId="010F18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5E8F22FE">
            <w:r>
              <w:t>父权制与资本主义</w:t>
            </w:r>
          </w:p>
        </w:tc>
        <w:tc>
          <w:tcPr>
            <w:tcW w:w="2771" w:type="dxa"/>
          </w:tcPr>
          <w:p w14:paraId="3D726CF7">
            <w:r>
              <w:t>上野千鹤子：性别秩序分析</w:t>
            </w:r>
          </w:p>
        </w:tc>
        <w:tc>
          <w:tcPr>
            <w:tcW w:w="2771" w:type="dxa"/>
          </w:tcPr>
          <w:p w14:paraId="16F40363">
            <w:r>
              <w:t>（韩国女性主义社会学尚在发展中）</w:t>
            </w:r>
          </w:p>
        </w:tc>
      </w:tr>
      <w:tr w14:paraId="21D1FF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546AC293">
            <w:r>
              <w:rPr>
                <w:rFonts w:hint="eastAsia"/>
                <w:lang w:eastAsia="zh-CN"/>
              </w:rPr>
              <w:t>“</w:t>
            </w:r>
            <w:r>
              <w:t>单一民族</w:t>
            </w:r>
            <w:r>
              <w:rPr>
                <w:rFonts w:hint="eastAsia"/>
                <w:lang w:eastAsia="zh-CN"/>
              </w:rPr>
              <w:t>”</w:t>
            </w:r>
            <w:r>
              <w:t>叙事</w:t>
            </w:r>
          </w:p>
        </w:tc>
        <w:tc>
          <w:tcPr>
            <w:tcW w:w="2771" w:type="dxa"/>
          </w:tcPr>
          <w:p w14:paraId="5CE8244C">
            <w:r>
              <w:t>小熊英二：历史解构</w:t>
            </w:r>
          </w:p>
        </w:tc>
        <w:tc>
          <w:tcPr>
            <w:tcW w:w="2771" w:type="dxa"/>
          </w:tcPr>
          <w:p w14:paraId="6DA9FD94">
            <w:r>
              <w:t>朴明圭：社会史解构</w:t>
            </w:r>
          </w:p>
        </w:tc>
      </w:tr>
      <w:tr w14:paraId="3E1964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771" w:type="dxa"/>
          </w:tcPr>
          <w:p w14:paraId="2CF5A232">
            <w:r>
              <w:t>民主化的制度遗产</w:t>
            </w:r>
          </w:p>
        </w:tc>
        <w:tc>
          <w:tcPr>
            <w:tcW w:w="2771" w:type="dxa"/>
          </w:tcPr>
          <w:p w14:paraId="09422157">
            <w:r>
              <w:t>（日本民主化由美军推动，问题意识不同）</w:t>
            </w:r>
          </w:p>
        </w:tc>
        <w:tc>
          <w:tcPr>
            <w:tcW w:w="2771" w:type="dxa"/>
          </w:tcPr>
          <w:p w14:paraId="03F05E54">
            <w:r>
              <w:t>崔长耄：</w:t>
            </w:r>
            <w:r>
              <w:rPr>
                <w:rFonts w:hint="eastAsia"/>
                <w:lang w:eastAsia="zh-CN"/>
              </w:rPr>
              <w:t>“</w:t>
            </w:r>
            <w:r>
              <w:t>不完整民主</w:t>
            </w:r>
            <w:r>
              <w:rPr>
                <w:rFonts w:hint="eastAsia"/>
                <w:lang w:eastAsia="zh-CN"/>
              </w:rPr>
              <w:t>”</w:t>
            </w:r>
            <w:r>
              <w:t>诊断</w:t>
            </w:r>
          </w:p>
        </w:tc>
      </w:tr>
    </w:tbl>
    <w:p w14:paraId="736E2C6E">
      <w:r>
        <w:t>日本学统的应对更多是理论性的——建构新的分析框架（纵向社会、厌女论、编年理论）来修正西方概念的盲点。韩国学统的应对更多是实践性的——在民主化运动和市民社会建设的经验中转化西方概念（中民理论、公共社会学）。</w:t>
      </w:r>
    </w:p>
    <w:p w14:paraId="1008FFA7">
      <w:pPr>
        <w:pStyle w:val="6"/>
      </w:pPr>
      <w:r>
        <w:t>三、美军管辖的制度遗产</w:t>
      </w:r>
    </w:p>
    <w:p w14:paraId="4E646630">
      <w:r>
        <w:rPr>
          <w:b/>
          <w:color w:val="C62828"/>
        </w:rPr>
        <w:t>【制度断裂：美军管辖·1945-1952】</w:t>
      </w:r>
      <w:r>
        <w:t>对日本和韩国的学术体制产生了深远影响：</w:t>
      </w:r>
    </w:p>
    <w:p w14:paraId="0B2FF115">
      <w:r>
        <w:t xml:space="preserve">1. </w:t>
      </w:r>
      <w:r>
        <w:rPr>
          <w:b/>
        </w:rPr>
        <w:t>美国式系所制取代了德国式教席制</w:t>
      </w:r>
      <w:r>
        <w:t>：日本在明治时期引进的德国式教席制度（高田保马在京都大学的讲座教授位置）在战后被美国式系所制取代——系所制强调集体治理和学科分化，弱化了讲座教授的个人权威和跨学科整合能力。</w:t>
      </w:r>
    </w:p>
    <w:p w14:paraId="0851470E">
      <w:r>
        <w:t xml:space="preserve">2. </w:t>
      </w:r>
      <w:r>
        <w:rPr>
          <w:b/>
        </w:rPr>
        <w:t>英语出版优先</w:t>
      </w:r>
      <w:r>
        <w:t>：日本和韩国的大学在2000年代后推行</w:t>
      </w:r>
      <w:r>
        <w:rPr>
          <w:rFonts w:hint="eastAsia"/>
          <w:lang w:eastAsia="zh-CN"/>
        </w:rPr>
        <w:t>“</w:t>
      </w:r>
      <w:r>
        <w:t>国际化</w:t>
      </w:r>
      <w:r>
        <w:rPr>
          <w:rFonts w:hint="eastAsia"/>
          <w:lang w:eastAsia="zh-CN"/>
        </w:rPr>
        <w:t>”</w:t>
      </w:r>
      <w:r>
        <w:t>政策，英语发表成为学术评价的核心指标。这一政策使日本和韩国的社会学知识生产面临</w:t>
      </w:r>
      <w:r>
        <w:rPr>
          <w:rFonts w:hint="eastAsia"/>
          <w:lang w:eastAsia="zh-CN"/>
        </w:rPr>
        <w:t>“</w:t>
      </w:r>
      <w:r>
        <w:t>双重读者</w:t>
      </w:r>
      <w:r>
        <w:rPr>
          <w:rFonts w:hint="eastAsia"/>
          <w:lang w:eastAsia="zh-CN"/>
        </w:rPr>
        <w:t>”</w:t>
      </w:r>
      <w:r>
        <w:t>的困境——写给国际读者的英文论文和写给国内读者的本土分析之间的断裂。</w:t>
      </w:r>
    </w:p>
    <w:p w14:paraId="29DC02D9">
      <w:r>
        <w:t xml:space="preserve">3. </w:t>
      </w:r>
      <w:r>
        <w:rPr>
          <w:b/>
        </w:rPr>
        <w:t>留美博士回流</w:t>
      </w:r>
      <w:r>
        <w:t>：日本和韩国的社会学教授大量拥有美国博士学位——日本的宫台真司、韩国的申基旭都直接在美国接受训练。留美博士带来了美国社会学的方法论纪律（统计方法、定量分析），但也带来了美国社会学的问题意识（美国社会的问题而非东亚社会的问题）。</w:t>
      </w:r>
    </w:p>
    <w:p w14:paraId="61E2217A">
      <w:r>
        <w:t>日本和韩国学统之间存在重要的对话空间，但这些对话尚未被系统展开：</w:t>
      </w:r>
    </w:p>
    <w:p w14:paraId="13F3A2AD">
      <w:r>
        <w:t xml:space="preserve">1. </w:t>
      </w:r>
      <w:r>
        <w:rPr>
          <w:rFonts w:hint="eastAsia"/>
          <w:lang w:eastAsia="zh-CN"/>
        </w:rPr>
        <w:t>“</w:t>
      </w:r>
      <w:r>
        <w:rPr>
          <w:b/>
        </w:rPr>
        <w:t>纵向社会</w:t>
      </w:r>
      <w:r>
        <w:rPr>
          <w:rFonts w:hint="eastAsia"/>
          <w:b/>
          <w:lang w:eastAsia="zh-CN"/>
        </w:rPr>
        <w:t>”</w:t>
      </w:r>
      <w:r>
        <w:rPr>
          <w:b/>
        </w:rPr>
        <w:t>与</w:t>
      </w:r>
      <w:r>
        <w:rPr>
          <w:rFonts w:hint="eastAsia"/>
          <w:b/>
          <w:lang w:eastAsia="zh-CN"/>
        </w:rPr>
        <w:t>“</w:t>
      </w:r>
      <w:r>
        <w:rPr>
          <w:b/>
        </w:rPr>
        <w:t>中民理论</w:t>
      </w:r>
      <w:r>
        <w:rPr>
          <w:rFonts w:hint="eastAsia"/>
          <w:b/>
          <w:lang w:eastAsia="zh-CN"/>
        </w:rPr>
        <w:t>”</w:t>
      </w:r>
      <w:r>
        <w:rPr>
          <w:b/>
        </w:rPr>
        <w:t>的对话</w:t>
      </w:r>
      <w:r>
        <w:t>：中根千枝的</w:t>
      </w:r>
      <w:r>
        <w:rPr>
          <w:rFonts w:hint="eastAsia"/>
          <w:lang w:eastAsia="zh-CN"/>
        </w:rPr>
        <w:t>“</w:t>
      </w:r>
      <w:r>
        <w:t>纵向社会</w:t>
      </w:r>
      <w:r>
        <w:rPr>
          <w:rFonts w:hint="eastAsia"/>
          <w:lang w:eastAsia="zh-CN"/>
        </w:rPr>
        <w:t>”</w:t>
      </w:r>
      <w:r>
        <w:t>描述了日本社会以纵向关系整合的逻辑，韩相震的</w:t>
      </w:r>
      <w:r>
        <w:rPr>
          <w:rFonts w:hint="eastAsia"/>
          <w:lang w:eastAsia="zh-CN"/>
        </w:rPr>
        <w:t>“</w:t>
      </w:r>
      <w:r>
        <w:t>中民理论</w:t>
      </w:r>
      <w:r>
        <w:rPr>
          <w:rFonts w:hint="eastAsia"/>
          <w:lang w:eastAsia="zh-CN"/>
        </w:rPr>
        <w:t>”</w:t>
      </w:r>
      <w:r>
        <w:t>描述了韩国社会中横向的道德自觉者如何形成公共领域——两者是否可以综合为一个分析东亚社会的统一框架？</w:t>
      </w:r>
    </w:p>
    <w:p w14:paraId="4BD45862">
      <w:r>
        <w:t xml:space="preserve">2. </w:t>
      </w:r>
      <w:r>
        <w:rPr>
          <w:rFonts w:hint="eastAsia"/>
          <w:lang w:eastAsia="zh-CN"/>
        </w:rPr>
        <w:t>“</w:t>
      </w:r>
      <w:r>
        <w:rPr>
          <w:b/>
        </w:rPr>
        <w:t>单一民族神话</w:t>
      </w:r>
      <w:r>
        <w:rPr>
          <w:rFonts w:hint="eastAsia"/>
          <w:b/>
          <w:lang w:eastAsia="zh-CN"/>
        </w:rPr>
        <w:t>”</w:t>
      </w:r>
      <w:r>
        <w:rPr>
          <w:b/>
        </w:rPr>
        <w:t>的日韩比较</w:t>
      </w:r>
      <w:r>
        <w:t>：小熊英二和朴明圭分别解构了日本和韩国的</w:t>
      </w:r>
      <w:r>
        <w:rPr>
          <w:rFonts w:hint="eastAsia"/>
          <w:lang w:eastAsia="zh-CN"/>
        </w:rPr>
        <w:t>“</w:t>
      </w:r>
      <w:r>
        <w:t>单一民族</w:t>
      </w:r>
      <w:r>
        <w:rPr>
          <w:rFonts w:hint="eastAsia"/>
          <w:lang w:eastAsia="zh-CN"/>
        </w:rPr>
        <w:t>”</w:t>
      </w:r>
      <w:r>
        <w:t>叙事，但两国的</w:t>
      </w:r>
      <w:r>
        <w:rPr>
          <w:rFonts w:hint="eastAsia"/>
          <w:lang w:eastAsia="zh-CN"/>
        </w:rPr>
        <w:t>“</w:t>
      </w:r>
      <w:r>
        <w:t>单一民族</w:t>
      </w:r>
      <w:r>
        <w:rPr>
          <w:rFonts w:hint="eastAsia"/>
          <w:lang w:eastAsia="zh-CN"/>
        </w:rPr>
        <w:t>”</w:t>
      </w:r>
      <w:r>
        <w:t>建构逻辑不同——日本的自上而下（帝国统合）vs韩国的自下而上（民族抵抗）。这一比较是否可以推进为一般性的</w:t>
      </w:r>
      <w:r>
        <w:rPr>
          <w:rFonts w:hint="eastAsia"/>
          <w:lang w:eastAsia="zh-CN"/>
        </w:rPr>
        <w:t>“</w:t>
      </w:r>
      <w:r>
        <w:t>民族建构类型学</w:t>
      </w:r>
      <w:r>
        <w:rPr>
          <w:rFonts w:hint="eastAsia"/>
          <w:lang w:eastAsia="zh-CN"/>
        </w:rPr>
        <w:t>”</w:t>
      </w:r>
      <w:r>
        <w:t>？</w:t>
      </w:r>
    </w:p>
    <w:p w14:paraId="09A37219">
      <w:r>
        <w:t xml:space="preserve">3. </w:t>
      </w:r>
      <w:r>
        <w:rPr>
          <w:rFonts w:hint="eastAsia"/>
          <w:lang w:eastAsia="zh-CN"/>
        </w:rPr>
        <w:t>“</w:t>
      </w:r>
      <w:r>
        <w:rPr>
          <w:b/>
        </w:rPr>
        <w:t>父权制与资本主义</w:t>
      </w:r>
      <w:r>
        <w:rPr>
          <w:rFonts w:hint="eastAsia"/>
          <w:b/>
          <w:lang w:eastAsia="zh-CN"/>
        </w:rPr>
        <w:t>”</w:t>
      </w:r>
      <w:r>
        <w:rPr>
          <w:b/>
        </w:rPr>
        <w:t>的东亚分析</w:t>
      </w:r>
      <w:r>
        <w:t>：上野千鹤子的分析框架在韩国和中国产生了广泛影响，但日本、韩国和中国的父权制形态有重要差异——日本的</w:t>
      </w:r>
      <w:r>
        <w:rPr>
          <w:rFonts w:hint="eastAsia"/>
          <w:lang w:eastAsia="zh-CN"/>
        </w:rPr>
        <w:t>“</w:t>
      </w:r>
      <w:r>
        <w:t>家</w:t>
      </w:r>
      <w:r>
        <w:rPr>
          <w:rFonts w:hint="eastAsia"/>
          <w:lang w:eastAsia="zh-CN"/>
        </w:rPr>
        <w:t>”</w:t>
      </w:r>
      <w:r>
        <w:t>制度、韩国的</w:t>
      </w:r>
      <w:r>
        <w:rPr>
          <w:rFonts w:hint="eastAsia"/>
          <w:lang w:eastAsia="zh-CN"/>
        </w:rPr>
        <w:t>“</w:t>
      </w:r>
      <w:r>
        <w:t>血统共同体</w:t>
      </w:r>
      <w:r>
        <w:rPr>
          <w:rFonts w:hint="eastAsia"/>
          <w:lang w:eastAsia="zh-CN"/>
        </w:rPr>
        <w:t>”</w:t>
      </w:r>
      <w:r>
        <w:t>、中国的</w:t>
      </w:r>
      <w:r>
        <w:rPr>
          <w:rFonts w:hint="eastAsia"/>
          <w:lang w:eastAsia="zh-CN"/>
        </w:rPr>
        <w:t>“</w:t>
      </w:r>
      <w:r>
        <w:t>差序格局</w:t>
      </w:r>
      <w:r>
        <w:rPr>
          <w:rFonts w:hint="eastAsia"/>
          <w:lang w:eastAsia="zh-CN"/>
        </w:rPr>
        <w:t>”</w:t>
      </w:r>
      <w:r>
        <w:t>对性别秩序的塑造方式不同。上野框架的跨国扩展需要面对这些差异。</w:t>
      </w:r>
    </w:p>
    <w:p w14:paraId="7483365D">
      <w:r>
        <w:t>这些对话的展开将决定东亚学统是否能够从</w:t>
      </w:r>
      <w:r>
        <w:rPr>
          <w:rFonts w:hint="eastAsia"/>
          <w:lang w:eastAsia="zh-CN"/>
        </w:rPr>
        <w:t>“</w:t>
      </w:r>
      <w:r>
        <w:t>日本经验+韩国经验</w:t>
      </w:r>
      <w:r>
        <w:rPr>
          <w:rFonts w:hint="eastAsia"/>
          <w:lang w:eastAsia="zh-CN"/>
        </w:rPr>
        <w:t>”</w:t>
      </w:r>
      <w:r>
        <w:t>的叠加，上升为</w:t>
      </w:r>
      <w:r>
        <w:rPr>
          <w:rFonts w:hint="eastAsia"/>
          <w:lang w:eastAsia="zh-CN"/>
        </w:rPr>
        <w:t>“</w:t>
      </w:r>
      <w:r>
        <w:t>东亚经验</w:t>
      </w:r>
      <w:r>
        <w:rPr>
          <w:rFonts w:hint="eastAsia"/>
          <w:lang w:eastAsia="zh-CN"/>
        </w:rPr>
        <w:t>”</w:t>
      </w:r>
      <w:r>
        <w:t>的理论整合——这不是消除差异的同一化，而是通过差异的对话产生新的理论可能性。</w:t>
      </w:r>
    </w:p>
    <w:p w14:paraId="1A96C593">
      <w:pPr>
        <w:pStyle w:val="4"/>
      </w:pPr>
      <w:r>
        <w:t>南亚·东南亚学统</w:t>
      </w:r>
    </w:p>
    <w:p w14:paraId="6C65E9DC">
      <w:pPr>
        <w:pStyle w:val="5"/>
      </w:pPr>
      <w:r>
        <w:t>印度学统</w:t>
      </w:r>
    </w:p>
    <w:p w14:paraId="0C3347FC">
      <w:pPr>
        <w:pStyle w:val="6"/>
      </w:pPr>
      <w:r>
        <w:t>印度社会学制度化</w:t>
      </w:r>
    </w:p>
    <w:p w14:paraId="5F7347F0">
      <w:pPr>
        <w:pStyle w:val="7"/>
      </w:pPr>
      <w:r>
        <w:t>【P201】古里 G.S. Ghurye（1893–1983）</w:t>
      </w:r>
    </w:p>
    <w:p w14:paraId="573E4391">
      <w:pPr>
        <w:pStyle w:val="166"/>
      </w:pPr>
      <w:r>
        <w:t>▎学术问题与思想起源</w:t>
      </w:r>
    </w:p>
    <w:p w14:paraId="47245320">
      <w:r>
        <w:t>戈文德·萨达希夫·古里（Govind Sadashiv Ghurye）的学术问题生成于两条线索的交汇。第一条是梵文传统与英国人类学的制度性连接：古里早年在孟买大学接受梵文训练，1922年赴剑桥大学师从里弗斯（W.H.R. Rivers）的学生霍顿（A.C. Haddon）学习人类学。里弗斯本人曾在1907年出版《印度部落与种姓》，将印度社会视为人类学的研究对象——一个可供比较和分类的</w:t>
      </w:r>
      <w:r>
        <w:rPr>
          <w:rFonts w:hint="eastAsia"/>
          <w:lang w:eastAsia="zh-CN"/>
        </w:rPr>
        <w:t>“</w:t>
      </w:r>
      <w:r>
        <w:t>原始</w:t>
      </w:r>
      <w:r>
        <w:rPr>
          <w:rFonts w:hint="eastAsia"/>
          <w:lang w:eastAsia="zh-CN"/>
        </w:rPr>
        <w:t>”</w:t>
      </w:r>
      <w:r>
        <w:t>社会。古里在剑桥期间接受了里弗斯-霍顿的民族志分类传统，但回到印度后将这一传统改造为本土社会学的基石：印度社会不是</w:t>
      </w:r>
      <w:r>
        <w:rPr>
          <w:rFonts w:hint="eastAsia"/>
          <w:lang w:eastAsia="zh-CN"/>
        </w:rPr>
        <w:t>“</w:t>
      </w:r>
      <w:r>
        <w:t>人类学对象</w:t>
      </w:r>
      <w:r>
        <w:rPr>
          <w:rFonts w:hint="eastAsia"/>
          <w:lang w:eastAsia="zh-CN"/>
        </w:rPr>
        <w:t>”</w:t>
      </w:r>
      <w:r>
        <w:t>而是</w:t>
      </w:r>
      <w:r>
        <w:rPr>
          <w:rFonts w:hint="eastAsia"/>
          <w:lang w:eastAsia="zh-CN"/>
        </w:rPr>
        <w:t>“</w:t>
      </w:r>
      <w:r>
        <w:t>社会学对象</w:t>
      </w:r>
      <w:r>
        <w:rPr>
          <w:rFonts w:hint="eastAsia"/>
          <w:lang w:eastAsia="zh-CN"/>
        </w:rPr>
        <w:t>”</w:t>
      </w:r>
      <w:r>
        <w:t>，研究印度社会的人不应是殖民官员和传教士，而应是印度学者自己。</w:t>
      </w:r>
    </w:p>
    <w:p w14:paraId="305D04F0">
      <w:r>
        <w:t>第二条线索是1920年代印度社会学制度化的紧迫性。孟买大学1921年设立社会学系，古里1923年回国后即加入该系，1924年接替帕特里（Patrick Geddes的弟子）担任系主任——此时印度仅有两个社会学系（孟买和勒克瑙），社会学在印度大学中的学科地位远低于哲学和经济学。古里的全部制度化工作都围绕一个问题展开：如何在殖民地大学中建立一个以印度社会为对象的、由印度学者主持的学科？古里对这一问题的回答是双重的——既要有方法论纪律（接受英国社会人类学的田野训练传统），又要有文化自主性（从梵文典籍中提取印度社会自身的范畴）。</w:t>
      </w:r>
    </w:p>
    <w:p w14:paraId="6D622294">
      <w:r>
        <w:t>1932年古里出版《种姓与阶级》（Caste and Class），这是印度社会学家首次系统处理种姓问题的专著。该书的方法论特征——以梵文典籍（摩奴法典、法论）与田野民族志并置——成为古里后续研究的标志性方法，也引发了</w:t>
      </w:r>
      <w:r>
        <w:rPr>
          <w:rFonts w:hint="eastAsia"/>
          <w:lang w:eastAsia="zh-CN"/>
        </w:rPr>
        <w:t>“</w:t>
      </w:r>
      <w:r>
        <w:t>文献社会学</w:t>
      </w:r>
      <w:r>
        <w:rPr>
          <w:rFonts w:hint="eastAsia"/>
          <w:lang w:eastAsia="zh-CN"/>
        </w:rPr>
        <w:t>”</w:t>
      </w:r>
      <w:r>
        <w:t>与</w:t>
      </w:r>
      <w:r>
        <w:rPr>
          <w:rFonts w:hint="eastAsia"/>
          <w:lang w:eastAsia="zh-CN"/>
        </w:rPr>
        <w:t>“</w:t>
      </w:r>
      <w:r>
        <w:t>田野社会学</w:t>
      </w:r>
      <w:r>
        <w:rPr>
          <w:rFonts w:hint="eastAsia"/>
          <w:lang w:eastAsia="zh-CN"/>
        </w:rPr>
        <w:t>”</w:t>
      </w:r>
      <w:r>
        <w:t>之间的持久张力。</w:t>
      </w:r>
    </w:p>
    <w:p w14:paraId="054DCB73">
      <w:pPr>
        <w:pStyle w:val="166"/>
      </w:pPr>
      <w:r>
        <w:t>▎核心理论贡献</w:t>
      </w:r>
    </w:p>
    <w:p w14:paraId="236F3F50">
      <w:r>
        <w:rPr>
          <w:b/>
        </w:rPr>
        <w:t>种姓的结构分析。</w:t>
      </w:r>
      <w:r>
        <w:t xml:space="preserve"> 古里在《种姓与阶级》（1932，后增补为Caste and Race in India, 1932; Caste, Class and Occupation, 1961）中提出了种姓制度的六项特征：分段性（社会被分割为等级化的内婚群体）、等级性（种姓之间存在洁净</w:t>
      </w:r>
      <w:r>
        <w:rPr>
          <w:rFonts w:hint="eastAsia"/>
          <w:lang w:eastAsia="zh-CN"/>
        </w:rPr>
        <w:t>－</w:t>
      </w:r>
      <w:r>
        <w:t>不洁的等级序列）、限制性（饮食、接触、婚姻的严格限制）、职业的世袭性（每种职业与特定种姓关联）、洁与不洁的仪式性（洁净程度决定种姓等级）、种姓的属地性（种姓在特定地域内运作）。这六项特征的分析框架来自梵文典籍（尤其是摩奴法典对瓦尔纳的描述）与田野观察的综合——古里对梵文典籍的使用不是文献考据而是结构提取，试图从中概括种姓的</w:t>
      </w:r>
      <w:r>
        <w:rPr>
          <w:rFonts w:hint="eastAsia"/>
          <w:lang w:eastAsia="zh-CN"/>
        </w:rPr>
        <w:t>“</w:t>
      </w:r>
      <w:r>
        <w:t>理想型</w:t>
      </w:r>
      <w:r>
        <w:rPr>
          <w:rFonts w:hint="eastAsia"/>
          <w:lang w:eastAsia="zh-CN"/>
        </w:rPr>
        <w:t>”</w:t>
      </w:r>
      <w:r>
        <w:t>。</w:t>
      </w:r>
    </w:p>
    <w:p w14:paraId="764E9CF8">
      <w:r>
        <w:t>古里对种姓的</w:t>
      </w:r>
      <w:r>
        <w:rPr>
          <w:rFonts w:hint="eastAsia"/>
          <w:lang w:eastAsia="zh-CN"/>
        </w:rPr>
        <w:t>“</w:t>
      </w:r>
      <w:r>
        <w:t>雅利安入侵说</w:t>
      </w:r>
      <w:r>
        <w:rPr>
          <w:rFonts w:hint="eastAsia"/>
          <w:lang w:eastAsia="zh-CN"/>
        </w:rPr>
        <w:t>”</w:t>
      </w:r>
      <w:r>
        <w:t>持保留态度。里弗斯在《印度部落与种姓》中将种姓制度追溯到雅利安人对达罗毗荼人的征服，古里在1932年版中部分接受了这一假说，但在1961年修订版中根据考古学新证据弱化了这一论断——种姓的形成不是单一历史事件的结果而是长期社会互动的产物。古里在此处的修正反映了印度社会学对殖民知识框架的逐步疏离：雅利安入侵说的政治功能是为英国殖民统治提供</w:t>
      </w:r>
      <w:r>
        <w:rPr>
          <w:rFonts w:hint="eastAsia"/>
          <w:lang w:eastAsia="zh-CN"/>
        </w:rPr>
        <w:t>“</w:t>
      </w:r>
      <w:r>
        <w:t>印度社会自古以来就被外来者统治</w:t>
      </w:r>
      <w:r>
        <w:rPr>
          <w:rFonts w:hint="eastAsia"/>
          <w:lang w:eastAsia="zh-CN"/>
        </w:rPr>
        <w:t>”</w:t>
      </w:r>
      <w:r>
        <w:t>的历史合法性，古里对这一假说的质疑因此不仅是学术修正，也是知识去殖民化的一个步骤。</w:t>
      </w:r>
    </w:p>
    <w:p w14:paraId="442B9CE3">
      <w:r>
        <w:rPr>
          <w:b/>
        </w:rPr>
        <w:t>印度社会学的制度化。</w:t>
      </w:r>
      <w:r>
        <w:t xml:space="preserve"> 古里1924–1959年间主持孟买大学社会学系，培养了包括斯里尼瓦斯在内的一整代印度社会学家。古里的教学方案结合了梵文研究与社会人类学方法——要求学生同时掌握梵文典籍解读和田野调查技术，这一方案试图在</w:t>
      </w:r>
      <w:r>
        <w:rPr>
          <w:rFonts w:hint="eastAsia"/>
          <w:lang w:eastAsia="zh-CN"/>
        </w:rPr>
        <w:t>“</w:t>
      </w:r>
      <w:r>
        <w:t>传统学问</w:t>
      </w:r>
      <w:r>
        <w:rPr>
          <w:rFonts w:hint="eastAsia"/>
          <w:lang w:eastAsia="zh-CN"/>
        </w:rPr>
        <w:t>”</w:t>
      </w:r>
      <w:r>
        <w:t>与</w:t>
      </w:r>
      <w:r>
        <w:rPr>
          <w:rFonts w:hint="eastAsia"/>
          <w:lang w:eastAsia="zh-CN"/>
        </w:rPr>
        <w:t>“</w:t>
      </w:r>
      <w:r>
        <w:t>现代学科</w:t>
      </w:r>
      <w:r>
        <w:rPr>
          <w:rFonts w:hint="eastAsia"/>
          <w:lang w:eastAsia="zh-CN"/>
        </w:rPr>
        <w:t>”</w:t>
      </w:r>
      <w:r>
        <w:t>之间建立制度性桥梁。古里1952年发起成立印度社会学学会（Indian Sociological Society），1957年创办《社会学通报》（Sociological Bulletin）——这两项制度化举措标志着印度社会学从殖民地大学中的边缘学科转变为全国性学术共同体。</w:t>
      </w:r>
    </w:p>
    <w:p w14:paraId="0E6D5D4C">
      <w:pPr>
        <w:pStyle w:val="166"/>
      </w:pPr>
      <w:r>
        <w:t>▎学术对话与论战</w:t>
      </w:r>
    </w:p>
    <w:p w14:paraId="0AD4BC85">
      <w:r>
        <w:t>与殖民人类学的关系：古里接受了里弗斯-霍顿的民族志分类传统但反转了其研究对象——殖民人类学将印度社会视为</w:t>
      </w:r>
      <w:r>
        <w:rPr>
          <w:rFonts w:hint="eastAsia"/>
          <w:lang w:eastAsia="zh-CN"/>
        </w:rPr>
        <w:t>“</w:t>
      </w:r>
      <w:r>
        <w:t>原始</w:t>
      </w:r>
      <w:r>
        <w:rPr>
          <w:rFonts w:hint="eastAsia"/>
          <w:lang w:eastAsia="zh-CN"/>
        </w:rPr>
        <w:t>”</w:t>
      </w:r>
      <w:r>
        <w:t>社会的变种，古里将印度社会视为有其自身逻辑的复杂文明社会。古里对梵文典籍的使用也与东方学家的文献研究不同：东方学家将梵文典籍视为</w:t>
      </w:r>
      <w:r>
        <w:rPr>
          <w:rFonts w:hint="eastAsia"/>
          <w:lang w:eastAsia="zh-CN"/>
        </w:rPr>
        <w:t>“</w:t>
      </w:r>
      <w:r>
        <w:t>印度精神</w:t>
      </w:r>
      <w:r>
        <w:rPr>
          <w:rFonts w:hint="eastAsia"/>
          <w:lang w:eastAsia="zh-CN"/>
        </w:rPr>
        <w:t>”</w:t>
      </w:r>
      <w:r>
        <w:t>的表达，古里将梵文典籍视为社会结构的文本证据。</w:t>
      </w:r>
    </w:p>
    <w:p w14:paraId="2C36CCC2">
      <w:r>
        <w:t>与斯里尼维斯的分歧：古里强调梵文典籍在理解种姓制度中的首要地位，斯里尼瓦斯强调实地调查的优先性——梵文典籍描述的是种姓的</w:t>
      </w:r>
      <w:r>
        <w:rPr>
          <w:rFonts w:hint="eastAsia"/>
          <w:lang w:eastAsia="zh-CN"/>
        </w:rPr>
        <w:t>“</w:t>
      </w:r>
      <w:r>
        <w:t>理想型</w:t>
      </w:r>
      <w:r>
        <w:rPr>
          <w:rFonts w:hint="eastAsia"/>
          <w:lang w:eastAsia="zh-CN"/>
        </w:rPr>
        <w:t>”</w:t>
      </w:r>
      <w:r>
        <w:t>而非</w:t>
      </w:r>
      <w:r>
        <w:rPr>
          <w:rFonts w:hint="eastAsia"/>
          <w:lang w:eastAsia="zh-CN"/>
        </w:rPr>
        <w:t>“</w:t>
      </w:r>
      <w:r>
        <w:t>实际运作</w:t>
      </w:r>
      <w:r>
        <w:rPr>
          <w:rFonts w:hint="eastAsia"/>
          <w:lang w:eastAsia="zh-CN"/>
        </w:rPr>
        <w:t>”</w:t>
      </w:r>
      <w:r>
        <w:t>。这一分歧在1950–1960年代的印度社会学中具有代际意义：古里代表</w:t>
      </w:r>
      <w:r>
        <w:rPr>
          <w:rFonts w:hint="eastAsia"/>
          <w:lang w:eastAsia="zh-CN"/>
        </w:rPr>
        <w:t>“</w:t>
      </w:r>
      <w:r>
        <w:t>文献社会学</w:t>
      </w:r>
      <w:r>
        <w:rPr>
          <w:rFonts w:hint="eastAsia"/>
          <w:lang w:eastAsia="zh-CN"/>
        </w:rPr>
        <w:t>”</w:t>
      </w:r>
      <w:r>
        <w:t>的旧传统，斯里尼瓦斯代表</w:t>
      </w:r>
      <w:r>
        <w:rPr>
          <w:rFonts w:hint="eastAsia"/>
          <w:lang w:eastAsia="zh-CN"/>
        </w:rPr>
        <w:t>“</w:t>
      </w:r>
      <w:r>
        <w:t>田野社会学</w:t>
      </w:r>
      <w:r>
        <w:rPr>
          <w:rFonts w:hint="eastAsia"/>
          <w:lang w:eastAsia="zh-CN"/>
        </w:rPr>
        <w:t>”</w:t>
      </w:r>
      <w:r>
        <w:t>的新传统。</w:t>
      </w:r>
    </w:p>
    <w:p w14:paraId="6AB99009">
      <w:pPr>
        <w:pStyle w:val="166"/>
      </w:pPr>
      <w:r>
        <w:t>▎制度化实践与学术场域位置</w:t>
      </w:r>
    </w:p>
    <w:p w14:paraId="4A13D0A7">
      <w:r>
        <w:t>孟买大学社会学系主任（1924–1959），印度社会学学会创始人（1952），《社会学通报》创办者（1957）。古里在孟买大学的位置使其成为印度社会学制度化第一代的核心人物——他的学生遍布印度各大学社会学系。古里终身未获西方大学教职，在西方社会学界的知名度远低于其学生斯里尼瓦斯——这一不对称的接受格局反映了全球社会学知识生产中的中心</w:t>
      </w:r>
      <w:r>
        <w:rPr>
          <w:rFonts w:hint="eastAsia"/>
          <w:lang w:eastAsia="zh-CN"/>
        </w:rPr>
        <w:t>－</w:t>
      </w:r>
      <w:r>
        <w:t>边缘结构。</w:t>
      </w:r>
    </w:p>
    <w:p w14:paraId="65E278F7">
      <w:pPr>
        <w:pStyle w:val="166"/>
      </w:pPr>
      <w:r>
        <w:t>▎学术影响与接受</w:t>
      </w:r>
    </w:p>
    <w:p w14:paraId="681837EA">
      <w:r>
        <w:t>印度学统内部，古里被视为</w:t>
      </w:r>
      <w:r>
        <w:rPr>
          <w:rFonts w:hint="eastAsia"/>
          <w:lang w:eastAsia="zh-CN"/>
        </w:rPr>
        <w:t>“</w:t>
      </w:r>
      <w:r>
        <w:t>印度社会学之父</w:t>
      </w:r>
      <w:r>
        <w:rPr>
          <w:rFonts w:hint="eastAsia"/>
          <w:lang w:eastAsia="zh-CN"/>
        </w:rPr>
        <w:t>”</w:t>
      </w:r>
      <w:r>
        <w:t>，但其</w:t>
      </w:r>
      <w:r>
        <w:rPr>
          <w:rFonts w:hint="eastAsia"/>
          <w:lang w:eastAsia="zh-CN"/>
        </w:rPr>
        <w:t>“</w:t>
      </w:r>
      <w:r>
        <w:t>文献社会学</w:t>
      </w:r>
      <w:r>
        <w:rPr>
          <w:rFonts w:hint="eastAsia"/>
          <w:lang w:eastAsia="zh-CN"/>
        </w:rPr>
        <w:t>”</w:t>
      </w:r>
      <w:r>
        <w:t>方法在1960年代后被斯里尼瓦斯的田野调查传统取代。古里对种姓的六项特征概括在印度社会学教科书中沿用至今，但每项特征的充分性都被后续研究质疑——贝特耶指出</w:t>
      </w:r>
      <w:r>
        <w:rPr>
          <w:rFonts w:hint="eastAsia"/>
          <w:lang w:eastAsia="zh-CN"/>
        </w:rPr>
        <w:t>“</w:t>
      </w:r>
      <w:r>
        <w:t>洁净</w:t>
      </w:r>
      <w:r>
        <w:rPr>
          <w:rFonts w:hint="eastAsia"/>
          <w:lang w:eastAsia="zh-CN"/>
        </w:rPr>
        <w:t>－</w:t>
      </w:r>
      <w:r>
        <w:t>不洁</w:t>
      </w:r>
      <w:r>
        <w:rPr>
          <w:rFonts w:hint="eastAsia"/>
          <w:lang w:eastAsia="zh-CN"/>
        </w:rPr>
        <w:t>”</w:t>
      </w:r>
      <w:r>
        <w:t>的等级序列不能解释所有种姓关系，斯里尼瓦斯指出</w:t>
      </w:r>
      <w:r>
        <w:rPr>
          <w:rFonts w:hint="eastAsia"/>
          <w:lang w:eastAsia="zh-CN"/>
        </w:rPr>
        <w:t>“</w:t>
      </w:r>
      <w:r>
        <w:t>梵化</w:t>
      </w:r>
      <w:r>
        <w:rPr>
          <w:rFonts w:hint="eastAsia"/>
          <w:lang w:eastAsia="zh-CN"/>
        </w:rPr>
        <w:t>”</w:t>
      </w:r>
      <w:r>
        <w:t>过程表明种姓制度是动态的而非固定的。</w:t>
      </w:r>
    </w:p>
    <w:p w14:paraId="36F81369">
      <w:r>
        <w:t>西方社会学界的接受中，古里主要通过《种姓与阶级》的英文版被认知。该书的接受方式恰好印证了古里试图改变的知识格局：西方社会学家将古里的种姓分析纳入</w:t>
      </w:r>
      <w:r>
        <w:rPr>
          <w:rFonts w:hint="eastAsia"/>
          <w:lang w:eastAsia="zh-CN"/>
        </w:rPr>
        <w:t>“</w:t>
      </w:r>
      <w:r>
        <w:t>印度区域研究</w:t>
      </w:r>
      <w:r>
        <w:rPr>
          <w:rFonts w:hint="eastAsia"/>
          <w:lang w:eastAsia="zh-CN"/>
        </w:rPr>
        <w:t>”</w:t>
      </w:r>
      <w:r>
        <w:t>而非</w:t>
      </w:r>
      <w:r>
        <w:rPr>
          <w:rFonts w:hint="eastAsia"/>
          <w:lang w:eastAsia="zh-CN"/>
        </w:rPr>
        <w:t>“</w:t>
      </w:r>
      <w:r>
        <w:t>一般社会理论</w:t>
      </w:r>
      <w:r>
        <w:rPr>
          <w:rFonts w:hint="eastAsia"/>
          <w:lang w:eastAsia="zh-CN"/>
        </w:rPr>
        <w:t>”</w:t>
      </w:r>
      <w:r>
        <w:t>，古里作为</w:t>
      </w:r>
      <w:r>
        <w:rPr>
          <w:rFonts w:hint="eastAsia"/>
          <w:lang w:eastAsia="zh-CN"/>
        </w:rPr>
        <w:t>“</w:t>
      </w:r>
      <w:r>
        <w:t>印度学者</w:t>
      </w:r>
      <w:r>
        <w:rPr>
          <w:rFonts w:hint="eastAsia"/>
          <w:lang w:eastAsia="zh-CN"/>
        </w:rPr>
        <w:t>”</w:t>
      </w:r>
      <w:r>
        <w:t>而非</w:t>
      </w:r>
      <w:r>
        <w:rPr>
          <w:rFonts w:hint="eastAsia"/>
          <w:lang w:eastAsia="zh-CN"/>
        </w:rPr>
        <w:t>“</w:t>
      </w:r>
      <w:r>
        <w:t>社会学家</w:t>
      </w:r>
      <w:r>
        <w:rPr>
          <w:rFonts w:hint="eastAsia"/>
          <w:lang w:eastAsia="zh-CN"/>
        </w:rPr>
        <w:t>”</w:t>
      </w:r>
      <w:r>
        <w:t>被引用。</w:t>
      </w:r>
    </w:p>
    <w:p w14:paraId="3C70AAE8">
      <w:pPr>
        <w:pStyle w:val="166"/>
      </w:pPr>
      <w:r>
        <w:t>▎β映射</w:t>
      </w:r>
    </w:p>
    <w:p w14:paraId="59DA24A7">
      <w:pPr>
        <w:pStyle w:val="165"/>
      </w:pPr>
      <w:r>
        <w:t>borne_concepts: [C_种姓六特征</w:t>
      </w:r>
      <w:r>
        <w:rPr>
          <w:rFonts w:hint="eastAsia"/>
          <w:lang w:eastAsia="zh-CN"/>
        </w:rPr>
        <w:t>，</w:t>
      </w:r>
      <w:r>
        <w:t xml:space="preserve"> C_文献社会学</w:t>
      </w:r>
      <w:r>
        <w:rPr>
          <w:rFonts w:hint="eastAsia"/>
          <w:lang w:eastAsia="zh-CN"/>
        </w:rPr>
        <w:t>，</w:t>
      </w:r>
      <w:r>
        <w:t xml:space="preserve"> C_梵文典籍与社会结构</w:t>
      </w:r>
      <w:r>
        <w:rPr>
          <w:rFonts w:hint="eastAsia"/>
          <w:lang w:eastAsia="zh-CN"/>
        </w:rPr>
        <w:t>，</w:t>
      </w:r>
      <w:r>
        <w:t xml:space="preserve"> C_印度社会学制度化]</w:t>
      </w:r>
    </w:p>
    <w:p w14:paraId="12D04DD0">
      <w:pPr>
        <w:pStyle w:val="165"/>
      </w:pPr>
      <w:r>
        <w:t>contested_concepts: [C_雅利安入侵说</w:t>
      </w:r>
      <w:r>
        <w:rPr>
          <w:rFonts w:hint="eastAsia"/>
          <w:lang w:eastAsia="zh-CN"/>
        </w:rPr>
        <w:t>，</w:t>
      </w:r>
      <w:r>
        <w:t xml:space="preserve"> C_种姓的理想型vs实际运作]</w:t>
      </w:r>
    </w:p>
    <w:p w14:paraId="22DABFE6">
      <w:pPr>
        <w:pStyle w:val="165"/>
      </w:pPr>
      <w:r>
        <w:t>school: S038</w:t>
      </w:r>
      <w:r>
        <w:rPr>
          <w:rFonts w:hint="eastAsia"/>
          <w:lang w:eastAsia="zh-CN"/>
        </w:rPr>
        <w:t>（</w:t>
      </w:r>
      <w:r>
        <w:t>印度制度化</w:t>
      </w:r>
      <w:r>
        <w:rPr>
          <w:rFonts w:hint="eastAsia"/>
          <w:lang w:eastAsia="zh-CN"/>
        </w:rPr>
        <w:t>）</w:t>
      </w:r>
    </w:p>
    <w:p w14:paraId="46504B12">
      <w:pPr>
        <w:pStyle w:val="165"/>
      </w:pPr>
      <w:r>
        <w:t>cross_schools: [S039</w:t>
      </w:r>
      <w:r>
        <w:rPr>
          <w:rFonts w:hint="eastAsia"/>
          <w:lang w:eastAsia="zh-CN"/>
        </w:rPr>
        <w:t>（</w:t>
      </w:r>
      <w:r>
        <w:t>种姓研究</w:t>
      </w:r>
      <w:r>
        <w:rPr>
          <w:rFonts w:hint="eastAsia"/>
          <w:lang w:eastAsia="zh-CN"/>
        </w:rPr>
        <w:t>）</w:t>
      </w:r>
      <w:r>
        <w:t>]</w:t>
      </w:r>
    </w:p>
    <w:p w14:paraId="14866DAD">
      <w:pPr>
        <w:pStyle w:val="165"/>
      </w:pPr>
      <w:r>
        <w:t>macro_period: T3</w:t>
      </w:r>
    </w:p>
    <w:p w14:paraId="7BF28D5F">
      <w:pPr>
        <w:pStyle w:val="7"/>
      </w:pPr>
      <w:r>
        <w:t>【P202】穆克吉 Radhakal Mukerjee（1889–1968）</w:t>
      </w:r>
    </w:p>
    <w:p w14:paraId="3D4CE6D0">
      <w:pPr>
        <w:pStyle w:val="166"/>
      </w:pPr>
      <w:r>
        <w:t>▎学术问题与思想起源</w:t>
      </w:r>
    </w:p>
    <w:p w14:paraId="697FABAB">
      <w:r>
        <w:t>拉达卡马尔·穆克吉的学术问题生成于殖民经济学与印度社会生态之间的张力。穆克吉在勒克瑙大学接受经济学训练，1910年代起从纯粹经济学转向</w:t>
      </w:r>
      <w:r>
        <w:rPr>
          <w:rFonts w:hint="eastAsia"/>
          <w:lang w:eastAsia="zh-CN"/>
        </w:rPr>
        <w:t>“</w:t>
      </w:r>
      <w:r>
        <w:t>社会经济学</w:t>
      </w:r>
      <w:r>
        <w:rPr>
          <w:rFonts w:hint="eastAsia"/>
          <w:lang w:eastAsia="zh-CN"/>
        </w:rPr>
        <w:t>”</w:t>
      </w:r>
      <w:r>
        <w:t>——他认为以市场为分析单位的经济学无法捕捉印度经济生活的实际组织方式，印度经济嵌入在种姓、村落和宗教共同体之中，需要一种将社会结构与经济过程整合的分析框架。</w:t>
      </w:r>
    </w:p>
    <w:p w14:paraId="70D24DD0">
      <w:r>
        <w:t>穆克吉1921年参与创建勒克瑙大学社会学系（与孟买大学并列印度最早的两个社会学系），并在此发展出</w:t>
      </w:r>
      <w:r>
        <w:rPr>
          <w:rFonts w:hint="eastAsia"/>
          <w:lang w:eastAsia="zh-CN"/>
        </w:rPr>
        <w:t>“</w:t>
      </w:r>
      <w:r>
        <w:t>社会生态学</w:t>
      </w:r>
      <w:r>
        <w:rPr>
          <w:rFonts w:hint="eastAsia"/>
          <w:lang w:eastAsia="zh-CN"/>
        </w:rPr>
        <w:t>”</w:t>
      </w:r>
      <w:r>
        <w:t>（social ecology）的研究纲领——这一纲领试图将地理环境、社会制度和经济过程整合为统一的区域分析框架。穆克吉的社会生态学受到了芝加哥学派城市生态学（帕克、伯吉斯）的影响，但将其从城市空间分析扩展为区域文明分析——穆克吉关注的不是城市社区的空间分布，而是整个区域（如恒河平原）的文明生态。</w:t>
      </w:r>
    </w:p>
    <w:p w14:paraId="066D5789">
      <w:pPr>
        <w:pStyle w:val="166"/>
      </w:pPr>
      <w:r>
        <w:t>▎核心理论贡献</w:t>
      </w:r>
    </w:p>
    <w:p w14:paraId="010082EE">
      <w:r>
        <w:rPr>
          <w:b/>
        </w:rPr>
        <w:t>社会生态学。</w:t>
      </w:r>
      <w:r>
        <w:t xml:space="preserve"> 穆克吉在《社会生态学》（Social Ecology, 1945）和《印度经济生活的地域基础》（The Regional Economy, 1936）中提出：社会制度是特定生态环境的适应性产物——种姓制度不仅是宗教</w:t>
      </w:r>
      <w:r>
        <w:rPr>
          <w:rFonts w:hint="eastAsia"/>
          <w:lang w:eastAsia="zh-CN"/>
        </w:rPr>
        <w:t>－</w:t>
      </w:r>
      <w:r>
        <w:t>仪式组织，也是对特定生态条件（季风气候、灌溉农业、人口密度）的社会适应。穆克吉的这一论点试图打破</w:t>
      </w:r>
      <w:r>
        <w:rPr>
          <w:rFonts w:hint="eastAsia"/>
          <w:lang w:eastAsia="zh-CN"/>
        </w:rPr>
        <w:t>“</w:t>
      </w:r>
      <w:r>
        <w:t>种姓=宗教制度</w:t>
      </w:r>
      <w:r>
        <w:rPr>
          <w:rFonts w:hint="eastAsia"/>
          <w:lang w:eastAsia="zh-CN"/>
        </w:rPr>
        <w:t>”</w:t>
      </w:r>
      <w:r>
        <w:t>的简化理解，将种姓重新置于生态-经济-社会的关联网络中。</w:t>
      </w:r>
    </w:p>
    <w:p w14:paraId="0A6FB7DF">
      <w:r>
        <w:rPr>
          <w:b/>
        </w:rPr>
        <w:t>区域社会学。</w:t>
      </w:r>
      <w:r>
        <w:t xml:space="preserve"> 穆克吉提出以</w:t>
      </w:r>
      <w:r>
        <w:rPr>
          <w:rFonts w:hint="eastAsia"/>
          <w:lang w:eastAsia="zh-CN"/>
        </w:rPr>
        <w:t>“</w:t>
      </w:r>
      <w:r>
        <w:t>区域</w:t>
      </w:r>
      <w:r>
        <w:rPr>
          <w:rFonts w:hint="eastAsia"/>
          <w:lang w:eastAsia="zh-CN"/>
        </w:rPr>
        <w:t>”</w:t>
      </w:r>
      <w:r>
        <w:t>（region）而非</w:t>
      </w:r>
      <w:r>
        <w:rPr>
          <w:rFonts w:hint="eastAsia"/>
          <w:lang w:eastAsia="zh-CN"/>
        </w:rPr>
        <w:t>“</w:t>
      </w:r>
      <w:r>
        <w:t>国家</w:t>
      </w:r>
      <w:r>
        <w:rPr>
          <w:rFonts w:hint="eastAsia"/>
          <w:lang w:eastAsia="zh-CN"/>
        </w:rPr>
        <w:t>”</w:t>
      </w:r>
      <w:r>
        <w:t>或</w:t>
      </w:r>
      <w:r>
        <w:rPr>
          <w:rFonts w:hint="eastAsia"/>
          <w:lang w:eastAsia="zh-CN"/>
        </w:rPr>
        <w:t>“</w:t>
      </w:r>
      <w:r>
        <w:t>村庄</w:t>
      </w:r>
      <w:r>
        <w:rPr>
          <w:rFonts w:hint="eastAsia"/>
          <w:lang w:eastAsia="zh-CN"/>
        </w:rPr>
        <w:t>”</w:t>
      </w:r>
      <w:r>
        <w:t>作为社会学分析的基本单位——区域既是生态单位（河流流域、农业区域），也是社会单位（语言区域、文化区域），还是经济单位（市场网络、生产体系）。穆克吉的区域社会学与后来布劳纳的</w:t>
      </w:r>
      <w:r>
        <w:rPr>
          <w:rFonts w:hint="eastAsia"/>
          <w:lang w:eastAsia="zh-CN"/>
        </w:rPr>
        <w:t>“</w:t>
      </w:r>
      <w:r>
        <w:t>中心</w:t>
      </w:r>
      <w:r>
        <w:rPr>
          <w:rFonts w:hint="eastAsia"/>
          <w:lang w:eastAsia="zh-CN"/>
        </w:rPr>
        <w:t>－</w:t>
      </w:r>
      <w:r>
        <w:t>边缘</w:t>
      </w:r>
      <w:r>
        <w:rPr>
          <w:rFonts w:hint="eastAsia"/>
          <w:lang w:eastAsia="zh-CN"/>
        </w:rPr>
        <w:t>”</w:t>
      </w:r>
      <w:r>
        <w:t>模型和沃勒斯坦的世界体系理论有结构相似性，但穆克吉的出发点是印度区域文明的多样性而非资本主义世界体系的扩张。</w:t>
      </w:r>
    </w:p>
    <w:p w14:paraId="4C6CA75F">
      <w:r>
        <w:rPr>
          <w:b/>
        </w:rPr>
        <w:t>社会价值的整合论。</w:t>
      </w:r>
      <w:r>
        <w:t xml:space="preserve"> 穆克吉在《社会价值的动力学》（The Dynamics of Social Values, 1950）中提出社会价值的三维结构——经济价值、社会价值、精神价值——三者之间的整合程度决定社会的稳定性。这一整合论受到了涂尔干社会团结概念的影响，但穆克吉将</w:t>
      </w:r>
      <w:r>
        <w:rPr>
          <w:rFonts w:hint="eastAsia"/>
          <w:lang w:eastAsia="zh-CN"/>
        </w:rPr>
        <w:t>“</w:t>
      </w:r>
      <w:r>
        <w:t>精神价值</w:t>
      </w:r>
      <w:r>
        <w:rPr>
          <w:rFonts w:hint="eastAsia"/>
          <w:lang w:eastAsia="zh-CN"/>
        </w:rPr>
        <w:t>”</w:t>
      </w:r>
      <w:r>
        <w:t>置于与经济价值和社会价值同等的位置——在印度社会中，宗教价值不是</w:t>
      </w:r>
      <w:r>
        <w:rPr>
          <w:rFonts w:hint="eastAsia"/>
          <w:lang w:eastAsia="zh-CN"/>
        </w:rPr>
        <w:t>“</w:t>
      </w:r>
      <w:r>
        <w:t>上层建筑</w:t>
      </w:r>
      <w:r>
        <w:rPr>
          <w:rFonts w:hint="eastAsia"/>
          <w:lang w:eastAsia="zh-CN"/>
        </w:rPr>
        <w:t>”</w:t>
      </w:r>
      <w:r>
        <w:t>而是社会结构的构成性要素。</w:t>
      </w:r>
    </w:p>
    <w:p w14:paraId="2F3ACEB0">
      <w:pPr>
        <w:pStyle w:val="166"/>
      </w:pPr>
      <w:r>
        <w:t>▎学术对话与论战</w:t>
      </w:r>
    </w:p>
    <w:p w14:paraId="4FBE715E">
      <w:r>
        <w:t>与古里的关系：穆克吉和古里分别代表了印度社会学制度化的两个中心——勒克瑙和孟买。古里从梵文典籍出发，穆克吉从区域生态出发，两人的共同点是拒绝将印度社会简化为西方概念的应用对象。与芝加哥学派的关系：穆克吉接受了帕克的城市生态学框架但将其扩展到区域层面——帕克的城市生态学预设了城市</w:t>
      </w:r>
      <w:r>
        <w:rPr>
          <w:rFonts w:hint="eastAsia"/>
          <w:lang w:eastAsia="zh-CN"/>
        </w:rPr>
        <w:t>－</w:t>
      </w:r>
      <w:r>
        <w:t>乡村的二元对立，穆克吉的区域社会学试图超越这一对立。</w:t>
      </w:r>
    </w:p>
    <w:p w14:paraId="5F3FB019">
      <w:pPr>
        <w:pStyle w:val="166"/>
      </w:pPr>
      <w:r>
        <w:t>▎制度化实践与学术场域位置</w:t>
      </w:r>
    </w:p>
    <w:p w14:paraId="37AD305E">
      <w:r>
        <w:t>勒克瑙大学社会学系创始人之一（1921），印度社会学学会首任主席（1952），联合国教科文组织社会科学顾问。穆克吉在联合国的工作使其成为印度社会学与国际社会科学机构之间的重要中介——但穆克吉的国际知名度远低于其在印度学统中的地位，其社会生态学和区域社会学在西方社会学中几乎没有接受。</w:t>
      </w:r>
    </w:p>
    <w:p w14:paraId="0021570A">
      <w:pPr>
        <w:pStyle w:val="166"/>
      </w:pPr>
      <w:r>
        <w:t>▎学术影响与接受</w:t>
      </w:r>
    </w:p>
    <w:p w14:paraId="59E0ED03">
      <w:r>
        <w:t>穆克吉的社会生态学在印度学统内部被视为与古里的</w:t>
      </w:r>
      <w:r>
        <w:rPr>
          <w:rFonts w:hint="eastAsia"/>
          <w:lang w:eastAsia="zh-CN"/>
        </w:rPr>
        <w:t>“</w:t>
      </w:r>
      <w:r>
        <w:t>文献社会学</w:t>
      </w:r>
      <w:r>
        <w:rPr>
          <w:rFonts w:hint="eastAsia"/>
          <w:lang w:eastAsia="zh-CN"/>
        </w:rPr>
        <w:t>”</w:t>
      </w:r>
      <w:r>
        <w:t>和斯里尼瓦斯的</w:t>
      </w:r>
      <w:r>
        <w:rPr>
          <w:rFonts w:hint="eastAsia"/>
          <w:lang w:eastAsia="zh-CN"/>
        </w:rPr>
        <w:t>“</w:t>
      </w:r>
      <w:r>
        <w:t>田野社会学</w:t>
      </w:r>
      <w:r>
        <w:rPr>
          <w:rFonts w:hint="eastAsia"/>
          <w:lang w:eastAsia="zh-CN"/>
        </w:rPr>
        <w:t>”</w:t>
      </w:r>
      <w:r>
        <w:t>并行的第三条路径，但在1960年代后逐渐被边缘化——印度社会学的主流转向了以村庄为单位的实地调查传统（斯里尼瓦斯）和以种姓为核心的结构</w:t>
      </w:r>
      <w:r>
        <w:rPr>
          <w:rFonts w:hint="eastAsia"/>
          <w:lang w:eastAsia="zh-CN"/>
        </w:rPr>
        <w:t>－</w:t>
      </w:r>
      <w:r>
        <w:t>功能分析（杜蒙），穆克吉的区域视野和生态框架未能持续吸引追随者。1990年代后，环境社会学和区域研究的兴起使穆克吉的工作获得重新发现的可能性，但这一重新发现尚未在印度社会学中形成系统性的学术运动。</w:t>
      </w:r>
    </w:p>
    <w:p w14:paraId="45381463">
      <w:pPr>
        <w:pStyle w:val="166"/>
      </w:pPr>
      <w:r>
        <w:t>▎β映射</w:t>
      </w:r>
    </w:p>
    <w:p w14:paraId="2DBC6DCB">
      <w:pPr>
        <w:pStyle w:val="165"/>
      </w:pPr>
      <w:r>
        <w:t>borne_concepts: [C_社会生态学</w:t>
      </w:r>
      <w:r>
        <w:rPr>
          <w:rFonts w:hint="eastAsia"/>
          <w:lang w:eastAsia="zh-CN"/>
        </w:rPr>
        <w:t>，</w:t>
      </w:r>
      <w:r>
        <w:t xml:space="preserve"> C_区域社会学</w:t>
      </w:r>
      <w:r>
        <w:rPr>
          <w:rFonts w:hint="eastAsia"/>
          <w:lang w:eastAsia="zh-CN"/>
        </w:rPr>
        <w:t>，</w:t>
      </w:r>
      <w:r>
        <w:t xml:space="preserve"> C_社会价值三维整合]</w:t>
      </w:r>
    </w:p>
    <w:p w14:paraId="42AFD179">
      <w:pPr>
        <w:pStyle w:val="165"/>
      </w:pPr>
      <w:r>
        <w:t>contested_concepts: [C_社会生态学</w:t>
      </w:r>
      <w:r>
        <w:rPr>
          <w:rFonts w:hint="eastAsia"/>
          <w:lang w:eastAsia="zh-CN"/>
        </w:rPr>
        <w:t>（</w:t>
      </w:r>
      <w:r>
        <w:t>批评为环境决定论倾向</w:t>
      </w:r>
      <w:r>
        <w:rPr>
          <w:rFonts w:hint="eastAsia"/>
          <w:lang w:eastAsia="zh-CN"/>
        </w:rPr>
        <w:t>）</w:t>
      </w:r>
      <w:r>
        <w:t>, C_区域作为分析单位</w:t>
      </w:r>
      <w:r>
        <w:rPr>
          <w:rFonts w:hint="eastAsia"/>
          <w:lang w:eastAsia="zh-CN"/>
        </w:rPr>
        <w:t>（</w:t>
      </w:r>
      <w:r>
        <w:t>与村庄调查传统的张力</w:t>
      </w:r>
      <w:r>
        <w:rPr>
          <w:rFonts w:hint="eastAsia"/>
          <w:lang w:eastAsia="zh-CN"/>
        </w:rPr>
        <w:t>）</w:t>
      </w:r>
      <w:r>
        <w:t>]</w:t>
      </w:r>
    </w:p>
    <w:p w14:paraId="197C04F9">
      <w:pPr>
        <w:pStyle w:val="165"/>
      </w:pPr>
      <w:r>
        <w:t>school: S038</w:t>
      </w:r>
      <w:r>
        <w:rPr>
          <w:rFonts w:hint="eastAsia"/>
          <w:lang w:eastAsia="zh-CN"/>
        </w:rPr>
        <w:t>（</w:t>
      </w:r>
      <w:r>
        <w:t>印度制度化</w:t>
      </w:r>
      <w:r>
        <w:rPr>
          <w:rFonts w:hint="eastAsia"/>
          <w:lang w:eastAsia="zh-CN"/>
        </w:rPr>
        <w:t>）</w:t>
      </w:r>
    </w:p>
    <w:p w14:paraId="3BA978CF">
      <w:pPr>
        <w:pStyle w:val="165"/>
      </w:pPr>
      <w:r>
        <w:t>cross_schools: []</w:t>
      </w:r>
    </w:p>
    <w:p w14:paraId="1D551781">
      <w:pPr>
        <w:pStyle w:val="165"/>
      </w:pPr>
      <w:r>
        <w:t>macro_period: T3</w:t>
      </w:r>
    </w:p>
    <w:p w14:paraId="69A9904F">
      <w:pPr>
        <w:pStyle w:val="6"/>
      </w:pPr>
      <w:r>
        <w:t>种姓研究</w:t>
      </w:r>
    </w:p>
    <w:p w14:paraId="5FBB91A1">
      <w:pPr>
        <w:pStyle w:val="7"/>
      </w:pPr>
      <w:r>
        <w:t>【P203】斯里尼瓦斯 M.N. Srinivas（1916–1999）</w:t>
      </w:r>
    </w:p>
    <w:p w14:paraId="5EBEC4AA">
      <w:pPr>
        <w:pStyle w:val="166"/>
      </w:pPr>
      <w:r>
        <w:t>▎学术问题与思想起源</w:t>
      </w:r>
    </w:p>
    <w:p w14:paraId="21B366B7">
      <w:r>
        <w:t>迈索尔·纳拉辛哈·斯里尼瓦斯（Mysore Narasimhachar Srinivas）的学术问题生成于印度社会学从</w:t>
      </w:r>
      <w:r>
        <w:rPr>
          <w:rFonts w:hint="eastAsia"/>
          <w:lang w:eastAsia="zh-CN"/>
        </w:rPr>
        <w:t>“</w:t>
      </w:r>
      <w:r>
        <w:t>文献社会学</w:t>
      </w:r>
      <w:r>
        <w:rPr>
          <w:rFonts w:hint="eastAsia"/>
          <w:lang w:eastAsia="zh-CN"/>
        </w:rPr>
        <w:t>”</w:t>
      </w:r>
      <w:r>
        <w:t>向</w:t>
      </w:r>
      <w:r>
        <w:rPr>
          <w:rFonts w:hint="eastAsia"/>
          <w:lang w:eastAsia="zh-CN"/>
        </w:rPr>
        <w:t>“</w:t>
      </w:r>
      <w:r>
        <w:t>田野社会学</w:t>
      </w:r>
      <w:r>
        <w:rPr>
          <w:rFonts w:hint="eastAsia"/>
          <w:lang w:eastAsia="zh-CN"/>
        </w:rPr>
        <w:t>”</w:t>
      </w:r>
      <w:r>
        <w:t>的转型之中。斯里尼瓦斯1940年在迈索尔大学完成本科教育后赴孟买大学师从古里，1942年获硕士学位。在孟买期间，斯里尼瓦斯接触了古里的</w:t>
      </w:r>
      <w:r>
        <w:rPr>
          <w:rFonts w:hint="eastAsia"/>
          <w:lang w:eastAsia="zh-CN"/>
        </w:rPr>
        <w:t>“</w:t>
      </w:r>
      <w:r>
        <w:t>文献社会学</w:t>
      </w:r>
      <w:r>
        <w:rPr>
          <w:rFonts w:hint="eastAsia"/>
          <w:lang w:eastAsia="zh-CN"/>
        </w:rPr>
        <w:t>”</w:t>
      </w:r>
      <w:r>
        <w:t>方法，但对古里依赖梵文典籍描述种姓制度的方式产生了根本性质疑——梵文典籍描述的是种姓的</w:t>
      </w:r>
      <w:r>
        <w:rPr>
          <w:rFonts w:hint="eastAsia"/>
          <w:lang w:eastAsia="zh-CN"/>
        </w:rPr>
        <w:t>“</w:t>
      </w:r>
      <w:r>
        <w:t>理想秩序</w:t>
      </w:r>
      <w:r>
        <w:rPr>
          <w:rFonts w:hint="eastAsia"/>
          <w:lang w:eastAsia="zh-CN"/>
        </w:rPr>
        <w:t>”</w:t>
      </w:r>
      <w:r>
        <w:t>（varna，四大瓦尔纳的洁净等级），而印度社会中实际运作的种姓（jati，数千个地方性内婚群体）与这一理想秩序之间存在巨大差距。</w:t>
      </w:r>
    </w:p>
    <w:p w14:paraId="471C89A5">
      <w:r>
        <w:t>1945年斯里尼瓦斯获牛津大学奖学金，师从埃文斯-普里查德和拉德克利夫-布朗。在牛津期间，斯里尼瓦斯接受了英国社会人类学的结构</w:t>
      </w:r>
      <w:r>
        <w:rPr>
          <w:rFonts w:hint="eastAsia"/>
          <w:lang w:eastAsia="zh-CN"/>
        </w:rPr>
        <w:t>－</w:t>
      </w:r>
      <w:r>
        <w:t>功能分析传统和参与观察的田野纪律。1947–1948年，斯里尼瓦斯在迈索尔邦的拉姆普拉村（Rampur，化名）进行田野调查，素材来自对属于林加亚特（Lingayat）种姓的Okkaliga农民的参与观察——这是印度社会学家首次以英国社会人类学方法研究印度村庄的系统性尝试。1948年提交的博士论文后以《拉姆普尔的宗教与社会》（Religion and Society among the Coorgs, 1952）出版，埃文斯-普里查德在序言中称其为</w:t>
      </w:r>
      <w:r>
        <w:rPr>
          <w:rFonts w:hint="eastAsia"/>
          <w:lang w:eastAsia="zh-CN"/>
        </w:rPr>
        <w:t>“</w:t>
      </w:r>
      <w:r>
        <w:t>将结构</w:t>
      </w:r>
      <w:r>
        <w:rPr>
          <w:rFonts w:hint="eastAsia"/>
          <w:lang w:eastAsia="zh-CN"/>
        </w:rPr>
        <w:t>－</w:t>
      </w:r>
      <w:r>
        <w:t>功能方法应用于印度社会的示范</w:t>
      </w:r>
      <w:r>
        <w:rPr>
          <w:rFonts w:hint="eastAsia"/>
          <w:lang w:eastAsia="zh-CN"/>
        </w:rPr>
        <w:t>”</w:t>
      </w:r>
      <w:r>
        <w:t>。</w:t>
      </w:r>
    </w:p>
    <w:p w14:paraId="4043301F">
      <w:r>
        <w:rPr>
          <w:b/>
          <w:color w:val="C62828"/>
        </w:rPr>
        <w:t>【制度断裂：印巴分治·1947】</w:t>
      </w:r>
      <w:r>
        <w:t>——斯里尼瓦斯在牛津期间印度独立，这一历史断裂直接影响了其学术选择：独立后的印度社会学需要的是描述印度社会实际运作的知识，而非殖民人类学的分类式描述。斯里尼瓦斯在《拉姆普尔的宗教与社会》中将研究问题设定为</w:t>
      </w:r>
      <w:r>
        <w:rPr>
          <w:rFonts w:hint="eastAsia"/>
          <w:lang w:eastAsia="zh-CN"/>
        </w:rPr>
        <w:t>“</w:t>
      </w:r>
      <w:r>
        <w:t>种姓在地方社区中如何实际运作</w:t>
      </w:r>
      <w:r>
        <w:rPr>
          <w:rFonts w:hint="eastAsia"/>
          <w:lang w:eastAsia="zh-CN"/>
        </w:rPr>
        <w:t>”</w:t>
      </w:r>
      <w:r>
        <w:t>，而非</w:t>
      </w:r>
      <w:r>
        <w:rPr>
          <w:rFonts w:hint="eastAsia"/>
          <w:lang w:eastAsia="zh-CN"/>
        </w:rPr>
        <w:t>“</w:t>
      </w:r>
      <w:r>
        <w:t>种姓应该如何按照梵文典籍运作</w:t>
      </w:r>
      <w:r>
        <w:rPr>
          <w:rFonts w:hint="eastAsia"/>
          <w:lang w:eastAsia="zh-CN"/>
        </w:rPr>
        <w:t>”</w:t>
      </w:r>
      <w:r>
        <w:t>——这一问题的转换标志着印度社会学从</w:t>
      </w:r>
      <w:r>
        <w:rPr>
          <w:rFonts w:hint="eastAsia"/>
          <w:lang w:eastAsia="zh-CN"/>
        </w:rPr>
        <w:t>“</w:t>
      </w:r>
      <w:r>
        <w:t>理解传统</w:t>
      </w:r>
      <w:r>
        <w:rPr>
          <w:rFonts w:hint="eastAsia"/>
          <w:lang w:eastAsia="zh-CN"/>
        </w:rPr>
        <w:t>”</w:t>
      </w:r>
      <w:r>
        <w:t>转向</w:t>
      </w:r>
      <w:r>
        <w:rPr>
          <w:rFonts w:hint="eastAsia"/>
          <w:lang w:eastAsia="zh-CN"/>
        </w:rPr>
        <w:t>“</w:t>
      </w:r>
      <w:r>
        <w:t>理解现实</w:t>
      </w:r>
      <w:r>
        <w:rPr>
          <w:rFonts w:hint="eastAsia"/>
          <w:lang w:eastAsia="zh-CN"/>
        </w:rPr>
        <w:t>”</w:t>
      </w:r>
      <w:r>
        <w:t>。</w:t>
      </w:r>
    </w:p>
    <w:p w14:paraId="6A7D3F62">
      <w:pPr>
        <w:pStyle w:val="166"/>
      </w:pPr>
      <w:r>
        <w:t>▎核心理论贡献</w:t>
      </w:r>
    </w:p>
    <w:p w14:paraId="4825D9DE">
      <w:r>
        <w:rPr>
          <w:b/>
        </w:rPr>
        <w:t>梵化（Sanskritization）。</w:t>
      </w:r>
      <w:r>
        <w:t xml:space="preserve"> 斯里尼瓦斯在《拉姆普尔的宗教与社会》（1952）中首次提出</w:t>
      </w:r>
      <w:r>
        <w:rPr>
          <w:rFonts w:hint="eastAsia"/>
          <w:lang w:eastAsia="zh-CN"/>
        </w:rPr>
        <w:t>“</w:t>
      </w:r>
      <w:r>
        <w:t>梵化</w:t>
      </w:r>
      <w:r>
        <w:rPr>
          <w:rFonts w:hint="eastAsia"/>
          <w:lang w:eastAsia="zh-CN"/>
        </w:rPr>
        <w:t>”</w:t>
      </w:r>
      <w:r>
        <w:t>概念，后在《印度社会与文化中种姓的变迁》（Caste in Modern India and Other Essays, 1962）中系统阐述。梵化不是</w:t>
      </w:r>
      <w:r>
        <w:rPr>
          <w:rFonts w:hint="eastAsia"/>
          <w:lang w:eastAsia="zh-CN"/>
        </w:rPr>
        <w:t>“</w:t>
      </w:r>
      <w:r>
        <w:t>印度教化</w:t>
      </w:r>
      <w:r>
        <w:rPr>
          <w:rFonts w:hint="eastAsia"/>
          <w:lang w:eastAsia="zh-CN"/>
        </w:rPr>
        <w:t>”</w:t>
      </w:r>
      <w:r>
        <w:t>（Hinduization），而是</w:t>
      </w:r>
      <w:r>
        <w:rPr>
          <w:rFonts w:hint="eastAsia"/>
          <w:lang w:eastAsia="zh-CN"/>
        </w:rPr>
        <w:t>“</w:t>
      </w:r>
      <w:r>
        <w:t>低种姓群体采纳高种姓的仪式实践以提升社会地位</w:t>
      </w:r>
      <w:r>
        <w:rPr>
          <w:rFonts w:hint="eastAsia"/>
          <w:lang w:eastAsia="zh-CN"/>
        </w:rPr>
        <w:t>”</w:t>
      </w:r>
      <w:r>
        <w:t>的过程——具体包括素食、禁酒、内婚范围缩小、采纳高种姓的出生和死亡仪式等。梵化的理论意义在于：它揭示了种姓制度不是固定的等级结构而是动态的地位竞争系统——低种姓群体不是被动接受其在种姓等级中的位置，而是通过模仿高种姓的生活方式来改变自身位置。</w:t>
      </w:r>
    </w:p>
    <w:p w14:paraId="5B6364EF">
      <w:r>
        <w:t>梵化概念同时挑战了两种关于种姓的简化理解。对东方学家和殖民人类学，梵化表明种姓不是</w:t>
      </w:r>
      <w:r>
        <w:rPr>
          <w:rFonts w:hint="eastAsia"/>
          <w:lang w:eastAsia="zh-CN"/>
        </w:rPr>
        <w:t>“</w:t>
      </w:r>
      <w:r>
        <w:t>永恒不变的印度制度</w:t>
      </w:r>
      <w:r>
        <w:rPr>
          <w:rFonts w:hint="eastAsia"/>
          <w:lang w:eastAsia="zh-CN"/>
        </w:rPr>
        <w:t>”</w:t>
      </w:r>
      <w:r>
        <w:t>而是持续变迁的社会实践；对马克思主义者，梵化表明种姓的地位竞争不是</w:t>
      </w:r>
      <w:r>
        <w:rPr>
          <w:rFonts w:hint="eastAsia"/>
          <w:lang w:eastAsia="zh-CN"/>
        </w:rPr>
        <w:t>“</w:t>
      </w:r>
      <w:r>
        <w:t>阶级意识的虚假形式</w:t>
      </w:r>
      <w:r>
        <w:rPr>
          <w:rFonts w:hint="eastAsia"/>
          <w:lang w:eastAsia="zh-CN"/>
        </w:rPr>
        <w:t>”</w:t>
      </w:r>
      <w:r>
        <w:t>而是有其自身逻辑的社会过程——低种姓群体通过梵化获得的地位提升可能先于</w:t>
      </w:r>
      <w:r>
        <w:rPr>
          <w:rFonts w:hint="eastAsia"/>
          <w:lang w:eastAsia="zh-CN"/>
        </w:rPr>
        <w:t>，而</w:t>
      </w:r>
      <w:r>
        <w:t>非替代经济地位的改善。斯里尼瓦斯在1962年明确指出：梵化是</w:t>
      </w:r>
      <w:r>
        <w:rPr>
          <w:rFonts w:hint="eastAsia"/>
          <w:lang w:eastAsia="zh-CN"/>
        </w:rPr>
        <w:t>“</w:t>
      </w:r>
      <w:r>
        <w:t>垂直流动</w:t>
      </w:r>
      <w:r>
        <w:rPr>
          <w:rFonts w:hint="eastAsia"/>
          <w:lang w:eastAsia="zh-CN"/>
        </w:rPr>
        <w:t>”</w:t>
      </w:r>
      <w:r>
        <w:t>的文化形式，与经济流动可以分离也可以结合——经济改善可能触发梵化（有了资源才能模仿高种姓生活方式），但梵化也可能在没有经济改善的情况下发生（仪式地位的提升先于经济地位的提升）。</w:t>
      </w:r>
    </w:p>
    <w:p w14:paraId="15705601">
      <w:r>
        <w:rPr>
          <w:b/>
        </w:rPr>
        <w:t>主导种姓（Dominant Caste）。</w:t>
      </w:r>
      <w:r>
        <w:t xml:space="preserve"> 斯里尼瓦斯在1959年发表的论文</w:t>
      </w:r>
      <w:r>
        <w:rPr>
          <w:rFonts w:hint="eastAsia"/>
          <w:lang w:eastAsia="zh-CN"/>
        </w:rPr>
        <w:t>“</w:t>
      </w:r>
      <w:r>
        <w:t>主导种姓与拉姆普尔的种姓冲突</w:t>
      </w:r>
      <w:r>
        <w:rPr>
          <w:rFonts w:hint="eastAsia"/>
          <w:lang w:eastAsia="zh-CN"/>
        </w:rPr>
        <w:t>”</w:t>
      </w:r>
      <w:r>
        <w:t>中提出：在特定地区，一个种姓如果同时具备土地所有权、数量优势和政治权力，就构成该地区的</w:t>
      </w:r>
      <w:r>
        <w:rPr>
          <w:rFonts w:hint="eastAsia"/>
          <w:lang w:eastAsia="zh-CN"/>
        </w:rPr>
        <w:t>“</w:t>
      </w:r>
      <w:r>
        <w:t>主导种姓</w:t>
      </w:r>
      <w:r>
        <w:rPr>
          <w:rFonts w:hint="eastAsia"/>
          <w:lang w:eastAsia="zh-CN"/>
        </w:rPr>
        <w:t>”</w:t>
      </w:r>
      <w:r>
        <w:t>——主导种姓不仅在经济上支配其他种姓，还在社会和仪式上设定标准。主导种姓概念的理论意义在于：它将种姓分析从</w:t>
      </w:r>
      <w:r>
        <w:rPr>
          <w:rFonts w:hint="eastAsia"/>
          <w:lang w:eastAsia="zh-CN"/>
        </w:rPr>
        <w:t>“</w:t>
      </w:r>
      <w:r>
        <w:t>等级结构</w:t>
      </w:r>
      <w:r>
        <w:rPr>
          <w:rFonts w:hint="eastAsia"/>
          <w:lang w:eastAsia="zh-CN"/>
        </w:rPr>
        <w:t>”</w:t>
      </w:r>
      <w:r>
        <w:t>转向</w:t>
      </w:r>
      <w:r>
        <w:rPr>
          <w:rFonts w:hint="eastAsia"/>
          <w:lang w:eastAsia="zh-CN"/>
        </w:rPr>
        <w:t>“</w:t>
      </w:r>
      <w:r>
        <w:t>权力关系</w:t>
      </w:r>
      <w:r>
        <w:rPr>
          <w:rFonts w:hint="eastAsia"/>
          <w:lang w:eastAsia="zh-CN"/>
        </w:rPr>
        <w:t>”</w:t>
      </w:r>
      <w:r>
        <w:t>——一个种姓的社会地位不仅取决于其仪式等级（洁净程度），还取决于其经济和政治权力。在独立后的印度乡村中，许多属于中等仪式等级但拥有大量土地的种姓（如迈索尔的Okkaliga、安得拉的Kamma）成为地方社会的主导力量，其仪式地位通过梵化过程逐步提升——梵化与主导种姓由此构成互为因果的动态过程。</w:t>
      </w:r>
    </w:p>
    <w:p w14:paraId="4E11923F">
      <w:r>
        <w:rPr>
          <w:b/>
        </w:rPr>
        <w:t>印度村庄研究。</w:t>
      </w:r>
      <w:r>
        <w:t xml:space="preserve"> 斯里尼维斯1950年代在德里大学任教期间推动了以村庄为单位的实地调查传统。1960年出版的《印度的村庄》论文集和1970年代在班加罗尔社会与经济研究所组织的村庄再研究项目，使</w:t>
      </w:r>
      <w:r>
        <w:rPr>
          <w:rFonts w:hint="eastAsia"/>
          <w:lang w:eastAsia="zh-CN"/>
        </w:rPr>
        <w:t>“</w:t>
      </w:r>
      <w:r>
        <w:t>村庄研究</w:t>
      </w:r>
      <w:r>
        <w:rPr>
          <w:rFonts w:hint="eastAsia"/>
          <w:lang w:eastAsia="zh-CN"/>
        </w:rPr>
        <w:t>”</w:t>
      </w:r>
      <w:r>
        <w:t>成为印度社会学的方法论标志。斯里尼瓦斯对村庄研究的方法论立场是：村庄既是印度社会的基本单位（大多数印度人生活在村庄中），又是理解印度社会的微观窗口（种姓、宗教、经济、政治的运作方式在村庄层面最清晰可见）。但斯里尼瓦斯同时也警告了</w:t>
      </w:r>
      <w:r>
        <w:rPr>
          <w:rFonts w:hint="eastAsia"/>
          <w:lang w:eastAsia="zh-CN"/>
        </w:rPr>
        <w:t>“</w:t>
      </w:r>
      <w:r>
        <w:t>村庄主义</w:t>
      </w:r>
      <w:r>
        <w:rPr>
          <w:rFonts w:hint="eastAsia"/>
          <w:lang w:eastAsia="zh-CN"/>
        </w:rPr>
        <w:t>”</w:t>
      </w:r>
      <w:r>
        <w:t>的危险——将村庄视为封闭的、自足的社会单位，忽视村庄与更大区域、国家和全球系统的关联。</w:t>
      </w:r>
    </w:p>
    <w:p w14:paraId="2B2D6C2F">
      <w:r>
        <w:rPr>
          <w:b/>
        </w:rPr>
        <w:t>西方概念与印度社会的张力。</w:t>
      </w:r>
      <w:r>
        <w:t xml:space="preserve"> 斯里尼瓦斯1960–1970年代的写作中反复回到一个方法论问题：西方社会学概念（阶级、地位、权力、流动）能否充分描述印度社会？斯里尼瓦斯的回答是审慎的——这些概念在印度语境中需要修正而非抛弃：种姓既不是纯粹的阶级也不是纯粹的身份群体，而是兼具经济、仪式和政治维度的</w:t>
      </w:r>
      <w:r>
        <w:rPr>
          <w:rFonts w:hint="eastAsia"/>
          <w:lang w:eastAsia="zh-CN"/>
        </w:rPr>
        <w:t>“</w:t>
      </w:r>
      <w:r>
        <w:t>总体性社会事实</w:t>
      </w:r>
      <w:r>
        <w:rPr>
          <w:rFonts w:hint="eastAsia"/>
          <w:lang w:eastAsia="zh-CN"/>
        </w:rPr>
        <w:t>”</w:t>
      </w:r>
      <w:r>
        <w:t>（借用莫斯的术语）；梵化是</w:t>
      </w:r>
      <w:r>
        <w:rPr>
          <w:rFonts w:hint="eastAsia"/>
          <w:lang w:eastAsia="zh-CN"/>
        </w:rPr>
        <w:t>“</w:t>
      </w:r>
      <w:r>
        <w:t>社会流动</w:t>
      </w:r>
      <w:r>
        <w:rPr>
          <w:rFonts w:hint="eastAsia"/>
          <w:lang w:eastAsia="zh-CN"/>
        </w:rPr>
        <w:t>”</w:t>
      </w:r>
      <w:r>
        <w:t>但在流动方向和机制上与西方阶级流动不同；主导种姓的权力既不是韦伯式的</w:t>
      </w:r>
      <w:r>
        <w:rPr>
          <w:rFonts w:hint="eastAsia"/>
          <w:lang w:eastAsia="zh-CN"/>
        </w:rPr>
        <w:t>“</w:t>
      </w:r>
      <w:r>
        <w:t>传统型统治</w:t>
      </w:r>
      <w:r>
        <w:rPr>
          <w:rFonts w:hint="eastAsia"/>
          <w:lang w:eastAsia="zh-CN"/>
        </w:rPr>
        <w:t>”</w:t>
      </w:r>
      <w:r>
        <w:t>也不是</w:t>
      </w:r>
      <w:r>
        <w:rPr>
          <w:rFonts w:hint="eastAsia"/>
          <w:lang w:eastAsia="zh-CN"/>
        </w:rPr>
        <w:t>“</w:t>
      </w:r>
      <w:r>
        <w:t>法理型统治</w:t>
      </w:r>
      <w:r>
        <w:rPr>
          <w:rFonts w:hint="eastAsia"/>
          <w:lang w:eastAsia="zh-CN"/>
        </w:rPr>
        <w:t>”</w:t>
      </w:r>
      <w:r>
        <w:t>，而是植根于土地所有权和仪式等级的复合权力形式。</w:t>
      </w:r>
    </w:p>
    <w:p w14:paraId="5828124B">
      <w:pPr>
        <w:pStyle w:val="166"/>
      </w:pPr>
      <w:r>
        <w:t>▎学术对话与论战</w:t>
      </w:r>
    </w:p>
    <w:p w14:paraId="0CEAC8DC">
      <w:r>
        <w:t>与古里的</w:t>
      </w:r>
      <w:r>
        <w:rPr>
          <w:rFonts w:hint="eastAsia"/>
          <w:lang w:eastAsia="zh-CN"/>
        </w:rPr>
        <w:t>“</w:t>
      </w:r>
      <w:r>
        <w:t>文献vs田野</w:t>
      </w:r>
      <w:r>
        <w:rPr>
          <w:rFonts w:hint="eastAsia"/>
          <w:lang w:eastAsia="zh-CN"/>
        </w:rPr>
        <w:t>”</w:t>
      </w:r>
      <w:r>
        <w:t>之争已见前述。与杜蒙的分歧是印度社会学中最深层的理论对立之一：杜蒙在《阶序人》（1966）中提出种姓制度的意识形态逻辑是</w:t>
      </w:r>
      <w:r>
        <w:rPr>
          <w:rFonts w:hint="eastAsia"/>
          <w:lang w:eastAsia="zh-CN"/>
        </w:rPr>
        <w:t>“</w:t>
      </w:r>
      <w:r>
        <w:t>涵括</w:t>
      </w:r>
      <w:r>
        <w:rPr>
          <w:rFonts w:hint="eastAsia"/>
          <w:lang w:eastAsia="zh-CN"/>
        </w:rPr>
        <w:t>－</w:t>
      </w:r>
      <w:r>
        <w:t>等级</w:t>
      </w:r>
      <w:r>
        <w:rPr>
          <w:rFonts w:hint="eastAsia"/>
          <w:lang w:eastAsia="zh-CN"/>
        </w:rPr>
        <w:t>”</w:t>
      </w:r>
      <w:r>
        <w:t>（renversant，低种姓被涵括在高种姓的等级秩序中），斯里尼瓦斯则坚持种姓是权力关系而非意识形态——主导种姓的权力来自土地和人数而非洁净等级，梵化的动力是地位竞争而非等级秩序的再生产。斯里尼瓦斯在1987年的回顾文章中明确批评杜蒙</w:t>
      </w:r>
      <w:r>
        <w:rPr>
          <w:rFonts w:hint="eastAsia"/>
          <w:lang w:eastAsia="zh-CN"/>
        </w:rPr>
        <w:t>“</w:t>
      </w:r>
      <w:r>
        <w:t>将印度简化为种姓制度</w:t>
      </w:r>
      <w:r>
        <w:rPr>
          <w:rFonts w:hint="eastAsia"/>
          <w:lang w:eastAsia="zh-CN"/>
        </w:rPr>
        <w:t>”</w:t>
      </w:r>
      <w:r>
        <w:t>——印度社会除了种姓还有阶级、宗教、地区、语言等多种分化形式，种姓不能被提升为印度社会的</w:t>
      </w:r>
      <w:r>
        <w:rPr>
          <w:rFonts w:hint="eastAsia"/>
          <w:lang w:eastAsia="zh-CN"/>
        </w:rPr>
        <w:t>“</w:t>
      </w:r>
      <w:r>
        <w:t>总体逻辑</w:t>
      </w:r>
      <w:r>
        <w:rPr>
          <w:rFonts w:hint="eastAsia"/>
          <w:lang w:eastAsia="zh-CN"/>
        </w:rPr>
        <w:t>”</w:t>
      </w:r>
      <w:r>
        <w:t>。</w:t>
      </w:r>
    </w:p>
    <w:p w14:paraId="44B6D454">
      <w:r>
        <w:t>与贝特耶的关系：贝特耶是斯里尼瓦斯在德里大学的学生，但两人在种姓与阶级的关系上产生分歧——贝特耶主张将种姓与阶级进行跨社会比较，斯里尼瓦斯则强调种姓的独特性不能被阶级概念充分吸收。与马克思主义史学的争论：1970–1980年代印度</w:t>
      </w:r>
      <w:r>
        <w:rPr>
          <w:rFonts w:hint="eastAsia"/>
          <w:lang w:eastAsia="zh-CN"/>
        </w:rPr>
        <w:t>“</w:t>
      </w:r>
      <w:r>
        <w:t>底层研究</w:t>
      </w:r>
      <w:r>
        <w:rPr>
          <w:rFonts w:hint="eastAsia"/>
          <w:lang w:eastAsia="zh-CN"/>
        </w:rPr>
        <w:t>”</w:t>
      </w:r>
      <w:r>
        <w:t>（Subaltern Studies）小组对斯里尼维斯的村庄研究提出批评——村庄研究将</w:t>
      </w:r>
      <w:r>
        <w:rPr>
          <w:rFonts w:hint="eastAsia"/>
          <w:lang w:eastAsia="zh-CN"/>
        </w:rPr>
        <w:t>“</w:t>
      </w:r>
      <w:r>
        <w:t>村庄</w:t>
      </w:r>
      <w:r>
        <w:rPr>
          <w:rFonts w:hint="eastAsia"/>
          <w:lang w:eastAsia="zh-CN"/>
        </w:rPr>
        <w:t>”</w:t>
      </w:r>
      <w:r>
        <w:t>视为和谐共同体，忽视了种姓冲突和阶级斗争的结构性暴力。斯里尼维斯回应称田野调查记录了种姓间的紧张关系和冲突，但冲突不是村庄生活的全部——合作与竞争在村庄社会中并存。</w:t>
      </w:r>
    </w:p>
    <w:p w14:paraId="24A0F4E2">
      <w:pPr>
        <w:pStyle w:val="166"/>
      </w:pPr>
      <w:r>
        <w:t>▎制度化实践与学术场域位置</w:t>
      </w:r>
    </w:p>
    <w:p w14:paraId="3EDB5C85">
      <w:r>
        <w:t>孟买大学硕士（1942，师从古里），牛津大学博士（1948，师从埃文斯-普里查德）。1948–1951年回孟买大学任教，1951–1959年转任德里大学社会学系，1959–1964年回孟买大学，1964–1972年再回德里大学，1972年起任班加罗尔社会与经济研究所教授。斯里尼维斯在德里大学的两个任期（1951–1959, 1964–1972）是德里大学社会学系成为印度社会学重镇的时期——德里学派以实地调查和结构</w:t>
      </w:r>
      <w:r>
        <w:rPr>
          <w:rFonts w:hint="eastAsia"/>
          <w:lang w:eastAsia="zh-CN"/>
        </w:rPr>
        <w:t>－</w:t>
      </w:r>
      <w:r>
        <w:t>功能分析为方法论标志，与孟买大学古里的</w:t>
      </w:r>
      <w:r>
        <w:rPr>
          <w:rFonts w:hint="eastAsia"/>
          <w:lang w:eastAsia="zh-CN"/>
        </w:rPr>
        <w:t>“</w:t>
      </w:r>
      <w:r>
        <w:t>文献社会学</w:t>
      </w:r>
      <w:r>
        <w:rPr>
          <w:rFonts w:hint="eastAsia"/>
          <w:lang w:eastAsia="zh-CN"/>
        </w:rPr>
        <w:t>”</w:t>
      </w:r>
      <w:r>
        <w:t>传统形成对照。</w:t>
      </w:r>
    </w:p>
    <w:p w14:paraId="190DB1DE">
      <w:pPr>
        <w:pStyle w:val="166"/>
      </w:pPr>
      <w:r>
        <w:t>▎学术影响与接受</w:t>
      </w:r>
    </w:p>
    <w:p w14:paraId="13F16C5D">
      <w:r>
        <w:t>印度学统内部，斯里尼瓦斯的</w:t>
      </w:r>
      <w:r>
        <w:rPr>
          <w:rFonts w:hint="eastAsia"/>
          <w:lang w:eastAsia="zh-CN"/>
        </w:rPr>
        <w:t>“</w:t>
      </w:r>
      <w:r>
        <w:t>梵化</w:t>
      </w:r>
      <w:r>
        <w:rPr>
          <w:rFonts w:hint="eastAsia"/>
          <w:lang w:eastAsia="zh-CN"/>
        </w:rPr>
        <w:t>”</w:t>
      </w:r>
      <w:r>
        <w:t>和</w:t>
      </w:r>
      <w:r>
        <w:rPr>
          <w:rFonts w:hint="eastAsia"/>
          <w:lang w:eastAsia="zh-CN"/>
        </w:rPr>
        <w:t>“</w:t>
      </w:r>
      <w:r>
        <w:t>主导种姓</w:t>
      </w:r>
      <w:r>
        <w:rPr>
          <w:rFonts w:hint="eastAsia"/>
          <w:lang w:eastAsia="zh-CN"/>
        </w:rPr>
        <w:t>”</w:t>
      </w:r>
      <w:r>
        <w:t>概念成为印度社会学最广泛使用的分析工具——几乎所有关于印度乡村社会的研究都不得不在与这两个概念的关系中定位自身。斯里尼维斯培养的学生（贝特耶、沙赫等）在印度各大学社会学系中占据了关键位置，延续了田野调查传统。</w:t>
      </w:r>
    </w:p>
    <w:p w14:paraId="7FCAAA79">
      <w:r>
        <w:t>西方社会学界的接受中，梵化概念在1960–1970年代被纳入现代化理论的框架——梵化被视为</w:t>
      </w:r>
      <w:r>
        <w:rPr>
          <w:rFonts w:hint="eastAsia"/>
          <w:lang w:eastAsia="zh-CN"/>
        </w:rPr>
        <w:t>“</w:t>
      </w:r>
      <w:r>
        <w:t>传统社会中的现代化过程</w:t>
      </w:r>
      <w:r>
        <w:rPr>
          <w:rFonts w:hint="eastAsia"/>
          <w:lang w:eastAsia="zh-CN"/>
        </w:rPr>
        <w:t>”</w:t>
      </w:r>
      <w:r>
        <w:t>：低种姓通过采纳高种姓生活方式实现地位提升，这一过程被类比为西方社会的阶级流动。斯里尼维斯本人拒绝这一类比——梵化不是从</w:t>
      </w:r>
      <w:r>
        <w:rPr>
          <w:rFonts w:hint="eastAsia"/>
          <w:lang w:eastAsia="zh-CN"/>
        </w:rPr>
        <w:t>“</w:t>
      </w:r>
      <w:r>
        <w:t>传统</w:t>
      </w:r>
      <w:r>
        <w:rPr>
          <w:rFonts w:hint="eastAsia"/>
          <w:lang w:eastAsia="zh-CN"/>
        </w:rPr>
        <w:t>”</w:t>
      </w:r>
      <w:r>
        <w:t>向</w:t>
      </w:r>
      <w:r>
        <w:rPr>
          <w:rFonts w:hint="eastAsia"/>
          <w:lang w:eastAsia="zh-CN"/>
        </w:rPr>
        <w:t>“</w:t>
      </w:r>
      <w:r>
        <w:t>现代</w:t>
      </w:r>
      <w:r>
        <w:rPr>
          <w:rFonts w:hint="eastAsia"/>
          <w:lang w:eastAsia="zh-CN"/>
        </w:rPr>
        <w:t>”</w:t>
      </w:r>
      <w:r>
        <w:t>的过渡，而是种姓制度内部的地位竞争机制，它不必然导致种姓制度的瓦解，反而可能强化种姓认同。1980年代后，后殖民理论对现代化框架的批判使斯里尼瓦斯的立场获得重新理解——梵化不是</w:t>
      </w:r>
      <w:r>
        <w:rPr>
          <w:rFonts w:hint="eastAsia"/>
          <w:lang w:eastAsia="zh-CN"/>
        </w:rPr>
        <w:t>“</w:t>
      </w:r>
      <w:r>
        <w:t>半现代</w:t>
      </w:r>
      <w:r>
        <w:rPr>
          <w:rFonts w:hint="eastAsia"/>
          <w:lang w:eastAsia="zh-CN"/>
        </w:rPr>
        <w:t>”</w:t>
      </w:r>
      <w:r>
        <w:t>的过渡形态，而是非西方社会的地位流动有其自身逻辑的证据。</w:t>
      </w:r>
    </w:p>
    <w:p w14:paraId="71A181AC">
      <w:pPr>
        <w:pStyle w:val="166"/>
      </w:pPr>
      <w:r>
        <w:t>▎β映射</w:t>
      </w:r>
    </w:p>
    <w:p w14:paraId="4ACF3675">
      <w:pPr>
        <w:pStyle w:val="165"/>
      </w:pPr>
      <w:r>
        <w:t>borne_concepts: [C_梵化</w:t>
      </w:r>
      <w:r>
        <w:rPr>
          <w:rFonts w:hint="eastAsia"/>
          <w:lang w:eastAsia="zh-CN"/>
        </w:rPr>
        <w:t>，</w:t>
      </w:r>
      <w:r>
        <w:t xml:space="preserve"> C_主导种姓</w:t>
      </w:r>
      <w:r>
        <w:rPr>
          <w:rFonts w:hint="eastAsia"/>
          <w:lang w:eastAsia="zh-CN"/>
        </w:rPr>
        <w:t>，</w:t>
      </w:r>
      <w:r>
        <w:t xml:space="preserve"> C_印度村庄研究</w:t>
      </w:r>
      <w:r>
        <w:rPr>
          <w:rFonts w:hint="eastAsia"/>
          <w:lang w:eastAsia="zh-CN"/>
        </w:rPr>
        <w:t>，</w:t>
      </w:r>
      <w:r>
        <w:t xml:space="preserve"> C_种姓动态性</w:t>
      </w:r>
      <w:r>
        <w:rPr>
          <w:rFonts w:hint="eastAsia"/>
          <w:lang w:eastAsia="zh-CN"/>
        </w:rPr>
        <w:t>，</w:t>
      </w:r>
      <w:r>
        <w:t xml:space="preserve"> C_田野社会学]</w:t>
      </w:r>
    </w:p>
    <w:p w14:paraId="2D2D076E">
      <w:pPr>
        <w:pStyle w:val="165"/>
      </w:pPr>
      <w:r>
        <w:t>contested_concepts: [C_梵化</w:t>
      </w:r>
      <w:r>
        <w:rPr>
          <w:rFonts w:hint="eastAsia"/>
          <w:lang w:eastAsia="zh-CN"/>
        </w:rPr>
        <w:t>（</w:t>
      </w:r>
      <w:r>
        <w:t>批评为过度强调婆罗门模式</w:t>
      </w:r>
      <w:r>
        <w:rPr>
          <w:rFonts w:hint="eastAsia"/>
          <w:lang w:eastAsia="zh-CN"/>
        </w:rPr>
        <w:t>）</w:t>
      </w:r>
      <w:r>
        <w:t>, C_村庄研究</w:t>
      </w:r>
      <w:r>
        <w:rPr>
          <w:rFonts w:hint="eastAsia"/>
          <w:lang w:eastAsia="zh-CN"/>
        </w:rPr>
        <w:t>（</w:t>
      </w:r>
      <w:r>
        <w:t>批评为村庄主义</w:t>
      </w:r>
      <w:r>
        <w:rPr>
          <w:rFonts w:hint="eastAsia"/>
          <w:lang w:eastAsia="zh-CN"/>
        </w:rPr>
        <w:t>）</w:t>
      </w:r>
      <w:r>
        <w:t>, C_种姓vs阶级</w:t>
      </w:r>
      <w:r>
        <w:rPr>
          <w:rFonts w:hint="eastAsia"/>
          <w:lang w:eastAsia="zh-CN"/>
        </w:rPr>
        <w:t>（</w:t>
      </w:r>
      <w:r>
        <w:t>与贝特耶的分歧</w:t>
      </w:r>
      <w:r>
        <w:rPr>
          <w:rFonts w:hint="eastAsia"/>
          <w:lang w:eastAsia="zh-CN"/>
        </w:rPr>
        <w:t>）</w:t>
      </w:r>
      <w:r>
        <w:t>]</w:t>
      </w:r>
    </w:p>
    <w:p w14:paraId="3025F6A7">
      <w:pPr>
        <w:pStyle w:val="165"/>
      </w:pPr>
      <w:r>
        <w:t>school: S039</w:t>
      </w:r>
      <w:r>
        <w:rPr>
          <w:rFonts w:hint="eastAsia"/>
          <w:lang w:eastAsia="zh-CN"/>
        </w:rPr>
        <w:t>（</w:t>
      </w:r>
      <w:r>
        <w:t>种姓研究</w:t>
      </w:r>
      <w:r>
        <w:rPr>
          <w:rFonts w:hint="eastAsia"/>
          <w:lang w:eastAsia="zh-CN"/>
        </w:rPr>
        <w:t>）</w:t>
      </w:r>
    </w:p>
    <w:p w14:paraId="1864CB97">
      <w:pPr>
        <w:pStyle w:val="165"/>
      </w:pPr>
      <w:r>
        <w:t>cross_schools: [S038</w:t>
      </w:r>
      <w:r>
        <w:rPr>
          <w:rFonts w:hint="eastAsia"/>
          <w:lang w:eastAsia="zh-CN"/>
        </w:rPr>
        <w:t>（</w:t>
      </w:r>
      <w:r>
        <w:t>印度制度化</w:t>
      </w:r>
      <w:r>
        <w:rPr>
          <w:rFonts w:hint="eastAsia"/>
          <w:lang w:eastAsia="zh-CN"/>
        </w:rPr>
        <w:t>）</w:t>
      </w:r>
      <w:r>
        <w:t>]</w:t>
      </w:r>
    </w:p>
    <w:p w14:paraId="6BD6E4EF">
      <w:pPr>
        <w:pStyle w:val="165"/>
      </w:pPr>
      <w:r>
        <w:t>macro_period: T3-T4</w:t>
      </w:r>
    </w:p>
    <w:p w14:paraId="7C4F50B5">
      <w:pPr>
        <w:pStyle w:val="7"/>
      </w:pPr>
      <w:r>
        <w:t>【P204】贝特耶 André Béteille（1934–）</w:t>
      </w:r>
    </w:p>
    <w:p w14:paraId="7FA2B908">
      <w:pPr>
        <w:pStyle w:val="166"/>
      </w:pPr>
      <w:r>
        <w:t>▎学术问题与思想起源</w:t>
      </w:r>
    </w:p>
    <w:p w14:paraId="2530A338">
      <w:r>
        <w:t>安德烈·贝特耶的学术问题生成于种姓研究内部的</w:t>
      </w:r>
      <w:r>
        <w:rPr>
          <w:rFonts w:hint="eastAsia"/>
          <w:lang w:eastAsia="zh-CN"/>
        </w:rPr>
        <w:t>“</w:t>
      </w:r>
      <w:r>
        <w:t>独特性</w:t>
      </w:r>
      <w:r>
        <w:rPr>
          <w:rFonts w:hint="eastAsia"/>
          <w:lang w:eastAsia="zh-CN"/>
        </w:rPr>
        <w:t>－</w:t>
      </w:r>
      <w:r>
        <w:t>普遍性</w:t>
      </w:r>
      <w:r>
        <w:rPr>
          <w:rFonts w:hint="eastAsia"/>
          <w:lang w:eastAsia="zh-CN"/>
        </w:rPr>
        <w:t>”</w:t>
      </w:r>
      <w:r>
        <w:t>张力。贝特耶1963年在斯里尼维斯指导下于德里大学获博士学位，博士论文研究坦焦尔地区（Tanjore）的种姓、阶级与权力关系——这一选题直接回应了斯里尼维斯</w:t>
      </w:r>
      <w:r>
        <w:rPr>
          <w:rFonts w:hint="eastAsia"/>
          <w:lang w:eastAsia="zh-CN"/>
        </w:rPr>
        <w:t>“</w:t>
      </w:r>
      <w:r>
        <w:t>主导种姓</w:t>
      </w:r>
      <w:r>
        <w:rPr>
          <w:rFonts w:hint="eastAsia"/>
          <w:lang w:eastAsia="zh-CN"/>
        </w:rPr>
        <w:t>”</w:t>
      </w:r>
      <w:r>
        <w:t>概念中种姓与权力的关联问题。但贝特耶在接受斯里尼维斯的田野训练的同时，对斯里尼维斯强调种姓</w:t>
      </w:r>
      <w:r>
        <w:rPr>
          <w:rFonts w:hint="eastAsia"/>
          <w:lang w:eastAsia="zh-CN"/>
        </w:rPr>
        <w:t>“</w:t>
      </w:r>
      <w:r>
        <w:t>独特性</w:t>
      </w:r>
      <w:r>
        <w:rPr>
          <w:rFonts w:hint="eastAsia"/>
          <w:lang w:eastAsia="zh-CN"/>
        </w:rPr>
        <w:t>”</w:t>
      </w:r>
      <w:r>
        <w:t>的方法论立场产生了疑问：如果种姓不能被纳入比较社会学的分析框架，印度社会学如何避免成为</w:t>
      </w:r>
      <w:r>
        <w:rPr>
          <w:rFonts w:hint="eastAsia"/>
          <w:lang w:eastAsia="zh-CN"/>
        </w:rPr>
        <w:t>“</w:t>
      </w:r>
      <w:r>
        <w:t>区域知识</w:t>
      </w:r>
      <w:r>
        <w:rPr>
          <w:rFonts w:hint="eastAsia"/>
          <w:lang w:eastAsia="zh-CN"/>
        </w:rPr>
        <w:t>”</w:t>
      </w:r>
      <w:r>
        <w:t>而非</w:t>
      </w:r>
      <w:r>
        <w:rPr>
          <w:rFonts w:hint="eastAsia"/>
          <w:lang w:eastAsia="zh-CN"/>
        </w:rPr>
        <w:t>“</w:t>
      </w:r>
      <w:r>
        <w:t>社会科学</w:t>
      </w:r>
      <w:r>
        <w:rPr>
          <w:rFonts w:hint="eastAsia"/>
          <w:lang w:eastAsia="zh-CN"/>
        </w:rPr>
        <w:t>”</w:t>
      </w:r>
      <w:r>
        <w:t>？</w:t>
      </w:r>
    </w:p>
    <w:p w14:paraId="6DFF75E9">
      <w:r>
        <w:t>贝特耶1950年代在加尔各答的圣托马斯学校接受英语教育，1953年入加尔各答大学学习经济学，后转至社会学。加尔各答的英式教育背景使贝特耶直接接触了英国社会人类学和社会学的经典传统——埃文斯-普里查德、格拉克曼、涂尔干、韦伯。贝特耶的比较社会学取向与这一阅读背景直接相关：他试图将印度种姓置于韦伯的阶级</w:t>
      </w:r>
      <w:r>
        <w:rPr>
          <w:rFonts w:hint="eastAsia"/>
          <w:lang w:eastAsia="zh-CN"/>
        </w:rPr>
        <w:t>－</w:t>
      </w:r>
      <w:r>
        <w:t>地位</w:t>
      </w:r>
      <w:r>
        <w:rPr>
          <w:rFonts w:hint="eastAsia"/>
          <w:lang w:eastAsia="zh-CN"/>
        </w:rPr>
        <w:t>－</w:t>
      </w:r>
      <w:r>
        <w:t>权力三维分析和涂尔干的社会分化理论中，而非将其视为不可比较的文明独特性。</w:t>
      </w:r>
    </w:p>
    <w:p w14:paraId="20B8C1B1">
      <w:pPr>
        <w:pStyle w:val="166"/>
      </w:pPr>
      <w:r>
        <w:t>▎核心理论贡献</w:t>
      </w:r>
    </w:p>
    <w:p w14:paraId="1994E860">
      <w:r>
        <w:rPr>
          <w:b/>
        </w:rPr>
        <w:t>种姓、阶级与不平等的比较社会学。</w:t>
      </w:r>
      <w:r>
        <w:t xml:space="preserve"> 贝特耶在《种姓、阶级与权力》（Caste, Class, and Power, 1965）中以坦焦尔地区为田野，展示了种姓等级、土地所有权（阶级）和政治权力三者之间的部分对应与部分错位——仪式等级最高的婆罗门不一定是最大的土地所有者，最大的土地所有者不一定是政治上最有权势的。贝特耶由此论证：种姓、阶级和权力是三个相对独立的维度，它们在特定历史条件下形成特定的关联方式，但不构成必然的对应关系。</w:t>
      </w:r>
    </w:p>
    <w:p w14:paraId="21BEA6C2">
      <w:r>
        <w:t>贝特耶在《不平等的社会学》（Sociology of Inequality, 1977）和《不平等的比较研究》（Inequality and Social Change, 1978）中将上述发现推向比较社会学层面：种姓与阶级都是不平等的组织形式，但种姓以</w:t>
      </w:r>
      <w:r>
        <w:rPr>
          <w:rFonts w:hint="eastAsia"/>
          <w:lang w:eastAsia="zh-CN"/>
        </w:rPr>
        <w:t>“</w:t>
      </w:r>
      <w:r>
        <w:t>出生</w:t>
      </w:r>
      <w:r>
        <w:rPr>
          <w:rFonts w:hint="eastAsia"/>
          <w:lang w:eastAsia="zh-CN"/>
        </w:rPr>
        <w:t>－</w:t>
      </w:r>
      <w:r>
        <w:t>仪式</w:t>
      </w:r>
      <w:r>
        <w:rPr>
          <w:rFonts w:hint="eastAsia"/>
          <w:lang w:eastAsia="zh-CN"/>
        </w:rPr>
        <w:t>”</w:t>
      </w:r>
      <w:r>
        <w:t>原则组织不平等（个人地位由出生决定且不可改变），阶级以</w:t>
      </w:r>
      <w:r>
        <w:rPr>
          <w:rFonts w:hint="eastAsia"/>
          <w:lang w:eastAsia="zh-CN"/>
        </w:rPr>
        <w:t>“</w:t>
      </w:r>
      <w:r>
        <w:t>占有</w:t>
      </w:r>
      <w:r>
        <w:rPr>
          <w:rFonts w:hint="eastAsia"/>
          <w:lang w:eastAsia="zh-CN"/>
        </w:rPr>
        <w:t>－</w:t>
      </w:r>
      <w:r>
        <w:t>市场</w:t>
      </w:r>
      <w:r>
        <w:rPr>
          <w:rFonts w:hint="eastAsia"/>
          <w:lang w:eastAsia="zh-CN"/>
        </w:rPr>
        <w:t>”</w:t>
      </w:r>
      <w:r>
        <w:t>原则组织不平等（个人地位由经济占有决定且原则上可改变）。贝特耶指出，印度社会的独特性不在于种姓本身，而在于</w:t>
      </w:r>
      <w:r>
        <w:rPr>
          <w:rFonts w:hint="eastAsia"/>
          <w:lang w:eastAsia="zh-CN"/>
        </w:rPr>
        <w:t>“</w:t>
      </w:r>
      <w:r>
        <w:t>出生</w:t>
      </w:r>
      <w:r>
        <w:rPr>
          <w:rFonts w:hint="eastAsia"/>
          <w:lang w:eastAsia="zh-CN"/>
        </w:rPr>
        <w:t>－</w:t>
      </w:r>
      <w:r>
        <w:t>仪式</w:t>
      </w:r>
      <w:r>
        <w:rPr>
          <w:rFonts w:hint="eastAsia"/>
          <w:lang w:eastAsia="zh-CN"/>
        </w:rPr>
        <w:t>”</w:t>
      </w:r>
      <w:r>
        <w:t>原则在社会分化中的持续影响——即使经济现代化削弱了种姓的经济基础，种姓的仪式维度仍然独立运作。</w:t>
      </w:r>
    </w:p>
    <w:p w14:paraId="72BC2A8F">
      <w:r>
        <w:rPr>
          <w:b/>
        </w:rPr>
        <w:t>种姓的变迁与消退。</w:t>
      </w:r>
      <w:r>
        <w:t xml:space="preserve"> 与杜蒙将种姓视为印度社会的</w:t>
      </w:r>
      <w:r>
        <w:rPr>
          <w:rFonts w:hint="eastAsia"/>
          <w:lang w:eastAsia="zh-CN"/>
        </w:rPr>
        <w:t>“</w:t>
      </w:r>
      <w:r>
        <w:t>总体逻辑</w:t>
      </w:r>
      <w:r>
        <w:rPr>
          <w:rFonts w:hint="eastAsia"/>
          <w:lang w:eastAsia="zh-CN"/>
        </w:rPr>
        <w:t>”</w:t>
      </w:r>
      <w:r>
        <w:t>不同，贝特耶在1970–1990年代的写作中逐步发展出</w:t>
      </w:r>
      <w:r>
        <w:rPr>
          <w:rFonts w:hint="eastAsia"/>
          <w:lang w:eastAsia="zh-CN"/>
        </w:rPr>
        <w:t>“</w:t>
      </w:r>
      <w:r>
        <w:t>种姓消退</w:t>
      </w:r>
      <w:r>
        <w:rPr>
          <w:rFonts w:hint="eastAsia"/>
          <w:lang w:eastAsia="zh-CN"/>
        </w:rPr>
        <w:t>”</w:t>
      </w:r>
      <w:r>
        <w:t>（the decline of caste）的论题——现代印度社会中种姓作为总体性社会制度的功能正在被削弱：经济领域的种姓约束被市场竞争打破，政治领域的种姓忠诚被选举政治改造为种姓联盟（而非固定的等级秩序），法律领域种姓歧视被宪法禁止。贝特耶指出，种姓在消退为</w:t>
      </w:r>
      <w:r>
        <w:rPr>
          <w:rFonts w:hint="eastAsia"/>
          <w:lang w:eastAsia="zh-CN"/>
        </w:rPr>
        <w:t>“</w:t>
      </w:r>
      <w:r>
        <w:t>总体制度</w:t>
      </w:r>
      <w:r>
        <w:rPr>
          <w:rFonts w:hint="eastAsia"/>
          <w:lang w:eastAsia="zh-CN"/>
        </w:rPr>
        <w:t>”</w:t>
      </w:r>
      <w:r>
        <w:t>的同时可能强化为</w:t>
      </w:r>
      <w:r>
        <w:rPr>
          <w:rFonts w:hint="eastAsia"/>
          <w:lang w:eastAsia="zh-CN"/>
        </w:rPr>
        <w:t>“</w:t>
      </w:r>
      <w:r>
        <w:t>利益群体</w:t>
      </w:r>
      <w:r>
        <w:rPr>
          <w:rFonts w:hint="eastAsia"/>
          <w:lang w:eastAsia="zh-CN"/>
        </w:rPr>
        <w:t>”</w:t>
      </w:r>
      <w:r>
        <w:t>——种姓协会、种姓政党、种姓游说团体的兴起恰恰是种姓丧失总体性社会功能后的替代形态。</w:t>
      </w:r>
    </w:p>
    <w:p w14:paraId="0B185975">
      <w:r>
        <w:rPr>
          <w:b/>
        </w:rPr>
        <w:t>学术自主性与价值中立。</w:t>
      </w:r>
      <w:r>
        <w:t xml:space="preserve"> 贝特耶在1990年代后对印度社会学中的</w:t>
      </w:r>
      <w:r>
        <w:rPr>
          <w:rFonts w:hint="eastAsia"/>
          <w:lang w:eastAsia="zh-CN"/>
        </w:rPr>
        <w:t>“</w:t>
      </w:r>
      <w:r>
        <w:t>行动主义转向</w:t>
      </w:r>
      <w:r>
        <w:rPr>
          <w:rFonts w:hint="eastAsia"/>
          <w:lang w:eastAsia="zh-CN"/>
        </w:rPr>
        <w:t>”</w:t>
      </w:r>
      <w:r>
        <w:t>提出了持续批评——他认为社会学家应当保持分析的自主性，不应成为社会运动的代言者。贝特耶在《社会学与常识》（Sociology and Common Sense, 2003）中重申了韦伯的价值中立原则：社会学家可以研究不平等但不应当将研究结论直接转化为政治主张。这一立场使贝特耶与达利特社会学家古鲁产生了尖锐分歧——古鲁认为对种姓不平等的</w:t>
      </w:r>
      <w:r>
        <w:rPr>
          <w:rFonts w:hint="eastAsia"/>
          <w:lang w:eastAsia="zh-CN"/>
        </w:rPr>
        <w:t>“</w:t>
      </w:r>
      <w:r>
        <w:t>价值中立</w:t>
      </w:r>
      <w:r>
        <w:rPr>
          <w:rFonts w:hint="eastAsia"/>
          <w:lang w:eastAsia="zh-CN"/>
        </w:rPr>
        <w:t>”</w:t>
      </w:r>
      <w:r>
        <w:t>分析本身就是婆罗门立场的伪装。</w:t>
      </w:r>
    </w:p>
    <w:p w14:paraId="735C061D">
      <w:pPr>
        <w:pStyle w:val="166"/>
      </w:pPr>
      <w:r>
        <w:t>▎学术对话与论战</w:t>
      </w:r>
    </w:p>
    <w:p w14:paraId="1C4F94C1">
      <w:r>
        <w:t>与斯里尼维斯的师承与分歧已见前述。与杜蒙的分歧：贝特耶1968年在《贡献》（Contributions to Indian Sociology）上发表对《阶序人》的评论，指出杜蒙的</w:t>
      </w:r>
      <w:r>
        <w:rPr>
          <w:rFonts w:hint="eastAsia"/>
          <w:lang w:eastAsia="zh-CN"/>
        </w:rPr>
        <w:t>“</w:t>
      </w:r>
      <w:r>
        <w:t>涵括</w:t>
      </w:r>
      <w:r>
        <w:rPr>
          <w:rFonts w:hint="eastAsia"/>
          <w:lang w:eastAsia="zh-CN"/>
        </w:rPr>
        <w:t>－</w:t>
      </w:r>
      <w:r>
        <w:t>等级</w:t>
      </w:r>
      <w:r>
        <w:rPr>
          <w:rFonts w:hint="eastAsia"/>
          <w:lang w:eastAsia="zh-CN"/>
        </w:rPr>
        <w:t>”</w:t>
      </w:r>
      <w:r>
        <w:t>逻辑将种姓关系的复杂性简化为单一意识形态原则——实际上，种姓间的关系既有等级也有竞争，既有涵括也有排斥，杜蒙的结构主义框架无法处理这些矛盾。与古鲁的</w:t>
      </w:r>
      <w:r>
        <w:rPr>
          <w:rFonts w:hint="eastAsia"/>
          <w:lang w:eastAsia="zh-CN"/>
        </w:rPr>
        <w:t>“</w:t>
      </w:r>
      <w:r>
        <w:t>价值中立vs达利特认识论</w:t>
      </w:r>
      <w:r>
        <w:rPr>
          <w:rFonts w:hint="eastAsia"/>
          <w:lang w:eastAsia="zh-CN"/>
        </w:rPr>
        <w:t>”</w:t>
      </w:r>
      <w:r>
        <w:t>之争是1990年代印度社会学中最尖锐的学术</w:t>
      </w:r>
      <w:r>
        <w:rPr>
          <w:rFonts w:hint="eastAsia"/>
          <w:lang w:eastAsia="zh-CN"/>
        </w:rPr>
        <w:t>－</w:t>
      </w:r>
      <w:r>
        <w:t>政治分歧——贝特耶坚持学术分析的自主性，古鲁坚持对压迫的分析不能脱离被压迫者的立场。</w:t>
      </w:r>
    </w:p>
    <w:p w14:paraId="3A154034">
      <w:pPr>
        <w:pStyle w:val="166"/>
      </w:pPr>
      <w:r>
        <w:t>▎制度化实践与学术场域位置</w:t>
      </w:r>
    </w:p>
    <w:p w14:paraId="45DA1360">
      <w:r>
        <w:t>德里大学社会学系教授（1960s–1990s），伦敦经济学院访问教授，1983年当选英国科学院通讯院士——贝特耶是少数在西方学术界获得制度认可的印度社会学家之一。贝特耶在德里大学的位置使其成为印度社会学与国际学术圈之间的重要中介，但他的</w:t>
      </w:r>
      <w:r>
        <w:rPr>
          <w:rFonts w:hint="eastAsia"/>
          <w:lang w:eastAsia="zh-CN"/>
        </w:rPr>
        <w:t>“</w:t>
      </w:r>
      <w:r>
        <w:t>比较社会学</w:t>
      </w:r>
      <w:r>
        <w:rPr>
          <w:rFonts w:hint="eastAsia"/>
          <w:lang w:eastAsia="zh-CN"/>
        </w:rPr>
        <w:t>”</w:t>
      </w:r>
      <w:r>
        <w:t>立场在印度学统内部被视为</w:t>
      </w:r>
      <w:r>
        <w:rPr>
          <w:rFonts w:hint="eastAsia"/>
          <w:lang w:eastAsia="zh-CN"/>
        </w:rPr>
        <w:t>“</w:t>
      </w:r>
      <w:r>
        <w:t>过于西化</w:t>
      </w:r>
      <w:r>
        <w:rPr>
          <w:rFonts w:hint="eastAsia"/>
          <w:lang w:eastAsia="zh-CN"/>
        </w:rPr>
        <w:t>”</w:t>
      </w:r>
      <w:r>
        <w:t>——贝特耶以韦伯和涂尔干为理论参照，而非梵文典籍和印度思想传统。</w:t>
      </w:r>
    </w:p>
    <w:p w14:paraId="62ECA015">
      <w:pPr>
        <w:pStyle w:val="166"/>
      </w:pPr>
      <w:r>
        <w:t>▎学术影响与接受</w:t>
      </w:r>
    </w:p>
    <w:p w14:paraId="735C1D5A">
      <w:r>
        <w:t>贝特耶的比较社会学方法在印度学统中的接受呈现分裂：主流社会学界视其为</w:t>
      </w:r>
      <w:r>
        <w:rPr>
          <w:rFonts w:hint="eastAsia"/>
          <w:lang w:eastAsia="zh-CN"/>
        </w:rPr>
        <w:t>“</w:t>
      </w:r>
      <w:r>
        <w:t>学术严谨性</w:t>
      </w:r>
      <w:r>
        <w:rPr>
          <w:rFonts w:hint="eastAsia"/>
          <w:lang w:eastAsia="zh-CN"/>
        </w:rPr>
        <w:t>”</w:t>
      </w:r>
      <w:r>
        <w:t>的代表，后殖民和达利特学者视其为</w:t>
      </w:r>
      <w:r>
        <w:rPr>
          <w:rFonts w:hint="eastAsia"/>
          <w:lang w:eastAsia="zh-CN"/>
        </w:rPr>
        <w:t>“</w:t>
      </w:r>
      <w:r>
        <w:t>西方中心主义</w:t>
      </w:r>
      <w:r>
        <w:rPr>
          <w:rFonts w:hint="eastAsia"/>
          <w:lang w:eastAsia="zh-CN"/>
        </w:rPr>
        <w:t>”</w:t>
      </w:r>
      <w:r>
        <w:t>的延续。贝特耶关于种姓消退的论题在1990年代后被印度政治现实挑战——种姓政党（如北方邦的Bahujan Samaj Party）的兴起表明种姓在政治领域并未消退而是被重新组织，贝特耶本人承认种姓的</w:t>
      </w:r>
      <w:r>
        <w:rPr>
          <w:rFonts w:hint="eastAsia"/>
          <w:lang w:eastAsia="zh-CN"/>
        </w:rPr>
        <w:t>“</w:t>
      </w:r>
      <w:r>
        <w:t>消退</w:t>
      </w:r>
      <w:r>
        <w:rPr>
          <w:rFonts w:hint="eastAsia"/>
          <w:lang w:eastAsia="zh-CN"/>
        </w:rPr>
        <w:t>”</w:t>
      </w:r>
      <w:r>
        <w:t>和</w:t>
      </w:r>
      <w:r>
        <w:rPr>
          <w:rFonts w:hint="eastAsia"/>
          <w:lang w:eastAsia="zh-CN"/>
        </w:rPr>
        <w:t>“</w:t>
      </w:r>
      <w:r>
        <w:t>强化</w:t>
      </w:r>
      <w:r>
        <w:rPr>
          <w:rFonts w:hint="eastAsia"/>
          <w:lang w:eastAsia="zh-CN"/>
        </w:rPr>
        <w:t>”</w:t>
      </w:r>
      <w:r>
        <w:t>是同时发生的不同过程。</w:t>
      </w:r>
    </w:p>
    <w:p w14:paraId="556CED67">
      <w:pPr>
        <w:pStyle w:val="166"/>
      </w:pPr>
      <w:r>
        <w:t>▎β映射</w:t>
      </w:r>
    </w:p>
    <w:p w14:paraId="42FB3484">
      <w:pPr>
        <w:pStyle w:val="165"/>
      </w:pPr>
      <w:r>
        <w:t>borne_concepts: [C_种姓阶级权力三维分析</w:t>
      </w:r>
      <w:r>
        <w:rPr>
          <w:rFonts w:hint="eastAsia"/>
          <w:lang w:eastAsia="zh-CN"/>
        </w:rPr>
        <w:t>，</w:t>
      </w:r>
      <w:r>
        <w:t xml:space="preserve"> C_种姓消退论</w:t>
      </w:r>
      <w:r>
        <w:rPr>
          <w:rFonts w:hint="eastAsia"/>
          <w:lang w:eastAsia="zh-CN"/>
        </w:rPr>
        <w:t>，</w:t>
      </w:r>
      <w:r>
        <w:t xml:space="preserve"> C_种姓-阶级比较社会学</w:t>
      </w:r>
      <w:r>
        <w:rPr>
          <w:rFonts w:hint="eastAsia"/>
          <w:lang w:eastAsia="zh-CN"/>
        </w:rPr>
        <w:t>，</w:t>
      </w:r>
      <w:r>
        <w:t xml:space="preserve"> C_学术自主性]</w:t>
      </w:r>
    </w:p>
    <w:p w14:paraId="12530FF3">
      <w:pPr>
        <w:pStyle w:val="165"/>
      </w:pPr>
      <w:r>
        <w:t>contested_concepts: [C_种姓消退</w:t>
      </w:r>
      <w:r>
        <w:rPr>
          <w:rFonts w:hint="eastAsia"/>
          <w:lang w:eastAsia="zh-CN"/>
        </w:rPr>
        <w:t>（</w:t>
      </w:r>
      <w:r>
        <w:t>批评为忽视种姓的政治强化</w:t>
      </w:r>
      <w:r>
        <w:rPr>
          <w:rFonts w:hint="eastAsia"/>
          <w:lang w:eastAsia="zh-CN"/>
        </w:rPr>
        <w:t>）</w:t>
      </w:r>
      <w:r>
        <w:t>, C_价值中立</w:t>
      </w:r>
      <w:r>
        <w:rPr>
          <w:rFonts w:hint="eastAsia"/>
          <w:lang w:eastAsia="zh-CN"/>
        </w:rPr>
        <w:t>（</w:t>
      </w:r>
      <w:r>
        <w:t>古鲁批评为婆罗门立场伪装</w:t>
      </w:r>
      <w:r>
        <w:rPr>
          <w:rFonts w:hint="eastAsia"/>
          <w:lang w:eastAsia="zh-CN"/>
        </w:rPr>
        <w:t>）</w:t>
      </w:r>
      <w:r>
        <w:t>]</w:t>
      </w:r>
    </w:p>
    <w:p w14:paraId="3FC3195C">
      <w:pPr>
        <w:pStyle w:val="165"/>
      </w:pPr>
      <w:r>
        <w:t>school: S039</w:t>
      </w:r>
      <w:r>
        <w:rPr>
          <w:rFonts w:hint="eastAsia"/>
          <w:lang w:eastAsia="zh-CN"/>
        </w:rPr>
        <w:t>（</w:t>
      </w:r>
      <w:r>
        <w:t>种姓研究</w:t>
      </w:r>
      <w:r>
        <w:rPr>
          <w:rFonts w:hint="eastAsia"/>
          <w:lang w:eastAsia="zh-CN"/>
        </w:rPr>
        <w:t>）</w:t>
      </w:r>
    </w:p>
    <w:p w14:paraId="60FAAF8E">
      <w:pPr>
        <w:pStyle w:val="165"/>
      </w:pPr>
      <w:r>
        <w:t>cross_schools: [S038</w:t>
      </w:r>
      <w:r>
        <w:rPr>
          <w:rFonts w:hint="eastAsia"/>
          <w:lang w:eastAsia="zh-CN"/>
        </w:rPr>
        <w:t>（</w:t>
      </w:r>
      <w:r>
        <w:t>印度制度化</w:t>
      </w:r>
      <w:r>
        <w:rPr>
          <w:rFonts w:hint="eastAsia"/>
          <w:lang w:eastAsia="zh-CN"/>
        </w:rPr>
        <w:t>）</w:t>
      </w:r>
      <w:r>
        <w:t>]</w:t>
      </w:r>
    </w:p>
    <w:p w14:paraId="29A67F5E">
      <w:pPr>
        <w:pStyle w:val="165"/>
      </w:pPr>
      <w:r>
        <w:t>macro_period: T4</w:t>
      </w:r>
    </w:p>
    <w:p w14:paraId="49217D64">
      <w:pPr>
        <w:pStyle w:val="7"/>
      </w:pPr>
      <w:r>
        <w:t>【P205】杜蒙 Louis Dumont（1911–1998）</w:t>
      </w:r>
    </w:p>
    <w:p w14:paraId="78F32605">
      <w:pPr>
        <w:pStyle w:val="166"/>
      </w:pPr>
      <w:r>
        <w:t>▎学术问题与思想起源</w:t>
      </w:r>
    </w:p>
    <w:p w14:paraId="1B8C8754">
      <w:r>
        <w:t>路易·杜蒙的学术问题生成于法国结构主义传统与印度社会之间的双重视域。杜蒙1911年生于图卢兹，1930年代在巴黎接受哲学和法学训练，1936年进入马塞尔·莫斯主持的民族学研究所。莫斯在《礼物》（1925）中提出的</w:t>
      </w:r>
      <w:r>
        <w:rPr>
          <w:rFonts w:hint="eastAsia"/>
          <w:lang w:eastAsia="zh-CN"/>
        </w:rPr>
        <w:t>“</w:t>
      </w:r>
      <w:r>
        <w:t>总体性社会事实</w:t>
      </w:r>
      <w:r>
        <w:rPr>
          <w:rFonts w:hint="eastAsia"/>
          <w:lang w:eastAsia="zh-CN"/>
        </w:rPr>
        <w:t>”</w:t>
      </w:r>
      <w:r>
        <w:t>概念——社会现象不能被分解为经济、法律、宗教等独立领域，而必须作为整体来理解——成为杜蒙此后全部工作的出发点。莫斯的影响使杜蒙关注的是印度社会</w:t>
      </w:r>
      <w:r>
        <w:rPr>
          <w:rFonts w:hint="eastAsia"/>
          <w:lang w:eastAsia="zh-CN"/>
        </w:rPr>
        <w:t>“</w:t>
      </w:r>
      <w:r>
        <w:t>作为一个整体</w:t>
      </w:r>
      <w:r>
        <w:rPr>
          <w:rFonts w:hint="eastAsia"/>
          <w:lang w:eastAsia="zh-CN"/>
        </w:rPr>
        <w:t>”</w:t>
      </w:r>
      <w:r>
        <w:t>的逻辑，而非印度社会的某一特定领域。</w:t>
      </w:r>
    </w:p>
    <w:p w14:paraId="23C29F60">
      <w:r>
        <w:t>1936–1939年杜蒙赴印度南部的泰米尔纳德邦进行田野调查，研究普拉马尔（Pramalai Kallar）种姓。1948年提交的博士论文以该田野素材为基础，1957年以《一个泰米尔次种姓的人口学》出版——这部早期著作仍处于英国社会人类学结构</w:t>
      </w:r>
      <w:r>
        <w:rPr>
          <w:rFonts w:hint="eastAsia"/>
          <w:lang w:eastAsia="zh-CN"/>
        </w:rPr>
        <w:t>－</w:t>
      </w:r>
      <w:r>
        <w:t>功能分析的传统中，尚未展现后来《阶序人》的理论野心。1949–1951年杜蒙在法国国家科学研究中心（CNRS）工作，1951年参与创办《印度社会学贡献》（Contributions to Indian Sociology）——这份期刊成为杜蒙改造印度社会学研究的制度平台。</w:t>
      </w:r>
    </w:p>
    <w:p w14:paraId="06FF70CB">
      <w:r>
        <w:t>杜蒙的理论转折发生在1950年代后期。列维-斯特劳斯1949年出版《亲属的基本结构》，将结构语言学方法应用于亲属制度分析；杜蒙在1950年代系统接受了结构主义方法论——将社会视为由对立和关联构成的符号系统，分析的任务是发现这一系统的深层逻辑。但杜蒙对列维-斯特劳斯的结构主义进行了关键修正：列维-斯特劳斯的结构主义是</w:t>
      </w:r>
      <w:r>
        <w:rPr>
          <w:rFonts w:hint="eastAsia"/>
          <w:lang w:eastAsia="zh-CN"/>
        </w:rPr>
        <w:t>“</w:t>
      </w:r>
      <w:r>
        <w:t>认知的</w:t>
      </w:r>
      <w:r>
        <w:rPr>
          <w:rFonts w:hint="eastAsia"/>
          <w:lang w:eastAsia="zh-CN"/>
        </w:rPr>
        <w:t>”</w:t>
      </w:r>
      <w:r>
        <w:t>（结构是人类心智的普遍逻辑），杜蒙的结构主义是</w:t>
      </w:r>
      <w:r>
        <w:rPr>
          <w:rFonts w:hint="eastAsia"/>
          <w:lang w:eastAsia="zh-CN"/>
        </w:rPr>
        <w:t>“</w:t>
      </w:r>
      <w:r>
        <w:t>意识形态的</w:t>
      </w:r>
      <w:r>
        <w:rPr>
          <w:rFonts w:hint="eastAsia"/>
          <w:lang w:eastAsia="zh-CN"/>
        </w:rPr>
        <w:t>”</w:t>
      </w:r>
      <w:r>
        <w:t>（结构是特定社会的价值体系）——杜蒙关注的是印度社会的价值体系如何组织社会关系，而非人类心智的普遍认知结构。</w:t>
      </w:r>
    </w:p>
    <w:p w14:paraId="4D7E985F">
      <w:r>
        <w:t>这一修正的直接来源是莫斯的</w:t>
      </w:r>
      <w:r>
        <w:rPr>
          <w:rFonts w:hint="eastAsia"/>
          <w:lang w:eastAsia="zh-CN"/>
        </w:rPr>
        <w:t>“</w:t>
      </w:r>
      <w:r>
        <w:t>总体性社会事实</w:t>
      </w:r>
      <w:r>
        <w:rPr>
          <w:rFonts w:hint="eastAsia"/>
          <w:lang w:eastAsia="zh-CN"/>
        </w:rPr>
        <w:t>”</w:t>
      </w:r>
      <w:r>
        <w:t>概念：莫斯在《礼物》中论证的是社会现象的整体性——经济、法律、宗教、道德在</w:t>
      </w:r>
      <w:r>
        <w:rPr>
          <w:rFonts w:hint="eastAsia"/>
          <w:lang w:eastAsia="zh-CN"/>
        </w:rPr>
        <w:t>“</w:t>
      </w:r>
      <w:r>
        <w:t>礼物交换</w:t>
      </w:r>
      <w:r>
        <w:rPr>
          <w:rFonts w:hint="eastAsia"/>
          <w:lang w:eastAsia="zh-CN"/>
        </w:rPr>
        <w:t>”</w:t>
      </w:r>
      <w:r>
        <w:t>中不可分离；杜蒙将这一整体性原则从</w:t>
      </w:r>
      <w:r>
        <w:rPr>
          <w:rFonts w:hint="eastAsia"/>
          <w:lang w:eastAsia="zh-CN"/>
        </w:rPr>
        <w:t>“</w:t>
      </w:r>
      <w:r>
        <w:t>方法论</w:t>
      </w:r>
      <w:r>
        <w:rPr>
          <w:rFonts w:hint="eastAsia"/>
          <w:lang w:eastAsia="zh-CN"/>
        </w:rPr>
        <w:t>”</w:t>
      </w:r>
      <w:r>
        <w:t>提升为</w:t>
      </w:r>
      <w:r>
        <w:rPr>
          <w:rFonts w:hint="eastAsia"/>
          <w:lang w:eastAsia="zh-CN"/>
        </w:rPr>
        <w:t>“</w:t>
      </w:r>
      <w:r>
        <w:t>本体论</w:t>
      </w:r>
      <w:r>
        <w:rPr>
          <w:rFonts w:hint="eastAsia"/>
          <w:lang w:eastAsia="zh-CN"/>
        </w:rPr>
        <w:t>”</w:t>
      </w:r>
      <w:r>
        <w:t>——印度社会本身就是</w:t>
      </w:r>
      <w:r>
        <w:rPr>
          <w:rFonts w:hint="eastAsia"/>
          <w:lang w:eastAsia="zh-CN"/>
        </w:rPr>
        <w:t>“</w:t>
      </w:r>
      <w:r>
        <w:t>总体性社会事实</w:t>
      </w:r>
      <w:r>
        <w:rPr>
          <w:rFonts w:hint="eastAsia"/>
          <w:lang w:eastAsia="zh-CN"/>
        </w:rPr>
        <w:t>”</w:t>
      </w:r>
      <w:r>
        <w:t>，种姓制度是这一总体性的具体形态。杜蒙因此在法国学统中归属于结构主义传统，但其</w:t>
      </w:r>
      <w:r>
        <w:rPr>
          <w:rFonts w:hint="eastAsia"/>
          <w:lang w:eastAsia="zh-CN"/>
        </w:rPr>
        <w:t>“</w:t>
      </w:r>
      <w:r>
        <w:t>意识形态结构主义</w:t>
      </w:r>
      <w:r>
        <w:rPr>
          <w:rFonts w:hint="eastAsia"/>
          <w:lang w:eastAsia="zh-CN"/>
        </w:rPr>
        <w:t>”</w:t>
      </w:r>
      <w:r>
        <w:t>与列维-斯特劳斯的</w:t>
      </w:r>
      <w:r>
        <w:rPr>
          <w:rFonts w:hint="eastAsia"/>
          <w:lang w:eastAsia="zh-CN"/>
        </w:rPr>
        <w:t>“</w:t>
      </w:r>
      <w:r>
        <w:t>认知结构主义</w:t>
      </w:r>
      <w:r>
        <w:rPr>
          <w:rFonts w:hint="eastAsia"/>
          <w:lang w:eastAsia="zh-CN"/>
        </w:rPr>
        <w:t>”</w:t>
      </w:r>
      <w:r>
        <w:t>有根本差异。</w:t>
      </w:r>
    </w:p>
    <w:p w14:paraId="2C8C4482">
      <w:pPr>
        <w:pStyle w:val="166"/>
      </w:pPr>
      <w:r>
        <w:t>▎核心理论贡献</w:t>
      </w:r>
    </w:p>
    <w:p w14:paraId="0F54A5A4">
      <w:r>
        <w:rPr>
          <w:b/>
        </w:rPr>
        <w:t>《阶序人》：种姓的意识形态逻辑。</w:t>
      </w:r>
      <w:r>
        <w:t xml:space="preserve"> 杜蒙1966年出版《阶序人：种姓体系及其衍生》（Homo Hierarchicus: Essai sur le système des castes），该书是20世纪印度社会学最具影响力的单部著作。杜蒙的核心论证如下：</w:t>
      </w:r>
    </w:p>
    <w:p w14:paraId="6D3560E2">
      <w:r>
        <w:t>印度种姓制度的意识形态逻辑是</w:t>
      </w:r>
      <w:r>
        <w:rPr>
          <w:rFonts w:hint="eastAsia"/>
          <w:lang w:eastAsia="zh-CN"/>
        </w:rPr>
        <w:t>“</w:t>
      </w:r>
      <w:r>
        <w:t>洁与不洁</w:t>
      </w:r>
      <w:r>
        <w:rPr>
          <w:rFonts w:hint="eastAsia"/>
          <w:lang w:eastAsia="zh-CN"/>
        </w:rPr>
        <w:t>”</w:t>
      </w:r>
      <w:r>
        <w:t>的对立——洁净是最高的价值，不洁是最低的价值，种姓的等级排列按照洁净程度从高到低。但这一对立不是平等的二元对立，而是</w:t>
      </w:r>
      <w:r>
        <w:rPr>
          <w:rFonts w:hint="eastAsia"/>
          <w:lang w:eastAsia="zh-CN"/>
        </w:rPr>
        <w:t>“</w:t>
      </w:r>
      <w:r>
        <w:t>涵括</w:t>
      </w:r>
      <w:r>
        <w:rPr>
          <w:rFonts w:hint="eastAsia"/>
          <w:lang w:eastAsia="zh-CN"/>
        </w:rPr>
        <w:t>”</w:t>
      </w:r>
      <w:r>
        <w:t>（encompassment）关系——洁净涵括不洁，正如高种姓涵括低种姓。</w:t>
      </w:r>
      <w:r>
        <w:rPr>
          <w:rFonts w:hint="eastAsia"/>
          <w:lang w:eastAsia="zh-CN"/>
        </w:rPr>
        <w:t>“</w:t>
      </w:r>
      <w:r>
        <w:t>涵括</w:t>
      </w:r>
      <w:r>
        <w:rPr>
          <w:rFonts w:hint="eastAsia"/>
          <w:lang w:eastAsia="zh-CN"/>
        </w:rPr>
        <w:t>”</w:t>
      </w:r>
      <w:r>
        <w:t>是杜蒙从结构主义中提取的核心概念：在</w:t>
      </w:r>
      <w:r>
        <w:rPr>
          <w:rFonts w:hint="eastAsia"/>
          <w:lang w:eastAsia="zh-CN"/>
        </w:rPr>
        <w:t>“</w:t>
      </w:r>
      <w:r>
        <w:t>洁-不洁</w:t>
      </w:r>
      <w:r>
        <w:rPr>
          <w:rFonts w:hint="eastAsia"/>
          <w:lang w:eastAsia="zh-CN"/>
        </w:rPr>
        <w:t>”</w:t>
      </w:r>
      <w:r>
        <w:t>的对立中，洁净是涵括项（encompassing term），不洁是被涵括项（encompassed term）——洁净不仅在等级上高于不洁，而且在逻辑上</w:t>
      </w:r>
      <w:r>
        <w:rPr>
          <w:rFonts w:hint="eastAsia"/>
          <w:lang w:eastAsia="zh-CN"/>
        </w:rPr>
        <w:t>“</w:t>
      </w:r>
      <w:r>
        <w:t>包含</w:t>
      </w:r>
      <w:r>
        <w:rPr>
          <w:rFonts w:hint="eastAsia"/>
          <w:lang w:eastAsia="zh-CN"/>
        </w:rPr>
        <w:t>”</w:t>
      </w:r>
      <w:r>
        <w:t>不洁（正如</w:t>
      </w:r>
      <w:r>
        <w:rPr>
          <w:rFonts w:hint="eastAsia"/>
          <w:lang w:eastAsia="zh-CN"/>
        </w:rPr>
        <w:t>“</w:t>
      </w:r>
      <w:r>
        <w:t>人类</w:t>
      </w:r>
      <w:r>
        <w:rPr>
          <w:rFonts w:hint="eastAsia"/>
          <w:lang w:eastAsia="zh-CN"/>
        </w:rPr>
        <w:t>”</w:t>
      </w:r>
      <w:r>
        <w:t>在逻辑上包含</w:t>
      </w:r>
      <w:r>
        <w:rPr>
          <w:rFonts w:hint="eastAsia"/>
          <w:lang w:eastAsia="zh-CN"/>
        </w:rPr>
        <w:t>“</w:t>
      </w:r>
      <w:r>
        <w:t>男人</w:t>
      </w:r>
      <w:r>
        <w:rPr>
          <w:rFonts w:hint="eastAsia"/>
          <w:lang w:eastAsia="zh-CN"/>
        </w:rPr>
        <w:t>”</w:t>
      </w:r>
      <w:r>
        <w:t>和</w:t>
      </w:r>
      <w:r>
        <w:rPr>
          <w:rFonts w:hint="eastAsia"/>
          <w:lang w:eastAsia="zh-CN"/>
        </w:rPr>
        <w:t>“</w:t>
      </w:r>
      <w:r>
        <w:t>女人</w:t>
      </w:r>
      <w:r>
        <w:rPr>
          <w:rFonts w:hint="eastAsia"/>
          <w:lang w:eastAsia="zh-CN"/>
        </w:rPr>
        <w:t>”</w:t>
      </w:r>
      <w:r>
        <w:t>的区分，同时又在等级上高于这一区分）。</w:t>
      </w:r>
    </w:p>
    <w:p w14:paraId="67D5175D">
      <w:r>
        <w:t>杜蒙由此论证：种姓制度不是简单的</w:t>
      </w:r>
      <w:r>
        <w:rPr>
          <w:rFonts w:hint="eastAsia"/>
          <w:lang w:eastAsia="zh-CN"/>
        </w:rPr>
        <w:t>“</w:t>
      </w:r>
      <w:r>
        <w:t>不平等</w:t>
      </w:r>
      <w:r>
        <w:rPr>
          <w:rFonts w:hint="eastAsia"/>
          <w:lang w:eastAsia="zh-CN"/>
        </w:rPr>
        <w:t>”</w:t>
      </w:r>
      <w:r>
        <w:t>制度，而是一个以</w:t>
      </w:r>
      <w:r>
        <w:rPr>
          <w:rFonts w:hint="eastAsia"/>
          <w:lang w:eastAsia="zh-CN"/>
        </w:rPr>
        <w:t>“</w:t>
      </w:r>
      <w:r>
        <w:t>涵括</w:t>
      </w:r>
      <w:r>
        <w:rPr>
          <w:rFonts w:hint="eastAsia"/>
          <w:lang w:eastAsia="zh-CN"/>
        </w:rPr>
        <w:t>－</w:t>
      </w:r>
      <w:r>
        <w:t>等级</w:t>
      </w:r>
      <w:r>
        <w:rPr>
          <w:rFonts w:hint="eastAsia"/>
          <w:lang w:eastAsia="zh-CN"/>
        </w:rPr>
        <w:t>”</w:t>
      </w:r>
      <w:r>
        <w:t>为逻辑的意识形态体系——在这一体系中，整体（种姓体系）的价值高于部分（个别种姓），个别种姓的意义只有在整体中才能被理解。婆罗门之所以处于等级顶端，不是因为其经济或政治权力，而是因为其洁净代表了整个体系的最高价值——婆罗门是</w:t>
      </w:r>
      <w:r>
        <w:rPr>
          <w:rFonts w:hint="eastAsia"/>
          <w:lang w:eastAsia="zh-CN"/>
        </w:rPr>
        <w:t>“</w:t>
      </w:r>
      <w:r>
        <w:t>涵括者</w:t>
      </w:r>
      <w:r>
        <w:rPr>
          <w:rFonts w:hint="eastAsia"/>
          <w:lang w:eastAsia="zh-CN"/>
        </w:rPr>
        <w:t>”</w:t>
      </w:r>
      <w:r>
        <w:t>（encompasser），其他种姓是被涵括者。</w:t>
      </w:r>
    </w:p>
    <w:p w14:paraId="6243F4A7">
      <w:r>
        <w:t>杜蒙将这一逻辑进一步推广为</w:t>
      </w:r>
      <w:r>
        <w:rPr>
          <w:rFonts w:hint="eastAsia"/>
          <w:lang w:eastAsia="zh-CN"/>
        </w:rPr>
        <w:t>“</w:t>
      </w:r>
      <w:r>
        <w:t>阶序</w:t>
      </w:r>
      <w:r>
        <w:rPr>
          <w:rFonts w:hint="eastAsia"/>
          <w:lang w:eastAsia="zh-CN"/>
        </w:rPr>
        <w:t>”</w:t>
      </w:r>
      <w:r>
        <w:t>（hierarchy）的一般理论——阶序不是</w:t>
      </w:r>
      <w:r>
        <w:rPr>
          <w:rFonts w:hint="eastAsia"/>
          <w:lang w:eastAsia="zh-CN"/>
        </w:rPr>
        <w:t>“</w:t>
      </w:r>
      <w:r>
        <w:t>不平等</w:t>
      </w:r>
      <w:r>
        <w:rPr>
          <w:rFonts w:hint="eastAsia"/>
          <w:lang w:eastAsia="zh-CN"/>
        </w:rPr>
        <w:t>”</w:t>
      </w:r>
      <w:r>
        <w:t>而是</w:t>
      </w:r>
      <w:r>
        <w:rPr>
          <w:rFonts w:hint="eastAsia"/>
          <w:lang w:eastAsia="zh-CN"/>
        </w:rPr>
        <w:t>“</w:t>
      </w:r>
      <w:r>
        <w:t>涵括</w:t>
      </w:r>
      <w:r>
        <w:rPr>
          <w:rFonts w:hint="eastAsia"/>
          <w:lang w:eastAsia="zh-CN"/>
        </w:rPr>
        <w:t>”</w:t>
      </w:r>
      <w:r>
        <w:t>：在阶序关系中，对立项之间的关系不是对称的而是涵括的，高阶项涵括低阶项的对立。杜蒙在《阶序人》附录</w:t>
      </w:r>
      <w:r>
        <w:rPr>
          <w:rFonts w:hint="eastAsia"/>
          <w:lang w:eastAsia="zh-CN"/>
        </w:rPr>
        <w:t>“</w:t>
      </w:r>
      <w:r>
        <w:t>论阶序</w:t>
      </w:r>
      <w:r>
        <w:rPr>
          <w:rFonts w:hint="eastAsia"/>
          <w:lang w:eastAsia="zh-CN"/>
        </w:rPr>
        <w:t>”</w:t>
      </w:r>
      <w:r>
        <w:t>中将此提升为一般认识论论题：西方现代性的核心意识形态是</w:t>
      </w:r>
      <w:r>
        <w:rPr>
          <w:rFonts w:hint="eastAsia"/>
          <w:lang w:eastAsia="zh-CN"/>
        </w:rPr>
        <w:t>“</w:t>
      </w:r>
      <w:r>
        <w:t>平等</w:t>
      </w:r>
      <w:r>
        <w:rPr>
          <w:rFonts w:hint="eastAsia"/>
          <w:lang w:eastAsia="zh-CN"/>
        </w:rPr>
        <w:t>”</w:t>
      </w:r>
      <w:r>
        <w:t>（equality），平等预设了个体之间的对称性和可互换性；印度文明的核心意识形态是</w:t>
      </w:r>
      <w:r>
        <w:rPr>
          <w:rFonts w:hint="eastAsia"/>
          <w:lang w:eastAsia="zh-CN"/>
        </w:rPr>
        <w:t>“</w:t>
      </w:r>
      <w:r>
        <w:t>阶序</w:t>
      </w:r>
      <w:r>
        <w:rPr>
          <w:rFonts w:hint="eastAsia"/>
          <w:lang w:eastAsia="zh-CN"/>
        </w:rPr>
        <w:t>”</w:t>
      </w:r>
      <w:r>
        <w:t>，阶序预设了整体对部分的涵括关系。东西方之间的根本差异因此不是</w:t>
      </w:r>
      <w:r>
        <w:rPr>
          <w:rFonts w:hint="eastAsia"/>
          <w:lang w:eastAsia="zh-CN"/>
        </w:rPr>
        <w:t>“</w:t>
      </w:r>
      <w:r>
        <w:t>不平等vs平等</w:t>
      </w:r>
      <w:r>
        <w:rPr>
          <w:rFonts w:hint="eastAsia"/>
          <w:lang w:eastAsia="zh-CN"/>
        </w:rPr>
        <w:t>”</w:t>
      </w:r>
      <w:r>
        <w:t>，而是</w:t>
      </w:r>
      <w:r>
        <w:rPr>
          <w:rFonts w:hint="eastAsia"/>
          <w:lang w:eastAsia="zh-CN"/>
        </w:rPr>
        <w:t>“</w:t>
      </w:r>
      <w:r>
        <w:t>涵括vs分离</w:t>
      </w:r>
      <w:r>
        <w:rPr>
          <w:rFonts w:hint="eastAsia"/>
          <w:lang w:eastAsia="zh-CN"/>
        </w:rPr>
        <w:t>”</w:t>
      </w:r>
      <w:r>
        <w:t>——西方现代性将整体分解为平等的个体（分离），印度文明将个体涵括在整体之中（涵括）。</w:t>
      </w:r>
    </w:p>
    <w:p w14:paraId="5C537EA3">
      <w:r>
        <w:rPr>
          <w:b/>
        </w:rPr>
        <w:t>权力与宗教的分离。</w:t>
      </w:r>
      <w:r>
        <w:t xml:space="preserve"> 杜蒙在《阶序人》中处理了种姓制度中</w:t>
      </w:r>
      <w:r>
        <w:rPr>
          <w:rFonts w:hint="eastAsia"/>
          <w:lang w:eastAsia="zh-CN"/>
        </w:rPr>
        <w:t>“</w:t>
      </w:r>
      <w:r>
        <w:t>婆罗门（宗教权威）vs 刹帝利（政治权力）</w:t>
      </w:r>
      <w:r>
        <w:rPr>
          <w:rFonts w:hint="eastAsia"/>
          <w:lang w:eastAsia="zh-CN"/>
        </w:rPr>
        <w:t>”</w:t>
      </w:r>
      <w:r>
        <w:t>的关系。杜蒙的论证：在种姓的意识形态逻辑中，婆罗门高于刹帝利——洁净（宗教价值）涵括权力（政治价值）。但在实际运作中，刹帝利拥有对暴力手段的垄断，婆罗门依赖刹帝利的保护。杜蒙用</w:t>
      </w:r>
      <w:r>
        <w:rPr>
          <w:rFonts w:hint="eastAsia"/>
          <w:lang w:eastAsia="zh-CN"/>
        </w:rPr>
        <w:t>“</w:t>
      </w:r>
      <w:r>
        <w:t>涵括的对立</w:t>
      </w:r>
      <w:r>
        <w:rPr>
          <w:rFonts w:hint="eastAsia"/>
          <w:lang w:eastAsia="zh-CN"/>
        </w:rPr>
        <w:t>”</w:t>
      </w:r>
      <w:r>
        <w:t>（encompassing contrary）概念来处理这一矛盾：在意识形态层面，宗教涵括政治（婆罗门高于刹帝利）；在实践层面，政治与宗教分离（刹帝利有独立于婆罗门的权力领域）。杜蒙将这一</w:t>
      </w:r>
      <w:r>
        <w:rPr>
          <w:rFonts w:hint="eastAsia"/>
          <w:lang w:eastAsia="zh-CN"/>
        </w:rPr>
        <w:t>“</w:t>
      </w:r>
      <w:r>
        <w:t>意识形态</w:t>
      </w:r>
      <w:r>
        <w:rPr>
          <w:rFonts w:hint="eastAsia"/>
          <w:lang w:eastAsia="zh-CN"/>
        </w:rPr>
        <w:t>－</w:t>
      </w:r>
      <w:r>
        <w:t>实践</w:t>
      </w:r>
      <w:r>
        <w:rPr>
          <w:rFonts w:hint="eastAsia"/>
          <w:lang w:eastAsia="zh-CN"/>
        </w:rPr>
        <w:t>”</w:t>
      </w:r>
      <w:r>
        <w:t>的分离追溯到印度文明中</w:t>
      </w:r>
      <w:r>
        <w:rPr>
          <w:rFonts w:hint="eastAsia"/>
          <w:lang w:eastAsia="zh-CN"/>
        </w:rPr>
        <w:t>“</w:t>
      </w:r>
      <w:r>
        <w:t>宗教高于政治</w:t>
      </w:r>
      <w:r>
        <w:rPr>
          <w:rFonts w:hint="eastAsia"/>
          <w:lang w:eastAsia="zh-CN"/>
        </w:rPr>
        <w:t>”</w:t>
      </w:r>
      <w:r>
        <w:t>的价值排序——与西方现代性中</w:t>
      </w:r>
      <w:r>
        <w:rPr>
          <w:rFonts w:hint="eastAsia"/>
          <w:lang w:eastAsia="zh-CN"/>
        </w:rPr>
        <w:t>“</w:t>
      </w:r>
      <w:r>
        <w:t>政治高于宗教</w:t>
      </w:r>
      <w:r>
        <w:rPr>
          <w:rFonts w:hint="eastAsia"/>
          <w:lang w:eastAsia="zh-CN"/>
        </w:rPr>
        <w:t>”</w:t>
      </w:r>
      <w:r>
        <w:t>（世俗化）的价值排序形成对照。</w:t>
      </w:r>
    </w:p>
    <w:p w14:paraId="662FFAF3">
      <w:r>
        <w:rPr>
          <w:b/>
        </w:rPr>
        <w:t>从种姓到现代性的比较社会学。</w:t>
      </w:r>
      <w:r>
        <w:t xml:space="preserve"> 杜蒙在1980年代的《从阶序到平等论集》（Essays on Individualism, 1983）中将《阶序人》的框架扩展为比较文明社会学：西方现代性的起源是</w:t>
      </w:r>
      <w:r>
        <w:rPr>
          <w:rFonts w:hint="eastAsia"/>
          <w:lang w:eastAsia="zh-CN"/>
        </w:rPr>
        <w:t>“</w:t>
      </w:r>
      <w:r>
        <w:t>个体主义</w:t>
      </w:r>
      <w:r>
        <w:rPr>
          <w:rFonts w:hint="eastAsia"/>
          <w:lang w:eastAsia="zh-CN"/>
        </w:rPr>
        <w:t>”</w:t>
      </w:r>
      <w:r>
        <w:t>（individualism）——个体从整体中分离出来成为价值的最终承载者，平等是个体主义的逻辑推论（个体之间的对称性）；印度文明（以及一般的</w:t>
      </w:r>
      <w:r>
        <w:rPr>
          <w:rFonts w:hint="eastAsia"/>
          <w:lang w:eastAsia="zh-CN"/>
        </w:rPr>
        <w:t>“</w:t>
      </w:r>
      <w:r>
        <w:t>传统社会</w:t>
      </w:r>
      <w:r>
        <w:rPr>
          <w:rFonts w:hint="eastAsia"/>
          <w:lang w:eastAsia="zh-CN"/>
        </w:rPr>
        <w:t>”</w:t>
      </w:r>
      <w:r>
        <w:t>）的构成原则是</w:t>
      </w:r>
      <w:r>
        <w:rPr>
          <w:rFonts w:hint="eastAsia"/>
          <w:lang w:eastAsia="zh-CN"/>
        </w:rPr>
        <w:t>“</w:t>
      </w:r>
      <w:r>
        <w:t>整体主义</w:t>
      </w:r>
      <w:r>
        <w:rPr>
          <w:rFonts w:hint="eastAsia"/>
          <w:lang w:eastAsia="zh-CN"/>
        </w:rPr>
        <w:t>”</w:t>
      </w:r>
      <w:r>
        <w:t>（holism）——整体先于部分，阶序是整体主义的逻辑推论（部分在整体中的位置是不对称的）。杜蒙将此追溯至基督教的</w:t>
      </w:r>
      <w:r>
        <w:rPr>
          <w:rFonts w:hint="eastAsia"/>
          <w:lang w:eastAsia="zh-CN"/>
        </w:rPr>
        <w:t>“</w:t>
      </w:r>
      <w:r>
        <w:t>出世人</w:t>
      </w:r>
      <w:r>
        <w:rPr>
          <w:rFonts w:hint="eastAsia"/>
          <w:lang w:eastAsia="zh-CN"/>
        </w:rPr>
        <w:t>”</w:t>
      </w:r>
      <w:r>
        <w:t>（outworldly individualism，修道士从世界中退出以追求个人救赎）和</w:t>
      </w:r>
      <w:r>
        <w:rPr>
          <w:rFonts w:hint="eastAsia"/>
          <w:lang w:eastAsia="zh-CN"/>
        </w:rPr>
        <w:t>“</w:t>
      </w:r>
      <w:r>
        <w:t>入世人</w:t>
      </w:r>
      <w:r>
        <w:rPr>
          <w:rFonts w:hint="eastAsia"/>
          <w:lang w:eastAsia="zh-CN"/>
        </w:rPr>
        <w:t>”</w:t>
      </w:r>
      <w:r>
        <w:t>（inworldly individualism，新教徒在世俗职业中追求个人救赎）的历史转变——韦伯的新教伦理命题因此被杜蒙重新编码为</w:t>
      </w:r>
      <w:r>
        <w:rPr>
          <w:rFonts w:hint="eastAsia"/>
          <w:lang w:eastAsia="zh-CN"/>
        </w:rPr>
        <w:t>“</w:t>
      </w:r>
      <w:r>
        <w:t>从整体主义到个体主义</w:t>
      </w:r>
      <w:r>
        <w:rPr>
          <w:rFonts w:hint="eastAsia"/>
          <w:lang w:eastAsia="zh-CN"/>
        </w:rPr>
        <w:t>”</w:t>
      </w:r>
      <w:r>
        <w:t>的转型。</w:t>
      </w:r>
    </w:p>
    <w:p w14:paraId="751C2860">
      <w:pPr>
        <w:pStyle w:val="166"/>
      </w:pPr>
      <w:r>
        <w:t>▎学术对话与论战</w:t>
      </w:r>
    </w:p>
    <w:p w14:paraId="41357B8B">
      <w:r>
        <w:t>与斯里尼维斯的分歧是印度社会学中最根本的理论对立。斯里尼维斯从田野调查出发，看到的是种姓的动态运作——梵化、主导种姓、种姓冲突；杜蒙从结构主义出发，看到的是种姓的意识形态逻辑——涵括</w:t>
      </w:r>
      <w:r>
        <w:rPr>
          <w:rFonts w:hint="eastAsia"/>
          <w:lang w:eastAsia="zh-CN"/>
        </w:rPr>
        <w:t>－</w:t>
      </w:r>
      <w:r>
        <w:t>等级、洁与不洁。斯里尼维斯批评杜蒙</w:t>
      </w:r>
      <w:r>
        <w:rPr>
          <w:rFonts w:hint="eastAsia"/>
          <w:lang w:eastAsia="zh-CN"/>
        </w:rPr>
        <w:t>“</w:t>
      </w:r>
      <w:r>
        <w:t>将印度简化为种姓制度</w:t>
      </w:r>
      <w:r>
        <w:rPr>
          <w:rFonts w:hint="eastAsia"/>
          <w:lang w:eastAsia="zh-CN"/>
        </w:rPr>
        <w:t>”</w:t>
      </w:r>
      <w:r>
        <w:t>——印度社会除了种姓还有阶级、宗教、地区、语言等多种分化形式，种姓不是印度社会的</w:t>
      </w:r>
      <w:r>
        <w:rPr>
          <w:rFonts w:hint="eastAsia"/>
          <w:lang w:eastAsia="zh-CN"/>
        </w:rPr>
        <w:t>“</w:t>
      </w:r>
      <w:r>
        <w:t>总体逻辑</w:t>
      </w:r>
      <w:r>
        <w:rPr>
          <w:rFonts w:hint="eastAsia"/>
          <w:lang w:eastAsia="zh-CN"/>
        </w:rPr>
        <w:t>”</w:t>
      </w:r>
      <w:r>
        <w:t>。杜蒙回应：他从未否认印度社会的复杂性，他论证的是种姓在印度社会中的</w:t>
      </w:r>
      <w:r>
        <w:rPr>
          <w:rFonts w:hint="eastAsia"/>
          <w:lang w:eastAsia="zh-CN"/>
        </w:rPr>
        <w:t>“</w:t>
      </w:r>
      <w:r>
        <w:t>意识形态优先性</w:t>
      </w:r>
      <w:r>
        <w:rPr>
          <w:rFonts w:hint="eastAsia"/>
          <w:lang w:eastAsia="zh-CN"/>
        </w:rPr>
        <w:t>”</w:t>
      </w:r>
      <w:r>
        <w:t>——在其他分化形式中，种姓的逻辑是最深层的文化编码。</w:t>
      </w:r>
    </w:p>
    <w:p w14:paraId="75C3881F">
      <w:r>
        <w:t>与贝特耶的分歧：贝特耶1968年在《贡献》上的评论指出，杜蒙的</w:t>
      </w:r>
      <w:r>
        <w:rPr>
          <w:rFonts w:hint="eastAsia"/>
          <w:lang w:eastAsia="zh-CN"/>
        </w:rPr>
        <w:t>“</w:t>
      </w:r>
      <w:r>
        <w:t>涵括</w:t>
      </w:r>
      <w:r>
        <w:rPr>
          <w:rFonts w:hint="eastAsia"/>
          <w:lang w:eastAsia="zh-CN"/>
        </w:rPr>
        <w:t>－</w:t>
      </w:r>
      <w:r>
        <w:t>等级</w:t>
      </w:r>
      <w:r>
        <w:rPr>
          <w:rFonts w:hint="eastAsia"/>
          <w:lang w:eastAsia="zh-CN"/>
        </w:rPr>
        <w:t>”</w:t>
      </w:r>
      <w:r>
        <w:t>逻辑将种姓关系的矛盾简化为单一原则——实际上种姓间的关系既有等级也有竞争、既有涵括也有排斥。杜蒙在《阶序人》1970年英文版附录中回应：贝特耶的批评混淆了</w:t>
      </w:r>
      <w:r>
        <w:rPr>
          <w:rFonts w:hint="eastAsia"/>
          <w:lang w:eastAsia="zh-CN"/>
        </w:rPr>
        <w:t>“</w:t>
      </w:r>
      <w:r>
        <w:t>意识形态</w:t>
      </w:r>
      <w:r>
        <w:rPr>
          <w:rFonts w:hint="eastAsia"/>
          <w:lang w:eastAsia="zh-CN"/>
        </w:rPr>
        <w:t>”</w:t>
      </w:r>
      <w:r>
        <w:t>和</w:t>
      </w:r>
      <w:r>
        <w:rPr>
          <w:rFonts w:hint="eastAsia"/>
          <w:lang w:eastAsia="zh-CN"/>
        </w:rPr>
        <w:t>“</w:t>
      </w:r>
      <w:r>
        <w:t>实践</w:t>
      </w:r>
      <w:r>
        <w:rPr>
          <w:rFonts w:hint="eastAsia"/>
          <w:lang w:eastAsia="zh-CN"/>
        </w:rPr>
        <w:t>”</w:t>
      </w:r>
      <w:r>
        <w:t>两个层面——竞争和冲突发生在实践层面，涵括</w:t>
      </w:r>
      <w:r>
        <w:rPr>
          <w:rFonts w:hint="eastAsia"/>
          <w:lang w:eastAsia="zh-CN"/>
        </w:rPr>
        <w:t>－</w:t>
      </w:r>
      <w:r>
        <w:t>等级运作在意识形态层面，两者不矛盾。</w:t>
      </w:r>
    </w:p>
    <w:p w14:paraId="288BB8D4">
      <w:r>
        <w:t>与印度马克思主义者的分歧：阿明在《线式模式与活的现实》（1975）中批评杜蒙的种姓分析忽视了经济基础——种姓制度不能脱离生产方式来理解。杜蒙的回应逻辑上与对贝特耶的回应平行：生产方式属于实践层面，种姓的意识形态逻辑是独立的分析层面。</w:t>
      </w:r>
    </w:p>
    <w:p w14:paraId="1867E54E">
      <w:r>
        <w:t>与后殖民理论的复杂关系：查特吉在《民族主义思想与殖民地世界》（1986）中接受了杜蒙关于</w:t>
      </w:r>
      <w:r>
        <w:rPr>
          <w:rFonts w:hint="eastAsia"/>
          <w:lang w:eastAsia="zh-CN"/>
        </w:rPr>
        <w:t>“</w:t>
      </w:r>
      <w:r>
        <w:t>东西方意识形态差异</w:t>
      </w:r>
      <w:r>
        <w:rPr>
          <w:rFonts w:hint="eastAsia"/>
          <w:lang w:eastAsia="zh-CN"/>
        </w:rPr>
        <w:t>”</w:t>
      </w:r>
      <w:r>
        <w:t>的基本框架，但将其从</w:t>
      </w:r>
      <w:r>
        <w:rPr>
          <w:rFonts w:hint="eastAsia"/>
          <w:lang w:eastAsia="zh-CN"/>
        </w:rPr>
        <w:t>“</w:t>
      </w:r>
      <w:r>
        <w:t>结构差异</w:t>
      </w:r>
      <w:r>
        <w:rPr>
          <w:rFonts w:hint="eastAsia"/>
          <w:lang w:eastAsia="zh-CN"/>
        </w:rPr>
        <w:t>”</w:t>
      </w:r>
      <w:r>
        <w:t>转向</w:t>
      </w:r>
      <w:r>
        <w:rPr>
          <w:rFonts w:hint="eastAsia"/>
          <w:lang w:eastAsia="zh-CN"/>
        </w:rPr>
        <w:t>“</w:t>
      </w:r>
      <w:r>
        <w:t>历史建构</w:t>
      </w:r>
      <w:r>
        <w:rPr>
          <w:rFonts w:hint="eastAsia"/>
          <w:lang w:eastAsia="zh-CN"/>
        </w:rPr>
        <w:t>”</w:t>
      </w:r>
      <w:r>
        <w:t>——东西方的差异不是永恒的结构对立，而是殖民现代性的历史产物。阿帕杜莱则完全拒绝了杜蒙的</w:t>
      </w:r>
      <w:r>
        <w:rPr>
          <w:rFonts w:hint="eastAsia"/>
          <w:lang w:eastAsia="zh-CN"/>
        </w:rPr>
        <w:t>“</w:t>
      </w:r>
      <w:r>
        <w:t>整体主义vs个体主义</w:t>
      </w:r>
      <w:r>
        <w:rPr>
          <w:rFonts w:hint="eastAsia"/>
          <w:lang w:eastAsia="zh-CN"/>
        </w:rPr>
        <w:t>”</w:t>
      </w:r>
      <w:r>
        <w:t>框架——阿帕杜莱在《消散的现代性》（1996）中论证全球化已经打破了任何</w:t>
      </w:r>
      <w:r>
        <w:rPr>
          <w:rFonts w:hint="eastAsia"/>
          <w:lang w:eastAsia="zh-CN"/>
        </w:rPr>
        <w:t>“</w:t>
      </w:r>
      <w:r>
        <w:t>整体性社会</w:t>
      </w:r>
      <w:r>
        <w:rPr>
          <w:rFonts w:hint="eastAsia"/>
          <w:lang w:eastAsia="zh-CN"/>
        </w:rPr>
        <w:t>”</w:t>
      </w:r>
      <w:r>
        <w:t>的假设，印度社会不能被还原为种姓制度的逻辑。</w:t>
      </w:r>
    </w:p>
    <w:p w14:paraId="073C8F22">
      <w:pPr>
        <w:pStyle w:val="166"/>
      </w:pPr>
      <w:r>
        <w:t>▎制度化实践与学术场域位置</w:t>
      </w:r>
    </w:p>
    <w:p w14:paraId="08FD9D00">
      <w:r>
        <w:t>法国国家科学研究中心（CNRS）研究主任，巴黎高等研究实践学院（EPHE）第五部门（宗教科学）教授。1951年与皮科（D. Pocock）共同创办《印度社会学贡献》（Contributions to Indian Sociology），该期刊成为法国</w:t>
      </w:r>
      <w:r>
        <w:rPr>
          <w:rFonts w:hint="eastAsia"/>
          <w:lang w:eastAsia="zh-CN"/>
        </w:rPr>
        <w:t>－</w:t>
      </w:r>
      <w:r>
        <w:t>印度社会学对话的核心平台。杜蒙在法国学统中的位置是独特的——他是唯一以印度研究为基地对法国社会学理论产生重大影响的学者：他的</w:t>
      </w:r>
      <w:r>
        <w:rPr>
          <w:rFonts w:hint="eastAsia"/>
          <w:lang w:eastAsia="zh-CN"/>
        </w:rPr>
        <w:t>“</w:t>
      </w:r>
      <w:r>
        <w:t>涵括</w:t>
      </w:r>
      <w:r>
        <w:rPr>
          <w:rFonts w:hint="eastAsia"/>
          <w:lang w:eastAsia="zh-CN"/>
        </w:rPr>
        <w:t>”</w:t>
      </w:r>
      <w:r>
        <w:t>概念不仅应用于印度种姓分析，还被法国社会学家用于分析法国社会中的意识形态关系（如杜蒙本人对法国等级观念的分析，1980年代的《论拉鲁斯》等论文）。</w:t>
      </w:r>
    </w:p>
    <w:p w14:paraId="00FDB45F">
      <w:pPr>
        <w:pStyle w:val="166"/>
      </w:pPr>
      <w:r>
        <w:t>▎学术影响与接受</w:t>
      </w:r>
    </w:p>
    <w:p w14:paraId="7FEC46EE">
      <w:r>
        <w:t>《阶序人》在1966年出版后引发了印度社会学中持续数十年的理论争论，其影响范围远超种姓研究——杜蒙的</w:t>
      </w:r>
      <w:r>
        <w:rPr>
          <w:rFonts w:hint="eastAsia"/>
          <w:lang w:eastAsia="zh-CN"/>
        </w:rPr>
        <w:t>“</w:t>
      </w:r>
      <w:r>
        <w:t>阶序</w:t>
      </w:r>
      <w:r>
        <w:rPr>
          <w:rFonts w:hint="eastAsia"/>
          <w:lang w:eastAsia="zh-CN"/>
        </w:rPr>
        <w:t>”</w:t>
      </w:r>
      <w:r>
        <w:t>概念被应用于宗教研究（杜蒙本人对禁欲主义的分析）、政治理论（巴厘岛上层与下层的关系分析）、法律人类学（印度法律中的洁净等级）等多个领域。1970年英译本出版后，《阶序人》在英美学界获得广泛关注，但接受方式呈现分化：人类学家将杜蒙视为结构主义人类学的延续，社会学家将杜蒙视为比较社会学的贡献，印度学家则对杜蒙的梵文典籍使用提出文献学批评。</w:t>
      </w:r>
    </w:p>
    <w:p w14:paraId="196E31A9">
      <w:r>
        <w:t>1990年代后，杜蒙的接受在印度学统中呈现</w:t>
      </w:r>
      <w:r>
        <w:rPr>
          <w:rFonts w:hint="eastAsia"/>
          <w:lang w:eastAsia="zh-CN"/>
        </w:rPr>
        <w:t>“</w:t>
      </w:r>
      <w:r>
        <w:t>批判性继承</w:t>
      </w:r>
      <w:r>
        <w:rPr>
          <w:rFonts w:hint="eastAsia"/>
          <w:lang w:eastAsia="zh-CN"/>
        </w:rPr>
        <w:t>”</w:t>
      </w:r>
      <w:r>
        <w:t>的态势——后殖民学者（查特吉、阿帕杜莱）将杜蒙的</w:t>
      </w:r>
      <w:r>
        <w:rPr>
          <w:rFonts w:hint="eastAsia"/>
          <w:lang w:eastAsia="zh-CN"/>
        </w:rPr>
        <w:t>“</w:t>
      </w:r>
      <w:r>
        <w:t>整体主义vs个体主义</w:t>
      </w:r>
      <w:r>
        <w:rPr>
          <w:rFonts w:hint="eastAsia"/>
          <w:lang w:eastAsia="zh-CN"/>
        </w:rPr>
        <w:t>”</w:t>
      </w:r>
      <w:r>
        <w:t>框架作为起点而非终点，将结构差异转化为历史建构问题。达利特学者对杜蒙的批评更为根本：杜蒙将种姓分析为</w:t>
      </w:r>
      <w:r>
        <w:rPr>
          <w:rFonts w:hint="eastAsia"/>
          <w:lang w:eastAsia="zh-CN"/>
        </w:rPr>
        <w:t>“</w:t>
      </w:r>
      <w:r>
        <w:t>意识形态体系</w:t>
      </w:r>
      <w:r>
        <w:rPr>
          <w:rFonts w:hint="eastAsia"/>
          <w:lang w:eastAsia="zh-CN"/>
        </w:rPr>
        <w:t>”</w:t>
      </w:r>
      <w:r>
        <w:t>，这意味着种姓压迫首先是</w:t>
      </w:r>
      <w:r>
        <w:rPr>
          <w:rFonts w:hint="eastAsia"/>
          <w:lang w:eastAsia="zh-CN"/>
        </w:rPr>
        <w:t>“</w:t>
      </w:r>
      <w:r>
        <w:t>文化逻辑</w:t>
      </w:r>
      <w:r>
        <w:rPr>
          <w:rFonts w:hint="eastAsia"/>
          <w:lang w:eastAsia="zh-CN"/>
        </w:rPr>
        <w:t>”</w:t>
      </w:r>
      <w:r>
        <w:t>而非</w:t>
      </w:r>
      <w:r>
        <w:rPr>
          <w:rFonts w:hint="eastAsia"/>
          <w:lang w:eastAsia="zh-CN"/>
        </w:rPr>
        <w:t>“</w:t>
      </w:r>
      <w:r>
        <w:t>物质暴力</w:t>
      </w:r>
      <w:r>
        <w:rPr>
          <w:rFonts w:hint="eastAsia"/>
          <w:lang w:eastAsia="zh-CN"/>
        </w:rPr>
        <w:t>”</w:t>
      </w:r>
      <w:r>
        <w:t>——古鲁在《达利特认识论》中直接批评杜蒙对种姓的</w:t>
      </w:r>
      <w:r>
        <w:rPr>
          <w:rFonts w:hint="eastAsia"/>
          <w:lang w:eastAsia="zh-CN"/>
        </w:rPr>
        <w:t>“</w:t>
      </w:r>
      <w:r>
        <w:t>意识形态化</w:t>
      </w:r>
      <w:r>
        <w:rPr>
          <w:rFonts w:hint="eastAsia"/>
          <w:lang w:eastAsia="zh-CN"/>
        </w:rPr>
        <w:t>”</w:t>
      </w:r>
      <w:r>
        <w:t>遮蔽了种姓制度对达利特身体和劳动的实际占有与暴力。</w:t>
      </w:r>
    </w:p>
    <w:p w14:paraId="749A5DD6">
      <w:pPr>
        <w:pStyle w:val="166"/>
      </w:pPr>
      <w:r>
        <w:t>▎β映射</w:t>
      </w:r>
    </w:p>
    <w:p w14:paraId="7CB74B26">
      <w:pPr>
        <w:pStyle w:val="165"/>
      </w:pPr>
      <w:r>
        <w:t>borne_concepts: [C_涵括</w:t>
      </w:r>
      <w:r>
        <w:rPr>
          <w:rFonts w:hint="eastAsia"/>
          <w:lang w:eastAsia="zh-CN"/>
        </w:rPr>
        <w:t>－</w:t>
      </w:r>
      <w:r>
        <w:t>等级</w:t>
      </w:r>
      <w:r>
        <w:rPr>
          <w:rFonts w:hint="eastAsia"/>
          <w:lang w:eastAsia="zh-CN"/>
        </w:rPr>
        <w:t>，</w:t>
      </w:r>
      <w:r>
        <w:t xml:space="preserve"> C_阶序</w:t>
      </w:r>
      <w:r>
        <w:rPr>
          <w:rFonts w:hint="eastAsia"/>
          <w:lang w:eastAsia="zh-CN"/>
        </w:rPr>
        <w:t>，</w:t>
      </w:r>
      <w:r>
        <w:t xml:space="preserve"> C_洁与不洁</w:t>
      </w:r>
      <w:r>
        <w:rPr>
          <w:rFonts w:hint="eastAsia"/>
          <w:lang w:eastAsia="zh-CN"/>
        </w:rPr>
        <w:t>，</w:t>
      </w:r>
      <w:r>
        <w:t xml:space="preserve"> C_整体主义vs个体主义</w:t>
      </w:r>
      <w:r>
        <w:rPr>
          <w:rFonts w:hint="eastAsia"/>
          <w:lang w:eastAsia="zh-CN"/>
        </w:rPr>
        <w:t>，</w:t>
      </w:r>
      <w:r>
        <w:t xml:space="preserve"> C_意识形态结构主义</w:t>
      </w:r>
      <w:r>
        <w:rPr>
          <w:rFonts w:hint="eastAsia"/>
          <w:lang w:eastAsia="zh-CN"/>
        </w:rPr>
        <w:t>，</w:t>
      </w:r>
      <w:r>
        <w:t xml:space="preserve"> C_婆罗门-刹帝利分离]</w:t>
      </w:r>
    </w:p>
    <w:p w14:paraId="7908F978">
      <w:pPr>
        <w:pStyle w:val="165"/>
      </w:pPr>
      <w:r>
        <w:t>contested_concepts: [C_种姓的意识形态化</w:t>
      </w:r>
      <w:r>
        <w:rPr>
          <w:rFonts w:hint="eastAsia"/>
          <w:lang w:eastAsia="zh-CN"/>
        </w:rPr>
        <w:t>（</w:t>
      </w:r>
      <w:r>
        <w:t>批评为忽视物质基础和暴力</w:t>
      </w:r>
      <w:r>
        <w:rPr>
          <w:rFonts w:hint="eastAsia"/>
          <w:lang w:eastAsia="zh-CN"/>
        </w:rPr>
        <w:t>）</w:t>
      </w:r>
      <w:r>
        <w:t>, C_整体主义</w:t>
      </w:r>
      <w:r>
        <w:rPr>
          <w:rFonts w:hint="eastAsia"/>
          <w:lang w:eastAsia="zh-CN"/>
        </w:rPr>
        <w:t>（</w:t>
      </w:r>
      <w:r>
        <w:t>批评为将印度简化为种姓制度</w:t>
      </w:r>
      <w:r>
        <w:rPr>
          <w:rFonts w:hint="eastAsia"/>
          <w:lang w:eastAsia="zh-CN"/>
        </w:rPr>
        <w:t>）</w:t>
      </w:r>
      <w:r>
        <w:t>, C_东西方二元对立</w:t>
      </w:r>
      <w:r>
        <w:rPr>
          <w:rFonts w:hint="eastAsia"/>
          <w:lang w:eastAsia="zh-CN"/>
        </w:rPr>
        <w:t>（</w:t>
      </w:r>
      <w:r>
        <w:t>后殖民批评为本质主义</w:t>
      </w:r>
      <w:r>
        <w:rPr>
          <w:rFonts w:hint="eastAsia"/>
          <w:lang w:eastAsia="zh-CN"/>
        </w:rPr>
        <w:t>）</w:t>
      </w:r>
      <w:r>
        <w:t>]</w:t>
      </w:r>
    </w:p>
    <w:p w14:paraId="6E274515">
      <w:pPr>
        <w:pStyle w:val="165"/>
      </w:pPr>
      <w:r>
        <w:t>school: S039</w:t>
      </w:r>
      <w:r>
        <w:rPr>
          <w:rFonts w:hint="eastAsia"/>
          <w:lang w:eastAsia="zh-CN"/>
        </w:rPr>
        <w:t>（</w:t>
      </w:r>
      <w:r>
        <w:t>种姓研究</w:t>
      </w:r>
      <w:r>
        <w:rPr>
          <w:rFonts w:hint="eastAsia"/>
          <w:lang w:eastAsia="zh-CN"/>
        </w:rPr>
        <w:t>）</w:t>
      </w:r>
    </w:p>
    <w:p w14:paraId="1174103A">
      <w:pPr>
        <w:pStyle w:val="165"/>
      </w:pPr>
      <w:r>
        <w:t>cross_schools: [S006</w:t>
      </w:r>
      <w:r>
        <w:rPr>
          <w:rFonts w:hint="eastAsia"/>
          <w:lang w:eastAsia="zh-CN"/>
        </w:rPr>
        <w:t>（</w:t>
      </w:r>
      <w:r>
        <w:t>法国结构主义</w:t>
      </w:r>
      <w:r>
        <w:rPr>
          <w:rFonts w:hint="eastAsia"/>
          <w:lang w:eastAsia="zh-CN"/>
        </w:rPr>
        <w:t>）</w:t>
      </w:r>
      <w:r>
        <w:t>]</w:t>
      </w:r>
    </w:p>
    <w:p w14:paraId="7A530D66">
      <w:pPr>
        <w:pStyle w:val="165"/>
      </w:pPr>
      <w:r>
        <w:t>macro_period: T3-T4</w:t>
      </w:r>
    </w:p>
    <w:p w14:paraId="5C6B3124">
      <w:pPr>
        <w:pStyle w:val="6"/>
      </w:pPr>
      <w:r>
        <w:t>后殖民研究</w:t>
      </w:r>
    </w:p>
    <w:p w14:paraId="35896BE5">
      <w:pPr>
        <w:pStyle w:val="7"/>
      </w:pPr>
      <w:r>
        <w:t>【P206】阿帕杜莱 Arjun Appadurai（1949–）</w:t>
      </w:r>
    </w:p>
    <w:p w14:paraId="7E96EB88">
      <w:pPr>
        <w:pStyle w:val="166"/>
      </w:pPr>
      <w:r>
        <w:t>▎学术问题与思想起源</w:t>
      </w:r>
    </w:p>
    <w:p w14:paraId="23664619">
      <w:r>
        <w:t>阿朱恩·阿帕杜莱的学术问题生成于三重边缘性的交叉：作为印度人在美国学术界中的位置（西方社会学中的非西方学者）、作为人类学家在社会学学科中的位置（人类学与社会学的学科边界）、作为孟买人在印度学术界中的位置（印度社会学以德里和孟买为中心但田野传统偏向农村）。阿帕杜莱1949年生于孟买，在孟买大学完成本科教育后1970年赴芝加哥大学攻读人类学博士——在芝加哥期间师从麦基恩（McKim Marriott）和大卫·施耐德（David Schneider），接受了美国文化人类学的训练。</w:t>
      </w:r>
    </w:p>
    <w:p w14:paraId="3B4BAB5D">
      <w:r>
        <w:t>麦基恩的</w:t>
      </w:r>
      <w:r>
        <w:rPr>
          <w:rFonts w:hint="eastAsia"/>
          <w:lang w:eastAsia="zh-CN"/>
        </w:rPr>
        <w:t>“</w:t>
      </w:r>
      <w:r>
        <w:t>分流交易</w:t>
      </w:r>
      <w:r>
        <w:rPr>
          <w:rFonts w:hint="eastAsia"/>
          <w:lang w:eastAsia="zh-CN"/>
        </w:rPr>
        <w:t>”</w:t>
      </w:r>
      <w:r>
        <w:t>（dividual transaction）理论对阿帕杜莱产生了重要影响——麦基恩在印度民族志中提出印度人的</w:t>
      </w:r>
      <w:r>
        <w:rPr>
          <w:rFonts w:hint="eastAsia"/>
          <w:lang w:eastAsia="zh-CN"/>
        </w:rPr>
        <w:t>“</w:t>
      </w:r>
      <w:r>
        <w:t>人</w:t>
      </w:r>
      <w:r>
        <w:rPr>
          <w:rFonts w:hint="eastAsia"/>
          <w:lang w:eastAsia="zh-CN"/>
        </w:rPr>
        <w:t>”</w:t>
      </w:r>
      <w:r>
        <w:t>不是西方意义上的个体（individual）而是</w:t>
      </w:r>
      <w:r>
        <w:rPr>
          <w:rFonts w:hint="eastAsia"/>
          <w:lang w:eastAsia="zh-CN"/>
        </w:rPr>
        <w:t>“</w:t>
      </w:r>
      <w:r>
        <w:t>分流者</w:t>
      </w:r>
      <w:r>
        <w:rPr>
          <w:rFonts w:hint="eastAsia"/>
          <w:lang w:eastAsia="zh-CN"/>
        </w:rPr>
        <w:t>”</w:t>
      </w:r>
      <w:r>
        <w:t>（dividual），人的身份通过物质和非物质的交换而部分转移和重组。阿帕杜莱接受了麦基恩对</w:t>
      </w:r>
      <w:r>
        <w:rPr>
          <w:rFonts w:hint="eastAsia"/>
          <w:lang w:eastAsia="zh-CN"/>
        </w:rPr>
        <w:t>“</w:t>
      </w:r>
      <w:r>
        <w:t>个体</w:t>
      </w:r>
      <w:r>
        <w:rPr>
          <w:rFonts w:hint="eastAsia"/>
          <w:lang w:eastAsia="zh-CN"/>
        </w:rPr>
        <w:t>”</w:t>
      </w:r>
      <w:r>
        <w:t>前提的质疑，但将问题方向从</w:t>
      </w:r>
      <w:r>
        <w:rPr>
          <w:rFonts w:hint="eastAsia"/>
          <w:lang w:eastAsia="zh-CN"/>
        </w:rPr>
        <w:t>“</w:t>
      </w:r>
      <w:r>
        <w:t>印度人的本体论</w:t>
      </w:r>
      <w:r>
        <w:rPr>
          <w:rFonts w:hint="eastAsia"/>
          <w:lang w:eastAsia="zh-CN"/>
        </w:rPr>
        <w:t>”</w:t>
      </w:r>
      <w:r>
        <w:t>转向</w:t>
      </w:r>
      <w:r>
        <w:rPr>
          <w:rFonts w:hint="eastAsia"/>
          <w:lang w:eastAsia="zh-CN"/>
        </w:rPr>
        <w:t>“</w:t>
      </w:r>
      <w:r>
        <w:t>全球流动中的身份重组</w:t>
      </w:r>
      <w:r>
        <w:rPr>
          <w:rFonts w:hint="eastAsia"/>
          <w:lang w:eastAsia="zh-CN"/>
        </w:rPr>
        <w:t>”</w:t>
      </w:r>
      <w:r>
        <w:t>——全球化条件下人的身份不再固定于领土和共同体，而是在流动中不断重组。</w:t>
      </w:r>
    </w:p>
    <w:p w14:paraId="37850D02">
      <w:r>
        <w:t>阿帕杜莱的博士论文研究印度南部泰米尔纳德邦的寺庙与崇拜者之间的关系，1981年以《神与人的崇拜》（Worship and Conflict under Colonial Rule in South India）出版。该书研究了殖民权力如何改造印度寺庙的组织方式和崇拜实践——殖民行政将寺庙从社区中心转变为</w:t>
      </w:r>
      <w:r>
        <w:rPr>
          <w:rFonts w:hint="eastAsia"/>
          <w:lang w:eastAsia="zh-CN"/>
        </w:rPr>
        <w:t>“</w:t>
      </w:r>
      <w:r>
        <w:t>公共信托</w:t>
      </w:r>
      <w:r>
        <w:rPr>
          <w:rFonts w:hint="eastAsia"/>
          <w:lang w:eastAsia="zh-CN"/>
        </w:rPr>
        <w:t>”</w:t>
      </w:r>
      <w:r>
        <w:t>管理的历史遗迹，这一改造既是殖民治理的技术也是文化秩序的重构。这一早期研究已经包含了阿帕杜莱后来发展的核心关切：权力如何通过文化形式运作，文化形式如何在权力流动中被重组。</w:t>
      </w:r>
    </w:p>
    <w:p w14:paraId="3EF7F249">
      <w:r>
        <w:t>阿帕杜莱1980年代中期转向全球化与消费研究——这一转向与他在费城和芝加哥的学术环境直接相关：美国消费社会的日常生活经验使他意识到</w:t>
      </w:r>
      <w:r>
        <w:rPr>
          <w:rFonts w:hint="eastAsia"/>
          <w:lang w:eastAsia="zh-CN"/>
        </w:rPr>
        <w:t>“</w:t>
      </w:r>
      <w:r>
        <w:t>文化流动</w:t>
      </w:r>
      <w:r>
        <w:rPr>
          <w:rFonts w:hint="eastAsia"/>
          <w:lang w:eastAsia="zh-CN"/>
        </w:rPr>
        <w:t>”</w:t>
      </w:r>
      <w:r>
        <w:t>不是印度研究的特殊问题，而是全球化时代的普遍问题。1986年编辑出版的《物的社会生命》成为物质文化研究的奠基之作——阿帕杜莱在该书导论中提出</w:t>
      </w:r>
      <w:r>
        <w:rPr>
          <w:rFonts w:hint="eastAsia"/>
          <w:lang w:eastAsia="zh-CN"/>
        </w:rPr>
        <w:t>“</w:t>
      </w:r>
      <w:r>
        <w:t>物的社会生命</w:t>
      </w:r>
      <w:r>
        <w:rPr>
          <w:rFonts w:hint="eastAsia"/>
          <w:lang w:eastAsia="zh-CN"/>
        </w:rPr>
        <w:t>”</w:t>
      </w:r>
      <w:r>
        <w:t>概念，论证商品的文化价值不是固定的而是随流动语境变化的——同一件物品在交换链的不同位置具有不同的文化意义。</w:t>
      </w:r>
    </w:p>
    <w:p w14:paraId="0562339A">
      <w:pPr>
        <w:pStyle w:val="166"/>
      </w:pPr>
      <w:r>
        <w:t>▎核心理论贡献</w:t>
      </w:r>
    </w:p>
    <w:p w14:paraId="060F9653">
      <w:r>
        <w:rPr>
          <w:b/>
        </w:rPr>
        <w:t>全球族景与五个</w:t>
      </w:r>
      <w:r>
        <w:rPr>
          <w:rFonts w:hint="eastAsia"/>
          <w:b/>
          <w:lang w:eastAsia="zh-CN"/>
        </w:rPr>
        <w:t>“</w:t>
      </w:r>
      <w:r>
        <w:rPr>
          <w:b/>
        </w:rPr>
        <w:t>-scapes</w:t>
      </w:r>
      <w:r>
        <w:rPr>
          <w:rFonts w:hint="eastAsia"/>
          <w:b/>
          <w:lang w:eastAsia="zh-CN"/>
        </w:rPr>
        <w:t>”</w:t>
      </w:r>
      <w:r>
        <w:rPr>
          <w:b/>
        </w:rPr>
        <w:t>。</w:t>
      </w:r>
      <w:r>
        <w:t xml:space="preserve"> 阿帕杜莱在《消散的现代性：全球化的文化维度》（Modernity at Large: Cultural Dimensions of Globalization, 1996）中提出了对全球化最具有理论原创性的分析框架——五个</w:t>
      </w:r>
      <w:r>
        <w:rPr>
          <w:rFonts w:hint="eastAsia"/>
          <w:lang w:eastAsia="zh-CN"/>
        </w:rPr>
        <w:t>“</w:t>
      </w:r>
      <w:r>
        <w:t>景观</w:t>
      </w:r>
      <w:r>
        <w:rPr>
          <w:rFonts w:hint="eastAsia"/>
          <w:lang w:eastAsia="zh-CN"/>
        </w:rPr>
        <w:t>”</w:t>
      </w:r>
      <w:r>
        <w:t>（scapes）：族景（ethnoscapes，人口流动）、媒景（mediascapes，影像与信息的流通）、技景（technoscapes，技术的跨国转移）、金景（financescapes，资本的全球流动）、思景（ideoscapes，意识形态的流通）。五者的关键特征是：</w:t>
      </w:r>
    </w:p>
    <w:p w14:paraId="0EA17254">
      <w:r>
        <w:t>第一，五个</w:t>
      </w:r>
      <w:r>
        <w:rPr>
          <w:rFonts w:hint="eastAsia"/>
          <w:lang w:eastAsia="zh-CN"/>
        </w:rPr>
        <w:t>“</w:t>
      </w:r>
      <w:r>
        <w:t>-scapes</w:t>
      </w:r>
      <w:r>
        <w:rPr>
          <w:rFonts w:hint="eastAsia"/>
          <w:lang w:eastAsia="zh-CN"/>
        </w:rPr>
        <w:t>”</w:t>
      </w:r>
      <w:r>
        <w:t>打破了</w:t>
      </w:r>
      <w:r>
        <w:rPr>
          <w:rFonts w:hint="eastAsia"/>
          <w:lang w:eastAsia="zh-CN"/>
        </w:rPr>
        <w:t>“</w:t>
      </w:r>
      <w:r>
        <w:t>社会=领土</w:t>
      </w:r>
      <w:r>
        <w:rPr>
          <w:rFonts w:hint="eastAsia"/>
          <w:lang w:eastAsia="zh-CN"/>
        </w:rPr>
        <w:t>”</w:t>
      </w:r>
      <w:r>
        <w:t>的传统假设——在全球化条件下，文化实践不再固定于特定地域，而是通过人口、影像、技术、资本和观念的流动而被重组。族景中流动的移民在新的领土上重建文化实践，媒景中流通的影像创造了</w:t>
      </w:r>
      <w:r>
        <w:rPr>
          <w:rFonts w:hint="eastAsia"/>
          <w:lang w:eastAsia="zh-CN"/>
        </w:rPr>
        <w:t>“</w:t>
      </w:r>
      <w:r>
        <w:t>想象的生活</w:t>
      </w:r>
      <w:r>
        <w:rPr>
          <w:rFonts w:hint="eastAsia"/>
          <w:lang w:eastAsia="zh-CN"/>
        </w:rPr>
        <w:t>”</w:t>
      </w:r>
      <w:r>
        <w:t>（imagined lives），思景中传播的意识形态（民主、自由、人权）在不同语境中被重新诠释。文化不是</w:t>
      </w:r>
      <w:r>
        <w:rPr>
          <w:rFonts w:hint="eastAsia"/>
          <w:lang w:eastAsia="zh-CN"/>
        </w:rPr>
        <w:t>“</w:t>
      </w:r>
      <w:r>
        <w:t>在某个地方</w:t>
      </w:r>
      <w:r>
        <w:rPr>
          <w:rFonts w:hint="eastAsia"/>
          <w:lang w:eastAsia="zh-CN"/>
        </w:rPr>
        <w:t>”</w:t>
      </w:r>
      <w:r>
        <w:t>而是在</w:t>
      </w:r>
      <w:r>
        <w:rPr>
          <w:rFonts w:hint="eastAsia"/>
          <w:lang w:eastAsia="zh-CN"/>
        </w:rPr>
        <w:t>“</w:t>
      </w:r>
      <w:r>
        <w:t>流动中</w:t>
      </w:r>
      <w:r>
        <w:rPr>
          <w:rFonts w:hint="eastAsia"/>
          <w:lang w:eastAsia="zh-CN"/>
        </w:rPr>
        <w:t>”</w:t>
      </w:r>
      <w:r>
        <w:t>。</w:t>
      </w:r>
    </w:p>
    <w:p w14:paraId="088C4AC2">
      <w:r>
        <w:t>第二，五个</w:t>
      </w:r>
      <w:r>
        <w:rPr>
          <w:rFonts w:hint="eastAsia"/>
          <w:lang w:eastAsia="zh-CN"/>
        </w:rPr>
        <w:t>“</w:t>
      </w:r>
      <w:r>
        <w:t>-scapes</w:t>
      </w:r>
      <w:r>
        <w:rPr>
          <w:rFonts w:hint="eastAsia"/>
          <w:lang w:eastAsia="zh-CN"/>
        </w:rPr>
        <w:t>”</w:t>
      </w:r>
      <w:r>
        <w:t>之间的关系是</w:t>
      </w:r>
      <w:r>
        <w:rPr>
          <w:rFonts w:hint="eastAsia"/>
          <w:lang w:eastAsia="zh-CN"/>
        </w:rPr>
        <w:t>“</w:t>
      </w:r>
      <w:r>
        <w:t>断裂</w:t>
      </w:r>
      <w:r>
        <w:rPr>
          <w:rFonts w:hint="eastAsia"/>
          <w:lang w:eastAsia="zh-CN"/>
        </w:rPr>
        <w:t>”</w:t>
      </w:r>
      <w:r>
        <w:t>（disjuncture）而非</w:t>
      </w:r>
      <w:r>
        <w:rPr>
          <w:rFonts w:hint="eastAsia"/>
          <w:lang w:eastAsia="zh-CN"/>
        </w:rPr>
        <w:t>“</w:t>
      </w:r>
      <w:r>
        <w:t>一致</w:t>
      </w:r>
      <w:r>
        <w:rPr>
          <w:rFonts w:hint="eastAsia"/>
          <w:lang w:eastAsia="zh-CN"/>
        </w:rPr>
        <w:t>”</w:t>
      </w:r>
      <w:r>
        <w:t>——人口流动的方向不一定与资本流动的方向一致，影像流通的逻辑不一定与意识形态流通的逻辑相同。全球化的文化维度因此不能被还原为经济全球化的附属现象——文化流动有其自身的逻辑，与经济、政治和技术流动之间存在</w:t>
      </w:r>
      <w:r>
        <w:rPr>
          <w:rFonts w:hint="eastAsia"/>
          <w:lang w:eastAsia="zh-CN"/>
        </w:rPr>
        <w:t>“</w:t>
      </w:r>
      <w:r>
        <w:t>断裂</w:t>
      </w:r>
      <w:r>
        <w:rPr>
          <w:rFonts w:hint="eastAsia"/>
          <w:lang w:eastAsia="zh-CN"/>
        </w:rPr>
        <w:t>”</w:t>
      </w:r>
      <w:r>
        <w:t>。</w:t>
      </w:r>
    </w:p>
    <w:p w14:paraId="64A81288">
      <w:r>
        <w:t>第三，五个</w:t>
      </w:r>
      <w:r>
        <w:rPr>
          <w:rFonts w:hint="eastAsia"/>
          <w:lang w:eastAsia="zh-CN"/>
        </w:rPr>
        <w:t>“</w:t>
      </w:r>
      <w:r>
        <w:t>-scapes</w:t>
      </w:r>
      <w:r>
        <w:rPr>
          <w:rFonts w:hint="eastAsia"/>
          <w:lang w:eastAsia="zh-CN"/>
        </w:rPr>
        <w:t>”</w:t>
      </w:r>
      <w:r>
        <w:t>的分析视角是</w:t>
      </w:r>
      <w:r>
        <w:rPr>
          <w:rFonts w:hint="eastAsia"/>
          <w:lang w:eastAsia="zh-CN"/>
        </w:rPr>
        <w:t>“</w:t>
      </w:r>
      <w:r>
        <w:t>民族志的</w:t>
      </w:r>
      <w:r>
        <w:rPr>
          <w:rFonts w:hint="eastAsia"/>
          <w:lang w:eastAsia="zh-CN"/>
        </w:rPr>
        <w:t>”</w:t>
      </w:r>
      <w:r>
        <w:t>而非</w:t>
      </w:r>
      <w:r>
        <w:rPr>
          <w:rFonts w:hint="eastAsia"/>
          <w:lang w:eastAsia="zh-CN"/>
        </w:rPr>
        <w:t>“</w:t>
      </w:r>
      <w:r>
        <w:t>系统论的</w:t>
      </w:r>
      <w:r>
        <w:rPr>
          <w:rFonts w:hint="eastAsia"/>
          <w:lang w:eastAsia="zh-CN"/>
        </w:rPr>
        <w:t>”</w:t>
      </w:r>
      <w:r>
        <w:t>——阿帕杜莱不是从世界体系的宏观结构出发，而是从行动者的视角出发：每个行动者所处的</w:t>
      </w:r>
      <w:r>
        <w:rPr>
          <w:rFonts w:hint="eastAsia"/>
          <w:lang w:eastAsia="zh-CN"/>
        </w:rPr>
        <w:t>“</w:t>
      </w:r>
      <w:r>
        <w:t>景观</w:t>
      </w:r>
      <w:r>
        <w:rPr>
          <w:rFonts w:hint="eastAsia"/>
          <w:lang w:eastAsia="zh-CN"/>
        </w:rPr>
        <w:t>”</w:t>
      </w:r>
      <w:r>
        <w:t>配置不同，其对全球化的经验也不同。移民工人、软件工程师、跨国公司经理、非政府组织活动家——他们面对的是同一个全球化过程的不同</w:t>
      </w:r>
      <w:r>
        <w:rPr>
          <w:rFonts w:hint="eastAsia"/>
          <w:lang w:eastAsia="zh-CN"/>
        </w:rPr>
        <w:t>“</w:t>
      </w:r>
      <w:r>
        <w:t>景观</w:t>
      </w:r>
      <w:r>
        <w:rPr>
          <w:rFonts w:hint="eastAsia"/>
          <w:lang w:eastAsia="zh-CN"/>
        </w:rPr>
        <w:t>”</w:t>
      </w:r>
      <w:r>
        <w:t>组合。</w:t>
      </w:r>
    </w:p>
    <w:p w14:paraId="1E10105C">
      <w:r>
        <w:rPr>
          <w:b/>
        </w:rPr>
        <w:t>想象与现代社会。</w:t>
      </w:r>
      <w:r>
        <w:t xml:space="preserve"> 阿帕杜莱在《消散的现代性》中论证：全球化时代最重要的社会变迁是</w:t>
      </w:r>
      <w:r>
        <w:rPr>
          <w:rFonts w:hint="eastAsia"/>
          <w:lang w:eastAsia="zh-CN"/>
        </w:rPr>
        <w:t>“</w:t>
      </w:r>
      <w:r>
        <w:t>想象</w:t>
      </w:r>
      <w:r>
        <w:rPr>
          <w:rFonts w:hint="eastAsia"/>
          <w:lang w:eastAsia="zh-CN"/>
        </w:rPr>
        <w:t>”</w:t>
      </w:r>
      <w:r>
        <w:t>（imagination）从</w:t>
      </w:r>
      <w:r>
        <w:rPr>
          <w:rFonts w:hint="eastAsia"/>
          <w:lang w:eastAsia="zh-CN"/>
        </w:rPr>
        <w:t>“</w:t>
      </w:r>
      <w:r>
        <w:t>逃避</w:t>
      </w:r>
      <w:r>
        <w:rPr>
          <w:rFonts w:hint="eastAsia"/>
          <w:lang w:eastAsia="zh-CN"/>
        </w:rPr>
        <w:t>”</w:t>
      </w:r>
      <w:r>
        <w:t>（escape，个人幻想）转变为</w:t>
      </w:r>
      <w:r>
        <w:rPr>
          <w:rFonts w:hint="eastAsia"/>
          <w:lang w:eastAsia="zh-CN"/>
        </w:rPr>
        <w:t>“</w:t>
      </w:r>
      <w:r>
        <w:t>社会事实</w:t>
      </w:r>
      <w:r>
        <w:rPr>
          <w:rFonts w:hint="eastAsia"/>
          <w:lang w:eastAsia="zh-CN"/>
        </w:rPr>
        <w:t>”</w:t>
      </w:r>
      <w:r>
        <w:t>（social fact，集体实践的资源）——电影、电视、互联网使</w:t>
      </w:r>
      <w:r>
        <w:rPr>
          <w:rFonts w:hint="eastAsia"/>
          <w:lang w:eastAsia="zh-CN"/>
        </w:rPr>
        <w:t>“</w:t>
      </w:r>
      <w:r>
        <w:t>想象</w:t>
      </w:r>
      <w:r>
        <w:rPr>
          <w:rFonts w:hint="eastAsia"/>
          <w:lang w:eastAsia="zh-CN"/>
        </w:rPr>
        <w:t>”</w:t>
      </w:r>
      <w:r>
        <w:t>成为大众日常生活的组成部分，而不再局限于精英的文化创造。想象的</w:t>
      </w:r>
      <w:r>
        <w:rPr>
          <w:rFonts w:hint="eastAsia"/>
          <w:lang w:eastAsia="zh-CN"/>
        </w:rPr>
        <w:t>“</w:t>
      </w:r>
      <w:r>
        <w:t>社会事实化</w:t>
      </w:r>
      <w:r>
        <w:rPr>
          <w:rFonts w:hint="eastAsia"/>
          <w:lang w:eastAsia="zh-CN"/>
        </w:rPr>
        <w:t>”</w:t>
      </w:r>
      <w:r>
        <w:t>意味着：人们不再仅仅</w:t>
      </w:r>
      <w:r>
        <w:rPr>
          <w:rFonts w:hint="eastAsia"/>
          <w:lang w:eastAsia="zh-CN"/>
        </w:rPr>
        <w:t>“</w:t>
      </w:r>
      <w:r>
        <w:t>生活在</w:t>
      </w:r>
      <w:r>
        <w:rPr>
          <w:rFonts w:hint="eastAsia"/>
          <w:lang w:eastAsia="zh-CN"/>
        </w:rPr>
        <w:t>”</w:t>
      </w:r>
      <w:r>
        <w:t>既定的社会结构中，而是</w:t>
      </w:r>
      <w:r>
        <w:rPr>
          <w:rFonts w:hint="eastAsia"/>
          <w:lang w:eastAsia="zh-CN"/>
        </w:rPr>
        <w:t>“</w:t>
      </w:r>
      <w:r>
        <w:t>通过想象</w:t>
      </w:r>
      <w:r>
        <w:rPr>
          <w:rFonts w:hint="eastAsia"/>
          <w:lang w:eastAsia="zh-CN"/>
        </w:rPr>
        <w:t>”</w:t>
      </w:r>
      <w:r>
        <w:t>来组织社会实践——移民的目的地选择受媒景中的影像影响，消费行为受金景中的信用体系引导，政治参与受思景中的民主话语塑造。想象的社区（安德森）因此不再仅仅是民族国家的建构机制，而是一切社会认同的建构机制——从民族认同到宗教认同到消费者认同。</w:t>
      </w:r>
    </w:p>
    <w:p w14:paraId="7A8D18B9">
      <w:r>
        <w:rPr>
          <w:b/>
        </w:rPr>
        <w:t>印度的现代性。</w:t>
      </w:r>
      <w:r>
        <w:t xml:space="preserve"> 阿帕杜莱在</w:t>
      </w:r>
      <w:r>
        <w:rPr>
          <w:rFonts w:hint="eastAsia"/>
          <w:lang w:eastAsia="zh-CN"/>
        </w:rPr>
        <w:t>“</w:t>
      </w:r>
      <w:r>
        <w:t>印度的现代性</w:t>
      </w:r>
      <w:r>
        <w:rPr>
          <w:rFonts w:hint="eastAsia"/>
          <w:lang w:eastAsia="zh-CN"/>
        </w:rPr>
        <w:t>”</w:t>
      </w:r>
      <w:r>
        <w:t>论文（收录于《消散的现代性》）中对杜蒙的</w:t>
      </w:r>
      <w:r>
        <w:rPr>
          <w:rFonts w:hint="eastAsia"/>
          <w:lang w:eastAsia="zh-CN"/>
        </w:rPr>
        <w:t>“</w:t>
      </w:r>
      <w:r>
        <w:t>整体主义vs个体主义</w:t>
      </w:r>
      <w:r>
        <w:rPr>
          <w:rFonts w:hint="eastAsia"/>
          <w:lang w:eastAsia="zh-CN"/>
        </w:rPr>
        <w:t>”</w:t>
      </w:r>
      <w:r>
        <w:t>框架提出了替代方案。杜蒙将印度视为</w:t>
      </w:r>
      <w:r>
        <w:rPr>
          <w:rFonts w:hint="eastAsia"/>
          <w:lang w:eastAsia="zh-CN"/>
        </w:rPr>
        <w:t>“</w:t>
      </w:r>
      <w:r>
        <w:t>整体主义</w:t>
      </w:r>
      <w:r>
        <w:rPr>
          <w:rFonts w:hint="eastAsia"/>
          <w:lang w:eastAsia="zh-CN"/>
        </w:rPr>
        <w:t>”</w:t>
      </w:r>
      <w:r>
        <w:t>的文明秩序，现代性是</w:t>
      </w:r>
      <w:r>
        <w:rPr>
          <w:rFonts w:hint="eastAsia"/>
          <w:lang w:eastAsia="zh-CN"/>
        </w:rPr>
        <w:t>“</w:t>
      </w:r>
      <w:r>
        <w:t>个体主义</w:t>
      </w:r>
      <w:r>
        <w:rPr>
          <w:rFonts w:hint="eastAsia"/>
          <w:lang w:eastAsia="zh-CN"/>
        </w:rPr>
        <w:t>”</w:t>
      </w:r>
      <w:r>
        <w:t>的西方入侵；阿帕杜莱论证印度现代性不是</w:t>
      </w:r>
      <w:r>
        <w:rPr>
          <w:rFonts w:hint="eastAsia"/>
          <w:lang w:eastAsia="zh-CN"/>
        </w:rPr>
        <w:t>“</w:t>
      </w:r>
      <w:r>
        <w:t>传统被现代化取代</w:t>
      </w:r>
      <w:r>
        <w:rPr>
          <w:rFonts w:hint="eastAsia"/>
          <w:lang w:eastAsia="zh-CN"/>
        </w:rPr>
        <w:t>”</w:t>
      </w:r>
      <w:r>
        <w:t>的线性过程，而是</w:t>
      </w:r>
      <w:r>
        <w:rPr>
          <w:rFonts w:hint="eastAsia"/>
          <w:lang w:eastAsia="zh-CN"/>
        </w:rPr>
        <w:t>“</w:t>
      </w:r>
      <w:r>
        <w:t>多个现代性</w:t>
      </w:r>
      <w:r>
        <w:rPr>
          <w:rFonts w:hint="eastAsia"/>
          <w:lang w:eastAsia="zh-CN"/>
        </w:rPr>
        <w:t>”</w:t>
      </w:r>
      <w:r>
        <w:t>并存的状况——印度的现代性通过板球、电影、选举民主、种姓政治等本土实践被</w:t>
      </w:r>
      <w:r>
        <w:rPr>
          <w:rFonts w:hint="eastAsia"/>
          <w:lang w:eastAsia="zh-CN"/>
        </w:rPr>
        <w:t>“</w:t>
      </w:r>
      <w:r>
        <w:t>翻译</w:t>
      </w:r>
      <w:r>
        <w:rPr>
          <w:rFonts w:hint="eastAsia"/>
          <w:lang w:eastAsia="zh-CN"/>
        </w:rPr>
        <w:t>”</w:t>
      </w:r>
      <w:r>
        <w:t>和</w:t>
      </w:r>
      <w:r>
        <w:rPr>
          <w:rFonts w:hint="eastAsia"/>
          <w:lang w:eastAsia="zh-CN"/>
        </w:rPr>
        <w:t>“</w:t>
      </w:r>
      <w:r>
        <w:t>改造</w:t>
      </w:r>
      <w:r>
        <w:rPr>
          <w:rFonts w:hint="eastAsia"/>
          <w:lang w:eastAsia="zh-CN"/>
        </w:rPr>
        <w:t>”</w:t>
      </w:r>
      <w:r>
        <w:t>，这些翻译和改造产生的不是</w:t>
      </w:r>
      <w:r>
        <w:rPr>
          <w:rFonts w:hint="eastAsia"/>
          <w:lang w:eastAsia="zh-CN"/>
        </w:rPr>
        <w:t>“</w:t>
      </w:r>
      <w:r>
        <w:t>西化</w:t>
      </w:r>
      <w:r>
        <w:rPr>
          <w:rFonts w:hint="eastAsia"/>
          <w:lang w:eastAsia="zh-CN"/>
        </w:rPr>
        <w:t>”</w:t>
      </w:r>
      <w:r>
        <w:t>的印度而是</w:t>
      </w:r>
      <w:r>
        <w:rPr>
          <w:rFonts w:hint="eastAsia"/>
          <w:lang w:eastAsia="zh-CN"/>
        </w:rPr>
        <w:t>“</w:t>
      </w:r>
      <w:r>
        <w:t>印度的</w:t>
      </w:r>
      <w:r>
        <w:rPr>
          <w:rFonts w:hint="eastAsia"/>
          <w:lang w:eastAsia="zh-CN"/>
        </w:rPr>
        <w:t>”</w:t>
      </w:r>
      <w:r>
        <w:t>现代性。</w:t>
      </w:r>
    </w:p>
    <w:p w14:paraId="12AC07BF">
      <w:r>
        <w:rPr>
          <w:b/>
        </w:rPr>
        <w:t>去地域化与邻里。</w:t>
      </w:r>
      <w:r>
        <w:t xml:space="preserve"> 阿帕杜莱在2000年代的研究中发展出</w:t>
      </w:r>
      <w:r>
        <w:rPr>
          <w:rFonts w:hint="eastAsia"/>
          <w:lang w:eastAsia="zh-CN"/>
        </w:rPr>
        <w:t>“</w:t>
      </w:r>
      <w:r>
        <w:t>去地域化</w:t>
      </w:r>
      <w:r>
        <w:rPr>
          <w:rFonts w:hint="eastAsia"/>
          <w:lang w:eastAsia="zh-CN"/>
        </w:rPr>
        <w:t>”</w:t>
      </w:r>
      <w:r>
        <w:t>（deterritorialization）概念——文化实践从其原生的领土和共同体中脱离出来，在新的语境中被重新组合。但阿帕杜莱同时指出：去地域化不意味着地域的消失，而是地域的</w:t>
      </w:r>
      <w:r>
        <w:rPr>
          <w:rFonts w:hint="eastAsia"/>
          <w:lang w:eastAsia="zh-CN"/>
        </w:rPr>
        <w:t>“</w:t>
      </w:r>
      <w:r>
        <w:t>再制造</w:t>
      </w:r>
      <w:r>
        <w:rPr>
          <w:rFonts w:hint="eastAsia"/>
          <w:lang w:eastAsia="zh-CN"/>
        </w:rPr>
        <w:t>”</w:t>
      </w:r>
      <w:r>
        <w:t>——移民在新的领土上重建</w:t>
      </w:r>
      <w:r>
        <w:rPr>
          <w:rFonts w:hint="eastAsia"/>
          <w:lang w:eastAsia="zh-CN"/>
        </w:rPr>
        <w:t>“</w:t>
      </w:r>
      <w:r>
        <w:t>邻里</w:t>
      </w:r>
      <w:r>
        <w:rPr>
          <w:rFonts w:hint="eastAsia"/>
          <w:lang w:eastAsia="zh-CN"/>
        </w:rPr>
        <w:t>”</w:t>
      </w:r>
      <w:r>
        <w:t>（neighborhood），但这种邻里不再是封闭的共同体，而是与全球流动相连的</w:t>
      </w:r>
      <w:r>
        <w:rPr>
          <w:rFonts w:hint="eastAsia"/>
          <w:lang w:eastAsia="zh-CN"/>
        </w:rPr>
        <w:t>“</w:t>
      </w:r>
      <w:r>
        <w:t>生产性场所</w:t>
      </w:r>
      <w:r>
        <w:rPr>
          <w:rFonts w:hint="eastAsia"/>
          <w:lang w:eastAsia="zh-CN"/>
        </w:rPr>
        <w:t>”</w:t>
      </w:r>
      <w:r>
        <w:t>（productive locality）。</w:t>
      </w:r>
    </w:p>
    <w:p w14:paraId="38980606">
      <w:pPr>
        <w:pStyle w:val="166"/>
      </w:pPr>
      <w:r>
        <w:t>▎学术对话与论战</w:t>
      </w:r>
    </w:p>
    <w:p w14:paraId="5FB993AC">
      <w:r>
        <w:t>与杜蒙的决裂是阿帕杜莱理论位置的核心标识——阿帕杜莱将杜蒙的</w:t>
      </w:r>
      <w:r>
        <w:rPr>
          <w:rFonts w:hint="eastAsia"/>
          <w:lang w:eastAsia="zh-CN"/>
        </w:rPr>
        <w:t>“</w:t>
      </w:r>
      <w:r>
        <w:t>整体主义</w:t>
      </w:r>
      <w:r>
        <w:rPr>
          <w:rFonts w:hint="eastAsia"/>
          <w:lang w:eastAsia="zh-CN"/>
        </w:rPr>
        <w:t>”</w:t>
      </w:r>
      <w:r>
        <w:t>框架诊断为</w:t>
      </w:r>
      <w:r>
        <w:rPr>
          <w:rFonts w:hint="eastAsia"/>
          <w:lang w:eastAsia="zh-CN"/>
        </w:rPr>
        <w:t>“</w:t>
      </w:r>
      <w:r>
        <w:t>东方学的结构主义版本</w:t>
      </w:r>
      <w:r>
        <w:rPr>
          <w:rFonts w:hint="eastAsia"/>
          <w:lang w:eastAsia="zh-CN"/>
        </w:rPr>
        <w:t>”</w:t>
      </w:r>
      <w:r>
        <w:t>：杜蒙将印度社会还原为种姓制度的意识形态逻辑，这一还原本身就是殖民知识方式的延续——殖民人类学将</w:t>
      </w:r>
      <w:r>
        <w:rPr>
          <w:rFonts w:hint="eastAsia"/>
          <w:lang w:eastAsia="zh-CN"/>
        </w:rPr>
        <w:t>“</w:t>
      </w:r>
      <w:r>
        <w:t>东方</w:t>
      </w:r>
      <w:r>
        <w:rPr>
          <w:rFonts w:hint="eastAsia"/>
          <w:lang w:eastAsia="zh-CN"/>
        </w:rPr>
        <w:t>”</w:t>
      </w:r>
      <w:r>
        <w:t>建构为与</w:t>
      </w:r>
      <w:r>
        <w:rPr>
          <w:rFonts w:hint="eastAsia"/>
          <w:lang w:eastAsia="zh-CN"/>
        </w:rPr>
        <w:t>“</w:t>
      </w:r>
      <w:r>
        <w:t>西方</w:t>
      </w:r>
      <w:r>
        <w:rPr>
          <w:rFonts w:hint="eastAsia"/>
          <w:lang w:eastAsia="zh-CN"/>
        </w:rPr>
        <w:t>”</w:t>
      </w:r>
      <w:r>
        <w:t>对立的文明实体，杜蒙的结构主义以更精巧的方式重复了这一建构。阿帕杜莱的五个</w:t>
      </w:r>
      <w:r>
        <w:rPr>
          <w:rFonts w:hint="eastAsia"/>
          <w:lang w:eastAsia="zh-CN"/>
        </w:rPr>
        <w:t>“</w:t>
      </w:r>
      <w:r>
        <w:t>-scapes</w:t>
      </w:r>
      <w:r>
        <w:rPr>
          <w:rFonts w:hint="eastAsia"/>
          <w:lang w:eastAsia="zh-CN"/>
        </w:rPr>
        <w:t>”</w:t>
      </w:r>
      <w:r>
        <w:t>框架试图打破</w:t>
      </w:r>
      <w:r>
        <w:rPr>
          <w:rFonts w:hint="eastAsia"/>
          <w:lang w:eastAsia="zh-CN"/>
        </w:rPr>
        <w:t>“</w:t>
      </w:r>
      <w:r>
        <w:t>东方vs西方</w:t>
      </w:r>
      <w:r>
        <w:rPr>
          <w:rFonts w:hint="eastAsia"/>
          <w:lang w:eastAsia="zh-CN"/>
        </w:rPr>
        <w:t>”</w:t>
      </w:r>
      <w:r>
        <w:t>的二元对立——全球化条件下文化流动的方向不是单向的（从西到东），而是多向的、断裂的、非线性的。</w:t>
      </w:r>
    </w:p>
    <w:p w14:paraId="046DFF97">
      <w:r>
        <w:t>与安德森的</w:t>
      </w:r>
      <w:r>
        <w:rPr>
          <w:rFonts w:hint="eastAsia"/>
          <w:lang w:eastAsia="zh-CN"/>
        </w:rPr>
        <w:t>“</w:t>
      </w:r>
      <w:r>
        <w:t>想象的共同体</w:t>
      </w:r>
      <w:r>
        <w:rPr>
          <w:rFonts w:hint="eastAsia"/>
          <w:lang w:eastAsia="zh-CN"/>
        </w:rPr>
        <w:t>”</w:t>
      </w:r>
      <w:r>
        <w:t>的对话：阿帕杜莱接受了安德森关于</w:t>
      </w:r>
      <w:r>
        <w:rPr>
          <w:rFonts w:hint="eastAsia"/>
          <w:lang w:eastAsia="zh-CN"/>
        </w:rPr>
        <w:t>“</w:t>
      </w:r>
      <w:r>
        <w:t>想象</w:t>
      </w:r>
      <w:r>
        <w:rPr>
          <w:rFonts w:hint="eastAsia"/>
          <w:lang w:eastAsia="zh-CN"/>
        </w:rPr>
        <w:t>”</w:t>
      </w:r>
      <w:r>
        <w:t>在社会建构中的核心作用，但将其从民族国家的框架中解放出来——安德森的想象共同体以印刷资本主义为媒介、以民族国家为边界，阿帕杜莱的想象实践以电子媒介为载体、以全球流动为语境。阿帕杜莱在《消散的现代性》中明确指出：安德森的框架基于</w:t>
      </w:r>
      <w:r>
        <w:rPr>
          <w:rFonts w:hint="eastAsia"/>
          <w:lang w:eastAsia="zh-CN"/>
        </w:rPr>
        <w:t>“</w:t>
      </w:r>
      <w:r>
        <w:t>领土化的想象</w:t>
      </w:r>
      <w:r>
        <w:rPr>
          <w:rFonts w:hint="eastAsia"/>
          <w:lang w:eastAsia="zh-CN"/>
        </w:rPr>
        <w:t>”</w:t>
      </w:r>
      <w:r>
        <w:t>（想象限定在民族领土内），全球化条件下的想象是</w:t>
      </w:r>
      <w:r>
        <w:rPr>
          <w:rFonts w:hint="eastAsia"/>
          <w:lang w:eastAsia="zh-CN"/>
        </w:rPr>
        <w:t>“</w:t>
      </w:r>
      <w:r>
        <w:t>去领土化的</w:t>
      </w:r>
      <w:r>
        <w:rPr>
          <w:rFonts w:hint="eastAsia"/>
          <w:lang w:eastAsia="zh-CN"/>
        </w:rPr>
        <w:t>”</w:t>
      </w:r>
      <w:r>
        <w:t>（想象穿越领土边界）。</w:t>
      </w:r>
    </w:p>
    <w:p w14:paraId="5C897AAE">
      <w:r>
        <w:t>与查特吉的差异：两人共享后殖民批判的基本立场，但方法论方向不同——查特吉从政治理论和历史研究出发，关注后殖民国家的民主实践；阿帕杜莱从人类学和媒体研究出发，关注全球流动中的文化实践。查特吉的</w:t>
      </w:r>
      <w:r>
        <w:rPr>
          <w:rFonts w:hint="eastAsia"/>
          <w:lang w:eastAsia="zh-CN"/>
        </w:rPr>
        <w:t>“</w:t>
      </w:r>
      <w:r>
        <w:t>政治社会</w:t>
      </w:r>
      <w:r>
        <w:rPr>
          <w:rFonts w:hint="eastAsia"/>
          <w:lang w:eastAsia="zh-CN"/>
        </w:rPr>
        <w:t>”</w:t>
      </w:r>
      <w:r>
        <w:t>概念预设了领土性的政治空间（民族国家），阿帕杜莱的</w:t>
      </w:r>
      <w:r>
        <w:rPr>
          <w:rFonts w:hint="eastAsia"/>
          <w:lang w:eastAsia="zh-CN"/>
        </w:rPr>
        <w:t>“</w:t>
      </w:r>
      <w:r>
        <w:t>-scapes</w:t>
      </w:r>
      <w:r>
        <w:rPr>
          <w:rFonts w:hint="eastAsia"/>
          <w:lang w:eastAsia="zh-CN"/>
        </w:rPr>
        <w:t>”</w:t>
      </w:r>
      <w:r>
        <w:t>框架则质疑了领土性本身。</w:t>
      </w:r>
    </w:p>
    <w:p w14:paraId="241B7BDC">
      <w:pPr>
        <w:pStyle w:val="166"/>
      </w:pPr>
      <w:r>
        <w:t>▎制度化实践与学术场域位置</w:t>
      </w:r>
    </w:p>
    <w:p w14:paraId="773089AF">
      <w:r>
        <w:t>芝加哥大学人类学博士（1976），此后在宾夕法尼亚大学、芝加哥大学、纽约新学院（New School）任教。阿帕杜莱在新学院期间（1990s–2000s）创办了</w:t>
      </w:r>
      <w:r>
        <w:rPr>
          <w:rFonts w:hint="eastAsia"/>
          <w:lang w:eastAsia="zh-CN"/>
        </w:rPr>
        <w:t>“</w:t>
      </w:r>
      <w:r>
        <w:t>全球研究计划</w:t>
      </w:r>
      <w:r>
        <w:rPr>
          <w:rFonts w:hint="eastAsia"/>
          <w:lang w:eastAsia="zh-CN"/>
        </w:rPr>
        <w:t>”</w:t>
      </w:r>
      <w:r>
        <w:t>（Global Studies Program）——这一制度创新与其理论立场直接对应：全球研究需要新的学科组织方式，因为它处理的对象（全球流动）跨越了传统学科的边界。阿帕杜莱2000年代后转向公共知识分子角色，参与反对印度教民族主义（Hindutva）的公共讨论——他将学术分析扩展为对当代印度政治的批判介入。</w:t>
      </w:r>
    </w:p>
    <w:p w14:paraId="6D290ACD">
      <w:pPr>
        <w:pStyle w:val="166"/>
      </w:pPr>
      <w:r>
        <w:t>▎学术影响与接受</w:t>
      </w:r>
    </w:p>
    <w:p w14:paraId="3369E58A">
      <w:r>
        <w:t>阿帕杜莱的五个</w:t>
      </w:r>
      <w:r>
        <w:rPr>
          <w:rFonts w:hint="eastAsia"/>
          <w:lang w:eastAsia="zh-CN"/>
        </w:rPr>
        <w:t>“</w:t>
      </w:r>
      <w:r>
        <w:t>-scapes</w:t>
      </w:r>
      <w:r>
        <w:rPr>
          <w:rFonts w:hint="eastAsia"/>
          <w:lang w:eastAsia="zh-CN"/>
        </w:rPr>
        <w:t>”</w:t>
      </w:r>
      <w:r>
        <w:t>框架在1996年出版后迅速成为全球化研究中最广泛引用的分析工具——其影响力超越了社会学和人类学，扩展到文化研究、媒体研究、地理学和后殖民研究。但</w:t>
      </w:r>
      <w:r>
        <w:rPr>
          <w:rFonts w:hint="eastAsia"/>
          <w:lang w:eastAsia="zh-CN"/>
        </w:rPr>
        <w:t>“</w:t>
      </w:r>
      <w:r>
        <w:t>-scapes</w:t>
      </w:r>
      <w:r>
        <w:rPr>
          <w:rFonts w:hint="eastAsia"/>
          <w:lang w:eastAsia="zh-CN"/>
        </w:rPr>
        <w:t>”</w:t>
      </w:r>
      <w:r>
        <w:t>框架也受到了持续批评：哈维（David Harvey）批评阿帕杜莱的</w:t>
      </w:r>
      <w:r>
        <w:rPr>
          <w:rFonts w:hint="eastAsia"/>
          <w:lang w:eastAsia="zh-CN"/>
        </w:rPr>
        <w:t>“</w:t>
      </w:r>
      <w:r>
        <w:t>文化流动</w:t>
      </w:r>
      <w:r>
        <w:rPr>
          <w:rFonts w:hint="eastAsia"/>
          <w:lang w:eastAsia="zh-CN"/>
        </w:rPr>
        <w:t>”</w:t>
      </w:r>
      <w:r>
        <w:t>分析忽视了资本主义积累的系统性力量——流动的方向和速度不是自由的而是受资本逻辑支配的；克利福德（James Clifford）批评</w:t>
      </w:r>
      <w:r>
        <w:rPr>
          <w:rFonts w:hint="eastAsia"/>
          <w:lang w:eastAsia="zh-CN"/>
        </w:rPr>
        <w:t>“</w:t>
      </w:r>
      <w:r>
        <w:t>-scapes</w:t>
      </w:r>
      <w:r>
        <w:rPr>
          <w:rFonts w:hint="eastAsia"/>
          <w:lang w:eastAsia="zh-CN"/>
        </w:rPr>
        <w:t>”</w:t>
      </w:r>
      <w:r>
        <w:t>框架过于强调</w:t>
      </w:r>
      <w:r>
        <w:rPr>
          <w:rFonts w:hint="eastAsia"/>
          <w:lang w:eastAsia="zh-CN"/>
        </w:rPr>
        <w:t>“</w:t>
      </w:r>
      <w:r>
        <w:t>流动</w:t>
      </w:r>
      <w:r>
        <w:rPr>
          <w:rFonts w:hint="eastAsia"/>
          <w:lang w:eastAsia="zh-CN"/>
        </w:rPr>
        <w:t>”</w:t>
      </w:r>
      <w:r>
        <w:t>而忽视了</w:t>
      </w:r>
      <w:r>
        <w:rPr>
          <w:rFonts w:hint="eastAsia"/>
          <w:lang w:eastAsia="zh-CN"/>
        </w:rPr>
        <w:t>“</w:t>
      </w:r>
      <w:r>
        <w:t>驻留</w:t>
      </w:r>
      <w:r>
        <w:rPr>
          <w:rFonts w:hint="eastAsia"/>
          <w:lang w:eastAsia="zh-CN"/>
        </w:rPr>
        <w:t>”</w:t>
      </w:r>
      <w:r>
        <w:t>（dwelling）——许多人的文化实践仍然固定在领土和共同体中，全球化并不均匀。</w:t>
      </w:r>
    </w:p>
    <w:p w14:paraId="61BB8234">
      <w:r>
        <w:t>在印度学统内部，阿帕杜莱的位置是矛盾的一方面被视为印度社会学在全球学术界最成功的代表，另一方面被批评为</w:t>
      </w:r>
      <w:r>
        <w:rPr>
          <w:rFonts w:hint="eastAsia"/>
          <w:lang w:eastAsia="zh-CN"/>
        </w:rPr>
        <w:t>“</w:t>
      </w:r>
      <w:r>
        <w:t>脱离印度现实</w:t>
      </w:r>
      <w:r>
        <w:rPr>
          <w:rFonts w:hint="eastAsia"/>
          <w:lang w:eastAsia="zh-CN"/>
        </w:rPr>
        <w:t>”</w:t>
      </w:r>
      <w:r>
        <w:t>——阿帕杜莱的研究对象是全球化中的印度散居者和文化流动，而非印度村庄中的种姓和阶级问题，这使他在印度国内社会学界的影响力远小于在西方学术界的影响力。</w:t>
      </w:r>
    </w:p>
    <w:p w14:paraId="28C2B8EE">
      <w:pPr>
        <w:pStyle w:val="166"/>
      </w:pPr>
      <w:r>
        <w:t>▎β映射</w:t>
      </w:r>
    </w:p>
    <w:p w14:paraId="5F994681">
      <w:pPr>
        <w:pStyle w:val="165"/>
      </w:pPr>
      <w:r>
        <w:t>borne_concepts: [C_全球族景</w:t>
      </w:r>
      <w:r>
        <w:rPr>
          <w:rFonts w:hint="eastAsia"/>
          <w:lang w:eastAsia="zh-CN"/>
        </w:rPr>
        <w:t>，</w:t>
      </w:r>
      <w:r>
        <w:t xml:space="preserve"> C_五个-scapes, C_断裂与流动</w:t>
      </w:r>
      <w:r>
        <w:rPr>
          <w:rFonts w:hint="eastAsia"/>
          <w:lang w:eastAsia="zh-CN"/>
        </w:rPr>
        <w:t>，</w:t>
      </w:r>
      <w:r>
        <w:t xml:space="preserve"> C_想象作为社会事实</w:t>
      </w:r>
      <w:r>
        <w:rPr>
          <w:rFonts w:hint="eastAsia"/>
          <w:lang w:eastAsia="zh-CN"/>
        </w:rPr>
        <w:t>，</w:t>
      </w:r>
      <w:r>
        <w:t xml:space="preserve"> C_去地域化</w:t>
      </w:r>
      <w:r>
        <w:rPr>
          <w:rFonts w:hint="eastAsia"/>
          <w:lang w:eastAsia="zh-CN"/>
        </w:rPr>
        <w:t>，</w:t>
      </w:r>
      <w:r>
        <w:t xml:space="preserve"> C_物的社会生命</w:t>
      </w:r>
      <w:r>
        <w:rPr>
          <w:rFonts w:hint="eastAsia"/>
          <w:lang w:eastAsia="zh-CN"/>
        </w:rPr>
        <w:t>，</w:t>
      </w:r>
      <w:r>
        <w:t xml:space="preserve"> C_多个现代性]</w:t>
      </w:r>
    </w:p>
    <w:p w14:paraId="5FE8D0D2">
      <w:pPr>
        <w:pStyle w:val="165"/>
      </w:pPr>
      <w:r>
        <w:t>contested_concepts: [C_文化流动</w:t>
      </w:r>
      <w:r>
        <w:rPr>
          <w:rFonts w:hint="eastAsia"/>
          <w:lang w:eastAsia="zh-CN"/>
        </w:rPr>
        <w:t>（</w:t>
      </w:r>
      <w:r>
        <w:t>批评为忽视资本逻辑</w:t>
      </w:r>
      <w:r>
        <w:rPr>
          <w:rFonts w:hint="eastAsia"/>
          <w:lang w:eastAsia="zh-CN"/>
        </w:rPr>
        <w:t>）</w:t>
      </w:r>
      <w:r>
        <w:t>, C_去领土化</w:t>
      </w:r>
      <w:r>
        <w:rPr>
          <w:rFonts w:hint="eastAsia"/>
          <w:lang w:eastAsia="zh-CN"/>
        </w:rPr>
        <w:t>（</w:t>
      </w:r>
      <w:r>
        <w:t>批评为忽视驻留与固定</w:t>
      </w:r>
      <w:r>
        <w:rPr>
          <w:rFonts w:hint="eastAsia"/>
          <w:lang w:eastAsia="zh-CN"/>
        </w:rPr>
        <w:t>）</w:t>
      </w:r>
      <w:r>
        <w:t>, C_-scapes框架</w:t>
      </w:r>
      <w:r>
        <w:rPr>
          <w:rFonts w:hint="eastAsia"/>
          <w:lang w:eastAsia="zh-CN"/>
        </w:rPr>
        <w:t>（</w:t>
      </w:r>
      <w:r>
        <w:t>批评为描述性而非解释性</w:t>
      </w:r>
      <w:r>
        <w:rPr>
          <w:rFonts w:hint="eastAsia"/>
          <w:lang w:eastAsia="zh-CN"/>
        </w:rPr>
        <w:t>）</w:t>
      </w:r>
      <w:r>
        <w:t>]</w:t>
      </w:r>
    </w:p>
    <w:p w14:paraId="6D4B3684">
      <w:pPr>
        <w:pStyle w:val="165"/>
      </w:pPr>
      <w:r>
        <w:t>school: S040</w:t>
      </w:r>
      <w:r>
        <w:rPr>
          <w:rFonts w:hint="eastAsia"/>
          <w:lang w:eastAsia="zh-CN"/>
        </w:rPr>
        <w:t>（</w:t>
      </w:r>
      <w:r>
        <w:t>后殖民研究</w:t>
      </w:r>
      <w:r>
        <w:rPr>
          <w:rFonts w:hint="eastAsia"/>
          <w:lang w:eastAsia="zh-CN"/>
        </w:rPr>
        <w:t>）</w:t>
      </w:r>
    </w:p>
    <w:p w14:paraId="2878AE90">
      <w:pPr>
        <w:pStyle w:val="165"/>
      </w:pPr>
      <w:r>
        <w:t>cross_schools: [S039</w:t>
      </w:r>
      <w:r>
        <w:rPr>
          <w:rFonts w:hint="eastAsia"/>
          <w:lang w:eastAsia="zh-CN"/>
        </w:rPr>
        <w:t>（</w:t>
      </w:r>
      <w:r>
        <w:t>种姓研究-杜蒙批判</w:t>
      </w:r>
      <w:r>
        <w:rPr>
          <w:rFonts w:hint="eastAsia"/>
          <w:lang w:eastAsia="zh-CN"/>
        </w:rPr>
        <w:t>）</w:t>
      </w:r>
      <w:r>
        <w:t>]</w:t>
      </w:r>
    </w:p>
    <w:p w14:paraId="44CE8AFB">
      <w:pPr>
        <w:pStyle w:val="165"/>
      </w:pPr>
      <w:r>
        <w:t>macro_period: T5</w:t>
      </w:r>
    </w:p>
    <w:p w14:paraId="212AB090">
      <w:pPr>
        <w:pStyle w:val="7"/>
      </w:pPr>
      <w:r>
        <w:t>【P207】查特吉 Partha Chatterjee（1947–）</w:t>
      </w:r>
    </w:p>
    <w:p w14:paraId="099F3EE3">
      <w:pPr>
        <w:pStyle w:val="166"/>
      </w:pPr>
      <w:r>
        <w:t>▎学术问题与思想起源</w:t>
      </w:r>
    </w:p>
    <w:p w14:paraId="41AF3B8B">
      <w:r>
        <w:t>帕尔塔·查特吉的学术问题生成于印度民族主义研究中的</w:t>
      </w:r>
      <w:r>
        <w:rPr>
          <w:rFonts w:hint="eastAsia"/>
          <w:lang w:eastAsia="zh-CN"/>
        </w:rPr>
        <w:t>“</w:t>
      </w:r>
      <w:r>
        <w:t>模仿vs差异</w:t>
      </w:r>
      <w:r>
        <w:rPr>
          <w:rFonts w:hint="eastAsia"/>
          <w:lang w:eastAsia="zh-CN"/>
        </w:rPr>
        <w:t>”</w:t>
      </w:r>
      <w:r>
        <w:t>张力。查特吉1947年生于加尔各答——这一年恰好是印度独立和印巴分治的年份，他的出生本身就嵌入了后殖民国家诞生的历史断裂。查特吉在加尔各答大学接受政治学训练后赴罗切斯特大学攻读政治学博士，1970年代回到加尔各答，加入加尔各答社会科学研究中心（Centre for Studies in Social Sciences, Calcutta）。</w:t>
      </w:r>
    </w:p>
    <w:p w14:paraId="5C044DEB">
      <w:r>
        <w:t>查特吉早期研究的核心问题是：印度民族主义是</w:t>
      </w:r>
      <w:r>
        <w:rPr>
          <w:rFonts w:hint="eastAsia"/>
          <w:lang w:eastAsia="zh-CN"/>
        </w:rPr>
        <w:t>“</w:t>
      </w:r>
      <w:r>
        <w:t>模仿</w:t>
      </w:r>
      <w:r>
        <w:rPr>
          <w:rFonts w:hint="eastAsia"/>
          <w:lang w:eastAsia="zh-CN"/>
        </w:rPr>
        <w:t>”</w:t>
      </w:r>
      <w:r>
        <w:t>西方民族主义的产物，还是有其自主的逻辑？安德森在《想象的共同体》（1983）中将民族主义解释为</w:t>
      </w:r>
      <w:r>
        <w:rPr>
          <w:rFonts w:hint="eastAsia"/>
          <w:lang w:eastAsia="zh-CN"/>
        </w:rPr>
        <w:t>“</w:t>
      </w:r>
      <w:r>
        <w:t>印刷资本主义</w:t>
      </w:r>
      <w:r>
        <w:rPr>
          <w:rFonts w:hint="eastAsia"/>
          <w:lang w:eastAsia="zh-CN"/>
        </w:rPr>
        <w:t>”</w:t>
      </w:r>
      <w:r>
        <w:t>的产物——标准化语言、大众报纸、公共教育创造了</w:t>
      </w:r>
      <w:r>
        <w:rPr>
          <w:rFonts w:hint="eastAsia"/>
          <w:lang w:eastAsia="zh-CN"/>
        </w:rPr>
        <w:t>“</w:t>
      </w:r>
      <w:r>
        <w:t>想象的共同体</w:t>
      </w:r>
      <w:r>
        <w:rPr>
          <w:rFonts w:hint="eastAsia"/>
          <w:lang w:eastAsia="zh-CN"/>
        </w:rPr>
        <w:t>”</w:t>
      </w:r>
      <w:r>
        <w:t>。查特吉1986年出版的《民族主义思想与殖民地世界》（Nationalist Thought and the Colonial World: A Derivative Discourse?）直接质疑了安德森框架的普遍性：如果民族主义是</w:t>
      </w:r>
      <w:r>
        <w:rPr>
          <w:rFonts w:hint="eastAsia"/>
          <w:lang w:eastAsia="zh-CN"/>
        </w:rPr>
        <w:t>“</w:t>
      </w:r>
      <w:r>
        <w:t>想象的共同体</w:t>
      </w:r>
      <w:r>
        <w:rPr>
          <w:rFonts w:hint="eastAsia"/>
          <w:lang w:eastAsia="zh-CN"/>
        </w:rPr>
        <w:t>”</w:t>
      </w:r>
      <w:r>
        <w:t>，殖民地的民族主义想象必然受制于殖民者的概念框架——民族主义的话语从殖民者那里借用</w:t>
      </w:r>
      <w:r>
        <w:rPr>
          <w:rFonts w:hint="eastAsia"/>
          <w:lang w:eastAsia="zh-CN"/>
        </w:rPr>
        <w:t>“</w:t>
      </w:r>
      <w:r>
        <w:t>民族</w:t>
      </w:r>
      <w:r>
        <w:rPr>
          <w:rFonts w:hint="eastAsia"/>
          <w:lang w:eastAsia="zh-CN"/>
        </w:rPr>
        <w:t>”“</w:t>
      </w:r>
      <w:r>
        <w:t>主权</w:t>
      </w:r>
      <w:r>
        <w:rPr>
          <w:rFonts w:hint="eastAsia"/>
          <w:lang w:eastAsia="zh-CN"/>
        </w:rPr>
        <w:t>”“</w:t>
      </w:r>
      <w:r>
        <w:t>公民</w:t>
      </w:r>
      <w:r>
        <w:rPr>
          <w:rFonts w:hint="eastAsia"/>
          <w:lang w:eastAsia="zh-CN"/>
        </w:rPr>
        <w:t>”</w:t>
      </w:r>
      <w:r>
        <w:t>等概念，但殖民地的社会条件（种姓、宗教、语言多元主义）使这些概念的直接应用产生扭曲。</w:t>
      </w:r>
    </w:p>
    <w:p w14:paraId="51ED09D9">
      <w:r>
        <w:t>查特吉的</w:t>
      </w:r>
      <w:r>
        <w:rPr>
          <w:rFonts w:hint="eastAsia"/>
          <w:lang w:eastAsia="zh-CN"/>
        </w:rPr>
        <w:t>“</w:t>
      </w:r>
      <w:r>
        <w:t>衍生话语</w:t>
      </w:r>
      <w:r>
        <w:rPr>
          <w:rFonts w:hint="eastAsia"/>
          <w:lang w:eastAsia="zh-CN"/>
        </w:rPr>
        <w:t>”</w:t>
      </w:r>
      <w:r>
        <w:t>（derivative discourse）概念由此产生：殖民地民族主义是</w:t>
      </w:r>
      <w:r>
        <w:rPr>
          <w:rFonts w:hint="eastAsia"/>
          <w:lang w:eastAsia="zh-CN"/>
        </w:rPr>
        <w:t>“</w:t>
      </w:r>
      <w:r>
        <w:t>衍生的</w:t>
      </w:r>
      <w:r>
        <w:rPr>
          <w:rFonts w:hint="eastAsia"/>
          <w:lang w:eastAsia="zh-CN"/>
        </w:rPr>
        <w:t>”</w:t>
      </w:r>
      <w:r>
        <w:t>——它不得不使用殖民者的概念框架来表述自己的诉求，但这些概念在殖民地语境中的含义与在宗主国语境中不同。</w:t>
      </w:r>
      <w:r>
        <w:rPr>
          <w:rFonts w:hint="eastAsia"/>
          <w:lang w:eastAsia="zh-CN"/>
        </w:rPr>
        <w:t>“</w:t>
      </w:r>
      <w:r>
        <w:t>衍生</w:t>
      </w:r>
      <w:r>
        <w:rPr>
          <w:rFonts w:hint="eastAsia"/>
          <w:lang w:eastAsia="zh-CN"/>
        </w:rPr>
        <w:t>”</w:t>
      </w:r>
      <w:r>
        <w:t>不意味着</w:t>
      </w:r>
      <w:r>
        <w:rPr>
          <w:rFonts w:hint="eastAsia"/>
          <w:lang w:eastAsia="zh-CN"/>
        </w:rPr>
        <w:t>“</w:t>
      </w:r>
      <w:r>
        <w:t>缺乏原创性</w:t>
      </w:r>
      <w:r>
        <w:rPr>
          <w:rFonts w:hint="eastAsia"/>
          <w:lang w:eastAsia="zh-CN"/>
        </w:rPr>
        <w:t>”</w:t>
      </w:r>
      <w:r>
        <w:t>，而意味着</w:t>
      </w:r>
      <w:r>
        <w:rPr>
          <w:rFonts w:hint="eastAsia"/>
          <w:lang w:eastAsia="zh-CN"/>
        </w:rPr>
        <w:t>“</w:t>
      </w:r>
      <w:r>
        <w:t>在借用中的改造</w:t>
      </w:r>
      <w:r>
        <w:rPr>
          <w:rFonts w:hint="eastAsia"/>
          <w:lang w:eastAsia="zh-CN"/>
        </w:rPr>
        <w:t>”</w:t>
      </w:r>
      <w:r>
        <w:t>——殖民地民族主义在借用西方概念的同时必须应对西方概念无法覆盖的本土社会现实。</w:t>
      </w:r>
    </w:p>
    <w:p w14:paraId="2DF71B66">
      <w:r>
        <w:rPr>
          <w:rFonts w:hint="eastAsia"/>
          <w:lang w:eastAsia="zh-CN"/>
        </w:rPr>
        <w:t>“</w:t>
      </w:r>
      <w:r>
        <w:t>衍生话语</w:t>
      </w:r>
      <w:r>
        <w:rPr>
          <w:rFonts w:hint="eastAsia"/>
          <w:lang w:eastAsia="zh-CN"/>
        </w:rPr>
        <w:t>”</w:t>
      </w:r>
      <w:r>
        <w:t>概念的理论参照是杜蒙的</w:t>
      </w:r>
      <w:r>
        <w:rPr>
          <w:rFonts w:hint="eastAsia"/>
          <w:lang w:eastAsia="zh-CN"/>
        </w:rPr>
        <w:t>“</w:t>
      </w:r>
      <w:r>
        <w:t>整体主义vs个体主义</w:t>
      </w:r>
      <w:r>
        <w:rPr>
          <w:rFonts w:hint="eastAsia"/>
          <w:lang w:eastAsia="zh-CN"/>
        </w:rPr>
        <w:t>”</w:t>
      </w:r>
      <w:r>
        <w:t>框架——查特吉接受了杜蒙关于东西方意识形态差异的基本判断，但将其从</w:t>
      </w:r>
      <w:r>
        <w:rPr>
          <w:rFonts w:hint="eastAsia"/>
          <w:lang w:eastAsia="zh-CN"/>
        </w:rPr>
        <w:t>“</w:t>
      </w:r>
      <w:r>
        <w:t>结构差异</w:t>
      </w:r>
      <w:r>
        <w:rPr>
          <w:rFonts w:hint="eastAsia"/>
          <w:lang w:eastAsia="zh-CN"/>
        </w:rPr>
        <w:t>”</w:t>
      </w:r>
      <w:r>
        <w:t>转化为</w:t>
      </w:r>
      <w:r>
        <w:rPr>
          <w:rFonts w:hint="eastAsia"/>
          <w:lang w:eastAsia="zh-CN"/>
        </w:rPr>
        <w:t>“</w:t>
      </w:r>
      <w:r>
        <w:t>历史建构</w:t>
      </w:r>
      <w:r>
        <w:rPr>
          <w:rFonts w:hint="eastAsia"/>
          <w:lang w:eastAsia="zh-CN"/>
        </w:rPr>
        <w:t>”</w:t>
      </w:r>
      <w:r>
        <w:t>问题：差异不是永恒的文明属性，而是殖民现代性的产物——殖民统治制造了</w:t>
      </w:r>
      <w:r>
        <w:rPr>
          <w:rFonts w:hint="eastAsia"/>
          <w:lang w:eastAsia="zh-CN"/>
        </w:rPr>
        <w:t>“</w:t>
      </w:r>
      <w:r>
        <w:t>东方</w:t>
      </w:r>
      <w:r>
        <w:rPr>
          <w:rFonts w:hint="eastAsia"/>
          <w:lang w:eastAsia="zh-CN"/>
        </w:rPr>
        <w:t>”</w:t>
      </w:r>
      <w:r>
        <w:t>与</w:t>
      </w:r>
      <w:r>
        <w:rPr>
          <w:rFonts w:hint="eastAsia"/>
          <w:lang w:eastAsia="zh-CN"/>
        </w:rPr>
        <w:t>“</w:t>
      </w:r>
      <w:r>
        <w:t>西方</w:t>
      </w:r>
      <w:r>
        <w:rPr>
          <w:rFonts w:hint="eastAsia"/>
          <w:lang w:eastAsia="zh-CN"/>
        </w:rPr>
        <w:t>”</w:t>
      </w:r>
      <w:r>
        <w:t>的对立，民族主义话语在这种对立中不得不以</w:t>
      </w:r>
      <w:r>
        <w:rPr>
          <w:rFonts w:hint="eastAsia"/>
          <w:lang w:eastAsia="zh-CN"/>
        </w:rPr>
        <w:t>“</w:t>
      </w:r>
      <w:r>
        <w:t>西方</w:t>
      </w:r>
      <w:r>
        <w:rPr>
          <w:rFonts w:hint="eastAsia"/>
          <w:lang w:eastAsia="zh-CN"/>
        </w:rPr>
        <w:t>”</w:t>
      </w:r>
      <w:r>
        <w:t>为参照来定义</w:t>
      </w:r>
      <w:r>
        <w:rPr>
          <w:rFonts w:hint="eastAsia"/>
          <w:lang w:eastAsia="zh-CN"/>
        </w:rPr>
        <w:t>“</w:t>
      </w:r>
      <w:r>
        <w:t>东方</w:t>
      </w:r>
      <w:r>
        <w:rPr>
          <w:rFonts w:hint="eastAsia"/>
          <w:lang w:eastAsia="zh-CN"/>
        </w:rPr>
        <w:t>”</w:t>
      </w:r>
      <w:r>
        <w:t>。</w:t>
      </w:r>
    </w:p>
    <w:p w14:paraId="230F5640">
      <w:pPr>
        <w:pStyle w:val="166"/>
      </w:pPr>
      <w:r>
        <w:t>▎核心理论贡献</w:t>
      </w:r>
    </w:p>
    <w:p w14:paraId="1E734E4D">
      <w:r>
        <w:rPr>
          <w:b/>
        </w:rPr>
        <w:t>民族主义思想的三个阶段。</w:t>
      </w:r>
      <w:r>
        <w:t xml:space="preserve"> 查特吉在《民族主义思想与殖民地世界》（1986）中提出了殖民地民族主义思想的三个阶段：东方主义阶段（接受殖民者的</w:t>
      </w:r>
      <w:r>
        <w:rPr>
          <w:rFonts w:hint="eastAsia"/>
          <w:lang w:eastAsia="zh-CN"/>
        </w:rPr>
        <w:t>“</w:t>
      </w:r>
      <w:r>
        <w:t>东方</w:t>
      </w:r>
      <w:r>
        <w:rPr>
          <w:rFonts w:hint="eastAsia"/>
          <w:lang w:eastAsia="zh-CN"/>
        </w:rPr>
        <w:t>”</w:t>
      </w:r>
      <w:r>
        <w:t>范畴，在殖民框架内要求改良）、前民族主义阶段（发现殖民框架的局限性，试图建立本土的启蒙话语）、民族主义阶段（建立</w:t>
      </w:r>
      <w:r>
        <w:rPr>
          <w:rFonts w:hint="eastAsia"/>
          <w:lang w:eastAsia="zh-CN"/>
        </w:rPr>
        <w:t>“</w:t>
      </w:r>
      <w:r>
        <w:t>民族的</w:t>
      </w:r>
      <w:r>
        <w:rPr>
          <w:rFonts w:hint="eastAsia"/>
          <w:lang w:eastAsia="zh-CN"/>
        </w:rPr>
        <w:t>”</w:t>
      </w:r>
      <w:r>
        <w:t>与</w:t>
      </w:r>
      <w:r>
        <w:rPr>
          <w:rFonts w:hint="eastAsia"/>
          <w:lang w:eastAsia="zh-CN"/>
        </w:rPr>
        <w:t>“</w:t>
      </w:r>
      <w:r>
        <w:t>殖民的</w:t>
      </w:r>
      <w:r>
        <w:rPr>
          <w:rFonts w:hint="eastAsia"/>
          <w:lang w:eastAsia="zh-CN"/>
        </w:rPr>
        <w:t>”</w:t>
      </w:r>
      <w:r>
        <w:t>对立，但民族的话语仍受殖民概念框架的制约）。查特吉以甘地、尼赫鲁和泰戈尔三人的思想为案例，展示了印度民族主义如何在这三个阶段中移动——甘地从根本上拒绝了西方现代性的框架（</w:t>
      </w:r>
      <w:r>
        <w:rPr>
          <w:rFonts w:hint="eastAsia"/>
          <w:lang w:eastAsia="zh-CN"/>
        </w:rPr>
        <w:t>“</w:t>
      </w:r>
      <w:r>
        <w:t>文明</w:t>
      </w:r>
      <w:r>
        <w:rPr>
          <w:rFonts w:hint="eastAsia"/>
          <w:lang w:eastAsia="zh-CN"/>
        </w:rPr>
        <w:t>”</w:t>
      </w:r>
      <w:r>
        <w:t>不等于</w:t>
      </w:r>
      <w:r>
        <w:rPr>
          <w:rFonts w:hint="eastAsia"/>
          <w:lang w:eastAsia="zh-CN"/>
        </w:rPr>
        <w:t>“</w:t>
      </w:r>
      <w:r>
        <w:t>现代文明</w:t>
      </w:r>
      <w:r>
        <w:rPr>
          <w:rFonts w:hint="eastAsia"/>
          <w:lang w:eastAsia="zh-CN"/>
        </w:rPr>
        <w:t>”</w:t>
      </w:r>
      <w:r>
        <w:t>），尼赫鲁则完全接受了西方现代性的框架（印度必须在现代性中实现自身），泰戈尔试图在两者之间寻找</w:t>
      </w:r>
      <w:r>
        <w:rPr>
          <w:rFonts w:hint="eastAsia"/>
          <w:lang w:eastAsia="zh-CN"/>
        </w:rPr>
        <w:t>“</w:t>
      </w:r>
      <w:r>
        <w:t>批判的现代性</w:t>
      </w:r>
      <w:r>
        <w:rPr>
          <w:rFonts w:hint="eastAsia"/>
          <w:lang w:eastAsia="zh-CN"/>
        </w:rPr>
        <w:t>”</w:t>
      </w:r>
      <w:r>
        <w:t>。</w:t>
      </w:r>
    </w:p>
    <w:p w14:paraId="45C1D13F">
      <w:r>
        <w:rPr>
          <w:rFonts w:hint="eastAsia"/>
          <w:b/>
          <w:lang w:eastAsia="zh-CN"/>
        </w:rPr>
        <w:t>“</w:t>
      </w:r>
      <w:r>
        <w:rPr>
          <w:b/>
        </w:rPr>
        <w:t>被统治者的政治</w:t>
      </w:r>
      <w:r>
        <w:rPr>
          <w:rFonts w:hint="eastAsia"/>
          <w:b/>
          <w:lang w:eastAsia="zh-CN"/>
        </w:rPr>
        <w:t>”</w:t>
      </w:r>
      <w:r>
        <w:rPr>
          <w:b/>
        </w:rPr>
        <w:t>与政治社会。</w:t>
      </w:r>
      <w:r>
        <w:t xml:space="preserve"> 查特吉在2004年出版的《被统治者的政治》（The Politics of the Governed）中提出了他最具原创性的理论贡献——</w:t>
      </w:r>
      <w:r>
        <w:rPr>
          <w:rFonts w:hint="eastAsia"/>
          <w:lang w:eastAsia="zh-CN"/>
        </w:rPr>
        <w:t>“</w:t>
      </w:r>
      <w:r>
        <w:t>政治社会</w:t>
      </w:r>
      <w:r>
        <w:rPr>
          <w:rFonts w:hint="eastAsia"/>
          <w:lang w:eastAsia="zh-CN"/>
        </w:rPr>
        <w:t>”</w:t>
      </w:r>
      <w:r>
        <w:t>（political society）与</w:t>
      </w:r>
      <w:r>
        <w:rPr>
          <w:rFonts w:hint="eastAsia"/>
          <w:lang w:eastAsia="zh-CN"/>
        </w:rPr>
        <w:t>“</w:t>
      </w:r>
      <w:r>
        <w:t>公民社会</w:t>
      </w:r>
      <w:r>
        <w:rPr>
          <w:rFonts w:hint="eastAsia"/>
          <w:lang w:eastAsia="zh-CN"/>
        </w:rPr>
        <w:t>”</w:t>
      </w:r>
      <w:r>
        <w:t>（civil society）的区分。公民社会是现代国家中享有法律权利的公民的联合领域——公民通过法律程序、选举制度、权利话语参与政治。政治社会是被统治者（贫民窟居民、非正规经济劳动者、非法占地者）的生存策略领域——他们不享有完整的公民权利，但通过请愿、示威、种姓联盟、庇护关系等</w:t>
      </w:r>
      <w:r>
        <w:rPr>
          <w:rFonts w:hint="eastAsia"/>
          <w:lang w:eastAsia="zh-CN"/>
        </w:rPr>
        <w:t>“</w:t>
      </w:r>
      <w:r>
        <w:t>非正规</w:t>
      </w:r>
      <w:r>
        <w:rPr>
          <w:rFonts w:hint="eastAsia"/>
          <w:lang w:eastAsia="zh-CN"/>
        </w:rPr>
        <w:t>”</w:t>
      </w:r>
      <w:r>
        <w:t>方式与国家和政治权力发生关系。</w:t>
      </w:r>
    </w:p>
    <w:p w14:paraId="67FD3B93">
      <w:r>
        <w:t>查特吉的核心论证：后殖民国家的民主实践与西方民主模式有根本差异。西方民主理论（从洛克到罗尔斯）预设了公民社会作为民主的领域——有权利的公民通过法律和选举参与政治。但在后殖民社会中，大量人口不完全处于公民社会的法律框架内——他们的居住、就业、福利依赖于</w:t>
      </w:r>
      <w:r>
        <w:rPr>
          <w:rFonts w:hint="eastAsia"/>
          <w:lang w:eastAsia="zh-CN"/>
        </w:rPr>
        <w:t>“</w:t>
      </w:r>
      <w:r>
        <w:t>非正规</w:t>
      </w:r>
      <w:r>
        <w:rPr>
          <w:rFonts w:hint="eastAsia"/>
          <w:lang w:eastAsia="zh-CN"/>
        </w:rPr>
        <w:t>”</w:t>
      </w:r>
      <w:r>
        <w:t>安排，他们的政治参与通过</w:t>
      </w:r>
      <w:r>
        <w:rPr>
          <w:rFonts w:hint="eastAsia"/>
          <w:lang w:eastAsia="zh-CN"/>
        </w:rPr>
        <w:t>“</w:t>
      </w:r>
      <w:r>
        <w:t>政治社会</w:t>
      </w:r>
      <w:r>
        <w:rPr>
          <w:rFonts w:hint="eastAsia"/>
          <w:lang w:eastAsia="zh-CN"/>
        </w:rPr>
        <w:t>”</w:t>
      </w:r>
      <w:r>
        <w:t>而非</w:t>
      </w:r>
      <w:r>
        <w:rPr>
          <w:rFonts w:hint="eastAsia"/>
          <w:lang w:eastAsia="zh-CN"/>
        </w:rPr>
        <w:t>“</w:t>
      </w:r>
      <w:r>
        <w:t>公民社会</w:t>
      </w:r>
      <w:r>
        <w:rPr>
          <w:rFonts w:hint="eastAsia"/>
          <w:lang w:eastAsia="zh-CN"/>
        </w:rPr>
        <w:t>”</w:t>
      </w:r>
      <w:r>
        <w:t>进行。政治社会的民主不是</w:t>
      </w:r>
      <w:r>
        <w:rPr>
          <w:rFonts w:hint="eastAsia"/>
          <w:lang w:eastAsia="zh-CN"/>
        </w:rPr>
        <w:t>“</w:t>
      </w:r>
      <w:r>
        <w:t>权利的行使</w:t>
      </w:r>
      <w:r>
        <w:rPr>
          <w:rFonts w:hint="eastAsia"/>
          <w:lang w:eastAsia="zh-CN"/>
        </w:rPr>
        <w:t>”</w:t>
      </w:r>
      <w:r>
        <w:t>而是</w:t>
      </w:r>
      <w:r>
        <w:rPr>
          <w:rFonts w:hint="eastAsia"/>
          <w:lang w:eastAsia="zh-CN"/>
        </w:rPr>
        <w:t>“</w:t>
      </w:r>
      <w:r>
        <w:t>需求的谈判</w:t>
      </w:r>
      <w:r>
        <w:rPr>
          <w:rFonts w:hint="eastAsia"/>
          <w:lang w:eastAsia="zh-CN"/>
        </w:rPr>
        <w:t>”</w:t>
      </w:r>
      <w:r>
        <w:t>——贫民窟居民不是通过主张</w:t>
      </w:r>
      <w:r>
        <w:rPr>
          <w:rFonts w:hint="eastAsia"/>
          <w:lang w:eastAsia="zh-CN"/>
        </w:rPr>
        <w:t>“</w:t>
      </w:r>
      <w:r>
        <w:t>住房权</w:t>
      </w:r>
      <w:r>
        <w:rPr>
          <w:rFonts w:hint="eastAsia"/>
          <w:lang w:eastAsia="zh-CN"/>
        </w:rPr>
        <w:t>”</w:t>
      </w:r>
      <w:r>
        <w:t>（公民社会逻辑）而是通过向政治家提供选票以换取非正规居住许可（政治社会逻辑）来获得住房。</w:t>
      </w:r>
    </w:p>
    <w:p w14:paraId="36E3DE12">
      <w:r>
        <w:t>查特吉强调政治社会不是</w:t>
      </w:r>
      <w:r>
        <w:rPr>
          <w:rFonts w:hint="eastAsia"/>
          <w:lang w:eastAsia="zh-CN"/>
        </w:rPr>
        <w:t>“</w:t>
      </w:r>
      <w:r>
        <w:t>前现代的</w:t>
      </w:r>
      <w:r>
        <w:rPr>
          <w:rFonts w:hint="eastAsia"/>
          <w:lang w:eastAsia="zh-CN"/>
        </w:rPr>
        <w:t>”</w:t>
      </w:r>
      <w:r>
        <w:t>或</w:t>
      </w:r>
      <w:r>
        <w:rPr>
          <w:rFonts w:hint="eastAsia"/>
          <w:lang w:eastAsia="zh-CN"/>
        </w:rPr>
        <w:t>“</w:t>
      </w:r>
      <w:r>
        <w:t>不民主的</w:t>
      </w:r>
      <w:r>
        <w:rPr>
          <w:rFonts w:hint="eastAsia"/>
          <w:lang w:eastAsia="zh-CN"/>
        </w:rPr>
        <w:t>”</w:t>
      </w:r>
      <w:r>
        <w:t>——它是后殖民民主的特定形态，其有效性依赖于大众民主制度（选举、政党竞争）的存在。没有选举制度，贫民窟居民就无法以选票交换庇护；没有政党竞争，政治家就没有动力回应贫民窟居民的需求。政治社会因此是</w:t>
      </w:r>
      <w:r>
        <w:rPr>
          <w:rFonts w:hint="eastAsia"/>
          <w:lang w:eastAsia="zh-CN"/>
        </w:rPr>
        <w:t>“</w:t>
      </w:r>
      <w:r>
        <w:t>民主的悖论性产物</w:t>
      </w:r>
      <w:r>
        <w:rPr>
          <w:rFonts w:hint="eastAsia"/>
          <w:lang w:eastAsia="zh-CN"/>
        </w:rPr>
        <w:t>”</w:t>
      </w:r>
      <w:r>
        <w:t>——民主使被统治者获得了政治影响力，但这种影响力通过</w:t>
      </w:r>
      <w:r>
        <w:rPr>
          <w:rFonts w:hint="eastAsia"/>
          <w:lang w:eastAsia="zh-CN"/>
        </w:rPr>
        <w:t>“</w:t>
      </w:r>
      <w:r>
        <w:t>非正规</w:t>
      </w:r>
      <w:r>
        <w:rPr>
          <w:rFonts w:hint="eastAsia"/>
          <w:lang w:eastAsia="zh-CN"/>
        </w:rPr>
        <w:t>”</w:t>
      </w:r>
      <w:r>
        <w:t>渠道运作，而非通过公民社会的</w:t>
      </w:r>
      <w:r>
        <w:rPr>
          <w:rFonts w:hint="eastAsia"/>
          <w:lang w:eastAsia="zh-CN"/>
        </w:rPr>
        <w:t>“</w:t>
      </w:r>
      <w:r>
        <w:t>正规</w:t>
      </w:r>
      <w:r>
        <w:rPr>
          <w:rFonts w:hint="eastAsia"/>
          <w:lang w:eastAsia="zh-CN"/>
        </w:rPr>
        <w:t>”</w:t>
      </w:r>
      <w:r>
        <w:t>权利机制。</w:t>
      </w:r>
    </w:p>
    <w:p w14:paraId="5CFA6D51">
      <w:r>
        <w:rPr>
          <w:b/>
        </w:rPr>
        <w:t>资本主义的例外与殖民地法律。</w:t>
      </w:r>
      <w:r>
        <w:t xml:space="preserve"> 查特吉在2008年的论文</w:t>
      </w:r>
      <w:r>
        <w:rPr>
          <w:rFonts w:hint="eastAsia"/>
          <w:lang w:eastAsia="zh-CN"/>
        </w:rPr>
        <w:t>“</w:t>
      </w:r>
      <w:r>
        <w:t>民主与经济转型</w:t>
      </w:r>
      <w:r>
        <w:rPr>
          <w:rFonts w:hint="eastAsia"/>
          <w:lang w:eastAsia="zh-CN"/>
        </w:rPr>
        <w:t>”</w:t>
      </w:r>
      <w:r>
        <w:t>中提出了殖民地法律与现代财产权之间的断裂：英国殖民法律在印度引入了现代财产权制度（土地私有化、契约自由），但同时保留了</w:t>
      </w:r>
      <w:r>
        <w:rPr>
          <w:rFonts w:hint="eastAsia"/>
          <w:lang w:eastAsia="zh-CN"/>
        </w:rPr>
        <w:t>“</w:t>
      </w:r>
      <w:r>
        <w:t>例外</w:t>
      </w:r>
      <w:r>
        <w:rPr>
          <w:rFonts w:hint="eastAsia"/>
          <w:lang w:eastAsia="zh-CN"/>
        </w:rPr>
        <w:t>”</w:t>
      </w:r>
      <w:r>
        <w:t>——部落地区、土邦、宗教习惯法被排除在统一的法律体系之外。独立后的印度继承了这一</w:t>
      </w:r>
      <w:r>
        <w:rPr>
          <w:rFonts w:hint="eastAsia"/>
          <w:lang w:eastAsia="zh-CN"/>
        </w:rPr>
        <w:t>“</w:t>
      </w:r>
      <w:r>
        <w:t>例外</w:t>
      </w:r>
      <w:r>
        <w:rPr>
          <w:rFonts w:hint="eastAsia"/>
          <w:lang w:eastAsia="zh-CN"/>
        </w:rPr>
        <w:t>”</w:t>
      </w:r>
      <w:r>
        <w:t>结构——宪法中的</w:t>
      </w:r>
      <w:r>
        <w:rPr>
          <w:rFonts w:hint="eastAsia"/>
          <w:lang w:eastAsia="zh-CN"/>
        </w:rPr>
        <w:t>“</w:t>
      </w:r>
      <w:r>
        <w:t>表列部落</w:t>
      </w:r>
      <w:r>
        <w:rPr>
          <w:rFonts w:hint="eastAsia"/>
          <w:lang w:eastAsia="zh-CN"/>
        </w:rPr>
        <w:t>”</w:t>
      </w:r>
      <w:r>
        <w:t>和</w:t>
      </w:r>
      <w:r>
        <w:rPr>
          <w:rFonts w:hint="eastAsia"/>
          <w:lang w:eastAsia="zh-CN"/>
        </w:rPr>
        <w:t>“</w:t>
      </w:r>
      <w:r>
        <w:t>表列种姓</w:t>
      </w:r>
      <w:r>
        <w:rPr>
          <w:rFonts w:hint="eastAsia"/>
          <w:lang w:eastAsia="zh-CN"/>
        </w:rPr>
        <w:t>”</w:t>
      </w:r>
      <w:r>
        <w:t>条款、土地改革中的</w:t>
      </w:r>
      <w:r>
        <w:rPr>
          <w:rFonts w:hint="eastAsia"/>
          <w:lang w:eastAsia="zh-CN"/>
        </w:rPr>
        <w:t>“</w:t>
      </w:r>
      <w:r>
        <w:t>上限法</w:t>
      </w:r>
      <w:r>
        <w:rPr>
          <w:rFonts w:hint="eastAsia"/>
          <w:lang w:eastAsia="zh-CN"/>
        </w:rPr>
        <w:t>”</w:t>
      </w:r>
      <w:r>
        <w:t>例外、经济自由化中的</w:t>
      </w:r>
      <w:r>
        <w:rPr>
          <w:rFonts w:hint="eastAsia"/>
          <w:lang w:eastAsia="zh-CN"/>
        </w:rPr>
        <w:t>“</w:t>
      </w:r>
      <w:r>
        <w:t>特区</w:t>
      </w:r>
      <w:r>
        <w:rPr>
          <w:rFonts w:hint="eastAsia"/>
          <w:lang w:eastAsia="zh-CN"/>
        </w:rPr>
        <w:t>”</w:t>
      </w:r>
      <w:r>
        <w:t>例外——例外不是法律的失败而是殖民现代性的构成性特征。</w:t>
      </w:r>
    </w:p>
    <w:p w14:paraId="322916B1">
      <w:pPr>
        <w:pStyle w:val="166"/>
      </w:pPr>
      <w:r>
        <w:t>▎学术对话与论战</w:t>
      </w:r>
    </w:p>
    <w:p w14:paraId="52A6768F">
      <w:r>
        <w:t>与安德森的对话已见前述。与杜蒙的关系：查特吉接受了杜蒙</w:t>
      </w:r>
      <w:r>
        <w:rPr>
          <w:rFonts w:hint="eastAsia"/>
          <w:lang w:eastAsia="zh-CN"/>
        </w:rPr>
        <w:t>“</w:t>
      </w:r>
      <w:r>
        <w:t>东西方意识形态差异</w:t>
      </w:r>
      <w:r>
        <w:rPr>
          <w:rFonts w:hint="eastAsia"/>
          <w:lang w:eastAsia="zh-CN"/>
        </w:rPr>
        <w:t>”</w:t>
      </w:r>
      <w:r>
        <w:t>的框架但将其历史化——杜蒙的差异是结构性的（永恒的文明对立），查特吉的差异是历史性的（殖民现代性的产物）。与葛兰西的关系：查特吉的</w:t>
      </w:r>
      <w:r>
        <w:rPr>
          <w:rFonts w:hint="eastAsia"/>
          <w:lang w:eastAsia="zh-CN"/>
        </w:rPr>
        <w:t>“</w:t>
      </w:r>
      <w:r>
        <w:t>政治社会</w:t>
      </w:r>
      <w:r>
        <w:rPr>
          <w:rFonts w:hint="eastAsia"/>
          <w:lang w:eastAsia="zh-CN"/>
        </w:rPr>
        <w:t>”</w:t>
      </w:r>
      <w:r>
        <w:t>概念与葛兰西的</w:t>
      </w:r>
      <w:r>
        <w:rPr>
          <w:rFonts w:hint="eastAsia"/>
          <w:lang w:eastAsia="zh-CN"/>
        </w:rPr>
        <w:t>“</w:t>
      </w:r>
      <w:r>
        <w:t>历史集团</w:t>
      </w:r>
      <w:r>
        <w:rPr>
          <w:rFonts w:hint="eastAsia"/>
          <w:lang w:eastAsia="zh-CN"/>
        </w:rPr>
        <w:t>”</w:t>
      </w:r>
      <w:r>
        <w:t>和</w:t>
      </w:r>
      <w:r>
        <w:rPr>
          <w:rFonts w:hint="eastAsia"/>
          <w:lang w:eastAsia="zh-CN"/>
        </w:rPr>
        <w:t>“</w:t>
      </w:r>
      <w:r>
        <w:t>霸权</w:t>
      </w:r>
      <w:r>
        <w:rPr>
          <w:rFonts w:hint="eastAsia"/>
          <w:lang w:eastAsia="zh-CN"/>
        </w:rPr>
        <w:t>”</w:t>
      </w:r>
      <w:r>
        <w:t>概念有结构对应——政治社会是被统治者在霸权秩序中的生存策略，但查特吉强调后殖民条件下的霸权形态与西方不同：后殖民霸权不是通过</w:t>
      </w:r>
      <w:r>
        <w:rPr>
          <w:rFonts w:hint="eastAsia"/>
          <w:lang w:eastAsia="zh-CN"/>
        </w:rPr>
        <w:t>“</w:t>
      </w:r>
      <w:r>
        <w:t>同意</w:t>
      </w:r>
      <w:r>
        <w:rPr>
          <w:rFonts w:hint="eastAsia"/>
          <w:lang w:eastAsia="zh-CN"/>
        </w:rPr>
        <w:t>”</w:t>
      </w:r>
      <w:r>
        <w:t>（consent）而是通过</w:t>
      </w:r>
      <w:r>
        <w:rPr>
          <w:rFonts w:hint="eastAsia"/>
          <w:lang w:eastAsia="zh-CN"/>
        </w:rPr>
        <w:t>“</w:t>
      </w:r>
      <w:r>
        <w:t>需求满足</w:t>
      </w:r>
      <w:r>
        <w:rPr>
          <w:rFonts w:hint="eastAsia"/>
          <w:lang w:eastAsia="zh-CN"/>
        </w:rPr>
        <w:t>”</w:t>
      </w:r>
      <w:r>
        <w:t>（provision）来运作——政治家不寻求被统治者的意识形态同意，而是满足其基本需求以换取选票。</w:t>
      </w:r>
    </w:p>
    <w:p w14:paraId="7D8FB5B7">
      <w:r>
        <w:t>与南迪（Ashis Nandy）的对话：南迪在《亲密的敌人》（1983）中从心理学角度分析殖民主义对殖民者和被殖民者双方的伤害，查特吉则从政治社会学角度分析后殖民国家如何继承和改造殖民统治的制度形式——两人共享对殖民心理</w:t>
      </w:r>
      <w:r>
        <w:rPr>
          <w:rFonts w:hint="eastAsia"/>
          <w:lang w:eastAsia="zh-CN"/>
        </w:rPr>
        <w:t>－</w:t>
      </w:r>
      <w:r>
        <w:t>政治后果的关注，但方法论方向不同。</w:t>
      </w:r>
    </w:p>
    <w:p w14:paraId="680B7627">
      <w:r>
        <w:t>与斯皮瓦克的差异：斯皮瓦克在《底层人能说话吗？》（1988）中论证底层人的声音在话语结构中被系统性地消除，查特吉则试图展示底层人如何在政治社会中</w:t>
      </w:r>
      <w:r>
        <w:rPr>
          <w:rFonts w:hint="eastAsia"/>
          <w:lang w:eastAsia="zh-CN"/>
        </w:rPr>
        <w:t>“</w:t>
      </w:r>
      <w:r>
        <w:t>说话</w:t>
      </w:r>
      <w:r>
        <w:rPr>
          <w:rFonts w:hint="eastAsia"/>
          <w:lang w:eastAsia="zh-CN"/>
        </w:rPr>
        <w:t>”</w:t>
      </w:r>
      <w:r>
        <w:t>——不是通过公民社会的权利话语，而是通过政治社会的需求谈判。查特吉对斯皮瓦克的保留是：如果底层人完全不能说话，政治社会中的需求谈判就不可能发生——但经验证据表明需求谈判确实在发生。</w:t>
      </w:r>
    </w:p>
    <w:p w14:paraId="78D33F44">
      <w:pPr>
        <w:pStyle w:val="166"/>
      </w:pPr>
      <w:r>
        <w:t>▎制度化实践与学术场域位置</w:t>
      </w:r>
    </w:p>
    <w:p w14:paraId="0770BB72">
      <w:r>
        <w:t>加尔各答社会科学研究中心（CSSSC）资深研究员，哥伦比亚大学人类学教授。查特吉同时在加尔各答和纽约两个学术场域中运作——这一双重位置使其同时面向印度学术界和国际学术界。在CSSSC，查特吉参与组织了</w:t>
      </w:r>
      <w:r>
        <w:rPr>
          <w:rFonts w:hint="eastAsia"/>
          <w:lang w:eastAsia="zh-CN"/>
        </w:rPr>
        <w:t>“</w:t>
      </w:r>
      <w:r>
        <w:t>底层研究</w:t>
      </w:r>
      <w:r>
        <w:rPr>
          <w:rFonts w:hint="eastAsia"/>
          <w:lang w:eastAsia="zh-CN"/>
        </w:rPr>
        <w:t>”</w:t>
      </w:r>
      <w:r>
        <w:t>（Subaltern Studies）小组——该小组1982年开始出版《底层研究》论文集，查特吉从第四卷（1985）开始担任编辑。查特吉在</w:t>
      </w:r>
      <w:r>
        <w:rPr>
          <w:rFonts w:hint="eastAsia"/>
          <w:lang w:eastAsia="zh-CN"/>
        </w:rPr>
        <w:t>“</w:t>
      </w:r>
      <w:r>
        <w:t>底层研究</w:t>
      </w:r>
      <w:r>
        <w:rPr>
          <w:rFonts w:hint="eastAsia"/>
          <w:lang w:eastAsia="zh-CN"/>
        </w:rPr>
        <w:t>”</w:t>
      </w:r>
      <w:r>
        <w:t>小组中的位置是独特的——他不是历史学家（如古哈Ranajit Guha）而是政治学家/社会学家，他的贡献在于将</w:t>
      </w:r>
      <w:r>
        <w:rPr>
          <w:rFonts w:hint="eastAsia"/>
          <w:lang w:eastAsia="zh-CN"/>
        </w:rPr>
        <w:t>“</w:t>
      </w:r>
      <w:r>
        <w:t>底层</w:t>
      </w:r>
      <w:r>
        <w:rPr>
          <w:rFonts w:hint="eastAsia"/>
          <w:lang w:eastAsia="zh-CN"/>
        </w:rPr>
        <w:t>”</w:t>
      </w:r>
      <w:r>
        <w:t>从史学方法论问题转化为政治理论问题。</w:t>
      </w:r>
    </w:p>
    <w:p w14:paraId="0EE5072D">
      <w:pPr>
        <w:pStyle w:val="166"/>
      </w:pPr>
      <w:r>
        <w:t>▎学术影响与接受</w:t>
      </w:r>
    </w:p>
    <w:p w14:paraId="7A017B1B">
      <w:r>
        <w:rPr>
          <w:rFonts w:hint="eastAsia"/>
          <w:lang w:eastAsia="zh-CN"/>
        </w:rPr>
        <w:t>“</w:t>
      </w:r>
      <w:r>
        <w:t>政治社会</w:t>
      </w:r>
      <w:r>
        <w:rPr>
          <w:rFonts w:hint="eastAsia"/>
          <w:lang w:eastAsia="zh-CN"/>
        </w:rPr>
        <w:t>”</w:t>
      </w:r>
      <w:r>
        <w:t>概念在2004年后成为后殖民政治理论的核心分析工具——其影响力扩展到印度之外的拉美、非洲和东南亚研究：在这些地区，大量人口同样处于公民社会的法律框架之外，他们的政治参与同样通过</w:t>
      </w:r>
      <w:r>
        <w:rPr>
          <w:rFonts w:hint="eastAsia"/>
          <w:lang w:eastAsia="zh-CN"/>
        </w:rPr>
        <w:t>“</w:t>
      </w:r>
      <w:r>
        <w:t>非正规</w:t>
      </w:r>
      <w:r>
        <w:rPr>
          <w:rFonts w:hint="eastAsia"/>
          <w:lang w:eastAsia="zh-CN"/>
        </w:rPr>
        <w:t>”</w:t>
      </w:r>
      <w:r>
        <w:t>渠道进行。查特吉因此被视为</w:t>
      </w:r>
      <w:r>
        <w:rPr>
          <w:rFonts w:hint="eastAsia"/>
          <w:lang w:eastAsia="zh-CN"/>
        </w:rPr>
        <w:t>“</w:t>
      </w:r>
      <w:r>
        <w:t>后殖民民主理论</w:t>
      </w:r>
      <w:r>
        <w:rPr>
          <w:rFonts w:hint="eastAsia"/>
          <w:lang w:eastAsia="zh-CN"/>
        </w:rPr>
        <w:t>”</w:t>
      </w:r>
      <w:r>
        <w:t>的奠基人之一。</w:t>
      </w:r>
    </w:p>
    <w:p w14:paraId="1C7C63D5">
      <w:r>
        <w:t>在印度学统内部，查特吉的</w:t>
      </w:r>
      <w:r>
        <w:rPr>
          <w:rFonts w:hint="eastAsia"/>
          <w:lang w:eastAsia="zh-CN"/>
        </w:rPr>
        <w:t>“</w:t>
      </w:r>
      <w:r>
        <w:t>政治社会</w:t>
      </w:r>
      <w:r>
        <w:rPr>
          <w:rFonts w:hint="eastAsia"/>
          <w:lang w:eastAsia="zh-CN"/>
        </w:rPr>
        <w:t>”</w:t>
      </w:r>
      <w:r>
        <w:t>概念受到了来自左翼和右翼的双重批评：左翼批评查特吉将</w:t>
      </w:r>
      <w:r>
        <w:rPr>
          <w:rFonts w:hint="eastAsia"/>
          <w:lang w:eastAsia="zh-CN"/>
        </w:rPr>
        <w:t>“</w:t>
      </w:r>
      <w:r>
        <w:t>非正规政治</w:t>
      </w:r>
      <w:r>
        <w:rPr>
          <w:rFonts w:hint="eastAsia"/>
          <w:lang w:eastAsia="zh-CN"/>
        </w:rPr>
        <w:t>”</w:t>
      </w:r>
      <w:r>
        <w:t>正当化为</w:t>
      </w:r>
      <w:r>
        <w:rPr>
          <w:rFonts w:hint="eastAsia"/>
          <w:lang w:eastAsia="zh-CN"/>
        </w:rPr>
        <w:t>“</w:t>
      </w:r>
      <w:r>
        <w:t>民主的特定形态</w:t>
      </w:r>
      <w:r>
        <w:rPr>
          <w:rFonts w:hint="eastAsia"/>
          <w:lang w:eastAsia="zh-CN"/>
        </w:rPr>
        <w:t>”</w:t>
      </w:r>
      <w:r>
        <w:t>——这实际上接受了对公民权利的剥夺，放弃了通过法律改革扩大公民社会的目标；右翼批评查特吉的</w:t>
      </w:r>
      <w:r>
        <w:rPr>
          <w:rFonts w:hint="eastAsia"/>
          <w:lang w:eastAsia="zh-CN"/>
        </w:rPr>
        <w:t>“</w:t>
      </w:r>
      <w:r>
        <w:t>政治社会</w:t>
      </w:r>
      <w:r>
        <w:rPr>
          <w:rFonts w:hint="eastAsia"/>
          <w:lang w:eastAsia="zh-CN"/>
        </w:rPr>
        <w:t>”</w:t>
      </w:r>
      <w:r>
        <w:t>描述的是</w:t>
      </w:r>
      <w:r>
        <w:rPr>
          <w:rFonts w:hint="eastAsia"/>
          <w:lang w:eastAsia="zh-CN"/>
        </w:rPr>
        <w:t>“</w:t>
      </w:r>
      <w:r>
        <w:t>庇护主义</w:t>
      </w:r>
      <w:r>
        <w:rPr>
          <w:rFonts w:hint="eastAsia"/>
          <w:lang w:eastAsia="zh-CN"/>
        </w:rPr>
        <w:t>”</w:t>
      </w:r>
      <w:r>
        <w:t>而非</w:t>
      </w:r>
      <w:r>
        <w:rPr>
          <w:rFonts w:hint="eastAsia"/>
          <w:lang w:eastAsia="zh-CN"/>
        </w:rPr>
        <w:t>“</w:t>
      </w:r>
      <w:r>
        <w:t>民主</w:t>
      </w:r>
      <w:r>
        <w:rPr>
          <w:rFonts w:hint="eastAsia"/>
          <w:lang w:eastAsia="zh-CN"/>
        </w:rPr>
        <w:t>”</w:t>
      </w:r>
      <w:r>
        <w:t>——以选票交换庇护不是民主参与而是依附关系的再生产。查特吉在后续写作中回应：他不是在规范层面为政治社会辩护，而是在经验层面描述后殖民民主的实际运作——理论家首先需要理解</w:t>
      </w:r>
      <w:r>
        <w:rPr>
          <w:rFonts w:hint="eastAsia"/>
          <w:lang w:eastAsia="zh-CN"/>
        </w:rPr>
        <w:t>“</w:t>
      </w:r>
      <w:r>
        <w:t>民主如何在后殖民条件下运作</w:t>
      </w:r>
      <w:r>
        <w:rPr>
          <w:rFonts w:hint="eastAsia"/>
          <w:lang w:eastAsia="zh-CN"/>
        </w:rPr>
        <w:t>”</w:t>
      </w:r>
      <w:r>
        <w:t>，然后才能判断这种运作的规范性品质。</w:t>
      </w:r>
    </w:p>
    <w:p w14:paraId="25D44A1A">
      <w:pPr>
        <w:pStyle w:val="166"/>
      </w:pPr>
      <w:r>
        <w:t>▎β映射</w:t>
      </w:r>
    </w:p>
    <w:p w14:paraId="7C46BE48">
      <w:pPr>
        <w:pStyle w:val="165"/>
      </w:pPr>
      <w:r>
        <w:t>borne_concepts: [C_衍生话语</w:t>
      </w:r>
      <w:r>
        <w:rPr>
          <w:rFonts w:hint="eastAsia"/>
          <w:lang w:eastAsia="zh-CN"/>
        </w:rPr>
        <w:t>，</w:t>
      </w:r>
      <w:r>
        <w:t xml:space="preserve"> C_政治社会vs公民社会</w:t>
      </w:r>
      <w:r>
        <w:rPr>
          <w:rFonts w:hint="eastAsia"/>
          <w:lang w:eastAsia="zh-CN"/>
        </w:rPr>
        <w:t>，</w:t>
      </w:r>
      <w:r>
        <w:t xml:space="preserve"> C_被统治者的政治</w:t>
      </w:r>
      <w:r>
        <w:rPr>
          <w:rFonts w:hint="eastAsia"/>
          <w:lang w:eastAsia="zh-CN"/>
        </w:rPr>
        <w:t>，</w:t>
      </w:r>
      <w:r>
        <w:t xml:space="preserve"> C_民族主义三阶段</w:t>
      </w:r>
      <w:r>
        <w:rPr>
          <w:rFonts w:hint="eastAsia"/>
          <w:lang w:eastAsia="zh-CN"/>
        </w:rPr>
        <w:t>，</w:t>
      </w:r>
      <w:r>
        <w:t xml:space="preserve"> C_殖民地法律例外]</w:t>
      </w:r>
    </w:p>
    <w:p w14:paraId="248759B7">
      <w:pPr>
        <w:pStyle w:val="165"/>
      </w:pPr>
      <w:r>
        <w:t>contested_concepts: [C_政治社会</w:t>
      </w:r>
      <w:r>
        <w:rPr>
          <w:rFonts w:hint="eastAsia"/>
          <w:lang w:eastAsia="zh-CN"/>
        </w:rPr>
        <w:t>（</w:t>
      </w:r>
      <w:r>
        <w:t>左翼批评为正当化非正规政治</w:t>
      </w:r>
      <w:r>
        <w:rPr>
          <w:rFonts w:hint="eastAsia"/>
          <w:lang w:eastAsia="zh-CN"/>
        </w:rPr>
        <w:t>）</w:t>
      </w:r>
      <w:r>
        <w:t>, C_衍生话语</w:t>
      </w:r>
      <w:r>
        <w:rPr>
          <w:rFonts w:hint="eastAsia"/>
          <w:lang w:eastAsia="zh-CN"/>
        </w:rPr>
        <w:t>（</w:t>
      </w:r>
      <w:r>
        <w:t>批评为过度强调西方概念框架的制约</w:t>
      </w:r>
      <w:r>
        <w:rPr>
          <w:rFonts w:hint="eastAsia"/>
          <w:lang w:eastAsia="zh-CN"/>
        </w:rPr>
        <w:t>）</w:t>
      </w:r>
      <w:r>
        <w:t>]</w:t>
      </w:r>
    </w:p>
    <w:p w14:paraId="6F2D56C0">
      <w:pPr>
        <w:pStyle w:val="165"/>
      </w:pPr>
      <w:r>
        <w:t>school: S040</w:t>
      </w:r>
      <w:r>
        <w:rPr>
          <w:rFonts w:hint="eastAsia"/>
          <w:lang w:eastAsia="zh-CN"/>
        </w:rPr>
        <w:t>（</w:t>
      </w:r>
      <w:r>
        <w:t>后殖民研究</w:t>
      </w:r>
      <w:r>
        <w:rPr>
          <w:rFonts w:hint="eastAsia"/>
          <w:lang w:eastAsia="zh-CN"/>
        </w:rPr>
        <w:t>）</w:t>
      </w:r>
    </w:p>
    <w:p w14:paraId="022B7C5C">
      <w:pPr>
        <w:pStyle w:val="165"/>
      </w:pPr>
      <w:r>
        <w:t>cross_schools: [S039</w:t>
      </w:r>
      <w:r>
        <w:rPr>
          <w:rFonts w:hint="eastAsia"/>
          <w:lang w:eastAsia="zh-CN"/>
        </w:rPr>
        <w:t>（</w:t>
      </w:r>
      <w:r>
        <w:t>种姓研究-杜蒙框架的继承与转化</w:t>
      </w:r>
      <w:r>
        <w:rPr>
          <w:rFonts w:hint="eastAsia"/>
          <w:lang w:eastAsia="zh-CN"/>
        </w:rPr>
        <w:t>）</w:t>
      </w:r>
      <w:r>
        <w:t>]</w:t>
      </w:r>
    </w:p>
    <w:p w14:paraId="5FCEE221">
      <w:pPr>
        <w:pStyle w:val="165"/>
      </w:pPr>
      <w:r>
        <w:t>macro_period: T4-T5</w:t>
      </w:r>
    </w:p>
    <w:p w14:paraId="1E21CC5B">
      <w:pPr>
        <w:pStyle w:val="6"/>
      </w:pPr>
      <w:r>
        <w:t>达利特研究</w:t>
      </w:r>
    </w:p>
    <w:p w14:paraId="7C5C04D6">
      <w:pPr>
        <w:pStyle w:val="7"/>
      </w:pPr>
      <w:r>
        <w:t>【P208】古鲁 Gopal Guru（1952–）</w:t>
      </w:r>
    </w:p>
    <w:p w14:paraId="45752497">
      <w:pPr>
        <w:pStyle w:val="166"/>
      </w:pPr>
      <w:r>
        <w:t>▎学术问题与思想起源</w:t>
      </w:r>
    </w:p>
    <w:p w14:paraId="627BC875">
      <w:r>
        <w:t>戈帕尔·古鲁的学术问题生成于达利特知识分子的双重困境：一方面，达利特在印度学术体制中处于结构性边缘位置——印度大学社会学系的教师中达利特的比例极低，学术话语的生产和传播主要在非达利特（特别是上层种姓）学者之间进行；另一方面，当达利特知识分子试图在学术体制内发声时，他们被迫使用主流学术话语的概念和框架——而这些概念和框架本身就是上层种姓知识传统的产物。古鲁将这一困境表述为</w:t>
      </w:r>
      <w:r>
        <w:rPr>
          <w:rFonts w:hint="eastAsia"/>
          <w:lang w:eastAsia="zh-CN"/>
        </w:rPr>
        <w:t>“</w:t>
      </w:r>
      <w:r>
        <w:t>谁能替达利特说话</w:t>
      </w:r>
      <w:r>
        <w:rPr>
          <w:rFonts w:hint="eastAsia"/>
          <w:lang w:eastAsia="zh-CN"/>
        </w:rPr>
        <w:t>”</w:t>
      </w:r>
      <w:r>
        <w:t>和</w:t>
      </w:r>
      <w:r>
        <w:rPr>
          <w:rFonts w:hint="eastAsia"/>
          <w:lang w:eastAsia="zh-CN"/>
        </w:rPr>
        <w:t>“</w:t>
      </w:r>
      <w:r>
        <w:t>达利特能否自己说话</w:t>
      </w:r>
      <w:r>
        <w:rPr>
          <w:rFonts w:hint="eastAsia"/>
          <w:lang w:eastAsia="zh-CN"/>
        </w:rPr>
        <w:t>”</w:t>
      </w:r>
      <w:r>
        <w:t>的双重问题。</w:t>
      </w:r>
    </w:p>
    <w:p w14:paraId="07C26623">
      <w:r>
        <w:t>古鲁出身马哈拉施特拉邦的达利特家庭，在奥兰加巴德的巴巴萨海布·安贝德卡尔马拉特瓦达大学接受教育。安贝德卡尔的思想传统——达利特通过教育获得解放、佛教转化作为种姓解放的精神路径——是古鲁思想的地基。但古鲁将安贝德卡尔的政治-法律行动主义转化为认识论批判：问题不仅是达利特在政治和法律上被排斥，而且是达利特的</w:t>
      </w:r>
      <w:r>
        <w:rPr>
          <w:rFonts w:hint="eastAsia"/>
          <w:lang w:eastAsia="zh-CN"/>
        </w:rPr>
        <w:t>“</w:t>
      </w:r>
      <w:r>
        <w:t>经验</w:t>
      </w:r>
      <w:r>
        <w:rPr>
          <w:rFonts w:hint="eastAsia"/>
          <w:lang w:eastAsia="zh-CN"/>
        </w:rPr>
        <w:t>”</w:t>
      </w:r>
      <w:r>
        <w:t>在知识生产中被系统性排除——主流社会学将达利特视为种姓制度的</w:t>
      </w:r>
      <w:r>
        <w:rPr>
          <w:rFonts w:hint="eastAsia"/>
          <w:lang w:eastAsia="zh-CN"/>
        </w:rPr>
        <w:t>“</w:t>
      </w:r>
      <w:r>
        <w:t>底部</w:t>
      </w:r>
      <w:r>
        <w:rPr>
          <w:rFonts w:hint="eastAsia"/>
          <w:lang w:eastAsia="zh-CN"/>
        </w:rPr>
        <w:t>”</w:t>
      </w:r>
      <w:r>
        <w:t>而非独立的认识论主体。</w:t>
      </w:r>
    </w:p>
    <w:p w14:paraId="026112EE">
      <w:pPr>
        <w:pStyle w:val="166"/>
      </w:pPr>
      <w:r>
        <w:t>▎核心理论贡献</w:t>
      </w:r>
    </w:p>
    <w:p w14:paraId="52ECF08B">
      <w:r>
        <w:rPr>
          <w:b/>
        </w:rPr>
        <w:t>达利特认识论。</w:t>
      </w:r>
      <w:r>
        <w:t xml:space="preserve"> 古鲁在2000年代发表的系列论文中系统阐述了</w:t>
      </w:r>
      <w:r>
        <w:rPr>
          <w:rFonts w:hint="eastAsia"/>
          <w:lang w:eastAsia="zh-CN"/>
        </w:rPr>
        <w:t>“</w:t>
      </w:r>
      <w:r>
        <w:t>达利特认识论</w:t>
      </w:r>
      <w:r>
        <w:rPr>
          <w:rFonts w:hint="eastAsia"/>
          <w:lang w:eastAsia="zh-CN"/>
        </w:rPr>
        <w:t>”</w:t>
      </w:r>
      <w:r>
        <w:t>的纲领——核心论题是：知识生产不是中立的，而是受种姓位置制约的；上层种姓学者对种姓制度的分析不可避免地从</w:t>
      </w:r>
      <w:r>
        <w:rPr>
          <w:rFonts w:hint="eastAsia"/>
          <w:lang w:eastAsia="zh-CN"/>
        </w:rPr>
        <w:t>“</w:t>
      </w:r>
      <w:r>
        <w:t>观察者</w:t>
      </w:r>
      <w:r>
        <w:rPr>
          <w:rFonts w:hint="eastAsia"/>
          <w:lang w:eastAsia="zh-CN"/>
        </w:rPr>
        <w:t>”</w:t>
      </w:r>
      <w:r>
        <w:t>立场出发（种姓是一个需要描述和分析的</w:t>
      </w:r>
      <w:r>
        <w:rPr>
          <w:rFonts w:hint="eastAsia"/>
          <w:lang w:eastAsia="zh-CN"/>
        </w:rPr>
        <w:t>“</w:t>
      </w:r>
      <w:r>
        <w:t>社会结构</w:t>
      </w:r>
      <w:r>
        <w:rPr>
          <w:rFonts w:hint="eastAsia"/>
          <w:lang w:eastAsia="zh-CN"/>
        </w:rPr>
        <w:t>”</w:t>
      </w:r>
      <w:r>
        <w:t>），而达利特学者从</w:t>
      </w:r>
      <w:r>
        <w:rPr>
          <w:rFonts w:hint="eastAsia"/>
          <w:lang w:eastAsia="zh-CN"/>
        </w:rPr>
        <w:t>“</w:t>
      </w:r>
      <w:r>
        <w:t>经验者</w:t>
      </w:r>
      <w:r>
        <w:rPr>
          <w:rFonts w:hint="eastAsia"/>
          <w:lang w:eastAsia="zh-CN"/>
        </w:rPr>
        <w:t>”</w:t>
      </w:r>
      <w:r>
        <w:t>立场出发（种姓是一个需要反抗和消除的</w:t>
      </w:r>
      <w:r>
        <w:rPr>
          <w:rFonts w:hint="eastAsia"/>
          <w:lang w:eastAsia="zh-CN"/>
        </w:rPr>
        <w:t>“</w:t>
      </w:r>
      <w:r>
        <w:t>压迫制度</w:t>
      </w:r>
      <w:r>
        <w:rPr>
          <w:rFonts w:hint="eastAsia"/>
          <w:lang w:eastAsia="zh-CN"/>
        </w:rPr>
        <w:t>”</w:t>
      </w:r>
      <w:r>
        <w:t>）。这两种立场不仅仅是</w:t>
      </w:r>
      <w:r>
        <w:rPr>
          <w:rFonts w:hint="eastAsia"/>
          <w:lang w:eastAsia="zh-CN"/>
        </w:rPr>
        <w:t>“</w:t>
      </w:r>
      <w:r>
        <w:t>视角差异</w:t>
      </w:r>
      <w:r>
        <w:rPr>
          <w:rFonts w:hint="eastAsia"/>
          <w:lang w:eastAsia="zh-CN"/>
        </w:rPr>
        <w:t>”</w:t>
      </w:r>
      <w:r>
        <w:t>，而是根本性的</w:t>
      </w:r>
      <w:r>
        <w:rPr>
          <w:rFonts w:hint="eastAsia"/>
          <w:lang w:eastAsia="zh-CN"/>
        </w:rPr>
        <w:t>“</w:t>
      </w:r>
      <w:r>
        <w:t>认识论断裂</w:t>
      </w:r>
      <w:r>
        <w:rPr>
          <w:rFonts w:hint="eastAsia"/>
          <w:lang w:eastAsia="zh-CN"/>
        </w:rPr>
        <w:t>”</w:t>
      </w:r>
      <w:r>
        <w:t>——观察者的知识将种姓</w:t>
      </w:r>
      <w:r>
        <w:rPr>
          <w:rFonts w:hint="eastAsia"/>
          <w:lang w:eastAsia="zh-CN"/>
        </w:rPr>
        <w:t>“</w:t>
      </w:r>
      <w:r>
        <w:t>对象化</w:t>
      </w:r>
      <w:r>
        <w:rPr>
          <w:rFonts w:hint="eastAsia"/>
          <w:lang w:eastAsia="zh-CN"/>
        </w:rPr>
        <w:t>”</w:t>
      </w:r>
      <w:r>
        <w:t>（使种姓成为中立的分析对象），经验者的知识将种姓</w:t>
      </w:r>
      <w:r>
        <w:rPr>
          <w:rFonts w:hint="eastAsia"/>
          <w:lang w:eastAsia="zh-CN"/>
        </w:rPr>
        <w:t>“</w:t>
      </w:r>
      <w:r>
        <w:t>政治化</w:t>
      </w:r>
      <w:r>
        <w:rPr>
          <w:rFonts w:hint="eastAsia"/>
          <w:lang w:eastAsia="zh-CN"/>
        </w:rPr>
        <w:t>”</w:t>
      </w:r>
      <w:r>
        <w:t>（揭示种姓的暴力本质和压迫逻辑）。</w:t>
      </w:r>
    </w:p>
    <w:p w14:paraId="7E0D3C64">
      <w:r>
        <w:t>古鲁对印度主流社会学的批判集中在对贝特耶的</w:t>
      </w:r>
      <w:r>
        <w:rPr>
          <w:rFonts w:hint="eastAsia"/>
          <w:lang w:eastAsia="zh-CN"/>
        </w:rPr>
        <w:t>“</w:t>
      </w:r>
      <w:r>
        <w:t>价值中立</w:t>
      </w:r>
      <w:r>
        <w:rPr>
          <w:rFonts w:hint="eastAsia"/>
          <w:lang w:eastAsia="zh-CN"/>
        </w:rPr>
        <w:t>”</w:t>
      </w:r>
      <w:r>
        <w:t>原则的质疑——贝特耶坚持社会学家应当在种姓不平等的研究中保持分析的自主性，古鲁指出这一</w:t>
      </w:r>
      <w:r>
        <w:rPr>
          <w:rFonts w:hint="eastAsia"/>
          <w:lang w:eastAsia="zh-CN"/>
        </w:rPr>
        <w:t>“</w:t>
      </w:r>
      <w:r>
        <w:t>自主性</w:t>
      </w:r>
      <w:r>
        <w:rPr>
          <w:rFonts w:hint="eastAsia"/>
          <w:lang w:eastAsia="zh-CN"/>
        </w:rPr>
        <w:t>”</w:t>
      </w:r>
      <w:r>
        <w:t>本身就是上层种姓的特权：只有从未遭受种姓暴力的人才能将种姓</w:t>
      </w:r>
      <w:r>
        <w:rPr>
          <w:rFonts w:hint="eastAsia"/>
          <w:lang w:eastAsia="zh-CN"/>
        </w:rPr>
        <w:t>“</w:t>
      </w:r>
      <w:r>
        <w:t>中立化</w:t>
      </w:r>
      <w:r>
        <w:rPr>
          <w:rFonts w:hint="eastAsia"/>
          <w:lang w:eastAsia="zh-CN"/>
        </w:rPr>
        <w:t>”</w:t>
      </w:r>
      <w:r>
        <w:t>为分析对象；对达利特而言，种姓不是</w:t>
      </w:r>
      <w:r>
        <w:rPr>
          <w:rFonts w:hint="eastAsia"/>
          <w:lang w:eastAsia="zh-CN"/>
        </w:rPr>
        <w:t>“</w:t>
      </w:r>
      <w:r>
        <w:t>分析对象</w:t>
      </w:r>
      <w:r>
        <w:rPr>
          <w:rFonts w:hint="eastAsia"/>
          <w:lang w:eastAsia="zh-CN"/>
        </w:rPr>
        <w:t>”</w:t>
      </w:r>
      <w:r>
        <w:t>而是</w:t>
      </w:r>
      <w:r>
        <w:rPr>
          <w:rFonts w:hint="eastAsia"/>
          <w:lang w:eastAsia="zh-CN"/>
        </w:rPr>
        <w:t>“</w:t>
      </w:r>
      <w:r>
        <w:t>生存威胁</w:t>
      </w:r>
      <w:r>
        <w:rPr>
          <w:rFonts w:hint="eastAsia"/>
          <w:lang w:eastAsia="zh-CN"/>
        </w:rPr>
        <w:t>”</w:t>
      </w:r>
      <w:r>
        <w:t>，</w:t>
      </w:r>
      <w:r>
        <w:rPr>
          <w:rFonts w:hint="eastAsia"/>
          <w:lang w:eastAsia="zh-CN"/>
        </w:rPr>
        <w:t>“</w:t>
      </w:r>
      <w:r>
        <w:t>价值中立</w:t>
      </w:r>
      <w:r>
        <w:rPr>
          <w:rFonts w:hint="eastAsia"/>
          <w:lang w:eastAsia="zh-CN"/>
        </w:rPr>
        <w:t>”</w:t>
      </w:r>
      <w:r>
        <w:t>在此语境中意味着</w:t>
      </w:r>
      <w:r>
        <w:rPr>
          <w:rFonts w:hint="eastAsia"/>
          <w:lang w:eastAsia="zh-CN"/>
        </w:rPr>
        <w:t>“</w:t>
      </w:r>
      <w:r>
        <w:t>对压迫的中立</w:t>
      </w:r>
      <w:r>
        <w:rPr>
          <w:rFonts w:hint="eastAsia"/>
          <w:lang w:eastAsia="zh-CN"/>
        </w:rPr>
        <w:t>”</w:t>
      </w:r>
      <w:r>
        <w:t>——而这本身就是压迫的共谋。</w:t>
      </w:r>
    </w:p>
    <w:p w14:paraId="7E510AFB">
      <w:r>
        <w:t>古鲁在《达利特认识论》（Dalit Standpoint Theory, 收录于2009年编辑的Humiliation论文集）中将</w:t>
      </w:r>
      <w:r>
        <w:rPr>
          <w:rFonts w:hint="eastAsia"/>
          <w:lang w:eastAsia="zh-CN"/>
        </w:rPr>
        <w:t>“</w:t>
      </w:r>
      <w:r>
        <w:t>经验</w:t>
      </w:r>
      <w:r>
        <w:rPr>
          <w:rFonts w:hint="eastAsia"/>
          <w:lang w:eastAsia="zh-CN"/>
        </w:rPr>
        <w:t>”</w:t>
      </w:r>
      <w:r>
        <w:t>提升为认识论范畴——达利特的日常经验（不可接触性、身体暴力、空间隔离、污名化）不是需要被理论</w:t>
      </w:r>
      <w:r>
        <w:rPr>
          <w:rFonts w:hint="eastAsia"/>
          <w:lang w:eastAsia="zh-CN"/>
        </w:rPr>
        <w:t>“</w:t>
      </w:r>
      <w:r>
        <w:t>解释</w:t>
      </w:r>
      <w:r>
        <w:rPr>
          <w:rFonts w:hint="eastAsia"/>
          <w:lang w:eastAsia="zh-CN"/>
        </w:rPr>
        <w:t>”</w:t>
      </w:r>
      <w:r>
        <w:t>的原始材料，而是本身就具有认识论有效性的知识形式。古鲁在此与哈丁（Sandra Harding）的女性主义立场理论（standpoint theory）形成了跨语境的呼应——但古鲁强调达利特认识论的特殊性在于种姓压迫的</w:t>
      </w:r>
      <w:r>
        <w:rPr>
          <w:rFonts w:hint="eastAsia"/>
          <w:lang w:eastAsia="zh-CN"/>
        </w:rPr>
        <w:t>“</w:t>
      </w:r>
      <w:r>
        <w:t>不可见性</w:t>
      </w:r>
      <w:r>
        <w:rPr>
          <w:rFonts w:hint="eastAsia"/>
          <w:lang w:eastAsia="zh-CN"/>
        </w:rPr>
        <w:t>”</w:t>
      </w:r>
      <w:r>
        <w:t>：性别压迫在女性身体上是</w:t>
      </w:r>
      <w:r>
        <w:rPr>
          <w:rFonts w:hint="eastAsia"/>
          <w:lang w:eastAsia="zh-CN"/>
        </w:rPr>
        <w:t>“</w:t>
      </w:r>
      <w:r>
        <w:t>可见的</w:t>
      </w:r>
      <w:r>
        <w:rPr>
          <w:rFonts w:hint="eastAsia"/>
          <w:lang w:eastAsia="zh-CN"/>
        </w:rPr>
        <w:t>”</w:t>
      </w:r>
      <w:r>
        <w:t>，种姓压迫在达利特身体上则通过</w:t>
      </w:r>
      <w:r>
        <w:rPr>
          <w:rFonts w:hint="eastAsia"/>
          <w:lang w:eastAsia="zh-CN"/>
        </w:rPr>
        <w:t>“</w:t>
      </w:r>
      <w:r>
        <w:t>不可接触</w:t>
      </w:r>
      <w:r>
        <w:rPr>
          <w:rFonts w:hint="eastAsia"/>
          <w:lang w:eastAsia="zh-CN"/>
        </w:rPr>
        <w:t>”</w:t>
      </w:r>
      <w:r>
        <w:t>的否定逻辑运作——达利特不是被</w:t>
      </w:r>
      <w:r>
        <w:rPr>
          <w:rFonts w:hint="eastAsia"/>
          <w:lang w:eastAsia="zh-CN"/>
        </w:rPr>
        <w:t>“</w:t>
      </w:r>
      <w:r>
        <w:t>看到</w:t>
      </w:r>
      <w:r>
        <w:rPr>
          <w:rFonts w:hint="eastAsia"/>
          <w:lang w:eastAsia="zh-CN"/>
        </w:rPr>
        <w:t>”</w:t>
      </w:r>
      <w:r>
        <w:t>而是被</w:t>
      </w:r>
      <w:r>
        <w:rPr>
          <w:rFonts w:hint="eastAsia"/>
          <w:lang w:eastAsia="zh-CN"/>
        </w:rPr>
        <w:t>“</w:t>
      </w:r>
      <w:r>
        <w:t>回避</w:t>
      </w:r>
      <w:r>
        <w:rPr>
          <w:rFonts w:hint="eastAsia"/>
          <w:lang w:eastAsia="zh-CN"/>
        </w:rPr>
        <w:t>”</w:t>
      </w:r>
      <w:r>
        <w:t>，这种否定性的压迫逻辑使达利特经验更难被纳入主流知识框架。</w:t>
      </w:r>
    </w:p>
    <w:p w14:paraId="19909328">
      <w:r>
        <w:rPr>
          <w:b/>
        </w:rPr>
        <w:t>羞辱作为社会范畴。</w:t>
      </w:r>
      <w:r>
        <w:t xml:space="preserve"> 古鲁在2009年编辑的《羞辱：关于社会排斥的论文集》（Humiliation: Claims and Context）中将</w:t>
      </w:r>
      <w:r>
        <w:rPr>
          <w:rFonts w:hint="eastAsia"/>
          <w:lang w:eastAsia="zh-CN"/>
        </w:rPr>
        <w:t>“</w:t>
      </w:r>
      <w:r>
        <w:t>羞辱</w:t>
      </w:r>
      <w:r>
        <w:rPr>
          <w:rFonts w:hint="eastAsia"/>
          <w:lang w:eastAsia="zh-CN"/>
        </w:rPr>
        <w:t>”</w:t>
      </w:r>
      <w:r>
        <w:t>（humiliation）提升为社会分析的核心范畴——种姓制度对达利特的压迫不仅是物质的（土地剥夺、劳动剥削）和制度的（法律排斥、政治排斥），更是存在性的（通过羞辱摧毁达利特的人格尊严）。羞辱不是种姓压迫的</w:t>
      </w:r>
      <w:r>
        <w:rPr>
          <w:rFonts w:hint="eastAsia"/>
          <w:lang w:eastAsia="zh-CN"/>
        </w:rPr>
        <w:t>“</w:t>
      </w:r>
      <w:r>
        <w:t>副产品</w:t>
      </w:r>
      <w:r>
        <w:rPr>
          <w:rFonts w:hint="eastAsia"/>
          <w:lang w:eastAsia="zh-CN"/>
        </w:rPr>
        <w:t>”</w:t>
      </w:r>
      <w:r>
        <w:t>而是其</w:t>
      </w:r>
      <w:r>
        <w:rPr>
          <w:rFonts w:hint="eastAsia"/>
          <w:lang w:eastAsia="zh-CN"/>
        </w:rPr>
        <w:t>“</w:t>
      </w:r>
      <w:r>
        <w:t>构成性机制</w:t>
      </w:r>
      <w:r>
        <w:rPr>
          <w:rFonts w:hint="eastAsia"/>
          <w:lang w:eastAsia="zh-CN"/>
        </w:rPr>
        <w:t>”</w:t>
      </w:r>
      <w:r>
        <w:t>——种姓等级正是通过日常羞辱（不允许达利特使用公共水井、穿特定衣物、骑自行车经过高种姓居住区）来再生产的。古鲁由此论证：消除种姓压迫不能仅靠经济改善和法律保障，还必须消除羞辱——羞辱是种姓制度的</w:t>
      </w:r>
      <w:r>
        <w:rPr>
          <w:rFonts w:hint="eastAsia"/>
          <w:lang w:eastAsia="zh-CN"/>
        </w:rPr>
        <w:t>“</w:t>
      </w:r>
      <w:r>
        <w:t>精神基础设施</w:t>
      </w:r>
      <w:r>
        <w:rPr>
          <w:rFonts w:hint="eastAsia"/>
          <w:lang w:eastAsia="zh-CN"/>
        </w:rPr>
        <w:t>”</w:t>
      </w:r>
      <w:r>
        <w:t>。</w:t>
      </w:r>
    </w:p>
    <w:p w14:paraId="57793194">
      <w:pPr>
        <w:pStyle w:val="166"/>
      </w:pPr>
      <w:r>
        <w:t>▎学术对话与论战</w:t>
      </w:r>
    </w:p>
    <w:p w14:paraId="64F6C977">
      <w:r>
        <w:t>与贝特耶的</w:t>
      </w:r>
      <w:r>
        <w:rPr>
          <w:rFonts w:hint="eastAsia"/>
          <w:lang w:eastAsia="zh-CN"/>
        </w:rPr>
        <w:t>“</w:t>
      </w:r>
      <w:r>
        <w:t>价值中立vs达利特认识论</w:t>
      </w:r>
      <w:r>
        <w:rPr>
          <w:rFonts w:hint="eastAsia"/>
          <w:lang w:eastAsia="zh-CN"/>
        </w:rPr>
        <w:t>”</w:t>
      </w:r>
      <w:r>
        <w:t>之争是1990年代印度社会学中最尖锐的学术</w:t>
      </w:r>
      <w:r>
        <w:rPr>
          <w:rFonts w:hint="eastAsia"/>
          <w:lang w:eastAsia="zh-CN"/>
        </w:rPr>
        <w:t>－</w:t>
      </w:r>
      <w:r>
        <w:t>政治分歧。与杜蒙的间接论战：古鲁批评杜蒙将种姓分析为</w:t>
      </w:r>
      <w:r>
        <w:rPr>
          <w:rFonts w:hint="eastAsia"/>
          <w:lang w:eastAsia="zh-CN"/>
        </w:rPr>
        <w:t>“</w:t>
      </w:r>
      <w:r>
        <w:t>意识形态体系</w:t>
      </w:r>
      <w:r>
        <w:rPr>
          <w:rFonts w:hint="eastAsia"/>
          <w:lang w:eastAsia="zh-CN"/>
        </w:rPr>
        <w:t>”</w:t>
      </w:r>
      <w:r>
        <w:t>——在杜蒙的框架中，种姓是一个以</w:t>
      </w:r>
      <w:r>
        <w:rPr>
          <w:rFonts w:hint="eastAsia"/>
          <w:lang w:eastAsia="zh-CN"/>
        </w:rPr>
        <w:t>“</w:t>
      </w:r>
      <w:r>
        <w:t>洁净</w:t>
      </w:r>
      <w:r>
        <w:rPr>
          <w:rFonts w:hint="eastAsia"/>
          <w:lang w:eastAsia="zh-CN"/>
        </w:rPr>
        <w:t>－</w:t>
      </w:r>
      <w:r>
        <w:t>不洁</w:t>
      </w:r>
      <w:r>
        <w:rPr>
          <w:rFonts w:hint="eastAsia"/>
          <w:lang w:eastAsia="zh-CN"/>
        </w:rPr>
        <w:t>”</w:t>
      </w:r>
      <w:r>
        <w:t>为逻辑的符号系统，达利特的位置是</w:t>
      </w:r>
      <w:r>
        <w:rPr>
          <w:rFonts w:hint="eastAsia"/>
          <w:lang w:eastAsia="zh-CN"/>
        </w:rPr>
        <w:t>“</w:t>
      </w:r>
      <w:r>
        <w:t>最不洁</w:t>
      </w:r>
      <w:r>
        <w:rPr>
          <w:rFonts w:hint="eastAsia"/>
          <w:lang w:eastAsia="zh-CN"/>
        </w:rPr>
        <w:t>”</w:t>
      </w:r>
      <w:r>
        <w:t>的符号位置；古鲁指出，这种</w:t>
      </w:r>
      <w:r>
        <w:rPr>
          <w:rFonts w:hint="eastAsia"/>
          <w:lang w:eastAsia="zh-CN"/>
        </w:rPr>
        <w:t>“</w:t>
      </w:r>
      <w:r>
        <w:t>符号化</w:t>
      </w:r>
      <w:r>
        <w:rPr>
          <w:rFonts w:hint="eastAsia"/>
          <w:lang w:eastAsia="zh-CN"/>
        </w:rPr>
        <w:t>”</w:t>
      </w:r>
      <w:r>
        <w:t>遮蔽了不可接触性的暴力本质——达利特不是</w:t>
      </w:r>
      <w:r>
        <w:rPr>
          <w:rFonts w:hint="eastAsia"/>
          <w:lang w:eastAsia="zh-CN"/>
        </w:rPr>
        <w:t>“</w:t>
      </w:r>
      <w:r>
        <w:t>不洁的符号</w:t>
      </w:r>
      <w:r>
        <w:rPr>
          <w:rFonts w:hint="eastAsia"/>
          <w:lang w:eastAsia="zh-CN"/>
        </w:rPr>
        <w:t>”</w:t>
      </w:r>
      <w:r>
        <w:t>而是</w:t>
      </w:r>
      <w:r>
        <w:rPr>
          <w:rFonts w:hint="eastAsia"/>
          <w:lang w:eastAsia="zh-CN"/>
        </w:rPr>
        <w:t>“</w:t>
      </w:r>
      <w:r>
        <w:t>被暴力排斥的身体</w:t>
      </w:r>
      <w:r>
        <w:rPr>
          <w:rFonts w:hint="eastAsia"/>
          <w:lang w:eastAsia="zh-CN"/>
        </w:rPr>
        <w:t>”</w:t>
      </w:r>
      <w:r>
        <w:t>。与斯里尼维斯的间接论战：梵化概念预设了</w:t>
      </w:r>
      <w:r>
        <w:rPr>
          <w:rFonts w:hint="eastAsia"/>
          <w:lang w:eastAsia="zh-CN"/>
        </w:rPr>
        <w:t>“</w:t>
      </w:r>
      <w:r>
        <w:t>向上流动</w:t>
      </w:r>
      <w:r>
        <w:rPr>
          <w:rFonts w:hint="eastAsia"/>
          <w:lang w:eastAsia="zh-CN"/>
        </w:rPr>
        <w:t>”</w:t>
      </w:r>
      <w:r>
        <w:t>的方向——低种姓通过采纳高种姓的生活方式提升地位；古鲁指出，达利特在种姓制度中的位置使</w:t>
      </w:r>
      <w:r>
        <w:rPr>
          <w:rFonts w:hint="eastAsia"/>
          <w:lang w:eastAsia="zh-CN"/>
        </w:rPr>
        <w:t>“</w:t>
      </w:r>
      <w:r>
        <w:t>梵化</w:t>
      </w:r>
      <w:r>
        <w:rPr>
          <w:rFonts w:hint="eastAsia"/>
          <w:lang w:eastAsia="zh-CN"/>
        </w:rPr>
        <w:t>”</w:t>
      </w:r>
      <w:r>
        <w:t>根本不可能——达利特是</w:t>
      </w:r>
      <w:r>
        <w:rPr>
          <w:rFonts w:hint="eastAsia"/>
          <w:lang w:eastAsia="zh-CN"/>
        </w:rPr>
        <w:t>“</w:t>
      </w:r>
      <w:r>
        <w:t>不可接触者</w:t>
      </w:r>
      <w:r>
        <w:rPr>
          <w:rFonts w:hint="eastAsia"/>
          <w:lang w:eastAsia="zh-CN"/>
        </w:rPr>
        <w:t>”</w:t>
      </w:r>
      <w:r>
        <w:t>，无论采纳何种仪式实践都无法跨越不可接触的边界。</w:t>
      </w:r>
    </w:p>
    <w:p w14:paraId="70CA3817">
      <w:pPr>
        <w:pStyle w:val="166"/>
      </w:pPr>
      <w:r>
        <w:t>▎制度化实践与学术场域位置</w:t>
      </w:r>
    </w:p>
    <w:p w14:paraId="11E29E76">
      <w:r>
        <w:t>贾瓦哈拉尔·尼赫鲁大学社会科学研究中心教授——古鲁是少数在印度顶级大学获得教职的达利特学者之一。古鲁在尼赫鲁大学的位置具有符号意义：达利特认识论的提出者身处印度学术体制的核心机构，这一位置本身就是达利特知识分子在学术场域中争取话语权的成果。</w:t>
      </w:r>
    </w:p>
    <w:p w14:paraId="79A32972">
      <w:pPr>
        <w:pStyle w:val="166"/>
      </w:pPr>
      <w:r>
        <w:t>▎学术影响与接受</w:t>
      </w:r>
    </w:p>
    <w:p w14:paraId="2CE505E7">
      <w:r>
        <w:t>古鲁的</w:t>
      </w:r>
      <w:r>
        <w:rPr>
          <w:rFonts w:hint="eastAsia"/>
          <w:lang w:eastAsia="zh-CN"/>
        </w:rPr>
        <w:t>“</w:t>
      </w:r>
      <w:r>
        <w:t>达利特认识论</w:t>
      </w:r>
      <w:r>
        <w:rPr>
          <w:rFonts w:hint="eastAsia"/>
          <w:lang w:eastAsia="zh-CN"/>
        </w:rPr>
        <w:t>”</w:t>
      </w:r>
      <w:r>
        <w:t>在2010年代后逐渐获得印度学统的广泛关注，但接受方式呈现分裂：达利特学者和后殖民学者将其视为批判印度主流社会学的理论基础，主流社会学家则对</w:t>
      </w:r>
      <w:r>
        <w:rPr>
          <w:rFonts w:hint="eastAsia"/>
          <w:lang w:eastAsia="zh-CN"/>
        </w:rPr>
        <w:t>“</w:t>
      </w:r>
      <w:r>
        <w:t>立场认识论</w:t>
      </w:r>
      <w:r>
        <w:rPr>
          <w:rFonts w:hint="eastAsia"/>
          <w:lang w:eastAsia="zh-CN"/>
        </w:rPr>
        <w:t>”</w:t>
      </w:r>
      <w:r>
        <w:t>的普遍性提出质疑——如果知识受种姓位置制约，跨种姓的知识交流是否可能？古鲁在后续写作中回应：达利特认识论不否认跨位置对话的可能性，但要求对话在承认权力不对称的条件下进行——主流学者需要承认其分析立场的局限性，达利特学者需要坚持其经验知识的认识论有效性。</w:t>
      </w:r>
    </w:p>
    <w:p w14:paraId="60581178">
      <w:pPr>
        <w:pStyle w:val="166"/>
      </w:pPr>
      <w:r>
        <w:t>▎β映射</w:t>
      </w:r>
    </w:p>
    <w:p w14:paraId="4AE42BBE">
      <w:pPr>
        <w:pStyle w:val="165"/>
      </w:pPr>
      <w:r>
        <w:t>borne_concepts: [C_达利特认识论</w:t>
      </w:r>
      <w:r>
        <w:rPr>
          <w:rFonts w:hint="eastAsia"/>
          <w:lang w:eastAsia="zh-CN"/>
        </w:rPr>
        <w:t>，</w:t>
      </w:r>
      <w:r>
        <w:t xml:space="preserve"> C_经验作为认识论范畴</w:t>
      </w:r>
      <w:r>
        <w:rPr>
          <w:rFonts w:hint="eastAsia"/>
          <w:lang w:eastAsia="zh-CN"/>
        </w:rPr>
        <w:t>，</w:t>
      </w:r>
      <w:r>
        <w:t xml:space="preserve"> C_羞辱作为社会范畴</w:t>
      </w:r>
      <w:r>
        <w:rPr>
          <w:rFonts w:hint="eastAsia"/>
          <w:lang w:eastAsia="zh-CN"/>
        </w:rPr>
        <w:t>，</w:t>
      </w:r>
      <w:r>
        <w:t xml:space="preserve"> C_种姓压迫的不可见性]</w:t>
      </w:r>
    </w:p>
    <w:p w14:paraId="20B670B6">
      <w:pPr>
        <w:pStyle w:val="165"/>
      </w:pPr>
      <w:r>
        <w:t>contested_concepts: [C_达利特认识论</w:t>
      </w:r>
      <w:r>
        <w:rPr>
          <w:rFonts w:hint="eastAsia"/>
          <w:lang w:eastAsia="zh-CN"/>
        </w:rPr>
        <w:t>（</w:t>
      </w:r>
      <w:r>
        <w:t>批评为立场相对主义</w:t>
      </w:r>
      <w:r>
        <w:rPr>
          <w:rFonts w:hint="eastAsia"/>
          <w:lang w:eastAsia="zh-CN"/>
        </w:rPr>
        <w:t>）</w:t>
      </w:r>
      <w:r>
        <w:t>, C_价值中立</w:t>
      </w:r>
      <w:r>
        <w:rPr>
          <w:rFonts w:hint="eastAsia"/>
          <w:lang w:eastAsia="zh-CN"/>
        </w:rPr>
        <w:t>（</w:t>
      </w:r>
      <w:r>
        <w:t>古鲁批评为上层种姓特权</w:t>
      </w:r>
      <w:r>
        <w:rPr>
          <w:rFonts w:hint="eastAsia"/>
          <w:lang w:eastAsia="zh-CN"/>
        </w:rPr>
        <w:t>）</w:t>
      </w:r>
      <w:r>
        <w:t>]</w:t>
      </w:r>
    </w:p>
    <w:p w14:paraId="1DD5A657">
      <w:pPr>
        <w:pStyle w:val="165"/>
      </w:pPr>
      <w:r>
        <w:t>school: S041</w:t>
      </w:r>
      <w:r>
        <w:rPr>
          <w:rFonts w:hint="eastAsia"/>
          <w:lang w:eastAsia="zh-CN"/>
        </w:rPr>
        <w:t>（</w:t>
      </w:r>
      <w:r>
        <w:t>达利特研究</w:t>
      </w:r>
      <w:r>
        <w:rPr>
          <w:rFonts w:hint="eastAsia"/>
          <w:lang w:eastAsia="zh-CN"/>
        </w:rPr>
        <w:t>）</w:t>
      </w:r>
    </w:p>
    <w:p w14:paraId="13A93B36">
      <w:pPr>
        <w:pStyle w:val="165"/>
      </w:pPr>
      <w:r>
        <w:t>cross_schools: [S039</w:t>
      </w:r>
      <w:r>
        <w:rPr>
          <w:rFonts w:hint="eastAsia"/>
          <w:lang w:eastAsia="zh-CN"/>
        </w:rPr>
        <w:t>（</w:t>
      </w:r>
      <w:r>
        <w:t>种姓研究</w:t>
      </w:r>
      <w:r>
        <w:rPr>
          <w:rFonts w:hint="eastAsia"/>
          <w:lang w:eastAsia="zh-CN"/>
        </w:rPr>
        <w:t>－</w:t>
      </w:r>
      <w:r>
        <w:t>批判</w:t>
      </w:r>
      <w:r>
        <w:rPr>
          <w:rFonts w:hint="eastAsia"/>
          <w:lang w:eastAsia="zh-CN"/>
        </w:rPr>
        <w:t>）</w:t>
      </w:r>
      <w:r>
        <w:t>, S040</w:t>
      </w:r>
      <w:r>
        <w:rPr>
          <w:rFonts w:hint="eastAsia"/>
          <w:lang w:eastAsia="zh-CN"/>
        </w:rPr>
        <w:t>（</w:t>
      </w:r>
      <w:r>
        <w:t>后殖民研究</w:t>
      </w:r>
      <w:r>
        <w:rPr>
          <w:rFonts w:hint="eastAsia"/>
          <w:lang w:eastAsia="zh-CN"/>
        </w:rPr>
        <w:t>）</w:t>
      </w:r>
      <w:r>
        <w:t>]</w:t>
      </w:r>
    </w:p>
    <w:p w14:paraId="77C04E9F">
      <w:pPr>
        <w:pStyle w:val="165"/>
      </w:pPr>
      <w:r>
        <w:t>macro_period: T5</w:t>
      </w:r>
    </w:p>
    <w:p w14:paraId="681D7A38">
      <w:pPr>
        <w:pStyle w:val="7"/>
      </w:pPr>
      <w:r>
        <w:t>【P209】伊拉亚 Kancha Ilaiah（1952–）</w:t>
      </w:r>
    </w:p>
    <w:p w14:paraId="7512B4EB">
      <w:pPr>
        <w:pStyle w:val="166"/>
      </w:pPr>
      <w:r>
        <w:t>▎学术问题与思想起源</w:t>
      </w:r>
    </w:p>
    <w:p w14:paraId="1B322982">
      <w:r>
        <w:t>坎查·伊拉亚（Kancha Ilaiah Shepherd，2010年代后加上</w:t>
      </w:r>
      <w:r>
        <w:rPr>
          <w:rFonts w:hint="eastAsia"/>
          <w:lang w:eastAsia="zh-CN"/>
        </w:rPr>
        <w:t>“</w:t>
      </w:r>
      <w:r>
        <w:t>Shepherd</w:t>
      </w:r>
      <w:r>
        <w:rPr>
          <w:rFonts w:hint="eastAsia"/>
          <w:lang w:eastAsia="zh-CN"/>
        </w:rPr>
        <w:t>”</w:t>
      </w:r>
      <w:r>
        <w:t>以标示其牧羊人家庭出身）的学术问题生成于达利特-巴赫贾恩（Dalit-Bahujan）知识传统与印度教知识传统之间的根本断裂。伊拉亚出身安得拉邦的库里（Kuruma，牧羊人种姓，属于</w:t>
      </w:r>
      <w:r>
        <w:rPr>
          <w:rFonts w:hint="eastAsia"/>
          <w:lang w:eastAsia="zh-CN"/>
        </w:rPr>
        <w:t>“</w:t>
      </w:r>
      <w:r>
        <w:t>其他落后阶级</w:t>
      </w:r>
      <w:r>
        <w:rPr>
          <w:rFonts w:hint="eastAsia"/>
          <w:lang w:eastAsia="zh-CN"/>
        </w:rPr>
        <w:t>”</w:t>
      </w:r>
      <w:r>
        <w:t>OBC）家庭，在特伦甘纳地区的乡村学校接受教育后进入奥斯马尼亚大学。与古鲁从认识论角度批判主流社会学不同，伊拉亚的批判方向是历史</w:t>
      </w:r>
      <w:r>
        <w:rPr>
          <w:rFonts w:hint="eastAsia"/>
          <w:lang w:eastAsia="zh-CN"/>
        </w:rPr>
        <w:t>－</w:t>
      </w:r>
      <w:r>
        <w:t>社会的：他试图从达利特-巴赫贾恩的生产劳动和生活经验中重建一个与印度教知识传统对立的</w:t>
      </w:r>
      <w:r>
        <w:rPr>
          <w:rFonts w:hint="eastAsia"/>
          <w:lang w:eastAsia="zh-CN"/>
        </w:rPr>
        <w:t>“</w:t>
      </w:r>
      <w:r>
        <w:t>人民的知识</w:t>
      </w:r>
      <w:r>
        <w:rPr>
          <w:rFonts w:hint="eastAsia"/>
          <w:lang w:eastAsia="zh-CN"/>
        </w:rPr>
        <w:t>”</w:t>
      </w:r>
      <w:r>
        <w:t>传统。</w:t>
      </w:r>
    </w:p>
    <w:p w14:paraId="4E20DFC8">
      <w:r>
        <w:t>伊拉亚的关键经验是：印度教知识传统以</w:t>
      </w:r>
      <w:r>
        <w:rPr>
          <w:rFonts w:hint="eastAsia"/>
          <w:lang w:eastAsia="zh-CN"/>
        </w:rPr>
        <w:t>“</w:t>
      </w:r>
      <w:r>
        <w:t>诵经</w:t>
      </w:r>
      <w:r>
        <w:rPr>
          <w:rFonts w:hint="eastAsia"/>
          <w:lang w:eastAsia="zh-CN"/>
        </w:rPr>
        <w:t>”</w:t>
      </w:r>
      <w:r>
        <w:t>（recitation of sacred texts）为核心，而达利特-巴赫贾恩的知识以</w:t>
      </w:r>
      <w:r>
        <w:rPr>
          <w:rFonts w:hint="eastAsia"/>
          <w:lang w:eastAsia="zh-CN"/>
        </w:rPr>
        <w:t>“</w:t>
      </w:r>
      <w:r>
        <w:t>生产</w:t>
      </w:r>
      <w:r>
        <w:rPr>
          <w:rFonts w:hint="eastAsia"/>
          <w:lang w:eastAsia="zh-CN"/>
        </w:rPr>
        <w:t>”</w:t>
      </w:r>
      <w:r>
        <w:t>（agricultural and artisanal production）为核心——犁地、纺织、制陶、牧羊的生产知识在印度教传统中被贬低为</w:t>
      </w:r>
      <w:r>
        <w:rPr>
          <w:rFonts w:hint="eastAsia"/>
          <w:lang w:eastAsia="zh-CN"/>
        </w:rPr>
        <w:t>“</w:t>
      </w:r>
      <w:r>
        <w:t>手工劳动</w:t>
      </w:r>
      <w:r>
        <w:rPr>
          <w:rFonts w:hint="eastAsia"/>
          <w:lang w:eastAsia="zh-CN"/>
        </w:rPr>
        <w:t>”</w:t>
      </w:r>
      <w:r>
        <w:t>而非</w:t>
      </w:r>
      <w:r>
        <w:rPr>
          <w:rFonts w:hint="eastAsia"/>
          <w:lang w:eastAsia="zh-CN"/>
        </w:rPr>
        <w:t>“</w:t>
      </w:r>
      <w:r>
        <w:t>知识</w:t>
      </w:r>
      <w:r>
        <w:rPr>
          <w:rFonts w:hint="eastAsia"/>
          <w:lang w:eastAsia="zh-CN"/>
        </w:rPr>
        <w:t>”</w:t>
      </w:r>
      <w:r>
        <w:t>，但伊拉亚论证这些生产知识才是印度社会得以运转的真实基础。婆罗门的</w:t>
      </w:r>
      <w:r>
        <w:rPr>
          <w:rFonts w:hint="eastAsia"/>
          <w:lang w:eastAsia="zh-CN"/>
        </w:rPr>
        <w:t>“</w:t>
      </w:r>
      <w:r>
        <w:t>知识</w:t>
      </w:r>
      <w:r>
        <w:rPr>
          <w:rFonts w:hint="eastAsia"/>
          <w:lang w:eastAsia="zh-CN"/>
        </w:rPr>
        <w:t>”</w:t>
      </w:r>
      <w:r>
        <w:t>是</w:t>
      </w:r>
      <w:r>
        <w:rPr>
          <w:rFonts w:hint="eastAsia"/>
          <w:lang w:eastAsia="zh-CN"/>
        </w:rPr>
        <w:t>“</w:t>
      </w:r>
      <w:r>
        <w:t>脱离生产的文字知识</w:t>
      </w:r>
      <w:r>
        <w:rPr>
          <w:rFonts w:hint="eastAsia"/>
          <w:lang w:eastAsia="zh-CN"/>
        </w:rPr>
        <w:t>”</w:t>
      </w:r>
      <w:r>
        <w:t>，巴赫贾恩的</w:t>
      </w:r>
      <w:r>
        <w:rPr>
          <w:rFonts w:hint="eastAsia"/>
          <w:lang w:eastAsia="zh-CN"/>
        </w:rPr>
        <w:t>“</w:t>
      </w:r>
      <w:r>
        <w:t>知识</w:t>
      </w:r>
      <w:r>
        <w:rPr>
          <w:rFonts w:hint="eastAsia"/>
          <w:lang w:eastAsia="zh-CN"/>
        </w:rPr>
        <w:t>”</w:t>
      </w:r>
      <w:r>
        <w:t>是</w:t>
      </w:r>
      <w:r>
        <w:rPr>
          <w:rFonts w:hint="eastAsia"/>
          <w:lang w:eastAsia="zh-CN"/>
        </w:rPr>
        <w:t>“</w:t>
      </w:r>
      <w:r>
        <w:t>嵌入生产的实践知识</w:t>
      </w:r>
      <w:r>
        <w:rPr>
          <w:rFonts w:hint="eastAsia"/>
          <w:lang w:eastAsia="zh-CN"/>
        </w:rPr>
        <w:t>”</w:t>
      </w:r>
      <w:r>
        <w:t>——知识等级与种姓等级的对应不是偶然的，而是种姓制度对知识生产的系统性控制。</w:t>
      </w:r>
    </w:p>
    <w:p w14:paraId="05CB5543">
      <w:pPr>
        <w:pStyle w:val="166"/>
      </w:pPr>
      <w:r>
        <w:t>▎核心理论贡献</w:t>
      </w:r>
    </w:p>
    <w:p w14:paraId="3BAD11AE">
      <w:r>
        <w:rPr>
          <w:b/>
        </w:rPr>
        <w:t>《我为何不是印度教徒》（Why I Am Not a Hindu, 1996）。</w:t>
      </w:r>
      <w:r>
        <w:t xml:space="preserve"> 伊拉亚在这部最具影响力的著作中提出了对</w:t>
      </w:r>
      <w:r>
        <w:rPr>
          <w:rFonts w:hint="eastAsia"/>
          <w:lang w:eastAsia="zh-CN"/>
        </w:rPr>
        <w:t>“</w:t>
      </w:r>
      <w:r>
        <w:t>印度教</w:t>
      </w:r>
      <w:r>
        <w:rPr>
          <w:rFonts w:hint="eastAsia"/>
          <w:lang w:eastAsia="zh-CN"/>
        </w:rPr>
        <w:t>”</w:t>
      </w:r>
      <w:r>
        <w:t>作为统一宗教范畴的批判——</w:t>
      </w:r>
      <w:r>
        <w:rPr>
          <w:rFonts w:hint="eastAsia"/>
          <w:lang w:eastAsia="zh-CN"/>
        </w:rPr>
        <w:t>“</w:t>
      </w:r>
      <w:r>
        <w:t>印度教</w:t>
      </w:r>
      <w:r>
        <w:rPr>
          <w:rFonts w:hint="eastAsia"/>
          <w:lang w:eastAsia="zh-CN"/>
        </w:rPr>
        <w:t>”</w:t>
      </w:r>
      <w:r>
        <w:t>是婆罗门知识传统的建构，它将种姓制度、童婚、不可接触性等压迫性制度包裹在</w:t>
      </w:r>
      <w:r>
        <w:rPr>
          <w:rFonts w:hint="eastAsia"/>
          <w:lang w:eastAsia="zh-CN"/>
        </w:rPr>
        <w:t>“</w:t>
      </w:r>
      <w:r>
        <w:t>宗教自由</w:t>
      </w:r>
      <w:r>
        <w:rPr>
          <w:rFonts w:hint="eastAsia"/>
          <w:lang w:eastAsia="zh-CN"/>
        </w:rPr>
        <w:t>”</w:t>
      </w:r>
      <w:r>
        <w:t>的保护中，使社会批判被转化为</w:t>
      </w:r>
      <w:r>
        <w:rPr>
          <w:rFonts w:hint="eastAsia"/>
          <w:lang w:eastAsia="zh-CN"/>
        </w:rPr>
        <w:t>“</w:t>
      </w:r>
      <w:r>
        <w:t>宗教情感伤害</w:t>
      </w:r>
      <w:r>
        <w:rPr>
          <w:rFonts w:hint="eastAsia"/>
          <w:lang w:eastAsia="zh-CN"/>
        </w:rPr>
        <w:t>”</w:t>
      </w:r>
      <w:r>
        <w:t>。伊拉亚的论证不是</w:t>
      </w:r>
      <w:r>
        <w:rPr>
          <w:rFonts w:hint="eastAsia"/>
          <w:lang w:eastAsia="zh-CN"/>
        </w:rPr>
        <w:t>“</w:t>
      </w:r>
      <w:r>
        <w:t>印度教是坏的</w:t>
      </w:r>
      <w:r>
        <w:rPr>
          <w:rFonts w:hint="eastAsia"/>
          <w:lang w:eastAsia="zh-CN"/>
        </w:rPr>
        <w:t>”</w:t>
      </w:r>
      <w:r>
        <w:t>而是</w:t>
      </w:r>
      <w:r>
        <w:rPr>
          <w:rFonts w:hint="eastAsia"/>
          <w:lang w:eastAsia="zh-CN"/>
        </w:rPr>
        <w:t>“</w:t>
      </w:r>
      <w:r>
        <w:t>印度教作为一个统一范畴是婆罗门霸权的意识形态工具</w:t>
      </w:r>
      <w:r>
        <w:rPr>
          <w:rFonts w:hint="eastAsia"/>
          <w:lang w:eastAsia="zh-CN"/>
        </w:rPr>
        <w:t>”</w:t>
      </w:r>
      <w:r>
        <w:t>——达利特和巴赫贾恩的宗教实践（对地方神灵的崇拜、对祖先的祭祀、对生产工具的神圣化）被印度教收编为</w:t>
      </w:r>
      <w:r>
        <w:rPr>
          <w:rFonts w:hint="eastAsia"/>
          <w:lang w:eastAsia="zh-CN"/>
        </w:rPr>
        <w:t>“</w:t>
      </w:r>
      <w:r>
        <w:t>印度教的地方变体</w:t>
      </w:r>
      <w:r>
        <w:rPr>
          <w:rFonts w:hint="eastAsia"/>
          <w:lang w:eastAsia="zh-CN"/>
        </w:rPr>
        <w:t>”</w:t>
      </w:r>
      <w:r>
        <w:t>，但这些实践的精神世界与印度教的吠陀-梵文传统有根本差异。</w:t>
      </w:r>
    </w:p>
    <w:p w14:paraId="5544929F">
      <w:r>
        <w:rPr>
          <w:b/>
        </w:rPr>
        <w:t>巴赫贾恩社会思想。</w:t>
      </w:r>
      <w:r>
        <w:t xml:space="preserve"> 伊拉亚在《后印度教印度》（Post-Hindu India, 2009）中系统阐述了</w:t>
      </w:r>
      <w:r>
        <w:rPr>
          <w:rFonts w:hint="eastAsia"/>
          <w:lang w:eastAsia="zh-CN"/>
        </w:rPr>
        <w:t>“</w:t>
      </w:r>
      <w:r>
        <w:t>巴赫贾恩社会思想</w:t>
      </w:r>
      <w:r>
        <w:rPr>
          <w:rFonts w:hint="eastAsia"/>
          <w:lang w:eastAsia="zh-CN"/>
        </w:rPr>
        <w:t>”</w:t>
      </w:r>
      <w:r>
        <w:t>——以达利特和巴赫贾恩的生产实践、宗教生活和政治斗争为素材的社会理论。巴赫贾恩社会思想的核心命题是：印度社会不是</w:t>
      </w:r>
      <w:r>
        <w:rPr>
          <w:rFonts w:hint="eastAsia"/>
          <w:lang w:eastAsia="zh-CN"/>
        </w:rPr>
        <w:t>“</w:t>
      </w:r>
      <w:r>
        <w:t>印度教社会</w:t>
      </w:r>
      <w:r>
        <w:rPr>
          <w:rFonts w:hint="eastAsia"/>
          <w:lang w:eastAsia="zh-CN"/>
        </w:rPr>
        <w:t>”</w:t>
      </w:r>
      <w:r>
        <w:t>而是</w:t>
      </w:r>
      <w:r>
        <w:rPr>
          <w:rFonts w:hint="eastAsia"/>
          <w:lang w:eastAsia="zh-CN"/>
        </w:rPr>
        <w:t>“</w:t>
      </w:r>
      <w:r>
        <w:t>巴赫贾恩社会</w:t>
      </w:r>
      <w:r>
        <w:rPr>
          <w:rFonts w:hint="eastAsia"/>
          <w:lang w:eastAsia="zh-CN"/>
        </w:rPr>
        <w:t>”</w:t>
      </w:r>
      <w:r>
        <w:t>——印度社会的大多数人口是从事生产劳动的达利特和巴赫贾恩，他们的知识、宗教和社会实践才是印度社会的构成性基础。婆罗门-刹帝利的</w:t>
      </w:r>
      <w:r>
        <w:rPr>
          <w:rFonts w:hint="eastAsia"/>
          <w:lang w:eastAsia="zh-CN"/>
        </w:rPr>
        <w:t>“</w:t>
      </w:r>
      <w:r>
        <w:t>印度教</w:t>
      </w:r>
      <w:r>
        <w:rPr>
          <w:rFonts w:hint="eastAsia"/>
          <w:lang w:eastAsia="zh-CN"/>
        </w:rPr>
        <w:t>”</w:t>
      </w:r>
      <w:r>
        <w:t>是统治意识形态，它遮蔽了巴赫贾恩社会的真实存在。</w:t>
      </w:r>
    </w:p>
    <w:p w14:paraId="198331AD">
      <w:r>
        <w:rPr>
          <w:b/>
        </w:rPr>
        <w:t>生产知识vs经文知识。</w:t>
      </w:r>
      <w:r>
        <w:t xml:space="preserve"> 伊拉亚将印度的知识传统二分为</w:t>
      </w:r>
      <w:r>
        <w:rPr>
          <w:rFonts w:hint="eastAsia"/>
          <w:lang w:eastAsia="zh-CN"/>
        </w:rPr>
        <w:t>“</w:t>
      </w:r>
      <w:r>
        <w:t>生产知识</w:t>
      </w:r>
      <w:r>
        <w:rPr>
          <w:rFonts w:hint="eastAsia"/>
          <w:lang w:eastAsia="zh-CN"/>
        </w:rPr>
        <w:t>”</w:t>
      </w:r>
      <w:r>
        <w:t>（productive knowledge，嵌入劳动实践的技术和智慧）和</w:t>
      </w:r>
      <w:r>
        <w:rPr>
          <w:rFonts w:hint="eastAsia"/>
          <w:lang w:eastAsia="zh-CN"/>
        </w:rPr>
        <w:t>“</w:t>
      </w:r>
      <w:r>
        <w:t>经文知识</w:t>
      </w:r>
      <w:r>
        <w:rPr>
          <w:rFonts w:hint="eastAsia"/>
          <w:lang w:eastAsia="zh-CN"/>
        </w:rPr>
        <w:t>”</w:t>
      </w:r>
      <w:r>
        <w:t>（textual knowledge，脱离生产实践的文本诠释）——种姓制度的核心功能之一就是将这两种知识分配给不同的种姓群体：婆罗门垄断经文知识，达利特-巴赫贾恩承担生产知识但被剥夺对其知识的社会承认。伊拉亚由此论证：知识民主化不仅意味着达利特-巴赫贾恩获得接受经文教育的机会，更意味着生产知识获得与经文知识同等的社会价值。</w:t>
      </w:r>
    </w:p>
    <w:p w14:paraId="18AE4CFF">
      <w:pPr>
        <w:pStyle w:val="166"/>
      </w:pPr>
      <w:r>
        <w:t>▎学术对话与论战</w:t>
      </w:r>
    </w:p>
    <w:p w14:paraId="5DB7A0E7">
      <w:r>
        <w:t>与印度教右翼的直接冲突：伊拉亚的《我为何不是印度教徒》在1996年出版后引发了印度教民族主义组织的抗议——该书被指控</w:t>
      </w:r>
      <w:r>
        <w:rPr>
          <w:rFonts w:hint="eastAsia"/>
          <w:lang w:eastAsia="zh-CN"/>
        </w:rPr>
        <w:t>“</w:t>
      </w:r>
      <w:r>
        <w:t>冒犯印度教情感</w:t>
      </w:r>
      <w:r>
        <w:rPr>
          <w:rFonts w:hint="eastAsia"/>
          <w:lang w:eastAsia="zh-CN"/>
        </w:rPr>
        <w:t>”</w:t>
      </w:r>
      <w:r>
        <w:t>，伊拉亚本人收到死亡威胁。与主流社会学的间接对话：伊拉亚的写作风格不是学术论文而是政治论辩——这使他在印度学术体制中的位置不同于古鲁（古鲁在尼赫鲁大学体制内提出达利特认识论，伊拉亚在体制外以公共知识分子的方式推进巴赫贾恩社会思想）。与古鲁的差异：古鲁从认识论角度批判主流社会学，伊拉亚从历史</w:t>
      </w:r>
      <w:r>
        <w:rPr>
          <w:rFonts w:hint="eastAsia"/>
          <w:lang w:eastAsia="zh-CN"/>
        </w:rPr>
        <w:t>－</w:t>
      </w:r>
      <w:r>
        <w:t>社会角度重写印度知识传统——古鲁的批判更精细但受众限于学术圈，伊拉亚的批判更直接但学术精度较低。</w:t>
      </w:r>
    </w:p>
    <w:p w14:paraId="75D57C4F">
      <w:pPr>
        <w:pStyle w:val="166"/>
      </w:pPr>
      <w:r>
        <w:t>▎制度化实践与学术场域位置</w:t>
      </w:r>
    </w:p>
    <w:p w14:paraId="3A73863E">
      <w:r>
        <w:t>奥斯马尼亚大学政治学教授（已退休），公共知识分子。伊拉亚在学术体制内的位置始终是边缘的——他的写作面向大众读者而非学术同行，其影响力主要在达利特-巴赫贾恩运动内部而非大学社会学系。这一制度位置本身印证了伊拉亚的核心论题：印度学术体制由上层种姓主导，达利特-巴赫贾恩的知识很难在体制内获得承认。</w:t>
      </w:r>
    </w:p>
    <w:p w14:paraId="6C4885EC">
      <w:pPr>
        <w:pStyle w:val="166"/>
      </w:pPr>
      <w:r>
        <w:t>▎学术影响与接受</w:t>
      </w:r>
    </w:p>
    <w:p w14:paraId="60C5E0B9">
      <w:r>
        <w:t>伊拉亚的接受呈现</w:t>
      </w:r>
      <w:r>
        <w:rPr>
          <w:rFonts w:hint="eastAsia"/>
          <w:lang w:eastAsia="zh-CN"/>
        </w:rPr>
        <w:t>“</w:t>
      </w:r>
      <w:r>
        <w:t>学术圈外影响力大于学术圈内</w:t>
      </w:r>
      <w:r>
        <w:rPr>
          <w:rFonts w:hint="eastAsia"/>
          <w:lang w:eastAsia="zh-CN"/>
        </w:rPr>
        <w:t>”</w:t>
      </w:r>
      <w:r>
        <w:t>的特征——《我为何不是印度教徒》在达利特-巴赫贾恩运动中获得了广泛传播，但在印度社会学同行评审期刊中的引用率远低于古鲁。这一不对称的接受格局反映了印度知识生产中的制度性分割：学术话语与运动话语的受众不同、评价标准不同、传播渠道不同。伊拉亚2010年代后因对佛教转化的立场转变（从安贝德卡尔的佛教转化路径转向更广泛的</w:t>
      </w:r>
      <w:r>
        <w:rPr>
          <w:rFonts w:hint="eastAsia"/>
          <w:lang w:eastAsia="zh-CN"/>
        </w:rPr>
        <w:t>“</w:t>
      </w:r>
      <w:r>
        <w:t>世俗精神</w:t>
      </w:r>
      <w:r>
        <w:rPr>
          <w:rFonts w:hint="eastAsia"/>
          <w:lang w:eastAsia="zh-CN"/>
        </w:rPr>
        <w:t>”</w:t>
      </w:r>
      <w:r>
        <w:t>路径）在达利特运动内部引发了进一步争论。</w:t>
      </w:r>
    </w:p>
    <w:p w14:paraId="77EDF0EB">
      <w:pPr>
        <w:pStyle w:val="166"/>
      </w:pPr>
      <w:r>
        <w:t>▎β映射</w:t>
      </w:r>
    </w:p>
    <w:p w14:paraId="5ADA63DC">
      <w:pPr>
        <w:pStyle w:val="165"/>
      </w:pPr>
      <w:r>
        <w:t>borne_concepts: [C_巴赫贾恩社会思想</w:t>
      </w:r>
      <w:r>
        <w:rPr>
          <w:rFonts w:hint="eastAsia"/>
          <w:lang w:eastAsia="zh-CN"/>
        </w:rPr>
        <w:t>，</w:t>
      </w:r>
      <w:r>
        <w:t xml:space="preserve"> C_生产知识vs经文知识</w:t>
      </w:r>
      <w:r>
        <w:rPr>
          <w:rFonts w:hint="eastAsia"/>
          <w:lang w:eastAsia="zh-CN"/>
        </w:rPr>
        <w:t>，</w:t>
      </w:r>
      <w:r>
        <w:t xml:space="preserve"> C_印度教作为霸权范畴</w:t>
      </w:r>
      <w:r>
        <w:rPr>
          <w:rFonts w:hint="eastAsia"/>
          <w:lang w:eastAsia="zh-CN"/>
        </w:rPr>
        <w:t>，</w:t>
      </w:r>
      <w:r>
        <w:t xml:space="preserve"> C_知识民主化]</w:t>
      </w:r>
    </w:p>
    <w:p w14:paraId="3D35CAC5">
      <w:pPr>
        <w:pStyle w:val="165"/>
      </w:pPr>
      <w:r>
        <w:t>contested_concepts: [C_印度教批判</w:t>
      </w:r>
      <w:r>
        <w:rPr>
          <w:rFonts w:hint="eastAsia"/>
          <w:lang w:eastAsia="zh-CN"/>
        </w:rPr>
        <w:t>（</w:t>
      </w:r>
      <w:r>
        <w:t>被指控冒犯宗教情感</w:t>
      </w:r>
      <w:r>
        <w:rPr>
          <w:rFonts w:hint="eastAsia"/>
          <w:lang w:eastAsia="zh-CN"/>
        </w:rPr>
        <w:t>）</w:t>
      </w:r>
      <w:r>
        <w:t>, C_巴赫贾恩社会思想</w:t>
      </w:r>
      <w:r>
        <w:rPr>
          <w:rFonts w:hint="eastAsia"/>
          <w:lang w:eastAsia="zh-CN"/>
        </w:rPr>
        <w:t>（</w:t>
      </w:r>
      <w:r>
        <w:t>批评为反向本质主义</w:t>
      </w:r>
      <w:r>
        <w:rPr>
          <w:rFonts w:hint="eastAsia"/>
          <w:lang w:eastAsia="zh-CN"/>
        </w:rPr>
        <w:t>）</w:t>
      </w:r>
      <w:r>
        <w:t>]</w:t>
      </w:r>
    </w:p>
    <w:p w14:paraId="719FB434">
      <w:pPr>
        <w:pStyle w:val="165"/>
      </w:pPr>
      <w:r>
        <w:t>school: S041</w:t>
      </w:r>
      <w:r>
        <w:rPr>
          <w:rFonts w:hint="eastAsia"/>
          <w:lang w:eastAsia="zh-CN"/>
        </w:rPr>
        <w:t>（</w:t>
      </w:r>
      <w:r>
        <w:t>达利特研究</w:t>
      </w:r>
      <w:r>
        <w:rPr>
          <w:rFonts w:hint="eastAsia"/>
          <w:lang w:eastAsia="zh-CN"/>
        </w:rPr>
        <w:t>）</w:t>
      </w:r>
    </w:p>
    <w:p w14:paraId="2738A3FE">
      <w:pPr>
        <w:pStyle w:val="165"/>
      </w:pPr>
      <w:r>
        <w:t>cross_schools: []</w:t>
      </w:r>
    </w:p>
    <w:p w14:paraId="2D5D5752">
      <w:pPr>
        <w:pStyle w:val="165"/>
      </w:pPr>
      <w:r>
        <w:t>macro_period: T5</w:t>
      </w:r>
    </w:p>
    <w:p w14:paraId="056C3FF8">
      <w:pPr>
        <w:pStyle w:val="164"/>
      </w:pPr>
      <w:r>
        <w:t>印度学统·总体汇总</w:t>
      </w:r>
    </w:p>
    <w:p w14:paraId="4F4A9D6D">
      <w:r>
        <w:t>印度学统的核心张力贯穿了从殖民人类学到本土社会学、从文献传统到田野调查、从结构功能主义到后殖民批判、从主流社会学到达利特认识论的多重转型。古里和穆克吉在1920–1940年代确立了印度社会学的制度基础——古里以梵文典籍和民族志的结合建立了种姓研究的分析框架，穆克吉以社会生态学开辟了区域社会学的路径。斯里尼瓦斯在1950–1960年代通过实地调查方法（梵化、主导种姓、村庄研究）实现了印度社会学的方法论转向——从</w:t>
      </w:r>
      <w:r>
        <w:rPr>
          <w:rFonts w:hint="eastAsia"/>
          <w:lang w:eastAsia="zh-CN"/>
        </w:rPr>
        <w:t>“</w:t>
      </w:r>
      <w:r>
        <w:t>理解传统</w:t>
      </w:r>
      <w:r>
        <w:rPr>
          <w:rFonts w:hint="eastAsia"/>
          <w:lang w:eastAsia="zh-CN"/>
        </w:rPr>
        <w:t>”</w:t>
      </w:r>
      <w:r>
        <w:t>转向</w:t>
      </w:r>
      <w:r>
        <w:rPr>
          <w:rFonts w:hint="eastAsia"/>
          <w:lang w:eastAsia="zh-CN"/>
        </w:rPr>
        <w:t>“</w:t>
      </w:r>
      <w:r>
        <w:t>理解现实</w:t>
      </w:r>
      <w:r>
        <w:rPr>
          <w:rFonts w:hint="eastAsia"/>
          <w:lang w:eastAsia="zh-CN"/>
        </w:rPr>
        <w:t>”</w:t>
      </w:r>
      <w:r>
        <w:t>。杜蒙从法国结构主义传统出发提出了种姓的</w:t>
      </w:r>
      <w:r>
        <w:rPr>
          <w:rFonts w:hint="eastAsia"/>
          <w:lang w:eastAsia="zh-CN"/>
        </w:rPr>
        <w:t>“</w:t>
      </w:r>
      <w:r>
        <w:t>意识形态逻辑</w:t>
      </w:r>
      <w:r>
        <w:rPr>
          <w:rFonts w:hint="eastAsia"/>
          <w:lang w:eastAsia="zh-CN"/>
        </w:rPr>
        <w:t>”</w:t>
      </w:r>
      <w:r>
        <w:t>（涵括</w:t>
      </w:r>
      <w:r>
        <w:rPr>
          <w:rFonts w:hint="eastAsia"/>
          <w:lang w:eastAsia="zh-CN"/>
        </w:rPr>
        <w:t>－</w:t>
      </w:r>
      <w:r>
        <w:t>等级），成为印度社会学最具争议也最具影响力的外部理论贡献。贝特耶将种姓置于比较社会学框架中，试图平衡种姓的独特性与不平等研究的普遍性。阿帕杜莱和查特吉在1990年代后分别从全球化/文化流动和政治社会学/后殖民民主的角度超越了种姓研究的框架——阿帕杜莱的五个</w:t>
      </w:r>
      <w:r>
        <w:rPr>
          <w:rFonts w:hint="eastAsia"/>
          <w:lang w:eastAsia="zh-CN"/>
        </w:rPr>
        <w:t>“</w:t>
      </w:r>
      <w:r>
        <w:t>-scapes</w:t>
      </w:r>
      <w:r>
        <w:rPr>
          <w:rFonts w:hint="eastAsia"/>
          <w:lang w:eastAsia="zh-CN"/>
        </w:rPr>
        <w:t>”</w:t>
      </w:r>
      <w:r>
        <w:t>打破了</w:t>
      </w:r>
      <w:r>
        <w:rPr>
          <w:rFonts w:hint="eastAsia"/>
          <w:lang w:eastAsia="zh-CN"/>
        </w:rPr>
        <w:t>“</w:t>
      </w:r>
      <w:r>
        <w:t>社会=领土</w:t>
      </w:r>
      <w:r>
        <w:rPr>
          <w:rFonts w:hint="eastAsia"/>
          <w:lang w:eastAsia="zh-CN"/>
        </w:rPr>
        <w:t>”</w:t>
      </w:r>
      <w:r>
        <w:t>的假设，查特吉的</w:t>
      </w:r>
      <w:r>
        <w:rPr>
          <w:rFonts w:hint="eastAsia"/>
          <w:lang w:eastAsia="zh-CN"/>
        </w:rPr>
        <w:t>“</w:t>
      </w:r>
      <w:r>
        <w:t>政治社会</w:t>
      </w:r>
      <w:r>
        <w:rPr>
          <w:rFonts w:hint="eastAsia"/>
          <w:lang w:eastAsia="zh-CN"/>
        </w:rPr>
        <w:t>”</w:t>
      </w:r>
      <w:r>
        <w:t>揭示了后殖民民主的特殊形态。古鲁和伊拉亚从达利特立场批判了整个印度社会学的知识生产体制——古鲁从认识论层面质疑</w:t>
      </w:r>
      <w:r>
        <w:rPr>
          <w:rFonts w:hint="eastAsia"/>
          <w:lang w:eastAsia="zh-CN"/>
        </w:rPr>
        <w:t>“</w:t>
      </w:r>
      <w:r>
        <w:t>价值中立</w:t>
      </w:r>
      <w:r>
        <w:rPr>
          <w:rFonts w:hint="eastAsia"/>
          <w:lang w:eastAsia="zh-CN"/>
        </w:rPr>
        <w:t>”</w:t>
      </w:r>
      <w:r>
        <w:t>的中立性，伊拉亚从历史</w:t>
      </w:r>
      <w:r>
        <w:rPr>
          <w:rFonts w:hint="eastAsia"/>
          <w:lang w:eastAsia="zh-CN"/>
        </w:rPr>
        <w:t>－</w:t>
      </w:r>
      <w:r>
        <w:t>社会层面重写被压迫者的知识传统。</w:t>
      </w:r>
    </w:p>
    <w:p w14:paraId="0BB56134">
      <w:r>
        <w:t>印度学统的持续张力——</w:t>
      </w:r>
      <w:r>
        <w:rPr>
          <w:rFonts w:hint="eastAsia"/>
          <w:lang w:eastAsia="zh-CN"/>
        </w:rPr>
        <w:t>“</w:t>
      </w:r>
      <w:r>
        <w:t>印度社会学</w:t>
      </w:r>
      <w:r>
        <w:rPr>
          <w:rFonts w:hint="eastAsia"/>
          <w:lang w:eastAsia="zh-CN"/>
        </w:rPr>
        <w:t>”</w:t>
      </w:r>
      <w:r>
        <w:t>与</w:t>
      </w:r>
      <w:r>
        <w:rPr>
          <w:rFonts w:hint="eastAsia"/>
          <w:lang w:eastAsia="zh-CN"/>
        </w:rPr>
        <w:t>“</w:t>
      </w:r>
      <w:r>
        <w:t>在印度的社会学</w:t>
      </w:r>
      <w:r>
        <w:rPr>
          <w:rFonts w:hint="eastAsia"/>
          <w:lang w:eastAsia="zh-CN"/>
        </w:rPr>
        <w:t>”</w:t>
      </w:r>
      <w:r>
        <w:t>之分——在每一代学者中都以新形式重现：古里对殖民人类学的疏离、斯里尼瓦斯对文献传统的超越、阿帕杜莱对杜蒙结构主义的拒绝、古鲁对主流社会学认识论的挑战——每一代印度社会学家都在重新回答同一个问题：谁有权描述印度社会？以什么概念？从什么立场？</w:t>
      </w:r>
    </w:p>
    <w:p w14:paraId="2FB9109C">
      <w:pPr>
        <w:pStyle w:val="5"/>
      </w:pPr>
      <w:r>
        <w:t>东南亚学统</w:t>
      </w:r>
    </w:p>
    <w:p w14:paraId="330D56BA">
      <w:pPr>
        <w:pStyle w:val="6"/>
      </w:pPr>
      <w:r>
        <w:t>东南亚社会学制度化</w:t>
      </w:r>
    </w:p>
    <w:p w14:paraId="56BA419A">
      <w:pPr>
        <w:pStyle w:val="7"/>
      </w:pPr>
      <w:r>
        <w:t>【P210】阿拉塔斯 Syed Hussein Alatas（1928–2007）</w:t>
      </w:r>
    </w:p>
    <w:p w14:paraId="3054F52E">
      <w:pPr>
        <w:pStyle w:val="166"/>
      </w:pPr>
      <w:r>
        <w:t>▎学术问题与思想起源</w:t>
      </w:r>
    </w:p>
    <w:p w14:paraId="6D28B60B">
      <w:r>
        <w:t>赛义德·侯赛因·阿拉塔斯的学术问题生成于殖民地知识批判与东南亚社会学自主性建设的交叉。阿拉塔斯1928年生于印尼爪哇的阿拉伯裔家庭，在荷属东印度接受初等教育后赴阿姆斯特丹大学学习社会学。1950–1960年代在阿姆斯特丹和吉隆坡的学术经历使其直接接触了两种知识传统：荷兰殖民学术传统中的</w:t>
      </w:r>
      <w:r>
        <w:rPr>
          <w:rFonts w:hint="eastAsia"/>
          <w:lang w:eastAsia="zh-CN"/>
        </w:rPr>
        <w:t>“</w:t>
      </w:r>
      <w:r>
        <w:t>伦理政策</w:t>
      </w:r>
      <w:r>
        <w:rPr>
          <w:rFonts w:hint="eastAsia"/>
          <w:lang w:eastAsia="zh-CN"/>
        </w:rPr>
        <w:t>”</w:t>
      </w:r>
      <w:r>
        <w:t>（Ethische Politiek）话语和英国殖民地行政人类学的</w:t>
      </w:r>
      <w:r>
        <w:rPr>
          <w:rFonts w:hint="eastAsia"/>
          <w:lang w:eastAsia="zh-CN"/>
        </w:rPr>
        <w:t>“</w:t>
      </w:r>
      <w:r>
        <w:t>土著社会</w:t>
      </w:r>
      <w:r>
        <w:rPr>
          <w:rFonts w:hint="eastAsia"/>
          <w:lang w:eastAsia="zh-CN"/>
        </w:rPr>
        <w:t>”</w:t>
      </w:r>
      <w:r>
        <w:t>描述。阿拉塔斯发现这两种传统共享一个核心前提——殖民地社会需要被</w:t>
      </w:r>
      <w:r>
        <w:rPr>
          <w:rFonts w:hint="eastAsia"/>
          <w:lang w:eastAsia="zh-CN"/>
        </w:rPr>
        <w:t>“</w:t>
      </w:r>
      <w:r>
        <w:t>管理</w:t>
      </w:r>
      <w:r>
        <w:rPr>
          <w:rFonts w:hint="eastAsia"/>
          <w:lang w:eastAsia="zh-CN"/>
        </w:rPr>
        <w:t>”</w:t>
      </w:r>
      <w:r>
        <w:t>而非</w:t>
      </w:r>
      <w:r>
        <w:rPr>
          <w:rFonts w:hint="eastAsia"/>
          <w:lang w:eastAsia="zh-CN"/>
        </w:rPr>
        <w:t>“</w:t>
      </w:r>
      <w:r>
        <w:t>理解</w:t>
      </w:r>
      <w:r>
        <w:rPr>
          <w:rFonts w:hint="eastAsia"/>
          <w:lang w:eastAsia="zh-CN"/>
        </w:rPr>
        <w:t>”</w:t>
      </w:r>
      <w:r>
        <w:t>，社会学/人类学知识的生产服务于殖民治理而非被殖民者的自我认识。</w:t>
      </w:r>
    </w:p>
    <w:p w14:paraId="66751415">
      <w:r>
        <w:t>阿拉塔斯1960年代在马来亚大学（现新加坡国立大学前身）任教期间，开始系统研究</w:t>
      </w:r>
      <w:r>
        <w:rPr>
          <w:rFonts w:hint="eastAsia"/>
          <w:lang w:eastAsia="zh-CN"/>
        </w:rPr>
        <w:t>“</w:t>
      </w:r>
      <w:r>
        <w:t>懒散土著</w:t>
      </w:r>
      <w:r>
        <w:rPr>
          <w:rFonts w:hint="eastAsia"/>
          <w:lang w:eastAsia="zh-CN"/>
        </w:rPr>
        <w:t>”</w:t>
      </w:r>
      <w:r>
        <w:t>（the lazy native）这一殖民意识形态的建构过程。这一研究的直接动机是：独立后的东南亚国家虽然在政治上获得了主权，但殖民统治时期建构的</w:t>
      </w:r>
      <w:r>
        <w:rPr>
          <w:rFonts w:hint="eastAsia"/>
          <w:lang w:eastAsia="zh-CN"/>
        </w:rPr>
        <w:t>“</w:t>
      </w:r>
      <w:r>
        <w:t>土著</w:t>
      </w:r>
      <w:r>
        <w:rPr>
          <w:rFonts w:hint="eastAsia"/>
          <w:lang w:eastAsia="zh-CN"/>
        </w:rPr>
        <w:t>”</w:t>
      </w:r>
      <w:r>
        <w:t>形象仍然深刻影响着社会发展政策——</w:t>
      </w:r>
      <w:r>
        <w:rPr>
          <w:rFonts w:hint="eastAsia"/>
          <w:lang w:eastAsia="zh-CN"/>
        </w:rPr>
        <w:t>“</w:t>
      </w:r>
      <w:r>
        <w:t>懒散土著</w:t>
      </w:r>
      <w:r>
        <w:rPr>
          <w:rFonts w:hint="eastAsia"/>
          <w:lang w:eastAsia="zh-CN"/>
        </w:rPr>
        <w:t>”</w:t>
      </w:r>
      <w:r>
        <w:t>被用作引进外来劳工（华人、印度人）的理由，也被用作限制土著经济活动的借口。阿拉塔斯的问题因此不是历史学的（</w:t>
      </w:r>
      <w:r>
        <w:rPr>
          <w:rFonts w:hint="eastAsia"/>
          <w:lang w:eastAsia="zh-CN"/>
        </w:rPr>
        <w:t>“</w:t>
      </w:r>
      <w:r>
        <w:t>殖民者如何描述土著</w:t>
      </w:r>
      <w:r>
        <w:rPr>
          <w:rFonts w:hint="eastAsia"/>
          <w:lang w:eastAsia="zh-CN"/>
        </w:rPr>
        <w:t>”</w:t>
      </w:r>
      <w:r>
        <w:t>）而是政治社会学的（</w:t>
      </w:r>
      <w:r>
        <w:rPr>
          <w:rFonts w:hint="eastAsia"/>
          <w:lang w:eastAsia="zh-CN"/>
        </w:rPr>
        <w:t>“</w:t>
      </w:r>
      <w:r>
        <w:t>殖民知识如何塑造后殖民社会的权力关系</w:t>
      </w:r>
      <w:r>
        <w:rPr>
          <w:rFonts w:hint="eastAsia"/>
          <w:lang w:eastAsia="zh-CN"/>
        </w:rPr>
        <w:t>”</w:t>
      </w:r>
      <w:r>
        <w:t>）。</w:t>
      </w:r>
    </w:p>
    <w:p w14:paraId="2A1BA8F2">
      <w:pPr>
        <w:pStyle w:val="166"/>
      </w:pPr>
      <w:r>
        <w:t>▎核心理论贡献</w:t>
      </w:r>
    </w:p>
    <w:p w14:paraId="1E78D1E7">
      <w:r>
        <w:rPr>
          <w:rFonts w:hint="eastAsia"/>
          <w:b/>
          <w:lang w:eastAsia="zh-CN"/>
        </w:rPr>
        <w:t>“</w:t>
      </w:r>
      <w:r>
        <w:rPr>
          <w:b/>
        </w:rPr>
        <w:t>懒散土著神话</w:t>
      </w:r>
      <w:r>
        <w:rPr>
          <w:rFonts w:hint="eastAsia"/>
          <w:b/>
          <w:lang w:eastAsia="zh-CN"/>
        </w:rPr>
        <w:t>”</w:t>
      </w:r>
      <w:r>
        <w:rPr>
          <w:b/>
        </w:rPr>
        <w:t>批判。</w:t>
      </w:r>
      <w:r>
        <w:t xml:space="preserve"> 阿拉塔斯1977年出版《懒散土著的神话：16至20世纪马来西亚、菲律宾和印度尼西亚土著及其勤劳形象的研究》（The Myth of the Lazy Native: A Study of the Image of the Malays, Filipinos and Javanese from the 16th to the 20th Century and Its Function in the Ideology of Colonial Capitalism）——这部著作是东南亚知识去殖民化最重要的理论贡献。</w:t>
      </w:r>
    </w:p>
    <w:p w14:paraId="00937BEA">
      <w:r>
        <w:t>阿拉塔斯的论证不是简单的</w:t>
      </w:r>
      <w:r>
        <w:rPr>
          <w:rFonts w:hint="eastAsia"/>
          <w:lang w:eastAsia="zh-CN"/>
        </w:rPr>
        <w:t>“</w:t>
      </w:r>
      <w:r>
        <w:t>反殖民</w:t>
      </w:r>
      <w:r>
        <w:rPr>
          <w:rFonts w:hint="eastAsia"/>
          <w:lang w:eastAsia="zh-CN"/>
        </w:rPr>
        <w:t>”</w:t>
      </w:r>
      <w:r>
        <w:t>论述，而是对</w:t>
      </w:r>
      <w:r>
        <w:rPr>
          <w:rFonts w:hint="eastAsia"/>
          <w:lang w:eastAsia="zh-CN"/>
        </w:rPr>
        <w:t>“</w:t>
      </w:r>
      <w:r>
        <w:t>殖民地知识如何建构被殖民者的社会形象</w:t>
      </w:r>
      <w:r>
        <w:rPr>
          <w:rFonts w:hint="eastAsia"/>
          <w:lang w:eastAsia="zh-CN"/>
        </w:rPr>
        <w:t>”</w:t>
      </w:r>
      <w:r>
        <w:t>的系统分析。阿拉塔斯追踪了</w:t>
      </w:r>
      <w:r>
        <w:rPr>
          <w:rFonts w:hint="eastAsia"/>
          <w:lang w:eastAsia="zh-CN"/>
        </w:rPr>
        <w:t>“</w:t>
      </w:r>
      <w:r>
        <w:t>懒散土著</w:t>
      </w:r>
      <w:r>
        <w:rPr>
          <w:rFonts w:hint="eastAsia"/>
          <w:lang w:eastAsia="zh-CN"/>
        </w:rPr>
        <w:t>”</w:t>
      </w:r>
      <w:r>
        <w:t>形象的三个建构阶段：第一，16–18世纪的殖民旅行记录和传教士报告中开始出现对马来人、爪哇人和菲律宾人</w:t>
      </w:r>
      <w:r>
        <w:rPr>
          <w:rFonts w:hint="eastAsia"/>
          <w:lang w:eastAsia="zh-CN"/>
        </w:rPr>
        <w:t>“</w:t>
      </w:r>
      <w:r>
        <w:t>不愿劳动</w:t>
      </w:r>
      <w:r>
        <w:rPr>
          <w:rFonts w:hint="eastAsia"/>
          <w:lang w:eastAsia="zh-CN"/>
        </w:rPr>
        <w:t>”</w:t>
      </w:r>
      <w:r>
        <w:t>的描述；第二，19世纪的殖民行政文献中将</w:t>
      </w:r>
      <w:r>
        <w:rPr>
          <w:rFonts w:hint="eastAsia"/>
          <w:lang w:eastAsia="zh-CN"/>
        </w:rPr>
        <w:t>“</w:t>
      </w:r>
      <w:r>
        <w:t>土著懒散</w:t>
      </w:r>
      <w:r>
        <w:rPr>
          <w:rFonts w:hint="eastAsia"/>
          <w:lang w:eastAsia="zh-CN"/>
        </w:rPr>
        <w:t>”</w:t>
      </w:r>
      <w:r>
        <w:t>制度化为税收政策和劳工政策的依据——对</w:t>
      </w:r>
      <w:r>
        <w:rPr>
          <w:rFonts w:hint="eastAsia"/>
          <w:lang w:eastAsia="zh-CN"/>
        </w:rPr>
        <w:t>“</w:t>
      </w:r>
      <w:r>
        <w:t>懒散土著</w:t>
      </w:r>
      <w:r>
        <w:rPr>
          <w:rFonts w:hint="eastAsia"/>
          <w:lang w:eastAsia="zh-CN"/>
        </w:rPr>
        <w:t>”</w:t>
      </w:r>
      <w:r>
        <w:t>征税以</w:t>
      </w:r>
      <w:r>
        <w:rPr>
          <w:rFonts w:hint="eastAsia"/>
          <w:lang w:eastAsia="zh-CN"/>
        </w:rPr>
        <w:t>“</w:t>
      </w:r>
      <w:r>
        <w:t>刺激劳动</w:t>
      </w:r>
      <w:r>
        <w:rPr>
          <w:rFonts w:hint="eastAsia"/>
          <w:lang w:eastAsia="zh-CN"/>
        </w:rPr>
        <w:t>”</w:t>
      </w:r>
      <w:r>
        <w:t>，引进华人劳工以</w:t>
      </w:r>
      <w:r>
        <w:rPr>
          <w:rFonts w:hint="eastAsia"/>
          <w:lang w:eastAsia="zh-CN"/>
        </w:rPr>
        <w:t>“</w:t>
      </w:r>
      <w:r>
        <w:t>弥补劳动不足</w:t>
      </w:r>
      <w:r>
        <w:rPr>
          <w:rFonts w:hint="eastAsia"/>
          <w:lang w:eastAsia="zh-CN"/>
        </w:rPr>
        <w:t>”</w:t>
      </w:r>
      <w:r>
        <w:t>；第三，20世纪殖民地经济学和社会学中将</w:t>
      </w:r>
      <w:r>
        <w:rPr>
          <w:rFonts w:hint="eastAsia"/>
          <w:lang w:eastAsia="zh-CN"/>
        </w:rPr>
        <w:t>“</w:t>
      </w:r>
      <w:r>
        <w:t>土著经济态度</w:t>
      </w:r>
      <w:r>
        <w:rPr>
          <w:rFonts w:hint="eastAsia"/>
          <w:lang w:eastAsia="zh-CN"/>
        </w:rPr>
        <w:t>”</w:t>
      </w:r>
      <w:r>
        <w:t>解释为</w:t>
      </w:r>
      <w:r>
        <w:rPr>
          <w:rFonts w:hint="eastAsia"/>
          <w:lang w:eastAsia="zh-CN"/>
        </w:rPr>
        <w:t>“</w:t>
      </w:r>
      <w:r>
        <w:t>文化特质</w:t>
      </w:r>
      <w:r>
        <w:rPr>
          <w:rFonts w:hint="eastAsia"/>
          <w:lang w:eastAsia="zh-CN"/>
        </w:rPr>
        <w:t>”</w:t>
      </w:r>
      <w:r>
        <w:t>——懒散从殖民者的观察偏见转化为被殖民者的</w:t>
      </w:r>
      <w:r>
        <w:rPr>
          <w:rFonts w:hint="eastAsia"/>
          <w:lang w:eastAsia="zh-CN"/>
        </w:rPr>
        <w:t>“</w:t>
      </w:r>
      <w:r>
        <w:t>文化属性</w:t>
      </w:r>
      <w:r>
        <w:rPr>
          <w:rFonts w:hint="eastAsia"/>
          <w:lang w:eastAsia="zh-CN"/>
        </w:rPr>
        <w:t>”</w:t>
      </w:r>
      <w:r>
        <w:t>。</w:t>
      </w:r>
    </w:p>
    <w:p w14:paraId="31DBB95E">
      <w:r>
        <w:t>阿拉塔斯的核心论证：</w:t>
      </w:r>
      <w:r>
        <w:rPr>
          <w:rFonts w:hint="eastAsia"/>
          <w:lang w:eastAsia="zh-CN"/>
        </w:rPr>
        <w:t>“</w:t>
      </w:r>
      <w:r>
        <w:t>懒散</w:t>
      </w:r>
      <w:r>
        <w:rPr>
          <w:rFonts w:hint="eastAsia"/>
          <w:lang w:eastAsia="zh-CN"/>
        </w:rPr>
        <w:t>”</w:t>
      </w:r>
      <w:r>
        <w:t>不是事实而是殖民统治的意识形态工具。具体而言：第一，</w:t>
      </w:r>
      <w:r>
        <w:rPr>
          <w:rFonts w:hint="eastAsia"/>
          <w:lang w:eastAsia="zh-CN"/>
        </w:rPr>
        <w:t>“</w:t>
      </w:r>
      <w:r>
        <w:t>懒散</w:t>
      </w:r>
      <w:r>
        <w:rPr>
          <w:rFonts w:hint="eastAsia"/>
          <w:lang w:eastAsia="zh-CN"/>
        </w:rPr>
        <w:t>”</w:t>
      </w:r>
      <w:r>
        <w:t>的描述忽视了殖民前的东南亚社会有高度发达的农业和手工业——</w:t>
      </w:r>
      <w:r>
        <w:rPr>
          <w:rFonts w:hint="eastAsia"/>
          <w:lang w:eastAsia="zh-CN"/>
        </w:rPr>
        <w:t>“</w:t>
      </w:r>
      <w:r>
        <w:t>懒散</w:t>
      </w:r>
      <w:r>
        <w:rPr>
          <w:rFonts w:hint="eastAsia"/>
          <w:lang w:eastAsia="zh-CN"/>
        </w:rPr>
        <w:t>”</w:t>
      </w:r>
      <w:r>
        <w:t>是殖民者对土著不愿在殖民种植园劳动的描述，而非对土著经济活动的客观记录。第二，</w:t>
      </w:r>
      <w:r>
        <w:rPr>
          <w:rFonts w:hint="eastAsia"/>
          <w:lang w:eastAsia="zh-CN"/>
        </w:rPr>
        <w:t>“</w:t>
      </w:r>
      <w:r>
        <w:t>懒散</w:t>
      </w:r>
      <w:r>
        <w:rPr>
          <w:rFonts w:hint="eastAsia"/>
          <w:lang w:eastAsia="zh-CN"/>
        </w:rPr>
        <w:t>”</w:t>
      </w:r>
      <w:r>
        <w:t>的意识形态功能是为殖民资本主义提供劳动力——如果土著</w:t>
      </w:r>
      <w:r>
        <w:rPr>
          <w:rFonts w:hint="eastAsia"/>
          <w:lang w:eastAsia="zh-CN"/>
        </w:rPr>
        <w:t>“</w:t>
      </w:r>
      <w:r>
        <w:t>不愿劳动</w:t>
      </w:r>
      <w:r>
        <w:rPr>
          <w:rFonts w:hint="eastAsia"/>
          <w:lang w:eastAsia="zh-CN"/>
        </w:rPr>
        <w:t>”</w:t>
      </w:r>
      <w:r>
        <w:t>，引进外来劳工就是</w:t>
      </w:r>
      <w:r>
        <w:rPr>
          <w:rFonts w:hint="eastAsia"/>
          <w:lang w:eastAsia="zh-CN"/>
        </w:rPr>
        <w:t>“</w:t>
      </w:r>
      <w:r>
        <w:t>必要的</w:t>
      </w:r>
      <w:r>
        <w:rPr>
          <w:rFonts w:hint="eastAsia"/>
          <w:lang w:eastAsia="zh-CN"/>
        </w:rPr>
        <w:t>”</w:t>
      </w:r>
      <w:r>
        <w:t>；如果土著</w:t>
      </w:r>
      <w:r>
        <w:rPr>
          <w:rFonts w:hint="eastAsia"/>
          <w:lang w:eastAsia="zh-CN"/>
        </w:rPr>
        <w:t>“</w:t>
      </w:r>
      <w:r>
        <w:t>缺乏经济理性</w:t>
      </w:r>
      <w:r>
        <w:rPr>
          <w:rFonts w:hint="eastAsia"/>
          <w:lang w:eastAsia="zh-CN"/>
        </w:rPr>
        <w:t>”</w:t>
      </w:r>
      <w:r>
        <w:t>，殖民者替其管理经济就是</w:t>
      </w:r>
      <w:r>
        <w:rPr>
          <w:rFonts w:hint="eastAsia"/>
          <w:lang w:eastAsia="zh-CN"/>
        </w:rPr>
        <w:t>“</w:t>
      </w:r>
      <w:r>
        <w:t>合理的</w:t>
      </w:r>
      <w:r>
        <w:rPr>
          <w:rFonts w:hint="eastAsia"/>
          <w:lang w:eastAsia="zh-CN"/>
        </w:rPr>
        <w:t>”</w:t>
      </w:r>
      <w:r>
        <w:t>。第三，</w:t>
      </w:r>
      <w:r>
        <w:rPr>
          <w:rFonts w:hint="eastAsia"/>
          <w:lang w:eastAsia="zh-CN"/>
        </w:rPr>
        <w:t>“</w:t>
      </w:r>
      <w:r>
        <w:t>懒散</w:t>
      </w:r>
      <w:r>
        <w:rPr>
          <w:rFonts w:hint="eastAsia"/>
          <w:lang w:eastAsia="zh-CN"/>
        </w:rPr>
        <w:t>”</w:t>
      </w:r>
      <w:r>
        <w:t>的意识形态在后殖民时期的延续——独立后的东南亚国家仍然以</w:t>
      </w:r>
      <w:r>
        <w:rPr>
          <w:rFonts w:hint="eastAsia"/>
          <w:lang w:eastAsia="zh-CN"/>
        </w:rPr>
        <w:t>“</w:t>
      </w:r>
      <w:r>
        <w:t>土著经济落后</w:t>
      </w:r>
      <w:r>
        <w:rPr>
          <w:rFonts w:hint="eastAsia"/>
          <w:lang w:eastAsia="zh-CN"/>
        </w:rPr>
        <w:t>”</w:t>
      </w:r>
      <w:r>
        <w:t>为由推行偏向外来资本的经济政策，</w:t>
      </w:r>
      <w:r>
        <w:rPr>
          <w:rFonts w:hint="eastAsia"/>
          <w:lang w:eastAsia="zh-CN"/>
        </w:rPr>
        <w:t>“</w:t>
      </w:r>
      <w:r>
        <w:t>懒散土著</w:t>
      </w:r>
      <w:r>
        <w:rPr>
          <w:rFonts w:hint="eastAsia"/>
          <w:lang w:eastAsia="zh-CN"/>
        </w:rPr>
        <w:t>”</w:t>
      </w:r>
      <w:r>
        <w:t>的形象从殖民意识形态转化为发展主义的预设。</w:t>
      </w:r>
    </w:p>
    <w:p w14:paraId="50E23AD1">
      <w:r>
        <w:rPr>
          <w:b/>
        </w:rPr>
        <w:t>殖民资本主义与意识形态。</w:t>
      </w:r>
      <w:r>
        <w:t xml:space="preserve"> 阿拉塔斯将</w:t>
      </w:r>
      <w:r>
        <w:rPr>
          <w:rFonts w:hint="eastAsia"/>
          <w:lang w:eastAsia="zh-CN"/>
        </w:rPr>
        <w:t>“</w:t>
      </w:r>
      <w:r>
        <w:t>懒散土著神话</w:t>
      </w:r>
      <w:r>
        <w:rPr>
          <w:rFonts w:hint="eastAsia"/>
          <w:lang w:eastAsia="zh-CN"/>
        </w:rPr>
        <w:t>”</w:t>
      </w:r>
      <w:r>
        <w:t>置于殖民资本主义的意识形态结构中分析——殖民资本主义需要三种意识形态：对殖民者</w:t>
      </w:r>
      <w:r>
        <w:rPr>
          <w:rFonts w:hint="eastAsia"/>
          <w:lang w:eastAsia="zh-CN"/>
        </w:rPr>
        <w:t>“</w:t>
      </w:r>
      <w:r>
        <w:t>文明使命</w:t>
      </w:r>
      <w:r>
        <w:rPr>
          <w:rFonts w:hint="eastAsia"/>
          <w:lang w:eastAsia="zh-CN"/>
        </w:rPr>
        <w:t>”</w:t>
      </w:r>
      <w:r>
        <w:t>的正当化（白人的负担）、对被殖民者</w:t>
      </w:r>
      <w:r>
        <w:rPr>
          <w:rFonts w:hint="eastAsia"/>
          <w:lang w:eastAsia="zh-CN"/>
        </w:rPr>
        <w:t>“</w:t>
      </w:r>
      <w:r>
        <w:t>劣等性</w:t>
      </w:r>
      <w:r>
        <w:rPr>
          <w:rFonts w:hint="eastAsia"/>
          <w:lang w:eastAsia="zh-CN"/>
        </w:rPr>
        <w:t>”</w:t>
      </w:r>
      <w:r>
        <w:t>的建构（懒散土著）、对殖民经济安排的合理化（引进外来劳工和资本是</w:t>
      </w:r>
      <w:r>
        <w:rPr>
          <w:rFonts w:hint="eastAsia"/>
          <w:lang w:eastAsia="zh-CN"/>
        </w:rPr>
        <w:t>“</w:t>
      </w:r>
      <w:r>
        <w:t>发展所必需</w:t>
      </w:r>
      <w:r>
        <w:rPr>
          <w:rFonts w:hint="eastAsia"/>
          <w:lang w:eastAsia="zh-CN"/>
        </w:rPr>
        <w:t>”</w:t>
      </w:r>
      <w:r>
        <w:t>）。</w:t>
      </w:r>
      <w:r>
        <w:rPr>
          <w:rFonts w:hint="eastAsia"/>
          <w:lang w:eastAsia="zh-CN"/>
        </w:rPr>
        <w:t>“</w:t>
      </w:r>
      <w:r>
        <w:t>懒散土著神话</w:t>
      </w:r>
      <w:r>
        <w:rPr>
          <w:rFonts w:hint="eastAsia"/>
          <w:lang w:eastAsia="zh-CN"/>
        </w:rPr>
        <w:t>”</w:t>
      </w:r>
      <w:r>
        <w:t>同时服务于三种功能：它为强迫劳动提供了理由（</w:t>
      </w:r>
      <w:r>
        <w:rPr>
          <w:rFonts w:hint="eastAsia"/>
          <w:lang w:eastAsia="zh-CN"/>
        </w:rPr>
        <w:t>“</w:t>
      </w:r>
      <w:r>
        <w:t>必须强迫懒散土著劳动</w:t>
      </w:r>
      <w:r>
        <w:rPr>
          <w:rFonts w:hint="eastAsia"/>
          <w:lang w:eastAsia="zh-CN"/>
        </w:rPr>
        <w:t>”</w:t>
      </w:r>
      <w:r>
        <w:t>），为种族分工提供了合法性（</w:t>
      </w:r>
      <w:r>
        <w:rPr>
          <w:rFonts w:hint="eastAsia"/>
          <w:lang w:eastAsia="zh-CN"/>
        </w:rPr>
        <w:t>“</w:t>
      </w:r>
      <w:r>
        <w:t>土著不适合现代经济</w:t>
      </w:r>
      <w:r>
        <w:rPr>
          <w:rFonts w:hint="eastAsia"/>
          <w:lang w:eastAsia="zh-CN"/>
        </w:rPr>
        <w:t>”</w:t>
      </w:r>
      <w:r>
        <w:t>），为殖民统治的延续提供了依据（</w:t>
      </w:r>
      <w:r>
        <w:rPr>
          <w:rFonts w:hint="eastAsia"/>
          <w:lang w:eastAsia="zh-CN"/>
        </w:rPr>
        <w:t>“</w:t>
      </w:r>
      <w:r>
        <w:t>土著尚不能自我管理</w:t>
      </w:r>
      <w:r>
        <w:rPr>
          <w:rFonts w:hint="eastAsia"/>
          <w:lang w:eastAsia="zh-CN"/>
        </w:rPr>
        <w:t>”</w:t>
      </w:r>
      <w:r>
        <w:t>）。</w:t>
      </w:r>
    </w:p>
    <w:p w14:paraId="3028BC6E">
      <w:r>
        <w:rPr>
          <w:b/>
        </w:rPr>
        <w:t>知识去殖民化的方法论。</w:t>
      </w:r>
      <w:r>
        <w:t xml:space="preserve"> 阿拉塔斯在《懒散土著的神话》中隐含了一种知识去殖民化的方法论——对殖民知识的批判不是简单否定（</w:t>
      </w:r>
      <w:r>
        <w:rPr>
          <w:rFonts w:hint="eastAsia"/>
          <w:lang w:eastAsia="zh-CN"/>
        </w:rPr>
        <w:t>“</w:t>
      </w:r>
      <w:r>
        <w:t>殖民者说的都是谎言</w:t>
      </w:r>
      <w:r>
        <w:rPr>
          <w:rFonts w:hint="eastAsia"/>
          <w:lang w:eastAsia="zh-CN"/>
        </w:rPr>
        <w:t>”</w:t>
      </w:r>
      <w:r>
        <w:t>）而是结构分析（</w:t>
      </w:r>
      <w:r>
        <w:rPr>
          <w:rFonts w:hint="eastAsia"/>
          <w:lang w:eastAsia="zh-CN"/>
        </w:rPr>
        <w:t>“</w:t>
      </w:r>
      <w:r>
        <w:t>殖民知识的生产受制于殖民统治的权力结构</w:t>
      </w:r>
      <w:r>
        <w:rPr>
          <w:rFonts w:hint="eastAsia"/>
          <w:lang w:eastAsia="zh-CN"/>
        </w:rPr>
        <w:t>”</w:t>
      </w:r>
      <w:r>
        <w:t>）。阿拉塔斯追踪了殖民旅行记录→殖民行政文献→殖民社会科学这一知识生产链——每一个环节都在前一个环节的基础上增加了</w:t>
      </w:r>
      <w:r>
        <w:rPr>
          <w:rFonts w:hint="eastAsia"/>
          <w:lang w:eastAsia="zh-CN"/>
        </w:rPr>
        <w:t>“</w:t>
      </w:r>
      <w:r>
        <w:t>科学性</w:t>
      </w:r>
      <w:r>
        <w:rPr>
          <w:rFonts w:hint="eastAsia"/>
          <w:lang w:eastAsia="zh-CN"/>
        </w:rPr>
        <w:t>”</w:t>
      </w:r>
      <w:r>
        <w:t>的外衣，但其核心前提（</w:t>
      </w:r>
      <w:r>
        <w:rPr>
          <w:rFonts w:hint="eastAsia"/>
          <w:lang w:eastAsia="zh-CN"/>
        </w:rPr>
        <w:t>“</w:t>
      </w:r>
      <w:r>
        <w:t>土著懒散</w:t>
      </w:r>
      <w:r>
        <w:rPr>
          <w:rFonts w:hint="eastAsia"/>
          <w:lang w:eastAsia="zh-CN"/>
        </w:rPr>
        <w:t>”</w:t>
      </w:r>
      <w:r>
        <w:t>）从未受到质疑。去殖民化的任务因此不仅是</w:t>
      </w:r>
      <w:r>
        <w:rPr>
          <w:rFonts w:hint="eastAsia"/>
          <w:lang w:eastAsia="zh-CN"/>
        </w:rPr>
        <w:t>“</w:t>
      </w:r>
      <w:r>
        <w:t>纠正错误描述</w:t>
      </w:r>
      <w:r>
        <w:rPr>
          <w:rFonts w:hint="eastAsia"/>
          <w:lang w:eastAsia="zh-CN"/>
        </w:rPr>
        <w:t>”</w:t>
      </w:r>
      <w:r>
        <w:t>，更是</w:t>
      </w:r>
      <w:r>
        <w:rPr>
          <w:rFonts w:hint="eastAsia"/>
          <w:lang w:eastAsia="zh-CN"/>
        </w:rPr>
        <w:t>“</w:t>
      </w:r>
      <w:r>
        <w:t>打破知识生产的权力结构</w:t>
      </w:r>
      <w:r>
        <w:rPr>
          <w:rFonts w:hint="eastAsia"/>
          <w:lang w:eastAsia="zh-CN"/>
        </w:rPr>
        <w:t>”</w:t>
      </w:r>
      <w:r>
        <w:t>——使被殖民者从</w:t>
      </w:r>
      <w:r>
        <w:rPr>
          <w:rFonts w:hint="eastAsia"/>
          <w:lang w:eastAsia="zh-CN"/>
        </w:rPr>
        <w:t>“</w:t>
      </w:r>
      <w:r>
        <w:t>被描述的对象</w:t>
      </w:r>
      <w:r>
        <w:rPr>
          <w:rFonts w:hint="eastAsia"/>
          <w:lang w:eastAsia="zh-CN"/>
        </w:rPr>
        <w:t>”</w:t>
      </w:r>
      <w:r>
        <w:t>转变为</w:t>
      </w:r>
      <w:r>
        <w:rPr>
          <w:rFonts w:hint="eastAsia"/>
          <w:lang w:eastAsia="zh-CN"/>
        </w:rPr>
        <w:t>“</w:t>
      </w:r>
      <w:r>
        <w:t>描述的主体</w:t>
      </w:r>
      <w:r>
        <w:rPr>
          <w:rFonts w:hint="eastAsia"/>
          <w:lang w:eastAsia="zh-CN"/>
        </w:rPr>
        <w:t>”</w:t>
      </w:r>
      <w:r>
        <w:t>。</w:t>
      </w:r>
    </w:p>
    <w:p w14:paraId="7A1445C7">
      <w:pPr>
        <w:pStyle w:val="166"/>
      </w:pPr>
      <w:r>
        <w:t>▎学术对话与论战</w:t>
      </w:r>
    </w:p>
    <w:p w14:paraId="51FC747B">
      <w:r>
        <w:t>与法农的对话：法农在《大地上的受苦者》（1961）中从心理学角度分析殖民主义对被殖民者自我形象的扭曲，阿拉塔斯从社会学角度分析殖民意识形态如何通过知识生产来建构被殖民者的社会形象——两人共享</w:t>
      </w:r>
      <w:r>
        <w:rPr>
          <w:rFonts w:hint="eastAsia"/>
          <w:lang w:eastAsia="zh-CN"/>
        </w:rPr>
        <w:t>“</w:t>
      </w:r>
      <w:r>
        <w:t>殖民统治不仅剥削身体而且扭曲认知</w:t>
      </w:r>
      <w:r>
        <w:rPr>
          <w:rFonts w:hint="eastAsia"/>
          <w:lang w:eastAsia="zh-CN"/>
        </w:rPr>
        <w:t>”</w:t>
      </w:r>
      <w:r>
        <w:t>的基本判断，但阿拉塔斯的分析更具体地展示了意识形态建构的社会机制。与爱德华·萨义德的关系：萨义德在《东方学》（1978）中系统分析了西方如何建构</w:t>
      </w:r>
      <w:r>
        <w:rPr>
          <w:rFonts w:hint="eastAsia"/>
          <w:lang w:eastAsia="zh-CN"/>
        </w:rPr>
        <w:t>“</w:t>
      </w:r>
      <w:r>
        <w:t>东方</w:t>
      </w:r>
      <w:r>
        <w:rPr>
          <w:rFonts w:hint="eastAsia"/>
          <w:lang w:eastAsia="zh-CN"/>
        </w:rPr>
        <w:t>”</w:t>
      </w:r>
      <w:r>
        <w:t>的知识形象，阿拉塔斯的《懒散土著的神话》（1977）出版早于《东方学》一年——阿拉塔斯的贡献在于他将东方学的批判具体化为东南亚殖民语境中的意识形态分析，而非停留在</w:t>
      </w:r>
      <w:r>
        <w:rPr>
          <w:rFonts w:hint="eastAsia"/>
          <w:lang w:eastAsia="zh-CN"/>
        </w:rPr>
        <w:t>“</w:t>
      </w:r>
      <w:r>
        <w:t>西方vs东方</w:t>
      </w:r>
      <w:r>
        <w:rPr>
          <w:rFonts w:hint="eastAsia"/>
          <w:lang w:eastAsia="zh-CN"/>
        </w:rPr>
        <w:t>”</w:t>
      </w:r>
      <w:r>
        <w:t>的抽象对立。与马来西亚国内政治的冲突：阿拉塔斯对</w:t>
      </w:r>
      <w:r>
        <w:rPr>
          <w:rFonts w:hint="eastAsia"/>
          <w:lang w:eastAsia="zh-CN"/>
        </w:rPr>
        <w:t>“</w:t>
      </w:r>
      <w:r>
        <w:t>懒散土著神话</w:t>
      </w:r>
      <w:r>
        <w:rPr>
          <w:rFonts w:hint="eastAsia"/>
          <w:lang w:eastAsia="zh-CN"/>
        </w:rPr>
        <w:t>”</w:t>
      </w:r>
      <w:r>
        <w:t>的批判直接挑战了马来西亚的新经济政策（NEP, 1971–）——NEP以</w:t>
      </w:r>
      <w:r>
        <w:rPr>
          <w:rFonts w:hint="eastAsia"/>
          <w:lang w:eastAsia="zh-CN"/>
        </w:rPr>
        <w:t>“</w:t>
      </w:r>
      <w:r>
        <w:t>土著经济落后</w:t>
      </w:r>
      <w:r>
        <w:rPr>
          <w:rFonts w:hint="eastAsia"/>
          <w:lang w:eastAsia="zh-CN"/>
        </w:rPr>
        <w:t>”</w:t>
      </w:r>
      <w:r>
        <w:t>为由推行偏袒马来人的经济政策，阿拉塔斯指出</w:t>
      </w:r>
      <w:r>
        <w:rPr>
          <w:rFonts w:hint="eastAsia"/>
          <w:lang w:eastAsia="zh-CN"/>
        </w:rPr>
        <w:t>“</w:t>
      </w:r>
      <w:r>
        <w:t>土著经济落后</w:t>
      </w:r>
      <w:r>
        <w:rPr>
          <w:rFonts w:hint="eastAsia"/>
          <w:lang w:eastAsia="zh-CN"/>
        </w:rPr>
        <w:t>”</w:t>
      </w:r>
      <w:r>
        <w:t>本身就是殖民意识形态的遗产，NEP在无意中延续了殖民统治的逻辑。</w:t>
      </w:r>
    </w:p>
    <w:p w14:paraId="1848AD73">
      <w:pPr>
        <w:pStyle w:val="166"/>
      </w:pPr>
      <w:r>
        <w:t>▎制度化实践与学术场域位置</w:t>
      </w:r>
    </w:p>
    <w:p w14:paraId="1449FE44">
      <w:r>
        <w:t>马来亚大学（后新加坡国立大学）社会学教授、马来研究系主任，1970年代曾任新加坡驻联合国代表。阿拉塔斯在新加坡的制度位置是独特的——他既是学术体制内的资深教授，又是外交官和公共知识分子，但他的知识去殖民化立场与新加坡政府的技术官僚发展方向存在张力：新加坡的国家建设优先考虑经济发展和技术培训，阿拉塔斯的批判社会学被视为</w:t>
      </w:r>
      <w:r>
        <w:rPr>
          <w:rFonts w:hint="eastAsia"/>
          <w:lang w:eastAsia="zh-CN"/>
        </w:rPr>
        <w:t>“</w:t>
      </w:r>
      <w:r>
        <w:t>不实用</w:t>
      </w:r>
      <w:r>
        <w:rPr>
          <w:rFonts w:hint="eastAsia"/>
          <w:lang w:eastAsia="zh-CN"/>
        </w:rPr>
        <w:t>”</w:t>
      </w:r>
      <w:r>
        <w:t>的知识取向。阿拉塔斯1980年代从新加坡国立大学退休后移居吉隆坡，在马来西亚的学术环境中继续知识去殖民化的工作。</w:t>
      </w:r>
    </w:p>
    <w:p w14:paraId="24D6E91E">
      <w:pPr>
        <w:pStyle w:val="166"/>
      </w:pPr>
      <w:r>
        <w:t>▎学术影响与接受</w:t>
      </w:r>
    </w:p>
    <w:p w14:paraId="13C43F62">
      <w:r>
        <w:t>《懒散土著的神话》在1977年出版后成为东南亚研究中最广泛引用的著作之一，但其接受方式呈现区域差异：在马来西亚和印尼，阿拉塔斯被视为知识去殖民化的先驱；在西方东南亚研究中，阿拉塔斯被纳入</w:t>
      </w:r>
      <w:r>
        <w:rPr>
          <w:rFonts w:hint="eastAsia"/>
          <w:lang w:eastAsia="zh-CN"/>
        </w:rPr>
        <w:t>“</w:t>
      </w:r>
      <w:r>
        <w:t>后殖民研究</w:t>
      </w:r>
      <w:r>
        <w:rPr>
          <w:rFonts w:hint="eastAsia"/>
          <w:lang w:eastAsia="zh-CN"/>
        </w:rPr>
        <w:t>”</w:t>
      </w:r>
      <w:r>
        <w:t>的范畴但被边缘化为</w:t>
      </w:r>
      <w:r>
        <w:rPr>
          <w:rFonts w:hint="eastAsia"/>
          <w:lang w:eastAsia="zh-CN"/>
        </w:rPr>
        <w:t>“</w:t>
      </w:r>
      <w:r>
        <w:t>区域专家</w:t>
      </w:r>
      <w:r>
        <w:rPr>
          <w:rFonts w:hint="eastAsia"/>
          <w:lang w:eastAsia="zh-CN"/>
        </w:rPr>
        <w:t>”</w:t>
      </w:r>
      <w:r>
        <w:t>而非</w:t>
      </w:r>
      <w:r>
        <w:rPr>
          <w:rFonts w:hint="eastAsia"/>
          <w:lang w:eastAsia="zh-CN"/>
        </w:rPr>
        <w:t>“</w:t>
      </w:r>
      <w:r>
        <w:t>理论家</w:t>
      </w:r>
      <w:r>
        <w:rPr>
          <w:rFonts w:hint="eastAsia"/>
          <w:lang w:eastAsia="zh-CN"/>
        </w:rPr>
        <w:t>”</w:t>
      </w:r>
      <w:r>
        <w:t>——这一接受模式与印度社会学家的遭遇相似：来自非西方社会的批判理论在西方学术界被归类为</w:t>
      </w:r>
      <w:r>
        <w:rPr>
          <w:rFonts w:hint="eastAsia"/>
          <w:lang w:eastAsia="zh-CN"/>
        </w:rPr>
        <w:t>“</w:t>
      </w:r>
      <w:r>
        <w:t>区域知识</w:t>
      </w:r>
      <w:r>
        <w:rPr>
          <w:rFonts w:hint="eastAsia"/>
          <w:lang w:eastAsia="zh-CN"/>
        </w:rPr>
        <w:t>”</w:t>
      </w:r>
      <w:r>
        <w:t>而非</w:t>
      </w:r>
      <w:r>
        <w:rPr>
          <w:rFonts w:hint="eastAsia"/>
          <w:lang w:eastAsia="zh-CN"/>
        </w:rPr>
        <w:t>“</w:t>
      </w:r>
      <w:r>
        <w:t>一般理论</w:t>
      </w:r>
      <w:r>
        <w:rPr>
          <w:rFonts w:hint="eastAsia"/>
          <w:lang w:eastAsia="zh-CN"/>
        </w:rPr>
        <w:t>”</w:t>
      </w:r>
      <w:r>
        <w:t>。阿拉塔斯之子赛义德·法里德·阿拉塔斯继承并发展了其父的知识去殖民化纲领，将其从殖民意识形态批判扩展为</w:t>
      </w:r>
      <w:r>
        <w:rPr>
          <w:rFonts w:hint="eastAsia"/>
          <w:lang w:eastAsia="zh-CN"/>
        </w:rPr>
        <w:t>“</w:t>
      </w:r>
      <w:r>
        <w:t>多元社会学传统</w:t>
      </w:r>
      <w:r>
        <w:rPr>
          <w:rFonts w:hint="eastAsia"/>
          <w:lang w:eastAsia="zh-CN"/>
        </w:rPr>
        <w:t>”</w:t>
      </w:r>
      <w:r>
        <w:t>的认识论主张。</w:t>
      </w:r>
    </w:p>
    <w:p w14:paraId="07048DAF">
      <w:pPr>
        <w:pStyle w:val="166"/>
      </w:pPr>
      <w:r>
        <w:t>▎β映射</w:t>
      </w:r>
    </w:p>
    <w:p w14:paraId="7A0A6E8B">
      <w:pPr>
        <w:pStyle w:val="165"/>
      </w:pPr>
      <w:r>
        <w:t>borne_concepts: [C_懒散土著神话</w:t>
      </w:r>
      <w:r>
        <w:rPr>
          <w:rFonts w:hint="eastAsia"/>
          <w:lang w:eastAsia="zh-CN"/>
        </w:rPr>
        <w:t>，</w:t>
      </w:r>
      <w:r>
        <w:t xml:space="preserve"> C_殖民资本主义意识形态</w:t>
      </w:r>
      <w:r>
        <w:rPr>
          <w:rFonts w:hint="eastAsia"/>
          <w:lang w:eastAsia="zh-CN"/>
        </w:rPr>
        <w:t>，</w:t>
      </w:r>
      <w:r>
        <w:t xml:space="preserve"> C_知识去殖民化方法论</w:t>
      </w:r>
      <w:r>
        <w:rPr>
          <w:rFonts w:hint="eastAsia"/>
          <w:lang w:eastAsia="zh-CN"/>
        </w:rPr>
        <w:t>，</w:t>
      </w:r>
      <w:r>
        <w:t xml:space="preserve"> C_殖民知识生产链]</w:t>
      </w:r>
    </w:p>
    <w:p w14:paraId="63A4F95A">
      <w:pPr>
        <w:pStyle w:val="165"/>
      </w:pPr>
      <w:r>
        <w:t>contested_concepts: [C_懒散土著神话</w:t>
      </w:r>
      <w:r>
        <w:rPr>
          <w:rFonts w:hint="eastAsia"/>
          <w:lang w:eastAsia="zh-CN"/>
        </w:rPr>
        <w:t>（</w:t>
      </w:r>
      <w:r>
        <w:t>批评为忽视前殖民社会的内部分化</w:t>
      </w:r>
      <w:r>
        <w:rPr>
          <w:rFonts w:hint="eastAsia"/>
          <w:lang w:eastAsia="zh-CN"/>
        </w:rPr>
        <w:t>）</w:t>
      </w:r>
      <w:r>
        <w:t>, C_反殖民论述</w:t>
      </w:r>
      <w:r>
        <w:rPr>
          <w:rFonts w:hint="eastAsia"/>
          <w:lang w:eastAsia="zh-CN"/>
        </w:rPr>
        <w:t>（</w:t>
      </w:r>
      <w:r>
        <w:t>批评为简化殖民</w:t>
      </w:r>
      <w:r>
        <w:rPr>
          <w:rFonts w:hint="eastAsia"/>
          <w:lang w:eastAsia="zh-CN"/>
        </w:rPr>
        <w:t>－</w:t>
      </w:r>
      <w:r>
        <w:t>被殖民的复杂关系</w:t>
      </w:r>
      <w:r>
        <w:rPr>
          <w:rFonts w:hint="eastAsia"/>
          <w:lang w:eastAsia="zh-CN"/>
        </w:rPr>
        <w:t>）</w:t>
      </w:r>
      <w:r>
        <w:t>]</w:t>
      </w:r>
    </w:p>
    <w:p w14:paraId="59F726C4">
      <w:pPr>
        <w:pStyle w:val="165"/>
      </w:pPr>
      <w:r>
        <w:t>school: S042</w:t>
      </w:r>
      <w:r>
        <w:rPr>
          <w:rFonts w:hint="eastAsia"/>
          <w:lang w:eastAsia="zh-CN"/>
        </w:rPr>
        <w:t>（</w:t>
      </w:r>
      <w:r>
        <w:t>东南亚制度化</w:t>
      </w:r>
      <w:r>
        <w:rPr>
          <w:rFonts w:hint="eastAsia"/>
          <w:lang w:eastAsia="zh-CN"/>
        </w:rPr>
        <w:t>）</w:t>
      </w:r>
    </w:p>
    <w:p w14:paraId="4EA8D245">
      <w:pPr>
        <w:pStyle w:val="165"/>
      </w:pPr>
      <w:r>
        <w:t>cross_schools: [S040</w:t>
      </w:r>
      <w:r>
        <w:rPr>
          <w:rFonts w:hint="eastAsia"/>
          <w:lang w:eastAsia="zh-CN"/>
        </w:rPr>
        <w:t>（</w:t>
      </w:r>
      <w:r>
        <w:t>后殖民研究</w:t>
      </w:r>
      <w:r>
        <w:rPr>
          <w:rFonts w:hint="eastAsia"/>
          <w:lang w:eastAsia="zh-CN"/>
        </w:rPr>
        <w:t>）</w:t>
      </w:r>
      <w:r>
        <w:t>]</w:t>
      </w:r>
    </w:p>
    <w:p w14:paraId="658A5B8F">
      <w:pPr>
        <w:pStyle w:val="165"/>
      </w:pPr>
      <w:r>
        <w:t>macro_period: T4</w:t>
      </w:r>
    </w:p>
    <w:p w14:paraId="2C718EF9">
      <w:pPr>
        <w:pStyle w:val="7"/>
      </w:pPr>
      <w:r>
        <w:t>【P211】阿拉塔斯 Syed Farid Alatas（1961–）</w:t>
      </w:r>
    </w:p>
    <w:p w14:paraId="184FA31D">
      <w:pPr>
        <w:pStyle w:val="166"/>
      </w:pPr>
      <w:r>
        <w:t>▎学术问题与思想起源</w:t>
      </w:r>
    </w:p>
    <w:p w14:paraId="7E3BF845">
      <w:r>
        <w:t>赛义德·法里德·阿拉塔斯的学术问题生成于其父赛义德·侯赛因·阿拉塔斯的遗产与全球化语境中知识去殖民化的新条件之间的交叉。法里德·阿拉塔斯1961年生于新加坡，在新加坡国立大学接受本科教育后赴约翰斯·霍普金斯大学攻读社会学博士——在霍普金斯大学期间师从乔纳森·特纳（Jonathan Turner）等美国社会学家，接受了社会学理论和方法论的系统性训练。但法里德·阿拉塔斯在博士阶段同时开始系统阅读其父的著作和阿拉伯语社会学传统——他发现，社会学理论课程中讲授的</w:t>
      </w:r>
      <w:r>
        <w:rPr>
          <w:rFonts w:hint="eastAsia"/>
          <w:lang w:eastAsia="zh-CN"/>
        </w:rPr>
        <w:t>“</w:t>
      </w:r>
      <w:r>
        <w:t>经典传统</w:t>
      </w:r>
      <w:r>
        <w:rPr>
          <w:rFonts w:hint="eastAsia"/>
          <w:lang w:eastAsia="zh-CN"/>
        </w:rPr>
        <w:t>”</w:t>
      </w:r>
      <w:r>
        <w:t>（马克思、涂尔干、韦伯）完全不包含非西方社会学的贡献，这一空白不是</w:t>
      </w:r>
      <w:r>
        <w:rPr>
          <w:rFonts w:hint="eastAsia"/>
          <w:lang w:eastAsia="zh-CN"/>
        </w:rPr>
        <w:t>“</w:t>
      </w:r>
      <w:r>
        <w:t>知识的缺失</w:t>
      </w:r>
      <w:r>
        <w:rPr>
          <w:rFonts w:hint="eastAsia"/>
          <w:lang w:eastAsia="zh-CN"/>
        </w:rPr>
        <w:t>”</w:t>
      </w:r>
      <w:r>
        <w:t>而是</w:t>
      </w:r>
      <w:r>
        <w:rPr>
          <w:rFonts w:hint="eastAsia"/>
          <w:lang w:eastAsia="zh-CN"/>
        </w:rPr>
        <w:t>“</w:t>
      </w:r>
      <w:r>
        <w:t>知识权力的结构</w:t>
      </w:r>
      <w:r>
        <w:rPr>
          <w:rFonts w:hint="eastAsia"/>
          <w:lang w:eastAsia="zh-CN"/>
        </w:rPr>
        <w:t>”</w:t>
      </w:r>
      <w:r>
        <w:t>。</w:t>
      </w:r>
    </w:p>
    <w:p w14:paraId="158F89CF">
      <w:r>
        <w:t>法里德·阿拉塔斯的核心问题由此形成：社会学的</w:t>
      </w:r>
      <w:r>
        <w:rPr>
          <w:rFonts w:hint="eastAsia"/>
          <w:lang w:eastAsia="zh-CN"/>
        </w:rPr>
        <w:t>“</w:t>
      </w:r>
      <w:r>
        <w:t>经典传统</w:t>
      </w:r>
      <w:r>
        <w:rPr>
          <w:rFonts w:hint="eastAsia"/>
          <w:lang w:eastAsia="zh-CN"/>
        </w:rPr>
        <w:t>”</w:t>
      </w:r>
      <w:r>
        <w:t>如何被建构为西方传统？非西方社会学的传统如何被排除在</w:t>
      </w:r>
      <w:r>
        <w:rPr>
          <w:rFonts w:hint="eastAsia"/>
          <w:lang w:eastAsia="zh-CN"/>
        </w:rPr>
        <w:t>“</w:t>
      </w:r>
      <w:r>
        <w:t>经典</w:t>
      </w:r>
      <w:r>
        <w:rPr>
          <w:rFonts w:hint="eastAsia"/>
          <w:lang w:eastAsia="zh-CN"/>
        </w:rPr>
        <w:t>”</w:t>
      </w:r>
      <w:r>
        <w:t>之外？社会学知识的全球化是否只能是西方知识的全球化？他试图将父亲对</w:t>
      </w:r>
      <w:r>
        <w:rPr>
          <w:rFonts w:hint="eastAsia"/>
          <w:lang w:eastAsia="zh-CN"/>
        </w:rPr>
        <w:t>“</w:t>
      </w:r>
      <w:r>
        <w:t>殖民意识形态</w:t>
      </w:r>
      <w:r>
        <w:rPr>
          <w:rFonts w:hint="eastAsia"/>
          <w:lang w:eastAsia="zh-CN"/>
        </w:rPr>
        <w:t>”</w:t>
      </w:r>
      <w:r>
        <w:t>的批判推进到</w:t>
      </w:r>
      <w:r>
        <w:rPr>
          <w:rFonts w:hint="eastAsia"/>
          <w:lang w:eastAsia="zh-CN"/>
        </w:rPr>
        <w:t>“</w:t>
      </w:r>
      <w:r>
        <w:t>学术意识形态</w:t>
      </w:r>
      <w:r>
        <w:rPr>
          <w:rFonts w:hint="eastAsia"/>
          <w:lang w:eastAsia="zh-CN"/>
        </w:rPr>
        <w:t>”</w:t>
      </w:r>
      <w:r>
        <w:t>的层面——如果说</w:t>
      </w:r>
      <w:r>
        <w:rPr>
          <w:rFonts w:hint="eastAsia"/>
          <w:lang w:eastAsia="zh-CN"/>
        </w:rPr>
        <w:t>“</w:t>
      </w:r>
      <w:r>
        <w:t>懒散土著</w:t>
      </w:r>
      <w:r>
        <w:rPr>
          <w:rFonts w:hint="eastAsia"/>
          <w:lang w:eastAsia="zh-CN"/>
        </w:rPr>
        <w:t>”</w:t>
      </w:r>
      <w:r>
        <w:t>是殖民统治的意识形态工具，那么</w:t>
      </w:r>
      <w:r>
        <w:rPr>
          <w:rFonts w:hint="eastAsia"/>
          <w:lang w:eastAsia="zh-CN"/>
        </w:rPr>
        <w:t>“</w:t>
      </w:r>
      <w:r>
        <w:t>社会学=西方社会学</w:t>
      </w:r>
      <w:r>
        <w:rPr>
          <w:rFonts w:hint="eastAsia"/>
          <w:lang w:eastAsia="zh-CN"/>
        </w:rPr>
        <w:t>”</w:t>
      </w:r>
      <w:r>
        <w:t>就是学术殖民主义的意识形态工具。</w:t>
      </w:r>
    </w:p>
    <w:p w14:paraId="521EAF91">
      <w:pPr>
        <w:pStyle w:val="166"/>
      </w:pPr>
      <w:r>
        <w:t>▎核心理论贡献</w:t>
      </w:r>
    </w:p>
    <w:p w14:paraId="70B030E2">
      <w:r>
        <w:rPr>
          <w:b/>
        </w:rPr>
        <w:t>多元社会学传统。</w:t>
      </w:r>
      <w:r>
        <w:t xml:space="preserve"> 法里德·阿拉塔斯在《多元社会学传统与被边缘化的社会学》（</w:t>
      </w:r>
      <w:r>
        <w:rPr>
          <w:rFonts w:hint="eastAsia"/>
          <w:lang w:eastAsia="zh-CN"/>
        </w:rPr>
        <w:t>“</w:t>
      </w:r>
      <w:r>
        <w:t>The Call for Alternative Discourses in Malaysian Social Science", 2001）和《学术去殖民化：转向多元社会学传统》（Alternative Discourses in Asian Social Science, 2006）中系统提出了</w:t>
      </w:r>
      <w:r>
        <w:rPr>
          <w:rFonts w:hint="eastAsia"/>
          <w:lang w:eastAsia="zh-CN"/>
        </w:rPr>
        <w:t>“</w:t>
      </w:r>
      <w:r>
        <w:t>多元社会学传统</w:t>
      </w:r>
      <w:r>
        <w:rPr>
          <w:rFonts w:hint="eastAsia"/>
          <w:lang w:eastAsia="zh-CN"/>
        </w:rPr>
        <w:t>”</w:t>
      </w:r>
      <w:r>
        <w:t>的认识论主张——社会学不是西方的专利，非西方社会有其自身的社会学传统（阿拉伯语社会学传统、印度社会学传统、中国社会学传统），这些传统被排除在</w:t>
      </w:r>
      <w:r>
        <w:rPr>
          <w:rFonts w:hint="eastAsia"/>
          <w:lang w:eastAsia="zh-CN"/>
        </w:rPr>
        <w:t>“</w:t>
      </w:r>
      <w:r>
        <w:t>经典社会学</w:t>
      </w:r>
      <w:r>
        <w:rPr>
          <w:rFonts w:hint="eastAsia"/>
          <w:lang w:eastAsia="zh-CN"/>
        </w:rPr>
        <w:t>”</w:t>
      </w:r>
      <w:r>
        <w:t>之外不是因为缺乏学术价值，而是因为全球学术体制的权力结构使西方社会学获得了</w:t>
      </w:r>
      <w:r>
        <w:rPr>
          <w:rFonts w:hint="eastAsia"/>
          <w:lang w:eastAsia="zh-CN"/>
        </w:rPr>
        <w:t>“</w:t>
      </w:r>
      <w:r>
        <w:t>普遍知识</w:t>
      </w:r>
      <w:r>
        <w:rPr>
          <w:rFonts w:hint="eastAsia"/>
          <w:lang w:eastAsia="zh-CN"/>
        </w:rPr>
        <w:t>”</w:t>
      </w:r>
      <w:r>
        <w:t>的地位，非西方社会学被降格为</w:t>
      </w:r>
      <w:r>
        <w:rPr>
          <w:rFonts w:hint="eastAsia"/>
          <w:lang w:eastAsia="zh-CN"/>
        </w:rPr>
        <w:t>“</w:t>
      </w:r>
      <w:r>
        <w:t>地方知识</w:t>
      </w:r>
      <w:r>
        <w:rPr>
          <w:rFonts w:hint="eastAsia"/>
          <w:lang w:eastAsia="zh-CN"/>
        </w:rPr>
        <w:t>”</w:t>
      </w:r>
      <w:r>
        <w:t>。</w:t>
      </w:r>
    </w:p>
    <w:p w14:paraId="6C93A41F">
      <w:r>
        <w:t>法里德·阿拉塔斯区分了三种学术殖民主义形态：第一，</w:t>
      </w:r>
      <w:r>
        <w:rPr>
          <w:rFonts w:hint="eastAsia"/>
          <w:lang w:eastAsia="zh-CN"/>
        </w:rPr>
        <w:t>“</w:t>
      </w:r>
      <w:r>
        <w:t>术语殖民主义</w:t>
      </w:r>
      <w:r>
        <w:rPr>
          <w:rFonts w:hint="eastAsia"/>
          <w:lang w:eastAsia="zh-CN"/>
        </w:rPr>
        <w:t>”</w:t>
      </w:r>
      <w:r>
        <w:t>——非西方社会学家被迫使用西方概念描述本土社会，即使这些概念在本土语境中产生扭曲（如用</w:t>
      </w:r>
      <w:r>
        <w:rPr>
          <w:rFonts w:hint="eastAsia"/>
          <w:lang w:eastAsia="zh-CN"/>
        </w:rPr>
        <w:t>“</w:t>
      </w:r>
      <w:r>
        <w:t>阶级</w:t>
      </w:r>
      <w:r>
        <w:rPr>
          <w:rFonts w:hint="eastAsia"/>
          <w:lang w:eastAsia="zh-CN"/>
        </w:rPr>
        <w:t>”</w:t>
      </w:r>
      <w:r>
        <w:t>描述种姓分化，用</w:t>
      </w:r>
      <w:r>
        <w:rPr>
          <w:rFonts w:hint="eastAsia"/>
          <w:lang w:eastAsia="zh-CN"/>
        </w:rPr>
        <w:t>“</w:t>
      </w:r>
      <w:r>
        <w:t>公民社会</w:t>
      </w:r>
      <w:r>
        <w:rPr>
          <w:rFonts w:hint="eastAsia"/>
          <w:lang w:eastAsia="zh-CN"/>
        </w:rPr>
        <w:t>”</w:t>
      </w:r>
      <w:r>
        <w:t>描述基于种姓和宗教的社会组织）；第二，</w:t>
      </w:r>
      <w:r>
        <w:rPr>
          <w:rFonts w:hint="eastAsia"/>
          <w:lang w:eastAsia="zh-CN"/>
        </w:rPr>
        <w:t>“</w:t>
      </w:r>
      <w:r>
        <w:t>参照殖民主义</w:t>
      </w:r>
      <w:r>
        <w:rPr>
          <w:rFonts w:hint="eastAsia"/>
          <w:lang w:eastAsia="zh-CN"/>
        </w:rPr>
        <w:t>”</w:t>
      </w:r>
      <w:r>
        <w:t>——非西方社会学的理论参照始终指向西方经典，非西方学者之间的对话也以西方理论为中介；第三，</w:t>
      </w:r>
      <w:r>
        <w:rPr>
          <w:rFonts w:hint="eastAsia"/>
          <w:lang w:eastAsia="zh-CN"/>
        </w:rPr>
        <w:t>“</w:t>
      </w:r>
      <w:r>
        <w:t>制度殖民主义</w:t>
      </w:r>
      <w:r>
        <w:rPr>
          <w:rFonts w:hint="eastAsia"/>
          <w:lang w:eastAsia="zh-CN"/>
        </w:rPr>
        <w:t>”</w:t>
      </w:r>
      <w:r>
        <w:t>——全球学术体制（期刊排名、大学排名、引用指数）以西方标准评价所有学术生产，非西方学术被纳入</w:t>
      </w:r>
      <w:r>
        <w:rPr>
          <w:rFonts w:hint="eastAsia"/>
          <w:lang w:eastAsia="zh-CN"/>
        </w:rPr>
        <w:t>“</w:t>
      </w:r>
      <w:r>
        <w:t>国际标准</w:t>
      </w:r>
      <w:r>
        <w:rPr>
          <w:rFonts w:hint="eastAsia"/>
          <w:lang w:eastAsia="zh-CN"/>
        </w:rPr>
        <w:t>”</w:t>
      </w:r>
      <w:r>
        <w:t>的过程同时也是被西方学术逻辑收编的过程。</w:t>
      </w:r>
    </w:p>
    <w:p w14:paraId="78044C75">
      <w:r>
        <w:rPr>
          <w:b/>
        </w:rPr>
        <w:t>伊本·哈尔敦与社会学的非西方起源。</w:t>
      </w:r>
      <w:r>
        <w:t xml:space="preserve"> 法里德·阿拉塔斯在《伊本·哈尔敦》（Ibn Khaldun, 2014）和应用哈尔敦社会学的系列论文中，将14世纪北非学者伊本·哈尔敦（Ibn Khaldun）重新引入社会学经典传统——哈尔敦在《绪论》（Muqaddimah, 1377）中提出了</w:t>
      </w:r>
      <w:r>
        <w:rPr>
          <w:rFonts w:hint="eastAsia"/>
          <w:lang w:eastAsia="zh-CN"/>
        </w:rPr>
        <w:t>“</w:t>
      </w:r>
      <w:r>
        <w:t>团结</w:t>
      </w:r>
      <w:r>
        <w:rPr>
          <w:rFonts w:hint="eastAsia"/>
          <w:lang w:eastAsia="zh-CN"/>
        </w:rPr>
        <w:t>”</w:t>
      </w:r>
      <w:r>
        <w:t>（asabiyyah，群体凝聚力）概念来解释王朝兴衰，哈尔敦的分析框架涵盖了社会凝聚力、经济分工、政治权力和文明衰退的动力学。法里德·阿拉塔斯论证：哈尔敦的社会学贡献在时间上早于西方社会学（孔德命名</w:t>
      </w:r>
      <w:r>
        <w:rPr>
          <w:rFonts w:hint="eastAsia"/>
          <w:lang w:eastAsia="zh-CN"/>
        </w:rPr>
        <w:t>“</w:t>
      </w:r>
      <w:r>
        <w:t>社会学</w:t>
      </w:r>
      <w:r>
        <w:rPr>
          <w:rFonts w:hint="eastAsia"/>
          <w:lang w:eastAsia="zh-CN"/>
        </w:rPr>
        <w:t>”</w:t>
      </w:r>
      <w:r>
        <w:t>是在1839年），在分析深度上不亚于马基雅维利和维柯——但哈尔敦在西方社会学教科书中的位置是</w:t>
      </w:r>
      <w:r>
        <w:rPr>
          <w:rFonts w:hint="eastAsia"/>
          <w:lang w:eastAsia="zh-CN"/>
        </w:rPr>
        <w:t>“</w:t>
      </w:r>
      <w:r>
        <w:t>前社会学的</w:t>
      </w:r>
      <w:r>
        <w:rPr>
          <w:rFonts w:hint="eastAsia"/>
          <w:lang w:eastAsia="zh-CN"/>
        </w:rPr>
        <w:t>”</w:t>
      </w:r>
      <w:r>
        <w:t>或</w:t>
      </w:r>
      <w:r>
        <w:rPr>
          <w:rFonts w:hint="eastAsia"/>
          <w:lang w:eastAsia="zh-CN"/>
        </w:rPr>
        <w:t>“</w:t>
      </w:r>
      <w:r>
        <w:t>非社会学的</w:t>
      </w:r>
      <w:r>
        <w:rPr>
          <w:rFonts w:hint="eastAsia"/>
          <w:lang w:eastAsia="zh-CN"/>
        </w:rPr>
        <w:t>”</w:t>
      </w:r>
      <w:r>
        <w:t>，这一排除本身是学术殖民主义的表现。</w:t>
      </w:r>
    </w:p>
    <w:p w14:paraId="5D4DDE3E">
      <w:r>
        <w:rPr>
          <w:b/>
        </w:rPr>
        <w:t>学术去殖民化的实践方案。</w:t>
      </w:r>
      <w:r>
        <w:t xml:space="preserve"> 法里德·阿拉塔斯在2000年代的写作中不仅提出了认识论批判，还提出了实践方案：在大学课程中纳入非西方社会学经典（哈尔敦、安贝德卡尔、福泽谕吉等）；建立非西方社会学文献的翻译和评注传统；在学术评价中承认多语种学术出版的价值；发展基于本土概念（而非翻译的西方概念）的分析框架。</w:t>
      </w:r>
    </w:p>
    <w:p w14:paraId="08F4EB2B">
      <w:pPr>
        <w:pStyle w:val="166"/>
      </w:pPr>
      <w:r>
        <w:t>▎学术对话与论战</w:t>
      </w:r>
    </w:p>
    <w:p w14:paraId="72611669">
      <w:r>
        <w:t>与其父的传承与差异：老阿拉塔斯聚焦于殖民意识形态的批判（</w:t>
      </w:r>
      <w:r>
        <w:rPr>
          <w:rFonts w:hint="eastAsia"/>
          <w:lang w:eastAsia="zh-CN"/>
        </w:rPr>
        <w:t>“</w:t>
      </w:r>
      <w:r>
        <w:t>懒散土著神话</w:t>
      </w:r>
      <w:r>
        <w:rPr>
          <w:rFonts w:hint="eastAsia"/>
          <w:lang w:eastAsia="zh-CN"/>
        </w:rPr>
        <w:t>”</w:t>
      </w:r>
      <w:r>
        <w:t>），小阿拉塔斯将批判扩展到学术意识形态（</w:t>
      </w:r>
      <w:r>
        <w:rPr>
          <w:rFonts w:hint="eastAsia"/>
          <w:lang w:eastAsia="zh-CN"/>
        </w:rPr>
        <w:t>“</w:t>
      </w:r>
      <w:r>
        <w:t>社会学=西方社会学</w:t>
      </w:r>
      <w:r>
        <w:rPr>
          <w:rFonts w:hint="eastAsia"/>
          <w:lang w:eastAsia="zh-CN"/>
        </w:rPr>
        <w:t>”</w:t>
      </w:r>
      <w:r>
        <w:t>）；老阿拉塔斯的方法论是历史社会学（追踪殖民知识的建构过程），小阿拉塔斯的方法论是知识社会学（分析学术知识生产的权力结构）。与康奈尔（Raewyn Connell）的</w:t>
      </w:r>
      <w:r>
        <w:rPr>
          <w:rFonts w:hint="eastAsia"/>
          <w:lang w:eastAsia="zh-CN"/>
        </w:rPr>
        <w:t>“</w:t>
      </w:r>
      <w:r>
        <w:t>南方理论</w:t>
      </w:r>
      <w:r>
        <w:rPr>
          <w:rFonts w:hint="eastAsia"/>
          <w:lang w:eastAsia="zh-CN"/>
        </w:rPr>
        <w:t>”</w:t>
      </w:r>
      <w:r>
        <w:t>对话：康奈尔在《南方理论》（Southern Theory, 2007）中同样批判了社会学的</w:t>
      </w:r>
      <w:r>
        <w:rPr>
          <w:rFonts w:hint="eastAsia"/>
          <w:lang w:eastAsia="zh-CN"/>
        </w:rPr>
        <w:t>“</w:t>
      </w:r>
      <w:r>
        <w:t>北方中心主义</w:t>
      </w:r>
      <w:r>
        <w:rPr>
          <w:rFonts w:hint="eastAsia"/>
          <w:lang w:eastAsia="zh-CN"/>
        </w:rPr>
        <w:t>”</w:t>
      </w:r>
      <w:r>
        <w:t>，法里德·阿拉塔斯的贡献在于提供了东南亚和阿拉伯世界的具体案例——康奈尔的框架偏重澳大利亚、拉美和非洲，东南亚和伊斯兰世界的学术传统在她的分析中是薄弱环节。与后殖民理论的关系：法里德·阿拉塔斯对斯皮瓦克和霍米·巴巴的后殖民理论持保留态度——他认为后殖民理论在西方学术体制中的</w:t>
      </w:r>
      <w:r>
        <w:rPr>
          <w:rFonts w:hint="eastAsia"/>
          <w:lang w:eastAsia="zh-CN"/>
        </w:rPr>
        <w:t>“</w:t>
      </w:r>
      <w:r>
        <w:t>成功</w:t>
      </w:r>
      <w:r>
        <w:rPr>
          <w:rFonts w:hint="eastAsia"/>
          <w:lang w:eastAsia="zh-CN"/>
        </w:rPr>
        <w:t>”</w:t>
      </w:r>
      <w:r>
        <w:t>恰恰是通过满足西方学术的</w:t>
      </w:r>
      <w:r>
        <w:rPr>
          <w:rFonts w:hint="eastAsia"/>
          <w:lang w:eastAsia="zh-CN"/>
        </w:rPr>
        <w:t>“</w:t>
      </w:r>
      <w:r>
        <w:t>异国情调</w:t>
      </w:r>
      <w:r>
        <w:rPr>
          <w:rFonts w:hint="eastAsia"/>
          <w:lang w:eastAsia="zh-CN"/>
        </w:rPr>
        <w:t>”</w:t>
      </w:r>
      <w:r>
        <w:t>需求而获得的，后殖民理论不是学术去殖民化而是学术殖民主义的另一种形式——西方大学设立了</w:t>
      </w:r>
      <w:r>
        <w:rPr>
          <w:rFonts w:hint="eastAsia"/>
          <w:lang w:eastAsia="zh-CN"/>
        </w:rPr>
        <w:t>“</w:t>
      </w:r>
      <w:r>
        <w:t>后殖民研究</w:t>
      </w:r>
      <w:r>
        <w:rPr>
          <w:rFonts w:hint="eastAsia"/>
          <w:lang w:eastAsia="zh-CN"/>
        </w:rPr>
        <w:t>”</w:t>
      </w:r>
      <w:r>
        <w:t>教席，但这些教席的课程大纲仍然以西方理论家（萨义德、斯皮瓦克、巴巴）为核心，非西方学者的位置是</w:t>
      </w:r>
      <w:r>
        <w:rPr>
          <w:rFonts w:hint="eastAsia"/>
          <w:lang w:eastAsia="zh-CN"/>
        </w:rPr>
        <w:t>“</w:t>
      </w:r>
      <w:r>
        <w:t>被研究对象</w:t>
      </w:r>
      <w:r>
        <w:rPr>
          <w:rFonts w:hint="eastAsia"/>
          <w:lang w:eastAsia="zh-CN"/>
        </w:rPr>
        <w:t>”</w:t>
      </w:r>
      <w:r>
        <w:t>而非</w:t>
      </w:r>
      <w:r>
        <w:rPr>
          <w:rFonts w:hint="eastAsia"/>
          <w:lang w:eastAsia="zh-CN"/>
        </w:rPr>
        <w:t>“</w:t>
      </w:r>
      <w:r>
        <w:t>理论生产者</w:t>
      </w:r>
      <w:r>
        <w:rPr>
          <w:rFonts w:hint="eastAsia"/>
          <w:lang w:eastAsia="zh-CN"/>
        </w:rPr>
        <w:t>”</w:t>
      </w:r>
      <w:r>
        <w:t>。</w:t>
      </w:r>
    </w:p>
    <w:p w14:paraId="2DD8AB6E">
      <w:pPr>
        <w:pStyle w:val="166"/>
      </w:pPr>
      <w:r>
        <w:t>▎制度化实践与学术场域位置</w:t>
      </w:r>
    </w:p>
    <w:p w14:paraId="09210096">
      <w:r>
        <w:t>新加坡国立大学社会学系教授，马来西亚国民大学（UKM）兼任教授。法里德·阿拉塔斯在新加坡国立大学的制度位置使其处于东南亚学术体制的核心——但他的知识去殖民化主张与新加坡大学优先追求国际排名（以西方标准为衡量）的发展方向存在内在张力。法里德·阿拉塔斯在2000–2010年代积极参与国际社会学协会（ISA）的理论社会学委员会，试图在国际学术体制内部为多元社会学传统争取空间。</w:t>
      </w:r>
    </w:p>
    <w:p w14:paraId="41ADAB61">
      <w:pPr>
        <w:pStyle w:val="166"/>
      </w:pPr>
      <w:r>
        <w:t>▎学术影响与接受</w:t>
      </w:r>
    </w:p>
    <w:p w14:paraId="47A8A60E">
      <w:r>
        <w:t>法里德·阿拉塔斯的</w:t>
      </w:r>
      <w:r>
        <w:rPr>
          <w:rFonts w:hint="eastAsia"/>
          <w:lang w:eastAsia="zh-CN"/>
        </w:rPr>
        <w:t>“</w:t>
      </w:r>
      <w:r>
        <w:t>多元社会学传统</w:t>
      </w:r>
      <w:r>
        <w:rPr>
          <w:rFonts w:hint="eastAsia"/>
          <w:lang w:eastAsia="zh-CN"/>
        </w:rPr>
        <w:t>”</w:t>
      </w:r>
      <w:r>
        <w:t>主张在2010年代后获得越来越多的关注——全球社会学中的</w:t>
      </w:r>
      <w:r>
        <w:rPr>
          <w:rFonts w:hint="eastAsia"/>
          <w:lang w:eastAsia="zh-CN"/>
        </w:rPr>
        <w:t>“</w:t>
      </w:r>
      <w:r>
        <w:t>去殖民化课程</w:t>
      </w:r>
      <w:r>
        <w:rPr>
          <w:rFonts w:hint="eastAsia"/>
          <w:lang w:eastAsia="zh-CN"/>
        </w:rPr>
        <w:t>”</w:t>
      </w:r>
      <w:r>
        <w:t>运动（如2015年南非</w:t>
      </w:r>
      <w:r>
        <w:rPr>
          <w:rFonts w:hint="eastAsia"/>
          <w:lang w:eastAsia="zh-CN"/>
        </w:rPr>
        <w:t>“</w:t>
      </w:r>
      <w:r>
        <w:t>#FeesMustFall</w:t>
      </w:r>
      <w:r>
        <w:rPr>
          <w:rFonts w:hint="eastAsia"/>
          <w:lang w:eastAsia="zh-CN"/>
        </w:rPr>
        <w:t>”</w:t>
      </w:r>
      <w:r>
        <w:t>运动中的</w:t>
      </w:r>
      <w:r>
        <w:rPr>
          <w:rFonts w:hint="eastAsia"/>
          <w:lang w:eastAsia="zh-CN"/>
        </w:rPr>
        <w:t>“</w:t>
      </w:r>
      <w:r>
        <w:t>课程去殖民化</w:t>
      </w:r>
      <w:r>
        <w:rPr>
          <w:rFonts w:hint="eastAsia"/>
          <w:lang w:eastAsia="zh-CN"/>
        </w:rPr>
        <w:t>”</w:t>
      </w:r>
      <w:r>
        <w:t>诉求）与其主张形成了呼应。但法里德·阿拉塔斯的接受在西方学术界仍然有限——他的著作在东南亚研究和伊斯兰研究的期刊中被引用，但在主流社会学理论期刊中的引用率很低。这一接受格局恰好印证了他的核心论题：非西方社会学在西方学术体制中被归类为</w:t>
      </w:r>
      <w:r>
        <w:rPr>
          <w:rFonts w:hint="eastAsia"/>
          <w:lang w:eastAsia="zh-CN"/>
        </w:rPr>
        <w:t>“</w:t>
      </w:r>
      <w:r>
        <w:t>区域研究</w:t>
      </w:r>
      <w:r>
        <w:rPr>
          <w:rFonts w:hint="eastAsia"/>
          <w:lang w:eastAsia="zh-CN"/>
        </w:rPr>
        <w:t>”</w:t>
      </w:r>
      <w:r>
        <w:t>而非</w:t>
      </w:r>
      <w:r>
        <w:rPr>
          <w:rFonts w:hint="eastAsia"/>
          <w:lang w:eastAsia="zh-CN"/>
        </w:rPr>
        <w:t>“</w:t>
      </w:r>
      <w:r>
        <w:t>一般理论</w:t>
      </w:r>
      <w:r>
        <w:rPr>
          <w:rFonts w:hint="eastAsia"/>
          <w:lang w:eastAsia="zh-CN"/>
        </w:rPr>
        <w:t>”</w:t>
      </w:r>
      <w:r>
        <w:t>。</w:t>
      </w:r>
    </w:p>
    <w:p w14:paraId="5E77A5C4">
      <w:pPr>
        <w:pStyle w:val="166"/>
      </w:pPr>
      <w:r>
        <w:t>▎β映射</w:t>
      </w:r>
    </w:p>
    <w:p w14:paraId="24A4B461">
      <w:pPr>
        <w:pStyle w:val="165"/>
      </w:pPr>
      <w:r>
        <w:t>borne_concepts: [C_多元社会学传统</w:t>
      </w:r>
      <w:r>
        <w:rPr>
          <w:rFonts w:hint="eastAsia"/>
          <w:lang w:eastAsia="zh-CN"/>
        </w:rPr>
        <w:t>，</w:t>
      </w:r>
      <w:r>
        <w:t xml:space="preserve"> C_学术殖民主义三形态</w:t>
      </w:r>
      <w:r>
        <w:rPr>
          <w:rFonts w:hint="eastAsia"/>
          <w:lang w:eastAsia="zh-CN"/>
        </w:rPr>
        <w:t>，</w:t>
      </w:r>
      <w:r>
        <w:t xml:space="preserve"> C_伊本哈尔敦社会学</w:t>
      </w:r>
      <w:r>
        <w:rPr>
          <w:rFonts w:hint="eastAsia"/>
          <w:lang w:eastAsia="zh-CN"/>
        </w:rPr>
        <w:t>，</w:t>
      </w:r>
      <w:r>
        <w:t xml:space="preserve"> C_学术去殖民化实践方案</w:t>
      </w:r>
      <w:r>
        <w:rPr>
          <w:rFonts w:hint="eastAsia"/>
          <w:lang w:eastAsia="zh-CN"/>
        </w:rPr>
        <w:t>，</w:t>
      </w:r>
      <w:r>
        <w:t xml:space="preserve"> C_替代话语]</w:t>
      </w:r>
    </w:p>
    <w:p w14:paraId="0CCEA3DD">
      <w:pPr>
        <w:pStyle w:val="165"/>
      </w:pPr>
      <w:r>
        <w:t>contested_concepts: [C_多元传统</w:t>
      </w:r>
      <w:r>
        <w:rPr>
          <w:rFonts w:hint="eastAsia"/>
          <w:lang w:eastAsia="zh-CN"/>
        </w:rPr>
        <w:t>（</w:t>
      </w:r>
      <w:r>
        <w:t>批评为本质主义风险——非西方传统内部的异质性被忽视</w:t>
      </w:r>
      <w:r>
        <w:rPr>
          <w:rFonts w:hint="eastAsia"/>
          <w:lang w:eastAsia="zh-CN"/>
        </w:rPr>
        <w:t>）</w:t>
      </w:r>
      <w:r>
        <w:t>, C_学术殖民主义</w:t>
      </w:r>
      <w:r>
        <w:rPr>
          <w:rFonts w:hint="eastAsia"/>
          <w:lang w:eastAsia="zh-CN"/>
        </w:rPr>
        <w:t>（</w:t>
      </w:r>
      <w:r>
        <w:t>批评为忽视非西方学者的能动性</w:t>
      </w:r>
      <w:r>
        <w:rPr>
          <w:rFonts w:hint="eastAsia"/>
          <w:lang w:eastAsia="zh-CN"/>
        </w:rPr>
        <w:t>）</w:t>
      </w:r>
      <w:r>
        <w:t>]</w:t>
      </w:r>
    </w:p>
    <w:p w14:paraId="3682F0E2">
      <w:pPr>
        <w:pStyle w:val="165"/>
      </w:pPr>
      <w:r>
        <w:t>school: S042</w:t>
      </w:r>
      <w:r>
        <w:rPr>
          <w:rFonts w:hint="eastAsia"/>
          <w:lang w:eastAsia="zh-CN"/>
        </w:rPr>
        <w:t>（</w:t>
      </w:r>
      <w:r>
        <w:t>东南亚制度化</w:t>
      </w:r>
      <w:r>
        <w:rPr>
          <w:rFonts w:hint="eastAsia"/>
          <w:lang w:eastAsia="zh-CN"/>
        </w:rPr>
        <w:t>）</w:t>
      </w:r>
    </w:p>
    <w:p w14:paraId="4F18E08E">
      <w:pPr>
        <w:pStyle w:val="165"/>
      </w:pPr>
      <w:r>
        <w:t>cross_schools: [S040</w:t>
      </w:r>
      <w:r>
        <w:rPr>
          <w:rFonts w:hint="eastAsia"/>
          <w:lang w:eastAsia="zh-CN"/>
        </w:rPr>
        <w:t>（</w:t>
      </w:r>
      <w:r>
        <w:t>后殖民研究</w:t>
      </w:r>
      <w:r>
        <w:rPr>
          <w:rFonts w:hint="eastAsia"/>
          <w:lang w:eastAsia="zh-CN"/>
        </w:rPr>
        <w:t>）</w:t>
      </w:r>
      <w:r>
        <w:t>]</w:t>
      </w:r>
    </w:p>
    <w:p w14:paraId="19688B29">
      <w:pPr>
        <w:pStyle w:val="165"/>
      </w:pPr>
      <w:r>
        <w:t>macro_period: T5</w:t>
      </w:r>
    </w:p>
    <w:p w14:paraId="68BF80BE">
      <w:pPr>
        <w:pStyle w:val="7"/>
      </w:pPr>
      <w:r>
        <w:t>【P212】苏马尔扬 Selo Soemardjan（1915–2003）</w:t>
      </w:r>
    </w:p>
    <w:p w14:paraId="525BB56C">
      <w:pPr>
        <w:pStyle w:val="166"/>
      </w:pPr>
      <w:r>
        <w:t>▎学术问题与思想起源</w:t>
      </w:r>
    </w:p>
    <w:p w14:paraId="7B011BAD">
      <w:r>
        <w:t>塞洛·苏马尔扬的学术问题生成于印度尼西亚独立后的社会学制度化需求与殖民学术遗产之间的张力。苏马尔扬1915年生于爪哇梭罗（Surakarta）的爪哇贵族家庭，在荷属东印度接受荷兰语教育。1945年印尼独立宣言后，苏马尔扬参与了印尼独立战争——这一经历使其对</w:t>
      </w:r>
      <w:r>
        <w:rPr>
          <w:rFonts w:hint="eastAsia"/>
          <w:lang w:eastAsia="zh-CN"/>
        </w:rPr>
        <w:t>“</w:t>
      </w:r>
      <w:r>
        <w:t>从殖民社会到独立国家</w:t>
      </w:r>
      <w:r>
        <w:rPr>
          <w:rFonts w:hint="eastAsia"/>
          <w:lang w:eastAsia="zh-CN"/>
        </w:rPr>
        <w:t>”</w:t>
      </w:r>
      <w:r>
        <w:t>的转型有了切身认识。1950年代苏马尔扬赴康奈尔大学师从乔治·卡欣（George Kahin）和莫里斯·斯坦（Morris Stein）学习社会学——卡欣是东南亚研究的奠基者之一，其《印度尼西亚的民族主义与革命》（1952）将印尼独立运动视为自发的民族解放运动而非国际共产主义的延伸，这一立场在冷战语境中具有学术和政治的双重意义。</w:t>
      </w:r>
    </w:p>
    <w:p w14:paraId="7FF032D4">
      <w:r>
        <w:t>苏马尔扬在康奈尔的学习使其接触了美国社会学中的结构功能主义和现代化理论，但他回印尼后面临的核心问题是：如何在一个刚刚独立、多民族、多宗教、多语言的国家中建立社会学的学科制度？印尼没有印度那样的梵文知识传统可以作为</w:t>
      </w:r>
      <w:r>
        <w:rPr>
          <w:rFonts w:hint="eastAsia"/>
          <w:lang w:eastAsia="zh-CN"/>
        </w:rPr>
        <w:t>“</w:t>
      </w:r>
      <w:r>
        <w:t>本土学术</w:t>
      </w:r>
      <w:r>
        <w:rPr>
          <w:rFonts w:hint="eastAsia"/>
          <w:lang w:eastAsia="zh-CN"/>
        </w:rPr>
        <w:t>”</w:t>
      </w:r>
      <w:r>
        <w:t>的基础，荷兰殖民学术对印尼社会的描述主要是行政人类学（为殖民治理服务的社会调查），印尼本土的知识传统（爪哇宫廷文学、伊斯兰学术传统）未被纳入现代学科体制。苏马尔扬的任务因此是双重的：既要从零开始建立社会学系的制度框架（课程、师资、学位、研究项目），又要确定印尼社会学的内容——印尼社会学的分析对象是什么？使用什么概念？参照什么理论传统？</w:t>
      </w:r>
    </w:p>
    <w:p w14:paraId="73DFF78B">
      <w:pPr>
        <w:pStyle w:val="166"/>
      </w:pPr>
      <w:r>
        <w:t>▎核心理论贡献</w:t>
      </w:r>
    </w:p>
    <w:p w14:paraId="0C927351">
      <w:r>
        <w:rPr>
          <w:b/>
        </w:rPr>
        <w:t>印尼社会学的制度化。</w:t>
      </w:r>
      <w:r>
        <w:t xml:space="preserve"> 苏马尔扬1961年在印度尼西亚大学（Universitas Indonesia）创建社会学系——这是印尼第一个大学社会学系。苏马尔扬的制度化方案包括：引进美国社会学的课程体系（理论、方法、专题研究三段式结构）、以印尼社会问题为研究主题（城市化、农村变迁、民族融合、宗教多元主义）、以印尼语为教学语言（而非荷兰语或英语）。苏马尔扬编写了印尼语社会学教材——这一看似技术性的工作具有重要的知识政治意义：社会学概念从荷兰语/英语翻译为印尼语的过程同时也是概念的本土化——</w:t>
      </w:r>
      <w:r>
        <w:rPr>
          <w:rFonts w:hint="eastAsia"/>
          <w:lang w:eastAsia="zh-CN"/>
        </w:rPr>
        <w:t>“</w:t>
      </w:r>
      <w:r>
        <w:t>社会</w:t>
      </w:r>
      <w:r>
        <w:rPr>
          <w:rFonts w:hint="eastAsia"/>
          <w:lang w:eastAsia="zh-CN"/>
        </w:rPr>
        <w:t>”</w:t>
      </w:r>
      <w:r>
        <w:t>在印尼语中对应</w:t>
      </w:r>
      <w:r>
        <w:rPr>
          <w:rFonts w:hint="eastAsia"/>
          <w:lang w:eastAsia="zh-CN"/>
        </w:rPr>
        <w:t>“</w:t>
      </w:r>
      <w:r>
        <w:t>masyarakat</w:t>
      </w:r>
      <w:r>
        <w:rPr>
          <w:rFonts w:hint="eastAsia"/>
          <w:lang w:eastAsia="zh-CN"/>
        </w:rPr>
        <w:t>”</w:t>
      </w:r>
      <w:r>
        <w:t>（源自阿拉伯语，原意为</w:t>
      </w:r>
      <w:r>
        <w:rPr>
          <w:rFonts w:hint="eastAsia"/>
          <w:lang w:eastAsia="zh-CN"/>
        </w:rPr>
        <w:t>“</w:t>
      </w:r>
      <w:r>
        <w:t>共同遵守法律的人群</w:t>
      </w:r>
      <w:r>
        <w:rPr>
          <w:rFonts w:hint="eastAsia"/>
          <w:lang w:eastAsia="zh-CN"/>
        </w:rPr>
        <w:t>”</w:t>
      </w:r>
      <w:r>
        <w:t>），</w:t>
      </w:r>
      <w:r>
        <w:rPr>
          <w:rFonts w:hint="eastAsia"/>
          <w:lang w:eastAsia="zh-CN"/>
        </w:rPr>
        <w:t>“</w:t>
      </w:r>
      <w:r>
        <w:t>阶级</w:t>
      </w:r>
      <w:r>
        <w:rPr>
          <w:rFonts w:hint="eastAsia"/>
          <w:lang w:eastAsia="zh-CN"/>
        </w:rPr>
        <w:t>”</w:t>
      </w:r>
      <w:r>
        <w:t>对应</w:t>
      </w:r>
      <w:r>
        <w:rPr>
          <w:rFonts w:hint="eastAsia"/>
          <w:lang w:eastAsia="zh-CN"/>
        </w:rPr>
        <w:t>“</w:t>
      </w:r>
      <w:r>
        <w:t>kelas</w:t>
      </w:r>
      <w:r>
        <w:rPr>
          <w:rFonts w:hint="eastAsia"/>
          <w:lang w:eastAsia="zh-CN"/>
        </w:rPr>
        <w:t>”</w:t>
      </w:r>
      <w:r>
        <w:t>（直接借自荷兰语</w:t>
      </w:r>
      <w:r>
        <w:rPr>
          <w:rFonts w:hint="eastAsia"/>
          <w:lang w:eastAsia="zh-CN"/>
        </w:rPr>
        <w:t>“</w:t>
      </w:r>
      <w:r>
        <w:t>klasse</w:t>
      </w:r>
      <w:r>
        <w:rPr>
          <w:rFonts w:hint="eastAsia"/>
          <w:lang w:eastAsia="zh-CN"/>
        </w:rPr>
        <w:t>”</w:t>
      </w:r>
      <w:r>
        <w:t>），翻译中的语义偏移本身就是知识本土化的痕迹。</w:t>
      </w:r>
    </w:p>
    <w:p w14:paraId="5147FF8D">
      <w:r>
        <w:rPr>
          <w:b/>
        </w:rPr>
        <w:t>日惹的社会变迁研究。</w:t>
      </w:r>
      <w:r>
        <w:t xml:space="preserve"> 苏马尔扬最重要的实证研究是1962年出版的《日惹的社会变迁》（Social Changes in Jogjakarta）——该书以日惹特区为田野，分析了独立后爪哇社会的结构性变迁：传统贵族（priyayi）的政治特权在民主化进程中衰落但未完全消失，农民的土地所有权在土地改革（1960年基本农业法）后部分改善但农村不平等依然严重，城市中产阶级在政府官僚体系扩张中迅速成长。苏马尔扬的分析框架来自结构功能主义的</w:t>
      </w:r>
      <w:r>
        <w:rPr>
          <w:rFonts w:hint="eastAsia"/>
          <w:lang w:eastAsia="zh-CN"/>
        </w:rPr>
        <w:t>“</w:t>
      </w:r>
      <w:r>
        <w:t>分化</w:t>
      </w:r>
      <w:r>
        <w:rPr>
          <w:rFonts w:hint="eastAsia"/>
          <w:lang w:eastAsia="zh-CN"/>
        </w:rPr>
        <w:t>”</w:t>
      </w:r>
      <w:r>
        <w:t>概念——传统社会的整合机制（贵族庇护、村庄自治、宗教权威）在现代国家建设中逐步分化为独立的功能领域（政治、经济、教育），但分化是不完全的——传统权威以新形式（如日惹苏丹在印尼共和国中的特殊地位）继续运作。</w:t>
      </w:r>
    </w:p>
    <w:p w14:paraId="743C8E2A">
      <w:r>
        <w:rPr>
          <w:b/>
        </w:rPr>
        <w:t>印尼社会学学会与学科制度化。</w:t>
      </w:r>
      <w:r>
        <w:t xml:space="preserve"> 苏马尔扬1975年参与创建印度尼西亚社会学学会（Himpunan Sosiologi Indonesia, HISI）并担任首任主席——这一制度化的背景是1970年代印尼学术界对</w:t>
      </w:r>
      <w:r>
        <w:rPr>
          <w:rFonts w:hint="eastAsia"/>
          <w:lang w:eastAsia="zh-CN"/>
        </w:rPr>
        <w:t>“</w:t>
      </w:r>
      <w:r>
        <w:t>发展社会学</w:t>
      </w:r>
      <w:r>
        <w:rPr>
          <w:rFonts w:hint="eastAsia"/>
          <w:lang w:eastAsia="zh-CN"/>
        </w:rPr>
        <w:t>”</w:t>
      </w:r>
      <w:r>
        <w:t>的需求：苏哈托的</w:t>
      </w:r>
      <w:r>
        <w:rPr>
          <w:rFonts w:hint="eastAsia"/>
          <w:lang w:eastAsia="zh-CN"/>
        </w:rPr>
        <w:t>“</w:t>
      </w:r>
      <w:r>
        <w:t>新秩序</w:t>
      </w:r>
      <w:r>
        <w:rPr>
          <w:rFonts w:hint="eastAsia"/>
          <w:lang w:eastAsia="zh-CN"/>
        </w:rPr>
        <w:t>”</w:t>
      </w:r>
      <w:r>
        <w:t>政权将经济发展置于国家议程的首位，社会学被期望提供关于社会变迁的知识以辅助发展政策。苏马尔扬对这一</w:t>
      </w:r>
      <w:r>
        <w:rPr>
          <w:rFonts w:hint="eastAsia"/>
          <w:lang w:eastAsia="zh-CN"/>
        </w:rPr>
        <w:t>“</w:t>
      </w:r>
      <w:r>
        <w:t>发展社会学</w:t>
      </w:r>
      <w:r>
        <w:rPr>
          <w:rFonts w:hint="eastAsia"/>
          <w:lang w:eastAsia="zh-CN"/>
        </w:rPr>
        <w:t>”</w:t>
      </w:r>
      <w:r>
        <w:t>取向持矛盾态度——他承认社会学需要回应国家建设的现实需求，但警惕社会学沦为发展主义的工具：如果社会学只提供</w:t>
      </w:r>
      <w:r>
        <w:rPr>
          <w:rFonts w:hint="eastAsia"/>
          <w:lang w:eastAsia="zh-CN"/>
        </w:rPr>
        <w:t>“</w:t>
      </w:r>
      <w:r>
        <w:t>如何发展</w:t>
      </w:r>
      <w:r>
        <w:rPr>
          <w:rFonts w:hint="eastAsia"/>
          <w:lang w:eastAsia="zh-CN"/>
        </w:rPr>
        <w:t>”</w:t>
      </w:r>
      <w:r>
        <w:t>的技术知识而放弃</w:t>
      </w:r>
      <w:r>
        <w:rPr>
          <w:rFonts w:hint="eastAsia"/>
          <w:lang w:eastAsia="zh-CN"/>
        </w:rPr>
        <w:t>“</w:t>
      </w:r>
      <w:r>
        <w:t>为何发展</w:t>
      </w:r>
      <w:r>
        <w:rPr>
          <w:rFonts w:hint="eastAsia"/>
          <w:lang w:eastAsia="zh-CN"/>
        </w:rPr>
        <w:t>”</w:t>
      </w:r>
      <w:r>
        <w:t>和</w:t>
      </w:r>
      <w:r>
        <w:rPr>
          <w:rFonts w:hint="eastAsia"/>
          <w:lang w:eastAsia="zh-CN"/>
        </w:rPr>
        <w:t>“</w:t>
      </w:r>
      <w:r>
        <w:t>谁受益</w:t>
      </w:r>
      <w:r>
        <w:rPr>
          <w:rFonts w:hint="eastAsia"/>
          <w:lang w:eastAsia="zh-CN"/>
        </w:rPr>
        <w:t>”</w:t>
      </w:r>
      <w:r>
        <w:t>的批判性追问，社会学就重复了殖民学术服务于殖民治理的逻辑——只不过服务对象从殖民政府换成了独立国家。</w:t>
      </w:r>
    </w:p>
    <w:p w14:paraId="30472B68">
      <w:pPr>
        <w:pStyle w:val="166"/>
      </w:pPr>
      <w:r>
        <w:t>▎学术对话与论战</w:t>
      </w:r>
    </w:p>
    <w:p w14:paraId="0D675B7A">
      <w:r>
        <w:t>与爪哇研究的对话：苏马尔扬的《日惹的社会变迁》与克利福德·格尔茨在《农业内卷化》（Agricultural Involution, 1963）中对爪哇农村的分析形成了对话——格尔茨以</w:t>
      </w:r>
      <w:r>
        <w:rPr>
          <w:rFonts w:hint="eastAsia"/>
          <w:lang w:eastAsia="zh-CN"/>
        </w:rPr>
        <w:t>“</w:t>
      </w:r>
      <w:r>
        <w:t>内卷化</w:t>
      </w:r>
      <w:r>
        <w:rPr>
          <w:rFonts w:hint="eastAsia"/>
          <w:lang w:eastAsia="zh-CN"/>
        </w:rPr>
        <w:t>”</w:t>
      </w:r>
      <w:r>
        <w:t>概念描述爪哇水稻农业中劳动投入增加但边际产出递减的状况，苏马尔扬则以</w:t>
      </w:r>
      <w:r>
        <w:rPr>
          <w:rFonts w:hint="eastAsia"/>
          <w:lang w:eastAsia="zh-CN"/>
        </w:rPr>
        <w:t>“</w:t>
      </w:r>
      <w:r>
        <w:t>社会变迁</w:t>
      </w:r>
      <w:r>
        <w:rPr>
          <w:rFonts w:hint="eastAsia"/>
          <w:lang w:eastAsia="zh-CN"/>
        </w:rPr>
        <w:t>”</w:t>
      </w:r>
      <w:r>
        <w:t>概念描述日惹社会中传统权威与现代制度的并存。两人共享对爪哇社会</w:t>
      </w:r>
      <w:r>
        <w:rPr>
          <w:rFonts w:hint="eastAsia"/>
          <w:lang w:eastAsia="zh-CN"/>
        </w:rPr>
        <w:t>“</w:t>
      </w:r>
      <w:r>
        <w:t>传统</w:t>
      </w:r>
      <w:r>
        <w:rPr>
          <w:rFonts w:hint="eastAsia"/>
          <w:lang w:eastAsia="zh-CN"/>
        </w:rPr>
        <w:t>－</w:t>
      </w:r>
      <w:r>
        <w:t>现代</w:t>
      </w:r>
      <w:r>
        <w:rPr>
          <w:rFonts w:hint="eastAsia"/>
          <w:lang w:eastAsia="zh-CN"/>
        </w:rPr>
        <w:t>”</w:t>
      </w:r>
      <w:r>
        <w:t>转型的关注，但苏马尔扬的分析更侧重政治社会学维度（贵族特权的转化），格尔茨更侧重经济人类学维度（农业生产的内卷化）。</w:t>
      </w:r>
    </w:p>
    <w:p w14:paraId="05E0E2EC">
      <w:r>
        <w:t>与印尼国内政治的关系：苏马尔扬在1965年</w:t>
      </w:r>
      <w:r>
        <w:rPr>
          <w:rFonts w:hint="eastAsia"/>
          <w:lang w:eastAsia="zh-CN"/>
        </w:rPr>
        <w:t>“</w:t>
      </w:r>
      <w:r>
        <w:t>九三〇事件</w:t>
      </w:r>
      <w:r>
        <w:rPr>
          <w:rFonts w:hint="eastAsia"/>
          <w:lang w:eastAsia="zh-CN"/>
        </w:rPr>
        <w:t>”</w:t>
      </w:r>
      <w:r>
        <w:t>后的立场是一个复杂的问题——苏马尔扬没有公开批评苏哈托政权对共产党人的大屠杀，但他在大学内部保护了受到政治迫害的学生和同事。1970年代后，苏马尔扬在学术写作中谨慎地避免直接批评苏哈托政权的发展主义政策，但在教学和私人谈话中对</w:t>
      </w:r>
      <w:r>
        <w:rPr>
          <w:rFonts w:hint="eastAsia"/>
          <w:lang w:eastAsia="zh-CN"/>
        </w:rPr>
        <w:t>“</w:t>
      </w:r>
      <w:r>
        <w:t>发展社会学</w:t>
      </w:r>
      <w:r>
        <w:rPr>
          <w:rFonts w:hint="eastAsia"/>
          <w:lang w:eastAsia="zh-CN"/>
        </w:rPr>
        <w:t>”</w:t>
      </w:r>
      <w:r>
        <w:t>的服务取向持保留态度——这一谨慎在苏哈托威权统治的语境中既是自我保护也是策略性生存。</w:t>
      </w:r>
    </w:p>
    <w:p w14:paraId="63D8777E">
      <w:r>
        <w:t>与安德森的差异：本尼迪克特·安德森在《想象的共同体》（1983）中以印尼为案例之一论证民族主义是</w:t>
      </w:r>
      <w:r>
        <w:rPr>
          <w:rFonts w:hint="eastAsia"/>
          <w:lang w:eastAsia="zh-CN"/>
        </w:rPr>
        <w:t>“</w:t>
      </w:r>
      <w:r>
        <w:t>想象</w:t>
      </w:r>
      <w:r>
        <w:rPr>
          <w:rFonts w:hint="eastAsia"/>
          <w:lang w:eastAsia="zh-CN"/>
        </w:rPr>
        <w:t>”</w:t>
      </w:r>
      <w:r>
        <w:t>的产物，苏马尔扬则从印尼独立运动的参与经验出发强调民族认同的</w:t>
      </w:r>
      <w:r>
        <w:rPr>
          <w:rFonts w:hint="eastAsia"/>
          <w:lang w:eastAsia="zh-CN"/>
        </w:rPr>
        <w:t>“</w:t>
      </w:r>
      <w:r>
        <w:t>实际</w:t>
      </w:r>
      <w:r>
        <w:rPr>
          <w:rFonts w:hint="eastAsia"/>
          <w:lang w:eastAsia="zh-CN"/>
        </w:rPr>
        <w:t>”</w:t>
      </w:r>
      <w:r>
        <w:t>基础——独立战争中的共同牺牲和抵抗经验是印尼民族认同的构成性要素，而非仅仅是</w:t>
      </w:r>
      <w:r>
        <w:rPr>
          <w:rFonts w:hint="eastAsia"/>
          <w:lang w:eastAsia="zh-CN"/>
        </w:rPr>
        <w:t>“</w:t>
      </w:r>
      <w:r>
        <w:t>想象</w:t>
      </w:r>
      <w:r>
        <w:rPr>
          <w:rFonts w:hint="eastAsia"/>
          <w:lang w:eastAsia="zh-CN"/>
        </w:rPr>
        <w:t>”</w:t>
      </w:r>
      <w:r>
        <w:t>的产物。这一差异反映了</w:t>
      </w:r>
      <w:r>
        <w:rPr>
          <w:rFonts w:hint="eastAsia"/>
          <w:lang w:eastAsia="zh-CN"/>
        </w:rPr>
        <w:t>“</w:t>
      </w:r>
      <w:r>
        <w:t>局外人的理论分析</w:t>
      </w:r>
      <w:r>
        <w:rPr>
          <w:rFonts w:hint="eastAsia"/>
          <w:lang w:eastAsia="zh-CN"/>
        </w:rPr>
        <w:t>”</w:t>
      </w:r>
      <w:r>
        <w:t>与</w:t>
      </w:r>
      <w:r>
        <w:rPr>
          <w:rFonts w:hint="eastAsia"/>
          <w:lang w:eastAsia="zh-CN"/>
        </w:rPr>
        <w:t>“</w:t>
      </w:r>
      <w:r>
        <w:t>局内人的经验理解</w:t>
      </w:r>
      <w:r>
        <w:rPr>
          <w:rFonts w:hint="eastAsia"/>
          <w:lang w:eastAsia="zh-CN"/>
        </w:rPr>
        <w:t>”</w:t>
      </w:r>
      <w:r>
        <w:t>之间的认识论张力。</w:t>
      </w:r>
    </w:p>
    <w:p w14:paraId="66064923">
      <w:pPr>
        <w:pStyle w:val="166"/>
      </w:pPr>
      <w:r>
        <w:t>▎制度化实践与学术场域位置</w:t>
      </w:r>
    </w:p>
    <w:p w14:paraId="011BB90E">
      <w:r>
        <w:t>印度尼西亚大学社会学系创建者（1961），印尼社会学学会首任主席（1975），联合国教科文组织顾问。苏马尔扬在印尼学统中的位置是独一无二的——他是</w:t>
      </w:r>
      <w:r>
        <w:rPr>
          <w:rFonts w:hint="eastAsia"/>
          <w:lang w:eastAsia="zh-CN"/>
        </w:rPr>
        <w:t>“</w:t>
      </w:r>
      <w:r>
        <w:t>印尼社会学之父</w:t>
      </w:r>
      <w:r>
        <w:rPr>
          <w:rFonts w:hint="eastAsia"/>
          <w:lang w:eastAsia="zh-CN"/>
        </w:rPr>
        <w:t>”</w:t>
      </w:r>
      <w:r>
        <w:t>，其制度化努力涵盖了学系建设、教材编写、学会组织、研究项目设计、国际学术合作等所有层面。但苏马尔扬的制度化努力也面临根本性的限制：印尼高等教育在1965–1998年的苏哈托威权统治下受到严格的意识形态控制——</w:t>
      </w:r>
      <w:r>
        <w:rPr>
          <w:rFonts w:hint="eastAsia"/>
          <w:lang w:eastAsia="zh-CN"/>
        </w:rPr>
        <w:t>“</w:t>
      </w:r>
      <w:r>
        <w:t>潘查希拉</w:t>
      </w:r>
      <w:r>
        <w:rPr>
          <w:rFonts w:hint="eastAsia"/>
          <w:lang w:eastAsia="zh-CN"/>
        </w:rPr>
        <w:t>”</w:t>
      </w:r>
      <w:r>
        <w:t>（Pancasila，印尼国家意识形态五原则）被规定为所有学科的教学框架，社会学的批判功能被压缩在</w:t>
      </w:r>
      <w:r>
        <w:rPr>
          <w:rFonts w:hint="eastAsia"/>
          <w:lang w:eastAsia="zh-CN"/>
        </w:rPr>
        <w:t>“</w:t>
      </w:r>
      <w:r>
        <w:t>发展服务</w:t>
      </w:r>
      <w:r>
        <w:rPr>
          <w:rFonts w:hint="eastAsia"/>
          <w:lang w:eastAsia="zh-CN"/>
        </w:rPr>
        <w:t>”</w:t>
      </w:r>
      <w:r>
        <w:t>的边界内。</w:t>
      </w:r>
    </w:p>
    <w:p w14:paraId="581DEB87">
      <w:pPr>
        <w:pStyle w:val="166"/>
      </w:pPr>
      <w:r>
        <w:t>▎学术影响与接受</w:t>
      </w:r>
    </w:p>
    <w:p w14:paraId="01770073">
      <w:r>
        <w:t>苏马尔扬的制度化贡献在印尼学统内部获得公认——印尼大学社会学系至今仍是印尼最重要的社会学教育机构之一，HISI至今仍是印尼社会学的全国性学术组织。但苏马尔扬的理论贡献在国际学术界的接受极为有限——《日惹的社会变迁》未出英译本，苏马尔扬的写作主要面向印尼语读者。这一接受格局与东南亚社会学整体在国际学术体制中的边缘位置一致：东南亚社会学在西方学术界的可见性远低于印度社会学——印度至少拥有英语写作的传统和与西方学术体制的长期互动，东南亚社会学则在语言（印尼语、马来语、泰语、越南语）和制度（东南亚大学在全球排名中的位置）的双重障碍下难以进入国际学术对话。</w:t>
      </w:r>
    </w:p>
    <w:p w14:paraId="49D9D04D">
      <w:r>
        <w:t>苏马尔扬的</w:t>
      </w:r>
      <w:r>
        <w:rPr>
          <w:rFonts w:hint="eastAsia"/>
          <w:lang w:eastAsia="zh-CN"/>
        </w:rPr>
        <w:t>“</w:t>
      </w:r>
      <w:r>
        <w:t>发展社会学</w:t>
      </w:r>
      <w:r>
        <w:rPr>
          <w:rFonts w:hint="eastAsia"/>
          <w:lang w:eastAsia="zh-CN"/>
        </w:rPr>
        <w:t>”</w:t>
      </w:r>
      <w:r>
        <w:t>困境——社会学服务于国家建设还是批判国家政策——在1998年苏哈托倒台后的印尼学术界获得了重新讨论的机会：1998年后的印尼社会学开始反思</w:t>
      </w:r>
      <w:r>
        <w:rPr>
          <w:rFonts w:hint="eastAsia"/>
          <w:lang w:eastAsia="zh-CN"/>
        </w:rPr>
        <w:t>“</w:t>
      </w:r>
      <w:r>
        <w:t>新秩序</w:t>
      </w:r>
      <w:r>
        <w:rPr>
          <w:rFonts w:hint="eastAsia"/>
          <w:lang w:eastAsia="zh-CN"/>
        </w:rPr>
        <w:t>”</w:t>
      </w:r>
      <w:r>
        <w:t>时期社会学与威权政权的共谋关系，苏马尔扬的谨慎立场在此语境中被重新评价——他的谨慎是</w:t>
      </w:r>
      <w:r>
        <w:rPr>
          <w:rFonts w:hint="eastAsia"/>
          <w:lang w:eastAsia="zh-CN"/>
        </w:rPr>
        <w:t>“</w:t>
      </w:r>
      <w:r>
        <w:t>务实</w:t>
      </w:r>
      <w:r>
        <w:rPr>
          <w:rFonts w:hint="eastAsia"/>
          <w:lang w:eastAsia="zh-CN"/>
        </w:rPr>
        <w:t>”</w:t>
      </w:r>
      <w:r>
        <w:t>还是</w:t>
      </w:r>
      <w:r>
        <w:rPr>
          <w:rFonts w:hint="eastAsia"/>
          <w:lang w:eastAsia="zh-CN"/>
        </w:rPr>
        <w:t>“</w:t>
      </w:r>
      <w:r>
        <w:t>妥协</w:t>
      </w:r>
      <w:r>
        <w:rPr>
          <w:rFonts w:hint="eastAsia"/>
          <w:lang w:eastAsia="zh-CN"/>
        </w:rPr>
        <w:t>”</w:t>
      </w:r>
      <w:r>
        <w:t>，成为印尼社会学自我反思的一个焦点。</w:t>
      </w:r>
    </w:p>
    <w:p w14:paraId="55CCCC5B">
      <w:pPr>
        <w:pStyle w:val="166"/>
      </w:pPr>
      <w:r>
        <w:t>▎β映射</w:t>
      </w:r>
    </w:p>
    <w:p w14:paraId="4228691E">
      <w:pPr>
        <w:pStyle w:val="165"/>
      </w:pPr>
      <w:r>
        <w:t>borne_concepts: [C_印尼社会学制度化</w:t>
      </w:r>
      <w:r>
        <w:rPr>
          <w:rFonts w:hint="eastAsia"/>
          <w:lang w:eastAsia="zh-CN"/>
        </w:rPr>
        <w:t>，</w:t>
      </w:r>
      <w:r>
        <w:t xml:space="preserve"> C_日惹社会变迁</w:t>
      </w:r>
      <w:r>
        <w:rPr>
          <w:rFonts w:hint="eastAsia"/>
          <w:lang w:eastAsia="zh-CN"/>
        </w:rPr>
        <w:t>，</w:t>
      </w:r>
      <w:r>
        <w:t xml:space="preserve"> C_发展社会学的双重性</w:t>
      </w:r>
      <w:r>
        <w:rPr>
          <w:rFonts w:hint="eastAsia"/>
          <w:lang w:eastAsia="zh-CN"/>
        </w:rPr>
        <w:t>，</w:t>
      </w:r>
      <w:r>
        <w:t xml:space="preserve"> C_爪哇传统权威转化]</w:t>
      </w:r>
    </w:p>
    <w:p w14:paraId="6A699486">
      <w:pPr>
        <w:pStyle w:val="165"/>
      </w:pPr>
      <w:r>
        <w:t>contested_concepts: [C_发展社会学</w:t>
      </w:r>
      <w:r>
        <w:rPr>
          <w:rFonts w:hint="eastAsia"/>
          <w:lang w:eastAsia="zh-CN"/>
        </w:rPr>
        <w:t>（</w:t>
      </w:r>
      <w:r>
        <w:t>批评为与发展主义国家共谋</w:t>
      </w:r>
      <w:r>
        <w:rPr>
          <w:rFonts w:hint="eastAsia"/>
          <w:lang w:eastAsia="zh-CN"/>
        </w:rPr>
        <w:t>）</w:t>
      </w:r>
      <w:r>
        <w:t>, C_制度化与学术自主性</w:t>
      </w:r>
      <w:r>
        <w:rPr>
          <w:rFonts w:hint="eastAsia"/>
          <w:lang w:eastAsia="zh-CN"/>
        </w:rPr>
        <w:t>（</w:t>
      </w:r>
      <w:r>
        <w:t>威权体制下的张力</w:t>
      </w:r>
      <w:r>
        <w:rPr>
          <w:rFonts w:hint="eastAsia"/>
          <w:lang w:eastAsia="zh-CN"/>
        </w:rPr>
        <w:t>）</w:t>
      </w:r>
      <w:r>
        <w:t>]</w:t>
      </w:r>
    </w:p>
    <w:p w14:paraId="204C514D">
      <w:pPr>
        <w:pStyle w:val="165"/>
      </w:pPr>
      <w:r>
        <w:t>school: S042</w:t>
      </w:r>
      <w:r>
        <w:rPr>
          <w:rFonts w:hint="eastAsia"/>
          <w:lang w:eastAsia="zh-CN"/>
        </w:rPr>
        <w:t>（</w:t>
      </w:r>
      <w:r>
        <w:t>东南亚制度化</w:t>
      </w:r>
      <w:r>
        <w:rPr>
          <w:rFonts w:hint="eastAsia"/>
          <w:lang w:eastAsia="zh-CN"/>
        </w:rPr>
        <w:t>）</w:t>
      </w:r>
    </w:p>
    <w:p w14:paraId="6EBF7EF7">
      <w:pPr>
        <w:pStyle w:val="165"/>
      </w:pPr>
      <w:r>
        <w:t>cross_schools: []</w:t>
      </w:r>
    </w:p>
    <w:p w14:paraId="1EBCDDCC">
      <w:pPr>
        <w:pStyle w:val="165"/>
      </w:pPr>
      <w:r>
        <w:t>macro_period: T4</w:t>
      </w:r>
    </w:p>
    <w:p w14:paraId="393A9867">
      <w:pPr>
        <w:pStyle w:val="164"/>
      </w:pPr>
      <w:r>
        <w:t>东南亚学统·总体汇总</w:t>
      </w:r>
    </w:p>
    <w:p w14:paraId="6C55618D">
      <w:r>
        <w:t>东南亚学统的核心贡献在于殖民知识批判和社会学制度化两个方面。阿拉塔斯（父）的</w:t>
      </w:r>
      <w:r>
        <w:rPr>
          <w:rFonts w:hint="eastAsia"/>
          <w:lang w:eastAsia="zh-CN"/>
        </w:rPr>
        <w:t>“</w:t>
      </w:r>
      <w:r>
        <w:t>懒散土著神话批判</w:t>
      </w:r>
      <w:r>
        <w:rPr>
          <w:rFonts w:hint="eastAsia"/>
          <w:lang w:eastAsia="zh-CN"/>
        </w:rPr>
        <w:t>”</w:t>
      </w:r>
      <w:r>
        <w:t>是东南亚知识去殖民化最重要的理论贡献——它不仅揭示了殖民意识形态的运作机制，更为后殖民社会的自我理解提供了批判性工具。苏马尔扬在印尼的制度化努力是东南亚社会学学科建设的奠基性工作——但制度化在威权政治条件下面临</w:t>
      </w:r>
      <w:r>
        <w:rPr>
          <w:rFonts w:hint="eastAsia"/>
          <w:lang w:eastAsia="zh-CN"/>
        </w:rPr>
        <w:t>“</w:t>
      </w:r>
      <w:r>
        <w:t>服务vs批判</w:t>
      </w:r>
      <w:r>
        <w:rPr>
          <w:rFonts w:hint="eastAsia"/>
          <w:lang w:eastAsia="zh-CN"/>
        </w:rPr>
        <w:t>”</w:t>
      </w:r>
      <w:r>
        <w:t>的根本张力。阿拉塔斯（子）将父亲的殖民意识形态批判推进到学术意识形态层面——</w:t>
      </w:r>
      <w:r>
        <w:rPr>
          <w:rFonts w:hint="eastAsia"/>
          <w:lang w:eastAsia="zh-CN"/>
        </w:rPr>
        <w:t>“</w:t>
      </w:r>
      <w:r>
        <w:t>多元社会学传统</w:t>
      </w:r>
      <w:r>
        <w:rPr>
          <w:rFonts w:hint="eastAsia"/>
          <w:lang w:eastAsia="zh-CN"/>
        </w:rPr>
        <w:t>”</w:t>
      </w:r>
      <w:r>
        <w:t>的主张不仅适用于东南亚，更是对全球社会学知识权力结构的普遍性质疑。东南亚学统的特殊性在于：它的制度化远弱于印度，理论原创性主要集中在知识去殖民化领域，实证研究受限于语言障碍和制度资源不足——但正是在知识去殖民化这一领域，东南亚学统提供了印度学统未能提供的贡献：阿拉塔斯父子的工作不仅批判了西方对非西方社会的意识形态建构，还批判了西方学术体制对非西方知识传统的系统性排除。</w:t>
      </w:r>
    </w:p>
    <w:p w14:paraId="33934FC8">
      <w:pPr>
        <w:pStyle w:val="164"/>
      </w:pPr>
      <w:r>
        <w:t>南亚东南亚学统·总体汇总</w:t>
      </w:r>
    </w:p>
    <w:p w14:paraId="391B57FB">
      <w:r>
        <w:t>南亚·东南亚学统在世界社会学中的位置是矛盾的：一方面，印度社会学（种姓研究、后殖民理论、达利特认识论）对世界社会学做出了不可替代的贡献——杜蒙的</w:t>
      </w:r>
      <w:r>
        <w:rPr>
          <w:rFonts w:hint="eastAsia"/>
          <w:lang w:eastAsia="zh-CN"/>
        </w:rPr>
        <w:t>“</w:t>
      </w:r>
      <w:r>
        <w:t>阶序</w:t>
      </w:r>
      <w:r>
        <w:rPr>
          <w:rFonts w:hint="eastAsia"/>
          <w:lang w:eastAsia="zh-CN"/>
        </w:rPr>
        <w:t>”</w:t>
      </w:r>
      <w:r>
        <w:t>概念、阿帕杜莱的</w:t>
      </w:r>
      <w:r>
        <w:rPr>
          <w:rFonts w:hint="eastAsia"/>
          <w:lang w:eastAsia="zh-CN"/>
        </w:rPr>
        <w:t>“</w:t>
      </w:r>
      <w:r>
        <w:t>-scapes</w:t>
      </w:r>
      <w:r>
        <w:rPr>
          <w:rFonts w:hint="eastAsia"/>
          <w:lang w:eastAsia="zh-CN"/>
        </w:rPr>
        <w:t>”</w:t>
      </w:r>
      <w:r>
        <w:t>框架、查特吉的</w:t>
      </w:r>
      <w:r>
        <w:rPr>
          <w:rFonts w:hint="eastAsia"/>
          <w:lang w:eastAsia="zh-CN"/>
        </w:rPr>
        <w:t>“</w:t>
      </w:r>
      <w:r>
        <w:t>政治社会</w:t>
      </w:r>
      <w:r>
        <w:rPr>
          <w:rFonts w:hint="eastAsia"/>
          <w:lang w:eastAsia="zh-CN"/>
        </w:rPr>
        <w:t>”</w:t>
      </w:r>
      <w:r>
        <w:t>概念已经进入全球社会学的核心理论词汇；另一方面，南亚·东南亚社会学在全球学术体制中仍然处于边缘位置——印度社会学家的英语写作使其比东南亚同行更容易进入国际学术对话，但</w:t>
      </w:r>
      <w:r>
        <w:rPr>
          <w:rFonts w:hint="eastAsia"/>
          <w:lang w:eastAsia="zh-CN"/>
        </w:rPr>
        <w:t>“</w:t>
      </w:r>
      <w:r>
        <w:t>进入</w:t>
      </w:r>
      <w:r>
        <w:rPr>
          <w:rFonts w:hint="eastAsia"/>
          <w:lang w:eastAsia="zh-CN"/>
        </w:rPr>
        <w:t>”</w:t>
      </w:r>
      <w:r>
        <w:t>的方式往往是作为</w:t>
      </w:r>
      <w:r>
        <w:rPr>
          <w:rFonts w:hint="eastAsia"/>
          <w:lang w:eastAsia="zh-CN"/>
        </w:rPr>
        <w:t>“</w:t>
      </w:r>
      <w:r>
        <w:t>区域专家</w:t>
      </w:r>
      <w:r>
        <w:rPr>
          <w:rFonts w:hint="eastAsia"/>
          <w:lang w:eastAsia="zh-CN"/>
        </w:rPr>
        <w:t>”</w:t>
      </w:r>
      <w:r>
        <w:t>而非</w:t>
      </w:r>
      <w:r>
        <w:rPr>
          <w:rFonts w:hint="eastAsia"/>
          <w:lang w:eastAsia="zh-CN"/>
        </w:rPr>
        <w:t>“</w:t>
      </w:r>
      <w:r>
        <w:t>理论家</w:t>
      </w:r>
      <w:r>
        <w:rPr>
          <w:rFonts w:hint="eastAsia"/>
          <w:lang w:eastAsia="zh-CN"/>
        </w:rPr>
        <w:t>”</w:t>
      </w:r>
      <w:r>
        <w:t>。</w:t>
      </w:r>
    </w:p>
    <w:p w14:paraId="7369D036">
      <w:r>
        <w:t>南亚·东南亚学统的核心张力——</w:t>
      </w:r>
      <w:r>
        <w:rPr>
          <w:rFonts w:hint="eastAsia"/>
          <w:lang w:eastAsia="zh-CN"/>
        </w:rPr>
        <w:t>“</w:t>
      </w:r>
      <w:r>
        <w:t>西方概念能否描述印度/东南亚社会</w:t>
      </w:r>
      <w:r>
        <w:rPr>
          <w:rFonts w:hint="eastAsia"/>
          <w:lang w:eastAsia="zh-CN"/>
        </w:rPr>
        <w:t>”</w:t>
      </w:r>
      <w:r>
        <w:t>——在每一代学者中以不同形式重现。古里以梵文典籍对抗殖民人类学的分类传统，斯里尼瓦斯以实地调查对抗文献传统，杜蒙以结构主义提出种姓的</w:t>
      </w:r>
      <w:r>
        <w:rPr>
          <w:rFonts w:hint="eastAsia"/>
          <w:lang w:eastAsia="zh-CN"/>
        </w:rPr>
        <w:t>“</w:t>
      </w:r>
      <w:r>
        <w:t>总体逻辑</w:t>
      </w:r>
      <w:r>
        <w:rPr>
          <w:rFonts w:hint="eastAsia"/>
          <w:lang w:eastAsia="zh-CN"/>
        </w:rPr>
        <w:t>”</w:t>
      </w:r>
      <w:r>
        <w:t>（被印度社会学家批评为</w:t>
      </w:r>
      <w:r>
        <w:rPr>
          <w:rFonts w:hint="eastAsia"/>
          <w:lang w:eastAsia="zh-CN"/>
        </w:rPr>
        <w:t>“</w:t>
      </w:r>
      <w:r>
        <w:t>将印度简化为种姓</w:t>
      </w:r>
      <w:r>
        <w:rPr>
          <w:rFonts w:hint="eastAsia"/>
          <w:lang w:eastAsia="zh-CN"/>
        </w:rPr>
        <w:t>”</w:t>
      </w:r>
      <w:r>
        <w:t>），阿帕杜莱以全球流动解构</w:t>
      </w:r>
      <w:r>
        <w:rPr>
          <w:rFonts w:hint="eastAsia"/>
          <w:lang w:eastAsia="zh-CN"/>
        </w:rPr>
        <w:t>“</w:t>
      </w:r>
      <w:r>
        <w:t>社会=领土</w:t>
      </w:r>
      <w:r>
        <w:rPr>
          <w:rFonts w:hint="eastAsia"/>
          <w:lang w:eastAsia="zh-CN"/>
        </w:rPr>
        <w:t>”</w:t>
      </w:r>
      <w:r>
        <w:t>的假设，查特吉以</w:t>
      </w:r>
      <w:r>
        <w:rPr>
          <w:rFonts w:hint="eastAsia"/>
          <w:lang w:eastAsia="zh-CN"/>
        </w:rPr>
        <w:t>“</w:t>
      </w:r>
      <w:r>
        <w:t>政治社会</w:t>
      </w:r>
      <w:r>
        <w:rPr>
          <w:rFonts w:hint="eastAsia"/>
          <w:lang w:eastAsia="zh-CN"/>
        </w:rPr>
        <w:t>”</w:t>
      </w:r>
      <w:r>
        <w:t>揭示后殖民民主的特殊形态，古鲁以达利特认识论质疑整个知识生产体制，阿拉塔斯父子以</w:t>
      </w:r>
      <w:r>
        <w:rPr>
          <w:rFonts w:hint="eastAsia"/>
          <w:lang w:eastAsia="zh-CN"/>
        </w:rPr>
        <w:t>“</w:t>
      </w:r>
      <w:r>
        <w:t>懒散土著神话批判</w:t>
      </w:r>
      <w:r>
        <w:rPr>
          <w:rFonts w:hint="eastAsia"/>
          <w:lang w:eastAsia="zh-CN"/>
        </w:rPr>
        <w:t>”</w:t>
      </w:r>
      <w:r>
        <w:t>和</w:t>
      </w:r>
      <w:r>
        <w:rPr>
          <w:rFonts w:hint="eastAsia"/>
          <w:lang w:eastAsia="zh-CN"/>
        </w:rPr>
        <w:t>“</w:t>
      </w:r>
      <w:r>
        <w:t>多元社会学传统</w:t>
      </w:r>
      <w:r>
        <w:rPr>
          <w:rFonts w:hint="eastAsia"/>
          <w:lang w:eastAsia="zh-CN"/>
        </w:rPr>
        <w:t>”</w:t>
      </w:r>
      <w:r>
        <w:t>推进东南亚的知识去殖民化，苏马尔扬以制度化努力在威权政治中为印尼社会学争取学术空间——每一代学者的工作都是对</w:t>
      </w:r>
      <w:r>
        <w:rPr>
          <w:rFonts w:hint="eastAsia"/>
          <w:lang w:eastAsia="zh-CN"/>
        </w:rPr>
        <w:t>“</w:t>
      </w:r>
      <w:r>
        <w:t>谁有权描述南亚/东南亚社会？以什么概念？从什么立场？</w:t>
      </w:r>
      <w:r>
        <w:rPr>
          <w:rFonts w:hint="eastAsia"/>
          <w:lang w:eastAsia="zh-CN"/>
        </w:rPr>
        <w:t>”</w:t>
      </w:r>
      <w:r>
        <w:t>这一根本问题的重新回答。</w:t>
      </w:r>
    </w:p>
    <w:p w14:paraId="45AD66C7">
      <w:r>
        <w:t>南亚·东南亚学统的总体特征可以概括为：在知识去殖民化的方向上，它提供了比任何其他非西方学统更系统、更深入的理论贡献；在学科制度化方面，印度社会学建立了相对完整的本土学术体制，东南亚社会学的制度化则仍在进行中；在全球学术体制的权力结构中，南亚·东南亚社会学的可见性在增长但仍然被</w:t>
      </w:r>
      <w:r>
        <w:rPr>
          <w:rFonts w:hint="eastAsia"/>
          <w:lang w:eastAsia="zh-CN"/>
        </w:rPr>
        <w:t>“</w:t>
      </w:r>
      <w:r>
        <w:t>区域化</w:t>
      </w:r>
      <w:r>
        <w:rPr>
          <w:rFonts w:hint="eastAsia"/>
          <w:lang w:eastAsia="zh-CN"/>
        </w:rPr>
        <w:t>”</w:t>
      </w:r>
      <w:r>
        <w:t>——来自这一区域的理论贡献在全球社会学中的接受仍然受制于</w:t>
      </w:r>
      <w:r>
        <w:rPr>
          <w:rFonts w:hint="eastAsia"/>
          <w:lang w:eastAsia="zh-CN"/>
        </w:rPr>
        <w:t>“</w:t>
      </w:r>
      <w:r>
        <w:t>西方=普遍/非西方=特殊</w:t>
      </w:r>
      <w:r>
        <w:rPr>
          <w:rFonts w:hint="eastAsia"/>
          <w:lang w:eastAsia="zh-CN"/>
        </w:rPr>
        <w:t>”</w:t>
      </w:r>
      <w:r>
        <w:t>的知识等级结构。</w:t>
      </w:r>
    </w:p>
    <w:p w14:paraId="2B75C63B">
      <w:pPr>
        <w:pStyle w:val="4"/>
      </w:pPr>
      <w:r>
        <w:t>东欧（俄苏）学统</w:t>
      </w:r>
    </w:p>
    <w:p w14:paraId="47AE70F4">
      <w:pPr>
        <w:pStyle w:val="6"/>
      </w:pPr>
      <w:r>
        <w:t>俄国早期社会学·比较历史传统（最早：1880s）</w:t>
      </w:r>
    </w:p>
    <w:p w14:paraId="6154F654">
      <w:pPr>
        <w:pStyle w:val="7"/>
      </w:pPr>
      <w:r>
        <w:t>【P135】科瓦列夫斯基 Maksim Kovalevsky（1851–1916）</w:t>
      </w:r>
    </w:p>
    <w:p w14:paraId="06849F60">
      <w:pPr>
        <w:pStyle w:val="166"/>
      </w:pPr>
      <w:r>
        <w:t>▎学术问题与思想起源</w:t>
      </w:r>
    </w:p>
    <w:p w14:paraId="7AF2BFEE">
      <w:r>
        <w:t>科瓦列夫斯基1851年生于哈尔科夫省贵族家庭，在哈尔科夫大学学习法律后赴柏林、巴黎和伦敦深造。1870年代在伦敦期间，他与马克思在伦敦图书馆相遇并建立了学术联系——马克思在1875年的一封信中提到与科瓦列夫斯基的讨论。科瓦列夫斯基从马克思那里吸收了历史唯物主义的问题意识——社会经济结构的变迁如何决定法律和政治制度的演变——但拒绝了经济因素的单线决定论，坚持多因素的历史比较方法。</w:t>
      </w:r>
    </w:p>
    <w:p w14:paraId="0FCB79FD">
      <w:r>
        <w:t>科瓦列夫斯基的核心学术问题是：不同文明中的社会制度（家庭、财产、国家）如何通过独立平行的路径发展出相似的结构？这一问题既来自进化论社会学的普遍主义冲动——制度发展是否有规律可循——又来自比较历史方法的经验约束——不同文明的制度发展路径存在显著差异。科瓦列夫斯基试图在普遍规律与历史差异之间找到中间道路：社会发展的</w:t>
      </w:r>
      <w:r>
        <w:rPr>
          <w:rFonts w:hint="eastAsia"/>
          <w:lang w:eastAsia="zh-CN"/>
        </w:rPr>
        <w:t>“</w:t>
      </w:r>
      <w:r>
        <w:t>阶段</w:t>
      </w:r>
      <w:r>
        <w:rPr>
          <w:rFonts w:hint="eastAsia"/>
          <w:lang w:eastAsia="zh-CN"/>
        </w:rPr>
        <w:t>”</w:t>
      </w:r>
      <w:r>
        <w:t>是存在的，但每一阶段的制度形态受到具体历史条件的塑造，不存在单一的演进路线。</w:t>
      </w:r>
    </w:p>
    <w:p w14:paraId="47ABAB07">
      <w:r>
        <w:t>1880年代科瓦列夫斯基在莫斯科大学任教，是俄国最早系统讲授社会学的学者之一。他与尤里·加甫里洛维奇等人在1880年代末推动俄国社会学的初步建制化，但这一努力在沙皇政府对大学自由主义的压制下进展缓慢。1901年参与创建圣彼得堡高等商学院，试图在经济学和法学的制度框架内为社会学保留空间。</w:t>
      </w:r>
    </w:p>
    <w:p w14:paraId="58A8F83E">
      <w:pPr>
        <w:pStyle w:val="166"/>
      </w:pPr>
      <w:r>
        <w:t>▎核心理论贡献</w:t>
      </w:r>
    </w:p>
    <w:p w14:paraId="7DAC28DD">
      <w:r>
        <w:rPr>
          <w:b/>
        </w:rPr>
        <w:t>比较历史社会学方法</w:t>
      </w:r>
      <w:r>
        <w:t>。科瓦列夫斯基在《共同体土地所有制的衰落过程》（1899）和《现代习惯与古代法律》（1886）中系统实践了比较历史方法。以土地制度研究为例：科瓦列夫斯基比较了俄国米尔（mir）、日耳曼马尔克（Mark）、印度村社和阿尔及利亚氏族的土地共有制度，论证了土地私有化是一个跨文明的普遍趋势，但其具体路径——从米尔向私人土地所有制的过渡是否通过国家干预、市场力量还是殖民统治——取决于各文明的具体历史条件。这一论证的结构与韦伯后来的比较宗教社会学有方法论上的亲缘性——两者都以</w:t>
      </w:r>
      <w:r>
        <w:rPr>
          <w:rFonts w:hint="eastAsia"/>
          <w:lang w:eastAsia="zh-CN"/>
        </w:rPr>
        <w:t>“</w:t>
      </w:r>
      <w:r>
        <w:t>普遍趋势+具体路径</w:t>
      </w:r>
      <w:r>
        <w:rPr>
          <w:rFonts w:hint="eastAsia"/>
          <w:lang w:eastAsia="zh-CN"/>
        </w:rPr>
        <w:t>”</w:t>
      </w:r>
      <w:r>
        <w:t>的方式处理跨文明比较——但科瓦列夫斯基的关注点在制度而非文化。</w:t>
      </w:r>
    </w:p>
    <w:p w14:paraId="05C18D77">
      <w:r>
        <w:rPr>
          <w:b/>
        </w:rPr>
        <w:t>社会发展的阶段论修正</w:t>
      </w:r>
      <w:r>
        <w:t>。科瓦列夫斯基在《社会学》（1910年俄文版，为其两卷本社会学教材）中提出了社会发展的阶段框架——氏族社会、军事民主、封建社会、资本主义社会——但明确将这一框架定性为</w:t>
      </w:r>
      <w:r>
        <w:rPr>
          <w:rFonts w:hint="eastAsia"/>
          <w:lang w:eastAsia="zh-CN"/>
        </w:rPr>
        <w:t>“</w:t>
      </w:r>
      <w:r>
        <w:t>启发工具</w:t>
      </w:r>
      <w:r>
        <w:rPr>
          <w:rFonts w:hint="eastAsia"/>
          <w:lang w:eastAsia="zh-CN"/>
        </w:rPr>
        <w:t>”</w:t>
      </w:r>
      <w:r>
        <w:t>而非</w:t>
      </w:r>
      <w:r>
        <w:rPr>
          <w:rFonts w:hint="eastAsia"/>
          <w:lang w:eastAsia="zh-CN"/>
        </w:rPr>
        <w:t>“</w:t>
      </w:r>
      <w:r>
        <w:t>历史规律</w:t>
      </w:r>
      <w:r>
        <w:rPr>
          <w:rFonts w:hint="eastAsia"/>
          <w:lang w:eastAsia="zh-CN"/>
        </w:rPr>
        <w:t>”</w:t>
      </w:r>
      <w:r>
        <w:t>。与摩尔根的单线进化论不同，科瓦列夫斯基强调阶段的跳跃和并行：并非所有社会都必然经过每一个阶段，某些社会可能</w:t>
      </w:r>
      <w:r>
        <w:rPr>
          <w:rFonts w:hint="eastAsia"/>
          <w:lang w:eastAsia="zh-CN"/>
        </w:rPr>
        <w:t>“</w:t>
      </w:r>
      <w:r>
        <w:t>跳过</w:t>
      </w:r>
      <w:r>
        <w:rPr>
          <w:rFonts w:hint="eastAsia"/>
          <w:lang w:eastAsia="zh-CN"/>
        </w:rPr>
        <w:t>”</w:t>
      </w:r>
      <w:r>
        <w:t>某些阶段（如俄国的农村公社是否可以跳过资本主义阶段直接进入社会主义，正是民粹派与马克思主义者争论的核心问题）。</w:t>
      </w:r>
    </w:p>
    <w:p w14:paraId="14A8F0B0">
      <w:r>
        <w:rPr>
          <w:b/>
        </w:rPr>
        <w:t>俄国米尔制度的分析</w:t>
      </w:r>
      <w:r>
        <w:t>。科瓦列夫斯基对俄国农村公社（米尔）的历史研究是其在俄国学术传统中的核心贡献。他论证了米尔不是</w:t>
      </w:r>
      <w:r>
        <w:rPr>
          <w:rFonts w:hint="eastAsia"/>
          <w:lang w:eastAsia="zh-CN"/>
        </w:rPr>
        <w:t>“</w:t>
      </w:r>
      <w:r>
        <w:t>原始共产主义</w:t>
      </w:r>
      <w:r>
        <w:rPr>
          <w:rFonts w:hint="eastAsia"/>
          <w:lang w:eastAsia="zh-CN"/>
        </w:rPr>
        <w:t>”</w:t>
      </w:r>
      <w:r>
        <w:t>的遗存，而是特定历史条件下（国家赋税制度、集体土地重分的需求）形成的制度安排。这一论证同时否定了民粹派对米尔作为社会主义基础的美化，和自由主义者对米尔作为发展障碍的批判。</w:t>
      </w:r>
    </w:p>
    <w:p w14:paraId="51BE9274">
      <w:pPr>
        <w:pStyle w:val="166"/>
      </w:pPr>
      <w:r>
        <w:t>▎学术对话与论战</w:t>
      </w:r>
    </w:p>
    <w:p w14:paraId="7E29B0D3">
      <w:r>
        <w:t>与马克思的关系：科瓦列夫斯基在1870年代的伦敦时期与马克思有学术交流，马克思在《人类学笔记》中阅读并摘录了科瓦列夫斯基的《公社土地所有制》。但两人对土地制度演化的分析有根本分歧：马克思将米尔视为原始共产主义的遗存，科瓦列夫斯基则论证米尔是特定历史条件的产物。这一分歧在俄国马克思主义传统中持续回响——列宁在《俄国资本主义的发展》（1899）中对农村公社的分析更接近科瓦列夫斯基而非马克思的原始判断。</w:t>
      </w:r>
    </w:p>
    <w:p w14:paraId="07A0B0F0">
      <w:r>
        <w:t>与俄国民粹派的对峙：民粹派将米尔理想化为俄国社会主义的天然基础，科瓦列夫斯基对米尔的历史分析否定了这一理想化——米尔既不是社会主义的种子，也不是发展的绝对障碍，而是需要具体分析的制度形态。这一立场使科瓦列夫斯基在民粹派和马克思主义者之间保持了一种不稳定的中间位置。</w:t>
      </w:r>
    </w:p>
    <w:p w14:paraId="7F7F3CC0">
      <w:r>
        <w:t>与斯宾塞的关系：科瓦列夫斯基在伦敦期间与斯宾塞有直接接触，斯宾塞为科瓦列夫斯基的英文版著作撰写了推荐。科瓦列夫斯基接受了进化论社会学的比较方法框架，但拒绝了斯宾塞的有机体类比和单线进化论。</w:t>
      </w:r>
    </w:p>
    <w:p w14:paraId="2635D747">
      <w:pPr>
        <w:pStyle w:val="166"/>
      </w:pPr>
      <w:r>
        <w:t>▎制度化实践与学术场域位置</w:t>
      </w:r>
    </w:p>
    <w:p w14:paraId="4D8A1F22">
      <w:r>
        <w:t>科瓦列夫斯基的学术生涯嵌入沙俄晚期大学体制的约束之中。1880年代在莫斯科大学任教，但因自由主义政治立场多次受到政府警告。1905年革命后参与立宪民主党，1906年被选入第一届国家杜马，但杜马被解散后被迫流亡芬兰。1909年获准回国后，在圣彼得堡高等商学院和私立心理学</w:t>
      </w:r>
      <w:r>
        <w:rPr>
          <w:rFonts w:hint="eastAsia"/>
          <w:lang w:eastAsia="zh-CN"/>
        </w:rPr>
        <w:t>－</w:t>
      </w:r>
      <w:r>
        <w:t>神经学研究所（贝克捷列夫研究所）任教。科瓦列夫斯基始终未能在俄国大学体制内获得正式的社会学教席——俄国社会学在沙皇时期缺乏独立的学科建制，社会学教学只能依附于法学或经济学的教席。</w:t>
      </w:r>
    </w:p>
    <w:p w14:paraId="6AAB90AE">
      <w:r>
        <w:t>科瓦列夫斯基在1908年参与创建俄国社会学会并担任首任会长，这是俄国社会学制度化的重要一步。但学会的活动在1910年代因政治压力而萎缩，1917年革命后彻底停止。</w:t>
      </w:r>
    </w:p>
    <w:p w14:paraId="7B2027CF">
      <w:pPr>
        <w:pStyle w:val="166"/>
      </w:pPr>
      <w:r>
        <w:t>▎学术影响与接受</w:t>
      </w:r>
    </w:p>
    <w:p w14:paraId="38C0EBAE">
      <w:r>
        <w:t>在俄国：科瓦列夫斯基的比较历史方法通过其学生（包括索罗金在早期阶段）影响了俄国社会学。但1917年革命后，科瓦列夫斯基被定性为</w:t>
      </w:r>
      <w:r>
        <w:rPr>
          <w:rFonts w:hint="eastAsia"/>
          <w:lang w:eastAsia="zh-CN"/>
        </w:rPr>
        <w:t>“</w:t>
      </w:r>
      <w:r>
        <w:t>资产阶级社会学家</w:t>
      </w:r>
      <w:r>
        <w:rPr>
          <w:rFonts w:hint="eastAsia"/>
          <w:lang w:eastAsia="zh-CN"/>
        </w:rPr>
        <w:t>”</w:t>
      </w:r>
      <w:r>
        <w:t>，其著作在苏联时期长期被忽视，直到1960年代再学科化时期才被部分重新发现。</w:t>
      </w:r>
    </w:p>
    <w:p w14:paraId="36902C1E">
      <w:r>
        <w:t>在国际：科瓦列夫斯基在英法学术界的接受主要通过其比较历史著作的译本。韦伯在《经济与社会》中引用了科瓦列夫斯基对俄国米尔制度的研究。涂尔干在《社会学年鉴》中评论了科瓦列夫斯基的著作，将其归入比较社会学的传统。</w:t>
      </w:r>
    </w:p>
    <w:p w14:paraId="1DF233A8">
      <w:pPr>
        <w:pStyle w:val="166"/>
      </w:pPr>
      <w:r>
        <w:t>▎β映射</w:t>
      </w:r>
    </w:p>
    <w:p w14:paraId="26D67EAC">
      <w:pPr>
        <w:pStyle w:val="165"/>
      </w:pPr>
      <w:r>
        <w:t>borne_concepts: [C_比较历史社会学</w:t>
      </w:r>
      <w:r>
        <w:rPr>
          <w:rFonts w:hint="eastAsia"/>
          <w:lang w:eastAsia="zh-CN"/>
        </w:rPr>
        <w:t>，</w:t>
      </w:r>
      <w:r>
        <w:t xml:space="preserve"> C_米尔制度</w:t>
      </w:r>
      <w:r>
        <w:rPr>
          <w:rFonts w:hint="eastAsia"/>
          <w:lang w:eastAsia="zh-CN"/>
        </w:rPr>
        <w:t>，</w:t>
      </w:r>
      <w:r>
        <w:t xml:space="preserve"> C_社会发展的阶段论修正]</w:t>
      </w:r>
    </w:p>
    <w:p w14:paraId="359D39B6">
      <w:pPr>
        <w:pStyle w:val="165"/>
      </w:pPr>
      <w:r>
        <w:t>contested_concepts: [C_米尔</w:t>
      </w:r>
      <w:r>
        <w:rPr>
          <w:rFonts w:hint="eastAsia"/>
          <w:lang w:eastAsia="zh-CN"/>
        </w:rPr>
        <w:t>（</w:t>
      </w:r>
      <w:r>
        <w:t>民粹派美化vs自由派批判vs科瓦列夫斯基的具体分析</w:t>
      </w:r>
      <w:r>
        <w:rPr>
          <w:rFonts w:hint="eastAsia"/>
          <w:lang w:eastAsia="zh-CN"/>
        </w:rPr>
        <w:t>）</w:t>
      </w:r>
      <w:r>
        <w:t>, C_阶段论</w:t>
      </w:r>
      <w:r>
        <w:rPr>
          <w:rFonts w:hint="eastAsia"/>
          <w:lang w:eastAsia="zh-CN"/>
        </w:rPr>
        <w:t>（</w:t>
      </w:r>
      <w:r>
        <w:t>与摩尔根单线进化论的分歧</w:t>
      </w:r>
      <w:r>
        <w:rPr>
          <w:rFonts w:hint="eastAsia"/>
          <w:lang w:eastAsia="zh-CN"/>
        </w:rPr>
        <w:t>）</w:t>
      </w:r>
      <w:r>
        <w:t>]</w:t>
      </w:r>
    </w:p>
    <w:p w14:paraId="21856F26">
      <w:pPr>
        <w:pStyle w:val="165"/>
      </w:pPr>
      <w:r>
        <w:t>school: S026</w:t>
      </w:r>
      <w:r>
        <w:rPr>
          <w:rFonts w:hint="eastAsia"/>
          <w:lang w:eastAsia="zh-CN"/>
        </w:rPr>
        <w:t>（</w:t>
      </w:r>
      <w:r>
        <w:t>东欧俄苏学统</w:t>
      </w:r>
      <w:r>
        <w:rPr>
          <w:rFonts w:hint="eastAsia"/>
          <w:lang w:eastAsia="zh-CN"/>
        </w:rPr>
        <w:t>）</w:t>
      </w:r>
    </w:p>
    <w:p w14:paraId="25D4EC8D">
      <w:pPr>
        <w:pStyle w:val="165"/>
      </w:pPr>
      <w:r>
        <w:t>cross_schools: [S001</w:t>
      </w:r>
      <w:r>
        <w:rPr>
          <w:rFonts w:hint="eastAsia"/>
          <w:lang w:eastAsia="zh-CN"/>
        </w:rPr>
        <w:t>（</w:t>
      </w:r>
      <w:r>
        <w:t>孔德-斯宾塞进化论的方法论修正</w:t>
      </w:r>
      <w:r>
        <w:rPr>
          <w:rFonts w:hint="eastAsia"/>
          <w:lang w:eastAsia="zh-CN"/>
        </w:rPr>
        <w:t>）</w:t>
      </w:r>
      <w:r>
        <w:t>, S003</w:t>
      </w:r>
      <w:r>
        <w:rPr>
          <w:rFonts w:hint="eastAsia"/>
          <w:lang w:eastAsia="zh-CN"/>
        </w:rPr>
        <w:t>（</w:t>
      </w:r>
      <w:r>
        <w:t>韦伯比较宗教社会学的平行</w:t>
      </w:r>
      <w:r>
        <w:rPr>
          <w:rFonts w:hint="eastAsia"/>
          <w:lang w:eastAsia="zh-CN"/>
        </w:rPr>
        <w:t>）</w:t>
      </w:r>
      <w:r>
        <w:t>]</w:t>
      </w:r>
    </w:p>
    <w:p w14:paraId="4E961B5B">
      <w:pPr>
        <w:pStyle w:val="165"/>
      </w:pPr>
      <w:r>
        <w:t>macro_period: T1</w:t>
      </w:r>
    </w:p>
    <w:p w14:paraId="6B007DF7">
      <w:pPr>
        <w:pStyle w:val="7"/>
      </w:pPr>
      <w:r>
        <w:t>【P136】索罗金 Pitirim Sorokin（1889–1968）</w:t>
      </w:r>
    </w:p>
    <w:p w14:paraId="625915B1">
      <w:pPr>
        <w:pStyle w:val="166"/>
      </w:pPr>
      <w:r>
        <w:t>▎学术问题与思想起源</w:t>
      </w:r>
    </w:p>
    <w:p w14:paraId="767534A7">
      <w:r>
        <w:t>索罗金1889年生于俄国沃洛格达省的贫困农民家庭，两岁丧母、四岁丧父后随兄长流浪。少年时期在乡村教堂接受初步教育，后赴圣彼得堡自学考入心理神经学研究所，1910年代在科瓦列夫斯基和彼得拉日茨基的指导下学习社会学和法学。索罗金在圣彼得堡期间同时接触了俄国马克思主义和民粹主义——他在1917年革命前加入社会革命党，主张土地社会化（将土地收归村社而非国有化）而非布尔什维克的土地国有化方案。</w:t>
      </w:r>
    </w:p>
    <w:p w14:paraId="14FF958F">
      <w:r>
        <w:t>1917年二月革命后，索罗金被选入制宪会议，担任克伦斯基临时政府的秘书。十月革命后，索罗金因反对布尔什维克政权而两次被判处死刑——第一次在1918年因参与反布尔什维克活动被捕，在等待处决期间被一名狱中相识的布尔什维克官员释放；第二次在1919年再次被捕，在契卡监狱中等待处决时，据索罗金自述，列宁在阅读其《饥饿与革命》手稿后下令释放（这一说法的可靠性在索罗金接受史中长期争议）。1922年索罗金被列入列宁签署的知识分子驱逐名单，与别尔嘉耶夫、弗兰克等人一同被驱逐出境。</w:t>
      </w:r>
    </w:p>
    <w:p w14:paraId="6B0B95C8">
      <w:r>
        <w:t>这段经历对索罗金学术思想的塑造具有结构性意义。两次死刑经历和驱逐使他形成了对激进革命的深层怀疑——不是政治上的保守（索罗金终身自认自由主义者），而是对社会剧变中文化连续性断裂的忧惧。这种忧惧在其后来的文化循环论中系统化：文化体系的崩溃不是进步的代价，而是文明衰退的信号。</w:t>
      </w:r>
    </w:p>
    <w:p w14:paraId="675D5117">
      <w:r>
        <w:t>流亡后索罗金在布拉格短暂停留，1923年赴美国，在明尼苏达大学社会学系任教。1930年受聘创建哈佛大学社会学系并任首任系主任——这是美国大学中第一个独立的社会学系。索罗金在哈佛的二十年（1930–1959）是其学术生产最密集的时期，也是其与帕森斯从合作到决裂的时期。</w:t>
      </w:r>
    </w:p>
    <w:p w14:paraId="23D50007">
      <w:pPr>
        <w:pStyle w:val="166"/>
      </w:pPr>
      <w:r>
        <w:t>▎核心理论贡献</w:t>
      </w:r>
    </w:p>
    <w:p w14:paraId="17ED80C4">
      <w:r>
        <w:rPr>
          <w:b/>
        </w:rPr>
        <w:t>文化循环论</w:t>
      </w:r>
      <w:r>
        <w:t>。索罗金在《社会与文化动力学》（四卷，1937–1941）中系统阐述了其文化循环论，这是其最具原创性也最具争议的理论贡献。核心论证是：人类文化史可以描述为三种</w:t>
      </w:r>
      <w:r>
        <w:rPr>
          <w:rFonts w:hint="eastAsia"/>
          <w:lang w:eastAsia="zh-CN"/>
        </w:rPr>
        <w:t>“</w:t>
      </w:r>
      <w:r>
        <w:t>文化心性</w:t>
      </w:r>
      <w:r>
        <w:rPr>
          <w:rFonts w:hint="eastAsia"/>
          <w:lang w:eastAsia="zh-CN"/>
        </w:rPr>
        <w:t>”</w:t>
      </w:r>
      <w:r>
        <w:t>（cultural mentality）的循环交替——</w:t>
      </w:r>
    </w:p>
    <w:p w14:paraId="0453848C">
      <w:r>
        <w:rPr>
          <w:b/>
        </w:rPr>
        <w:t>敏感的</w:t>
      </w:r>
      <w:r>
        <w:t>（sensate）文化心性以感官经验为真理标准，以物质幸福为最高价值，以经验科学和实用技术为知识生产的范式。古希腊晚期的享乐主义、文艺复兴以来的西方文化都属于敏感的文化心性。</w:t>
      </w:r>
      <w:r>
        <w:rPr>
          <w:b/>
        </w:rPr>
        <w:t>理念的</w:t>
      </w:r>
      <w:r>
        <w:t>（ideational）文化心性以超感官的实在为真理标准，以精神超越为最高价值，以宗教和形而上学为知识生产的范式。中世纪的基督教文化、早期伊斯兰文化属于理念的文化心性。</w:t>
      </w:r>
      <w:r>
        <w:rPr>
          <w:b/>
        </w:rPr>
        <w:t>理想型的</w:t>
      </w:r>
      <w:r>
        <w:t>（idealistic）文化心性是敏感与理念的综合——以理性为真理标准，以精神与物质的和谐为最高价值，以哲学为知识生产的范式。古希腊古典时期（伯里克利的雅典）是理想型文化心性的典范。</w:t>
      </w:r>
    </w:p>
    <w:p w14:paraId="01024644">
      <w:r>
        <w:t>索罗金的核心论题是：文化心性的更替不是线性进步，而是循环。敏感文化在物质扩张中耗尽其精神资源，导致文化系统的内在崩溃——价值虚无、道德失序、艺术空洞——此时转向理念文化以重建精神秩序的需求产生。理念文化在精神净化中压抑物质需求，导致文化系统的外在僵化——禁欲、教条、技术停滞——此时转向敏感文化以释放物质能量的需求产生。理想型文化作为两者的综合，是循环过渡中的短暂平衡态，极难长期维持。</w:t>
      </w:r>
    </w:p>
    <w:p w14:paraId="3755DD41">
      <w:r>
        <w:t>这一论证的结构与斯宾格勒的</w:t>
      </w:r>
      <w:r>
        <w:rPr>
          <w:rFonts w:hint="eastAsia"/>
          <w:lang w:eastAsia="zh-CN"/>
        </w:rPr>
        <w:t>“</w:t>
      </w:r>
      <w:r>
        <w:t>文化形态学</w:t>
      </w:r>
      <w:r>
        <w:rPr>
          <w:rFonts w:hint="eastAsia"/>
          <w:lang w:eastAsia="zh-CN"/>
        </w:rPr>
        <w:t>”</w:t>
      </w:r>
      <w:r>
        <w:t>有表面相似，但索罗金明确区分了两者：斯宾格勒将文化视为有机体，有诞生、成熟、衰亡的必然生命周期；索罗金将文化心性视为超历史的范畴，其循环不是生物学意义上的生死，而是逻辑意义上的类型交替——敏感文化崩溃后不一定</w:t>
      </w:r>
      <w:r>
        <w:rPr>
          <w:rFonts w:hint="eastAsia"/>
          <w:lang w:eastAsia="zh-CN"/>
        </w:rPr>
        <w:t>“</w:t>
      </w:r>
      <w:r>
        <w:t>死亡</w:t>
      </w:r>
      <w:r>
        <w:rPr>
          <w:rFonts w:hint="eastAsia"/>
          <w:lang w:eastAsia="zh-CN"/>
        </w:rPr>
        <w:t>”</w:t>
      </w:r>
      <w:r>
        <w:t>，而是可能被新的理念文化所替代并开始新的循环。</w:t>
      </w:r>
    </w:p>
    <w:p w14:paraId="70345268">
      <w:r>
        <w:t>《社会与文化动力学》的方法论基础是索罗金发展出的</w:t>
      </w:r>
      <w:r>
        <w:rPr>
          <w:rFonts w:hint="eastAsia"/>
          <w:lang w:eastAsia="zh-CN"/>
        </w:rPr>
        <w:t>“</w:t>
      </w:r>
      <w:r>
        <w:t>逻辑</w:t>
      </w:r>
      <w:r>
        <w:rPr>
          <w:rFonts w:hint="eastAsia"/>
          <w:lang w:eastAsia="zh-CN"/>
        </w:rPr>
        <w:t>－</w:t>
      </w:r>
      <w:r>
        <w:t>意义方法</w:t>
      </w:r>
      <w:r>
        <w:rPr>
          <w:rFonts w:hint="eastAsia"/>
          <w:lang w:eastAsia="zh-CN"/>
        </w:rPr>
        <w:t>”</w:t>
      </w:r>
      <w:r>
        <w:t>（logico-meaningful method）：通过分析一个文化系统中的哲学、艺术、科学、法律、宗教等各个子系统中主导范畴的逻辑结构，判断该文化系统属于哪种文化心性。索罗金对希腊艺术和西方绘画的定量分析——统计不同时期艺术作品中</w:t>
      </w:r>
      <w:r>
        <w:rPr>
          <w:rFonts w:hint="eastAsia"/>
          <w:lang w:eastAsia="zh-CN"/>
        </w:rPr>
        <w:t>“</w:t>
      </w:r>
      <w:r>
        <w:t>敏感</w:t>
      </w:r>
      <w:r>
        <w:rPr>
          <w:rFonts w:hint="eastAsia"/>
          <w:lang w:eastAsia="zh-CN"/>
        </w:rPr>
        <w:t>”</w:t>
      </w:r>
      <w:r>
        <w:t>题材与</w:t>
      </w:r>
      <w:r>
        <w:rPr>
          <w:rFonts w:hint="eastAsia"/>
          <w:lang w:eastAsia="zh-CN"/>
        </w:rPr>
        <w:t>“</w:t>
      </w:r>
      <w:r>
        <w:t>理念</w:t>
      </w:r>
      <w:r>
        <w:rPr>
          <w:rFonts w:hint="eastAsia"/>
          <w:lang w:eastAsia="zh-CN"/>
        </w:rPr>
        <w:t>”</w:t>
      </w:r>
      <w:r>
        <w:t>题材的比例变化——试图为文化心性的判定提供经验基础。这一操作被批评者（尤其是帕森斯）视为</w:t>
      </w:r>
      <w:r>
        <w:rPr>
          <w:rFonts w:hint="eastAsia"/>
          <w:lang w:eastAsia="zh-CN"/>
        </w:rPr>
        <w:t>“</w:t>
      </w:r>
      <w:r>
        <w:t>印象主义的量化</w:t>
      </w:r>
      <w:r>
        <w:rPr>
          <w:rFonts w:hint="eastAsia"/>
          <w:lang w:eastAsia="zh-CN"/>
        </w:rPr>
        <w:t>”</w:t>
      </w:r>
      <w:r>
        <w:t>——数据收集的系统性不足，分类标准带有主观性。</w:t>
      </w:r>
    </w:p>
    <w:p w14:paraId="74073C09">
      <w:r>
        <w:rPr>
          <w:b/>
        </w:rPr>
        <w:t>社会流动理论</w:t>
      </w:r>
      <w:r>
        <w:t>。在《社会流动》（1927）中，索罗金系统阐述了社会流动的分析框架，区分了垂直流动（社会阶层之间的上下移动）和水平流动（同一阶层内的位置变换），以及代际流动和代内流动。索罗金将社会流动率与社会文化特征关联：高流动率的社会倾向于敏感的文化心性（开放、竞争、物质追求），低流动率的社会倾向于理念的文化心性（封闭、传统、精神追求）。《社会流动》是英语世界第一部系统论述社会流动的著作，但其理论维度（文化心性与流动率的关联）在后来的接受中被剥离，社会流动被简化为分层研究的一个技术性子领域。</w:t>
      </w:r>
    </w:p>
    <w:p w14:paraId="03DA7498">
      <w:r>
        <w:rPr>
          <w:b/>
        </w:rPr>
        <w:t>革命社会学</w:t>
      </w:r>
      <w:r>
        <w:t>。在《革命社会学》（1925，德文版）中，索罗金以1917年俄国革命为核心案例，提出了革命的</w:t>
      </w:r>
      <w:r>
        <w:rPr>
          <w:rFonts w:hint="eastAsia"/>
          <w:lang w:eastAsia="zh-CN"/>
        </w:rPr>
        <w:t>“</w:t>
      </w:r>
      <w:r>
        <w:t>限制性满足</w:t>
      </w:r>
      <w:r>
        <w:rPr>
          <w:rFonts w:hint="eastAsia"/>
          <w:lang w:eastAsia="zh-CN"/>
        </w:rPr>
        <w:t>”</w:t>
      </w:r>
      <w:r>
        <w:t>理论：革命爆发的原因不是绝对贫困，而是期望与满足之间的差距——当社会改革部分满足了底层需求但未能满足其上升的期望时，革命的风险最大。革命的过程遵循特定模式——从自由主义的改革到激进主义的高潮再到独裁的恢复——索罗金将这一模式归因于</w:t>
      </w:r>
      <w:r>
        <w:rPr>
          <w:rFonts w:hint="eastAsia"/>
          <w:lang w:eastAsia="zh-CN"/>
        </w:rPr>
        <w:t>“</w:t>
      </w:r>
      <w:r>
        <w:t>行为的两极化</w:t>
      </w:r>
      <w:r>
        <w:rPr>
          <w:rFonts w:hint="eastAsia"/>
          <w:lang w:eastAsia="zh-CN"/>
        </w:rPr>
        <w:t>”</w:t>
      </w:r>
      <w:r>
        <w:t>（habitualization of the new）和</w:t>
      </w:r>
      <w:r>
        <w:rPr>
          <w:rFonts w:hint="eastAsia"/>
          <w:lang w:eastAsia="zh-CN"/>
        </w:rPr>
        <w:t>“</w:t>
      </w:r>
      <w:r>
        <w:t>暴力的升级</w:t>
      </w:r>
      <w:r>
        <w:rPr>
          <w:rFonts w:hint="eastAsia"/>
          <w:lang w:eastAsia="zh-CN"/>
        </w:rPr>
        <w:t>”</w:t>
      </w:r>
      <w:r>
        <w:t>规律。这一分析中包含了索罗金对自身革命经验的反思——他参与革命的体验与观察革命的学术视角之间的张力，构成了这部著作的独特深度。</w:t>
      </w:r>
    </w:p>
    <w:p w14:paraId="594DDB75">
      <w:r>
        <w:rPr>
          <w:b/>
        </w:rPr>
        <w:t>利他主义研究</w:t>
      </w:r>
      <w:r>
        <w:t>。1950年代后，索罗金在哈佛创建</w:t>
      </w:r>
      <w:r>
        <w:rPr>
          <w:rFonts w:hint="eastAsia"/>
          <w:lang w:eastAsia="zh-CN"/>
        </w:rPr>
        <w:t>“</w:t>
      </w:r>
      <w:r>
        <w:t>创造性利他主义研究中心</w:t>
      </w:r>
      <w:r>
        <w:rPr>
          <w:rFonts w:hint="eastAsia"/>
          <w:lang w:eastAsia="zh-CN"/>
        </w:rPr>
        <w:t>”</w:t>
      </w:r>
      <w:r>
        <w:t>，将研究重心从文化循环转向利他主义的社会条件。在《利他主义的爱》（1950）和《现代历史与社会重建的力量》（1950）中，索罗金论证了利他主义行为的社会功能——不是道德说教，而是社会整合的必要条件。这一转向被帕森斯解读为索罗金从科学社会学向</w:t>
      </w:r>
      <w:r>
        <w:rPr>
          <w:rFonts w:hint="eastAsia"/>
          <w:lang w:eastAsia="zh-CN"/>
        </w:rPr>
        <w:t>“</w:t>
      </w:r>
      <w:r>
        <w:t>准宗教</w:t>
      </w:r>
      <w:r>
        <w:rPr>
          <w:rFonts w:hint="eastAsia"/>
          <w:lang w:eastAsia="zh-CN"/>
        </w:rPr>
        <w:t>”</w:t>
      </w:r>
      <w:r>
        <w:t>的退化，但索罗金则认为利他主义研究是文化循环论的逻辑延伸——敏感文化的内在崩溃可以通过利他主义的培养获得部分修复。</w:t>
      </w:r>
    </w:p>
    <w:p w14:paraId="4257FE84">
      <w:pPr>
        <w:pStyle w:val="166"/>
      </w:pPr>
      <w:r>
        <w:t>▎学术对话与论战</w:t>
      </w:r>
    </w:p>
    <w:p w14:paraId="07AF5EFA">
      <w:r>
        <w:t>与帕森斯的决裂：索罗金与帕森斯的关系是哈佛社会学系早期历史的核心事件。1930年索罗金创建社会学系时，帕森斯是系内的年轻讲师。1937年帕森斯出版《社会行动的结构》，将韦伯、涂尔干、帕累托和马歇尔整合为</w:t>
      </w:r>
      <w:r>
        <w:rPr>
          <w:rFonts w:hint="eastAsia"/>
          <w:lang w:eastAsia="zh-CN"/>
        </w:rPr>
        <w:t>“</w:t>
      </w:r>
      <w:r>
        <w:t>社会行动</w:t>
      </w:r>
      <w:r>
        <w:rPr>
          <w:rFonts w:hint="eastAsia"/>
          <w:lang w:eastAsia="zh-CN"/>
        </w:rPr>
        <w:t>”</w:t>
      </w:r>
      <w:r>
        <w:t>理论的经典谱系——索罗金未被纳入这一谱系。此后两人的关系急剧恶化。索罗金在《社会、文化与人格》（1947）中批评帕森斯的结构功能主义是</w:t>
      </w:r>
      <w:r>
        <w:rPr>
          <w:rFonts w:hint="eastAsia"/>
          <w:lang w:eastAsia="zh-CN"/>
        </w:rPr>
        <w:t>“</w:t>
      </w:r>
      <w:r>
        <w:t>概念的游戏</w:t>
      </w:r>
      <w:r>
        <w:rPr>
          <w:rFonts w:hint="eastAsia"/>
          <w:lang w:eastAsia="zh-CN"/>
        </w:rPr>
        <w:t>”</w:t>
      </w:r>
      <w:r>
        <w:t>，帕森斯则在《社会系统》（1951）中对索罗金的文化循环论仅做附带提及。1959年索罗金退休后，帕森斯完全主导了哈佛社会学系的方向，索罗金的文化循环论在哈佛被边缘化。</w:t>
      </w:r>
    </w:p>
    <w:p w14:paraId="67F7D71F">
      <w:r>
        <w:t>这一决裂的学术根源在于两人对社会学学科性质的根本分歧。帕森斯追求的是演绎式的理论体系——从基本公理出发推导经验命题；索罗金追求的是归纳式的文化类型学——从历史材料的比较中提炼类型框架。帕森斯认为索罗金的文化循环论缺乏可检验的因果机制，索罗金认为帕森斯的结构功能主义是脱离历史经验的抽象建构。</w:t>
      </w:r>
    </w:p>
    <w:p w14:paraId="0BB802FF">
      <w:r>
        <w:t>与马克思主义的对峙：索罗金对马克思主义的态度在其一生中经历了变化。在俄国时期，他反对布尔什维克但接受历史唯物主义作为分析工具之一。在美国时期，他将马克思主义归入</w:t>
      </w:r>
      <w:r>
        <w:rPr>
          <w:rFonts w:hint="eastAsia"/>
          <w:lang w:eastAsia="zh-CN"/>
        </w:rPr>
        <w:t>“</w:t>
      </w:r>
      <w:r>
        <w:t>敏感</w:t>
      </w:r>
      <w:r>
        <w:rPr>
          <w:rFonts w:hint="eastAsia"/>
          <w:lang w:eastAsia="zh-CN"/>
        </w:rPr>
        <w:t>”</w:t>
      </w:r>
      <w:r>
        <w:t>文化心性的极端形式——将物质经济因素绝对化为唯一决定力量，是敏感文化心性的自我封闭。这一归类同时包含了对马克思主义的分析（作为一种文化心性的表达）和否定（作为文化心性的病态极端）。</w:t>
      </w:r>
    </w:p>
    <w:p w14:paraId="078F31F1">
      <w:r>
        <w:t>与韦伯的关系：索罗金在《社会流动》中引用韦伯的阶层分析，但将其多维度（阶级</w:t>
      </w:r>
      <w:r>
        <w:rPr>
          <w:rFonts w:hint="eastAsia"/>
          <w:lang w:eastAsia="zh-CN"/>
        </w:rPr>
        <w:t>－</w:t>
      </w:r>
      <w:r>
        <w:t>地位</w:t>
      </w:r>
      <w:r>
        <w:rPr>
          <w:rFonts w:hint="eastAsia"/>
          <w:lang w:eastAsia="zh-CN"/>
        </w:rPr>
        <w:t>－</w:t>
      </w:r>
      <w:r>
        <w:t>政党）简化为社会流动的不同维度。韦伯的理性化论题——现代社会的工具理性扩张——在索罗金的文化循环论中被重新编码为</w:t>
      </w:r>
      <w:r>
        <w:rPr>
          <w:rFonts w:hint="eastAsia"/>
          <w:lang w:eastAsia="zh-CN"/>
        </w:rPr>
        <w:t>“</w:t>
      </w:r>
      <w:r>
        <w:t>敏感文化心性的极致化</w:t>
      </w:r>
      <w:r>
        <w:rPr>
          <w:rFonts w:hint="eastAsia"/>
          <w:lang w:eastAsia="zh-CN"/>
        </w:rPr>
        <w:t>”</w:t>
      </w:r>
      <w:r>
        <w:t>——理性化不是不可逆的历史趋势，而是文化循环的一个阶段。</w:t>
      </w:r>
    </w:p>
    <w:p w14:paraId="43A5FD86">
      <w:pPr>
        <w:pStyle w:val="166"/>
      </w:pPr>
      <w:r>
        <w:t>▎制度化实践与学术场域位置</w:t>
      </w:r>
    </w:p>
    <w:p w14:paraId="080A8FA6">
      <w:r>
        <w:t>索罗金在哈佛的制度化贡献是其学术生涯中最具影响力的部分之一。1930年受聘创建哈佛大学社会学系——在此之前，美国大学中的社会学通常附设在经济学系或政治学系之下。索罗金将社会学确立为独立学科的制度化努力包括：建立完整的社会学研究生培养计划、创办系刊、引入欧洲社会学经典文本（他本人翻译了涂尔干和帕累托的部分著作）。</w:t>
      </w:r>
    </w:p>
    <w:p w14:paraId="6F962B7C">
      <w:r>
        <w:t>然而，索罗金在哈佛的制度化成功同时包含了对自身的否定。他创建的社会学系最终被帕森斯所主导，帕森斯的结构功能主义成为哈佛社会学的主流范式，而索罗金的文化循环论被边缘化。1950年代后，索罗金在哈佛的地位逐年下降——他的课程选课人数减少，他的研究方向（利他主义研究）被同事视为偏离社会学主流。1959年退休时，其继任者不是其学生，而是帕森斯的学生。</w:t>
      </w:r>
    </w:p>
    <w:p w14:paraId="3C0AA5CC">
      <w:pPr>
        <w:pStyle w:val="166"/>
      </w:pPr>
      <w:r>
        <w:t>▎学术影响与接受</w:t>
      </w:r>
    </w:p>
    <w:p w14:paraId="0CAB924A">
      <w:r>
        <w:t>在美国：索罗金的影响主要在两个领域。其一，《社会流动》（1927）开创了美国社会流动研究的制度化传统，但其理论维度在后来的接受中被剥离——布劳和邓肯在《美国职业结构》（1967）中以统计模型取代了索罗金的文化</w:t>
      </w:r>
      <w:r>
        <w:rPr>
          <w:rFonts w:hint="eastAsia"/>
          <w:lang w:eastAsia="zh-CN"/>
        </w:rPr>
        <w:t>－</w:t>
      </w:r>
      <w:r>
        <w:t>流动关联分析。其二，索罗金在哈佛培养的学生（包括默顿的早期阶段）在其方法论影响下开始了比较历史社会学研究，但默顿最终转向帕森斯的结构功能主义。1980年代后，文化社会学的复兴（亚历山大、维维卡等）重新激活了索罗金的文化心性概念，但将其从循环论框架中提取出来，用作文化分析的类型学工具。</w:t>
      </w:r>
    </w:p>
    <w:p w14:paraId="19B209D6">
      <w:r>
        <w:t>在俄国：索罗金在苏联时期被定性为</w:t>
      </w:r>
      <w:r>
        <w:rPr>
          <w:rFonts w:hint="eastAsia"/>
          <w:lang w:eastAsia="zh-CN"/>
        </w:rPr>
        <w:t>“</w:t>
      </w:r>
      <w:r>
        <w:t>白俄移民反动社会学家</w:t>
      </w:r>
      <w:r>
        <w:rPr>
          <w:rFonts w:hint="eastAsia"/>
          <w:lang w:eastAsia="zh-CN"/>
        </w:rPr>
        <w:t>”</w:t>
      </w:r>
      <w:r>
        <w:t>，其著作被禁止。1980年代末戈尔巴乔夫改革期间，索罗金的著作开始在苏联出版。1991年后，索罗金在俄国社会学的接受经历了急剧变化——从被禁止到被重新发现，索罗金被视为</w:t>
      </w:r>
      <w:r>
        <w:rPr>
          <w:rFonts w:hint="eastAsia"/>
          <w:lang w:eastAsia="zh-CN"/>
        </w:rPr>
        <w:t>“</w:t>
      </w:r>
      <w:r>
        <w:t>俄国社会学的世界级代表</w:t>
      </w:r>
      <w:r>
        <w:rPr>
          <w:rFonts w:hint="eastAsia"/>
          <w:lang w:eastAsia="zh-CN"/>
        </w:rPr>
        <w:t>”</w:t>
      </w:r>
      <w:r>
        <w:t>。但俄国社会学界对索罗金的接受主要集中在传记层面（流亡经历、两次死刑）而非理论层面（文化循环论在当代俄国的适用性）。</w:t>
      </w:r>
    </w:p>
    <w:p w14:paraId="1B676644">
      <w:r>
        <w:t>在国际：索罗金的文化循环论在1960年代的</w:t>
      </w:r>
      <w:r>
        <w:rPr>
          <w:rFonts w:hint="eastAsia"/>
          <w:lang w:eastAsia="zh-CN"/>
        </w:rPr>
        <w:t>“</w:t>
      </w:r>
      <w:r>
        <w:t>现代化理论</w:t>
      </w:r>
      <w:r>
        <w:rPr>
          <w:rFonts w:hint="eastAsia"/>
          <w:lang w:eastAsia="zh-CN"/>
        </w:rPr>
        <w:t>”</w:t>
      </w:r>
      <w:r>
        <w:t>争论中被引用——现代化理论将西方的敏感文化心性（工业化、世俗化、个人主义）设定为全球发展的目标，索罗金的循环论则暗示这一设定可能是文化偏见的产物。1970年代后，沃勒斯坦的世界体系理论部分吸收了索罗金的文明比较视角，但以经济结构分析取代了文化心性分析。</w:t>
      </w:r>
    </w:p>
    <w:p w14:paraId="5849865D">
      <w:pPr>
        <w:pStyle w:val="166"/>
      </w:pPr>
      <w:r>
        <w:t>▎β映射</w:t>
      </w:r>
    </w:p>
    <w:p w14:paraId="1566F56C">
      <w:pPr>
        <w:pStyle w:val="165"/>
      </w:pPr>
      <w:r>
        <w:t>borne_concepts: [C_文化循环论</w:t>
      </w:r>
      <w:r>
        <w:rPr>
          <w:rFonts w:hint="eastAsia"/>
          <w:lang w:eastAsia="zh-CN"/>
        </w:rPr>
        <w:t>，</w:t>
      </w:r>
      <w:r>
        <w:t xml:space="preserve"> C_敏感的文化心性</w:t>
      </w:r>
      <w:r>
        <w:rPr>
          <w:rFonts w:hint="eastAsia"/>
          <w:lang w:eastAsia="zh-CN"/>
        </w:rPr>
        <w:t>，</w:t>
      </w:r>
      <w:r>
        <w:t xml:space="preserve"> C_理念的文化心性</w:t>
      </w:r>
      <w:r>
        <w:rPr>
          <w:rFonts w:hint="eastAsia"/>
          <w:lang w:eastAsia="zh-CN"/>
        </w:rPr>
        <w:t>，</w:t>
      </w:r>
      <w:r>
        <w:t xml:space="preserve"> C_理想型的文化心性</w:t>
      </w:r>
      <w:r>
        <w:rPr>
          <w:rFonts w:hint="eastAsia"/>
          <w:lang w:eastAsia="zh-CN"/>
        </w:rPr>
        <w:t>，</w:t>
      </w:r>
      <w:r>
        <w:t xml:space="preserve"> C_社会流动</w:t>
      </w:r>
      <w:r>
        <w:rPr>
          <w:rFonts w:hint="eastAsia"/>
          <w:lang w:eastAsia="zh-CN"/>
        </w:rPr>
        <w:t>，</w:t>
      </w:r>
      <w:r>
        <w:t xml:space="preserve"> C_逻辑</w:t>
      </w:r>
      <w:r>
        <w:rPr>
          <w:rFonts w:hint="eastAsia"/>
          <w:lang w:eastAsia="zh-CN"/>
        </w:rPr>
        <w:t>－</w:t>
      </w:r>
      <w:r>
        <w:t>意义方法</w:t>
      </w:r>
      <w:r>
        <w:rPr>
          <w:rFonts w:hint="eastAsia"/>
          <w:lang w:eastAsia="zh-CN"/>
        </w:rPr>
        <w:t>，</w:t>
      </w:r>
      <w:r>
        <w:t xml:space="preserve"> C_革命的限制性满足理论</w:t>
      </w:r>
      <w:r>
        <w:rPr>
          <w:rFonts w:hint="eastAsia"/>
          <w:lang w:eastAsia="zh-CN"/>
        </w:rPr>
        <w:t>，</w:t>
      </w:r>
      <w:r>
        <w:t xml:space="preserve"> C_利他主义的社会条件]</w:t>
      </w:r>
    </w:p>
    <w:p w14:paraId="717F44FC">
      <w:pPr>
        <w:pStyle w:val="165"/>
      </w:pPr>
      <w:r>
        <w:t>contested_concepts: [C_文化循环论</w:t>
      </w:r>
      <w:r>
        <w:rPr>
          <w:rFonts w:hint="eastAsia"/>
          <w:lang w:eastAsia="zh-CN"/>
        </w:rPr>
        <w:t>（</w:t>
      </w:r>
      <w:r>
        <w:t>帕森斯批评其缺乏因果机制</w:t>
      </w:r>
      <w:r>
        <w:rPr>
          <w:rFonts w:hint="eastAsia"/>
          <w:lang w:eastAsia="zh-CN"/>
        </w:rPr>
        <w:t>）</w:t>
      </w:r>
      <w:r>
        <w:t>, C_逻辑</w:t>
      </w:r>
      <w:r>
        <w:rPr>
          <w:rFonts w:hint="eastAsia"/>
          <w:lang w:eastAsia="zh-CN"/>
        </w:rPr>
        <w:t>－</w:t>
      </w:r>
      <w:r>
        <w:t>意义方法</w:t>
      </w:r>
      <w:r>
        <w:rPr>
          <w:rFonts w:hint="eastAsia"/>
          <w:lang w:eastAsia="zh-CN"/>
        </w:rPr>
        <w:t>（</w:t>
      </w:r>
      <w:r>
        <w:t>被批评为印象主义量化</w:t>
      </w:r>
      <w:r>
        <w:rPr>
          <w:rFonts w:hint="eastAsia"/>
          <w:lang w:eastAsia="zh-CN"/>
        </w:rPr>
        <w:t>）</w:t>
      </w:r>
      <w:r>
        <w:t>, C_利他主义研究</w:t>
      </w:r>
      <w:r>
        <w:rPr>
          <w:rFonts w:hint="eastAsia"/>
          <w:lang w:eastAsia="zh-CN"/>
        </w:rPr>
        <w:t>（</w:t>
      </w:r>
      <w:r>
        <w:t>帕森斯视为准宗教退化</w:t>
      </w:r>
      <w:r>
        <w:rPr>
          <w:rFonts w:hint="eastAsia"/>
          <w:lang w:eastAsia="zh-CN"/>
        </w:rPr>
        <w:t>）</w:t>
      </w:r>
      <w:r>
        <w:t>]</w:t>
      </w:r>
    </w:p>
    <w:p w14:paraId="0179F254">
      <w:pPr>
        <w:pStyle w:val="165"/>
      </w:pPr>
      <w:r>
        <w:t>school: S026</w:t>
      </w:r>
      <w:r>
        <w:rPr>
          <w:rFonts w:hint="eastAsia"/>
          <w:lang w:eastAsia="zh-CN"/>
        </w:rPr>
        <w:t>（</w:t>
      </w:r>
      <w:r>
        <w:t>东欧俄苏学统</w:t>
      </w:r>
      <w:r>
        <w:rPr>
          <w:rFonts w:hint="eastAsia"/>
          <w:lang w:eastAsia="zh-CN"/>
        </w:rPr>
        <w:t>）</w:t>
      </w:r>
    </w:p>
    <w:p w14:paraId="20A965A7">
      <w:pPr>
        <w:pStyle w:val="165"/>
      </w:pPr>
      <w:r>
        <w:t>cross_schools: [S014</w:t>
      </w:r>
      <w:r>
        <w:rPr>
          <w:rFonts w:hint="eastAsia"/>
          <w:lang w:eastAsia="zh-CN"/>
        </w:rPr>
        <w:t>（</w:t>
      </w:r>
      <w:r>
        <w:t>帕森斯结构功能主义·哈佛内部的范式竞争</w:t>
      </w:r>
      <w:r>
        <w:rPr>
          <w:rFonts w:hint="eastAsia"/>
          <w:lang w:eastAsia="zh-CN"/>
        </w:rPr>
        <w:t>）</w:t>
      </w:r>
      <w:r>
        <w:t>, S003</w:t>
      </w:r>
      <w:r>
        <w:rPr>
          <w:rFonts w:hint="eastAsia"/>
          <w:lang w:eastAsia="zh-CN"/>
        </w:rPr>
        <w:t>（</w:t>
      </w:r>
      <w:r>
        <w:t>韦伯理性化论题·循环论重新编码</w:t>
      </w:r>
      <w:r>
        <w:rPr>
          <w:rFonts w:hint="eastAsia"/>
          <w:lang w:eastAsia="zh-CN"/>
        </w:rPr>
        <w:t>）</w:t>
      </w:r>
      <w:r>
        <w:t>]</w:t>
      </w:r>
    </w:p>
    <w:p w14:paraId="64F2F07C">
      <w:pPr>
        <w:pStyle w:val="165"/>
      </w:pPr>
      <w:r>
        <w:t>macro_period: T2-T3</w:t>
      </w:r>
    </w:p>
    <w:p w14:paraId="237575F1">
      <w:pPr>
        <w:pStyle w:val="7"/>
      </w:pPr>
      <w:r>
        <w:t>【P137】格鲁申 Boris Grushin（1929–2007）</w:t>
      </w:r>
    </w:p>
    <w:p w14:paraId="7B8AB7B8">
      <w:pPr>
        <w:pStyle w:val="166"/>
      </w:pPr>
      <w:r>
        <w:t>▎学术问题与思想起源</w:t>
      </w:r>
    </w:p>
    <w:p w14:paraId="12F3810F">
      <w:r>
        <w:t>格鲁申1929年生于莫斯科，1950年代在莫斯科大学哲学系学习，此后进入苏联科学院哲学研究所。其核心学术问题生成于苏联1960年代</w:t>
      </w:r>
      <w:r>
        <w:rPr>
          <w:rFonts w:hint="eastAsia"/>
          <w:lang w:eastAsia="zh-CN"/>
        </w:rPr>
        <w:t>“</w:t>
      </w:r>
      <w:r>
        <w:t>解冻</w:t>
      </w:r>
      <w:r>
        <w:rPr>
          <w:rFonts w:hint="eastAsia"/>
          <w:lang w:eastAsia="zh-CN"/>
        </w:rPr>
        <w:t>”</w:t>
      </w:r>
      <w:r>
        <w:t>时期特有的制度空间：赫鲁晓夫1956年秘密报告后，苏联社会开始出现有限度的公共讨论空间，报刊读者来信、工厂工人讨论、大学学生辩论中涌现出大量自发舆论。格鲁申的核心追问是：在苏联的特定制度条件下，公众舆论（общественное мнение）如何可能？它以何种形式存在？它对决策过程有何影响？</w:t>
      </w:r>
    </w:p>
    <w:p w14:paraId="27ADF94C">
      <w:r>
        <w:t>这一问题在苏联语境中具有双重敏感性。一方面，苏联官方意识形态承认</w:t>
      </w:r>
      <w:r>
        <w:rPr>
          <w:rFonts w:hint="eastAsia"/>
          <w:lang w:eastAsia="zh-CN"/>
        </w:rPr>
        <w:t>“</w:t>
      </w:r>
      <w:r>
        <w:t>人民的意见</w:t>
      </w:r>
      <w:r>
        <w:rPr>
          <w:rFonts w:hint="eastAsia"/>
          <w:lang w:eastAsia="zh-CN"/>
        </w:rPr>
        <w:t>”</w:t>
      </w:r>
      <w:r>
        <w:t>的正当性，但将其等同于党的路线的群众反映——舆论是被引导的对象而非自发的产物。另一方面，苏联的计划经济需要了解民众的需求和态度（消费偏好、劳动动机、居住意愿），这为经验舆论调查提供了制度理由。格鲁申的工作正是在这一意识形态约束与制度需求的夹缝中展开的。</w:t>
      </w:r>
    </w:p>
    <w:p w14:paraId="0FADC887">
      <w:pPr>
        <w:pStyle w:val="166"/>
      </w:pPr>
      <w:r>
        <w:t>▎核心理论贡献</w:t>
      </w:r>
    </w:p>
    <w:p w14:paraId="66B47258">
      <w:r>
        <w:rPr>
          <w:b/>
        </w:rPr>
        <w:t>公共社会学与舆论研究</w:t>
      </w:r>
      <w:r>
        <w:t>。格鲁申在1960年代主持了苏联最早的大规模舆论调查之一——1967年对塔甘罗格市的综合社会调查，涵盖了城市居民的生活条件、价值取向、政治态度等多个维度。这次调查的方法论创新在于：格鲁申将问卷设计与深度访谈结合，试图在量化数据的框架内保留受访者的</w:t>
      </w:r>
      <w:r>
        <w:rPr>
          <w:rFonts w:hint="eastAsia"/>
          <w:lang w:eastAsia="zh-CN"/>
        </w:rPr>
        <w:t>“</w:t>
      </w:r>
      <w:r>
        <w:t>意义世界</w:t>
      </w:r>
      <w:r>
        <w:rPr>
          <w:rFonts w:hint="eastAsia"/>
          <w:lang w:eastAsia="zh-CN"/>
        </w:rPr>
        <w:t>”</w:t>
      </w:r>
      <w:r>
        <w:t>——他批评苏联社会学中单纯依赖统计的倾向，认为统计方法无法捕捉舆论的</w:t>
      </w:r>
      <w:r>
        <w:rPr>
          <w:rFonts w:hint="eastAsia"/>
          <w:lang w:eastAsia="zh-CN"/>
        </w:rPr>
        <w:t>“</w:t>
      </w:r>
      <w:r>
        <w:t>质的维度</w:t>
      </w:r>
      <w:r>
        <w:rPr>
          <w:rFonts w:hint="eastAsia"/>
          <w:lang w:eastAsia="zh-CN"/>
        </w:rPr>
        <w:t>”</w:t>
      </w:r>
      <w:r>
        <w:t>。</w:t>
      </w:r>
    </w:p>
    <w:p w14:paraId="0A4FD6EA">
      <w:r>
        <w:t>格鲁申在《大众舆论研究》（1970年代系列论文）中系统阐述了其舆论理论。他将舆论界定为</w:t>
      </w:r>
      <w:r>
        <w:rPr>
          <w:rFonts w:hint="eastAsia"/>
          <w:lang w:eastAsia="zh-CN"/>
        </w:rPr>
        <w:t>“</w:t>
      </w:r>
      <w:r>
        <w:t>社会群体对共同关切问题的评价性判断的集合</w:t>
      </w:r>
      <w:r>
        <w:rPr>
          <w:rFonts w:hint="eastAsia"/>
          <w:lang w:eastAsia="zh-CN"/>
        </w:rPr>
        <w:t>”</w:t>
      </w:r>
      <w:r>
        <w:t>，强调舆论的三个维度：认知维度（关于事实的判断）、评价维度（关于价值的判断）、意愿维度（关于行动的倾向）。三个维度的不一致是舆论的常态——公众可能在认知层面接受官方叙述，但在评价层面持保留态度，在意愿层面采取消极服从——这一分析为理解苏联社会的</w:t>
      </w:r>
      <w:r>
        <w:rPr>
          <w:rFonts w:hint="eastAsia"/>
          <w:lang w:eastAsia="zh-CN"/>
        </w:rPr>
        <w:t>“</w:t>
      </w:r>
      <w:r>
        <w:t>双轨意识</w:t>
      </w:r>
      <w:r>
        <w:rPr>
          <w:rFonts w:hint="eastAsia"/>
          <w:lang w:eastAsia="zh-CN"/>
        </w:rPr>
        <w:t>”</w:t>
      </w:r>
      <w:r>
        <w:t>（公开场合的顺从与私下场合的异见并存）提供了理论工具。</w:t>
      </w:r>
    </w:p>
    <w:p w14:paraId="1C5FE32F">
      <w:r>
        <w:rPr>
          <w:b/>
        </w:rPr>
        <w:t>公共领域的苏联形态</w:t>
      </w:r>
      <w:r>
        <w:t>。格鲁申在1980年代后期的研究中尝试将哈贝马斯的公共领域理论引入苏联语境。他论证了苏联存在一种特殊的</w:t>
      </w:r>
      <w:r>
        <w:rPr>
          <w:rFonts w:hint="eastAsia"/>
          <w:lang w:eastAsia="zh-CN"/>
        </w:rPr>
        <w:t>“</w:t>
      </w:r>
      <w:r>
        <w:t>准公共领域</w:t>
      </w:r>
      <w:r>
        <w:rPr>
          <w:rFonts w:hint="eastAsia"/>
          <w:lang w:eastAsia="zh-CN"/>
        </w:rPr>
        <w:t>”</w:t>
      </w:r>
      <w:r>
        <w:t>——不是哈贝马斯意义上的资产阶级公共领域（基于私人财产权和言论自由），而是由国家创造并控制的信息空间，在其中公众的有限参与被允许，但参与的范围和方向受官方框架的约束。格鲁申将这一形态称为</w:t>
      </w:r>
      <w:r>
        <w:rPr>
          <w:rFonts w:hint="eastAsia"/>
          <w:lang w:eastAsia="zh-CN"/>
        </w:rPr>
        <w:t>“</w:t>
      </w:r>
      <w:r>
        <w:t>行政化的公共性</w:t>
      </w:r>
      <w:r>
        <w:rPr>
          <w:rFonts w:hint="eastAsia"/>
          <w:lang w:eastAsia="zh-CN"/>
        </w:rPr>
        <w:t>”</w:t>
      </w:r>
      <w:r>
        <w:t>（административная публичность），其功能不是形成公共意志，而是为决策提供社会反馈。</w:t>
      </w:r>
    </w:p>
    <w:p w14:paraId="42859FE4">
      <w:pPr>
        <w:pStyle w:val="166"/>
      </w:pPr>
      <w:r>
        <w:t>▎学术对话与论战</w:t>
      </w:r>
    </w:p>
    <w:p w14:paraId="763E76F1">
      <w:r>
        <w:t>与苏联官方社会学的张力：格鲁申的舆论研究在苏联学术体制内部始终处于边缘位置。苏联社会学的官方范式是历史唯物主义，舆论研究被归入</w:t>
      </w:r>
      <w:r>
        <w:rPr>
          <w:rFonts w:hint="eastAsia"/>
          <w:lang w:eastAsia="zh-CN"/>
        </w:rPr>
        <w:t>“</w:t>
      </w:r>
      <w:r>
        <w:t>具体社会调查</w:t>
      </w:r>
      <w:r>
        <w:rPr>
          <w:rFonts w:hint="eastAsia"/>
          <w:lang w:eastAsia="zh-CN"/>
        </w:rPr>
        <w:t>”</w:t>
      </w:r>
      <w:r>
        <w:t>而非理论社会学的核心。格鲁申在1970年代多次在苏联社会学会内部批评</w:t>
      </w:r>
      <w:r>
        <w:rPr>
          <w:rFonts w:hint="eastAsia"/>
          <w:lang w:eastAsia="zh-CN"/>
        </w:rPr>
        <w:t>“</w:t>
      </w:r>
      <w:r>
        <w:t>纯描述性调查</w:t>
      </w:r>
      <w:r>
        <w:rPr>
          <w:rFonts w:hint="eastAsia"/>
          <w:lang w:eastAsia="zh-CN"/>
        </w:rPr>
        <w:t>”</w:t>
      </w:r>
      <w:r>
        <w:t>的倾向，主张经验调查必须以理论问题为导向——这一批评同时指向了苏联社会学的经验主义局限和意识形态约束。</w:t>
      </w:r>
    </w:p>
    <w:p w14:paraId="490F519D">
      <w:r>
        <w:t>与哈贝马斯的对话：格鲁申在1980年代后期接触了哈贝马斯的著作，在苏联社会学界最早系统引介公共领域理论。但格鲁申对哈贝马斯的接受是选择性的——他保留了公共领域的分析框架，但否定了其规范前提（苏联不存在哈贝马斯所预设的言论自由和结社权利，公共领域理论需要被重新语境化）。</w:t>
      </w:r>
    </w:p>
    <w:p w14:paraId="6B5BC4EC">
      <w:pPr>
        <w:pStyle w:val="166"/>
      </w:pPr>
      <w:r>
        <w:t>▎制度化实践与学术场域位置</w:t>
      </w:r>
    </w:p>
    <w:p w14:paraId="1146812A">
      <w:r>
        <w:t>格鲁申的学术位置在苏联社会学再学科化的进程中不断移动。1960年代在苏联科学院哲学研究所从事舆论研究，1970年代转入社会学研究所。1980年代后期戈尔巴乔夫改革期间，格鲁申的舆论研究获得了前所未有的制度空间——公开性政策使舆论调查的结果可以公开发表，格鲁申主持的</w:t>
      </w:r>
      <w:r>
        <w:rPr>
          <w:rFonts w:hint="eastAsia"/>
          <w:lang w:eastAsia="zh-CN"/>
        </w:rPr>
        <w:t>“</w:t>
      </w:r>
      <w:r>
        <w:t>全苏舆论调查</w:t>
      </w:r>
      <w:r>
        <w:rPr>
          <w:rFonts w:hint="eastAsia"/>
          <w:lang w:eastAsia="zh-CN"/>
        </w:rPr>
        <w:t>”</w:t>
      </w:r>
      <w:r>
        <w:t>成为改革时期重要的社会信息来源。1991年后格鲁申继续在俄罗斯科学院社会学研究所工作，但苏联解体后的制度重组使研究经费锐减，大规模舆论调查难以为继。</w:t>
      </w:r>
    </w:p>
    <w:p w14:paraId="54B830E7">
      <w:pPr>
        <w:pStyle w:val="166"/>
      </w:pPr>
      <w:r>
        <w:t>▎学术影响与接受</w:t>
      </w:r>
    </w:p>
    <w:p w14:paraId="36DB191D">
      <w:r>
        <w:t>格鲁申的舆论研究在苏联/俄国社会学内部被视为经验舆论研究的奠基。1991年后，俄国商业民调机构（如ROMIR、FOM）的出现部分取代了科学院系统的舆论调查功能，但格鲁申的理论框架——舆论的三维分析、准公共领域的概念——在俄国社会学理论中持续产生影响。</w:t>
      </w:r>
    </w:p>
    <w:p w14:paraId="12BFAF45">
      <w:r>
        <w:t>在国际：格鲁申的著作在苏联时期仅有少量译为英文，其在英语社会学中的知名度远低于列瓦达。格鲁申的</w:t>
      </w:r>
      <w:r>
        <w:rPr>
          <w:rFonts w:hint="eastAsia"/>
          <w:lang w:eastAsia="zh-CN"/>
        </w:rPr>
        <w:t>“</w:t>
      </w:r>
      <w:r>
        <w:t>行政化公共性</w:t>
      </w:r>
      <w:r>
        <w:rPr>
          <w:rFonts w:hint="eastAsia"/>
          <w:lang w:eastAsia="zh-CN"/>
        </w:rPr>
        <w:t>”</w:t>
      </w:r>
      <w:r>
        <w:t>概念在比较政治学中被用于分析后共产主义的公共领域转型。</w:t>
      </w:r>
    </w:p>
    <w:p w14:paraId="6B096EE9">
      <w:pPr>
        <w:pStyle w:val="166"/>
      </w:pPr>
      <w:r>
        <w:t>▎β映射</w:t>
      </w:r>
    </w:p>
    <w:p w14:paraId="58B517EF">
      <w:pPr>
        <w:pStyle w:val="165"/>
      </w:pPr>
      <w:r>
        <w:t>borne_concepts: [C_舆论的三维分析</w:t>
      </w:r>
      <w:r>
        <w:rPr>
          <w:rFonts w:hint="eastAsia"/>
          <w:lang w:eastAsia="zh-CN"/>
        </w:rPr>
        <w:t>，</w:t>
      </w:r>
      <w:r>
        <w:t xml:space="preserve"> C_行政化公共性</w:t>
      </w:r>
      <w:r>
        <w:rPr>
          <w:rFonts w:hint="eastAsia"/>
          <w:lang w:eastAsia="zh-CN"/>
        </w:rPr>
        <w:t>，</w:t>
      </w:r>
      <w:r>
        <w:t xml:space="preserve"> C_准公共领域]</w:t>
      </w:r>
    </w:p>
    <w:p w14:paraId="46439EBA">
      <w:pPr>
        <w:pStyle w:val="165"/>
      </w:pPr>
      <w:r>
        <w:t>contested_concepts: [C_苏联舆论</w:t>
      </w:r>
      <w:r>
        <w:rPr>
          <w:rFonts w:hint="eastAsia"/>
          <w:lang w:eastAsia="zh-CN"/>
        </w:rPr>
        <w:t>（</w:t>
      </w:r>
      <w:r>
        <w:t>官方意识形态的引导vs自发舆论的有限空间</w:t>
      </w:r>
      <w:r>
        <w:rPr>
          <w:rFonts w:hint="eastAsia"/>
          <w:lang w:eastAsia="zh-CN"/>
        </w:rPr>
        <w:t>）</w:t>
      </w:r>
      <w:r>
        <w:t>]</w:t>
      </w:r>
    </w:p>
    <w:p w14:paraId="74675D03">
      <w:pPr>
        <w:pStyle w:val="165"/>
      </w:pPr>
      <w:r>
        <w:t>school: S026</w:t>
      </w:r>
      <w:r>
        <w:rPr>
          <w:rFonts w:hint="eastAsia"/>
          <w:lang w:eastAsia="zh-CN"/>
        </w:rPr>
        <w:t>（</w:t>
      </w:r>
      <w:r>
        <w:t>东欧俄苏学统</w:t>
      </w:r>
      <w:r>
        <w:rPr>
          <w:rFonts w:hint="eastAsia"/>
          <w:lang w:eastAsia="zh-CN"/>
        </w:rPr>
        <w:t>）</w:t>
      </w:r>
    </w:p>
    <w:p w14:paraId="1103326C">
      <w:pPr>
        <w:pStyle w:val="165"/>
      </w:pPr>
      <w:r>
        <w:t>cross_schools: [S015</w:t>
      </w:r>
      <w:r>
        <w:rPr>
          <w:rFonts w:hint="eastAsia"/>
          <w:lang w:eastAsia="zh-CN"/>
        </w:rPr>
        <w:t>（</w:t>
      </w:r>
      <w:r>
        <w:t>哈贝马斯公共领域理论·苏联语境的重新编码</w:t>
      </w:r>
      <w:r>
        <w:rPr>
          <w:rFonts w:hint="eastAsia"/>
          <w:lang w:eastAsia="zh-CN"/>
        </w:rPr>
        <w:t>）</w:t>
      </w:r>
      <w:r>
        <w:t>]</w:t>
      </w:r>
    </w:p>
    <w:p w14:paraId="7C85DC9C">
      <w:pPr>
        <w:pStyle w:val="165"/>
      </w:pPr>
      <w:r>
        <w:t>macro_period: T3</w:t>
      </w:r>
    </w:p>
    <w:p w14:paraId="487C61E2">
      <w:pPr>
        <w:pStyle w:val="7"/>
      </w:pPr>
      <w:r>
        <w:t>【P138】亚多夫 Vladimir Yadov（1929–2015）</w:t>
      </w:r>
    </w:p>
    <w:p w14:paraId="294BDADA">
      <w:pPr>
        <w:pStyle w:val="166"/>
      </w:pPr>
      <w:r>
        <w:t>▎学术问题与思想起源</w:t>
      </w:r>
    </w:p>
    <w:p w14:paraId="53E9E381">
      <w:r>
        <w:t>亚多夫1929年生于莫斯科，1950年代在列宁格勒大学哲学系学习。其核心学术问题生成于苏联1960年代再学科化的特定语境：苏联社会学在1920年代被取消后，1960年代在</w:t>
      </w:r>
      <w:r>
        <w:rPr>
          <w:rFonts w:hint="eastAsia"/>
          <w:lang w:eastAsia="zh-CN"/>
        </w:rPr>
        <w:t>“</w:t>
      </w:r>
      <w:r>
        <w:t>具体社会调查</w:t>
      </w:r>
      <w:r>
        <w:rPr>
          <w:rFonts w:hint="eastAsia"/>
          <w:lang w:eastAsia="zh-CN"/>
        </w:rPr>
        <w:t>”</w:t>
      </w:r>
      <w:r>
        <w:t>的名义下重新出现，其制度理由是国家计划经济需要社会数据（劳动动机、消费需求、居住条件）。亚多夫的核心追问是：在苏联的社会主义制度条件下，劳动者的工作行为和劳动态度如何理解？劳动动机是否可以简化为物质激励？</w:t>
      </w:r>
    </w:p>
    <w:p w14:paraId="7CB43B96">
      <w:r>
        <w:t>这一问题在苏联语境中具有意识形态敏感性：马克思主义理论将劳动视为人的本质活动，社会主义制度下的劳动应当是自由自觉的创造性活动，而非资本主义的异化劳动。但苏联工厂中的实际情况——工人流动率高、劳动纪律松散、灰色经济盛行——与理论预期之间存在巨大落差。亚多夫的工作正是试图以经验社会学研究弥合这一落差。</w:t>
      </w:r>
    </w:p>
    <w:p w14:paraId="783E9C32">
      <w:pPr>
        <w:pStyle w:val="166"/>
      </w:pPr>
      <w:r>
        <w:t>▎核心理论贡献</w:t>
      </w:r>
    </w:p>
    <w:p w14:paraId="7CCCDD11">
      <w:r>
        <w:rPr>
          <w:b/>
        </w:rPr>
        <w:t>劳动社会学的系统方法</w:t>
      </w:r>
      <w:r>
        <w:t>。亚多夫在《劳动与工人个性发展》（1963，与同事合著）和后续系列研究中发展了劳动行为分析的系统方法。他将劳动行为界定为多维度的系统——劳动条件（物理环境、组织形式）、劳动动机（物质激励、社会激励、自我实现需求）、劳动态度（对工作的主观评价）和劳动行为（实际的工作表现）——四个维度相互关联但不完全一致。亚多夫的核心发现是：苏联工人的劳动动机并非单一的</w:t>
      </w:r>
      <w:r>
        <w:rPr>
          <w:rFonts w:hint="eastAsia"/>
          <w:lang w:eastAsia="zh-CN"/>
        </w:rPr>
        <w:t>“</w:t>
      </w:r>
      <w:r>
        <w:t>物质刺激</w:t>
      </w:r>
      <w:r>
        <w:rPr>
          <w:rFonts w:hint="eastAsia"/>
          <w:lang w:eastAsia="zh-CN"/>
        </w:rPr>
        <w:t>”</w:t>
      </w:r>
      <w:r>
        <w:t>，而是包含了对工作自主性、社会承认和技能发展的需求——这些需求在苏联工厂的科层制组织中无法得到充分满足。</w:t>
      </w:r>
    </w:p>
    <w:p w14:paraId="5749D3A8">
      <w:r>
        <w:t>这一发现对苏联劳动管理的</w:t>
      </w:r>
      <w:r>
        <w:rPr>
          <w:rFonts w:hint="eastAsia"/>
          <w:lang w:eastAsia="zh-CN"/>
        </w:rPr>
        <w:t>“</w:t>
      </w:r>
      <w:r>
        <w:t>物质刺激</w:t>
      </w:r>
      <w:r>
        <w:rPr>
          <w:rFonts w:hint="eastAsia"/>
          <w:lang w:eastAsia="zh-CN"/>
        </w:rPr>
        <w:t>”</w:t>
      </w:r>
      <w:r>
        <w:t>政策构成了间接批评：如果工人的劳动动机是多维的，那么单纯提高工资和奖金只能影响物质激励维度，无法解决自主性和承认的需求。亚多夫在1970年代的研究中进一步发现，苏联工厂中广泛存在的</w:t>
      </w:r>
      <w:r>
        <w:rPr>
          <w:rFonts w:hint="eastAsia"/>
          <w:lang w:eastAsia="zh-CN"/>
        </w:rPr>
        <w:t>“</w:t>
      </w:r>
      <w:r>
        <w:t>非正式组织</w:t>
      </w:r>
      <w:r>
        <w:rPr>
          <w:rFonts w:hint="eastAsia"/>
          <w:lang w:eastAsia="zh-CN"/>
        </w:rPr>
        <w:t>”</w:t>
      </w:r>
      <w:r>
        <w:t>（工人群体的自发合作、灰色经济的互助网络）恰恰是工人满足自主性和承认需求的替代渠道。</w:t>
      </w:r>
    </w:p>
    <w:p w14:paraId="54C822D2">
      <w:r>
        <w:rPr>
          <w:b/>
        </w:rPr>
        <w:t>苏联社会学的制度化</w:t>
      </w:r>
      <w:r>
        <w:t>。亚多夫在苏联社会学再学科化进程中扮演了关键的制度角色。1960年参与创建苏联社会学学会，1968年参与组建苏联科学院社会学研究所列宁格勒分所并任首任所长。亚多夫在列宁格勒分所推动了一种</w:t>
      </w:r>
      <w:r>
        <w:rPr>
          <w:rFonts w:hint="eastAsia"/>
          <w:lang w:eastAsia="zh-CN"/>
        </w:rPr>
        <w:t>“</w:t>
      </w:r>
      <w:r>
        <w:t>理论</w:t>
      </w:r>
      <w:r>
        <w:rPr>
          <w:rFonts w:hint="eastAsia"/>
          <w:lang w:eastAsia="zh-CN"/>
        </w:rPr>
        <w:t>－</w:t>
      </w:r>
      <w:r>
        <w:t>经验结合</w:t>
      </w:r>
      <w:r>
        <w:rPr>
          <w:rFonts w:hint="eastAsia"/>
          <w:lang w:eastAsia="zh-CN"/>
        </w:rPr>
        <w:t>”</w:t>
      </w:r>
      <w:r>
        <w:t>的研究风格——既不满足于纯粹的经验数据收集（当时苏联社会学中的</w:t>
      </w:r>
      <w:r>
        <w:rPr>
          <w:rFonts w:hint="eastAsia"/>
          <w:lang w:eastAsia="zh-CN"/>
        </w:rPr>
        <w:t>“</w:t>
      </w:r>
      <w:r>
        <w:t>具体社会调查</w:t>
      </w:r>
      <w:r>
        <w:rPr>
          <w:rFonts w:hint="eastAsia"/>
          <w:lang w:eastAsia="zh-CN"/>
        </w:rPr>
        <w:t>”</w:t>
      </w:r>
      <w:r>
        <w:t>传统），也不脱离经验材料进行抽象理论建构（历史唯物主义的教科书传统）。这一风格与莫斯科社会学研究所的</w:t>
      </w:r>
      <w:r>
        <w:rPr>
          <w:rFonts w:hint="eastAsia"/>
          <w:lang w:eastAsia="zh-CN"/>
        </w:rPr>
        <w:t>“</w:t>
      </w:r>
      <w:r>
        <w:t>大规模调查</w:t>
      </w:r>
      <w:r>
        <w:rPr>
          <w:rFonts w:hint="eastAsia"/>
          <w:lang w:eastAsia="zh-CN"/>
        </w:rPr>
        <w:t>”</w:t>
      </w:r>
      <w:r>
        <w:t>路线形成了张力。</w:t>
      </w:r>
    </w:p>
    <w:p w14:paraId="15CC419C">
      <w:r>
        <w:rPr>
          <w:b/>
        </w:rPr>
        <w:t>社会学方法论的系统化</w:t>
      </w:r>
      <w:r>
        <w:t>。亚多夫在《社会学研究的程序》（1972年俄文版，后被译为多种语言）中系统阐述了社会学研究的方法论程序——从问题提出、概念操作化、假设检验到结果解释的完整链条。这部著作在苏联和后苏联社会学中被广泛用作研究生教材，其方法论框架被批评者视为过于</w:t>
      </w:r>
      <w:r>
        <w:rPr>
          <w:rFonts w:hint="eastAsia"/>
          <w:lang w:eastAsia="zh-CN"/>
        </w:rPr>
        <w:t>“</w:t>
      </w:r>
      <w:r>
        <w:t>实证主义</w:t>
      </w:r>
      <w:r>
        <w:rPr>
          <w:rFonts w:hint="eastAsia"/>
          <w:lang w:eastAsia="zh-CN"/>
        </w:rPr>
        <w:t>”</w:t>
      </w:r>
      <w:r>
        <w:t>——舒茨式的理解社会学传统在苏联/俄国社会学中长期缺席，亚多夫的方法论框架以实证主义的因果解释为默认范式。</w:t>
      </w:r>
    </w:p>
    <w:p w14:paraId="5E7E54BB">
      <w:pPr>
        <w:pStyle w:val="166"/>
      </w:pPr>
      <w:r>
        <w:t>▎学术对话与论战</w:t>
      </w:r>
    </w:p>
    <w:p w14:paraId="3938918D">
      <w:r>
        <w:t>与苏联官方劳动理论的张力：亚多夫的劳动社会学对苏联官方的劳动理论构成了间接挑战——官方理论将社会主义劳动视为</w:t>
      </w:r>
      <w:r>
        <w:rPr>
          <w:rFonts w:hint="eastAsia"/>
          <w:lang w:eastAsia="zh-CN"/>
        </w:rPr>
        <w:t>“</w:t>
      </w:r>
      <w:r>
        <w:t>自由的创造性活动</w:t>
      </w:r>
      <w:r>
        <w:rPr>
          <w:rFonts w:hint="eastAsia"/>
          <w:lang w:eastAsia="zh-CN"/>
        </w:rPr>
        <w:t>”</w:t>
      </w:r>
      <w:r>
        <w:t>，亚多夫的经验研究发现苏联工厂中的劳动行为更接近韦伯意义上的科层制规训而非自由创造。亚多夫将这一落差归因于</w:t>
      </w:r>
      <w:r>
        <w:rPr>
          <w:rFonts w:hint="eastAsia"/>
          <w:lang w:eastAsia="zh-CN"/>
        </w:rPr>
        <w:t>“</w:t>
      </w:r>
      <w:r>
        <w:t>劳动组织形式</w:t>
      </w:r>
      <w:r>
        <w:rPr>
          <w:rFonts w:hint="eastAsia"/>
          <w:lang w:eastAsia="zh-CN"/>
        </w:rPr>
        <w:t>”</w:t>
      </w:r>
      <w:r>
        <w:t>的问题而非</w:t>
      </w:r>
      <w:r>
        <w:rPr>
          <w:rFonts w:hint="eastAsia"/>
          <w:lang w:eastAsia="zh-CN"/>
        </w:rPr>
        <w:t>“</w:t>
      </w:r>
      <w:r>
        <w:t>制度本质</w:t>
      </w:r>
      <w:r>
        <w:rPr>
          <w:rFonts w:hint="eastAsia"/>
          <w:lang w:eastAsia="zh-CN"/>
        </w:rPr>
        <w:t>”</w:t>
      </w:r>
      <w:r>
        <w:t>的问题——这一归因方式使他避免了直接的政治挑战，但也限制了他对苏联劳动体制的批判深度。</w:t>
      </w:r>
    </w:p>
    <w:p w14:paraId="01252127">
      <w:r>
        <w:t>与西方劳动社会学的对话：亚多夫在1970年代后与西方劳动社会学建立了联系，特别是与法国劳动社会学传统（涂尔干-弗里德曼-图雷纳的线索）的接触。图雷纳的</w:t>
      </w:r>
      <w:r>
        <w:rPr>
          <w:rFonts w:hint="eastAsia"/>
          <w:lang w:eastAsia="zh-CN"/>
        </w:rPr>
        <w:t>“</w:t>
      </w:r>
      <w:r>
        <w:t>行动者社会学</w:t>
      </w:r>
      <w:r>
        <w:rPr>
          <w:rFonts w:hint="eastAsia"/>
          <w:lang w:eastAsia="zh-CN"/>
        </w:rPr>
        <w:t>”</w:t>
      </w:r>
      <w:r>
        <w:t>对亚多夫后期的方法论反思有影响——亚多夫在1980年代的著作中开始关注工人作为</w:t>
      </w:r>
      <w:r>
        <w:rPr>
          <w:rFonts w:hint="eastAsia"/>
          <w:lang w:eastAsia="zh-CN"/>
        </w:rPr>
        <w:t>“</w:t>
      </w:r>
      <w:r>
        <w:t>行动者</w:t>
      </w:r>
      <w:r>
        <w:rPr>
          <w:rFonts w:hint="eastAsia"/>
          <w:lang w:eastAsia="zh-CN"/>
        </w:rPr>
        <w:t>”</w:t>
      </w:r>
      <w:r>
        <w:t>而非</w:t>
      </w:r>
      <w:r>
        <w:rPr>
          <w:rFonts w:hint="eastAsia"/>
          <w:lang w:eastAsia="zh-CN"/>
        </w:rPr>
        <w:t>“</w:t>
      </w:r>
      <w:r>
        <w:t>被研究对象</w:t>
      </w:r>
      <w:r>
        <w:rPr>
          <w:rFonts w:hint="eastAsia"/>
          <w:lang w:eastAsia="zh-CN"/>
        </w:rPr>
        <w:t>”</w:t>
      </w:r>
      <w:r>
        <w:t>的主体性维度。</w:t>
      </w:r>
    </w:p>
    <w:p w14:paraId="3249AAF1">
      <w:pPr>
        <w:pStyle w:val="166"/>
      </w:pPr>
      <w:r>
        <w:t>▎制度化实践与学术场域位置</w:t>
      </w:r>
    </w:p>
    <w:p w14:paraId="5A3588BE">
      <w:r>
        <w:t>亚多夫的制度位置是苏联/俄国社会学再学科化的缩影。1960年代在列宁格勒大学哲学系任教（社会学当时无独立系所），1968年创建苏联科学院社会学研究所列宁格勒分所，1990年代后该分所升格为独立的社会学研究所。亚多夫在列宁格勒学派中培养了大批学生，形成了以</w:t>
      </w:r>
      <w:r>
        <w:rPr>
          <w:rFonts w:hint="eastAsia"/>
          <w:lang w:eastAsia="zh-CN"/>
        </w:rPr>
        <w:t>“</w:t>
      </w:r>
      <w:r>
        <w:t>系统</w:t>
      </w:r>
      <w:r>
        <w:rPr>
          <w:rFonts w:hint="eastAsia"/>
          <w:lang w:eastAsia="zh-CN"/>
        </w:rPr>
        <w:t>－</w:t>
      </w:r>
      <w:r>
        <w:t>经验</w:t>
      </w:r>
      <w:r>
        <w:rPr>
          <w:rFonts w:hint="eastAsia"/>
          <w:lang w:eastAsia="zh-CN"/>
        </w:rPr>
        <w:t>”</w:t>
      </w:r>
      <w:r>
        <w:t>方法为特征的学术共同体。1991年后，亚多夫继续在重组后的俄国科学院社会学研究所任职，同时在圣彼得堡欧洲大学任教。亚多夫在2000年后多次公开批评俄国社会学中的</w:t>
      </w:r>
      <w:r>
        <w:rPr>
          <w:rFonts w:hint="eastAsia"/>
          <w:lang w:eastAsia="zh-CN"/>
        </w:rPr>
        <w:t>“</w:t>
      </w:r>
      <w:r>
        <w:t>去理论化</w:t>
      </w:r>
      <w:r>
        <w:rPr>
          <w:rFonts w:hint="eastAsia"/>
          <w:lang w:eastAsia="zh-CN"/>
        </w:rPr>
        <w:t>”</w:t>
      </w:r>
      <w:r>
        <w:t>倾向——商业民调和政策咨询的扩展使经验调查脱离了理论问题。</w:t>
      </w:r>
    </w:p>
    <w:p w14:paraId="7313AADC">
      <w:pPr>
        <w:pStyle w:val="166"/>
      </w:pPr>
      <w:r>
        <w:t>▎学术影响与接受</w:t>
      </w:r>
    </w:p>
    <w:p w14:paraId="19435C8E">
      <w:r>
        <w:t>亚多夫的劳动社会学在苏联/俄国社会学中产生了持续影响。其</w:t>
      </w:r>
      <w:r>
        <w:rPr>
          <w:rFonts w:hint="eastAsia"/>
          <w:lang w:eastAsia="zh-CN"/>
        </w:rPr>
        <w:t>“</w:t>
      </w:r>
      <w:r>
        <w:t>系统方法</w:t>
      </w:r>
      <w:r>
        <w:rPr>
          <w:rFonts w:hint="eastAsia"/>
          <w:lang w:eastAsia="zh-CN"/>
        </w:rPr>
        <w:t>”</w:t>
      </w:r>
      <w:r>
        <w:t>在1970–1980年代成为苏联劳动社会学的标准框架，1991年后虽被新的理论范式（制度主义、网络分析）部分取代，但其方法论教材仍在广泛使用。</w:t>
      </w:r>
    </w:p>
    <w:p w14:paraId="7D298041">
      <w:r>
        <w:t>在国际：亚多夫的著作在1990年代后被译为英文，在比较劳动社会学中被引用。但其国际影响远小于索罗金——亚多夫的研究问题（苏联工厂中的劳动行为）在苏联解体后丧失了制度语境，而索罗金的文化循环论具有跨制度的理论普遍性。</w:t>
      </w:r>
    </w:p>
    <w:p w14:paraId="1B4F5046">
      <w:pPr>
        <w:pStyle w:val="166"/>
      </w:pPr>
      <w:r>
        <w:t>▎β映射</w:t>
      </w:r>
    </w:p>
    <w:p w14:paraId="167BAA0D">
      <w:pPr>
        <w:pStyle w:val="165"/>
      </w:pPr>
      <w:r>
        <w:t>borne_concepts: [C_劳动行为的系统方法</w:t>
      </w:r>
      <w:r>
        <w:rPr>
          <w:rFonts w:hint="eastAsia"/>
          <w:lang w:eastAsia="zh-CN"/>
        </w:rPr>
        <w:t>，</w:t>
      </w:r>
      <w:r>
        <w:t xml:space="preserve"> C_劳动动机的多维性</w:t>
      </w:r>
      <w:r>
        <w:rPr>
          <w:rFonts w:hint="eastAsia"/>
          <w:lang w:eastAsia="zh-CN"/>
        </w:rPr>
        <w:t>，</w:t>
      </w:r>
      <w:r>
        <w:t xml:space="preserve"> C_非正式组织</w:t>
      </w:r>
      <w:r>
        <w:rPr>
          <w:rFonts w:hint="eastAsia"/>
          <w:lang w:eastAsia="zh-CN"/>
        </w:rPr>
        <w:t>，</w:t>
      </w:r>
      <w:r>
        <w:t xml:space="preserve"> C_社会学研究的程序]</w:t>
      </w:r>
    </w:p>
    <w:p w14:paraId="47FE9A3E">
      <w:pPr>
        <w:pStyle w:val="165"/>
      </w:pPr>
      <w:r>
        <w:t>contested_concepts: [C_社会主义劳动</w:t>
      </w:r>
      <w:r>
        <w:rPr>
          <w:rFonts w:hint="eastAsia"/>
          <w:lang w:eastAsia="zh-CN"/>
        </w:rPr>
        <w:t>（</w:t>
      </w:r>
      <w:r>
        <w:t>官方理论vs经验发现的落差</w:t>
      </w:r>
      <w:r>
        <w:rPr>
          <w:rFonts w:hint="eastAsia"/>
          <w:lang w:eastAsia="zh-CN"/>
        </w:rPr>
        <w:t>）</w:t>
      </w:r>
      <w:r>
        <w:t>, C_系统方法</w:t>
      </w:r>
      <w:r>
        <w:rPr>
          <w:rFonts w:hint="eastAsia"/>
          <w:lang w:eastAsia="zh-CN"/>
        </w:rPr>
        <w:t>（</w:t>
      </w:r>
      <w:r>
        <w:t>被批评为实证主义范式</w:t>
      </w:r>
      <w:r>
        <w:rPr>
          <w:rFonts w:hint="eastAsia"/>
          <w:lang w:eastAsia="zh-CN"/>
        </w:rPr>
        <w:t>）</w:t>
      </w:r>
      <w:r>
        <w:t>]</w:t>
      </w:r>
    </w:p>
    <w:p w14:paraId="1012C315">
      <w:pPr>
        <w:pStyle w:val="165"/>
      </w:pPr>
      <w:r>
        <w:t>school: S026</w:t>
      </w:r>
      <w:r>
        <w:rPr>
          <w:rFonts w:hint="eastAsia"/>
          <w:lang w:eastAsia="zh-CN"/>
        </w:rPr>
        <w:t>（</w:t>
      </w:r>
      <w:r>
        <w:t>东欧俄苏学统</w:t>
      </w:r>
      <w:r>
        <w:rPr>
          <w:rFonts w:hint="eastAsia"/>
          <w:lang w:eastAsia="zh-CN"/>
        </w:rPr>
        <w:t>）</w:t>
      </w:r>
    </w:p>
    <w:p w14:paraId="6B5C749F">
      <w:pPr>
        <w:pStyle w:val="165"/>
      </w:pPr>
      <w:r>
        <w:t>cross_schools: [S015</w:t>
      </w:r>
      <w:r>
        <w:rPr>
          <w:rFonts w:hint="eastAsia"/>
          <w:lang w:eastAsia="zh-CN"/>
        </w:rPr>
        <w:t>（</w:t>
      </w:r>
      <w:r>
        <w:t>法国劳动社会学·图雷纳行动者社会学的后期影响</w:t>
      </w:r>
      <w:r>
        <w:rPr>
          <w:rFonts w:hint="eastAsia"/>
          <w:lang w:eastAsia="zh-CN"/>
        </w:rPr>
        <w:t>）</w:t>
      </w:r>
      <w:r>
        <w:t>]</w:t>
      </w:r>
    </w:p>
    <w:p w14:paraId="23EE9A12">
      <w:pPr>
        <w:pStyle w:val="165"/>
      </w:pPr>
      <w:r>
        <w:t>macro_period: T3</w:t>
      </w:r>
    </w:p>
    <w:p w14:paraId="3D9583EA">
      <w:pPr>
        <w:pStyle w:val="7"/>
      </w:pPr>
      <w:r>
        <w:t>【P139】扎斯拉夫斯卡娅 Tatyana Zaslavskaya（1927–2013）</w:t>
      </w:r>
    </w:p>
    <w:p w14:paraId="50730B08">
      <w:pPr>
        <w:pStyle w:val="166"/>
      </w:pPr>
      <w:r>
        <w:t>▎学术问题与思想起源</w:t>
      </w:r>
    </w:p>
    <w:p w14:paraId="351A93A9">
      <w:r>
        <w:t>扎斯拉夫斯卡娅1927年生于基辅，1950年代在莫斯科大学经济学系学习，此后进入苏联科学院经济研究所。其核心学术问题生成于苏联计划经济的结构性困境：1960–1970年代苏联经济增长率持续下降，农业部门的低效率尤为突出——国营农场和集体农庄的产量远低于私人自留地（仅占耕地3%的自留地提供了全苏近30%的农产品）。扎斯拉夫斯卡娅的核心追问是：为什么社会主义农业制度在实践中产生如此低的效率？制度激励与个人动机之间的错位如何解释？</w:t>
      </w:r>
    </w:p>
    <w:p w14:paraId="66068D0B">
      <w:r>
        <w:t>这一问题在苏联语境中的敏感性随政治环境而变化。1960年代</w:t>
      </w:r>
      <w:r>
        <w:rPr>
          <w:rFonts w:hint="eastAsia"/>
          <w:lang w:eastAsia="zh-CN"/>
        </w:rPr>
        <w:t>“</w:t>
      </w:r>
      <w:r>
        <w:t>利别尔曼改革</w:t>
      </w:r>
      <w:r>
        <w:rPr>
          <w:rFonts w:hint="eastAsia"/>
          <w:lang w:eastAsia="zh-CN"/>
        </w:rPr>
        <w:t>”</w:t>
      </w:r>
      <w:r>
        <w:t>期间，经济学界对物质激励的讨论获得了一定空间——利别尔曼在1962年《真理报》发文主张以利润指标取代产量指标作为企业考核标准。扎斯拉夫斯卡娅在这一讨论中发展了自己的立场：问题不仅在于激励机制的设计，更在于整个经济制度的结构——中央计划的信息处理能力无法应对复杂经济系统的需求，经济行为主体的自主决策是必要的。这一立场在1960年代尚可在</w:t>
      </w:r>
      <w:r>
        <w:rPr>
          <w:rFonts w:hint="eastAsia"/>
          <w:lang w:eastAsia="zh-CN"/>
        </w:rPr>
        <w:t>“</w:t>
      </w:r>
      <w:r>
        <w:t>完善计划经济</w:t>
      </w:r>
      <w:r>
        <w:rPr>
          <w:rFonts w:hint="eastAsia"/>
          <w:lang w:eastAsia="zh-CN"/>
        </w:rPr>
        <w:t>”</w:t>
      </w:r>
      <w:r>
        <w:t>的框架内表达，但在1970年代勃列日涅夫</w:t>
      </w:r>
      <w:r>
        <w:rPr>
          <w:rFonts w:hint="eastAsia"/>
          <w:lang w:eastAsia="zh-CN"/>
        </w:rPr>
        <w:t>“</w:t>
      </w:r>
      <w:r>
        <w:t>停滞</w:t>
      </w:r>
      <w:r>
        <w:rPr>
          <w:rFonts w:hint="eastAsia"/>
          <w:lang w:eastAsia="zh-CN"/>
        </w:rPr>
        <w:t>”</w:t>
      </w:r>
      <w:r>
        <w:t>时期则被视为对社会主义经济制度的根本质疑。</w:t>
      </w:r>
    </w:p>
    <w:p w14:paraId="552FAD6F">
      <w:r>
        <w:t>1968年扎斯拉夫斯卡娅转赴新西伯利亚，加入苏联科学院西伯利亚分院经济与工业组织研究所（即后来的</w:t>
      </w:r>
      <w:r>
        <w:rPr>
          <w:rFonts w:hint="eastAsia"/>
          <w:lang w:eastAsia="zh-CN"/>
        </w:rPr>
        <w:t>“</w:t>
      </w:r>
      <w:r>
        <w:t>新西伯利亚学派</w:t>
      </w:r>
      <w:r>
        <w:rPr>
          <w:rFonts w:hint="eastAsia"/>
          <w:lang w:eastAsia="zh-CN"/>
        </w:rPr>
        <w:t>”</w:t>
      </w:r>
      <w:r>
        <w:t>核心机构），与阿甘别吉扬、阿贝尔·阿甘别吉扬等人共事。新西伯利亚的地理位置——距莫斯科三千公里——为学术研究提供了一定的制度距离：研究所内部的学术讨论比莫斯科更为自由，跨学科合作也更为便利。</w:t>
      </w:r>
    </w:p>
    <w:p w14:paraId="48D4AC80">
      <w:pPr>
        <w:pStyle w:val="166"/>
      </w:pPr>
      <w:r>
        <w:t>▎核心理论贡献</w:t>
      </w:r>
    </w:p>
    <w:p w14:paraId="68B9CC8A">
      <w:r>
        <w:rPr>
          <w:b/>
        </w:rPr>
        <w:t>经济社会学的制度分析</w:t>
      </w:r>
      <w:r>
        <w:t>。扎斯拉夫斯卡娅在1970年代系列论文中将社会学分析引入经济学问题，发展了一种</w:t>
      </w:r>
      <w:r>
        <w:rPr>
          <w:rFonts w:hint="eastAsia"/>
          <w:lang w:eastAsia="zh-CN"/>
        </w:rPr>
        <w:t>“</w:t>
      </w:r>
      <w:r>
        <w:t>经济社会学</w:t>
      </w:r>
      <w:r>
        <w:rPr>
          <w:rFonts w:hint="eastAsia"/>
          <w:lang w:eastAsia="zh-CN"/>
        </w:rPr>
        <w:t>”</w:t>
      </w:r>
      <w:r>
        <w:t>路径——不将经济行为视为理性最大化的数学模型，而将其视为嵌入制度结构的社会行为。核心论证是：苏联农业的低效率不是技术问题或管理问题，而是制度问题——中央计划制度通过行政命令配置资源，切断了生产者与消费者之间的信息反馈回路，导致生产决策与需求结构脱节。农业生产者的劳动动机受到</w:t>
      </w:r>
      <w:r>
        <w:rPr>
          <w:rFonts w:hint="eastAsia"/>
          <w:lang w:eastAsia="zh-CN"/>
        </w:rPr>
        <w:t>“</w:t>
      </w:r>
      <w:r>
        <w:t>非经济强制</w:t>
      </w:r>
      <w:r>
        <w:rPr>
          <w:rFonts w:hint="eastAsia"/>
          <w:lang w:eastAsia="zh-CN"/>
        </w:rPr>
        <w:t>”</w:t>
      </w:r>
      <w:r>
        <w:t>（计划指标、行政命令）的压制，自留地的高效率恰恰证明了经济自主性对生产效率的正面影响。</w:t>
      </w:r>
    </w:p>
    <w:p w14:paraId="2D2E1445">
      <w:r>
        <w:t>这一论证的结构与匈牙利经济学家科尔奈的</w:t>
      </w:r>
      <w:r>
        <w:rPr>
          <w:rFonts w:hint="eastAsia"/>
          <w:lang w:eastAsia="zh-CN"/>
        </w:rPr>
        <w:t>“</w:t>
      </w:r>
      <w:r>
        <w:t>短缺经济</w:t>
      </w:r>
      <w:r>
        <w:rPr>
          <w:rFonts w:hint="eastAsia"/>
          <w:lang w:eastAsia="zh-CN"/>
        </w:rPr>
        <w:t>”</w:t>
      </w:r>
      <w:r>
        <w:t>理论有平行性——科尔奈在《短缺经济学》（1980）中以</w:t>
      </w:r>
      <w:r>
        <w:rPr>
          <w:rFonts w:hint="eastAsia"/>
          <w:lang w:eastAsia="zh-CN"/>
        </w:rPr>
        <w:t>“</w:t>
      </w:r>
      <w:r>
        <w:t>软预算约束</w:t>
      </w:r>
      <w:r>
        <w:rPr>
          <w:rFonts w:hint="eastAsia"/>
          <w:lang w:eastAsia="zh-CN"/>
        </w:rPr>
        <w:t>”</w:t>
      </w:r>
      <w:r>
        <w:t>解释社会主义企业的投资饥渴，扎斯拉夫斯卡娅以</w:t>
      </w:r>
      <w:r>
        <w:rPr>
          <w:rFonts w:hint="eastAsia"/>
          <w:lang w:eastAsia="zh-CN"/>
        </w:rPr>
        <w:t>“</w:t>
      </w:r>
      <w:r>
        <w:t>非经济强制</w:t>
      </w:r>
      <w:r>
        <w:rPr>
          <w:rFonts w:hint="eastAsia"/>
          <w:lang w:eastAsia="zh-CN"/>
        </w:rPr>
        <w:t>”</w:t>
      </w:r>
      <w:r>
        <w:t>解释农业生产的低效率。两人的区别在于分析层次：科尔奈以宏观经济的制度逻辑为分析单位，扎斯拉夫斯卡娅以微观经济行为主体的动机结构为分析单位。</w:t>
      </w:r>
    </w:p>
    <w:p w14:paraId="4ED22D08">
      <w:r>
        <w:rPr>
          <w:b/>
        </w:rPr>
        <w:t>新西伯利亚学派的理论框架</w:t>
      </w:r>
      <w:r>
        <w:t>。扎斯拉夫斯卡娅与阿甘别吉扬等人发展出的新西伯利亚学派的核心论题是：苏联经济制度需要进行根本性的结构改革，而非简单的参数调整。这一论题在1983年扎斯拉夫斯卡娅向苏共中央提交的内部报告（即著名的</w:t>
      </w:r>
      <w:r>
        <w:rPr>
          <w:rFonts w:hint="eastAsia"/>
          <w:lang w:eastAsia="zh-CN"/>
        </w:rPr>
        <w:t>“</w:t>
      </w:r>
      <w:r>
        <w:t>新西伯利亚报告</w:t>
      </w:r>
      <w:r>
        <w:rPr>
          <w:rFonts w:hint="eastAsia"/>
          <w:lang w:eastAsia="zh-CN"/>
        </w:rPr>
        <w:t>”</w:t>
      </w:r>
      <w:r>
        <w:t>）中得到了系统表达。报告的核心论点是：苏联经济已进入</w:t>
      </w:r>
      <w:r>
        <w:rPr>
          <w:rFonts w:hint="eastAsia"/>
          <w:lang w:eastAsia="zh-CN"/>
        </w:rPr>
        <w:t>“</w:t>
      </w:r>
      <w:r>
        <w:t>前危机状态</w:t>
      </w:r>
      <w:r>
        <w:rPr>
          <w:rFonts w:hint="eastAsia"/>
          <w:lang w:eastAsia="zh-CN"/>
        </w:rPr>
        <w:t>”</w:t>
      </w:r>
      <w:r>
        <w:t>，根本原因在于经济机制与生产力发展水平之间的矛盾——中央计划体制适应于粗放型增长（追加投入），但不适应集约型增长（提高效率）。解决途径是</w:t>
      </w:r>
      <w:r>
        <w:rPr>
          <w:rFonts w:hint="eastAsia"/>
          <w:lang w:eastAsia="zh-CN"/>
        </w:rPr>
        <w:t>“</w:t>
      </w:r>
      <w:r>
        <w:t>经济机制的全面改革</w:t>
      </w:r>
      <w:r>
        <w:rPr>
          <w:rFonts w:hint="eastAsia"/>
          <w:lang w:eastAsia="zh-CN"/>
        </w:rPr>
        <w:t>”</w:t>
      </w:r>
      <w:r>
        <w:t>，包括企业自主权、市场关系引入、价格体系改革。</w:t>
      </w:r>
    </w:p>
    <w:p w14:paraId="626F2659">
      <w:r>
        <w:t>新西伯利亚报告在1983年仅以内部文件形式流传，但在苏联知识界产生了广泛影响——据阿甘别吉扬后来的回忆，报告的地下传阅量远超正式发行量。1987年戈尔巴乔夫的</w:t>
      </w:r>
      <w:r>
        <w:rPr>
          <w:rFonts w:hint="eastAsia"/>
          <w:lang w:eastAsia="zh-CN"/>
        </w:rPr>
        <w:t>“</w:t>
      </w:r>
      <w:r>
        <w:t>改革</w:t>
      </w:r>
      <w:r>
        <w:rPr>
          <w:rFonts w:hint="eastAsia"/>
          <w:lang w:eastAsia="zh-CN"/>
        </w:rPr>
        <w:t>”</w:t>
      </w:r>
      <w:r>
        <w:t>（перестройка）政策采纳了报告的部分建议，扎斯拉夫斯卡娅被邀请参与改革方案的设计。但改革实践与理论预期之间的落差很快显现——市场关系的引入在缺乏法治基础和产权保障的条件下导致了权力寻租而非效率提升。扎斯拉夫斯卡娅在1980年代后期的论文中承认了这一落差，但将其归因于改革的</w:t>
      </w:r>
      <w:r>
        <w:rPr>
          <w:rFonts w:hint="eastAsia"/>
          <w:lang w:eastAsia="zh-CN"/>
        </w:rPr>
        <w:t>“</w:t>
      </w:r>
      <w:r>
        <w:t>不彻底性</w:t>
      </w:r>
      <w:r>
        <w:rPr>
          <w:rFonts w:hint="eastAsia"/>
          <w:lang w:eastAsia="zh-CN"/>
        </w:rPr>
        <w:t>”</w:t>
      </w:r>
      <w:r>
        <w:t>而非理论本身的问题。</w:t>
      </w:r>
    </w:p>
    <w:p w14:paraId="338783AE">
      <w:r>
        <w:rPr>
          <w:b/>
        </w:rPr>
        <w:t>社会结构转型分析</w:t>
      </w:r>
      <w:r>
        <w:t>。1991年后，扎斯拉夫斯卡娅将研究重心从经济制度转向社会结构转型。在《俄国社会转型》（1998）中，她系统分析了苏联解体后俄国社会结构的变迁：计划经济向市场经济的转型创造了新的社会阶层（企业家、新中产阶级），同时也产生了大规模的社会排斥（失业、贫困、社会安全网瓦解）。扎斯拉夫斯卡娅将这一过程称为</w:t>
      </w:r>
      <w:r>
        <w:rPr>
          <w:rFonts w:hint="eastAsia"/>
          <w:lang w:eastAsia="zh-CN"/>
        </w:rPr>
        <w:t>“</w:t>
      </w:r>
      <w:r>
        <w:t>社会的重新分层化</w:t>
      </w:r>
      <w:r>
        <w:rPr>
          <w:rFonts w:hint="eastAsia"/>
          <w:lang w:eastAsia="zh-CN"/>
        </w:rPr>
        <w:t>”</w:t>
      </w:r>
      <w:r>
        <w:t>，并试图追踪新旧社会阶层之间的继承与断裂——前苏联的官僚精英多大程度上转化为新俄国的经济精英，是这一分析的核心问题之一。</w:t>
      </w:r>
    </w:p>
    <w:p w14:paraId="434A6D73">
      <w:pPr>
        <w:pStyle w:val="166"/>
      </w:pPr>
      <w:r>
        <w:t>▎学术对话与论战</w:t>
      </w:r>
    </w:p>
    <w:p w14:paraId="45014506">
      <w:r>
        <w:t>与苏联官方经济学的对峙：扎斯拉夫斯卡娅的经济社会学在苏联学术体制内部属于</w:t>
      </w:r>
      <w:r>
        <w:rPr>
          <w:rFonts w:hint="eastAsia"/>
          <w:lang w:eastAsia="zh-CN"/>
        </w:rPr>
        <w:t>“</w:t>
      </w:r>
      <w:r>
        <w:t>改革派</w:t>
      </w:r>
      <w:r>
        <w:rPr>
          <w:rFonts w:hint="eastAsia"/>
          <w:lang w:eastAsia="zh-CN"/>
        </w:rPr>
        <w:t>”</w:t>
      </w:r>
      <w:r>
        <w:t>——与官方的</w:t>
      </w:r>
      <w:r>
        <w:rPr>
          <w:rFonts w:hint="eastAsia"/>
          <w:lang w:eastAsia="zh-CN"/>
        </w:rPr>
        <w:t>“</w:t>
      </w:r>
      <w:r>
        <w:t>完善计划经济</w:t>
      </w:r>
      <w:r>
        <w:rPr>
          <w:rFonts w:hint="eastAsia"/>
          <w:lang w:eastAsia="zh-CN"/>
        </w:rPr>
        <w:t>”</w:t>
      </w:r>
      <w:r>
        <w:t>路线相对立。这一对立在1970年代表现为学术论争（制度分析vs参数调整），在1980年代升级为政策争论（全面改革vs渐进改良）。扎斯拉夫斯卡娅的立场比同为改革派的阿甘别吉扬更为激进——阿甘别吉扬倾向于在社会主义框架内引入市场机制，扎斯拉夫斯卡娅则明确质疑中央计划制度本身的信息处理能力。</w:t>
      </w:r>
    </w:p>
    <w:p w14:paraId="564600FC">
      <w:r>
        <w:t>与科尔奈的平行：扎斯拉夫斯卡娅与科尔奈几乎同时从不同入口抵达了对社会主义经济制度的批评——科尔奈从企业行为（软预算约束）出发，扎斯拉夫斯卡娅从农业生产的动机结构出发。两人在1980年代后期有过学术交流，但科尔奈的</w:t>
      </w:r>
      <w:r>
        <w:rPr>
          <w:rFonts w:hint="eastAsia"/>
          <w:lang w:eastAsia="zh-CN"/>
        </w:rPr>
        <w:t>“</w:t>
      </w:r>
      <w:r>
        <w:t>短缺经济</w:t>
      </w:r>
      <w:r>
        <w:rPr>
          <w:rFonts w:hint="eastAsia"/>
          <w:lang w:eastAsia="zh-CN"/>
        </w:rPr>
        <w:t>”</w:t>
      </w:r>
      <w:r>
        <w:t>理论在国际上的影响力远大于扎斯拉夫斯卡娅的</w:t>
      </w:r>
      <w:r>
        <w:rPr>
          <w:rFonts w:hint="eastAsia"/>
          <w:lang w:eastAsia="zh-CN"/>
        </w:rPr>
        <w:t>“</w:t>
      </w:r>
      <w:r>
        <w:t>非经济强制</w:t>
      </w:r>
      <w:r>
        <w:rPr>
          <w:rFonts w:hint="eastAsia"/>
          <w:lang w:eastAsia="zh-CN"/>
        </w:rPr>
        <w:t>”</w:t>
      </w:r>
      <w:r>
        <w:t>理论——部分原因在于科尔奈的著作较早被译为英文，部分原因在于科尔奈的宏观分析框架更易于被西方经济学吸收。</w:t>
      </w:r>
    </w:p>
    <w:p w14:paraId="54C31251">
      <w:r>
        <w:t>与俄国自由主义经济学家的分歧：1991年后，扎斯拉夫斯卡娅与盖达尔等自由主义经济学家的</w:t>
      </w:r>
      <w:r>
        <w:rPr>
          <w:rFonts w:hint="eastAsia"/>
          <w:lang w:eastAsia="zh-CN"/>
        </w:rPr>
        <w:t>“</w:t>
      </w:r>
      <w:r>
        <w:t>休克疗法</w:t>
      </w:r>
      <w:r>
        <w:rPr>
          <w:rFonts w:hint="eastAsia"/>
          <w:lang w:eastAsia="zh-CN"/>
        </w:rPr>
        <w:t>”</w:t>
      </w:r>
      <w:r>
        <w:t>路线产生分歧。扎斯拉夫斯卡娅认为市场转型必须伴随社会安全网的建立和制度基础设施的完善，单纯的私有化和价格自由化在缺乏法治基础的条件下将导致社会排斥。这一立场使她在1990年代俄国学术</w:t>
      </w:r>
      <w:r>
        <w:rPr>
          <w:rFonts w:hint="eastAsia"/>
          <w:lang w:eastAsia="zh-CN"/>
        </w:rPr>
        <w:t>－</w:t>
      </w:r>
      <w:r>
        <w:t>政治场域中处于</w:t>
      </w:r>
      <w:r>
        <w:rPr>
          <w:rFonts w:hint="eastAsia"/>
          <w:lang w:eastAsia="zh-CN"/>
        </w:rPr>
        <w:t>“</w:t>
      </w:r>
      <w:r>
        <w:t>社会民主派</w:t>
      </w:r>
      <w:r>
        <w:rPr>
          <w:rFonts w:hint="eastAsia"/>
          <w:lang w:eastAsia="zh-CN"/>
        </w:rPr>
        <w:t>”</w:t>
      </w:r>
      <w:r>
        <w:t>的位置。</w:t>
      </w:r>
    </w:p>
    <w:p w14:paraId="688568B9">
      <w:pPr>
        <w:pStyle w:val="166"/>
      </w:pPr>
      <w:r>
        <w:t>▎制度化实践与学术场域位置</w:t>
      </w:r>
    </w:p>
    <w:p w14:paraId="3DE69C25">
      <w:r>
        <w:rPr>
          <w:b/>
          <w:color w:val="C62828"/>
        </w:rPr>
        <w:t>【制度断裂：苏联解体·1991】</w:t>
      </w:r>
      <w:r>
        <w:t>扎斯拉夫斯卡娅的制度位置在苏联解体前后经历了根本性重组。1968–1991年，她在苏联科学院西伯利亚分院经济与工业组织研究所工作，新西伯利亚学派在此期间形成了稳定的学术共同体和跨学科合作模式。1987年戈尔巴乔夫改革期间，扎斯拉夫斯卡娅被调至莫斯科参与改革方案设计，同时被选为苏共中央委员——这是苏联社会学家达到的最高政治位置之一，但也使她的学术工作与政治决策直接绑定。</w:t>
      </w:r>
    </w:p>
    <w:p w14:paraId="38852AA2">
      <w:r>
        <w:t>1991年后，扎斯拉夫斯卡娅在莫斯科创建独立的社会政策研究所，同时担任全俄舆论研究中心（VTsIOM）的学术顾问。独立社会政策研究所成为1990年代俄国社会转型研究的重要机构，但其经费来源依赖西方基金会（福特基金会、索罗斯基金会），这一依赖在2000年后普京政府收紧非政府组织管理的背景下成为制度隐患。</w:t>
      </w:r>
    </w:p>
    <w:p w14:paraId="68529B7B">
      <w:pPr>
        <w:pStyle w:val="166"/>
      </w:pPr>
      <w:r>
        <w:t>▎学术影响与接受</w:t>
      </w:r>
    </w:p>
    <w:p w14:paraId="354C7496">
      <w:r>
        <w:t>在俄国：扎斯拉夫斯卡娅是俄国社会学中少有的在经济学和社会学两个领域都产生了重要影响的学者。新西伯利亚学派在1980年代对苏联改革政策的直接影响，使扎斯拉夫斯卡娅在俄国知识界被视为</w:t>
      </w:r>
      <w:r>
        <w:rPr>
          <w:rFonts w:hint="eastAsia"/>
          <w:lang w:eastAsia="zh-CN"/>
        </w:rPr>
        <w:t>“</w:t>
      </w:r>
      <w:r>
        <w:t>改革理论家</w:t>
      </w:r>
      <w:r>
        <w:rPr>
          <w:rFonts w:hint="eastAsia"/>
          <w:lang w:eastAsia="zh-CN"/>
        </w:rPr>
        <w:t>”</w:t>
      </w:r>
      <w:r>
        <w:t>。但改革实践的社会代价（贫困化、寡头化）也使她在2000年后受到批评——批评者认为新西伯利亚报告对改革的预期过于乐观，忽视了制度转轨中的权力寻租风险。</w:t>
      </w:r>
    </w:p>
    <w:p w14:paraId="60DB5A7A">
      <w:r>
        <w:t>在国际：扎斯拉夫斯卡娅的</w:t>
      </w:r>
      <w:r>
        <w:rPr>
          <w:rFonts w:hint="eastAsia"/>
          <w:lang w:eastAsia="zh-CN"/>
        </w:rPr>
        <w:t>“</w:t>
      </w:r>
      <w:r>
        <w:t>非经济强制</w:t>
      </w:r>
      <w:r>
        <w:rPr>
          <w:rFonts w:hint="eastAsia"/>
          <w:lang w:eastAsia="zh-CN"/>
        </w:rPr>
        <w:t>”</w:t>
      </w:r>
      <w:r>
        <w:t>概念在比较经济社会学中被引用，但其国际影响受限于语言壁垒——其核心著作长期仅有俄文版。与科尔奈的比较是国际接受中的一个持久主题：两人从不同入口对社会主义经济制度的批评被视为东欧改革思想的两条平行线索。</w:t>
      </w:r>
    </w:p>
    <w:p w14:paraId="5D2CF7B8">
      <w:pPr>
        <w:pStyle w:val="166"/>
      </w:pPr>
      <w:r>
        <w:t>▎β映射</w:t>
      </w:r>
    </w:p>
    <w:p w14:paraId="324EEF04">
      <w:pPr>
        <w:pStyle w:val="165"/>
      </w:pPr>
      <w:r>
        <w:t>borne_concepts: [C_非经济强制</w:t>
      </w:r>
      <w:r>
        <w:rPr>
          <w:rFonts w:hint="eastAsia"/>
          <w:lang w:eastAsia="zh-CN"/>
        </w:rPr>
        <w:t>，</w:t>
      </w:r>
      <w:r>
        <w:t xml:space="preserve"> C_经济机制与生产力的矛盾</w:t>
      </w:r>
      <w:r>
        <w:rPr>
          <w:rFonts w:hint="eastAsia"/>
          <w:lang w:eastAsia="zh-CN"/>
        </w:rPr>
        <w:t>，</w:t>
      </w:r>
      <w:r>
        <w:t xml:space="preserve"> C_社会重新分层化</w:t>
      </w:r>
      <w:r>
        <w:rPr>
          <w:rFonts w:hint="eastAsia"/>
          <w:lang w:eastAsia="zh-CN"/>
        </w:rPr>
        <w:t>，</w:t>
      </w:r>
      <w:r>
        <w:t xml:space="preserve"> C_新西伯利亚报告]</w:t>
      </w:r>
    </w:p>
    <w:p w14:paraId="16A3B20E">
      <w:pPr>
        <w:pStyle w:val="165"/>
      </w:pPr>
      <w:r>
        <w:t>contested_concepts: [C_经济机制改革</w:t>
      </w:r>
      <w:r>
        <w:rPr>
          <w:rFonts w:hint="eastAsia"/>
          <w:lang w:eastAsia="zh-CN"/>
        </w:rPr>
        <w:t>（</w:t>
      </w:r>
      <w:r>
        <w:t>全面改革vs渐进改良</w:t>
      </w:r>
      <w:r>
        <w:rPr>
          <w:rFonts w:hint="eastAsia"/>
          <w:lang w:eastAsia="zh-CN"/>
        </w:rPr>
        <w:t>）</w:t>
      </w:r>
      <w:r>
        <w:t>, C_改革预期</w:t>
      </w:r>
      <w:r>
        <w:rPr>
          <w:rFonts w:hint="eastAsia"/>
          <w:lang w:eastAsia="zh-CN"/>
        </w:rPr>
        <w:t>（</w:t>
      </w:r>
      <w:r>
        <w:t>理论乐观vs实践落差</w:t>
      </w:r>
      <w:r>
        <w:rPr>
          <w:rFonts w:hint="eastAsia"/>
          <w:lang w:eastAsia="zh-CN"/>
        </w:rPr>
        <w:t>）</w:t>
      </w:r>
      <w:r>
        <w:t>, C_市场转型</w:t>
      </w:r>
      <w:r>
        <w:rPr>
          <w:rFonts w:hint="eastAsia"/>
          <w:lang w:eastAsia="zh-CN"/>
        </w:rPr>
        <w:t>（</w:t>
      </w:r>
      <w:r>
        <w:t>扎斯拉夫斯卡娅要求社会安全网vs盖达尔休克疗法</w:t>
      </w:r>
      <w:r>
        <w:rPr>
          <w:rFonts w:hint="eastAsia"/>
          <w:lang w:eastAsia="zh-CN"/>
        </w:rPr>
        <w:t>）</w:t>
      </w:r>
      <w:r>
        <w:t>]</w:t>
      </w:r>
    </w:p>
    <w:p w14:paraId="436A8BC5">
      <w:pPr>
        <w:pStyle w:val="165"/>
      </w:pPr>
      <w:r>
        <w:t>school: S026</w:t>
      </w:r>
      <w:r>
        <w:rPr>
          <w:rFonts w:hint="eastAsia"/>
          <w:lang w:eastAsia="zh-CN"/>
        </w:rPr>
        <w:t>（</w:t>
      </w:r>
      <w:r>
        <w:t>东欧俄苏学统</w:t>
      </w:r>
      <w:r>
        <w:rPr>
          <w:rFonts w:hint="eastAsia"/>
          <w:lang w:eastAsia="zh-CN"/>
        </w:rPr>
        <w:t>）</w:t>
      </w:r>
    </w:p>
    <w:p w14:paraId="052CFFBE">
      <w:pPr>
        <w:pStyle w:val="165"/>
      </w:pPr>
      <w:r>
        <w:t>cross_schools: [S015</w:t>
      </w:r>
      <w:r>
        <w:rPr>
          <w:rFonts w:hint="eastAsia"/>
          <w:lang w:eastAsia="zh-CN"/>
        </w:rPr>
        <w:t>（</w:t>
      </w:r>
      <w:r>
        <w:t>科尔奈短缺经济学·平行分析</w:t>
      </w:r>
      <w:r>
        <w:rPr>
          <w:rFonts w:hint="eastAsia"/>
          <w:lang w:eastAsia="zh-CN"/>
        </w:rPr>
        <w:t>）</w:t>
      </w:r>
      <w:r>
        <w:t>, S014</w:t>
      </w:r>
      <w:r>
        <w:rPr>
          <w:rFonts w:hint="eastAsia"/>
          <w:lang w:eastAsia="zh-CN"/>
        </w:rPr>
        <w:t>（</w:t>
      </w:r>
      <w:r>
        <w:t>制度经济学·产权与激励</w:t>
      </w:r>
      <w:r>
        <w:rPr>
          <w:rFonts w:hint="eastAsia"/>
          <w:lang w:eastAsia="zh-CN"/>
        </w:rPr>
        <w:t>）</w:t>
      </w:r>
      <w:r>
        <w:t>]</w:t>
      </w:r>
    </w:p>
    <w:p w14:paraId="0D9B576E">
      <w:pPr>
        <w:pStyle w:val="165"/>
      </w:pPr>
      <w:r>
        <w:t>macro_period: T3-T4</w:t>
      </w:r>
    </w:p>
    <w:p w14:paraId="6CF0EB6C">
      <w:pPr>
        <w:pStyle w:val="7"/>
      </w:pPr>
      <w:r>
        <w:t>【P140】奥西波夫 Gennady Osipov（—）</w:t>
      </w:r>
    </w:p>
    <w:p w14:paraId="39E6F95A">
      <w:pPr>
        <w:pStyle w:val="166"/>
      </w:pPr>
      <w:r>
        <w:t>▎学术问题与思想起源</w:t>
      </w:r>
    </w:p>
    <w:p w14:paraId="53D6BB4C">
      <w:r>
        <w:t>奥西波夫的学术生涯贯穿了苏联社会学的</w:t>
      </w:r>
      <w:r>
        <w:rPr>
          <w:rFonts w:hint="eastAsia"/>
          <w:lang w:eastAsia="zh-CN"/>
        </w:rPr>
        <w:t>“</w:t>
      </w:r>
      <w:r>
        <w:t>再学科化</w:t>
      </w:r>
      <w:r>
        <w:rPr>
          <w:rFonts w:hint="eastAsia"/>
          <w:lang w:eastAsia="zh-CN"/>
        </w:rPr>
        <w:t>”</w:t>
      </w:r>
      <w:r>
        <w:t>全过程和后苏联社会学的制度重组。其核心学术问题不是某一理论命题，而是一个制度性命题：社会学如何在苏联的制度框架中获得合法性和制度化基础？这一问题的紧迫性来自苏联社会学的特殊历史——1920年代被取消、1950年代末开始以</w:t>
      </w:r>
      <w:r>
        <w:rPr>
          <w:rFonts w:hint="eastAsia"/>
          <w:lang w:eastAsia="zh-CN"/>
        </w:rPr>
        <w:t>“</w:t>
      </w:r>
      <w:r>
        <w:t>具体社会调查</w:t>
      </w:r>
      <w:r>
        <w:rPr>
          <w:rFonts w:hint="eastAsia"/>
          <w:lang w:eastAsia="zh-CN"/>
        </w:rPr>
        <w:t>”</w:t>
      </w:r>
      <w:r>
        <w:t>的名义恢复、1960–1970年代在意识形态约束和制度需求的夹缝中艰难建制化。</w:t>
      </w:r>
    </w:p>
    <w:p w14:paraId="2B6A18CA">
      <w:r>
        <w:t>奥西波夫在1950年代末进入苏联科学院哲学研究所，开始从事</w:t>
      </w:r>
      <w:r>
        <w:rPr>
          <w:rFonts w:hint="eastAsia"/>
          <w:lang w:eastAsia="zh-CN"/>
        </w:rPr>
        <w:t>“</w:t>
      </w:r>
      <w:r>
        <w:t>具体社会调查</w:t>
      </w:r>
      <w:r>
        <w:rPr>
          <w:rFonts w:hint="eastAsia"/>
          <w:lang w:eastAsia="zh-CN"/>
        </w:rPr>
        <w:t>”</w:t>
      </w:r>
      <w:r>
        <w:t>——这是苏联时期对经验社会研究的官方称呼，以避免使用</w:t>
      </w:r>
      <w:r>
        <w:rPr>
          <w:rFonts w:hint="eastAsia"/>
          <w:lang w:eastAsia="zh-CN"/>
        </w:rPr>
        <w:t>“</w:t>
      </w:r>
      <w:r>
        <w:t>社会学</w:t>
      </w:r>
      <w:r>
        <w:rPr>
          <w:rFonts w:hint="eastAsia"/>
          <w:lang w:eastAsia="zh-CN"/>
        </w:rPr>
        <w:t>”</w:t>
      </w:r>
      <w:r>
        <w:t>一词（社会学被定性为资产阶级伪科学）。奥西波夫的核心贡献在于：他将</w:t>
      </w:r>
      <w:r>
        <w:rPr>
          <w:rFonts w:hint="eastAsia"/>
          <w:lang w:eastAsia="zh-CN"/>
        </w:rPr>
        <w:t>“</w:t>
      </w:r>
      <w:r>
        <w:t>具体社会调查</w:t>
      </w:r>
      <w:r>
        <w:rPr>
          <w:rFonts w:hint="eastAsia"/>
          <w:lang w:eastAsia="zh-CN"/>
        </w:rPr>
        <w:t>”</w:t>
      </w:r>
      <w:r>
        <w:t>逐步转化为具有学科自主性的</w:t>
      </w:r>
      <w:r>
        <w:rPr>
          <w:rFonts w:hint="eastAsia"/>
          <w:lang w:eastAsia="zh-CN"/>
        </w:rPr>
        <w:t>“</w:t>
      </w:r>
      <w:r>
        <w:t>社会学</w:t>
      </w:r>
      <w:r>
        <w:rPr>
          <w:rFonts w:hint="eastAsia"/>
          <w:lang w:eastAsia="zh-CN"/>
        </w:rPr>
        <w:t>”</w:t>
      </w:r>
      <w:r>
        <w:t>，同时维持了与官方意识形态的最低限度兼容——这一平衡术是苏联社会学再学科化的制度前提。</w:t>
      </w:r>
    </w:p>
    <w:p w14:paraId="067B2762">
      <w:pPr>
        <w:pStyle w:val="166"/>
      </w:pPr>
      <w:r>
        <w:t>▎核心理论贡献</w:t>
      </w:r>
    </w:p>
    <w:p w14:paraId="779F8ED7">
      <w:r>
        <w:rPr>
          <w:b/>
        </w:rPr>
        <w:t>苏联社会学的制度化</w:t>
      </w:r>
      <w:r>
        <w:t>。奥西波夫在1968年参与创建苏联科学院社会学研究所并任副所长（后任所长），这是苏联社会学再学科化的核心制度事件。研究所的创建标志着社会学从</w:t>
      </w:r>
      <w:r>
        <w:rPr>
          <w:rFonts w:hint="eastAsia"/>
          <w:lang w:eastAsia="zh-CN"/>
        </w:rPr>
        <w:t>“</w:t>
      </w:r>
      <w:r>
        <w:t>具体社会调查</w:t>
      </w:r>
      <w:r>
        <w:rPr>
          <w:rFonts w:hint="eastAsia"/>
          <w:lang w:eastAsia="zh-CN"/>
        </w:rPr>
        <w:t>”</w:t>
      </w:r>
      <w:r>
        <w:t>升格为独立学科——但这一升格附带了重要条件：社会学被定义为</w:t>
      </w:r>
      <w:r>
        <w:rPr>
          <w:rFonts w:hint="eastAsia"/>
          <w:lang w:eastAsia="zh-CN"/>
        </w:rPr>
        <w:t>“</w:t>
      </w:r>
      <w:r>
        <w:t>研究社会主义社会的具体社会过程和社会关系的科学</w:t>
      </w:r>
      <w:r>
        <w:rPr>
          <w:rFonts w:hint="eastAsia"/>
          <w:lang w:eastAsia="zh-CN"/>
        </w:rPr>
        <w:t>”</w:t>
      </w:r>
      <w:r>
        <w:t>，其研究对象被限定在社会主义制度内部的社会问题，排除了对制度本身的批判性分析。</w:t>
      </w:r>
    </w:p>
    <w:p w14:paraId="59C52C8F">
      <w:r>
        <w:t>奥西波夫在制度层面推行了一种</w:t>
      </w:r>
      <w:r>
        <w:rPr>
          <w:rFonts w:hint="eastAsia"/>
          <w:lang w:eastAsia="zh-CN"/>
        </w:rPr>
        <w:t>“</w:t>
      </w:r>
      <w:r>
        <w:t>双重策略</w:t>
      </w:r>
      <w:r>
        <w:rPr>
          <w:rFonts w:hint="eastAsia"/>
          <w:lang w:eastAsia="zh-CN"/>
        </w:rPr>
        <w:t>”</w:t>
      </w:r>
      <w:r>
        <w:t>：对上（苏共中央和科学院管理层），他将社会学呈现为</w:t>
      </w:r>
      <w:r>
        <w:rPr>
          <w:rFonts w:hint="eastAsia"/>
          <w:lang w:eastAsia="zh-CN"/>
        </w:rPr>
        <w:t>“</w:t>
      </w:r>
      <w:r>
        <w:t>为社会主义建设服务</w:t>
      </w:r>
      <w:r>
        <w:rPr>
          <w:rFonts w:hint="eastAsia"/>
          <w:lang w:eastAsia="zh-CN"/>
        </w:rPr>
        <w:t>”</w:t>
      </w:r>
      <w:r>
        <w:t>的工具科学，强调其为国家计划提供社会数据的功能；对下（研究所内的研究人员），他为经验社会研究提供了学术自由的空间——只要研究结论不直接挑战社会主义制度的合法性，具体的社会问题（劳动、家庭、舆论、城市）可以在相对开放的学术氛围中讨论。</w:t>
      </w:r>
    </w:p>
    <w:p w14:paraId="47415867">
      <w:r>
        <w:rPr>
          <w:b/>
        </w:rPr>
        <w:t>社会学理论的编译与引介</w:t>
      </w:r>
      <w:r>
        <w:t>。奥西波夫在1970–1980年代主持了大量西方社会学理论的编译工作——帕森斯、默顿、布劳等人的著作被译为俄文并在苏联社会学界传播。这一编译工作的制度意义在于：它在官方意识形态的框架内为苏联社会学家提供了接触西方社会学理论的渠道。奥西波夫在编译中采取了</w:t>
      </w:r>
      <w:r>
        <w:rPr>
          <w:rFonts w:hint="eastAsia"/>
          <w:lang w:eastAsia="zh-CN"/>
        </w:rPr>
        <w:t>“</w:t>
      </w:r>
      <w:r>
        <w:t>批判性引介</w:t>
      </w:r>
      <w:r>
        <w:rPr>
          <w:rFonts w:hint="eastAsia"/>
          <w:lang w:eastAsia="zh-CN"/>
        </w:rPr>
        <w:t>”</w:t>
      </w:r>
      <w:r>
        <w:t>的策略——每部译作都附有批判性导言，将西方社会学理论归入</w:t>
      </w:r>
      <w:r>
        <w:rPr>
          <w:rFonts w:hint="eastAsia"/>
          <w:lang w:eastAsia="zh-CN"/>
        </w:rPr>
        <w:t>“</w:t>
      </w:r>
      <w:r>
        <w:t>资产阶级社会学</w:t>
      </w:r>
      <w:r>
        <w:rPr>
          <w:rFonts w:hint="eastAsia"/>
          <w:lang w:eastAsia="zh-CN"/>
        </w:rPr>
        <w:t>”</w:t>
      </w:r>
      <w:r>
        <w:t>的同时，肯定其在方法论和经验研究方面的贡献。</w:t>
      </w:r>
    </w:p>
    <w:p w14:paraId="3A50D4EF">
      <w:r>
        <w:rPr>
          <w:b/>
        </w:rPr>
        <w:t>后苏联社会学的制度重组</w:t>
      </w:r>
      <w:r>
        <w:t>。1991年后，奥西波夫参与了俄罗斯社会学学会的创建，并推动俄国社会学从服务于国家计划的</w:t>
      </w:r>
      <w:r>
        <w:rPr>
          <w:rFonts w:hint="eastAsia"/>
          <w:lang w:eastAsia="zh-CN"/>
        </w:rPr>
        <w:t>“</w:t>
      </w:r>
      <w:r>
        <w:t>工具科学</w:t>
      </w:r>
      <w:r>
        <w:rPr>
          <w:rFonts w:hint="eastAsia"/>
          <w:lang w:eastAsia="zh-CN"/>
        </w:rPr>
        <w:t>”</w:t>
      </w:r>
      <w:r>
        <w:t>向独立的社会科学转型。但在1990年代的制度重组中，奥西波夫的地位逐渐边缘化——新一代社会学家（多在西方受训）对奥西波夫的</w:t>
      </w:r>
      <w:r>
        <w:rPr>
          <w:rFonts w:hint="eastAsia"/>
          <w:lang w:eastAsia="zh-CN"/>
        </w:rPr>
        <w:t>“</w:t>
      </w:r>
      <w:r>
        <w:t>官方社会学</w:t>
      </w:r>
      <w:r>
        <w:rPr>
          <w:rFonts w:hint="eastAsia"/>
          <w:lang w:eastAsia="zh-CN"/>
        </w:rPr>
        <w:t>”</w:t>
      </w:r>
      <w:r>
        <w:t>传统持批评态度，认为其与苏联体制的妥协限制了社会学的批判功能。</w:t>
      </w:r>
    </w:p>
    <w:p w14:paraId="54FCF39C">
      <w:pPr>
        <w:pStyle w:val="166"/>
      </w:pPr>
      <w:r>
        <w:t>▎学术对话与论战</w:t>
      </w:r>
    </w:p>
    <w:p w14:paraId="66A503F2">
      <w:r>
        <w:t>与苏联社会学内部</w:t>
      </w:r>
      <w:r>
        <w:rPr>
          <w:rFonts w:hint="eastAsia"/>
          <w:lang w:eastAsia="zh-CN"/>
        </w:rPr>
        <w:t>“</w:t>
      </w:r>
      <w:r>
        <w:t>批判派</w:t>
      </w:r>
      <w:r>
        <w:rPr>
          <w:rFonts w:hint="eastAsia"/>
          <w:lang w:eastAsia="zh-CN"/>
        </w:rPr>
        <w:t>”</w:t>
      </w:r>
      <w:r>
        <w:t>的张力：奥西波夫的制度化策略——维持与官方的最低限度兼容以换取学术空间——在苏联社会学内部受到</w:t>
      </w:r>
      <w:r>
        <w:rPr>
          <w:rFonts w:hint="eastAsia"/>
          <w:lang w:eastAsia="zh-CN"/>
        </w:rPr>
        <w:t>“</w:t>
      </w:r>
      <w:r>
        <w:t>批判派</w:t>
      </w:r>
      <w:r>
        <w:rPr>
          <w:rFonts w:hint="eastAsia"/>
          <w:lang w:eastAsia="zh-CN"/>
        </w:rPr>
        <w:t>”</w:t>
      </w:r>
      <w:r>
        <w:t>（以扎斯拉夫斯卡娅和列瓦达为代表）的质疑。批判派认为奥西波夫对官方意识形态的妥协过多，限制了社会学的学术自主性。奥西波夫的回应是：在苏联的制度条件下，学术自主性只能通过制度内的策略性操作来争取，而非通过制度外的对抗来实现。这一分歧不仅是学术策略的差异，更折射出苏联知识分子的两种生存策略：制度内的</w:t>
      </w:r>
      <w:r>
        <w:rPr>
          <w:rFonts w:hint="eastAsia"/>
          <w:lang w:eastAsia="zh-CN"/>
        </w:rPr>
        <w:t>“</w:t>
      </w:r>
      <w:r>
        <w:t>渐进改良</w:t>
      </w:r>
      <w:r>
        <w:rPr>
          <w:rFonts w:hint="eastAsia"/>
          <w:lang w:eastAsia="zh-CN"/>
        </w:rPr>
        <w:t>”</w:t>
      </w:r>
      <w:r>
        <w:t>与制度外的</w:t>
      </w:r>
      <w:r>
        <w:rPr>
          <w:rFonts w:hint="eastAsia"/>
          <w:lang w:eastAsia="zh-CN"/>
        </w:rPr>
        <w:t>“</w:t>
      </w:r>
      <w:r>
        <w:t>道德抵抗</w:t>
      </w:r>
      <w:r>
        <w:rPr>
          <w:rFonts w:hint="eastAsia"/>
          <w:lang w:eastAsia="zh-CN"/>
        </w:rPr>
        <w:t>”</w:t>
      </w:r>
      <w:r>
        <w:t>。</w:t>
      </w:r>
    </w:p>
    <w:p w14:paraId="53E0BD92">
      <w:pPr>
        <w:pStyle w:val="166"/>
      </w:pPr>
      <w:r>
        <w:t>▎制度化实践与学术场域位置</w:t>
      </w:r>
    </w:p>
    <w:p w14:paraId="5D362448">
      <w:r>
        <w:t>奥西波夫的制度位置本身就是苏联社会学再学科化的缩影。1968年苏联科学院社会学研究所副所长，1972年升任所长并任职至1980年代末。在任期间，研究所成为苏联社会学最大的制度基地——下设劳动、家庭、舆论、城市、社会结构等多个研究室，研究人员数百人。但研究所的规模扩张也带来了官僚化的问题——部分研究室以完成国家委托的</w:t>
      </w:r>
      <w:r>
        <w:rPr>
          <w:rFonts w:hint="eastAsia"/>
          <w:lang w:eastAsia="zh-CN"/>
        </w:rPr>
        <w:t>“</w:t>
      </w:r>
      <w:r>
        <w:t>社会调查</w:t>
      </w:r>
      <w:r>
        <w:rPr>
          <w:rFonts w:hint="eastAsia"/>
          <w:lang w:eastAsia="zh-CN"/>
        </w:rPr>
        <w:t>”</w:t>
      </w:r>
      <w:r>
        <w:t>为主要任务，学术原创性让位于行政效率。</w:t>
      </w:r>
    </w:p>
    <w:p w14:paraId="4CFC039F">
      <w:r>
        <w:t>1991年后，奥西波夫继续在重组后的俄国科学院社会学研究所工作，但其影响力已显著下降。2000年后，奥西波夫更多以</w:t>
      </w:r>
      <w:r>
        <w:rPr>
          <w:rFonts w:hint="eastAsia"/>
          <w:lang w:eastAsia="zh-CN"/>
        </w:rPr>
        <w:t>“</w:t>
      </w:r>
      <w:r>
        <w:t>苏联社会学制度化历史的见证人</w:t>
      </w:r>
      <w:r>
        <w:rPr>
          <w:rFonts w:hint="eastAsia"/>
          <w:lang w:eastAsia="zh-CN"/>
        </w:rPr>
        <w:t>”</w:t>
      </w:r>
      <w:r>
        <w:t>而非活跃研究者的身份出现。</w:t>
      </w:r>
    </w:p>
    <w:p w14:paraId="2979BA71">
      <w:pPr>
        <w:pStyle w:val="166"/>
      </w:pPr>
      <w:r>
        <w:t>▎学术影响与接受</w:t>
      </w:r>
    </w:p>
    <w:p w14:paraId="4988AD11">
      <w:r>
        <w:t>奥西波夫的影响主要体现在制度层面而非理论层面。苏联社会学的再学科化——从</w:t>
      </w:r>
      <w:r>
        <w:rPr>
          <w:rFonts w:hint="eastAsia"/>
          <w:lang w:eastAsia="zh-CN"/>
        </w:rPr>
        <w:t>“</w:t>
      </w:r>
      <w:r>
        <w:t>具体社会调查</w:t>
      </w:r>
      <w:r>
        <w:rPr>
          <w:rFonts w:hint="eastAsia"/>
          <w:lang w:eastAsia="zh-CN"/>
        </w:rPr>
        <w:t>”</w:t>
      </w:r>
      <w:r>
        <w:t>到独立学科——在很大程度上是奥西波夫制度操作的结果。但这一制度化的代价——社会学与国家计划的绑定、学术自主性的有限性——也成为后苏联社会学反思的核心对象。</w:t>
      </w:r>
    </w:p>
    <w:p w14:paraId="029E9368">
      <w:r>
        <w:t>在国际：奥西波夫在西方社会学中的知名度有限，主要作为</w:t>
      </w:r>
      <w:r>
        <w:rPr>
          <w:rFonts w:hint="eastAsia"/>
          <w:lang w:eastAsia="zh-CN"/>
        </w:rPr>
        <w:t>“</w:t>
      </w:r>
      <w:r>
        <w:t>苏联社会学制度化的组织者</w:t>
      </w:r>
      <w:r>
        <w:rPr>
          <w:rFonts w:hint="eastAsia"/>
          <w:lang w:eastAsia="zh-CN"/>
        </w:rPr>
        <w:t>”</w:t>
      </w:r>
      <w:r>
        <w:t>被提及。其编译的西方社会学理论译本在苏联社会学界的影响远大于其自身的理论著作。</w:t>
      </w:r>
    </w:p>
    <w:p w14:paraId="6DC1F293">
      <w:pPr>
        <w:pStyle w:val="166"/>
      </w:pPr>
      <w:r>
        <w:t>▎β映射</w:t>
      </w:r>
    </w:p>
    <w:p w14:paraId="103341B0">
      <w:pPr>
        <w:pStyle w:val="165"/>
      </w:pPr>
      <w:r>
        <w:t>borne_concepts: [C_苏联社会学的制度化</w:t>
      </w:r>
      <w:r>
        <w:rPr>
          <w:rFonts w:hint="eastAsia"/>
          <w:lang w:eastAsia="zh-CN"/>
        </w:rPr>
        <w:t>，</w:t>
      </w:r>
      <w:r>
        <w:t xml:space="preserve"> C_具体社会调查</w:t>
      </w:r>
      <w:r>
        <w:rPr>
          <w:rFonts w:hint="eastAsia"/>
          <w:lang w:eastAsia="zh-CN"/>
        </w:rPr>
        <w:t>，</w:t>
      </w:r>
      <w:r>
        <w:t xml:space="preserve"> C_双重策略]</w:t>
      </w:r>
    </w:p>
    <w:p w14:paraId="21296554">
      <w:pPr>
        <w:pStyle w:val="165"/>
      </w:pPr>
      <w:r>
        <w:t>contested_concepts: [C_制度内渐进改良vs制度外道德抵抗</w:t>
      </w:r>
      <w:r>
        <w:rPr>
          <w:rFonts w:hint="eastAsia"/>
          <w:lang w:eastAsia="zh-CN"/>
        </w:rPr>
        <w:t>（</w:t>
      </w:r>
      <w:r>
        <w:t>苏联社会学内部的策略分歧</w:t>
      </w:r>
      <w:r>
        <w:rPr>
          <w:rFonts w:hint="eastAsia"/>
          <w:lang w:eastAsia="zh-CN"/>
        </w:rPr>
        <w:t>）</w:t>
      </w:r>
      <w:r>
        <w:t>]</w:t>
      </w:r>
    </w:p>
    <w:p w14:paraId="1593ECFC">
      <w:pPr>
        <w:pStyle w:val="165"/>
      </w:pPr>
      <w:r>
        <w:t>school: S026</w:t>
      </w:r>
      <w:r>
        <w:rPr>
          <w:rFonts w:hint="eastAsia"/>
          <w:lang w:eastAsia="zh-CN"/>
        </w:rPr>
        <w:t>（</w:t>
      </w:r>
      <w:r>
        <w:t>东欧俄苏学统</w:t>
      </w:r>
      <w:r>
        <w:rPr>
          <w:rFonts w:hint="eastAsia"/>
          <w:lang w:eastAsia="zh-CN"/>
        </w:rPr>
        <w:t>）</w:t>
      </w:r>
    </w:p>
    <w:p w14:paraId="49DF415F">
      <w:pPr>
        <w:pStyle w:val="165"/>
      </w:pPr>
      <w:r>
        <w:t>cross_schools: []</w:t>
      </w:r>
    </w:p>
    <w:p w14:paraId="5CBF32D8">
      <w:pPr>
        <w:pStyle w:val="165"/>
      </w:pPr>
      <w:r>
        <w:t>macro_period: T3-T4</w:t>
      </w:r>
    </w:p>
    <w:p w14:paraId="21C31B3A">
      <w:pPr>
        <w:pStyle w:val="7"/>
      </w:pPr>
      <w:r>
        <w:t>【P141】列瓦达 Yuri Levada（1930–2006）</w:t>
      </w:r>
    </w:p>
    <w:p w14:paraId="60693410">
      <w:pPr>
        <w:pStyle w:val="166"/>
      </w:pPr>
      <w:r>
        <w:t>▎学术问题与思想起源</w:t>
      </w:r>
    </w:p>
    <w:p w14:paraId="738CA780">
      <w:r>
        <w:t>列瓦达1930年生于莫斯科，1950年代在莫斯科大学哲学系学习。其核心学术问题生成于苏联社会的一个悖论性现象：官方意识形态宣称社会主义社会建立在</w:t>
      </w:r>
      <w:r>
        <w:rPr>
          <w:rFonts w:hint="eastAsia"/>
          <w:lang w:eastAsia="zh-CN"/>
        </w:rPr>
        <w:t>“</w:t>
      </w:r>
      <w:r>
        <w:t>人民的一致</w:t>
      </w:r>
      <w:r>
        <w:rPr>
          <w:rFonts w:hint="eastAsia"/>
          <w:lang w:eastAsia="zh-CN"/>
        </w:rPr>
        <w:t>”</w:t>
      </w:r>
      <w:r>
        <w:t>之上，但日常经验中苏联社会存在深刻的价值分歧、利益冲突和信任缺失。列瓦达的核心追问是：苏联社会中的</w:t>
      </w:r>
      <w:r>
        <w:rPr>
          <w:rFonts w:hint="eastAsia"/>
          <w:lang w:eastAsia="zh-CN"/>
        </w:rPr>
        <w:t>“</w:t>
      </w:r>
      <w:r>
        <w:t>人的形象</w:t>
      </w:r>
      <w:r>
        <w:rPr>
          <w:rFonts w:hint="eastAsia"/>
          <w:lang w:eastAsia="zh-CN"/>
        </w:rPr>
        <w:t>”</w:t>
      </w:r>
      <w:r>
        <w:t>（советский человек）究竟是怎样的？官方塑造的</w:t>
      </w:r>
      <w:r>
        <w:rPr>
          <w:rFonts w:hint="eastAsia"/>
          <w:lang w:eastAsia="zh-CN"/>
        </w:rPr>
        <w:t>“</w:t>
      </w:r>
      <w:r>
        <w:t>新人</w:t>
      </w:r>
      <w:r>
        <w:rPr>
          <w:rFonts w:hint="eastAsia"/>
          <w:lang w:eastAsia="zh-CN"/>
        </w:rPr>
        <w:t>”</w:t>
      </w:r>
      <w:r>
        <w:t>与现实中的苏联人之间有多大的落差？</w:t>
      </w:r>
    </w:p>
    <w:p w14:paraId="54C9ABB5">
      <w:r>
        <w:t>这一问题在1960年代</w:t>
      </w:r>
      <w:r>
        <w:rPr>
          <w:rFonts w:hint="eastAsia"/>
          <w:lang w:eastAsia="zh-CN"/>
        </w:rPr>
        <w:t>“</w:t>
      </w:r>
      <w:r>
        <w:t>解冻</w:t>
      </w:r>
      <w:r>
        <w:rPr>
          <w:rFonts w:hint="eastAsia"/>
          <w:lang w:eastAsia="zh-CN"/>
        </w:rPr>
        <w:t>”</w:t>
      </w:r>
      <w:r>
        <w:t>时期的学术空间中开始成形。列瓦达在莫斯科大学哲学系任教期间，参与了苏联最早的社会学教材编写——《社会学导论》（1965年俄文版，与奥西波夫等人合著）。这部教材的编写过程中，列瓦达主张引入西方社会学理论（尤其是韦伯和涂尔干）作为参考框架，而奥西波夫坚持将社会学限定在历史唯物主义的框架内。这一分歧预演了列瓦达此后与奥西波夫的制度化路线之争。</w:t>
      </w:r>
    </w:p>
    <w:p w14:paraId="143A21A0">
      <w:r>
        <w:t>1969年列瓦达转入苏联科学院社会学研究所，主持舆论研究部门。1988年创建全俄舆论研究中心（VTsIOM）并任主任，这是苏联/俄国第一个独立于国家统计系统的专业民调机构。</w:t>
      </w:r>
    </w:p>
    <w:p w14:paraId="2FACEFB1">
      <w:pPr>
        <w:pStyle w:val="166"/>
      </w:pPr>
      <w:r>
        <w:t>▎核心理论贡献</w:t>
      </w:r>
    </w:p>
    <w:p w14:paraId="329AD3D5">
      <w:r>
        <w:rPr>
          <w:b/>
        </w:rPr>
        <w:t>苏联人的社会肖像</w:t>
      </w:r>
      <w:r>
        <w:t>。列瓦达在2000年代主持了</w:t>
      </w:r>
      <w:r>
        <w:rPr>
          <w:rFonts w:hint="eastAsia"/>
          <w:lang w:eastAsia="zh-CN"/>
        </w:rPr>
        <w:t>“</w:t>
      </w:r>
      <w:r>
        <w:t>苏联人</w:t>
      </w:r>
      <w:r>
        <w:rPr>
          <w:rFonts w:hint="eastAsia"/>
          <w:lang w:eastAsia="zh-CN"/>
        </w:rPr>
        <w:t>”</w:t>
      </w:r>
      <w:r>
        <w:t>（Homo Sovieticus）大型社会调查项目，其结果以《苏联人的肖像》（2000）和后续系列出版物发表。调查的核心发现是：苏联社会中存在一种</w:t>
      </w:r>
      <w:r>
        <w:rPr>
          <w:rFonts w:hint="eastAsia"/>
          <w:lang w:eastAsia="zh-CN"/>
        </w:rPr>
        <w:t>“</w:t>
      </w:r>
      <w:r>
        <w:t>适应性人格</w:t>
      </w:r>
      <w:r>
        <w:rPr>
          <w:rFonts w:hint="eastAsia"/>
          <w:lang w:eastAsia="zh-CN"/>
        </w:rPr>
        <w:t>”</w:t>
      </w:r>
      <w:r>
        <w:t>——个体在公共场合表现出对官方意识形态的顺从，在私人场合则发展出一套与官方话语不同的价值体系和行为逻辑。列瓦达将这种双重性称为</w:t>
      </w:r>
      <w:r>
        <w:rPr>
          <w:rFonts w:hint="eastAsia"/>
          <w:lang w:eastAsia="zh-CN"/>
        </w:rPr>
        <w:t>“</w:t>
      </w:r>
      <w:r>
        <w:t>双重适应</w:t>
      </w:r>
      <w:r>
        <w:rPr>
          <w:rFonts w:hint="eastAsia"/>
          <w:lang w:eastAsia="zh-CN"/>
        </w:rPr>
        <w:t>”</w:t>
      </w:r>
      <w:r>
        <w:t>（двойная адаптация）：向上适应权威以获取资源和安全，向内发展自主的价值世界以维持心理完整。</w:t>
      </w:r>
    </w:p>
    <w:p w14:paraId="4EBC7A5B">
      <w:r>
        <w:t>"Homo Sovieticus</w:t>
      </w:r>
      <w:r>
        <w:rPr>
          <w:rFonts w:hint="eastAsia"/>
          <w:lang w:eastAsia="zh-CN"/>
        </w:rPr>
        <w:t>”</w:t>
      </w:r>
      <w:r>
        <w:t>的概念来自苏联异见作家季诺维耶夫的同名小说（1982），列瓦达将其从文学概念转化为社会学概念，以经验数据支撑这一类型学描述。列瓦达对</w:t>
      </w:r>
      <w:r>
        <w:rPr>
          <w:rFonts w:hint="eastAsia"/>
          <w:lang w:eastAsia="zh-CN"/>
        </w:rPr>
        <w:t>“</w:t>
      </w:r>
      <w:r>
        <w:t>Homo Sovieticus</w:t>
      </w:r>
      <w:r>
        <w:rPr>
          <w:rFonts w:hint="eastAsia"/>
          <w:lang w:eastAsia="zh-CN"/>
        </w:rPr>
        <w:t>”</w:t>
      </w:r>
      <w:r>
        <w:t>的态度比季诺维耶夫更为复杂——季诺维耶夫将其视为</w:t>
      </w:r>
      <w:r>
        <w:rPr>
          <w:rFonts w:hint="eastAsia"/>
          <w:lang w:eastAsia="zh-CN"/>
        </w:rPr>
        <w:t>“</w:t>
      </w:r>
      <w:r>
        <w:t>新人</w:t>
      </w:r>
      <w:r>
        <w:rPr>
          <w:rFonts w:hint="eastAsia"/>
          <w:lang w:eastAsia="zh-CN"/>
        </w:rPr>
        <w:t>”</w:t>
      </w:r>
      <w:r>
        <w:t>的讽刺性反面，列瓦达则将其视为特定制度条件下的适应性产物，带有对制度约束的服从，也带有制度缝隙中的自主性。</w:t>
      </w:r>
    </w:p>
    <w:p w14:paraId="34BBF628">
      <w:r>
        <w:rPr>
          <w:b/>
        </w:rPr>
        <w:t>民调的制度化</w:t>
      </w:r>
      <w:r>
        <w:t>。列瓦达在VTsIOM推动的民调制度化具有双重意义。在制度层面，VTsIOM是苏联/俄国第一个以电话和面对面访谈相结合的方式进行全国性定期民调的机构，其方法论标准接近西方专业民调机构。在政治层面，VTsIOM在1988–2000年代定期发布的民调结果成为俄国公共讨论的重要信息来源——从1993年宪政危机期间的政治信任度调查到1996年总统选举前的投票意向调查，VTsIOM的数据在俄国政治转型中扮演了</w:t>
      </w:r>
      <w:r>
        <w:rPr>
          <w:rFonts w:hint="eastAsia"/>
          <w:lang w:eastAsia="zh-CN"/>
        </w:rPr>
        <w:t>“</w:t>
      </w:r>
      <w:r>
        <w:t>社会温度计</w:t>
      </w:r>
      <w:r>
        <w:rPr>
          <w:rFonts w:hint="eastAsia"/>
          <w:lang w:eastAsia="zh-CN"/>
        </w:rPr>
        <w:t>”</w:t>
      </w:r>
      <w:r>
        <w:t>的角色。</w:t>
      </w:r>
    </w:p>
    <w:p w14:paraId="77B1316B">
      <w:r>
        <w:t>列瓦达对民调的社会学反思是其理论的另一维度。他在《公共意见的诸问题》（1990年代系列论文）中论证：民调不仅是获取社会信息的工具，更是现代社会中</w:t>
      </w:r>
      <w:r>
        <w:rPr>
          <w:rFonts w:hint="eastAsia"/>
          <w:lang w:eastAsia="zh-CN"/>
        </w:rPr>
        <w:t>“</w:t>
      </w:r>
      <w:r>
        <w:t>公众</w:t>
      </w:r>
      <w:r>
        <w:rPr>
          <w:rFonts w:hint="eastAsia"/>
          <w:lang w:eastAsia="zh-CN"/>
        </w:rPr>
        <w:t>”</w:t>
      </w:r>
      <w:r>
        <w:t>得以形成的制度条件——在苏联的特定语境中，民调的结果公开发表使个体意识到自己的态度不是孤立的，而是属于某个</w:t>
      </w:r>
      <w:r>
        <w:rPr>
          <w:rFonts w:hint="eastAsia"/>
          <w:lang w:eastAsia="zh-CN"/>
        </w:rPr>
        <w:t>“</w:t>
      </w:r>
      <w:r>
        <w:t>公众</w:t>
      </w:r>
      <w:r>
        <w:rPr>
          <w:rFonts w:hint="eastAsia"/>
          <w:lang w:eastAsia="zh-CN"/>
        </w:rPr>
        <w:t>”</w:t>
      </w:r>
      <w:r>
        <w:t>的组成部分。民调因此在苏联/俄国承担了公共领域建构者的功能——即便这一公共领域是有限的、受制度约束的。</w:t>
      </w:r>
    </w:p>
    <w:p w14:paraId="2ABF38A0">
      <w:pPr>
        <w:pStyle w:val="166"/>
      </w:pPr>
      <w:r>
        <w:t>▎学术对话与论战</w:t>
      </w:r>
    </w:p>
    <w:p w14:paraId="6BFDEEDD">
      <w:r>
        <w:t>与奥西波夫的制度化路线之争：列瓦达与奥西波夫的分歧在1980年代后期公开化。奥西波夫主张社会学在制度框架内渐进发展，维持与国家机构的合作；列瓦达主张社会学应当独立于国家机构，以民调为制度基础建立自主的学术</w:t>
      </w:r>
      <w:r>
        <w:rPr>
          <w:rFonts w:hint="eastAsia"/>
          <w:lang w:eastAsia="zh-CN"/>
        </w:rPr>
        <w:t>－</w:t>
      </w:r>
      <w:r>
        <w:t>公共空间。1988年VTsIOM的创建标志着列瓦达的路线获得了制度化的实现——但VTsIOM的独立地位在2000年代受到挑战。</w:t>
      </w:r>
    </w:p>
    <w:p w14:paraId="32A40B29">
      <w:r>
        <w:t>与俄国官方的政治冲突：2003年，俄罗斯政府试图改组VTsIOM的管理层，将列瓦达及其团队替换为更</w:t>
      </w:r>
      <w:r>
        <w:rPr>
          <w:rFonts w:hint="eastAsia"/>
          <w:lang w:eastAsia="zh-CN"/>
        </w:rPr>
        <w:t>“</w:t>
      </w:r>
      <w:r>
        <w:t>合作</w:t>
      </w:r>
      <w:r>
        <w:rPr>
          <w:rFonts w:hint="eastAsia"/>
          <w:lang w:eastAsia="zh-CN"/>
        </w:rPr>
        <w:t>”</w:t>
      </w:r>
      <w:r>
        <w:t>的人选。列瓦达拒绝妥协，带领核心团队脱离VTsIOM，创建了独立的</w:t>
      </w:r>
      <w:r>
        <w:rPr>
          <w:rFonts w:hint="eastAsia"/>
          <w:lang w:eastAsia="zh-CN"/>
        </w:rPr>
        <w:t>“</w:t>
      </w:r>
      <w:r>
        <w:t>列瓦达中心</w:t>
      </w:r>
      <w:r>
        <w:rPr>
          <w:rFonts w:hint="eastAsia"/>
          <w:lang w:eastAsia="zh-CN"/>
        </w:rPr>
        <w:t>”</w:t>
      </w:r>
      <w:r>
        <w:t>（Levada-Center）。2006年列瓦达去世后，列瓦达中心继续独立运作，但在2016年被俄国司法部列入</w:t>
      </w:r>
      <w:r>
        <w:rPr>
          <w:rFonts w:hint="eastAsia"/>
          <w:lang w:eastAsia="zh-CN"/>
        </w:rPr>
        <w:t>“</w:t>
      </w:r>
      <w:r>
        <w:t>外国代理人</w:t>
      </w:r>
      <w:r>
        <w:rPr>
          <w:rFonts w:hint="eastAsia"/>
          <w:lang w:eastAsia="zh-CN"/>
        </w:rPr>
        <w:t>”</w:t>
      </w:r>
      <w:r>
        <w:t>名单——这一行政措施标志着后苏联社会学独立性的制度性退步。</w:t>
      </w:r>
    </w:p>
    <w:p w14:paraId="48DC9DCA">
      <w:pPr>
        <w:pStyle w:val="166"/>
      </w:pPr>
      <w:r>
        <w:t>▎制度化实践与学术场域位置</w:t>
      </w:r>
    </w:p>
    <w:p w14:paraId="0C5BAFC6">
      <w:r>
        <w:t>列瓦达的制度轨迹从苏联科学院社会学研究所（1969–1988）到VTsIOM（1988–2003）再到列瓦达中心（2003–2006），每一步都是对学术独立性边界的试探与维护。VTsIOM在1988年创建时获得了苏共中央的批准——列瓦达利用了改革时期</w:t>
      </w:r>
      <w:r>
        <w:rPr>
          <w:rFonts w:hint="eastAsia"/>
          <w:lang w:eastAsia="zh-CN"/>
        </w:rPr>
        <w:t>“</w:t>
      </w:r>
      <w:r>
        <w:t>公开性</w:t>
      </w:r>
      <w:r>
        <w:rPr>
          <w:rFonts w:hint="eastAsia"/>
          <w:lang w:eastAsia="zh-CN"/>
        </w:rPr>
        <w:t>”</w:t>
      </w:r>
      <w:r>
        <w:t>政策提供的制度空间。2003年的政府改组则反映了普京时期对独立社会机构日益收紧的控制。列瓦达中心的创建是列瓦达对学术独立性的最后捍卫——以私人研究机构的形式维持民调的独立性，但经费来源依赖西方基金会和商业合同，这一依赖本身构成了新的制度脆弱性。</w:t>
      </w:r>
    </w:p>
    <w:p w14:paraId="44C61485">
      <w:pPr>
        <w:pStyle w:val="166"/>
      </w:pPr>
      <w:r>
        <w:t>▎学术影响与接受</w:t>
      </w:r>
    </w:p>
    <w:p w14:paraId="74B1BD40">
      <w:r>
        <w:t>在俄国：列瓦达的民调数据是研究后苏联俄国社会变迁最系统的经验资料来源。列瓦达中心的定期民调（经济状况、政治信任、社会态度、对外政策态度等）在俄国社会科学中被广泛引用。但列瓦达的</w:t>
      </w:r>
      <w:r>
        <w:rPr>
          <w:rFonts w:hint="eastAsia"/>
          <w:lang w:eastAsia="zh-CN"/>
        </w:rPr>
        <w:t>“</w:t>
      </w:r>
      <w:r>
        <w:t>Homo Sovieticus</w:t>
      </w:r>
      <w:r>
        <w:rPr>
          <w:rFonts w:hint="eastAsia"/>
          <w:lang w:eastAsia="zh-CN"/>
        </w:rPr>
        <w:t>”</w:t>
      </w:r>
      <w:r>
        <w:t>概念在俄国社会学界内部也受到批评——批评者认为这一概念将复杂的苏联社会简化为单一的类型学，忽视了苏联社会内部的阶层差异、民族差异和地域差异。</w:t>
      </w:r>
    </w:p>
    <w:p w14:paraId="0E4BC244">
      <w:r>
        <w:t>在国际：列瓦达中心的民调数据是西方俄国研究的主要经验来源之一。列瓦达的</w:t>
      </w:r>
      <w:r>
        <w:rPr>
          <w:rFonts w:hint="eastAsia"/>
          <w:lang w:eastAsia="zh-CN"/>
        </w:rPr>
        <w:t>“</w:t>
      </w:r>
      <w:r>
        <w:t>双重适应</w:t>
      </w:r>
      <w:r>
        <w:rPr>
          <w:rFonts w:hint="eastAsia"/>
          <w:lang w:eastAsia="zh-CN"/>
        </w:rPr>
        <w:t>”</w:t>
      </w:r>
      <w:r>
        <w:t>概念在比较政治学中被用于分析后极权社会中公民态度与行为的关系。2016年列瓦达中心被列入</w:t>
      </w:r>
      <w:r>
        <w:rPr>
          <w:rFonts w:hint="eastAsia"/>
          <w:lang w:eastAsia="zh-CN"/>
        </w:rPr>
        <w:t>“</w:t>
      </w:r>
      <w:r>
        <w:t>外国代理人</w:t>
      </w:r>
      <w:r>
        <w:rPr>
          <w:rFonts w:hint="eastAsia"/>
          <w:lang w:eastAsia="zh-CN"/>
        </w:rPr>
        <w:t>”</w:t>
      </w:r>
      <w:r>
        <w:t>名单在国际学界引发了关于后苏联学术自由的讨论。</w:t>
      </w:r>
    </w:p>
    <w:p w14:paraId="2CB7D527">
      <w:pPr>
        <w:pStyle w:val="166"/>
      </w:pPr>
      <w:r>
        <w:t>▎β映射</w:t>
      </w:r>
    </w:p>
    <w:p w14:paraId="4AB622BE">
      <w:pPr>
        <w:pStyle w:val="165"/>
      </w:pPr>
      <w:r>
        <w:t>borne_concepts: [C_Homo Sovieticus, C_双重适应</w:t>
      </w:r>
      <w:r>
        <w:rPr>
          <w:rFonts w:hint="eastAsia"/>
          <w:lang w:eastAsia="zh-CN"/>
        </w:rPr>
        <w:t>，</w:t>
      </w:r>
      <w:r>
        <w:t xml:space="preserve"> C_民调的制度化</w:t>
      </w:r>
      <w:r>
        <w:rPr>
          <w:rFonts w:hint="eastAsia"/>
          <w:lang w:eastAsia="zh-CN"/>
        </w:rPr>
        <w:t>，</w:t>
      </w:r>
      <w:r>
        <w:t xml:space="preserve"> C_公众的形成]</w:t>
      </w:r>
    </w:p>
    <w:p w14:paraId="7E0F2C51">
      <w:pPr>
        <w:pStyle w:val="165"/>
      </w:pPr>
      <w:r>
        <w:t>contested_concepts: [C_Homo Sovieticus</w:t>
      </w:r>
      <w:r>
        <w:rPr>
          <w:rFonts w:hint="eastAsia"/>
          <w:lang w:eastAsia="zh-CN"/>
        </w:rPr>
        <w:t>（</w:t>
      </w:r>
      <w:r>
        <w:t>批评者认为简化了苏联社会的内部多样性</w:t>
      </w:r>
      <w:r>
        <w:rPr>
          <w:rFonts w:hint="eastAsia"/>
          <w:lang w:eastAsia="zh-CN"/>
        </w:rPr>
        <w:t>）</w:t>
      </w:r>
      <w:r>
        <w:t>]</w:t>
      </w:r>
    </w:p>
    <w:p w14:paraId="711F207F">
      <w:pPr>
        <w:pStyle w:val="165"/>
      </w:pPr>
      <w:r>
        <w:t>school: S026</w:t>
      </w:r>
      <w:r>
        <w:rPr>
          <w:rFonts w:hint="eastAsia"/>
          <w:lang w:eastAsia="zh-CN"/>
        </w:rPr>
        <w:t>（</w:t>
      </w:r>
      <w:r>
        <w:t>东欧俄苏学统</w:t>
      </w:r>
      <w:r>
        <w:rPr>
          <w:rFonts w:hint="eastAsia"/>
          <w:lang w:eastAsia="zh-CN"/>
        </w:rPr>
        <w:t>）</w:t>
      </w:r>
    </w:p>
    <w:p w14:paraId="6BEFCA02">
      <w:pPr>
        <w:pStyle w:val="165"/>
      </w:pPr>
      <w:r>
        <w:t>cross_schools: []</w:t>
      </w:r>
    </w:p>
    <w:p w14:paraId="5E6CECD0">
      <w:pPr>
        <w:pStyle w:val="165"/>
      </w:pPr>
      <w:r>
        <w:t>macro_period: T3-T4</w:t>
      </w:r>
    </w:p>
    <w:p w14:paraId="5ADB72AF">
      <w:pPr>
        <w:pStyle w:val="7"/>
      </w:pPr>
      <w:r>
        <w:t>【P142】戈洛芬索夫 Vadim Golofast（—）</w:t>
      </w:r>
    </w:p>
    <w:p w14:paraId="2D3C6FCA">
      <w:pPr>
        <w:pStyle w:val="166"/>
      </w:pPr>
      <w:r>
        <w:t>▎学术问题与思想起源</w:t>
      </w:r>
    </w:p>
    <w:p w14:paraId="25FB59A1">
      <w:r>
        <w:t>戈洛芬索夫的学术生涯与列宁格勒社会学学派的制度发展深度绑定。其在苏联科学院社会学研究所列宁格勒分所的工作，代表了苏联/俄国社会学中一条相对独特的学术路径：不是以大规模问卷调查为核心的</w:t>
      </w:r>
      <w:r>
        <w:rPr>
          <w:rFonts w:hint="eastAsia"/>
          <w:lang w:eastAsia="zh-CN"/>
        </w:rPr>
        <w:t>“</w:t>
      </w:r>
      <w:r>
        <w:t>硬数据</w:t>
      </w:r>
      <w:r>
        <w:rPr>
          <w:rFonts w:hint="eastAsia"/>
          <w:lang w:eastAsia="zh-CN"/>
        </w:rPr>
        <w:t>”</w:t>
      </w:r>
      <w:r>
        <w:t>传统，而是以深度访谈、生活史和意义阐释为方法的</w:t>
      </w:r>
      <w:r>
        <w:rPr>
          <w:rFonts w:hint="eastAsia"/>
          <w:lang w:eastAsia="zh-CN"/>
        </w:rPr>
        <w:t>“</w:t>
      </w:r>
      <w:r>
        <w:t>理解</w:t>
      </w:r>
      <w:r>
        <w:rPr>
          <w:rFonts w:hint="eastAsia"/>
          <w:lang w:eastAsia="zh-CN"/>
        </w:rPr>
        <w:t>”</w:t>
      </w:r>
      <w:r>
        <w:t>传统。在苏联社会学以经验调查和统计方法为主流的方法论格局中，戈洛芬索夫的工作代表了一种少数派立场。</w:t>
      </w:r>
    </w:p>
    <w:p w14:paraId="07262233">
      <w:r>
        <w:t>戈洛芬索夫的核心学术问题是：在苏联社会的制度约束下，个体的生活世界如何被建构？个体如何在官方话语与日常实践之间的张力中构建自我认同？这一问题的提出受到两种学术资源的塑造：其一是符号互动论和现象学社会学通过有限渠道传入苏联后对列宁格勒学派的影响；其二是列宁格勒本身的文化传统——作为俄国的</w:t>
      </w:r>
      <w:r>
        <w:rPr>
          <w:rFonts w:hint="eastAsia"/>
          <w:lang w:eastAsia="zh-CN"/>
        </w:rPr>
        <w:t>“</w:t>
      </w:r>
      <w:r>
        <w:t>文化之都</w:t>
      </w:r>
      <w:r>
        <w:rPr>
          <w:rFonts w:hint="eastAsia"/>
          <w:lang w:eastAsia="zh-CN"/>
        </w:rPr>
        <w:t>”</w:t>
      </w:r>
      <w:r>
        <w:t>，列宁格勒的知识界比莫斯科更倾向于人文主义取向的学术研究。</w:t>
      </w:r>
    </w:p>
    <w:p w14:paraId="3ADA0BC0">
      <w:pPr>
        <w:pStyle w:val="166"/>
      </w:pPr>
      <w:r>
        <w:t>▎核心理论贡献</w:t>
      </w:r>
    </w:p>
    <w:p w14:paraId="3C153B33">
      <w:r>
        <w:rPr>
          <w:b/>
        </w:rPr>
        <w:t>列宁格勒社会学学派的</w:t>
      </w:r>
      <w:r>
        <w:rPr>
          <w:rFonts w:hint="eastAsia"/>
          <w:b/>
          <w:lang w:eastAsia="zh-CN"/>
        </w:rPr>
        <w:t>“</w:t>
      </w:r>
      <w:r>
        <w:rPr>
          <w:b/>
        </w:rPr>
        <w:t>理解</w:t>
      </w:r>
      <w:r>
        <w:rPr>
          <w:rFonts w:hint="eastAsia"/>
          <w:b/>
          <w:lang w:eastAsia="zh-CN"/>
        </w:rPr>
        <w:t>”</w:t>
      </w:r>
      <w:r>
        <w:rPr>
          <w:b/>
        </w:rPr>
        <w:t>路径</w:t>
      </w:r>
      <w:r>
        <w:t>。戈洛芬索夫在列宁格勒分所推动的研究风格与亚多夫的</w:t>
      </w:r>
      <w:r>
        <w:rPr>
          <w:rFonts w:hint="eastAsia"/>
          <w:lang w:eastAsia="zh-CN"/>
        </w:rPr>
        <w:t>“</w:t>
      </w:r>
      <w:r>
        <w:t>系统</w:t>
      </w:r>
      <w:r>
        <w:rPr>
          <w:rFonts w:hint="eastAsia"/>
          <w:lang w:eastAsia="zh-CN"/>
        </w:rPr>
        <w:t>－</w:t>
      </w:r>
      <w:r>
        <w:t>经验</w:t>
      </w:r>
      <w:r>
        <w:rPr>
          <w:rFonts w:hint="eastAsia"/>
          <w:lang w:eastAsia="zh-CN"/>
        </w:rPr>
        <w:t>”</w:t>
      </w:r>
      <w:r>
        <w:t>方法形成了互补与张力。亚多夫的方法论框架以实证主义的因果解释为默认范式——从变量之间的关系中推导因果机制；戈洛芬索夫则强调理解（понимание）在社会学中的不可或缺——社会行动的意义维度无法被量化方法充分捕捉，需要通过深度访谈和生活史分析来接近行动者的主观世界。</w:t>
      </w:r>
    </w:p>
    <w:p w14:paraId="53CE40A7">
      <w:r>
        <w:t>在具体研究中，戈洛芬索夫以家庭和亲属关系为核心领域，研究了苏联城市家庭的代际关系、婚姻策略和性别角色。其方法论创新在于：将家庭社会学从人口统计的框架（结婚率、生育率、离婚率）转向意义阐释的框架——家庭成员如何理解自己的角色？婚姻选择中的</w:t>
      </w:r>
      <w:r>
        <w:rPr>
          <w:rFonts w:hint="eastAsia"/>
          <w:lang w:eastAsia="zh-CN"/>
        </w:rPr>
        <w:t>“</w:t>
      </w:r>
      <w:r>
        <w:t>爱</w:t>
      </w:r>
      <w:r>
        <w:rPr>
          <w:rFonts w:hint="eastAsia"/>
          <w:lang w:eastAsia="zh-CN"/>
        </w:rPr>
        <w:t>”</w:t>
      </w:r>
      <w:r>
        <w:t>与</w:t>
      </w:r>
      <w:r>
        <w:rPr>
          <w:rFonts w:hint="eastAsia"/>
          <w:lang w:eastAsia="zh-CN"/>
        </w:rPr>
        <w:t>“</w:t>
      </w:r>
      <w:r>
        <w:t>实用</w:t>
      </w:r>
      <w:r>
        <w:rPr>
          <w:rFonts w:hint="eastAsia"/>
          <w:lang w:eastAsia="zh-CN"/>
        </w:rPr>
        <w:t>”</w:t>
      </w:r>
      <w:r>
        <w:t>如何被行动者赋予意义？这一转向在苏联家庭社会学中是开创性的——主流的家庭社会学研究以人口统计和政策评估为主，戈洛芬索夫的</w:t>
      </w:r>
      <w:r>
        <w:rPr>
          <w:rFonts w:hint="eastAsia"/>
          <w:lang w:eastAsia="zh-CN"/>
        </w:rPr>
        <w:t>“</w:t>
      </w:r>
      <w:r>
        <w:t>理解</w:t>
      </w:r>
      <w:r>
        <w:rPr>
          <w:rFonts w:hint="eastAsia"/>
          <w:lang w:eastAsia="zh-CN"/>
        </w:rPr>
        <w:t>”</w:t>
      </w:r>
      <w:r>
        <w:t>路径为家庭研究引入了行动者视角。</w:t>
      </w:r>
    </w:p>
    <w:p w14:paraId="0092C8CF">
      <w:r>
        <w:rPr>
          <w:b/>
        </w:rPr>
        <w:t>社会学方法论的多元主义</w:t>
      </w:r>
      <w:r>
        <w:t>。戈洛芬索夫在方法论上主张多元主义——不否认量化方法的有效性，但坚持质性方法在社会学研究中具有不可替代的地位。这一立场在苏联社会学的方法论格局中具有批判意义：苏联社会学的再学科化以</w:t>
      </w:r>
      <w:r>
        <w:rPr>
          <w:rFonts w:hint="eastAsia"/>
          <w:lang w:eastAsia="zh-CN"/>
        </w:rPr>
        <w:t>“</w:t>
      </w:r>
      <w:r>
        <w:t>具体社会调查</w:t>
      </w:r>
      <w:r>
        <w:rPr>
          <w:rFonts w:hint="eastAsia"/>
          <w:lang w:eastAsia="zh-CN"/>
        </w:rPr>
        <w:t>”</w:t>
      </w:r>
      <w:r>
        <w:t>为起点，量化方法被视为</w:t>
      </w:r>
      <w:r>
        <w:rPr>
          <w:rFonts w:hint="eastAsia"/>
          <w:lang w:eastAsia="zh-CN"/>
        </w:rPr>
        <w:t>“</w:t>
      </w:r>
      <w:r>
        <w:t>科学性</w:t>
      </w:r>
      <w:r>
        <w:rPr>
          <w:rFonts w:hint="eastAsia"/>
          <w:lang w:eastAsia="zh-CN"/>
        </w:rPr>
        <w:t>”</w:t>
      </w:r>
      <w:r>
        <w:t>的保证，质性方法则被视为</w:t>
      </w:r>
      <w:r>
        <w:rPr>
          <w:rFonts w:hint="eastAsia"/>
          <w:lang w:eastAsia="zh-CN"/>
        </w:rPr>
        <w:t>“</w:t>
      </w:r>
      <w:r>
        <w:t>不够客观</w:t>
      </w:r>
      <w:r>
        <w:rPr>
          <w:rFonts w:hint="eastAsia"/>
          <w:lang w:eastAsia="zh-CN"/>
        </w:rPr>
        <w:t>”</w:t>
      </w:r>
      <w:r>
        <w:t>。戈洛芬索夫的工作试图修正这一方法论偏见，为苏联/俄国社会学的方法论谱系增加了理解社会学的维度。</w:t>
      </w:r>
    </w:p>
    <w:p w14:paraId="3EB29A19">
      <w:pPr>
        <w:pStyle w:val="166"/>
      </w:pPr>
      <w:r>
        <w:t>▎学术对话与论战</w:t>
      </w:r>
    </w:p>
    <w:p w14:paraId="7CFE0D04">
      <w:r>
        <w:t>与亚多夫的方法论张力：戈洛芬索夫与亚多夫同属列宁格勒学派，但方法论取向存在持续张力。亚多夫的</w:t>
      </w:r>
      <w:r>
        <w:rPr>
          <w:rFonts w:hint="eastAsia"/>
          <w:lang w:eastAsia="zh-CN"/>
        </w:rPr>
        <w:t>“</w:t>
      </w:r>
      <w:r>
        <w:t>系统</w:t>
      </w:r>
      <w:r>
        <w:rPr>
          <w:rFonts w:hint="eastAsia"/>
          <w:lang w:eastAsia="zh-CN"/>
        </w:rPr>
        <w:t>－</w:t>
      </w:r>
      <w:r>
        <w:t>经验</w:t>
      </w:r>
      <w:r>
        <w:rPr>
          <w:rFonts w:hint="eastAsia"/>
          <w:lang w:eastAsia="zh-CN"/>
        </w:rPr>
        <w:t>”</w:t>
      </w:r>
      <w:r>
        <w:t>方法将理解作为研究程序中的一个环节（在问卷设计之前进行探索性访谈以获取概念框架），戈洛芬索夫则将理解视为社会学知识的构成性维度——理解不是研究程序的辅助工具，而是社会学的核心方法。这一分歧在列宁格勒学派内部并未导致公开论战，但形成了两条并行的研究路线。</w:t>
      </w:r>
    </w:p>
    <w:p w14:paraId="04B70B9D">
      <w:r>
        <w:t>与舒茨传统的间接关联：苏联时期，舒茨的著作未被译为俄文，戈洛芬索夫对理解社会学的接受主要通过间接渠道——哈贝马斯和伯格/卢克曼的著作在1970–1980年代被部分译为俄文，为苏联社会学家提供了现象学社会学的入口。戈洛芬索夫对</w:t>
      </w:r>
      <w:r>
        <w:rPr>
          <w:rFonts w:hint="eastAsia"/>
          <w:lang w:eastAsia="zh-CN"/>
        </w:rPr>
        <w:t>“</w:t>
      </w:r>
      <w:r>
        <w:t>生活世界</w:t>
      </w:r>
      <w:r>
        <w:rPr>
          <w:rFonts w:hint="eastAsia"/>
          <w:lang w:eastAsia="zh-CN"/>
        </w:rPr>
        <w:t>”</w:t>
      </w:r>
      <w:r>
        <w:t>概念的使用带有伯格/卢克曼的</w:t>
      </w:r>
      <w:r>
        <w:rPr>
          <w:rFonts w:hint="eastAsia"/>
          <w:lang w:eastAsia="zh-CN"/>
        </w:rPr>
        <w:t>“</w:t>
      </w:r>
      <w:r>
        <w:t>现实的社会建构</w:t>
      </w:r>
      <w:r>
        <w:rPr>
          <w:rFonts w:hint="eastAsia"/>
          <w:lang w:eastAsia="zh-CN"/>
        </w:rPr>
        <w:t>”</w:t>
      </w:r>
      <w:r>
        <w:t>框架的影响，但未系统发展为舒茨式的严密方法论。</w:t>
      </w:r>
    </w:p>
    <w:p w14:paraId="5637EA4B">
      <w:pPr>
        <w:pStyle w:val="166"/>
      </w:pPr>
      <w:r>
        <w:t>▎制度化实践与学术场域位置</w:t>
      </w:r>
    </w:p>
    <w:p w14:paraId="3197AA3F">
      <w:r>
        <w:t>戈洛芬索夫的制度位置始终在列宁格勒/圣彼得堡的学术圈内。苏联科学院社会学研究所列宁格勒分所（后升格为独立研究所）是其主要学术基地。列宁格勒学派的制度特征是：规模较小（与莫斯科社会学研究所相比）、跨学科合作较多（与心理学、语言学、文化研究的学者有合作）、学术风格更倾向于人文主义取向。1991年后，列宁格勒学派在俄国社会学的制度重组中保持了相对稳定——圣彼得堡的社会学研究所继续运作，但其影响力被莫斯科的社会学机构（俄国科学院社会学研究所、高等经济学院社会学系）所遮盖。</w:t>
      </w:r>
    </w:p>
    <w:p w14:paraId="6FAF415B">
      <w:pPr>
        <w:pStyle w:val="166"/>
      </w:pPr>
      <w:r>
        <w:t>▎学术影响与接受</w:t>
      </w:r>
    </w:p>
    <w:p w14:paraId="3E3C60B9">
      <w:r>
        <w:t>戈洛芬索夫的影响主要在列宁格勒/圣彼得堡社会学传统内部。其</w:t>
      </w:r>
      <w:r>
        <w:rPr>
          <w:rFonts w:hint="eastAsia"/>
          <w:lang w:eastAsia="zh-CN"/>
        </w:rPr>
        <w:t>“</w:t>
      </w:r>
      <w:r>
        <w:t>理解</w:t>
      </w:r>
      <w:r>
        <w:rPr>
          <w:rFonts w:hint="eastAsia"/>
          <w:lang w:eastAsia="zh-CN"/>
        </w:rPr>
        <w:t>”</w:t>
      </w:r>
      <w:r>
        <w:t>路径为圣彼得堡的社会学研究保留了质性方法的传统，在1990年代后俄国社会学</w:t>
      </w:r>
      <w:r>
        <w:rPr>
          <w:rFonts w:hint="eastAsia"/>
          <w:lang w:eastAsia="zh-CN"/>
        </w:rPr>
        <w:t>“</w:t>
      </w:r>
      <w:r>
        <w:t>量化转向</w:t>
      </w:r>
      <w:r>
        <w:rPr>
          <w:rFonts w:hint="eastAsia"/>
          <w:lang w:eastAsia="zh-CN"/>
        </w:rPr>
        <w:t>”</w:t>
      </w:r>
      <w:r>
        <w:t>的背景下成为方法论多元主义的重要参照。但在全国层面，戈洛芬索夫的影响有限——俄国社会学的主流方法仍是量化调查和统计模型，理解社会学的传统在制度上缺乏强有力的支撑。</w:t>
      </w:r>
    </w:p>
    <w:p w14:paraId="7C92EEB3">
      <w:r>
        <w:t>在国际：戈洛芬索夫的著作基本未被译为英文，其国际知名度极低。列宁格勒学派作为一个整体的英文介绍也仅有零星论文。</w:t>
      </w:r>
    </w:p>
    <w:p w14:paraId="152E1721">
      <w:pPr>
        <w:pStyle w:val="166"/>
      </w:pPr>
      <w:r>
        <w:t>▎β映射</w:t>
      </w:r>
    </w:p>
    <w:p w14:paraId="15D521B9">
      <w:pPr>
        <w:pStyle w:val="165"/>
      </w:pPr>
      <w:r>
        <w:t>borne_concepts: [C_理解的路径</w:t>
      </w:r>
      <w:r>
        <w:rPr>
          <w:rFonts w:hint="eastAsia"/>
          <w:lang w:eastAsia="zh-CN"/>
        </w:rPr>
        <w:t>，</w:t>
      </w:r>
      <w:r>
        <w:t xml:space="preserve"> C_家庭的意义阐释</w:t>
      </w:r>
      <w:r>
        <w:rPr>
          <w:rFonts w:hint="eastAsia"/>
          <w:lang w:eastAsia="zh-CN"/>
        </w:rPr>
        <w:t>，</w:t>
      </w:r>
      <w:r>
        <w:t xml:space="preserve"> C_方法论多元主义]</w:t>
      </w:r>
    </w:p>
    <w:p w14:paraId="1D9DBE6D">
      <w:pPr>
        <w:pStyle w:val="165"/>
      </w:pPr>
      <w:r>
        <w:t>contested_concepts: [C_理解方法</w:t>
      </w:r>
      <w:r>
        <w:rPr>
          <w:rFonts w:hint="eastAsia"/>
          <w:lang w:eastAsia="zh-CN"/>
        </w:rPr>
        <w:t>（</w:t>
      </w:r>
      <w:r>
        <w:t>在苏联社会学量化主流中被视为不够客观</w:t>
      </w:r>
      <w:r>
        <w:rPr>
          <w:rFonts w:hint="eastAsia"/>
          <w:lang w:eastAsia="zh-CN"/>
        </w:rPr>
        <w:t>）</w:t>
      </w:r>
      <w:r>
        <w:t>]</w:t>
      </w:r>
    </w:p>
    <w:p w14:paraId="453C225C">
      <w:pPr>
        <w:pStyle w:val="165"/>
      </w:pPr>
      <w:r>
        <w:t>school: S026</w:t>
      </w:r>
      <w:r>
        <w:rPr>
          <w:rFonts w:hint="eastAsia"/>
          <w:lang w:eastAsia="zh-CN"/>
        </w:rPr>
        <w:t>（</w:t>
      </w:r>
      <w:r>
        <w:t>东欧俄苏学统</w:t>
      </w:r>
      <w:r>
        <w:rPr>
          <w:rFonts w:hint="eastAsia"/>
          <w:lang w:eastAsia="zh-CN"/>
        </w:rPr>
        <w:t>）</w:t>
      </w:r>
    </w:p>
    <w:p w14:paraId="5D5A8323">
      <w:pPr>
        <w:pStyle w:val="165"/>
      </w:pPr>
      <w:r>
        <w:t>cross_schools: [S006</w:t>
      </w:r>
      <w:r>
        <w:rPr>
          <w:rFonts w:hint="eastAsia"/>
          <w:lang w:eastAsia="zh-CN"/>
        </w:rPr>
        <w:t>（</w:t>
      </w:r>
      <w:r>
        <w:t>舒茨现象学社会学·间接影响</w:t>
      </w:r>
      <w:r>
        <w:rPr>
          <w:rFonts w:hint="eastAsia"/>
          <w:lang w:eastAsia="zh-CN"/>
        </w:rPr>
        <w:t>）</w:t>
      </w:r>
      <w:r>
        <w:t>]</w:t>
      </w:r>
    </w:p>
    <w:p w14:paraId="32945D2F">
      <w:pPr>
        <w:pStyle w:val="165"/>
      </w:pPr>
      <w:r>
        <w:t>macro_period: T3-T4</w:t>
      </w:r>
    </w:p>
    <w:p w14:paraId="0E2A5884">
      <w:pPr>
        <w:pStyle w:val="164"/>
      </w:pPr>
      <w:r>
        <w:t>学派·本阶段总和</w:t>
      </w:r>
    </w:p>
    <w:p w14:paraId="47815FB0">
      <w:r>
        <w:rPr>
          <w:b/>
        </w:rPr>
        <w:t>东欧俄苏学统（S026）</w:t>
      </w:r>
    </w:p>
    <w:p w14:paraId="1B103C17">
      <w:r>
        <w:rPr>
          <w:b/>
        </w:rPr>
        <w:t>共同立场</w:t>
      </w:r>
      <w:r>
        <w:t>：俄苏社会学家共享一个制度性前提——社会学的知识生产受政治制度的深刻塑造，学术自主性是需要在制度约束中争取的稀缺资源。这一前提使俄苏社会学具有双重特征：一方面，经验社会研究（劳动、舆论、家庭）始终服务于国家计划或政策需求，具有</w:t>
      </w:r>
      <w:r>
        <w:rPr>
          <w:rFonts w:hint="eastAsia"/>
          <w:lang w:eastAsia="zh-CN"/>
        </w:rPr>
        <w:t>“</w:t>
      </w:r>
      <w:r>
        <w:t>工具科学</w:t>
      </w:r>
      <w:r>
        <w:rPr>
          <w:rFonts w:hint="eastAsia"/>
          <w:lang w:eastAsia="zh-CN"/>
        </w:rPr>
        <w:t>”</w:t>
      </w:r>
      <w:r>
        <w:t>的倾向；另一方面，在制度缝隙中发展出的理论反思（文化循环论、非经济强制、双重适应）具有对制度本身的批判潜力。</w:t>
      </w:r>
    </w:p>
    <w:p w14:paraId="1C441313">
      <w:r>
        <w:rPr>
          <w:b/>
        </w:rPr>
        <w:t>核心论题</w:t>
      </w:r>
      <w:r>
        <w:t>：制度约束下社会学何以可能？这一论题在不同时期有不同的变体：科瓦列夫斯基时期是</w:t>
      </w:r>
      <w:r>
        <w:rPr>
          <w:rFonts w:hint="eastAsia"/>
          <w:lang w:eastAsia="zh-CN"/>
        </w:rPr>
        <w:t>“</w:t>
      </w:r>
      <w:r>
        <w:t>沙皇体制下社会学何以建制化</w:t>
      </w:r>
      <w:r>
        <w:rPr>
          <w:rFonts w:hint="eastAsia"/>
          <w:lang w:eastAsia="zh-CN"/>
        </w:rPr>
        <w:t>”</w:t>
      </w:r>
      <w:r>
        <w:t>，索罗金时期是</w:t>
      </w:r>
      <w:r>
        <w:rPr>
          <w:rFonts w:hint="eastAsia"/>
          <w:lang w:eastAsia="zh-CN"/>
        </w:rPr>
        <w:t>“</w:t>
      </w:r>
      <w:r>
        <w:t>革命暴力后文化连续性何以维持</w:t>
      </w:r>
      <w:r>
        <w:rPr>
          <w:rFonts w:hint="eastAsia"/>
          <w:lang w:eastAsia="zh-CN"/>
        </w:rPr>
        <w:t>”</w:t>
      </w:r>
      <w:r>
        <w:t>，苏联时期是</w:t>
      </w:r>
      <w:r>
        <w:rPr>
          <w:rFonts w:hint="eastAsia"/>
          <w:lang w:eastAsia="zh-CN"/>
        </w:rPr>
        <w:t>“</w:t>
      </w:r>
      <w:r>
        <w:t>马克思主义国家意识形态下经验社会研究何以自主</w:t>
      </w:r>
      <w:r>
        <w:rPr>
          <w:rFonts w:hint="eastAsia"/>
          <w:lang w:eastAsia="zh-CN"/>
        </w:rPr>
        <w:t>”</w:t>
      </w:r>
      <w:r>
        <w:t>，后苏联时期是</w:t>
      </w:r>
      <w:r>
        <w:rPr>
          <w:rFonts w:hint="eastAsia"/>
          <w:lang w:eastAsia="zh-CN"/>
        </w:rPr>
        <w:t>“</w:t>
      </w:r>
      <w:r>
        <w:t>市场转型中社会学的批判功能何以存续</w:t>
      </w:r>
      <w:r>
        <w:rPr>
          <w:rFonts w:hint="eastAsia"/>
          <w:lang w:eastAsia="zh-CN"/>
        </w:rPr>
        <w:t>”</w:t>
      </w:r>
      <w:r>
        <w:t>。</w:t>
      </w:r>
    </w:p>
    <w:p w14:paraId="51E42813">
      <w:r>
        <w:rPr>
          <w:b/>
        </w:rPr>
        <w:t>内部张力线</w:t>
      </w:r>
      <w:r>
        <w:t>：其一，制度内渐进改良vs制度外道德抵抗——奥西波夫与列瓦达/扎斯拉夫斯卡娅的策略分歧。其二，量化</w:t>
      </w:r>
      <w:r>
        <w:rPr>
          <w:rFonts w:hint="eastAsia"/>
          <w:lang w:eastAsia="zh-CN"/>
        </w:rPr>
        <w:t>－</w:t>
      </w:r>
      <w:r>
        <w:t>实证方法vs理解</w:t>
      </w:r>
      <w:r>
        <w:rPr>
          <w:rFonts w:hint="eastAsia"/>
          <w:lang w:eastAsia="zh-CN"/>
        </w:rPr>
        <w:t>－</w:t>
      </w:r>
      <w:r>
        <w:t>阐释方法——亚多夫与戈洛芬索夫的方法论张力。其三，经济制度分析vs社会结构分析——扎斯拉夫斯卡娅从前者向后者的重心转移。其四，流亡知识vs本土知识——索罗金在美国的文化循环论与苏联本土社会学的经验研究之间的理论断裂。</w:t>
      </w:r>
    </w:p>
    <w:p w14:paraId="6E4626B3">
      <w:r>
        <w:rPr>
          <w:b/>
        </w:rPr>
        <w:t>制度特征</w:t>
      </w:r>
      <w:r>
        <w:t>：俄苏社会学的制度化进程被两次断裂深刻塑造。</w:t>
      </w:r>
      <w:r>
        <w:rPr>
          <w:b/>
          <w:color w:val="C62828"/>
        </w:rPr>
        <w:t>【制度断裂：苏联学术改造·1920s】</w:t>
      </w:r>
      <w:r>
        <w:t>使俄国早期社会学传统（科瓦列夫斯基）被强行中断，索罗金的流亡标志着这一传统的海外转移。</w:t>
      </w:r>
      <w:r>
        <w:rPr>
          <w:b/>
          <w:color w:val="C62828"/>
        </w:rPr>
        <w:t>【制度断裂：苏联解体·1991】</w:t>
      </w:r>
      <w:r>
        <w:t>使苏联社会学的制度基础（科学院研究所、国家计划委托）部分瓦解，新的制度形式（独立研究所、商业民调、西方基金会资助）在取代旧制度的同时引入了新的脆弱性。列瓦达中心2016年被列入</w:t>
      </w:r>
      <w:r>
        <w:rPr>
          <w:rFonts w:hint="eastAsia"/>
          <w:lang w:eastAsia="zh-CN"/>
        </w:rPr>
        <w:t>“</w:t>
      </w:r>
      <w:r>
        <w:t>外国代理人</w:t>
      </w:r>
      <w:r>
        <w:rPr>
          <w:rFonts w:hint="eastAsia"/>
          <w:lang w:eastAsia="zh-CN"/>
        </w:rPr>
        <w:t>”</w:t>
      </w:r>
      <w:r>
        <w:t>名单，标志着后苏联社会学独立性的又一次制度性退步。</w:t>
      </w:r>
    </w:p>
    <w:p w14:paraId="49BE1F74">
      <w:pPr>
        <w:pStyle w:val="164"/>
      </w:pPr>
      <w:r>
        <w:t>区域·总体汇总</w:t>
      </w:r>
    </w:p>
    <w:p w14:paraId="2F23EB1C">
      <w:r>
        <w:rPr>
          <w:b/>
        </w:rPr>
        <w:t>东欧俄苏学统主线</w:t>
      </w:r>
      <w:r>
        <w:t>：从科瓦列夫斯基的比较历史社会学（帝俄时期），到索罗金的文化循环论（流亡时期），到苏联时期的再学科化（劳动社会学、舆论研究、经济社会学），到后苏联时期的社会转型分析——俄苏社会学的发展线索由制度断裂和政治剧变塑造，每一次断裂都迫使社会学家重新回答</w:t>
      </w:r>
      <w:r>
        <w:rPr>
          <w:rFonts w:hint="eastAsia"/>
          <w:lang w:eastAsia="zh-CN"/>
        </w:rPr>
        <w:t>“</w:t>
      </w:r>
      <w:r>
        <w:t>社会学何以可能</w:t>
      </w:r>
      <w:r>
        <w:rPr>
          <w:rFonts w:hint="eastAsia"/>
          <w:lang w:eastAsia="zh-CN"/>
        </w:rPr>
        <w:t>”</w:t>
      </w:r>
      <w:r>
        <w:t>这一元问题。</w:t>
      </w:r>
    </w:p>
    <w:p w14:paraId="7D142E5F">
      <w:r>
        <w:rPr>
          <w:b/>
        </w:rPr>
        <w:t>核心张力</w:t>
      </w:r>
      <w:r>
        <w:t>：学术自主性与制度约束之间的张力贯穿俄苏社会学的全部历史。这一张力在苏联时期表现为</w:t>
      </w:r>
      <w:r>
        <w:rPr>
          <w:rFonts w:hint="eastAsia"/>
          <w:lang w:eastAsia="zh-CN"/>
        </w:rPr>
        <w:t>“</w:t>
      </w:r>
      <w:r>
        <w:t>双重策略</w:t>
      </w:r>
      <w:r>
        <w:rPr>
          <w:rFonts w:hint="eastAsia"/>
          <w:lang w:eastAsia="zh-CN"/>
        </w:rPr>
        <w:t>”</w:t>
      </w:r>
      <w:r>
        <w:t>（奥西波夫）vs</w:t>
      </w:r>
      <w:r>
        <w:rPr>
          <w:rFonts w:hint="eastAsia"/>
          <w:lang w:eastAsia="zh-CN"/>
        </w:rPr>
        <w:t>“</w:t>
      </w:r>
      <w:r>
        <w:t>道德抵抗</w:t>
      </w:r>
      <w:r>
        <w:rPr>
          <w:rFonts w:hint="eastAsia"/>
          <w:lang w:eastAsia="zh-CN"/>
        </w:rPr>
        <w:t>”</w:t>
      </w:r>
      <w:r>
        <w:t>（列瓦达）的选择，在后苏联时期表现为商业民调的扩展与批判社会学的萎缩。俄苏社会学的理论贡献——文化循环论、非经济强制、双重适应——都可以读作对这一张力的理论化回应。</w:t>
      </w:r>
    </w:p>
    <w:p w14:paraId="23F0E083">
      <w:r>
        <w:rPr>
          <w:b/>
        </w:rPr>
        <w:t>制度特征</w:t>
      </w:r>
      <w:r>
        <w:t>：俄国早期社会学缺乏独立学科建制（依附于法学和经济学），苏联社会学经历了</w:t>
      </w:r>
      <w:r>
        <w:rPr>
          <w:rFonts w:hint="eastAsia"/>
          <w:lang w:eastAsia="zh-CN"/>
        </w:rPr>
        <w:t>“</w:t>
      </w:r>
      <w:r>
        <w:t>去学科化</w:t>
      </w:r>
      <w:r>
        <w:rPr>
          <w:rFonts w:hint="eastAsia"/>
          <w:lang w:eastAsia="zh-CN"/>
        </w:rPr>
        <w:t>－</w:t>
      </w:r>
      <w:r>
        <w:t>再学科化</w:t>
      </w:r>
      <w:r>
        <w:rPr>
          <w:rFonts w:hint="eastAsia"/>
          <w:lang w:eastAsia="zh-CN"/>
        </w:rPr>
        <w:t>”</w:t>
      </w:r>
      <w:r>
        <w:t>的断裂式发展，后苏联社会学在制度重组中面临经费不足和政治干预的双重压力。列瓦达中心的命运是这一制度脆弱性的集中体现。</w:t>
      </w:r>
    </w:p>
    <w:p w14:paraId="2DD37DF9">
      <w:r>
        <w:rPr>
          <w:b/>
        </w:rPr>
        <w:t>β映射总汇</w:t>
      </w:r>
      <w:r>
        <w:t>：</w:t>
      </w:r>
    </w:p>
    <w:p w14:paraId="46A34A1F">
      <w:pPr>
        <w:pStyle w:val="165"/>
      </w:pPr>
      <w:r>
        <w:t>- borne_concepts: [C_比较历史社会学</w:t>
      </w:r>
      <w:r>
        <w:rPr>
          <w:rFonts w:hint="eastAsia"/>
          <w:lang w:eastAsia="zh-CN"/>
        </w:rPr>
        <w:t>，</w:t>
      </w:r>
      <w:r>
        <w:t xml:space="preserve"> C_米尔制度</w:t>
      </w:r>
      <w:r>
        <w:rPr>
          <w:rFonts w:hint="eastAsia"/>
          <w:lang w:eastAsia="zh-CN"/>
        </w:rPr>
        <w:t>，</w:t>
      </w:r>
      <w:r>
        <w:t xml:space="preserve"> C_社会发展的阶段论修正</w:t>
      </w:r>
      <w:r>
        <w:rPr>
          <w:rFonts w:hint="eastAsia"/>
          <w:lang w:eastAsia="zh-CN"/>
        </w:rPr>
        <w:t>，</w:t>
      </w:r>
      <w:r>
        <w:t xml:space="preserve"> C_文化循环论</w:t>
      </w:r>
      <w:r>
        <w:rPr>
          <w:rFonts w:hint="eastAsia"/>
          <w:lang w:eastAsia="zh-CN"/>
        </w:rPr>
        <w:t>，</w:t>
      </w:r>
      <w:r>
        <w:t xml:space="preserve"> C_敏感的文化心性</w:t>
      </w:r>
      <w:r>
        <w:rPr>
          <w:rFonts w:hint="eastAsia"/>
          <w:lang w:eastAsia="zh-CN"/>
        </w:rPr>
        <w:t>，</w:t>
      </w:r>
      <w:r>
        <w:t xml:space="preserve"> C_理念的文化心性</w:t>
      </w:r>
      <w:r>
        <w:rPr>
          <w:rFonts w:hint="eastAsia"/>
          <w:lang w:eastAsia="zh-CN"/>
        </w:rPr>
        <w:t>，</w:t>
      </w:r>
      <w:r>
        <w:t xml:space="preserve"> C_理想型的文化心性</w:t>
      </w:r>
      <w:r>
        <w:rPr>
          <w:rFonts w:hint="eastAsia"/>
          <w:lang w:eastAsia="zh-CN"/>
        </w:rPr>
        <w:t>，</w:t>
      </w:r>
      <w:r>
        <w:t xml:space="preserve"> C_社会流动</w:t>
      </w:r>
      <w:r>
        <w:rPr>
          <w:rFonts w:hint="eastAsia"/>
          <w:lang w:eastAsia="zh-CN"/>
        </w:rPr>
        <w:t>，</w:t>
      </w:r>
      <w:r>
        <w:t xml:space="preserve"> C_逻辑</w:t>
      </w:r>
      <w:r>
        <w:rPr>
          <w:rFonts w:hint="eastAsia"/>
          <w:lang w:eastAsia="zh-CN"/>
        </w:rPr>
        <w:t>－</w:t>
      </w:r>
      <w:r>
        <w:t>意义方法</w:t>
      </w:r>
      <w:r>
        <w:rPr>
          <w:rFonts w:hint="eastAsia"/>
          <w:lang w:eastAsia="zh-CN"/>
        </w:rPr>
        <w:t>，</w:t>
      </w:r>
      <w:r>
        <w:t xml:space="preserve"> C_革命的限制性满足理论</w:t>
      </w:r>
      <w:r>
        <w:rPr>
          <w:rFonts w:hint="eastAsia"/>
          <w:lang w:eastAsia="zh-CN"/>
        </w:rPr>
        <w:t>，</w:t>
      </w:r>
      <w:r>
        <w:t xml:space="preserve"> C_利他主义的社会条件</w:t>
      </w:r>
      <w:r>
        <w:rPr>
          <w:rFonts w:hint="eastAsia"/>
          <w:lang w:eastAsia="zh-CN"/>
        </w:rPr>
        <w:t>，</w:t>
      </w:r>
      <w:r>
        <w:t xml:space="preserve"> C_舆论的三维分析</w:t>
      </w:r>
      <w:r>
        <w:rPr>
          <w:rFonts w:hint="eastAsia"/>
          <w:lang w:eastAsia="zh-CN"/>
        </w:rPr>
        <w:t>，</w:t>
      </w:r>
      <w:r>
        <w:t xml:space="preserve"> C_行政化公共性</w:t>
      </w:r>
      <w:r>
        <w:rPr>
          <w:rFonts w:hint="eastAsia"/>
          <w:lang w:eastAsia="zh-CN"/>
        </w:rPr>
        <w:t>，</w:t>
      </w:r>
      <w:r>
        <w:t xml:space="preserve"> C_准公共领域</w:t>
      </w:r>
      <w:r>
        <w:rPr>
          <w:rFonts w:hint="eastAsia"/>
          <w:lang w:eastAsia="zh-CN"/>
        </w:rPr>
        <w:t>，</w:t>
      </w:r>
      <w:r>
        <w:t xml:space="preserve"> C_劳动行为的系统方法</w:t>
      </w:r>
      <w:r>
        <w:rPr>
          <w:rFonts w:hint="eastAsia"/>
          <w:lang w:eastAsia="zh-CN"/>
        </w:rPr>
        <w:t>，</w:t>
      </w:r>
      <w:r>
        <w:t xml:space="preserve"> C_劳动动机的多维性</w:t>
      </w:r>
      <w:r>
        <w:rPr>
          <w:rFonts w:hint="eastAsia"/>
          <w:lang w:eastAsia="zh-CN"/>
        </w:rPr>
        <w:t>，</w:t>
      </w:r>
      <w:r>
        <w:t xml:space="preserve"> C_非正式组织</w:t>
      </w:r>
      <w:r>
        <w:rPr>
          <w:rFonts w:hint="eastAsia"/>
          <w:lang w:eastAsia="zh-CN"/>
        </w:rPr>
        <w:t>，</w:t>
      </w:r>
      <w:r>
        <w:t xml:space="preserve"> C_社会学研究的程序</w:t>
      </w:r>
      <w:r>
        <w:rPr>
          <w:rFonts w:hint="eastAsia"/>
          <w:lang w:eastAsia="zh-CN"/>
        </w:rPr>
        <w:t>，</w:t>
      </w:r>
      <w:r>
        <w:t xml:space="preserve"> C_非经济强制</w:t>
      </w:r>
      <w:r>
        <w:rPr>
          <w:rFonts w:hint="eastAsia"/>
          <w:lang w:eastAsia="zh-CN"/>
        </w:rPr>
        <w:t>，</w:t>
      </w:r>
      <w:r>
        <w:t xml:space="preserve"> C_经济机制与生产力的矛盾</w:t>
      </w:r>
      <w:r>
        <w:rPr>
          <w:rFonts w:hint="eastAsia"/>
          <w:lang w:eastAsia="zh-CN"/>
        </w:rPr>
        <w:t>，</w:t>
      </w:r>
      <w:r>
        <w:t xml:space="preserve"> C_社会重新分层化</w:t>
      </w:r>
      <w:r>
        <w:rPr>
          <w:rFonts w:hint="eastAsia"/>
          <w:lang w:eastAsia="zh-CN"/>
        </w:rPr>
        <w:t>，</w:t>
      </w:r>
      <w:r>
        <w:t xml:space="preserve"> C_新西伯利亚报告</w:t>
      </w:r>
      <w:r>
        <w:rPr>
          <w:rFonts w:hint="eastAsia"/>
          <w:lang w:eastAsia="zh-CN"/>
        </w:rPr>
        <w:t>，</w:t>
      </w:r>
      <w:r>
        <w:t xml:space="preserve"> C_苏联社会学的制度化</w:t>
      </w:r>
      <w:r>
        <w:rPr>
          <w:rFonts w:hint="eastAsia"/>
          <w:lang w:eastAsia="zh-CN"/>
        </w:rPr>
        <w:t>，</w:t>
      </w:r>
      <w:r>
        <w:t xml:space="preserve"> C_具体社会调查</w:t>
      </w:r>
      <w:r>
        <w:rPr>
          <w:rFonts w:hint="eastAsia"/>
          <w:lang w:eastAsia="zh-CN"/>
        </w:rPr>
        <w:t>，</w:t>
      </w:r>
      <w:r>
        <w:t xml:space="preserve"> C_双重策略</w:t>
      </w:r>
      <w:r>
        <w:rPr>
          <w:rFonts w:hint="eastAsia"/>
          <w:lang w:eastAsia="zh-CN"/>
        </w:rPr>
        <w:t>，</w:t>
      </w:r>
      <w:r>
        <w:t xml:space="preserve"> C_Homo Sovieticus, C_双重适应</w:t>
      </w:r>
      <w:r>
        <w:rPr>
          <w:rFonts w:hint="eastAsia"/>
          <w:lang w:eastAsia="zh-CN"/>
        </w:rPr>
        <w:t>，</w:t>
      </w:r>
      <w:r>
        <w:t xml:space="preserve"> C_民调的制度化</w:t>
      </w:r>
      <w:r>
        <w:rPr>
          <w:rFonts w:hint="eastAsia"/>
          <w:lang w:eastAsia="zh-CN"/>
        </w:rPr>
        <w:t>，</w:t>
      </w:r>
      <w:r>
        <w:t xml:space="preserve"> C_公众的形成</w:t>
      </w:r>
      <w:r>
        <w:rPr>
          <w:rFonts w:hint="eastAsia"/>
          <w:lang w:eastAsia="zh-CN"/>
        </w:rPr>
        <w:t>，</w:t>
      </w:r>
      <w:r>
        <w:t xml:space="preserve"> C_理解的路径</w:t>
      </w:r>
      <w:r>
        <w:rPr>
          <w:rFonts w:hint="eastAsia"/>
          <w:lang w:eastAsia="zh-CN"/>
        </w:rPr>
        <w:t>，</w:t>
      </w:r>
      <w:r>
        <w:t xml:space="preserve"> C_家庭的意义阐释</w:t>
      </w:r>
      <w:r>
        <w:rPr>
          <w:rFonts w:hint="eastAsia"/>
          <w:lang w:eastAsia="zh-CN"/>
        </w:rPr>
        <w:t>，</w:t>
      </w:r>
      <w:r>
        <w:t xml:space="preserve"> C_方法论多元主义]</w:t>
      </w:r>
    </w:p>
    <w:p w14:paraId="7C1529A4">
      <w:pPr>
        <w:pStyle w:val="165"/>
      </w:pPr>
      <w:r>
        <w:t>- contested_concepts: [C_米尔</w:t>
      </w:r>
      <w:r>
        <w:rPr>
          <w:rFonts w:hint="eastAsia"/>
          <w:lang w:eastAsia="zh-CN"/>
        </w:rPr>
        <w:t>（</w:t>
      </w:r>
      <w:r>
        <w:t>民粹派vs自由派vs具体分析</w:t>
      </w:r>
      <w:r>
        <w:rPr>
          <w:rFonts w:hint="eastAsia"/>
          <w:lang w:eastAsia="zh-CN"/>
        </w:rPr>
        <w:t>）</w:t>
      </w:r>
      <w:r>
        <w:t>, C_阶段论</w:t>
      </w:r>
      <w:r>
        <w:rPr>
          <w:rFonts w:hint="eastAsia"/>
          <w:lang w:eastAsia="zh-CN"/>
        </w:rPr>
        <w:t>（</w:t>
      </w:r>
      <w:r>
        <w:t>与摩尔根单线进化论分歧</w:t>
      </w:r>
      <w:r>
        <w:rPr>
          <w:rFonts w:hint="eastAsia"/>
          <w:lang w:eastAsia="zh-CN"/>
        </w:rPr>
        <w:t>）</w:t>
      </w:r>
      <w:r>
        <w:t>, C_文化循环论</w:t>
      </w:r>
      <w:r>
        <w:rPr>
          <w:rFonts w:hint="eastAsia"/>
          <w:lang w:eastAsia="zh-CN"/>
        </w:rPr>
        <w:t>（</w:t>
      </w:r>
      <w:r>
        <w:t>缺乏因果机制</w:t>
      </w:r>
      <w:r>
        <w:rPr>
          <w:rFonts w:hint="eastAsia"/>
          <w:lang w:eastAsia="zh-CN"/>
        </w:rPr>
        <w:t>）</w:t>
      </w:r>
      <w:r>
        <w:t>, C_逻辑</w:t>
      </w:r>
      <w:r>
        <w:rPr>
          <w:rFonts w:hint="eastAsia"/>
          <w:lang w:eastAsia="zh-CN"/>
        </w:rPr>
        <w:t>－</w:t>
      </w:r>
      <w:r>
        <w:t>意义方法</w:t>
      </w:r>
      <w:r>
        <w:rPr>
          <w:rFonts w:hint="eastAsia"/>
          <w:lang w:eastAsia="zh-CN"/>
        </w:rPr>
        <w:t>（</w:t>
      </w:r>
      <w:r>
        <w:t>印象主义量化</w:t>
      </w:r>
      <w:r>
        <w:rPr>
          <w:rFonts w:hint="eastAsia"/>
          <w:lang w:eastAsia="zh-CN"/>
        </w:rPr>
        <w:t>）</w:t>
      </w:r>
      <w:r>
        <w:t>, C_利他主义研究</w:t>
      </w:r>
      <w:r>
        <w:rPr>
          <w:rFonts w:hint="eastAsia"/>
          <w:lang w:eastAsia="zh-CN"/>
        </w:rPr>
        <w:t>（</w:t>
      </w:r>
      <w:r>
        <w:t>准宗教退化</w:t>
      </w:r>
      <w:r>
        <w:rPr>
          <w:rFonts w:hint="eastAsia"/>
          <w:lang w:eastAsia="zh-CN"/>
        </w:rPr>
        <w:t>）</w:t>
      </w:r>
      <w:r>
        <w:t>, C_社会主义劳动</w:t>
      </w:r>
      <w:r>
        <w:rPr>
          <w:rFonts w:hint="eastAsia"/>
          <w:lang w:eastAsia="zh-CN"/>
        </w:rPr>
        <w:t>（</w:t>
      </w:r>
      <w:r>
        <w:t>官方理论vs经验发现</w:t>
      </w:r>
      <w:r>
        <w:rPr>
          <w:rFonts w:hint="eastAsia"/>
          <w:lang w:eastAsia="zh-CN"/>
        </w:rPr>
        <w:t>）</w:t>
      </w:r>
      <w:r>
        <w:t>, C_系统方法</w:t>
      </w:r>
      <w:r>
        <w:rPr>
          <w:rFonts w:hint="eastAsia"/>
          <w:lang w:eastAsia="zh-CN"/>
        </w:rPr>
        <w:t>（</w:t>
      </w:r>
      <w:r>
        <w:t>实证主义批评</w:t>
      </w:r>
      <w:r>
        <w:rPr>
          <w:rFonts w:hint="eastAsia"/>
          <w:lang w:eastAsia="zh-CN"/>
        </w:rPr>
        <w:t>）</w:t>
      </w:r>
      <w:r>
        <w:t>, C_经济机制改革</w:t>
      </w:r>
      <w:r>
        <w:rPr>
          <w:rFonts w:hint="eastAsia"/>
          <w:lang w:eastAsia="zh-CN"/>
        </w:rPr>
        <w:t>（</w:t>
      </w:r>
      <w:r>
        <w:t>全面vs渐进</w:t>
      </w:r>
      <w:r>
        <w:rPr>
          <w:rFonts w:hint="eastAsia"/>
          <w:lang w:eastAsia="zh-CN"/>
        </w:rPr>
        <w:t>）</w:t>
      </w:r>
      <w:r>
        <w:t>, C_改革预期</w:t>
      </w:r>
      <w:r>
        <w:rPr>
          <w:rFonts w:hint="eastAsia"/>
          <w:lang w:eastAsia="zh-CN"/>
        </w:rPr>
        <w:t>（</w:t>
      </w:r>
      <w:r>
        <w:t>理论乐观vs实践落差</w:t>
      </w:r>
      <w:r>
        <w:rPr>
          <w:rFonts w:hint="eastAsia"/>
          <w:lang w:eastAsia="zh-CN"/>
        </w:rPr>
        <w:t>）</w:t>
      </w:r>
      <w:r>
        <w:t>, C_市场转型</w:t>
      </w:r>
      <w:r>
        <w:rPr>
          <w:rFonts w:hint="eastAsia"/>
          <w:lang w:eastAsia="zh-CN"/>
        </w:rPr>
        <w:t>（</w:t>
      </w:r>
      <w:r>
        <w:t>社会安全网vs休克疗法</w:t>
      </w:r>
      <w:r>
        <w:rPr>
          <w:rFonts w:hint="eastAsia"/>
          <w:lang w:eastAsia="zh-CN"/>
        </w:rPr>
        <w:t>）</w:t>
      </w:r>
      <w:r>
        <w:t>, C_制度内改良vs道德抵抗</w:t>
      </w:r>
      <w:r>
        <w:rPr>
          <w:rFonts w:hint="eastAsia"/>
          <w:lang w:eastAsia="zh-CN"/>
        </w:rPr>
        <w:t>，</w:t>
      </w:r>
      <w:r>
        <w:t xml:space="preserve"> C_Homo Sovieticus</w:t>
      </w:r>
      <w:r>
        <w:rPr>
          <w:rFonts w:hint="eastAsia"/>
          <w:lang w:eastAsia="zh-CN"/>
        </w:rPr>
        <w:t>（</w:t>
      </w:r>
      <w:r>
        <w:t>简化了内部多样性</w:t>
      </w:r>
      <w:r>
        <w:rPr>
          <w:rFonts w:hint="eastAsia"/>
          <w:lang w:eastAsia="zh-CN"/>
        </w:rPr>
        <w:t>）</w:t>
      </w:r>
      <w:r>
        <w:t>, C_理解方法</w:t>
      </w:r>
      <w:r>
        <w:rPr>
          <w:rFonts w:hint="eastAsia"/>
          <w:lang w:eastAsia="zh-CN"/>
        </w:rPr>
        <w:t>（</w:t>
      </w:r>
      <w:r>
        <w:t>不够客观</w:t>
      </w:r>
      <w:r>
        <w:rPr>
          <w:rFonts w:hint="eastAsia"/>
          <w:lang w:eastAsia="zh-CN"/>
        </w:rPr>
        <w:t>）</w:t>
      </w:r>
      <w:r>
        <w:t>]</w:t>
      </w:r>
    </w:p>
    <w:p w14:paraId="0AE33A7E">
      <w:pPr>
        <w:pStyle w:val="4"/>
      </w:pPr>
      <w:r>
        <w:t>中东·伊斯兰学统</w:t>
      </w:r>
    </w:p>
    <w:p w14:paraId="7B091CD0">
      <w:pPr>
        <w:pStyle w:val="7"/>
      </w:pPr>
      <w:r>
        <w:t>【P213】格卡尔普 Ziya Gökalp（1876–1924）</w:t>
      </w:r>
    </w:p>
    <w:p w14:paraId="51582109">
      <w:pPr>
        <w:pStyle w:val="166"/>
      </w:pPr>
      <w:r>
        <w:t>▎学术问题与思想起源</w:t>
      </w:r>
    </w:p>
    <w:p w14:paraId="08FC2189">
      <w:r>
        <w:t>奥斯曼帝国晚期的知识危机表现为三重断裂：坦志麦特改革</w:t>
      </w:r>
      <w:r>
        <w:rPr>
          <w:rFonts w:hint="eastAsia"/>
          <w:lang w:eastAsia="zh-CN"/>
        </w:rPr>
        <w:t>（</w:t>
      </w:r>
      <w:r>
        <w:t>1839-1876</w:t>
      </w:r>
      <w:r>
        <w:rPr>
          <w:rFonts w:hint="eastAsia"/>
          <w:lang w:eastAsia="zh-CN"/>
        </w:rPr>
        <w:t>）</w:t>
      </w:r>
      <w:r>
        <w:t>引入的西方法律</w:t>
      </w:r>
      <w:r>
        <w:rPr>
          <w:rFonts w:hint="eastAsia"/>
          <w:lang w:eastAsia="zh-CN"/>
        </w:rPr>
        <w:t>－</w:t>
      </w:r>
      <w:r>
        <w:t>行政制度与伊斯兰教法体系之间的制度性断裂，非穆斯林民族独立运动与</w:t>
      </w:r>
      <w:r>
        <w:rPr>
          <w:rFonts w:hint="eastAsia"/>
          <w:lang w:eastAsia="zh-CN"/>
        </w:rPr>
        <w:t>“</w:t>
      </w:r>
      <w:r>
        <w:t>奥斯曼主义</w:t>
      </w:r>
      <w:r>
        <w:rPr>
          <w:rFonts w:hint="eastAsia"/>
          <w:lang w:eastAsia="zh-CN"/>
        </w:rPr>
        <w:t>”</w:t>
      </w:r>
      <w:r>
        <w:t>统合意识形态之间的政治断裂，以及突厥语诸族对自身民族身份的自觉与帝国多民族框架之间的认同断裂。格卡尔普的思想生成于这三重断裂的交汇处。</w:t>
      </w:r>
    </w:p>
    <w:p w14:paraId="7B13EF10">
      <w:r>
        <w:t>1876年，格卡尔普生于迪亚巴克尔一个库尔德-突厥混血家庭，其族裔身份本身即嵌在奥斯曼帝国的多元构成中。1895年入伊斯坦布尔兽医学院，在校期间加入统一与进步委员会，成为该组织知识分支的活跃成员。此时其思想资源有三条脉络：一是涂尔干式社会学——通过法国社会学期刊和二手文献接触，格卡尔普从未赴法，其对涂尔干的接受始终经过翻译和转述；二是泛突厥主义——尤素夫·阿克丘拉</w:t>
      </w:r>
      <w:r>
        <w:rPr>
          <w:rFonts w:hint="eastAsia"/>
          <w:lang w:eastAsia="zh-CN"/>
        </w:rPr>
        <w:t>（</w:t>
      </w:r>
      <w:r>
        <w:t>Yusuf Akçura</w:t>
      </w:r>
      <w:r>
        <w:rPr>
          <w:rFonts w:hint="eastAsia"/>
          <w:lang w:eastAsia="zh-CN"/>
        </w:rPr>
        <w:t>）</w:t>
      </w:r>
      <w:r>
        <w:t>1904年在俄文刊物上发表《三种政策》，将奥斯曼主义、伊斯兰主义和突厥主义列为三条可能的政治路线，格卡尔普从阿克丘拉处接过了</w:t>
      </w:r>
      <w:r>
        <w:rPr>
          <w:rFonts w:hint="eastAsia"/>
          <w:lang w:eastAsia="zh-CN"/>
        </w:rPr>
        <w:t>“</w:t>
      </w:r>
      <w:r>
        <w:t>突厥主义</w:t>
      </w:r>
      <w:r>
        <w:rPr>
          <w:rFonts w:hint="eastAsia"/>
          <w:lang w:eastAsia="zh-CN"/>
        </w:rPr>
        <w:t>”</w:t>
      </w:r>
      <w:r>
        <w:t>作为民族认同框架的命题；三是奥斯曼改革话语中的</w:t>
      </w:r>
      <w:r>
        <w:rPr>
          <w:rFonts w:hint="eastAsia"/>
          <w:lang w:eastAsia="zh-CN"/>
        </w:rPr>
        <w:t>“</w:t>
      </w:r>
      <w:r>
        <w:t>文明</w:t>
      </w:r>
      <w:r>
        <w:rPr>
          <w:rFonts w:hint="eastAsia"/>
          <w:lang w:eastAsia="zh-CN"/>
        </w:rPr>
        <w:t>”</w:t>
      </w:r>
      <w:r>
        <w:t>概念——坦志麦特以来，</w:t>
      </w:r>
      <w:r>
        <w:rPr>
          <w:rFonts w:hint="eastAsia"/>
          <w:lang w:eastAsia="zh-CN"/>
        </w:rPr>
        <w:t>“</w:t>
      </w:r>
      <w:r>
        <w:t>文明</w:t>
      </w:r>
      <w:r>
        <w:rPr>
          <w:rFonts w:hint="eastAsia"/>
          <w:lang w:eastAsia="zh-CN"/>
        </w:rPr>
        <w:t>”</w:t>
      </w:r>
      <w:r>
        <w:t>(medeniyet</w:t>
      </w:r>
      <w:r>
        <w:rPr>
          <w:rFonts w:hint="eastAsia"/>
          <w:lang w:eastAsia="zh-CN"/>
        </w:rPr>
        <w:t>）</w:t>
      </w:r>
      <w:r>
        <w:t>特指欧洲文明，</w:t>
      </w:r>
      <w:r>
        <w:rPr>
          <w:rFonts w:hint="eastAsia"/>
          <w:lang w:eastAsia="zh-CN"/>
        </w:rPr>
        <w:t>“</w:t>
      </w:r>
      <w:r>
        <w:t>文化</w:t>
      </w:r>
      <w:r>
        <w:rPr>
          <w:rFonts w:hint="eastAsia"/>
          <w:lang w:eastAsia="zh-CN"/>
        </w:rPr>
        <w:t>”</w:t>
      </w:r>
      <w:r>
        <w:t>(hars</w:t>
      </w:r>
      <w:r>
        <w:rPr>
          <w:rFonts w:hint="eastAsia"/>
          <w:lang w:eastAsia="zh-CN"/>
        </w:rPr>
        <w:t>）</w:t>
      </w:r>
      <w:r>
        <w:t>则指本土的生活方式，这一区分在奥斯曼知识界已具常识性，格卡尔普的贡献在于赋予其社会学理论基础。</w:t>
      </w:r>
    </w:p>
    <w:p w14:paraId="34BDC61A">
      <w:r>
        <w:t>1909年统一与进步委员会政变后，格卡尔普成为该委员会的意识形态核心。1912年他在伊斯坦布尔大学社会学教席的设立中发挥了关键作用——这是奥斯曼-土耳其世界第一个社会学教席，格卡尔普本人于1915年正式获得该教席。从涂尔干那里，格卡尔普获取的核心命题是：社会事实不能还原为个体心理，社会是具有自身实在性的道德整体。格卡尔普将这一命题用于处理奥斯曼帝国的民族问题：如果社会是道德整体，那么奥斯曼帝国的</w:t>
      </w:r>
      <w:r>
        <w:rPr>
          <w:rFonts w:hint="eastAsia"/>
          <w:lang w:eastAsia="zh-CN"/>
        </w:rPr>
        <w:t>“</w:t>
      </w:r>
      <w:r>
        <w:t>社会</w:t>
      </w:r>
      <w:r>
        <w:rPr>
          <w:rFonts w:hint="eastAsia"/>
          <w:lang w:eastAsia="zh-CN"/>
        </w:rPr>
        <w:t>”</w:t>
      </w:r>
      <w:r>
        <w:t>究竟是以伊斯兰教为纽带的宗教共同体</w:t>
      </w:r>
      <w:r>
        <w:rPr>
          <w:rFonts w:hint="eastAsia"/>
          <w:lang w:eastAsia="zh-CN"/>
        </w:rPr>
        <w:t>（</w:t>
      </w:r>
      <w:r>
        <w:t>ümmet</w:t>
      </w:r>
      <w:r>
        <w:rPr>
          <w:rFonts w:hint="eastAsia"/>
          <w:lang w:eastAsia="zh-CN"/>
        </w:rPr>
        <w:t>）</w:t>
      </w:r>
      <w:r>
        <w:t>，还是以突厥语言和族裔为纽带的民族共同体</w:t>
      </w:r>
      <w:r>
        <w:rPr>
          <w:rFonts w:hint="eastAsia"/>
          <w:lang w:eastAsia="zh-CN"/>
        </w:rPr>
        <w:t>（</w:t>
      </w:r>
      <w:r>
        <w:t>millet</w:t>
      </w:r>
      <w:r>
        <w:rPr>
          <w:rFonts w:hint="eastAsia"/>
          <w:lang w:eastAsia="zh-CN"/>
        </w:rPr>
        <w:t>）</w:t>
      </w:r>
      <w:r>
        <w:t>？格卡尔普的答案——突厥民族共同体——同时是社会学判断和政治纲领。</w:t>
      </w:r>
    </w:p>
    <w:p w14:paraId="3EDB8748">
      <w:pPr>
        <w:pStyle w:val="166"/>
      </w:pPr>
      <w:r>
        <w:t>▎核心理论贡献</w:t>
      </w:r>
    </w:p>
    <w:p w14:paraId="0D0ECF98">
      <w:r>
        <w:rPr>
          <w:b/>
        </w:rPr>
        <w:t>1911-1915：文明</w:t>
      </w:r>
      <w:r>
        <w:rPr>
          <w:rFonts w:hint="eastAsia"/>
          <w:b/>
          <w:lang w:eastAsia="zh-CN"/>
        </w:rPr>
        <w:t>－</w:t>
      </w:r>
      <w:r>
        <w:rPr>
          <w:b/>
        </w:rPr>
        <w:t>文化区分的社会学奠基。</w:t>
      </w:r>
      <w:r>
        <w:t xml:space="preserve"> 格卡尔普在《土耳其化与伊斯兰化》</w:t>
      </w:r>
      <w:r>
        <w:rPr>
          <w:rFonts w:hint="eastAsia"/>
          <w:lang w:eastAsia="zh-CN"/>
        </w:rPr>
        <w:t>（</w:t>
      </w:r>
      <w:r>
        <w:t>1912</w:t>
      </w:r>
      <w:r>
        <w:rPr>
          <w:rFonts w:hint="eastAsia"/>
          <w:lang w:eastAsia="zh-CN"/>
        </w:rPr>
        <w:t>）</w:t>
      </w:r>
      <w:r>
        <w:t>和《突厥主义原理》</w:t>
      </w:r>
      <w:r>
        <w:rPr>
          <w:rFonts w:hint="eastAsia"/>
          <w:lang w:eastAsia="zh-CN"/>
        </w:rPr>
        <w:t>（</w:t>
      </w:r>
      <w:r>
        <w:t>1923，遗作</w:t>
      </w:r>
      <w:r>
        <w:rPr>
          <w:rFonts w:hint="eastAsia"/>
          <w:lang w:eastAsia="zh-CN"/>
        </w:rPr>
        <w:t>）</w:t>
      </w:r>
      <w:r>
        <w:t>中系统阐述了文明</w:t>
      </w:r>
      <w:r>
        <w:rPr>
          <w:rFonts w:hint="eastAsia"/>
          <w:lang w:eastAsia="zh-CN"/>
        </w:rPr>
        <w:t>（</w:t>
      </w:r>
      <w:r>
        <w:t>hars/medeniyet</w:t>
      </w:r>
      <w:r>
        <w:rPr>
          <w:rFonts w:hint="eastAsia"/>
          <w:lang w:eastAsia="zh-CN"/>
        </w:rPr>
        <w:t>）</w:t>
      </w:r>
      <w:r>
        <w:t>与文化</w:t>
      </w:r>
      <w:r>
        <w:rPr>
          <w:rFonts w:hint="eastAsia"/>
          <w:lang w:eastAsia="zh-CN"/>
        </w:rPr>
        <w:t>（</w:t>
      </w:r>
      <w:r>
        <w:t>hars</w:t>
      </w:r>
      <w:r>
        <w:rPr>
          <w:rFonts w:hint="eastAsia"/>
          <w:lang w:eastAsia="zh-CN"/>
        </w:rPr>
        <w:t>）</w:t>
      </w:r>
      <w:r>
        <w:t>的区分：文明是国际性的、可传播的技术</w:t>
      </w:r>
      <w:r>
        <w:rPr>
          <w:rFonts w:hint="eastAsia"/>
          <w:lang w:eastAsia="zh-CN"/>
        </w:rPr>
        <w:t>－</w:t>
      </w:r>
      <w:r>
        <w:t>制度体系，文化是民族性的、不可移植的价值</w:t>
      </w:r>
      <w:r>
        <w:rPr>
          <w:rFonts w:hint="eastAsia"/>
          <w:lang w:eastAsia="zh-CN"/>
        </w:rPr>
        <w:t>－</w:t>
      </w:r>
      <w:r>
        <w:t>情感体系。一个民族可以采纳另一民族的文明要素（法律、技术、行政制度），但不能采纳其文化核心（语言、宗教情感、民间传统）。这一区分在形式上类似于德国传统中</w:t>
      </w:r>
      <w:r>
        <w:rPr>
          <w:rFonts w:hint="eastAsia"/>
          <w:lang w:eastAsia="zh-CN"/>
        </w:rPr>
        <w:t>“</w:t>
      </w:r>
      <w:r>
        <w:t>文明</w:t>
      </w:r>
      <w:r>
        <w:rPr>
          <w:rFonts w:hint="eastAsia"/>
          <w:lang w:eastAsia="zh-CN"/>
        </w:rPr>
        <w:t>”</w:t>
      </w:r>
      <w:r>
        <w:t>与</w:t>
      </w:r>
      <w:r>
        <w:rPr>
          <w:rFonts w:hint="eastAsia"/>
          <w:lang w:eastAsia="zh-CN"/>
        </w:rPr>
        <w:t>“</w:t>
      </w:r>
      <w:r>
        <w:t>文化</w:t>
      </w:r>
      <w:r>
        <w:rPr>
          <w:rFonts w:hint="eastAsia"/>
          <w:lang w:eastAsia="zh-CN"/>
        </w:rPr>
        <w:t>”</w:t>
      </w:r>
      <w:r>
        <w:t>的对立（从诺埃利-埃利亚斯到埃利亚斯的《文明的进程》），但格卡尔普赋予其涂尔干式社会学基础：文化是</w:t>
      </w:r>
      <w:r>
        <w:rPr>
          <w:rFonts w:hint="eastAsia"/>
          <w:lang w:eastAsia="zh-CN"/>
        </w:rPr>
        <w:t>“</w:t>
      </w:r>
      <w:r>
        <w:t>集体表象</w:t>
      </w:r>
      <w:r>
        <w:rPr>
          <w:rFonts w:hint="eastAsia"/>
          <w:lang w:eastAsia="zh-CN"/>
        </w:rPr>
        <w:t>”</w:t>
      </w:r>
      <w:r>
        <w:t>(temsiller</w:t>
      </w:r>
      <w:r>
        <w:rPr>
          <w:rFonts w:hint="eastAsia"/>
          <w:lang w:eastAsia="zh-CN"/>
        </w:rPr>
        <w:t>）</w:t>
      </w:r>
      <w:r>
        <w:t>的总和，它构成一个民族的精神统一性；文明则是社会形态学</w:t>
      </w:r>
      <w:r>
        <w:rPr>
          <w:rFonts w:hint="eastAsia"/>
          <w:lang w:eastAsia="zh-CN"/>
        </w:rPr>
        <w:t>（</w:t>
      </w:r>
      <w:r>
        <w:t>morphologie sociale</w:t>
      </w:r>
      <w:r>
        <w:rPr>
          <w:rFonts w:hint="eastAsia"/>
          <w:lang w:eastAsia="zh-CN"/>
        </w:rPr>
        <w:t>）</w:t>
      </w:r>
      <w:r>
        <w:t>层面的制度安排，可以从一个社会传播到另一个社会。</w:t>
      </w:r>
    </w:p>
    <w:p w14:paraId="70E2517D">
      <w:r>
        <w:t>文明</w:t>
      </w:r>
      <w:r>
        <w:rPr>
          <w:rFonts w:hint="eastAsia"/>
          <w:lang w:eastAsia="zh-CN"/>
        </w:rPr>
        <w:t>－</w:t>
      </w:r>
      <w:r>
        <w:t>文化区分的政治含义是：土耳其可以采纳欧洲的文明（法律、议会、工业），但必须保持自身的文化（突厥语言、伊斯兰信仰、民间习俗）。这一定位同时拒绝了全盘西化（采纳欧洲文明+放弃突厥文化）和传统主义（拒绝欧洲文明+保持伊斯兰文明体系），在奥斯曼知识场的三种立场中占据了中间位置。阿克丘拉在1911年评论中指出了这一立场的含混性：如果伊斯兰信仰属于</w:t>
      </w:r>
      <w:r>
        <w:rPr>
          <w:rFonts w:hint="eastAsia"/>
          <w:lang w:eastAsia="zh-CN"/>
        </w:rPr>
        <w:t>“</w:t>
      </w:r>
      <w:r>
        <w:t>文化</w:t>
      </w:r>
      <w:r>
        <w:rPr>
          <w:rFonts w:hint="eastAsia"/>
          <w:lang w:eastAsia="zh-CN"/>
        </w:rPr>
        <w:t>”</w:t>
      </w:r>
      <w:r>
        <w:t>，则突厥民族的文化核心包含伊斯兰教；但如果突厥民族的文化核心是语言和族裔认同，则伊斯兰教属于</w:t>
      </w:r>
      <w:r>
        <w:rPr>
          <w:rFonts w:hint="eastAsia"/>
          <w:lang w:eastAsia="zh-CN"/>
        </w:rPr>
        <w:t>“</w:t>
      </w:r>
      <w:r>
        <w:t>文明</w:t>
      </w:r>
      <w:r>
        <w:rPr>
          <w:rFonts w:hint="eastAsia"/>
          <w:lang w:eastAsia="zh-CN"/>
        </w:rPr>
        <w:t>”</w:t>
      </w:r>
      <w:r>
        <w:t>层面的制度安排——格卡尔普对此含混未做彻底处理。</w:t>
      </w:r>
    </w:p>
    <w:p w14:paraId="2C4361D9">
      <w:r>
        <w:rPr>
          <w:b/>
        </w:rPr>
        <w:t>1915-1919：突厥主义与民族社会学的系统化。</w:t>
      </w:r>
      <w:r>
        <w:t xml:space="preserve"> 第一次世界大战期间，格卡尔普的思想从</w:t>
      </w:r>
      <w:r>
        <w:rPr>
          <w:rFonts w:hint="eastAsia"/>
          <w:lang w:eastAsia="zh-CN"/>
        </w:rPr>
        <w:t>“</w:t>
      </w:r>
      <w:r>
        <w:t>土耳其化</w:t>
      </w:r>
      <w:r>
        <w:rPr>
          <w:rFonts w:hint="eastAsia"/>
          <w:lang w:eastAsia="zh-CN"/>
        </w:rPr>
        <w:t>”</w:t>
      </w:r>
      <w:r>
        <w:t>转向更激进的</w:t>
      </w:r>
      <w:r>
        <w:rPr>
          <w:rFonts w:hint="eastAsia"/>
          <w:lang w:eastAsia="zh-CN"/>
        </w:rPr>
        <w:t>“</w:t>
      </w:r>
      <w:r>
        <w:t>突厥主义</w:t>
      </w:r>
      <w:r>
        <w:rPr>
          <w:rFonts w:hint="eastAsia"/>
          <w:lang w:eastAsia="zh-CN"/>
        </w:rPr>
        <w:t>”</w:t>
      </w:r>
      <w:r>
        <w:t>：从奥斯曼帝国内部的土耳其民族自觉，扩展为跨越帝国边界的泛突厥民族统一主张。在《突厥主义原理》手稿中，格卡尔普提出了三阶段民族发展论：部族</w:t>
      </w:r>
      <w:r>
        <w:rPr>
          <w:rFonts w:hint="eastAsia"/>
          <w:lang w:eastAsia="zh-CN"/>
        </w:rPr>
        <w:t>（</w:t>
      </w:r>
      <w:r>
        <w:t>boy</w:t>
      </w:r>
      <w:r>
        <w:rPr>
          <w:rFonts w:hint="eastAsia"/>
          <w:lang w:eastAsia="zh-CN"/>
        </w:rPr>
        <w:t>）</w:t>
      </w:r>
      <w:r>
        <w:t>→民族</w:t>
      </w:r>
      <w:r>
        <w:rPr>
          <w:rFonts w:hint="eastAsia"/>
          <w:lang w:eastAsia="zh-CN"/>
        </w:rPr>
        <w:t>（</w:t>
      </w:r>
      <w:r>
        <w:t>millet</w:t>
      </w:r>
      <w:r>
        <w:rPr>
          <w:rFonts w:hint="eastAsia"/>
          <w:lang w:eastAsia="zh-CN"/>
        </w:rPr>
        <w:t>）</w:t>
      </w:r>
      <w:r>
        <w:t>→超民族</w:t>
      </w:r>
      <w:r>
        <w:rPr>
          <w:rFonts w:hint="eastAsia"/>
          <w:lang w:eastAsia="zh-CN"/>
        </w:rPr>
        <w:t>（</w:t>
      </w:r>
      <w:r>
        <w:t>ümmet</w:t>
      </w:r>
      <w:r>
        <w:rPr>
          <w:rFonts w:hint="eastAsia"/>
          <w:lang w:eastAsia="zh-CN"/>
        </w:rPr>
        <w:t>）</w:t>
      </w:r>
      <w:r>
        <w:t>。部族阶段以血缘纽带为基础，民族阶段以语言</w:t>
      </w:r>
      <w:r>
        <w:rPr>
          <w:rFonts w:hint="eastAsia"/>
          <w:lang w:eastAsia="zh-CN"/>
        </w:rPr>
        <w:t>－</w:t>
      </w:r>
      <w:r>
        <w:t>文化认同为基础，超民族阶段以文明共享为基础。格卡尔普将突厥民族的当前任务定位为第二阶段——通过语言统一和文化自觉完成民族整合，而</w:t>
      </w:r>
      <w:r>
        <w:rPr>
          <w:rFonts w:hint="eastAsia"/>
          <w:lang w:eastAsia="zh-CN"/>
        </w:rPr>
        <w:t>“</w:t>
      </w:r>
      <w:r>
        <w:t>超民族</w:t>
      </w:r>
      <w:r>
        <w:rPr>
          <w:rFonts w:hint="eastAsia"/>
          <w:lang w:eastAsia="zh-CN"/>
        </w:rPr>
        <w:t>”</w:t>
      </w:r>
      <w:r>
        <w:t>阶段的图兰</w:t>
      </w:r>
      <w:r>
        <w:rPr>
          <w:rFonts w:hint="eastAsia"/>
          <w:lang w:eastAsia="zh-CN"/>
        </w:rPr>
        <w:t>（</w:t>
      </w:r>
      <w:r>
        <w:t>Turan</w:t>
      </w:r>
      <w:r>
        <w:rPr>
          <w:rFonts w:hint="eastAsia"/>
          <w:lang w:eastAsia="zh-CN"/>
        </w:rPr>
        <w:t>）</w:t>
      </w:r>
      <w:r>
        <w:t>联盟则是远期理想。</w:t>
      </w:r>
    </w:p>
    <w:p w14:paraId="1DB25EA3">
      <w:r>
        <w:t>这一三阶段论在结构上平行于涂尔干的社会进化论（机械团结→有机团结），但格卡尔普将涂尔干的普遍社会进化论替换为突厥民族的特殊进化路径。涂尔干用</w:t>
      </w:r>
      <w:r>
        <w:rPr>
          <w:rFonts w:hint="eastAsia"/>
          <w:lang w:eastAsia="zh-CN"/>
        </w:rPr>
        <w:t>“</w:t>
      </w:r>
      <w:r>
        <w:t>集体意识</w:t>
      </w:r>
      <w:r>
        <w:rPr>
          <w:rFonts w:hint="eastAsia"/>
          <w:lang w:eastAsia="zh-CN"/>
        </w:rPr>
        <w:t>”</w:t>
      </w:r>
      <w:r>
        <w:t>概念解释社会整合的基础，格卡尔普则用</w:t>
      </w:r>
      <w:r>
        <w:rPr>
          <w:rFonts w:hint="eastAsia"/>
          <w:lang w:eastAsia="zh-CN"/>
        </w:rPr>
        <w:t>“</w:t>
      </w:r>
      <w:r>
        <w:t>民族精神</w:t>
      </w:r>
      <w:r>
        <w:rPr>
          <w:rFonts w:hint="eastAsia"/>
          <w:lang w:eastAsia="zh-CN"/>
        </w:rPr>
        <w:t>”</w:t>
      </w:r>
      <w:r>
        <w:t>(milli his</w:t>
      </w:r>
      <w:r>
        <w:rPr>
          <w:rFonts w:hint="eastAsia"/>
          <w:lang w:eastAsia="zh-CN"/>
        </w:rPr>
        <w:t>）</w:t>
      </w:r>
      <w:r>
        <w:t>替换了</w:t>
      </w:r>
      <w:r>
        <w:rPr>
          <w:rFonts w:hint="eastAsia"/>
          <w:lang w:eastAsia="zh-CN"/>
        </w:rPr>
        <w:t>“</w:t>
      </w:r>
      <w:r>
        <w:t>集体意识</w:t>
      </w:r>
      <w:r>
        <w:rPr>
          <w:rFonts w:hint="eastAsia"/>
          <w:lang w:eastAsia="zh-CN"/>
        </w:rPr>
        <w:t>”</w:t>
      </w:r>
      <w:r>
        <w:t>——社会整合的基础不是一般性的社会事实，而是特定民族的集体情感。这一替换在理论层面意味着：涂尔干式社会学的普遍主义前提被民族特殊性前提取代，社会学的普遍范畴被翻译为民族学的特殊范畴。</w:t>
      </w:r>
    </w:p>
    <w:p w14:paraId="6F90AE9F">
      <w:r>
        <w:rPr>
          <w:b/>
        </w:rPr>
        <w:t>1919-1924：凯末尔改革中的位置。</w:t>
      </w:r>
      <w:r>
        <w:t xml:space="preserve"> 1918年奥斯曼战败后，统一与进步委员会解散，格卡尔普短暂流亡马耳他</w:t>
      </w:r>
      <w:r>
        <w:rPr>
          <w:rFonts w:hint="eastAsia"/>
          <w:lang w:eastAsia="zh-CN"/>
        </w:rPr>
        <w:t>（</w:t>
      </w:r>
      <w:r>
        <w:t>1919-1921</w:t>
      </w:r>
      <w:r>
        <w:rPr>
          <w:rFonts w:hint="eastAsia"/>
          <w:lang w:eastAsia="zh-CN"/>
        </w:rPr>
        <w:t>）</w:t>
      </w:r>
      <w:r>
        <w:t>。回国后，凯末尔领导的民族抵抗运动正在安纳托利亚展开。格卡尔普在安卡拉与凯末尔会面，但未被纳入核心决策层。凯末尔对格卡尔普思想的选择性采纳体现在三个层面：第一，采纳了</w:t>
      </w:r>
      <w:r>
        <w:rPr>
          <w:rFonts w:hint="eastAsia"/>
          <w:lang w:eastAsia="zh-CN"/>
        </w:rPr>
        <w:t>“</w:t>
      </w:r>
      <w:r>
        <w:t>文明</w:t>
      </w:r>
      <w:r>
        <w:rPr>
          <w:rFonts w:hint="eastAsia"/>
          <w:lang w:eastAsia="zh-CN"/>
        </w:rPr>
        <w:t>－</w:t>
      </w:r>
      <w:r>
        <w:t>文化</w:t>
      </w:r>
      <w:r>
        <w:rPr>
          <w:rFonts w:hint="eastAsia"/>
          <w:lang w:eastAsia="zh-CN"/>
        </w:rPr>
        <w:t>”</w:t>
      </w:r>
      <w:r>
        <w:t>区分中</w:t>
      </w:r>
      <w:r>
        <w:rPr>
          <w:rFonts w:hint="eastAsia"/>
          <w:lang w:eastAsia="zh-CN"/>
        </w:rPr>
        <w:t>“</w:t>
      </w:r>
      <w:r>
        <w:t>采纳欧洲文明</w:t>
      </w:r>
      <w:r>
        <w:rPr>
          <w:rFonts w:hint="eastAsia"/>
          <w:lang w:eastAsia="zh-CN"/>
        </w:rPr>
        <w:t>”</w:t>
      </w:r>
      <w:r>
        <w:t>的层面，但拒绝了</w:t>
      </w:r>
      <w:r>
        <w:rPr>
          <w:rFonts w:hint="eastAsia"/>
          <w:lang w:eastAsia="zh-CN"/>
        </w:rPr>
        <w:t>“</w:t>
      </w:r>
      <w:r>
        <w:t>保持突厥文化</w:t>
      </w:r>
      <w:r>
        <w:rPr>
          <w:rFonts w:hint="eastAsia"/>
          <w:lang w:eastAsia="zh-CN"/>
        </w:rPr>
        <w:t>”</w:t>
      </w:r>
      <w:r>
        <w:t>中伊斯兰信仰的维度——凯末尔的世俗化改革</w:t>
      </w:r>
      <w:r>
        <w:rPr>
          <w:rFonts w:hint="eastAsia"/>
          <w:lang w:eastAsia="zh-CN"/>
        </w:rPr>
        <w:t>（</w:t>
      </w:r>
      <w:r>
        <w:t>1924年废除哈里发、关闭宗教法庭、推广拉丁字母</w:t>
      </w:r>
      <w:r>
        <w:rPr>
          <w:rFonts w:hint="eastAsia"/>
          <w:lang w:eastAsia="zh-CN"/>
        </w:rPr>
        <w:t>）</w:t>
      </w:r>
      <w:r>
        <w:t>恰恰将伊斯兰教从</w:t>
      </w:r>
      <w:r>
        <w:rPr>
          <w:rFonts w:hint="eastAsia"/>
          <w:lang w:eastAsia="zh-CN"/>
        </w:rPr>
        <w:t>“</w:t>
      </w:r>
      <w:r>
        <w:t>文化核心</w:t>
      </w:r>
      <w:r>
        <w:rPr>
          <w:rFonts w:hint="eastAsia"/>
          <w:lang w:eastAsia="zh-CN"/>
        </w:rPr>
        <w:t>”</w:t>
      </w:r>
      <w:r>
        <w:t>降格为需要改革的</w:t>
      </w:r>
      <w:r>
        <w:rPr>
          <w:rFonts w:hint="eastAsia"/>
          <w:lang w:eastAsia="zh-CN"/>
        </w:rPr>
        <w:t>“</w:t>
      </w:r>
      <w:r>
        <w:t>文明残余</w:t>
      </w:r>
      <w:r>
        <w:rPr>
          <w:rFonts w:hint="eastAsia"/>
          <w:lang w:eastAsia="zh-CN"/>
        </w:rPr>
        <w:t>”</w:t>
      </w:r>
      <w:r>
        <w:t>；第二，采纳了民族国家框架但拒绝了泛突厥主义——凯末尔在1923年明确否定图兰主义，将土耳其民族主义限定在安纳托利亚的共和国边界内；第三，采纳了社会学作为国家建设的知识工具——伊斯坦布尔大学社会学教席在共和国体制下保留并扩展，但社会学的内容从格卡尔普的</w:t>
      </w:r>
      <w:r>
        <w:rPr>
          <w:rFonts w:hint="eastAsia"/>
          <w:lang w:eastAsia="zh-CN"/>
        </w:rPr>
        <w:t>“</w:t>
      </w:r>
      <w:r>
        <w:t>民族精神</w:t>
      </w:r>
      <w:r>
        <w:rPr>
          <w:rFonts w:hint="eastAsia"/>
          <w:lang w:eastAsia="zh-CN"/>
        </w:rPr>
        <w:t>”</w:t>
      </w:r>
      <w:r>
        <w:t>研究转向人口统计和社会调查等实用性工作。</w:t>
      </w:r>
      <w:r>
        <w:rPr>
          <w:b/>
          <w:color w:val="C62828"/>
        </w:rPr>
        <w:t>【制度断裂：凯末尔改革·1923-1938】</w:t>
      </w:r>
    </w:p>
    <w:p w14:paraId="719F3136">
      <w:pPr>
        <w:pStyle w:val="166"/>
      </w:pPr>
      <w:r>
        <w:t>▎学术对话与论战</w:t>
      </w:r>
    </w:p>
    <w:p w14:paraId="2809A454">
      <w:r>
        <w:t>与涂尔干学统的关系：格卡尔普是涂尔干社会学在奥斯曼-土耳其世界的首要引入者，但这一引入是选择性的。涂尔干的</w:t>
      </w:r>
      <w:r>
        <w:rPr>
          <w:rFonts w:hint="eastAsia"/>
          <w:lang w:eastAsia="zh-CN"/>
        </w:rPr>
        <w:t>“</w:t>
      </w:r>
      <w:r>
        <w:t>社会事实</w:t>
      </w:r>
      <w:r>
        <w:rPr>
          <w:rFonts w:hint="eastAsia"/>
          <w:lang w:eastAsia="zh-CN"/>
        </w:rPr>
        <w:t>”</w:t>
      </w:r>
      <w:r>
        <w:t>概念被用于论证民族精神的客观性，但涂尔干对宗教的社会功能分析（宗教是集体表象的表达）未被采纳——格卡尔普将伊斯兰教视为民族文化的构成要素而非社会整合的功能工具。与齐亚·帕夏</w:t>
      </w:r>
      <w:r>
        <w:rPr>
          <w:rFonts w:hint="eastAsia"/>
          <w:lang w:eastAsia="zh-CN"/>
        </w:rPr>
        <w:t>（</w:t>
      </w:r>
      <w:r>
        <w:t>Ziya Pasha</w:t>
      </w:r>
      <w:r>
        <w:rPr>
          <w:rFonts w:hint="eastAsia"/>
          <w:lang w:eastAsia="zh-CN"/>
        </w:rPr>
        <w:t>）</w:t>
      </w:r>
      <w:r>
        <w:t>和纳米克·凯末尔</w:t>
      </w:r>
      <w:r>
        <w:rPr>
          <w:rFonts w:hint="eastAsia"/>
          <w:lang w:eastAsia="zh-CN"/>
        </w:rPr>
        <w:t>（</w:t>
      </w:r>
      <w:r>
        <w:t>Namık Kemal</w:t>
      </w:r>
      <w:r>
        <w:rPr>
          <w:rFonts w:hint="eastAsia"/>
          <w:lang w:eastAsia="zh-CN"/>
        </w:rPr>
        <w:t>）</w:t>
      </w:r>
      <w:r>
        <w:t>代表的</w:t>
      </w:r>
      <w:r>
        <w:rPr>
          <w:rFonts w:hint="eastAsia"/>
          <w:lang w:eastAsia="zh-CN"/>
        </w:rPr>
        <w:t>“</w:t>
      </w:r>
      <w:r>
        <w:t>新奥斯曼</w:t>
      </w:r>
      <w:r>
        <w:rPr>
          <w:rFonts w:hint="eastAsia"/>
          <w:lang w:eastAsia="zh-CN"/>
        </w:rPr>
        <w:t>”</w:t>
      </w:r>
      <w:r>
        <w:t>传统：新奥斯曼派主张伊斯兰传统与西方宪政的兼容，格卡尔普以文明</w:t>
      </w:r>
      <w:r>
        <w:rPr>
          <w:rFonts w:hint="eastAsia"/>
          <w:lang w:eastAsia="zh-CN"/>
        </w:rPr>
        <w:t>－</w:t>
      </w:r>
      <w:r>
        <w:t>文化区分回应——宪政属于文明层面的可移植要素，但伊斯兰传统不能被简化为文明要素而必须在文化层面得到保持。与赛义德·哈里姆帕夏</w:t>
      </w:r>
      <w:r>
        <w:rPr>
          <w:rFonts w:hint="eastAsia"/>
          <w:lang w:eastAsia="zh-CN"/>
        </w:rPr>
        <w:t>（</w:t>
      </w:r>
      <w:r>
        <w:t>Said Halim Pasha</w:t>
      </w:r>
      <w:r>
        <w:rPr>
          <w:rFonts w:hint="eastAsia"/>
          <w:lang w:eastAsia="zh-CN"/>
        </w:rPr>
        <w:t>）</w:t>
      </w:r>
      <w:r>
        <w:t>的伊斯兰主义：哈里姆帕夏在《伊斯兰制度改革》</w:t>
      </w:r>
      <w:r>
        <w:rPr>
          <w:rFonts w:hint="eastAsia"/>
          <w:lang w:eastAsia="zh-CN"/>
        </w:rPr>
        <w:t>（</w:t>
      </w:r>
      <w:r>
        <w:t>1916</w:t>
      </w:r>
      <w:r>
        <w:rPr>
          <w:rFonts w:hint="eastAsia"/>
          <w:lang w:eastAsia="zh-CN"/>
        </w:rPr>
        <w:t>）</w:t>
      </w:r>
      <w:r>
        <w:t>中论证伊斯兰教法已包含现代社会制度所需的一切原则，无需采纳西方文明；格卡尔普以文明</w:t>
      </w:r>
      <w:r>
        <w:rPr>
          <w:rFonts w:hint="eastAsia"/>
          <w:lang w:eastAsia="zh-CN"/>
        </w:rPr>
        <w:t>－</w:t>
      </w:r>
      <w:r>
        <w:t>文化区分反驳——伊斯兰教法属于</w:t>
      </w:r>
      <w:r>
        <w:rPr>
          <w:rFonts w:hint="eastAsia"/>
          <w:lang w:eastAsia="zh-CN"/>
        </w:rPr>
        <w:t>“</w:t>
      </w:r>
      <w:r>
        <w:t>文明</w:t>
      </w:r>
      <w:r>
        <w:rPr>
          <w:rFonts w:hint="eastAsia"/>
          <w:lang w:eastAsia="zh-CN"/>
        </w:rPr>
        <w:t>”</w:t>
      </w:r>
      <w:r>
        <w:t>层面的制度安排，可以被改革，而信仰情感属于</w:t>
      </w:r>
      <w:r>
        <w:rPr>
          <w:rFonts w:hint="eastAsia"/>
          <w:lang w:eastAsia="zh-CN"/>
        </w:rPr>
        <w:t>“</w:t>
      </w:r>
      <w:r>
        <w:t>文化</w:t>
      </w:r>
      <w:r>
        <w:rPr>
          <w:rFonts w:hint="eastAsia"/>
          <w:lang w:eastAsia="zh-CN"/>
        </w:rPr>
        <w:t>”</w:t>
      </w:r>
      <w:r>
        <w:t>层面，不因制度改革而动摇。</w:t>
      </w:r>
    </w:p>
    <w:p w14:paraId="606C52BA">
      <w:pPr>
        <w:pStyle w:val="166"/>
      </w:pPr>
      <w:r>
        <w:t>▎制度化实践与学术场域位置</w:t>
      </w:r>
    </w:p>
    <w:p w14:paraId="00EA05F4">
      <w:r>
        <w:t>1915年伊斯坦布尔大学社会学教席是格卡尔普学术工作的制度锚点。1923年共和国成立后，格卡尔普在安卡拉未能获得与其学术地位相称的职位——他被安排在安卡拉的出版部门工作，负责编辑突厥主义宣传刊物。凯末尔在1923年的一次谈话中评价格卡尔普</w:t>
      </w:r>
      <w:r>
        <w:rPr>
          <w:rFonts w:hint="eastAsia"/>
          <w:lang w:eastAsia="zh-CN"/>
        </w:rPr>
        <w:t>“</w:t>
      </w:r>
      <w:r>
        <w:t>过于理论化</w:t>
      </w:r>
      <w:r>
        <w:rPr>
          <w:rFonts w:hint="eastAsia"/>
          <w:lang w:eastAsia="zh-CN"/>
        </w:rPr>
        <w:t>”</w:t>
      </w:r>
      <w:r>
        <w:t>，这一定性暗示了格卡尔普的学术思想与政治实践之间的距离：格卡尔普提供的是民族主义的社会学理论，凯末尔需要的是民族主义的政治纲领，后者要求对伊斯兰教采取比格卡尔普更为激进的世俗化立场。1924年格卡尔普病逝，其社会学遗产在土耳其学术体制中的走向分为两支：伊斯坦布尔大学社会学系延续其涂尔干式社会学传统，但剔除了民族精神论；安卡拉的政治精英则抽走了突厥主义的政治纲领而摒弃了其社会学基础。</w:t>
      </w:r>
    </w:p>
    <w:p w14:paraId="480E9159">
      <w:pPr>
        <w:pStyle w:val="166"/>
      </w:pPr>
      <w:r>
        <w:t>▎学术影响与接受</w:t>
      </w:r>
    </w:p>
    <w:p w14:paraId="1F2E1620">
      <w:r>
        <w:t>格卡尔普在土耳其学统中的接受呈现一种</w:t>
      </w:r>
      <w:r>
        <w:rPr>
          <w:rFonts w:hint="eastAsia"/>
          <w:lang w:eastAsia="zh-CN"/>
        </w:rPr>
        <w:t>“</w:t>
      </w:r>
      <w:r>
        <w:t>双重抽离</w:t>
      </w:r>
      <w:r>
        <w:rPr>
          <w:rFonts w:hint="eastAsia"/>
          <w:lang w:eastAsia="zh-CN"/>
        </w:rPr>
        <w:t>”</w:t>
      </w:r>
      <w:r>
        <w:t>：凯末尔体制抽离其突厥主义政治纲领而摒弃其社会学方法论（将社会学降格为统计工具），土耳其社会学后来者抽离其社会学方法论而回避其突厥主义政治遗产。希尔维特·鲁米</w:t>
      </w:r>
      <w:r>
        <w:rPr>
          <w:rFonts w:hint="eastAsia"/>
          <w:lang w:eastAsia="zh-CN"/>
        </w:rPr>
        <w:t>（</w:t>
      </w:r>
      <w:r>
        <w:t>Serif Mardin</w:t>
      </w:r>
      <w:r>
        <w:rPr>
          <w:rFonts w:hint="eastAsia"/>
          <w:lang w:eastAsia="zh-CN"/>
        </w:rPr>
        <w:t>）</w:t>
      </w:r>
      <w:r>
        <w:t>在1973年的研究中将格卡尔普重新定位为</w:t>
      </w:r>
      <w:r>
        <w:rPr>
          <w:rFonts w:hint="eastAsia"/>
          <w:lang w:eastAsia="zh-CN"/>
        </w:rPr>
        <w:t>“</w:t>
      </w:r>
      <w:r>
        <w:t>奥斯曼-土耳其知识史中的关键人物</w:t>
      </w:r>
      <w:r>
        <w:rPr>
          <w:rFonts w:hint="eastAsia"/>
          <w:lang w:eastAsia="zh-CN"/>
        </w:rPr>
        <w:t>”</w:t>
      </w:r>
      <w:r>
        <w:t>，指出文明</w:t>
      </w:r>
      <w:r>
        <w:rPr>
          <w:rFonts w:hint="eastAsia"/>
          <w:lang w:eastAsia="zh-CN"/>
        </w:rPr>
        <w:t>－</w:t>
      </w:r>
      <w:r>
        <w:t>文化区分在土耳其知识界的影响远超格卡尔普本人的学术声望——该区分成为土耳其</w:t>
      </w:r>
      <w:r>
        <w:rPr>
          <w:rFonts w:hint="eastAsia"/>
          <w:lang w:eastAsia="zh-CN"/>
        </w:rPr>
        <w:t>“</w:t>
      </w:r>
      <w:r>
        <w:t>文明选择</w:t>
      </w:r>
      <w:r>
        <w:rPr>
          <w:rFonts w:hint="eastAsia"/>
          <w:lang w:eastAsia="zh-CN"/>
        </w:rPr>
        <w:t>”</w:t>
      </w:r>
      <w:r>
        <w:t>争论的底层语法。</w:t>
      </w:r>
    </w:p>
    <w:p w14:paraId="451A648C">
      <w:r>
        <w:t>在比较思想史视野中，格卡尔普的文明</w:t>
      </w:r>
      <w:r>
        <w:rPr>
          <w:rFonts w:hint="eastAsia"/>
          <w:lang w:eastAsia="zh-CN"/>
        </w:rPr>
        <w:t>－</w:t>
      </w:r>
      <w:r>
        <w:t>文化区分与日本近代的</w:t>
      </w:r>
      <w:r>
        <w:rPr>
          <w:rFonts w:hint="eastAsia"/>
          <w:lang w:eastAsia="zh-CN"/>
        </w:rPr>
        <w:t>“</w:t>
      </w:r>
      <w:r>
        <w:t>和魂洋才</w:t>
      </w:r>
      <w:r>
        <w:rPr>
          <w:rFonts w:hint="eastAsia"/>
          <w:lang w:eastAsia="zh-CN"/>
        </w:rPr>
        <w:t>”</w:t>
      </w:r>
      <w:r>
        <w:t>、中国的</w:t>
      </w:r>
      <w:r>
        <w:rPr>
          <w:rFonts w:hint="eastAsia"/>
          <w:lang w:eastAsia="zh-CN"/>
        </w:rPr>
        <w:t>“</w:t>
      </w:r>
      <w:r>
        <w:t>中体西用</w:t>
      </w:r>
      <w:r>
        <w:rPr>
          <w:rFonts w:hint="eastAsia"/>
          <w:lang w:eastAsia="zh-CN"/>
        </w:rPr>
        <w:t>”</w:t>
      </w:r>
      <w:r>
        <w:t>具有结构平行性：三种话语都试图在</w:t>
      </w:r>
      <w:r>
        <w:rPr>
          <w:rFonts w:hint="eastAsia"/>
          <w:lang w:eastAsia="zh-CN"/>
        </w:rPr>
        <w:t>“</w:t>
      </w:r>
      <w:r>
        <w:t>接受西方技术</w:t>
      </w:r>
      <w:r>
        <w:rPr>
          <w:rFonts w:hint="eastAsia"/>
          <w:lang w:eastAsia="zh-CN"/>
        </w:rPr>
        <w:t>－</w:t>
      </w:r>
      <w:r>
        <w:t>制度</w:t>
      </w:r>
      <w:r>
        <w:rPr>
          <w:rFonts w:hint="eastAsia"/>
          <w:lang w:eastAsia="zh-CN"/>
        </w:rPr>
        <w:t>”</w:t>
      </w:r>
      <w:r>
        <w:t>和</w:t>
      </w:r>
      <w:r>
        <w:rPr>
          <w:rFonts w:hint="eastAsia"/>
          <w:lang w:eastAsia="zh-CN"/>
        </w:rPr>
        <w:t>“</w:t>
      </w:r>
      <w:r>
        <w:t>保持本土价值</w:t>
      </w:r>
      <w:r>
        <w:rPr>
          <w:rFonts w:hint="eastAsia"/>
          <w:lang w:eastAsia="zh-CN"/>
        </w:rPr>
        <w:t>”</w:t>
      </w:r>
      <w:r>
        <w:t>之间划定边界。格卡尔普的特殊之处在于他为这一划界提供了涂尔干式社会学论证——文化是集体表象的民族性表达，文明是社会形态学的国际性安排——从而使</w:t>
      </w:r>
      <w:r>
        <w:rPr>
          <w:rFonts w:hint="eastAsia"/>
          <w:lang w:eastAsia="zh-CN"/>
        </w:rPr>
        <w:t>“</w:t>
      </w:r>
      <w:r>
        <w:t>中体西用</w:t>
      </w:r>
      <w:r>
        <w:rPr>
          <w:rFonts w:hint="eastAsia"/>
          <w:lang w:eastAsia="zh-CN"/>
        </w:rPr>
        <w:t>”</w:t>
      </w:r>
      <w:r>
        <w:t>式的常识判断获得了社会学理论的形式。然而，格卡尔普未能处理的核心问题是：当</w:t>
      </w:r>
      <w:r>
        <w:rPr>
          <w:rFonts w:hint="eastAsia"/>
          <w:lang w:eastAsia="zh-CN"/>
        </w:rPr>
        <w:t>“</w:t>
      </w:r>
      <w:r>
        <w:t>文化核心</w:t>
      </w:r>
      <w:r>
        <w:rPr>
          <w:rFonts w:hint="eastAsia"/>
          <w:lang w:eastAsia="zh-CN"/>
        </w:rPr>
        <w:t>”</w:t>
      </w:r>
      <w:r>
        <w:t>本身被政治权力重新定义时（凯末尔将伊斯兰从文化核心降格为文明残余），文明</w:t>
      </w:r>
      <w:r>
        <w:rPr>
          <w:rFonts w:hint="eastAsia"/>
          <w:lang w:eastAsia="zh-CN"/>
        </w:rPr>
        <w:t>－</w:t>
      </w:r>
      <w:r>
        <w:t>文化区分的理论框架无法阻止这种重新定义——因为区分本身并不包含判断何者属于</w:t>
      </w:r>
      <w:r>
        <w:rPr>
          <w:rFonts w:hint="eastAsia"/>
          <w:lang w:eastAsia="zh-CN"/>
        </w:rPr>
        <w:t>“</w:t>
      </w:r>
      <w:r>
        <w:t>文化</w:t>
      </w:r>
      <w:r>
        <w:rPr>
          <w:rFonts w:hint="eastAsia"/>
          <w:lang w:eastAsia="zh-CN"/>
        </w:rPr>
        <w:t>”</w:t>
      </w:r>
      <w:r>
        <w:t>、何者属于</w:t>
      </w:r>
      <w:r>
        <w:rPr>
          <w:rFonts w:hint="eastAsia"/>
          <w:lang w:eastAsia="zh-CN"/>
        </w:rPr>
        <w:t>“</w:t>
      </w:r>
      <w:r>
        <w:t>文明</w:t>
      </w:r>
      <w:r>
        <w:rPr>
          <w:rFonts w:hint="eastAsia"/>
          <w:lang w:eastAsia="zh-CN"/>
        </w:rPr>
        <w:t>”</w:t>
      </w:r>
      <w:r>
        <w:t>的元标准。</w:t>
      </w:r>
    </w:p>
    <w:p w14:paraId="1C351A56">
      <w:r>
        <w:t>泛突厥主义的政治后果使格卡尔普在20世纪后期的接受更加复杂。苏联解体后中亚诸突语国家的独立运动中，格卡尔普的图兰主义被部分民族主义运动征用为思想先驱。这一征用与格卡尔普本意的距离在于：格卡尔普的三阶段论将</w:t>
      </w:r>
      <w:r>
        <w:rPr>
          <w:rFonts w:hint="eastAsia"/>
          <w:lang w:eastAsia="zh-CN"/>
        </w:rPr>
        <w:t>“</w:t>
      </w:r>
      <w:r>
        <w:t>超民族</w:t>
      </w:r>
      <w:r>
        <w:rPr>
          <w:rFonts w:hint="eastAsia"/>
          <w:lang w:eastAsia="zh-CN"/>
        </w:rPr>
        <w:t>”</w:t>
      </w:r>
      <w:r>
        <w:t>定位为远期理想，其首要任务是民族国家建设，而非跨国民族统一；但图兰主义在政治实践中恰恰颠倒了这一序列——以跨国民族统一的要求否定民族国家建设的优先性。</w:t>
      </w:r>
    </w:p>
    <w:p w14:paraId="3727C868">
      <w:pPr>
        <w:pStyle w:val="166"/>
      </w:pPr>
      <w:r>
        <w:t>▎β映射</w:t>
      </w:r>
    </w:p>
    <w:p w14:paraId="20E2CCD6">
      <w:pPr>
        <w:pStyle w:val="165"/>
      </w:pPr>
      <w:r>
        <w:t>borne_concepts: [C_文明文化区分</w:t>
      </w:r>
      <w:r>
        <w:rPr>
          <w:rFonts w:hint="eastAsia"/>
          <w:lang w:eastAsia="zh-CN"/>
        </w:rPr>
        <w:t>，</w:t>
      </w:r>
      <w:r>
        <w:t xml:space="preserve"> C_突厥主义</w:t>
      </w:r>
      <w:r>
        <w:rPr>
          <w:rFonts w:hint="eastAsia"/>
          <w:lang w:eastAsia="zh-CN"/>
        </w:rPr>
        <w:t>，</w:t>
      </w:r>
      <w:r>
        <w:t xml:space="preserve"> C_民族精神</w:t>
      </w:r>
      <w:r>
        <w:rPr>
          <w:rFonts w:hint="eastAsia"/>
          <w:lang w:eastAsia="zh-CN"/>
        </w:rPr>
        <w:t>，</w:t>
      </w:r>
      <w:r>
        <w:t xml:space="preserve"> C_三阶段民族发展论</w:t>
      </w:r>
      <w:r>
        <w:rPr>
          <w:rFonts w:hint="eastAsia"/>
          <w:lang w:eastAsia="zh-CN"/>
        </w:rPr>
        <w:t>，</w:t>
      </w:r>
      <w:r>
        <w:t xml:space="preserve"> C_集体表象土耳其化]</w:t>
      </w:r>
    </w:p>
    <w:p w14:paraId="477BB25B">
      <w:pPr>
        <w:pStyle w:val="165"/>
      </w:pPr>
      <w:r>
        <w:t>contested_concepts: [C_图兰主义</w:t>
      </w:r>
      <w:r>
        <w:rPr>
          <w:rFonts w:hint="eastAsia"/>
          <w:lang w:eastAsia="zh-CN"/>
        </w:rPr>
        <w:t>，</w:t>
      </w:r>
      <w:r>
        <w:t xml:space="preserve"> C_伊斯兰教的文化定位</w:t>
      </w:r>
      <w:r>
        <w:rPr>
          <w:rFonts w:hint="eastAsia"/>
          <w:lang w:eastAsia="zh-CN"/>
        </w:rPr>
        <w:t>，</w:t>
      </w:r>
      <w:r>
        <w:t xml:space="preserve"> C_民族社会学普遍性]</w:t>
      </w:r>
    </w:p>
    <w:p w14:paraId="22E0EFF8">
      <w:pPr>
        <w:pStyle w:val="165"/>
      </w:pPr>
      <w:r>
        <w:t>school: S043</w:t>
      </w:r>
      <w:r>
        <w:rPr>
          <w:rFonts w:hint="eastAsia"/>
          <w:lang w:eastAsia="zh-CN"/>
        </w:rPr>
        <w:t>（</w:t>
      </w:r>
      <w:r>
        <w:t>土耳其民族主义</w:t>
      </w:r>
      <w:r>
        <w:rPr>
          <w:rFonts w:hint="eastAsia"/>
          <w:lang w:eastAsia="zh-CN"/>
        </w:rPr>
        <w:t>）</w:t>
      </w:r>
    </w:p>
    <w:p w14:paraId="46CB02EB">
      <w:pPr>
        <w:pStyle w:val="165"/>
      </w:pPr>
      <w:r>
        <w:t>cross_schools: []</w:t>
      </w:r>
    </w:p>
    <w:p w14:paraId="7B23AF66">
      <w:pPr>
        <w:pStyle w:val="165"/>
      </w:pPr>
      <w:r>
        <w:t>macro_period: T3</w:t>
      </w:r>
    </w:p>
    <w:p w14:paraId="6556F7BA">
      <w:pPr>
        <w:pStyle w:val="7"/>
      </w:pPr>
      <w:r>
        <w:t>【P214】沙里亚提 Ali Shariati（1933–1977）</w:t>
      </w:r>
    </w:p>
    <w:p w14:paraId="067C156B">
      <w:pPr>
        <w:pStyle w:val="166"/>
      </w:pPr>
      <w:r>
        <w:t>▎学术问题与思想起源</w:t>
      </w:r>
    </w:p>
    <w:p w14:paraId="2E4EC4C4">
      <w:r>
        <w:t>二十世纪伊朗的双重困境——巴列维王朝的白色革命</w:t>
      </w:r>
      <w:r>
        <w:rPr>
          <w:rFonts w:hint="eastAsia"/>
          <w:lang w:eastAsia="zh-CN"/>
        </w:rPr>
        <w:t>（</w:t>
      </w:r>
      <w:r>
        <w:t>1963</w:t>
      </w:r>
      <w:r>
        <w:rPr>
          <w:rFonts w:hint="eastAsia"/>
          <w:lang w:eastAsia="zh-CN"/>
        </w:rPr>
        <w:t>）</w:t>
      </w:r>
      <w:r>
        <w:t>带来的社会解体与石油经济依赖，以及什叶派教士阶层</w:t>
      </w:r>
      <w:r>
        <w:rPr>
          <w:rFonts w:hint="eastAsia"/>
          <w:lang w:eastAsia="zh-CN"/>
        </w:rPr>
        <w:t>（</w:t>
      </w:r>
      <w:r>
        <w:t>ulama</w:t>
      </w:r>
      <w:r>
        <w:rPr>
          <w:rFonts w:hint="eastAsia"/>
          <w:lang w:eastAsia="zh-CN"/>
        </w:rPr>
        <w:t>）</w:t>
      </w:r>
      <w:r>
        <w:t>对宗教解释权的垄断——构成了沙里亚提思想的生成语境。白色革命的土地改革瓦解了传统地主</w:t>
      </w:r>
      <w:r>
        <w:rPr>
          <w:rFonts w:hint="eastAsia"/>
          <w:lang w:eastAsia="zh-CN"/>
        </w:rPr>
        <w:t>－</w:t>
      </w:r>
      <w:r>
        <w:t>农民关系但未建立新的社会整合机制，石油收入催生了消费主义精英但未能解决贫富分化，萨瓦克</w:t>
      </w:r>
      <w:r>
        <w:rPr>
          <w:rFonts w:hint="eastAsia"/>
          <w:lang w:eastAsia="zh-CN"/>
        </w:rPr>
        <w:t>（</w:t>
      </w:r>
      <w:r>
        <w:t>SAVAK</w:t>
      </w:r>
      <w:r>
        <w:rPr>
          <w:rFonts w:hint="eastAsia"/>
          <w:lang w:eastAsia="zh-CN"/>
        </w:rPr>
        <w:t>）</w:t>
      </w:r>
      <w:r>
        <w:t>的秘密警察体制压制了所有公开政治组织。在这一空间中，唯一未被完全控制的公共场域是清真寺——霍梅尼1963年因抗议白色革命被流放后，清真寺成为异议的聚集点。沙里亚提的问题由此产生：如何将什叶派宗教传统从</w:t>
      </w:r>
      <w:r>
        <w:rPr>
          <w:rFonts w:hint="eastAsia"/>
          <w:lang w:eastAsia="zh-CN"/>
        </w:rPr>
        <w:t>“</w:t>
      </w:r>
      <w:r>
        <w:t>教士阶层的意识形态</w:t>
      </w:r>
      <w:r>
        <w:rPr>
          <w:rFonts w:hint="eastAsia"/>
          <w:lang w:eastAsia="zh-CN"/>
        </w:rPr>
        <w:t>”</w:t>
      </w:r>
      <w:r>
        <w:t>转化为</w:t>
      </w:r>
      <w:r>
        <w:rPr>
          <w:rFonts w:hint="eastAsia"/>
          <w:lang w:eastAsia="zh-CN"/>
        </w:rPr>
        <w:t>“</w:t>
      </w:r>
      <w:r>
        <w:t>被压迫者的革命意识</w:t>
      </w:r>
      <w:r>
        <w:rPr>
          <w:rFonts w:hint="eastAsia"/>
          <w:lang w:eastAsia="zh-CN"/>
        </w:rPr>
        <w:t>”</w:t>
      </w:r>
      <w:r>
        <w:t>？</w:t>
      </w:r>
    </w:p>
    <w:p w14:paraId="32416542">
      <w:r>
        <w:t>沙里亚提1933年生于马什哈德一个什叶派学者家庭，其父穆罕默德-塔基·沙里亚提</w:t>
      </w:r>
      <w:r>
        <w:rPr>
          <w:rFonts w:hint="eastAsia"/>
          <w:lang w:eastAsia="zh-CN"/>
        </w:rPr>
        <w:t>（</w:t>
      </w:r>
      <w:r>
        <w:t>Muhammad-Taqi Shariati</w:t>
      </w:r>
      <w:r>
        <w:rPr>
          <w:rFonts w:hint="eastAsia"/>
          <w:lang w:eastAsia="zh-CN"/>
        </w:rPr>
        <w:t>）</w:t>
      </w:r>
      <w:r>
        <w:t>是一位具有改革倾向的宗教知识分子，在马什哈德创办了</w:t>
      </w:r>
      <w:r>
        <w:rPr>
          <w:rFonts w:hint="eastAsia"/>
          <w:lang w:eastAsia="zh-CN"/>
        </w:rPr>
        <w:t>“</w:t>
      </w:r>
      <w:r>
        <w:t>伊斯兰真理传播中心</w:t>
      </w:r>
      <w:r>
        <w:rPr>
          <w:rFonts w:hint="eastAsia"/>
          <w:lang w:eastAsia="zh-CN"/>
        </w:rPr>
        <w:t>”</w:t>
      </w:r>
      <w:r>
        <w:t>(Kanun-e Nashr-e Haqa'eq-e Eslami</w:t>
      </w:r>
      <w:r>
        <w:rPr>
          <w:rFonts w:hint="eastAsia"/>
          <w:lang w:eastAsia="zh-CN"/>
        </w:rPr>
        <w:t>）</w:t>
      </w:r>
      <w:r>
        <w:t>，该中心以达比什</w:t>
      </w:r>
      <w:r>
        <w:rPr>
          <w:rFonts w:hint="eastAsia"/>
          <w:lang w:eastAsia="zh-CN"/>
        </w:rPr>
        <w:t>（</w:t>
      </w:r>
      <w:r>
        <w:t>Dabish</w:t>
      </w:r>
      <w:r>
        <w:rPr>
          <w:rFonts w:hint="eastAsia"/>
          <w:lang w:eastAsia="zh-CN"/>
        </w:rPr>
        <w:t>）</w:t>
      </w:r>
      <w:r>
        <w:t>笔名出版了一系列将什叶派教义与现代政治批判结合的小册子。沙里亚提在少年时期即通过其父的中心接触了</w:t>
      </w:r>
      <w:r>
        <w:rPr>
          <w:rFonts w:hint="eastAsia"/>
          <w:lang w:eastAsia="zh-CN"/>
        </w:rPr>
        <w:t>“</w:t>
      </w:r>
      <w:r>
        <w:t>伊斯兰作为批判传统</w:t>
      </w:r>
      <w:r>
        <w:rPr>
          <w:rFonts w:hint="eastAsia"/>
          <w:lang w:eastAsia="zh-CN"/>
        </w:rPr>
        <w:t>”</w:t>
      </w:r>
      <w:r>
        <w:t>的思想可能性——这一可能性区别于什叶派教士阶层的正统教义，也区别于伊朗共产党</w:t>
      </w:r>
      <w:r>
        <w:rPr>
          <w:rFonts w:hint="eastAsia"/>
          <w:lang w:eastAsia="zh-CN"/>
        </w:rPr>
        <w:t>（</w:t>
      </w:r>
      <w:r>
        <w:t>Tudeh</w:t>
      </w:r>
      <w:r>
        <w:rPr>
          <w:rFonts w:hint="eastAsia"/>
          <w:lang w:eastAsia="zh-CN"/>
        </w:rPr>
        <w:t>）</w:t>
      </w:r>
      <w:r>
        <w:t>的世俗马克思主义。</w:t>
      </w:r>
    </w:p>
    <w:p w14:paraId="01E6F044">
      <w:r>
        <w:t>1959年沙里亚提获政府奖学金赴巴黎大学攻读社会学博士学位。在巴黎的四年</w:t>
      </w:r>
      <w:r>
        <w:rPr>
          <w:rFonts w:hint="eastAsia"/>
          <w:lang w:eastAsia="zh-CN"/>
        </w:rPr>
        <w:t>（</w:t>
      </w:r>
      <w:r>
        <w:t>1959-1964</w:t>
      </w:r>
      <w:r>
        <w:rPr>
          <w:rFonts w:hint="eastAsia"/>
          <w:lang w:eastAsia="zh-CN"/>
        </w:rPr>
        <w:t>）</w:t>
      </w:r>
      <w:r>
        <w:t>是他思想形成的关键时期。巴黎学术场域在1960年代初汇聚了三条对其影响深远的脉络：一是萨特的存在主义马克思主义——沙里亚提参加了萨特在巴黎的公开讲座，深受其</w:t>
      </w:r>
      <w:r>
        <w:rPr>
          <w:rFonts w:hint="eastAsia"/>
          <w:lang w:eastAsia="zh-CN"/>
        </w:rPr>
        <w:t>“</w:t>
      </w:r>
      <w:r>
        <w:t>知识分子必须介入</w:t>
      </w:r>
      <w:r>
        <w:rPr>
          <w:rFonts w:hint="eastAsia"/>
          <w:lang w:eastAsia="zh-CN"/>
        </w:rPr>
        <w:t>”</w:t>
      </w:r>
      <w:r>
        <w:t>的立场影响；二是法农的反殖民理论——沙里亚提与法农在巴黎有过短暂接触，法农在《大地上的受苦者》</w:t>
      </w:r>
      <w:r>
        <w:rPr>
          <w:rFonts w:hint="eastAsia"/>
          <w:lang w:eastAsia="zh-CN"/>
        </w:rPr>
        <w:t>（</w:t>
      </w:r>
      <w:r>
        <w:t>1961</w:t>
      </w:r>
      <w:r>
        <w:rPr>
          <w:rFonts w:hint="eastAsia"/>
          <w:lang w:eastAsia="zh-CN"/>
        </w:rPr>
        <w:t>）</w:t>
      </w:r>
      <w:r>
        <w:t>中将殖民暴力分析与革命主体性建构结合的思路深刻塑造了沙里亚提对什叶派殉道传统的重新解读；三是路易·马西尼翁</w:t>
      </w:r>
      <w:r>
        <w:rPr>
          <w:rFonts w:hint="eastAsia"/>
          <w:lang w:eastAsia="zh-CN"/>
        </w:rPr>
        <w:t>（</w:t>
      </w:r>
      <w:r>
        <w:t>Louis Massignon</w:t>
      </w:r>
      <w:r>
        <w:rPr>
          <w:rFonts w:hint="eastAsia"/>
          <w:lang w:eastAsia="zh-CN"/>
        </w:rPr>
        <w:t>）</w:t>
      </w:r>
      <w:r>
        <w:t>和亨利·科尔宾</w:t>
      </w:r>
      <w:r>
        <w:rPr>
          <w:rFonts w:hint="eastAsia"/>
          <w:lang w:eastAsia="zh-CN"/>
        </w:rPr>
        <w:t>（</w:t>
      </w:r>
      <w:r>
        <w:t>Henry Corbin</w:t>
      </w:r>
      <w:r>
        <w:rPr>
          <w:rFonts w:hint="eastAsia"/>
          <w:lang w:eastAsia="zh-CN"/>
        </w:rPr>
        <w:t>）</w:t>
      </w:r>
      <w:r>
        <w:t>的伊斯兰研究——马西尼翁对侯赛因</w:t>
      </w:r>
      <w:r>
        <w:rPr>
          <w:rFonts w:hint="eastAsia"/>
          <w:lang w:eastAsia="zh-CN"/>
        </w:rPr>
        <w:t>（</w:t>
      </w:r>
      <w:r>
        <w:t>Husayn</w:t>
      </w:r>
      <w:r>
        <w:rPr>
          <w:rFonts w:hint="eastAsia"/>
          <w:lang w:eastAsia="zh-CN"/>
        </w:rPr>
        <w:t>）</w:t>
      </w:r>
      <w:r>
        <w:t>殉道的现象学阐释为沙里亚提提供了将</w:t>
      </w:r>
      <w:r>
        <w:rPr>
          <w:rFonts w:hint="eastAsia"/>
          <w:lang w:eastAsia="zh-CN"/>
        </w:rPr>
        <w:t>“</w:t>
      </w:r>
      <w:r>
        <w:t>殉道</w:t>
      </w:r>
      <w:r>
        <w:rPr>
          <w:rFonts w:hint="eastAsia"/>
          <w:lang w:eastAsia="zh-CN"/>
        </w:rPr>
        <w:t>”</w:t>
      </w:r>
      <w:r>
        <w:t>从被动受害转化为主动见证的思想资源。沙里亚提的博士论文研究主题是呼罗珊地区的土地制度与社会分层，但他从未完成该论文——1964年被召回伊朗。</w:t>
      </w:r>
    </w:p>
    <w:p w14:paraId="45DB762A">
      <w:r>
        <w:t>1964</w:t>
      </w:r>
      <w:r>
        <w:rPr>
          <w:rFonts w:hint="eastAsia"/>
          <w:lang w:eastAsia="zh-CN"/>
        </w:rPr>
        <w:t>—</w:t>
      </w:r>
      <w:r>
        <w:t>1967年沙里亚提在马什哈德大学任教，1967年转入德黑兰侯赛因学院</w:t>
      </w:r>
      <w:r>
        <w:rPr>
          <w:rFonts w:hint="eastAsia"/>
          <w:lang w:eastAsia="zh-CN"/>
        </w:rPr>
        <w:t>（</w:t>
      </w:r>
      <w:r>
        <w:t>Hosseiniyeh Ershad</w:t>
      </w:r>
      <w:r>
        <w:rPr>
          <w:rFonts w:hint="eastAsia"/>
          <w:lang w:eastAsia="zh-CN"/>
        </w:rPr>
        <w:t>）</w:t>
      </w:r>
      <w:r>
        <w:t>。侯赛因学院由私人资助、经萨瓦克批准建立，其制度形态介于清真寺和大学之间——它不隶属于教士阶层的教育体系</w:t>
      </w:r>
      <w:r>
        <w:rPr>
          <w:rFonts w:hint="eastAsia"/>
          <w:lang w:eastAsia="zh-CN"/>
        </w:rPr>
        <w:t>（</w:t>
      </w:r>
      <w:r>
        <w:t>howzeh</w:t>
      </w:r>
      <w:r>
        <w:rPr>
          <w:rFonts w:hint="eastAsia"/>
          <w:lang w:eastAsia="zh-CN"/>
        </w:rPr>
        <w:t>）</w:t>
      </w:r>
      <w:r>
        <w:t>，也不隶属于国立大学系统，而是在两者之间的灰色地带运作。沙里亚提在此开设的系列讲座成为1970年代伊朗最重要的思想事件之一：每周数千人到场，录音磁带在全国流传，沙里亚提的讲稿以小册子形式地下出版。这些讲座的核心内容是将什叶派伊玛目传统重新解读为革命传统——这一解读的激进性在于它同时挑战了巴列维王朝的政治合法性和教士阶层的宗教权威。</w:t>
      </w:r>
    </w:p>
    <w:p w14:paraId="4900509E">
      <w:pPr>
        <w:pStyle w:val="166"/>
      </w:pPr>
      <w:r>
        <w:t>▎核心理论贡献</w:t>
      </w:r>
    </w:p>
    <w:p w14:paraId="64D03E4A">
      <w:r>
        <w:rPr>
          <w:b/>
        </w:rPr>
        <w:t>1967-1972：什叶派革命思想的系统建构。</w:t>
      </w:r>
      <w:r>
        <w:t xml:space="preserve"> 沙里亚提在侯赛因学院的讲座中逐步建构了一套</w:t>
      </w:r>
      <w:r>
        <w:rPr>
          <w:rFonts w:hint="eastAsia"/>
          <w:lang w:eastAsia="zh-CN"/>
        </w:rPr>
        <w:t>“</w:t>
      </w:r>
      <w:r>
        <w:t>什叶派革命思想</w:t>
      </w:r>
      <w:r>
        <w:rPr>
          <w:rFonts w:hint="eastAsia"/>
          <w:lang w:eastAsia="zh-CN"/>
        </w:rPr>
        <w:t>”</w:t>
      </w:r>
      <w:r>
        <w:t>体系，其核心操作是对什叶派三个关键概念的革命性重读。</w:t>
      </w:r>
    </w:p>
    <w:p w14:paraId="2D1BF545">
      <w:r>
        <w:t>第一，伊玛目</w:t>
      </w:r>
      <w:r>
        <w:rPr>
          <w:rFonts w:hint="eastAsia"/>
          <w:lang w:eastAsia="zh-CN"/>
        </w:rPr>
        <w:t>（</w:t>
      </w:r>
      <w:r>
        <w:t>Imamat</w:t>
      </w:r>
      <w:r>
        <w:rPr>
          <w:rFonts w:hint="eastAsia"/>
          <w:lang w:eastAsia="zh-CN"/>
        </w:rPr>
        <w:t>）</w:t>
      </w:r>
      <w:r>
        <w:t>。在什叶派正统教义中，十二伊玛目是先知的精神和政治继承者，其权威来自神圣指定</w:t>
      </w:r>
      <w:r>
        <w:rPr>
          <w:rFonts w:hint="eastAsia"/>
          <w:lang w:eastAsia="zh-CN"/>
        </w:rPr>
        <w:t>（</w:t>
      </w:r>
      <w:r>
        <w:t>nass</w:t>
      </w:r>
      <w:r>
        <w:rPr>
          <w:rFonts w:hint="eastAsia"/>
          <w:lang w:eastAsia="zh-CN"/>
        </w:rPr>
        <w:t>）</w:t>
      </w:r>
      <w:r>
        <w:t>。沙里亚提将伊玛目概念从</w:t>
      </w:r>
      <w:r>
        <w:rPr>
          <w:rFonts w:hint="eastAsia"/>
          <w:lang w:eastAsia="zh-CN"/>
        </w:rPr>
        <w:t>“</w:t>
      </w:r>
      <w:r>
        <w:t>神圣血统的继承</w:t>
      </w:r>
      <w:r>
        <w:rPr>
          <w:rFonts w:hint="eastAsia"/>
          <w:lang w:eastAsia="zh-CN"/>
        </w:rPr>
        <w:t>”</w:t>
      </w:r>
      <w:r>
        <w:t>转化为</w:t>
      </w:r>
      <w:r>
        <w:rPr>
          <w:rFonts w:hint="eastAsia"/>
          <w:lang w:eastAsia="zh-CN"/>
        </w:rPr>
        <w:t>“</w:t>
      </w:r>
      <w:r>
        <w:t>正义事业的领导</w:t>
      </w:r>
      <w:r>
        <w:rPr>
          <w:rFonts w:hint="eastAsia"/>
          <w:lang w:eastAsia="zh-CN"/>
        </w:rPr>
        <w:t>”</w:t>
      </w:r>
      <w:r>
        <w:t>：伊玛目的本质不是血脉传承，而是对不义的抵抗和对被压迫者的领导。由此，伊玛目传统的继承者不是教士阶层，而是革命者——每一代人中站出来领导反抗不义的人都是</w:t>
      </w:r>
      <w:r>
        <w:rPr>
          <w:rFonts w:hint="eastAsia"/>
          <w:lang w:eastAsia="zh-CN"/>
        </w:rPr>
        <w:t>“</w:t>
      </w:r>
      <w:r>
        <w:t>当代伊玛目</w:t>
      </w:r>
      <w:r>
        <w:rPr>
          <w:rFonts w:hint="eastAsia"/>
          <w:lang w:eastAsia="zh-CN"/>
        </w:rPr>
        <w:t>”</w:t>
      </w:r>
      <w:r>
        <w:t>。</w:t>
      </w:r>
    </w:p>
    <w:p w14:paraId="2D2553DB">
      <w:r>
        <w:t>第二，殉道</w:t>
      </w:r>
      <w:r>
        <w:rPr>
          <w:rFonts w:hint="eastAsia"/>
          <w:lang w:eastAsia="zh-CN"/>
        </w:rPr>
        <w:t>（</w:t>
      </w:r>
      <w:r>
        <w:t>Shahadat</w:t>
      </w:r>
      <w:r>
        <w:rPr>
          <w:rFonts w:hint="eastAsia"/>
          <w:lang w:eastAsia="zh-CN"/>
        </w:rPr>
        <w:t>）</w:t>
      </w:r>
      <w:r>
        <w:t>。阿舒拉节纪念的侯赛因在卡尔巴拉的殉道</w:t>
      </w:r>
      <w:r>
        <w:rPr>
          <w:rFonts w:hint="eastAsia"/>
          <w:lang w:eastAsia="zh-CN"/>
        </w:rPr>
        <w:t>（</w:t>
      </w:r>
      <w:r>
        <w:t>680年</w:t>
      </w:r>
      <w:r>
        <w:rPr>
          <w:rFonts w:hint="eastAsia"/>
          <w:lang w:eastAsia="zh-CN"/>
        </w:rPr>
        <w:t>）</w:t>
      </w:r>
      <w:r>
        <w:t>，在什叶派传统中被理解为无辜受害的悲剧。沙里亚提在《阿舒拉》</w:t>
      </w:r>
      <w:r>
        <w:rPr>
          <w:rFonts w:hint="eastAsia"/>
          <w:lang w:eastAsia="zh-CN"/>
        </w:rPr>
        <w:t>（</w:t>
      </w:r>
      <w:r>
        <w:t>1969</w:t>
      </w:r>
      <w:r>
        <w:rPr>
          <w:rFonts w:hint="eastAsia"/>
          <w:lang w:eastAsia="zh-CN"/>
        </w:rPr>
        <w:t>）</w:t>
      </w:r>
      <w:r>
        <w:t>系列讲座中将侯赛因的殉道重新解读为</w:t>
      </w:r>
      <w:r>
        <w:rPr>
          <w:rFonts w:hint="eastAsia"/>
          <w:lang w:eastAsia="zh-CN"/>
        </w:rPr>
        <w:t>“</w:t>
      </w:r>
      <w:r>
        <w:t>自觉的革命行动</w:t>
      </w:r>
      <w:r>
        <w:rPr>
          <w:rFonts w:hint="eastAsia"/>
          <w:lang w:eastAsia="zh-CN"/>
        </w:rPr>
        <w:t>”</w:t>
      </w:r>
      <w:r>
        <w:t>——侯赛因不是被动的受害者，而是主动选择了以自身牺牲唤醒民众的革命者。沙里亚提的关键区分是</w:t>
      </w:r>
      <w:r>
        <w:rPr>
          <w:rFonts w:hint="eastAsia"/>
          <w:lang w:eastAsia="zh-CN"/>
        </w:rPr>
        <w:t>“</w:t>
      </w:r>
      <w:r>
        <w:t>屈从的受难</w:t>
      </w:r>
      <w:r>
        <w:rPr>
          <w:rFonts w:hint="eastAsia"/>
          <w:lang w:eastAsia="zh-CN"/>
        </w:rPr>
        <w:t>”</w:t>
      </w:r>
      <w:r>
        <w:t>(tawahhum</w:t>
      </w:r>
      <w:r>
        <w:rPr>
          <w:rFonts w:hint="eastAsia"/>
          <w:lang w:eastAsia="zh-CN"/>
        </w:rPr>
        <w:t>）</w:t>
      </w:r>
      <w:r>
        <w:t>与</w:t>
      </w:r>
      <w:r>
        <w:rPr>
          <w:rFonts w:hint="eastAsia"/>
          <w:lang w:eastAsia="zh-CN"/>
        </w:rPr>
        <w:t>“</w:t>
      </w:r>
      <w:r>
        <w:t>见证的殉道</w:t>
      </w:r>
      <w:r>
        <w:rPr>
          <w:rFonts w:hint="eastAsia"/>
          <w:lang w:eastAsia="zh-CN"/>
        </w:rPr>
        <w:t>”</w:t>
      </w:r>
      <w:r>
        <w:t>(shahadat</w:t>
      </w:r>
      <w:r>
        <w:rPr>
          <w:rFonts w:hint="eastAsia"/>
          <w:lang w:eastAsia="zh-CN"/>
        </w:rPr>
        <w:t>）</w:t>
      </w:r>
      <w:r>
        <w:t>：前者是被动承受不义，后者是主动以死亡为证、唤醒他人反抗不义。侯赛因在卡尔巴拉的选择属于后者——他在明知必败的情况下率少数追随者对抗叶齐德军队，目的是以自身的死揭示政权的非法性。沙里亚提由此将什叶派最重要的宗教仪式——阿舒拉节的集体哀悼——从被动的悲伤转化为主动的革命动员。</w:t>
      </w:r>
    </w:p>
    <w:p w14:paraId="0462E1B1">
      <w:r>
        <w:t>第三，伊智提哈德</w:t>
      </w:r>
      <w:r>
        <w:rPr>
          <w:rFonts w:hint="eastAsia"/>
          <w:lang w:eastAsia="zh-CN"/>
        </w:rPr>
        <w:t>（</w:t>
      </w:r>
      <w:r>
        <w:t>Ijtihad</w:t>
      </w:r>
      <w:r>
        <w:rPr>
          <w:rFonts w:hint="eastAsia"/>
          <w:lang w:eastAsia="zh-CN"/>
        </w:rPr>
        <w:t>）</w:t>
      </w:r>
      <w:r>
        <w:t>与塔基叶</w:t>
      </w:r>
      <w:r>
        <w:rPr>
          <w:rFonts w:hint="eastAsia"/>
          <w:lang w:eastAsia="zh-CN"/>
        </w:rPr>
        <w:t>（</w:t>
      </w:r>
      <w:r>
        <w:t>Taqiyya</w:t>
      </w:r>
      <w:r>
        <w:rPr>
          <w:rFonts w:hint="eastAsia"/>
          <w:lang w:eastAsia="zh-CN"/>
        </w:rPr>
        <w:t>）</w:t>
      </w:r>
      <w:r>
        <w:t>。沙里亚提将伊智提哈德（对宗教文本的独立解读）从教士阶层的专业特权转化为每个穆斯林的认知义务——独立思考不是对权威的补充，而是信仰的前提。塔基叶（在威胁下隐藏信仰）在正统教义中是被允许的自我保护策略，沙里亚提则将其重新解读为</w:t>
      </w:r>
      <w:r>
        <w:rPr>
          <w:rFonts w:hint="eastAsia"/>
          <w:lang w:eastAsia="zh-CN"/>
        </w:rPr>
        <w:t>“</w:t>
      </w:r>
      <w:r>
        <w:t>被压迫者的伪装</w:t>
      </w:r>
      <w:r>
        <w:rPr>
          <w:rFonts w:hint="eastAsia"/>
          <w:lang w:eastAsia="zh-CN"/>
        </w:rPr>
        <w:t>”</w:t>
      </w:r>
      <w:r>
        <w:t>——在暴政下隐藏真实立场不是怯懦，而是革命者在不利条件下保存力量的策略。法农对阿尔及利亚反殖民斗争中</w:t>
      </w:r>
      <w:r>
        <w:rPr>
          <w:rFonts w:hint="eastAsia"/>
          <w:lang w:eastAsia="zh-CN"/>
        </w:rPr>
        <w:t>“</w:t>
      </w:r>
      <w:r>
        <w:t>伪装</w:t>
      </w:r>
      <w:r>
        <w:rPr>
          <w:rFonts w:hint="eastAsia"/>
          <w:lang w:eastAsia="zh-CN"/>
        </w:rPr>
        <w:t>”</w:t>
      </w:r>
      <w:r>
        <w:t>的分析为这一重读提供了方法论参照。</w:t>
      </w:r>
    </w:p>
    <w:p w14:paraId="397F212E">
      <w:r>
        <w:rPr>
          <w:b/>
        </w:rPr>
        <w:t>1972-1975：伊斯兰社会主义的理论化。</w:t>
      </w:r>
      <w:r>
        <w:t xml:space="preserve"> 沙里亚提在《宗教与宗教的宗教》</w:t>
      </w:r>
      <w:r>
        <w:rPr>
          <w:rFonts w:hint="eastAsia"/>
          <w:lang w:eastAsia="zh-CN"/>
        </w:rPr>
        <w:t>（</w:t>
      </w:r>
      <w:r>
        <w:t>1970?</w:t>
      </w:r>
      <w:r>
        <w:rPr>
          <w:rFonts w:hint="eastAsia"/>
          <w:lang w:eastAsia="zh-CN"/>
        </w:rPr>
        <w:t>）</w:t>
      </w:r>
      <w:r>
        <w:t>和《回归自身》</w:t>
      </w:r>
      <w:r>
        <w:rPr>
          <w:rFonts w:hint="eastAsia"/>
          <w:lang w:eastAsia="zh-CN"/>
        </w:rPr>
        <w:t>（</w:t>
      </w:r>
      <w:r>
        <w:t>1973?</w:t>
      </w:r>
      <w:r>
        <w:rPr>
          <w:rFonts w:hint="eastAsia"/>
          <w:lang w:eastAsia="zh-CN"/>
        </w:rPr>
        <w:t>）</w:t>
      </w:r>
      <w:r>
        <w:t>中将</w:t>
      </w:r>
      <w:r>
        <w:rPr>
          <w:rFonts w:hint="eastAsia"/>
          <w:lang w:eastAsia="zh-CN"/>
        </w:rPr>
        <w:t>“</w:t>
      </w:r>
      <w:r>
        <w:t>什叶派革命思想</w:t>
      </w:r>
      <w:r>
        <w:rPr>
          <w:rFonts w:hint="eastAsia"/>
          <w:lang w:eastAsia="zh-CN"/>
        </w:rPr>
        <w:t>”</w:t>
      </w:r>
      <w:r>
        <w:t>扩展为</w:t>
      </w:r>
      <w:r>
        <w:rPr>
          <w:rFonts w:hint="eastAsia"/>
          <w:lang w:eastAsia="zh-CN"/>
        </w:rPr>
        <w:t>“</w:t>
      </w:r>
      <w:r>
        <w:t>伊斯兰社会主义</w:t>
      </w:r>
      <w:r>
        <w:rPr>
          <w:rFonts w:hint="eastAsia"/>
          <w:lang w:eastAsia="zh-CN"/>
        </w:rPr>
        <w:t>”</w:t>
      </w:r>
      <w:r>
        <w:t>的完整体系。核心命题是：伊斯兰的本来面貌</w:t>
      </w:r>
      <w:r>
        <w:rPr>
          <w:rFonts w:hint="eastAsia"/>
          <w:lang w:eastAsia="zh-CN"/>
        </w:rPr>
        <w:t>（</w:t>
      </w:r>
      <w:r>
        <w:t>Original Islam</w:t>
      </w:r>
      <w:r>
        <w:rPr>
          <w:rFonts w:hint="eastAsia"/>
          <w:lang w:eastAsia="zh-CN"/>
        </w:rPr>
        <w:t>）</w:t>
      </w:r>
      <w:r>
        <w:t>是革命的、反压迫的、追求社会正义的；而</w:t>
      </w:r>
      <w:r>
        <w:rPr>
          <w:rFonts w:hint="eastAsia"/>
          <w:lang w:eastAsia="zh-CN"/>
        </w:rPr>
        <w:t>“</w:t>
      </w:r>
      <w:r>
        <w:t>宗教的宗教</w:t>
      </w:r>
      <w:r>
        <w:rPr>
          <w:rFonts w:hint="eastAsia"/>
          <w:lang w:eastAsia="zh-CN"/>
        </w:rPr>
        <w:t>”</w:t>
      </w:r>
      <w:r>
        <w:t>——被统治者和教士阶层制度化的宗教——则将伊斯兰从革命传统转化为维持现状的意识形态。沙里亚提区分了三种宗教形态：阿里</w:t>
      </w:r>
      <w:r>
        <w:rPr>
          <w:rFonts w:hint="eastAsia"/>
          <w:lang w:eastAsia="zh-CN"/>
        </w:rPr>
        <w:t>（</w:t>
      </w:r>
      <w:r>
        <w:t>Ali</w:t>
      </w:r>
      <w:r>
        <w:rPr>
          <w:rFonts w:hint="eastAsia"/>
          <w:lang w:eastAsia="zh-CN"/>
        </w:rPr>
        <w:t>）</w:t>
      </w:r>
      <w:r>
        <w:t>代表的</w:t>
      </w:r>
      <w:r>
        <w:rPr>
          <w:rFonts w:hint="eastAsia"/>
          <w:lang w:eastAsia="zh-CN"/>
        </w:rPr>
        <w:t>“</w:t>
      </w:r>
      <w:r>
        <w:t>阿里路线</w:t>
      </w:r>
      <w:r>
        <w:rPr>
          <w:rFonts w:hint="eastAsia"/>
          <w:lang w:eastAsia="zh-CN"/>
        </w:rPr>
        <w:t>”</w:t>
      </w:r>
      <w:r>
        <w:t>（革命、正义、为被压迫者斗争）、萨法维王朝</w:t>
      </w:r>
      <w:r>
        <w:rPr>
          <w:rFonts w:hint="eastAsia"/>
          <w:lang w:eastAsia="zh-CN"/>
        </w:rPr>
        <w:t>（</w:t>
      </w:r>
      <w:r>
        <w:t>Safavid</w:t>
      </w:r>
      <w:r>
        <w:rPr>
          <w:rFonts w:hint="eastAsia"/>
          <w:lang w:eastAsia="zh-CN"/>
        </w:rPr>
        <w:t>）</w:t>
      </w:r>
      <w:r>
        <w:t>代表的</w:t>
      </w:r>
      <w:r>
        <w:rPr>
          <w:rFonts w:hint="eastAsia"/>
          <w:lang w:eastAsia="zh-CN"/>
        </w:rPr>
        <w:t>“</w:t>
      </w:r>
      <w:r>
        <w:t>萨法维路线</w:t>
      </w:r>
      <w:r>
        <w:rPr>
          <w:rFonts w:hint="eastAsia"/>
          <w:lang w:eastAsia="zh-CN"/>
        </w:rPr>
        <w:t>”</w:t>
      </w:r>
      <w:r>
        <w:t>（将什叶派从反抗运动转化为国教，以宗教合法性支撑王朝统治）</w:t>
      </w:r>
      <w:r>
        <w:rPr>
          <w:rFonts w:hint="eastAsia"/>
          <w:lang w:eastAsia="zh-CN"/>
        </w:rPr>
        <w:t>，以及</w:t>
      </w:r>
      <w:r>
        <w:t>当代教士阶层代表的</w:t>
      </w:r>
      <w:r>
        <w:rPr>
          <w:rFonts w:hint="eastAsia"/>
          <w:lang w:eastAsia="zh-CN"/>
        </w:rPr>
        <w:t>“</w:t>
      </w:r>
      <w:r>
        <w:t>教士路线</w:t>
      </w:r>
      <w:r>
        <w:rPr>
          <w:rFonts w:hint="eastAsia"/>
          <w:lang w:eastAsia="zh-CN"/>
        </w:rPr>
        <w:t>”</w:t>
      </w:r>
      <w:r>
        <w:t>（垄断宗教解释权，将伊斯兰教义转化为与政权合作的工具）。沙里亚提的主张是回归</w:t>
      </w:r>
      <w:r>
        <w:rPr>
          <w:rFonts w:hint="eastAsia"/>
          <w:lang w:eastAsia="zh-CN"/>
        </w:rPr>
        <w:t>“</w:t>
      </w:r>
      <w:r>
        <w:t>阿里路线</w:t>
      </w:r>
      <w:r>
        <w:rPr>
          <w:rFonts w:hint="eastAsia"/>
          <w:lang w:eastAsia="zh-CN"/>
        </w:rPr>
        <w:t>”</w:t>
      </w:r>
      <w:r>
        <w:t>——不是回到七世纪的宗教实践，而是继承其革命精神并运用于当代社会批判。</w:t>
      </w:r>
    </w:p>
    <w:p w14:paraId="6EFCEA81">
      <w:r>
        <w:t>伊斯兰社会主义与马克思主义的关系是沙里亚提思想中最具争议的维度。沙里亚提在理论层面明确区分了两者：马克思主义的阶级斗争是经济决定的，伊斯兰的社会正义是信仰驱动的；马克思主义的终极目标是阶级消亡，伊斯兰的终极目标是</w:t>
      </w:r>
      <w:r>
        <w:rPr>
          <w:rFonts w:hint="eastAsia"/>
          <w:lang w:eastAsia="zh-CN"/>
        </w:rPr>
        <w:t>“</w:t>
      </w:r>
      <w:r>
        <w:t>统一的乌玛</w:t>
      </w:r>
      <w:r>
        <w:rPr>
          <w:rFonts w:hint="eastAsia"/>
          <w:lang w:eastAsia="zh-CN"/>
        </w:rPr>
        <w:t>”</w:t>
      </w:r>
      <w:r>
        <w:t>(ummah wahidah)——一个消除压迫但保持信仰的社会。然而在实践层面，沙里亚提大量借用了马克思主义的范畴——阶级、剥削、革命、意识觉醒</w:t>
      </w:r>
      <w:r>
        <w:rPr>
          <w:rFonts w:hint="eastAsia"/>
          <w:lang w:eastAsia="zh-CN"/>
        </w:rPr>
        <w:t>（</w:t>
      </w:r>
      <w:r>
        <w:t>avidan</w:t>
      </w:r>
      <w:r>
        <w:rPr>
          <w:rFonts w:hint="eastAsia"/>
          <w:lang w:eastAsia="zh-CN"/>
        </w:rPr>
        <w:t>）</w:t>
      </w:r>
      <w:r>
        <w:t>——并将这些范畴嫁接在什叶派叙事上。这一嫁接既不是简单的</w:t>
      </w:r>
      <w:r>
        <w:rPr>
          <w:rFonts w:hint="eastAsia"/>
          <w:lang w:eastAsia="zh-CN"/>
        </w:rPr>
        <w:t>“</w:t>
      </w:r>
      <w:r>
        <w:t>伊斯兰化的马克思主义</w:t>
      </w:r>
      <w:r>
        <w:rPr>
          <w:rFonts w:hint="eastAsia"/>
          <w:lang w:eastAsia="zh-CN"/>
        </w:rPr>
        <w:t>”</w:t>
      </w:r>
      <w:r>
        <w:t>，也不是</w:t>
      </w:r>
      <w:r>
        <w:rPr>
          <w:rFonts w:hint="eastAsia"/>
          <w:lang w:eastAsia="zh-CN"/>
        </w:rPr>
        <w:t>“</w:t>
      </w:r>
      <w:r>
        <w:t>马克思主义化的伊斯兰</w:t>
      </w:r>
      <w:r>
        <w:rPr>
          <w:rFonts w:hint="eastAsia"/>
          <w:lang w:eastAsia="zh-CN"/>
        </w:rPr>
        <w:t>”</w:t>
      </w:r>
      <w:r>
        <w:t>，而是试图在两种传统之间建立一种相互转译的关系。</w:t>
      </w:r>
    </w:p>
    <w:p w14:paraId="65C80643">
      <w:pPr>
        <w:pStyle w:val="166"/>
      </w:pPr>
      <w:r>
        <w:t>▎学术对话与论战</w:t>
      </w:r>
    </w:p>
    <w:p w14:paraId="3285894B">
      <w:r>
        <w:t>与教士阶层的冲突：沙里亚提在侯赛因学院的讲座直接挑战了教士阶层的宗教解释垄断。霍梅尼本人在流放期间对沙里亚提持审慎态度——他认可沙里亚提对巴列维王朝的批判，但拒绝其对什叶派教义的革命性重读。霍梅尼的</w:t>
      </w:r>
      <w:r>
        <w:rPr>
          <w:rFonts w:hint="eastAsia"/>
          <w:lang w:eastAsia="zh-CN"/>
        </w:rPr>
        <w:t>“</w:t>
      </w:r>
      <w:r>
        <w:t>法基赫监护</w:t>
      </w:r>
      <w:r>
        <w:rPr>
          <w:rFonts w:hint="eastAsia"/>
          <w:lang w:eastAsia="zh-CN"/>
        </w:rPr>
        <w:t>”</w:t>
      </w:r>
      <w:r>
        <w:t>(Velayat-e Faqih</w:t>
      </w:r>
      <w:r>
        <w:rPr>
          <w:rFonts w:hint="eastAsia"/>
          <w:lang w:eastAsia="zh-CN"/>
        </w:rPr>
        <w:t>）</w:t>
      </w:r>
      <w:r>
        <w:t>理论——伊斯兰法学家对国家的宗教监护——与沙里亚提的</w:t>
      </w:r>
      <w:r>
        <w:rPr>
          <w:rFonts w:hint="eastAsia"/>
          <w:lang w:eastAsia="zh-CN"/>
        </w:rPr>
        <w:t>“</w:t>
      </w:r>
      <w:r>
        <w:t>伊玛目作为革命领导</w:t>
      </w:r>
      <w:r>
        <w:rPr>
          <w:rFonts w:hint="eastAsia"/>
          <w:lang w:eastAsia="zh-CN"/>
        </w:rPr>
        <w:t>”</w:t>
      </w:r>
      <w:r>
        <w:t>直接对立：前者将宗教权威归于教士阶层，后者将宗教权威归于革命行动本身。1971年，高级教士设拉兹</w:t>
      </w:r>
      <w:r>
        <w:rPr>
          <w:rFonts w:hint="eastAsia"/>
          <w:lang w:eastAsia="zh-CN"/>
        </w:rPr>
        <w:t>（</w:t>
      </w:r>
      <w:r>
        <w:t>Mohammad Shirazi</w:t>
      </w:r>
      <w:r>
        <w:rPr>
          <w:rFonts w:hint="eastAsia"/>
          <w:lang w:eastAsia="zh-CN"/>
        </w:rPr>
        <w:t>）</w:t>
      </w:r>
      <w:r>
        <w:t>公开谴责沙里亚提为</w:t>
      </w:r>
      <w:r>
        <w:rPr>
          <w:rFonts w:hint="eastAsia"/>
          <w:lang w:eastAsia="zh-CN"/>
        </w:rPr>
        <w:t>“</w:t>
      </w:r>
      <w:r>
        <w:t>共产主义者</w:t>
      </w:r>
      <w:r>
        <w:rPr>
          <w:rFonts w:hint="eastAsia"/>
          <w:lang w:eastAsia="zh-CN"/>
        </w:rPr>
        <w:t>”</w:t>
      </w:r>
      <w:r>
        <w:t>，但这一谴责在政治上恰使沙里亚提获得了更广泛的追随者——在巴列维体制下被谴责为</w:t>
      </w:r>
      <w:r>
        <w:rPr>
          <w:rFonts w:hint="eastAsia"/>
          <w:lang w:eastAsia="zh-CN"/>
        </w:rPr>
        <w:t>“</w:t>
      </w:r>
      <w:r>
        <w:t>共产主义者</w:t>
      </w:r>
      <w:r>
        <w:rPr>
          <w:rFonts w:hint="eastAsia"/>
          <w:lang w:eastAsia="zh-CN"/>
        </w:rPr>
        <w:t>”</w:t>
      </w:r>
      <w:r>
        <w:t>等于是反抗者的认证。</w:t>
      </w:r>
    </w:p>
    <w:p w14:paraId="61DDEB2A">
      <w:r>
        <w:t>与伊朗左翼的关系：伊朗共产党</w:t>
      </w:r>
      <w:r>
        <w:rPr>
          <w:rFonts w:hint="eastAsia"/>
          <w:lang w:eastAsia="zh-CN"/>
        </w:rPr>
        <w:t>（</w:t>
      </w:r>
      <w:r>
        <w:t>Tudeh</w:t>
      </w:r>
      <w:r>
        <w:rPr>
          <w:rFonts w:hint="eastAsia"/>
          <w:lang w:eastAsia="zh-CN"/>
        </w:rPr>
        <w:t>）</w:t>
      </w:r>
      <w:r>
        <w:t>和人民敢死队</w:t>
      </w:r>
      <w:r>
        <w:rPr>
          <w:rFonts w:hint="eastAsia"/>
          <w:lang w:eastAsia="zh-CN"/>
        </w:rPr>
        <w:t>（</w:t>
      </w:r>
      <w:r>
        <w:t>Fedayin</w:t>
      </w:r>
      <w:r>
        <w:rPr>
          <w:rFonts w:hint="eastAsia"/>
          <w:lang w:eastAsia="zh-CN"/>
        </w:rPr>
        <w:t>）</w:t>
      </w:r>
      <w:r>
        <w:t>对沙里亚提的态度复杂。一方面，沙里亚提的社会批判与左翼反帝反封建立场有大量重叠；另一方面，沙里亚提拒绝将宗教视为</w:t>
      </w:r>
      <w:r>
        <w:rPr>
          <w:rFonts w:hint="eastAsia"/>
          <w:lang w:eastAsia="zh-CN"/>
        </w:rPr>
        <w:t>“</w:t>
      </w:r>
      <w:r>
        <w:t>人民的鸦片</w:t>
      </w:r>
      <w:r>
        <w:rPr>
          <w:rFonts w:hint="eastAsia"/>
          <w:lang w:eastAsia="zh-CN"/>
        </w:rPr>
        <w:t>”</w:t>
      </w:r>
      <w:r>
        <w:t>，坚持伊斯兰是革命的内在资源而非需要克服的意识形态障碍。人民敢死队在1971年分裂后，亲沙里亚提的一派组成了</w:t>
      </w:r>
      <w:r>
        <w:rPr>
          <w:rFonts w:hint="eastAsia"/>
          <w:lang w:eastAsia="zh-CN"/>
        </w:rPr>
        <w:t>“</w:t>
      </w:r>
      <w:r>
        <w:t>人民敢死队-少数派</w:t>
      </w:r>
      <w:r>
        <w:rPr>
          <w:rFonts w:hint="eastAsia"/>
          <w:lang w:eastAsia="zh-CN"/>
        </w:rPr>
        <w:t>”</w:t>
      </w:r>
      <w:r>
        <w:t>，将伊斯兰革命话语与城市游击战结合；马列主义一派组成了</w:t>
      </w:r>
      <w:r>
        <w:rPr>
          <w:rFonts w:hint="eastAsia"/>
          <w:lang w:eastAsia="zh-CN"/>
        </w:rPr>
        <w:t>“</w:t>
      </w:r>
      <w:r>
        <w:t>人民敢死队-多数派</w:t>
      </w:r>
      <w:r>
        <w:rPr>
          <w:rFonts w:hint="eastAsia"/>
          <w:lang w:eastAsia="zh-CN"/>
        </w:rPr>
        <w:t>”</w:t>
      </w:r>
      <w:r>
        <w:t>，坚持世俗革命路线。</w:t>
      </w:r>
    </w:p>
    <w:p w14:paraId="4D2F3278">
      <w:r>
        <w:t>与法农的关系：沙里亚提从未系统引述法农，但《大地上的受苦者》的思路在沙里亚提对侯赛因殉道的重读中留下了清晰的痕迹——法农将殖民暴力下的被殖民者身体转化为反抗的政治主体，沙里亚提将什叶派殉道传统中的受难身体转化为革命的政治主体。两者共享一种逻辑：被压迫者的受苦不是需要安慰的悲剧，而是需要转化的革命能量。</w:t>
      </w:r>
    </w:p>
    <w:p w14:paraId="4C00DACE">
      <w:pPr>
        <w:pStyle w:val="166"/>
      </w:pPr>
      <w:r>
        <w:t>▎制度化实践与学术场域位置</w:t>
      </w:r>
    </w:p>
    <w:p w14:paraId="4A8C8CDE">
      <w:r>
        <w:t>侯赛因学院</w:t>
      </w:r>
      <w:r>
        <w:rPr>
          <w:rFonts w:hint="eastAsia"/>
          <w:lang w:eastAsia="zh-CN"/>
        </w:rPr>
        <w:t>（</w:t>
      </w:r>
      <w:r>
        <w:t>1967-1973</w:t>
      </w:r>
      <w:r>
        <w:rPr>
          <w:rFonts w:hint="eastAsia"/>
          <w:lang w:eastAsia="zh-CN"/>
        </w:rPr>
        <w:t>）</w:t>
      </w:r>
      <w:r>
        <w:t>是沙里亚提唯一的制度平台。该学院的特殊性在于：它不是清真寺（不受教士阶层管辖），不是大学（不受教育部管辖），而是一个经萨瓦克批准但享有有限自由的宗教</w:t>
      </w:r>
      <w:r>
        <w:rPr>
          <w:rFonts w:hint="eastAsia"/>
          <w:lang w:eastAsia="zh-CN"/>
        </w:rPr>
        <w:t>－</w:t>
      </w:r>
      <w:r>
        <w:t>文化机构。沙里亚提利用这一灰色地带将学术讲座转化为政治动员。1973年萨瓦克关闭侯赛因学院并逮捕沙里亚提，在国内外抗议下于1975年释放，条件是流放出国。1977年沙里亚提在英国去世，死因至今存疑——官方记录为心脏病发作，但追随者普遍怀疑为萨瓦克暗杀。沙里亚提生前未获任何大学终身教职，其学术影响完全通过讲座录音、地下出版物和口耳相传实现——这一传播形态本身即构成了伊朗1970年代知识生产方式的特征：在审查制度下，磁带和地下出版物替代了学术期刊和大学出版社的功能。</w:t>
      </w:r>
    </w:p>
    <w:p w14:paraId="2E3A8C39">
      <w:pPr>
        <w:pStyle w:val="166"/>
      </w:pPr>
      <w:r>
        <w:t>▎学术影响与接受</w:t>
      </w:r>
    </w:p>
    <w:p w14:paraId="2204482D">
      <w:r>
        <w:t>1979年伊朗革命是沙里亚提思想接受史的关键转折。革命中，沙里亚提的</w:t>
      </w:r>
      <w:r>
        <w:rPr>
          <w:rFonts w:hint="eastAsia"/>
          <w:lang w:eastAsia="zh-CN"/>
        </w:rPr>
        <w:t>“</w:t>
      </w:r>
      <w:r>
        <w:t>什叶派革命思想</w:t>
      </w:r>
      <w:r>
        <w:rPr>
          <w:rFonts w:hint="eastAsia"/>
          <w:lang w:eastAsia="zh-CN"/>
        </w:rPr>
        <w:t>”</w:t>
      </w:r>
      <w:r>
        <w:t>为城市中产阶级和学生提供了将宗教认同与革命行动结合的框架——革命前的抗议口号</w:t>
      </w:r>
      <w:r>
        <w:rPr>
          <w:rFonts w:hint="eastAsia"/>
          <w:lang w:eastAsia="zh-CN"/>
        </w:rPr>
        <w:t>“</w:t>
      </w:r>
      <w:r>
        <w:t>到处都是卡尔巴拉，每个月都是穆哈兰</w:t>
      </w:r>
      <w:r>
        <w:rPr>
          <w:rFonts w:hint="eastAsia"/>
          <w:lang w:eastAsia="zh-CN"/>
        </w:rPr>
        <w:t>”</w:t>
      </w:r>
      <w:r>
        <w:t>直接源自沙里亚提对阿舒拉的重新解读。然而，革命后的神权体制对沙里亚提的接受是高度选择性的：霍梅尼体制采纳了沙里亚提</w:t>
      </w:r>
      <w:r>
        <w:rPr>
          <w:rFonts w:hint="eastAsia"/>
          <w:lang w:eastAsia="zh-CN"/>
        </w:rPr>
        <w:t>“</w:t>
      </w:r>
      <w:r>
        <w:t>伊斯兰革命</w:t>
      </w:r>
      <w:r>
        <w:rPr>
          <w:rFonts w:hint="eastAsia"/>
          <w:lang w:eastAsia="zh-CN"/>
        </w:rPr>
        <w:t>”</w:t>
      </w:r>
      <w:r>
        <w:t>的修辞但否定了其核心内容——沙里亚提的伊玛目概念指向革命行动而非教士权威，其伊斯兰社会主义指向社会正义而非宗教监护。革命后，沙里亚提的著作在伊朗境内一度被禁止出版（1979-1990年代初），后来虽恢复出版但需经宗教审查——审查标准恰恰是沙里亚提所反对的</w:t>
      </w:r>
      <w:r>
        <w:rPr>
          <w:rFonts w:hint="eastAsia"/>
          <w:lang w:eastAsia="zh-CN"/>
        </w:rPr>
        <w:t>“</w:t>
      </w:r>
      <w:r>
        <w:t>教士路线</w:t>
      </w:r>
      <w:r>
        <w:rPr>
          <w:rFonts w:hint="eastAsia"/>
          <w:lang w:eastAsia="zh-CN"/>
        </w:rPr>
        <w:t>”</w:t>
      </w:r>
      <w:r>
        <w:t>标准。</w:t>
      </w:r>
    </w:p>
    <w:p w14:paraId="210E3FC7">
      <w:r>
        <w:t>沙里亚提的追随者在革命后分化为三支：第一支融入伊斯兰共和党，接受了</w:t>
      </w:r>
      <w:r>
        <w:rPr>
          <w:rFonts w:hint="eastAsia"/>
          <w:lang w:eastAsia="zh-CN"/>
        </w:rPr>
        <w:t>“</w:t>
      </w:r>
      <w:r>
        <w:t>法基赫监护</w:t>
      </w:r>
      <w:r>
        <w:rPr>
          <w:rFonts w:hint="eastAsia"/>
          <w:lang w:eastAsia="zh-CN"/>
        </w:rPr>
        <w:t>”</w:t>
      </w:r>
      <w:r>
        <w:t>框架，将沙里亚提的</w:t>
      </w:r>
      <w:r>
        <w:rPr>
          <w:rFonts w:hint="eastAsia"/>
          <w:lang w:eastAsia="zh-CN"/>
        </w:rPr>
        <w:t>“</w:t>
      </w:r>
      <w:r>
        <w:t>革命伊斯兰</w:t>
      </w:r>
      <w:r>
        <w:rPr>
          <w:rFonts w:hint="eastAsia"/>
          <w:lang w:eastAsia="zh-CN"/>
        </w:rPr>
        <w:t>”</w:t>
      </w:r>
      <w:r>
        <w:t>转化为维护神权体制的意识形态——阿卜杜勒-卡里姆·索鲁什</w:t>
      </w:r>
      <w:r>
        <w:rPr>
          <w:rFonts w:hint="eastAsia"/>
          <w:lang w:eastAsia="zh-CN"/>
        </w:rPr>
        <w:t>（</w:t>
      </w:r>
      <w:r>
        <w:t>Abdolkarim Soroush</w:t>
      </w:r>
      <w:r>
        <w:rPr>
          <w:rFonts w:hint="eastAsia"/>
          <w:lang w:eastAsia="zh-CN"/>
        </w:rPr>
        <w:t>）</w:t>
      </w:r>
      <w:r>
        <w:t>在1990年代批评这一转化为</w:t>
      </w:r>
      <w:r>
        <w:rPr>
          <w:rFonts w:hint="eastAsia"/>
          <w:lang w:eastAsia="zh-CN"/>
        </w:rPr>
        <w:t>“</w:t>
      </w:r>
      <w:r>
        <w:t>对沙里亚提精神的体制性背叛</w:t>
      </w:r>
      <w:r>
        <w:rPr>
          <w:rFonts w:hint="eastAsia"/>
          <w:lang w:eastAsia="zh-CN"/>
        </w:rPr>
        <w:t>”</w:t>
      </w:r>
      <w:r>
        <w:t>；第二支流亡海外，在欧美伊朗侨民社区维持沙里亚提思想的独立性——巴赫曼·阿赫马迪</w:t>
      </w:r>
      <w:r>
        <w:rPr>
          <w:rFonts w:hint="eastAsia"/>
          <w:lang w:eastAsia="zh-CN"/>
        </w:rPr>
        <w:t>（</w:t>
      </w:r>
      <w:r>
        <w:t>Bahman Ahmadi</w:t>
      </w:r>
      <w:r>
        <w:rPr>
          <w:rFonts w:hint="eastAsia"/>
          <w:lang w:eastAsia="zh-CN"/>
        </w:rPr>
        <w:t>）</w:t>
      </w:r>
      <w:r>
        <w:t>在德国主编的《沙里亚提全集》试图还原其思想的革命性维度；第三支转向后伊斯兰主义</w:t>
      </w:r>
      <w:r>
        <w:rPr>
          <w:rFonts w:hint="eastAsia"/>
          <w:lang w:eastAsia="zh-CN"/>
        </w:rPr>
        <w:t>（</w:t>
      </w:r>
      <w:r>
        <w:t>Post-Islamism</w:t>
      </w:r>
      <w:r>
        <w:rPr>
          <w:rFonts w:hint="eastAsia"/>
          <w:lang w:eastAsia="zh-CN"/>
        </w:rPr>
        <w:t>）</w:t>
      </w:r>
      <w:r>
        <w:t>——1990年代后伊朗改革运动中的知识分子（如阿克巴尔·甘吉Akbar Ganji）从沙里亚提的</w:t>
      </w:r>
      <w:r>
        <w:rPr>
          <w:rFonts w:hint="eastAsia"/>
          <w:lang w:eastAsia="zh-CN"/>
        </w:rPr>
        <w:t>“</w:t>
      </w:r>
      <w:r>
        <w:t>伊斯兰批判传统</w:t>
      </w:r>
      <w:r>
        <w:rPr>
          <w:rFonts w:hint="eastAsia"/>
          <w:lang w:eastAsia="zh-CN"/>
        </w:rPr>
        <w:t>”</w:t>
      </w:r>
      <w:r>
        <w:t>出发但不再以伊斯兰为唯一的思想资源，而是将伊斯兰批判与公民社会话语结合。</w:t>
      </w:r>
    </w:p>
    <w:p w14:paraId="493631CF">
      <w:r>
        <w:t>在比较视野中，沙里亚提与拉丁美洲解放神学的古铁雷斯</w:t>
      </w:r>
      <w:r>
        <w:rPr>
          <w:rFonts w:hint="eastAsia"/>
          <w:lang w:eastAsia="zh-CN"/>
        </w:rPr>
        <w:t>（</w:t>
      </w:r>
      <w:r>
        <w:t>Gustavo Gutiérrez</w:t>
      </w:r>
      <w:r>
        <w:rPr>
          <w:rFonts w:hint="eastAsia"/>
          <w:lang w:eastAsia="zh-CN"/>
        </w:rPr>
        <w:t>）</w:t>
      </w:r>
      <w:r>
        <w:t>具有结构平行性：两者都试图从宗教传统内部发展社会批判理论，都面对</w:t>
      </w:r>
      <w:r>
        <w:rPr>
          <w:rFonts w:hint="eastAsia"/>
          <w:lang w:eastAsia="zh-CN"/>
        </w:rPr>
        <w:t>“</w:t>
      </w:r>
      <w:r>
        <w:t>宗教是统治工具还是解放资源</w:t>
      </w:r>
      <w:r>
        <w:rPr>
          <w:rFonts w:hint="eastAsia"/>
          <w:lang w:eastAsia="zh-CN"/>
        </w:rPr>
        <w:t>”</w:t>
      </w:r>
      <w:r>
        <w:t>的核心问题，都因这一双重立场而同时受到保守派（</w:t>
      </w:r>
      <w:r>
        <w:rPr>
          <w:rFonts w:hint="eastAsia"/>
          <w:lang w:eastAsia="zh-CN"/>
        </w:rPr>
        <w:t>“</w:t>
      </w:r>
      <w:r>
        <w:t>篡改教义</w:t>
      </w:r>
      <w:r>
        <w:rPr>
          <w:rFonts w:hint="eastAsia"/>
          <w:lang w:eastAsia="zh-CN"/>
        </w:rPr>
        <w:t>”</w:t>
      </w:r>
      <w:r>
        <w:t>）和世俗左翼（</w:t>
      </w:r>
      <w:r>
        <w:rPr>
          <w:rFonts w:hint="eastAsia"/>
          <w:lang w:eastAsia="zh-CN"/>
        </w:rPr>
        <w:t>“</w:t>
      </w:r>
      <w:r>
        <w:t>不够激进</w:t>
      </w:r>
      <w:r>
        <w:rPr>
          <w:rFonts w:hint="eastAsia"/>
          <w:lang w:eastAsia="zh-CN"/>
        </w:rPr>
        <w:t>”</w:t>
      </w:r>
      <w:r>
        <w:t>）的批评。区别在于：古铁雷斯的解放神学在天主教的社会训导传统中找到了制度性入口（麦德林会议1968），沙里亚提则从未获得什叶派教士体系的任何制度性接纳——这一差异折射出伊斯兰教与天主教在制度结构上的根本不同：天主教会存在中央化的教义权威（教皇），使其有可能自上而下地调整社会立场；什叶派教士体系缺乏类似的中央化权威，教义解释权分散在各级穆智台希德</w:t>
      </w:r>
      <w:r>
        <w:rPr>
          <w:rFonts w:hint="eastAsia"/>
          <w:lang w:eastAsia="zh-CN"/>
        </w:rPr>
        <w:t>（</w:t>
      </w:r>
      <w:r>
        <w:t>mujtahid</w:t>
      </w:r>
      <w:r>
        <w:rPr>
          <w:rFonts w:hint="eastAsia"/>
          <w:lang w:eastAsia="zh-CN"/>
        </w:rPr>
        <w:t>）</w:t>
      </w:r>
      <w:r>
        <w:t>之间，使得任何</w:t>
      </w:r>
      <w:r>
        <w:rPr>
          <w:rFonts w:hint="eastAsia"/>
          <w:lang w:eastAsia="zh-CN"/>
        </w:rPr>
        <w:t>“</w:t>
      </w:r>
      <w:r>
        <w:t>改革</w:t>
      </w:r>
      <w:r>
        <w:rPr>
          <w:rFonts w:hint="eastAsia"/>
          <w:lang w:eastAsia="zh-CN"/>
        </w:rPr>
        <w:t>”</w:t>
      </w:r>
      <w:r>
        <w:t>都无法获得统一的制度性支撑。</w:t>
      </w:r>
      <w:r>
        <w:rPr>
          <w:b/>
          <w:color w:val="C62828"/>
        </w:rPr>
        <w:t>【制度断裂：伊朗伊斯兰革命·1979】</w:t>
      </w:r>
    </w:p>
    <w:p w14:paraId="385B0C9B">
      <w:pPr>
        <w:pStyle w:val="166"/>
      </w:pPr>
      <w:r>
        <w:t>▎β映射</w:t>
      </w:r>
    </w:p>
    <w:p w14:paraId="271A07E1">
      <w:pPr>
        <w:pStyle w:val="165"/>
      </w:pPr>
      <w:r>
        <w:t>borne_concepts: [C_什叶派革命思想</w:t>
      </w:r>
      <w:r>
        <w:rPr>
          <w:rFonts w:hint="eastAsia"/>
          <w:lang w:eastAsia="zh-CN"/>
        </w:rPr>
        <w:t>，</w:t>
      </w:r>
      <w:r>
        <w:t xml:space="preserve"> C_伊斯兰社会主义</w:t>
      </w:r>
      <w:r>
        <w:rPr>
          <w:rFonts w:hint="eastAsia"/>
          <w:lang w:eastAsia="zh-CN"/>
        </w:rPr>
        <w:t>，</w:t>
      </w:r>
      <w:r>
        <w:t xml:space="preserve"> C_殉道即见证</w:t>
      </w:r>
      <w:r>
        <w:rPr>
          <w:rFonts w:hint="eastAsia"/>
          <w:lang w:eastAsia="zh-CN"/>
        </w:rPr>
        <w:t>，</w:t>
      </w:r>
      <w:r>
        <w:t xml:space="preserve"> C_阿里路线与萨法维路线区分</w:t>
      </w:r>
      <w:r>
        <w:rPr>
          <w:rFonts w:hint="eastAsia"/>
          <w:lang w:eastAsia="zh-CN"/>
        </w:rPr>
        <w:t>，</w:t>
      </w:r>
      <w:r>
        <w:t xml:space="preserve"> C_宗教与宗教的宗教]</w:t>
      </w:r>
    </w:p>
    <w:p w14:paraId="6F09C08A">
      <w:pPr>
        <w:pStyle w:val="165"/>
      </w:pPr>
      <w:r>
        <w:t>contested_concepts: [C_伊玛目的革命解读</w:t>
      </w:r>
      <w:r>
        <w:rPr>
          <w:rFonts w:hint="eastAsia"/>
          <w:lang w:eastAsia="zh-CN"/>
        </w:rPr>
        <w:t>，</w:t>
      </w:r>
      <w:r>
        <w:t xml:space="preserve"> C_塔基叶的革命化</w:t>
      </w:r>
      <w:r>
        <w:rPr>
          <w:rFonts w:hint="eastAsia"/>
          <w:lang w:eastAsia="zh-CN"/>
        </w:rPr>
        <w:t>，</w:t>
      </w:r>
      <w:r>
        <w:t xml:space="preserve"> C_伊斯兰与马克思主义关系]</w:t>
      </w:r>
    </w:p>
    <w:p w14:paraId="585765BC">
      <w:pPr>
        <w:pStyle w:val="165"/>
      </w:pPr>
      <w:r>
        <w:t>school: S044</w:t>
      </w:r>
      <w:r>
        <w:rPr>
          <w:rFonts w:hint="eastAsia"/>
          <w:lang w:eastAsia="zh-CN"/>
        </w:rPr>
        <w:t>（</w:t>
      </w:r>
      <w:r>
        <w:t>伊斯兰批判思想</w:t>
      </w:r>
      <w:r>
        <w:rPr>
          <w:rFonts w:hint="eastAsia"/>
          <w:lang w:eastAsia="zh-CN"/>
        </w:rPr>
        <w:t>）</w:t>
      </w:r>
    </w:p>
    <w:p w14:paraId="5367ACFC">
      <w:pPr>
        <w:pStyle w:val="165"/>
      </w:pPr>
      <w:r>
        <w:t>cross_schools: []</w:t>
      </w:r>
    </w:p>
    <w:p w14:paraId="0A2C90D3">
      <w:pPr>
        <w:pStyle w:val="165"/>
      </w:pPr>
      <w:r>
        <w:t>macro_period: T4</w:t>
      </w:r>
    </w:p>
    <w:p w14:paraId="6F01DC98">
      <w:pPr>
        <w:pStyle w:val="7"/>
      </w:pPr>
      <w:r>
        <w:t>【P215】哈纳菲 Hassan Hanafi（1935–2021）</w:t>
      </w:r>
    </w:p>
    <w:p w14:paraId="5C0630E1">
      <w:pPr>
        <w:pStyle w:val="166"/>
      </w:pPr>
      <w:r>
        <w:t>▎学术问题与思想起源</w:t>
      </w:r>
    </w:p>
    <w:p w14:paraId="3A917A1F">
      <w:r>
        <w:t>哈纳菲思想的核心问题是：如何从伊斯兰传统内部发展出批判理论，使其既不是对西方马克思主义的移植，也不是对伊斯兰正统的复归，而是从伊斯兰传统自身的概念资源中生长出当代社会批判的工具？这一问题生成于两条脉络的交汇：一是埃及爱资哈尔大学与开罗大学之间的制度性断裂——前者传授传统伊斯兰学问</w:t>
      </w:r>
      <w:r>
        <w:rPr>
          <w:rFonts w:hint="eastAsia"/>
          <w:lang w:eastAsia="zh-CN"/>
        </w:rPr>
        <w:t>（</w:t>
      </w:r>
      <w:r>
        <w:t>ulum al-din</w:t>
      </w:r>
      <w:r>
        <w:rPr>
          <w:rFonts w:hint="eastAsia"/>
          <w:lang w:eastAsia="zh-CN"/>
        </w:rPr>
        <w:t>）</w:t>
      </w:r>
      <w:r>
        <w:t>，后者传授西方社会科学，两者之间缺乏任何系统性的对话渠道；二是1960-1970年代阿拉伯世界</w:t>
      </w:r>
      <w:r>
        <w:rPr>
          <w:rFonts w:hint="eastAsia"/>
          <w:lang w:eastAsia="zh-CN"/>
        </w:rPr>
        <w:t>“</w:t>
      </w:r>
      <w:r>
        <w:t>左转-伊斯兰转向</w:t>
      </w:r>
      <w:r>
        <w:rPr>
          <w:rFonts w:hint="eastAsia"/>
          <w:lang w:eastAsia="zh-CN"/>
        </w:rPr>
        <w:t>”</w:t>
      </w:r>
      <w:r>
        <w:t>的双重运动——纳赛尔时期的阿拉伯社会主义在1967年</w:t>
      </w:r>
      <w:r>
        <w:rPr>
          <w:rFonts w:hint="eastAsia"/>
          <w:lang w:eastAsia="zh-CN"/>
        </w:rPr>
        <w:t>“</w:t>
      </w:r>
      <w:r>
        <w:t>六日战争</w:t>
      </w:r>
      <w:r>
        <w:rPr>
          <w:rFonts w:hint="eastAsia"/>
          <w:lang w:eastAsia="zh-CN"/>
        </w:rPr>
        <w:t>”</w:t>
      </w:r>
      <w:r>
        <w:t>后信誉破产，此后阿拉伯知识界分裂为世俗左翼（坚持社会主义但放弃民族主义框架）和伊斯兰主义（放弃社会主义但以伊斯兰框架重述社会批判），两者的共同盲区是</w:t>
      </w:r>
      <w:r>
        <w:rPr>
          <w:rFonts w:hint="eastAsia"/>
          <w:lang w:eastAsia="zh-CN"/>
        </w:rPr>
        <w:t>“</w:t>
      </w:r>
      <w:r>
        <w:t>伊斯兰传统中的批判资源</w:t>
      </w:r>
      <w:r>
        <w:rPr>
          <w:rFonts w:hint="eastAsia"/>
          <w:lang w:eastAsia="zh-CN"/>
        </w:rPr>
        <w:t>”</w:t>
      </w:r>
      <w:r>
        <w:t>。</w:t>
      </w:r>
    </w:p>
    <w:p w14:paraId="71FBFE45">
      <w:r>
        <w:t>1935年哈纳菲生于开罗，在爱资哈尔大学接受传统伊斯兰教育，同时在开罗大学修读哲学。这一双重训练使他同时掌握了伊斯兰经学的方法论（经注学tafsir、圣训学'ilm al-hadith、教法学fiqh）和西方哲学的方法论（现象学、诠释学、批判理论）。1956年赴巴黎大学攻读哲学，师从让·华尔</w:t>
      </w:r>
      <w:r>
        <w:rPr>
          <w:rFonts w:hint="eastAsia"/>
          <w:lang w:eastAsia="zh-CN"/>
        </w:rPr>
        <w:t>（</w:t>
      </w:r>
      <w:r>
        <w:t>Jean Wahl</w:t>
      </w:r>
      <w:r>
        <w:rPr>
          <w:rFonts w:hint="eastAsia"/>
          <w:lang w:eastAsia="zh-CN"/>
        </w:rPr>
        <w:t>）</w:t>
      </w:r>
      <w:r>
        <w:t>研究存在主义，同时参加了列维-施特劳斯和利科的讲座。在巴黎期间，哈纳菲系统阅读了马克思、卢卡奇和法兰克福学派——这一阅读发生在1960年代巴黎知识场域从存在主义向结构主义转向的时刻，但哈纳菲未跟随这一转向，而是坚持了现象学和批判理论的路线。他在后来的自述中称，巴黎的经历使他意识到</w:t>
      </w:r>
      <w:r>
        <w:rPr>
          <w:rFonts w:hint="eastAsia"/>
          <w:lang w:eastAsia="zh-CN"/>
        </w:rPr>
        <w:t>“</w:t>
      </w:r>
      <w:r>
        <w:t>伊斯兰传统缺少的不是内容，而是方法论</w:t>
      </w:r>
      <w:r>
        <w:rPr>
          <w:rFonts w:hint="eastAsia"/>
          <w:lang w:eastAsia="zh-CN"/>
        </w:rPr>
        <w:t>”</w:t>
      </w:r>
      <w:r>
        <w:t>——伊斯兰传统拥有丰富的批判素材，但缺乏将这些素材转化为当代社会批判理论的方法论工具。</w:t>
      </w:r>
    </w:p>
    <w:p w14:paraId="79E146B1">
      <w:pPr>
        <w:pStyle w:val="166"/>
      </w:pPr>
      <w:r>
        <w:t>▎核心理论贡献</w:t>
      </w:r>
    </w:p>
    <w:p w14:paraId="50E643BA">
      <w:r>
        <w:rPr>
          <w:b/>
        </w:rPr>
        <w:t>1970s</w:t>
      </w:r>
      <w:r>
        <w:rPr>
          <w:rFonts w:hint="eastAsia"/>
          <w:b/>
          <w:lang w:eastAsia="zh-CN"/>
        </w:rPr>
        <w:t>—</w:t>
      </w:r>
      <w:r>
        <w:rPr>
          <w:b/>
        </w:rPr>
        <w:t>1990s：《遗产与更新》</w:t>
      </w:r>
      <w:r>
        <w:rPr>
          <w:rFonts w:hint="eastAsia"/>
          <w:b/>
          <w:lang w:eastAsia="zh-CN"/>
        </w:rPr>
        <w:t>（</w:t>
      </w:r>
      <w:r>
        <w:rPr>
          <w:b/>
        </w:rPr>
        <w:t>Al-Turath wa-l-Tajdid</w:t>
      </w:r>
      <w:r>
        <w:rPr>
          <w:rFonts w:hint="eastAsia"/>
          <w:b/>
          <w:lang w:eastAsia="zh-CN"/>
        </w:rPr>
        <w:t>）</w:t>
      </w:r>
      <w:r>
        <w:rPr>
          <w:b/>
        </w:rPr>
        <w:t>项目。</w:t>
      </w:r>
      <w:r>
        <w:t xml:space="preserve"> 这是哈纳菲毕生工作的核心，计划以十二卷规模系统重构伊斯兰传统中的批判资源。项目的核心操作是</w:t>
      </w:r>
      <w:r>
        <w:rPr>
          <w:rFonts w:hint="eastAsia"/>
          <w:lang w:eastAsia="zh-CN"/>
        </w:rPr>
        <w:t>“</w:t>
      </w:r>
      <w:r>
        <w:t>双重翻译</w:t>
      </w:r>
      <w:r>
        <w:rPr>
          <w:rFonts w:hint="eastAsia"/>
          <w:lang w:eastAsia="zh-CN"/>
        </w:rPr>
        <w:t>”</w:t>
      </w:r>
      <w:r>
        <w:t>：将伊斯兰传统概念翻译为当代批判理论语言，同时将当代批判理论问题翻译为伊斯兰传统的概念框架。这一双向翻译的目标不是发现伊斯兰传统</w:t>
      </w:r>
      <w:r>
        <w:rPr>
          <w:rFonts w:hint="eastAsia"/>
          <w:lang w:eastAsia="zh-CN"/>
        </w:rPr>
        <w:t>“</w:t>
      </w:r>
      <w:r>
        <w:t>已经包含了</w:t>
      </w:r>
      <w:r>
        <w:rPr>
          <w:rFonts w:hint="eastAsia"/>
          <w:lang w:eastAsia="zh-CN"/>
        </w:rPr>
        <w:t>”</w:t>
      </w:r>
      <w:r>
        <w:t>西方批判理论的结论，而是通过翻译打开两种传统之间创造性的张力。</w:t>
      </w:r>
    </w:p>
    <w:p w14:paraId="2455225B">
      <w:r>
        <w:t>项目中最具影响力的操作是对三个伊斯兰概念的批判性重建。第一，伊智提哈德</w:t>
      </w:r>
      <w:r>
        <w:rPr>
          <w:rFonts w:hint="eastAsia"/>
          <w:lang w:eastAsia="zh-CN"/>
        </w:rPr>
        <w:t>（</w:t>
      </w:r>
      <w:r>
        <w:t>Ijtihad</w:t>
      </w:r>
      <w:r>
        <w:rPr>
          <w:rFonts w:hint="eastAsia"/>
          <w:lang w:eastAsia="zh-CN"/>
        </w:rPr>
        <w:t>）</w:t>
      </w:r>
      <w:r>
        <w:t>——在正统教法学中，伊智提哈德是穆智台希德</w:t>
      </w:r>
      <w:r>
        <w:rPr>
          <w:rFonts w:hint="eastAsia"/>
          <w:lang w:eastAsia="zh-CN"/>
        </w:rPr>
        <w:t>（</w:t>
      </w:r>
      <w:r>
        <w:t>教法权威</w:t>
      </w:r>
      <w:r>
        <w:rPr>
          <w:rFonts w:hint="eastAsia"/>
          <w:lang w:eastAsia="zh-CN"/>
        </w:rPr>
        <w:t>）</w:t>
      </w:r>
      <w:r>
        <w:t>对经文的法律推理特权；哈纳菲将其从法律方法论扩展为一般性的批判认识论——伊智提哈德是每个穆斯林的认知义务，是对一切教条化知识（无论宗教的还是世俗的）的持续质疑。第二，塔基叶</w:t>
      </w:r>
      <w:r>
        <w:rPr>
          <w:rFonts w:hint="eastAsia"/>
          <w:lang w:eastAsia="zh-CN"/>
        </w:rPr>
        <w:t>（</w:t>
      </w:r>
      <w:r>
        <w:t>Taqiyya</w:t>
      </w:r>
      <w:r>
        <w:rPr>
          <w:rFonts w:hint="eastAsia"/>
          <w:lang w:eastAsia="zh-CN"/>
        </w:rPr>
        <w:t>）</w:t>
      </w:r>
      <w:r>
        <w:t>——在正统教义中，塔基叶是在威胁下隐藏信仰的被允许策略；哈纳菲将其从自我保护策略扩展为</w:t>
      </w:r>
      <w:r>
        <w:rPr>
          <w:rFonts w:hint="eastAsia"/>
          <w:lang w:eastAsia="zh-CN"/>
        </w:rPr>
        <w:t>“</w:t>
      </w:r>
      <w:r>
        <w:t>被压迫者的认识论</w:t>
      </w:r>
      <w:r>
        <w:rPr>
          <w:rFonts w:hint="eastAsia"/>
          <w:lang w:eastAsia="zh-CN"/>
        </w:rPr>
        <w:t>”</w:t>
      </w:r>
      <w:r>
        <w:t>——在知识被权力垄断的条件下，批判性思维必须以伪装的形式存在，塔基叶是批判在不利条件下的生存策略。第三，达瓦</w:t>
      </w:r>
      <w:r>
        <w:rPr>
          <w:rFonts w:hint="eastAsia"/>
          <w:lang w:eastAsia="zh-CN"/>
        </w:rPr>
        <w:t>（</w:t>
      </w:r>
      <w:r>
        <w:t>Da'wa，宣教</w:t>
      </w:r>
      <w:r>
        <w:rPr>
          <w:rFonts w:hint="eastAsia"/>
          <w:lang w:eastAsia="zh-CN"/>
        </w:rPr>
        <w:t>）</w:t>
      </w:r>
      <w:r>
        <w:t>——在正统实践中，达瓦是召唤非穆斯林皈依的活动；哈纳菲将其重新解读为社会动员——达瓦的对象不是异教徒，而是</w:t>
      </w:r>
      <w:r>
        <w:rPr>
          <w:rFonts w:hint="eastAsia"/>
          <w:lang w:eastAsia="zh-CN"/>
        </w:rPr>
        <w:t>“</w:t>
      </w:r>
      <w:r>
        <w:t>尚未觉醒其社会处境的穆斯林自身</w:t>
      </w:r>
      <w:r>
        <w:rPr>
          <w:rFonts w:hint="eastAsia"/>
          <w:lang w:eastAsia="zh-CN"/>
        </w:rPr>
        <w:t>”</w:t>
      </w:r>
      <w:r>
        <w:t>，达瓦的内容不是教义宣示，而是社会意识的唤醒。</w:t>
      </w:r>
    </w:p>
    <w:p w14:paraId="3DE40DE3">
      <w:r>
        <w:rPr>
          <w:b/>
        </w:rPr>
        <w:t>1990s</w:t>
      </w:r>
      <w:r>
        <w:rPr>
          <w:rFonts w:hint="eastAsia"/>
          <w:b/>
          <w:lang w:eastAsia="zh-CN"/>
        </w:rPr>
        <w:t>—</w:t>
      </w:r>
      <w:r>
        <w:rPr>
          <w:b/>
        </w:rPr>
        <w:t>2010s：伊斯兰左派与</w:t>
      </w:r>
      <w:r>
        <w:rPr>
          <w:rFonts w:hint="eastAsia"/>
          <w:b/>
          <w:lang w:eastAsia="zh-CN"/>
        </w:rPr>
        <w:t>“</w:t>
      </w:r>
      <w:r>
        <w:rPr>
          <w:b/>
        </w:rPr>
        <w:t>从信条到革命</w:t>
      </w:r>
      <w:r>
        <w:rPr>
          <w:rFonts w:hint="eastAsia"/>
          <w:b/>
          <w:lang w:eastAsia="zh-CN"/>
        </w:rPr>
        <w:t>”</w:t>
      </w:r>
      <w:r>
        <w:rPr>
          <w:b/>
        </w:rPr>
        <w:t>。</w:t>
      </w:r>
      <w:r>
        <w:t xml:space="preserve"> 哈纳菲在《伊斯兰左派宣言》中将</w:t>
      </w:r>
      <w:r>
        <w:rPr>
          <w:rFonts w:hint="eastAsia"/>
          <w:lang w:eastAsia="zh-CN"/>
        </w:rPr>
        <w:t>“</w:t>
      </w:r>
      <w:r>
        <w:t>遗产与更新</w:t>
      </w:r>
      <w:r>
        <w:rPr>
          <w:rFonts w:hint="eastAsia"/>
          <w:lang w:eastAsia="zh-CN"/>
        </w:rPr>
        <w:t>”</w:t>
      </w:r>
      <w:r>
        <w:t>的方法论操作政治化。核心命题是：伊斯兰传统中的</w:t>
      </w:r>
      <w:r>
        <w:rPr>
          <w:rFonts w:hint="eastAsia"/>
          <w:lang w:eastAsia="zh-CN"/>
        </w:rPr>
        <w:t>“</w:t>
      </w:r>
      <w:r>
        <w:t>左</w:t>
      </w:r>
      <w:r>
        <w:rPr>
          <w:rFonts w:hint="eastAsia"/>
          <w:lang w:eastAsia="zh-CN"/>
        </w:rPr>
        <w:t>”</w:t>
      </w:r>
      <w:r>
        <w:t>不是外加的，而是内在于先知麦地那共同体</w:t>
      </w:r>
      <w:r>
        <w:rPr>
          <w:rFonts w:hint="eastAsia"/>
          <w:lang w:eastAsia="zh-CN"/>
        </w:rPr>
        <w:t>（</w:t>
      </w:r>
      <w:r>
        <w:t>Ummah</w:t>
      </w:r>
      <w:r>
        <w:rPr>
          <w:rFonts w:hint="eastAsia"/>
          <w:lang w:eastAsia="zh-CN"/>
        </w:rPr>
        <w:t>）</w:t>
      </w:r>
      <w:r>
        <w:t>的社会正义实践中的——天课</w:t>
      </w:r>
      <w:r>
        <w:rPr>
          <w:rFonts w:hint="eastAsia"/>
          <w:lang w:eastAsia="zh-CN"/>
        </w:rPr>
        <w:t>（</w:t>
      </w:r>
      <w:r>
        <w:t>zakat</w:t>
      </w:r>
      <w:r>
        <w:rPr>
          <w:rFonts w:hint="eastAsia"/>
          <w:lang w:eastAsia="zh-CN"/>
        </w:rPr>
        <w:t>）</w:t>
      </w:r>
      <w:r>
        <w:t>是制度化的财富再分配，禁止里巴</w:t>
      </w:r>
      <w:r>
        <w:rPr>
          <w:rFonts w:hint="eastAsia"/>
          <w:lang w:eastAsia="zh-CN"/>
        </w:rPr>
        <w:t>（</w:t>
      </w:r>
      <w:r>
        <w:t>riba，利息</w:t>
      </w:r>
      <w:r>
        <w:rPr>
          <w:rFonts w:hint="eastAsia"/>
          <w:lang w:eastAsia="zh-CN"/>
        </w:rPr>
        <w:t>）</w:t>
      </w:r>
      <w:r>
        <w:t>是对金融资本主义的预判，早期穆斯林社区的</w:t>
      </w:r>
      <w:r>
        <w:rPr>
          <w:rFonts w:hint="eastAsia"/>
          <w:lang w:eastAsia="zh-CN"/>
        </w:rPr>
        <w:t>“</w:t>
      </w:r>
      <w:r>
        <w:t>信士皆兄弟</w:t>
      </w:r>
      <w:r>
        <w:rPr>
          <w:rFonts w:hint="eastAsia"/>
          <w:lang w:eastAsia="zh-CN"/>
        </w:rPr>
        <w:t>”</w:t>
      </w:r>
      <w:r>
        <w:t>是阶级团结的宗教表达。伊斯兰左派的任务不是将马克思主义嫁接到伊斯兰上，而是从伊斯兰自身的经济</w:t>
      </w:r>
      <w:r>
        <w:rPr>
          <w:rFonts w:hint="eastAsia"/>
          <w:lang w:eastAsia="zh-CN"/>
        </w:rPr>
        <w:t>－</w:t>
      </w:r>
      <w:r>
        <w:t>社会教义中发展出批判当代资本主义的工具——正如拉丁美洲解放神学从《圣经》的</w:t>
      </w:r>
      <w:r>
        <w:rPr>
          <w:rFonts w:hint="eastAsia"/>
          <w:lang w:eastAsia="zh-CN"/>
        </w:rPr>
        <w:t>“</w:t>
      </w:r>
      <w:r>
        <w:t>优先选择穷人</w:t>
      </w:r>
      <w:r>
        <w:rPr>
          <w:rFonts w:hint="eastAsia"/>
          <w:lang w:eastAsia="zh-CN"/>
        </w:rPr>
        <w:t>”</w:t>
      </w:r>
      <w:r>
        <w:t>中发展出批判发展主义的工具。</w:t>
      </w:r>
    </w:p>
    <w:p w14:paraId="7B9CA0E0">
      <w:pPr>
        <w:pStyle w:val="166"/>
      </w:pPr>
      <w:r>
        <w:t>▎学术对话与论战</w:t>
      </w:r>
    </w:p>
    <w:p w14:paraId="34E481AE">
      <w:r>
        <w:t>哈纳菲的双重立场——既批判西方学术对伊斯兰的霸权，又批判伊斯兰正统对批判思维的压制——使他同时承受来自两个方向的攻击。保守派穆智台希德批评他对伊智提哈德和塔基叶的重读是</w:t>
      </w:r>
      <w:r>
        <w:rPr>
          <w:rFonts w:hint="eastAsia"/>
          <w:lang w:eastAsia="zh-CN"/>
        </w:rPr>
        <w:t>“</w:t>
      </w:r>
      <w:r>
        <w:t>将宗教工具化</w:t>
      </w:r>
      <w:r>
        <w:rPr>
          <w:rFonts w:hint="eastAsia"/>
          <w:lang w:eastAsia="zh-CN"/>
        </w:rPr>
        <w:t>”</w:t>
      </w:r>
      <w:r>
        <w:t>，沙特阿拉伯在1980年代将其著作列入禁书。世俗左翼知识分子（如萨迪克·贾拉勒·阿兹姆Sadiq Jalal al-Azm）批评他</w:t>
      </w:r>
      <w:r>
        <w:rPr>
          <w:rFonts w:hint="eastAsia"/>
          <w:lang w:eastAsia="zh-CN"/>
        </w:rPr>
        <w:t>“</w:t>
      </w:r>
      <w:r>
        <w:t>不够激进</w:t>
      </w:r>
      <w:r>
        <w:rPr>
          <w:rFonts w:hint="eastAsia"/>
          <w:lang w:eastAsia="zh-CN"/>
        </w:rPr>
        <w:t>”</w:t>
      </w:r>
      <w:r>
        <w:t>——哈纳菲坚持从伊斯兰传统内部出发进行批判，拒绝将伊斯兰视为需要克服的</w:t>
      </w:r>
      <w:r>
        <w:rPr>
          <w:rFonts w:hint="eastAsia"/>
          <w:lang w:eastAsia="zh-CN"/>
        </w:rPr>
        <w:t>“</w:t>
      </w:r>
      <w:r>
        <w:t>意识形态障碍</w:t>
      </w:r>
      <w:r>
        <w:rPr>
          <w:rFonts w:hint="eastAsia"/>
          <w:lang w:eastAsia="zh-CN"/>
        </w:rPr>
        <w:t>”</w:t>
      </w:r>
      <w:r>
        <w:t>，在世俗左翼看来这等于为宗教保留了批判的否决权。</w:t>
      </w:r>
    </w:p>
    <w:p w14:paraId="7A04A687">
      <w:r>
        <w:t>与沙里亚提的关系：哈纳菲明确承认沙里亚提的思想先驱地位，但批评其</w:t>
      </w:r>
      <w:r>
        <w:rPr>
          <w:rFonts w:hint="eastAsia"/>
          <w:lang w:eastAsia="zh-CN"/>
        </w:rPr>
        <w:t>“</w:t>
      </w:r>
      <w:r>
        <w:t>将什叶派特殊经验普遍化</w:t>
      </w:r>
      <w:r>
        <w:rPr>
          <w:rFonts w:hint="eastAsia"/>
          <w:lang w:eastAsia="zh-CN"/>
        </w:rPr>
        <w:t>”</w:t>
      </w:r>
      <w:r>
        <w:t>的倾向——沙里亚提的</w:t>
      </w:r>
      <w:r>
        <w:rPr>
          <w:rFonts w:hint="eastAsia"/>
          <w:lang w:eastAsia="zh-CN"/>
        </w:rPr>
        <w:t>“</w:t>
      </w:r>
      <w:r>
        <w:t>伊玛目作为革命领导</w:t>
      </w:r>
      <w:r>
        <w:rPr>
          <w:rFonts w:hint="eastAsia"/>
          <w:lang w:eastAsia="zh-CN"/>
        </w:rPr>
        <w:t>”</w:t>
      </w:r>
      <w:r>
        <w:t>概念植根于什叶派独特的伊玛目论，无法直接转化为逊尼派语境中的批判资源。哈纳菲尝试从逊尼派的教法传统（伊智提哈德、公议ijma'、类推qiyas）而非什叶派的伊玛目传统中发展批判理论——这一差异反映了伊斯兰世界内部什叶与逊尼两大传统在社会批判资源上的根本不对称。</w:t>
      </w:r>
    </w:p>
    <w:p w14:paraId="56D2CDEA">
      <w:r>
        <w:t>与爱德华·萨义德的关系：两人在开罗美国大学有交集。萨义德的《东方学》</w:t>
      </w:r>
      <w:r>
        <w:rPr>
          <w:rFonts w:hint="eastAsia"/>
          <w:lang w:eastAsia="zh-CN"/>
        </w:rPr>
        <w:t>（</w:t>
      </w:r>
      <w:r>
        <w:t>1978</w:t>
      </w:r>
      <w:r>
        <w:rPr>
          <w:rFonts w:hint="eastAsia"/>
          <w:lang w:eastAsia="zh-CN"/>
        </w:rPr>
        <w:t>）</w:t>
      </w:r>
      <w:r>
        <w:t>对西方学术的伊斯兰形象建构进行了系统批判，哈纳菲对此表示认同但认为批判不够——萨义德揭示了东方学如何歪曲伊斯兰，但未提出从伊斯兰传统内部发展替代性知识生产的方案。</w:t>
      </w:r>
      <w:r>
        <w:rPr>
          <w:rFonts w:hint="eastAsia"/>
          <w:lang w:eastAsia="zh-CN"/>
        </w:rPr>
        <w:t>“</w:t>
      </w:r>
      <w:r>
        <w:t>遗产与更新</w:t>
      </w:r>
      <w:r>
        <w:rPr>
          <w:rFonts w:hint="eastAsia"/>
          <w:lang w:eastAsia="zh-CN"/>
        </w:rPr>
        <w:t>”</w:t>
      </w:r>
      <w:r>
        <w:t>项目正是对这一空白的回应。</w:t>
      </w:r>
    </w:p>
    <w:p w14:paraId="1C49E2F9">
      <w:pPr>
        <w:pStyle w:val="166"/>
      </w:pPr>
      <w:r>
        <w:t>▎制度化实践与学术场域位置</w:t>
      </w:r>
    </w:p>
    <w:p w14:paraId="591D3DB9">
      <w:r>
        <w:t>哈纳菲1975年回到开罗大学哲学系任教，此后直至退休长期占据该系的核心位置。开罗大学哲学系在埃及学术体制中处于一个特殊位置：它既不属于爱资哈尔的传统宗教教育体系，也不完全属于西方意义上的哲学系——该系同时教授伊斯兰哲学和西方哲学，但两者在课程设置中平行排列而非交叉对话。哈纳菲在系内的角色是</w:t>
      </w:r>
      <w:r>
        <w:rPr>
          <w:rFonts w:hint="eastAsia"/>
          <w:lang w:eastAsia="zh-CN"/>
        </w:rPr>
        <w:t>“</w:t>
      </w:r>
      <w:r>
        <w:t>桥接者</w:t>
      </w:r>
      <w:r>
        <w:rPr>
          <w:rFonts w:hint="eastAsia"/>
          <w:lang w:eastAsia="zh-CN"/>
        </w:rPr>
        <w:t>”</w:t>
      </w:r>
      <w:r>
        <w:t>——他是在开罗大学哲学系内唯一系统性地将伊斯兰传统与西方批判理论进行双向翻译的学者。然而，这一桥接在制度层面始终是个人行为而非体制安排——哈纳菲未能建立任何跨爱资哈尔-开罗大学的正式对话机制，</w:t>
      </w:r>
      <w:r>
        <w:rPr>
          <w:rFonts w:hint="eastAsia"/>
          <w:lang w:eastAsia="zh-CN"/>
        </w:rPr>
        <w:t>“</w:t>
      </w:r>
      <w:r>
        <w:t>遗产与更新</w:t>
      </w:r>
      <w:r>
        <w:rPr>
          <w:rFonts w:hint="eastAsia"/>
          <w:lang w:eastAsia="zh-CN"/>
        </w:rPr>
        <w:t>”</w:t>
      </w:r>
      <w:r>
        <w:t>项目始终是以个人著述而非集体研究的形式推进。</w:t>
      </w:r>
    </w:p>
    <w:p w14:paraId="393DD94B">
      <w:pPr>
        <w:pStyle w:val="166"/>
      </w:pPr>
      <w:r>
        <w:t>▎学术影响与接受</w:t>
      </w:r>
    </w:p>
    <w:p w14:paraId="261029B0">
      <w:r>
        <w:t>哈纳菲在阿拉伯知识界的接受呈现代际分化。1970-1980年代，</w:t>
      </w:r>
      <w:r>
        <w:rPr>
          <w:rFonts w:hint="eastAsia"/>
          <w:lang w:eastAsia="zh-CN"/>
        </w:rPr>
        <w:t>“</w:t>
      </w:r>
      <w:r>
        <w:t>遗产与更新</w:t>
      </w:r>
      <w:r>
        <w:rPr>
          <w:rFonts w:hint="eastAsia"/>
          <w:lang w:eastAsia="zh-CN"/>
        </w:rPr>
        <w:t>”</w:t>
      </w:r>
      <w:r>
        <w:t>项目在左翼学生和知识分子中产生了广泛影响——开罗大学和贝鲁特美国大学的阿拉伯学生组织大量引用哈纳菲的</w:t>
      </w:r>
      <w:r>
        <w:rPr>
          <w:rFonts w:hint="eastAsia"/>
          <w:lang w:eastAsia="zh-CN"/>
        </w:rPr>
        <w:t>“</w:t>
      </w:r>
      <w:r>
        <w:t>伊斯兰左派</w:t>
      </w:r>
      <w:r>
        <w:rPr>
          <w:rFonts w:hint="eastAsia"/>
          <w:lang w:eastAsia="zh-CN"/>
        </w:rPr>
        <w:t>”</w:t>
      </w:r>
      <w:r>
        <w:t>论述。1990年代后，随着伊斯兰主义运动的政治化（阿尔及利亚内战、阿富汗塔利班崛起），</w:t>
      </w:r>
      <w:r>
        <w:rPr>
          <w:rFonts w:hint="eastAsia"/>
          <w:lang w:eastAsia="zh-CN"/>
        </w:rPr>
        <w:t>“</w:t>
      </w:r>
      <w:r>
        <w:t>伊斯兰左派</w:t>
      </w:r>
      <w:r>
        <w:rPr>
          <w:rFonts w:hint="eastAsia"/>
          <w:lang w:eastAsia="zh-CN"/>
        </w:rPr>
        <w:t>”</w:t>
      </w:r>
      <w:r>
        <w:t>的中间立场越来越难以维持——伊斯兰主义者将哈纳菲视为</w:t>
      </w:r>
      <w:r>
        <w:rPr>
          <w:rFonts w:hint="eastAsia"/>
          <w:lang w:eastAsia="zh-CN"/>
        </w:rPr>
        <w:t>“</w:t>
      </w:r>
      <w:r>
        <w:t>不够虔诚</w:t>
      </w:r>
      <w:r>
        <w:rPr>
          <w:rFonts w:hint="eastAsia"/>
          <w:lang w:eastAsia="zh-CN"/>
        </w:rPr>
        <w:t>”</w:t>
      </w:r>
      <w:r>
        <w:t>，世俗左翼将其视为</w:t>
      </w:r>
      <w:r>
        <w:rPr>
          <w:rFonts w:hint="eastAsia"/>
          <w:lang w:eastAsia="zh-CN"/>
        </w:rPr>
        <w:t>“</w:t>
      </w:r>
      <w:r>
        <w:t>不够进步</w:t>
      </w:r>
      <w:r>
        <w:rPr>
          <w:rFonts w:hint="eastAsia"/>
          <w:lang w:eastAsia="zh-CN"/>
        </w:rPr>
        <w:t>”</w:t>
      </w:r>
      <w:r>
        <w:t>，两极化使中间地带不断萎缩。</w:t>
      </w:r>
    </w:p>
    <w:p w14:paraId="4024765B">
      <w:r>
        <w:t>在英语学术世界，哈纳菲的接受主要通过塔里克·拉马丹</w:t>
      </w:r>
      <w:r>
        <w:rPr>
          <w:rFonts w:hint="eastAsia"/>
          <w:lang w:eastAsia="zh-CN"/>
        </w:rPr>
        <w:t>（</w:t>
      </w:r>
      <w:r>
        <w:t>Tariq Ramadan</w:t>
      </w:r>
      <w:r>
        <w:rPr>
          <w:rFonts w:hint="eastAsia"/>
          <w:lang w:eastAsia="zh-CN"/>
        </w:rPr>
        <w:t>）</w:t>
      </w:r>
      <w:r>
        <w:t>等</w:t>
      </w:r>
      <w:r>
        <w:rPr>
          <w:rFonts w:hint="eastAsia"/>
          <w:lang w:eastAsia="zh-CN"/>
        </w:rPr>
        <w:t>“</w:t>
      </w:r>
      <w:r>
        <w:t>欧洲伊斯兰改革者</w:t>
      </w:r>
      <w:r>
        <w:rPr>
          <w:rFonts w:hint="eastAsia"/>
          <w:lang w:eastAsia="zh-CN"/>
        </w:rPr>
        <w:t>”</w:t>
      </w:r>
      <w:r>
        <w:t>的中介——拉马丹在《西方的穆斯林》</w:t>
      </w:r>
      <w:r>
        <w:rPr>
          <w:rFonts w:hint="eastAsia"/>
          <w:lang w:eastAsia="zh-CN"/>
        </w:rPr>
        <w:t>（</w:t>
      </w:r>
      <w:r>
        <w:t>1999</w:t>
      </w:r>
      <w:r>
        <w:rPr>
          <w:rFonts w:hint="eastAsia"/>
          <w:lang w:eastAsia="zh-CN"/>
        </w:rPr>
        <w:t>）</w:t>
      </w:r>
      <w:r>
        <w:t>中引述哈纳菲对伊智提哈德的重读，将其转化为欧洲穆斯林少数群体的</w:t>
      </w:r>
      <w:r>
        <w:rPr>
          <w:rFonts w:hint="eastAsia"/>
          <w:lang w:eastAsia="zh-CN"/>
        </w:rPr>
        <w:t>“</w:t>
      </w:r>
      <w:r>
        <w:t>语境化解读</w:t>
      </w:r>
      <w:r>
        <w:rPr>
          <w:rFonts w:hint="eastAsia"/>
          <w:lang w:eastAsia="zh-CN"/>
        </w:rPr>
        <w:t>”</w:t>
      </w:r>
      <w:r>
        <w:t>方法。这一接受将哈纳菲从阿拉伯世界的批判理论家转化为欧洲多元文化主义的资源——转化的代价是</w:t>
      </w:r>
      <w:r>
        <w:rPr>
          <w:rFonts w:hint="eastAsia"/>
          <w:lang w:eastAsia="zh-CN"/>
        </w:rPr>
        <w:t>“</w:t>
      </w:r>
      <w:r>
        <w:t>遗产与更新</w:t>
      </w:r>
      <w:r>
        <w:rPr>
          <w:rFonts w:hint="eastAsia"/>
          <w:lang w:eastAsia="zh-CN"/>
        </w:rPr>
        <w:t>”</w:t>
      </w:r>
      <w:r>
        <w:t>项目中社会批判的激进维度被弱化，</w:t>
      </w:r>
      <w:r>
        <w:rPr>
          <w:rFonts w:hint="eastAsia"/>
          <w:lang w:eastAsia="zh-CN"/>
        </w:rPr>
        <w:t>“</w:t>
      </w:r>
      <w:r>
        <w:t>伊智提哈德作为批判认识论</w:t>
      </w:r>
      <w:r>
        <w:rPr>
          <w:rFonts w:hint="eastAsia"/>
          <w:lang w:eastAsia="zh-CN"/>
        </w:rPr>
        <w:t>”</w:t>
      </w:r>
      <w:r>
        <w:t>被简化为</w:t>
      </w:r>
      <w:r>
        <w:rPr>
          <w:rFonts w:hint="eastAsia"/>
          <w:lang w:eastAsia="zh-CN"/>
        </w:rPr>
        <w:t>“</w:t>
      </w:r>
      <w:r>
        <w:t>伊智提哈德作为灵活解读</w:t>
      </w:r>
      <w:r>
        <w:rPr>
          <w:rFonts w:hint="eastAsia"/>
          <w:lang w:eastAsia="zh-CN"/>
        </w:rPr>
        <w:t>”</w:t>
      </w:r>
      <w:r>
        <w:t>。</w:t>
      </w:r>
    </w:p>
    <w:p w14:paraId="3A6A0870">
      <w:pPr>
        <w:pStyle w:val="166"/>
      </w:pPr>
      <w:r>
        <w:t>▎β映射</w:t>
      </w:r>
    </w:p>
    <w:p w14:paraId="0857120C">
      <w:pPr>
        <w:pStyle w:val="165"/>
      </w:pPr>
      <w:r>
        <w:t>borne_concepts: [C_遗产与更新</w:t>
      </w:r>
      <w:r>
        <w:rPr>
          <w:rFonts w:hint="eastAsia"/>
          <w:lang w:eastAsia="zh-CN"/>
        </w:rPr>
        <w:t>，</w:t>
      </w:r>
      <w:r>
        <w:t xml:space="preserve"> C_伊斯兰左派</w:t>
      </w:r>
      <w:r>
        <w:rPr>
          <w:rFonts w:hint="eastAsia"/>
          <w:lang w:eastAsia="zh-CN"/>
        </w:rPr>
        <w:t>，</w:t>
      </w:r>
      <w:r>
        <w:t xml:space="preserve"> C_伊智提哈德批判认识论</w:t>
      </w:r>
      <w:r>
        <w:rPr>
          <w:rFonts w:hint="eastAsia"/>
          <w:lang w:eastAsia="zh-CN"/>
        </w:rPr>
        <w:t>，</w:t>
      </w:r>
      <w:r>
        <w:t xml:space="preserve"> C_塔基叶被压迫者认识论</w:t>
      </w:r>
      <w:r>
        <w:rPr>
          <w:rFonts w:hint="eastAsia"/>
          <w:lang w:eastAsia="zh-CN"/>
        </w:rPr>
        <w:t>，</w:t>
      </w:r>
      <w:r>
        <w:t xml:space="preserve"> C_双重翻译]</w:t>
      </w:r>
    </w:p>
    <w:p w14:paraId="32E25F89">
      <w:pPr>
        <w:pStyle w:val="165"/>
      </w:pPr>
      <w:r>
        <w:t>contested_concepts: [C_伊斯兰传统的批判资源</w:t>
      </w:r>
      <w:r>
        <w:rPr>
          <w:rFonts w:hint="eastAsia"/>
          <w:lang w:eastAsia="zh-CN"/>
        </w:rPr>
        <w:t>，</w:t>
      </w:r>
      <w:r>
        <w:t xml:space="preserve"> C_宗教与革命的关系</w:t>
      </w:r>
      <w:r>
        <w:rPr>
          <w:rFonts w:hint="eastAsia"/>
          <w:lang w:eastAsia="zh-CN"/>
        </w:rPr>
        <w:t>，</w:t>
      </w:r>
      <w:r>
        <w:t xml:space="preserve"> C_逊尼派批判理论的可能性]</w:t>
      </w:r>
    </w:p>
    <w:p w14:paraId="594174F9">
      <w:pPr>
        <w:pStyle w:val="165"/>
      </w:pPr>
      <w:r>
        <w:t>school: S044</w:t>
      </w:r>
      <w:r>
        <w:rPr>
          <w:rFonts w:hint="eastAsia"/>
          <w:lang w:eastAsia="zh-CN"/>
        </w:rPr>
        <w:t>（</w:t>
      </w:r>
      <w:r>
        <w:t>伊斯兰批判思想</w:t>
      </w:r>
      <w:r>
        <w:rPr>
          <w:rFonts w:hint="eastAsia"/>
          <w:lang w:eastAsia="zh-CN"/>
        </w:rPr>
        <w:t>）</w:t>
      </w:r>
    </w:p>
    <w:p w14:paraId="42B46442">
      <w:pPr>
        <w:pStyle w:val="165"/>
      </w:pPr>
      <w:r>
        <w:t>cross_schools: []</w:t>
      </w:r>
    </w:p>
    <w:p w14:paraId="22F85E7B">
      <w:pPr>
        <w:pStyle w:val="165"/>
      </w:pPr>
      <w:r>
        <w:t>macro_period: T5</w:t>
      </w:r>
    </w:p>
    <w:p w14:paraId="06A246F7">
      <w:pPr>
        <w:pStyle w:val="7"/>
      </w:pPr>
      <w:r>
        <w:t>【P216】哈纳菲 Sari Hanafi（1962– ）</w:t>
      </w:r>
    </w:p>
    <w:p w14:paraId="401D2996">
      <w:pPr>
        <w:pStyle w:val="166"/>
      </w:pPr>
      <w:r>
        <w:t>▎学术问题与思想起源</w:t>
      </w:r>
    </w:p>
    <w:p w14:paraId="18F64DA7">
      <w:r>
        <w:t>阿拉伯知识生产的制度性断裂——宗教研究</w:t>
      </w:r>
      <w:r>
        <w:rPr>
          <w:rFonts w:hint="eastAsia"/>
          <w:lang w:eastAsia="zh-CN"/>
        </w:rPr>
        <w:t>（</w:t>
      </w:r>
      <w:r>
        <w:t>ulum al-din</w:t>
      </w:r>
      <w:r>
        <w:rPr>
          <w:rFonts w:hint="eastAsia"/>
          <w:lang w:eastAsia="zh-CN"/>
        </w:rPr>
        <w:t>）</w:t>
      </w:r>
      <w:r>
        <w:t>在传统大学（爱资哈尔、盖尔维延）中传授，社会科学在西式大学（开罗大学、贝鲁特美国大学）中传授，两者之间的制度性隔离使宗教经验无法被转化为社会理论的对象，社会理论也无法处理宗教作为社会事实的构成性角色——这是Sari哈纳菲问题的出发点。值得注意的是，Sari哈纳菲是Hassan Hanafi的学生（在开罗大学修读哲学本科），但两者的学术路径在博士阶段分叉：Hassan Hanafi从哲学和现象学进入伊斯兰批判理论，Sari Hanafi则从社会学和空间理论进入阿拉伯知识生产的制度分析。</w:t>
      </w:r>
    </w:p>
    <w:p w14:paraId="3B4107A0">
      <w:r>
        <w:t>1962年Sari哈纳菲生于巴勒斯坦加沙，在开罗大学修读哲学学士后赴法国图卢兹大学攻读社会学硕士，后在巴黎第一大学（先贤祠-索邦）获社会学博士学位，博士论文研究主题为巴勒斯坦难民营的社会空间结构。在法国期间，他同时接触了布迪厄的社会场域理论和列斐伏尔的空间生产理论——前者提供了分析阿拉伯知识场域内部权力关系的工具，后者提供了分析难民营空间政治的工具。1997年起在贝鲁特美国大学</w:t>
      </w:r>
      <w:r>
        <w:rPr>
          <w:rFonts w:hint="eastAsia"/>
          <w:lang w:eastAsia="zh-CN"/>
        </w:rPr>
        <w:t>（</w:t>
      </w:r>
      <w:r>
        <w:t>AUB</w:t>
      </w:r>
      <w:r>
        <w:rPr>
          <w:rFonts w:hint="eastAsia"/>
          <w:lang w:eastAsia="zh-CN"/>
        </w:rPr>
        <w:t>）</w:t>
      </w:r>
      <w:r>
        <w:t>社会学系任教，2015年起担任该校社会学</w:t>
      </w:r>
      <w:r>
        <w:rPr>
          <w:rFonts w:hint="eastAsia"/>
          <w:lang w:eastAsia="zh-CN"/>
        </w:rPr>
        <w:t>－</w:t>
      </w:r>
      <w:r>
        <w:t>人类学系主任。</w:t>
      </w:r>
    </w:p>
    <w:p w14:paraId="15F70D4E">
      <w:pPr>
        <w:pStyle w:val="166"/>
      </w:pPr>
      <w:r>
        <w:t>▎核心理论贡献</w:t>
      </w:r>
    </w:p>
    <w:p w14:paraId="4A88C5B7">
      <w:r>
        <w:rPr>
          <w:b/>
        </w:rPr>
        <w:t>2000s：阿拉伯社会科学与宗教学的制度断裂分析。</w:t>
      </w:r>
      <w:r>
        <w:t xml:space="preserve"> 哈纳菲在《阿拉伯知识生产中的宗教学-社会科学断裂》</w:t>
      </w:r>
      <w:r>
        <w:rPr>
          <w:rFonts w:hint="eastAsia"/>
          <w:lang w:eastAsia="zh-CN"/>
        </w:rPr>
        <w:t>（</w:t>
      </w:r>
      <w:r>
        <w:t>2006，阿拉伯语原版</w:t>
      </w:r>
      <w:r>
        <w:rPr>
          <w:rFonts w:hint="eastAsia"/>
          <w:lang w:eastAsia="zh-CN"/>
        </w:rPr>
        <w:t>）</w:t>
      </w:r>
      <w:r>
        <w:t>中系统分析了这一断裂的制度基础。核心论点是：断裂不是认识论差异的自然结果，而是殖民知识政策的制度遗产。殖民时期，法国和英国在阿拉伯世界建立了双轨教育体系——传统宗教教育被保留在爱资哈尔等机构中用于生产</w:t>
      </w:r>
      <w:r>
        <w:rPr>
          <w:rFonts w:hint="eastAsia"/>
          <w:lang w:eastAsia="zh-CN"/>
        </w:rPr>
        <w:t>“</w:t>
      </w:r>
      <w:r>
        <w:t>本土精英</w:t>
      </w:r>
      <w:r>
        <w:rPr>
          <w:rFonts w:hint="eastAsia"/>
          <w:lang w:eastAsia="zh-CN"/>
        </w:rPr>
        <w:t>”</w:t>
      </w:r>
      <w:r>
        <w:t>，西式教育被引入新设大学中用于生产</w:t>
      </w:r>
      <w:r>
        <w:rPr>
          <w:rFonts w:hint="eastAsia"/>
          <w:lang w:eastAsia="zh-CN"/>
        </w:rPr>
        <w:t>“</w:t>
      </w:r>
      <w:r>
        <w:t>技术官僚</w:t>
      </w:r>
      <w:r>
        <w:rPr>
          <w:rFonts w:hint="eastAsia"/>
          <w:lang w:eastAsia="zh-CN"/>
        </w:rPr>
        <w:t>”</w:t>
      </w:r>
      <w:r>
        <w:t>——两者之间的知识流通被有意阻断。独立后，阿拉伯民族国家延续了这一双轨体系：宗教教育被国家控制用于生产政治忠诚，社会科学被引进用于经济发展——两种知识生产体制服务于不同的国家功能，国家没有动力促成两者对话。</w:t>
      </w:r>
    </w:p>
    <w:p w14:paraId="26248923">
      <w:r>
        <w:t>断裂的后果表现为三个层面。第一，方法论层面：宗教学以经文注释</w:t>
      </w:r>
      <w:r>
        <w:rPr>
          <w:rFonts w:hint="eastAsia"/>
          <w:lang w:eastAsia="zh-CN"/>
        </w:rPr>
        <w:t>（</w:t>
      </w:r>
      <w:r>
        <w:t>tafsir</w:t>
      </w:r>
      <w:r>
        <w:rPr>
          <w:rFonts w:hint="eastAsia"/>
          <w:lang w:eastAsia="zh-CN"/>
        </w:rPr>
        <w:t>）</w:t>
      </w:r>
      <w:r>
        <w:t>和教法推理</w:t>
      </w:r>
      <w:r>
        <w:rPr>
          <w:rFonts w:hint="eastAsia"/>
          <w:lang w:eastAsia="zh-CN"/>
        </w:rPr>
        <w:t>（</w:t>
      </w:r>
      <w:r>
        <w:t>istinbat</w:t>
      </w:r>
      <w:r>
        <w:rPr>
          <w:rFonts w:hint="eastAsia"/>
          <w:lang w:eastAsia="zh-CN"/>
        </w:rPr>
        <w:t>）</w:t>
      </w:r>
      <w:r>
        <w:t>为方法，社会科学以统计调查和比较分析为方法，两者对</w:t>
      </w:r>
      <w:r>
        <w:rPr>
          <w:rFonts w:hint="eastAsia"/>
          <w:lang w:eastAsia="zh-CN"/>
        </w:rPr>
        <w:t>“</w:t>
      </w:r>
      <w:r>
        <w:t>何为有效知识</w:t>
      </w:r>
      <w:r>
        <w:rPr>
          <w:rFonts w:hint="eastAsia"/>
          <w:lang w:eastAsia="zh-CN"/>
        </w:rPr>
        <w:t>”</w:t>
      </w:r>
      <w:r>
        <w:t>的标准不可通约。第二，主题层面：宗教学将宗教视为信仰实践，社会科学将宗教视为</w:t>
      </w:r>
      <w:r>
        <w:rPr>
          <w:rFonts w:hint="eastAsia"/>
          <w:lang w:eastAsia="zh-CN"/>
        </w:rPr>
        <w:t>“</w:t>
      </w:r>
      <w:r>
        <w:t>传统</w:t>
      </w:r>
      <w:r>
        <w:rPr>
          <w:rFonts w:hint="eastAsia"/>
          <w:lang w:eastAsia="zh-CN"/>
        </w:rPr>
        <w:t>”</w:t>
      </w:r>
      <w:r>
        <w:t>或</w:t>
      </w:r>
      <w:r>
        <w:rPr>
          <w:rFonts w:hint="eastAsia"/>
          <w:lang w:eastAsia="zh-CN"/>
        </w:rPr>
        <w:t>“</w:t>
      </w:r>
      <w:r>
        <w:t>文化变量</w:t>
      </w:r>
      <w:r>
        <w:rPr>
          <w:rFonts w:hint="eastAsia"/>
          <w:lang w:eastAsia="zh-CN"/>
        </w:rPr>
        <w:t>”</w:t>
      </w:r>
      <w:r>
        <w:t>，宗教经验作为社会事实的构成性角色在两种框架中都无法被恰当处理。第三，制度层面：爱资哈尔等传统大学在阿拉伯学术体制中享有</w:t>
      </w:r>
      <w:r>
        <w:rPr>
          <w:rFonts w:hint="eastAsia"/>
          <w:lang w:eastAsia="zh-CN"/>
        </w:rPr>
        <w:t>“</w:t>
      </w:r>
      <w:r>
        <w:t>宗教权威</w:t>
      </w:r>
      <w:r>
        <w:rPr>
          <w:rFonts w:hint="eastAsia"/>
          <w:lang w:eastAsia="zh-CN"/>
        </w:rPr>
        <w:t>”</w:t>
      </w:r>
      <w:r>
        <w:t>但缺乏</w:t>
      </w:r>
      <w:r>
        <w:rPr>
          <w:rFonts w:hint="eastAsia"/>
          <w:lang w:eastAsia="zh-CN"/>
        </w:rPr>
        <w:t>“</w:t>
      </w:r>
      <w:r>
        <w:t>社会分析</w:t>
      </w:r>
      <w:r>
        <w:rPr>
          <w:rFonts w:hint="eastAsia"/>
          <w:lang w:eastAsia="zh-CN"/>
        </w:rPr>
        <w:t>”</w:t>
      </w:r>
      <w:r>
        <w:t>能力，西式大学享有</w:t>
      </w:r>
      <w:r>
        <w:rPr>
          <w:rFonts w:hint="eastAsia"/>
          <w:lang w:eastAsia="zh-CN"/>
        </w:rPr>
        <w:t>“</w:t>
      </w:r>
      <w:r>
        <w:t>社会科学</w:t>
      </w:r>
      <w:r>
        <w:rPr>
          <w:rFonts w:hint="eastAsia"/>
          <w:lang w:eastAsia="zh-CN"/>
        </w:rPr>
        <w:t>”</w:t>
      </w:r>
      <w:r>
        <w:t>但缺乏</w:t>
      </w:r>
      <w:r>
        <w:rPr>
          <w:rFonts w:hint="eastAsia"/>
          <w:lang w:eastAsia="zh-CN"/>
        </w:rPr>
        <w:t>“</w:t>
      </w:r>
      <w:r>
        <w:t>宗教理解</w:t>
      </w:r>
      <w:r>
        <w:rPr>
          <w:rFonts w:hint="eastAsia"/>
          <w:lang w:eastAsia="zh-CN"/>
        </w:rPr>
        <w:t>”</w:t>
      </w:r>
      <w:r>
        <w:t>能力，两种权威的分配使任何跨越断裂的尝试都面临制度性惩罚——在爱资哈尔做社会分析被视为</w:t>
      </w:r>
      <w:r>
        <w:rPr>
          <w:rFonts w:hint="eastAsia"/>
          <w:lang w:eastAsia="zh-CN"/>
        </w:rPr>
        <w:t>“</w:t>
      </w:r>
      <w:r>
        <w:t>世俗化</w:t>
      </w:r>
      <w:r>
        <w:rPr>
          <w:rFonts w:hint="eastAsia"/>
          <w:lang w:eastAsia="zh-CN"/>
        </w:rPr>
        <w:t>”</w:t>
      </w:r>
      <w:r>
        <w:t>，在西式大学讨论宗教被视为</w:t>
      </w:r>
      <w:r>
        <w:rPr>
          <w:rFonts w:hint="eastAsia"/>
          <w:lang w:eastAsia="zh-CN"/>
        </w:rPr>
        <w:t>“</w:t>
      </w:r>
      <w:r>
        <w:t>非学术</w:t>
      </w:r>
      <w:r>
        <w:rPr>
          <w:rFonts w:hint="eastAsia"/>
          <w:lang w:eastAsia="zh-CN"/>
        </w:rPr>
        <w:t>”</w:t>
      </w:r>
      <w:r>
        <w:t>。</w:t>
      </w:r>
    </w:p>
    <w:p w14:paraId="0B9D34A6">
      <w:r>
        <w:rPr>
          <w:b/>
        </w:rPr>
        <w:t>2010s：难民营的空间社会学。</w:t>
      </w:r>
      <w:r>
        <w:t xml:space="preserve"> 哈纳菲在《难民营社会生活》</w:t>
      </w:r>
      <w:r>
        <w:rPr>
          <w:rFonts w:hint="eastAsia"/>
          <w:lang w:eastAsia="zh-CN"/>
        </w:rPr>
        <w:t>（</w:t>
      </w:r>
      <w:r>
        <w:t>2010</w:t>
      </w:r>
      <w:r>
        <w:rPr>
          <w:rFonts w:hint="eastAsia"/>
          <w:lang w:eastAsia="zh-CN"/>
        </w:rPr>
        <w:t>）</w:t>
      </w:r>
      <w:r>
        <w:t>和与Lindsay Mugrave合著的《等待：巴勒斯坦难民身份的转型》</w:t>
      </w:r>
      <w:r>
        <w:rPr>
          <w:rFonts w:hint="eastAsia"/>
          <w:lang w:eastAsia="zh-CN"/>
        </w:rPr>
        <w:t>（</w:t>
      </w:r>
      <w:r>
        <w:t>2020</w:t>
      </w:r>
      <w:r>
        <w:rPr>
          <w:rFonts w:hint="eastAsia"/>
          <w:lang w:eastAsia="zh-CN"/>
        </w:rPr>
        <w:t>）</w:t>
      </w:r>
      <w:r>
        <w:t>中发展了难民营的空间政治分析。核心命题是：难民营不是一个等待消除的</w:t>
      </w:r>
      <w:r>
        <w:rPr>
          <w:rFonts w:hint="eastAsia"/>
          <w:lang w:eastAsia="zh-CN"/>
        </w:rPr>
        <w:t>“</w:t>
      </w:r>
      <w:r>
        <w:t>临时</w:t>
      </w:r>
      <w:r>
        <w:rPr>
          <w:rFonts w:hint="eastAsia"/>
          <w:lang w:eastAsia="zh-CN"/>
        </w:rPr>
        <w:t>”</w:t>
      </w:r>
      <w:r>
        <w:t>空间，而是一个具有自身社会逻辑和抵抗潜能的</w:t>
      </w:r>
      <w:r>
        <w:rPr>
          <w:rFonts w:hint="eastAsia"/>
          <w:lang w:eastAsia="zh-CN"/>
        </w:rPr>
        <w:t>“</w:t>
      </w:r>
      <w:r>
        <w:t>例外空间</w:t>
      </w:r>
      <w:r>
        <w:rPr>
          <w:rFonts w:hint="eastAsia"/>
          <w:lang w:eastAsia="zh-CN"/>
        </w:rPr>
        <w:t>”</w:t>
      </w:r>
      <w:r>
        <w:t>。哈纳菲从列斐伏尔的</w:t>
      </w:r>
      <w:r>
        <w:rPr>
          <w:rFonts w:hint="eastAsia"/>
          <w:lang w:eastAsia="zh-CN"/>
        </w:rPr>
        <w:t>“</w:t>
      </w:r>
      <w:r>
        <w:t>空间生产</w:t>
      </w:r>
      <w:r>
        <w:rPr>
          <w:rFonts w:hint="eastAsia"/>
          <w:lang w:eastAsia="zh-CN"/>
        </w:rPr>
        <w:t>”</w:t>
      </w:r>
      <w:r>
        <w:t>理论出发，将难民营理解为三种空间实践的叠加：联合国近东救济工程处</w:t>
      </w:r>
      <w:r>
        <w:rPr>
          <w:rFonts w:hint="eastAsia"/>
          <w:lang w:eastAsia="zh-CN"/>
        </w:rPr>
        <w:t>（</w:t>
      </w:r>
      <w:r>
        <w:t>UNRWA</w:t>
      </w:r>
      <w:r>
        <w:rPr>
          <w:rFonts w:hint="eastAsia"/>
          <w:lang w:eastAsia="zh-CN"/>
        </w:rPr>
        <w:t>）</w:t>
      </w:r>
      <w:r>
        <w:t>的</w:t>
      </w:r>
      <w:r>
        <w:rPr>
          <w:rFonts w:hint="eastAsia"/>
          <w:lang w:eastAsia="zh-CN"/>
        </w:rPr>
        <w:t>“</w:t>
      </w:r>
      <w:r>
        <w:t>规训空间</w:t>
      </w:r>
      <w:r>
        <w:rPr>
          <w:rFonts w:hint="eastAsia"/>
          <w:lang w:eastAsia="zh-CN"/>
        </w:rPr>
        <w:t>”</w:t>
      </w:r>
      <w:r>
        <w:t>（以人道主义逻辑管理难民人口）、东道国（黎巴嫩、约旦等）的</w:t>
      </w:r>
      <w:r>
        <w:rPr>
          <w:rFonts w:hint="eastAsia"/>
          <w:lang w:eastAsia="zh-CN"/>
        </w:rPr>
        <w:t>“</w:t>
      </w:r>
      <w:r>
        <w:t>排斥空间</w:t>
      </w:r>
      <w:r>
        <w:rPr>
          <w:rFonts w:hint="eastAsia"/>
          <w:lang w:eastAsia="zh-CN"/>
        </w:rPr>
        <w:t>”</w:t>
      </w:r>
      <w:r>
        <w:t>（以法律限制难民的公民权利和经济活动）</w:t>
      </w:r>
      <w:r>
        <w:rPr>
          <w:rFonts w:hint="eastAsia"/>
          <w:lang w:eastAsia="zh-CN"/>
        </w:rPr>
        <w:t>，以及</w:t>
      </w:r>
      <w:r>
        <w:t>难民自身的</w:t>
      </w:r>
      <w:r>
        <w:rPr>
          <w:rFonts w:hint="eastAsia"/>
          <w:lang w:eastAsia="zh-CN"/>
        </w:rPr>
        <w:t>“</w:t>
      </w:r>
      <w:r>
        <w:t>抵抗空间</w:t>
      </w:r>
      <w:r>
        <w:rPr>
          <w:rFonts w:hint="eastAsia"/>
          <w:lang w:eastAsia="zh-CN"/>
        </w:rPr>
        <w:t>”</w:t>
      </w:r>
      <w:r>
        <w:t>（在规训和排斥的缝隙中创造自主的社会生活）。</w:t>
      </w:r>
    </w:p>
    <w:p w14:paraId="6F259427">
      <w:r>
        <w:rPr>
          <w:rFonts w:hint="eastAsia"/>
          <w:lang w:eastAsia="zh-CN"/>
        </w:rPr>
        <w:t>“</w:t>
      </w:r>
      <w:r>
        <w:t>抵抗空间</w:t>
      </w:r>
      <w:r>
        <w:rPr>
          <w:rFonts w:hint="eastAsia"/>
          <w:lang w:eastAsia="zh-CN"/>
        </w:rPr>
        <w:t>”</w:t>
      </w:r>
      <w:r>
        <w:t>的分析是哈纳菲最具原创性的贡献。他记录了黎巴嫩巴勒斯坦难民营中</w:t>
      </w:r>
      <w:r>
        <w:rPr>
          <w:rFonts w:hint="eastAsia"/>
          <w:lang w:eastAsia="zh-CN"/>
        </w:rPr>
        <w:t>“</w:t>
      </w:r>
      <w:r>
        <w:t>地下经济</w:t>
      </w:r>
      <w:r>
        <w:rPr>
          <w:rFonts w:hint="eastAsia"/>
          <w:lang w:eastAsia="zh-CN"/>
        </w:rPr>
        <w:t>”“</w:t>
      </w:r>
      <w:r>
        <w:t>自建住房</w:t>
      </w:r>
      <w:r>
        <w:rPr>
          <w:rFonts w:hint="eastAsia"/>
          <w:lang w:eastAsia="zh-CN"/>
        </w:rPr>
        <w:t>”“</w:t>
      </w:r>
      <w:r>
        <w:t>社区自治委员会</w:t>
      </w:r>
      <w:r>
        <w:rPr>
          <w:rFonts w:hint="eastAsia"/>
          <w:lang w:eastAsia="zh-CN"/>
        </w:rPr>
        <w:t>”</w:t>
      </w:r>
      <w:r>
        <w:t>等实践——这些实践不是</w:t>
      </w:r>
      <w:r>
        <w:rPr>
          <w:rFonts w:hint="eastAsia"/>
          <w:lang w:eastAsia="zh-CN"/>
        </w:rPr>
        <w:t>“</w:t>
      </w:r>
      <w:r>
        <w:t>被动等待回归</w:t>
      </w:r>
      <w:r>
        <w:rPr>
          <w:rFonts w:hint="eastAsia"/>
          <w:lang w:eastAsia="zh-CN"/>
        </w:rPr>
        <w:t>”</w:t>
      </w:r>
      <w:r>
        <w:t>的临时安排，而是难民在例外状态中创造的社会性存在。哈纳菲由此批评了两种主导性的难民营叙事：联合国的人道主义叙事（难民营是需要管理的</w:t>
      </w:r>
      <w:r>
        <w:rPr>
          <w:rFonts w:hint="eastAsia"/>
          <w:lang w:eastAsia="zh-CN"/>
        </w:rPr>
        <w:t>“</w:t>
      </w:r>
      <w:r>
        <w:t>人道危机</w:t>
      </w:r>
      <w:r>
        <w:rPr>
          <w:rFonts w:hint="eastAsia"/>
          <w:lang w:eastAsia="zh-CN"/>
        </w:rPr>
        <w:t>”</w:t>
      </w:r>
      <w:r>
        <w:t>）和民族主义的英雄叙事（难民营是</w:t>
      </w:r>
      <w:r>
        <w:rPr>
          <w:rFonts w:hint="eastAsia"/>
          <w:lang w:eastAsia="zh-CN"/>
        </w:rPr>
        <w:t>“</w:t>
      </w:r>
      <w:r>
        <w:t>等待返回</w:t>
      </w:r>
      <w:r>
        <w:rPr>
          <w:rFonts w:hint="eastAsia"/>
          <w:lang w:eastAsia="zh-CN"/>
        </w:rPr>
        <w:t>”</w:t>
      </w:r>
      <w:r>
        <w:t>的民族象征）——两者都将难民营简化为</w:t>
      </w:r>
      <w:r>
        <w:rPr>
          <w:rFonts w:hint="eastAsia"/>
          <w:lang w:eastAsia="zh-CN"/>
        </w:rPr>
        <w:t>“</w:t>
      </w:r>
      <w:r>
        <w:t>临时</w:t>
      </w:r>
      <w:r>
        <w:rPr>
          <w:rFonts w:hint="eastAsia"/>
          <w:lang w:eastAsia="zh-CN"/>
        </w:rPr>
        <w:t>”</w:t>
      </w:r>
      <w:r>
        <w:t>状态而忽视了其作为社会空间的持久性和自创性。</w:t>
      </w:r>
    </w:p>
    <w:p w14:paraId="0E972218">
      <w:r>
        <w:rPr>
          <w:b/>
        </w:rPr>
        <w:t>2020s：阿拉伯社会学的知识</w:t>
      </w:r>
      <w:r>
        <w:rPr>
          <w:rFonts w:hint="eastAsia"/>
          <w:b/>
          <w:lang w:eastAsia="zh-CN"/>
        </w:rPr>
        <w:t>－</w:t>
      </w:r>
      <w:r>
        <w:rPr>
          <w:b/>
        </w:rPr>
        <w:t>权力分析。</w:t>
      </w:r>
      <w:r>
        <w:t xml:space="preserve"> 哈纳菲在近年的工作中将</w:t>
      </w:r>
      <w:r>
        <w:rPr>
          <w:rFonts w:hint="eastAsia"/>
          <w:lang w:eastAsia="zh-CN"/>
        </w:rPr>
        <w:t>“</w:t>
      </w:r>
      <w:r>
        <w:t>制度断裂</w:t>
      </w:r>
      <w:r>
        <w:rPr>
          <w:rFonts w:hint="eastAsia"/>
          <w:lang w:eastAsia="zh-CN"/>
        </w:rPr>
        <w:t>”</w:t>
      </w:r>
      <w:r>
        <w:t>分析扩展为阿拉伯社会学的整体知识</w:t>
      </w:r>
      <w:r>
        <w:rPr>
          <w:rFonts w:hint="eastAsia"/>
          <w:lang w:eastAsia="zh-CN"/>
        </w:rPr>
        <w:t>－</w:t>
      </w:r>
      <w:r>
        <w:t>权力批判。他主编的《阿拉伯社会科学：知识生产与国家》</w:t>
      </w:r>
      <w:r>
        <w:rPr>
          <w:rFonts w:hint="eastAsia"/>
          <w:lang w:eastAsia="zh-CN"/>
        </w:rPr>
        <w:t>（</w:t>
      </w:r>
      <w:r>
        <w:t>2021</w:t>
      </w:r>
      <w:r>
        <w:rPr>
          <w:rFonts w:hint="eastAsia"/>
          <w:lang w:eastAsia="zh-CN"/>
        </w:rPr>
        <w:t>）</w:t>
      </w:r>
      <w:r>
        <w:t>收集了关于阿拉伯世界社会学系所、学术期刊、研究资助机制的实证研究，核心发现是：阿拉伯社会学的主要知识依赖来源是欧美（尤其是法国和美国），次要来源是国际组织（世界银行、联合国开发计划署），阿拉伯本土的社会理论传统几乎不被纳入教学大纲——Hassan Hanafi、阿卜杜拉·拉鲁伊</w:t>
      </w:r>
      <w:r>
        <w:rPr>
          <w:rFonts w:hint="eastAsia"/>
          <w:lang w:eastAsia="zh-CN"/>
        </w:rPr>
        <w:t>（</w:t>
      </w:r>
      <w:r>
        <w:t>Abdallah Laroui</w:t>
      </w:r>
      <w:r>
        <w:rPr>
          <w:rFonts w:hint="eastAsia"/>
          <w:lang w:eastAsia="zh-CN"/>
        </w:rPr>
        <w:t>）</w:t>
      </w:r>
      <w:r>
        <w:t>等阿拉伯批判思想家在阿拉伯社会学系的课程中处于边缘位置。这一依赖结构通过学术出版机制再生产：阿拉伯社会科学期刊多以英语和法语发表，阿拉伯语学术期刊的影响力远低于欧洲期刊，阿拉伯社会学者为获得国际可见度而必须以外语写作，外语写作又强化了对西方理论框架的依赖。</w:t>
      </w:r>
    </w:p>
    <w:p w14:paraId="66CA4585">
      <w:pPr>
        <w:pStyle w:val="166"/>
      </w:pPr>
      <w:r>
        <w:t>▎学术对话与论战</w:t>
      </w:r>
    </w:p>
    <w:p w14:paraId="534F71F3">
      <w:r>
        <w:t>与Hassan Hanafi的关系：Sari哈纳菲继承了其师</w:t>
      </w:r>
      <w:r>
        <w:rPr>
          <w:rFonts w:hint="eastAsia"/>
          <w:lang w:eastAsia="zh-CN"/>
        </w:rPr>
        <w:t>“</w:t>
      </w:r>
      <w:r>
        <w:t>从伊斯兰传统内部发展批判资源</w:t>
      </w:r>
      <w:r>
        <w:rPr>
          <w:rFonts w:hint="eastAsia"/>
          <w:lang w:eastAsia="zh-CN"/>
        </w:rPr>
        <w:t>”</w:t>
      </w:r>
      <w:r>
        <w:t>的问题意识，但将问题从哲学</w:t>
      </w:r>
      <w:r>
        <w:rPr>
          <w:rFonts w:hint="eastAsia"/>
          <w:lang w:eastAsia="zh-CN"/>
        </w:rPr>
        <w:t>－</w:t>
      </w:r>
      <w:r>
        <w:t>神学层面转向制度</w:t>
      </w:r>
      <w:r>
        <w:rPr>
          <w:rFonts w:hint="eastAsia"/>
          <w:lang w:eastAsia="zh-CN"/>
        </w:rPr>
        <w:t>－</w:t>
      </w:r>
      <w:r>
        <w:t>社会学层面——Hassan Hanafi追问</w:t>
      </w:r>
      <w:r>
        <w:rPr>
          <w:rFonts w:hint="eastAsia"/>
          <w:lang w:eastAsia="zh-CN"/>
        </w:rPr>
        <w:t>“</w:t>
      </w:r>
      <w:r>
        <w:t>伊斯兰传统中的批判资源为何未被激活</w:t>
      </w:r>
      <w:r>
        <w:rPr>
          <w:rFonts w:hint="eastAsia"/>
          <w:lang w:eastAsia="zh-CN"/>
        </w:rPr>
        <w:t>”</w:t>
      </w:r>
      <w:r>
        <w:t>，Sari哈纳菲追问</w:t>
      </w:r>
      <w:r>
        <w:rPr>
          <w:rFonts w:hint="eastAsia"/>
          <w:lang w:eastAsia="zh-CN"/>
        </w:rPr>
        <w:t>“</w:t>
      </w:r>
      <w:r>
        <w:t>何种制度结构阻止了宗教经验与社会理论之间的对话</w:t>
      </w:r>
      <w:r>
        <w:rPr>
          <w:rFonts w:hint="eastAsia"/>
          <w:lang w:eastAsia="zh-CN"/>
        </w:rPr>
        <w:t>”</w:t>
      </w:r>
      <w:r>
        <w:t>。师徒的分歧在于：Hassan Hanafi认为</w:t>
      </w:r>
      <w:r>
        <w:rPr>
          <w:rFonts w:hint="eastAsia"/>
          <w:lang w:eastAsia="zh-CN"/>
        </w:rPr>
        <w:t>“</w:t>
      </w:r>
      <w:r>
        <w:t>遗产与更新</w:t>
      </w:r>
      <w:r>
        <w:rPr>
          <w:rFonts w:hint="eastAsia"/>
          <w:lang w:eastAsia="zh-CN"/>
        </w:rPr>
        <w:t>”</w:t>
      </w:r>
      <w:r>
        <w:t>可以通过哲学批判实现，Sari哈纳菲则认为在制度断裂未被修复之前，任何哲学批判都只会重复</w:t>
      </w:r>
      <w:r>
        <w:rPr>
          <w:rFonts w:hint="eastAsia"/>
          <w:lang w:eastAsia="zh-CN"/>
        </w:rPr>
        <w:t>“</w:t>
      </w:r>
      <w:r>
        <w:t>在爱资哈尔和西式大学之间没有桥梁</w:t>
      </w:r>
      <w:r>
        <w:rPr>
          <w:rFonts w:hint="eastAsia"/>
          <w:lang w:eastAsia="zh-CN"/>
        </w:rPr>
        <w:t>”</w:t>
      </w:r>
      <w:r>
        <w:t>的结构性困境。</w:t>
      </w:r>
    </w:p>
    <w:p w14:paraId="244FD6CE">
      <w:r>
        <w:t>与塔里克·阿卜杜-巴基</w:t>
      </w:r>
      <w:r>
        <w:rPr>
          <w:rFonts w:hint="eastAsia"/>
          <w:lang w:eastAsia="zh-CN"/>
        </w:rPr>
        <w:t>（</w:t>
      </w:r>
      <w:r>
        <w:t>Tareq Abdel-Baki</w:t>
      </w:r>
      <w:r>
        <w:rPr>
          <w:rFonts w:hint="eastAsia"/>
          <w:lang w:eastAsia="zh-CN"/>
        </w:rPr>
        <w:t>）</w:t>
      </w:r>
      <w:r>
        <w:t>等黎巴嫩社会学家的对话：阿卜杜-巴基主张阿拉伯社会学应当</w:t>
      </w:r>
      <w:r>
        <w:rPr>
          <w:rFonts w:hint="eastAsia"/>
          <w:lang w:eastAsia="zh-CN"/>
        </w:rPr>
        <w:t>“</w:t>
      </w:r>
      <w:r>
        <w:t>彻底世俗化</w:t>
      </w:r>
      <w:r>
        <w:rPr>
          <w:rFonts w:hint="eastAsia"/>
          <w:lang w:eastAsia="zh-CN"/>
        </w:rPr>
        <w:t>”</w:t>
      </w:r>
      <w:r>
        <w:t>——将宗教从社会分析的对象中排除以建立科学的自主性。哈纳菲反驳：将宗教排除在分析之外恰恰复制了殖民知识政策对</w:t>
      </w:r>
      <w:r>
        <w:rPr>
          <w:rFonts w:hint="eastAsia"/>
          <w:lang w:eastAsia="zh-CN"/>
        </w:rPr>
        <w:t>“</w:t>
      </w:r>
      <w:r>
        <w:t>宗教领域</w:t>
      </w:r>
      <w:r>
        <w:rPr>
          <w:rFonts w:hint="eastAsia"/>
          <w:lang w:eastAsia="zh-CN"/>
        </w:rPr>
        <w:t>”</w:t>
      </w:r>
      <w:r>
        <w:t>和</w:t>
      </w:r>
      <w:r>
        <w:rPr>
          <w:rFonts w:hint="eastAsia"/>
          <w:lang w:eastAsia="zh-CN"/>
        </w:rPr>
        <w:t>“</w:t>
      </w:r>
      <w:r>
        <w:t>世俗领域</w:t>
      </w:r>
      <w:r>
        <w:rPr>
          <w:rFonts w:hint="eastAsia"/>
          <w:lang w:eastAsia="zh-CN"/>
        </w:rPr>
        <w:t>”</w:t>
      </w:r>
      <w:r>
        <w:t>的制度性划界，而这一划界本身就是需要分析的对象。宗教不是社会分析的障碍，而是社会事实的构成性要素——问题不在于是否分析宗教，而在于以何种方法分析。</w:t>
      </w:r>
    </w:p>
    <w:p w14:paraId="62D9F509">
      <w:r>
        <w:t>与国际难民研究领域的对话：哈纳菲的难民营研究对阿甘本</w:t>
      </w:r>
      <w:r>
        <w:rPr>
          <w:rFonts w:hint="eastAsia"/>
          <w:lang w:eastAsia="zh-CN"/>
        </w:rPr>
        <w:t>（</w:t>
      </w:r>
      <w:r>
        <w:t>Giorgio Agamben</w:t>
      </w:r>
      <w:r>
        <w:rPr>
          <w:rFonts w:hint="eastAsia"/>
          <w:lang w:eastAsia="zh-CN"/>
        </w:rPr>
        <w:t>）</w:t>
      </w:r>
      <w:r>
        <w:t>的</w:t>
      </w:r>
      <w:r>
        <w:rPr>
          <w:rFonts w:hint="eastAsia"/>
          <w:lang w:eastAsia="zh-CN"/>
        </w:rPr>
        <w:t>“</w:t>
      </w:r>
      <w:r>
        <w:t>赤裸生命</w:t>
      </w:r>
      <w:r>
        <w:rPr>
          <w:rFonts w:hint="eastAsia"/>
          <w:lang w:eastAsia="zh-CN"/>
        </w:rPr>
        <w:t>”</w:t>
      </w:r>
      <w:r>
        <w:t>(nuda vita</w:t>
      </w:r>
      <w:r>
        <w:rPr>
          <w:rFonts w:hint="eastAsia"/>
          <w:lang w:eastAsia="zh-CN"/>
        </w:rPr>
        <w:t>）</w:t>
      </w:r>
      <w:r>
        <w:t>概念提出了批评。阿甘本将难民营理解为</w:t>
      </w:r>
      <w:r>
        <w:rPr>
          <w:rFonts w:hint="eastAsia"/>
          <w:lang w:eastAsia="zh-CN"/>
        </w:rPr>
        <w:t>“</w:t>
      </w:r>
      <w:r>
        <w:t>例外状态</w:t>
      </w:r>
      <w:r>
        <w:rPr>
          <w:rFonts w:hint="eastAsia"/>
          <w:lang w:eastAsia="zh-CN"/>
        </w:rPr>
        <w:t>”</w:t>
      </w:r>
      <w:r>
        <w:t>中主权权力的极端展演——难民被剥夺一切法律保护而沦为赤裸生命。哈纳菲在黎巴嫩难民营的田野调查中发现：难民并非</w:t>
      </w:r>
      <w:r>
        <w:rPr>
          <w:rFonts w:hint="eastAsia"/>
          <w:lang w:eastAsia="zh-CN"/>
        </w:rPr>
        <w:t>“</w:t>
      </w:r>
      <w:r>
        <w:t>赤裸生命</w:t>
      </w:r>
      <w:r>
        <w:rPr>
          <w:rFonts w:hint="eastAsia"/>
          <w:lang w:eastAsia="zh-CN"/>
        </w:rPr>
        <w:t>”</w:t>
      </w:r>
      <w:r>
        <w:t>，而是在法律排斥的条件下创造了替代性的社会性——社区组织、地下经济、跨营地网络、与UNRWA的博弈策略。这些实践不是</w:t>
      </w:r>
      <w:r>
        <w:rPr>
          <w:rFonts w:hint="eastAsia"/>
          <w:lang w:eastAsia="zh-CN"/>
        </w:rPr>
        <w:t>“</w:t>
      </w:r>
      <w:r>
        <w:t>抵抗主权权力</w:t>
      </w:r>
      <w:r>
        <w:rPr>
          <w:rFonts w:hint="eastAsia"/>
          <w:lang w:eastAsia="zh-CN"/>
        </w:rPr>
        <w:t>”</w:t>
      </w:r>
      <w:r>
        <w:t>的例外行为，而是社会性在例外条件下的常态形式。哈纳菲由此提出：阿甘本的理论描述了难民在法律层面的处境，但忽视了他们在社会层面的能动性——赤裸生命的概念将难民简化为主权权力的对象，而难民营的空间分析需要将难民同时理解为主权权力的对象和社会行动的主体。</w:t>
      </w:r>
    </w:p>
    <w:p w14:paraId="7D27694E">
      <w:pPr>
        <w:pStyle w:val="166"/>
      </w:pPr>
      <w:r>
        <w:t>▎制度化实践与学术场域位置</w:t>
      </w:r>
    </w:p>
    <w:p w14:paraId="2302DF8B">
      <w:r>
        <w:t>哈纳菲自1997年起在贝鲁特美国大学</w:t>
      </w:r>
      <w:r>
        <w:rPr>
          <w:rFonts w:hint="eastAsia"/>
          <w:lang w:eastAsia="zh-CN"/>
        </w:rPr>
        <w:t>（</w:t>
      </w:r>
      <w:r>
        <w:t>AUB</w:t>
      </w:r>
      <w:r>
        <w:rPr>
          <w:rFonts w:hint="eastAsia"/>
          <w:lang w:eastAsia="zh-CN"/>
        </w:rPr>
        <w:t>）</w:t>
      </w:r>
      <w:r>
        <w:t>社会学系任教，2015年起担任系主任。AUB在阿拉伯学术版图中占据特殊位置：它是美国大学系统在阿拉伯世界的最大学术机构，以英语为教学语言，与欧美学术界有紧密的制度联系——这一位置使AUB的阿拉伯学者面临</w:t>
      </w:r>
      <w:r>
        <w:rPr>
          <w:rFonts w:hint="eastAsia"/>
          <w:lang w:eastAsia="zh-CN"/>
        </w:rPr>
        <w:t>“</w:t>
      </w:r>
      <w:r>
        <w:t>双重忠诚</w:t>
      </w:r>
      <w:r>
        <w:rPr>
          <w:rFonts w:hint="eastAsia"/>
          <w:lang w:eastAsia="zh-CN"/>
        </w:rPr>
        <w:t>”</w:t>
      </w:r>
      <w:r>
        <w:t>的压力：对国际学术标准的忠诚要求以英语发表和使用西方理论框架，对阿拉伯知识界的忠诚要求以阿拉伯语写作和回应本土问题。哈纳菲在AUB主持了</w:t>
      </w:r>
      <w:r>
        <w:rPr>
          <w:rFonts w:hint="eastAsia"/>
          <w:lang w:eastAsia="zh-CN"/>
        </w:rPr>
        <w:t>“</w:t>
      </w:r>
      <w:r>
        <w:t>阿拉伯社会科学研究网络</w:t>
      </w:r>
      <w:r>
        <w:rPr>
          <w:rFonts w:hint="eastAsia"/>
          <w:lang w:eastAsia="zh-CN"/>
        </w:rPr>
        <w:t>”</w:t>
      </w:r>
      <w:r>
        <w:t>，试图建立阿拉伯语学术出版的同行评审机制以减少对英语期刊的依赖。他还担任《Hawliyyat》等阿拉伯语学术期刊的编辑，在编选标准上坚持阿拉伯语原创研究的优先性——这一立场在AUB内部引发了关于</w:t>
      </w:r>
      <w:r>
        <w:rPr>
          <w:rFonts w:hint="eastAsia"/>
          <w:lang w:eastAsia="zh-CN"/>
        </w:rPr>
        <w:t>“</w:t>
      </w:r>
      <w:r>
        <w:t>学术质量标准</w:t>
      </w:r>
      <w:r>
        <w:rPr>
          <w:rFonts w:hint="eastAsia"/>
          <w:lang w:eastAsia="zh-CN"/>
        </w:rPr>
        <w:t>”</w:t>
      </w:r>
      <w:r>
        <w:t>的争论：坚持国际同行评审标准的同事认为阿拉伯语期刊的评审机制不够严格，哈纳菲则回应</w:t>
      </w:r>
      <w:r>
        <w:rPr>
          <w:rFonts w:hint="eastAsia"/>
          <w:lang w:eastAsia="zh-CN"/>
        </w:rPr>
        <w:t>“</w:t>
      </w:r>
      <w:r>
        <w:t>严格</w:t>
      </w:r>
      <w:r>
        <w:rPr>
          <w:rFonts w:hint="eastAsia"/>
          <w:lang w:eastAsia="zh-CN"/>
        </w:rPr>
        <w:t>”</w:t>
      </w:r>
      <w:r>
        <w:t>的标准本身就是英语学术霸权的产物。</w:t>
      </w:r>
    </w:p>
    <w:p w14:paraId="207DC3E6">
      <w:pPr>
        <w:pStyle w:val="166"/>
      </w:pPr>
      <w:r>
        <w:t>▎学术影响与接受</w:t>
      </w:r>
    </w:p>
    <w:p w14:paraId="2CD5F9F7">
      <w:r>
        <w:t>哈纳菲的</w:t>
      </w:r>
      <w:r>
        <w:rPr>
          <w:rFonts w:hint="eastAsia"/>
          <w:lang w:eastAsia="zh-CN"/>
        </w:rPr>
        <w:t>“</w:t>
      </w:r>
      <w:r>
        <w:t>制度断裂</w:t>
      </w:r>
      <w:r>
        <w:rPr>
          <w:rFonts w:hint="eastAsia"/>
          <w:lang w:eastAsia="zh-CN"/>
        </w:rPr>
        <w:t>”</w:t>
      </w:r>
      <w:r>
        <w:t>分析在阿拉伯社会科学界产生了实际影响——他关于宗教研究</w:t>
      </w:r>
      <w:r>
        <w:rPr>
          <w:rFonts w:hint="eastAsia"/>
          <w:lang w:eastAsia="zh-CN"/>
        </w:rPr>
        <w:t>－</w:t>
      </w:r>
      <w:r>
        <w:t>社会科学断裂的论述已成为阿拉伯知识社会学中的标准参考文献。然而，这一影响的制度转化仍然有限：爱资哈尔等传统大学的社会科学系所设置变化缓慢，</w:t>
      </w:r>
      <w:r>
        <w:rPr>
          <w:rFonts w:hint="eastAsia"/>
          <w:lang w:eastAsia="zh-CN"/>
        </w:rPr>
        <w:t>“</w:t>
      </w:r>
      <w:r>
        <w:t>宗教学-社会科学</w:t>
      </w:r>
      <w:r>
        <w:rPr>
          <w:rFonts w:hint="eastAsia"/>
          <w:lang w:eastAsia="zh-CN"/>
        </w:rPr>
        <w:t>”</w:t>
      </w:r>
      <w:r>
        <w:t>的跨学科项目在阿拉伯世界仍属稀缺。</w:t>
      </w:r>
    </w:p>
    <w:p w14:paraId="2F43B436">
      <w:r>
        <w:t>难民营研究在巴勒斯坦研究领域的接受更为直接。哈纳菲的</w:t>
      </w:r>
      <w:r>
        <w:rPr>
          <w:rFonts w:hint="eastAsia"/>
          <w:lang w:eastAsia="zh-CN"/>
        </w:rPr>
        <w:t>“</w:t>
      </w:r>
      <w:r>
        <w:t>抵抗空间</w:t>
      </w:r>
      <w:r>
        <w:rPr>
          <w:rFonts w:hint="eastAsia"/>
          <w:lang w:eastAsia="zh-CN"/>
        </w:rPr>
        <w:t>”</w:t>
      </w:r>
      <w:r>
        <w:t>概念被新一代巴勒斯坦社会学者（如拉马丹(Ramadan)在加沙的研究、阿卜杜勒-哈迪(Abdel-Hadi)在约旦的研究）采纳为分析框架。这一接受的特殊之处在于：巴勒斯坦社会学本身就是在</w:t>
      </w:r>
      <w:r>
        <w:rPr>
          <w:rFonts w:hint="eastAsia"/>
          <w:lang w:eastAsia="zh-CN"/>
        </w:rPr>
        <w:t>“</w:t>
      </w:r>
      <w:r>
        <w:t>例外状态</w:t>
      </w:r>
      <w:r>
        <w:rPr>
          <w:rFonts w:hint="eastAsia"/>
          <w:lang w:eastAsia="zh-CN"/>
        </w:rPr>
        <w:t>”</w:t>
      </w:r>
      <w:r>
        <w:t>中发展起来的——巴勒斯坦没有独立的国家体制支持学术建制，社会学研究依赖于AUB、比尔泽特大学等机构以及国际资助——哈纳菲对难民营</w:t>
      </w:r>
      <w:r>
        <w:rPr>
          <w:rFonts w:hint="eastAsia"/>
          <w:lang w:eastAsia="zh-CN"/>
        </w:rPr>
        <w:t>“</w:t>
      </w:r>
      <w:r>
        <w:t>例外空间</w:t>
      </w:r>
      <w:r>
        <w:rPr>
          <w:rFonts w:hint="eastAsia"/>
          <w:lang w:eastAsia="zh-CN"/>
        </w:rPr>
        <w:t>”</w:t>
      </w:r>
      <w:r>
        <w:t>的分析与巴勒斯坦社会学自身的</w:t>
      </w:r>
      <w:r>
        <w:rPr>
          <w:rFonts w:hint="eastAsia"/>
          <w:lang w:eastAsia="zh-CN"/>
        </w:rPr>
        <w:t>“</w:t>
      </w:r>
      <w:r>
        <w:t>例外学术空间</w:t>
      </w:r>
      <w:r>
        <w:rPr>
          <w:rFonts w:hint="eastAsia"/>
          <w:lang w:eastAsia="zh-CN"/>
        </w:rPr>
        <w:t>”</w:t>
      </w:r>
      <w:r>
        <w:t>处境形成了同构。</w:t>
      </w:r>
    </w:p>
    <w:p w14:paraId="0E3FA01C">
      <w:r>
        <w:t>在更广泛的社会理论层面，哈纳菲的工作提出了一个尚未被充分讨论的论题：如果全球社会科学的</w:t>
      </w:r>
      <w:r>
        <w:rPr>
          <w:rFonts w:hint="eastAsia"/>
          <w:lang w:eastAsia="zh-CN"/>
        </w:rPr>
        <w:t>“</w:t>
      </w:r>
      <w:r>
        <w:t>中心</w:t>
      </w:r>
      <w:r>
        <w:rPr>
          <w:rFonts w:hint="eastAsia"/>
          <w:lang w:eastAsia="zh-CN"/>
        </w:rPr>
        <w:t>－</w:t>
      </w:r>
      <w:r>
        <w:t>边缘</w:t>
      </w:r>
      <w:r>
        <w:rPr>
          <w:rFonts w:hint="eastAsia"/>
          <w:lang w:eastAsia="zh-CN"/>
        </w:rPr>
        <w:t>”</w:t>
      </w:r>
      <w:r>
        <w:t>结构不仅体现在知识依赖上，而且体现在知识生产的语言</w:t>
      </w:r>
      <w:r>
        <w:rPr>
          <w:rFonts w:hint="eastAsia"/>
          <w:lang w:eastAsia="zh-CN"/>
        </w:rPr>
        <w:t>－</w:t>
      </w:r>
      <w:r>
        <w:t>制度基础设施上（英语期刊、同行评审制度、教席制度都是欧洲学术体制的产物），那么</w:t>
      </w:r>
      <w:r>
        <w:rPr>
          <w:rFonts w:hint="eastAsia"/>
          <w:lang w:eastAsia="zh-CN"/>
        </w:rPr>
        <w:t>“</w:t>
      </w:r>
      <w:r>
        <w:t>非西方社会学</w:t>
      </w:r>
      <w:r>
        <w:rPr>
          <w:rFonts w:hint="eastAsia"/>
          <w:lang w:eastAsia="zh-CN"/>
        </w:rPr>
        <w:t>”</w:t>
      </w:r>
      <w:r>
        <w:t>的可能性条件不仅是理论创新，更是制度创新——建立替代性的语言基础设施、评审机制和知识传播渠道。哈纳菲在AUB的实践是这一制度创新的微观实验，其成败仍是未定之数。</w:t>
      </w:r>
    </w:p>
    <w:p w14:paraId="1EEE4D3F">
      <w:pPr>
        <w:pStyle w:val="166"/>
      </w:pPr>
      <w:r>
        <w:t>▎β映射</w:t>
      </w:r>
    </w:p>
    <w:p w14:paraId="7BE277D6">
      <w:pPr>
        <w:pStyle w:val="165"/>
      </w:pPr>
      <w:r>
        <w:t>borne_concepts: [C_宗教学社会科学断裂</w:t>
      </w:r>
      <w:r>
        <w:rPr>
          <w:rFonts w:hint="eastAsia"/>
          <w:lang w:eastAsia="zh-CN"/>
        </w:rPr>
        <w:t>，</w:t>
      </w:r>
      <w:r>
        <w:t xml:space="preserve"> C_抵抗空间</w:t>
      </w:r>
      <w:r>
        <w:rPr>
          <w:rFonts w:hint="eastAsia"/>
          <w:lang w:eastAsia="zh-CN"/>
        </w:rPr>
        <w:t>，</w:t>
      </w:r>
      <w:r>
        <w:t xml:space="preserve"> C_例外空间社会性</w:t>
      </w:r>
      <w:r>
        <w:rPr>
          <w:rFonts w:hint="eastAsia"/>
          <w:lang w:eastAsia="zh-CN"/>
        </w:rPr>
        <w:t>，</w:t>
      </w:r>
      <w:r>
        <w:t xml:space="preserve"> C_阿拉伯知识生产依赖结构]</w:t>
      </w:r>
    </w:p>
    <w:p w14:paraId="3A417E6D">
      <w:pPr>
        <w:pStyle w:val="165"/>
      </w:pPr>
      <w:r>
        <w:t>contested_concepts: [C_赤裸生命批判</w:t>
      </w:r>
      <w:r>
        <w:rPr>
          <w:rFonts w:hint="eastAsia"/>
          <w:lang w:eastAsia="zh-CN"/>
        </w:rPr>
        <w:t>，</w:t>
      </w:r>
      <w:r>
        <w:t xml:space="preserve"> C_阿拉伯社会学世俗化</w:t>
      </w:r>
      <w:r>
        <w:rPr>
          <w:rFonts w:hint="eastAsia"/>
          <w:lang w:eastAsia="zh-CN"/>
        </w:rPr>
        <w:t>，</w:t>
      </w:r>
      <w:r>
        <w:t xml:space="preserve"> C_难民能动性]</w:t>
      </w:r>
    </w:p>
    <w:p w14:paraId="6A8C65D7">
      <w:pPr>
        <w:pStyle w:val="165"/>
      </w:pPr>
      <w:r>
        <w:t>school: S044</w:t>
      </w:r>
      <w:r>
        <w:rPr>
          <w:rFonts w:hint="eastAsia"/>
          <w:lang w:eastAsia="zh-CN"/>
        </w:rPr>
        <w:t>（</w:t>
      </w:r>
      <w:r>
        <w:t>伊斯兰批判思想</w:t>
      </w:r>
      <w:r>
        <w:rPr>
          <w:rFonts w:hint="eastAsia"/>
          <w:lang w:eastAsia="zh-CN"/>
        </w:rPr>
        <w:t>）</w:t>
      </w:r>
    </w:p>
    <w:p w14:paraId="65AD4B6A">
      <w:pPr>
        <w:pStyle w:val="165"/>
      </w:pPr>
      <w:r>
        <w:t>cross_schools: []</w:t>
      </w:r>
    </w:p>
    <w:p w14:paraId="1A9BE870">
      <w:pPr>
        <w:pStyle w:val="165"/>
      </w:pPr>
      <w:r>
        <w:t>macro_period: T6</w:t>
      </w:r>
    </w:p>
    <w:p w14:paraId="1D5F890F">
      <w:pPr>
        <w:pStyle w:val="164"/>
      </w:pPr>
      <w:r>
        <w:t>学派·本阶段总和</w:t>
      </w:r>
    </w:p>
    <w:p w14:paraId="63AA29EE">
      <w:pPr>
        <w:pStyle w:val="6"/>
      </w:pPr>
      <w:r>
        <w:t>S043 土耳其民族主义</w:t>
      </w:r>
    </w:p>
    <w:p w14:paraId="095E4E78">
      <w:r>
        <w:t>格卡尔普以涂尔干式社会学为基底建构的</w:t>
      </w:r>
      <w:r>
        <w:rPr>
          <w:rFonts w:hint="eastAsia"/>
          <w:lang w:eastAsia="zh-CN"/>
        </w:rPr>
        <w:t>“</w:t>
      </w:r>
      <w:r>
        <w:t>文明</w:t>
      </w:r>
      <w:r>
        <w:rPr>
          <w:rFonts w:hint="eastAsia"/>
          <w:lang w:eastAsia="zh-CN"/>
        </w:rPr>
        <w:t>－</w:t>
      </w:r>
      <w:r>
        <w:t>文化</w:t>
      </w:r>
      <w:r>
        <w:rPr>
          <w:rFonts w:hint="eastAsia"/>
          <w:lang w:eastAsia="zh-CN"/>
        </w:rPr>
        <w:t>”</w:t>
      </w:r>
      <w:r>
        <w:t>区分，为土耳其民族认同提供了社会学论证：突厥文化（语言、民间传统、集体情感）构成民族精神的核心，欧洲文明（法律、技术、制度）构成可移植的外部要素。凯末尔改革对格卡尔普的选择性采纳——采纳文明移植但重新定义文化核心（将伊斯兰教从文化核心降格为文明残余）——揭示了一条普遍性规则：社会理论一旦被政治权力制度化，就面临被选择性改造的命运。格卡尔普的遗产在土耳其学统中持续产生回声：文明</w:t>
      </w:r>
      <w:r>
        <w:rPr>
          <w:rFonts w:hint="eastAsia"/>
          <w:lang w:eastAsia="zh-CN"/>
        </w:rPr>
        <w:t>－</w:t>
      </w:r>
      <w:r>
        <w:t>文化区分至今是土耳其</w:t>
      </w:r>
      <w:r>
        <w:rPr>
          <w:rFonts w:hint="eastAsia"/>
          <w:lang w:eastAsia="zh-CN"/>
        </w:rPr>
        <w:t>“</w:t>
      </w:r>
      <w:r>
        <w:t>文明选择</w:t>
      </w:r>
      <w:r>
        <w:rPr>
          <w:rFonts w:hint="eastAsia"/>
          <w:lang w:eastAsia="zh-CN"/>
        </w:rPr>
        <w:t>”</w:t>
      </w:r>
      <w:r>
        <w:t>争论的底层语法，而这一语法本身从未获得元层次上的自我辩护——何者属于</w:t>
      </w:r>
      <w:r>
        <w:rPr>
          <w:rFonts w:hint="eastAsia"/>
          <w:lang w:eastAsia="zh-CN"/>
        </w:rPr>
        <w:t>“</w:t>
      </w:r>
      <w:r>
        <w:t>文化</w:t>
      </w:r>
      <w:r>
        <w:rPr>
          <w:rFonts w:hint="eastAsia"/>
          <w:lang w:eastAsia="zh-CN"/>
        </w:rPr>
        <w:t>”</w:t>
      </w:r>
      <w:r>
        <w:t>、何者属于</w:t>
      </w:r>
      <w:r>
        <w:rPr>
          <w:rFonts w:hint="eastAsia"/>
          <w:lang w:eastAsia="zh-CN"/>
        </w:rPr>
        <w:t>“</w:t>
      </w:r>
      <w:r>
        <w:t>文明</w:t>
      </w:r>
      <w:r>
        <w:rPr>
          <w:rFonts w:hint="eastAsia"/>
          <w:lang w:eastAsia="zh-CN"/>
        </w:rPr>
        <w:t>”</w:t>
      </w:r>
      <w:r>
        <w:t>的判断标准始终掌握在政治权力手中。</w:t>
      </w:r>
    </w:p>
    <w:p w14:paraId="144F9A5F">
      <w:pPr>
        <w:pStyle w:val="6"/>
      </w:pPr>
      <w:r>
        <w:t>S044 伊斯兰批判思想</w:t>
      </w:r>
    </w:p>
    <w:p w14:paraId="28F86AD9">
      <w:r>
        <w:t>沙里亚提、Hassan Hanafi、Sari Hanafi三人构成伊斯兰批判思想的三代谱系。沙里亚提从什叶派伊玛目传统中发展出</w:t>
      </w:r>
      <w:r>
        <w:rPr>
          <w:rFonts w:hint="eastAsia"/>
          <w:lang w:eastAsia="zh-CN"/>
        </w:rPr>
        <w:t>“</w:t>
      </w:r>
      <w:r>
        <w:t>殉道即见证</w:t>
      </w:r>
      <w:r>
        <w:rPr>
          <w:rFonts w:hint="eastAsia"/>
          <w:lang w:eastAsia="zh-CN"/>
        </w:rPr>
        <w:t>”</w:t>
      </w:r>
      <w:r>
        <w:t>的革命思想，将什叶派最核心的宗教仪式——阿舒拉——从被动的悲伤转化为主动的革命动员。Hassan Hanafi从逊尼派教法传统中发展出</w:t>
      </w:r>
      <w:r>
        <w:rPr>
          <w:rFonts w:hint="eastAsia"/>
          <w:lang w:eastAsia="zh-CN"/>
        </w:rPr>
        <w:t>“</w:t>
      </w:r>
      <w:r>
        <w:t>伊智提哈德即批判</w:t>
      </w:r>
      <w:r>
        <w:rPr>
          <w:rFonts w:hint="eastAsia"/>
          <w:lang w:eastAsia="zh-CN"/>
        </w:rPr>
        <w:t>”</w:t>
      </w:r>
      <w:r>
        <w:t>的认识论，试图从伊斯兰传统内部激活批判资源。Sari Hanafi从社会学和空间理论出发，分析了阻碍这一激活的制度结构——宗教研究与社会科学的制度断裂——以及难民营</w:t>
      </w:r>
      <w:r>
        <w:rPr>
          <w:rFonts w:hint="eastAsia"/>
          <w:lang w:eastAsia="zh-CN"/>
        </w:rPr>
        <w:t>“</w:t>
      </w:r>
      <w:r>
        <w:t>例外空间</w:t>
      </w:r>
      <w:r>
        <w:rPr>
          <w:rFonts w:hint="eastAsia"/>
          <w:lang w:eastAsia="zh-CN"/>
        </w:rPr>
        <w:t>”</w:t>
      </w:r>
      <w:r>
        <w:t>中社会性的自创逻辑。</w:t>
      </w:r>
    </w:p>
    <w:p w14:paraId="0846094D">
      <w:r>
        <w:t>三人的共同问题意识是：伊斯兰传统不是需要</w:t>
      </w:r>
      <w:r>
        <w:rPr>
          <w:rFonts w:hint="eastAsia"/>
          <w:lang w:eastAsia="zh-CN"/>
        </w:rPr>
        <w:t>“</w:t>
      </w:r>
      <w:r>
        <w:t>克服</w:t>
      </w:r>
      <w:r>
        <w:rPr>
          <w:rFonts w:hint="eastAsia"/>
          <w:lang w:eastAsia="zh-CN"/>
        </w:rPr>
        <w:t>”</w:t>
      </w:r>
      <w:r>
        <w:t>的前现代残余，而是包含批判潜能的思想资源；但这一潜能的激活受制于制度条件——沙里亚提受制于教士阶层的解释垄断，Hassan Hanafi受制于爱资哈尔与开罗大学之间的制度断裂，Sari Hanafi则将这一断裂本身作为分析对象。三人共同面对的困境是：在伊斯兰传统中发展批判理论，必然同时被保守派批评为</w:t>
      </w:r>
      <w:r>
        <w:rPr>
          <w:rFonts w:hint="eastAsia"/>
          <w:lang w:eastAsia="zh-CN"/>
        </w:rPr>
        <w:t>“</w:t>
      </w:r>
      <w:r>
        <w:t>叛教</w:t>
      </w:r>
      <w:r>
        <w:rPr>
          <w:rFonts w:hint="eastAsia"/>
          <w:lang w:eastAsia="zh-CN"/>
        </w:rPr>
        <w:t>”</w:t>
      </w:r>
      <w:r>
        <w:t>和被世俗左翼批评为</w:t>
      </w:r>
      <w:r>
        <w:rPr>
          <w:rFonts w:hint="eastAsia"/>
          <w:lang w:eastAsia="zh-CN"/>
        </w:rPr>
        <w:t>“</w:t>
      </w:r>
      <w:r>
        <w:t>不够激进</w:t>
      </w:r>
      <w:r>
        <w:rPr>
          <w:rFonts w:hint="eastAsia"/>
          <w:lang w:eastAsia="zh-CN"/>
        </w:rPr>
        <w:t>”</w:t>
      </w:r>
      <w:r>
        <w:t>——这一双重攻击本身就是伊斯兰批判思想所处制度位置的标记。</w:t>
      </w:r>
    </w:p>
    <w:p w14:paraId="24E77A75">
      <w:r>
        <w:t>土耳其和伊朗的两条制度路径的对照在此具有方法论意义。格卡尔普在凯末尔改革中被部分制度化——其突厥主义政治纲领被采纳但其社会学基础被摒弃，其文明</w:t>
      </w:r>
      <w:r>
        <w:rPr>
          <w:rFonts w:hint="eastAsia"/>
          <w:lang w:eastAsia="zh-CN"/>
        </w:rPr>
        <w:t>－</w:t>
      </w:r>
      <w:r>
        <w:t>文化区分被采纳但文化核心被重新定义。沙里亚提在伊朗革命中被部分制度化——其</w:t>
      </w:r>
      <w:r>
        <w:rPr>
          <w:rFonts w:hint="eastAsia"/>
          <w:lang w:eastAsia="zh-CN"/>
        </w:rPr>
        <w:t>“</w:t>
      </w:r>
      <w:r>
        <w:t>什叶派革命思想</w:t>
      </w:r>
      <w:r>
        <w:rPr>
          <w:rFonts w:hint="eastAsia"/>
          <w:lang w:eastAsia="zh-CN"/>
        </w:rPr>
        <w:t>”</w:t>
      </w:r>
      <w:r>
        <w:t>的修辞被采纳但其核心内容（伊玛目作为革命领导而非教士权威）被否定。两条路径的共同点是：社会理论被制度化后，其批判性内容被抽取，其修辞形式被保留——批判理论转化为合法性的修辞资源而非实践的批判力量。</w:t>
      </w:r>
    </w:p>
    <w:p w14:paraId="5A0D65B4">
      <w:pPr>
        <w:pStyle w:val="164"/>
      </w:pPr>
      <w:r>
        <w:t>中东伊斯兰学统·总体汇总</w:t>
      </w:r>
    </w:p>
    <w:p w14:paraId="0ED39574">
      <w:r>
        <w:t>中东伊斯兰学统的四位人物（格卡尔普、沙里亚提、Hassan Hanafi、Sari Hanafi）在时间跨度上覆盖了从奥斯曼帝国解体到当代巴勒斯坦难民问题的百年历程，在空间上覆盖了从土耳其到伊朗再到埃及和黎巴嫩的伊斯兰世界核心区域，在学派归属上分为土耳其民族主义</w:t>
      </w:r>
      <w:r>
        <w:rPr>
          <w:rFonts w:hint="eastAsia"/>
          <w:lang w:eastAsia="zh-CN"/>
        </w:rPr>
        <w:t>（</w:t>
      </w:r>
      <w:r>
        <w:t>S043</w:t>
      </w:r>
      <w:r>
        <w:rPr>
          <w:rFonts w:hint="eastAsia"/>
          <w:lang w:eastAsia="zh-CN"/>
        </w:rPr>
        <w:t>）</w:t>
      </w:r>
      <w:r>
        <w:t>和伊斯兰批判思想</w:t>
      </w:r>
      <w:r>
        <w:rPr>
          <w:rFonts w:hint="eastAsia"/>
          <w:lang w:eastAsia="zh-CN"/>
        </w:rPr>
        <w:t>（</w:t>
      </w:r>
      <w:r>
        <w:t>S044</w:t>
      </w:r>
      <w:r>
        <w:rPr>
          <w:rFonts w:hint="eastAsia"/>
          <w:lang w:eastAsia="zh-CN"/>
        </w:rPr>
        <w:t>）</w:t>
      </w:r>
      <w:r>
        <w:t>两条脉络。</w:t>
      </w:r>
    </w:p>
    <w:p w14:paraId="30D47193">
      <w:r>
        <w:t>该学统的核心张力是宗教</w:t>
      </w:r>
      <w:r>
        <w:rPr>
          <w:rFonts w:hint="eastAsia"/>
          <w:lang w:eastAsia="zh-CN"/>
        </w:rPr>
        <w:t>－</w:t>
      </w:r>
      <w:r>
        <w:t>政治</w:t>
      </w:r>
      <w:r>
        <w:rPr>
          <w:rFonts w:hint="eastAsia"/>
          <w:lang w:eastAsia="zh-CN"/>
        </w:rPr>
        <w:t>－</w:t>
      </w:r>
      <w:r>
        <w:t>社会的一体性：在中东伊斯兰语境中，宗教思想、政治行动和社会理论不可分离——格卡尔普的</w:t>
      </w:r>
      <w:r>
        <w:rPr>
          <w:rFonts w:hint="eastAsia"/>
          <w:lang w:eastAsia="zh-CN"/>
        </w:rPr>
        <w:t>“</w:t>
      </w:r>
      <w:r>
        <w:t>突厥主义</w:t>
      </w:r>
      <w:r>
        <w:rPr>
          <w:rFonts w:hint="eastAsia"/>
          <w:lang w:eastAsia="zh-CN"/>
        </w:rPr>
        <w:t>”</w:t>
      </w:r>
      <w:r>
        <w:t>同时是民族学理论、政治纲领和文化纲领，沙里亚提的</w:t>
      </w:r>
      <w:r>
        <w:rPr>
          <w:rFonts w:hint="eastAsia"/>
          <w:lang w:eastAsia="zh-CN"/>
        </w:rPr>
        <w:t>“</w:t>
      </w:r>
      <w:r>
        <w:t>什叶派革命思想</w:t>
      </w:r>
      <w:r>
        <w:rPr>
          <w:rFonts w:hint="eastAsia"/>
          <w:lang w:eastAsia="zh-CN"/>
        </w:rPr>
        <w:t>”</w:t>
      </w:r>
      <w:r>
        <w:t>同时是宗教解读、社会批判和政治动员，Hassan Hanafi的</w:t>
      </w:r>
      <w:r>
        <w:rPr>
          <w:rFonts w:hint="eastAsia"/>
          <w:lang w:eastAsia="zh-CN"/>
        </w:rPr>
        <w:t>“</w:t>
      </w:r>
      <w:r>
        <w:t>伊斯兰左派</w:t>
      </w:r>
      <w:r>
        <w:rPr>
          <w:rFonts w:hint="eastAsia"/>
          <w:lang w:eastAsia="zh-CN"/>
        </w:rPr>
        <w:t>”</w:t>
      </w:r>
      <w:r>
        <w:t>同时是教义重读、社会批判和政治立场，Sari Hanafi的</w:t>
      </w:r>
      <w:r>
        <w:rPr>
          <w:rFonts w:hint="eastAsia"/>
          <w:lang w:eastAsia="zh-CN"/>
        </w:rPr>
        <w:t>“</w:t>
      </w:r>
      <w:r>
        <w:t>制度断裂</w:t>
      </w:r>
      <w:r>
        <w:rPr>
          <w:rFonts w:hint="eastAsia"/>
          <w:lang w:eastAsia="zh-CN"/>
        </w:rPr>
        <w:t>”</w:t>
      </w:r>
      <w:r>
        <w:t>分析同时是知识社会学诊断、学术改革方案和空间政治批判。这一一体性不是中东伊斯兰学统的</w:t>
      </w:r>
      <w:r>
        <w:rPr>
          <w:rFonts w:hint="eastAsia"/>
          <w:lang w:eastAsia="zh-CN"/>
        </w:rPr>
        <w:t>“</w:t>
      </w:r>
      <w:r>
        <w:t>特殊性</w:t>
      </w:r>
      <w:r>
        <w:rPr>
          <w:rFonts w:hint="eastAsia"/>
          <w:lang w:eastAsia="zh-CN"/>
        </w:rPr>
        <w:t>”</w:t>
      </w:r>
      <w:r>
        <w:t>，而是其社会现实的反映——在宗教构成公共生活基本组织原则的社会中，任何社会理论都必须处理宗教维度，任何宗教话语都不可避免地具有社会政治含义。</w:t>
      </w:r>
    </w:p>
    <w:p w14:paraId="6635A3CD">
      <w:r>
        <w:t>该学统的制度史揭示了一条反复出现的模式：社会理论被政治权力选择性制度化的过程，总是伴随着批判性内容的剥离和修辞形式的保留。格卡尔普的文明</w:t>
      </w:r>
      <w:r>
        <w:rPr>
          <w:rFonts w:hint="eastAsia"/>
          <w:lang w:eastAsia="zh-CN"/>
        </w:rPr>
        <w:t>－</w:t>
      </w:r>
      <w:r>
        <w:t>文化区分被凯末尔采纳但文化核心被重新定义，沙里亚提的</w:t>
      </w:r>
      <w:r>
        <w:rPr>
          <w:rFonts w:hint="eastAsia"/>
          <w:lang w:eastAsia="zh-CN"/>
        </w:rPr>
        <w:t>“</w:t>
      </w:r>
      <w:r>
        <w:t>伊斯兰革命</w:t>
      </w:r>
      <w:r>
        <w:rPr>
          <w:rFonts w:hint="eastAsia"/>
          <w:lang w:eastAsia="zh-CN"/>
        </w:rPr>
        <w:t>”</w:t>
      </w:r>
      <w:r>
        <w:t>被霍梅尼采纳但革命内涵被替换为教士权威。Sari Hanafi对这一模式的回应不是放弃制度化的努力，而是转向对制度化条件本身的分析——在宗教研究与社会科学的制度断裂被修复之前，任何批判理论都只能在两种知识体制的缝隙中生存。</w:t>
      </w:r>
    </w:p>
    <w:p w14:paraId="46B643B8">
      <w:r>
        <w:t>两条制度路径——土耳其的世俗化改革和伊朗的伊斯兰革命——看似对立，实则共享同一种逻辑：社会理论被转化为国家建设的工具，理论批判性被替换为意识形态功能性。中东伊斯兰学统的当代任务因此不是在</w:t>
      </w:r>
      <w:r>
        <w:rPr>
          <w:rFonts w:hint="eastAsia"/>
          <w:lang w:eastAsia="zh-CN"/>
        </w:rPr>
        <w:t>“</w:t>
      </w:r>
      <w:r>
        <w:t>世俗化</w:t>
      </w:r>
      <w:r>
        <w:rPr>
          <w:rFonts w:hint="eastAsia"/>
          <w:lang w:eastAsia="zh-CN"/>
        </w:rPr>
        <w:t>”</w:t>
      </w:r>
      <w:r>
        <w:t>和</w:t>
      </w:r>
      <w:r>
        <w:rPr>
          <w:rFonts w:hint="eastAsia"/>
          <w:lang w:eastAsia="zh-CN"/>
        </w:rPr>
        <w:t>“</w:t>
      </w:r>
      <w:r>
        <w:t>伊斯兰化</w:t>
      </w:r>
      <w:r>
        <w:rPr>
          <w:rFonts w:hint="eastAsia"/>
          <w:lang w:eastAsia="zh-CN"/>
        </w:rPr>
        <w:t>”</w:t>
      </w:r>
      <w:r>
        <w:t>之间做选择，而是发展出一种能够同时分析两种制度化逻辑的社会学——Sari Hanafi的</w:t>
      </w:r>
      <w:r>
        <w:rPr>
          <w:rFonts w:hint="eastAsia"/>
          <w:lang w:eastAsia="zh-CN"/>
        </w:rPr>
        <w:t>“</w:t>
      </w:r>
      <w:r>
        <w:t>制度断裂</w:t>
      </w:r>
      <w:r>
        <w:rPr>
          <w:rFonts w:hint="eastAsia"/>
          <w:lang w:eastAsia="zh-CN"/>
        </w:rPr>
        <w:t>”</w:t>
      </w:r>
      <w:r>
        <w:t>分析正是这一方向的初步尝试。</w:t>
      </w:r>
    </w:p>
    <w:p w14:paraId="65D0AD16">
      <w:pPr>
        <w:pStyle w:val="4"/>
      </w:pPr>
      <w:r>
        <w:t>北非学统</w:t>
      </w:r>
    </w:p>
    <w:p w14:paraId="21A7DCE8">
      <w:pPr>
        <w:pStyle w:val="6"/>
      </w:pPr>
      <w:r>
        <w:t>古典社会学（独立起源）（最早：14世纪）</w:t>
      </w:r>
    </w:p>
    <w:p w14:paraId="32387308">
      <w:pPr>
        <w:pStyle w:val="7"/>
      </w:pPr>
      <w:r>
        <w:t>【P217】伊本·赫勒敦 Ibn Khaldun（1332–1406）</w:t>
      </w:r>
    </w:p>
    <w:p w14:paraId="55A2E948">
      <w:pPr>
        <w:pStyle w:val="166"/>
      </w:pPr>
      <w:r>
        <w:t>▎学术问题与思想起源</w:t>
      </w:r>
    </w:p>
    <w:p w14:paraId="3E37D998">
      <w:r>
        <w:t>伊本·赫勒敦的核心学术问题——文明何以兴起与衰落、群体团结何以构成政治权力的基础、历史叙述何以从编年记录转化为因果分析——生成于14世纪马格里布激烈的政治动荡之中。他的一生穿行于马林王朝（摩洛哥）、阿卜杜勒瓦德王朝（特莱姆森）和哈夫斯王朝（突尼斯）之间，多次出入宫廷、遭遇监禁、经历流亡。1332年生于突尼斯，其家族为也门阿拉伯裔的塞维利亚贵族后裔，13世纪末随基督教收复失地运动从安达卢斯迁至突尼斯。这一家族迁徙本身就是文明兴衰的缩影：伊比利亚伊斯兰文明的崩溃与北非伊斯兰政权的承纳，为伊本·赫勒敦提供了文明更迭的切身经验。</w:t>
      </w:r>
    </w:p>
    <w:p w14:paraId="1E4490D3">
      <w:r>
        <w:t>伊本·赫勒敦在突尼斯接受的学术训练以伊斯兰法理学（fiqh）为核心，同时广泛涉猎逻辑学、哲学、数学和自然科学。对亚里士多德哲学、法拉比和阿维森纳（伊本·西那）的伊斯兰哲学传统的掌握，使其思想资源同时包含了希腊理性分析的遗产和伊斯兰法学的制度分析传统。他在自传中记录的学术师承指向北非马立克法学派的注释传统——这一传统强调对法律判例的具体情境分析而非抽象演绎，其方法论倾向在伊本·赫勒敦后来对历史的具体因果分析中留下了痕迹。</w:t>
      </w:r>
    </w:p>
    <w:p w14:paraId="5EED5E62">
      <w:r>
        <w:t>1375年至1378年，伊本·赫勒敦在阿尔及利亚的伊本·萨拉马堡（Qal'at Ibn Salama）度过三年隐居期，在此撰写了《穆卡迪玛》（al-Muqaddima，即《绪论》）——这部作品成为其社会思想体系的核心文本。隐居的直接原因是政治失势，但其学术效果是将此前数十年在北非各王朝宫廷中的观察转化为系统的理论分析。《穆卡迪玛》最初是为其世界史《榜样之书》（Kitab al-Ibar）所写的导论，但最终发展为一部独立的社会理论著作——这一文本发生学的事实暗示：历史编撰的实践需求催生了社会理论的建构，理论不是先于经验的自上而下演绎，而是从编年记录的困境中生长出来的。</w:t>
      </w:r>
    </w:p>
    <w:p w14:paraId="35449794">
      <w:r>
        <w:t>1378年后伊本·赫勒敦前往开罗，在马穆鲁克王朝任马立克派大法官。1387年完成朝觐。1401年在大马士革围城期间与帖木儿会面——据其自传记载，帖木儿询问马格里布地理与北非王朝详情，伊本·赫勒敦以学者身份而非政治顾问身份作答。1406年卒于开罗。</w:t>
      </w:r>
    </w:p>
    <w:p w14:paraId="2BA1476B">
      <w:pPr>
        <w:pStyle w:val="166"/>
      </w:pPr>
      <w:r>
        <w:t>▎核心理论贡献</w:t>
      </w:r>
    </w:p>
    <w:p w14:paraId="7C84F257">
      <w:r>
        <w:rPr>
          <w:b/>
        </w:rPr>
        <w:t>asabiyyah（群体团结）理论。</w:t>
      </w:r>
      <w:r>
        <w:t xml:space="preserve"> 《穆卡迪玛》的核心概念asabiyyah通常被译为</w:t>
      </w:r>
      <w:r>
        <w:rPr>
          <w:rFonts w:hint="eastAsia"/>
          <w:lang w:eastAsia="zh-CN"/>
        </w:rPr>
        <w:t>“</w:t>
      </w:r>
      <w:r>
        <w:t>群体团结</w:t>
      </w:r>
      <w:r>
        <w:rPr>
          <w:rFonts w:hint="eastAsia"/>
          <w:lang w:eastAsia="zh-CN"/>
        </w:rPr>
        <w:t>”</w:t>
      </w:r>
      <w:r>
        <w:t>或</w:t>
      </w:r>
      <w:r>
        <w:rPr>
          <w:rFonts w:hint="eastAsia"/>
          <w:lang w:eastAsia="zh-CN"/>
        </w:rPr>
        <w:t>“</w:t>
      </w:r>
      <w:r>
        <w:t>群体凝聚力</w:t>
      </w:r>
      <w:r>
        <w:rPr>
          <w:rFonts w:hint="eastAsia"/>
          <w:lang w:eastAsia="zh-CN"/>
        </w:rPr>
        <w:t>”</w:t>
      </w:r>
      <w:r>
        <w:t>，但其内涵需要更精细的分解。伊本·赫勒敦将asabiyyah界定为使群体能够进行集体行动——尤其是政治征服和政权建立——的社会心理纽带。asabiyyah的强度与生活条件直接相关：沙漠和游牧生活中严酷的生存条件催生强烈的群体团结，城市定居生活中安逸的条件则削弱它。这不是一个单纯的心理学观察——伊本·赫勒敦从中推导出了完整的王朝周期理论。</w:t>
      </w:r>
    </w:p>
    <w:p w14:paraId="74753284">
      <w:r>
        <w:t>asabiyyah的生成机制：血缘关系和共同的生活方式（尤其是游牧的艰苦条件）产生初始的asabiyyah；宗教可以强化asabiyyah但不能单独产生它——</w:t>
      </w:r>
      <w:r>
        <w:rPr>
          <w:rFonts w:hint="eastAsia"/>
          <w:lang w:eastAsia="zh-CN"/>
        </w:rPr>
        <w:t>“</w:t>
      </w:r>
      <w:r>
        <w:t>宗教只有在asabiyyah的支撑下才能产生政治效果</w:t>
      </w:r>
      <w:r>
        <w:rPr>
          <w:rFonts w:hint="eastAsia"/>
          <w:lang w:eastAsia="zh-CN"/>
        </w:rPr>
        <w:t>”</w:t>
      </w:r>
      <w:r>
        <w:t>（《穆卡迪玛》第二卷第21节）。这一命题在伊斯兰思想传统中具有激进的含义：它将政治权力的基础从神圣授权转移到了社会心理因素，宗教不是权力的来源而是权力的强化条件。</w:t>
      </w:r>
    </w:p>
    <w:p w14:paraId="269A8E0E">
      <w:r>
        <w:rPr>
          <w:b/>
        </w:rPr>
        <w:t>王朝周期理论。</w:t>
      </w:r>
      <w:r>
        <w:t xml:space="preserve"> 伊本·赫勒敦描述了王朝从兴起到衰落的完整周期：（1）征服阶段：拥有强烈asabiyyah的沙漠群体（bedouin）征服城市，建立新王朝；（2）巩固阶段：统治者垄断权力，asabiyyah从群体共享的资源转变为统治家族的私有财产；（3）奢侈阶段：定居生活的安逸侵蚀asabiyyah，统治者依赖雇佣军而非部落忠诚维持权力；（4）衰落阶段：asabiyyah耗尽，王朝被新的拥有强烈asabiyyah的沙漠群体所取代。一个王朝的生命周期约为三代（约120年）——这一时间估算并非精确的经验概括，而是对</w:t>
      </w:r>
      <w:r>
        <w:rPr>
          <w:rFonts w:hint="eastAsia"/>
          <w:lang w:eastAsia="zh-CN"/>
        </w:rPr>
        <w:t>“</w:t>
      </w:r>
      <w:r>
        <w:t>代际更替导致团结消解</w:t>
      </w:r>
      <w:r>
        <w:rPr>
          <w:rFonts w:hint="eastAsia"/>
          <w:lang w:eastAsia="zh-CN"/>
        </w:rPr>
        <w:t>”</w:t>
      </w:r>
      <w:r>
        <w:t>这一社会机制的粗略度量。</w:t>
      </w:r>
    </w:p>
    <w:p w14:paraId="7ADFAAFD">
      <w:r>
        <w:t>王朝周期理论的深层逻辑是asabiyyah的不可逆衰减律：群体团结一旦从军事征服的共享状态转化为城市治理的分配状态，就必然走向耗散。这不是道德判断（</w:t>
      </w:r>
      <w:r>
        <w:rPr>
          <w:rFonts w:hint="eastAsia"/>
          <w:lang w:eastAsia="zh-CN"/>
        </w:rPr>
        <w:t>“</w:t>
      </w:r>
      <w:r>
        <w:t>奢侈导致腐败</w:t>
      </w:r>
      <w:r>
        <w:rPr>
          <w:rFonts w:hint="eastAsia"/>
          <w:lang w:eastAsia="zh-CN"/>
        </w:rPr>
        <w:t>”</w:t>
      </w:r>
      <w:r>
        <w:t>）而是结构性分析：城市文明需要的劳动分工和专业化削弱了群体成员之间的直接纽带，而统治者对权力的集中化则将asabiyyah从集体资源转化为私人工具。伊本·赫勒敦在此触及了一个西方社会学直到涂尔干才系统处理的问题：社会分工的推进与集体团结的维持之间的张力。</w:t>
      </w:r>
    </w:p>
    <w:p w14:paraId="5E56BA0E">
      <w:r>
        <w:rPr>
          <w:b/>
        </w:rPr>
        <w:t>文明（umran）理论。</w:t>
      </w:r>
      <w:r>
        <w:t xml:space="preserve"> 伊本·赫勒敦将</w:t>
      </w:r>
      <w:r>
        <w:rPr>
          <w:rFonts w:hint="eastAsia"/>
          <w:lang w:eastAsia="zh-CN"/>
        </w:rPr>
        <w:t>“</w:t>
      </w:r>
      <w:r>
        <w:t>umran</w:t>
      </w:r>
      <w:r>
        <w:rPr>
          <w:rFonts w:hint="eastAsia"/>
          <w:lang w:eastAsia="zh-CN"/>
        </w:rPr>
        <w:t>”</w:t>
      </w:r>
      <w:r>
        <w:t>（文明、人居）作为其分析的基本范畴，区分为</w:t>
      </w:r>
      <w:r>
        <w:rPr>
          <w:rFonts w:hint="eastAsia"/>
          <w:lang w:eastAsia="zh-CN"/>
        </w:rPr>
        <w:t>“</w:t>
      </w:r>
      <w:r>
        <w:t>badawa</w:t>
      </w:r>
      <w:r>
        <w:rPr>
          <w:rFonts w:hint="eastAsia"/>
          <w:lang w:eastAsia="zh-CN"/>
        </w:rPr>
        <w:t>”</w:t>
      </w:r>
      <w:r>
        <w:t>（沙漠文明/游牧文明）和</w:t>
      </w:r>
      <w:r>
        <w:rPr>
          <w:rFonts w:hint="eastAsia"/>
          <w:lang w:eastAsia="zh-CN"/>
        </w:rPr>
        <w:t>“</w:t>
      </w:r>
      <w:r>
        <w:t>hadara</w:t>
      </w:r>
      <w:r>
        <w:rPr>
          <w:rFonts w:hint="eastAsia"/>
          <w:lang w:eastAsia="zh-CN"/>
        </w:rPr>
        <w:t>”</w:t>
      </w:r>
      <w:r>
        <w:t>（城市文明/定居文明）。两者不是进化的阶梯而是互补的形态——沙漠文明提供asabiyyah但缺乏技术与制度，城市文明提供技术与制度但消耗asabiyyah。文明的兴衰不是线性进步而是循环更替：沙漠征服城市，城市同化征服者，征服者的asabiyyah在城市生活中消解，新的沙漠群体再次征服——循环往复。</w:t>
      </w:r>
    </w:p>
    <w:p w14:paraId="5AFD2423">
      <w:r>
        <w:t>伊本·赫勒敦对城市文明的分析包含了值得注意的社会分层观察：城市中不同职业的报酬差异不是由劳动的辛苦程度决定而是由需求程度和供给数量决定——手艺人的工资高于搬运工不是因为更辛苦而是因为手艺更稀缺。这一观察接近数百年后劳动价值论和供需分析的某些洞见，但伊本·赫勒敦并未从中发展出系统的经济学——他的兴趣始终在于文明兴衰的结构条件而非经济运行的微观机制。</w:t>
      </w:r>
    </w:p>
    <w:p w14:paraId="40072A86">
      <w:r>
        <w:rPr>
          <w:b/>
        </w:rPr>
        <w:t>历史批判方法论。</w:t>
      </w:r>
      <w:r>
        <w:t xml:space="preserve"> 《穆卡迪玛》开篇即提出了历史编撰的批判方法论：历史叙述中充斥着虚构和夸大，历史学家必须对史料进行理性审查——检查传述链条的可靠性、评估事件发生的可能性、比较不同来源的叙述。伊本·赫勒敦将历史批判的根据定位在</w:t>
      </w:r>
      <w:r>
        <w:rPr>
          <w:rFonts w:hint="eastAsia"/>
          <w:lang w:eastAsia="zh-CN"/>
        </w:rPr>
        <w:t>“</w:t>
      </w:r>
      <w:r>
        <w:t>事物的本性</w:t>
      </w:r>
      <w:r>
        <w:rPr>
          <w:rFonts w:hint="eastAsia"/>
          <w:lang w:eastAsia="zh-CN"/>
        </w:rPr>
        <w:t>”</w:t>
      </w:r>
      <w:r>
        <w:t>（tabi'at al-ashya'）——即社会现象有其内在的因果规律，违反这些规律的历史叙述应当被排除。这一方法论立场在14世纪的伊斯兰史学传统中是卓越的：它要求历史编撰从编年记录转向因果分析，从事件描述转向结构解释。</w:t>
      </w:r>
    </w:p>
    <w:p w14:paraId="7B925265">
      <w:pPr>
        <w:pStyle w:val="166"/>
      </w:pPr>
      <w:r>
        <w:t>▎学术对话与论战</w:t>
      </w:r>
    </w:p>
    <w:p w14:paraId="7AF765CF">
      <w:r>
        <w:t>在伊斯兰思想传统内部，伊本·赫勒敦的asabiyyah理论隐含着对伊斯兰政治神学的修正。伊斯兰政治思想的主流传统——从法拉比到马瓦尔迪——将政治权力的正当性基础置于</w:t>
      </w:r>
      <w:r>
        <w:rPr>
          <w:rFonts w:hint="eastAsia"/>
          <w:lang w:eastAsia="zh-CN"/>
        </w:rPr>
        <w:t>“</w:t>
      </w:r>
      <w:r>
        <w:t>哈里发</w:t>
      </w:r>
      <w:r>
        <w:rPr>
          <w:rFonts w:hint="eastAsia"/>
          <w:lang w:eastAsia="zh-CN"/>
        </w:rPr>
        <w:t>”</w:t>
      </w:r>
      <w:r>
        <w:t>制度的神圣授权中，而伊本·赫勒敦将政治权力的实际基础归因于asabiyyah这一社会心理因素，宗教仅在asabiyyah的支撑下才能产生政治效果。这一修正不是对宗教的否定而是对宗教与政治关系的重新描述：宗教在政治领域的功能被限定为asabiyyah的强化条件而非替代条件。同时代的伊斯兰法学家和神学家对此未形成公开论战——《穆卡迪玛》的读者圈子在伊本·赫勒敦生前主要限于北非和埃及的宫廷知识分子，其理论锋芒在当时的学术场域中并未引发系统性回应。</w:t>
      </w:r>
    </w:p>
    <w:p w14:paraId="2E766F23">
      <w:r>
        <w:t>与亚里士多德传统的关系：伊本·赫勒敦在《穆卡迪玛》中多次引用亚里士多德《修辞学》和《政治学》，但他的文明兴衰分析不是亚里士多德式的政体分类学——他不按统治者数量（一人/少数/多数）划分政体类型，而是按asabiyyah的强弱程度分析政体的兴衰。这一分析框架更接近历史社会学而非政治哲学。</w:t>
      </w:r>
    </w:p>
    <w:p w14:paraId="44E4A694">
      <w:pPr>
        <w:pStyle w:val="166"/>
      </w:pPr>
      <w:r>
        <w:t>▎制度化实践与学术场域位置</w:t>
      </w:r>
    </w:p>
    <w:p w14:paraId="088A368B">
      <w:r>
        <w:t>伊本·赫勒敦从未持有现代意义上的大学教席。他的学术活动嵌入在伊斯兰文明的知识生产制度中：清真寺的教学圈（halaqat）、宫廷的书记官体系、法法官（qadi）的职务。1375–1378年的隐居期是其理论生产的关键时段——脱离宫廷政治为其提供了系统写作的条件，但这同时也意味着其理论生产在制度上是孤立的：没有学派传承，没有学术争论的固定场域，没有学生群体。《穆卡迪玛》在其生前和死后数个世纪中主要作为历史编撰学的导论被阅读，其社会理论的维度直到19世纪才被欧洲东方学家重新发现。</w:t>
      </w:r>
    </w:p>
    <w:p w14:paraId="482FF3C8">
      <w:r>
        <w:t>开罗时期（1383–1406），伊本·赫勒敦任马立克派大法官，同时在开罗的清真寺教学。但开罗的学术环境——以沙斐仪法学派为主导——并未为其思想提供制度化的传承渠道。伊本·赫勒敦去世后，其学术遗产的传承方式是文本抄本而非学术传承。</w:t>
      </w:r>
    </w:p>
    <w:p w14:paraId="235DB101">
      <w:pPr>
        <w:pStyle w:val="166"/>
      </w:pPr>
      <w:r>
        <w:t>▎学术影响与接受</w:t>
      </w:r>
    </w:p>
    <w:p w14:paraId="41CD2C6F">
      <w:r>
        <w:t>伊本·赫勒敦的接受史本身就是一部知识社会学案例。在伊斯兰世界内部，15至18世纪对伊本·赫勒敦的接受主要限于历史编撰学传统——《穆卡迪玛》被视为历史写作的导论性文本而非社会理论著作。奥斯曼帝国的史学家（如卡蒂布·切莱比 Katib Çelebi）引用其王朝周期理论，但将其简化为政治谋略的格言而非社会分析框架。</w:t>
      </w:r>
    </w:p>
    <w:p w14:paraId="68AD3D09">
      <w:r>
        <w:t>19世纪欧洲东方学的重新发现是伊本·赫勒敦进入现代学术话语的起点。法国东方学家斯拉内（Baron de Slane）在1840年代将《穆卡迪玛》译为法语（1852–1858年出版），在译序中将伊本·赫勒敦称为</w:t>
      </w:r>
      <w:r>
        <w:rPr>
          <w:rFonts w:hint="eastAsia"/>
          <w:lang w:eastAsia="zh-CN"/>
        </w:rPr>
        <w:t>“</w:t>
      </w:r>
      <w:r>
        <w:t>14世纪的社会学家</w:t>
      </w:r>
      <w:r>
        <w:rPr>
          <w:rFonts w:hint="eastAsia"/>
          <w:lang w:eastAsia="zh-CN"/>
        </w:rPr>
        <w:t>”</w:t>
      </w:r>
      <w:r>
        <w:t>。斯拉内的翻译是选择性的——他将伊本·赫勒敦的文明兴衰分析抽取出来，将其嵌入欧洲思想进步的叙事：一位14世纪的思想家</w:t>
      </w:r>
      <w:r>
        <w:rPr>
          <w:rFonts w:hint="eastAsia"/>
          <w:lang w:eastAsia="zh-CN"/>
        </w:rPr>
        <w:t>“</w:t>
      </w:r>
      <w:r>
        <w:t>预见了</w:t>
      </w:r>
      <w:r>
        <w:rPr>
          <w:rFonts w:hint="eastAsia"/>
          <w:lang w:eastAsia="zh-CN"/>
        </w:rPr>
        <w:t>”</w:t>
      </w:r>
      <w:r>
        <w:t>19世纪的社会学。这一接受框架将伊本·赫勒敦从其伊斯兰知识传统中抽离，使其成为西方社会学谱系的</w:t>
      </w:r>
      <w:r>
        <w:rPr>
          <w:rFonts w:hint="eastAsia"/>
          <w:lang w:eastAsia="zh-CN"/>
        </w:rPr>
        <w:t>“</w:t>
      </w:r>
      <w:r>
        <w:t>前驱</w:t>
      </w:r>
      <w:r>
        <w:rPr>
          <w:rFonts w:hint="eastAsia"/>
          <w:lang w:eastAsia="zh-CN"/>
        </w:rPr>
        <w:t>”</w:t>
      </w:r>
      <w:r>
        <w:t>。</w:t>
      </w:r>
    </w:p>
    <w:p w14:paraId="222A462E">
      <w:r>
        <w:t>社会学史家弗林特（Robert Flint）在《欧洲历史哲学》（1874）和《伊本·赫勒敦》（1894）中将伊本·赫勒敦纳入社会学史的谱系，将其与维科和孟德斯鸠并列。弗林特的接受策略是双重编码：一方面承认伊本·赫勒敦的社会分析具有独立的理论价值，另一方面将其纳入</w:t>
      </w:r>
      <w:r>
        <w:rPr>
          <w:rFonts w:hint="eastAsia"/>
          <w:lang w:eastAsia="zh-CN"/>
        </w:rPr>
        <w:t>“</w:t>
      </w:r>
      <w:r>
        <w:t>社会学先驱</w:t>
      </w:r>
      <w:r>
        <w:rPr>
          <w:rFonts w:hint="eastAsia"/>
          <w:lang w:eastAsia="zh-CN"/>
        </w:rPr>
        <w:t>”</w:t>
      </w:r>
      <w:r>
        <w:t>的欧洲中心叙事。涂尔干在1893年《社会分工论》中未引用伊本·赫勒敦，但在论及集体团结的类型时触及了与asabiyyah同构的问题——两者之间的非对称性（涂尔干不知道伊本·赫勒敦 vs 伊本·赫勒敦被纳入涂尔干所在学科的谱系）本身就是知识生产中权力不对称的标记。</w:t>
      </w:r>
    </w:p>
    <w:p w14:paraId="641AA9E0">
      <w:r>
        <w:t>20世纪阿拉伯民族主义运动对伊本·赫勒敦的挪用是接受史的另一个关键环节。萨提·胡斯里（Sati' al-Husri）在1940–1950年代将伊本·赫勒敦的asabiyyah概念改造为阿拉伯民族主义的民族认同理论——将asabiyyah从沙漠游牧群体的社会心理纽带转化为阿拉伯民族的文化政治认同。这一挪用改变了asabiyyah的含义：在伊本·赫勒敦的原初语境中，asabiyyah是基于血缘和共同生活方式的具体群体纽带；在胡斯里的挪用中，asabiyyah成为抽象的民族认同原则。阿拉伯民族主义对伊本·赫勒敦的再激活服务于一个政治论证：阿拉伯文明拥有独立的社会思想传统，不需要依赖西方的学术输入。</w:t>
      </w:r>
    </w:p>
    <w:p w14:paraId="49FD6909">
      <w:r>
        <w:t>美国社会学在20世纪后期对伊本·赫勒敦的接受以比较历史社会学的形式展开。吉尔斯（Fuad Baali）在《伊本·赫勒敦与涂尔干社会学的比较研究》（1988）中将asabiyyah与涂尔干的</w:t>
      </w:r>
      <w:r>
        <w:rPr>
          <w:rFonts w:hint="eastAsia"/>
          <w:lang w:eastAsia="zh-CN"/>
        </w:rPr>
        <w:t>“</w:t>
      </w:r>
      <w:r>
        <w:t>集体意识</w:t>
      </w:r>
      <w:r>
        <w:rPr>
          <w:rFonts w:hint="eastAsia"/>
          <w:lang w:eastAsia="zh-CN"/>
        </w:rPr>
        <w:t>”</w:t>
      </w:r>
      <w:r>
        <w:t>（conscience collective）和</w:t>
      </w:r>
      <w:r>
        <w:rPr>
          <w:rFonts w:hint="eastAsia"/>
          <w:lang w:eastAsia="zh-CN"/>
        </w:rPr>
        <w:t>“</w:t>
      </w:r>
      <w:r>
        <w:t>机械团结</w:t>
      </w:r>
      <w:r>
        <w:rPr>
          <w:rFonts w:hint="eastAsia"/>
          <w:lang w:eastAsia="zh-CN"/>
        </w:rPr>
        <w:t>”</w:t>
      </w:r>
      <w:r>
        <w:t>进行类比。但这一比较策略同时造成了一种简化：asabiyyah在伊本·赫勒敦理论中承担的功能——从权力奠基到王朝周期到文明更替的贯穿性分析——远比涂尔干的集体团结概念复杂，而比较框架往往只抽取了两者在</w:t>
      </w:r>
      <w:r>
        <w:rPr>
          <w:rFonts w:hint="eastAsia"/>
          <w:lang w:eastAsia="zh-CN"/>
        </w:rPr>
        <w:t>“</w:t>
      </w:r>
      <w:r>
        <w:t>社会凝聚力</w:t>
      </w:r>
      <w:r>
        <w:rPr>
          <w:rFonts w:hint="eastAsia"/>
          <w:lang w:eastAsia="zh-CN"/>
        </w:rPr>
        <w:t>”</w:t>
      </w:r>
      <w:r>
        <w:t>维度上的表面相似性。</w:t>
      </w:r>
    </w:p>
    <w:p w14:paraId="37090F34">
      <w:pPr>
        <w:pStyle w:val="166"/>
      </w:pPr>
      <w:r>
        <w:t>▎β映射</w:t>
      </w:r>
    </w:p>
    <w:p w14:paraId="5E36E598">
      <w:pPr>
        <w:pStyle w:val="165"/>
      </w:pPr>
      <w:r>
        <w:t>borne_concepts: [C_asabiyyah群体团结</w:t>
      </w:r>
      <w:r>
        <w:rPr>
          <w:rFonts w:hint="eastAsia"/>
          <w:lang w:eastAsia="zh-CN"/>
        </w:rPr>
        <w:t>，</w:t>
      </w:r>
      <w:r>
        <w:t xml:space="preserve"> C_王朝周期</w:t>
      </w:r>
      <w:r>
        <w:rPr>
          <w:rFonts w:hint="eastAsia"/>
          <w:lang w:eastAsia="zh-CN"/>
        </w:rPr>
        <w:t>，</w:t>
      </w:r>
      <w:r>
        <w:t xml:space="preserve"> C_umran文明</w:t>
      </w:r>
      <w:r>
        <w:rPr>
          <w:rFonts w:hint="eastAsia"/>
          <w:lang w:eastAsia="zh-CN"/>
        </w:rPr>
        <w:t>，</w:t>
      </w:r>
      <w:r>
        <w:t xml:space="preserve"> C_badawa与hadara沙漠与城市</w:t>
      </w:r>
      <w:r>
        <w:rPr>
          <w:rFonts w:hint="eastAsia"/>
          <w:lang w:eastAsia="zh-CN"/>
        </w:rPr>
        <w:t>，</w:t>
      </w:r>
      <w:r>
        <w:t xml:space="preserve"> C_历史批判方法论</w:t>
      </w:r>
      <w:r>
        <w:rPr>
          <w:rFonts w:hint="eastAsia"/>
          <w:lang w:eastAsia="zh-CN"/>
        </w:rPr>
        <w:t>，</w:t>
      </w:r>
      <w:r>
        <w:t xml:space="preserve"> C_文明兴衰的结构条件]</w:t>
      </w:r>
    </w:p>
    <w:p w14:paraId="4354C054">
      <w:pPr>
        <w:pStyle w:val="165"/>
      </w:pPr>
      <w:r>
        <w:t>contested_concepts: [C_asabiyyah的含义转化</w:t>
      </w:r>
      <w:r>
        <w:rPr>
          <w:rFonts w:hint="eastAsia"/>
          <w:lang w:eastAsia="zh-CN"/>
        </w:rPr>
        <w:t>（</w:t>
      </w:r>
      <w:r>
        <w:t>从群体纽带→民族认同</w:t>
      </w:r>
      <w:r>
        <w:rPr>
          <w:rFonts w:hint="eastAsia"/>
          <w:lang w:eastAsia="zh-CN"/>
        </w:rPr>
        <w:t>）</w:t>
      </w:r>
      <w:r>
        <w:t>, C_伊本赫勒敦的谱系位置</w:t>
      </w:r>
      <w:r>
        <w:rPr>
          <w:rFonts w:hint="eastAsia"/>
          <w:lang w:eastAsia="zh-CN"/>
        </w:rPr>
        <w:t>（</w:t>
      </w:r>
      <w:r>
        <w:t>独立传统vs社会学先驱</w:t>
      </w:r>
      <w:r>
        <w:rPr>
          <w:rFonts w:hint="eastAsia"/>
          <w:lang w:eastAsia="zh-CN"/>
        </w:rPr>
        <w:t>）</w:t>
      </w:r>
      <w:r>
        <w:t>]</w:t>
      </w:r>
    </w:p>
    <w:p w14:paraId="11836196">
      <w:pPr>
        <w:pStyle w:val="165"/>
      </w:pPr>
      <w:r>
        <w:t>school: S045</w:t>
      </w:r>
      <w:r>
        <w:rPr>
          <w:rFonts w:hint="eastAsia"/>
          <w:lang w:eastAsia="zh-CN"/>
        </w:rPr>
        <w:t>（</w:t>
      </w:r>
      <w:r>
        <w:t>古典社会学</w:t>
      </w:r>
      <w:r>
        <w:rPr>
          <w:rFonts w:hint="eastAsia"/>
          <w:lang w:eastAsia="zh-CN"/>
        </w:rPr>
        <w:t>）</w:t>
      </w:r>
    </w:p>
    <w:p w14:paraId="4FAEF75F">
      <w:pPr>
        <w:pStyle w:val="165"/>
      </w:pPr>
      <w:r>
        <w:t>cross_schools: []</w:t>
      </w:r>
    </w:p>
    <w:p w14:paraId="13D83B8D">
      <w:pPr>
        <w:pStyle w:val="165"/>
      </w:pPr>
      <w:r>
        <w:t>macro_period: T1</w:t>
      </w:r>
    </w:p>
    <w:p w14:paraId="7FA3DDAB">
      <w:pPr>
        <w:pStyle w:val="6"/>
      </w:pPr>
      <w:r>
        <w:t>北非当代批判</w:t>
      </w:r>
    </w:p>
    <w:p w14:paraId="31097606">
      <w:pPr>
        <w:pStyle w:val="167"/>
      </w:pPr>
      <w:r>
        <w:t>【制度断裂：法国殖民·1830-1962】</w:t>
      </w:r>
    </w:p>
    <w:p w14:paraId="79F3133D">
      <w:pPr>
        <w:pStyle w:val="7"/>
      </w:pPr>
      <w:r>
        <w:t>【P218】梅尔尼西 Fatema Mernissi（1940–2015）</w:t>
      </w:r>
    </w:p>
    <w:p w14:paraId="71BA4248">
      <w:pPr>
        <w:pStyle w:val="166"/>
      </w:pPr>
      <w:r>
        <w:t>▎学术问题与思想起源</w:t>
      </w:r>
    </w:p>
    <w:p w14:paraId="4CA15497">
      <w:r>
        <w:t>梅尔尼西的核心学术问题——伊斯兰传统内部的父权制何以运作、女性何以在伊斯兰话语中被建构为他者、对这一建构的批判何以从伊斯兰传统内部而非从外部展开——生成于摩洛哥后殖民社会中</w:t>
      </w:r>
      <w:r>
        <w:rPr>
          <w:rFonts w:hint="eastAsia"/>
          <w:lang w:eastAsia="zh-CN"/>
        </w:rPr>
        <w:t>“</w:t>
      </w:r>
      <w:r>
        <w:t>现代性</w:t>
      </w:r>
      <w:r>
        <w:rPr>
          <w:rFonts w:hint="eastAsia"/>
          <w:lang w:eastAsia="zh-CN"/>
        </w:rPr>
        <w:t>”</w:t>
      </w:r>
      <w:r>
        <w:t>与</w:t>
      </w:r>
      <w:r>
        <w:rPr>
          <w:rFonts w:hint="eastAsia"/>
          <w:lang w:eastAsia="zh-CN"/>
        </w:rPr>
        <w:t>“</w:t>
      </w:r>
      <w:r>
        <w:t>伊斯兰</w:t>
      </w:r>
      <w:r>
        <w:rPr>
          <w:rFonts w:hint="eastAsia"/>
          <w:lang w:eastAsia="zh-CN"/>
        </w:rPr>
        <w:t>”</w:t>
      </w:r>
      <w:r>
        <w:t>的双重压力之间。1940年生于非斯（Fès），在法属摩洛哥的殖民教育体制和摩洛哥独立后的民族主义话语之间成长。1956年摩洛哥独立后，民族主义政权将</w:t>
      </w:r>
      <w:r>
        <w:rPr>
          <w:rFonts w:hint="eastAsia"/>
          <w:lang w:eastAsia="zh-CN"/>
        </w:rPr>
        <w:t>“</w:t>
      </w:r>
      <w:r>
        <w:t>女性解放</w:t>
      </w:r>
      <w:r>
        <w:rPr>
          <w:rFonts w:hint="eastAsia"/>
          <w:lang w:eastAsia="zh-CN"/>
        </w:rPr>
        <w:t>”</w:t>
      </w:r>
      <w:r>
        <w:t>纳入国家现代化议程，但这种解放是工具性的——女性权利服务于国家建设而非女性自身的主体性。梅尔尼西的问题正是从这一张力中生长：谁在定义</w:t>
      </w:r>
      <w:r>
        <w:rPr>
          <w:rFonts w:hint="eastAsia"/>
          <w:lang w:eastAsia="zh-CN"/>
        </w:rPr>
        <w:t>“</w:t>
      </w:r>
      <w:r>
        <w:t>解放</w:t>
      </w:r>
      <w:r>
        <w:rPr>
          <w:rFonts w:hint="eastAsia"/>
          <w:lang w:eastAsia="zh-CN"/>
        </w:rPr>
        <w:t>”</w:t>
      </w:r>
      <w:r>
        <w:t>？解放的话语由谁掌控？</w:t>
      </w:r>
    </w:p>
    <w:p w14:paraId="241DD5BC">
      <w:r>
        <w:t>梅尔尼西在摩洛哥完成本科学业后赴法国索邦大学和瑞士日内瓦大学学习，1973年在布兰代斯大学获博士学位。这一跨国教育经历使其学术语言同时包括法语、阿拉伯语和英语——她在法语和英语中写作，但思想资源的根基是阿拉伯语伊斯兰文献。这种语言处境不是可选择的学术策略而是后殖民知识分子的存在条件：法语是摩洛哥学术体制的主要语言，英语是美国博士训练的要求，阿拉伯语是研究对象的载体。梅尔尼西后来说明过这一语言分裂的含义——</w:t>
      </w:r>
      <w:r>
        <w:rPr>
          <w:rFonts w:hint="eastAsia"/>
          <w:lang w:eastAsia="zh-CN"/>
        </w:rPr>
        <w:t>“</w:t>
      </w:r>
      <w:r>
        <w:t>我在法语中思考，在英语中发表，在阿拉伯语中寻找</w:t>
      </w:r>
      <w:r>
        <w:rPr>
          <w:rFonts w:hint="eastAsia"/>
          <w:lang w:eastAsia="zh-CN"/>
        </w:rPr>
        <w:t>”</w:t>
      </w:r>
      <w:r>
        <w:t>。</w:t>
      </w:r>
    </w:p>
    <w:p w14:paraId="135FEC0B">
      <w:pPr>
        <w:pStyle w:val="166"/>
      </w:pPr>
      <w:r>
        <w:t>▎核心理论贡献</w:t>
      </w:r>
    </w:p>
    <w:p w14:paraId="2F34C2DE">
      <w:r>
        <w:rPr>
          <w:b/>
        </w:rPr>
        <w:t>《超越面纱》（Beyond the Veil, 1975/1987修订版）。</w:t>
      </w:r>
      <w:r>
        <w:t xml:space="preserve"> 梅尔尼西的处女作从伊斯兰性观念的社会组织入手分析性别权力结构。她的核心论点是：伊斯兰社会中的性别隔离制度（harem, hijab）不是宗教教义的直接产物而是对女性性力量的恐惧的社会管理方式。伊斯兰传统将女性的性力量视为对男性和社会秩序的威胁——面纱和隔离不是</w:t>
      </w:r>
      <w:r>
        <w:rPr>
          <w:rFonts w:hint="eastAsia"/>
          <w:lang w:eastAsia="zh-CN"/>
        </w:rPr>
        <w:t>“</w:t>
      </w:r>
      <w:r>
        <w:t>保护</w:t>
      </w:r>
      <w:r>
        <w:rPr>
          <w:rFonts w:hint="eastAsia"/>
          <w:lang w:eastAsia="zh-CN"/>
        </w:rPr>
        <w:t>”</w:t>
      </w:r>
      <w:r>
        <w:t>女性而是保护男性免受女性性力量的</w:t>
      </w:r>
      <w:r>
        <w:rPr>
          <w:rFonts w:hint="eastAsia"/>
          <w:lang w:eastAsia="zh-CN"/>
        </w:rPr>
        <w:t>“</w:t>
      </w:r>
      <w:r>
        <w:t>扰乱</w:t>
      </w:r>
      <w:r>
        <w:rPr>
          <w:rFonts w:hint="eastAsia"/>
          <w:lang w:eastAsia="zh-CN"/>
        </w:rPr>
        <w:t>”</w:t>
      </w:r>
      <w:r>
        <w:t>。梅尔尼西在此翻转了通常的解释方向：面 VEIL不是女性被动承受的压迫标记，而是社会对女性力量的主动防御机制——面纱的存在恰恰证明了女性力量的现实性而非女性的被动性。</w:t>
      </w:r>
    </w:p>
    <w:p w14:paraId="79D40D82">
      <w:r>
        <w:t>《超越面纱》的论证方式是双重批判：一方面批判西方对伊斯兰女性主义的简化——西方女性主义将面纱简化为</w:t>
      </w:r>
      <w:r>
        <w:rPr>
          <w:rFonts w:hint="eastAsia"/>
          <w:lang w:eastAsia="zh-CN"/>
        </w:rPr>
        <w:t>“</w:t>
      </w:r>
      <w:r>
        <w:t>压迫的符号</w:t>
      </w:r>
      <w:r>
        <w:rPr>
          <w:rFonts w:hint="eastAsia"/>
          <w:lang w:eastAsia="zh-CN"/>
        </w:rPr>
        <w:t>”</w:t>
      </w:r>
      <w:r>
        <w:t>，忽视了面纱在伊斯兰社会内部可能承载的复杂含义（身份标记、保护策略、抵抗姿态）；另一方面批判伊斯兰保守主义对《古兰经》父权制解读的自然化——将文化建构的性别规范伪装为神圣命令。</w:t>
      </w:r>
    </w:p>
    <w:p w14:paraId="6A7FDED8">
      <w:r>
        <w:rPr>
          <w:rFonts w:hint="eastAsia"/>
          <w:b/>
          <w:lang w:eastAsia="zh-CN"/>
        </w:rPr>
        <w:t>“</w:t>
      </w:r>
      <w:r>
        <w:rPr>
          <w:b/>
        </w:rPr>
        <w:t>回到原始文本</w:t>
      </w:r>
      <w:r>
        <w:rPr>
          <w:rFonts w:hint="eastAsia"/>
          <w:b/>
          <w:lang w:eastAsia="zh-CN"/>
        </w:rPr>
        <w:t>”</w:t>
      </w:r>
      <w:r>
        <w:rPr>
          <w:b/>
        </w:rPr>
        <w:t>方法论。</w:t>
      </w:r>
      <w:r>
        <w:t xml:space="preserve"> 梅尔尼西在《哈里发与王后》（Le Harem politique, 1987；英译The Veil and the Male Elite, 1991）中发展出一种系统的方法论策略：通过重新审视伊斯兰原始文献（《古兰经》、圣训/hadith、早期伊斯兰编年史）来解构父权制对伊斯兰的垄断性解释。她的操作方式是</w:t>
      </w:r>
      <w:r>
        <w:rPr>
          <w:rFonts w:hint="eastAsia"/>
          <w:lang w:eastAsia="zh-CN"/>
        </w:rPr>
        <w:t>“</w:t>
      </w:r>
      <w:r>
        <w:t>圣训批判</w:t>
      </w:r>
      <w:r>
        <w:rPr>
          <w:rFonts w:hint="eastAsia"/>
          <w:lang w:eastAsia="zh-CN"/>
        </w:rPr>
        <w:t>”</w:t>
      </w:r>
      <w:r>
        <w:t>——追溯被保守派用于论证女性从属地位的圣训的传述链条（isnad），检验其可靠性。梅尔尼西发现，大量用于限制女性权利的圣训源自传述链条不可靠的报告者，或者其内容与《古兰经》的平等原则相矛盾。</w:t>
      </w:r>
    </w:p>
    <w:p w14:paraId="6A9D44E8">
      <w:r>
        <w:t>这一方法论的政治含义是深远的：它不是从外部批判伊斯兰，而是从伊斯兰传统内部揭示父权制对伊斯兰的扭曲。梅尔尼西的论证不是</w:t>
      </w:r>
      <w:r>
        <w:rPr>
          <w:rFonts w:hint="eastAsia"/>
          <w:lang w:eastAsia="zh-CN"/>
        </w:rPr>
        <w:t>“</w:t>
      </w:r>
      <w:r>
        <w:t>伊斯兰压迫女性</w:t>
      </w:r>
      <w:r>
        <w:rPr>
          <w:rFonts w:hint="eastAsia"/>
          <w:lang w:eastAsia="zh-CN"/>
        </w:rPr>
        <w:t>”</w:t>
      </w:r>
      <w:r>
        <w:t>而是</w:t>
      </w:r>
      <w:r>
        <w:rPr>
          <w:rFonts w:hint="eastAsia"/>
          <w:lang w:eastAsia="zh-CN"/>
        </w:rPr>
        <w:t>“</w:t>
      </w:r>
      <w:r>
        <w:t>父权制压迫了伊斯兰中女性的位置</w:t>
      </w:r>
      <w:r>
        <w:rPr>
          <w:rFonts w:hint="eastAsia"/>
          <w:lang w:eastAsia="zh-CN"/>
        </w:rPr>
        <w:t>”</w:t>
      </w:r>
      <w:r>
        <w:t>——这一区分使她同时被保守派批评为</w:t>
      </w:r>
      <w:r>
        <w:rPr>
          <w:rFonts w:hint="eastAsia"/>
          <w:lang w:eastAsia="zh-CN"/>
        </w:rPr>
        <w:t>“</w:t>
      </w:r>
      <w:r>
        <w:t>西方化</w:t>
      </w:r>
      <w:r>
        <w:rPr>
          <w:rFonts w:hint="eastAsia"/>
          <w:lang w:eastAsia="zh-CN"/>
        </w:rPr>
        <w:t>”</w:t>
      </w:r>
      <w:r>
        <w:t>和被世俗女性主义者批评为</w:t>
      </w:r>
      <w:r>
        <w:rPr>
          <w:rFonts w:hint="eastAsia"/>
          <w:lang w:eastAsia="zh-CN"/>
        </w:rPr>
        <w:t>“</w:t>
      </w:r>
      <w:r>
        <w:t>不够激进</w:t>
      </w:r>
      <w:r>
        <w:rPr>
          <w:rFonts w:hint="eastAsia"/>
          <w:lang w:eastAsia="zh-CN"/>
        </w:rPr>
        <w:t>”</w:t>
      </w:r>
      <w:r>
        <w:t>。保守派认为她质疑圣训的权威性是对传统的破坏，世俗女性主义者认为她仍在伊斯兰框架内批判而非放弃这一框架本身。</w:t>
      </w:r>
    </w:p>
    <w:p w14:paraId="39D55FEF">
      <w:r>
        <w:rPr>
          <w:b/>
        </w:rPr>
        <w:t>先知时代的女性社会角色重构。</w:t>
      </w:r>
      <w:r>
        <w:t xml:space="preserve"> 梅尔尼西在《被遗忘的王后》（1990）和后续著作中重构了先知穆罕默德时代女性在社会中的积极角色——阿伊莎（Aisha，先知之妻）在政治和军事中的参与、女性在早期伊斯兰社区中的公共存在。这种历史重构的目的是双重的：在学术上揭示父权制的</w:t>
      </w:r>
      <w:r>
        <w:rPr>
          <w:rFonts w:hint="eastAsia"/>
          <w:lang w:eastAsia="zh-CN"/>
        </w:rPr>
        <w:t>“</w:t>
      </w:r>
      <w:r>
        <w:t>发明传统</w:t>
      </w:r>
      <w:r>
        <w:rPr>
          <w:rFonts w:hint="eastAsia"/>
          <w:lang w:eastAsia="zh-CN"/>
        </w:rPr>
        <w:t>”</w:t>
      </w:r>
      <w:r>
        <w:t>（将后世的性别规范投射到先知时代），在政治上为当代伊斯兰女性主义提供历史合法性——如果女性在先知时代拥有公共角色，那么当代对女性公共参与的限制就不是</w:t>
      </w:r>
      <w:r>
        <w:rPr>
          <w:rFonts w:hint="eastAsia"/>
          <w:lang w:eastAsia="zh-CN"/>
        </w:rPr>
        <w:t>“</w:t>
      </w:r>
      <w:r>
        <w:t>回到伊斯兰</w:t>
      </w:r>
      <w:r>
        <w:rPr>
          <w:rFonts w:hint="eastAsia"/>
          <w:lang w:eastAsia="zh-CN"/>
        </w:rPr>
        <w:t>”</w:t>
      </w:r>
      <w:r>
        <w:t>而是</w:t>
      </w:r>
      <w:r>
        <w:rPr>
          <w:rFonts w:hint="eastAsia"/>
          <w:lang w:eastAsia="zh-CN"/>
        </w:rPr>
        <w:t>“</w:t>
      </w:r>
      <w:r>
        <w:t>背离伊斯兰</w:t>
      </w:r>
      <w:r>
        <w:rPr>
          <w:rFonts w:hint="eastAsia"/>
          <w:lang w:eastAsia="zh-CN"/>
        </w:rPr>
        <w:t>”</w:t>
      </w:r>
      <w:r>
        <w:t>。</w:t>
      </w:r>
    </w:p>
    <w:p w14:paraId="4494CA67">
      <w:r>
        <w:rPr>
          <w:b/>
        </w:rPr>
        <w:t>梦想与边界。</w:t>
      </w:r>
      <w:r>
        <w:t xml:space="preserve"> 梅尔尼西后期著作《做哈伦》（Dreams of Trespass, 1994）以自传体民族志的方式描述了她在非斯哈伦中的童年经验。这部作品的方法论贡献在于：它将</w:t>
      </w:r>
      <w:r>
        <w:rPr>
          <w:rFonts w:hint="eastAsia"/>
          <w:lang w:eastAsia="zh-CN"/>
        </w:rPr>
        <w:t>“</w:t>
      </w:r>
      <w:r>
        <w:t>边界</w:t>
      </w:r>
      <w:r>
        <w:rPr>
          <w:rFonts w:hint="eastAsia"/>
          <w:lang w:eastAsia="zh-CN"/>
        </w:rPr>
        <w:t>”</w:t>
      </w:r>
      <w:r>
        <w:t>（hudud）从一个抽象的宗教</w:t>
      </w:r>
      <w:r>
        <w:rPr>
          <w:rFonts w:hint="eastAsia"/>
          <w:lang w:eastAsia="zh-CN"/>
        </w:rPr>
        <w:t>－</w:t>
      </w:r>
      <w:r>
        <w:t>法律概念转化为一种日常生活体验——哈伦的围墙既是物理边界也是性别边界，但生活其中的人（尤其是女孩）不断寻找跨越边界的方式。《做哈伦》在学术界和公众领域同时获得了广泛传播，但传播的方式差异值得关注——英语世界的读者更多将其作为</w:t>
      </w:r>
      <w:r>
        <w:rPr>
          <w:rFonts w:hint="eastAsia"/>
          <w:lang w:eastAsia="zh-CN"/>
        </w:rPr>
        <w:t>“</w:t>
      </w:r>
      <w:r>
        <w:t>异域女性故事</w:t>
      </w:r>
      <w:r>
        <w:rPr>
          <w:rFonts w:hint="eastAsia"/>
          <w:lang w:eastAsia="zh-CN"/>
        </w:rPr>
        <w:t>”</w:t>
      </w:r>
      <w:r>
        <w:t>消费，而阿拉伯语和法语读者则从中读出对性别隔离制度的日常抵抗策略。</w:t>
      </w:r>
    </w:p>
    <w:p w14:paraId="79A4D60C">
      <w:pPr>
        <w:pStyle w:val="166"/>
      </w:pPr>
      <w:r>
        <w:t>▎学术对话与论战</w:t>
      </w:r>
    </w:p>
    <w:p w14:paraId="03370262">
      <w:r>
        <w:t>与西方女性主义的关系：梅尔尼西在1980–1990年代参与了一系列关于</w:t>
      </w:r>
      <w:r>
        <w:rPr>
          <w:rFonts w:hint="eastAsia"/>
          <w:lang w:eastAsia="zh-CN"/>
        </w:rPr>
        <w:t>“</w:t>
      </w:r>
      <w:r>
        <w:t>全球女性主义</w:t>
      </w:r>
      <w:r>
        <w:rPr>
          <w:rFonts w:hint="eastAsia"/>
          <w:lang w:eastAsia="zh-CN"/>
        </w:rPr>
        <w:t>”</w:t>
      </w:r>
      <w:r>
        <w:t>的辩论。她的立场是：西方女性主义不能以</w:t>
      </w:r>
      <w:r>
        <w:rPr>
          <w:rFonts w:hint="eastAsia"/>
          <w:lang w:eastAsia="zh-CN"/>
        </w:rPr>
        <w:t>“</w:t>
      </w:r>
      <w:r>
        <w:t>拯救第三世界女性</w:t>
      </w:r>
      <w:r>
        <w:rPr>
          <w:rFonts w:hint="eastAsia"/>
          <w:lang w:eastAsia="zh-CN"/>
        </w:rPr>
        <w:t>”</w:t>
      </w:r>
      <w:r>
        <w:t>的姿态定义伊斯兰女性的问题——面纱、隔离、宗教法对女性的规定，这些议题不能被简化为</w:t>
      </w:r>
      <w:r>
        <w:rPr>
          <w:rFonts w:hint="eastAsia"/>
          <w:lang w:eastAsia="zh-CN"/>
        </w:rPr>
        <w:t>“</w:t>
      </w:r>
      <w:r>
        <w:t>压迫vs自由</w:t>
      </w:r>
      <w:r>
        <w:rPr>
          <w:rFonts w:hint="eastAsia"/>
          <w:lang w:eastAsia="zh-CN"/>
        </w:rPr>
        <w:t>”</w:t>
      </w:r>
      <w:r>
        <w:t>的二元框架，而必须在伊斯兰传统内部的历史和话语语境中被理解。但她同时拒绝文化相对主义的立场——她不是在为面纱辩护，而是在分析面 VEIL的制度逻辑。这一中间立场在1990年代后殖民女性主义的辩论中成为一个重要的参照点。</w:t>
      </w:r>
    </w:p>
    <w:p w14:paraId="2AD39212">
      <w:r>
        <w:t>与伊斯兰保守主义的对抗：梅尔尼西对圣训的批判直接挑战了保守派宗教学者的权威。摩洛哥的伊斯兰主义者指控她</w:t>
      </w:r>
      <w:r>
        <w:rPr>
          <w:rFonts w:hint="eastAsia"/>
          <w:lang w:eastAsia="zh-CN"/>
        </w:rPr>
        <w:t>“</w:t>
      </w:r>
      <w:r>
        <w:t>亵渎圣训</w:t>
      </w:r>
      <w:r>
        <w:rPr>
          <w:rFonts w:hint="eastAsia"/>
          <w:lang w:eastAsia="zh-CN"/>
        </w:rPr>
        <w:t>”</w:t>
      </w:r>
      <w:r>
        <w:t>，而她则以圣训学的学术标准回应——质疑传述链条的可靠性是伊斯兰学术传统本身的方法论要求，不是</w:t>
      </w:r>
      <w:r>
        <w:rPr>
          <w:rFonts w:hint="eastAsia"/>
          <w:lang w:eastAsia="zh-CN"/>
        </w:rPr>
        <w:t>“</w:t>
      </w:r>
      <w:r>
        <w:t>西方化</w:t>
      </w:r>
      <w:r>
        <w:rPr>
          <w:rFonts w:hint="eastAsia"/>
          <w:lang w:eastAsia="zh-CN"/>
        </w:rPr>
        <w:t>”</w:t>
      </w:r>
      <w:r>
        <w:t>的入侵。这一论辩策略将批判的合法性锚定在伊斯兰传统内部，而非外部标准。</w:t>
      </w:r>
    </w:p>
    <w:p w14:paraId="26B6E302">
      <w:r>
        <w:t>与后殖民理论的关系：梅尔尼西的著作与斯皮瓦克</w:t>
      </w:r>
      <w:r>
        <w:rPr>
          <w:rFonts w:hint="eastAsia"/>
          <w:lang w:eastAsia="zh-CN"/>
        </w:rPr>
        <w:t>“</w:t>
      </w:r>
      <w:r>
        <w:t>底层女性能否说话</w:t>
      </w:r>
      <w:r>
        <w:rPr>
          <w:rFonts w:hint="eastAsia"/>
          <w:lang w:eastAsia="zh-CN"/>
        </w:rPr>
        <w:t>”</w:t>
      </w:r>
      <w:r>
        <w:t>的论题形成呼应——但她给出的回答不是斯皮瓦克式的认识论悲观（底层女性在话语中被消除），而是</w:t>
      </w:r>
      <w:r>
        <w:rPr>
          <w:rFonts w:hint="eastAsia"/>
          <w:lang w:eastAsia="zh-CN"/>
        </w:rPr>
        <w:t>“</w:t>
      </w:r>
      <w:r>
        <w:t>底层女性一直在说话，只是被特定的话语结构所遮蔽</w:t>
      </w:r>
      <w:r>
        <w:rPr>
          <w:rFonts w:hint="eastAsia"/>
          <w:lang w:eastAsia="zh-CN"/>
        </w:rPr>
        <w:t>”</w:t>
      </w:r>
      <w:r>
        <w:t>，批判的任务是揭示这一遮蔽机制而非确认不可能性。</w:t>
      </w:r>
    </w:p>
    <w:p w14:paraId="52B16968">
      <w:pPr>
        <w:pStyle w:val="166"/>
      </w:pPr>
      <w:r>
        <w:t>▎制度化实践与学术场域位置</w:t>
      </w:r>
    </w:p>
    <w:p w14:paraId="16065DFA">
      <w:r>
        <w:t>梅尔尼西在摩洛哥穆罕默德五世大学任教，但其学术影响主要通过法语和英语著作在法国和英语学术世界传播。她在摩洛哥的制度位置是矛盾的：一方面她是摩洛哥最知名的知识分子之一，另一方面她的批判立场使其在国内学术体制中处于边缘——摩洛哥大学的宗教研究系所不接受她的圣训批判方法论。梅尔尼西后期转向更广泛的公众写作和媒体参与，在摩洛哥和法国的媒体上讨论女性权利、伊斯兰改革和民主化议题。1995年她在北京世界妇女大会上的发言将伊斯兰女性主义的问题带入全球女性主义议程。</w:t>
      </w:r>
    </w:p>
    <w:p w14:paraId="2F70553D">
      <w:pPr>
        <w:pStyle w:val="166"/>
      </w:pPr>
      <w:r>
        <w:t>▎学术影响与接受</w:t>
      </w:r>
    </w:p>
    <w:p w14:paraId="27E632AD">
      <w:r>
        <w:t>梅尔尼西在伊斯兰女性主义传统中的位置是奠基性的——她不是第一个讨论伊斯兰与女性的学者，但她是第一个系统性地从伊斯兰传统内部解构父权制解释的学者。此后伊斯兰女性主义的两大方向——</w:t>
      </w:r>
      <w:r>
        <w:rPr>
          <w:rFonts w:hint="eastAsia"/>
          <w:lang w:eastAsia="zh-CN"/>
        </w:rPr>
        <w:t>“</w:t>
      </w:r>
      <w:r>
        <w:t>平等主义解释</w:t>
      </w:r>
      <w:r>
        <w:rPr>
          <w:rFonts w:hint="eastAsia"/>
          <w:lang w:eastAsia="zh-CN"/>
        </w:rPr>
        <w:t>”</w:t>
      </w:r>
      <w:r>
        <w:t>（阿巴拉 Wadud、巴威 Ziba Mir-Hosseini）和</w:t>
      </w:r>
      <w:r>
        <w:rPr>
          <w:rFonts w:hint="eastAsia"/>
          <w:lang w:eastAsia="zh-CN"/>
        </w:rPr>
        <w:t>“</w:t>
      </w:r>
      <w:r>
        <w:t>话语批判</w:t>
      </w:r>
      <w:r>
        <w:rPr>
          <w:rFonts w:hint="eastAsia"/>
          <w:lang w:eastAsia="zh-CN"/>
        </w:rPr>
        <w:t>”</w:t>
      </w:r>
      <w:r>
        <w:t>（沙达 Nahid Abou Zaid）——都可以在梅尔尼西的著作中找到方法论原型。</w:t>
      </w:r>
    </w:p>
    <w:p w14:paraId="4A5633EF">
      <w:r>
        <w:t>在西方女性主义的接受中，梅尔尼西常被简化为</w:t>
      </w:r>
      <w:r>
        <w:rPr>
          <w:rFonts w:hint="eastAsia"/>
          <w:lang w:eastAsia="zh-CN"/>
        </w:rPr>
        <w:t>“</w:t>
      </w:r>
      <w:r>
        <w:t>伊斯兰女性主义的代表</w:t>
      </w:r>
      <w:r>
        <w:rPr>
          <w:rFonts w:hint="eastAsia"/>
          <w:lang w:eastAsia="zh-CN"/>
        </w:rPr>
        <w:t>”</w:t>
      </w:r>
      <w:r>
        <w:t>——这一标签掩盖了她理论工作的复杂性：她不只是</w:t>
      </w:r>
      <w:r>
        <w:rPr>
          <w:rFonts w:hint="eastAsia"/>
          <w:lang w:eastAsia="zh-CN"/>
        </w:rPr>
        <w:t>“</w:t>
      </w:r>
      <w:r>
        <w:t>为伊斯兰女性说话</w:t>
      </w:r>
      <w:r>
        <w:rPr>
          <w:rFonts w:hint="eastAsia"/>
          <w:lang w:eastAsia="zh-CN"/>
        </w:rPr>
        <w:t>”</w:t>
      </w:r>
      <w:r>
        <w:t>，而是在分析性别权力的知识条件——谁有权解释宗教文本？谁有权定义</w:t>
      </w:r>
      <w:r>
        <w:rPr>
          <w:rFonts w:hint="eastAsia"/>
          <w:lang w:eastAsia="zh-CN"/>
        </w:rPr>
        <w:t>“</w:t>
      </w:r>
      <w:r>
        <w:t>解放</w:t>
      </w:r>
      <w:r>
        <w:rPr>
          <w:rFonts w:hint="eastAsia"/>
          <w:lang w:eastAsia="zh-CN"/>
        </w:rPr>
        <w:t>”</w:t>
      </w:r>
      <w:r>
        <w:t>？</w:t>
      </w:r>
    </w:p>
    <w:p w14:paraId="5FE77CB1">
      <w:pPr>
        <w:pStyle w:val="166"/>
      </w:pPr>
      <w:r>
        <w:t>▎β映射</w:t>
      </w:r>
    </w:p>
    <w:p w14:paraId="06C05C2B">
      <w:pPr>
        <w:pStyle w:val="165"/>
      </w:pPr>
      <w:r>
        <w:t>borne_concepts: [C_伊斯兰女性主义</w:t>
      </w:r>
      <w:r>
        <w:rPr>
          <w:rFonts w:hint="eastAsia"/>
          <w:lang w:eastAsia="zh-CN"/>
        </w:rPr>
        <w:t>，</w:t>
      </w:r>
      <w:r>
        <w:t xml:space="preserve"> C_面纱作为社会防御机制</w:t>
      </w:r>
      <w:r>
        <w:rPr>
          <w:rFonts w:hint="eastAsia"/>
          <w:lang w:eastAsia="zh-CN"/>
        </w:rPr>
        <w:t>，</w:t>
      </w:r>
      <w:r>
        <w:t xml:space="preserve"> C_圣训批判方法论</w:t>
      </w:r>
      <w:r>
        <w:rPr>
          <w:rFonts w:hint="eastAsia"/>
          <w:lang w:eastAsia="zh-CN"/>
        </w:rPr>
        <w:t>，</w:t>
      </w:r>
      <w:r>
        <w:t xml:space="preserve"> C_回到原始文本</w:t>
      </w:r>
      <w:r>
        <w:rPr>
          <w:rFonts w:hint="eastAsia"/>
          <w:lang w:eastAsia="zh-CN"/>
        </w:rPr>
        <w:t>，</w:t>
      </w:r>
      <w:r>
        <w:t xml:space="preserve"> C_父权制对伊斯兰的扭曲</w:t>
      </w:r>
      <w:r>
        <w:rPr>
          <w:rFonts w:hint="eastAsia"/>
          <w:lang w:eastAsia="zh-CN"/>
        </w:rPr>
        <w:t>，</w:t>
      </w:r>
      <w:r>
        <w:t xml:space="preserve"> C_边界hudud的日常生活体验]</w:t>
      </w:r>
    </w:p>
    <w:p w14:paraId="15AA2B7B">
      <w:pPr>
        <w:pStyle w:val="165"/>
      </w:pPr>
      <w:r>
        <w:t>contested_concepts: [C_内部批判vs外部批判</w:t>
      </w:r>
      <w:r>
        <w:rPr>
          <w:rFonts w:hint="eastAsia"/>
          <w:lang w:eastAsia="zh-CN"/>
        </w:rPr>
        <w:t>（</w:t>
      </w:r>
      <w:r>
        <w:t>保守派批评为</w:t>
      </w:r>
      <w:r>
        <w:rPr>
          <w:rFonts w:hint="eastAsia"/>
          <w:lang w:eastAsia="zh-CN"/>
        </w:rPr>
        <w:t>“</w:t>
      </w:r>
      <w:r>
        <w:t>西方化</w:t>
      </w:r>
      <w:r>
        <w:rPr>
          <w:rFonts w:hint="eastAsia"/>
          <w:lang w:eastAsia="zh-CN"/>
        </w:rPr>
        <w:t>”；</w:t>
      </w:r>
      <w:r>
        <w:t>世俗女性主义者批评为</w:t>
      </w:r>
      <w:r>
        <w:rPr>
          <w:rFonts w:hint="eastAsia"/>
          <w:lang w:eastAsia="zh-CN"/>
        </w:rPr>
        <w:t>“</w:t>
      </w:r>
      <w:r>
        <w:t>不够激进</w:t>
      </w:r>
      <w:r>
        <w:rPr>
          <w:rFonts w:hint="eastAsia"/>
          <w:lang w:eastAsia="zh-CN"/>
        </w:rPr>
        <w:t>”）</w:t>
      </w:r>
      <w:r>
        <w:t>, C_面纱的含义</w:t>
      </w:r>
      <w:r>
        <w:rPr>
          <w:rFonts w:hint="eastAsia"/>
          <w:lang w:eastAsia="zh-CN"/>
        </w:rPr>
        <w:t>（</w:t>
      </w:r>
      <w:r>
        <w:t>压迫符号vs复杂制度vs抵抗策略</w:t>
      </w:r>
      <w:r>
        <w:rPr>
          <w:rFonts w:hint="eastAsia"/>
          <w:lang w:eastAsia="zh-CN"/>
        </w:rPr>
        <w:t>）</w:t>
      </w:r>
      <w:r>
        <w:t>]</w:t>
      </w:r>
    </w:p>
    <w:p w14:paraId="68D3CD3A">
      <w:pPr>
        <w:pStyle w:val="165"/>
      </w:pPr>
      <w:r>
        <w:t>school: S046</w:t>
      </w:r>
      <w:r>
        <w:rPr>
          <w:rFonts w:hint="eastAsia"/>
          <w:lang w:eastAsia="zh-CN"/>
        </w:rPr>
        <w:t>（</w:t>
      </w:r>
      <w:r>
        <w:t>北非当代批判</w:t>
      </w:r>
      <w:r>
        <w:rPr>
          <w:rFonts w:hint="eastAsia"/>
          <w:lang w:eastAsia="zh-CN"/>
        </w:rPr>
        <w:t>）</w:t>
      </w:r>
    </w:p>
    <w:p w14:paraId="66F0B06E">
      <w:pPr>
        <w:pStyle w:val="165"/>
      </w:pPr>
      <w:r>
        <w:t>cross_schools: []</w:t>
      </w:r>
    </w:p>
    <w:p w14:paraId="3706A6C5">
      <w:pPr>
        <w:pStyle w:val="165"/>
      </w:pPr>
      <w:r>
        <w:t>macro_period: T4-T5</w:t>
      </w:r>
    </w:p>
    <w:p w14:paraId="486907BE">
      <w:pPr>
        <w:pStyle w:val="7"/>
      </w:pPr>
      <w:r>
        <w:t>【P219】拉鲁伊 Abdallah Laroui（1933– ）</w:t>
      </w:r>
    </w:p>
    <w:p w14:paraId="78B414C5">
      <w:pPr>
        <w:pStyle w:val="166"/>
      </w:pPr>
      <w:r>
        <w:t>▎学术问题与思想起源</w:t>
      </w:r>
    </w:p>
    <w:p w14:paraId="6BAE2078">
      <w:r>
        <w:t>拉鲁伊的核心学术问题——阿拉伯知识分子何以在</w:t>
      </w:r>
      <w:r>
        <w:rPr>
          <w:rFonts w:hint="eastAsia"/>
          <w:lang w:eastAsia="zh-CN"/>
        </w:rPr>
        <w:t>“</w:t>
      </w:r>
      <w:r>
        <w:t>传统</w:t>
      </w:r>
      <w:r>
        <w:rPr>
          <w:rFonts w:hint="eastAsia"/>
          <w:lang w:eastAsia="zh-CN"/>
        </w:rPr>
        <w:t>”</w:t>
      </w:r>
      <w:r>
        <w:t>与</w:t>
      </w:r>
      <w:r>
        <w:rPr>
          <w:rFonts w:hint="eastAsia"/>
          <w:lang w:eastAsia="zh-CN"/>
        </w:rPr>
        <w:t>“</w:t>
      </w:r>
      <w:r>
        <w:t>现代</w:t>
      </w:r>
      <w:r>
        <w:rPr>
          <w:rFonts w:hint="eastAsia"/>
          <w:lang w:eastAsia="zh-CN"/>
        </w:rPr>
        <w:t>”</w:t>
      </w:r>
      <w:r>
        <w:t>之间陷入方法论困境、历史主义何以为这一困境提供第三条道路——生成于摩洛哥后殖民知识界对</w:t>
      </w:r>
      <w:r>
        <w:rPr>
          <w:rFonts w:hint="eastAsia"/>
          <w:lang w:eastAsia="zh-CN"/>
        </w:rPr>
        <w:t>“</w:t>
      </w:r>
      <w:r>
        <w:t>阿拉伯复兴</w:t>
      </w:r>
      <w:r>
        <w:rPr>
          <w:rFonts w:hint="eastAsia"/>
          <w:lang w:eastAsia="zh-CN"/>
        </w:rPr>
        <w:t>”</w:t>
      </w:r>
      <w:r>
        <w:t>（nahda）问题的持续争论之中。1933年生于阿兹穆尔（Azemmour），在法属摩洛哥的殖民教育体制中接受法语教育，后赴巴黎大学学习历史，在索邦获博士学位。拉鲁伊的学术训练是历史学——这使其与同时代的大多数阿拉伯知识分子（多为文学或哲学训练）在方法论取向上形成差异：他的分析工具是历史编撰学和社会经济史而非哲学思辨或文学批评。</w:t>
      </w:r>
    </w:p>
    <w:p w14:paraId="08DA0AFD">
      <w:r>
        <w:t>拉鲁伊在摩洛哥穆罕默德五世大学任教数十年，同时频繁往返于法国和摩洛哥之间——这一制度位置使其同时嵌入阿拉伯语和法语两个学术世界，但也使其在两者中都处于某种</w:t>
      </w:r>
      <w:r>
        <w:rPr>
          <w:rFonts w:hint="eastAsia"/>
          <w:lang w:eastAsia="zh-CN"/>
        </w:rPr>
        <w:t>“</w:t>
      </w:r>
      <w:r>
        <w:t>中间</w:t>
      </w:r>
      <w:r>
        <w:rPr>
          <w:rFonts w:hint="eastAsia"/>
          <w:lang w:eastAsia="zh-CN"/>
        </w:rPr>
        <w:t>”</w:t>
      </w:r>
      <w:r>
        <w:t>位置：法语世界将其归类为</w:t>
      </w:r>
      <w:r>
        <w:rPr>
          <w:rFonts w:hint="eastAsia"/>
          <w:lang w:eastAsia="zh-CN"/>
        </w:rPr>
        <w:t>“</w:t>
      </w:r>
      <w:r>
        <w:t>阿拉伯知识分子</w:t>
      </w:r>
      <w:r>
        <w:rPr>
          <w:rFonts w:hint="eastAsia"/>
          <w:lang w:eastAsia="zh-CN"/>
        </w:rPr>
        <w:t>”</w:t>
      </w:r>
      <w:r>
        <w:t>，阿拉伯世界将其归类为</w:t>
      </w:r>
      <w:r>
        <w:rPr>
          <w:rFonts w:hint="eastAsia"/>
          <w:lang w:eastAsia="zh-CN"/>
        </w:rPr>
        <w:t>“</w:t>
      </w:r>
      <w:r>
        <w:t>法语知识分子</w:t>
      </w:r>
      <w:r>
        <w:rPr>
          <w:rFonts w:hint="eastAsia"/>
          <w:lang w:eastAsia="zh-CN"/>
        </w:rPr>
        <w:t>”</w:t>
      </w:r>
      <w:r>
        <w:t>。拉鲁伊对此的位置选择是明确用法语写作主要理论著作，同时在阿拉伯语媒体上参与公共讨论——这一语言策略与梅尔尼西类似，是北非后殖民知识分子的结构性处境而非个人偏好。</w:t>
      </w:r>
    </w:p>
    <w:p w14:paraId="05CA4121">
      <w:pPr>
        <w:pStyle w:val="166"/>
      </w:pPr>
      <w:r>
        <w:t>▎核心理论贡献</w:t>
      </w:r>
    </w:p>
    <w:p w14:paraId="71CC973F">
      <w:r>
        <w:rPr>
          <w:b/>
        </w:rPr>
        <w:t>《阿拉伯知识分子的危机》（La crise des intellectuels arabes, 1974）。</w:t>
      </w:r>
      <w:r>
        <w:t xml:space="preserve"> 这是拉鲁伊最具影响力的著作。他在这本书中分析了阿拉伯知识分子面对现代性挑战时的三种立场：</w:t>
      </w:r>
    </w:p>
    <w:p w14:paraId="2F1AC05A">
      <w:r>
        <w:t>（1）复古主义（salafiyya）：回到古典伊斯兰传统，以伊斯兰文明的黄金时代为规范标准，拒绝西方现代性。拉鲁伊指出，复古主义的困境在于它无法解释伊斯兰文明何以从黄金时代衰落——如果古典传统是完美的，那么衰落的原因只能在传统之外寻找，而这恰恰瓦解了</w:t>
      </w:r>
      <w:r>
        <w:rPr>
          <w:rFonts w:hint="eastAsia"/>
          <w:lang w:eastAsia="zh-CN"/>
        </w:rPr>
        <w:t>“</w:t>
      </w:r>
      <w:r>
        <w:t>回到传统</w:t>
      </w:r>
      <w:r>
        <w:rPr>
          <w:rFonts w:hint="eastAsia"/>
          <w:lang w:eastAsia="zh-CN"/>
        </w:rPr>
        <w:t>”</w:t>
      </w:r>
      <w:r>
        <w:t>的方案。</w:t>
      </w:r>
    </w:p>
    <w:p w14:paraId="7DE77FA4">
      <w:r>
        <w:t>（2）现代主义（hadatha）：全盘接受西方现代性，以西方为标准改造阿拉伯社会。拉鲁伊指出，现代主义的困境在于它将现代性简化为技术进步和制度模仿，而忽视了现代性本身是一个历史过程而非一组可移植的规范——西方的现代性是从西方自身的历史条件中生长出来的，阿拉伯社会不能通过</w:t>
      </w:r>
      <w:r>
        <w:rPr>
          <w:rFonts w:hint="eastAsia"/>
          <w:lang w:eastAsia="zh-CN"/>
        </w:rPr>
        <w:t>“</w:t>
      </w:r>
      <w:r>
        <w:t>模仿</w:t>
      </w:r>
      <w:r>
        <w:rPr>
          <w:rFonts w:hint="eastAsia"/>
          <w:lang w:eastAsia="zh-CN"/>
        </w:rPr>
        <w:t>”</w:t>
      </w:r>
      <w:r>
        <w:t>获得现代性，因为模仿的前提条件不存在。</w:t>
      </w:r>
    </w:p>
    <w:p w14:paraId="37D37208">
      <w:r>
        <w:t>（3）历史主义（tarikhiyya）：在历史中寻找第三条道路，将传统和现代都视为历史建构而非固定参照点，在阿拉伯社会自身的历史条件中寻找现代化的内生可能。拉鲁伊本人采取这一立场。</w:t>
      </w:r>
    </w:p>
    <w:p w14:paraId="232A4244">
      <w:r>
        <w:t>历史主义立场的核心方法论是：将阿拉伯社会的</w:t>
      </w:r>
      <w:r>
        <w:rPr>
          <w:rFonts w:hint="eastAsia"/>
          <w:lang w:eastAsia="zh-CN"/>
        </w:rPr>
        <w:t>“</w:t>
      </w:r>
      <w:r>
        <w:t>落后</w:t>
      </w:r>
      <w:r>
        <w:rPr>
          <w:rFonts w:hint="eastAsia"/>
          <w:lang w:eastAsia="zh-CN"/>
        </w:rPr>
        <w:t>”</w:t>
      </w:r>
      <w:r>
        <w:t>理解为历史过程的结果而非文化本质的体现——</w:t>
      </w:r>
      <w:r>
        <w:rPr>
          <w:rFonts w:hint="eastAsia"/>
          <w:lang w:eastAsia="zh-CN"/>
        </w:rPr>
        <w:t>“</w:t>
      </w:r>
      <w:r>
        <w:t>落后</w:t>
      </w:r>
      <w:r>
        <w:rPr>
          <w:rFonts w:hint="eastAsia"/>
          <w:lang w:eastAsia="zh-CN"/>
        </w:rPr>
        <w:t>”</w:t>
      </w:r>
      <w:r>
        <w:t>不是</w:t>
      </w:r>
      <w:r>
        <w:rPr>
          <w:rFonts w:hint="eastAsia"/>
          <w:lang w:eastAsia="zh-CN"/>
        </w:rPr>
        <w:t>“</w:t>
      </w:r>
      <w:r>
        <w:t>伊斯兰文化的必然结果</w:t>
      </w:r>
      <w:r>
        <w:rPr>
          <w:rFonts w:hint="eastAsia"/>
          <w:lang w:eastAsia="zh-CN"/>
        </w:rPr>
        <w:t>”</w:t>
      </w:r>
      <w:r>
        <w:t>而是具体历史条件（殖民、依赖、不平等交换）的产物。因此，</w:t>
      </w:r>
      <w:r>
        <w:rPr>
          <w:rFonts w:hint="eastAsia"/>
          <w:lang w:eastAsia="zh-CN"/>
        </w:rPr>
        <w:t>“</w:t>
      </w:r>
      <w:r>
        <w:t>发展</w:t>
      </w:r>
      <w:r>
        <w:rPr>
          <w:rFonts w:hint="eastAsia"/>
          <w:lang w:eastAsia="zh-CN"/>
        </w:rPr>
        <w:t>”</w:t>
      </w:r>
      <w:r>
        <w:t>也不能通过文化移植实现，而必须在改造历史条件的基础上推进。拉鲁伊将这一方法论追溯到伊本·赫勒敦——将社会现象归因于</w:t>
      </w:r>
      <w:r>
        <w:rPr>
          <w:rFonts w:hint="eastAsia"/>
          <w:lang w:eastAsia="zh-CN"/>
        </w:rPr>
        <w:t>“</w:t>
      </w:r>
      <w:r>
        <w:t>事物的本性</w:t>
      </w:r>
      <w:r>
        <w:rPr>
          <w:rFonts w:hint="eastAsia"/>
          <w:lang w:eastAsia="zh-CN"/>
        </w:rPr>
        <w:t>”</w:t>
      </w:r>
      <w:r>
        <w:t>（即内在的因果规律）而非道德判断，正是历史主义方法论的古典形态。</w:t>
      </w:r>
    </w:p>
    <w:p w14:paraId="63F212BE">
      <w:r>
        <w:rPr>
          <w:b/>
        </w:rPr>
        <w:t>历史主义与马克思主义的辩证关系。</w:t>
      </w:r>
      <w:r>
        <w:t xml:space="preserve"> 拉鲁伊在1970–1980年代对马克思主义持同情态度——他将马克思主义视为历史主义的一种激进形态：将社会现象归因于物质生产条件而非观念。但他在两个关键点上与马克思主义拉开距离：第一，他拒绝经济基础决定上层建筑的单一因果论——阿拉伯社会的</w:t>
      </w:r>
      <w:r>
        <w:rPr>
          <w:rFonts w:hint="eastAsia"/>
          <w:lang w:eastAsia="zh-CN"/>
        </w:rPr>
        <w:t>“</w:t>
      </w:r>
      <w:r>
        <w:t>落后</w:t>
      </w:r>
      <w:r>
        <w:rPr>
          <w:rFonts w:hint="eastAsia"/>
          <w:lang w:eastAsia="zh-CN"/>
        </w:rPr>
        <w:t>”</w:t>
      </w:r>
      <w:r>
        <w:t>不能仅归因于经济依赖，还涉及文化认同和政治主权的问题；第二，他将马克思主义本身视为一种</w:t>
      </w:r>
      <w:r>
        <w:rPr>
          <w:rFonts w:hint="eastAsia"/>
          <w:lang w:eastAsia="zh-CN"/>
        </w:rPr>
        <w:t>“</w:t>
      </w:r>
      <w:r>
        <w:t>西方历史经验的概括</w:t>
      </w:r>
      <w:r>
        <w:rPr>
          <w:rFonts w:hint="eastAsia"/>
          <w:lang w:eastAsia="zh-CN"/>
        </w:rPr>
        <w:t>”</w:t>
      </w:r>
      <w:r>
        <w:t>——马克思对资本主义和现代性的分析是从欧洲历史中提炼的，其范畴（无产阶级、资产阶级、市民社会）不能无中介地应用于阿拉伯社会。</w:t>
      </w:r>
    </w:p>
    <w:p w14:paraId="3FE724A7">
      <w:r>
        <w:rPr>
          <w:b/>
        </w:rPr>
        <w:t>《阿拉伯历史意识形态》（L'idéologie arabe contemporaine, 1967）与民族主义批判。</w:t>
      </w:r>
      <w:r>
        <w:t xml:space="preserve"> 拉鲁伊在这部早期著作中分析了阿拉伯民族主义的意识形态结构——民族主义如何在</w:t>
      </w:r>
      <w:r>
        <w:rPr>
          <w:rFonts w:hint="eastAsia"/>
          <w:lang w:eastAsia="zh-CN"/>
        </w:rPr>
        <w:t>“</w:t>
      </w:r>
      <w:r>
        <w:t>传统</w:t>
      </w:r>
      <w:r>
        <w:rPr>
          <w:rFonts w:hint="eastAsia"/>
          <w:lang w:eastAsia="zh-CN"/>
        </w:rPr>
        <w:t>”</w:t>
      </w:r>
      <w:r>
        <w:t>与</w:t>
      </w:r>
      <w:r>
        <w:rPr>
          <w:rFonts w:hint="eastAsia"/>
          <w:lang w:eastAsia="zh-CN"/>
        </w:rPr>
        <w:t>“</w:t>
      </w:r>
      <w:r>
        <w:t>现代</w:t>
      </w:r>
      <w:r>
        <w:rPr>
          <w:rFonts w:hint="eastAsia"/>
          <w:lang w:eastAsia="zh-CN"/>
        </w:rPr>
        <w:t>”</w:t>
      </w:r>
      <w:r>
        <w:t>之间构建一种想象性的统一。他指出，阿拉伯民族主义的困境在于它试图以</w:t>
      </w:r>
      <w:r>
        <w:rPr>
          <w:rFonts w:hint="eastAsia"/>
          <w:lang w:eastAsia="zh-CN"/>
        </w:rPr>
        <w:t>“</w:t>
      </w:r>
      <w:r>
        <w:t>阿拉伯文明</w:t>
      </w:r>
      <w:r>
        <w:rPr>
          <w:rFonts w:hint="eastAsia"/>
          <w:lang w:eastAsia="zh-CN"/>
        </w:rPr>
        <w:t>”</w:t>
      </w:r>
      <w:r>
        <w:t>这一文化范畴替代</w:t>
      </w:r>
      <w:r>
        <w:rPr>
          <w:rFonts w:hint="eastAsia"/>
          <w:lang w:eastAsia="zh-CN"/>
        </w:rPr>
        <w:t>“</w:t>
      </w:r>
      <w:r>
        <w:t>阿拉伯国家</w:t>
      </w:r>
      <w:r>
        <w:rPr>
          <w:rFonts w:hint="eastAsia"/>
          <w:lang w:eastAsia="zh-CN"/>
        </w:rPr>
        <w:t>”</w:t>
      </w:r>
      <w:r>
        <w:t>这一政治范畴——以文化统一性替代政治主权的建构。这一批判指向的是纳赛尔主义的阿拉伯统一意识形态：文化认同不能替代制度建设，</w:t>
      </w:r>
      <w:r>
        <w:rPr>
          <w:rFonts w:hint="eastAsia"/>
          <w:lang w:eastAsia="zh-CN"/>
        </w:rPr>
        <w:t>“</w:t>
      </w:r>
      <w:r>
        <w:t>阿拉伯民族</w:t>
      </w:r>
      <w:r>
        <w:rPr>
          <w:rFonts w:hint="eastAsia"/>
          <w:lang w:eastAsia="zh-CN"/>
        </w:rPr>
        <w:t>”</w:t>
      </w:r>
      <w:r>
        <w:t>的想象不能解决具体国家的治理问题。</w:t>
      </w:r>
    </w:p>
    <w:p w14:paraId="51D1424A">
      <w:pPr>
        <w:pStyle w:val="166"/>
      </w:pPr>
      <w:r>
        <w:t>▎学术对话与论战</w:t>
      </w:r>
    </w:p>
    <w:p w14:paraId="1F7CD47A">
      <w:r>
        <w:t>与复古主义的论战：拉鲁伊将复古主义诊断为</w:t>
      </w:r>
      <w:r>
        <w:rPr>
          <w:rFonts w:hint="eastAsia"/>
          <w:lang w:eastAsia="zh-CN"/>
        </w:rPr>
        <w:t>“</w:t>
      </w:r>
      <w:r>
        <w:t>方法论上的退行</w:t>
      </w:r>
      <w:r>
        <w:rPr>
          <w:rFonts w:hint="eastAsia"/>
          <w:lang w:eastAsia="zh-CN"/>
        </w:rPr>
        <w:t>”</w:t>
      </w:r>
      <w:r>
        <w:t>——回到传统不是解决问题而是在问题面前退却。穆罕默德·伊马勒（Muhammad Imara）等伊斯兰主义者批评拉鲁伊的立场是</w:t>
      </w:r>
      <w:r>
        <w:rPr>
          <w:rFonts w:hint="eastAsia"/>
          <w:lang w:eastAsia="zh-CN"/>
        </w:rPr>
        <w:t>“</w:t>
      </w:r>
      <w:r>
        <w:t>西方中心主义的变体</w:t>
      </w:r>
      <w:r>
        <w:rPr>
          <w:rFonts w:hint="eastAsia"/>
          <w:lang w:eastAsia="zh-CN"/>
        </w:rPr>
        <w:t>”</w:t>
      </w:r>
      <w:r>
        <w:t>——拉鲁伊以</w:t>
      </w:r>
      <w:r>
        <w:rPr>
          <w:rFonts w:hint="eastAsia"/>
          <w:lang w:eastAsia="zh-CN"/>
        </w:rPr>
        <w:t>“</w:t>
      </w:r>
      <w:r>
        <w:t>历史主义</w:t>
      </w:r>
      <w:r>
        <w:rPr>
          <w:rFonts w:hint="eastAsia"/>
          <w:lang w:eastAsia="zh-CN"/>
        </w:rPr>
        <w:t>”</w:t>
      </w:r>
      <w:r>
        <w:t>的名义消解了伊斯兰传统的规范性权威，将宗教降格为历史现象。拉鲁伊的回应是：历史主义不否定宗教的价值，但拒绝将宗教作为历史分析的终点——</w:t>
      </w:r>
      <w:r>
        <w:rPr>
          <w:rFonts w:hint="eastAsia"/>
          <w:lang w:eastAsia="zh-CN"/>
        </w:rPr>
        <w:t>“</w:t>
      </w:r>
      <w:r>
        <w:t>伊斯兰是答案</w:t>
      </w:r>
      <w:r>
        <w:rPr>
          <w:rFonts w:hint="eastAsia"/>
          <w:lang w:eastAsia="zh-CN"/>
        </w:rPr>
        <w:t>”</w:t>
      </w:r>
      <w:r>
        <w:t>这一命题在方法论上是无效的，因为它终止了分析而非推进了分析。</w:t>
      </w:r>
    </w:p>
    <w:p w14:paraId="0B0792FF">
      <w:r>
        <w:t>与左翼现代主义的论战：阿拉伯左翼（尤其是马列主义组织）批评拉鲁伊的</w:t>
      </w:r>
      <w:r>
        <w:rPr>
          <w:rFonts w:hint="eastAsia"/>
          <w:lang w:eastAsia="zh-CN"/>
        </w:rPr>
        <w:t>“</w:t>
      </w:r>
      <w:r>
        <w:t>第三条道路</w:t>
      </w:r>
      <w:r>
        <w:rPr>
          <w:rFonts w:hint="eastAsia"/>
          <w:lang w:eastAsia="zh-CN"/>
        </w:rPr>
        <w:t>”</w:t>
      </w:r>
      <w:r>
        <w:t>是</w:t>
      </w:r>
      <w:r>
        <w:rPr>
          <w:rFonts w:hint="eastAsia"/>
          <w:lang w:eastAsia="zh-CN"/>
        </w:rPr>
        <w:t>“</w:t>
      </w:r>
      <w:r>
        <w:t>没有立场的立场</w:t>
      </w:r>
      <w:r>
        <w:rPr>
          <w:rFonts w:hint="eastAsia"/>
          <w:lang w:eastAsia="zh-CN"/>
        </w:rPr>
        <w:t>”</w:t>
      </w:r>
      <w:r>
        <w:t>——历史主义批判了复古主义和现代主义，但未提供替代性的政治纲领。拉鲁伊的立场确实存在这一方法论困境：历史主义在批判层面是强大的（揭示对手的历史条件性），但在建构层面是薄弱的（从历史条件中推导出的</w:t>
      </w:r>
      <w:r>
        <w:rPr>
          <w:rFonts w:hint="eastAsia"/>
          <w:lang w:eastAsia="zh-CN"/>
        </w:rPr>
        <w:t>“</w:t>
      </w:r>
      <w:r>
        <w:t>应当</w:t>
      </w:r>
      <w:r>
        <w:rPr>
          <w:rFonts w:hint="eastAsia"/>
          <w:lang w:eastAsia="zh-CN"/>
        </w:rPr>
        <w:t>”</w:t>
      </w:r>
      <w:r>
        <w:t>缺乏规范性力量）。</w:t>
      </w:r>
    </w:p>
    <w:p w14:paraId="07C25396">
      <w:r>
        <w:t>与爱德华·萨义德的关系：萨义德在《东方学》（1978）中分析了西方对伊斯兰世界的知识建构，拉鲁伊则从阿拉伯内部分析了阿拉伯知识分子对自身传统的知识建构——两者的分析对象不同但问题意识相通：知识如何在权力关系中生产。然而萨义德对</w:t>
      </w:r>
      <w:r>
        <w:rPr>
          <w:rFonts w:hint="eastAsia"/>
          <w:lang w:eastAsia="zh-CN"/>
        </w:rPr>
        <w:t>“</w:t>
      </w:r>
      <w:r>
        <w:t>东方学</w:t>
      </w:r>
      <w:r>
        <w:rPr>
          <w:rFonts w:hint="eastAsia"/>
          <w:lang w:eastAsia="zh-CN"/>
        </w:rPr>
        <w:t>”</w:t>
      </w:r>
      <w:r>
        <w:t>的批判更侧重西方的话语霸权，拉鲁伊则更侧重阿拉伯知识分子在这一霸权中的共谋——阿拉伯复古主义和现代主义都是对西方挑战的反应性建构，而非独立的思想创造。</w:t>
      </w:r>
    </w:p>
    <w:p w14:paraId="59DFFCB7">
      <w:pPr>
        <w:pStyle w:val="166"/>
      </w:pPr>
      <w:r>
        <w:t>▎制度化实践与学术场域位置</w:t>
      </w:r>
    </w:p>
    <w:p w14:paraId="6C5DD2A7">
      <w:r>
        <w:t>拉鲁伊在摩洛哥穆罕默德五世大学历史系任教，是其学术活动的主要制度基础。法语写作使其在法国学术世界（尤其是社会科学高等研究院 EHESS 的阿拉伯研究圈）获得了接受渠道，但在阿拉伯语世界的影响主要通过译本——而翻译的滞后和选择性意味着拉鲁伊在阿拉伯世界的接受是不完整的。他在摩洛哥国内被视为重要的公共知识分子，但其历史主义立场在1970–1980年代的意识形态争论中（伊斯兰主义 vs 左翼世俗主义）处于双方火力交叉的地带——既不被伊斯兰主义接受也不被左翼接受。</w:t>
      </w:r>
    </w:p>
    <w:p w14:paraId="6E085DF4">
      <w:pPr>
        <w:pStyle w:val="166"/>
      </w:pPr>
      <w:r>
        <w:t>▎学术影响与接受</w:t>
      </w:r>
    </w:p>
    <w:p w14:paraId="11A5AC38">
      <w:r>
        <w:t>拉鲁伊的</w:t>
      </w:r>
      <w:r>
        <w:rPr>
          <w:rFonts w:hint="eastAsia"/>
          <w:lang w:eastAsia="zh-CN"/>
        </w:rPr>
        <w:t>“</w:t>
      </w:r>
      <w:r>
        <w:t>三种立场</w:t>
      </w:r>
      <w:r>
        <w:rPr>
          <w:rFonts w:hint="eastAsia"/>
          <w:lang w:eastAsia="zh-CN"/>
        </w:rPr>
        <w:t>”</w:t>
      </w:r>
      <w:r>
        <w:t>分析框架在阿拉伯知识界产生了广泛影响——即使在批评者中，这一框架也成为了讨论的起点。伊斯兰主义者被归类为</w:t>
      </w:r>
      <w:r>
        <w:rPr>
          <w:rFonts w:hint="eastAsia"/>
          <w:lang w:eastAsia="zh-CN"/>
        </w:rPr>
        <w:t>“</w:t>
      </w:r>
      <w:r>
        <w:t>复古主义</w:t>
      </w:r>
      <w:r>
        <w:rPr>
          <w:rFonts w:hint="eastAsia"/>
          <w:lang w:eastAsia="zh-CN"/>
        </w:rPr>
        <w:t>”</w:t>
      </w:r>
      <w:r>
        <w:t>后必然做出回应，左翼被归类为</w:t>
      </w:r>
      <w:r>
        <w:rPr>
          <w:rFonts w:hint="eastAsia"/>
          <w:lang w:eastAsia="zh-CN"/>
        </w:rPr>
        <w:t>“</w:t>
      </w:r>
      <w:r>
        <w:t>现代主义</w:t>
      </w:r>
      <w:r>
        <w:rPr>
          <w:rFonts w:hint="eastAsia"/>
          <w:lang w:eastAsia="zh-CN"/>
        </w:rPr>
        <w:t>”</w:t>
      </w:r>
      <w:r>
        <w:t>后也必须重新定位——拉鲁伊的分类本身参与了它所描述的意识形态场域的塑造。</w:t>
      </w:r>
    </w:p>
    <w:p w14:paraId="27144FFD">
      <w:r>
        <w:t>在法国学术世界，拉鲁伊被接受为</w:t>
      </w:r>
      <w:r>
        <w:rPr>
          <w:rFonts w:hint="eastAsia"/>
          <w:lang w:eastAsia="zh-CN"/>
        </w:rPr>
        <w:t>“</w:t>
      </w:r>
      <w:r>
        <w:t>阿拉伯思想史家</w:t>
      </w:r>
      <w:r>
        <w:rPr>
          <w:rFonts w:hint="eastAsia"/>
          <w:lang w:eastAsia="zh-CN"/>
        </w:rPr>
        <w:t>”</w:t>
      </w:r>
      <w:r>
        <w:t>而非</w:t>
      </w:r>
      <w:r>
        <w:rPr>
          <w:rFonts w:hint="eastAsia"/>
          <w:lang w:eastAsia="zh-CN"/>
        </w:rPr>
        <w:t>“</w:t>
      </w:r>
      <w:r>
        <w:t>社会理论家</w:t>
      </w:r>
      <w:r>
        <w:rPr>
          <w:rFonts w:hint="eastAsia"/>
          <w:lang w:eastAsia="zh-CN"/>
        </w:rPr>
        <w:t>”</w:t>
      </w:r>
      <w:r>
        <w:t>——其著作在法国东方学和阿拉伯研究的学科框架内流通，而非在社会学或政治理论的框架内流通。这一接受位置限制了拉鲁伊的理论影响范围：他的历史主义方法论对社会科学的认识论有重要贡献（历史条件性分析、范畴的文化特异性），但这一贡献未在社会理论的学科空间中获得充分展开。</w:t>
      </w:r>
    </w:p>
    <w:p w14:paraId="50A37EFB">
      <w:r>
        <w:t>批评者指出，拉鲁伊的历史主义立场面临</w:t>
      </w:r>
      <w:r>
        <w:rPr>
          <w:rFonts w:hint="eastAsia"/>
          <w:lang w:eastAsia="zh-CN"/>
        </w:rPr>
        <w:t>“</w:t>
      </w:r>
      <w:r>
        <w:t>自我指涉</w:t>
      </w:r>
      <w:r>
        <w:rPr>
          <w:rFonts w:hint="eastAsia"/>
          <w:lang w:eastAsia="zh-CN"/>
        </w:rPr>
        <w:t>”</w:t>
      </w:r>
      <w:r>
        <w:t>的困境：如果一切立场都是历史条件的产物，那么历史主义本身也是历史条件的产物——它有何理由声称自己优于复古主义和现代主义？拉鲁伊在后续著作中试图以</w:t>
      </w:r>
      <w:r>
        <w:rPr>
          <w:rFonts w:hint="eastAsia"/>
          <w:lang w:eastAsia="zh-CN"/>
        </w:rPr>
        <w:t>“</w:t>
      </w:r>
      <w:r>
        <w:t>历史理性</w:t>
      </w:r>
      <w:r>
        <w:rPr>
          <w:rFonts w:hint="eastAsia"/>
          <w:lang w:eastAsia="zh-CN"/>
        </w:rPr>
        <w:t>”</w:t>
      </w:r>
      <w:r>
        <w:t>（reason in history）回应这一困境——历史主义不是另一种意识形态而是对意识形态的历史条件的揭示，这一揭示本身具有认识论优势——但批评者认为这一回应仍是循环的。</w:t>
      </w:r>
    </w:p>
    <w:p w14:paraId="4DBF0A39">
      <w:pPr>
        <w:pStyle w:val="166"/>
      </w:pPr>
      <w:r>
        <w:t>▎β映射</w:t>
      </w:r>
    </w:p>
    <w:p w14:paraId="30D9FB27">
      <w:pPr>
        <w:pStyle w:val="165"/>
      </w:pPr>
      <w:r>
        <w:t>borne_concepts: [C_三种立场</w:t>
      </w:r>
      <w:r>
        <w:rPr>
          <w:rFonts w:hint="eastAsia"/>
          <w:lang w:eastAsia="zh-CN"/>
        </w:rPr>
        <w:t>（</w:t>
      </w:r>
      <w:r>
        <w:t>复古主义_现代主义_历史主义</w:t>
      </w:r>
      <w:r>
        <w:rPr>
          <w:rFonts w:hint="eastAsia"/>
          <w:lang w:eastAsia="zh-CN"/>
        </w:rPr>
        <w:t>）</w:t>
      </w:r>
      <w:r>
        <w:t>, C_历史主义批判</w:t>
      </w:r>
      <w:r>
        <w:rPr>
          <w:rFonts w:hint="eastAsia"/>
          <w:lang w:eastAsia="zh-CN"/>
        </w:rPr>
        <w:t>，</w:t>
      </w:r>
      <w:r>
        <w:t xml:space="preserve"> C_阿拉伯知识分子的方法论困境</w:t>
      </w:r>
      <w:r>
        <w:rPr>
          <w:rFonts w:hint="eastAsia"/>
          <w:lang w:eastAsia="zh-CN"/>
        </w:rPr>
        <w:t>，</w:t>
      </w:r>
      <w:r>
        <w:t xml:space="preserve"> C_历史条件性分析</w:t>
      </w:r>
      <w:r>
        <w:rPr>
          <w:rFonts w:hint="eastAsia"/>
          <w:lang w:eastAsia="zh-CN"/>
        </w:rPr>
        <w:t>，</w:t>
      </w:r>
      <w:r>
        <w:t xml:space="preserve"> C_文化范畴vs政治范畴</w:t>
      </w:r>
      <w:r>
        <w:rPr>
          <w:rFonts w:hint="eastAsia"/>
          <w:lang w:eastAsia="zh-CN"/>
        </w:rPr>
        <w:t>，</w:t>
      </w:r>
      <w:r>
        <w:t xml:space="preserve"> C_历史理性]</w:t>
      </w:r>
    </w:p>
    <w:p w14:paraId="73B1F34F">
      <w:pPr>
        <w:pStyle w:val="165"/>
      </w:pPr>
      <w:r>
        <w:t>contested_concepts: [C_历史主义的自我指涉困境</w:t>
      </w:r>
      <w:r>
        <w:rPr>
          <w:rFonts w:hint="eastAsia"/>
          <w:lang w:eastAsia="zh-CN"/>
        </w:rPr>
        <w:t>，</w:t>
      </w:r>
      <w:r>
        <w:t xml:space="preserve"> C_第三条道路</w:t>
      </w:r>
      <w:r>
        <w:rPr>
          <w:rFonts w:hint="eastAsia"/>
          <w:lang w:eastAsia="zh-CN"/>
        </w:rPr>
        <w:t>（</w:t>
      </w:r>
      <w:r>
        <w:t>批评为</w:t>
      </w:r>
      <w:r>
        <w:rPr>
          <w:rFonts w:hint="eastAsia"/>
          <w:lang w:eastAsia="zh-CN"/>
        </w:rPr>
        <w:t>“</w:t>
      </w:r>
      <w:r>
        <w:t>没有立场的立场</w:t>
      </w:r>
      <w:r>
        <w:rPr>
          <w:rFonts w:hint="eastAsia"/>
          <w:lang w:eastAsia="zh-CN"/>
        </w:rPr>
        <w:t>”）</w:t>
      </w:r>
      <w:r>
        <w:t>, C_伊斯兰传统作为规范vs历史现象]</w:t>
      </w:r>
    </w:p>
    <w:p w14:paraId="69F7EF46">
      <w:pPr>
        <w:pStyle w:val="165"/>
      </w:pPr>
      <w:r>
        <w:t>school: S046</w:t>
      </w:r>
      <w:r>
        <w:rPr>
          <w:rFonts w:hint="eastAsia"/>
          <w:lang w:eastAsia="zh-CN"/>
        </w:rPr>
        <w:t>（</w:t>
      </w:r>
      <w:r>
        <w:t>北非当代批判</w:t>
      </w:r>
      <w:r>
        <w:rPr>
          <w:rFonts w:hint="eastAsia"/>
          <w:lang w:eastAsia="zh-CN"/>
        </w:rPr>
        <w:t>）</w:t>
      </w:r>
    </w:p>
    <w:p w14:paraId="4671B806">
      <w:pPr>
        <w:pStyle w:val="165"/>
      </w:pPr>
      <w:r>
        <w:t>cross_schools: []</w:t>
      </w:r>
    </w:p>
    <w:p w14:paraId="26926C4D">
      <w:pPr>
        <w:pStyle w:val="165"/>
      </w:pPr>
      <w:r>
        <w:t>macro_period: T4-T5</w:t>
      </w:r>
    </w:p>
    <w:p w14:paraId="2DF98D8A">
      <w:pPr>
        <w:pStyle w:val="7"/>
      </w:pPr>
      <w:r>
        <w:t>【P220】沙拉德 Mounira Charrad（— ）</w:t>
      </w:r>
    </w:p>
    <w:p w14:paraId="4E8A3311">
      <w:pPr>
        <w:pStyle w:val="166"/>
      </w:pPr>
      <w:r>
        <w:t>▎学术问题与思想起源</w:t>
      </w:r>
    </w:p>
    <w:p w14:paraId="41BDFC05">
      <w:r>
        <w:t>沙拉德的核心学术问题——后殖民国家建设策略何以决定女性权利的进程、文化决定论何以遮蔽制度分析——生成于突尼斯、阿尔及利亚和摩洛哥三国在独立后女性权利领域的巨大差异这一经验事实面前。突尼斯1956年通过</w:t>
      </w:r>
      <w:r>
        <w:rPr>
          <w:rFonts w:hint="eastAsia"/>
          <w:lang w:eastAsia="zh-CN"/>
        </w:rPr>
        <w:t>“</w:t>
      </w:r>
      <w:r>
        <w:t>个人地位法</w:t>
      </w:r>
      <w:r>
        <w:rPr>
          <w:rFonts w:hint="eastAsia"/>
          <w:lang w:eastAsia="zh-CN"/>
        </w:rPr>
        <w:t>”</w:t>
      </w:r>
      <w:r>
        <w:t>（Code du Statut Personnel），废除一夫多妻制、确立女性离婚权、设定最低婚龄——成为阿拉伯世界女性权利立法最进步的国家。阿尔及利亚和摩洛哥则在独立后数十年中未能推进类似改革。沙拉德的问题不是</w:t>
      </w:r>
      <w:r>
        <w:rPr>
          <w:rFonts w:hint="eastAsia"/>
          <w:lang w:eastAsia="zh-CN"/>
        </w:rPr>
        <w:t>“</w:t>
      </w:r>
      <w:r>
        <w:t>突尼斯为何进步</w:t>
      </w:r>
      <w:r>
        <w:rPr>
          <w:rFonts w:hint="eastAsia"/>
          <w:lang w:eastAsia="zh-CN"/>
        </w:rPr>
        <w:t>”</w:t>
      </w:r>
      <w:r>
        <w:t>而是</w:t>
      </w:r>
      <w:r>
        <w:rPr>
          <w:rFonts w:hint="eastAsia"/>
          <w:lang w:eastAsia="zh-CN"/>
        </w:rPr>
        <w:t>“</w:t>
      </w:r>
      <w:r>
        <w:t>三国何以在共享伊斯兰传统和殖民遗产的条件下产生了如此不同的女性权利制度</w:t>
      </w:r>
      <w:r>
        <w:rPr>
          <w:rFonts w:hint="eastAsia"/>
          <w:lang w:eastAsia="zh-CN"/>
        </w:rPr>
        <w:t>”</w:t>
      </w:r>
      <w:r>
        <w:t>——这一提问方式将分析从文化层面（</w:t>
      </w:r>
      <w:r>
        <w:rPr>
          <w:rFonts w:hint="eastAsia"/>
          <w:lang w:eastAsia="zh-CN"/>
        </w:rPr>
        <w:t>“</w:t>
      </w:r>
      <w:r>
        <w:t>伊斯兰文化是否压迫女性</w:t>
      </w:r>
      <w:r>
        <w:rPr>
          <w:rFonts w:hint="eastAsia"/>
          <w:lang w:eastAsia="zh-CN"/>
        </w:rPr>
        <w:t>”</w:t>
      </w:r>
      <w:r>
        <w:t>）转移到制度层面（</w:t>
      </w:r>
      <w:r>
        <w:rPr>
          <w:rFonts w:hint="eastAsia"/>
          <w:lang w:eastAsia="zh-CN"/>
        </w:rPr>
        <w:t>“</w:t>
      </w:r>
      <w:r>
        <w:t>国家建设策略如何塑造女性权利</w:t>
      </w:r>
      <w:r>
        <w:rPr>
          <w:rFonts w:hint="eastAsia"/>
          <w:lang w:eastAsia="zh-CN"/>
        </w:rPr>
        <w:t>”</w:t>
      </w:r>
      <w:r>
        <w:t>）。</w:t>
      </w:r>
    </w:p>
    <w:p w14:paraId="78B00B69">
      <w:r>
        <w:t>沙拉德在突尼斯接受本科教育后赴美国深造，在哈佛大学获博士学位，此后长期任教于德克萨斯大学奥斯汀分校。这一制度位置——北非出身但在美国学术体制中工作——使其同时拥有研究对象的内部经验和美国社会学的方法论训练。沙拉德用英语写作——这是北非后殖民知识分子的另一种语言处境：当学术生产的主要制度不在北非而在美国时，英语成为唯一可行的学术语言。</w:t>
      </w:r>
    </w:p>
    <w:p w14:paraId="4C29405D">
      <w:pPr>
        <w:pStyle w:val="166"/>
      </w:pPr>
      <w:r>
        <w:t>▎核心理论贡献</w:t>
      </w:r>
    </w:p>
    <w:p w14:paraId="37262CDA">
      <w:r>
        <w:rPr>
          <w:b/>
        </w:rPr>
        <w:t>《国家与女性权利：突尼斯、阿尔及利亚和摩洛哥的比较研究》（States and Women's Rights: The Making of Postcolonial Tunisia, Algeria, and Morocco, 2001）。</w:t>
      </w:r>
      <w:r>
        <w:t xml:space="preserve"> 这是沙拉德的代表作，也是后殖民女性权利比较研究的标志性著作。</w:t>
      </w:r>
    </w:p>
    <w:p w14:paraId="1521F416">
      <w:r>
        <w:t>沙拉德的核心论点是：女性权利的差异不是文化差异（</w:t>
      </w:r>
      <w:r>
        <w:rPr>
          <w:rFonts w:hint="eastAsia"/>
          <w:lang w:eastAsia="zh-CN"/>
        </w:rPr>
        <w:t>“</w:t>
      </w:r>
      <w:r>
        <w:t>突尼斯更世俗</w:t>
      </w:r>
      <w:r>
        <w:rPr>
          <w:rFonts w:hint="eastAsia"/>
          <w:lang w:eastAsia="zh-CN"/>
        </w:rPr>
        <w:t>”</w:t>
      </w:r>
      <w:r>
        <w:t>vs</w:t>
      </w:r>
      <w:r>
        <w:rPr>
          <w:rFonts w:hint="eastAsia"/>
          <w:lang w:eastAsia="zh-CN"/>
        </w:rPr>
        <w:t>“</w:t>
      </w:r>
      <w:r>
        <w:t>阿尔及利亚更宗教</w:t>
      </w:r>
      <w:r>
        <w:rPr>
          <w:rFonts w:hint="eastAsia"/>
          <w:lang w:eastAsia="zh-CN"/>
        </w:rPr>
        <w:t>”</w:t>
      </w:r>
      <w:r>
        <w:t>）而是国家建设策略差异的结果。三国的关键差异在于独立运动中民族主义联盟的结构：</w:t>
      </w:r>
    </w:p>
    <w:p w14:paraId="50177005">
      <w:r>
        <w:t>（1）突尼斯：布尔吉巴（Habib Bourguiba）的新宪政党在独立运动中建立了跨阶级的世俗联盟，独立后国家机器相对自主于宗教势力，能够推进</w:t>
      </w:r>
      <w:r>
        <w:rPr>
          <w:rFonts w:hint="eastAsia"/>
          <w:lang w:eastAsia="zh-CN"/>
        </w:rPr>
        <w:t>“</w:t>
      </w:r>
      <w:r>
        <w:t>个人地位法</w:t>
      </w:r>
      <w:r>
        <w:rPr>
          <w:rFonts w:hint="eastAsia"/>
          <w:lang w:eastAsia="zh-CN"/>
        </w:rPr>
        <w:t>”</w:t>
      </w:r>
      <w:r>
        <w:t>改革而不依赖伊斯兰主义者的支持。</w:t>
      </w:r>
      <w:r>
        <w:rPr>
          <w:rFonts w:hint="eastAsia"/>
          <w:lang w:eastAsia="zh-CN"/>
        </w:rPr>
        <w:t>“</w:t>
      </w:r>
      <w:r>
        <w:t>个人地位法</w:t>
      </w:r>
      <w:r>
        <w:rPr>
          <w:rFonts w:hint="eastAsia"/>
          <w:lang w:eastAsia="zh-CN"/>
        </w:rPr>
        <w:t>”</w:t>
      </w:r>
      <w:r>
        <w:t>的通过不是布尔吉巴</w:t>
      </w:r>
      <w:r>
        <w:rPr>
          <w:rFonts w:hint="eastAsia"/>
          <w:lang w:eastAsia="zh-CN"/>
        </w:rPr>
        <w:t>“</w:t>
      </w:r>
      <w:r>
        <w:t>开明</w:t>
      </w:r>
      <w:r>
        <w:rPr>
          <w:rFonts w:hint="eastAsia"/>
          <w:lang w:eastAsia="zh-CN"/>
        </w:rPr>
        <w:t>”</w:t>
      </w:r>
      <w:r>
        <w:t>的结果而是其国家建设策略的产物——通过赋予女性权利，国家将个人从宗族和宗教权威的管辖中剥离出来，直接隶属于国家法律，从而强化了国家对社会的渗透能力。沙拉德指出，女性权利在突尼斯不是</w:t>
      </w:r>
      <w:r>
        <w:rPr>
          <w:rFonts w:hint="eastAsia"/>
          <w:lang w:eastAsia="zh-CN"/>
        </w:rPr>
        <w:t>“</w:t>
      </w:r>
      <w:r>
        <w:t>赋予</w:t>
      </w:r>
      <w:r>
        <w:rPr>
          <w:rFonts w:hint="eastAsia"/>
          <w:lang w:eastAsia="zh-CN"/>
        </w:rPr>
        <w:t>”</w:t>
      </w:r>
      <w:r>
        <w:t>而是</w:t>
      </w:r>
      <w:r>
        <w:rPr>
          <w:rFonts w:hint="eastAsia"/>
          <w:lang w:eastAsia="zh-CN"/>
        </w:rPr>
        <w:t>“</w:t>
      </w:r>
      <w:r>
        <w:t>征用</w:t>
      </w:r>
      <w:r>
        <w:rPr>
          <w:rFonts w:hint="eastAsia"/>
          <w:lang w:eastAsia="zh-CN"/>
        </w:rPr>
        <w:t>”</w:t>
      </w:r>
      <w:r>
        <w:t>——国家征用了女性的法律主体性来扩大国家权力。</w:t>
      </w:r>
    </w:p>
    <w:p w14:paraId="45A1BB95">
      <w:r>
        <w:t>（2）阿尔及利亚：民族解放阵线（FLN）在独立战争中依赖伊斯兰认同作为反法动员的意识形态资源，独立后国家与伊斯兰势力形成了结构性联盟——国家需要伊斯兰的合法性来巩固政权，伊斯兰势力需要国家的保护来维持其社会影响力。在这一联盟结构下，国家不可能推进与伊斯兰家庭法相冲突的女性权利改革——1984年的阿尔及利亚家庭法将女性置于男性的法律监护之下，正是这一联盟的制度化后果。</w:t>
      </w:r>
    </w:p>
    <w:p w14:paraId="53A30C16">
      <w:r>
        <w:t>（3）摩洛哥：独立后的摩洛哥王权依赖部落势力和宗教权威（ulama）的支持来对抗民族主义政党（独立党Istiqlal），这一联盟结构使国家在女性权利议题上必须向宗教势力妥协——摩洛哥的</w:t>
      </w:r>
      <w:r>
        <w:rPr>
          <w:rFonts w:hint="eastAsia"/>
          <w:lang w:eastAsia="zh-CN"/>
        </w:rPr>
        <w:t>“</w:t>
      </w:r>
      <w:r>
        <w:t>个人地位法</w:t>
      </w:r>
      <w:r>
        <w:rPr>
          <w:rFonts w:hint="eastAsia"/>
          <w:lang w:eastAsia="zh-CN"/>
        </w:rPr>
        <w:t>”</w:t>
      </w:r>
      <w:r>
        <w:t>（Moudawana, 1958）保留了男性一夫多妻权和单方面离婚权。沙拉德指出，2004年穆罕默德六世推动的Moudawana改革是联盟结构变化的产物——1990年代伊斯兰势力的相对弱化使王权获得了推进改革的制度空间，而非</w:t>
      </w:r>
      <w:r>
        <w:rPr>
          <w:rFonts w:hint="eastAsia"/>
          <w:lang w:eastAsia="zh-CN"/>
        </w:rPr>
        <w:t>“</w:t>
      </w:r>
      <w:r>
        <w:t>开明君主</w:t>
      </w:r>
      <w:r>
        <w:rPr>
          <w:rFonts w:hint="eastAsia"/>
          <w:lang w:eastAsia="zh-CN"/>
        </w:rPr>
        <w:t>”</w:t>
      </w:r>
      <w:r>
        <w:t>的恩赐。</w:t>
      </w:r>
    </w:p>
    <w:p w14:paraId="5B91B748">
      <w:r>
        <w:rPr>
          <w:rFonts w:hint="eastAsia"/>
          <w:b/>
          <w:lang w:eastAsia="zh-CN"/>
        </w:rPr>
        <w:t>“</w:t>
      </w:r>
      <w:r>
        <w:rPr>
          <w:b/>
        </w:rPr>
        <w:t>国家建设策略决定女性权利</w:t>
      </w:r>
      <w:r>
        <w:rPr>
          <w:rFonts w:hint="eastAsia"/>
          <w:b/>
          <w:lang w:eastAsia="zh-CN"/>
        </w:rPr>
        <w:t>”</w:t>
      </w:r>
      <w:r>
        <w:rPr>
          <w:b/>
        </w:rPr>
        <w:t>的分析框架。</w:t>
      </w:r>
      <w:r>
        <w:t xml:space="preserve"> 沙拉德从三国比较中提炼的分析框架是：（1）女性权利不是文化传统的外在表现而是政治联盟结构的结果；（2）国家赋予或限制女性权利的决策逻辑是巩固政权而非实现性别平等——当国家需要削弱宗族/宗教势力的中介功能时倾向于赋予女性权利，当国家需要宗教势力的支持时倾向于限制女性权利；（3）因此，女性权利的推进不能依赖国家的</w:t>
      </w:r>
      <w:r>
        <w:rPr>
          <w:rFonts w:hint="eastAsia"/>
          <w:lang w:eastAsia="zh-CN"/>
        </w:rPr>
        <w:t>“</w:t>
      </w:r>
      <w:r>
        <w:t>开明</w:t>
      </w:r>
      <w:r>
        <w:rPr>
          <w:rFonts w:hint="eastAsia"/>
          <w:lang w:eastAsia="zh-CN"/>
        </w:rPr>
        <w:t>”</w:t>
      </w:r>
      <w:r>
        <w:t>而必须改变联盟结构——使国家不再依赖宗教势力来维持政权。</w:t>
      </w:r>
    </w:p>
    <w:p w14:paraId="345D210E">
      <w:r>
        <w:rPr>
          <w:b/>
        </w:rPr>
        <w:t>对文化决定论的批判。</w:t>
      </w:r>
      <w:r>
        <w:t xml:space="preserve"> 沙拉德明确反对将马格里布三国女性权利的差异归因于</w:t>
      </w:r>
      <w:r>
        <w:rPr>
          <w:rFonts w:hint="eastAsia"/>
          <w:lang w:eastAsia="zh-CN"/>
        </w:rPr>
        <w:t>“</w:t>
      </w:r>
      <w:r>
        <w:t>文化差异</w:t>
      </w:r>
      <w:r>
        <w:rPr>
          <w:rFonts w:hint="eastAsia"/>
          <w:lang w:eastAsia="zh-CN"/>
        </w:rPr>
        <w:t>”</w:t>
      </w:r>
      <w:r>
        <w:t>的解释。这种解释的典型形式是：突尼斯的法国殖民更深入因此更世俗化，阿尔及利亚和摩洛哥的伊斯兰传统更顽固因此更保守。沙拉德指出，三国共享同一伊斯兰传统（马立克法学派）和同一殖民遗产（法国殖民），文化解释无法解释共享条件下的差异——只有制度分析才能解释。文化决定论的持久性本身是一个值得分析的现象：将女性权利的差异归因于</w:t>
      </w:r>
      <w:r>
        <w:rPr>
          <w:rFonts w:hint="eastAsia"/>
          <w:lang w:eastAsia="zh-CN"/>
        </w:rPr>
        <w:t>“</w:t>
      </w:r>
      <w:r>
        <w:t>文化</w:t>
      </w:r>
      <w:r>
        <w:rPr>
          <w:rFonts w:hint="eastAsia"/>
          <w:lang w:eastAsia="zh-CN"/>
        </w:rPr>
        <w:t>”</w:t>
      </w:r>
      <w:r>
        <w:t>而非</w:t>
      </w:r>
      <w:r>
        <w:rPr>
          <w:rFonts w:hint="eastAsia"/>
          <w:lang w:eastAsia="zh-CN"/>
        </w:rPr>
        <w:t>“</w:t>
      </w:r>
      <w:r>
        <w:t>制度</w:t>
      </w:r>
      <w:r>
        <w:rPr>
          <w:rFonts w:hint="eastAsia"/>
          <w:lang w:eastAsia="zh-CN"/>
        </w:rPr>
        <w:t>”</w:t>
      </w:r>
      <w:r>
        <w:t>，实际上是将政治责任从国家转移到</w:t>
      </w:r>
      <w:r>
        <w:rPr>
          <w:rFonts w:hint="eastAsia"/>
          <w:lang w:eastAsia="zh-CN"/>
        </w:rPr>
        <w:t>“</w:t>
      </w:r>
      <w:r>
        <w:t>传统</w:t>
      </w:r>
      <w:r>
        <w:rPr>
          <w:rFonts w:hint="eastAsia"/>
          <w:lang w:eastAsia="zh-CN"/>
        </w:rPr>
        <w:t>”</w:t>
      </w:r>
      <w:r>
        <w:t>——</w:t>
      </w:r>
      <w:r>
        <w:rPr>
          <w:rFonts w:hint="eastAsia"/>
          <w:lang w:eastAsia="zh-CN"/>
        </w:rPr>
        <w:t>“</w:t>
      </w:r>
      <w:r>
        <w:t>传统太强大所以无法改革</w:t>
      </w:r>
      <w:r>
        <w:rPr>
          <w:rFonts w:hint="eastAsia"/>
          <w:lang w:eastAsia="zh-CN"/>
        </w:rPr>
        <w:t>”</w:t>
      </w:r>
      <w:r>
        <w:t>是一个政治借口而非社会学解释。</w:t>
      </w:r>
    </w:p>
    <w:p w14:paraId="233E6A68">
      <w:pPr>
        <w:pStyle w:val="166"/>
      </w:pPr>
      <w:r>
        <w:t>▎学术对话与论战</w:t>
      </w:r>
    </w:p>
    <w:p w14:paraId="1B718D11">
      <w:r>
        <w:t>与现代化理论的对话：沙拉德的分析框架与现代化理论（现代化必然带来女性解放）存在根本张力——突尼斯的案例看起来支持现代化理论，但沙拉德指出，突尼斯的</w:t>
      </w:r>
      <w:r>
        <w:rPr>
          <w:rFonts w:hint="eastAsia"/>
          <w:lang w:eastAsia="zh-CN"/>
        </w:rPr>
        <w:t>“</w:t>
      </w:r>
      <w:r>
        <w:t>现代化</w:t>
      </w:r>
      <w:r>
        <w:rPr>
          <w:rFonts w:hint="eastAsia"/>
          <w:lang w:eastAsia="zh-CN"/>
        </w:rPr>
        <w:t>”</w:t>
      </w:r>
      <w:r>
        <w:t>不是经济现代化的自发结果而是政治联盟策略的产物。阿尔及利亚的案例更直接地挑战了现代化理论——阿尔及利亚在经济发展指标上不亚于突尼斯，但女性权利远落后——经济现代化不必然带来女性权利，中间变量是政治联盟结构。</w:t>
      </w:r>
    </w:p>
    <w:p w14:paraId="20AC51CC">
      <w:r>
        <w:t>与伊斯兰女性主义的对话：沙拉德的研究与梅尔尼西的伊斯兰女性主义形成互补——梅尔尼西从伊斯兰传统内部解构父权制解释，沙拉德从制度层面分析父权制法律何以被维持或改革。两人的分析层面不同但结论相互支持：梅尔尼西证明了伊斯兰传统内部存在女性平等的解释空间，沙拉德证明了这一解释空间能否被制度化取决于政治联盟结构——仅有解释空间的打开不足以推进女性权利，还需要制度条件的改变。</w:t>
      </w:r>
    </w:p>
    <w:p w14:paraId="0092EB7D">
      <w:r>
        <w:t>与比较历史社会学的对话：沙拉德的比较方法接近斯考切波的国家中心论——将国家视为自主的行动者，国家建设策略塑造社会政策。但沙拉德在国家中心论的基础上增加了性别维度——斯考切波的国家中心论主要分析国家与阶级的关系，沙拉德则分析国家与性别的关系。在斯考切波的框架中，社会革命是阶级联盟结构变化的产物；在沙拉德的框架中，女性权利改革是政治联盟结构变化的产物——两者共享</w:t>
      </w:r>
      <w:r>
        <w:rPr>
          <w:rFonts w:hint="eastAsia"/>
          <w:lang w:eastAsia="zh-CN"/>
        </w:rPr>
        <w:t>“</w:t>
      </w:r>
      <w:r>
        <w:t>联盟结构决定政策</w:t>
      </w:r>
      <w:r>
        <w:rPr>
          <w:rFonts w:hint="eastAsia"/>
          <w:lang w:eastAsia="zh-CN"/>
        </w:rPr>
        <w:t>”</w:t>
      </w:r>
      <w:r>
        <w:t>的方法论，但分析对象从阶级转向性别。</w:t>
      </w:r>
    </w:p>
    <w:p w14:paraId="6938433E">
      <w:pPr>
        <w:pStyle w:val="166"/>
      </w:pPr>
      <w:r>
        <w:t>▎制度化实践与学术场域位置</w:t>
      </w:r>
    </w:p>
    <w:p w14:paraId="162140F5">
      <w:r>
        <w:t>沙拉德在德克萨斯大学奥斯汀分校社会学系任教，其学术生产完全嵌入美国学术体制。这一制度位置产生了双重效果：一方面，美国社会学的方法论训练（比较历史方法、过程追踪）使其研究获得了严谨的分析框架；另一方面，美国社会学的学科规范（英语发表、美国学术出版）使其著作在阿拉伯语和法语世界的传播受限。沙拉德的研究对象是北非社会，但学术对话的主要场域是美国比较历史社会学——研究对象与对话场域之间的距离是后殖民知识生产的结构性特征。</w:t>
      </w:r>
    </w:p>
    <w:p w14:paraId="40627961">
      <w:pPr>
        <w:pStyle w:val="166"/>
      </w:pPr>
      <w:r>
        <w:t>▎学术影响与接受</w:t>
      </w:r>
    </w:p>
    <w:p w14:paraId="1D5B57D3">
      <w:r>
        <w:t>沙拉德的《国家与女性权利》在比较政治学、女性主义政治学和比较历史社会学三个学科中获得了接受——这一跨学科接受模式本身反映了其分析的穿透力：女性权利的制度分析不能被归入单一学科。在比较政治学中，沙拉德的联盟分析框架被用于分析其他后殖民社会的性别政策——从南亚到撒哈拉以南非洲。在女性主义政治学中，沙拉德的</w:t>
      </w:r>
      <w:r>
        <w:rPr>
          <w:rFonts w:hint="eastAsia"/>
          <w:lang w:eastAsia="zh-CN"/>
        </w:rPr>
        <w:t>“</w:t>
      </w:r>
      <w:r>
        <w:t>国家征用女性权利</w:t>
      </w:r>
      <w:r>
        <w:rPr>
          <w:rFonts w:hint="eastAsia"/>
          <w:lang w:eastAsia="zh-CN"/>
        </w:rPr>
        <w:t>”</w:t>
      </w:r>
      <w:r>
        <w:t>论点为分析</w:t>
      </w:r>
      <w:r>
        <w:rPr>
          <w:rFonts w:hint="eastAsia"/>
          <w:lang w:eastAsia="zh-CN"/>
        </w:rPr>
        <w:t>“</w:t>
      </w:r>
      <w:r>
        <w:t>国家女性主义</w:t>
      </w:r>
      <w:r>
        <w:rPr>
          <w:rFonts w:hint="eastAsia"/>
          <w:lang w:eastAsia="zh-CN"/>
        </w:rPr>
        <w:t>”</w:t>
      </w:r>
      <w:r>
        <w:t>（state feminism）提供了北非案例——突尼斯的国家女性主义与土耳其和突尼斯的案例一起成为比较分析的参照。在比较历史社会学中，沙拉德的研究被视为斯考切波国家中心论的性别化扩展。</w:t>
      </w:r>
    </w:p>
    <w:p w14:paraId="09C9AA48">
      <w:r>
        <w:t>批评者指出，沙拉德的分析框架在国家自主性的假设上可能过于强——将女性权利完全归因于国家建设策略，可能低估了女性运动自身的推动作用和跨国女性主义网络的影响。突尼斯的</w:t>
      </w:r>
      <w:r>
        <w:rPr>
          <w:rFonts w:hint="eastAsia"/>
          <w:lang w:eastAsia="zh-CN"/>
        </w:rPr>
        <w:t>“</w:t>
      </w:r>
      <w:r>
        <w:t>个人地位法</w:t>
      </w:r>
      <w:r>
        <w:rPr>
          <w:rFonts w:hint="eastAsia"/>
          <w:lang w:eastAsia="zh-CN"/>
        </w:rPr>
        <w:t>”</w:t>
      </w:r>
      <w:r>
        <w:t>改革虽然是在布尔吉巴的推动下通过的，但突尼斯女性组织（尤其是突尼斯全国女性联盟UNFT）在改革前的舆论动员也是重要的条件。沙拉德在后续研究中部分回应了这一批评，但国家中心的分析倾向在其框架中仍是主导性的。</w:t>
      </w:r>
    </w:p>
    <w:p w14:paraId="257B0947">
      <w:pPr>
        <w:pStyle w:val="166"/>
      </w:pPr>
      <w:r>
        <w:t>▎β映射</w:t>
      </w:r>
    </w:p>
    <w:p w14:paraId="0B561F1D">
      <w:pPr>
        <w:pStyle w:val="165"/>
      </w:pPr>
      <w:r>
        <w:t>borne_concepts: [C_国家建设策略决定女性权利</w:t>
      </w:r>
      <w:r>
        <w:rPr>
          <w:rFonts w:hint="eastAsia"/>
          <w:lang w:eastAsia="zh-CN"/>
        </w:rPr>
        <w:t>，</w:t>
      </w:r>
      <w:r>
        <w:t xml:space="preserve"> C_政治联盟结构分析</w:t>
      </w:r>
      <w:r>
        <w:rPr>
          <w:rFonts w:hint="eastAsia"/>
          <w:lang w:eastAsia="zh-CN"/>
        </w:rPr>
        <w:t>，</w:t>
      </w:r>
      <w:r>
        <w:t xml:space="preserve"> C_文化决定论批判</w:t>
      </w:r>
      <w:r>
        <w:rPr>
          <w:rFonts w:hint="eastAsia"/>
          <w:lang w:eastAsia="zh-CN"/>
        </w:rPr>
        <w:t>，</w:t>
      </w:r>
      <w:r>
        <w:t xml:space="preserve"> C_国家征用女性权利</w:t>
      </w:r>
      <w:r>
        <w:rPr>
          <w:rFonts w:hint="eastAsia"/>
          <w:lang w:eastAsia="zh-CN"/>
        </w:rPr>
        <w:t>，</w:t>
      </w:r>
      <w:r>
        <w:t xml:space="preserve"> C_后殖民国家与性别</w:t>
      </w:r>
      <w:r>
        <w:rPr>
          <w:rFonts w:hint="eastAsia"/>
          <w:lang w:eastAsia="zh-CN"/>
        </w:rPr>
        <w:t>，</w:t>
      </w:r>
      <w:r>
        <w:t xml:space="preserve"> C_个人地位法改革]</w:t>
      </w:r>
    </w:p>
    <w:p w14:paraId="7D24DD8A">
      <w:pPr>
        <w:pStyle w:val="165"/>
      </w:pPr>
      <w:r>
        <w:t>contested_concepts: [C_国家中心论</w:t>
      </w:r>
      <w:r>
        <w:rPr>
          <w:rFonts w:hint="eastAsia"/>
          <w:lang w:eastAsia="zh-CN"/>
        </w:rPr>
        <w:t>（</w:t>
      </w:r>
      <w:r>
        <w:t>批评为低估女性运动自主性</w:t>
      </w:r>
      <w:r>
        <w:rPr>
          <w:rFonts w:hint="eastAsia"/>
          <w:lang w:eastAsia="zh-CN"/>
        </w:rPr>
        <w:t>）</w:t>
      </w:r>
      <w:r>
        <w:t>, C_文化vs制度</w:t>
      </w:r>
      <w:r>
        <w:rPr>
          <w:rFonts w:hint="eastAsia"/>
          <w:lang w:eastAsia="zh-CN"/>
        </w:rPr>
        <w:t>（</w:t>
      </w:r>
      <w:r>
        <w:t>文化决定论的持续性与政治功能</w:t>
      </w:r>
      <w:r>
        <w:rPr>
          <w:rFonts w:hint="eastAsia"/>
          <w:lang w:eastAsia="zh-CN"/>
        </w:rPr>
        <w:t>）</w:t>
      </w:r>
      <w:r>
        <w:t>]</w:t>
      </w:r>
    </w:p>
    <w:p w14:paraId="79D06D63">
      <w:pPr>
        <w:pStyle w:val="165"/>
      </w:pPr>
      <w:r>
        <w:t>school: S046</w:t>
      </w:r>
      <w:r>
        <w:rPr>
          <w:rFonts w:hint="eastAsia"/>
          <w:lang w:eastAsia="zh-CN"/>
        </w:rPr>
        <w:t>（</w:t>
      </w:r>
      <w:r>
        <w:t>北非当代批判</w:t>
      </w:r>
      <w:r>
        <w:rPr>
          <w:rFonts w:hint="eastAsia"/>
          <w:lang w:eastAsia="zh-CN"/>
        </w:rPr>
        <w:t>）</w:t>
      </w:r>
    </w:p>
    <w:p w14:paraId="481FD879">
      <w:pPr>
        <w:pStyle w:val="165"/>
      </w:pPr>
      <w:r>
        <w:t>cross_schools: []</w:t>
      </w:r>
    </w:p>
    <w:p w14:paraId="6080EF43">
      <w:pPr>
        <w:pStyle w:val="165"/>
      </w:pPr>
      <w:r>
        <w:t>macro_period: T5</w:t>
      </w:r>
    </w:p>
    <w:p w14:paraId="4E24CB8D">
      <w:pPr>
        <w:pStyle w:val="164"/>
      </w:pPr>
      <w:r>
        <w:t>古典社会学（独立起源）·本阶段总和</w:t>
      </w:r>
    </w:p>
    <w:p w14:paraId="4A002E07">
      <w:r>
        <w:t>伊本·赫勒敦在14世纪马格里布的政治动荡中发展出一套以asabiyyah（群体团结）为核心的社会分析体系，涵盖文明兴衰的结构条件、王朝周期机制和城市</w:t>
      </w:r>
      <w:r>
        <w:rPr>
          <w:rFonts w:hint="eastAsia"/>
          <w:lang w:eastAsia="zh-CN"/>
        </w:rPr>
        <w:t>－</w:t>
      </w:r>
      <w:r>
        <w:t>沙漠的互补形态。他的思想与19世纪西方社会学平行而非线性前驱——asabiyyah理论独立处理了</w:t>
      </w:r>
      <w:r>
        <w:rPr>
          <w:rFonts w:hint="eastAsia"/>
          <w:lang w:eastAsia="zh-CN"/>
        </w:rPr>
        <w:t>“</w:t>
      </w:r>
      <w:r>
        <w:t>社会凝聚力</w:t>
      </w:r>
      <w:r>
        <w:rPr>
          <w:rFonts w:hint="eastAsia"/>
          <w:lang w:eastAsia="zh-CN"/>
        </w:rPr>
        <w:t>”</w:t>
      </w:r>
      <w:r>
        <w:t>问题，王朝周期理论独立处理了</w:t>
      </w:r>
      <w:r>
        <w:rPr>
          <w:rFonts w:hint="eastAsia"/>
          <w:lang w:eastAsia="zh-CN"/>
        </w:rPr>
        <w:t>“</w:t>
      </w:r>
      <w:r>
        <w:t>社会变迁</w:t>
      </w:r>
      <w:r>
        <w:rPr>
          <w:rFonts w:hint="eastAsia"/>
          <w:lang w:eastAsia="zh-CN"/>
        </w:rPr>
        <w:t>”</w:t>
      </w:r>
      <w:r>
        <w:t>问题，历史批判方法论独立处理了</w:t>
      </w:r>
      <w:r>
        <w:rPr>
          <w:rFonts w:hint="eastAsia"/>
          <w:lang w:eastAsia="zh-CN"/>
        </w:rPr>
        <w:t>“</w:t>
      </w:r>
      <w:r>
        <w:t>知识的社会条件</w:t>
      </w:r>
      <w:r>
        <w:rPr>
          <w:rFonts w:hint="eastAsia"/>
          <w:lang w:eastAsia="zh-CN"/>
        </w:rPr>
        <w:t>”</w:t>
      </w:r>
      <w:r>
        <w:t>问题。伊本·赫勒敦在制度上是孤立的——没有学派传承，没有学术争论的固定场域——其社会理论维度在15–18世纪的伊斯兰世界仅以历史编撰学导论的形式被阅读。19世纪欧洲东方学的翻译（斯拉内）和社会学史的谱系编撰（弗林特）将其纳入西方社会学的</w:t>
      </w:r>
      <w:r>
        <w:rPr>
          <w:rFonts w:hint="eastAsia"/>
          <w:lang w:eastAsia="zh-CN"/>
        </w:rPr>
        <w:t>“</w:t>
      </w:r>
      <w:r>
        <w:t>前驱</w:t>
      </w:r>
      <w:r>
        <w:rPr>
          <w:rFonts w:hint="eastAsia"/>
          <w:lang w:eastAsia="zh-CN"/>
        </w:rPr>
        <w:t>”</w:t>
      </w:r>
      <w:r>
        <w:t>叙事，20世纪阿拉伯民族主义运动（胡斯里）则将asabiyyah改造为民族认同理论。伊本·赫勒敦的接受史揭示了一个知识社会学问题：一个思想家的意义不是由其文本单方面决定的，而是由接受语境中的权力关系和话语需求共同塑造的。</w:t>
      </w:r>
    </w:p>
    <w:p w14:paraId="2A0C147A">
      <w:pPr>
        <w:pStyle w:val="166"/>
      </w:pPr>
      <w:r>
        <w:t>▎β映射</w:t>
      </w:r>
    </w:p>
    <w:p w14:paraId="173A7876">
      <w:pPr>
        <w:pStyle w:val="165"/>
      </w:pPr>
      <w:r>
        <w:t>borne_concepts: [C_asabiyyah群体团结</w:t>
      </w:r>
      <w:r>
        <w:rPr>
          <w:rFonts w:hint="eastAsia"/>
          <w:lang w:eastAsia="zh-CN"/>
        </w:rPr>
        <w:t>，</w:t>
      </w:r>
      <w:r>
        <w:t xml:space="preserve"> C_王朝周期</w:t>
      </w:r>
      <w:r>
        <w:rPr>
          <w:rFonts w:hint="eastAsia"/>
          <w:lang w:eastAsia="zh-CN"/>
        </w:rPr>
        <w:t>，</w:t>
      </w:r>
      <w:r>
        <w:t xml:space="preserve"> C_umran文明</w:t>
      </w:r>
      <w:r>
        <w:rPr>
          <w:rFonts w:hint="eastAsia"/>
          <w:lang w:eastAsia="zh-CN"/>
        </w:rPr>
        <w:t>，</w:t>
      </w:r>
      <w:r>
        <w:t xml:space="preserve"> C_badawa与hadara沙漠与城市</w:t>
      </w:r>
      <w:r>
        <w:rPr>
          <w:rFonts w:hint="eastAsia"/>
          <w:lang w:eastAsia="zh-CN"/>
        </w:rPr>
        <w:t>，</w:t>
      </w:r>
      <w:r>
        <w:t xml:space="preserve"> C_历史批判方法论</w:t>
      </w:r>
      <w:r>
        <w:rPr>
          <w:rFonts w:hint="eastAsia"/>
          <w:lang w:eastAsia="zh-CN"/>
        </w:rPr>
        <w:t>，</w:t>
      </w:r>
      <w:r>
        <w:t xml:space="preserve"> C_文明兴衰的结构条件]</w:t>
      </w:r>
    </w:p>
    <w:p w14:paraId="70ED68E5">
      <w:pPr>
        <w:pStyle w:val="165"/>
      </w:pPr>
      <w:r>
        <w:t>contested_concepts: [C_asabiyyah的含义转化</w:t>
      </w:r>
      <w:r>
        <w:rPr>
          <w:rFonts w:hint="eastAsia"/>
          <w:lang w:eastAsia="zh-CN"/>
        </w:rPr>
        <w:t>，</w:t>
      </w:r>
      <w:r>
        <w:t xml:space="preserve"> C_伊本赫勒敦的谱系位置]</w:t>
      </w:r>
    </w:p>
    <w:p w14:paraId="696E7CFF">
      <w:pPr>
        <w:pStyle w:val="165"/>
      </w:pPr>
      <w:r>
        <w:t>school: S045</w:t>
      </w:r>
      <w:r>
        <w:rPr>
          <w:rFonts w:hint="eastAsia"/>
          <w:lang w:eastAsia="zh-CN"/>
        </w:rPr>
        <w:t>（</w:t>
      </w:r>
      <w:r>
        <w:t>古典社会学</w:t>
      </w:r>
      <w:r>
        <w:rPr>
          <w:rFonts w:hint="eastAsia"/>
          <w:lang w:eastAsia="zh-CN"/>
        </w:rPr>
        <w:t>）</w:t>
      </w:r>
    </w:p>
    <w:p w14:paraId="50EC471B">
      <w:pPr>
        <w:pStyle w:val="165"/>
      </w:pPr>
      <w:r>
        <w:t>cross_schools: []</w:t>
      </w:r>
    </w:p>
    <w:p w14:paraId="1D541C7B">
      <w:pPr>
        <w:pStyle w:val="165"/>
      </w:pPr>
      <w:r>
        <w:t>macro_period: T1</w:t>
      </w:r>
    </w:p>
    <w:p w14:paraId="4AA30AA2">
      <w:pPr>
        <w:pStyle w:val="164"/>
      </w:pPr>
      <w:r>
        <w:t>北非当代批判·本阶段总和</w:t>
      </w:r>
    </w:p>
    <w:p w14:paraId="44411EA2">
      <w:r>
        <w:t>梅尔尼西、拉鲁伊和沙拉德从三个方向展开对北非后殖民社会结构的分析。梅尔尼西从伊斯兰传统内部解构父权制对宗教文本的垄断性解释，发展出</w:t>
      </w:r>
      <w:r>
        <w:rPr>
          <w:rFonts w:hint="eastAsia"/>
          <w:lang w:eastAsia="zh-CN"/>
        </w:rPr>
        <w:t>“</w:t>
      </w:r>
      <w:r>
        <w:t>回到原始文本</w:t>
      </w:r>
      <w:r>
        <w:rPr>
          <w:rFonts w:hint="eastAsia"/>
          <w:lang w:eastAsia="zh-CN"/>
        </w:rPr>
        <w:t>”</w:t>
      </w:r>
      <w:r>
        <w:t>的方法论，将圣训批判转化为性别政治的分析工具。拉鲁伊从历史主义立场分析阿拉伯知识分子的方法论困境，以</w:t>
      </w:r>
      <w:r>
        <w:rPr>
          <w:rFonts w:hint="eastAsia"/>
          <w:lang w:eastAsia="zh-CN"/>
        </w:rPr>
        <w:t>“</w:t>
      </w:r>
      <w:r>
        <w:t>三种立场</w:t>
      </w:r>
      <w:r>
        <w:rPr>
          <w:rFonts w:hint="eastAsia"/>
          <w:lang w:eastAsia="zh-CN"/>
        </w:rPr>
        <w:t>”</w:t>
      </w:r>
      <w:r>
        <w:t>（复古主义、现代主义、历史主义）的框架揭示了阿拉伯知识生产在</w:t>
      </w:r>
      <w:r>
        <w:rPr>
          <w:rFonts w:hint="eastAsia"/>
          <w:lang w:eastAsia="zh-CN"/>
        </w:rPr>
        <w:t>“</w:t>
      </w:r>
      <w:r>
        <w:t>传统</w:t>
      </w:r>
      <w:r>
        <w:rPr>
          <w:rFonts w:hint="eastAsia"/>
          <w:lang w:eastAsia="zh-CN"/>
        </w:rPr>
        <w:t>”</w:t>
      </w:r>
      <w:r>
        <w:t>与</w:t>
      </w:r>
      <w:r>
        <w:rPr>
          <w:rFonts w:hint="eastAsia"/>
          <w:lang w:eastAsia="zh-CN"/>
        </w:rPr>
        <w:t>“</w:t>
      </w:r>
      <w:r>
        <w:t>现代</w:t>
      </w:r>
      <w:r>
        <w:rPr>
          <w:rFonts w:hint="eastAsia"/>
          <w:lang w:eastAsia="zh-CN"/>
        </w:rPr>
        <w:t>”</w:t>
      </w:r>
      <w:r>
        <w:t>之间的结构性两难。沙拉德从比较制度分析出发，以突尼斯、阿尔及利亚和摩洛哥三国的女性权利差异为经验基础，证明</w:t>
      </w:r>
      <w:r>
        <w:rPr>
          <w:rFonts w:hint="eastAsia"/>
          <w:lang w:eastAsia="zh-CN"/>
        </w:rPr>
        <w:t>“</w:t>
      </w:r>
      <w:r>
        <w:t>国家建设策略决定女性权利</w:t>
      </w:r>
      <w:r>
        <w:rPr>
          <w:rFonts w:hint="eastAsia"/>
          <w:lang w:eastAsia="zh-CN"/>
        </w:rPr>
        <w:t>”</w:t>
      </w:r>
      <w:r>
        <w:t>——文化决定论是政治借口而非社会学解释。</w:t>
      </w:r>
    </w:p>
    <w:p w14:paraId="3867F7E1">
      <w:r>
        <w:t>三人的理论工作共享几个特征：（1）对</w:t>
      </w:r>
      <w:r>
        <w:rPr>
          <w:rFonts w:hint="eastAsia"/>
          <w:lang w:eastAsia="zh-CN"/>
        </w:rPr>
        <w:t>“</w:t>
      </w:r>
      <w:r>
        <w:t>文化本质主义</w:t>
      </w:r>
      <w:r>
        <w:rPr>
          <w:rFonts w:hint="eastAsia"/>
          <w:lang w:eastAsia="zh-CN"/>
        </w:rPr>
        <w:t>”</w:t>
      </w:r>
      <w:r>
        <w:t>的批判——无论是</w:t>
      </w:r>
      <w:r>
        <w:rPr>
          <w:rFonts w:hint="eastAsia"/>
          <w:lang w:eastAsia="zh-CN"/>
        </w:rPr>
        <w:t>“</w:t>
      </w:r>
      <w:r>
        <w:t>伊斯兰文化必然压迫女性</w:t>
      </w:r>
      <w:r>
        <w:rPr>
          <w:rFonts w:hint="eastAsia"/>
          <w:lang w:eastAsia="zh-CN"/>
        </w:rPr>
        <w:t>”</w:t>
      </w:r>
      <w:r>
        <w:t>还是</w:t>
      </w:r>
      <w:r>
        <w:rPr>
          <w:rFonts w:hint="eastAsia"/>
          <w:lang w:eastAsia="zh-CN"/>
        </w:rPr>
        <w:t>“</w:t>
      </w:r>
      <w:r>
        <w:t>阿拉伯传统必然落后</w:t>
      </w:r>
      <w:r>
        <w:rPr>
          <w:rFonts w:hint="eastAsia"/>
          <w:lang w:eastAsia="zh-CN"/>
        </w:rPr>
        <w:t>”</w:t>
      </w:r>
      <w:r>
        <w:t>，这些文化决定论命题被三人从不同角度揭示为特定政治联盟结构的意识形态效果；（2）对法国殖民遗产的复杂定位——三人都在法语或英语中写作，但不是</w:t>
      </w:r>
      <w:r>
        <w:rPr>
          <w:rFonts w:hint="eastAsia"/>
          <w:lang w:eastAsia="zh-CN"/>
        </w:rPr>
        <w:t>“</w:t>
      </w:r>
      <w:r>
        <w:t>脱离本土</w:t>
      </w:r>
      <w:r>
        <w:rPr>
          <w:rFonts w:hint="eastAsia"/>
          <w:lang w:eastAsia="zh-CN"/>
        </w:rPr>
        <w:t>”</w:t>
      </w:r>
      <w:r>
        <w:t>而是后殖民知识生产的结构性选择；（3）对伊本·赫勒敦传统的不同接续方式——拉鲁伊将历史主义方法论追溯到伊本·赫勒敦，沙拉德继承了伊本·赫勒敦的因果结构分析取向，梅尔尼西则更接近伊本·赫勒敦</w:t>
      </w:r>
      <w:r>
        <w:rPr>
          <w:rFonts w:hint="eastAsia"/>
          <w:lang w:eastAsia="zh-CN"/>
        </w:rPr>
        <w:t>“</w:t>
      </w:r>
      <w:r>
        <w:t>回到事物本性</w:t>
      </w:r>
      <w:r>
        <w:rPr>
          <w:rFonts w:hint="eastAsia"/>
          <w:lang w:eastAsia="zh-CN"/>
        </w:rPr>
        <w:t>”</w:t>
      </w:r>
      <w:r>
        <w:t>的批判精神。北非当代批判的共同指向是：后殖民社会的社会批判不能依赖外部输入的理论框架，而必须从后殖民社会自身的经验中提炼分析工具——这一方法论自觉将北非学统与单纯的</w:t>
      </w:r>
      <w:r>
        <w:rPr>
          <w:rFonts w:hint="eastAsia"/>
          <w:lang w:eastAsia="zh-CN"/>
        </w:rPr>
        <w:t>“</w:t>
      </w:r>
      <w:r>
        <w:t>西方理论在地应用</w:t>
      </w:r>
      <w:r>
        <w:rPr>
          <w:rFonts w:hint="eastAsia"/>
          <w:lang w:eastAsia="zh-CN"/>
        </w:rPr>
        <w:t>”</w:t>
      </w:r>
      <w:r>
        <w:t>区分开来。</w:t>
      </w:r>
    </w:p>
    <w:p w14:paraId="14007424">
      <w:pPr>
        <w:pStyle w:val="166"/>
      </w:pPr>
      <w:r>
        <w:t>▎β映射</w:t>
      </w:r>
    </w:p>
    <w:p w14:paraId="08809535">
      <w:pPr>
        <w:pStyle w:val="165"/>
      </w:pPr>
      <w:r>
        <w:t>borne_concepts: [C_伊斯兰女性主义</w:t>
      </w:r>
      <w:r>
        <w:rPr>
          <w:rFonts w:hint="eastAsia"/>
          <w:lang w:eastAsia="zh-CN"/>
        </w:rPr>
        <w:t>，</w:t>
      </w:r>
      <w:r>
        <w:t xml:space="preserve"> C_面纱作为社会防御机制</w:t>
      </w:r>
      <w:r>
        <w:rPr>
          <w:rFonts w:hint="eastAsia"/>
          <w:lang w:eastAsia="zh-CN"/>
        </w:rPr>
        <w:t>，</w:t>
      </w:r>
      <w:r>
        <w:t xml:space="preserve"> C_圣训批判方法论</w:t>
      </w:r>
      <w:r>
        <w:rPr>
          <w:rFonts w:hint="eastAsia"/>
          <w:lang w:eastAsia="zh-CN"/>
        </w:rPr>
        <w:t>，</w:t>
      </w:r>
      <w:r>
        <w:t xml:space="preserve"> C_回到原始文本</w:t>
      </w:r>
      <w:r>
        <w:rPr>
          <w:rFonts w:hint="eastAsia"/>
          <w:lang w:eastAsia="zh-CN"/>
        </w:rPr>
        <w:t>，</w:t>
      </w:r>
      <w:r>
        <w:t xml:space="preserve"> C_三种立场</w:t>
      </w:r>
      <w:r>
        <w:rPr>
          <w:rFonts w:hint="eastAsia"/>
          <w:lang w:eastAsia="zh-CN"/>
        </w:rPr>
        <w:t>，</w:t>
      </w:r>
      <w:r>
        <w:t xml:space="preserve"> C_历史主义批判</w:t>
      </w:r>
      <w:r>
        <w:rPr>
          <w:rFonts w:hint="eastAsia"/>
          <w:lang w:eastAsia="zh-CN"/>
        </w:rPr>
        <w:t>，</w:t>
      </w:r>
      <w:r>
        <w:t xml:space="preserve"> C_国家建设策略决定女性权利</w:t>
      </w:r>
      <w:r>
        <w:rPr>
          <w:rFonts w:hint="eastAsia"/>
          <w:lang w:eastAsia="zh-CN"/>
        </w:rPr>
        <w:t>，</w:t>
      </w:r>
      <w:r>
        <w:t xml:space="preserve"> C_政治联盟结构分析</w:t>
      </w:r>
      <w:r>
        <w:rPr>
          <w:rFonts w:hint="eastAsia"/>
          <w:lang w:eastAsia="zh-CN"/>
        </w:rPr>
        <w:t>，</w:t>
      </w:r>
      <w:r>
        <w:t xml:space="preserve"> C_文化决定论批判]</w:t>
      </w:r>
    </w:p>
    <w:p w14:paraId="58C3EC0E">
      <w:pPr>
        <w:pStyle w:val="165"/>
      </w:pPr>
      <w:r>
        <w:t>contested_concepts: [C_内部批判vs外部批判</w:t>
      </w:r>
      <w:r>
        <w:rPr>
          <w:rFonts w:hint="eastAsia"/>
          <w:lang w:eastAsia="zh-CN"/>
        </w:rPr>
        <w:t>，</w:t>
      </w:r>
      <w:r>
        <w:t xml:space="preserve"> C_历史主义的自我指涉困境</w:t>
      </w:r>
      <w:r>
        <w:rPr>
          <w:rFonts w:hint="eastAsia"/>
          <w:lang w:eastAsia="zh-CN"/>
        </w:rPr>
        <w:t>，</w:t>
      </w:r>
      <w:r>
        <w:t xml:space="preserve"> C_国家中心论vs女性运动自主性]</w:t>
      </w:r>
    </w:p>
    <w:p w14:paraId="3B7535BD">
      <w:pPr>
        <w:pStyle w:val="165"/>
      </w:pPr>
      <w:r>
        <w:t>school: S046</w:t>
      </w:r>
      <w:r>
        <w:rPr>
          <w:rFonts w:hint="eastAsia"/>
          <w:lang w:eastAsia="zh-CN"/>
        </w:rPr>
        <w:t>（</w:t>
      </w:r>
      <w:r>
        <w:t>北非当代批判</w:t>
      </w:r>
      <w:r>
        <w:rPr>
          <w:rFonts w:hint="eastAsia"/>
          <w:lang w:eastAsia="zh-CN"/>
        </w:rPr>
        <w:t>）</w:t>
      </w:r>
    </w:p>
    <w:p w14:paraId="693C24A5">
      <w:pPr>
        <w:pStyle w:val="165"/>
      </w:pPr>
      <w:r>
        <w:t>cross_schools: []</w:t>
      </w:r>
    </w:p>
    <w:p w14:paraId="77B5A2C9">
      <w:pPr>
        <w:pStyle w:val="165"/>
      </w:pPr>
      <w:r>
        <w:t>macro_period: T4-T5</w:t>
      </w:r>
    </w:p>
    <w:p w14:paraId="4A28F169">
      <w:pPr>
        <w:pStyle w:val="164"/>
      </w:pPr>
      <w:r>
        <w:t>北非学统·总体汇总</w:t>
      </w:r>
    </w:p>
    <w:p w14:paraId="4CA55E23">
      <w:r>
        <w:t>北非学统包含两条主线：以伊本·赫勒敦为代表的古典社会学独立起源（14世纪），和以梅尔尼西、拉鲁伊、沙拉德为代表的北非当代批判（20世纪后半叶）。两条主线之间隔着五个世纪的时间间隔和法国殖民（1830–1962）的制度断裂，但在方法论层面存在连续性——伊本·赫勒敦的</w:t>
      </w:r>
      <w:r>
        <w:rPr>
          <w:rFonts w:hint="eastAsia"/>
          <w:lang w:eastAsia="zh-CN"/>
        </w:rPr>
        <w:t>“</w:t>
      </w:r>
      <w:r>
        <w:t>将社会现象归因于内在因果规律而非道德判断</w:t>
      </w:r>
      <w:r>
        <w:rPr>
          <w:rFonts w:hint="eastAsia"/>
          <w:lang w:eastAsia="zh-CN"/>
        </w:rPr>
        <w:t>”</w:t>
      </w:r>
      <w:r>
        <w:t>的分析取向，在拉鲁伊的历史主义批判、沙拉德的制度分析和梅尔尼西的圣训批判中分别获得了不同的接续方式。</w:t>
      </w:r>
    </w:p>
    <w:p w14:paraId="3467991B">
      <w:r>
        <w:t>北非学统的核心特征可以归纳为四点：</w:t>
      </w:r>
    </w:p>
    <w:p w14:paraId="535A63F0">
      <w:r>
        <w:rPr>
          <w:b/>
        </w:rPr>
        <w:t>独立的思想起源。</w:t>
      </w:r>
      <w:r>
        <w:t xml:space="preserve"> 伊本·赫勒敦在14世纪发展出的社会分析体系不是西方社会学的</w:t>
      </w:r>
      <w:r>
        <w:rPr>
          <w:rFonts w:hint="eastAsia"/>
          <w:lang w:eastAsia="zh-CN"/>
        </w:rPr>
        <w:t>“</w:t>
      </w:r>
      <w:r>
        <w:t>前驱</w:t>
      </w:r>
      <w:r>
        <w:rPr>
          <w:rFonts w:hint="eastAsia"/>
          <w:lang w:eastAsia="zh-CN"/>
        </w:rPr>
        <w:t>”</w:t>
      </w:r>
      <w:r>
        <w:t>而是平行发展的独立传统。asabiyyah理论处理的问题——社会凝聚力何以形成、何以消解——与涂尔干的机械团结/有机团结论题同构但方法论路径不同：涂尔干从社会分工的功能分析推导团结的类型，伊本·赫勒敦从生活条件与群体纽带的经验关联推导asabiyyah的强弱变化。这一平行性使得</w:t>
      </w:r>
      <w:r>
        <w:rPr>
          <w:rFonts w:hint="eastAsia"/>
          <w:lang w:eastAsia="zh-CN"/>
        </w:rPr>
        <w:t>“</w:t>
      </w:r>
      <w:r>
        <w:t>伊本·赫勒敦是否是社会学家</w:t>
      </w:r>
      <w:r>
        <w:rPr>
          <w:rFonts w:hint="eastAsia"/>
          <w:lang w:eastAsia="zh-CN"/>
        </w:rPr>
        <w:t>”</w:t>
      </w:r>
      <w:r>
        <w:t>成为一个伪问题——真正的问题是：不同文明传统中社会分析的独立发展遵循何种逻辑，以及这些独立发展在何种条件下被纳入同一学科谱系。</w:t>
      </w:r>
    </w:p>
    <w:p w14:paraId="0FC13034">
      <w:r>
        <w:rPr>
          <w:b/>
        </w:rPr>
        <w:t>法国殖民遗产的制度塑造。</w:t>
      </w:r>
      <w:r>
        <w:t xml:space="preserve"> 1830–1962年的法国殖民在北非建立了以法语为媒介的大学体制、法律制度和行政结构，这一遗产在独立后持续发挥作用——北非学术体制的语言环境是法语和阿拉伯语并存，学术训练的主要渠道是法国大学，学术发表的主要场域是法语和英语出版。梅尔尼西、拉鲁伊和沙拉德的语言选择（法语或英语而非阿拉伯语）不是</w:t>
      </w:r>
      <w:r>
        <w:rPr>
          <w:rFonts w:hint="eastAsia"/>
          <w:lang w:eastAsia="zh-CN"/>
        </w:rPr>
        <w:t>“</w:t>
      </w:r>
      <w:r>
        <w:t>脱离本土</w:t>
      </w:r>
      <w:r>
        <w:rPr>
          <w:rFonts w:hint="eastAsia"/>
          <w:lang w:eastAsia="zh-CN"/>
        </w:rPr>
        <w:t>”</w:t>
      </w:r>
      <w:r>
        <w:t>而是后殖民学术体制的结构性产物。</w:t>
      </w:r>
    </w:p>
    <w:p w14:paraId="4E2106A7">
      <w:r>
        <w:rPr>
          <w:b/>
        </w:rPr>
        <w:t>文化决定论的制度批判。</w:t>
      </w:r>
      <w:r>
        <w:t xml:space="preserve"> 北非当代批判的三位代表人物从不同角度批判了文化决定论——将社会现象归因于</w:t>
      </w:r>
      <w:r>
        <w:rPr>
          <w:rFonts w:hint="eastAsia"/>
          <w:lang w:eastAsia="zh-CN"/>
        </w:rPr>
        <w:t>“</w:t>
      </w:r>
      <w:r>
        <w:t>伊斯兰文化</w:t>
      </w:r>
      <w:r>
        <w:rPr>
          <w:rFonts w:hint="eastAsia"/>
          <w:lang w:eastAsia="zh-CN"/>
        </w:rPr>
        <w:t>”</w:t>
      </w:r>
      <w:r>
        <w:t>的本质特征。梅尔尼西证明</w:t>
      </w:r>
      <w:r>
        <w:rPr>
          <w:rFonts w:hint="eastAsia"/>
          <w:lang w:eastAsia="zh-CN"/>
        </w:rPr>
        <w:t>“</w:t>
      </w:r>
      <w:r>
        <w:t>伊斯兰压迫女性</w:t>
      </w:r>
      <w:r>
        <w:rPr>
          <w:rFonts w:hint="eastAsia"/>
          <w:lang w:eastAsia="zh-CN"/>
        </w:rPr>
        <w:t>”</w:t>
      </w:r>
      <w:r>
        <w:t>是父权制对伊斯兰的扭曲而非伊斯兰本身的规定；拉鲁伊证明</w:t>
      </w:r>
      <w:r>
        <w:rPr>
          <w:rFonts w:hint="eastAsia"/>
          <w:lang w:eastAsia="zh-CN"/>
        </w:rPr>
        <w:t>“</w:t>
      </w:r>
      <w:r>
        <w:t>阿拉伯传统落后</w:t>
      </w:r>
      <w:r>
        <w:rPr>
          <w:rFonts w:hint="eastAsia"/>
          <w:lang w:eastAsia="zh-CN"/>
        </w:rPr>
        <w:t>”</w:t>
      </w:r>
      <w:r>
        <w:t>是历史条件的产物而非文化本质的体现；沙拉德证明</w:t>
      </w:r>
      <w:r>
        <w:rPr>
          <w:rFonts w:hint="eastAsia"/>
          <w:lang w:eastAsia="zh-CN"/>
        </w:rPr>
        <w:t>“</w:t>
      </w:r>
      <w:r>
        <w:t>女性权利差异</w:t>
      </w:r>
      <w:r>
        <w:rPr>
          <w:rFonts w:hint="eastAsia"/>
          <w:lang w:eastAsia="zh-CN"/>
        </w:rPr>
        <w:t>”</w:t>
      </w:r>
      <w:r>
        <w:t>是政治联盟结构的结果而非文化传统的差异。三人的共同论敌是将</w:t>
      </w:r>
      <w:r>
        <w:rPr>
          <w:rFonts w:hint="eastAsia"/>
          <w:lang w:eastAsia="zh-CN"/>
        </w:rPr>
        <w:t>“</w:t>
      </w:r>
      <w:r>
        <w:t>文化</w:t>
      </w:r>
      <w:r>
        <w:rPr>
          <w:rFonts w:hint="eastAsia"/>
          <w:lang w:eastAsia="zh-CN"/>
        </w:rPr>
        <w:t>”</w:t>
      </w:r>
      <w:r>
        <w:t>作为解释终点——而北非学统的方法论要求是：文化本身需要被解释而非作为解释。</w:t>
      </w:r>
    </w:p>
    <w:p w14:paraId="2693C03A">
      <w:r>
        <w:rPr>
          <w:b/>
        </w:rPr>
        <w:t>后殖民知识生产的双重位置。</w:t>
      </w:r>
      <w:r>
        <w:t xml:space="preserve"> 北非学统的知识生产始终处于</w:t>
      </w:r>
      <w:r>
        <w:rPr>
          <w:rFonts w:hint="eastAsia"/>
          <w:lang w:eastAsia="zh-CN"/>
        </w:rPr>
        <w:t>“</w:t>
      </w:r>
      <w:r>
        <w:t>内部</w:t>
      </w:r>
      <w:r>
        <w:rPr>
          <w:rFonts w:hint="eastAsia"/>
          <w:lang w:eastAsia="zh-CN"/>
        </w:rPr>
        <w:t>”</w:t>
      </w:r>
      <w:r>
        <w:t>与</w:t>
      </w:r>
      <w:r>
        <w:rPr>
          <w:rFonts w:hint="eastAsia"/>
          <w:lang w:eastAsia="zh-CN"/>
        </w:rPr>
        <w:t>“</w:t>
      </w:r>
      <w:r>
        <w:t>外部</w:t>
      </w:r>
      <w:r>
        <w:rPr>
          <w:rFonts w:hint="eastAsia"/>
          <w:lang w:eastAsia="zh-CN"/>
        </w:rPr>
        <w:t>”</w:t>
      </w:r>
      <w:r>
        <w:t>的双重位置——研究对象是北非社会，但学术对话的主要场域是法国或英语世界；思想资源扎根于伊斯兰传统和北非经验，但理论表达必须使用法语或英语的学术语言。这一双重位置不是缺陷而是认识论优势：它使北非学者能够同时从内部理解社会结构并从外部获得批判距离——梅尔尼西从伊斯兰内部解构父权制的同时从外部获得批判工具，沙拉德从北非经验中提炼分析框架的同时在美国社会学中获得方法论严谨性。</w:t>
      </w:r>
    </w:p>
    <w:p w14:paraId="139C8B06">
      <w:r>
        <w:rPr>
          <w:b/>
        </w:rPr>
        <w:t>β映射总汇</w:t>
      </w:r>
    </w:p>
    <w:p w14:paraId="514716C4">
      <w:pPr>
        <w:pStyle w:val="165"/>
      </w:pPr>
      <w:r>
        <w:t>borne_concepts: C_asabiyyah群体团结</w:t>
      </w:r>
      <w:r>
        <w:rPr>
          <w:rFonts w:hint="eastAsia"/>
          <w:lang w:eastAsia="zh-CN"/>
        </w:rPr>
        <w:t>，</w:t>
      </w:r>
      <w:r>
        <w:t xml:space="preserve"> C_王朝周期</w:t>
      </w:r>
      <w:r>
        <w:rPr>
          <w:rFonts w:hint="eastAsia"/>
          <w:lang w:eastAsia="zh-CN"/>
        </w:rPr>
        <w:t>，</w:t>
      </w:r>
      <w:r>
        <w:t xml:space="preserve"> C_umran文明</w:t>
      </w:r>
      <w:r>
        <w:rPr>
          <w:rFonts w:hint="eastAsia"/>
          <w:lang w:eastAsia="zh-CN"/>
        </w:rPr>
        <w:t>，</w:t>
      </w:r>
      <w:r>
        <w:t xml:space="preserve"> C_badawa与hadara沙漠与城市</w:t>
      </w:r>
      <w:r>
        <w:rPr>
          <w:rFonts w:hint="eastAsia"/>
          <w:lang w:eastAsia="zh-CN"/>
        </w:rPr>
        <w:t>，</w:t>
      </w:r>
      <w:r>
        <w:t xml:space="preserve"> C_历史批判方法论</w:t>
      </w:r>
      <w:r>
        <w:rPr>
          <w:rFonts w:hint="eastAsia"/>
          <w:lang w:eastAsia="zh-CN"/>
        </w:rPr>
        <w:t>，</w:t>
      </w:r>
      <w:r>
        <w:t xml:space="preserve"> C_文明兴衰的结构条件</w:t>
      </w:r>
      <w:r>
        <w:rPr>
          <w:rFonts w:hint="eastAsia"/>
          <w:lang w:eastAsia="zh-CN"/>
        </w:rPr>
        <w:t>，</w:t>
      </w:r>
      <w:r>
        <w:t xml:space="preserve"> C_伊斯兰女性主义</w:t>
      </w:r>
      <w:r>
        <w:rPr>
          <w:rFonts w:hint="eastAsia"/>
          <w:lang w:eastAsia="zh-CN"/>
        </w:rPr>
        <w:t>，</w:t>
      </w:r>
      <w:r>
        <w:t xml:space="preserve"> C_面纱作为社会防御机制</w:t>
      </w:r>
      <w:r>
        <w:rPr>
          <w:rFonts w:hint="eastAsia"/>
          <w:lang w:eastAsia="zh-CN"/>
        </w:rPr>
        <w:t>，</w:t>
      </w:r>
      <w:r>
        <w:t xml:space="preserve"> C_圣训批判方法论</w:t>
      </w:r>
      <w:r>
        <w:rPr>
          <w:rFonts w:hint="eastAsia"/>
          <w:lang w:eastAsia="zh-CN"/>
        </w:rPr>
        <w:t>，</w:t>
      </w:r>
      <w:r>
        <w:t xml:space="preserve"> C_回到原始文本</w:t>
      </w:r>
      <w:r>
        <w:rPr>
          <w:rFonts w:hint="eastAsia"/>
          <w:lang w:eastAsia="zh-CN"/>
        </w:rPr>
        <w:t>，</w:t>
      </w:r>
      <w:r>
        <w:t xml:space="preserve"> C_父权制对伊斯兰的扭曲</w:t>
      </w:r>
      <w:r>
        <w:rPr>
          <w:rFonts w:hint="eastAsia"/>
          <w:lang w:eastAsia="zh-CN"/>
        </w:rPr>
        <w:t>，</w:t>
      </w:r>
      <w:r>
        <w:t xml:space="preserve"> C_边界hudud的日常生活体验</w:t>
      </w:r>
      <w:r>
        <w:rPr>
          <w:rFonts w:hint="eastAsia"/>
          <w:lang w:eastAsia="zh-CN"/>
        </w:rPr>
        <w:t>，</w:t>
      </w:r>
      <w:r>
        <w:t xml:space="preserve"> C_三种立场</w:t>
      </w:r>
      <w:r>
        <w:rPr>
          <w:rFonts w:hint="eastAsia"/>
          <w:lang w:eastAsia="zh-CN"/>
        </w:rPr>
        <w:t>（</w:t>
      </w:r>
      <w:r>
        <w:t>复古主义_现代主义_历史主义</w:t>
      </w:r>
      <w:r>
        <w:rPr>
          <w:rFonts w:hint="eastAsia"/>
          <w:lang w:eastAsia="zh-CN"/>
        </w:rPr>
        <w:t>）</w:t>
      </w:r>
      <w:r>
        <w:t>, C_历史主义批判</w:t>
      </w:r>
      <w:r>
        <w:rPr>
          <w:rFonts w:hint="eastAsia"/>
          <w:lang w:eastAsia="zh-CN"/>
        </w:rPr>
        <w:t>，</w:t>
      </w:r>
      <w:r>
        <w:t xml:space="preserve"> C_阿拉伯知识分子的方法论困境</w:t>
      </w:r>
      <w:r>
        <w:rPr>
          <w:rFonts w:hint="eastAsia"/>
          <w:lang w:eastAsia="zh-CN"/>
        </w:rPr>
        <w:t>，</w:t>
      </w:r>
      <w:r>
        <w:t xml:space="preserve"> C_历史条件性分析</w:t>
      </w:r>
      <w:r>
        <w:rPr>
          <w:rFonts w:hint="eastAsia"/>
          <w:lang w:eastAsia="zh-CN"/>
        </w:rPr>
        <w:t>，</w:t>
      </w:r>
      <w:r>
        <w:t xml:space="preserve"> C_文化范畴vs政治范畴</w:t>
      </w:r>
      <w:r>
        <w:rPr>
          <w:rFonts w:hint="eastAsia"/>
          <w:lang w:eastAsia="zh-CN"/>
        </w:rPr>
        <w:t>，</w:t>
      </w:r>
      <w:r>
        <w:t xml:space="preserve"> C_历史理性</w:t>
      </w:r>
      <w:r>
        <w:rPr>
          <w:rFonts w:hint="eastAsia"/>
          <w:lang w:eastAsia="zh-CN"/>
        </w:rPr>
        <w:t>，</w:t>
      </w:r>
      <w:r>
        <w:t xml:space="preserve"> C_国家建设策略决定女性权利</w:t>
      </w:r>
      <w:r>
        <w:rPr>
          <w:rFonts w:hint="eastAsia"/>
          <w:lang w:eastAsia="zh-CN"/>
        </w:rPr>
        <w:t>，</w:t>
      </w:r>
      <w:r>
        <w:t xml:space="preserve"> C_政治联盟结构分析</w:t>
      </w:r>
      <w:r>
        <w:rPr>
          <w:rFonts w:hint="eastAsia"/>
          <w:lang w:eastAsia="zh-CN"/>
        </w:rPr>
        <w:t>，</w:t>
      </w:r>
      <w:r>
        <w:t xml:space="preserve"> C_文化决定论批判</w:t>
      </w:r>
      <w:r>
        <w:rPr>
          <w:rFonts w:hint="eastAsia"/>
          <w:lang w:eastAsia="zh-CN"/>
        </w:rPr>
        <w:t>，</w:t>
      </w:r>
      <w:r>
        <w:t xml:space="preserve"> C_国家征用女性权利</w:t>
      </w:r>
      <w:r>
        <w:rPr>
          <w:rFonts w:hint="eastAsia"/>
          <w:lang w:eastAsia="zh-CN"/>
        </w:rPr>
        <w:t>，</w:t>
      </w:r>
      <w:r>
        <w:t xml:space="preserve"> C_后殖民国家与性别</w:t>
      </w:r>
      <w:r>
        <w:rPr>
          <w:rFonts w:hint="eastAsia"/>
          <w:lang w:eastAsia="zh-CN"/>
        </w:rPr>
        <w:t>，</w:t>
      </w:r>
      <w:r>
        <w:t xml:space="preserve"> C_个人地位法改革</w:t>
      </w:r>
    </w:p>
    <w:p w14:paraId="718126F9">
      <w:pPr>
        <w:pStyle w:val="165"/>
      </w:pPr>
      <w:r>
        <w:t>contested_concepts: C_asabiyyah的含义转化</w:t>
      </w:r>
      <w:r>
        <w:rPr>
          <w:rFonts w:hint="eastAsia"/>
          <w:lang w:eastAsia="zh-CN"/>
        </w:rPr>
        <w:t>（</w:t>
      </w:r>
      <w:r>
        <w:t>从群体纽带→民族认同</w:t>
      </w:r>
      <w:r>
        <w:rPr>
          <w:rFonts w:hint="eastAsia"/>
          <w:lang w:eastAsia="zh-CN"/>
        </w:rPr>
        <w:t>）</w:t>
      </w:r>
      <w:r>
        <w:t>, C_伊本赫勒敦的谱系位置</w:t>
      </w:r>
      <w:r>
        <w:rPr>
          <w:rFonts w:hint="eastAsia"/>
          <w:lang w:eastAsia="zh-CN"/>
        </w:rPr>
        <w:t>（</w:t>
      </w:r>
      <w:r>
        <w:t>独立传统vs社会学先驱</w:t>
      </w:r>
      <w:r>
        <w:rPr>
          <w:rFonts w:hint="eastAsia"/>
          <w:lang w:eastAsia="zh-CN"/>
        </w:rPr>
        <w:t>）</w:t>
      </w:r>
      <w:r>
        <w:t>, C_内部批判vs外部批判</w:t>
      </w:r>
      <w:r>
        <w:rPr>
          <w:rFonts w:hint="eastAsia"/>
          <w:lang w:eastAsia="zh-CN"/>
        </w:rPr>
        <w:t>（</w:t>
      </w:r>
      <w:r>
        <w:t>保守派批评为</w:t>
      </w:r>
      <w:r>
        <w:rPr>
          <w:rFonts w:hint="eastAsia"/>
          <w:lang w:eastAsia="zh-CN"/>
        </w:rPr>
        <w:t>“</w:t>
      </w:r>
      <w:r>
        <w:t>西方化</w:t>
      </w:r>
      <w:r>
        <w:rPr>
          <w:rFonts w:hint="eastAsia"/>
          <w:lang w:eastAsia="zh-CN"/>
        </w:rPr>
        <w:t>”；</w:t>
      </w:r>
      <w:r>
        <w:t>世俗女性主义者批评为</w:t>
      </w:r>
      <w:r>
        <w:rPr>
          <w:rFonts w:hint="eastAsia"/>
          <w:lang w:eastAsia="zh-CN"/>
        </w:rPr>
        <w:t>“</w:t>
      </w:r>
      <w:r>
        <w:t>不够激进</w:t>
      </w:r>
      <w:r>
        <w:rPr>
          <w:rFonts w:hint="eastAsia"/>
          <w:lang w:eastAsia="zh-CN"/>
        </w:rPr>
        <w:t>”）</w:t>
      </w:r>
      <w:r>
        <w:t>, C_面纱的含义</w:t>
      </w:r>
      <w:r>
        <w:rPr>
          <w:rFonts w:hint="eastAsia"/>
          <w:lang w:eastAsia="zh-CN"/>
        </w:rPr>
        <w:t>（</w:t>
      </w:r>
      <w:r>
        <w:t>压迫符号vs复杂制度vs抵抗策略</w:t>
      </w:r>
      <w:r>
        <w:rPr>
          <w:rFonts w:hint="eastAsia"/>
          <w:lang w:eastAsia="zh-CN"/>
        </w:rPr>
        <w:t>）</w:t>
      </w:r>
      <w:r>
        <w:t>, C_历史主义的自我指涉困境</w:t>
      </w:r>
      <w:r>
        <w:rPr>
          <w:rFonts w:hint="eastAsia"/>
          <w:lang w:eastAsia="zh-CN"/>
        </w:rPr>
        <w:t>，</w:t>
      </w:r>
      <w:r>
        <w:t xml:space="preserve"> C_第三条道路</w:t>
      </w:r>
      <w:r>
        <w:rPr>
          <w:rFonts w:hint="eastAsia"/>
          <w:lang w:eastAsia="zh-CN"/>
        </w:rPr>
        <w:t>（</w:t>
      </w:r>
      <w:r>
        <w:t>批评为</w:t>
      </w:r>
      <w:r>
        <w:rPr>
          <w:rFonts w:hint="eastAsia"/>
          <w:lang w:eastAsia="zh-CN"/>
        </w:rPr>
        <w:t>“</w:t>
      </w:r>
      <w:r>
        <w:t>没有立场的立场</w:t>
      </w:r>
      <w:r>
        <w:rPr>
          <w:rFonts w:hint="eastAsia"/>
          <w:lang w:eastAsia="zh-CN"/>
        </w:rPr>
        <w:t>”）</w:t>
      </w:r>
      <w:r>
        <w:t>, C_伊斯兰传统作为规范vs历史现象</w:t>
      </w:r>
      <w:r>
        <w:rPr>
          <w:rFonts w:hint="eastAsia"/>
          <w:lang w:eastAsia="zh-CN"/>
        </w:rPr>
        <w:t>，</w:t>
      </w:r>
      <w:r>
        <w:t xml:space="preserve"> C_国家中心论</w:t>
      </w:r>
      <w:r>
        <w:rPr>
          <w:rFonts w:hint="eastAsia"/>
          <w:lang w:eastAsia="zh-CN"/>
        </w:rPr>
        <w:t>（</w:t>
      </w:r>
      <w:r>
        <w:t>批评为低估女性运动自主性</w:t>
      </w:r>
      <w:r>
        <w:rPr>
          <w:rFonts w:hint="eastAsia"/>
          <w:lang w:eastAsia="zh-CN"/>
        </w:rPr>
        <w:t>）</w:t>
      </w:r>
      <w:r>
        <w:t>, C_文化vs制度</w:t>
      </w:r>
      <w:r>
        <w:rPr>
          <w:rFonts w:hint="eastAsia"/>
          <w:lang w:eastAsia="zh-CN"/>
        </w:rPr>
        <w:t>（</w:t>
      </w:r>
      <w:r>
        <w:t>文化决定论的持续性与政治功能</w:t>
      </w:r>
      <w:r>
        <w:rPr>
          <w:rFonts w:hint="eastAsia"/>
          <w:lang w:eastAsia="zh-CN"/>
        </w:rPr>
        <w:t>）</w:t>
      </w:r>
    </w:p>
    <w:p w14:paraId="6C2C313B">
      <w:pPr>
        <w:pStyle w:val="165"/>
      </w:pPr>
      <w:r>
        <w:t>school: S045-S046</w:t>
      </w:r>
    </w:p>
    <w:p w14:paraId="676DE3C1">
      <w:pPr>
        <w:pStyle w:val="165"/>
      </w:pPr>
      <w:r>
        <w:t>macro_period: T1, T4-T5</w:t>
      </w:r>
    </w:p>
    <w:p w14:paraId="6FE5D0D6">
      <w:pPr>
        <w:pStyle w:val="4"/>
      </w:pPr>
      <w:r>
        <w:t>撒哈拉以南非洲学统</w:t>
      </w:r>
    </w:p>
    <w:p w14:paraId="0D8DD581">
      <w:pPr>
        <w:pStyle w:val="6"/>
      </w:pPr>
      <w:r>
        <w:t>非洲认识论批判（最早：1970s）</w:t>
      </w:r>
    </w:p>
    <w:p w14:paraId="6DDE9BB7">
      <w:pPr>
        <w:pStyle w:val="7"/>
      </w:pPr>
      <w:r>
        <w:t>【P221】洪通吉 Paulin Hountondji（1942–）</w:t>
      </w:r>
    </w:p>
    <w:p w14:paraId="0BE85AB6">
      <w:pPr>
        <w:pStyle w:val="166"/>
      </w:pPr>
      <w:r>
        <w:t>▎学术问题与思想起源</w:t>
      </w:r>
    </w:p>
    <w:p w14:paraId="5B8BD0EC">
      <w:r>
        <w:t>洪通吉的核心学术问题——非洲哲学何以成为哲学而非人种志、非洲认识论何以摆脱外部定义的束缚——生成于1960年代非洲去殖民化浪潮中</w:t>
      </w:r>
      <w:r>
        <w:rPr>
          <w:rFonts w:hint="eastAsia"/>
          <w:lang w:eastAsia="zh-CN"/>
        </w:rPr>
        <w:t>“</w:t>
      </w:r>
      <w:r>
        <w:t>非洲认同</w:t>
      </w:r>
      <w:r>
        <w:rPr>
          <w:rFonts w:hint="eastAsia"/>
          <w:lang w:eastAsia="zh-CN"/>
        </w:rPr>
        <w:t>”</w:t>
      </w:r>
      <w:r>
        <w:t>知识诉求与巴黎高等师范学院哲学训练之间的深层张力。1942年洪通吉出生于当时仍为法国殖民地的达荷美（今贝宁），1966年赴巴黎高等师范学院学习哲学，师从阿尔都塞和利科——两人的结构主义与诠释学在洪通吉思想中均未获得主导位置，但巴黎高师的哲学纪律——论证的严格性、概念的清晰性、论辩的对抗性——成为他日后批判</w:t>
      </w:r>
      <w:r>
        <w:rPr>
          <w:rFonts w:hint="eastAsia"/>
          <w:lang w:eastAsia="zh-CN"/>
        </w:rPr>
        <w:t>“</w:t>
      </w:r>
      <w:r>
        <w:t>民族哲学</w:t>
      </w:r>
      <w:r>
        <w:rPr>
          <w:rFonts w:hint="eastAsia"/>
          <w:lang w:eastAsia="zh-CN"/>
        </w:rPr>
        <w:t>”</w:t>
      </w:r>
      <w:r>
        <w:t>的方法论基底。洪通吉在巴黎期间系统阅读了胡塞尔现象学和法国认识论传统（巴什拉、康吉莱姆），后者对</w:t>
      </w:r>
      <w:r>
        <w:rPr>
          <w:rFonts w:hint="eastAsia"/>
          <w:lang w:eastAsia="zh-CN"/>
        </w:rPr>
        <w:t>“</w:t>
      </w:r>
      <w:r>
        <w:t>认识论断裂</w:t>
      </w:r>
      <w:r>
        <w:rPr>
          <w:rFonts w:hint="eastAsia"/>
          <w:lang w:eastAsia="zh-CN"/>
        </w:rPr>
        <w:t>”</w:t>
      </w:r>
      <w:r>
        <w:t>的强调深刻塑造了他对非洲哲学的理解：哲学不可能是世界观的自然延续，而必须是对常识的断裂性反思。</w:t>
      </w:r>
    </w:p>
    <w:p w14:paraId="39BDB894">
      <w:r>
        <w:t>1970年洪通吉回到贝宁，在阿波美-卡拉维大学（当时称贝宁国立大学）任教。他在教学与研究中发现，非洲哲学在法语学术界的主要形态不是论证和批判，而是对</w:t>
      </w:r>
      <w:r>
        <w:rPr>
          <w:rFonts w:hint="eastAsia"/>
          <w:lang w:eastAsia="zh-CN"/>
        </w:rPr>
        <w:t>“</w:t>
      </w:r>
      <w:r>
        <w:t>非洲传统思想</w:t>
      </w:r>
      <w:r>
        <w:rPr>
          <w:rFonts w:hint="eastAsia"/>
          <w:lang w:eastAsia="zh-CN"/>
        </w:rPr>
        <w:t>”</w:t>
      </w:r>
      <w:r>
        <w:t>的描写——比利时方济各会传教士Tempels1945年出版的《班图哲学》将</w:t>
      </w:r>
      <w:r>
        <w:rPr>
          <w:rFonts w:hint="eastAsia"/>
          <w:lang w:eastAsia="zh-CN"/>
        </w:rPr>
        <w:t>“</w:t>
      </w:r>
      <w:r>
        <w:t>班图人的本体论</w:t>
      </w:r>
      <w:r>
        <w:rPr>
          <w:rFonts w:hint="eastAsia"/>
          <w:lang w:eastAsia="zh-CN"/>
        </w:rPr>
        <w:t>”</w:t>
      </w:r>
      <w:r>
        <w:t>呈现为一种与西方本体论平行且等价的哲学体系，塞内加尔总统Senghor以</w:t>
      </w:r>
      <w:r>
        <w:rPr>
          <w:rFonts w:hint="eastAsia"/>
          <w:lang w:eastAsia="zh-CN"/>
        </w:rPr>
        <w:t>“</w:t>
      </w:r>
      <w:r>
        <w:t>黑人性</w:t>
      </w:r>
      <w:r>
        <w:rPr>
          <w:rFonts w:hint="eastAsia"/>
          <w:lang w:eastAsia="zh-CN"/>
        </w:rPr>
        <w:t>”</w:t>
      </w:r>
      <w:r>
        <w:t>(négritude</w:t>
      </w:r>
      <w:r>
        <w:rPr>
          <w:rFonts w:hint="eastAsia"/>
          <w:lang w:eastAsia="zh-CN"/>
        </w:rPr>
        <w:t>）</w:t>
      </w:r>
      <w:r>
        <w:t>将非洲认识方式界定为</w:t>
      </w:r>
      <w:r>
        <w:rPr>
          <w:rFonts w:hint="eastAsia"/>
          <w:lang w:eastAsia="zh-CN"/>
        </w:rPr>
        <w:t>“</w:t>
      </w:r>
      <w:r>
        <w:t>情感性</w:t>
      </w:r>
      <w:r>
        <w:rPr>
          <w:rFonts w:hint="eastAsia"/>
          <w:lang w:eastAsia="zh-CN"/>
        </w:rPr>
        <w:t>”</w:t>
      </w:r>
      <w:r>
        <w:t>的而非</w:t>
      </w:r>
      <w:r>
        <w:rPr>
          <w:rFonts w:hint="eastAsia"/>
          <w:lang w:eastAsia="zh-CN"/>
        </w:rPr>
        <w:t>“</w:t>
      </w:r>
      <w:r>
        <w:t>理性性</w:t>
      </w:r>
      <w:r>
        <w:rPr>
          <w:rFonts w:hint="eastAsia"/>
          <w:lang w:eastAsia="zh-CN"/>
        </w:rPr>
        <w:t>”</w:t>
      </w:r>
      <w:r>
        <w:t>的，加纳哲学家Wiredu的同时代人Jahn则将</w:t>
      </w:r>
      <w:r>
        <w:rPr>
          <w:rFonts w:hint="eastAsia"/>
          <w:lang w:eastAsia="zh-CN"/>
        </w:rPr>
        <w:t>“</w:t>
      </w:r>
      <w:r>
        <w:t>非洲宗教世界观</w:t>
      </w:r>
      <w:r>
        <w:rPr>
          <w:rFonts w:hint="eastAsia"/>
          <w:lang w:eastAsia="zh-CN"/>
        </w:rPr>
        <w:t>”</w:t>
      </w:r>
      <w:r>
        <w:t>等同于非洲哲学。洪通吉在1970年代初中期的一系列论文中对这些形态进行了系统分类和批判，1976年以这些论文为基础出版《非洲哲学：神话与真实》，此书成为非洲哲学史上最具争议性的著作之一。</w:t>
      </w:r>
    </w:p>
    <w:p w14:paraId="5ACC3779">
      <w:r>
        <w:t>洪通吉的问题意识可以分解为两层。第一层是认识论的：当</w:t>
      </w:r>
      <w:r>
        <w:rPr>
          <w:rFonts w:hint="eastAsia"/>
          <w:lang w:eastAsia="zh-CN"/>
        </w:rPr>
        <w:t>“</w:t>
      </w:r>
      <w:r>
        <w:t>非洲哲学</w:t>
      </w:r>
      <w:r>
        <w:rPr>
          <w:rFonts w:hint="eastAsia"/>
          <w:lang w:eastAsia="zh-CN"/>
        </w:rPr>
        <w:t>”</w:t>
      </w:r>
      <w:r>
        <w:t>被定义为</w:t>
      </w:r>
      <w:r>
        <w:rPr>
          <w:rFonts w:hint="eastAsia"/>
          <w:lang w:eastAsia="zh-CN"/>
        </w:rPr>
        <w:t>“</w:t>
      </w:r>
      <w:r>
        <w:t>非洲人的世界观</w:t>
      </w:r>
      <w:r>
        <w:rPr>
          <w:rFonts w:hint="eastAsia"/>
          <w:lang w:eastAsia="zh-CN"/>
        </w:rPr>
        <w:t>”</w:t>
      </w:r>
      <w:r>
        <w:t>时，哲学与意识形态的区分消失了——任何共同体都有世界观，但并非任何世界观都构成哲学。哲学的本质不是表达集体意识，而是通过批判性反思对集体意识进行审查和超越。第二层是政治的：</w:t>
      </w:r>
      <w:r>
        <w:rPr>
          <w:rFonts w:hint="eastAsia"/>
          <w:lang w:eastAsia="zh-CN"/>
        </w:rPr>
        <w:t>“</w:t>
      </w:r>
      <w:r>
        <w:t>民族哲学</w:t>
      </w:r>
      <w:r>
        <w:rPr>
          <w:rFonts w:hint="eastAsia"/>
          <w:lang w:eastAsia="zh-CN"/>
        </w:rPr>
        <w:t>”</w:t>
      </w:r>
      <w:r>
        <w:t>表面上赋予非洲思想以尊严和自主性，实际上延续了殖民知识秩序——它允许西方人类学家定义何为</w:t>
      </w:r>
      <w:r>
        <w:rPr>
          <w:rFonts w:hint="eastAsia"/>
          <w:lang w:eastAsia="zh-CN"/>
        </w:rPr>
        <w:t>“</w:t>
      </w:r>
      <w:r>
        <w:t>非洲哲学</w:t>
      </w:r>
      <w:r>
        <w:rPr>
          <w:rFonts w:hint="eastAsia"/>
          <w:lang w:eastAsia="zh-CN"/>
        </w:rPr>
        <w:t>”</w:t>
      </w:r>
      <w:r>
        <w:t>，允许非洲政治家以</w:t>
      </w:r>
      <w:r>
        <w:rPr>
          <w:rFonts w:hint="eastAsia"/>
          <w:lang w:eastAsia="zh-CN"/>
        </w:rPr>
        <w:t>“</w:t>
      </w:r>
      <w:r>
        <w:t>哲学</w:t>
      </w:r>
      <w:r>
        <w:rPr>
          <w:rFonts w:hint="eastAsia"/>
          <w:lang w:eastAsia="zh-CN"/>
        </w:rPr>
        <w:t>”</w:t>
      </w:r>
      <w:r>
        <w:t>为名推行意识形态，唯独不允许非洲人自己以批判性哲学家的身份参与普遍理性的对话。洪通吉后来在1995年《非洲哲学的争夺》中将这一批判延伸为对</w:t>
      </w:r>
      <w:r>
        <w:rPr>
          <w:rFonts w:hint="eastAsia"/>
          <w:lang w:eastAsia="zh-CN"/>
        </w:rPr>
        <w:t>“</w:t>
      </w:r>
      <w:r>
        <w:t>民族科学</w:t>
      </w:r>
      <w:r>
        <w:rPr>
          <w:rFonts w:hint="eastAsia"/>
          <w:lang w:eastAsia="zh-CN"/>
        </w:rPr>
        <w:t>”</w:t>
      </w:r>
      <w:r>
        <w:t>(ethnoscience</w:t>
      </w:r>
      <w:r>
        <w:rPr>
          <w:rFonts w:hint="eastAsia"/>
          <w:lang w:eastAsia="zh-CN"/>
        </w:rPr>
        <w:t>）</w:t>
      </w:r>
      <w:r>
        <w:t>的质疑——是否存在</w:t>
      </w:r>
      <w:r>
        <w:rPr>
          <w:rFonts w:hint="eastAsia"/>
          <w:lang w:eastAsia="zh-CN"/>
        </w:rPr>
        <w:t>“</w:t>
      </w:r>
      <w:r>
        <w:t>非洲的</w:t>
      </w:r>
      <w:r>
        <w:rPr>
          <w:rFonts w:hint="eastAsia"/>
          <w:lang w:eastAsia="zh-CN"/>
        </w:rPr>
        <w:t>”</w:t>
      </w:r>
      <w:r>
        <w:t>科学？如果科学真理有普遍性，那么以地域前缀修饰</w:t>
      </w:r>
      <w:r>
        <w:rPr>
          <w:rFonts w:hint="eastAsia"/>
          <w:lang w:eastAsia="zh-CN"/>
        </w:rPr>
        <w:t>“</w:t>
      </w:r>
      <w:r>
        <w:t>科学</w:t>
      </w:r>
      <w:r>
        <w:rPr>
          <w:rFonts w:hint="eastAsia"/>
          <w:lang w:eastAsia="zh-CN"/>
        </w:rPr>
        <w:t>”</w:t>
      </w:r>
      <w:r>
        <w:t>本身就是矛盾的。</w:t>
      </w:r>
    </w:p>
    <w:p w14:paraId="2687471A">
      <w:pPr>
        <w:pStyle w:val="166"/>
      </w:pPr>
      <w:r>
        <w:t>▎核心理论贡献</w:t>
      </w:r>
    </w:p>
    <w:p w14:paraId="178DD284">
      <w:r>
        <w:rPr>
          <w:b/>
        </w:rPr>
        <w:t>1970年代：</w:t>
      </w:r>
      <w:r>
        <w:rPr>
          <w:rFonts w:hint="eastAsia"/>
          <w:b/>
          <w:lang w:eastAsia="zh-CN"/>
        </w:rPr>
        <w:t>“</w:t>
      </w:r>
      <w:r>
        <w:rPr>
          <w:b/>
        </w:rPr>
        <w:t>民族哲学</w:t>
      </w:r>
      <w:r>
        <w:rPr>
          <w:rFonts w:hint="eastAsia"/>
          <w:b/>
          <w:lang w:eastAsia="zh-CN"/>
        </w:rPr>
        <w:t>”</w:t>
      </w:r>
      <w:r>
        <w:rPr>
          <w:b/>
        </w:rPr>
        <w:t>批判与非洲哲学的重新定义。</w:t>
      </w:r>
      <w:r>
        <w:t xml:space="preserve"> 洪通吉在《非洲哲学：神话与真实》（1976）中区分了两种</w:t>
      </w:r>
      <w:r>
        <w:rPr>
          <w:rFonts w:hint="eastAsia"/>
          <w:lang w:eastAsia="zh-CN"/>
        </w:rPr>
        <w:t>“</w:t>
      </w:r>
      <w:r>
        <w:t>非洲哲学</w:t>
      </w:r>
      <w:r>
        <w:rPr>
          <w:rFonts w:hint="eastAsia"/>
          <w:lang w:eastAsia="zh-CN"/>
        </w:rPr>
        <w:t>”</w:t>
      </w:r>
      <w:r>
        <w:t>：一是</w:t>
      </w:r>
      <w:r>
        <w:rPr>
          <w:rFonts w:hint="eastAsia"/>
          <w:lang w:eastAsia="zh-CN"/>
        </w:rPr>
        <w:t>“</w:t>
      </w:r>
      <w:r>
        <w:t>民族哲学</w:t>
      </w:r>
      <w:r>
        <w:rPr>
          <w:rFonts w:hint="eastAsia"/>
          <w:lang w:eastAsia="zh-CN"/>
        </w:rPr>
        <w:t>”</w:t>
      </w:r>
      <w:r>
        <w:t>(philosophie ethnique)——对某个非洲民族的集体世界观的描写，其典型形态是Tempels的《班图哲学》、Kagame的《班图卢旺达的本体论》、Senghor的</w:t>
      </w:r>
      <w:r>
        <w:rPr>
          <w:rFonts w:hint="eastAsia"/>
          <w:lang w:eastAsia="zh-CN"/>
        </w:rPr>
        <w:t>“</w:t>
      </w:r>
      <w:r>
        <w:t>黑人性</w:t>
      </w:r>
      <w:r>
        <w:rPr>
          <w:rFonts w:hint="eastAsia"/>
          <w:lang w:eastAsia="zh-CN"/>
        </w:rPr>
        <w:t>”</w:t>
      </w:r>
      <w:r>
        <w:t>；二是</w:t>
      </w:r>
      <w:r>
        <w:rPr>
          <w:rFonts w:hint="eastAsia"/>
          <w:lang w:eastAsia="zh-CN"/>
        </w:rPr>
        <w:t>“</w:t>
      </w:r>
      <w:r>
        <w:t>批判性哲学</w:t>
      </w:r>
      <w:r>
        <w:rPr>
          <w:rFonts w:hint="eastAsia"/>
          <w:lang w:eastAsia="zh-CN"/>
        </w:rPr>
        <w:t>”</w:t>
      </w:r>
      <w:r>
        <w:t>(philosophie critique)——由非洲哲学家个体在批判性论证中生产的思想，与任何其他地方的哲学共享同样的论证标准和对话规则。洪通吉论证，</w:t>
      </w:r>
      <w:r>
        <w:rPr>
          <w:rFonts w:hint="eastAsia"/>
          <w:lang w:eastAsia="zh-CN"/>
        </w:rPr>
        <w:t>“</w:t>
      </w:r>
      <w:r>
        <w:t>民族哲学</w:t>
      </w:r>
      <w:r>
        <w:rPr>
          <w:rFonts w:hint="eastAsia"/>
          <w:lang w:eastAsia="zh-CN"/>
        </w:rPr>
        <w:t>”</w:t>
      </w:r>
      <w:r>
        <w:t>不是哲学而是人种志——它记录的是集体信仰而非哲学论证，它的作者不从事批判性反思而是描写</w:t>
      </w:r>
      <w:r>
        <w:rPr>
          <w:rFonts w:hint="eastAsia"/>
          <w:lang w:eastAsia="zh-CN"/>
        </w:rPr>
        <w:t>“</w:t>
      </w:r>
      <w:r>
        <w:t>他者</w:t>
      </w:r>
      <w:r>
        <w:rPr>
          <w:rFonts w:hint="eastAsia"/>
          <w:lang w:eastAsia="zh-CN"/>
        </w:rPr>
        <w:t>”</w:t>
      </w:r>
      <w:r>
        <w:t>的思想。Tempels作为方济各会传教士，他的目的不是理解班图人的思想，而是为基督教传教寻找</w:t>
      </w:r>
      <w:r>
        <w:rPr>
          <w:rFonts w:hint="eastAsia"/>
          <w:lang w:eastAsia="zh-CN"/>
        </w:rPr>
        <w:t>“</w:t>
      </w:r>
      <w:r>
        <w:t>文化入口</w:t>
      </w:r>
      <w:r>
        <w:rPr>
          <w:rFonts w:hint="eastAsia"/>
          <w:lang w:eastAsia="zh-CN"/>
        </w:rPr>
        <w:t>”</w:t>
      </w:r>
      <w:r>
        <w:t>——在班图人的</w:t>
      </w:r>
      <w:r>
        <w:rPr>
          <w:rFonts w:hint="eastAsia"/>
          <w:lang w:eastAsia="zh-CN"/>
        </w:rPr>
        <w:t>“</w:t>
      </w:r>
      <w:r>
        <w:t>本体论</w:t>
      </w:r>
      <w:r>
        <w:rPr>
          <w:rFonts w:hint="eastAsia"/>
          <w:lang w:eastAsia="zh-CN"/>
        </w:rPr>
        <w:t>”</w:t>
      </w:r>
      <w:r>
        <w:t>中找到与基督教本体论的</w:t>
      </w:r>
      <w:r>
        <w:rPr>
          <w:rFonts w:hint="eastAsia"/>
          <w:lang w:eastAsia="zh-CN"/>
        </w:rPr>
        <w:t>“</w:t>
      </w:r>
      <w:r>
        <w:t>对应点</w:t>
      </w:r>
      <w:r>
        <w:rPr>
          <w:rFonts w:hint="eastAsia"/>
          <w:lang w:eastAsia="zh-CN"/>
        </w:rPr>
        <w:t>”</w:t>
      </w:r>
      <w:r>
        <w:t>以便利传教。Senghor的</w:t>
      </w:r>
      <w:r>
        <w:rPr>
          <w:rFonts w:hint="eastAsia"/>
          <w:lang w:eastAsia="zh-CN"/>
        </w:rPr>
        <w:t>“</w:t>
      </w:r>
      <w:r>
        <w:t>黑人性</w:t>
      </w:r>
      <w:r>
        <w:rPr>
          <w:rFonts w:hint="eastAsia"/>
          <w:lang w:eastAsia="zh-CN"/>
        </w:rPr>
        <w:t>”</w:t>
      </w:r>
      <w:r>
        <w:t>则更为复杂：作为政治实践，它为反殖民团结提供了认同基础；作为哲学，它将非洲认识方式本质化为</w:t>
      </w:r>
      <w:r>
        <w:rPr>
          <w:rFonts w:hint="eastAsia"/>
          <w:lang w:eastAsia="zh-CN"/>
        </w:rPr>
        <w:t>“</w:t>
      </w:r>
      <w:r>
        <w:t>情感</w:t>
      </w:r>
      <w:r>
        <w:rPr>
          <w:rFonts w:hint="eastAsia"/>
          <w:lang w:eastAsia="zh-CN"/>
        </w:rPr>
        <w:t>”</w:t>
      </w:r>
      <w:r>
        <w:t>而与西方</w:t>
      </w:r>
      <w:r>
        <w:rPr>
          <w:rFonts w:hint="eastAsia"/>
          <w:lang w:eastAsia="zh-CN"/>
        </w:rPr>
        <w:t>“</w:t>
      </w:r>
      <w:r>
        <w:t>理性</w:t>
      </w:r>
      <w:r>
        <w:rPr>
          <w:rFonts w:hint="eastAsia"/>
          <w:lang w:eastAsia="zh-CN"/>
        </w:rPr>
        <w:t>”</w:t>
      </w:r>
      <w:r>
        <w:t>对立，这一本质化同时接受了殖民知识秩序的前提——非洲与欧洲是两种不同的</w:t>
      </w:r>
      <w:r>
        <w:rPr>
          <w:rFonts w:hint="eastAsia"/>
          <w:lang w:eastAsia="zh-CN"/>
        </w:rPr>
        <w:t>“</w:t>
      </w:r>
      <w:r>
        <w:t>本性</w:t>
      </w:r>
      <w:r>
        <w:rPr>
          <w:rFonts w:hint="eastAsia"/>
          <w:lang w:eastAsia="zh-CN"/>
        </w:rPr>
        <w:t>”</w:t>
      </w:r>
      <w:r>
        <w:t>。</w:t>
      </w:r>
    </w:p>
    <w:p w14:paraId="4C381CC0">
      <w:r>
        <w:t>洪通吉进一步指出，</w:t>
      </w:r>
      <w:r>
        <w:rPr>
          <w:rFonts w:hint="eastAsia"/>
          <w:lang w:eastAsia="zh-CN"/>
        </w:rPr>
        <w:t>“</w:t>
      </w:r>
      <w:r>
        <w:t>民族哲学</w:t>
      </w:r>
      <w:r>
        <w:rPr>
          <w:rFonts w:hint="eastAsia"/>
          <w:lang w:eastAsia="zh-CN"/>
        </w:rPr>
        <w:t>”</w:t>
      </w:r>
      <w:r>
        <w:t>犯了方法论上的集体主义谬误——将集体的信仰体系等同于个体的哲学反思。哲学是论证性活动，它要求作者对前提进行审查、对推论进行检验、对结论承担责任。集体世界观不满足这些条件——它无人签名、无人辩护、无人接受反驳。洪通吉将非洲哲学从</w:t>
      </w:r>
      <w:r>
        <w:rPr>
          <w:rFonts w:hint="eastAsia"/>
          <w:lang w:eastAsia="zh-CN"/>
        </w:rPr>
        <w:t>“</w:t>
      </w:r>
      <w:r>
        <w:t>表达集体精神</w:t>
      </w:r>
      <w:r>
        <w:rPr>
          <w:rFonts w:hint="eastAsia"/>
          <w:lang w:eastAsia="zh-CN"/>
        </w:rPr>
        <w:t>”</w:t>
      </w:r>
      <w:r>
        <w:t>重新定义为</w:t>
      </w:r>
      <w:r>
        <w:rPr>
          <w:rFonts w:hint="eastAsia"/>
          <w:lang w:eastAsia="zh-CN"/>
        </w:rPr>
        <w:t>“</w:t>
      </w:r>
      <w:r>
        <w:t>个体在批判性对话中的生产</w:t>
      </w:r>
      <w:r>
        <w:rPr>
          <w:rFonts w:hint="eastAsia"/>
          <w:lang w:eastAsia="zh-CN"/>
        </w:rPr>
        <w:t>”</w:t>
      </w:r>
      <w:r>
        <w:t>——这一重新定义使非洲哲学能够参与世界哲学的普遍对话，而不是永远停留在</w:t>
      </w:r>
      <w:r>
        <w:rPr>
          <w:rFonts w:hint="eastAsia"/>
          <w:lang w:eastAsia="zh-CN"/>
        </w:rPr>
        <w:t>“</w:t>
      </w:r>
      <w:r>
        <w:t>文化特殊性</w:t>
      </w:r>
      <w:r>
        <w:rPr>
          <w:rFonts w:hint="eastAsia"/>
          <w:lang w:eastAsia="zh-CN"/>
        </w:rPr>
        <w:t>”</w:t>
      </w:r>
      <w:r>
        <w:t>的展览柜中。</w:t>
      </w:r>
    </w:p>
    <w:p w14:paraId="09E8231B">
      <w:r>
        <w:rPr>
          <w:b/>
        </w:rPr>
        <w:t>1980年代–1990年代：非洲认识论与本土语言转向。</w:t>
      </w:r>
      <w:r>
        <w:t xml:space="preserve"> 1980年代后，洪通吉的注意力从</w:t>
      </w:r>
      <w:r>
        <w:rPr>
          <w:rFonts w:hint="eastAsia"/>
          <w:lang w:eastAsia="zh-CN"/>
        </w:rPr>
        <w:t>“</w:t>
      </w:r>
      <w:r>
        <w:t>何谓非洲哲学</w:t>
      </w:r>
      <w:r>
        <w:rPr>
          <w:rFonts w:hint="eastAsia"/>
          <w:lang w:eastAsia="zh-CN"/>
        </w:rPr>
        <w:t>”</w:t>
      </w:r>
      <w:r>
        <w:t>转向</w:t>
      </w:r>
      <w:r>
        <w:rPr>
          <w:rFonts w:hint="eastAsia"/>
          <w:lang w:eastAsia="zh-CN"/>
        </w:rPr>
        <w:t>“</w:t>
      </w:r>
      <w:r>
        <w:t>非洲哲学以何种语言生产</w:t>
      </w:r>
      <w:r>
        <w:rPr>
          <w:rFonts w:hint="eastAsia"/>
          <w:lang w:eastAsia="zh-CN"/>
        </w:rPr>
        <w:t>”</w:t>
      </w:r>
      <w:r>
        <w:t>。他在一系列论文中指出，非洲哲学家几乎完全用法语或英语写作——这意味着非洲哲学的受众首先是西方学术界，而非非洲本土的知识共同体。语言选择不是中立的媒介问题，而是知识生产的社会条件问题：用法语写作的非洲哲学在结构上服从于法国学术评价体系，用英语写作的非洲哲学在结构上服从于英美学术市场。洪通吉在1990年代后期开始倡导</w:t>
      </w:r>
      <w:r>
        <w:rPr>
          <w:rFonts w:hint="eastAsia"/>
          <w:lang w:eastAsia="zh-CN"/>
        </w:rPr>
        <w:t>“</w:t>
      </w:r>
      <w:r>
        <w:t>本土语言的社会学转向</w:t>
      </w:r>
      <w:r>
        <w:rPr>
          <w:rFonts w:hint="eastAsia"/>
          <w:lang w:eastAsia="zh-CN"/>
        </w:rPr>
        <w:t>”</w:t>
      </w:r>
      <w:r>
        <w:t>——非洲哲学家应当思考如何在本土语言中表达哲学概念，这不仅是传播问题，更是认识论问题：概念与语言之间的张力可能产生新的思想——当西方哲学概念被翻译到非洲语言中时，被暴露的不仅是非洲语言的</w:t>
      </w:r>
      <w:r>
        <w:rPr>
          <w:rFonts w:hint="eastAsia"/>
          <w:lang w:eastAsia="zh-CN"/>
        </w:rPr>
        <w:t>“</w:t>
      </w:r>
      <w:r>
        <w:t>不足</w:t>
      </w:r>
      <w:r>
        <w:rPr>
          <w:rFonts w:hint="eastAsia"/>
          <w:lang w:eastAsia="zh-CN"/>
        </w:rPr>
        <w:t>”</w:t>
      </w:r>
      <w:r>
        <w:t>，更是西方概念的</w:t>
      </w:r>
      <w:r>
        <w:rPr>
          <w:rFonts w:hint="eastAsia"/>
          <w:lang w:eastAsia="zh-CN"/>
        </w:rPr>
        <w:t>“</w:t>
      </w:r>
      <w:r>
        <w:t>偶然性</w:t>
      </w:r>
      <w:r>
        <w:rPr>
          <w:rFonts w:hint="eastAsia"/>
          <w:lang w:eastAsia="zh-CN"/>
        </w:rPr>
        <w:t>”</w:t>
      </w:r>
      <w:r>
        <w:t>。</w:t>
      </w:r>
    </w:p>
    <w:p w14:paraId="7BA9EECA">
      <w:r>
        <w:t>洪通吉在1992年论文《日常语言与哲学语言》中以约鲁巴语和芳语为例，分析了非洲本土语言中</w:t>
      </w:r>
      <w:r>
        <w:rPr>
          <w:rFonts w:hint="eastAsia"/>
          <w:lang w:eastAsia="zh-CN"/>
        </w:rPr>
        <w:t>“</w:t>
      </w:r>
      <w:r>
        <w:t>存在</w:t>
      </w:r>
      <w:r>
        <w:rPr>
          <w:rFonts w:hint="eastAsia"/>
          <w:lang w:eastAsia="zh-CN"/>
        </w:rPr>
        <w:t>”“</w:t>
      </w:r>
      <w:r>
        <w:t>知识</w:t>
      </w:r>
      <w:r>
        <w:rPr>
          <w:rFonts w:hint="eastAsia"/>
          <w:lang w:eastAsia="zh-CN"/>
        </w:rPr>
        <w:t>”“</w:t>
      </w:r>
      <w:r>
        <w:t>真理</w:t>
      </w:r>
      <w:r>
        <w:rPr>
          <w:rFonts w:hint="eastAsia"/>
          <w:lang w:eastAsia="zh-CN"/>
        </w:rPr>
        <w:t>”</w:t>
      </w:r>
      <w:r>
        <w:t>等概念与西方哲学对应概念之间的差异。他发现，这些差异不是</w:t>
      </w:r>
      <w:r>
        <w:rPr>
          <w:rFonts w:hint="eastAsia"/>
          <w:lang w:eastAsia="zh-CN"/>
        </w:rPr>
        <w:t>“</w:t>
      </w:r>
      <w:r>
        <w:t>缺陷</w:t>
      </w:r>
      <w:r>
        <w:rPr>
          <w:rFonts w:hint="eastAsia"/>
          <w:lang w:eastAsia="zh-CN"/>
        </w:rPr>
        <w:t>”</w:t>
      </w:r>
      <w:r>
        <w:t>而是</w:t>
      </w:r>
      <w:r>
        <w:rPr>
          <w:rFonts w:hint="eastAsia"/>
          <w:lang w:eastAsia="zh-CN"/>
        </w:rPr>
        <w:t>“</w:t>
      </w:r>
      <w:r>
        <w:t>资源</w:t>
      </w:r>
      <w:r>
        <w:rPr>
          <w:rFonts w:hint="eastAsia"/>
          <w:lang w:eastAsia="zh-CN"/>
        </w:rPr>
        <w:t>”</w:t>
      </w:r>
      <w:r>
        <w:t>——非洲语言中</w:t>
      </w:r>
      <w:r>
        <w:rPr>
          <w:rFonts w:hint="eastAsia"/>
          <w:lang w:eastAsia="zh-CN"/>
        </w:rPr>
        <w:t>“</w:t>
      </w:r>
      <w:r>
        <w:t>知识</w:t>
      </w:r>
      <w:r>
        <w:rPr>
          <w:rFonts w:hint="eastAsia"/>
          <w:lang w:eastAsia="zh-CN"/>
        </w:rPr>
        <w:t>”</w:t>
      </w:r>
      <w:r>
        <w:t>的概念往往包含</w:t>
      </w:r>
      <w:r>
        <w:rPr>
          <w:rFonts w:hint="eastAsia"/>
          <w:lang w:eastAsia="zh-CN"/>
        </w:rPr>
        <w:t>“</w:t>
      </w:r>
      <w:r>
        <w:t>参与</w:t>
      </w:r>
      <w:r>
        <w:rPr>
          <w:rFonts w:hint="eastAsia"/>
          <w:lang w:eastAsia="zh-CN"/>
        </w:rPr>
        <w:t>”</w:t>
      </w:r>
      <w:r>
        <w:t>和</w:t>
      </w:r>
      <w:r>
        <w:rPr>
          <w:rFonts w:hint="eastAsia"/>
          <w:lang w:eastAsia="zh-CN"/>
        </w:rPr>
        <w:t>“</w:t>
      </w:r>
      <w:r>
        <w:t>实践</w:t>
      </w:r>
      <w:r>
        <w:rPr>
          <w:rFonts w:hint="eastAsia"/>
          <w:lang w:eastAsia="zh-CN"/>
        </w:rPr>
        <w:t>”</w:t>
      </w:r>
      <w:r>
        <w:t>的维度，而西方哲学中</w:t>
      </w:r>
      <w:r>
        <w:rPr>
          <w:rFonts w:hint="eastAsia"/>
          <w:lang w:eastAsia="zh-CN"/>
        </w:rPr>
        <w:t>“</w:t>
      </w:r>
      <w:r>
        <w:t>知识</w:t>
      </w:r>
      <w:r>
        <w:rPr>
          <w:rFonts w:hint="eastAsia"/>
          <w:lang w:eastAsia="zh-CN"/>
        </w:rPr>
        <w:t>”</w:t>
      </w:r>
      <w:r>
        <w:t>自笛卡尔以来被定义为</w:t>
      </w:r>
      <w:r>
        <w:rPr>
          <w:rFonts w:hint="eastAsia"/>
          <w:lang w:eastAsia="zh-CN"/>
        </w:rPr>
        <w:t>“</w:t>
      </w:r>
      <w:r>
        <w:t>表象</w:t>
      </w:r>
      <w:r>
        <w:rPr>
          <w:rFonts w:hint="eastAsia"/>
          <w:lang w:eastAsia="zh-CN"/>
        </w:rPr>
        <w:t>”</w:t>
      </w:r>
      <w:r>
        <w:t>和</w:t>
      </w:r>
      <w:r>
        <w:rPr>
          <w:rFonts w:hint="eastAsia"/>
          <w:lang w:eastAsia="zh-CN"/>
        </w:rPr>
        <w:t>“</w:t>
      </w:r>
      <w:r>
        <w:t>论证</w:t>
      </w:r>
      <w:r>
        <w:rPr>
          <w:rFonts w:hint="eastAsia"/>
          <w:lang w:eastAsia="zh-CN"/>
        </w:rPr>
        <w:t>”</w:t>
      </w:r>
      <w:r>
        <w:t>。这一发现使洪通吉从</w:t>
      </w:r>
      <w:r>
        <w:rPr>
          <w:rFonts w:hint="eastAsia"/>
          <w:lang w:eastAsia="zh-CN"/>
        </w:rPr>
        <w:t>“</w:t>
      </w:r>
      <w:r>
        <w:t>非洲哲学必须与西方哲学共享论证标准</w:t>
      </w:r>
      <w:r>
        <w:rPr>
          <w:rFonts w:hint="eastAsia"/>
          <w:lang w:eastAsia="zh-CN"/>
        </w:rPr>
        <w:t>”</w:t>
      </w:r>
      <w:r>
        <w:t>的立场稍微后退——他开始承认，不同的语言传统可能承载不同的认识论结构，而哲学的任务不是选择其中一种作为标准，而是在不同结构之间进行翻译和对话。这一调整并非对</w:t>
      </w:r>
      <w:r>
        <w:rPr>
          <w:rFonts w:hint="eastAsia"/>
          <w:lang w:eastAsia="zh-CN"/>
        </w:rPr>
        <w:t>“</w:t>
      </w:r>
      <w:r>
        <w:t>民族哲学</w:t>
      </w:r>
      <w:r>
        <w:rPr>
          <w:rFonts w:hint="eastAsia"/>
          <w:lang w:eastAsia="zh-CN"/>
        </w:rPr>
        <w:t>”</w:t>
      </w:r>
      <w:r>
        <w:t>批判的放弃，而是对其前提的深化：批判</w:t>
      </w:r>
      <w:r>
        <w:rPr>
          <w:rFonts w:hint="eastAsia"/>
          <w:lang w:eastAsia="zh-CN"/>
        </w:rPr>
        <w:t>“</w:t>
      </w:r>
      <w:r>
        <w:t>民族哲学</w:t>
      </w:r>
      <w:r>
        <w:rPr>
          <w:rFonts w:hint="eastAsia"/>
          <w:lang w:eastAsia="zh-CN"/>
        </w:rPr>
        <w:t>”</w:t>
      </w:r>
      <w:r>
        <w:t>不是要否定非洲思想的特殊性，而是要拒绝将特殊性本质化为不可批判的</w:t>
      </w:r>
      <w:r>
        <w:rPr>
          <w:rFonts w:hint="eastAsia"/>
          <w:lang w:eastAsia="zh-CN"/>
        </w:rPr>
        <w:t>“</w:t>
      </w:r>
      <w:r>
        <w:t>世界观</w:t>
      </w:r>
      <w:r>
        <w:rPr>
          <w:rFonts w:hint="eastAsia"/>
          <w:lang w:eastAsia="zh-CN"/>
        </w:rPr>
        <w:t>”</w:t>
      </w:r>
      <w:r>
        <w:t>。</w:t>
      </w:r>
    </w:p>
    <w:p w14:paraId="05A106AF">
      <w:r>
        <w:rPr>
          <w:b/>
        </w:rPr>
        <w:t>1990年代–2000年代：知识依赖与学术自主。</w:t>
      </w:r>
      <w:r>
        <w:t xml:space="preserve"> 洪通吉在《非洲哲学的争夺》（1995，英译本1996）中将批判扩展到非洲知识生产的制度条件。他提出</w:t>
      </w:r>
      <w:r>
        <w:rPr>
          <w:rFonts w:hint="eastAsia"/>
          <w:lang w:eastAsia="zh-CN"/>
        </w:rPr>
        <w:t>“</w:t>
      </w:r>
      <w:r>
        <w:t>外向型知识生产</w:t>
      </w:r>
      <w:r>
        <w:rPr>
          <w:rFonts w:hint="eastAsia"/>
          <w:lang w:eastAsia="zh-CN"/>
        </w:rPr>
        <w:t>”</w:t>
      </w:r>
      <w:r>
        <w:t>的概念：非洲学者在国际期刊上发表的论文、在欧美出版社出版的著作、以法语或英语写作的文本，其知识流通方向是从非洲到西方——非洲是原材料产地，西方是理论加工厂，加工后的产品再以</w:t>
      </w:r>
      <w:r>
        <w:rPr>
          <w:rFonts w:hint="eastAsia"/>
          <w:lang w:eastAsia="zh-CN"/>
        </w:rPr>
        <w:t>“</w:t>
      </w:r>
      <w:r>
        <w:t>普遍理论</w:t>
      </w:r>
      <w:r>
        <w:rPr>
          <w:rFonts w:hint="eastAsia"/>
          <w:lang w:eastAsia="zh-CN"/>
        </w:rPr>
        <w:t>”</w:t>
      </w:r>
      <w:r>
        <w:t>的形式出口到非洲。这一结构与殖民时期的经济依赖结构同构。洪通吉据此呼吁建立非洲自主的学术出版体系、自主的学术评价标准和自主的理论议程——不是拒绝与西方对话，而是改变对话中的权力不对称。</w:t>
      </w:r>
    </w:p>
    <w:p w14:paraId="7349FCDB">
      <w:pPr>
        <w:pStyle w:val="166"/>
      </w:pPr>
      <w:r>
        <w:t>▎学术对话与论战</w:t>
      </w:r>
    </w:p>
    <w:p w14:paraId="3B591E77">
      <w:r>
        <w:t>洪通吉的</w:t>
      </w:r>
      <w:r>
        <w:rPr>
          <w:rFonts w:hint="eastAsia"/>
          <w:lang w:eastAsia="zh-CN"/>
        </w:rPr>
        <w:t>“</w:t>
      </w:r>
      <w:r>
        <w:t>民族哲学</w:t>
      </w:r>
      <w:r>
        <w:rPr>
          <w:rFonts w:hint="eastAsia"/>
          <w:lang w:eastAsia="zh-CN"/>
        </w:rPr>
        <w:t>”</w:t>
      </w:r>
      <w:r>
        <w:t>批判在非洲哲学界引发了持续数十年的论战。刚果哲学家Tshiamalenga Ntumba在1977年反驳说，洪通吉以西方哲学的论证标准要求非洲哲学，本身就是一种</w:t>
      </w:r>
      <w:r>
        <w:rPr>
          <w:rFonts w:hint="eastAsia"/>
          <w:lang w:eastAsia="zh-CN"/>
        </w:rPr>
        <w:t>“</w:t>
      </w:r>
      <w:r>
        <w:t>哲学帝国主义</w:t>
      </w:r>
      <w:r>
        <w:rPr>
          <w:rFonts w:hint="eastAsia"/>
          <w:lang w:eastAsia="zh-CN"/>
        </w:rPr>
        <w:t>”</w:t>
      </w:r>
      <w:r>
        <w:t>——为什么哲学必须采取论证的形式？口述传统中的智慧表达难道不是哲学吗？尼日利亚哲学家Bodunrin在1981年的论文《哲学的普遍性问题》中基本支持洪通吉的方向但提出修正：批判性哲学不必完全排斥</w:t>
      </w:r>
      <w:r>
        <w:rPr>
          <w:rFonts w:hint="eastAsia"/>
          <w:lang w:eastAsia="zh-CN"/>
        </w:rPr>
        <w:t>“</w:t>
      </w:r>
      <w:r>
        <w:t>民族哲学</w:t>
      </w:r>
      <w:r>
        <w:rPr>
          <w:rFonts w:hint="eastAsia"/>
          <w:lang w:eastAsia="zh-CN"/>
        </w:rPr>
        <w:t>”</w:t>
      </w:r>
      <w:r>
        <w:t>的素材——对非洲集体世界观的批判性审查本身可以成为哲学活动的出发点。洪通吉在1983年的回应中部分接受了这一修正：他承认</w:t>
      </w:r>
      <w:r>
        <w:rPr>
          <w:rFonts w:hint="eastAsia"/>
          <w:lang w:eastAsia="zh-CN"/>
        </w:rPr>
        <w:t>“</w:t>
      </w:r>
      <w:r>
        <w:t>民族哲学</w:t>
      </w:r>
      <w:r>
        <w:rPr>
          <w:rFonts w:hint="eastAsia"/>
          <w:lang w:eastAsia="zh-CN"/>
        </w:rPr>
        <w:t>”</w:t>
      </w:r>
      <w:r>
        <w:t>提供了哲学反思的对象，但坚持</w:t>
      </w:r>
      <w:r>
        <w:rPr>
          <w:rFonts w:hint="eastAsia"/>
          <w:lang w:eastAsia="zh-CN"/>
        </w:rPr>
        <w:t>“</w:t>
      </w:r>
      <w:r>
        <w:t>描写</w:t>
      </w:r>
      <w:r>
        <w:rPr>
          <w:rFonts w:hint="eastAsia"/>
          <w:lang w:eastAsia="zh-CN"/>
        </w:rPr>
        <w:t>”</w:t>
      </w:r>
      <w:r>
        <w:t>与</w:t>
      </w:r>
      <w:r>
        <w:rPr>
          <w:rFonts w:hint="eastAsia"/>
          <w:lang w:eastAsia="zh-CN"/>
        </w:rPr>
        <w:t>“</w:t>
      </w:r>
      <w:r>
        <w:t>批判</w:t>
      </w:r>
      <w:r>
        <w:rPr>
          <w:rFonts w:hint="eastAsia"/>
          <w:lang w:eastAsia="zh-CN"/>
        </w:rPr>
        <w:t>”</w:t>
      </w:r>
      <w:r>
        <w:t>之间的界限不可模糊。</w:t>
      </w:r>
    </w:p>
    <w:p w14:paraId="0D0D2AAD">
      <w:r>
        <w:t>与加纳哲学家Wiredu的对话更为深入。Wiredu在《哲学与非洲文化》（1980）和《文化普遍性与哲学特殊性》（1990）中独立地发展了类似的批判方向，但Wiredu更强调</w:t>
      </w:r>
      <w:r>
        <w:rPr>
          <w:rFonts w:hint="eastAsia"/>
          <w:lang w:eastAsia="zh-CN"/>
        </w:rPr>
        <w:t>“</w:t>
      </w:r>
      <w:r>
        <w:t>概念解殖民</w:t>
      </w:r>
      <w:r>
        <w:rPr>
          <w:rFonts w:hint="eastAsia"/>
          <w:lang w:eastAsia="zh-CN"/>
        </w:rPr>
        <w:t>”</w:t>
      </w:r>
      <w:r>
        <w:t>——以非洲本土语言为工具解构西方哲学概念在非洲语境中的不当应用。洪通吉后期对本土语言的重视部分地吸收了Wiredu的思路。两人的分歧在于：Wiredu更倾向于从非洲语言中提取哲学概念以丰富普遍哲学，洪通吉更倾向于从知识生产的社会条件出发批判依赖结构。</w:t>
      </w:r>
    </w:p>
    <w:p w14:paraId="3AA9CAD4">
      <w:r>
        <w:t>与Senghor的关系尤为复杂。洪通吉在《非洲哲学》中对</w:t>
      </w:r>
      <w:r>
        <w:rPr>
          <w:rFonts w:hint="eastAsia"/>
          <w:lang w:eastAsia="zh-CN"/>
        </w:rPr>
        <w:t>“</w:t>
      </w:r>
      <w:r>
        <w:t>黑人性</w:t>
      </w:r>
      <w:r>
        <w:rPr>
          <w:rFonts w:hint="eastAsia"/>
          <w:lang w:eastAsia="zh-CN"/>
        </w:rPr>
        <w:t>”</w:t>
      </w:r>
      <w:r>
        <w:t>的批判是严厉的——</w:t>
      </w:r>
      <w:r>
        <w:rPr>
          <w:rFonts w:hint="eastAsia"/>
          <w:lang w:eastAsia="zh-CN"/>
        </w:rPr>
        <w:t>“</w:t>
      </w:r>
      <w:r>
        <w:t>黑人性</w:t>
      </w:r>
      <w:r>
        <w:rPr>
          <w:rFonts w:hint="eastAsia"/>
          <w:lang w:eastAsia="zh-CN"/>
        </w:rPr>
        <w:t>”</w:t>
      </w:r>
      <w:r>
        <w:t>将非洲人的认识方式界定为</w:t>
      </w:r>
      <w:r>
        <w:rPr>
          <w:rFonts w:hint="eastAsia"/>
          <w:lang w:eastAsia="zh-CN"/>
        </w:rPr>
        <w:t>“</w:t>
      </w:r>
      <w:r>
        <w:t>情感</w:t>
      </w:r>
      <w:r>
        <w:rPr>
          <w:rFonts w:hint="eastAsia"/>
          <w:lang w:eastAsia="zh-CN"/>
        </w:rPr>
        <w:t>”</w:t>
      </w:r>
      <w:r>
        <w:t>和</w:t>
      </w:r>
      <w:r>
        <w:rPr>
          <w:rFonts w:hint="eastAsia"/>
          <w:lang w:eastAsia="zh-CN"/>
        </w:rPr>
        <w:t>“</w:t>
      </w:r>
      <w:r>
        <w:t>节奏</w:t>
      </w:r>
      <w:r>
        <w:rPr>
          <w:rFonts w:hint="eastAsia"/>
          <w:lang w:eastAsia="zh-CN"/>
        </w:rPr>
        <w:t>”</w:t>
      </w:r>
      <w:r>
        <w:t>，这在洪通吉看来是对殖民偏见的哲学化。但Senghor不仅是哲学家，更是塞内加尔独立后的首任总统——</w:t>
      </w:r>
      <w:r>
        <w:rPr>
          <w:rFonts w:hint="eastAsia"/>
          <w:lang w:eastAsia="zh-CN"/>
        </w:rPr>
        <w:t>“</w:t>
      </w:r>
      <w:r>
        <w:t>黑人性</w:t>
      </w:r>
      <w:r>
        <w:rPr>
          <w:rFonts w:hint="eastAsia"/>
          <w:lang w:eastAsia="zh-CN"/>
        </w:rPr>
        <w:t>”</w:t>
      </w:r>
      <w:r>
        <w:t>作为政治话语在反殖民运动中发挥了团结功能。洪通吉承认这一政治功能，但坚持哲学判断不能因政治效用而妥协。</w:t>
      </w:r>
    </w:p>
    <w:p w14:paraId="032A478E">
      <w:pPr>
        <w:pStyle w:val="166"/>
      </w:pPr>
      <w:r>
        <w:t>▎制度化实践与学术场域位置</w:t>
      </w:r>
    </w:p>
    <w:p w14:paraId="7093C050">
      <w:r>
        <w:t>洪通吉1970年回贝宁后在阿波美-卡拉维大学任教，1970年代在贝宁学术期刊和法语哲学期刊（如《辩证法》《非洲存在与哲学》）上发表</w:t>
      </w:r>
      <w:r>
        <w:rPr>
          <w:rFonts w:hint="eastAsia"/>
          <w:lang w:eastAsia="zh-CN"/>
        </w:rPr>
        <w:t>“</w:t>
      </w:r>
      <w:r>
        <w:t>民族哲学</w:t>
      </w:r>
      <w:r>
        <w:rPr>
          <w:rFonts w:hint="eastAsia"/>
          <w:lang w:eastAsia="zh-CN"/>
        </w:rPr>
        <w:t>”</w:t>
      </w:r>
      <w:r>
        <w:t>批判。1980年代参与非洲哲学学会的组织工作。1990年代贝宁政治动荡期间一度担任贝宁教育部长（1990–1993），但这一行政职务并未显著改变其学术立场。1990年代后期洪通吉在贝宁大学推动非洲哲学文献的法语</w:t>
      </w:r>
      <w:r>
        <w:rPr>
          <w:rFonts w:hint="eastAsia"/>
          <w:lang w:eastAsia="zh-CN"/>
        </w:rPr>
        <w:t>－</w:t>
      </w:r>
      <w:r>
        <w:t>本土语言双语出版计划，但资金匮乏使该计划未能持续。洪通吉的学术制度化努力始终受到撒哈拉以南非洲学术基础设施薄弱的制约——大学图书馆经费不足、学术期刊出版不稳定、优秀学生持续流向欧美。洪通吉2000年代后多次在国际会议上呼吁建立非洲自主的学术出版体系，但这一呼吁在制度层面收效有限。</w:t>
      </w:r>
    </w:p>
    <w:p w14:paraId="49503FFA">
      <w:pPr>
        <w:pStyle w:val="166"/>
      </w:pPr>
      <w:r>
        <w:t>▎学术影响与接受</w:t>
      </w:r>
    </w:p>
    <w:p w14:paraId="19D22523">
      <w:r>
        <w:t>洪通吉在非洲哲学中的地位类似于涂尔干在法国社会学中的地位——不是所有人都同意他，但所有人都必须从他出发。</w:t>
      </w:r>
      <w:r>
        <w:rPr>
          <w:rFonts w:hint="eastAsia"/>
          <w:lang w:eastAsia="zh-CN"/>
        </w:rPr>
        <w:t>“</w:t>
      </w:r>
      <w:r>
        <w:t>民族哲学</w:t>
      </w:r>
      <w:r>
        <w:rPr>
          <w:rFonts w:hint="eastAsia"/>
          <w:lang w:eastAsia="zh-CN"/>
        </w:rPr>
        <w:t>”</w:t>
      </w:r>
      <w:r>
        <w:t>批判之后，任何试图以</w:t>
      </w:r>
      <w:r>
        <w:rPr>
          <w:rFonts w:hint="eastAsia"/>
          <w:lang w:eastAsia="zh-CN"/>
        </w:rPr>
        <w:t>“</w:t>
      </w:r>
      <w:r>
        <w:t>非洲世界观</w:t>
      </w:r>
      <w:r>
        <w:rPr>
          <w:rFonts w:hint="eastAsia"/>
          <w:lang w:eastAsia="zh-CN"/>
        </w:rPr>
        <w:t>”</w:t>
      </w:r>
      <w:r>
        <w:t>为起点的哲学工作都必须先回应洪通吉的质疑：你的工作是描写还是批判？你的概念是给定的还是论证的？你的受众是谁？Wiredu将洪通吉的批判吸收为</w:t>
      </w:r>
      <w:r>
        <w:rPr>
          <w:rFonts w:hint="eastAsia"/>
          <w:lang w:eastAsia="zh-CN"/>
        </w:rPr>
        <w:t>“</w:t>
      </w:r>
      <w:r>
        <w:t>概念解殖民</w:t>
      </w:r>
      <w:r>
        <w:rPr>
          <w:rFonts w:hint="eastAsia"/>
          <w:lang w:eastAsia="zh-CN"/>
        </w:rPr>
        <w:t>”</w:t>
      </w:r>
      <w:r>
        <w:t>的前提——只有先否定本质化的</w:t>
      </w:r>
      <w:r>
        <w:rPr>
          <w:rFonts w:hint="eastAsia"/>
          <w:lang w:eastAsia="zh-CN"/>
        </w:rPr>
        <w:t>“</w:t>
      </w:r>
      <w:r>
        <w:t>非洲性</w:t>
      </w:r>
      <w:r>
        <w:rPr>
          <w:rFonts w:hint="eastAsia"/>
          <w:lang w:eastAsia="zh-CN"/>
        </w:rPr>
        <w:t>”</w:t>
      </w:r>
      <w:r>
        <w:t>，才能从非洲语言中提取真正有哲学价值的概念。</w:t>
      </w:r>
    </w:p>
    <w:p w14:paraId="198EF1F5">
      <w:r>
        <w:t>在非洲之外，洪通吉的批判被后殖民理论家接受为对</w:t>
      </w:r>
      <w:r>
        <w:rPr>
          <w:rFonts w:hint="eastAsia"/>
          <w:lang w:eastAsia="zh-CN"/>
        </w:rPr>
        <w:t>“</w:t>
      </w:r>
      <w:r>
        <w:t>本土知识</w:t>
      </w:r>
      <w:r>
        <w:rPr>
          <w:rFonts w:hint="eastAsia"/>
          <w:lang w:eastAsia="zh-CN"/>
        </w:rPr>
        <w:t>”</w:t>
      </w:r>
      <w:r>
        <w:t>话语的警醒——Spivak在《后殖民理性批判》（1999）中对</w:t>
      </w:r>
      <w:r>
        <w:rPr>
          <w:rFonts w:hint="eastAsia"/>
          <w:lang w:eastAsia="zh-CN"/>
        </w:rPr>
        <w:t>“</w:t>
      </w:r>
      <w:r>
        <w:t>本土</w:t>
      </w:r>
      <w:r>
        <w:rPr>
          <w:rFonts w:hint="eastAsia"/>
          <w:lang w:eastAsia="zh-CN"/>
        </w:rPr>
        <w:t>”</w:t>
      </w:r>
      <w:r>
        <w:t>概念的解构与洪通吉的</w:t>
      </w:r>
      <w:r>
        <w:rPr>
          <w:rFonts w:hint="eastAsia"/>
          <w:lang w:eastAsia="zh-CN"/>
        </w:rPr>
        <w:t>“</w:t>
      </w:r>
      <w:r>
        <w:t>民族哲学</w:t>
      </w:r>
      <w:r>
        <w:rPr>
          <w:rFonts w:hint="eastAsia"/>
          <w:lang w:eastAsia="zh-CN"/>
        </w:rPr>
        <w:t>”</w:t>
      </w:r>
      <w:r>
        <w:t>批判有结构平行。非洲社会学界中，姆本贝和尼亚姆尼奥均在不同程度上吸收了洪通吉的认识论批判：姆本贝拒绝将</w:t>
      </w:r>
      <w:r>
        <w:rPr>
          <w:rFonts w:hint="eastAsia"/>
          <w:lang w:eastAsia="zh-CN"/>
        </w:rPr>
        <w:t>“</w:t>
      </w:r>
      <w:r>
        <w:t>非洲思想</w:t>
      </w:r>
      <w:r>
        <w:rPr>
          <w:rFonts w:hint="eastAsia"/>
          <w:lang w:eastAsia="zh-CN"/>
        </w:rPr>
        <w:t>”</w:t>
      </w:r>
      <w:r>
        <w:t>本质化为某种统一的</w:t>
      </w:r>
      <w:r>
        <w:rPr>
          <w:rFonts w:hint="eastAsia"/>
          <w:lang w:eastAsia="zh-CN"/>
        </w:rPr>
        <w:t>“</w:t>
      </w:r>
      <w:r>
        <w:t>非洲性</w:t>
      </w:r>
      <w:r>
        <w:rPr>
          <w:rFonts w:hint="eastAsia"/>
          <w:lang w:eastAsia="zh-CN"/>
        </w:rPr>
        <w:t>”</w:t>
      </w:r>
      <w:r>
        <w:t>，尼亚姆尼奥则从</w:t>
      </w:r>
      <w:r>
        <w:rPr>
          <w:rFonts w:hint="eastAsia"/>
          <w:lang w:eastAsia="zh-CN"/>
        </w:rPr>
        <w:t>“</w:t>
      </w:r>
      <w:r>
        <w:t>半人</w:t>
      </w:r>
      <w:r>
        <w:rPr>
          <w:rFonts w:hint="eastAsia"/>
          <w:lang w:eastAsia="zh-CN"/>
        </w:rPr>
        <w:t>”</w:t>
      </w:r>
      <w:r>
        <w:t>概念出发超越</w:t>
      </w:r>
      <w:r>
        <w:rPr>
          <w:rFonts w:hint="eastAsia"/>
          <w:lang w:eastAsia="zh-CN"/>
        </w:rPr>
        <w:t>“</w:t>
      </w:r>
      <w:r>
        <w:t>非洲特殊性vs西方普遍性</w:t>
      </w:r>
      <w:r>
        <w:rPr>
          <w:rFonts w:hint="eastAsia"/>
          <w:lang w:eastAsia="zh-CN"/>
        </w:rPr>
        <w:t>”</w:t>
      </w:r>
      <w:r>
        <w:t>的二元对立。</w:t>
      </w:r>
    </w:p>
    <w:p w14:paraId="40413D69">
      <w:pPr>
        <w:pStyle w:val="166"/>
      </w:pPr>
      <w:r>
        <w:t>▎β映射</w:t>
      </w:r>
    </w:p>
    <w:p w14:paraId="001B2D4F">
      <w:pPr>
        <w:pStyle w:val="165"/>
      </w:pPr>
      <w:r>
        <w:t>borne_concepts: [C_民族哲学批判</w:t>
      </w:r>
      <w:r>
        <w:rPr>
          <w:rFonts w:hint="eastAsia"/>
          <w:lang w:eastAsia="zh-CN"/>
        </w:rPr>
        <w:t>，</w:t>
      </w:r>
      <w:r>
        <w:t xml:space="preserve"> C_批判性哲学</w:t>
      </w:r>
      <w:r>
        <w:rPr>
          <w:rFonts w:hint="eastAsia"/>
          <w:lang w:eastAsia="zh-CN"/>
        </w:rPr>
        <w:t>，</w:t>
      </w:r>
      <w:r>
        <w:t xml:space="preserve"> C_外向型知识生产</w:t>
      </w:r>
      <w:r>
        <w:rPr>
          <w:rFonts w:hint="eastAsia"/>
          <w:lang w:eastAsia="zh-CN"/>
        </w:rPr>
        <w:t>，</w:t>
      </w:r>
      <w:r>
        <w:t xml:space="preserve"> C_本土语言认识论转向</w:t>
      </w:r>
      <w:r>
        <w:rPr>
          <w:rFonts w:hint="eastAsia"/>
          <w:lang w:eastAsia="zh-CN"/>
        </w:rPr>
        <w:t>，</w:t>
      </w:r>
      <w:r>
        <w:t xml:space="preserve"> C_认识论断裂</w:t>
      </w:r>
      <w:r>
        <w:rPr>
          <w:rFonts w:hint="eastAsia"/>
          <w:lang w:eastAsia="zh-CN"/>
        </w:rPr>
        <w:t>（</w:t>
      </w:r>
      <w:r>
        <w:t>非洲</w:t>
      </w:r>
      <w:r>
        <w:rPr>
          <w:rFonts w:hint="eastAsia"/>
          <w:lang w:eastAsia="zh-CN"/>
        </w:rPr>
        <w:t>）</w:t>
      </w:r>
      <w:r>
        <w:t>]</w:t>
      </w:r>
    </w:p>
    <w:p w14:paraId="645D5789">
      <w:pPr>
        <w:pStyle w:val="165"/>
      </w:pPr>
      <w:r>
        <w:t>contested_concepts: [C_黑人性</w:t>
      </w:r>
      <w:r>
        <w:rPr>
          <w:rFonts w:hint="eastAsia"/>
          <w:lang w:eastAsia="zh-CN"/>
        </w:rPr>
        <w:t>，</w:t>
      </w:r>
      <w:r>
        <w:t xml:space="preserve"> C_班图哲学</w:t>
      </w:r>
      <w:r>
        <w:rPr>
          <w:rFonts w:hint="eastAsia"/>
          <w:lang w:eastAsia="zh-CN"/>
        </w:rPr>
        <w:t>，</w:t>
      </w:r>
      <w:r>
        <w:t xml:space="preserve"> C_非洲世界观</w:t>
      </w:r>
      <w:r>
        <w:rPr>
          <w:rFonts w:hint="eastAsia"/>
          <w:lang w:eastAsia="zh-CN"/>
        </w:rPr>
        <w:t>，</w:t>
      </w:r>
      <w:r>
        <w:t xml:space="preserve"> C_民族科学]</w:t>
      </w:r>
    </w:p>
    <w:p w14:paraId="6C79A4B9">
      <w:pPr>
        <w:pStyle w:val="165"/>
      </w:pPr>
      <w:r>
        <w:t>school: S047</w:t>
      </w:r>
      <w:r>
        <w:rPr>
          <w:rFonts w:hint="eastAsia"/>
          <w:lang w:eastAsia="zh-CN"/>
        </w:rPr>
        <w:t>（</w:t>
      </w:r>
      <w:r>
        <w:t>非洲认识论批判</w:t>
      </w:r>
      <w:r>
        <w:rPr>
          <w:rFonts w:hint="eastAsia"/>
          <w:lang w:eastAsia="zh-CN"/>
        </w:rPr>
        <w:t>）</w:t>
      </w:r>
    </w:p>
    <w:p w14:paraId="13A258DB">
      <w:pPr>
        <w:pStyle w:val="165"/>
      </w:pPr>
      <w:r>
        <w:t>cross_schools: []</w:t>
      </w:r>
    </w:p>
    <w:p w14:paraId="27443A28">
      <w:pPr>
        <w:pStyle w:val="165"/>
      </w:pPr>
      <w:r>
        <w:t>macro_period: T4</w:t>
      </w:r>
    </w:p>
    <w:p w14:paraId="3C8696D1">
      <w:pPr>
        <w:pStyle w:val="6"/>
      </w:pPr>
      <w:r>
        <w:t>非洲后殖民理论（最早：1990s）</w:t>
      </w:r>
    </w:p>
    <w:p w14:paraId="3DFAFFEE">
      <w:pPr>
        <w:pStyle w:val="7"/>
      </w:pPr>
      <w:r>
        <w:t>【P222】姆本贝 Achille Mbembe（1957–）</w:t>
      </w:r>
    </w:p>
    <w:p w14:paraId="2CF95C56">
      <w:pPr>
        <w:pStyle w:val="166"/>
      </w:pPr>
      <w:r>
        <w:t>▎学术问题与思想起源</w:t>
      </w:r>
    </w:p>
    <w:p w14:paraId="412C3391">
      <w:r>
        <w:t>姆本贝的核心学术问题——后殖民社会的权力何以运作于</w:t>
      </w:r>
      <w:r>
        <w:rPr>
          <w:rFonts w:hint="eastAsia"/>
          <w:lang w:eastAsia="zh-CN"/>
        </w:rPr>
        <w:t>“</w:t>
      </w:r>
      <w:r>
        <w:t>生命政治</w:t>
      </w:r>
      <w:r>
        <w:rPr>
          <w:rFonts w:hint="eastAsia"/>
          <w:lang w:eastAsia="zh-CN"/>
        </w:rPr>
        <w:t>”</w:t>
      </w:r>
      <w:r>
        <w:t>之外、主权如何在</w:t>
      </w:r>
      <w:r>
        <w:rPr>
          <w:rFonts w:hint="eastAsia"/>
          <w:lang w:eastAsia="zh-CN"/>
        </w:rPr>
        <w:t>“</w:t>
      </w:r>
      <w:r>
        <w:t>死亡</w:t>
      </w:r>
      <w:r>
        <w:rPr>
          <w:rFonts w:hint="eastAsia"/>
          <w:lang w:eastAsia="zh-CN"/>
        </w:rPr>
        <w:t>”</w:t>
      </w:r>
      <w:r>
        <w:t>而非</w:t>
      </w:r>
      <w:r>
        <w:rPr>
          <w:rFonts w:hint="eastAsia"/>
          <w:lang w:eastAsia="zh-CN"/>
        </w:rPr>
        <w:t>“</w:t>
      </w:r>
      <w:r>
        <w:t>生命</w:t>
      </w:r>
      <w:r>
        <w:rPr>
          <w:rFonts w:hint="eastAsia"/>
          <w:lang w:eastAsia="zh-CN"/>
        </w:rPr>
        <w:t>”</w:t>
      </w:r>
      <w:r>
        <w:t>的维度上被实践——生成于喀麦隆后殖民威权国家的切身体验与法国后结构主义理论训练的交叉。1957年姆本贝出生于喀麦隆，在阿赫马杜·阿希乔（Ahmadou Ahidjo）和保罗·比亚（Paul Biya）的威权统治下成长——国家的暴力不是例外而是日常，主权不是秩序的保障而是恐惧的来源。这一经验与福柯在《必须保卫社会》（1976年讲座）中对</w:t>
      </w:r>
      <w:r>
        <w:rPr>
          <w:rFonts w:hint="eastAsia"/>
          <w:lang w:eastAsia="zh-CN"/>
        </w:rPr>
        <w:t>“</w:t>
      </w:r>
      <w:r>
        <w:t>生命政治</w:t>
      </w:r>
      <w:r>
        <w:rPr>
          <w:rFonts w:hint="eastAsia"/>
          <w:lang w:eastAsia="zh-CN"/>
        </w:rPr>
        <w:t>”</w:t>
      </w:r>
      <w:r>
        <w:t>的分析形成了尖锐对照：福柯的</w:t>
      </w:r>
      <w:r>
        <w:rPr>
          <w:rFonts w:hint="eastAsia"/>
          <w:lang w:eastAsia="zh-CN"/>
        </w:rPr>
        <w:t>“</w:t>
      </w:r>
      <w:r>
        <w:t>生命政治</w:t>
      </w:r>
      <w:r>
        <w:rPr>
          <w:rFonts w:hint="eastAsia"/>
          <w:lang w:eastAsia="zh-CN"/>
        </w:rPr>
        <w:t>”</w:t>
      </w:r>
      <w:r>
        <w:t>描述的是现代主权如何通过管理人口——出生率、死亡率、卫生、劳动能力——来优化生命；但在喀麦隆的日常经验中，主权不是优化生命，而是展示毁灭生命的能力——不是</w:t>
      </w:r>
      <w:r>
        <w:rPr>
          <w:rFonts w:hint="eastAsia"/>
          <w:lang w:eastAsia="zh-CN"/>
        </w:rPr>
        <w:t>“</w:t>
      </w:r>
      <w:r>
        <w:t>让你活</w:t>
      </w:r>
      <w:r>
        <w:rPr>
          <w:rFonts w:hint="eastAsia"/>
          <w:lang w:eastAsia="zh-CN"/>
        </w:rPr>
        <w:t>”</w:t>
      </w:r>
      <w:r>
        <w:t>，而是</w:t>
      </w:r>
      <w:r>
        <w:rPr>
          <w:rFonts w:hint="eastAsia"/>
          <w:lang w:eastAsia="zh-CN"/>
        </w:rPr>
        <w:t>“</w:t>
      </w:r>
      <w:r>
        <w:t>让你死</w:t>
      </w:r>
      <w:r>
        <w:rPr>
          <w:rFonts w:hint="eastAsia"/>
          <w:lang w:eastAsia="zh-CN"/>
        </w:rPr>
        <w:t>”</w:t>
      </w:r>
      <w:r>
        <w:t>。</w:t>
      </w:r>
    </w:p>
    <w:p w14:paraId="7968986A">
      <w:r>
        <w:t>姆本贝1980年代赴法国求学，在巴黎第一大学完成博士学位（1989），博士论文研究喀麦隆殖民史。在法国期间系统阅读了福柯、巴塔耶和德勒兹——福柯提供了</w:t>
      </w:r>
      <w:r>
        <w:rPr>
          <w:rFonts w:hint="eastAsia"/>
          <w:lang w:eastAsia="zh-CN"/>
        </w:rPr>
        <w:t>“</w:t>
      </w:r>
      <w:r>
        <w:t>生命政治</w:t>
      </w:r>
      <w:r>
        <w:rPr>
          <w:rFonts w:hint="eastAsia"/>
          <w:lang w:eastAsia="zh-CN"/>
        </w:rPr>
        <w:t>”</w:t>
      </w:r>
      <w:r>
        <w:t>的概念框架，巴塔耶提供了</w:t>
      </w:r>
      <w:r>
        <w:rPr>
          <w:rFonts w:hint="eastAsia"/>
          <w:lang w:eastAsia="zh-CN"/>
        </w:rPr>
        <w:t>“</w:t>
      </w:r>
      <w:r>
        <w:t>耗费</w:t>
      </w:r>
      <w:r>
        <w:rPr>
          <w:rFonts w:hint="eastAsia"/>
          <w:lang w:eastAsia="zh-CN"/>
        </w:rPr>
        <w:t>”</w:t>
      </w:r>
      <w:r>
        <w:t>和</w:t>
      </w:r>
      <w:r>
        <w:rPr>
          <w:rFonts w:hint="eastAsia"/>
          <w:lang w:eastAsia="zh-CN"/>
        </w:rPr>
        <w:t>“</w:t>
      </w:r>
      <w:r>
        <w:t>主权</w:t>
      </w:r>
      <w:r>
        <w:rPr>
          <w:rFonts w:hint="eastAsia"/>
          <w:lang w:eastAsia="zh-CN"/>
        </w:rPr>
        <w:t>”</w:t>
      </w:r>
      <w:r>
        <w:t>的经济学</w:t>
      </w:r>
      <w:r>
        <w:rPr>
          <w:rFonts w:hint="eastAsia"/>
          <w:lang w:eastAsia="zh-CN"/>
        </w:rPr>
        <w:t>－</w:t>
      </w:r>
      <w:r>
        <w:t>哲学分析（主权的本质不是效用最大化的计算，而是对计算的悬置——纯粹的耗费、纯粹的毁灭），德勒兹提供了</w:t>
      </w:r>
      <w:r>
        <w:rPr>
          <w:rFonts w:hint="eastAsia"/>
          <w:lang w:eastAsia="zh-CN"/>
        </w:rPr>
        <w:t>“</w:t>
      </w:r>
      <w:r>
        <w:t>欲望生产</w:t>
      </w:r>
      <w:r>
        <w:rPr>
          <w:rFonts w:hint="eastAsia"/>
          <w:lang w:eastAsia="zh-CN"/>
        </w:rPr>
        <w:t>”</w:t>
      </w:r>
      <w:r>
        <w:t>和</w:t>
      </w:r>
      <w:r>
        <w:rPr>
          <w:rFonts w:hint="eastAsia"/>
          <w:lang w:eastAsia="zh-CN"/>
        </w:rPr>
        <w:t>“</w:t>
      </w:r>
      <w:r>
        <w:t>少数文学</w:t>
      </w:r>
      <w:r>
        <w:rPr>
          <w:rFonts w:hint="eastAsia"/>
          <w:lang w:eastAsia="zh-CN"/>
        </w:rPr>
        <w:t>”</w:t>
      </w:r>
      <w:r>
        <w:t>的思路。但姆本贝没有将这三种理论资源简单应用于非洲经验，而是从非洲经验出发提出了理论本身未能覆盖的问题：当主权不是管理生命而是展示死亡能力时，</w:t>
      </w:r>
      <w:r>
        <w:rPr>
          <w:rFonts w:hint="eastAsia"/>
          <w:lang w:eastAsia="zh-CN"/>
        </w:rPr>
        <w:t>“</w:t>
      </w:r>
      <w:r>
        <w:t>生命政治</w:t>
      </w:r>
      <w:r>
        <w:rPr>
          <w:rFonts w:hint="eastAsia"/>
          <w:lang w:eastAsia="zh-CN"/>
        </w:rPr>
        <w:t>”</w:t>
      </w:r>
      <w:r>
        <w:t>的框架是否充分？</w:t>
      </w:r>
    </w:p>
    <w:p w14:paraId="129FFC15">
      <w:r>
        <w:t>1990年代姆本贝先后在哥伦比亚大学、宾夕法尼亚大学任教，同时与非洲本土学术网络保持联系。这一跨大西洋的制度位置使他同时处于美国后殖民研究（萨义德、斯皮瓦克、霍米·巴巴）和非洲本土批判思想的交汇处——他的工作不是将美国后殖民理论</w:t>
      </w:r>
      <w:r>
        <w:rPr>
          <w:rFonts w:hint="eastAsia"/>
          <w:lang w:eastAsia="zh-CN"/>
        </w:rPr>
        <w:t>“</w:t>
      </w:r>
      <w:r>
        <w:t>应用</w:t>
      </w:r>
      <w:r>
        <w:rPr>
          <w:rFonts w:hint="eastAsia"/>
          <w:lang w:eastAsia="zh-CN"/>
        </w:rPr>
        <w:t>”</w:t>
      </w:r>
      <w:r>
        <w:t>于非洲，而是从非洲经验出发对后殖民理论提出修正和挑战。</w:t>
      </w:r>
    </w:p>
    <w:p w14:paraId="70BAE182">
      <w:pPr>
        <w:pStyle w:val="166"/>
      </w:pPr>
      <w:r>
        <w:t>▎核心理论贡献</w:t>
      </w:r>
    </w:p>
    <w:p w14:paraId="7994711B">
      <w:r>
        <w:rPr>
          <w:b/>
        </w:rPr>
        <w:t>1990年代–2000年代初：后殖民权力与</w:t>
      </w:r>
      <w:r>
        <w:rPr>
          <w:rFonts w:hint="eastAsia"/>
          <w:b/>
          <w:lang w:eastAsia="zh-CN"/>
        </w:rPr>
        <w:t>“</w:t>
      </w:r>
      <w:r>
        <w:rPr>
          <w:b/>
        </w:rPr>
        <w:t>死亡权力</w:t>
      </w:r>
      <w:r>
        <w:rPr>
          <w:rFonts w:hint="eastAsia"/>
          <w:b/>
          <w:lang w:eastAsia="zh-CN"/>
        </w:rPr>
        <w:t>”</w:t>
      </w:r>
      <w:r>
        <w:rPr>
          <w:b/>
        </w:rPr>
        <w:t>。</w:t>
      </w:r>
      <w:r>
        <w:t xml:space="preserve"> 姆本贝在2000年发表于《公共文化》的论文《死亡权力》（Necropolitics）中提出了他最具影响力的概念。论文以福柯的</w:t>
      </w:r>
      <w:r>
        <w:rPr>
          <w:rFonts w:hint="eastAsia"/>
          <w:lang w:eastAsia="zh-CN"/>
        </w:rPr>
        <w:t>“</w:t>
      </w:r>
      <w:r>
        <w:t>生命政治</w:t>
      </w:r>
      <w:r>
        <w:rPr>
          <w:rFonts w:hint="eastAsia"/>
          <w:lang w:eastAsia="zh-CN"/>
        </w:rPr>
        <w:t>”</w:t>
      </w:r>
      <w:r>
        <w:t>为出发点，但论证其框架不足以理解殖民地和后殖民地的权力运作。阿甘本在《神圣人》（1998）中以</w:t>
      </w:r>
      <w:r>
        <w:rPr>
          <w:rFonts w:hint="eastAsia"/>
          <w:lang w:eastAsia="zh-CN"/>
        </w:rPr>
        <w:t>“</w:t>
      </w:r>
      <w:r>
        <w:t>赤裸生命</w:t>
      </w:r>
      <w:r>
        <w:rPr>
          <w:rFonts w:hint="eastAsia"/>
          <w:lang w:eastAsia="zh-CN"/>
        </w:rPr>
        <w:t>”</w:t>
      </w:r>
      <w:r>
        <w:t>(bare life</w:t>
      </w:r>
      <w:r>
        <w:rPr>
          <w:rFonts w:hint="eastAsia"/>
          <w:lang w:eastAsia="zh-CN"/>
        </w:rPr>
        <w:t>）</w:t>
      </w:r>
      <w:r>
        <w:t>概念延伸了福柯——在例外状态中，主权通过将某些人排除在法律保护之外来行使权力。姆本贝认为阿甘白的框架仍然过于</w:t>
      </w:r>
      <w:r>
        <w:rPr>
          <w:rFonts w:hint="eastAsia"/>
          <w:lang w:eastAsia="zh-CN"/>
        </w:rPr>
        <w:t>“</w:t>
      </w:r>
      <w:r>
        <w:t>欧洲中心</w:t>
      </w:r>
      <w:r>
        <w:rPr>
          <w:rFonts w:hint="eastAsia"/>
          <w:lang w:eastAsia="zh-CN"/>
        </w:rPr>
        <w:t>”</w:t>
      </w:r>
      <w:r>
        <w:t>——它预设了法律与暴力的对立，预设了</w:t>
      </w:r>
      <w:r>
        <w:rPr>
          <w:rFonts w:hint="eastAsia"/>
          <w:lang w:eastAsia="zh-CN"/>
        </w:rPr>
        <w:t>“</w:t>
      </w:r>
      <w:r>
        <w:t>正常状态</w:t>
      </w:r>
      <w:r>
        <w:rPr>
          <w:rFonts w:hint="eastAsia"/>
          <w:lang w:eastAsia="zh-CN"/>
        </w:rPr>
        <w:t>”</w:t>
      </w:r>
      <w:r>
        <w:t>与</w:t>
      </w:r>
      <w:r>
        <w:rPr>
          <w:rFonts w:hint="eastAsia"/>
          <w:lang w:eastAsia="zh-CN"/>
        </w:rPr>
        <w:t>“</w:t>
      </w:r>
      <w:r>
        <w:t>例外状态</w:t>
      </w:r>
      <w:r>
        <w:rPr>
          <w:rFonts w:hint="eastAsia"/>
          <w:lang w:eastAsia="zh-CN"/>
        </w:rPr>
        <w:t>”</w:t>
      </w:r>
      <w:r>
        <w:t>的区分，但在殖民地和后殖民地中，例外状态不是主权的偏离而是主权的常态，暴力不是法律的悬置而是法律的基础。</w:t>
      </w:r>
    </w:p>
    <w:p w14:paraId="45FA742D">
      <w:r>
        <w:t>姆本贝以南非种族隔离晚期和巴勒斯坦被占领土为案例，描述了</w:t>
      </w:r>
      <w:r>
        <w:rPr>
          <w:rFonts w:hint="eastAsia"/>
          <w:lang w:eastAsia="zh-CN"/>
        </w:rPr>
        <w:t>“</w:t>
      </w:r>
      <w:r>
        <w:t>死亡权力</w:t>
      </w:r>
      <w:r>
        <w:rPr>
          <w:rFonts w:hint="eastAsia"/>
          <w:lang w:eastAsia="zh-CN"/>
        </w:rPr>
        <w:t>”</w:t>
      </w:r>
      <w:r>
        <w:t>的三种运作形态。第一，</w:t>
      </w:r>
      <w:r>
        <w:rPr>
          <w:rFonts w:hint="eastAsia"/>
          <w:lang w:eastAsia="zh-CN"/>
        </w:rPr>
        <w:t>“</w:t>
      </w:r>
      <w:r>
        <w:t>延迟死亡</w:t>
      </w:r>
      <w:r>
        <w:rPr>
          <w:rFonts w:hint="eastAsia"/>
          <w:lang w:eastAsia="zh-CN"/>
        </w:rPr>
        <w:t>”</w:t>
      </w:r>
      <w:r>
        <w:t>(death deferred</w:t>
      </w:r>
      <w:r>
        <w:rPr>
          <w:rFonts w:hint="eastAsia"/>
          <w:lang w:eastAsia="zh-CN"/>
        </w:rPr>
        <w:t>）</w:t>
      </w:r>
      <w:r>
        <w:t>：主权不立即消灭生命，而是通过控制生存条件——空间隔离、流动限制、资源剥夺——使生命处于持续的濒死状态。第二，</w:t>
      </w:r>
      <w:r>
        <w:rPr>
          <w:rFonts w:hint="eastAsia"/>
          <w:lang w:eastAsia="zh-CN"/>
        </w:rPr>
        <w:t>“</w:t>
      </w:r>
      <w:r>
        <w:t>死亡世界</w:t>
      </w:r>
      <w:r>
        <w:rPr>
          <w:rFonts w:hint="eastAsia"/>
          <w:lang w:eastAsia="zh-CN"/>
        </w:rPr>
        <w:t>”</w:t>
      </w:r>
      <w:r>
        <w:t>(death-worlds</w:t>
      </w:r>
      <w:r>
        <w:rPr>
          <w:rFonts w:hint="eastAsia"/>
          <w:lang w:eastAsia="zh-CN"/>
        </w:rPr>
        <w:t>）</w:t>
      </w:r>
      <w:r>
        <w:t>：被统治者的生活世界被改造为</w:t>
      </w:r>
      <w:r>
        <w:rPr>
          <w:rFonts w:hint="eastAsia"/>
          <w:lang w:eastAsia="zh-CN"/>
        </w:rPr>
        <w:t>“</w:t>
      </w:r>
      <w:r>
        <w:t>活死人的空间</w:t>
      </w:r>
      <w:r>
        <w:rPr>
          <w:rFonts w:hint="eastAsia"/>
          <w:lang w:eastAsia="zh-CN"/>
        </w:rPr>
        <w:t>”</w:t>
      </w:r>
      <w:r>
        <w:t>——索韦托、加沙、难民营不是</w:t>
      </w:r>
      <w:r>
        <w:rPr>
          <w:rFonts w:hint="eastAsia"/>
          <w:lang w:eastAsia="zh-CN"/>
        </w:rPr>
        <w:t>“</w:t>
      </w:r>
      <w:r>
        <w:t>生活空间</w:t>
      </w:r>
      <w:r>
        <w:rPr>
          <w:rFonts w:hint="eastAsia"/>
          <w:lang w:eastAsia="zh-CN"/>
        </w:rPr>
        <w:t>”</w:t>
      </w:r>
      <w:r>
        <w:t>而是</w:t>
      </w:r>
      <w:r>
        <w:rPr>
          <w:rFonts w:hint="eastAsia"/>
          <w:lang w:eastAsia="zh-CN"/>
        </w:rPr>
        <w:t>“</w:t>
      </w:r>
      <w:r>
        <w:t>死亡空间</w:t>
      </w:r>
      <w:r>
        <w:rPr>
          <w:rFonts w:hint="eastAsia"/>
          <w:lang w:eastAsia="zh-CN"/>
        </w:rPr>
        <w:t>”</w:t>
      </w:r>
      <w:r>
        <w:t>，在其中活着本身就是一种死亡形式。第三，</w:t>
      </w:r>
      <w:r>
        <w:rPr>
          <w:rFonts w:hint="eastAsia"/>
          <w:lang w:eastAsia="zh-CN"/>
        </w:rPr>
        <w:t>“</w:t>
      </w:r>
      <w:r>
        <w:t>自杀式反抗</w:t>
      </w:r>
      <w:r>
        <w:rPr>
          <w:rFonts w:hint="eastAsia"/>
          <w:lang w:eastAsia="zh-CN"/>
        </w:rPr>
        <w:t>”</w:t>
      </w:r>
      <w:r>
        <w:t>(necroresistance</w:t>
      </w:r>
      <w:r>
        <w:rPr>
          <w:rFonts w:hint="eastAsia"/>
          <w:lang w:eastAsia="zh-CN"/>
        </w:rPr>
        <w:t>）</w:t>
      </w:r>
      <w:r>
        <w:t>：当生命被贬低为</w:t>
      </w:r>
      <w:r>
        <w:rPr>
          <w:rFonts w:hint="eastAsia"/>
          <w:lang w:eastAsia="zh-CN"/>
        </w:rPr>
        <w:t>“</w:t>
      </w:r>
      <w:r>
        <w:t>可死的</w:t>
      </w:r>
      <w:r>
        <w:rPr>
          <w:rFonts w:hint="eastAsia"/>
          <w:lang w:eastAsia="zh-CN"/>
        </w:rPr>
        <w:t>”</w:t>
      </w:r>
      <w:r>
        <w:t>时，将死亡转化为武器——人体炸弹、自焚——成为一种</w:t>
      </w:r>
      <w:r>
        <w:rPr>
          <w:rFonts w:hint="eastAsia"/>
          <w:lang w:eastAsia="zh-CN"/>
        </w:rPr>
        <w:t>“</w:t>
      </w:r>
      <w:r>
        <w:t>反主权</w:t>
      </w:r>
      <w:r>
        <w:rPr>
          <w:rFonts w:hint="eastAsia"/>
          <w:lang w:eastAsia="zh-CN"/>
        </w:rPr>
        <w:t>”</w:t>
      </w:r>
      <w:r>
        <w:t>的主权实践，被统治者以</w:t>
      </w:r>
      <w:r>
        <w:rPr>
          <w:rFonts w:hint="eastAsia"/>
          <w:lang w:eastAsia="zh-CN"/>
        </w:rPr>
        <w:t>“</w:t>
      </w:r>
      <w:r>
        <w:t>我选择死亡</w:t>
      </w:r>
      <w:r>
        <w:rPr>
          <w:rFonts w:hint="eastAsia"/>
          <w:lang w:eastAsia="zh-CN"/>
        </w:rPr>
        <w:t>”</w:t>
      </w:r>
      <w:r>
        <w:t>来否定</w:t>
      </w:r>
      <w:r>
        <w:rPr>
          <w:rFonts w:hint="eastAsia"/>
          <w:lang w:eastAsia="zh-CN"/>
        </w:rPr>
        <w:t>“</w:t>
      </w:r>
      <w:r>
        <w:t>你决定我死</w:t>
      </w:r>
      <w:r>
        <w:rPr>
          <w:rFonts w:hint="eastAsia"/>
          <w:lang w:eastAsia="zh-CN"/>
        </w:rPr>
        <w:t>”</w:t>
      </w:r>
      <w:r>
        <w:t>。</w:t>
      </w:r>
    </w:p>
    <w:p w14:paraId="0BBAB5CF">
      <w:r>
        <w:rPr>
          <w:rFonts w:hint="eastAsia"/>
          <w:lang w:eastAsia="zh-CN"/>
        </w:rPr>
        <w:t>“</w:t>
      </w:r>
      <w:r>
        <w:t>死亡权力</w:t>
      </w:r>
      <w:r>
        <w:rPr>
          <w:rFonts w:hint="eastAsia"/>
          <w:lang w:eastAsia="zh-CN"/>
        </w:rPr>
        <w:t>”</w:t>
      </w:r>
      <w:r>
        <w:t>概念在三个方向上超越了福柯和阿甘本。第一，它将</w:t>
      </w:r>
      <w:r>
        <w:rPr>
          <w:rFonts w:hint="eastAsia"/>
          <w:lang w:eastAsia="zh-CN"/>
        </w:rPr>
        <w:t>“</w:t>
      </w:r>
      <w:r>
        <w:t>主权</w:t>
      </w:r>
      <w:r>
        <w:rPr>
          <w:rFonts w:hint="eastAsia"/>
          <w:lang w:eastAsia="zh-CN"/>
        </w:rPr>
        <w:t>”</w:t>
      </w:r>
      <w:r>
        <w:t>从</w:t>
      </w:r>
      <w:r>
        <w:rPr>
          <w:rFonts w:hint="eastAsia"/>
          <w:lang w:eastAsia="zh-CN"/>
        </w:rPr>
        <w:t>“</w:t>
      </w:r>
      <w:r>
        <w:t>对生命的权力</w:t>
      </w:r>
      <w:r>
        <w:rPr>
          <w:rFonts w:hint="eastAsia"/>
          <w:lang w:eastAsia="zh-CN"/>
        </w:rPr>
        <w:t>”</w:t>
      </w:r>
      <w:r>
        <w:t>重新定义为</w:t>
      </w:r>
      <w:r>
        <w:rPr>
          <w:rFonts w:hint="eastAsia"/>
          <w:lang w:eastAsia="zh-CN"/>
        </w:rPr>
        <w:t>“</w:t>
      </w:r>
      <w:r>
        <w:t>对死亡的权力</w:t>
      </w:r>
      <w:r>
        <w:rPr>
          <w:rFonts w:hint="eastAsia"/>
          <w:lang w:eastAsia="zh-CN"/>
        </w:rPr>
        <w:t>”</w:t>
      </w:r>
      <w:r>
        <w:t>——主权最根本的行使不是管理生命，而是决定谁可以生、谁必须死、谁的死无足轻重。第二，它将</w:t>
      </w:r>
      <w:r>
        <w:rPr>
          <w:rFonts w:hint="eastAsia"/>
          <w:lang w:eastAsia="zh-CN"/>
        </w:rPr>
        <w:t>“</w:t>
      </w:r>
      <w:r>
        <w:t>暴力</w:t>
      </w:r>
      <w:r>
        <w:rPr>
          <w:rFonts w:hint="eastAsia"/>
          <w:lang w:eastAsia="zh-CN"/>
        </w:rPr>
        <w:t>”</w:t>
      </w:r>
      <w:r>
        <w:t>从</w:t>
      </w:r>
      <w:r>
        <w:rPr>
          <w:rFonts w:hint="eastAsia"/>
          <w:lang w:eastAsia="zh-CN"/>
        </w:rPr>
        <w:t>“</w:t>
      </w:r>
      <w:r>
        <w:t>法律的例外</w:t>
      </w:r>
      <w:r>
        <w:rPr>
          <w:rFonts w:hint="eastAsia"/>
          <w:lang w:eastAsia="zh-CN"/>
        </w:rPr>
        <w:t>”</w:t>
      </w:r>
      <w:r>
        <w:t>重新定义为</w:t>
      </w:r>
      <w:r>
        <w:rPr>
          <w:rFonts w:hint="eastAsia"/>
          <w:lang w:eastAsia="zh-CN"/>
        </w:rPr>
        <w:t>“</w:t>
      </w:r>
      <w:r>
        <w:t>法律的构成要素</w:t>
      </w:r>
      <w:r>
        <w:rPr>
          <w:rFonts w:hint="eastAsia"/>
          <w:lang w:eastAsia="zh-CN"/>
        </w:rPr>
        <w:t>”</w:t>
      </w:r>
      <w:r>
        <w:t>——在殖民地和后殖民地中，暴力不是秩序的破坏而是秩序的基础。第三，它将</w:t>
      </w:r>
      <w:r>
        <w:rPr>
          <w:rFonts w:hint="eastAsia"/>
          <w:lang w:eastAsia="zh-CN"/>
        </w:rPr>
        <w:t>“</w:t>
      </w:r>
      <w:r>
        <w:t>抵抗</w:t>
      </w:r>
      <w:r>
        <w:rPr>
          <w:rFonts w:hint="eastAsia"/>
          <w:lang w:eastAsia="zh-CN"/>
        </w:rPr>
        <w:t>”</w:t>
      </w:r>
      <w:r>
        <w:t>从</w:t>
      </w:r>
      <w:r>
        <w:rPr>
          <w:rFonts w:hint="eastAsia"/>
          <w:lang w:eastAsia="zh-CN"/>
        </w:rPr>
        <w:t>“</w:t>
      </w:r>
      <w:r>
        <w:t>对权力的否定</w:t>
      </w:r>
      <w:r>
        <w:rPr>
          <w:rFonts w:hint="eastAsia"/>
          <w:lang w:eastAsia="zh-CN"/>
        </w:rPr>
        <w:t>”</w:t>
      </w:r>
      <w:r>
        <w:t>重新定义为</w:t>
      </w:r>
      <w:r>
        <w:rPr>
          <w:rFonts w:hint="eastAsia"/>
          <w:lang w:eastAsia="zh-CN"/>
        </w:rPr>
        <w:t>“</w:t>
      </w:r>
      <w:r>
        <w:t>权力的镜像</w:t>
      </w:r>
      <w:r>
        <w:rPr>
          <w:rFonts w:hint="eastAsia"/>
          <w:lang w:eastAsia="zh-CN"/>
        </w:rPr>
        <w:t>”</w:t>
      </w:r>
      <w:r>
        <w:t>——死亡权力的抵抗不是生命的肯定而是死亡的交换，抵抗者以同样的死亡逻辑对抗权力。</w:t>
      </w:r>
    </w:p>
    <w:p w14:paraId="343A7FA7">
      <w:r>
        <w:rPr>
          <w:b/>
        </w:rPr>
        <w:t>2000年代：后殖民非洲的权力与时间性。</w:t>
      </w:r>
      <w:r>
        <w:t xml:space="preserve"> 姆本贝在《论后殖民》</w:t>
      </w:r>
      <w:r>
        <w:rPr>
          <w:rFonts w:hint="eastAsia"/>
          <w:lang w:eastAsia="zh-CN"/>
        </w:rPr>
        <w:t>（</w:t>
      </w:r>
      <w:r>
        <w:t>On the Postcolony, 2001</w:t>
      </w:r>
      <w:r>
        <w:rPr>
          <w:rFonts w:hint="eastAsia"/>
          <w:lang w:eastAsia="zh-CN"/>
        </w:rPr>
        <w:t>）</w:t>
      </w:r>
      <w:r>
        <w:t>中从</w:t>
      </w:r>
      <w:r>
        <w:rPr>
          <w:rFonts w:hint="eastAsia"/>
          <w:lang w:eastAsia="zh-CN"/>
        </w:rPr>
        <w:t>“</w:t>
      </w:r>
      <w:r>
        <w:t>死亡权力</w:t>
      </w:r>
      <w:r>
        <w:rPr>
          <w:rFonts w:hint="eastAsia"/>
          <w:lang w:eastAsia="zh-CN"/>
        </w:rPr>
        <w:t>”</w:t>
      </w:r>
      <w:r>
        <w:t>的宏观分析转向后殖民非洲日常权力运作的微观分析。此书的核心论题是：后殖民非洲的权力不能被理解为</w:t>
      </w:r>
      <w:r>
        <w:rPr>
          <w:rFonts w:hint="eastAsia"/>
          <w:lang w:eastAsia="zh-CN"/>
        </w:rPr>
        <w:t>“</w:t>
      </w:r>
      <w:r>
        <w:t>传统权威</w:t>
      </w:r>
      <w:r>
        <w:rPr>
          <w:rFonts w:hint="eastAsia"/>
          <w:lang w:eastAsia="zh-CN"/>
        </w:rPr>
        <w:t>”</w:t>
      </w:r>
      <w:r>
        <w:t>或</w:t>
      </w:r>
      <w:r>
        <w:rPr>
          <w:rFonts w:hint="eastAsia"/>
          <w:lang w:eastAsia="zh-CN"/>
        </w:rPr>
        <w:t>“</w:t>
      </w:r>
      <w:r>
        <w:t>现代官僚制</w:t>
      </w:r>
      <w:r>
        <w:rPr>
          <w:rFonts w:hint="eastAsia"/>
          <w:lang w:eastAsia="zh-CN"/>
        </w:rPr>
        <w:t>”</w:t>
      </w:r>
      <w:r>
        <w:t>或两者混合的任何一种——它是一种特殊的权力形态，其运作逻辑是</w:t>
      </w:r>
      <w:r>
        <w:rPr>
          <w:rFonts w:hint="eastAsia"/>
          <w:lang w:eastAsia="zh-CN"/>
        </w:rPr>
        <w:t>“</w:t>
      </w:r>
      <w:r>
        <w:t>命令</w:t>
      </w:r>
      <w:r>
        <w:rPr>
          <w:rFonts w:hint="eastAsia"/>
          <w:lang w:eastAsia="zh-CN"/>
        </w:rPr>
        <w:t>”</w:t>
      </w:r>
      <w:r>
        <w:t>(commandment</w:t>
      </w:r>
      <w:r>
        <w:rPr>
          <w:rFonts w:hint="eastAsia"/>
          <w:lang w:eastAsia="zh-CN"/>
        </w:rPr>
        <w:t>）</w:t>
      </w:r>
      <w:r>
        <w:t>与</w:t>
      </w:r>
      <w:r>
        <w:rPr>
          <w:rFonts w:hint="eastAsia"/>
          <w:lang w:eastAsia="zh-CN"/>
        </w:rPr>
        <w:t>“</w:t>
      </w:r>
      <w:r>
        <w:t>纵欲</w:t>
      </w:r>
      <w:r>
        <w:rPr>
          <w:rFonts w:hint="eastAsia"/>
          <w:lang w:eastAsia="zh-CN"/>
        </w:rPr>
        <w:t>”</w:t>
      </w:r>
      <w:r>
        <w:t>(conviviality</w:t>
      </w:r>
      <w:r>
        <w:rPr>
          <w:rFonts w:hint="eastAsia"/>
          <w:lang w:eastAsia="zh-CN"/>
        </w:rPr>
        <w:t>）</w:t>
      </w:r>
      <w:r>
        <w:t>的交织。独裁者不仅是恐惧的来源，也是欲望的对象——民众对权力的态度不是简单的抵抗或服从，而是一种</w:t>
      </w:r>
      <w:r>
        <w:rPr>
          <w:rFonts w:hint="eastAsia"/>
          <w:lang w:eastAsia="zh-CN"/>
        </w:rPr>
        <w:t>“</w:t>
      </w:r>
      <w:r>
        <w:t>亲密的参与</w:t>
      </w:r>
      <w:r>
        <w:rPr>
          <w:rFonts w:hint="eastAsia"/>
          <w:lang w:eastAsia="zh-CN"/>
        </w:rPr>
        <w:t>”</w:t>
      </w:r>
      <w:r>
        <w:t>：嘲笑权力同时又模仿权力，诅咒权力同时又渴望权力。姆本贝以喀麦隆的</w:t>
      </w:r>
      <w:r>
        <w:rPr>
          <w:rFonts w:hint="eastAsia"/>
          <w:lang w:eastAsia="zh-CN"/>
        </w:rPr>
        <w:t>“</w:t>
      </w:r>
      <w:r>
        <w:t>总统崇拜</w:t>
      </w:r>
      <w:r>
        <w:rPr>
          <w:rFonts w:hint="eastAsia"/>
          <w:lang w:eastAsia="zh-CN"/>
        </w:rPr>
        <w:t>”</w:t>
      </w:r>
      <w:r>
        <w:t>为例分析这种</w:t>
      </w:r>
      <w:r>
        <w:rPr>
          <w:rFonts w:hint="eastAsia"/>
          <w:lang w:eastAsia="zh-CN"/>
        </w:rPr>
        <w:t>“</w:t>
      </w:r>
      <w:r>
        <w:t>命令</w:t>
      </w:r>
      <w:r>
        <w:rPr>
          <w:rFonts w:hint="eastAsia"/>
          <w:lang w:eastAsia="zh-CN"/>
        </w:rPr>
        <w:t>－</w:t>
      </w:r>
      <w:r>
        <w:t>纵欲</w:t>
      </w:r>
      <w:r>
        <w:rPr>
          <w:rFonts w:hint="eastAsia"/>
          <w:lang w:eastAsia="zh-CN"/>
        </w:rPr>
        <w:t>”</w:t>
      </w:r>
      <w:r>
        <w:t>结构：总统的身体成为国家的隐喻，对总统身体的调侃同时是对国家权力的调侃和确认。</w:t>
      </w:r>
    </w:p>
    <w:p w14:paraId="4465751D">
      <w:r>
        <w:t>《论后殖民》的方法论贡献在于时间性分析。姆本贝批评非洲研究中的</w:t>
      </w:r>
      <w:r>
        <w:rPr>
          <w:rFonts w:hint="eastAsia"/>
          <w:lang w:eastAsia="zh-CN"/>
        </w:rPr>
        <w:t>“</w:t>
      </w:r>
      <w:r>
        <w:t>时间缺失</w:t>
      </w:r>
      <w:r>
        <w:rPr>
          <w:rFonts w:hint="eastAsia"/>
          <w:lang w:eastAsia="zh-CN"/>
        </w:rPr>
        <w:t>”</w:t>
      </w:r>
      <w:r>
        <w:t>——西方社会科学将非洲置于</w:t>
      </w:r>
      <w:r>
        <w:rPr>
          <w:rFonts w:hint="eastAsia"/>
          <w:lang w:eastAsia="zh-CN"/>
        </w:rPr>
        <w:t>“</w:t>
      </w:r>
      <w:r>
        <w:t>前现代</w:t>
      </w:r>
      <w:r>
        <w:rPr>
          <w:rFonts w:hint="eastAsia"/>
          <w:lang w:eastAsia="zh-CN"/>
        </w:rPr>
        <w:t>”</w:t>
      </w:r>
      <w:r>
        <w:t>的时间轴上，仿佛非洲没有自己的时间性。他提出后殖民非洲的时间是</w:t>
      </w:r>
      <w:r>
        <w:rPr>
          <w:rFonts w:hint="eastAsia"/>
          <w:lang w:eastAsia="zh-CN"/>
        </w:rPr>
        <w:t>“</w:t>
      </w:r>
      <w:r>
        <w:t>交织时间</w:t>
      </w:r>
      <w:r>
        <w:rPr>
          <w:rFonts w:hint="eastAsia"/>
          <w:lang w:eastAsia="zh-CN"/>
        </w:rPr>
        <w:t>”</w:t>
      </w:r>
      <w:r>
        <w:t>(entangled times)——殖民时间与后殖民时间、线性时间与循环时间、国家时间与日常时间交织在一起，不是序列更替而是并存互穿。这一时间性分析使姆本贝能够解释后殖民非洲的一个悖论：为什么</w:t>
      </w:r>
      <w:r>
        <w:rPr>
          <w:rFonts w:hint="eastAsia"/>
          <w:lang w:eastAsia="zh-CN"/>
        </w:rPr>
        <w:t>“</w:t>
      </w:r>
      <w:r>
        <w:t>新</w:t>
      </w:r>
      <w:r>
        <w:rPr>
          <w:rFonts w:hint="eastAsia"/>
          <w:lang w:eastAsia="zh-CN"/>
        </w:rPr>
        <w:t>”</w:t>
      </w:r>
      <w:r>
        <w:t>的制度（选举、议会、宪法）在非洲总是以</w:t>
      </w:r>
      <w:r>
        <w:rPr>
          <w:rFonts w:hint="eastAsia"/>
          <w:lang w:eastAsia="zh-CN"/>
        </w:rPr>
        <w:t>“</w:t>
      </w:r>
      <w:r>
        <w:t>旧</w:t>
      </w:r>
      <w:r>
        <w:rPr>
          <w:rFonts w:hint="eastAsia"/>
          <w:lang w:eastAsia="zh-CN"/>
        </w:rPr>
        <w:t>”</w:t>
      </w:r>
      <w:r>
        <w:t>的方式运作？因为制度移植改变了形式但未改变时间性——新制度被嵌入旧的时间结构中，以旧的时间节奏运作。</w:t>
      </w:r>
    </w:p>
    <w:p w14:paraId="4FFB6D11">
      <w:r>
        <w:rPr>
          <w:b/>
        </w:rPr>
        <w:t>2010年代–2020年代：全球黑色与人类世。</w:t>
      </w:r>
      <w:r>
        <w:t xml:space="preserve"> 姆本贝在《世界的黑色化》</w:t>
      </w:r>
      <w:r>
        <w:rPr>
          <w:rFonts w:hint="eastAsia"/>
          <w:lang w:eastAsia="zh-CN"/>
        </w:rPr>
        <w:t>（</w:t>
      </w:r>
      <w:r>
        <w:t>Critique of Black Reason, 2013法文版/2017英译</w:t>
      </w:r>
      <w:r>
        <w:rPr>
          <w:rFonts w:hint="eastAsia"/>
          <w:lang w:eastAsia="zh-CN"/>
        </w:rPr>
        <w:t>）</w:t>
      </w:r>
      <w:r>
        <w:t>中将非洲批判思想扩展到全球尺度。此书的论题是：种族和黑色不是非洲的</w:t>
      </w:r>
      <w:r>
        <w:rPr>
          <w:rFonts w:hint="eastAsia"/>
          <w:lang w:eastAsia="zh-CN"/>
        </w:rPr>
        <w:t>“</w:t>
      </w:r>
      <w:r>
        <w:t>地方性</w:t>
      </w:r>
      <w:r>
        <w:rPr>
          <w:rFonts w:hint="eastAsia"/>
          <w:lang w:eastAsia="zh-CN"/>
        </w:rPr>
        <w:t>”</w:t>
      </w:r>
      <w:r>
        <w:t>问题，而是现代世界体系的</w:t>
      </w:r>
      <w:r>
        <w:rPr>
          <w:rFonts w:hint="eastAsia"/>
          <w:lang w:eastAsia="zh-CN"/>
        </w:rPr>
        <w:t>“</w:t>
      </w:r>
      <w:r>
        <w:t>构成性</w:t>
      </w:r>
      <w:r>
        <w:rPr>
          <w:rFonts w:hint="eastAsia"/>
          <w:lang w:eastAsia="zh-CN"/>
        </w:rPr>
        <w:t>”</w:t>
      </w:r>
      <w:r>
        <w:t>范畴——奴隶贸易和殖民主义将</w:t>
      </w:r>
      <w:r>
        <w:rPr>
          <w:rFonts w:hint="eastAsia"/>
          <w:lang w:eastAsia="zh-CN"/>
        </w:rPr>
        <w:t>“</w:t>
      </w:r>
      <w:r>
        <w:t>黑色</w:t>
      </w:r>
      <w:r>
        <w:rPr>
          <w:rFonts w:hint="eastAsia"/>
          <w:lang w:eastAsia="zh-CN"/>
        </w:rPr>
        <w:t>”</w:t>
      </w:r>
      <w:r>
        <w:t>生产为一种全球性的贱斥符号，被贱斥者不仅是非洲人，还包括所有被种族化的人群。姆本贝在此提出</w:t>
      </w:r>
      <w:r>
        <w:rPr>
          <w:rFonts w:hint="eastAsia"/>
          <w:lang w:eastAsia="zh-CN"/>
        </w:rPr>
        <w:t>“</w:t>
      </w:r>
      <w:r>
        <w:t>黑色</w:t>
      </w:r>
      <w:r>
        <w:rPr>
          <w:rFonts w:hint="eastAsia"/>
          <w:lang w:eastAsia="zh-CN"/>
        </w:rPr>
        <w:t>”</w:t>
      </w:r>
      <w:r>
        <w:t>(Blackness</w:t>
      </w:r>
      <w:r>
        <w:rPr>
          <w:rFonts w:hint="eastAsia"/>
          <w:lang w:eastAsia="zh-CN"/>
        </w:rPr>
        <w:t>）</w:t>
      </w:r>
      <w:r>
        <w:t>的双重结构：作为贱斥的对象（被赋予</w:t>
      </w:r>
      <w:r>
        <w:rPr>
          <w:rFonts w:hint="eastAsia"/>
          <w:lang w:eastAsia="zh-CN"/>
        </w:rPr>
        <w:t>“</w:t>
      </w:r>
      <w:r>
        <w:t>黑色</w:t>
      </w:r>
      <w:r>
        <w:rPr>
          <w:rFonts w:hint="eastAsia"/>
          <w:lang w:eastAsia="zh-CN"/>
        </w:rPr>
        <w:t>”</w:t>
      </w:r>
      <w:r>
        <w:t>标记的人群）和作为解放的资源（被贱斥者的团结和反抗）。</w:t>
      </w:r>
      <w:r>
        <w:rPr>
          <w:rFonts w:hint="eastAsia"/>
          <w:lang w:eastAsia="zh-CN"/>
        </w:rPr>
        <w:t>“</w:t>
      </w:r>
      <w:r>
        <w:t>世界的黑色化</w:t>
      </w:r>
      <w:r>
        <w:rPr>
          <w:rFonts w:hint="eastAsia"/>
          <w:lang w:eastAsia="zh-CN"/>
        </w:rPr>
        <w:t>”</w:t>
      </w:r>
      <w:r>
        <w:t>指的不是人口的种族构成变化，而是全球不平等的种族化逻辑的普遍化——新自由主义的不平等分配沿种族线运作，而这条线的原型是奴隶贸易。</w:t>
      </w:r>
    </w:p>
    <w:p w14:paraId="5758D45B">
      <w:r>
        <w:t>2019年《大地之体》</w:t>
      </w:r>
      <w:r>
        <w:rPr>
          <w:rFonts w:hint="eastAsia"/>
          <w:lang w:eastAsia="zh-CN"/>
        </w:rPr>
        <w:t>（</w:t>
      </w:r>
      <w:r>
        <w:t>Bodies of Earth</w:t>
      </w:r>
      <w:r>
        <w:rPr>
          <w:rFonts w:hint="eastAsia"/>
          <w:lang w:eastAsia="zh-CN"/>
        </w:rPr>
        <w:t>）</w:t>
      </w:r>
      <w:r>
        <w:t>进一步将死亡权力扩展到生态维度——人类世的地球正在成为一个</w:t>
      </w:r>
      <w:r>
        <w:rPr>
          <w:rFonts w:hint="eastAsia"/>
          <w:lang w:eastAsia="zh-CN"/>
        </w:rPr>
        <w:t>“</w:t>
      </w:r>
      <w:r>
        <w:t>死亡世界</w:t>
      </w:r>
      <w:r>
        <w:rPr>
          <w:rFonts w:hint="eastAsia"/>
          <w:lang w:eastAsia="zh-CN"/>
        </w:rPr>
        <w:t>”</w:t>
      </w:r>
      <w:r>
        <w:t>，生态毁灭与种族贱斥在结构上同构：遭受生态毁灭最严重的地区与遭受殖民剥削最严重的地区高度重叠。姆本贝由此将非洲批判思想从</w:t>
      </w:r>
      <w:r>
        <w:rPr>
          <w:rFonts w:hint="eastAsia"/>
          <w:lang w:eastAsia="zh-CN"/>
        </w:rPr>
        <w:t>“</w:t>
      </w:r>
      <w:r>
        <w:t>后殖民</w:t>
      </w:r>
      <w:r>
        <w:rPr>
          <w:rFonts w:hint="eastAsia"/>
          <w:lang w:eastAsia="zh-CN"/>
        </w:rPr>
        <w:t>”</w:t>
      </w:r>
      <w:r>
        <w:t>框架推进到</w:t>
      </w:r>
      <w:r>
        <w:rPr>
          <w:rFonts w:hint="eastAsia"/>
          <w:lang w:eastAsia="zh-CN"/>
        </w:rPr>
        <w:t>“</w:t>
      </w:r>
      <w:r>
        <w:t>人类世</w:t>
      </w:r>
      <w:r>
        <w:rPr>
          <w:rFonts w:hint="eastAsia"/>
          <w:lang w:eastAsia="zh-CN"/>
        </w:rPr>
        <w:t>”</w:t>
      </w:r>
      <w:r>
        <w:t>框架——非洲经验不是全球理论的</w:t>
      </w:r>
      <w:r>
        <w:rPr>
          <w:rFonts w:hint="eastAsia"/>
          <w:lang w:eastAsia="zh-CN"/>
        </w:rPr>
        <w:t>“</w:t>
      </w:r>
      <w:r>
        <w:t>案例</w:t>
      </w:r>
      <w:r>
        <w:rPr>
          <w:rFonts w:hint="eastAsia"/>
          <w:lang w:eastAsia="zh-CN"/>
        </w:rPr>
        <w:t>”</w:t>
      </w:r>
      <w:r>
        <w:t>，而是理解全球状况的</w:t>
      </w:r>
      <w:r>
        <w:rPr>
          <w:rFonts w:hint="eastAsia"/>
          <w:lang w:eastAsia="zh-CN"/>
        </w:rPr>
        <w:t>“</w:t>
      </w:r>
      <w:r>
        <w:t>窗口</w:t>
      </w:r>
      <w:r>
        <w:rPr>
          <w:rFonts w:hint="eastAsia"/>
          <w:lang w:eastAsia="zh-CN"/>
        </w:rPr>
        <w:t>”</w:t>
      </w:r>
      <w:r>
        <w:t>。</w:t>
      </w:r>
    </w:p>
    <w:p w14:paraId="2A975083">
      <w:pPr>
        <w:pStyle w:val="166"/>
      </w:pPr>
      <w:r>
        <w:t>▎学术对话与论战</w:t>
      </w:r>
    </w:p>
    <w:p w14:paraId="5C5C69DE">
      <w:r>
        <w:t>与福柯的关系：姆本贝明确承认</w:t>
      </w:r>
      <w:r>
        <w:rPr>
          <w:rFonts w:hint="eastAsia"/>
          <w:lang w:eastAsia="zh-CN"/>
        </w:rPr>
        <w:t>“</w:t>
      </w:r>
      <w:r>
        <w:t>死亡权力</w:t>
      </w:r>
      <w:r>
        <w:rPr>
          <w:rFonts w:hint="eastAsia"/>
          <w:lang w:eastAsia="zh-CN"/>
        </w:rPr>
        <w:t>”</w:t>
      </w:r>
      <w:r>
        <w:t>是福柯</w:t>
      </w:r>
      <w:r>
        <w:rPr>
          <w:rFonts w:hint="eastAsia"/>
          <w:lang w:eastAsia="zh-CN"/>
        </w:rPr>
        <w:t>“</w:t>
      </w:r>
      <w:r>
        <w:t>生命政治</w:t>
      </w:r>
      <w:r>
        <w:rPr>
          <w:rFonts w:hint="eastAsia"/>
          <w:lang w:eastAsia="zh-CN"/>
        </w:rPr>
        <w:t>”</w:t>
      </w:r>
      <w:r>
        <w:t>的延伸而非否定——</w:t>
      </w:r>
      <w:r>
        <w:rPr>
          <w:rFonts w:hint="eastAsia"/>
          <w:lang w:eastAsia="zh-CN"/>
        </w:rPr>
        <w:t>“</w:t>
      </w:r>
      <w:r>
        <w:t>生命政治的最终逻辑是死亡权力</w:t>
      </w:r>
      <w:r>
        <w:rPr>
          <w:rFonts w:hint="eastAsia"/>
          <w:lang w:eastAsia="zh-CN"/>
        </w:rPr>
        <w:t>”</w:t>
      </w:r>
      <w:r>
        <w:t>。但这一</w:t>
      </w:r>
      <w:r>
        <w:rPr>
          <w:rFonts w:hint="eastAsia"/>
          <w:lang w:eastAsia="zh-CN"/>
        </w:rPr>
        <w:t>“</w:t>
      </w:r>
      <w:r>
        <w:t>延伸</w:t>
      </w:r>
      <w:r>
        <w:rPr>
          <w:rFonts w:hint="eastAsia"/>
          <w:lang w:eastAsia="zh-CN"/>
        </w:rPr>
        <w:t>”</w:t>
      </w:r>
      <w:r>
        <w:t>在方向上逆转了福柯的分析重心：福柯从</w:t>
      </w:r>
      <w:r>
        <w:rPr>
          <w:rFonts w:hint="eastAsia"/>
          <w:lang w:eastAsia="zh-CN"/>
        </w:rPr>
        <w:t>“</w:t>
      </w:r>
      <w:r>
        <w:t>如何使人活</w:t>
      </w:r>
      <w:r>
        <w:rPr>
          <w:rFonts w:hint="eastAsia"/>
          <w:lang w:eastAsia="zh-CN"/>
        </w:rPr>
        <w:t>”</w:t>
      </w:r>
      <w:r>
        <w:t>出发，姆本贝从</w:t>
      </w:r>
      <w:r>
        <w:rPr>
          <w:rFonts w:hint="eastAsia"/>
          <w:lang w:eastAsia="zh-CN"/>
        </w:rPr>
        <w:t>“</w:t>
      </w:r>
      <w:r>
        <w:t>如何使人死</w:t>
      </w:r>
      <w:r>
        <w:rPr>
          <w:rFonts w:hint="eastAsia"/>
          <w:lang w:eastAsia="zh-CN"/>
        </w:rPr>
        <w:t>”</w:t>
      </w:r>
      <w:r>
        <w:t>出发。与阿甘本的关系更为紧张：阿甘本在《神圣人》中将</w:t>
      </w:r>
      <w:r>
        <w:rPr>
          <w:rFonts w:hint="eastAsia"/>
          <w:lang w:eastAsia="zh-CN"/>
        </w:rPr>
        <w:t>“</w:t>
      </w:r>
      <w:r>
        <w:t>赤裸生命</w:t>
      </w:r>
      <w:r>
        <w:rPr>
          <w:rFonts w:hint="eastAsia"/>
          <w:lang w:eastAsia="zh-CN"/>
        </w:rPr>
        <w:t>”</w:t>
      </w:r>
      <w:r>
        <w:t>追溯到罗马法的</w:t>
      </w:r>
      <w:r>
        <w:rPr>
          <w:rFonts w:hint="eastAsia"/>
          <w:lang w:eastAsia="zh-CN"/>
        </w:rPr>
        <w:t>“</w:t>
      </w:r>
      <w:r>
        <w:t>神圣人</w:t>
      </w:r>
      <w:r>
        <w:rPr>
          <w:rFonts w:hint="eastAsia"/>
          <w:lang w:eastAsia="zh-CN"/>
        </w:rPr>
        <w:t>”</w:t>
      </w:r>
      <w:r>
        <w:t>(homo sacer)——可以被杀死但不能被祭祀的人。姆本贝批评阿甘白的分析以大屠杀为范式，忽视了奴隶贸易和殖民主义——大屠杀中</w:t>
      </w:r>
      <w:r>
        <w:rPr>
          <w:rFonts w:hint="eastAsia"/>
          <w:lang w:eastAsia="zh-CN"/>
        </w:rPr>
        <w:t>“</w:t>
      </w:r>
      <w:r>
        <w:t>赤裸生命</w:t>
      </w:r>
      <w:r>
        <w:rPr>
          <w:rFonts w:hint="eastAsia"/>
          <w:lang w:eastAsia="zh-CN"/>
        </w:rPr>
        <w:t>”</w:t>
      </w:r>
      <w:r>
        <w:t>是例外，奴隶贸易中</w:t>
      </w:r>
      <w:r>
        <w:rPr>
          <w:rFonts w:hint="eastAsia"/>
          <w:lang w:eastAsia="zh-CN"/>
        </w:rPr>
        <w:t>“</w:t>
      </w:r>
      <w:r>
        <w:t>赤裸生命</w:t>
      </w:r>
      <w:r>
        <w:rPr>
          <w:rFonts w:hint="eastAsia"/>
          <w:lang w:eastAsia="zh-CN"/>
        </w:rPr>
        <w:t>”</w:t>
      </w:r>
      <w:r>
        <w:t>是常态。奴隶贸易不是</w:t>
      </w:r>
      <w:r>
        <w:rPr>
          <w:rFonts w:hint="eastAsia"/>
          <w:lang w:eastAsia="zh-CN"/>
        </w:rPr>
        <w:t>“</w:t>
      </w:r>
      <w:r>
        <w:t>例外状态</w:t>
      </w:r>
      <w:r>
        <w:rPr>
          <w:rFonts w:hint="eastAsia"/>
          <w:lang w:eastAsia="zh-CN"/>
        </w:rPr>
        <w:t>”</w:t>
      </w:r>
      <w:r>
        <w:t>而是</w:t>
      </w:r>
      <w:r>
        <w:rPr>
          <w:rFonts w:hint="eastAsia"/>
          <w:lang w:eastAsia="zh-CN"/>
        </w:rPr>
        <w:t>“</w:t>
      </w:r>
      <w:r>
        <w:t>常规状态</w:t>
      </w:r>
      <w:r>
        <w:rPr>
          <w:rFonts w:hint="eastAsia"/>
          <w:lang w:eastAsia="zh-CN"/>
        </w:rPr>
        <w:t>”</w:t>
      </w:r>
      <w:r>
        <w:t>，将大屠杀设为范式反而遮蔽了殖民暴力的日常性。</w:t>
      </w:r>
    </w:p>
    <w:p w14:paraId="36B28345">
      <w:r>
        <w:t>与美国后殖民研究的关系：姆本贝与霍米·巴巴的</w:t>
      </w:r>
      <w:r>
        <w:rPr>
          <w:rFonts w:hint="eastAsia"/>
          <w:lang w:eastAsia="zh-CN"/>
        </w:rPr>
        <w:t>“</w:t>
      </w:r>
      <w:r>
        <w:t>杂糅</w:t>
      </w:r>
      <w:r>
        <w:rPr>
          <w:rFonts w:hint="eastAsia"/>
          <w:lang w:eastAsia="zh-CN"/>
        </w:rPr>
        <w:t>”</w:t>
      </w:r>
      <w:r>
        <w:t>(hybridity</w:t>
      </w:r>
      <w:r>
        <w:rPr>
          <w:rFonts w:hint="eastAsia"/>
          <w:lang w:eastAsia="zh-CN"/>
        </w:rPr>
        <w:t>）</w:t>
      </w:r>
      <w:r>
        <w:t>概念有根本分歧。巴巴的</w:t>
      </w:r>
      <w:r>
        <w:rPr>
          <w:rFonts w:hint="eastAsia"/>
          <w:lang w:eastAsia="zh-CN"/>
        </w:rPr>
        <w:t>“</w:t>
      </w:r>
      <w:r>
        <w:t>杂糅</w:t>
      </w:r>
      <w:r>
        <w:rPr>
          <w:rFonts w:hint="eastAsia"/>
          <w:lang w:eastAsia="zh-CN"/>
        </w:rPr>
        <w:t>”</w:t>
      </w:r>
      <w:r>
        <w:t>强调殖民话语中的不稳定性和颠覆可能——被殖民者可以通过挪用和改写殖民者的文化符号来抵抗殖民权力。姆本贝在《论后殖民》中指出，</w:t>
      </w:r>
      <w:r>
        <w:rPr>
          <w:rFonts w:hint="eastAsia"/>
          <w:lang w:eastAsia="zh-CN"/>
        </w:rPr>
        <w:t>“</w:t>
      </w:r>
      <w:r>
        <w:t>杂糅</w:t>
      </w:r>
      <w:r>
        <w:rPr>
          <w:rFonts w:hint="eastAsia"/>
          <w:lang w:eastAsia="zh-CN"/>
        </w:rPr>
        <w:t>”</w:t>
      </w:r>
      <w:r>
        <w:t>概念的危险在于它将殖民遭遇浪漫化为文化流动和创造性混融，而忽视了暴力、不平等和死亡——在死亡世界中，</w:t>
      </w:r>
      <w:r>
        <w:rPr>
          <w:rFonts w:hint="eastAsia"/>
          <w:lang w:eastAsia="zh-CN"/>
        </w:rPr>
        <w:t>“</w:t>
      </w:r>
      <w:r>
        <w:t>杂糅</w:t>
      </w:r>
      <w:r>
        <w:rPr>
          <w:rFonts w:hint="eastAsia"/>
          <w:lang w:eastAsia="zh-CN"/>
        </w:rPr>
        <w:t>”</w:t>
      </w:r>
      <w:r>
        <w:t>不是创造性的文化实践，而是被迫的生存策略。</w:t>
      </w:r>
    </w:p>
    <w:p w14:paraId="75E33BD9">
      <w:r>
        <w:t>与非洲马克思主义者的关系：南非马克思主义学者批评姆本贝过度强调暴力和死亡，忽视了非洲工人阶级的组织和抵抗传统——他们认为</w:t>
      </w:r>
      <w:r>
        <w:rPr>
          <w:rFonts w:hint="eastAsia"/>
          <w:lang w:eastAsia="zh-CN"/>
        </w:rPr>
        <w:t>“</w:t>
      </w:r>
      <w:r>
        <w:t>死亡权力</w:t>
      </w:r>
      <w:r>
        <w:rPr>
          <w:rFonts w:hint="eastAsia"/>
          <w:lang w:eastAsia="zh-CN"/>
        </w:rPr>
        <w:t>”</w:t>
      </w:r>
      <w:r>
        <w:t>将非洲描绘为一个只有暴力和受害的世界，缺乏主体性和能动性。姆本贝在后续工作中部分回应了这一批评：他在《世界的黑色化》中增加了对</w:t>
      </w:r>
      <w:r>
        <w:rPr>
          <w:rFonts w:hint="eastAsia"/>
          <w:lang w:eastAsia="zh-CN"/>
        </w:rPr>
        <w:t>“</w:t>
      </w:r>
      <w:r>
        <w:t>黑色大西洋</w:t>
      </w:r>
      <w:r>
        <w:rPr>
          <w:rFonts w:hint="eastAsia"/>
          <w:lang w:eastAsia="zh-CN"/>
        </w:rPr>
        <w:t>”</w:t>
      </w:r>
      <w:r>
        <w:t>文化创造的讨论，但坚持认为对非洲主体性的肯定不能以忽视暴力为前提。</w:t>
      </w:r>
    </w:p>
    <w:p w14:paraId="6997983F">
      <w:pPr>
        <w:pStyle w:val="166"/>
      </w:pPr>
      <w:r>
        <w:t>▎制度化实践与学术场域位置</w:t>
      </w:r>
    </w:p>
    <w:p w14:paraId="64EAC8C4">
      <w:r>
        <w:t>姆本贝的制度化实践是撒哈拉以南非洲学术自主化的少数成功案例之一。2000年代中期，姆本贝参与南非威特沃特斯兰德大学社会研究所（WISER）的建设，将其打造为非洲最重要的人文社会科学研究中心之一。WISER的定位不是</w:t>
      </w:r>
      <w:r>
        <w:rPr>
          <w:rFonts w:hint="eastAsia"/>
          <w:lang w:eastAsia="zh-CN"/>
        </w:rPr>
        <w:t>“</w:t>
      </w:r>
      <w:r>
        <w:t>研究非洲的研究中心</w:t>
      </w:r>
      <w:r>
        <w:rPr>
          <w:rFonts w:hint="eastAsia"/>
          <w:lang w:eastAsia="zh-CN"/>
        </w:rPr>
        <w:t>”</w:t>
      </w:r>
      <w:r>
        <w:t>，而是</w:t>
      </w:r>
      <w:r>
        <w:rPr>
          <w:rFonts w:hint="eastAsia"/>
          <w:lang w:eastAsia="zh-CN"/>
        </w:rPr>
        <w:t>“</w:t>
      </w:r>
      <w:r>
        <w:t>位于非洲的世界级研究中心</w:t>
      </w:r>
      <w:r>
        <w:rPr>
          <w:rFonts w:hint="eastAsia"/>
          <w:lang w:eastAsia="zh-CN"/>
        </w:rPr>
        <w:t>”</w:t>
      </w:r>
      <w:r>
        <w:t>——这一区分是姆本贝学术立场的制度表达。WISER吸引了来自非洲各国的年轻学者，同时与国际学术网络（杜克大学、哈佛大学、巴黎高等社会科学研究院）建立了合作关系。但WISER的资金依赖南非大学的拨款和国际基金会的资助，这一依赖结构本身即是洪通吉所批评的</w:t>
      </w:r>
      <w:r>
        <w:rPr>
          <w:rFonts w:hint="eastAsia"/>
          <w:lang w:eastAsia="zh-CN"/>
        </w:rPr>
        <w:t>“</w:t>
      </w:r>
      <w:r>
        <w:t>外向型知识生产</w:t>
      </w:r>
      <w:r>
        <w:rPr>
          <w:rFonts w:hint="eastAsia"/>
          <w:lang w:eastAsia="zh-CN"/>
        </w:rPr>
        <w:t>”</w:t>
      </w:r>
      <w:r>
        <w:t>的一种形态——完全自主的非洲学术中心在当前全球知识秩序中仍难以实现。</w:t>
      </w:r>
    </w:p>
    <w:p w14:paraId="62D1EE61">
      <w:r>
        <w:t>姆本贝同时持有杜克大学的教职，这一跨大西洋的制度位置既是学术资源的来源，也是</w:t>
      </w:r>
      <w:r>
        <w:rPr>
          <w:rFonts w:hint="eastAsia"/>
          <w:lang w:eastAsia="zh-CN"/>
        </w:rPr>
        <w:t>“</w:t>
      </w:r>
      <w:r>
        <w:t>知识依赖</w:t>
      </w:r>
      <w:r>
        <w:rPr>
          <w:rFonts w:hint="eastAsia"/>
          <w:lang w:eastAsia="zh-CN"/>
        </w:rPr>
        <w:t>”</w:t>
      </w:r>
      <w:r>
        <w:t>的象征。他在多个场合表示，非洲学者的跨国流动不应被简单视为</w:t>
      </w:r>
      <w:r>
        <w:rPr>
          <w:rFonts w:hint="eastAsia"/>
          <w:lang w:eastAsia="zh-CN"/>
        </w:rPr>
        <w:t>“</w:t>
      </w:r>
      <w:r>
        <w:t>人才外流</w:t>
      </w:r>
      <w:r>
        <w:rPr>
          <w:rFonts w:hint="eastAsia"/>
          <w:lang w:eastAsia="zh-CN"/>
        </w:rPr>
        <w:t>”</w:t>
      </w:r>
      <w:r>
        <w:t>，而应被视为</w:t>
      </w:r>
      <w:r>
        <w:rPr>
          <w:rFonts w:hint="eastAsia"/>
          <w:lang w:eastAsia="zh-CN"/>
        </w:rPr>
        <w:t>“</w:t>
      </w:r>
      <w:r>
        <w:t>知识循环</w:t>
      </w:r>
      <w:r>
        <w:rPr>
          <w:rFonts w:hint="eastAsia"/>
          <w:lang w:eastAsia="zh-CN"/>
        </w:rPr>
        <w:t>”</w:t>
      </w:r>
      <w:r>
        <w:t>——问题不是非洲学者在欧美工作，而是知识流动的方向不对称：从非洲流出的远多于流入的。</w:t>
      </w:r>
    </w:p>
    <w:p w14:paraId="2AA4D8CE">
      <w:pPr>
        <w:pStyle w:val="166"/>
      </w:pPr>
      <w:r>
        <w:t>▎学术影响与接受</w:t>
      </w:r>
    </w:p>
    <w:p w14:paraId="76852E77">
      <w:r>
        <w:rPr>
          <w:rFonts w:hint="eastAsia"/>
          <w:lang w:eastAsia="zh-CN"/>
        </w:rPr>
        <w:t>“</w:t>
      </w:r>
      <w:r>
        <w:t>死亡权力</w:t>
      </w:r>
      <w:r>
        <w:rPr>
          <w:rFonts w:hint="eastAsia"/>
          <w:lang w:eastAsia="zh-CN"/>
        </w:rPr>
        <w:t>”</w:t>
      </w:r>
      <w:r>
        <w:t>在发表后迅速成为后殖民研究和批判理论的核心概念之一，被广泛引用和讨论。在政治哲学中，它与阿甘本的</w:t>
      </w:r>
      <w:r>
        <w:rPr>
          <w:rFonts w:hint="eastAsia"/>
          <w:lang w:eastAsia="zh-CN"/>
        </w:rPr>
        <w:t>“</w:t>
      </w:r>
      <w:r>
        <w:t>赤裸生命</w:t>
      </w:r>
      <w:r>
        <w:rPr>
          <w:rFonts w:hint="eastAsia"/>
          <w:lang w:eastAsia="zh-CN"/>
        </w:rPr>
        <w:t>”</w:t>
      </w:r>
      <w:r>
        <w:t>和巴特勒的</w:t>
      </w:r>
      <w:r>
        <w:rPr>
          <w:rFonts w:hint="eastAsia"/>
          <w:lang w:eastAsia="zh-CN"/>
        </w:rPr>
        <w:t>“</w:t>
      </w:r>
      <w:r>
        <w:t>脆弱生命</w:t>
      </w:r>
      <w:r>
        <w:rPr>
          <w:rFonts w:hint="eastAsia"/>
          <w:lang w:eastAsia="zh-CN"/>
        </w:rPr>
        <w:t>”</w:t>
      </w:r>
      <w:r>
        <w:t>构成三角对话。在非洲研究中，它改变了权力分析的范式——从</w:t>
      </w:r>
      <w:r>
        <w:rPr>
          <w:rFonts w:hint="eastAsia"/>
          <w:lang w:eastAsia="zh-CN"/>
        </w:rPr>
        <w:t>“</w:t>
      </w:r>
      <w:r>
        <w:t>威权主义</w:t>
      </w:r>
      <w:r>
        <w:rPr>
          <w:rFonts w:hint="eastAsia"/>
          <w:lang w:eastAsia="zh-CN"/>
        </w:rPr>
        <w:t>”</w:t>
      </w:r>
      <w:r>
        <w:t>的政治学框架转向</w:t>
      </w:r>
      <w:r>
        <w:rPr>
          <w:rFonts w:hint="eastAsia"/>
          <w:lang w:eastAsia="zh-CN"/>
        </w:rPr>
        <w:t>“</w:t>
      </w:r>
      <w:r>
        <w:t>死亡</w:t>
      </w:r>
      <w:r>
        <w:rPr>
          <w:rFonts w:hint="eastAsia"/>
          <w:lang w:eastAsia="zh-CN"/>
        </w:rPr>
        <w:t>”</w:t>
      </w:r>
      <w:r>
        <w:t>的本体论框架。在更广泛的公共话语中，</w:t>
      </w:r>
      <w:r>
        <w:rPr>
          <w:rFonts w:hint="eastAsia"/>
          <w:lang w:eastAsia="zh-CN"/>
        </w:rPr>
        <w:t>“</w:t>
      </w:r>
      <w:r>
        <w:t>死亡权力</w:t>
      </w:r>
      <w:r>
        <w:rPr>
          <w:rFonts w:hint="eastAsia"/>
          <w:lang w:eastAsia="zh-CN"/>
        </w:rPr>
        <w:t>”</w:t>
      </w:r>
      <w:r>
        <w:t>被用于分析美国警察暴力（弗格森事件后）、叙利亚内战、地中海难民危机——姆本贝的概念从非洲经验出发，但覆盖了全球南方的普遍境况。</w:t>
      </w:r>
    </w:p>
    <w:p w14:paraId="1E66C1B9">
      <w:r>
        <w:t>但</w:t>
      </w:r>
      <w:r>
        <w:rPr>
          <w:rFonts w:hint="eastAsia"/>
          <w:lang w:eastAsia="zh-CN"/>
        </w:rPr>
        <w:t>“</w:t>
      </w:r>
      <w:r>
        <w:t>死亡权力</w:t>
      </w:r>
      <w:r>
        <w:rPr>
          <w:rFonts w:hint="eastAsia"/>
          <w:lang w:eastAsia="zh-CN"/>
        </w:rPr>
        <w:t>”</w:t>
      </w:r>
      <w:r>
        <w:t>也面临持续的批评。南非马克思主义者如Patrick Bond批评姆本贝的</w:t>
      </w:r>
      <w:r>
        <w:rPr>
          <w:rFonts w:hint="eastAsia"/>
          <w:lang w:eastAsia="zh-CN"/>
        </w:rPr>
        <w:t>“</w:t>
      </w:r>
      <w:r>
        <w:t>死亡权力</w:t>
      </w:r>
      <w:r>
        <w:rPr>
          <w:rFonts w:hint="eastAsia"/>
          <w:lang w:eastAsia="zh-CN"/>
        </w:rPr>
        <w:t>”</w:t>
      </w:r>
      <w:r>
        <w:t>过度哲学化，脱离了非洲社会运动的具体斗争——</w:t>
      </w:r>
      <w:r>
        <w:rPr>
          <w:rFonts w:hint="eastAsia"/>
          <w:lang w:eastAsia="zh-CN"/>
        </w:rPr>
        <w:t>“</w:t>
      </w:r>
      <w:r>
        <w:t>死亡权力</w:t>
      </w:r>
      <w:r>
        <w:rPr>
          <w:rFonts w:hint="eastAsia"/>
          <w:lang w:eastAsia="zh-CN"/>
        </w:rPr>
        <w:t>”</w:t>
      </w:r>
      <w:r>
        <w:t>是供欧美学术消费的概念，而非非洲社会运动的武器。尼日利亚学者Olúfémi Táíwò批评姆本贝延续了</w:t>
      </w:r>
      <w:r>
        <w:rPr>
          <w:rFonts w:hint="eastAsia"/>
          <w:lang w:eastAsia="zh-CN"/>
        </w:rPr>
        <w:t>“</w:t>
      </w:r>
      <w:r>
        <w:t>非洲例外主义</w:t>
      </w:r>
      <w:r>
        <w:rPr>
          <w:rFonts w:hint="eastAsia"/>
          <w:lang w:eastAsia="zh-CN"/>
        </w:rPr>
        <w:t>”</w:t>
      </w:r>
      <w:r>
        <w:t>——将非洲描绘为不同于（低于）</w:t>
      </w:r>
      <w:r>
        <w:rPr>
          <w:rFonts w:hint="eastAsia"/>
          <w:lang w:eastAsia="zh-CN"/>
        </w:rPr>
        <w:t>“</w:t>
      </w:r>
      <w:r>
        <w:t>正常</w:t>
      </w:r>
      <w:r>
        <w:rPr>
          <w:rFonts w:hint="eastAsia"/>
          <w:lang w:eastAsia="zh-CN"/>
        </w:rPr>
        <w:t>”</w:t>
      </w:r>
      <w:r>
        <w:t>现代性的特殊空间，这一描绘虽然意在批判，但客观上强化了非洲的</w:t>
      </w:r>
      <w:r>
        <w:rPr>
          <w:rFonts w:hint="eastAsia"/>
          <w:lang w:eastAsia="zh-CN"/>
        </w:rPr>
        <w:t>“</w:t>
      </w:r>
      <w:r>
        <w:t>他者</w:t>
      </w:r>
      <w:r>
        <w:rPr>
          <w:rFonts w:hint="eastAsia"/>
          <w:lang w:eastAsia="zh-CN"/>
        </w:rPr>
        <w:t>”</w:t>
      </w:r>
      <w:r>
        <w:t>地位。姆本贝在《世界的黑色化》中试图回应这一批评：非洲不是</w:t>
      </w:r>
      <w:r>
        <w:rPr>
          <w:rFonts w:hint="eastAsia"/>
          <w:lang w:eastAsia="zh-CN"/>
        </w:rPr>
        <w:t>“</w:t>
      </w:r>
      <w:r>
        <w:t>例外</w:t>
      </w:r>
      <w:r>
        <w:rPr>
          <w:rFonts w:hint="eastAsia"/>
          <w:lang w:eastAsia="zh-CN"/>
        </w:rPr>
        <w:t>”</w:t>
      </w:r>
      <w:r>
        <w:t>而是</w:t>
      </w:r>
      <w:r>
        <w:rPr>
          <w:rFonts w:hint="eastAsia"/>
          <w:lang w:eastAsia="zh-CN"/>
        </w:rPr>
        <w:t>“</w:t>
      </w:r>
      <w:r>
        <w:t>原型</w:t>
      </w:r>
      <w:r>
        <w:rPr>
          <w:rFonts w:hint="eastAsia"/>
          <w:lang w:eastAsia="zh-CN"/>
        </w:rPr>
        <w:t>”</w:t>
      </w:r>
      <w:r>
        <w:t>——全球不平等的种族化逻辑首先在非洲被系统实验，然后扩展到全球。</w:t>
      </w:r>
    </w:p>
    <w:p w14:paraId="382C447C">
      <w:pPr>
        <w:pStyle w:val="166"/>
      </w:pPr>
      <w:r>
        <w:t>▎β映射</w:t>
      </w:r>
    </w:p>
    <w:p w14:paraId="015A2DB0">
      <w:pPr>
        <w:pStyle w:val="165"/>
      </w:pPr>
      <w:r>
        <w:t>borne_concepts: [C_死亡权力</w:t>
      </w:r>
      <w:r>
        <w:rPr>
          <w:rFonts w:hint="eastAsia"/>
          <w:lang w:eastAsia="zh-CN"/>
        </w:rPr>
        <w:t>，</w:t>
      </w:r>
      <w:r>
        <w:t xml:space="preserve"> C_死亡世界</w:t>
      </w:r>
      <w:r>
        <w:rPr>
          <w:rFonts w:hint="eastAsia"/>
          <w:lang w:eastAsia="zh-CN"/>
        </w:rPr>
        <w:t>，</w:t>
      </w:r>
      <w:r>
        <w:t xml:space="preserve"> C_命令与纵欲</w:t>
      </w:r>
      <w:r>
        <w:rPr>
          <w:rFonts w:hint="eastAsia"/>
          <w:lang w:eastAsia="zh-CN"/>
        </w:rPr>
        <w:t>，</w:t>
      </w:r>
      <w:r>
        <w:t xml:space="preserve"> C_交织时间</w:t>
      </w:r>
      <w:r>
        <w:rPr>
          <w:rFonts w:hint="eastAsia"/>
          <w:lang w:eastAsia="zh-CN"/>
        </w:rPr>
        <w:t>，</w:t>
      </w:r>
      <w:r>
        <w:t xml:space="preserve"> C_世界的黑色化</w:t>
      </w:r>
      <w:r>
        <w:rPr>
          <w:rFonts w:hint="eastAsia"/>
          <w:lang w:eastAsia="zh-CN"/>
        </w:rPr>
        <w:t>，</w:t>
      </w:r>
      <w:r>
        <w:t xml:space="preserve"> C_延迟死亡</w:t>
      </w:r>
      <w:r>
        <w:rPr>
          <w:rFonts w:hint="eastAsia"/>
          <w:lang w:eastAsia="zh-CN"/>
        </w:rPr>
        <w:t>，</w:t>
      </w:r>
      <w:r>
        <w:t xml:space="preserve"> C_自杀式反抗]</w:t>
      </w:r>
    </w:p>
    <w:p w14:paraId="7F8FD88E">
      <w:pPr>
        <w:pStyle w:val="165"/>
      </w:pPr>
      <w:r>
        <w:t>contested_concepts: [C_赤裸生命</w:t>
      </w:r>
      <w:r>
        <w:rPr>
          <w:rFonts w:hint="eastAsia"/>
          <w:lang w:eastAsia="zh-CN"/>
        </w:rPr>
        <w:t>（</w:t>
      </w:r>
      <w:r>
        <w:t>与阿甘本的争论</w:t>
      </w:r>
      <w:r>
        <w:rPr>
          <w:rFonts w:hint="eastAsia"/>
          <w:lang w:eastAsia="zh-CN"/>
        </w:rPr>
        <w:t>）</w:t>
      </w:r>
      <w:r>
        <w:t>, C_杂糅</w:t>
      </w:r>
      <w:r>
        <w:rPr>
          <w:rFonts w:hint="eastAsia"/>
          <w:lang w:eastAsia="zh-CN"/>
        </w:rPr>
        <w:t>（</w:t>
      </w:r>
      <w:r>
        <w:t>与巴巴的分歧</w:t>
      </w:r>
      <w:r>
        <w:rPr>
          <w:rFonts w:hint="eastAsia"/>
          <w:lang w:eastAsia="zh-CN"/>
        </w:rPr>
        <w:t>）</w:t>
      </w:r>
      <w:r>
        <w:t>, C_非洲例外主义]</w:t>
      </w:r>
    </w:p>
    <w:p w14:paraId="72B01840">
      <w:pPr>
        <w:pStyle w:val="165"/>
      </w:pPr>
      <w:r>
        <w:t>school: S048</w:t>
      </w:r>
      <w:r>
        <w:rPr>
          <w:rFonts w:hint="eastAsia"/>
          <w:lang w:eastAsia="zh-CN"/>
        </w:rPr>
        <w:t>（</w:t>
      </w:r>
      <w:r>
        <w:t>非洲后殖民理论</w:t>
      </w:r>
      <w:r>
        <w:rPr>
          <w:rFonts w:hint="eastAsia"/>
          <w:lang w:eastAsia="zh-CN"/>
        </w:rPr>
        <w:t>）</w:t>
      </w:r>
    </w:p>
    <w:p w14:paraId="7E05D1F3">
      <w:pPr>
        <w:pStyle w:val="165"/>
      </w:pPr>
      <w:r>
        <w:t>cross_schools: [S047</w:t>
      </w:r>
      <w:r>
        <w:rPr>
          <w:rFonts w:hint="eastAsia"/>
          <w:lang w:eastAsia="zh-CN"/>
        </w:rPr>
        <w:t>（</w:t>
      </w:r>
      <w:r>
        <w:t>非洲认识论批判</w:t>
      </w:r>
      <w:r>
        <w:rPr>
          <w:rFonts w:hint="eastAsia"/>
          <w:lang w:eastAsia="zh-CN"/>
        </w:rPr>
        <w:t>）</w:t>
      </w:r>
      <w:r>
        <w:t>]</w:t>
      </w:r>
    </w:p>
    <w:p w14:paraId="794C4EEA">
      <w:pPr>
        <w:pStyle w:val="165"/>
      </w:pPr>
      <w:r>
        <w:t>macro_period: T4-T5</w:t>
      </w:r>
    </w:p>
    <w:p w14:paraId="0FC9A6FC">
      <w:pPr>
        <w:pStyle w:val="7"/>
      </w:pPr>
      <w:r>
        <w:t>【P224】尼亚姆尼奥 Francis Nyamnjoh（1966–）</w:t>
      </w:r>
    </w:p>
    <w:p w14:paraId="3D687E39">
      <w:pPr>
        <w:pStyle w:val="166"/>
      </w:pPr>
      <w:r>
        <w:t>▎学术问题与思想起源</w:t>
      </w:r>
    </w:p>
    <w:p w14:paraId="7B16D125">
      <w:r>
        <w:t>尼亚姆尼奥的核心学术问题——后殖民非洲社会中的</w:t>
      </w:r>
      <w:r>
        <w:rPr>
          <w:rFonts w:hint="eastAsia"/>
          <w:lang w:eastAsia="zh-CN"/>
        </w:rPr>
        <w:t>“</w:t>
      </w:r>
      <w:r>
        <w:t>人</w:t>
      </w:r>
      <w:r>
        <w:rPr>
          <w:rFonts w:hint="eastAsia"/>
          <w:lang w:eastAsia="zh-CN"/>
        </w:rPr>
        <w:t>”</w:t>
      </w:r>
      <w:r>
        <w:t>何以不是完全的</w:t>
      </w:r>
      <w:r>
        <w:rPr>
          <w:rFonts w:hint="eastAsia"/>
          <w:lang w:eastAsia="zh-CN"/>
        </w:rPr>
        <w:t>“</w:t>
      </w:r>
      <w:r>
        <w:t>个体</w:t>
      </w:r>
      <w:r>
        <w:rPr>
          <w:rFonts w:hint="eastAsia"/>
          <w:lang w:eastAsia="zh-CN"/>
        </w:rPr>
        <w:t>”</w:t>
      </w:r>
      <w:r>
        <w:t>也不是完全的</w:t>
      </w:r>
      <w:r>
        <w:rPr>
          <w:rFonts w:hint="eastAsia"/>
          <w:lang w:eastAsia="zh-CN"/>
        </w:rPr>
        <w:t>“</w:t>
      </w:r>
      <w:r>
        <w:t>共同体成员</w:t>
      </w:r>
      <w:r>
        <w:rPr>
          <w:rFonts w:hint="eastAsia"/>
          <w:lang w:eastAsia="zh-CN"/>
        </w:rPr>
        <w:t>”</w:t>
      </w:r>
      <w:r>
        <w:t>而是</w:t>
      </w:r>
      <w:r>
        <w:rPr>
          <w:rFonts w:hint="eastAsia"/>
          <w:lang w:eastAsia="zh-CN"/>
        </w:rPr>
        <w:t>“</w:t>
      </w:r>
      <w:r>
        <w:t>半人</w:t>
      </w:r>
      <w:r>
        <w:rPr>
          <w:rFonts w:hint="eastAsia"/>
          <w:lang w:eastAsia="zh-CN"/>
        </w:rPr>
        <w:t>”</w:t>
      </w:r>
      <w:r>
        <w:t>——生成于喀麦隆多元族群社会的人类学观察与英国社会人类学训练之间的对话。1966年尼亚姆尼奥出生于喀麦隆，在雅温得大学接受本科和硕士教育，1990年代赴莱顿大学攻读博士学位，师从荷兰非洲研究传统。尼亚姆尼奥的学术起点是新闻传播学——他在喀麦隆从事记者工作和新闻教育，对非洲公共领域的制约有切身经验。雅温得大学出版社1990年代出版了他关于非洲传媒与民主化的系列研究。</w:t>
      </w:r>
    </w:p>
    <w:p w14:paraId="00CADD62">
      <w:r>
        <w:t>尼亚姆尼奥从传播学转向社会人类学的过程中，经历了两重理论冲击。第一重来自非洲哲学中</w:t>
      </w:r>
      <w:r>
        <w:rPr>
          <w:rFonts w:hint="eastAsia"/>
          <w:lang w:eastAsia="zh-CN"/>
        </w:rPr>
        <w:t>“</w:t>
      </w:r>
      <w:r>
        <w:t>个人主义vs共同体主义</w:t>
      </w:r>
      <w:r>
        <w:rPr>
          <w:rFonts w:hint="eastAsia"/>
          <w:lang w:eastAsia="zh-CN"/>
        </w:rPr>
        <w:t>”</w:t>
      </w:r>
      <w:r>
        <w:t>的论战：洪通吉将非洲哲学重新定义为</w:t>
      </w:r>
      <w:r>
        <w:rPr>
          <w:rFonts w:hint="eastAsia"/>
          <w:lang w:eastAsia="zh-CN"/>
        </w:rPr>
        <w:t>“</w:t>
      </w:r>
      <w:r>
        <w:t>批判性哲学</w:t>
      </w:r>
      <w:r>
        <w:rPr>
          <w:rFonts w:hint="eastAsia"/>
          <w:lang w:eastAsia="zh-CN"/>
        </w:rPr>
        <w:t>”</w:t>
      </w:r>
      <w:r>
        <w:t>，但这一重新定义似乎预设了哲学主体必须是西方意义上的</w:t>
      </w:r>
      <w:r>
        <w:rPr>
          <w:rFonts w:hint="eastAsia"/>
          <w:lang w:eastAsia="zh-CN"/>
        </w:rPr>
        <w:t>“</w:t>
      </w:r>
      <w:r>
        <w:t>个体</w:t>
      </w:r>
      <w:r>
        <w:rPr>
          <w:rFonts w:hint="eastAsia"/>
          <w:lang w:eastAsia="zh-CN"/>
        </w:rPr>
        <w:t>”</w:t>
      </w:r>
      <w:r>
        <w:t>——能够独立进行论证和批判的理性存在。而在尼亚姆尼奥的喀麦隆经验中，人的身份不是</w:t>
      </w:r>
      <w:r>
        <w:rPr>
          <w:rFonts w:hint="eastAsia"/>
          <w:lang w:eastAsia="zh-CN"/>
        </w:rPr>
        <w:t>“</w:t>
      </w:r>
      <w:r>
        <w:t>个体</w:t>
      </w:r>
      <w:r>
        <w:rPr>
          <w:rFonts w:hint="eastAsia"/>
          <w:lang w:eastAsia="zh-CN"/>
        </w:rPr>
        <w:t>”</w:t>
      </w:r>
      <w:r>
        <w:t>的而是</w:t>
      </w:r>
      <w:r>
        <w:rPr>
          <w:rFonts w:hint="eastAsia"/>
          <w:lang w:eastAsia="zh-CN"/>
        </w:rPr>
        <w:t>“</w:t>
      </w:r>
      <w:r>
        <w:t>关系</w:t>
      </w:r>
      <w:r>
        <w:rPr>
          <w:rFonts w:hint="eastAsia"/>
          <w:lang w:eastAsia="zh-CN"/>
        </w:rPr>
        <w:t>”</w:t>
      </w:r>
      <w:r>
        <w:t>的——一个人的自我理解始终嵌入在亲属网络、族群归属、宗教共同体和殖民</w:t>
      </w:r>
      <w:r>
        <w:rPr>
          <w:rFonts w:hint="eastAsia"/>
          <w:lang w:eastAsia="zh-CN"/>
        </w:rPr>
        <w:t>－</w:t>
      </w:r>
      <w:r>
        <w:t>后殖民国家机器的多重牵扯中。第二重来自英国社会人类学</w:t>
      </w:r>
      <w:r>
        <w:rPr>
          <w:rFonts w:hint="eastAsia"/>
          <w:lang w:eastAsia="zh-CN"/>
        </w:rPr>
        <w:t>“</w:t>
      </w:r>
      <w:r>
        <w:t>个体主义vs关系主义</w:t>
      </w:r>
      <w:r>
        <w:rPr>
          <w:rFonts w:hint="eastAsia"/>
          <w:lang w:eastAsia="zh-CN"/>
        </w:rPr>
        <w:t>”</w:t>
      </w:r>
      <w:r>
        <w:t>的传统争论：杜蒙在《等级人》</w:t>
      </w:r>
      <w:r>
        <w:rPr>
          <w:rFonts w:hint="eastAsia"/>
          <w:lang w:eastAsia="zh-CN"/>
        </w:rPr>
        <w:t>（</w:t>
      </w:r>
      <w:r>
        <w:t>1980</w:t>
      </w:r>
      <w:r>
        <w:rPr>
          <w:rFonts w:hint="eastAsia"/>
          <w:lang w:eastAsia="zh-CN"/>
        </w:rPr>
        <w:t>）</w:t>
      </w:r>
      <w:r>
        <w:t>中论证印度社会中的</w:t>
      </w:r>
      <w:r>
        <w:rPr>
          <w:rFonts w:hint="eastAsia"/>
          <w:lang w:eastAsia="zh-CN"/>
        </w:rPr>
        <w:t>“</w:t>
      </w:r>
      <w:r>
        <w:t>人</w:t>
      </w:r>
      <w:r>
        <w:rPr>
          <w:rFonts w:hint="eastAsia"/>
          <w:lang w:eastAsia="zh-CN"/>
        </w:rPr>
        <w:t>”</w:t>
      </w:r>
      <w:r>
        <w:t>是关系性地构成的，而非西方意义上的</w:t>
      </w:r>
      <w:r>
        <w:rPr>
          <w:rFonts w:hint="eastAsia"/>
          <w:lang w:eastAsia="zh-CN"/>
        </w:rPr>
        <w:t>“</w:t>
      </w:r>
      <w:r>
        <w:t>个体</w:t>
      </w:r>
      <w:r>
        <w:rPr>
          <w:rFonts w:hint="eastAsia"/>
          <w:lang w:eastAsia="zh-CN"/>
        </w:rPr>
        <w:t>”</w:t>
      </w:r>
      <w:r>
        <w:t>。尼亚姆尼奥将杜蒙的洞见带回非洲语境，但发现杜蒙的</w:t>
      </w:r>
      <w:r>
        <w:rPr>
          <w:rFonts w:hint="eastAsia"/>
          <w:lang w:eastAsia="zh-CN"/>
        </w:rPr>
        <w:t>“</w:t>
      </w:r>
      <w:r>
        <w:t>等级</w:t>
      </w:r>
      <w:r>
        <w:rPr>
          <w:rFonts w:hint="eastAsia"/>
          <w:lang w:eastAsia="zh-CN"/>
        </w:rPr>
        <w:t>”</w:t>
      </w:r>
      <w:r>
        <w:t>分析框架不适用于非洲——非洲社会的</w:t>
      </w:r>
      <w:r>
        <w:rPr>
          <w:rFonts w:hint="eastAsia"/>
          <w:lang w:eastAsia="zh-CN"/>
        </w:rPr>
        <w:t>“</w:t>
      </w:r>
      <w:r>
        <w:t>关系</w:t>
      </w:r>
      <w:r>
        <w:rPr>
          <w:rFonts w:hint="eastAsia"/>
          <w:lang w:eastAsia="zh-CN"/>
        </w:rPr>
        <w:t>”</w:t>
      </w:r>
      <w:r>
        <w:t>不是以</w:t>
      </w:r>
      <w:r>
        <w:rPr>
          <w:rFonts w:hint="eastAsia"/>
          <w:lang w:eastAsia="zh-CN"/>
        </w:rPr>
        <w:t>“</w:t>
      </w:r>
      <w:r>
        <w:t>等级</w:t>
      </w:r>
      <w:r>
        <w:rPr>
          <w:rFonts w:hint="eastAsia"/>
          <w:lang w:eastAsia="zh-CN"/>
        </w:rPr>
        <w:t>”</w:t>
      </w:r>
      <w:r>
        <w:t>而是以</w:t>
      </w:r>
      <w:r>
        <w:rPr>
          <w:rFonts w:hint="eastAsia"/>
          <w:lang w:eastAsia="zh-CN"/>
        </w:rPr>
        <w:t>“</w:t>
      </w:r>
      <w:r>
        <w:t>流动</w:t>
      </w:r>
      <w:r>
        <w:rPr>
          <w:rFonts w:hint="eastAsia"/>
          <w:lang w:eastAsia="zh-CN"/>
        </w:rPr>
        <w:t>”</w:t>
      </w:r>
      <w:r>
        <w:t>和</w:t>
      </w:r>
      <w:r>
        <w:rPr>
          <w:rFonts w:hint="eastAsia"/>
          <w:lang w:eastAsia="zh-CN"/>
        </w:rPr>
        <w:t>“</w:t>
      </w:r>
      <w:r>
        <w:t>协商</w:t>
      </w:r>
      <w:r>
        <w:rPr>
          <w:rFonts w:hint="eastAsia"/>
          <w:lang w:eastAsia="zh-CN"/>
        </w:rPr>
        <w:t>”</w:t>
      </w:r>
      <w:r>
        <w:t>为特征的。</w:t>
      </w:r>
    </w:p>
    <w:p w14:paraId="62E8C741">
      <w:pPr>
        <w:pStyle w:val="166"/>
      </w:pPr>
      <w:r>
        <w:t>▎核心理论贡献</w:t>
      </w:r>
    </w:p>
    <w:p w14:paraId="6A36373F">
      <w:r>
        <w:rPr>
          <w:b/>
        </w:rPr>
        <w:t>2000年代–2010年代：</w:t>
      </w:r>
      <w:r>
        <w:rPr>
          <w:rFonts w:hint="eastAsia"/>
          <w:b/>
          <w:lang w:eastAsia="zh-CN"/>
        </w:rPr>
        <w:t>“</w:t>
      </w:r>
      <w:r>
        <w:rPr>
          <w:b/>
        </w:rPr>
        <w:t>半人</w:t>
      </w:r>
      <w:r>
        <w:rPr>
          <w:rFonts w:hint="eastAsia"/>
          <w:b/>
          <w:lang w:eastAsia="zh-CN"/>
        </w:rPr>
        <w:t>”</w:t>
      </w:r>
      <w:r>
        <w:rPr>
          <w:b/>
        </w:rPr>
        <w:t>理论与非洲后殖民身份。</w:t>
      </w:r>
      <w:r>
        <w:t xml:space="preserve"> 尼亚姆尼奥在多部著作（尤其是《非洲的包容与排斥之间》2012和《半人：人类不完整的情境》2017）中发展了</w:t>
      </w:r>
      <w:r>
        <w:rPr>
          <w:rFonts w:hint="eastAsia"/>
          <w:lang w:eastAsia="zh-CN"/>
        </w:rPr>
        <w:t>“</w:t>
      </w:r>
      <w:r>
        <w:t>半人</w:t>
      </w:r>
      <w:r>
        <w:rPr>
          <w:rFonts w:hint="eastAsia"/>
          <w:lang w:eastAsia="zh-CN"/>
        </w:rPr>
        <w:t>”</w:t>
      </w:r>
      <w:r>
        <w:t>(incomplete personhood/semi-person</w:t>
      </w:r>
      <w:r>
        <w:rPr>
          <w:rFonts w:hint="eastAsia"/>
          <w:lang w:eastAsia="zh-CN"/>
        </w:rPr>
        <w:t>）</w:t>
      </w:r>
      <w:r>
        <w:t>概念。这一概念试图超越</w:t>
      </w:r>
      <w:r>
        <w:rPr>
          <w:rFonts w:hint="eastAsia"/>
          <w:lang w:eastAsia="zh-CN"/>
        </w:rPr>
        <w:t>“</w:t>
      </w:r>
      <w:r>
        <w:t>个人主义vs共同体主义</w:t>
      </w:r>
      <w:r>
        <w:rPr>
          <w:rFonts w:hint="eastAsia"/>
          <w:lang w:eastAsia="zh-CN"/>
        </w:rPr>
        <w:t>”</w:t>
      </w:r>
      <w:r>
        <w:t>的二元对立——在非洲后殖民社会中，人不是完全的</w:t>
      </w:r>
      <w:r>
        <w:rPr>
          <w:rFonts w:hint="eastAsia"/>
          <w:lang w:eastAsia="zh-CN"/>
        </w:rPr>
        <w:t>“</w:t>
      </w:r>
      <w:r>
        <w:t>个体</w:t>
      </w:r>
      <w:r>
        <w:rPr>
          <w:rFonts w:hint="eastAsia"/>
          <w:lang w:eastAsia="zh-CN"/>
        </w:rPr>
        <w:t>”</w:t>
      </w:r>
      <w:r>
        <w:t>（西方自由主义意义上的自主理性存在），也不是完全的</w:t>
      </w:r>
      <w:r>
        <w:rPr>
          <w:rFonts w:hint="eastAsia"/>
          <w:lang w:eastAsia="zh-CN"/>
        </w:rPr>
        <w:t>“</w:t>
      </w:r>
      <w:r>
        <w:t>共同体成员</w:t>
      </w:r>
      <w:r>
        <w:rPr>
          <w:rFonts w:hint="eastAsia"/>
          <w:lang w:eastAsia="zh-CN"/>
        </w:rPr>
        <w:t>”</w:t>
      </w:r>
      <w:r>
        <w:t>（非洲浪漫主义意义上的集体认同承载者），而是</w:t>
      </w:r>
      <w:r>
        <w:rPr>
          <w:rFonts w:hint="eastAsia"/>
          <w:lang w:eastAsia="zh-CN"/>
        </w:rPr>
        <w:t>“</w:t>
      </w:r>
      <w:r>
        <w:t>半人</w:t>
      </w:r>
      <w:r>
        <w:rPr>
          <w:rFonts w:hint="eastAsia"/>
          <w:lang w:eastAsia="zh-CN"/>
        </w:rPr>
        <w:t>”</w:t>
      </w:r>
      <w:r>
        <w:t>——同时嵌入多种不完全的身份系统中，始终处于</w:t>
      </w:r>
      <w:r>
        <w:rPr>
          <w:rFonts w:hint="eastAsia"/>
          <w:lang w:eastAsia="zh-CN"/>
        </w:rPr>
        <w:t>“</w:t>
      </w:r>
      <w:r>
        <w:t>成为</w:t>
      </w:r>
      <w:r>
        <w:rPr>
          <w:rFonts w:hint="eastAsia"/>
          <w:lang w:eastAsia="zh-CN"/>
        </w:rPr>
        <w:t>”</w:t>
      </w:r>
      <w:r>
        <w:t>的过程中。</w:t>
      </w:r>
    </w:p>
    <w:p w14:paraId="07641A37">
      <w:r>
        <w:rPr>
          <w:rFonts w:hint="eastAsia"/>
          <w:lang w:eastAsia="zh-CN"/>
        </w:rPr>
        <w:t>“</w:t>
      </w:r>
      <w:r>
        <w:t>半人</w:t>
      </w:r>
      <w:r>
        <w:rPr>
          <w:rFonts w:hint="eastAsia"/>
          <w:lang w:eastAsia="zh-CN"/>
        </w:rPr>
        <w:t>”</w:t>
      </w:r>
      <w:r>
        <w:t>概念的理论基础是尼亚姆尼奥对非洲社会</w:t>
      </w:r>
      <w:r>
        <w:rPr>
          <w:rFonts w:hint="eastAsia"/>
          <w:lang w:eastAsia="zh-CN"/>
        </w:rPr>
        <w:t>“</w:t>
      </w:r>
      <w:r>
        <w:t>流动</w:t>
      </w:r>
      <w:r>
        <w:rPr>
          <w:rFonts w:hint="eastAsia"/>
          <w:lang w:eastAsia="zh-CN"/>
        </w:rPr>
        <w:t>”</w:t>
      </w:r>
      <w:r>
        <w:t>(mobility</w:t>
      </w:r>
      <w:r>
        <w:rPr>
          <w:rFonts w:hint="eastAsia"/>
          <w:lang w:eastAsia="zh-CN"/>
        </w:rPr>
        <w:t>）</w:t>
      </w:r>
      <w:r>
        <w:t>的分析。他将</w:t>
      </w:r>
      <w:r>
        <w:rPr>
          <w:rFonts w:hint="eastAsia"/>
          <w:lang w:eastAsia="zh-CN"/>
        </w:rPr>
        <w:t>“</w:t>
      </w:r>
      <w:r>
        <w:t>流动</w:t>
      </w:r>
      <w:r>
        <w:rPr>
          <w:rFonts w:hint="eastAsia"/>
          <w:lang w:eastAsia="zh-CN"/>
        </w:rPr>
        <w:t>”</w:t>
      </w:r>
      <w:r>
        <w:t>从物理位移扩展为存在论范畴——在非洲后殖民社会中，人不仅在空间上流动（乡村</w:t>
      </w:r>
      <w:r>
        <w:rPr>
          <w:rFonts w:hint="eastAsia"/>
          <w:lang w:eastAsia="zh-CN"/>
        </w:rPr>
        <w:t>－</w:t>
      </w:r>
      <w:r>
        <w:t>城市、国内</w:t>
      </w:r>
      <w:r>
        <w:rPr>
          <w:rFonts w:hint="eastAsia"/>
          <w:lang w:eastAsia="zh-CN"/>
        </w:rPr>
        <w:t>－</w:t>
      </w:r>
      <w:r>
        <w:t>国际、非洲</w:t>
      </w:r>
      <w:r>
        <w:rPr>
          <w:rFonts w:hint="eastAsia"/>
          <w:lang w:eastAsia="zh-CN"/>
        </w:rPr>
        <w:t>－</w:t>
      </w:r>
      <w:r>
        <w:t>全球），更在身份上流动（族群身份、公民身份、宗教身份、阶层身份之间的切换和协商）。流动不是</w:t>
      </w:r>
      <w:r>
        <w:rPr>
          <w:rFonts w:hint="eastAsia"/>
          <w:lang w:eastAsia="zh-CN"/>
        </w:rPr>
        <w:t>“</w:t>
      </w:r>
      <w:r>
        <w:t>失根</w:t>
      </w:r>
      <w:r>
        <w:rPr>
          <w:rFonts w:hint="eastAsia"/>
          <w:lang w:eastAsia="zh-CN"/>
        </w:rPr>
        <w:t>”</w:t>
      </w:r>
      <w:r>
        <w:t>而是</w:t>
      </w:r>
      <w:r>
        <w:rPr>
          <w:rFonts w:hint="eastAsia"/>
          <w:lang w:eastAsia="zh-CN"/>
        </w:rPr>
        <w:t>“</w:t>
      </w:r>
      <w:r>
        <w:t>再扎根</w:t>
      </w:r>
      <w:r>
        <w:rPr>
          <w:rFonts w:hint="eastAsia"/>
          <w:lang w:eastAsia="zh-CN"/>
        </w:rPr>
        <w:t>”</w:t>
      </w:r>
      <w:r>
        <w:t>——每一次流动都产生新的关系网络和身份配置，人不是离开一个身份进入另一个身份，而是在多个身份之间编织连续性。尼亚姆尼奥以南非的非洲移民为例：来自莫桑比克、刚果、尼日利亚的移民在南非社会中不是</w:t>
      </w:r>
      <w:r>
        <w:rPr>
          <w:rFonts w:hint="eastAsia"/>
          <w:lang w:eastAsia="zh-CN"/>
        </w:rPr>
        <w:t>“</w:t>
      </w:r>
      <w:r>
        <w:t>外国人</w:t>
      </w:r>
      <w:r>
        <w:rPr>
          <w:rFonts w:hint="eastAsia"/>
          <w:lang w:eastAsia="zh-CN"/>
        </w:rPr>
        <w:t>”</w:t>
      </w:r>
      <w:r>
        <w:t>也不是</w:t>
      </w:r>
      <w:r>
        <w:rPr>
          <w:rFonts w:hint="eastAsia"/>
          <w:lang w:eastAsia="zh-CN"/>
        </w:rPr>
        <w:t>“</w:t>
      </w:r>
      <w:r>
        <w:t>本地人</w:t>
      </w:r>
      <w:r>
        <w:rPr>
          <w:rFonts w:hint="eastAsia"/>
          <w:lang w:eastAsia="zh-CN"/>
        </w:rPr>
        <w:t>”</w:t>
      </w:r>
      <w:r>
        <w:t>，而是同时处于</w:t>
      </w:r>
      <w:r>
        <w:rPr>
          <w:rFonts w:hint="eastAsia"/>
          <w:lang w:eastAsia="zh-CN"/>
        </w:rPr>
        <w:t>“</w:t>
      </w:r>
      <w:r>
        <w:t>合法</w:t>
      </w:r>
      <w:r>
        <w:rPr>
          <w:rFonts w:hint="eastAsia"/>
          <w:lang w:eastAsia="zh-CN"/>
        </w:rPr>
        <w:t>”</w:t>
      </w:r>
      <w:r>
        <w:t>与</w:t>
      </w:r>
      <w:r>
        <w:rPr>
          <w:rFonts w:hint="eastAsia"/>
          <w:lang w:eastAsia="zh-CN"/>
        </w:rPr>
        <w:t>“</w:t>
      </w:r>
      <w:r>
        <w:t>非法</w:t>
      </w:r>
      <w:r>
        <w:rPr>
          <w:rFonts w:hint="eastAsia"/>
          <w:lang w:eastAsia="zh-CN"/>
        </w:rPr>
        <w:t>”</w:t>
      </w:r>
      <w:r>
        <w:t>、</w:t>
      </w:r>
      <w:r>
        <w:rPr>
          <w:rFonts w:hint="eastAsia"/>
          <w:lang w:eastAsia="zh-CN"/>
        </w:rPr>
        <w:t>“</w:t>
      </w:r>
      <w:r>
        <w:t>归属</w:t>
      </w:r>
      <w:r>
        <w:rPr>
          <w:rFonts w:hint="eastAsia"/>
          <w:lang w:eastAsia="zh-CN"/>
        </w:rPr>
        <w:t>”</w:t>
      </w:r>
      <w:r>
        <w:t>与</w:t>
      </w:r>
      <w:r>
        <w:rPr>
          <w:rFonts w:hint="eastAsia"/>
          <w:lang w:eastAsia="zh-CN"/>
        </w:rPr>
        <w:t>“</w:t>
      </w:r>
      <w:r>
        <w:t>排斥</w:t>
      </w:r>
      <w:r>
        <w:rPr>
          <w:rFonts w:hint="eastAsia"/>
          <w:lang w:eastAsia="zh-CN"/>
        </w:rPr>
        <w:t>”</w:t>
      </w:r>
      <w:r>
        <w:t>之间的</w:t>
      </w:r>
      <w:r>
        <w:rPr>
          <w:rFonts w:hint="eastAsia"/>
          <w:lang w:eastAsia="zh-CN"/>
        </w:rPr>
        <w:t>“</w:t>
      </w:r>
      <w:r>
        <w:t>半人</w:t>
      </w:r>
      <w:r>
        <w:rPr>
          <w:rFonts w:hint="eastAsia"/>
          <w:lang w:eastAsia="zh-CN"/>
        </w:rPr>
        <w:t>”</w:t>
      </w:r>
      <w:r>
        <w:t>——他们以</w:t>
      </w:r>
      <w:r>
        <w:rPr>
          <w:rFonts w:hint="eastAsia"/>
          <w:lang w:eastAsia="zh-CN"/>
        </w:rPr>
        <w:t>“</w:t>
      </w:r>
      <w:r>
        <w:t>不完全</w:t>
      </w:r>
      <w:r>
        <w:rPr>
          <w:rFonts w:hint="eastAsia"/>
          <w:lang w:eastAsia="zh-CN"/>
        </w:rPr>
        <w:t>”</w:t>
      </w:r>
      <w:r>
        <w:t>的身份参与南非社会，同时以跨国网络维持与原籍国的联系。</w:t>
      </w:r>
    </w:p>
    <w:p w14:paraId="2626CF5D">
      <w:r>
        <w:t>尼亚姆尼奥强调</w:t>
      </w:r>
      <w:r>
        <w:rPr>
          <w:rFonts w:hint="eastAsia"/>
          <w:lang w:eastAsia="zh-CN"/>
        </w:rPr>
        <w:t>“</w:t>
      </w:r>
      <w:r>
        <w:t>半人</w:t>
      </w:r>
      <w:r>
        <w:rPr>
          <w:rFonts w:hint="eastAsia"/>
          <w:lang w:eastAsia="zh-CN"/>
        </w:rPr>
        <w:t>”</w:t>
      </w:r>
      <w:r>
        <w:t>不是对非洲</w:t>
      </w:r>
      <w:r>
        <w:rPr>
          <w:rFonts w:hint="eastAsia"/>
          <w:lang w:eastAsia="zh-CN"/>
        </w:rPr>
        <w:t>“</w:t>
      </w:r>
      <w:r>
        <w:t>不完整性</w:t>
      </w:r>
      <w:r>
        <w:rPr>
          <w:rFonts w:hint="eastAsia"/>
          <w:lang w:eastAsia="zh-CN"/>
        </w:rPr>
        <w:t>”</w:t>
      </w:r>
      <w:r>
        <w:t>的贬义描述，而是对</w:t>
      </w:r>
      <w:r>
        <w:rPr>
          <w:rFonts w:hint="eastAsia"/>
          <w:lang w:eastAsia="zh-CN"/>
        </w:rPr>
        <w:t>“</w:t>
      </w:r>
      <w:r>
        <w:t>人</w:t>
      </w:r>
      <w:r>
        <w:rPr>
          <w:rFonts w:hint="eastAsia"/>
          <w:lang w:eastAsia="zh-CN"/>
        </w:rPr>
        <w:t>”</w:t>
      </w:r>
      <w:r>
        <w:t>这一范畴本身的重新理解——没有任何社会中的人是完全的</w:t>
      </w:r>
      <w:r>
        <w:rPr>
          <w:rFonts w:hint="eastAsia"/>
          <w:lang w:eastAsia="zh-CN"/>
        </w:rPr>
        <w:t>“</w:t>
      </w:r>
      <w:r>
        <w:t>个体</w:t>
      </w:r>
      <w:r>
        <w:rPr>
          <w:rFonts w:hint="eastAsia"/>
          <w:lang w:eastAsia="zh-CN"/>
        </w:rPr>
        <w:t>”</w:t>
      </w:r>
      <w:r>
        <w:t>或完全的</w:t>
      </w:r>
      <w:r>
        <w:rPr>
          <w:rFonts w:hint="eastAsia"/>
          <w:lang w:eastAsia="zh-CN"/>
        </w:rPr>
        <w:t>“</w:t>
      </w:r>
      <w:r>
        <w:t>共同体成员</w:t>
      </w:r>
      <w:r>
        <w:rPr>
          <w:rFonts w:hint="eastAsia"/>
          <w:lang w:eastAsia="zh-CN"/>
        </w:rPr>
        <w:t>”</w:t>
      </w:r>
      <w:r>
        <w:t>，</w:t>
      </w:r>
      <w:r>
        <w:rPr>
          <w:rFonts w:hint="eastAsia"/>
          <w:lang w:eastAsia="zh-CN"/>
        </w:rPr>
        <w:t>“</w:t>
      </w:r>
      <w:r>
        <w:t>不完整性</w:t>
      </w:r>
      <w:r>
        <w:rPr>
          <w:rFonts w:hint="eastAsia"/>
          <w:lang w:eastAsia="zh-CN"/>
        </w:rPr>
        <w:t>”</w:t>
      </w:r>
      <w:r>
        <w:t>是人的普遍条件，只不过在非洲后殖民社会中这一条件更为显眼，因为殖民主义和后殖民国家的身份制度（公民/非公民、合法/非法、本土/外来）将</w:t>
      </w:r>
      <w:r>
        <w:rPr>
          <w:rFonts w:hint="eastAsia"/>
          <w:lang w:eastAsia="zh-CN"/>
        </w:rPr>
        <w:t>“</w:t>
      </w:r>
      <w:r>
        <w:t>不完整性</w:t>
      </w:r>
      <w:r>
        <w:rPr>
          <w:rFonts w:hint="eastAsia"/>
          <w:lang w:eastAsia="zh-CN"/>
        </w:rPr>
        <w:t>”</w:t>
      </w:r>
      <w:r>
        <w:t>制度化了。</w:t>
      </w:r>
      <w:r>
        <w:rPr>
          <w:rFonts w:hint="eastAsia"/>
          <w:lang w:eastAsia="zh-CN"/>
        </w:rPr>
        <w:t>“</w:t>
      </w:r>
      <w:r>
        <w:t>半人</w:t>
      </w:r>
      <w:r>
        <w:rPr>
          <w:rFonts w:hint="eastAsia"/>
          <w:lang w:eastAsia="zh-CN"/>
        </w:rPr>
        <w:t>”</w:t>
      </w:r>
      <w:r>
        <w:t>因此不是非洲的</w:t>
      </w:r>
      <w:r>
        <w:rPr>
          <w:rFonts w:hint="eastAsia"/>
          <w:lang w:eastAsia="zh-CN"/>
        </w:rPr>
        <w:t>“</w:t>
      </w:r>
      <w:r>
        <w:t>特殊情况</w:t>
      </w:r>
      <w:r>
        <w:rPr>
          <w:rFonts w:hint="eastAsia"/>
          <w:lang w:eastAsia="zh-CN"/>
        </w:rPr>
        <w:t>”</w:t>
      </w:r>
      <w:r>
        <w:t>，而是人的普遍境况的非洲显形。</w:t>
      </w:r>
    </w:p>
    <w:p w14:paraId="4098DA37">
      <w:r>
        <w:rPr>
          <w:b/>
        </w:rPr>
        <w:t>传媒、公共领域与非洲民主。</w:t>
      </w:r>
      <w:r>
        <w:t xml:space="preserve"> 尼亚姆尼奥从传播学出发的研究指向非洲公共领域的特殊形态。在军政权和威权政体下，非洲的</w:t>
      </w:r>
      <w:r>
        <w:rPr>
          <w:rFonts w:hint="eastAsia"/>
          <w:lang w:eastAsia="zh-CN"/>
        </w:rPr>
        <w:t>“</w:t>
      </w:r>
      <w:r>
        <w:t>公共领域</w:t>
      </w:r>
      <w:r>
        <w:rPr>
          <w:rFonts w:hint="eastAsia"/>
          <w:lang w:eastAsia="zh-CN"/>
        </w:rPr>
        <w:t>”</w:t>
      </w:r>
      <w:r>
        <w:t>不是哈贝马斯意义上的理性对话空间，而是</w:t>
      </w:r>
      <w:r>
        <w:rPr>
          <w:rFonts w:hint="eastAsia"/>
          <w:lang w:eastAsia="zh-CN"/>
        </w:rPr>
        <w:t>“</w:t>
      </w:r>
      <w:r>
        <w:t>谣言</w:t>
      </w:r>
      <w:r>
        <w:rPr>
          <w:rFonts w:hint="eastAsia"/>
          <w:lang w:eastAsia="zh-CN"/>
        </w:rPr>
        <w:t>”“</w:t>
      </w:r>
      <w:r>
        <w:t>笑话</w:t>
      </w:r>
      <w:r>
        <w:rPr>
          <w:rFonts w:hint="eastAsia"/>
          <w:lang w:eastAsia="zh-CN"/>
        </w:rPr>
        <w:t>”“</w:t>
      </w:r>
      <w:r>
        <w:t>讽刺歌曲</w:t>
      </w:r>
      <w:r>
        <w:rPr>
          <w:rFonts w:hint="eastAsia"/>
          <w:lang w:eastAsia="zh-CN"/>
        </w:rPr>
        <w:t>”</w:t>
      </w:r>
      <w:r>
        <w:t>的流通网络——当正式的公共表达渠道被封锁时，非正式的传播网络成为政治表达的主要载体。尼亚姆尼奥在《非洲传媒与民主化》</w:t>
      </w:r>
      <w:r>
        <w:rPr>
          <w:rFonts w:hint="eastAsia"/>
          <w:lang w:eastAsia="zh-CN"/>
        </w:rPr>
        <w:t>（</w:t>
      </w:r>
      <w:r>
        <w:t>2005</w:t>
      </w:r>
      <w:r>
        <w:rPr>
          <w:rFonts w:hint="eastAsia"/>
          <w:lang w:eastAsia="zh-CN"/>
        </w:rPr>
        <w:t>）</w:t>
      </w:r>
      <w:r>
        <w:t>中记录了喀麦隆的</w:t>
      </w:r>
      <w:r>
        <w:rPr>
          <w:rFonts w:hint="eastAsia"/>
          <w:lang w:eastAsia="zh-CN"/>
        </w:rPr>
        <w:t>“</w:t>
      </w:r>
      <w:r>
        <w:t>广播小说</w:t>
      </w:r>
      <w:r>
        <w:rPr>
          <w:rFonts w:hint="eastAsia"/>
          <w:lang w:eastAsia="zh-CN"/>
        </w:rPr>
        <w:t>”</w:t>
      </w:r>
      <w:r>
        <w:t>(radio soap opera</w:t>
      </w:r>
      <w:r>
        <w:rPr>
          <w:rFonts w:hint="eastAsia"/>
          <w:lang w:eastAsia="zh-CN"/>
        </w:rPr>
        <w:t>）</w:t>
      </w:r>
      <w:r>
        <w:t>如何在威权统治下以虚构故事传递政治评论，以及移动电话和社交媒体如何在2010年代的</w:t>
      </w:r>
      <w:r>
        <w:rPr>
          <w:rFonts w:hint="eastAsia"/>
          <w:lang w:eastAsia="zh-CN"/>
        </w:rPr>
        <w:t>“</w:t>
      </w:r>
      <w:r>
        <w:t>非洲之春</w:t>
      </w:r>
      <w:r>
        <w:rPr>
          <w:rFonts w:hint="eastAsia"/>
          <w:lang w:eastAsia="zh-CN"/>
        </w:rPr>
        <w:t>”</w:t>
      </w:r>
      <w:r>
        <w:t>中提供动员工具。但他同时警告不要将新媒体浪漫化为民主化的必然工具——社交媒体在非洲同样被用于传播仇恨言论、煽动族群暴力和散布虚假信息，技术的民主化潜力取决于社会权力结构而非技术本身。</w:t>
      </w:r>
    </w:p>
    <w:p w14:paraId="27D1C0D8">
      <w:pPr>
        <w:pStyle w:val="166"/>
      </w:pPr>
      <w:r>
        <w:t>▎学术对话与论战</w:t>
      </w:r>
    </w:p>
    <w:p w14:paraId="14F5CDC6">
      <w:r>
        <w:t>与洪通吉的关系：尼亚姆尼奥在</w:t>
      </w:r>
      <w:r>
        <w:rPr>
          <w:rFonts w:hint="eastAsia"/>
          <w:lang w:eastAsia="zh-CN"/>
        </w:rPr>
        <w:t>“</w:t>
      </w:r>
      <w:r>
        <w:t>民族哲学</w:t>
      </w:r>
      <w:r>
        <w:rPr>
          <w:rFonts w:hint="eastAsia"/>
          <w:lang w:eastAsia="zh-CN"/>
        </w:rPr>
        <w:t>”</w:t>
      </w:r>
      <w:r>
        <w:t>批判上基本同意洪通吉的方向，但认为洪通吉的</w:t>
      </w:r>
      <w:r>
        <w:rPr>
          <w:rFonts w:hint="eastAsia"/>
          <w:lang w:eastAsia="zh-CN"/>
        </w:rPr>
        <w:t>“</w:t>
      </w:r>
      <w:r>
        <w:t>批判性哲学</w:t>
      </w:r>
      <w:r>
        <w:rPr>
          <w:rFonts w:hint="eastAsia"/>
          <w:lang w:eastAsia="zh-CN"/>
        </w:rPr>
        <w:t>”</w:t>
      </w:r>
      <w:r>
        <w:t>隐含了</w:t>
      </w:r>
      <w:r>
        <w:rPr>
          <w:rFonts w:hint="eastAsia"/>
          <w:lang w:eastAsia="zh-CN"/>
        </w:rPr>
        <w:t>“</w:t>
      </w:r>
      <w:r>
        <w:t>完全个体</w:t>
      </w:r>
      <w:r>
        <w:rPr>
          <w:rFonts w:hint="eastAsia"/>
          <w:lang w:eastAsia="zh-CN"/>
        </w:rPr>
        <w:t>”</w:t>
      </w:r>
      <w:r>
        <w:t>的哲学主体预设——能够独立进行批判性反思的理性存在。在</w:t>
      </w:r>
      <w:r>
        <w:rPr>
          <w:rFonts w:hint="eastAsia"/>
          <w:lang w:eastAsia="zh-CN"/>
        </w:rPr>
        <w:t>“</w:t>
      </w:r>
      <w:r>
        <w:t>半人</w:t>
      </w:r>
      <w:r>
        <w:rPr>
          <w:rFonts w:hint="eastAsia"/>
          <w:lang w:eastAsia="zh-CN"/>
        </w:rPr>
        <w:t>”</w:t>
      </w:r>
      <w:r>
        <w:t>理论中，批判性反思不是</w:t>
      </w:r>
      <w:r>
        <w:rPr>
          <w:rFonts w:hint="eastAsia"/>
          <w:lang w:eastAsia="zh-CN"/>
        </w:rPr>
        <w:t>“</w:t>
      </w:r>
      <w:r>
        <w:t>个体</w:t>
      </w:r>
      <w:r>
        <w:rPr>
          <w:rFonts w:hint="eastAsia"/>
          <w:lang w:eastAsia="zh-CN"/>
        </w:rPr>
        <w:t>”</w:t>
      </w:r>
      <w:r>
        <w:t>的独白，而是</w:t>
      </w:r>
      <w:r>
        <w:rPr>
          <w:rFonts w:hint="eastAsia"/>
          <w:lang w:eastAsia="zh-CN"/>
        </w:rPr>
        <w:t>“</w:t>
      </w:r>
      <w:r>
        <w:t>关系</w:t>
      </w:r>
      <w:r>
        <w:rPr>
          <w:rFonts w:hint="eastAsia"/>
          <w:lang w:eastAsia="zh-CN"/>
        </w:rPr>
        <w:t>”</w:t>
      </w:r>
      <w:r>
        <w:t>中的对话——人的批判能力不是先天的理性禀赋，而是在关系网络中被赋予和被限制的。这一修正不是对洪通吉的否定，而是将其从认识论层面推进到社会本体论层面。</w:t>
      </w:r>
    </w:p>
    <w:p w14:paraId="67406AB7">
      <w:r>
        <w:t>与姆本贝的关系：两人的工作共享</w:t>
      </w:r>
      <w:r>
        <w:rPr>
          <w:rFonts w:hint="eastAsia"/>
          <w:lang w:eastAsia="zh-CN"/>
        </w:rPr>
        <w:t>“</w:t>
      </w:r>
      <w:r>
        <w:t>后殖民性</w:t>
      </w:r>
      <w:r>
        <w:rPr>
          <w:rFonts w:hint="eastAsia"/>
          <w:lang w:eastAsia="zh-CN"/>
        </w:rPr>
        <w:t>”</w:t>
      </w:r>
      <w:r>
        <w:t>的问题框架，但分析重心不同——姆本贝聚焦于</w:t>
      </w:r>
      <w:r>
        <w:rPr>
          <w:rFonts w:hint="eastAsia"/>
          <w:lang w:eastAsia="zh-CN"/>
        </w:rPr>
        <w:t>“</w:t>
      </w:r>
      <w:r>
        <w:t>死亡</w:t>
      </w:r>
      <w:r>
        <w:rPr>
          <w:rFonts w:hint="eastAsia"/>
          <w:lang w:eastAsia="zh-CN"/>
        </w:rPr>
        <w:t>”</w:t>
      </w:r>
      <w:r>
        <w:t>和</w:t>
      </w:r>
      <w:r>
        <w:rPr>
          <w:rFonts w:hint="eastAsia"/>
          <w:lang w:eastAsia="zh-CN"/>
        </w:rPr>
        <w:t>“</w:t>
      </w:r>
      <w:r>
        <w:t>暴力</w:t>
      </w:r>
      <w:r>
        <w:rPr>
          <w:rFonts w:hint="eastAsia"/>
          <w:lang w:eastAsia="zh-CN"/>
        </w:rPr>
        <w:t>”</w:t>
      </w:r>
      <w:r>
        <w:t>，尼亚姆尼奥聚焦于</w:t>
      </w:r>
      <w:r>
        <w:rPr>
          <w:rFonts w:hint="eastAsia"/>
          <w:lang w:eastAsia="zh-CN"/>
        </w:rPr>
        <w:t>“</w:t>
      </w:r>
      <w:r>
        <w:t>流动</w:t>
      </w:r>
      <w:r>
        <w:rPr>
          <w:rFonts w:hint="eastAsia"/>
          <w:lang w:eastAsia="zh-CN"/>
        </w:rPr>
        <w:t>”</w:t>
      </w:r>
      <w:r>
        <w:t>和</w:t>
      </w:r>
      <w:r>
        <w:rPr>
          <w:rFonts w:hint="eastAsia"/>
          <w:lang w:eastAsia="zh-CN"/>
        </w:rPr>
        <w:t>“</w:t>
      </w:r>
      <w:r>
        <w:t>协商</w:t>
      </w:r>
      <w:r>
        <w:rPr>
          <w:rFonts w:hint="eastAsia"/>
          <w:lang w:eastAsia="zh-CN"/>
        </w:rPr>
        <w:t>”</w:t>
      </w:r>
      <w:r>
        <w:t>。尼亚姆尼奥在书评中含蓄地指出，姆本贝的</w:t>
      </w:r>
      <w:r>
        <w:rPr>
          <w:rFonts w:hint="eastAsia"/>
          <w:lang w:eastAsia="zh-CN"/>
        </w:rPr>
        <w:t>“</w:t>
      </w:r>
      <w:r>
        <w:t>死亡权力</w:t>
      </w:r>
      <w:r>
        <w:rPr>
          <w:rFonts w:hint="eastAsia"/>
          <w:lang w:eastAsia="zh-CN"/>
        </w:rPr>
        <w:t>”</w:t>
      </w:r>
      <w:r>
        <w:t>虽然有力，但可能遮蔽了非洲社会中同样显著的</w:t>
      </w:r>
      <w:r>
        <w:rPr>
          <w:rFonts w:hint="eastAsia"/>
          <w:lang w:eastAsia="zh-CN"/>
        </w:rPr>
        <w:t>“</w:t>
      </w:r>
      <w:r>
        <w:t>生之力</w:t>
      </w:r>
      <w:r>
        <w:rPr>
          <w:rFonts w:hint="eastAsia"/>
          <w:lang w:eastAsia="zh-CN"/>
        </w:rPr>
        <w:t>”</w:t>
      </w:r>
      <w:r>
        <w:t>——非洲人不仅在死亡世界中挣扎求存，也在流动和协商中创造新的社会形式。这一批评与南非马克思主义者的批评方向一致，但尼亚姆尼奥不是从</w:t>
      </w:r>
      <w:r>
        <w:rPr>
          <w:rFonts w:hint="eastAsia"/>
          <w:lang w:eastAsia="zh-CN"/>
        </w:rPr>
        <w:t>“</w:t>
      </w:r>
      <w:r>
        <w:t>阶级斗争</w:t>
      </w:r>
      <w:r>
        <w:rPr>
          <w:rFonts w:hint="eastAsia"/>
          <w:lang w:eastAsia="zh-CN"/>
        </w:rPr>
        <w:t>”</w:t>
      </w:r>
      <w:r>
        <w:t>而是从</w:t>
      </w:r>
      <w:r>
        <w:rPr>
          <w:rFonts w:hint="eastAsia"/>
          <w:lang w:eastAsia="zh-CN"/>
        </w:rPr>
        <w:t>“</w:t>
      </w:r>
      <w:r>
        <w:t>人类学</w:t>
      </w:r>
      <w:r>
        <w:rPr>
          <w:rFonts w:hint="eastAsia"/>
          <w:lang w:eastAsia="zh-CN"/>
        </w:rPr>
        <w:t>”</w:t>
      </w:r>
      <w:r>
        <w:t>出发。</w:t>
      </w:r>
    </w:p>
    <w:p w14:paraId="0D7CB0AC">
      <w:r>
        <w:t>与杜蒙的关系：尼亚姆尼奥借用杜蒙的</w:t>
      </w:r>
      <w:r>
        <w:rPr>
          <w:rFonts w:hint="eastAsia"/>
          <w:lang w:eastAsia="zh-CN"/>
        </w:rPr>
        <w:t>“</w:t>
      </w:r>
      <w:r>
        <w:t>关系性人</w:t>
      </w:r>
      <w:r>
        <w:rPr>
          <w:rFonts w:hint="eastAsia"/>
          <w:lang w:eastAsia="zh-CN"/>
        </w:rPr>
        <w:t>”</w:t>
      </w:r>
      <w:r>
        <w:t>概念，但批评杜蒙的</w:t>
      </w:r>
      <w:r>
        <w:rPr>
          <w:rFonts w:hint="eastAsia"/>
          <w:lang w:eastAsia="zh-CN"/>
        </w:rPr>
        <w:t>“</w:t>
      </w:r>
      <w:r>
        <w:t>等级</w:t>
      </w:r>
      <w:r>
        <w:rPr>
          <w:rFonts w:hint="eastAsia"/>
          <w:lang w:eastAsia="zh-CN"/>
        </w:rPr>
        <w:t>”</w:t>
      </w:r>
      <w:r>
        <w:t>框架——杜蒙将印度社会中的关系性理解为</w:t>
      </w:r>
      <w:r>
        <w:rPr>
          <w:rFonts w:hint="eastAsia"/>
          <w:lang w:eastAsia="zh-CN"/>
        </w:rPr>
        <w:t>“</w:t>
      </w:r>
      <w:r>
        <w:t>等级性包含</w:t>
      </w:r>
      <w:r>
        <w:rPr>
          <w:rFonts w:hint="eastAsia"/>
          <w:lang w:eastAsia="zh-CN"/>
        </w:rPr>
        <w:t>”</w:t>
      </w:r>
      <w:r>
        <w:t>（低种姓被高种姓</w:t>
      </w:r>
      <w:r>
        <w:rPr>
          <w:rFonts w:hint="eastAsia"/>
          <w:lang w:eastAsia="zh-CN"/>
        </w:rPr>
        <w:t>“</w:t>
      </w:r>
      <w:r>
        <w:t>包含</w:t>
      </w:r>
      <w:r>
        <w:rPr>
          <w:rFonts w:hint="eastAsia"/>
          <w:lang w:eastAsia="zh-CN"/>
        </w:rPr>
        <w:t>”</w:t>
      </w:r>
      <w:r>
        <w:t>但不被</w:t>
      </w:r>
      <w:r>
        <w:rPr>
          <w:rFonts w:hint="eastAsia"/>
          <w:lang w:eastAsia="zh-CN"/>
        </w:rPr>
        <w:t>“</w:t>
      </w:r>
      <w:r>
        <w:t>等同</w:t>
      </w:r>
      <w:r>
        <w:rPr>
          <w:rFonts w:hint="eastAsia"/>
          <w:lang w:eastAsia="zh-CN"/>
        </w:rPr>
        <w:t>”</w:t>
      </w:r>
      <w:r>
        <w:t>），尼亚姆尼奥认为非洲社会中的关系性是</w:t>
      </w:r>
      <w:r>
        <w:rPr>
          <w:rFonts w:hint="eastAsia"/>
          <w:lang w:eastAsia="zh-CN"/>
        </w:rPr>
        <w:t>“</w:t>
      </w:r>
      <w:r>
        <w:t>流动性地编织</w:t>
      </w:r>
      <w:r>
        <w:rPr>
          <w:rFonts w:hint="eastAsia"/>
          <w:lang w:eastAsia="zh-CN"/>
        </w:rPr>
        <w:t>”</w:t>
      </w:r>
      <w:r>
        <w:t>——身份不是固定的等级位置，而是流动的协商节点。</w:t>
      </w:r>
    </w:p>
    <w:p w14:paraId="4CFAEBB9">
      <w:pPr>
        <w:pStyle w:val="166"/>
      </w:pPr>
      <w:r>
        <w:t>▎制度化实践与学术场域位置</w:t>
      </w:r>
    </w:p>
    <w:p w14:paraId="5CBA98E3">
      <w:r>
        <w:t>尼亚姆尼奥长期在喀麦隆雅温得大学任教，2000年代后期转入南非开普敦大学社会人类学系，同时担任非洲高级研究所（AIAS）的研究员。开普敦大学的制度位置使他能够同时保持与喀麦隆和南部非洲的学术联系，但也意味着他加入了洪通吉所批评的</w:t>
      </w:r>
      <w:r>
        <w:rPr>
          <w:rFonts w:hint="eastAsia"/>
          <w:lang w:eastAsia="zh-CN"/>
        </w:rPr>
        <w:t>“</w:t>
      </w:r>
      <w:r>
        <w:t>人才外流</w:t>
      </w:r>
      <w:r>
        <w:rPr>
          <w:rFonts w:hint="eastAsia"/>
          <w:lang w:eastAsia="zh-CN"/>
        </w:rPr>
        <w:t>”</w:t>
      </w:r>
      <w:r>
        <w:t>。尼亚姆尼奥在开普敦大学组织了</w:t>
      </w:r>
      <w:r>
        <w:rPr>
          <w:rFonts w:hint="eastAsia"/>
          <w:lang w:eastAsia="zh-CN"/>
        </w:rPr>
        <w:t>“</w:t>
      </w:r>
      <w:r>
        <w:t>流动与身份</w:t>
      </w:r>
      <w:r>
        <w:rPr>
          <w:rFonts w:hint="eastAsia"/>
          <w:lang w:eastAsia="zh-CN"/>
        </w:rPr>
        <w:t>”</w:t>
      </w:r>
      <w:r>
        <w:t>研究小组，推动非洲学者之间的南南合作——不是通过欧美中介，而是非洲内部的知识交流网络。他同时担任非洲多本人文社会科学期刊的编委，试图从编辑位置改变非洲知识生产的评价标准。</w:t>
      </w:r>
    </w:p>
    <w:p w14:paraId="3FA3C253">
      <w:pPr>
        <w:pStyle w:val="166"/>
      </w:pPr>
      <w:r>
        <w:t>▎学术影响与接受</w:t>
      </w:r>
    </w:p>
    <w:p w14:paraId="6FB9ECA2">
      <w:r>
        <w:rPr>
          <w:rFonts w:hint="eastAsia"/>
          <w:lang w:eastAsia="zh-CN"/>
        </w:rPr>
        <w:t>“</w:t>
      </w:r>
      <w:r>
        <w:t>半人</w:t>
      </w:r>
      <w:r>
        <w:rPr>
          <w:rFonts w:hint="eastAsia"/>
          <w:lang w:eastAsia="zh-CN"/>
        </w:rPr>
        <w:t>”</w:t>
      </w:r>
      <w:r>
        <w:t>概念在非洲人类学和社会学中获得了日益增长的关注，但尚未达到</w:t>
      </w:r>
      <w:r>
        <w:rPr>
          <w:rFonts w:hint="eastAsia"/>
          <w:lang w:eastAsia="zh-CN"/>
        </w:rPr>
        <w:t>“</w:t>
      </w:r>
      <w:r>
        <w:t>死亡权力</w:t>
      </w:r>
      <w:r>
        <w:rPr>
          <w:rFonts w:hint="eastAsia"/>
          <w:lang w:eastAsia="zh-CN"/>
        </w:rPr>
        <w:t>”</w:t>
      </w:r>
      <w:r>
        <w:t>那样的国际影响力。这在一定程度上反映了全球学术市场的偏好——</w:t>
      </w:r>
      <w:r>
        <w:rPr>
          <w:rFonts w:hint="eastAsia"/>
          <w:lang w:eastAsia="zh-CN"/>
        </w:rPr>
        <w:t>“</w:t>
      </w:r>
      <w:r>
        <w:t>死亡权力</w:t>
      </w:r>
      <w:r>
        <w:rPr>
          <w:rFonts w:hint="eastAsia"/>
          <w:lang w:eastAsia="zh-CN"/>
        </w:rPr>
        <w:t>”</w:t>
      </w:r>
      <w:r>
        <w:t>以其激进性和戏剧性迎合了欧美理论市场对</w:t>
      </w:r>
      <w:r>
        <w:rPr>
          <w:rFonts w:hint="eastAsia"/>
          <w:lang w:eastAsia="zh-CN"/>
        </w:rPr>
        <w:t>“</w:t>
      </w:r>
      <w:r>
        <w:t>非洲暴力</w:t>
      </w:r>
      <w:r>
        <w:rPr>
          <w:rFonts w:hint="eastAsia"/>
          <w:lang w:eastAsia="zh-CN"/>
        </w:rPr>
        <w:t>”</w:t>
      </w:r>
      <w:r>
        <w:t>的凝视，而</w:t>
      </w:r>
      <w:r>
        <w:rPr>
          <w:rFonts w:hint="eastAsia"/>
          <w:lang w:eastAsia="zh-CN"/>
        </w:rPr>
        <w:t>“</w:t>
      </w:r>
      <w:r>
        <w:t>半人</w:t>
      </w:r>
      <w:r>
        <w:rPr>
          <w:rFonts w:hint="eastAsia"/>
          <w:lang w:eastAsia="zh-CN"/>
        </w:rPr>
        <w:t>”</w:t>
      </w:r>
      <w:r>
        <w:t>以其微妙性和日常性难以引发同等程度的理论兴奋。尼亚姆尼奥本人对此有所意识，他在一次访谈中含蓄地指出：非洲学者若要在国际学术市场获得承认，往往需要提供</w:t>
      </w:r>
      <w:r>
        <w:rPr>
          <w:rFonts w:hint="eastAsia"/>
          <w:lang w:eastAsia="zh-CN"/>
        </w:rPr>
        <w:t>“</w:t>
      </w:r>
      <w:r>
        <w:t>非洲暴力</w:t>
      </w:r>
      <w:r>
        <w:rPr>
          <w:rFonts w:hint="eastAsia"/>
          <w:lang w:eastAsia="zh-CN"/>
        </w:rPr>
        <w:t>”</w:t>
      </w:r>
      <w:r>
        <w:t>或</w:t>
      </w:r>
      <w:r>
        <w:rPr>
          <w:rFonts w:hint="eastAsia"/>
          <w:lang w:eastAsia="zh-CN"/>
        </w:rPr>
        <w:t>“</w:t>
      </w:r>
      <w:r>
        <w:t>非洲苦难</w:t>
      </w:r>
      <w:r>
        <w:rPr>
          <w:rFonts w:hint="eastAsia"/>
          <w:lang w:eastAsia="zh-CN"/>
        </w:rPr>
        <w:t>”</w:t>
      </w:r>
      <w:r>
        <w:t>的理论叙事——这一市场机制本身就是洪通吉所批评的</w:t>
      </w:r>
      <w:r>
        <w:rPr>
          <w:rFonts w:hint="eastAsia"/>
          <w:lang w:eastAsia="zh-CN"/>
        </w:rPr>
        <w:t>“</w:t>
      </w:r>
      <w:r>
        <w:t>外向型知识生产</w:t>
      </w:r>
      <w:r>
        <w:rPr>
          <w:rFonts w:hint="eastAsia"/>
          <w:lang w:eastAsia="zh-CN"/>
        </w:rPr>
        <w:t>”</w:t>
      </w:r>
      <w:r>
        <w:t>的一种形式。</w:t>
      </w:r>
    </w:p>
    <w:p w14:paraId="12551F3A">
      <w:r>
        <w:t>在非洲传媒研究领域，尼亚姆尼奥的工作被广泛引用为非洲公共领域分析的标准框架。他对</w:t>
      </w:r>
      <w:r>
        <w:rPr>
          <w:rFonts w:hint="eastAsia"/>
          <w:lang w:eastAsia="zh-CN"/>
        </w:rPr>
        <w:t>“</w:t>
      </w:r>
      <w:r>
        <w:t>非正式传播网络</w:t>
      </w:r>
      <w:r>
        <w:rPr>
          <w:rFonts w:hint="eastAsia"/>
          <w:lang w:eastAsia="zh-CN"/>
        </w:rPr>
        <w:t>”</w:t>
      </w:r>
      <w:r>
        <w:t>的分析为非洲民主化研究提供了比</w:t>
      </w:r>
      <w:r>
        <w:rPr>
          <w:rFonts w:hint="eastAsia"/>
          <w:lang w:eastAsia="zh-CN"/>
        </w:rPr>
        <w:t>“</w:t>
      </w:r>
      <w:r>
        <w:t>公民社会</w:t>
      </w:r>
      <w:r>
        <w:rPr>
          <w:rFonts w:hint="eastAsia"/>
          <w:lang w:eastAsia="zh-CN"/>
        </w:rPr>
        <w:t>”</w:t>
      </w:r>
      <w:r>
        <w:t>范式更贴近非洲经验的分析工具——</w:t>
      </w:r>
      <w:r>
        <w:rPr>
          <w:rFonts w:hint="eastAsia"/>
          <w:lang w:eastAsia="zh-CN"/>
        </w:rPr>
        <w:t>“</w:t>
      </w:r>
      <w:r>
        <w:t>公民社会</w:t>
      </w:r>
      <w:r>
        <w:rPr>
          <w:rFonts w:hint="eastAsia"/>
          <w:lang w:eastAsia="zh-CN"/>
        </w:rPr>
        <w:t>”</w:t>
      </w:r>
      <w:r>
        <w:t>预设了正式组织（NGO、工会、政党），但非洲的政治表达更多通过非正式渠道（谣言、笑话、讽刺歌曲、社交媒体）运作。</w:t>
      </w:r>
    </w:p>
    <w:p w14:paraId="4067F923">
      <w:pPr>
        <w:pStyle w:val="166"/>
      </w:pPr>
      <w:r>
        <w:t>▎β映射</w:t>
      </w:r>
    </w:p>
    <w:p w14:paraId="073212F0">
      <w:pPr>
        <w:pStyle w:val="165"/>
      </w:pPr>
      <w:r>
        <w:t>borne_concepts: [C_半人</w:t>
      </w:r>
      <w:r>
        <w:rPr>
          <w:rFonts w:hint="eastAsia"/>
          <w:lang w:eastAsia="zh-CN"/>
        </w:rPr>
        <w:t>，</w:t>
      </w:r>
      <w:r>
        <w:t xml:space="preserve"> C_流动</w:t>
      </w:r>
      <w:r>
        <w:rPr>
          <w:rFonts w:hint="eastAsia"/>
          <w:lang w:eastAsia="zh-CN"/>
        </w:rPr>
        <w:t>（</w:t>
      </w:r>
      <w:r>
        <w:t>存在论范畴</w:t>
      </w:r>
      <w:r>
        <w:rPr>
          <w:rFonts w:hint="eastAsia"/>
          <w:lang w:eastAsia="zh-CN"/>
        </w:rPr>
        <w:t>）</w:t>
      </w:r>
      <w:r>
        <w:t>, C_关系性身份</w:t>
      </w:r>
      <w:r>
        <w:rPr>
          <w:rFonts w:hint="eastAsia"/>
          <w:lang w:eastAsia="zh-CN"/>
        </w:rPr>
        <w:t>，</w:t>
      </w:r>
      <w:r>
        <w:t xml:space="preserve"> C_非正式传播网络</w:t>
      </w:r>
      <w:r>
        <w:rPr>
          <w:rFonts w:hint="eastAsia"/>
          <w:lang w:eastAsia="zh-CN"/>
        </w:rPr>
        <w:t>，</w:t>
      </w:r>
      <w:r>
        <w:t xml:space="preserve"> C_协商性归属]</w:t>
      </w:r>
    </w:p>
    <w:p w14:paraId="28F6BEA1">
      <w:pPr>
        <w:pStyle w:val="165"/>
      </w:pPr>
      <w:r>
        <w:t>contested_concepts: [C_非洲共同体主义</w:t>
      </w:r>
      <w:r>
        <w:rPr>
          <w:rFonts w:hint="eastAsia"/>
          <w:lang w:eastAsia="zh-CN"/>
        </w:rPr>
        <w:t>，</w:t>
      </w:r>
      <w:r>
        <w:t xml:space="preserve"> C_公民社会</w:t>
      </w:r>
      <w:r>
        <w:rPr>
          <w:rFonts w:hint="eastAsia"/>
          <w:lang w:eastAsia="zh-CN"/>
        </w:rPr>
        <w:t>（</w:t>
      </w:r>
      <w:r>
        <w:t>非洲适用性</w:t>
      </w:r>
      <w:r>
        <w:rPr>
          <w:rFonts w:hint="eastAsia"/>
          <w:lang w:eastAsia="zh-CN"/>
        </w:rPr>
        <w:t>）</w:t>
      </w:r>
      <w:r>
        <w:t>, C_完全个体预设]</w:t>
      </w:r>
    </w:p>
    <w:p w14:paraId="65BB28EB">
      <w:pPr>
        <w:pStyle w:val="165"/>
      </w:pPr>
      <w:r>
        <w:t>school: S048</w:t>
      </w:r>
      <w:r>
        <w:rPr>
          <w:rFonts w:hint="eastAsia"/>
          <w:lang w:eastAsia="zh-CN"/>
        </w:rPr>
        <w:t>（</w:t>
      </w:r>
      <w:r>
        <w:t>非洲后殖民理论</w:t>
      </w:r>
      <w:r>
        <w:rPr>
          <w:rFonts w:hint="eastAsia"/>
          <w:lang w:eastAsia="zh-CN"/>
        </w:rPr>
        <w:t>）</w:t>
      </w:r>
    </w:p>
    <w:p w14:paraId="40ABD7D4">
      <w:pPr>
        <w:pStyle w:val="165"/>
      </w:pPr>
      <w:r>
        <w:t>cross_schools: [S047</w:t>
      </w:r>
      <w:r>
        <w:rPr>
          <w:rFonts w:hint="eastAsia"/>
          <w:lang w:eastAsia="zh-CN"/>
        </w:rPr>
        <w:t>（</w:t>
      </w:r>
      <w:r>
        <w:t>非洲认识论批判</w:t>
      </w:r>
      <w:r>
        <w:rPr>
          <w:rFonts w:hint="eastAsia"/>
          <w:lang w:eastAsia="zh-CN"/>
        </w:rPr>
        <w:t>）</w:t>
      </w:r>
      <w:r>
        <w:t>]</w:t>
      </w:r>
    </w:p>
    <w:p w14:paraId="6D4FD0CF">
      <w:pPr>
        <w:pStyle w:val="165"/>
      </w:pPr>
      <w:r>
        <w:t>macro_period: T4-T5</w:t>
      </w:r>
    </w:p>
    <w:p w14:paraId="2D587DAE">
      <w:pPr>
        <w:pStyle w:val="7"/>
      </w:pPr>
      <w:r>
        <w:t>【P225】马兹鲁伊 Ali Mazrui（1933–2014）</w:t>
      </w:r>
    </w:p>
    <w:p w14:paraId="58711859">
      <w:pPr>
        <w:pStyle w:val="166"/>
      </w:pPr>
      <w:r>
        <w:t>▎学术问题与思想起源</w:t>
      </w:r>
    </w:p>
    <w:p w14:paraId="786DC21C">
      <w:r>
        <w:t>马兹鲁伊的核心学术问题——非洲何以同时承受本土传统、伊斯兰文明和西方殖民主义的三重遗产、三重遗产之间的关系何以是并存竞争而非线性替代——生成于东非斯瓦希里海岸的多元文明交汇经验与英美政治学训练的交叉。1933年马兹鲁伊出生于肯尼亚蒙巴萨——印度洋贸易网络的历史节点，阿拉伯商人、波斯移民、印度商人、葡萄牙殖民者和英国殖民者在数个世纪中在此交汇，斯瓦希里文化本身就是多元文明混合的产物。马兹鲁伊在蒙巴萨接受伊斯兰教育，后入乌干达马凯雷雷大学（当时东非最高学府），1950年代末赴英国哥伦比亚大学和牛津大学攻读政治学博士学位——从蒙巴萨的伊斯兰学校到牛津大学的政治学讲座，这一知识轨迹本身就是</w:t>
      </w:r>
      <w:r>
        <w:rPr>
          <w:rFonts w:hint="eastAsia"/>
          <w:lang w:eastAsia="zh-CN"/>
        </w:rPr>
        <w:t>“</w:t>
      </w:r>
      <w:r>
        <w:t>三重遗产</w:t>
      </w:r>
      <w:r>
        <w:rPr>
          <w:rFonts w:hint="eastAsia"/>
          <w:lang w:eastAsia="zh-CN"/>
        </w:rPr>
        <w:t>”</w:t>
      </w:r>
      <w:r>
        <w:t>的个人体现。</w:t>
      </w:r>
    </w:p>
    <w:p w14:paraId="1C0253D3">
      <w:r>
        <w:t>马兹鲁伊在牛津大学接受的是英国政治学制度主义训练，但他的博士论文《尼雷尔时代的坦桑尼亚政治》</w:t>
      </w:r>
      <w:r>
        <w:rPr>
          <w:rFonts w:hint="eastAsia"/>
          <w:lang w:eastAsia="zh-CN"/>
        </w:rPr>
        <w:t>（</w:t>
      </w:r>
      <w:r>
        <w:t>1963</w:t>
      </w:r>
      <w:r>
        <w:rPr>
          <w:rFonts w:hint="eastAsia"/>
          <w:lang w:eastAsia="zh-CN"/>
        </w:rPr>
        <w:t>）</w:t>
      </w:r>
      <w:r>
        <w:t>已显示出对非洲政治经验的贴近关注——他没有将非洲政治塞入西方政治学的范畴框架，而是从非洲经验出发质疑框架本身的适用性。1960年代在马凯雷雷大学任教期间，马兹鲁伊目睹了东非独立后的政治动荡——乌干达的阿明政权、坦桑尼亚的乌贾玛社会主义、肯尼亚的族群政治——这些经验使他意识到，</w:t>
      </w:r>
      <w:r>
        <w:rPr>
          <w:rFonts w:hint="eastAsia"/>
          <w:lang w:eastAsia="zh-CN"/>
        </w:rPr>
        <w:t>“</w:t>
      </w:r>
      <w:r>
        <w:t>非洲政治</w:t>
      </w:r>
      <w:r>
        <w:rPr>
          <w:rFonts w:hint="eastAsia"/>
          <w:lang w:eastAsia="zh-CN"/>
        </w:rPr>
        <w:t>”</w:t>
      </w:r>
      <w:r>
        <w:t>不能被简化为</w:t>
      </w:r>
      <w:r>
        <w:rPr>
          <w:rFonts w:hint="eastAsia"/>
          <w:lang w:eastAsia="zh-CN"/>
        </w:rPr>
        <w:t>“</w:t>
      </w:r>
      <w:r>
        <w:t>传统vs现代</w:t>
      </w:r>
      <w:r>
        <w:rPr>
          <w:rFonts w:hint="eastAsia"/>
          <w:lang w:eastAsia="zh-CN"/>
        </w:rPr>
        <w:t>”</w:t>
      </w:r>
      <w:r>
        <w:t>的二元框架，因为</w:t>
      </w:r>
      <w:r>
        <w:rPr>
          <w:rFonts w:hint="eastAsia"/>
          <w:lang w:eastAsia="zh-CN"/>
        </w:rPr>
        <w:t>“</w:t>
      </w:r>
      <w:r>
        <w:t>传统</w:t>
      </w:r>
      <w:r>
        <w:rPr>
          <w:rFonts w:hint="eastAsia"/>
          <w:lang w:eastAsia="zh-CN"/>
        </w:rPr>
        <w:t>”</w:t>
      </w:r>
      <w:r>
        <w:t>本身是多重的（本土传统+伊斯兰传统），</w:t>
      </w:r>
      <w:r>
        <w:rPr>
          <w:rFonts w:hint="eastAsia"/>
          <w:lang w:eastAsia="zh-CN"/>
        </w:rPr>
        <w:t>“</w:t>
      </w:r>
      <w:r>
        <w:t>现代</w:t>
      </w:r>
      <w:r>
        <w:rPr>
          <w:rFonts w:hint="eastAsia"/>
          <w:lang w:eastAsia="zh-CN"/>
        </w:rPr>
        <w:t>”</w:t>
      </w:r>
      <w:r>
        <w:t>也不是唯一的（西方现代性+伊斯兰现代性+本土现代化的可能）。</w:t>
      </w:r>
    </w:p>
    <w:p w14:paraId="0A10EAFB">
      <w:pPr>
        <w:pStyle w:val="166"/>
      </w:pPr>
      <w:r>
        <w:t>▎核心理论贡献</w:t>
      </w:r>
    </w:p>
    <w:p w14:paraId="1C79A3CF">
      <w:r>
        <w:rPr>
          <w:b/>
        </w:rPr>
        <w:t>1970年代–1980年代：三重遗产论。</w:t>
      </w:r>
      <w:r>
        <w:t xml:space="preserve"> 马兹鲁伊在《非洲的三重遗产》</w:t>
      </w:r>
      <w:r>
        <w:rPr>
          <w:rFonts w:hint="eastAsia"/>
          <w:lang w:eastAsia="zh-CN"/>
        </w:rPr>
        <w:t>（</w:t>
      </w:r>
      <w:r>
        <w:t>The Africans: A Triple Heritage, 1986，同时出版为BBC-PBS电视系列片</w:t>
      </w:r>
      <w:r>
        <w:rPr>
          <w:rFonts w:hint="eastAsia"/>
          <w:lang w:eastAsia="zh-CN"/>
        </w:rPr>
        <w:t>）</w:t>
      </w:r>
      <w:r>
        <w:t>中系统阐述了他最具影响力的理论框架：非洲同时承受了本土传统、伊斯兰文明和西方殖民主义的三重遗产，三者之间的关系不是线性替代（传统→伊斯兰→西方），而是并存、竞争、混合。三重遗产在非洲不同区域的配置不同：西非的伊斯兰遗产较重（桑海帝国、富拉尼圣战），东非的印度洋贸易遗产较重（斯瓦希里文明），南部非洲的西方殖民遗产较重（定居者殖民主义）。马兹鲁伊试图在</w:t>
      </w:r>
      <w:r>
        <w:rPr>
          <w:rFonts w:hint="eastAsia"/>
          <w:lang w:eastAsia="zh-CN"/>
        </w:rPr>
        <w:t>“</w:t>
      </w:r>
      <w:r>
        <w:t>非洲中心主义</w:t>
      </w:r>
      <w:r>
        <w:rPr>
          <w:rFonts w:hint="eastAsia"/>
          <w:lang w:eastAsia="zh-CN"/>
        </w:rPr>
        <w:t>”</w:t>
      </w:r>
      <w:r>
        <w:t>（将非洲传统视为唯一正当的知识来源）和</w:t>
      </w:r>
      <w:r>
        <w:rPr>
          <w:rFonts w:hint="eastAsia"/>
          <w:lang w:eastAsia="zh-CN"/>
        </w:rPr>
        <w:t>“</w:t>
      </w:r>
      <w:r>
        <w:t>全盘西化</w:t>
      </w:r>
      <w:r>
        <w:rPr>
          <w:rFonts w:hint="eastAsia"/>
          <w:lang w:eastAsia="zh-CN"/>
        </w:rPr>
        <w:t>”</w:t>
      </w:r>
      <w:r>
        <w:t>（将西方现代性视为唯一可能的发展方向）之间开辟第三条道路——承认三重遗产的事实，在三者的张力中寻找非洲的自主道路。</w:t>
      </w:r>
    </w:p>
    <w:p w14:paraId="735CB004">
      <w:r>
        <w:t>三重遗产论的理论意义在于它拒绝了两种简化。第一种简化是</w:t>
      </w:r>
      <w:r>
        <w:rPr>
          <w:rFonts w:hint="eastAsia"/>
          <w:lang w:eastAsia="zh-CN"/>
        </w:rPr>
        <w:t>“</w:t>
      </w:r>
      <w:r>
        <w:t>非洲传统=本土传统</w:t>
      </w:r>
      <w:r>
        <w:rPr>
          <w:rFonts w:hint="eastAsia"/>
          <w:lang w:eastAsia="zh-CN"/>
        </w:rPr>
        <w:t>”</w:t>
      </w:r>
      <w:r>
        <w:t>——马兹鲁伊指出，伊斯兰文明在非洲有千年以上的历史（从7世纪起），它已是非洲传统的一部分，而非外来的</w:t>
      </w:r>
      <w:r>
        <w:rPr>
          <w:rFonts w:hint="eastAsia"/>
          <w:lang w:eastAsia="zh-CN"/>
        </w:rPr>
        <w:t>“</w:t>
      </w:r>
      <w:r>
        <w:t>入侵</w:t>
      </w:r>
      <w:r>
        <w:rPr>
          <w:rFonts w:hint="eastAsia"/>
          <w:lang w:eastAsia="zh-CN"/>
        </w:rPr>
        <w:t>”</w:t>
      </w:r>
      <w:r>
        <w:t>。将伊斯兰排除在</w:t>
      </w:r>
      <w:r>
        <w:rPr>
          <w:rFonts w:hint="eastAsia"/>
          <w:lang w:eastAsia="zh-CN"/>
        </w:rPr>
        <w:t>“</w:t>
      </w:r>
      <w:r>
        <w:t>非洲传统</w:t>
      </w:r>
      <w:r>
        <w:rPr>
          <w:rFonts w:hint="eastAsia"/>
          <w:lang w:eastAsia="zh-CN"/>
        </w:rPr>
        <w:t>”</w:t>
      </w:r>
      <w:r>
        <w:t>之外，不仅是历史错误，而且隐含了</w:t>
      </w:r>
      <w:r>
        <w:rPr>
          <w:rFonts w:hint="eastAsia"/>
          <w:lang w:eastAsia="zh-CN"/>
        </w:rPr>
        <w:t>“</w:t>
      </w:r>
      <w:r>
        <w:t>非洲=原始</w:t>
      </w:r>
      <w:r>
        <w:rPr>
          <w:rFonts w:hint="eastAsia"/>
          <w:lang w:eastAsia="zh-CN"/>
        </w:rPr>
        <w:t>”</w:t>
      </w:r>
      <w:r>
        <w:t>的殖民前提——仿佛只有前伊斯兰的、前文字的才是</w:t>
      </w:r>
      <w:r>
        <w:rPr>
          <w:rFonts w:hint="eastAsia"/>
          <w:lang w:eastAsia="zh-CN"/>
        </w:rPr>
        <w:t>“</w:t>
      </w:r>
      <w:r>
        <w:t>真正非洲的</w:t>
      </w:r>
      <w:r>
        <w:rPr>
          <w:rFonts w:hint="eastAsia"/>
          <w:lang w:eastAsia="zh-CN"/>
        </w:rPr>
        <w:t>”</w:t>
      </w:r>
      <w:r>
        <w:t>。第二种简化是</w:t>
      </w:r>
      <w:r>
        <w:rPr>
          <w:rFonts w:hint="eastAsia"/>
          <w:lang w:eastAsia="zh-CN"/>
        </w:rPr>
        <w:t>“</w:t>
      </w:r>
      <w:r>
        <w:t>现代性=西方</w:t>
      </w:r>
      <w:r>
        <w:rPr>
          <w:rFonts w:hint="eastAsia"/>
          <w:lang w:eastAsia="zh-CN"/>
        </w:rPr>
        <w:t>”</w:t>
      </w:r>
      <w:r>
        <w:t>——马兹鲁伊指出，伊斯兰文明在非洲也经历了现代化进程，非洲的现代化不必以西方为唯一模板。</w:t>
      </w:r>
    </w:p>
    <w:p w14:paraId="318FA944">
      <w:r>
        <w:rPr>
          <w:b/>
        </w:rPr>
        <w:t>1980年代–2000年代：非洲国际关系与社会思想。</w:t>
      </w:r>
      <w:r>
        <w:t xml:space="preserve"> 马兹鲁伊在密歇根大学和宾汉姆顿大学任教期间，将三重遗产框架扩展到国际关系领域。他在《非洲国际关系》</w:t>
      </w:r>
      <w:r>
        <w:rPr>
          <w:rFonts w:hint="eastAsia"/>
          <w:lang w:eastAsia="zh-CN"/>
        </w:rPr>
        <w:t>（</w:t>
      </w:r>
      <w:r>
        <w:t>1977</w:t>
      </w:r>
      <w:r>
        <w:rPr>
          <w:rFonts w:hint="eastAsia"/>
          <w:lang w:eastAsia="zh-CN"/>
        </w:rPr>
        <w:t>）</w:t>
      </w:r>
      <w:r>
        <w:t>和《世界文化之间的非洲》</w:t>
      </w:r>
      <w:r>
        <w:rPr>
          <w:rFonts w:hint="eastAsia"/>
          <w:lang w:eastAsia="zh-CN"/>
        </w:rPr>
        <w:t>（</w:t>
      </w:r>
      <w:r>
        <w:t>1990</w:t>
      </w:r>
      <w:r>
        <w:rPr>
          <w:rFonts w:hint="eastAsia"/>
          <w:lang w:eastAsia="zh-CN"/>
        </w:rPr>
        <w:t>）</w:t>
      </w:r>
      <w:r>
        <w:t>中论证，非洲在全球体系中的位置不是</w:t>
      </w:r>
      <w:r>
        <w:rPr>
          <w:rFonts w:hint="eastAsia"/>
          <w:lang w:eastAsia="zh-CN"/>
        </w:rPr>
        <w:t>“</w:t>
      </w:r>
      <w:r>
        <w:t>边缘</w:t>
      </w:r>
      <w:r>
        <w:rPr>
          <w:rFonts w:hint="eastAsia"/>
          <w:lang w:eastAsia="zh-CN"/>
        </w:rPr>
        <w:t>”</w:t>
      </w:r>
      <w:r>
        <w:t>——</w:t>
      </w:r>
      <w:r>
        <w:rPr>
          <w:rFonts w:hint="eastAsia"/>
          <w:lang w:eastAsia="zh-CN"/>
        </w:rPr>
        <w:t>“</w:t>
      </w:r>
      <w:r>
        <w:t>边缘</w:t>
      </w:r>
      <w:r>
        <w:rPr>
          <w:rFonts w:hint="eastAsia"/>
          <w:lang w:eastAsia="zh-CN"/>
        </w:rPr>
        <w:t>”</w:t>
      </w:r>
      <w:r>
        <w:t>概念预设了</w:t>
      </w:r>
      <w:r>
        <w:rPr>
          <w:rFonts w:hint="eastAsia"/>
          <w:lang w:eastAsia="zh-CN"/>
        </w:rPr>
        <w:t>“</w:t>
      </w:r>
      <w:r>
        <w:t>中心</w:t>
      </w:r>
      <w:r>
        <w:rPr>
          <w:rFonts w:hint="eastAsia"/>
          <w:lang w:eastAsia="zh-CN"/>
        </w:rPr>
        <w:t>”</w:t>
      </w:r>
      <w:r>
        <w:t>的优先性。非洲是</w:t>
      </w:r>
      <w:r>
        <w:rPr>
          <w:rFonts w:hint="eastAsia"/>
          <w:lang w:eastAsia="zh-CN"/>
        </w:rPr>
        <w:t>“</w:t>
      </w:r>
      <w:r>
        <w:t>交叉路口</w:t>
      </w:r>
      <w:r>
        <w:rPr>
          <w:rFonts w:hint="eastAsia"/>
          <w:lang w:eastAsia="zh-CN"/>
        </w:rPr>
        <w:t>”</w:t>
      </w:r>
      <w:r>
        <w:t>——三种文明在此交汇、冲突、融合，这一交叉性使非洲在全球化中的经验具有世界历史意义。马兹鲁伊批评了非洲国际关系研究中的两种倾向：一是将非洲视为全球体系的被动受害者（结构性依赖论），二是将非洲视为特殊文明区域而与全球体系隔绝（文化相对主义论）。他主张第三种理解：非洲是全球文明交汇的实验场——本土传统、伊斯兰文明和西方现代性在此的碰撞为理解全球多元现代性提供了关键案例。</w:t>
      </w:r>
    </w:p>
    <w:p w14:paraId="651DCD3F">
      <w:r>
        <w:t>马兹鲁伊在1990年代后关注</w:t>
      </w:r>
      <w:r>
        <w:rPr>
          <w:rFonts w:hint="eastAsia"/>
          <w:lang w:eastAsia="zh-CN"/>
        </w:rPr>
        <w:t>“</w:t>
      </w:r>
      <w:r>
        <w:t>全球非洲</w:t>
      </w:r>
      <w:r>
        <w:rPr>
          <w:rFonts w:hint="eastAsia"/>
          <w:lang w:eastAsia="zh-CN"/>
        </w:rPr>
        <w:t>”</w:t>
      </w:r>
      <w:r>
        <w:t>(Global Africa</w:t>
      </w:r>
      <w:r>
        <w:rPr>
          <w:rFonts w:hint="eastAsia"/>
          <w:lang w:eastAsia="zh-CN"/>
        </w:rPr>
        <w:t>）</w:t>
      </w:r>
      <w:r>
        <w:t>论题——非洲侨民（非裔美国人、非裔加勒比人、非裔欧洲人）与非洲大陆之间的关系。他论证，奴隶贸易和殖民主义创造的非洲侨民不仅是</w:t>
      </w:r>
      <w:r>
        <w:rPr>
          <w:rFonts w:hint="eastAsia"/>
          <w:lang w:eastAsia="zh-CN"/>
        </w:rPr>
        <w:t>“</w:t>
      </w:r>
      <w:r>
        <w:t>流散</w:t>
      </w:r>
      <w:r>
        <w:rPr>
          <w:rFonts w:hint="eastAsia"/>
          <w:lang w:eastAsia="zh-CN"/>
        </w:rPr>
        <w:t>”</w:t>
      </w:r>
      <w:r>
        <w:t>，也是</w:t>
      </w:r>
      <w:r>
        <w:rPr>
          <w:rFonts w:hint="eastAsia"/>
          <w:lang w:eastAsia="zh-CN"/>
        </w:rPr>
        <w:t>“</w:t>
      </w:r>
      <w:r>
        <w:t>扩张</w:t>
      </w:r>
      <w:r>
        <w:rPr>
          <w:rFonts w:hint="eastAsia"/>
          <w:lang w:eastAsia="zh-CN"/>
        </w:rPr>
        <w:t>”</w:t>
      </w:r>
      <w:r>
        <w:t>——非洲性</w:t>
      </w:r>
      <w:r>
        <w:rPr>
          <w:rFonts w:hint="eastAsia"/>
          <w:lang w:eastAsia="zh-CN"/>
        </w:rPr>
        <w:t>（</w:t>
      </w:r>
      <w:r>
        <w:t>Africanness</w:t>
      </w:r>
      <w:r>
        <w:rPr>
          <w:rFonts w:hint="eastAsia"/>
          <w:lang w:eastAsia="zh-CN"/>
        </w:rPr>
        <w:t>）</w:t>
      </w:r>
      <w:r>
        <w:t>不再局限于非洲大陆，而是通过侨民网络扩展为全球性文化存在。这一论题与吉洛伊</w:t>
      </w:r>
      <w:r>
        <w:rPr>
          <w:rFonts w:hint="eastAsia"/>
          <w:lang w:eastAsia="zh-CN"/>
        </w:rPr>
        <w:t>（</w:t>
      </w:r>
      <w:r>
        <w:t>Paul Gilroy</w:t>
      </w:r>
      <w:r>
        <w:rPr>
          <w:rFonts w:hint="eastAsia"/>
          <w:lang w:eastAsia="zh-CN"/>
        </w:rPr>
        <w:t>）</w:t>
      </w:r>
      <w:r>
        <w:t>的</w:t>
      </w:r>
      <w:r>
        <w:rPr>
          <w:rFonts w:hint="eastAsia"/>
          <w:lang w:eastAsia="zh-CN"/>
        </w:rPr>
        <w:t>“</w:t>
      </w:r>
      <w:r>
        <w:t>黑色大西洋</w:t>
      </w:r>
      <w:r>
        <w:rPr>
          <w:rFonts w:hint="eastAsia"/>
          <w:lang w:eastAsia="zh-CN"/>
        </w:rPr>
        <w:t>”</w:t>
      </w:r>
      <w:r>
        <w:t>有交叉，但马兹鲁伊更强调伊斯兰在非洲侨民中的角色——非裔美国人的伊斯兰教（黑人穆斯林运动）是</w:t>
      </w:r>
      <w:r>
        <w:rPr>
          <w:rFonts w:hint="eastAsia"/>
          <w:lang w:eastAsia="zh-CN"/>
        </w:rPr>
        <w:t>“</w:t>
      </w:r>
      <w:r>
        <w:t>三重遗产</w:t>
      </w:r>
      <w:r>
        <w:rPr>
          <w:rFonts w:hint="eastAsia"/>
          <w:lang w:eastAsia="zh-CN"/>
        </w:rPr>
        <w:t>”</w:t>
      </w:r>
      <w:r>
        <w:t>在侨民中的延续。</w:t>
      </w:r>
    </w:p>
    <w:p w14:paraId="61975395">
      <w:pPr>
        <w:pStyle w:val="166"/>
      </w:pPr>
      <w:r>
        <w:t>▎学术对话与论战</w:t>
      </w:r>
    </w:p>
    <w:p w14:paraId="2FA96919">
      <w:r>
        <w:t>马兹鲁伊的三重遗产论在非洲知识界引发了复杂反应。支持者认为它打破了</w:t>
      </w:r>
      <w:r>
        <w:rPr>
          <w:rFonts w:hint="eastAsia"/>
          <w:lang w:eastAsia="zh-CN"/>
        </w:rPr>
        <w:t>“</w:t>
      </w:r>
      <w:r>
        <w:t>非洲=传统，西方=现代</w:t>
      </w:r>
      <w:r>
        <w:rPr>
          <w:rFonts w:hint="eastAsia"/>
          <w:lang w:eastAsia="zh-CN"/>
        </w:rPr>
        <w:t>”</w:t>
      </w:r>
      <w:r>
        <w:t>的二元框架，为非洲的自我理解提供了更复杂的工具。批评者则提出两个方向的质疑。第一，</w:t>
      </w:r>
      <w:r>
        <w:rPr>
          <w:rFonts w:hint="eastAsia"/>
          <w:lang w:eastAsia="zh-CN"/>
        </w:rPr>
        <w:t>“</w:t>
      </w:r>
      <w:r>
        <w:t>三重遗产</w:t>
      </w:r>
      <w:r>
        <w:rPr>
          <w:rFonts w:hint="eastAsia"/>
          <w:lang w:eastAsia="zh-CN"/>
        </w:rPr>
        <w:t>”</w:t>
      </w:r>
      <w:r>
        <w:t>是否隐含了</w:t>
      </w:r>
      <w:r>
        <w:rPr>
          <w:rFonts w:hint="eastAsia"/>
          <w:lang w:eastAsia="zh-CN"/>
        </w:rPr>
        <w:t>“</w:t>
      </w:r>
      <w:r>
        <w:t>三种纯粹文明</w:t>
      </w:r>
      <w:r>
        <w:rPr>
          <w:rFonts w:hint="eastAsia"/>
          <w:lang w:eastAsia="zh-CN"/>
        </w:rPr>
        <w:t>”</w:t>
      </w:r>
      <w:r>
        <w:t>的前提？非洲的基督教（从埃塞俄比亚和努比亚的古老传统到殖民时期的传教活动）是否构成了</w:t>
      </w:r>
      <w:r>
        <w:rPr>
          <w:rFonts w:hint="eastAsia"/>
          <w:lang w:eastAsia="zh-CN"/>
        </w:rPr>
        <w:t>“</w:t>
      </w:r>
      <w:r>
        <w:t>第四重遗产</w:t>
      </w:r>
      <w:r>
        <w:rPr>
          <w:rFonts w:hint="eastAsia"/>
          <w:lang w:eastAsia="zh-CN"/>
        </w:rPr>
        <w:t>”</w:t>
      </w:r>
      <w:r>
        <w:t>？马兹鲁伊在后续工作中将基督教纳入</w:t>
      </w:r>
      <w:r>
        <w:rPr>
          <w:rFonts w:hint="eastAsia"/>
          <w:lang w:eastAsia="zh-CN"/>
        </w:rPr>
        <w:t>“</w:t>
      </w:r>
      <w:r>
        <w:t>西方殖民主义遗产</w:t>
      </w:r>
      <w:r>
        <w:rPr>
          <w:rFonts w:hint="eastAsia"/>
          <w:lang w:eastAsia="zh-CN"/>
        </w:rPr>
        <w:t>”</w:t>
      </w:r>
      <w:r>
        <w:t>的范畴，但这一处理受到非洲基督教研究者的质疑——埃塞俄比亚的基督教传统早于西方殖民主义千年以上，将其归入</w:t>
      </w:r>
      <w:r>
        <w:rPr>
          <w:rFonts w:hint="eastAsia"/>
          <w:lang w:eastAsia="zh-CN"/>
        </w:rPr>
        <w:t>“</w:t>
      </w:r>
      <w:r>
        <w:t>西方遗产</w:t>
      </w:r>
      <w:r>
        <w:rPr>
          <w:rFonts w:hint="eastAsia"/>
          <w:lang w:eastAsia="zh-CN"/>
        </w:rPr>
        <w:t>”</w:t>
      </w:r>
      <w:r>
        <w:t>是历史性的简化。第二，</w:t>
      </w:r>
      <w:r>
        <w:rPr>
          <w:rFonts w:hint="eastAsia"/>
          <w:lang w:eastAsia="zh-CN"/>
        </w:rPr>
        <w:t>“</w:t>
      </w:r>
      <w:r>
        <w:t>三重遗产</w:t>
      </w:r>
      <w:r>
        <w:rPr>
          <w:rFonts w:hint="eastAsia"/>
          <w:lang w:eastAsia="zh-CN"/>
        </w:rPr>
        <w:t>”</w:t>
      </w:r>
      <w:r>
        <w:t>是否过度强调了</w:t>
      </w:r>
      <w:r>
        <w:rPr>
          <w:rFonts w:hint="eastAsia"/>
          <w:lang w:eastAsia="zh-CN"/>
        </w:rPr>
        <w:t>“</w:t>
      </w:r>
      <w:r>
        <w:t>文明</w:t>
      </w:r>
      <w:r>
        <w:rPr>
          <w:rFonts w:hint="eastAsia"/>
          <w:lang w:eastAsia="zh-CN"/>
        </w:rPr>
        <w:t>”</w:t>
      </w:r>
      <w:r>
        <w:t>而忽视了</w:t>
      </w:r>
      <w:r>
        <w:rPr>
          <w:rFonts w:hint="eastAsia"/>
          <w:lang w:eastAsia="zh-CN"/>
        </w:rPr>
        <w:t>“</w:t>
      </w:r>
      <w:r>
        <w:t>阶级</w:t>
      </w:r>
      <w:r>
        <w:rPr>
          <w:rFonts w:hint="eastAsia"/>
          <w:lang w:eastAsia="zh-CN"/>
        </w:rPr>
        <w:t>”</w:t>
      </w:r>
      <w:r>
        <w:t>和</w:t>
      </w:r>
      <w:r>
        <w:rPr>
          <w:rFonts w:hint="eastAsia"/>
          <w:lang w:eastAsia="zh-CN"/>
        </w:rPr>
        <w:t>“</w:t>
      </w:r>
      <w:r>
        <w:t>性别</w:t>
      </w:r>
      <w:r>
        <w:rPr>
          <w:rFonts w:hint="eastAsia"/>
          <w:lang w:eastAsia="zh-CN"/>
        </w:rPr>
        <w:t>”</w:t>
      </w:r>
      <w:r>
        <w:t>？非洲马克思主义者批评马兹鲁伊将</w:t>
      </w:r>
      <w:r>
        <w:rPr>
          <w:rFonts w:hint="eastAsia"/>
          <w:lang w:eastAsia="zh-CN"/>
        </w:rPr>
        <w:t>“</w:t>
      </w:r>
      <w:r>
        <w:t>非洲</w:t>
      </w:r>
      <w:r>
        <w:rPr>
          <w:rFonts w:hint="eastAsia"/>
          <w:lang w:eastAsia="zh-CN"/>
        </w:rPr>
        <w:t>”</w:t>
      </w:r>
      <w:r>
        <w:t>等同于</w:t>
      </w:r>
      <w:r>
        <w:rPr>
          <w:rFonts w:hint="eastAsia"/>
          <w:lang w:eastAsia="zh-CN"/>
        </w:rPr>
        <w:t>“</w:t>
      </w:r>
      <w:r>
        <w:t>文明传统的承载者</w:t>
      </w:r>
      <w:r>
        <w:rPr>
          <w:rFonts w:hint="eastAsia"/>
          <w:lang w:eastAsia="zh-CN"/>
        </w:rPr>
        <w:t>”</w:t>
      </w:r>
      <w:r>
        <w:t>，忽视了非洲内部的阶级分化和性别不平等——对非洲工人和非洲女性而言，</w:t>
      </w:r>
      <w:r>
        <w:rPr>
          <w:rFonts w:hint="eastAsia"/>
          <w:lang w:eastAsia="zh-CN"/>
        </w:rPr>
        <w:t>“</w:t>
      </w:r>
      <w:r>
        <w:t>三重遗产</w:t>
      </w:r>
      <w:r>
        <w:rPr>
          <w:rFonts w:hint="eastAsia"/>
          <w:lang w:eastAsia="zh-CN"/>
        </w:rPr>
        <w:t>”</w:t>
      </w:r>
      <w:r>
        <w:t>不是抽象的文化资源，而是具体的压迫结构。</w:t>
      </w:r>
    </w:p>
    <w:p w14:paraId="2B16F1DF">
      <w:r>
        <w:t>与阿皮亚</w:t>
      </w:r>
      <w:r>
        <w:rPr>
          <w:rFonts w:hint="eastAsia"/>
          <w:lang w:eastAsia="zh-CN"/>
        </w:rPr>
        <w:t>（</w:t>
      </w:r>
      <w:r>
        <w:t>Kwame Anthony Appiah</w:t>
      </w:r>
      <w:r>
        <w:rPr>
          <w:rFonts w:hint="eastAsia"/>
          <w:lang w:eastAsia="zh-CN"/>
        </w:rPr>
        <w:t>）</w:t>
      </w:r>
      <w:r>
        <w:t>的论战：阿皮亚在《在我父亲家中》</w:t>
      </w:r>
      <w:r>
        <w:rPr>
          <w:rFonts w:hint="eastAsia"/>
          <w:lang w:eastAsia="zh-CN"/>
        </w:rPr>
        <w:t>（</w:t>
      </w:r>
      <w:r>
        <w:t>1992</w:t>
      </w:r>
      <w:r>
        <w:rPr>
          <w:rFonts w:hint="eastAsia"/>
          <w:lang w:eastAsia="zh-CN"/>
        </w:rPr>
        <w:t>）</w:t>
      </w:r>
      <w:r>
        <w:t>中批评了包括马兹鲁伊在内的</w:t>
      </w:r>
      <w:r>
        <w:rPr>
          <w:rFonts w:hint="eastAsia"/>
          <w:lang w:eastAsia="zh-CN"/>
        </w:rPr>
        <w:t>“</w:t>
      </w:r>
      <w:r>
        <w:t>非洲文化民族主义</w:t>
      </w:r>
      <w:r>
        <w:rPr>
          <w:rFonts w:hint="eastAsia"/>
          <w:lang w:eastAsia="zh-CN"/>
        </w:rPr>
        <w:t>”</w:t>
      </w:r>
      <w:r>
        <w:t>——</w:t>
      </w:r>
      <w:r>
        <w:rPr>
          <w:rFonts w:hint="eastAsia"/>
          <w:lang w:eastAsia="zh-CN"/>
        </w:rPr>
        <w:t>“</w:t>
      </w:r>
      <w:r>
        <w:t>三重遗产</w:t>
      </w:r>
      <w:r>
        <w:rPr>
          <w:rFonts w:hint="eastAsia"/>
          <w:lang w:eastAsia="zh-CN"/>
        </w:rPr>
        <w:t>”</w:t>
      </w:r>
      <w:r>
        <w:t>虽然试图超越本质主义，但仍然预设了</w:t>
      </w:r>
      <w:r>
        <w:rPr>
          <w:rFonts w:hint="eastAsia"/>
          <w:lang w:eastAsia="zh-CN"/>
        </w:rPr>
        <w:t>“</w:t>
      </w:r>
      <w:r>
        <w:t>非洲</w:t>
      </w:r>
      <w:r>
        <w:rPr>
          <w:rFonts w:hint="eastAsia"/>
          <w:lang w:eastAsia="zh-CN"/>
        </w:rPr>
        <w:t>”</w:t>
      </w:r>
      <w:r>
        <w:t>作为一个有意义的分析范畴。阿皮亚论证，</w:t>
      </w:r>
      <w:r>
        <w:rPr>
          <w:rFonts w:hint="eastAsia"/>
          <w:lang w:eastAsia="zh-CN"/>
        </w:rPr>
        <w:t>“</w:t>
      </w:r>
      <w:r>
        <w:t>非洲性</w:t>
      </w:r>
      <w:r>
        <w:rPr>
          <w:rFonts w:hint="eastAsia"/>
          <w:lang w:eastAsia="zh-CN"/>
        </w:rPr>
        <w:t>”</w:t>
      </w:r>
      <w:r>
        <w:t>作为认同范畴的效用在后殖民时代正在减弱——非洲内部的差异（阶层、性别、宗教、语言）可能比</w:t>
      </w:r>
      <w:r>
        <w:rPr>
          <w:rFonts w:hint="eastAsia"/>
          <w:lang w:eastAsia="zh-CN"/>
        </w:rPr>
        <w:t>“</w:t>
      </w:r>
      <w:r>
        <w:t>非洲</w:t>
      </w:r>
      <w:r>
        <w:rPr>
          <w:rFonts w:hint="eastAsia"/>
          <w:lang w:eastAsia="zh-CN"/>
        </w:rPr>
        <w:t>”</w:t>
      </w:r>
      <w:r>
        <w:t>与</w:t>
      </w:r>
      <w:r>
        <w:rPr>
          <w:rFonts w:hint="eastAsia"/>
          <w:lang w:eastAsia="zh-CN"/>
        </w:rPr>
        <w:t>“</w:t>
      </w:r>
      <w:r>
        <w:t>非非洲</w:t>
      </w:r>
      <w:r>
        <w:rPr>
          <w:rFonts w:hint="eastAsia"/>
          <w:lang w:eastAsia="zh-CN"/>
        </w:rPr>
        <w:t>”</w:t>
      </w:r>
      <w:r>
        <w:t>的差异更重要。马兹鲁伊在回应中指出，阿皮亚的批评本身预设了一个</w:t>
      </w:r>
      <w:r>
        <w:rPr>
          <w:rFonts w:hint="eastAsia"/>
          <w:lang w:eastAsia="zh-CN"/>
        </w:rPr>
        <w:t>“</w:t>
      </w:r>
      <w:r>
        <w:t>个体优先于集体</w:t>
      </w:r>
      <w:r>
        <w:rPr>
          <w:rFonts w:hint="eastAsia"/>
          <w:lang w:eastAsia="zh-CN"/>
        </w:rPr>
        <w:t>”</w:t>
      </w:r>
      <w:r>
        <w:t>的自由主义前提——在非洲经验中，集体认同（族群、宗教、文明）对人的行为的塑造力远比阿皮亚所承认的更强。</w:t>
      </w:r>
    </w:p>
    <w:p w14:paraId="1905390D">
      <w:pPr>
        <w:pStyle w:val="166"/>
      </w:pPr>
      <w:r>
        <w:t>▎制度化实践与学术场域位置</w:t>
      </w:r>
    </w:p>
    <w:p w14:paraId="0062EB49">
      <w:r>
        <w:t>马兹鲁伊是非洲学术制度化中极为罕见的案例——他在非洲和北美学术体制中同时获得了显著位置。1960年代在马凯雷雷大学任教，1974年受邀赴密歇根大学任政治学教授，1989年转至纽约州立大学宾汉姆顿分校任全球文化研究所所长。他是首位在BBC-PBS制作电视系列片的非洲学者——《非洲人：三重遗产》</w:t>
      </w:r>
      <w:r>
        <w:rPr>
          <w:rFonts w:hint="eastAsia"/>
          <w:lang w:eastAsia="zh-CN"/>
        </w:rPr>
        <w:t>（</w:t>
      </w:r>
      <w:r>
        <w:t>1986</w:t>
      </w:r>
      <w:r>
        <w:rPr>
          <w:rFonts w:hint="eastAsia"/>
          <w:lang w:eastAsia="zh-CN"/>
        </w:rPr>
        <w:t>）</w:t>
      </w:r>
      <w:r>
        <w:t>的观众以百万计，马兹鲁伊由此成为在公共领域最具影响力的非洲知识分子之一。但电视系列片的成功也引发了学术界的质疑：电视媒介要求简化，</w:t>
      </w:r>
      <w:r>
        <w:rPr>
          <w:rFonts w:hint="eastAsia"/>
          <w:lang w:eastAsia="zh-CN"/>
        </w:rPr>
        <w:t>“</w:t>
      </w:r>
      <w:r>
        <w:t>三重遗产</w:t>
      </w:r>
      <w:r>
        <w:rPr>
          <w:rFonts w:hint="eastAsia"/>
          <w:lang w:eastAsia="zh-CN"/>
        </w:rPr>
        <w:t>”</w:t>
      </w:r>
      <w:r>
        <w:t>在电视呈现中是否被简化为</w:t>
      </w:r>
      <w:r>
        <w:rPr>
          <w:rFonts w:hint="eastAsia"/>
          <w:lang w:eastAsia="zh-CN"/>
        </w:rPr>
        <w:t>“</w:t>
      </w:r>
      <w:r>
        <w:t>三种文明的展览</w:t>
      </w:r>
      <w:r>
        <w:rPr>
          <w:rFonts w:hint="eastAsia"/>
          <w:lang w:eastAsia="zh-CN"/>
        </w:rPr>
        <w:t>”</w:t>
      </w:r>
      <w:r>
        <w:t>？马兹鲁伊在学术出版物中提供了远为复杂的论证，但公众记忆中的</w:t>
      </w:r>
      <w:r>
        <w:rPr>
          <w:rFonts w:hint="eastAsia"/>
          <w:lang w:eastAsia="zh-CN"/>
        </w:rPr>
        <w:t>“</w:t>
      </w:r>
      <w:r>
        <w:t>三重遗产</w:t>
      </w:r>
      <w:r>
        <w:rPr>
          <w:rFonts w:hint="eastAsia"/>
          <w:lang w:eastAsia="zh-CN"/>
        </w:rPr>
        <w:t>”</w:t>
      </w:r>
      <w:r>
        <w:t>往往停留于电视版。</w:t>
      </w:r>
    </w:p>
    <w:p w14:paraId="7A39F78C">
      <w:r>
        <w:t>马兹鲁伊长期担任非洲统一组织（OAU，后为非洲联盟AU）的顾问，并参与联合国教科文组织的文化多样性项目。他将学术工作与政策咨询结合的实践在非洲知识分子中是常态——不同于欧美学术界的</w:t>
      </w:r>
      <w:r>
        <w:rPr>
          <w:rFonts w:hint="eastAsia"/>
          <w:lang w:eastAsia="zh-CN"/>
        </w:rPr>
        <w:t>“</w:t>
      </w:r>
      <w:r>
        <w:t>价值中立</w:t>
      </w:r>
      <w:r>
        <w:rPr>
          <w:rFonts w:hint="eastAsia"/>
          <w:lang w:eastAsia="zh-CN"/>
        </w:rPr>
        <w:t>”</w:t>
      </w:r>
      <w:r>
        <w:t>传统，非洲知识分子普遍认为学术工作有义务介入公共事务。但这一介入也带来了风险：马兹鲁伊对某些威权政权（如肯尼亚莫伊政权）的暧昧态度受到批评——他批评西方对非洲的干涉，但有时对非洲内部的威权主义缺乏同等严厉的批评。</w:t>
      </w:r>
    </w:p>
    <w:p w14:paraId="42954E86">
      <w:pPr>
        <w:pStyle w:val="166"/>
      </w:pPr>
      <w:r>
        <w:t>▎学术影响与接受</w:t>
      </w:r>
    </w:p>
    <w:p w14:paraId="0DAD0CD8">
      <w:r>
        <w:t>马兹鲁伊在非洲国际关系和非洲研究中的影响是深远的，但也是分裂的。在非洲国际关系学科中，三重遗产论被视为该学科少数原创概念之一——不同于将西方国际关系理论</w:t>
      </w:r>
      <w:r>
        <w:rPr>
          <w:rFonts w:hint="eastAsia"/>
          <w:lang w:eastAsia="zh-CN"/>
        </w:rPr>
        <w:t>“</w:t>
      </w:r>
      <w:r>
        <w:t>应用于</w:t>
      </w:r>
      <w:r>
        <w:rPr>
          <w:rFonts w:hint="eastAsia"/>
          <w:lang w:eastAsia="zh-CN"/>
        </w:rPr>
        <w:t>”</w:t>
      </w:r>
      <w:r>
        <w:t>非洲的常规做法，三重遗产论从非洲经验出发提出了具有普遍意义的理论框架。在非洲文化研究中，三重遗产论的影响更为复杂——它为</w:t>
      </w:r>
      <w:r>
        <w:rPr>
          <w:rFonts w:hint="eastAsia"/>
          <w:lang w:eastAsia="zh-CN"/>
        </w:rPr>
        <w:t>“</w:t>
      </w:r>
      <w:r>
        <w:t>多元现代性</w:t>
      </w:r>
      <w:r>
        <w:rPr>
          <w:rFonts w:hint="eastAsia"/>
          <w:lang w:eastAsia="zh-CN"/>
        </w:rPr>
        <w:t>”</w:t>
      </w:r>
      <w:r>
        <w:t>话语提供了非洲维度，但也被批评为</w:t>
      </w:r>
      <w:r>
        <w:rPr>
          <w:rFonts w:hint="eastAsia"/>
          <w:lang w:eastAsia="zh-CN"/>
        </w:rPr>
        <w:t>“</w:t>
      </w:r>
      <w:r>
        <w:t>文明本质主义</w:t>
      </w:r>
      <w:r>
        <w:rPr>
          <w:rFonts w:hint="eastAsia"/>
          <w:lang w:eastAsia="zh-CN"/>
        </w:rPr>
        <w:t>”</w:t>
      </w:r>
      <w:r>
        <w:t>的新形态。</w:t>
      </w:r>
    </w:p>
    <w:p w14:paraId="6B90F522">
      <w:r>
        <w:t>马兹鲁伊去世（2014）后，三重遗产论在非洲联盟的</w:t>
      </w:r>
      <w:r>
        <w:rPr>
          <w:rFonts w:hint="eastAsia"/>
          <w:lang w:eastAsia="zh-CN"/>
        </w:rPr>
        <w:t>“</w:t>
      </w:r>
      <w:r>
        <w:t>非洲复兴</w:t>
      </w:r>
      <w:r>
        <w:rPr>
          <w:rFonts w:hint="eastAsia"/>
          <w:lang w:eastAsia="zh-CN"/>
        </w:rPr>
        <w:t>”</w:t>
      </w:r>
      <w:r>
        <w:t>话语中仍有回响——非盟的官方叙事强调</w:t>
      </w:r>
      <w:r>
        <w:rPr>
          <w:rFonts w:hint="eastAsia"/>
          <w:lang w:eastAsia="zh-CN"/>
        </w:rPr>
        <w:t>“</w:t>
      </w:r>
      <w:r>
        <w:t>非洲传统</w:t>
      </w:r>
      <w:r>
        <w:rPr>
          <w:rFonts w:hint="eastAsia"/>
          <w:lang w:eastAsia="zh-CN"/>
        </w:rPr>
        <w:t>”</w:t>
      </w:r>
      <w:r>
        <w:t>与</w:t>
      </w:r>
      <w:r>
        <w:rPr>
          <w:rFonts w:hint="eastAsia"/>
          <w:lang w:eastAsia="zh-CN"/>
        </w:rPr>
        <w:t>“</w:t>
      </w:r>
      <w:r>
        <w:t>现代性</w:t>
      </w:r>
      <w:r>
        <w:rPr>
          <w:rFonts w:hint="eastAsia"/>
          <w:lang w:eastAsia="zh-CN"/>
        </w:rPr>
        <w:t>”</w:t>
      </w:r>
      <w:r>
        <w:t>的融合，这一叙事的结构与三重遗产论同构。但在新一代非洲知识分子中，对</w:t>
      </w:r>
      <w:r>
        <w:rPr>
          <w:rFonts w:hint="eastAsia"/>
          <w:lang w:eastAsia="zh-CN"/>
        </w:rPr>
        <w:t>“</w:t>
      </w:r>
      <w:r>
        <w:t>文明</w:t>
      </w:r>
      <w:r>
        <w:rPr>
          <w:rFonts w:hint="eastAsia"/>
          <w:lang w:eastAsia="zh-CN"/>
        </w:rPr>
        <w:t>”</w:t>
      </w:r>
      <w:r>
        <w:t>范畴本身的质疑日益增长——姆本贝的</w:t>
      </w:r>
      <w:r>
        <w:rPr>
          <w:rFonts w:hint="eastAsia"/>
          <w:lang w:eastAsia="zh-CN"/>
        </w:rPr>
        <w:t>“</w:t>
      </w:r>
      <w:r>
        <w:t>死亡权力</w:t>
      </w:r>
      <w:r>
        <w:rPr>
          <w:rFonts w:hint="eastAsia"/>
          <w:lang w:eastAsia="zh-CN"/>
        </w:rPr>
        <w:t>”</w:t>
      </w:r>
      <w:r>
        <w:t>和尼亚姆尼奥的</w:t>
      </w:r>
      <w:r>
        <w:rPr>
          <w:rFonts w:hint="eastAsia"/>
          <w:lang w:eastAsia="zh-CN"/>
        </w:rPr>
        <w:t>“</w:t>
      </w:r>
      <w:r>
        <w:t>半人</w:t>
      </w:r>
      <w:r>
        <w:rPr>
          <w:rFonts w:hint="eastAsia"/>
          <w:lang w:eastAsia="zh-CN"/>
        </w:rPr>
        <w:t>”</w:t>
      </w:r>
      <w:r>
        <w:t>都试图从更具体、更日常的层面理解非洲的经验，而不是从</w:t>
      </w:r>
      <w:r>
        <w:rPr>
          <w:rFonts w:hint="eastAsia"/>
          <w:lang w:eastAsia="zh-CN"/>
        </w:rPr>
        <w:t>“</w:t>
      </w:r>
      <w:r>
        <w:t>文明</w:t>
      </w:r>
      <w:r>
        <w:rPr>
          <w:rFonts w:hint="eastAsia"/>
          <w:lang w:eastAsia="zh-CN"/>
        </w:rPr>
        <w:t>”</w:t>
      </w:r>
      <w:r>
        <w:t>的宏大范畴出发。</w:t>
      </w:r>
    </w:p>
    <w:p w14:paraId="6E58A23F">
      <w:pPr>
        <w:pStyle w:val="166"/>
      </w:pPr>
      <w:r>
        <w:t>▎β映射</w:t>
      </w:r>
    </w:p>
    <w:p w14:paraId="12D535ED">
      <w:pPr>
        <w:pStyle w:val="165"/>
      </w:pPr>
      <w:r>
        <w:t>borne_concepts: [C_三重遗产</w:t>
      </w:r>
      <w:r>
        <w:rPr>
          <w:rFonts w:hint="eastAsia"/>
          <w:lang w:eastAsia="zh-CN"/>
        </w:rPr>
        <w:t>，</w:t>
      </w:r>
      <w:r>
        <w:t xml:space="preserve"> C_非洲交叉路口</w:t>
      </w:r>
      <w:r>
        <w:rPr>
          <w:rFonts w:hint="eastAsia"/>
          <w:lang w:eastAsia="zh-CN"/>
        </w:rPr>
        <w:t>，</w:t>
      </w:r>
      <w:r>
        <w:t xml:space="preserve"> C_全球非洲</w:t>
      </w:r>
      <w:r>
        <w:rPr>
          <w:rFonts w:hint="eastAsia"/>
          <w:lang w:eastAsia="zh-CN"/>
        </w:rPr>
        <w:t>，</w:t>
      </w:r>
      <w:r>
        <w:t xml:space="preserve"> C_多元现代性</w:t>
      </w:r>
      <w:r>
        <w:rPr>
          <w:rFonts w:hint="eastAsia"/>
          <w:lang w:eastAsia="zh-CN"/>
        </w:rPr>
        <w:t>（</w:t>
      </w:r>
      <w:r>
        <w:t>非洲维度</w:t>
      </w:r>
      <w:r>
        <w:rPr>
          <w:rFonts w:hint="eastAsia"/>
          <w:lang w:eastAsia="zh-CN"/>
        </w:rPr>
        <w:t>）</w:t>
      </w:r>
      <w:r>
        <w:t>]</w:t>
      </w:r>
    </w:p>
    <w:p w14:paraId="4449D142">
      <w:pPr>
        <w:pStyle w:val="165"/>
      </w:pPr>
      <w:r>
        <w:t>contested_concepts: [C_非洲性</w:t>
      </w:r>
      <w:r>
        <w:rPr>
          <w:rFonts w:hint="eastAsia"/>
          <w:lang w:eastAsia="zh-CN"/>
        </w:rPr>
        <w:t>（</w:t>
      </w:r>
      <w:r>
        <w:t>本质化质疑</w:t>
      </w:r>
      <w:r>
        <w:rPr>
          <w:rFonts w:hint="eastAsia"/>
          <w:lang w:eastAsia="zh-CN"/>
        </w:rPr>
        <w:t>）</w:t>
      </w:r>
      <w:r>
        <w:t>, C_文明范畴</w:t>
      </w:r>
      <w:r>
        <w:rPr>
          <w:rFonts w:hint="eastAsia"/>
          <w:lang w:eastAsia="zh-CN"/>
        </w:rPr>
        <w:t>（</w:t>
      </w:r>
      <w:r>
        <w:t>阶级与性别盲区</w:t>
      </w:r>
      <w:r>
        <w:rPr>
          <w:rFonts w:hint="eastAsia"/>
          <w:lang w:eastAsia="zh-CN"/>
        </w:rPr>
        <w:t>）</w:t>
      </w:r>
      <w:r>
        <w:t>, C_基督教遗产归属]</w:t>
      </w:r>
    </w:p>
    <w:p w14:paraId="47EE8357">
      <w:pPr>
        <w:pStyle w:val="165"/>
      </w:pPr>
      <w:r>
        <w:t>school: S048</w:t>
      </w:r>
      <w:r>
        <w:rPr>
          <w:rFonts w:hint="eastAsia"/>
          <w:lang w:eastAsia="zh-CN"/>
        </w:rPr>
        <w:t>（</w:t>
      </w:r>
      <w:r>
        <w:t>非洲后殖民理论</w:t>
      </w:r>
      <w:r>
        <w:rPr>
          <w:rFonts w:hint="eastAsia"/>
          <w:lang w:eastAsia="zh-CN"/>
        </w:rPr>
        <w:t>）</w:t>
      </w:r>
    </w:p>
    <w:p w14:paraId="310C79DE">
      <w:pPr>
        <w:pStyle w:val="165"/>
      </w:pPr>
      <w:r>
        <w:t>cross_schools: [S047</w:t>
      </w:r>
      <w:r>
        <w:rPr>
          <w:rFonts w:hint="eastAsia"/>
          <w:lang w:eastAsia="zh-CN"/>
        </w:rPr>
        <w:t>（</w:t>
      </w:r>
      <w:r>
        <w:t>非洲认识论批判</w:t>
      </w:r>
      <w:r>
        <w:rPr>
          <w:rFonts w:hint="eastAsia"/>
          <w:lang w:eastAsia="zh-CN"/>
        </w:rPr>
        <w:t>）</w:t>
      </w:r>
      <w:r>
        <w:t>]</w:t>
      </w:r>
    </w:p>
    <w:p w14:paraId="63F7EDDE">
      <w:pPr>
        <w:pStyle w:val="165"/>
      </w:pPr>
      <w:r>
        <w:t>macro_period: T3-T4</w:t>
      </w:r>
    </w:p>
    <w:p w14:paraId="7A244821">
      <w:pPr>
        <w:pStyle w:val="6"/>
      </w:pPr>
      <w:r>
        <w:t>非洲女性主义（最早：1990s）</w:t>
      </w:r>
    </w:p>
    <w:p w14:paraId="2A711523">
      <w:pPr>
        <w:pStyle w:val="7"/>
      </w:pPr>
      <w:r>
        <w:t>【P223】玛玛 Amina Mama（1950s–）</w:t>
      </w:r>
    </w:p>
    <w:p w14:paraId="2B1DE2DB">
      <w:pPr>
        <w:pStyle w:val="166"/>
      </w:pPr>
      <w:r>
        <w:t>▎学术问题与思想起源</w:t>
      </w:r>
    </w:p>
    <w:p w14:paraId="66BF6993">
      <w:r>
        <w:t>玛玛的核心学术问题——非洲女性的性别经验何以不能被西方女性主义的范畴所覆盖、军国主义与新自由主义治理术何以交织地塑造非洲女性的生存条件——生成于尼日利亚和加纳的后殖民女性经验与英国女性主义理论训练之间的碰撞。玛玛1950年代出生于尼日利亚北部（确切年份在公开资料中不详），在尼日利亚接受本科教育后赴伦敦大学接受心理学和女性研究训练。1980年代后期在伦敦大学完成关于非洲女性心理学的博士研究——她发现，西方女性主义心理学以</w:t>
      </w:r>
      <w:r>
        <w:rPr>
          <w:rFonts w:hint="eastAsia"/>
          <w:lang w:eastAsia="zh-CN"/>
        </w:rPr>
        <w:t>“</w:t>
      </w:r>
      <w:r>
        <w:t>个人赋权</w:t>
      </w:r>
      <w:r>
        <w:rPr>
          <w:rFonts w:hint="eastAsia"/>
          <w:lang w:eastAsia="zh-CN"/>
        </w:rPr>
        <w:t>”</w:t>
      </w:r>
      <w:r>
        <w:t>为核心范畴，但非洲女性的经验不能被简化为</w:t>
      </w:r>
      <w:r>
        <w:rPr>
          <w:rFonts w:hint="eastAsia"/>
          <w:lang w:eastAsia="zh-CN"/>
        </w:rPr>
        <w:t>“</w:t>
      </w:r>
      <w:r>
        <w:t>个人赋权</w:t>
      </w:r>
      <w:r>
        <w:rPr>
          <w:rFonts w:hint="eastAsia"/>
          <w:lang w:eastAsia="zh-CN"/>
        </w:rPr>
        <w:t>”</w:t>
      </w:r>
      <w:r>
        <w:t>——在军政权统治下，非洲女性面对的不是</w:t>
      </w:r>
      <w:r>
        <w:rPr>
          <w:rFonts w:hint="eastAsia"/>
          <w:lang w:eastAsia="zh-CN"/>
        </w:rPr>
        <w:t>“</w:t>
      </w:r>
      <w:r>
        <w:t>父权制家庭的个人压迫</w:t>
      </w:r>
      <w:r>
        <w:rPr>
          <w:rFonts w:hint="eastAsia"/>
          <w:lang w:eastAsia="zh-CN"/>
        </w:rPr>
        <w:t>”</w:t>
      </w:r>
      <w:r>
        <w:t>而是</w:t>
      </w:r>
      <w:r>
        <w:rPr>
          <w:rFonts w:hint="eastAsia"/>
          <w:lang w:eastAsia="zh-CN"/>
        </w:rPr>
        <w:t>“</w:t>
      </w:r>
      <w:r>
        <w:t>军国主义国家的系统性暴力</w:t>
      </w:r>
      <w:r>
        <w:rPr>
          <w:rFonts w:hint="eastAsia"/>
          <w:lang w:eastAsia="zh-CN"/>
        </w:rPr>
        <w:t>”</w:t>
      </w:r>
      <w:r>
        <w:t>；在新自由主义结构调整下，非洲女性面对的不是</w:t>
      </w:r>
      <w:r>
        <w:rPr>
          <w:rFonts w:hint="eastAsia"/>
          <w:lang w:eastAsia="zh-CN"/>
        </w:rPr>
        <w:t>“</w:t>
      </w:r>
      <w:r>
        <w:t>劳动力市场的性别歧视</w:t>
      </w:r>
      <w:r>
        <w:rPr>
          <w:rFonts w:hint="eastAsia"/>
          <w:lang w:eastAsia="zh-CN"/>
        </w:rPr>
        <w:t>”</w:t>
      </w:r>
      <w:r>
        <w:t>而是</w:t>
      </w:r>
      <w:r>
        <w:rPr>
          <w:rFonts w:hint="eastAsia"/>
          <w:lang w:eastAsia="zh-CN"/>
        </w:rPr>
        <w:t>“</w:t>
      </w:r>
      <w:r>
        <w:t>国家退出的性别化后果</w:t>
      </w:r>
      <w:r>
        <w:rPr>
          <w:rFonts w:hint="eastAsia"/>
          <w:lang w:eastAsia="zh-CN"/>
        </w:rPr>
        <w:t>”</w:t>
      </w:r>
      <w:r>
        <w:t>——当国家削减教育和医疗支出时，女性作为家庭照护者承担了国家退出的成本。</w:t>
      </w:r>
    </w:p>
    <w:p w14:paraId="199A1D66">
      <w:r>
        <w:t>玛玛在1990年代初回尼日利亚后，在拉各斯大学任教并参与非洲女性研究与文献中心（AAWORD）的建设。这一制度选择本身即是学术立场的选择——她选择在非洲学术体制内工作，而非接受欧美的教职邀请。但这一选择也意味着她必须面对非洲学术基础设施的制约——拉各斯大学在1990年代的经费和设备远不能与欧美大学相比。</w:t>
      </w:r>
    </w:p>
    <w:p w14:paraId="20A59A8A">
      <w:pPr>
        <w:pStyle w:val="166"/>
      </w:pPr>
      <w:r>
        <w:t>▎核心理论贡献</w:t>
      </w:r>
    </w:p>
    <w:p w14:paraId="6BD6B8BC">
      <w:r>
        <w:rPr>
          <w:b/>
        </w:rPr>
        <w:t>1990年代：非洲女性主义社会学的奠基。</w:t>
      </w:r>
      <w:r>
        <w:t xml:space="preserve"> 玛玛在《超越女性主义的面纱》</w:t>
      </w:r>
      <w:r>
        <w:rPr>
          <w:rFonts w:hint="eastAsia"/>
          <w:lang w:eastAsia="zh-CN"/>
        </w:rPr>
        <w:t>（</w:t>
      </w:r>
      <w:r>
        <w:t>Beyond the Veils, 1995</w:t>
      </w:r>
      <w:r>
        <w:rPr>
          <w:rFonts w:hint="eastAsia"/>
          <w:lang w:eastAsia="zh-CN"/>
        </w:rPr>
        <w:t>）</w:t>
      </w:r>
      <w:r>
        <w:t>和《女性研究与性别研究在非洲》</w:t>
      </w:r>
      <w:r>
        <w:rPr>
          <w:rFonts w:hint="eastAsia"/>
          <w:lang w:eastAsia="zh-CN"/>
        </w:rPr>
        <w:t>（</w:t>
      </w:r>
      <w:r>
        <w:t>2001</w:t>
      </w:r>
      <w:r>
        <w:rPr>
          <w:rFonts w:hint="eastAsia"/>
          <w:lang w:eastAsia="zh-CN"/>
        </w:rPr>
        <w:t>）</w:t>
      </w:r>
      <w:r>
        <w:t>中系统阐述了非洲女性主义的核心论题：西方女性主义以</w:t>
      </w:r>
      <w:r>
        <w:rPr>
          <w:rFonts w:hint="eastAsia"/>
          <w:lang w:eastAsia="zh-CN"/>
        </w:rPr>
        <w:t>“</w:t>
      </w:r>
      <w:r>
        <w:t>性别</w:t>
      </w:r>
      <w:r>
        <w:rPr>
          <w:rFonts w:hint="eastAsia"/>
          <w:lang w:eastAsia="zh-CN"/>
        </w:rPr>
        <w:t>”</w:t>
      </w:r>
      <w:r>
        <w:t>为首要分析范畴，但非洲女性的压迫不能仅从</w:t>
      </w:r>
      <w:r>
        <w:rPr>
          <w:rFonts w:hint="eastAsia"/>
          <w:lang w:eastAsia="zh-CN"/>
        </w:rPr>
        <w:t>“</w:t>
      </w:r>
      <w:r>
        <w:t>性别</w:t>
      </w:r>
      <w:r>
        <w:rPr>
          <w:rFonts w:hint="eastAsia"/>
          <w:lang w:eastAsia="zh-CN"/>
        </w:rPr>
        <w:t>”</w:t>
      </w:r>
      <w:r>
        <w:t>维度理解——阶级、族群、宗教、军国主义和后殖民国家建构同时塑造非洲女性的经验。</w:t>
      </w:r>
      <w:r>
        <w:rPr>
          <w:rFonts w:hint="eastAsia"/>
          <w:lang w:eastAsia="zh-CN"/>
        </w:rPr>
        <w:t>“</w:t>
      </w:r>
      <w:r>
        <w:t>性别</w:t>
      </w:r>
      <w:r>
        <w:rPr>
          <w:rFonts w:hint="eastAsia"/>
          <w:lang w:eastAsia="zh-CN"/>
        </w:rPr>
        <w:t>”</w:t>
      </w:r>
      <w:r>
        <w:t>在非洲语境中不是一个独立的分析维度，而是与</w:t>
      </w:r>
      <w:r>
        <w:rPr>
          <w:rFonts w:hint="eastAsia"/>
          <w:lang w:eastAsia="zh-CN"/>
        </w:rPr>
        <w:t>“</w:t>
      </w:r>
      <w:r>
        <w:t>种族</w:t>
      </w:r>
      <w:r>
        <w:rPr>
          <w:rFonts w:hint="eastAsia"/>
          <w:lang w:eastAsia="zh-CN"/>
        </w:rPr>
        <w:t>”“</w:t>
      </w:r>
      <w:r>
        <w:t>族群</w:t>
      </w:r>
      <w:r>
        <w:rPr>
          <w:rFonts w:hint="eastAsia"/>
          <w:lang w:eastAsia="zh-CN"/>
        </w:rPr>
        <w:t>”“</w:t>
      </w:r>
      <w:r>
        <w:t>公民身份</w:t>
      </w:r>
      <w:r>
        <w:rPr>
          <w:rFonts w:hint="eastAsia"/>
          <w:lang w:eastAsia="zh-CN"/>
        </w:rPr>
        <w:t>”</w:t>
      </w:r>
      <w:r>
        <w:t>交织的复合范畴。玛玛据此批评了西方女性主义的</w:t>
      </w:r>
      <w:r>
        <w:rPr>
          <w:rFonts w:hint="eastAsia"/>
          <w:lang w:eastAsia="zh-CN"/>
        </w:rPr>
        <w:t>“</w:t>
      </w:r>
      <w:r>
        <w:t>性别本质主义</w:t>
      </w:r>
      <w:r>
        <w:rPr>
          <w:rFonts w:hint="eastAsia"/>
          <w:lang w:eastAsia="zh-CN"/>
        </w:rPr>
        <w:t>”</w:t>
      </w:r>
      <w:r>
        <w:t>——将</w:t>
      </w:r>
      <w:r>
        <w:rPr>
          <w:rFonts w:hint="eastAsia"/>
          <w:lang w:eastAsia="zh-CN"/>
        </w:rPr>
        <w:t>“</w:t>
      </w:r>
      <w:r>
        <w:t>性别</w:t>
      </w:r>
      <w:r>
        <w:rPr>
          <w:rFonts w:hint="eastAsia"/>
          <w:lang w:eastAsia="zh-CN"/>
        </w:rPr>
        <w:t>”</w:t>
      </w:r>
      <w:r>
        <w:t>视为跨文化的普遍压迫轴心，而忽视了不同社会中性别压迫的不同形态。</w:t>
      </w:r>
    </w:p>
    <w:p w14:paraId="6BCE1275">
      <w:r>
        <w:t>玛玛特别分析了军国主义与性别暴力的关系。在尼日利亚、利比里亚、塞拉利昂等军政权统治下，性别暴力不是</w:t>
      </w:r>
      <w:r>
        <w:rPr>
          <w:rFonts w:hint="eastAsia"/>
          <w:lang w:eastAsia="zh-CN"/>
        </w:rPr>
        <w:t>“</w:t>
      </w:r>
      <w:r>
        <w:t>个人犯罪</w:t>
      </w:r>
      <w:r>
        <w:rPr>
          <w:rFonts w:hint="eastAsia"/>
          <w:lang w:eastAsia="zh-CN"/>
        </w:rPr>
        <w:t>”</w:t>
      </w:r>
      <w:r>
        <w:t>而是</w:t>
      </w:r>
      <w:r>
        <w:rPr>
          <w:rFonts w:hint="eastAsia"/>
          <w:lang w:eastAsia="zh-CN"/>
        </w:rPr>
        <w:t>“</w:t>
      </w:r>
      <w:r>
        <w:t>国家治理术</w:t>
      </w:r>
      <w:r>
        <w:rPr>
          <w:rFonts w:hint="eastAsia"/>
          <w:lang w:eastAsia="zh-CN"/>
        </w:rPr>
        <w:t>”</w:t>
      </w:r>
      <w:r>
        <w:t>——军政权通过性暴力建立恐惧统治，强奸和性奴役是战争武器而非战争的副产品。玛玛在1998年的论文《军国主义与性别》中指出，军国主义不仅制造了对女性的直接暴力，还重塑了性别关系的整体结构——军事化的男性气质</w:t>
      </w:r>
      <w:r>
        <w:rPr>
          <w:rFonts w:hint="eastAsia"/>
          <w:lang w:eastAsia="zh-CN"/>
        </w:rPr>
        <w:t>（</w:t>
      </w:r>
      <w:r>
        <w:t>militarized masculinity</w:t>
      </w:r>
      <w:r>
        <w:rPr>
          <w:rFonts w:hint="eastAsia"/>
          <w:lang w:eastAsia="zh-CN"/>
        </w:rPr>
        <w:t>）</w:t>
      </w:r>
      <w:r>
        <w:t>成为社会主导的性别规范，</w:t>
      </w:r>
      <w:r>
        <w:rPr>
          <w:rFonts w:hint="eastAsia"/>
          <w:lang w:eastAsia="zh-CN"/>
        </w:rPr>
        <w:t>“</w:t>
      </w:r>
      <w:r>
        <w:t>男性=战士</w:t>
      </w:r>
      <w:r>
        <w:rPr>
          <w:rFonts w:hint="eastAsia"/>
          <w:lang w:eastAsia="zh-CN"/>
        </w:rPr>
        <w:t>”“</w:t>
      </w:r>
      <w:r>
        <w:t>女性=被保护者/被占有者</w:t>
      </w:r>
      <w:r>
        <w:rPr>
          <w:rFonts w:hint="eastAsia"/>
          <w:lang w:eastAsia="zh-CN"/>
        </w:rPr>
        <w:t>”</w:t>
      </w:r>
      <w:r>
        <w:t>的二元划分渗透到政治、经济和日常生活的各个层面。</w:t>
      </w:r>
    </w:p>
    <w:p w14:paraId="156D6E06">
      <w:r>
        <w:rPr>
          <w:b/>
        </w:rPr>
        <w:t>2000年代–2010年代：女性NGO与新自由主义治理术。</w:t>
      </w:r>
      <w:r>
        <w:t xml:space="preserve"> 玛玛在开普敦大学担任非洲性别研究所（AGI）所长期间（1999–2009），将研究重点转向非洲女性NGO的复杂位置。她发现，1990年代后国际发展机构大量资助非洲女性NGO——表面上是</w:t>
      </w:r>
      <w:r>
        <w:rPr>
          <w:rFonts w:hint="eastAsia"/>
          <w:lang w:eastAsia="zh-CN"/>
        </w:rPr>
        <w:t>“</w:t>
      </w:r>
      <w:r>
        <w:t>赋权</w:t>
      </w:r>
      <w:r>
        <w:rPr>
          <w:rFonts w:hint="eastAsia"/>
          <w:lang w:eastAsia="zh-CN"/>
        </w:rPr>
        <w:t>”</w:t>
      </w:r>
      <w:r>
        <w:t>，实际上是</w:t>
      </w:r>
      <w:r>
        <w:rPr>
          <w:rFonts w:hint="eastAsia"/>
          <w:lang w:eastAsia="zh-CN"/>
        </w:rPr>
        <w:t>“</w:t>
      </w:r>
      <w:r>
        <w:t>治理术</w:t>
      </w:r>
      <w:r>
        <w:rPr>
          <w:rFonts w:hint="eastAsia"/>
          <w:lang w:eastAsia="zh-CN"/>
        </w:rPr>
        <w:t>”</w:t>
      </w:r>
      <w:r>
        <w:t>：女性NGO成为新自由主义</w:t>
      </w:r>
      <w:r>
        <w:rPr>
          <w:rFonts w:hint="eastAsia"/>
          <w:lang w:eastAsia="zh-CN"/>
        </w:rPr>
        <w:t>“</w:t>
      </w:r>
      <w:r>
        <w:t>善治</w:t>
      </w:r>
      <w:r>
        <w:rPr>
          <w:rFonts w:hint="eastAsia"/>
          <w:lang w:eastAsia="zh-CN"/>
        </w:rPr>
        <w:t>”</w:t>
      </w:r>
      <w:r>
        <w:t>(good governance</w:t>
      </w:r>
      <w:r>
        <w:rPr>
          <w:rFonts w:hint="eastAsia"/>
          <w:lang w:eastAsia="zh-CN"/>
        </w:rPr>
        <w:t>）</w:t>
      </w:r>
      <w:r>
        <w:t>议程的执行工具，她们的工作被限定在</w:t>
      </w:r>
      <w:r>
        <w:rPr>
          <w:rFonts w:hint="eastAsia"/>
          <w:lang w:eastAsia="zh-CN"/>
        </w:rPr>
        <w:t>“</w:t>
      </w:r>
      <w:r>
        <w:t>性别主流化</w:t>
      </w:r>
      <w:r>
        <w:rPr>
          <w:rFonts w:hint="eastAsia"/>
          <w:lang w:eastAsia="zh-CN"/>
        </w:rPr>
        <w:t>”</w:t>
      </w:r>
      <w:r>
        <w:t>(gender mainstreaming</w:t>
      </w:r>
      <w:r>
        <w:rPr>
          <w:rFonts w:hint="eastAsia"/>
          <w:lang w:eastAsia="zh-CN"/>
        </w:rPr>
        <w:t>）</w:t>
      </w:r>
      <w:r>
        <w:t>的技术框架内——编制性别统计、提供性别培训、撰写性别政策建议——而无法挑战性别不平等的结构性根源。玛玛将此称为</w:t>
      </w:r>
      <w:r>
        <w:rPr>
          <w:rFonts w:hint="eastAsia"/>
          <w:lang w:eastAsia="zh-CN"/>
        </w:rPr>
        <w:t>“</w:t>
      </w:r>
      <w:r>
        <w:t>NGO化的女性主义</w:t>
      </w:r>
      <w:r>
        <w:rPr>
          <w:rFonts w:hint="eastAsia"/>
          <w:lang w:eastAsia="zh-CN"/>
        </w:rPr>
        <w:t>”</w:t>
      </w:r>
      <w:r>
        <w:t>(NGO-ization of feminism)——女性主义从社会运动转化为技术服务，从对权力结构的批判转化为对权力结构的修补。</w:t>
      </w:r>
    </w:p>
    <w:p w14:paraId="219665D2">
      <w:r>
        <w:t>玛玛同时关注口述传统中的女性知识。她在加纳和尼日利亚的田野工作中记录了女性在口述传统（故事、歌谣、谚语、仪式语言）中的知识生产——这些知识不被承认为</w:t>
      </w:r>
      <w:r>
        <w:rPr>
          <w:rFonts w:hint="eastAsia"/>
          <w:lang w:eastAsia="zh-CN"/>
        </w:rPr>
        <w:t>“</w:t>
      </w:r>
      <w:r>
        <w:t>学术</w:t>
      </w:r>
      <w:r>
        <w:rPr>
          <w:rFonts w:hint="eastAsia"/>
          <w:lang w:eastAsia="zh-CN"/>
        </w:rPr>
        <w:t>”</w:t>
      </w:r>
      <w:r>
        <w:t>知识，但在非洲社会中具有实际的规范性力量。玛玛论证，口述传统中的女性知识是非洲女性主义的重要资源——它提供了不同于西方女性主义的知识形态和抵抗策略。口述传统中的</w:t>
      </w:r>
      <w:r>
        <w:rPr>
          <w:rFonts w:hint="eastAsia"/>
          <w:lang w:eastAsia="zh-CN"/>
        </w:rPr>
        <w:t>“</w:t>
      </w:r>
      <w:r>
        <w:t>抵抗</w:t>
      </w:r>
      <w:r>
        <w:rPr>
          <w:rFonts w:hint="eastAsia"/>
          <w:lang w:eastAsia="zh-CN"/>
        </w:rPr>
        <w:t>”</w:t>
      </w:r>
      <w:r>
        <w:t>不是对抗性的论证，而是讽刺性的讲述——通过故事和歌谣对性别规范进行含蓄的质疑和改写。</w:t>
      </w:r>
    </w:p>
    <w:p w14:paraId="31D910B9">
      <w:pPr>
        <w:pStyle w:val="166"/>
      </w:pPr>
      <w:r>
        <w:t>▎学术对话与论战</w:t>
      </w:r>
    </w:p>
    <w:p w14:paraId="153252CC">
      <w:r>
        <w:t>与西方女性主义的关系：玛玛批评莫汉蒂</w:t>
      </w:r>
      <w:r>
        <w:rPr>
          <w:rFonts w:hint="eastAsia"/>
          <w:lang w:eastAsia="zh-CN"/>
        </w:rPr>
        <w:t>（</w:t>
      </w:r>
      <w:r>
        <w:t>Chandra Mohanty</w:t>
      </w:r>
      <w:r>
        <w:rPr>
          <w:rFonts w:hint="eastAsia"/>
          <w:lang w:eastAsia="zh-CN"/>
        </w:rPr>
        <w:t>）</w:t>
      </w:r>
      <w:r>
        <w:t>早期论文《西方视野下的女性》</w:t>
      </w:r>
      <w:r>
        <w:rPr>
          <w:rFonts w:hint="eastAsia"/>
          <w:lang w:eastAsia="zh-CN"/>
        </w:rPr>
        <w:t>（</w:t>
      </w:r>
      <w:r>
        <w:t>1984</w:t>
      </w:r>
      <w:r>
        <w:rPr>
          <w:rFonts w:hint="eastAsia"/>
          <w:lang w:eastAsia="zh-CN"/>
        </w:rPr>
        <w:t>）</w:t>
      </w:r>
      <w:r>
        <w:t>虽然试图批判西方女性主义的</w:t>
      </w:r>
      <w:r>
        <w:rPr>
          <w:rFonts w:hint="eastAsia"/>
          <w:lang w:eastAsia="zh-CN"/>
        </w:rPr>
        <w:t>“</w:t>
      </w:r>
      <w:r>
        <w:t>第三世界女性</w:t>
      </w:r>
      <w:r>
        <w:rPr>
          <w:rFonts w:hint="eastAsia"/>
          <w:lang w:eastAsia="zh-CN"/>
        </w:rPr>
        <w:t>”</w:t>
      </w:r>
      <w:r>
        <w:t>刻板印象，但仍然将</w:t>
      </w:r>
      <w:r>
        <w:rPr>
          <w:rFonts w:hint="eastAsia"/>
          <w:lang w:eastAsia="zh-CN"/>
        </w:rPr>
        <w:t>“</w:t>
      </w:r>
      <w:r>
        <w:t>第三世界女性</w:t>
      </w:r>
      <w:r>
        <w:rPr>
          <w:rFonts w:hint="eastAsia"/>
          <w:lang w:eastAsia="zh-CN"/>
        </w:rPr>
        <w:t>”</w:t>
      </w:r>
      <w:r>
        <w:t>构成一个同质化范畴——仿佛非洲女性、南亚女性、拉美女性共享同一种</w:t>
      </w:r>
      <w:r>
        <w:rPr>
          <w:rFonts w:hint="eastAsia"/>
          <w:lang w:eastAsia="zh-CN"/>
        </w:rPr>
        <w:t>“</w:t>
      </w:r>
      <w:r>
        <w:t>被压迫</w:t>
      </w:r>
      <w:r>
        <w:rPr>
          <w:rFonts w:hint="eastAsia"/>
          <w:lang w:eastAsia="zh-CN"/>
        </w:rPr>
        <w:t>”</w:t>
      </w:r>
      <w:r>
        <w:t>经验。玛玛主张，非洲女性主义必须从非洲的具体经验出发，而不是从</w:t>
      </w:r>
      <w:r>
        <w:rPr>
          <w:rFonts w:hint="eastAsia"/>
          <w:lang w:eastAsia="zh-CN"/>
        </w:rPr>
        <w:t>“</w:t>
      </w:r>
      <w:r>
        <w:t>全球南方</w:t>
      </w:r>
      <w:r>
        <w:rPr>
          <w:rFonts w:hint="eastAsia"/>
          <w:lang w:eastAsia="zh-CN"/>
        </w:rPr>
        <w:t>”</w:t>
      </w:r>
      <w:r>
        <w:t>的抽象范畴出发。</w:t>
      </w:r>
    </w:p>
    <w:p w14:paraId="6BA7D178">
      <w:r>
        <w:t>与非洲本土</w:t>
      </w:r>
      <w:r>
        <w:rPr>
          <w:rFonts w:hint="eastAsia"/>
          <w:lang w:eastAsia="zh-CN"/>
        </w:rPr>
        <w:t>“</w:t>
      </w:r>
      <w:r>
        <w:t>女性主义</w:t>
      </w:r>
      <w:r>
        <w:rPr>
          <w:rFonts w:hint="eastAsia"/>
          <w:lang w:eastAsia="zh-CN"/>
        </w:rPr>
        <w:t>”</w:t>
      </w:r>
      <w:r>
        <w:t>争论的关系：许多非洲女性拒绝</w:t>
      </w:r>
      <w:r>
        <w:rPr>
          <w:rFonts w:hint="eastAsia"/>
          <w:lang w:eastAsia="zh-CN"/>
        </w:rPr>
        <w:t>“</w:t>
      </w:r>
      <w:r>
        <w:t>女性主义</w:t>
      </w:r>
      <w:r>
        <w:rPr>
          <w:rFonts w:hint="eastAsia"/>
          <w:lang w:eastAsia="zh-CN"/>
        </w:rPr>
        <w:t>”</w:t>
      </w:r>
      <w:r>
        <w:t>标签，认为它是</w:t>
      </w:r>
      <w:r>
        <w:rPr>
          <w:rFonts w:hint="eastAsia"/>
          <w:lang w:eastAsia="zh-CN"/>
        </w:rPr>
        <w:t>“</w:t>
      </w:r>
      <w:r>
        <w:t>西方的</w:t>
      </w:r>
      <w:r>
        <w:rPr>
          <w:rFonts w:hint="eastAsia"/>
          <w:lang w:eastAsia="zh-CN"/>
        </w:rPr>
        <w:t>”“</w:t>
      </w:r>
      <w:r>
        <w:t>反男性的</w:t>
      </w:r>
      <w:r>
        <w:rPr>
          <w:rFonts w:hint="eastAsia"/>
          <w:lang w:eastAsia="zh-CN"/>
        </w:rPr>
        <w:t>”“</w:t>
      </w:r>
      <w:r>
        <w:t>反非洲的</w:t>
      </w:r>
      <w:r>
        <w:rPr>
          <w:rFonts w:hint="eastAsia"/>
          <w:lang w:eastAsia="zh-CN"/>
        </w:rPr>
        <w:t>”</w:t>
      </w:r>
      <w:r>
        <w:t>。玛玛对此采取了双轨策略：一方面，她论证</w:t>
      </w:r>
      <w:r>
        <w:rPr>
          <w:rFonts w:hint="eastAsia"/>
          <w:lang w:eastAsia="zh-CN"/>
        </w:rPr>
        <w:t>“</w:t>
      </w:r>
      <w:r>
        <w:t>女性主义</w:t>
      </w:r>
      <w:r>
        <w:rPr>
          <w:rFonts w:hint="eastAsia"/>
          <w:lang w:eastAsia="zh-CN"/>
        </w:rPr>
        <w:t>”</w:t>
      </w:r>
      <w:r>
        <w:t>不必是西方的定义——非洲可以有自己的女性主义传统；另一方面，她承认标签本身携带的权力关系——坚持使用</w:t>
      </w:r>
      <w:r>
        <w:rPr>
          <w:rFonts w:hint="eastAsia"/>
          <w:lang w:eastAsia="zh-CN"/>
        </w:rPr>
        <w:t>“</w:t>
      </w:r>
      <w:r>
        <w:t>女性主义</w:t>
      </w:r>
      <w:r>
        <w:rPr>
          <w:rFonts w:hint="eastAsia"/>
          <w:lang w:eastAsia="zh-CN"/>
        </w:rPr>
        <w:t>”</w:t>
      </w:r>
      <w:r>
        <w:t>标签可能疏远那些正在实际从事性别正义工作但拒绝西方标签的非洲女性。玛玛最终选择了</w:t>
      </w:r>
      <w:r>
        <w:rPr>
          <w:rFonts w:hint="eastAsia"/>
          <w:lang w:eastAsia="zh-CN"/>
        </w:rPr>
        <w:t>“</w:t>
      </w:r>
      <w:r>
        <w:t>非洲女性主义</w:t>
      </w:r>
      <w:r>
        <w:rPr>
          <w:rFonts w:hint="eastAsia"/>
          <w:lang w:eastAsia="zh-CN"/>
        </w:rPr>
        <w:t>”</w:t>
      </w:r>
      <w:r>
        <w:t>这一表述，将其定义为</w:t>
      </w:r>
      <w:r>
        <w:rPr>
          <w:rFonts w:hint="eastAsia"/>
          <w:lang w:eastAsia="zh-CN"/>
        </w:rPr>
        <w:t>“</w:t>
      </w:r>
      <w:r>
        <w:t>从非洲女性的经验出发、以非洲女性的解放为目标的理论和实践</w:t>
      </w:r>
      <w:r>
        <w:rPr>
          <w:rFonts w:hint="eastAsia"/>
          <w:lang w:eastAsia="zh-CN"/>
        </w:rPr>
        <w:t>”</w:t>
      </w:r>
      <w:r>
        <w:t>。</w:t>
      </w:r>
    </w:p>
    <w:p w14:paraId="428B035D">
      <w:r>
        <w:t>与非洲男性知识分子的关系：玛玛在论文中含蓄地指出，洪通吉的</w:t>
      </w:r>
      <w:r>
        <w:rPr>
          <w:rFonts w:hint="eastAsia"/>
          <w:lang w:eastAsia="zh-CN"/>
        </w:rPr>
        <w:t>“</w:t>
      </w:r>
      <w:r>
        <w:t>民族哲学</w:t>
      </w:r>
      <w:r>
        <w:rPr>
          <w:rFonts w:hint="eastAsia"/>
          <w:lang w:eastAsia="zh-CN"/>
        </w:rPr>
        <w:t>”</w:t>
      </w:r>
      <w:r>
        <w:t>批判和马兹鲁伊的</w:t>
      </w:r>
      <w:r>
        <w:rPr>
          <w:rFonts w:hint="eastAsia"/>
          <w:lang w:eastAsia="zh-CN"/>
        </w:rPr>
        <w:t>“</w:t>
      </w:r>
      <w:r>
        <w:t>三重遗产</w:t>
      </w:r>
      <w:r>
        <w:rPr>
          <w:rFonts w:hint="eastAsia"/>
          <w:lang w:eastAsia="zh-CN"/>
        </w:rPr>
        <w:t>”</w:t>
      </w:r>
      <w:r>
        <w:t>论都忽视了性别维度——</w:t>
      </w:r>
      <w:r>
        <w:rPr>
          <w:rFonts w:hint="eastAsia"/>
          <w:lang w:eastAsia="zh-CN"/>
        </w:rPr>
        <w:t>“</w:t>
      </w:r>
      <w:r>
        <w:t>民族哲学</w:t>
      </w:r>
      <w:r>
        <w:rPr>
          <w:rFonts w:hint="eastAsia"/>
          <w:lang w:eastAsia="zh-CN"/>
        </w:rPr>
        <w:t>”</w:t>
      </w:r>
      <w:r>
        <w:t>批判中的</w:t>
      </w:r>
      <w:r>
        <w:rPr>
          <w:rFonts w:hint="eastAsia"/>
          <w:lang w:eastAsia="zh-CN"/>
        </w:rPr>
        <w:t>“</w:t>
      </w:r>
      <w:r>
        <w:t>哲学家</w:t>
      </w:r>
      <w:r>
        <w:rPr>
          <w:rFonts w:hint="eastAsia"/>
          <w:lang w:eastAsia="zh-CN"/>
        </w:rPr>
        <w:t>”</w:t>
      </w:r>
      <w:r>
        <w:t>是男性，</w:t>
      </w:r>
      <w:r>
        <w:rPr>
          <w:rFonts w:hint="eastAsia"/>
          <w:lang w:eastAsia="zh-CN"/>
        </w:rPr>
        <w:t>“</w:t>
      </w:r>
      <w:r>
        <w:t>三重遗产</w:t>
      </w:r>
      <w:r>
        <w:rPr>
          <w:rFonts w:hint="eastAsia"/>
          <w:lang w:eastAsia="zh-CN"/>
        </w:rPr>
        <w:t>”</w:t>
      </w:r>
      <w:r>
        <w:t>中的</w:t>
      </w:r>
      <w:r>
        <w:rPr>
          <w:rFonts w:hint="eastAsia"/>
          <w:lang w:eastAsia="zh-CN"/>
        </w:rPr>
        <w:t>“</w:t>
      </w:r>
      <w:r>
        <w:t>文明承载者</w:t>
      </w:r>
      <w:r>
        <w:rPr>
          <w:rFonts w:hint="eastAsia"/>
          <w:lang w:eastAsia="zh-CN"/>
        </w:rPr>
        <w:t>”</w:t>
      </w:r>
      <w:r>
        <w:t>也是男性。非洲批判思想中的性别盲区不是偶然的遗漏，而是知识生产结构的结果——非洲学术体制中女性学者的边缘化使得性别问题难以进入</w:t>
      </w:r>
      <w:r>
        <w:rPr>
          <w:rFonts w:hint="eastAsia"/>
          <w:lang w:eastAsia="zh-CN"/>
        </w:rPr>
        <w:t>“</w:t>
      </w:r>
      <w:r>
        <w:t>主流</w:t>
      </w:r>
      <w:r>
        <w:rPr>
          <w:rFonts w:hint="eastAsia"/>
          <w:lang w:eastAsia="zh-CN"/>
        </w:rPr>
        <w:t>”</w:t>
      </w:r>
      <w:r>
        <w:t>批判议程。</w:t>
      </w:r>
    </w:p>
    <w:p w14:paraId="5FB53349">
      <w:pPr>
        <w:pStyle w:val="166"/>
      </w:pPr>
      <w:r>
        <w:t>▎制度化实践与学术场域位置</w:t>
      </w:r>
    </w:p>
    <w:p w14:paraId="29A66D8E">
      <w:r>
        <w:t>玛玛的制度化实践集中于两个机构。1990年代在拉各斯大学参与非洲女性研究与文献中心（AAWORD）的非洲网络建设。1999–2009年担任开普敦大学非洲性别研究所（AGI）所长——在十年任期内将AGI建设为非洲最重要的性别研究机构之一。AGI的定位不是</w:t>
      </w:r>
      <w:r>
        <w:rPr>
          <w:rFonts w:hint="eastAsia"/>
          <w:lang w:eastAsia="zh-CN"/>
        </w:rPr>
        <w:t>“</w:t>
      </w:r>
      <w:r>
        <w:t>研究非洲女性的机构</w:t>
      </w:r>
      <w:r>
        <w:rPr>
          <w:rFonts w:hint="eastAsia"/>
          <w:lang w:eastAsia="zh-CN"/>
        </w:rPr>
        <w:t>”</w:t>
      </w:r>
      <w:r>
        <w:t>，而是</w:t>
      </w:r>
      <w:r>
        <w:rPr>
          <w:rFonts w:hint="eastAsia"/>
          <w:lang w:eastAsia="zh-CN"/>
        </w:rPr>
        <w:t>“</w:t>
      </w:r>
      <w:r>
        <w:t>从性别视角研究非洲社会的机构</w:t>
      </w:r>
      <w:r>
        <w:rPr>
          <w:rFonts w:hint="eastAsia"/>
          <w:lang w:eastAsia="zh-CN"/>
        </w:rPr>
        <w:t>”</w:t>
      </w:r>
      <w:r>
        <w:t>——这一区分使性别研究不仅是</w:t>
      </w:r>
      <w:r>
        <w:rPr>
          <w:rFonts w:hint="eastAsia"/>
          <w:lang w:eastAsia="zh-CN"/>
        </w:rPr>
        <w:t>“</w:t>
      </w:r>
      <w:r>
        <w:t>女性议题</w:t>
      </w:r>
      <w:r>
        <w:rPr>
          <w:rFonts w:hint="eastAsia"/>
          <w:lang w:eastAsia="zh-CN"/>
        </w:rPr>
        <w:t>”</w:t>
      </w:r>
      <w:r>
        <w:t>而是</w:t>
      </w:r>
      <w:r>
        <w:rPr>
          <w:rFonts w:hint="eastAsia"/>
          <w:lang w:eastAsia="zh-CN"/>
        </w:rPr>
        <w:t>“</w:t>
      </w:r>
      <w:r>
        <w:t>社会分析的必要维度</w:t>
      </w:r>
      <w:r>
        <w:rPr>
          <w:rFonts w:hint="eastAsia"/>
          <w:lang w:eastAsia="zh-CN"/>
        </w:rPr>
        <w:t>”</w:t>
      </w:r>
      <w:r>
        <w:t>。</w:t>
      </w:r>
    </w:p>
    <w:p w14:paraId="5E96001F">
      <w:r>
        <w:t>2009年玛玛离开开普敦大学赴美国加州大学戴维斯分校任教，此后又转入哥伦比亚大学。这一流向与洪通吉所批评的</w:t>
      </w:r>
      <w:r>
        <w:rPr>
          <w:rFonts w:hint="eastAsia"/>
          <w:lang w:eastAsia="zh-CN"/>
        </w:rPr>
        <w:t>“</w:t>
      </w:r>
      <w:r>
        <w:t>外向型知识生产</w:t>
      </w:r>
      <w:r>
        <w:rPr>
          <w:rFonts w:hint="eastAsia"/>
          <w:lang w:eastAsia="zh-CN"/>
        </w:rPr>
        <w:t>”</w:t>
      </w:r>
      <w:r>
        <w:t>同构——非洲顶尖学者在非洲学术体制中无法获得与欧美大学同等的研究条件和薪酬。玛玛在多个场合表示，她离开开普敦大学的原因之一是南非学术体制中种族与性别的双重玻璃天花板——作为非洲女性学者，她在南非学术体制中的晋升速度和资源获取远慢于白人男性同事。</w:t>
      </w:r>
    </w:p>
    <w:p w14:paraId="34A2D29C">
      <w:pPr>
        <w:pStyle w:val="166"/>
      </w:pPr>
      <w:r>
        <w:t>▎学术影响与接受</w:t>
      </w:r>
    </w:p>
    <w:p w14:paraId="439BED4D">
      <w:r>
        <w:t>玛玛在非洲性别研究中的地位类似于洪通吉在非洲哲学中的地位——不是所有人都同意她，但所有人都必须从她出发。她对</w:t>
      </w:r>
      <w:r>
        <w:rPr>
          <w:rFonts w:hint="eastAsia"/>
          <w:lang w:eastAsia="zh-CN"/>
        </w:rPr>
        <w:t>“</w:t>
      </w:r>
      <w:r>
        <w:t>军国主义与性别暴力</w:t>
      </w:r>
      <w:r>
        <w:rPr>
          <w:rFonts w:hint="eastAsia"/>
          <w:lang w:eastAsia="zh-CN"/>
        </w:rPr>
        <w:t>”</w:t>
      </w:r>
      <w:r>
        <w:t>的分析成为非洲性别研究的标准框架，</w:t>
      </w:r>
      <w:r>
        <w:rPr>
          <w:rFonts w:hint="eastAsia"/>
          <w:lang w:eastAsia="zh-CN"/>
        </w:rPr>
        <w:t>“</w:t>
      </w:r>
      <w:r>
        <w:t>NGO化的女性主义</w:t>
      </w:r>
      <w:r>
        <w:rPr>
          <w:rFonts w:hint="eastAsia"/>
          <w:lang w:eastAsia="zh-CN"/>
        </w:rPr>
        <w:t>”</w:t>
      </w:r>
      <w:r>
        <w:t>批判成为非洲发展研究的核心论题。她的工作也为尼亚姆尼奥的</w:t>
      </w:r>
      <w:r>
        <w:rPr>
          <w:rFonts w:hint="eastAsia"/>
          <w:lang w:eastAsia="zh-CN"/>
        </w:rPr>
        <w:t>“</w:t>
      </w:r>
      <w:r>
        <w:t>半人</w:t>
      </w:r>
      <w:r>
        <w:rPr>
          <w:rFonts w:hint="eastAsia"/>
          <w:lang w:eastAsia="zh-CN"/>
        </w:rPr>
        <w:t>”</w:t>
      </w:r>
      <w:r>
        <w:t>概念提供了性别维度——</w:t>
      </w:r>
      <w:r>
        <w:rPr>
          <w:rFonts w:hint="eastAsia"/>
          <w:lang w:eastAsia="zh-CN"/>
        </w:rPr>
        <w:t>“</w:t>
      </w:r>
      <w:r>
        <w:t>半人</w:t>
      </w:r>
      <w:r>
        <w:rPr>
          <w:rFonts w:hint="eastAsia"/>
          <w:lang w:eastAsia="zh-CN"/>
        </w:rPr>
        <w:t>”</w:t>
      </w:r>
      <w:r>
        <w:t>的</w:t>
      </w:r>
      <w:r>
        <w:rPr>
          <w:rFonts w:hint="eastAsia"/>
          <w:lang w:eastAsia="zh-CN"/>
        </w:rPr>
        <w:t>“</w:t>
      </w:r>
      <w:r>
        <w:t>不完整性</w:t>
      </w:r>
      <w:r>
        <w:rPr>
          <w:rFonts w:hint="eastAsia"/>
          <w:lang w:eastAsia="zh-CN"/>
        </w:rPr>
        <w:t>”</w:t>
      </w:r>
      <w:r>
        <w:t>不仅来自殖民</w:t>
      </w:r>
      <w:r>
        <w:rPr>
          <w:rFonts w:hint="eastAsia"/>
          <w:lang w:eastAsia="zh-CN"/>
        </w:rPr>
        <w:t>－</w:t>
      </w:r>
      <w:r>
        <w:t>后殖民身份制度，也来自性别制度——非洲女性在公民身份和性别身份之间处于更深的</w:t>
      </w:r>
      <w:r>
        <w:rPr>
          <w:rFonts w:hint="eastAsia"/>
          <w:lang w:eastAsia="zh-CN"/>
        </w:rPr>
        <w:t>“</w:t>
      </w:r>
      <w:r>
        <w:t>半人</w:t>
      </w:r>
      <w:r>
        <w:rPr>
          <w:rFonts w:hint="eastAsia"/>
          <w:lang w:eastAsia="zh-CN"/>
        </w:rPr>
        <w:t>”</w:t>
      </w:r>
      <w:r>
        <w:t>状态。</w:t>
      </w:r>
    </w:p>
    <w:p w14:paraId="10100439">
      <w:r>
        <w:t>在非洲之外，玛玛的工作被全球南方女性主义和后殖民女性主义广泛引用。她对</w:t>
      </w:r>
      <w:r>
        <w:rPr>
          <w:rFonts w:hint="eastAsia"/>
          <w:lang w:eastAsia="zh-CN"/>
        </w:rPr>
        <w:t>“</w:t>
      </w:r>
      <w:r>
        <w:t>性别主流化</w:t>
      </w:r>
      <w:r>
        <w:rPr>
          <w:rFonts w:hint="eastAsia"/>
          <w:lang w:eastAsia="zh-CN"/>
        </w:rPr>
        <w:t>”</w:t>
      </w:r>
      <w:r>
        <w:t>的技术化批判与南亚女性主义对</w:t>
      </w:r>
      <w:r>
        <w:rPr>
          <w:rFonts w:hint="eastAsia"/>
          <w:lang w:eastAsia="zh-CN"/>
        </w:rPr>
        <w:t>“</w:t>
      </w:r>
      <w:r>
        <w:t>发展中的女性</w:t>
      </w:r>
      <w:r>
        <w:rPr>
          <w:rFonts w:hint="eastAsia"/>
          <w:lang w:eastAsia="zh-CN"/>
        </w:rPr>
        <w:t>”</w:t>
      </w:r>
      <w:r>
        <w:t>(Women in Development</w:t>
      </w:r>
      <w:r>
        <w:rPr>
          <w:rFonts w:hint="eastAsia"/>
          <w:lang w:eastAsia="zh-CN"/>
        </w:rPr>
        <w:t>）</w:t>
      </w:r>
      <w:r>
        <w:t>范式的批评形成呼应——两者都指出，将女性纳入现有权力结构（而非改变权力结构本身）不是赋权而是治理术。</w:t>
      </w:r>
    </w:p>
    <w:p w14:paraId="3B9485C9">
      <w:pPr>
        <w:pStyle w:val="166"/>
      </w:pPr>
      <w:r>
        <w:t>▎β映射</w:t>
      </w:r>
    </w:p>
    <w:p w14:paraId="4D0CA44E">
      <w:pPr>
        <w:pStyle w:val="165"/>
      </w:pPr>
      <w:r>
        <w:t>borne_concepts: [C_非洲女性主义</w:t>
      </w:r>
      <w:r>
        <w:rPr>
          <w:rFonts w:hint="eastAsia"/>
          <w:lang w:eastAsia="zh-CN"/>
        </w:rPr>
        <w:t>，</w:t>
      </w:r>
      <w:r>
        <w:t xml:space="preserve"> C_军国主义与性别暴力</w:t>
      </w:r>
      <w:r>
        <w:rPr>
          <w:rFonts w:hint="eastAsia"/>
          <w:lang w:eastAsia="zh-CN"/>
        </w:rPr>
        <w:t>，</w:t>
      </w:r>
      <w:r>
        <w:t xml:space="preserve"> C_NGO化的女性主义</w:t>
      </w:r>
      <w:r>
        <w:rPr>
          <w:rFonts w:hint="eastAsia"/>
          <w:lang w:eastAsia="zh-CN"/>
        </w:rPr>
        <w:t>，</w:t>
      </w:r>
      <w:r>
        <w:t xml:space="preserve"> C_口述传统中的女性知识</w:t>
      </w:r>
      <w:r>
        <w:rPr>
          <w:rFonts w:hint="eastAsia"/>
          <w:lang w:eastAsia="zh-CN"/>
        </w:rPr>
        <w:t>，</w:t>
      </w:r>
      <w:r>
        <w:t xml:space="preserve"> C_性别化治理术]</w:t>
      </w:r>
    </w:p>
    <w:p w14:paraId="0879D551">
      <w:pPr>
        <w:pStyle w:val="165"/>
      </w:pPr>
      <w:r>
        <w:t>contested_concepts: [C_性别本质主义</w:t>
      </w:r>
      <w:r>
        <w:rPr>
          <w:rFonts w:hint="eastAsia"/>
          <w:lang w:eastAsia="zh-CN"/>
        </w:rPr>
        <w:t>（</w:t>
      </w:r>
      <w:r>
        <w:t>西方</w:t>
      </w:r>
      <w:r>
        <w:rPr>
          <w:rFonts w:hint="eastAsia"/>
          <w:lang w:eastAsia="zh-CN"/>
        </w:rPr>
        <w:t>）</w:t>
      </w:r>
      <w:r>
        <w:t>, C_性别主流化</w:t>
      </w:r>
      <w:r>
        <w:rPr>
          <w:rFonts w:hint="eastAsia"/>
          <w:lang w:eastAsia="zh-CN"/>
        </w:rPr>
        <w:t>，</w:t>
      </w:r>
      <w:r>
        <w:t xml:space="preserve"> C_第三世界女性</w:t>
      </w:r>
      <w:r>
        <w:rPr>
          <w:rFonts w:hint="eastAsia"/>
          <w:lang w:eastAsia="zh-CN"/>
        </w:rPr>
        <w:t>（</w:t>
      </w:r>
      <w:r>
        <w:t>同质化范畴</w:t>
      </w:r>
      <w:r>
        <w:rPr>
          <w:rFonts w:hint="eastAsia"/>
          <w:lang w:eastAsia="zh-CN"/>
        </w:rPr>
        <w:t>）</w:t>
      </w:r>
      <w:r>
        <w:t>]</w:t>
      </w:r>
    </w:p>
    <w:p w14:paraId="030607B3">
      <w:pPr>
        <w:pStyle w:val="165"/>
      </w:pPr>
      <w:r>
        <w:t>school: S049</w:t>
      </w:r>
      <w:r>
        <w:rPr>
          <w:rFonts w:hint="eastAsia"/>
          <w:lang w:eastAsia="zh-CN"/>
        </w:rPr>
        <w:t>（</w:t>
      </w:r>
      <w:r>
        <w:t>非洲女性主义</w:t>
      </w:r>
      <w:r>
        <w:rPr>
          <w:rFonts w:hint="eastAsia"/>
          <w:lang w:eastAsia="zh-CN"/>
        </w:rPr>
        <w:t>）</w:t>
      </w:r>
    </w:p>
    <w:p w14:paraId="517387B2">
      <w:pPr>
        <w:pStyle w:val="165"/>
      </w:pPr>
      <w:r>
        <w:t>cross_schools: [S047</w:t>
      </w:r>
      <w:r>
        <w:rPr>
          <w:rFonts w:hint="eastAsia"/>
          <w:lang w:eastAsia="zh-CN"/>
        </w:rPr>
        <w:t>（</w:t>
      </w:r>
      <w:r>
        <w:t>非洲认识论批判</w:t>
      </w:r>
      <w:r>
        <w:rPr>
          <w:rFonts w:hint="eastAsia"/>
          <w:lang w:eastAsia="zh-CN"/>
        </w:rPr>
        <w:t>）</w:t>
      </w:r>
      <w:r>
        <w:t>, S048</w:t>
      </w:r>
      <w:r>
        <w:rPr>
          <w:rFonts w:hint="eastAsia"/>
          <w:lang w:eastAsia="zh-CN"/>
        </w:rPr>
        <w:t>（</w:t>
      </w:r>
      <w:r>
        <w:t>非洲后殖民理论</w:t>
      </w:r>
      <w:r>
        <w:rPr>
          <w:rFonts w:hint="eastAsia"/>
          <w:lang w:eastAsia="zh-CN"/>
        </w:rPr>
        <w:t>）</w:t>
      </w:r>
      <w:r>
        <w:t>]</w:t>
      </w:r>
    </w:p>
    <w:p w14:paraId="453444DA">
      <w:pPr>
        <w:pStyle w:val="165"/>
      </w:pPr>
      <w:r>
        <w:t>macro_period: T4-T5</w:t>
      </w:r>
    </w:p>
    <w:p w14:paraId="699788C1">
      <w:pPr>
        <w:pStyle w:val="164"/>
      </w:pPr>
      <w:r>
        <w:t>非洲认识论批判·本阶段总和</w:t>
      </w:r>
    </w:p>
    <w:p w14:paraId="77F8EA41">
      <w:r>
        <w:t>核心问题：非洲哲学何以成为哲学而非人种志？非洲认识论何以摆脱外部定义？ 核心人物：洪通吉（P221） 核心概念：民族哲学批判、批判性哲学、外向型知识生产、本土语言认识论转向 制度断裂：</w:t>
      </w:r>
      <w:r>
        <w:rPr>
          <w:b/>
          <w:color w:val="C62828"/>
        </w:rPr>
        <w:t>【制度断裂：去殖民化·1960s】</w:t>
      </w:r>
      <w:r>
        <w:t>——独立后的非洲大学成为</w:t>
      </w:r>
      <w:r>
        <w:rPr>
          <w:rFonts w:hint="eastAsia"/>
          <w:lang w:eastAsia="zh-CN"/>
        </w:rPr>
        <w:t>“</w:t>
      </w:r>
      <w:r>
        <w:t>民族哲学</w:t>
      </w:r>
      <w:r>
        <w:rPr>
          <w:rFonts w:hint="eastAsia"/>
          <w:lang w:eastAsia="zh-CN"/>
        </w:rPr>
        <w:t>”</w:t>
      </w:r>
      <w:r>
        <w:t>批判的制度载体，但学术基础设施的薄弱制约了批判性哲学的制度化 学派编号：S047</w:t>
      </w:r>
    </w:p>
    <w:p w14:paraId="609E67DE">
      <w:pPr>
        <w:pStyle w:val="164"/>
      </w:pPr>
      <w:r>
        <w:t>非洲后殖民理论·本阶段总和</w:t>
      </w:r>
    </w:p>
    <w:p w14:paraId="5099B03D">
      <w:r>
        <w:t>核心问题：后殖民社会的权力运作如何超越</w:t>
      </w:r>
      <w:r>
        <w:rPr>
          <w:rFonts w:hint="eastAsia"/>
          <w:lang w:eastAsia="zh-CN"/>
        </w:rPr>
        <w:t>“</w:t>
      </w:r>
      <w:r>
        <w:t>殖民vs反殖民</w:t>
      </w:r>
      <w:r>
        <w:rPr>
          <w:rFonts w:hint="eastAsia"/>
          <w:lang w:eastAsia="zh-CN"/>
        </w:rPr>
        <w:t>”</w:t>
      </w:r>
      <w:r>
        <w:t>的二元框架？非洲经验何以提供而非印证全球理论？ 核心人物：姆本贝（P222）、尼亚姆尼奥（P224）、马兹鲁伊（P225） 核心概念：死亡权力、死亡世界、命令与纵欲、交织时间、半人、流动、三重遗产、全球非洲 与北非学统的断裂：撒哈拉以南非洲后殖民理论与北非后殖民理论（萨义德、马利克等）共享</w:t>
      </w:r>
      <w:r>
        <w:rPr>
          <w:rFonts w:hint="eastAsia"/>
          <w:lang w:eastAsia="zh-CN"/>
        </w:rPr>
        <w:t>“</w:t>
      </w:r>
      <w:r>
        <w:t>后殖民</w:t>
      </w:r>
      <w:r>
        <w:rPr>
          <w:rFonts w:hint="eastAsia"/>
          <w:lang w:eastAsia="zh-CN"/>
        </w:rPr>
        <w:t>”</w:t>
      </w:r>
      <w:r>
        <w:t>的问题框架，但分析对象和理论资源不同——北非后殖民理论更多在阿拉伯-伊斯兰文明与欧洲的张力中展开，撒哈拉以南非洲后殖民理论更多在本土认识论与西方现代性的张力中展开 学派编号：S048</w:t>
      </w:r>
    </w:p>
    <w:p w14:paraId="66AA738C">
      <w:pPr>
        <w:pStyle w:val="164"/>
      </w:pPr>
      <w:r>
        <w:t>非洲女性主义·本阶段总和</w:t>
      </w:r>
    </w:p>
    <w:p w14:paraId="2A690055">
      <w:r>
        <w:t>核心问题：非洲女性的压迫何以不能被西方女性主义范畴所覆盖？性别与军国主义、新自由主义、本土制度如何交织？ 核心人物：玛玛（P223） 核心概念：非洲女性主义、军国主义与性别暴力、NGO化的女性主义、口述传统中的女性知识 与西方女性主义的张力：非洲女性主义不是西方女性主义的</w:t>
      </w:r>
      <w:r>
        <w:rPr>
          <w:rFonts w:hint="eastAsia"/>
          <w:lang w:eastAsia="zh-CN"/>
        </w:rPr>
        <w:t>“</w:t>
      </w:r>
      <w:r>
        <w:t>应用</w:t>
      </w:r>
      <w:r>
        <w:rPr>
          <w:rFonts w:hint="eastAsia"/>
          <w:lang w:eastAsia="zh-CN"/>
        </w:rPr>
        <w:t>”</w:t>
      </w:r>
      <w:r>
        <w:t>而是</w:t>
      </w:r>
      <w:r>
        <w:rPr>
          <w:rFonts w:hint="eastAsia"/>
          <w:lang w:eastAsia="zh-CN"/>
        </w:rPr>
        <w:t>“</w:t>
      </w:r>
      <w:r>
        <w:t>重定义</w:t>
      </w:r>
      <w:r>
        <w:rPr>
          <w:rFonts w:hint="eastAsia"/>
          <w:lang w:eastAsia="zh-CN"/>
        </w:rPr>
        <w:t>”</w:t>
      </w:r>
      <w:r>
        <w:t>——从非洲女性的具体经验出发重新界定</w:t>
      </w:r>
      <w:r>
        <w:rPr>
          <w:rFonts w:hint="eastAsia"/>
          <w:lang w:eastAsia="zh-CN"/>
        </w:rPr>
        <w:t>“</w:t>
      </w:r>
      <w:r>
        <w:t>女性主义</w:t>
      </w:r>
      <w:r>
        <w:rPr>
          <w:rFonts w:hint="eastAsia"/>
          <w:lang w:eastAsia="zh-CN"/>
        </w:rPr>
        <w:t>”</w:t>
      </w:r>
      <w:r>
        <w:t>的范畴和议程 学派编号：S049</w:t>
      </w:r>
    </w:p>
    <w:p w14:paraId="2D8CA821">
      <w:pPr>
        <w:pStyle w:val="164"/>
      </w:pPr>
      <w:r>
        <w:t>撒哈拉以南非洲学统·总体汇总</w:t>
      </w:r>
    </w:p>
    <w:p w14:paraId="2B7CFD87">
      <w:r>
        <w:rPr>
          <w:b/>
        </w:rPr>
        <w:t>区域特征</w:t>
      </w:r>
      <w:r>
        <w:t>：口述传统的认识论挑战 + 后殖民批判的理论自觉 + 本土知识体系的再激活 + 学术制度化的持续困难</w:t>
      </w:r>
    </w:p>
    <w:p w14:paraId="7496C99C">
      <w:r>
        <w:rPr>
          <w:b/>
        </w:rPr>
        <w:t>三条主线</w:t>
      </w:r>
      <w:r>
        <w:t>： 1. 非洲认识论批判（S047）：洪通吉——从</w:t>
      </w:r>
      <w:r>
        <w:rPr>
          <w:rFonts w:hint="eastAsia"/>
          <w:lang w:eastAsia="zh-CN"/>
        </w:rPr>
        <w:t>“</w:t>
      </w:r>
      <w:r>
        <w:t>民族哲学批判</w:t>
      </w:r>
      <w:r>
        <w:rPr>
          <w:rFonts w:hint="eastAsia"/>
          <w:lang w:eastAsia="zh-CN"/>
        </w:rPr>
        <w:t>”</w:t>
      </w:r>
      <w:r>
        <w:t>到</w:t>
      </w:r>
      <w:r>
        <w:rPr>
          <w:rFonts w:hint="eastAsia"/>
          <w:lang w:eastAsia="zh-CN"/>
        </w:rPr>
        <w:t>“</w:t>
      </w:r>
      <w:r>
        <w:t>本土语言认识论转向</w:t>
      </w:r>
      <w:r>
        <w:rPr>
          <w:rFonts w:hint="eastAsia"/>
          <w:lang w:eastAsia="zh-CN"/>
        </w:rPr>
        <w:t>”</w:t>
      </w:r>
      <w:r>
        <w:t>，核心贡献是确立了非洲哲学的自主性标准 2. 非洲后殖民理论（S048）：姆本贝、尼亚姆尼奥、马兹鲁伊——从</w:t>
      </w:r>
      <w:r>
        <w:rPr>
          <w:rFonts w:hint="eastAsia"/>
          <w:lang w:eastAsia="zh-CN"/>
        </w:rPr>
        <w:t>“</w:t>
      </w:r>
      <w:r>
        <w:t>死亡权力</w:t>
      </w:r>
      <w:r>
        <w:rPr>
          <w:rFonts w:hint="eastAsia"/>
          <w:lang w:eastAsia="zh-CN"/>
        </w:rPr>
        <w:t>”</w:t>
      </w:r>
      <w:r>
        <w:t>到</w:t>
      </w:r>
      <w:r>
        <w:rPr>
          <w:rFonts w:hint="eastAsia"/>
          <w:lang w:eastAsia="zh-CN"/>
        </w:rPr>
        <w:t>“</w:t>
      </w:r>
      <w:r>
        <w:t>半人</w:t>
      </w:r>
      <w:r>
        <w:rPr>
          <w:rFonts w:hint="eastAsia"/>
          <w:lang w:eastAsia="zh-CN"/>
        </w:rPr>
        <w:t>”</w:t>
      </w:r>
      <w:r>
        <w:t>到</w:t>
      </w:r>
      <w:r>
        <w:rPr>
          <w:rFonts w:hint="eastAsia"/>
          <w:lang w:eastAsia="zh-CN"/>
        </w:rPr>
        <w:t>“</w:t>
      </w:r>
      <w:r>
        <w:t>三重遗产</w:t>
      </w:r>
      <w:r>
        <w:rPr>
          <w:rFonts w:hint="eastAsia"/>
          <w:lang w:eastAsia="zh-CN"/>
        </w:rPr>
        <w:t>”</w:t>
      </w:r>
      <w:r>
        <w:t>，核心贡献是对后殖民权力和身份的理论化 3. 非洲女性主义（S049）：玛玛——从</w:t>
      </w:r>
      <w:r>
        <w:rPr>
          <w:rFonts w:hint="eastAsia"/>
          <w:lang w:eastAsia="zh-CN"/>
        </w:rPr>
        <w:t>“</w:t>
      </w:r>
      <w:r>
        <w:t>军国主义与性别暴力</w:t>
      </w:r>
      <w:r>
        <w:rPr>
          <w:rFonts w:hint="eastAsia"/>
          <w:lang w:eastAsia="zh-CN"/>
        </w:rPr>
        <w:t>”</w:t>
      </w:r>
      <w:r>
        <w:t>到</w:t>
      </w:r>
      <w:r>
        <w:rPr>
          <w:rFonts w:hint="eastAsia"/>
          <w:lang w:eastAsia="zh-CN"/>
        </w:rPr>
        <w:t>“</w:t>
      </w:r>
      <w:r>
        <w:t>NGO化的女性主义</w:t>
      </w:r>
      <w:r>
        <w:rPr>
          <w:rFonts w:hint="eastAsia"/>
          <w:lang w:eastAsia="zh-CN"/>
        </w:rPr>
        <w:t>”</w:t>
      </w:r>
      <w:r>
        <w:t>，核心贡献是从非洲女性经验出发重新定义女性主义</w:t>
      </w:r>
    </w:p>
    <w:p w14:paraId="54B64DA5">
      <w:r>
        <w:rPr>
          <w:b/>
        </w:rPr>
        <w:t>与北非学统的文明断裂</w:t>
      </w:r>
      <w:r>
        <w:t>：撒哈拉以南非洲与北非之间横亘撒哈拉沙漠的地理断裂和阿拉伯-伊斯兰与撒哈拉以南多元文明的文化断裂，使两者不是</w:t>
      </w:r>
      <w:r>
        <w:rPr>
          <w:rFonts w:hint="eastAsia"/>
          <w:lang w:eastAsia="zh-CN"/>
        </w:rPr>
        <w:t>“</w:t>
      </w:r>
      <w:r>
        <w:t>同一种非洲学统</w:t>
      </w:r>
      <w:r>
        <w:rPr>
          <w:rFonts w:hint="eastAsia"/>
          <w:lang w:eastAsia="zh-CN"/>
        </w:rPr>
        <w:t>”</w:t>
      </w:r>
      <w:r>
        <w:t>。北非知识传统更多在阿拉伯-伊斯兰文明与欧洲的张力中展开，撒哈拉以南非洲知识传统更多在本土认识论、口述传统与西方现代性的张力中展开。</w:t>
      </w:r>
    </w:p>
    <w:p w14:paraId="68AA47BD">
      <w:r>
        <w:rPr>
          <w:b/>
        </w:rPr>
        <w:t>制度断裂</w:t>
      </w:r>
      <w:r>
        <w:t>：</w:t>
      </w:r>
      <w:r>
        <w:rPr>
          <w:b/>
          <w:color w:val="C62828"/>
        </w:rPr>
        <w:t>【制度断裂：去殖民化·1960s】</w:t>
      </w:r>
      <w:r>
        <w:t>——1960年代非洲独立浪潮催生了第一批非洲人主导的大学和研究机构，但学术制度化面临严重困难：大学资金不足、学术自由受限（军政权对知识分子的打压）、知识分子大量流向欧美。姆本贝在WISER的制度化努力和玛玛在AGI的制度化努力是少数相对成功的案例，但两者最终都受到全球学术市场吸力的侵蚀——姆本贝同时持有杜克大学教职，玛玛后来转入美国大学。</w:t>
      </w:r>
    </w:p>
    <w:p w14:paraId="7AB30FB7">
      <w:r>
        <w:rPr>
          <w:b/>
        </w:rPr>
        <w:t>知识依赖的结构性困境</w:t>
      </w:r>
      <w:r>
        <w:t>：洪通吉所诊断的</w:t>
      </w:r>
      <w:r>
        <w:rPr>
          <w:rFonts w:hint="eastAsia"/>
          <w:lang w:eastAsia="zh-CN"/>
        </w:rPr>
        <w:t>“</w:t>
      </w:r>
      <w:r>
        <w:t>外向型知识生产</w:t>
      </w:r>
      <w:r>
        <w:rPr>
          <w:rFonts w:hint="eastAsia"/>
          <w:lang w:eastAsia="zh-CN"/>
        </w:rPr>
        <w:t>”</w:t>
      </w:r>
      <w:r>
        <w:t>——非洲是原材料产地、西方是理论加工厂、加工后的产品以</w:t>
      </w:r>
      <w:r>
        <w:rPr>
          <w:rFonts w:hint="eastAsia"/>
          <w:lang w:eastAsia="zh-CN"/>
        </w:rPr>
        <w:t>“</w:t>
      </w:r>
      <w:r>
        <w:t>普遍理论</w:t>
      </w:r>
      <w:r>
        <w:rPr>
          <w:rFonts w:hint="eastAsia"/>
          <w:lang w:eastAsia="zh-CN"/>
        </w:rPr>
        <w:t>”</w:t>
      </w:r>
      <w:r>
        <w:t>形式出口到非洲——在半个世纪后仍然有效。五位人物中，仅洪通吉终身留在贝宁学术体制内，其余四人均有在欧美大学长期任职的经历。这一流向本身即是撒哈拉以南非洲学统最深刻的</w:t>
      </w:r>
      <w:r>
        <w:rPr>
          <w:rFonts w:hint="eastAsia"/>
          <w:lang w:eastAsia="zh-CN"/>
        </w:rPr>
        <w:t>“</w:t>
      </w:r>
      <w:r>
        <w:t>制度性事实</w:t>
      </w:r>
      <w:r>
        <w:rPr>
          <w:rFonts w:hint="eastAsia"/>
          <w:lang w:eastAsia="zh-CN"/>
        </w:rPr>
        <w:t>”</w:t>
      </w:r>
      <w:r>
        <w:t>——批判知识依赖的知识分子自身也被知识依赖的结构所捕获。</w:t>
      </w:r>
    </w:p>
    <w:p w14:paraId="42D0D4D2">
      <w:r>
        <w:rPr>
          <w:b/>
        </w:rPr>
        <w:t>学派编号</w:t>
      </w:r>
      <w:r>
        <w:t>：S047</w:t>
      </w:r>
      <w:r>
        <w:rPr>
          <w:rFonts w:hint="eastAsia"/>
          <w:lang w:eastAsia="zh-CN"/>
        </w:rPr>
        <w:t>（</w:t>
      </w:r>
      <w:r>
        <w:t>非洲认识论批判</w:t>
      </w:r>
      <w:r>
        <w:rPr>
          <w:rFonts w:hint="eastAsia"/>
          <w:lang w:eastAsia="zh-CN"/>
        </w:rPr>
        <w:t>）</w:t>
      </w:r>
      <w:r>
        <w:t>、S048</w:t>
      </w:r>
      <w:r>
        <w:rPr>
          <w:rFonts w:hint="eastAsia"/>
          <w:lang w:eastAsia="zh-CN"/>
        </w:rPr>
        <w:t>（</w:t>
      </w:r>
      <w:r>
        <w:t>非洲后殖民理论</w:t>
      </w:r>
      <w:r>
        <w:rPr>
          <w:rFonts w:hint="eastAsia"/>
          <w:lang w:eastAsia="zh-CN"/>
        </w:rPr>
        <w:t>）</w:t>
      </w:r>
      <w:r>
        <w:t>、S049</w:t>
      </w:r>
      <w:r>
        <w:rPr>
          <w:rFonts w:hint="eastAsia"/>
          <w:lang w:eastAsia="zh-CN"/>
        </w:rPr>
        <w:t>（</w:t>
      </w:r>
      <w:r>
        <w:t>非洲女性主义</w:t>
      </w:r>
      <w:r>
        <w:rPr>
          <w:rFonts w:hint="eastAsia"/>
          <w:lang w:eastAsia="zh-CN"/>
        </w:rPr>
        <w:t>）</w:t>
      </w:r>
      <w:r>
        <w:t xml:space="preserve"> </w:t>
      </w:r>
      <w:r>
        <w:rPr>
          <w:b/>
        </w:rPr>
        <w:t>人物编号</w:t>
      </w:r>
      <w:r>
        <w:t xml:space="preserve">：P221–P225 </w:t>
      </w:r>
      <w:r>
        <w:rPr>
          <w:b/>
        </w:rPr>
        <w:t>时间跨度</w:t>
      </w:r>
      <w:r>
        <w:t>：T3–T5</w:t>
      </w:r>
    </w:p>
    <w:p w14:paraId="2DEB1021">
      <w:pPr>
        <w:pStyle w:val="4"/>
      </w:pPr>
      <w:r>
        <w:t>拉美学统</w:t>
      </w:r>
    </w:p>
    <w:p w14:paraId="07E7A732">
      <w:pPr>
        <w:pStyle w:val="7"/>
      </w:pPr>
      <w:r>
        <w:t>【P226】普雷维什 Raúl Prebisch（1901–1986）</w:t>
      </w:r>
    </w:p>
    <w:p w14:paraId="406D424B">
      <w:pPr>
        <w:pStyle w:val="166"/>
      </w:pPr>
      <w:r>
        <w:t>▎学术问题与思想起源</w:t>
      </w:r>
    </w:p>
    <w:p w14:paraId="22E8D87C">
      <w:r>
        <w:t>普雷维什的核心学术问题——国际贸易中中心国家与边缘国家之间的结构性不平等何以产生并持续——生成于1930年代阿根廷的经济危机及其在大萧条中的结构性位置。普雷维什1923年即获布宜诺斯艾利斯大学经济学学位，1920年代末已在国内经济学界崭露头角，但其思想方向的决定性转折发生在1930年代：大萧条暴露了初级产品出口国在全球经济中的脆弱性——当中心国家陷入危机时，边缘国家的出口收入急剧萎缩，而其进口的工业品价格却未同比例下降。</w:t>
      </w:r>
    </w:p>
    <w:p w14:paraId="6848D9A8">
      <w:r>
        <w:t>1930年阿根廷军事政变后，普雷维什被任命为阿根廷国民经济银行（Banco de la Nación）研究部主任，后任财政部副部长。1930-1943年间，他在国家经济管理机构中的实践经验使其问题意识从</w:t>
      </w:r>
      <w:r>
        <w:rPr>
          <w:rFonts w:hint="eastAsia"/>
          <w:lang w:eastAsia="zh-CN"/>
        </w:rPr>
        <w:t>“</w:t>
      </w:r>
      <w:r>
        <w:t>阿根廷为何落后</w:t>
      </w:r>
      <w:r>
        <w:rPr>
          <w:rFonts w:hint="eastAsia"/>
          <w:lang w:eastAsia="zh-CN"/>
        </w:rPr>
        <w:t>”</w:t>
      </w:r>
      <w:r>
        <w:t>转向</w:t>
      </w:r>
      <w:r>
        <w:rPr>
          <w:rFonts w:hint="eastAsia"/>
          <w:lang w:eastAsia="zh-CN"/>
        </w:rPr>
        <w:t>“</w:t>
      </w:r>
      <w:r>
        <w:t>国际贸易体系何以系统性地不利于初级产品出口国</w:t>
      </w:r>
      <w:r>
        <w:rPr>
          <w:rFonts w:hint="eastAsia"/>
          <w:lang w:eastAsia="zh-CN"/>
        </w:rPr>
        <w:t>”</w:t>
      </w:r>
      <w:r>
        <w:t>。这一转换的实质是：问题从</w:t>
      </w:r>
      <w:r>
        <w:rPr>
          <w:rFonts w:hint="eastAsia"/>
          <w:lang w:eastAsia="zh-CN"/>
        </w:rPr>
        <w:t>“</w:t>
      </w:r>
      <w:r>
        <w:t>内部原因</w:t>
      </w:r>
      <w:r>
        <w:rPr>
          <w:rFonts w:hint="eastAsia"/>
          <w:lang w:eastAsia="zh-CN"/>
        </w:rPr>
        <w:t>”</w:t>
      </w:r>
      <w:r>
        <w:t>转向</w:t>
      </w:r>
      <w:r>
        <w:rPr>
          <w:rFonts w:hint="eastAsia"/>
          <w:lang w:eastAsia="zh-CN"/>
        </w:rPr>
        <w:t>“</w:t>
      </w:r>
      <w:r>
        <w:t>结构位置</w:t>
      </w:r>
      <w:r>
        <w:rPr>
          <w:rFonts w:hint="eastAsia"/>
          <w:lang w:eastAsia="zh-CN"/>
        </w:rPr>
        <w:t>”</w:t>
      </w:r>
      <w:r>
        <w:t>——不是边缘国家自身的问题，而是其在世界体系中的位置使其不发达。</w:t>
      </w:r>
    </w:p>
    <w:p w14:paraId="55D0100D">
      <w:r>
        <w:t>1948年，普雷维什出任联合国拉美经委会（ECLA，后称ECLAC）执行秘书，这一职位直到1963年。ECLA的创立是普雷维什学术</w:t>
      </w:r>
      <w:r>
        <w:rPr>
          <w:rFonts w:hint="eastAsia"/>
          <w:lang w:eastAsia="zh-CN"/>
        </w:rPr>
        <w:t>－</w:t>
      </w:r>
      <w:r>
        <w:t>制度实践的决定性事件——他将ECLA建构成拉美结构主义经济思想的制度中心，使其成为</w:t>
      </w:r>
      <w:r>
        <w:rPr>
          <w:rFonts w:hint="eastAsia"/>
          <w:lang w:eastAsia="zh-CN"/>
        </w:rPr>
        <w:t>“</w:t>
      </w:r>
      <w:r>
        <w:t>拉美社会科学跨国知识网络</w:t>
      </w:r>
      <w:r>
        <w:rPr>
          <w:rFonts w:hint="eastAsia"/>
          <w:lang w:eastAsia="zh-CN"/>
        </w:rPr>
        <w:t>”</w:t>
      </w:r>
      <w:r>
        <w:t>的组织节点。在ECLA，普雷维什汇聚了罗德里格斯（Octavio Rodríguez）、平托（Aníbal Pinto）、塞拉（José Serra）等一批拉美经济学家，形成了后来被称为</w:t>
      </w:r>
      <w:r>
        <w:rPr>
          <w:rFonts w:hint="eastAsia"/>
          <w:lang w:eastAsia="zh-CN"/>
        </w:rPr>
        <w:t>“</w:t>
      </w:r>
      <w:r>
        <w:t>拉美结构主义</w:t>
      </w:r>
      <w:r>
        <w:rPr>
          <w:rFonts w:hint="eastAsia"/>
          <w:lang w:eastAsia="zh-CN"/>
        </w:rPr>
        <w:t>”</w:t>
      </w:r>
      <w:r>
        <w:t>或</w:t>
      </w:r>
      <w:r>
        <w:rPr>
          <w:rFonts w:hint="eastAsia"/>
          <w:lang w:eastAsia="zh-CN"/>
        </w:rPr>
        <w:t>“</w:t>
      </w:r>
      <w:r>
        <w:t>ECLA思想</w:t>
      </w:r>
      <w:r>
        <w:rPr>
          <w:rFonts w:hint="eastAsia"/>
          <w:lang w:eastAsia="zh-CN"/>
        </w:rPr>
        <w:t>”</w:t>
      </w:r>
      <w:r>
        <w:t>的集体理论方案。</w:t>
      </w:r>
    </w:p>
    <w:p w14:paraId="6F18BFE8">
      <w:pPr>
        <w:pStyle w:val="166"/>
      </w:pPr>
      <w:r>
        <w:t>▎核心理论贡献</w:t>
      </w:r>
    </w:p>
    <w:p w14:paraId="5FAAE7A7">
      <w:r>
        <w:rPr>
          <w:b/>
        </w:rPr>
        <w:t>中心</w:t>
      </w:r>
      <w:r>
        <w:rPr>
          <w:rFonts w:hint="eastAsia"/>
          <w:b/>
          <w:lang w:eastAsia="zh-CN"/>
        </w:rPr>
        <w:t>－</w:t>
      </w:r>
      <w:r>
        <w:rPr>
          <w:b/>
        </w:rPr>
        <w:t>边缘结构与贸易条件恶化论。</w:t>
      </w:r>
      <w:r>
        <w:t xml:space="preserve"> 普雷维什在1949年向ECLA提交的报告《拉美经济发展及其主要问题》中系统阐述了两个核心命题：第一，世界经济分为</w:t>
      </w:r>
      <w:r>
        <w:rPr>
          <w:rFonts w:hint="eastAsia"/>
          <w:lang w:eastAsia="zh-CN"/>
        </w:rPr>
        <w:t>“</w:t>
      </w:r>
      <w:r>
        <w:t>中心</w:t>
      </w:r>
      <w:r>
        <w:rPr>
          <w:rFonts w:hint="eastAsia"/>
          <w:lang w:eastAsia="zh-CN"/>
        </w:rPr>
        <w:t>”</w:t>
      </w:r>
      <w:r>
        <w:t>（工业国）与</w:t>
      </w:r>
      <w:r>
        <w:rPr>
          <w:rFonts w:hint="eastAsia"/>
          <w:lang w:eastAsia="zh-CN"/>
        </w:rPr>
        <w:t>“</w:t>
      </w:r>
      <w:r>
        <w:t>边缘</w:t>
      </w:r>
      <w:r>
        <w:rPr>
          <w:rFonts w:hint="eastAsia"/>
          <w:lang w:eastAsia="zh-CN"/>
        </w:rPr>
        <w:t>”</w:t>
      </w:r>
      <w:r>
        <w:t>（初级产品出口国）两个结构性位置；第二，边缘国家的贸易条件在长时段中趋于恶化——初级产品相对于工业品的比价持续下降。贸易条件恶化论后来被称为</w:t>
      </w:r>
      <w:r>
        <w:rPr>
          <w:rFonts w:hint="eastAsia"/>
          <w:lang w:eastAsia="zh-CN"/>
        </w:rPr>
        <w:t>“</w:t>
      </w:r>
      <w:r>
        <w:t>普雷维什-辛格命题</w:t>
      </w:r>
      <w:r>
        <w:rPr>
          <w:rFonts w:hint="eastAsia"/>
          <w:lang w:eastAsia="zh-CN"/>
        </w:rPr>
        <w:t>”</w:t>
      </w:r>
      <w:r>
        <w:t>（Singer在1950年独立提出类似论点），其经验基础是1876-1938年间英国进出口价格指数的比较。普雷维什给出的解释包含两个机制：中心国家的工会制度和寡头市场结构使其工资和利润具有向下刚性，而边缘国家的劳动力供给过剩和初级产品市场竞争使其价格持续走低；技术进步的收益在中心国转化为工资和利润的上升，在边缘国则转化为出口价格的下降。</w:t>
      </w:r>
    </w:p>
    <w:p w14:paraId="32DADB60">
      <w:r>
        <w:t>中心</w:t>
      </w:r>
      <w:r>
        <w:rPr>
          <w:rFonts w:hint="eastAsia"/>
          <w:lang w:eastAsia="zh-CN"/>
        </w:rPr>
        <w:t>－</w:t>
      </w:r>
      <w:r>
        <w:t>边缘结构的理论意义在于：它将</w:t>
      </w:r>
      <w:r>
        <w:rPr>
          <w:rFonts w:hint="eastAsia"/>
          <w:lang w:eastAsia="zh-CN"/>
        </w:rPr>
        <w:t>“</w:t>
      </w:r>
      <w:r>
        <w:t>发达</w:t>
      </w:r>
      <w:r>
        <w:rPr>
          <w:rFonts w:hint="eastAsia"/>
          <w:lang w:eastAsia="zh-CN"/>
        </w:rPr>
        <w:t>”</w:t>
      </w:r>
      <w:r>
        <w:t>与</w:t>
      </w:r>
      <w:r>
        <w:rPr>
          <w:rFonts w:hint="eastAsia"/>
          <w:lang w:eastAsia="zh-CN"/>
        </w:rPr>
        <w:t>“</w:t>
      </w:r>
      <w:r>
        <w:t>不发达</w:t>
      </w:r>
      <w:r>
        <w:rPr>
          <w:rFonts w:hint="eastAsia"/>
          <w:lang w:eastAsia="zh-CN"/>
        </w:rPr>
        <w:t>”</w:t>
      </w:r>
      <w:r>
        <w:t>从时间序列（先发与后发）重新定义为空间结构中的位置差异——不发达不是发达的</w:t>
      </w:r>
      <w:r>
        <w:rPr>
          <w:rFonts w:hint="eastAsia"/>
          <w:lang w:eastAsia="zh-CN"/>
        </w:rPr>
        <w:t>“</w:t>
      </w:r>
      <w:r>
        <w:t>前阶段</w:t>
      </w:r>
      <w:r>
        <w:rPr>
          <w:rFonts w:hint="eastAsia"/>
          <w:lang w:eastAsia="zh-CN"/>
        </w:rPr>
        <w:t>”</w:t>
      </w:r>
      <w:r>
        <w:t>，而是同一世界体系中的结构性关系产物。这一认识论转换在后来被弗兰克和沃勒斯坦分别发展为更激进的世界体系分析。</w:t>
      </w:r>
    </w:p>
    <w:p w14:paraId="755DE1A0">
      <w:r>
        <w:rPr>
          <w:b/>
        </w:rPr>
        <w:t>结构主义发展主义与进口替代工业化。</w:t>
      </w:r>
      <w:r>
        <w:t xml:space="preserve"> 从中心</w:t>
      </w:r>
      <w:r>
        <w:rPr>
          <w:rFonts w:hint="eastAsia"/>
          <w:lang w:eastAsia="zh-CN"/>
        </w:rPr>
        <w:t>－</w:t>
      </w:r>
      <w:r>
        <w:t>边缘分析中，普雷维什引出的政策推论是进口替代工业化（ISI）：边缘国家应当通过关税保护和产业政策建立本国工业，减少对中心国家工业品的依赖。ECLA在1950-60年代系统推进了这一政策方案，影响了巴西、墨西哥、阿根廷、智利等国的产业政策。普雷维什在ECLA的报告中论证：工业化不仅是技术升级，更是改变边缘国家在世界体系中结构性位置的手段——只有建立自主工业体系，才能打破贸易条件恶化的长期趋势。</w:t>
      </w:r>
    </w:p>
    <w:p w14:paraId="105E2D83">
      <w:r>
        <w:rPr>
          <w:b/>
        </w:rPr>
        <w:t>1970年代后的反思：外围资本主义批判。</w:t>
      </w:r>
      <w:r>
        <w:t xml:space="preserve"> 1976年普雷维什在墨西哥发表《外围资本主义：危机与改造》，对早期结构主义发展主义进行了自我批判。他承认进口替代工业化未能根本改变中心</w:t>
      </w:r>
      <w:r>
        <w:rPr>
          <w:rFonts w:hint="eastAsia"/>
          <w:lang w:eastAsia="zh-CN"/>
        </w:rPr>
        <w:t>－</w:t>
      </w:r>
      <w:r>
        <w:t>边缘结构——工业化在拉美以跨国公司子公司的形式推进，边缘国家的工业</w:t>
      </w:r>
      <w:r>
        <w:rPr>
          <w:rFonts w:hint="eastAsia"/>
          <w:lang w:eastAsia="zh-CN"/>
        </w:rPr>
        <w:t>“</w:t>
      </w:r>
      <w:r>
        <w:t>发展</w:t>
      </w:r>
      <w:r>
        <w:rPr>
          <w:rFonts w:hint="eastAsia"/>
          <w:lang w:eastAsia="zh-CN"/>
        </w:rPr>
        <w:t>”</w:t>
      </w:r>
      <w:r>
        <w:t>反而加深了对中心的技术和金融依赖。普雷维什在这一阶段将分析重心从贸易条件转向资本流动和技术转移，提出了</w:t>
      </w:r>
      <w:r>
        <w:rPr>
          <w:rFonts w:hint="eastAsia"/>
          <w:lang w:eastAsia="zh-CN"/>
        </w:rPr>
        <w:t>“</w:t>
      </w:r>
      <w:r>
        <w:t>外围资本主义</w:t>
      </w:r>
      <w:r>
        <w:rPr>
          <w:rFonts w:hint="eastAsia"/>
          <w:lang w:eastAsia="zh-CN"/>
        </w:rPr>
        <w:t>”</w:t>
      </w:r>
      <w:r>
        <w:t>概念：在中心</w:t>
      </w:r>
      <w:r>
        <w:rPr>
          <w:rFonts w:hint="eastAsia"/>
          <w:lang w:eastAsia="zh-CN"/>
        </w:rPr>
        <w:t>－</w:t>
      </w:r>
      <w:r>
        <w:t>边缘结构中的资本主义不是普遍资本主义的</w:t>
      </w:r>
      <w:r>
        <w:rPr>
          <w:rFonts w:hint="eastAsia"/>
          <w:lang w:eastAsia="zh-CN"/>
        </w:rPr>
        <w:t>“</w:t>
      </w:r>
      <w:r>
        <w:t>晚来版本</w:t>
      </w:r>
      <w:r>
        <w:rPr>
          <w:rFonts w:hint="eastAsia"/>
          <w:lang w:eastAsia="zh-CN"/>
        </w:rPr>
        <w:t>”</w:t>
      </w:r>
      <w:r>
        <w:t>，而是一种结构性不同的资本主义形态——其特征是极端不平等、技术依赖和外向剩余转移。这一反思标志着普雷维什从结构主义发展主义向更激进的批判立场的移动，但普雷维什始终拒绝弗兰克的</w:t>
      </w:r>
      <w:r>
        <w:rPr>
          <w:rFonts w:hint="eastAsia"/>
          <w:lang w:eastAsia="zh-CN"/>
        </w:rPr>
        <w:t>“</w:t>
      </w:r>
      <w:r>
        <w:t>资本主义欠发达</w:t>
      </w:r>
      <w:r>
        <w:rPr>
          <w:rFonts w:hint="eastAsia"/>
          <w:lang w:eastAsia="zh-CN"/>
        </w:rPr>
        <w:t>”</w:t>
      </w:r>
      <w:r>
        <w:t>论题——他认为问题不在资本主义本身，而在中心</w:t>
      </w:r>
      <w:r>
        <w:rPr>
          <w:rFonts w:hint="eastAsia"/>
          <w:lang w:eastAsia="zh-CN"/>
        </w:rPr>
        <w:t>－</w:t>
      </w:r>
      <w:r>
        <w:t>边缘结构中的资本主义。</w:t>
      </w:r>
    </w:p>
    <w:p w14:paraId="7D4D6C07">
      <w:pPr>
        <w:pStyle w:val="166"/>
      </w:pPr>
      <w:r>
        <w:t>▎学术对话与论战</w:t>
      </w:r>
    </w:p>
    <w:p w14:paraId="49094586">
      <w:r>
        <w:t>与古典贸易理论的论战是普雷维什理论的起点。李嘉图的比较优势论论证自由贸易对双方有利，普雷维什的贸易条件恶化论则论证：在中心</w:t>
      </w:r>
      <w:r>
        <w:rPr>
          <w:rFonts w:hint="eastAsia"/>
          <w:lang w:eastAsia="zh-CN"/>
        </w:rPr>
        <w:t>－</w:t>
      </w:r>
      <w:r>
        <w:t>边缘结构中，比较优势论所预设的</w:t>
      </w:r>
      <w:r>
        <w:rPr>
          <w:rFonts w:hint="eastAsia"/>
          <w:lang w:eastAsia="zh-CN"/>
        </w:rPr>
        <w:t>“</w:t>
      </w:r>
      <w:r>
        <w:t>互利</w:t>
      </w:r>
      <w:r>
        <w:rPr>
          <w:rFonts w:hint="eastAsia"/>
          <w:lang w:eastAsia="zh-CN"/>
        </w:rPr>
        <w:t>”</w:t>
      </w:r>
      <w:r>
        <w:t>前提不成立——结构性不平等使</w:t>
      </w:r>
      <w:r>
        <w:rPr>
          <w:rFonts w:hint="eastAsia"/>
          <w:lang w:eastAsia="zh-CN"/>
        </w:rPr>
        <w:t>“</w:t>
      </w:r>
      <w:r>
        <w:t>自由贸易</w:t>
      </w:r>
      <w:r>
        <w:rPr>
          <w:rFonts w:hint="eastAsia"/>
          <w:lang w:eastAsia="zh-CN"/>
        </w:rPr>
        <w:t>”</w:t>
      </w:r>
      <w:r>
        <w:t>成为中心国家汲取边缘剩余的制度机制。ECLA内部的张力：普雷维什的结构主义发展主义在ECLA内部并非没有异议——菲尔茨（Fields）等更激进的声音主张直接挑战资本主义制度，而非在其框架内寻求工业化。</w:t>
      </w:r>
    </w:p>
    <w:p w14:paraId="18B1681F">
      <w:r>
        <w:t>与弗兰克的分歧：弗兰克在《资本主义与拉美欠发达》（1967）中将普雷维什的</w:t>
      </w:r>
      <w:r>
        <w:rPr>
          <w:rFonts w:hint="eastAsia"/>
          <w:lang w:eastAsia="zh-CN"/>
        </w:rPr>
        <w:t>“</w:t>
      </w:r>
      <w:r>
        <w:t>中心</w:t>
      </w:r>
      <w:r>
        <w:rPr>
          <w:rFonts w:hint="eastAsia"/>
          <w:lang w:eastAsia="zh-CN"/>
        </w:rPr>
        <w:t>－</w:t>
      </w:r>
      <w:r>
        <w:t>边缘</w:t>
      </w:r>
      <w:r>
        <w:rPr>
          <w:rFonts w:hint="eastAsia"/>
          <w:lang w:eastAsia="zh-CN"/>
        </w:rPr>
        <w:t>”</w:t>
      </w:r>
      <w:r>
        <w:t>激进化为</w:t>
      </w:r>
      <w:r>
        <w:rPr>
          <w:rFonts w:hint="eastAsia"/>
          <w:lang w:eastAsia="zh-CN"/>
        </w:rPr>
        <w:t>“</w:t>
      </w:r>
      <w:r>
        <w:t>宗主国</w:t>
      </w:r>
      <w:r>
        <w:rPr>
          <w:rFonts w:hint="eastAsia"/>
          <w:lang w:eastAsia="zh-CN"/>
        </w:rPr>
        <w:t>－</w:t>
      </w:r>
      <w:r>
        <w:t>卫星国</w:t>
      </w:r>
      <w:r>
        <w:rPr>
          <w:rFonts w:hint="eastAsia"/>
          <w:lang w:eastAsia="zh-CN"/>
        </w:rPr>
        <w:t>”</w:t>
      </w:r>
      <w:r>
        <w:t>关系，论证不发达不是外在于资本主义的</w:t>
      </w:r>
      <w:r>
        <w:rPr>
          <w:rFonts w:hint="eastAsia"/>
          <w:lang w:eastAsia="zh-CN"/>
        </w:rPr>
        <w:t>“</w:t>
      </w:r>
      <w:r>
        <w:t>前资本主义</w:t>
      </w:r>
      <w:r>
        <w:rPr>
          <w:rFonts w:hint="eastAsia"/>
          <w:lang w:eastAsia="zh-CN"/>
        </w:rPr>
        <w:t>”</w:t>
      </w:r>
      <w:r>
        <w:t>状态，而是资本主义世界体系本身的产物——</w:t>
      </w:r>
      <w:r>
        <w:rPr>
          <w:rFonts w:hint="eastAsia"/>
          <w:lang w:eastAsia="zh-CN"/>
        </w:rPr>
        <w:t>“</w:t>
      </w:r>
      <w:r>
        <w:t>不发达的发展</w:t>
      </w:r>
      <w:r>
        <w:rPr>
          <w:rFonts w:hint="eastAsia"/>
          <w:lang w:eastAsia="zh-CN"/>
        </w:rPr>
        <w:t>”</w:t>
      </w:r>
      <w:r>
        <w:t>（development of underdevelopment）。普雷维什拒绝了这一推论：他认为弗兰克将中心</w:t>
      </w:r>
      <w:r>
        <w:rPr>
          <w:rFonts w:hint="eastAsia"/>
          <w:lang w:eastAsia="zh-CN"/>
        </w:rPr>
        <w:t>－</w:t>
      </w:r>
      <w:r>
        <w:t>边缘结构本质化为资本主义的必然逻辑，忽视了边缘国家内部的社会结构和阶级关系，也取消了边缘国家自主发展的可能性空间。这一分歧的实质是：结构决定论vs历史辩证法——弗兰克倾向于结构决定论（依附必然意味着不发展），普雷维什则坚持边缘国家在结构约束下的能动性。</w:t>
      </w:r>
    </w:p>
    <w:p w14:paraId="0BEB1CA2">
      <w:r>
        <w:t>与沃勒斯坦的对接：沃勒斯坦的世界体系理论（1974-）在概念上承接了普雷维什的中心</w:t>
      </w:r>
      <w:r>
        <w:rPr>
          <w:rFonts w:hint="eastAsia"/>
          <w:lang w:eastAsia="zh-CN"/>
        </w:rPr>
        <w:t>－</w:t>
      </w:r>
      <w:r>
        <w:t>边缘分析，但将其纳入更长时段的历史资本主义分析框架，并将</w:t>
      </w:r>
      <w:r>
        <w:rPr>
          <w:rFonts w:hint="eastAsia"/>
          <w:lang w:eastAsia="zh-CN"/>
        </w:rPr>
        <w:t>“</w:t>
      </w:r>
      <w:r>
        <w:t>边缘</w:t>
      </w:r>
      <w:r>
        <w:rPr>
          <w:rFonts w:hint="eastAsia"/>
          <w:lang w:eastAsia="zh-CN"/>
        </w:rPr>
        <w:t>”</w:t>
      </w:r>
      <w:r>
        <w:t>细分为</w:t>
      </w:r>
      <w:r>
        <w:rPr>
          <w:rFonts w:hint="eastAsia"/>
          <w:lang w:eastAsia="zh-CN"/>
        </w:rPr>
        <w:t>“</w:t>
      </w:r>
      <w:r>
        <w:t>半边缘</w:t>
      </w:r>
      <w:r>
        <w:rPr>
          <w:rFonts w:hint="eastAsia"/>
          <w:lang w:eastAsia="zh-CN"/>
        </w:rPr>
        <w:t>”</w:t>
      </w:r>
      <w:r>
        <w:t>和</w:t>
      </w:r>
      <w:r>
        <w:rPr>
          <w:rFonts w:hint="eastAsia"/>
          <w:lang w:eastAsia="zh-CN"/>
        </w:rPr>
        <w:t>“</w:t>
      </w:r>
      <w:r>
        <w:t>边缘</w:t>
      </w:r>
      <w:r>
        <w:rPr>
          <w:rFonts w:hint="eastAsia"/>
          <w:lang w:eastAsia="zh-CN"/>
        </w:rPr>
        <w:t>”</w:t>
      </w:r>
      <w:r>
        <w:t>。普雷维什从未采用沃勒斯坦的术语，但两者在</w:t>
      </w:r>
      <w:r>
        <w:rPr>
          <w:rFonts w:hint="eastAsia"/>
          <w:lang w:eastAsia="zh-CN"/>
        </w:rPr>
        <w:t>“</w:t>
      </w:r>
      <w:r>
        <w:t>世界经济的结构性不平等</w:t>
      </w:r>
      <w:r>
        <w:rPr>
          <w:rFonts w:hint="eastAsia"/>
          <w:lang w:eastAsia="zh-CN"/>
        </w:rPr>
        <w:t>”</w:t>
      </w:r>
      <w:r>
        <w:t>这一核心命题上共享基础。</w:t>
      </w:r>
    </w:p>
    <w:p w14:paraId="254EA6F3">
      <w:pPr>
        <w:pStyle w:val="166"/>
      </w:pPr>
      <w:r>
        <w:t>▎制度化实践与学术场域位置</w:t>
      </w:r>
    </w:p>
    <w:p w14:paraId="4216AF72">
      <w:r>
        <w:t>ECLA是普雷维什学术</w:t>
      </w:r>
      <w:r>
        <w:rPr>
          <w:rFonts w:hint="eastAsia"/>
          <w:lang w:eastAsia="zh-CN"/>
        </w:rPr>
        <w:t>－</w:t>
      </w:r>
      <w:r>
        <w:t>制度实践的核心载体。1948</w:t>
      </w:r>
      <w:r>
        <w:rPr>
          <w:rFonts w:hint="eastAsia"/>
          <w:lang w:eastAsia="zh-CN"/>
        </w:rPr>
        <w:t>—</w:t>
      </w:r>
      <w:r>
        <w:t>1963年担任ECLA执行秘书期间，他将一个联合国地区委员会转化为拉美最重要的社会科学思想机构。ECLA的运作方式具有鲜明的制度创新特征：它不是大学研究机构，而是政策研究机构，其理论生产直接服务于拉美各国的经济政策制定——这使得普雷维什的结构主义发展主义在1950-60年代从学术理论转化为政策实践。1964</w:t>
      </w:r>
      <w:r>
        <w:rPr>
          <w:rFonts w:hint="eastAsia"/>
          <w:lang w:eastAsia="zh-CN"/>
        </w:rPr>
        <w:t>—</w:t>
      </w:r>
      <w:r>
        <w:t>1969年普雷维什担任联合国贸发会议（UNCTAD）首任秘书长，在联合国体系内推进发展中国家利益。1970年代后回到拉美，在墨西哥的第三世界经济与社会研究中心（CEESTEM）继续工作。普雷维什终身未在大学获得正式教职——其学术身份始终是</w:t>
      </w:r>
      <w:r>
        <w:rPr>
          <w:rFonts w:hint="eastAsia"/>
          <w:lang w:eastAsia="zh-CN"/>
        </w:rPr>
        <w:t>“</w:t>
      </w:r>
      <w:r>
        <w:t>国际机构的知识分子</w:t>
      </w:r>
      <w:r>
        <w:rPr>
          <w:rFonts w:hint="eastAsia"/>
          <w:lang w:eastAsia="zh-CN"/>
        </w:rPr>
        <w:t>”</w:t>
      </w:r>
      <w:r>
        <w:t>而非</w:t>
      </w:r>
      <w:r>
        <w:rPr>
          <w:rFonts w:hint="eastAsia"/>
          <w:lang w:eastAsia="zh-CN"/>
        </w:rPr>
        <w:t>“</w:t>
      </w:r>
      <w:r>
        <w:t>大学学者</w:t>
      </w:r>
      <w:r>
        <w:rPr>
          <w:rFonts w:hint="eastAsia"/>
          <w:lang w:eastAsia="zh-CN"/>
        </w:rPr>
        <w:t>”</w:t>
      </w:r>
      <w:r>
        <w:t>，这一制度位置塑造了其理论的知识形态：政策导向、经验驱动、体系性弱但实践性强。</w:t>
      </w:r>
    </w:p>
    <w:p w14:paraId="3599C920">
      <w:r>
        <w:rPr>
          <w:b/>
          <w:color w:val="C62828"/>
        </w:rPr>
        <w:t>【制度断裂：拉美军政府·1964-1985】</w:t>
      </w:r>
      <w:r>
        <w:t>1964年巴西军事政变后，ECLA在巴西的活动受到限制，进口替代工业化政策被军政府部分搁置。1973年智利政变后，ECLA圣地亚哥办事处的工作环境急剧恶化，部分研究人员被迫流亡。军政府对ECLA的压制反映了依附理论与左翼政治的关联在拉美军事政权眼中的威胁性。</w:t>
      </w:r>
    </w:p>
    <w:p w14:paraId="6F11E0BC">
      <w:pPr>
        <w:pStyle w:val="166"/>
      </w:pPr>
      <w:r>
        <w:t>▎学术影响与接受</w:t>
      </w:r>
    </w:p>
    <w:p w14:paraId="485426BB">
      <w:r>
        <w:t>普雷维什在拉美经济学中的地位是奠基性的——他是</w:t>
      </w:r>
      <w:r>
        <w:rPr>
          <w:rFonts w:hint="eastAsia"/>
          <w:lang w:eastAsia="zh-CN"/>
        </w:rPr>
        <w:t>“</w:t>
      </w:r>
      <w:r>
        <w:t>拉美结构主义</w:t>
      </w:r>
      <w:r>
        <w:rPr>
          <w:rFonts w:hint="eastAsia"/>
          <w:lang w:eastAsia="zh-CN"/>
        </w:rPr>
        <w:t>”</w:t>
      </w:r>
      <w:r>
        <w:t>传统的创始人，其影响通过ECLA的制度网络扩散到整个拉美大陆。在国际经济学界，贸易条件恶化论引发了持续数十年的经验争论：斯普劳斯（Spraos, 1980）、萨卡（Sarkar, 1986）等人的后续研究支持了长时段恶化的趋势，但也有研究质疑1876</w:t>
      </w:r>
      <w:r>
        <w:rPr>
          <w:rFonts w:hint="eastAsia"/>
          <w:lang w:eastAsia="zh-CN"/>
        </w:rPr>
        <w:t>—</w:t>
      </w:r>
      <w:r>
        <w:t>1938年数据的代表性。</w:t>
      </w:r>
    </w:p>
    <w:p w14:paraId="4E5F1FAD">
      <w:r>
        <w:t>在社会学理论层面，普雷维什的核心贡献是提供了</w:t>
      </w:r>
      <w:r>
        <w:rPr>
          <w:rFonts w:hint="eastAsia"/>
          <w:lang w:eastAsia="zh-CN"/>
        </w:rPr>
        <w:t>“</w:t>
      </w:r>
      <w:r>
        <w:t>中心</w:t>
      </w:r>
      <w:r>
        <w:rPr>
          <w:rFonts w:hint="eastAsia"/>
          <w:lang w:eastAsia="zh-CN"/>
        </w:rPr>
        <w:t>－</w:t>
      </w:r>
      <w:r>
        <w:t>边缘</w:t>
      </w:r>
      <w:r>
        <w:rPr>
          <w:rFonts w:hint="eastAsia"/>
          <w:lang w:eastAsia="zh-CN"/>
        </w:rPr>
        <w:t>”</w:t>
      </w:r>
      <w:r>
        <w:t>这一结构分析框架。这一框架在弗兰克那里被激进化，在卡多佐那里被辩证化，在沃勒斯坦那里被历史化——三次转化均以普雷维什为起点。普雷维什在英语世界的传播主要依靠沃勒斯坦的引用和A.G.伍德（A.G. Wood）的翻译，但其早期报告的完整英译直到2000年代才出现。</w:t>
      </w:r>
    </w:p>
    <w:p w14:paraId="194FE4E7">
      <w:r>
        <w:t>普雷维什对</w:t>
      </w:r>
      <w:r>
        <w:rPr>
          <w:rFonts w:hint="eastAsia"/>
          <w:lang w:eastAsia="zh-CN"/>
        </w:rPr>
        <w:t>“</w:t>
      </w:r>
      <w:r>
        <w:t>发展</w:t>
      </w:r>
      <w:r>
        <w:rPr>
          <w:rFonts w:hint="eastAsia"/>
          <w:lang w:eastAsia="zh-CN"/>
        </w:rPr>
        <w:t>”</w:t>
      </w:r>
      <w:r>
        <w:t>概念的立场经历了从肯定到怀疑的转变：1950年代他是</w:t>
      </w:r>
      <w:r>
        <w:rPr>
          <w:rFonts w:hint="eastAsia"/>
          <w:lang w:eastAsia="zh-CN"/>
        </w:rPr>
        <w:t>“</w:t>
      </w:r>
      <w:r>
        <w:t>发展</w:t>
      </w:r>
      <w:r>
        <w:rPr>
          <w:rFonts w:hint="eastAsia"/>
          <w:lang w:eastAsia="zh-CN"/>
        </w:rPr>
        <w:t>”</w:t>
      </w:r>
      <w:r>
        <w:t>话语的积极建构者（结构主义发展主义），1970年代后他开始质疑</w:t>
      </w:r>
      <w:r>
        <w:rPr>
          <w:rFonts w:hint="eastAsia"/>
          <w:lang w:eastAsia="zh-CN"/>
        </w:rPr>
        <w:t>“</w:t>
      </w:r>
      <w:r>
        <w:t>发展</w:t>
      </w:r>
      <w:r>
        <w:rPr>
          <w:rFonts w:hint="eastAsia"/>
          <w:lang w:eastAsia="zh-CN"/>
        </w:rPr>
        <w:t>”</w:t>
      </w:r>
      <w:r>
        <w:t>在中心</w:t>
      </w:r>
      <w:r>
        <w:rPr>
          <w:rFonts w:hint="eastAsia"/>
          <w:lang w:eastAsia="zh-CN"/>
        </w:rPr>
        <w:t>－</w:t>
      </w:r>
      <w:r>
        <w:t>边缘结构中的可能性——这一转变预示了后来埃斯科瓦尔对</w:t>
      </w:r>
      <w:r>
        <w:rPr>
          <w:rFonts w:hint="eastAsia"/>
          <w:lang w:eastAsia="zh-CN"/>
        </w:rPr>
        <w:t>“</w:t>
      </w:r>
      <w:r>
        <w:t>发展</w:t>
      </w:r>
      <w:r>
        <w:rPr>
          <w:rFonts w:hint="eastAsia"/>
          <w:lang w:eastAsia="zh-CN"/>
        </w:rPr>
        <w:t>”</w:t>
      </w:r>
      <w:r>
        <w:t>话语的彻底批判。</w:t>
      </w:r>
    </w:p>
    <w:p w14:paraId="00782FB9">
      <w:pPr>
        <w:pStyle w:val="166"/>
      </w:pPr>
      <w:r>
        <w:t>▎β映射</w:t>
      </w:r>
    </w:p>
    <w:p w14:paraId="2933ADB1">
      <w:pPr>
        <w:pStyle w:val="165"/>
      </w:pPr>
      <w:r>
        <w:t>borne_concepts: [C_中心</w:t>
      </w:r>
      <w:r>
        <w:rPr>
          <w:rFonts w:hint="eastAsia"/>
          <w:lang w:eastAsia="zh-CN"/>
        </w:rPr>
        <w:t>－</w:t>
      </w:r>
      <w:r>
        <w:t>边缘结构</w:t>
      </w:r>
      <w:r>
        <w:rPr>
          <w:rFonts w:hint="eastAsia"/>
          <w:lang w:eastAsia="zh-CN"/>
        </w:rPr>
        <w:t>，</w:t>
      </w:r>
      <w:r>
        <w:t xml:space="preserve"> C_贸易条件恶化</w:t>
      </w:r>
      <w:r>
        <w:rPr>
          <w:rFonts w:hint="eastAsia"/>
          <w:lang w:eastAsia="zh-CN"/>
        </w:rPr>
        <w:t>，</w:t>
      </w:r>
      <w:r>
        <w:t xml:space="preserve"> C_外围资本主义</w:t>
      </w:r>
      <w:r>
        <w:rPr>
          <w:rFonts w:hint="eastAsia"/>
          <w:lang w:eastAsia="zh-CN"/>
        </w:rPr>
        <w:t>，</w:t>
      </w:r>
      <w:r>
        <w:t xml:space="preserve"> C_进口替代工业化</w:t>
      </w:r>
      <w:r>
        <w:rPr>
          <w:rFonts w:hint="eastAsia"/>
          <w:lang w:eastAsia="zh-CN"/>
        </w:rPr>
        <w:t>，</w:t>
      </w:r>
      <w:r>
        <w:t xml:space="preserve"> C_结构主义发展主义]</w:t>
      </w:r>
    </w:p>
    <w:p w14:paraId="78E272B3">
      <w:pPr>
        <w:pStyle w:val="165"/>
      </w:pPr>
      <w:r>
        <w:t>contested_concepts: [C_比较优势</w:t>
      </w:r>
      <w:r>
        <w:rPr>
          <w:rFonts w:hint="eastAsia"/>
          <w:lang w:eastAsia="zh-CN"/>
        </w:rPr>
        <w:t>（</w:t>
      </w:r>
      <w:r>
        <w:t>古典贸易理论</w:t>
      </w:r>
      <w:r>
        <w:rPr>
          <w:rFonts w:hint="eastAsia"/>
          <w:lang w:eastAsia="zh-CN"/>
        </w:rPr>
        <w:t>）</w:t>
      </w:r>
      <w:r>
        <w:t>, C_资本主义欠发达</w:t>
      </w:r>
      <w:r>
        <w:rPr>
          <w:rFonts w:hint="eastAsia"/>
          <w:lang w:eastAsia="zh-CN"/>
        </w:rPr>
        <w:t>（</w:t>
      </w:r>
      <w:r>
        <w:t>弗兰克论题</w:t>
      </w:r>
      <w:r>
        <w:rPr>
          <w:rFonts w:hint="eastAsia"/>
          <w:lang w:eastAsia="zh-CN"/>
        </w:rPr>
        <w:t>）</w:t>
      </w:r>
      <w:r>
        <w:t>]</w:t>
      </w:r>
    </w:p>
    <w:p w14:paraId="61DDFA6B">
      <w:pPr>
        <w:pStyle w:val="165"/>
      </w:pPr>
      <w:r>
        <w:t>school: S050</w:t>
      </w:r>
      <w:r>
        <w:rPr>
          <w:rFonts w:hint="eastAsia"/>
          <w:lang w:eastAsia="zh-CN"/>
        </w:rPr>
        <w:t>（</w:t>
      </w:r>
      <w:r>
        <w:t>依附理论</w:t>
      </w:r>
      <w:r>
        <w:rPr>
          <w:rFonts w:hint="eastAsia"/>
          <w:lang w:eastAsia="zh-CN"/>
        </w:rPr>
        <w:t>）</w:t>
      </w:r>
    </w:p>
    <w:p w14:paraId="1326188F">
      <w:pPr>
        <w:pStyle w:val="165"/>
      </w:pPr>
      <w:r>
        <w:t>cross_schools: []</w:t>
      </w:r>
    </w:p>
    <w:p w14:paraId="6627BF67">
      <w:pPr>
        <w:pStyle w:val="165"/>
      </w:pPr>
      <w:r>
        <w:t>macro_period: T3</w:t>
      </w:r>
    </w:p>
    <w:p w14:paraId="3176CFB6">
      <w:pPr>
        <w:pStyle w:val="7"/>
      </w:pPr>
      <w:r>
        <w:t>【P227】弗兰克 Andre Gunder Frank（1929–2005）</w:t>
      </w:r>
    </w:p>
    <w:p w14:paraId="19C1E817">
      <w:pPr>
        <w:pStyle w:val="166"/>
      </w:pPr>
      <w:r>
        <w:t>▎学术问题与思想起源</w:t>
      </w:r>
    </w:p>
    <w:p w14:paraId="0F1431C3">
      <w:r>
        <w:t>弗兰克的核心学术问题——不发达何以不是发展的前阶段而是资本主义世界体系的结构性产物——生成于1960年代初在拉美的实地研究经验。弗兰克生于德国柏林，1933年纳粹上台后随家庭流亡瑞士，后移居美国——其学术生涯的起点即带有流亡和跨国经验的标记。他在芝加哥大学师从弗里德曼（Milton Friedman）接受经济学训练，但毕业后的拉美经历使其完全转向了对新古典经济学的批判。</w:t>
      </w:r>
    </w:p>
    <w:p w14:paraId="36A29A85">
      <w:r>
        <w:t>1962年弗兰克赴巴西利亚大学任教，此后在智利、墨西哥等拉美国家工作。在巴西期间，他观察到东北部糖产区的不发达与400年的殖民资本主义历史之间的结构性关联——东北部不是</w:t>
      </w:r>
      <w:r>
        <w:rPr>
          <w:rFonts w:hint="eastAsia"/>
          <w:lang w:eastAsia="zh-CN"/>
        </w:rPr>
        <w:t>“</w:t>
      </w:r>
      <w:r>
        <w:t>尚未发展</w:t>
      </w:r>
      <w:r>
        <w:rPr>
          <w:rFonts w:hint="eastAsia"/>
          <w:lang w:eastAsia="zh-CN"/>
        </w:rPr>
        <w:t>”</w:t>
      </w:r>
      <w:r>
        <w:t>，而是被殖民资本主义系统性地</w:t>
      </w:r>
      <w:r>
        <w:rPr>
          <w:rFonts w:hint="eastAsia"/>
          <w:lang w:eastAsia="zh-CN"/>
        </w:rPr>
        <w:t>“</w:t>
      </w:r>
      <w:r>
        <w:t>不发达化</w:t>
      </w:r>
      <w:r>
        <w:rPr>
          <w:rFonts w:hint="eastAsia"/>
          <w:lang w:eastAsia="zh-CN"/>
        </w:rPr>
        <w:t>”</w:t>
      </w:r>
      <w:r>
        <w:t>：糖业利润持续流向宗主国和南部工业中心，东北部则被锁定在初级产品供应的位置上。这一经验观察使弗兰克拒绝了当时拉美主流的</w:t>
      </w:r>
      <w:r>
        <w:rPr>
          <w:rFonts w:hint="eastAsia"/>
          <w:lang w:eastAsia="zh-CN"/>
        </w:rPr>
        <w:t>“</w:t>
      </w:r>
      <w:r>
        <w:t>二元社会</w:t>
      </w:r>
      <w:r>
        <w:rPr>
          <w:rFonts w:hint="eastAsia"/>
          <w:lang w:eastAsia="zh-CN"/>
        </w:rPr>
        <w:t>”</w:t>
      </w:r>
      <w:r>
        <w:t>论（拉美社会由</w:t>
      </w:r>
      <w:r>
        <w:rPr>
          <w:rFonts w:hint="eastAsia"/>
          <w:lang w:eastAsia="zh-CN"/>
        </w:rPr>
        <w:t>“</w:t>
      </w:r>
      <w:r>
        <w:t>传统</w:t>
      </w:r>
      <w:r>
        <w:rPr>
          <w:rFonts w:hint="eastAsia"/>
          <w:lang w:eastAsia="zh-CN"/>
        </w:rPr>
        <w:t>”</w:t>
      </w:r>
      <w:r>
        <w:t>部门和</w:t>
      </w:r>
      <w:r>
        <w:rPr>
          <w:rFonts w:hint="eastAsia"/>
          <w:lang w:eastAsia="zh-CN"/>
        </w:rPr>
        <w:t>“</w:t>
      </w:r>
      <w:r>
        <w:t>现代</w:t>
      </w:r>
      <w:r>
        <w:rPr>
          <w:rFonts w:hint="eastAsia"/>
          <w:lang w:eastAsia="zh-CN"/>
        </w:rPr>
        <w:t>”</w:t>
      </w:r>
      <w:r>
        <w:t>部门组成）——他论证不存在孤立的</w:t>
      </w:r>
      <w:r>
        <w:rPr>
          <w:rFonts w:hint="eastAsia"/>
          <w:lang w:eastAsia="zh-CN"/>
        </w:rPr>
        <w:t>“</w:t>
      </w:r>
      <w:r>
        <w:t>传统</w:t>
      </w:r>
      <w:r>
        <w:rPr>
          <w:rFonts w:hint="eastAsia"/>
          <w:lang w:eastAsia="zh-CN"/>
        </w:rPr>
        <w:t>”</w:t>
      </w:r>
      <w:r>
        <w:t>部门，所有经济部门都已纳入资本主义世界体系，</w:t>
      </w:r>
      <w:r>
        <w:rPr>
          <w:rFonts w:hint="eastAsia"/>
          <w:lang w:eastAsia="zh-CN"/>
        </w:rPr>
        <w:t>“</w:t>
      </w:r>
      <w:r>
        <w:t>传统</w:t>
      </w:r>
      <w:r>
        <w:rPr>
          <w:rFonts w:hint="eastAsia"/>
          <w:lang w:eastAsia="zh-CN"/>
        </w:rPr>
        <w:t>”</w:t>
      </w:r>
      <w:r>
        <w:t>本身就是资本主义关系在特定位置上的表现。</w:t>
      </w:r>
    </w:p>
    <w:p w14:paraId="47708640">
      <w:r>
        <w:t>1960年代拉美的政治氛围——古巴革命（1959）的冲击、拉美左翼运动的兴起、ECLA发展主义的政策困境——为弗兰克的理论提供了政治语境。弗兰克在智利大学工作期间与多斯桑托斯等人形成学术网络，这一网络后来被追溯为依附理论的</w:t>
      </w:r>
      <w:r>
        <w:rPr>
          <w:rFonts w:hint="eastAsia"/>
          <w:lang w:eastAsia="zh-CN"/>
        </w:rPr>
        <w:t>“</w:t>
      </w:r>
      <w:r>
        <w:t>拉美版本</w:t>
      </w:r>
      <w:r>
        <w:rPr>
          <w:rFonts w:hint="eastAsia"/>
          <w:lang w:eastAsia="zh-CN"/>
        </w:rPr>
        <w:t>”</w:t>
      </w:r>
      <w:r>
        <w:t>（以区别于普雷维什的ECLA版本）。</w:t>
      </w:r>
    </w:p>
    <w:p w14:paraId="7A980AF9">
      <w:pPr>
        <w:pStyle w:val="166"/>
      </w:pPr>
      <w:r>
        <w:t>▎核心理论贡献</w:t>
      </w:r>
    </w:p>
    <w:p w14:paraId="4FF8B578">
      <w:r>
        <w:rPr>
          <w:rFonts w:hint="eastAsia"/>
          <w:b/>
          <w:lang w:eastAsia="zh-CN"/>
        </w:rPr>
        <w:t>“</w:t>
      </w:r>
      <w:r>
        <w:rPr>
          <w:b/>
        </w:rPr>
        <w:t>不发达的发展</w:t>
      </w:r>
      <w:r>
        <w:rPr>
          <w:rFonts w:hint="eastAsia"/>
          <w:b/>
          <w:lang w:eastAsia="zh-CN"/>
        </w:rPr>
        <w:t>”</w:t>
      </w:r>
      <w:r>
        <w:rPr>
          <w:b/>
        </w:rPr>
        <w:t>（Development of Underdevelopment）。</w:t>
      </w:r>
      <w:r>
        <w:t xml:space="preserve"> 弗兰克在《资本主义与拉美欠发达》（1967）中提出了其核心论题：不发达不是外在于资本主义的</w:t>
      </w:r>
      <w:r>
        <w:rPr>
          <w:rFonts w:hint="eastAsia"/>
          <w:lang w:eastAsia="zh-CN"/>
        </w:rPr>
        <w:t>“</w:t>
      </w:r>
      <w:r>
        <w:t>前资本主义</w:t>
      </w:r>
      <w:r>
        <w:rPr>
          <w:rFonts w:hint="eastAsia"/>
          <w:lang w:eastAsia="zh-CN"/>
        </w:rPr>
        <w:t>”</w:t>
      </w:r>
      <w:r>
        <w:t>状态，而是资本主义世界体系本身的产物——不发达与发达是同一过程的两面。弗兰克以智利铜矿、巴西东北部糖业、加勒比种植园为经验案例，论证殖民资本主义通过</w:t>
      </w:r>
      <w:r>
        <w:rPr>
          <w:rFonts w:hint="eastAsia"/>
          <w:lang w:eastAsia="zh-CN"/>
        </w:rPr>
        <w:t>“</w:t>
      </w:r>
      <w:r>
        <w:t>宗主国</w:t>
      </w:r>
      <w:r>
        <w:rPr>
          <w:rFonts w:hint="eastAsia"/>
          <w:lang w:eastAsia="zh-CN"/>
        </w:rPr>
        <w:t>－</w:t>
      </w:r>
      <w:r>
        <w:t>卫星国</w:t>
      </w:r>
      <w:r>
        <w:rPr>
          <w:rFonts w:hint="eastAsia"/>
          <w:lang w:eastAsia="zh-CN"/>
        </w:rPr>
        <w:t>”</w:t>
      </w:r>
      <w:r>
        <w:t>（metropolis-satellite）链条系统性地从边缘榨取剩余：宗主国从卫星国榨取剩余，卫星国的城市中心又从其农村腹地榨取剩余。这一</w:t>
      </w:r>
      <w:r>
        <w:rPr>
          <w:rFonts w:hint="eastAsia"/>
          <w:lang w:eastAsia="zh-CN"/>
        </w:rPr>
        <w:t>“</w:t>
      </w:r>
      <w:r>
        <w:t>榨取链条</w:t>
      </w:r>
      <w:r>
        <w:rPr>
          <w:rFonts w:hint="eastAsia"/>
          <w:lang w:eastAsia="zh-CN"/>
        </w:rPr>
        <w:t>”</w:t>
      </w:r>
      <w:r>
        <w:t>使不发达不是一次性的历史事件，而是持续再生产的过程——</w:t>
      </w:r>
      <w:r>
        <w:rPr>
          <w:rFonts w:hint="eastAsia"/>
          <w:lang w:eastAsia="zh-CN"/>
        </w:rPr>
        <w:t>“</w:t>
      </w:r>
      <w:r>
        <w:t>不发达的发展</w:t>
      </w:r>
      <w:r>
        <w:rPr>
          <w:rFonts w:hint="eastAsia"/>
          <w:lang w:eastAsia="zh-CN"/>
        </w:rPr>
        <w:t>”</w:t>
      </w:r>
      <w:r>
        <w:t>。</w:t>
      </w:r>
    </w:p>
    <w:p w14:paraId="6ED81C5A">
      <w:r>
        <w:t>弗兰克的论题是对普雷维什的激进推进：普雷维什将中心</w:t>
      </w:r>
      <w:r>
        <w:rPr>
          <w:rFonts w:hint="eastAsia"/>
          <w:lang w:eastAsia="zh-CN"/>
        </w:rPr>
        <w:t>－</w:t>
      </w:r>
      <w:r>
        <w:t>边缘分析为贸易条件问题，弗兰克则将其分析为资本主义的系统性逻辑。在弗兰克看来，普雷维什的</w:t>
      </w:r>
      <w:r>
        <w:rPr>
          <w:rFonts w:hint="eastAsia"/>
          <w:lang w:eastAsia="zh-CN"/>
        </w:rPr>
        <w:t>“</w:t>
      </w:r>
      <w:r>
        <w:t>进口替代工业化</w:t>
      </w:r>
      <w:r>
        <w:rPr>
          <w:rFonts w:hint="eastAsia"/>
          <w:lang w:eastAsia="zh-CN"/>
        </w:rPr>
        <w:t>”</w:t>
      </w:r>
      <w:r>
        <w:t>方案是一个矛盾——在资本主义框架内寻求摆脱资本主义中心</w:t>
      </w:r>
      <w:r>
        <w:rPr>
          <w:rFonts w:hint="eastAsia"/>
          <w:lang w:eastAsia="zh-CN"/>
        </w:rPr>
        <w:t>－</w:t>
      </w:r>
      <w:r>
        <w:t>边缘结构，这在逻辑上不可能。弗兰克的历史论证方法：他在《资本主义与拉美欠发达》中通过智利和巴西的殖民经济史表明，不发达不是拉美的</w:t>
      </w:r>
      <w:r>
        <w:rPr>
          <w:rFonts w:hint="eastAsia"/>
          <w:lang w:eastAsia="zh-CN"/>
        </w:rPr>
        <w:t>“</w:t>
      </w:r>
      <w:r>
        <w:t>原始状态</w:t>
      </w:r>
      <w:r>
        <w:rPr>
          <w:rFonts w:hint="eastAsia"/>
          <w:lang w:eastAsia="zh-CN"/>
        </w:rPr>
        <w:t>”</w:t>
      </w:r>
      <w:r>
        <w:t>，而是殖民资本主义400年运作的结果——在殖民之前，拉美地区有其自身的经济发展逻辑；殖民之后，这一逻辑被系统性地扭曲为服务于宗主国积累的结构。</w:t>
      </w:r>
    </w:p>
    <w:p w14:paraId="482340DF">
      <w:r>
        <w:rPr>
          <w:b/>
        </w:rPr>
        <w:t>世界体系分析的前驱。</w:t>
      </w:r>
      <w:r>
        <w:t xml:space="preserve"> 弗兰克的</w:t>
      </w:r>
      <w:r>
        <w:rPr>
          <w:rFonts w:hint="eastAsia"/>
          <w:lang w:eastAsia="zh-CN"/>
        </w:rPr>
        <w:t>“</w:t>
      </w:r>
      <w:r>
        <w:t>宗主国</w:t>
      </w:r>
      <w:r>
        <w:rPr>
          <w:rFonts w:hint="eastAsia"/>
          <w:lang w:eastAsia="zh-CN"/>
        </w:rPr>
        <w:t>－</w:t>
      </w:r>
      <w:r>
        <w:t>卫星国</w:t>
      </w:r>
      <w:r>
        <w:rPr>
          <w:rFonts w:hint="eastAsia"/>
          <w:lang w:eastAsia="zh-CN"/>
        </w:rPr>
        <w:t>”</w:t>
      </w:r>
      <w:r>
        <w:t>框架在结构上预示了沃勒斯坦的世界体系理论——两者都强调不发达是世界体系的结构性产物而非内源状态。弗兰克与沃勒斯坦的关系不是简单的师生关系，而是一种理论立场的逐步分歧：弗兰克坚持不发达的资本主义逻辑，沃勒斯坦则将其纳入更复杂的</w:t>
      </w:r>
      <w:r>
        <w:rPr>
          <w:rFonts w:hint="eastAsia"/>
          <w:lang w:eastAsia="zh-CN"/>
        </w:rPr>
        <w:t>“</w:t>
      </w:r>
      <w:r>
        <w:t>核心</w:t>
      </w:r>
      <w:r>
        <w:rPr>
          <w:rFonts w:hint="eastAsia"/>
          <w:lang w:eastAsia="zh-CN"/>
        </w:rPr>
        <w:t>－</w:t>
      </w:r>
      <w:r>
        <w:t>半边缘</w:t>
      </w:r>
      <w:r>
        <w:rPr>
          <w:rFonts w:hint="eastAsia"/>
          <w:lang w:eastAsia="zh-CN"/>
        </w:rPr>
        <w:t>－</w:t>
      </w:r>
      <w:r>
        <w:t>边缘</w:t>
      </w:r>
      <w:r>
        <w:rPr>
          <w:rFonts w:hint="eastAsia"/>
          <w:lang w:eastAsia="zh-CN"/>
        </w:rPr>
        <w:t>”</w:t>
      </w:r>
      <w:r>
        <w:t>结构和</w:t>
      </w:r>
      <w:r>
        <w:rPr>
          <w:rFonts w:hint="eastAsia"/>
          <w:lang w:eastAsia="zh-CN"/>
        </w:rPr>
        <w:t>“</w:t>
      </w:r>
      <w:r>
        <w:t>长周期</w:t>
      </w:r>
      <w:r>
        <w:rPr>
          <w:rFonts w:hint="eastAsia"/>
          <w:lang w:eastAsia="zh-CN"/>
        </w:rPr>
        <w:t>”</w:t>
      </w:r>
      <w:r>
        <w:t>分析。1980年代后，弗兰克与吉尔斯（Barry Gills）合作发展</w:t>
      </w:r>
      <w:r>
        <w:rPr>
          <w:rFonts w:hint="eastAsia"/>
          <w:lang w:eastAsia="zh-CN"/>
        </w:rPr>
        <w:t>“</w:t>
      </w:r>
      <w:r>
        <w:t>五千年世界体系</w:t>
      </w:r>
      <w:r>
        <w:rPr>
          <w:rFonts w:hint="eastAsia"/>
          <w:lang w:eastAsia="zh-CN"/>
        </w:rPr>
        <w:t>”</w:t>
      </w:r>
      <w:r>
        <w:t>论，将世界体系的历史追溯到公元前3000年——这一扩展超出了沃勒斯坦的</w:t>
      </w:r>
      <w:r>
        <w:rPr>
          <w:rFonts w:hint="eastAsia"/>
          <w:lang w:eastAsia="zh-CN"/>
        </w:rPr>
        <w:t>“</w:t>
      </w:r>
      <w:r>
        <w:t>现代世界体系</w:t>
      </w:r>
      <w:r>
        <w:rPr>
          <w:rFonts w:hint="eastAsia"/>
          <w:lang w:eastAsia="zh-CN"/>
        </w:rPr>
        <w:t>”</w:t>
      </w:r>
      <w:r>
        <w:t>（1500年以来）框架，弗兰克认为沃勒斯坦仍然受限于</w:t>
      </w:r>
      <w:r>
        <w:rPr>
          <w:rFonts w:hint="eastAsia"/>
          <w:lang w:eastAsia="zh-CN"/>
        </w:rPr>
        <w:t>“</w:t>
      </w:r>
      <w:r>
        <w:t>资本主义特殊性</w:t>
      </w:r>
      <w:r>
        <w:rPr>
          <w:rFonts w:hint="eastAsia"/>
          <w:lang w:eastAsia="zh-CN"/>
        </w:rPr>
        <w:t>”</w:t>
      </w:r>
      <w:r>
        <w:t>的预设。</w:t>
      </w:r>
    </w:p>
    <w:p w14:paraId="181E297D">
      <w:r>
        <w:rPr>
          <w:b/>
        </w:rPr>
        <w:t>对</w:t>
      </w:r>
      <w:r>
        <w:rPr>
          <w:rFonts w:hint="eastAsia"/>
          <w:b/>
          <w:lang w:eastAsia="zh-CN"/>
        </w:rPr>
        <w:t>“</w:t>
      </w:r>
      <w:r>
        <w:rPr>
          <w:b/>
        </w:rPr>
        <w:t>二元社会</w:t>
      </w:r>
      <w:r>
        <w:rPr>
          <w:rFonts w:hint="eastAsia"/>
          <w:b/>
          <w:lang w:eastAsia="zh-CN"/>
        </w:rPr>
        <w:t>”</w:t>
      </w:r>
      <w:r>
        <w:rPr>
          <w:b/>
        </w:rPr>
        <w:t>论的批判。</w:t>
      </w:r>
      <w:r>
        <w:t xml:space="preserve"> 弗兰克系统批判了拉美发展话语中的</w:t>
      </w:r>
      <w:r>
        <w:rPr>
          <w:rFonts w:hint="eastAsia"/>
          <w:lang w:eastAsia="zh-CN"/>
        </w:rPr>
        <w:t>“</w:t>
      </w:r>
      <w:r>
        <w:t>二元社会</w:t>
      </w:r>
      <w:r>
        <w:rPr>
          <w:rFonts w:hint="eastAsia"/>
          <w:lang w:eastAsia="zh-CN"/>
        </w:rPr>
        <w:t>”</w:t>
      </w:r>
      <w:r>
        <w:t>论——将拉美社会分析为</w:t>
      </w:r>
      <w:r>
        <w:rPr>
          <w:rFonts w:hint="eastAsia"/>
          <w:lang w:eastAsia="zh-CN"/>
        </w:rPr>
        <w:t>“</w:t>
      </w:r>
      <w:r>
        <w:t>传统</w:t>
      </w:r>
      <w:r>
        <w:rPr>
          <w:rFonts w:hint="eastAsia"/>
          <w:lang w:eastAsia="zh-CN"/>
        </w:rPr>
        <w:t>”</w:t>
      </w:r>
      <w:r>
        <w:t>（落后、封建、前资本主义）与</w:t>
      </w:r>
      <w:r>
        <w:rPr>
          <w:rFonts w:hint="eastAsia"/>
          <w:lang w:eastAsia="zh-CN"/>
        </w:rPr>
        <w:t>“</w:t>
      </w:r>
      <w:r>
        <w:t>现代</w:t>
      </w:r>
      <w:r>
        <w:rPr>
          <w:rFonts w:hint="eastAsia"/>
          <w:lang w:eastAsia="zh-CN"/>
        </w:rPr>
        <w:t>”</w:t>
      </w:r>
      <w:r>
        <w:t>（进步、资本主义、工业化）两个部门的并存。弗兰克论证：</w:t>
      </w:r>
      <w:r>
        <w:rPr>
          <w:rFonts w:hint="eastAsia"/>
          <w:lang w:eastAsia="zh-CN"/>
        </w:rPr>
        <w:t>“</w:t>
      </w:r>
      <w:r>
        <w:t>传统</w:t>
      </w:r>
      <w:r>
        <w:rPr>
          <w:rFonts w:hint="eastAsia"/>
          <w:lang w:eastAsia="zh-CN"/>
        </w:rPr>
        <w:t>”</w:t>
      </w:r>
      <w:r>
        <w:t>部门不是前资本主义的残余，而是资本主义关系在卫星位置的特定表现形式——所谓</w:t>
      </w:r>
      <w:r>
        <w:rPr>
          <w:rFonts w:hint="eastAsia"/>
          <w:lang w:eastAsia="zh-CN"/>
        </w:rPr>
        <w:t>“</w:t>
      </w:r>
      <w:r>
        <w:t>封建</w:t>
      </w:r>
      <w:r>
        <w:rPr>
          <w:rFonts w:hint="eastAsia"/>
          <w:lang w:eastAsia="zh-CN"/>
        </w:rPr>
        <w:t>”</w:t>
      </w:r>
      <w:r>
        <w:t>的大地产（hacienda）不是封建制度的遗存，而是资本主义世界体系中卫星经济的结构性产物。这一批判对拉美社会科学的影响深远：它瓦解了</w:t>
      </w:r>
      <w:r>
        <w:rPr>
          <w:rFonts w:hint="eastAsia"/>
          <w:lang w:eastAsia="zh-CN"/>
        </w:rPr>
        <w:t>“</w:t>
      </w:r>
      <w:r>
        <w:t>从传统到现代</w:t>
      </w:r>
      <w:r>
        <w:rPr>
          <w:rFonts w:hint="eastAsia"/>
          <w:lang w:eastAsia="zh-CN"/>
        </w:rPr>
        <w:t>”</w:t>
      </w:r>
      <w:r>
        <w:t>的现代化理论叙事，迫使拉美社会学家重新思考不发达的结构性根源。</w:t>
      </w:r>
    </w:p>
    <w:p w14:paraId="2F5D54DB">
      <w:pPr>
        <w:pStyle w:val="166"/>
      </w:pPr>
      <w:r>
        <w:t>▎学术对话与论战</w:t>
      </w:r>
    </w:p>
    <w:p w14:paraId="57FD3269">
      <w:r>
        <w:t>与普雷维什的分歧已见P226条目。弗兰克对普雷维什的批判集中在一点：普雷维什的中心</w:t>
      </w:r>
      <w:r>
        <w:rPr>
          <w:rFonts w:hint="eastAsia"/>
          <w:lang w:eastAsia="zh-CN"/>
        </w:rPr>
        <w:t>－</w:t>
      </w:r>
      <w:r>
        <w:t>边缘分析停留在贸易层面，未能触及不发达的资本主义本质——进口替代工业化在资本主义框架内不可能改变中心</w:t>
      </w:r>
      <w:r>
        <w:rPr>
          <w:rFonts w:hint="eastAsia"/>
          <w:lang w:eastAsia="zh-CN"/>
        </w:rPr>
        <w:t>－</w:t>
      </w:r>
      <w:r>
        <w:t>边缘结构。普雷维什的回应是：弗兰克的</w:t>
      </w:r>
      <w:r>
        <w:rPr>
          <w:rFonts w:hint="eastAsia"/>
          <w:lang w:eastAsia="zh-CN"/>
        </w:rPr>
        <w:t>“</w:t>
      </w:r>
      <w:r>
        <w:t>资本主义欠发达</w:t>
      </w:r>
      <w:r>
        <w:rPr>
          <w:rFonts w:hint="eastAsia"/>
          <w:lang w:eastAsia="zh-CN"/>
        </w:rPr>
        <w:t>”</w:t>
      </w:r>
      <w:r>
        <w:t>论题过于决定论，取消了边缘国家自主发展的可能性。</w:t>
      </w:r>
    </w:p>
    <w:p w14:paraId="7DF48A85">
      <w:r>
        <w:t>与拉拉克（Laclau）的论战是依附理论内部最重要的方法论争论之一。拉拉克在1971年发表《弗兰克论不发达》一文，批评弗兰克将</w:t>
      </w:r>
      <w:r>
        <w:rPr>
          <w:rFonts w:hint="eastAsia"/>
          <w:lang w:eastAsia="zh-CN"/>
        </w:rPr>
        <w:t>“</w:t>
      </w:r>
      <w:r>
        <w:t>资本主义</w:t>
      </w:r>
      <w:r>
        <w:rPr>
          <w:rFonts w:hint="eastAsia"/>
          <w:lang w:eastAsia="zh-CN"/>
        </w:rPr>
        <w:t>”</w:t>
      </w:r>
      <w:r>
        <w:t>概念泛化——如果一切经济关系都是资本主义的，那么</w:t>
      </w:r>
      <w:r>
        <w:rPr>
          <w:rFonts w:hint="eastAsia"/>
          <w:lang w:eastAsia="zh-CN"/>
        </w:rPr>
        <w:t>“</w:t>
      </w:r>
      <w:r>
        <w:t>资本主义</w:t>
      </w:r>
      <w:r>
        <w:rPr>
          <w:rFonts w:hint="eastAsia"/>
          <w:lang w:eastAsia="zh-CN"/>
        </w:rPr>
        <w:t>”</w:t>
      </w:r>
      <w:r>
        <w:t>概念就失去了分析价值。拉拉克坚持生产方式的区分：大地产的</w:t>
      </w:r>
      <w:r>
        <w:rPr>
          <w:rFonts w:hint="eastAsia"/>
          <w:lang w:eastAsia="zh-CN"/>
        </w:rPr>
        <w:t>“</w:t>
      </w:r>
      <w:r>
        <w:t>封建</w:t>
      </w:r>
      <w:r>
        <w:rPr>
          <w:rFonts w:hint="eastAsia"/>
          <w:lang w:eastAsia="zh-CN"/>
        </w:rPr>
        <w:t>”</w:t>
      </w:r>
      <w:r>
        <w:t>关系与工业资本主义的</w:t>
      </w:r>
      <w:r>
        <w:rPr>
          <w:rFonts w:hint="eastAsia"/>
          <w:lang w:eastAsia="zh-CN"/>
        </w:rPr>
        <w:t>“</w:t>
      </w:r>
      <w:r>
        <w:t>工资</w:t>
      </w:r>
      <w:r>
        <w:rPr>
          <w:rFonts w:hint="eastAsia"/>
          <w:lang w:eastAsia="zh-CN"/>
        </w:rPr>
        <w:t>”</w:t>
      </w:r>
      <w:r>
        <w:t>关系是不同生产方式的并存，而非同一资本主义关系的不同表现。弗兰克的回应：拉拉克的生产方式分析是抽象范畴的排列，而非对实际经济过程的分析——拉美的</w:t>
      </w:r>
      <w:r>
        <w:rPr>
          <w:rFonts w:hint="eastAsia"/>
          <w:lang w:eastAsia="zh-CN"/>
        </w:rPr>
        <w:t>“</w:t>
      </w:r>
      <w:r>
        <w:t>封建</w:t>
      </w:r>
      <w:r>
        <w:rPr>
          <w:rFonts w:hint="eastAsia"/>
          <w:lang w:eastAsia="zh-CN"/>
        </w:rPr>
        <w:t>”</w:t>
      </w:r>
      <w:r>
        <w:t>大地产早已被整合到世界资本主义市场中，其</w:t>
      </w:r>
      <w:r>
        <w:rPr>
          <w:rFonts w:hint="eastAsia"/>
          <w:lang w:eastAsia="zh-CN"/>
        </w:rPr>
        <w:t>“</w:t>
      </w:r>
      <w:r>
        <w:t>封建</w:t>
      </w:r>
      <w:r>
        <w:rPr>
          <w:rFonts w:hint="eastAsia"/>
          <w:lang w:eastAsia="zh-CN"/>
        </w:rPr>
        <w:t>”</w:t>
      </w:r>
      <w:r>
        <w:t>特征（劳役、实物地租）恰恰是资本主义关系的卫星形式。</w:t>
      </w:r>
    </w:p>
    <w:p w14:paraId="7F4B8135">
      <w:r>
        <w:t>与卡多佐的分歧：卡多佐在《拉美的依附与发展》（1971，与法莱托合著）中批评弗兰克的</w:t>
      </w:r>
      <w:r>
        <w:rPr>
          <w:rFonts w:hint="eastAsia"/>
          <w:lang w:eastAsia="zh-CN"/>
        </w:rPr>
        <w:t>“</w:t>
      </w:r>
      <w:r>
        <w:t>不发达的发展</w:t>
      </w:r>
      <w:r>
        <w:rPr>
          <w:rFonts w:hint="eastAsia"/>
          <w:lang w:eastAsia="zh-CN"/>
        </w:rPr>
        <w:t>”</w:t>
      </w:r>
      <w:r>
        <w:t>论题过于结构决定论——它将依附等同于不发展，无法解释拉美在依附条件下发生的工业化事实。卡多佐提出的</w:t>
      </w:r>
      <w:r>
        <w:rPr>
          <w:rFonts w:hint="eastAsia"/>
          <w:lang w:eastAsia="zh-CN"/>
        </w:rPr>
        <w:t>“</w:t>
      </w:r>
      <w:r>
        <w:t>依附性发展</w:t>
      </w:r>
      <w:r>
        <w:rPr>
          <w:rFonts w:hint="eastAsia"/>
          <w:lang w:eastAsia="zh-CN"/>
        </w:rPr>
        <w:t>”</w:t>
      </w:r>
      <w:r>
        <w:t>是对弗兰克的修正：依附不排除发展，而是塑造了发展的特定形式——发展在依附条件下是可能的，但其受益者、速度和方向受到中心</w:t>
      </w:r>
      <w:r>
        <w:rPr>
          <w:rFonts w:hint="eastAsia"/>
          <w:lang w:eastAsia="zh-CN"/>
        </w:rPr>
        <w:t>－</w:t>
      </w:r>
      <w:r>
        <w:t>边缘结构的制约。弗兰克从未正式回应卡多佐的修正，但其后来的著作（特别是《危机：世界经济的衰退与发展》，1980）承认了拉美工业化的部分事实，同时坚持这一工业化的依附性质。</w:t>
      </w:r>
    </w:p>
    <w:p w14:paraId="2D85CC90">
      <w:r>
        <w:t>与现代化理论的全面对抗：弗兰克在《发达社会的社会学与社会学的不发达》（1967，文章）中系统批判了现代化理论的</w:t>
      </w:r>
      <w:r>
        <w:rPr>
          <w:rFonts w:hint="eastAsia"/>
          <w:lang w:eastAsia="zh-CN"/>
        </w:rPr>
        <w:t>“</w:t>
      </w:r>
      <w:r>
        <w:t>内源发展</w:t>
      </w:r>
      <w:r>
        <w:rPr>
          <w:rFonts w:hint="eastAsia"/>
          <w:lang w:eastAsia="zh-CN"/>
        </w:rPr>
        <w:t>”</w:t>
      </w:r>
      <w:r>
        <w:t>预设——帕森斯式的现代化理论将发展分析为社会内部从</w:t>
      </w:r>
      <w:r>
        <w:rPr>
          <w:rFonts w:hint="eastAsia"/>
          <w:lang w:eastAsia="zh-CN"/>
        </w:rPr>
        <w:t>“</w:t>
      </w:r>
      <w:r>
        <w:t>传统</w:t>
      </w:r>
      <w:r>
        <w:rPr>
          <w:rFonts w:hint="eastAsia"/>
          <w:lang w:eastAsia="zh-CN"/>
        </w:rPr>
        <w:t>”</w:t>
      </w:r>
      <w:r>
        <w:t>到</w:t>
      </w:r>
      <w:r>
        <w:rPr>
          <w:rFonts w:hint="eastAsia"/>
          <w:lang w:eastAsia="zh-CN"/>
        </w:rPr>
        <w:t>“</w:t>
      </w:r>
      <w:r>
        <w:t>现代</w:t>
      </w:r>
      <w:r>
        <w:rPr>
          <w:rFonts w:hint="eastAsia"/>
          <w:lang w:eastAsia="zh-CN"/>
        </w:rPr>
        <w:t>”</w:t>
      </w:r>
      <w:r>
        <w:t>的线性转型，弗兰克则论证发展/不发达是同一世界体系中的结构性关系。这篇论文在英文世界产生了巨大影响，被广泛引用为对现代化理论的致命打击。</w:t>
      </w:r>
    </w:p>
    <w:p w14:paraId="0AF16F97">
      <w:pPr>
        <w:pStyle w:val="166"/>
      </w:pPr>
      <w:r>
        <w:t>▎制度化实践与学术场域位置</w:t>
      </w:r>
    </w:p>
    <w:p w14:paraId="48CFBEDD">
      <w:r>
        <w:t>弗兰克的学术生涯以流动性和边缘性为特征。巴西利亚大学（1962-1965）是其第一个拉美学术职位，1964年巴西军事政变后被迫离开。在智利大学工作至1973年智利政变，再次被迫流亡。此后辗转于柏林、巴黎、多伦多、阿姆斯特丹等地的大学和研究机构。弗兰克终身未在任何一所大学获得稳定的终身教职——其学术身份是</w:t>
      </w:r>
      <w:r>
        <w:rPr>
          <w:rFonts w:hint="eastAsia"/>
          <w:lang w:eastAsia="zh-CN"/>
        </w:rPr>
        <w:t>“</w:t>
      </w:r>
      <w:r>
        <w:t>流亡知识分子</w:t>
      </w:r>
      <w:r>
        <w:rPr>
          <w:rFonts w:hint="eastAsia"/>
          <w:lang w:eastAsia="zh-CN"/>
        </w:rPr>
        <w:t>”</w:t>
      </w:r>
      <w:r>
        <w:t>而非</w:t>
      </w:r>
      <w:r>
        <w:rPr>
          <w:rFonts w:hint="eastAsia"/>
          <w:lang w:eastAsia="zh-CN"/>
        </w:rPr>
        <w:t>“</w:t>
      </w:r>
      <w:r>
        <w:t>机构学者</w:t>
      </w:r>
      <w:r>
        <w:rPr>
          <w:rFonts w:hint="eastAsia"/>
          <w:lang w:eastAsia="zh-CN"/>
        </w:rPr>
        <w:t>”</w:t>
      </w:r>
      <w:r>
        <w:t>。这一制度位置深刻影响了其理论风格：不受学科建制约束、跨领域写作、论战性强但体系性弱。</w:t>
      </w:r>
    </w:p>
    <w:p w14:paraId="2A779071">
      <w:r>
        <w:rPr>
          <w:b/>
          <w:color w:val="C62828"/>
        </w:rPr>
        <w:t>【制度断裂：智利政变·1973】</w:t>
      </w:r>
      <w:r>
        <w:t>1973年9月皮诺切特军事政变后，弗兰克与智利大学依附理论研究的核心成员被迫流亡。多斯桑托斯流亡墨西哥，弗兰克流亡欧洲。智利大学经济系曾是依附理论最重要的学术据点之一——政变后该系被军方接管，依附理论的教学和研究被完全终止。</w:t>
      </w:r>
    </w:p>
    <w:p w14:paraId="57127DC0">
      <w:pPr>
        <w:pStyle w:val="166"/>
      </w:pPr>
      <w:r>
        <w:t>▎学术影响与接受</w:t>
      </w:r>
    </w:p>
    <w:p w14:paraId="134E9CA9">
      <w:r>
        <w:t>弗兰克在1960-70年代的影响力是巨大的——他提供了对现代化理论最尖锐的批判工具，也提供了对拉美不发达最激进的解释框架。其影响通过三个渠道扩散：第一，依附理论在拉美社会科学中的传播（与多斯桑托斯、卡多佐等人的工作共同构成</w:t>
      </w:r>
      <w:r>
        <w:rPr>
          <w:rFonts w:hint="eastAsia"/>
          <w:lang w:eastAsia="zh-CN"/>
        </w:rPr>
        <w:t>“</w:t>
      </w:r>
      <w:r>
        <w:t>依附理论</w:t>
      </w:r>
      <w:r>
        <w:rPr>
          <w:rFonts w:hint="eastAsia"/>
          <w:lang w:eastAsia="zh-CN"/>
        </w:rPr>
        <w:t>”</w:t>
      </w:r>
      <w:r>
        <w:t>话语）；第二，在英语世界通过与巴兰（Baran）、斯威齐（Sweezy）和新左派的关系进入美国激进政治经济学；第三，对沃勒斯坦世界体系理论的直接影响。</w:t>
      </w:r>
    </w:p>
    <w:p w14:paraId="3DA26DD4">
      <w:r>
        <w:t>1980年代后，弗兰克的影响力有所下降。原因有二：第一，新自由主义在拉美的兴起使依附理论的政策语境瓦解；第二，卡多佐的</w:t>
      </w:r>
      <w:r>
        <w:rPr>
          <w:rFonts w:hint="eastAsia"/>
          <w:lang w:eastAsia="zh-CN"/>
        </w:rPr>
        <w:t>“</w:t>
      </w:r>
      <w:r>
        <w:t>依附性发展</w:t>
      </w:r>
      <w:r>
        <w:rPr>
          <w:rFonts w:hint="eastAsia"/>
          <w:lang w:eastAsia="zh-CN"/>
        </w:rPr>
        <w:t>”</w:t>
      </w:r>
      <w:r>
        <w:t>修正和多斯桑托斯的</w:t>
      </w:r>
      <w:r>
        <w:rPr>
          <w:rFonts w:hint="eastAsia"/>
          <w:lang w:eastAsia="zh-CN"/>
        </w:rPr>
        <w:t>“</w:t>
      </w:r>
      <w:r>
        <w:t>新依附</w:t>
      </w:r>
      <w:r>
        <w:rPr>
          <w:rFonts w:hint="eastAsia"/>
          <w:lang w:eastAsia="zh-CN"/>
        </w:rPr>
        <w:t>”</w:t>
      </w:r>
      <w:r>
        <w:t>分析在理论上超越了弗兰克的早期立场。弗兰克在1990年代与吉尔斯合作的</w:t>
      </w:r>
      <w:r>
        <w:rPr>
          <w:rFonts w:hint="eastAsia"/>
          <w:lang w:eastAsia="zh-CN"/>
        </w:rPr>
        <w:t>“</w:t>
      </w:r>
      <w:r>
        <w:t>五千年世界体系</w:t>
      </w:r>
      <w:r>
        <w:rPr>
          <w:rFonts w:hint="eastAsia"/>
          <w:lang w:eastAsia="zh-CN"/>
        </w:rPr>
        <w:t>”</w:t>
      </w:r>
      <w:r>
        <w:t>论在学术界引发了争议——许多学者认为这一扩展消解了</w:t>
      </w:r>
      <w:r>
        <w:rPr>
          <w:rFonts w:hint="eastAsia"/>
          <w:lang w:eastAsia="zh-CN"/>
        </w:rPr>
        <w:t>“</w:t>
      </w:r>
      <w:r>
        <w:t>资本主义</w:t>
      </w:r>
      <w:r>
        <w:rPr>
          <w:rFonts w:hint="eastAsia"/>
          <w:lang w:eastAsia="zh-CN"/>
        </w:rPr>
        <w:t>”</w:t>
      </w:r>
      <w:r>
        <w:t>概念的分析价值，使其理论回到了循环论证：一切不平等都是</w:t>
      </w:r>
      <w:r>
        <w:rPr>
          <w:rFonts w:hint="eastAsia"/>
          <w:lang w:eastAsia="zh-CN"/>
        </w:rPr>
        <w:t>“</w:t>
      </w:r>
      <w:r>
        <w:t>世界体系</w:t>
      </w:r>
      <w:r>
        <w:rPr>
          <w:rFonts w:hint="eastAsia"/>
          <w:lang w:eastAsia="zh-CN"/>
        </w:rPr>
        <w:t>”</w:t>
      </w:r>
      <w:r>
        <w:t>的产物，而</w:t>
      </w:r>
      <w:r>
        <w:rPr>
          <w:rFonts w:hint="eastAsia"/>
          <w:lang w:eastAsia="zh-CN"/>
        </w:rPr>
        <w:t>“</w:t>
      </w:r>
      <w:r>
        <w:t>世界体系</w:t>
      </w:r>
      <w:r>
        <w:rPr>
          <w:rFonts w:hint="eastAsia"/>
          <w:lang w:eastAsia="zh-CN"/>
        </w:rPr>
        <w:t>”</w:t>
      </w:r>
      <w:r>
        <w:t>由不平等定义。</w:t>
      </w:r>
    </w:p>
    <w:p w14:paraId="217DB988">
      <w:r>
        <w:t>弗兰克的理论遗产最持久的部分不是其具体结论（</w:t>
      </w:r>
      <w:r>
        <w:rPr>
          <w:rFonts w:hint="eastAsia"/>
          <w:lang w:eastAsia="zh-CN"/>
        </w:rPr>
        <w:t>“</w:t>
      </w:r>
      <w:r>
        <w:t>不发达的发展</w:t>
      </w:r>
      <w:r>
        <w:rPr>
          <w:rFonts w:hint="eastAsia"/>
          <w:lang w:eastAsia="zh-CN"/>
        </w:rPr>
        <w:t>”</w:t>
      </w:r>
      <w:r>
        <w:t>作为普遍命题已被普遍拒绝），而是其方法论立场：从世界体系的结构性关系而非从民族国家的内部特征出发解释发展/不发达——这一方法论立场已成为全球社会学的共识性前提。</w:t>
      </w:r>
    </w:p>
    <w:p w14:paraId="2123C6D7">
      <w:pPr>
        <w:pStyle w:val="166"/>
      </w:pPr>
      <w:r>
        <w:t>▎β映射</w:t>
      </w:r>
    </w:p>
    <w:p w14:paraId="187F5DA9">
      <w:pPr>
        <w:pStyle w:val="165"/>
      </w:pPr>
      <w:r>
        <w:t>borne_concepts: [C_不发达的发展</w:t>
      </w:r>
      <w:r>
        <w:rPr>
          <w:rFonts w:hint="eastAsia"/>
          <w:lang w:eastAsia="zh-CN"/>
        </w:rPr>
        <w:t>，</w:t>
      </w:r>
      <w:r>
        <w:t xml:space="preserve"> C_宗主国-卫星国</w:t>
      </w:r>
      <w:r>
        <w:rPr>
          <w:rFonts w:hint="eastAsia"/>
          <w:lang w:eastAsia="zh-CN"/>
        </w:rPr>
        <w:t>，</w:t>
      </w:r>
      <w:r>
        <w:t xml:space="preserve"> C_资本主义欠发达</w:t>
      </w:r>
      <w:r>
        <w:rPr>
          <w:rFonts w:hint="eastAsia"/>
          <w:lang w:eastAsia="zh-CN"/>
        </w:rPr>
        <w:t>，</w:t>
      </w:r>
      <w:r>
        <w:t xml:space="preserve"> C_榨取链条</w:t>
      </w:r>
      <w:r>
        <w:rPr>
          <w:rFonts w:hint="eastAsia"/>
          <w:lang w:eastAsia="zh-CN"/>
        </w:rPr>
        <w:t>，</w:t>
      </w:r>
      <w:r>
        <w:t xml:space="preserve"> C_二元社会批判]</w:t>
      </w:r>
    </w:p>
    <w:p w14:paraId="49A052AB">
      <w:pPr>
        <w:pStyle w:val="165"/>
      </w:pPr>
      <w:r>
        <w:t>contested_concepts: [C_比较优势</w:t>
      </w:r>
      <w:r>
        <w:rPr>
          <w:rFonts w:hint="eastAsia"/>
          <w:lang w:eastAsia="zh-CN"/>
        </w:rPr>
        <w:t>（</w:t>
      </w:r>
      <w:r>
        <w:t>古典贸易理论</w:t>
      </w:r>
      <w:r>
        <w:rPr>
          <w:rFonts w:hint="eastAsia"/>
          <w:lang w:eastAsia="zh-CN"/>
        </w:rPr>
        <w:t>）</w:t>
      </w:r>
      <w:r>
        <w:t>, C_二元社会论</w:t>
      </w:r>
      <w:r>
        <w:rPr>
          <w:rFonts w:hint="eastAsia"/>
          <w:lang w:eastAsia="zh-CN"/>
        </w:rPr>
        <w:t>，</w:t>
      </w:r>
      <w:r>
        <w:t xml:space="preserve"> C_生产方式区分</w:t>
      </w:r>
      <w:r>
        <w:rPr>
          <w:rFonts w:hint="eastAsia"/>
          <w:lang w:eastAsia="zh-CN"/>
        </w:rPr>
        <w:t>（</w:t>
      </w:r>
      <w:r>
        <w:t>拉拉克批评</w:t>
      </w:r>
      <w:r>
        <w:rPr>
          <w:rFonts w:hint="eastAsia"/>
          <w:lang w:eastAsia="zh-CN"/>
        </w:rPr>
        <w:t>）</w:t>
      </w:r>
      <w:r>
        <w:t>]</w:t>
      </w:r>
    </w:p>
    <w:p w14:paraId="4E36EC32">
      <w:pPr>
        <w:pStyle w:val="165"/>
      </w:pPr>
      <w:r>
        <w:t>school: S050</w:t>
      </w:r>
      <w:r>
        <w:rPr>
          <w:rFonts w:hint="eastAsia"/>
          <w:lang w:eastAsia="zh-CN"/>
        </w:rPr>
        <w:t>（</w:t>
      </w:r>
      <w:r>
        <w:t>依附理论</w:t>
      </w:r>
      <w:r>
        <w:rPr>
          <w:rFonts w:hint="eastAsia"/>
          <w:lang w:eastAsia="zh-CN"/>
        </w:rPr>
        <w:t>）</w:t>
      </w:r>
    </w:p>
    <w:p w14:paraId="4E244109">
      <w:pPr>
        <w:pStyle w:val="165"/>
      </w:pPr>
      <w:r>
        <w:t>cross_schools: []</w:t>
      </w:r>
    </w:p>
    <w:p w14:paraId="50037662">
      <w:pPr>
        <w:pStyle w:val="165"/>
      </w:pPr>
      <w:r>
        <w:t>macro_period: T3</w:t>
      </w:r>
    </w:p>
    <w:p w14:paraId="3FADC2C8">
      <w:pPr>
        <w:pStyle w:val="7"/>
      </w:pPr>
      <w:r>
        <w:t>【P228】卡多佐 Fernando Henrique Cardoso（1931– ）</w:t>
      </w:r>
    </w:p>
    <w:p w14:paraId="57303A3A">
      <w:pPr>
        <w:pStyle w:val="166"/>
      </w:pPr>
      <w:r>
        <w:t>▎学术问题与思想起源</w:t>
      </w:r>
    </w:p>
    <w:p w14:paraId="1BA9A388">
      <w:r>
        <w:t>卡多佐的核心学术问题——依附条件下的发展何以可能、其形态何以区别于中心国家的资本主义发展——生成于1950-60年代巴西社会结构转型的经验。卡多佐在圣保罗大学接受社会学训练，师从弗洛雷斯坦·费尔南德斯（Florestan Fernandes）——后者是将芝加哥学派的社区研究方法与马克思主义阶级分析结合的巴西社会学家。费尔南德斯对巴西种族关系的研究（特别是《白人对黑人的偏见》，1955）为卡多佐提供了方法论示范：经验研究与社会理论必须同时进行，理论不能脱离拉美的具体社会结构。</w:t>
      </w:r>
    </w:p>
    <w:p w14:paraId="520C6D77">
      <w:r>
        <w:t>1960年代初卡多佐在ECLA的拉美社会科学研究所（FLACSO）和智利大学参与依附理论讨论，与法莱托（Enzo Faletto）的合作由此开始。1964年巴西军事政变后，卡多佐因其左翼学术活动被圣保罗大学停职，此后在智利、法国、美国流亡——这一流亡经历使其理论在拉美经验与欧美理论之间形成了独特的交叉位置。在巴黎期间，卡多佐与布迪厄有学术交往，法国结构主义马克思主义（阿尔都塞）和历史社会学（布罗代尔）的影响由此进入其思想。在美国（加州大学伯克利、斯坦福）期间，卡多佐接触了比较政治学和历史制度主义，这些方法论资源后来在</w:t>
      </w:r>
      <w:r>
        <w:rPr>
          <w:rFonts w:hint="eastAsia"/>
          <w:lang w:eastAsia="zh-CN"/>
        </w:rPr>
        <w:t>“</w:t>
      </w:r>
      <w:r>
        <w:t>依附性发展</w:t>
      </w:r>
      <w:r>
        <w:rPr>
          <w:rFonts w:hint="eastAsia"/>
          <w:lang w:eastAsia="zh-CN"/>
        </w:rPr>
        <w:t>”</w:t>
      </w:r>
      <w:r>
        <w:t>的历史</w:t>
      </w:r>
      <w:r>
        <w:rPr>
          <w:rFonts w:hint="eastAsia"/>
          <w:lang w:eastAsia="zh-CN"/>
        </w:rPr>
        <w:t>－</w:t>
      </w:r>
      <w:r>
        <w:t>比较分析中发挥作用。</w:t>
      </w:r>
    </w:p>
    <w:p w14:paraId="0C35A613">
      <w:r>
        <w:t>卡多佐的问题意识与弗兰克的关键差异在于：弗兰克从资本主义世界体系的逻辑出发推演不发达，卡多佐则从拉美具体国家的阶级结构、国家形态和国际地位的交叉出发分析依附条件下的历史可能性。这一差异的实质是：演绎vs辩证——弗兰克从结构逻辑推导历史结果，卡多佐从历史过程中的矛盾和可能性分析结构变迁。</w:t>
      </w:r>
    </w:p>
    <w:p w14:paraId="3C6041E0">
      <w:pPr>
        <w:pStyle w:val="166"/>
      </w:pPr>
      <w:r>
        <w:t>▎核心理论贡献</w:t>
      </w:r>
    </w:p>
    <w:p w14:paraId="6C8B5996">
      <w:r>
        <w:rPr>
          <w:b/>
        </w:rPr>
        <w:t>依附性发展（Dependent Development）。</w:t>
      </w:r>
      <w:r>
        <w:t xml:space="preserve"> 卡多佐与法莱托合著的《拉美的依附与发展》（1969年西语版，1971年英译本书名改为Dependency and Development in Latin America）是依附理论最重要的理论修正。其核心论题是：依附与发展不是互斥的——在特定历史条件下，依附可以与工业发展并存，但这一发展具有与中心国家资本主义不同的结构性特征。卡多佐指出，1960年代巴西和墨西哥的快速工业化——跨国公司在边缘国家投资建厂，本地资产阶级参与国际分工——是弗兰克的</w:t>
      </w:r>
      <w:r>
        <w:rPr>
          <w:rFonts w:hint="eastAsia"/>
          <w:lang w:eastAsia="zh-CN"/>
        </w:rPr>
        <w:t>“</w:t>
      </w:r>
      <w:r>
        <w:t>不发达的发展</w:t>
      </w:r>
      <w:r>
        <w:rPr>
          <w:rFonts w:hint="eastAsia"/>
          <w:lang w:eastAsia="zh-CN"/>
        </w:rPr>
        <w:t>”</w:t>
      </w:r>
      <w:r>
        <w:t>论题无法解释的事实。卡多佐将此分析为</w:t>
      </w:r>
      <w:r>
        <w:rPr>
          <w:rFonts w:hint="eastAsia"/>
          <w:lang w:eastAsia="zh-CN"/>
        </w:rPr>
        <w:t>“</w:t>
      </w:r>
      <w:r>
        <w:t>依附性发展</w:t>
      </w:r>
      <w:r>
        <w:rPr>
          <w:rFonts w:hint="eastAsia"/>
          <w:lang w:eastAsia="zh-CN"/>
        </w:rPr>
        <w:t>”</w:t>
      </w:r>
      <w:r>
        <w:t>：跨国资本、本地资产阶级和国家官僚形成</w:t>
      </w:r>
      <w:r>
        <w:rPr>
          <w:rFonts w:hint="eastAsia"/>
          <w:lang w:eastAsia="zh-CN"/>
        </w:rPr>
        <w:t>“</w:t>
      </w:r>
      <w:r>
        <w:t>联盟</w:t>
      </w:r>
      <w:r>
        <w:rPr>
          <w:rFonts w:hint="eastAsia"/>
          <w:lang w:eastAsia="zh-CN"/>
        </w:rPr>
        <w:t>”</w:t>
      </w:r>
      <w:r>
        <w:t>（associação），共同推动工业化；但这一工业化的受益者主要是联盟成员，其成本（低工资、环境破坏、社会不平等）由工人和农民承担。</w:t>
      </w:r>
    </w:p>
    <w:p w14:paraId="704F3014">
      <w:r>
        <w:t>卡多佐的方法论创新在于：他拒绝将</w:t>
      </w:r>
      <w:r>
        <w:rPr>
          <w:rFonts w:hint="eastAsia"/>
          <w:lang w:eastAsia="zh-CN"/>
        </w:rPr>
        <w:t>“</w:t>
      </w:r>
      <w:r>
        <w:t>依附</w:t>
      </w:r>
      <w:r>
        <w:rPr>
          <w:rFonts w:hint="eastAsia"/>
          <w:lang w:eastAsia="zh-CN"/>
        </w:rPr>
        <w:t>”</w:t>
      </w:r>
      <w:r>
        <w:t>从具体历史过程中抽象出来作为普遍结构——每个拉美国家的依附形态取决于其具体的阶级结构、国家形态和国际经济位置。他在《拉美的依附与发展》中通过对巴西、智利、阿根廷、墨西哥的比较，展示了依附的不同历史形态：19世纪的</w:t>
      </w:r>
      <w:r>
        <w:rPr>
          <w:rFonts w:hint="eastAsia"/>
          <w:lang w:eastAsia="zh-CN"/>
        </w:rPr>
        <w:t>“</w:t>
      </w:r>
      <w:r>
        <w:t>出口依附</w:t>
      </w:r>
      <w:r>
        <w:rPr>
          <w:rFonts w:hint="eastAsia"/>
          <w:lang w:eastAsia="zh-CN"/>
        </w:rPr>
        <w:t>”</w:t>
      </w:r>
      <w:r>
        <w:t>（初级产品出口）、1930-50年代的</w:t>
      </w:r>
      <w:r>
        <w:rPr>
          <w:rFonts w:hint="eastAsia"/>
          <w:lang w:eastAsia="zh-CN"/>
        </w:rPr>
        <w:t>“</w:t>
      </w:r>
      <w:r>
        <w:t>进口替代依附</w:t>
      </w:r>
      <w:r>
        <w:rPr>
          <w:rFonts w:hint="eastAsia"/>
          <w:lang w:eastAsia="zh-CN"/>
        </w:rPr>
        <w:t>”</w:t>
      </w:r>
      <w:r>
        <w:t>（保护性工业化）、1960年代后的</w:t>
      </w:r>
      <w:r>
        <w:rPr>
          <w:rFonts w:hint="eastAsia"/>
          <w:lang w:eastAsia="zh-CN"/>
        </w:rPr>
        <w:t>“</w:t>
      </w:r>
      <w:r>
        <w:t>跨国投资依附</w:t>
      </w:r>
      <w:r>
        <w:rPr>
          <w:rFonts w:hint="eastAsia"/>
          <w:lang w:eastAsia="zh-CN"/>
        </w:rPr>
        <w:t>”</w:t>
      </w:r>
      <w:r>
        <w:t>（跨国公司主导的工业化）。每种形态中，阶级联盟和政治策略不同，发展可能性也不同。</w:t>
      </w:r>
    </w:p>
    <w:p w14:paraId="53B6C531">
      <w:r>
        <w:rPr>
          <w:b/>
        </w:rPr>
        <w:t>关联发展（Associated Development）。</w:t>
      </w:r>
      <w:r>
        <w:t xml:space="preserve"> 1970年代后，卡多佐将</w:t>
      </w:r>
      <w:r>
        <w:rPr>
          <w:rFonts w:hint="eastAsia"/>
          <w:lang w:eastAsia="zh-CN"/>
        </w:rPr>
        <w:t>“</w:t>
      </w:r>
      <w:r>
        <w:t>依附性发展</w:t>
      </w:r>
      <w:r>
        <w:rPr>
          <w:rFonts w:hint="eastAsia"/>
          <w:lang w:eastAsia="zh-CN"/>
        </w:rPr>
        <w:t>”</w:t>
      </w:r>
      <w:r>
        <w:t>进一步发展为</w:t>
      </w:r>
      <w:r>
        <w:rPr>
          <w:rFonts w:hint="eastAsia"/>
          <w:lang w:eastAsia="zh-CN"/>
        </w:rPr>
        <w:t>“</w:t>
      </w:r>
      <w:r>
        <w:t>关联发展</w:t>
      </w:r>
      <w:r>
        <w:rPr>
          <w:rFonts w:hint="eastAsia"/>
          <w:lang w:eastAsia="zh-CN"/>
        </w:rPr>
        <w:t>”</w:t>
      </w:r>
      <w:r>
        <w:t>概念——强调跨国资本与本地资本之间的</w:t>
      </w:r>
      <w:r>
        <w:rPr>
          <w:rFonts w:hint="eastAsia"/>
          <w:lang w:eastAsia="zh-CN"/>
        </w:rPr>
        <w:t>“</w:t>
      </w:r>
      <w:r>
        <w:t>关联</w:t>
      </w:r>
      <w:r>
        <w:rPr>
          <w:rFonts w:hint="eastAsia"/>
          <w:lang w:eastAsia="zh-CN"/>
        </w:rPr>
        <w:t>”</w:t>
      </w:r>
      <w:r>
        <w:t>（association）是当代拉美工业化的核心机制。关联不是简单的</w:t>
      </w:r>
      <w:r>
        <w:rPr>
          <w:rFonts w:hint="eastAsia"/>
          <w:lang w:eastAsia="zh-CN"/>
        </w:rPr>
        <w:t>“</w:t>
      </w:r>
      <w:r>
        <w:t>外资控制</w:t>
      </w:r>
      <w:r>
        <w:rPr>
          <w:rFonts w:hint="eastAsia"/>
          <w:lang w:eastAsia="zh-CN"/>
        </w:rPr>
        <w:t>”</w:t>
      </w:r>
      <w:r>
        <w:t>，而是跨国公司与本地资产阶级之间的利益共享结构：本地资本提供政治联系和市场知识，跨国资本提供技术和资本。国家在此过程中扮演</w:t>
      </w:r>
      <w:r>
        <w:rPr>
          <w:rFonts w:hint="eastAsia"/>
          <w:lang w:eastAsia="zh-CN"/>
        </w:rPr>
        <w:t>“</w:t>
      </w:r>
      <w:r>
        <w:t>中介</w:t>
      </w:r>
      <w:r>
        <w:rPr>
          <w:rFonts w:hint="eastAsia"/>
          <w:lang w:eastAsia="zh-CN"/>
        </w:rPr>
        <w:t>”</w:t>
      </w:r>
      <w:r>
        <w:t>角色——通过产业政策、税收优惠和基础设施投资将跨国资本引导到特定部门。</w:t>
      </w:r>
      <w:r>
        <w:rPr>
          <w:rFonts w:hint="eastAsia"/>
          <w:lang w:eastAsia="zh-CN"/>
        </w:rPr>
        <w:t>“</w:t>
      </w:r>
      <w:r>
        <w:t>关联发展</w:t>
      </w:r>
      <w:r>
        <w:rPr>
          <w:rFonts w:hint="eastAsia"/>
          <w:lang w:eastAsia="zh-CN"/>
        </w:rPr>
        <w:t>”</w:t>
      </w:r>
      <w:r>
        <w:t>的论题预示了后来关于</w:t>
      </w:r>
      <w:r>
        <w:rPr>
          <w:rFonts w:hint="eastAsia"/>
          <w:lang w:eastAsia="zh-CN"/>
        </w:rPr>
        <w:t>“</w:t>
      </w:r>
      <w:r>
        <w:t>发展型国家</w:t>
      </w:r>
      <w:r>
        <w:rPr>
          <w:rFonts w:hint="eastAsia"/>
          <w:lang w:eastAsia="zh-CN"/>
        </w:rPr>
        <w:t>”</w:t>
      </w:r>
      <w:r>
        <w:t>的讨论，但卡多佐强调拉美国家与东亚发展型国家的关键差异：拉美国家更依赖跨国资本而非本地资本，其</w:t>
      </w:r>
      <w:r>
        <w:rPr>
          <w:rFonts w:hint="eastAsia"/>
          <w:lang w:eastAsia="zh-CN"/>
        </w:rPr>
        <w:t>“</w:t>
      </w:r>
      <w:r>
        <w:t>关联</w:t>
      </w:r>
      <w:r>
        <w:rPr>
          <w:rFonts w:hint="eastAsia"/>
          <w:lang w:eastAsia="zh-CN"/>
        </w:rPr>
        <w:t>”</w:t>
      </w:r>
      <w:r>
        <w:t>因此更偏向国际资本的利益。</w:t>
      </w:r>
    </w:p>
    <w:p w14:paraId="6CA6A004">
      <w:r>
        <w:rPr>
          <w:b/>
        </w:rPr>
        <w:t>从理论家到政治实践者。</w:t>
      </w:r>
      <w:r>
        <w:t xml:space="preserve"> 1970年代末卡多佐结束流亡回到巴西，1983年当选圣保罗州联邦参议员，进入政治实践领域。1980年代他参与巴西民主运动党（PMDB），后创建巴西社会民主党（PSDB）。1995</w:t>
      </w:r>
      <w:r>
        <w:rPr>
          <w:rFonts w:hint="eastAsia"/>
          <w:lang w:eastAsia="zh-CN"/>
        </w:rPr>
        <w:t>—</w:t>
      </w:r>
      <w:r>
        <w:t>2002年担任巴西总统。在总统任期内，卡多佐推行了雷亚尔计划（Real Plan，1994年作为财政部长启动，1995年作为总统延续）——该计划通过货币锚定和财政紧缩控制了恶性通胀，但同时推行了国有企业私有化和贸易自由化。拉美左翼将卡多佐的新自由主义政策与其依附理论家的身份之间的矛盾视为</w:t>
      </w:r>
      <w:r>
        <w:rPr>
          <w:rFonts w:hint="eastAsia"/>
          <w:lang w:eastAsia="zh-CN"/>
        </w:rPr>
        <w:t>“</w:t>
      </w:r>
      <w:r>
        <w:t>背叛</w:t>
      </w:r>
      <w:r>
        <w:rPr>
          <w:rFonts w:hint="eastAsia"/>
          <w:lang w:eastAsia="zh-CN"/>
        </w:rPr>
        <w:t>”</w:t>
      </w:r>
      <w:r>
        <w:t>——弗兰克在一次访谈中公开批评卡多佐</w:t>
      </w:r>
      <w:r>
        <w:rPr>
          <w:rFonts w:hint="eastAsia"/>
          <w:lang w:eastAsia="zh-CN"/>
        </w:rPr>
        <w:t>“</w:t>
      </w:r>
      <w:r>
        <w:t>从一个分析依附的理论家变成了推行依附的实践者</w:t>
      </w:r>
      <w:r>
        <w:rPr>
          <w:rFonts w:hint="eastAsia"/>
          <w:lang w:eastAsia="zh-CN"/>
        </w:rPr>
        <w:t>”</w:t>
      </w:r>
      <w:r>
        <w:t>。卡多佐在回忆录《偶然的巴西》（2006）中的回应是：理论分析的是结构性条件，政策选择在这些条件下的可行空间内进行——在1990年代全球化的条件下，封闭经济和进口替代已无可能，唯一的选择是在开放经济中争取最佳条件。</w:t>
      </w:r>
    </w:p>
    <w:p w14:paraId="397ADD76">
      <w:pPr>
        <w:pStyle w:val="166"/>
      </w:pPr>
      <w:r>
        <w:t>▎学术对话与论战</w:t>
      </w:r>
    </w:p>
    <w:p w14:paraId="43637F8B">
      <w:r>
        <w:t>与弗兰克的分歧已见P226和P227条目。卡多佐的</w:t>
      </w:r>
      <w:r>
        <w:rPr>
          <w:rFonts w:hint="eastAsia"/>
          <w:lang w:eastAsia="zh-CN"/>
        </w:rPr>
        <w:t>“</w:t>
      </w:r>
      <w:r>
        <w:t>依附性发展</w:t>
      </w:r>
      <w:r>
        <w:rPr>
          <w:rFonts w:hint="eastAsia"/>
          <w:lang w:eastAsia="zh-CN"/>
        </w:rPr>
        <w:t>”</w:t>
      </w:r>
      <w:r>
        <w:t>是对弗兰克</w:t>
      </w:r>
      <w:r>
        <w:rPr>
          <w:rFonts w:hint="eastAsia"/>
          <w:lang w:eastAsia="zh-CN"/>
        </w:rPr>
        <w:t>“</w:t>
      </w:r>
      <w:r>
        <w:t>不发达的发展</w:t>
      </w:r>
      <w:r>
        <w:rPr>
          <w:rFonts w:hint="eastAsia"/>
          <w:lang w:eastAsia="zh-CN"/>
        </w:rPr>
        <w:t>”</w:t>
      </w:r>
      <w:r>
        <w:t>的直接修正——弗兰克论证依附=不发展，卡多佐论证依附=特定形式的发展。这一修正不是否定依附理论的基本前提（中心</w:t>
      </w:r>
      <w:r>
        <w:rPr>
          <w:rFonts w:hint="eastAsia"/>
          <w:lang w:eastAsia="zh-CN"/>
        </w:rPr>
        <w:t>－</w:t>
      </w:r>
      <w:r>
        <w:t>边缘结构的存在），而是拒绝其结构决定论的推论。</w:t>
      </w:r>
    </w:p>
    <w:p w14:paraId="45DE685D">
      <w:r>
        <w:t>与沃勒斯坦的对话：沃勒斯坦在《现代世界体系》中引用卡多佐的依附分析作为</w:t>
      </w:r>
      <w:r>
        <w:rPr>
          <w:rFonts w:hint="eastAsia"/>
          <w:lang w:eastAsia="zh-CN"/>
        </w:rPr>
        <w:t>“</w:t>
      </w:r>
      <w:r>
        <w:t>半边缘</w:t>
      </w:r>
      <w:r>
        <w:rPr>
          <w:rFonts w:hint="eastAsia"/>
          <w:lang w:eastAsia="zh-CN"/>
        </w:rPr>
        <w:t>”</w:t>
      </w:r>
      <w:r>
        <w:t>概念的经验支撑——卡多佐所分析的巴西工业化正是沃勒斯坦</w:t>
      </w:r>
      <w:r>
        <w:rPr>
          <w:rFonts w:hint="eastAsia"/>
          <w:lang w:eastAsia="zh-CN"/>
        </w:rPr>
        <w:t>“</w:t>
      </w:r>
      <w:r>
        <w:t>半边缘化</w:t>
      </w:r>
      <w:r>
        <w:rPr>
          <w:rFonts w:hint="eastAsia"/>
          <w:lang w:eastAsia="zh-CN"/>
        </w:rPr>
        <w:t>”</w:t>
      </w:r>
      <w:r>
        <w:t>过程的实例。但卡多佐拒绝</w:t>
      </w:r>
      <w:r>
        <w:rPr>
          <w:rFonts w:hint="eastAsia"/>
          <w:lang w:eastAsia="zh-CN"/>
        </w:rPr>
        <w:t>“</w:t>
      </w:r>
      <w:r>
        <w:t>半边缘</w:t>
      </w:r>
      <w:r>
        <w:rPr>
          <w:rFonts w:hint="eastAsia"/>
          <w:lang w:eastAsia="zh-CN"/>
        </w:rPr>
        <w:t>”</w:t>
      </w:r>
      <w:r>
        <w:t>的概念——他认为这仍然是将具体历史过程纳入预设结构框架，而非从历史过程中提炼分析概念。</w:t>
      </w:r>
    </w:p>
    <w:p w14:paraId="3779F2B3">
      <w:r>
        <w:t>与法国结构主义马克思主义的关系：卡多佐在巴黎流亡期间接触了阿尔都塞的结构马克思主义，但拒绝了其</w:t>
      </w:r>
      <w:r>
        <w:rPr>
          <w:rFonts w:hint="eastAsia"/>
          <w:lang w:eastAsia="zh-CN"/>
        </w:rPr>
        <w:t>“</w:t>
      </w:r>
      <w:r>
        <w:t>结构决定论</w:t>
      </w:r>
      <w:r>
        <w:rPr>
          <w:rFonts w:hint="eastAsia"/>
          <w:lang w:eastAsia="zh-CN"/>
        </w:rPr>
        <w:t>”</w:t>
      </w:r>
      <w:r>
        <w:t>——阿尔都塞将历史过程分析为</w:t>
      </w:r>
      <w:r>
        <w:rPr>
          <w:rFonts w:hint="eastAsia"/>
          <w:lang w:eastAsia="zh-CN"/>
        </w:rPr>
        <w:t>“</w:t>
      </w:r>
      <w:r>
        <w:t>结构的多重决定</w:t>
      </w:r>
      <w:r>
        <w:rPr>
          <w:rFonts w:hint="eastAsia"/>
          <w:lang w:eastAsia="zh-CN"/>
        </w:rPr>
        <w:t>”</w:t>
      </w:r>
      <w:r>
        <w:t>，卡多佐则坚持阶级斗争和政治实践的相对自主性。这一立场使卡多佐更接近葛兰西的</w:t>
      </w:r>
      <w:r>
        <w:rPr>
          <w:rFonts w:hint="eastAsia"/>
          <w:lang w:eastAsia="zh-CN"/>
        </w:rPr>
        <w:t>“</w:t>
      </w:r>
      <w:r>
        <w:t>霸权</w:t>
      </w:r>
      <w:r>
        <w:rPr>
          <w:rFonts w:hint="eastAsia"/>
          <w:lang w:eastAsia="zh-CN"/>
        </w:rPr>
        <w:t>”</w:t>
      </w:r>
      <w:r>
        <w:t>理论而非阿尔都塞的</w:t>
      </w:r>
      <w:r>
        <w:rPr>
          <w:rFonts w:hint="eastAsia"/>
          <w:lang w:eastAsia="zh-CN"/>
        </w:rPr>
        <w:t>“</w:t>
      </w:r>
      <w:r>
        <w:t>结构因果性</w:t>
      </w:r>
      <w:r>
        <w:rPr>
          <w:rFonts w:hint="eastAsia"/>
          <w:lang w:eastAsia="zh-CN"/>
        </w:rPr>
        <w:t>”</w:t>
      </w:r>
      <w:r>
        <w:t>。</w:t>
      </w:r>
    </w:p>
    <w:p w14:paraId="4F885731">
      <w:pPr>
        <w:pStyle w:val="166"/>
      </w:pPr>
      <w:r>
        <w:t>▎制度化实践与学术场域位置</w:t>
      </w:r>
    </w:p>
    <w:p w14:paraId="088500C0">
      <w:r>
        <w:t>卡多佐的学术</w:t>
      </w:r>
      <w:r>
        <w:rPr>
          <w:rFonts w:hint="eastAsia"/>
          <w:lang w:eastAsia="zh-CN"/>
        </w:rPr>
        <w:t>－</w:t>
      </w:r>
      <w:r>
        <w:t>制度轨迹经历了从大学到政治的完整转换。圣保罗大学社会学系（1950-60年代）是其学术训练的起点，ECLA/FLACSO（1960年代初）是其依附理论形成的制度环境。1964年政变后被停职，流亡智利、法国、美国。1970年代末回国后重返圣保罗大学，但很快转入政治。1983年当选参议员，1986</w:t>
      </w:r>
      <w:r>
        <w:rPr>
          <w:rFonts w:hint="eastAsia"/>
          <w:lang w:eastAsia="zh-CN"/>
        </w:rPr>
        <w:t>—</w:t>
      </w:r>
      <w:r>
        <w:t>1988年任圣保罗市长，1992</w:t>
      </w:r>
      <w:r>
        <w:rPr>
          <w:rFonts w:hint="eastAsia"/>
          <w:lang w:eastAsia="zh-CN"/>
        </w:rPr>
        <w:t>—</w:t>
      </w:r>
      <w:r>
        <w:t>1993年任外交部长，1993</w:t>
      </w:r>
      <w:r>
        <w:rPr>
          <w:rFonts w:hint="eastAsia"/>
          <w:lang w:eastAsia="zh-CN"/>
        </w:rPr>
        <w:t>—</w:t>
      </w:r>
      <w:r>
        <w:t>1994年任财政部长，1995</w:t>
      </w:r>
      <w:r>
        <w:rPr>
          <w:rFonts w:hint="eastAsia"/>
          <w:lang w:eastAsia="zh-CN"/>
        </w:rPr>
        <w:t>—</w:t>
      </w:r>
      <w:r>
        <w:t>2002年任总统。从大学社会学教授到国家元首的转换，在拉美知识分子中并非罕见（卡多佐不是唯一的例子），但他是依附理论核心理论家中唯一完成这一转换的人。</w:t>
      </w:r>
    </w:p>
    <w:p w14:paraId="63140FAA">
      <w:r>
        <w:t>卡多佐在学术场域中的位置因此具有双重性：在流亡期间，他是依附理论最重要的理论修正者；在执政期间，他的政策实践对依附理论构成了</w:t>
      </w:r>
      <w:r>
        <w:rPr>
          <w:rFonts w:hint="eastAsia"/>
          <w:lang w:eastAsia="zh-CN"/>
        </w:rPr>
        <w:t>“</w:t>
      </w:r>
      <w:r>
        <w:t>反讽</w:t>
      </w:r>
      <w:r>
        <w:rPr>
          <w:rFonts w:hint="eastAsia"/>
          <w:lang w:eastAsia="zh-CN"/>
        </w:rPr>
        <w:t>”</w:t>
      </w:r>
      <w:r>
        <w:t>——一个分析依附的理论家推行了加深依附的政策。这一双重性本身就是拉美知识分子</w:t>
      </w:r>
      <w:r>
        <w:rPr>
          <w:rFonts w:hint="eastAsia"/>
          <w:lang w:eastAsia="zh-CN"/>
        </w:rPr>
        <w:t>“</w:t>
      </w:r>
      <w:r>
        <w:t>理论</w:t>
      </w:r>
      <w:r>
        <w:rPr>
          <w:rFonts w:hint="eastAsia"/>
          <w:lang w:eastAsia="zh-CN"/>
        </w:rPr>
        <w:t>－</w:t>
      </w:r>
      <w:r>
        <w:t>实践</w:t>
      </w:r>
      <w:r>
        <w:rPr>
          <w:rFonts w:hint="eastAsia"/>
          <w:lang w:eastAsia="zh-CN"/>
        </w:rPr>
        <w:t>”</w:t>
      </w:r>
      <w:r>
        <w:t>张力的极端案例。</w:t>
      </w:r>
    </w:p>
    <w:p w14:paraId="27E78863">
      <w:r>
        <w:rPr>
          <w:b/>
          <w:color w:val="C62828"/>
        </w:rPr>
        <w:t>【制度断裂：拉美军政府·1964-1985】</w:t>
      </w:r>
      <w:r>
        <w:t>1964年巴西军事政变对卡多佐的学术生涯产生了决定性影响——他被圣保罗大学停职，被迫流亡。但流亡同时也使其理论获得了跨国视野：智利的依附理论网络、法国的结构主义和年鉴学派、美国的比较政治学——这些理论资源在流亡期间的汇聚，是</w:t>
      </w:r>
      <w:r>
        <w:rPr>
          <w:rFonts w:hint="eastAsia"/>
          <w:lang w:eastAsia="zh-CN"/>
        </w:rPr>
        <w:t>“</w:t>
      </w:r>
      <w:r>
        <w:t>依附性发展</w:t>
      </w:r>
      <w:r>
        <w:rPr>
          <w:rFonts w:hint="eastAsia"/>
          <w:lang w:eastAsia="zh-CN"/>
        </w:rPr>
        <w:t>”</w:t>
      </w:r>
      <w:r>
        <w:t>理论得以生成的条件之一。</w:t>
      </w:r>
    </w:p>
    <w:p w14:paraId="15467C18">
      <w:pPr>
        <w:pStyle w:val="166"/>
      </w:pPr>
      <w:r>
        <w:t>▎学术影响与接受</w:t>
      </w:r>
    </w:p>
    <w:p w14:paraId="7AE233BF">
      <w:r>
        <w:t>卡多佐在依附理论中的地位是修正性的——他不是依附理论的创始人（普雷维什），也不是最激进的版本（弗兰克），而是最精细的历史</w:t>
      </w:r>
      <w:r>
        <w:rPr>
          <w:rFonts w:hint="eastAsia"/>
          <w:lang w:eastAsia="zh-CN"/>
        </w:rPr>
        <w:t>－</w:t>
      </w:r>
      <w:r>
        <w:t>辩证分析。其影响在三个方向上展开：第一，在拉美社会科学内部，</w:t>
      </w:r>
      <w:r>
        <w:rPr>
          <w:rFonts w:hint="eastAsia"/>
          <w:lang w:eastAsia="zh-CN"/>
        </w:rPr>
        <w:t>“</w:t>
      </w:r>
      <w:r>
        <w:t>依附性发展</w:t>
      </w:r>
      <w:r>
        <w:rPr>
          <w:rFonts w:hint="eastAsia"/>
          <w:lang w:eastAsia="zh-CN"/>
        </w:rPr>
        <w:t>”</w:t>
      </w:r>
      <w:r>
        <w:t>成为1970-80年代拉美发展研究的标准分析框架；第二，在国际比较政治学中，卡多佐关于跨国联盟与国家政策的分析影响了关于</w:t>
      </w:r>
      <w:r>
        <w:rPr>
          <w:rFonts w:hint="eastAsia"/>
          <w:lang w:eastAsia="zh-CN"/>
        </w:rPr>
        <w:t>“</w:t>
      </w:r>
      <w:r>
        <w:t>发展型国家</w:t>
      </w:r>
      <w:r>
        <w:rPr>
          <w:rFonts w:hint="eastAsia"/>
          <w:lang w:eastAsia="zh-CN"/>
        </w:rPr>
        <w:t>”</w:t>
      </w:r>
      <w:r>
        <w:t>和</w:t>
      </w:r>
      <w:r>
        <w:rPr>
          <w:rFonts w:hint="eastAsia"/>
          <w:lang w:eastAsia="zh-CN"/>
        </w:rPr>
        <w:t>“</w:t>
      </w:r>
      <w:r>
        <w:t>关联发展</w:t>
      </w:r>
      <w:r>
        <w:rPr>
          <w:rFonts w:hint="eastAsia"/>
          <w:lang w:eastAsia="zh-CN"/>
        </w:rPr>
        <w:t>”</w:t>
      </w:r>
      <w:r>
        <w:t>的讨论（埃文斯Peter Evans在《依附发展》，1979，直接承接了卡多佐的分析框架）；第三，在社会学理论层面，卡多佐的方法论立场——从具体历史过程出发而非从抽象结构出发——对后来的历史社会学（斯考切波、蒂利等人）产生了间接影响。</w:t>
      </w:r>
    </w:p>
    <w:p w14:paraId="0D330764">
      <w:r>
        <w:t>卡多佐的政治实践对其学术接受的影响是复杂的。拉美左翼倾向于将</w:t>
      </w:r>
      <w:r>
        <w:rPr>
          <w:rFonts w:hint="eastAsia"/>
          <w:lang w:eastAsia="zh-CN"/>
        </w:rPr>
        <w:t>“</w:t>
      </w:r>
      <w:r>
        <w:t>依附性发展</w:t>
      </w:r>
      <w:r>
        <w:rPr>
          <w:rFonts w:hint="eastAsia"/>
          <w:lang w:eastAsia="zh-CN"/>
        </w:rPr>
        <w:t>”</w:t>
      </w:r>
      <w:r>
        <w:t>解读为对弗兰克激进立场的</w:t>
      </w:r>
      <w:r>
        <w:rPr>
          <w:rFonts w:hint="eastAsia"/>
          <w:lang w:eastAsia="zh-CN"/>
        </w:rPr>
        <w:t>“</w:t>
      </w:r>
      <w:r>
        <w:t>收编</w:t>
      </w:r>
      <w:r>
        <w:rPr>
          <w:rFonts w:hint="eastAsia"/>
          <w:lang w:eastAsia="zh-CN"/>
        </w:rPr>
        <w:t>”</w:t>
      </w:r>
      <w:r>
        <w:t>——从</w:t>
      </w:r>
      <w:r>
        <w:rPr>
          <w:rFonts w:hint="eastAsia"/>
          <w:lang w:eastAsia="zh-CN"/>
        </w:rPr>
        <w:t>“</w:t>
      </w:r>
      <w:r>
        <w:t>不发达的发展</w:t>
      </w:r>
      <w:r>
        <w:rPr>
          <w:rFonts w:hint="eastAsia"/>
          <w:lang w:eastAsia="zh-CN"/>
        </w:rPr>
        <w:t>”</w:t>
      </w:r>
      <w:r>
        <w:t>到</w:t>
      </w:r>
      <w:r>
        <w:rPr>
          <w:rFonts w:hint="eastAsia"/>
          <w:lang w:eastAsia="zh-CN"/>
        </w:rPr>
        <w:t>“</w:t>
      </w:r>
      <w:r>
        <w:t>依附性发展</w:t>
      </w:r>
      <w:r>
        <w:rPr>
          <w:rFonts w:hint="eastAsia"/>
          <w:lang w:eastAsia="zh-CN"/>
        </w:rPr>
        <w:t>”</w:t>
      </w:r>
      <w:r>
        <w:t>的转换，被视为从革命批判到改良主义的退却。但卡多佐在理论层面从未承诺革命——他的分析始终是辩证的：依附条件下既有发展的可能性，也有发展的限制，选择在具体历史情境中做出。这一立场在政治实践中面临的是另一组约束——全球资本主义的结构性力量在1990年代远比1960年代更强大，政策空间相应更窄。</w:t>
      </w:r>
    </w:p>
    <w:p w14:paraId="6ACD6294">
      <w:pPr>
        <w:pStyle w:val="166"/>
      </w:pPr>
      <w:r>
        <w:t>▎β映射</w:t>
      </w:r>
    </w:p>
    <w:p w14:paraId="013D36AF">
      <w:pPr>
        <w:pStyle w:val="165"/>
      </w:pPr>
      <w:r>
        <w:t>borne_concepts: [C_依附性发展</w:t>
      </w:r>
      <w:r>
        <w:rPr>
          <w:rFonts w:hint="eastAsia"/>
          <w:lang w:eastAsia="zh-CN"/>
        </w:rPr>
        <w:t>，</w:t>
      </w:r>
      <w:r>
        <w:t xml:space="preserve"> C_关联发展</w:t>
      </w:r>
      <w:r>
        <w:rPr>
          <w:rFonts w:hint="eastAsia"/>
          <w:lang w:eastAsia="zh-CN"/>
        </w:rPr>
        <w:t>，</w:t>
      </w:r>
      <w:r>
        <w:t xml:space="preserve"> C_出口依附</w:t>
      </w:r>
      <w:r>
        <w:rPr>
          <w:rFonts w:hint="eastAsia"/>
          <w:lang w:eastAsia="zh-CN"/>
        </w:rPr>
        <w:t>，</w:t>
      </w:r>
      <w:r>
        <w:t xml:space="preserve"> C_跨国联盟</w:t>
      </w:r>
      <w:r>
        <w:rPr>
          <w:rFonts w:hint="eastAsia"/>
          <w:lang w:eastAsia="zh-CN"/>
        </w:rPr>
        <w:t>，</w:t>
      </w:r>
      <w:r>
        <w:t xml:space="preserve"> C_阶级联盟与依附形态]</w:t>
      </w:r>
    </w:p>
    <w:p w14:paraId="575370FF">
      <w:pPr>
        <w:pStyle w:val="165"/>
      </w:pPr>
      <w:r>
        <w:t>contested_concepts: [C_不发达的发展</w:t>
      </w:r>
      <w:r>
        <w:rPr>
          <w:rFonts w:hint="eastAsia"/>
          <w:lang w:eastAsia="zh-CN"/>
        </w:rPr>
        <w:t>（</w:t>
      </w:r>
      <w:r>
        <w:t>弗兰克论题</w:t>
      </w:r>
      <w:r>
        <w:rPr>
          <w:rFonts w:hint="eastAsia"/>
          <w:lang w:eastAsia="zh-CN"/>
        </w:rPr>
        <w:t>）</w:t>
      </w:r>
      <w:r>
        <w:t>, C_半边缘</w:t>
      </w:r>
      <w:r>
        <w:rPr>
          <w:rFonts w:hint="eastAsia"/>
          <w:lang w:eastAsia="zh-CN"/>
        </w:rPr>
        <w:t>（</w:t>
      </w:r>
      <w:r>
        <w:t>沃勒斯坦</w:t>
      </w:r>
      <w:r>
        <w:rPr>
          <w:rFonts w:hint="eastAsia"/>
          <w:lang w:eastAsia="zh-CN"/>
        </w:rPr>
        <w:t>）</w:t>
      </w:r>
      <w:r>
        <w:t>]</w:t>
      </w:r>
    </w:p>
    <w:p w14:paraId="55992C90">
      <w:pPr>
        <w:pStyle w:val="165"/>
      </w:pPr>
      <w:r>
        <w:t>school: S050</w:t>
      </w:r>
      <w:r>
        <w:rPr>
          <w:rFonts w:hint="eastAsia"/>
          <w:lang w:eastAsia="zh-CN"/>
        </w:rPr>
        <w:t>（</w:t>
      </w:r>
      <w:r>
        <w:t>依附理论</w:t>
      </w:r>
      <w:r>
        <w:rPr>
          <w:rFonts w:hint="eastAsia"/>
          <w:lang w:eastAsia="zh-CN"/>
        </w:rPr>
        <w:t>）</w:t>
      </w:r>
    </w:p>
    <w:p w14:paraId="34AC6355">
      <w:pPr>
        <w:pStyle w:val="165"/>
      </w:pPr>
      <w:r>
        <w:t>cross_schools: []</w:t>
      </w:r>
    </w:p>
    <w:p w14:paraId="79058358">
      <w:pPr>
        <w:pStyle w:val="165"/>
      </w:pPr>
      <w:r>
        <w:t>macro_period: T3-T4</w:t>
      </w:r>
    </w:p>
    <w:p w14:paraId="0FF9DC9F">
      <w:pPr>
        <w:pStyle w:val="7"/>
      </w:pPr>
      <w:r>
        <w:t>【P229】多斯桑托斯 Theotônio dos Santos（1936–2018）</w:t>
      </w:r>
    </w:p>
    <w:p w14:paraId="52BD8FE7">
      <w:pPr>
        <w:pStyle w:val="166"/>
      </w:pPr>
      <w:r>
        <w:t>▎学术问题与思想起源</w:t>
      </w:r>
    </w:p>
    <w:p w14:paraId="206A44AC">
      <w:r>
        <w:t>多斯桑托斯的核心学术问题——依附的形态如何在资本主义世界体系的历史演变中转换、新依附何以区别于旧依附——生成于1960年代在智利大学参与依附理论讨论的经验。多斯桑托斯在米纳斯吉拉斯联邦大学（UFMG）接受经济学训练，1960年代初赴智利大学FLACSO项目攻读研究生，在那里与弗兰克、卡多佐、法莱托等人形成依附理论的核心讨论群体。</w:t>
      </w:r>
    </w:p>
    <w:p w14:paraId="25DF671C">
      <w:r>
        <w:t>多斯桑托斯的问题意识与弗兰克的差异在于：弗兰克将</w:t>
      </w:r>
      <w:r>
        <w:rPr>
          <w:rFonts w:hint="eastAsia"/>
          <w:lang w:eastAsia="zh-CN"/>
        </w:rPr>
        <w:t>“</w:t>
      </w:r>
      <w:r>
        <w:t>不发达的发展</w:t>
      </w:r>
      <w:r>
        <w:rPr>
          <w:rFonts w:hint="eastAsia"/>
          <w:lang w:eastAsia="zh-CN"/>
        </w:rPr>
        <w:t>”</w:t>
      </w:r>
      <w:r>
        <w:t>作为资本主义世界体系的普遍逻辑，多斯桑托斯则试图分析依附在资本主义不同发展阶段的历史形态转换——从殖民时期的</w:t>
      </w:r>
      <w:r>
        <w:rPr>
          <w:rFonts w:hint="eastAsia"/>
          <w:lang w:eastAsia="zh-CN"/>
        </w:rPr>
        <w:t>“</w:t>
      </w:r>
      <w:r>
        <w:t>殖民地依附</w:t>
      </w:r>
      <w:r>
        <w:rPr>
          <w:rFonts w:hint="eastAsia"/>
          <w:lang w:eastAsia="zh-CN"/>
        </w:rPr>
        <w:t>”</w:t>
      </w:r>
      <w:r>
        <w:t>到19世纪的</w:t>
      </w:r>
      <w:r>
        <w:rPr>
          <w:rFonts w:hint="eastAsia"/>
          <w:lang w:eastAsia="zh-CN"/>
        </w:rPr>
        <w:t>“</w:t>
      </w:r>
      <w:r>
        <w:t>金融</w:t>
      </w:r>
      <w:r>
        <w:rPr>
          <w:rFonts w:hint="eastAsia"/>
          <w:lang w:eastAsia="zh-CN"/>
        </w:rPr>
        <w:t>－</w:t>
      </w:r>
      <w:r>
        <w:t>工业依附</w:t>
      </w:r>
      <w:r>
        <w:rPr>
          <w:rFonts w:hint="eastAsia"/>
          <w:lang w:eastAsia="zh-CN"/>
        </w:rPr>
        <w:t>”</w:t>
      </w:r>
      <w:r>
        <w:t>到战后的</w:t>
      </w:r>
      <w:r>
        <w:rPr>
          <w:rFonts w:hint="eastAsia"/>
          <w:lang w:eastAsia="zh-CN"/>
        </w:rPr>
        <w:t>“</w:t>
      </w:r>
      <w:r>
        <w:t>技术</w:t>
      </w:r>
      <w:r>
        <w:rPr>
          <w:rFonts w:hint="eastAsia"/>
          <w:lang w:eastAsia="zh-CN"/>
        </w:rPr>
        <w:t>－</w:t>
      </w:r>
      <w:r>
        <w:t>工业依附</w:t>
      </w:r>
      <w:r>
        <w:rPr>
          <w:rFonts w:hint="eastAsia"/>
          <w:lang w:eastAsia="zh-CN"/>
        </w:rPr>
        <w:t>”</w:t>
      </w:r>
      <w:r>
        <w:t>。这一历史化分析使多斯桑托斯能够解释弗兰克无法解释的现象：为什么某些依附国家在特定时期实现了工业化，而另一些则持续不发达。</w:t>
      </w:r>
    </w:p>
    <w:p w14:paraId="3BB2DDC2">
      <w:r>
        <w:t>智利大学经济系在1960-70年代初是依附理论最重要的学术据点。多斯桑托斯在此组织了</w:t>
      </w:r>
      <w:r>
        <w:rPr>
          <w:rFonts w:hint="eastAsia"/>
          <w:lang w:eastAsia="zh-CN"/>
        </w:rPr>
        <w:t>“</w:t>
      </w:r>
      <w:r>
        <w:t>依附研究小组</w:t>
      </w:r>
      <w:r>
        <w:rPr>
          <w:rFonts w:hint="eastAsia"/>
          <w:lang w:eastAsia="zh-CN"/>
        </w:rPr>
        <w:t>”</w:t>
      </w:r>
      <w:r>
        <w:t>，系统推进了依附理论的经验研究和理论建构。1970年萨尔瓦多·阿连德的人民团结政府上台后，多斯桑托斯担任政府经济顾问，参与了</w:t>
      </w:r>
      <w:r>
        <w:rPr>
          <w:rFonts w:hint="eastAsia"/>
          <w:lang w:eastAsia="zh-CN"/>
        </w:rPr>
        <w:t>“</w:t>
      </w:r>
      <w:r>
        <w:t>智利社会主义道路</w:t>
      </w:r>
      <w:r>
        <w:rPr>
          <w:rFonts w:hint="eastAsia"/>
          <w:lang w:eastAsia="zh-CN"/>
        </w:rPr>
        <w:t>”</w:t>
      </w:r>
      <w:r>
        <w:t>的政策设计。1973年智利政变后，多斯桑托斯被军政府监禁，后在国际声援下获释流亡墨西哥。</w:t>
      </w:r>
    </w:p>
    <w:p w14:paraId="667CD342">
      <w:pPr>
        <w:pStyle w:val="166"/>
      </w:pPr>
      <w:r>
        <w:t>▎核心理论贡献</w:t>
      </w:r>
    </w:p>
    <w:p w14:paraId="7BE6D3C2">
      <w:r>
        <w:rPr>
          <w:b/>
        </w:rPr>
        <w:t>新依附论（New Dependency）。</w:t>
      </w:r>
      <w:r>
        <w:t xml:space="preserve"> 多斯桑托斯在1970年的论文《依附的结构变化》中系统阐述了</w:t>
      </w:r>
      <w:r>
        <w:rPr>
          <w:rFonts w:hint="eastAsia"/>
          <w:lang w:eastAsia="zh-CN"/>
        </w:rPr>
        <w:t>“</w:t>
      </w:r>
      <w:r>
        <w:t>新依附</w:t>
      </w:r>
      <w:r>
        <w:rPr>
          <w:rFonts w:hint="eastAsia"/>
          <w:lang w:eastAsia="zh-CN"/>
        </w:rPr>
        <w:t>”</w:t>
      </w:r>
      <w:r>
        <w:t>概念。他的核心论证是：战后资本主义的世界重组产生了依附的新形态——技术</w:t>
      </w:r>
      <w:r>
        <w:rPr>
          <w:rFonts w:hint="eastAsia"/>
          <w:lang w:eastAsia="zh-CN"/>
        </w:rPr>
        <w:t>－</w:t>
      </w:r>
      <w:r>
        <w:t>工业依附。不同于殖民时期的</w:t>
      </w:r>
      <w:r>
        <w:rPr>
          <w:rFonts w:hint="eastAsia"/>
          <w:lang w:eastAsia="zh-CN"/>
        </w:rPr>
        <w:t>“</w:t>
      </w:r>
      <w:r>
        <w:t>殖民地依附</w:t>
      </w:r>
      <w:r>
        <w:rPr>
          <w:rFonts w:hint="eastAsia"/>
          <w:lang w:eastAsia="zh-CN"/>
        </w:rPr>
        <w:t>”</w:t>
      </w:r>
      <w:r>
        <w:t>（强制劳动和贵金属掠夺）和19世纪的</w:t>
      </w:r>
      <w:r>
        <w:rPr>
          <w:rFonts w:hint="eastAsia"/>
          <w:lang w:eastAsia="zh-CN"/>
        </w:rPr>
        <w:t>“</w:t>
      </w:r>
      <w:r>
        <w:t>金融</w:t>
      </w:r>
      <w:r>
        <w:rPr>
          <w:rFonts w:hint="eastAsia"/>
          <w:lang w:eastAsia="zh-CN"/>
        </w:rPr>
        <w:t>－</w:t>
      </w:r>
      <w:r>
        <w:t>工业依附</w:t>
      </w:r>
      <w:r>
        <w:rPr>
          <w:rFonts w:hint="eastAsia"/>
          <w:lang w:eastAsia="zh-CN"/>
        </w:rPr>
        <w:t>”</w:t>
      </w:r>
      <w:r>
        <w:t>（英国资本控制拉美基础设施和初级产品出口），新依附的核心机制是跨国公司通过技术转让和直接投资控制边缘国家的工业部门。在新依附条件下，边缘国家的工业化不意味着自主性的增强——相反，工业化以跨国公司子公司的形式推进，技术、管理和利润都受制于中心国家的决策。</w:t>
      </w:r>
    </w:p>
    <w:p w14:paraId="0F3EE240">
      <w:r>
        <w:t>多斯桑托斯对新依附的政治后果的分析是：跨国公司与本地资产阶级的联盟（与卡多佐的</w:t>
      </w:r>
      <w:r>
        <w:rPr>
          <w:rFonts w:hint="eastAsia"/>
          <w:lang w:eastAsia="zh-CN"/>
        </w:rPr>
        <w:t>“</w:t>
      </w:r>
      <w:r>
        <w:t>关联发展</w:t>
      </w:r>
      <w:r>
        <w:rPr>
          <w:rFonts w:hint="eastAsia"/>
          <w:lang w:eastAsia="zh-CN"/>
        </w:rPr>
        <w:t>”</w:t>
      </w:r>
      <w:r>
        <w:t>分析一致）形成了一种</w:t>
      </w:r>
      <w:r>
        <w:rPr>
          <w:rFonts w:hint="eastAsia"/>
          <w:lang w:eastAsia="zh-CN"/>
        </w:rPr>
        <w:t>“</w:t>
      </w:r>
      <w:r>
        <w:t>排除性发展</w:t>
      </w:r>
      <w:r>
        <w:rPr>
          <w:rFonts w:hint="eastAsia"/>
          <w:lang w:eastAsia="zh-CN"/>
        </w:rPr>
        <w:t>”</w:t>
      </w:r>
      <w:r>
        <w:t>——工业化惠及联盟成员，但工人和农民被排除在发展收益之外。这一排除性结构不是发展过程中的</w:t>
      </w:r>
      <w:r>
        <w:rPr>
          <w:rFonts w:hint="eastAsia"/>
          <w:lang w:eastAsia="zh-CN"/>
        </w:rPr>
        <w:t>“</w:t>
      </w:r>
      <w:r>
        <w:t>缺陷</w:t>
      </w:r>
      <w:r>
        <w:rPr>
          <w:rFonts w:hint="eastAsia"/>
          <w:lang w:eastAsia="zh-CN"/>
        </w:rPr>
        <w:t>”</w:t>
      </w:r>
      <w:r>
        <w:t>，而是新依附的内在逻辑：跨国资本的利润必须通过压低劳动力成本来保证，本地资产阶级的利润则依赖于与跨国资本的合作而非与工人的联盟。</w:t>
      </w:r>
    </w:p>
    <w:p w14:paraId="3AC242B0">
      <w:r>
        <w:rPr>
          <w:b/>
        </w:rPr>
        <w:t>依附与革命。</w:t>
      </w:r>
      <w:r>
        <w:t xml:space="preserve"> 多斯桑托斯与弗兰克共享一个政治结论：依附条件下的发展不可能打破中心</w:t>
      </w:r>
      <w:r>
        <w:rPr>
          <w:rFonts w:hint="eastAsia"/>
          <w:lang w:eastAsia="zh-CN"/>
        </w:rPr>
        <w:t>－</w:t>
      </w:r>
      <w:r>
        <w:t>边缘结构，只有社会主义革命才能根本改变依附关系。但多斯桑托斯的论证路径与弗兰克不同——弗兰克从资本主义世界体系的逻辑推导革命必然性，多斯桑托斯则从依附形态的历史转换中分析革命的可能性条件。他在《社会主义或法西斯主义：拉美困境》（1978）中论证：新依附下的排除性发展将拉美推向两难——要么通过社会主义革命打破依附结构，要么通过威权政权维持排除性发展（拉美军政府正是后者的制度化）。这一</w:t>
      </w:r>
      <w:r>
        <w:rPr>
          <w:rFonts w:hint="eastAsia"/>
          <w:lang w:eastAsia="zh-CN"/>
        </w:rPr>
        <w:t>“</w:t>
      </w:r>
      <w:r>
        <w:t>社会主义或法西斯主义</w:t>
      </w:r>
      <w:r>
        <w:rPr>
          <w:rFonts w:hint="eastAsia"/>
          <w:lang w:eastAsia="zh-CN"/>
        </w:rPr>
        <w:t>”</w:t>
      </w:r>
      <w:r>
        <w:t>的二元框架反映了1970年代拉美左翼的共同政治想象，但也受到了批评——批评者认为这一框架将复杂的历史可能性简化为二元选择。</w:t>
      </w:r>
    </w:p>
    <w:p w14:paraId="0E150253">
      <w:r>
        <w:rPr>
          <w:b/>
        </w:rPr>
        <w:t>世界体系与依附。</w:t>
      </w:r>
      <w:r>
        <w:t xml:space="preserve"> 多斯桑托斯在1980-90年代试图将依附理论与世界体系理论整合——他提出</w:t>
      </w:r>
      <w:r>
        <w:rPr>
          <w:rFonts w:hint="eastAsia"/>
          <w:lang w:eastAsia="zh-CN"/>
        </w:rPr>
        <w:t>“</w:t>
      </w:r>
      <w:r>
        <w:t>依附是中心-边缘关系在世界体系中的具体化</w:t>
      </w:r>
      <w:r>
        <w:rPr>
          <w:rFonts w:hint="eastAsia"/>
          <w:lang w:eastAsia="zh-CN"/>
        </w:rPr>
        <w:t>”</w:t>
      </w:r>
      <w:r>
        <w:t>这一命题，试图在沃勒斯坦的宏观历史框架中保留依附理论对具体阶级联盟和国家政策的分析。这一整合努力在学术界的影响有限——沃勒斯坦的世界体系分析倾向于用结构位置（核心/半边缘/边缘）取代具体的依附分析，而多斯桑托斯则坚持具体依附形态的历史分析不可化约为结构位置。</w:t>
      </w:r>
    </w:p>
    <w:p w14:paraId="7089CE08">
      <w:pPr>
        <w:pStyle w:val="166"/>
      </w:pPr>
      <w:r>
        <w:t>▎学术对话与论战</w:t>
      </w:r>
    </w:p>
    <w:p w14:paraId="6C499DC6">
      <w:r>
        <w:t>与弗兰克的关系是多斯桑托斯学术轨迹中最重要的理论联系——两人在智利大学共事期间形成了紧密的合作关系，弗兰克将多斯桑托斯视为依附理论</w:t>
      </w:r>
      <w:r>
        <w:rPr>
          <w:rFonts w:hint="eastAsia"/>
          <w:lang w:eastAsia="zh-CN"/>
        </w:rPr>
        <w:t>“</w:t>
      </w:r>
      <w:r>
        <w:t>拉美版本</w:t>
      </w:r>
      <w:r>
        <w:rPr>
          <w:rFonts w:hint="eastAsia"/>
          <w:lang w:eastAsia="zh-CN"/>
        </w:rPr>
        <w:t>”</w:t>
      </w:r>
      <w:r>
        <w:t>的核心人物。但多斯桑托斯对弗兰克的</w:t>
      </w:r>
      <w:r>
        <w:rPr>
          <w:rFonts w:hint="eastAsia"/>
          <w:lang w:eastAsia="zh-CN"/>
        </w:rPr>
        <w:t>“</w:t>
      </w:r>
      <w:r>
        <w:t>不发达的发展</w:t>
      </w:r>
      <w:r>
        <w:rPr>
          <w:rFonts w:hint="eastAsia"/>
          <w:lang w:eastAsia="zh-CN"/>
        </w:rPr>
        <w:t>”</w:t>
      </w:r>
      <w:r>
        <w:t>论题持保留态度——他认为弗兰克过于强调不发达的必然性，忽视了依附形态的历史转换和边缘国家内部的阶级能动性。</w:t>
      </w:r>
    </w:p>
    <w:p w14:paraId="0F08E9E8">
      <w:r>
        <w:t>与卡多佐的对话：多斯桑托斯在</w:t>
      </w:r>
      <w:r>
        <w:rPr>
          <w:rFonts w:hint="eastAsia"/>
          <w:lang w:eastAsia="zh-CN"/>
        </w:rPr>
        <w:t>“</w:t>
      </w:r>
      <w:r>
        <w:t>新依附</w:t>
      </w:r>
      <w:r>
        <w:rPr>
          <w:rFonts w:hint="eastAsia"/>
          <w:lang w:eastAsia="zh-CN"/>
        </w:rPr>
        <w:t>”</w:t>
      </w:r>
      <w:r>
        <w:t>分析中部分接受了卡多佐的</w:t>
      </w:r>
      <w:r>
        <w:rPr>
          <w:rFonts w:hint="eastAsia"/>
          <w:lang w:eastAsia="zh-CN"/>
        </w:rPr>
        <w:t>“</w:t>
      </w:r>
      <w:r>
        <w:t>依附性发展</w:t>
      </w:r>
      <w:r>
        <w:rPr>
          <w:rFonts w:hint="eastAsia"/>
          <w:lang w:eastAsia="zh-CN"/>
        </w:rPr>
        <w:t>”</w:t>
      </w:r>
      <w:r>
        <w:t>论题——他承认新依附条件下工业化是可能的，但坚持这一工业化的排除性质使</w:t>
      </w:r>
      <w:r>
        <w:rPr>
          <w:rFonts w:hint="eastAsia"/>
          <w:lang w:eastAsia="zh-CN"/>
        </w:rPr>
        <w:t>“</w:t>
      </w:r>
      <w:r>
        <w:t>发展</w:t>
      </w:r>
      <w:r>
        <w:rPr>
          <w:rFonts w:hint="eastAsia"/>
          <w:lang w:eastAsia="zh-CN"/>
        </w:rPr>
        <w:t>”</w:t>
      </w:r>
      <w:r>
        <w:t>一词需要严格的限定。与卡多佐的分歧因此不是</w:t>
      </w:r>
      <w:r>
        <w:rPr>
          <w:rFonts w:hint="eastAsia"/>
          <w:lang w:eastAsia="zh-CN"/>
        </w:rPr>
        <w:t>“</w:t>
      </w:r>
      <w:r>
        <w:t>发展是否可能</w:t>
      </w:r>
      <w:r>
        <w:rPr>
          <w:rFonts w:hint="eastAsia"/>
          <w:lang w:eastAsia="zh-CN"/>
        </w:rPr>
        <w:t>”</w:t>
      </w:r>
      <w:r>
        <w:t>（弗兰克的立场），而是</w:t>
      </w:r>
      <w:r>
        <w:rPr>
          <w:rFonts w:hint="eastAsia"/>
          <w:lang w:eastAsia="zh-CN"/>
        </w:rPr>
        <w:t>“</w:t>
      </w:r>
      <w:r>
        <w:t>发展是否是真正的自主发展</w:t>
      </w:r>
      <w:r>
        <w:rPr>
          <w:rFonts w:hint="eastAsia"/>
          <w:lang w:eastAsia="zh-CN"/>
        </w:rPr>
        <w:t>”</w:t>
      </w:r>
      <w:r>
        <w:t>。</w:t>
      </w:r>
    </w:p>
    <w:p w14:paraId="3038ECA2">
      <w:r>
        <w:t>与沃勒斯坦的关系：多斯桑托斯赞赏沃勒斯坦的长时段历史框架，但拒绝以世界体系的结构位置取代具体依附分析。他在后期著作中试图发展一种</w:t>
      </w:r>
      <w:r>
        <w:rPr>
          <w:rFonts w:hint="eastAsia"/>
          <w:lang w:eastAsia="zh-CN"/>
        </w:rPr>
        <w:t>“</w:t>
      </w:r>
      <w:r>
        <w:t>具体的普遍性</w:t>
      </w:r>
      <w:r>
        <w:rPr>
          <w:rFonts w:hint="eastAsia"/>
          <w:lang w:eastAsia="zh-CN"/>
        </w:rPr>
        <w:t>”</w:t>
      </w:r>
      <w:r>
        <w:t>方法论——从具体依附形态的分析中提炼普遍性命题，而非从普遍结构中推演具体结果。</w:t>
      </w:r>
    </w:p>
    <w:p w14:paraId="4FE1B528">
      <w:pPr>
        <w:pStyle w:val="166"/>
      </w:pPr>
      <w:r>
        <w:t>▎制度化实践与学术场域位置</w:t>
      </w:r>
    </w:p>
    <w:p w14:paraId="0047AA75">
      <w:r>
        <w:t>智利大学经济系（1960-1973）是多斯桑托斯学术生涯的核心制度基础。他在那里建立了</w:t>
      </w:r>
      <w:r>
        <w:rPr>
          <w:rFonts w:hint="eastAsia"/>
          <w:lang w:eastAsia="zh-CN"/>
        </w:rPr>
        <w:t>“</w:t>
      </w:r>
      <w:r>
        <w:t>依附研究小组</w:t>
      </w:r>
      <w:r>
        <w:rPr>
          <w:rFonts w:hint="eastAsia"/>
          <w:lang w:eastAsia="zh-CN"/>
        </w:rPr>
        <w:t>”</w:t>
      </w:r>
      <w:r>
        <w:t>，培养了新一代依附理论研究者。1970</w:t>
      </w:r>
      <w:r>
        <w:rPr>
          <w:rFonts w:hint="eastAsia"/>
          <w:lang w:eastAsia="zh-CN"/>
        </w:rPr>
        <w:t>—</w:t>
      </w:r>
      <w:r>
        <w:t>1973年担任阿连德政府经济顾问，是依附理论从学术向政治实践转化的案例——尽管阿连德政府的</w:t>
      </w:r>
      <w:r>
        <w:rPr>
          <w:rFonts w:hint="eastAsia"/>
          <w:lang w:eastAsia="zh-CN"/>
        </w:rPr>
        <w:t>“</w:t>
      </w:r>
      <w:r>
        <w:t>智利社会主义道路</w:t>
      </w:r>
      <w:r>
        <w:rPr>
          <w:rFonts w:hint="eastAsia"/>
          <w:lang w:eastAsia="zh-CN"/>
        </w:rPr>
        <w:t>”</w:t>
      </w:r>
      <w:r>
        <w:t>在1973年政变中被终结。流亡墨西哥后（1973-），多斯桑托斯在墨西哥国立自治大学（UNAM）和拉美社会科学学院（FLACSO-México）继续教学和研究。</w:t>
      </w:r>
    </w:p>
    <w:p w14:paraId="5AF978B9">
      <w:r>
        <w:rPr>
          <w:b/>
          <w:color w:val="C62828"/>
        </w:rPr>
        <w:t>【制度断裂：智利政变·1973】</w:t>
      </w:r>
      <w:r>
        <w:t>1973年9月11日皮诺切特军事政变是多斯桑托斯学术生涯的决定性断裂。他被军政府监禁数周，在国际学术界声援下获释后流亡墨西哥。智利大学经济系——依附理论最重要的制度据点——被军政府解散。</w:t>
      </w:r>
    </w:p>
    <w:p w14:paraId="04441EDF">
      <w:pPr>
        <w:pStyle w:val="166"/>
      </w:pPr>
      <w:r>
        <w:t>▎学术影响与接受</w:t>
      </w:r>
    </w:p>
    <w:p w14:paraId="50946D0C">
      <w:r>
        <w:t>多斯桑托斯在依附理论中的地位是</w:t>
      </w:r>
      <w:r>
        <w:rPr>
          <w:rFonts w:hint="eastAsia"/>
          <w:lang w:eastAsia="zh-CN"/>
        </w:rPr>
        <w:t>“</w:t>
      </w:r>
      <w:r>
        <w:t>新依附</w:t>
      </w:r>
      <w:r>
        <w:rPr>
          <w:rFonts w:hint="eastAsia"/>
          <w:lang w:eastAsia="zh-CN"/>
        </w:rPr>
        <w:t>”</w:t>
      </w:r>
      <w:r>
        <w:t>范式的系统阐述者。他提供的不是依附理论最激进的版本（弗兰克）或最精细的历史分析（卡多佐），而是对依附形态历史转换的系统化——从殖民地依附到金融</w:t>
      </w:r>
      <w:r>
        <w:rPr>
          <w:rFonts w:hint="eastAsia"/>
          <w:lang w:eastAsia="zh-CN"/>
        </w:rPr>
        <w:t>－</w:t>
      </w:r>
      <w:r>
        <w:t>工业依附到技术</w:t>
      </w:r>
      <w:r>
        <w:rPr>
          <w:rFonts w:hint="eastAsia"/>
          <w:lang w:eastAsia="zh-CN"/>
        </w:rPr>
        <w:t>－</w:t>
      </w:r>
      <w:r>
        <w:t>工业依附的类型学，成为依附理论经验研究的标准分析框架。在国际学术界，多斯桑托斯的影响力不如弗兰克和卡多佐——部分原因是他的主要著作长期缺乏英译，部分原因是他的理论立场（介于弗兰克的激进主义和卡多佐的修正主义之间）在英语学术市场的定位不够鲜明。在拉美学术界内部，多斯桑托斯的影响力更为持久——他在墨西哥的教学和研究培养了一代拉美社会科学家。</w:t>
      </w:r>
    </w:p>
    <w:p w14:paraId="60F56F0B">
      <w:pPr>
        <w:pStyle w:val="166"/>
      </w:pPr>
      <w:r>
        <w:t>▎β映射</w:t>
      </w:r>
    </w:p>
    <w:p w14:paraId="485E4143">
      <w:pPr>
        <w:pStyle w:val="165"/>
      </w:pPr>
      <w:r>
        <w:t>borne_concepts: [C_新依附</w:t>
      </w:r>
      <w:r>
        <w:rPr>
          <w:rFonts w:hint="eastAsia"/>
          <w:lang w:eastAsia="zh-CN"/>
        </w:rPr>
        <w:t>，</w:t>
      </w:r>
      <w:r>
        <w:t xml:space="preserve"> C_技术</w:t>
      </w:r>
      <w:r>
        <w:rPr>
          <w:rFonts w:hint="eastAsia"/>
          <w:lang w:eastAsia="zh-CN"/>
        </w:rPr>
        <w:t>－</w:t>
      </w:r>
      <w:r>
        <w:t>工业依附</w:t>
      </w:r>
      <w:r>
        <w:rPr>
          <w:rFonts w:hint="eastAsia"/>
          <w:lang w:eastAsia="zh-CN"/>
        </w:rPr>
        <w:t>，</w:t>
      </w:r>
      <w:r>
        <w:t xml:space="preserve"> C_殖民地依附</w:t>
      </w:r>
      <w:r>
        <w:rPr>
          <w:rFonts w:hint="eastAsia"/>
          <w:lang w:eastAsia="zh-CN"/>
        </w:rPr>
        <w:t>，</w:t>
      </w:r>
      <w:r>
        <w:t xml:space="preserve"> C_金融-工业依附</w:t>
      </w:r>
      <w:r>
        <w:rPr>
          <w:rFonts w:hint="eastAsia"/>
          <w:lang w:eastAsia="zh-CN"/>
        </w:rPr>
        <w:t>，</w:t>
      </w:r>
      <w:r>
        <w:t xml:space="preserve"> C_排除性发展]</w:t>
      </w:r>
    </w:p>
    <w:p w14:paraId="1FEEBB8D">
      <w:pPr>
        <w:pStyle w:val="165"/>
      </w:pPr>
      <w:r>
        <w:t>contested_concepts: [C_社会主义或法西斯主义</w:t>
      </w:r>
      <w:r>
        <w:rPr>
          <w:rFonts w:hint="eastAsia"/>
          <w:lang w:eastAsia="zh-CN"/>
        </w:rPr>
        <w:t>（</w:t>
      </w:r>
      <w:r>
        <w:t>二元框架批评</w:t>
      </w:r>
      <w:r>
        <w:rPr>
          <w:rFonts w:hint="eastAsia"/>
          <w:lang w:eastAsia="zh-CN"/>
        </w:rPr>
        <w:t>）</w:t>
      </w:r>
      <w:r>
        <w:t>]</w:t>
      </w:r>
    </w:p>
    <w:p w14:paraId="1C8470EB">
      <w:pPr>
        <w:pStyle w:val="165"/>
      </w:pPr>
      <w:r>
        <w:t>school: S050</w:t>
      </w:r>
      <w:r>
        <w:rPr>
          <w:rFonts w:hint="eastAsia"/>
          <w:lang w:eastAsia="zh-CN"/>
        </w:rPr>
        <w:t>（</w:t>
      </w:r>
      <w:r>
        <w:t>依附理论</w:t>
      </w:r>
      <w:r>
        <w:rPr>
          <w:rFonts w:hint="eastAsia"/>
          <w:lang w:eastAsia="zh-CN"/>
        </w:rPr>
        <w:t>）</w:t>
      </w:r>
    </w:p>
    <w:p w14:paraId="7F125416">
      <w:pPr>
        <w:pStyle w:val="165"/>
      </w:pPr>
      <w:r>
        <w:t>cross_schools: []</w:t>
      </w:r>
    </w:p>
    <w:p w14:paraId="687166F8">
      <w:pPr>
        <w:pStyle w:val="165"/>
      </w:pPr>
      <w:r>
        <w:t>macro_period: T3</w:t>
      </w:r>
    </w:p>
    <w:p w14:paraId="7261B582">
      <w:pPr>
        <w:pStyle w:val="7"/>
      </w:pPr>
      <w:r>
        <w:t>【P230】伊安尼 Octavio Ianni（1926–2004）</w:t>
      </w:r>
    </w:p>
    <w:p w14:paraId="31A629F3">
      <w:pPr>
        <w:pStyle w:val="166"/>
      </w:pPr>
      <w:r>
        <w:t>▎学术问题与思想起源</w:t>
      </w:r>
    </w:p>
    <w:p w14:paraId="1B092F42">
      <w:r>
        <w:t>伊安尼的核心学术问题——国家在拉美资本主义发展中的角色、依附条件下的国家何以同时是发展的推动者和依附的再生产者——生成于1950-60年代对巴西社会转型的经验研究。伊安尼在圣保罗大学接受社会学训练，与弗洛雷斯坦·费尔南德斯和卡多佐同属圣保罗大学社会学系的</w:t>
      </w:r>
      <w:r>
        <w:rPr>
          <w:rFonts w:hint="eastAsia"/>
          <w:lang w:eastAsia="zh-CN"/>
        </w:rPr>
        <w:t>“</w:t>
      </w:r>
      <w:r>
        <w:t>形成一代</w:t>
      </w:r>
      <w:r>
        <w:rPr>
          <w:rFonts w:hint="eastAsia"/>
          <w:lang w:eastAsia="zh-CN"/>
        </w:rPr>
        <w:t>”</w:t>
      </w:r>
      <w:r>
        <w:t>——该系在1950-60年代是巴西社会学最重要的学术中心。</w:t>
      </w:r>
    </w:p>
    <w:p w14:paraId="3C86C887">
      <w:r>
        <w:t>伊安尼的早期研究聚焦于巴西农村社会结构——特别是圣保罗州咖啡种植园的劳动力转型。他在《从奴隶制到雇佣劳动》（1962，与卡多佐合著的研究报告）中分析了巴西从奴隶制到雇佣劳动的过渡——这一过渡不是线性的</w:t>
      </w:r>
      <w:r>
        <w:rPr>
          <w:rFonts w:hint="eastAsia"/>
          <w:lang w:eastAsia="zh-CN"/>
        </w:rPr>
        <w:t>“</w:t>
      </w:r>
      <w:r>
        <w:t>解放</w:t>
      </w:r>
      <w:r>
        <w:rPr>
          <w:rFonts w:hint="eastAsia"/>
          <w:lang w:eastAsia="zh-CN"/>
        </w:rPr>
        <w:t>”</w:t>
      </w:r>
      <w:r>
        <w:t>过程，而是从一种强制劳动形式（奴隶制）转向另一种强制劳动形式（债务劳役、合同劳工）的结构性延续。这一发现使伊安尼的问题意识从</w:t>
      </w:r>
      <w:r>
        <w:rPr>
          <w:rFonts w:hint="eastAsia"/>
          <w:lang w:eastAsia="zh-CN"/>
        </w:rPr>
        <w:t>“</w:t>
      </w:r>
      <w:r>
        <w:t>劳动力转型</w:t>
      </w:r>
      <w:r>
        <w:rPr>
          <w:rFonts w:hint="eastAsia"/>
          <w:lang w:eastAsia="zh-CN"/>
        </w:rPr>
        <w:t>”</w:t>
      </w:r>
      <w:r>
        <w:t>转向</w:t>
      </w:r>
      <w:r>
        <w:rPr>
          <w:rFonts w:hint="eastAsia"/>
          <w:lang w:eastAsia="zh-CN"/>
        </w:rPr>
        <w:t>“</w:t>
      </w:r>
      <w:r>
        <w:t>国家与劳动关系的制度建构</w:t>
      </w:r>
      <w:r>
        <w:rPr>
          <w:rFonts w:hint="eastAsia"/>
          <w:lang w:eastAsia="zh-CN"/>
        </w:rPr>
        <w:t>”</w:t>
      </w:r>
      <w:r>
        <w:t>——国家在从奴隶制到雇佣劳动的过渡中扮演了核心角色，但其政策选择受制于咖啡出口经济的结构性约束。</w:t>
      </w:r>
    </w:p>
    <w:p w14:paraId="457ED2A3">
      <w:r>
        <w:t>1964年巴西军事政变后，伊安尼与弗洛雷斯坦·费尔南德斯等人被圣保罗大学停职。伊安尼此后流亡智利、墨西哥、法国、美国——流亡期间在巴黎的EHESS和拉丁美洲社会科学研究所继续研究，同时发展了关于</w:t>
      </w:r>
      <w:r>
        <w:rPr>
          <w:rFonts w:hint="eastAsia"/>
          <w:lang w:eastAsia="zh-CN"/>
        </w:rPr>
        <w:t>“</w:t>
      </w:r>
      <w:r>
        <w:t>国家与资本主义</w:t>
      </w:r>
      <w:r>
        <w:rPr>
          <w:rFonts w:hint="eastAsia"/>
          <w:lang w:eastAsia="zh-CN"/>
        </w:rPr>
        <w:t>”</w:t>
      </w:r>
      <w:r>
        <w:t>的系统理论。</w:t>
      </w:r>
    </w:p>
    <w:p w14:paraId="51638B6C">
      <w:pPr>
        <w:pStyle w:val="166"/>
      </w:pPr>
      <w:r>
        <w:t>▎核心理论贡献</w:t>
      </w:r>
    </w:p>
    <w:p w14:paraId="0AF688BC">
      <w:r>
        <w:rPr>
          <w:b/>
        </w:rPr>
        <w:t>国家与依附。</w:t>
      </w:r>
      <w:r>
        <w:t xml:space="preserve"> 伊安尼在《拉美的国家与资本主义》（1970）中系统阐述了依附条件下国家的双重角色：国家既是推动工业化和社会转型的积极行动者（发展主义国家），也是再生产依附关系的制度机制（依附性国家）。这一双重性不是</w:t>
      </w:r>
      <w:r>
        <w:rPr>
          <w:rFonts w:hint="eastAsia"/>
          <w:lang w:eastAsia="zh-CN"/>
        </w:rPr>
        <w:t>“</w:t>
      </w:r>
      <w:r>
        <w:t>矛盾</w:t>
      </w:r>
      <w:r>
        <w:rPr>
          <w:rFonts w:hint="eastAsia"/>
          <w:lang w:eastAsia="zh-CN"/>
        </w:rPr>
        <w:t>”</w:t>
      </w:r>
      <w:r>
        <w:t>而是</w:t>
      </w:r>
      <w:r>
        <w:rPr>
          <w:rFonts w:hint="eastAsia"/>
          <w:lang w:eastAsia="zh-CN"/>
        </w:rPr>
        <w:t>“</w:t>
      </w:r>
      <w:r>
        <w:t>结构性的同一</w:t>
      </w:r>
      <w:r>
        <w:rPr>
          <w:rFonts w:hint="eastAsia"/>
          <w:lang w:eastAsia="zh-CN"/>
        </w:rPr>
        <w:t>”</w:t>
      </w:r>
      <w:r>
        <w:t>——国家推动的工业化恰恰是再生产依附关系的工业化（进口替代在跨国资本参与下变成依附性工业化），国家推动的社会转型恰恰是维持不平等结构的社会转型（工资增长被通胀抵消，土地改革停留在纸面）。</w:t>
      </w:r>
    </w:p>
    <w:p w14:paraId="34EA9631">
      <w:r>
        <w:t>伊安尼对国家双重性的分析与卡多佐的</w:t>
      </w:r>
      <w:r>
        <w:rPr>
          <w:rFonts w:hint="eastAsia"/>
          <w:lang w:eastAsia="zh-CN"/>
        </w:rPr>
        <w:t>“</w:t>
      </w:r>
      <w:r>
        <w:t>关联发展</w:t>
      </w:r>
      <w:r>
        <w:rPr>
          <w:rFonts w:hint="eastAsia"/>
          <w:lang w:eastAsia="zh-CN"/>
        </w:rPr>
        <w:t>”</w:t>
      </w:r>
      <w:r>
        <w:t>分析形成了互补：卡多佐聚焦于跨国联盟的经济逻辑，伊安尼则聚焦于国家的政治逻辑——国家何以在推动发展的同时维持依附？伊安尼的答案是：国家官僚在依附结构中具有相对自主性，但这一自主性的行使方向受制于国际经济结构——国家可以选择</w:t>
      </w:r>
      <w:r>
        <w:rPr>
          <w:rFonts w:hint="eastAsia"/>
          <w:lang w:eastAsia="zh-CN"/>
        </w:rPr>
        <w:t>“</w:t>
      </w:r>
      <w:r>
        <w:t>依附性发展</w:t>
      </w:r>
      <w:r>
        <w:rPr>
          <w:rFonts w:hint="eastAsia"/>
          <w:lang w:eastAsia="zh-CN"/>
        </w:rPr>
        <w:t>”</w:t>
      </w:r>
      <w:r>
        <w:t>（巴西模式）或</w:t>
      </w:r>
      <w:r>
        <w:rPr>
          <w:rFonts w:hint="eastAsia"/>
          <w:lang w:eastAsia="zh-CN"/>
        </w:rPr>
        <w:t>“</w:t>
      </w:r>
      <w:r>
        <w:t>自主发展</w:t>
      </w:r>
      <w:r>
        <w:rPr>
          <w:rFonts w:hint="eastAsia"/>
          <w:lang w:eastAsia="zh-CN"/>
        </w:rPr>
        <w:t>”</w:t>
      </w:r>
      <w:r>
        <w:t>（古巴模式），但选择</w:t>
      </w:r>
      <w:r>
        <w:rPr>
          <w:rFonts w:hint="eastAsia"/>
          <w:lang w:eastAsia="zh-CN"/>
        </w:rPr>
        <w:t>“</w:t>
      </w:r>
      <w:r>
        <w:t>自主发展</w:t>
      </w:r>
      <w:r>
        <w:rPr>
          <w:rFonts w:hint="eastAsia"/>
          <w:lang w:eastAsia="zh-CN"/>
        </w:rPr>
        <w:t>”</w:t>
      </w:r>
      <w:r>
        <w:t>意味着与国际资本主义的全面对抗，其代价极高。</w:t>
      </w:r>
    </w:p>
    <w:p w14:paraId="13F8701D">
      <w:r>
        <w:rPr>
          <w:b/>
        </w:rPr>
        <w:t>全球化的社会学。</w:t>
      </w:r>
      <w:r>
        <w:t xml:space="preserve"> 1980年代后，伊安尼将研究重心从依附理论转向全球化研究——他在《社会的全球化》（1992）和《全球时代》（1995）中论证：依附已经从国家间关系转化为全球网络关系——跨国公司、国际金融机构和全球媒体网络取代了</w:t>
      </w:r>
      <w:r>
        <w:rPr>
          <w:rFonts w:hint="eastAsia"/>
          <w:lang w:eastAsia="zh-CN"/>
        </w:rPr>
        <w:t>“</w:t>
      </w:r>
      <w:r>
        <w:t>中心国家</w:t>
      </w:r>
      <w:r>
        <w:rPr>
          <w:rFonts w:hint="eastAsia"/>
          <w:lang w:eastAsia="zh-CN"/>
        </w:rPr>
        <w:t>”</w:t>
      </w:r>
      <w:r>
        <w:t>成为依附关系的组织中心。在这一框架中，</w:t>
      </w:r>
      <w:r>
        <w:rPr>
          <w:rFonts w:hint="eastAsia"/>
          <w:lang w:eastAsia="zh-CN"/>
        </w:rPr>
        <w:t>“</w:t>
      </w:r>
      <w:r>
        <w:t>依附</w:t>
      </w:r>
      <w:r>
        <w:rPr>
          <w:rFonts w:hint="eastAsia"/>
          <w:lang w:eastAsia="zh-CN"/>
        </w:rPr>
        <w:t>”</w:t>
      </w:r>
      <w:r>
        <w:t>不再仅仅是贸易和金融的不平等，而是知识、文化和政治的全面不平等——全球化不是依附的终结，而是依附的深化和扩散。</w:t>
      </w:r>
    </w:p>
    <w:p w14:paraId="74DB535A">
      <w:r>
        <w:t>伊安尼的全球化分析是对依附理论的扩展而非否定——他试图将依附理论的批判逻辑从国家间关系延伸到全球网络关系，保持</w:t>
      </w:r>
      <w:r>
        <w:rPr>
          <w:rFonts w:hint="eastAsia"/>
          <w:lang w:eastAsia="zh-CN"/>
        </w:rPr>
        <w:t>“</w:t>
      </w:r>
      <w:r>
        <w:t>从边缘出发</w:t>
      </w:r>
      <w:r>
        <w:rPr>
          <w:rFonts w:hint="eastAsia"/>
          <w:lang w:eastAsia="zh-CN"/>
        </w:rPr>
        <w:t>”</w:t>
      </w:r>
      <w:r>
        <w:t>的认识论立场。但这一扩展也面临批评：当</w:t>
      </w:r>
      <w:r>
        <w:rPr>
          <w:rFonts w:hint="eastAsia"/>
          <w:lang w:eastAsia="zh-CN"/>
        </w:rPr>
        <w:t>“</w:t>
      </w:r>
      <w:r>
        <w:t>依附</w:t>
      </w:r>
      <w:r>
        <w:rPr>
          <w:rFonts w:hint="eastAsia"/>
          <w:lang w:eastAsia="zh-CN"/>
        </w:rPr>
        <w:t>”</w:t>
      </w:r>
      <w:r>
        <w:t>被扩展到涵盖全球化的所有不平等维度时，概念的分析精度是否还能维持？</w:t>
      </w:r>
    </w:p>
    <w:p w14:paraId="797111B3">
      <w:r>
        <w:rPr>
          <w:b/>
        </w:rPr>
        <w:t>流亡与拉美知识分子的命运。</w:t>
      </w:r>
      <w:r>
        <w:t xml:space="preserve"> 伊安尼在《流亡者》（1999）中以自传性反思的形式分析了拉美知识分子的流亡经验——军政府时期的流亡如何塑造了一代拉美社会学家的问题意识、理论风格和制度位置。流亡不仅是物理空间的转移，更是认识论位置的转换——在欧美学术体系中，拉美社会学家从</w:t>
      </w:r>
      <w:r>
        <w:rPr>
          <w:rFonts w:hint="eastAsia"/>
          <w:lang w:eastAsia="zh-CN"/>
        </w:rPr>
        <w:t>“</w:t>
      </w:r>
      <w:r>
        <w:t>本地专家</w:t>
      </w:r>
      <w:r>
        <w:rPr>
          <w:rFonts w:hint="eastAsia"/>
          <w:lang w:eastAsia="zh-CN"/>
        </w:rPr>
        <w:t>”</w:t>
      </w:r>
      <w:r>
        <w:t>变为</w:t>
      </w:r>
      <w:r>
        <w:rPr>
          <w:rFonts w:hint="eastAsia"/>
          <w:lang w:eastAsia="zh-CN"/>
        </w:rPr>
        <w:t>“</w:t>
      </w:r>
      <w:r>
        <w:t>区域研究</w:t>
      </w:r>
      <w:r>
        <w:rPr>
          <w:rFonts w:hint="eastAsia"/>
          <w:lang w:eastAsia="zh-CN"/>
        </w:rPr>
        <w:t>”</w:t>
      </w:r>
      <w:r>
        <w:t>的附属者，其理论贡献被归入</w:t>
      </w:r>
      <w:r>
        <w:rPr>
          <w:rFonts w:hint="eastAsia"/>
          <w:lang w:eastAsia="zh-CN"/>
        </w:rPr>
        <w:t>“</w:t>
      </w:r>
      <w:r>
        <w:t>拉美研究</w:t>
      </w:r>
      <w:r>
        <w:rPr>
          <w:rFonts w:hint="eastAsia"/>
          <w:lang w:eastAsia="zh-CN"/>
        </w:rPr>
        <w:t>”</w:t>
      </w:r>
      <w:r>
        <w:t>而非</w:t>
      </w:r>
      <w:r>
        <w:rPr>
          <w:rFonts w:hint="eastAsia"/>
          <w:lang w:eastAsia="zh-CN"/>
        </w:rPr>
        <w:t>“</w:t>
      </w:r>
      <w:r>
        <w:t>社会学理论</w:t>
      </w:r>
      <w:r>
        <w:rPr>
          <w:rFonts w:hint="eastAsia"/>
          <w:lang w:eastAsia="zh-CN"/>
        </w:rPr>
        <w:t>”</w:t>
      </w:r>
      <w:r>
        <w:t>。伊安尼的反思揭示了依附理论的制度条件：依附理论诞生于拉美社会学家在本土的制度位置（ECLA、智利大学、圣保罗大学），流亡则使这一制度位置瓦解。</w:t>
      </w:r>
    </w:p>
    <w:p w14:paraId="00462A84">
      <w:pPr>
        <w:pStyle w:val="166"/>
      </w:pPr>
      <w:r>
        <w:t>▎学术对话与论战</w:t>
      </w:r>
    </w:p>
    <w:p w14:paraId="0206E237">
      <w:r>
        <w:t>与卡多佐的关系：伊安尼与卡多佐在圣保罗大学和流亡期间保持了长期的合作关系——两人合著的《从奴隶制到雇佣劳动》（1962）和《拉美的依附与发展》（与法莱托合著，1969）的研究准备阶段有伊安尼的贡献。但伊安尼的理论重心更偏重国家的政治逻辑，卡多佐则更偏重经济联盟的结构分析。</w:t>
      </w:r>
    </w:p>
    <w:p w14:paraId="5BACB6C4">
      <w:r>
        <w:t>与弗兰克的关系：伊安尼在理论上更接近弗兰克的激进立场——他坚持依附的再生产逻辑需要通过政治实践（而非仅仅经济政策）来打破。但他拒绝了弗兰克的结构决定论——伊安尼强调国家的相对自主性和阶级斗争的开放性。</w:t>
      </w:r>
    </w:p>
    <w:p w14:paraId="78F92057">
      <w:r>
        <w:t>与巴西后殖民话语的关系：伊安尼对种族关系的分析（从《色与运动》，1961，到后期的种族与社会研究）为巴西后殖民话语提供了社会学基础。他论证种族不平等在巴西不是</w:t>
      </w:r>
      <w:r>
        <w:rPr>
          <w:rFonts w:hint="eastAsia"/>
          <w:lang w:eastAsia="zh-CN"/>
        </w:rPr>
        <w:t>“</w:t>
      </w:r>
      <w:r>
        <w:t>前现代的残余</w:t>
      </w:r>
      <w:r>
        <w:rPr>
          <w:rFonts w:hint="eastAsia"/>
          <w:lang w:eastAsia="zh-CN"/>
        </w:rPr>
        <w:t>”</w:t>
      </w:r>
      <w:r>
        <w:t>而是资本主义发展的结构性产物——种族分工服务于资本积累的劳动控制功能。</w:t>
      </w:r>
    </w:p>
    <w:p w14:paraId="308FDE92">
      <w:pPr>
        <w:pStyle w:val="166"/>
      </w:pPr>
      <w:r>
        <w:t>▎制度化实践与学术场域位置</w:t>
      </w:r>
    </w:p>
    <w:p w14:paraId="7FCC49D8">
      <w:r>
        <w:t>圣保罗大学社会学系（1950-1964）是伊安尼学术生涯的起点和核心制度基础。1964年政变后被停职，流亡智利（FLACSO）、墨西哥（COLMEX）、法国（EHESS）和美国（耶鲁、哥伦比亚）。1980年代回国后重返圣保罗大学，但此时的巴西社会学已经历了军政府时期的制度重组——社会学的制度化从批判性研究转向技术性政策咨询，依附理论的批判立场在这一重组中被边缘化。伊安尼在回国后继续从事全球化研究，但在巴西学术场域中的影响力不及流亡前。</w:t>
      </w:r>
    </w:p>
    <w:p w14:paraId="1595092C">
      <w:r>
        <w:rPr>
          <w:b/>
          <w:color w:val="C62828"/>
        </w:rPr>
        <w:t>【制度断裂：拉美军政府·1964-1985】</w:t>
      </w:r>
      <w:r>
        <w:t>1964年巴西政变对伊安尼的影响是决定性的——他被停职、流亡，其学术工作在十五年间只能在国外机构进行。伊安尼的流亡经验是其后期</w:t>
      </w:r>
      <w:r>
        <w:rPr>
          <w:rFonts w:hint="eastAsia"/>
          <w:lang w:eastAsia="zh-CN"/>
        </w:rPr>
        <w:t>“</w:t>
      </w:r>
      <w:r>
        <w:t>全球化</w:t>
      </w:r>
      <w:r>
        <w:rPr>
          <w:rFonts w:hint="eastAsia"/>
          <w:lang w:eastAsia="zh-CN"/>
        </w:rPr>
        <w:t>”</w:t>
      </w:r>
      <w:r>
        <w:t>和</w:t>
      </w:r>
      <w:r>
        <w:rPr>
          <w:rFonts w:hint="eastAsia"/>
          <w:lang w:eastAsia="zh-CN"/>
        </w:rPr>
        <w:t>“</w:t>
      </w:r>
      <w:r>
        <w:t>流亡知识分子</w:t>
      </w:r>
      <w:r>
        <w:rPr>
          <w:rFonts w:hint="eastAsia"/>
          <w:lang w:eastAsia="zh-CN"/>
        </w:rPr>
        <w:t>”</w:t>
      </w:r>
      <w:r>
        <w:t>研究的直接来源。</w:t>
      </w:r>
    </w:p>
    <w:p w14:paraId="1F703FD9">
      <w:pPr>
        <w:pStyle w:val="166"/>
      </w:pPr>
      <w:r>
        <w:t>▎学术影响与接受</w:t>
      </w:r>
    </w:p>
    <w:p w14:paraId="0BC71568">
      <w:r>
        <w:t>伊安尼在依附理论中的地位是</w:t>
      </w:r>
      <w:r>
        <w:rPr>
          <w:rFonts w:hint="eastAsia"/>
          <w:lang w:eastAsia="zh-CN"/>
        </w:rPr>
        <w:t>“</w:t>
      </w:r>
      <w:r>
        <w:t>国家与依附</w:t>
      </w:r>
      <w:r>
        <w:rPr>
          <w:rFonts w:hint="eastAsia"/>
          <w:lang w:eastAsia="zh-CN"/>
        </w:rPr>
        <w:t>”</w:t>
      </w:r>
      <w:r>
        <w:t>分析的系统阐述者——他将依附理论从经济分析扩展到政治分析，论证了国家在依附结构中的双重角色。在拉美社会科学内部，伊安尼的影响力主要体现在巴西社会学——他对种族关系、国家与资本主义、全球化等议题的综合分析影响了巴西社会学的整体方向。在英语学术界，伊安尼的影响力有限——其主要著作的英译出现较晚且不完整，其理论贡献常常被纳入更宽泛的</w:t>
      </w:r>
      <w:r>
        <w:rPr>
          <w:rFonts w:hint="eastAsia"/>
          <w:lang w:eastAsia="zh-CN"/>
        </w:rPr>
        <w:t>“</w:t>
      </w:r>
      <w:r>
        <w:t>依附理论</w:t>
      </w:r>
      <w:r>
        <w:rPr>
          <w:rFonts w:hint="eastAsia"/>
          <w:lang w:eastAsia="zh-CN"/>
        </w:rPr>
        <w:t>”</w:t>
      </w:r>
      <w:r>
        <w:t>标签下而未能获得独立的理论标识。</w:t>
      </w:r>
    </w:p>
    <w:p w14:paraId="77DFF878">
      <w:r>
        <w:t>伊安尼后期的全球化研究在拉美学术界引发了关于</w:t>
      </w:r>
      <w:r>
        <w:rPr>
          <w:rFonts w:hint="eastAsia"/>
          <w:lang w:eastAsia="zh-CN"/>
        </w:rPr>
        <w:t>“</w:t>
      </w:r>
      <w:r>
        <w:t>依附理论是否还有理论生命力</w:t>
      </w:r>
      <w:r>
        <w:rPr>
          <w:rFonts w:hint="eastAsia"/>
          <w:lang w:eastAsia="zh-CN"/>
        </w:rPr>
        <w:t>”</w:t>
      </w:r>
      <w:r>
        <w:t>的争论——伊安尼本人坚持依附理论的认识论立场（从边缘出发）在全球时代仍然有效，但批评者认为当</w:t>
      </w:r>
      <w:r>
        <w:rPr>
          <w:rFonts w:hint="eastAsia"/>
          <w:lang w:eastAsia="zh-CN"/>
        </w:rPr>
        <w:t>“</w:t>
      </w:r>
      <w:r>
        <w:t>依附</w:t>
      </w:r>
      <w:r>
        <w:rPr>
          <w:rFonts w:hint="eastAsia"/>
          <w:lang w:eastAsia="zh-CN"/>
        </w:rPr>
        <w:t>”</w:t>
      </w:r>
      <w:r>
        <w:t>扩展到全球化的所有维度时，其分析力度已经消散。</w:t>
      </w:r>
    </w:p>
    <w:p w14:paraId="1ADB00EC">
      <w:pPr>
        <w:pStyle w:val="166"/>
      </w:pPr>
      <w:r>
        <w:t>▎β映射</w:t>
      </w:r>
    </w:p>
    <w:p w14:paraId="67DCE12E">
      <w:pPr>
        <w:pStyle w:val="165"/>
      </w:pPr>
      <w:r>
        <w:t>borne_concepts: [C_国家与依附</w:t>
      </w:r>
      <w:r>
        <w:rPr>
          <w:rFonts w:hint="eastAsia"/>
          <w:lang w:eastAsia="zh-CN"/>
        </w:rPr>
        <w:t>，</w:t>
      </w:r>
      <w:r>
        <w:t xml:space="preserve"> C_依附性国家</w:t>
      </w:r>
      <w:r>
        <w:rPr>
          <w:rFonts w:hint="eastAsia"/>
          <w:lang w:eastAsia="zh-CN"/>
        </w:rPr>
        <w:t>，</w:t>
      </w:r>
      <w:r>
        <w:t xml:space="preserve"> C_社会的全球化</w:t>
      </w:r>
      <w:r>
        <w:rPr>
          <w:rFonts w:hint="eastAsia"/>
          <w:lang w:eastAsia="zh-CN"/>
        </w:rPr>
        <w:t>，</w:t>
      </w:r>
      <w:r>
        <w:t xml:space="preserve"> C_种族与资本主义</w:t>
      </w:r>
      <w:r>
        <w:rPr>
          <w:rFonts w:hint="eastAsia"/>
          <w:lang w:eastAsia="zh-CN"/>
        </w:rPr>
        <w:t>，</w:t>
      </w:r>
      <w:r>
        <w:t xml:space="preserve"> C_流亡知识分子]</w:t>
      </w:r>
    </w:p>
    <w:p w14:paraId="6C00790B">
      <w:pPr>
        <w:pStyle w:val="165"/>
      </w:pPr>
      <w:r>
        <w:t>contested_concepts: [C_依附概念扩展</w:t>
      </w:r>
      <w:r>
        <w:rPr>
          <w:rFonts w:hint="eastAsia"/>
          <w:lang w:eastAsia="zh-CN"/>
        </w:rPr>
        <w:t>（</w:t>
      </w:r>
      <w:r>
        <w:t>分析精度问题</w:t>
      </w:r>
      <w:r>
        <w:rPr>
          <w:rFonts w:hint="eastAsia"/>
          <w:lang w:eastAsia="zh-CN"/>
        </w:rPr>
        <w:t>）</w:t>
      </w:r>
      <w:r>
        <w:t>]</w:t>
      </w:r>
    </w:p>
    <w:p w14:paraId="31BF7690">
      <w:pPr>
        <w:pStyle w:val="165"/>
      </w:pPr>
      <w:r>
        <w:t>school: S050</w:t>
      </w:r>
      <w:r>
        <w:rPr>
          <w:rFonts w:hint="eastAsia"/>
          <w:lang w:eastAsia="zh-CN"/>
        </w:rPr>
        <w:t>（</w:t>
      </w:r>
      <w:r>
        <w:t>依附理论</w:t>
      </w:r>
      <w:r>
        <w:rPr>
          <w:rFonts w:hint="eastAsia"/>
          <w:lang w:eastAsia="zh-CN"/>
        </w:rPr>
        <w:t>）</w:t>
      </w:r>
    </w:p>
    <w:p w14:paraId="3EAAF45D">
      <w:pPr>
        <w:pStyle w:val="165"/>
      </w:pPr>
      <w:r>
        <w:t>cross_schools: []</w:t>
      </w:r>
    </w:p>
    <w:p w14:paraId="49CD4CBF">
      <w:pPr>
        <w:pStyle w:val="165"/>
      </w:pPr>
      <w:r>
        <w:t>macro_period: T3-T4</w:t>
      </w:r>
    </w:p>
    <w:p w14:paraId="161032F8">
      <w:pPr>
        <w:pStyle w:val="164"/>
      </w:pPr>
      <w:r>
        <w:t>学派·本阶段总和</w:t>
      </w:r>
    </w:p>
    <w:p w14:paraId="619B57BD">
      <w:pPr>
        <w:pStyle w:val="6"/>
      </w:pPr>
      <w:r>
        <w:t>依附理论（S050）学派总述</w:t>
      </w:r>
    </w:p>
    <w:p w14:paraId="7390F3F7">
      <w:r>
        <w:t>依附理论是拉美学统对世界社会学最具原创性的贡献。它从普雷维什的</w:t>
      </w:r>
      <w:r>
        <w:rPr>
          <w:rFonts w:hint="eastAsia"/>
          <w:lang w:eastAsia="zh-CN"/>
        </w:rPr>
        <w:t>“</w:t>
      </w:r>
      <w:r>
        <w:t>中心</w:t>
      </w:r>
      <w:r>
        <w:rPr>
          <w:rFonts w:hint="eastAsia"/>
          <w:lang w:eastAsia="zh-CN"/>
        </w:rPr>
        <w:t>－</w:t>
      </w:r>
      <w:r>
        <w:t>边缘</w:t>
      </w:r>
      <w:r>
        <w:rPr>
          <w:rFonts w:hint="eastAsia"/>
          <w:lang w:eastAsia="zh-CN"/>
        </w:rPr>
        <w:t>”</w:t>
      </w:r>
      <w:r>
        <w:t>结构分析出发，经过弗兰克的</w:t>
      </w:r>
      <w:r>
        <w:rPr>
          <w:rFonts w:hint="eastAsia"/>
          <w:lang w:eastAsia="zh-CN"/>
        </w:rPr>
        <w:t>“</w:t>
      </w:r>
      <w:r>
        <w:t>不发达的发展</w:t>
      </w:r>
      <w:r>
        <w:rPr>
          <w:rFonts w:hint="eastAsia"/>
          <w:lang w:eastAsia="zh-CN"/>
        </w:rPr>
        <w:t>”</w:t>
      </w:r>
      <w:r>
        <w:t>激进化和卡多佐的</w:t>
      </w:r>
      <w:r>
        <w:rPr>
          <w:rFonts w:hint="eastAsia"/>
          <w:lang w:eastAsia="zh-CN"/>
        </w:rPr>
        <w:t>“</w:t>
      </w:r>
      <w:r>
        <w:t>依附性发展</w:t>
      </w:r>
      <w:r>
        <w:rPr>
          <w:rFonts w:hint="eastAsia"/>
          <w:lang w:eastAsia="zh-CN"/>
        </w:rPr>
        <w:t>”</w:t>
      </w:r>
      <w:r>
        <w:t>辩证修正，形成了一个持续自我修正的理论传统。</w:t>
      </w:r>
    </w:p>
    <w:p w14:paraId="718818C6">
      <w:r>
        <w:rPr>
          <w:b/>
        </w:rPr>
        <w:t>内部演变逻辑。</w:t>
      </w:r>
      <w:r>
        <w:t xml:space="preserve"> 依附理论的内在演变遵循一条从结构论到历史</w:t>
      </w:r>
      <w:r>
        <w:rPr>
          <w:rFonts w:hint="eastAsia"/>
          <w:lang w:eastAsia="zh-CN"/>
        </w:rPr>
        <w:t>－</w:t>
      </w:r>
      <w:r>
        <w:t>辩证论的轨迹。普雷维什将中心</w:t>
      </w:r>
      <w:r>
        <w:rPr>
          <w:rFonts w:hint="eastAsia"/>
          <w:lang w:eastAsia="zh-CN"/>
        </w:rPr>
        <w:t>－</w:t>
      </w:r>
      <w:r>
        <w:t>边缘分析为贸易条件问题（结构论），弗兰克将其激进化为资本主义世界体系的系统性逻辑（结构决定论），卡多佐则从具体历史过程出发修正了弗兰克的决定论（历史-辩证论），多斯桑托斯将依附的历史形态类型化（从殖民地依附到技术</w:t>
      </w:r>
      <w:r>
        <w:rPr>
          <w:rFonts w:hint="eastAsia"/>
          <w:lang w:eastAsia="zh-CN"/>
        </w:rPr>
        <w:t>－</w:t>
      </w:r>
      <w:r>
        <w:t>工业依附），伊安尼将分析扩展到国家与资本主义的政治逻辑。这一演变不是线性的</w:t>
      </w:r>
      <w:r>
        <w:rPr>
          <w:rFonts w:hint="eastAsia"/>
          <w:lang w:eastAsia="zh-CN"/>
        </w:rPr>
        <w:t>“</w:t>
      </w:r>
      <w:r>
        <w:t>进步</w:t>
      </w:r>
      <w:r>
        <w:rPr>
          <w:rFonts w:hint="eastAsia"/>
          <w:lang w:eastAsia="zh-CN"/>
        </w:rPr>
        <w:t>”</w:t>
      </w:r>
      <w:r>
        <w:t>——每次修正都在解决前一版本的理论问题的同时产生了新的问题：普雷维什无法解释不发达的资本主义本质，弗兰克无法解释依附条件下的工业化，卡多佐无法解释</w:t>
      </w:r>
      <w:r>
        <w:rPr>
          <w:rFonts w:hint="eastAsia"/>
          <w:lang w:eastAsia="zh-CN"/>
        </w:rPr>
        <w:t>“</w:t>
      </w:r>
      <w:r>
        <w:t>依附性发展</w:t>
      </w:r>
      <w:r>
        <w:rPr>
          <w:rFonts w:hint="eastAsia"/>
          <w:lang w:eastAsia="zh-CN"/>
        </w:rPr>
        <w:t>”</w:t>
      </w:r>
      <w:r>
        <w:t>何以在政治实践中转化为</w:t>
      </w:r>
      <w:r>
        <w:rPr>
          <w:rFonts w:hint="eastAsia"/>
          <w:lang w:eastAsia="zh-CN"/>
        </w:rPr>
        <w:t>“</w:t>
      </w:r>
      <w:r>
        <w:t>加深依附</w:t>
      </w:r>
      <w:r>
        <w:rPr>
          <w:rFonts w:hint="eastAsia"/>
          <w:lang w:eastAsia="zh-CN"/>
        </w:rPr>
        <w:t>”</w:t>
      </w:r>
      <w:r>
        <w:t>。</w:t>
      </w:r>
    </w:p>
    <w:p w14:paraId="7034764E">
      <w:r>
        <w:rPr>
          <w:b/>
        </w:rPr>
        <w:t>共同认识论立场。</w:t>
      </w:r>
      <w:r>
        <w:t xml:space="preserve"> 尽管存在内部差异，依附理论共享一个认识论立场：从边缘经验出发批判普遍性理论的</w:t>
      </w:r>
      <w:r>
        <w:rPr>
          <w:rFonts w:hint="eastAsia"/>
          <w:lang w:eastAsia="zh-CN"/>
        </w:rPr>
        <w:t>“</w:t>
      </w:r>
      <w:r>
        <w:t>中心偏见</w:t>
      </w:r>
      <w:r>
        <w:rPr>
          <w:rFonts w:hint="eastAsia"/>
          <w:lang w:eastAsia="zh-CN"/>
        </w:rPr>
        <w:t>”</w:t>
      </w:r>
      <w:r>
        <w:t>。这一立场在后来被桑托斯（Boaventura）发展为</w:t>
      </w:r>
      <w:r>
        <w:rPr>
          <w:rFonts w:hint="eastAsia"/>
          <w:lang w:eastAsia="zh-CN"/>
        </w:rPr>
        <w:t>“</w:t>
      </w:r>
      <w:r>
        <w:t>南半球认识论</w:t>
      </w:r>
      <w:r>
        <w:rPr>
          <w:rFonts w:hint="eastAsia"/>
          <w:lang w:eastAsia="zh-CN"/>
        </w:rPr>
        <w:t>”</w:t>
      </w:r>
      <w:r>
        <w:t>和杜塞尔发展为</w:t>
      </w:r>
      <w:r>
        <w:rPr>
          <w:rFonts w:hint="eastAsia"/>
          <w:lang w:eastAsia="zh-CN"/>
        </w:rPr>
        <w:t>“</w:t>
      </w:r>
      <w:r>
        <w:t>解放哲学</w:t>
      </w:r>
      <w:r>
        <w:rPr>
          <w:rFonts w:hint="eastAsia"/>
          <w:lang w:eastAsia="zh-CN"/>
        </w:rPr>
        <w:t>”</w:t>
      </w:r>
      <w:r>
        <w:t>——两者的共同前驱是依附理论的</w:t>
      </w:r>
      <w:r>
        <w:rPr>
          <w:rFonts w:hint="eastAsia"/>
          <w:lang w:eastAsia="zh-CN"/>
        </w:rPr>
        <w:t>“</w:t>
      </w:r>
      <w:r>
        <w:t>从边缘出发</w:t>
      </w:r>
      <w:r>
        <w:rPr>
          <w:rFonts w:hint="eastAsia"/>
          <w:lang w:eastAsia="zh-CN"/>
        </w:rPr>
        <w:t>”</w:t>
      </w:r>
      <w:r>
        <w:t>原则。</w:t>
      </w:r>
    </w:p>
    <w:p w14:paraId="26C26A84">
      <w:r>
        <w:rPr>
          <w:b/>
        </w:rPr>
        <w:t>制度条件与断裂。</w:t>
      </w:r>
      <w:r>
        <w:t xml:space="preserve"> 依附理论的生成和制度化与ECLA（1948-）和智利大学经济系（1960-1973）两个制度平台密不可分。1973年智利政变和1970年代拉美军政府的全面上台造成了依附理论的制度断裂——核心理论家被迫流亡，学术据点被摧毁。流亡一方面使依附理论获得了国际传播的机会，另一方面也使其制度基础从拉美本土的批判性研究机构转移到欧美的大学——这一转移改变了依附理论的知识形态，从政策导向的批判理论转变为学术导向的区域研究。</w:t>
      </w:r>
    </w:p>
    <w:p w14:paraId="38908134">
      <w:pPr>
        <w:pStyle w:val="7"/>
      </w:pPr>
      <w:r>
        <w:t>【P231】弗莱雷 Paulo Freire（1921–1997）</w:t>
      </w:r>
    </w:p>
    <w:p w14:paraId="43787EA7">
      <w:pPr>
        <w:pStyle w:val="166"/>
      </w:pPr>
      <w:r>
        <w:t>▎学术问题与思想起源</w:t>
      </w:r>
    </w:p>
    <w:p w14:paraId="41A70085">
      <w:r>
        <w:t>弗莱雷的核心学术问题——被压迫者何以在教育过程中成为自我解放的主体、教育何以从压迫的再生产工具转化为解放的实践——生成于1940-50年代在巴西东北部的成人识字教育经验。弗莱雷生于伯南布哥州的累西腓，在中产阶级家庭中成长，但1929年大萧条后家道中落，使他在青少年时期直接体验了贫困——他后来在《被压迫者教育学》的序言中提到，饥饿的经历使其理解了</w:t>
      </w:r>
      <w:r>
        <w:rPr>
          <w:rFonts w:hint="eastAsia"/>
          <w:lang w:eastAsia="zh-CN"/>
        </w:rPr>
        <w:t>“</w:t>
      </w:r>
      <w:r>
        <w:t>被压迫者的认识论位置</w:t>
      </w:r>
      <w:r>
        <w:rPr>
          <w:rFonts w:hint="eastAsia"/>
          <w:lang w:eastAsia="zh-CN"/>
        </w:rPr>
        <w:t>”</w:t>
      </w:r>
      <w:r>
        <w:t>不是抽象范畴而是身体经验。</w:t>
      </w:r>
    </w:p>
    <w:p w14:paraId="0B766B58">
      <w:r>
        <w:t>弗莱雷在伯南布哥联邦大学学习法律和哲学，但从未从事法律实务。1940-50年代他在伯南布哥州社会服务部门（SESI）工作，负责工人教育项目。在这一工作中，弗莱雷发现：传统识字教育方法（从字母表出发的机械记忆）在工人和农民中效果极差——不是因为被压迫者</w:t>
      </w:r>
      <w:r>
        <w:rPr>
          <w:rFonts w:hint="eastAsia"/>
          <w:lang w:eastAsia="zh-CN"/>
        </w:rPr>
        <w:t>“</w:t>
      </w:r>
      <w:r>
        <w:t>缺乏智力</w:t>
      </w:r>
      <w:r>
        <w:rPr>
          <w:rFonts w:hint="eastAsia"/>
          <w:lang w:eastAsia="zh-CN"/>
        </w:rPr>
        <w:t>”</w:t>
      </w:r>
      <w:r>
        <w:t>，而是因为教育内容与他们的生活经验完全脱节。被压迫者在识字课堂中面对的不是</w:t>
      </w:r>
      <w:r>
        <w:rPr>
          <w:rFonts w:hint="eastAsia"/>
          <w:lang w:eastAsia="zh-CN"/>
        </w:rPr>
        <w:t>“</w:t>
      </w:r>
      <w:r>
        <w:t>他们的</w:t>
      </w:r>
      <w:r>
        <w:rPr>
          <w:rFonts w:hint="eastAsia"/>
          <w:lang w:eastAsia="zh-CN"/>
        </w:rPr>
        <w:t>”</w:t>
      </w:r>
      <w:r>
        <w:t>词汇和问题，而是中产阶级教育者预设的</w:t>
      </w:r>
      <w:r>
        <w:rPr>
          <w:rFonts w:hint="eastAsia"/>
          <w:lang w:eastAsia="zh-CN"/>
        </w:rPr>
        <w:t>“</w:t>
      </w:r>
      <w:r>
        <w:t>标准</w:t>
      </w:r>
      <w:r>
        <w:rPr>
          <w:rFonts w:hint="eastAsia"/>
          <w:lang w:eastAsia="zh-CN"/>
        </w:rPr>
        <w:t>”</w:t>
      </w:r>
      <w:r>
        <w:t>词汇和问题。弗莱雷由此开始实验</w:t>
      </w:r>
      <w:r>
        <w:rPr>
          <w:rFonts w:hint="eastAsia"/>
          <w:lang w:eastAsia="zh-CN"/>
        </w:rPr>
        <w:t>“</w:t>
      </w:r>
      <w:r>
        <w:t>对话式识字法</w:t>
      </w:r>
      <w:r>
        <w:rPr>
          <w:rFonts w:hint="eastAsia"/>
          <w:lang w:eastAsia="zh-CN"/>
        </w:rPr>
        <w:t>”</w:t>
      </w:r>
      <w:r>
        <w:t>——从学习者的生活经验中提取</w:t>
      </w:r>
      <w:r>
        <w:rPr>
          <w:rFonts w:hint="eastAsia"/>
          <w:lang w:eastAsia="zh-CN"/>
        </w:rPr>
        <w:t>“</w:t>
      </w:r>
      <w:r>
        <w:t>生成性词汇</w:t>
      </w:r>
      <w:r>
        <w:rPr>
          <w:rFonts w:hint="eastAsia"/>
          <w:lang w:eastAsia="zh-CN"/>
        </w:rPr>
        <w:t>”</w:t>
      </w:r>
      <w:r>
        <w:t>（palavras geradoras），在讨论这些词汇所承载的社会意义的过程中学习读写。</w:t>
      </w:r>
    </w:p>
    <w:p w14:paraId="26CD0E86">
      <w:r>
        <w:t>1963年，弗莱雷被巴西教育部任命为全国识字计划负责人，在全国范围内推广对话式识字法。在短短数月内，该计划在多个州取得了显著成效——但1964年军事政变后，弗莱雷被视为</w:t>
      </w:r>
      <w:r>
        <w:rPr>
          <w:rFonts w:hint="eastAsia"/>
          <w:lang w:eastAsia="zh-CN"/>
        </w:rPr>
        <w:t>“</w:t>
      </w:r>
      <w:r>
        <w:t>颠覆分子</w:t>
      </w:r>
      <w:r>
        <w:rPr>
          <w:rFonts w:hint="eastAsia"/>
          <w:lang w:eastAsia="zh-CN"/>
        </w:rPr>
        <w:t>”</w:t>
      </w:r>
      <w:r>
        <w:t>被捕，在狱中70天后被释放并流亡。军政府取缔全国识字计划的理由是：弗莱雷的对话式教育</w:t>
      </w:r>
      <w:r>
        <w:rPr>
          <w:rFonts w:hint="eastAsia"/>
          <w:lang w:eastAsia="zh-CN"/>
        </w:rPr>
        <w:t>“</w:t>
      </w:r>
      <w:r>
        <w:t>使被压迫者意识到自身处境</w:t>
      </w:r>
      <w:r>
        <w:rPr>
          <w:rFonts w:hint="eastAsia"/>
          <w:lang w:eastAsia="zh-CN"/>
        </w:rPr>
        <w:t>”</w:t>
      </w:r>
      <w:r>
        <w:t>，从而</w:t>
      </w:r>
      <w:r>
        <w:rPr>
          <w:rFonts w:hint="eastAsia"/>
          <w:lang w:eastAsia="zh-CN"/>
        </w:rPr>
        <w:t>“</w:t>
      </w:r>
      <w:r>
        <w:t>煽动阶级斗争</w:t>
      </w:r>
      <w:r>
        <w:rPr>
          <w:rFonts w:hint="eastAsia"/>
          <w:lang w:eastAsia="zh-CN"/>
        </w:rPr>
        <w:t>”</w:t>
      </w:r>
      <w:r>
        <w:t>——军政府对弗莱雷方法的政治判断，恰恰从反面证实了弗莱雷对教育政治性的核心论题。</w:t>
      </w:r>
    </w:p>
    <w:p w14:paraId="23E63D1F">
      <w:pPr>
        <w:pStyle w:val="166"/>
      </w:pPr>
      <w:r>
        <w:t>▎核心理论贡献</w:t>
      </w:r>
    </w:p>
    <w:p w14:paraId="6A4ED23E">
      <w:r>
        <w:rPr>
          <w:b/>
        </w:rPr>
        <w:t>被压迫者教育学（Pedagogy of the Oppressed）。</w:t>
      </w:r>
      <w:r>
        <w:t xml:space="preserve"> 1968年弗莱雷在流亡期间（智利）完成《被压迫者教育学》，1970年英译本出版后成为20世纪最具影响力的教育理论著作之一。其核心论证展开为三个层次：</w:t>
      </w:r>
    </w:p>
    <w:p w14:paraId="627B282A">
      <w:r>
        <w:t>第一层，教育的政治性。弗莱雷提出</w:t>
      </w:r>
      <w:r>
        <w:rPr>
          <w:rFonts w:hint="eastAsia"/>
          <w:lang w:eastAsia="zh-CN"/>
        </w:rPr>
        <w:t>“</w:t>
      </w:r>
      <w:r>
        <w:t>银行式教育</w:t>
      </w:r>
      <w:r>
        <w:rPr>
          <w:rFonts w:hint="eastAsia"/>
          <w:lang w:eastAsia="zh-CN"/>
        </w:rPr>
        <w:t>”</w:t>
      </w:r>
      <w:r>
        <w:t>（banking education）概念——传统教育将知识作为</w:t>
      </w:r>
      <w:r>
        <w:rPr>
          <w:rFonts w:hint="eastAsia"/>
          <w:lang w:eastAsia="zh-CN"/>
        </w:rPr>
        <w:t>“</w:t>
      </w:r>
      <w:r>
        <w:t>存款</w:t>
      </w:r>
      <w:r>
        <w:rPr>
          <w:rFonts w:hint="eastAsia"/>
          <w:lang w:eastAsia="zh-CN"/>
        </w:rPr>
        <w:t>”</w:t>
      </w:r>
      <w:r>
        <w:t>从教师</w:t>
      </w:r>
      <w:r>
        <w:rPr>
          <w:rFonts w:hint="eastAsia"/>
          <w:lang w:eastAsia="zh-CN"/>
        </w:rPr>
        <w:t>“</w:t>
      </w:r>
      <w:r>
        <w:t>存入</w:t>
      </w:r>
      <w:r>
        <w:rPr>
          <w:rFonts w:hint="eastAsia"/>
          <w:lang w:eastAsia="zh-CN"/>
        </w:rPr>
        <w:t>”</w:t>
      </w:r>
      <w:r>
        <w:t>学生，学生是被动接收的</w:t>
      </w:r>
      <w:r>
        <w:rPr>
          <w:rFonts w:hint="eastAsia"/>
          <w:lang w:eastAsia="zh-CN"/>
        </w:rPr>
        <w:t>“</w:t>
      </w:r>
      <w:r>
        <w:t>容器</w:t>
      </w:r>
      <w:r>
        <w:rPr>
          <w:rFonts w:hint="eastAsia"/>
          <w:lang w:eastAsia="zh-CN"/>
        </w:rPr>
        <w:t>”</w:t>
      </w:r>
      <w:r>
        <w:t>。银行式教育的政治功能是再生产压迫关系：它训练被压迫者接受权威的灌输、服从既定秩序、将压迫者的知识作为唯一合法知识。弗莱雷将银行式教育称为</w:t>
      </w:r>
      <w:r>
        <w:rPr>
          <w:rFonts w:hint="eastAsia"/>
          <w:lang w:eastAsia="zh-CN"/>
        </w:rPr>
        <w:t>“</w:t>
      </w:r>
      <w:r>
        <w:t>压迫的再生产机制</w:t>
      </w:r>
      <w:r>
        <w:rPr>
          <w:rFonts w:hint="eastAsia"/>
          <w:lang w:eastAsia="zh-CN"/>
        </w:rPr>
        <w:t>”</w:t>
      </w:r>
      <w:r>
        <w:t>——不是因为它明确教授压迫，而是因为它通过知识传授的形式（单向灌输）再生产了压迫关系的认识论结构（权威拥有真理，被压迫者缺乏真理）。</w:t>
      </w:r>
    </w:p>
    <w:p w14:paraId="05E5D297">
      <w:r>
        <w:t>第二层，对话式教育（dialogical education）。弗莱雷提出以</w:t>
      </w:r>
      <w:r>
        <w:rPr>
          <w:rFonts w:hint="eastAsia"/>
          <w:lang w:eastAsia="zh-CN"/>
        </w:rPr>
        <w:t>“</w:t>
      </w:r>
      <w:r>
        <w:t>对话</w:t>
      </w:r>
      <w:r>
        <w:rPr>
          <w:rFonts w:hint="eastAsia"/>
          <w:lang w:eastAsia="zh-CN"/>
        </w:rPr>
        <w:t>”</w:t>
      </w:r>
      <w:r>
        <w:t>取代</w:t>
      </w:r>
      <w:r>
        <w:rPr>
          <w:rFonts w:hint="eastAsia"/>
          <w:lang w:eastAsia="zh-CN"/>
        </w:rPr>
        <w:t>“</w:t>
      </w:r>
      <w:r>
        <w:t>灌输</w:t>
      </w:r>
      <w:r>
        <w:rPr>
          <w:rFonts w:hint="eastAsia"/>
          <w:lang w:eastAsia="zh-CN"/>
        </w:rPr>
        <w:t>”</w:t>
      </w:r>
      <w:r>
        <w:t>作为教育的基本形式——教师和学生不再是</w:t>
      </w:r>
      <w:r>
        <w:rPr>
          <w:rFonts w:hint="eastAsia"/>
          <w:lang w:eastAsia="zh-CN"/>
        </w:rPr>
        <w:t>“</w:t>
      </w:r>
      <w:r>
        <w:t>教</w:t>
      </w:r>
      <w:r>
        <w:rPr>
          <w:rFonts w:hint="eastAsia"/>
          <w:lang w:eastAsia="zh-CN"/>
        </w:rPr>
        <w:t>”</w:t>
      </w:r>
      <w:r>
        <w:t>与</w:t>
      </w:r>
      <w:r>
        <w:rPr>
          <w:rFonts w:hint="eastAsia"/>
          <w:lang w:eastAsia="zh-CN"/>
        </w:rPr>
        <w:t>“</w:t>
      </w:r>
      <w:r>
        <w:t>学</w:t>
      </w:r>
      <w:r>
        <w:rPr>
          <w:rFonts w:hint="eastAsia"/>
          <w:lang w:eastAsia="zh-CN"/>
        </w:rPr>
        <w:t>”</w:t>
      </w:r>
      <w:r>
        <w:t>的等级关系，而是</w:t>
      </w:r>
      <w:r>
        <w:rPr>
          <w:rFonts w:hint="eastAsia"/>
          <w:lang w:eastAsia="zh-CN"/>
        </w:rPr>
        <w:t>“</w:t>
      </w:r>
      <w:r>
        <w:t>共同探究</w:t>
      </w:r>
      <w:r>
        <w:rPr>
          <w:rFonts w:hint="eastAsia"/>
          <w:lang w:eastAsia="zh-CN"/>
        </w:rPr>
        <w:t>”</w:t>
      </w:r>
      <w:r>
        <w:t>的平等关系。对话不是方法技巧，而是认识论立场：知识不是先在地存在于教师头脑中等待传输的，而是在对话过程中共同生成的。弗莱雷将此称为</w:t>
      </w:r>
      <w:r>
        <w:rPr>
          <w:rFonts w:hint="eastAsia"/>
          <w:lang w:eastAsia="zh-CN"/>
        </w:rPr>
        <w:t>“</w:t>
      </w:r>
      <w:r>
        <w:t>教师</w:t>
      </w:r>
      <w:r>
        <w:rPr>
          <w:rFonts w:hint="eastAsia"/>
          <w:lang w:eastAsia="zh-CN"/>
        </w:rPr>
        <w:t>－</w:t>
      </w:r>
      <w:r>
        <w:t>学生</w:t>
      </w:r>
      <w:r>
        <w:rPr>
          <w:rFonts w:hint="eastAsia"/>
          <w:lang w:eastAsia="zh-CN"/>
        </w:rPr>
        <w:t>”</w:t>
      </w:r>
      <w:r>
        <w:t>与</w:t>
      </w:r>
      <w:r>
        <w:rPr>
          <w:rFonts w:hint="eastAsia"/>
          <w:lang w:eastAsia="zh-CN"/>
        </w:rPr>
        <w:t>“</w:t>
      </w:r>
      <w:r>
        <w:t>学生</w:t>
      </w:r>
      <w:r>
        <w:rPr>
          <w:rFonts w:hint="eastAsia"/>
          <w:lang w:eastAsia="zh-CN"/>
        </w:rPr>
        <w:t>－</w:t>
      </w:r>
      <w:r>
        <w:t>教师</w:t>
      </w:r>
      <w:r>
        <w:rPr>
          <w:rFonts w:hint="eastAsia"/>
          <w:lang w:eastAsia="zh-CN"/>
        </w:rPr>
        <w:t>”</w:t>
      </w:r>
      <w:r>
        <w:t>的关系——教师同时学习，学生同时教导。对话式教育的政治功能是使被压迫者成为自我解放的主体：通过在对话中命名自身处境（naming the world），被压迫者从</w:t>
      </w:r>
      <w:r>
        <w:rPr>
          <w:rFonts w:hint="eastAsia"/>
          <w:lang w:eastAsia="zh-CN"/>
        </w:rPr>
        <w:t>“</w:t>
      </w:r>
      <w:r>
        <w:t>沉默的文化</w:t>
      </w:r>
      <w:r>
        <w:rPr>
          <w:rFonts w:hint="eastAsia"/>
          <w:lang w:eastAsia="zh-CN"/>
        </w:rPr>
        <w:t>”</w:t>
      </w:r>
      <w:r>
        <w:t>中走出来，获得对自身压迫的意识和对改变处境的能动性。</w:t>
      </w:r>
    </w:p>
    <w:p w14:paraId="29400035">
      <w:r>
        <w:t>第三层，意识化（conscientização）。弗莱雷从阿尔韦斯（Álvaro Vieira Pinto）和科索克（Francisco Weffort）处借用了</w:t>
      </w:r>
      <w:r>
        <w:rPr>
          <w:rFonts w:hint="eastAsia"/>
          <w:lang w:eastAsia="zh-CN"/>
        </w:rPr>
        <w:t>“</w:t>
      </w:r>
      <w:r>
        <w:t>意识化</w:t>
      </w:r>
      <w:r>
        <w:rPr>
          <w:rFonts w:hint="eastAsia"/>
          <w:lang w:eastAsia="zh-CN"/>
        </w:rPr>
        <w:t>”</w:t>
      </w:r>
      <w:r>
        <w:t>概念，并将其发展为教育理论的核心范畴。意识化指被压迫者从</w:t>
      </w:r>
      <w:r>
        <w:rPr>
          <w:rFonts w:hint="eastAsia"/>
          <w:lang w:eastAsia="zh-CN"/>
        </w:rPr>
        <w:t>“</w:t>
      </w:r>
      <w:r>
        <w:t>朴素意识</w:t>
      </w:r>
      <w:r>
        <w:rPr>
          <w:rFonts w:hint="eastAsia"/>
          <w:lang w:eastAsia="zh-CN"/>
        </w:rPr>
        <w:t>”</w:t>
      </w:r>
      <w:r>
        <w:t>（将压迫视为自然秩序）经过</w:t>
      </w:r>
      <w:r>
        <w:rPr>
          <w:rFonts w:hint="eastAsia"/>
          <w:lang w:eastAsia="zh-CN"/>
        </w:rPr>
        <w:t>“</w:t>
      </w:r>
      <w:r>
        <w:t>批判意识</w:t>
      </w:r>
      <w:r>
        <w:rPr>
          <w:rFonts w:hint="eastAsia"/>
          <w:lang w:eastAsia="zh-CN"/>
        </w:rPr>
        <w:t>”</w:t>
      </w:r>
      <w:r>
        <w:t>（理解压迫的社会结构根源）到</w:t>
      </w:r>
      <w:r>
        <w:rPr>
          <w:rFonts w:hint="eastAsia"/>
          <w:lang w:eastAsia="zh-CN"/>
        </w:rPr>
        <w:t>“</w:t>
      </w:r>
      <w:r>
        <w:t>解放意识</w:t>
      </w:r>
      <w:r>
        <w:rPr>
          <w:rFonts w:hint="eastAsia"/>
          <w:lang w:eastAsia="zh-CN"/>
        </w:rPr>
        <w:t>”</w:t>
      </w:r>
      <w:r>
        <w:t>（将批判转化为变革实践）的转变过程。意识化不是纯粹的认识转变——它同时是实践转变，因为对压迫的意识必然要求改变压迫的行动。弗莱雷由此将教育定义为</w:t>
      </w:r>
      <w:r>
        <w:rPr>
          <w:rFonts w:hint="eastAsia"/>
          <w:lang w:eastAsia="zh-CN"/>
        </w:rPr>
        <w:t>“</w:t>
      </w:r>
      <w:r>
        <w:t>自由的实践</w:t>
      </w:r>
      <w:r>
        <w:rPr>
          <w:rFonts w:hint="eastAsia"/>
          <w:lang w:eastAsia="zh-CN"/>
        </w:rPr>
        <w:t>”</w:t>
      </w:r>
      <w:r>
        <w:t>（práxis de liberdade）：教育不是价值中立的技能传授，而是价值承载的解放实践。</w:t>
      </w:r>
    </w:p>
    <w:p w14:paraId="23CA26D3">
      <w:r>
        <w:rPr>
          <w:b/>
        </w:rPr>
        <w:t>文化行动与解放神学的连接。</w:t>
      </w:r>
      <w:r>
        <w:t xml:space="preserve"> 弗莱雷在流亡期间（1964-1980）与解放神学运动形成了密切关联——他在智利、非洲和中美洲的教育实践与天主教基层教会团体（comunidades eclesiales de base）的</w:t>
      </w:r>
      <w:r>
        <w:rPr>
          <w:rFonts w:hint="eastAsia"/>
          <w:lang w:eastAsia="zh-CN"/>
        </w:rPr>
        <w:t>“</w:t>
      </w:r>
      <w:r>
        <w:t>意识化</w:t>
      </w:r>
      <w:r>
        <w:rPr>
          <w:rFonts w:hint="eastAsia"/>
          <w:lang w:eastAsia="zh-CN"/>
        </w:rPr>
        <w:t>”</w:t>
      </w:r>
      <w:r>
        <w:t>工作产生了制度性交叉。弗莱雷在《教育作为自由的实践》（1967）和《扩展对话：与伊拉里奥·弗莱雷的对话》（1977）中明确将教育学与神学的解放传统关联——他论证两者共享一个前提：被压迫者不是需要被</w:t>
      </w:r>
      <w:r>
        <w:rPr>
          <w:rFonts w:hint="eastAsia"/>
          <w:lang w:eastAsia="zh-CN"/>
        </w:rPr>
        <w:t>“</w:t>
      </w:r>
      <w:r>
        <w:t>拯救</w:t>
      </w:r>
      <w:r>
        <w:rPr>
          <w:rFonts w:hint="eastAsia"/>
          <w:lang w:eastAsia="zh-CN"/>
        </w:rPr>
        <w:t>”</w:t>
      </w:r>
      <w:r>
        <w:t>的被动对象，而是自我解放的能动主体。这一关联在拉美具有特定的制度条件：天主教会是拉美最具渗透力的制度网络，基层教会在农村和城市贫民区中的组织能力使弗莱雷的对话式教育获得了传播渠道。</w:t>
      </w:r>
    </w:p>
    <w:p w14:paraId="033E62AF">
      <w:r>
        <w:rPr>
          <w:b/>
        </w:rPr>
        <w:t>后期发展：民主教育学。</w:t>
      </w:r>
      <w:r>
        <w:t xml:space="preserve"> 1980年弗莱雷回到巴西，参与创建巴西劳工党（PT）。1989</w:t>
      </w:r>
      <w:r>
        <w:rPr>
          <w:rFonts w:hint="eastAsia"/>
          <w:lang w:eastAsia="zh-CN"/>
        </w:rPr>
        <w:t>—</w:t>
      </w:r>
      <w:r>
        <w:t>1991年担任圣保罗市教育局长，将对话式教育原则在城市教育政策中进行制度性实验。在《被压迫者教育学》发表二十年后，弗莱雷在《希望的教学法》（1992，遗作1997年出版）中反思了对话式教育在制度环境中的转化：作为批判理论的教育学与作为教育政策的教育学之间的张力——前者要求彻底的平等对话，后者则必须在官僚体系中运作。弗莱雷并未解决这一张力，但他的反思揭示了被压迫者教育学从批判理论向制度实践转化时面临的内在限制。</w:t>
      </w:r>
    </w:p>
    <w:p w14:paraId="68CC2FCA">
      <w:pPr>
        <w:pStyle w:val="166"/>
      </w:pPr>
      <w:r>
        <w:t>▎学术对话与论战</w:t>
      </w:r>
    </w:p>
    <w:p w14:paraId="2BB42FBD">
      <w:r>
        <w:t>与解放神学的关系已如上述。弗安特（Gustavo Gutiérrez）在《解放神学》（1971）中引用弗莱雷的意识化概念作为神学反思的方法论基础，弗莱雷则在多篇文章中确认了教育学与神学的解放传统之间的亲和性。但两者的差异也是显著的：解放神学以《圣经》的</w:t>
      </w:r>
      <w:r>
        <w:rPr>
          <w:rFonts w:hint="eastAsia"/>
          <w:lang w:eastAsia="zh-CN"/>
        </w:rPr>
        <w:t>“</w:t>
      </w:r>
      <w:r>
        <w:t>出埃及</w:t>
      </w:r>
      <w:r>
        <w:rPr>
          <w:rFonts w:hint="eastAsia"/>
          <w:lang w:eastAsia="zh-CN"/>
        </w:rPr>
        <w:t>”</w:t>
      </w:r>
      <w:r>
        <w:t>叙事为框架，弗莱雷则坚持世俗的批判教育学立场——他拒绝将</w:t>
      </w:r>
      <w:r>
        <w:rPr>
          <w:rFonts w:hint="eastAsia"/>
          <w:lang w:eastAsia="zh-CN"/>
        </w:rPr>
        <w:t>“</w:t>
      </w:r>
      <w:r>
        <w:t>解放</w:t>
      </w:r>
      <w:r>
        <w:rPr>
          <w:rFonts w:hint="eastAsia"/>
          <w:lang w:eastAsia="zh-CN"/>
        </w:rPr>
        <w:t>”</w:t>
      </w:r>
      <w:r>
        <w:t>的神学维度纳入教育学，同时承认两者在实践层面的互补性。</w:t>
      </w:r>
    </w:p>
    <w:p w14:paraId="770D8B8B">
      <w:r>
        <w:t>与伊里奇（Ivan Illich）的论辩：伊里奇在《去学校化的社会》（1971）中论证学校制度本身是压迫性的——无论其教学方法如何改良，学校的制度逻辑（强制性出席、标准化评估、证书授权）必然再生产不平等。弗莱雷拒绝了</w:t>
      </w:r>
      <w:r>
        <w:rPr>
          <w:rFonts w:hint="eastAsia"/>
          <w:lang w:eastAsia="zh-CN"/>
        </w:rPr>
        <w:t>“</w:t>
      </w:r>
      <w:r>
        <w:t>去学校化</w:t>
      </w:r>
      <w:r>
        <w:rPr>
          <w:rFonts w:hint="eastAsia"/>
          <w:lang w:eastAsia="zh-CN"/>
        </w:rPr>
        <w:t>”</w:t>
      </w:r>
      <w:r>
        <w:t>——他论证问题不在学校制度本身，而在学校中的教育关系：学校可以是压迫的再生产工具，也可以是解放的实践场所，关键在于教育关系的形式（灌输还是对话）。伊里奇则批评弗莱雷过于乐观——学校制度对对话式教育的</w:t>
      </w:r>
      <w:r>
        <w:rPr>
          <w:rFonts w:hint="eastAsia"/>
          <w:lang w:eastAsia="zh-CN"/>
        </w:rPr>
        <w:t>“</w:t>
      </w:r>
      <w:r>
        <w:t>收编</w:t>
      </w:r>
      <w:r>
        <w:rPr>
          <w:rFonts w:hint="eastAsia"/>
          <w:lang w:eastAsia="zh-CN"/>
        </w:rPr>
        <w:t>”</w:t>
      </w:r>
      <w:r>
        <w:t>几乎是不可避免的。</w:t>
      </w:r>
    </w:p>
    <w:p w14:paraId="7713FABE">
      <w:r>
        <w:t>与霍尔的关联：弗莱雷的对话式教育与巴伯·霍尔的</w:t>
      </w:r>
      <w:r>
        <w:rPr>
          <w:rFonts w:hint="eastAsia"/>
          <w:lang w:eastAsia="zh-CN"/>
        </w:rPr>
        <w:t>“</w:t>
      </w:r>
      <w:r>
        <w:t>文化研究</w:t>
      </w:r>
      <w:r>
        <w:rPr>
          <w:rFonts w:hint="eastAsia"/>
          <w:lang w:eastAsia="zh-CN"/>
        </w:rPr>
        <w:t>”</w:t>
      </w:r>
      <w:r>
        <w:t>传统在1970-80年代产生了交叉——霍尔在伯明翰当代文化研究中心（CCCS）的工作与弗莱雷在拉美和非洲的教育实践共享了</w:t>
      </w:r>
      <w:r>
        <w:rPr>
          <w:rFonts w:hint="eastAsia"/>
          <w:lang w:eastAsia="zh-CN"/>
        </w:rPr>
        <w:t>“</w:t>
      </w:r>
      <w:r>
        <w:t>被压迫者的文化生产</w:t>
      </w:r>
      <w:r>
        <w:rPr>
          <w:rFonts w:hint="eastAsia"/>
          <w:lang w:eastAsia="zh-CN"/>
        </w:rPr>
        <w:t>”</w:t>
      </w:r>
      <w:r>
        <w:t>这一关注。但两者的方法论立场不同：霍尔从文本分析出发，弗莱雷从教育实践出发。</w:t>
      </w:r>
    </w:p>
    <w:p w14:paraId="7B9ECDD4">
      <w:r>
        <w:t>与后现代教育理论的张力：弗莱雷的</w:t>
      </w:r>
      <w:r>
        <w:rPr>
          <w:rFonts w:hint="eastAsia"/>
          <w:lang w:eastAsia="zh-CN"/>
        </w:rPr>
        <w:t>“</w:t>
      </w:r>
      <w:r>
        <w:t>解放</w:t>
      </w:r>
      <w:r>
        <w:rPr>
          <w:rFonts w:hint="eastAsia"/>
          <w:lang w:eastAsia="zh-CN"/>
        </w:rPr>
        <w:t>”</w:t>
      </w:r>
      <w:r>
        <w:t>预设了压迫的客观结构和解放的规范性目标——这与后现代主义对</w:t>
      </w:r>
      <w:r>
        <w:rPr>
          <w:rFonts w:hint="eastAsia"/>
          <w:lang w:eastAsia="zh-CN"/>
        </w:rPr>
        <w:t>“</w:t>
      </w:r>
      <w:r>
        <w:t>宏大叙事</w:t>
      </w:r>
      <w:r>
        <w:rPr>
          <w:rFonts w:hint="eastAsia"/>
          <w:lang w:eastAsia="zh-CN"/>
        </w:rPr>
        <w:t>”</w:t>
      </w:r>
      <w:r>
        <w:t>的怀疑相冲突。吉鲁（Henry Giroux）在1980年代试图将弗莱雷的批判教育学与后现代主义结合，弗莱雷本人则坚持</w:t>
      </w:r>
      <w:r>
        <w:rPr>
          <w:rFonts w:hint="eastAsia"/>
          <w:lang w:eastAsia="zh-CN"/>
        </w:rPr>
        <w:t>“</w:t>
      </w:r>
      <w:r>
        <w:t>解放</w:t>
      </w:r>
      <w:r>
        <w:rPr>
          <w:rFonts w:hint="eastAsia"/>
          <w:lang w:eastAsia="zh-CN"/>
        </w:rPr>
        <w:t>”</w:t>
      </w:r>
      <w:r>
        <w:t>的规范性立场不可放弃——他在一次访谈中说：</w:t>
      </w:r>
      <w:r>
        <w:rPr>
          <w:rFonts w:hint="eastAsia"/>
          <w:lang w:eastAsia="zh-CN"/>
        </w:rPr>
        <w:t>“</w:t>
      </w:r>
      <w:r>
        <w:t>后现代的朋友告诉我没有解放，只有游戏。但我从巴西东北部的农民那里学到的是：饥饿不是游戏。</w:t>
      </w:r>
      <w:r>
        <w:rPr>
          <w:rFonts w:hint="eastAsia"/>
          <w:lang w:eastAsia="zh-CN"/>
        </w:rPr>
        <w:t>”</w:t>
      </w:r>
    </w:p>
    <w:p w14:paraId="535C6762">
      <w:pPr>
        <w:pStyle w:val="166"/>
      </w:pPr>
      <w:r>
        <w:t>▎制度化实践与学术场域位置</w:t>
      </w:r>
    </w:p>
    <w:p w14:paraId="28109170">
      <w:r>
        <w:t>弗莱雷的制度化实践经历了三个阶段。第一阶段：巴西东北部的成人识字教育（1950-1964）——从SESI的地方项目到教育部全国识字计划。第二阶段：流亡期间的国际教育顾问（1964-1980）——在智利、几内亚比绍、尼加拉瓜、坦桑尼亚等地参与成人识字和教育改革项目，同时在世界基督教协进会（WCC）的教育部门工作。第三阶段：回国后的制度实践（1980-1997）——参与巴西劳工党创建，担任圣保罗市教育局长。</w:t>
      </w:r>
    </w:p>
    <w:p w14:paraId="21CE8ED3">
      <w:r>
        <w:t>弗莱雷的学术制度位置始终是</w:t>
      </w:r>
      <w:r>
        <w:rPr>
          <w:rFonts w:hint="eastAsia"/>
          <w:lang w:eastAsia="zh-CN"/>
        </w:rPr>
        <w:t>“</w:t>
      </w:r>
      <w:r>
        <w:t>实践者</w:t>
      </w:r>
      <w:r>
        <w:rPr>
          <w:rFonts w:hint="eastAsia"/>
          <w:lang w:eastAsia="zh-CN"/>
        </w:rPr>
        <w:t>”</w:t>
      </w:r>
      <w:r>
        <w:t>而非</w:t>
      </w:r>
      <w:r>
        <w:rPr>
          <w:rFonts w:hint="eastAsia"/>
          <w:lang w:eastAsia="zh-CN"/>
        </w:rPr>
        <w:t>“</w:t>
      </w:r>
      <w:r>
        <w:t>大学学者</w:t>
      </w:r>
      <w:r>
        <w:rPr>
          <w:rFonts w:hint="eastAsia"/>
          <w:lang w:eastAsia="zh-CN"/>
        </w:rPr>
        <w:t>”</w:t>
      </w:r>
      <w:r>
        <w:t>——他终身未在大学获得终身教职（流亡期间在智利大学有短期教职），其理论生产主要在教育实践和政策咨询中进行。这一制度位置塑造了其理论风格：实践导向、经验驱动、哲学术语较少但规范性立场明确。</w:t>
      </w:r>
    </w:p>
    <w:p w14:paraId="2B918714">
      <w:r>
        <w:rPr>
          <w:b/>
          <w:color w:val="C62828"/>
        </w:rPr>
        <w:t>【制度断裂：拉美军政府·1964-1985】</w:t>
      </w:r>
      <w:r>
        <w:t>1964年巴西政变是弗莱雷生涯的决定性断裂——他被捕、流亡，全国识字计划被取缔。但流亡同时也使其理论获得了国际传播的机会：英译本《被压迫者教育学》（1970）的出版使弗莱雷成为全球批判教育学的标志性人物，其在非洲和中美洲的教育实践使对话式教育超越了拉美的区域限制。</w:t>
      </w:r>
    </w:p>
    <w:p w14:paraId="0473F82F">
      <w:pPr>
        <w:pStyle w:val="166"/>
      </w:pPr>
      <w:r>
        <w:t>▎学术影响与接受</w:t>
      </w:r>
    </w:p>
    <w:p w14:paraId="2F8FD9DE">
      <w:r>
        <w:t>弗莱雷在全球教育学中的影响力是20世纪教育理论家中最大的之一——《被压迫者教育学》被翻译为超过20种语言，在教育学、发展研究、成人教育、批判理论等多个领域持续被引用。在拉美，弗莱雷的意识化概念影响了解放神学、基层教育运动和参与式行动研究（PAR）。在北美，弗莱雷通过吉鲁、麦克拉伦（Peter McLaren）等人进入批判教育学传统。在非洲，弗莱雷的教育方法在坦桑尼亚、几内亚比绍、莫桑比克等国的成人识字项目中得到实践。</w:t>
      </w:r>
    </w:p>
    <w:p w14:paraId="48793F51">
      <w:r>
        <w:t>弗莱雷的接受中存在一个持续的张力：作为批判理论的对话式教育与作为教学方法的对话式教育。弗莱雷明确反对将</w:t>
      </w:r>
      <w:r>
        <w:rPr>
          <w:rFonts w:hint="eastAsia"/>
          <w:lang w:eastAsia="zh-CN"/>
        </w:rPr>
        <w:t>“</w:t>
      </w:r>
      <w:r>
        <w:t>对话式教育</w:t>
      </w:r>
      <w:r>
        <w:rPr>
          <w:rFonts w:hint="eastAsia"/>
          <w:lang w:eastAsia="zh-CN"/>
        </w:rPr>
        <w:t>”</w:t>
      </w:r>
      <w:r>
        <w:t>简化为教学方法——他在多篇文章中强调对话是一种政治实践而非教学技巧。但在教育制度的接受中，</w:t>
      </w:r>
      <w:r>
        <w:rPr>
          <w:rFonts w:hint="eastAsia"/>
          <w:lang w:eastAsia="zh-CN"/>
        </w:rPr>
        <w:t>“</w:t>
      </w:r>
      <w:r>
        <w:t>对话</w:t>
      </w:r>
      <w:r>
        <w:rPr>
          <w:rFonts w:hint="eastAsia"/>
          <w:lang w:eastAsia="zh-CN"/>
        </w:rPr>
        <w:t>”</w:t>
      </w:r>
      <w:r>
        <w:t>常常被简化为</w:t>
      </w:r>
      <w:r>
        <w:rPr>
          <w:rFonts w:hint="eastAsia"/>
          <w:lang w:eastAsia="zh-CN"/>
        </w:rPr>
        <w:t>“</w:t>
      </w:r>
      <w:r>
        <w:t>小组讨论</w:t>
      </w:r>
      <w:r>
        <w:rPr>
          <w:rFonts w:hint="eastAsia"/>
          <w:lang w:eastAsia="zh-CN"/>
        </w:rPr>
        <w:t>”</w:t>
      </w:r>
      <w:r>
        <w:t>或</w:t>
      </w:r>
      <w:r>
        <w:rPr>
          <w:rFonts w:hint="eastAsia"/>
          <w:lang w:eastAsia="zh-CN"/>
        </w:rPr>
        <w:t>“</w:t>
      </w:r>
      <w:r>
        <w:t>参与式教学</w:t>
      </w:r>
      <w:r>
        <w:rPr>
          <w:rFonts w:hint="eastAsia"/>
          <w:lang w:eastAsia="zh-CN"/>
        </w:rPr>
        <w:t>”</w:t>
      </w:r>
      <w:r>
        <w:t>——其政治批判维度在制度收编中被剥离。弗莱雷本人对此的回应是：教育制度的收编是对话式教育在</w:t>
      </w:r>
      <w:r>
        <w:rPr>
          <w:rFonts w:hint="eastAsia"/>
          <w:lang w:eastAsia="zh-CN"/>
        </w:rPr>
        <w:t>“</w:t>
      </w:r>
      <w:r>
        <w:t>压迫社会</w:t>
      </w:r>
      <w:r>
        <w:rPr>
          <w:rFonts w:hint="eastAsia"/>
          <w:lang w:eastAsia="zh-CN"/>
        </w:rPr>
        <w:t>”</w:t>
      </w:r>
      <w:r>
        <w:t>中的必然命运，但这不意味着对话式教育作为批判理论的有效性被取消——它意味着批判理论必须持续对抗制度的收编。</w:t>
      </w:r>
    </w:p>
    <w:p w14:paraId="4623CF7F">
      <w:pPr>
        <w:pStyle w:val="166"/>
      </w:pPr>
      <w:r>
        <w:t>▎β映射</w:t>
      </w:r>
    </w:p>
    <w:p w14:paraId="2045CFF6">
      <w:pPr>
        <w:pStyle w:val="165"/>
      </w:pPr>
      <w:r>
        <w:t>borne_concepts: [C_被压迫者教育学</w:t>
      </w:r>
      <w:r>
        <w:rPr>
          <w:rFonts w:hint="eastAsia"/>
          <w:lang w:eastAsia="zh-CN"/>
        </w:rPr>
        <w:t>，</w:t>
      </w:r>
      <w:r>
        <w:t xml:space="preserve"> C_银行式教育</w:t>
      </w:r>
      <w:r>
        <w:rPr>
          <w:rFonts w:hint="eastAsia"/>
          <w:lang w:eastAsia="zh-CN"/>
        </w:rPr>
        <w:t>，</w:t>
      </w:r>
      <w:r>
        <w:t xml:space="preserve"> C_对话式教育</w:t>
      </w:r>
      <w:r>
        <w:rPr>
          <w:rFonts w:hint="eastAsia"/>
          <w:lang w:eastAsia="zh-CN"/>
        </w:rPr>
        <w:t>，</w:t>
      </w:r>
      <w:r>
        <w:t xml:space="preserve"> C_意识化</w:t>
      </w:r>
      <w:r>
        <w:rPr>
          <w:rFonts w:hint="eastAsia"/>
          <w:lang w:eastAsia="zh-CN"/>
        </w:rPr>
        <w:t>，</w:t>
      </w:r>
      <w:r>
        <w:t xml:space="preserve"> C_生成性词汇</w:t>
      </w:r>
      <w:r>
        <w:rPr>
          <w:rFonts w:hint="eastAsia"/>
          <w:lang w:eastAsia="zh-CN"/>
        </w:rPr>
        <w:t>，</w:t>
      </w:r>
      <w:r>
        <w:t xml:space="preserve"> C_自由实践]</w:t>
      </w:r>
    </w:p>
    <w:p w14:paraId="274BF5F2">
      <w:pPr>
        <w:pStyle w:val="165"/>
      </w:pPr>
      <w:r>
        <w:t>contested_concepts: [C_去学校化</w:t>
      </w:r>
      <w:r>
        <w:rPr>
          <w:rFonts w:hint="eastAsia"/>
          <w:lang w:eastAsia="zh-CN"/>
        </w:rPr>
        <w:t>（</w:t>
      </w:r>
      <w:r>
        <w:t>伊里奇批评</w:t>
      </w:r>
      <w:r>
        <w:rPr>
          <w:rFonts w:hint="eastAsia"/>
          <w:lang w:eastAsia="zh-CN"/>
        </w:rPr>
        <w:t>）</w:t>
      </w:r>
      <w:r>
        <w:t>, C_宏大叙事</w:t>
      </w:r>
      <w:r>
        <w:rPr>
          <w:rFonts w:hint="eastAsia"/>
          <w:lang w:eastAsia="zh-CN"/>
        </w:rPr>
        <w:t>（</w:t>
      </w:r>
      <w:r>
        <w:t>后现代批评</w:t>
      </w:r>
      <w:r>
        <w:rPr>
          <w:rFonts w:hint="eastAsia"/>
          <w:lang w:eastAsia="zh-CN"/>
        </w:rPr>
        <w:t>）</w:t>
      </w:r>
      <w:r>
        <w:t>]</w:t>
      </w:r>
    </w:p>
    <w:p w14:paraId="73408E36">
      <w:pPr>
        <w:pStyle w:val="165"/>
      </w:pPr>
      <w:r>
        <w:t>school: S051</w:t>
      </w:r>
      <w:r>
        <w:rPr>
          <w:rFonts w:hint="eastAsia"/>
          <w:lang w:eastAsia="zh-CN"/>
        </w:rPr>
        <w:t>（</w:t>
      </w:r>
      <w:r>
        <w:t>拉美批判传统</w:t>
      </w:r>
      <w:r>
        <w:rPr>
          <w:rFonts w:hint="eastAsia"/>
          <w:lang w:eastAsia="zh-CN"/>
        </w:rPr>
        <w:t>）</w:t>
      </w:r>
    </w:p>
    <w:p w14:paraId="7B1634AB">
      <w:pPr>
        <w:pStyle w:val="165"/>
      </w:pPr>
      <w:r>
        <w:t>cross_schools: []</w:t>
      </w:r>
    </w:p>
    <w:p w14:paraId="5C4F0A0B">
      <w:pPr>
        <w:pStyle w:val="165"/>
      </w:pPr>
      <w:r>
        <w:t>macro_period: T3-T4</w:t>
      </w:r>
    </w:p>
    <w:p w14:paraId="56842FB9">
      <w:pPr>
        <w:pStyle w:val="7"/>
      </w:pPr>
      <w:r>
        <w:t>【P232】弗莱雷 Gilberto Freyre（1900–1987）</w:t>
      </w:r>
    </w:p>
    <w:p w14:paraId="4C4733E1">
      <w:pPr>
        <w:pStyle w:val="166"/>
      </w:pPr>
      <w:r>
        <w:t>▎学术问题与思想起源</w:t>
      </w:r>
    </w:p>
    <w:p w14:paraId="187149F0">
      <w:r>
        <w:t>吉尔贝托·弗莱雷的核心学术问题——巴西民族文化的独特性何以形成、葡萄牙殖民的种族混合何以产生了与英属北美不同的社会形态——生成于1920-30年代对巴西殖民地社会史的人类学</w:t>
      </w:r>
      <w:r>
        <w:rPr>
          <w:rFonts w:hint="eastAsia"/>
          <w:lang w:eastAsia="zh-CN"/>
        </w:rPr>
        <w:t>－</w:t>
      </w:r>
      <w:r>
        <w:t>社会学研究。弗莱雷生于伯南布哥州的累西腓，出身于东北部传统的甘蔗种植园主家庭（engenho）——他在童年和少年时期直接体验了巴西东北部种植园社会的社会关系：主人的权威、奴隶的后裔、种族的混合、天主教的仪式。</w:t>
      </w:r>
    </w:p>
    <w:p w14:paraId="466C382B">
      <w:r>
        <w:t>弗莱雷在贝勒斯的哥伦比亚大学师从博厄斯（Franz Boas）学习人类学（1919-1922）——博厄斯的文化相对主义和反种族主义为其后来的种族研究提供了方法论起点。但弗莱雷与博厄斯的关键差异在于：博厄斯用文化相对主义论证种族之间的平等（每个文化都有其价值），弗莱雷则用文化相对主义论证种族混合的创造性价值——巴西的</w:t>
      </w:r>
      <w:r>
        <w:rPr>
          <w:rFonts w:hint="eastAsia"/>
          <w:lang w:eastAsia="zh-CN"/>
        </w:rPr>
        <w:t>“</w:t>
      </w:r>
      <w:r>
        <w:t>混血</w:t>
      </w:r>
      <w:r>
        <w:rPr>
          <w:rFonts w:hint="eastAsia"/>
          <w:lang w:eastAsia="zh-CN"/>
        </w:rPr>
        <w:t>”</w:t>
      </w:r>
      <w:r>
        <w:t>（mestizaje）不是种族退化（当时的科学种族论如此主张），而是新文明形态的生成条件。</w:t>
      </w:r>
    </w:p>
    <w:p w14:paraId="5448FD21">
      <w:r>
        <w:t>1920年代巴西知识界正在争论</w:t>
      </w:r>
      <w:r>
        <w:rPr>
          <w:rFonts w:hint="eastAsia"/>
          <w:lang w:eastAsia="zh-CN"/>
        </w:rPr>
        <w:t>“</w:t>
      </w:r>
      <w:r>
        <w:t>巴西民族性</w:t>
      </w:r>
      <w:r>
        <w:rPr>
          <w:rFonts w:hint="eastAsia"/>
          <w:lang w:eastAsia="zh-CN"/>
        </w:rPr>
        <w:t>”</w:t>
      </w:r>
      <w:r>
        <w:t>的问题——以奥利维拉·维安娜（Oliveira Vianna）为代表的科学种族论者认为巴西的种族混合导致了</w:t>
      </w:r>
      <w:r>
        <w:rPr>
          <w:rFonts w:hint="eastAsia"/>
          <w:lang w:eastAsia="zh-CN"/>
        </w:rPr>
        <w:t>“</w:t>
      </w:r>
      <w:r>
        <w:t>种族退化</w:t>
      </w:r>
      <w:r>
        <w:rPr>
          <w:rFonts w:hint="eastAsia"/>
          <w:lang w:eastAsia="zh-CN"/>
        </w:rPr>
        <w:t>”</w:t>
      </w:r>
      <w:r>
        <w:t>，是巴西落后的根源。弗莱雷的《主人与奴隶》（1933）正是对这一论调的正面回应——他从葡萄牙殖民的社会</w:t>
      </w:r>
      <w:r>
        <w:rPr>
          <w:rFonts w:hint="eastAsia"/>
          <w:lang w:eastAsia="zh-CN"/>
        </w:rPr>
        <w:t>－</w:t>
      </w:r>
      <w:r>
        <w:t>文化特征（而非种族生物学特征）出发解释巴西社会的形成。</w:t>
      </w:r>
    </w:p>
    <w:p w14:paraId="02B9FCF1">
      <w:pPr>
        <w:pStyle w:val="166"/>
      </w:pPr>
      <w:r>
        <w:t>▎核心理论贡献</w:t>
      </w:r>
    </w:p>
    <w:p w14:paraId="76E394F3">
      <w:r>
        <w:rPr>
          <w:b/>
        </w:rPr>
        <w:t>《主人与奴隶》与巴西社会形成论。</w:t>
      </w:r>
      <w:r>
        <w:t xml:space="preserve"> 弗莱雷在《主人与奴隶：巴西文明形成中的葡裔-热带运动》（1933）中提出了其核心论题：巴西社会是在葡萄牙殖民者、非洲奴隶和美洲原住民三者的</w:t>
      </w:r>
      <w:r>
        <w:rPr>
          <w:rFonts w:hint="eastAsia"/>
          <w:lang w:eastAsia="zh-CN"/>
        </w:rPr>
        <w:t>“</w:t>
      </w:r>
      <w:r>
        <w:t>种族</w:t>
      </w:r>
      <w:r>
        <w:rPr>
          <w:rFonts w:hint="eastAsia"/>
          <w:lang w:eastAsia="zh-CN"/>
        </w:rPr>
        <w:t>－</w:t>
      </w:r>
      <w:r>
        <w:t>文化融合</w:t>
      </w:r>
      <w:r>
        <w:rPr>
          <w:rFonts w:hint="eastAsia"/>
          <w:lang w:eastAsia="zh-CN"/>
        </w:rPr>
        <w:t>”</w:t>
      </w:r>
      <w:r>
        <w:t>（luso-tropicalismo, 葡-热带主义）中形成的。葡萄牙殖民的特殊性在于：葡萄牙人自身是欧洲与摩尔人的混血产物，其殖民方式是</w:t>
      </w:r>
      <w:r>
        <w:rPr>
          <w:rFonts w:hint="eastAsia"/>
          <w:lang w:eastAsia="zh-CN"/>
        </w:rPr>
        <w:t>“</w:t>
      </w:r>
      <w:r>
        <w:t>定居</w:t>
      </w:r>
      <w:r>
        <w:rPr>
          <w:rFonts w:hint="eastAsia"/>
          <w:lang w:eastAsia="zh-CN"/>
        </w:rPr>
        <w:t>－</w:t>
      </w:r>
      <w:r>
        <w:t>融合型</w:t>
      </w:r>
      <w:r>
        <w:rPr>
          <w:rFonts w:hint="eastAsia"/>
          <w:lang w:eastAsia="zh-CN"/>
        </w:rPr>
        <w:t>”</w:t>
      </w:r>
      <w:r>
        <w:t>而非</w:t>
      </w:r>
      <w:r>
        <w:rPr>
          <w:rFonts w:hint="eastAsia"/>
          <w:lang w:eastAsia="zh-CN"/>
        </w:rPr>
        <w:t>“</w:t>
      </w:r>
      <w:r>
        <w:t>排斥</w:t>
      </w:r>
      <w:r>
        <w:rPr>
          <w:rFonts w:hint="eastAsia"/>
          <w:lang w:eastAsia="zh-CN"/>
        </w:rPr>
        <w:t>－</w:t>
      </w:r>
      <w:r>
        <w:t>隔离型</w:t>
      </w:r>
      <w:r>
        <w:rPr>
          <w:rFonts w:hint="eastAsia"/>
          <w:lang w:eastAsia="zh-CN"/>
        </w:rPr>
        <w:t>”</w:t>
      </w:r>
      <w:r>
        <w:t>——葡萄牙男性殖民者大量与非洲女性和原住民女性发生性关系，产生了混血后代，形成了巴西社会独特的</w:t>
      </w:r>
      <w:r>
        <w:rPr>
          <w:rFonts w:hint="eastAsia"/>
          <w:lang w:eastAsia="zh-CN"/>
        </w:rPr>
        <w:t>“</w:t>
      </w:r>
      <w:r>
        <w:t>种族</w:t>
      </w:r>
      <w:r>
        <w:rPr>
          <w:rFonts w:hint="eastAsia"/>
          <w:lang w:eastAsia="zh-CN"/>
        </w:rPr>
        <w:t>－</w:t>
      </w:r>
      <w:r>
        <w:t>文化连续体</w:t>
      </w:r>
      <w:r>
        <w:rPr>
          <w:rFonts w:hint="eastAsia"/>
          <w:lang w:eastAsia="zh-CN"/>
        </w:rPr>
        <w:t>”</w:t>
      </w:r>
      <w:r>
        <w:t>（从</w:t>
      </w:r>
      <w:r>
        <w:rPr>
          <w:rFonts w:hint="eastAsia"/>
          <w:lang w:eastAsia="zh-CN"/>
        </w:rPr>
        <w:t>“</w:t>
      </w:r>
      <w:r>
        <w:t>白</w:t>
      </w:r>
      <w:r>
        <w:rPr>
          <w:rFonts w:hint="eastAsia"/>
          <w:lang w:eastAsia="zh-CN"/>
        </w:rPr>
        <w:t>”</w:t>
      </w:r>
      <w:r>
        <w:t>到</w:t>
      </w:r>
      <w:r>
        <w:rPr>
          <w:rFonts w:hint="eastAsia"/>
          <w:lang w:eastAsia="zh-CN"/>
        </w:rPr>
        <w:t>“</w:t>
      </w:r>
      <w:r>
        <w:t>黑</w:t>
      </w:r>
      <w:r>
        <w:rPr>
          <w:rFonts w:hint="eastAsia"/>
          <w:lang w:eastAsia="zh-CN"/>
        </w:rPr>
        <w:t>”</w:t>
      </w:r>
      <w:r>
        <w:t>的连续光谱而非严格的种族界线）。</w:t>
      </w:r>
    </w:p>
    <w:p w14:paraId="551A2FF6">
      <w:r>
        <w:t>弗莱雷的核心论证是：巴西的种族关系不是英属北美式的</w:t>
      </w:r>
      <w:r>
        <w:rPr>
          <w:rFonts w:hint="eastAsia"/>
          <w:lang w:eastAsia="zh-CN"/>
        </w:rPr>
        <w:t>“</w:t>
      </w:r>
      <w:r>
        <w:t>排斥</w:t>
      </w:r>
      <w:r>
        <w:rPr>
          <w:rFonts w:hint="eastAsia"/>
          <w:lang w:eastAsia="zh-CN"/>
        </w:rPr>
        <w:t>－</w:t>
      </w:r>
      <w:r>
        <w:t>隔离</w:t>
      </w:r>
      <w:r>
        <w:rPr>
          <w:rFonts w:hint="eastAsia"/>
          <w:lang w:eastAsia="zh-CN"/>
        </w:rPr>
        <w:t>”</w:t>
      </w:r>
      <w:r>
        <w:t>，而是</w:t>
      </w:r>
      <w:r>
        <w:rPr>
          <w:rFonts w:hint="eastAsia"/>
          <w:lang w:eastAsia="zh-CN"/>
        </w:rPr>
        <w:t>“</w:t>
      </w:r>
      <w:r>
        <w:t>吸引</w:t>
      </w:r>
      <w:r>
        <w:rPr>
          <w:rFonts w:hint="eastAsia"/>
          <w:lang w:eastAsia="zh-CN"/>
        </w:rPr>
        <w:t>－</w:t>
      </w:r>
      <w:r>
        <w:t>融合</w:t>
      </w:r>
      <w:r>
        <w:rPr>
          <w:rFonts w:hint="eastAsia"/>
          <w:lang w:eastAsia="zh-CN"/>
        </w:rPr>
        <w:t>”</w:t>
      </w:r>
      <w:r>
        <w:t>——葡萄牙殖民者通过性关系、饮食、宗教和语言将非洲和原住民文化元素融入巴西文化，形成了独特的葡</w:t>
      </w:r>
      <w:r>
        <w:rPr>
          <w:rFonts w:hint="eastAsia"/>
          <w:lang w:eastAsia="zh-CN"/>
        </w:rPr>
        <w:t>－</w:t>
      </w:r>
      <w:r>
        <w:t>热带文明。弗莱雷将此与英属北美殖民进行对照：英国殖民者带去了家庭，保持了种族隔离；葡萄牙殖民者带去了单身男性，产生了种族混合——这一差异塑造了两个社会的根本不同。</w:t>
      </w:r>
    </w:p>
    <w:p w14:paraId="27DD29D7">
      <w:r>
        <w:rPr>
          <w:rFonts w:hint="eastAsia"/>
          <w:b/>
          <w:lang w:eastAsia="zh-CN"/>
        </w:rPr>
        <w:t>“</w:t>
      </w:r>
      <w:r>
        <w:rPr>
          <w:b/>
        </w:rPr>
        <w:t>种族民主</w:t>
      </w:r>
      <w:r>
        <w:rPr>
          <w:rFonts w:hint="eastAsia"/>
          <w:b/>
          <w:lang w:eastAsia="zh-CN"/>
        </w:rPr>
        <w:t>”</w:t>
      </w:r>
      <w:r>
        <w:rPr>
          <w:b/>
        </w:rPr>
        <w:t>论题。</w:t>
      </w:r>
      <w:r>
        <w:t xml:space="preserve"> 从《主人与奴隶》的种族</w:t>
      </w:r>
      <w:r>
        <w:rPr>
          <w:rFonts w:hint="eastAsia"/>
          <w:lang w:eastAsia="zh-CN"/>
        </w:rPr>
        <w:t>－</w:t>
      </w:r>
      <w:r>
        <w:t>文化融合分析中，弗莱雷引出了</w:t>
      </w:r>
      <w:r>
        <w:rPr>
          <w:rFonts w:hint="eastAsia"/>
          <w:lang w:eastAsia="zh-CN"/>
        </w:rPr>
        <w:t>“</w:t>
      </w:r>
      <w:r>
        <w:t>种族民主</w:t>
      </w:r>
      <w:r>
        <w:rPr>
          <w:rFonts w:hint="eastAsia"/>
          <w:lang w:eastAsia="zh-CN"/>
        </w:rPr>
        <w:t>”</w:t>
      </w:r>
      <w:r>
        <w:t>论题：巴西是一个种族和谐的</w:t>
      </w:r>
      <w:r>
        <w:rPr>
          <w:rFonts w:hint="eastAsia"/>
          <w:lang w:eastAsia="zh-CN"/>
        </w:rPr>
        <w:t>“</w:t>
      </w:r>
      <w:r>
        <w:t>种族民主</w:t>
      </w:r>
      <w:r>
        <w:rPr>
          <w:rFonts w:hint="eastAsia"/>
          <w:lang w:eastAsia="zh-CN"/>
        </w:rPr>
        <w:t>”</w:t>
      </w:r>
      <w:r>
        <w:t>社会——种族混合消除了严格的种族界线，文化融合创造了共享的巴西认同，种族歧视在巴西不像在英属北美那样制度化。弗莱雷并非否认种族不平等的存在，但他认为巴西的种族不平等主要是</w:t>
      </w:r>
      <w:r>
        <w:rPr>
          <w:rFonts w:hint="eastAsia"/>
          <w:lang w:eastAsia="zh-CN"/>
        </w:rPr>
        <w:t>“</w:t>
      </w:r>
      <w:r>
        <w:t>阶级</w:t>
      </w:r>
      <w:r>
        <w:rPr>
          <w:rFonts w:hint="eastAsia"/>
          <w:lang w:eastAsia="zh-CN"/>
        </w:rPr>
        <w:t>”</w:t>
      </w:r>
      <w:r>
        <w:t>问题而非</w:t>
      </w:r>
      <w:r>
        <w:rPr>
          <w:rFonts w:hint="eastAsia"/>
          <w:lang w:eastAsia="zh-CN"/>
        </w:rPr>
        <w:t>“</w:t>
      </w:r>
      <w:r>
        <w:t>种族</w:t>
      </w:r>
      <w:r>
        <w:rPr>
          <w:rFonts w:hint="eastAsia"/>
          <w:lang w:eastAsia="zh-CN"/>
        </w:rPr>
        <w:t>”</w:t>
      </w:r>
      <w:r>
        <w:t>问题——混血人群的社会劣势源于其阶级位置（前奴隶及其后代集中在低技能劳动），而非种族歧视。</w:t>
      </w:r>
    </w:p>
    <w:p w14:paraId="68A5D0D0">
      <w:r>
        <w:rPr>
          <w:rFonts w:hint="eastAsia"/>
          <w:lang w:eastAsia="zh-CN"/>
        </w:rPr>
        <w:t>“</w:t>
      </w:r>
      <w:r>
        <w:t>种族民主</w:t>
      </w:r>
      <w:r>
        <w:rPr>
          <w:rFonts w:hint="eastAsia"/>
          <w:lang w:eastAsia="zh-CN"/>
        </w:rPr>
        <w:t>”</w:t>
      </w:r>
      <w:r>
        <w:t>论题在1930-60年代成为巴西民族认同的核心叙事——它为巴西提供了一种积极的自我形象：不同于美国的种族隔离，巴西是种族和谐的典范。这一叙事在瓦加斯（Getúlio Vargas）的</w:t>
      </w:r>
      <w:r>
        <w:rPr>
          <w:rFonts w:hint="eastAsia"/>
          <w:lang w:eastAsia="zh-CN"/>
        </w:rPr>
        <w:t>“</w:t>
      </w:r>
      <w:r>
        <w:t>新国家</w:t>
      </w:r>
      <w:r>
        <w:rPr>
          <w:rFonts w:hint="eastAsia"/>
          <w:lang w:eastAsia="zh-CN"/>
        </w:rPr>
        <w:t>”</w:t>
      </w:r>
      <w:r>
        <w:t>（Estado Novo, 1937-1945）时期被官方采纳，成为国家意识形态的组成部分。</w:t>
      </w:r>
    </w:p>
    <w:p w14:paraId="427E3CE6">
      <w:pPr>
        <w:pStyle w:val="166"/>
      </w:pPr>
      <w:r>
        <w:t>▎学术对话与论战</w:t>
      </w:r>
    </w:p>
    <w:p w14:paraId="13B50E1B">
      <w:r>
        <w:t>与科学种族论的论战是弗莱雷1930-40年代的理论语境——他以文化</w:t>
      </w:r>
      <w:r>
        <w:rPr>
          <w:rFonts w:hint="eastAsia"/>
          <w:lang w:eastAsia="zh-CN"/>
        </w:rPr>
        <w:t>－</w:t>
      </w:r>
      <w:r>
        <w:t>历史分析取代种族生物学，将巴西的</w:t>
      </w:r>
      <w:r>
        <w:rPr>
          <w:rFonts w:hint="eastAsia"/>
          <w:lang w:eastAsia="zh-CN"/>
        </w:rPr>
        <w:t>“</w:t>
      </w:r>
      <w:r>
        <w:t>种族问题</w:t>
      </w:r>
      <w:r>
        <w:rPr>
          <w:rFonts w:hint="eastAsia"/>
          <w:lang w:eastAsia="zh-CN"/>
        </w:rPr>
        <w:t>”</w:t>
      </w:r>
      <w:r>
        <w:t>从</w:t>
      </w:r>
      <w:r>
        <w:rPr>
          <w:rFonts w:hint="eastAsia"/>
          <w:lang w:eastAsia="zh-CN"/>
        </w:rPr>
        <w:t>“</w:t>
      </w:r>
      <w:r>
        <w:t>退化</w:t>
      </w:r>
      <w:r>
        <w:rPr>
          <w:rFonts w:hint="eastAsia"/>
          <w:lang w:eastAsia="zh-CN"/>
        </w:rPr>
        <w:t>”</w:t>
      </w:r>
      <w:r>
        <w:t>重新定义为</w:t>
      </w:r>
      <w:r>
        <w:rPr>
          <w:rFonts w:hint="eastAsia"/>
          <w:lang w:eastAsia="zh-CN"/>
        </w:rPr>
        <w:t>“</w:t>
      </w:r>
      <w:r>
        <w:t>融合</w:t>
      </w:r>
      <w:r>
        <w:rPr>
          <w:rFonts w:hint="eastAsia"/>
          <w:lang w:eastAsia="zh-CN"/>
        </w:rPr>
        <w:t>”</w:t>
      </w:r>
      <w:r>
        <w:t>。但弗莱雷的论战策略也产生了问题：为了反驳</w:t>
      </w:r>
      <w:r>
        <w:rPr>
          <w:rFonts w:hint="eastAsia"/>
          <w:lang w:eastAsia="zh-CN"/>
        </w:rPr>
        <w:t>“</w:t>
      </w:r>
      <w:r>
        <w:t>种族退化</w:t>
      </w:r>
      <w:r>
        <w:rPr>
          <w:rFonts w:hint="eastAsia"/>
          <w:lang w:eastAsia="zh-CN"/>
        </w:rPr>
        <w:t>”</w:t>
      </w:r>
      <w:r>
        <w:t>论，他过度强调了</w:t>
      </w:r>
      <w:r>
        <w:rPr>
          <w:rFonts w:hint="eastAsia"/>
          <w:lang w:eastAsia="zh-CN"/>
        </w:rPr>
        <w:t>“</w:t>
      </w:r>
      <w:r>
        <w:t>种族和谐</w:t>
      </w:r>
      <w:r>
        <w:rPr>
          <w:rFonts w:hint="eastAsia"/>
          <w:lang w:eastAsia="zh-CN"/>
        </w:rPr>
        <w:t>”</w:t>
      </w:r>
      <w:r>
        <w:t>的一面，低估了种族不平等的结构性——这一过度修正后来成为</w:t>
      </w:r>
      <w:r>
        <w:rPr>
          <w:rFonts w:hint="eastAsia"/>
          <w:lang w:eastAsia="zh-CN"/>
        </w:rPr>
        <w:t>“</w:t>
      </w:r>
      <w:r>
        <w:t>种族民主</w:t>
      </w:r>
      <w:r>
        <w:rPr>
          <w:rFonts w:hint="eastAsia"/>
          <w:lang w:eastAsia="zh-CN"/>
        </w:rPr>
        <w:t>”</w:t>
      </w:r>
      <w:r>
        <w:t>论题被批判的核心。</w:t>
      </w:r>
    </w:p>
    <w:p w14:paraId="525D2963">
      <w:r>
        <w:rPr>
          <w:rFonts w:hint="eastAsia"/>
          <w:b/>
          <w:lang w:eastAsia="zh-CN"/>
        </w:rPr>
        <w:t>“</w:t>
      </w:r>
      <w:r>
        <w:rPr>
          <w:b/>
        </w:rPr>
        <w:t>种族民主</w:t>
      </w:r>
      <w:r>
        <w:rPr>
          <w:rFonts w:hint="eastAsia"/>
          <w:b/>
          <w:lang w:eastAsia="zh-CN"/>
        </w:rPr>
        <w:t>”</w:t>
      </w:r>
      <w:r>
        <w:rPr>
          <w:b/>
        </w:rPr>
        <w:t>论题的系统批判（1970年代后）。</w:t>
      </w:r>
      <w:r>
        <w:t xml:space="preserve"> 托马斯·斯科莫（Thomas Skidmore）在《黑入白：巴西的种族与民族性》（1974）中论证：巴西的</w:t>
      </w:r>
      <w:r>
        <w:rPr>
          <w:rFonts w:hint="eastAsia"/>
          <w:lang w:eastAsia="zh-CN"/>
        </w:rPr>
        <w:t>“</w:t>
      </w:r>
      <w:r>
        <w:t>种族民主</w:t>
      </w:r>
      <w:r>
        <w:rPr>
          <w:rFonts w:hint="eastAsia"/>
          <w:lang w:eastAsia="zh-CN"/>
        </w:rPr>
        <w:t>”</w:t>
      </w:r>
      <w:r>
        <w:t>是一种意识形态而非社会事实——巴西的种族不平等以更隐蔽但同样有效的方式运作。卡洛斯·哈索特（Carlos Hasenbalg）在《歧视与巴西种族不平等》（1979）中提供了系统的经验证据：控制阶级变量后，黑人和混血人群在收入、教育和职业地位上仍然显著低于白人——种族不平等不能简化为阶级不平等。弗洛雷斯坦·费尔南德斯在《白人对黑人的偏见》（1955）和《巴西的种族关系与黑人抗议》（1975）中论证：巴西的</w:t>
      </w:r>
      <w:r>
        <w:rPr>
          <w:rFonts w:hint="eastAsia"/>
          <w:lang w:eastAsia="zh-CN"/>
        </w:rPr>
        <w:t>“</w:t>
      </w:r>
      <w:r>
        <w:t>种族民主</w:t>
      </w:r>
      <w:r>
        <w:rPr>
          <w:rFonts w:hint="eastAsia"/>
          <w:lang w:eastAsia="zh-CN"/>
        </w:rPr>
        <w:t>”</w:t>
      </w:r>
      <w:r>
        <w:t>掩盖了种族歧视的系统性存在——正式的法律平等不等于事实的平等，种族偏见在巴西以社会距离、居住隔离和婚姻排斥的形式持续运作。</w:t>
      </w:r>
    </w:p>
    <w:p w14:paraId="363B6969">
      <w:r>
        <w:t>弗莱雷对批评的回应：他在后期的著作（特别是《主人与奴隶》1946年修订版序言和新著《秩序与进步》，1959）中承认巴西存在种族歧视，但坚持种族混合的创造性价值——</w:t>
      </w:r>
      <w:r>
        <w:rPr>
          <w:rFonts w:hint="eastAsia"/>
          <w:lang w:eastAsia="zh-CN"/>
        </w:rPr>
        <w:t>“</w:t>
      </w:r>
      <w:r>
        <w:t>种族民主</w:t>
      </w:r>
      <w:r>
        <w:rPr>
          <w:rFonts w:hint="eastAsia"/>
          <w:lang w:eastAsia="zh-CN"/>
        </w:rPr>
        <w:t>”</w:t>
      </w:r>
      <w:r>
        <w:t>不是对现存种族不平等的描述，而是对巴西种族关系可能性的规范期望。批评者认为这一规范期望的修辞效果恰恰是遮蔽了现实——当</w:t>
      </w:r>
      <w:r>
        <w:rPr>
          <w:rFonts w:hint="eastAsia"/>
          <w:lang w:eastAsia="zh-CN"/>
        </w:rPr>
        <w:t>“</w:t>
      </w:r>
      <w:r>
        <w:t>种族民主</w:t>
      </w:r>
      <w:r>
        <w:rPr>
          <w:rFonts w:hint="eastAsia"/>
          <w:lang w:eastAsia="zh-CN"/>
        </w:rPr>
        <w:t>”</w:t>
      </w:r>
      <w:r>
        <w:t>被接受为巴西的民族叙事时，对种族歧视的指控就被视为</w:t>
      </w:r>
      <w:r>
        <w:rPr>
          <w:rFonts w:hint="eastAsia"/>
          <w:lang w:eastAsia="zh-CN"/>
        </w:rPr>
        <w:t>“</w:t>
      </w:r>
      <w:r>
        <w:t>不符合巴西现实</w:t>
      </w:r>
      <w:r>
        <w:rPr>
          <w:rFonts w:hint="eastAsia"/>
          <w:lang w:eastAsia="zh-CN"/>
        </w:rPr>
        <w:t>”</w:t>
      </w:r>
      <w:r>
        <w:t>。</w:t>
      </w:r>
    </w:p>
    <w:p w14:paraId="2A9DA74E">
      <w:r>
        <w:t>与后殖民理论的关系：弗莱雷在1990年代后偶尔被纳入</w:t>
      </w:r>
      <w:r>
        <w:rPr>
          <w:rFonts w:hint="eastAsia"/>
          <w:lang w:eastAsia="zh-CN"/>
        </w:rPr>
        <w:t>“</w:t>
      </w:r>
      <w:r>
        <w:t>后殖民思想</w:t>
      </w:r>
      <w:r>
        <w:rPr>
          <w:rFonts w:hint="eastAsia"/>
          <w:lang w:eastAsia="zh-CN"/>
        </w:rPr>
        <w:t>”</w:t>
      </w:r>
      <w:r>
        <w:t>的前驱——其</w:t>
      </w:r>
      <w:r>
        <w:rPr>
          <w:rFonts w:hint="eastAsia"/>
          <w:lang w:eastAsia="zh-CN"/>
        </w:rPr>
        <w:t>“</w:t>
      </w:r>
      <w:r>
        <w:t>种族</w:t>
      </w:r>
      <w:r>
        <w:rPr>
          <w:rFonts w:hint="eastAsia"/>
          <w:lang w:eastAsia="zh-CN"/>
        </w:rPr>
        <w:t>－</w:t>
      </w:r>
      <w:r>
        <w:t>文化融合</w:t>
      </w:r>
      <w:r>
        <w:rPr>
          <w:rFonts w:hint="eastAsia"/>
          <w:lang w:eastAsia="zh-CN"/>
        </w:rPr>
        <w:t>”</w:t>
      </w:r>
      <w:r>
        <w:t>分析被视为对殖民二元对立（殖民者/被殖民者）的早期批判。但批评者指出：弗莱雷的融合分析恰恰取消了殖民暴力——他将殖民者与被殖民者的性关系浪漫化为</w:t>
      </w:r>
      <w:r>
        <w:rPr>
          <w:rFonts w:hint="eastAsia"/>
          <w:lang w:eastAsia="zh-CN"/>
        </w:rPr>
        <w:t>“</w:t>
      </w:r>
      <w:r>
        <w:t>融合</w:t>
      </w:r>
      <w:r>
        <w:rPr>
          <w:rFonts w:hint="eastAsia"/>
          <w:lang w:eastAsia="zh-CN"/>
        </w:rPr>
        <w:t>”</w:t>
      </w:r>
      <w:r>
        <w:t>，忽视了性关系中的权力不对称（主人对女奴的性占有不是</w:t>
      </w:r>
      <w:r>
        <w:rPr>
          <w:rFonts w:hint="eastAsia"/>
          <w:lang w:eastAsia="zh-CN"/>
        </w:rPr>
        <w:t>“</w:t>
      </w:r>
      <w:r>
        <w:t>融合</w:t>
      </w:r>
      <w:r>
        <w:rPr>
          <w:rFonts w:hint="eastAsia"/>
          <w:lang w:eastAsia="zh-CN"/>
        </w:rPr>
        <w:t>”</w:t>
      </w:r>
      <w:r>
        <w:t>而是</w:t>
      </w:r>
      <w:r>
        <w:rPr>
          <w:rFonts w:hint="eastAsia"/>
          <w:lang w:eastAsia="zh-CN"/>
        </w:rPr>
        <w:t>“</w:t>
      </w:r>
      <w:r>
        <w:t>性暴力</w:t>
      </w:r>
      <w:r>
        <w:rPr>
          <w:rFonts w:hint="eastAsia"/>
          <w:lang w:eastAsia="zh-CN"/>
        </w:rPr>
        <w:t>”</w:t>
      </w:r>
      <w:r>
        <w:t>）。</w:t>
      </w:r>
    </w:p>
    <w:p w14:paraId="56C41691">
      <w:pPr>
        <w:pStyle w:val="166"/>
      </w:pPr>
      <w:r>
        <w:t>▎制度化实践与学术场域位置</w:t>
      </w:r>
    </w:p>
    <w:p w14:paraId="78132D0A">
      <w:r>
        <w:t>弗莱雷的制度位置是</w:t>
      </w:r>
      <w:r>
        <w:rPr>
          <w:rFonts w:hint="eastAsia"/>
          <w:lang w:eastAsia="zh-CN"/>
        </w:rPr>
        <w:t>“</w:t>
      </w:r>
      <w:r>
        <w:t>公共知识分子</w:t>
      </w:r>
      <w:r>
        <w:rPr>
          <w:rFonts w:hint="eastAsia"/>
          <w:lang w:eastAsia="zh-CN"/>
        </w:rPr>
        <w:t>”</w:t>
      </w:r>
      <w:r>
        <w:t>而非</w:t>
      </w:r>
      <w:r>
        <w:rPr>
          <w:rFonts w:hint="eastAsia"/>
          <w:lang w:eastAsia="zh-CN"/>
        </w:rPr>
        <w:t>“</w:t>
      </w:r>
      <w:r>
        <w:t>大学学者</w:t>
      </w:r>
      <w:r>
        <w:rPr>
          <w:rFonts w:hint="eastAsia"/>
          <w:lang w:eastAsia="zh-CN"/>
        </w:rPr>
        <w:t>”</w:t>
      </w:r>
      <w:r>
        <w:t>——他虽然在伯南布哥联邦大学任教（1930-1937），但1937年因反对瓦加斯的新国家独裁而被解雇。此后弗莱雷以自由撰稿人、文化评论家和公共演讲者的身份活动——他的读者不是学术同行而是巴西公众。弗莱雷在1950-60年代是巴西最有影响力的公共知识分子之一——他的</w:t>
      </w:r>
      <w:r>
        <w:rPr>
          <w:rFonts w:hint="eastAsia"/>
          <w:lang w:eastAsia="zh-CN"/>
        </w:rPr>
        <w:t>“</w:t>
      </w:r>
      <w:r>
        <w:t>种族民主</w:t>
      </w:r>
      <w:r>
        <w:rPr>
          <w:rFonts w:hint="eastAsia"/>
          <w:lang w:eastAsia="zh-CN"/>
        </w:rPr>
        <w:t>”</w:t>
      </w:r>
      <w:r>
        <w:t>叙事通过报纸、电台和电视广泛传播，塑造了巴西国民的种族自我理解。</w:t>
      </w:r>
    </w:p>
    <w:p w14:paraId="36AD931E">
      <w:r>
        <w:t>弗莱雷参与创立了伯南布哥联邦大学的若阿金·纳布科社会研究所（1949），并担任联合国教科文组织巴西种族关系研究项目的顾问——联合国教科文组织在1950年代初委托弗莱雷协调一系列巴西种族关系研究，这些研究的结果（包括弗洛雷斯坦·费尔南德斯的研究）后来恰恰成为了批判</w:t>
      </w:r>
      <w:r>
        <w:rPr>
          <w:rFonts w:hint="eastAsia"/>
          <w:lang w:eastAsia="zh-CN"/>
        </w:rPr>
        <w:t>“</w:t>
      </w:r>
      <w:r>
        <w:t>种族民主</w:t>
      </w:r>
      <w:r>
        <w:rPr>
          <w:rFonts w:hint="eastAsia"/>
          <w:lang w:eastAsia="zh-CN"/>
        </w:rPr>
        <w:t>”</w:t>
      </w:r>
      <w:r>
        <w:t>论题的经验基础。</w:t>
      </w:r>
    </w:p>
    <w:p w14:paraId="1D63C21B">
      <w:pPr>
        <w:pStyle w:val="166"/>
      </w:pPr>
      <w:r>
        <w:t>▎学术影响与接受</w:t>
      </w:r>
    </w:p>
    <w:p w14:paraId="5E689644">
      <w:r>
        <w:t>弗莱雷在巴西文化社会学中的地位是奠基性的——《主人与奴隶》至今是巴西文化研究引用率最高的著作之一。但弗莱雷的接受史呈现了一种独特的</w:t>
      </w:r>
      <w:r>
        <w:rPr>
          <w:rFonts w:hint="eastAsia"/>
          <w:lang w:eastAsia="zh-CN"/>
        </w:rPr>
        <w:t>“</w:t>
      </w:r>
      <w:r>
        <w:t>批判性继承</w:t>
      </w:r>
      <w:r>
        <w:rPr>
          <w:rFonts w:hint="eastAsia"/>
          <w:lang w:eastAsia="zh-CN"/>
        </w:rPr>
        <w:t>”</w:t>
      </w:r>
      <w:r>
        <w:t>模式：后来的学者继承了弗莱雷的问题（巴西种族</w:t>
      </w:r>
      <w:r>
        <w:rPr>
          <w:rFonts w:hint="eastAsia"/>
          <w:lang w:eastAsia="zh-CN"/>
        </w:rPr>
        <w:t>－</w:t>
      </w:r>
      <w:r>
        <w:t>文化独特性），但拒绝了他的答案（</w:t>
      </w:r>
      <w:r>
        <w:rPr>
          <w:rFonts w:hint="eastAsia"/>
          <w:lang w:eastAsia="zh-CN"/>
        </w:rPr>
        <w:t>“</w:t>
      </w:r>
      <w:r>
        <w:t>种族民主</w:t>
      </w:r>
      <w:r>
        <w:rPr>
          <w:rFonts w:hint="eastAsia"/>
          <w:lang w:eastAsia="zh-CN"/>
        </w:rPr>
        <w:t>”</w:t>
      </w:r>
      <w:r>
        <w:t>）。弗莱雷的</w:t>
      </w:r>
      <w:r>
        <w:rPr>
          <w:rFonts w:hint="eastAsia"/>
          <w:lang w:eastAsia="zh-CN"/>
        </w:rPr>
        <w:t>“</w:t>
      </w:r>
      <w:r>
        <w:t>种族民主</w:t>
      </w:r>
      <w:r>
        <w:rPr>
          <w:rFonts w:hint="eastAsia"/>
          <w:lang w:eastAsia="zh-CN"/>
        </w:rPr>
        <w:t>”</w:t>
      </w:r>
      <w:r>
        <w:t>论题在1970年代后被系统批判——今天巴西社会学界对此论题的主流立场是：它是一种意识形态而非社会事实，其实际效果是掩盖而非揭露种族不平等。</w:t>
      </w:r>
    </w:p>
    <w:p w14:paraId="6A647FB9">
      <w:r>
        <w:t>在国际学术界，弗莱雷通过《主人与奴隶》的英译本（The Masters and the Slaves, 1946/1963）进入英语世界。但英语学术界对弗莱雷的接受存在一种选择性的简化：他的文化融合分析被归入</w:t>
      </w:r>
      <w:r>
        <w:rPr>
          <w:rFonts w:hint="eastAsia"/>
          <w:lang w:eastAsia="zh-CN"/>
        </w:rPr>
        <w:t>“</w:t>
      </w:r>
      <w:r>
        <w:t>文化多元主义</w:t>
      </w:r>
      <w:r>
        <w:rPr>
          <w:rFonts w:hint="eastAsia"/>
          <w:lang w:eastAsia="zh-CN"/>
        </w:rPr>
        <w:t>”</w:t>
      </w:r>
      <w:r>
        <w:t>（multiculturalism）的前驱，而其葡-热带主义的帝国遗产——弗莱雷在1950-60年代为葡萄牙的非洲殖民辩护，声称葡萄牙的殖民是</w:t>
      </w:r>
      <w:r>
        <w:rPr>
          <w:rFonts w:hint="eastAsia"/>
          <w:lang w:eastAsia="zh-CN"/>
        </w:rPr>
        <w:t>“</w:t>
      </w:r>
      <w:r>
        <w:t>人类学的</w:t>
      </w:r>
      <w:r>
        <w:rPr>
          <w:rFonts w:hint="eastAsia"/>
          <w:lang w:eastAsia="zh-CN"/>
        </w:rPr>
        <w:t>”</w:t>
      </w:r>
      <w:r>
        <w:t>而非</w:t>
      </w:r>
      <w:r>
        <w:rPr>
          <w:rFonts w:hint="eastAsia"/>
          <w:lang w:eastAsia="zh-CN"/>
        </w:rPr>
        <w:t>“</w:t>
      </w:r>
      <w:r>
        <w:t>剥削性的</w:t>
      </w:r>
      <w:r>
        <w:rPr>
          <w:rFonts w:hint="eastAsia"/>
          <w:lang w:eastAsia="zh-CN"/>
        </w:rPr>
        <w:t>”</w:t>
      </w:r>
      <w:r>
        <w:t>——在英语接受中被淡化。弗莱雷的亲殖民立场是其学术遗产中最具争议的部分，批评者认为这是其种族融合理论的逻辑推论：如果种族融合是创造性的，那么创造融合的殖民制度就必须被辩护。</w:t>
      </w:r>
    </w:p>
    <w:p w14:paraId="14F73932">
      <w:pPr>
        <w:pStyle w:val="166"/>
      </w:pPr>
      <w:r>
        <w:t>▎β映射</w:t>
      </w:r>
    </w:p>
    <w:p w14:paraId="1214F493">
      <w:pPr>
        <w:pStyle w:val="165"/>
      </w:pPr>
      <w:r>
        <w:t>borne_concepts: [C_种族民主</w:t>
      </w:r>
      <w:r>
        <w:rPr>
          <w:rFonts w:hint="eastAsia"/>
          <w:lang w:eastAsia="zh-CN"/>
        </w:rPr>
        <w:t>，</w:t>
      </w:r>
      <w:r>
        <w:t xml:space="preserve"> C_葡-热带主义</w:t>
      </w:r>
      <w:r>
        <w:rPr>
          <w:rFonts w:hint="eastAsia"/>
          <w:lang w:eastAsia="zh-CN"/>
        </w:rPr>
        <w:t>，</w:t>
      </w:r>
      <w:r>
        <w:t xml:space="preserve"> C_种族</w:t>
      </w:r>
      <w:r>
        <w:rPr>
          <w:rFonts w:hint="eastAsia"/>
          <w:lang w:eastAsia="zh-CN"/>
        </w:rPr>
        <w:t>－</w:t>
      </w:r>
      <w:r>
        <w:t>文化融合</w:t>
      </w:r>
      <w:r>
        <w:rPr>
          <w:rFonts w:hint="eastAsia"/>
          <w:lang w:eastAsia="zh-CN"/>
        </w:rPr>
        <w:t>，</w:t>
      </w:r>
      <w:r>
        <w:t xml:space="preserve"> C_主人</w:t>
      </w:r>
      <w:r>
        <w:rPr>
          <w:rFonts w:hint="eastAsia"/>
          <w:lang w:eastAsia="zh-CN"/>
        </w:rPr>
        <w:t>－</w:t>
      </w:r>
      <w:r>
        <w:t>奴隶关系</w:t>
      </w:r>
      <w:r>
        <w:rPr>
          <w:rFonts w:hint="eastAsia"/>
          <w:lang w:eastAsia="zh-CN"/>
        </w:rPr>
        <w:t>，</w:t>
      </w:r>
      <w:r>
        <w:t xml:space="preserve"> C_混血文明]</w:t>
      </w:r>
    </w:p>
    <w:p w14:paraId="5BC1FBB3">
      <w:pPr>
        <w:pStyle w:val="165"/>
      </w:pPr>
      <w:r>
        <w:t>contested_concepts: [C_种族民主</w:t>
      </w:r>
      <w:r>
        <w:rPr>
          <w:rFonts w:hint="eastAsia"/>
          <w:lang w:eastAsia="zh-CN"/>
        </w:rPr>
        <w:t>（</w:t>
      </w:r>
      <w:r>
        <w:t>批评为意识形态</w:t>
      </w:r>
      <w:r>
        <w:rPr>
          <w:rFonts w:hint="eastAsia"/>
          <w:lang w:eastAsia="zh-CN"/>
        </w:rPr>
        <w:t>）</w:t>
      </w:r>
      <w:r>
        <w:t>, C_种族融合</w:t>
      </w:r>
      <w:r>
        <w:rPr>
          <w:rFonts w:hint="eastAsia"/>
          <w:lang w:eastAsia="zh-CN"/>
        </w:rPr>
        <w:t>（</w:t>
      </w:r>
      <w:r>
        <w:t>批评为浪漫化性暴力</w:t>
      </w:r>
      <w:r>
        <w:rPr>
          <w:rFonts w:hint="eastAsia"/>
          <w:lang w:eastAsia="zh-CN"/>
        </w:rPr>
        <w:t>）</w:t>
      </w:r>
      <w:r>
        <w:t>, C_亲殖民立场]</w:t>
      </w:r>
    </w:p>
    <w:p w14:paraId="26304B26">
      <w:pPr>
        <w:pStyle w:val="165"/>
      </w:pPr>
      <w:r>
        <w:t>school: S053</w:t>
      </w:r>
      <w:r>
        <w:rPr>
          <w:rFonts w:hint="eastAsia"/>
          <w:lang w:eastAsia="zh-CN"/>
        </w:rPr>
        <w:t>（</w:t>
      </w:r>
      <w:r>
        <w:t>巴西文化研究</w:t>
      </w:r>
      <w:r>
        <w:rPr>
          <w:rFonts w:hint="eastAsia"/>
          <w:lang w:eastAsia="zh-CN"/>
        </w:rPr>
        <w:t>）</w:t>
      </w:r>
    </w:p>
    <w:p w14:paraId="08242630">
      <w:pPr>
        <w:pStyle w:val="165"/>
      </w:pPr>
      <w:r>
        <w:t>cross_schools: []</w:t>
      </w:r>
    </w:p>
    <w:p w14:paraId="56FE15AC">
      <w:pPr>
        <w:pStyle w:val="165"/>
      </w:pPr>
      <w:r>
        <w:t>macro_period: T2-T3</w:t>
      </w:r>
    </w:p>
    <w:p w14:paraId="0CD52ECD">
      <w:pPr>
        <w:pStyle w:val="7"/>
      </w:pPr>
      <w:r>
        <w:t>【P233】杜塞尔 Enrique Dussel（1934– ）</w:t>
      </w:r>
    </w:p>
    <w:p w14:paraId="16705C48">
      <w:pPr>
        <w:pStyle w:val="166"/>
      </w:pPr>
      <w:r>
        <w:t>▎学术问题与思想起源</w:t>
      </w:r>
    </w:p>
    <w:p w14:paraId="3CF1423B">
      <w:r>
        <w:t>杜塞尔的核心学术问题——现代性何以建立在对</w:t>
      </w:r>
      <w:r>
        <w:rPr>
          <w:rFonts w:hint="eastAsia"/>
          <w:lang w:eastAsia="zh-CN"/>
        </w:rPr>
        <w:t>“</w:t>
      </w:r>
      <w:r>
        <w:t>外围</w:t>
      </w:r>
      <w:r>
        <w:rPr>
          <w:rFonts w:hint="eastAsia"/>
          <w:lang w:eastAsia="zh-CN"/>
        </w:rPr>
        <w:t>”</w:t>
      </w:r>
      <w:r>
        <w:t>的否定之上、从拉美和全球南方的经验出发何以可能重构现代性话语——生成于1960-70年代在拉美和欧洲的双重学术经验。杜塞尔生于阿根廷门多萨，在马德里和巴黎接受哲学训练——他在巴黎天主教学院师从里科尔（Paul Ricœur）学习现象学和解释学，同时系统研读了海德格尔、列维纳斯和马克思。这一欧洲哲学训练为其后来的</w:t>
      </w:r>
      <w:r>
        <w:rPr>
          <w:rFonts w:hint="eastAsia"/>
          <w:lang w:eastAsia="zh-CN"/>
        </w:rPr>
        <w:t>“</w:t>
      </w:r>
      <w:r>
        <w:t>解放哲学</w:t>
      </w:r>
      <w:r>
        <w:rPr>
          <w:rFonts w:hint="eastAsia"/>
          <w:lang w:eastAsia="zh-CN"/>
        </w:rPr>
        <w:t>”</w:t>
      </w:r>
      <w:r>
        <w:t>提供了方法论工具，但也构成了其批判对象——杜塞尔的整个学术生涯致力于从拉美经验出发批判欧洲哲学的普遍性声称。</w:t>
      </w:r>
    </w:p>
    <w:p w14:paraId="118F2E20">
      <w:r>
        <w:t>杜塞尔在1970年代参与了阿根廷的</w:t>
      </w:r>
      <w:r>
        <w:rPr>
          <w:rFonts w:hint="eastAsia"/>
          <w:lang w:eastAsia="zh-CN"/>
        </w:rPr>
        <w:t>“</w:t>
      </w:r>
      <w:r>
        <w:t>解放哲学</w:t>
      </w:r>
      <w:r>
        <w:rPr>
          <w:rFonts w:hint="eastAsia"/>
          <w:lang w:eastAsia="zh-CN"/>
        </w:rPr>
        <w:t>”</w:t>
      </w:r>
      <w:r>
        <w:t>运动——与塞贡多（Juan Luis Segundo）、斯堪诺内（Juan Carlos Scannone）等人形成了一个将哲学与解放神学结合的知识网络。1975年杜塞尔在墨西哥发表了《解放哲学》——这本书试图从拉美的边缘经验出发，对欧洲哲学（从笛卡尔到哈贝马斯）的</w:t>
      </w:r>
      <w:r>
        <w:rPr>
          <w:rFonts w:hint="eastAsia"/>
          <w:lang w:eastAsia="zh-CN"/>
        </w:rPr>
        <w:t>“</w:t>
      </w:r>
      <w:r>
        <w:t>现代性</w:t>
      </w:r>
      <w:r>
        <w:rPr>
          <w:rFonts w:hint="eastAsia"/>
          <w:lang w:eastAsia="zh-CN"/>
        </w:rPr>
        <w:t>”</w:t>
      </w:r>
      <w:r>
        <w:t>叙事进行系统性批判。1976年阿根廷军事政变后，杜塞尔因参与解放哲学运动被列入军政府黑名单，被迫流亡墨西哥——此后他在墨西哥国立自治大学（UNAM）继续工作直至退休。</w:t>
      </w:r>
    </w:p>
    <w:p w14:paraId="492227B3">
      <w:r>
        <w:t>杜塞尔问题的深层结构是：欧洲哲学将</w:t>
      </w:r>
      <w:r>
        <w:rPr>
          <w:rFonts w:hint="eastAsia"/>
          <w:lang w:eastAsia="zh-CN"/>
        </w:rPr>
        <w:t>“</w:t>
      </w:r>
      <w:r>
        <w:t>现代性</w:t>
      </w:r>
      <w:r>
        <w:rPr>
          <w:rFonts w:hint="eastAsia"/>
          <w:lang w:eastAsia="zh-CN"/>
        </w:rPr>
        <w:t>”</w:t>
      </w:r>
      <w:r>
        <w:t>定义为理性的自我展开——从笛卡尔的</w:t>
      </w:r>
      <w:r>
        <w:rPr>
          <w:rFonts w:hint="eastAsia"/>
          <w:lang w:eastAsia="zh-CN"/>
        </w:rPr>
        <w:t>“</w:t>
      </w:r>
      <w:r>
        <w:t>我思</w:t>
      </w:r>
      <w:r>
        <w:rPr>
          <w:rFonts w:hint="eastAsia"/>
          <w:lang w:eastAsia="zh-CN"/>
        </w:rPr>
        <w:t>”</w:t>
      </w:r>
      <w:r>
        <w:t>到康德的</w:t>
      </w:r>
      <w:r>
        <w:rPr>
          <w:rFonts w:hint="eastAsia"/>
          <w:lang w:eastAsia="zh-CN"/>
        </w:rPr>
        <w:t>“</w:t>
      </w:r>
      <w:r>
        <w:t>批判</w:t>
      </w:r>
      <w:r>
        <w:rPr>
          <w:rFonts w:hint="eastAsia"/>
          <w:lang w:eastAsia="zh-CN"/>
        </w:rPr>
        <w:t>”</w:t>
      </w:r>
      <w:r>
        <w:t>到哈贝马斯的</w:t>
      </w:r>
      <w:r>
        <w:rPr>
          <w:rFonts w:hint="eastAsia"/>
          <w:lang w:eastAsia="zh-CN"/>
        </w:rPr>
        <w:t>“</w:t>
      </w:r>
      <w:r>
        <w:t>交往理性</w:t>
      </w:r>
      <w:r>
        <w:rPr>
          <w:rFonts w:hint="eastAsia"/>
          <w:lang w:eastAsia="zh-CN"/>
        </w:rPr>
        <w:t>”</w:t>
      </w:r>
      <w:r>
        <w:t>，现代性的叙事是理性从神话和传统中解放出来的过程。杜塞尔追问：这一叙事中的</w:t>
      </w:r>
      <w:r>
        <w:rPr>
          <w:rFonts w:hint="eastAsia"/>
          <w:lang w:eastAsia="zh-CN"/>
        </w:rPr>
        <w:t>“</w:t>
      </w:r>
      <w:r>
        <w:t>理性</w:t>
      </w:r>
      <w:r>
        <w:rPr>
          <w:rFonts w:hint="eastAsia"/>
          <w:lang w:eastAsia="zh-CN"/>
        </w:rPr>
        <w:t>”</w:t>
      </w:r>
      <w:r>
        <w:t>是谁的理性？</w:t>
      </w:r>
      <w:r>
        <w:rPr>
          <w:rFonts w:hint="eastAsia"/>
          <w:lang w:eastAsia="zh-CN"/>
        </w:rPr>
        <w:t>“</w:t>
      </w:r>
      <w:r>
        <w:t>解放</w:t>
      </w:r>
      <w:r>
        <w:rPr>
          <w:rFonts w:hint="eastAsia"/>
          <w:lang w:eastAsia="zh-CN"/>
        </w:rPr>
        <w:t>”</w:t>
      </w:r>
      <w:r>
        <w:t>是谁的解放？他论证：现代性的</w:t>
      </w:r>
      <w:r>
        <w:rPr>
          <w:rFonts w:hint="eastAsia"/>
          <w:lang w:eastAsia="zh-CN"/>
        </w:rPr>
        <w:t>“</w:t>
      </w:r>
      <w:r>
        <w:t>理性</w:t>
      </w:r>
      <w:r>
        <w:rPr>
          <w:rFonts w:hint="eastAsia"/>
          <w:lang w:eastAsia="zh-CN"/>
        </w:rPr>
        <w:t>”</w:t>
      </w:r>
      <w:r>
        <w:t>是欧洲中心的理性——它将欧洲经验普遍化为人类经验，将欧洲的</w:t>
      </w:r>
      <w:r>
        <w:rPr>
          <w:rFonts w:hint="eastAsia"/>
          <w:lang w:eastAsia="zh-CN"/>
        </w:rPr>
        <w:t>“</w:t>
      </w:r>
      <w:r>
        <w:t>解放</w:t>
      </w:r>
      <w:r>
        <w:rPr>
          <w:rFonts w:hint="eastAsia"/>
          <w:lang w:eastAsia="zh-CN"/>
        </w:rPr>
        <w:t>”</w:t>
      </w:r>
      <w:r>
        <w:t>普遍化为人类的解放。而这一普遍化建立在一个被遮蔽的前提上：欧洲的</w:t>
      </w:r>
      <w:r>
        <w:rPr>
          <w:rFonts w:hint="eastAsia"/>
          <w:lang w:eastAsia="zh-CN"/>
        </w:rPr>
        <w:t>“</w:t>
      </w:r>
      <w:r>
        <w:t>解放</w:t>
      </w:r>
      <w:r>
        <w:rPr>
          <w:rFonts w:hint="eastAsia"/>
          <w:lang w:eastAsia="zh-CN"/>
        </w:rPr>
        <w:t>”</w:t>
      </w:r>
      <w:r>
        <w:t>同时是对</w:t>
      </w:r>
      <w:r>
        <w:rPr>
          <w:rFonts w:hint="eastAsia"/>
          <w:lang w:eastAsia="zh-CN"/>
        </w:rPr>
        <w:t>“</w:t>
      </w:r>
      <w:r>
        <w:t>外围</w:t>
      </w:r>
      <w:r>
        <w:rPr>
          <w:rFonts w:hint="eastAsia"/>
          <w:lang w:eastAsia="zh-CN"/>
        </w:rPr>
        <w:t>”</w:t>
      </w:r>
      <w:r>
        <w:t>的征服——1492年对美洲的</w:t>
      </w:r>
      <w:r>
        <w:rPr>
          <w:rFonts w:hint="eastAsia"/>
          <w:lang w:eastAsia="zh-CN"/>
        </w:rPr>
        <w:t>“</w:t>
      </w:r>
      <w:r>
        <w:t>发现</w:t>
      </w:r>
      <w:r>
        <w:rPr>
          <w:rFonts w:hint="eastAsia"/>
          <w:lang w:eastAsia="zh-CN"/>
        </w:rPr>
        <w:t>”</w:t>
      </w:r>
      <w:r>
        <w:t>不是理性对蒙昧的胜利，而是暴力对</w:t>
      </w:r>
      <w:r>
        <w:rPr>
          <w:rFonts w:hint="eastAsia"/>
          <w:lang w:eastAsia="zh-CN"/>
        </w:rPr>
        <w:t>“</w:t>
      </w:r>
      <w:r>
        <w:t>他者</w:t>
      </w:r>
      <w:r>
        <w:rPr>
          <w:rFonts w:hint="eastAsia"/>
          <w:lang w:eastAsia="zh-CN"/>
        </w:rPr>
        <w:t>”</w:t>
      </w:r>
      <w:r>
        <w:t>的否定。现代性的</w:t>
      </w:r>
      <w:r>
        <w:rPr>
          <w:rFonts w:hint="eastAsia"/>
          <w:lang w:eastAsia="zh-CN"/>
        </w:rPr>
        <w:t>“</w:t>
      </w:r>
      <w:r>
        <w:t>另一面</w:t>
      </w:r>
      <w:r>
        <w:rPr>
          <w:rFonts w:hint="eastAsia"/>
          <w:lang w:eastAsia="zh-CN"/>
        </w:rPr>
        <w:t>”</w:t>
      </w:r>
      <w:r>
        <w:t>——被征服、被奴役、被抹除的</w:t>
      </w:r>
      <w:r>
        <w:rPr>
          <w:rFonts w:hint="eastAsia"/>
          <w:lang w:eastAsia="zh-CN"/>
        </w:rPr>
        <w:t>“</w:t>
      </w:r>
      <w:r>
        <w:t>外围</w:t>
      </w:r>
      <w:r>
        <w:rPr>
          <w:rFonts w:hint="eastAsia"/>
          <w:lang w:eastAsia="zh-CN"/>
        </w:rPr>
        <w:t>”</w:t>
      </w:r>
      <w:r>
        <w:t>——从未进入现代性的自我叙述。</w:t>
      </w:r>
    </w:p>
    <w:p w14:paraId="46A16D9F">
      <w:pPr>
        <w:pStyle w:val="166"/>
      </w:pPr>
      <w:r>
        <w:t>▎核心理论贡献</w:t>
      </w:r>
    </w:p>
    <w:p w14:paraId="111C46FC">
      <w:r>
        <w:rPr>
          <w:b/>
        </w:rPr>
        <w:t>对现代性的批判：现代性的另一面。</w:t>
      </w:r>
      <w:r>
        <w:t xml:space="preserve"> 杜塞尔在《现代性的另一面：跨现代性论文集》（1993）和《1492年：他者的遮蔽》（1992）中系统阐述了对现代性的批判。其核心论证是：现代性不是从欧洲内部自发生成的理性化过程，而是从欧洲对</w:t>
      </w:r>
      <w:r>
        <w:rPr>
          <w:rFonts w:hint="eastAsia"/>
          <w:lang w:eastAsia="zh-CN"/>
        </w:rPr>
        <w:t>“</w:t>
      </w:r>
      <w:r>
        <w:t>外围</w:t>
      </w:r>
      <w:r>
        <w:rPr>
          <w:rFonts w:hint="eastAsia"/>
          <w:lang w:eastAsia="zh-CN"/>
        </w:rPr>
        <w:t>”</w:t>
      </w:r>
      <w:r>
        <w:t>的征服中生成的——1492年是现代性的真正起点，因为正是对美洲的征服使欧洲获得了构建</w:t>
      </w:r>
      <w:r>
        <w:rPr>
          <w:rFonts w:hint="eastAsia"/>
          <w:lang w:eastAsia="zh-CN"/>
        </w:rPr>
        <w:t>“</w:t>
      </w:r>
      <w:r>
        <w:t>世界体系</w:t>
      </w:r>
      <w:r>
        <w:rPr>
          <w:rFonts w:hint="eastAsia"/>
          <w:lang w:eastAsia="zh-CN"/>
        </w:rPr>
        <w:t>”</w:t>
      </w:r>
      <w:r>
        <w:t>的物质基础和将自身普遍化为</w:t>
      </w:r>
      <w:r>
        <w:rPr>
          <w:rFonts w:hint="eastAsia"/>
          <w:lang w:eastAsia="zh-CN"/>
        </w:rPr>
        <w:t>“</w:t>
      </w:r>
      <w:r>
        <w:t>中心</w:t>
      </w:r>
      <w:r>
        <w:rPr>
          <w:rFonts w:hint="eastAsia"/>
          <w:lang w:eastAsia="zh-CN"/>
        </w:rPr>
        <w:t>”</w:t>
      </w:r>
      <w:r>
        <w:t>的认识论条件。</w:t>
      </w:r>
    </w:p>
    <w:p w14:paraId="30C60C0A">
      <w:r>
        <w:t>杜塞尔对现代性的批判不是简单的</w:t>
      </w:r>
      <w:r>
        <w:rPr>
          <w:rFonts w:hint="eastAsia"/>
          <w:lang w:eastAsia="zh-CN"/>
        </w:rPr>
        <w:t>“</w:t>
      </w:r>
      <w:r>
        <w:t>反现代</w:t>
      </w:r>
      <w:r>
        <w:rPr>
          <w:rFonts w:hint="eastAsia"/>
          <w:lang w:eastAsia="zh-CN"/>
        </w:rPr>
        <w:t>”</w:t>
      </w:r>
      <w:r>
        <w:t>——他区分了</w:t>
      </w:r>
      <w:r>
        <w:rPr>
          <w:rFonts w:hint="eastAsia"/>
          <w:lang w:eastAsia="zh-CN"/>
        </w:rPr>
        <w:t>“</w:t>
      </w:r>
      <w:r>
        <w:t>现代性</w:t>
      </w:r>
      <w:r>
        <w:rPr>
          <w:rFonts w:hint="eastAsia"/>
          <w:lang w:eastAsia="zh-CN"/>
        </w:rPr>
        <w:t>”</w:t>
      </w:r>
      <w:r>
        <w:t>的两种含义：作为</w:t>
      </w:r>
      <w:r>
        <w:rPr>
          <w:rFonts w:hint="eastAsia"/>
          <w:lang w:eastAsia="zh-CN"/>
        </w:rPr>
        <w:t>“</w:t>
      </w:r>
      <w:r>
        <w:t>理性化过程</w:t>
      </w:r>
      <w:r>
        <w:rPr>
          <w:rFonts w:hint="eastAsia"/>
          <w:lang w:eastAsia="zh-CN"/>
        </w:rPr>
        <w:t>”</w:t>
      </w:r>
      <w:r>
        <w:t>的现代性（这是值得肯定的）和作为</w:t>
      </w:r>
      <w:r>
        <w:rPr>
          <w:rFonts w:hint="eastAsia"/>
          <w:lang w:eastAsia="zh-CN"/>
        </w:rPr>
        <w:t>“</w:t>
      </w:r>
      <w:r>
        <w:t>欧洲中心主义的普遍化</w:t>
      </w:r>
      <w:r>
        <w:rPr>
          <w:rFonts w:hint="eastAsia"/>
          <w:lang w:eastAsia="zh-CN"/>
        </w:rPr>
        <w:t>”</w:t>
      </w:r>
      <w:r>
        <w:t>的现代性（这是需要批判的）。他的目标不是否定理性化，而是揭示理性化在欧洲中心主义中的被遮蔽前提——理性化不是从</w:t>
      </w:r>
      <w:r>
        <w:rPr>
          <w:rFonts w:hint="eastAsia"/>
          <w:lang w:eastAsia="zh-CN"/>
        </w:rPr>
        <w:t>“</w:t>
      </w:r>
      <w:r>
        <w:t>我思</w:t>
      </w:r>
      <w:r>
        <w:rPr>
          <w:rFonts w:hint="eastAsia"/>
          <w:lang w:eastAsia="zh-CN"/>
        </w:rPr>
        <w:t>”</w:t>
      </w:r>
      <w:r>
        <w:t>出发的纯粹思想过程，而是从</w:t>
      </w:r>
      <w:r>
        <w:rPr>
          <w:rFonts w:hint="eastAsia"/>
          <w:lang w:eastAsia="zh-CN"/>
        </w:rPr>
        <w:t>“</w:t>
      </w:r>
      <w:r>
        <w:t>对美洲的征服</w:t>
      </w:r>
      <w:r>
        <w:rPr>
          <w:rFonts w:hint="eastAsia"/>
          <w:lang w:eastAsia="zh-CN"/>
        </w:rPr>
        <w:t>”</w:t>
      </w:r>
      <w:r>
        <w:t>出发的暴力过程。</w:t>
      </w:r>
    </w:p>
    <w:p w14:paraId="0842F62A">
      <w:r>
        <w:t>杜塞尔将1492年分析为</w:t>
      </w:r>
      <w:r>
        <w:rPr>
          <w:rFonts w:hint="eastAsia"/>
          <w:lang w:eastAsia="zh-CN"/>
        </w:rPr>
        <w:t>“</w:t>
      </w:r>
      <w:r>
        <w:t>他者的遮蔽</w:t>
      </w:r>
      <w:r>
        <w:rPr>
          <w:rFonts w:hint="eastAsia"/>
          <w:lang w:eastAsia="zh-CN"/>
        </w:rPr>
        <w:t>”</w:t>
      </w:r>
      <w:r>
        <w:t>（el encubrimiento del Otro）：欧洲在</w:t>
      </w:r>
      <w:r>
        <w:rPr>
          <w:rFonts w:hint="eastAsia"/>
          <w:lang w:eastAsia="zh-CN"/>
        </w:rPr>
        <w:t>“</w:t>
      </w:r>
      <w:r>
        <w:t>发现</w:t>
      </w:r>
      <w:r>
        <w:rPr>
          <w:rFonts w:hint="eastAsia"/>
          <w:lang w:eastAsia="zh-CN"/>
        </w:rPr>
        <w:t>”</w:t>
      </w:r>
      <w:r>
        <w:t>美洲的同时遮蔽了美洲的</w:t>
      </w:r>
      <w:r>
        <w:rPr>
          <w:rFonts w:hint="eastAsia"/>
          <w:lang w:eastAsia="zh-CN"/>
        </w:rPr>
        <w:t>“</w:t>
      </w:r>
      <w:r>
        <w:t>他者性</w:t>
      </w:r>
      <w:r>
        <w:rPr>
          <w:rFonts w:hint="eastAsia"/>
          <w:lang w:eastAsia="zh-CN"/>
        </w:rPr>
        <w:t>”</w:t>
      </w:r>
      <w:r>
        <w:t>——美洲的文明、知识和主体性被纳入欧洲的</w:t>
      </w:r>
      <w:r>
        <w:rPr>
          <w:rFonts w:hint="eastAsia"/>
          <w:lang w:eastAsia="zh-CN"/>
        </w:rPr>
        <w:t>“</w:t>
      </w:r>
      <w:r>
        <w:t>发现</w:t>
      </w:r>
      <w:r>
        <w:rPr>
          <w:rFonts w:hint="eastAsia"/>
          <w:lang w:eastAsia="zh-CN"/>
        </w:rPr>
        <w:t>”</w:t>
      </w:r>
      <w:r>
        <w:t>叙事中，</w:t>
      </w:r>
      <w:r>
        <w:rPr>
          <w:rFonts w:hint="eastAsia"/>
          <w:lang w:eastAsia="zh-CN"/>
        </w:rPr>
        <w:t>“</w:t>
      </w:r>
      <w:r>
        <w:t>他者</w:t>
      </w:r>
      <w:r>
        <w:rPr>
          <w:rFonts w:hint="eastAsia"/>
          <w:lang w:eastAsia="zh-CN"/>
        </w:rPr>
        <w:t>”</w:t>
      </w:r>
      <w:r>
        <w:t>不是作为主体而是作为</w:t>
      </w:r>
      <w:r>
        <w:rPr>
          <w:rFonts w:hint="eastAsia"/>
          <w:lang w:eastAsia="zh-CN"/>
        </w:rPr>
        <w:t>“</w:t>
      </w:r>
      <w:r>
        <w:t>被发现的客体</w:t>
      </w:r>
      <w:r>
        <w:rPr>
          <w:rFonts w:hint="eastAsia"/>
          <w:lang w:eastAsia="zh-CN"/>
        </w:rPr>
        <w:t>”</w:t>
      </w:r>
      <w:r>
        <w:t>进入现代性的自我叙述。这一遮蔽是现代性认识论暴力的核心机制：它不是消灭</w:t>
      </w:r>
      <w:r>
        <w:rPr>
          <w:rFonts w:hint="eastAsia"/>
          <w:lang w:eastAsia="zh-CN"/>
        </w:rPr>
        <w:t>“</w:t>
      </w:r>
      <w:r>
        <w:t>他者</w:t>
      </w:r>
      <w:r>
        <w:rPr>
          <w:rFonts w:hint="eastAsia"/>
          <w:lang w:eastAsia="zh-CN"/>
        </w:rPr>
        <w:t>”</w:t>
      </w:r>
      <w:r>
        <w:t>（物理消灭只是遮蔽的极端形式），而是将</w:t>
      </w:r>
      <w:r>
        <w:rPr>
          <w:rFonts w:hint="eastAsia"/>
          <w:lang w:eastAsia="zh-CN"/>
        </w:rPr>
        <w:t>“</w:t>
      </w:r>
      <w:r>
        <w:t>他者</w:t>
      </w:r>
      <w:r>
        <w:rPr>
          <w:rFonts w:hint="eastAsia"/>
          <w:lang w:eastAsia="zh-CN"/>
        </w:rPr>
        <w:t>”</w:t>
      </w:r>
      <w:r>
        <w:t>纳入自身的叙事框架中，使其差异性和自主性不可见。</w:t>
      </w:r>
    </w:p>
    <w:p w14:paraId="5B0902C9">
      <w:r>
        <w:rPr>
          <w:b/>
        </w:rPr>
        <w:t>对哈贝马斯的批判。</w:t>
      </w:r>
      <w:r>
        <w:t xml:space="preserve"> 杜塞尔对哈贝马斯的</w:t>
      </w:r>
      <w:r>
        <w:rPr>
          <w:rFonts w:hint="eastAsia"/>
          <w:lang w:eastAsia="zh-CN"/>
        </w:rPr>
        <w:t>“</w:t>
      </w:r>
      <w:r>
        <w:t>未完成现代性</w:t>
      </w:r>
      <w:r>
        <w:rPr>
          <w:rFonts w:hint="eastAsia"/>
          <w:lang w:eastAsia="zh-CN"/>
        </w:rPr>
        <w:t>”</w:t>
      </w:r>
      <w:r>
        <w:t>论题进行了系统批判。哈贝马斯在《现代性：一个未完成的方案》（1980）中论证：现代性的问题不是现代性本身，而是现代性被工具理性</w:t>
      </w:r>
      <w:r>
        <w:rPr>
          <w:rFonts w:hint="eastAsia"/>
          <w:lang w:eastAsia="zh-CN"/>
        </w:rPr>
        <w:t>“</w:t>
      </w:r>
      <w:r>
        <w:t>殖民</w:t>
      </w:r>
      <w:r>
        <w:rPr>
          <w:rFonts w:hint="eastAsia"/>
          <w:lang w:eastAsia="zh-CN"/>
        </w:rPr>
        <w:t>”</w:t>
      </w:r>
      <w:r>
        <w:t>——启蒙的解放潜能尚未实现，现代性是</w:t>
      </w:r>
      <w:r>
        <w:rPr>
          <w:rFonts w:hint="eastAsia"/>
          <w:lang w:eastAsia="zh-CN"/>
        </w:rPr>
        <w:t>“</w:t>
      </w:r>
      <w:r>
        <w:t>未完成</w:t>
      </w:r>
      <w:r>
        <w:rPr>
          <w:rFonts w:hint="eastAsia"/>
          <w:lang w:eastAsia="zh-CN"/>
        </w:rPr>
        <w:t>”</w:t>
      </w:r>
      <w:r>
        <w:t>的方案。杜塞尔的回应是：哈贝马斯的</w:t>
      </w:r>
      <w:r>
        <w:rPr>
          <w:rFonts w:hint="eastAsia"/>
          <w:lang w:eastAsia="zh-CN"/>
        </w:rPr>
        <w:t>“</w:t>
      </w:r>
      <w:r>
        <w:t>未完成</w:t>
      </w:r>
      <w:r>
        <w:rPr>
          <w:rFonts w:hint="eastAsia"/>
          <w:lang w:eastAsia="zh-CN"/>
        </w:rPr>
        <w:t>”</w:t>
      </w:r>
      <w:r>
        <w:t>论题预设了现代性有一个</w:t>
      </w:r>
      <w:r>
        <w:rPr>
          <w:rFonts w:hint="eastAsia"/>
          <w:lang w:eastAsia="zh-CN"/>
        </w:rPr>
        <w:t>“</w:t>
      </w:r>
      <w:r>
        <w:t>正确的</w:t>
      </w:r>
      <w:r>
        <w:rPr>
          <w:rFonts w:hint="eastAsia"/>
          <w:lang w:eastAsia="zh-CN"/>
        </w:rPr>
        <w:t>”</w:t>
      </w:r>
      <w:r>
        <w:t>完成方向——而这一方向由欧洲界定。问题不是现代性</w:t>
      </w:r>
      <w:r>
        <w:rPr>
          <w:rFonts w:hint="eastAsia"/>
          <w:lang w:eastAsia="zh-CN"/>
        </w:rPr>
        <w:t>“</w:t>
      </w:r>
      <w:r>
        <w:t>未完成</w:t>
      </w:r>
      <w:r>
        <w:rPr>
          <w:rFonts w:hint="eastAsia"/>
          <w:lang w:eastAsia="zh-CN"/>
        </w:rPr>
        <w:t>”</w:t>
      </w:r>
      <w:r>
        <w:t>，而是现代性在其</w:t>
      </w:r>
      <w:r>
        <w:rPr>
          <w:rFonts w:hint="eastAsia"/>
          <w:lang w:eastAsia="zh-CN"/>
        </w:rPr>
        <w:t>“</w:t>
      </w:r>
      <w:r>
        <w:t>完成</w:t>
      </w:r>
      <w:r>
        <w:rPr>
          <w:rFonts w:hint="eastAsia"/>
          <w:lang w:eastAsia="zh-CN"/>
        </w:rPr>
        <w:t>”</w:t>
      </w:r>
      <w:r>
        <w:t>过程中系统地排除了</w:t>
      </w:r>
      <w:r>
        <w:rPr>
          <w:rFonts w:hint="eastAsia"/>
          <w:lang w:eastAsia="zh-CN"/>
        </w:rPr>
        <w:t>“</w:t>
      </w:r>
      <w:r>
        <w:t>外围</w:t>
      </w:r>
      <w:r>
        <w:rPr>
          <w:rFonts w:hint="eastAsia"/>
          <w:lang w:eastAsia="zh-CN"/>
        </w:rPr>
        <w:t>”</w:t>
      </w:r>
      <w:r>
        <w:t>——哈贝马斯的</w:t>
      </w:r>
      <w:r>
        <w:rPr>
          <w:rFonts w:hint="eastAsia"/>
          <w:lang w:eastAsia="zh-CN"/>
        </w:rPr>
        <w:t>“</w:t>
      </w:r>
      <w:r>
        <w:t>交往理性</w:t>
      </w:r>
      <w:r>
        <w:rPr>
          <w:rFonts w:hint="eastAsia"/>
          <w:lang w:eastAsia="zh-CN"/>
        </w:rPr>
        <w:t>”</w:t>
      </w:r>
      <w:r>
        <w:t>是从欧洲内部出发的理想，它没有也无法纳入</w:t>
      </w:r>
      <w:r>
        <w:rPr>
          <w:rFonts w:hint="eastAsia"/>
          <w:lang w:eastAsia="zh-CN"/>
        </w:rPr>
        <w:t>“</w:t>
      </w:r>
      <w:r>
        <w:t>外围</w:t>
      </w:r>
      <w:r>
        <w:rPr>
          <w:rFonts w:hint="eastAsia"/>
          <w:lang w:eastAsia="zh-CN"/>
        </w:rPr>
        <w:t>”</w:t>
      </w:r>
      <w:r>
        <w:t>在交往中的结构性沉默。</w:t>
      </w:r>
    </w:p>
    <w:p w14:paraId="2034C2CC">
      <w:r>
        <w:t>杜塞尔将批判推进到更深的层面：哈贝马斯的</w:t>
      </w:r>
      <w:r>
        <w:rPr>
          <w:rFonts w:hint="eastAsia"/>
          <w:lang w:eastAsia="zh-CN"/>
        </w:rPr>
        <w:t>“</w:t>
      </w:r>
      <w:r>
        <w:t>交往理性</w:t>
      </w:r>
      <w:r>
        <w:rPr>
          <w:rFonts w:hint="eastAsia"/>
          <w:lang w:eastAsia="zh-CN"/>
        </w:rPr>
        <w:t>”</w:t>
      </w:r>
      <w:r>
        <w:t>预设了平等参与者的自由对话——但这恰恰是</w:t>
      </w:r>
      <w:r>
        <w:rPr>
          <w:rFonts w:hint="eastAsia"/>
          <w:lang w:eastAsia="zh-CN"/>
        </w:rPr>
        <w:t>“</w:t>
      </w:r>
      <w:r>
        <w:t>外围</w:t>
      </w:r>
      <w:r>
        <w:rPr>
          <w:rFonts w:hint="eastAsia"/>
          <w:lang w:eastAsia="zh-CN"/>
        </w:rPr>
        <w:t>”</w:t>
      </w:r>
      <w:r>
        <w:t>在现实交往中被排除的条件。当哈贝马斯论证</w:t>
      </w:r>
      <w:r>
        <w:rPr>
          <w:rFonts w:hint="eastAsia"/>
          <w:lang w:eastAsia="zh-CN"/>
        </w:rPr>
        <w:t>“</w:t>
      </w:r>
      <w:r>
        <w:t>更好的论点</w:t>
      </w:r>
      <w:r>
        <w:rPr>
          <w:rFonts w:hint="eastAsia"/>
          <w:lang w:eastAsia="zh-CN"/>
        </w:rPr>
        <w:t>”</w:t>
      </w:r>
      <w:r>
        <w:t>应当在无强制的对话中胜出时，他没有追问：谁界定了</w:t>
      </w:r>
      <w:r>
        <w:rPr>
          <w:rFonts w:hint="eastAsia"/>
          <w:lang w:eastAsia="zh-CN"/>
        </w:rPr>
        <w:t>“</w:t>
      </w:r>
      <w:r>
        <w:t>更好的论点</w:t>
      </w:r>
      <w:r>
        <w:rPr>
          <w:rFonts w:hint="eastAsia"/>
          <w:lang w:eastAsia="zh-CN"/>
        </w:rPr>
        <w:t>”</w:t>
      </w:r>
      <w:r>
        <w:t>？谁的理性标准被承认为</w:t>
      </w:r>
      <w:r>
        <w:rPr>
          <w:rFonts w:hint="eastAsia"/>
          <w:lang w:eastAsia="zh-CN"/>
        </w:rPr>
        <w:t>“</w:t>
      </w:r>
      <w:r>
        <w:t>论点</w:t>
      </w:r>
      <w:r>
        <w:rPr>
          <w:rFonts w:hint="eastAsia"/>
          <w:lang w:eastAsia="zh-CN"/>
        </w:rPr>
        <w:t>”</w:t>
      </w:r>
      <w:r>
        <w:t>的评判标准？</w:t>
      </w:r>
      <w:r>
        <w:rPr>
          <w:rFonts w:hint="eastAsia"/>
          <w:lang w:eastAsia="zh-CN"/>
        </w:rPr>
        <w:t>“</w:t>
      </w:r>
      <w:r>
        <w:t>外围</w:t>
      </w:r>
      <w:r>
        <w:rPr>
          <w:rFonts w:hint="eastAsia"/>
          <w:lang w:eastAsia="zh-CN"/>
        </w:rPr>
        <w:t>”</w:t>
      </w:r>
      <w:r>
        <w:t>的知识在</w:t>
      </w:r>
      <w:r>
        <w:rPr>
          <w:rFonts w:hint="eastAsia"/>
          <w:lang w:eastAsia="zh-CN"/>
        </w:rPr>
        <w:t>“</w:t>
      </w:r>
      <w:r>
        <w:t>交往理性</w:t>
      </w:r>
      <w:r>
        <w:rPr>
          <w:rFonts w:hint="eastAsia"/>
          <w:lang w:eastAsia="zh-CN"/>
        </w:rPr>
        <w:t>”</w:t>
      </w:r>
      <w:r>
        <w:t>的框架中连</w:t>
      </w:r>
      <w:r>
        <w:rPr>
          <w:rFonts w:hint="eastAsia"/>
          <w:lang w:eastAsia="zh-CN"/>
        </w:rPr>
        <w:t>“</w:t>
      </w:r>
      <w:r>
        <w:t>论点</w:t>
      </w:r>
      <w:r>
        <w:rPr>
          <w:rFonts w:hint="eastAsia"/>
          <w:lang w:eastAsia="zh-CN"/>
        </w:rPr>
        <w:t>”</w:t>
      </w:r>
      <w:r>
        <w:t>的资格都没有——它被归入</w:t>
      </w:r>
      <w:r>
        <w:rPr>
          <w:rFonts w:hint="eastAsia"/>
          <w:lang w:eastAsia="zh-CN"/>
        </w:rPr>
        <w:t>“</w:t>
      </w:r>
      <w:r>
        <w:t>传统</w:t>
      </w:r>
      <w:r>
        <w:rPr>
          <w:rFonts w:hint="eastAsia"/>
          <w:lang w:eastAsia="zh-CN"/>
        </w:rPr>
        <w:t>”“</w:t>
      </w:r>
      <w:r>
        <w:t>迷信</w:t>
      </w:r>
      <w:r>
        <w:rPr>
          <w:rFonts w:hint="eastAsia"/>
          <w:lang w:eastAsia="zh-CN"/>
        </w:rPr>
        <w:t>”“</w:t>
      </w:r>
      <w:r>
        <w:t>前现代</w:t>
      </w:r>
      <w:r>
        <w:rPr>
          <w:rFonts w:hint="eastAsia"/>
          <w:lang w:eastAsia="zh-CN"/>
        </w:rPr>
        <w:t>”</w:t>
      </w:r>
      <w:r>
        <w:t>，在对话开始之前就被排除了。</w:t>
      </w:r>
    </w:p>
    <w:p w14:paraId="3CE2847B">
      <w:r>
        <w:rPr>
          <w:b/>
        </w:rPr>
        <w:t>跨现代性（Transmodernity）。</w:t>
      </w:r>
      <w:r>
        <w:t xml:space="preserve"> 杜塞尔在《跨现代性论文集》中提出了</w:t>
      </w:r>
      <w:r>
        <w:rPr>
          <w:rFonts w:hint="eastAsia"/>
          <w:lang w:eastAsia="zh-CN"/>
        </w:rPr>
        <w:t>“</w:t>
      </w:r>
      <w:r>
        <w:t>跨现代性</w:t>
      </w:r>
      <w:r>
        <w:rPr>
          <w:rFonts w:hint="eastAsia"/>
          <w:lang w:eastAsia="zh-CN"/>
        </w:rPr>
        <w:t>”</w:t>
      </w:r>
      <w:r>
        <w:t>概念，试图超越</w:t>
      </w:r>
      <w:r>
        <w:rPr>
          <w:rFonts w:hint="eastAsia"/>
          <w:lang w:eastAsia="zh-CN"/>
        </w:rPr>
        <w:t>“</w:t>
      </w:r>
      <w:r>
        <w:t>现代性vs传统</w:t>
      </w:r>
      <w:r>
        <w:rPr>
          <w:rFonts w:hint="eastAsia"/>
          <w:lang w:eastAsia="zh-CN"/>
        </w:rPr>
        <w:t>”</w:t>
      </w:r>
      <w:r>
        <w:t>的二元对立。</w:t>
      </w:r>
      <w:r>
        <w:rPr>
          <w:rFonts w:hint="eastAsia"/>
          <w:lang w:eastAsia="zh-CN"/>
        </w:rPr>
        <w:t>“</w:t>
      </w:r>
      <w:r>
        <w:t>跨</w:t>
      </w:r>
      <w:r>
        <w:rPr>
          <w:rFonts w:hint="eastAsia"/>
          <w:lang w:eastAsia="zh-CN"/>
        </w:rPr>
        <w:t>”</w:t>
      </w:r>
      <w:r>
        <w:t>（trans-）不是</w:t>
      </w:r>
      <w:r>
        <w:rPr>
          <w:rFonts w:hint="eastAsia"/>
          <w:lang w:eastAsia="zh-CN"/>
        </w:rPr>
        <w:t>“</w:t>
      </w:r>
      <w:r>
        <w:t>后</w:t>
      </w:r>
      <w:r>
        <w:rPr>
          <w:rFonts w:hint="eastAsia"/>
          <w:lang w:eastAsia="zh-CN"/>
        </w:rPr>
        <w:t>”</w:t>
      </w:r>
      <w:r>
        <w:t>（post-）——</w:t>
      </w:r>
      <w:r>
        <w:rPr>
          <w:rFonts w:hint="eastAsia"/>
          <w:lang w:eastAsia="zh-CN"/>
        </w:rPr>
        <w:t>“</w:t>
      </w:r>
      <w:r>
        <w:t>后现代性</w:t>
      </w:r>
      <w:r>
        <w:rPr>
          <w:rFonts w:hint="eastAsia"/>
          <w:lang w:eastAsia="zh-CN"/>
        </w:rPr>
        <w:t>”</w:t>
      </w:r>
      <w:r>
        <w:t>是欧洲内部的自我批判（从尼采到福柯到德里达），而</w:t>
      </w:r>
      <w:r>
        <w:rPr>
          <w:rFonts w:hint="eastAsia"/>
          <w:lang w:eastAsia="zh-CN"/>
        </w:rPr>
        <w:t>“</w:t>
      </w:r>
      <w:r>
        <w:t>跨现代性</w:t>
      </w:r>
      <w:r>
        <w:rPr>
          <w:rFonts w:hint="eastAsia"/>
          <w:lang w:eastAsia="zh-CN"/>
        </w:rPr>
        <w:t>”</w:t>
      </w:r>
      <w:r>
        <w:t>是从</w:t>
      </w:r>
      <w:r>
        <w:rPr>
          <w:rFonts w:hint="eastAsia"/>
          <w:lang w:eastAsia="zh-CN"/>
        </w:rPr>
        <w:t>“</w:t>
      </w:r>
      <w:r>
        <w:t>外围</w:t>
      </w:r>
      <w:r>
        <w:rPr>
          <w:rFonts w:hint="eastAsia"/>
          <w:lang w:eastAsia="zh-CN"/>
        </w:rPr>
        <w:t>”</w:t>
      </w:r>
      <w:r>
        <w:t>出发对现代性的超越。跨现代性不是否定现代性的理性化成就，而是在现代性的理性化成就中纳入</w:t>
      </w:r>
      <w:r>
        <w:rPr>
          <w:rFonts w:hint="eastAsia"/>
          <w:lang w:eastAsia="zh-CN"/>
        </w:rPr>
        <w:t>“</w:t>
      </w:r>
      <w:r>
        <w:t>外围</w:t>
      </w:r>
      <w:r>
        <w:rPr>
          <w:rFonts w:hint="eastAsia"/>
          <w:lang w:eastAsia="zh-CN"/>
        </w:rPr>
        <w:t>”</w:t>
      </w:r>
      <w:r>
        <w:t>的知识和经验——理性化不是欧洲的特权，而是人类共同的遗产；但理性化的实际历史是欧洲对</w:t>
      </w:r>
      <w:r>
        <w:rPr>
          <w:rFonts w:hint="eastAsia"/>
          <w:lang w:eastAsia="zh-CN"/>
        </w:rPr>
        <w:t>“</w:t>
      </w:r>
      <w:r>
        <w:t>外围</w:t>
      </w:r>
      <w:r>
        <w:rPr>
          <w:rFonts w:hint="eastAsia"/>
          <w:lang w:eastAsia="zh-CN"/>
        </w:rPr>
        <w:t>”</w:t>
      </w:r>
      <w:r>
        <w:t>的排斥性占有——</w:t>
      </w:r>
      <w:r>
        <w:rPr>
          <w:rFonts w:hint="eastAsia"/>
          <w:lang w:eastAsia="zh-CN"/>
        </w:rPr>
        <w:t>“</w:t>
      </w:r>
      <w:r>
        <w:t>跨现代性</w:t>
      </w:r>
      <w:r>
        <w:rPr>
          <w:rFonts w:hint="eastAsia"/>
          <w:lang w:eastAsia="zh-CN"/>
        </w:rPr>
        <w:t>”</w:t>
      </w:r>
      <w:r>
        <w:t>要求将理性化从欧洲的排斥性占有中解放出来，使其成为真正普遍的人类实践。</w:t>
      </w:r>
    </w:p>
    <w:p w14:paraId="6A07FEFA">
      <w:r>
        <w:rPr>
          <w:b/>
        </w:rPr>
        <w:t>解放伦理学。</w:t>
      </w:r>
      <w:r>
        <w:t xml:space="preserve"> 杜塞尔在《解放伦理学》（1998）中从列维纳斯的</w:t>
      </w:r>
      <w:r>
        <w:rPr>
          <w:rFonts w:hint="eastAsia"/>
          <w:lang w:eastAsia="zh-CN"/>
        </w:rPr>
        <w:t>“</w:t>
      </w:r>
      <w:r>
        <w:t>他者伦理学</w:t>
      </w:r>
      <w:r>
        <w:rPr>
          <w:rFonts w:hint="eastAsia"/>
          <w:lang w:eastAsia="zh-CN"/>
        </w:rPr>
        <w:t>”</w:t>
      </w:r>
      <w:r>
        <w:t>出发，发展了一种</w:t>
      </w:r>
      <w:r>
        <w:rPr>
          <w:rFonts w:hint="eastAsia"/>
          <w:lang w:eastAsia="zh-CN"/>
        </w:rPr>
        <w:t>“</w:t>
      </w:r>
      <w:r>
        <w:t>解放伦理学</w:t>
      </w:r>
      <w:r>
        <w:rPr>
          <w:rFonts w:hint="eastAsia"/>
          <w:lang w:eastAsia="zh-CN"/>
        </w:rPr>
        <w:t>”</w:t>
      </w:r>
      <w:r>
        <w:t>——列维纳斯论证</w:t>
      </w:r>
      <w:r>
        <w:rPr>
          <w:rFonts w:hint="eastAsia"/>
          <w:lang w:eastAsia="zh-CN"/>
        </w:rPr>
        <w:t>“</w:t>
      </w:r>
      <w:r>
        <w:t>他者</w:t>
      </w:r>
      <w:r>
        <w:rPr>
          <w:rFonts w:hint="eastAsia"/>
          <w:lang w:eastAsia="zh-CN"/>
        </w:rPr>
        <w:t>”</w:t>
      </w:r>
      <w:r>
        <w:t>的面容对</w:t>
      </w:r>
      <w:r>
        <w:rPr>
          <w:rFonts w:hint="eastAsia"/>
          <w:lang w:eastAsia="zh-CN"/>
        </w:rPr>
        <w:t>“</w:t>
      </w:r>
      <w:r>
        <w:t>自我</w:t>
      </w:r>
      <w:r>
        <w:rPr>
          <w:rFonts w:hint="eastAsia"/>
          <w:lang w:eastAsia="zh-CN"/>
        </w:rPr>
        <w:t>”</w:t>
      </w:r>
      <w:r>
        <w:t>提出了绝对的伦理要求，杜塞尔将此政治化：</w:t>
      </w:r>
      <w:r>
        <w:rPr>
          <w:rFonts w:hint="eastAsia"/>
          <w:lang w:eastAsia="zh-CN"/>
        </w:rPr>
        <w:t>“</w:t>
      </w:r>
      <w:r>
        <w:t>他者</w:t>
      </w:r>
      <w:r>
        <w:rPr>
          <w:rFonts w:hint="eastAsia"/>
          <w:lang w:eastAsia="zh-CN"/>
        </w:rPr>
        <w:t>”</w:t>
      </w:r>
      <w:r>
        <w:t>不是抽象的伦理范畴，而是具体的被压迫者——拉丁美洲的农民、工人、原住民、黑人。</w:t>
      </w:r>
      <w:r>
        <w:rPr>
          <w:rFonts w:hint="eastAsia"/>
          <w:lang w:eastAsia="zh-CN"/>
        </w:rPr>
        <w:t>“</w:t>
      </w:r>
      <w:r>
        <w:t>他者</w:t>
      </w:r>
      <w:r>
        <w:rPr>
          <w:rFonts w:hint="eastAsia"/>
          <w:lang w:eastAsia="zh-CN"/>
        </w:rPr>
        <w:t>”</w:t>
      </w:r>
      <w:r>
        <w:t>的伦理要求不是</w:t>
      </w:r>
      <w:r>
        <w:rPr>
          <w:rFonts w:hint="eastAsia"/>
          <w:lang w:eastAsia="zh-CN"/>
        </w:rPr>
        <w:t>“</w:t>
      </w:r>
      <w:r>
        <w:t>承认</w:t>
      </w:r>
      <w:r>
        <w:rPr>
          <w:rFonts w:hint="eastAsia"/>
          <w:lang w:eastAsia="zh-CN"/>
        </w:rPr>
        <w:t>”</w:t>
      </w:r>
      <w:r>
        <w:t>（这在现存秩序中就可以实现），而是</w:t>
      </w:r>
      <w:r>
        <w:rPr>
          <w:rFonts w:hint="eastAsia"/>
          <w:lang w:eastAsia="zh-CN"/>
        </w:rPr>
        <w:t>“</w:t>
      </w:r>
      <w:r>
        <w:t>解放</w:t>
      </w:r>
      <w:r>
        <w:rPr>
          <w:rFonts w:hint="eastAsia"/>
          <w:lang w:eastAsia="zh-CN"/>
        </w:rPr>
        <w:t>”</w:t>
      </w:r>
      <w:r>
        <w:t>——将被压迫者从压迫的结构中解放出来。杜塞尔由此将伦理学从</w:t>
      </w:r>
      <w:r>
        <w:rPr>
          <w:rFonts w:hint="eastAsia"/>
          <w:lang w:eastAsia="zh-CN"/>
        </w:rPr>
        <w:t>“</w:t>
      </w:r>
      <w:r>
        <w:t>承认的政治</w:t>
      </w:r>
      <w:r>
        <w:rPr>
          <w:rFonts w:hint="eastAsia"/>
          <w:lang w:eastAsia="zh-CN"/>
        </w:rPr>
        <w:t>”</w:t>
      </w:r>
      <w:r>
        <w:t>（霍耐特式）推向</w:t>
      </w:r>
      <w:r>
        <w:rPr>
          <w:rFonts w:hint="eastAsia"/>
          <w:lang w:eastAsia="zh-CN"/>
        </w:rPr>
        <w:t>“</w:t>
      </w:r>
      <w:r>
        <w:t>解放的政治</w:t>
      </w:r>
      <w:r>
        <w:rPr>
          <w:rFonts w:hint="eastAsia"/>
          <w:lang w:eastAsia="zh-CN"/>
        </w:rPr>
        <w:t>”</w:t>
      </w:r>
      <w:r>
        <w:t>。</w:t>
      </w:r>
    </w:p>
    <w:p w14:paraId="09E6967E">
      <w:pPr>
        <w:pStyle w:val="166"/>
      </w:pPr>
      <w:r>
        <w:t>▎学术对话与论战</w:t>
      </w:r>
    </w:p>
    <w:p w14:paraId="49332678">
      <w:r>
        <w:t>与哈贝马斯的论战已如上述。杜塞尔与哈贝马斯的分歧不是</w:t>
      </w:r>
      <w:r>
        <w:rPr>
          <w:rFonts w:hint="eastAsia"/>
          <w:lang w:eastAsia="zh-CN"/>
        </w:rPr>
        <w:t>“</w:t>
      </w:r>
      <w:r>
        <w:t>现代性好不好</w:t>
      </w:r>
      <w:r>
        <w:rPr>
          <w:rFonts w:hint="eastAsia"/>
          <w:lang w:eastAsia="zh-CN"/>
        </w:rPr>
        <w:t>”</w:t>
      </w:r>
      <w:r>
        <w:t>（两者都肯定现代性的理性化维度），而是</w:t>
      </w:r>
      <w:r>
        <w:rPr>
          <w:rFonts w:hint="eastAsia"/>
          <w:lang w:eastAsia="zh-CN"/>
        </w:rPr>
        <w:t>“</w:t>
      </w:r>
      <w:r>
        <w:t>现代性的普遍性声称是否合法</w:t>
      </w:r>
      <w:r>
        <w:rPr>
          <w:rFonts w:hint="eastAsia"/>
          <w:lang w:eastAsia="zh-CN"/>
        </w:rPr>
        <w:t>”</w:t>
      </w:r>
      <w:r>
        <w:t>——哈贝马斯认为现代性的普遍性是合法的（只是需要实现），杜塞尔认为现代性的普遍性声称本身就是欧洲中心主义的产物。</w:t>
      </w:r>
    </w:p>
    <w:p w14:paraId="66BDB8BC">
      <w:r>
        <w:t>与列维纳斯的关系：杜塞尔承认列维纳斯的</w:t>
      </w:r>
      <w:r>
        <w:rPr>
          <w:rFonts w:hint="eastAsia"/>
          <w:lang w:eastAsia="zh-CN"/>
        </w:rPr>
        <w:t>“</w:t>
      </w:r>
      <w:r>
        <w:t>他者伦理学</w:t>
      </w:r>
      <w:r>
        <w:rPr>
          <w:rFonts w:hint="eastAsia"/>
          <w:lang w:eastAsia="zh-CN"/>
        </w:rPr>
        <w:t>”</w:t>
      </w:r>
      <w:r>
        <w:t>是其解放伦理学的方法论起点，但批评列维纳斯停留在</w:t>
      </w:r>
      <w:r>
        <w:rPr>
          <w:rFonts w:hint="eastAsia"/>
          <w:lang w:eastAsia="zh-CN"/>
        </w:rPr>
        <w:t>“</w:t>
      </w:r>
      <w:r>
        <w:t>伦理</w:t>
      </w:r>
      <w:r>
        <w:rPr>
          <w:rFonts w:hint="eastAsia"/>
          <w:lang w:eastAsia="zh-CN"/>
        </w:rPr>
        <w:t>”</w:t>
      </w:r>
      <w:r>
        <w:t>层面而未进入</w:t>
      </w:r>
      <w:r>
        <w:rPr>
          <w:rFonts w:hint="eastAsia"/>
          <w:lang w:eastAsia="zh-CN"/>
        </w:rPr>
        <w:t>“</w:t>
      </w:r>
      <w:r>
        <w:t>政治</w:t>
      </w:r>
      <w:r>
        <w:rPr>
          <w:rFonts w:hint="eastAsia"/>
          <w:lang w:eastAsia="zh-CN"/>
        </w:rPr>
        <w:t>”</w:t>
      </w:r>
      <w:r>
        <w:t>——列维纳斯的</w:t>
      </w:r>
      <w:r>
        <w:rPr>
          <w:rFonts w:hint="eastAsia"/>
          <w:lang w:eastAsia="zh-CN"/>
        </w:rPr>
        <w:t>“</w:t>
      </w:r>
      <w:r>
        <w:t>他者</w:t>
      </w:r>
      <w:r>
        <w:rPr>
          <w:rFonts w:hint="eastAsia"/>
          <w:lang w:eastAsia="zh-CN"/>
        </w:rPr>
        <w:t>”</w:t>
      </w:r>
      <w:r>
        <w:t>是形而上学的范畴，杜塞尔的</w:t>
      </w:r>
      <w:r>
        <w:rPr>
          <w:rFonts w:hint="eastAsia"/>
          <w:lang w:eastAsia="zh-CN"/>
        </w:rPr>
        <w:t>“</w:t>
      </w:r>
      <w:r>
        <w:t>他者</w:t>
      </w:r>
      <w:r>
        <w:rPr>
          <w:rFonts w:hint="eastAsia"/>
          <w:lang w:eastAsia="zh-CN"/>
        </w:rPr>
        <w:t>”</w:t>
      </w:r>
      <w:r>
        <w:t>是历史</w:t>
      </w:r>
      <w:r>
        <w:rPr>
          <w:rFonts w:hint="eastAsia"/>
          <w:lang w:eastAsia="zh-CN"/>
        </w:rPr>
        <w:t>－</w:t>
      </w:r>
      <w:r>
        <w:t>政治的范畴（被殖民者、被压迫者）。杜塞尔将列维纳斯的</w:t>
      </w:r>
      <w:r>
        <w:rPr>
          <w:rFonts w:hint="eastAsia"/>
          <w:lang w:eastAsia="zh-CN"/>
        </w:rPr>
        <w:t>“</w:t>
      </w:r>
      <w:r>
        <w:t>面容</w:t>
      </w:r>
      <w:r>
        <w:rPr>
          <w:rFonts w:hint="eastAsia"/>
          <w:lang w:eastAsia="zh-CN"/>
        </w:rPr>
        <w:t>”</w:t>
      </w:r>
      <w:r>
        <w:t>转化为</w:t>
      </w:r>
      <w:r>
        <w:rPr>
          <w:rFonts w:hint="eastAsia"/>
          <w:lang w:eastAsia="zh-CN"/>
        </w:rPr>
        <w:t>“</w:t>
      </w:r>
      <w:r>
        <w:t>被压迫者的面容</w:t>
      </w:r>
      <w:r>
        <w:rPr>
          <w:rFonts w:hint="eastAsia"/>
          <w:lang w:eastAsia="zh-CN"/>
        </w:rPr>
        <w:t>”</w:t>
      </w:r>
      <w:r>
        <w:t>——不是任何他者的面容，而是具体历史情境中被系统否定的他者的面容。</w:t>
      </w:r>
    </w:p>
    <w:p w14:paraId="458CCF7B">
      <w:r>
        <w:t>与后殖民理论的关系：杜塞尔在1990年代后与斯皮瓦克、巴巴、莫汉蒂等后殖民理论家产生了学术交叉——他的</w:t>
      </w:r>
      <w:r>
        <w:rPr>
          <w:rFonts w:hint="eastAsia"/>
          <w:lang w:eastAsia="zh-CN"/>
        </w:rPr>
        <w:t>“</w:t>
      </w:r>
      <w:r>
        <w:t>现代性批判</w:t>
      </w:r>
      <w:r>
        <w:rPr>
          <w:rFonts w:hint="eastAsia"/>
          <w:lang w:eastAsia="zh-CN"/>
        </w:rPr>
        <w:t>”</w:t>
      </w:r>
      <w:r>
        <w:t>被视为后殖民思想在哲学层面的系统化。但杜塞尔与后殖民理论的差异在于：后殖民理论主要从文学和文化批评出发（话语分析），杜塞尔则从哲学和伦理学出发——他试图为后殖民批判提供哲学基础而非仅仅话语分析。</w:t>
      </w:r>
    </w:p>
    <w:p w14:paraId="0B99B818">
      <w:r>
        <w:t>与解放神学的关系：杜塞尔在1970年代的解放哲学运动与古铁雷斯（Gustavo Gutiérrez）的解放神学运动有制度性交叉——两者共享</w:t>
      </w:r>
      <w:r>
        <w:rPr>
          <w:rFonts w:hint="eastAsia"/>
          <w:lang w:eastAsia="zh-CN"/>
        </w:rPr>
        <w:t>“</w:t>
      </w:r>
      <w:r>
        <w:t>从被压迫者出发</w:t>
      </w:r>
      <w:r>
        <w:rPr>
          <w:rFonts w:hint="eastAsia"/>
          <w:lang w:eastAsia="zh-CN"/>
        </w:rPr>
        <w:t>”</w:t>
      </w:r>
      <w:r>
        <w:t>的认识论立场。但杜塞尔在1980年代后逐渐将工作重心从神学转向哲学——他论证解放哲学不需要神学前提，</w:t>
      </w:r>
      <w:r>
        <w:rPr>
          <w:rFonts w:hint="eastAsia"/>
          <w:lang w:eastAsia="zh-CN"/>
        </w:rPr>
        <w:t>“</w:t>
      </w:r>
      <w:r>
        <w:t>解放</w:t>
      </w:r>
      <w:r>
        <w:rPr>
          <w:rFonts w:hint="eastAsia"/>
          <w:lang w:eastAsia="zh-CN"/>
        </w:rPr>
        <w:t>”</w:t>
      </w:r>
      <w:r>
        <w:t>可以从世俗的伦理学基础出发论证。</w:t>
      </w:r>
    </w:p>
    <w:p w14:paraId="7261D56F">
      <w:pPr>
        <w:pStyle w:val="166"/>
      </w:pPr>
      <w:r>
        <w:t>▎制度化实践与学术场域位置</w:t>
      </w:r>
    </w:p>
    <w:p w14:paraId="78B5C56C">
      <w:r>
        <w:t>杜塞尔的学术制度位置经历了从阿根廷到墨西哥的转移。在阿根廷（1960-1976），他在门多萨的库约大学和布宜诺斯艾利斯的大学任教，参与解放哲学运动。1976年阿根廷军事政变后被迫流亡墨西哥——在墨西哥国立自治大学（UNAM）哲学研究所工作直至退休。杜塞尔在墨西哥组织了</w:t>
      </w:r>
      <w:r>
        <w:rPr>
          <w:rFonts w:hint="eastAsia"/>
          <w:lang w:eastAsia="zh-CN"/>
        </w:rPr>
        <w:t>“</w:t>
      </w:r>
      <w:r>
        <w:t>解放哲学研讨会</w:t>
      </w:r>
      <w:r>
        <w:rPr>
          <w:rFonts w:hint="eastAsia"/>
          <w:lang w:eastAsia="zh-CN"/>
        </w:rPr>
        <w:t>”</w:t>
      </w:r>
      <w:r>
        <w:t>，培养了一批拉美哲学家。1990年代后，杜塞尔通过国际学术会议和英译本（特别是《解放哲学》和《现代性的另一面》的英译）在英语学术界获得了更广泛的传播。</w:t>
      </w:r>
    </w:p>
    <w:p w14:paraId="5E1E880A">
      <w:r>
        <w:rPr>
          <w:b/>
          <w:color w:val="C62828"/>
        </w:rPr>
        <w:t>【制度断裂：拉美军政府·1964-1985】</w:t>
      </w:r>
      <w:r>
        <w:t>1976年阿根廷军事政变迫使杜塞尔流亡——他被列入军政府的</w:t>
      </w:r>
      <w:r>
        <w:rPr>
          <w:rFonts w:hint="eastAsia"/>
          <w:lang w:eastAsia="zh-CN"/>
        </w:rPr>
        <w:t>“</w:t>
      </w:r>
      <w:r>
        <w:t>颠覆分子</w:t>
      </w:r>
      <w:r>
        <w:rPr>
          <w:rFonts w:hint="eastAsia"/>
          <w:lang w:eastAsia="zh-CN"/>
        </w:rPr>
        <w:t>”</w:t>
      </w:r>
      <w:r>
        <w:t>名单，收到死亡威胁后决定离开。杜塞尔在阿根廷的学术网络（解放哲学运动）被军政府摧毁，其著作在阿根廷被禁止。</w:t>
      </w:r>
    </w:p>
    <w:p w14:paraId="298D86A9">
      <w:pPr>
        <w:pStyle w:val="166"/>
      </w:pPr>
      <w:r>
        <w:t>▎学术影响与接受</w:t>
      </w:r>
    </w:p>
    <w:p w14:paraId="0157E56B">
      <w:r>
        <w:t>杜塞尔在拉美哲学中的地位是</w:t>
      </w:r>
      <w:r>
        <w:rPr>
          <w:rFonts w:hint="eastAsia"/>
          <w:lang w:eastAsia="zh-CN"/>
        </w:rPr>
        <w:t>“</w:t>
      </w:r>
      <w:r>
        <w:t>解放哲学</w:t>
      </w:r>
      <w:r>
        <w:rPr>
          <w:rFonts w:hint="eastAsia"/>
          <w:lang w:eastAsia="zh-CN"/>
        </w:rPr>
        <w:t>”</w:t>
      </w:r>
      <w:r>
        <w:t>传统的系统阐述者——他将拉美批判思想从经济学和政治学（依附理论）扩展到哲学，提供了对欧洲中心主义最系统的哲学批判。在国际学术界，杜塞尔在1990年代后通过英译本进入后殖民理论和全球正义讨论——他的</w:t>
      </w:r>
      <w:r>
        <w:rPr>
          <w:rFonts w:hint="eastAsia"/>
          <w:lang w:eastAsia="zh-CN"/>
        </w:rPr>
        <w:t>“</w:t>
      </w:r>
      <w:r>
        <w:t>现代性批判</w:t>
      </w:r>
      <w:r>
        <w:rPr>
          <w:rFonts w:hint="eastAsia"/>
          <w:lang w:eastAsia="zh-CN"/>
        </w:rPr>
        <w:t>”</w:t>
      </w:r>
      <w:r>
        <w:t>被视为与赛义德的</w:t>
      </w:r>
      <w:r>
        <w:rPr>
          <w:rFonts w:hint="eastAsia"/>
          <w:lang w:eastAsia="zh-CN"/>
        </w:rPr>
        <w:t>“</w:t>
      </w:r>
      <w:r>
        <w:t>东方主义</w:t>
      </w:r>
      <w:r>
        <w:rPr>
          <w:rFonts w:hint="eastAsia"/>
          <w:lang w:eastAsia="zh-CN"/>
        </w:rPr>
        <w:t>”</w:t>
      </w:r>
      <w:r>
        <w:t>和斯皮瓦克的</w:t>
      </w:r>
      <w:r>
        <w:rPr>
          <w:rFonts w:hint="eastAsia"/>
          <w:lang w:eastAsia="zh-CN"/>
        </w:rPr>
        <w:t>“</w:t>
      </w:r>
      <w:r>
        <w:t>从属者能否说话</w:t>
      </w:r>
      <w:r>
        <w:rPr>
          <w:rFonts w:hint="eastAsia"/>
          <w:lang w:eastAsia="zh-CN"/>
        </w:rPr>
        <w:t>”</w:t>
      </w:r>
      <w:r>
        <w:t>并列的后殖民思想经典。</w:t>
      </w:r>
    </w:p>
    <w:p w14:paraId="3EE6F1D5">
      <w:r>
        <w:t>杜塞尔的接受中存在一个持续的张力：作为哲学家的杜塞尔（系统论证、概念严格性）与作为解放实践者的杜塞尔（政治承诺、规范性立场）。批评者认为杜塞尔的哲学论证有时被政治承诺所驱动——他对哈贝马斯的批判是否充分考虑了哈贝马斯对</w:t>
      </w:r>
      <w:r>
        <w:rPr>
          <w:rFonts w:hint="eastAsia"/>
          <w:lang w:eastAsia="zh-CN"/>
        </w:rPr>
        <w:t>“</w:t>
      </w:r>
      <w:r>
        <w:t>交往理性</w:t>
      </w:r>
      <w:r>
        <w:rPr>
          <w:rFonts w:hint="eastAsia"/>
          <w:lang w:eastAsia="zh-CN"/>
        </w:rPr>
        <w:t>”</w:t>
      </w:r>
      <w:r>
        <w:t>的历史性和反思性的强调？杜塞尔的</w:t>
      </w:r>
      <w:r>
        <w:rPr>
          <w:rFonts w:hint="eastAsia"/>
          <w:lang w:eastAsia="zh-CN"/>
        </w:rPr>
        <w:t>“</w:t>
      </w:r>
      <w:r>
        <w:t>跨现代性</w:t>
      </w:r>
      <w:r>
        <w:rPr>
          <w:rFonts w:hint="eastAsia"/>
          <w:lang w:eastAsia="zh-CN"/>
        </w:rPr>
        <w:t>”</w:t>
      </w:r>
      <w:r>
        <w:t>是否只是一个规范纲领而缺乏经验分析的支撑？杜塞尔对这些批评的回应方式是：他坚持哲学的规范性立场是其批判有效性的前提——没有</w:t>
      </w:r>
      <w:r>
        <w:rPr>
          <w:rFonts w:hint="eastAsia"/>
          <w:lang w:eastAsia="zh-CN"/>
        </w:rPr>
        <w:t>“</w:t>
      </w:r>
      <w:r>
        <w:t>解放</w:t>
      </w:r>
      <w:r>
        <w:rPr>
          <w:rFonts w:hint="eastAsia"/>
          <w:lang w:eastAsia="zh-CN"/>
        </w:rPr>
        <w:t>”</w:t>
      </w:r>
      <w:r>
        <w:t>的规范性承诺，对现代性的批判就退化为纯粹学术的</w:t>
      </w:r>
      <w:r>
        <w:rPr>
          <w:rFonts w:hint="eastAsia"/>
          <w:lang w:eastAsia="zh-CN"/>
        </w:rPr>
        <w:t>“</w:t>
      </w:r>
      <w:r>
        <w:t>内部争论</w:t>
      </w:r>
      <w:r>
        <w:rPr>
          <w:rFonts w:hint="eastAsia"/>
          <w:lang w:eastAsia="zh-CN"/>
        </w:rPr>
        <w:t>”</w:t>
      </w:r>
      <w:r>
        <w:t>，无法触及现代性的暴力核心。</w:t>
      </w:r>
    </w:p>
    <w:p w14:paraId="32F32CA4">
      <w:pPr>
        <w:pStyle w:val="166"/>
      </w:pPr>
      <w:r>
        <w:t>▎β映射</w:t>
      </w:r>
    </w:p>
    <w:p w14:paraId="201D9FA0">
      <w:pPr>
        <w:pStyle w:val="165"/>
      </w:pPr>
      <w:r>
        <w:t>borne_concepts: [C_解放哲学</w:t>
      </w:r>
      <w:r>
        <w:rPr>
          <w:rFonts w:hint="eastAsia"/>
          <w:lang w:eastAsia="zh-CN"/>
        </w:rPr>
        <w:t>，</w:t>
      </w:r>
      <w:r>
        <w:t xml:space="preserve"> C_现代性的另一面</w:t>
      </w:r>
      <w:r>
        <w:rPr>
          <w:rFonts w:hint="eastAsia"/>
          <w:lang w:eastAsia="zh-CN"/>
        </w:rPr>
        <w:t>，</w:t>
      </w:r>
      <w:r>
        <w:t xml:space="preserve"> C_跨现代性</w:t>
      </w:r>
      <w:r>
        <w:rPr>
          <w:rFonts w:hint="eastAsia"/>
          <w:lang w:eastAsia="zh-CN"/>
        </w:rPr>
        <w:t>，</w:t>
      </w:r>
      <w:r>
        <w:t xml:space="preserve"> C_他者的遮蔽</w:t>
      </w:r>
      <w:r>
        <w:rPr>
          <w:rFonts w:hint="eastAsia"/>
          <w:lang w:eastAsia="zh-CN"/>
        </w:rPr>
        <w:t>，</w:t>
      </w:r>
      <w:r>
        <w:t xml:space="preserve"> C_解放伦理学</w:t>
      </w:r>
      <w:r>
        <w:rPr>
          <w:rFonts w:hint="eastAsia"/>
          <w:lang w:eastAsia="zh-CN"/>
        </w:rPr>
        <w:t>，</w:t>
      </w:r>
      <w:r>
        <w:t xml:space="preserve"> C_外围批判]</w:t>
      </w:r>
    </w:p>
    <w:p w14:paraId="77BC707A">
      <w:pPr>
        <w:pStyle w:val="165"/>
      </w:pPr>
      <w:r>
        <w:t>contested_concepts: [C_未完成现代性</w:t>
      </w:r>
      <w:r>
        <w:rPr>
          <w:rFonts w:hint="eastAsia"/>
          <w:lang w:eastAsia="zh-CN"/>
        </w:rPr>
        <w:t>（</w:t>
      </w:r>
      <w:r>
        <w:t>哈贝马斯</w:t>
      </w:r>
      <w:r>
        <w:rPr>
          <w:rFonts w:hint="eastAsia"/>
          <w:lang w:eastAsia="zh-CN"/>
        </w:rPr>
        <w:t>）</w:t>
      </w:r>
      <w:r>
        <w:t>, C_后现代性</w:t>
      </w:r>
      <w:r>
        <w:rPr>
          <w:rFonts w:hint="eastAsia"/>
          <w:lang w:eastAsia="zh-CN"/>
        </w:rPr>
        <w:t>（</w:t>
      </w:r>
      <w:r>
        <w:t>欧洲内部批判</w:t>
      </w:r>
      <w:r>
        <w:rPr>
          <w:rFonts w:hint="eastAsia"/>
          <w:lang w:eastAsia="zh-CN"/>
        </w:rPr>
        <w:t>）</w:t>
      </w:r>
      <w:r>
        <w:t>]</w:t>
      </w:r>
    </w:p>
    <w:p w14:paraId="240C7F74">
      <w:pPr>
        <w:pStyle w:val="165"/>
      </w:pPr>
      <w:r>
        <w:t>school: S051</w:t>
      </w:r>
      <w:r>
        <w:rPr>
          <w:rFonts w:hint="eastAsia"/>
          <w:lang w:eastAsia="zh-CN"/>
        </w:rPr>
        <w:t>（</w:t>
      </w:r>
      <w:r>
        <w:t>拉美批判传统</w:t>
      </w:r>
      <w:r>
        <w:rPr>
          <w:rFonts w:hint="eastAsia"/>
          <w:lang w:eastAsia="zh-CN"/>
        </w:rPr>
        <w:t>）</w:t>
      </w:r>
    </w:p>
    <w:p w14:paraId="1E42C356">
      <w:pPr>
        <w:pStyle w:val="165"/>
      </w:pPr>
      <w:r>
        <w:t>cross_schools: []</w:t>
      </w:r>
    </w:p>
    <w:p w14:paraId="6565DF61">
      <w:pPr>
        <w:pStyle w:val="165"/>
      </w:pPr>
      <w:r>
        <w:t>macro_period: T3-T4</w:t>
      </w:r>
    </w:p>
    <w:p w14:paraId="111D2DD6">
      <w:pPr>
        <w:pStyle w:val="7"/>
      </w:pPr>
      <w:r>
        <w:t>【P234】桑托斯 Boaventura de Sousa Santos（1940– ）</w:t>
      </w:r>
    </w:p>
    <w:p w14:paraId="12F01CF4">
      <w:pPr>
        <w:pStyle w:val="166"/>
      </w:pPr>
      <w:r>
        <w:t>▎学术问题与思想起源</w:t>
      </w:r>
    </w:p>
    <w:p w14:paraId="21DC67C9">
      <w:r>
        <w:t>桑托斯的核心学术问题——西方社会科学的认识论框架何以是不公正的、从全球南方的知识传统出发何以可能建构替代性的认识论——生成于1970-80年代对葡萄牙和拉美社会运动的经验研究。桑托斯生于葡萄牙科英布拉，在葡萄牙接受法学训练后赴美国耶鲁大学攻读社会学博士——1973年完成博士论文《葡萄牙的法律与反法律》，研究了里斯本非法棚户区（bairros clandestinos）中居民的法律实践。这篇论文的方法论特征在于：它不从</w:t>
      </w:r>
      <w:r>
        <w:rPr>
          <w:rFonts w:hint="eastAsia"/>
          <w:lang w:eastAsia="zh-CN"/>
        </w:rPr>
        <w:t>“</w:t>
      </w:r>
      <w:r>
        <w:t>法律</w:t>
      </w:r>
      <w:r>
        <w:rPr>
          <w:rFonts w:hint="eastAsia"/>
          <w:lang w:eastAsia="zh-CN"/>
        </w:rPr>
        <w:t>”</w:t>
      </w:r>
      <w:r>
        <w:t>出发研究</w:t>
      </w:r>
      <w:r>
        <w:rPr>
          <w:rFonts w:hint="eastAsia"/>
          <w:lang w:eastAsia="zh-CN"/>
        </w:rPr>
        <w:t>“</w:t>
      </w:r>
      <w:r>
        <w:t>社会</w:t>
      </w:r>
      <w:r>
        <w:rPr>
          <w:rFonts w:hint="eastAsia"/>
          <w:lang w:eastAsia="zh-CN"/>
        </w:rPr>
        <w:t>”</w:t>
      </w:r>
      <w:r>
        <w:t>，而是从</w:t>
      </w:r>
      <w:r>
        <w:rPr>
          <w:rFonts w:hint="eastAsia"/>
          <w:lang w:eastAsia="zh-CN"/>
        </w:rPr>
        <w:t>“</w:t>
      </w:r>
      <w:r>
        <w:t>被压迫者的实践</w:t>
      </w:r>
      <w:r>
        <w:rPr>
          <w:rFonts w:hint="eastAsia"/>
          <w:lang w:eastAsia="zh-CN"/>
        </w:rPr>
        <w:t>”</w:t>
      </w:r>
      <w:r>
        <w:t>出发重新定义</w:t>
      </w:r>
      <w:r>
        <w:rPr>
          <w:rFonts w:hint="eastAsia"/>
          <w:lang w:eastAsia="zh-CN"/>
        </w:rPr>
        <w:t>“</w:t>
      </w:r>
      <w:r>
        <w:t>法律</w:t>
      </w:r>
      <w:r>
        <w:rPr>
          <w:rFonts w:hint="eastAsia"/>
          <w:lang w:eastAsia="zh-CN"/>
        </w:rPr>
        <w:t>”</w:t>
      </w:r>
      <w:r>
        <w:t>——棚户区居民的法律实践（非正式合同、社区调解、自我规训）不是</w:t>
      </w:r>
      <w:r>
        <w:rPr>
          <w:rFonts w:hint="eastAsia"/>
          <w:lang w:eastAsia="zh-CN"/>
        </w:rPr>
        <w:t>“</w:t>
      </w:r>
      <w:r>
        <w:t>法律</w:t>
      </w:r>
      <w:r>
        <w:rPr>
          <w:rFonts w:hint="eastAsia"/>
          <w:lang w:eastAsia="zh-CN"/>
        </w:rPr>
        <w:t>”</w:t>
      </w:r>
      <w:r>
        <w:t>的缺失，而是另一种法律性的生成。这一方法论立场——从被压迫者的实践出发重新定义学术概念——贯穿了桑托斯的整个学术生涯。</w:t>
      </w:r>
    </w:p>
    <w:p w14:paraId="1F541EB6">
      <w:r>
        <w:t>桑托斯在1974年葡萄牙</w:t>
      </w:r>
      <w:r>
        <w:rPr>
          <w:rFonts w:hint="eastAsia"/>
          <w:lang w:eastAsia="zh-CN"/>
        </w:rPr>
        <w:t>“</w:t>
      </w:r>
      <w:r>
        <w:t>康乃馨革命</w:t>
      </w:r>
      <w:r>
        <w:rPr>
          <w:rFonts w:hint="eastAsia"/>
          <w:lang w:eastAsia="zh-CN"/>
        </w:rPr>
        <w:t>”</w:t>
      </w:r>
      <w:r>
        <w:t>后回到葡萄牙，参与葡萄牙的民主转型——他在科英布拉大学创立社会学研究中心，同时参与左翼社会运动。1980-90年代，桑托斯将研究扩展到全球范围——他在拉美、非洲和亚洲进行田野调查，研究社会运动、法律多元主义和全球化。这一全球经验使其问题意识从</w:t>
      </w:r>
      <w:r>
        <w:rPr>
          <w:rFonts w:hint="eastAsia"/>
          <w:lang w:eastAsia="zh-CN"/>
        </w:rPr>
        <w:t>“</w:t>
      </w:r>
      <w:r>
        <w:t>葡萄牙的法律与社会</w:t>
      </w:r>
      <w:r>
        <w:rPr>
          <w:rFonts w:hint="eastAsia"/>
          <w:lang w:eastAsia="zh-CN"/>
        </w:rPr>
        <w:t>”</w:t>
      </w:r>
      <w:r>
        <w:t>扩展到</w:t>
      </w:r>
      <w:r>
        <w:rPr>
          <w:rFonts w:hint="eastAsia"/>
          <w:lang w:eastAsia="zh-CN"/>
        </w:rPr>
        <w:t>“</w:t>
      </w:r>
      <w:r>
        <w:t>全球南方的知识与正义</w:t>
      </w:r>
      <w:r>
        <w:rPr>
          <w:rFonts w:hint="eastAsia"/>
          <w:lang w:eastAsia="zh-CN"/>
        </w:rPr>
        <w:t>”</w:t>
      </w:r>
      <w:r>
        <w:t>——他发现西方社会科学的理论框架在理解全球南方的社会实践时系统性失效：不是因为南方社会</w:t>
      </w:r>
      <w:r>
        <w:rPr>
          <w:rFonts w:hint="eastAsia"/>
          <w:lang w:eastAsia="zh-CN"/>
        </w:rPr>
        <w:t>“</w:t>
      </w:r>
      <w:r>
        <w:t>缺乏</w:t>
      </w:r>
      <w:r>
        <w:rPr>
          <w:rFonts w:hint="eastAsia"/>
          <w:lang w:eastAsia="zh-CN"/>
        </w:rPr>
        <w:t>”</w:t>
      </w:r>
      <w:r>
        <w:t>西方社会科学所描述的现象，而是因为西方社会科学的概念本身（法律/非法、正式/非正式、现代/传统）是以西方经验为标准构造的，南方社会的实践在这些概念框架中只能以</w:t>
      </w:r>
      <w:r>
        <w:rPr>
          <w:rFonts w:hint="eastAsia"/>
          <w:lang w:eastAsia="zh-CN"/>
        </w:rPr>
        <w:t>“</w:t>
      </w:r>
      <w:r>
        <w:t>缺失</w:t>
      </w:r>
      <w:r>
        <w:rPr>
          <w:rFonts w:hint="eastAsia"/>
          <w:lang w:eastAsia="zh-CN"/>
        </w:rPr>
        <w:t>”</w:t>
      </w:r>
      <w:r>
        <w:t>的形式出现。</w:t>
      </w:r>
    </w:p>
    <w:p w14:paraId="294FA768">
      <w:pPr>
        <w:pStyle w:val="166"/>
      </w:pPr>
      <w:r>
        <w:t>▎核心理论贡献</w:t>
      </w:r>
    </w:p>
    <w:p w14:paraId="67AF2BCE">
      <w:r>
        <w:rPr>
          <w:b/>
        </w:rPr>
        <w:t>南半球认识论（Epistemologies of the South）。</w:t>
      </w:r>
      <w:r>
        <w:t xml:space="preserve"> 桑托斯在《南半球认识论》（2014，合著）和《认知正义与全球正义》（2007）中系统阐述了其核心论题：不存在全球正义而没有认识论正义——西方社会科学的认识论框架本身就是不公正的，因为它将西方经验普遍化，抹除了全球南方的知识传统。南半球认识论不是一种新的认识论（与西方认识论竞争的另一种</w:t>
      </w:r>
      <w:r>
        <w:rPr>
          <w:rFonts w:hint="eastAsia"/>
          <w:lang w:eastAsia="zh-CN"/>
        </w:rPr>
        <w:t>“</w:t>
      </w:r>
      <w:r>
        <w:t>正确</w:t>
      </w:r>
      <w:r>
        <w:rPr>
          <w:rFonts w:hint="eastAsia"/>
          <w:lang w:eastAsia="zh-CN"/>
        </w:rPr>
        <w:t>”</w:t>
      </w:r>
      <w:r>
        <w:t>认识论），而是一种认识论立场：从全球南方的经验出发，揭示西方认识论的特殊性（将西方经验伪装为普遍经验），同时恢复南方知识的可见性和有效性。</w:t>
      </w:r>
    </w:p>
    <w:p w14:paraId="34A2E05A">
      <w:r>
        <w:t>桑托斯将西方社会科学的认识论暴力分析为双重机制：第一，</w:t>
      </w:r>
      <w:r>
        <w:rPr>
          <w:rFonts w:hint="eastAsia"/>
          <w:lang w:eastAsia="zh-CN"/>
        </w:rPr>
        <w:t>“</w:t>
      </w:r>
      <w:r>
        <w:t>非存在</w:t>
      </w:r>
      <w:r>
        <w:rPr>
          <w:rFonts w:hint="eastAsia"/>
          <w:lang w:eastAsia="zh-CN"/>
        </w:rPr>
        <w:t>”</w:t>
      </w:r>
      <w:r>
        <w:t>的生产——西方认识论界定了</w:t>
      </w:r>
      <w:r>
        <w:rPr>
          <w:rFonts w:hint="eastAsia"/>
          <w:lang w:eastAsia="zh-CN"/>
        </w:rPr>
        <w:t>“</w:t>
      </w:r>
      <w:r>
        <w:t>存在</w:t>
      </w:r>
      <w:r>
        <w:rPr>
          <w:rFonts w:hint="eastAsia"/>
          <w:lang w:eastAsia="zh-CN"/>
        </w:rPr>
        <w:t>”</w:t>
      </w:r>
      <w:r>
        <w:t>的标准（科学性、理性、现代性），不符合标准的社会实践、知识形式和经验模式被归入</w:t>
      </w:r>
      <w:r>
        <w:rPr>
          <w:rFonts w:hint="eastAsia"/>
          <w:lang w:eastAsia="zh-CN"/>
        </w:rPr>
        <w:t>“</w:t>
      </w:r>
      <w:r>
        <w:t>非存在</w:t>
      </w:r>
      <w:r>
        <w:rPr>
          <w:rFonts w:hint="eastAsia"/>
          <w:lang w:eastAsia="zh-CN"/>
        </w:rPr>
        <w:t>”</w:t>
      </w:r>
      <w:r>
        <w:t>（不存在、不合法、不理性）；第二，</w:t>
      </w:r>
      <w:r>
        <w:rPr>
          <w:rFonts w:hint="eastAsia"/>
          <w:lang w:eastAsia="zh-CN"/>
        </w:rPr>
        <w:t>“</w:t>
      </w:r>
      <w:r>
        <w:t>无知的无知</w:t>
      </w:r>
      <w:r>
        <w:rPr>
          <w:rFonts w:hint="eastAsia"/>
          <w:lang w:eastAsia="zh-CN"/>
        </w:rPr>
        <w:t>”</w:t>
      </w:r>
      <w:r>
        <w:t>（ignorance of ignorance）——西方社会科学不知道自己不知道什么，因为其认识论框架使其无法看到被排除的知识——它将南方的知识归入</w:t>
      </w:r>
      <w:r>
        <w:rPr>
          <w:rFonts w:hint="eastAsia"/>
          <w:lang w:eastAsia="zh-CN"/>
        </w:rPr>
        <w:t>“</w:t>
      </w:r>
      <w:r>
        <w:t>传统</w:t>
      </w:r>
      <w:r>
        <w:rPr>
          <w:rFonts w:hint="eastAsia"/>
          <w:lang w:eastAsia="zh-CN"/>
        </w:rPr>
        <w:t>”“</w:t>
      </w:r>
      <w:r>
        <w:t>迷信</w:t>
      </w:r>
      <w:r>
        <w:rPr>
          <w:rFonts w:hint="eastAsia"/>
          <w:lang w:eastAsia="zh-CN"/>
        </w:rPr>
        <w:t>”“</w:t>
      </w:r>
      <w:r>
        <w:t>前现代</w:t>
      </w:r>
      <w:r>
        <w:rPr>
          <w:rFonts w:hint="eastAsia"/>
          <w:lang w:eastAsia="zh-CN"/>
        </w:rPr>
        <w:t>”</w:t>
      </w:r>
      <w:r>
        <w:t>，从而在认识论层面取消了理解南方知识的可能性。</w:t>
      </w:r>
    </w:p>
    <w:p w14:paraId="305A9223">
      <w:r>
        <w:rPr>
          <w:b/>
        </w:rPr>
        <w:t>生态知识论（Ecology of Knowledges）。</w:t>
      </w:r>
      <w:r>
        <w:t xml:space="preserve"> 桑托斯提出</w:t>
      </w:r>
      <w:r>
        <w:rPr>
          <w:rFonts w:hint="eastAsia"/>
          <w:lang w:eastAsia="zh-CN"/>
        </w:rPr>
        <w:t>“</w:t>
      </w:r>
      <w:r>
        <w:t>生态知识论</w:t>
      </w:r>
      <w:r>
        <w:rPr>
          <w:rFonts w:hint="eastAsia"/>
          <w:lang w:eastAsia="zh-CN"/>
        </w:rPr>
        <w:t>”</w:t>
      </w:r>
      <w:r>
        <w:t>作为南半球认识论的方法论实践——不同知识传统之间的平等对话。生态知识论的</w:t>
      </w:r>
      <w:r>
        <w:rPr>
          <w:rFonts w:hint="eastAsia"/>
          <w:lang w:eastAsia="zh-CN"/>
        </w:rPr>
        <w:t>“</w:t>
      </w:r>
      <w:r>
        <w:t>平等</w:t>
      </w:r>
      <w:r>
        <w:rPr>
          <w:rFonts w:hint="eastAsia"/>
          <w:lang w:eastAsia="zh-CN"/>
        </w:rPr>
        <w:t>”</w:t>
      </w:r>
      <w:r>
        <w:t>不是</w:t>
      </w:r>
      <w:r>
        <w:rPr>
          <w:rFonts w:hint="eastAsia"/>
          <w:lang w:eastAsia="zh-CN"/>
        </w:rPr>
        <w:t>“</w:t>
      </w:r>
      <w:r>
        <w:t>所有知识都同等有效</w:t>
      </w:r>
      <w:r>
        <w:rPr>
          <w:rFonts w:hint="eastAsia"/>
          <w:lang w:eastAsia="zh-CN"/>
        </w:rPr>
        <w:t>”</w:t>
      </w:r>
      <w:r>
        <w:t>（这消解了知识评价的标准），而是</w:t>
      </w:r>
      <w:r>
        <w:rPr>
          <w:rFonts w:hint="eastAsia"/>
          <w:lang w:eastAsia="zh-CN"/>
        </w:rPr>
        <w:t>“</w:t>
      </w:r>
      <w:r>
        <w:t>所有知识都有资格参与对话</w:t>
      </w:r>
      <w:r>
        <w:rPr>
          <w:rFonts w:hint="eastAsia"/>
          <w:lang w:eastAsia="zh-CN"/>
        </w:rPr>
        <w:t>”</w:t>
      </w:r>
      <w:r>
        <w:t>——知识的有效性不是先验判定的，而是在对话过程中共同判定的。桑托斯将此与哈贝马斯的</w:t>
      </w:r>
      <w:r>
        <w:rPr>
          <w:rFonts w:hint="eastAsia"/>
          <w:lang w:eastAsia="zh-CN"/>
        </w:rPr>
        <w:t>“</w:t>
      </w:r>
      <w:r>
        <w:t>交往理性</w:t>
      </w:r>
      <w:r>
        <w:rPr>
          <w:rFonts w:hint="eastAsia"/>
          <w:lang w:eastAsia="zh-CN"/>
        </w:rPr>
        <w:t>”</w:t>
      </w:r>
      <w:r>
        <w:t>进行对照：哈贝马斯的对话预设了参与者的平等地位和共享的理性标准，生态知识论则论证：在现存的知识权力结构中，南方知识在对话开始之前就已经被排除——因此对话的前提不是</w:t>
      </w:r>
      <w:r>
        <w:rPr>
          <w:rFonts w:hint="eastAsia"/>
          <w:lang w:eastAsia="zh-CN"/>
        </w:rPr>
        <w:t>“</w:t>
      </w:r>
      <w:r>
        <w:t>平等地位</w:t>
      </w:r>
      <w:r>
        <w:rPr>
          <w:rFonts w:hint="eastAsia"/>
          <w:lang w:eastAsia="zh-CN"/>
        </w:rPr>
        <w:t>”</w:t>
      </w:r>
      <w:r>
        <w:t>而是</w:t>
      </w:r>
      <w:r>
        <w:rPr>
          <w:rFonts w:hint="eastAsia"/>
          <w:lang w:eastAsia="zh-CN"/>
        </w:rPr>
        <w:t>“</w:t>
      </w:r>
      <w:r>
        <w:t>恢复被排除者的对话资格</w:t>
      </w:r>
      <w:r>
        <w:rPr>
          <w:rFonts w:hint="eastAsia"/>
          <w:lang w:eastAsia="zh-CN"/>
        </w:rPr>
        <w:t>”</w:t>
      </w:r>
      <w:r>
        <w:t>。</w:t>
      </w:r>
    </w:p>
    <w:p w14:paraId="74AF6493">
      <w:r>
        <w:rPr>
          <w:b/>
        </w:rPr>
        <w:t>反全球化社会学。</w:t>
      </w:r>
      <w:r>
        <w:t xml:space="preserve"> 桑托斯在《全球化的反面：走向反霸权全球化》（2005）和《认知正义与全球正义》中论证：全球化不是单一过程而是两种对立过程——</w:t>
      </w:r>
      <w:r>
        <w:rPr>
          <w:rFonts w:hint="eastAsia"/>
          <w:lang w:eastAsia="zh-CN"/>
        </w:rPr>
        <w:t>“</w:t>
      </w:r>
      <w:r>
        <w:t>霸权全球化</w:t>
      </w:r>
      <w:r>
        <w:rPr>
          <w:rFonts w:hint="eastAsia"/>
          <w:lang w:eastAsia="zh-CN"/>
        </w:rPr>
        <w:t>”</w:t>
      </w:r>
      <w:r>
        <w:t>（新自由主义的全球扩张）和</w:t>
      </w:r>
      <w:r>
        <w:rPr>
          <w:rFonts w:hint="eastAsia"/>
          <w:lang w:eastAsia="zh-CN"/>
        </w:rPr>
        <w:t>“</w:t>
      </w:r>
      <w:r>
        <w:t>反霸权全球化</w:t>
      </w:r>
      <w:r>
        <w:rPr>
          <w:rFonts w:hint="eastAsia"/>
          <w:lang w:eastAsia="zh-CN"/>
        </w:rPr>
        <w:t>”</w:t>
      </w:r>
      <w:r>
        <w:t>（社会运动对全球正义的追求）。桑托斯对世界社会论坛（World Social Forum, 2001-）的参与是其反全球化社会学的实践基础——他将世界社会论坛分析为</w:t>
      </w:r>
      <w:r>
        <w:rPr>
          <w:rFonts w:hint="eastAsia"/>
          <w:lang w:eastAsia="zh-CN"/>
        </w:rPr>
        <w:t>“</w:t>
      </w:r>
      <w:r>
        <w:t>反霸权全球化</w:t>
      </w:r>
      <w:r>
        <w:rPr>
          <w:rFonts w:hint="eastAsia"/>
          <w:lang w:eastAsia="zh-CN"/>
        </w:rPr>
        <w:t>”</w:t>
      </w:r>
      <w:r>
        <w:t>的制度化形式：不同社会运动、知识传统和政治纲领在</w:t>
      </w:r>
      <w:r>
        <w:rPr>
          <w:rFonts w:hint="eastAsia"/>
          <w:lang w:eastAsia="zh-CN"/>
        </w:rPr>
        <w:t>“</w:t>
      </w:r>
      <w:r>
        <w:t>另一个世界是可能的</w:t>
      </w:r>
      <w:r>
        <w:rPr>
          <w:rFonts w:hint="eastAsia"/>
          <w:lang w:eastAsia="zh-CN"/>
        </w:rPr>
        <w:t>”</w:t>
      </w:r>
      <w:r>
        <w:t>（另一个世界是否可能，取决于认识论正义是否可能）的旗帜下汇聚。</w:t>
      </w:r>
    </w:p>
    <w:p w14:paraId="6590FEBD">
      <w:r>
        <w:rPr>
          <w:b/>
        </w:rPr>
        <w:t>亚替代性法社会学（Subaltern Cosmopolitan Legality）。</w:t>
      </w:r>
      <w:r>
        <w:t xml:space="preserve"> 桑托斯在法社会学领域提出了</w:t>
      </w:r>
      <w:r>
        <w:rPr>
          <w:rFonts w:hint="eastAsia"/>
          <w:lang w:eastAsia="zh-CN"/>
        </w:rPr>
        <w:t>“</w:t>
      </w:r>
      <w:r>
        <w:t>亚替代性法世界主义</w:t>
      </w:r>
      <w:r>
        <w:rPr>
          <w:rFonts w:hint="eastAsia"/>
          <w:lang w:eastAsia="zh-CN"/>
        </w:rPr>
        <w:t>”</w:t>
      </w:r>
      <w:r>
        <w:t>——从被压迫者的法律实践出发重新定义</w:t>
      </w:r>
      <w:r>
        <w:rPr>
          <w:rFonts w:hint="eastAsia"/>
          <w:lang w:eastAsia="zh-CN"/>
        </w:rPr>
        <w:t>“</w:t>
      </w:r>
      <w:r>
        <w:t>法律</w:t>
      </w:r>
      <w:r>
        <w:rPr>
          <w:rFonts w:hint="eastAsia"/>
          <w:lang w:eastAsia="zh-CN"/>
        </w:rPr>
        <w:t>”</w:t>
      </w:r>
      <w:r>
        <w:t>。不同于主流法社会学将</w:t>
      </w:r>
      <w:r>
        <w:rPr>
          <w:rFonts w:hint="eastAsia"/>
          <w:lang w:eastAsia="zh-CN"/>
        </w:rPr>
        <w:t>“</w:t>
      </w:r>
      <w:r>
        <w:t>法律</w:t>
      </w:r>
      <w:r>
        <w:rPr>
          <w:rFonts w:hint="eastAsia"/>
          <w:lang w:eastAsia="zh-CN"/>
        </w:rPr>
        <w:t>”</w:t>
      </w:r>
      <w:r>
        <w:t>等同于国家法，桑托斯论证：国家法只是法律性的一种形式——棚户区的社区规则、原住民的习惯法、社会运动的自主管理都是法律性的表现形式。法律多元主义不是多种法律体系的</w:t>
      </w:r>
      <w:r>
        <w:rPr>
          <w:rFonts w:hint="eastAsia"/>
          <w:lang w:eastAsia="zh-CN"/>
        </w:rPr>
        <w:t>“</w:t>
      </w:r>
      <w:r>
        <w:t>并存</w:t>
      </w:r>
      <w:r>
        <w:rPr>
          <w:rFonts w:hint="eastAsia"/>
          <w:lang w:eastAsia="zh-CN"/>
        </w:rPr>
        <w:t>”</w:t>
      </w:r>
      <w:r>
        <w:t>，而是法律性的</w:t>
      </w:r>
      <w:r>
        <w:rPr>
          <w:rFonts w:hint="eastAsia"/>
          <w:lang w:eastAsia="zh-CN"/>
        </w:rPr>
        <w:t>“</w:t>
      </w:r>
      <w:r>
        <w:t>争夺</w:t>
      </w:r>
      <w:r>
        <w:rPr>
          <w:rFonts w:hint="eastAsia"/>
          <w:lang w:eastAsia="zh-CN"/>
        </w:rPr>
        <w:t>”</w:t>
      </w:r>
      <w:r>
        <w:t>——谁的法律性被承认为</w:t>
      </w:r>
      <w:r>
        <w:rPr>
          <w:rFonts w:hint="eastAsia"/>
          <w:lang w:eastAsia="zh-CN"/>
        </w:rPr>
        <w:t>“</w:t>
      </w:r>
      <w:r>
        <w:t>法律</w:t>
      </w:r>
      <w:r>
        <w:rPr>
          <w:rFonts w:hint="eastAsia"/>
          <w:lang w:eastAsia="zh-CN"/>
        </w:rPr>
        <w:t>”</w:t>
      </w:r>
      <w:r>
        <w:t>，谁的法律性被归入</w:t>
      </w:r>
      <w:r>
        <w:rPr>
          <w:rFonts w:hint="eastAsia"/>
          <w:lang w:eastAsia="zh-CN"/>
        </w:rPr>
        <w:t>“</w:t>
      </w:r>
      <w:r>
        <w:t>非法</w:t>
      </w:r>
      <w:r>
        <w:rPr>
          <w:rFonts w:hint="eastAsia"/>
          <w:lang w:eastAsia="zh-CN"/>
        </w:rPr>
        <w:t>”</w:t>
      </w:r>
      <w:r>
        <w:t>或</w:t>
      </w:r>
      <w:r>
        <w:rPr>
          <w:rFonts w:hint="eastAsia"/>
          <w:lang w:eastAsia="zh-CN"/>
        </w:rPr>
        <w:t>“</w:t>
      </w:r>
      <w:r>
        <w:t>非正式</w:t>
      </w:r>
      <w:r>
        <w:rPr>
          <w:rFonts w:hint="eastAsia"/>
          <w:lang w:eastAsia="zh-CN"/>
        </w:rPr>
        <w:t>”</w:t>
      </w:r>
      <w:r>
        <w:t>，这是权力问题而非定义问题。</w:t>
      </w:r>
    </w:p>
    <w:p w14:paraId="19BBAFFE">
      <w:pPr>
        <w:pStyle w:val="166"/>
      </w:pPr>
      <w:r>
        <w:t>▎学术对话与论战</w:t>
      </w:r>
    </w:p>
    <w:p w14:paraId="28AB2BA9">
      <w:r>
        <w:t>与哈贝马斯的对话已如上述——桑托斯承认哈贝马斯</w:t>
      </w:r>
      <w:r>
        <w:rPr>
          <w:rFonts w:hint="eastAsia"/>
          <w:lang w:eastAsia="zh-CN"/>
        </w:rPr>
        <w:t>“</w:t>
      </w:r>
      <w:r>
        <w:t>交往理性</w:t>
      </w:r>
      <w:r>
        <w:rPr>
          <w:rFonts w:hint="eastAsia"/>
          <w:lang w:eastAsia="zh-CN"/>
        </w:rPr>
        <w:t>”</w:t>
      </w:r>
      <w:r>
        <w:t>的规范性吸引力，但坚持其欧洲中心主义的认识论局限。桑托斯将哈贝马斯的</w:t>
      </w:r>
      <w:r>
        <w:rPr>
          <w:rFonts w:hint="eastAsia"/>
          <w:lang w:eastAsia="zh-CN"/>
        </w:rPr>
        <w:t>“</w:t>
      </w:r>
      <w:r>
        <w:t>交往理性</w:t>
      </w:r>
      <w:r>
        <w:rPr>
          <w:rFonts w:hint="eastAsia"/>
          <w:lang w:eastAsia="zh-CN"/>
        </w:rPr>
        <w:t>”</w:t>
      </w:r>
      <w:r>
        <w:t>归入</w:t>
      </w:r>
      <w:r>
        <w:rPr>
          <w:rFonts w:hint="eastAsia"/>
          <w:lang w:eastAsia="zh-CN"/>
        </w:rPr>
        <w:t>“</w:t>
      </w:r>
      <w:r>
        <w:t>北方认识论</w:t>
      </w:r>
      <w:r>
        <w:rPr>
          <w:rFonts w:hint="eastAsia"/>
          <w:lang w:eastAsia="zh-CN"/>
        </w:rPr>
        <w:t>”</w:t>
      </w:r>
      <w:r>
        <w:t>的范畴——它从欧洲的公共领域经验出发（咖啡馆、沙龙、学术期刊），将这一经验普遍化为</w:t>
      </w:r>
      <w:r>
        <w:rPr>
          <w:rFonts w:hint="eastAsia"/>
          <w:lang w:eastAsia="zh-CN"/>
        </w:rPr>
        <w:t>“</w:t>
      </w:r>
      <w:r>
        <w:t>理性对话</w:t>
      </w:r>
      <w:r>
        <w:rPr>
          <w:rFonts w:hint="eastAsia"/>
          <w:lang w:eastAsia="zh-CN"/>
        </w:rPr>
        <w:t>”</w:t>
      </w:r>
      <w:r>
        <w:t>的理想。</w:t>
      </w:r>
    </w:p>
    <w:p w14:paraId="56E7459A">
      <w:r>
        <w:t>与福柯的关系：桑托斯的</w:t>
      </w:r>
      <w:r>
        <w:rPr>
          <w:rFonts w:hint="eastAsia"/>
          <w:lang w:eastAsia="zh-CN"/>
        </w:rPr>
        <w:t>“</w:t>
      </w:r>
      <w:r>
        <w:t>知识</w:t>
      </w:r>
      <w:r>
        <w:rPr>
          <w:rFonts w:hint="eastAsia"/>
          <w:lang w:eastAsia="zh-CN"/>
        </w:rPr>
        <w:t>－</w:t>
      </w:r>
      <w:r>
        <w:t>权力</w:t>
      </w:r>
      <w:r>
        <w:rPr>
          <w:rFonts w:hint="eastAsia"/>
          <w:lang w:eastAsia="zh-CN"/>
        </w:rPr>
        <w:t>”</w:t>
      </w:r>
      <w:r>
        <w:t>分析与福柯的</w:t>
      </w:r>
      <w:r>
        <w:rPr>
          <w:rFonts w:hint="eastAsia"/>
          <w:lang w:eastAsia="zh-CN"/>
        </w:rPr>
        <w:t>“</w:t>
      </w:r>
      <w:r>
        <w:t>权力/知识</w:t>
      </w:r>
      <w:r>
        <w:rPr>
          <w:rFonts w:hint="eastAsia"/>
          <w:lang w:eastAsia="zh-CN"/>
        </w:rPr>
        <w:t>”</w:t>
      </w:r>
      <w:r>
        <w:t>有结构对应，但桑托斯将福柯的分析从欧洲内部（监狱、疯人院、诊所）扩展到全球南北关系——西方社会科学的知识</w:t>
      </w:r>
      <w:r>
        <w:rPr>
          <w:rFonts w:hint="eastAsia"/>
          <w:lang w:eastAsia="zh-CN"/>
        </w:rPr>
        <w:t>－</w:t>
      </w:r>
      <w:r>
        <w:t>权力运作不仅在国内层面（分类、规训、排除），而且在全球层面（将南方知识归入</w:t>
      </w:r>
      <w:r>
        <w:rPr>
          <w:rFonts w:hint="eastAsia"/>
          <w:lang w:eastAsia="zh-CN"/>
        </w:rPr>
        <w:t>“</w:t>
      </w:r>
      <w:r>
        <w:t>非存在</w:t>
      </w:r>
      <w:r>
        <w:rPr>
          <w:rFonts w:hint="eastAsia"/>
          <w:lang w:eastAsia="zh-CN"/>
        </w:rPr>
        <w:t>”</w:t>
      </w:r>
      <w:r>
        <w:t>）。桑托斯认为福柯的权力/知识分析仍然是</w:t>
      </w:r>
      <w:r>
        <w:rPr>
          <w:rFonts w:hint="eastAsia"/>
          <w:lang w:eastAsia="zh-CN"/>
        </w:rPr>
        <w:t>“</w:t>
      </w:r>
      <w:r>
        <w:t>北方批判</w:t>
      </w:r>
      <w:r>
        <w:rPr>
          <w:rFonts w:hint="eastAsia"/>
          <w:lang w:eastAsia="zh-CN"/>
        </w:rPr>
        <w:t>”</w:t>
      </w:r>
      <w:r>
        <w:t>——它批判了西方知识内部的权力运作，但未触及西方知识对外部的权力运作（将非西方知识排除在</w:t>
      </w:r>
      <w:r>
        <w:rPr>
          <w:rFonts w:hint="eastAsia"/>
          <w:lang w:eastAsia="zh-CN"/>
        </w:rPr>
        <w:t>“</w:t>
      </w:r>
      <w:r>
        <w:t>知识</w:t>
      </w:r>
      <w:r>
        <w:rPr>
          <w:rFonts w:hint="eastAsia"/>
          <w:lang w:eastAsia="zh-CN"/>
        </w:rPr>
        <w:t>”</w:t>
      </w:r>
      <w:r>
        <w:t>之外）。</w:t>
      </w:r>
    </w:p>
    <w:p w14:paraId="3F25D1F2">
      <w:r>
        <w:t>与埃斯科瓦尔的对话：桑托斯和埃斯科瓦尔共享</w:t>
      </w:r>
      <w:r>
        <w:rPr>
          <w:rFonts w:hint="eastAsia"/>
          <w:lang w:eastAsia="zh-CN"/>
        </w:rPr>
        <w:t>“</w:t>
      </w:r>
      <w:r>
        <w:t>发展批判</w:t>
      </w:r>
      <w:r>
        <w:rPr>
          <w:rFonts w:hint="eastAsia"/>
          <w:lang w:eastAsia="zh-CN"/>
        </w:rPr>
        <w:t>”</w:t>
      </w:r>
      <w:r>
        <w:t>的基本立场，但路径不同——埃斯科瓦尔从福柯式话语分析出发（</w:t>
      </w:r>
      <w:r>
        <w:rPr>
          <w:rFonts w:hint="eastAsia"/>
          <w:lang w:eastAsia="zh-CN"/>
        </w:rPr>
        <w:t>“</w:t>
      </w:r>
      <w:r>
        <w:t>发展</w:t>
      </w:r>
      <w:r>
        <w:rPr>
          <w:rFonts w:hint="eastAsia"/>
          <w:lang w:eastAsia="zh-CN"/>
        </w:rPr>
        <w:t>”</w:t>
      </w:r>
      <w:r>
        <w:t>作为一种话语装置），桑托斯从认识论正义出发（</w:t>
      </w:r>
      <w:r>
        <w:rPr>
          <w:rFonts w:hint="eastAsia"/>
          <w:lang w:eastAsia="zh-CN"/>
        </w:rPr>
        <w:t>“</w:t>
      </w:r>
      <w:r>
        <w:t>发展</w:t>
      </w:r>
      <w:r>
        <w:rPr>
          <w:rFonts w:hint="eastAsia"/>
          <w:lang w:eastAsia="zh-CN"/>
        </w:rPr>
        <w:t>”</w:t>
      </w:r>
      <w:r>
        <w:t>作为西方认识论对南方经验的暴力简化）。两者在2010年代后产生了更紧密的学术合作。</w:t>
      </w:r>
    </w:p>
    <w:p w14:paraId="5B8BA3B6">
      <w:r>
        <w:t>与拉美社会运动的关系：桑托斯的学术工作与拉美社会运动（特别是巴西无地农民运动MST、玻利维亚原住民运动、墨西哥萨帕塔运动）有直接的制度性关联——他将社会运动视为</w:t>
      </w:r>
      <w:r>
        <w:rPr>
          <w:rFonts w:hint="eastAsia"/>
          <w:lang w:eastAsia="zh-CN"/>
        </w:rPr>
        <w:t>“</w:t>
      </w:r>
      <w:r>
        <w:t>南半球认识论</w:t>
      </w:r>
      <w:r>
        <w:rPr>
          <w:rFonts w:hint="eastAsia"/>
          <w:lang w:eastAsia="zh-CN"/>
        </w:rPr>
        <w:t>”</w:t>
      </w:r>
      <w:r>
        <w:t>的经验来源，同时将学术工作视为社会运动的理论支援。这一</w:t>
      </w:r>
      <w:r>
        <w:rPr>
          <w:rFonts w:hint="eastAsia"/>
          <w:lang w:eastAsia="zh-CN"/>
        </w:rPr>
        <w:t>“</w:t>
      </w:r>
      <w:r>
        <w:t>学术</w:t>
      </w:r>
      <w:r>
        <w:rPr>
          <w:rFonts w:hint="eastAsia"/>
          <w:lang w:eastAsia="zh-CN"/>
        </w:rPr>
        <w:t>－</w:t>
      </w:r>
      <w:r>
        <w:t>运动</w:t>
      </w:r>
      <w:r>
        <w:rPr>
          <w:rFonts w:hint="eastAsia"/>
          <w:lang w:eastAsia="zh-CN"/>
        </w:rPr>
        <w:t>”</w:t>
      </w:r>
      <w:r>
        <w:t>的关联在桑托斯那里不是</w:t>
      </w:r>
      <w:r>
        <w:rPr>
          <w:rFonts w:hint="eastAsia"/>
          <w:lang w:eastAsia="zh-CN"/>
        </w:rPr>
        <w:t>“</w:t>
      </w:r>
      <w:r>
        <w:t>应用</w:t>
      </w:r>
      <w:r>
        <w:rPr>
          <w:rFonts w:hint="eastAsia"/>
          <w:lang w:eastAsia="zh-CN"/>
        </w:rPr>
        <w:t>”</w:t>
      </w:r>
      <w:r>
        <w:t>关系（理论应用于实践），而是</w:t>
      </w:r>
      <w:r>
        <w:rPr>
          <w:rFonts w:hint="eastAsia"/>
          <w:lang w:eastAsia="zh-CN"/>
        </w:rPr>
        <w:t>“</w:t>
      </w:r>
      <w:r>
        <w:t>认识论</w:t>
      </w:r>
      <w:r>
        <w:rPr>
          <w:rFonts w:hint="eastAsia"/>
          <w:lang w:eastAsia="zh-CN"/>
        </w:rPr>
        <w:t>”</w:t>
      </w:r>
      <w:r>
        <w:t>关系（社会运动的知识本身就是学术知识生产的来源）。</w:t>
      </w:r>
    </w:p>
    <w:p w14:paraId="14AC7518">
      <w:pPr>
        <w:pStyle w:val="166"/>
      </w:pPr>
      <w:r>
        <w:t>▎制度化实践与学术场域位置</w:t>
      </w:r>
    </w:p>
    <w:p w14:paraId="0EB09549">
      <w:r>
        <w:t>科英布拉大学社会学研究中心（CES）是桑托斯学术</w:t>
      </w:r>
      <w:r>
        <w:rPr>
          <w:rFonts w:hint="eastAsia"/>
          <w:lang w:eastAsia="zh-CN"/>
        </w:rPr>
        <w:t>－</w:t>
      </w:r>
      <w:r>
        <w:t>制度实践的核心平台——他在1980年代创建CES，并将其发展为葡萄牙最重要的社会学研究机构之一。CES的特点是研究与社会运动的制度性关联——它不仅从事学术研究，还为社会组织提供政策咨询和行动研究支持。1990年代后，桑托斯通过科英布拉大学建立了</w:t>
      </w:r>
      <w:r>
        <w:rPr>
          <w:rFonts w:hint="eastAsia"/>
          <w:lang w:eastAsia="zh-CN"/>
        </w:rPr>
        <w:t>“</w:t>
      </w:r>
      <w:r>
        <w:t>阿拉希佩拉吉</w:t>
      </w:r>
      <w:r>
        <w:rPr>
          <w:rFonts w:hint="eastAsia"/>
          <w:lang w:eastAsia="zh-CN"/>
        </w:rPr>
        <w:t>”</w:t>
      </w:r>
      <w:r>
        <w:t>（Alice项目，2015-）——一个旨在推进南半球认识论的大型研究项目，获得了欧洲研究委员会（ERC）的高级资助。桑托斯在科英布拉大学和威斯康星大学麦迪逊分校（1990年代的访问职位）之间的跨国学术位置，使其理论同时在葡语和英语学术世界中传播。</w:t>
      </w:r>
    </w:p>
    <w:p w14:paraId="75B627CA">
      <w:pPr>
        <w:pStyle w:val="166"/>
      </w:pPr>
      <w:r>
        <w:t>▎学术影响与接受</w:t>
      </w:r>
    </w:p>
    <w:p w14:paraId="7D39F23D">
      <w:r>
        <w:t>桑托斯在葡语学术界的影响力是巨大的——他是葡语世界最具影响力的社会学家之一，其著作在巴西、葡萄牙、安哥拉、莫桑比克等国广泛传播。在英语学术界，桑托斯的影响力在2010年代后迅速增长——《南半球认识论》和《认知正义与全球正义》的英译本使其进入了全球正义和后殖民理论的讨论核心。</w:t>
      </w:r>
    </w:p>
    <w:p w14:paraId="019FAB5E">
      <w:r>
        <w:t>桑托斯的接受中存在一个批评方向：南半球认识论是否会导致认识论相对主义？如果所有知识传统都有资格参与对话，那么对话的评判标准是什么？桑托斯的回应是：生态知识论不是相对主义，而是</w:t>
      </w:r>
      <w:r>
        <w:rPr>
          <w:rFonts w:hint="eastAsia"/>
          <w:lang w:eastAsia="zh-CN"/>
        </w:rPr>
        <w:t>“</w:t>
      </w:r>
      <w:r>
        <w:t>关系的非相对主义</w:t>
      </w:r>
      <w:r>
        <w:rPr>
          <w:rFonts w:hint="eastAsia"/>
          <w:lang w:eastAsia="zh-CN"/>
        </w:rPr>
        <w:t>”</w:t>
      </w:r>
      <w:r>
        <w:t>——知识的有效性不是先验判定的，而是在具体对话情境中通过</w:t>
      </w:r>
      <w:r>
        <w:rPr>
          <w:rFonts w:hint="eastAsia"/>
          <w:lang w:eastAsia="zh-CN"/>
        </w:rPr>
        <w:t>“</w:t>
      </w:r>
      <w:r>
        <w:t>互证</w:t>
      </w:r>
      <w:r>
        <w:rPr>
          <w:rFonts w:hint="eastAsia"/>
          <w:lang w:eastAsia="zh-CN"/>
        </w:rPr>
        <w:t>”</w:t>
      </w:r>
      <w:r>
        <w:t>（inter-validation）共同判定的。但批评者认为这一回应在实践中难以操作——当不同知识传统在基本方法论层面不可通约时，</w:t>
      </w:r>
      <w:r>
        <w:rPr>
          <w:rFonts w:hint="eastAsia"/>
          <w:lang w:eastAsia="zh-CN"/>
        </w:rPr>
        <w:t>“</w:t>
      </w:r>
      <w:r>
        <w:t>互证</w:t>
      </w:r>
      <w:r>
        <w:rPr>
          <w:rFonts w:hint="eastAsia"/>
          <w:lang w:eastAsia="zh-CN"/>
        </w:rPr>
        <w:t>”</w:t>
      </w:r>
      <w:r>
        <w:t>如何可能？</w:t>
      </w:r>
    </w:p>
    <w:p w14:paraId="2BFBBCFB">
      <w:r>
        <w:t>桑托斯在2010年代后期卷入了葡萄牙的学术争议——他被指控在科英布拉大学的管理中存在学术权力滥用。这一争议在葡语学术界引发了讨论，但与桑托斯的理论贡献本身无关。桑托斯对争议的回应是学术管理层面的辩护，其理论工作未因此中断。</w:t>
      </w:r>
    </w:p>
    <w:p w14:paraId="1556AC5F">
      <w:pPr>
        <w:pStyle w:val="166"/>
      </w:pPr>
      <w:r>
        <w:t>▎β映射</w:t>
      </w:r>
    </w:p>
    <w:p w14:paraId="75CAA740">
      <w:pPr>
        <w:pStyle w:val="165"/>
      </w:pPr>
      <w:r>
        <w:t>borne_concepts: [C_南半球认识论</w:t>
      </w:r>
      <w:r>
        <w:rPr>
          <w:rFonts w:hint="eastAsia"/>
          <w:lang w:eastAsia="zh-CN"/>
        </w:rPr>
        <w:t>，</w:t>
      </w:r>
      <w:r>
        <w:t xml:space="preserve"> C_生态知识论</w:t>
      </w:r>
      <w:r>
        <w:rPr>
          <w:rFonts w:hint="eastAsia"/>
          <w:lang w:eastAsia="zh-CN"/>
        </w:rPr>
        <w:t>，</w:t>
      </w:r>
      <w:r>
        <w:t xml:space="preserve"> C_认知正义</w:t>
      </w:r>
      <w:r>
        <w:rPr>
          <w:rFonts w:hint="eastAsia"/>
          <w:lang w:eastAsia="zh-CN"/>
        </w:rPr>
        <w:t>，</w:t>
      </w:r>
      <w:r>
        <w:t xml:space="preserve"> C_非存在生产</w:t>
      </w:r>
      <w:r>
        <w:rPr>
          <w:rFonts w:hint="eastAsia"/>
          <w:lang w:eastAsia="zh-CN"/>
        </w:rPr>
        <w:t>，</w:t>
      </w:r>
      <w:r>
        <w:t xml:space="preserve"> C_反霸权全球化</w:t>
      </w:r>
      <w:r>
        <w:rPr>
          <w:rFonts w:hint="eastAsia"/>
          <w:lang w:eastAsia="zh-CN"/>
        </w:rPr>
        <w:t>，</w:t>
      </w:r>
      <w:r>
        <w:t xml:space="preserve"> C_法律多元主义</w:t>
      </w:r>
      <w:r>
        <w:rPr>
          <w:rFonts w:hint="eastAsia"/>
          <w:lang w:eastAsia="zh-CN"/>
        </w:rPr>
        <w:t>，</w:t>
      </w:r>
      <w:r>
        <w:t xml:space="preserve"> C_无知之无知]</w:t>
      </w:r>
    </w:p>
    <w:p w14:paraId="05F70ACD">
      <w:pPr>
        <w:pStyle w:val="165"/>
      </w:pPr>
      <w:r>
        <w:t>contested_concepts: [C_交往理性</w:t>
      </w:r>
      <w:r>
        <w:rPr>
          <w:rFonts w:hint="eastAsia"/>
          <w:lang w:eastAsia="zh-CN"/>
        </w:rPr>
        <w:t>（</w:t>
      </w:r>
      <w:r>
        <w:t>哈贝马斯</w:t>
      </w:r>
      <w:r>
        <w:rPr>
          <w:rFonts w:hint="eastAsia"/>
          <w:lang w:eastAsia="zh-CN"/>
        </w:rPr>
        <w:t>）</w:t>
      </w:r>
      <w:r>
        <w:t>, C_认识论相对主义</w:t>
      </w:r>
      <w:r>
        <w:rPr>
          <w:rFonts w:hint="eastAsia"/>
          <w:lang w:eastAsia="zh-CN"/>
        </w:rPr>
        <w:t>（</w:t>
      </w:r>
      <w:r>
        <w:t>批评</w:t>
      </w:r>
      <w:r>
        <w:rPr>
          <w:rFonts w:hint="eastAsia"/>
          <w:lang w:eastAsia="zh-CN"/>
        </w:rPr>
        <w:t>）</w:t>
      </w:r>
      <w:r>
        <w:t>]</w:t>
      </w:r>
    </w:p>
    <w:p w14:paraId="2F9FEFF3">
      <w:pPr>
        <w:pStyle w:val="165"/>
      </w:pPr>
      <w:r>
        <w:t>school: S051</w:t>
      </w:r>
      <w:r>
        <w:rPr>
          <w:rFonts w:hint="eastAsia"/>
          <w:lang w:eastAsia="zh-CN"/>
        </w:rPr>
        <w:t>（</w:t>
      </w:r>
      <w:r>
        <w:t>拉美批判传统</w:t>
      </w:r>
      <w:r>
        <w:rPr>
          <w:rFonts w:hint="eastAsia"/>
          <w:lang w:eastAsia="zh-CN"/>
        </w:rPr>
        <w:t>）</w:t>
      </w:r>
    </w:p>
    <w:p w14:paraId="23AB4D21">
      <w:pPr>
        <w:pStyle w:val="165"/>
      </w:pPr>
      <w:r>
        <w:t>cross_schools: [S052</w:t>
      </w:r>
      <w:r>
        <w:rPr>
          <w:rFonts w:hint="eastAsia"/>
          <w:lang w:eastAsia="zh-CN"/>
        </w:rPr>
        <w:t>（</w:t>
      </w:r>
      <w:r>
        <w:t>发展批判</w:t>
      </w:r>
      <w:r>
        <w:rPr>
          <w:rFonts w:hint="eastAsia"/>
          <w:lang w:eastAsia="zh-CN"/>
        </w:rPr>
        <w:t>）</w:t>
      </w:r>
      <w:r>
        <w:t>]</w:t>
      </w:r>
    </w:p>
    <w:p w14:paraId="61D95AD9">
      <w:pPr>
        <w:pStyle w:val="165"/>
      </w:pPr>
      <w:r>
        <w:t>macro_period: T4</w:t>
      </w:r>
    </w:p>
    <w:p w14:paraId="2D810827">
      <w:pPr>
        <w:pStyle w:val="7"/>
      </w:pPr>
      <w:r>
        <w:t>【P235】埃斯科瓦尔 Arturo Escobar（1952– ）</w:t>
      </w:r>
    </w:p>
    <w:p w14:paraId="4E673AF3">
      <w:pPr>
        <w:pStyle w:val="166"/>
      </w:pPr>
      <w:r>
        <w:t>▎学术问题与思想起源</w:t>
      </w:r>
    </w:p>
    <w:p w14:paraId="02255CF7">
      <w:r>
        <w:t>埃斯科瓦尔的核心学术问题——</w:t>
      </w:r>
      <w:r>
        <w:rPr>
          <w:rFonts w:hint="eastAsia"/>
          <w:lang w:eastAsia="zh-CN"/>
        </w:rPr>
        <w:t>“</w:t>
      </w:r>
      <w:r>
        <w:t>发展</w:t>
      </w:r>
      <w:r>
        <w:rPr>
          <w:rFonts w:hint="eastAsia"/>
          <w:lang w:eastAsia="zh-CN"/>
        </w:rPr>
        <w:t>”</w:t>
      </w:r>
      <w:r>
        <w:t>何以不是中性描述而是知识</w:t>
      </w:r>
      <w:r>
        <w:rPr>
          <w:rFonts w:hint="eastAsia"/>
          <w:lang w:eastAsia="zh-CN"/>
        </w:rPr>
        <w:t>－</w:t>
      </w:r>
      <w:r>
        <w:t>权力装置、发展话语何以建构了</w:t>
      </w:r>
      <w:r>
        <w:rPr>
          <w:rFonts w:hint="eastAsia"/>
          <w:lang w:eastAsia="zh-CN"/>
        </w:rPr>
        <w:t>“</w:t>
      </w:r>
      <w:r>
        <w:t>第三世界</w:t>
      </w:r>
      <w:r>
        <w:rPr>
          <w:rFonts w:hint="eastAsia"/>
          <w:lang w:eastAsia="zh-CN"/>
        </w:rPr>
        <w:t>”</w:t>
      </w:r>
      <w:r>
        <w:t>作为干预对象——生成于1980年代对哥伦比亚太平洋海岸地区的人类学田野调查和对发展话语的福柯式反思。埃斯科瓦尔生于哥伦比亚，在波哥大安第斯大学接受农学训练后赴美国加州大学伯克利分校攻读发展研究博士——在那里接触到福柯、萨义德和后殖民理论。</w:t>
      </w:r>
    </w:p>
    <w:p w14:paraId="49868890">
      <w:r>
        <w:t>埃斯科瓦尔在伯克利期间的问题意识形成于一组经验困惑：1970-80年代国际发展机构在哥伦比亚太平洋海岸推进的</w:t>
      </w:r>
      <w:r>
        <w:rPr>
          <w:rFonts w:hint="eastAsia"/>
          <w:lang w:eastAsia="zh-CN"/>
        </w:rPr>
        <w:t>“</w:t>
      </w:r>
      <w:r>
        <w:t>发展项目</w:t>
      </w:r>
      <w:r>
        <w:rPr>
          <w:rFonts w:hint="eastAsia"/>
          <w:lang w:eastAsia="zh-CN"/>
        </w:rPr>
        <w:t>”</w:t>
      </w:r>
      <w:r>
        <w:t>（农业现代化、基础设施建设、生态保护）何以系统性地失败？不是失败于</w:t>
      </w:r>
      <w:r>
        <w:rPr>
          <w:rFonts w:hint="eastAsia"/>
          <w:lang w:eastAsia="zh-CN"/>
        </w:rPr>
        <w:t>“</w:t>
      </w:r>
      <w:r>
        <w:t>执行不力</w:t>
      </w:r>
      <w:r>
        <w:rPr>
          <w:rFonts w:hint="eastAsia"/>
          <w:lang w:eastAsia="zh-CN"/>
        </w:rPr>
        <w:t>”</w:t>
      </w:r>
      <w:r>
        <w:t>或</w:t>
      </w:r>
      <w:r>
        <w:rPr>
          <w:rFonts w:hint="eastAsia"/>
          <w:lang w:eastAsia="zh-CN"/>
        </w:rPr>
        <w:t>“</w:t>
      </w:r>
      <w:r>
        <w:t>资源不足</w:t>
      </w:r>
      <w:r>
        <w:rPr>
          <w:rFonts w:hint="eastAsia"/>
          <w:lang w:eastAsia="zh-CN"/>
        </w:rPr>
        <w:t>”</w:t>
      </w:r>
      <w:r>
        <w:t>，而是失败于</w:t>
      </w:r>
      <w:r>
        <w:rPr>
          <w:rFonts w:hint="eastAsia"/>
          <w:lang w:eastAsia="zh-CN"/>
        </w:rPr>
        <w:t>“</w:t>
      </w:r>
      <w:r>
        <w:t>发展</w:t>
      </w:r>
      <w:r>
        <w:rPr>
          <w:rFonts w:hint="eastAsia"/>
          <w:lang w:eastAsia="zh-CN"/>
        </w:rPr>
        <w:t>”</w:t>
      </w:r>
      <w:r>
        <w:t>概念本身——发展话语将太平洋海岸的非洲裔社区定义为</w:t>
      </w:r>
      <w:r>
        <w:rPr>
          <w:rFonts w:hint="eastAsia"/>
          <w:lang w:eastAsia="zh-CN"/>
        </w:rPr>
        <w:t>“</w:t>
      </w:r>
      <w:r>
        <w:t>欠发达</w:t>
      </w:r>
      <w:r>
        <w:rPr>
          <w:rFonts w:hint="eastAsia"/>
          <w:lang w:eastAsia="zh-CN"/>
        </w:rPr>
        <w:t>”</w:t>
      </w:r>
      <w:r>
        <w:t>的，需要被</w:t>
      </w:r>
      <w:r>
        <w:rPr>
          <w:rFonts w:hint="eastAsia"/>
          <w:lang w:eastAsia="zh-CN"/>
        </w:rPr>
        <w:t>“</w:t>
      </w:r>
      <w:r>
        <w:t>发展</w:t>
      </w:r>
      <w:r>
        <w:rPr>
          <w:rFonts w:hint="eastAsia"/>
          <w:lang w:eastAsia="zh-CN"/>
        </w:rPr>
        <w:t>”</w:t>
      </w:r>
      <w:r>
        <w:t>，但</w:t>
      </w:r>
      <w:r>
        <w:rPr>
          <w:rFonts w:hint="eastAsia"/>
          <w:lang w:eastAsia="zh-CN"/>
        </w:rPr>
        <w:t>“</w:t>
      </w:r>
      <w:r>
        <w:t>发展</w:t>
      </w:r>
      <w:r>
        <w:rPr>
          <w:rFonts w:hint="eastAsia"/>
          <w:lang w:eastAsia="zh-CN"/>
        </w:rPr>
        <w:t>”</w:t>
      </w:r>
      <w:r>
        <w:t>的实施过程恰恰瓦解了社区原有的生计方式和社会组织。埃斯科瓦尔由此追问：</w:t>
      </w:r>
      <w:r>
        <w:rPr>
          <w:rFonts w:hint="eastAsia"/>
          <w:lang w:eastAsia="zh-CN"/>
        </w:rPr>
        <w:t>“</w:t>
      </w:r>
      <w:r>
        <w:t>发展</w:t>
      </w:r>
      <w:r>
        <w:rPr>
          <w:rFonts w:hint="eastAsia"/>
          <w:lang w:eastAsia="zh-CN"/>
        </w:rPr>
        <w:t>”</w:t>
      </w:r>
      <w:r>
        <w:t>何以获得了定义</w:t>
      </w:r>
      <w:r>
        <w:rPr>
          <w:rFonts w:hint="eastAsia"/>
          <w:lang w:eastAsia="zh-CN"/>
        </w:rPr>
        <w:t>“</w:t>
      </w:r>
      <w:r>
        <w:t>欠发达</w:t>
      </w:r>
      <w:r>
        <w:rPr>
          <w:rFonts w:hint="eastAsia"/>
          <w:lang w:eastAsia="zh-CN"/>
        </w:rPr>
        <w:t>”</w:t>
      </w:r>
      <w:r>
        <w:t>并将其作为干预对象的权力？这一追问将问题从</w:t>
      </w:r>
      <w:r>
        <w:rPr>
          <w:rFonts w:hint="eastAsia"/>
          <w:lang w:eastAsia="zh-CN"/>
        </w:rPr>
        <w:t>“</w:t>
      </w:r>
      <w:r>
        <w:t>发展为何失败</w:t>
      </w:r>
      <w:r>
        <w:rPr>
          <w:rFonts w:hint="eastAsia"/>
          <w:lang w:eastAsia="zh-CN"/>
        </w:rPr>
        <w:t>”</w:t>
      </w:r>
      <w:r>
        <w:t>转向</w:t>
      </w:r>
      <w:r>
        <w:rPr>
          <w:rFonts w:hint="eastAsia"/>
          <w:lang w:eastAsia="zh-CN"/>
        </w:rPr>
        <w:t>“</w:t>
      </w:r>
      <w:r>
        <w:t>发展何以可能</w:t>
      </w:r>
      <w:r>
        <w:rPr>
          <w:rFonts w:hint="eastAsia"/>
          <w:lang w:eastAsia="zh-CN"/>
        </w:rPr>
        <w:t>”</w:t>
      </w:r>
      <w:r>
        <w:t>——不是发展实践的问题，而是发展话语的问题。</w:t>
      </w:r>
    </w:p>
    <w:p w14:paraId="6B519EB8">
      <w:pPr>
        <w:pStyle w:val="166"/>
      </w:pPr>
      <w:r>
        <w:t>▎核心理论贡献</w:t>
      </w:r>
    </w:p>
    <w:p w14:paraId="0D971826">
      <w:r>
        <w:rPr>
          <w:rFonts w:hint="eastAsia"/>
          <w:b/>
          <w:lang w:eastAsia="zh-CN"/>
        </w:rPr>
        <w:t>“</w:t>
      </w:r>
      <w:r>
        <w:rPr>
          <w:b/>
        </w:rPr>
        <w:t>遭遇发展</w:t>
      </w:r>
      <w:r>
        <w:rPr>
          <w:rFonts w:hint="eastAsia"/>
          <w:b/>
          <w:lang w:eastAsia="zh-CN"/>
        </w:rPr>
        <w:t>”</w:t>
      </w:r>
      <w:r>
        <w:rPr>
          <w:b/>
        </w:rPr>
        <w:t>（Encountering Development）。</w:t>
      </w:r>
      <w:r>
        <w:t xml:space="preserve"> 埃斯科瓦尔在《遭遇发展：第三世界的形成与消解》（1995）中系统阐述了对</w:t>
      </w:r>
      <w:r>
        <w:rPr>
          <w:rFonts w:hint="eastAsia"/>
          <w:lang w:eastAsia="zh-CN"/>
        </w:rPr>
        <w:t>“</w:t>
      </w:r>
      <w:r>
        <w:t>发展</w:t>
      </w:r>
      <w:r>
        <w:rPr>
          <w:rFonts w:hint="eastAsia"/>
          <w:lang w:eastAsia="zh-CN"/>
        </w:rPr>
        <w:t>”</w:t>
      </w:r>
      <w:r>
        <w:t>话语的考古学分析。其核心论证是：</w:t>
      </w:r>
      <w:r>
        <w:rPr>
          <w:rFonts w:hint="eastAsia"/>
          <w:lang w:eastAsia="zh-CN"/>
        </w:rPr>
        <w:t>“</w:t>
      </w:r>
      <w:r>
        <w:t>发展</w:t>
      </w:r>
      <w:r>
        <w:rPr>
          <w:rFonts w:hint="eastAsia"/>
          <w:lang w:eastAsia="zh-CN"/>
        </w:rPr>
        <w:t>”</w:t>
      </w:r>
      <w:r>
        <w:t>不是中性概念，而是二战后美国构建的知识</w:t>
      </w:r>
      <w:r>
        <w:rPr>
          <w:rFonts w:hint="eastAsia"/>
          <w:lang w:eastAsia="zh-CN"/>
        </w:rPr>
        <w:t>－</w:t>
      </w:r>
      <w:r>
        <w:t>权力装置——通过将</w:t>
      </w:r>
      <w:r>
        <w:rPr>
          <w:rFonts w:hint="eastAsia"/>
          <w:lang w:eastAsia="zh-CN"/>
        </w:rPr>
        <w:t>“</w:t>
      </w:r>
      <w:r>
        <w:t>第三世界</w:t>
      </w:r>
      <w:r>
        <w:rPr>
          <w:rFonts w:hint="eastAsia"/>
          <w:lang w:eastAsia="zh-CN"/>
        </w:rPr>
        <w:t>”</w:t>
      </w:r>
      <w:r>
        <w:t>定义为</w:t>
      </w:r>
      <w:r>
        <w:rPr>
          <w:rFonts w:hint="eastAsia"/>
          <w:lang w:eastAsia="zh-CN"/>
        </w:rPr>
        <w:t>“</w:t>
      </w:r>
      <w:r>
        <w:t>欠发达</w:t>
      </w:r>
      <w:r>
        <w:rPr>
          <w:rFonts w:hint="eastAsia"/>
          <w:lang w:eastAsia="zh-CN"/>
        </w:rPr>
        <w:t>”</w:t>
      </w:r>
      <w:r>
        <w:t>（underdeveloped），</w:t>
      </w:r>
      <w:r>
        <w:rPr>
          <w:rFonts w:hint="eastAsia"/>
          <w:lang w:eastAsia="zh-CN"/>
        </w:rPr>
        <w:t>“</w:t>
      </w:r>
      <w:r>
        <w:t>发展</w:t>
      </w:r>
      <w:r>
        <w:rPr>
          <w:rFonts w:hint="eastAsia"/>
          <w:lang w:eastAsia="zh-CN"/>
        </w:rPr>
        <w:t>”</w:t>
      </w:r>
      <w:r>
        <w:t>话语确立了干预的合法性：既然</w:t>
      </w:r>
      <w:r>
        <w:rPr>
          <w:rFonts w:hint="eastAsia"/>
          <w:lang w:eastAsia="zh-CN"/>
        </w:rPr>
        <w:t>“</w:t>
      </w:r>
      <w:r>
        <w:t>第三世界</w:t>
      </w:r>
      <w:r>
        <w:rPr>
          <w:rFonts w:hint="eastAsia"/>
          <w:lang w:eastAsia="zh-CN"/>
        </w:rPr>
        <w:t>”</w:t>
      </w:r>
      <w:r>
        <w:t>是</w:t>
      </w:r>
      <w:r>
        <w:rPr>
          <w:rFonts w:hint="eastAsia"/>
          <w:lang w:eastAsia="zh-CN"/>
        </w:rPr>
        <w:t>“</w:t>
      </w:r>
      <w:r>
        <w:t>欠发达</w:t>
      </w:r>
      <w:r>
        <w:rPr>
          <w:rFonts w:hint="eastAsia"/>
          <w:lang w:eastAsia="zh-CN"/>
        </w:rPr>
        <w:t>”</w:t>
      </w:r>
      <w:r>
        <w:t>的，那么它就需要被</w:t>
      </w:r>
      <w:r>
        <w:rPr>
          <w:rFonts w:hint="eastAsia"/>
          <w:lang w:eastAsia="zh-CN"/>
        </w:rPr>
        <w:t>“</w:t>
      </w:r>
      <w:r>
        <w:t>发展</w:t>
      </w:r>
      <w:r>
        <w:rPr>
          <w:rFonts w:hint="eastAsia"/>
          <w:lang w:eastAsia="zh-CN"/>
        </w:rPr>
        <w:t>”</w:t>
      </w:r>
      <w:r>
        <w:t>（由发展专家规划、由发展机构执行、由发展资金支持）。</w:t>
      </w:r>
    </w:p>
    <w:p w14:paraId="17E22EC9">
      <w:r>
        <w:t>埃斯科瓦尔将1949年杜鲁门总统的就职演说分析为</w:t>
      </w:r>
      <w:r>
        <w:rPr>
          <w:rFonts w:hint="eastAsia"/>
          <w:lang w:eastAsia="zh-CN"/>
        </w:rPr>
        <w:t>“</w:t>
      </w:r>
      <w:r>
        <w:t>发展</w:t>
      </w:r>
      <w:r>
        <w:rPr>
          <w:rFonts w:hint="eastAsia"/>
          <w:lang w:eastAsia="zh-CN"/>
        </w:rPr>
        <w:t>”</w:t>
      </w:r>
      <w:r>
        <w:t>话语的创制时刻——杜鲁门在演说中宣布美国的对外政策将以</w:t>
      </w:r>
      <w:r>
        <w:rPr>
          <w:rFonts w:hint="eastAsia"/>
          <w:lang w:eastAsia="zh-CN"/>
        </w:rPr>
        <w:t>“</w:t>
      </w:r>
      <w:r>
        <w:t>帮助欠发达地区实现发展</w:t>
      </w:r>
      <w:r>
        <w:rPr>
          <w:rFonts w:hint="eastAsia"/>
          <w:lang w:eastAsia="zh-CN"/>
        </w:rPr>
        <w:t>”</w:t>
      </w:r>
      <w:r>
        <w:t>为目标，</w:t>
      </w:r>
      <w:r>
        <w:rPr>
          <w:rFonts w:hint="eastAsia"/>
          <w:lang w:eastAsia="zh-CN"/>
        </w:rPr>
        <w:t>“</w:t>
      </w:r>
      <w:r>
        <w:t>欠发达</w:t>
      </w:r>
      <w:r>
        <w:rPr>
          <w:rFonts w:hint="eastAsia"/>
          <w:lang w:eastAsia="zh-CN"/>
        </w:rPr>
        <w:t>”</w:t>
      </w:r>
      <w:r>
        <w:t>作为一个新概念由此进入国际话语。埃斯科瓦尔论证：在1949年之前，</w:t>
      </w:r>
      <w:r>
        <w:rPr>
          <w:rFonts w:hint="eastAsia"/>
          <w:lang w:eastAsia="zh-CN"/>
        </w:rPr>
        <w:t>“</w:t>
      </w:r>
      <w:r>
        <w:t>欠发达</w:t>
      </w:r>
      <w:r>
        <w:rPr>
          <w:rFonts w:hint="eastAsia"/>
          <w:lang w:eastAsia="zh-CN"/>
        </w:rPr>
        <w:t>”</w:t>
      </w:r>
      <w:r>
        <w:t>不是一个身份——南方社会被视为</w:t>
      </w:r>
      <w:r>
        <w:rPr>
          <w:rFonts w:hint="eastAsia"/>
          <w:lang w:eastAsia="zh-CN"/>
        </w:rPr>
        <w:t>“</w:t>
      </w:r>
      <w:r>
        <w:t>不同的</w:t>
      </w:r>
      <w:r>
        <w:rPr>
          <w:rFonts w:hint="eastAsia"/>
          <w:lang w:eastAsia="zh-CN"/>
        </w:rPr>
        <w:t>”</w:t>
      </w:r>
      <w:r>
        <w:t>而非</w:t>
      </w:r>
      <w:r>
        <w:rPr>
          <w:rFonts w:hint="eastAsia"/>
          <w:lang w:eastAsia="zh-CN"/>
        </w:rPr>
        <w:t>“</w:t>
      </w:r>
      <w:r>
        <w:t>落后的</w:t>
      </w:r>
      <w:r>
        <w:rPr>
          <w:rFonts w:hint="eastAsia"/>
          <w:lang w:eastAsia="zh-CN"/>
        </w:rPr>
        <w:t>”</w:t>
      </w:r>
      <w:r>
        <w:t>；1949年之后，</w:t>
      </w:r>
      <w:r>
        <w:rPr>
          <w:rFonts w:hint="eastAsia"/>
          <w:lang w:eastAsia="zh-CN"/>
        </w:rPr>
        <w:t>“</w:t>
      </w:r>
      <w:r>
        <w:t>欠发达</w:t>
      </w:r>
      <w:r>
        <w:rPr>
          <w:rFonts w:hint="eastAsia"/>
          <w:lang w:eastAsia="zh-CN"/>
        </w:rPr>
        <w:t>”</w:t>
      </w:r>
      <w:r>
        <w:t>成为南方社会的本质身份，</w:t>
      </w:r>
      <w:r>
        <w:rPr>
          <w:rFonts w:hint="eastAsia"/>
          <w:lang w:eastAsia="zh-CN"/>
        </w:rPr>
        <w:t>“</w:t>
      </w:r>
      <w:r>
        <w:t>发展</w:t>
      </w:r>
      <w:r>
        <w:rPr>
          <w:rFonts w:hint="eastAsia"/>
          <w:lang w:eastAsia="zh-CN"/>
        </w:rPr>
        <w:t>”</w:t>
      </w:r>
      <w:r>
        <w:t>成为其唯一出路。</w:t>
      </w:r>
      <w:r>
        <w:rPr>
          <w:rFonts w:hint="eastAsia"/>
          <w:lang w:eastAsia="zh-CN"/>
        </w:rPr>
        <w:t>“</w:t>
      </w:r>
      <w:r>
        <w:t>发展</w:t>
      </w:r>
      <w:r>
        <w:rPr>
          <w:rFonts w:hint="eastAsia"/>
          <w:lang w:eastAsia="zh-CN"/>
        </w:rPr>
        <w:t>”</w:t>
      </w:r>
      <w:r>
        <w:t>话语的力量在于：它不是简单地描述了</w:t>
      </w:r>
      <w:r>
        <w:rPr>
          <w:rFonts w:hint="eastAsia"/>
          <w:lang w:eastAsia="zh-CN"/>
        </w:rPr>
        <w:t>“</w:t>
      </w:r>
      <w:r>
        <w:t>欠发达</w:t>
      </w:r>
      <w:r>
        <w:rPr>
          <w:rFonts w:hint="eastAsia"/>
          <w:lang w:eastAsia="zh-CN"/>
        </w:rPr>
        <w:t>”</w:t>
      </w:r>
      <w:r>
        <w:t>的事实，而是通过描述创造了</w:t>
      </w:r>
      <w:r>
        <w:rPr>
          <w:rFonts w:hint="eastAsia"/>
          <w:lang w:eastAsia="zh-CN"/>
        </w:rPr>
        <w:t>“</w:t>
      </w:r>
      <w:r>
        <w:t>欠发达</w:t>
      </w:r>
      <w:r>
        <w:rPr>
          <w:rFonts w:hint="eastAsia"/>
          <w:lang w:eastAsia="zh-CN"/>
        </w:rPr>
        <w:t>”</w:t>
      </w:r>
      <w:r>
        <w:t>的身份——一旦被定义为</w:t>
      </w:r>
      <w:r>
        <w:rPr>
          <w:rFonts w:hint="eastAsia"/>
          <w:lang w:eastAsia="zh-CN"/>
        </w:rPr>
        <w:t>“</w:t>
      </w:r>
      <w:r>
        <w:t>欠发达</w:t>
      </w:r>
      <w:r>
        <w:rPr>
          <w:rFonts w:hint="eastAsia"/>
          <w:lang w:eastAsia="zh-CN"/>
        </w:rPr>
        <w:t>”</w:t>
      </w:r>
      <w:r>
        <w:t>，南方社会的所有实践（农业、医疗、教育、政治）都必须在</w:t>
      </w:r>
      <w:r>
        <w:rPr>
          <w:rFonts w:hint="eastAsia"/>
          <w:lang w:eastAsia="zh-CN"/>
        </w:rPr>
        <w:t>“</w:t>
      </w:r>
      <w:r>
        <w:t>发展</w:t>
      </w:r>
      <w:r>
        <w:rPr>
          <w:rFonts w:hint="eastAsia"/>
          <w:lang w:eastAsia="zh-CN"/>
        </w:rPr>
        <w:t>”</w:t>
      </w:r>
      <w:r>
        <w:t>的框架中被理解，所有替代性的自我理解都被排除。</w:t>
      </w:r>
    </w:p>
    <w:p w14:paraId="0730F99E">
      <w:r>
        <w:t>埃斯科瓦尔的方法论是福柯式的——他不是问</w:t>
      </w:r>
      <w:r>
        <w:rPr>
          <w:rFonts w:hint="eastAsia"/>
          <w:lang w:eastAsia="zh-CN"/>
        </w:rPr>
        <w:t>“</w:t>
      </w:r>
      <w:r>
        <w:t>发展是否有效</w:t>
      </w:r>
      <w:r>
        <w:rPr>
          <w:rFonts w:hint="eastAsia"/>
          <w:lang w:eastAsia="zh-CN"/>
        </w:rPr>
        <w:t>”</w:t>
      </w:r>
      <w:r>
        <w:t>（这是发展经济学的内部问题），而是问</w:t>
      </w:r>
      <w:r>
        <w:rPr>
          <w:rFonts w:hint="eastAsia"/>
          <w:lang w:eastAsia="zh-CN"/>
        </w:rPr>
        <w:t>“</w:t>
      </w:r>
      <w:r>
        <w:t>发展话语何以可能</w:t>
      </w:r>
      <w:r>
        <w:rPr>
          <w:rFonts w:hint="eastAsia"/>
          <w:lang w:eastAsia="zh-CN"/>
        </w:rPr>
        <w:t>”</w:t>
      </w:r>
      <w:r>
        <w:t>——哪些知识条件、制度安排和权力关系使</w:t>
      </w:r>
      <w:r>
        <w:rPr>
          <w:rFonts w:hint="eastAsia"/>
          <w:lang w:eastAsia="zh-CN"/>
        </w:rPr>
        <w:t>“</w:t>
      </w:r>
      <w:r>
        <w:t>发展</w:t>
      </w:r>
      <w:r>
        <w:rPr>
          <w:rFonts w:hint="eastAsia"/>
          <w:lang w:eastAsia="zh-CN"/>
        </w:rPr>
        <w:t>”</w:t>
      </w:r>
      <w:r>
        <w:t>成为可能？他将</w:t>
      </w:r>
      <w:r>
        <w:rPr>
          <w:rFonts w:hint="eastAsia"/>
          <w:lang w:eastAsia="zh-CN"/>
        </w:rPr>
        <w:t>“</w:t>
      </w:r>
      <w:r>
        <w:t>发展</w:t>
      </w:r>
      <w:r>
        <w:rPr>
          <w:rFonts w:hint="eastAsia"/>
          <w:lang w:eastAsia="zh-CN"/>
        </w:rPr>
        <w:t>”</w:t>
      </w:r>
      <w:r>
        <w:t>分析为一种</w:t>
      </w:r>
      <w:r>
        <w:rPr>
          <w:rFonts w:hint="eastAsia"/>
          <w:lang w:eastAsia="zh-CN"/>
        </w:rPr>
        <w:t>“</w:t>
      </w:r>
      <w:r>
        <w:t>话语体制</w:t>
      </w:r>
      <w:r>
        <w:rPr>
          <w:rFonts w:hint="eastAsia"/>
          <w:lang w:eastAsia="zh-CN"/>
        </w:rPr>
        <w:t>”</w:t>
      </w:r>
      <w:r>
        <w:t>（discursive regime）：它界定了什么可以被言说（</w:t>
      </w:r>
      <w:r>
        <w:rPr>
          <w:rFonts w:hint="eastAsia"/>
          <w:lang w:eastAsia="zh-CN"/>
        </w:rPr>
        <w:t>“</w:t>
      </w:r>
      <w:r>
        <w:t>欠发达</w:t>
      </w:r>
      <w:r>
        <w:rPr>
          <w:rFonts w:hint="eastAsia"/>
          <w:lang w:eastAsia="zh-CN"/>
        </w:rPr>
        <w:t>”</w:t>
      </w:r>
      <w:r>
        <w:t>的原因和</w:t>
      </w:r>
      <w:r>
        <w:rPr>
          <w:rFonts w:hint="eastAsia"/>
          <w:lang w:eastAsia="zh-CN"/>
        </w:rPr>
        <w:t>“</w:t>
      </w:r>
      <w:r>
        <w:t>发展</w:t>
      </w:r>
      <w:r>
        <w:rPr>
          <w:rFonts w:hint="eastAsia"/>
          <w:lang w:eastAsia="zh-CN"/>
        </w:rPr>
        <w:t>”</w:t>
      </w:r>
      <w:r>
        <w:t>的路径）和什么不可以被言说（南方社会自身的知识、实践和自我理解）。</w:t>
      </w:r>
    </w:p>
    <w:p w14:paraId="04C93466">
      <w:r>
        <w:rPr>
          <w:b/>
        </w:rPr>
        <w:t>发展批判的人类学。</w:t>
      </w:r>
      <w:r>
        <w:t xml:space="preserve"> 埃斯科瓦尔在《遭遇发展》之后将分析从话语考古扩展到民族志——他在《地域之外：非洲裔哥伦比亚的实践</w:t>
      </w:r>
      <w:r>
        <w:rPr>
          <w:rFonts w:hint="eastAsia"/>
          <w:lang w:eastAsia="zh-CN"/>
        </w:rPr>
        <w:t>－</w:t>
      </w:r>
      <w:r>
        <w:t>认识与再存在》（2018）中以哥伦比亚太平洋海岸的非洲裔社区为田野，分析了</w:t>
      </w:r>
      <w:r>
        <w:rPr>
          <w:rFonts w:hint="eastAsia"/>
          <w:lang w:eastAsia="zh-CN"/>
        </w:rPr>
        <w:t>“</w:t>
      </w:r>
      <w:r>
        <w:t>发展</w:t>
      </w:r>
      <w:r>
        <w:rPr>
          <w:rFonts w:hint="eastAsia"/>
          <w:lang w:eastAsia="zh-CN"/>
        </w:rPr>
        <w:t>”</w:t>
      </w:r>
      <w:r>
        <w:t>之外的替代性存在方式。太平洋海岸的非洲裔社区有自身的</w:t>
      </w:r>
      <w:r>
        <w:rPr>
          <w:rFonts w:hint="eastAsia"/>
          <w:lang w:eastAsia="zh-CN"/>
        </w:rPr>
        <w:t>“</w:t>
      </w:r>
      <w:r>
        <w:t>实践</w:t>
      </w:r>
      <w:r>
        <w:rPr>
          <w:rFonts w:hint="eastAsia"/>
          <w:lang w:eastAsia="zh-CN"/>
        </w:rPr>
        <w:t>－</w:t>
      </w:r>
      <w:r>
        <w:t>认识</w:t>
      </w:r>
      <w:r>
        <w:rPr>
          <w:rFonts w:hint="eastAsia"/>
          <w:lang w:eastAsia="zh-CN"/>
        </w:rPr>
        <w:t>”</w:t>
      </w:r>
      <w:r>
        <w:t>（sentipensar，即</w:t>
      </w:r>
      <w:r>
        <w:rPr>
          <w:rFonts w:hint="eastAsia"/>
          <w:lang w:eastAsia="zh-CN"/>
        </w:rPr>
        <w:t>“</w:t>
      </w:r>
      <w:r>
        <w:t>感</w:t>
      </w:r>
      <w:r>
        <w:rPr>
          <w:rFonts w:hint="eastAsia"/>
          <w:lang w:eastAsia="zh-CN"/>
        </w:rPr>
        <w:t>－</w:t>
      </w:r>
      <w:r>
        <w:t>知</w:t>
      </w:r>
      <w:r>
        <w:rPr>
          <w:rFonts w:hint="eastAsia"/>
          <w:lang w:eastAsia="zh-CN"/>
        </w:rPr>
        <w:t>”</w:t>
      </w:r>
      <w:r>
        <w:t>——感觉与思考的统一）——河流的节律、森林的多样性和社区的合作实践构成了一种不是</w:t>
      </w:r>
      <w:r>
        <w:rPr>
          <w:rFonts w:hint="eastAsia"/>
          <w:lang w:eastAsia="zh-CN"/>
        </w:rPr>
        <w:t>“</w:t>
      </w:r>
      <w:r>
        <w:t>欠发达</w:t>
      </w:r>
      <w:r>
        <w:rPr>
          <w:rFonts w:hint="eastAsia"/>
          <w:lang w:eastAsia="zh-CN"/>
        </w:rPr>
        <w:t>”</w:t>
      </w:r>
      <w:r>
        <w:t>的</w:t>
      </w:r>
      <w:r>
        <w:rPr>
          <w:rFonts w:hint="eastAsia"/>
          <w:lang w:eastAsia="zh-CN"/>
        </w:rPr>
        <w:t>“</w:t>
      </w:r>
      <w:r>
        <w:t>落后</w:t>
      </w:r>
      <w:r>
        <w:rPr>
          <w:rFonts w:hint="eastAsia"/>
          <w:lang w:eastAsia="zh-CN"/>
        </w:rPr>
        <w:t>”</w:t>
      </w:r>
      <w:r>
        <w:t>，而是与</w:t>
      </w:r>
      <w:r>
        <w:rPr>
          <w:rFonts w:hint="eastAsia"/>
          <w:lang w:eastAsia="zh-CN"/>
        </w:rPr>
        <w:t>“</w:t>
      </w:r>
      <w:r>
        <w:t>发展</w:t>
      </w:r>
      <w:r>
        <w:rPr>
          <w:rFonts w:hint="eastAsia"/>
          <w:lang w:eastAsia="zh-CN"/>
        </w:rPr>
        <w:t>”</w:t>
      </w:r>
      <w:r>
        <w:t>逻辑根本不同的存在方式。</w:t>
      </w:r>
    </w:p>
    <w:p w14:paraId="75B68ED2">
      <w:r>
        <w:t>埃斯科瓦尔在此提出了</w:t>
      </w:r>
      <w:r>
        <w:rPr>
          <w:rFonts w:hint="eastAsia"/>
          <w:lang w:eastAsia="zh-CN"/>
        </w:rPr>
        <w:t>“</w:t>
      </w:r>
      <w:r>
        <w:t>再存在</w:t>
      </w:r>
      <w:r>
        <w:rPr>
          <w:rFonts w:hint="eastAsia"/>
          <w:lang w:eastAsia="zh-CN"/>
        </w:rPr>
        <w:t>”</w:t>
      </w:r>
      <w:r>
        <w:t>（re-existence）概念——不是</w:t>
      </w:r>
      <w:r>
        <w:rPr>
          <w:rFonts w:hint="eastAsia"/>
          <w:lang w:eastAsia="zh-CN"/>
        </w:rPr>
        <w:t>“</w:t>
      </w:r>
      <w:r>
        <w:t>抵抗</w:t>
      </w:r>
      <w:r>
        <w:rPr>
          <w:rFonts w:hint="eastAsia"/>
          <w:lang w:eastAsia="zh-CN"/>
        </w:rPr>
        <w:t>”</w:t>
      </w:r>
      <w:r>
        <w:t>发展（抵抗仍然在发展话语的框架内定位自身），而是</w:t>
      </w:r>
      <w:r>
        <w:rPr>
          <w:rFonts w:hint="eastAsia"/>
          <w:lang w:eastAsia="zh-CN"/>
        </w:rPr>
        <w:t>“</w:t>
      </w:r>
      <w:r>
        <w:t>再存在</w:t>
      </w:r>
      <w:r>
        <w:rPr>
          <w:rFonts w:hint="eastAsia"/>
          <w:lang w:eastAsia="zh-CN"/>
        </w:rPr>
        <w:t>”</w:t>
      </w:r>
      <w:r>
        <w:t>于发展话语之外：在发展话语之外重新界定存在的意义和方式。再存在的政治不是</w:t>
      </w:r>
      <w:r>
        <w:rPr>
          <w:rFonts w:hint="eastAsia"/>
          <w:lang w:eastAsia="zh-CN"/>
        </w:rPr>
        <w:t>“</w:t>
      </w:r>
      <w:r>
        <w:t>反发展</w:t>
      </w:r>
      <w:r>
        <w:rPr>
          <w:rFonts w:hint="eastAsia"/>
          <w:lang w:eastAsia="zh-CN"/>
        </w:rPr>
        <w:t>”</w:t>
      </w:r>
      <w:r>
        <w:t>（anti-development），而是</w:t>
      </w:r>
      <w:r>
        <w:rPr>
          <w:rFonts w:hint="eastAsia"/>
          <w:lang w:eastAsia="zh-CN"/>
        </w:rPr>
        <w:t>“</w:t>
      </w:r>
      <w:r>
        <w:t>后发展</w:t>
      </w:r>
      <w:r>
        <w:rPr>
          <w:rFonts w:hint="eastAsia"/>
          <w:lang w:eastAsia="zh-CN"/>
        </w:rPr>
        <w:t>”</w:t>
      </w:r>
      <w:r>
        <w:t>（post-development）——超越</w:t>
      </w:r>
      <w:r>
        <w:rPr>
          <w:rFonts w:hint="eastAsia"/>
          <w:lang w:eastAsia="zh-CN"/>
        </w:rPr>
        <w:t>“</w:t>
      </w:r>
      <w:r>
        <w:t>发展/欠发达</w:t>
      </w:r>
      <w:r>
        <w:rPr>
          <w:rFonts w:hint="eastAsia"/>
          <w:lang w:eastAsia="zh-CN"/>
        </w:rPr>
        <w:t>”</w:t>
      </w:r>
      <w:r>
        <w:t>的二元框架，寻求替代性的社会存在方式。</w:t>
      </w:r>
    </w:p>
    <w:p w14:paraId="37C86EA9">
      <w:r>
        <w:rPr>
          <w:b/>
        </w:rPr>
        <w:t>设计的社会研究。</w:t>
      </w:r>
      <w:r>
        <w:t xml:space="preserve"> 埃斯科瓦尔在后期将研究扩展到</w:t>
      </w:r>
      <w:r>
        <w:rPr>
          <w:rFonts w:hint="eastAsia"/>
          <w:lang w:eastAsia="zh-CN"/>
        </w:rPr>
        <w:t>“</w:t>
      </w:r>
      <w:r>
        <w:t>设计</w:t>
      </w:r>
      <w:r>
        <w:rPr>
          <w:rFonts w:hint="eastAsia"/>
          <w:lang w:eastAsia="zh-CN"/>
        </w:rPr>
        <w:t>”</w:t>
      </w:r>
      <w:r>
        <w:t>领域——他在《设计自治：殖民性、发展和自治设计》（2018）中论证：设计是发展话语的核心工具——发展规划、城市设计、技术方案都是</w:t>
      </w:r>
      <w:r>
        <w:rPr>
          <w:rFonts w:hint="eastAsia"/>
          <w:lang w:eastAsia="zh-CN"/>
        </w:rPr>
        <w:t>“</w:t>
      </w:r>
      <w:r>
        <w:t>设计</w:t>
      </w:r>
      <w:r>
        <w:rPr>
          <w:rFonts w:hint="eastAsia"/>
          <w:lang w:eastAsia="zh-CN"/>
        </w:rPr>
        <w:t>”</w:t>
      </w:r>
      <w:r>
        <w:t>的实践，而</w:t>
      </w:r>
      <w:r>
        <w:rPr>
          <w:rFonts w:hint="eastAsia"/>
          <w:lang w:eastAsia="zh-CN"/>
        </w:rPr>
        <w:t>“</w:t>
      </w:r>
      <w:r>
        <w:t>设计</w:t>
      </w:r>
      <w:r>
        <w:rPr>
          <w:rFonts w:hint="eastAsia"/>
          <w:lang w:eastAsia="zh-CN"/>
        </w:rPr>
        <w:t>”</w:t>
      </w:r>
      <w:r>
        <w:t>的范式（功能主义、效率优先、专家主导）是现代性/殖民性的认识论产物。他提出</w:t>
      </w:r>
      <w:r>
        <w:rPr>
          <w:rFonts w:hint="eastAsia"/>
          <w:lang w:eastAsia="zh-CN"/>
        </w:rPr>
        <w:t>“</w:t>
      </w:r>
      <w:r>
        <w:t>自治设计</w:t>
      </w:r>
      <w:r>
        <w:rPr>
          <w:rFonts w:hint="eastAsia"/>
          <w:lang w:eastAsia="zh-CN"/>
        </w:rPr>
        <w:t>”</w:t>
      </w:r>
      <w:r>
        <w:t>（autonomous design）——从社区自身的实践</w:t>
      </w:r>
      <w:r>
        <w:rPr>
          <w:rFonts w:hint="eastAsia"/>
          <w:lang w:eastAsia="zh-CN"/>
        </w:rPr>
        <w:t>－</w:t>
      </w:r>
      <w:r>
        <w:t>认识出发的设计，而非从发展专家的规划出发的设计。这一论题将发展批判从话语分析延伸到实践领域。</w:t>
      </w:r>
    </w:p>
    <w:p w14:paraId="7B35DCA2">
      <w:pPr>
        <w:pStyle w:val="166"/>
      </w:pPr>
      <w:r>
        <w:t>▎学术对话与论战</w:t>
      </w:r>
    </w:p>
    <w:p w14:paraId="1FDC96BD">
      <w:r>
        <w:t>与福柯的关系：埃斯科瓦尔明确将其方法论定位为福柯式的——他将福柯的</w:t>
      </w:r>
      <w:r>
        <w:rPr>
          <w:rFonts w:hint="eastAsia"/>
          <w:lang w:eastAsia="zh-CN"/>
        </w:rPr>
        <w:t>“</w:t>
      </w:r>
      <w:r>
        <w:t>话语分析</w:t>
      </w:r>
      <w:r>
        <w:rPr>
          <w:rFonts w:hint="eastAsia"/>
          <w:lang w:eastAsia="zh-CN"/>
        </w:rPr>
        <w:t>”</w:t>
      </w:r>
      <w:r>
        <w:t>和</w:t>
      </w:r>
      <w:r>
        <w:rPr>
          <w:rFonts w:hint="eastAsia"/>
          <w:lang w:eastAsia="zh-CN"/>
        </w:rPr>
        <w:t>“</w:t>
      </w:r>
      <w:r>
        <w:t>知识</w:t>
      </w:r>
      <w:r>
        <w:rPr>
          <w:rFonts w:hint="eastAsia"/>
          <w:lang w:eastAsia="zh-CN"/>
        </w:rPr>
        <w:t>－</w:t>
      </w:r>
      <w:r>
        <w:t>权力</w:t>
      </w:r>
      <w:r>
        <w:rPr>
          <w:rFonts w:hint="eastAsia"/>
          <w:lang w:eastAsia="zh-CN"/>
        </w:rPr>
        <w:t>”</w:t>
      </w:r>
      <w:r>
        <w:t>概念从欧洲内部（监狱、疯人院、性）扩展到全球南北关系（发展、欠发达、第三世界）。福柯本人从未系统分析过</w:t>
      </w:r>
      <w:r>
        <w:rPr>
          <w:rFonts w:hint="eastAsia"/>
          <w:lang w:eastAsia="zh-CN"/>
        </w:rPr>
        <w:t>“</w:t>
      </w:r>
      <w:r>
        <w:t>发展</w:t>
      </w:r>
      <w:r>
        <w:rPr>
          <w:rFonts w:hint="eastAsia"/>
          <w:lang w:eastAsia="zh-CN"/>
        </w:rPr>
        <w:t>”</w:t>
      </w:r>
      <w:r>
        <w:t>话语——埃斯科瓦尔的工作在某种意义上填补了福柯的空白。但批评者认为埃斯科瓦尔对福柯的运用过于简化——福柯的话语分析关注的是话语内部的权力</w:t>
      </w:r>
      <w:r>
        <w:rPr>
          <w:rFonts w:hint="eastAsia"/>
          <w:lang w:eastAsia="zh-CN"/>
        </w:rPr>
        <w:t>－</w:t>
      </w:r>
      <w:r>
        <w:t>知识运作机制（陈述的形成规则、话语的排他程序），埃斯科瓦尔则更关注话语的外部效果（发展话语如何建构了</w:t>
      </w:r>
      <w:r>
        <w:rPr>
          <w:rFonts w:hint="eastAsia"/>
          <w:lang w:eastAsia="zh-CN"/>
        </w:rPr>
        <w:t>“</w:t>
      </w:r>
      <w:r>
        <w:t>第三世界</w:t>
      </w:r>
      <w:r>
        <w:rPr>
          <w:rFonts w:hint="eastAsia"/>
          <w:lang w:eastAsia="zh-CN"/>
        </w:rPr>
        <w:t>”</w:t>
      </w:r>
      <w:r>
        <w:t>的身份）。</w:t>
      </w:r>
    </w:p>
    <w:p w14:paraId="4CAB0B65">
      <w:r>
        <w:t>与后发展理论的关系：埃斯科瓦尔被归入</w:t>
      </w:r>
      <w:r>
        <w:rPr>
          <w:rFonts w:hint="eastAsia"/>
          <w:lang w:eastAsia="zh-CN"/>
        </w:rPr>
        <w:t>“</w:t>
      </w:r>
      <w:r>
        <w:t>后发展</w:t>
      </w:r>
      <w:r>
        <w:rPr>
          <w:rFonts w:hint="eastAsia"/>
          <w:lang w:eastAsia="zh-CN"/>
        </w:rPr>
        <w:t>”</w:t>
      </w:r>
      <w:r>
        <w:t>（post-development）理论家——与拉图什（Wolfgang Sachs）、里斯特（Gilbert Rist）等人并列。后发展理论的核心立场是：不是改良</w:t>
      </w:r>
      <w:r>
        <w:rPr>
          <w:rFonts w:hint="eastAsia"/>
          <w:lang w:eastAsia="zh-CN"/>
        </w:rPr>
        <w:t>“</w:t>
      </w:r>
      <w:r>
        <w:t>发展</w:t>
      </w:r>
      <w:r>
        <w:rPr>
          <w:rFonts w:hint="eastAsia"/>
          <w:lang w:eastAsia="zh-CN"/>
        </w:rPr>
        <w:t>”</w:t>
      </w:r>
      <w:r>
        <w:t>，而是超越</w:t>
      </w:r>
      <w:r>
        <w:rPr>
          <w:rFonts w:hint="eastAsia"/>
          <w:lang w:eastAsia="zh-CN"/>
        </w:rPr>
        <w:t>“</w:t>
      </w:r>
      <w:r>
        <w:t>发展</w:t>
      </w:r>
      <w:r>
        <w:rPr>
          <w:rFonts w:hint="eastAsia"/>
          <w:lang w:eastAsia="zh-CN"/>
        </w:rPr>
        <w:t>”</w:t>
      </w:r>
      <w:r>
        <w:t>——</w:t>
      </w:r>
      <w:r>
        <w:rPr>
          <w:rFonts w:hint="eastAsia"/>
          <w:lang w:eastAsia="zh-CN"/>
        </w:rPr>
        <w:t>“</w:t>
      </w:r>
      <w:r>
        <w:t>发展</w:t>
      </w:r>
      <w:r>
        <w:rPr>
          <w:rFonts w:hint="eastAsia"/>
          <w:lang w:eastAsia="zh-CN"/>
        </w:rPr>
        <w:t>”</w:t>
      </w:r>
      <w:r>
        <w:t>话语本身是问题而非解决方案。但后发展理论在1990年代末受到批评：它对</w:t>
      </w:r>
      <w:r>
        <w:rPr>
          <w:rFonts w:hint="eastAsia"/>
          <w:lang w:eastAsia="zh-CN"/>
        </w:rPr>
        <w:t>“</w:t>
      </w:r>
      <w:r>
        <w:t>发展</w:t>
      </w:r>
      <w:r>
        <w:rPr>
          <w:rFonts w:hint="eastAsia"/>
          <w:lang w:eastAsia="zh-CN"/>
        </w:rPr>
        <w:t>”</w:t>
      </w:r>
      <w:r>
        <w:t>的批判过于彻底——如果一切</w:t>
      </w:r>
      <w:r>
        <w:rPr>
          <w:rFonts w:hint="eastAsia"/>
          <w:lang w:eastAsia="zh-CN"/>
        </w:rPr>
        <w:t>“</w:t>
      </w:r>
      <w:r>
        <w:t>发展</w:t>
      </w:r>
      <w:r>
        <w:rPr>
          <w:rFonts w:hint="eastAsia"/>
          <w:lang w:eastAsia="zh-CN"/>
        </w:rPr>
        <w:t>”</w:t>
      </w:r>
      <w:r>
        <w:t>都是知识</w:t>
      </w:r>
      <w:r>
        <w:rPr>
          <w:rFonts w:hint="eastAsia"/>
          <w:lang w:eastAsia="zh-CN"/>
        </w:rPr>
        <w:t>－</w:t>
      </w:r>
      <w:r>
        <w:t>权力装置，那么南方社会对更好的生活条件的追求是否也被否定？埃斯科瓦尔在后期试图回应这一批评——他区分了</w:t>
      </w:r>
      <w:r>
        <w:rPr>
          <w:rFonts w:hint="eastAsia"/>
          <w:lang w:eastAsia="zh-CN"/>
        </w:rPr>
        <w:t>“</w:t>
      </w:r>
      <w:r>
        <w:t>发展</w:t>
      </w:r>
      <w:r>
        <w:rPr>
          <w:rFonts w:hint="eastAsia"/>
          <w:lang w:eastAsia="zh-CN"/>
        </w:rPr>
        <w:t>”</w:t>
      </w:r>
      <w:r>
        <w:t>作为话语体制（需要被批判）和</w:t>
      </w:r>
      <w:r>
        <w:rPr>
          <w:rFonts w:hint="eastAsia"/>
          <w:lang w:eastAsia="zh-CN"/>
        </w:rPr>
        <w:t>“</w:t>
      </w:r>
      <w:r>
        <w:t>发展</w:t>
      </w:r>
      <w:r>
        <w:rPr>
          <w:rFonts w:hint="eastAsia"/>
          <w:lang w:eastAsia="zh-CN"/>
        </w:rPr>
        <w:t>”</w:t>
      </w:r>
      <w:r>
        <w:t>作为改善生活的实践（可以保留），但这一区分的边界在具体分析中并不总是清晰。</w:t>
      </w:r>
    </w:p>
    <w:p w14:paraId="09F4B791">
      <w:r>
        <w:t>与桑托斯的对话已见P234条目——两人共享</w:t>
      </w:r>
      <w:r>
        <w:rPr>
          <w:rFonts w:hint="eastAsia"/>
          <w:lang w:eastAsia="zh-CN"/>
        </w:rPr>
        <w:t>“</w:t>
      </w:r>
      <w:r>
        <w:t>发展批判</w:t>
      </w:r>
      <w:r>
        <w:rPr>
          <w:rFonts w:hint="eastAsia"/>
          <w:lang w:eastAsia="zh-CN"/>
        </w:rPr>
        <w:t>”</w:t>
      </w:r>
      <w:r>
        <w:t>的基本立场和</w:t>
      </w:r>
      <w:r>
        <w:rPr>
          <w:rFonts w:hint="eastAsia"/>
          <w:lang w:eastAsia="zh-CN"/>
        </w:rPr>
        <w:t>“</w:t>
      </w:r>
      <w:r>
        <w:t>南半球认识论</w:t>
      </w:r>
      <w:r>
        <w:rPr>
          <w:rFonts w:hint="eastAsia"/>
          <w:lang w:eastAsia="zh-CN"/>
        </w:rPr>
        <w:t>”</w:t>
      </w:r>
      <w:r>
        <w:t>的认识论方向，但在方法论上有所差异：桑托斯更偏向社会学和政治哲学，埃斯科瓦尔更偏向人类学和话语分析。</w:t>
      </w:r>
    </w:p>
    <w:p w14:paraId="3D6A8D82">
      <w:r>
        <w:t>与拉美人类学</w:t>
      </w:r>
      <w:r>
        <w:rPr>
          <w:rFonts w:hint="eastAsia"/>
          <w:lang w:eastAsia="zh-CN"/>
        </w:rPr>
        <w:t>－</w:t>
      </w:r>
      <w:r>
        <w:t>社会学传统的关系：埃斯科瓦尔在哥伦比亚太平洋海岸的民族志研究延续了拉美人类学对非洲裔社区和原住民社区的研究传统——罗杰·巴斯塔德（Roger Bastide）在巴西的非洲裔宗教研究、冈萨洛·阿古多（Gonzalo Agud）在哥伦比亚的非洲裔社区研究都是其前驱。但埃斯科瓦尔将这一传统从</w:t>
      </w:r>
      <w:r>
        <w:rPr>
          <w:rFonts w:hint="eastAsia"/>
          <w:lang w:eastAsia="zh-CN"/>
        </w:rPr>
        <w:t>“</w:t>
      </w:r>
      <w:r>
        <w:t>描述</w:t>
      </w:r>
      <w:r>
        <w:rPr>
          <w:rFonts w:hint="eastAsia"/>
          <w:lang w:eastAsia="zh-CN"/>
        </w:rPr>
        <w:t>”</w:t>
      </w:r>
      <w:r>
        <w:t>推进到</w:t>
      </w:r>
      <w:r>
        <w:rPr>
          <w:rFonts w:hint="eastAsia"/>
          <w:lang w:eastAsia="zh-CN"/>
        </w:rPr>
        <w:t>“</w:t>
      </w:r>
      <w:r>
        <w:t>批判</w:t>
      </w:r>
      <w:r>
        <w:rPr>
          <w:rFonts w:hint="eastAsia"/>
          <w:lang w:eastAsia="zh-CN"/>
        </w:rPr>
        <w:t>”</w:t>
      </w:r>
      <w:r>
        <w:t>——他不仅描述社区的实践，还分析这些实践何以在</w:t>
      </w:r>
      <w:r>
        <w:rPr>
          <w:rFonts w:hint="eastAsia"/>
          <w:lang w:eastAsia="zh-CN"/>
        </w:rPr>
        <w:t>“</w:t>
      </w:r>
      <w:r>
        <w:t>发展</w:t>
      </w:r>
      <w:r>
        <w:rPr>
          <w:rFonts w:hint="eastAsia"/>
          <w:lang w:eastAsia="zh-CN"/>
        </w:rPr>
        <w:t>”</w:t>
      </w:r>
      <w:r>
        <w:t>话语中被系统性地排除和贬低。</w:t>
      </w:r>
    </w:p>
    <w:p w14:paraId="12113BDD">
      <w:pPr>
        <w:pStyle w:val="166"/>
      </w:pPr>
      <w:r>
        <w:t>▎制度化实践与学术场域位置</w:t>
      </w:r>
    </w:p>
    <w:p w14:paraId="5B426522">
      <w:r>
        <w:t>埃斯科瓦尔的学术制度位置主要在美国大学体系——他在马萨诸塞大学阿默斯特分校和北卡罗来纳大学教堂山分校的人类学系任教。这一制度位置使其理论在英语学术界（特别是人类学和发展研究）的传播较为顺畅，但也在拉美本土学术界的传播中形成了一定的距离——埃斯科瓦尔用英语写作（尽管有西语译本），其理论语言更接近英美学界的话语分析传统而非拉美的批判社会学传统。埃斯科瓦尔在2010年代后与哥伦比亚太平洋海岸的社会运动（特别是非洲裔社区的自治运动）建立了持续的合作关系——他将这种合作称为</w:t>
      </w:r>
      <w:r>
        <w:rPr>
          <w:rFonts w:hint="eastAsia"/>
          <w:lang w:eastAsia="zh-CN"/>
        </w:rPr>
        <w:t>“</w:t>
      </w:r>
      <w:r>
        <w:t>学术</w:t>
      </w:r>
      <w:r>
        <w:rPr>
          <w:rFonts w:hint="eastAsia"/>
          <w:lang w:eastAsia="zh-CN"/>
        </w:rPr>
        <w:t>－</w:t>
      </w:r>
      <w:r>
        <w:t>行动者对话</w:t>
      </w:r>
      <w:r>
        <w:rPr>
          <w:rFonts w:hint="eastAsia"/>
          <w:lang w:eastAsia="zh-CN"/>
        </w:rPr>
        <w:t>”</w:t>
      </w:r>
      <w:r>
        <w:t>（academic-activist dialogue），试图在大学人类学与社会运动之间建立非等级的知识交换关系。</w:t>
      </w:r>
    </w:p>
    <w:p w14:paraId="7CAFADDA">
      <w:pPr>
        <w:pStyle w:val="166"/>
      </w:pPr>
      <w:r>
        <w:t>▎学术影响与接受</w:t>
      </w:r>
    </w:p>
    <w:p w14:paraId="5FE07BB1">
      <w:r>
        <w:t>埃斯科瓦尔在发展研究、人类学和后殖民理论中的影响力是显著的——《遭遇发展》是发展批判领域引用率最高的著作之一，其</w:t>
      </w:r>
      <w:r>
        <w:rPr>
          <w:rFonts w:hint="eastAsia"/>
          <w:lang w:eastAsia="zh-CN"/>
        </w:rPr>
        <w:t>“</w:t>
      </w:r>
      <w:r>
        <w:t>发展作为话语体制</w:t>
      </w:r>
      <w:r>
        <w:rPr>
          <w:rFonts w:hint="eastAsia"/>
          <w:lang w:eastAsia="zh-CN"/>
        </w:rPr>
        <w:t>”</w:t>
      </w:r>
      <w:r>
        <w:t>的分析框架已成为发展研究的标准批判工具。在拉美学术界，埃斯科瓦尔的影响力在2010年代后增长——西语译本的出版和社会运动的学术合作使其理论在哥伦比亚、厄瓜多尔、玻利维亚等国传播。</w:t>
      </w:r>
    </w:p>
    <w:p w14:paraId="0A2B0F84">
      <w:r>
        <w:t>埃斯科瓦尔的接受中存在一个批评：他对</w:t>
      </w:r>
      <w:r>
        <w:rPr>
          <w:rFonts w:hint="eastAsia"/>
          <w:lang w:eastAsia="zh-CN"/>
        </w:rPr>
        <w:t>“</w:t>
      </w:r>
      <w:r>
        <w:t>发展</w:t>
      </w:r>
      <w:r>
        <w:rPr>
          <w:rFonts w:hint="eastAsia"/>
          <w:lang w:eastAsia="zh-CN"/>
        </w:rPr>
        <w:t>”</w:t>
      </w:r>
      <w:r>
        <w:t>话语的批判是否留下了任何建设性空间？如果</w:t>
      </w:r>
      <w:r>
        <w:rPr>
          <w:rFonts w:hint="eastAsia"/>
          <w:lang w:eastAsia="zh-CN"/>
        </w:rPr>
        <w:t>“</w:t>
      </w:r>
      <w:r>
        <w:t>发展</w:t>
      </w:r>
      <w:r>
        <w:rPr>
          <w:rFonts w:hint="eastAsia"/>
          <w:lang w:eastAsia="zh-CN"/>
        </w:rPr>
        <w:t>”</w:t>
      </w:r>
      <w:r>
        <w:t>只是知识</w:t>
      </w:r>
      <w:r>
        <w:rPr>
          <w:rFonts w:hint="eastAsia"/>
          <w:lang w:eastAsia="zh-CN"/>
        </w:rPr>
        <w:t>－</w:t>
      </w:r>
      <w:r>
        <w:t>权力装置，那么南方社会如何在</w:t>
      </w:r>
      <w:r>
        <w:rPr>
          <w:rFonts w:hint="eastAsia"/>
          <w:lang w:eastAsia="zh-CN"/>
        </w:rPr>
        <w:t>“</w:t>
      </w:r>
      <w:r>
        <w:t>发展</w:t>
      </w:r>
      <w:r>
        <w:rPr>
          <w:rFonts w:hint="eastAsia"/>
          <w:lang w:eastAsia="zh-CN"/>
        </w:rPr>
        <w:t>”</w:t>
      </w:r>
      <w:r>
        <w:t>之外改善生活条件？埃斯科瓦尔在后期通过</w:t>
      </w:r>
      <w:r>
        <w:rPr>
          <w:rFonts w:hint="eastAsia"/>
          <w:lang w:eastAsia="zh-CN"/>
        </w:rPr>
        <w:t>“</w:t>
      </w:r>
      <w:r>
        <w:t>再存在</w:t>
      </w:r>
      <w:r>
        <w:rPr>
          <w:rFonts w:hint="eastAsia"/>
          <w:lang w:eastAsia="zh-CN"/>
        </w:rPr>
        <w:t>”</w:t>
      </w:r>
      <w:r>
        <w:t>和</w:t>
      </w:r>
      <w:r>
        <w:rPr>
          <w:rFonts w:hint="eastAsia"/>
          <w:lang w:eastAsia="zh-CN"/>
        </w:rPr>
        <w:t>“</w:t>
      </w:r>
      <w:r>
        <w:t>自治设计</w:t>
      </w:r>
      <w:r>
        <w:rPr>
          <w:rFonts w:hint="eastAsia"/>
          <w:lang w:eastAsia="zh-CN"/>
        </w:rPr>
        <w:t>”</w:t>
      </w:r>
      <w:r>
        <w:t>概念试图回应——替代性不是</w:t>
      </w:r>
      <w:r>
        <w:rPr>
          <w:rFonts w:hint="eastAsia"/>
          <w:lang w:eastAsia="zh-CN"/>
        </w:rPr>
        <w:t>“</w:t>
      </w:r>
      <w:r>
        <w:t>拒绝改善</w:t>
      </w:r>
      <w:r>
        <w:rPr>
          <w:rFonts w:hint="eastAsia"/>
          <w:lang w:eastAsia="zh-CN"/>
        </w:rPr>
        <w:t>”</w:t>
      </w:r>
      <w:r>
        <w:t>，而是以不同于</w:t>
      </w:r>
      <w:r>
        <w:rPr>
          <w:rFonts w:hint="eastAsia"/>
          <w:lang w:eastAsia="zh-CN"/>
        </w:rPr>
        <w:t>“</w:t>
      </w:r>
      <w:r>
        <w:t>发展</w:t>
      </w:r>
      <w:r>
        <w:rPr>
          <w:rFonts w:hint="eastAsia"/>
          <w:lang w:eastAsia="zh-CN"/>
        </w:rPr>
        <w:t>”</w:t>
      </w:r>
      <w:r>
        <w:t>逻辑的方式改善。但批评者认为</w:t>
      </w:r>
      <w:r>
        <w:rPr>
          <w:rFonts w:hint="eastAsia"/>
          <w:lang w:eastAsia="zh-CN"/>
        </w:rPr>
        <w:t>“</w:t>
      </w:r>
      <w:r>
        <w:t>再存在</w:t>
      </w:r>
      <w:r>
        <w:rPr>
          <w:rFonts w:hint="eastAsia"/>
          <w:lang w:eastAsia="zh-CN"/>
        </w:rPr>
        <w:t>”</w:t>
      </w:r>
      <w:r>
        <w:t>和</w:t>
      </w:r>
      <w:r>
        <w:rPr>
          <w:rFonts w:hint="eastAsia"/>
          <w:lang w:eastAsia="zh-CN"/>
        </w:rPr>
        <w:t>“</w:t>
      </w:r>
      <w:r>
        <w:t>自治设计</w:t>
      </w:r>
      <w:r>
        <w:rPr>
          <w:rFonts w:hint="eastAsia"/>
          <w:lang w:eastAsia="zh-CN"/>
        </w:rPr>
        <w:t>”</w:t>
      </w:r>
      <w:r>
        <w:t>作为概念仍然过于模糊，缺乏具体政策的可操作性。</w:t>
      </w:r>
    </w:p>
    <w:p w14:paraId="5F59586D">
      <w:pPr>
        <w:pStyle w:val="166"/>
      </w:pPr>
      <w:r>
        <w:t>▎β映射</w:t>
      </w:r>
    </w:p>
    <w:p w14:paraId="1CDC86C2">
      <w:pPr>
        <w:pStyle w:val="165"/>
      </w:pPr>
      <w:r>
        <w:t>borne_concepts: [C_遭遇发展</w:t>
      </w:r>
      <w:r>
        <w:rPr>
          <w:rFonts w:hint="eastAsia"/>
          <w:lang w:eastAsia="zh-CN"/>
        </w:rPr>
        <w:t>，</w:t>
      </w:r>
      <w:r>
        <w:t xml:space="preserve"> C_发展话语体制</w:t>
      </w:r>
      <w:r>
        <w:rPr>
          <w:rFonts w:hint="eastAsia"/>
          <w:lang w:eastAsia="zh-CN"/>
        </w:rPr>
        <w:t>，</w:t>
      </w:r>
      <w:r>
        <w:t xml:space="preserve"> C_欠发达身份</w:t>
      </w:r>
      <w:r>
        <w:rPr>
          <w:rFonts w:hint="eastAsia"/>
          <w:lang w:eastAsia="zh-CN"/>
        </w:rPr>
        <w:t>，</w:t>
      </w:r>
      <w:r>
        <w:t xml:space="preserve"> C_再存在</w:t>
      </w:r>
      <w:r>
        <w:rPr>
          <w:rFonts w:hint="eastAsia"/>
          <w:lang w:eastAsia="zh-CN"/>
        </w:rPr>
        <w:t>，</w:t>
      </w:r>
      <w:r>
        <w:t xml:space="preserve"> C_实践-认识</w:t>
      </w:r>
      <w:r>
        <w:rPr>
          <w:rFonts w:hint="eastAsia"/>
          <w:lang w:eastAsia="zh-CN"/>
        </w:rPr>
        <w:t>（</w:t>
      </w:r>
      <w:r>
        <w:t>感-知</w:t>
      </w:r>
      <w:r>
        <w:rPr>
          <w:rFonts w:hint="eastAsia"/>
          <w:lang w:eastAsia="zh-CN"/>
        </w:rPr>
        <w:t>）</w:t>
      </w:r>
      <w:r>
        <w:t>, C_自治设计]</w:t>
      </w:r>
    </w:p>
    <w:p w14:paraId="131F6B7E">
      <w:pPr>
        <w:pStyle w:val="165"/>
      </w:pPr>
      <w:r>
        <w:t>contested_concepts: [C_发展</w:t>
      </w:r>
      <w:r>
        <w:rPr>
          <w:rFonts w:hint="eastAsia"/>
          <w:lang w:eastAsia="zh-CN"/>
        </w:rPr>
        <w:t>（</w:t>
      </w:r>
      <w:r>
        <w:t>作为中性概念</w:t>
      </w:r>
      <w:r>
        <w:rPr>
          <w:rFonts w:hint="eastAsia"/>
          <w:lang w:eastAsia="zh-CN"/>
        </w:rPr>
        <w:t>）</w:t>
      </w:r>
      <w:r>
        <w:t>, C_后发展</w:t>
      </w:r>
      <w:r>
        <w:rPr>
          <w:rFonts w:hint="eastAsia"/>
          <w:lang w:eastAsia="zh-CN"/>
        </w:rPr>
        <w:t>（</w:t>
      </w:r>
      <w:r>
        <w:t>批评为过于彻底</w:t>
      </w:r>
      <w:r>
        <w:rPr>
          <w:rFonts w:hint="eastAsia"/>
          <w:lang w:eastAsia="zh-CN"/>
        </w:rPr>
        <w:t>）</w:t>
      </w:r>
      <w:r>
        <w:t>]</w:t>
      </w:r>
    </w:p>
    <w:p w14:paraId="419E16B9">
      <w:pPr>
        <w:pStyle w:val="165"/>
      </w:pPr>
      <w:r>
        <w:t>school: S052</w:t>
      </w:r>
      <w:r>
        <w:rPr>
          <w:rFonts w:hint="eastAsia"/>
          <w:lang w:eastAsia="zh-CN"/>
        </w:rPr>
        <w:t>（</w:t>
      </w:r>
      <w:r>
        <w:t>发展批判</w:t>
      </w:r>
      <w:r>
        <w:rPr>
          <w:rFonts w:hint="eastAsia"/>
          <w:lang w:eastAsia="zh-CN"/>
        </w:rPr>
        <w:t>）</w:t>
      </w:r>
    </w:p>
    <w:p w14:paraId="1E76D970">
      <w:pPr>
        <w:pStyle w:val="165"/>
      </w:pPr>
      <w:r>
        <w:t>cross_schools: [S051</w:t>
      </w:r>
      <w:r>
        <w:rPr>
          <w:rFonts w:hint="eastAsia"/>
          <w:lang w:eastAsia="zh-CN"/>
        </w:rPr>
        <w:t>（</w:t>
      </w:r>
      <w:r>
        <w:t>拉美批判传统</w:t>
      </w:r>
      <w:r>
        <w:rPr>
          <w:rFonts w:hint="eastAsia"/>
          <w:lang w:eastAsia="zh-CN"/>
        </w:rPr>
        <w:t>）</w:t>
      </w:r>
      <w:r>
        <w:t>]</w:t>
      </w:r>
    </w:p>
    <w:p w14:paraId="3E909523">
      <w:pPr>
        <w:pStyle w:val="165"/>
      </w:pPr>
      <w:r>
        <w:t>macro_period: T4</w:t>
      </w:r>
    </w:p>
    <w:p w14:paraId="7EC6F55A">
      <w:pPr>
        <w:pStyle w:val="7"/>
      </w:pPr>
      <w:r>
        <w:t>【P236】萨瓦莱塔 Mercado Zavaleta（1935–1984）</w:t>
      </w:r>
    </w:p>
    <w:p w14:paraId="03C32341">
      <w:pPr>
        <w:pStyle w:val="166"/>
      </w:pPr>
      <w:r>
        <w:t>▎学术问题与思想起源</w:t>
      </w:r>
    </w:p>
    <w:p w14:paraId="381E8219">
      <w:r>
        <w:t>萨瓦莱塔的核心学术问题——玻利维亚矿业国家与社会的特殊关系何以塑造了拉美最激进的社会革命传统、矿工阶级何以成为玻利维亚社会革命的核心力量——生成于1950-60年代对玻利维亚矿业社会的历史</w:t>
      </w:r>
      <w:r>
        <w:rPr>
          <w:rFonts w:hint="eastAsia"/>
          <w:lang w:eastAsia="zh-CN"/>
        </w:rPr>
        <w:t>－</w:t>
      </w:r>
      <w:r>
        <w:t>社会学研究。萨瓦莱塔生于玻利维亚拉巴斯，在拉巴斯大学接受法律和社会学训练——他的学术起点不是欧洲或北美的理论文本，而是玻利维亚矿业社会本身的经验：1952年玻利维亚革命（MNR革命）将矿业收归国有，建立了</w:t>
      </w:r>
      <w:r>
        <w:rPr>
          <w:rFonts w:hint="eastAsia"/>
          <w:lang w:eastAsia="zh-CN"/>
        </w:rPr>
        <w:t>“</w:t>
      </w:r>
      <w:r>
        <w:t>矿业公司</w:t>
      </w:r>
      <w:r>
        <w:rPr>
          <w:rFonts w:hint="eastAsia"/>
          <w:lang w:eastAsia="zh-CN"/>
        </w:rPr>
        <w:t>”</w:t>
      </w:r>
      <w:r>
        <w:t>（COMIBOL），矿工工会成为玻利维亚政治中最强大的社会组织力量。</w:t>
      </w:r>
    </w:p>
    <w:p w14:paraId="0B8D0F46">
      <w:r>
        <w:t>萨瓦莱塔在1960-70年代同时从事学术研究和政治实践——他是玻利维亚社会主义党（PSB）的成员，同时与矿工工会保持密切联系。他的学术工作始终与玻利维亚的政治斗争交织——1964年军事政变后，玻利维亚的矿业社会遭受系统性的政治压制，矿工工会被取缔，矿工领袖被监禁和杀害。萨瓦莱塔在这一时期的写作带有</w:t>
      </w:r>
      <w:r>
        <w:rPr>
          <w:rFonts w:hint="eastAsia"/>
          <w:lang w:eastAsia="zh-CN"/>
        </w:rPr>
        <w:t>“</w:t>
      </w:r>
      <w:r>
        <w:t>地下</w:t>
      </w:r>
      <w:r>
        <w:rPr>
          <w:rFonts w:hint="eastAsia"/>
          <w:lang w:eastAsia="zh-CN"/>
        </w:rPr>
        <w:t>”</w:t>
      </w:r>
      <w:r>
        <w:t>特征——他的许多文章以笔名发表于工会报纸和左翼刊物，学术语言与政治语言难以分离。</w:t>
      </w:r>
    </w:p>
    <w:p w14:paraId="36A62C10">
      <w:r>
        <w:t>萨瓦莱塔的问题意识与依附理论家的关键差异在于：依附理论家从国际贸易和金融的结构性不平等出发分析拉美的</w:t>
      </w:r>
      <w:r>
        <w:rPr>
          <w:rFonts w:hint="eastAsia"/>
          <w:lang w:eastAsia="zh-CN"/>
        </w:rPr>
        <w:t>“</w:t>
      </w:r>
      <w:r>
        <w:t>不发达</w:t>
      </w:r>
      <w:r>
        <w:rPr>
          <w:rFonts w:hint="eastAsia"/>
          <w:lang w:eastAsia="zh-CN"/>
        </w:rPr>
        <w:t>”</w:t>
      </w:r>
      <w:r>
        <w:t>，萨瓦莱塔则从玻利维亚内部的社会结构（矿业</w:t>
      </w:r>
      <w:r>
        <w:rPr>
          <w:rFonts w:hint="eastAsia"/>
          <w:lang w:eastAsia="zh-CN"/>
        </w:rPr>
        <w:t>－</w:t>
      </w:r>
      <w:r>
        <w:t>国家关系、矿工阶级的政治组织、高原与低谷的区域分裂）出发分析</w:t>
      </w:r>
      <w:r>
        <w:rPr>
          <w:rFonts w:hint="eastAsia"/>
          <w:lang w:eastAsia="zh-CN"/>
        </w:rPr>
        <w:t>“</w:t>
      </w:r>
      <w:r>
        <w:t>革命的可能性</w:t>
      </w:r>
      <w:r>
        <w:rPr>
          <w:rFonts w:hint="eastAsia"/>
          <w:lang w:eastAsia="zh-CN"/>
        </w:rPr>
        <w:t>”</w:t>
      </w:r>
      <w:r>
        <w:t>——他关注的是拉美社会内部的力量配置而非国际结构的位置。这一关注重心的差异使萨瓦莱塔的理论与依附理论形成了互补而非竞争：依附理论解释了拉美在国际体系中的结构性位置，萨瓦莱塔则解释了这一位置在具体国家（玻利维亚）中的社会</w:t>
      </w:r>
      <w:r>
        <w:rPr>
          <w:rFonts w:hint="eastAsia"/>
          <w:lang w:eastAsia="zh-CN"/>
        </w:rPr>
        <w:t>－</w:t>
      </w:r>
      <w:r>
        <w:t>政治表现。</w:t>
      </w:r>
    </w:p>
    <w:p w14:paraId="23AE0DE7">
      <w:pPr>
        <w:pStyle w:val="166"/>
      </w:pPr>
      <w:r>
        <w:t>▎核心理论贡献</w:t>
      </w:r>
    </w:p>
    <w:p w14:paraId="1CB26C63">
      <w:r>
        <w:rPr>
          <w:b/>
        </w:rPr>
        <w:t>矿业国家（Estado Minero）。</w:t>
      </w:r>
      <w:r>
        <w:t xml:space="preserve"> 萨瓦莱塔在《玻利维亚矿业国家的历史》（1968）和《玻利维亚：不发达的暴力》（1974，合著）中提出了</w:t>
      </w:r>
      <w:r>
        <w:rPr>
          <w:rFonts w:hint="eastAsia"/>
          <w:lang w:eastAsia="zh-CN"/>
        </w:rPr>
        <w:t>“</w:t>
      </w:r>
      <w:r>
        <w:t>矿业国家</w:t>
      </w:r>
      <w:r>
        <w:rPr>
          <w:rFonts w:hint="eastAsia"/>
          <w:lang w:eastAsia="zh-CN"/>
        </w:rPr>
        <w:t>”</w:t>
      </w:r>
      <w:r>
        <w:t>概念——玻利维亚的国家形态是由矿业经济塑造的：矿业主导了出口收入，矿业公司主导了国家财政，矿工工会主导了社会组织。矿业国家的特殊性在于：国家既是矿业资本的代言人（保护矿业出口利益），又是矿工利益的调解者（通过国有企业向矿工提供社会福利）——国家的</w:t>
      </w:r>
      <w:r>
        <w:rPr>
          <w:rFonts w:hint="eastAsia"/>
          <w:lang w:eastAsia="zh-CN"/>
        </w:rPr>
        <w:t>“</w:t>
      </w:r>
      <w:r>
        <w:t>双重性</w:t>
      </w:r>
      <w:r>
        <w:rPr>
          <w:rFonts w:hint="eastAsia"/>
          <w:lang w:eastAsia="zh-CN"/>
        </w:rPr>
        <w:t>”</w:t>
      </w:r>
      <w:r>
        <w:t>是矿业经济的结构性产物。</w:t>
      </w:r>
    </w:p>
    <w:p w14:paraId="2A436E95">
      <w:r>
        <w:t>萨瓦莱塔将矿业国家与普雷维什的</w:t>
      </w:r>
      <w:r>
        <w:rPr>
          <w:rFonts w:hint="eastAsia"/>
          <w:lang w:eastAsia="zh-CN"/>
        </w:rPr>
        <w:t>“</w:t>
      </w:r>
      <w:r>
        <w:t>外围资本主义</w:t>
      </w:r>
      <w:r>
        <w:rPr>
          <w:rFonts w:hint="eastAsia"/>
          <w:lang w:eastAsia="zh-CN"/>
        </w:rPr>
        <w:t>”</w:t>
      </w:r>
      <w:r>
        <w:t>和弗兰克的</w:t>
      </w:r>
      <w:r>
        <w:rPr>
          <w:rFonts w:hint="eastAsia"/>
          <w:lang w:eastAsia="zh-CN"/>
        </w:rPr>
        <w:t>“</w:t>
      </w:r>
      <w:r>
        <w:t>宗主国</w:t>
      </w:r>
      <w:r>
        <w:rPr>
          <w:rFonts w:hint="eastAsia"/>
          <w:lang w:eastAsia="zh-CN"/>
        </w:rPr>
        <w:t>－</w:t>
      </w:r>
      <w:r>
        <w:t>卫星国</w:t>
      </w:r>
      <w:r>
        <w:rPr>
          <w:rFonts w:hint="eastAsia"/>
          <w:lang w:eastAsia="zh-CN"/>
        </w:rPr>
        <w:t>”</w:t>
      </w:r>
      <w:r>
        <w:t>框架进行了对接——他论证：矿业国家是外围资本主义在玻利维亚的具体形态，矿业是</w:t>
      </w:r>
      <w:r>
        <w:rPr>
          <w:rFonts w:hint="eastAsia"/>
          <w:lang w:eastAsia="zh-CN"/>
        </w:rPr>
        <w:t>“</w:t>
      </w:r>
      <w:r>
        <w:t>卫星</w:t>
      </w:r>
      <w:r>
        <w:rPr>
          <w:rFonts w:hint="eastAsia"/>
          <w:lang w:eastAsia="zh-CN"/>
        </w:rPr>
        <w:t>”</w:t>
      </w:r>
      <w:r>
        <w:t>向</w:t>
      </w:r>
      <w:r>
        <w:rPr>
          <w:rFonts w:hint="eastAsia"/>
          <w:lang w:eastAsia="zh-CN"/>
        </w:rPr>
        <w:t>“</w:t>
      </w:r>
      <w:r>
        <w:t>宗主国</w:t>
      </w:r>
      <w:r>
        <w:rPr>
          <w:rFonts w:hint="eastAsia"/>
          <w:lang w:eastAsia="zh-CN"/>
        </w:rPr>
        <w:t>”</w:t>
      </w:r>
      <w:r>
        <w:t>转移剩余的管道，国家则是这一管道的制度保障。但萨瓦莱塔的分析比普雷维什和弗兰克更深入具体的社会结构——他不仅分析剩余的转移机制，还分析剩余转移在玻利维亚内部的社会效果：矿业利润集中于高地矿区，农业停滞于低谷平原，区域分裂（altiplano vs. oriente）与阶级分裂（矿工 vs. 农民）交叉，形成了玻利维亚特有的社会断裂结构。</w:t>
      </w:r>
    </w:p>
    <w:p w14:paraId="5AB943C7">
      <w:r>
        <w:rPr>
          <w:b/>
        </w:rPr>
        <w:t>矿工阶级与革命传统。</w:t>
      </w:r>
      <w:r>
        <w:t xml:space="preserve"> 萨瓦莱塔在《1952年革命的历史》（1983，遗作）中系统分析了玻利维亚矿工阶级的政治组织——矿工工会在1940-50年代发展出了一种独特的</w:t>
      </w:r>
      <w:r>
        <w:rPr>
          <w:rFonts w:hint="eastAsia"/>
          <w:lang w:eastAsia="zh-CN"/>
        </w:rPr>
        <w:t>“</w:t>
      </w:r>
      <w:r>
        <w:t>双重权力</w:t>
      </w:r>
      <w:r>
        <w:rPr>
          <w:rFonts w:hint="eastAsia"/>
          <w:lang w:eastAsia="zh-CN"/>
        </w:rPr>
        <w:t>”</w:t>
      </w:r>
      <w:r>
        <w:t>结构：工会既是经济组织（工资谈判、劳动条件），也是政治组织（革命动员、武装自卫）。矿工的</w:t>
      </w:r>
      <w:r>
        <w:rPr>
          <w:rFonts w:hint="eastAsia"/>
          <w:lang w:eastAsia="zh-CN"/>
        </w:rPr>
        <w:t>“</w:t>
      </w:r>
      <w:r>
        <w:t>民兵</w:t>
      </w:r>
      <w:r>
        <w:rPr>
          <w:rFonts w:hint="eastAsia"/>
          <w:lang w:eastAsia="zh-CN"/>
        </w:rPr>
        <w:t>”</w:t>
      </w:r>
      <w:r>
        <w:t>（milicias）在1952年革命中发挥了决定性作用——他们武装夺取了矿业设施，迫使军队倒戈。萨瓦莱塔将此分析为</w:t>
      </w:r>
      <w:r>
        <w:rPr>
          <w:rFonts w:hint="eastAsia"/>
          <w:lang w:eastAsia="zh-CN"/>
        </w:rPr>
        <w:t>“</w:t>
      </w:r>
      <w:r>
        <w:t>工人</w:t>
      </w:r>
      <w:r>
        <w:rPr>
          <w:rFonts w:hint="eastAsia"/>
          <w:lang w:eastAsia="zh-CN"/>
        </w:rPr>
        <w:t>－</w:t>
      </w:r>
      <w:r>
        <w:t>国家</w:t>
      </w:r>
      <w:r>
        <w:rPr>
          <w:rFonts w:hint="eastAsia"/>
          <w:lang w:eastAsia="zh-CN"/>
        </w:rPr>
        <w:t>”</w:t>
      </w:r>
      <w:r>
        <w:t>关系的极端形式：矿工不是向国家提出要求（利益代表），而是试图替代国家（革命夺权）。</w:t>
      </w:r>
    </w:p>
    <w:p w14:paraId="3FF4AC27">
      <w:r>
        <w:t>萨瓦莱塔对矿工阶级的分析不是浪漫化的——他同时记录了矿工阶级的局限性：矿工的政治视野受限于矿业部门的利益，他们与农民的联盟始终脆弱（矿业利润来自出口而非农业改革，矿工与农民的利益在土地改革和工资政策上存在冲突）。1971年托洛茨基主义矿工领袖胡安·莱钦（Juan Lechín）与农民领袖的决裂是这一局限性的标志性事件——矿工运动未能将矿业部门的斗争扩展到全国范围的阶级联盟。</w:t>
      </w:r>
    </w:p>
    <w:p w14:paraId="6C7CF3B4">
      <w:r>
        <w:rPr>
          <w:b/>
        </w:rPr>
        <w:t>社会革命的形式。</w:t>
      </w:r>
      <w:r>
        <w:t xml:space="preserve"> 萨瓦莱塔在后期著作中试图从玻利维亚经验提炼</w:t>
      </w:r>
      <w:r>
        <w:rPr>
          <w:rFonts w:hint="eastAsia"/>
          <w:lang w:eastAsia="zh-CN"/>
        </w:rPr>
        <w:t>“</w:t>
      </w:r>
      <w:r>
        <w:t>社会革命</w:t>
      </w:r>
      <w:r>
        <w:rPr>
          <w:rFonts w:hint="eastAsia"/>
          <w:lang w:eastAsia="zh-CN"/>
        </w:rPr>
        <w:t>”</w:t>
      </w:r>
      <w:r>
        <w:t>的一般理论——他区分了</w:t>
      </w:r>
      <w:r>
        <w:rPr>
          <w:rFonts w:hint="eastAsia"/>
          <w:lang w:eastAsia="zh-CN"/>
        </w:rPr>
        <w:t>“</w:t>
      </w:r>
      <w:r>
        <w:t>政治革命</w:t>
      </w:r>
      <w:r>
        <w:rPr>
          <w:rFonts w:hint="eastAsia"/>
          <w:lang w:eastAsia="zh-CN"/>
        </w:rPr>
        <w:t>”</w:t>
      </w:r>
      <w:r>
        <w:t>（政权更替）和</w:t>
      </w:r>
      <w:r>
        <w:rPr>
          <w:rFonts w:hint="eastAsia"/>
          <w:lang w:eastAsia="zh-CN"/>
        </w:rPr>
        <w:t>“</w:t>
      </w:r>
      <w:r>
        <w:t>社会革命</w:t>
      </w:r>
      <w:r>
        <w:rPr>
          <w:rFonts w:hint="eastAsia"/>
          <w:lang w:eastAsia="zh-CN"/>
        </w:rPr>
        <w:t>”</w:t>
      </w:r>
      <w:r>
        <w:t>（社会关系的结构性转变），论证1952年革命是</w:t>
      </w:r>
      <w:r>
        <w:rPr>
          <w:rFonts w:hint="eastAsia"/>
          <w:lang w:eastAsia="zh-CN"/>
        </w:rPr>
        <w:t>“</w:t>
      </w:r>
      <w:r>
        <w:t>未完成的社会革命</w:t>
      </w:r>
      <w:r>
        <w:rPr>
          <w:rFonts w:hint="eastAsia"/>
          <w:lang w:eastAsia="zh-CN"/>
        </w:rPr>
        <w:t>”</w:t>
      </w:r>
      <w:r>
        <w:t>——它实现了矿业国有化和普选权，但未能完成土地改革和工业化，因此革命成果在1964年军事政变后被部分逆转。萨瓦莱塔的</w:t>
      </w:r>
      <w:r>
        <w:rPr>
          <w:rFonts w:hint="eastAsia"/>
          <w:lang w:eastAsia="zh-CN"/>
        </w:rPr>
        <w:t>“</w:t>
      </w:r>
      <w:r>
        <w:t>未完成革命</w:t>
      </w:r>
      <w:r>
        <w:rPr>
          <w:rFonts w:hint="eastAsia"/>
          <w:lang w:eastAsia="zh-CN"/>
        </w:rPr>
        <w:t>”</w:t>
      </w:r>
      <w:r>
        <w:t>分析与斯考切波的《国家与社会革命》形成了理论对话——斯考切波从比较历史社会学的角度分析了社会革命的结构条件，萨瓦莱塔则从玻利维亚的个案分析了革命</w:t>
      </w:r>
      <w:r>
        <w:rPr>
          <w:rFonts w:hint="eastAsia"/>
          <w:lang w:eastAsia="zh-CN"/>
        </w:rPr>
        <w:t>“</w:t>
      </w:r>
      <w:r>
        <w:t>未完成</w:t>
      </w:r>
      <w:r>
        <w:rPr>
          <w:rFonts w:hint="eastAsia"/>
          <w:lang w:eastAsia="zh-CN"/>
        </w:rPr>
        <w:t>”</w:t>
      </w:r>
      <w:r>
        <w:t>的具体机制：国家结构、阶级联盟和国际约束的交叉使革命在特定点上停滞。</w:t>
      </w:r>
    </w:p>
    <w:p w14:paraId="58E5D3C3">
      <w:pPr>
        <w:pStyle w:val="166"/>
      </w:pPr>
      <w:r>
        <w:t>▎学术对话与论战</w:t>
      </w:r>
    </w:p>
    <w:p w14:paraId="33E0036A">
      <w:r>
        <w:t>与依附理论的对接：萨瓦莱塔将</w:t>
      </w:r>
      <w:r>
        <w:rPr>
          <w:rFonts w:hint="eastAsia"/>
          <w:lang w:eastAsia="zh-CN"/>
        </w:rPr>
        <w:t>“</w:t>
      </w:r>
      <w:r>
        <w:t>矿业国家</w:t>
      </w:r>
      <w:r>
        <w:rPr>
          <w:rFonts w:hint="eastAsia"/>
          <w:lang w:eastAsia="zh-CN"/>
        </w:rPr>
        <w:t>”</w:t>
      </w:r>
      <w:r>
        <w:t>分析为依附理论在玻利维亚的具体化——他接受了普雷维什的</w:t>
      </w:r>
      <w:r>
        <w:rPr>
          <w:rFonts w:hint="eastAsia"/>
          <w:lang w:eastAsia="zh-CN"/>
        </w:rPr>
        <w:t>“</w:t>
      </w:r>
      <w:r>
        <w:t>中心</w:t>
      </w:r>
      <w:r>
        <w:rPr>
          <w:rFonts w:hint="eastAsia"/>
          <w:lang w:eastAsia="zh-CN"/>
        </w:rPr>
        <w:t>－</w:t>
      </w:r>
      <w:r>
        <w:t>边缘</w:t>
      </w:r>
      <w:r>
        <w:rPr>
          <w:rFonts w:hint="eastAsia"/>
          <w:lang w:eastAsia="zh-CN"/>
        </w:rPr>
        <w:t>”</w:t>
      </w:r>
      <w:r>
        <w:t>结构和弗兰克的</w:t>
      </w:r>
      <w:r>
        <w:rPr>
          <w:rFonts w:hint="eastAsia"/>
          <w:lang w:eastAsia="zh-CN"/>
        </w:rPr>
        <w:t>“</w:t>
      </w:r>
      <w:r>
        <w:t>剩余转移</w:t>
      </w:r>
      <w:r>
        <w:rPr>
          <w:rFonts w:hint="eastAsia"/>
          <w:lang w:eastAsia="zh-CN"/>
        </w:rPr>
        <w:t>”</w:t>
      </w:r>
      <w:r>
        <w:t>论题，但坚持必须从具体的社会结构（矿工工会、区域分裂、国家形态）出发才能解释依附在特定国家中的政治表现。萨瓦莱塔对依附理论的批评是：它过于关注国际层面的结构关系，忽视了拉美社会内部的力量配置——同样的依附结构在不同的国内社会结构中产生了不同的政治结果（巴西的</w:t>
      </w:r>
      <w:r>
        <w:rPr>
          <w:rFonts w:hint="eastAsia"/>
          <w:lang w:eastAsia="zh-CN"/>
        </w:rPr>
        <w:t>“</w:t>
      </w:r>
      <w:r>
        <w:t>依附性发展</w:t>
      </w:r>
      <w:r>
        <w:rPr>
          <w:rFonts w:hint="eastAsia"/>
          <w:lang w:eastAsia="zh-CN"/>
        </w:rPr>
        <w:t>”</w:t>
      </w:r>
      <w:r>
        <w:t>vs玻利维亚的</w:t>
      </w:r>
      <w:r>
        <w:rPr>
          <w:rFonts w:hint="eastAsia"/>
          <w:lang w:eastAsia="zh-CN"/>
        </w:rPr>
        <w:t>“</w:t>
      </w:r>
      <w:r>
        <w:t>矿业国家革命</w:t>
      </w:r>
      <w:r>
        <w:rPr>
          <w:rFonts w:hint="eastAsia"/>
          <w:lang w:eastAsia="zh-CN"/>
        </w:rPr>
        <w:t>”</w:t>
      </w:r>
      <w:r>
        <w:t>）。</w:t>
      </w:r>
    </w:p>
    <w:p w14:paraId="473A5DBD">
      <w:r>
        <w:t>与拉美马克思主义的对话：萨瓦莱塔的理论立场接近拉美马克思主义的传统——他将阶级分析和革命理论置于社会分析的中心。但他拒绝了正统马克思主义的</w:t>
      </w:r>
      <w:r>
        <w:rPr>
          <w:rFonts w:hint="eastAsia"/>
          <w:lang w:eastAsia="zh-CN"/>
        </w:rPr>
        <w:t>“</w:t>
      </w:r>
      <w:r>
        <w:t>经济决定论</w:t>
      </w:r>
      <w:r>
        <w:rPr>
          <w:rFonts w:hint="eastAsia"/>
          <w:lang w:eastAsia="zh-CN"/>
        </w:rPr>
        <w:t>”</w:t>
      </w:r>
      <w:r>
        <w:t>——他论证玻利维亚的革命不是经济危机的自动产物，而是矿工阶级的政治组织和革命意志的产物。萨瓦莱塔的立场更接近葛兰西的</w:t>
      </w:r>
      <w:r>
        <w:rPr>
          <w:rFonts w:hint="eastAsia"/>
          <w:lang w:eastAsia="zh-CN"/>
        </w:rPr>
        <w:t>“</w:t>
      </w:r>
      <w:r>
        <w:t>霸权</w:t>
      </w:r>
      <w:r>
        <w:rPr>
          <w:rFonts w:hint="eastAsia"/>
          <w:lang w:eastAsia="zh-CN"/>
        </w:rPr>
        <w:t>”</w:t>
      </w:r>
      <w:r>
        <w:t>理论——革命需要政治</w:t>
      </w:r>
      <w:r>
        <w:rPr>
          <w:rFonts w:hint="eastAsia"/>
          <w:lang w:eastAsia="zh-CN"/>
        </w:rPr>
        <w:t>－</w:t>
      </w:r>
      <w:r>
        <w:t>文化领导权，而不仅仅是经济危机。</w:t>
      </w:r>
    </w:p>
    <w:p w14:paraId="1F23254F">
      <w:r>
        <w:t>与玻利维亚政治的直接介入：萨瓦莱塔不是纯粹的学者——他同时是政治行动者。他在1960-70年代参与了玻利维亚左翼的政治讨论，与矿工工会和社会主义政党保持联系。1971年班泽军事政变后，萨瓦莱塔被迫转入地下活动——他在1974年因政治活动被捕，在狱中遭受酷刑。1984年在拉巴斯的一场可疑的交通事故中去世——许多玻利维亚知识分子认为其死亡与军政府的政治迫害有关，但从未获得正式调查。</w:t>
      </w:r>
    </w:p>
    <w:p w14:paraId="3EC4875C">
      <w:r>
        <w:rPr>
          <w:b/>
          <w:color w:val="C62828"/>
        </w:rPr>
        <w:t>【制度断裂：拉美军政府·1964-1985】</w:t>
      </w:r>
      <w:r>
        <w:t>1964年玻利维亚军事政变（巴里恩托斯-奥万多政变）和1971年班泽政变对萨瓦莱塔的学术和政治活动产生了系统性压制——他的著作被禁止，他本人被监禁。玻利维亚的矿业社会在军政府时期遭受了最严重的打击：矿工工会被取缔，矿工领袖被杀害（1967年圣胡安大屠杀），矿业国有化的成果被逐步逆转。</w:t>
      </w:r>
    </w:p>
    <w:p w14:paraId="0425C713">
      <w:pPr>
        <w:pStyle w:val="166"/>
      </w:pPr>
      <w:r>
        <w:t>▎制度化实践与学术场域位置</w:t>
      </w:r>
    </w:p>
    <w:p w14:paraId="0F189535">
      <w:r>
        <w:t>萨瓦莱塔的制度位置是拉美学统中最边缘的之一——他终身未在大学获得稳定教职，其学术写作主要在政治刊物和左翼出版社发表。他在拉巴斯大学有短期教职，但1964年政变后被解雇。此后他以独立学者和政治行动者的身份活动——他的学术工作与政治实践不可分离。这一制度位置使其理论在拉美主流学术界的影响力有限，但在玻利维亚的左翼运动和矿工运动中有深远影响。</w:t>
      </w:r>
    </w:p>
    <w:p w14:paraId="3EA0CC69">
      <w:r>
        <w:t>萨瓦莱塔的理论在玻利维亚之外的传播主要依靠西班牙语——他的著作长期缺乏英译和法译。直到2000年代后，随着拉美左翼浪潮（莫拉莱斯的MAS运动）的兴起，萨瓦莱塔的著作才获得了更广泛的国际关注。埃内斯托·拉克劳（Ernesto Laclau）在《论民粹主义的理性》（2005）中引用了萨瓦莱塔的</w:t>
      </w:r>
      <w:r>
        <w:rPr>
          <w:rFonts w:hint="eastAsia"/>
          <w:lang w:eastAsia="zh-CN"/>
        </w:rPr>
        <w:t>“</w:t>
      </w:r>
      <w:r>
        <w:t>矿业国家</w:t>
      </w:r>
      <w:r>
        <w:rPr>
          <w:rFonts w:hint="eastAsia"/>
          <w:lang w:eastAsia="zh-CN"/>
        </w:rPr>
        <w:t>”</w:t>
      </w:r>
      <w:r>
        <w:t>分析作为拉美民粹主义的历史案例。</w:t>
      </w:r>
    </w:p>
    <w:p w14:paraId="6302EDC4">
      <w:pPr>
        <w:pStyle w:val="166"/>
      </w:pPr>
      <w:r>
        <w:t>▎学术影响与接受</w:t>
      </w:r>
    </w:p>
    <w:p w14:paraId="7E5FB1B1">
      <w:r>
        <w:t>萨瓦莱塔在玻利维亚社会思想中的地位是奠基性的——他是玻利维亚最重要的社会思想家之一，其</w:t>
      </w:r>
      <w:r>
        <w:rPr>
          <w:rFonts w:hint="eastAsia"/>
          <w:lang w:eastAsia="zh-CN"/>
        </w:rPr>
        <w:t>“</w:t>
      </w:r>
      <w:r>
        <w:t>矿业国家</w:t>
      </w:r>
      <w:r>
        <w:rPr>
          <w:rFonts w:hint="eastAsia"/>
          <w:lang w:eastAsia="zh-CN"/>
        </w:rPr>
        <w:t>”</w:t>
      </w:r>
      <w:r>
        <w:t>概念至今是分析玻利维亚政治的核心工具。在拉美比较政治学中，萨瓦莱塔的</w:t>
      </w:r>
      <w:r>
        <w:rPr>
          <w:rFonts w:hint="eastAsia"/>
          <w:lang w:eastAsia="zh-CN"/>
        </w:rPr>
        <w:t>“</w:t>
      </w:r>
      <w:r>
        <w:t>矿业国家</w:t>
      </w:r>
      <w:r>
        <w:rPr>
          <w:rFonts w:hint="eastAsia"/>
          <w:lang w:eastAsia="zh-CN"/>
        </w:rPr>
        <w:t>”</w:t>
      </w:r>
      <w:r>
        <w:t>分析为理解资源依赖型国家（rentier state）提供了拉美视角——与中东石油国家的研究形成了比较基础。</w:t>
      </w:r>
    </w:p>
    <w:p w14:paraId="57F7A4B7">
      <w:r>
        <w:t>在更宽泛的拉美社会思想史中，萨瓦莱塔代表了拉美学统的一个独特分支：不是从国际结构出发的理论建构（依附理论），也不是从认识论批判出发的哲学反思（解放哲学），而是从具体国家的社会结构出发的历史</w:t>
      </w:r>
      <w:r>
        <w:rPr>
          <w:rFonts w:hint="eastAsia"/>
          <w:lang w:eastAsia="zh-CN"/>
        </w:rPr>
        <w:t>－</w:t>
      </w:r>
      <w:r>
        <w:t>社会学分析。这一分析路径在后来的加西亚·利内拉（Álvaro García Linera，玻利维亚副总统，2006-2019）那里得到了延续——利内拉的</w:t>
      </w:r>
      <w:r>
        <w:rPr>
          <w:rFonts w:hint="eastAsia"/>
          <w:lang w:eastAsia="zh-CN"/>
        </w:rPr>
        <w:t>“</w:t>
      </w:r>
      <w:r>
        <w:t>社会社团主义</w:t>
      </w:r>
      <w:r>
        <w:rPr>
          <w:rFonts w:hint="eastAsia"/>
          <w:lang w:eastAsia="zh-CN"/>
        </w:rPr>
        <w:t>”</w:t>
      </w:r>
      <w:r>
        <w:t>（social corporatism）理论直接承接了萨瓦莱塔的矿工阶级分析。</w:t>
      </w:r>
    </w:p>
    <w:p w14:paraId="036FB1C8">
      <w:r>
        <w:t>萨瓦莱塔的理论遗产也包含一个悲剧维度——他的学术生涯在49岁时因可疑的交通事故而终结，其许多研究计划（特别是关于</w:t>
      </w:r>
      <w:r>
        <w:rPr>
          <w:rFonts w:hint="eastAsia"/>
          <w:lang w:eastAsia="zh-CN"/>
        </w:rPr>
        <w:t>“</w:t>
      </w:r>
      <w:r>
        <w:t>社会革命的形式</w:t>
      </w:r>
      <w:r>
        <w:rPr>
          <w:rFonts w:hint="eastAsia"/>
          <w:lang w:eastAsia="zh-CN"/>
        </w:rPr>
        <w:t>”</w:t>
      </w:r>
      <w:r>
        <w:t>的系统比较）未及完成。他的遗作《1952年革命的历史》在死后由友人编辑出版，但其更系统的理论构思可能永远无法恢复。</w:t>
      </w:r>
    </w:p>
    <w:p w14:paraId="64347E61">
      <w:pPr>
        <w:pStyle w:val="166"/>
      </w:pPr>
      <w:r>
        <w:t>▎β映射</w:t>
      </w:r>
    </w:p>
    <w:p w14:paraId="72398BB4">
      <w:pPr>
        <w:pStyle w:val="165"/>
      </w:pPr>
      <w:r>
        <w:t>borne_concepts: [C_矿业国家</w:t>
      </w:r>
      <w:r>
        <w:rPr>
          <w:rFonts w:hint="eastAsia"/>
          <w:lang w:eastAsia="zh-CN"/>
        </w:rPr>
        <w:t>，</w:t>
      </w:r>
      <w:r>
        <w:t xml:space="preserve"> C_矿工阶级</w:t>
      </w:r>
      <w:r>
        <w:rPr>
          <w:rFonts w:hint="eastAsia"/>
          <w:lang w:eastAsia="zh-CN"/>
        </w:rPr>
        <w:t>，</w:t>
      </w:r>
      <w:r>
        <w:t xml:space="preserve"> C_未完成革命</w:t>
      </w:r>
      <w:r>
        <w:rPr>
          <w:rFonts w:hint="eastAsia"/>
          <w:lang w:eastAsia="zh-CN"/>
        </w:rPr>
        <w:t>，</w:t>
      </w:r>
      <w:r>
        <w:t xml:space="preserve"> C_区域分裂</w:t>
      </w:r>
      <w:r>
        <w:rPr>
          <w:rFonts w:hint="eastAsia"/>
          <w:lang w:eastAsia="zh-CN"/>
        </w:rPr>
        <w:t>，</w:t>
      </w:r>
      <w:r>
        <w:t xml:space="preserve"> C_双重权力]</w:t>
      </w:r>
    </w:p>
    <w:p w14:paraId="341B4F34">
      <w:pPr>
        <w:pStyle w:val="165"/>
      </w:pPr>
      <w:r>
        <w:t>contested_concepts: [C_经济决定论</w:t>
      </w:r>
      <w:r>
        <w:rPr>
          <w:rFonts w:hint="eastAsia"/>
          <w:lang w:eastAsia="zh-CN"/>
        </w:rPr>
        <w:t>（</w:t>
      </w:r>
      <w:r>
        <w:t>正统马克思主义</w:t>
      </w:r>
      <w:r>
        <w:rPr>
          <w:rFonts w:hint="eastAsia"/>
          <w:lang w:eastAsia="zh-CN"/>
        </w:rPr>
        <w:t>）</w:t>
      </w:r>
      <w:r>
        <w:t>]</w:t>
      </w:r>
    </w:p>
    <w:p w14:paraId="17C05CBC">
      <w:pPr>
        <w:pStyle w:val="165"/>
      </w:pPr>
      <w:r>
        <w:t>school: S051</w:t>
      </w:r>
      <w:r>
        <w:rPr>
          <w:rFonts w:hint="eastAsia"/>
          <w:lang w:eastAsia="zh-CN"/>
        </w:rPr>
        <w:t>（</w:t>
      </w:r>
      <w:r>
        <w:t>拉美批判传统</w:t>
      </w:r>
      <w:r>
        <w:rPr>
          <w:rFonts w:hint="eastAsia"/>
          <w:lang w:eastAsia="zh-CN"/>
        </w:rPr>
        <w:t>）</w:t>
      </w:r>
    </w:p>
    <w:p w14:paraId="1930F97F">
      <w:pPr>
        <w:pStyle w:val="165"/>
      </w:pPr>
      <w:r>
        <w:t>cross_schools: [S050</w:t>
      </w:r>
      <w:r>
        <w:rPr>
          <w:rFonts w:hint="eastAsia"/>
          <w:lang w:eastAsia="zh-CN"/>
        </w:rPr>
        <w:t>（</w:t>
      </w:r>
      <w:r>
        <w:t>依附理论</w:t>
      </w:r>
      <w:r>
        <w:rPr>
          <w:rFonts w:hint="eastAsia"/>
          <w:lang w:eastAsia="zh-CN"/>
        </w:rPr>
        <w:t>）</w:t>
      </w:r>
      <w:r>
        <w:t>]</w:t>
      </w:r>
    </w:p>
    <w:p w14:paraId="65E98DC3">
      <w:pPr>
        <w:pStyle w:val="165"/>
      </w:pPr>
      <w:r>
        <w:t>macro_period: T3</w:t>
      </w:r>
    </w:p>
    <w:p w14:paraId="19128000">
      <w:pPr>
        <w:pStyle w:val="164"/>
      </w:pPr>
      <w:r>
        <w:t>学派·本阶段总和</w:t>
      </w:r>
    </w:p>
    <w:p w14:paraId="6AD924FF">
      <w:pPr>
        <w:pStyle w:val="6"/>
      </w:pPr>
      <w:r>
        <w:t>解放传统（S051）学派总述</w:t>
      </w:r>
    </w:p>
    <w:p w14:paraId="09162F16">
      <w:r>
        <w:t>解放传统是拉美学统中与依附理论并行的第二条主线——如果说依附理论聚焦于经济</w:t>
      </w:r>
      <w:r>
        <w:rPr>
          <w:rFonts w:hint="eastAsia"/>
          <w:lang w:eastAsia="zh-CN"/>
        </w:rPr>
        <w:t>－</w:t>
      </w:r>
      <w:r>
        <w:t>政治的中心</w:t>
      </w:r>
      <w:r>
        <w:rPr>
          <w:rFonts w:hint="eastAsia"/>
          <w:lang w:eastAsia="zh-CN"/>
        </w:rPr>
        <w:t>－</w:t>
      </w:r>
      <w:r>
        <w:t>边缘结构，解放传统则聚焦于知识</w:t>
      </w:r>
      <w:r>
        <w:rPr>
          <w:rFonts w:hint="eastAsia"/>
          <w:lang w:eastAsia="zh-CN"/>
        </w:rPr>
        <w:t>－</w:t>
      </w:r>
      <w:r>
        <w:t>权力的认识论批判。从Paulo Freire的</w:t>
      </w:r>
      <w:r>
        <w:rPr>
          <w:rFonts w:hint="eastAsia"/>
          <w:lang w:eastAsia="zh-CN"/>
        </w:rPr>
        <w:t>“</w:t>
      </w:r>
      <w:r>
        <w:t>对话式教育</w:t>
      </w:r>
      <w:r>
        <w:rPr>
          <w:rFonts w:hint="eastAsia"/>
          <w:lang w:eastAsia="zh-CN"/>
        </w:rPr>
        <w:t>”</w:t>
      </w:r>
      <w:r>
        <w:t>到杜塞尔的</w:t>
      </w:r>
      <w:r>
        <w:rPr>
          <w:rFonts w:hint="eastAsia"/>
          <w:lang w:eastAsia="zh-CN"/>
        </w:rPr>
        <w:t>“</w:t>
      </w:r>
      <w:r>
        <w:t>解放哲学</w:t>
      </w:r>
      <w:r>
        <w:rPr>
          <w:rFonts w:hint="eastAsia"/>
          <w:lang w:eastAsia="zh-CN"/>
        </w:rPr>
        <w:t>”</w:t>
      </w:r>
      <w:r>
        <w:t>到桑托斯的</w:t>
      </w:r>
      <w:r>
        <w:rPr>
          <w:rFonts w:hint="eastAsia"/>
          <w:lang w:eastAsia="zh-CN"/>
        </w:rPr>
        <w:t>“</w:t>
      </w:r>
      <w:r>
        <w:t>南半球认识论</w:t>
      </w:r>
      <w:r>
        <w:rPr>
          <w:rFonts w:hint="eastAsia"/>
          <w:lang w:eastAsia="zh-CN"/>
        </w:rPr>
        <w:t>”</w:t>
      </w:r>
      <w:r>
        <w:t>，解放传统共享一个核心论题：西方现代性的普遍性声称建立在对</w:t>
      </w:r>
      <w:r>
        <w:rPr>
          <w:rFonts w:hint="eastAsia"/>
          <w:lang w:eastAsia="zh-CN"/>
        </w:rPr>
        <w:t>“</w:t>
      </w:r>
      <w:r>
        <w:t>外围</w:t>
      </w:r>
      <w:r>
        <w:rPr>
          <w:rFonts w:hint="eastAsia"/>
          <w:lang w:eastAsia="zh-CN"/>
        </w:rPr>
        <w:t>”</w:t>
      </w:r>
      <w:r>
        <w:t>的认识论否定之上——解放不仅需要改变经济</w:t>
      </w:r>
      <w:r>
        <w:rPr>
          <w:rFonts w:hint="eastAsia"/>
          <w:lang w:eastAsia="zh-CN"/>
        </w:rPr>
        <w:t>－</w:t>
      </w:r>
      <w:r>
        <w:t>政治结构，还需要改变知识的权力结构。</w:t>
      </w:r>
    </w:p>
    <w:p w14:paraId="05B00ED9">
      <w:r>
        <w:rPr>
          <w:b/>
        </w:rPr>
        <w:t>内部谱系。</w:t>
      </w:r>
      <w:r>
        <w:t xml:space="preserve"> 解放传统的内部不是统一的理论体系，而是多个方向的汇聚。Paulo Freire从教育学出发，以</w:t>
      </w:r>
      <w:r>
        <w:rPr>
          <w:rFonts w:hint="eastAsia"/>
          <w:lang w:eastAsia="zh-CN"/>
        </w:rPr>
        <w:t>“</w:t>
      </w:r>
      <w:r>
        <w:t>意识化</w:t>
      </w:r>
      <w:r>
        <w:rPr>
          <w:rFonts w:hint="eastAsia"/>
          <w:lang w:eastAsia="zh-CN"/>
        </w:rPr>
        <w:t>”</w:t>
      </w:r>
      <w:r>
        <w:t>为核心范畴；杜塞尔从哲学出发，以</w:t>
      </w:r>
      <w:r>
        <w:rPr>
          <w:rFonts w:hint="eastAsia"/>
          <w:lang w:eastAsia="zh-CN"/>
        </w:rPr>
        <w:t>“</w:t>
      </w:r>
      <w:r>
        <w:t>他者的遮蔽</w:t>
      </w:r>
      <w:r>
        <w:rPr>
          <w:rFonts w:hint="eastAsia"/>
          <w:lang w:eastAsia="zh-CN"/>
        </w:rPr>
        <w:t>”</w:t>
      </w:r>
      <w:r>
        <w:t>为核心范畴；桑托斯从社会学出发，以</w:t>
      </w:r>
      <w:r>
        <w:rPr>
          <w:rFonts w:hint="eastAsia"/>
          <w:lang w:eastAsia="zh-CN"/>
        </w:rPr>
        <w:t>“</w:t>
      </w:r>
      <w:r>
        <w:t>认知正义</w:t>
      </w:r>
      <w:r>
        <w:rPr>
          <w:rFonts w:hint="eastAsia"/>
          <w:lang w:eastAsia="zh-CN"/>
        </w:rPr>
        <w:t>”</w:t>
      </w:r>
      <w:r>
        <w:t>为核心范畴；萨瓦莱塔从历史社会学出发，以</w:t>
      </w:r>
      <w:r>
        <w:rPr>
          <w:rFonts w:hint="eastAsia"/>
          <w:lang w:eastAsia="zh-CN"/>
        </w:rPr>
        <w:t>“</w:t>
      </w:r>
      <w:r>
        <w:t>矿业国家</w:t>
      </w:r>
      <w:r>
        <w:rPr>
          <w:rFonts w:hint="eastAsia"/>
          <w:lang w:eastAsia="zh-CN"/>
        </w:rPr>
        <w:t>”</w:t>
      </w:r>
      <w:r>
        <w:t>为核心范畴。四条路径的交叉点是</w:t>
      </w:r>
      <w:r>
        <w:rPr>
          <w:rFonts w:hint="eastAsia"/>
          <w:lang w:eastAsia="zh-CN"/>
        </w:rPr>
        <w:t>“</w:t>
      </w:r>
      <w:r>
        <w:t>从边缘出发</w:t>
      </w:r>
      <w:r>
        <w:rPr>
          <w:rFonts w:hint="eastAsia"/>
          <w:lang w:eastAsia="zh-CN"/>
        </w:rPr>
        <w:t>”</w:t>
      </w:r>
      <w:r>
        <w:t>的认识论立场——但这一立场在每个人物那里的具体含义不同：对弗莱雷，</w:t>
      </w:r>
      <w:r>
        <w:rPr>
          <w:rFonts w:hint="eastAsia"/>
          <w:lang w:eastAsia="zh-CN"/>
        </w:rPr>
        <w:t>“</w:t>
      </w:r>
      <w:r>
        <w:t>从边缘出发</w:t>
      </w:r>
      <w:r>
        <w:rPr>
          <w:rFonts w:hint="eastAsia"/>
          <w:lang w:eastAsia="zh-CN"/>
        </w:rPr>
        <w:t>”</w:t>
      </w:r>
      <w:r>
        <w:t>是从被压迫者的教育经验出发；对杜塞尔，是从1492年被遮蔽的</w:t>
      </w:r>
      <w:r>
        <w:rPr>
          <w:rFonts w:hint="eastAsia"/>
          <w:lang w:eastAsia="zh-CN"/>
        </w:rPr>
        <w:t>“</w:t>
      </w:r>
      <w:r>
        <w:t>他者</w:t>
      </w:r>
      <w:r>
        <w:rPr>
          <w:rFonts w:hint="eastAsia"/>
          <w:lang w:eastAsia="zh-CN"/>
        </w:rPr>
        <w:t>”</w:t>
      </w:r>
      <w:r>
        <w:t>出发；对桑托斯，是从全球南方的知识传统出发；对萨瓦莱塔，是从玻利维亚矿业社会的具体经验出发。</w:t>
      </w:r>
    </w:p>
    <w:p w14:paraId="4C65ACE4">
      <w:r>
        <w:rPr>
          <w:b/>
        </w:rPr>
        <w:t>与依附理论的关系。</w:t>
      </w:r>
      <w:r>
        <w:t xml:space="preserve"> 解放传统与依附理论不是前后替代的关系，而是互补关系——依附理论提供了经济</w:t>
      </w:r>
      <w:r>
        <w:rPr>
          <w:rFonts w:hint="eastAsia"/>
          <w:lang w:eastAsia="zh-CN"/>
        </w:rPr>
        <w:t>－</w:t>
      </w:r>
      <w:r>
        <w:t>政治结构的批判分析，解放传统提供了知识</w:t>
      </w:r>
      <w:r>
        <w:rPr>
          <w:rFonts w:hint="eastAsia"/>
          <w:lang w:eastAsia="zh-CN"/>
        </w:rPr>
        <w:t>－</w:t>
      </w:r>
      <w:r>
        <w:t>权力的认识论批判。两者的交叉在1970-80年代的拉美社会思想中最为密集：弗莱雷的教育学与依附理论的政治经济学共享了</w:t>
      </w:r>
      <w:r>
        <w:rPr>
          <w:rFonts w:hint="eastAsia"/>
          <w:lang w:eastAsia="zh-CN"/>
        </w:rPr>
        <w:t>“</w:t>
      </w:r>
      <w:r>
        <w:t>从边缘出发</w:t>
      </w:r>
      <w:r>
        <w:rPr>
          <w:rFonts w:hint="eastAsia"/>
          <w:lang w:eastAsia="zh-CN"/>
        </w:rPr>
        <w:t>”</w:t>
      </w:r>
      <w:r>
        <w:t>的认识论立场，杜塞尔的解放哲学为依附理论提供了哲学基础，桑托斯的南半球认识论为依附理论的</w:t>
      </w:r>
      <w:r>
        <w:rPr>
          <w:rFonts w:hint="eastAsia"/>
          <w:lang w:eastAsia="zh-CN"/>
        </w:rPr>
        <w:t>“</w:t>
      </w:r>
      <w:r>
        <w:t>中心偏见</w:t>
      </w:r>
      <w:r>
        <w:rPr>
          <w:rFonts w:hint="eastAsia"/>
          <w:lang w:eastAsia="zh-CN"/>
        </w:rPr>
        <w:t>”</w:t>
      </w:r>
      <w:r>
        <w:t>批判提供了认识论框架。</w:t>
      </w:r>
    </w:p>
    <w:p w14:paraId="2ED48AB1">
      <w:pPr>
        <w:pStyle w:val="6"/>
      </w:pPr>
      <w:r>
        <w:t>发展批判（S052）学派总述</w:t>
      </w:r>
    </w:p>
    <w:p w14:paraId="4CEC4B27">
      <w:r>
        <w:t>发展批判是解放传统在1990年代后的延续和转化——埃斯科瓦尔将依附理论对</w:t>
      </w:r>
      <w:r>
        <w:rPr>
          <w:rFonts w:hint="eastAsia"/>
          <w:lang w:eastAsia="zh-CN"/>
        </w:rPr>
        <w:t>“</w:t>
      </w:r>
      <w:r>
        <w:t>不发达</w:t>
      </w:r>
      <w:r>
        <w:rPr>
          <w:rFonts w:hint="eastAsia"/>
          <w:lang w:eastAsia="zh-CN"/>
        </w:rPr>
        <w:t>”</w:t>
      </w:r>
      <w:r>
        <w:t>的结构分析和解放传统对</w:t>
      </w:r>
      <w:r>
        <w:rPr>
          <w:rFonts w:hint="eastAsia"/>
          <w:lang w:eastAsia="zh-CN"/>
        </w:rPr>
        <w:t>“</w:t>
      </w:r>
      <w:r>
        <w:t>现代性</w:t>
      </w:r>
      <w:r>
        <w:rPr>
          <w:rFonts w:hint="eastAsia"/>
          <w:lang w:eastAsia="zh-CN"/>
        </w:rPr>
        <w:t>”</w:t>
      </w:r>
      <w:r>
        <w:t>的认识论批判综合为对</w:t>
      </w:r>
      <w:r>
        <w:rPr>
          <w:rFonts w:hint="eastAsia"/>
          <w:lang w:eastAsia="zh-CN"/>
        </w:rPr>
        <w:t>“</w:t>
      </w:r>
      <w:r>
        <w:t>发展</w:t>
      </w:r>
      <w:r>
        <w:rPr>
          <w:rFonts w:hint="eastAsia"/>
          <w:lang w:eastAsia="zh-CN"/>
        </w:rPr>
        <w:t>”</w:t>
      </w:r>
      <w:r>
        <w:t>话语的福柯式考古。</w:t>
      </w:r>
      <w:r>
        <w:rPr>
          <w:rFonts w:hint="eastAsia"/>
          <w:lang w:eastAsia="zh-CN"/>
        </w:rPr>
        <w:t>“</w:t>
      </w:r>
      <w:r>
        <w:t>发展</w:t>
      </w:r>
      <w:r>
        <w:rPr>
          <w:rFonts w:hint="eastAsia"/>
          <w:lang w:eastAsia="zh-CN"/>
        </w:rPr>
        <w:t>”</w:t>
      </w:r>
      <w:r>
        <w:t>不是中性概念，而是知识</w:t>
      </w:r>
      <w:r>
        <w:rPr>
          <w:rFonts w:hint="eastAsia"/>
          <w:lang w:eastAsia="zh-CN"/>
        </w:rPr>
        <w:t>－</w:t>
      </w:r>
      <w:r>
        <w:t>权力装置——这一论题将依附理论的</w:t>
      </w:r>
      <w:r>
        <w:rPr>
          <w:rFonts w:hint="eastAsia"/>
          <w:lang w:eastAsia="zh-CN"/>
        </w:rPr>
        <w:t>“</w:t>
      </w:r>
      <w:r>
        <w:t>中心</w:t>
      </w:r>
      <w:r>
        <w:rPr>
          <w:rFonts w:hint="eastAsia"/>
          <w:lang w:eastAsia="zh-CN"/>
        </w:rPr>
        <w:t>－</w:t>
      </w:r>
      <w:r>
        <w:t>边缘</w:t>
      </w:r>
      <w:r>
        <w:rPr>
          <w:rFonts w:hint="eastAsia"/>
          <w:lang w:eastAsia="zh-CN"/>
        </w:rPr>
        <w:t>”</w:t>
      </w:r>
      <w:r>
        <w:t>分析和解放传统的</w:t>
      </w:r>
      <w:r>
        <w:rPr>
          <w:rFonts w:hint="eastAsia"/>
          <w:lang w:eastAsia="zh-CN"/>
        </w:rPr>
        <w:t>“</w:t>
      </w:r>
      <w:r>
        <w:t>认识论正义</w:t>
      </w:r>
      <w:r>
        <w:rPr>
          <w:rFonts w:hint="eastAsia"/>
          <w:lang w:eastAsia="zh-CN"/>
        </w:rPr>
        <w:t>”</w:t>
      </w:r>
      <w:r>
        <w:t>纲领统一在</w:t>
      </w:r>
      <w:r>
        <w:rPr>
          <w:rFonts w:hint="eastAsia"/>
          <w:lang w:eastAsia="zh-CN"/>
        </w:rPr>
        <w:t>“</w:t>
      </w:r>
      <w:r>
        <w:t>话语批判</w:t>
      </w:r>
      <w:r>
        <w:rPr>
          <w:rFonts w:hint="eastAsia"/>
          <w:lang w:eastAsia="zh-CN"/>
        </w:rPr>
        <w:t>”</w:t>
      </w:r>
      <w:r>
        <w:t>的框架中。</w:t>
      </w:r>
    </w:p>
    <w:p w14:paraId="290B416A">
      <w:r>
        <w:t>发展批判与依附理论的差异在于：依附理论批判的是</w:t>
      </w:r>
      <w:r>
        <w:rPr>
          <w:rFonts w:hint="eastAsia"/>
          <w:lang w:eastAsia="zh-CN"/>
        </w:rPr>
        <w:t>“</w:t>
      </w:r>
      <w:r>
        <w:t>发展的条件</w:t>
      </w:r>
      <w:r>
        <w:rPr>
          <w:rFonts w:hint="eastAsia"/>
          <w:lang w:eastAsia="zh-CN"/>
        </w:rPr>
        <w:t>”</w:t>
      </w:r>
      <w:r>
        <w:t>（在中心</w:t>
      </w:r>
      <w:r>
        <w:rPr>
          <w:rFonts w:hint="eastAsia"/>
          <w:lang w:eastAsia="zh-CN"/>
        </w:rPr>
        <w:t>－</w:t>
      </w:r>
      <w:r>
        <w:t>边缘结构中发展是不平等的），发展批判批判的是</w:t>
      </w:r>
      <w:r>
        <w:rPr>
          <w:rFonts w:hint="eastAsia"/>
          <w:lang w:eastAsia="zh-CN"/>
        </w:rPr>
        <w:t>“</w:t>
      </w:r>
      <w:r>
        <w:t>发展</w:t>
      </w:r>
      <w:r>
        <w:rPr>
          <w:rFonts w:hint="eastAsia"/>
          <w:lang w:eastAsia="zh-CN"/>
        </w:rPr>
        <w:t>”</w:t>
      </w:r>
      <w:r>
        <w:t>本身（</w:t>
      </w:r>
      <w:r>
        <w:rPr>
          <w:rFonts w:hint="eastAsia"/>
          <w:lang w:eastAsia="zh-CN"/>
        </w:rPr>
        <w:t>“</w:t>
      </w:r>
      <w:r>
        <w:t>发展</w:t>
      </w:r>
      <w:r>
        <w:rPr>
          <w:rFonts w:hint="eastAsia"/>
          <w:lang w:eastAsia="zh-CN"/>
        </w:rPr>
        <w:t>”</w:t>
      </w:r>
      <w:r>
        <w:t>作为一种话语体制建构了</w:t>
      </w:r>
      <w:r>
        <w:rPr>
          <w:rFonts w:hint="eastAsia"/>
          <w:lang w:eastAsia="zh-CN"/>
        </w:rPr>
        <w:t>“</w:t>
      </w:r>
      <w:r>
        <w:t>欠发达</w:t>
      </w:r>
      <w:r>
        <w:rPr>
          <w:rFonts w:hint="eastAsia"/>
          <w:lang w:eastAsia="zh-CN"/>
        </w:rPr>
        <w:t>”</w:t>
      </w:r>
      <w:r>
        <w:t>的身份）。从依附理论到发展批判的转换，标志着拉美学统的批判对象从</w:t>
      </w:r>
      <w:r>
        <w:rPr>
          <w:rFonts w:hint="eastAsia"/>
          <w:lang w:eastAsia="zh-CN"/>
        </w:rPr>
        <w:t>“</w:t>
      </w:r>
      <w:r>
        <w:t>不平等的结构</w:t>
      </w:r>
      <w:r>
        <w:rPr>
          <w:rFonts w:hint="eastAsia"/>
          <w:lang w:eastAsia="zh-CN"/>
        </w:rPr>
        <w:t>”</w:t>
      </w:r>
      <w:r>
        <w:t>深化为</w:t>
      </w:r>
      <w:r>
        <w:rPr>
          <w:rFonts w:hint="eastAsia"/>
          <w:lang w:eastAsia="zh-CN"/>
        </w:rPr>
        <w:t>“</w:t>
      </w:r>
      <w:r>
        <w:t>建构不平等的话语</w:t>
      </w:r>
      <w:r>
        <w:rPr>
          <w:rFonts w:hint="eastAsia"/>
          <w:lang w:eastAsia="zh-CN"/>
        </w:rPr>
        <w:t>”</w:t>
      </w:r>
      <w:r>
        <w:t>。</w:t>
      </w:r>
    </w:p>
    <w:p w14:paraId="5CC238CB">
      <w:pPr>
        <w:pStyle w:val="6"/>
      </w:pPr>
      <w:r>
        <w:t>巴西文化研究（S053）学派总述</w:t>
      </w:r>
    </w:p>
    <w:p w14:paraId="69205887">
      <w:r>
        <w:t>巴西文化研究以Gilberto Freyre的</w:t>
      </w:r>
      <w:r>
        <w:rPr>
          <w:rFonts w:hint="eastAsia"/>
          <w:lang w:eastAsia="zh-CN"/>
        </w:rPr>
        <w:t>“</w:t>
      </w:r>
      <w:r>
        <w:t>种族民主</w:t>
      </w:r>
      <w:r>
        <w:rPr>
          <w:rFonts w:hint="eastAsia"/>
          <w:lang w:eastAsia="zh-CN"/>
        </w:rPr>
        <w:t>”</w:t>
      </w:r>
      <w:r>
        <w:t>论题为起点，但这一论题后来的命运恰恰是巴西文化研究最深刻的自我批判。弗莱雷将种族混合分析为创造性融合，1970年代后的批评者则揭示了种族混合中的暴力结构（主人对女奴的性占有）和</w:t>
      </w:r>
      <w:r>
        <w:rPr>
          <w:rFonts w:hint="eastAsia"/>
          <w:lang w:eastAsia="zh-CN"/>
        </w:rPr>
        <w:t>“</w:t>
      </w:r>
      <w:r>
        <w:t>种族民主</w:t>
      </w:r>
      <w:r>
        <w:rPr>
          <w:rFonts w:hint="eastAsia"/>
          <w:lang w:eastAsia="zh-CN"/>
        </w:rPr>
        <w:t>”</w:t>
      </w:r>
      <w:r>
        <w:t>的意识形态功能（掩盖种族不平等）。从弗莱雷到批评者的转换，不是简单的否定，而是巴西社会对自身种族历史的认识深化——这一深化过程本身是巴西文化研究最有理论价值的部分。</w:t>
      </w:r>
    </w:p>
    <w:p w14:paraId="7F68000E">
      <w:pPr>
        <w:pStyle w:val="164"/>
      </w:pPr>
      <w:r>
        <w:t>拉美学统·总体汇总</w:t>
      </w:r>
    </w:p>
    <w:p w14:paraId="4DE774DE">
      <w:r>
        <w:t>拉美学统是全球社会学知识生产中唯一从</w:t>
      </w:r>
      <w:r>
        <w:rPr>
          <w:rFonts w:hint="eastAsia"/>
          <w:lang w:eastAsia="zh-CN"/>
        </w:rPr>
        <w:t>“</w:t>
      </w:r>
      <w:r>
        <w:t>边缘</w:t>
      </w:r>
      <w:r>
        <w:rPr>
          <w:rFonts w:hint="eastAsia"/>
          <w:lang w:eastAsia="zh-CN"/>
        </w:rPr>
        <w:t>”</w:t>
      </w:r>
      <w:r>
        <w:t>位置出发系统建构批判理论的传统。其独特性在于：它不是对西方理论的被动接受和本地应用，而是从拉美自身的结构性经验（殖民、依附、不发达）中生成的一种批判社会理论。拉美学统的三条主线——依附理论、解放传统、发展批判——不是孤立发展的，而是通过共享的制度空间（ECLA、智利大学、圣保罗大学、FLACSO）和问题意识（中心</w:t>
      </w:r>
      <w:r>
        <w:rPr>
          <w:rFonts w:hint="eastAsia"/>
          <w:lang w:eastAsia="zh-CN"/>
        </w:rPr>
        <w:t>－</w:t>
      </w:r>
      <w:r>
        <w:t>边缘结构、边缘的认识论位置、发展的批判）形成了密集的互构网络。</w:t>
      </w:r>
    </w:p>
    <w:tbl>
      <w:tblPr>
        <w:tblStyle w:val="4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610041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078" w:type="dxa"/>
          </w:tcPr>
          <w:p w14:paraId="21F589A1">
            <w:r>
              <w:rPr>
                <w:b/>
              </w:rPr>
              <w:t>学派</w:t>
            </w:r>
          </w:p>
        </w:tc>
        <w:tc>
          <w:tcPr>
            <w:tcW w:w="2078" w:type="dxa"/>
          </w:tcPr>
          <w:p w14:paraId="1BDF114B">
            <w:r>
              <w:rPr>
                <w:b/>
              </w:rPr>
              <w:t>核心时期</w:t>
            </w:r>
          </w:p>
        </w:tc>
        <w:tc>
          <w:tcPr>
            <w:tcW w:w="2078" w:type="dxa"/>
          </w:tcPr>
          <w:p w14:paraId="33020A97">
            <w:r>
              <w:rPr>
                <w:b/>
              </w:rPr>
              <w:t>代表人物</w:t>
            </w:r>
          </w:p>
        </w:tc>
        <w:tc>
          <w:tcPr>
            <w:tcW w:w="2078" w:type="dxa"/>
          </w:tcPr>
          <w:p w14:paraId="70177441">
            <w:r>
              <w:rPr>
                <w:b/>
              </w:rPr>
              <w:t>制度中心</w:t>
            </w:r>
          </w:p>
        </w:tc>
      </w:tr>
      <w:tr w14:paraId="6E80D6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078" w:type="dxa"/>
          </w:tcPr>
          <w:p w14:paraId="03CC3A33">
            <w:r>
              <w:t>依附理论</w:t>
            </w:r>
          </w:p>
        </w:tc>
        <w:tc>
          <w:tcPr>
            <w:tcW w:w="2078" w:type="dxa"/>
          </w:tcPr>
          <w:p w14:paraId="46C515B9">
            <w:r>
              <w:t>1949</w:t>
            </w:r>
            <w:r>
              <w:rPr>
                <w:rFonts w:hint="eastAsia"/>
                <w:lang w:eastAsia="zh-CN"/>
              </w:rPr>
              <w:t>—</w:t>
            </w:r>
            <w:r>
              <w:t>1980s</w:t>
            </w:r>
          </w:p>
        </w:tc>
        <w:tc>
          <w:tcPr>
            <w:tcW w:w="2078" w:type="dxa"/>
          </w:tcPr>
          <w:p w14:paraId="12E5EEA9">
            <w:r>
              <w:t>普雷维什→弗兰克→卡多佐→多斯桑托斯→伊安尼</w:t>
            </w:r>
          </w:p>
        </w:tc>
        <w:tc>
          <w:tcPr>
            <w:tcW w:w="2078" w:type="dxa"/>
          </w:tcPr>
          <w:p w14:paraId="04CFAFF9">
            <w:r>
              <w:t>ECLA/智利大学/圣保罗大学</w:t>
            </w:r>
          </w:p>
        </w:tc>
      </w:tr>
      <w:tr w14:paraId="5D680C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078" w:type="dxa"/>
          </w:tcPr>
          <w:p w14:paraId="3E384875">
            <w:r>
              <w:t>解放传统</w:t>
            </w:r>
          </w:p>
        </w:tc>
        <w:tc>
          <w:tcPr>
            <w:tcW w:w="2078" w:type="dxa"/>
          </w:tcPr>
          <w:p w14:paraId="50823C59">
            <w:r>
              <w:t>1960s-</w:t>
            </w:r>
          </w:p>
        </w:tc>
        <w:tc>
          <w:tcPr>
            <w:tcW w:w="2078" w:type="dxa"/>
          </w:tcPr>
          <w:p w14:paraId="47C2DDF1">
            <w:r>
              <w:t>Paulo Freire→杜塞尔→桑托斯→萨瓦莱塔</w:t>
            </w:r>
          </w:p>
        </w:tc>
        <w:tc>
          <w:tcPr>
            <w:tcW w:w="2078" w:type="dxa"/>
          </w:tcPr>
          <w:p w14:paraId="6E470F6C">
            <w:r>
              <w:t>巴西教育部/UNAM/CES/FLACSO</w:t>
            </w:r>
          </w:p>
        </w:tc>
      </w:tr>
      <w:tr w14:paraId="5B1D72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078" w:type="dxa"/>
          </w:tcPr>
          <w:p w14:paraId="35D92714">
            <w:r>
              <w:t>发展批判</w:t>
            </w:r>
          </w:p>
        </w:tc>
        <w:tc>
          <w:tcPr>
            <w:tcW w:w="2078" w:type="dxa"/>
          </w:tcPr>
          <w:p w14:paraId="7BA191A0">
            <w:r>
              <w:t>1990s-</w:t>
            </w:r>
          </w:p>
        </w:tc>
        <w:tc>
          <w:tcPr>
            <w:tcW w:w="2078" w:type="dxa"/>
          </w:tcPr>
          <w:p w14:paraId="630D73AF">
            <w:r>
              <w:t>埃斯科瓦尔</w:t>
            </w:r>
          </w:p>
        </w:tc>
        <w:tc>
          <w:tcPr>
            <w:tcW w:w="2078" w:type="dxa"/>
          </w:tcPr>
          <w:p w14:paraId="7CCA3623">
            <w:r>
              <w:t>伯克利/UNC</w:t>
            </w:r>
          </w:p>
        </w:tc>
      </w:tr>
      <w:tr w14:paraId="334E7D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CellMar>
            <w:top w:w="0" w:type="dxa"/>
            <w:left w:w="108" w:type="dxa"/>
            <w:bottom w:w="0" w:type="dxa"/>
            <w:right w:w="108" w:type="dxa"/>
          </w:tblCellMar>
        </w:tblPrEx>
        <w:tc>
          <w:tcPr>
            <w:tcW w:w="2078" w:type="dxa"/>
          </w:tcPr>
          <w:p w14:paraId="40BACFF9">
            <w:r>
              <w:t>巴西文化研究</w:t>
            </w:r>
          </w:p>
        </w:tc>
        <w:tc>
          <w:tcPr>
            <w:tcW w:w="2078" w:type="dxa"/>
          </w:tcPr>
          <w:p w14:paraId="3B882FDD">
            <w:r>
              <w:t>1930s-</w:t>
            </w:r>
          </w:p>
        </w:tc>
        <w:tc>
          <w:tcPr>
            <w:tcW w:w="2078" w:type="dxa"/>
          </w:tcPr>
          <w:p w14:paraId="386A91CA">
            <w:r>
              <w:t>Gilberto Freyre</w:t>
            </w:r>
          </w:p>
        </w:tc>
        <w:tc>
          <w:tcPr>
            <w:tcW w:w="2078" w:type="dxa"/>
          </w:tcPr>
          <w:p w14:paraId="07DCB3A4">
            <w:r>
              <w:t>伯南布哥联邦大学</w:t>
            </w:r>
          </w:p>
        </w:tc>
      </w:tr>
    </w:tbl>
    <w:p w14:paraId="5182AA64">
      <w:r>
        <w:rPr>
          <w:b/>
        </w:rPr>
        <w:t>普雷维什（P226）</w:t>
      </w:r>
      <w:r>
        <w:t>：依附理论与拉美结构主义的交叉点——他同时是ECLA的制度缔造者和</w:t>
      </w:r>
      <w:r>
        <w:rPr>
          <w:rFonts w:hint="eastAsia"/>
          <w:lang w:eastAsia="zh-CN"/>
        </w:rPr>
        <w:t>“</w:t>
      </w:r>
      <w:r>
        <w:t>中心</w:t>
      </w:r>
      <w:r>
        <w:rPr>
          <w:rFonts w:hint="eastAsia"/>
          <w:lang w:eastAsia="zh-CN"/>
        </w:rPr>
        <w:t>－</w:t>
      </w:r>
      <w:r>
        <w:t>边缘</w:t>
      </w:r>
      <w:r>
        <w:rPr>
          <w:rFonts w:hint="eastAsia"/>
          <w:lang w:eastAsia="zh-CN"/>
        </w:rPr>
        <w:t>”</w:t>
      </w:r>
      <w:r>
        <w:t>理论的理论奠基者，其影响通过ECLA的制度网络扩散到整个拉美大陆。</w:t>
      </w:r>
    </w:p>
    <w:p w14:paraId="597A4DB3">
      <w:r>
        <w:rPr>
          <w:b/>
        </w:rPr>
        <w:t>卡多佐（P228）</w:t>
      </w:r>
      <w:r>
        <w:t>：依附理论与政治实践的交叉点——他是依附理论最重要的理论修正者（</w:t>
      </w:r>
      <w:r>
        <w:rPr>
          <w:rFonts w:hint="eastAsia"/>
          <w:lang w:eastAsia="zh-CN"/>
        </w:rPr>
        <w:t>“</w:t>
      </w:r>
      <w:r>
        <w:t>依附性发展</w:t>
      </w:r>
      <w:r>
        <w:rPr>
          <w:rFonts w:hint="eastAsia"/>
          <w:lang w:eastAsia="zh-CN"/>
        </w:rPr>
        <w:t>”</w:t>
      </w:r>
      <w:r>
        <w:t>），也是唯一从理论家转变为国家元首的拉美社会学家，其政治实践对依附理论构成了</w:t>
      </w:r>
      <w:r>
        <w:rPr>
          <w:rFonts w:hint="eastAsia"/>
          <w:lang w:eastAsia="zh-CN"/>
        </w:rPr>
        <w:t>“</w:t>
      </w:r>
      <w:r>
        <w:t>反讽</w:t>
      </w:r>
      <w:r>
        <w:rPr>
          <w:rFonts w:hint="eastAsia"/>
          <w:lang w:eastAsia="zh-CN"/>
        </w:rPr>
        <w:t>”</w:t>
      </w:r>
      <w:r>
        <w:t>式的检验。</w:t>
      </w:r>
    </w:p>
    <w:p w14:paraId="2664EF66">
      <w:r>
        <w:rPr>
          <w:b/>
        </w:rPr>
        <w:t>Paulo Freire（P231）</w:t>
      </w:r>
      <w:r>
        <w:t>：解放传统与解放神学的交叉点——他的</w:t>
      </w:r>
      <w:r>
        <w:rPr>
          <w:rFonts w:hint="eastAsia"/>
          <w:lang w:eastAsia="zh-CN"/>
        </w:rPr>
        <w:t>“</w:t>
      </w:r>
      <w:r>
        <w:t>对话式教育</w:t>
      </w:r>
      <w:r>
        <w:rPr>
          <w:rFonts w:hint="eastAsia"/>
          <w:lang w:eastAsia="zh-CN"/>
        </w:rPr>
        <w:t>”</w:t>
      </w:r>
      <w:r>
        <w:t>和</w:t>
      </w:r>
      <w:r>
        <w:rPr>
          <w:rFonts w:hint="eastAsia"/>
          <w:lang w:eastAsia="zh-CN"/>
        </w:rPr>
        <w:t>“</w:t>
      </w:r>
      <w:r>
        <w:t>意识化</w:t>
      </w:r>
      <w:r>
        <w:rPr>
          <w:rFonts w:hint="eastAsia"/>
          <w:lang w:eastAsia="zh-CN"/>
        </w:rPr>
        <w:t>”</w:t>
      </w:r>
      <w:r>
        <w:t>概念同时影响了批判教育学和解放神学，两者在拉美基层教会团体中产生了制度性交叉。</w:t>
      </w:r>
    </w:p>
    <w:p w14:paraId="7A582852">
      <w:r>
        <w:rPr>
          <w:b/>
        </w:rPr>
        <w:t>杜塞尔（P233）</w:t>
      </w:r>
      <w:r>
        <w:t>：解放哲学与后殖民理论的交叉点——他从拉美经验出发的</w:t>
      </w:r>
      <w:r>
        <w:rPr>
          <w:rFonts w:hint="eastAsia"/>
          <w:lang w:eastAsia="zh-CN"/>
        </w:rPr>
        <w:t>“</w:t>
      </w:r>
      <w:r>
        <w:t>现代性批判</w:t>
      </w:r>
      <w:r>
        <w:rPr>
          <w:rFonts w:hint="eastAsia"/>
          <w:lang w:eastAsia="zh-CN"/>
        </w:rPr>
        <w:t>”</w:t>
      </w:r>
      <w:r>
        <w:t>在1990年代后与英语后殖民理论（赛义德、斯皮瓦克、巴巴）产生了交叉，成为后殖民思想在哲学层面的系统化。</w:t>
      </w:r>
    </w:p>
    <w:p w14:paraId="5F33AD1C">
      <w:r>
        <w:rPr>
          <w:b/>
        </w:rPr>
        <w:t>桑托斯（P234）</w:t>
      </w:r>
      <w:r>
        <w:t>：解放传统与发展批判的交叉点——他的</w:t>
      </w:r>
      <w:r>
        <w:rPr>
          <w:rFonts w:hint="eastAsia"/>
          <w:lang w:eastAsia="zh-CN"/>
        </w:rPr>
        <w:t>“</w:t>
      </w:r>
      <w:r>
        <w:t>南半球认识论</w:t>
      </w:r>
      <w:r>
        <w:rPr>
          <w:rFonts w:hint="eastAsia"/>
          <w:lang w:eastAsia="zh-CN"/>
        </w:rPr>
        <w:t>”</w:t>
      </w:r>
      <w:r>
        <w:t>同时继承了依附理论对</w:t>
      </w:r>
      <w:r>
        <w:rPr>
          <w:rFonts w:hint="eastAsia"/>
          <w:lang w:eastAsia="zh-CN"/>
        </w:rPr>
        <w:t>“</w:t>
      </w:r>
      <w:r>
        <w:t>中心偏见</w:t>
      </w:r>
      <w:r>
        <w:rPr>
          <w:rFonts w:hint="eastAsia"/>
          <w:lang w:eastAsia="zh-CN"/>
        </w:rPr>
        <w:t>”</w:t>
      </w:r>
      <w:r>
        <w:t>的批判和解放传统对</w:t>
      </w:r>
      <w:r>
        <w:rPr>
          <w:rFonts w:hint="eastAsia"/>
          <w:lang w:eastAsia="zh-CN"/>
        </w:rPr>
        <w:t>“</w:t>
      </w:r>
      <w:r>
        <w:t>认识论正义</w:t>
      </w:r>
      <w:r>
        <w:rPr>
          <w:rFonts w:hint="eastAsia"/>
          <w:lang w:eastAsia="zh-CN"/>
        </w:rPr>
        <w:t>”</w:t>
      </w:r>
      <w:r>
        <w:t>的追求，并将其发展为全球正义的理论纲领。</w:t>
      </w:r>
    </w:p>
    <w:p w14:paraId="10985E4F">
      <w:r>
        <w:t>这是依附理论内部最根本的张力。弗兰克将</w:t>
      </w:r>
      <w:r>
        <w:rPr>
          <w:rFonts w:hint="eastAsia"/>
          <w:lang w:eastAsia="zh-CN"/>
        </w:rPr>
        <w:t>“</w:t>
      </w:r>
      <w:r>
        <w:t>不发达的发展</w:t>
      </w:r>
      <w:r>
        <w:rPr>
          <w:rFonts w:hint="eastAsia"/>
          <w:lang w:eastAsia="zh-CN"/>
        </w:rPr>
        <w:t>”</w:t>
      </w:r>
      <w:r>
        <w:t>分析为资本主义世界体系的必然逻辑（结构决定论），卡多佐则论证依附条件下的发展是可能的但具有特定的结构性特征（历史辩证法）。这一张力的后续展开：沃勒斯坦的世界体系分析更接近弗兰克的决定论，埃文斯（Peter Evans）的</w:t>
      </w:r>
      <w:r>
        <w:rPr>
          <w:rFonts w:hint="eastAsia"/>
          <w:lang w:eastAsia="zh-CN"/>
        </w:rPr>
        <w:t>“</w:t>
      </w:r>
      <w:r>
        <w:t>依附发展</w:t>
      </w:r>
      <w:r>
        <w:rPr>
          <w:rFonts w:hint="eastAsia"/>
          <w:lang w:eastAsia="zh-CN"/>
        </w:rPr>
        <w:t>”</w:t>
      </w:r>
      <w:r>
        <w:t>分析更接近卡多佐的辩证法。</w:t>
      </w:r>
    </w:p>
    <w:p w14:paraId="76FD530A">
      <w:r>
        <w:t>依附理论聚焦于经济</w:t>
      </w:r>
      <w:r>
        <w:rPr>
          <w:rFonts w:hint="eastAsia"/>
          <w:lang w:eastAsia="zh-CN"/>
        </w:rPr>
        <w:t>－</w:t>
      </w:r>
      <w:r>
        <w:t>政治的中心</w:t>
      </w:r>
      <w:r>
        <w:rPr>
          <w:rFonts w:hint="eastAsia"/>
          <w:lang w:eastAsia="zh-CN"/>
        </w:rPr>
        <w:t>－</w:t>
      </w:r>
      <w:r>
        <w:t>边缘结构（贸易条件、剩余转移、阶级联盟），解放传统则聚焦于知识</w:t>
      </w:r>
      <w:r>
        <w:rPr>
          <w:rFonts w:hint="eastAsia"/>
          <w:lang w:eastAsia="zh-CN"/>
        </w:rPr>
        <w:t>－</w:t>
      </w:r>
      <w:r>
        <w:t>权力的认识论结构（西方知识的普遍化、南方知识的排除、认知正义）。两者的张力在于：经济批判将认识论问题简化为</w:t>
      </w:r>
      <w:r>
        <w:rPr>
          <w:rFonts w:hint="eastAsia"/>
          <w:lang w:eastAsia="zh-CN"/>
        </w:rPr>
        <w:t>“</w:t>
      </w:r>
      <w:r>
        <w:t>意识形态</w:t>
      </w:r>
      <w:r>
        <w:rPr>
          <w:rFonts w:hint="eastAsia"/>
          <w:lang w:eastAsia="zh-CN"/>
        </w:rPr>
        <w:t>”</w:t>
      </w:r>
      <w:r>
        <w:t>（认识论偏见是经济利益的反映），认识论批判则将经济问题简化为</w:t>
      </w:r>
      <w:r>
        <w:rPr>
          <w:rFonts w:hint="eastAsia"/>
          <w:lang w:eastAsia="zh-CN"/>
        </w:rPr>
        <w:t>“</w:t>
      </w:r>
      <w:r>
        <w:t>话语效果</w:t>
      </w:r>
      <w:r>
        <w:rPr>
          <w:rFonts w:hint="eastAsia"/>
          <w:lang w:eastAsia="zh-CN"/>
        </w:rPr>
        <w:t>”</w:t>
      </w:r>
      <w:r>
        <w:t>（经济不平等是知识权力的话语建构）。桑托斯试图通过</w:t>
      </w:r>
      <w:r>
        <w:rPr>
          <w:rFonts w:hint="eastAsia"/>
          <w:lang w:eastAsia="zh-CN"/>
        </w:rPr>
        <w:t>“</w:t>
      </w:r>
      <w:r>
        <w:t>认知正义</w:t>
      </w:r>
      <w:r>
        <w:rPr>
          <w:rFonts w:hint="eastAsia"/>
          <w:lang w:eastAsia="zh-CN"/>
        </w:rPr>
        <w:t>”</w:t>
      </w:r>
      <w:r>
        <w:t>概念统合两者——但这一统合的充分性仍在争论中。</w:t>
      </w:r>
    </w:p>
    <w:p w14:paraId="01F2057C">
      <w:r>
        <w:t>从理论批判到政治实践的转化是拉美学统的核心张力。卡多佐从依附理论家转变为推行新自由主义的巴西总统——这一转换是</w:t>
      </w:r>
      <w:r>
        <w:rPr>
          <w:rFonts w:hint="eastAsia"/>
          <w:lang w:eastAsia="zh-CN"/>
        </w:rPr>
        <w:t>“</w:t>
      </w:r>
      <w:r>
        <w:t>理论</w:t>
      </w:r>
      <w:r>
        <w:rPr>
          <w:rFonts w:hint="eastAsia"/>
          <w:lang w:eastAsia="zh-CN"/>
        </w:rPr>
        <w:t>－</w:t>
      </w:r>
      <w:r>
        <w:t>实践张力</w:t>
      </w:r>
      <w:r>
        <w:rPr>
          <w:rFonts w:hint="eastAsia"/>
          <w:lang w:eastAsia="zh-CN"/>
        </w:rPr>
        <w:t>”</w:t>
      </w:r>
      <w:r>
        <w:t>的极端案例，但它不是孤立的：弗莱雷从批判教育学家转变为圣保罗市教育局长后面临了制度收编的困境，多斯桑托斯在阿连德政府的顾问角色在1973年政变后被终结，萨瓦莱塔在政治行动中付出了生命的代价。拉美知识分子的</w:t>
      </w:r>
      <w:r>
        <w:rPr>
          <w:rFonts w:hint="eastAsia"/>
          <w:lang w:eastAsia="zh-CN"/>
        </w:rPr>
        <w:t>“</w:t>
      </w:r>
      <w:r>
        <w:t>理论</w:t>
      </w:r>
      <w:r>
        <w:rPr>
          <w:rFonts w:hint="eastAsia"/>
          <w:lang w:eastAsia="zh-CN"/>
        </w:rPr>
        <w:t>－</w:t>
      </w:r>
      <w:r>
        <w:t>实践</w:t>
      </w:r>
      <w:r>
        <w:rPr>
          <w:rFonts w:hint="eastAsia"/>
          <w:lang w:eastAsia="zh-CN"/>
        </w:rPr>
        <w:t>”</w:t>
      </w:r>
      <w:r>
        <w:t>张力不是抽象的哲学问题，而是由军政府的政治压制和全球资本主义的结构性约束所规定的具体历史条件。</w:t>
      </w:r>
    </w:p>
    <w:p w14:paraId="5A34D0C5">
      <w:r>
        <w:t>拉美学统面临一个持续的认识论张力：其理论从拉美的具体经验（殖民、依附、种族混合、矿业国家）中生成，但其理论表述必须使用全球学术语言（马克思主义、结构主义、福柯式话语分析、后殖民理论）才能获得国际可见性。使用全球理论语言是否意味着拉美经验被</w:t>
      </w:r>
      <w:r>
        <w:rPr>
          <w:rFonts w:hint="eastAsia"/>
          <w:lang w:eastAsia="zh-CN"/>
        </w:rPr>
        <w:t>“</w:t>
      </w:r>
      <w:r>
        <w:t>翻译</w:t>
      </w:r>
      <w:r>
        <w:rPr>
          <w:rFonts w:hint="eastAsia"/>
          <w:lang w:eastAsia="zh-CN"/>
        </w:rPr>
        <w:t>”</w:t>
      </w:r>
      <w:r>
        <w:t>为西方概念——从而在翻译中丢失了其独特性？桑托斯的</w:t>
      </w:r>
      <w:r>
        <w:rPr>
          <w:rFonts w:hint="eastAsia"/>
          <w:lang w:eastAsia="zh-CN"/>
        </w:rPr>
        <w:t>“</w:t>
      </w:r>
      <w:r>
        <w:t>南半球认识论</w:t>
      </w:r>
      <w:r>
        <w:rPr>
          <w:rFonts w:hint="eastAsia"/>
          <w:lang w:eastAsia="zh-CN"/>
        </w:rPr>
        <w:t>”</w:t>
      </w:r>
      <w:r>
        <w:t>和埃斯科瓦尔的</w:t>
      </w:r>
      <w:r>
        <w:rPr>
          <w:rFonts w:hint="eastAsia"/>
          <w:lang w:eastAsia="zh-CN"/>
        </w:rPr>
        <w:t>“</w:t>
      </w:r>
      <w:r>
        <w:t>实践</w:t>
      </w:r>
      <w:r>
        <w:rPr>
          <w:rFonts w:hint="eastAsia"/>
          <w:lang w:eastAsia="zh-CN"/>
        </w:rPr>
        <w:t>－</w:t>
      </w:r>
      <w:r>
        <w:t>认识</w:t>
      </w:r>
      <w:r>
        <w:rPr>
          <w:rFonts w:hint="eastAsia"/>
          <w:lang w:eastAsia="zh-CN"/>
        </w:rPr>
        <w:t>”</w:t>
      </w:r>
      <w:r>
        <w:t>（sentipensar）试图从南方经验中提炼新的概念——但这些概念能否在不依赖西方理论语言的前提下获得学术可见性，仍然是一个开放的问题。</w:t>
      </w:r>
    </w:p>
    <w:p w14:paraId="6DF86EB1">
      <w:r>
        <w:t>拉美学统的生成和制度化与三个制度平台密不可分：ECLA（1948-）、智利大学经济系（1960-1973）和圣保罗大学社会学系（1950-1964）。这三个平台的共同特征是：它们不是纯粹的学术机构，而是学术</w:t>
      </w:r>
      <w:r>
        <w:rPr>
          <w:rFonts w:hint="eastAsia"/>
          <w:lang w:eastAsia="zh-CN"/>
        </w:rPr>
        <w:t>－</w:t>
      </w:r>
      <w:r>
        <w:t>政策混合体——理论生产直接服务于拉美的发展政策和社会变革。这一制度条件塑造了拉美学统的知识形态：实践导向、政策相关、批判性强但体系性弱。</w:t>
      </w:r>
    </w:p>
    <w:p w14:paraId="320A05EC">
      <w:r>
        <w:t>1970年代拉美军政府的全面上台造成了拉美社会学的制度断裂——核心理论家被迫流亡，学术据点被摧毁。制度断裂的后果是双重的：一方面，流亡使拉美社会学获得了国际传播的机会（依附理论在欧美学术界的影响主要来自流亡学者的英语写作）；另一方面，流亡使拉美社会学的制度基础从本土的批判性研究机构转移到欧美的大学——这一转移改变了拉美社会学的知识形态，从政策导向的批判理论转变为学术导向的区域研究，其批判力度在制度收编中有所减弱。</w:t>
      </w:r>
    </w:p>
    <w:p w14:paraId="35D1C32B">
      <w:r>
        <w:t>1980年代后拉美民主化进程中社会学的重建，已经不再以依附理论和解放传统为主导范式——新自由主义的政策语境使拉美社会学转向了更技术化的研究（贫困测量、不平等指标、社会政策评估）。依附理论和解放传统的理论遗产在1990年代后主要通过两个渠道延续：第一，通过桑托斯和埃斯科瓦尔在英语学术界的理论转化（南半球认识论、发展批判）；第二，通过拉美左翼社会运动（巴西MST、玻利维亚MAS、墨西哥萨帕塔）的实践延续——这些社会运动的意识形态框架仍然深受依附理论和解放传统的影响。</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ＭＳ 明朝">
    <w:altName w:val="宋体"/>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AF4D3A"/>
    <w:rsid w:val="31F210CE"/>
    <w:rsid w:val="4B0610EB"/>
    <w:rsid w:val="601522E6"/>
    <w:rsid w:val="638F59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pageBreakBefore/>
      <w:spacing w:before="480" w:after="240"/>
      <w:outlineLvl w:val="0"/>
    </w:pPr>
    <w:rPr>
      <w:rFonts w:asciiTheme="majorHAnsi" w:hAnsiTheme="majorHAnsi" w:eastAsiaTheme="majorEastAsia" w:cstheme="majorBidi"/>
      <w:b/>
      <w:bCs/>
      <w:color w:val="1A1A2E"/>
      <w:sz w:val="44"/>
      <w:szCs w:val="28"/>
    </w:rPr>
  </w:style>
  <w:style w:type="paragraph" w:styleId="4">
    <w:name w:val="heading 2"/>
    <w:basedOn w:val="1"/>
    <w:next w:val="1"/>
    <w:link w:val="139"/>
    <w:unhideWhenUsed/>
    <w:qFormat/>
    <w:uiPriority w:val="9"/>
    <w:pPr>
      <w:keepNext/>
      <w:keepLines/>
      <w:spacing w:before="360" w:after="160"/>
      <w:outlineLvl w:val="1"/>
    </w:pPr>
    <w:rPr>
      <w:rFonts w:asciiTheme="majorHAnsi" w:hAnsiTheme="majorHAnsi" w:eastAsiaTheme="majorEastAsia" w:cstheme="majorBidi"/>
      <w:b/>
      <w:bCs/>
      <w:color w:val="2C3E50"/>
      <w:sz w:val="36"/>
      <w:szCs w:val="26"/>
    </w:rPr>
  </w:style>
  <w:style w:type="paragraph" w:styleId="5">
    <w:name w:val="heading 3"/>
    <w:basedOn w:val="1"/>
    <w:next w:val="1"/>
    <w:link w:val="140"/>
    <w:unhideWhenUsed/>
    <w:qFormat/>
    <w:uiPriority w:val="9"/>
    <w:pPr>
      <w:keepNext/>
      <w:keepLines/>
      <w:spacing w:before="200" w:after="80"/>
      <w:outlineLvl w:val="2"/>
    </w:pPr>
    <w:rPr>
      <w:rFonts w:asciiTheme="majorHAnsi" w:hAnsiTheme="majorHAnsi" w:eastAsiaTheme="majorEastAsia" w:cstheme="majorBidi"/>
      <w:b/>
      <w:bCs/>
      <w:color w:val="34495E"/>
      <w:sz w:val="30"/>
    </w:rPr>
  </w:style>
  <w:style w:type="paragraph" w:styleId="6">
    <w:name w:val="heading 4"/>
    <w:basedOn w:val="1"/>
    <w:next w:val="1"/>
    <w:link w:val="150"/>
    <w:semiHidden/>
    <w:unhideWhenUsed/>
    <w:qFormat/>
    <w:uiPriority w:val="9"/>
    <w:pPr>
      <w:keepNext/>
      <w:keepLines/>
      <w:spacing w:before="200" w:after="80"/>
      <w:outlineLvl w:val="3"/>
    </w:pPr>
    <w:rPr>
      <w:rFonts w:asciiTheme="majorHAnsi" w:hAnsiTheme="majorHAnsi" w:eastAsiaTheme="majorEastAsia" w:cstheme="majorBidi"/>
      <w:b/>
      <w:bCs/>
      <w:i/>
      <w:iCs/>
      <w:color w:val="5D6D7E"/>
      <w:sz w:val="26"/>
    </w:rPr>
  </w:style>
  <w:style w:type="paragraph" w:styleId="7">
    <w:name w:val="heading 5"/>
    <w:basedOn w:val="1"/>
    <w:next w:val="1"/>
    <w:link w:val="151"/>
    <w:semiHidden/>
    <w:unhideWhenUsed/>
    <w:qFormat/>
    <w:uiPriority w:val="9"/>
    <w:pPr>
      <w:keepNext/>
      <w:keepLines/>
      <w:spacing w:before="200" w:after="80"/>
      <w:outlineLvl w:val="4"/>
    </w:pPr>
    <w:rPr>
      <w:rFonts w:asciiTheme="majorHAnsi" w:hAnsiTheme="majorHAnsi" w:eastAsiaTheme="majorEastAsia" w:cstheme="majorBidi"/>
      <w:b/>
      <w:color w:val="2C3E50"/>
      <w:sz w:val="22"/>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宋体" w:hAnsi="宋体" w:eastAsia="Segoe Print"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Segoe Print"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宋体" w:hAnsi="宋体"/>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ynthesis"/>
    <w:uiPriority w:val="0"/>
    <w:pPr>
      <w:spacing w:before="280" w:after="120" w:line="276" w:lineRule="auto"/>
    </w:pPr>
    <w:rPr>
      <w:rFonts w:ascii="黑体" w:hAnsi="黑体" w:eastAsia="黑体" w:cstheme="minorBidi"/>
      <w:b/>
      <w:color w:val="1A1A2E"/>
      <w:sz w:val="26"/>
      <w:szCs w:val="22"/>
      <w:lang w:val="en-US" w:eastAsia="en-US" w:bidi="ar-SA"/>
    </w:rPr>
  </w:style>
  <w:style w:type="paragraph" w:customStyle="1" w:styleId="165">
    <w:name w:val="BetaMap"/>
    <w:uiPriority w:val="0"/>
    <w:pPr>
      <w:spacing w:before="40" w:after="40" w:line="276" w:lineRule="auto"/>
      <w:ind w:left="283"/>
    </w:pPr>
    <w:rPr>
      <w:rFonts w:ascii="Consolas" w:hAnsi="Consolas" w:eastAsia="宋体" w:cstheme="minorBidi"/>
      <w:color w:val="566C73"/>
      <w:sz w:val="18"/>
      <w:szCs w:val="22"/>
      <w:lang w:val="en-US" w:eastAsia="en-US" w:bidi="ar-SA"/>
    </w:rPr>
  </w:style>
  <w:style w:type="paragraph" w:customStyle="1" w:styleId="166">
    <w:name w:val="BlockLabel"/>
    <w:uiPriority w:val="0"/>
    <w:pPr>
      <w:spacing w:before="160" w:after="80" w:line="276" w:lineRule="auto"/>
    </w:pPr>
    <w:rPr>
      <w:rFonts w:ascii="黑体" w:hAnsi="黑体" w:eastAsia="黑体" w:cstheme="minorBidi"/>
      <w:b/>
      <w:color w:val="2E7D32"/>
      <w:sz w:val="22"/>
      <w:szCs w:val="22"/>
      <w:lang w:val="en-US" w:eastAsia="en-US" w:bidi="ar-SA"/>
    </w:rPr>
  </w:style>
  <w:style w:type="paragraph" w:customStyle="1" w:styleId="167">
    <w:name w:val="Rupture"/>
    <w:uiPriority w:val="0"/>
    <w:pPr>
      <w:spacing w:before="80" w:after="80" w:line="276" w:lineRule="auto"/>
      <w:ind w:left="283"/>
    </w:pPr>
    <w:rPr>
      <w:rFonts w:ascii="黑体" w:hAnsi="黑体" w:eastAsia="黑体" w:cstheme="minorBidi"/>
      <w:b/>
      <w:color w:val="C62828"/>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7c9a071a-0c52-42e2-bad1-b46cbbb26528</errorID>
      <errorWord>(</errorWord>
      <group>L1_Format</group>
      <groupName>格式问题</groupName>
      <ability>L2_HalfPunc_CN</ability>
      <abilityName>全半角问题</abilityName>
      <candidateList>
        <item>（</item>
      </candidateList>
      <explain>文本全半角错误。</explain>
      <paraID>79E64693</paraID>
      <start>12</start>
      <end>13</end>
      <status>modified</status>
      <modifiedWord>（</modifiedWord>
      <trackRevisions>false</trackRevisions>
    </reviewItem>
    <reviewItem>
      <errorID>11c8e950-68e1-4148-abff-19d9f595ff4c</errorID>
      <errorWord>(</errorWord>
      <group>L1_Format</group>
      <groupName>格式问题</groupName>
      <ability>L2_HalfPunc_CN</ability>
      <abilityName>全半角问题</abilityName>
      <candidateList>
        <item>（</item>
      </candidateList>
      <explain>文本全半角错误。</explain>
      <paraID>79E64693</paraID>
      <start>18</start>
      <end>19</end>
      <status>modified</status>
      <modifiedWord>（</modifiedWord>
      <trackRevisions>false</trackRevisions>
    </reviewItem>
    <reviewItem>
      <errorID>300c7b6d-9634-42e8-a7cc-f328059bb95f</errorID>
      <errorWord>(</errorWord>
      <group>L1_Format</group>
      <groupName>格式问题</groupName>
      <ability>L2_HalfPunc_CN</ability>
      <abilityName>全半角问题</abilityName>
      <candidateList>
        <item>（</item>
      </candidateList>
      <explain>文本全半角错误。</explain>
      <paraID>54523F9A</paraID>
      <start>12</start>
      <end>13</end>
      <status>modified</status>
      <modifiedWord>（</modifiedWord>
      <trackRevisions>false</trackRevisions>
    </reviewItem>
    <reviewItem>
      <errorID>d49f73a8-b01f-45a4-858a-c45451874bee</errorID>
      <errorWord>(</errorWord>
      <group>L1_Format</group>
      <groupName>格式问题</groupName>
      <ability>L2_HalfPunc_CN</ability>
      <abilityName>全半角问题</abilityName>
      <candidateList>
        <item>（</item>
      </candidateList>
      <explain>文本全半角错误。</explain>
      <paraID>4D2E632C</paraID>
      <start>19</start>
      <end>20</end>
      <status>modified</status>
      <modifiedWord>（</modifiedWord>
      <trackRevisions>false</trackRevisions>
    </reviewItem>
    <reviewItem>
      <errorID>d3b46c12-a5c6-4b3c-a10c-3993e9e72c74</errorID>
      <errorWord>(</errorWord>
      <group>L1_Format</group>
      <groupName>格式问题</groupName>
      <ability>L2_HalfPunc_CN</ability>
      <abilityName>全半角问题</abilityName>
      <candidateList>
        <item>（</item>
      </candidateList>
      <explain>文本全半角错误。</explain>
      <paraID>41582A18</paraID>
      <start>17</start>
      <end>18</end>
      <status>modified</status>
      <modifiedWord>（</modifiedWord>
      <trackRevisions>false</trackRevisions>
    </reviewItem>
    <reviewItem>
      <errorID>8fb3d008-3c74-4176-89e4-f299f7ac9e14</errorID>
      <errorWord>"社会生理学"</errorWord>
      <group>L1_Punc</group>
      <groupName>标点问题</groupName>
      <ability>L2_Punc_CN</ability>
      <abilityName>标点符号问题</abilityName>
      <candidateList>
        <item>“社会生理学”</item>
      </candidateList>
      <explain/>
      <paraID> D95B2FB</paraID>
      <start>66</start>
      <end>73</end>
      <status>modified</status>
      <modifiedWord>“社会生理学”</modifiedWord>
      <trackRevisions>false</trackRevisions>
    </reviewItem>
    <reviewItem>
      <errorID>dfcbd49b-8465-4c65-95b5-4b50c1fb3b84</errorID>
      <errorWord>"试图将科学从属于政治"</errorWord>
      <group>L1_Punc</group>
      <groupName>标点问题</groupName>
      <ability>L2_Punc_CN</ability>
      <abilityName>标点符号问题</abilityName>
      <candidateList>
        <item>“试图将科学从属于政治”</item>
      </candidateList>
      <explain/>
      <paraID> D95B2FB</paraID>
      <start>151</start>
      <end>163</end>
      <status>modified</status>
      <modifiedWord>“试图将科学从属于政治”</modifiedWord>
      <trackRevisions>false</trackRevisions>
    </reviewItem>
    <reviewItem>
      <errorID>9b5d1db0-8abb-43b2-8c81-90c1691c1678</errorID>
      <errorWord>"</errorWord>
      <group>L1_Format</group>
      <groupName>格式问题</groupName>
      <ability>L2_HalfPunc_CN</ability>
      <abilityName>全半角问题</abilityName>
      <candidateList>
        <item>“</item>
      </candidateList>
      <explain>文本全半角错误。</explain>
      <paraID> D95B2FB</paraID>
      <start>171</start>
      <end>172</end>
      <status>modified</status>
      <modifiedWord>“</modifiedWord>
      <trackRevisions>false</trackRevisions>
    </reviewItem>
    <reviewItem>
      <errorID>67f15322-caeb-495f-8544-ef32a6a9b623</errorID>
      <errorWord>"社会生理学"</errorWord>
      <group>L1_Punc</group>
      <groupName>标点问题</groupName>
      <ability>L2_Punc_CN</ability>
      <abilityName>标点符号问题</abilityName>
      <candidateList>
        <item>“社会生理学”</item>
      </candidateList>
      <explain/>
      <paraID> FFDE886</paraID>
      <start>52</start>
      <end>59</end>
      <status>modified</status>
      <modifiedWord>“社会生理学”</modifiedWord>
      <trackRevisions>false</trackRevisions>
    </reviewItem>
    <reviewItem>
      <errorID>f6894e25-e4df-4e89-a1da-f6e941995c6e</errorID>
      <errorWord>"社会物理学"</errorWord>
      <group>L1_Punc</group>
      <groupName>标点问题</groupName>
      <ability>L2_Punc_CN</ability>
      <abilityName>标点符号问题</abilityName>
      <candidateList>
        <item>“社会物理学”</item>
      </candidateList>
      <explain/>
      <paraID> FFDE886</paraID>
      <start>62</start>
      <end>69</end>
      <status>modified</status>
      <modifiedWord>“社会物理学”</modifiedWord>
      <trackRevisions>false</trackRevisions>
    </reviewItem>
    <reviewItem>
      <errorID>145b0531-2d6d-4369-b581-cdef54c58e0e</errorID>
      <errorWord>"社会学"</errorWord>
      <group>L1_Punc</group>
      <groupName>标点问题</groupName>
      <ability>L2_Punc_CN</ability>
      <abilityName>标点符号问题</abilityName>
      <candidateList>
        <item>“社会学”</item>
      </candidateList>
      <explain/>
      <paraID> FFDE886</paraID>
      <start>80</start>
      <end>85</end>
      <status>modified</status>
      <modifiedWord>“社会学”</modifiedWord>
      <trackRevisions>false</trackRevisions>
    </reviewItem>
    <reviewItem>
      <errorID>5b9f2bee-97cf-4b43-a857-b16264f556c4</errorID>
      <errorWord>)</errorWord>
      <group>L1_Format</group>
      <groupName>格式问题</groupName>
      <ability>L2_HalfPunc_CN</ability>
      <abilityName>全半角问题</abilityName>
      <candidateList>
        <item>）</item>
      </candidateList>
      <explain>文本全半角错误。</explain>
      <paraID> FFDE886</paraID>
      <start>96</start>
      <end>97</end>
      <status>modified</status>
      <modifiedWord>）</modifiedWord>
      <trackRevisions>false</trackRevisions>
    </reviewItem>
    <reviewItem>
      <errorID>4dcd94de-7cb7-44b4-a39e-86a609ab051f</errorID>
      <errorWord>"</errorWord>
      <group>L1_Format</group>
      <groupName>格式问题</groupName>
      <ability>L2_HalfPunc_CN</ability>
      <abilityName>全半角问题</abilityName>
      <candidateList>
        <item>“</item>
      </candidateList>
      <explain>文本全半角错误。</explain>
      <paraID>549EEC37</paraID>
      <start>136</start>
      <end>137</end>
      <status>modified</status>
      <modifiedWord>“</modifiedWord>
      <trackRevisions>false</trackRevisions>
    </reviewItem>
    <reviewItem>
      <errorID>afb4cb8e-efd5-45c9-883a-31ccf8eab37d</errorID>
      <errorWord>"</errorWord>
      <group>L1_Format</group>
      <groupName>格式问题</groupName>
      <ability>L2_HalfPunc_CN</ability>
      <abilityName>全半角问题</abilityName>
      <candidateList>
        <item>”</item>
      </candidateList>
      <explain>文本全半角错误。</explain>
      <paraID>549EEC37</paraID>
      <start>140</start>
      <end>141</end>
      <status>modified</status>
      <modifiedWord>”</modifiedWord>
      <trackRevisions>false</trackRevisions>
    </reviewItem>
    <reviewItem>
      <errorID>fec5da61-2f76-46c3-b2f4-e0635559c907</errorID>
      <errorWord>"正常"</errorWord>
      <group>L1_Punc</group>
      <groupName>标点问题</groupName>
      <ability>L2_Punc_CN</ability>
      <abilityName>标点符号问题</abilityName>
      <candidateList>
        <item>“正常”</item>
      </candidateList>
      <explain/>
      <paraID> 335A265</paraID>
      <start>111</start>
      <end>115</end>
      <status>modified</status>
      <modifiedWord>“正常”</modifiedWord>
      <trackRevisions>false</trackRevisions>
    </reviewItem>
    <reviewItem>
      <errorID>0f2ed47b-da29-481b-9f87-4c2fb784e061</errorID>
      <errorWord>"病态"</errorWord>
      <group>L1_Punc</group>
      <groupName>标点问题</groupName>
      <ability>L2_Punc_CN</ability>
      <abilityName>标点符号问题</abilityName>
      <candidateList>
        <item>“病态”</item>
      </candidateList>
      <explain/>
      <paraID> 335A265</paraID>
      <start>116</start>
      <end>120</end>
      <status>modified</status>
      <modifiedWord>“病态”</modifiedWord>
      <trackRevisions>false</trackRevisions>
    </reviewItem>
    <reviewItem>
      <errorID>05e4d3e6-742c-4264-a194-b6b9b81ef76b</errorID>
      <errorWord>"</errorWord>
      <group>L1_Format</group>
      <groupName>格式问题</groupName>
      <ability>L2_HalfPunc_CN</ability>
      <abilityName>全半角问题</abilityName>
      <candidateList>
        <item>“</item>
      </candidateList>
      <explain>文本全半角错误。</explain>
      <paraID>11334753</paraID>
      <start>62</start>
      <end>63</end>
      <status>modified</status>
      <modifiedWord>“</modifiedWord>
      <trackRevisions>false</trackRevisions>
    </reviewItem>
    <reviewItem>
      <errorID>7ad77628-4e69-419f-9095-22a5815b0754</errorID>
      <errorWord>"</errorWord>
      <group>L1_Format</group>
      <groupName>格式问题</groupName>
      <ability>L2_HalfPunc_CN</ability>
      <abilityName>全半角问题</abilityName>
      <candidateList>
        <item>”</item>
      </candidateList>
      <explain>文本全半角错误。</explain>
      <paraID>11334753</paraID>
      <start>67</start>
      <end>68</end>
      <status>modified</status>
      <modifiedWord>”</modifiedWord>
      <trackRevisions>false</trackRevisions>
    </reviewItem>
    <reviewItem>
      <errorID>5f21854a-d333-4680-868b-1a407203b117</errorID>
      <errorWord>"</errorWord>
      <group>L1_Format</group>
      <groupName>格式问题</groupName>
      <ability>L2_HalfPunc_CN</ability>
      <abilityName>全半角问题</abilityName>
      <candidateList>
        <item>“</item>
      </candidateList>
      <explain>文本全半角错误。</explain>
      <paraID>11334753</paraID>
      <start>204</start>
      <end>205</end>
      <status>modified</status>
      <modifiedWord>“</modifiedWord>
      <trackRevisions>false</trackRevisions>
    </reviewItem>
    <reviewItem>
      <errorID>0989e37d-1acc-4d1f-8b2b-81c2af7fd8cc</errorID>
      <errorWord>"</errorWord>
      <group>L1_Format</group>
      <groupName>格式问题</groupName>
      <ability>L2_HalfPunc_CN</ability>
      <abilityName>全半角问题</abilityName>
      <candidateList>
        <item>”</item>
      </candidateList>
      <explain>文本全半角错误。</explain>
      <paraID>11334753</paraID>
      <start>214</start>
      <end>215</end>
      <status>modified</status>
      <modifiedWord>”</modifiedWord>
      <trackRevisions>false</trackRevisions>
    </reviewItem>
    <reviewItem>
      <errorID>d124b6c1-5095-498f-824e-0eed310c4f82</errorID>
      <errorWord>"</errorWord>
      <group>L1_Format</group>
      <groupName>格式问题</groupName>
      <ability>L2_HalfPunc_CN</ability>
      <abilityName>全半角问题</abilityName>
      <candidateList>
        <item>“</item>
      </candidateList>
      <explain>文本全半角错误。</explain>
      <paraID>11334753</paraID>
      <start>220</start>
      <end>221</end>
      <status>modified</status>
      <modifiedWord>“</modifiedWord>
      <trackRevisions>false</trackRevisions>
    </reviewItem>
    <reviewItem>
      <errorID>84cf6823-1be9-4da4-84cb-f5ad25298aa2</errorID>
      <errorWord>"</errorWord>
      <group>L1_Format</group>
      <groupName>格式问题</groupName>
      <ability>L2_HalfPunc_CN</ability>
      <abilityName>全半角问题</abilityName>
      <candidateList>
        <item>”</item>
      </candidateList>
      <explain>文本全半角错误。</explain>
      <paraID>11334753</paraID>
      <start>225</start>
      <end>226</end>
      <status>modified</status>
      <modifiedWord>”</modifiedWord>
      <trackRevisions>false</trackRevisions>
    </reviewItem>
    <reviewItem>
      <errorID>76faa488-fed1-40fe-8951-fb86fe23c265</errorID>
      <errorWord>"</errorWord>
      <group>L1_Format</group>
      <groupName>格式问题</groupName>
      <ability>L2_HalfPunc_CN</ability>
      <abilityName>全半角问题</abilityName>
      <candidateList>
        <item>“</item>
      </candidateList>
      <explain>文本全半角错误。</explain>
      <paraID>7BF80B35</paraID>
      <start>19</start>
      <end>20</end>
      <status>modified</status>
      <modifiedWord>“</modifiedWord>
      <trackRevisions>false</trackRevisions>
    </reviewItem>
    <reviewItem>
      <errorID>e2d3bfb9-fa1d-4095-a14b-5840648f7826</errorID>
      <errorWord>"</errorWord>
      <group>L1_Format</group>
      <groupName>格式问题</groupName>
      <ability>L2_HalfPunc_CN</ability>
      <abilityName>全半角问题</abilityName>
      <candidateList>
        <item>”</item>
      </candidateList>
      <explain>文本全半角错误。</explain>
      <paraID>7BF80B35</paraID>
      <start>24</start>
      <end>25</end>
      <status>modified</status>
      <modifiedWord>”</modifiedWord>
      <trackRevisions>false</trackRevisions>
    </reviewItem>
    <reviewItem>
      <errorID>1d20321b-afe8-439e-8c7f-520f549dd018</errorID>
      <errorWord>"社会事实"</errorWord>
      <group>L1_Punc</group>
      <groupName>标点问题</groupName>
      <ability>L2_Punc_CN</ability>
      <abilityName>标点符号问题</abilityName>
      <candidateList>
        <item>“社会事实”</item>
      </candidateList>
      <explain/>
      <paraID>655AA171</paraID>
      <start>25</start>
      <end>31</end>
      <status>modified</status>
      <modifiedWord>“社会事实”</modifiedWord>
      <trackRevisions>false</trackRevisions>
    </reviewItem>
    <reviewItem>
      <errorID>2f5de77e-8b33-46ff-b253-9e988fe74c7c</errorID>
      <errorWord>"</errorWord>
      <group>L1_Format</group>
      <groupName>格式问题</groupName>
      <ability>L2_HalfPunc_CN</ability>
      <abilityName>全半角问题</abilityName>
      <candidateList>
        <item>“</item>
      </candidateList>
      <explain>文本全半角错误。</explain>
      <paraID>101B1222</paraID>
      <start>15</start>
      <end>16</end>
      <status>modified</status>
      <modifiedWord>“</modifiedWord>
      <trackRevisions>false</trackRevisions>
    </reviewItem>
    <reviewItem>
      <errorID>6e840a21-d3aa-4264-be8e-b084903f7508</errorID>
      <errorWord>"</errorWord>
      <group>L1_Format</group>
      <groupName>格式问题</groupName>
      <ability>L2_HalfPunc_CN</ability>
      <abilityName>全半角问题</abilityName>
      <candidateList>
        <item>”</item>
      </candidateList>
      <explain>文本全半角错误。</explain>
      <paraID>101B1222</paraID>
      <start>21</start>
      <end>22</end>
      <status>modified</status>
      <modifiedWord>”</modifiedWord>
      <trackRevisions>false</trackRevisions>
    </reviewItem>
    <reviewItem>
      <errorID>0782a7f9-f61a-4b62-be5a-98dd08f5b9aa</errorID>
      <errorWord>"</errorWord>
      <group>L1_Format</group>
      <groupName>格式问题</groupName>
      <ability>L2_HalfPunc_CN</ability>
      <abilityName>全半角问题</abilityName>
      <candidateList>
        <item>“</item>
      </candidateList>
      <explain>文本全半角错误。</explain>
      <paraID>101B1222</paraID>
      <start>50</start>
      <end>51</end>
      <status>modified</status>
      <modifiedWord>“</modifiedWord>
      <trackRevisions>false</trackRevisions>
    </reviewItem>
    <reviewItem>
      <errorID>4f86bc93-d90c-49f7-a830-f00202230432</errorID>
      <errorWord>"</errorWord>
      <group>L1_Format</group>
      <groupName>格式问题</groupName>
      <ability>L2_HalfPunc_CN</ability>
      <abilityName>全半角问题</abilityName>
      <candidateList>
        <item>”</item>
      </candidateList>
      <explain>文本全半角错误。</explain>
      <paraID>101B1222</paraID>
      <start>67</start>
      <end>68</end>
      <status>modified</status>
      <modifiedWord>”</modifiedWord>
      <trackRevisions>false</trackRevisions>
    </reviewItem>
    <reviewItem>
      <errorID>7380c4ad-39b7-48f1-97c7-baefdb1b3825</errorID>
      <errorWord>,</errorWord>
      <group>L1_Format</group>
      <groupName>格式问题</groupName>
      <ability>L2_HalfPunc_CN</ability>
      <abilityName>全半角问题</abilityName>
      <candidateList>
        <item>，</item>
      </candidateList>
      <explain>文本全半角错误。</explain>
      <paraID>2A60561F</paraID>
      <start>25</start>
      <end>26</end>
      <status>modified</status>
      <modifiedWord>，</modifiedWord>
      <trackRevisions>false</trackRevisions>
    </reviewItem>
    <reviewItem>
      <errorID>7762e866-fa15-4c68-a1ad-c2fec159a9a6</errorID>
      <errorWord>,</errorWord>
      <group>L1_Format</group>
      <groupName>格式问题</groupName>
      <ability>L2_HalfPunc_CN</ability>
      <abilityName>全半角问题</abilityName>
      <candidateList>
        <item>，</item>
      </candidateList>
      <explain>文本全半角错误。</explain>
      <paraID>2A60561F</paraID>
      <start>34</start>
      <end>35</end>
      <status>modified</status>
      <modifiedWord>，</modifiedWord>
      <trackRevisions>false</trackRevisions>
    </reviewItem>
    <reviewItem>
      <errorID>3da0886d-eaa3-44ae-b98b-41097e385928</errorID>
      <errorWord>,</errorWord>
      <group>L1_Format</group>
      <groupName>格式问题</groupName>
      <ability>L2_HalfPunc_CN</ability>
      <abilityName>全半角问题</abilityName>
      <candidateList>
        <item>，</item>
      </candidateList>
      <explain>文本全半角错误。</explain>
      <paraID>2A60561F</paraID>
      <start>45</start>
      <end>46</end>
      <status>modified</status>
      <modifiedWord>，</modifiedWord>
      <trackRevisions>false</trackRevisions>
    </reviewItem>
    <reviewItem>
      <errorID>677b5c3b-082f-4149-90bc-8c051c27b69b</errorID>
      <errorWord>,</errorWord>
      <group>L1_Format</group>
      <groupName>格式问题</groupName>
      <ability>L2_HalfPunc_CN</ability>
      <abilityName>全半角问题</abilityName>
      <candidateList>
        <item>，</item>
      </candidateList>
      <explain>文本全半角错误。</explain>
      <paraID>2A60561F</paraID>
      <start>56</start>
      <end>57</end>
      <status>modified</status>
      <modifiedWord>，</modifiedWord>
      <trackRevisions>false</trackRevisions>
    </reviewItem>
    <reviewItem>
      <errorID>6e1b4e53-6929-4f10-8816-ab6b5f29a237</errorID>
      <errorWord>(</errorWord>
      <group>L1_Format</group>
      <groupName>格式问题</groupName>
      <ability>L2_HalfPunc_CN</ability>
      <abilityName>全半角问题</abilityName>
      <candidateList>
        <item>（</item>
      </candidateList>
      <explain>文本全半角错误。</explain>
      <paraID> 12A6EEC</paraID>
      <start>29</start>
      <end>30</end>
      <status>modified</status>
      <modifiedWord>（</modifiedWord>
      <trackRevisions>false</trackRevisions>
    </reviewItem>
    <reviewItem>
      <errorID>5bc86ed4-fdb1-4964-8eb5-0ff7ed48a562</errorID>
      <errorWord>)</errorWord>
      <group>L1_Format</group>
      <groupName>格式问题</groupName>
      <ability>L2_HalfPunc_CN</ability>
      <abilityName>全半角问题</abilityName>
      <candidateList>
        <item>）</item>
      </candidateList>
      <explain>文本全半角错误。</explain>
      <paraID> 12A6EEC</paraID>
      <start>36</start>
      <end>37</end>
      <status>modified</status>
      <modifiedWord>）</modifiedWord>
      <trackRevisions>false</trackRevisions>
    </reviewItem>
    <reviewItem>
      <errorID>874349ad-a209-407f-9f79-6c0e07c25378</errorID>
      <errorWord>(</errorWord>
      <group>L1_Format</group>
      <groupName>格式问题</groupName>
      <ability>L2_HalfPunc_CN</ability>
      <abilityName>全半角问题</abilityName>
      <candidateList>
        <item>（</item>
      </candidateList>
      <explain>文本全半角错误。</explain>
      <paraID> 12A6EEC</paraID>
      <start>48</start>
      <end>49</end>
      <status>modified</status>
      <modifiedWord>（</modifiedWord>
      <trackRevisions>false</trackRevisions>
    </reviewItem>
    <reviewItem>
      <errorID>70613775-a95a-4130-8c36-5c270c46e3af</errorID>
      <errorWord>)</errorWord>
      <group>L1_Format</group>
      <groupName>格式问题</groupName>
      <ability>L2_HalfPunc_CN</ability>
      <abilityName>全半角问题</abilityName>
      <candidateList>
        <item>）</item>
      </candidateList>
      <explain>文本全半角错误。</explain>
      <paraID> 12A6EEC</paraID>
      <start>55</start>
      <end>56</end>
      <status>modified</status>
      <modifiedWord>）</modifiedWord>
      <trackRevisions>false</trackRevisions>
    </reviewItem>
    <reviewItem>
      <errorID>85f38436-3205-41c0-9494-b85b3bcf7b87</errorID>
      <errorWord> </errorWord>
      <group>L1_Punc</group>
      <groupName>标点问题</groupName>
      <ability>L2_Punc_CN</ability>
      <abilityName>标点符号问题</abilityName>
      <candidateList>
        <item>·</item>
      </candidateList>
      <explain/>
      <paraID>60B84565</paraID>
      <start>91</start>
      <end>92</end>
      <status>modified</status>
      <modifiedWord> </modifiedWord>
      <trackRevisions>false</trackRevisions>
    </reviewItem>
    <reviewItem>
      <errorID>0f24cb3a-692f-437a-98d5-9c5c769fd788</errorID>
      <errorWord> </errorWord>
      <group>L1_Punc</group>
      <groupName>标点问题</groupName>
      <ability>L2_Punc_CN</ability>
      <abilityName>标点符号问题</abilityName>
      <candidateList>
        <item>·</item>
      </candidateList>
      <explain/>
      <paraID>60B84565</paraID>
      <start>104</start>
      <end>105</end>
      <status>modified</status>
      <modifiedWord> </modifiedWord>
      <trackRevisions>false</trackRevisions>
    </reviewItem>
    <reviewItem>
      <errorID>612388b0-1e20-4609-a313-f1e67ce9b84a</errorID>
      <errorWord>"事物"</errorWord>
      <group>L1_Punc</group>
      <groupName>标点问题</groupName>
      <ability>L2_Punc_CN</ability>
      <abilityName>标点符号问题</abilityName>
      <candidateList>
        <item>“事物”</item>
      </candidateList>
      <explain/>
      <paraID>60B84565</paraID>
      <start>122</start>
      <end>126</end>
      <status>modified</status>
      <modifiedWord>“事物”</modifiedWord>
      <trackRevisions>false</trackRevisions>
    </reviewItem>
    <reviewItem>
      <errorID>23963502-c553-4685-a597-5e5d4bd9d896</errorID>
      <errorWord>"物"</errorWord>
      <group>L1_Punc</group>
      <groupName>标点问题</groupName>
      <ability>L2_Punc_CN</ability>
      <abilityName>标点符号问题</abilityName>
      <candidateList>
        <item>“物”</item>
      </candidateList>
      <explain/>
      <paraID>60B84565</paraID>
      <start>151</start>
      <end>154</end>
      <status>modified</status>
      <modifiedWord>“物”</modifiedWord>
      <trackRevisions>false</trackRevisions>
    </reviewItem>
    <reviewItem>
      <errorID>8706886e-2ada-4ecf-aefe-719b29f45dcc</errorID>
      <errorWord>"社会物理学"</errorWord>
      <group>L1_Punc</group>
      <groupName>标点问题</groupName>
      <ability>L2_Punc_CN</ability>
      <abilityName>标点符号问题</abilityName>
      <candidateList>
        <item>“社会物理学”</item>
      </candidateList>
      <explain/>
      <paraID>199AE687</paraID>
      <start>23</start>
      <end>30</end>
      <status>modified</status>
      <modifiedWord>“社会物理学”</modifiedWord>
      <trackRevisions>false</trackRevisions>
    </reviewItem>
    <reviewItem>
      <errorID>d3da62c9-08a3-45d5-b897-401182a840fb</errorID>
      <errorWord>"将社会学从属于哲学体系"</errorWord>
      <group>L1_Punc</group>
      <groupName>标点问题</groupName>
      <ability>L2_Punc_CN</ability>
      <abilityName>标点符号问题</abilityName>
      <candidateList>
        <item>“将社会学从属于哲学体系”</item>
      </candidateList>
      <explain/>
      <paraID>199AE687</paraID>
      <start>79</start>
      <end>92</end>
      <status>modified</status>
      <modifiedWord>“将社会学从属于哲学体系”</modifiedWord>
      <trackRevisions>false</trackRevisions>
    </reviewItem>
    <reviewItem>
      <errorID>6a9ae721-d6cd-45a3-a424-26271678e727</errorID>
      <errorWord>"</errorWord>
      <group>L1_Format</group>
      <groupName>格式问题</groupName>
      <ability>L2_HalfPunc_CN</ability>
      <abilityName>全半角问题</abilityName>
      <candidateList>
        <item>“</item>
      </candidateList>
      <explain>文本全半角错误。</explain>
      <paraID>4947B343</paraID>
      <start>44</start>
      <end>45</end>
      <status>modified</status>
      <modifiedWord>“</modifiedWord>
      <trackRevisions>false</trackRevisions>
    </reviewItem>
    <reviewItem>
      <errorID>6d1d8f01-8180-4448-ae2f-356be9f4e0df</errorID>
      <errorWord>"</errorWord>
      <group>L1_Format</group>
      <groupName>格式问题</groupName>
      <ability>L2_HalfPunc_CN</ability>
      <abilityName>全半角问题</abilityName>
      <candidateList>
        <item>”</item>
      </candidateList>
      <explain>文本全半角错误。</explain>
      <paraID>4947B343</paraID>
      <start>48</start>
      <end>49</end>
      <status>modified</status>
      <modifiedWord>”</modifiedWord>
      <trackRevisions>false</trackRevisions>
    </reviewItem>
    <reviewItem>
      <errorID>583fe803-016c-41f3-9397-d266ad25ec60</errorID>
      <errorWord>。</errorWord>
      <group>L1_Punc</group>
      <groupName>标点问题</groupName>
      <ability>L2_Punc_CN</ability>
      <abilityName>标点符号问题</abilityName>
      <candidateList>
        <item>：</item>
      </candidateList>
      <explain/>
      <paraID>67E9E821</paraID>
      <start>16</start>
      <end>17</end>
      <status>modified</status>
      <modifiedWord>：</modifiedWord>
      <trackRevisions>false</trackRevisions>
    </reviewItem>
    <reviewItem>
      <errorID>69c804be-769f-4be8-8b1f-11b1790bf82d</errorID>
      <errorWord>"集体欢腾"</errorWord>
      <group>L1_Punc</group>
      <groupName>标点问题</groupName>
      <ability>L2_Punc_CN</ability>
      <abilityName>标点符号问题</abilityName>
      <candidateList>
        <item>“集体欢腾”</item>
      </candidateList>
      <explain/>
      <paraID>40DE8BC3</paraID>
      <start>81</start>
      <end>87</end>
      <status>modified</status>
      <modifiedWord>“集体欢腾”</modifiedWord>
      <trackRevisions>false</trackRevisions>
    </reviewItem>
    <reviewItem>
      <errorID>dfcf14c1-f07e-45f6-815e-f08bcfc9a609</errorID>
      <errorWord>)</errorWord>
      <group>L1_Format</group>
      <groupName>格式问题</groupName>
      <ability>L2_HalfPunc_CN</ability>
      <abilityName>全半角问题</abilityName>
      <candidateList>
        <item>）</item>
      </candidateList>
      <explain>文本全半角错误。</explain>
      <paraID>40DE8BC3</paraID>
      <start>112</start>
      <end>113</end>
      <status>modified</status>
      <modifiedWord>）</modifiedWord>
      <trackRevisions>false</trackRevisions>
    </reviewItem>
    <reviewItem>
      <errorID>9eb8f246-01b2-421a-ad77-efc292074745</errorID>
      <errorWord>"物"</errorWord>
      <group>L1_Punc</group>
      <groupName>标点问题</groupName>
      <ability>L2_Punc_CN</ability>
      <abilityName>标点符号问题</abilityName>
      <candidateList>
        <item>“物”</item>
      </candidateList>
      <explain/>
      <paraID> E99CCEA</paraID>
      <start>57</start>
      <end>60</end>
      <status>modified</status>
      <modifiedWord>“物”</modifiedWord>
      <trackRevisions>false</trackRevisions>
    </reviewItem>
    <reviewItem>
      <errorID>c1c3d2e6-0f34-43d3-9a38-fe0f31c87535</errorID>
      <errorWord>"社会事实"</errorWord>
      <group>L1_Punc</group>
      <groupName>标点问题</groupName>
      <ability>L2_Punc_CN</ability>
      <abilityName>标点符号问题</abilityName>
      <candidateList>
        <item>“社会事实”</item>
      </candidateList>
      <explain/>
      <paraID> E99CCEA</paraID>
      <start>79</start>
      <end>85</end>
      <status>modified</status>
      <modifiedWord>“社会事实”</modifiedWord>
      <trackRevisions>false</trackRevisions>
    </reviewItem>
    <reviewItem>
      <errorID>3ac50390-f108-4436-af76-3995e9ed4be2</errorID>
      <errorWord>尔干</errorWord>
      <group>L1_Word</group>
      <groupName>字词问题</groupName>
      <ability>L2_Typo</ability>
      <abilityName>字词错误</abilityName>
      <candidateList>
        <item>涂尔干</item>
      </candidateList>
      <explain/>
      <paraID>5856A438</paraID>
      <start>1</start>
      <end>3</end>
      <status>unmodified</status>
      <modifiedWord/>
      <trackRevisions>false</trackRevisions>
    </reviewItem>
    <reviewItem>
      <errorID>226df242-3651-4a91-a930-2f4e963611e8</errorID>
      <errorWord>"社会学"</errorWord>
      <group>L1_Punc</group>
      <groupName>标点问题</groupName>
      <ability>L2_Punc_CN</ability>
      <abilityName>标点符号问题</abilityName>
      <candidateList>
        <item>“社会学”</item>
      </candidateList>
      <explain/>
      <paraID>5856A438</paraID>
      <start>69</start>
      <end>74</end>
      <status>modified</status>
      <modifiedWord>“社会学”</modifiedWord>
      <trackRevisions>false</trackRevisions>
    </reviewItem>
    <reviewItem>
      <errorID>e2bd9737-c775-4560-952f-93f139dee890</errorID>
      <errorWord>"教育学"</errorWord>
      <group>L1_Punc</group>
      <groupName>标点问题</groupName>
      <ability>L2_Punc_CN</ability>
      <abilityName>标点符号问题</abilityName>
      <candidateList>
        <item>“教育学”</item>
      </candidateList>
      <explain/>
      <paraID>5856A438</paraID>
      <start>87</start>
      <end>92</end>
      <status>modified</status>
      <modifiedWord>“教育学”</modifiedWord>
      <trackRevisions>false</trackRevisions>
    </reviewItem>
    <reviewItem>
      <errorID>976b7ed5-fd5a-41b6-86ab-32b54de749cc</errorID>
      <errorWord>(</errorWord>
      <group>L1_Format</group>
      <groupName>格式问题</groupName>
      <ability>L2_HalfPunc_CN</ability>
      <abilityName>全半角问题</abilityName>
      <candidateList>
        <item>（</item>
      </candidateList>
      <explain>文本全半角错误。</explain>
      <paraID>3E4DD4DE</paraID>
      <start>14</start>
      <end>15</end>
      <status>modified</status>
      <modifiedWord>（</modifiedWord>
      <trackRevisions>false</trackRevisions>
    </reviewItem>
    <reviewItem>
      <errorID>ba59166c-10d7-4e6a-b5bf-d2edef5d3a5f</errorID>
      <errorWord>)</errorWord>
      <group>L1_Format</group>
      <groupName>格式问题</groupName>
      <ability>L2_HalfPunc_CN</ability>
      <abilityName>全半角问题</abilityName>
      <candidateList>
        <item>）</item>
      </candidateList>
      <explain>文本全半角错误。</explain>
      <paraID>3E4DD4DE</paraID>
      <start>35</start>
      <end>36</end>
      <status>modified</status>
      <modifiedWord>）</modifiedWord>
      <trackRevisions>false</trackRevisions>
    </reviewItem>
    <reviewItem>
      <errorID>0b000f50-e90f-4cc0-bf73-2a1b3b7e1f1c</errorID>
      <errorWord>"</errorWord>
      <group>L1_Format</group>
      <groupName>格式问题</groupName>
      <ability>L2_HalfPunc_CN</ability>
      <abilityName>全半角问题</abilityName>
      <candidateList>
        <item>“</item>
      </candidateList>
      <explain>文本全半角错误。</explain>
      <paraID>2035F059</paraID>
      <start>55</start>
      <end>56</end>
      <status>modified</status>
      <modifiedWord>“</modifiedWord>
      <trackRevisions>false</trackRevisions>
    </reviewItem>
    <reviewItem>
      <errorID>cd49b891-b463-40eb-8f80-d01050faa2bd</errorID>
      <errorWord>"</errorWord>
      <group>L1_Format</group>
      <groupName>格式问题</groupName>
      <ability>L2_HalfPunc_CN</ability>
      <abilityName>全半角问题</abilityName>
      <candidateList>
        <item>”</item>
      </candidateList>
      <explain>文本全半角错误。</explain>
      <paraID>2035F059</paraID>
      <start>60</start>
      <end>61</end>
      <status>modified</status>
      <modifiedWord>”</modifiedWord>
      <trackRevisions>false</trackRevisions>
    </reviewItem>
    <reviewItem>
      <errorID>be5eef34-bc23-41ee-8c25-9588decedcd3</errorID>
      <errorWord>"</errorWord>
      <group>L1_Format</group>
      <groupName>格式问题</groupName>
      <ability>L2_HalfPunc_CN</ability>
      <abilityName>全半角问题</abilityName>
      <candidateList>
        <item>“</item>
      </candidateList>
      <explain>文本全半角错误。</explain>
      <paraID>2035F059</paraID>
      <start>64</start>
      <end>65</end>
      <status>modified</status>
      <modifiedWord>“</modifiedWord>
      <trackRevisions>false</trackRevisions>
    </reviewItem>
    <reviewItem>
      <errorID>0e0e02c6-bf11-4717-95ce-053e3108afc3</errorID>
      <errorWord>"</errorWord>
      <group>L1_Format</group>
      <groupName>格式问题</groupName>
      <ability>L2_HalfPunc_CN</ability>
      <abilityName>全半角问题</abilityName>
      <candidateList>
        <item>”</item>
      </candidateList>
      <explain>文本全半角错误。</explain>
      <paraID>2035F059</paraID>
      <start>69</start>
      <end>70</end>
      <status>modified</status>
      <modifiedWord>”</modifiedWord>
      <trackRevisions>false</trackRevisions>
    </reviewItem>
    <reviewItem>
      <errorID>ac1b989d-afd0-4ef1-9a92-4753eccb6c06</errorID>
      <errorWord>"</errorWord>
      <group>L1_Format</group>
      <groupName>格式问题</groupName>
      <ability>L2_HalfPunc_CN</ability>
      <abilityName>全半角问题</abilityName>
      <candidateList>
        <item>“</item>
      </candidateList>
      <explain>文本全半角错误。</explain>
      <paraID>2035F059</paraID>
      <start>106</start>
      <end>107</end>
      <status>modified</status>
      <modifiedWord>“</modifiedWord>
      <trackRevisions>false</trackRevisions>
    </reviewItem>
    <reviewItem>
      <errorID>31d9d6ce-a372-4df5-b3b7-82e35834c54c</errorID>
      <errorWord>"</errorWord>
      <group>L1_Format</group>
      <groupName>格式问题</groupName>
      <ability>L2_HalfPunc_CN</ability>
      <abilityName>全半角问题</abilityName>
      <candidateList>
        <item>”</item>
      </candidateList>
      <explain>文本全半角错误。</explain>
      <paraID>2035F059</paraID>
      <start>113</start>
      <end>114</end>
      <status>modified</status>
      <modifiedWord>”</modifiedWord>
      <trackRevisions>false</trackRevisions>
    </reviewItem>
    <reviewItem>
      <errorID>c0674096-13f3-4d0e-9dfe-90005ad8879e</errorID>
      <errorWord>"</errorWord>
      <group>L1_Format</group>
      <groupName>格式问题</groupName>
      <ability>L2_HalfPunc_CN</ability>
      <abilityName>全半角问题</abilityName>
      <candidateList>
        <item>“</item>
      </candidateList>
      <explain>文本全半角错误。</explain>
      <paraID>2035F059</paraID>
      <start>115</start>
      <end>116</end>
      <status>modified</status>
      <modifiedWord>“</modifiedWord>
      <trackRevisions>false</trackRevisions>
    </reviewItem>
    <reviewItem>
      <errorID>a648063e-dc56-4500-82bc-50cb1025bdc4</errorID>
      <errorWord>"</errorWord>
      <group>L1_Format</group>
      <groupName>格式问题</groupName>
      <ability>L2_HalfPunc_CN</ability>
      <abilityName>全半角问题</abilityName>
      <candidateList>
        <item>”</item>
      </candidateList>
      <explain>文本全半角错误。</explain>
      <paraID>2035F059</paraID>
      <start>120</start>
      <end>121</end>
      <status>modified</status>
      <modifiedWord>”</modifiedWord>
      <trackRevisions>false</trackRevisions>
    </reviewItem>
    <reviewItem>
      <errorID>aa26dae1-1090-4b27-8e6e-2a2e6bcfd2d5</errorID>
      <errorWord>"</errorWord>
      <group>L1_Format</group>
      <groupName>格式问题</groupName>
      <ability>L2_HalfPunc_CN</ability>
      <abilityName>全半角问题</abilityName>
      <candidateList>
        <item>“</item>
      </candidateList>
      <explain>文本全半角错误。</explain>
      <paraID>646DBB85</paraID>
      <start>31</start>
      <end>32</end>
      <status>modified</status>
      <modifiedWord>“</modifiedWord>
      <trackRevisions>false</trackRevisions>
    </reviewItem>
    <reviewItem>
      <errorID>ef95c90d-633a-4629-8166-a0dbcb95e7cb</errorID>
      <errorWord>"</errorWord>
      <group>L1_Format</group>
      <groupName>格式问题</groupName>
      <ability>L2_HalfPunc_CN</ability>
      <abilityName>全半角问题</abilityName>
      <candidateList>
        <item>”</item>
      </candidateList>
      <explain>文本全半角错误。</explain>
      <paraID>646DBB85</paraID>
      <start>36</start>
      <end>37</end>
      <status>modified</status>
      <modifiedWord>”</modifiedWord>
      <trackRevisions>false</trackRevisions>
    </reviewItem>
    <reviewItem>
      <errorID>d9c3b8e4-bba6-4fcb-8f6d-afd37add6b8e</errorID>
      <errorWord>"强制力"</errorWord>
      <group>L1_Punc</group>
      <groupName>标点问题</groupName>
      <ability>L2_Punc_CN</ability>
      <abilityName>标点符号问题</abilityName>
      <candidateList>
        <item>“强制力”</item>
      </candidateList>
      <explain/>
      <paraID>  4B7DF0</paraID>
      <start>35</start>
      <end>40</end>
      <status>modified</status>
      <modifiedWord>“强制力”</modifiedWord>
      <trackRevisions>false</trackRevisions>
    </reviewItem>
    <reviewItem>
      <errorID>d4b29ec0-5be6-4f9a-b264-21c002dfa5b2</errorID>
      <errorWord>"规范"</errorWord>
      <group>L1_Punc</group>
      <groupName>标点问题</groupName>
      <ability>L2_Punc_CN</ability>
      <abilityName>标点符号问题</abilityName>
      <candidateList>
        <item>“规范”</item>
      </candidateList>
      <explain/>
      <paraID>  4B7DF0</paraID>
      <start>52</start>
      <end>56</end>
      <status>modified</status>
      <modifiedWord>“规范”</modifiedWord>
      <trackRevisions>false</trackRevisions>
    </reviewItem>
    <reviewItem>
      <errorID>22307924-56a8-408f-8674-2e7f1b51318b</errorID>
      <errorWord>"社会事实的外在性与强制性"</errorWord>
      <group>L1_Punc</group>
      <groupName>标点问题</groupName>
      <ability>L2_Punc_CN</ability>
      <abilityName>标点符号问题</abilityName>
      <candidateList>
        <item>“社会事实的外在性与强制性”</item>
      </candidateList>
      <explain/>
      <paraID>  4B7DF0</paraID>
      <start>100</start>
      <end>114</end>
      <status>modified</status>
      <modifiedWord>“社会事实的外在性与强制性”</modifiedWord>
      <trackRevisions>false</trackRevisions>
    </reviewItem>
    <reviewItem>
      <errorID>9838cf42-a015-4421-a368-b6181bcf1b5d</errorID>
      <errorWord>"惯习"</errorWord>
      <group>L1_Punc</group>
      <groupName>标点问题</groupName>
      <ability>L2_Punc_CN</ability>
      <abilityName>标点符号问题</abilityName>
      <candidateList>
        <item>“惯习”</item>
      </candidateList>
      <explain/>
      <paraID>  4B7DF0</paraID>
      <start>120</start>
      <end>124</end>
      <status>modified</status>
      <modifiedWord>“惯习”</modifiedWord>
      <trackRevisions>false</trackRevisions>
    </reviewItem>
    <reviewItem>
      <errorID>1f840393-2649-45e5-a01e-359ac8ca23e3</errorID>
      <errorWord>"群学"</errorWord>
      <group>L1_Punc</group>
      <groupName>标点问题</groupName>
      <ability>L2_Punc_CN</ability>
      <abilityName>标点符号问题</abilityName>
      <candidateList>
        <item>“群学”</item>
      </candidateList>
      <explain/>
      <paraID>5F20FB24</paraID>
      <start>17</start>
      <end>21</end>
      <status>modified</status>
      <modifiedWord>“群学”</modifiedWord>
      <trackRevisions>false</trackRevisions>
    </reviewItem>
    <reviewItem>
      <errorID>ec51d5fe-9cfb-4891-99c6-dac57b85038c</errorID>
      <errorWord>1980年代</errorWord>
      <group>L1_Knowledge</group>
      <groupName>知识性问题</groupName>
      <ability>L2_Time</ability>
      <abilityName>日期时间</abilityName>
      <candidateList>
        <item>20世纪80年代</item>
      </candidateList>
      <explain>年代表述建议使用世纪+年代的格式。</explain>
      <paraID>5F20FB24</paraID>
      <start>52</start>
      <end>58</end>
      <status>unmodified</status>
      <modifiedWord/>
      <trackRevisions>false</trackRevisions>
    </reviewItem>
    <reviewItem>
      <errorID>1b79a33c-44b0-4269-b4cf-c0115b523e38</errorID>
      <errorWord>,</errorWord>
      <group>L1_Format</group>
      <groupName>格式问题</groupName>
      <ability>L2_HalfPunc_CN</ability>
      <abilityName>全半角问题</abilityName>
      <candidateList>
        <item>，</item>
      </candidateList>
      <explain>文本全半角错误。</explain>
      <paraID>2D31F79C</paraID>
      <start>25</start>
      <end>26</end>
      <status>modified</status>
      <modifiedWord>，</modifiedWord>
      <trackRevisions>false</trackRevisions>
    </reviewItem>
    <reviewItem>
      <errorID>f1fbe8f3-30b6-40f5-9085-5376ed19df90</errorID>
      <errorWord>,</errorWord>
      <group>L1_Format</group>
      <groupName>格式问题</groupName>
      <ability>L2_HalfPunc_CN</ability>
      <abilityName>全半角问题</abilityName>
      <candidateList>
        <item>，</item>
      </candidateList>
      <explain>文本全半角错误。</explain>
      <paraID>2D31F79C</paraID>
      <start>35</start>
      <end>36</end>
      <status>modified</status>
      <modifiedWord>，</modifiedWord>
      <trackRevisions>false</trackRevisions>
    </reviewItem>
    <reviewItem>
      <errorID>a217e3d6-8549-48eb-8b23-8648df380e42</errorID>
      <errorWord>,</errorWord>
      <group>L1_Format</group>
      <groupName>格式问题</groupName>
      <ability>L2_HalfPunc_CN</ability>
      <abilityName>全半角问题</abilityName>
      <candidateList>
        <item>，</item>
      </candidateList>
      <explain>文本全半角错误。</explain>
      <paraID>2D31F79C</paraID>
      <start>45</start>
      <end>46</end>
      <status>modified</status>
      <modifiedWord>，</modifiedWord>
      <trackRevisions>false</trackRevisions>
    </reviewItem>
    <reviewItem>
      <errorID>19db0859-a54b-4414-918a-a02ee79d4c7b</errorID>
      <errorWord>,</errorWord>
      <group>L1_Format</group>
      <groupName>格式问题</groupName>
      <ability>L2_HalfPunc_CN</ability>
      <abilityName>全半角问题</abilityName>
      <candidateList>
        <item>，</item>
      </candidateList>
      <explain>文本全半角错误。</explain>
      <paraID>2D31F79C</paraID>
      <start>53</start>
      <end>54</end>
      <status>modified</status>
      <modifiedWord>，</modifiedWord>
      <trackRevisions>false</trackRevisions>
    </reviewItem>
    <reviewItem>
      <errorID>5d4fc1b6-7742-485f-80fa-7572f1e2efac</errorID>
      <errorWord>,</errorWord>
      <group>L1_Format</group>
      <groupName>格式问题</groupName>
      <ability>L2_HalfPunc_CN</ability>
      <abilityName>全半角问题</abilityName>
      <candidateList>
        <item>，</item>
      </candidateList>
      <explain>文本全半角错误。</explain>
      <paraID>2D31F79C</paraID>
      <start>63</start>
      <end>64</end>
      <status>modified</status>
      <modifiedWord>，</modifiedWord>
      <trackRevisions>false</trackRevisions>
    </reviewItem>
    <reviewItem>
      <errorID>5a8528c5-dd94-4617-b370-2a3604ab8668</errorID>
      <errorWord>,</errorWord>
      <group>L1_Format</group>
      <groupName>格式问题</groupName>
      <ability>L2_HalfPunc_CN</ability>
      <abilityName>全半角问题</abilityName>
      <candidateList>
        <item>，</item>
      </candidateList>
      <explain>文本全半角错误。</explain>
      <paraID>2D31F79C</paraID>
      <start>74</start>
      <end>75</end>
      <status>modified</status>
      <modifiedWord>，</modifiedWord>
      <trackRevisions>false</trackRevisions>
    </reviewItem>
    <reviewItem>
      <errorID>7e7fceec-7d6b-4f6b-88a5-55ce0d498be2</errorID>
      <errorWord>,</errorWord>
      <group>L1_Format</group>
      <groupName>格式问题</groupName>
      <ability>L2_HalfPunc_CN</ability>
      <abilityName>全半角问题</abilityName>
      <candidateList>
        <item>，</item>
      </candidateList>
      <explain>文本全半角错误。</explain>
      <paraID>2D31F79C</paraID>
      <start>84</start>
      <end>85</end>
      <status>modified</status>
      <modifiedWord>，</modifiedWord>
      <trackRevisions>false</trackRevisions>
    </reviewItem>
    <reviewItem>
      <errorID>8682b3ce-8605-48fb-9de2-09c5157d70c7</errorID>
      <errorWord>(</errorWord>
      <group>L1_Format</group>
      <groupName>格式问题</groupName>
      <ability>L2_HalfPunc_CN</ability>
      <abilityName>全半角问题</abilityName>
      <candidateList>
        <item>（</item>
      </candidateList>
      <explain>文本全半角错误。</explain>
      <paraID>16106987</paraID>
      <start>28</start>
      <end>29</end>
      <status>modified</status>
      <modifiedWord>（</modifiedWord>
      <trackRevisions>false</trackRevisions>
    </reviewItem>
    <reviewItem>
      <errorID>d5851f72-09bb-404a-aeeb-03ca8e90f76d</errorID>
      <errorWord>)</errorWord>
      <group>L1_Format</group>
      <groupName>格式问题</groupName>
      <ability>L2_HalfPunc_CN</ability>
      <abilityName>全半角问题</abilityName>
      <candidateList>
        <item>）</item>
      </candidateList>
      <explain>文本全半角错误。</explain>
      <paraID>16106987</paraID>
      <start>35</start>
      <end>36</end>
      <status>modified</status>
      <modifiedWord>）</modifiedWord>
      <trackRevisions>false</trackRevisions>
    </reviewItem>
    <reviewItem>
      <errorID>510ba017-51cd-415d-925b-3a9345096e8b</errorID>
      <errorWord>(</errorWord>
      <group>L1_Format</group>
      <groupName>格式问题</groupName>
      <ability>L2_HalfPunc_CN</ability>
      <abilityName>全半角问题</abilityName>
      <candidateList>
        <item>（</item>
      </candidateList>
      <explain>文本全半角错误。</explain>
      <paraID>16106987</paraID>
      <start>47</start>
      <end>48</end>
      <status>modified</status>
      <modifiedWord>（</modifiedWord>
      <trackRevisions>false</trackRevisions>
    </reviewItem>
    <reviewItem>
      <errorID>3192da54-6747-402c-8a32-553b538dbbb9</errorID>
      <errorWord>)</errorWord>
      <group>L1_Format</group>
      <groupName>格式问题</groupName>
      <ability>L2_HalfPunc_CN</ability>
      <abilityName>全半角问题</abilityName>
      <candidateList>
        <item>）</item>
      </candidateList>
      <explain>文本全半角错误。</explain>
      <paraID>16106987</paraID>
      <start>54</start>
      <end>55</end>
      <status>modified</status>
      <modifiedWord>）</modifiedWord>
      <trackRevisions>false</trackRevisions>
    </reviewItem>
    <reviewItem>
      <errorID>ba230b7e-fcff-4b52-8e3b-ad9450f52f55</errorID>
      <errorWord>(</errorWord>
      <group>L1_Format</group>
      <groupName>格式问题</groupName>
      <ability>L2_HalfPunc_CN</ability>
      <abilityName>全半角问题</abilityName>
      <candidateList>
        <item>（</item>
      </candidateList>
      <explain>文本全半角错误。</explain>
      <paraID>16106987</paraID>
      <start>65</start>
      <end>66</end>
      <status>modified</status>
      <modifiedWord>（</modifiedWord>
      <trackRevisions>false</trackRevisions>
    </reviewItem>
    <reviewItem>
      <errorID>8fdd71c1-1bd7-45b7-9453-9e0a079ec7db</errorID>
      <errorWord>)</errorWord>
      <group>L1_Format</group>
      <groupName>格式问题</groupName>
      <ability>L2_HalfPunc_CN</ability>
      <abilityName>全半角问题</abilityName>
      <candidateList>
        <item>）</item>
      </candidateList>
      <explain>文本全半角错误。</explain>
      <paraID>16106987</paraID>
      <start>70</start>
      <end>71</end>
      <status>modified</status>
      <modifiedWord>）</modifiedWord>
      <trackRevisions>false</trackRevisions>
    </reviewItem>
    <reviewItem>
      <errorID>d92959ff-6e77-4893-bac5-b6d1eb9e953b</errorID>
      <errorWord>"规律"</errorWord>
      <group>L1_Punc</group>
      <groupName>标点问题</groupName>
      <ability>L2_Punc_CN</ability>
      <abilityName>标点符号问题</abilityName>
      <candidateList>
        <item>“规律”</item>
      </candidateList>
      <explain/>
      <paraID>29760244</paraID>
      <start>149</start>
      <end>153</end>
      <status>modified</status>
      <modifiedWord>“规律”</modifiedWord>
      <trackRevisions>false</trackRevisions>
    </reviewItem>
    <reviewItem>
      <errorID>76903d8a-8299-4690-afd8-b2ae361d0741</errorID>
      <errorWord>"科学的历史"</errorWord>
      <group>L1_Punc</group>
      <groupName>标点问题</groupName>
      <ability>L2_Punc_CN</ability>
      <abilityName>标点符号问题</abilityName>
      <candidateList>
        <item>“科学的历史”</item>
      </candidateList>
      <explain/>
      <paraID>22B14DF3</paraID>
      <start>80</start>
      <end>87</end>
      <status>modified</status>
      <modifiedWord>“科学的历史”</modifiedWord>
      <trackRevisions>false</trackRevisions>
    </reviewItem>
    <reviewItem>
      <errorID>f7ed8a4b-a456-4697-a052-ae14c96d29be</errorID>
      <errorWord>"偶然事实"</errorWord>
      <group>L1_Punc</group>
      <groupName>标点问题</groupName>
      <ability>L2_Punc_CN</ability>
      <abilityName>标点符号问题</abilityName>
      <candidateList>
        <item>“偶然事实”</item>
      </candidateList>
      <explain/>
      <paraID>22B14DF3</paraID>
      <start>137</start>
      <end>143</end>
      <status>modified</status>
      <modifiedWord>“偶然事实”</modifiedWord>
      <trackRevisions>false</trackRevisions>
    </reviewItem>
    <reviewItem>
      <errorID>8790c564-020b-4600-8220-2a1930fbebdb</errorID>
      <errorWord>"可规律化事实"</errorWord>
      <group>L1_Punc</group>
      <groupName>标点问题</groupName>
      <ability>L2_Punc_CN</ability>
      <abilityName>标点符号问题</abilityName>
      <candidateList>
        <item>“可规律化事实”</item>
      </candidateList>
      <explain/>
      <paraID>22B14DF3</paraID>
      <start>144</start>
      <end>152</end>
      <status>modified</status>
      <modifiedWord>“可规律化事实”</modifiedWord>
      <trackRevisions>false</trackRevisions>
    </reviewItem>
    <reviewItem>
      <errorID>ecb8f127-7c1d-47ea-8fb0-679c34529e23</errorID>
      <errorWord>，1898</errorWord>
      <group>L1_Punc</group>
      <groupName>标点问题</groupName>
      <ability>L2_Punc_CN</ability>
      <abilityName>标点符号问题</abilityName>
      <candidateList>
        <item>（1898）</item>
      </candidateList>
      <explain/>
      <paraID> 9617F59</paraID>
      <start>44</start>
      <end>50</end>
      <status>modified</status>
      <modifiedWord>（1898）</modifiedWord>
      <trackRevisions>false</trackRevisions>
    </reviewItem>
    <reviewItem>
      <errorID>fdce141a-ad18-4c5c-bd8a-1ad10a20c3a1</errorID>
      <errorWord>"规律科学"</errorWord>
      <group>L1_Punc</group>
      <groupName>标点问题</groupName>
      <ability>L2_Punc_CN</ability>
      <abilityName>标点符号问题</abilityName>
      <candidateList>
        <item>“规律科学”</item>
      </candidateList>
      <explain/>
      <paraID>1947CBBF</paraID>
      <start>64</start>
      <end>70</end>
      <status>modified</status>
      <modifiedWord>“规律科学”</modifiedWord>
      <trackRevisions>false</trackRevisions>
    </reviewItem>
    <reviewItem>
      <errorID>11301a60-c9e3-4e4a-a9c6-0e826a3e8c27</errorID>
      <errorWord>"长时段"</errorWord>
      <group>L1_Punc</group>
      <groupName>标点问题</groupName>
      <ability>L2_Punc_CN</ability>
      <abilityName>标点符号问题</abilityName>
      <candidateList>
        <item>“长时段”</item>
      </candidateList>
      <explain/>
      <paraID>390BC1BA</paraID>
      <start>115</start>
      <end>120</end>
      <status>modified</status>
      <modifiedWord>“长时段”</modifiedWord>
      <trackRevisions>false</trackRevisions>
    </reviewItem>
    <reviewItem>
      <errorID>a5af3d82-1a1a-4505-be6b-9f5e6c333d8b</errorID>
      <errorWord>,</errorWord>
      <group>L1_Format</group>
      <groupName>格式问题</groupName>
      <ability>L2_HalfPunc_CN</ability>
      <abilityName>全半角问题</abilityName>
      <candidateList>
        <item>，</item>
      </candidateList>
      <explain>文本全半角错误。</explain>
      <paraID>7D6777E9</paraID>
      <start>26</start>
      <end>27</end>
      <status>modified</status>
      <modifiedWord>，</modifiedWord>
      <trackRevisions>false</trackRevisions>
    </reviewItem>
    <reviewItem>
      <errorID>93585eb7-65ad-41b5-b127-c191059a09c5</errorID>
      <errorWord>(</errorWord>
      <group>L1_Format</group>
      <groupName>格式问题</groupName>
      <ability>L2_HalfPunc_CN</ability>
      <abilityName>全半角问题</abilityName>
      <candidateList>
        <item>（</item>
      </candidateList>
      <explain>文本全半角错误。</explain>
      <paraID> 424592A</paraID>
      <start>29</start>
      <end>30</end>
      <status>modified</status>
      <modifiedWord>（</modifiedWord>
      <trackRevisions>false</trackRevisions>
    </reviewItem>
    <reviewItem>
      <errorID>d0f341ed-16d8-4212-b02b-d7d8d5a6d325</errorID>
      <errorWord>)</errorWord>
      <group>L1_Format</group>
      <groupName>格式问题</groupName>
      <ability>L2_HalfPunc_CN</ability>
      <abilityName>全半角问题</abilityName>
      <candidateList>
        <item>）</item>
      </candidateList>
      <explain>文本全半角错误。</explain>
      <paraID> 424592A</paraID>
      <start>38</start>
      <end>39</end>
      <status>modified</status>
      <modifiedWord>）</modifiedWord>
      <trackRevisions>false</trackRevisions>
    </reviewItem>
    <reviewItem>
      <errorID>0d87a352-fa13-4f34-a912-7a3b2764fdcc</errorID>
      <errorWord>"</errorWord>
      <group>L1_Format</group>
      <groupName>格式问题</groupName>
      <ability>L2_HalfPunc_CN</ability>
      <abilityName>全半角问题</abilityName>
      <candidateList>
        <item>“</item>
      </candidateList>
      <explain>文本全半角错误。</explain>
      <paraID>6FCDFD0B</paraID>
      <start>132</start>
      <end>133</end>
      <status>modified</status>
      <modifiedWord>“</modifiedWord>
      <trackRevisions>false</trackRevisions>
    </reviewItem>
    <reviewItem>
      <errorID>2bb9502d-1559-441e-b5a1-ebb4d8581a9a</errorID>
      <errorWord>"</errorWord>
      <group>L1_Format</group>
      <groupName>格式问题</groupName>
      <ability>L2_HalfPunc_CN</ability>
      <abilityName>全半角问题</abilityName>
      <candidateList>
        <item>”</item>
      </candidateList>
      <explain>文本全半角错误。</explain>
      <paraID>6FCDFD0B</paraID>
      <start>137</start>
      <end>138</end>
      <status>modified</status>
      <modifiedWord>”</modifiedWord>
      <trackRevisions>false</trackRevisions>
    </reviewItem>
    <reviewItem>
      <errorID>f41731c4-e1ef-47bb-a728-ee4ebb09b3e5</errorID>
      <errorWord> </errorWord>
      <group>L1_Punc</group>
      <groupName>标点问题</groupName>
      <ability>L2_Punc_CN</ability>
      <abilityName>标点符号问题</abilityName>
      <candidateList>
        <item>·</item>
      </candidateList>
      <explain/>
      <paraID>140D4F58</paraID>
      <start>2</start>
      <end>3</end>
      <status>modified</status>
      <modifiedWord> </modifiedWord>
      <trackRevisions>false</trackRevisions>
    </reviewItem>
    <reviewItem>
      <errorID>a599318e-3d5c-4316-aa00-bfbf54b6a9ac</errorID>
      <errorWord>"涂尔干学派中最有影响力也最被遗忘的成员"</errorWord>
      <group>L1_Punc</group>
      <groupName>标点问题</groupName>
      <ability>L2_Punc_CN</ability>
      <abilityName>标点符号问题</abilityName>
      <candidateList>
        <item>“涂尔干学派中最有影响力也最被遗忘的成员”</item>
      </candidateList>
      <explain/>
      <paraID>140D4F58</paraID>
      <start>45</start>
      <end>66</end>
      <status>modified</status>
      <modifiedWord>“涂尔干学派中最有影响力也最被遗忘的成员”</modifiedWord>
      <trackRevisions>false</trackRevisions>
    </reviewItem>
    <reviewItem>
      <errorID>2642d886-1a1f-470f-854d-61a1530a7aeb</errorID>
      <errorWord>在</errorWord>
      <group>L1_Grammar</group>
      <groupName>语法问题</groupName>
      <ability>L2_Grammar</ability>
      <abilityName>语法错误</abilityName>
      <candidateList>
        <item>体现在</item>
      </candidateList>
      <explain/>
      <paraID>20FA1034</paraID>
      <start>8</start>
      <end>9</end>
      <status>unmodified</status>
      <modifiedWord/>
      <trackRevisions>false</trackRevisions>
    </reviewItem>
    <reviewItem>
      <errorID>64c6d606-c510-4bba-9a5b-d1d1cdbc64b4</errorID>
      <errorWord>"</errorWord>
      <group>L1_Format</group>
      <groupName>格式问题</groupName>
      <ability>L2_HalfPunc_CN</ability>
      <abilityName>全半角问题</abilityName>
      <candidateList>
        <item>“</item>
      </candidateList>
      <explain>文本全半角错误。</explain>
      <paraID>24D8EEC4</paraID>
      <start>85</start>
      <end>86</end>
      <status>modified</status>
      <modifiedWord>“</modifiedWord>
      <trackRevisions>false</trackRevisions>
    </reviewItem>
    <reviewItem>
      <errorID>5a291c40-fa27-454b-b0bd-0adc344141e7</errorID>
      <errorWord>"</errorWord>
      <group>L1_Format</group>
      <groupName>格式问题</groupName>
      <ability>L2_HalfPunc_CN</ability>
      <abilityName>全半角问题</abilityName>
      <candidateList>
        <item>”</item>
      </candidateList>
      <explain>文本全半角错误。</explain>
      <paraID>24D8EEC4</paraID>
      <start>89</start>
      <end>90</end>
      <status>modified</status>
      <modifiedWord>”</modifiedWord>
      <trackRevisions>false</trackRevisions>
    </reviewItem>
    <reviewItem>
      <errorID>d2ec19a5-8ef5-4b34-acf1-9af9c3adc904</errorID>
      <errorWord>"</errorWord>
      <group>L1_Format</group>
      <groupName>格式问题</groupName>
      <ability>L2_HalfPunc_CN</ability>
      <abilityName>全半角问题</abilityName>
      <candidateList>
        <item>“</item>
      </candidateList>
      <explain>文本全半角错误。</explain>
      <paraID>4CCD1BFA</paraID>
      <start>78</start>
      <end>79</end>
      <status>modified</status>
      <modifiedWord>“</modifiedWord>
      <trackRevisions>false</trackRevisions>
    </reviewItem>
    <reviewItem>
      <errorID>86931f4a-ac35-4423-adea-78b17e24e1b6</errorID>
      <errorWord>"</errorWord>
      <group>L1_Format</group>
      <groupName>格式问题</groupName>
      <ability>L2_HalfPunc_CN</ability>
      <abilityName>全半角问题</abilityName>
      <candidateList>
        <item>”</item>
      </candidateList>
      <explain>文本全半角错误。</explain>
      <paraID>4CCD1BFA</paraID>
      <start>90</start>
      <end>91</end>
      <status>modified</status>
      <modifiedWord>”</modifiedWord>
      <trackRevisions>false</trackRevisions>
    </reviewItem>
    <reviewItem>
      <errorID>21534943-e59f-4575-b5d6-3e1dce108049</errorID>
      <errorWord>"桥梁"</errorWord>
      <group>L1_Punc</group>
      <groupName>标点问题</groupName>
      <ability>L2_Punc_CN</ability>
      <abilityName>标点符号问题</abilityName>
      <candidateList>
        <item>“桥梁”</item>
      </candidateList>
      <explain/>
      <paraID>4491CE11</paraID>
      <start>15</start>
      <end>19</end>
      <status>modified</status>
      <modifiedWord>“桥梁”</modifiedWord>
      <trackRevisions>false</trackRevisions>
    </reviewItem>
    <reviewItem>
      <errorID>196f3a1f-184a-40c5-8206-eeef7acf627b</errorID>
      <errorWord>"原创者"</errorWord>
      <group>L1_Punc</group>
      <groupName>标点问题</groupName>
      <ability>L2_Punc_CN</ability>
      <abilityName>标点符号问题</abilityName>
      <candidateList>
        <item>“原创者”</item>
      </candidateList>
      <explain/>
      <paraID>4491CE11</paraID>
      <start>21</start>
      <end>26</end>
      <status>modified</status>
      <modifiedWord>“原创者”</modifiedWord>
      <trackRevisions>false</trackRevisions>
    </reviewItem>
    <reviewItem>
      <errorID>10f30c52-af02-4304-ba0c-e6deb075d564</errorID>
      <errorWord>1960年代</errorWord>
      <group>L1_Knowledge</group>
      <groupName>知识性问题</groupName>
      <ability>L2_Time</ability>
      <abilityName>日期时间</abilityName>
      <candidateList>
        <item>20世纪60年代</item>
      </candidateList>
      <explain>年代表述建议使用世纪+年代的格式。</explain>
      <paraID>559ECED1</paraID>
      <start>19</start>
      <end>25</end>
      <status>unmodified</status>
      <modifiedWord/>
      <trackRevisions>false</trackRevisions>
    </reviewItem>
    <reviewItem>
      <errorID>698e33d3-53b7-4c6c-8cd7-317390468562</errorID>
      <errorWord>"</errorWord>
      <group>L1_Format</group>
      <groupName>格式问题</groupName>
      <ability>L2_HalfPunc_CN</ability>
      <abilityName>全半角问题</abilityName>
      <candidateList>
        <item>“</item>
      </candidateList>
      <explain>文本全半角错误。</explain>
      <paraID>559ECED1</paraID>
      <start>82</start>
      <end>83</end>
      <status>modified</status>
      <modifiedWord>“</modifiedWord>
      <trackRevisions>false</trackRevisions>
    </reviewItem>
    <reviewItem>
      <errorID>3b7c9d26-1a0a-423d-9bdd-c3dada77cf48</errorID>
      <errorWord>"</errorWord>
      <group>L1_Format</group>
      <groupName>格式问题</groupName>
      <ability>L2_HalfPunc_CN</ability>
      <abilityName>全半角问题</abilityName>
      <candidateList>
        <item>”</item>
      </candidateList>
      <explain>文本全半角错误。</explain>
      <paraID>559ECED1</paraID>
      <start>88</start>
      <end>89</end>
      <status>modified</status>
      <modifiedWord>”</modifiedWord>
      <trackRevisions>false</trackRevisions>
    </reviewItem>
    <reviewItem>
      <errorID>dcd3eb24-7358-467e-b9cf-40df456fd0e9</errorID>
      <errorWord>"一个暧昧的涂尔干主义者"</errorWord>
      <group>L1_Punc</group>
      <groupName>标点问题</groupName>
      <ability>L2_Punc_CN</ability>
      <abilityName>标点符号问题</abilityName>
      <candidateList>
        <item>“一个暧昧的涂尔干主义者”</item>
      </candidateList>
      <explain/>
      <paraID>44DA6589</paraID>
      <start>52</start>
      <end>65</end>
      <status>modified</status>
      <modifiedWord>“一个暧昧的涂尔干主义者”</modifiedWord>
      <trackRevisions>false</trackRevisions>
    </reviewItem>
    <reviewItem>
      <errorID>cb581903-5c27-4bd3-80e6-7f8c7c1cd9cc</errorID>
      <errorWord>,</errorWord>
      <group>L1_Format</group>
      <groupName>格式问题</groupName>
      <ability>L2_HalfPunc_CN</ability>
      <abilityName>全半角问题</abilityName>
      <candidateList>
        <item>，</item>
      </candidateList>
      <explain>文本全半角错误。</explain>
      <paraID>732FAEB9</paraID>
      <start>29</start>
      <end>30</end>
      <status>modified</status>
      <modifiedWord>，</modifiedWord>
      <trackRevisions>false</trackRevisions>
    </reviewItem>
    <reviewItem>
      <errorID>882da757-7244-40ab-8fca-e36ba4887023</errorID>
      <errorWord>(</errorWord>
      <group>L1_Format</group>
      <groupName>格式问题</groupName>
      <ability>L2_HalfPunc_CN</ability>
      <abilityName>全半角问题</abilityName>
      <candidateList>
        <item>（</item>
      </candidateList>
      <explain>文本全半角错误。</explain>
      <paraID>732FAEB9</paraID>
      <start>40</start>
      <end>41</end>
      <status>modified</status>
      <modifiedWord>（</modifiedWord>
      <trackRevisions>false</trackRevisions>
    </reviewItem>
    <reviewItem>
      <errorID>a2e83da1-d605-4d88-adc1-d6d6921cbac7</errorID>
      <errorWord>)</errorWord>
      <group>L1_Format</group>
      <groupName>格式问题</groupName>
      <ability>L2_HalfPunc_CN</ability>
      <abilityName>全半角问题</abilityName>
      <candidateList>
        <item>）</item>
      </candidateList>
      <explain>文本全半角错误。</explain>
      <paraID>732FAEB9</paraID>
      <start>49</start>
      <end>50</end>
      <status>modified</status>
      <modifiedWord>）</modifiedWord>
      <trackRevisions>false</trackRevisions>
    </reviewItem>
    <reviewItem>
      <errorID>9cb79e75-12a8-41c3-8d44-26a9ba0972a5</errorID>
      <errorWord>(</errorWord>
      <group>L1_Format</group>
      <groupName>格式问题</groupName>
      <ability>L2_HalfPunc_CN</ability>
      <abilityName>全半角问题</abilityName>
      <candidateList>
        <item>（</item>
      </candidateList>
      <explain>文本全半角错误。</explain>
      <paraID>14D98FF5</paraID>
      <start>30</start>
      <end>31</end>
      <status>modified</status>
      <modifiedWord>（</modifiedWord>
      <trackRevisions>false</trackRevisions>
    </reviewItem>
    <reviewItem>
      <errorID>a514a88c-c2c2-40eb-9d44-5bff3734986e</errorID>
      <errorWord>)</errorWord>
      <group>L1_Format</group>
      <groupName>格式问题</groupName>
      <ability>L2_HalfPunc_CN</ability>
      <abilityName>全半角问题</abilityName>
      <candidateList>
        <item>）</item>
      </candidateList>
      <explain>文本全半角错误。</explain>
      <paraID>14D98FF5</paraID>
      <start>36</start>
      <end>37</end>
      <status>modified</status>
      <modifiedWord>）</modifiedWord>
      <trackRevisions>false</trackRevisions>
    </reviewItem>
    <reviewItem>
      <errorID>b5ea4110-f44d-48a0-8201-916fcecd2ad0</errorID>
      <errorWord>不能</errorWord>
      <group>L1_Word</group>
      <groupName>字词问题</groupName>
      <ability>L2_Typo</ability>
      <abilityName>字词错误</abilityName>
      <candidateList>
        <item>不具备</item>
      </candidateList>
      <explain/>
      <paraID> 584B4A8</paraID>
      <start>175</start>
      <end>177</end>
      <status>unmodified</status>
      <modifiedWord/>
      <trackRevisions>false</trackRevisions>
    </reviewItem>
    <reviewItem>
      <errorID>b3454843-02d7-4ce8-b1d8-f7b05c76b318</errorID>
      <errorWord>"</errorWord>
      <group>L1_Format</group>
      <groupName>格式问题</groupName>
      <ability>L2_HalfPunc_CN</ability>
      <abilityName>全半角问题</abilityName>
      <candidateList>
        <item>“</item>
      </candidateList>
      <explain>文本全半角错误。</explain>
      <paraID>50B393A4</paraID>
      <start>46</start>
      <end>47</end>
      <status>modified</status>
      <modifiedWord>“</modifiedWord>
      <trackRevisions>false</trackRevisions>
    </reviewItem>
    <reviewItem>
      <errorID>fe7f961c-f7e1-4897-a76a-b44acdbc880e</errorID>
      <errorWord>"</errorWord>
      <group>L1_Format</group>
      <groupName>格式问题</groupName>
      <ability>L2_HalfPunc_CN</ability>
      <abilityName>全半角问题</abilityName>
      <candidateList>
        <item>”</item>
      </candidateList>
      <explain>文本全半角错误。</explain>
      <paraID>50B393A4</paraID>
      <start>53</start>
      <end>54</end>
      <status>modified</status>
      <modifiedWord>”</modifiedWord>
      <trackRevisions>false</trackRevisions>
    </reviewItem>
    <reviewItem>
      <errorID>7c7eb587-af21-4e46-a346-2e993a54c674</errorID>
      <errorWord>"</errorWord>
      <group>L1_Format</group>
      <groupName>格式问题</groupName>
      <ability>L2_HalfPunc_CN</ability>
      <abilityName>全半角问题</abilityName>
      <candidateList>
        <item>“</item>
      </candidateList>
      <explain>文本全半角错误。</explain>
      <paraID>50B393A4</paraID>
      <start>69</start>
      <end>70</end>
      <status>modified</status>
      <modifiedWord>“</modifiedWord>
      <trackRevisions>false</trackRevisions>
    </reviewItem>
    <reviewItem>
      <errorID>ea53e24c-2c07-41e4-ac6c-6b80b62e6c54</errorID>
      <errorWord>"</errorWord>
      <group>L1_Format</group>
      <groupName>格式问题</groupName>
      <ability>L2_HalfPunc_CN</ability>
      <abilityName>全半角问题</abilityName>
      <candidateList>
        <item>”</item>
      </candidateList>
      <explain>文本全半角错误。</explain>
      <paraID>50B393A4</paraID>
      <start>73</start>
      <end>74</end>
      <status>modified</status>
      <modifiedWord>”</modifiedWord>
      <trackRevisions>false</trackRevisions>
    </reviewItem>
    <reviewItem>
      <errorID>ec7c7cbc-318a-4406-877b-cca6fbd7d1b0</errorID>
      <errorWord>)</errorWord>
      <group>L1_Format</group>
      <groupName>格式问题</groupName>
      <ability>L2_HalfPunc_CN</ability>
      <abilityName>全半角问题</abilityName>
      <candidateList>
        <item>）</item>
      </candidateList>
      <explain>文本全半角错误。</explain>
      <paraID>50B393A4</paraID>
      <start>85</start>
      <end>86</end>
      <status>modified</status>
      <modifiedWord>）</modifiedWord>
      <trackRevisions>false</trackRevisions>
    </reviewItem>
    <reviewItem>
      <errorID>6ce0fee6-5ee1-4ab0-b7e0-fd0c72d2f185</errorID>
      <errorWord>"</errorWord>
      <group>L1_Format</group>
      <groupName>格式问题</groupName>
      <ability>L2_HalfPunc_CN</ability>
      <abilityName>全半角问题</abilityName>
      <candidateList>
        <item>“</item>
      </candidateList>
      <explain>文本全半角错误。</explain>
      <paraID>67AE4D96</paraID>
      <start>91</start>
      <end>92</end>
      <status>modified</status>
      <modifiedWord>“</modifiedWord>
      <trackRevisions>false</trackRevisions>
    </reviewItem>
    <reviewItem>
      <errorID>89189d2e-c867-4739-8f5a-c04e1f964bcb</errorID>
      <errorWord>"</errorWord>
      <group>L1_Format</group>
      <groupName>格式问题</groupName>
      <ability>L2_HalfPunc_CN</ability>
      <abilityName>全半角问题</abilityName>
      <candidateList>
        <item>”</item>
      </candidateList>
      <explain>文本全半角错误。</explain>
      <paraID>67AE4D96</paraID>
      <start>93</start>
      <end>94</end>
      <status>modified</status>
      <modifiedWord>”</modifiedWord>
      <trackRevisions>false</trackRevisions>
    </reviewItem>
    <reviewItem>
      <errorID>caa92a68-a71a-4f6c-a333-2b06f924c006</errorID>
      <errorWord>"</errorWord>
      <group>L1_Format</group>
      <groupName>格式问题</groupName>
      <ability>L2_HalfPunc_CN</ability>
      <abilityName>全半角问题</abilityName>
      <candidateList>
        <item>“</item>
      </candidateList>
      <explain>文本全半角错误。</explain>
      <paraID>67AE4D96</paraID>
      <start>122</start>
      <end>123</end>
      <status>modified</status>
      <modifiedWord>“</modifiedWord>
      <trackRevisions>false</trackRevisions>
    </reviewItem>
    <reviewItem>
      <errorID>5a169dd6-9c3e-4f14-b9e4-8ca44edc487c</errorID>
      <errorWord>"</errorWord>
      <group>L1_Format</group>
      <groupName>格式问题</groupName>
      <ability>L2_HalfPunc_CN</ability>
      <abilityName>全半角问题</abilityName>
      <candidateList>
        <item>”</item>
      </candidateList>
      <explain>文本全半角错误。</explain>
      <paraID>67AE4D96</paraID>
      <start>125</start>
      <end>126</end>
      <status>modified</status>
      <modifiedWord>”</modifiedWord>
      <trackRevisions>false</trackRevisions>
    </reviewItem>
    <reviewItem>
      <errorID>d0f89f93-17ce-43d8-9255-53f8d7ec9f2b</errorID>
      <errorWord>"</errorWord>
      <group>L1_Format</group>
      <groupName>格式问题</groupName>
      <ability>L2_HalfPunc_CN</ability>
      <abilityName>全半角问题</abilityName>
      <candidateList>
        <item>“</item>
      </candidateList>
      <explain>文本全半角错误。</explain>
      <paraID>36A948B1</paraID>
      <start>84</start>
      <end>85</end>
      <status>modified</status>
      <modifiedWord>“</modifiedWord>
      <trackRevisions>false</trackRevisions>
    </reviewItem>
    <reviewItem>
      <errorID>6aab2d0d-0a72-49da-9e96-6e317f5c1b19</errorID>
      <errorWord>"</errorWord>
      <group>L1_Format</group>
      <groupName>格式问题</groupName>
      <ability>L2_HalfPunc_CN</ability>
      <abilityName>全半角问题</abilityName>
      <candidateList>
        <item>”</item>
      </candidateList>
      <explain>文本全半角错误。</explain>
      <paraID>36A948B1</paraID>
      <start>87</start>
      <end>88</end>
      <status>modified</status>
      <modifiedWord>”</modifiedWord>
      <trackRevisions>false</trackRevisions>
    </reviewItem>
    <reviewItem>
      <errorID>1acea56c-756d-4a9c-a281-ccacfc83a970</errorID>
      <errorWord>"</errorWord>
      <group>L1_Format</group>
      <groupName>格式问题</groupName>
      <ability>L2_HalfPunc_CN</ability>
      <abilityName>全半角问题</abilityName>
      <candidateList>
        <item>“</item>
      </candidateList>
      <explain>文本全半角错误。</explain>
      <paraID>36A948B1</paraID>
      <start>137</start>
      <end>138</end>
      <status>modified</status>
      <modifiedWord>“</modifiedWord>
      <trackRevisions>false</trackRevisions>
    </reviewItem>
    <reviewItem>
      <errorID>59bd87d2-02c3-4a6e-b791-541fe105f0d9</errorID>
      <errorWord>"</errorWord>
      <group>L1_Format</group>
      <groupName>格式问题</groupName>
      <ability>L2_HalfPunc_CN</ability>
      <abilityName>全半角问题</abilityName>
      <candidateList>
        <item>”</item>
      </candidateList>
      <explain>文本全半角错误。</explain>
      <paraID>36A948B1</paraID>
      <start>142</start>
      <end>143</end>
      <status>modified</status>
      <modifiedWord>”</modifiedWord>
      <trackRevisions>false</trackRevisions>
    </reviewItem>
    <reviewItem>
      <errorID>2ed8992a-48a0-435f-8ca4-6dda43794c19</errorID>
      <errorWord>"</errorWord>
      <group>L1_Format</group>
      <groupName>格式问题</groupName>
      <ability>L2_HalfPunc_CN</ability>
      <abilityName>全半角问题</abilityName>
      <candidateList>
        <item>“</item>
      </candidateList>
      <explain>文本全半角错误。</explain>
      <paraID>1870B6F4</paraID>
      <start>79</start>
      <end>80</end>
      <status>modified</status>
      <modifiedWord>“</modifiedWord>
      <trackRevisions>false</trackRevisions>
    </reviewItem>
    <reviewItem>
      <errorID>eb3448d3-e35f-4e39-8980-4159bff007af</errorID>
      <errorWord>"</errorWord>
      <group>L1_Format</group>
      <groupName>格式问题</groupName>
      <ability>L2_HalfPunc_CN</ability>
      <abilityName>全半角问题</abilityName>
      <candidateList>
        <item>”</item>
      </candidateList>
      <explain>文本全半角错误。</explain>
      <paraID>1870B6F4</paraID>
      <start>85</start>
      <end>86</end>
      <status>modified</status>
      <modifiedWord>”</modifiedWord>
      <trackRevisions>false</trackRevisions>
    </reviewItem>
    <reviewItem>
      <errorID>18480911-6c05-4e87-b44c-a909e5b3e449</errorID>
      <errorWord>"</errorWord>
      <group>L1_Format</group>
      <groupName>格式问题</groupName>
      <ability>L2_HalfPunc_CN</ability>
      <abilityName>全半角问题</abilityName>
      <candidateList>
        <item>“</item>
      </candidateList>
      <explain>文本全半角错误。</explain>
      <paraID>788257D5</paraID>
      <start>28</start>
      <end>29</end>
      <status>modified</status>
      <modifiedWord>“</modifiedWord>
      <trackRevisions>false</trackRevisions>
    </reviewItem>
    <reviewItem>
      <errorID>9ca847fc-2c27-4a3f-985e-90005e98528a</errorID>
      <errorWord>"</errorWord>
      <group>L1_Format</group>
      <groupName>格式问题</groupName>
      <ability>L2_HalfPunc_CN</ability>
      <abilityName>全半角问题</abilityName>
      <candidateList>
        <item>”</item>
      </candidateList>
      <explain>文本全半角错误。</explain>
      <paraID>788257D5</paraID>
      <start>30</start>
      <end>31</end>
      <status>modified</status>
      <modifiedWord>”</modifiedWord>
      <trackRevisions>false</trackRevisions>
    </reviewItem>
    <reviewItem>
      <errorID>56585fd5-1bea-4f28-a8b7-855d9b725bc1</errorID>
      <errorWord>"</errorWord>
      <group>L1_Format</group>
      <groupName>格式问题</groupName>
      <ability>L2_HalfPunc_CN</ability>
      <abilityName>全半角问题</abilityName>
      <candidateList>
        <item>“</item>
      </candidateList>
      <explain>文本全半角错误。</explain>
      <paraID>788257D5</paraID>
      <start>70</start>
      <end>71</end>
      <status>modified</status>
      <modifiedWord>“</modifiedWord>
      <trackRevisions>false</trackRevisions>
    </reviewItem>
    <reviewItem>
      <errorID>feb96509-04cd-4b84-b598-50c4f4bcbeed</errorID>
      <errorWord>"</errorWord>
      <group>L1_Format</group>
      <groupName>格式问题</groupName>
      <ability>L2_HalfPunc_CN</ability>
      <abilityName>全半角问题</abilityName>
      <candidateList>
        <item>”</item>
      </candidateList>
      <explain>文本全半角错误。</explain>
      <paraID>788257D5</paraID>
      <start>74</start>
      <end>75</end>
      <status>modified</status>
      <modifiedWord>”</modifiedWord>
      <trackRevisions>false</trackRevisions>
    </reviewItem>
    <reviewItem>
      <errorID>4cc7b5ce-a23f-4edc-99f8-72e6e2e5f2e6</errorID>
      <errorWord>"</errorWord>
      <group>L1_Format</group>
      <groupName>格式问题</groupName>
      <ability>L2_HalfPunc_CN</ability>
      <abilityName>全半角问题</abilityName>
      <candidateList>
        <item>“</item>
      </candidateList>
      <explain>文本全半角错误。</explain>
      <paraID>788257D5</paraID>
      <start>112</start>
      <end>113</end>
      <status>modified</status>
      <modifiedWord>“</modifiedWord>
      <trackRevisions>false</trackRevisions>
    </reviewItem>
    <reviewItem>
      <errorID>bb233bd0-1c42-4c21-ba0d-852ae2ecb6f3</errorID>
      <errorWord>"</errorWord>
      <group>L1_Format</group>
      <groupName>格式问题</groupName>
      <ability>L2_HalfPunc_CN</ability>
      <abilityName>全半角问题</abilityName>
      <candidateList>
        <item>”</item>
      </candidateList>
      <explain>文本全半角错误。</explain>
      <paraID>788257D5</paraID>
      <start>119</start>
      <end>120</end>
      <status>modified</status>
      <modifiedWord>”</modifiedWord>
      <trackRevisions>false</trackRevisions>
    </reviewItem>
    <reviewItem>
      <errorID>19e283a9-6dd4-4763-af8b-3d8fb49cacde</errorID>
      <errorWord>"</errorWord>
      <group>L1_Format</group>
      <groupName>格式问题</groupName>
      <ability>L2_HalfPunc_CN</ability>
      <abilityName>全半角问题</abilityName>
      <candidateList>
        <item>“</item>
      </candidateList>
      <explain>文本全半角错误。</explain>
      <paraID>1F4A95A4</paraID>
      <start>76</start>
      <end>77</end>
      <status>modified</status>
      <modifiedWord>“</modifiedWord>
      <trackRevisions>false</trackRevisions>
    </reviewItem>
    <reviewItem>
      <errorID>6b7c3fd2-813a-487b-b5e3-766f9915f49c</errorID>
      <errorWord>"</errorWord>
      <group>L1_Format</group>
      <groupName>格式问题</groupName>
      <ability>L2_HalfPunc_CN</ability>
      <abilityName>全半角问题</abilityName>
      <candidateList>
        <item>”</item>
      </candidateList>
      <explain>文本全半角错误。</explain>
      <paraID>1F4A95A4</paraID>
      <start>83</start>
      <end>84</end>
      <status>modified</status>
      <modifiedWord>”</modifiedWord>
      <trackRevisions>false</trackRevisions>
    </reviewItem>
    <reviewItem>
      <errorID>73b795a4-7c07-42eb-81a6-2722c4cbb3e3</errorID>
      <errorWord> </errorWord>
      <group>L1_Punc</group>
      <groupName>标点问题</groupName>
      <ability>L2_Punc_CN</ability>
      <abilityName>标点符号问题</abilityName>
      <candidateList>
        <item>·</item>
      </candidateList>
      <explain/>
      <paraID>4057BB5E</paraID>
      <start>9</start>
      <end>10</end>
      <status>modified</status>
      <modifiedWord> </modifiedWord>
      <trackRevisions>false</trackRevisions>
    </reviewItem>
    <reviewItem>
      <errorID>d1190b5a-bf27-4db7-befb-89fdedd3d058</errorID>
      <errorWord>"</errorWord>
      <group>L1_Format</group>
      <groupName>格式问题</groupName>
      <ability>L2_HalfPunc_CN</ability>
      <abilityName>全半角问题</abilityName>
      <candidateList>
        <item>“</item>
      </candidateList>
      <explain>文本全半角错误。</explain>
      <paraID>4057BB5E</paraID>
      <start>34</start>
      <end>35</end>
      <status>modified</status>
      <modifiedWord>“</modifiedWord>
      <trackRevisions>false</trackRevisions>
    </reviewItem>
    <reviewItem>
      <errorID>284e5814-e8c6-48f3-aa8b-2b3c6b1de9c9</errorID>
      <errorWord>"</errorWord>
      <group>L1_Format</group>
      <groupName>格式问题</groupName>
      <ability>L2_HalfPunc_CN</ability>
      <abilityName>全半角问题</abilityName>
      <candidateList>
        <item>”</item>
      </candidateList>
      <explain>文本全半角错误。</explain>
      <paraID>4057BB5E</paraID>
      <start>43</start>
      <end>44</end>
      <status>modified</status>
      <modifiedWord>”</modifiedWord>
      <trackRevisions>false</trackRevisions>
    </reviewItem>
    <reviewItem>
      <errorID>34a135f4-ac6d-4434-b1f0-f61fbdb63ae8</errorID>
      <errorWord>"</errorWord>
      <group>L1_Format</group>
      <groupName>格式问题</groupName>
      <ability>L2_HalfPunc_CN</ability>
      <abilityName>全半角问题</abilityName>
      <candidateList>
        <item>“</item>
      </candidateList>
      <explain>文本全半角错误。</explain>
      <paraID>102F4955</paraID>
      <start>14</start>
      <end>15</end>
      <status>modified</status>
      <modifiedWord>“</modifiedWord>
      <trackRevisions>false</trackRevisions>
    </reviewItem>
    <reviewItem>
      <errorID>9d2297b2-a3a2-4c9e-80b2-fd2b7e187643</errorID>
      <errorWord>"</errorWord>
      <group>L1_Format</group>
      <groupName>格式问题</groupName>
      <ability>L2_HalfPunc_CN</ability>
      <abilityName>全半角问题</abilityName>
      <candidateList>
        <item>”</item>
      </candidateList>
      <explain>文本全半角错误。</explain>
      <paraID>102F4955</paraID>
      <start>26</start>
      <end>27</end>
      <status>modified</status>
      <modifiedWord>”</modifiedWord>
      <trackRevisions>false</trackRevisions>
    </reviewItem>
    <reviewItem>
      <errorID>60021ee3-c669-407b-8de8-4b1bccbaa76e</errorID>
      <errorWord>"</errorWord>
      <group>L1_Format</group>
      <groupName>格式问题</groupName>
      <ability>L2_HalfPunc_CN</ability>
      <abilityName>全半角问题</abilityName>
      <candidateList>
        <item>“</item>
      </candidateList>
      <explain>文本全半角错误。</explain>
      <paraID>24F6BE72</paraID>
      <start>36</start>
      <end>37</end>
      <status>modified</status>
      <modifiedWord>“</modifiedWord>
      <trackRevisions>false</trackRevisions>
    </reviewItem>
    <reviewItem>
      <errorID>5e6c4f96-9fe5-4b20-b6f0-5afe8dd19d2f</errorID>
      <errorWord>"</errorWord>
      <group>L1_Format</group>
      <groupName>格式问题</groupName>
      <ability>L2_HalfPunc_CN</ability>
      <abilityName>全半角问题</abilityName>
      <candidateList>
        <item>”</item>
      </candidateList>
      <explain>文本全半角错误。</explain>
      <paraID>24F6BE72</paraID>
      <start>38</start>
      <end>39</end>
      <status>modified</status>
      <modifiedWord>”</modifiedWord>
      <trackRevisions>false</trackRevisions>
    </reviewItem>
    <reviewItem>
      <errorID>779a47d9-31cc-4b6a-a765-d139eff69268</errorID>
      <errorWord>"</errorWord>
      <group>L1_Format</group>
      <groupName>格式问题</groupName>
      <ability>L2_HalfPunc_CN</ability>
      <abilityName>全半角问题</abilityName>
      <candidateList>
        <item>“</item>
      </candidateList>
      <explain>文本全半角错误。</explain>
      <paraID>24F6BE72</paraID>
      <start>40</start>
      <end>41</end>
      <status>modified</status>
      <modifiedWord>“</modifiedWord>
      <trackRevisions>false</trackRevisions>
    </reviewItem>
    <reviewItem>
      <errorID>1b2e551c-0a53-45cd-a1cb-b0b41b774c12</errorID>
      <errorWord>"</errorWord>
      <group>L1_Format</group>
      <groupName>格式问题</groupName>
      <ability>L2_HalfPunc_CN</ability>
      <abilityName>全半角问题</abilityName>
      <candidateList>
        <item>”</item>
      </candidateList>
      <explain>文本全半角错误。</explain>
      <paraID>24F6BE72</paraID>
      <start>43</start>
      <end>44</end>
      <status>modified</status>
      <modifiedWord>”</modifiedWord>
      <trackRevisions>false</trackRevisions>
    </reviewItem>
    <reviewItem>
      <errorID>7b31639f-2822-435e-a74a-a55baedba9d0</errorID>
      <errorWord>"</errorWord>
      <group>L1_Format</group>
      <groupName>格式问题</groupName>
      <ability>L2_HalfPunc_CN</ability>
      <abilityName>全半角问题</abilityName>
      <candidateList>
        <item>“</item>
      </candidateList>
      <explain>文本全半角错误。</explain>
      <paraID>24F6BE72</paraID>
      <start>67</start>
      <end>68</end>
      <status>modified</status>
      <modifiedWord>“</modifiedWord>
      <trackRevisions>false</trackRevisions>
    </reviewItem>
    <reviewItem>
      <errorID>e55a40fa-3364-49dd-b06e-09ab80f1cf0e</errorID>
      <errorWord>"</errorWord>
      <group>L1_Format</group>
      <groupName>格式问题</groupName>
      <ability>L2_HalfPunc_CN</ability>
      <abilityName>全半角问题</abilityName>
      <candidateList>
        <item>”</item>
      </candidateList>
      <explain>文本全半角错误。</explain>
      <paraID>24F6BE72</paraID>
      <start>73</start>
      <end>74</end>
      <status>modified</status>
      <modifiedWord>”</modifiedWord>
      <trackRevisions>false</trackRevisions>
    </reviewItem>
    <reviewItem>
      <errorID>63afb0a6-8b5d-4fdd-aaa6-6d437b700d61</errorID>
      <errorWord>,</errorWord>
      <group>L1_Format</group>
      <groupName>格式问题</groupName>
      <ability>L2_HalfPunc_CN</ability>
      <abilityName>全半角问题</abilityName>
      <candidateList>
        <item>，</item>
      </candidateList>
      <explain>文本全半角错误。</explain>
      <paraID>732B5E5D</paraID>
      <start>24</start>
      <end>25</end>
      <status>modified</status>
      <modifiedWord>，</modifiedWord>
      <trackRevisions>false</trackRevisions>
    </reviewItem>
    <reviewItem>
      <errorID>b5af802f-e28b-4f53-859c-69d08b6c88c6</errorID>
      <errorWord>,</errorWord>
      <group>L1_Format</group>
      <groupName>格式问题</groupName>
      <ability>L2_HalfPunc_CN</ability>
      <abilityName>全半角问题</abilityName>
      <candidateList>
        <item>，</item>
      </candidateList>
      <explain>文本全半角错误。</explain>
      <paraID>732B5E5D</paraID>
      <start>39</start>
      <end>40</end>
      <status>modified</status>
      <modifiedWord>，</modifiedWord>
      <trackRevisions>false</trackRevisions>
    </reviewItem>
    <reviewItem>
      <errorID>b10bf122-a086-4f62-a77a-d3706c4d0efa</errorID>
      <errorWord>(</errorWord>
      <group>L1_Format</group>
      <groupName>格式问题</groupName>
      <ability>L2_HalfPunc_CN</ability>
      <abilityName>全半角问题</abilityName>
      <candidateList>
        <item>（</item>
      </candidateList>
      <explain>文本全半角错误。</explain>
      <paraID>4675A6EF</paraID>
      <start>29</start>
      <end>30</end>
      <status>modified</status>
      <modifiedWord>（</modifiedWord>
      <trackRevisions>false</trackRevisions>
    </reviewItem>
    <reviewItem>
      <errorID>e911bc9f-4b3b-4522-a542-15e373b32d2c</errorID>
      <errorWord>)</errorWord>
      <group>L1_Format</group>
      <groupName>格式问题</groupName>
      <ability>L2_HalfPunc_CN</ability>
      <abilityName>全半角问题</abilityName>
      <candidateList>
        <item>）</item>
      </candidateList>
      <explain>文本全半角错误。</explain>
      <paraID>4675A6EF</paraID>
      <start>38</start>
      <end>39</end>
      <status>modified</status>
      <modifiedWord>）</modifiedWord>
      <trackRevisions>false</trackRevisions>
    </reviewItem>
    <reviewItem>
      <errorID>ceee74e5-fe3f-4666-a0fc-461e618ef0d5</errorID>
      <errorWord>(</errorWord>
      <group>L1_Format</group>
      <groupName>格式问题</groupName>
      <ability>L2_HalfPunc_CN</ability>
      <abilityName>全半角问题</abilityName>
      <candidateList>
        <item>（</item>
      </candidateList>
      <explain>文本全半角错误。</explain>
      <paraID>4675A6EF</paraID>
      <start>49</start>
      <end>50</end>
      <status>modified</status>
      <modifiedWord>（</modifiedWord>
      <trackRevisions>false</trackRevisions>
    </reviewItem>
    <reviewItem>
      <errorID>93f967d0-d55e-4b7e-9cae-05e19a89e841</errorID>
      <errorWord>)</errorWord>
      <group>L1_Format</group>
      <groupName>格式问题</groupName>
      <ability>L2_HalfPunc_CN</ability>
      <abilityName>全半角问题</abilityName>
      <candidateList>
        <item>）</item>
      </candidateList>
      <explain>文本全半角错误。</explain>
      <paraID>4675A6EF</paraID>
      <start>57</start>
      <end>58</end>
      <status>modified</status>
      <modifiedWord>）</modifiedWord>
      <trackRevisions>false</trackRevisions>
    </reviewItem>
    <reviewItem>
      <errorID>71da3495-558b-4d75-aeba-b3e735edc8a0</errorID>
      <errorWord>"责任"</errorWord>
      <group>L1_Punc</group>
      <groupName>标点问题</groupName>
      <ability>L2_Punc_CN</ability>
      <abilityName>标点符号问题</abilityName>
      <candidateList>
        <item>“责任”</item>
      </candidateList>
      <explain/>
      <paraID>1426B7F9</paraID>
      <start>49</start>
      <end>53</end>
      <status>modified</status>
      <modifiedWord>“责任”</modifiedWord>
      <trackRevisions>false</trackRevisions>
    </reviewItem>
    <reviewItem>
      <errorID>14623b29-640f-471c-86d3-10a0cf9dd3c2</errorID>
      <errorWord>读解</errorWord>
      <group>L1_Word</group>
      <groupName>字词问题</groupName>
      <ability>L2_Typo</ability>
      <abilityName>字词错误</abilityName>
      <candidateList>
        <item>解读</item>
      </candidateList>
      <explain/>
      <paraID> 6C9FB75</paraID>
      <start>69</start>
      <end>71</end>
      <status>unmodified</status>
      <modifiedWord/>
      <trackRevisions>false</trackRevisions>
    </reviewItem>
    <reviewItem>
      <errorID>45eef5a5-9264-41d0-aff0-34c92a34faec</errorID>
      <errorWord>"</errorWord>
      <group>L1_Format</group>
      <groupName>格式问题</groupName>
      <ability>L2_HalfPunc_CN</ability>
      <abilityName>全半角问题</abilityName>
      <candidateList>
        <item>“</item>
      </candidateList>
      <explain>文本全半角错误。</explain>
      <paraID>3CFA5B58</paraID>
      <start>45</start>
      <end>46</end>
      <status>modified</status>
      <modifiedWord>“</modifiedWord>
      <trackRevisions>false</trackRevisions>
    </reviewItem>
    <reviewItem>
      <errorID>2bddb239-cc51-4431-a51f-baa037c586fd</errorID>
      <errorWord>"</errorWord>
      <group>L1_Format</group>
      <groupName>格式问题</groupName>
      <ability>L2_HalfPunc_CN</ability>
      <abilityName>全半角问题</abilityName>
      <candidateList>
        <item>”</item>
      </candidateList>
      <explain>文本全半角错误。</explain>
      <paraID>3CFA5B58</paraID>
      <start>50</start>
      <end>51</end>
      <status>modified</status>
      <modifiedWord>”</modifiedWord>
      <trackRevisions>false</trackRevisions>
    </reviewItem>
    <reviewItem>
      <errorID>3ffaaab1-a216-41bb-9510-463ac0e9f6c3</errorID>
      <errorWord>,</errorWord>
      <group>L1_Format</group>
      <groupName>格式问题</groupName>
      <ability>L2_HalfPunc_CN</ability>
      <abilityName>全半角问题</abilityName>
      <candidateList>
        <item>，</item>
      </candidateList>
      <explain>文本全半角错误。</explain>
      <paraID>597058F3</paraID>
      <start>30</start>
      <end>31</end>
      <status>modified</status>
      <modifiedWord>，</modifiedWord>
      <trackRevisions>false</trackRevisions>
    </reviewItem>
    <reviewItem>
      <errorID>56fccc90-47be-4945-b4d9-2343f4688300</errorID>
      <errorWord>(</errorWord>
      <group>L1_Format</group>
      <groupName>格式问题</groupName>
      <ability>L2_HalfPunc_CN</ability>
      <abilityName>全半角问题</abilityName>
      <candidateList>
        <item>（</item>
      </candidateList>
      <explain>文本全半角错误。</explain>
      <paraID>25A3AF9A</paraID>
      <start>29</start>
      <end>30</end>
      <status>modified</status>
      <modifiedWord>（</modifiedWord>
      <trackRevisions>false</trackRevisions>
    </reviewItem>
    <reviewItem>
      <errorID>4fe3ea29-4e50-4041-a9f9-3de11f3a1687</errorID>
      <errorWord>)</errorWord>
      <group>L1_Format</group>
      <groupName>格式问题</groupName>
      <ability>L2_HalfPunc_CN</ability>
      <abilityName>全半角问题</abilityName>
      <candidateList>
        <item>）</item>
      </candidateList>
      <explain>文本全半角错误。</explain>
      <paraID>25A3AF9A</paraID>
      <start>37</start>
      <end>38</end>
      <status>modified</status>
      <modifiedWord>）</modifiedWord>
      <trackRevisions>false</trackRevisions>
    </reviewItem>
    <reviewItem>
      <errorID>a022ee6a-97e7-4ef1-8284-d03e92434601</errorID>
      <errorWord>"群众"</errorWord>
      <group>L1_Punc</group>
      <groupName>标点问题</groupName>
      <ability>L2_Punc_CN</ability>
      <abilityName>标点符号问题</abilityName>
      <candidateList>
        <item>“群众”</item>
      </candidateList>
      <explain/>
      <paraID>  410205</paraID>
      <start>139</start>
      <end>143</end>
      <status>modified</status>
      <modifiedWord>“群众”</modifiedWord>
      <trackRevisions>false</trackRevisions>
    </reviewItem>
    <reviewItem>
      <errorID>ede2e2c4-954e-4cea-b1ee-e15f2b47092d</errorID>
      <errorWord>"文明等级"</errorWord>
      <group>L1_Punc</group>
      <groupName>标点问题</groupName>
      <ability>L2_Punc_CN</ability>
      <abilityName>标点符号问题</abilityName>
      <candidateList>
        <item>“文明等级”</item>
      </candidateList>
      <explain/>
      <paraID>2BE0C606</paraID>
      <start>14</start>
      <end>20</end>
      <status>modified</status>
      <modifiedWord>“文明等级”</modifiedWord>
      <trackRevisions>false</trackRevisions>
    </reviewItem>
    <reviewItem>
      <errorID>67d031e7-bb95-4994-8bb1-1908daa8f8af</errorID>
      <errorWord>——</errorWord>
      <group>L1_Punc</group>
      <groupName>标点问题</groupName>
      <ability>L2_Punc_CN</ability>
      <abilityName>标点符号问题</abilityName>
      <candidateList>
        <item>，</item>
      </candidateList>
      <explain/>
      <paraID>6ED753E8</paraID>
      <start>46</start>
      <end>47</end>
      <status>modified</status>
      <modifiedWord>，</modifiedWord>
      <trackRevisions>false</trackRevisions>
    </reviewItem>
    <reviewItem>
      <errorID>86b9ca7e-3c63-4f4c-a19b-afab4422d2db</errorID>
      <errorWord>"社会事实"</errorWord>
      <group>L1_Punc</group>
      <groupName>标点问题</groupName>
      <ability>L2_Punc_CN</ability>
      <abilityName>标点符号问题</abilityName>
      <candidateList>
        <item>“社会事实”</item>
      </candidateList>
      <explain/>
      <paraID>6ED753E8</paraID>
      <start>91</start>
      <end>97</end>
      <status>modified</status>
      <modifiedWord>“社会事实”</modifiedWord>
      <trackRevisions>false</trackRevisions>
    </reviewItem>
    <reviewItem>
      <errorID>a101a6d2-7722-40c3-91e0-8f805fc2f4d4</errorID>
      <errorWord>对</errorWord>
      <group>L1_Word</group>
      <groupName>字词问题</groupName>
      <ability>L2_Typo</ability>
      <abilityName>字词错误</abilityName>
      <candidateList>
        <item>与</item>
      </candidateList>
      <explain/>
      <paraID>785C63AE</paraID>
      <start>3</start>
      <end>4</end>
      <status>unmodified</status>
      <modifiedWord/>
      <trackRevisions>false</trackRevisions>
    </reviewItem>
    <reviewItem>
      <errorID>354a780b-3fe3-4dfc-9599-17b1724c0d8b</errorID>
      <errorWord>社会年</errorWord>
      <group>L1_Word</group>
      <groupName>字词问题</groupName>
      <ability>L2_Typo</ability>
      <abilityName>字词错误</abilityName>
      <candidateList>
        <item>社会</item>
      </candidateList>
      <explain/>
      <paraID>3FB40D09</paraID>
      <start>126</start>
      <end>129</end>
      <status>unmodified</status>
      <modifiedWord/>
      <trackRevisions>false</trackRevisions>
    </reviewItem>
    <reviewItem>
      <errorID>d92158db-35df-4408-943a-c1b3466a4e43</errorID>
      <errorWord>"社会学"</errorWord>
      <group>L1_Punc</group>
      <groupName>标点问题</groupName>
      <ability>L2_Punc_CN</ability>
      <abilityName>标点符号问题</abilityName>
      <candidateList>
        <item>“社会学”</item>
      </candidateList>
      <explain/>
      <paraID>3FB40D09</paraID>
      <start>140</start>
      <end>145</end>
      <status>modified</status>
      <modifiedWord>“社会学”</modifiedWord>
      <trackRevisions>false</trackRevisions>
    </reviewItem>
    <reviewItem>
      <errorID>0f513281-279c-47cc-9cd8-c633e3131dfa</errorID>
      <errorWord>"通俗心理学"</errorWord>
      <group>L1_Punc</group>
      <groupName>标点问题</groupName>
      <ability>L2_Punc_CN</ability>
      <abilityName>标点符号问题</abilityName>
      <candidateList>
        <item>“通俗心理学”</item>
      </candidateList>
      <explain/>
      <paraID>3FB40D09</paraID>
      <start>159</start>
      <end>166</end>
      <status>modified</status>
      <modifiedWord>“通俗心理学”</modifiedWord>
      <trackRevisions>false</trackRevisions>
    </reviewItem>
    <reviewItem>
      <errorID>8cd0f478-42f2-4ceb-8b8d-9dee0d106905</errorID>
      <errorWord>"社会学"</errorWord>
      <group>L1_Punc</group>
      <groupName>标点问题</groupName>
      <ability>L2_Punc_CN</ability>
      <abilityName>标点符号问题</abilityName>
      <candidateList>
        <item>“社会学”</item>
      </candidateList>
      <explain/>
      <paraID>3FB40D09</paraID>
      <start>168</start>
      <end>173</end>
      <status>modified</status>
      <modifiedWord>“社会学”</modifiedWord>
      <trackRevisions>false</trackRevisions>
    </reviewItem>
    <reviewItem>
      <errorID>f73cebb9-4a7c-4351-9f2b-5e49879824ba</errorID>
      <errorWord>1920年代</errorWord>
      <group>L1_Knowledge</group>
      <groupName>知识性问题</groupName>
      <ability>L2_Time</ability>
      <abilityName>日期时间</abilityName>
      <candidateList>
        <item>20世纪20年代</item>
      </candidateList>
      <explain>年代表述建议使用世纪+年代的格式。</explain>
      <paraID>2974A707</paraID>
      <start>26</start>
      <end>32</end>
      <status>unmodified</status>
      <modifiedWord/>
      <trackRevisions>false</trackRevisions>
    </reviewItem>
    <reviewItem>
      <errorID>fe39d6fd-52d2-451a-aeb9-aa7fcd4c36cf</errorID>
      <errorWord>"社会学需要排斥的对象"</errorWord>
      <group>L1_Punc</group>
      <groupName>标点问题</groupName>
      <ability>L2_Punc_CN</ability>
      <abilityName>标点符号问题</abilityName>
      <candidateList>
        <item>“社会学需要排斥的对象”</item>
      </candidateList>
      <explain/>
      <paraID>6407661F</paraID>
      <start>16</start>
      <end>28</end>
      <status>modified</status>
      <modifiedWord>“社会学需要排斥的对象”</modifiedWord>
      <trackRevisions>false</trackRevisions>
    </reviewItem>
    <reviewItem>
      <errorID>e95a2959-1d63-4ff5-adfa-e2a0be23cb4d</errorID>
      <errorWord>"社会学"</errorWord>
      <group>L1_Punc</group>
      <groupName>标点问题</groupName>
      <ability>L2_Punc_CN</ability>
      <abilityName>标点符号问题</abilityName>
      <candidateList>
        <item>“社会学”</item>
      </candidateList>
      <explain/>
      <paraID>6407661F</paraID>
      <start>65</start>
      <end>70</end>
      <status>modified</status>
      <modifiedWord>“社会学”</modifiedWord>
      <trackRevisions>false</trackRevisions>
    </reviewItem>
    <reviewItem>
      <errorID>fc4594a8-fae9-4573-b0ea-4fcae6141764</errorID>
      <errorWord>"暗示"</errorWord>
      <group>L1_Punc</group>
      <groupName>标点问题</groupName>
      <ability>L2_Punc_CN</ability>
      <abilityName>标点符号问题</abilityName>
      <candidateList>
        <item>“暗示”</item>
      </candidateList>
      <explain/>
      <paraID>6ECC0A63</paraID>
      <start>35</start>
      <end>39</end>
      <status>modified</status>
      <modifiedWord>“暗示”</modifiedWord>
      <trackRevisions>false</trackRevisions>
    </reviewItem>
    <reviewItem>
      <errorID>153ce043-c34d-4f65-96dd-9efa6758d2cc</errorID>
      <errorWord>"传染"</errorWord>
      <group>L1_Punc</group>
      <groupName>标点问题</groupName>
      <ability>L2_Punc_CN</ability>
      <abilityName>标点符号问题</abilityName>
      <candidateList>
        <item>“传染”</item>
      </candidateList>
      <explain/>
      <paraID>6ECC0A63</paraID>
      <start>40</start>
      <end>44</end>
      <status>modified</status>
      <modifiedWord>“传染”</modifiedWord>
      <trackRevisions>false</trackRevisions>
    </reviewItem>
    <reviewItem>
      <errorID>eae65af6-0cb8-4948-989a-adcb05526ceb</errorID>
      <errorWord>"群众非理性"</errorWord>
      <group>L1_Punc</group>
      <groupName>标点问题</groupName>
      <ability>L2_Punc_CN</ability>
      <abilityName>标点符号问题</abilityName>
      <candidateList>
        <item>“群众非理性”</item>
      </candidateList>
      <explain/>
      <paraID> B8DA42B</paraID>
      <start>46</start>
      <end>53</end>
      <status>modified</status>
      <modifiedWord>“群众非理性”</modifiedWord>
      <trackRevisions>false</trackRevisions>
    </reviewItem>
    <reviewItem>
      <errorID>c7abc788-d372-4e65-a544-060b73080393</errorID>
      <errorWord> </errorWord>
      <group>L1_Punc</group>
      <groupName>标点问题</groupName>
      <ability>L2_Punc_CN</ability>
      <abilityName>标点符号问题</abilityName>
      <candidateList>
        <item>·</item>
      </candidateList>
      <explain/>
      <paraID> B8DA42B</paraID>
      <start>72</start>
      <end>73</end>
      <status>modified</status>
      <modifiedWord> </modifiedWord>
      <trackRevisions>false</trackRevisions>
    </reviewItem>
    <reviewItem>
      <errorID>638e2507-248b-4e6a-a482-efb6f9198199</errorID>
      <errorWord>,</errorWord>
      <group>L1_Format</group>
      <groupName>格式问题</groupName>
      <ability>L2_HalfPunc_CN</ability>
      <abilityName>全半角问题</abilityName>
      <candidateList>
        <item>，</item>
      </candidateList>
      <explain>文本全半角错误。</explain>
      <paraID>34791B86</paraID>
      <start>27</start>
      <end>28</end>
      <status>modified</status>
      <modifiedWord>，</modifiedWord>
      <trackRevisions>false</trackRevisions>
    </reviewItem>
    <reviewItem>
      <errorID>b4ca13ae-aa52-4cc1-8900-62be699ae436</errorID>
      <errorWord>,</errorWord>
      <group>L1_Format</group>
      <groupName>格式问题</groupName>
      <ability>L2_HalfPunc_CN</ability>
      <abilityName>全半角问题</abilityName>
      <candidateList>
        <item>，</item>
      </candidateList>
      <explain>文本全半角错误。</explain>
      <paraID>34791B86</paraID>
      <start>38</start>
      <end>39</end>
      <status>modified</status>
      <modifiedWord>，</modifiedWord>
      <trackRevisions>false</trackRevisions>
    </reviewItem>
    <reviewItem>
      <errorID>dd35371b-4892-4e18-8012-287c206598eb</errorID>
      <errorWord>(</errorWord>
      <group>L1_Format</group>
      <groupName>格式问题</groupName>
      <ability>L2_HalfPunc_CN</ability>
      <abilityName>全半角问题</abilityName>
      <candidateList>
        <item>（</item>
      </candidateList>
      <explain>文本全半角错误。</explain>
      <paraID>3C60F2A0</paraID>
      <start>29</start>
      <end>30</end>
      <status>modified</status>
      <modifiedWord>（</modifiedWord>
      <trackRevisions>false</trackRevisions>
    </reviewItem>
    <reviewItem>
      <errorID>3badc411-7e7f-4b6a-8487-f9515cd53428</errorID>
      <errorWord>)</errorWord>
      <group>L1_Format</group>
      <groupName>格式问题</groupName>
      <ability>L2_HalfPunc_CN</ability>
      <abilityName>全半角问题</abilityName>
      <candidateList>
        <item>）</item>
      </candidateList>
      <explain>文本全半角错误。</explain>
      <paraID>3C60F2A0</paraID>
      <start>38</start>
      <end>39</end>
      <status>modified</status>
      <modifiedWord>）</modifiedWord>
      <trackRevisions>false</trackRevisions>
    </reviewItem>
    <reviewItem>
      <errorID>fe5c5f71-7540-4c11-99cd-31de8fea2df2</errorID>
      <errorWord>(</errorWord>
      <group>L1_Format</group>
      <groupName>格式问题</groupName>
      <ability>L2_HalfPunc_CN</ability>
      <abilityName>全半角问题</abilityName>
      <candidateList>
        <item>（</item>
      </candidateList>
      <explain>文本全半角错误。</explain>
      <paraID>3C60F2A0</paraID>
      <start>48</start>
      <end>49</end>
      <status>modified</status>
      <modifiedWord>（</modifiedWord>
      <trackRevisions>false</trackRevisions>
    </reviewItem>
    <reviewItem>
      <errorID>87f091ae-e917-4f2a-97b3-a37515a8fa18</errorID>
      <errorWord>)</errorWord>
      <group>L1_Format</group>
      <groupName>格式问题</groupName>
      <ability>L2_HalfPunc_CN</ability>
      <abilityName>全半角问题</abilityName>
      <candidateList>
        <item>）</item>
      </candidateList>
      <explain>文本全半角错误。</explain>
      <paraID>3C60F2A0</paraID>
      <start>60</start>
      <end>61</end>
      <status>modified</status>
      <modifiedWord>）</modifiedWord>
      <trackRevisions>false</trackRevisions>
    </reviewItem>
    <reviewItem>
      <errorID>60172113-e453-4c6e-9082-74850044c315</errorID>
      <errorWord>(</errorWord>
      <group>L1_Format</group>
      <groupName>格式问题</groupName>
      <ability>L2_HalfPunc_CN</ability>
      <abilityName>全半角问题</abilityName>
      <candidateList>
        <item>（</item>
      </candidateList>
      <explain>文本全半角错误。</explain>
      <paraID>3D03CD9F</paraID>
      <start>61</start>
      <end>62</end>
      <status>modified</status>
      <modifiedWord>（</modifiedWord>
      <trackRevisions>false</trackRevisions>
    </reviewItem>
    <reviewItem>
      <errorID>451bec1d-f4b5-49e6-9f88-878f380aada4</errorID>
      <errorWord>)</errorWord>
      <group>L1_Format</group>
      <groupName>格式问题</groupName>
      <ability>L2_HalfPunc_CN</ability>
      <abilityName>全半角问题</abilityName>
      <candidateList>
        <item>）</item>
      </candidateList>
      <explain>文本全半角错误。</explain>
      <paraID>3D03CD9F</paraID>
      <start>63</start>
      <end>64</end>
      <status>modified</status>
      <modifiedWord>）</modifiedWord>
      <trackRevisions>false</trackRevisions>
    </reviewItem>
    <reviewItem>
      <errorID>e871dd40-9084-4003-963c-786b0273b3b6</errorID>
      <errorWord>(</errorWord>
      <group>L1_Format</group>
      <groupName>格式问题</groupName>
      <ability>L2_HalfPunc_CN</ability>
      <abilityName>全半角问题</abilityName>
      <candidateList>
        <item>（</item>
      </candidateList>
      <explain>文本全半角错误。</explain>
      <paraID>3D03CD9F</paraID>
      <start>91</start>
      <end>92</end>
      <status>modified</status>
      <modifiedWord>（</modifiedWord>
      <trackRevisions>false</trackRevisions>
    </reviewItem>
    <reviewItem>
      <errorID>1c83c30e-e045-438f-8a03-7b89ffe06164</errorID>
      <errorWord>)</errorWord>
      <group>L1_Format</group>
      <groupName>格式问题</groupName>
      <ability>L2_HalfPunc_CN</ability>
      <abilityName>全半角问题</abilityName>
      <candidateList>
        <item>）</item>
      </candidateList>
      <explain>文本全半角错误。</explain>
      <paraID>3D03CD9F</paraID>
      <start>93</start>
      <end>94</end>
      <status>modified</status>
      <modifiedWord>）</modifiedWord>
      <trackRevisions>false</trackRevisions>
    </reviewItem>
    <reviewItem>
      <errorID>9ba10a8c-4aee-4870-8fe6-bf6469017018</errorID>
      <errorWord>(</errorWord>
      <group>L1_Format</group>
      <groupName>格式问题</groupName>
      <ability>L2_HalfPunc_CN</ability>
      <abilityName>全半角问题</abilityName>
      <candidateList>
        <item>（</item>
      </candidateList>
      <explain>文本全半角错误。</explain>
      <paraID>3D03CD9F</paraID>
      <start>117</start>
      <end>118</end>
      <status>modified</status>
      <modifiedWord>（</modifiedWord>
      <trackRevisions>false</trackRevisions>
    </reviewItem>
    <reviewItem>
      <errorID>7144ef54-e40f-4eb6-8908-0212662d909b</errorID>
      <errorWord>)</errorWord>
      <group>L1_Format</group>
      <groupName>格式问题</groupName>
      <ability>L2_HalfPunc_CN</ability>
      <abilityName>全半角问题</abilityName>
      <candidateList>
        <item>）</item>
      </candidateList>
      <explain>文本全半角错误。</explain>
      <paraID>3D03CD9F</paraID>
      <start>119</start>
      <end>120</end>
      <status>modified</status>
      <modifiedWord>）</modifiedWord>
      <trackRevisions>false</trackRevisions>
    </reviewItem>
    <reviewItem>
      <errorID>9e62a32d-65f5-48b0-ba06-1454a0f9effc</errorID>
      <errorWord>→新</errorWord>
      <group>L1_Word</group>
      <groupName>字词问题</groupName>
      <ability>L2_Typo</ability>
      <abilityName>字词错误</abilityName>
      <candidateList>
        <item>→</item>
      </candidateList>
      <explain/>
      <paraID>3D03CD9F</paraID>
      <start>175</start>
      <end>177</end>
      <status>unmodified</status>
      <modifiedWord/>
      <trackRevisions>false</trackRevisions>
    </reviewItem>
    <reviewItem>
      <errorID>0abadf54-67d5-4c97-9dce-6c4ba4450812</errorID>
      <errorWord>1890年代</errorWord>
      <group>L1_Knowledge</group>
      <groupName>知识性问题</groupName>
      <ability>L2_Time</ability>
      <abilityName>日期时间</abilityName>
      <candidateList>
        <item>19世纪90年代</item>
      </candidateList>
      <explain>年代表述建议使用世纪+年代的格式。</explain>
      <paraID>619B4FF4</paraID>
      <start>29</start>
      <end>35</end>
      <status>unmodified</status>
      <modifiedWord/>
      <trackRevisions>false</trackRevisions>
    </reviewItem>
    <reviewItem>
      <errorID>bc3dfa97-bf3d-457e-95f6-97a3ab232bdd</errorID>
      <errorWord>"社会事实"</errorWord>
      <group>L1_Punc</group>
      <groupName>标点问题</groupName>
      <ability>L2_Punc_CN</ability>
      <abilityName>标点符号问题</abilityName>
      <candidateList>
        <item>“社会事实”</item>
      </candidateList>
      <explain/>
      <paraID>619B4FF4</paraID>
      <start>74</start>
      <end>80</end>
      <status>modified</status>
      <modifiedWord>“社会事实”</modifiedWord>
      <trackRevisions>false</trackRevisions>
    </reviewItem>
    <reviewItem>
      <errorID>8952abc1-e411-41d7-917f-82a760783109</errorID>
      <errorWord>"社会"</errorWord>
      <group>L1_Punc</group>
      <groupName>标点问题</groupName>
      <ability>L2_Punc_CN</ability>
      <abilityName>标点符号问题</abilityName>
      <candidateList>
        <item>“社会”</item>
      </candidateList>
      <explain/>
      <paraID>619B4FF4</paraID>
      <start>119</start>
      <end>123</end>
      <status>modified</status>
      <modifiedWord>“社会”</modifiedWord>
      <trackRevisions>false</trackRevisions>
    </reviewItem>
    <reviewItem>
      <errorID>bb825fd8-955e-4d9a-9503-6409e94bd051</errorID>
      <errorWord>"</errorWord>
      <group>L1_Format</group>
      <groupName>格式问题</groupName>
      <ability>L2_HalfPunc_CN</ability>
      <abilityName>全半角问题</abilityName>
      <candidateList>
        <item>“</item>
      </candidateList>
      <explain>文本全半角错误。</explain>
      <paraID>4431CFF3</paraID>
      <start>53</start>
      <end>54</end>
      <status>modified</status>
      <modifiedWord>“</modifiedWord>
      <trackRevisions>false</trackRevisions>
    </reviewItem>
    <reviewItem>
      <errorID>820c7ac8-ecb2-413d-b01e-225f9c3e6293</errorID>
      <errorWord>"</errorWord>
      <group>L1_Format</group>
      <groupName>格式问题</groupName>
      <ability>L2_HalfPunc_CN</ability>
      <abilityName>全半角问题</abilityName>
      <candidateList>
        <item>”</item>
      </candidateList>
      <explain>文本全半角错误。</explain>
      <paraID>4431CFF3</paraID>
      <start>58</start>
      <end>59</end>
      <status>modified</status>
      <modifiedWord>”</modifiedWord>
      <trackRevisions>false</trackRevisions>
    </reviewItem>
    <reviewItem>
      <errorID>6f660b2b-aca0-4635-b360-acb0387c12e5</errorID>
      <errorWord>社会年</errorWord>
      <group>L1_Word</group>
      <groupName>字词问题</groupName>
      <ability>L2_Typo</ability>
      <abilityName>字词错误</abilityName>
      <candidateList>
        <item>社会</item>
      </candidateList>
      <explain/>
      <paraID> C359C57</paraID>
      <start>41</start>
      <end>44</end>
      <status>unmodified</status>
      <modifiedWord/>
      <trackRevisions>false</trackRevisions>
    </reviewItem>
    <reviewItem>
      <errorID>34af598f-f8ff-46e3-bbb1-2205618631c6</errorID>
      <errorWord>"社会学"</errorWord>
      <group>L1_Punc</group>
      <groupName>标点问题</groupName>
      <ability>L2_Punc_CN</ability>
      <abilityName>标点符号问题</abilityName>
      <candidateList>
        <item>“社会学”</item>
      </candidateList>
      <explain/>
      <paraID> C359C57</paraID>
      <start>75</start>
      <end>80</end>
      <status>modified</status>
      <modifiedWord>“社会学”</modifiedWord>
      <trackRevisions>false</trackRevisions>
    </reviewItem>
    <reviewItem>
      <errorID>044b1700-c094-4f86-a034-518f460ce5c5</errorID>
      <errorWord>"</errorWord>
      <group>L1_Format</group>
      <groupName>格式问题</groupName>
      <ability>L2_HalfPunc_CN</ability>
      <abilityName>全半角问题</abilityName>
      <candidateList>
        <item>“</item>
      </candidateList>
      <explain>文本全半角错误。</explain>
      <paraID>34C1ECFA</paraID>
      <start>53</start>
      <end>54</end>
      <status>modified</status>
      <modifiedWord>“</modifiedWord>
      <trackRevisions>false</trackRevisions>
    </reviewItem>
    <reviewItem>
      <errorID>b3eb89ee-7d4e-426d-87be-609851d1ba17</errorID>
      <errorWord>"</errorWord>
      <group>L1_Format</group>
      <groupName>格式问题</groupName>
      <ability>L2_HalfPunc_CN</ability>
      <abilityName>全半角问题</abilityName>
      <candidateList>
        <item>”</item>
      </candidateList>
      <explain>文本全半角错误。</explain>
      <paraID>34C1ECFA</paraID>
      <start>58</start>
      <end>59</end>
      <status>modified</status>
      <modifiedWord>”</modifiedWord>
      <trackRevisions>false</trackRevisions>
    </reviewItem>
    <reviewItem>
      <errorID>c180a0d6-6b28-4e9f-a43f-be256ff27bf6</errorID>
      <errorWord>"</errorWord>
      <group>L1_Format</group>
      <groupName>格式问题</groupName>
      <ability>L2_HalfPunc_CN</ability>
      <abilityName>全半角问题</abilityName>
      <candidateList>
        <item>“</item>
      </candidateList>
      <explain>文本全半角错误。</explain>
      <paraID>34C1ECFA</paraID>
      <start>96</start>
      <end>97</end>
      <status>modified</status>
      <modifiedWord>“</modifiedWord>
      <trackRevisions>false</trackRevisions>
    </reviewItem>
    <reviewItem>
      <errorID>12426a51-8fa2-4b06-8756-aac5db9f301f</errorID>
      <errorWord>"</errorWord>
      <group>L1_Format</group>
      <groupName>格式问题</groupName>
      <ability>L2_HalfPunc_CN</ability>
      <abilityName>全半角问题</abilityName>
      <candidateList>
        <item>”</item>
      </candidateList>
      <explain>文本全半角错误。</explain>
      <paraID>34C1ECFA</paraID>
      <start>99</start>
      <end>100</end>
      <status>modified</status>
      <modifiedWord>”</modifiedWord>
      <trackRevisions>false</trackRevisions>
    </reviewItem>
    <reviewItem>
      <errorID>01e95097-d4a5-4802-9a23-2713c92ad039</errorID>
      <errorWord>,</errorWord>
      <group>L1_Format</group>
      <groupName>格式问题</groupName>
      <ability>L2_HalfPunc_CN</ability>
      <abilityName>全半角问题</abilityName>
      <candidateList>
        <item>，</item>
      </candidateList>
      <explain>文本全半角错误。</explain>
      <paraID>517A6054</paraID>
      <start>24</start>
      <end>25</end>
      <status>modified</status>
      <modifiedWord>，</modifiedWord>
      <trackRevisions>false</trackRevisions>
    </reviewItem>
    <reviewItem>
      <errorID>8e0b5b11-cb82-40fa-b3f0-77c631c8f160</errorID>
      <errorWord>(</errorWord>
      <group>L1_Format</group>
      <groupName>格式问题</groupName>
      <ability>L2_HalfPunc_CN</ability>
      <abilityName>全半角问题</abilityName>
      <candidateList>
        <item>（</item>
      </candidateList>
      <explain>文本全半角错误。</explain>
      <paraID>517A6054</paraID>
      <start>32</start>
      <end>33</end>
      <status>modified</status>
      <modifiedWord>（</modifiedWord>
      <trackRevisions>false</trackRevisions>
    </reviewItem>
    <reviewItem>
      <errorID>afa8f750-fa06-443b-8690-7ae230c30c5b</errorID>
      <errorWord>)</errorWord>
      <group>L1_Format</group>
      <groupName>格式问题</groupName>
      <ability>L2_HalfPunc_CN</ability>
      <abilityName>全半角问题</abilityName>
      <candidateList>
        <item>）</item>
      </candidateList>
      <explain>文本全半角错误。</explain>
      <paraID>517A6054</paraID>
      <start>35</start>
      <end>36</end>
      <status>modified</status>
      <modifiedWord>）</modifiedWord>
      <trackRevisions>false</trackRevisions>
    </reviewItem>
    <reviewItem>
      <errorID>4a6876b6-e01c-41b9-a81d-183c5d51475d</errorID>
      <errorWord>,</errorWord>
      <group>L1_Format</group>
      <groupName>格式问题</groupName>
      <ability>L2_HalfPunc_CN</ability>
      <abilityName>全半角问题</abilityName>
      <candidateList>
        <item>，</item>
      </candidateList>
      <explain>文本全半角错误。</explain>
      <paraID>517A6054</paraID>
      <start>45</start>
      <end>46</end>
      <status>modified</status>
      <modifiedWord>，</modifiedWord>
      <trackRevisions>false</trackRevisions>
    </reviewItem>
    <reviewItem>
      <errorID>b6e233f8-4421-4ebd-abd6-0c12b6dbb2df</errorID>
      <errorWord>,</errorWord>
      <group>L1_Format</group>
      <groupName>格式问题</groupName>
      <ability>L2_HalfPunc_CN</ability>
      <abilityName>全半角问题</abilityName>
      <candidateList>
        <item>，</item>
      </candidateList>
      <explain>文本全半角错误。</explain>
      <paraID>517A6054</paraID>
      <start>55</start>
      <end>56</end>
      <status>modified</status>
      <modifiedWord>，</modifiedWord>
      <trackRevisions>false</trackRevisions>
    </reviewItem>
    <reviewItem>
      <errorID>2c13a1a1-9a43-4141-aabe-1da126212d0b</errorID>
      <errorWord>(</errorWord>
      <group>L1_Format</group>
      <groupName>格式问题</groupName>
      <ability>L2_HalfPunc_CN</ability>
      <abilityName>全半角问题</abilityName>
      <candidateList>
        <item>（</item>
      </candidateList>
      <explain>文本全半角错误。</explain>
      <paraID>3EB352D2</paraID>
      <start>29</start>
      <end>30</end>
      <status>modified</status>
      <modifiedWord>（</modifiedWord>
      <trackRevisions>false</trackRevisions>
    </reviewItem>
    <reviewItem>
      <errorID>1a824e0b-fb27-46db-aa44-a7a81482c13f</errorID>
      <errorWord>)</errorWord>
      <group>L1_Format</group>
      <groupName>格式问题</groupName>
      <ability>L2_HalfPunc_CN</ability>
      <abilityName>全半角问题</abilityName>
      <candidateList>
        <item>）</item>
      </candidateList>
      <explain>文本全半角错误。</explain>
      <paraID>3EB352D2</paraID>
      <start>38</start>
      <end>39</end>
      <status>modified</status>
      <modifiedWord>）</modifiedWord>
      <trackRevisions>false</trackRevisions>
    </reviewItem>
    <reviewItem>
      <errorID>9297f66b-df60-444e-9c43-b07fe4a1e225</errorID>
      <errorWord>(</errorWord>
      <group>L1_Format</group>
      <groupName>格式问题</groupName>
      <ability>L2_HalfPunc_CN</ability>
      <abilityName>全半角问题</abilityName>
      <candidateList>
        <item>（</item>
      </candidateList>
      <explain>文本全半角错误。</explain>
      <paraID>3EB352D2</paraID>
      <start>51</start>
      <end>52</end>
      <status>modified</status>
      <modifiedWord>（</modifiedWord>
      <trackRevisions>false</trackRevisions>
    </reviewItem>
    <reviewItem>
      <errorID>093ac540-89df-4836-b4ce-e6d32ca22e27</errorID>
      <errorWord>)</errorWord>
      <group>L1_Format</group>
      <groupName>格式问题</groupName>
      <ability>L2_HalfPunc_CN</ability>
      <abilityName>全半角问题</abilityName>
      <candidateList>
        <item>）</item>
      </candidateList>
      <explain>文本全半角错误。</explain>
      <paraID>3EB352D2</paraID>
      <start>57</start>
      <end>58</end>
      <status>modified</status>
      <modifiedWord>）</modifiedWord>
      <trackRevisions>false</trackRevisions>
    </reviewItem>
    <reviewItem>
      <errorID>90629eba-3184-47ee-965d-599b96c4c91c</errorID>
      <errorWord>"圣西门伯爵"</errorWord>
      <group>L1_Punc</group>
      <groupName>标点问题</groupName>
      <ability>L2_Punc_CN</ability>
      <abilityName>标点符号问题</abilityName>
      <candidateList>
        <item>“圣西门伯爵”</item>
      </candidateList>
      <explain/>
      <paraID>351C5904</paraID>
      <start>64</start>
      <end>71</end>
      <status>modified</status>
      <modifiedWord>“圣西门伯爵”</modifiedWord>
      <trackRevisions>false</trackRevisions>
    </reviewItem>
    <reviewItem>
      <errorID>5e74e5f8-45ec-42e3-9086-364ee5a958cf</errorID>
      <errorWord>"从政治社会向工业社会"</errorWord>
      <group>L1_Punc</group>
      <groupName>标点问题</groupName>
      <ability>L2_Punc_CN</ability>
      <abilityName>标点符号问题</abilityName>
      <candidateList>
        <item>“从政治社会向工业社会”</item>
      </candidateList>
      <explain/>
      <paraID>7A025D5F</paraID>
      <start>76</start>
      <end>88</end>
      <status>modified</status>
      <modifiedWord>“从政治社会向工业社会”</modifiedWord>
      <trackRevisions>false</trackRevisions>
    </reviewItem>
    <reviewItem>
      <errorID>7bad4b9c-cb4d-4b3f-80d7-318322ed1ffe</errorID>
      <errorWord>"器官"</errorWord>
      <group>L1_Punc</group>
      <groupName>标点问题</groupName>
      <ability>L2_Punc_CN</ability>
      <abilityName>标点符号问题</abilityName>
      <candidateList>
        <item>“器官”</item>
      </candidateList>
      <explain/>
      <paraID>5B3DB08E</paraID>
      <start>42</start>
      <end>46</end>
      <status>modified</status>
      <modifiedWord>“器官”</modifiedWord>
      <trackRevisions>false</trackRevisions>
    </reviewItem>
    <reviewItem>
      <errorID>2a4d26a2-fe5f-43dd-aa17-b4420e81bee0</errorID>
      <errorWord>"功能"</errorWord>
      <group>L1_Punc</group>
      <groupName>标点问题</groupName>
      <ability>L2_Punc_CN</ability>
      <abilityName>标点符号问题</abilityName>
      <candidateList>
        <item>“功能”</item>
      </candidateList>
      <explain/>
      <paraID>5B3DB08E</paraID>
      <start>51</start>
      <end>55</end>
      <status>modified</status>
      <modifiedWord>“功能”</modifiedWord>
      <trackRevisions>false</trackRevisions>
    </reviewItem>
    <reviewItem>
      <errorID>d7ad8563-32a2-4af4-b435-fd6cb5f6a935</errorID>
      <errorWord>"社会物理学"</errorWord>
      <group>L1_Punc</group>
      <groupName>标点问题</groupName>
      <ability>L2_Punc_CN</ability>
      <abilityName>标点符号问题</abilityName>
      <candidateList>
        <item>“社会物理学”</item>
      </candidateList>
      <explain/>
      <paraID>5B3DB08E</paraID>
      <start>86</start>
      <end>93</end>
      <status>modified</status>
      <modifiedWord>“社会物理学”</modifiedWord>
      <trackRevisions>false</trackRevisions>
    </reviewItem>
    <reviewItem>
      <errorID>090fdb0d-ced4-4034-9b41-b9a8c3210faf</errorID>
      <errorWord>"社会学"</errorWord>
      <group>L1_Punc</group>
      <groupName>标点问题</groupName>
      <ability>L2_Punc_CN</ability>
      <abilityName>标点符号问题</abilityName>
      <candidateList>
        <item>“社会学”</item>
      </candidateList>
      <explain/>
      <paraID>5B3DB08E</paraID>
      <start>99</start>
      <end>104</end>
      <status>modified</status>
      <modifiedWord>“社会学”</modifiedWord>
      <trackRevisions>false</trackRevisions>
    </reviewItem>
    <reviewItem>
      <errorID>c7d65502-793d-405b-a630-28698c03c264</errorID>
      <errorWord>"工业社会"</errorWord>
      <group>L1_Punc</group>
      <groupName>标点问题</groupName>
      <ability>L2_Punc_CN</ability>
      <abilityName>标点符号问题</abilityName>
      <candidateList>
        <item>“工业社会”</item>
      </candidateList>
      <explain/>
      <paraID> 81707D8</paraID>
      <start>10</start>
      <end>16</end>
      <status>modified</status>
      <modifiedWord>“工业社会”</modifiedWord>
      <trackRevisions>false</trackRevisions>
    </reviewItem>
    <reviewItem>
      <errorID>66abe2e2-b486-4d8f-813d-1598d89d3b8f</errorID>
      <errorWord>)</errorWord>
      <group>L1_Format</group>
      <groupName>格式问题</groupName>
      <ability>L2_HalfPunc_CN</ability>
      <abilityName>全半角问题</abilityName>
      <candidateList>
        <item>）</item>
      </candidateList>
      <explain>文本全半角错误。</explain>
      <paraID> 81707D8</paraID>
      <start>37</start>
      <end>38</end>
      <status>modified</status>
      <modifiedWord>）</modifiedWord>
      <trackRevisions>false</trackRevisions>
    </reviewItem>
    <reviewItem>
      <errorID>9ac9b01f-1770-4f91-8ac8-7d2236f918ca</errorID>
      <errorWord>"工业家"</errorWord>
      <group>L1_Punc</group>
      <groupName>标点问题</groupName>
      <ability>L2_Punc_CN</ability>
      <abilityName>标点符号问题</abilityName>
      <candidateList>
        <item>“工业家”</item>
      </candidateList>
      <explain/>
      <paraID> 81707D8</paraID>
      <start>68</start>
      <end>73</end>
      <status>modified</status>
      <modifiedWord>“工业家”</modifiedWord>
      <trackRevisions>false</trackRevisions>
    </reviewItem>
    <reviewItem>
      <errorID>4cd2d1f3-6a11-4dfb-8cb8-521815ebc0bd</errorID>
      <errorWord>非生产者</errorWord>
      <group>L1_Punc</group>
      <groupName>标点问题</groupName>
      <ability>L2_Punc_CN</ability>
      <abilityName>标点符号问题</abilityName>
      <candidateList>
        <item>“生产者”</item>
      </candidateList>
      <explain/>
      <paraID> 81707D8</paraID>
      <start>102</start>
      <end>107</end>
      <status>modified</status>
      <modifiedWord>“生产者”</modifiedWord>
      <trackRevisions>false</trackRevisions>
    </reviewItem>
    <reviewItem>
      <errorID>ef09165c-f4ee-4641-9ee7-e456306b7945</errorID>
      <errorWord>"</errorWord>
      <group>L1_Format</group>
      <groupName>格式问题</groupName>
      <ability>L2_HalfPunc_CN</ability>
      <abilityName>全半角问题</abilityName>
      <candidateList>
        <item>“</item>
      </candidateList>
      <explain>文本全半角错误。</explain>
      <paraID> 81707D8</paraID>
      <start>162</start>
      <end>163</end>
      <status>modified</status>
      <modifiedWord>“</modifiedWord>
      <trackRevisions>false</trackRevisions>
    </reviewItem>
    <reviewItem>
      <errorID>7f612862-8bcd-4b30-acb3-0629f2aea15b</errorID>
      <errorWord>"</errorWord>
      <group>L1_Format</group>
      <groupName>格式问题</groupName>
      <ability>L2_HalfPunc_CN</ability>
      <abilityName>全半角问题</abilityName>
      <candidateList>
        <item>”</item>
      </candidateList>
      <explain>文本全半角错误。</explain>
      <paraID> 81707D8</paraID>
      <start>169</start>
      <end>170</end>
      <status>modified</status>
      <modifiedWord>”</modifiedWord>
      <trackRevisions>false</trackRevisions>
    </reviewItem>
    <reviewItem>
      <errorID>61ff8a6d-31b2-4ef0-80a2-765d7a1c0194</errorID>
      <errorWord>"</errorWord>
      <group>L1_Format</group>
      <groupName>格式问题</groupName>
      <ability>L2_HalfPunc_CN</ability>
      <abilityName>全半角问题</abilityName>
      <candidateList>
        <item>“</item>
      </candidateList>
      <explain>文本全半角错误。</explain>
      <paraID> 81707D8</paraID>
      <start>172</start>
      <end>173</end>
      <status>modified</status>
      <modifiedWord>“</modifiedWord>
      <trackRevisions>false</trackRevisions>
    </reviewItem>
    <reviewItem>
      <errorID>a9e70ece-e329-422e-868f-57be6fc248e7</errorID>
      <errorWord>"</errorWord>
      <group>L1_Format</group>
      <groupName>格式问题</groupName>
      <ability>L2_HalfPunc_CN</ability>
      <abilityName>全半角问题</abilityName>
      <candidateList>
        <item>”</item>
      </candidateList>
      <explain>文本全半角错误。</explain>
      <paraID> 81707D8</paraID>
      <start>179</start>
      <end>180</end>
      <status>modified</status>
      <modifiedWord>”</modifiedWord>
      <trackRevisions>false</trackRevisions>
    </reviewItem>
    <reviewItem>
      <errorID>1cbfacfc-505e-4221-95cd-4535ad4c9d32</errorID>
      <errorWord>"</errorWord>
      <group>L1_Format</group>
      <groupName>格式问题</groupName>
      <ability>L2_HalfPunc_CN</ability>
      <abilityName>全半角问题</abilityName>
      <candidateList>
        <item>“</item>
      </candidateList>
      <explain>文本全半角错误。</explain>
      <paraID>708D8D64</paraID>
      <start>45</start>
      <end>46</end>
      <status>modified</status>
      <modifiedWord>“</modifiedWord>
      <trackRevisions>false</trackRevisions>
    </reviewItem>
    <reviewItem>
      <errorID>aae9c887-6aa4-45c0-b627-3afc71d2e7a1</errorID>
      <errorWord>"</errorWord>
      <group>L1_Format</group>
      <groupName>格式问题</groupName>
      <ability>L2_HalfPunc_CN</ability>
      <abilityName>全半角问题</abilityName>
      <candidateList>
        <item>”</item>
      </candidateList>
      <explain>文本全半角错误。</explain>
      <paraID>708D8D64</paraID>
      <start>57</start>
      <end>58</end>
      <status>modified</status>
      <modifiedWord>”</modifiedWord>
      <trackRevisions>false</trackRevisions>
    </reviewItem>
    <reviewItem>
      <errorID>42b53d71-c54f-4591-8b7f-d41fb9579047</errorID>
      <errorWord>"各尽所能，按需分配"</errorWord>
      <group>L1_Punc</group>
      <groupName>标点问题</groupName>
      <ability>L2_Punc_CN</ability>
      <abilityName>标点符号问题</abilityName>
      <candidateList>
        <item>“各尽所能，按需分配”</item>
      </candidateList>
      <explain/>
      <paraID>708D8D64</paraID>
      <start>74</start>
      <end>85</end>
      <status>modified</status>
      <modifiedWord>“各尽所能，按需分配”</modifiedWord>
      <trackRevisions>false</trackRevisions>
    </reviewItem>
    <reviewItem>
      <errorID>388ac8d5-4054-44a6-a348-6fbdbb7bfbf0</errorID>
      <errorWord>"科学家与工业家"</errorWord>
      <group>L1_Punc</group>
      <groupName>标点问题</groupName>
      <ability>L2_Punc_CN</ability>
      <abilityName>标点符号问题</abilityName>
      <candidateList>
        <item>“科学家与工业家”</item>
      </candidateList>
      <explain/>
      <paraID>2E029592</paraID>
      <start>16</start>
      <end>25</end>
      <status>modified</status>
      <modifiedWord>“科学家与工业家”</modifiedWord>
      <trackRevisions>false</trackRevisions>
    </reviewItem>
    <reviewItem>
      <errorID>718f2614-63dc-4598-8ce0-29b31ceec61c</errorID>
      <errorWord>"过于偏重理论而忽视实践"</errorWord>
      <group>L1_Punc</group>
      <groupName>标点问题</groupName>
      <ability>L2_Punc_CN</ability>
      <abilityName>标点符号问题</abilityName>
      <candidateList>
        <item>“过于偏重理论而忽视实践”</item>
      </candidateList>
      <explain/>
      <paraID>7AA4E4AF</paraID>
      <start>58</start>
      <end>71</end>
      <status>modified</status>
      <modifiedWord>“过于偏重理论而忽视实践”</modifiedWord>
      <trackRevisions>false</trackRevisions>
    </reviewItem>
    <reviewItem>
      <errorID>10c78fea-c353-43cf-b464-b1e0b39f06d4</errorID>
      <errorWord>"过于偏重政治而忽视科学"</errorWord>
      <group>L1_Punc</group>
      <groupName>标点问题</groupName>
      <ability>L2_Punc_CN</ability>
      <abilityName>标点符号问题</abilityName>
      <candidateList>
        <item>“过于偏重政治而忽视科学”</item>
      </candidateList>
      <explain/>
      <paraID>7AA4E4AF</paraID>
      <start>79</start>
      <end>92</end>
      <status>modified</status>
      <modifiedWord>“过于偏重政治而忽视科学”</modifiedWord>
      <trackRevisions>false</trackRevisions>
    </reviewItem>
    <reviewItem>
      <errorID>9873378b-284f-42dd-a61f-d0b130d8b4e7</errorID>
      <errorWord>(</errorWord>
      <group>L1_Format</group>
      <groupName>格式问题</groupName>
      <ability>L2_HalfPunc_CN</ability>
      <abilityName>全半角问题</abilityName>
      <candidateList>
        <item>（</item>
      </candidateList>
      <explain>文本全半角错误。</explain>
      <paraID>7AA4E4AF</paraID>
      <start>106</start>
      <end>107</end>
      <status>modified</status>
      <modifiedWord>（</modifiedWord>
      <trackRevisions>false</trackRevisions>
    </reviewItem>
    <reviewItem>
      <errorID>427bd76f-4f32-48cd-8ae6-6ab772c95ea5</errorID>
      <errorWord>)</errorWord>
      <group>L1_Format</group>
      <groupName>格式问题</groupName>
      <ability>L2_HalfPunc_CN</ability>
      <abilityName>全半角问题</abilityName>
      <candidateList>
        <item>）</item>
      </candidateList>
      <explain>文本全半角错误。</explain>
      <paraID>7AA4E4AF</paraID>
      <start>131</start>
      <end>132</end>
      <status>modified</status>
      <modifiedWord>）</modifiedWord>
      <trackRevisions>false</trackRevisions>
    </reviewItem>
    <reviewItem>
      <errorID>c674755e-8f0c-451a-a2b1-52a5e35fbc65</errorID>
      <errorWord>"新基督教"</errorWord>
      <group>L1_Punc</group>
      <groupName>标点问题</groupName>
      <ability>L2_Punc_CN</ability>
      <abilityName>标点符号问题</abilityName>
      <candidateList>
        <item>“新基督教”</item>
      </candidateList>
      <explain/>
      <paraID>5C543C9F</paraID>
      <start>48</start>
      <end>54</end>
      <status>modified</status>
      <modifiedWord>“新基督教”</modifiedWord>
      <trackRevisions>false</trackRevisions>
    </reviewItem>
    <reviewItem>
      <errorID>0fd78955-7837-44e3-a6f8-1c29a5d92371</errorID>
      <errorWord>"批判的空想的社会主义和共产主义"</errorWord>
      <group>L1_Political</group>
      <groupName>政治性问题</groupName>
      <ability>L2_Keyword</ability>
      <abilityName>固定表述</abilityName>
      <candidateList>
        <item>“批判的空想的社会主义和共产主义”</item>
      </candidateList>
      <explain>此处内容疑似含有固定表述相关错误，建议核查。</explain>
      <paraID>5C543C9F</paraID>
      <start>105</start>
      <end>122</end>
      <status>unmodified</status>
      <modifiedWord/>
      <trackRevisions>false</trackRevisions>
    </reviewItem>
    <reviewItem>
      <errorID>2ea051f7-23e1-417c-adf8-777beb982b1f</errorID>
      <errorWord>;</errorWord>
      <group>L1_Format</group>
      <groupName>格式问题</groupName>
      <ability>L2_HalfPunc_CN</ability>
      <abilityName>全半角问题</abilityName>
      <candidateList>
        <item>；</item>
      </candidateList>
      <explain>文本全半角错误。</explain>
      <paraID>342BAD5E</paraID>
      <start>61</start>
      <end>62</end>
      <status>modified</status>
      <modifiedWord>；</modifiedWord>
      <trackRevisions>false</trackRevisions>
    </reviewItem>
    <reviewItem>
      <errorID>6846cf89-2a20-4fac-b0fb-3cea2eed329c</errorID>
      <errorWord>1830年代</errorWord>
      <group>L1_Knowledge</group>
      <groupName>知识性问题</groupName>
      <ability>L2_Time</ability>
      <abilityName>日期时间</abilityName>
      <candidateList>
        <item>19世纪30年代</item>
      </candidateList>
      <explain>年代表述建议使用世纪+年代的格式。</explain>
      <paraID>49072140</paraID>
      <start>6</start>
      <end>12</end>
      <status>unmodified</status>
      <modifiedWord/>
      <trackRevisions>false</trackRevisions>
    </reviewItem>
    <reviewItem>
      <errorID>bed58361-c5a9-4beb-92d6-2cd41af50388</errorID>
      <errorWord>、甚至</errorWord>
      <group>L1_Word</group>
      <groupName>字词问题</groupName>
      <ability>L2_Typo</ability>
      <abilityName>字词错误</abilityName>
      <candidateList>
        <item>，甚至</item>
      </candidateList>
      <explain/>
      <paraID>49072140</paraID>
      <start>38</start>
      <end>41</end>
      <status>unmodified</status>
      <modifiedWord/>
      <trackRevisions>false</trackRevisions>
    </reviewItem>
    <reviewItem>
      <errorID>f6b9cc75-e484-4f52-97ba-7b72db2af0e8</errorID>
      <errorWord>"社会生理学"</errorWord>
      <group>L1_Punc</group>
      <groupName>标点问题</groupName>
      <ability>L2_Punc_CN</ability>
      <abilityName>标点符号问题</abilityName>
      <candidateList>
        <item>“社会生理学”</item>
      </candidateList>
      <explain/>
      <paraID>4CF30619</paraID>
      <start>17</start>
      <end>24</end>
      <status>modified</status>
      <modifiedWord>“社会生理学”</modifiedWord>
      <trackRevisions>false</trackRevisions>
    </reviewItem>
    <reviewItem>
      <errorID>b6895c58-c1b4-433b-902b-04d1210afe88</errorID>
      <errorWord>"唯物史观的先驱"</errorWord>
      <group>L1_Punc</group>
      <groupName>标点问题</groupName>
      <ability>L2_Punc_CN</ability>
      <abilityName>标点符号问题</abilityName>
      <candidateList>
        <item>“唯物史观的先驱”</item>
      </candidateList>
      <explain/>
      <paraID>4CF30619</paraID>
      <start>78</start>
      <end>87</end>
      <status>modified</status>
      <modifiedWord>“唯物史观的先驱”</modifiedWord>
      <trackRevisions>false</trackRevisions>
    </reviewItem>
    <reviewItem>
      <errorID>84f89e1a-5c5e-48a2-a508-7bb87d10236d</errorID>
      <errorWord>"将社会问题从政治转向经济"</errorWord>
      <group>L1_Punc</group>
      <groupName>标点问题</groupName>
      <ability>L2_Punc_CN</ability>
      <abilityName>标点符号问题</abilityName>
      <candidateList>
        <item>“将社会问题从政治转向经济”</item>
      </candidateList>
      <explain/>
      <paraID>4CF30619</paraID>
      <start>115</start>
      <end>129</end>
      <status>modified</status>
      <modifiedWord>“将社会问题从政治转向经济”</modifiedWord>
      <trackRevisions>false</trackRevisions>
    </reviewItem>
    <reviewItem>
      <errorID>81d14b40-15df-49ce-9bd9-e233f8a0dd3e</errorID>
      <errorWord>"工业社会"</errorWord>
      <group>L1_Punc</group>
      <groupName>标点问题</groupName>
      <ability>L2_Punc_CN</ability>
      <abilityName>标点符号问题</abilityName>
      <candidateList>
        <item>“工业社会”</item>
      </candidateList>
      <explain/>
      <paraID> 83681E7</paraID>
      <start>3</start>
      <end>9</end>
      <status>modified</status>
      <modifiedWord>“工业社会”</modifiedWord>
      <trackRevisions>false</trackRevisions>
    </reviewItem>
    <reviewItem>
      <errorID>4661c062-13a6-4cf8-a7f0-15eb746e74f1</errorID>
      <errorWord>"工业社会"</errorWord>
      <group>L1_Punc</group>
      <groupName>标点问题</groupName>
      <ability>L2_Punc_CN</ability>
      <abilityName>标点符号问题</abilityName>
      <candidateList>
        <item>“工业社会”</item>
      </candidateList>
      <explain/>
      <paraID> 83681E7</paraID>
      <start>33</start>
      <end>39</end>
      <status>modified</status>
      <modifiedWord>“工业社会”</modifiedWord>
      <trackRevisions>false</trackRevisions>
    </reviewItem>
    <reviewItem>
      <errorID>598c380b-e053-406a-96cf-be94edd343f9</errorID>
      <errorWord>"工业社会理论"</errorWord>
      <group>L1_Punc</group>
      <groupName>标点问题</groupName>
      <ability>L2_Punc_CN</ability>
      <abilityName>标点符号问题</abilityName>
      <candidateList>
        <item>“工业社会理论”</item>
      </candidateList>
      <explain/>
      <paraID> 83681E7</paraID>
      <start>87</start>
      <end>95</end>
      <status>modified</status>
      <modifiedWord>“工业社会理论”</modifiedWord>
      <trackRevisions>false</trackRevisions>
    </reviewItem>
    <reviewItem>
      <errorID>cd376472-18f9-4d2e-8796-6ef2e8390510</errorID>
      <errorWord>"各尽所能"</errorWord>
      <group>L1_Punc</group>
      <groupName>标点问题</groupName>
      <ability>L2_Punc_CN</ability>
      <abilityName>标点符号问题</abilityName>
      <candidateList>
        <item>“各尽所能”</item>
      </candidateList>
      <explain/>
      <paraID>75BC5527</paraID>
      <start>12</start>
      <end>18</end>
      <status>modified</status>
      <modifiedWord>“各尽所能”</modifiedWord>
      <trackRevisions>false</trackRevisions>
    </reviewItem>
    <reviewItem>
      <errorID>7796e5c7-e7fc-42b4-a4c4-4f1cf917a645</errorID>
      <errorWord>"各尽所能，按需分配"</errorWord>
      <group>L1_Punc</group>
      <groupName>标点问题</groupName>
      <ability>L2_Punc_CN</ability>
      <abilityName>标点符号问题</abilityName>
      <candidateList>
        <item>“各尽所能，按需分配”</item>
      </candidateList>
      <explain/>
      <paraID>75BC5527</paraID>
      <start>25</start>
      <end>36</end>
      <status>modified</status>
      <modifiedWord>“各尽所能，按需分配”</modifiedWord>
      <trackRevisions>false</trackRevisions>
    </reviewItem>
    <reviewItem>
      <errorID>99152542-58d7-4538-ad88-31ea2019df05</errorID>
      <errorWord>"空想社会主义"</errorWord>
      <group>L1_Political</group>
      <groupName>政治性问题</groupName>
      <ability>L2_Keyword</ability>
      <abilityName>固定表述</abilityName>
      <candidateList>
        <item>“空想社会主义”</item>
      </candidateList>
      <explain>此处内容疑似含有固定表述相关错误，建议核查。</explain>
      <paraID>75BC5527</paraID>
      <start>66</start>
      <end>74</end>
      <status>unmodified</status>
      <modifiedWord/>
      <trackRevisions>false</trackRevisions>
    </reviewItem>
    <reviewItem>
      <errorID>875e5a0f-1295-45bd-9bb4-c7554e96f11a</errorID>
      <errorWord>,</errorWord>
      <group>L1_Format</group>
      <groupName>格式问题</groupName>
      <ability>L2_HalfPunc_CN</ability>
      <abilityName>全半角问题</abilityName>
      <candidateList>
        <item>，</item>
      </candidateList>
      <explain>文本全半角错误。</explain>
      <paraID>12316586</paraID>
      <start>26</start>
      <end>27</end>
      <status>modified</status>
      <modifiedWord>，</modifiedWord>
      <trackRevisions>false</trackRevisions>
    </reviewItem>
    <reviewItem>
      <errorID>6bec98c3-5962-4659-89e6-7ec776d1883f</errorID>
      <errorWord>,</errorWord>
      <group>L1_Format</group>
      <groupName>格式问题</groupName>
      <ability>L2_HalfPunc_CN</ability>
      <abilityName>全半角问题</abilityName>
      <candidateList>
        <item>，</item>
      </candidateList>
      <explain>文本全半角错误。</explain>
      <paraID>12316586</paraID>
      <start>36</start>
      <end>37</end>
      <status>modified</status>
      <modifiedWord>，</modifiedWord>
      <trackRevisions>false</trackRevisions>
    </reviewItem>
    <reviewItem>
      <errorID>579e1523-42f6-44aa-92c2-96525257a14c</errorID>
      <errorWord>,</errorWord>
      <group>L1_Format</group>
      <groupName>格式问题</groupName>
      <ability>L2_HalfPunc_CN</ability>
      <abilityName>全半角问题</abilityName>
      <candidateList>
        <item>，</item>
      </candidateList>
      <explain>文本全半角错误。</explain>
      <paraID>12316586</paraID>
      <start>46</start>
      <end>47</end>
      <status>modified</status>
      <modifiedWord>，</modifiedWord>
      <trackRevisions>false</trackRevisions>
    </reviewItem>
    <reviewItem>
      <errorID>152280db-0749-4e24-b5ad-e208fc995ddb</errorID>
      <errorWord>,</errorWord>
      <group>L1_Format</group>
      <groupName>格式问题</groupName>
      <ability>L2_HalfPunc_CN</ability>
      <abilityName>全半角问题</abilityName>
      <candidateList>
        <item>，</item>
      </candidateList>
      <explain>文本全半角错误。</explain>
      <paraID>12316586</paraID>
      <start>57</start>
      <end>58</end>
      <status>modified</status>
      <modifiedWord>，</modifiedWord>
      <trackRevisions>false</trackRevisions>
    </reviewItem>
    <reviewItem>
      <errorID>0e34502e-c929-43e8-86f0-c6fc0ee351fc</errorID>
      <errorWord>-</errorWord>
      <group>L1_Format</group>
      <groupName>格式问题</groupName>
      <ability>L2_HalfPunc_CN</ability>
      <abilityName>全半角问题</abilityName>
      <candidateList>
        <item>－</item>
      </candidateList>
      <explain>文本全半角错误。</explain>
      <paraID>12316586</paraID>
      <start>65</start>
      <end>66</end>
      <status>modified</status>
      <modifiedWord>－</modifiedWord>
      <trackRevisions>false</trackRevisions>
    </reviewItem>
    <reviewItem>
      <errorID>7bbaa336-4614-49f2-b100-88e3b7efd427</errorID>
      <errorWord>(</errorWord>
      <group>L1_Format</group>
      <groupName>格式问题</groupName>
      <ability>L2_HalfPunc_CN</ability>
      <abilityName>全半角问题</abilityName>
      <candidateList>
        <item>（</item>
      </candidateList>
      <explain>文本全半角错误。</explain>
      <paraID>413EEDBD</paraID>
      <start>31</start>
      <end>32</end>
      <status>modified</status>
      <modifiedWord>（</modifiedWord>
      <trackRevisions>false</trackRevisions>
    </reviewItem>
    <reviewItem>
      <errorID>cb45b66b-3e8c-46cd-b5c1-f3440122ce24</errorID>
      <errorWord>)</errorWord>
      <group>L1_Format</group>
      <groupName>格式问题</groupName>
      <ability>L2_HalfPunc_CN</ability>
      <abilityName>全半角问题</abilityName>
      <candidateList>
        <item>）</item>
      </candidateList>
      <explain>文本全半角错误。</explain>
      <paraID>413EEDBD</paraID>
      <start>38</start>
      <end>39</end>
      <status>modified</status>
      <modifiedWord>）</modifiedWord>
      <trackRevisions>false</trackRevisions>
    </reviewItem>
    <reviewItem>
      <errorID>2add5273-a8ac-4415-ad34-77d58af3e378</errorID>
      <errorWord>(</errorWord>
      <group>L1_Format</group>
      <groupName>格式问题</groupName>
      <ability>L2_HalfPunc_CN</ability>
      <abilityName>全半角问题</abilityName>
      <candidateList>
        <item>（</item>
      </candidateList>
      <explain>文本全半角错误。</explain>
      <paraID>413EEDBD</paraID>
      <start>49</start>
      <end>50</end>
      <status>modified</status>
      <modifiedWord>（</modifiedWord>
      <trackRevisions>false</trackRevisions>
    </reviewItem>
    <reviewItem>
      <errorID>f2151cdb-d4e1-49db-9849-fc2bb0ff27b8</errorID>
      <errorWord>)</errorWord>
      <group>L1_Format</group>
      <groupName>格式问题</groupName>
      <ability>L2_HalfPunc_CN</ability>
      <abilityName>全半角问题</abilityName>
      <candidateList>
        <item>）</item>
      </candidateList>
      <explain>文本全半角错误。</explain>
      <paraID>413EEDBD</paraID>
      <start>55</start>
      <end>56</end>
      <status>modified</status>
      <modifiedWord>）</modifiedWord>
      <trackRevisions>false</trackRevisions>
    </reviewItem>
    <reviewItem>
      <errorID>08cac189-d813-47b2-a525-76e402b77798</errorID>
      <errorWord>取</errorWord>
      <group>L1_Word</group>
      <groupName>字词问题</groupName>
      <ability>L2_Typo</ability>
      <abilityName>字词错误</abilityName>
      <candidateList>
        <item>采用</item>
      </candidateList>
      <explain/>
      <paraID>66472BC7</paraID>
      <start>41</start>
      <end>42</end>
      <status>unmodified</status>
      <modifiedWord/>
      <trackRevisions>false</trackRevisions>
    </reviewItem>
    <reviewItem>
      <errorID>0e983022-65ef-42db-87ed-78c07e6ff2af</errorID>
      <errorWord>"社会事实"</errorWord>
      <group>L1_Punc</group>
      <groupName>标点问题</groupName>
      <ability>L2_Punc_CN</ability>
      <abilityName>标点符号问题</abilityName>
      <candidateList>
        <item>“社会事实”</item>
      </candidateList>
      <explain/>
      <paraID>66472BC7</paraID>
      <start>47</start>
      <end>53</end>
      <status>modified</status>
      <modifiedWord>“社会事实”</modifiedWord>
      <trackRevisions>false</trackRevisions>
    </reviewItem>
    <reviewItem>
      <errorID>a3c28373-bb92-44e1-8f40-42e086d7002d</errorID>
      <errorWord>(</errorWord>
      <group>L1_Format</group>
      <groupName>格式问题</groupName>
      <ability>L2_HalfPunc_CN</ability>
      <abilityName>全半角问题</abilityName>
      <candidateList>
        <item>（</item>
      </candidateList>
      <explain>文本全半角错误。</explain>
      <paraID>3BFCF3C6</paraID>
      <start>24</start>
      <end>25</end>
      <status>modified</status>
      <modifiedWord>（</modifiedWord>
      <trackRevisions>false</trackRevisions>
    </reviewItem>
    <reviewItem>
      <errorID>72bdbdcb-d4c4-49e5-b89d-85f678032769</errorID>
      <errorWord>)</errorWord>
      <group>L1_Format</group>
      <groupName>格式问题</groupName>
      <ability>L2_HalfPunc_CN</ability>
      <abilityName>全半角问题</abilityName>
      <candidateList>
        <item>）</item>
      </candidateList>
      <explain>文本全半角错误。</explain>
      <paraID>3BFCF3C6</paraID>
      <start>26</start>
      <end>27</end>
      <status>modified</status>
      <modifiedWord>）</modifiedWord>
      <trackRevisions>false</trackRevisions>
    </reviewItem>
    <reviewItem>
      <errorID>57629e70-7a8c-4648-8958-8fc1917d2b45</errorID>
      <errorWord>(</errorWord>
      <group>L1_Format</group>
      <groupName>格式问题</groupName>
      <ability>L2_HalfPunc_CN</ability>
      <abilityName>全半角问题</abilityName>
      <candidateList>
        <item>（</item>
      </candidateList>
      <explain>文本全半角错误。</explain>
      <paraID>3BFCF3C6</paraID>
      <start>85</start>
      <end>86</end>
      <status>modified</status>
      <modifiedWord>（</modifiedWord>
      <trackRevisions>false</trackRevisions>
    </reviewItem>
    <reviewItem>
      <errorID>07d954d9-769d-4216-ad11-3b96c6519b24</errorID>
      <errorWord>)</errorWord>
      <group>L1_Format</group>
      <groupName>格式问题</groupName>
      <ability>L2_HalfPunc_CN</ability>
      <abilityName>全半角问题</abilityName>
      <candidateList>
        <item>）</item>
      </candidateList>
      <explain>文本全半角错误。</explain>
      <paraID>3BFCF3C6</paraID>
      <start>87</start>
      <end>88</end>
      <status>modified</status>
      <modifiedWord>）</modifiedWord>
      <trackRevisions>false</trackRevisions>
    </reviewItem>
    <reviewItem>
      <errorID>bbe80e1b-c3d0-464a-8ca2-5f43af92080e</errorID>
      <errorWord>"社会事实即物"</errorWord>
      <group>L1_Punc</group>
      <groupName>标点问题</groupName>
      <ability>L2_Punc_CN</ability>
      <abilityName>标点符号问题</abilityName>
      <candidateList>
        <item>“社会事实即物”</item>
      </candidateList>
      <explain/>
      <paraID>3BFCF3C6</paraID>
      <start>103</start>
      <end>111</end>
      <status>modified</status>
      <modifiedWord>“社会事实即物”</modifiedWord>
      <trackRevisions>false</trackRevisions>
    </reviewItem>
    <reviewItem>
      <errorID>0ca56da4-34d5-41fe-bc7f-85f17a8527e9</errorID>
      <errorWord>(</errorWord>
      <group>L1_Format</group>
      <groupName>格式问题</groupName>
      <ability>L2_HalfPunc_CN</ability>
      <abilityName>全半角问题</abilityName>
      <candidateList>
        <item>（</item>
      </candidateList>
      <explain>文本全半角错误。</explain>
      <paraID>3BFCF3C6</paraID>
      <start>128</start>
      <end>129</end>
      <status>modified</status>
      <modifiedWord>（</modifiedWord>
      <trackRevisions>false</trackRevisions>
    </reviewItem>
    <reviewItem>
      <errorID>3215fbce-5ad2-4542-a7db-08e6b53b77c4</errorID>
      <errorWord>)</errorWord>
      <group>L1_Format</group>
      <groupName>格式问题</groupName>
      <ability>L2_HalfPunc_CN</ability>
      <abilityName>全半角问题</abilityName>
      <candidateList>
        <item>）</item>
      </candidateList>
      <explain>文本全半角错误。</explain>
      <paraID>3BFCF3C6</paraID>
      <start>130</start>
      <end>131</end>
      <status>modified</status>
      <modifiedWord>）</modifiedWord>
      <trackRevisions>false</trackRevisions>
    </reviewItem>
    <reviewItem>
      <errorID>2ac90a22-a14b-4197-a8fe-eb19095ce9c3</errorID>
      <errorWord>"通俗心理学"</errorWord>
      <group>L1_Punc</group>
      <groupName>标点问题</groupName>
      <ability>L2_Punc_CN</ability>
      <abilityName>标点符号问题</abilityName>
      <candidateList>
        <item>“通俗心理学”</item>
      </candidateList>
      <explain/>
      <paraID>56C28FCD</paraID>
      <start>24</start>
      <end>31</end>
      <status>modified</status>
      <modifiedWord>“通俗心理学”</modifiedWord>
      <trackRevisions>false</trackRevisions>
    </reviewItem>
    <reviewItem>
      <errorID>984ce688-d98b-4e01-b51e-3ba9b5b60d5f</errorID>
      <errorWord>"社会事实"</errorWord>
      <group>L1_Punc</group>
      <groupName>标点问题</groupName>
      <ability>L2_Punc_CN</ability>
      <abilityName>标点符号问题</abilityName>
      <candidateList>
        <item>“社会事实”</item>
      </candidateList>
      <explain/>
      <paraID>56C28FCD</paraID>
      <start>40</start>
      <end>46</end>
      <status>modified</status>
      <modifiedWord>“社会事实”</modifiedWord>
      <trackRevisions>false</trackRevisions>
    </reviewItem>
    <reviewItem>
      <errorID>28035fdd-ae51-41d2-bd5d-f70d0a148e3e</errorID>
      <errorWord>"哲学思辨"</errorWord>
      <group>L1_Punc</group>
      <groupName>标点问题</groupName>
      <ability>L2_Punc_CN</ability>
      <abilityName>标点符号问题</abilityName>
      <candidateList>
        <item>“哲学思辨”</item>
      </candidateList>
      <explain/>
      <paraID>56C28FCD</paraID>
      <start>57</start>
      <end>63</end>
      <status>modified</status>
      <modifiedWord>“哲学思辨”</modifiedWord>
      <trackRevisions>false</trackRevisions>
    </reviewItem>
    <reviewItem>
      <errorID>caa326a6-4018-4d2c-bb13-b0ec9d33749c</errorID>
      <errorWord>"物"</errorWord>
      <group>L1_Punc</group>
      <groupName>标点问题</groupName>
      <ability>L2_Punc_CN</ability>
      <abilityName>标点符号问题</abilityName>
      <candidateList>
        <item>“物”</item>
      </candidateList>
      <explain/>
      <paraID>56C28FCD</paraID>
      <start>72</start>
      <end>75</end>
      <status>modified</status>
      <modifiedWord>“物”</modifiedWord>
      <trackRevisions>false</trackRevisions>
    </reviewItem>
    <reviewItem>
      <errorID>f94919e4-923e-413e-a6c3-701a0f0bdbbf</errorID>
      <errorWord>"</errorWord>
      <group>L1_Format</group>
      <groupName>格式问题</groupName>
      <ability>L2_HalfPunc_CN</ability>
      <abilityName>全半角问题</abilityName>
      <candidateList>
        <item>“</item>
      </candidateList>
      <explain>文本全半角错误。</explain>
      <paraID> 46B1B4E</paraID>
      <start>99</start>
      <end>100</end>
      <status>modified</status>
      <modifiedWord>“</modifiedWord>
      <trackRevisions>false</trackRevisions>
    </reviewItem>
    <reviewItem>
      <errorID>11a102e3-4ce3-4054-b033-21f6f3d7f8ef</errorID>
      <errorWord>"</errorWord>
      <group>L1_Format</group>
      <groupName>格式问题</groupName>
      <ability>L2_HalfPunc_CN</ability>
      <abilityName>全半角问题</abilityName>
      <candidateList>
        <item>”</item>
      </candidateList>
      <explain>文本全半角错误。</explain>
      <paraID> 46B1B4E</paraID>
      <start>102</start>
      <end>103</end>
      <status>modified</status>
      <modifiedWord>”</modifiedWord>
      <trackRevisions>false</trackRevisions>
    </reviewItem>
    <reviewItem>
      <errorID>16a476e0-4528-4c83-b7c2-9ced51179b61</errorID>
      <errorWord>"</errorWord>
      <group>L1_Format</group>
      <groupName>格式问题</groupName>
      <ability>L2_HalfPunc_CN</ability>
      <abilityName>全半角问题</abilityName>
      <candidateList>
        <item>“</item>
      </candidateList>
      <explain>文本全半角错误。</explain>
      <paraID>3B621376</paraID>
      <start>27</start>
      <end>28</end>
      <status>modified</status>
      <modifiedWord>“</modifiedWord>
      <trackRevisions>false</trackRevisions>
    </reviewItem>
    <reviewItem>
      <errorID>64b35347-4d93-4d25-9243-7f90b5011873</errorID>
      <errorWord>"</errorWord>
      <group>L1_Format</group>
      <groupName>格式问题</groupName>
      <ability>L2_HalfPunc_CN</ability>
      <abilityName>全半角问题</abilityName>
      <candidateList>
        <item>”</item>
      </candidateList>
      <explain>文本全半角错误。</explain>
      <paraID>3B621376</paraID>
      <start>33</start>
      <end>34</end>
      <status>modified</status>
      <modifiedWord>”</modifiedWord>
      <trackRevisions>false</trackRevisions>
    </reviewItem>
    <reviewItem>
      <errorID>65d2f8fc-1533-408b-8848-674b8e9dfee0</errorID>
      <errorWord>"</errorWord>
      <group>L1_Format</group>
      <groupName>格式问题</groupName>
      <ability>L2_HalfPunc_CN</ability>
      <abilityName>全半角问题</abilityName>
      <candidateList>
        <item>“</item>
      </candidateList>
      <explain>文本全半角错误。</explain>
      <paraID>3B621376</paraID>
      <start>42</start>
      <end>43</end>
      <status>modified</status>
      <modifiedWord>“</modifiedWord>
      <trackRevisions>false</trackRevisions>
    </reviewItem>
    <reviewItem>
      <errorID>99a95392-93a1-4843-8958-b39f95660a25</errorID>
      <errorWord>"</errorWord>
      <group>L1_Format</group>
      <groupName>格式问题</groupName>
      <ability>L2_HalfPunc_CN</ability>
      <abilityName>全半角问题</abilityName>
      <candidateList>
        <item>”</item>
      </candidateList>
      <explain>文本全半角错误。</explain>
      <paraID>3B621376</paraID>
      <start>47</start>
      <end>48</end>
      <status>modified</status>
      <modifiedWord>”</modifiedWord>
      <trackRevisions>false</trackRevisions>
    </reviewItem>
    <reviewItem>
      <errorID>23bc52c3-419c-444f-877f-36239c696cc3</errorID>
      <errorWord>"</errorWord>
      <group>L1_Format</group>
      <groupName>格式问题</groupName>
      <ability>L2_HalfPunc_CN</ability>
      <abilityName>全半角问题</abilityName>
      <candidateList>
        <item>“</item>
      </candidateList>
      <explain>文本全半角错误。</explain>
      <paraID>3B621376</paraID>
      <start>86</start>
      <end>87</end>
      <status>modified</status>
      <modifiedWord>“</modifiedWord>
      <trackRevisions>false</trackRevisions>
    </reviewItem>
    <reviewItem>
      <errorID>e9c16f8c-9b73-40c7-bb4b-437928ecfe08</errorID>
      <errorWord>"</errorWord>
      <group>L1_Format</group>
      <groupName>格式问题</groupName>
      <ability>L2_HalfPunc_CN</ability>
      <abilityName>全半角问题</abilityName>
      <candidateList>
        <item>”</item>
      </candidateList>
      <explain>文本全半角错误。</explain>
      <paraID>3B621376</paraID>
      <start>92</start>
      <end>93</end>
      <status>modified</status>
      <modifiedWord>”</modifiedWord>
      <trackRevisions>false</trackRevisions>
    </reviewItem>
    <reviewItem>
      <errorID>e122c871-a111-4ca9-af3f-19f6bc423bf9</errorID>
      <errorWord>集体学术</errorWord>
      <group>L1_Political</group>
      <groupName>政治性问题</groupName>
      <ability>L2_Keyword</ability>
      <abilityName>固定表述</abilityName>
      <candidateList>
        <item>集体学习</item>
      </candidateList>
      <explain>词汇“集体学习”在特定场景下为固定表述形式，请确认此处的“集体学术”是否存在不当。</explain>
      <paraID>4B1651DD</paraID>
      <start>58</start>
      <end>62</end>
      <status>unmodified</status>
      <modifiedWord/>
      <trackRevisions>false</trackRevisions>
    </reviewItem>
    <reviewItem>
      <errorID>f8ee85e1-8d92-4277-abcc-567136d80546</errorID>
      <errorWord>"</errorWord>
      <group>L1_Format</group>
      <groupName>格式问题</groupName>
      <ability>L2_HalfPunc_CN</ability>
      <abilityName>全半角问题</abilityName>
      <candidateList>
        <item>“</item>
      </candidateList>
      <explain>文本全半角错误。</explain>
      <paraID>372F41F8</paraID>
      <start>35</start>
      <end>36</end>
      <status>modified</status>
      <modifiedWord>“</modifiedWord>
      <trackRevisions>false</trackRevisions>
    </reviewItem>
    <reviewItem>
      <errorID>581018a9-d48e-4d27-a35b-020e0b9cc140</errorID>
      <errorWord>"</errorWord>
      <group>L1_Format</group>
      <groupName>格式问题</groupName>
      <ability>L2_HalfPunc_CN</ability>
      <abilityName>全半角问题</abilityName>
      <candidateList>
        <item>”</item>
      </candidateList>
      <explain>文本全半角错误。</explain>
      <paraID>372F41F8</paraID>
      <start>40</start>
      <end>41</end>
      <status>modified</status>
      <modifiedWord>”</modifiedWord>
      <trackRevisions>false</trackRevisions>
    </reviewItem>
    <reviewItem>
      <errorID>df9512d8-fc57-45d8-879a-200d352d2670</errorID>
      <errorWord>"</errorWord>
      <group>L1_Format</group>
      <groupName>格式问题</groupName>
      <ability>L2_HalfPunc_CN</ability>
      <abilityName>全半角问题</abilityName>
      <candidateList>
        <item>“</item>
      </candidateList>
      <explain>文本全半角错误。</explain>
      <paraID>799CFBB0</paraID>
      <start>83</start>
      <end>84</end>
      <status>modified</status>
      <modifiedWord>“</modifiedWord>
      <trackRevisions>false</trackRevisions>
    </reviewItem>
    <reviewItem>
      <errorID>b1a989a6-dce3-4023-a369-2e4079c5f871</errorID>
      <errorWord>"</errorWord>
      <group>L1_Format</group>
      <groupName>格式问题</groupName>
      <ability>L2_HalfPunc_CN</ability>
      <abilityName>全半角问题</abilityName>
      <candidateList>
        <item>”</item>
      </candidateList>
      <explain>文本全半角错误。</explain>
      <paraID>799CFBB0</paraID>
      <start>116</start>
      <end>117</end>
      <status>modified</status>
      <modifiedWord>”</modifiedWord>
      <trackRevisions>false</trackRevisions>
    </reviewItem>
    <reviewItem>
      <errorID>053b92c9-4e0a-4528-8e07-fe1b32669cf2</errorID>
      <errorWord>——</errorWord>
      <group>L1_Word</group>
      <groupName>字词问题</groupName>
      <ability>L2_Typo</ability>
      <abilityName>字词错误</abilityName>
      <candidateList>
        <item>，如</item>
      </candidateList>
      <explain/>
      <paraID>2DB2A472</paraID>
      <start>29</start>
      <end>31</end>
      <status>unmodified</status>
      <modifiedWord/>
      <trackRevisions>false</trackRevisions>
    </reviewItem>
    <reviewItem>
      <errorID>92e5bf05-187e-4024-bc81-730e98b145e5</errorID>
      <errorWord>——</errorWord>
      <group>L1_Punc</group>
      <groupName>标点问题</groupName>
      <ability>L2_Punc_CN</ability>
      <abilityName>标点符号问题</abilityName>
      <candidateList>
        <item>，</item>
      </candidateList>
      <explain/>
      <paraID>2DB2A472</paraID>
      <start>52</start>
      <end>53</end>
      <status>modified</status>
      <modifiedWord>，</modifiedWord>
      <trackRevisions>false</trackRevisions>
    </reviewItem>
    <reviewItem>
      <errorID>2cdffe92-4e36-4097-b2f6-3c5461fd4796</errorID>
      <errorWord>"</errorWord>
      <group>L1_Format</group>
      <groupName>格式问题</groupName>
      <ability>L2_HalfPunc_CN</ability>
      <abilityName>全半角问题</abilityName>
      <candidateList>
        <item>“</item>
      </candidateList>
      <explain>文本全半角错误。</explain>
      <paraID>2DB2A472</paraID>
      <start>145</start>
      <end>146</end>
      <status>modified</status>
      <modifiedWord>“</modifiedWord>
      <trackRevisions>false</trackRevisions>
    </reviewItem>
    <reviewItem>
      <errorID>5ffd3392-dbdf-4645-993a-53abdf171c47</errorID>
      <errorWord>"</errorWord>
      <group>L1_Format</group>
      <groupName>格式问题</groupName>
      <ability>L2_HalfPunc_CN</ability>
      <abilityName>全半角问题</abilityName>
      <candidateList>
        <item>”</item>
      </candidateList>
      <explain>文本全半角错误。</explain>
      <paraID>2DB2A472</paraID>
      <start>153</start>
      <end>154</end>
      <status>modified</status>
      <modifiedWord>”</modifiedWord>
      <trackRevisions>false</trackRevisions>
    </reviewItem>
    <reviewItem>
      <errorID>3cb2d34c-00d3-446d-a27f-beeabaad950b</errorID>
      <errorWord>"</errorWord>
      <group>L1_Format</group>
      <groupName>格式问题</groupName>
      <ability>L2_HalfPunc_CN</ability>
      <abilityName>全半角问题</abilityName>
      <candidateList>
        <item>“</item>
      </candidateList>
      <explain>文本全半角错误。</explain>
      <paraID>24CB0AE1</paraID>
      <start>111</start>
      <end>112</end>
      <status>modified</status>
      <modifiedWord>“</modifiedWord>
      <trackRevisions>false</trackRevisions>
    </reviewItem>
    <reviewItem>
      <errorID>88469e77-2af1-489d-9dc9-6af84c2bb349</errorID>
      <errorWord>"</errorWord>
      <group>L1_Format</group>
      <groupName>格式问题</groupName>
      <ability>L2_HalfPunc_CN</ability>
      <abilityName>全半角问题</abilityName>
      <candidateList>
        <item>”</item>
      </candidateList>
      <explain>文本全半角错误。</explain>
      <paraID>24CB0AE1</paraID>
      <start>142</start>
      <end>143</end>
      <status>modified</status>
      <modifiedWord>”</modifiedWord>
      <trackRevisions>false</trackRevisions>
    </reviewItem>
    <reviewItem>
      <errorID>cc570242-2ce5-42d8-85f8-0c32e3eeeccc</errorID>
      <errorWord>"</errorWord>
      <group>L1_Format</group>
      <groupName>格式问题</groupName>
      <ability>L2_HalfPunc_CN</ability>
      <abilityName>全半角问题</abilityName>
      <candidateList>
        <item>“</item>
      </candidateList>
      <explain>文本全半角错误。</explain>
      <paraID>12FF783F</paraID>
      <start>95</start>
      <end>96</end>
      <status>modified</status>
      <modifiedWord>“</modifiedWord>
      <trackRevisions>false</trackRevisions>
    </reviewItem>
    <reviewItem>
      <errorID>2036e539-c90e-4b4d-9608-e4d995193f5a</errorID>
      <errorWord>"</errorWord>
      <group>L1_Format</group>
      <groupName>格式问题</groupName>
      <ability>L2_HalfPunc_CN</ability>
      <abilityName>全半角问题</abilityName>
      <candidateList>
        <item>”</item>
      </candidateList>
      <explain>文本全半角错误。</explain>
      <paraID>12FF783F</paraID>
      <start>98</start>
      <end>99</end>
      <status>modified</status>
      <modifiedWord>”</modifiedWord>
      <trackRevisions>false</trackRevisions>
    </reviewItem>
    <reviewItem>
      <errorID>8a933303-4cdb-4b1c-abd3-4fcdcf4f7910</errorID>
      <errorWord>"</errorWord>
      <group>L1_Format</group>
      <groupName>格式问题</groupName>
      <ability>L2_HalfPunc_CN</ability>
      <abilityName>全半角问题</abilityName>
      <candidateList>
        <item>“</item>
      </candidateList>
      <explain>文本全半角错误。</explain>
      <paraID>12FF783F</paraID>
      <start>120</start>
      <end>121</end>
      <status>modified</status>
      <modifiedWord>“</modifiedWord>
      <trackRevisions>false</trackRevisions>
    </reviewItem>
    <reviewItem>
      <errorID>f6fb3c4b-c128-42f7-8045-d0af5e8d5bc2</errorID>
      <errorWord>"</errorWord>
      <group>L1_Format</group>
      <groupName>格式问题</groupName>
      <ability>L2_HalfPunc_CN</ability>
      <abilityName>全半角问题</abilityName>
      <candidateList>
        <item>”</item>
      </candidateList>
      <explain>文本全半角错误。</explain>
      <paraID>12FF783F</paraID>
      <start>123</start>
      <end>124</end>
      <status>modified</status>
      <modifiedWord>”</modifiedWord>
      <trackRevisions>false</trackRevisions>
    </reviewItem>
    <reviewItem>
      <errorID>71c0ef7a-63f3-412f-ab56-187ba566601d</errorID>
      <errorWord>"</errorWord>
      <group>L1_Format</group>
      <groupName>格式问题</groupName>
      <ability>L2_HalfPunc_CN</ability>
      <abilityName>全半角问题</abilityName>
      <candidateList>
        <item>“</item>
      </candidateList>
      <explain>文本全半角错误。</explain>
      <paraID>646A918C</paraID>
      <start>39</start>
      <end>40</end>
      <status>modified</status>
      <modifiedWord>“</modifiedWord>
      <trackRevisions>false</trackRevisions>
    </reviewItem>
    <reviewItem>
      <errorID>932bfc45-7115-41a7-9bf5-4f8df146a993</errorID>
      <errorWord>"</errorWord>
      <group>L1_Format</group>
      <groupName>格式问题</groupName>
      <ability>L2_HalfPunc_CN</ability>
      <abilityName>全半角问题</abilityName>
      <candidateList>
        <item>”</item>
      </candidateList>
      <explain>文本全半角错误。</explain>
      <paraID>646A918C</paraID>
      <start>44</start>
      <end>45</end>
      <status>modified</status>
      <modifiedWord>”</modifiedWord>
      <trackRevisions>false</trackRevisions>
    </reviewItem>
    <reviewItem>
      <errorID>3a772419-ddf0-4972-8a90-f4a5c04ab8ba</errorID>
      <errorWord>"</errorWord>
      <group>L1_Format</group>
      <groupName>格式问题</groupName>
      <ability>L2_HalfPunc_CN</ability>
      <abilityName>全半角问题</abilityName>
      <candidateList>
        <item>“</item>
      </candidateList>
      <explain>文本全半角错误。</explain>
      <paraID>646A918C</paraID>
      <start>54</start>
      <end>55</end>
      <status>modified</status>
      <modifiedWord>“</modifiedWord>
      <trackRevisions>false</trackRevisions>
    </reviewItem>
    <reviewItem>
      <errorID>b78b028d-2fea-4fac-ade7-71967c34ea20</errorID>
      <errorWord>"</errorWord>
      <group>L1_Format</group>
      <groupName>格式问题</groupName>
      <ability>L2_HalfPunc_CN</ability>
      <abilityName>全半角问题</abilityName>
      <candidateList>
        <item>”</item>
      </candidateList>
      <explain>文本全半角错误。</explain>
      <paraID>646A918C</paraID>
      <start>59</start>
      <end>60</end>
      <status>modified</status>
      <modifiedWord>”</modifiedWord>
      <trackRevisions>false</trackRevisions>
    </reviewItem>
    <reviewItem>
      <errorID>d8737701-d177-4a91-a860-a53edab152f9</errorID>
      <errorWord>、以及</errorWord>
      <group>L1_Punc</group>
      <groupName>标点问题</groupName>
      <ability>L2_Punc_CN</ability>
      <abilityName>标点符号问题</abilityName>
      <candidateList>
        <item>，以及</item>
      </candidateList>
      <explain>连接词前后不宜使用顿号，建议使用逗号。</explain>
      <paraID>5CD825B9</paraID>
      <start>65</start>
      <end>68</end>
      <status>modified</status>
      <modifiedWord>，以及</modifiedWord>
      <trackRevisions>false</trackRevisions>
    </reviewItem>
    <reviewItem>
      <errorID>5c7f137e-ca99-4cd1-9403-9b1f4f09b1ae</errorID>
      <errorWord>"</errorWord>
      <group>L1_Format</group>
      <groupName>格式问题</groupName>
      <ability>L2_HalfPunc_CN</ability>
      <abilityName>全半角问题</abilityName>
      <candidateList>
        <item>“</item>
      </candidateList>
      <explain>文本全半角错误。</explain>
      <paraID>6EC101D3</paraID>
      <start>65</start>
      <end>66</end>
      <status>modified</status>
      <modifiedWord>“</modifiedWord>
      <trackRevisions>false</trackRevisions>
    </reviewItem>
    <reviewItem>
      <errorID>e2ea3b0d-5026-4cf1-862f-3fdd393ebc75</errorID>
      <errorWord>"</errorWord>
      <group>L1_Format</group>
      <groupName>格式问题</groupName>
      <ability>L2_HalfPunc_CN</ability>
      <abilityName>全半角问题</abilityName>
      <candidateList>
        <item>”</item>
      </candidateList>
      <explain>文本全半角错误。</explain>
      <paraID>6EC101D3</paraID>
      <start>83</start>
      <end>84</end>
      <status>modified</status>
      <modifiedWord>”</modifiedWord>
      <trackRevisions>false</trackRevisions>
    </reviewItem>
    <reviewItem>
      <errorID>479e7c73-72b1-4030-8e02-4dbfabd4febd</errorID>
      <errorWord>"</errorWord>
      <group>L1_Format</group>
      <groupName>格式问题</groupName>
      <ability>L2_HalfPunc_CN</ability>
      <abilityName>全半角问题</abilityName>
      <candidateList>
        <item>“</item>
      </candidateList>
      <explain>文本全半角错误。</explain>
      <paraID>7B570B26</paraID>
      <start>134</start>
      <end>135</end>
      <status>modified</status>
      <modifiedWord>“</modifiedWord>
      <trackRevisions>false</trackRevisions>
    </reviewItem>
    <reviewItem>
      <errorID>ed4312da-8470-4059-b9d7-a489d7c7249c</errorID>
      <errorWord>"</errorWord>
      <group>L1_Format</group>
      <groupName>格式问题</groupName>
      <ability>L2_HalfPunc_CN</ability>
      <abilityName>全半角问题</abilityName>
      <candidateList>
        <item>”</item>
      </candidateList>
      <explain>文本全半角错误。</explain>
      <paraID>7B570B26</paraID>
      <start>137</start>
      <end>138</end>
      <status>modified</status>
      <modifiedWord>”</modifiedWord>
      <trackRevisions>false</trackRevisions>
    </reviewItem>
    <reviewItem>
      <errorID>6a955ffa-5b4a-45cd-a778-01db65233e19</errorID>
      <errorWord>"</errorWord>
      <group>L1_Format</group>
      <groupName>格式问题</groupName>
      <ability>L2_HalfPunc_CN</ability>
      <abilityName>全半角问题</abilityName>
      <candidateList>
        <item>“</item>
      </candidateList>
      <explain>文本全半角错误。</explain>
      <paraID>7B570B26</paraID>
      <start>149</start>
      <end>150</end>
      <status>modified</status>
      <modifiedWord>“</modifiedWord>
      <trackRevisions>false</trackRevisions>
    </reviewItem>
    <reviewItem>
      <errorID>efb27884-95f6-4b9b-b415-e42b4476eb42</errorID>
      <errorWord>"</errorWord>
      <group>L1_Format</group>
      <groupName>格式问题</groupName>
      <ability>L2_HalfPunc_CN</ability>
      <abilityName>全半角问题</abilityName>
      <candidateList>
        <item>”</item>
      </candidateList>
      <explain>文本全半角错误。</explain>
      <paraID>7B570B26</paraID>
      <start>158</start>
      <end>159</end>
      <status>modified</status>
      <modifiedWord>”</modifiedWord>
      <trackRevisions>false</trackRevisions>
    </reviewItem>
    <reviewItem>
      <errorID>ac62193d-160e-4981-85a9-d056709a0f1f</errorID>
      <errorWord>"</errorWord>
      <group>L1_Format</group>
      <groupName>格式问题</groupName>
      <ability>L2_HalfPunc_CN</ability>
      <abilityName>全半角问题</abilityName>
      <candidateList>
        <item>“</item>
      </candidateList>
      <explain>文本全半角错误。</explain>
      <paraID>7B570B26</paraID>
      <start>161</start>
      <end>162</end>
      <status>modified</status>
      <modifiedWord>“</modifiedWord>
      <trackRevisions>false</trackRevisions>
    </reviewItem>
    <reviewItem>
      <errorID>ab7208c9-42ee-49e3-a832-ccde82a9dd91</errorID>
      <errorWord>"</errorWord>
      <group>L1_Format</group>
      <groupName>格式问题</groupName>
      <ability>L2_HalfPunc_CN</ability>
      <abilityName>全半角问题</abilityName>
      <candidateList>
        <item>”</item>
      </candidateList>
      <explain>文本全半角错误。</explain>
      <paraID>7B570B26</paraID>
      <start>173</start>
      <end>174</end>
      <status>modified</status>
      <modifiedWord>”</modifiedWord>
      <trackRevisions>false</trackRevisions>
    </reviewItem>
    <reviewItem>
      <errorID>9bcc4728-147d-4803-a2fe-eeef78dfdf9b</errorID>
      <errorWord>(</errorWord>
      <group>L1_Format</group>
      <groupName>格式问题</groupName>
      <ability>L2_HalfPunc_CN</ability>
      <abilityName>全半角问题</abilityName>
      <candidateList>
        <item>（</item>
      </candidateList>
      <explain>文本全半角错误。</explain>
      <paraID>5D281F9B</paraID>
      <start>21</start>
      <end>22</end>
      <status>modified</status>
      <modifiedWord>（</modifiedWord>
      <trackRevisions>false</trackRevisions>
    </reviewItem>
    <reviewItem>
      <errorID>dbbc4821-53ea-43f7-852d-2fe8212dd66c</errorID>
      <errorWord>)</errorWord>
      <group>L1_Format</group>
      <groupName>格式问题</groupName>
      <ability>L2_HalfPunc_CN</ability>
      <abilityName>全半角问题</abilityName>
      <candidateList>
        <item>）</item>
      </candidateList>
      <explain>文本全半角错误。</explain>
      <paraID>5D281F9B</paraID>
      <start>26</start>
      <end>27</end>
      <status>modified</status>
      <modifiedWord>）</modifiedWord>
      <trackRevisions>false</trackRevisions>
    </reviewItem>
    <reviewItem>
      <errorID>14ad2770-15d7-49bf-8d7e-79c3ddfd06ce</errorID>
      <errorWord>(</errorWord>
      <group>L1_Format</group>
      <groupName>格式问题</groupName>
      <ability>L2_HalfPunc_CN</ability>
      <abilityName>全半角问题</abilityName>
      <candidateList>
        <item>（</item>
      </candidateList>
      <explain>文本全半角错误。</explain>
      <paraID>5D281F9B</paraID>
      <start>33</start>
      <end>34</end>
      <status>modified</status>
      <modifiedWord>（</modifiedWord>
      <trackRevisions>false</trackRevisions>
    </reviewItem>
    <reviewItem>
      <errorID>c9884ba0-8bc3-4d4d-9167-3b5d108c88ca</errorID>
      <errorWord>)</errorWord>
      <group>L1_Format</group>
      <groupName>格式问题</groupName>
      <ability>L2_HalfPunc_CN</ability>
      <abilityName>全半角问题</abilityName>
      <candidateList>
        <item>）</item>
      </candidateList>
      <explain>文本全半角错误。</explain>
      <paraID>5D281F9B</paraID>
      <start>38</start>
      <end>39</end>
      <status>modified</status>
      <modifiedWord>）</modifiedWord>
      <trackRevisions>false</trackRevisions>
    </reviewItem>
    <reviewItem>
      <errorID>322f39ff-2101-49db-b1d7-2ac85b1daf82</errorID>
      <errorWord>(</errorWord>
      <group>L1_Format</group>
      <groupName>格式问题</groupName>
      <ability>L2_HalfPunc_CN</ability>
      <abilityName>全半角问题</abilityName>
      <candidateList>
        <item>（</item>
      </candidateList>
      <explain>文本全半角错误。</explain>
      <paraID>5D281F9B</paraID>
      <start>45</start>
      <end>46</end>
      <status>modified</status>
      <modifiedWord>（</modifiedWord>
      <trackRevisions>false</trackRevisions>
    </reviewItem>
    <reviewItem>
      <errorID>3eadd9cb-a66f-4806-ae42-d48c6de1e1f1</errorID>
      <errorWord>)</errorWord>
      <group>L1_Format</group>
      <groupName>格式问题</groupName>
      <ability>L2_HalfPunc_CN</ability>
      <abilityName>全半角问题</abilityName>
      <candidateList>
        <item>）</item>
      </candidateList>
      <explain>文本全半角错误。</explain>
      <paraID>5D281F9B</paraID>
      <start>50</start>
      <end>51</end>
      <status>modified</status>
      <modifiedWord>）</modifiedWord>
      <trackRevisions>false</trackRevisions>
    </reviewItem>
    <reviewItem>
      <errorID>af3f9cff-478a-4921-86d7-17d8f99f2655</errorID>
      <errorWord>(</errorWord>
      <group>L1_Format</group>
      <groupName>格式问题</groupName>
      <ability>L2_HalfPunc_CN</ability>
      <abilityName>全半角问题</abilityName>
      <candidateList>
        <item>（</item>
      </candidateList>
      <explain>文本全半角错误。</explain>
      <paraID>5D281F9B</paraID>
      <start>57</start>
      <end>58</end>
      <status>modified</status>
      <modifiedWord>（</modifiedWord>
      <trackRevisions>false</trackRevisions>
    </reviewItem>
    <reviewItem>
      <errorID>1c0c2742-f69c-4893-a872-48ba6e6c0f4e</errorID>
      <errorWord>)</errorWord>
      <group>L1_Format</group>
      <groupName>格式问题</groupName>
      <ability>L2_HalfPunc_CN</ability>
      <abilityName>全半角问题</abilityName>
      <candidateList>
        <item>）</item>
      </candidateList>
      <explain>文本全半角错误。</explain>
      <paraID>5D281F9B</paraID>
      <start>60</start>
      <end>61</end>
      <status>modified</status>
      <modifiedWord>）</modifiedWord>
      <trackRevisions>false</trackRevisions>
    </reviewItem>
    <reviewItem>
      <errorID>8f31dedb-ebbb-4951-b62e-53d0d543a74e</errorID>
      <errorWord>(</errorWord>
      <group>L1_Format</group>
      <groupName>格式问题</groupName>
      <ability>L2_HalfPunc_CN</ability>
      <abilityName>全半角问题</abilityName>
      <candidateList>
        <item>（</item>
      </candidateList>
      <explain>文本全半角错误。</explain>
      <paraID>5D281F9B</paraID>
      <start>67</start>
      <end>68</end>
      <status>modified</status>
      <modifiedWord>（</modifiedWord>
      <trackRevisions>false</trackRevisions>
    </reviewItem>
    <reviewItem>
      <errorID>f49abce0-5bd2-4cbc-b016-81471649cfb3</errorID>
      <errorWord>)</errorWord>
      <group>L1_Format</group>
      <groupName>格式问题</groupName>
      <ability>L2_HalfPunc_CN</ability>
      <abilityName>全半角问题</abilityName>
      <candidateList>
        <item>）</item>
      </candidateList>
      <explain>文本全半角错误。</explain>
      <paraID>5D281F9B</paraID>
      <start>70</start>
      <end>71</end>
      <status>modified</status>
      <modifiedWord>）</modifiedWord>
      <trackRevisions>false</trackRevisions>
    </reviewItem>
    <reviewItem>
      <errorID>38ed9212-c395-4b84-915c-d98a9ece2cd6</errorID>
      <errorWord>(</errorWord>
      <group>L1_Format</group>
      <groupName>格式问题</groupName>
      <ability>L2_HalfPunc_CN</ability>
      <abilityName>全半角问题</abilityName>
      <candidateList>
        <item>（</item>
      </candidateList>
      <explain>文本全半角错误。</explain>
      <paraID>5D281F9B</paraID>
      <start>77</start>
      <end>78</end>
      <status>modified</status>
      <modifiedWord>（</modifiedWord>
      <trackRevisions>false</trackRevisions>
    </reviewItem>
    <reviewItem>
      <errorID>4844d176-9b83-4e39-b714-c9358a15586b</errorID>
      <errorWord>)</errorWord>
      <group>L1_Format</group>
      <groupName>格式问题</groupName>
      <ability>L2_HalfPunc_CN</ability>
      <abilityName>全半角问题</abilityName>
      <candidateList>
        <item>）</item>
      </candidateList>
      <explain>文本全半角错误。</explain>
      <paraID>5D281F9B</paraID>
      <start>83</start>
      <end>84</end>
      <status>modified</status>
      <modifiedWord>）</modifiedWord>
      <trackRevisions>false</trackRevisions>
    </reviewItem>
    <reviewItem>
      <errorID>267822b6-2f6c-4272-8dd2-e3422229e4ef</errorID>
      <errorWord>(</errorWord>
      <group>L1_Format</group>
      <groupName>格式问题</groupName>
      <ability>L2_HalfPunc_CN</ability>
      <abilityName>全半角问题</abilityName>
      <candidateList>
        <item>（</item>
      </candidateList>
      <explain>文本全半角错误。</explain>
      <paraID>5D281F9B</paraID>
      <start>90</start>
      <end>91</end>
      <status>modified</status>
      <modifiedWord>（</modifiedWord>
      <trackRevisions>false</trackRevisions>
    </reviewItem>
    <reviewItem>
      <errorID>5e6aace0-205d-411b-8af5-10567b08cef5</errorID>
      <errorWord>)</errorWord>
      <group>L1_Format</group>
      <groupName>格式问题</groupName>
      <ability>L2_HalfPunc_CN</ability>
      <abilityName>全半角问题</abilityName>
      <candidateList>
        <item>）</item>
      </candidateList>
      <explain>文本全半角错误。</explain>
      <paraID>5D281F9B</paraID>
      <start>97</start>
      <end>98</end>
      <status>modified</status>
      <modifiedWord>）</modifiedWord>
      <trackRevisions>false</trackRevisions>
    </reviewItem>
    <reviewItem>
      <errorID>b0f7c283-9d98-4c9b-8d36-3f71e6bb3c38</errorID>
      <errorWord>(</errorWord>
      <group>L1_Format</group>
      <groupName>格式问题</groupName>
      <ability>L2_HalfPunc_CN</ability>
      <abilityName>全半角问题</abilityName>
      <candidateList>
        <item>（</item>
      </candidateList>
      <explain>文本全半角错误。</explain>
      <paraID>1E891C97</paraID>
      <start>25</start>
      <end>26</end>
      <status>modified</status>
      <modifiedWord>（</modifiedWord>
      <trackRevisions>false</trackRevisions>
    </reviewItem>
    <reviewItem>
      <errorID>316f973a-e947-4df1-adfc-d8dc1acaeb24</errorID>
      <errorWord>)</errorWord>
      <group>L1_Format</group>
      <groupName>格式问题</groupName>
      <ability>L2_HalfPunc_CN</ability>
      <abilityName>全半角问题</abilityName>
      <candidateList>
        <item>）</item>
      </candidateList>
      <explain>文本全半角错误。</explain>
      <paraID>1E891C97</paraID>
      <start>37</start>
      <end>38</end>
      <status>modified</status>
      <modifiedWord>）</modifiedWord>
      <trackRevisions>false</trackRevisions>
    </reviewItem>
    <reviewItem>
      <errorID>29173334-1bbf-4cbf-af9c-5608a3c950a9</errorID>
      <errorWord>(</errorWord>
      <group>L1_Format</group>
      <groupName>格式问题</groupName>
      <ability>L2_HalfPunc_CN</ability>
      <abilityName>全半角问题</abilityName>
      <candidateList>
        <item>（</item>
      </candidateList>
      <explain>文本全半角错误。</explain>
      <paraID>1E891C97</paraID>
      <start>44</start>
      <end>45</end>
      <status>modified</status>
      <modifiedWord>（</modifiedWord>
      <trackRevisions>false</trackRevisions>
    </reviewItem>
    <reviewItem>
      <errorID>a8bfe310-5e0b-4424-a0fe-16e075a30fc8</errorID>
      <errorWord>)</errorWord>
      <group>L1_Format</group>
      <groupName>格式问题</groupName>
      <ability>L2_HalfPunc_CN</ability>
      <abilityName>全半角问题</abilityName>
      <candidateList>
        <item>）</item>
      </candidateList>
      <explain>文本全半角错误。</explain>
      <paraID>1E891C97</paraID>
      <start>58</start>
      <end>59</end>
      <status>modified</status>
      <modifiedWord>）</modifiedWord>
      <trackRevisions>false</trackRevisions>
    </reviewItem>
    <reviewItem>
      <errorID>795a7c69-c38b-4578-9fca-be58d3412740</errorID>
      <errorWord>(</errorWord>
      <group>L1_Format</group>
      <groupName>格式问题</groupName>
      <ability>L2_HalfPunc_CN</ability>
      <abilityName>全半角问题</abilityName>
      <candidateList>
        <item>（</item>
      </candidateList>
      <explain>文本全半角错误。</explain>
      <paraID>57AE54E8</paraID>
      <start>20</start>
      <end>21</end>
      <status>modified</status>
      <modifiedWord>（</modifiedWord>
      <trackRevisions>false</trackRevisions>
    </reviewItem>
    <reviewItem>
      <errorID>8b4f0660-b223-491f-84c9-26e45fda203b</errorID>
      <errorWord>)</errorWord>
      <group>L1_Format</group>
      <groupName>格式问题</groupName>
      <ability>L2_HalfPunc_CN</ability>
      <abilityName>全半角问题</abilityName>
      <candidateList>
        <item>）</item>
      </candidateList>
      <explain>文本全半角错误。</explain>
      <paraID>57AE54E8</paraID>
      <start>27</start>
      <end>28</end>
      <status>modified</status>
      <modifiedWord>）</modifiedWord>
      <trackRevisions>false</trackRevisions>
    </reviewItem>
    <reviewItem>
      <errorID>b01173b4-eea3-416e-97e4-d158fb07138e</errorID>
      <errorWord>皮纳尔</errorWord>
      <group>L1_Word</group>
      <groupName>字词问题</groupName>
      <ability>L2_Typo</ability>
      <abilityName>字词错误</abilityName>
      <candidateList>
        <item>皮纳勒</item>
      </candidateList>
      <explain/>
      <paraID> 84D43D0</paraID>
      <start>10</start>
      <end>13</end>
      <status>unmodified</status>
      <modifiedWord/>
      <trackRevisions>false</trackRevisions>
    </reviewItem>
    <reviewItem>
      <errorID>c0a5193c-d69e-4f2d-93d2-78eb6910b895</errorID>
      <errorWord>"</errorWord>
      <group>L1_Format</group>
      <groupName>格式问题</groupName>
      <ability>L2_HalfPunc_CN</ability>
      <abilityName>全半角问题</abilityName>
      <candidateList>
        <item>“</item>
      </candidateList>
      <explain>文本全半角错误。</explain>
      <paraID>141E0A95</paraID>
      <start>78</start>
      <end>79</end>
      <status>modified</status>
      <modifiedWord>“</modifiedWord>
      <trackRevisions>false</trackRevisions>
    </reviewItem>
    <reviewItem>
      <errorID>1e5261e6-3af1-4aad-9adb-a6a7cf422ee9</errorID>
      <errorWord>"</errorWord>
      <group>L1_Format</group>
      <groupName>格式问题</groupName>
      <ability>L2_HalfPunc_CN</ability>
      <abilityName>全半角问题</abilityName>
      <candidateList>
        <item>”</item>
      </candidateList>
      <explain>文本全半角错误。</explain>
      <paraID>141E0A95</paraID>
      <start>82</start>
      <end>83</end>
      <status>modified</status>
      <modifiedWord>”</modifiedWord>
      <trackRevisions>false</trackRevisions>
    </reviewItem>
    <reviewItem>
      <errorID>985bf7ad-ee06-4736-902f-e31210533e1d</errorID>
      <errorWord>"</errorWord>
      <group>L1_Format</group>
      <groupName>格式问题</groupName>
      <ability>L2_HalfPunc_CN</ability>
      <abilityName>全半角问题</abilityName>
      <candidateList>
        <item>“</item>
      </candidateList>
      <explain>文本全半角错误。</explain>
      <paraID>52C57019</paraID>
      <start>90</start>
      <end>91</end>
      <status>modified</status>
      <modifiedWord>“</modifiedWord>
      <trackRevisions>false</trackRevisions>
    </reviewItem>
    <reviewItem>
      <errorID>6c4ee9b8-04fe-4aef-a358-80c9d743948a</errorID>
      <errorWord>"</errorWord>
      <group>L1_Format</group>
      <groupName>格式问题</groupName>
      <ability>L2_HalfPunc_CN</ability>
      <abilityName>全半角问题</abilityName>
      <candidateList>
        <item>”</item>
      </candidateList>
      <explain>文本全半角错误。</explain>
      <paraID>52C57019</paraID>
      <start>94</start>
      <end>95</end>
      <status>modified</status>
      <modifiedWord>”</modifiedWord>
      <trackRevisions>false</trackRevisions>
    </reviewItem>
    <reviewItem>
      <errorID>33f11ec2-bb9b-4038-9c67-fb0d260b5085</errorID>
      <errorWord>"</errorWord>
      <group>L1_Format</group>
      <groupName>格式问题</groupName>
      <ability>L2_HalfPunc_CN</ability>
      <abilityName>全半角问题</abilityName>
      <candidateList>
        <item>“</item>
      </candidateList>
      <explain>文本全半角错误。</explain>
      <paraID>52C57019</paraID>
      <start>134</start>
      <end>135</end>
      <status>modified</status>
      <modifiedWord>“</modifiedWord>
      <trackRevisions>false</trackRevisions>
    </reviewItem>
    <reviewItem>
      <errorID>a9d2236f-bd67-41d1-b809-1969a2e41164</errorID>
      <errorWord>"</errorWord>
      <group>L1_Format</group>
      <groupName>格式问题</groupName>
      <ability>L2_HalfPunc_CN</ability>
      <abilityName>全半角问题</abilityName>
      <candidateList>
        <item>”</item>
      </candidateList>
      <explain>文本全半角错误。</explain>
      <paraID>52C57019</paraID>
      <start>139</start>
      <end>140</end>
      <status>modified</status>
      <modifiedWord>”</modifiedWord>
      <trackRevisions>false</trackRevisions>
    </reviewItem>
    <reviewItem>
      <errorID>127690b3-41bd-4efa-b2b6-86f621b19ff1</errorID>
      <errorWord>"</errorWord>
      <group>L1_Format</group>
      <groupName>格式问题</groupName>
      <ability>L2_HalfPunc_CN</ability>
      <abilityName>全半角问题</abilityName>
      <candidateList>
        <item>“</item>
      </candidateList>
      <explain>文本全半角错误。</explain>
      <paraID>10BD0377</paraID>
      <start>30</start>
      <end>31</end>
      <status>modified</status>
      <modifiedWord>“</modifiedWord>
      <trackRevisions>false</trackRevisions>
    </reviewItem>
    <reviewItem>
      <errorID>8a8d6e2e-340a-4c32-a93b-fb135d3c3273</errorID>
      <errorWord>"</errorWord>
      <group>L1_Format</group>
      <groupName>格式问题</groupName>
      <ability>L2_HalfPunc_CN</ability>
      <abilityName>全半角问题</abilityName>
      <candidateList>
        <item>”</item>
      </candidateList>
      <explain>文本全半角错误。</explain>
      <paraID>10BD0377</paraID>
      <start>39</start>
      <end>40</end>
      <status>modified</status>
      <modifiedWord>”</modifiedWord>
      <trackRevisions>false</trackRevisions>
    </reviewItem>
    <reviewItem>
      <errorID>9b5e1abf-a768-40b1-b166-a40c09824321</errorID>
      <errorWord>"</errorWord>
      <group>L1_Format</group>
      <groupName>格式问题</groupName>
      <ability>L2_HalfPunc_CN</ability>
      <abilityName>全半角问题</abilityName>
      <candidateList>
        <item>“</item>
      </candidateList>
      <explain>文本全半角错误。</explain>
      <paraID>10BD0377</paraID>
      <start>150</start>
      <end>151</end>
      <status>modified</status>
      <modifiedWord>“</modifiedWord>
      <trackRevisions>false</trackRevisions>
    </reviewItem>
    <reviewItem>
      <errorID>94c0350c-c167-4f03-98f9-ff181e952498</errorID>
      <errorWord>"</errorWord>
      <group>L1_Format</group>
      <groupName>格式问题</groupName>
      <ability>L2_HalfPunc_CN</ability>
      <abilityName>全半角问题</abilityName>
      <candidateList>
        <item>”</item>
      </candidateList>
      <explain>文本全半角错误。</explain>
      <paraID>10BD0377</paraID>
      <start>155</start>
      <end>156</end>
      <status>modified</status>
      <modifiedWord>”</modifiedWord>
      <trackRevisions>false</trackRevisions>
    </reviewItem>
    <reviewItem>
      <errorID>8674a1fa-b702-493a-b87d-3573e88a44ed</errorID>
      <errorWord>"</errorWord>
      <group>L1_Format</group>
      <groupName>格式问题</groupName>
      <ability>L2_HalfPunc_CN</ability>
      <abilityName>全半角问题</abilityName>
      <candidateList>
        <item>“</item>
      </candidateList>
      <explain>文本全半角错误。</explain>
      <paraID>10BD0377</paraID>
      <start>163</start>
      <end>164</end>
      <status>modified</status>
      <modifiedWord>“</modifiedWord>
      <trackRevisions>false</trackRevisions>
    </reviewItem>
    <reviewItem>
      <errorID>41ae17c8-d6b3-46da-ac17-19bc2cd7392d</errorID>
      <errorWord>"</errorWord>
      <group>L1_Format</group>
      <groupName>格式问题</groupName>
      <ability>L2_HalfPunc_CN</ability>
      <abilityName>全半角问题</abilityName>
      <candidateList>
        <item>”</item>
      </candidateList>
      <explain>文本全半角错误。</explain>
      <paraID>10BD0377</paraID>
      <start>166</start>
      <end>167</end>
      <status>modified</status>
      <modifiedWord>”</modifiedWord>
      <trackRevisions>false</trackRevisions>
    </reviewItem>
    <reviewItem>
      <errorID>0fe49fbd-c1b3-4884-8927-232621f04baa</errorID>
      <errorWord>"</errorWord>
      <group>L1_Format</group>
      <groupName>格式问题</groupName>
      <ability>L2_HalfPunc_CN</ability>
      <abilityName>全半角问题</abilityName>
      <candidateList>
        <item>“</item>
      </candidateList>
      <explain>文本全半角错误。</explain>
      <paraID>73F23F12</paraID>
      <start>25</start>
      <end>26</end>
      <status>modified</status>
      <modifiedWord>“</modifiedWord>
      <trackRevisions>false</trackRevisions>
    </reviewItem>
    <reviewItem>
      <errorID>764ee86b-76db-489f-a688-b610746025b8</errorID>
      <errorWord>"</errorWord>
      <group>L1_Format</group>
      <groupName>格式问题</groupName>
      <ability>L2_HalfPunc_CN</ability>
      <abilityName>全半角问题</abilityName>
      <candidateList>
        <item>”</item>
      </candidateList>
      <explain>文本全半角错误。</explain>
      <paraID>73F23F12</paraID>
      <start>30</start>
      <end>31</end>
      <status>modified</status>
      <modifiedWord>”</modifiedWord>
      <trackRevisions>false</trackRevisions>
    </reviewItem>
    <reviewItem>
      <errorID>82ff37e0-e00f-4902-8e42-1108ea098d3c</errorID>
      <errorWord>"</errorWord>
      <group>L1_Format</group>
      <groupName>格式问题</groupName>
      <ability>L2_HalfPunc_CN</ability>
      <abilityName>全半角问题</abilityName>
      <candidateList>
        <item>“</item>
      </candidateList>
      <explain>文本全半角错误。</explain>
      <paraID>73F23F12</paraID>
      <start>117</start>
      <end>118</end>
      <status>modified</status>
      <modifiedWord>“</modifiedWord>
      <trackRevisions>false</trackRevisions>
    </reviewItem>
    <reviewItem>
      <errorID>0fb3df74-8c0c-4fc7-9f66-4214d5849af9</errorID>
      <errorWord>"</errorWord>
      <group>L1_Format</group>
      <groupName>格式问题</groupName>
      <ability>L2_HalfPunc_CN</ability>
      <abilityName>全半角问题</abilityName>
      <candidateList>
        <item>”</item>
      </candidateList>
      <explain>文本全半角错误。</explain>
      <paraID>73F23F12</paraID>
      <start>120</start>
      <end>121</end>
      <status>modified</status>
      <modifiedWord>”</modifiedWord>
      <trackRevisions>false</trackRevisions>
    </reviewItem>
    <reviewItem>
      <errorID>589778dc-4c7e-46c0-9347-83cf5d80ea40</errorID>
      <errorWord> </errorWord>
      <group>L1_Punc</group>
      <groupName>标点问题</groupName>
      <ability>L2_Punc_CN</ability>
      <abilityName>标点符号问题</abilityName>
      <candidateList>
        <item>·</item>
      </candidateList>
      <explain/>
      <paraID>42C294E0</paraID>
      <start>23</start>
      <end>24</end>
      <status>modified</status>
      <modifiedWord> </modifiedWord>
      <trackRevisions>false</trackRevisions>
    </reviewItem>
    <reviewItem>
      <errorID>ea9874ea-0ccd-45bc-91c8-41be06c4eb1d</errorID>
      <errorWord>又合著</errorWord>
      <group>L1_Word</group>
      <groupName>字词问题</groupName>
      <ability>L2_Variant</ability>
      <abilityName>异形词</abilityName>
      <candidateList>
        <item>又合着</item>
      </candidateList>
      <explain>词汇[又合著]的规范词形写作[又合着]。</explain>
      <paraID>42C294E0</paraID>
      <start>45</start>
      <end>48</end>
      <status>unmodified</status>
      <modifiedWord/>
      <trackRevisions>false</trackRevisions>
    </reviewItem>
    <reviewItem>
      <errorID>fe155cd1-d52b-4003-bc80-e5d8d6496629</errorID>
      <errorWord>"</errorWord>
      <group>L1_Format</group>
      <groupName>格式问题</groupName>
      <ability>L2_HalfPunc_CN</ability>
      <abilityName>全半角问题</abilityName>
      <candidateList>
        <item>“</item>
      </candidateList>
      <explain>文本全半角错误。</explain>
      <paraID>42C294E0</paraID>
      <start>79</start>
      <end>80</end>
      <status>modified</status>
      <modifiedWord>“</modifiedWord>
      <trackRevisions>false</trackRevisions>
    </reviewItem>
    <reviewItem>
      <errorID>817b8e23-494c-418d-be8a-15c49d7562e4</errorID>
      <errorWord>"</errorWord>
      <group>L1_Format</group>
      <groupName>格式问题</groupName>
      <ability>L2_HalfPunc_CN</ability>
      <abilityName>全半角问题</abilityName>
      <candidateList>
        <item>”</item>
      </candidateList>
      <explain>文本全半角错误。</explain>
      <paraID>42C294E0</paraID>
      <start>85</start>
      <end>86</end>
      <status>modified</status>
      <modifiedWord>”</modifiedWord>
      <trackRevisions>false</trackRevisions>
    </reviewItem>
    <reviewItem>
      <errorID>777d1a7c-6c0a-4401-a91c-16ced2909561</errorID>
      <errorWord>"</errorWord>
      <group>L1_Format</group>
      <groupName>格式问题</groupName>
      <ability>L2_HalfPunc_CN</ability>
      <abilityName>全半角问题</abilityName>
      <candidateList>
        <item>“</item>
      </candidateList>
      <explain>文本全半角错误。</explain>
      <paraID>42C294E0</paraID>
      <start>108</start>
      <end>109</end>
      <status>modified</status>
      <modifiedWord>“</modifiedWord>
      <trackRevisions>false</trackRevisions>
    </reviewItem>
    <reviewItem>
      <errorID>142cd20b-5b39-4ad1-8528-770414cc3ea0</errorID>
      <errorWord>"</errorWord>
      <group>L1_Format</group>
      <groupName>格式问题</groupName>
      <ability>L2_HalfPunc_CN</ability>
      <abilityName>全半角问题</abilityName>
      <candidateList>
        <item>”</item>
      </candidateList>
      <explain>文本全半角错误。</explain>
      <paraID>42C294E0</paraID>
      <start>113</start>
      <end>114</end>
      <status>modified</status>
      <modifiedWord>”</modifiedWord>
      <trackRevisions>false</trackRevisions>
    </reviewItem>
    <reviewItem>
      <errorID>73ca54af-56b8-4df1-b76e-d928da49babc</errorID>
      <errorWord>"</errorWord>
      <group>L1_Format</group>
      <groupName>格式问题</groupName>
      <ability>L2_HalfPunc_CN</ability>
      <abilityName>全半角问题</abilityName>
      <candidateList>
        <item>“</item>
      </candidateList>
      <explain>文本全半角错误。</explain>
      <paraID>528AFE80</paraID>
      <start>71</start>
      <end>72</end>
      <status>modified</status>
      <modifiedWord>“</modifiedWord>
      <trackRevisions>false</trackRevisions>
    </reviewItem>
    <reviewItem>
      <errorID>2bfbfa93-1db1-491f-ac6c-bed87a8d53f1</errorID>
      <errorWord>"</errorWord>
      <group>L1_Format</group>
      <groupName>格式问题</groupName>
      <ability>L2_HalfPunc_CN</ability>
      <abilityName>全半角问题</abilityName>
      <candidateList>
        <item>”</item>
      </candidateList>
      <explain>文本全半角错误。</explain>
      <paraID>528AFE80</paraID>
      <start>77</start>
      <end>78</end>
      <status>modified</status>
      <modifiedWord>”</modifiedWord>
      <trackRevisions>false</trackRevisions>
    </reviewItem>
    <reviewItem>
      <errorID>904260dd-ad49-4b3e-990f-97945970a38b</errorID>
      <errorWord>"</errorWord>
      <group>L1_Format</group>
      <groupName>格式问题</groupName>
      <ability>L2_HalfPunc_CN</ability>
      <abilityName>全半角问题</abilityName>
      <candidateList>
        <item>“</item>
      </candidateList>
      <explain>文本全半角错误。</explain>
      <paraID>528AFE80</paraID>
      <start>114</start>
      <end>115</end>
      <status>modified</status>
      <modifiedWord>“</modifiedWord>
      <trackRevisions>false</trackRevisions>
    </reviewItem>
    <reviewItem>
      <errorID>4cdb7b6d-c2fe-4854-8b45-82c57ff979fd</errorID>
      <errorWord>"</errorWord>
      <group>L1_Format</group>
      <groupName>格式问题</groupName>
      <ability>L2_HalfPunc_CN</ability>
      <abilityName>全半角问题</abilityName>
      <candidateList>
        <item>”</item>
      </candidateList>
      <explain>文本全半角错误。</explain>
      <paraID>528AFE80</paraID>
      <start>118</start>
      <end>119</end>
      <status>modified</status>
      <modifiedWord>”</modifiedWord>
      <trackRevisions>false</trackRevisions>
    </reviewItem>
    <reviewItem>
      <errorID>00ebc546-11b7-42d7-95d1-8bed4a5851f8</errorID>
      <errorWord>1940年代</errorWord>
      <group>L1_Knowledge</group>
      <groupName>知识性问题</groupName>
      <ability>L2_Time</ability>
      <abilityName>日期时间</abilityName>
      <candidateList>
        <item>20世纪40年代</item>
      </candidateList>
      <explain>年代表述建议使用世纪+年代的格式。</explain>
      <paraID>683660AE</paraID>
      <start>32</start>
      <end>38</end>
      <status>unmodified</status>
      <modifiedWord/>
      <trackRevisions>false</trackRevisions>
    </reviewItem>
    <reviewItem>
      <errorID>87f0c6a1-15ff-46d5-ae78-deead134cb24</errorID>
      <errorWord>"</errorWord>
      <group>L1_Format</group>
      <groupName>格式问题</groupName>
      <ability>L2_HalfPunc_CN</ability>
      <abilityName>全半角问题</abilityName>
      <candidateList>
        <item>“</item>
      </candidateList>
      <explain>文本全半角错误。</explain>
      <paraID>683660AE</paraID>
      <start>66</start>
      <end>67</end>
      <status>modified</status>
      <modifiedWord>“</modifiedWord>
      <trackRevisions>false</trackRevisions>
    </reviewItem>
    <reviewItem>
      <errorID>2e44b99b-c67c-485e-abe2-31b817415564</errorID>
      <errorWord>"</errorWord>
      <group>L1_Format</group>
      <groupName>格式问题</groupName>
      <ability>L2_HalfPunc_CN</ability>
      <abilityName>全半角问题</abilityName>
      <candidateList>
        <item>”</item>
      </candidateList>
      <explain>文本全半角错误。</explain>
      <paraID>683660AE</paraID>
      <start>68</start>
      <end>69</end>
      <status>modified</status>
      <modifiedWord>”</modifiedWord>
      <trackRevisions>false</trackRevisions>
    </reviewItem>
    <reviewItem>
      <errorID>7f174488-a7b5-494d-af76-bb00ec531ae4</errorID>
      <errorWord>"</errorWord>
      <group>L1_Format</group>
      <groupName>格式问题</groupName>
      <ability>L2_HalfPunc_CN</ability>
      <abilityName>全半角问题</abilityName>
      <candidateList>
        <item>“</item>
      </candidateList>
      <explain>文本全半角错误。</explain>
      <paraID>683660AE</paraID>
      <start>83</start>
      <end>84</end>
      <status>modified</status>
      <modifiedWord>“</modifiedWord>
      <trackRevisions>false</trackRevisions>
    </reviewItem>
    <reviewItem>
      <errorID>7554e083-1c55-47a8-b87d-54b337a41032</errorID>
      <errorWord>"</errorWord>
      <group>L1_Format</group>
      <groupName>格式问题</groupName>
      <ability>L2_HalfPunc_CN</ability>
      <abilityName>全半角问题</abilityName>
      <candidateList>
        <item>”</item>
      </candidateList>
      <explain>文本全半角错误。</explain>
      <paraID>683660AE</paraID>
      <start>88</start>
      <end>89</end>
      <status>modified</status>
      <modifiedWord>”</modifiedWord>
      <trackRevisions>false</trackRevisions>
    </reviewItem>
    <reviewItem>
      <errorID>95a7878e-89bc-4944-ab89-19c8eb90ab24</errorID>
      <errorWord>作公开</errorWord>
      <group>L1_Word</group>
      <groupName>字词问题</groupName>
      <ability>L2_Typo</ability>
      <abilityName>字词错误</abilityName>
      <candidateList>
        <item>做公开</item>
      </candidateList>
      <explain/>
      <paraID>683660AE</paraID>
      <start>108</start>
      <end>111</end>
      <status>unmodified</status>
      <modifiedWord/>
      <trackRevisions>false</trackRevisions>
    </reviewItem>
    <reviewItem>
      <errorID>9aabec6b-ee7e-4e85-9cd8-2af2453ef5bb</errorID>
      <errorWord>"</errorWord>
      <group>L1_Format</group>
      <groupName>格式问题</groupName>
      <ability>L2_HalfPunc_CN</ability>
      <abilityName>全半角问题</abilityName>
      <candidateList>
        <item>“</item>
      </candidateList>
      <explain>文本全半角错误。</explain>
      <paraID>683660AE</paraID>
      <start>138</start>
      <end>139</end>
      <status>modified</status>
      <modifiedWord>“</modifiedWord>
      <trackRevisions>false</trackRevisions>
    </reviewItem>
    <reviewItem>
      <errorID>917ba696-96ae-4307-b0d0-ae0d66b0a020</errorID>
      <errorWord>"</errorWord>
      <group>L1_Format</group>
      <groupName>格式问题</groupName>
      <ability>L2_HalfPunc_CN</ability>
      <abilityName>全半角问题</abilityName>
      <candidateList>
        <item>”</item>
      </candidateList>
      <explain>文本全半角错误。</explain>
      <paraID>683660AE</paraID>
      <start>144</start>
      <end>145</end>
      <status>modified</status>
      <modifiedWord>”</modifiedWord>
      <trackRevisions>false</trackRevisions>
    </reviewItem>
    <reviewItem>
      <errorID>13c28d4d-710d-43b5-a89b-386424c754b0</errorID>
      <errorWord>"</errorWord>
      <group>L1_Format</group>
      <groupName>格式问题</groupName>
      <ability>L2_HalfPunc_CN</ability>
      <abilityName>全半角问题</abilityName>
      <candidateList>
        <item>“</item>
      </candidateList>
      <explain>文本全半角错误。</explain>
      <paraID>683660AE</paraID>
      <start>151</start>
      <end>152</end>
      <status>modified</status>
      <modifiedWord>“</modifiedWord>
      <trackRevisions>false</trackRevisions>
    </reviewItem>
    <reviewItem>
      <errorID>6df53209-fd46-480e-aa39-0d32c7cf1bdd</errorID>
      <errorWord>"</errorWord>
      <group>L1_Format</group>
      <groupName>格式问题</groupName>
      <ability>L2_HalfPunc_CN</ability>
      <abilityName>全半角问题</abilityName>
      <candidateList>
        <item>”</item>
      </candidateList>
      <explain>文本全半角错误。</explain>
      <paraID>683660AE</paraID>
      <start>153</start>
      <end>154</end>
      <status>modified</status>
      <modifiedWord>”</modifiedWord>
      <trackRevisions>false</trackRevisions>
    </reviewItem>
    <reviewItem>
      <errorID>7478c132-13af-46b3-b57b-2a7a95a7091d</errorID>
      <errorWord>"</errorWord>
      <group>L1_Format</group>
      <groupName>格式问题</groupName>
      <ability>L2_HalfPunc_CN</ability>
      <abilityName>全半角问题</abilityName>
      <candidateList>
        <item>“</item>
      </candidateList>
      <explain>文本全半角错误。</explain>
      <paraID>6823950B</paraID>
      <start>53</start>
      <end>54</end>
      <status>modified</status>
      <modifiedWord>“</modifiedWord>
      <trackRevisions>false</trackRevisions>
    </reviewItem>
    <reviewItem>
      <errorID>d9f8c411-4c3d-4d3f-90cd-a1c44a06922b</errorID>
      <errorWord>"</errorWord>
      <group>L1_Format</group>
      <groupName>格式问题</groupName>
      <ability>L2_HalfPunc_CN</ability>
      <abilityName>全半角问题</abilityName>
      <candidateList>
        <item>”</item>
      </candidateList>
      <explain>文本全半角错误。</explain>
      <paraID>6823950B</paraID>
      <start>57</start>
      <end>58</end>
      <status>modified</status>
      <modifiedWord>”</modifiedWord>
      <trackRevisions>false</trackRevisions>
    </reviewItem>
    <reviewItem>
      <errorID>8a9bafed-5e92-4237-9f0f-104557e07235</errorID>
      <errorWord>1940年代</errorWord>
      <group>L1_Knowledge</group>
      <groupName>知识性问题</groupName>
      <ability>L2_Time</ability>
      <abilityName>日期时间</abilityName>
      <candidateList>
        <item>20世纪40年代</item>
      </candidateList>
      <explain>年代表述建议使用世纪+年代的格式。</explain>
      <paraID> 6B21491</paraID>
      <start>3</start>
      <end>9</end>
      <status>unmodified</status>
      <modifiedWord/>
      <trackRevisions>false</trackRevisions>
    </reviewItem>
    <reviewItem>
      <errorID>d7c90e49-8141-494f-804f-4d726b4467db</errorID>
      <errorWord>"</errorWord>
      <group>L1_Format</group>
      <groupName>格式问题</groupName>
      <ability>L2_HalfPunc_CN</ability>
      <abilityName>全半角问题</abilityName>
      <candidateList>
        <item>“</item>
      </candidateList>
      <explain>文本全半角错误。</explain>
      <paraID>43358735</paraID>
      <start>37</start>
      <end>38</end>
      <status>modified</status>
      <modifiedWord>“</modifiedWord>
      <trackRevisions>false</trackRevisions>
    </reviewItem>
    <reviewItem>
      <errorID>dbce9eb1-82d9-444d-b9bf-b1ae7b9d1057</errorID>
      <errorWord>"</errorWord>
      <group>L1_Format</group>
      <groupName>格式问题</groupName>
      <ability>L2_HalfPunc_CN</ability>
      <abilityName>全半角问题</abilityName>
      <candidateList>
        <item>”</item>
      </candidateList>
      <explain>文本全半角错误。</explain>
      <paraID>43358735</paraID>
      <start>46</start>
      <end>47</end>
      <status>modified</status>
      <modifiedWord>”</modifiedWord>
      <trackRevisions>false</trackRevisions>
    </reviewItem>
    <reviewItem>
      <errorID>29f1ecfa-6bdf-45f8-a1a6-d0c7f5688073</errorID>
      <errorWord>"</errorWord>
      <group>L1_Format</group>
      <groupName>格式问题</groupName>
      <ability>L2_HalfPunc_CN</ability>
      <abilityName>全半角问题</abilityName>
      <candidateList>
        <item>“</item>
      </candidateList>
      <explain>文本全半角错误。</explain>
      <paraID>43358735</paraID>
      <start>57</start>
      <end>58</end>
      <status>modified</status>
      <modifiedWord>“</modifiedWord>
      <trackRevisions>false</trackRevisions>
    </reviewItem>
    <reviewItem>
      <errorID>9201a5e2-c6e6-4b22-b43f-8259f5c3a0bd</errorID>
      <errorWord>"</errorWord>
      <group>L1_Format</group>
      <groupName>格式问题</groupName>
      <ability>L2_HalfPunc_CN</ability>
      <abilityName>全半角问题</abilityName>
      <candidateList>
        <item>”</item>
      </candidateList>
      <explain>文本全半角错误。</explain>
      <paraID>43358735</paraID>
      <start>66</start>
      <end>67</end>
      <status>modified</status>
      <modifiedWord>”</modifiedWord>
      <trackRevisions>false</trackRevisions>
    </reviewItem>
    <reviewItem>
      <errorID>a1784815-06d6-4b16-b70c-6d332de78e77</errorID>
      <errorWord>"</errorWord>
      <group>L1_Format</group>
      <groupName>格式问题</groupName>
      <ability>L2_HalfPunc_CN</ability>
      <abilityName>全半角问题</abilityName>
      <candidateList>
        <item>“</item>
      </candidateList>
      <explain>文本全半角错误。</explain>
      <paraID>43358735</paraID>
      <start>116</start>
      <end>117</end>
      <status>modified</status>
      <modifiedWord>“</modifiedWord>
      <trackRevisions>false</trackRevisions>
    </reviewItem>
    <reviewItem>
      <errorID>6be303df-4c35-4c4e-a6eb-62a676ca10c0</errorID>
      <errorWord>"</errorWord>
      <group>L1_Format</group>
      <groupName>格式问题</groupName>
      <ability>L2_HalfPunc_CN</ability>
      <abilityName>全半角问题</abilityName>
      <candidateList>
        <item>”</item>
      </candidateList>
      <explain>文本全半角错误。</explain>
      <paraID>43358735</paraID>
      <start>120</start>
      <end>121</end>
      <status>modified</status>
      <modifiedWord>”</modifiedWord>
      <trackRevisions>false</trackRevisions>
    </reviewItem>
    <reviewItem>
      <errorID>d979335d-3bd9-46bf-a29f-3dc0755e095b</errorID>
      <errorWord>"</errorWord>
      <group>L1_Format</group>
      <groupName>格式问题</groupName>
      <ability>L2_HalfPunc_CN</ability>
      <abilityName>全半角问题</abilityName>
      <candidateList>
        <item>“</item>
      </candidateList>
      <explain>文本全半角错误。</explain>
      <paraID>43358735</paraID>
      <start>156</start>
      <end>157</end>
      <status>modified</status>
      <modifiedWord>“</modifiedWord>
      <trackRevisions>false</trackRevisions>
    </reviewItem>
    <reviewItem>
      <errorID>0a381aa5-bdfe-4c1a-9dd0-f4167a0ef8bb</errorID>
      <errorWord>"</errorWord>
      <group>L1_Format</group>
      <groupName>格式问题</groupName>
      <ability>L2_HalfPunc_CN</ability>
      <abilityName>全半角问题</abilityName>
      <candidateList>
        <item>”</item>
      </candidateList>
      <explain>文本全半角错误。</explain>
      <paraID>43358735</paraID>
      <start>161</start>
      <end>162</end>
      <status>modified</status>
      <modifiedWord>”</modifiedWord>
      <trackRevisions>false</trackRevisions>
    </reviewItem>
    <reviewItem>
      <errorID>a8f8b836-e0a7-4baf-ae58-17f77c1fec24</errorID>
      <errorWord>"</errorWord>
      <group>L1_Format</group>
      <groupName>格式问题</groupName>
      <ability>L2_HalfPunc_CN</ability>
      <abilityName>全半角问题</abilityName>
      <candidateList>
        <item>“</item>
      </candidateList>
      <explain>文本全半角错误。</explain>
      <paraID>43358735</paraID>
      <start>164</start>
      <end>165</end>
      <status>modified</status>
      <modifiedWord>“</modifiedWord>
      <trackRevisions>false</trackRevisions>
    </reviewItem>
    <reviewItem>
      <errorID>45821648-5ccd-4741-86b0-17aa22b5eadf</errorID>
      <errorWord>"</errorWord>
      <group>L1_Format</group>
      <groupName>格式问题</groupName>
      <ability>L2_HalfPunc_CN</ability>
      <abilityName>全半角问题</abilityName>
      <candidateList>
        <item>”</item>
      </candidateList>
      <explain>文本全半角错误。</explain>
      <paraID>43358735</paraID>
      <start>167</start>
      <end>168</end>
      <status>modified</status>
      <modifiedWord>”</modifiedWord>
      <trackRevisions>false</trackRevisions>
    </reviewItem>
    <reviewItem>
      <errorID>dbe6683b-e991-4660-a59f-85f3a7eb1c08</errorID>
      <errorWord>1990年代</errorWord>
      <group>L1_Knowledge</group>
      <groupName>知识性问题</groupName>
      <ability>L2_Time</ability>
      <abilityName>日期时间</abilityName>
      <candidateList>
        <item>20世纪90年代</item>
      </candidateList>
      <explain>年代表述建议使用世纪+年代的格式。</explain>
      <paraID>43358735</paraID>
      <start>185</start>
      <end>191</end>
      <status>unmodified</status>
      <modifiedWord/>
      <trackRevisions>false</trackRevisions>
    </reviewItem>
    <reviewItem>
      <errorID>dcccdb4c-424c-480f-81e6-049b83fab872</errorID>
      <errorWord>"</errorWord>
      <group>L1_Format</group>
      <groupName>格式问题</groupName>
      <ability>L2_HalfPunc_CN</ability>
      <abilityName>全半角问题</abilityName>
      <candidateList>
        <item>“</item>
      </candidateList>
      <explain>文本全半角错误。</explain>
      <paraID>43358735</paraID>
      <start>197</start>
      <end>198</end>
      <status>modified</status>
      <modifiedWord>“</modifiedWord>
      <trackRevisions>false</trackRevisions>
    </reviewItem>
    <reviewItem>
      <errorID>3a212723-7707-4436-9cd8-3f2b249832d4</errorID>
      <errorWord>"</errorWord>
      <group>L1_Format</group>
      <groupName>格式问题</groupName>
      <ability>L2_HalfPunc_CN</ability>
      <abilityName>全半角问题</abilityName>
      <candidateList>
        <item>”</item>
      </candidateList>
      <explain>文本全半角错误。</explain>
      <paraID>43358735</paraID>
      <start>200</start>
      <end>201</end>
      <status>modified</status>
      <modifiedWord>”</modifiedWord>
      <trackRevisions>false</trackRevisions>
    </reviewItem>
    <reviewItem>
      <errorID>9ef561a2-1064-4f00-b08f-1860b683a4da</errorID>
      <errorWord>"</errorWord>
      <group>L1_Format</group>
      <groupName>格式问题</groupName>
      <ability>L2_HalfPunc_CN</ability>
      <abilityName>全半角问题</abilityName>
      <candidateList>
        <item>“</item>
      </candidateList>
      <explain>文本全半角错误。</explain>
      <paraID>43358735</paraID>
      <start>226</start>
      <end>227</end>
      <status>modified</status>
      <modifiedWord>“</modifiedWord>
      <trackRevisions>false</trackRevisions>
    </reviewItem>
    <reviewItem>
      <errorID>34268b65-6cac-4aea-9cd6-bf24e743852e</errorID>
      <errorWord>"</errorWord>
      <group>L1_Format</group>
      <groupName>格式问题</groupName>
      <ability>L2_HalfPunc_CN</ability>
      <abilityName>全半角问题</abilityName>
      <candidateList>
        <item>”</item>
      </candidateList>
      <explain>文本全半角错误。</explain>
      <paraID>43358735</paraID>
      <start>228</start>
      <end>229</end>
      <status>modified</status>
      <modifiedWord>”</modifiedWord>
      <trackRevisions>false</trackRevisions>
    </reviewItem>
    <reviewItem>
      <errorID>0a3b2957-f067-47bc-af22-8bb28ec8f7e9</errorID>
      <errorWord>(</errorWord>
      <group>L1_Format</group>
      <groupName>格式问题</groupName>
      <ability>L2_HalfPunc_CN</ability>
      <abilityName>全半角问题</abilityName>
      <candidateList>
        <item>（</item>
      </candidateList>
      <explain>文本全半角错误。</explain>
      <paraID>1F08DD42</paraID>
      <start>21</start>
      <end>22</end>
      <status>modified</status>
      <modifiedWord>（</modifiedWord>
      <trackRevisions>false</trackRevisions>
    </reviewItem>
    <reviewItem>
      <errorID>0b59bc39-7cbf-4d57-ae44-6cbac4a5ecb6</errorID>
      <errorWord>)</errorWord>
      <group>L1_Format</group>
      <groupName>格式问题</groupName>
      <ability>L2_HalfPunc_CN</ability>
      <abilityName>全半角问题</abilityName>
      <candidateList>
        <item>）</item>
      </candidateList>
      <explain>文本全半角错误。</explain>
      <paraID>1F08DD42</paraID>
      <start>29</start>
      <end>30</end>
      <status>modified</status>
      <modifiedWord>）</modifiedWord>
      <trackRevisions>false</trackRevisions>
    </reviewItem>
    <reviewItem>
      <errorID>afd6411f-2235-4680-acd9-299dd944b2b1</errorID>
      <errorWord>(</errorWord>
      <group>L1_Format</group>
      <groupName>格式问题</groupName>
      <ability>L2_HalfPunc_CN</ability>
      <abilityName>全半角问题</abilityName>
      <candidateList>
        <item>（</item>
      </candidateList>
      <explain>文本全半角错误。</explain>
      <paraID>1F08DD42</paraID>
      <start>36</start>
      <end>37</end>
      <status>modified</status>
      <modifiedWord>（</modifiedWord>
      <trackRevisions>false</trackRevisions>
    </reviewItem>
    <reviewItem>
      <errorID>f08e47eb-4d55-4d8f-a550-5d38a553c882</errorID>
      <errorWord>)</errorWord>
      <group>L1_Format</group>
      <groupName>格式问题</groupName>
      <ability>L2_HalfPunc_CN</ability>
      <abilityName>全半角问题</abilityName>
      <candidateList>
        <item>）</item>
      </candidateList>
      <explain>文本全半角错误。</explain>
      <paraID>1F08DD42</paraID>
      <start>41</start>
      <end>42</end>
      <status>modified</status>
      <modifiedWord>）</modifiedWord>
      <trackRevisions>false</trackRevisions>
    </reviewItem>
    <reviewItem>
      <errorID>7da8a958-00e4-4c01-8f4a-42772c280206</errorID>
      <errorWord>(</errorWord>
      <group>L1_Format</group>
      <groupName>格式问题</groupName>
      <ability>L2_HalfPunc_CN</ability>
      <abilityName>全半角问题</abilityName>
      <candidateList>
        <item>（</item>
      </candidateList>
      <explain>文本全半角错误。</explain>
      <paraID>1F08DD42</paraID>
      <start>48</start>
      <end>49</end>
      <status>modified</status>
      <modifiedWord>（</modifiedWord>
      <trackRevisions>false</trackRevisions>
    </reviewItem>
    <reviewItem>
      <errorID>548f283b-74f6-4139-bc2e-46ed5a07ad9d</errorID>
      <errorWord>)</errorWord>
      <group>L1_Format</group>
      <groupName>格式问题</groupName>
      <ability>L2_HalfPunc_CN</ability>
      <abilityName>全半角问题</abilityName>
      <candidateList>
        <item>）</item>
      </candidateList>
      <explain>文本全半角错误。</explain>
      <paraID>1F08DD42</paraID>
      <start>53</start>
      <end>54</end>
      <status>modified</status>
      <modifiedWord>）</modifiedWord>
      <trackRevisions>false</trackRevisions>
    </reviewItem>
    <reviewItem>
      <errorID>dd91cc34-abc8-4159-8e9d-a1da6da5157f</errorID>
      <errorWord>(</errorWord>
      <group>L1_Format</group>
      <groupName>格式问题</groupName>
      <ability>L2_HalfPunc_CN</ability>
      <abilityName>全半角问题</abilityName>
      <candidateList>
        <item>（</item>
      </candidateList>
      <explain>文本全半角错误。</explain>
      <paraID>1F08DD42</paraID>
      <start>60</start>
      <end>61</end>
      <status>modified</status>
      <modifiedWord>（</modifiedWord>
      <trackRevisions>false</trackRevisions>
    </reviewItem>
    <reviewItem>
      <errorID>e74028e1-df51-4c8f-bb15-1c8d4e2d5b5a</errorID>
      <errorWord>)</errorWord>
      <group>L1_Format</group>
      <groupName>格式问题</groupName>
      <ability>L2_HalfPunc_CN</ability>
      <abilityName>全半角问题</abilityName>
      <candidateList>
        <item>）</item>
      </candidateList>
      <explain>文本全半角错误。</explain>
      <paraID>1F08DD42</paraID>
      <start>65</start>
      <end>66</end>
      <status>modified</status>
      <modifiedWord>）</modifiedWord>
      <trackRevisions>false</trackRevisions>
    </reviewItem>
    <reviewItem>
      <errorID>bd382987-09d7-4384-9347-df2103560a54</errorID>
      <errorWord>(</errorWord>
      <group>L1_Format</group>
      <groupName>格式问题</groupName>
      <ability>L2_HalfPunc_CN</ability>
      <abilityName>全半角问题</abilityName>
      <candidateList>
        <item>（</item>
      </candidateList>
      <explain>文本全半角错误。</explain>
      <paraID>1F08DD42</paraID>
      <start>72</start>
      <end>73</end>
      <status>modified</status>
      <modifiedWord>（</modifiedWord>
      <trackRevisions>false</trackRevisions>
    </reviewItem>
    <reviewItem>
      <errorID>d71b2f0d-849b-40df-b80f-3cfacd102f0a</errorID>
      <errorWord>)</errorWord>
      <group>L1_Format</group>
      <groupName>格式问题</groupName>
      <ability>L2_HalfPunc_CN</ability>
      <abilityName>全半角问题</abilityName>
      <candidateList>
        <item>）</item>
      </candidateList>
      <explain>文本全半角错误。</explain>
      <paraID>1F08DD42</paraID>
      <start>75</start>
      <end>76</end>
      <status>modified</status>
      <modifiedWord>）</modifiedWord>
      <trackRevisions>false</trackRevisions>
    </reviewItem>
    <reviewItem>
      <errorID>acae6c6c-f6d5-4e50-a8be-c3075f20931d</errorID>
      <errorWord>(</errorWord>
      <group>L1_Format</group>
      <groupName>格式问题</groupName>
      <ability>L2_HalfPunc_CN</ability>
      <abilityName>全半角问题</abilityName>
      <candidateList>
        <item>（</item>
      </candidateList>
      <explain>文本全半角错误。</explain>
      <paraID>1F08DD42</paraID>
      <start>82</start>
      <end>83</end>
      <status>modified</status>
      <modifiedWord>（</modifiedWord>
      <trackRevisions>false</trackRevisions>
    </reviewItem>
    <reviewItem>
      <errorID>91952503-5551-4b8b-a367-6542ec3a3a8f</errorID>
      <errorWord>)</errorWord>
      <group>L1_Format</group>
      <groupName>格式问题</groupName>
      <ability>L2_HalfPunc_CN</ability>
      <abilityName>全半角问题</abilityName>
      <candidateList>
        <item>）</item>
      </candidateList>
      <explain>文本全半角错误。</explain>
      <paraID>1F08DD42</paraID>
      <start>89</start>
      <end>90</end>
      <status>modified</status>
      <modifiedWord>）</modifiedWord>
      <trackRevisions>false</trackRevisions>
    </reviewItem>
    <reviewItem>
      <errorID>edce58d8-1d69-4267-aa0d-0c479df7c072</errorID>
      <errorWord>(</errorWord>
      <group>L1_Format</group>
      <groupName>格式问题</groupName>
      <ability>L2_HalfPunc_CN</ability>
      <abilityName>全半角问题</abilityName>
      <candidateList>
        <item>（</item>
      </candidateList>
      <explain>文本全半角错误。</explain>
      <paraID>2F391A3F</paraID>
      <start>25</start>
      <end>26</end>
      <status>modified</status>
      <modifiedWord>（</modifiedWord>
      <trackRevisions>false</trackRevisions>
    </reviewItem>
    <reviewItem>
      <errorID>346be478-4994-464c-a4ae-583b73ff5f31</errorID>
      <errorWord>)</errorWord>
      <group>L1_Format</group>
      <groupName>格式问题</groupName>
      <ability>L2_HalfPunc_CN</ability>
      <abilityName>全半角问题</abilityName>
      <candidateList>
        <item>）</item>
      </candidateList>
      <explain>文本全半角错误。</explain>
      <paraID>2F391A3F</paraID>
      <start>44</start>
      <end>45</end>
      <status>modified</status>
      <modifiedWord>）</modifiedWord>
      <trackRevisions>false</trackRevisions>
    </reviewItem>
    <reviewItem>
      <errorID>aa381530-d8c2-4cbb-b048-eb77f75ca2a0</errorID>
      <errorWord>(</errorWord>
      <group>L1_Format</group>
      <groupName>格式问题</groupName>
      <ability>L2_HalfPunc_CN</ability>
      <abilityName>全半角问题</abilityName>
      <candidateList>
        <item>（</item>
      </candidateList>
      <explain>文本全半角错误。</explain>
      <paraID>2F391A3F</paraID>
      <start>51</start>
      <end>52</end>
      <status>modified</status>
      <modifiedWord>（</modifiedWord>
      <trackRevisions>false</trackRevisions>
    </reviewItem>
    <reviewItem>
      <errorID>924bfd51-9ce1-4043-803f-90fce3b7e0aa</errorID>
      <errorWord>)</errorWord>
      <group>L1_Format</group>
      <groupName>格式问题</groupName>
      <ability>L2_HalfPunc_CN</ability>
      <abilityName>全半角问题</abilityName>
      <candidateList>
        <item>）</item>
      </candidateList>
      <explain>文本全半角错误。</explain>
      <paraID>2F391A3F</paraID>
      <start>72</start>
      <end>73</end>
      <status>modified</status>
      <modifiedWord>）</modifiedWord>
      <trackRevisions>false</trackRevisions>
    </reviewItem>
    <reviewItem>
      <errorID>2c12ef64-8850-4e70-96ed-802a75a1912a</errorID>
      <errorWord>(</errorWord>
      <group>L1_Format</group>
      <groupName>格式问题</groupName>
      <ability>L2_HalfPunc_CN</ability>
      <abilityName>全半角问题</abilityName>
      <candidateList>
        <item>（</item>
      </candidateList>
      <explain>文本全半角错误。</explain>
      <paraID>26BCAA82</paraID>
      <start>20</start>
      <end>21</end>
      <status>modified</status>
      <modifiedWord>（</modifiedWord>
      <trackRevisions>false</trackRevisions>
    </reviewItem>
    <reviewItem>
      <errorID>09e22ab3-9265-4d58-b231-b4b6917ad329</errorID>
      <errorWord>)</errorWord>
      <group>L1_Format</group>
      <groupName>格式问题</groupName>
      <ability>L2_HalfPunc_CN</ability>
      <abilityName>全半角问题</abilityName>
      <candidateList>
        <item>）</item>
      </candidateList>
      <explain>文本全半角错误。</explain>
      <paraID>26BCAA82</paraID>
      <start>27</start>
      <end>28</end>
      <status>modified</status>
      <modifiedWord>）</modifiedWord>
      <trackRevisions>false</trackRevisions>
    </reviewItem>
    <reviewItem>
      <errorID>4d091b74-bef8-4b8f-9d7b-c5ac3e7c2a42</errorID>
      <errorWord>"个体意识"</errorWord>
      <group>L1_Punc</group>
      <groupName>标点问题</groupName>
      <ability>L2_Punc_CN</ability>
      <abilityName>标点符号问题</abilityName>
      <candidateList>
        <item>“个体意识”</item>
      </candidateList>
      <explain/>
      <paraID>  51D347</paraID>
      <start>95</start>
      <end>101</end>
      <status>modified</status>
      <modifiedWord>“个体意识”</modifiedWord>
      <trackRevisions>false</trackRevisions>
    </reviewItem>
    <reviewItem>
      <errorID>3cd29170-3926-4d24-92ed-5352c813fac7</errorID>
      <errorWord>"集体框架"</errorWord>
      <group>L1_Punc</group>
      <groupName>标点问题</groupName>
      <ability>L2_Punc_CN</ability>
      <abilityName>标点符号问题</abilityName>
      <candidateList>
        <item>“集体框架”</item>
      </candidateList>
      <explain/>
      <paraID>  51D347</paraID>
      <start>102</start>
      <end>108</end>
      <status>modified</status>
      <modifiedWord>“集体框架”</modifiedWord>
      <trackRevisions>false</trackRevisions>
    </reviewItem>
    <reviewItem>
      <errorID>2ea7c6df-d420-4651-a81f-758cad7ec598</errorID>
      <errorWord>"</errorWord>
      <group>L1_Format</group>
      <groupName>格式问题</groupName>
      <ability>L2_HalfPunc_CN</ability>
      <abilityName>全半角问题</abilityName>
      <candidateList>
        <item>“</item>
      </candidateList>
      <explain>文本全半角错误。</explain>
      <paraID> 9FF18B8</paraID>
      <start>68</start>
      <end>69</end>
      <status>modified</status>
      <modifiedWord>“</modifiedWord>
      <trackRevisions>false</trackRevisions>
    </reviewItem>
    <reviewItem>
      <errorID>2940ebb9-8ddb-48b1-9a46-abeb3d1685ec</errorID>
      <errorWord>"</errorWord>
      <group>L1_Format</group>
      <groupName>格式问题</groupName>
      <ability>L2_HalfPunc_CN</ability>
      <abilityName>全半角问题</abilityName>
      <candidateList>
        <item>”</item>
      </candidateList>
      <explain>文本全半角错误。</explain>
      <paraID> 9FF18B8</paraID>
      <start>73</start>
      <end>74</end>
      <status>modified</status>
      <modifiedWord>”</modifiedWord>
      <trackRevisions>false</trackRevisions>
    </reviewItem>
    <reviewItem>
      <errorID>555ad735-afd6-40c1-8d56-bc863f92ea92</errorID>
      <errorWord>"</errorWord>
      <group>L1_Format</group>
      <groupName>格式问题</groupName>
      <ability>L2_HalfPunc_CN</ability>
      <abilityName>全半角问题</abilityName>
      <candidateList>
        <item>“</item>
      </candidateList>
      <explain>文本全半角错误。</explain>
      <paraID> 9FF18B8</paraID>
      <start>207</start>
      <end>208</end>
      <status>modified</status>
      <modifiedWord>“</modifiedWord>
      <trackRevisions>false</trackRevisions>
    </reviewItem>
    <reviewItem>
      <errorID>91dbd99b-1513-433c-a25c-2ca98e110c01</errorID>
      <errorWord>"</errorWord>
      <group>L1_Format</group>
      <groupName>格式问题</groupName>
      <ability>L2_HalfPunc_CN</ability>
      <abilityName>全半角问题</abilityName>
      <candidateList>
        <item>”</item>
      </candidateList>
      <explain>文本全半角错误。</explain>
      <paraID> 9FF18B8</paraID>
      <start>210</start>
      <end>211</end>
      <status>modified</status>
      <modifiedWord>”</modifiedWord>
      <trackRevisions>false</trackRevisions>
    </reviewItem>
    <reviewItem>
      <errorID>d7fd6ead-9492-44cb-8f99-64536574fc82</errorID>
      <errorWord>"</errorWord>
      <group>L1_Format</group>
      <groupName>格式问题</groupName>
      <ability>L2_HalfPunc_CN</ability>
      <abilityName>全半角问题</abilityName>
      <candidateList>
        <item>“</item>
      </candidateList>
      <explain>文本全半角错误。</explain>
      <paraID> 9FF18B8</paraID>
      <start>218</start>
      <end>219</end>
      <status>modified</status>
      <modifiedWord>“</modifiedWord>
      <trackRevisions>false</trackRevisions>
    </reviewItem>
    <reviewItem>
      <errorID>105d65bd-07b0-417a-a888-e7508d7fba1d</errorID>
      <errorWord>"</errorWord>
      <group>L1_Format</group>
      <groupName>格式问题</groupName>
      <ability>L2_HalfPunc_CN</ability>
      <abilityName>全半角问题</abilityName>
      <candidateList>
        <item>”</item>
      </candidateList>
      <explain>文本全半角错误。</explain>
      <paraID> 9FF18B8</paraID>
      <start>223</start>
      <end>224</end>
      <status>modified</status>
      <modifiedWord>”</modifiedWord>
      <trackRevisions>false</trackRevisions>
    </reviewItem>
    <reviewItem>
      <errorID>cc008710-150f-4475-b417-2deab66e650c</errorID>
      <errorWord>"</errorWord>
      <group>L1_Format</group>
      <groupName>格式问题</groupName>
      <ability>L2_HalfPunc_CN</ability>
      <abilityName>全半角问题</abilityName>
      <candidateList>
        <item>“</item>
      </candidateList>
      <explain>文本全半角错误。</explain>
      <paraID> 9FF18B8</paraID>
      <start>225</start>
      <end>226</end>
      <status>modified</status>
      <modifiedWord>“</modifiedWord>
      <trackRevisions>false</trackRevisions>
    </reviewItem>
    <reviewItem>
      <errorID>8de986a4-1a61-437a-859b-5542d33647a4</errorID>
      <errorWord>"</errorWord>
      <group>L1_Format</group>
      <groupName>格式问题</groupName>
      <ability>L2_HalfPunc_CN</ability>
      <abilityName>全半角问题</abilityName>
      <candidateList>
        <item>”</item>
      </candidateList>
      <explain>文本全半角错误。</explain>
      <paraID> 9FF18B8</paraID>
      <start>230</start>
      <end>231</end>
      <status>modified</status>
      <modifiedWord>”</modifiedWord>
      <trackRevisions>false</trackRevisions>
    </reviewItem>
    <reviewItem>
      <errorID>ddbed378-ce4d-4698-9880-96e434f89d14</errorID>
      <errorWord>"</errorWord>
      <group>L1_Format</group>
      <groupName>格式问题</groupName>
      <ability>L2_HalfPunc_CN</ability>
      <abilityName>全半角问题</abilityName>
      <candidateList>
        <item>“</item>
      </candidateList>
      <explain>文本全半角错误。</explain>
      <paraID> 2506867</paraID>
      <start>98</start>
      <end>99</end>
      <status>modified</status>
      <modifiedWord>“</modifiedWord>
      <trackRevisions>false</trackRevisions>
    </reviewItem>
    <reviewItem>
      <errorID>e2fe955b-9cfb-4118-82fb-7ef57d2834e3</errorID>
      <errorWord>"</errorWord>
      <group>L1_Format</group>
      <groupName>格式问题</groupName>
      <ability>L2_HalfPunc_CN</ability>
      <abilityName>全半角问题</abilityName>
      <candidateList>
        <item>”</item>
      </candidateList>
      <explain>文本全半角错误。</explain>
      <paraID> 2506867</paraID>
      <start>101</start>
      <end>102</end>
      <status>modified</status>
      <modifiedWord>”</modifiedWord>
      <trackRevisions>false</trackRevisions>
    </reviewItem>
    <reviewItem>
      <errorID>856c8587-cee9-4f70-9bef-c81812c72f64</errorID>
      <errorWord>"</errorWord>
      <group>L1_Format</group>
      <groupName>格式问题</groupName>
      <ability>L2_HalfPunc_CN</ability>
      <abilityName>全半角问题</abilityName>
      <candidateList>
        <item>“</item>
      </candidateList>
      <explain>文本全半角错误。</explain>
      <paraID> 2506867</paraID>
      <start>119</start>
      <end>120</end>
      <status>modified</status>
      <modifiedWord>“</modifiedWord>
      <trackRevisions>false</trackRevisions>
    </reviewItem>
    <reviewItem>
      <errorID>af0e48d4-af7d-4198-a6c2-de6df2c950eb</errorID>
      <errorWord>"</errorWord>
      <group>L1_Format</group>
      <groupName>格式问题</groupName>
      <ability>L2_HalfPunc_CN</ability>
      <abilityName>全半角问题</abilityName>
      <candidateList>
        <item>”</item>
      </candidateList>
      <explain>文本全半角错误。</explain>
      <paraID> 2506867</paraID>
      <start>122</start>
      <end>123</end>
      <status>modified</status>
      <modifiedWord>”</modifiedWord>
      <trackRevisions>false</trackRevisions>
    </reviewItem>
    <reviewItem>
      <errorID>696746c2-d6c5-4f61-83b7-b88a7375eedf</errorID>
      <errorWord>"</errorWord>
      <group>L1_Format</group>
      <groupName>格式问题</groupName>
      <ability>L2_HalfPunc_CN</ability>
      <abilityName>全半角问题</abilityName>
      <candidateList>
        <item>“</item>
      </candidateList>
      <explain>文本全半角错误。</explain>
      <paraID> 2506867</paraID>
      <start>132</start>
      <end>133</end>
      <status>modified</status>
      <modifiedWord>“</modifiedWord>
      <trackRevisions>false</trackRevisions>
    </reviewItem>
    <reviewItem>
      <errorID>216734c2-7a18-4f66-ba72-7a9d671b183b</errorID>
      <errorWord>"</errorWord>
      <group>L1_Format</group>
      <groupName>格式问题</groupName>
      <ability>L2_HalfPunc_CN</ability>
      <abilityName>全半角问题</abilityName>
      <candidateList>
        <item>”</item>
      </candidateList>
      <explain>文本全半角错误。</explain>
      <paraID> 2506867</paraID>
      <start>135</start>
      <end>136</end>
      <status>modified</status>
      <modifiedWord>”</modifiedWord>
      <trackRevisions>false</trackRevisions>
    </reviewItem>
    <reviewItem>
      <errorID>5358d249-107f-49de-96a4-e51988af76e4</errorID>
      <errorWord>"</errorWord>
      <group>L1_Format</group>
      <groupName>格式问题</groupName>
      <ability>L2_HalfPunc_CN</ability>
      <abilityName>全半角问题</abilityName>
      <candidateList>
        <item>“</item>
      </candidateList>
      <explain>文本全半角错误。</explain>
      <paraID> D144D93</paraID>
      <start>77</start>
      <end>78</end>
      <status>modified</status>
      <modifiedWord>“</modifiedWord>
      <trackRevisions>false</trackRevisions>
    </reviewItem>
    <reviewItem>
      <errorID>09776205-23c8-4fea-8bf3-7c4b0751ffe7</errorID>
      <errorWord>"</errorWord>
      <group>L1_Format</group>
      <groupName>格式问题</groupName>
      <ability>L2_HalfPunc_CN</ability>
      <abilityName>全半角问题</abilityName>
      <candidateList>
        <item>”</item>
      </candidateList>
      <explain>文本全半角错误。</explain>
      <paraID> D144D93</paraID>
      <start>82</start>
      <end>83</end>
      <status>modified</status>
      <modifiedWord>”</modifiedWord>
      <trackRevisions>false</trackRevisions>
    </reviewItem>
    <reviewItem>
      <errorID>5621769e-b37b-4ebf-8ad2-87c0108aa1de</errorID>
      <errorWord>作公开</errorWord>
      <group>L1_Word</group>
      <groupName>字词问题</groupName>
      <ability>L2_Typo</ability>
      <abilityName>字词错误</abilityName>
      <candidateList>
        <item>做公开</item>
      </candidateList>
      <explain/>
      <paraID> D144D93</paraID>
      <start>149</start>
      <end>152</end>
      <status>unmodified</status>
      <modifiedWord/>
      <trackRevisions>false</trackRevisions>
    </reviewItem>
    <reviewItem>
      <errorID>429692d4-19bb-4b84-882e-e24eec55ec3c</errorID>
      <errorWord>"</errorWord>
      <group>L1_Format</group>
      <groupName>格式问题</groupName>
      <ability>L2_HalfPunc_CN</ability>
      <abilityName>全半角问题</abilityName>
      <candidateList>
        <item>“</item>
      </candidateList>
      <explain>文本全半角错误。</explain>
      <paraID>437EC645</paraID>
      <start>32</start>
      <end>33</end>
      <status>modified</status>
      <modifiedWord>“</modifiedWord>
      <trackRevisions>false</trackRevisions>
    </reviewItem>
    <reviewItem>
      <errorID>3a310f5e-c922-41ce-acc0-c0a47bce059c</errorID>
      <errorWord>"</errorWord>
      <group>L1_Format</group>
      <groupName>格式问题</groupName>
      <ability>L2_HalfPunc_CN</ability>
      <abilityName>全半角问题</abilityName>
      <candidateList>
        <item>”</item>
      </candidateList>
      <explain>文本全半角错误。</explain>
      <paraID>437EC645</paraID>
      <start>37</start>
      <end>38</end>
      <status>modified</status>
      <modifiedWord>”</modifiedWord>
      <trackRevisions>false</trackRevisions>
    </reviewItem>
    <reviewItem>
      <errorID>3277db29-6f7e-4a3e-8a62-260b35ec465e</errorID>
      <errorWord>"</errorWord>
      <group>L1_Format</group>
      <groupName>格式问题</groupName>
      <ability>L2_HalfPunc_CN</ability>
      <abilityName>全半角问题</abilityName>
      <candidateList>
        <item>“</item>
      </candidateList>
      <explain>文本全半角错误。</explain>
      <paraID>437EC645</paraID>
      <start>64</start>
      <end>65</end>
      <status>modified</status>
      <modifiedWord>“</modifiedWord>
      <trackRevisions>false</trackRevisions>
    </reviewItem>
    <reviewItem>
      <errorID>87c880f2-b5c7-4e8b-b4ea-4606b83c28e9</errorID>
      <errorWord>"</errorWord>
      <group>L1_Format</group>
      <groupName>格式问题</groupName>
      <ability>L2_HalfPunc_CN</ability>
      <abilityName>全半角问题</abilityName>
      <candidateList>
        <item>”</item>
      </candidateList>
      <explain>文本全半角错误。</explain>
      <paraID>437EC645</paraID>
      <start>69</start>
      <end>70</end>
      <status>modified</status>
      <modifiedWord>”</modifiedWord>
      <trackRevisions>false</trackRevisions>
    </reviewItem>
    <reviewItem>
      <errorID>995809f0-d7cd-4c99-86d5-bef0a0907167</errorID>
      <errorWord>"</errorWord>
      <group>L1_Format</group>
      <groupName>格式问题</groupName>
      <ability>L2_HalfPunc_CN</ability>
      <abilityName>全半角问题</abilityName>
      <candidateList>
        <item>“</item>
      </candidateList>
      <explain>文本全半角错误。</explain>
      <paraID>437EC645</paraID>
      <start>71</start>
      <end>72</end>
      <status>modified</status>
      <modifiedWord>“</modifiedWord>
      <trackRevisions>false</trackRevisions>
    </reviewItem>
    <reviewItem>
      <errorID>21862035-ecb9-42f5-b12c-8fc0939e7f4e</errorID>
      <errorWord>"</errorWord>
      <group>L1_Format</group>
      <groupName>格式问题</groupName>
      <ability>L2_HalfPunc_CN</ability>
      <abilityName>全半角问题</abilityName>
      <candidateList>
        <item>”</item>
      </candidateList>
      <explain>文本全半角错误。</explain>
      <paraID>437EC645</paraID>
      <start>76</start>
      <end>77</end>
      <status>modified</status>
      <modifiedWord>”</modifiedWord>
      <trackRevisions>false</trackRevisions>
    </reviewItem>
    <reviewItem>
      <errorID>e9657a7c-084d-43df-9096-7bcc5e6abd3d</errorID>
      <errorWord>"</errorWord>
      <group>L1_Format</group>
      <groupName>格式问题</groupName>
      <ability>L2_HalfPunc_CN</ability>
      <abilityName>全半角问题</abilityName>
      <candidateList>
        <item>“</item>
      </candidateList>
      <explain>文本全半角错误。</explain>
      <paraID>437EC645</paraID>
      <start>137</start>
      <end>138</end>
      <status>modified</status>
      <modifiedWord>“</modifiedWord>
      <trackRevisions>false</trackRevisions>
    </reviewItem>
    <reviewItem>
      <errorID>57540cf2-5d1d-4a13-b18e-7246753bc6ba</errorID>
      <errorWord>"</errorWord>
      <group>L1_Format</group>
      <groupName>格式问题</groupName>
      <ability>L2_HalfPunc_CN</ability>
      <abilityName>全半角问题</abilityName>
      <candidateList>
        <item>”</item>
      </candidateList>
      <explain>文本全半角错误。</explain>
      <paraID>437EC645</paraID>
      <start>142</start>
      <end>143</end>
      <status>modified</status>
      <modifiedWord>”</modifiedWord>
      <trackRevisions>false</trackRevisions>
    </reviewItem>
    <reviewItem>
      <errorID>6454d66c-b822-4393-8605-a761a7381e29</errorID>
      <errorWord>"</errorWord>
      <group>L1_Format</group>
      <groupName>格式问题</groupName>
      <ability>L2_HalfPunc_CN</ability>
      <abilityName>全半角问题</abilityName>
      <candidateList>
        <item>“</item>
      </candidateList>
      <explain>文本全半角错误。</explain>
      <paraID>437EC645</paraID>
      <start>154</start>
      <end>155</end>
      <status>modified</status>
      <modifiedWord>“</modifiedWord>
      <trackRevisions>false</trackRevisions>
    </reviewItem>
    <reviewItem>
      <errorID>7edb98e8-23af-49d6-b14c-a83730ca860a</errorID>
      <errorWord>"</errorWord>
      <group>L1_Format</group>
      <groupName>格式问题</groupName>
      <ability>L2_HalfPunc_CN</ability>
      <abilityName>全半角问题</abilityName>
      <candidateList>
        <item>”</item>
      </candidateList>
      <explain>文本全半角错误。</explain>
      <paraID>437EC645</paraID>
      <start>160</start>
      <end>161</end>
      <status>modified</status>
      <modifiedWord>”</modifiedWord>
      <trackRevisions>false</trackRevisions>
    </reviewItem>
    <reviewItem>
      <errorID>c219f202-9d00-4b6d-800c-81480b3d1b52</errorID>
      <errorWord>1960年代</errorWord>
      <group>L1_Knowledge</group>
      <groupName>知识性问题</groupName>
      <ability>L2_Time</ability>
      <abilityName>日期时间</abilityName>
      <candidateList>
        <item>20世纪60年代</item>
      </candidateList>
      <explain>年代表述建议使用世纪+年代的格式。</explain>
      <paraID>13C718B9</paraID>
      <start>12</start>
      <end>18</end>
      <status>unmodified</status>
      <modifiedWord/>
      <trackRevisions>false</trackRevisions>
    </reviewItem>
    <reviewItem>
      <errorID>47dc67ea-baeb-420d-b080-56acd8f5791c</errorID>
      <errorWord>"</errorWord>
      <group>L1_Format</group>
      <groupName>格式问题</groupName>
      <ability>L2_HalfPunc_CN</ability>
      <abilityName>全半角问题</abilityName>
      <candidateList>
        <item>“</item>
      </candidateList>
      <explain>文本全半角错误。</explain>
      <paraID>13C718B9</paraID>
      <start>35</start>
      <end>36</end>
      <status>modified</status>
      <modifiedWord>“</modifiedWord>
      <trackRevisions>false</trackRevisions>
    </reviewItem>
    <reviewItem>
      <errorID>e0cb994c-08e9-449c-ae6f-a7bde3fbfda0</errorID>
      <errorWord>"</errorWord>
      <group>L1_Format</group>
      <groupName>格式问题</groupName>
      <ability>L2_HalfPunc_CN</ability>
      <abilityName>全半角问题</abilityName>
      <candidateList>
        <item>”</item>
      </candidateList>
      <explain>文本全半角错误。</explain>
      <paraID>13C718B9</paraID>
      <start>39</start>
      <end>40</end>
      <status>modified</status>
      <modifiedWord>”</modifiedWord>
      <trackRevisions>false</trackRevisions>
    </reviewItem>
    <reviewItem>
      <errorID>a4a7aa14-c379-4a90-8074-fde1f84ef3ef</errorID>
      <errorWord>"</errorWord>
      <group>L1_Format</group>
      <groupName>格式问题</groupName>
      <ability>L2_HalfPunc_CN</ability>
      <abilityName>全半角问题</abilityName>
      <candidateList>
        <item>“</item>
      </candidateList>
      <explain>文本全半角错误。</explain>
      <paraID>13C718B9</paraID>
      <start>69</start>
      <end>70</end>
      <status>modified</status>
      <modifiedWord>“</modifiedWord>
      <trackRevisions>false</trackRevisions>
    </reviewItem>
    <reviewItem>
      <errorID>ebb92aad-9937-441d-81b8-025eb6d86201</errorID>
      <errorWord>"</errorWord>
      <group>L1_Format</group>
      <groupName>格式问题</groupName>
      <ability>L2_HalfPunc_CN</ability>
      <abilityName>全半角问题</abilityName>
      <candidateList>
        <item>”</item>
      </candidateList>
      <explain>文本全半角错误。</explain>
      <paraID>13C718B9</paraID>
      <start>74</start>
      <end>75</end>
      <status>modified</status>
      <modifiedWord>”</modifiedWord>
      <trackRevisions>false</trackRevisions>
    </reviewItem>
    <reviewItem>
      <errorID>f8397efd-15f7-42cb-bb57-558cbfafa0e6</errorID>
      <errorWord>"</errorWord>
      <group>L1_Format</group>
      <groupName>格式问题</groupName>
      <ability>L2_HalfPunc_CN</ability>
      <abilityName>全半角问题</abilityName>
      <candidateList>
        <item>“</item>
      </candidateList>
      <explain>文本全半角错误。</explain>
      <paraID>13C718B9</paraID>
      <start>78</start>
      <end>79</end>
      <status>modified</status>
      <modifiedWord>“</modifiedWord>
      <trackRevisions>false</trackRevisions>
    </reviewItem>
    <reviewItem>
      <errorID>396fdd2a-127e-42b5-8b32-a3a8c6e2c989</errorID>
      <errorWord>"</errorWord>
      <group>L1_Format</group>
      <groupName>格式问题</groupName>
      <ability>L2_HalfPunc_CN</ability>
      <abilityName>全半角问题</abilityName>
      <candidateList>
        <item>”</item>
      </candidateList>
      <explain>文本全半角错误。</explain>
      <paraID>13C718B9</paraID>
      <start>82</start>
      <end>83</end>
      <status>modified</status>
      <modifiedWord>”</modifiedWord>
      <trackRevisions>false</trackRevisions>
    </reviewItem>
    <reviewItem>
      <errorID>c0cffe39-071d-4361-bfe9-38e8522198f2</errorID>
      <errorWord>"</errorWord>
      <group>L1_Format</group>
      <groupName>格式问题</groupName>
      <ability>L2_HalfPunc_CN</ability>
      <abilityName>全半角问题</abilityName>
      <candidateList>
        <item>“</item>
      </candidateList>
      <explain>文本全半角错误。</explain>
      <paraID>13C718B9</paraID>
      <start>86</start>
      <end>87</end>
      <status>modified</status>
      <modifiedWord>“</modifiedWord>
      <trackRevisions>false</trackRevisions>
    </reviewItem>
    <reviewItem>
      <errorID>d425c5b6-64fa-4b80-92d7-6751a5fa2478</errorID>
      <errorWord>"</errorWord>
      <group>L1_Format</group>
      <groupName>格式问题</groupName>
      <ability>L2_HalfPunc_CN</ability>
      <abilityName>全半角问题</abilityName>
      <candidateList>
        <item>”</item>
      </candidateList>
      <explain>文本全半角错误。</explain>
      <paraID>13C718B9</paraID>
      <start>93</start>
      <end>94</end>
      <status>modified</status>
      <modifiedWord>”</modifiedWord>
      <trackRevisions>false</trackRevisions>
    </reviewItem>
    <reviewItem>
      <errorID>60c90a2f-89b2-4392-a442-49ac8dcc71c1</errorID>
      <errorWord>"</errorWord>
      <group>L1_Format</group>
      <groupName>格式问题</groupName>
      <ability>L2_HalfPunc_CN</ability>
      <abilityName>全半角问题</abilityName>
      <candidateList>
        <item>“</item>
      </candidateList>
      <explain>文本全半角错误。</explain>
      <paraID>13C718B9</paraID>
      <start>96</start>
      <end>97</end>
      <status>modified</status>
      <modifiedWord>“</modifiedWord>
      <trackRevisions>false</trackRevisions>
    </reviewItem>
    <reviewItem>
      <errorID>42ff8266-269e-43d2-9ae9-eac926f16932</errorID>
      <errorWord>"</errorWord>
      <group>L1_Format</group>
      <groupName>格式问题</groupName>
      <ability>L2_HalfPunc_CN</ability>
      <abilityName>全半角问题</abilityName>
      <candidateList>
        <item>”</item>
      </candidateList>
      <explain>文本全半角错误。</explain>
      <paraID>13C718B9</paraID>
      <start>113</start>
      <end>114</end>
      <status>modified</status>
      <modifiedWord>”</modifiedWord>
      <trackRevisions>false</trackRevisions>
    </reviewItem>
    <reviewItem>
      <errorID>c593f59e-e8cf-465b-a2f6-8b1354e0a520</errorID>
      <errorWord>"</errorWord>
      <group>L1_Format</group>
      <groupName>格式问题</groupName>
      <ability>L2_HalfPunc_CN</ability>
      <abilityName>全半角问题</abilityName>
      <candidateList>
        <item>“</item>
      </candidateList>
      <explain>文本全半角错误。</explain>
      <paraID>13C718B9</paraID>
      <start>191</start>
      <end>192</end>
      <status>modified</status>
      <modifiedWord>“</modifiedWord>
      <trackRevisions>false</trackRevisions>
    </reviewItem>
    <reviewItem>
      <errorID>80e57dab-b872-42d8-9d6e-6b7c58921321</errorID>
      <errorWord>"</errorWord>
      <group>L1_Format</group>
      <groupName>格式问题</groupName>
      <ability>L2_HalfPunc_CN</ability>
      <abilityName>全半角问题</abilityName>
      <candidateList>
        <item>”</item>
      </candidateList>
      <explain>文本全半角错误。</explain>
      <paraID>13C718B9</paraID>
      <start>196</start>
      <end>197</end>
      <status>modified</status>
      <modifiedWord>”</modifiedWord>
      <trackRevisions>false</trackRevisions>
    </reviewItem>
    <reviewItem>
      <errorID>ff331520-9d79-424e-8e8e-8dafdb220143</errorID>
      <errorWord>"</errorWord>
      <group>L1_Format</group>
      <groupName>格式问题</groupName>
      <ability>L2_HalfPunc_CN</ability>
      <abilityName>全半角问题</abilityName>
      <candidateList>
        <item>“</item>
      </candidateList>
      <explain>文本全半角错误。</explain>
      <paraID>12035895</paraID>
      <start>29</start>
      <end>30</end>
      <status>modified</status>
      <modifiedWord>“</modifiedWord>
      <trackRevisions>false</trackRevisions>
    </reviewItem>
    <reviewItem>
      <errorID>e05ccc5f-19e4-4078-9c14-94c374f73dfe</errorID>
      <errorWord>"</errorWord>
      <group>L1_Format</group>
      <groupName>格式问题</groupName>
      <ability>L2_HalfPunc_CN</ability>
      <abilityName>全半角问题</abilityName>
      <candidateList>
        <item>”</item>
      </candidateList>
      <explain>文本全半角错误。</explain>
      <paraID>12035895</paraID>
      <start>34</start>
      <end>35</end>
      <status>modified</status>
      <modifiedWord>”</modifiedWord>
      <trackRevisions>false</trackRevisions>
    </reviewItem>
    <reviewItem>
      <errorID>7acfe8bf-d054-495e-85bd-fde276c6813e</errorID>
      <errorWord>"</errorWord>
      <group>L1_Format</group>
      <groupName>格式问题</groupName>
      <ability>L2_HalfPunc_CN</ability>
      <abilityName>全半角问题</abilityName>
      <candidateList>
        <item>“</item>
      </candidateList>
      <explain>文本全半角错误。</explain>
      <paraID>12035895</paraID>
      <start>74</start>
      <end>75</end>
      <status>modified</status>
      <modifiedWord>“</modifiedWord>
      <trackRevisions>false</trackRevisions>
    </reviewItem>
    <reviewItem>
      <errorID>09556b6b-6ddf-41e6-a8c4-75cb7c0eb32a</errorID>
      <errorWord>"</errorWord>
      <group>L1_Format</group>
      <groupName>格式问题</groupName>
      <ability>L2_HalfPunc_CN</ability>
      <abilityName>全半角问题</abilityName>
      <candidateList>
        <item>”</item>
      </candidateList>
      <explain>文本全半角错误。</explain>
      <paraID>12035895</paraID>
      <start>79</start>
      <end>80</end>
      <status>modified</status>
      <modifiedWord>”</modifiedWord>
      <trackRevisions>false</trackRevisions>
    </reviewItem>
    <reviewItem>
      <errorID>f8208017-6262-4bd2-b8c0-f5be89f32a61</errorID>
      <errorWord>"</errorWord>
      <group>L1_Format</group>
      <groupName>格式问题</groupName>
      <ability>L2_HalfPunc_CN</ability>
      <abilityName>全半角问题</abilityName>
      <candidateList>
        <item>“</item>
      </candidateList>
      <explain>文本全半角错误。</explain>
      <paraID>12035895</paraID>
      <start>83</start>
      <end>84</end>
      <status>modified</status>
      <modifiedWord>“</modifiedWord>
      <trackRevisions>false</trackRevisions>
    </reviewItem>
    <reviewItem>
      <errorID>bfd1cab0-73d3-4e12-b39c-7cf8f181d841</errorID>
      <errorWord>"</errorWord>
      <group>L1_Format</group>
      <groupName>格式问题</groupName>
      <ability>L2_HalfPunc_CN</ability>
      <abilityName>全半角问题</abilityName>
      <candidateList>
        <item>”</item>
      </candidateList>
      <explain>文本全半角错误。</explain>
      <paraID>12035895</paraID>
      <start>88</start>
      <end>89</end>
      <status>modified</status>
      <modifiedWord>”</modifiedWord>
      <trackRevisions>false</trackRevisions>
    </reviewItem>
    <reviewItem>
      <errorID>7165deae-7723-4c40-97d5-2476000c09c4</errorID>
      <errorWord>"</errorWord>
      <group>L1_Format</group>
      <groupName>格式问题</groupName>
      <ability>L2_HalfPunc_CN</ability>
      <abilityName>全半角问题</abilityName>
      <candidateList>
        <item>“</item>
      </candidateList>
      <explain>文本全半角错误。</explain>
      <paraID>12035895</paraID>
      <start>126</start>
      <end>127</end>
      <status>modified</status>
      <modifiedWord>“</modifiedWord>
      <trackRevisions>false</trackRevisions>
    </reviewItem>
    <reviewItem>
      <errorID>a5a26e4d-7cf4-4252-85cb-796d7e0ae1f3</errorID>
      <errorWord>"</errorWord>
      <group>L1_Format</group>
      <groupName>格式问题</groupName>
      <ability>L2_HalfPunc_CN</ability>
      <abilityName>全半角问题</abilityName>
      <candidateList>
        <item>”</item>
      </candidateList>
      <explain>文本全半角错误。</explain>
      <paraID>12035895</paraID>
      <start>131</start>
      <end>132</end>
      <status>modified</status>
      <modifiedWord>”</modifiedWord>
      <trackRevisions>false</trackRevisions>
    </reviewItem>
    <reviewItem>
      <errorID>5a7a0775-f6cb-4192-9a13-a36c267fd06b</errorID>
      <errorWord>(</errorWord>
      <group>L1_Format</group>
      <groupName>格式问题</groupName>
      <ability>L2_HalfPunc_CN</ability>
      <abilityName>全半角问题</abilityName>
      <candidateList>
        <item>（</item>
      </candidateList>
      <explain>文本全半角错误。</explain>
      <paraID>1DDA2B0C</paraID>
      <start>21</start>
      <end>22</end>
      <status>modified</status>
      <modifiedWord>（</modifiedWord>
      <trackRevisions>false</trackRevisions>
    </reviewItem>
    <reviewItem>
      <errorID>266ef0f5-f64c-4709-b5e0-3ec667bc41f3</errorID>
      <errorWord>)</errorWord>
      <group>L1_Format</group>
      <groupName>格式问题</groupName>
      <ability>L2_HalfPunc_CN</ability>
      <abilityName>全半角问题</abilityName>
      <candidateList>
        <item>）</item>
      </candidateList>
      <explain>文本全半角错误。</explain>
      <paraID>1DDA2B0C</paraID>
      <start>26</start>
      <end>27</end>
      <status>modified</status>
      <modifiedWord>）</modifiedWord>
      <trackRevisions>false</trackRevisions>
    </reviewItem>
    <reviewItem>
      <errorID>89112c69-2c8c-4304-a3d3-ea34e9a53165</errorID>
      <errorWord>(</errorWord>
      <group>L1_Format</group>
      <groupName>格式问题</groupName>
      <ability>L2_HalfPunc_CN</ability>
      <abilityName>全半角问题</abilityName>
      <candidateList>
        <item>（</item>
      </candidateList>
      <explain>文本全半角错误。</explain>
      <paraID>1DDA2B0C</paraID>
      <start>33</start>
      <end>34</end>
      <status>modified</status>
      <modifiedWord>（</modifiedWord>
      <trackRevisions>false</trackRevisions>
    </reviewItem>
    <reviewItem>
      <errorID>4f70f953-e752-4b73-851e-dc0f6d25fed9</errorID>
      <errorWord>)</errorWord>
      <group>L1_Format</group>
      <groupName>格式问题</groupName>
      <ability>L2_HalfPunc_CN</ability>
      <abilityName>全半角问题</abilityName>
      <candidateList>
        <item>）</item>
      </candidateList>
      <explain>文本全半角错误。</explain>
      <paraID>1DDA2B0C</paraID>
      <start>38</start>
      <end>39</end>
      <status>modified</status>
      <modifiedWord>）</modifiedWord>
      <trackRevisions>false</trackRevisions>
    </reviewItem>
    <reviewItem>
      <errorID>aec2534b-9d11-4aeb-8fad-942ed9dc9db0</errorID>
      <errorWord>(</errorWord>
      <group>L1_Format</group>
      <groupName>格式问题</groupName>
      <ability>L2_HalfPunc_CN</ability>
      <abilityName>全半角问题</abilityName>
      <candidateList>
        <item>（</item>
      </candidateList>
      <explain>文本全半角错误。</explain>
      <paraID>1DDA2B0C</paraID>
      <start>45</start>
      <end>46</end>
      <status>modified</status>
      <modifiedWord>（</modifiedWord>
      <trackRevisions>false</trackRevisions>
    </reviewItem>
    <reviewItem>
      <errorID>5676e34c-2e08-480e-b539-532f3107ed98</errorID>
      <errorWord>)</errorWord>
      <group>L1_Format</group>
      <groupName>格式问题</groupName>
      <ability>L2_HalfPunc_CN</ability>
      <abilityName>全半角问题</abilityName>
      <candidateList>
        <item>）</item>
      </candidateList>
      <explain>文本全半角错误。</explain>
      <paraID>1DDA2B0C</paraID>
      <start>51</start>
      <end>52</end>
      <status>modified</status>
      <modifiedWord>）</modifiedWord>
      <trackRevisions>false</trackRevisions>
    </reviewItem>
    <reviewItem>
      <errorID>7156a2ef-897e-4bdf-a63e-314de6b32a51</errorID>
      <errorWord>(</errorWord>
      <group>L1_Format</group>
      <groupName>格式问题</groupName>
      <ability>L2_HalfPunc_CN</ability>
      <abilityName>全半角问题</abilityName>
      <candidateList>
        <item>（</item>
      </candidateList>
      <explain>文本全半角错误。</explain>
      <paraID>1DDA2B0C</paraID>
      <start>58</start>
      <end>59</end>
      <status>modified</status>
      <modifiedWord>（</modifiedWord>
      <trackRevisions>false</trackRevisions>
    </reviewItem>
    <reviewItem>
      <errorID>f3fb9c51-9950-4cdf-8000-4ce914cc3ec6</errorID>
      <errorWord>)</errorWord>
      <group>L1_Format</group>
      <groupName>格式问题</groupName>
      <ability>L2_HalfPunc_CN</ability>
      <abilityName>全半角问题</abilityName>
      <candidateList>
        <item>）</item>
      </candidateList>
      <explain>文本全半角错误。</explain>
      <paraID>1DDA2B0C</paraID>
      <start>65</start>
      <end>66</end>
      <status>modified</status>
      <modifiedWord>）</modifiedWord>
      <trackRevisions>false</trackRevisions>
    </reviewItem>
    <reviewItem>
      <errorID>d75c4cde-5063-4a34-b32e-d7679db7db89</errorID>
      <errorWord>(</errorWord>
      <group>L1_Format</group>
      <groupName>格式问题</groupName>
      <ability>L2_HalfPunc_CN</ability>
      <abilityName>全半角问题</abilityName>
      <candidateList>
        <item>（</item>
      </candidateList>
      <explain>文本全半角错误。</explain>
      <paraID>1DDA2B0C</paraID>
      <start>72</start>
      <end>73</end>
      <status>modified</status>
      <modifiedWord>（</modifiedWord>
      <trackRevisions>false</trackRevisions>
    </reviewItem>
    <reviewItem>
      <errorID>283afb5b-7f72-49fb-a88e-df7ded52278c</errorID>
      <errorWord>)</errorWord>
      <group>L1_Format</group>
      <groupName>格式问题</groupName>
      <ability>L2_HalfPunc_CN</ability>
      <abilityName>全半角问题</abilityName>
      <candidateList>
        <item>）</item>
      </candidateList>
      <explain>文本全半角错误。</explain>
      <paraID>1DDA2B0C</paraID>
      <start>77</start>
      <end>78</end>
      <status>modified</status>
      <modifiedWord>）</modifiedWord>
      <trackRevisions>false</trackRevisions>
    </reviewItem>
    <reviewItem>
      <errorID>00bce291-983e-4891-b27c-99d9acd11a53</errorID>
      <errorWord>(</errorWord>
      <group>L1_Format</group>
      <groupName>格式问题</groupName>
      <ability>L2_HalfPunc_CN</ability>
      <abilityName>全半角问题</abilityName>
      <candidateList>
        <item>（</item>
      </candidateList>
      <explain>文本全半角错误。</explain>
      <paraID>7FDE8649</paraID>
      <start>25</start>
      <end>26</end>
      <status>modified</status>
      <modifiedWord>（</modifiedWord>
      <trackRevisions>false</trackRevisions>
    </reviewItem>
    <reviewItem>
      <errorID>d12568de-aa77-447f-88ff-e58696428b65</errorID>
      <errorWord>)</errorWord>
      <group>L1_Format</group>
      <groupName>格式问题</groupName>
      <ability>L2_HalfPunc_CN</ability>
      <abilityName>全半角问题</abilityName>
      <candidateList>
        <item>）</item>
      </candidateList>
      <explain>文本全半角错误。</explain>
      <paraID>7FDE8649</paraID>
      <start>43</start>
      <end>44</end>
      <status>modified</status>
      <modifiedWord>）</modifiedWord>
      <trackRevisions>false</trackRevisions>
    </reviewItem>
    <reviewItem>
      <errorID>090d2a1d-f186-489b-8231-36c3b1b18613</errorID>
      <errorWord>(</errorWord>
      <group>L1_Format</group>
      <groupName>格式问题</groupName>
      <ability>L2_HalfPunc_CN</ability>
      <abilityName>全半角问题</abilityName>
      <candidateList>
        <item>（</item>
      </candidateList>
      <explain>文本全半角错误。</explain>
      <paraID>7FDE8649</paraID>
      <start>50</start>
      <end>51</end>
      <status>modified</status>
      <modifiedWord>（</modifiedWord>
      <trackRevisions>false</trackRevisions>
    </reviewItem>
    <reviewItem>
      <errorID>9ba3d0e6-774b-4026-9972-649e5a4a08fb</errorID>
      <errorWord>)</errorWord>
      <group>L1_Format</group>
      <groupName>格式问题</groupName>
      <ability>L2_HalfPunc_CN</ability>
      <abilityName>全半角问题</abilityName>
      <candidateList>
        <item>）</item>
      </candidateList>
      <explain>文本全半角错误。</explain>
      <paraID>7FDE8649</paraID>
      <start>71</start>
      <end>72</end>
      <status>modified</status>
      <modifiedWord>）</modifiedWord>
      <trackRevisions>false</trackRevisions>
    </reviewItem>
    <reviewItem>
      <errorID>6b04161e-801e-4657-8f6b-a04ba60d9362</errorID>
      <errorWord>"</errorWord>
      <group>L1_Format</group>
      <groupName>格式问题</groupName>
      <ability>L2_HalfPunc_CN</ability>
      <abilityName>全半角问题</abilityName>
      <candidateList>
        <item>“</item>
      </candidateList>
      <explain>文本全半角错误。</explain>
      <paraID>1E3A7D21</paraID>
      <start>57</start>
      <end>58</end>
      <status>modified</status>
      <modifiedWord>“</modifiedWord>
      <trackRevisions>false</trackRevisions>
    </reviewItem>
    <reviewItem>
      <errorID>d7700379-17e8-404f-bd17-8ee3a289fcfc</errorID>
      <errorWord>"</errorWord>
      <group>L1_Format</group>
      <groupName>格式问题</groupName>
      <ability>L2_HalfPunc_CN</ability>
      <abilityName>全半角问题</abilityName>
      <candidateList>
        <item>”</item>
      </candidateList>
      <explain>文本全半角错误。</explain>
      <paraID>1E3A7D21</paraID>
      <start>60</start>
      <end>61</end>
      <status>modified</status>
      <modifiedWord>”</modifiedWord>
      <trackRevisions>false</trackRevisions>
    </reviewItem>
    <reviewItem>
      <errorID>461d767f-30a9-4009-b5bf-71ec667a5c83</errorID>
      <errorWord>"</errorWord>
      <group>L1_Format</group>
      <groupName>格式问题</groupName>
      <ability>L2_HalfPunc_CN</ability>
      <abilityName>全半角问题</abilityName>
      <candidateList>
        <item>“</item>
      </candidateList>
      <explain>文本全半角错误。</explain>
      <paraID>1E3A7D21</paraID>
      <start>196</start>
      <end>197</end>
      <status>modified</status>
      <modifiedWord>“</modifiedWord>
      <trackRevisions>false</trackRevisions>
    </reviewItem>
    <reviewItem>
      <errorID>b459523f-335c-45d1-8acf-f5be9d06ea5c</errorID>
      <errorWord>"</errorWord>
      <group>L1_Format</group>
      <groupName>格式问题</groupName>
      <ability>L2_HalfPunc_CN</ability>
      <abilityName>全半角问题</abilityName>
      <candidateList>
        <item>”</item>
      </candidateList>
      <explain>文本全半角错误。</explain>
      <paraID>1E3A7D21</paraID>
      <start>205</start>
      <end>206</end>
      <status>modified</status>
      <modifiedWord>”</modifiedWord>
      <trackRevisions>false</trackRevisions>
    </reviewItem>
    <reviewItem>
      <errorID>0b1c6786-bb14-4905-8271-a717ed30f137</errorID>
      <errorWord>"</errorWord>
      <group>L1_Format</group>
      <groupName>格式问题</groupName>
      <ability>L2_HalfPunc_CN</ability>
      <abilityName>全半角问题</abilityName>
      <candidateList>
        <item>“</item>
      </candidateList>
      <explain>文本全半角错误。</explain>
      <paraID>31ACFC8B</paraID>
      <start>98</start>
      <end>99</end>
      <status>modified</status>
      <modifiedWord>“</modifiedWord>
      <trackRevisions>false</trackRevisions>
    </reviewItem>
    <reviewItem>
      <errorID>d9dbf836-aa6a-4783-a185-e62945d2d60e</errorID>
      <errorWord>"</errorWord>
      <group>L1_Format</group>
      <groupName>格式问题</groupName>
      <ability>L2_HalfPunc_CN</ability>
      <abilityName>全半角问题</abilityName>
      <candidateList>
        <item>”</item>
      </candidateList>
      <explain>文本全半角错误。</explain>
      <paraID>31ACFC8B</paraID>
      <start>103</start>
      <end>104</end>
      <status>modified</status>
      <modifiedWord>”</modifiedWord>
      <trackRevisions>false</trackRevisions>
    </reviewItem>
    <reviewItem>
      <errorID>b9fb1fc5-d084-4e77-ba71-f648e07ed856</errorID>
      <errorWord>"</errorWord>
      <group>L1_Format</group>
      <groupName>格式问题</groupName>
      <ability>L2_HalfPunc_CN</ability>
      <abilityName>全半角问题</abilityName>
      <candidateList>
        <item>“</item>
      </candidateList>
      <explain>文本全半角错误。</explain>
      <paraID>38BCD921</paraID>
      <start>31</start>
      <end>32</end>
      <status>modified</status>
      <modifiedWord>“</modifiedWord>
      <trackRevisions>false</trackRevisions>
    </reviewItem>
    <reviewItem>
      <errorID>10f55038-deeb-4cdc-adb8-d6da2c1aced7</errorID>
      <errorWord>"</errorWord>
      <group>L1_Format</group>
      <groupName>格式问题</groupName>
      <ability>L2_HalfPunc_CN</ability>
      <abilityName>全半角问题</abilityName>
      <candidateList>
        <item>”</item>
      </candidateList>
      <explain>文本全半角错误。</explain>
      <paraID>38BCD921</paraID>
      <start>34</start>
      <end>35</end>
      <status>modified</status>
      <modifiedWord>”</modifiedWord>
      <trackRevisions>false</trackRevisions>
    </reviewItem>
    <reviewItem>
      <errorID>b5898118-107d-41b8-9576-03c65d975b6e</errorID>
      <errorWord>"</errorWord>
      <group>L1_Format</group>
      <groupName>格式问题</groupName>
      <ability>L2_HalfPunc_CN</ability>
      <abilityName>全半角问题</abilityName>
      <candidateList>
        <item>“</item>
      </candidateList>
      <explain>文本全半角错误。</explain>
      <paraID>38BCD921</paraID>
      <start>50</start>
      <end>51</end>
      <status>modified</status>
      <modifiedWord>“</modifiedWord>
      <trackRevisions>false</trackRevisions>
    </reviewItem>
    <reviewItem>
      <errorID>d33153b6-9207-4187-bdac-d9298f94c5c8</errorID>
      <errorWord>"</errorWord>
      <group>L1_Format</group>
      <groupName>格式问题</groupName>
      <ability>L2_HalfPunc_CN</ability>
      <abilityName>全半角问题</abilityName>
      <candidateList>
        <item>”</item>
      </candidateList>
      <explain>文本全半角错误。</explain>
      <paraID>38BCD921</paraID>
      <start>53</start>
      <end>54</end>
      <status>modified</status>
      <modifiedWord>”</modifiedWord>
      <trackRevisions>false</trackRevisions>
    </reviewItem>
    <reviewItem>
      <errorID>a261c1b9-87fa-4880-80c0-c35db73a9729</errorID>
      <errorWord>"</errorWord>
      <group>L1_Format</group>
      <groupName>格式问题</groupName>
      <ability>L2_HalfPunc_CN</ability>
      <abilityName>全半角问题</abilityName>
      <candidateList>
        <item>“</item>
      </candidateList>
      <explain>文本全半角错误。</explain>
      <paraID>1B249770</paraID>
      <start>35</start>
      <end>36</end>
      <status>modified</status>
      <modifiedWord>“</modifiedWord>
      <trackRevisions>false</trackRevisions>
    </reviewItem>
    <reviewItem>
      <errorID>830495b8-d3c4-484b-872d-332daf725942</errorID>
      <errorWord>"</errorWord>
      <group>L1_Format</group>
      <groupName>格式问题</groupName>
      <ability>L2_HalfPunc_CN</ability>
      <abilityName>全半角问题</abilityName>
      <candidateList>
        <item>”</item>
      </candidateList>
      <explain>文本全半角错误。</explain>
      <paraID>1B249770</paraID>
      <start>40</start>
      <end>41</end>
      <status>modified</status>
      <modifiedWord>”</modifiedWord>
      <trackRevisions>false</trackRevisions>
    </reviewItem>
    <reviewItem>
      <errorID>8fae847e-cc72-4843-8139-2c468eb47806</errorID>
      <errorWord>"</errorWord>
      <group>L1_Format</group>
      <groupName>格式问题</groupName>
      <ability>L2_HalfPunc_CN</ability>
      <abilityName>全半角问题</abilityName>
      <candidateList>
        <item>“</item>
      </candidateList>
      <explain>文本全半角错误。</explain>
      <paraID>1B249770</paraID>
      <start>107</start>
      <end>108</end>
      <status>modified</status>
      <modifiedWord>“</modifiedWord>
      <trackRevisions>false</trackRevisions>
    </reviewItem>
    <reviewItem>
      <errorID>ecede54b-c95a-4a12-8ae6-7b4307089195</errorID>
      <errorWord>"</errorWord>
      <group>L1_Format</group>
      <groupName>格式问题</groupName>
      <ability>L2_HalfPunc_CN</ability>
      <abilityName>全半角问题</abilityName>
      <candidateList>
        <item>”</item>
      </candidateList>
      <explain>文本全半角错误。</explain>
      <paraID>1B249770</paraID>
      <start>110</start>
      <end>111</end>
      <status>modified</status>
      <modifiedWord>”</modifiedWord>
      <trackRevisions>false</trackRevisions>
    </reviewItem>
    <reviewItem>
      <errorID>1544d80b-1d50-4644-a35c-140131d68d79</errorID>
      <errorWord>"</errorWord>
      <group>L1_Format</group>
      <groupName>格式问题</groupName>
      <ability>L2_HalfPunc_CN</ability>
      <abilityName>全半角问题</abilityName>
      <candidateList>
        <item>“</item>
      </candidateList>
      <explain>文本全半角错误。</explain>
      <paraID>78EF3EF4</paraID>
      <start>19</start>
      <end>20</end>
      <status>modified</status>
      <modifiedWord>“</modifiedWord>
      <trackRevisions>false</trackRevisions>
    </reviewItem>
    <reviewItem>
      <errorID>5d04ac8f-1381-48a6-80b9-50656abf5830</errorID>
      <errorWord>"</errorWord>
      <group>L1_Format</group>
      <groupName>格式问题</groupName>
      <ability>L2_HalfPunc_CN</ability>
      <abilityName>全半角问题</abilityName>
      <candidateList>
        <item>”</item>
      </candidateList>
      <explain>文本全半角错误。</explain>
      <paraID>78EF3EF4</paraID>
      <start>25</start>
      <end>26</end>
      <status>modified</status>
      <modifiedWord>”</modifiedWord>
      <trackRevisions>false</trackRevisions>
    </reviewItem>
    <reviewItem>
      <errorID>fa2eb9a6-1179-4188-b3b9-a38d992f9191</errorID>
      <errorWord>1930年代</errorWord>
      <group>L1_Knowledge</group>
      <groupName>知识性问题</groupName>
      <ability>L2_Time</ability>
      <abilityName>日期时间</abilityName>
      <candidateList>
        <item>20世纪30年代</item>
      </candidateList>
      <explain>年代表述建议使用世纪+年代的格式。</explain>
      <paraID>78EF3EF4</paraID>
      <start>44</start>
      <end>50</end>
      <status>unmodified</status>
      <modifiedWord/>
      <trackRevisions>false</trackRevisions>
    </reviewItem>
    <reviewItem>
      <errorID>11c27110-1cce-4769-86c9-fca8b2f05c34</errorID>
      <errorWord>"</errorWord>
      <group>L1_Format</group>
      <groupName>格式问题</groupName>
      <ability>L2_HalfPunc_CN</ability>
      <abilityName>全半角问题</abilityName>
      <candidateList>
        <item>“</item>
      </candidateList>
      <explain>文本全半角错误。</explain>
      <paraID> 7F603B8</paraID>
      <start>83</start>
      <end>84</end>
      <status>modified</status>
      <modifiedWord>“</modifiedWord>
      <trackRevisions>false</trackRevisions>
    </reviewItem>
    <reviewItem>
      <errorID>7915ae04-5344-4c9a-8ce4-54b6a1295539</errorID>
      <errorWord>"</errorWord>
      <group>L1_Format</group>
      <groupName>格式问题</groupName>
      <ability>L2_HalfPunc_CN</ability>
      <abilityName>全半角问题</abilityName>
      <candidateList>
        <item>”</item>
      </candidateList>
      <explain>文本全半角错误。</explain>
      <paraID> 7F603B8</paraID>
      <start>88</start>
      <end>89</end>
      <status>modified</status>
      <modifiedWord>”</modifiedWord>
      <trackRevisions>false</trackRevisions>
    </reviewItem>
    <reviewItem>
      <errorID>a8cc5264-6092-4b6f-90ea-f4049132b69f</errorID>
      <errorWord>"</errorWord>
      <group>L1_Format</group>
      <groupName>格式问题</groupName>
      <ability>L2_HalfPunc_CN</ability>
      <abilityName>全半角问题</abilityName>
      <candidateList>
        <item>“</item>
      </candidateList>
      <explain>文本全半角错误。</explain>
      <paraID>29D10CEE</paraID>
      <start>4</start>
      <end>5</end>
      <status>modified</status>
      <modifiedWord>“</modifiedWord>
      <trackRevisions>false</trackRevisions>
    </reviewItem>
    <reviewItem>
      <errorID>58d406d7-06d0-468e-835d-a29182dd1f95</errorID>
      <errorWord>"</errorWord>
      <group>L1_Format</group>
      <groupName>格式问题</groupName>
      <ability>L2_HalfPunc_CN</ability>
      <abilityName>全半角问题</abilityName>
      <candidateList>
        <item>”</item>
      </candidateList>
      <explain>文本全半角错误。</explain>
      <paraID>29D10CEE</paraID>
      <start>9</start>
      <end>10</end>
      <status>modified</status>
      <modifiedWord>”</modifiedWord>
      <trackRevisions>false</trackRevisions>
    </reviewItem>
    <reviewItem>
      <errorID>1e084318-f16e-4296-acd9-5f5b215e2702</errorID>
      <errorWord>"</errorWord>
      <group>L1_Format</group>
      <groupName>格式问题</groupName>
      <ability>L2_HalfPunc_CN</ability>
      <abilityName>全半角问题</abilityName>
      <candidateList>
        <item>“</item>
      </candidateList>
      <explain>文本全半角错误。</explain>
      <paraID>29D10CEE</paraID>
      <start>65</start>
      <end>66</end>
      <status>modified</status>
      <modifiedWord>“</modifiedWord>
      <trackRevisions>false</trackRevisions>
    </reviewItem>
    <reviewItem>
      <errorID>e58d4292-c593-4f56-a7cb-c1f174c937c6</errorID>
      <errorWord>"</errorWord>
      <group>L1_Format</group>
      <groupName>格式问题</groupName>
      <ability>L2_HalfPunc_CN</ability>
      <abilityName>全半角问题</abilityName>
      <candidateList>
        <item>”</item>
      </candidateList>
      <explain>文本全半角错误。</explain>
      <paraID>29D10CEE</paraID>
      <start>70</start>
      <end>71</end>
      <status>modified</status>
      <modifiedWord>”</modifiedWord>
      <trackRevisions>false</trackRevisions>
    </reviewItem>
    <reviewItem>
      <errorID>e5c0daf6-c90d-4a3c-ab81-38c4b9623ac7</errorID>
      <errorWord>"</errorWord>
      <group>L1_Format</group>
      <groupName>格式问题</groupName>
      <ability>L2_HalfPunc_CN</ability>
      <abilityName>全半角问题</abilityName>
      <candidateList>
        <item>“</item>
      </candidateList>
      <explain>文本全半角错误。</explain>
      <paraID>29D10CEE</paraID>
      <start>72</start>
      <end>73</end>
      <status>modified</status>
      <modifiedWord>“</modifiedWord>
      <trackRevisions>false</trackRevisions>
    </reviewItem>
    <reviewItem>
      <errorID>68f8e4f1-1d3e-482e-abac-a49d95cf0bcd</errorID>
      <errorWord>"</errorWord>
      <group>L1_Format</group>
      <groupName>格式问题</groupName>
      <ability>L2_HalfPunc_CN</ability>
      <abilityName>全半角问题</abilityName>
      <candidateList>
        <item>”</item>
      </candidateList>
      <explain>文本全半角错误。</explain>
      <paraID>29D10CEE</paraID>
      <start>77</start>
      <end>78</end>
      <status>modified</status>
      <modifiedWord>”</modifiedWord>
      <trackRevisions>false</trackRevisions>
    </reviewItem>
    <reviewItem>
      <errorID>3d06ce95-f5af-4c88-9962-b3f21740ec83</errorID>
      <errorWord>"</errorWord>
      <group>L1_Format</group>
      <groupName>格式问题</groupName>
      <ability>L2_HalfPunc_CN</ability>
      <abilityName>全半角问题</abilityName>
      <candidateList>
        <item>“</item>
      </candidateList>
      <explain>文本全半角错误。</explain>
      <paraID>5E076F56</paraID>
      <start>38</start>
      <end>39</end>
      <status>modified</status>
      <modifiedWord>“</modifiedWord>
      <trackRevisions>false</trackRevisions>
    </reviewItem>
    <reviewItem>
      <errorID>40b2c3f1-e463-4e7e-9df7-168ce2378747</errorID>
      <errorWord>"</errorWord>
      <group>L1_Format</group>
      <groupName>格式问题</groupName>
      <ability>L2_HalfPunc_CN</ability>
      <abilityName>全半角问题</abilityName>
      <candidateList>
        <item>”</item>
      </candidateList>
      <explain>文本全半角错误。</explain>
      <paraID>5E076F56</paraID>
      <start>44</start>
      <end>45</end>
      <status>modified</status>
      <modifiedWord>”</modifiedWord>
      <trackRevisions>false</trackRevisions>
    </reviewItem>
    <reviewItem>
      <errorID>ad340267-f6f4-4128-8582-bc9833413d67</errorID>
      <errorWord>"</errorWord>
      <group>L1_Format</group>
      <groupName>格式问题</groupName>
      <ability>L2_HalfPunc_CN</ability>
      <abilityName>全半角问题</abilityName>
      <candidateList>
        <item>“</item>
      </candidateList>
      <explain>文本全半角错误。</explain>
      <paraID>5E076F56</paraID>
      <start>60</start>
      <end>61</end>
      <status>modified</status>
      <modifiedWord>“</modifiedWord>
      <trackRevisions>false</trackRevisions>
    </reviewItem>
    <reviewItem>
      <errorID>7510f38a-3dfb-45de-8924-f541f9d63333</errorID>
      <errorWord>"</errorWord>
      <group>L1_Format</group>
      <groupName>格式问题</groupName>
      <ability>L2_HalfPunc_CN</ability>
      <abilityName>全半角问题</abilityName>
      <candidateList>
        <item>”</item>
      </candidateList>
      <explain>文本全半角错误。</explain>
      <paraID>5E076F56</paraID>
      <start>66</start>
      <end>67</end>
      <status>modified</status>
      <modifiedWord>”</modifiedWord>
      <trackRevisions>false</trackRevisions>
    </reviewItem>
    <reviewItem>
      <errorID>0b46583c-3200-4c45-9b5f-91859b736226</errorID>
      <errorWord>(</errorWord>
      <group>L1_Format</group>
      <groupName>格式问题</groupName>
      <ability>L2_HalfPunc_CN</ability>
      <abilityName>全半角问题</abilityName>
      <candidateList>
        <item>（</item>
      </candidateList>
      <explain>文本全半角错误。</explain>
      <paraID>30C7CE55</paraID>
      <start>21</start>
      <end>22</end>
      <status>modified</status>
      <modifiedWord>（</modifiedWord>
      <trackRevisions>false</trackRevisions>
    </reviewItem>
    <reviewItem>
      <errorID>46e8abdb-c715-4bd6-a24f-d78de76acb87</errorID>
      <errorWord>)</errorWord>
      <group>L1_Format</group>
      <groupName>格式问题</groupName>
      <ability>L2_HalfPunc_CN</ability>
      <abilityName>全半角问题</abilityName>
      <candidateList>
        <item>）</item>
      </candidateList>
      <explain>文本全半角错误。</explain>
      <paraID>30C7CE55</paraID>
      <start>26</start>
      <end>27</end>
      <status>modified</status>
      <modifiedWord>）</modifiedWord>
      <trackRevisions>false</trackRevisions>
    </reviewItem>
    <reviewItem>
      <errorID>fd54e61e-1307-4c49-901f-7b1692257799</errorID>
      <errorWord>(</errorWord>
      <group>L1_Format</group>
      <groupName>格式问题</groupName>
      <ability>L2_HalfPunc_CN</ability>
      <abilityName>全半角问题</abilityName>
      <candidateList>
        <item>（</item>
      </candidateList>
      <explain>文本全半角错误。</explain>
      <paraID>30C7CE55</paraID>
      <start>33</start>
      <end>34</end>
      <status>modified</status>
      <modifiedWord>（</modifiedWord>
      <trackRevisions>false</trackRevisions>
    </reviewItem>
    <reviewItem>
      <errorID>110ba92c-c447-4866-9444-a8c46d42c276</errorID>
      <errorWord>)</errorWord>
      <group>L1_Format</group>
      <groupName>格式问题</groupName>
      <ability>L2_HalfPunc_CN</ability>
      <abilityName>全半角问题</abilityName>
      <candidateList>
        <item>）</item>
      </candidateList>
      <explain>文本全半角错误。</explain>
      <paraID>30C7CE55</paraID>
      <start>38</start>
      <end>39</end>
      <status>modified</status>
      <modifiedWord>）</modifiedWord>
      <trackRevisions>false</trackRevisions>
    </reviewItem>
    <reviewItem>
      <errorID>ceaeb8b1-6b89-48b0-8b2a-a36d195dc867</errorID>
      <errorWord>(</errorWord>
      <group>L1_Format</group>
      <groupName>格式问题</groupName>
      <ability>L2_HalfPunc_CN</ability>
      <abilityName>全半角问题</abilityName>
      <candidateList>
        <item>（</item>
      </candidateList>
      <explain>文本全半角错误。</explain>
      <paraID>30C7CE55</paraID>
      <start>45</start>
      <end>46</end>
      <status>modified</status>
      <modifiedWord>（</modifiedWord>
      <trackRevisions>false</trackRevisions>
    </reviewItem>
    <reviewItem>
      <errorID>dc1cff10-9085-45a7-98bf-1d7d6770aa01</errorID>
      <errorWord>)</errorWord>
      <group>L1_Format</group>
      <groupName>格式问题</groupName>
      <ability>L2_HalfPunc_CN</ability>
      <abilityName>全半角问题</abilityName>
      <candidateList>
        <item>）</item>
      </candidateList>
      <explain>文本全半角错误。</explain>
      <paraID>30C7CE55</paraID>
      <start>52</start>
      <end>53</end>
      <status>modified</status>
      <modifiedWord>）</modifiedWord>
      <trackRevisions>false</trackRevisions>
    </reviewItem>
    <reviewItem>
      <errorID>02aa73bd-27ad-4e5a-b0eb-dda0f558989b</errorID>
      <errorWord>(</errorWord>
      <group>L1_Format</group>
      <groupName>格式问题</groupName>
      <ability>L2_HalfPunc_CN</ability>
      <abilityName>全半角问题</abilityName>
      <candidateList>
        <item>（</item>
      </candidateList>
      <explain>文本全半角错误。</explain>
      <paraID>30C7CE55</paraID>
      <start>59</start>
      <end>60</end>
      <status>modified</status>
      <modifiedWord>（</modifiedWord>
      <trackRevisions>false</trackRevisions>
    </reviewItem>
    <reviewItem>
      <errorID>22443e6b-e5dc-4ccd-a8c7-15f256cf310b</errorID>
      <errorWord>)</errorWord>
      <group>L1_Format</group>
      <groupName>格式问题</groupName>
      <ability>L2_HalfPunc_CN</ability>
      <abilityName>全半角问题</abilityName>
      <candidateList>
        <item>）</item>
      </candidateList>
      <explain>文本全半角错误。</explain>
      <paraID>30C7CE55</paraID>
      <start>64</start>
      <end>65</end>
      <status>modified</status>
      <modifiedWord>）</modifiedWord>
      <trackRevisions>false</trackRevisions>
    </reviewItem>
    <reviewItem>
      <errorID>4746fd13-9a3f-407d-925e-bee9f87f9f27</errorID>
      <errorWord>(</errorWord>
      <group>L1_Format</group>
      <groupName>格式问题</groupName>
      <ability>L2_HalfPunc_CN</ability>
      <abilityName>全半角问题</abilityName>
      <candidateList>
        <item>（</item>
      </candidateList>
      <explain>文本全半角错误。</explain>
      <paraID>27608F60</paraID>
      <start>25</start>
      <end>26</end>
      <status>modified</status>
      <modifiedWord>（</modifiedWord>
      <trackRevisions>false</trackRevisions>
    </reviewItem>
    <reviewItem>
      <errorID>314fe962-3365-4648-a551-f0c9f388098d</errorID>
      <errorWord>)</errorWord>
      <group>L1_Format</group>
      <groupName>格式问题</groupName>
      <ability>L2_HalfPunc_CN</ability>
      <abilityName>全半角问题</abilityName>
      <candidateList>
        <item>）</item>
      </candidateList>
      <explain>文本全半角错误。</explain>
      <paraID>27608F60</paraID>
      <start>39</start>
      <end>40</end>
      <status>modified</status>
      <modifiedWord>）</modifiedWord>
      <trackRevisions>false</trackRevisions>
    </reviewItem>
    <reviewItem>
      <errorID>9fa8a908-7ad4-4532-9bcc-b2f53ddfd069</errorID>
      <errorWord>(</errorWord>
      <group>L1_Format</group>
      <groupName>格式问题</groupName>
      <ability>L2_HalfPunc_CN</ability>
      <abilityName>全半角问题</abilityName>
      <candidateList>
        <item>（</item>
      </candidateList>
      <explain>文本全半角错误。</explain>
      <paraID>27608F60</paraID>
      <start>46</start>
      <end>47</end>
      <status>modified</status>
      <modifiedWord>（</modifiedWord>
      <trackRevisions>false</trackRevisions>
    </reviewItem>
    <reviewItem>
      <errorID>138ad290-2521-47aa-9ce2-4d5bf8373d55</errorID>
      <errorWord>)</errorWord>
      <group>L1_Format</group>
      <groupName>格式问题</groupName>
      <ability>L2_HalfPunc_CN</ability>
      <abilityName>全半角问题</abilityName>
      <candidateList>
        <item>）</item>
      </candidateList>
      <explain>文本全半角错误。</explain>
      <paraID>27608F60</paraID>
      <start>61</start>
      <end>62</end>
      <status>modified</status>
      <modifiedWord>）</modifiedWord>
      <trackRevisions>false</trackRevisions>
    </reviewItem>
    <reviewItem>
      <errorID>91f71580-0536-4f1e-ad63-7099dde0c8c2</errorID>
      <errorWord>"欧洲社会的比较历史"</errorWord>
      <group>L1_Punc</group>
      <groupName>标点问题</groupName>
      <ability>L2_Punc_CN</ability>
      <abilityName>标点符号问题</abilityName>
      <candidateList>
        <item>《欧洲社会的比较历史》</item>
      </candidateList>
      <explain/>
      <paraID>12E86F05</paraID>
      <start>30</start>
      <end>41</end>
      <status>modified</status>
      <modifiedWord>《欧洲社会的比较历史》</modifiedWord>
      <trackRevisions>false</trackRevisions>
    </reviewItem>
    <reviewItem>
      <errorID>50dda3d4-de6a-4d2a-9da0-8196c41cdc08</errorID>
      <errorWord>"合理选择差异情境"</errorWord>
      <group>L1_Punc</group>
      <groupName>标点问题</groupName>
      <ability>L2_Punc_CN</ability>
      <abilityName>标点符号问题</abilityName>
      <candidateList>
        <item>“合理选择差异情境”</item>
      </candidateList>
      <explain/>
      <paraID>12E86F05</paraID>
      <start>57</start>
      <end>67</end>
      <status>modified</status>
      <modifiedWord>“合理选择差异情境”</modifiedWord>
      <trackRevisions>false</trackRevisions>
    </reviewItem>
    <reviewItem>
      <errorID>6eaa7885-6a9c-431c-96e2-fff7423feca8</errorID>
      <errorWord>"</errorWord>
      <group>L1_Format</group>
      <groupName>格式问题</groupName>
      <ability>L2_HalfPunc_CN</ability>
      <abilityName>全半角问题</abilityName>
      <candidateList>
        <item>“</item>
      </candidateList>
      <explain>文本全半角错误。</explain>
      <paraID>12E86F05</paraID>
      <start>93</start>
      <end>94</end>
      <status>modified</status>
      <modifiedWord>“</modifiedWord>
      <trackRevisions>false</trackRevisions>
    </reviewItem>
    <reviewItem>
      <errorID>e349aba7-e0c6-4b6e-8340-04442561683f</errorID>
      <errorWord>"</errorWord>
      <group>L1_Format</group>
      <groupName>格式问题</groupName>
      <ability>L2_HalfPunc_CN</ability>
      <abilityName>全半角问题</abilityName>
      <candidateList>
        <item>”</item>
      </candidateList>
      <explain>文本全半角错误。</explain>
      <paraID>12E86F05</paraID>
      <start>98</start>
      <end>99</end>
      <status>modified</status>
      <modifiedWord>”</modifiedWord>
      <trackRevisions>false</trackRevisions>
    </reviewItem>
    <reviewItem>
      <errorID>6e9bc6b7-0571-49e2-bc40-d079104b34f4</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58468F8C</paraID>
      <start>20</start>
      <end>21</end>
      <status>modified</status>
      <modifiedWord>—</modifiedWord>
      <trackRevisions>false</trackRevisions>
    </reviewItem>
    <reviewItem>
      <errorID>0735d708-8f5f-4328-96f9-980150f83271</errorID>
      <errorWord>"依附性人际关系网络"</errorWord>
      <group>L1_Punc</group>
      <groupName>标点问题</groupName>
      <ability>L2_Punc_CN</ability>
      <abilityName>标点符号问题</abilityName>
      <candidateList>
        <item>“依附性人际关系网络”</item>
      </candidateList>
      <explain/>
      <paraID>58468F8C</paraID>
      <start>45</start>
      <end>56</end>
      <status>modified</status>
      <modifiedWord>“依附性人际关系网络”</modifiedWord>
      <trackRevisions>false</trackRevisions>
    </reviewItem>
    <reviewItem>
      <errorID>29482ef0-4910-4c3e-a42f-cea792661849</errorID>
      <errorWord>"土地占有制度"</errorWord>
      <group>L1_Punc</group>
      <groupName>标点问题</groupName>
      <ability>L2_Punc_CN</ability>
      <abilityName>标点符号问题</abilityName>
      <candidateList>
        <item>“土地占有制度”</item>
      </candidateList>
      <explain/>
      <paraID>58468F8C</paraID>
      <start>57</start>
      <end>65</end>
      <status>modified</status>
      <modifiedWord>“土地占有制度”</modifiedWord>
      <trackRevisions>false</trackRevisions>
    </reviewItem>
    <reviewItem>
      <errorID>f7f1d63f-e651-42ab-940c-abc9f355df16</errorID>
      <errorWord>"总体性"</errorWord>
      <group>L1_Punc</group>
      <groupName>标点问题</groupName>
      <ability>L2_Punc_CN</ability>
      <abilityName>标点符号问题</abilityName>
      <candidateList>
        <item>“总体性”</item>
      </candidateList>
      <explain/>
      <paraID>58468F8C</paraID>
      <start>127</start>
      <end>132</end>
      <status>modified</status>
      <modifiedWord>“总体性”</modifiedWord>
      <trackRevisions>false</trackRevisions>
    </reviewItem>
    <reviewItem>
      <errorID>1919d34d-eec2-464c-928b-1ee08738d992</errorID>
      <errorWord>"过去"</errorWord>
      <group>L1_Punc</group>
      <groupName>标点问题</groupName>
      <ability>L2_Punc_CN</ability>
      <abilityName>标点符号问题</abilityName>
      <candidateList>
        <item>“过去”</item>
      </candidateList>
      <explain/>
      <paraID> 5D65E66</paraID>
      <start>66</start>
      <end>70</end>
      <status>modified</status>
      <modifiedWord>“过去”</modifiedWord>
      <trackRevisions>false</trackRevisions>
    </reviewItem>
    <reviewItem>
      <errorID>32a02515-11f3-4273-ba78-a43985d40766</errorID>
      <errorWord>"过去在痕迹中的显现"</errorWord>
      <group>L1_Punc</group>
      <groupName>标点问题</groupName>
      <ability>L2_Punc_CN</ability>
      <abilityName>标点符号问题</abilityName>
      <candidateList>
        <item>“过去在痕迹中的显现”</item>
      </candidateList>
      <explain/>
      <paraID> 5D65E66</paraID>
      <start>75</start>
      <end>86</end>
      <status>modified</status>
      <modifiedWord>“过去在痕迹中的显现”</modifiedWord>
      <trackRevisions>false</trackRevisions>
    </reviewItem>
    <reviewItem>
      <errorID>aa081858-cec4-46ef-9f69-23c87dbba211</errorID>
      <errorWord>"编年偶像"</errorWord>
      <group>L1_Punc</group>
      <groupName>标点问题</groupName>
      <ability>L2_Punc_CN</ability>
      <abilityName>标点符号问题</abilityName>
      <candidateList>
        <item>“编年偶像”</item>
      </candidateList>
      <explain/>
      <paraID> 5D65E66</paraID>
      <start>133</start>
      <end>139</end>
      <status>modified</status>
      <modifiedWord>“编年偶像”</modifiedWord>
      <trackRevisions>false</trackRevisions>
    </reviewItem>
    <reviewItem>
      <errorID>1316de88-8054-4330-9cce-835ad8921475</errorID>
      <errorWord>"问题史学"</errorWord>
      <group>L1_Punc</group>
      <groupName>标点问题</groupName>
      <ability>L2_Punc_CN</ability>
      <abilityName>标点符号问题</abilityName>
      <candidateList>
        <item>“问题史学”</item>
      </candidateList>
      <explain/>
      <paraID> 65AC2AB</paraID>
      <start>78</start>
      <end>84</end>
      <status>modified</status>
      <modifiedWord>“问题史学”</modifiedWord>
      <trackRevisions>false</trackRevisions>
    </reviewItem>
    <reviewItem>
      <errorID>68750f70-2ab5-439e-81b9-74ed2e662ee4</errorID>
      <errorWord>"问题先行"</errorWord>
      <group>L1_Punc</group>
      <groupName>标点问题</groupName>
      <ability>L2_Punc_CN</ability>
      <abilityName>标点符号问题</abilityName>
      <candidateList>
        <item>“问题先行”</item>
      </candidateList>
      <explain/>
      <paraID> 65AC2AB</paraID>
      <start>119</start>
      <end>125</end>
      <status>modified</status>
      <modifiedWord>“问题先行”</modifiedWord>
      <trackRevisions>false</trackRevisions>
    </reviewItem>
    <reviewItem>
      <errorID>4b886b1b-328a-46db-a58f-281ff4939f2b</errorID>
      <errorWord>1930年代</errorWord>
      <group>L1_Knowledge</group>
      <groupName>知识性问题</groupName>
      <ability>L2_Time</ability>
      <abilityName>日期时间</abilityName>
      <candidateList>
        <item>20世纪30年代</item>
      </candidateList>
      <explain>年代表述建议使用世纪+年代的格式。</explain>
      <paraID> 65AC2AB</paraID>
      <start>130</start>
      <end>136</end>
      <status>unmodified</status>
      <modifiedWord/>
      <trackRevisions>false</trackRevisions>
    </reviewItem>
    <reviewItem>
      <errorID>e6c6d9d5-80ff-45bf-8419-3087c15e16f4</errorID>
      <errorWord>"社会学对历史学的入侵"</errorWord>
      <group>L1_Punc</group>
      <groupName>标点问题</groupName>
      <ability>L2_Punc_CN</ability>
      <abilityName>标点符号问题</abilityName>
      <candidateList>
        <item>“社会学对历史学的入侵”</item>
      </candidateList>
      <explain/>
      <paraID> 65AC2AB</paraID>
      <start>148</start>
      <end>160</end>
      <status>modified</status>
      <modifiedWord>“社会学对历史学的入侵”</modifiedWord>
      <trackRevisions>false</trackRevisions>
    </reviewItem>
    <reviewItem>
      <errorID>8dd2026f-5c47-445f-bc09-c8b0c8e98601</errorID>
      <errorWord>"社会事实"</errorWord>
      <group>L1_Punc</group>
      <groupName>标点问题</groupName>
      <ability>L2_Punc_CN</ability>
      <abilityName>标点符号问题</abilityName>
      <candidateList>
        <item>“社会事实”</item>
      </candidateList>
      <explain/>
      <paraID>39855BAC</paraID>
      <start>44</start>
      <end>50</end>
      <status>modified</status>
      <modifiedWord>“社会事实”</modifiedWord>
      <trackRevisions>false</trackRevisions>
    </reviewItem>
    <reviewItem>
      <errorID>2dc6f9db-ecbf-45cd-aecd-8ca02a145e3e</errorID>
      <errorWord>制度性</errorWord>
      <group>L1_Word</group>
      <groupName>字词问题</groupName>
      <ability>L2_Typo</ability>
      <abilityName>字词错误</abilityName>
      <candidateList>
        <item>的制度性</item>
      </candidateList>
      <explain/>
      <paraID>2E659B67</paraID>
      <start>11</start>
      <end>14</end>
      <status>unmodified</status>
      <modifiedWord/>
      <trackRevisions>false</trackRevisions>
    </reviewItem>
    <reviewItem>
      <errorID>060e1d3f-1081-4831-8dbc-216fcb6699ee</errorID>
      <errorWord>"封建主义"</errorWord>
      <group>L1_Political</group>
      <groupName>政治性问题</groupName>
      <ability>L2_Keyword</ability>
      <abilityName>固定表述</abilityName>
      <candidateList>
        <item>“封建主义”</item>
      </candidateList>
      <explain>此处内容疑似含有固定表述相关错误，建议核查。</explain>
      <paraID>192F5D28</paraID>
      <start>106</start>
      <end>112</end>
      <status>unmodified</status>
      <modifiedWord/>
      <trackRevisions>false</trackRevisions>
    </reviewItem>
    <reviewItem>
      <errorID>8f58f424-5aed-446d-857e-bccb71869801</errorID>
      <errorWord>"社会学化"</errorWord>
      <group>L1_Punc</group>
      <groupName>标点问题</groupName>
      <ability>L2_Punc_CN</ability>
      <abilityName>标点符号问题</abilityName>
      <candidateList>
        <item>“社会学化”</item>
      </candidateList>
      <explain/>
      <paraID>192F5D28</paraID>
      <start>117</start>
      <end>123</end>
      <status>modified</status>
      <modifiedWord>“社会学化”</modifiedWord>
      <trackRevisions>false</trackRevisions>
    </reviewItem>
    <reviewItem>
      <errorID>06016e7f-e3e0-4765-954d-5b32a5ec7cec</errorID>
      <errorWord>-</errorWord>
      <group>L1_Punc</group>
      <groupName>标点问题</groupName>
      <ability>L2_Punc_CN</ability>
      <abilityName>标点符号问题</abilityName>
      <candidateList>
        <item>—</item>
      </candidateList>
      <explain/>
      <paraID>506859F2</paraID>
      <start>22</start>
      <end>23</end>
      <status>modified</status>
      <modifiedWord>—</modifiedWord>
      <trackRevisions>false</trackRevisions>
    </reviewItem>
    <reviewItem>
      <errorID>50a29db3-d4d1-47f6-9ed4-31a95a6b6290</errorID>
      <errorWord>"比较历史方法"</errorWord>
      <group>L1_Punc</group>
      <groupName>标点问题</groupName>
      <ability>L2_Punc_CN</ability>
      <abilityName>标点符号问题</abilityName>
      <candidateList>
        <item>“比较历史方法”</item>
      </candidateList>
      <explain/>
      <paraID>506859F2</paraID>
      <start>80</start>
      <end>88</end>
      <status>modified</status>
      <modifiedWord>“比较历史方法”</modifiedWord>
      <trackRevisions>false</trackRevisions>
    </reviewItem>
    <reviewItem>
      <errorID>70856122-693a-478b-b25d-f8ff76109aea</errorID>
      <errorWord>(</errorWord>
      <group>L1_Format</group>
      <groupName>格式问题</groupName>
      <ability>L2_HalfPunc_CN</ability>
      <abilityName>全半角问题</abilityName>
      <candidateList>
        <item>（</item>
      </candidateList>
      <explain>文本全半角错误。</explain>
      <paraID>335B124A</paraID>
      <start>21</start>
      <end>22</end>
      <status>modified</status>
      <modifiedWord>（</modifiedWord>
      <trackRevisions>false</trackRevisions>
    </reviewItem>
    <reviewItem>
      <errorID>762ccdea-3de1-4fd2-a957-060200a734aa</errorID>
      <errorWord>)</errorWord>
      <group>L1_Format</group>
      <groupName>格式问题</groupName>
      <ability>L2_HalfPunc_CN</ability>
      <abilityName>全半角问题</abilityName>
      <candidateList>
        <item>）</item>
      </candidateList>
      <explain>文本全半角错误。</explain>
      <paraID>335B124A</paraID>
      <start>28</start>
      <end>29</end>
      <status>modified</status>
      <modifiedWord>）</modifiedWord>
      <trackRevisions>false</trackRevisions>
    </reviewItem>
    <reviewItem>
      <errorID>cab0b0e1-2965-44ab-abd5-473f5a696f78</errorID>
      <errorWord>(</errorWord>
      <group>L1_Format</group>
      <groupName>格式问题</groupName>
      <ability>L2_HalfPunc_CN</ability>
      <abilityName>全半角问题</abilityName>
      <candidateList>
        <item>（</item>
      </candidateList>
      <explain>文本全半角错误。</explain>
      <paraID>335B124A</paraID>
      <start>35</start>
      <end>36</end>
      <status>modified</status>
      <modifiedWord>（</modifiedWord>
      <trackRevisions>false</trackRevisions>
    </reviewItem>
    <reviewItem>
      <errorID>a732c562-f355-4ad7-b2c3-d2798ac95320</errorID>
      <errorWord>)</errorWord>
      <group>L1_Format</group>
      <groupName>格式问题</groupName>
      <ability>L2_HalfPunc_CN</ability>
      <abilityName>全半角问题</abilityName>
      <candidateList>
        <item>）</item>
      </candidateList>
      <explain>文本全半角错误。</explain>
      <paraID>335B124A</paraID>
      <start>40</start>
      <end>41</end>
      <status>modified</status>
      <modifiedWord>）</modifiedWord>
      <trackRevisions>false</trackRevisions>
    </reviewItem>
    <reviewItem>
      <errorID>eb5d2920-9efc-4d65-ba52-7930006d9542</errorID>
      <errorWord>(</errorWord>
      <group>L1_Format</group>
      <groupName>格式问题</groupName>
      <ability>L2_HalfPunc_CN</ability>
      <abilityName>全半角问题</abilityName>
      <candidateList>
        <item>（</item>
      </candidateList>
      <explain>文本全半角错误。</explain>
      <paraID>335B124A</paraID>
      <start>47</start>
      <end>48</end>
      <status>modified</status>
      <modifiedWord>（</modifiedWord>
      <trackRevisions>false</trackRevisions>
    </reviewItem>
    <reviewItem>
      <errorID>7e66faa4-0d7d-48b6-8afc-8c24e2c79dba</errorID>
      <errorWord>)</errorWord>
      <group>L1_Format</group>
      <groupName>格式问题</groupName>
      <ability>L2_HalfPunc_CN</ability>
      <abilityName>全半角问题</abilityName>
      <candidateList>
        <item>）</item>
      </candidateList>
      <explain>文本全半角错误。</explain>
      <paraID>335B124A</paraID>
      <start>56</start>
      <end>57</end>
      <status>modified</status>
      <modifiedWord>）</modifiedWord>
      <trackRevisions>false</trackRevisions>
    </reviewItem>
    <reviewItem>
      <errorID>764578d1-6cc7-45c4-a18c-d6646cf3f803</errorID>
      <errorWord>(</errorWord>
      <group>L1_Format</group>
      <groupName>格式问题</groupName>
      <ability>L2_HalfPunc_CN</ability>
      <abilityName>全半角问题</abilityName>
      <candidateList>
        <item>（</item>
      </candidateList>
      <explain>文本全半角错误。</explain>
      <paraID>335B124A</paraID>
      <start>63</start>
      <end>64</end>
      <status>modified</status>
      <modifiedWord>（</modifiedWord>
      <trackRevisions>false</trackRevisions>
    </reviewItem>
    <reviewItem>
      <errorID>d99dd9c9-6f26-4563-808a-9e831218e774</errorID>
      <errorWord>)</errorWord>
      <group>L1_Format</group>
      <groupName>格式问题</groupName>
      <ability>L2_HalfPunc_CN</ability>
      <abilityName>全半角问题</abilityName>
      <candidateList>
        <item>）</item>
      </candidateList>
      <explain>文本全半角错误。</explain>
      <paraID>335B124A</paraID>
      <start>69</start>
      <end>70</end>
      <status>modified</status>
      <modifiedWord>）</modifiedWord>
      <trackRevisions>false</trackRevisions>
    </reviewItem>
    <reviewItem>
      <errorID>56902acc-83c8-447a-b9eb-c18e72a3d720</errorID>
      <errorWord>(</errorWord>
      <group>L1_Format</group>
      <groupName>格式问题</groupName>
      <ability>L2_HalfPunc_CN</ability>
      <abilityName>全半角问题</abilityName>
      <candidateList>
        <item>（</item>
      </candidateList>
      <explain>文本全半角错误。</explain>
      <paraID> 730F9F2</paraID>
      <start>25</start>
      <end>26</end>
      <status>modified</status>
      <modifiedWord>（</modifiedWord>
      <trackRevisions>false</trackRevisions>
    </reviewItem>
    <reviewItem>
      <errorID>b3334345-2882-4b8e-8230-7eb95495dac9</errorID>
      <errorWord>)</errorWord>
      <group>L1_Format</group>
      <groupName>格式问题</groupName>
      <ability>L2_HalfPunc_CN</ability>
      <abilityName>全半角问题</abilityName>
      <candidateList>
        <item>）</item>
      </candidateList>
      <explain>文本全半角错误。</explain>
      <paraID> 730F9F2</paraID>
      <start>38</start>
      <end>39</end>
      <status>modified</status>
      <modifiedWord>）</modifiedWord>
      <trackRevisions>false</trackRevisions>
    </reviewItem>
    <reviewItem>
      <errorID>006221c9-e733-4791-a8ff-29807cf5a6bd</errorID>
      <errorWord>(</errorWord>
      <group>L1_Format</group>
      <groupName>格式问题</groupName>
      <ability>L2_HalfPunc_CN</ability>
      <abilityName>全半角问题</abilityName>
      <candidateList>
        <item>（</item>
      </candidateList>
      <explain>文本全半角错误。</explain>
      <paraID> 730F9F2</paraID>
      <start>45</start>
      <end>46</end>
      <status>modified</status>
      <modifiedWord>（</modifiedWord>
      <trackRevisions>false</trackRevisions>
    </reviewItem>
    <reviewItem>
      <errorID>46f1b691-f8b2-4e9f-bb40-653fec0d6369</errorID>
      <errorWord>)</errorWord>
      <group>L1_Format</group>
      <groupName>格式问题</groupName>
      <ability>L2_HalfPunc_CN</ability>
      <abilityName>全半角问题</abilityName>
      <candidateList>
        <item>）</item>
      </candidateList>
      <explain>文本全半角错误。</explain>
      <paraID> 730F9F2</paraID>
      <start>63</start>
      <end>64</end>
      <status>modified</status>
      <modifiedWord>）</modifiedWord>
      <trackRevisions>false</trackRevisions>
    </reviewItem>
    <reviewItem>
      <errorID>3fdce14f-8d49-4457-b5e2-ecee09382a18</errorID>
      <errorWord>"</errorWord>
      <group>L1_Format</group>
      <groupName>格式问题</groupName>
      <ability>L2_HalfPunc_CN</ability>
      <abilityName>全半角问题</abilityName>
      <candidateList>
        <item>“</item>
      </candidateList>
      <explain>文本全半角错误。</explain>
      <paraID>1058A978</paraID>
      <start>39</start>
      <end>40</end>
      <status>modified</status>
      <modifiedWord>“</modifiedWord>
      <trackRevisions>false</trackRevisions>
    </reviewItem>
    <reviewItem>
      <errorID>234b2160-eaee-4479-86fd-b1c8061e343a</errorID>
      <errorWord>"</errorWord>
      <group>L1_Format</group>
      <groupName>格式问题</groupName>
      <ability>L2_HalfPunc_CN</ability>
      <abilityName>全半角问题</abilityName>
      <candidateList>
        <item>”</item>
      </candidateList>
      <explain>文本全半角错误。</explain>
      <paraID>1058A978</paraID>
      <start>43</start>
      <end>44</end>
      <status>modified</status>
      <modifiedWord>”</modifiedWord>
      <trackRevisions>false</trackRevisions>
    </reviewItem>
    <reviewItem>
      <errorID>98dac97d-31e6-4b5e-88f6-016d819ceb14</errorID>
      <errorWord>"</errorWord>
      <group>L1_Format</group>
      <groupName>格式问题</groupName>
      <ability>L2_HalfPunc_CN</ability>
      <abilityName>全半角问题</abilityName>
      <candidateList>
        <item>“</item>
      </candidateList>
      <explain>文本全半角错误。</explain>
      <paraID>1058A978</paraID>
      <start>86</start>
      <end>87</end>
      <status>modified</status>
      <modifiedWord>“</modifiedWord>
      <trackRevisions>false</trackRevisions>
    </reviewItem>
    <reviewItem>
      <errorID>694f83d8-d02b-40ce-8941-0af66f7ec6c0</errorID>
      <errorWord>"</errorWord>
      <group>L1_Format</group>
      <groupName>格式问题</groupName>
      <ability>L2_HalfPunc_CN</ability>
      <abilityName>全半角问题</abilityName>
      <candidateList>
        <item>”</item>
      </candidateList>
      <explain>文本全半角错误。</explain>
      <paraID>1058A978</paraID>
      <start>89</start>
      <end>90</end>
      <status>modified</status>
      <modifiedWord>”</modifiedWord>
      <trackRevisions>false</trackRevisions>
    </reviewItem>
    <reviewItem>
      <errorID>1f4d4876-56a0-42ec-9020-eac42b7e2f7f</errorID>
      <errorWord>"</errorWord>
      <group>L1_Format</group>
      <groupName>格式问题</groupName>
      <ability>L2_HalfPunc_CN</ability>
      <abilityName>全半角问题</abilityName>
      <candidateList>
        <item>“</item>
      </candidateList>
      <explain>文本全半角错误。</explain>
      <paraID>1058A978</paraID>
      <start>110</start>
      <end>111</end>
      <status>modified</status>
      <modifiedWord>“</modifiedWord>
      <trackRevisions>false</trackRevisions>
    </reviewItem>
    <reviewItem>
      <errorID>efbf943e-ab4a-42ef-b013-aafc3a9c0c83</errorID>
      <errorWord>"</errorWord>
      <group>L1_Format</group>
      <groupName>格式问题</groupName>
      <ability>L2_HalfPunc_CN</ability>
      <abilityName>全半角问题</abilityName>
      <candidateList>
        <item>”</item>
      </candidateList>
      <explain>文本全半角错误。</explain>
      <paraID>1058A978</paraID>
      <start>115</start>
      <end>116</end>
      <status>modified</status>
      <modifiedWord>”</modifiedWord>
      <trackRevisions>false</trackRevisions>
    </reviewItem>
    <reviewItem>
      <errorID>70a5b858-d064-423f-8b2a-a3a30fcaf51b</errorID>
      <errorWord>"</errorWord>
      <group>L1_Format</group>
      <groupName>格式问题</groupName>
      <ability>L2_HalfPunc_CN</ability>
      <abilityName>全半角问题</abilityName>
      <candidateList>
        <item>“</item>
      </candidateList>
      <explain>文本全半角错误。</explain>
      <paraID>1058A978</paraID>
      <start>149</start>
      <end>150</end>
      <status>modified</status>
      <modifiedWord>“</modifiedWord>
      <trackRevisions>false</trackRevisions>
    </reviewItem>
    <reviewItem>
      <errorID>0d876ef3-42d1-4c5f-bc01-4f36f8d22ca1</errorID>
      <errorWord>"</errorWord>
      <group>L1_Format</group>
      <groupName>格式问题</groupName>
      <ability>L2_HalfPunc_CN</ability>
      <abilityName>全半角问题</abilityName>
      <candidateList>
        <item>”</item>
      </candidateList>
      <explain>文本全半角错误。</explain>
      <paraID>1058A978</paraID>
      <start>153</start>
      <end>154</end>
      <status>modified</status>
      <modifiedWord>”</modifiedWord>
      <trackRevisions>false</trackRevisions>
    </reviewItem>
    <reviewItem>
      <errorID>43f28c25-044e-46b7-9e7e-cdfdbbfc413b</errorID>
      <errorWord>"</errorWord>
      <group>L1_Format</group>
      <groupName>格式问题</groupName>
      <ability>L2_HalfPunc_CN</ability>
      <abilityName>全半角问题</abilityName>
      <candidateList>
        <item>“</item>
      </candidateList>
      <explain>文本全半角错误。</explain>
      <paraID>3D5F1497</paraID>
      <start>38</start>
      <end>39</end>
      <status>modified</status>
      <modifiedWord>“</modifiedWord>
      <trackRevisions>false</trackRevisions>
    </reviewItem>
    <reviewItem>
      <errorID>517df2de-d598-4493-a4e5-6daaeee6f986</errorID>
      <errorWord>"</errorWord>
      <group>L1_Format</group>
      <groupName>格式问题</groupName>
      <ability>L2_HalfPunc_CN</ability>
      <abilityName>全半角问题</abilityName>
      <candidateList>
        <item>”</item>
      </candidateList>
      <explain>文本全半角错误。</explain>
      <paraID>3D5F1497</paraID>
      <start>44</start>
      <end>45</end>
      <status>modified</status>
      <modifiedWord>”</modifiedWord>
      <trackRevisions>false</trackRevisions>
    </reviewItem>
    <reviewItem>
      <errorID>6b7b7102-daab-4fb8-8f68-86751f84f7c4</errorID>
      <errorWord>"</errorWord>
      <group>L1_Format</group>
      <groupName>格式问题</groupName>
      <ability>L2_HalfPunc_CN</ability>
      <abilityName>全半角问题</abilityName>
      <candidateList>
        <item>“</item>
      </candidateList>
      <explain>文本全半角错误。</explain>
      <paraID>1A095276</paraID>
      <start>21</start>
      <end>22</end>
      <status>modified</status>
      <modifiedWord>“</modifiedWord>
      <trackRevisions>false</trackRevisions>
    </reviewItem>
    <reviewItem>
      <errorID>30350e64-b6c9-4eca-856b-44df9e49277e</errorID>
      <errorWord>"</errorWord>
      <group>L1_Format</group>
      <groupName>格式问题</groupName>
      <ability>L2_HalfPunc_CN</ability>
      <abilityName>全半角问题</abilityName>
      <candidateList>
        <item>”</item>
      </candidateList>
      <explain>文本全半角错误。</explain>
      <paraID>1A095276</paraID>
      <start>25</start>
      <end>26</end>
      <status>modified</status>
      <modifiedWord>”</modifiedWord>
      <trackRevisions>false</trackRevisions>
    </reviewItem>
    <reviewItem>
      <errorID>96f9c687-f027-4d62-9c68-eb0265bf28a6</errorID>
      <errorWord>"</errorWord>
      <group>L1_Format</group>
      <groupName>格式问题</groupName>
      <ability>L2_HalfPunc_CN</ability>
      <abilityName>全半角问题</abilityName>
      <candidateList>
        <item>“</item>
      </candidateList>
      <explain>文本全半角错误。</explain>
      <paraID>1A095276</paraID>
      <start>72</start>
      <end>73</end>
      <status>modified</status>
      <modifiedWord>“</modifiedWord>
      <trackRevisions>false</trackRevisions>
    </reviewItem>
    <reviewItem>
      <errorID>4d80dd06-cfd3-4503-9d5c-230fa567f0b0</errorID>
      <errorWord>"</errorWord>
      <group>L1_Format</group>
      <groupName>格式问题</groupName>
      <ability>L2_HalfPunc_CN</ability>
      <abilityName>全半角问题</abilityName>
      <candidateList>
        <item>”</item>
      </candidateList>
      <explain>文本全半角错误。</explain>
      <paraID>1A095276</paraID>
      <start>76</start>
      <end>77</end>
      <status>modified</status>
      <modifiedWord>”</modifiedWord>
      <trackRevisions>false</trackRevisions>
    </reviewItem>
    <reviewItem>
      <errorID>3609a39a-6896-4158-a1ba-d8ad4ded4006</errorID>
      <errorWord>"</errorWord>
      <group>L1_Format</group>
      <groupName>格式问题</groupName>
      <ability>L2_HalfPunc_CN</ability>
      <abilityName>全半角问题</abilityName>
      <candidateList>
        <item>“</item>
      </candidateList>
      <explain>文本全半角错误。</explain>
      <paraID>1A095276</paraID>
      <start>82</start>
      <end>83</end>
      <status>modified</status>
      <modifiedWord>“</modifiedWord>
      <trackRevisions>false</trackRevisions>
    </reviewItem>
    <reviewItem>
      <errorID>772372dd-c4e6-434a-83b6-d2abdaf2aea1</errorID>
      <errorWord>"</errorWord>
      <group>L1_Format</group>
      <groupName>格式问题</groupName>
      <ability>L2_HalfPunc_CN</ability>
      <abilityName>全半角问题</abilityName>
      <candidateList>
        <item>”</item>
      </candidateList>
      <explain>文本全半角错误。</explain>
      <paraID>1A095276</paraID>
      <start>87</start>
      <end>88</end>
      <status>modified</status>
      <modifiedWord>”</modifiedWord>
      <trackRevisions>false</trackRevisions>
    </reviewItem>
    <reviewItem>
      <errorID>374fcbb9-7480-4eb1-a8a8-ac2c565497da</errorID>
      <errorWord>"</errorWord>
      <group>L1_Format</group>
      <groupName>格式问题</groupName>
      <ability>L2_HalfPunc_CN</ability>
      <abilityName>全半角问题</abilityName>
      <candidateList>
        <item>“</item>
      </candidateList>
      <explain>文本全半角错误。</explain>
      <paraID>1A095276</paraID>
      <start>101</start>
      <end>102</end>
      <status>modified</status>
      <modifiedWord>“</modifiedWord>
      <trackRevisions>false</trackRevisions>
    </reviewItem>
    <reviewItem>
      <errorID>4788708d-5472-46aa-a344-ddc0046f2ca1</errorID>
      <errorWord>"</errorWord>
      <group>L1_Format</group>
      <groupName>格式问题</groupName>
      <ability>L2_HalfPunc_CN</ability>
      <abilityName>全半角问题</abilityName>
      <candidateList>
        <item>”</item>
      </candidateList>
      <explain>文本全半角错误。</explain>
      <paraID>1A095276</paraID>
      <start>106</start>
      <end>107</end>
      <status>modified</status>
      <modifiedWord>”</modifiedWord>
      <trackRevisions>false</trackRevisions>
    </reviewItem>
    <reviewItem>
      <errorID>4ef0b5f9-7fb3-4b09-b158-c0d13f9c631a</errorID>
      <errorWord>搭档</errorWord>
      <group>L1_Word</group>
      <groupName>字词问题</groupName>
      <ability>L2_Typo</ability>
      <abilityName>字词错误</abilityName>
      <candidateList>
        <item>合作</item>
      </candidateList>
      <explain/>
      <paraID>57DB53C1</paraID>
      <start>23</start>
      <end>25</end>
      <status>unmodified</status>
      <modifiedWord/>
      <trackRevisions>false</trackRevisions>
    </reviewItem>
    <reviewItem>
      <errorID>45ba3fd0-70bb-44af-81b0-5c63cb1cbc6e</errorID>
      <errorWord>"</errorWord>
      <group>L1_Format</group>
      <groupName>格式问题</groupName>
      <ability>L2_HalfPunc_CN</ability>
      <abilityName>全半角问题</abilityName>
      <candidateList>
        <item>“</item>
      </candidateList>
      <explain>文本全半角错误。</explain>
      <paraID>57DB53C1</paraID>
      <start>114</start>
      <end>115</end>
      <status>modified</status>
      <modifiedWord>“</modifiedWord>
      <trackRevisions>false</trackRevisions>
    </reviewItem>
    <reviewItem>
      <errorID>dfbc49b3-8b25-4c25-b27e-4af9238feb99</errorID>
      <errorWord>"</errorWord>
      <group>L1_Format</group>
      <groupName>格式问题</groupName>
      <ability>L2_HalfPunc_CN</ability>
      <abilityName>全半角问题</abilityName>
      <candidateList>
        <item>”</item>
      </candidateList>
      <explain>文本全半角错误。</explain>
      <paraID>57DB53C1</paraID>
      <start>117</start>
      <end>118</end>
      <status>modified</status>
      <modifiedWord>”</modifiedWord>
      <trackRevisions>false</trackRevisions>
    </reviewItem>
    <reviewItem>
      <errorID>395b55d9-cbb3-4741-8cd5-a71a9e7575c6</errorID>
      <errorWord>"</errorWord>
      <group>L1_Format</group>
      <groupName>格式问题</groupName>
      <ability>L2_HalfPunc_CN</ability>
      <abilityName>全半角问题</abilityName>
      <candidateList>
        <item>“</item>
      </candidateList>
      <explain>文本全半角错误。</explain>
      <paraID> F6CEA95</paraID>
      <start>4</start>
      <end>5</end>
      <status>modified</status>
      <modifiedWord>“</modifiedWord>
      <trackRevisions>false</trackRevisions>
    </reviewItem>
    <reviewItem>
      <errorID>06cc31f0-4cf3-47cb-9bb1-8029b19469dd</errorID>
      <errorWord>"</errorWord>
      <group>L1_Format</group>
      <groupName>格式问题</groupName>
      <ability>L2_HalfPunc_CN</ability>
      <abilityName>全半角问题</abilityName>
      <candidateList>
        <item>”</item>
      </candidateList>
      <explain>文本全半角错误。</explain>
      <paraID> F6CEA95</paraID>
      <start>8</start>
      <end>9</end>
      <status>modified</status>
      <modifiedWord>”</modifiedWord>
      <trackRevisions>false</trackRevisions>
    </reviewItem>
    <reviewItem>
      <errorID>5c3d0c18-5c34-4d8a-b9fd-3b22798e7f88</errorID>
      <errorWord>1970年代</errorWord>
      <group>L1_Knowledge</group>
      <groupName>知识性问题</groupName>
      <ability>L2_Time</ability>
      <abilityName>日期时间</abilityName>
      <candidateList>
        <item>20世纪70年代</item>
      </candidateList>
      <explain>年代表述建议使用世纪+年代的格式。</explain>
      <paraID> F6CEA95</paraID>
      <start>45</start>
      <end>51</end>
      <status>unmodified</status>
      <modifiedWord/>
      <trackRevisions>false</trackRevisions>
    </reviewItem>
    <reviewItem>
      <errorID>54b19906-735b-407b-901b-1387d41d571e</errorID>
      <errorWord>"</errorWord>
      <group>L1_Format</group>
      <groupName>格式问题</groupName>
      <ability>L2_HalfPunc_CN</ability>
      <abilityName>全半角问题</abilityName>
      <candidateList>
        <item>“</item>
      </candidateList>
      <explain>文本全半角错误。</explain>
      <paraID> F6CEA95</paraID>
      <start>78</start>
      <end>79</end>
      <status>modified</status>
      <modifiedWord>“</modifiedWord>
      <trackRevisions>false</trackRevisions>
    </reviewItem>
    <reviewItem>
      <errorID>1a534fde-b7b9-44bd-b9b2-2c399b3cae9f</errorID>
      <errorWord>"</errorWord>
      <group>L1_Format</group>
      <groupName>格式问题</groupName>
      <ability>L2_HalfPunc_CN</ability>
      <abilityName>全半角问题</abilityName>
      <candidateList>
        <item>”</item>
      </candidateList>
      <explain>文本全半角错误。</explain>
      <paraID> F6CEA95</paraID>
      <start>81</start>
      <end>82</end>
      <status>modified</status>
      <modifiedWord>”</modifiedWord>
      <trackRevisions>false</trackRevisions>
    </reviewItem>
    <reviewItem>
      <errorID>6d71db78-86c6-4527-9468-efd1dc54d5bb</errorID>
      <errorWord>"</errorWord>
      <group>L1_Format</group>
      <groupName>格式问题</groupName>
      <ability>L2_HalfPunc_CN</ability>
      <abilityName>全半角问题</abilityName>
      <candidateList>
        <item>“</item>
      </candidateList>
      <explain>文本全半角错误。</explain>
      <paraID> F6CEA95</paraID>
      <start>114</start>
      <end>115</end>
      <status>modified</status>
      <modifiedWord>“</modifiedWord>
      <trackRevisions>false</trackRevisions>
    </reviewItem>
    <reviewItem>
      <errorID>b7533035-865d-4559-b82d-8a6cacb72ac0</errorID>
      <errorWord>"</errorWord>
      <group>L1_Format</group>
      <groupName>格式问题</groupName>
      <ability>L2_HalfPunc_CN</ability>
      <abilityName>全半角问题</abilityName>
      <candidateList>
        <item>”</item>
      </candidateList>
      <explain>文本全半角错误。</explain>
      <paraID> F6CEA95</paraID>
      <start>123</start>
      <end>124</end>
      <status>modified</status>
      <modifiedWord>”</modifiedWord>
      <trackRevisions>false</trackRevisions>
    </reviewItem>
    <reviewItem>
      <errorID>0b6cb1f9-b96a-4d16-884d-66f63a555801</errorID>
      <errorWord>"</errorWord>
      <group>L1_Format</group>
      <groupName>格式问题</groupName>
      <ability>L2_HalfPunc_CN</ability>
      <abilityName>全半角问题</abilityName>
      <candidateList>
        <item>“</item>
      </candidateList>
      <explain>文本全半角错误。</explain>
      <paraID>46008E8C</paraID>
      <start>45</start>
      <end>46</end>
      <status>modified</status>
      <modifiedWord>“</modifiedWord>
      <trackRevisions>false</trackRevisions>
    </reviewItem>
    <reviewItem>
      <errorID>ae555184-3d9b-4283-8a9c-65da91790574</errorID>
      <errorWord>"</errorWord>
      <group>L1_Format</group>
      <groupName>格式问题</groupName>
      <ability>L2_HalfPunc_CN</ability>
      <abilityName>全半角问题</abilityName>
      <candidateList>
        <item>”</item>
      </candidateList>
      <explain>文本全半角错误。</explain>
      <paraID>46008E8C</paraID>
      <start>49</start>
      <end>50</end>
      <status>modified</status>
      <modifiedWord>”</modifiedWord>
      <trackRevisions>false</trackRevisions>
    </reviewItem>
    <reviewItem>
      <errorID>9cbbb7d9-f2d9-4c12-9be1-e0aeb29f91b0</errorID>
      <errorWord>(</errorWord>
      <group>L1_Format</group>
      <groupName>格式问题</groupName>
      <ability>L2_HalfPunc_CN</ability>
      <abilityName>全半角问题</abilityName>
      <candidateList>
        <item>（</item>
      </candidateList>
      <explain>文本全半角错误。</explain>
      <paraID>4B2D4BDD</paraID>
      <start>21</start>
      <end>22</end>
      <status>modified</status>
      <modifiedWord>（</modifiedWord>
      <trackRevisions>false</trackRevisions>
    </reviewItem>
    <reviewItem>
      <errorID>c3965767-b834-480d-9e3d-27854cf44a6c</errorID>
      <errorWord>)</errorWord>
      <group>L1_Format</group>
      <groupName>格式问题</groupName>
      <ability>L2_HalfPunc_CN</ability>
      <abilityName>全半角问题</abilityName>
      <candidateList>
        <item>）</item>
      </candidateList>
      <explain>文本全半角错误。</explain>
      <paraID>4B2D4BDD</paraID>
      <start>25</start>
      <end>26</end>
      <status>modified</status>
      <modifiedWord>）</modifiedWord>
      <trackRevisions>false</trackRevisions>
    </reviewItem>
    <reviewItem>
      <errorID>b38a22a7-ab89-4c79-be3d-8ec608c7a7da</errorID>
      <errorWord>(</errorWord>
      <group>L1_Format</group>
      <groupName>格式问题</groupName>
      <ability>L2_HalfPunc_CN</ability>
      <abilityName>全半角问题</abilityName>
      <candidateList>
        <item>（</item>
      </candidateList>
      <explain>文本全半角错误。</explain>
      <paraID>4B2D4BDD</paraID>
      <start>32</start>
      <end>33</end>
      <status>modified</status>
      <modifiedWord>（</modifiedWord>
      <trackRevisions>false</trackRevisions>
    </reviewItem>
    <reviewItem>
      <errorID>5f4c013f-b866-4ed0-a8a3-ef3fdbb1b54a</errorID>
      <errorWord>)</errorWord>
      <group>L1_Format</group>
      <groupName>格式问题</groupName>
      <ability>L2_HalfPunc_CN</ability>
      <abilityName>全半角问题</abilityName>
      <candidateList>
        <item>）</item>
      </candidateList>
      <explain>文本全半角错误。</explain>
      <paraID>4B2D4BDD</paraID>
      <start>38</start>
      <end>39</end>
      <status>modified</status>
      <modifiedWord>）</modifiedWord>
      <trackRevisions>false</trackRevisions>
    </reviewItem>
    <reviewItem>
      <errorID>61493ea2-bc54-49dc-aad5-af0dd2382619</errorID>
      <errorWord>(</errorWord>
      <group>L1_Format</group>
      <groupName>格式问题</groupName>
      <ability>L2_HalfPunc_CN</ability>
      <abilityName>全半角问题</abilityName>
      <candidateList>
        <item>（</item>
      </candidateList>
      <explain>文本全半角错误。</explain>
      <paraID>4B2D4BDD</paraID>
      <start>45</start>
      <end>46</end>
      <status>modified</status>
      <modifiedWord>（</modifiedWord>
      <trackRevisions>false</trackRevisions>
    </reviewItem>
    <reviewItem>
      <errorID>4825919d-1ce9-4224-9adb-e0a32d22cbd8</errorID>
      <errorWord>)</errorWord>
      <group>L1_Format</group>
      <groupName>格式问题</groupName>
      <ability>L2_HalfPunc_CN</ability>
      <abilityName>全半角问题</abilityName>
      <candidateList>
        <item>）</item>
      </candidateList>
      <explain>文本全半角错误。</explain>
      <paraID>4B2D4BDD</paraID>
      <start>49</start>
      <end>50</end>
      <status>modified</status>
      <modifiedWord>）</modifiedWord>
      <trackRevisions>false</trackRevisions>
    </reviewItem>
    <reviewItem>
      <errorID>9956a9c4-012d-4d51-ba9a-1dae038da8bf</errorID>
      <errorWord>(</errorWord>
      <group>L1_Format</group>
      <groupName>格式问题</groupName>
      <ability>L2_HalfPunc_CN</ability>
      <abilityName>全半角问题</abilityName>
      <candidateList>
        <item>（</item>
      </candidateList>
      <explain>文本全半角错误。</explain>
      <paraID>4B2D4BDD</paraID>
      <start>56</start>
      <end>57</end>
      <status>modified</status>
      <modifiedWord>（</modifiedWord>
      <trackRevisions>false</trackRevisions>
    </reviewItem>
    <reviewItem>
      <errorID>6ee84486-732d-4974-9e5f-ebf01111390a</errorID>
      <errorWord>)</errorWord>
      <group>L1_Format</group>
      <groupName>格式问题</groupName>
      <ability>L2_HalfPunc_CN</ability>
      <abilityName>全半角问题</abilityName>
      <candidateList>
        <item>）</item>
      </candidateList>
      <explain>文本全半角错误。</explain>
      <paraID>4B2D4BDD</paraID>
      <start>61</start>
      <end>62</end>
      <status>modified</status>
      <modifiedWord>）</modifiedWord>
      <trackRevisions>false</trackRevisions>
    </reviewItem>
    <reviewItem>
      <errorID>21703406-8902-4e0e-aedb-d5a793aaa823</errorID>
      <errorWord>(</errorWord>
      <group>L1_Format</group>
      <groupName>格式问题</groupName>
      <ability>L2_HalfPunc_CN</ability>
      <abilityName>全半角问题</abilityName>
      <candidateList>
        <item>（</item>
      </candidateList>
      <explain>文本全半角错误。</explain>
      <paraID>6B4C5836</paraID>
      <start>25</start>
      <end>26</end>
      <status>modified</status>
      <modifiedWord>（</modifiedWord>
      <trackRevisions>false</trackRevisions>
    </reviewItem>
    <reviewItem>
      <errorID>7276cd75-0297-4be0-825a-15f569705174</errorID>
      <errorWord>)</errorWord>
      <group>L1_Format</group>
      <groupName>格式问题</groupName>
      <ability>L2_HalfPunc_CN</ability>
      <abilityName>全半角问题</abilityName>
      <candidateList>
        <item>）</item>
      </candidateList>
      <explain>文本全半角错误。</explain>
      <paraID>6B4C5836</paraID>
      <start>43</start>
      <end>44</end>
      <status>modified</status>
      <modifiedWord>）</modifiedWord>
      <trackRevisions>false</trackRevisions>
    </reviewItem>
    <reviewItem>
      <errorID>48187297-0f58-4263-823b-ddfefbd0a89a</errorID>
      <errorWord>(</errorWord>
      <group>L1_Format</group>
      <groupName>格式问题</groupName>
      <ability>L2_HalfPunc_CN</ability>
      <abilityName>全半角问题</abilityName>
      <candidateList>
        <item>（</item>
      </candidateList>
      <explain>文本全半角错误。</explain>
      <paraID>6B4C5836</paraID>
      <start>50</start>
      <end>51</end>
      <status>modified</status>
      <modifiedWord>（</modifiedWord>
      <trackRevisions>false</trackRevisions>
    </reviewItem>
    <reviewItem>
      <errorID>4bdc3450-c3e6-40bb-83b6-702c4b4cbfce</errorID>
      <errorWord>)</errorWord>
      <group>L1_Format</group>
      <groupName>格式问题</groupName>
      <ability>L2_HalfPunc_CN</ability>
      <abilityName>全半角问题</abilityName>
      <candidateList>
        <item>）</item>
      </candidateList>
      <explain>文本全半角错误。</explain>
      <paraID>6B4C5836</paraID>
      <start>68</start>
      <end>69</end>
      <status>modified</status>
      <modifiedWord>）</modifiedWord>
      <trackRevisions>false</trackRevisions>
    </reviewItem>
    <reviewItem>
      <errorID>462ddc77-5dc0-43aa-82ee-10d228ddf5d8</errorID>
      <errorWord>"</errorWord>
      <group>L1_Format</group>
      <groupName>格式问题</groupName>
      <ability>L2_HalfPunc_CN</ability>
      <abilityName>全半角问题</abilityName>
      <candidateList>
        <item>“</item>
      </candidateList>
      <explain>文本全半角错误。</explain>
      <paraID>3B3A728E</paraID>
      <start>0</start>
      <end>1</end>
      <status>modified</status>
      <modifiedWord>“</modifiedWord>
      <trackRevisions>false</trackRevisions>
    </reviewItem>
    <reviewItem>
      <errorID>7aaece51-e20c-4cc8-966c-d22e1ee410a4</errorID>
      <errorWord>"</errorWord>
      <group>L1_Format</group>
      <groupName>格式问题</groupName>
      <ability>L2_HalfPunc_CN</ability>
      <abilityName>全半角问题</abilityName>
      <candidateList>
        <item>”</item>
      </candidateList>
      <explain>文本全半角错误。</explain>
      <paraID>3B3A728E</paraID>
      <start>6</start>
      <end>7</end>
      <status>modified</status>
      <modifiedWord>”</modifiedWord>
      <trackRevisions>false</trackRevisions>
    </reviewItem>
    <reviewItem>
      <errorID>4bdf49da-4996-46e8-a1ef-2c250c375957</errorID>
      <errorWord>制造</errorWord>
      <group>L1_Word</group>
      <groupName>字词问题</groupName>
      <ability>L2_Typo</ability>
      <abilityName>字词错误</abilityName>
      <candidateList>
        <item>造就</item>
      </candidateList>
      <explain/>
      <paraID>239B0B22</paraID>
      <start>24</start>
      <end>26</end>
      <status>unmodified</status>
      <modifiedWord/>
      <trackRevisions>false</trackRevisions>
    </reviewItem>
    <reviewItem>
      <errorID>26e1eea1-805d-467f-b797-1dd719b66ac0</errorID>
      <errorWord>"</errorWord>
      <group>L1_Format</group>
      <groupName>格式问题</groupName>
      <ability>L2_HalfPunc_CN</ability>
      <abilityName>全半角问题</abilityName>
      <candidateList>
        <item>“</item>
      </candidateList>
      <explain>文本全半角错误。</explain>
      <paraID>659F6056</paraID>
      <start>80</start>
      <end>81</end>
      <status>modified</status>
      <modifiedWord>“</modifiedWord>
      <trackRevisions>false</trackRevisions>
    </reviewItem>
    <reviewItem>
      <errorID>9480744c-d490-4656-9e11-ce15adc7bb07</errorID>
      <errorWord>"</errorWord>
      <group>L1_Format</group>
      <groupName>格式问题</groupName>
      <ability>L2_HalfPunc_CN</ability>
      <abilityName>全半角问题</abilityName>
      <candidateList>
        <item>”</item>
      </candidateList>
      <explain>文本全半角错误。</explain>
      <paraID>659F6056</paraID>
      <start>89</start>
      <end>90</end>
      <status>modified</status>
      <modifiedWord>”</modifiedWord>
      <trackRevisions>false</trackRevisions>
    </reviewItem>
    <reviewItem>
      <errorID>d952609a-1475-4d7f-9d0d-9a25c40930b2</errorID>
      <errorWord>"</errorWord>
      <group>L1_Format</group>
      <groupName>格式问题</groupName>
      <ability>L2_HalfPunc_CN</ability>
      <abilityName>全半角问题</abilityName>
      <candidateList>
        <item>“</item>
      </candidateList>
      <explain>文本全半角错误。</explain>
      <paraID>659F6056</paraID>
      <start>91</start>
      <end>92</end>
      <status>modified</status>
      <modifiedWord>“</modifiedWord>
      <trackRevisions>false</trackRevisions>
    </reviewItem>
    <reviewItem>
      <errorID>733d074e-eb71-49e5-a9f6-d0e020ba31f3</errorID>
      <errorWord>"</errorWord>
      <group>L1_Format</group>
      <groupName>格式问题</groupName>
      <ability>L2_HalfPunc_CN</ability>
      <abilityName>全半角问题</abilityName>
      <candidateList>
        <item>”</item>
      </candidateList>
      <explain>文本全半角错误。</explain>
      <paraID>659F6056</paraID>
      <start>101</start>
      <end>102</end>
      <status>modified</status>
      <modifiedWord>”</modifiedWord>
      <trackRevisions>false</trackRevisions>
    </reviewItem>
    <reviewItem>
      <errorID>19613cb7-93e7-4da0-aff0-ac92df214d1e</errorID>
      <errorWord>于贝尔、莫斯</errorWord>
      <group>L1_Grammar</group>
      <groupName>语法问题</groupName>
      <ability>L2_Grammar</ability>
      <abilityName>语法错误</abilityName>
      <candidateList>
        <item>于贝尔</item>
      </candidateList>
      <explain/>
      <paraID> AA87C40</paraID>
      <start>18</start>
      <end>24</end>
      <status>unmodified</status>
      <modifiedWord/>
      <trackRevisions>false</trackRevisions>
    </reviewItem>
    <reviewItem>
      <errorID>cd329f5f-4443-4dbe-b7b3-0b374280facf</errorID>
      <errorWord>"</errorWord>
      <group>L1_Format</group>
      <groupName>格式问题</groupName>
      <ability>L2_HalfPunc_CN</ability>
      <abilityName>全半角问题</abilityName>
      <candidateList>
        <item>“</item>
      </candidateList>
      <explain>文本全半角错误。</explain>
      <paraID> AA87C40</paraID>
      <start>59</start>
      <end>60</end>
      <status>modified</status>
      <modifiedWord>“</modifiedWord>
      <trackRevisions>false</trackRevisions>
    </reviewItem>
    <reviewItem>
      <errorID>7c1280b7-4309-4f7f-a485-d98afe607def</errorID>
      <errorWord>"</errorWord>
      <group>L1_Format</group>
      <groupName>格式问题</groupName>
      <ability>L2_HalfPunc_CN</ability>
      <abilityName>全半角问题</abilityName>
      <candidateList>
        <item>”</item>
      </candidateList>
      <explain>文本全半角错误。</explain>
      <paraID> AA87C40</paraID>
      <start>64</start>
      <end>65</end>
      <status>modified</status>
      <modifiedWord>”</modifiedWord>
      <trackRevisions>false</trackRevisions>
    </reviewItem>
    <reviewItem>
      <errorID>4b19799f-930a-431b-b751-b88d8f15d5cc</errorID>
      <errorWord>"</errorWord>
      <group>L1_Format</group>
      <groupName>格式问题</groupName>
      <ability>L2_HalfPunc_CN</ability>
      <abilityName>全半角问题</abilityName>
      <candidateList>
        <item>“</item>
      </candidateList>
      <explain>文本全半角错误。</explain>
      <paraID>33B4CD70</paraID>
      <start>51</start>
      <end>52</end>
      <status>modified</status>
      <modifiedWord>“</modifiedWord>
      <trackRevisions>false</trackRevisions>
    </reviewItem>
    <reviewItem>
      <errorID>727e52c8-1df2-494f-86c9-c5cc3d5a8244</errorID>
      <errorWord>"</errorWord>
      <group>L1_Format</group>
      <groupName>格式问题</groupName>
      <ability>L2_HalfPunc_CN</ability>
      <abilityName>全半角问题</abilityName>
      <candidateList>
        <item>”</item>
      </candidateList>
      <explain>文本全半角错误。</explain>
      <paraID>33B4CD70</paraID>
      <start>60</start>
      <end>61</end>
      <status>modified</status>
      <modifiedWord>”</modifiedWord>
      <trackRevisions>false</trackRevisions>
    </reviewItem>
    <reviewItem>
      <errorID>36021d03-db2d-4222-8e4c-3b46642ffee0</errorID>
      <errorWord>"</errorWord>
      <group>L1_Format</group>
      <groupName>格式问题</groupName>
      <ability>L2_HalfPunc_CN</ability>
      <abilityName>全半角问题</abilityName>
      <candidateList>
        <item>“</item>
      </candidateList>
      <explain>文本全半角错误。</explain>
      <paraID>2286D759</paraID>
      <start>30</start>
      <end>31</end>
      <status>modified</status>
      <modifiedWord>“</modifiedWord>
      <trackRevisions>false</trackRevisions>
    </reviewItem>
    <reviewItem>
      <errorID>9a06e12e-553c-4d4f-a54b-eeb7403f9445</errorID>
      <errorWord>"</errorWord>
      <group>L1_Format</group>
      <groupName>格式问题</groupName>
      <ability>L2_HalfPunc_CN</ability>
      <abilityName>全半角问题</abilityName>
      <candidateList>
        <item>”</item>
      </candidateList>
      <explain>文本全半角错误。</explain>
      <paraID>2286D759</paraID>
      <start>36</start>
      <end>37</end>
      <status>modified</status>
      <modifiedWord>”</modifiedWord>
      <trackRevisions>false</trackRevisions>
    </reviewItem>
    <reviewItem>
      <errorID>a00f4a0c-babb-4366-bb97-4d5931be60fa</errorID>
      <errorWord>"</errorWord>
      <group>L1_Format</group>
      <groupName>格式问题</groupName>
      <ability>L2_HalfPunc_CN</ability>
      <abilityName>全半角问题</abilityName>
      <candidateList>
        <item>“</item>
      </candidateList>
      <explain>文本全半角错误。</explain>
      <paraID>2286D759</paraID>
      <start>46</start>
      <end>47</end>
      <status>modified</status>
      <modifiedWord>“</modifiedWord>
      <trackRevisions>false</trackRevisions>
    </reviewItem>
    <reviewItem>
      <errorID>d375cd7f-ec65-42c2-8be8-bed2fa3cf64e</errorID>
      <errorWord>"</errorWord>
      <group>L1_Format</group>
      <groupName>格式问题</groupName>
      <ability>L2_HalfPunc_CN</ability>
      <abilityName>全半角问题</abilityName>
      <candidateList>
        <item>”</item>
      </candidateList>
      <explain>文本全半角错误。</explain>
      <paraID>2286D759</paraID>
      <start>52</start>
      <end>53</end>
      <status>modified</status>
      <modifiedWord>”</modifiedWord>
      <trackRevisions>false</trackRevisions>
    </reviewItem>
    <reviewItem>
      <errorID>fceefab1-7c33-454a-9377-a1fc976db412</errorID>
      <errorWord>"</errorWord>
      <group>L1_Format</group>
      <groupName>格式问题</groupName>
      <ability>L2_HalfPunc_CN</ability>
      <abilityName>全半角问题</abilityName>
      <candidateList>
        <item>“</item>
      </candidateList>
      <explain>文本全半角错误。</explain>
      <paraID>2F1A38D6</paraID>
      <start>83</start>
      <end>84</end>
      <status>modified</status>
      <modifiedWord>“</modifiedWord>
      <trackRevisions>false</trackRevisions>
    </reviewItem>
    <reviewItem>
      <errorID>9f3d0f10-3380-4354-a4ca-196d9702b737</errorID>
      <errorWord>"</errorWord>
      <group>L1_Format</group>
      <groupName>格式问题</groupName>
      <ability>L2_HalfPunc_CN</ability>
      <abilityName>全半角问题</abilityName>
      <candidateList>
        <item>”</item>
      </candidateList>
      <explain>文本全半角错误。</explain>
      <paraID>2F1A38D6</paraID>
      <start>88</start>
      <end>89</end>
      <status>modified</status>
      <modifiedWord>”</modifiedWord>
      <trackRevisions>false</trackRevisions>
    </reviewItem>
    <reviewItem>
      <errorID>b6941dbc-628b-4dbd-99b5-bf9946d129fe</errorID>
      <errorWord>"</errorWord>
      <group>L1_Format</group>
      <groupName>格式问题</groupName>
      <ability>L2_HalfPunc_CN</ability>
      <abilityName>全半角问题</abilityName>
      <candidateList>
        <item>“</item>
      </candidateList>
      <explain>文本全半角错误。</explain>
      <paraID>11B86D88</paraID>
      <start>7</start>
      <end>8</end>
      <status>modified</status>
      <modifiedWord>“</modifiedWord>
      <trackRevisions>false</trackRevisions>
    </reviewItem>
    <reviewItem>
      <errorID>b08a91be-dc0e-46ec-bee5-28daa013734e</errorID>
      <errorWord>"</errorWord>
      <group>L1_Format</group>
      <groupName>格式问题</groupName>
      <ability>L2_HalfPunc_CN</ability>
      <abilityName>全半角问题</abilityName>
      <candidateList>
        <item>”</item>
      </candidateList>
      <explain>文本全半角错误。</explain>
      <paraID>11B86D88</paraID>
      <start>13</start>
      <end>14</end>
      <status>modified</status>
      <modifiedWord>”</modifiedWord>
      <trackRevisions>false</trackRevisions>
    </reviewItem>
    <reviewItem>
      <errorID>77ce93c4-8935-4766-9efb-3443e0b13bbe</errorID>
      <errorWord>"</errorWord>
      <group>L1_Format</group>
      <groupName>格式问题</groupName>
      <ability>L2_HalfPunc_CN</ability>
      <abilityName>全半角问题</abilityName>
      <candidateList>
        <item>“</item>
      </candidateList>
      <explain>文本全半角错误。</explain>
      <paraID>11B86D88</paraID>
      <start>46</start>
      <end>47</end>
      <status>modified</status>
      <modifiedWord>“</modifiedWord>
      <trackRevisions>false</trackRevisions>
    </reviewItem>
    <reviewItem>
      <errorID>9376f1c7-1896-4d92-b410-9f8253fc63fe</errorID>
      <errorWord>"</errorWord>
      <group>L1_Format</group>
      <groupName>格式问题</groupName>
      <ability>L2_HalfPunc_CN</ability>
      <abilityName>全半角问题</abilityName>
      <candidateList>
        <item>”</item>
      </candidateList>
      <explain>文本全半角错误。</explain>
      <paraID>11B86D88</paraID>
      <start>52</start>
      <end>53</end>
      <status>modified</status>
      <modifiedWord>”</modifiedWord>
      <trackRevisions>false</trackRevisions>
    </reviewItem>
    <reviewItem>
      <errorID>5d2896e7-2f52-43e2-8b14-c6dfb70336bc</errorID>
      <errorWord>"</errorWord>
      <group>L1_Format</group>
      <groupName>格式问题</groupName>
      <ability>L2_HalfPunc_CN</ability>
      <abilityName>全半角问题</abilityName>
      <candidateList>
        <item>“</item>
      </candidateList>
      <explain>文本全半角错误。</explain>
      <paraID>11B86D88</paraID>
      <start>126</start>
      <end>127</end>
      <status>modified</status>
      <modifiedWord>“</modifiedWord>
      <trackRevisions>false</trackRevisions>
    </reviewItem>
    <reviewItem>
      <errorID>5a7c8779-bdc5-4a14-8060-281584f45806</errorID>
      <errorWord>"</errorWord>
      <group>L1_Format</group>
      <groupName>格式问题</groupName>
      <ability>L2_HalfPunc_CN</ability>
      <abilityName>全半角问题</abilityName>
      <candidateList>
        <item>”</item>
      </candidateList>
      <explain>文本全半角错误。</explain>
      <paraID>11B86D88</paraID>
      <start>129</start>
      <end>130</end>
      <status>modified</status>
      <modifiedWord>”</modifiedWord>
      <trackRevisions>false</trackRevisions>
    </reviewItem>
    <reviewItem>
      <errorID>ac480f54-d80e-4ba3-852a-c9a577c860cf</errorID>
      <errorWord>(</errorWord>
      <group>L1_Format</group>
      <groupName>格式问题</groupName>
      <ability>L2_HalfPunc_CN</ability>
      <abilityName>全半角问题</abilityName>
      <candidateList>
        <item>（</item>
      </candidateList>
      <explain>文本全半角错误。</explain>
      <paraID>3A8E0454</paraID>
      <start>21</start>
      <end>22</end>
      <status>modified</status>
      <modifiedWord>（</modifiedWord>
      <trackRevisions>false</trackRevisions>
    </reviewItem>
    <reviewItem>
      <errorID>8191b43c-0d6c-4ebe-83c1-8b1d2267bc6b</errorID>
      <errorWord>)</errorWord>
      <group>L1_Format</group>
      <groupName>格式问题</groupName>
      <ability>L2_HalfPunc_CN</ability>
      <abilityName>全半角问题</abilityName>
      <candidateList>
        <item>）</item>
      </candidateList>
      <explain>文本全半角错误。</explain>
      <paraID>3A8E0454</paraID>
      <start>28</start>
      <end>29</end>
      <status>modified</status>
      <modifiedWord>）</modifiedWord>
      <trackRevisions>false</trackRevisions>
    </reviewItem>
    <reviewItem>
      <errorID>f1ffb910-9dbe-48e2-b166-805f9aa5a4e5</errorID>
      <errorWord>(</errorWord>
      <group>L1_Format</group>
      <groupName>格式问题</groupName>
      <ability>L2_HalfPunc_CN</ability>
      <abilityName>全半角问题</abilityName>
      <candidateList>
        <item>（</item>
      </candidateList>
      <explain>文本全半角错误。</explain>
      <paraID>3A8E0454</paraID>
      <start>35</start>
      <end>36</end>
      <status>modified</status>
      <modifiedWord>（</modifiedWord>
      <trackRevisions>false</trackRevisions>
    </reviewItem>
    <reviewItem>
      <errorID>ca49be68-4c3f-48f2-92da-9aacec34834c</errorID>
      <errorWord>)</errorWord>
      <group>L1_Format</group>
      <groupName>格式问题</groupName>
      <ability>L2_HalfPunc_CN</ability>
      <abilityName>全半角问题</abilityName>
      <candidateList>
        <item>）</item>
      </candidateList>
      <explain>文本全半角错误。</explain>
      <paraID>3A8E0454</paraID>
      <start>42</start>
      <end>43</end>
      <status>modified</status>
      <modifiedWord>）</modifiedWord>
      <trackRevisions>false</trackRevisions>
    </reviewItem>
    <reviewItem>
      <errorID>f5db9010-3abe-435d-9f5a-9a7405649369</errorID>
      <errorWord>(</errorWord>
      <group>L1_Format</group>
      <groupName>格式问题</groupName>
      <ability>L2_HalfPunc_CN</ability>
      <abilityName>全半角问题</abilityName>
      <candidateList>
        <item>（</item>
      </candidateList>
      <explain>文本全半角错误。</explain>
      <paraID>3A8E0454</paraID>
      <start>49</start>
      <end>50</end>
      <status>modified</status>
      <modifiedWord>（</modifiedWord>
      <trackRevisions>false</trackRevisions>
    </reviewItem>
    <reviewItem>
      <errorID>311b6a44-1759-4519-9a6e-847af70c2b56</errorID>
      <errorWord>)</errorWord>
      <group>L1_Format</group>
      <groupName>格式问题</groupName>
      <ability>L2_HalfPunc_CN</ability>
      <abilityName>全半角问题</abilityName>
      <candidateList>
        <item>）</item>
      </candidateList>
      <explain>文本全半角错误。</explain>
      <paraID>3A8E0454</paraID>
      <start>59</start>
      <end>60</end>
      <status>modified</status>
      <modifiedWord>）</modifiedWord>
      <trackRevisions>false</trackRevisions>
    </reviewItem>
    <reviewItem>
      <errorID>015533e4-b0ed-4704-a8e7-8e444350f8af</errorID>
      <errorWord>(</errorWord>
      <group>L1_Format</group>
      <groupName>格式问题</groupName>
      <ability>L2_HalfPunc_CN</ability>
      <abilityName>全半角问题</abilityName>
      <candidateList>
        <item>（</item>
      </candidateList>
      <explain>文本全半角错误。</explain>
      <paraID>27B51F33</paraID>
      <start>25</start>
      <end>26</end>
      <status>modified</status>
      <modifiedWord>（</modifiedWord>
      <trackRevisions>false</trackRevisions>
    </reviewItem>
    <reviewItem>
      <errorID>bde4da10-ec32-4493-bfe3-ba5e964f964a</errorID>
      <errorWord>)</errorWord>
      <group>L1_Format</group>
      <groupName>格式问题</groupName>
      <ability>L2_HalfPunc_CN</ability>
      <abilityName>全半角问题</abilityName>
      <candidateList>
        <item>）</item>
      </candidateList>
      <explain>文本全半角错误。</explain>
      <paraID>27B51F33</paraID>
      <start>39</start>
      <end>40</end>
      <status>modified</status>
      <modifiedWord>）</modifiedWord>
      <trackRevisions>false</trackRevisions>
    </reviewItem>
    <reviewItem>
      <errorID>700b222a-49ea-433e-aa06-a4ecc7d1d00b</errorID>
      <errorWord>(</errorWord>
      <group>L1_Format</group>
      <groupName>格式问题</groupName>
      <ability>L2_HalfPunc_CN</ability>
      <abilityName>全半角问题</abilityName>
      <candidateList>
        <item>（</item>
      </candidateList>
      <explain>文本全半角错误。</explain>
      <paraID>27B51F33</paraID>
      <start>46</start>
      <end>47</end>
      <status>modified</status>
      <modifiedWord>（</modifiedWord>
      <trackRevisions>false</trackRevisions>
    </reviewItem>
    <reviewItem>
      <errorID>759fd13a-9219-4cd7-9faa-5f5c81eff8c1</errorID>
      <errorWord>)</errorWord>
      <group>L1_Format</group>
      <groupName>格式问题</groupName>
      <ability>L2_HalfPunc_CN</ability>
      <abilityName>全半角问题</abilityName>
      <candidateList>
        <item>）</item>
      </candidateList>
      <explain>文本全半角错误。</explain>
      <paraID>27B51F33</paraID>
      <start>58</start>
      <end>59</end>
      <status>modified</status>
      <modifiedWord>）</modifiedWord>
      <trackRevisions>false</trackRevisions>
    </reviewItem>
    <reviewItem>
      <errorID>2789c5bd-989a-4165-a580-87791f4cc461</errorID>
      <errorWord>"社会学统摄历史学"</errorWord>
      <group>L1_Punc</group>
      <groupName>标点问题</groupName>
      <ability>L2_Punc_CN</ability>
      <abilityName>标点符号问题</abilityName>
      <candidateList>
        <item>“社会学统摄历史学”</item>
      </candidateList>
      <explain/>
      <paraID>180FE28A</paraID>
      <start>128</start>
      <end>138</end>
      <status>modified</status>
      <modifiedWord>“社会学统摄历史学”</modifiedWord>
      <trackRevisions>false</trackRevisions>
    </reviewItem>
    <reviewItem>
      <errorID>ea970b91-050b-4027-97e0-1d3df4c47ab4</errorID>
      <errorWord>"社会科学与历史学的对话"</errorWord>
      <group>L1_Punc</group>
      <groupName>标点问题</groupName>
      <ability>L2_Punc_CN</ability>
      <abilityName>标点符号问题</abilityName>
      <candidateList>
        <item>“社会科学与历史学的对话”</item>
      </candidateList>
      <explain/>
      <paraID>180FE28A</paraID>
      <start>140</start>
      <end>153</end>
      <status>modified</status>
      <modifiedWord>“社会科学与历史学的对话”</modifiedWord>
      <trackRevisions>false</trackRevisions>
    </reviewItem>
    <reviewItem>
      <errorID>79416a96-4f56-4b24-b237-64b6fcdd05f3</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152672D3</paraID>
      <start>9</start>
      <end>10</end>
      <status>modified</status>
      <modifiedWord>—</modifiedWord>
      <trackRevisions>false</trackRevisions>
    </reviewItem>
    <reviewItem>
      <errorID>14de6d5a-16cb-4452-88fc-54b3fbe84a04</errorID>
      <errorWord>"长时段"</errorWord>
      <group>L1_Punc</group>
      <groupName>标点问题</groupName>
      <ability>L2_Punc_CN</ability>
      <abilityName>标点符号问题</abilityName>
      <candidateList>
        <item>“长时段”</item>
      </candidateList>
      <explain/>
      <paraID>152672D3</paraID>
      <start>34</start>
      <end>39</end>
      <status>modified</status>
      <modifiedWord>“长时段”</modifiedWord>
      <trackRevisions>false</trackRevisions>
    </reviewItem>
    <reviewItem>
      <errorID>a4a54cea-79d5-4c3c-bd1e-683d836d2a0e</errorID>
      <errorWord>"系列史"</errorWord>
      <group>L1_Punc</group>
      <groupName>标点问题</groupName>
      <ability>L2_Punc_CN</ability>
      <abilityName>标点符号问题</abilityName>
      <candidateList>
        <item>“系列史”</item>
      </candidateList>
      <explain/>
      <paraID>152672D3</paraID>
      <start>40</start>
      <end>45</end>
      <status>modified</status>
      <modifiedWord>“系列史”</modifiedWord>
      <trackRevisions>false</trackRevisions>
    </reviewItem>
    <reviewItem>
      <errorID>3a550dd6-13d6-44f1-9463-36099496ae82</errorID>
      <errorWord>"经济—社会结构"</errorWord>
      <group>L1_Punc</group>
      <groupName>标点问题</groupName>
      <ability>L2_Punc_CN</ability>
      <abilityName>标点符号问题</abilityName>
      <candidateList>
        <item>“经济—社会结构”</item>
      </candidateList>
      <explain/>
      <paraID>152672D3</paraID>
      <start>85</start>
      <end>94</end>
      <status>modified</status>
      <modifiedWord>“经济—社会结构”</modifiedWord>
      <trackRevisions>false</trackRevisions>
    </reviewItem>
    <reviewItem>
      <errorID>f83da4fe-5ff4-497b-bd1d-a801fec95287</errorID>
      <errorWord>"心态"</errorWord>
      <group>L1_Punc</group>
      <groupName>标点问题</groupName>
      <ability>L2_Punc_CN</ability>
      <abilityName>标点符号问题</abilityName>
      <candidateList>
        <item>“心态”</item>
      </candidateList>
      <explain/>
      <paraID>152672D3</paraID>
      <start>96</start>
      <end>100</end>
      <status>modified</status>
      <modifiedWord>“心态”</modifiedWord>
      <trackRevisions>false</trackRevisions>
    </reviewItem>
    <reviewItem>
      <errorID>1f2569cc-b85e-4918-aa9b-87d5848f3642</errorID>
      <errorWord>"心态"</errorWord>
      <group>L1_Punc</group>
      <groupName>标点问题</groupName>
      <ability>L2_Punc_CN</ability>
      <abilityName>标点符号问题</abilityName>
      <candidateList>
        <item>“心态”</item>
      </candidateList>
      <explain/>
      <paraID>152672D3</paraID>
      <start>141</start>
      <end>145</end>
      <status>modified</status>
      <modifiedWord>“心态”</modifiedWord>
      <trackRevisions>false</trackRevisions>
    </reviewItem>
    <reviewItem>
      <errorID>2114f7da-dde9-4b95-a726-dcdb8ddfed0c</errorID>
      <errorWord>年鉴</errorWord>
      <group>L1_Word</group>
      <groupName>字词问题</groupName>
      <ability>L2_Typo</ability>
      <abilityName>字词错误</abilityName>
      <candidateList>
        <item>着年鉴</item>
      </candidateList>
      <explain/>
      <paraID>  1343E4</paraID>
      <start>58</start>
      <end>60</end>
      <status>unmodified</status>
      <modifiedWord/>
      <trackRevisions>false</trackRevisions>
    </reviewItem>
    <reviewItem>
      <errorID>5022d426-0903-46fa-a44c-cc52dc06f1ff</errorID>
      <errorWord>1990年代</errorWord>
      <group>L1_Knowledge</group>
      <groupName>知识性问题</groupName>
      <ability>L2_Time</ability>
      <abilityName>日期时间</abilityName>
      <candidateList>
        <item>20世纪90年代</item>
      </candidateList>
      <explain>年代表述建议使用世纪+年代的格式。</explain>
      <paraID>  1343E4</paraID>
      <start>101</start>
      <end>107</end>
      <status>unmodified</status>
      <modifiedWord/>
      <trackRevisions>false</trackRevisions>
    </reviewItem>
    <reviewItem>
      <errorID>a33d6112-d658-435a-9ba0-b52284b9e1e3</errorID>
      <errorWord>"跨学科社会科学"</errorWord>
      <group>L1_Punc</group>
      <groupName>标点问题</groupName>
      <ability>L2_Punc_CN</ability>
      <abilityName>标点符号问题</abilityName>
      <candidateList>
        <item>“跨学科社会科学”</item>
      </candidateList>
      <explain/>
      <paraID>  1343E4</paraID>
      <start>143</start>
      <end>152</end>
      <status>modified</status>
      <modifiedWord>“跨学科社会科学”</modifiedWord>
      <trackRevisions>false</trackRevisions>
    </reviewItem>
    <reviewItem>
      <errorID>9af860af-fb76-432f-9f9e-c4d286db2a28</errorID>
      <errorWord>"心态""</errorWord>
      <group>L1_Punc</group>
      <groupName>标点问题</groupName>
      <ability>L2_Punc_CN</ability>
      <abilityName>标点符号问题</abilityName>
      <candidateList>
        <item>“心态”“</item>
      </candidateList>
      <explain/>
      <paraID>  1343E4</paraID>
      <start>179</start>
      <end>184</end>
      <status>modified</status>
      <modifiedWord>“心态”“</modifiedWord>
      <trackRevisions>false</trackRevisions>
    </reviewItem>
    <reviewItem>
      <errorID>6a19e571-4a3c-4f52-af8f-3426c038d72c</errorID>
      <errorWord>""系列""</errorWord>
      <group>L1_Punc</group>
      <groupName>标点问题</groupName>
      <ability>L2_Punc_CN</ability>
      <abilityName>标点符号问题</abilityName>
      <candidateList>
        <item>”“系列”“</item>
      </candidateList>
      <explain/>
      <paraID>  1343E4</paraID>
      <start>187</start>
      <end>193</end>
      <status>modified</status>
      <modifiedWord>”“系列”“</modifiedWord>
      <trackRevisions>false</trackRevisions>
    </reviewItem>
    <reviewItem>
      <errorID>e10d3994-219b-41de-b3e5-46373a45e3f1</errorID>
      <errorWord>"</errorWord>
      <group>L1_Format</group>
      <groupName>格式问题</groupName>
      <ability>L2_HalfPunc_CN</ability>
      <abilityName>全半角问题</abilityName>
      <candidateList>
        <item>”</item>
      </candidateList>
      <explain>文本全半角错误。</explain>
      <paraID>  1343E4</paraID>
      <start>197</start>
      <end>198</end>
      <status>modified</status>
      <modifiedWord>”</modifiedWord>
      <trackRevisions>false</trackRevisions>
    </reviewItem>
    <reviewItem>
      <errorID>63041be3-bd29-4aed-b874-50554615d5ea</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73A51B7</paraID>
      <start>36</start>
      <end>37</end>
      <status>modified</status>
      <modifiedWord>—</modifiedWord>
      <trackRevisions>false</trackRevisions>
    </reviewItem>
    <reviewItem>
      <errorID>157a76c8-8019-4eae-b97f-ae5d0841e411</errorID>
      <errorWord>"</errorWord>
      <group>L1_Format</group>
      <groupName>格式问题</groupName>
      <ability>L2_HalfPunc_CN</ability>
      <abilityName>全半角问题</abilityName>
      <candidateList>
        <item>“</item>
      </candidateList>
      <explain>文本全半角错误。</explain>
      <paraID>6EE2CCC5</paraID>
      <start>30</start>
      <end>31</end>
      <status>modified</status>
      <modifiedWord>“</modifiedWord>
      <trackRevisions>false</trackRevisions>
    </reviewItem>
    <reviewItem>
      <errorID>04cee3f4-f829-4aa5-8f9a-27fcd303c839</errorID>
      <errorWord>"</errorWord>
      <group>L1_Format</group>
      <groupName>格式问题</groupName>
      <ability>L2_HalfPunc_CN</ability>
      <abilityName>全半角问题</abilityName>
      <candidateList>
        <item>”</item>
      </candidateList>
      <explain>文本全半角错误。</explain>
      <paraID>6EE2CCC5</paraID>
      <start>35</start>
      <end>36</end>
      <status>modified</status>
      <modifiedWord>”</modifiedWord>
      <trackRevisions>false</trackRevisions>
    </reviewItem>
    <reviewItem>
      <errorID>4017104b-5ac1-4966-919a-046fef4d3d91</errorID>
      <errorWord>乱伦</errorWord>
      <group>L1_Sensitive</group>
      <groupName>敏感问题</groupName>
      <ability>L2_Yellow</ability>
      <abilityName>涉黄内容</abilityName>
      <candidateList/>
      <explain>【涉黄词条】句中包含涉黄敏感词条，请注意甄别。</explain>
      <paraID>6EE2CCC5</paraID>
      <start>61</start>
      <end>63</end>
      <status>unmodified</status>
      <modifiedWord/>
      <trackRevisions>false</trackRevisions>
    </reviewItem>
    <reviewItem>
      <errorID>1288865c-4d76-4ec0-8fff-ae48806fb30a</errorID>
      <errorWord>"</errorWord>
      <group>L1_Format</group>
      <groupName>格式问题</groupName>
      <ability>L2_HalfPunc_CN</ability>
      <abilityName>全半角问题</abilityName>
      <candidateList>
        <item>“</item>
      </candidateList>
      <explain>文本全半角错误。</explain>
      <paraID>6EE2CCC5</paraID>
      <start>106</start>
      <end>107</end>
      <status>modified</status>
      <modifiedWord>“</modifiedWord>
      <trackRevisions>false</trackRevisions>
    </reviewItem>
    <reviewItem>
      <errorID>c3303563-19ee-4d65-b5db-8e088bf60b9f</errorID>
      <errorWord>"</errorWord>
      <group>L1_Format</group>
      <groupName>格式问题</groupName>
      <ability>L2_HalfPunc_CN</ability>
      <abilityName>全半角问题</abilityName>
      <candidateList>
        <item>”</item>
      </candidateList>
      <explain>文本全半角错误。</explain>
      <paraID>6EE2CCC5</paraID>
      <start>111</start>
      <end>112</end>
      <status>modified</status>
      <modifiedWord>”</modifiedWord>
      <trackRevisions>false</trackRevisions>
    </reviewItem>
    <reviewItem>
      <errorID>84aaa4fb-0a8b-43d5-bbeb-5a5c6273f01c</errorID>
      <errorWord>"</errorWord>
      <group>L1_Format</group>
      <groupName>格式问题</groupName>
      <ability>L2_HalfPunc_CN</ability>
      <abilityName>全半角问题</abilityName>
      <candidateList>
        <item>“</item>
      </candidateList>
      <explain>文本全半角错误。</explain>
      <paraID>6EE2CCC5</paraID>
      <start>166</start>
      <end>167</end>
      <status>modified</status>
      <modifiedWord>“</modifiedWord>
      <trackRevisions>false</trackRevisions>
    </reviewItem>
    <reviewItem>
      <errorID>9594cde3-fd6b-4a68-b091-eedc5062b958</errorID>
      <errorWord>"</errorWord>
      <group>L1_Format</group>
      <groupName>格式问题</groupName>
      <ability>L2_HalfPunc_CN</ability>
      <abilityName>全半角问题</abilityName>
      <candidateList>
        <item>”</item>
      </candidateList>
      <explain>文本全半角错误。</explain>
      <paraID>6EE2CCC5</paraID>
      <start>169</start>
      <end>170</end>
      <status>modified</status>
      <modifiedWord>”</modifiedWord>
      <trackRevisions>false</trackRevisions>
    </reviewItem>
    <reviewItem>
      <errorID>a63ffdc5-d377-4bbd-92bb-c7d0eba420c5</errorID>
      <errorWord>"</errorWord>
      <group>L1_Format</group>
      <groupName>格式问题</groupName>
      <ability>L2_HalfPunc_CN</ability>
      <abilityName>全半角问题</abilityName>
      <candidateList>
        <item>“</item>
      </candidateList>
      <explain>文本全半角错误。</explain>
      <paraID>30EA52E0</paraID>
      <start>75</start>
      <end>76</end>
      <status>modified</status>
      <modifiedWord>“</modifiedWord>
      <trackRevisions>false</trackRevisions>
    </reviewItem>
    <reviewItem>
      <errorID>1358d48f-808f-437c-bb47-e93b3a32489a</errorID>
      <errorWord>"</errorWord>
      <group>L1_Format</group>
      <groupName>格式问题</groupName>
      <ability>L2_HalfPunc_CN</ability>
      <abilityName>全半角问题</abilityName>
      <candidateList>
        <item>”</item>
      </candidateList>
      <explain>文本全半角错误。</explain>
      <paraID>30EA52E0</paraID>
      <start>79</start>
      <end>80</end>
      <status>modified</status>
      <modifiedWord>”</modifiedWord>
      <trackRevisions>false</trackRevisions>
    </reviewItem>
    <reviewItem>
      <errorID>b26ef3d2-53b2-488a-97f7-6efc76b48252</errorID>
      <errorWord>"</errorWord>
      <group>L1_Format</group>
      <groupName>格式问题</groupName>
      <ability>L2_HalfPunc_CN</ability>
      <abilityName>全半角问题</abilityName>
      <candidateList>
        <item>“</item>
      </candidateList>
      <explain>文本全半角错误。</explain>
      <paraID>5CA8F174</paraID>
      <start>26</start>
      <end>27</end>
      <status>modified</status>
      <modifiedWord>“</modifiedWord>
      <trackRevisions>false</trackRevisions>
    </reviewItem>
    <reviewItem>
      <errorID>71d672ea-1d79-4dc2-9ca2-200653645862</errorID>
      <errorWord>"</errorWord>
      <group>L1_Format</group>
      <groupName>格式问题</groupName>
      <ability>L2_HalfPunc_CN</ability>
      <abilityName>全半角问题</abilityName>
      <candidateList>
        <item>”</item>
      </candidateList>
      <explain>文本全半角错误。</explain>
      <paraID>5CA8F174</paraID>
      <start>31</start>
      <end>32</end>
      <status>modified</status>
      <modifiedWord>”</modifiedWord>
      <trackRevisions>false</trackRevisions>
    </reviewItem>
    <reviewItem>
      <errorID>34de3ccd-5906-4b00-8a08-e4ec93abe8be</errorID>
      <errorWord>"</errorWord>
      <group>L1_Format</group>
      <groupName>格式问题</groupName>
      <ability>L2_HalfPunc_CN</ability>
      <abilityName>全半角问题</abilityName>
      <candidateList>
        <item>“</item>
      </candidateList>
      <explain>文本全半角错误。</explain>
      <paraID>5CA8F174</paraID>
      <start>57</start>
      <end>58</end>
      <status>modified</status>
      <modifiedWord>“</modifiedWord>
      <trackRevisions>false</trackRevisions>
    </reviewItem>
    <reviewItem>
      <errorID>c6d68c16-b489-4d31-b470-0fe0572aedb7</errorID>
      <errorWord>"</errorWord>
      <group>L1_Format</group>
      <groupName>格式问题</groupName>
      <ability>L2_HalfPunc_CN</ability>
      <abilityName>全半角问题</abilityName>
      <candidateList>
        <item>”</item>
      </candidateList>
      <explain>文本全半角错误。</explain>
      <paraID>5CA8F174</paraID>
      <start>62</start>
      <end>63</end>
      <status>modified</status>
      <modifiedWord>”</modifiedWord>
      <trackRevisions>false</trackRevisions>
    </reviewItem>
    <reviewItem>
      <errorID>c1ef20af-8c50-4506-bbb8-8ec46ed804ed</errorID>
      <errorWord>1960年代</errorWord>
      <group>L1_Knowledge</group>
      <groupName>知识性问题</groupName>
      <ability>L2_Time</ability>
      <abilityName>日期时间</abilityName>
      <candidateList>
        <item>20世纪60年代</item>
      </candidateList>
      <explain>年代表述建议使用世纪+年代的格式。</explain>
      <paraID>36BEEA18</paraID>
      <start>14</start>
      <end>20</end>
      <status>unmodified</status>
      <modifiedWord/>
      <trackRevisions>false</trackRevisions>
    </reviewItem>
    <reviewItem>
      <errorID>26b3e618-29cd-4404-9b5b-493402fc1847</errorID>
      <errorWord>"</errorWord>
      <group>L1_Format</group>
      <groupName>格式问题</groupName>
      <ability>L2_HalfPunc_CN</ability>
      <abilityName>全半角问题</abilityName>
      <candidateList>
        <item>“</item>
      </candidateList>
      <explain>文本全半角错误。</explain>
      <paraID>36BEEA18</paraID>
      <start>111</start>
      <end>112</end>
      <status>modified</status>
      <modifiedWord>“</modifiedWord>
      <trackRevisions>false</trackRevisions>
    </reviewItem>
    <reviewItem>
      <errorID>b6e2aa84-24a6-40f1-a4eb-ea6e7e53dc40</errorID>
      <errorWord>"</errorWord>
      <group>L1_Format</group>
      <groupName>格式问题</groupName>
      <ability>L2_HalfPunc_CN</ability>
      <abilityName>全半角问题</abilityName>
      <candidateList>
        <item>”</item>
      </candidateList>
      <explain>文本全半角错误。</explain>
      <paraID>36BEEA18</paraID>
      <start>129</start>
      <end>130</end>
      <status>modified</status>
      <modifiedWord>”</modifiedWord>
      <trackRevisions>false</trackRevisions>
    </reviewItem>
    <reviewItem>
      <errorID>0c3a6ff1-4641-4ad5-a264-e16983896137</errorID>
      <errorWord>"</errorWord>
      <group>L1_Format</group>
      <groupName>格式问题</groupName>
      <ability>L2_HalfPunc_CN</ability>
      <abilityName>全半角问题</abilityName>
      <candidateList>
        <item>“</item>
      </candidateList>
      <explain>文本全半角错误。</explain>
      <paraID>369ED92C</paraID>
      <start>124</start>
      <end>125</end>
      <status>modified</status>
      <modifiedWord>“</modifiedWord>
      <trackRevisions>false</trackRevisions>
    </reviewItem>
    <reviewItem>
      <errorID>d53671c2-674e-4a82-8d28-768d091e73c5</errorID>
      <errorWord>"</errorWord>
      <group>L1_Format</group>
      <groupName>格式问题</groupName>
      <ability>L2_HalfPunc_CN</ability>
      <abilityName>全半角问题</abilityName>
      <candidateList>
        <item>”</item>
      </candidateList>
      <explain>文本全半角错误。</explain>
      <paraID>369ED92C</paraID>
      <start>132</start>
      <end>133</end>
      <status>modified</status>
      <modifiedWord>”</modifiedWord>
      <trackRevisions>false</trackRevisions>
    </reviewItem>
    <reviewItem>
      <errorID>a25230b7-2a9b-4f6c-bedd-ed40f9119720</errorID>
      <errorWord>"</errorWord>
      <group>L1_Format</group>
      <groupName>格式问题</groupName>
      <ability>L2_HalfPunc_CN</ability>
      <abilityName>全半角问题</abilityName>
      <candidateList>
        <item>“</item>
      </candidateList>
      <explain>文本全半角错误。</explain>
      <paraID>7A8C607E</paraID>
      <start>73</start>
      <end>74</end>
      <status>modified</status>
      <modifiedWord>“</modifiedWord>
      <trackRevisions>false</trackRevisions>
    </reviewItem>
    <reviewItem>
      <errorID>74efa08c-61ba-4848-ac5c-9aee3e377c8a</errorID>
      <errorWord>"</errorWord>
      <group>L1_Format</group>
      <groupName>格式问题</groupName>
      <ability>L2_HalfPunc_CN</ability>
      <abilityName>全半角问题</abilityName>
      <candidateList>
        <item>”</item>
      </candidateList>
      <explain>文本全半角错误。</explain>
      <paraID>7A8C607E</paraID>
      <start>76</start>
      <end>77</end>
      <status>modified</status>
      <modifiedWord>”</modifiedWord>
      <trackRevisions>false</trackRevisions>
    </reviewItem>
    <reviewItem>
      <errorID>e9bfb070-afcc-4f0e-a004-8b8fcea21f0c</errorID>
      <errorWord>"</errorWord>
      <group>L1_Format</group>
      <groupName>格式问题</groupName>
      <ability>L2_HalfPunc_CN</ability>
      <abilityName>全半角问题</abilityName>
      <candidateList>
        <item>“</item>
      </candidateList>
      <explain>文本全半角错误。</explain>
      <paraID>7A8C607E</paraID>
      <start>112</start>
      <end>113</end>
      <status>modified</status>
      <modifiedWord>“</modifiedWord>
      <trackRevisions>false</trackRevisions>
    </reviewItem>
    <reviewItem>
      <errorID>1d74c30f-63c6-4289-b662-633090553278</errorID>
      <errorWord>"</errorWord>
      <group>L1_Format</group>
      <groupName>格式问题</groupName>
      <ability>L2_HalfPunc_CN</ability>
      <abilityName>全半角问题</abilityName>
      <candidateList>
        <item>”</item>
      </candidateList>
      <explain>文本全半角错误。</explain>
      <paraID>7A8C607E</paraID>
      <start>115</start>
      <end>116</end>
      <status>modified</status>
      <modifiedWord>”</modifiedWord>
      <trackRevisions>false</trackRevisions>
    </reviewItem>
    <reviewItem>
      <errorID>31b26234-acba-4045-a70e-eea3048f7720</errorID>
      <errorWord>(</errorWord>
      <group>L1_Format</group>
      <groupName>格式问题</groupName>
      <ability>L2_HalfPunc_CN</ability>
      <abilityName>全半角问题</abilityName>
      <candidateList>
        <item>（</item>
      </candidateList>
      <explain>文本全半角错误。</explain>
      <paraID>71BB9F5C</paraID>
      <start>21</start>
      <end>22</end>
      <status>modified</status>
      <modifiedWord>（</modifiedWord>
      <trackRevisions>false</trackRevisions>
    </reviewItem>
    <reviewItem>
      <errorID>32770429-f0f6-43f7-ad92-0365fdec3d4b</errorID>
      <errorWord>)</errorWord>
      <group>L1_Format</group>
      <groupName>格式问题</groupName>
      <ability>L2_HalfPunc_CN</ability>
      <abilityName>全半角问题</abilityName>
      <candidateList>
        <item>）</item>
      </candidateList>
      <explain>文本全半角错误。</explain>
      <paraID>71BB9F5C</paraID>
      <start>24</start>
      <end>25</end>
      <status>modified</status>
      <modifiedWord>）</modifiedWord>
      <trackRevisions>false</trackRevisions>
    </reviewItem>
    <reviewItem>
      <errorID>cd9bebac-b080-4062-98b8-3bdfae31cffc</errorID>
      <errorWord>(</errorWord>
      <group>L1_Format</group>
      <groupName>格式问题</groupName>
      <ability>L2_HalfPunc_CN</ability>
      <abilityName>全半角问题</abilityName>
      <candidateList>
        <item>（</item>
      </candidateList>
      <explain>文本全半角错误。</explain>
      <paraID>71BB9F5C</paraID>
      <start>31</start>
      <end>32</end>
      <status>modified</status>
      <modifiedWord>（</modifiedWord>
      <trackRevisions>false</trackRevisions>
    </reviewItem>
    <reviewItem>
      <errorID>a2de16df-2520-4d0c-882d-02f8884f6a08</errorID>
      <errorWord>)</errorWord>
      <group>L1_Format</group>
      <groupName>格式问题</groupName>
      <ability>L2_HalfPunc_CN</ability>
      <abilityName>全半角问题</abilityName>
      <candidateList>
        <item>）</item>
      </candidateList>
      <explain>文本全半角错误。</explain>
      <paraID>71BB9F5C</paraID>
      <start>35</start>
      <end>36</end>
      <status>modified</status>
      <modifiedWord>）</modifiedWord>
      <trackRevisions>false</trackRevisions>
    </reviewItem>
    <reviewItem>
      <errorID>c0ee510c-9fe5-4c52-85b9-84cfaa863449</errorID>
      <errorWord>(</errorWord>
      <group>L1_Format</group>
      <groupName>格式问题</groupName>
      <ability>L2_HalfPunc_CN</ability>
      <abilityName>全半角问题</abilityName>
      <candidateList>
        <item>（</item>
      </candidateList>
      <explain>文本全半角错误。</explain>
      <paraID>71BB9F5C</paraID>
      <start>42</start>
      <end>43</end>
      <status>modified</status>
      <modifiedWord>（</modifiedWord>
      <trackRevisions>false</trackRevisions>
    </reviewItem>
    <reviewItem>
      <errorID>2d612616-afd8-4ec1-8251-e147fc92092b</errorID>
      <errorWord>)</errorWord>
      <group>L1_Format</group>
      <groupName>格式问题</groupName>
      <ability>L2_HalfPunc_CN</ability>
      <abilityName>全半角问题</abilityName>
      <candidateList>
        <item>）</item>
      </candidateList>
      <explain>文本全半角错误。</explain>
      <paraID>71BB9F5C</paraID>
      <start>47</start>
      <end>48</end>
      <status>modified</status>
      <modifiedWord>）</modifiedWord>
      <trackRevisions>false</trackRevisions>
    </reviewItem>
    <reviewItem>
      <errorID>0b6105b2-4483-44d2-8bd3-faa74beccf40</errorID>
      <errorWord>(</errorWord>
      <group>L1_Format</group>
      <groupName>格式问题</groupName>
      <ability>L2_HalfPunc_CN</ability>
      <abilityName>全半角问题</abilityName>
      <candidateList>
        <item>（</item>
      </candidateList>
      <explain>文本全半角错误。</explain>
      <paraID>71BB9F5C</paraID>
      <start>54</start>
      <end>55</end>
      <status>modified</status>
      <modifiedWord>（</modifiedWord>
      <trackRevisions>false</trackRevisions>
    </reviewItem>
    <reviewItem>
      <errorID>81bffcbf-37b6-4cb4-ae18-4f5629943715</errorID>
      <errorWord>)</errorWord>
      <group>L1_Format</group>
      <groupName>格式问题</groupName>
      <ability>L2_HalfPunc_CN</ability>
      <abilityName>全半角问题</abilityName>
      <candidateList>
        <item>）</item>
      </candidateList>
      <explain>文本全半角错误。</explain>
      <paraID>71BB9F5C</paraID>
      <start>60</start>
      <end>61</end>
      <status>modified</status>
      <modifiedWord>）</modifiedWord>
      <trackRevisions>false</trackRevisions>
    </reviewItem>
    <reviewItem>
      <errorID>481dc3a8-e918-4f99-8c6b-2c0d204080a0</errorID>
      <errorWord>(</errorWord>
      <group>L1_Format</group>
      <groupName>格式问题</groupName>
      <ability>L2_HalfPunc_CN</ability>
      <abilityName>全半角问题</abilityName>
      <candidateList>
        <item>（</item>
      </candidateList>
      <explain>文本全半角错误。</explain>
      <paraID>71BB9F5C</paraID>
      <start>67</start>
      <end>68</end>
      <status>modified</status>
      <modifiedWord>（</modifiedWord>
      <trackRevisions>false</trackRevisions>
    </reviewItem>
    <reviewItem>
      <errorID>183fb7d8-b136-4a15-bbe4-a535711d541d</errorID>
      <errorWord>乱伦</errorWord>
      <group>L1_Sensitive</group>
      <groupName>敏感问题</groupName>
      <ability>L2_Yellow</ability>
      <abilityName>涉黄内容</abilityName>
      <candidateList/>
      <explain>【涉黄词条】句中包含涉黄敏感词条，请注意甄别。</explain>
      <paraID>71BB9F5C</paraID>
      <start>68</start>
      <end>70</end>
      <status>unmodified</status>
      <modifiedWord/>
      <trackRevisions>false</trackRevisions>
    </reviewItem>
    <reviewItem>
      <errorID>6d2991aa-dae2-4708-aab4-8eab31bc77e8</errorID>
      <errorWord>)</errorWord>
      <group>L1_Format</group>
      <groupName>格式问题</groupName>
      <ability>L2_HalfPunc_CN</ability>
      <abilityName>全半角问题</abilityName>
      <candidateList>
        <item>）</item>
      </candidateList>
      <explain>文本全半角错误。</explain>
      <paraID>71BB9F5C</paraID>
      <start>76</start>
      <end>77</end>
      <status>modified</status>
      <modifiedWord>）</modifiedWord>
      <trackRevisions>false</trackRevisions>
    </reviewItem>
    <reviewItem>
      <errorID>acb9fa29-939e-4fa8-9bc0-ef657db27326</errorID>
      <errorWord>(</errorWord>
      <group>L1_Format</group>
      <groupName>格式问题</groupName>
      <ability>L2_HalfPunc_CN</ability>
      <abilityName>全半角问题</abilityName>
      <candidateList>
        <item>（</item>
      </candidateList>
      <explain>文本全半角错误。</explain>
      <paraID>71BB9F5C</paraID>
      <start>83</start>
      <end>84</end>
      <status>modified</status>
      <modifiedWord>（</modifiedWord>
      <trackRevisions>false</trackRevisions>
    </reviewItem>
    <reviewItem>
      <errorID>ff05280d-260a-4555-a705-f4f5546ca833</errorID>
      <errorWord>)</errorWord>
      <group>L1_Format</group>
      <groupName>格式问题</groupName>
      <ability>L2_HalfPunc_CN</ability>
      <abilityName>全半角问题</abilityName>
      <candidateList>
        <item>）</item>
      </candidateList>
      <explain>文本全半角错误。</explain>
      <paraID>71BB9F5C</paraID>
      <start>88</start>
      <end>89</end>
      <status>modified</status>
      <modifiedWord>）</modifiedWord>
      <trackRevisions>false</trackRevisions>
    </reviewItem>
    <reviewItem>
      <errorID>386329c8-462d-4aa7-abf0-a6fa257456c2</errorID>
      <errorWord>(</errorWord>
      <group>L1_Format</group>
      <groupName>格式问题</groupName>
      <ability>L2_HalfPunc_CN</ability>
      <abilityName>全半角问题</abilityName>
      <candidateList>
        <item>（</item>
      </candidateList>
      <explain>文本全半角错误。</explain>
      <paraID>71BB9F5C</paraID>
      <start>95</start>
      <end>96</end>
      <status>modified</status>
      <modifiedWord>（</modifiedWord>
      <trackRevisions>false</trackRevisions>
    </reviewItem>
    <reviewItem>
      <errorID>eb267262-4005-40fd-a08f-e32db6a41b86</errorID>
      <errorWord>)</errorWord>
      <group>L1_Format</group>
      <groupName>格式问题</groupName>
      <ability>L2_HalfPunc_CN</ability>
      <abilityName>全半角问题</abilityName>
      <candidateList>
        <item>）</item>
      </candidateList>
      <explain>文本全半角错误。</explain>
      <paraID>71BB9F5C</paraID>
      <start>105</start>
      <end>106</end>
      <status>modified</status>
      <modifiedWord>）</modifiedWord>
      <trackRevisions>false</trackRevisions>
    </reviewItem>
    <reviewItem>
      <errorID>c8ef431d-bb32-47ab-83f5-12a458967e16</errorID>
      <errorWord>(</errorWord>
      <group>L1_Format</group>
      <groupName>格式问题</groupName>
      <ability>L2_HalfPunc_CN</ability>
      <abilityName>全半角问题</abilityName>
      <candidateList>
        <item>（</item>
      </candidateList>
      <explain>文本全半角错误。</explain>
      <paraID> E160188</paraID>
      <start>25</start>
      <end>26</end>
      <status>modified</status>
      <modifiedWord>（</modifiedWord>
      <trackRevisions>false</trackRevisions>
    </reviewItem>
    <reviewItem>
      <errorID>80610f08-a57f-4e9d-8711-fe47727333eb</errorID>
      <errorWord>)</errorWord>
      <group>L1_Format</group>
      <groupName>格式问题</groupName>
      <ability>L2_HalfPunc_CN</ability>
      <abilityName>全半角问题</abilityName>
      <candidateList>
        <item>）</item>
      </candidateList>
      <explain>文本全半角错误。</explain>
      <paraID> E160188</paraID>
      <start>46</start>
      <end>47</end>
      <status>modified</status>
      <modifiedWord>）</modifiedWord>
      <trackRevisions>false</trackRevisions>
    </reviewItem>
    <reviewItem>
      <errorID>4280d76a-357c-4afc-9393-b14125e521b7</errorID>
      <errorWord>(</errorWord>
      <group>L1_Format</group>
      <groupName>格式问题</groupName>
      <ability>L2_HalfPunc_CN</ability>
      <abilityName>全半角问题</abilityName>
      <candidateList>
        <item>（</item>
      </candidateList>
      <explain>文本全半角错误。</explain>
      <paraID> E160188</paraID>
      <start>53</start>
      <end>54</end>
      <status>modified</status>
      <modifiedWord>（</modifiedWord>
      <trackRevisions>false</trackRevisions>
    </reviewItem>
    <reviewItem>
      <errorID>a61b3ad3-d37c-49e9-b2be-16e0f0b3f37a</errorID>
      <errorWord>)</errorWord>
      <group>L1_Format</group>
      <groupName>格式问题</groupName>
      <ability>L2_HalfPunc_CN</ability>
      <abilityName>全半角问题</abilityName>
      <candidateList>
        <item>）</item>
      </candidateList>
      <explain>文本全半角错误。</explain>
      <paraID> E160188</paraID>
      <start>67</start>
      <end>68</end>
      <status>modified</status>
      <modifiedWord>）</modifiedWord>
      <trackRevisions>false</trackRevisions>
    </reviewItem>
    <reviewItem>
      <errorID>169ddab4-4bdc-4637-985f-40374253271d</errorID>
      <errorWord>"</errorWord>
      <group>L1_Format</group>
      <groupName>格式问题</groupName>
      <ability>L2_HalfPunc_CN</ability>
      <abilityName>全半角问题</abilityName>
      <candidateList>
        <item>“</item>
      </candidateList>
      <explain>文本全半角错误。</explain>
      <paraID>5152FCB7</paraID>
      <start>99</start>
      <end>100</end>
      <status>modified</status>
      <modifiedWord>“</modifiedWord>
      <trackRevisions>false</trackRevisions>
    </reviewItem>
    <reviewItem>
      <errorID>e690556a-29e9-46c2-ae12-7cbb153e9d4b</errorID>
      <errorWord>"</errorWord>
      <group>L1_Format</group>
      <groupName>格式问题</groupName>
      <ability>L2_HalfPunc_CN</ability>
      <abilityName>全半角问题</abilityName>
      <candidateList>
        <item>”</item>
      </candidateList>
      <explain>文本全半角错误。</explain>
      <paraID>5152FCB7</paraID>
      <start>104</start>
      <end>105</end>
      <status>modified</status>
      <modifiedWord>”</modifiedWord>
      <trackRevisions>false</trackRevisions>
    </reviewItem>
    <reviewItem>
      <errorID>411412ac-99e9-4510-9a80-3a83a301bb2f</errorID>
      <errorWord>"</errorWord>
      <group>L1_Format</group>
      <groupName>格式问题</groupName>
      <ability>L2_HalfPunc_CN</ability>
      <abilityName>全半角问题</abilityName>
      <candidateList>
        <item>“</item>
      </candidateList>
      <explain>文本全半角错误。</explain>
      <paraID>211C9762</paraID>
      <start>38</start>
      <end>39</end>
      <status>modified</status>
      <modifiedWord>“</modifiedWord>
      <trackRevisions>false</trackRevisions>
    </reviewItem>
    <reviewItem>
      <errorID>91e0f1ad-dd22-4568-bc2e-ea089ac92136</errorID>
      <errorWord>"</errorWord>
      <group>L1_Format</group>
      <groupName>格式问题</groupName>
      <ability>L2_HalfPunc_CN</ability>
      <abilityName>全半角问题</abilityName>
      <candidateList>
        <item>”</item>
      </candidateList>
      <explain>文本全半角错误。</explain>
      <paraID>211C9762</paraID>
      <start>44</start>
      <end>45</end>
      <status>modified</status>
      <modifiedWord>”</modifiedWord>
      <trackRevisions>false</trackRevisions>
    </reviewItem>
    <reviewItem>
      <errorID>669fd6fb-9030-47b6-bf9d-be84b11f9b79</errorID>
      <errorWord>"</errorWord>
      <group>L1_Format</group>
      <groupName>格式问题</groupName>
      <ability>L2_HalfPunc_CN</ability>
      <abilityName>全半角问题</abilityName>
      <candidateList>
        <item>“</item>
      </candidateList>
      <explain>文本全半角错误。</explain>
      <paraID>211C9762</paraID>
      <start>63</start>
      <end>64</end>
      <status>modified</status>
      <modifiedWord>“</modifiedWord>
      <trackRevisions>false</trackRevisions>
    </reviewItem>
    <reviewItem>
      <errorID>38d273a7-f85a-41fe-a8d7-e499d121dd5e</errorID>
      <errorWord>"</errorWord>
      <group>L1_Format</group>
      <groupName>格式问题</groupName>
      <ability>L2_HalfPunc_CN</ability>
      <abilityName>全半角问题</abilityName>
      <candidateList>
        <item>”</item>
      </candidateList>
      <explain>文本全半角错误。</explain>
      <paraID>211C9762</paraID>
      <start>68</start>
      <end>69</end>
      <status>modified</status>
      <modifiedWord>”</modifiedWord>
      <trackRevisions>false</trackRevisions>
    </reviewItem>
    <reviewItem>
      <errorID>99f2eb95-1c94-4488-9493-5e9826a77635</errorID>
      <errorWord>"</errorWord>
      <group>L1_Format</group>
      <groupName>格式问题</groupName>
      <ability>L2_HalfPunc_CN</ability>
      <abilityName>全半角问题</abilityName>
      <candidateList>
        <item>“</item>
      </candidateList>
      <explain>文本全半角错误。</explain>
      <paraID>211C9762</paraID>
      <start>82</start>
      <end>83</end>
      <status>modified</status>
      <modifiedWord>“</modifiedWord>
      <trackRevisions>false</trackRevisions>
    </reviewItem>
    <reviewItem>
      <errorID>f834c766-ab57-419d-876c-069ed3610a0f</errorID>
      <errorWord>"</errorWord>
      <group>L1_Format</group>
      <groupName>格式问题</groupName>
      <ability>L2_HalfPunc_CN</ability>
      <abilityName>全半角问题</abilityName>
      <candidateList>
        <item>”</item>
      </candidateList>
      <explain>文本全半角错误。</explain>
      <paraID>211C9762</paraID>
      <start>85</start>
      <end>86</end>
      <status>modified</status>
      <modifiedWord>”</modifiedWord>
      <trackRevisions>false</trackRevisions>
    </reviewItem>
    <reviewItem>
      <errorID>809afd1c-1c07-42e7-a45f-59055afa8238</errorID>
      <errorWord>"</errorWord>
      <group>L1_Format</group>
      <groupName>格式问题</groupName>
      <ability>L2_HalfPunc_CN</ability>
      <abilityName>全半角问题</abilityName>
      <candidateList>
        <item>“</item>
      </candidateList>
      <explain>文本全半角错误。</explain>
      <paraID>211C9762</paraID>
      <start>101</start>
      <end>102</end>
      <status>modified</status>
      <modifiedWord>“</modifiedWord>
      <trackRevisions>false</trackRevisions>
    </reviewItem>
    <reviewItem>
      <errorID>e91b3ad4-068f-41fd-aa47-cedb8768d8dc</errorID>
      <errorWord>"</errorWord>
      <group>L1_Format</group>
      <groupName>格式问题</groupName>
      <ability>L2_HalfPunc_CN</ability>
      <abilityName>全半角问题</abilityName>
      <candidateList>
        <item>”</item>
      </candidateList>
      <explain>文本全半角错误。</explain>
      <paraID>211C9762</paraID>
      <start>104</start>
      <end>105</end>
      <status>modified</status>
      <modifiedWord>”</modifiedWord>
      <trackRevisions>false</trackRevisions>
    </reviewItem>
    <reviewItem>
      <errorID>430cf107-9dba-405f-8cc3-dcbc749287b1</errorID>
      <errorWord>"</errorWord>
      <group>L1_Format</group>
      <groupName>格式问题</groupName>
      <ability>L2_HalfPunc_CN</ability>
      <abilityName>全半角问题</abilityName>
      <candidateList>
        <item>“</item>
      </candidateList>
      <explain>文本全半角错误。</explain>
      <paraID>211C9762</paraID>
      <start>117</start>
      <end>118</end>
      <status>modified</status>
      <modifiedWord>“</modifiedWord>
      <trackRevisions>false</trackRevisions>
    </reviewItem>
    <reviewItem>
      <errorID>fe135920-d603-4a73-b135-d7757dd2850a</errorID>
      <errorWord>"</errorWord>
      <group>L1_Format</group>
      <groupName>格式问题</groupName>
      <ability>L2_HalfPunc_CN</ability>
      <abilityName>全半角问题</abilityName>
      <candidateList>
        <item>”</item>
      </candidateList>
      <explain>文本全半角错误。</explain>
      <paraID>211C9762</paraID>
      <start>131</start>
      <end>132</end>
      <status>modified</status>
      <modifiedWord>”</modifiedWord>
      <trackRevisions>false</trackRevisions>
    </reviewItem>
    <reviewItem>
      <errorID>ce75da66-c4f3-47b9-9224-7630a912e364</errorID>
      <errorWord>"</errorWord>
      <group>L1_Format</group>
      <groupName>格式问题</groupName>
      <ability>L2_HalfPunc_CN</ability>
      <abilityName>全半角问题</abilityName>
      <candidateList>
        <item>“</item>
      </candidateList>
      <explain>文本全半角错误。</explain>
      <paraID>211C9762</paraID>
      <start>142</start>
      <end>143</end>
      <status>modified</status>
      <modifiedWord>“</modifiedWord>
      <trackRevisions>false</trackRevisions>
    </reviewItem>
    <reviewItem>
      <errorID>87647924-37d7-4ea1-baa3-2e7c81ecf5c8</errorID>
      <errorWord>"</errorWord>
      <group>L1_Format</group>
      <groupName>格式问题</groupName>
      <ability>L2_HalfPunc_CN</ability>
      <abilityName>全半角问题</abilityName>
      <candidateList>
        <item>”</item>
      </candidateList>
      <explain>文本全半角错误。</explain>
      <paraID>211C9762</paraID>
      <start>145</start>
      <end>146</end>
      <status>modified</status>
      <modifiedWord>”</modifiedWord>
      <trackRevisions>false</trackRevisions>
    </reviewItem>
    <reviewItem>
      <errorID>a85c4402-92f9-4b5f-8a23-a324387b868b</errorID>
      <errorWord>"</errorWord>
      <group>L1_Format</group>
      <groupName>格式问题</groupName>
      <ability>L2_HalfPunc_CN</ability>
      <abilityName>全半角问题</abilityName>
      <candidateList>
        <item>“</item>
      </candidateList>
      <explain>文本全半角错误。</explain>
      <paraID>151DEE96</paraID>
      <start>14</start>
      <end>15</end>
      <status>modified</status>
      <modifiedWord>“</modifiedWord>
      <trackRevisions>false</trackRevisions>
    </reviewItem>
    <reviewItem>
      <errorID>dd4bbc63-60b8-41c8-bb3d-413dd2fa31ff</errorID>
      <errorWord>"</errorWord>
      <group>L1_Format</group>
      <groupName>格式问题</groupName>
      <ability>L2_HalfPunc_CN</ability>
      <abilityName>全半角问题</abilityName>
      <candidateList>
        <item>”</item>
      </candidateList>
      <explain>文本全半角错误。</explain>
      <paraID>151DEE96</paraID>
      <start>19</start>
      <end>20</end>
      <status>modified</status>
      <modifiedWord>”</modifiedWord>
      <trackRevisions>false</trackRevisions>
    </reviewItem>
    <reviewItem>
      <errorID>bab8bb81-5ae3-4f4c-a79b-088d512fe2ea</errorID>
      <errorWord>"</errorWord>
      <group>L1_Format</group>
      <groupName>格式问题</groupName>
      <ability>L2_HalfPunc_CN</ability>
      <abilityName>全半角问题</abilityName>
      <candidateList>
        <item>“</item>
      </candidateList>
      <explain>文本全半角错误。</explain>
      <paraID>151DEE96</paraID>
      <start>62</start>
      <end>63</end>
      <status>modified</status>
      <modifiedWord>“</modifiedWord>
      <trackRevisions>false</trackRevisions>
    </reviewItem>
    <reviewItem>
      <errorID>259717d5-7c4f-4e34-bbf2-f588bd06fd30</errorID>
      <errorWord>"</errorWord>
      <group>L1_Format</group>
      <groupName>格式问题</groupName>
      <ability>L2_HalfPunc_CN</ability>
      <abilityName>全半角问题</abilityName>
      <candidateList>
        <item>”</item>
      </candidateList>
      <explain>文本全半角错误。</explain>
      <paraID>151DEE96</paraID>
      <start>67</start>
      <end>68</end>
      <status>modified</status>
      <modifiedWord>”</modifiedWord>
      <trackRevisions>false</trackRevisions>
    </reviewItem>
    <reviewItem>
      <errorID>818e1b62-68ee-4821-ac46-77e4492a6cab</errorID>
      <errorWord>"</errorWord>
      <group>L1_Format</group>
      <groupName>格式问题</groupName>
      <ability>L2_HalfPunc_CN</ability>
      <abilityName>全半角问题</abilityName>
      <candidateList>
        <item>“</item>
      </candidateList>
      <explain>文本全半角错误。</explain>
      <paraID>151DEE96</paraID>
      <start>86</start>
      <end>87</end>
      <status>modified</status>
      <modifiedWord>“</modifiedWord>
      <trackRevisions>false</trackRevisions>
    </reviewItem>
    <reviewItem>
      <errorID>ac3e44ea-39bc-4ed0-8212-a30165f7db14</errorID>
      <errorWord>"</errorWord>
      <group>L1_Format</group>
      <groupName>格式问题</groupName>
      <ability>L2_HalfPunc_CN</ability>
      <abilityName>全半角问题</abilityName>
      <candidateList>
        <item>”</item>
      </candidateList>
      <explain>文本全半角错误。</explain>
      <paraID>151DEE96</paraID>
      <start>92</start>
      <end>93</end>
      <status>modified</status>
      <modifiedWord>”</modifiedWord>
      <trackRevisions>false</trackRevisions>
    </reviewItem>
    <reviewItem>
      <errorID>010f6a0c-cd9f-4f4c-a463-b2f796631d18</errorID>
      <errorWord>"</errorWord>
      <group>L1_Format</group>
      <groupName>格式问题</groupName>
      <ability>L2_HalfPunc_CN</ability>
      <abilityName>全半角问题</abilityName>
      <candidateList>
        <item>“</item>
      </candidateList>
      <explain>文本全半角错误。</explain>
      <paraID>151DEE96</paraID>
      <start>105</start>
      <end>106</end>
      <status>modified</status>
      <modifiedWord>“</modifiedWord>
      <trackRevisions>false</trackRevisions>
    </reviewItem>
    <reviewItem>
      <errorID>a0406f31-aa8d-4210-ac19-5e4ec0161fc2</errorID>
      <errorWord>"</errorWord>
      <group>L1_Format</group>
      <groupName>格式问题</groupName>
      <ability>L2_HalfPunc_CN</ability>
      <abilityName>全半角问题</abilityName>
      <candidateList>
        <item>”</item>
      </candidateList>
      <explain>文本全半角错误。</explain>
      <paraID>151DEE96</paraID>
      <start>110</start>
      <end>111</end>
      <status>modified</status>
      <modifiedWord>”</modifiedWord>
      <trackRevisions>false</trackRevisions>
    </reviewItem>
    <reviewItem>
      <errorID>f1559fbf-33e3-4d2a-9338-bfc5d22b9c15</errorID>
      <errorWord>"</errorWord>
      <group>L1_Format</group>
      <groupName>格式问题</groupName>
      <ability>L2_HalfPunc_CN</ability>
      <abilityName>全半角问题</abilityName>
      <candidateList>
        <item>“</item>
      </candidateList>
      <explain>文本全半角错误。</explain>
      <paraID>63C03D01</paraID>
      <start>50</start>
      <end>51</end>
      <status>modified</status>
      <modifiedWord>“</modifiedWord>
      <trackRevisions>false</trackRevisions>
    </reviewItem>
    <reviewItem>
      <errorID>ba2160cd-e210-477f-aaa9-08b7d01adc8e</errorID>
      <errorWord>"</errorWord>
      <group>L1_Format</group>
      <groupName>格式问题</groupName>
      <ability>L2_HalfPunc_CN</ability>
      <abilityName>全半角问题</abilityName>
      <candidateList>
        <item>”</item>
      </candidateList>
      <explain>文本全半角错误。</explain>
      <paraID>63C03D01</paraID>
      <start>55</start>
      <end>56</end>
      <status>modified</status>
      <modifiedWord>”</modifiedWord>
      <trackRevisions>false</trackRevisions>
    </reviewItem>
    <reviewItem>
      <errorID>ea26e51b-0731-4366-a4c2-2b1118a836de</errorID>
      <errorWord>"</errorWord>
      <group>L1_Format</group>
      <groupName>格式问题</groupName>
      <ability>L2_HalfPunc_CN</ability>
      <abilityName>全半角问题</abilityName>
      <candidateList>
        <item>“</item>
      </candidateList>
      <explain>文本全半角错误。</explain>
      <paraID>63C03D01</paraID>
      <start>81</start>
      <end>82</end>
      <status>modified</status>
      <modifiedWord>“</modifiedWord>
      <trackRevisions>false</trackRevisions>
    </reviewItem>
    <reviewItem>
      <errorID>047b38c0-5a35-4ae7-a857-a0fab318aafa</errorID>
      <errorWord>"</errorWord>
      <group>L1_Format</group>
      <groupName>格式问题</groupName>
      <ability>L2_HalfPunc_CN</ability>
      <abilityName>全半角问题</abilityName>
      <candidateList>
        <item>”</item>
      </candidateList>
      <explain>文本全半角错误。</explain>
      <paraID>63C03D01</paraID>
      <start>87</start>
      <end>88</end>
      <status>modified</status>
      <modifiedWord>”</modifiedWord>
      <trackRevisions>false</trackRevisions>
    </reviewItem>
    <reviewItem>
      <errorID>ec3aacf9-a180-47e4-88f4-af794607266e</errorID>
      <errorWord>"</errorWord>
      <group>L1_Format</group>
      <groupName>格式问题</groupName>
      <ability>L2_HalfPunc_CN</ability>
      <abilityName>全半角问题</abilityName>
      <candidateList>
        <item>“</item>
      </candidateList>
      <explain>文本全半角错误。</explain>
      <paraID>2BC38DCF</paraID>
      <start>112</start>
      <end>113</end>
      <status>modified</status>
      <modifiedWord>“</modifiedWord>
      <trackRevisions>false</trackRevisions>
    </reviewItem>
    <reviewItem>
      <errorID>984db7f4-4c8b-4b01-a2e3-627a77c6007f</errorID>
      <errorWord>"</errorWord>
      <group>L1_Format</group>
      <groupName>格式问题</groupName>
      <ability>L2_HalfPunc_CN</ability>
      <abilityName>全半角问题</abilityName>
      <candidateList>
        <item>”</item>
      </candidateList>
      <explain>文本全半角错误。</explain>
      <paraID>2BC38DCF</paraID>
      <start>116</start>
      <end>117</end>
      <status>modified</status>
      <modifiedWord>”</modifiedWord>
      <trackRevisions>false</trackRevisions>
    </reviewItem>
    <reviewItem>
      <errorID>ba386f3a-359c-4592-b58a-b8f6bbdc1d0c</errorID>
      <errorWord>"</errorWord>
      <group>L1_Format</group>
      <groupName>格式问题</groupName>
      <ability>L2_HalfPunc_CN</ability>
      <abilityName>全半角问题</abilityName>
      <candidateList>
        <item>“</item>
      </candidateList>
      <explain>文本全半角错误。</explain>
      <paraID>13B8E723</paraID>
      <start>55</start>
      <end>56</end>
      <status>modified</status>
      <modifiedWord>“</modifiedWord>
      <trackRevisions>false</trackRevisions>
    </reviewItem>
    <reviewItem>
      <errorID>93db803f-5f21-43e6-8e34-98eb45047038</errorID>
      <errorWord>"</errorWord>
      <group>L1_Format</group>
      <groupName>格式问题</groupName>
      <ability>L2_HalfPunc_CN</ability>
      <abilityName>全半角问题</abilityName>
      <candidateList>
        <item>”</item>
      </candidateList>
      <explain>文本全半角错误。</explain>
      <paraID>13B8E723</paraID>
      <start>65</start>
      <end>66</end>
      <status>modified</status>
      <modifiedWord>”</modifiedWord>
      <trackRevisions>false</trackRevisions>
    </reviewItem>
    <reviewItem>
      <errorID>5a756746-49d8-48ab-ad3f-a2fa2c048bab</errorID>
      <errorWord>"</errorWord>
      <group>L1_Format</group>
      <groupName>格式问题</groupName>
      <ability>L2_HalfPunc_CN</ability>
      <abilityName>全半角问题</abilityName>
      <candidateList>
        <item>“</item>
      </candidateList>
      <explain>文本全半角错误。</explain>
      <paraID>13B8E723</paraID>
      <start>81</start>
      <end>82</end>
      <status>modified</status>
      <modifiedWord>“</modifiedWord>
      <trackRevisions>false</trackRevisions>
    </reviewItem>
    <reviewItem>
      <errorID>56a78d5f-0947-4a26-b7f1-2eba4374c74a</errorID>
      <errorWord>"</errorWord>
      <group>L1_Format</group>
      <groupName>格式问题</groupName>
      <ability>L2_HalfPunc_CN</ability>
      <abilityName>全半角问题</abilityName>
      <candidateList>
        <item>”</item>
      </candidateList>
      <explain>文本全半角错误。</explain>
      <paraID>13B8E723</paraID>
      <start>89</start>
      <end>90</end>
      <status>modified</status>
      <modifiedWord>”</modifiedWord>
      <trackRevisions>false</trackRevisions>
    </reviewItem>
    <reviewItem>
      <errorID>f6caa80f-c993-4fbe-81d3-d2622d0527f1</errorID>
      <errorWord>"</errorWord>
      <group>L1_Format</group>
      <groupName>格式问题</groupName>
      <ability>L2_HalfPunc_CN</ability>
      <abilityName>全半角问题</abilityName>
      <candidateList>
        <item>“</item>
      </candidateList>
      <explain>文本全半角错误。</explain>
      <paraID>13B8E723</paraID>
      <start>154</start>
      <end>155</end>
      <status>modified</status>
      <modifiedWord>“</modifiedWord>
      <trackRevisions>false</trackRevisions>
    </reviewItem>
    <reviewItem>
      <errorID>5e49832c-5a07-4828-b16f-80d2a4344292</errorID>
      <errorWord>"</errorWord>
      <group>L1_Format</group>
      <groupName>格式问题</groupName>
      <ability>L2_HalfPunc_CN</ability>
      <abilityName>全半角问题</abilityName>
      <candidateList>
        <item>”</item>
      </candidateList>
      <explain>文本全半角错误。</explain>
      <paraID>13B8E723</paraID>
      <start>173</start>
      <end>174</end>
      <status>modified</status>
      <modifiedWord>”</modifiedWord>
      <trackRevisions>false</trackRevisions>
    </reviewItem>
    <reviewItem>
      <errorID>d4d59cf2-1c11-47e2-a9bb-64fc83bf1c11</errorID>
      <errorWord>"</errorWord>
      <group>L1_Format</group>
      <groupName>格式问题</groupName>
      <ability>L2_HalfPunc_CN</ability>
      <abilityName>全半角问题</abilityName>
      <candidateList>
        <item>“</item>
      </candidateList>
      <explain>文本全半角错误。</explain>
      <paraID>69C5ACA0</paraID>
      <start>52</start>
      <end>53</end>
      <status>modified</status>
      <modifiedWord>“</modifiedWord>
      <trackRevisions>false</trackRevisions>
    </reviewItem>
    <reviewItem>
      <errorID>26db5b74-eb40-4aa4-a7de-5ff7355783d3</errorID>
      <errorWord>"</errorWord>
      <group>L1_Format</group>
      <groupName>格式问题</groupName>
      <ability>L2_HalfPunc_CN</ability>
      <abilityName>全半角问题</abilityName>
      <candidateList>
        <item>”</item>
      </candidateList>
      <explain>文本全半角错误。</explain>
      <paraID>69C5ACA0</paraID>
      <start>62</start>
      <end>63</end>
      <status>modified</status>
      <modifiedWord>”</modifiedWord>
      <trackRevisions>false</trackRevisions>
    </reviewItem>
    <reviewItem>
      <errorID>ad9d0033-b691-4a4e-abe6-44964b5bd9b5</errorID>
      <errorWord>1980年代</errorWord>
      <group>L1_Knowledge</group>
      <groupName>知识性问题</groupName>
      <ability>L2_Time</ability>
      <abilityName>日期时间</abilityName>
      <candidateList>
        <item>20世纪80年代</item>
      </candidateList>
      <explain>年代表述建议使用世纪+年代的格式。</explain>
      <paraID>69C5ACA0</paraID>
      <start>96</start>
      <end>102</end>
      <status>unmodified</status>
      <modifiedWord/>
      <trackRevisions>false</trackRevisions>
    </reviewItem>
    <reviewItem>
      <errorID>82cbf3cd-d3f4-4cc1-b482-9454d9248bc0</errorID>
      <errorWord>"</errorWord>
      <group>L1_Format</group>
      <groupName>格式问题</groupName>
      <ability>L2_HalfPunc_CN</ability>
      <abilityName>全半角问题</abilityName>
      <candidateList>
        <item>“</item>
      </candidateList>
      <explain>文本全半角错误。</explain>
      <paraID>583DEC8D</paraID>
      <start>61</start>
      <end>62</end>
      <status>modified</status>
      <modifiedWord>“</modifiedWord>
      <trackRevisions>false</trackRevisions>
    </reviewItem>
    <reviewItem>
      <errorID>78a782bf-831f-471b-b3c3-3021a729d989</errorID>
      <errorWord>"</errorWord>
      <group>L1_Format</group>
      <groupName>格式问题</groupName>
      <ability>L2_HalfPunc_CN</ability>
      <abilityName>全半角问题</abilityName>
      <candidateList>
        <item>”</item>
      </candidateList>
      <explain>文本全半角错误。</explain>
      <paraID>583DEC8D</paraID>
      <start>74</start>
      <end>75</end>
      <status>modified</status>
      <modifiedWord>”</modifiedWord>
      <trackRevisions>false</trackRevisions>
    </reviewItem>
    <reviewItem>
      <errorID>e4439516-d2f2-4b7c-b593-46c3df2c72f4</errorID>
      <errorWord>1970年代</errorWord>
      <group>L1_Knowledge</group>
      <groupName>知识性问题</groupName>
      <ability>L2_Time</ability>
      <abilityName>日期时间</abilityName>
      <candidateList>
        <item>20世纪70年代</item>
      </candidateList>
      <explain>年代表述建议使用世纪+年代的格式。</explain>
      <paraID>72917798</paraID>
      <start>8</start>
      <end>14</end>
      <status>unmodified</status>
      <modifiedWord/>
      <trackRevisions>false</trackRevisions>
    </reviewItem>
    <reviewItem>
      <errorID>763bb687-3c33-4a87-be49-ab8e32310974</errorID>
      <errorWord>"</errorWord>
      <group>L1_Format</group>
      <groupName>格式问题</groupName>
      <ability>L2_HalfPunc_CN</ability>
      <abilityName>全半角问题</abilityName>
      <candidateList>
        <item>“</item>
      </candidateList>
      <explain>文本全半角错误。</explain>
      <paraID>72917798</paraID>
      <start>32</start>
      <end>33</end>
      <status>modified</status>
      <modifiedWord>“</modifiedWord>
      <trackRevisions>false</trackRevisions>
    </reviewItem>
    <reviewItem>
      <errorID>7e20af2f-df6a-44c5-ba21-ebe24d984adc</errorID>
      <errorWord>"</errorWord>
      <group>L1_Format</group>
      <groupName>格式问题</groupName>
      <ability>L2_HalfPunc_CN</ability>
      <abilityName>全半角问题</abilityName>
      <candidateList>
        <item>”</item>
      </candidateList>
      <explain>文本全半角错误。</explain>
      <paraID>72917798</paraID>
      <start>42</start>
      <end>43</end>
      <status>modified</status>
      <modifiedWord>”</modifiedWord>
      <trackRevisions>false</trackRevisions>
    </reviewItem>
    <reviewItem>
      <errorID>807d04e4-1183-48e2-9fed-0b49370ad22b</errorID>
      <errorWord>"</errorWord>
      <group>L1_Format</group>
      <groupName>格式问题</groupName>
      <ability>L2_HalfPunc_CN</ability>
      <abilityName>全半角问题</abilityName>
      <candidateList>
        <item>“</item>
      </candidateList>
      <explain>文本全半角错误。</explain>
      <paraID>72917798</paraID>
      <start>79</start>
      <end>80</end>
      <status>modified</status>
      <modifiedWord>“</modifiedWord>
      <trackRevisions>false</trackRevisions>
    </reviewItem>
    <reviewItem>
      <errorID>2355176f-acbc-4e27-82b1-b6acb1f00d1b</errorID>
      <errorWord>"</errorWord>
      <group>L1_Format</group>
      <groupName>格式问题</groupName>
      <ability>L2_HalfPunc_CN</ability>
      <abilityName>全半角问题</abilityName>
      <candidateList>
        <item>”</item>
      </candidateList>
      <explain>文本全半角错误。</explain>
      <paraID>72917798</paraID>
      <start>86</start>
      <end>87</end>
      <status>modified</status>
      <modifiedWord>”</modifiedWord>
      <trackRevisions>false</trackRevisions>
    </reviewItem>
    <reviewItem>
      <errorID>56f38451-e264-49c7-990c-e071800cf737</errorID>
      <errorWord>"</errorWord>
      <group>L1_Format</group>
      <groupName>格式问题</groupName>
      <ability>L2_HalfPunc_CN</ability>
      <abilityName>全半角问题</abilityName>
      <candidateList>
        <item>“</item>
      </candidateList>
      <explain>文本全半角错误。</explain>
      <paraID>72917798</paraID>
      <start>98</start>
      <end>99</end>
      <status>modified</status>
      <modifiedWord>“</modifiedWord>
      <trackRevisions>false</trackRevisions>
    </reviewItem>
    <reviewItem>
      <errorID>61715a12-b45f-470a-8d44-07ecb0442586</errorID>
      <errorWord>"</errorWord>
      <group>L1_Format</group>
      <groupName>格式问题</groupName>
      <ability>L2_HalfPunc_CN</ability>
      <abilityName>全半角问题</abilityName>
      <candidateList>
        <item>”</item>
      </candidateList>
      <explain>文本全半角错误。</explain>
      <paraID>72917798</paraID>
      <start>101</start>
      <end>102</end>
      <status>modified</status>
      <modifiedWord>”</modifiedWord>
      <trackRevisions>false</trackRevisions>
    </reviewItem>
    <reviewItem>
      <errorID>aa91776f-cd70-4ba7-b8fc-8e7d6f3aabfb</errorID>
      <errorWord>"</errorWord>
      <group>L1_Format</group>
      <groupName>格式问题</groupName>
      <ability>L2_HalfPunc_CN</ability>
      <abilityName>全半角问题</abilityName>
      <candidateList>
        <item>“</item>
      </candidateList>
      <explain>文本全半角错误。</explain>
      <paraID>15D47ECD</paraID>
      <start>11</start>
      <end>12</end>
      <status>modified</status>
      <modifiedWord>“</modifiedWord>
      <trackRevisions>false</trackRevisions>
    </reviewItem>
    <reviewItem>
      <errorID>9f10099c-e3ba-4b35-969f-2591d29314f2</errorID>
      <errorWord>"</errorWord>
      <group>L1_Format</group>
      <groupName>格式问题</groupName>
      <ability>L2_HalfPunc_CN</ability>
      <abilityName>全半角问题</abilityName>
      <candidateList>
        <item>”</item>
      </candidateList>
      <explain>文本全半角错误。</explain>
      <paraID>15D47ECD</paraID>
      <start>20</start>
      <end>21</end>
      <status>modified</status>
      <modifiedWord>”</modifiedWord>
      <trackRevisions>false</trackRevisions>
    </reviewItem>
    <reviewItem>
      <errorID>9a510220-8427-4028-b3b2-336e85836b40</errorID>
      <errorWord>"</errorWord>
      <group>L1_Format</group>
      <groupName>格式问题</groupName>
      <ability>L2_HalfPunc_CN</ability>
      <abilityName>全半角问题</abilityName>
      <candidateList>
        <item>“</item>
      </candidateList>
      <explain>文本全半角错误。</explain>
      <paraID>15D47ECD</paraID>
      <start>51</start>
      <end>52</end>
      <status>modified</status>
      <modifiedWord>“</modifiedWord>
      <trackRevisions>false</trackRevisions>
    </reviewItem>
    <reviewItem>
      <errorID>58417241-d183-49f3-89f8-73fcb5ee41aa</errorID>
      <errorWord>"</errorWord>
      <group>L1_Format</group>
      <groupName>格式问题</groupName>
      <ability>L2_HalfPunc_CN</ability>
      <abilityName>全半角问题</abilityName>
      <candidateList>
        <item>”</item>
      </candidateList>
      <explain>文本全半角错误。</explain>
      <paraID>15D47ECD</paraID>
      <start>56</start>
      <end>57</end>
      <status>modified</status>
      <modifiedWord>”</modifiedWord>
      <trackRevisions>false</trackRevisions>
    </reviewItem>
    <reviewItem>
      <errorID>af365794-7d9a-4be3-981a-1394777cde5a</errorID>
      <errorWord>"</errorWord>
      <group>L1_Format</group>
      <groupName>格式问题</groupName>
      <ability>L2_HalfPunc_CN</ability>
      <abilityName>全半角问题</abilityName>
      <candidateList>
        <item>“</item>
      </candidateList>
      <explain>文本全半角错误。</explain>
      <paraID>15D47ECD</paraID>
      <start>58</start>
      <end>59</end>
      <status>modified</status>
      <modifiedWord>“</modifiedWord>
      <trackRevisions>false</trackRevisions>
    </reviewItem>
    <reviewItem>
      <errorID>a24e75ae-39fe-47a4-a25d-d91bfbb92b20</errorID>
      <errorWord>"</errorWord>
      <group>L1_Format</group>
      <groupName>格式问题</groupName>
      <ability>L2_HalfPunc_CN</ability>
      <abilityName>全半角问题</abilityName>
      <candidateList>
        <item>”</item>
      </candidateList>
      <explain>文本全半角错误。</explain>
      <paraID>15D47ECD</paraID>
      <start>64</start>
      <end>65</end>
      <status>modified</status>
      <modifiedWord>”</modifiedWord>
      <trackRevisions>false</trackRevisions>
    </reviewItem>
    <reviewItem>
      <errorID>87c19684-9444-4fa3-802d-89d08b838d49</errorID>
      <errorWord>(</errorWord>
      <group>L1_Format</group>
      <groupName>格式问题</groupName>
      <ability>L2_HalfPunc_CN</ability>
      <abilityName>全半角问题</abilityName>
      <candidateList>
        <item>（</item>
      </candidateList>
      <explain>文本全半角错误。</explain>
      <paraID>56678C6D</paraID>
      <start>21</start>
      <end>22</end>
      <status>modified</status>
      <modifiedWord>（</modifiedWord>
      <trackRevisions>false</trackRevisions>
    </reviewItem>
    <reviewItem>
      <errorID>690a86d9-24fb-4a5c-a13a-5b0251c74ccc</errorID>
      <errorWord>)</errorWord>
      <group>L1_Format</group>
      <groupName>格式问题</groupName>
      <ability>L2_HalfPunc_CN</ability>
      <abilityName>全半角问题</abilityName>
      <candidateList>
        <item>）</item>
      </candidateList>
      <explain>文本全半角错误。</explain>
      <paraID>56678C6D</paraID>
      <start>27</start>
      <end>28</end>
      <status>modified</status>
      <modifiedWord>）</modifiedWord>
      <trackRevisions>false</trackRevisions>
    </reviewItem>
    <reviewItem>
      <errorID>9b4ca1e8-766e-420a-a73e-4ffd238fcd1d</errorID>
      <errorWord>(</errorWord>
      <group>L1_Format</group>
      <groupName>格式问题</groupName>
      <ability>L2_HalfPunc_CN</ability>
      <abilityName>全半角问题</abilityName>
      <candidateList>
        <item>（</item>
      </candidateList>
      <explain>文本全半角错误。</explain>
      <paraID>56678C6D</paraID>
      <start>34</start>
      <end>35</end>
      <status>modified</status>
      <modifiedWord>（</modifiedWord>
      <trackRevisions>false</trackRevisions>
    </reviewItem>
    <reviewItem>
      <errorID>deeea671-0434-438d-80ab-0802e7aba1a5</errorID>
      <errorWord>)</errorWord>
      <group>L1_Format</group>
      <groupName>格式问题</groupName>
      <ability>L2_HalfPunc_CN</ability>
      <abilityName>全半角问题</abilityName>
      <candidateList>
        <item>）</item>
      </candidateList>
      <explain>文本全半角错误。</explain>
      <paraID>56678C6D</paraID>
      <start>39</start>
      <end>40</end>
      <status>modified</status>
      <modifiedWord>）</modifiedWord>
      <trackRevisions>false</trackRevisions>
    </reviewItem>
    <reviewItem>
      <errorID>80726737-7946-48c8-a06a-9fe8937db004</errorID>
      <errorWord>(</errorWord>
      <group>L1_Format</group>
      <groupName>格式问题</groupName>
      <ability>L2_HalfPunc_CN</ability>
      <abilityName>全半角问题</abilityName>
      <candidateList>
        <item>（</item>
      </candidateList>
      <explain>文本全半角错误。</explain>
      <paraID>56678C6D</paraID>
      <start>46</start>
      <end>47</end>
      <status>modified</status>
      <modifiedWord>（</modifiedWord>
      <trackRevisions>false</trackRevisions>
    </reviewItem>
    <reviewItem>
      <errorID>1cfb05b1-d67f-4587-9790-613edb8cfb3a</errorID>
      <errorWord>)</errorWord>
      <group>L1_Format</group>
      <groupName>格式问题</groupName>
      <ability>L2_HalfPunc_CN</ability>
      <abilityName>全半角问题</abilityName>
      <candidateList>
        <item>）</item>
      </candidateList>
      <explain>文本全半角错误。</explain>
      <paraID>56678C6D</paraID>
      <start>55</start>
      <end>56</end>
      <status>modified</status>
      <modifiedWord>）</modifiedWord>
      <trackRevisions>false</trackRevisions>
    </reviewItem>
    <reviewItem>
      <errorID>1c55145d-a3e8-4181-9e45-eea60a6644b6</errorID>
      <errorWord>(</errorWord>
      <group>L1_Format</group>
      <groupName>格式问题</groupName>
      <ability>L2_HalfPunc_CN</ability>
      <abilityName>全半角问题</abilityName>
      <candidateList>
        <item>（</item>
      </candidateList>
      <explain>文本全半角错误。</explain>
      <paraID>56678C6D</paraID>
      <start>62</start>
      <end>63</end>
      <status>modified</status>
      <modifiedWord>（</modifiedWord>
      <trackRevisions>false</trackRevisions>
    </reviewItem>
    <reviewItem>
      <errorID>2c6259f9-4db6-4c4b-802b-c89eff2c3f32</errorID>
      <errorWord>)</errorWord>
      <group>L1_Format</group>
      <groupName>格式问题</groupName>
      <ability>L2_HalfPunc_CN</ability>
      <abilityName>全半角问题</abilityName>
      <candidateList>
        <item>）</item>
      </candidateList>
      <explain>文本全半角错误。</explain>
      <paraID>56678C6D</paraID>
      <start>68</start>
      <end>69</end>
      <status>modified</status>
      <modifiedWord>）</modifiedWord>
      <trackRevisions>false</trackRevisions>
    </reviewItem>
    <reviewItem>
      <errorID>0c224e30-f451-4d78-a26c-e837e48c2557</errorID>
      <errorWord>(</errorWord>
      <group>L1_Format</group>
      <groupName>格式问题</groupName>
      <ability>L2_HalfPunc_CN</ability>
      <abilityName>全半角问题</abilityName>
      <candidateList>
        <item>（</item>
      </candidateList>
      <explain>文本全半角错误。</explain>
      <paraID>56678C6D</paraID>
      <start>75</start>
      <end>76</end>
      <status>modified</status>
      <modifiedWord>（</modifiedWord>
      <trackRevisions>false</trackRevisions>
    </reviewItem>
    <reviewItem>
      <errorID>3ec560e8-8ede-4d59-a38b-9f1e94c83d77</errorID>
      <errorWord>)</errorWord>
      <group>L1_Format</group>
      <groupName>格式问题</groupName>
      <ability>L2_HalfPunc_CN</ability>
      <abilityName>全半角问题</abilityName>
      <candidateList>
        <item>）</item>
      </candidateList>
      <explain>文本全半角错误。</explain>
      <paraID>56678C6D</paraID>
      <start>80</start>
      <end>81</end>
      <status>modified</status>
      <modifiedWord>）</modifiedWord>
      <trackRevisions>false</trackRevisions>
    </reviewItem>
    <reviewItem>
      <errorID>b709af51-ee19-45c0-9e68-9093e4e0a081</errorID>
      <errorWord>(</errorWord>
      <group>L1_Format</group>
      <groupName>格式问题</groupName>
      <ability>L2_HalfPunc_CN</ability>
      <abilityName>全半角问题</abilityName>
      <candidateList>
        <item>（</item>
      </candidateList>
      <explain>文本全半角错误。</explain>
      <paraID>650B9164</paraID>
      <start>25</start>
      <end>26</end>
      <status>modified</status>
      <modifiedWord>（</modifiedWord>
      <trackRevisions>false</trackRevisions>
    </reviewItem>
    <reviewItem>
      <errorID>78b47beb-9e96-45c6-94f2-71ad3467bc50</errorID>
      <errorWord>)</errorWord>
      <group>L1_Format</group>
      <groupName>格式问题</groupName>
      <ability>L2_HalfPunc_CN</ability>
      <abilityName>全半角问题</abilityName>
      <candidateList>
        <item>）</item>
      </candidateList>
      <explain>文本全半角错误。</explain>
      <paraID>650B9164</paraID>
      <start>43</start>
      <end>44</end>
      <status>modified</status>
      <modifiedWord>）</modifiedWord>
      <trackRevisions>false</trackRevisions>
    </reviewItem>
    <reviewItem>
      <errorID>8e10b2ad-e400-4241-91fb-3728cdb30343</errorID>
      <errorWord>(</errorWord>
      <group>L1_Format</group>
      <groupName>格式问题</groupName>
      <ability>L2_HalfPunc_CN</ability>
      <abilityName>全半角问题</abilityName>
      <candidateList>
        <item>（</item>
      </candidateList>
      <explain>文本全半角错误。</explain>
      <paraID>650B9164</paraID>
      <start>50</start>
      <end>51</end>
      <status>modified</status>
      <modifiedWord>（</modifiedWord>
      <trackRevisions>false</trackRevisions>
    </reviewItem>
    <reviewItem>
      <errorID>10149024-9279-4cf0-9b5c-6e4fe3da0cc9</errorID>
      <errorWord>)</errorWord>
      <group>L1_Format</group>
      <groupName>格式问题</groupName>
      <ability>L2_HalfPunc_CN</ability>
      <abilityName>全半角问题</abilityName>
      <candidateList>
        <item>）</item>
      </candidateList>
      <explain>文本全半角错误。</explain>
      <paraID>650B9164</paraID>
      <start>66</start>
      <end>67</end>
      <status>modified</status>
      <modifiedWord>）</modifiedWord>
      <trackRevisions>false</trackRevisions>
    </reviewItem>
    <reviewItem>
      <errorID>7c8217ed-658c-40f9-adfb-e8128d85e33b</errorID>
      <errorWord>1950年代</errorWord>
      <group>L1_Knowledge</group>
      <groupName>知识性问题</groupName>
      <ability>L2_Time</ability>
      <abilityName>日期时间</abilityName>
      <candidateList>
        <item>20世纪50年代</item>
      </candidateList>
      <explain>年代表述建议使用世纪+年代的格式。</explain>
      <paraID>5588C8E4</paraID>
      <start>24</start>
      <end>30</end>
      <status>unmodified</status>
      <modifiedWord/>
      <trackRevisions>false</trackRevisions>
    </reviewItem>
    <reviewItem>
      <errorID>f1878622-43ca-4ab3-b366-eab52d224c47</errorID>
      <errorWord>脱衣舞</errorWord>
      <group>L1_Word</group>
      <groupName>字词问题</groupName>
      <ability>L2_Typo</ability>
      <abilityName>字词错误</abilityName>
      <candidateList/>
      <explain>【涉黄词条】句中包含涉黄敏感词条，请注意甄别。</explain>
      <paraID>5588C8E4</paraID>
      <start>133</start>
      <end>136</end>
      <status>unmodified</status>
      <modifiedWord/>
      <trackRevisions>false</trackRevisions>
    </reviewItem>
    <reviewItem>
      <errorID>df322214-f4bc-45f0-9961-769f3fbf20bc</errorID>
      <errorWord>"</errorWord>
      <group>L1_Format</group>
      <groupName>格式问题</groupName>
      <ability>L2_HalfPunc_CN</ability>
      <abilityName>全半角问题</abilityName>
      <candidateList>
        <item>“</item>
      </candidateList>
      <explain>文本全半角错误。</explain>
      <paraID>5588C8E4</paraID>
      <start>149</start>
      <end>150</end>
      <status>modified</status>
      <modifiedWord>“</modifiedWord>
      <trackRevisions>false</trackRevisions>
    </reviewItem>
    <reviewItem>
      <errorID>753a0475-37c8-4902-919f-31f4fddb998f</errorID>
      <errorWord>"</errorWord>
      <group>L1_Format</group>
      <groupName>格式问题</groupName>
      <ability>L2_HalfPunc_CN</ability>
      <abilityName>全半角问题</abilityName>
      <candidateList>
        <item>”</item>
      </candidateList>
      <explain>文本全半角错误。</explain>
      <paraID>5588C8E4</paraID>
      <start>152</start>
      <end>153</end>
      <status>modified</status>
      <modifiedWord>”</modifiedWord>
      <trackRevisions>false</trackRevisions>
    </reviewItem>
    <reviewItem>
      <errorID>b06bf3b8-3ed5-4bd8-a76f-bf556f96c217</errorID>
      <errorWord>"</errorWord>
      <group>L1_Format</group>
      <groupName>格式问题</groupName>
      <ability>L2_HalfPunc_CN</ability>
      <abilityName>全半角问题</abilityName>
      <candidateList>
        <item>“</item>
      </candidateList>
      <explain>文本全半角错误。</explain>
      <paraID>1947C62D</paraID>
      <start>30</start>
      <end>31</end>
      <status>modified</status>
      <modifiedWord>“</modifiedWord>
      <trackRevisions>false</trackRevisions>
    </reviewItem>
    <reviewItem>
      <errorID>b35e0d53-3e5c-4125-9079-532eb3e9f9c9</errorID>
      <errorWord>"</errorWord>
      <group>L1_Format</group>
      <groupName>格式问题</groupName>
      <ability>L2_HalfPunc_CN</ability>
      <abilityName>全半角问题</abilityName>
      <candidateList>
        <item>”</item>
      </candidateList>
      <explain>文本全半角错误。</explain>
      <paraID>1947C62D</paraID>
      <start>34</start>
      <end>35</end>
      <status>modified</status>
      <modifiedWord>”</modifiedWord>
      <trackRevisions>false</trackRevisions>
    </reviewItem>
    <reviewItem>
      <errorID>71155fe9-cab4-4d99-9efa-f72e8bc0bfc5</errorID>
      <errorWord>"</errorWord>
      <group>L1_Format</group>
      <groupName>格式问题</groupName>
      <ability>L2_HalfPunc_CN</ability>
      <abilityName>全半角问题</abilityName>
      <candidateList>
        <item>“</item>
      </candidateList>
      <explain>文本全半角错误。</explain>
      <paraID>1947C62D</paraID>
      <start>52</start>
      <end>53</end>
      <status>modified</status>
      <modifiedWord>“</modifiedWord>
      <trackRevisions>false</trackRevisions>
    </reviewItem>
    <reviewItem>
      <errorID>8e1ed358-b21c-4cdb-a2ed-a855044d2722</errorID>
      <errorWord>"</errorWord>
      <group>L1_Format</group>
      <groupName>格式问题</groupName>
      <ability>L2_HalfPunc_CN</ability>
      <abilityName>全半角问题</abilityName>
      <candidateList>
        <item>”</item>
      </candidateList>
      <explain>文本全半角错误。</explain>
      <paraID>1947C62D</paraID>
      <start>56</start>
      <end>57</end>
      <status>modified</status>
      <modifiedWord>”</modifiedWord>
      <trackRevisions>false</trackRevisions>
    </reviewItem>
    <reviewItem>
      <errorID>c3b962ca-958b-440b-b624-c21944fbacc3</errorID>
      <errorWord>"</errorWord>
      <group>L1_Format</group>
      <groupName>格式问题</groupName>
      <ability>L2_HalfPunc_CN</ability>
      <abilityName>全半角问题</abilityName>
      <candidateList>
        <item>“</item>
      </candidateList>
      <explain>文本全半角错误。</explain>
      <paraID>1947C62D</paraID>
      <start>95</start>
      <end>96</end>
      <status>modified</status>
      <modifiedWord>“</modifiedWord>
      <trackRevisions>false</trackRevisions>
    </reviewItem>
    <reviewItem>
      <errorID>64d17728-d742-45f1-817b-3095532f268a</errorID>
      <errorWord>"</errorWord>
      <group>L1_Format</group>
      <groupName>格式问题</groupName>
      <ability>L2_HalfPunc_CN</ability>
      <abilityName>全半角问题</abilityName>
      <candidateList>
        <item>”</item>
      </candidateList>
      <explain>文本全半角错误。</explain>
      <paraID>1947C62D</paraID>
      <start>109</start>
      <end>110</end>
      <status>modified</status>
      <modifiedWord>”</modifiedWord>
      <trackRevisions>false</trackRevisions>
    </reviewItem>
    <reviewItem>
      <errorID>e472af27-4b94-4564-9259-312d6b3583f4</errorID>
      <errorWord>"</errorWord>
      <group>L1_Format</group>
      <groupName>格式问题</groupName>
      <ability>L2_HalfPunc_CN</ability>
      <abilityName>全半角问题</abilityName>
      <candidateList>
        <item>“</item>
      </candidateList>
      <explain>文本全半角错误。</explain>
      <paraID>1947C62D</paraID>
      <start>119</start>
      <end>120</end>
      <status>modified</status>
      <modifiedWord>“</modifiedWord>
      <trackRevisions>false</trackRevisions>
    </reviewItem>
    <reviewItem>
      <errorID>822c0f38-03fb-4ea4-b5f3-61ee65f69d1c</errorID>
      <errorWord>"</errorWord>
      <group>L1_Format</group>
      <groupName>格式问题</groupName>
      <ability>L2_HalfPunc_CN</ability>
      <abilityName>全半角问题</abilityName>
      <candidateList>
        <item>”</item>
      </candidateList>
      <explain>文本全半角错误。</explain>
      <paraID>1947C62D</paraID>
      <start>135</start>
      <end>136</end>
      <status>modified</status>
      <modifiedWord>”</modifiedWord>
      <trackRevisions>false</trackRevisions>
    </reviewItem>
    <reviewItem>
      <errorID>fc3f1095-14ab-4f87-b7bf-ef825f14a476</errorID>
      <errorWord>"</errorWord>
      <group>L1_Format</group>
      <groupName>格式问题</groupName>
      <ability>L2_HalfPunc_CN</ability>
      <abilityName>全半角问题</abilityName>
      <candidateList>
        <item>“</item>
      </candidateList>
      <explain>文本全半角错误。</explain>
      <paraID>1947C62D</paraID>
      <start>143</start>
      <end>144</end>
      <status>modified</status>
      <modifiedWord>“</modifiedWord>
      <trackRevisions>false</trackRevisions>
    </reviewItem>
    <reviewItem>
      <errorID>9671299e-100e-4abb-992e-a3864a9c1e88</errorID>
      <errorWord>"</errorWord>
      <group>L1_Format</group>
      <groupName>格式问题</groupName>
      <ability>L2_HalfPunc_CN</ability>
      <abilityName>全半角问题</abilityName>
      <candidateList>
        <item>”</item>
      </candidateList>
      <explain>文本全半角错误。</explain>
      <paraID>1947C62D</paraID>
      <start>146</start>
      <end>147</end>
      <status>modified</status>
      <modifiedWord>”</modifiedWord>
      <trackRevisions>false</trackRevisions>
    </reviewItem>
    <reviewItem>
      <errorID>96949fb6-a4c5-4c84-afe7-42f1bfcfbfe0</errorID>
      <errorWord>"</errorWord>
      <group>L1_Format</group>
      <groupName>格式问题</groupName>
      <ability>L2_HalfPunc_CN</ability>
      <abilityName>全半角问题</abilityName>
      <candidateList>
        <item>“</item>
      </candidateList>
      <explain>文本全半角错误。</explain>
      <paraID>1947C62D</paraID>
      <start>167</start>
      <end>168</end>
      <status>modified</status>
      <modifiedWord>“</modifiedWord>
      <trackRevisions>false</trackRevisions>
    </reviewItem>
    <reviewItem>
      <errorID>63cb480d-cbd7-47e4-8e19-dcc2b0f42565</errorID>
      <errorWord>"</errorWord>
      <group>L1_Format</group>
      <groupName>格式问题</groupName>
      <ability>L2_HalfPunc_CN</ability>
      <abilityName>全半角问题</abilityName>
      <candidateList>
        <item>”</item>
      </candidateList>
      <explain>文本全半角错误。</explain>
      <paraID>1947C62D</paraID>
      <start>171</start>
      <end>172</end>
      <status>modified</status>
      <modifiedWord>”</modifiedWord>
      <trackRevisions>false</trackRevisions>
    </reviewItem>
    <reviewItem>
      <errorID>157ca6ac-e663-4ff4-9469-e61ecaf94505</errorID>
      <errorWord>"</errorWord>
      <group>L1_Format</group>
      <groupName>格式问题</groupName>
      <ability>L2_HalfPunc_CN</ability>
      <abilityName>全半角问题</abilityName>
      <candidateList>
        <item>“</item>
      </candidateList>
      <explain>文本全半角错误。</explain>
      <paraID> ACD5F9F</paraID>
      <start>29</start>
      <end>30</end>
      <status>modified</status>
      <modifiedWord>“</modifiedWord>
      <trackRevisions>false</trackRevisions>
    </reviewItem>
    <reviewItem>
      <errorID>fc2a46ab-3092-47c3-812b-887534d7cf3d</errorID>
      <errorWord>"</errorWord>
      <group>L1_Format</group>
      <groupName>格式问题</groupName>
      <ability>L2_HalfPunc_CN</ability>
      <abilityName>全半角问题</abilityName>
      <candidateList>
        <item>”</item>
      </candidateList>
      <explain>文本全半角错误。</explain>
      <paraID> ACD5F9F</paraID>
      <start>32</start>
      <end>33</end>
      <status>modified</status>
      <modifiedWord>”</modifiedWord>
      <trackRevisions>false</trackRevisions>
    </reviewItem>
    <reviewItem>
      <errorID>bbab1519-f8df-4222-9325-6ea40036f103</errorID>
      <errorWord>"</errorWord>
      <group>L1_Format</group>
      <groupName>格式问题</groupName>
      <ability>L2_HalfPunc_CN</ability>
      <abilityName>全半角问题</abilityName>
      <candidateList>
        <item>“</item>
      </candidateList>
      <explain>文本全半角错误。</explain>
      <paraID> ACD5F9F</paraID>
      <start>45</start>
      <end>46</end>
      <status>modified</status>
      <modifiedWord>“</modifiedWord>
      <trackRevisions>false</trackRevisions>
    </reviewItem>
    <reviewItem>
      <errorID>7b5a297b-660c-4472-8f8e-f6112ed09f41</errorID>
      <errorWord>"</errorWord>
      <group>L1_Format</group>
      <groupName>格式问题</groupName>
      <ability>L2_HalfPunc_CN</ability>
      <abilityName>全半角问题</abilityName>
      <candidateList>
        <item>”</item>
      </candidateList>
      <explain>文本全半角错误。</explain>
      <paraID> ACD5F9F</paraID>
      <start>48</start>
      <end>49</end>
      <status>modified</status>
      <modifiedWord>”</modifiedWord>
      <trackRevisions>false</trackRevisions>
    </reviewItem>
    <reviewItem>
      <errorID>3357cfc5-32e5-4b3e-b7ed-32c46a841566</errorID>
      <errorWord>"</errorWord>
      <group>L1_Format</group>
      <groupName>格式问题</groupName>
      <ability>L2_HalfPunc_CN</ability>
      <abilityName>全半角问题</abilityName>
      <candidateList>
        <item>“</item>
      </candidateList>
      <explain>文本全半角错误。</explain>
      <paraID> ACD5F9F</paraID>
      <start>71</start>
      <end>72</end>
      <status>modified</status>
      <modifiedWord>“</modifiedWord>
      <trackRevisions>false</trackRevisions>
    </reviewItem>
    <reviewItem>
      <errorID>2b959e10-4da0-4e3a-aa5a-e4cd62fe3311</errorID>
      <errorWord>"</errorWord>
      <group>L1_Format</group>
      <groupName>格式问题</groupName>
      <ability>L2_HalfPunc_CN</ability>
      <abilityName>全半角问题</abilityName>
      <candidateList>
        <item>”</item>
      </candidateList>
      <explain>文本全半角错误。</explain>
      <paraID> ACD5F9F</paraID>
      <start>74</start>
      <end>75</end>
      <status>modified</status>
      <modifiedWord>”</modifiedWord>
      <trackRevisions>false</trackRevisions>
    </reviewItem>
    <reviewItem>
      <errorID>1e744f69-1343-40ac-a0d8-11f803d91648</errorID>
      <errorWord>"</errorWord>
      <group>L1_Format</group>
      <groupName>格式问题</groupName>
      <ability>L2_HalfPunc_CN</ability>
      <abilityName>全半角问题</abilityName>
      <candidateList>
        <item>“</item>
      </candidateList>
      <explain>文本全半角错误。</explain>
      <paraID> ACD5F9F</paraID>
      <start>123</start>
      <end>124</end>
      <status>modified</status>
      <modifiedWord>“</modifiedWord>
      <trackRevisions>false</trackRevisions>
    </reviewItem>
    <reviewItem>
      <errorID>16c87a5f-13ff-4cbf-b1e6-7f6c7bc6129f</errorID>
      <errorWord>"</errorWord>
      <group>L1_Format</group>
      <groupName>格式问题</groupName>
      <ability>L2_HalfPunc_CN</ability>
      <abilityName>全半角问题</abilityName>
      <candidateList>
        <item>”</item>
      </candidateList>
      <explain>文本全半角错误。</explain>
      <paraID> ACD5F9F</paraID>
      <start>126</start>
      <end>127</end>
      <status>modified</status>
      <modifiedWord>”</modifiedWord>
      <trackRevisions>false</trackRevisions>
    </reviewItem>
    <reviewItem>
      <errorID>205cb0d5-2e48-4f84-8e9b-c4c864a67eb9</errorID>
      <errorWord>"</errorWord>
      <group>L1_Format</group>
      <groupName>格式问题</groupName>
      <ability>L2_HalfPunc_CN</ability>
      <abilityName>全半角问题</abilityName>
      <candidateList>
        <item>“</item>
      </candidateList>
      <explain>文本全半角错误。</explain>
      <paraID> ACD5F9F</paraID>
      <start>187</start>
      <end>188</end>
      <status>modified</status>
      <modifiedWord>“</modifiedWord>
      <trackRevisions>false</trackRevisions>
    </reviewItem>
    <reviewItem>
      <errorID>0a63f50b-0a8f-47db-ad61-fff39cba586b</errorID>
      <errorWord>"</errorWord>
      <group>L1_Format</group>
      <groupName>格式问题</groupName>
      <ability>L2_HalfPunc_CN</ability>
      <abilityName>全半角问题</abilityName>
      <candidateList>
        <item>”</item>
      </candidateList>
      <explain>文本全半角错误。</explain>
      <paraID> ACD5F9F</paraID>
      <start>192</start>
      <end>193</end>
      <status>modified</status>
      <modifiedWord>”</modifiedWord>
      <trackRevisions>false</trackRevisions>
    </reviewItem>
    <reviewItem>
      <errorID>b23e59b8-f9e7-4ae4-a4e5-2274a9c842b1</errorID>
      <errorWord>"</errorWord>
      <group>L1_Format</group>
      <groupName>格式问题</groupName>
      <ability>L2_HalfPunc_CN</ability>
      <abilityName>全半角问题</abilityName>
      <candidateList>
        <item>“</item>
      </candidateList>
      <explain>文本全半角错误。</explain>
      <paraID>2C7026B9</paraID>
      <start>72</start>
      <end>73</end>
      <status>modified</status>
      <modifiedWord>“</modifiedWord>
      <trackRevisions>false</trackRevisions>
    </reviewItem>
    <reviewItem>
      <errorID>2e965d74-ddb0-4c7c-bf4c-ddc1d33c3588</errorID>
      <errorWord>"</errorWord>
      <group>L1_Format</group>
      <groupName>格式问题</groupName>
      <ability>L2_HalfPunc_CN</ability>
      <abilityName>全半角问题</abilityName>
      <candidateList>
        <item>”</item>
      </candidateList>
      <explain>文本全半角错误。</explain>
      <paraID>2C7026B9</paraID>
      <start>79</start>
      <end>80</end>
      <status>modified</status>
      <modifiedWord>”</modifiedWord>
      <trackRevisions>false</trackRevisions>
    </reviewItem>
    <reviewItem>
      <errorID>562b9f08-be87-4518-b91e-217aa9c2fbfa</errorID>
      <errorWord>"</errorWord>
      <group>L1_Format</group>
      <groupName>格式问题</groupName>
      <ability>L2_HalfPunc_CN</ability>
      <abilityName>全半角问题</abilityName>
      <candidateList>
        <item>“</item>
      </candidateList>
      <explain>文本全半角错误。</explain>
      <paraID>5DA23AA9</paraID>
      <start>64</start>
      <end>65</end>
      <status>modified</status>
      <modifiedWord>“</modifiedWord>
      <trackRevisions>false</trackRevisions>
    </reviewItem>
    <reviewItem>
      <errorID>7d53d881-7518-4657-86f4-c279c6e3e94e</errorID>
      <errorWord>"</errorWord>
      <group>L1_Format</group>
      <groupName>格式问题</groupName>
      <ability>L2_HalfPunc_CN</ability>
      <abilityName>全半角问题</abilityName>
      <candidateList>
        <item>”</item>
      </candidateList>
      <explain>文本全半角错误。</explain>
      <paraID>5DA23AA9</paraID>
      <start>69</start>
      <end>70</end>
      <status>modified</status>
      <modifiedWord>”</modifiedWord>
      <trackRevisions>false</trackRevisions>
    </reviewItem>
    <reviewItem>
      <errorID>7dc2e7cf-401b-4a48-9184-176e8e6de060</errorID>
      <errorWord>"</errorWord>
      <group>L1_Format</group>
      <groupName>格式问题</groupName>
      <ability>L2_HalfPunc_CN</ability>
      <abilityName>全半角问题</abilityName>
      <candidateList>
        <item>“</item>
      </candidateList>
      <explain>文本全半角错误。</explain>
      <paraID>7DE21BC1</paraID>
      <start>68</start>
      <end>69</end>
      <status>modified</status>
      <modifiedWord>“</modifiedWord>
      <trackRevisions>false</trackRevisions>
    </reviewItem>
    <reviewItem>
      <errorID>726a94e5-59c3-4016-886e-45b0f0e3013e</errorID>
      <errorWord>"</errorWord>
      <group>L1_Format</group>
      <groupName>格式问题</groupName>
      <ability>L2_HalfPunc_CN</ability>
      <abilityName>全半角问题</abilityName>
      <candidateList>
        <item>”</item>
      </candidateList>
      <explain>文本全半角错误。</explain>
      <paraID>7DE21BC1</paraID>
      <start>72</start>
      <end>73</end>
      <status>modified</status>
      <modifiedWord>”</modifiedWord>
      <trackRevisions>false</trackRevisions>
    </reviewItem>
    <reviewItem>
      <errorID>149c6286-9f1e-4e08-b2e4-83930cb93935</errorID>
      <errorWord>"</errorWord>
      <group>L1_Format</group>
      <groupName>格式问题</groupName>
      <ability>L2_HalfPunc_CN</ability>
      <abilityName>全半角问题</abilityName>
      <candidateList>
        <item>“</item>
      </candidateList>
      <explain>文本全半角错误。</explain>
      <paraID>7DE21BC1</paraID>
      <start>112</start>
      <end>113</end>
      <status>modified</status>
      <modifiedWord>“</modifiedWord>
      <trackRevisions>false</trackRevisions>
    </reviewItem>
    <reviewItem>
      <errorID>2d53f2b0-5469-4a2c-92c1-eabfe811cc30</errorID>
      <errorWord>"</errorWord>
      <group>L1_Format</group>
      <groupName>格式问题</groupName>
      <ability>L2_HalfPunc_CN</ability>
      <abilityName>全半角问题</abilityName>
      <candidateList>
        <item>”</item>
      </candidateList>
      <explain>文本全半角错误。</explain>
      <paraID>7DE21BC1</paraID>
      <start>117</start>
      <end>118</end>
      <status>modified</status>
      <modifiedWord>”</modifiedWord>
      <trackRevisions>false</trackRevisions>
    </reviewItem>
    <reviewItem>
      <errorID>5e97f5f8-bf5d-4ce0-8178-c1b10d0ab7c9</errorID>
      <errorWord>"</errorWord>
      <group>L1_Format</group>
      <groupName>格式问题</groupName>
      <ability>L2_HalfPunc_CN</ability>
      <abilityName>全半角问题</abilityName>
      <candidateList>
        <item>“</item>
      </candidateList>
      <explain>文本全半角错误。</explain>
      <paraID>1A129547</paraID>
      <start>16</start>
      <end>17</end>
      <status>modified</status>
      <modifiedWord>“</modifiedWord>
      <trackRevisions>false</trackRevisions>
    </reviewItem>
    <reviewItem>
      <errorID>1b6c55c2-5753-482a-81cd-8f3a06362694</errorID>
      <errorWord>"</errorWord>
      <group>L1_Format</group>
      <groupName>格式问题</groupName>
      <ability>L2_HalfPunc_CN</ability>
      <abilityName>全半角问题</abilityName>
      <candidateList>
        <item>”</item>
      </candidateList>
      <explain>文本全半角错误。</explain>
      <paraID>1A129547</paraID>
      <start>22</start>
      <end>23</end>
      <status>modified</status>
      <modifiedWord>”</modifiedWord>
      <trackRevisions>false</trackRevisions>
    </reviewItem>
    <reviewItem>
      <errorID>dbedbae1-246a-4632-bcc2-153304856092</errorID>
      <errorWord>"</errorWord>
      <group>L1_Format</group>
      <groupName>格式问题</groupName>
      <ability>L2_HalfPunc_CN</ability>
      <abilityName>全半角问题</abilityName>
      <candidateList>
        <item>“</item>
      </candidateList>
      <explain>文本全半角错误。</explain>
      <paraID>1A129547</paraID>
      <start>45</start>
      <end>46</end>
      <status>modified</status>
      <modifiedWord>“</modifiedWord>
      <trackRevisions>false</trackRevisions>
    </reviewItem>
    <reviewItem>
      <errorID>1930d060-9231-4eb6-8845-d1a8bc335cb4</errorID>
      <errorWord>"</errorWord>
      <group>L1_Format</group>
      <groupName>格式问题</groupName>
      <ability>L2_HalfPunc_CN</ability>
      <abilityName>全半角问题</abilityName>
      <candidateList>
        <item>”</item>
      </candidateList>
      <explain>文本全半角错误。</explain>
      <paraID>1A129547</paraID>
      <start>51</start>
      <end>52</end>
      <status>modified</status>
      <modifiedWord>”</modifiedWord>
      <trackRevisions>false</trackRevisions>
    </reviewItem>
    <reviewItem>
      <errorID>d5a02073-27b7-4efc-8f75-7291cc2b1326</errorID>
      <errorWord>"</errorWord>
      <group>L1_Format</group>
      <groupName>格式问题</groupName>
      <ability>L2_HalfPunc_CN</ability>
      <abilityName>全半角问题</abilityName>
      <candidateList>
        <item>“</item>
      </candidateList>
      <explain>文本全半角错误。</explain>
      <paraID>1A129547</paraID>
      <start>55</start>
      <end>56</end>
      <status>modified</status>
      <modifiedWord>“</modifiedWord>
      <trackRevisions>false</trackRevisions>
    </reviewItem>
    <reviewItem>
      <errorID>a26b5ba4-b4cd-4c33-81b3-5f65276cb336</errorID>
      <errorWord>"</errorWord>
      <group>L1_Format</group>
      <groupName>格式问题</groupName>
      <ability>L2_HalfPunc_CN</ability>
      <abilityName>全半角问题</abilityName>
      <candidateList>
        <item>”</item>
      </candidateList>
      <explain>文本全半角错误。</explain>
      <paraID>1A129547</paraID>
      <start>61</start>
      <end>62</end>
      <status>modified</status>
      <modifiedWord>”</modifiedWord>
      <trackRevisions>false</trackRevisions>
    </reviewItem>
    <reviewItem>
      <errorID>08701d08-8001-4f7b-a088-8c09f402a827</errorID>
      <errorWord>"</errorWord>
      <group>L1_Format</group>
      <groupName>格式问题</groupName>
      <ability>L2_HalfPunc_CN</ability>
      <abilityName>全半角问题</abilityName>
      <candidateList>
        <item>“</item>
      </candidateList>
      <explain>文本全半角错误。</explain>
      <paraID>1A129547</paraID>
      <start>106</start>
      <end>107</end>
      <status>modified</status>
      <modifiedWord>“</modifiedWord>
      <trackRevisions>false</trackRevisions>
    </reviewItem>
    <reviewItem>
      <errorID>0d97e6a7-87f7-4f00-9920-ca5385aa6420</errorID>
      <errorWord>"</errorWord>
      <group>L1_Format</group>
      <groupName>格式问题</groupName>
      <ability>L2_HalfPunc_CN</ability>
      <abilityName>全半角问题</abilityName>
      <candidateList>
        <item>”</item>
      </candidateList>
      <explain>文本全半角错误。</explain>
      <paraID>1A129547</paraID>
      <start>115</start>
      <end>116</end>
      <status>modified</status>
      <modifiedWord>”</modifiedWord>
      <trackRevisions>false</trackRevisions>
    </reviewItem>
    <reviewItem>
      <errorID>2fb9488a-ef18-43d6-ac3f-ef5fc3d7b450</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62DED9B8</paraID>
      <start>6</start>
      <end>7</end>
      <status>modified</status>
      <modifiedWord>—</modifiedWord>
      <trackRevisions>false</trackRevisions>
    </reviewItem>
    <reviewItem>
      <errorID>ad04046e-79b4-4fd9-8274-cb431201de0b</errorID>
      <errorWord>"</errorWord>
      <group>L1_Format</group>
      <groupName>格式问题</groupName>
      <ability>L2_HalfPunc_CN</ability>
      <abilityName>全半角问题</abilityName>
      <candidateList>
        <item>“</item>
      </candidateList>
      <explain>文本全半角错误。</explain>
      <paraID>62DED9B8</paraID>
      <start>39</start>
      <end>40</end>
      <status>modified</status>
      <modifiedWord>“</modifiedWord>
      <trackRevisions>false</trackRevisions>
    </reviewItem>
    <reviewItem>
      <errorID>bcc6064d-f6d0-4590-96d5-c19fd666e072</errorID>
      <errorWord>"</errorWord>
      <group>L1_Format</group>
      <groupName>格式问题</groupName>
      <ability>L2_HalfPunc_CN</ability>
      <abilityName>全半角问题</abilityName>
      <candidateList>
        <item>”</item>
      </candidateList>
      <explain>文本全半角错误。</explain>
      <paraID>62DED9B8</paraID>
      <start>45</start>
      <end>46</end>
      <status>modified</status>
      <modifiedWord>”</modifiedWord>
      <trackRevisions>false</trackRevisions>
    </reviewItem>
    <reviewItem>
      <errorID>d77e6ea1-e3bf-472b-b610-bcdd44c0ae1e</errorID>
      <errorWord>"</errorWord>
      <group>L1_Format</group>
      <groupName>格式问题</groupName>
      <ability>L2_HalfPunc_CN</ability>
      <abilityName>全半角问题</abilityName>
      <candidateList>
        <item>“</item>
      </candidateList>
      <explain>文本全半角错误。</explain>
      <paraID> 2E41E5F</paraID>
      <start>32</start>
      <end>33</end>
      <status>modified</status>
      <modifiedWord>“</modifiedWord>
      <trackRevisions>false</trackRevisions>
    </reviewItem>
    <reviewItem>
      <errorID>2d680c0b-524b-4fdb-b507-2823e19ac481</errorID>
      <errorWord>"</errorWord>
      <group>L1_Format</group>
      <groupName>格式问题</groupName>
      <ability>L2_HalfPunc_CN</ability>
      <abilityName>全半角问题</abilityName>
      <candidateList>
        <item>”</item>
      </candidateList>
      <explain>文本全半角错误。</explain>
      <paraID> 2E41E5F</paraID>
      <start>36</start>
      <end>37</end>
      <status>modified</status>
      <modifiedWord>”</modifiedWord>
      <trackRevisions>false</trackRevisions>
    </reviewItem>
    <reviewItem>
      <errorID>59d7b17a-6502-4252-99d1-d16f0daa14dc</errorID>
      <errorWord>"</errorWord>
      <group>L1_Format</group>
      <groupName>格式问题</groupName>
      <ability>L2_HalfPunc_CN</ability>
      <abilityName>全半角问题</abilityName>
      <candidateList>
        <item>“</item>
      </candidateList>
      <explain>文本全半角错误。</explain>
      <paraID>7372C94E</paraID>
      <start>51</start>
      <end>52</end>
      <status>modified</status>
      <modifiedWord>“</modifiedWord>
      <trackRevisions>false</trackRevisions>
    </reviewItem>
    <reviewItem>
      <errorID>928b9093-805b-49ec-8ff9-c5f669371699</errorID>
      <errorWord>"</errorWord>
      <group>L1_Format</group>
      <groupName>格式问题</groupName>
      <ability>L2_HalfPunc_CN</ability>
      <abilityName>全半角问题</abilityName>
      <candidateList>
        <item>”</item>
      </candidateList>
      <explain>文本全半角错误。</explain>
      <paraID>7372C94E</paraID>
      <start>58</start>
      <end>59</end>
      <status>modified</status>
      <modifiedWord>”</modifiedWord>
      <trackRevisions>false</trackRevisions>
    </reviewItem>
    <reviewItem>
      <errorID>cae241e7-4f7f-4edc-bba5-d86fd4c140fd</errorID>
      <errorWord>(</errorWord>
      <group>L1_Format</group>
      <groupName>格式问题</groupName>
      <ability>L2_HalfPunc_CN</ability>
      <abilityName>全半角问题</abilityName>
      <candidateList>
        <item>（</item>
      </candidateList>
      <explain>文本全半角错误。</explain>
      <paraID>296051AD</paraID>
      <start>21</start>
      <end>22</end>
      <status>modified</status>
      <modifiedWord>（</modifiedWord>
      <trackRevisions>false</trackRevisions>
    </reviewItem>
    <reviewItem>
      <errorID>17a05cd5-6b8e-4c50-beea-072b614502af</errorID>
      <errorWord>)</errorWord>
      <group>L1_Format</group>
      <groupName>格式问题</groupName>
      <ability>L2_HalfPunc_CN</ability>
      <abilityName>全半角问题</abilityName>
      <candidateList>
        <item>）</item>
      </candidateList>
      <explain>文本全半角错误。</explain>
      <paraID>296051AD</paraID>
      <start>25</start>
      <end>26</end>
      <status>modified</status>
      <modifiedWord>）</modifiedWord>
      <trackRevisions>false</trackRevisions>
    </reviewItem>
    <reviewItem>
      <errorID>cfc95259-820b-4741-883b-e8d889fba0a9</errorID>
      <errorWord>(</errorWord>
      <group>L1_Format</group>
      <groupName>格式问题</groupName>
      <ability>L2_HalfPunc_CN</ability>
      <abilityName>全半角问题</abilityName>
      <candidateList>
        <item>（</item>
      </candidateList>
      <explain>文本全半角错误。</explain>
      <paraID>296051AD</paraID>
      <start>32</start>
      <end>33</end>
      <status>modified</status>
      <modifiedWord>（</modifiedWord>
      <trackRevisions>false</trackRevisions>
    </reviewItem>
    <reviewItem>
      <errorID>eae017ad-72e8-4e61-b46d-b0721b3c00f6</errorID>
      <errorWord>)</errorWord>
      <group>L1_Format</group>
      <groupName>格式问题</groupName>
      <ability>L2_HalfPunc_CN</ability>
      <abilityName>全半角问题</abilityName>
      <candidateList>
        <item>）</item>
      </candidateList>
      <explain>文本全半角错误。</explain>
      <paraID>296051AD</paraID>
      <start>35</start>
      <end>36</end>
      <status>modified</status>
      <modifiedWord>）</modifiedWord>
      <trackRevisions>false</trackRevisions>
    </reviewItem>
    <reviewItem>
      <errorID>0322685b-5270-4653-ae35-37d7ddd6bd98</errorID>
      <errorWord>(</errorWord>
      <group>L1_Format</group>
      <groupName>格式问题</groupName>
      <ability>L2_HalfPunc_CN</ability>
      <abilityName>全半角问题</abilityName>
      <candidateList>
        <item>（</item>
      </candidateList>
      <explain>文本全半角错误。</explain>
      <paraID>296051AD</paraID>
      <start>42</start>
      <end>43</end>
      <status>modified</status>
      <modifiedWord>（</modifiedWord>
      <trackRevisions>false</trackRevisions>
    </reviewItem>
    <reviewItem>
      <errorID>3132229f-3774-4d31-85e8-aa4873b9ba60</errorID>
      <errorWord>)</errorWord>
      <group>L1_Format</group>
      <groupName>格式问题</groupName>
      <ability>L2_HalfPunc_CN</ability>
      <abilityName>全半角问题</abilityName>
      <candidateList>
        <item>）</item>
      </candidateList>
      <explain>文本全半角错误。</explain>
      <paraID>296051AD</paraID>
      <start>47</start>
      <end>48</end>
      <status>modified</status>
      <modifiedWord>）</modifiedWord>
      <trackRevisions>false</trackRevisions>
    </reviewItem>
    <reviewItem>
      <errorID>17e19970-c805-46f6-82be-bc1878903ac8</errorID>
      <errorWord>(</errorWord>
      <group>L1_Format</group>
      <groupName>格式问题</groupName>
      <ability>L2_HalfPunc_CN</ability>
      <abilityName>全半角问题</abilityName>
      <candidateList>
        <item>（</item>
      </candidateList>
      <explain>文本全半角错误。</explain>
      <paraID>296051AD</paraID>
      <start>54</start>
      <end>55</end>
      <status>modified</status>
      <modifiedWord>（</modifiedWord>
      <trackRevisions>false</trackRevisions>
    </reviewItem>
    <reviewItem>
      <errorID>791cf23c-f043-4c06-a930-9ef72a1e04e7</errorID>
      <errorWord>)</errorWord>
      <group>L1_Format</group>
      <groupName>格式问题</groupName>
      <ability>L2_HalfPunc_CN</ability>
      <abilityName>全半角问题</abilityName>
      <candidateList>
        <item>）</item>
      </candidateList>
      <explain>文本全半角错误。</explain>
      <paraID>296051AD</paraID>
      <start>58</start>
      <end>59</end>
      <status>modified</status>
      <modifiedWord>）</modifiedWord>
      <trackRevisions>false</trackRevisions>
    </reviewItem>
    <reviewItem>
      <errorID>12af7366-ddba-4ca4-870f-9af84c6576db</errorID>
      <errorWord>(</errorWord>
      <group>L1_Format</group>
      <groupName>格式问题</groupName>
      <ability>L2_HalfPunc_CN</ability>
      <abilityName>全半角问题</abilityName>
      <candidateList>
        <item>（</item>
      </candidateList>
      <explain>文本全半角错误。</explain>
      <paraID>296051AD</paraID>
      <start>65</start>
      <end>66</end>
      <status>modified</status>
      <modifiedWord>（</modifiedWord>
      <trackRevisions>false</trackRevisions>
    </reviewItem>
    <reviewItem>
      <errorID>87b95887-81f1-47b3-b3ab-91606837bfef</errorID>
      <errorWord>)</errorWord>
      <group>L1_Format</group>
      <groupName>格式问题</groupName>
      <ability>L2_HalfPunc_CN</ability>
      <abilityName>全半角问题</abilityName>
      <candidateList>
        <item>）</item>
      </candidateList>
      <explain>文本全半角错误。</explain>
      <paraID>296051AD</paraID>
      <start>73</start>
      <end>74</end>
      <status>modified</status>
      <modifiedWord>）</modifiedWord>
      <trackRevisions>false</trackRevisions>
    </reviewItem>
    <reviewItem>
      <errorID>8e3bc615-49da-4911-8530-319a1d3e0e04</errorID>
      <errorWord>(</errorWord>
      <group>L1_Format</group>
      <groupName>格式问题</groupName>
      <ability>L2_HalfPunc_CN</ability>
      <abilityName>全半角问题</abilityName>
      <candidateList>
        <item>（</item>
      </candidateList>
      <explain>文本全半角错误。</explain>
      <paraID>1DB46832</paraID>
      <start>25</start>
      <end>26</end>
      <status>modified</status>
      <modifiedWord>（</modifiedWord>
      <trackRevisions>false</trackRevisions>
    </reviewItem>
    <reviewItem>
      <errorID>82237e99-f3a3-497c-939c-828e3514f6b3</errorID>
      <errorWord>)</errorWord>
      <group>L1_Format</group>
      <groupName>格式问题</groupName>
      <ability>L2_HalfPunc_CN</ability>
      <abilityName>全半角问题</abilityName>
      <candidateList>
        <item>）</item>
      </candidateList>
      <explain>文本全半角错误。</explain>
      <paraID>1DB46832</paraID>
      <start>36</start>
      <end>37</end>
      <status>modified</status>
      <modifiedWord>）</modifiedWord>
      <trackRevisions>false</trackRevisions>
    </reviewItem>
    <reviewItem>
      <errorID>bcff7a60-4933-46d3-8229-0ea5ec5ec75a</errorID>
      <errorWord>(</errorWord>
      <group>L1_Format</group>
      <groupName>格式问题</groupName>
      <ability>L2_HalfPunc_CN</ability>
      <abilityName>全半角问题</abilityName>
      <candidateList>
        <item>（</item>
      </candidateList>
      <explain>文本全半角错误。</explain>
      <paraID>1DB46832</paraID>
      <start>43</start>
      <end>44</end>
      <status>modified</status>
      <modifiedWord>（</modifiedWord>
      <trackRevisions>false</trackRevisions>
    </reviewItem>
    <reviewItem>
      <errorID>482cb5c7-08c4-49db-97da-0b4ad724c01a</errorID>
      <errorWord>)</errorWord>
      <group>L1_Format</group>
      <groupName>格式问题</groupName>
      <ability>L2_HalfPunc_CN</ability>
      <abilityName>全半角问题</abilityName>
      <candidateList>
        <item>）</item>
      </candidateList>
      <explain>文本全半角错误。</explain>
      <paraID>1DB46832</paraID>
      <start>54</start>
      <end>55</end>
      <status>modified</status>
      <modifiedWord>）</modifiedWord>
      <trackRevisions>false</trackRevisions>
    </reviewItem>
    <reviewItem>
      <errorID>764c1eab-9335-4212-b194-f6a7a102220f</errorID>
      <errorWord>"</errorWord>
      <group>L1_Format</group>
      <groupName>格式问题</groupName>
      <ability>L2_HalfPunc_CN</ability>
      <abilityName>全半角问题</abilityName>
      <candidateList>
        <item>“</item>
      </candidateList>
      <explain>文本全半角错误。</explain>
      <paraID>62253163</paraID>
      <start>48</start>
      <end>49</end>
      <status>modified</status>
      <modifiedWord>“</modifiedWord>
      <trackRevisions>false</trackRevisions>
    </reviewItem>
    <reviewItem>
      <errorID>e93062aa-b794-45c5-8e91-5f4908613f07</errorID>
      <errorWord>"</errorWord>
      <group>L1_Format</group>
      <groupName>格式问题</groupName>
      <ability>L2_HalfPunc_CN</ability>
      <abilityName>全半角问题</abilityName>
      <candidateList>
        <item>”</item>
      </candidateList>
      <explain>文本全半角错误。</explain>
      <paraID>62253163</paraID>
      <start>53</start>
      <end>54</end>
      <status>modified</status>
      <modifiedWord>”</modifiedWord>
      <trackRevisions>false</trackRevisions>
    </reviewItem>
    <reviewItem>
      <errorID>2c8b4385-e7bc-4ba9-988f-f6dba63dc997</errorID>
      <errorWord>"</errorWord>
      <group>L1_Format</group>
      <groupName>格式问题</groupName>
      <ability>L2_HalfPunc_CN</ability>
      <abilityName>全半角问题</abilityName>
      <candidateList>
        <item>“</item>
      </candidateList>
      <explain>文本全半角错误。</explain>
      <paraID>62253163</paraID>
      <start>99</start>
      <end>100</end>
      <status>modified</status>
      <modifiedWord>“</modifiedWord>
      <trackRevisions>false</trackRevisions>
    </reviewItem>
    <reviewItem>
      <errorID>a45f2f83-4c07-4bcc-8019-56124da1dad4</errorID>
      <errorWord>"</errorWord>
      <group>L1_Format</group>
      <groupName>格式问题</groupName>
      <ability>L2_HalfPunc_CN</ability>
      <abilityName>全半角问题</abilityName>
      <candidateList>
        <item>”</item>
      </candidateList>
      <explain>文本全半角错误。</explain>
      <paraID>62253163</paraID>
      <start>106</start>
      <end>107</end>
      <status>modified</status>
      <modifiedWord>”</modifiedWord>
      <trackRevisions>false</trackRevisions>
    </reviewItem>
    <reviewItem>
      <errorID>791c79ba-bdfd-40ff-afc0-219d91c4e252</errorID>
      <errorWord>"</errorWord>
      <group>L1_Format</group>
      <groupName>格式问题</groupName>
      <ability>L2_HalfPunc_CN</ability>
      <abilityName>全半角问题</abilityName>
      <candidateList>
        <item>“</item>
      </candidateList>
      <explain>文本全半角错误。</explain>
      <paraID>652CE7E3</paraID>
      <start>38</start>
      <end>39</end>
      <status>modified</status>
      <modifiedWord>“</modifiedWord>
      <trackRevisions>false</trackRevisions>
    </reviewItem>
    <reviewItem>
      <errorID>a8b994c5-f65e-4756-94e6-263de620e5d4</errorID>
      <errorWord>"</errorWord>
      <group>L1_Format</group>
      <groupName>格式问题</groupName>
      <ability>L2_HalfPunc_CN</ability>
      <abilityName>全半角问题</abilityName>
      <candidateList>
        <item>”</item>
      </candidateList>
      <explain>文本全半角错误。</explain>
      <paraID>652CE7E3</paraID>
      <start>42</start>
      <end>43</end>
      <status>modified</status>
      <modifiedWord>”</modifiedWord>
      <trackRevisions>false</trackRevisions>
    </reviewItem>
    <reviewItem>
      <errorID>c4edc085-1962-4304-a2a9-ae12184319bf</errorID>
      <errorWord>"</errorWord>
      <group>L1_Format</group>
      <groupName>格式问题</groupName>
      <ability>L2_HalfPunc_CN</ability>
      <abilityName>全半角问题</abilityName>
      <candidateList>
        <item>“</item>
      </candidateList>
      <explain>文本全半角错误。</explain>
      <paraID>652CE7E3</paraID>
      <start>66</start>
      <end>67</end>
      <status>modified</status>
      <modifiedWord>“</modifiedWord>
      <trackRevisions>false</trackRevisions>
    </reviewItem>
    <reviewItem>
      <errorID>bea4ef24-2745-4dd2-be92-f13f2c0425bd</errorID>
      <errorWord>"</errorWord>
      <group>L1_Format</group>
      <groupName>格式问题</groupName>
      <ability>L2_HalfPunc_CN</ability>
      <abilityName>全半角问题</abilityName>
      <candidateList>
        <item>”</item>
      </candidateList>
      <explain>文本全半角错误。</explain>
      <paraID>652CE7E3</paraID>
      <start>69</start>
      <end>70</end>
      <status>modified</status>
      <modifiedWord>”</modifiedWord>
      <trackRevisions>false</trackRevisions>
    </reviewItem>
    <reviewItem>
      <errorID>4d459de0-a074-4605-a4af-01dcf59a114c</errorID>
      <errorWord>"</errorWord>
      <group>L1_Format</group>
      <groupName>格式问题</groupName>
      <ability>L2_HalfPunc_CN</ability>
      <abilityName>全半角问题</abilityName>
      <candidateList>
        <item>“</item>
      </candidateList>
      <explain>文本全半角错误。</explain>
      <paraID> FD16E42</paraID>
      <start>124</start>
      <end>125</end>
      <status>modified</status>
      <modifiedWord>“</modifiedWord>
      <trackRevisions>false</trackRevisions>
    </reviewItem>
    <reviewItem>
      <errorID>549502ef-cba6-4658-a43b-105cdea48ab8</errorID>
      <errorWord>"</errorWord>
      <group>L1_Format</group>
      <groupName>格式问题</groupName>
      <ability>L2_HalfPunc_CN</ability>
      <abilityName>全半角问题</abilityName>
      <candidateList>
        <item>”</item>
      </candidateList>
      <explain>文本全半角错误。</explain>
      <paraID> FD16E42</paraID>
      <start>127</start>
      <end>128</end>
      <status>modified</status>
      <modifiedWord>”</modifiedWord>
      <trackRevisions>false</trackRevisions>
    </reviewItem>
    <reviewItem>
      <errorID>1d2a6139-1101-4e67-9228-00d00b3dfffe</errorID>
      <errorWord>"</errorWord>
      <group>L1_Format</group>
      <groupName>格式问题</groupName>
      <ability>L2_HalfPunc_CN</ability>
      <abilityName>全半角问题</abilityName>
      <candidateList>
        <item>“</item>
      </candidateList>
      <explain>文本全半角错误。</explain>
      <paraID>37803CDA</paraID>
      <start>32</start>
      <end>33</end>
      <status>modified</status>
      <modifiedWord>“</modifiedWord>
      <trackRevisions>false</trackRevisions>
    </reviewItem>
    <reviewItem>
      <errorID>3060d8de-37fe-4c91-8547-7972846c10e7</errorID>
      <errorWord>"</errorWord>
      <group>L1_Format</group>
      <groupName>格式问题</groupName>
      <ability>L2_HalfPunc_CN</ability>
      <abilityName>全半角问题</abilityName>
      <candidateList>
        <item>”</item>
      </candidateList>
      <explain>文本全半角错误。</explain>
      <paraID>37803CDA</paraID>
      <start>40</start>
      <end>41</end>
      <status>modified</status>
      <modifiedWord>”</modifiedWord>
      <trackRevisions>false</trackRevisions>
    </reviewItem>
    <reviewItem>
      <errorID>ab13e767-026c-4854-8bca-57404595ce16</errorID>
      <errorWord>1950年代</errorWord>
      <group>L1_Knowledge</group>
      <groupName>知识性问题</groupName>
      <ability>L2_Time</ability>
      <abilityName>日期时间</abilityName>
      <candidateList>
        <item>20世纪50年代</item>
      </candidateList>
      <explain>年代表述建议使用世纪+年代的格式。</explain>
      <paraID>5F620824</paraID>
      <start>38</start>
      <end>44</end>
      <status>unmodified</status>
      <modifiedWord/>
      <trackRevisions>false</trackRevisions>
    </reviewItem>
    <reviewItem>
      <errorID>23fd6cfb-6d21-4562-bac4-35ba7ff51138</errorID>
      <errorWord>"</errorWord>
      <group>L1_Format</group>
      <groupName>格式问题</groupName>
      <ability>L2_HalfPunc_CN</ability>
      <abilityName>全半角问题</abilityName>
      <candidateList>
        <item>“</item>
      </candidateList>
      <explain>文本全半角错误。</explain>
      <paraID>5F620824</paraID>
      <start>47</start>
      <end>48</end>
      <status>modified</status>
      <modifiedWord>“</modifiedWord>
      <trackRevisions>false</trackRevisions>
    </reviewItem>
    <reviewItem>
      <errorID>61e6ae7d-8a5c-4a36-8a6b-79fb1043bb44</errorID>
      <errorWord>"</errorWord>
      <group>L1_Format</group>
      <groupName>格式问题</groupName>
      <ability>L2_HalfPunc_CN</ability>
      <abilityName>全半角问题</abilityName>
      <candidateList>
        <item>”</item>
      </candidateList>
      <explain>文本全半角错误。</explain>
      <paraID>5F620824</paraID>
      <start>54</start>
      <end>55</end>
      <status>modified</status>
      <modifiedWord>”</modifiedWord>
      <trackRevisions>false</trackRevisions>
    </reviewItem>
    <reviewItem>
      <errorID>271c8c5b-c178-40f9-9dae-d529bfb7b123</errorID>
      <errorWord>"</errorWord>
      <group>L1_Format</group>
      <groupName>格式问题</groupName>
      <ability>L2_HalfPunc_CN</ability>
      <abilityName>全半角问题</abilityName>
      <candidateList>
        <item>“</item>
      </candidateList>
      <explain>文本全半角错误。</explain>
      <paraID>5F620824</paraID>
      <start>168</start>
      <end>169</end>
      <status>modified</status>
      <modifiedWord>“</modifiedWord>
      <trackRevisions>false</trackRevisions>
    </reviewItem>
    <reviewItem>
      <errorID>b03e1514-8bdd-4b70-b5b5-2c77748dcf6b</errorID>
      <errorWord>"</errorWord>
      <group>L1_Format</group>
      <groupName>格式问题</groupName>
      <ability>L2_HalfPunc_CN</ability>
      <abilityName>全半角问题</abilityName>
      <candidateList>
        <item>”</item>
      </candidateList>
      <explain>文本全半角错误。</explain>
      <paraID>5F620824</paraID>
      <start>175</start>
      <end>176</end>
      <status>modified</status>
      <modifiedWord>”</modifiedWord>
      <trackRevisions>false</trackRevisions>
    </reviewItem>
    <reviewItem>
      <errorID>8c7ff896-5871-478a-837e-dd241d9319b9</errorID>
      <errorWord>"</errorWord>
      <group>L1_Format</group>
      <groupName>格式问题</groupName>
      <ability>L2_HalfPunc_CN</ability>
      <abilityName>全半角问题</abilityName>
      <candidateList>
        <item>“</item>
      </candidateList>
      <explain>文本全半角错误。</explain>
      <paraID>75C12023</paraID>
      <start>42</start>
      <end>43</end>
      <status>modified</status>
      <modifiedWord>“</modifiedWord>
      <trackRevisions>false</trackRevisions>
    </reviewItem>
    <reviewItem>
      <errorID>64431f05-f81f-4679-98ee-1bd5c96b935d</errorID>
      <errorWord>"</errorWord>
      <group>L1_Format</group>
      <groupName>格式问题</groupName>
      <ability>L2_HalfPunc_CN</ability>
      <abilityName>全半角问题</abilityName>
      <candidateList>
        <item>”</item>
      </candidateList>
      <explain>文本全半角错误。</explain>
      <paraID>75C12023</paraID>
      <start>46</start>
      <end>47</end>
      <status>modified</status>
      <modifiedWord>”</modifiedWord>
      <trackRevisions>false</trackRevisions>
    </reviewItem>
    <reviewItem>
      <errorID>9d8f145f-e3a6-49b7-87b2-7caa8650c122</errorID>
      <errorWord>"</errorWord>
      <group>L1_Format</group>
      <groupName>格式问题</groupName>
      <ability>L2_HalfPunc_CN</ability>
      <abilityName>全半角问题</abilityName>
      <candidateList>
        <item>“</item>
      </candidateList>
      <explain>文本全半角错误。</explain>
      <paraID>75C12023</paraID>
      <start>62</start>
      <end>63</end>
      <status>modified</status>
      <modifiedWord>“</modifiedWord>
      <trackRevisions>false</trackRevisions>
    </reviewItem>
    <reviewItem>
      <errorID>c725ecb9-af88-45d2-b29d-b0a68794260e</errorID>
      <errorWord>"</errorWord>
      <group>L1_Format</group>
      <groupName>格式问题</groupName>
      <ability>L2_HalfPunc_CN</ability>
      <abilityName>全半角问题</abilityName>
      <candidateList>
        <item>”</item>
      </candidateList>
      <explain>文本全半角错误。</explain>
      <paraID>75C12023</paraID>
      <start>66</start>
      <end>67</end>
      <status>modified</status>
      <modifiedWord>”</modifiedWord>
      <trackRevisions>false</trackRevisions>
    </reviewItem>
    <reviewItem>
      <errorID>700ff3e4-3d21-4be0-bac8-78c050c7772b</errorID>
      <errorWord>"</errorWord>
      <group>L1_Format</group>
      <groupName>格式问题</groupName>
      <ability>L2_HalfPunc_CN</ability>
      <abilityName>全半角问题</abilityName>
      <candidateList>
        <item>“</item>
      </candidateList>
      <explain>文本全半角错误。</explain>
      <paraID> 72BC54B</paraID>
      <start>20</start>
      <end>21</end>
      <status>modified</status>
      <modifiedWord>“</modifiedWord>
      <trackRevisions>false</trackRevisions>
    </reviewItem>
    <reviewItem>
      <errorID>7cf10df0-ff13-442a-9c8a-466a68f64e6c</errorID>
      <errorWord>"</errorWord>
      <group>L1_Format</group>
      <groupName>格式问题</groupName>
      <ability>L2_HalfPunc_CN</ability>
      <abilityName>全半角问题</abilityName>
      <candidateList>
        <item>”</item>
      </candidateList>
      <explain>文本全半角错误。</explain>
      <paraID> 72BC54B</paraID>
      <start>29</start>
      <end>30</end>
      <status>modified</status>
      <modifiedWord>”</modifiedWord>
      <trackRevisions>false</trackRevisions>
    </reviewItem>
    <reviewItem>
      <errorID>87c853c2-4853-4a6e-8fa6-e6207af88c38</errorID>
      <errorWord>"</errorWord>
      <group>L1_Format</group>
      <groupName>格式问题</groupName>
      <ability>L2_HalfPunc_CN</ability>
      <abilityName>全半角问题</abilityName>
      <candidateList>
        <item>“</item>
      </candidateList>
      <explain>文本全半角错误。</explain>
      <paraID>511A74BC</paraID>
      <start>11</start>
      <end>12</end>
      <status>modified</status>
      <modifiedWord>“</modifiedWord>
      <trackRevisions>false</trackRevisions>
    </reviewItem>
    <reviewItem>
      <errorID>dbe975d3-16f8-4769-987e-3939716407c0</errorID>
      <errorWord>"</errorWord>
      <group>L1_Format</group>
      <groupName>格式问题</groupName>
      <ability>L2_HalfPunc_CN</ability>
      <abilityName>全半角问题</abilityName>
      <candidateList>
        <item>”</item>
      </candidateList>
      <explain>文本全半角错误。</explain>
      <paraID>511A74BC</paraID>
      <start>15</start>
      <end>16</end>
      <status>modified</status>
      <modifiedWord>”</modifiedWord>
      <trackRevisions>false</trackRevisions>
    </reviewItem>
    <reviewItem>
      <errorID>1c47d04e-0fdb-4bfe-92c2-104793acaec7</errorID>
      <errorWord>"</errorWord>
      <group>L1_Format</group>
      <groupName>格式问题</groupName>
      <ability>L2_HalfPunc_CN</ability>
      <abilityName>全半角问题</abilityName>
      <candidateList>
        <item>“</item>
      </candidateList>
      <explain>文本全半角错误。</explain>
      <paraID>511A74BC</paraID>
      <start>29</start>
      <end>30</end>
      <status>modified</status>
      <modifiedWord>“</modifiedWord>
      <trackRevisions>false</trackRevisions>
    </reviewItem>
    <reviewItem>
      <errorID>812fb219-049f-4167-8ace-b3bf40586e47</errorID>
      <errorWord>"</errorWord>
      <group>L1_Format</group>
      <groupName>格式问题</groupName>
      <ability>L2_HalfPunc_CN</ability>
      <abilityName>全半角问题</abilityName>
      <candidateList>
        <item>”</item>
      </candidateList>
      <explain>文本全半角错误。</explain>
      <paraID>511A74BC</paraID>
      <start>34</start>
      <end>35</end>
      <status>modified</status>
      <modifiedWord>”</modifiedWord>
      <trackRevisions>false</trackRevisions>
    </reviewItem>
    <reviewItem>
      <errorID>9a80b363-b031-436d-9a5a-4a98f2ab9790</errorID>
      <errorWord>"</errorWord>
      <group>L1_Format</group>
      <groupName>格式问题</groupName>
      <ability>L2_HalfPunc_CN</ability>
      <abilityName>全半角问题</abilityName>
      <candidateList>
        <item>“</item>
      </candidateList>
      <explain>文本全半角错误。</explain>
      <paraID>511A74BC</paraID>
      <start>64</start>
      <end>65</end>
      <status>modified</status>
      <modifiedWord>“</modifiedWord>
      <trackRevisions>false</trackRevisions>
    </reviewItem>
    <reviewItem>
      <errorID>e480cf6d-cac0-4d35-a080-cfecc67b3c46</errorID>
      <errorWord>"</errorWord>
      <group>L1_Format</group>
      <groupName>格式问题</groupName>
      <ability>L2_HalfPunc_CN</ability>
      <abilityName>全半角问题</abilityName>
      <candidateList>
        <item>”</item>
      </candidateList>
      <explain>文本全半角错误。</explain>
      <paraID>511A74BC</paraID>
      <start>68</start>
      <end>69</end>
      <status>modified</status>
      <modifiedWord>”</modifiedWord>
      <trackRevisions>false</trackRevisions>
    </reviewItem>
    <reviewItem>
      <errorID>1cc10720-e151-4ff5-9e00-c69102a6b206</errorID>
      <errorWord>(</errorWord>
      <group>L1_Format</group>
      <groupName>格式问题</groupName>
      <ability>L2_HalfPunc_CN</ability>
      <abilityName>全半角问题</abilityName>
      <candidateList>
        <item>（</item>
      </candidateList>
      <explain>文本全半角错误。</explain>
      <paraID>49DECD81</paraID>
      <start>21</start>
      <end>22</end>
      <status>modified</status>
      <modifiedWord>（</modifiedWord>
      <trackRevisions>false</trackRevisions>
    </reviewItem>
    <reviewItem>
      <errorID>97b6f682-ae99-4b16-863d-678cd638ee47</errorID>
      <errorWord>)</errorWord>
      <group>L1_Format</group>
      <groupName>格式问题</groupName>
      <ability>L2_HalfPunc_CN</ability>
      <abilityName>全半角问题</abilityName>
      <candidateList>
        <item>）</item>
      </candidateList>
      <explain>文本全半角错误。</explain>
      <paraID>49DECD81</paraID>
      <start>26</start>
      <end>27</end>
      <status>modified</status>
      <modifiedWord>）</modifiedWord>
      <trackRevisions>false</trackRevisions>
    </reviewItem>
    <reviewItem>
      <errorID>77ecff12-588e-4095-98a0-7e80b1bbbd09</errorID>
      <errorWord>(</errorWord>
      <group>L1_Format</group>
      <groupName>格式问题</groupName>
      <ability>L2_HalfPunc_CN</ability>
      <abilityName>全半角问题</abilityName>
      <candidateList>
        <item>（</item>
      </candidateList>
      <explain>文本全半角错误。</explain>
      <paraID>49DECD81</paraID>
      <start>33</start>
      <end>34</end>
      <status>modified</status>
      <modifiedWord>（</modifiedWord>
      <trackRevisions>false</trackRevisions>
    </reviewItem>
    <reviewItem>
      <errorID>39a582dc-7181-4002-bffd-d75b39245ae3</errorID>
      <errorWord>)</errorWord>
      <group>L1_Format</group>
      <groupName>格式问题</groupName>
      <ability>L2_HalfPunc_CN</ability>
      <abilityName>全半角问题</abilityName>
      <candidateList>
        <item>）</item>
      </candidateList>
      <explain>文本全半角错误。</explain>
      <paraID>49DECD81</paraID>
      <start>45</start>
      <end>46</end>
      <status>modified</status>
      <modifiedWord>）</modifiedWord>
      <trackRevisions>false</trackRevisions>
    </reviewItem>
    <reviewItem>
      <errorID>c82e4a01-4f73-4c33-aea2-27bdea89e5aa</errorID>
      <errorWord>(</errorWord>
      <group>L1_Format</group>
      <groupName>格式问题</groupName>
      <ability>L2_HalfPunc_CN</ability>
      <abilityName>全半角问题</abilityName>
      <candidateList>
        <item>（</item>
      </candidateList>
      <explain>文本全半角错误。</explain>
      <paraID>49DECD81</paraID>
      <start>52</start>
      <end>53</end>
      <status>modified</status>
      <modifiedWord>（</modifiedWord>
      <trackRevisions>false</trackRevisions>
    </reviewItem>
    <reviewItem>
      <errorID>405c78f4-5878-4507-aa22-2dae3537467d</errorID>
      <errorWord>)</errorWord>
      <group>L1_Format</group>
      <groupName>格式问题</groupName>
      <ability>L2_HalfPunc_CN</ability>
      <abilityName>全半角问题</abilityName>
      <candidateList>
        <item>）</item>
      </candidateList>
      <explain>文本全半角错误。</explain>
      <paraID>49DECD81</paraID>
      <start>61</start>
      <end>62</end>
      <status>modified</status>
      <modifiedWord>）</modifiedWord>
      <trackRevisions>false</trackRevisions>
    </reviewItem>
    <reviewItem>
      <errorID>64c6d732-7d80-4c5d-92bc-729c38c0fd78</errorID>
      <errorWord>(</errorWord>
      <group>L1_Format</group>
      <groupName>格式问题</groupName>
      <ability>L2_HalfPunc_CN</ability>
      <abilityName>全半角问题</abilityName>
      <candidateList>
        <item>（</item>
      </candidateList>
      <explain>文本全半角错误。</explain>
      <paraID>49DECD81</paraID>
      <start>68</start>
      <end>69</end>
      <status>modified</status>
      <modifiedWord>（</modifiedWord>
      <trackRevisions>false</trackRevisions>
    </reviewItem>
    <reviewItem>
      <errorID>7c13b1d5-53d8-4bce-9b71-3c97ce0b4438</errorID>
      <errorWord>)</errorWord>
      <group>L1_Format</group>
      <groupName>格式问题</groupName>
      <ability>L2_HalfPunc_CN</ability>
      <abilityName>全半角问题</abilityName>
      <candidateList>
        <item>）</item>
      </candidateList>
      <explain>文本全半角错误。</explain>
      <paraID>49DECD81</paraID>
      <start>72</start>
      <end>73</end>
      <status>modified</status>
      <modifiedWord>）</modifiedWord>
      <trackRevisions>false</trackRevisions>
    </reviewItem>
    <reviewItem>
      <errorID>57ed31cc-4e57-421e-98dd-4dec64b982b7</errorID>
      <errorWord>(</errorWord>
      <group>L1_Format</group>
      <groupName>格式问题</groupName>
      <ability>L2_HalfPunc_CN</ability>
      <abilityName>全半角问题</abilityName>
      <candidateList>
        <item>（</item>
      </candidateList>
      <explain>文本全半角错误。</explain>
      <paraID>49DECD81</paraID>
      <start>79</start>
      <end>80</end>
      <status>modified</status>
      <modifiedWord>（</modifiedWord>
      <trackRevisions>false</trackRevisions>
    </reviewItem>
    <reviewItem>
      <errorID>60210670-29bb-41fa-a5e4-093422ebbe16</errorID>
      <errorWord>)</errorWord>
      <group>L1_Format</group>
      <groupName>格式问题</groupName>
      <ability>L2_HalfPunc_CN</ability>
      <abilityName>全半角问题</abilityName>
      <candidateList>
        <item>）</item>
      </candidateList>
      <explain>文本全半角错误。</explain>
      <paraID>49DECD81</paraID>
      <start>83</start>
      <end>84</end>
      <status>modified</status>
      <modifiedWord>）</modifiedWord>
      <trackRevisions>false</trackRevisions>
    </reviewItem>
    <reviewItem>
      <errorID>89bcbe89-3ad6-4dc5-ac38-cf27cc3473ef</errorID>
      <errorWord>(</errorWord>
      <group>L1_Format</group>
      <groupName>格式问题</groupName>
      <ability>L2_HalfPunc_CN</ability>
      <abilityName>全半角问题</abilityName>
      <candidateList>
        <item>（</item>
      </candidateList>
      <explain>文本全半角错误。</explain>
      <paraID>629E2AA5</paraID>
      <start>25</start>
      <end>26</end>
      <status>modified</status>
      <modifiedWord>（</modifiedWord>
      <trackRevisions>false</trackRevisions>
    </reviewItem>
    <reviewItem>
      <errorID>c0879451-b965-4809-acd7-db0f5616d2dc</errorID>
      <errorWord>)</errorWord>
      <group>L1_Format</group>
      <groupName>格式问题</groupName>
      <ability>L2_HalfPunc_CN</ability>
      <abilityName>全半角问题</abilityName>
      <candidateList>
        <item>）</item>
      </candidateList>
      <explain>文本全半角错误。</explain>
      <paraID>629E2AA5</paraID>
      <start>52</start>
      <end>53</end>
      <status>modified</status>
      <modifiedWord>）</modifiedWord>
      <trackRevisions>false</trackRevisions>
    </reviewItem>
    <reviewItem>
      <errorID>3f666d76-193f-40ff-b0a9-145f1c3f3b66</errorID>
      <errorWord>(</errorWord>
      <group>L1_Format</group>
      <groupName>格式问题</groupName>
      <ability>L2_HalfPunc_CN</ability>
      <abilityName>全半角问题</abilityName>
      <candidateList>
        <item>（</item>
      </candidateList>
      <explain>文本全半角错误。</explain>
      <paraID>629E2AA5</paraID>
      <start>59</start>
      <end>60</end>
      <status>modified</status>
      <modifiedWord>（</modifiedWord>
      <trackRevisions>false</trackRevisions>
    </reviewItem>
    <reviewItem>
      <errorID>6f3623d1-2ad3-4ff9-91e8-fe3a2661ac29</errorID>
      <errorWord>)</errorWord>
      <group>L1_Format</group>
      <groupName>格式问题</groupName>
      <ability>L2_HalfPunc_CN</ability>
      <abilityName>全半角问题</abilityName>
      <candidateList>
        <item>）</item>
      </candidateList>
      <explain>文本全半角错误。</explain>
      <paraID>629E2AA5</paraID>
      <start>74</start>
      <end>75</end>
      <status>modified</status>
      <modifiedWord>）</modifiedWord>
      <trackRevisions>false</trackRevisions>
    </reviewItem>
    <reviewItem>
      <errorID>6e137dac-e5fe-474b-9293-fb68e6766fa4</errorID>
      <errorWord>1920年代</errorWord>
      <group>L1_Knowledge</group>
      <groupName>知识性问题</groupName>
      <ability>L2_Time</ability>
      <abilityName>日期时间</abilityName>
      <candidateList>
        <item>20世纪20年代</item>
      </candidateList>
      <explain>年代表述建议使用世纪+年代的格式。</explain>
      <paraID>7B400A93</paraID>
      <start>27</start>
      <end>33</end>
      <status>unmodified</status>
      <modifiedWord/>
      <trackRevisions>false</trackRevisions>
    </reviewItem>
    <reviewItem>
      <errorID>1df52ab5-1758-4005-ab31-7a0970c05d80</errorID>
      <errorWord>-</errorWord>
      <group>L1_Format</group>
      <groupName>格式问题</groupName>
      <ability>L2_HalfPunc_CN</ability>
      <abilityName>全半角问题</abilityName>
      <candidateList>
        <item>－</item>
      </candidateList>
      <explain>文本全半角错误。</explain>
      <paraID>7B400A93</paraID>
      <start>111</start>
      <end>112</end>
      <status>modified</status>
      <modifiedWord>－</modifiedWord>
      <trackRevisions>false</trackRevisions>
    </reviewItem>
    <reviewItem>
      <errorID>a344324e-5652-4f00-acee-d071998005ec</errorID>
      <errorWord>-</errorWord>
      <group>L1_Format</group>
      <groupName>格式问题</groupName>
      <ability>L2_HalfPunc_CN</ability>
      <abilityName>全半角问题</abilityName>
      <candidateList>
        <item>－</item>
      </candidateList>
      <explain>文本全半角错误。</explain>
      <paraID>7B400A93</paraID>
      <start>117</start>
      <end>118</end>
      <status>modified</status>
      <modifiedWord>－</modifiedWord>
      <trackRevisions>false</trackRevisions>
    </reviewItem>
    <reviewItem>
      <errorID>c300145e-8940-4662-a0f5-5efbade6e956</errorID>
      <errorWord>"</errorWord>
      <group>L1_Format</group>
      <groupName>格式问题</groupName>
      <ability>L2_HalfPunc_CN</ability>
      <abilityName>全半角问题</abilityName>
      <candidateList>
        <item>“</item>
      </candidateList>
      <explain>文本全半角错误。</explain>
      <paraID>1E0C1606</paraID>
      <start>30</start>
      <end>31</end>
      <status>modified</status>
      <modifiedWord>“</modifiedWord>
      <trackRevisions>false</trackRevisions>
    </reviewItem>
    <reviewItem>
      <errorID>e08e2708-e6b3-4033-95c3-0d35869deb11</errorID>
      <errorWord>"</errorWord>
      <group>L1_Format</group>
      <groupName>格式问题</groupName>
      <ability>L2_HalfPunc_CN</ability>
      <abilityName>全半角问题</abilityName>
      <candidateList>
        <item>”</item>
      </candidateList>
      <explain>文本全半角错误。</explain>
      <paraID>1E0C1606</paraID>
      <start>36</start>
      <end>37</end>
      <status>modified</status>
      <modifiedWord>”</modifiedWord>
      <trackRevisions>false</trackRevisions>
    </reviewItem>
    <reviewItem>
      <errorID>577a0028-5f75-4e11-bfde-f0281295c34e</errorID>
      <errorWord>"</errorWord>
      <group>L1_Format</group>
      <groupName>格式问题</groupName>
      <ability>L2_HalfPunc_CN</ability>
      <abilityName>全半角问题</abilityName>
      <candidateList>
        <item>“</item>
      </candidateList>
      <explain>文本全半角错误。</explain>
      <paraID>1E0C1606</paraID>
      <start>119</start>
      <end>120</end>
      <status>modified</status>
      <modifiedWord>“</modifiedWord>
      <trackRevisions>false</trackRevisions>
    </reviewItem>
    <reviewItem>
      <errorID>4818a015-3d70-4933-a79d-d89f71a30761</errorID>
      <errorWord>"</errorWord>
      <group>L1_Format</group>
      <groupName>格式问题</groupName>
      <ability>L2_HalfPunc_CN</ability>
      <abilityName>全半角问题</abilityName>
      <candidateList>
        <item>”</item>
      </candidateList>
      <explain>文本全半角错误。</explain>
      <paraID>1E0C1606</paraID>
      <start>122</start>
      <end>123</end>
      <status>modified</status>
      <modifiedWord>”</modifiedWord>
      <trackRevisions>false</trackRevisions>
    </reviewItem>
    <reviewItem>
      <errorID>e57dc54b-e03f-4ec6-8838-518f32378a63</errorID>
      <errorWord>二分</errorWord>
      <group>L1_Knowledge</group>
      <groupName>知识性问题</groupName>
      <ability>L2_Knowledge</ability>
      <abilityName>其他知识</abilityName>
      <candidateList>
        <item>二重</item>
      </candidateList>
      <explain/>
      <paraID>1E0C1606</paraID>
      <start>128</start>
      <end>130</end>
      <status>unmodified</status>
      <modifiedWord/>
      <trackRevisions>false</trackRevisions>
    </reviewItem>
    <reviewItem>
      <errorID>5bd5ae06-dc85-4c18-9649-52c392306027</errorID>
      <errorWord>"</errorWord>
      <group>L1_Format</group>
      <groupName>格式问题</groupName>
      <ability>L2_HalfPunc_CN</ability>
      <abilityName>全半角问题</abilityName>
      <candidateList>
        <item>“</item>
      </candidateList>
      <explain>文本全半角错误。</explain>
      <paraID>2D2E5D82</paraID>
      <start>59</start>
      <end>60</end>
      <status>modified</status>
      <modifiedWord>“</modifiedWord>
      <trackRevisions>false</trackRevisions>
    </reviewItem>
    <reviewItem>
      <errorID>090b96e9-9458-4cd8-9a8c-236a9dadc7b2</errorID>
      <errorWord>"</errorWord>
      <group>L1_Format</group>
      <groupName>格式问题</groupName>
      <ability>L2_HalfPunc_CN</ability>
      <abilityName>全半角问题</abilityName>
      <candidateList>
        <item>”</item>
      </candidateList>
      <explain>文本全半角错误。</explain>
      <paraID>2D2E5D82</paraID>
      <start>62</start>
      <end>63</end>
      <status>modified</status>
      <modifiedWord>”</modifiedWord>
      <trackRevisions>false</trackRevisions>
    </reviewItem>
    <reviewItem>
      <errorID>d93a5c2d-ccbf-4251-9e48-300f8dd5cce1</errorID>
      <errorWord>1980年代</errorWord>
      <group>L1_Knowledge</group>
      <groupName>知识性问题</groupName>
      <ability>L2_Time</ability>
      <abilityName>日期时间</abilityName>
      <candidateList>
        <item>20世纪80年代</item>
      </candidateList>
      <explain>年代表述建议使用世纪+年代的格式。</explain>
      <paraID>2D2E5D82</paraID>
      <start>120</start>
      <end>126</end>
      <status>unmodified</status>
      <modifiedWord/>
      <trackRevisions>false</trackRevisions>
    </reviewItem>
    <reviewItem>
      <errorID>aff76439-0a41-479f-8112-6ac3116ca379</errorID>
      <errorWord>"</errorWord>
      <group>L1_Format</group>
      <groupName>格式问题</groupName>
      <ability>L2_HalfPunc_CN</ability>
      <abilityName>全半角问题</abilityName>
      <candidateList>
        <item>“</item>
      </candidateList>
      <explain>文本全半角错误。</explain>
      <paraID>312E0F0F</paraID>
      <start>55</start>
      <end>56</end>
      <status>modified</status>
      <modifiedWord>“</modifiedWord>
      <trackRevisions>false</trackRevisions>
    </reviewItem>
    <reviewItem>
      <errorID>2088ce53-55bf-4f93-8b5c-41780422408b</errorID>
      <errorWord>"</errorWord>
      <group>L1_Format</group>
      <groupName>格式问题</groupName>
      <ability>L2_HalfPunc_CN</ability>
      <abilityName>全半角问题</abilityName>
      <candidateList>
        <item>”</item>
      </candidateList>
      <explain>文本全半角错误。</explain>
      <paraID>312E0F0F</paraID>
      <start>60</start>
      <end>61</end>
      <status>modified</status>
      <modifiedWord>”</modifiedWord>
      <trackRevisions>false</trackRevisions>
    </reviewItem>
    <reviewItem>
      <errorID>3966eaa8-f7e2-48e9-9355-63253f919927</errorID>
      <errorWord>"</errorWord>
      <group>L1_Format</group>
      <groupName>格式问题</groupName>
      <ability>L2_HalfPunc_CN</ability>
      <abilityName>全半角问题</abilityName>
      <candidateList>
        <item>“</item>
      </candidateList>
      <explain>文本全半角错误。</explain>
      <paraID>312E0F0F</paraID>
      <start>80</start>
      <end>81</end>
      <status>modified</status>
      <modifiedWord>“</modifiedWord>
      <trackRevisions>false</trackRevisions>
    </reviewItem>
    <reviewItem>
      <errorID>7a40ffe5-0969-466d-9be6-075aabe0848c</errorID>
      <errorWord>"</errorWord>
      <group>L1_Format</group>
      <groupName>格式问题</groupName>
      <ability>L2_HalfPunc_CN</ability>
      <abilityName>全半角问题</abilityName>
      <candidateList>
        <item>”</item>
      </candidateList>
      <explain>文本全半角错误。</explain>
      <paraID>312E0F0F</paraID>
      <start>86</start>
      <end>87</end>
      <status>modified</status>
      <modifiedWord>”</modifiedWord>
      <trackRevisions>false</trackRevisions>
    </reviewItem>
    <reviewItem>
      <errorID>b5a05eff-f890-4c43-a5c6-03d08b48341e</errorID>
      <errorWord>"</errorWord>
      <group>L1_Format</group>
      <groupName>格式问题</groupName>
      <ability>L2_HalfPunc_CN</ability>
      <abilityName>全半角问题</abilityName>
      <candidateList>
        <item>“</item>
      </candidateList>
      <explain>文本全半角错误。</explain>
      <paraID>312E0F0F</paraID>
      <start>89</start>
      <end>90</end>
      <status>modified</status>
      <modifiedWord>“</modifiedWord>
      <trackRevisions>false</trackRevisions>
    </reviewItem>
    <reviewItem>
      <errorID>2db12e7d-2f01-4264-b366-f1275d9af445</errorID>
      <errorWord>"</errorWord>
      <group>L1_Format</group>
      <groupName>格式问题</groupName>
      <ability>L2_HalfPunc_CN</ability>
      <abilityName>全半角问题</abilityName>
      <candidateList>
        <item>”</item>
      </candidateList>
      <explain>文本全半角错误。</explain>
      <paraID>312E0F0F</paraID>
      <start>94</start>
      <end>95</end>
      <status>modified</status>
      <modifiedWord>”</modifiedWord>
      <trackRevisions>false</trackRevisions>
    </reviewItem>
    <reviewItem>
      <errorID>609e11c2-16c2-48c7-bf30-92ee8e359071</errorID>
      <errorWord>(</errorWord>
      <group>L1_Format</group>
      <groupName>格式问题</groupName>
      <ability>L2_HalfPunc_CN</ability>
      <abilityName>全半角问题</abilityName>
      <candidateList>
        <item>（</item>
      </candidateList>
      <explain>文本全半角错误。</explain>
      <paraID>41B9BAD9</paraID>
      <start>21</start>
      <end>22</end>
      <status>modified</status>
      <modifiedWord>（</modifiedWord>
      <trackRevisions>false</trackRevisions>
    </reviewItem>
    <reviewItem>
      <errorID>fb96e206-1e9f-4e35-8760-77ee43244706</errorID>
      <errorWord>)</errorWord>
      <group>L1_Format</group>
      <groupName>格式问题</groupName>
      <ability>L2_HalfPunc_CN</ability>
      <abilityName>全半角问题</abilityName>
      <candidateList>
        <item>）</item>
      </candidateList>
      <explain>文本全半角错误。</explain>
      <paraID>41B9BAD9</paraID>
      <start>27</start>
      <end>28</end>
      <status>modified</status>
      <modifiedWord>）</modifiedWord>
      <trackRevisions>false</trackRevisions>
    </reviewItem>
    <reviewItem>
      <errorID>294b06de-e173-48f5-8ebe-688ec7188c72</errorID>
      <errorWord>(</errorWord>
      <group>L1_Format</group>
      <groupName>格式问题</groupName>
      <ability>L2_HalfPunc_CN</ability>
      <abilityName>全半角问题</abilityName>
      <candidateList>
        <item>（</item>
      </candidateList>
      <explain>文本全半角错误。</explain>
      <paraID>41B9BAD9</paraID>
      <start>34</start>
      <end>35</end>
      <status>modified</status>
      <modifiedWord>（</modifiedWord>
      <trackRevisions>false</trackRevisions>
    </reviewItem>
    <reviewItem>
      <errorID>122b7476-2f56-4710-95b4-d85413c01e9f</errorID>
      <errorWord>)</errorWord>
      <group>L1_Format</group>
      <groupName>格式问题</groupName>
      <ability>L2_HalfPunc_CN</ability>
      <abilityName>全半角问题</abilityName>
      <candidateList>
        <item>）</item>
      </candidateList>
      <explain>文本全半角错误。</explain>
      <paraID>41B9BAD9</paraID>
      <start>40</start>
      <end>41</end>
      <status>modified</status>
      <modifiedWord>）</modifiedWord>
      <trackRevisions>false</trackRevisions>
    </reviewItem>
    <reviewItem>
      <errorID>278ea0dc-61fe-4ad1-9b9a-12ed702d1816</errorID>
      <errorWord>(</errorWord>
      <group>L1_Format</group>
      <groupName>格式问题</groupName>
      <ability>L2_HalfPunc_CN</ability>
      <abilityName>全半角问题</abilityName>
      <candidateList>
        <item>（</item>
      </candidateList>
      <explain>文本全半角错误。</explain>
      <paraID>41B9BAD9</paraID>
      <start>47</start>
      <end>48</end>
      <status>modified</status>
      <modifiedWord>（</modifiedWord>
      <trackRevisions>false</trackRevisions>
    </reviewItem>
    <reviewItem>
      <errorID>63340eea-6ef0-40d7-a03a-eb1ca46f4b84</errorID>
      <errorWord>)</errorWord>
      <group>L1_Format</group>
      <groupName>格式问题</groupName>
      <ability>L2_HalfPunc_CN</ability>
      <abilityName>全半角问题</abilityName>
      <candidateList>
        <item>）</item>
      </candidateList>
      <explain>文本全半角错误。</explain>
      <paraID>41B9BAD9</paraID>
      <start>54</start>
      <end>55</end>
      <status>modified</status>
      <modifiedWord>）</modifiedWord>
      <trackRevisions>false</trackRevisions>
    </reviewItem>
    <reviewItem>
      <errorID>e36128fb-71b6-4d06-8fa1-fc625a32e9c6</errorID>
      <errorWord>(</errorWord>
      <group>L1_Format</group>
      <groupName>格式问题</groupName>
      <ability>L2_HalfPunc_CN</ability>
      <abilityName>全半角问题</abilityName>
      <candidateList>
        <item>（</item>
      </candidateList>
      <explain>文本全半角错误。</explain>
      <paraID>625134B5</paraID>
      <start>25</start>
      <end>26</end>
      <status>modified</status>
      <modifiedWord>（</modifiedWord>
      <trackRevisions>false</trackRevisions>
    </reviewItem>
    <reviewItem>
      <errorID>738109d8-6a9b-44c7-a475-29928b90c865</errorID>
      <errorWord>)</errorWord>
      <group>L1_Format</group>
      <groupName>格式问题</groupName>
      <ability>L2_HalfPunc_CN</ability>
      <abilityName>全半角问题</abilityName>
      <candidateList>
        <item>）</item>
      </candidateList>
      <explain>文本全半角错误。</explain>
      <paraID>625134B5</paraID>
      <start>44</start>
      <end>45</end>
      <status>modified</status>
      <modifiedWord>）</modifiedWord>
      <trackRevisions>false</trackRevisions>
    </reviewItem>
    <reviewItem>
      <errorID>6968f768-5e24-441f-b513-718e176e1fe1</errorID>
      <errorWord>1950年代</errorWord>
      <group>L1_Knowledge</group>
      <groupName>知识性问题</groupName>
      <ability>L2_Time</ability>
      <abilityName>日期时间</abilityName>
      <candidateList>
        <item>20世纪50年代</item>
      </candidateList>
      <explain>年代表述建议使用世纪+年代的格式。</explain>
      <paraID>5767FEBD</paraID>
      <start>59</start>
      <end>65</end>
      <status>unmodified</status>
      <modifiedWord/>
      <trackRevisions>false</trackRevisions>
    </reviewItem>
    <reviewItem>
      <errorID>e46b7982-3b8d-44c1-83ec-8e6e31b20863</errorID>
      <errorWord>"</errorWord>
      <group>L1_Format</group>
      <groupName>格式问题</groupName>
      <ability>L2_HalfPunc_CN</ability>
      <abilityName>全半角问题</abilityName>
      <candidateList>
        <item>“</item>
      </candidateList>
      <explain>文本全半角错误。</explain>
      <paraID>5767FEBD</paraID>
      <start>109</start>
      <end>110</end>
      <status>modified</status>
      <modifiedWord>“</modifiedWord>
      <trackRevisions>false</trackRevisions>
    </reviewItem>
    <reviewItem>
      <errorID>9d9dddff-d18c-459e-9c41-41c0a0b0710e</errorID>
      <errorWord>"</errorWord>
      <group>L1_Format</group>
      <groupName>格式问题</groupName>
      <ability>L2_HalfPunc_CN</ability>
      <abilityName>全半角问题</abilityName>
      <candidateList>
        <item>”</item>
      </candidateList>
      <explain>文本全半角错误。</explain>
      <paraID>5767FEBD</paraID>
      <start>114</start>
      <end>115</end>
      <status>modified</status>
      <modifiedWord>”</modifiedWord>
      <trackRevisions>false</trackRevisions>
    </reviewItem>
    <reviewItem>
      <errorID>0b4e0a08-a16b-417a-a3af-4fbdb8673146</errorID>
      <errorWord>"</errorWord>
      <group>L1_Format</group>
      <groupName>格式问题</groupName>
      <ability>L2_HalfPunc_CN</ability>
      <abilityName>全半角问题</abilityName>
      <candidateList>
        <item>“</item>
      </candidateList>
      <explain>文本全半角错误。</explain>
      <paraID>5767FEBD</paraID>
      <start>120</start>
      <end>121</end>
      <status>modified</status>
      <modifiedWord>“</modifiedWord>
      <trackRevisions>false</trackRevisions>
    </reviewItem>
    <reviewItem>
      <errorID>2943c38b-793a-495c-88ed-22bfc7b2f850</errorID>
      <errorWord>"</errorWord>
      <group>L1_Format</group>
      <groupName>格式问题</groupName>
      <ability>L2_HalfPunc_CN</ability>
      <abilityName>全半角问题</abilityName>
      <candidateList>
        <item>”</item>
      </candidateList>
      <explain>文本全半角错误。</explain>
      <paraID>5767FEBD</paraID>
      <start>125</start>
      <end>126</end>
      <status>modified</status>
      <modifiedWord>”</modifiedWord>
      <trackRevisions>false</trackRevisions>
    </reviewItem>
    <reviewItem>
      <errorID>7c9ab78d-5a6b-4c2c-a3de-05e4588b6f55</errorID>
      <errorWord>"</errorWord>
      <group>L1_Format</group>
      <groupName>格式问题</groupName>
      <ability>L2_HalfPunc_CN</ability>
      <abilityName>全半角问题</abilityName>
      <candidateList>
        <item>“</item>
      </candidateList>
      <explain>文本全半角错误。</explain>
      <paraID> DF3C611</paraID>
      <start>22</start>
      <end>23</end>
      <status>modified</status>
      <modifiedWord>“</modifiedWord>
      <trackRevisions>false</trackRevisions>
    </reviewItem>
    <reviewItem>
      <errorID>f9dfe890-fa8b-42be-92e4-5822e2412a19</errorID>
      <errorWord>"</errorWord>
      <group>L1_Format</group>
      <groupName>格式问题</groupName>
      <ability>L2_HalfPunc_CN</ability>
      <abilityName>全半角问题</abilityName>
      <candidateList>
        <item>”</item>
      </candidateList>
      <explain>文本全半角错误。</explain>
      <paraID> DF3C611</paraID>
      <start>30</start>
      <end>31</end>
      <status>modified</status>
      <modifiedWord>”</modifiedWord>
      <trackRevisions>false</trackRevisions>
    </reviewItem>
    <reviewItem>
      <errorID>a82c1815-7de3-411a-af11-c1d78ed95f4a</errorID>
      <errorWord>"</errorWord>
      <group>L1_Format</group>
      <groupName>格式问题</groupName>
      <ability>L2_HalfPunc_CN</ability>
      <abilityName>全半角问题</abilityName>
      <candidateList>
        <item>“</item>
      </candidateList>
      <explain>文本全半角错误。</explain>
      <paraID> DF3C611</paraID>
      <start>35</start>
      <end>36</end>
      <status>modified</status>
      <modifiedWord>“</modifiedWord>
      <trackRevisions>false</trackRevisions>
    </reviewItem>
    <reviewItem>
      <errorID>1e133c85-e867-41d0-99a7-d01eb0983cc4</errorID>
      <errorWord>"</errorWord>
      <group>L1_Format</group>
      <groupName>格式问题</groupName>
      <ability>L2_HalfPunc_CN</ability>
      <abilityName>全半角问题</abilityName>
      <candidateList>
        <item>”</item>
      </candidateList>
      <explain>文本全半角错误。</explain>
      <paraID> DF3C611</paraID>
      <start>37</start>
      <end>38</end>
      <status>modified</status>
      <modifiedWord>”</modifiedWord>
      <trackRevisions>false</trackRevisions>
    </reviewItem>
    <reviewItem>
      <errorID>4f2862e6-99c9-4b5b-9f3b-ecb26fba9115</errorID>
      <errorWord>"</errorWord>
      <group>L1_Format</group>
      <groupName>格式问题</groupName>
      <ability>L2_HalfPunc_CN</ability>
      <abilityName>全半角问题</abilityName>
      <candidateList>
        <item>“</item>
      </candidateList>
      <explain>文本全半角错误。</explain>
      <paraID> DF3C611</paraID>
      <start>58</start>
      <end>59</end>
      <status>modified</status>
      <modifiedWord>“</modifiedWord>
      <trackRevisions>false</trackRevisions>
    </reviewItem>
    <reviewItem>
      <errorID>dcad486e-81e2-47d2-8222-dc4f83163021</errorID>
      <errorWord>"</errorWord>
      <group>L1_Format</group>
      <groupName>格式问题</groupName>
      <ability>L2_HalfPunc_CN</ability>
      <abilityName>全半角问题</abilityName>
      <candidateList>
        <item>”</item>
      </candidateList>
      <explain>文本全半角错误。</explain>
      <paraID> DF3C611</paraID>
      <start>63</start>
      <end>64</end>
      <status>modified</status>
      <modifiedWord>”</modifiedWord>
      <trackRevisions>false</trackRevisions>
    </reviewItem>
    <reviewItem>
      <errorID>0480340b-2879-4dde-af23-0e34ea28a19d</errorID>
      <errorWord>"</errorWord>
      <group>L1_Format</group>
      <groupName>格式问题</groupName>
      <ability>L2_HalfPunc_CN</ability>
      <abilityName>全半角问题</abilityName>
      <candidateList>
        <item>“</item>
      </candidateList>
      <explain>文本全半角错误。</explain>
      <paraID> DF3C611</paraID>
      <start>82</start>
      <end>83</end>
      <status>modified</status>
      <modifiedWord>“</modifiedWord>
      <trackRevisions>false</trackRevisions>
    </reviewItem>
    <reviewItem>
      <errorID>c4ae6e16-6e4c-4a4e-beaa-f842ea8c98e1</errorID>
      <errorWord>"</errorWord>
      <group>L1_Format</group>
      <groupName>格式问题</groupName>
      <ability>L2_HalfPunc_CN</ability>
      <abilityName>全半角问题</abilityName>
      <candidateList>
        <item>”</item>
      </candidateList>
      <explain>文本全半角错误。</explain>
      <paraID> DF3C611</paraID>
      <start>84</start>
      <end>85</end>
      <status>modified</status>
      <modifiedWord>”</modifiedWord>
      <trackRevisions>false</trackRevisions>
    </reviewItem>
    <reviewItem>
      <errorID>37611b44-390e-4e92-a6f9-109705492309</errorID>
      <errorWord>"</errorWord>
      <group>L1_Format</group>
      <groupName>格式问题</groupName>
      <ability>L2_HalfPunc_CN</ability>
      <abilityName>全半角问题</abilityName>
      <candidateList>
        <item>“</item>
      </candidateList>
      <explain>文本全半角错误。</explain>
      <paraID> DF3C611</paraID>
      <start>132</start>
      <end>133</end>
      <status>modified</status>
      <modifiedWord>“</modifiedWord>
      <trackRevisions>false</trackRevisions>
    </reviewItem>
    <reviewItem>
      <errorID>999a1201-9895-46d9-8804-7faf6cbd4e80</errorID>
      <errorWord>"</errorWord>
      <group>L1_Format</group>
      <groupName>格式问题</groupName>
      <ability>L2_HalfPunc_CN</ability>
      <abilityName>全半角问题</abilityName>
      <candidateList>
        <item>”</item>
      </candidateList>
      <explain>文本全半角错误。</explain>
      <paraID> DF3C611</paraID>
      <start>136</start>
      <end>137</end>
      <status>modified</status>
      <modifiedWord>”</modifiedWord>
      <trackRevisions>false</trackRevisions>
    </reviewItem>
    <reviewItem>
      <errorID>8a85a7ef-7100-49ad-9844-1663fae00c0a</errorID>
      <errorWord>"</errorWord>
      <group>L1_Format</group>
      <groupName>格式问题</groupName>
      <ability>L2_HalfPunc_CN</ability>
      <abilityName>全半角问题</abilityName>
      <candidateList>
        <item>“</item>
      </candidateList>
      <explain>文本全半角错误。</explain>
      <paraID> DF3C611</paraID>
      <start>157</start>
      <end>158</end>
      <status>modified</status>
      <modifiedWord>“</modifiedWord>
      <trackRevisions>false</trackRevisions>
    </reviewItem>
    <reviewItem>
      <errorID>10acc078-7775-42d4-b65f-8022460322fe</errorID>
      <errorWord>"</errorWord>
      <group>L1_Format</group>
      <groupName>格式问题</groupName>
      <ability>L2_HalfPunc_CN</ability>
      <abilityName>全半角问题</abilityName>
      <candidateList>
        <item>”</item>
      </candidateList>
      <explain>文本全半角错误。</explain>
      <paraID> DF3C611</paraID>
      <start>162</start>
      <end>163</end>
      <status>modified</status>
      <modifiedWord>”</modifiedWord>
      <trackRevisions>false</trackRevisions>
    </reviewItem>
    <reviewItem>
      <errorID>b8c3a3ca-fbd4-4c8f-8174-83a39dbce0a0</errorID>
      <errorWord>"</errorWord>
      <group>L1_Format</group>
      <groupName>格式问题</groupName>
      <ability>L2_HalfPunc_CN</ability>
      <abilityName>全半角问题</abilityName>
      <candidateList>
        <item>“</item>
      </candidateList>
      <explain>文本全半角错误。</explain>
      <paraID> DF3C611</paraID>
      <start>201</start>
      <end>202</end>
      <status>modified</status>
      <modifiedWord>“</modifiedWord>
      <trackRevisions>false</trackRevisions>
    </reviewItem>
    <reviewItem>
      <errorID>6669eca0-e28a-4a1e-a1b3-6418579ce180</errorID>
      <errorWord>"</errorWord>
      <group>L1_Format</group>
      <groupName>格式问题</groupName>
      <ability>L2_HalfPunc_CN</ability>
      <abilityName>全半角问题</abilityName>
      <candidateList>
        <item>”</item>
      </candidateList>
      <explain>文本全半角错误。</explain>
      <paraID> DF3C611</paraID>
      <start>204</start>
      <end>205</end>
      <status>modified</status>
      <modifiedWord>”</modifiedWord>
      <trackRevisions>false</trackRevisions>
    </reviewItem>
    <reviewItem>
      <errorID>b14d086c-ef9c-4a17-aa47-1ee5dfe3600c</errorID>
      <errorWord>"</errorWord>
      <group>L1_Format</group>
      <groupName>格式问题</groupName>
      <ability>L2_HalfPunc_CN</ability>
      <abilityName>全半角问题</abilityName>
      <candidateList>
        <item>“</item>
      </candidateList>
      <explain>文本全半角错误。</explain>
      <paraID> DF3C611</paraID>
      <start>206</start>
      <end>207</end>
      <status>modified</status>
      <modifiedWord>“</modifiedWord>
      <trackRevisions>false</trackRevisions>
    </reviewItem>
    <reviewItem>
      <errorID>72ceaef0-8ebc-40b3-9c5f-fa40caaebe19</errorID>
      <errorWord>"</errorWord>
      <group>L1_Format</group>
      <groupName>格式问题</groupName>
      <ability>L2_HalfPunc_CN</ability>
      <abilityName>全半角问题</abilityName>
      <candidateList>
        <item>”</item>
      </candidateList>
      <explain>文本全半角错误。</explain>
      <paraID> DF3C611</paraID>
      <start>209</start>
      <end>210</end>
      <status>modified</status>
      <modifiedWord>”</modifiedWord>
      <trackRevisions>false</trackRevisions>
    </reviewItem>
    <reviewItem>
      <errorID>483867aa-d644-4d65-8f9a-d4c7f9a71228</errorID>
      <errorWord>"</errorWord>
      <group>L1_Format</group>
      <groupName>格式问题</groupName>
      <ability>L2_HalfPunc_CN</ability>
      <abilityName>全半角问题</abilityName>
      <candidateList>
        <item>“</item>
      </candidateList>
      <explain>文本全半角错误。</explain>
      <paraID>69D8AB9A</paraID>
      <start>21</start>
      <end>22</end>
      <status>modified</status>
      <modifiedWord>“</modifiedWord>
      <trackRevisions>false</trackRevisions>
    </reviewItem>
    <reviewItem>
      <errorID>0125bc04-766e-4900-a8b5-5ac369a3573b</errorID>
      <errorWord>"</errorWord>
      <group>L1_Format</group>
      <groupName>格式问题</groupName>
      <ability>L2_HalfPunc_CN</ability>
      <abilityName>全半角问题</abilityName>
      <candidateList>
        <item>”</item>
      </candidateList>
      <explain>文本全半角错误。</explain>
      <paraID>69D8AB9A</paraID>
      <start>26</start>
      <end>27</end>
      <status>modified</status>
      <modifiedWord>”</modifiedWord>
      <trackRevisions>false</trackRevisions>
    </reviewItem>
    <reviewItem>
      <errorID>99f6ee6d-8d14-4cad-8cc4-a94307fd8abd</errorID>
      <errorWord>"</errorWord>
      <group>L1_Format</group>
      <groupName>格式问题</groupName>
      <ability>L2_HalfPunc_CN</ability>
      <abilityName>全半角问题</abilityName>
      <candidateList>
        <item>“</item>
      </candidateList>
      <explain>文本全半角错误。</explain>
      <paraID>69D8AB9A</paraID>
      <start>64</start>
      <end>65</end>
      <status>modified</status>
      <modifiedWord>“</modifiedWord>
      <trackRevisions>false</trackRevisions>
    </reviewItem>
    <reviewItem>
      <errorID>33214324-15a1-42ae-a3fa-404a44d77096</errorID>
      <errorWord>"</errorWord>
      <group>L1_Format</group>
      <groupName>格式问题</groupName>
      <ability>L2_HalfPunc_CN</ability>
      <abilityName>全半角问题</abilityName>
      <candidateList>
        <item>”</item>
      </candidateList>
      <explain>文本全半角错误。</explain>
      <paraID>69D8AB9A</paraID>
      <start>67</start>
      <end>68</end>
      <status>modified</status>
      <modifiedWord>”</modifiedWord>
      <trackRevisions>false</trackRevisions>
    </reviewItem>
    <reviewItem>
      <errorID>4b3079f9-a94e-4ed5-8ee3-e34c688d2ab9</errorID>
      <errorWord>"</errorWord>
      <group>L1_Format</group>
      <groupName>格式问题</groupName>
      <ability>L2_HalfPunc_CN</ability>
      <abilityName>全半角问题</abilityName>
      <candidateList>
        <item>“</item>
      </candidateList>
      <explain>文本全半角错误。</explain>
      <paraID>69D8AB9A</paraID>
      <start>80</start>
      <end>81</end>
      <status>modified</status>
      <modifiedWord>“</modifiedWord>
      <trackRevisions>false</trackRevisions>
    </reviewItem>
    <reviewItem>
      <errorID>2245a9f0-1560-4634-a9f3-23d6ddc586cf</errorID>
      <errorWord>"</errorWord>
      <group>L1_Format</group>
      <groupName>格式问题</groupName>
      <ability>L2_HalfPunc_CN</ability>
      <abilityName>全半角问题</abilityName>
      <candidateList>
        <item>”</item>
      </candidateList>
      <explain>文本全半角错误。</explain>
      <paraID>69D8AB9A</paraID>
      <start>84</start>
      <end>85</end>
      <status>modified</status>
      <modifiedWord>”</modifiedWord>
      <trackRevisions>false</trackRevisions>
    </reviewItem>
    <reviewItem>
      <errorID>b4e61d5a-08a2-4bd2-bded-bba0e51afb7e</errorID>
      <errorWord>"</errorWord>
      <group>L1_Format</group>
      <groupName>格式问题</groupName>
      <ability>L2_HalfPunc_CN</ability>
      <abilityName>全半角问题</abilityName>
      <candidateList>
        <item>“</item>
      </candidateList>
      <explain>文本全半角错误。</explain>
      <paraID>495CE46C</paraID>
      <start>19</start>
      <end>20</end>
      <status>modified</status>
      <modifiedWord>“</modifiedWord>
      <trackRevisions>false</trackRevisions>
    </reviewItem>
    <reviewItem>
      <errorID>6851c675-46dd-4c5b-a0c8-f20ddcd142b8</errorID>
      <errorWord>"</errorWord>
      <group>L1_Format</group>
      <groupName>格式问题</groupName>
      <ability>L2_HalfPunc_CN</ability>
      <abilityName>全半角问题</abilityName>
      <candidateList>
        <item>”</item>
      </candidateList>
      <explain>文本全半角错误。</explain>
      <paraID>495CE46C</paraID>
      <start>29</start>
      <end>30</end>
      <status>modified</status>
      <modifiedWord>”</modifiedWord>
      <trackRevisions>false</trackRevisions>
    </reviewItem>
    <reviewItem>
      <errorID>afb6b029-61cc-4153-89e2-2f1285499ce2</errorID>
      <errorWord>"</errorWord>
      <group>L1_Format</group>
      <groupName>格式问题</groupName>
      <ability>L2_HalfPunc_CN</ability>
      <abilityName>全半角问题</abilityName>
      <candidateList>
        <item>“</item>
      </candidateList>
      <explain>文本全半角错误。</explain>
      <paraID>495CE46C</paraID>
      <start>48</start>
      <end>49</end>
      <status>modified</status>
      <modifiedWord>“</modifiedWord>
      <trackRevisions>false</trackRevisions>
    </reviewItem>
    <reviewItem>
      <errorID>2c333547-6c75-4ae3-bd48-ebcba17e80ad</errorID>
      <errorWord>"</errorWord>
      <group>L1_Format</group>
      <groupName>格式问题</groupName>
      <ability>L2_HalfPunc_CN</ability>
      <abilityName>全半角问题</abilityName>
      <candidateList>
        <item>”</item>
      </candidateList>
      <explain>文本全半角错误。</explain>
      <paraID>495CE46C</paraID>
      <start>56</start>
      <end>57</end>
      <status>modified</status>
      <modifiedWord>”</modifiedWord>
      <trackRevisions>false</trackRevisions>
    </reviewItem>
    <reviewItem>
      <errorID>929bf233-ed71-4c65-b95e-b78334c35011</errorID>
      <errorWord>"</errorWord>
      <group>L1_Format</group>
      <groupName>格式问题</groupName>
      <ability>L2_HalfPunc_CN</ability>
      <abilityName>全半角问题</abilityName>
      <candidateList>
        <item>“</item>
      </candidateList>
      <explain>文本全半角错误。</explain>
      <paraID>495CE46C</paraID>
      <start>77</start>
      <end>78</end>
      <status>modified</status>
      <modifiedWord>“</modifiedWord>
      <trackRevisions>false</trackRevisions>
    </reviewItem>
    <reviewItem>
      <errorID>fa598918-702a-448d-beb6-cb2c021502b5</errorID>
      <errorWord>"</errorWord>
      <group>L1_Format</group>
      <groupName>格式问题</groupName>
      <ability>L2_HalfPunc_CN</ability>
      <abilityName>全半角问题</abilityName>
      <candidateList>
        <item>”</item>
      </candidateList>
      <explain>文本全半角错误。</explain>
      <paraID>495CE46C</paraID>
      <start>83</start>
      <end>84</end>
      <status>modified</status>
      <modifiedWord>”</modifiedWord>
      <trackRevisions>false</trackRevisions>
    </reviewItem>
    <reviewItem>
      <errorID>7d0eef6a-3fd1-4e2d-95b1-9f9f39f25373</errorID>
      <errorWord>"</errorWord>
      <group>L1_Format</group>
      <groupName>格式问题</groupName>
      <ability>L2_HalfPunc_CN</ability>
      <abilityName>全半角问题</abilityName>
      <candidateList>
        <item>“</item>
      </candidateList>
      <explain>文本全半角错误。</explain>
      <paraID>495CE46C</paraID>
      <start>112</start>
      <end>113</end>
      <status>modified</status>
      <modifiedWord>“</modifiedWord>
      <trackRevisions>false</trackRevisions>
    </reviewItem>
    <reviewItem>
      <errorID>494857d6-1cf8-4d5b-a66f-06d858ff8706</errorID>
      <errorWord>"</errorWord>
      <group>L1_Format</group>
      <groupName>格式问题</groupName>
      <ability>L2_HalfPunc_CN</ability>
      <abilityName>全半角问题</abilityName>
      <candidateList>
        <item>”</item>
      </candidateList>
      <explain>文本全半角错误。</explain>
      <paraID>495CE46C</paraID>
      <start>118</start>
      <end>119</end>
      <status>modified</status>
      <modifiedWord>”</modifiedWord>
      <trackRevisions>false</trackRevisions>
    </reviewItem>
    <reviewItem>
      <errorID>426d3703-c600-4bd4-a0cb-f7eb8817d70f</errorID>
      <errorWord>"</errorWord>
      <group>L1_Format</group>
      <groupName>格式问题</groupName>
      <ability>L2_HalfPunc_CN</ability>
      <abilityName>全半角问题</abilityName>
      <candidateList>
        <item>“</item>
      </candidateList>
      <explain>文本全半角错误。</explain>
      <paraID>495CE46C</paraID>
      <start>151</start>
      <end>152</end>
      <status>modified</status>
      <modifiedWord>“</modifiedWord>
      <trackRevisions>false</trackRevisions>
    </reviewItem>
    <reviewItem>
      <errorID>5ee19bf5-a912-4024-8d90-7844953032f5</errorID>
      <errorWord>"</errorWord>
      <group>L1_Format</group>
      <groupName>格式问题</groupName>
      <ability>L2_HalfPunc_CN</ability>
      <abilityName>全半角问题</abilityName>
      <candidateList>
        <item>”</item>
      </candidateList>
      <explain>文本全半角错误。</explain>
      <paraID>495CE46C</paraID>
      <start>155</start>
      <end>156</end>
      <status>modified</status>
      <modifiedWord>”</modifiedWord>
      <trackRevisions>false</trackRevisions>
    </reviewItem>
    <reviewItem>
      <errorID>a3901975-d79b-471b-85eb-823288719138</errorID>
      <errorWord>"</errorWord>
      <group>L1_Format</group>
      <groupName>格式问题</groupName>
      <ability>L2_HalfPunc_CN</ability>
      <abilityName>全半角问题</abilityName>
      <candidateList>
        <item>“</item>
      </candidateList>
      <explain>文本全半角错误。</explain>
      <paraID>2EABC521</paraID>
      <start>17</start>
      <end>18</end>
      <status>modified</status>
      <modifiedWord>“</modifiedWord>
      <trackRevisions>false</trackRevisions>
    </reviewItem>
    <reviewItem>
      <errorID>d1a74ebd-22f1-4bb1-8a3f-c04dfec257bc</errorID>
      <errorWord>"</errorWord>
      <group>L1_Format</group>
      <groupName>格式问题</groupName>
      <ability>L2_HalfPunc_CN</ability>
      <abilityName>全半角问题</abilityName>
      <candidateList>
        <item>”</item>
      </candidateList>
      <explain>文本全半角错误。</explain>
      <paraID>2EABC521</paraID>
      <start>24</start>
      <end>25</end>
      <status>modified</status>
      <modifiedWord>”</modifiedWord>
      <trackRevisions>false</trackRevisions>
    </reviewItem>
    <reviewItem>
      <errorID>ea17952e-4f3e-4e61-a1d1-9c77f7f7a20d</errorID>
      <errorWord>"</errorWord>
      <group>L1_Format</group>
      <groupName>格式问题</groupName>
      <ability>L2_HalfPunc_CN</ability>
      <abilityName>全半角问题</abilityName>
      <candidateList>
        <item>“</item>
      </candidateList>
      <explain>文本全半角错误。</explain>
      <paraID>2EABC521</paraID>
      <start>49</start>
      <end>50</end>
      <status>modified</status>
      <modifiedWord>“</modifiedWord>
      <trackRevisions>false</trackRevisions>
    </reviewItem>
    <reviewItem>
      <errorID>fe5ca18e-ebf8-4c73-9225-297cb4ee3bff</errorID>
      <errorWord>"</errorWord>
      <group>L1_Format</group>
      <groupName>格式问题</groupName>
      <ability>L2_HalfPunc_CN</ability>
      <abilityName>全半角问题</abilityName>
      <candidateList>
        <item>”</item>
      </candidateList>
      <explain>文本全半角错误。</explain>
      <paraID>2EABC521</paraID>
      <start>57</start>
      <end>58</end>
      <status>modified</status>
      <modifiedWord>”</modifiedWord>
      <trackRevisions>false</trackRevisions>
    </reviewItem>
    <reviewItem>
      <errorID>7fe23801-97f3-449c-be0a-0dd77992b078</errorID>
      <errorWord>"</errorWord>
      <group>L1_Format</group>
      <groupName>格式问题</groupName>
      <ability>L2_HalfPunc_CN</ability>
      <abilityName>全半角问题</abilityName>
      <candidateList>
        <item>“</item>
      </candidateList>
      <explain>文本全半角错误。</explain>
      <paraID>2EABC521</paraID>
      <start>60</start>
      <end>61</end>
      <status>modified</status>
      <modifiedWord>“</modifiedWord>
      <trackRevisions>false</trackRevisions>
    </reviewItem>
    <reviewItem>
      <errorID>f7cf7629-140c-461b-bdc7-92d54773c2b9</errorID>
      <errorWord>"</errorWord>
      <group>L1_Format</group>
      <groupName>格式问题</groupName>
      <ability>L2_HalfPunc_CN</ability>
      <abilityName>全半角问题</abilityName>
      <candidateList>
        <item>”</item>
      </candidateList>
      <explain>文本全半角错误。</explain>
      <paraID>2EABC521</paraID>
      <start>69</start>
      <end>70</end>
      <status>modified</status>
      <modifiedWord>”</modifiedWord>
      <trackRevisions>false</trackRevisions>
    </reviewItem>
    <reviewItem>
      <errorID>4966bd51-25b8-428c-a3b9-9fbf14a40e07</errorID>
      <errorWord>"</errorWord>
      <group>L1_Format</group>
      <groupName>格式问题</groupName>
      <ability>L2_HalfPunc_CN</ability>
      <abilityName>全半角问题</abilityName>
      <candidateList>
        <item>“</item>
      </candidateList>
      <explain>文本全半角错误。</explain>
      <paraID>2EABC521</paraID>
      <start>103</start>
      <end>104</end>
      <status>modified</status>
      <modifiedWord>“</modifiedWord>
      <trackRevisions>false</trackRevisions>
    </reviewItem>
    <reviewItem>
      <errorID>358ae3bf-9574-4e6e-9874-43acbee427d5</errorID>
      <errorWord>"</errorWord>
      <group>L1_Format</group>
      <groupName>格式问题</groupName>
      <ability>L2_HalfPunc_CN</ability>
      <abilityName>全半角问题</abilityName>
      <candidateList>
        <item>”</item>
      </candidateList>
      <explain>文本全半角错误。</explain>
      <paraID>2EABC521</paraID>
      <start>109</start>
      <end>110</end>
      <status>modified</status>
      <modifiedWord>”</modifiedWord>
      <trackRevisions>false</trackRevisions>
    </reviewItem>
    <reviewItem>
      <errorID>d610e5ec-e211-49ec-9871-d1f03b090440</errorID>
      <errorWord>阿尔茨海默症</errorWord>
      <group>L1_Knowledge</group>
      <groupName>知识性问题</groupName>
      <ability>L2_Term</ability>
      <abilityName>专业术语</abilityName>
      <candidateList>
        <item>阿尔茨海默病</item>
      </candidateList>
      <explain>医学名词[阿尔茨海默症]为不规范表述或旧称，其规范书面表述为[阿尔茨海默病]。</explain>
      <paraID>4C77FFDB</paraID>
      <start>39</start>
      <end>45</end>
      <status>unmodified</status>
      <modifiedWord/>
      <trackRevisions>false</trackRevisions>
    </reviewItem>
    <reviewItem>
      <errorID>4af62a34-706c-4772-a4d0-3031dd3de969</errorID>
      <errorWord>"</errorWord>
      <group>L1_Format</group>
      <groupName>格式问题</groupName>
      <ability>L2_HalfPunc_CN</ability>
      <abilityName>全半角问题</abilityName>
      <candidateList>
        <item>“</item>
      </candidateList>
      <explain>文本全半角错误。</explain>
      <paraID>6BCAD609</paraID>
      <start>30</start>
      <end>31</end>
      <status>modified</status>
      <modifiedWord>“</modifiedWord>
      <trackRevisions>false</trackRevisions>
    </reviewItem>
    <reviewItem>
      <errorID>00c72f16-c6aa-4560-b604-0dedc5824cff</errorID>
      <errorWord>"</errorWord>
      <group>L1_Format</group>
      <groupName>格式问题</groupName>
      <ability>L2_HalfPunc_CN</ability>
      <abilityName>全半角问题</abilityName>
      <candidateList>
        <item>”</item>
      </candidateList>
      <explain>文本全半角错误。</explain>
      <paraID>6BCAD609</paraID>
      <start>36</start>
      <end>37</end>
      <status>modified</status>
      <modifiedWord>”</modifiedWord>
      <trackRevisions>false</trackRevisions>
    </reviewItem>
    <reviewItem>
      <errorID>e71a68c8-3dc8-4ec0-8a3c-52439ea037a1</errorID>
      <errorWord>"</errorWord>
      <group>L1_Format</group>
      <groupName>格式问题</groupName>
      <ability>L2_HalfPunc_CN</ability>
      <abilityName>全半角问题</abilityName>
      <candidateList>
        <item>“</item>
      </candidateList>
      <explain>文本全半角错误。</explain>
      <paraID>6BCAD609</paraID>
      <start>45</start>
      <end>46</end>
      <status>modified</status>
      <modifiedWord>“</modifiedWord>
      <trackRevisions>false</trackRevisions>
    </reviewItem>
    <reviewItem>
      <errorID>7b998a6f-e5e9-4c5c-bdb0-74654b7f6d17</errorID>
      <errorWord>"</errorWord>
      <group>L1_Format</group>
      <groupName>格式问题</groupName>
      <ability>L2_HalfPunc_CN</ability>
      <abilityName>全半角问题</abilityName>
      <candidateList>
        <item>”</item>
      </candidateList>
      <explain>文本全半角错误。</explain>
      <paraID>6BCAD609</paraID>
      <start>50</start>
      <end>51</end>
      <status>modified</status>
      <modifiedWord>”</modifiedWord>
      <trackRevisions>false</trackRevisions>
    </reviewItem>
    <reviewItem>
      <errorID>742d4a40-a985-4685-abee-98375afd80ab</errorID>
      <errorWord>"</errorWord>
      <group>L1_Format</group>
      <groupName>格式问题</groupName>
      <ability>L2_HalfPunc_CN</ability>
      <abilityName>全半角问题</abilityName>
      <candidateList>
        <item>“</item>
      </candidateList>
      <explain>文本全半角错误。</explain>
      <paraID>6BCAD609</paraID>
      <start>95</start>
      <end>96</end>
      <status>modified</status>
      <modifiedWord>“</modifiedWord>
      <trackRevisions>false</trackRevisions>
    </reviewItem>
    <reviewItem>
      <errorID>c02643ab-e3c7-417f-9efe-dc3a403bf770</errorID>
      <errorWord>"</errorWord>
      <group>L1_Format</group>
      <groupName>格式问题</groupName>
      <ability>L2_HalfPunc_CN</ability>
      <abilityName>全半角问题</abilityName>
      <candidateList>
        <item>”</item>
      </candidateList>
      <explain>文本全半角错误。</explain>
      <paraID>6BCAD609</paraID>
      <start>100</start>
      <end>101</end>
      <status>modified</status>
      <modifiedWord>”</modifiedWord>
      <trackRevisions>false</trackRevisions>
    </reviewItem>
    <reviewItem>
      <errorID>decbb3e9-3e1f-410e-8881-df8e79876058</errorID>
      <errorWord>"</errorWord>
      <group>L1_Format</group>
      <groupName>格式问题</groupName>
      <ability>L2_HalfPunc_CN</ability>
      <abilityName>全半角问题</abilityName>
      <candidateList>
        <item>“</item>
      </candidateList>
      <explain>文本全半角错误。</explain>
      <paraID>6BCAD609</paraID>
      <start>114</start>
      <end>115</end>
      <status>modified</status>
      <modifiedWord>“</modifiedWord>
      <trackRevisions>false</trackRevisions>
    </reviewItem>
    <reviewItem>
      <errorID>f85d101d-1b14-496e-8a84-d566002b7ba8</errorID>
      <errorWord>"</errorWord>
      <group>L1_Format</group>
      <groupName>格式问题</groupName>
      <ability>L2_HalfPunc_CN</ability>
      <abilityName>全半角问题</abilityName>
      <candidateList>
        <item>”</item>
      </candidateList>
      <explain>文本全半角错误。</explain>
      <paraID>6BCAD609</paraID>
      <start>119</start>
      <end>120</end>
      <status>modified</status>
      <modifiedWord>”</modifiedWord>
      <trackRevisions>false</trackRevisions>
    </reviewItem>
    <reviewItem>
      <errorID>e291b293-9449-4b9c-bdfb-2e6fd56287d5</errorID>
      <errorWord>"</errorWord>
      <group>L1_Format</group>
      <groupName>格式问题</groupName>
      <ability>L2_HalfPunc_CN</ability>
      <abilityName>全半角问题</abilityName>
      <candidateList>
        <item>“</item>
      </candidateList>
      <explain>文本全半角错误。</explain>
      <paraID>6BCAD609</paraID>
      <start>155</start>
      <end>156</end>
      <status>modified</status>
      <modifiedWord>“</modifiedWord>
      <trackRevisions>false</trackRevisions>
    </reviewItem>
    <reviewItem>
      <errorID>3ead179c-b8ca-4229-93fe-53736edacce4</errorID>
      <errorWord>"</errorWord>
      <group>L1_Format</group>
      <groupName>格式问题</groupName>
      <ability>L2_HalfPunc_CN</ability>
      <abilityName>全半角问题</abilityName>
      <candidateList>
        <item>”</item>
      </candidateList>
      <explain>文本全半角错误。</explain>
      <paraID>6BCAD609</paraID>
      <start>159</start>
      <end>160</end>
      <status>modified</status>
      <modifiedWord>”</modifiedWord>
      <trackRevisions>false</trackRevisions>
    </reviewItem>
    <reviewItem>
      <errorID>5ee86131-4e3a-453a-89b4-0fe5383b9084</errorID>
      <errorWord>"</errorWord>
      <group>L1_Format</group>
      <groupName>格式问题</groupName>
      <ability>L2_HalfPunc_CN</ability>
      <abilityName>全半角问题</abilityName>
      <candidateList>
        <item>“</item>
      </candidateList>
      <explain>文本全半角错误。</explain>
      <paraID>6BCAD609</paraID>
      <start>167</start>
      <end>168</end>
      <status>modified</status>
      <modifiedWord>“</modifiedWord>
      <trackRevisions>false</trackRevisions>
    </reviewItem>
    <reviewItem>
      <errorID>952db9fd-ecb5-4cdf-88fb-11617306554d</errorID>
      <errorWord>"</errorWord>
      <group>L1_Format</group>
      <groupName>格式问题</groupName>
      <ability>L2_HalfPunc_CN</ability>
      <abilityName>全半角问题</abilityName>
      <candidateList>
        <item>”</item>
      </candidateList>
      <explain>文本全半角错误。</explain>
      <paraID>6BCAD609</paraID>
      <start>170</start>
      <end>171</end>
      <status>modified</status>
      <modifiedWord>”</modifiedWord>
      <trackRevisions>false</trackRevisions>
    </reviewItem>
    <reviewItem>
      <errorID>49fd1233-fad3-4f9f-b1e6-82109959d771</errorID>
      <errorWord>"</errorWord>
      <group>L1_Format</group>
      <groupName>格式问题</groupName>
      <ability>L2_HalfPunc_CN</ability>
      <abilityName>全半角问题</abilityName>
      <candidateList>
        <item>“</item>
      </candidateList>
      <explain>文本全半角错误。</explain>
      <paraID>6BCAD609</paraID>
      <start>193</start>
      <end>194</end>
      <status>modified</status>
      <modifiedWord>“</modifiedWord>
      <trackRevisions>false</trackRevisions>
    </reviewItem>
    <reviewItem>
      <errorID>08943df1-3d63-4874-9624-e4a5202b74ff</errorID>
      <errorWord>"</errorWord>
      <group>L1_Format</group>
      <groupName>格式问题</groupName>
      <ability>L2_HalfPunc_CN</ability>
      <abilityName>全半角问题</abilityName>
      <candidateList>
        <item>”</item>
      </candidateList>
      <explain>文本全半角错误。</explain>
      <paraID>6BCAD609</paraID>
      <start>196</start>
      <end>197</end>
      <status>modified</status>
      <modifiedWord>”</modifiedWord>
      <trackRevisions>false</trackRevisions>
    </reviewItem>
    <reviewItem>
      <errorID>e53b0d9f-9b1b-4ce9-9fb1-a7d045c12873</errorID>
      <errorWord>"</errorWord>
      <group>L1_Format</group>
      <groupName>格式问题</groupName>
      <ability>L2_HalfPunc_CN</ability>
      <abilityName>全半角问题</abilityName>
      <candidateList>
        <item>“</item>
      </candidateList>
      <explain>文本全半角错误。</explain>
      <paraID>6BCAD609</paraID>
      <start>209</start>
      <end>210</end>
      <status>modified</status>
      <modifiedWord>“</modifiedWord>
      <trackRevisions>false</trackRevisions>
    </reviewItem>
    <reviewItem>
      <errorID>c2f6ffef-0cf1-427d-a51b-9a33036f1ee7</errorID>
      <errorWord>"</errorWord>
      <group>L1_Format</group>
      <groupName>格式问题</groupName>
      <ability>L2_HalfPunc_CN</ability>
      <abilityName>全半角问题</abilityName>
      <candidateList>
        <item>”</item>
      </candidateList>
      <explain>文本全半角错误。</explain>
      <paraID>6BCAD609</paraID>
      <start>212</start>
      <end>213</end>
      <status>modified</status>
      <modifiedWord>”</modifiedWord>
      <trackRevisions>false</trackRevisions>
    </reviewItem>
    <reviewItem>
      <errorID>d4d04b4c-37ba-4962-b3c9-ca3314a9ea05</errorID>
      <errorWord>(</errorWord>
      <group>L1_Format</group>
      <groupName>格式问题</groupName>
      <ability>L2_HalfPunc_CN</ability>
      <abilityName>全半角问题</abilityName>
      <candidateList>
        <item>（</item>
      </candidateList>
      <explain>文本全半角错误。</explain>
      <paraID>1C20F172</paraID>
      <start>21</start>
      <end>22</end>
      <status>modified</status>
      <modifiedWord>（</modifiedWord>
      <trackRevisions>false</trackRevisions>
    </reviewItem>
    <reviewItem>
      <errorID>5fae8a67-2e0e-4d13-9aab-99f07ebe74e3</errorID>
      <errorWord>)</errorWord>
      <group>L1_Format</group>
      <groupName>格式问题</groupName>
      <ability>L2_HalfPunc_CN</ability>
      <abilityName>全半角问题</abilityName>
      <candidateList>
        <item>）</item>
      </candidateList>
      <explain>文本全半角错误。</explain>
      <paraID>1C20F172</paraID>
      <start>29</start>
      <end>30</end>
      <status>modified</status>
      <modifiedWord>）</modifiedWord>
      <trackRevisions>false</trackRevisions>
    </reviewItem>
    <reviewItem>
      <errorID>944268b9-31f9-4b2e-9eec-b7f9ea0b867b</errorID>
      <errorWord>(</errorWord>
      <group>L1_Format</group>
      <groupName>格式问题</groupName>
      <ability>L2_HalfPunc_CN</ability>
      <abilityName>全半角问题</abilityName>
      <candidateList>
        <item>（</item>
      </candidateList>
      <explain>文本全半角错误。</explain>
      <paraID>1C20F172</paraID>
      <start>36</start>
      <end>37</end>
      <status>modified</status>
      <modifiedWord>（</modifiedWord>
      <trackRevisions>false</trackRevisions>
    </reviewItem>
    <reviewItem>
      <errorID>73f1130f-f120-4235-91ef-21a45940672b</errorID>
      <errorWord>)</errorWord>
      <group>L1_Format</group>
      <groupName>格式问题</groupName>
      <ability>L2_HalfPunc_CN</ability>
      <abilityName>全半角问题</abilityName>
      <candidateList>
        <item>）</item>
      </candidateList>
      <explain>文本全半角错误。</explain>
      <paraID>1C20F172</paraID>
      <start>42</start>
      <end>43</end>
      <status>modified</status>
      <modifiedWord>）</modifiedWord>
      <trackRevisions>false</trackRevisions>
    </reviewItem>
    <reviewItem>
      <errorID>3f04bf80-6638-4e03-9d8d-3a429cfbecdf</errorID>
      <errorWord>(</errorWord>
      <group>L1_Format</group>
      <groupName>格式问题</groupName>
      <ability>L2_HalfPunc_CN</ability>
      <abilityName>全半角问题</abilityName>
      <candidateList>
        <item>（</item>
      </candidateList>
      <explain>文本全半角错误。</explain>
      <paraID>1C20F172</paraID>
      <start>49</start>
      <end>50</end>
      <status>modified</status>
      <modifiedWord>（</modifiedWord>
      <trackRevisions>false</trackRevisions>
    </reviewItem>
    <reviewItem>
      <errorID>dd23ef4a-05bc-49c7-90ea-ef6c584cf7b3</errorID>
      <errorWord>)</errorWord>
      <group>L1_Format</group>
      <groupName>格式问题</groupName>
      <ability>L2_HalfPunc_CN</ability>
      <abilityName>全半角问题</abilityName>
      <candidateList>
        <item>）</item>
      </candidateList>
      <explain>文本全半角错误。</explain>
      <paraID>1C20F172</paraID>
      <start>54</start>
      <end>55</end>
      <status>modified</status>
      <modifiedWord>）</modifiedWord>
      <trackRevisions>false</trackRevisions>
    </reviewItem>
    <reviewItem>
      <errorID>c0654177-23a4-4096-960a-f45e373b92d4</errorID>
      <errorWord>(</errorWord>
      <group>L1_Format</group>
      <groupName>格式问题</groupName>
      <ability>L2_HalfPunc_CN</ability>
      <abilityName>全半角问题</abilityName>
      <candidateList>
        <item>（</item>
      </candidateList>
      <explain>文本全半角错误。</explain>
      <paraID>1C20F172</paraID>
      <start>61</start>
      <end>62</end>
      <status>modified</status>
      <modifiedWord>（</modifiedWord>
      <trackRevisions>false</trackRevisions>
    </reviewItem>
    <reviewItem>
      <errorID>7bb6615e-736b-4e7b-a076-adc8639c1796</errorID>
      <errorWord>)</errorWord>
      <group>L1_Format</group>
      <groupName>格式问题</groupName>
      <ability>L2_HalfPunc_CN</ability>
      <abilityName>全半角问题</abilityName>
      <candidateList>
        <item>）</item>
      </candidateList>
      <explain>文本全半角错误。</explain>
      <paraID>1C20F172</paraID>
      <start>71</start>
      <end>72</end>
      <status>modified</status>
      <modifiedWord>）</modifiedWord>
      <trackRevisions>false</trackRevisions>
    </reviewItem>
    <reviewItem>
      <errorID>af5430cd-587d-4b94-a750-c8a5ad9d939a</errorID>
      <errorWord>(</errorWord>
      <group>L1_Format</group>
      <groupName>格式问题</groupName>
      <ability>L2_HalfPunc_CN</ability>
      <abilityName>全半角问题</abilityName>
      <candidateList>
        <item>（</item>
      </candidateList>
      <explain>文本全半角错误。</explain>
      <paraID>113865F5</paraID>
      <start>25</start>
      <end>26</end>
      <status>modified</status>
      <modifiedWord>（</modifiedWord>
      <trackRevisions>false</trackRevisions>
    </reviewItem>
    <reviewItem>
      <errorID>44a59046-6961-42e4-a2b0-ef2e0a800dc5</errorID>
      <errorWord>)</errorWord>
      <group>L1_Format</group>
      <groupName>格式问题</groupName>
      <ability>L2_HalfPunc_CN</ability>
      <abilityName>全半角问题</abilityName>
      <candidateList>
        <item>）</item>
      </candidateList>
      <explain>文本全半角错误。</explain>
      <paraID>113865F5</paraID>
      <start>41</start>
      <end>42</end>
      <status>modified</status>
      <modifiedWord>）</modifiedWord>
      <trackRevisions>false</trackRevisions>
    </reviewItem>
    <reviewItem>
      <errorID>bf760298-bcbf-4a5c-a24e-e4311109e84a</errorID>
      <errorWord>(</errorWord>
      <group>L1_Format</group>
      <groupName>格式问题</groupName>
      <ability>L2_HalfPunc_CN</ability>
      <abilityName>全半角问题</abilityName>
      <candidateList>
        <item>（</item>
      </candidateList>
      <explain>文本全半角错误。</explain>
      <paraID>113865F5</paraID>
      <start>48</start>
      <end>49</end>
      <status>modified</status>
      <modifiedWord>（</modifiedWord>
      <trackRevisions>false</trackRevisions>
    </reviewItem>
    <reviewItem>
      <errorID>0ba5b24d-2420-4294-bd2f-2b54edf3cc55</errorID>
      <errorWord>)</errorWord>
      <group>L1_Format</group>
      <groupName>格式问题</groupName>
      <ability>L2_HalfPunc_CN</ability>
      <abilityName>全半角问题</abilityName>
      <candidateList>
        <item>）</item>
      </candidateList>
      <explain>文本全半角错误。</explain>
      <paraID>113865F5</paraID>
      <start>65</start>
      <end>66</end>
      <status>modified</status>
      <modifiedWord>）</modifiedWord>
      <trackRevisions>false</trackRevisions>
    </reviewItem>
    <reviewItem>
      <errorID>f4d571ae-c32f-413c-85af-82f900f8ee87</errorID>
      <errorWord>三</errorWord>
      <group>L1_Word</group>
      <groupName>字词问题</groupName>
      <ability>L2_Typo</ability>
      <abilityName>字词错误</abilityName>
      <candidateList>
        <item>三个</item>
      </candidateList>
      <explain/>
      <paraID> 5012518</paraID>
      <start>14</start>
      <end>15</end>
      <status>unmodified</status>
      <modifiedWord/>
      <trackRevisions>false</trackRevisions>
    </reviewItem>
    <reviewItem>
      <errorID>024ff500-ac43-4d1a-8bac-9c0a52b4479a</errorID>
      <errorWord>"</errorWord>
      <group>L1_Format</group>
      <groupName>格式问题</groupName>
      <ability>L2_HalfPunc_CN</ability>
      <abilityName>全半角问题</abilityName>
      <candidateList>
        <item>“</item>
      </candidateList>
      <explain>文本全半角错误。</explain>
      <paraID>4D534305</paraID>
      <start>286</start>
      <end>287</end>
      <status>modified</status>
      <modifiedWord>“</modifiedWord>
      <trackRevisions>false</trackRevisions>
    </reviewItem>
    <reviewItem>
      <errorID>7353cc06-15d2-4fec-a160-8bd91f3408c8</errorID>
      <errorWord>"</errorWord>
      <group>L1_Format</group>
      <groupName>格式问题</groupName>
      <ability>L2_HalfPunc_CN</ability>
      <abilityName>全半角问题</abilityName>
      <candidateList>
        <item>”</item>
      </candidateList>
      <explain>文本全半角错误。</explain>
      <paraID>4D534305</paraID>
      <start>289</start>
      <end>290</end>
      <status>modified</status>
      <modifiedWord>”</modifiedWord>
      <trackRevisions>false</trackRevisions>
    </reviewItem>
    <reviewItem>
      <errorID>7bf4a2f3-1c8a-4a6a-afac-f543f5fc8162</errorID>
      <errorWord>"</errorWord>
      <group>L1_Format</group>
      <groupName>格式问题</groupName>
      <ability>L2_HalfPunc_CN</ability>
      <abilityName>全半角问题</abilityName>
      <candidateList>
        <item>“</item>
      </candidateList>
      <explain>文本全半角错误。</explain>
      <paraID>4D534305</paraID>
      <start>304</start>
      <end>305</end>
      <status>modified</status>
      <modifiedWord>“</modifiedWord>
      <trackRevisions>false</trackRevisions>
    </reviewItem>
    <reviewItem>
      <errorID>e04da136-c8ef-4704-af3f-f600391d27b7</errorID>
      <errorWord>"</errorWord>
      <group>L1_Format</group>
      <groupName>格式问题</groupName>
      <ability>L2_HalfPunc_CN</ability>
      <abilityName>全半角问题</abilityName>
      <candidateList>
        <item>”</item>
      </candidateList>
      <explain>文本全半角错误。</explain>
      <paraID>4D534305</paraID>
      <start>307</start>
      <end>308</end>
      <status>modified</status>
      <modifiedWord>”</modifiedWord>
      <trackRevisions>false</trackRevisions>
    </reviewItem>
    <reviewItem>
      <errorID>e96b93a1-2693-4b5b-a925-07d3a1febb31</errorID>
      <errorWord>"</errorWord>
      <group>L1_Format</group>
      <groupName>格式问题</groupName>
      <ability>L2_HalfPunc_CN</ability>
      <abilityName>全半角问题</abilityName>
      <candidateList>
        <item>“</item>
      </candidateList>
      <explain>文本全半角错误。</explain>
      <paraID>68D3038B</paraID>
      <start>178</start>
      <end>179</end>
      <status>modified</status>
      <modifiedWord>“</modifiedWord>
      <trackRevisions>false</trackRevisions>
    </reviewItem>
    <reviewItem>
      <errorID>7c612297-8cb2-4408-9b57-c315470e79d1</errorID>
      <errorWord>"</errorWord>
      <group>L1_Format</group>
      <groupName>格式问题</groupName>
      <ability>L2_HalfPunc_CN</ability>
      <abilityName>全半角问题</abilityName>
      <candidateList>
        <item>”</item>
      </candidateList>
      <explain>文本全半角错误。</explain>
      <paraID>68D3038B</paraID>
      <start>184</start>
      <end>185</end>
      <status>modified</status>
      <modifiedWord>”</modifiedWord>
      <trackRevisions>false</trackRevisions>
    </reviewItem>
    <reviewItem>
      <errorID>e5c709a1-76f5-4954-92b4-97760c163202</errorID>
      <errorWord>"</errorWord>
      <group>L1_Format</group>
      <groupName>格式问题</groupName>
      <ability>L2_HalfPunc_CN</ability>
      <abilityName>全半角问题</abilityName>
      <candidateList>
        <item>“</item>
      </candidateList>
      <explain>文本全半角错误。</explain>
      <paraID>68D3038B</paraID>
      <start>212</start>
      <end>213</end>
      <status>modified</status>
      <modifiedWord>“</modifiedWord>
      <trackRevisions>false</trackRevisions>
    </reviewItem>
    <reviewItem>
      <errorID>941b3fb5-6b84-4154-8884-207dec3049e5</errorID>
      <errorWord>"</errorWord>
      <group>L1_Format</group>
      <groupName>格式问题</groupName>
      <ability>L2_HalfPunc_CN</ability>
      <abilityName>全半角问题</abilityName>
      <candidateList>
        <item>”</item>
      </candidateList>
      <explain>文本全半角错误。</explain>
      <paraID>68D3038B</paraID>
      <start>220</start>
      <end>221</end>
      <status>modified</status>
      <modifiedWord>”</modifiedWord>
      <trackRevisions>false</trackRevisions>
    </reviewItem>
    <reviewItem>
      <errorID>24749b2c-19b3-462c-8011-71c68791406a</errorID>
      <errorWord>"</errorWord>
      <group>L1_Format</group>
      <groupName>格式问题</groupName>
      <ability>L2_HalfPunc_CN</ability>
      <abilityName>全半角问题</abilityName>
      <candidateList>
        <item>“</item>
      </candidateList>
      <explain>文本全半角错误。</explain>
      <paraID>68D3038B</paraID>
      <start>230</start>
      <end>231</end>
      <status>modified</status>
      <modifiedWord>“</modifiedWord>
      <trackRevisions>false</trackRevisions>
    </reviewItem>
    <reviewItem>
      <errorID>5cdd07ac-5cd9-42a1-b25e-436a9d8ed530</errorID>
      <errorWord>"</errorWord>
      <group>L1_Format</group>
      <groupName>格式问题</groupName>
      <ability>L2_HalfPunc_CN</ability>
      <abilityName>全半角问题</abilityName>
      <candidateList>
        <item>”</item>
      </candidateList>
      <explain>文本全半角错误。</explain>
      <paraID>68D3038B</paraID>
      <start>238</start>
      <end>239</end>
      <status>modified</status>
      <modifiedWord>”</modifiedWord>
      <trackRevisions>false</trackRevisions>
    </reviewItem>
    <reviewItem>
      <errorID>a2a43de5-1396-4c0e-bd0b-7e1e5928d341</errorID>
      <errorWord>"</errorWord>
      <group>L1_Format</group>
      <groupName>格式问题</groupName>
      <ability>L2_HalfPunc_CN</ability>
      <abilityName>全半角问题</abilityName>
      <candidateList>
        <item>“</item>
      </candidateList>
      <explain>文本全半角错误。</explain>
      <paraID>68D3038B</paraID>
      <start>246</start>
      <end>247</end>
      <status>modified</status>
      <modifiedWord>“</modifiedWord>
      <trackRevisions>false</trackRevisions>
    </reviewItem>
    <reviewItem>
      <errorID>93c15467-0c29-4f99-b251-d2ccf9e8e097</errorID>
      <errorWord>"</errorWord>
      <group>L1_Format</group>
      <groupName>格式问题</groupName>
      <ability>L2_HalfPunc_CN</ability>
      <abilityName>全半角问题</abilityName>
      <candidateList>
        <item>”</item>
      </candidateList>
      <explain>文本全半角错误。</explain>
      <paraID>68D3038B</paraID>
      <start>249</start>
      <end>250</end>
      <status>modified</status>
      <modifiedWord>”</modifiedWord>
      <trackRevisions>false</trackRevisions>
    </reviewItem>
    <reviewItem>
      <errorID>a667d001-3fc0-4b6b-8e80-d304d941daba</errorID>
      <errorWord>"</errorWord>
      <group>L1_Format</group>
      <groupName>格式问题</groupName>
      <ability>L2_HalfPunc_CN</ability>
      <abilityName>全半角问题</abilityName>
      <candidateList>
        <item>“</item>
      </candidateList>
      <explain>文本全半角错误。</explain>
      <paraID>68D3038B</paraID>
      <start>261</start>
      <end>262</end>
      <status>modified</status>
      <modifiedWord>“</modifiedWord>
      <trackRevisions>false</trackRevisions>
    </reviewItem>
    <reviewItem>
      <errorID>68d61185-17ff-4bdb-a420-058b616b8050</errorID>
      <errorWord>"</errorWord>
      <group>L1_Format</group>
      <groupName>格式问题</groupName>
      <ability>L2_HalfPunc_CN</ability>
      <abilityName>全半角问题</abilityName>
      <candidateList>
        <item>”</item>
      </candidateList>
      <explain>文本全半角错误。</explain>
      <paraID>68D3038B</paraID>
      <start>264</start>
      <end>265</end>
      <status>modified</status>
      <modifiedWord>”</modifiedWord>
      <trackRevisions>false</trackRevisions>
    </reviewItem>
    <reviewItem>
      <errorID>8c4c5bbd-7f2c-4060-81e3-1e08e756624f</errorID>
      <errorWord>"</errorWord>
      <group>L1_Format</group>
      <groupName>格式问题</groupName>
      <ability>L2_HalfPunc_CN</ability>
      <abilityName>全半角问题</abilityName>
      <candidateList>
        <item>“</item>
      </candidateList>
      <explain>文本全半角错误。</explain>
      <paraID>168067A5</paraID>
      <start>60</start>
      <end>61</end>
      <status>modified</status>
      <modifiedWord>“</modifiedWord>
      <trackRevisions>false</trackRevisions>
    </reviewItem>
    <reviewItem>
      <errorID>099bf98e-e651-491e-8ad2-196cbb60679e</errorID>
      <errorWord>"</errorWord>
      <group>L1_Format</group>
      <groupName>格式问题</groupName>
      <ability>L2_HalfPunc_CN</ability>
      <abilityName>全半角问题</abilityName>
      <candidateList>
        <item>”</item>
      </candidateList>
      <explain>文本全半角错误。</explain>
      <paraID>168067A5</paraID>
      <start>63</start>
      <end>64</end>
      <status>modified</status>
      <modifiedWord>”</modifiedWord>
      <trackRevisions>false</trackRevisions>
    </reviewItem>
    <reviewItem>
      <errorID>3292e7c6-85e6-4abe-b9b4-7e81a5435af0</errorID>
      <errorWord>"</errorWord>
      <group>L1_Format</group>
      <groupName>格式问题</groupName>
      <ability>L2_HalfPunc_CN</ability>
      <abilityName>全半角问题</abilityName>
      <candidateList>
        <item>“</item>
      </candidateList>
      <explain>文本全半角错误。</explain>
      <paraID>168067A5</paraID>
      <start>64</start>
      <end>65</end>
      <status>modified</status>
      <modifiedWord>“</modifiedWord>
      <trackRevisions>false</trackRevisions>
    </reviewItem>
    <reviewItem>
      <errorID>f014365d-deed-4471-9f18-1f2665a382c3</errorID>
      <errorWord>"</errorWord>
      <group>L1_Format</group>
      <groupName>格式问题</groupName>
      <ability>L2_HalfPunc_CN</ability>
      <abilityName>全半角问题</abilityName>
      <candidateList>
        <item>”</item>
      </candidateList>
      <explain>文本全半角错误。</explain>
      <paraID>168067A5</paraID>
      <start>67</start>
      <end>68</end>
      <status>modified</status>
      <modifiedWord>”</modifiedWord>
      <trackRevisions>false</trackRevisions>
    </reviewItem>
    <reviewItem>
      <errorID>dde108c6-9b60-4c06-ba99-82577f1292f1</errorID>
      <errorWord>"</errorWord>
      <group>L1_Format</group>
      <groupName>格式问题</groupName>
      <ability>L2_HalfPunc_CN</ability>
      <abilityName>全半角问题</abilityName>
      <candidateList>
        <item>“</item>
      </candidateList>
      <explain>文本全半角错误。</explain>
      <paraID>168067A5</paraID>
      <start>68</start>
      <end>69</end>
      <status>modified</status>
      <modifiedWord>“</modifiedWord>
      <trackRevisions>false</trackRevisions>
    </reviewItem>
    <reviewItem>
      <errorID>792adbab-3a2d-431d-b6a0-42896db50ce6</errorID>
      <errorWord>"</errorWord>
      <group>L1_Format</group>
      <groupName>格式问题</groupName>
      <ability>L2_HalfPunc_CN</ability>
      <abilityName>全半角问题</abilityName>
      <candidateList>
        <item>”</item>
      </candidateList>
      <explain>文本全半角错误。</explain>
      <paraID>168067A5</paraID>
      <start>72</start>
      <end>73</end>
      <status>modified</status>
      <modifiedWord>”</modifiedWord>
      <trackRevisions>false</trackRevisions>
    </reviewItem>
    <reviewItem>
      <errorID>d15a94fe-2b76-45a6-99ee-34d68ed21484</errorID>
      <errorWord>"</errorWord>
      <group>L1_Format</group>
      <groupName>格式问题</groupName>
      <ability>L2_HalfPunc_CN</ability>
      <abilityName>全半角问题</abilityName>
      <candidateList>
        <item>“</item>
      </candidateList>
      <explain>文本全半角错误。</explain>
      <paraID>168067A5</paraID>
      <start>108</start>
      <end>109</end>
      <status>modified</status>
      <modifiedWord>“</modifiedWord>
      <trackRevisions>false</trackRevisions>
    </reviewItem>
    <reviewItem>
      <errorID>eea0500c-2761-4804-ab77-e8c224490a68</errorID>
      <errorWord>"</errorWord>
      <group>L1_Format</group>
      <groupName>格式问题</groupName>
      <ability>L2_HalfPunc_CN</ability>
      <abilityName>全半角问题</abilityName>
      <candidateList>
        <item>”</item>
      </candidateList>
      <explain>文本全半角错误。</explain>
      <paraID>168067A5</paraID>
      <start>113</start>
      <end>114</end>
      <status>modified</status>
      <modifiedWord>”</modifiedWord>
      <trackRevisions>false</trackRevisions>
    </reviewItem>
    <reviewItem>
      <errorID>fa3d49bc-8df5-4031-a37f-1c94739af8ba</errorID>
      <errorWord>"</errorWord>
      <group>L1_Format</group>
      <groupName>格式问题</groupName>
      <ability>L2_HalfPunc_CN</ability>
      <abilityName>全半角问题</abilityName>
      <candidateList>
        <item>“</item>
      </candidateList>
      <explain>文本全半角错误。</explain>
      <paraID>168067A5</paraID>
      <start>122</start>
      <end>123</end>
      <status>modified</status>
      <modifiedWord>“</modifiedWord>
      <trackRevisions>false</trackRevisions>
    </reviewItem>
    <reviewItem>
      <errorID>0fe6279d-332f-4d31-9373-fe450959e2f7</errorID>
      <errorWord>"</errorWord>
      <group>L1_Format</group>
      <groupName>格式问题</groupName>
      <ability>L2_HalfPunc_CN</ability>
      <abilityName>全半角问题</abilityName>
      <candidateList>
        <item>”</item>
      </candidateList>
      <explain>文本全半角错误。</explain>
      <paraID>168067A5</paraID>
      <start>125</start>
      <end>126</end>
      <status>modified</status>
      <modifiedWord>”</modifiedWord>
      <trackRevisions>false</trackRevisions>
    </reviewItem>
    <reviewItem>
      <errorID>e9d734bb-4aec-48d5-b386-83914712a3c7</errorID>
      <errorWord>"</errorWord>
      <group>L1_Format</group>
      <groupName>格式问题</groupName>
      <ability>L2_HalfPunc_CN</ability>
      <abilityName>全半角问题</abilityName>
      <candidateList>
        <item>“</item>
      </candidateList>
      <explain>文本全半角错误。</explain>
      <paraID>168067A5</paraID>
      <start>130</start>
      <end>131</end>
      <status>modified</status>
      <modifiedWord>“</modifiedWord>
      <trackRevisions>false</trackRevisions>
    </reviewItem>
    <reviewItem>
      <errorID>fba790fe-3431-4972-bd68-112d6be1164f</errorID>
      <errorWord>"</errorWord>
      <group>L1_Format</group>
      <groupName>格式问题</groupName>
      <ability>L2_HalfPunc_CN</ability>
      <abilityName>全半角问题</abilityName>
      <candidateList>
        <item>”</item>
      </candidateList>
      <explain>文本全半角错误。</explain>
      <paraID>168067A5</paraID>
      <start>136</start>
      <end>137</end>
      <status>modified</status>
      <modifiedWord>”</modifiedWord>
      <trackRevisions>false</trackRevisions>
    </reviewItem>
    <reviewItem>
      <errorID>1873ac47-091f-4b91-bb94-f0030e3a3489</errorID>
      <errorWord>"</errorWord>
      <group>L1_Format</group>
      <groupName>格式问题</groupName>
      <ability>L2_HalfPunc_CN</ability>
      <abilityName>全半角问题</abilityName>
      <candidateList>
        <item>“</item>
      </candidateList>
      <explain>文本全半角错误。</explain>
      <paraID>168067A5</paraID>
      <start>204</start>
      <end>205</end>
      <status>modified</status>
      <modifiedWord>“</modifiedWord>
      <trackRevisions>false</trackRevisions>
    </reviewItem>
    <reviewItem>
      <errorID>0f6e993d-d53a-45e8-87d1-5d00036f8de7</errorID>
      <errorWord>"</errorWord>
      <group>L1_Format</group>
      <groupName>格式问题</groupName>
      <ability>L2_HalfPunc_CN</ability>
      <abilityName>全半角问题</abilityName>
      <candidateList>
        <item>”</item>
      </candidateList>
      <explain>文本全半角错误。</explain>
      <paraID>168067A5</paraID>
      <start>210</start>
      <end>211</end>
      <status>modified</status>
      <modifiedWord>”</modifiedWord>
      <trackRevisions>false</trackRevisions>
    </reviewItem>
    <reviewItem>
      <errorID>3d7281e5-89a5-488d-8e63-02124ec34c0d</errorID>
      <errorWord>1980年代</errorWord>
      <group>L1_Knowledge</group>
      <groupName>知识性问题</groupName>
      <ability>L2_Time</ability>
      <abilityName>日期时间</abilityName>
      <candidateList>
        <item>20世纪80年代</item>
      </candidateList>
      <explain>年代表述建议使用世纪+年代的格式。</explain>
      <paraID>168067A5</paraID>
      <start>223</start>
      <end>229</end>
      <status>unmodified</status>
      <modifiedWord/>
      <trackRevisions>false</trackRevisions>
    </reviewItem>
    <reviewItem>
      <errorID>d4473dd6-5e40-4a84-a213-6204e7c2ace9</errorID>
      <errorWord>1970年代</errorWord>
      <group>L1_Knowledge</group>
      <groupName>知识性问题</groupName>
      <ability>L2_Time</ability>
      <abilityName>日期时间</abilityName>
      <candidateList>
        <item>20世纪70年代</item>
      </candidateList>
      <explain>年代表述建议使用世纪+年代的格式。</explain>
      <paraID>168067A5</paraID>
      <start>299</start>
      <end>305</end>
      <status>unmodified</status>
      <modifiedWord/>
      <trackRevisions>false</trackRevisions>
    </reviewItem>
    <reviewItem>
      <errorID>8301ddd5-9885-498c-902c-4df0f312adfa</errorID>
      <errorWord>"</errorWord>
      <group>L1_Format</group>
      <groupName>格式问题</groupName>
      <ability>L2_HalfPunc_CN</ability>
      <abilityName>全半角问题</abilityName>
      <candidateList>
        <item>“</item>
      </candidateList>
      <explain>文本全半角错误。</explain>
      <paraID>168067A5</paraID>
      <start>310</start>
      <end>311</end>
      <status>modified</status>
      <modifiedWord>“</modifiedWord>
      <trackRevisions>false</trackRevisions>
    </reviewItem>
    <reviewItem>
      <errorID>3f1ae88b-29e3-4a80-a202-59b8b7e2b55a</errorID>
      <errorWord>"</errorWord>
      <group>L1_Format</group>
      <groupName>格式问题</groupName>
      <ability>L2_HalfPunc_CN</ability>
      <abilityName>全半角问题</abilityName>
      <candidateList>
        <item>”</item>
      </candidateList>
      <explain>文本全半角错误。</explain>
      <paraID>168067A5</paraID>
      <start>316</start>
      <end>317</end>
      <status>modified</status>
      <modifiedWord>”</modifiedWord>
      <trackRevisions>false</trackRevisions>
    </reviewItem>
    <reviewItem>
      <errorID>384bc567-4428-41ea-a1c8-0dfb98b058cd</errorID>
      <errorWord>"</errorWord>
      <group>L1_Format</group>
      <groupName>格式问题</groupName>
      <ability>L2_HalfPunc_CN</ability>
      <abilityName>全半角问题</abilityName>
      <candidateList>
        <item>“</item>
      </candidateList>
      <explain>文本全半角错误。</explain>
      <paraID>5CB9412B</paraID>
      <start>68</start>
      <end>69</end>
      <status>modified</status>
      <modifiedWord>“</modifiedWord>
      <trackRevisions>false</trackRevisions>
    </reviewItem>
    <reviewItem>
      <errorID>146c267e-6b36-4c2e-8d8e-45353f06ff81</errorID>
      <errorWord>"</errorWord>
      <group>L1_Format</group>
      <groupName>格式问题</groupName>
      <ability>L2_HalfPunc_CN</ability>
      <abilityName>全半角问题</abilityName>
      <candidateList>
        <item>”</item>
      </candidateList>
      <explain>文本全半角错误。</explain>
      <paraID>5CB9412B</paraID>
      <start>73</start>
      <end>74</end>
      <status>modified</status>
      <modifiedWord>”</modifiedWord>
      <trackRevisions>false</trackRevisions>
    </reviewItem>
    <reviewItem>
      <errorID>3e1f07a7-09f2-441b-b6f2-276715e547e1</errorID>
      <errorWord>"</errorWord>
      <group>L1_Format</group>
      <groupName>格式问题</groupName>
      <ability>L2_HalfPunc_CN</ability>
      <abilityName>全半角问题</abilityName>
      <candidateList>
        <item>“</item>
      </candidateList>
      <explain>文本全半角错误。</explain>
      <paraID>1AE66FB6</paraID>
      <start>36</start>
      <end>37</end>
      <status>modified</status>
      <modifiedWord>“</modifiedWord>
      <trackRevisions>false</trackRevisions>
    </reviewItem>
    <reviewItem>
      <errorID>6b27e152-e1d8-489b-bc9c-477755730d2b</errorID>
      <errorWord>"</errorWord>
      <group>L1_Format</group>
      <groupName>格式问题</groupName>
      <ability>L2_HalfPunc_CN</ability>
      <abilityName>全半角问题</abilityName>
      <candidateList>
        <item>”</item>
      </candidateList>
      <explain>文本全半角错误。</explain>
      <paraID>1AE66FB6</paraID>
      <start>40</start>
      <end>41</end>
      <status>modified</status>
      <modifiedWord>”</modifiedWord>
      <trackRevisions>false</trackRevisions>
    </reviewItem>
    <reviewItem>
      <errorID>92eb020e-b021-43dc-9556-4fa19e8e4fb5</errorID>
      <errorWord>"</errorWord>
      <group>L1_Format</group>
      <groupName>格式问题</groupName>
      <ability>L2_HalfPunc_CN</ability>
      <abilityName>全半角问题</abilityName>
      <candidateList>
        <item>“</item>
      </candidateList>
      <explain>文本全半角错误。</explain>
      <paraID>63E2524B</paraID>
      <start>28</start>
      <end>29</end>
      <status>modified</status>
      <modifiedWord>“</modifiedWord>
      <trackRevisions>false</trackRevisions>
    </reviewItem>
    <reviewItem>
      <errorID>df9fa3e2-2b6b-45e4-8e2d-65f4e82b6633</errorID>
      <errorWord>"</errorWord>
      <group>L1_Format</group>
      <groupName>格式问题</groupName>
      <ability>L2_HalfPunc_CN</ability>
      <abilityName>全半角问题</abilityName>
      <candidateList>
        <item>”</item>
      </candidateList>
      <explain>文本全半角错误。</explain>
      <paraID>63E2524B</paraID>
      <start>34</start>
      <end>35</end>
      <status>modified</status>
      <modifiedWord>”</modifiedWord>
      <trackRevisions>false</trackRevisions>
    </reviewItem>
    <reviewItem>
      <errorID>7d032d6c-0c77-45a3-b41c-9161c9127f62</errorID>
      <errorWord>"</errorWord>
      <group>L1_Format</group>
      <groupName>格式问题</groupName>
      <ability>L2_HalfPunc_CN</ability>
      <abilityName>全半角问题</abilityName>
      <candidateList>
        <item>“</item>
      </candidateList>
      <explain>文本全半角错误。</explain>
      <paraID>63E2524B</paraID>
      <start>37</start>
      <end>38</end>
      <status>modified</status>
      <modifiedWord>“</modifiedWord>
      <trackRevisions>false</trackRevisions>
    </reviewItem>
    <reviewItem>
      <errorID>e8c38809-a654-480e-8d2a-b0937d2396f1</errorID>
      <errorWord>"</errorWord>
      <group>L1_Format</group>
      <groupName>格式问题</groupName>
      <ability>L2_HalfPunc_CN</ability>
      <abilityName>全半角问题</abilityName>
      <candidateList>
        <item>”</item>
      </candidateList>
      <explain>文本全半角错误。</explain>
      <paraID>63E2524B</paraID>
      <start>44</start>
      <end>45</end>
      <status>modified</status>
      <modifiedWord>”</modifiedWord>
      <trackRevisions>false</trackRevisions>
    </reviewItem>
    <reviewItem>
      <errorID>c365e01b-ab35-4276-9168-fa9da191359b</errorID>
      <errorWord>"</errorWord>
      <group>L1_Format</group>
      <groupName>格式问题</groupName>
      <ability>L2_HalfPunc_CN</ability>
      <abilityName>全半角问题</abilityName>
      <candidateList>
        <item>“</item>
      </candidateList>
      <explain>文本全半角错误。</explain>
      <paraID>63E2524B</paraID>
      <start>76</start>
      <end>77</end>
      <status>modified</status>
      <modifiedWord>“</modifiedWord>
      <trackRevisions>false</trackRevisions>
    </reviewItem>
    <reviewItem>
      <errorID>61f8b5f7-96a2-4baf-a20d-50737854742a</errorID>
      <errorWord>"</errorWord>
      <group>L1_Format</group>
      <groupName>格式问题</groupName>
      <ability>L2_HalfPunc_CN</ability>
      <abilityName>全半角问题</abilityName>
      <candidateList>
        <item>”</item>
      </candidateList>
      <explain>文本全半角错误。</explain>
      <paraID>63E2524B</paraID>
      <start>82</start>
      <end>83</end>
      <status>modified</status>
      <modifiedWord>”</modifiedWord>
      <trackRevisions>false</trackRevisions>
    </reviewItem>
    <reviewItem>
      <errorID>ecbb4ce5-d425-4dad-911b-9e6fbc56c365</errorID>
      <errorWord>1980年代</errorWord>
      <group>L1_Knowledge</group>
      <groupName>知识性问题</groupName>
      <ability>L2_Time</ability>
      <abilityName>日期时间</abilityName>
      <candidateList>
        <item>20世纪80年代</item>
      </candidateList>
      <explain>年代表述建议使用世纪+年代的格式。</explain>
      <paraID>1A041F75</paraID>
      <start>7</start>
      <end>13</end>
      <status>unmodified</status>
      <modifiedWord/>
      <trackRevisions>false</trackRevisions>
    </reviewItem>
    <reviewItem>
      <errorID>796d38cd-93ac-4fa4-a81c-0c0fdee95070</errorID>
      <errorWord>"</errorWord>
      <group>L1_Format</group>
      <groupName>格式问题</groupName>
      <ability>L2_HalfPunc_CN</ability>
      <abilityName>全半角问题</abilityName>
      <candidateList>
        <item>“</item>
      </candidateList>
      <explain>文本全半角错误。</explain>
      <paraID>1A041F75</paraID>
      <start>15</start>
      <end>16</end>
      <status>modified</status>
      <modifiedWord>“</modifiedWord>
      <trackRevisions>false</trackRevisions>
    </reviewItem>
    <reviewItem>
      <errorID>4c06e880-5e75-41ec-8851-f4397a1fed84</errorID>
      <errorWord>"</errorWord>
      <group>L1_Format</group>
      <groupName>格式问题</groupName>
      <ability>L2_HalfPunc_CN</ability>
      <abilityName>全半角问题</abilityName>
      <candidateList>
        <item>”</item>
      </candidateList>
      <explain>文本全半角错误。</explain>
      <paraID>1A041F75</paraID>
      <start>19</start>
      <end>20</end>
      <status>modified</status>
      <modifiedWord>”</modifiedWord>
      <trackRevisions>false</trackRevisions>
    </reviewItem>
    <reviewItem>
      <errorID>8ab649d1-aaf6-4173-956c-8faf39449143</errorID>
      <errorWord>"</errorWord>
      <group>L1_Format</group>
      <groupName>格式问题</groupName>
      <ability>L2_HalfPunc_CN</ability>
      <abilityName>全半角问题</abilityName>
      <candidateList>
        <item>“</item>
      </candidateList>
      <explain>文本全半角错误。</explain>
      <paraID>2FA94D3F</paraID>
      <start>12</start>
      <end>13</end>
      <status>modified</status>
      <modifiedWord>“</modifiedWord>
      <trackRevisions>false</trackRevisions>
    </reviewItem>
    <reviewItem>
      <errorID>5a4c16f8-5ddb-4613-91b8-0578996ba207</errorID>
      <errorWord>"</errorWord>
      <group>L1_Format</group>
      <groupName>格式问题</groupName>
      <ability>L2_HalfPunc_CN</ability>
      <abilityName>全半角问题</abilityName>
      <candidateList>
        <item>”</item>
      </candidateList>
      <explain>文本全半角错误。</explain>
      <paraID>2FA94D3F</paraID>
      <start>17</start>
      <end>18</end>
      <status>modified</status>
      <modifiedWord>”</modifiedWord>
      <trackRevisions>false</trackRevisions>
    </reviewItem>
    <reviewItem>
      <errorID>c41b9175-5a86-4943-bcd2-ba1a7495cec5</errorID>
      <errorWord>与结构主义</errorWord>
      <group>L1_Knowledge</group>
      <groupName>知识性问题</groupName>
      <ability>L2_Term</ability>
      <abilityName>专业术语</abilityName>
      <candidateList>
        <item>后结构主义</item>
      </candidateList>
      <explain/>
      <paraID>4270FBF9</paraID>
      <start>0</start>
      <end>5</end>
      <status>unmodified</status>
      <modifiedWord/>
      <trackRevisions>false</trackRevisions>
    </reviewItem>
    <reviewItem>
      <errorID>f63e5310-b1bc-4da6-a6bb-b89acfced233</errorID>
      <errorWord>"</errorWord>
      <group>L1_Format</group>
      <groupName>格式问题</groupName>
      <ability>L2_HalfPunc_CN</ability>
      <abilityName>全半角问题</abilityName>
      <candidateList>
        <item>“</item>
      </candidateList>
      <explain>文本全半角错误。</explain>
      <paraID>4270FBF9</paraID>
      <start>6</start>
      <end>7</end>
      <status>modified</status>
      <modifiedWord>“</modifiedWord>
      <trackRevisions>false</trackRevisions>
    </reviewItem>
    <reviewItem>
      <errorID>8f3b03a5-844e-49a6-abf5-b2f935e3a0fe</errorID>
      <errorWord>"</errorWord>
      <group>L1_Format</group>
      <groupName>格式问题</groupName>
      <ability>L2_HalfPunc_CN</ability>
      <abilityName>全半角问题</abilityName>
      <candidateList>
        <item>”</item>
      </candidateList>
      <explain>文本全半角错误。</explain>
      <paraID>4270FBF9</paraID>
      <start>12</start>
      <end>13</end>
      <status>modified</status>
      <modifiedWord>”</modifiedWord>
      <trackRevisions>false</trackRevisions>
    </reviewItem>
    <reviewItem>
      <errorID>8dd4cd8e-1248-4bed-a76e-00030197a66f</errorID>
      <errorWord>"</errorWord>
      <group>L1_Format</group>
      <groupName>格式问题</groupName>
      <ability>L2_HalfPunc_CN</ability>
      <abilityName>全半角问题</abilityName>
      <candidateList>
        <item>“</item>
      </candidateList>
      <explain>文本全半角错误。</explain>
      <paraID>4270FBF9</paraID>
      <start>59</start>
      <end>60</end>
      <status>modified</status>
      <modifiedWord>“</modifiedWord>
      <trackRevisions>false</trackRevisions>
    </reviewItem>
    <reviewItem>
      <errorID>8ac81ce7-5075-4bea-a91a-18c7d3f170c4</errorID>
      <errorWord>"</errorWord>
      <group>L1_Format</group>
      <groupName>格式问题</groupName>
      <ability>L2_HalfPunc_CN</ability>
      <abilityName>全半角问题</abilityName>
      <candidateList>
        <item>”</item>
      </candidateList>
      <explain>文本全半角错误。</explain>
      <paraID>4270FBF9</paraID>
      <start>66</start>
      <end>67</end>
      <status>modified</status>
      <modifiedWord>”</modifiedWord>
      <trackRevisions>false</trackRevisions>
    </reviewItem>
    <reviewItem>
      <errorID>9c2c403d-fc92-4a0a-bf7b-896ea483e56c</errorID>
      <errorWord>"</errorWord>
      <group>L1_Format</group>
      <groupName>格式问题</groupName>
      <ability>L2_HalfPunc_CN</ability>
      <abilityName>全半角问题</abilityName>
      <candidateList>
        <item>“</item>
      </candidateList>
      <explain>文本全半角错误。</explain>
      <paraID>59B45601</paraID>
      <start>12</start>
      <end>13</end>
      <status>modified</status>
      <modifiedWord>“</modifiedWord>
      <trackRevisions>false</trackRevisions>
    </reviewItem>
    <reviewItem>
      <errorID>5e71cdfb-ff12-470f-b8bf-06abfe5de50c</errorID>
      <errorWord>"</errorWord>
      <group>L1_Format</group>
      <groupName>格式问题</groupName>
      <ability>L2_HalfPunc_CN</ability>
      <abilityName>全半角问题</abilityName>
      <candidateList>
        <item>”</item>
      </candidateList>
      <explain>文本全半角错误。</explain>
      <paraID>59B45601</paraID>
      <start>18</start>
      <end>19</end>
      <status>modified</status>
      <modifiedWord>”</modifiedWord>
      <trackRevisions>false</trackRevisions>
    </reviewItem>
    <reviewItem>
      <errorID>986822ee-83ac-4040-94b7-5b78caedb57e</errorID>
      <errorWord>(</errorWord>
      <group>L1_Format</group>
      <groupName>格式问题</groupName>
      <ability>L2_HalfPunc_CN</ability>
      <abilityName>全半角问题</abilityName>
      <candidateList>
        <item>（</item>
      </candidateList>
      <explain>文本全半角错误。</explain>
      <paraID> D2B8DB4</paraID>
      <start>21</start>
      <end>22</end>
      <status>modified</status>
      <modifiedWord>（</modifiedWord>
      <trackRevisions>false</trackRevisions>
    </reviewItem>
    <reviewItem>
      <errorID>77af6511-6333-4e63-942b-171334f6704c</errorID>
      <errorWord>)</errorWord>
      <group>L1_Format</group>
      <groupName>格式问题</groupName>
      <ability>L2_HalfPunc_CN</ability>
      <abilityName>全半角问题</abilityName>
      <candidateList>
        <item>）</item>
      </candidateList>
      <explain>文本全半角错误。</explain>
      <paraID> D2B8DB4</paraID>
      <start>25</start>
      <end>26</end>
      <status>modified</status>
      <modifiedWord>）</modifiedWord>
      <trackRevisions>false</trackRevisions>
    </reviewItem>
    <reviewItem>
      <errorID>f4d68427-9a4d-41b9-bfdc-1ead4c12906a</errorID>
      <errorWord>(</errorWord>
      <group>L1_Format</group>
      <groupName>格式问题</groupName>
      <ability>L2_HalfPunc_CN</ability>
      <abilityName>全半角问题</abilityName>
      <candidateList>
        <item>（</item>
      </candidateList>
      <explain>文本全半角错误。</explain>
      <paraID> D2B8DB4</paraID>
      <start>32</start>
      <end>33</end>
      <status>modified</status>
      <modifiedWord>（</modifiedWord>
      <trackRevisions>false</trackRevisions>
    </reviewItem>
    <reviewItem>
      <errorID>249029ee-e06b-40f5-b89b-4b5fc7e4ff6a</errorID>
      <errorWord>)</errorWord>
      <group>L1_Format</group>
      <groupName>格式问题</groupName>
      <ability>L2_HalfPunc_CN</ability>
      <abilityName>全半角问题</abilityName>
      <candidateList>
        <item>）</item>
      </candidateList>
      <explain>文本全半角错误。</explain>
      <paraID> D2B8DB4</paraID>
      <start>37</start>
      <end>38</end>
      <status>modified</status>
      <modifiedWord>）</modifiedWord>
      <trackRevisions>false</trackRevisions>
    </reviewItem>
    <reviewItem>
      <errorID>ff27c0a0-25c4-4a7d-a5b7-c371f396ee7a</errorID>
      <errorWord>(</errorWord>
      <group>L1_Format</group>
      <groupName>格式问题</groupName>
      <ability>L2_HalfPunc_CN</ability>
      <abilityName>全半角问题</abilityName>
      <candidateList>
        <item>（</item>
      </candidateList>
      <explain>文本全半角错误。</explain>
      <paraID> D2B8DB4</paraID>
      <start>44</start>
      <end>45</end>
      <status>modified</status>
      <modifiedWord>（</modifiedWord>
      <trackRevisions>false</trackRevisions>
    </reviewItem>
    <reviewItem>
      <errorID>707f7d5b-aa77-45e7-9b97-7f6f3c9bad04</errorID>
      <errorWord>)</errorWord>
      <group>L1_Format</group>
      <groupName>格式问题</groupName>
      <ability>L2_HalfPunc_CN</ability>
      <abilityName>全半角问题</abilityName>
      <candidateList>
        <item>）</item>
      </candidateList>
      <explain>文本全半角错误。</explain>
      <paraID> D2B8DB4</paraID>
      <start>50</start>
      <end>51</end>
      <status>modified</status>
      <modifiedWord>）</modifiedWord>
      <trackRevisions>false</trackRevisions>
    </reviewItem>
    <reviewItem>
      <errorID>3280440a-dd9b-4130-8a97-52ee7966b81f</errorID>
      <errorWord>(</errorWord>
      <group>L1_Format</group>
      <groupName>格式问题</groupName>
      <ability>L2_HalfPunc_CN</ability>
      <abilityName>全半角问题</abilityName>
      <candidateList>
        <item>（</item>
      </candidateList>
      <explain>文本全半角错误。</explain>
      <paraID> D2B8DB4</paraID>
      <start>57</start>
      <end>58</end>
      <status>modified</status>
      <modifiedWord>（</modifiedWord>
      <trackRevisions>false</trackRevisions>
    </reviewItem>
    <reviewItem>
      <errorID>3379703f-a4da-474b-8db2-b3c09ed5cb51</errorID>
      <errorWord>)</errorWord>
      <group>L1_Format</group>
      <groupName>格式问题</groupName>
      <ability>L2_HalfPunc_CN</ability>
      <abilityName>全半角问题</abilityName>
      <candidateList>
        <item>）</item>
      </candidateList>
      <explain>文本全半角错误。</explain>
      <paraID> D2B8DB4</paraID>
      <start>60</start>
      <end>61</end>
      <status>modified</status>
      <modifiedWord>）</modifiedWord>
      <trackRevisions>false</trackRevisions>
    </reviewItem>
    <reviewItem>
      <errorID>9f88f392-b51b-4c37-bdf0-d7d2dd1f1ed9</errorID>
      <errorWord>(</errorWord>
      <group>L1_Format</group>
      <groupName>格式问题</groupName>
      <ability>L2_HalfPunc_CN</ability>
      <abilityName>全半角问题</abilityName>
      <candidateList>
        <item>（</item>
      </candidateList>
      <explain>文本全半角错误。</explain>
      <paraID> D2B8DB4</paraID>
      <start>67</start>
      <end>68</end>
      <status>modified</status>
      <modifiedWord>（</modifiedWord>
      <trackRevisions>false</trackRevisions>
    </reviewItem>
    <reviewItem>
      <errorID>8dbc4cd6-d4d7-41c3-ae70-cd1538525dc9</errorID>
      <errorWord>)</errorWord>
      <group>L1_Format</group>
      <groupName>格式问题</groupName>
      <ability>L2_HalfPunc_CN</ability>
      <abilityName>全半角问题</abilityName>
      <candidateList>
        <item>）</item>
      </candidateList>
      <explain>文本全半角错误。</explain>
      <paraID> D2B8DB4</paraID>
      <start>72</start>
      <end>73</end>
      <status>modified</status>
      <modifiedWord>）</modifiedWord>
      <trackRevisions>false</trackRevisions>
    </reviewItem>
    <reviewItem>
      <errorID>12027655-111f-4c52-a91e-a2a870f24ec4</errorID>
      <errorWord>(</errorWord>
      <group>L1_Format</group>
      <groupName>格式问题</groupName>
      <ability>L2_HalfPunc_CN</ability>
      <abilityName>全半角问题</abilityName>
      <candidateList>
        <item>（</item>
      </candidateList>
      <explain>文本全半角错误。</explain>
      <paraID> D2B8DB4</paraID>
      <start>79</start>
      <end>80</end>
      <status>modified</status>
      <modifiedWord>（</modifiedWord>
      <trackRevisions>false</trackRevisions>
    </reviewItem>
    <reviewItem>
      <errorID>6dc669d6-3d8b-4292-8ed9-58dfc486d4cf</errorID>
      <errorWord>)</errorWord>
      <group>L1_Format</group>
      <groupName>格式问题</groupName>
      <ability>L2_HalfPunc_CN</ability>
      <abilityName>全半角问题</abilityName>
      <candidateList>
        <item>）</item>
      </candidateList>
      <explain>文本全半角错误。</explain>
      <paraID> D2B8DB4</paraID>
      <start>83</start>
      <end>84</end>
      <status>modified</status>
      <modifiedWord>）</modifiedWord>
      <trackRevisions>false</trackRevisions>
    </reviewItem>
    <reviewItem>
      <errorID>c78f4cf7-de6d-49b5-b5d5-a3f38d88323f</errorID>
      <errorWord>(</errorWord>
      <group>L1_Format</group>
      <groupName>格式问题</groupName>
      <ability>L2_HalfPunc_CN</ability>
      <abilityName>全半角问题</abilityName>
      <candidateList>
        <item>（</item>
      </candidateList>
      <explain>文本全半角错误。</explain>
      <paraID> D2B8DB4</paraID>
      <start>90</start>
      <end>91</end>
      <status>modified</status>
      <modifiedWord>（</modifiedWord>
      <trackRevisions>false</trackRevisions>
    </reviewItem>
    <reviewItem>
      <errorID>183468c3-c37f-4346-b7fe-af7c9adab282</errorID>
      <errorWord>)</errorWord>
      <group>L1_Format</group>
      <groupName>格式问题</groupName>
      <ability>L2_HalfPunc_CN</ability>
      <abilityName>全半角问题</abilityName>
      <candidateList>
        <item>）</item>
      </candidateList>
      <explain>文本全半角错误。</explain>
      <paraID> D2B8DB4</paraID>
      <start>95</start>
      <end>96</end>
      <status>modified</status>
      <modifiedWord>）</modifiedWord>
      <trackRevisions>false</trackRevisions>
    </reviewItem>
    <reviewItem>
      <errorID>0e7faeb2-c34b-4c44-aa8d-ea115a71caa0</errorID>
      <errorWord>(</errorWord>
      <group>L1_Format</group>
      <groupName>格式问题</groupName>
      <ability>L2_HalfPunc_CN</ability>
      <abilityName>全半角问题</abilityName>
      <candidateList>
        <item>（</item>
      </candidateList>
      <explain>文本全半角错误。</explain>
      <paraID>5889F414</paraID>
      <start>25</start>
      <end>26</end>
      <status>modified</status>
      <modifiedWord>（</modifiedWord>
      <trackRevisions>false</trackRevisions>
    </reviewItem>
    <reviewItem>
      <errorID>33fe80d9-68fc-4729-90b0-b3c98c71779f</errorID>
      <errorWord>)</errorWord>
      <group>L1_Format</group>
      <groupName>格式问题</groupName>
      <ability>L2_HalfPunc_CN</ability>
      <abilityName>全半角问题</abilityName>
      <candidateList>
        <item>）</item>
      </candidateList>
      <explain>文本全半角错误。</explain>
      <paraID>5889F414</paraID>
      <start>37</start>
      <end>38</end>
      <status>modified</status>
      <modifiedWord>）</modifiedWord>
      <trackRevisions>false</trackRevisions>
    </reviewItem>
    <reviewItem>
      <errorID>98054c67-f552-46ab-912c-436978d91ad8</errorID>
      <errorWord>(</errorWord>
      <group>L1_Format</group>
      <groupName>格式问题</groupName>
      <ability>L2_HalfPunc_CN</ability>
      <abilityName>全半角问题</abilityName>
      <candidateList>
        <item>（</item>
      </candidateList>
      <explain>文本全半角错误。</explain>
      <paraID>5889F414</paraID>
      <start>44</start>
      <end>45</end>
      <status>modified</status>
      <modifiedWord>（</modifiedWord>
      <trackRevisions>false</trackRevisions>
    </reviewItem>
    <reviewItem>
      <errorID>91937ae9-7029-4570-81e9-242c0f06725c</errorID>
      <errorWord>)</errorWord>
      <group>L1_Format</group>
      <groupName>格式问题</groupName>
      <ability>L2_HalfPunc_CN</ability>
      <abilityName>全半角问题</abilityName>
      <candidateList>
        <item>）</item>
      </candidateList>
      <explain>文本全半角错误。</explain>
      <paraID>5889F414</paraID>
      <start>61</start>
      <end>62</end>
      <status>modified</status>
      <modifiedWord>）</modifiedWord>
      <trackRevisions>false</trackRevisions>
    </reviewItem>
    <reviewItem>
      <errorID>6c1909d8-679a-4939-a254-443e9a7b3733</errorID>
      <errorWord>"</errorWord>
      <group>L1_Format</group>
      <groupName>格式问题</groupName>
      <ability>L2_HalfPunc_CN</ability>
      <abilityName>全半角问题</abilityName>
      <candidateList>
        <item>“</item>
      </candidateList>
      <explain>文本全半角错误。</explain>
      <paraID>545AF6A0</paraID>
      <start>14</start>
      <end>15</end>
      <status>modified</status>
      <modifiedWord>“</modifiedWord>
      <trackRevisions>false</trackRevisions>
    </reviewItem>
    <reviewItem>
      <errorID>f524b429-88b1-4c3b-a702-ac2edbf14215</errorID>
      <errorWord>"</errorWord>
      <group>L1_Format</group>
      <groupName>格式问题</groupName>
      <ability>L2_HalfPunc_CN</ability>
      <abilityName>全半角问题</abilityName>
      <candidateList>
        <item>”</item>
      </candidateList>
      <explain>文本全半角错误。</explain>
      <paraID>545AF6A0</paraID>
      <start>20</start>
      <end>21</end>
      <status>modified</status>
      <modifiedWord>”</modifiedWord>
      <trackRevisions>false</trackRevisions>
    </reviewItem>
    <reviewItem>
      <errorID>d15a3e3c-fe85-4d35-946b-a10661a8a929</errorID>
      <errorWord>"</errorWord>
      <group>L1_Format</group>
      <groupName>格式问题</groupName>
      <ability>L2_HalfPunc_CN</ability>
      <abilityName>全半角问题</abilityName>
      <candidateList>
        <item>“</item>
      </candidateList>
      <explain>文本全半角错误。</explain>
      <paraID>545AF6A0</paraID>
      <start>66</start>
      <end>67</end>
      <status>modified</status>
      <modifiedWord>“</modifiedWord>
      <trackRevisions>false</trackRevisions>
    </reviewItem>
    <reviewItem>
      <errorID>b5ad3027-9a72-46d4-8ad1-ba47a56c2864</errorID>
      <errorWord>"</errorWord>
      <group>L1_Format</group>
      <groupName>格式问题</groupName>
      <ability>L2_HalfPunc_CN</ability>
      <abilityName>全半角问题</abilityName>
      <candidateList>
        <item>”</item>
      </candidateList>
      <explain>文本全半角错误。</explain>
      <paraID>545AF6A0</paraID>
      <start>69</start>
      <end>70</end>
      <status>modified</status>
      <modifiedWord>”</modifiedWord>
      <trackRevisions>false</trackRevisions>
    </reviewItem>
    <reviewItem>
      <errorID>2d2379aa-1da7-4578-8e3d-277caa799607</errorID>
      <errorWord>"</errorWord>
      <group>L1_Format</group>
      <groupName>格式问题</groupName>
      <ability>L2_HalfPunc_CN</ability>
      <abilityName>全半角问题</abilityName>
      <candidateList>
        <item>“</item>
      </candidateList>
      <explain>文本全半角错误。</explain>
      <paraID>545AF6A0</paraID>
      <start>122</start>
      <end>123</end>
      <status>modified</status>
      <modifiedWord>“</modifiedWord>
      <trackRevisions>false</trackRevisions>
    </reviewItem>
    <reviewItem>
      <errorID>848ce545-3c41-4369-bc1c-ff2fcaa4db85</errorID>
      <errorWord>"</errorWord>
      <group>L1_Format</group>
      <groupName>格式问题</groupName>
      <ability>L2_HalfPunc_CN</ability>
      <abilityName>全半角问题</abilityName>
      <candidateList>
        <item>”</item>
      </candidateList>
      <explain>文本全半角错误。</explain>
      <paraID>545AF6A0</paraID>
      <start>125</start>
      <end>126</end>
      <status>modified</status>
      <modifiedWord>”</modifiedWord>
      <trackRevisions>false</trackRevisions>
    </reviewItem>
    <reviewItem>
      <errorID>a6638ab0-3ec8-4d1c-88f9-4d100dc7254d</errorID>
      <errorWord>"</errorWord>
      <group>L1_Format</group>
      <groupName>格式问题</groupName>
      <ability>L2_HalfPunc_CN</ability>
      <abilityName>全半角问题</abilityName>
      <candidateList>
        <item>“</item>
      </candidateList>
      <explain>文本全半角错误。</explain>
      <paraID>545AF6A0</paraID>
      <start>131</start>
      <end>132</end>
      <status>modified</status>
      <modifiedWord>“</modifiedWord>
      <trackRevisions>false</trackRevisions>
    </reviewItem>
    <reviewItem>
      <errorID>e147f87a-263b-428c-b885-abf6441b51fd</errorID>
      <errorWord>"</errorWord>
      <group>L1_Format</group>
      <groupName>格式问题</groupName>
      <ability>L2_HalfPunc_CN</ability>
      <abilityName>全半角问题</abilityName>
      <candidateList>
        <item>”</item>
      </candidateList>
      <explain>文本全半角错误。</explain>
      <paraID>545AF6A0</paraID>
      <start>138</start>
      <end>139</end>
      <status>modified</status>
      <modifiedWord>”</modifiedWord>
      <trackRevisions>false</trackRevisions>
    </reviewItem>
    <reviewItem>
      <errorID>ec5b22cb-3077-40b7-9c6e-99345b56b550</errorID>
      <errorWord>"</errorWord>
      <group>L1_Format</group>
      <groupName>格式问题</groupName>
      <ability>L2_HalfPunc_CN</ability>
      <abilityName>全半角问题</abilityName>
      <candidateList>
        <item>“</item>
      </candidateList>
      <explain>文本全半角错误。</explain>
      <paraID> EAF566F</paraID>
      <start>3</start>
      <end>4</end>
      <status>modified</status>
      <modifiedWord>“</modifiedWord>
      <trackRevisions>false</trackRevisions>
    </reviewItem>
    <reviewItem>
      <errorID>0b975436-b45e-4553-92d3-59e699eefe86</errorID>
      <errorWord>"</errorWord>
      <group>L1_Format</group>
      <groupName>格式问题</groupName>
      <ability>L2_HalfPunc_CN</ability>
      <abilityName>全半角问题</abilityName>
      <candidateList>
        <item>”</item>
      </candidateList>
      <explain>文本全半角错误。</explain>
      <paraID> EAF566F</paraID>
      <start>10</start>
      <end>11</end>
      <status>modified</status>
      <modifiedWord>”</modifiedWord>
      <trackRevisions>false</trackRevisions>
    </reviewItem>
    <reviewItem>
      <errorID>fd78fae9-3c69-4484-92ab-14996676f7a2</errorID>
      <errorWord>(</errorWord>
      <group>L1_Format</group>
      <groupName>格式问题</groupName>
      <ability>L2_HalfPunc_CN</ability>
      <abilityName>全半角问题</abilityName>
      <candidateList>
        <item>（</item>
      </candidateList>
      <explain>文本全半角错误。</explain>
      <paraID>3D9A0154</paraID>
      <start>21</start>
      <end>22</end>
      <status>modified</status>
      <modifiedWord>（</modifiedWord>
      <trackRevisions>false</trackRevisions>
    </reviewItem>
    <reviewItem>
      <errorID>36488f4f-f3f2-404b-b84e-52cbb1fa1632</errorID>
      <errorWord>)</errorWord>
      <group>L1_Format</group>
      <groupName>格式问题</groupName>
      <ability>L2_HalfPunc_CN</ability>
      <abilityName>全半角问题</abilityName>
      <candidateList>
        <item>）</item>
      </candidateList>
      <explain>文本全半角错误。</explain>
      <paraID>3D9A0154</paraID>
      <start>26</start>
      <end>27</end>
      <status>modified</status>
      <modifiedWord>）</modifiedWord>
      <trackRevisions>false</trackRevisions>
    </reviewItem>
    <reviewItem>
      <errorID>a02dd4c6-3396-44da-8172-3acaee5f21cb</errorID>
      <errorWord>(</errorWord>
      <group>L1_Format</group>
      <groupName>格式问题</groupName>
      <ability>L2_HalfPunc_CN</ability>
      <abilityName>全半角问题</abilityName>
      <candidateList>
        <item>（</item>
      </candidateList>
      <explain>文本全半角错误。</explain>
      <paraID>3D9A0154</paraID>
      <start>33</start>
      <end>34</end>
      <status>modified</status>
      <modifiedWord>（</modifiedWord>
      <trackRevisions>false</trackRevisions>
    </reviewItem>
    <reviewItem>
      <errorID>1e3f3b4b-504b-4bf6-9350-5de5f770b624</errorID>
      <errorWord>)</errorWord>
      <group>L1_Format</group>
      <groupName>格式问题</groupName>
      <ability>L2_HalfPunc_CN</ability>
      <abilityName>全半角问题</abilityName>
      <candidateList>
        <item>）</item>
      </candidateList>
      <explain>文本全半角错误。</explain>
      <paraID>3D9A0154</paraID>
      <start>38</start>
      <end>39</end>
      <status>modified</status>
      <modifiedWord>）</modifiedWord>
      <trackRevisions>false</trackRevisions>
    </reviewItem>
    <reviewItem>
      <errorID>9d382063-9f94-448b-aa2a-023c26c04985</errorID>
      <errorWord>(</errorWord>
      <group>L1_Format</group>
      <groupName>格式问题</groupName>
      <ability>L2_HalfPunc_CN</ability>
      <abilityName>全半角问题</abilityName>
      <candidateList>
        <item>（</item>
      </candidateList>
      <explain>文本全半角错误。</explain>
      <paraID>3D9A0154</paraID>
      <start>45</start>
      <end>46</end>
      <status>modified</status>
      <modifiedWord>（</modifiedWord>
      <trackRevisions>false</trackRevisions>
    </reviewItem>
    <reviewItem>
      <errorID>9e1e2220-8ca0-46b6-a038-ee4cc63fef36</errorID>
      <errorWord>)</errorWord>
      <group>L1_Format</group>
      <groupName>格式问题</groupName>
      <ability>L2_HalfPunc_CN</ability>
      <abilityName>全半角问题</abilityName>
      <candidateList>
        <item>）</item>
      </candidateList>
      <explain>文本全半角错误。</explain>
      <paraID>3D9A0154</paraID>
      <start>51</start>
      <end>52</end>
      <status>modified</status>
      <modifiedWord>）</modifiedWord>
      <trackRevisions>false</trackRevisions>
    </reviewItem>
    <reviewItem>
      <errorID>a9814212-4981-418c-a74d-64fde73d5fcf</errorID>
      <errorWord>(</errorWord>
      <group>L1_Format</group>
      <groupName>格式问题</groupName>
      <ability>L2_HalfPunc_CN</ability>
      <abilityName>全半角问题</abilityName>
      <candidateList>
        <item>（</item>
      </candidateList>
      <explain>文本全半角错误。</explain>
      <paraID>3D9A0154</paraID>
      <start>58</start>
      <end>59</end>
      <status>modified</status>
      <modifiedWord>（</modifiedWord>
      <trackRevisions>false</trackRevisions>
    </reviewItem>
    <reviewItem>
      <errorID>bb6622d6-716d-419f-a84d-22d47d255488</errorID>
      <errorWord>)</errorWord>
      <group>L1_Format</group>
      <groupName>格式问题</groupName>
      <ability>L2_HalfPunc_CN</ability>
      <abilityName>全半角问题</abilityName>
      <candidateList>
        <item>）</item>
      </candidateList>
      <explain>文本全半角错误。</explain>
      <paraID>3D9A0154</paraID>
      <start>61</start>
      <end>62</end>
      <status>modified</status>
      <modifiedWord>）</modifiedWord>
      <trackRevisions>false</trackRevisions>
    </reviewItem>
    <reviewItem>
      <errorID>d49a5bee-f6f8-4509-a525-6d28a1548e71</errorID>
      <errorWord>(</errorWord>
      <group>L1_Format</group>
      <groupName>格式问题</groupName>
      <ability>L2_HalfPunc_CN</ability>
      <abilityName>全半角问题</abilityName>
      <candidateList>
        <item>（</item>
      </candidateList>
      <explain>文本全半角错误。</explain>
      <paraID>3D9A0154</paraID>
      <start>68</start>
      <end>69</end>
      <status>modified</status>
      <modifiedWord>（</modifiedWord>
      <trackRevisions>false</trackRevisions>
    </reviewItem>
    <reviewItem>
      <errorID>ab4cb13e-81ee-46e0-b4b9-39a1b9d209d9</errorID>
      <errorWord>)</errorWord>
      <group>L1_Format</group>
      <groupName>格式问题</groupName>
      <ability>L2_HalfPunc_CN</ability>
      <abilityName>全半角问题</abilityName>
      <candidateList>
        <item>）</item>
      </candidateList>
      <explain>文本全半角错误。</explain>
      <paraID>3D9A0154</paraID>
      <start>71</start>
      <end>72</end>
      <status>modified</status>
      <modifiedWord>）</modifiedWord>
      <trackRevisions>false</trackRevisions>
    </reviewItem>
    <reviewItem>
      <errorID>a75e2600-eb43-425e-8210-efdb286e8b55</errorID>
      <errorWord>(</errorWord>
      <group>L1_Format</group>
      <groupName>格式问题</groupName>
      <ability>L2_HalfPunc_CN</ability>
      <abilityName>全半角问题</abilityName>
      <candidateList>
        <item>（</item>
      </candidateList>
      <explain>文本全半角错误。</explain>
      <paraID>3D9A0154</paraID>
      <start>78</start>
      <end>79</end>
      <status>modified</status>
      <modifiedWord>（</modifiedWord>
      <trackRevisions>false</trackRevisions>
    </reviewItem>
    <reviewItem>
      <errorID>9376acb5-1262-4d76-b4ac-fd01d5e2fd7c</errorID>
      <errorWord>)</errorWord>
      <group>L1_Format</group>
      <groupName>格式问题</groupName>
      <ability>L2_HalfPunc_CN</ability>
      <abilityName>全半角问题</abilityName>
      <candidateList>
        <item>）</item>
      </candidateList>
      <explain>文本全半角错误。</explain>
      <paraID>3D9A0154</paraID>
      <start>81</start>
      <end>82</end>
      <status>modified</status>
      <modifiedWord>）</modifiedWord>
      <trackRevisions>false</trackRevisions>
    </reviewItem>
    <reviewItem>
      <errorID>f7586649-5518-44d1-8224-097183b7158c</errorID>
      <errorWord>(</errorWord>
      <group>L1_Format</group>
      <groupName>格式问题</groupName>
      <ability>L2_HalfPunc_CN</ability>
      <abilityName>全半角问题</abilityName>
      <candidateList>
        <item>（</item>
      </candidateList>
      <explain>文本全半角错误。</explain>
      <paraID>3D9A0154</paraID>
      <start>88</start>
      <end>89</end>
      <status>modified</status>
      <modifiedWord>（</modifiedWord>
      <trackRevisions>false</trackRevisions>
    </reviewItem>
    <reviewItem>
      <errorID>e8f224e0-d5a8-4740-b09f-e1a27cb62839</errorID>
      <errorWord>)</errorWord>
      <group>L1_Format</group>
      <groupName>格式问题</groupName>
      <ability>L2_HalfPunc_CN</ability>
      <abilityName>全半角问题</abilityName>
      <candidateList>
        <item>）</item>
      </candidateList>
      <explain>文本全半角错误。</explain>
      <paraID>3D9A0154</paraID>
      <start>91</start>
      <end>92</end>
      <status>modified</status>
      <modifiedWord>）</modifiedWord>
      <trackRevisions>false</trackRevisions>
    </reviewItem>
    <reviewItem>
      <errorID>443b6658-7b77-490d-8247-8098fc78fd12</errorID>
      <errorWord>(</errorWord>
      <group>L1_Format</group>
      <groupName>格式问题</groupName>
      <ability>L2_HalfPunc_CN</ability>
      <abilityName>全半角问题</abilityName>
      <candidateList>
        <item>（</item>
      </candidateList>
      <explain>文本全半角错误。</explain>
      <paraID> D329F77</paraID>
      <start>25</start>
      <end>26</end>
      <status>modified</status>
      <modifiedWord>（</modifiedWord>
      <trackRevisions>false</trackRevisions>
    </reviewItem>
    <reviewItem>
      <errorID>ccfa982c-a2d1-40a5-90c4-aebf6ce6e246</errorID>
      <errorWord>)</errorWord>
      <group>L1_Format</group>
      <groupName>格式问题</groupName>
      <ability>L2_HalfPunc_CN</ability>
      <abilityName>全半角问题</abilityName>
      <candidateList>
        <item>）</item>
      </candidateList>
      <explain>文本全半角错误。</explain>
      <paraID> D329F77</paraID>
      <start>38</start>
      <end>39</end>
      <status>modified</status>
      <modifiedWord>）</modifiedWord>
      <trackRevisions>false</trackRevisions>
    </reviewItem>
    <reviewItem>
      <errorID>024b37e1-cd84-448e-8fcc-94957570e400</errorID>
      <errorWord>(</errorWord>
      <group>L1_Format</group>
      <groupName>格式问题</groupName>
      <ability>L2_HalfPunc_CN</ability>
      <abilityName>全半角问题</abilityName>
      <candidateList>
        <item>（</item>
      </candidateList>
      <explain>文本全半角错误。</explain>
      <paraID> D329F77</paraID>
      <start>45</start>
      <end>46</end>
      <status>modified</status>
      <modifiedWord>（</modifiedWord>
      <trackRevisions>false</trackRevisions>
    </reviewItem>
    <reviewItem>
      <errorID>c3f257ff-931a-40d9-875b-b94683371312</errorID>
      <errorWord>)</errorWord>
      <group>L1_Format</group>
      <groupName>格式问题</groupName>
      <ability>L2_HalfPunc_CN</ability>
      <abilityName>全半角问题</abilityName>
      <candidateList>
        <item>）</item>
      </candidateList>
      <explain>文本全半角错误。</explain>
      <paraID> D329F77</paraID>
      <start>62</start>
      <end>63</end>
      <status>modified</status>
      <modifiedWord>）</modifiedWord>
      <trackRevisions>false</trackRevisions>
    </reviewItem>
    <reviewItem>
      <errorID>a561c843-d6fc-4d33-8974-70797e80aeb4</errorID>
      <errorWord>(</errorWord>
      <group>L1_Format</group>
      <groupName>格式问题</groupName>
      <ability>L2_HalfPunc_CN</ability>
      <abilityName>全半角问题</abilityName>
      <candidateList>
        <item>（</item>
      </candidateList>
      <explain>文本全半角错误。</explain>
      <paraID>247E6ECD</paraID>
      <start>20</start>
      <end>21</end>
      <status>modified</status>
      <modifiedWord>（</modifiedWord>
      <trackRevisions>false</trackRevisions>
    </reviewItem>
    <reviewItem>
      <errorID>64c801b2-4374-4e09-9c9a-7b106085901d</errorID>
      <errorWord>)</errorWord>
      <group>L1_Format</group>
      <groupName>格式问题</groupName>
      <ability>L2_HalfPunc_CN</ability>
      <abilityName>全半角问题</abilityName>
      <candidateList>
        <item>）</item>
      </candidateList>
      <explain>文本全半角错误。</explain>
      <paraID>247E6ECD</paraID>
      <start>25</start>
      <end>26</end>
      <status>modified</status>
      <modifiedWord>）</modifiedWord>
      <trackRevisions>false</trackRevisions>
    </reviewItem>
    <reviewItem>
      <errorID>c7b873c7-3e24-4297-8adf-734239119d77</errorID>
      <errorWord>"</errorWord>
      <group>L1_Format</group>
      <groupName>格式问题</groupName>
      <ability>L2_HalfPunc_CN</ability>
      <abilityName>全半角问题</abilityName>
      <candidateList>
        <item>“</item>
      </candidateList>
      <explain>文本全半角错误。</explain>
      <paraID> 5EC1E3C</paraID>
      <start>65</start>
      <end>66</end>
      <status>modified</status>
      <modifiedWord>“</modifiedWord>
      <trackRevisions>false</trackRevisions>
    </reviewItem>
    <reviewItem>
      <errorID>8c39ae6d-1bec-4a06-8d41-826f8ea269a0</errorID>
      <errorWord>"</errorWord>
      <group>L1_Format</group>
      <groupName>格式问题</groupName>
      <ability>L2_HalfPunc_CN</ability>
      <abilityName>全半角问题</abilityName>
      <candidateList>
        <item>”</item>
      </candidateList>
      <explain>文本全半角错误。</explain>
      <paraID> 5EC1E3C</paraID>
      <start>68</start>
      <end>69</end>
      <status>modified</status>
      <modifiedWord>”</modifiedWord>
      <trackRevisions>false</trackRevisions>
    </reviewItem>
    <reviewItem>
      <errorID>7f505c69-3534-408f-a312-8c891a8edd83</errorID>
      <errorWord>"</errorWord>
      <group>L1_Format</group>
      <groupName>格式问题</groupName>
      <ability>L2_HalfPunc_CN</ability>
      <abilityName>全半角问题</abilityName>
      <candidateList>
        <item>“</item>
      </candidateList>
      <explain>文本全半角错误。</explain>
      <paraID>72B0ECB3</paraID>
      <start>118</start>
      <end>119</end>
      <status>modified</status>
      <modifiedWord>“</modifiedWord>
      <trackRevisions>false</trackRevisions>
    </reviewItem>
    <reviewItem>
      <errorID>38b2af53-09c5-4ebe-89ff-3c571e74876e</errorID>
      <errorWord>"</errorWord>
      <group>L1_Format</group>
      <groupName>格式问题</groupName>
      <ability>L2_HalfPunc_CN</ability>
      <abilityName>全半角问题</abilityName>
      <candidateList>
        <item>”</item>
      </candidateList>
      <explain>文本全半角错误。</explain>
      <paraID>72B0ECB3</paraID>
      <start>121</start>
      <end>122</end>
      <status>modified</status>
      <modifiedWord>”</modifiedWord>
      <trackRevisions>false</trackRevisions>
    </reviewItem>
    <reviewItem>
      <errorID>69505458-c932-4fef-920a-9114e696fc8e</errorID>
      <errorWord>"</errorWord>
      <group>L1_Format</group>
      <groupName>格式问题</groupName>
      <ability>L2_HalfPunc_CN</ability>
      <abilityName>全半角问题</abilityName>
      <candidateList>
        <item>“</item>
      </candidateList>
      <explain>文本全半角错误。</explain>
      <paraID>72B0ECB3</paraID>
      <start>135</start>
      <end>136</end>
      <status>modified</status>
      <modifiedWord>“</modifiedWord>
      <trackRevisions>false</trackRevisions>
    </reviewItem>
    <reviewItem>
      <errorID>4d12d4a6-68ed-4985-af58-c5f40fba4651</errorID>
      <errorWord>"</errorWord>
      <group>L1_Format</group>
      <groupName>格式问题</groupName>
      <ability>L2_HalfPunc_CN</ability>
      <abilityName>全半角问题</abilityName>
      <candidateList>
        <item>”</item>
      </candidateList>
      <explain>文本全半角错误。</explain>
      <paraID>72B0ECB3</paraID>
      <start>138</start>
      <end>139</end>
      <status>modified</status>
      <modifiedWord>”</modifiedWord>
      <trackRevisions>false</trackRevisions>
    </reviewItem>
    <reviewItem>
      <errorID>0c7cd5f7-4732-4e36-a439-c1ceefad2cde</errorID>
      <errorWord>"</errorWord>
      <group>L1_Format</group>
      <groupName>格式问题</groupName>
      <ability>L2_HalfPunc_CN</ability>
      <abilityName>全半角问题</abilityName>
      <candidateList>
        <item>“</item>
      </candidateList>
      <explain>文本全半角错误。</explain>
      <paraID>72B0ECB3</paraID>
      <start>193</start>
      <end>194</end>
      <status>modified</status>
      <modifiedWord>“</modifiedWord>
      <trackRevisions>false</trackRevisions>
    </reviewItem>
    <reviewItem>
      <errorID>ce4f9900-c2c8-4c67-9dce-e858a215bec4</errorID>
      <errorWord>"</errorWord>
      <group>L1_Format</group>
      <groupName>格式问题</groupName>
      <ability>L2_HalfPunc_CN</ability>
      <abilityName>全半角问题</abilityName>
      <candidateList>
        <item>”</item>
      </candidateList>
      <explain>文本全半角错误。</explain>
      <paraID>72B0ECB3</paraID>
      <start>196</start>
      <end>197</end>
      <status>modified</status>
      <modifiedWord>”</modifiedWord>
      <trackRevisions>false</trackRevisions>
    </reviewItem>
    <reviewItem>
      <errorID>3a71b2f8-047f-4cdb-b0c0-00aa9aa6e883</errorID>
      <errorWord>"</errorWord>
      <group>L1_Format</group>
      <groupName>格式问题</groupName>
      <ability>L2_HalfPunc_CN</ability>
      <abilityName>全半角问题</abilityName>
      <candidateList>
        <item>“</item>
      </candidateList>
      <explain>文本全半角错误。</explain>
      <paraID> B37DF97</paraID>
      <start>15</start>
      <end>16</end>
      <status>modified</status>
      <modifiedWord>“</modifiedWord>
      <trackRevisions>false</trackRevisions>
    </reviewItem>
    <reviewItem>
      <errorID>c054fa51-56b3-4e27-9195-7b62c25488ae</errorID>
      <errorWord>"</errorWord>
      <group>L1_Format</group>
      <groupName>格式问题</groupName>
      <ability>L2_HalfPunc_CN</ability>
      <abilityName>全半角问题</abilityName>
      <candidateList>
        <item>”</item>
      </candidateList>
      <explain>文本全半角错误。</explain>
      <paraID> B37DF97</paraID>
      <start>27</start>
      <end>28</end>
      <status>modified</status>
      <modifiedWord>”</modifiedWord>
      <trackRevisions>false</trackRevisions>
    </reviewItem>
    <reviewItem>
      <errorID>03d953c9-6eca-4d00-9278-29a3d0efede0</errorID>
      <errorWord>"</errorWord>
      <group>L1_Format</group>
      <groupName>格式问题</groupName>
      <ability>L2_HalfPunc_CN</ability>
      <abilityName>全半角问题</abilityName>
      <candidateList>
        <item>“</item>
      </candidateList>
      <explain>文本全半角错误。</explain>
      <paraID> B37DF97</paraID>
      <start>53</start>
      <end>54</end>
      <status>modified</status>
      <modifiedWord>“</modifiedWord>
      <trackRevisions>false</trackRevisions>
    </reviewItem>
    <reviewItem>
      <errorID>39b88e10-9bcb-43c8-a53b-e46309a0a2f8</errorID>
      <errorWord>"</errorWord>
      <group>L1_Format</group>
      <groupName>格式问题</groupName>
      <ability>L2_HalfPunc_CN</ability>
      <abilityName>全半角问题</abilityName>
      <candidateList>
        <item>”</item>
      </candidateList>
      <explain>文本全半角错误。</explain>
      <paraID> B37DF97</paraID>
      <start>58</start>
      <end>59</end>
      <status>modified</status>
      <modifiedWord>”</modifiedWord>
      <trackRevisions>false</trackRevisions>
    </reviewItem>
    <reviewItem>
      <errorID>8d7dc570-8433-4869-9ed5-df9ed39abc1f</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48646460</paraID>
      <start>4</start>
      <end>5</end>
      <status>modified</status>
      <modifiedWord>—</modifiedWord>
      <trackRevisions>false</trackRevisions>
    </reviewItem>
    <reviewItem>
      <errorID>39c3abd5-347e-4d7a-910e-7d89cc966eca</errorID>
      <errorWord>(</errorWord>
      <group>L1_Format</group>
      <groupName>格式问题</groupName>
      <ability>L2_HalfPunc_CN</ability>
      <abilityName>全半角问题</abilityName>
      <candidateList>
        <item>（</item>
      </candidateList>
      <explain>文本全半角错误。</explain>
      <paraID>17D99593</paraID>
      <start>21</start>
      <end>22</end>
      <status>modified</status>
      <modifiedWord>（</modifiedWord>
      <trackRevisions>false</trackRevisions>
    </reviewItem>
    <reviewItem>
      <errorID>a48701f2-b7d7-46fb-91c1-5c513be5d844</errorID>
      <errorWord>)</errorWord>
      <group>L1_Format</group>
      <groupName>格式问题</groupName>
      <ability>L2_HalfPunc_CN</ability>
      <abilityName>全半角问题</abilityName>
      <candidateList>
        <item>）</item>
      </candidateList>
      <explain>文本全半角错误。</explain>
      <paraID>17D99593</paraID>
      <start>24</start>
      <end>25</end>
      <status>modified</status>
      <modifiedWord>）</modifiedWord>
      <trackRevisions>false</trackRevisions>
    </reviewItem>
    <reviewItem>
      <errorID>0483abcf-a72b-4982-b864-4c5b7e2b4470</errorID>
      <errorWord>(</errorWord>
      <group>L1_Format</group>
      <groupName>格式问题</groupName>
      <ability>L2_HalfPunc_CN</ability>
      <abilityName>全半角问题</abilityName>
      <candidateList>
        <item>（</item>
      </candidateList>
      <explain>文本全半角错误。</explain>
      <paraID>17D99593</paraID>
      <start>31</start>
      <end>32</end>
      <status>modified</status>
      <modifiedWord>（</modifiedWord>
      <trackRevisions>false</trackRevisions>
    </reviewItem>
    <reviewItem>
      <errorID>5fe6f853-fb16-4e56-9a12-e1a0b58fb662</errorID>
      <errorWord>)</errorWord>
      <group>L1_Format</group>
      <groupName>格式问题</groupName>
      <ability>L2_HalfPunc_CN</ability>
      <abilityName>全半角问题</abilityName>
      <candidateList>
        <item>）</item>
      </candidateList>
      <explain>文本全半角错误。</explain>
      <paraID>17D99593</paraID>
      <start>34</start>
      <end>35</end>
      <status>modified</status>
      <modifiedWord>）</modifiedWord>
      <trackRevisions>false</trackRevisions>
    </reviewItem>
    <reviewItem>
      <errorID>6c8b78cb-44dc-4e7a-9680-1669701a7c28</errorID>
      <errorWord>(</errorWord>
      <group>L1_Format</group>
      <groupName>格式问题</groupName>
      <ability>L2_HalfPunc_CN</ability>
      <abilityName>全半角问题</abilityName>
      <candidateList>
        <item>（</item>
      </candidateList>
      <explain>文本全半角错误。</explain>
      <paraID>17D99593</paraID>
      <start>41</start>
      <end>42</end>
      <status>modified</status>
      <modifiedWord>（</modifiedWord>
      <trackRevisions>false</trackRevisions>
    </reviewItem>
    <reviewItem>
      <errorID>bfb9168b-4ff9-4999-8133-e5aae354355e</errorID>
      <errorWord>)</errorWord>
      <group>L1_Format</group>
      <groupName>格式问题</groupName>
      <ability>L2_HalfPunc_CN</ability>
      <abilityName>全半角问题</abilityName>
      <candidateList>
        <item>）</item>
      </candidateList>
      <explain>文本全半角错误。</explain>
      <paraID>17D99593</paraID>
      <start>45</start>
      <end>46</end>
      <status>modified</status>
      <modifiedWord>）</modifiedWord>
      <trackRevisions>false</trackRevisions>
    </reviewItem>
    <reviewItem>
      <errorID>27ccf727-f820-4588-8ca3-009b6e4669e8</errorID>
      <errorWord>(</errorWord>
      <group>L1_Format</group>
      <groupName>格式问题</groupName>
      <ability>L2_HalfPunc_CN</ability>
      <abilityName>全半角问题</abilityName>
      <candidateList>
        <item>（</item>
      </candidateList>
      <explain>文本全半角错误。</explain>
      <paraID>17D99593</paraID>
      <start>52</start>
      <end>53</end>
      <status>modified</status>
      <modifiedWord>（</modifiedWord>
      <trackRevisions>false</trackRevisions>
    </reviewItem>
    <reviewItem>
      <errorID>2fcccf03-0736-4f5b-b93d-0ca69a214df6</errorID>
      <errorWord>)</errorWord>
      <group>L1_Format</group>
      <groupName>格式问题</groupName>
      <ability>L2_HalfPunc_CN</ability>
      <abilityName>全半角问题</abilityName>
      <candidateList>
        <item>）</item>
      </candidateList>
      <explain>文本全半角错误。</explain>
      <paraID>17D99593</paraID>
      <start>55</start>
      <end>56</end>
      <status>modified</status>
      <modifiedWord>）</modifiedWord>
      <trackRevisions>false</trackRevisions>
    </reviewItem>
    <reviewItem>
      <errorID>2c60a880-fe14-4496-b874-ab0fb4187169</errorID>
      <errorWord>(</errorWord>
      <group>L1_Format</group>
      <groupName>格式问题</groupName>
      <ability>L2_HalfPunc_CN</ability>
      <abilityName>全半角问题</abilityName>
      <candidateList>
        <item>（</item>
      </candidateList>
      <explain>文本全半角错误。</explain>
      <paraID>17D99593</paraID>
      <start>62</start>
      <end>63</end>
      <status>modified</status>
      <modifiedWord>（</modifiedWord>
      <trackRevisions>false</trackRevisions>
    </reviewItem>
    <reviewItem>
      <errorID>88825138-5b07-4a2c-928e-55a0877769b2</errorID>
      <errorWord>)</errorWord>
      <group>L1_Format</group>
      <groupName>格式问题</groupName>
      <ability>L2_HalfPunc_CN</ability>
      <abilityName>全半角问题</abilityName>
      <candidateList>
        <item>）</item>
      </candidateList>
      <explain>文本全半角错误。</explain>
      <paraID>17D99593</paraID>
      <start>67</start>
      <end>68</end>
      <status>modified</status>
      <modifiedWord>）</modifiedWord>
      <trackRevisions>false</trackRevisions>
    </reviewItem>
    <reviewItem>
      <errorID>9543cc37-2f3c-42f5-aecc-8f623eec1065</errorID>
      <errorWord>(</errorWord>
      <group>L1_Format</group>
      <groupName>格式问题</groupName>
      <ability>L2_HalfPunc_CN</ability>
      <abilityName>全半角问题</abilityName>
      <candidateList>
        <item>（</item>
      </candidateList>
      <explain>文本全半角错误。</explain>
      <paraID>17D99593</paraID>
      <start>74</start>
      <end>75</end>
      <status>modified</status>
      <modifiedWord>（</modifiedWord>
      <trackRevisions>false</trackRevisions>
    </reviewItem>
    <reviewItem>
      <errorID>a5d33069-412f-4f43-84d1-b007f0c5f5c8</errorID>
      <errorWord>)</errorWord>
      <group>L1_Format</group>
      <groupName>格式问题</groupName>
      <ability>L2_HalfPunc_CN</ability>
      <abilityName>全半角问题</abilityName>
      <candidateList>
        <item>）</item>
      </candidateList>
      <explain>文本全半角错误。</explain>
      <paraID>17D99593</paraID>
      <start>82</start>
      <end>83</end>
      <status>modified</status>
      <modifiedWord>）</modifiedWord>
      <trackRevisions>false</trackRevisions>
    </reviewItem>
    <reviewItem>
      <errorID>25b8b1a2-4466-40be-8820-aea0c7816ec0</errorID>
      <errorWord>(</errorWord>
      <group>L1_Format</group>
      <groupName>格式问题</groupName>
      <ability>L2_HalfPunc_CN</ability>
      <abilityName>全半角问题</abilityName>
      <candidateList>
        <item>（</item>
      </candidateList>
      <explain>文本全半角错误。</explain>
      <paraID>2F3A7053</paraID>
      <start>25</start>
      <end>26</end>
      <status>modified</status>
      <modifiedWord>（</modifiedWord>
      <trackRevisions>false</trackRevisions>
    </reviewItem>
    <reviewItem>
      <errorID>0fe10ab6-e7a3-425b-a23a-abca2a185b3d</errorID>
      <errorWord>)</errorWord>
      <group>L1_Format</group>
      <groupName>格式问题</groupName>
      <ability>L2_HalfPunc_CN</ability>
      <abilityName>全半角问题</abilityName>
      <candidateList>
        <item>）</item>
      </candidateList>
      <explain>文本全半角错误。</explain>
      <paraID>2F3A7053</paraID>
      <start>38</start>
      <end>39</end>
      <status>modified</status>
      <modifiedWord>）</modifiedWord>
      <trackRevisions>false</trackRevisions>
    </reviewItem>
    <reviewItem>
      <errorID>53817f1a-e780-4af7-a8eb-286305f4c1dc</errorID>
      <errorWord>(</errorWord>
      <group>L1_Format</group>
      <groupName>格式问题</groupName>
      <ability>L2_HalfPunc_CN</ability>
      <abilityName>全半角问题</abilityName>
      <candidateList>
        <item>（</item>
      </candidateList>
      <explain>文本全半角错误。</explain>
      <paraID>2F3A7053</paraID>
      <start>45</start>
      <end>46</end>
      <status>modified</status>
      <modifiedWord>（</modifiedWord>
      <trackRevisions>false</trackRevisions>
    </reviewItem>
    <reviewItem>
      <errorID>4680c54a-7457-415e-8396-fb732d17ba83</errorID>
      <errorWord>)</errorWord>
      <group>L1_Format</group>
      <groupName>格式问题</groupName>
      <ability>L2_HalfPunc_CN</ability>
      <abilityName>全半角问题</abilityName>
      <candidateList>
        <item>）</item>
      </candidateList>
      <explain>文本全半角错误。</explain>
      <paraID>2F3A7053</paraID>
      <start>60</start>
      <end>61</end>
      <status>modified</status>
      <modifiedWord>）</modifiedWord>
      <trackRevisions>false</trackRevisions>
    </reviewItem>
    <reviewItem>
      <errorID>cf8c2e54-2bf0-4853-8098-e55d5a9297ad</errorID>
      <errorWord>1960年代</errorWord>
      <group>L1_Knowledge</group>
      <groupName>知识性问题</groupName>
      <ability>L2_Time</ability>
      <abilityName>日期时间</abilityName>
      <candidateList>
        <item>20世纪60年代</item>
      </candidateList>
      <explain>年代表述建议使用世纪+年代的格式。</explain>
      <paraID>792D5803</paraID>
      <start>13</start>
      <end>19</end>
      <status>unmodified</status>
      <modifiedWord/>
      <trackRevisions>false</trackRevisions>
    </reviewItem>
    <reviewItem>
      <errorID>218d3110-ee64-4d20-97d1-9053c3bf9b69</errorID>
      <errorWord>"</errorWord>
      <group>L1_Format</group>
      <groupName>格式问题</groupName>
      <ability>L2_HalfPunc_CN</ability>
      <abilityName>全半角问题</abilityName>
      <candidateList>
        <item>“</item>
      </candidateList>
      <explain>文本全半角错误。</explain>
      <paraID>1A2503B2</paraID>
      <start>34</start>
      <end>35</end>
      <status>modified</status>
      <modifiedWord>“</modifiedWord>
      <trackRevisions>false</trackRevisions>
    </reviewItem>
    <reviewItem>
      <errorID>d69e80e5-d7df-4149-b52f-60891988ed96</errorID>
      <errorWord>"</errorWord>
      <group>L1_Format</group>
      <groupName>格式问题</groupName>
      <ability>L2_HalfPunc_CN</ability>
      <abilityName>全半角问题</abilityName>
      <candidateList>
        <item>”</item>
      </candidateList>
      <explain>文本全半角错误。</explain>
      <paraID>1A2503B2</paraID>
      <start>40</start>
      <end>41</end>
      <status>modified</status>
      <modifiedWord>”</modifiedWord>
      <trackRevisions>false</trackRevisions>
    </reviewItem>
    <reviewItem>
      <errorID>8a675a7e-7891-4595-89c6-923eb66e85ce</errorID>
      <errorWord>"</errorWord>
      <group>L1_Format</group>
      <groupName>格式问题</groupName>
      <ability>L2_HalfPunc_CN</ability>
      <abilityName>全半角问题</abilityName>
      <candidateList>
        <item>“</item>
      </candidateList>
      <explain>文本全半角错误。</explain>
      <paraID>1A2503B2</paraID>
      <start>77</start>
      <end>78</end>
      <status>modified</status>
      <modifiedWord>“</modifiedWord>
      <trackRevisions>false</trackRevisions>
    </reviewItem>
    <reviewItem>
      <errorID>157b5690-721a-4973-8a90-9bfa86803707</errorID>
      <errorWord>"</errorWord>
      <group>L1_Format</group>
      <groupName>格式问题</groupName>
      <ability>L2_HalfPunc_CN</ability>
      <abilityName>全半角问题</abilityName>
      <candidateList>
        <item>”</item>
      </candidateList>
      <explain>文本全半角错误。</explain>
      <paraID>1A2503B2</paraID>
      <start>80</start>
      <end>81</end>
      <status>modified</status>
      <modifiedWord>”</modifiedWord>
      <trackRevisions>false</trackRevisions>
    </reviewItem>
    <reviewItem>
      <errorID>0dcbf859-e205-4e8b-bf3e-7780a65d6dbf</errorID>
      <errorWord>"</errorWord>
      <group>L1_Format</group>
      <groupName>格式问题</groupName>
      <ability>L2_HalfPunc_CN</ability>
      <abilityName>全半角问题</abilityName>
      <candidateList>
        <item>“</item>
      </candidateList>
      <explain>文本全半角错误。</explain>
      <paraID>1A2503B2</paraID>
      <start>84</start>
      <end>85</end>
      <status>modified</status>
      <modifiedWord>“</modifiedWord>
      <trackRevisions>false</trackRevisions>
    </reviewItem>
    <reviewItem>
      <errorID>dfb219ff-b8c1-4ba5-b54d-1f3f451af334</errorID>
      <errorWord>"</errorWord>
      <group>L1_Format</group>
      <groupName>格式问题</groupName>
      <ability>L2_HalfPunc_CN</ability>
      <abilityName>全半角问题</abilityName>
      <candidateList>
        <item>”</item>
      </candidateList>
      <explain>文本全半角错误。</explain>
      <paraID>1A2503B2</paraID>
      <start>87</start>
      <end>88</end>
      <status>modified</status>
      <modifiedWord>”</modifiedWord>
      <trackRevisions>false</trackRevisions>
    </reviewItem>
    <reviewItem>
      <errorID>7bc85671-374d-43e3-b82b-5a64c1106725</errorID>
      <errorWord>"</errorWord>
      <group>L1_Format</group>
      <groupName>格式问题</groupName>
      <ability>L2_HalfPunc_CN</ability>
      <abilityName>全半角问题</abilityName>
      <candidateList>
        <item>“</item>
      </candidateList>
      <explain>文本全半角错误。</explain>
      <paraID>1A2503B2</paraID>
      <start>142</start>
      <end>143</end>
      <status>modified</status>
      <modifiedWord>“</modifiedWord>
      <trackRevisions>false</trackRevisions>
    </reviewItem>
    <reviewItem>
      <errorID>6d0b7857-1724-472f-8b77-4b79d5dc9fc8</errorID>
      <errorWord>"</errorWord>
      <group>L1_Format</group>
      <groupName>格式问题</groupName>
      <ability>L2_HalfPunc_CN</ability>
      <abilityName>全半角问题</abilityName>
      <candidateList>
        <item>”</item>
      </candidateList>
      <explain>文本全半角错误。</explain>
      <paraID>1A2503B2</paraID>
      <start>145</start>
      <end>146</end>
      <status>modified</status>
      <modifiedWord>”</modifiedWord>
      <trackRevisions>false</trackRevisions>
    </reviewItem>
    <reviewItem>
      <errorID>2eba8402-86f5-4610-9afc-605f7079952b</errorID>
      <errorWord>"</errorWord>
      <group>L1_Format</group>
      <groupName>格式问题</groupName>
      <ability>L2_HalfPunc_CN</ability>
      <abilityName>全半角问题</abilityName>
      <candidateList>
        <item>“</item>
      </candidateList>
      <explain>文本全半角错误。</explain>
      <paraID>1A2503B2</paraID>
      <start>148</start>
      <end>149</end>
      <status>modified</status>
      <modifiedWord>“</modifiedWord>
      <trackRevisions>false</trackRevisions>
    </reviewItem>
    <reviewItem>
      <errorID>40400af7-a3c7-493a-84a8-2cf99657b8c5</errorID>
      <errorWord>"</errorWord>
      <group>L1_Format</group>
      <groupName>格式问题</groupName>
      <ability>L2_HalfPunc_CN</ability>
      <abilityName>全半角问题</abilityName>
      <candidateList>
        <item>”</item>
      </candidateList>
      <explain>文本全半角错误。</explain>
      <paraID>1A2503B2</paraID>
      <start>154</start>
      <end>155</end>
      <status>modified</status>
      <modifiedWord>”</modifiedWord>
      <trackRevisions>false</trackRevisions>
    </reviewItem>
    <reviewItem>
      <errorID>c34c8a41-543d-42ee-8a6f-a784a5bcfda7</errorID>
      <errorWord>"</errorWord>
      <group>L1_Format</group>
      <groupName>格式问题</groupName>
      <ability>L2_HalfPunc_CN</ability>
      <abilityName>全半角问题</abilityName>
      <candidateList>
        <item>“</item>
      </candidateList>
      <explain>文本全半角错误。</explain>
      <paraID>1A2503B2</paraID>
      <start>186</start>
      <end>187</end>
      <status>modified</status>
      <modifiedWord>“</modifiedWord>
      <trackRevisions>false</trackRevisions>
    </reviewItem>
    <reviewItem>
      <errorID>305a926d-e773-45b2-aa56-533edaa38123</errorID>
      <errorWord>"</errorWord>
      <group>L1_Format</group>
      <groupName>格式问题</groupName>
      <ability>L2_HalfPunc_CN</ability>
      <abilityName>全半角问题</abilityName>
      <candidateList>
        <item>”</item>
      </candidateList>
      <explain>文本全半角错误。</explain>
      <paraID>1A2503B2</paraID>
      <start>191</start>
      <end>192</end>
      <status>modified</status>
      <modifiedWord>”</modifiedWord>
      <trackRevisions>false</trackRevisions>
    </reviewItem>
    <reviewItem>
      <errorID>85da178c-0021-49a9-89fc-30b6a3941db4</errorID>
      <errorWord>"</errorWord>
      <group>L1_Format</group>
      <groupName>格式问题</groupName>
      <ability>L2_HalfPunc_CN</ability>
      <abilityName>全半角问题</abilityName>
      <candidateList>
        <item>“</item>
      </candidateList>
      <explain>文本全半角错误。</explain>
      <paraID>608FFD58</paraID>
      <start>26</start>
      <end>27</end>
      <status>modified</status>
      <modifiedWord>“</modifiedWord>
      <trackRevisions>false</trackRevisions>
    </reviewItem>
    <reviewItem>
      <errorID>fc11beeb-8862-47ab-b4ee-85dc2c54fd3b</errorID>
      <errorWord>"</errorWord>
      <group>L1_Format</group>
      <groupName>格式问题</groupName>
      <ability>L2_HalfPunc_CN</ability>
      <abilityName>全半角问题</abilityName>
      <candidateList>
        <item>”</item>
      </candidateList>
      <explain>文本全半角错误。</explain>
      <paraID>608FFD58</paraID>
      <start>34</start>
      <end>35</end>
      <status>modified</status>
      <modifiedWord>”</modifiedWord>
      <trackRevisions>false</trackRevisions>
    </reviewItem>
    <reviewItem>
      <errorID>d8e62a24-6bd8-4de1-b1b8-a0e9f1e24cd0</errorID>
      <errorWord>"</errorWord>
      <group>L1_Format</group>
      <groupName>格式问题</groupName>
      <ability>L2_HalfPunc_CN</ability>
      <abilityName>全半角问题</abilityName>
      <candidateList>
        <item>“</item>
      </candidateList>
      <explain>文本全半角错误。</explain>
      <paraID>608FFD58</paraID>
      <start>41</start>
      <end>42</end>
      <status>modified</status>
      <modifiedWord>“</modifiedWord>
      <trackRevisions>false</trackRevisions>
    </reviewItem>
    <reviewItem>
      <errorID>4f04c04b-a4ce-4c11-be62-5e933a8c0390</errorID>
      <errorWord>"</errorWord>
      <group>L1_Format</group>
      <groupName>格式问题</groupName>
      <ability>L2_HalfPunc_CN</ability>
      <abilityName>全半角问题</abilityName>
      <candidateList>
        <item>”</item>
      </candidateList>
      <explain>文本全半角错误。</explain>
      <paraID>608FFD58</paraID>
      <start>46</start>
      <end>47</end>
      <status>modified</status>
      <modifiedWord>”</modifiedWord>
      <trackRevisions>false</trackRevisions>
    </reviewItem>
    <reviewItem>
      <errorID>b972f7bb-ed19-4b08-abc1-faa47d959ee6</errorID>
      <errorWord>(</errorWord>
      <group>L1_Format</group>
      <groupName>格式问题</groupName>
      <ability>L2_HalfPunc_CN</ability>
      <abilityName>全半角问题</abilityName>
      <candidateList>
        <item>（</item>
      </candidateList>
      <explain>文本全半角错误。</explain>
      <paraID>485E4EE4</paraID>
      <start>21</start>
      <end>22</end>
      <status>modified</status>
      <modifiedWord>（</modifiedWord>
      <trackRevisions>false</trackRevisions>
    </reviewItem>
    <reviewItem>
      <errorID>c5f2054b-8b28-4fa5-9179-557c0186aa29</errorID>
      <errorWord>)</errorWord>
      <group>L1_Format</group>
      <groupName>格式问题</groupName>
      <ability>L2_HalfPunc_CN</ability>
      <abilityName>全半角问题</abilityName>
      <candidateList>
        <item>）</item>
      </candidateList>
      <explain>文本全半角错误。</explain>
      <paraID>485E4EE4</paraID>
      <start>27</start>
      <end>28</end>
      <status>modified</status>
      <modifiedWord>）</modifiedWord>
      <trackRevisions>false</trackRevisions>
    </reviewItem>
    <reviewItem>
      <errorID>0d6e8f36-8f24-4bdd-a571-3bb0ae146ed5</errorID>
      <errorWord>(</errorWord>
      <group>L1_Format</group>
      <groupName>格式问题</groupName>
      <ability>L2_HalfPunc_CN</ability>
      <abilityName>全半角问题</abilityName>
      <candidateList>
        <item>（</item>
      </candidateList>
      <explain>文本全半角错误。</explain>
      <paraID>485E4EE4</paraID>
      <start>34</start>
      <end>35</end>
      <status>modified</status>
      <modifiedWord>（</modifiedWord>
      <trackRevisions>false</trackRevisions>
    </reviewItem>
    <reviewItem>
      <errorID>9c578319-b668-40bd-8322-e87cbe5c220e</errorID>
      <errorWord>)</errorWord>
      <group>L1_Format</group>
      <groupName>格式问题</groupName>
      <ability>L2_HalfPunc_CN</ability>
      <abilityName>全半角问题</abilityName>
      <candidateList>
        <item>）</item>
      </candidateList>
      <explain>文本全半角错误。</explain>
      <paraID>485E4EE4</paraID>
      <start>37</start>
      <end>38</end>
      <status>modified</status>
      <modifiedWord>）</modifiedWord>
      <trackRevisions>false</trackRevisions>
    </reviewItem>
    <reviewItem>
      <errorID>2df3f952-706d-433b-9459-30b79b5f998f</errorID>
      <errorWord>(</errorWord>
      <group>L1_Format</group>
      <groupName>格式问题</groupName>
      <ability>L2_HalfPunc_CN</ability>
      <abilityName>全半角问题</abilityName>
      <candidateList>
        <item>（</item>
      </candidateList>
      <explain>文本全半角错误。</explain>
      <paraID>485E4EE4</paraID>
      <start>44</start>
      <end>45</end>
      <status>modified</status>
      <modifiedWord>（</modifiedWord>
      <trackRevisions>false</trackRevisions>
    </reviewItem>
    <reviewItem>
      <errorID>0e628e06-4b75-4312-afc5-98ed0d908b3a</errorID>
      <errorWord>)</errorWord>
      <group>L1_Format</group>
      <groupName>格式问题</groupName>
      <ability>L2_HalfPunc_CN</ability>
      <abilityName>全半角问题</abilityName>
      <candidateList>
        <item>）</item>
      </candidateList>
      <explain>文本全半角错误。</explain>
      <paraID>485E4EE4</paraID>
      <start>49</start>
      <end>50</end>
      <status>modified</status>
      <modifiedWord>）</modifiedWord>
      <trackRevisions>false</trackRevisions>
    </reviewItem>
    <reviewItem>
      <errorID>70d0b747-78f4-4822-a335-e694ed709fba</errorID>
      <errorWord>(</errorWord>
      <group>L1_Format</group>
      <groupName>格式问题</groupName>
      <ability>L2_HalfPunc_CN</ability>
      <abilityName>全半角问题</abilityName>
      <candidateList>
        <item>（</item>
      </candidateList>
      <explain>文本全半角错误。</explain>
      <paraID>485E4EE4</paraID>
      <start>56</start>
      <end>57</end>
      <status>modified</status>
      <modifiedWord>（</modifiedWord>
      <trackRevisions>false</trackRevisions>
    </reviewItem>
    <reviewItem>
      <errorID>b297b538-49ef-4ff5-aaca-596f8927ff66</errorID>
      <errorWord>)</errorWord>
      <group>L1_Format</group>
      <groupName>格式问题</groupName>
      <ability>L2_HalfPunc_CN</ability>
      <abilityName>全半角问题</abilityName>
      <candidateList>
        <item>）</item>
      </candidateList>
      <explain>文本全半角错误。</explain>
      <paraID>485E4EE4</paraID>
      <start>61</start>
      <end>62</end>
      <status>modified</status>
      <modifiedWord>）</modifiedWord>
      <trackRevisions>false</trackRevisions>
    </reviewItem>
    <reviewItem>
      <errorID>09babc7f-ce34-4ea7-adab-e86f7fffe17c</errorID>
      <errorWord>(</errorWord>
      <group>L1_Format</group>
      <groupName>格式问题</groupName>
      <ability>L2_HalfPunc_CN</ability>
      <abilityName>全半角问题</abilityName>
      <candidateList>
        <item>（</item>
      </candidateList>
      <explain>文本全半角错误。</explain>
      <paraID>485E4EE4</paraID>
      <start>68</start>
      <end>69</end>
      <status>modified</status>
      <modifiedWord>（</modifiedWord>
      <trackRevisions>false</trackRevisions>
    </reviewItem>
    <reviewItem>
      <errorID>3538f20a-f1ca-4b63-a117-2db2e310cf35</errorID>
      <errorWord>)</errorWord>
      <group>L1_Format</group>
      <groupName>格式问题</groupName>
      <ability>L2_HalfPunc_CN</ability>
      <abilityName>全半角问题</abilityName>
      <candidateList>
        <item>）</item>
      </candidateList>
      <explain>文本全半角错误。</explain>
      <paraID>485E4EE4</paraID>
      <start>71</start>
      <end>72</end>
      <status>modified</status>
      <modifiedWord>）</modifiedWord>
      <trackRevisions>false</trackRevisions>
    </reviewItem>
    <reviewItem>
      <errorID>8835990a-b3ee-4790-a790-9477fead80f5</errorID>
      <errorWord>(</errorWord>
      <group>L1_Format</group>
      <groupName>格式问题</groupName>
      <ability>L2_HalfPunc_CN</ability>
      <abilityName>全半角问题</abilityName>
      <candidateList>
        <item>（</item>
      </candidateList>
      <explain>文本全半角错误。</explain>
      <paraID>485E4EE4</paraID>
      <start>78</start>
      <end>79</end>
      <status>modified</status>
      <modifiedWord>（</modifiedWord>
      <trackRevisions>false</trackRevisions>
    </reviewItem>
    <reviewItem>
      <errorID>3217cf64-0679-41b9-aefc-cc0d28147487</errorID>
      <errorWord>)</errorWord>
      <group>L1_Format</group>
      <groupName>格式问题</groupName>
      <ability>L2_HalfPunc_CN</ability>
      <abilityName>全半角问题</abilityName>
      <candidateList>
        <item>）</item>
      </candidateList>
      <explain>文本全半角错误。</explain>
      <paraID>485E4EE4</paraID>
      <start>86</start>
      <end>87</end>
      <status>modified</status>
      <modifiedWord>）</modifiedWord>
      <trackRevisions>false</trackRevisions>
    </reviewItem>
    <reviewItem>
      <errorID>5a5e2f37-b269-42c6-9a23-c0b187dfc8ce</errorID>
      <errorWord>(</errorWord>
      <group>L1_Format</group>
      <groupName>格式问题</groupName>
      <ability>L2_HalfPunc_CN</ability>
      <abilityName>全半角问题</abilityName>
      <candidateList>
        <item>（</item>
      </candidateList>
      <explain>文本全半角错误。</explain>
      <paraID>62B7D55C</paraID>
      <start>25</start>
      <end>26</end>
      <status>modified</status>
      <modifiedWord>（</modifiedWord>
      <trackRevisions>false</trackRevisions>
    </reviewItem>
    <reviewItem>
      <errorID>edc30776-d26c-4a3b-9ecb-6f30459a5f2a</errorID>
      <errorWord>)</errorWord>
      <group>L1_Format</group>
      <groupName>格式问题</groupName>
      <ability>L2_HalfPunc_CN</ability>
      <abilityName>全半角问题</abilityName>
      <candidateList>
        <item>）</item>
      </candidateList>
      <explain>文本全半角错误。</explain>
      <paraID>62B7D55C</paraID>
      <start>42</start>
      <end>43</end>
      <status>modified</status>
      <modifiedWord>）</modifiedWord>
      <trackRevisions>false</trackRevisions>
    </reviewItem>
    <reviewItem>
      <errorID>9fea2250-b9c6-4acc-92a5-2059d5ffc4cf</errorID>
      <errorWord>(</errorWord>
      <group>L1_Format</group>
      <groupName>格式问题</groupName>
      <ability>L2_HalfPunc_CN</ability>
      <abilityName>全半角问题</abilityName>
      <candidateList>
        <item>（</item>
      </candidateList>
      <explain>文本全半角错误。</explain>
      <paraID>62B7D55C</paraID>
      <start>49</start>
      <end>50</end>
      <status>modified</status>
      <modifiedWord>（</modifiedWord>
      <trackRevisions>false</trackRevisions>
    </reviewItem>
    <reviewItem>
      <errorID>72da968c-0b0f-4595-af8a-16ac90f5fa75</errorID>
      <errorWord>)</errorWord>
      <group>L1_Format</group>
      <groupName>格式问题</groupName>
      <ability>L2_HalfPunc_CN</ability>
      <abilityName>全半角问题</abilityName>
      <candidateList>
        <item>）</item>
      </candidateList>
      <explain>文本全半角错误。</explain>
      <paraID>62B7D55C</paraID>
      <start>59</start>
      <end>60</end>
      <status>modified</status>
      <modifiedWord>）</modifiedWord>
      <trackRevisions>false</trackRevisions>
    </reviewItem>
    <reviewItem>
      <errorID>f637dd9c-7f50-43b3-95a0-4e886c967702</errorID>
      <errorWord>"</errorWord>
      <group>L1_Format</group>
      <groupName>格式问题</groupName>
      <ability>L2_HalfPunc_CN</ability>
      <abilityName>全半角问题</abilityName>
      <candidateList>
        <item>“</item>
      </candidateList>
      <explain>文本全半角错误。</explain>
      <paraID>268B3E36</paraID>
      <start>33</start>
      <end>34</end>
      <status>modified</status>
      <modifiedWord>“</modifiedWord>
      <trackRevisions>false</trackRevisions>
    </reviewItem>
    <reviewItem>
      <errorID>1b014716-6817-4581-885e-df50ca1cf026</errorID>
      <errorWord>"</errorWord>
      <group>L1_Format</group>
      <groupName>格式问题</groupName>
      <ability>L2_HalfPunc_CN</ability>
      <abilityName>全半角问题</abilityName>
      <candidateList>
        <item>”</item>
      </candidateList>
      <explain>文本全半角错误。</explain>
      <paraID>268B3E36</paraID>
      <start>39</start>
      <end>40</end>
      <status>modified</status>
      <modifiedWord>”</modifiedWord>
      <trackRevisions>false</trackRevisions>
    </reviewItem>
    <reviewItem>
      <errorID>2fcde5f1-f1a1-427f-b5a8-728bb6927585</errorID>
      <errorWord>(</errorWord>
      <group>L1_Format</group>
      <groupName>格式问题</groupName>
      <ability>L2_HalfPunc_CN</ability>
      <abilityName>全半角问题</abilityName>
      <candidateList>
        <item>（</item>
      </candidateList>
      <explain>文本全半角错误。</explain>
      <paraID> FB7F3D0</paraID>
      <start>21</start>
      <end>22</end>
      <status>modified</status>
      <modifiedWord>（</modifiedWord>
      <trackRevisions>false</trackRevisions>
    </reviewItem>
    <reviewItem>
      <errorID>43c6a336-34ea-4cc2-a690-064ee54240fd</errorID>
      <errorWord>)</errorWord>
      <group>L1_Format</group>
      <groupName>格式问题</groupName>
      <ability>L2_HalfPunc_CN</ability>
      <abilityName>全半角问题</abilityName>
      <candidateList>
        <item>）</item>
      </candidateList>
      <explain>文本全半角错误。</explain>
      <paraID> FB7F3D0</paraID>
      <start>26</start>
      <end>27</end>
      <status>modified</status>
      <modifiedWord>）</modifiedWord>
      <trackRevisions>false</trackRevisions>
    </reviewItem>
    <reviewItem>
      <errorID>deca38b9-b481-4127-b43f-421292cc1681</errorID>
      <errorWord>(</errorWord>
      <group>L1_Format</group>
      <groupName>格式问题</groupName>
      <ability>L2_HalfPunc_CN</ability>
      <abilityName>全半角问题</abilityName>
      <candidateList>
        <item>（</item>
      </candidateList>
      <explain>文本全半角错误。</explain>
      <paraID> FB7F3D0</paraID>
      <start>33</start>
      <end>34</end>
      <status>modified</status>
      <modifiedWord>（</modifiedWord>
      <trackRevisions>false</trackRevisions>
    </reviewItem>
    <reviewItem>
      <errorID>469ffed4-22ee-4ee3-8b69-0bb22fd7c3be</errorID>
      <errorWord>)</errorWord>
      <group>L1_Format</group>
      <groupName>格式问题</groupName>
      <ability>L2_HalfPunc_CN</ability>
      <abilityName>全半角问题</abilityName>
      <candidateList>
        <item>）</item>
      </candidateList>
      <explain>文本全半角错误。</explain>
      <paraID> FB7F3D0</paraID>
      <start>36</start>
      <end>37</end>
      <status>modified</status>
      <modifiedWord>）</modifiedWord>
      <trackRevisions>false</trackRevisions>
    </reviewItem>
    <reviewItem>
      <errorID>15dcf347-2999-4c54-8c58-44cbff3c2e6d</errorID>
      <errorWord>(</errorWord>
      <group>L1_Format</group>
      <groupName>格式问题</groupName>
      <ability>L2_HalfPunc_CN</ability>
      <abilityName>全半角问题</abilityName>
      <candidateList>
        <item>（</item>
      </candidateList>
      <explain>文本全半角错误。</explain>
      <paraID> FB7F3D0</paraID>
      <start>43</start>
      <end>44</end>
      <status>modified</status>
      <modifiedWord>（</modifiedWord>
      <trackRevisions>false</trackRevisions>
    </reviewItem>
    <reviewItem>
      <errorID>aa6faa7f-78c3-4449-b51e-8d852ecaba31</errorID>
      <errorWord>)</errorWord>
      <group>L1_Format</group>
      <groupName>格式问题</groupName>
      <ability>L2_HalfPunc_CN</ability>
      <abilityName>全半角问题</abilityName>
      <candidateList>
        <item>）</item>
      </candidateList>
      <explain>文本全半角错误。</explain>
      <paraID> FB7F3D0</paraID>
      <start>47</start>
      <end>48</end>
      <status>modified</status>
      <modifiedWord>）</modifiedWord>
      <trackRevisions>false</trackRevisions>
    </reviewItem>
    <reviewItem>
      <errorID>10bd5f09-3174-44c6-97d3-1591827656fc</errorID>
      <errorWord>(</errorWord>
      <group>L1_Format</group>
      <groupName>格式问题</groupName>
      <ability>L2_HalfPunc_CN</ability>
      <abilityName>全半角问题</abilityName>
      <candidateList>
        <item>（</item>
      </candidateList>
      <explain>文本全半角错误。</explain>
      <paraID> FB7F3D0</paraID>
      <start>54</start>
      <end>55</end>
      <status>modified</status>
      <modifiedWord>（</modifiedWord>
      <trackRevisions>false</trackRevisions>
    </reviewItem>
    <reviewItem>
      <errorID>ebfb6e07-866f-4fe5-b8d5-12c301194e5a</errorID>
      <errorWord>)</errorWord>
      <group>L1_Format</group>
      <groupName>格式问题</groupName>
      <ability>L2_HalfPunc_CN</ability>
      <abilityName>全半角问题</abilityName>
      <candidateList>
        <item>）</item>
      </candidateList>
      <explain>文本全半角错误。</explain>
      <paraID> FB7F3D0</paraID>
      <start>59</start>
      <end>60</end>
      <status>modified</status>
      <modifiedWord>）</modifiedWord>
      <trackRevisions>false</trackRevisions>
    </reviewItem>
    <reviewItem>
      <errorID>88fcf810-c952-4194-a113-1b2ae30f3c86</errorID>
      <errorWord>(</errorWord>
      <group>L1_Format</group>
      <groupName>格式问题</groupName>
      <ability>L2_HalfPunc_CN</ability>
      <abilityName>全半角问题</abilityName>
      <candidateList>
        <item>（</item>
      </candidateList>
      <explain>文本全半角错误。</explain>
      <paraID>5898546A</paraID>
      <start>25</start>
      <end>26</end>
      <status>modified</status>
      <modifiedWord>（</modifiedWord>
      <trackRevisions>false</trackRevisions>
    </reviewItem>
    <reviewItem>
      <errorID>a9a85b08-0dd8-4c6c-b732-4a0e0a00e6dd</errorID>
      <errorWord>)</errorWord>
      <group>L1_Format</group>
      <groupName>格式问题</groupName>
      <ability>L2_HalfPunc_CN</ability>
      <abilityName>全半角问题</abilityName>
      <candidateList>
        <item>）</item>
      </candidateList>
      <explain>文本全半角错误。</explain>
      <paraID>5898546A</paraID>
      <start>36</start>
      <end>37</end>
      <status>modified</status>
      <modifiedWord>）</modifiedWord>
      <trackRevisions>false</trackRevisions>
    </reviewItem>
    <reviewItem>
      <errorID>9a3d8095-1bc6-42d0-a5fa-997cc8bc142e</errorID>
      <errorWord>(</errorWord>
      <group>L1_Format</group>
      <groupName>格式问题</groupName>
      <ability>L2_HalfPunc_CN</ability>
      <abilityName>全半角问题</abilityName>
      <candidateList>
        <item>（</item>
      </candidateList>
      <explain>文本全半角错误。</explain>
      <paraID>5898546A</paraID>
      <start>43</start>
      <end>44</end>
      <status>modified</status>
      <modifiedWord>（</modifiedWord>
      <trackRevisions>false</trackRevisions>
    </reviewItem>
    <reviewItem>
      <errorID>2609464b-98fd-4261-a5fa-862d61475f84</errorID>
      <errorWord>)</errorWord>
      <group>L1_Format</group>
      <groupName>格式问题</groupName>
      <ability>L2_HalfPunc_CN</ability>
      <abilityName>全半角问题</abilityName>
      <candidateList>
        <item>）</item>
      </candidateList>
      <explain>文本全半角错误。</explain>
      <paraID>5898546A</paraID>
      <start>55</start>
      <end>56</end>
      <status>modified</status>
      <modifiedWord>）</modifiedWord>
      <trackRevisions>false</trackRevisions>
    </reviewItem>
    <reviewItem>
      <errorID>76a80e70-2d03-42ea-9c3c-005c33d9a920</errorID>
      <errorWord>"</errorWord>
      <group>L1_Format</group>
      <groupName>格式问题</groupName>
      <ability>L2_HalfPunc_CN</ability>
      <abilityName>全半角问题</abilityName>
      <candidateList>
        <item>“</item>
      </candidateList>
      <explain>文本全半角错误。</explain>
      <paraID>1FB01F39</paraID>
      <start>32</start>
      <end>33</end>
      <status>modified</status>
      <modifiedWord>“</modifiedWord>
      <trackRevisions>false</trackRevisions>
    </reviewItem>
    <reviewItem>
      <errorID>375a7e0d-989a-4a64-abdc-abe26dc63ab3</errorID>
      <errorWord>"</errorWord>
      <group>L1_Format</group>
      <groupName>格式问题</groupName>
      <ability>L2_HalfPunc_CN</ability>
      <abilityName>全半角问题</abilityName>
      <candidateList>
        <item>”</item>
      </candidateList>
      <explain>文本全半角错误。</explain>
      <paraID>1FB01F39</paraID>
      <start>37</start>
      <end>38</end>
      <status>modified</status>
      <modifiedWord>”</modifiedWord>
      <trackRevisions>false</trackRevisions>
    </reviewItem>
    <reviewItem>
      <errorID>54834687-1ae8-4add-a7a3-e6b0fa937551</errorID>
      <errorWord>"</errorWord>
      <group>L1_Format</group>
      <groupName>格式问题</groupName>
      <ability>L2_HalfPunc_CN</ability>
      <abilityName>全半角问题</abilityName>
      <candidateList>
        <item>“</item>
      </candidateList>
      <explain>文本全半角错误。</explain>
      <paraID>1FB01F39</paraID>
      <start>54</start>
      <end>55</end>
      <status>modified</status>
      <modifiedWord>“</modifiedWord>
      <trackRevisions>false</trackRevisions>
    </reviewItem>
    <reviewItem>
      <errorID>7873af3d-467b-47c4-a726-6e022284717f</errorID>
      <errorWord>"</errorWord>
      <group>L1_Format</group>
      <groupName>格式问题</groupName>
      <ability>L2_HalfPunc_CN</ability>
      <abilityName>全半角问题</abilityName>
      <candidateList>
        <item>”</item>
      </candidateList>
      <explain>文本全半角错误。</explain>
      <paraID>1FB01F39</paraID>
      <start>63</start>
      <end>64</end>
      <status>modified</status>
      <modifiedWord>”</modifiedWord>
      <trackRevisions>false</trackRevisions>
    </reviewItem>
    <reviewItem>
      <errorID>f2c0a677-14d6-4dc9-8317-7cbb8cf7aadf</errorID>
      <errorWord>"</errorWord>
      <group>L1_Format</group>
      <groupName>格式问题</groupName>
      <ability>L2_HalfPunc_CN</ability>
      <abilityName>全半角问题</abilityName>
      <candidateList>
        <item>“</item>
      </candidateList>
      <explain>文本全半角错误。</explain>
      <paraID>1FB01F39</paraID>
      <start>124</start>
      <end>125</end>
      <status>modified</status>
      <modifiedWord>“</modifiedWord>
      <trackRevisions>false</trackRevisions>
    </reviewItem>
    <reviewItem>
      <errorID>74b15d48-0a05-4186-a23b-956f3f216746</errorID>
      <errorWord>"</errorWord>
      <group>L1_Format</group>
      <groupName>格式问题</groupName>
      <ability>L2_HalfPunc_CN</ability>
      <abilityName>全半角问题</abilityName>
      <candidateList>
        <item>”</item>
      </candidateList>
      <explain>文本全半角错误。</explain>
      <paraID>1FB01F39</paraID>
      <start>127</start>
      <end>128</end>
      <status>modified</status>
      <modifiedWord>”</modifiedWord>
      <trackRevisions>false</trackRevisions>
    </reviewItem>
    <reviewItem>
      <errorID>52bdaaa5-9b8b-41c4-a1c8-5ae9013b7f13</errorID>
      <errorWord>"</errorWord>
      <group>L1_Format</group>
      <groupName>格式问题</groupName>
      <ability>L2_HalfPunc_CN</ability>
      <abilityName>全半角问题</abilityName>
      <candidateList>
        <item>“</item>
      </candidateList>
      <explain>文本全半角错误。</explain>
      <paraID>1FB01F39</paraID>
      <start>168</start>
      <end>169</end>
      <status>modified</status>
      <modifiedWord>“</modifiedWord>
      <trackRevisions>false</trackRevisions>
    </reviewItem>
    <reviewItem>
      <errorID>f591f791-833d-4afd-98b4-c13b0e3dc297</errorID>
      <errorWord>"</errorWord>
      <group>L1_Format</group>
      <groupName>格式问题</groupName>
      <ability>L2_HalfPunc_CN</ability>
      <abilityName>全半角问题</abilityName>
      <candidateList>
        <item>”</item>
      </candidateList>
      <explain>文本全半角错误。</explain>
      <paraID>1FB01F39</paraID>
      <start>177</start>
      <end>178</end>
      <status>modified</status>
      <modifiedWord>”</modifiedWord>
      <trackRevisions>false</trackRevisions>
    </reviewItem>
    <reviewItem>
      <errorID>e4e37dc4-ec76-4b92-9316-5ddd05bd4160</errorID>
      <errorWord>"</errorWord>
      <group>L1_Format</group>
      <groupName>格式问题</groupName>
      <ability>L2_HalfPunc_CN</ability>
      <abilityName>全半角问题</abilityName>
      <candidateList>
        <item>“</item>
      </candidateList>
      <explain>文本全半角错误。</explain>
      <paraID>2894D5F0</paraID>
      <start>15</start>
      <end>16</end>
      <status>modified</status>
      <modifiedWord>“</modifiedWord>
      <trackRevisions>false</trackRevisions>
    </reviewItem>
    <reviewItem>
      <errorID>fb6b38fe-808d-497b-b70d-9b91bf645714</errorID>
      <errorWord>"</errorWord>
      <group>L1_Format</group>
      <groupName>格式问题</groupName>
      <ability>L2_HalfPunc_CN</ability>
      <abilityName>全半角问题</abilityName>
      <candidateList>
        <item>”</item>
      </candidateList>
      <explain>文本全半角错误。</explain>
      <paraID>2894D5F0</paraID>
      <start>20</start>
      <end>21</end>
      <status>modified</status>
      <modifiedWord>”</modifiedWord>
      <trackRevisions>false</trackRevisions>
    </reviewItem>
    <reviewItem>
      <errorID>202d0eab-dc85-43a6-a0b7-50e0e5786346</errorID>
      <errorWord>"</errorWord>
      <group>L1_Format</group>
      <groupName>格式问题</groupName>
      <ability>L2_HalfPunc_CN</ability>
      <abilityName>全半角问题</abilityName>
      <candidateList>
        <item>“</item>
      </candidateList>
      <explain>文本全半角错误。</explain>
      <paraID>2894D5F0</paraID>
      <start>29</start>
      <end>30</end>
      <status>modified</status>
      <modifiedWord>“</modifiedWord>
      <trackRevisions>false</trackRevisions>
    </reviewItem>
    <reviewItem>
      <errorID>307b19dc-8e82-477a-87e8-5d0486161383</errorID>
      <errorWord>"</errorWord>
      <group>L1_Format</group>
      <groupName>格式问题</groupName>
      <ability>L2_HalfPunc_CN</ability>
      <abilityName>全半角问题</abilityName>
      <candidateList>
        <item>”</item>
      </candidateList>
      <explain>文本全半角错误。</explain>
      <paraID>2894D5F0</paraID>
      <start>34</start>
      <end>35</end>
      <status>modified</status>
      <modifiedWord>”</modifiedWord>
      <trackRevisions>false</trackRevisions>
    </reviewItem>
    <reviewItem>
      <errorID>fb4b2170-9b0d-49dd-950a-eb3e110c3e2f</errorID>
      <errorWord>(</errorWord>
      <group>L1_Format</group>
      <groupName>格式问题</groupName>
      <ability>L2_HalfPunc_CN</ability>
      <abilityName>全半角问题</abilityName>
      <candidateList>
        <item>（</item>
      </candidateList>
      <explain>文本全半角错误。</explain>
      <paraID>6F1D16EF</paraID>
      <start>21</start>
      <end>22</end>
      <status>modified</status>
      <modifiedWord>（</modifiedWord>
      <trackRevisions>false</trackRevisions>
    </reviewItem>
    <reviewItem>
      <errorID>7f696ea3-000f-4711-a86c-a5146765b187</errorID>
      <errorWord>)</errorWord>
      <group>L1_Format</group>
      <groupName>格式问题</groupName>
      <ability>L2_HalfPunc_CN</ability>
      <abilityName>全半角问题</abilityName>
      <candidateList>
        <item>）</item>
      </candidateList>
      <explain>文本全半角错误。</explain>
      <paraID>6F1D16EF</paraID>
      <start>26</start>
      <end>27</end>
      <status>modified</status>
      <modifiedWord>）</modifiedWord>
      <trackRevisions>false</trackRevisions>
    </reviewItem>
    <reviewItem>
      <errorID>06ad7de0-bb95-46ac-9c7c-6c6dd163f2a1</errorID>
      <errorWord>(</errorWord>
      <group>L1_Format</group>
      <groupName>格式问题</groupName>
      <ability>L2_HalfPunc_CN</ability>
      <abilityName>全半角问题</abilityName>
      <candidateList>
        <item>（</item>
      </candidateList>
      <explain>文本全半角错误。</explain>
      <paraID>6F1D16EF</paraID>
      <start>33</start>
      <end>34</end>
      <status>modified</status>
      <modifiedWord>（</modifiedWord>
      <trackRevisions>false</trackRevisions>
    </reviewItem>
    <reviewItem>
      <errorID>0b577426-4cd0-4df6-b7d3-21002c840859</errorID>
      <errorWord>)</errorWord>
      <group>L1_Format</group>
      <groupName>格式问题</groupName>
      <ability>L2_HalfPunc_CN</ability>
      <abilityName>全半角问题</abilityName>
      <candidateList>
        <item>）</item>
      </candidateList>
      <explain>文本全半角错误。</explain>
      <paraID>6F1D16EF</paraID>
      <start>37</start>
      <end>38</end>
      <status>modified</status>
      <modifiedWord>）</modifiedWord>
      <trackRevisions>false</trackRevisions>
    </reviewItem>
    <reviewItem>
      <errorID>ce89ecc7-b88f-4ae8-925c-8fa42ee4fa11</errorID>
      <errorWord>(</errorWord>
      <group>L1_Format</group>
      <groupName>格式问题</groupName>
      <ability>L2_HalfPunc_CN</ability>
      <abilityName>全半角问题</abilityName>
      <candidateList>
        <item>（</item>
      </candidateList>
      <explain>文本全半角错误。</explain>
      <paraID>6F1D16EF</paraID>
      <start>44</start>
      <end>45</end>
      <status>modified</status>
      <modifiedWord>（</modifiedWord>
      <trackRevisions>false</trackRevisions>
    </reviewItem>
    <reviewItem>
      <errorID>04ca2ec5-15bc-43e8-8902-f0c706508d9a</errorID>
      <errorWord>)</errorWord>
      <group>L1_Format</group>
      <groupName>格式问题</groupName>
      <ability>L2_HalfPunc_CN</ability>
      <abilityName>全半角问题</abilityName>
      <candidateList>
        <item>）</item>
      </candidateList>
      <explain>文本全半角错误。</explain>
      <paraID>6F1D16EF</paraID>
      <start>47</start>
      <end>48</end>
      <status>modified</status>
      <modifiedWord>）</modifiedWord>
      <trackRevisions>false</trackRevisions>
    </reviewItem>
    <reviewItem>
      <errorID>ad9fbb2c-f52e-45a0-a0ee-d3c305419853</errorID>
      <errorWord>(</errorWord>
      <group>L1_Format</group>
      <groupName>格式问题</groupName>
      <ability>L2_HalfPunc_CN</ability>
      <abilityName>全半角问题</abilityName>
      <candidateList>
        <item>（</item>
      </candidateList>
      <explain>文本全半角错误。</explain>
      <paraID>6F1D16EF</paraID>
      <start>54</start>
      <end>55</end>
      <status>modified</status>
      <modifiedWord>（</modifiedWord>
      <trackRevisions>false</trackRevisions>
    </reviewItem>
    <reviewItem>
      <errorID>025ffda4-5f7d-49e4-90fa-2829a4cb3ee9</errorID>
      <errorWord>)</errorWord>
      <group>L1_Format</group>
      <groupName>格式问题</groupName>
      <ability>L2_HalfPunc_CN</ability>
      <abilityName>全半角问题</abilityName>
      <candidateList>
        <item>）</item>
      </candidateList>
      <explain>文本全半角错误。</explain>
      <paraID>6F1D16EF</paraID>
      <start>59</start>
      <end>60</end>
      <status>modified</status>
      <modifiedWord>）</modifiedWord>
      <trackRevisions>false</trackRevisions>
    </reviewItem>
    <reviewItem>
      <errorID>dab1bc1c-039e-4d11-ba95-54224ca2f4c4</errorID>
      <errorWord>(</errorWord>
      <group>L1_Format</group>
      <groupName>格式问题</groupName>
      <ability>L2_HalfPunc_CN</ability>
      <abilityName>全半角问题</abilityName>
      <candidateList>
        <item>（</item>
      </candidateList>
      <explain>文本全半角错误。</explain>
      <paraID>6F1D16EF</paraID>
      <start>66</start>
      <end>67</end>
      <status>modified</status>
      <modifiedWord>（</modifiedWord>
      <trackRevisions>false</trackRevisions>
    </reviewItem>
    <reviewItem>
      <errorID>f09bcd25-53f6-4581-8086-f83a931c1b8b</errorID>
      <errorWord>)</errorWord>
      <group>L1_Format</group>
      <groupName>格式问题</groupName>
      <ability>L2_HalfPunc_CN</ability>
      <abilityName>全半角问题</abilityName>
      <candidateList>
        <item>）</item>
      </candidateList>
      <explain>文本全半角错误。</explain>
      <paraID>6F1D16EF</paraID>
      <start>69</start>
      <end>70</end>
      <status>modified</status>
      <modifiedWord>）</modifiedWord>
      <trackRevisions>false</trackRevisions>
    </reviewItem>
    <reviewItem>
      <errorID>5df0aa61-7306-4d55-a725-8c88b4018bcc</errorID>
      <errorWord>(</errorWord>
      <group>L1_Format</group>
      <groupName>格式问题</groupName>
      <ability>L2_HalfPunc_CN</ability>
      <abilityName>全半角问题</abilityName>
      <candidateList>
        <item>（</item>
      </candidateList>
      <explain>文本全半角错误。</explain>
      <paraID>5319BFC3</paraID>
      <start>25</start>
      <end>26</end>
      <status>modified</status>
      <modifiedWord>（</modifiedWord>
      <trackRevisions>false</trackRevisions>
    </reviewItem>
    <reviewItem>
      <errorID>1d053def-1d3f-486c-ae10-fa070c537c50</errorID>
      <errorWord>)</errorWord>
      <group>L1_Format</group>
      <groupName>格式问题</groupName>
      <ability>L2_HalfPunc_CN</ability>
      <abilityName>全半角问题</abilityName>
      <candidateList>
        <item>）</item>
      </candidateList>
      <explain>文本全半角错误。</explain>
      <paraID>5319BFC3</paraID>
      <start>41</start>
      <end>42</end>
      <status>modified</status>
      <modifiedWord>）</modifiedWord>
      <trackRevisions>false</trackRevisions>
    </reviewItem>
    <reviewItem>
      <errorID>e0164019-b938-4550-bf51-a7d982b050d3</errorID>
      <errorWord>(</errorWord>
      <group>L1_Format</group>
      <groupName>格式问题</groupName>
      <ability>L2_HalfPunc_CN</ability>
      <abilityName>全半角问题</abilityName>
      <candidateList>
        <item>（</item>
      </candidateList>
      <explain>文本全半角错误。</explain>
      <paraID>5319BFC3</paraID>
      <start>48</start>
      <end>49</end>
      <status>modified</status>
      <modifiedWord>（</modifiedWord>
      <trackRevisions>false</trackRevisions>
    </reviewItem>
    <reviewItem>
      <errorID>e94ff8e5-29a5-4694-8f1f-e6d976db3ac2</errorID>
      <errorWord>)</errorWord>
      <group>L1_Format</group>
      <groupName>格式问题</groupName>
      <ability>L2_HalfPunc_CN</ability>
      <abilityName>全半角问题</abilityName>
      <candidateList>
        <item>）</item>
      </candidateList>
      <explain>文本全半角错误。</explain>
      <paraID>5319BFC3</paraID>
      <start>65</start>
      <end>66</end>
      <status>modified</status>
      <modifiedWord>）</modifiedWord>
      <trackRevisions>false</trackRevisions>
    </reviewItem>
    <reviewItem>
      <errorID>67f5ed62-060e-4807-a3e4-63b105c27199</errorID>
      <errorWord>"</errorWord>
      <group>L1_Format</group>
      <groupName>格式问题</groupName>
      <ability>L2_HalfPunc_CN</ability>
      <abilityName>全半角问题</abilityName>
      <candidateList>
        <item>“</item>
      </candidateList>
      <explain>文本全半角错误。</explain>
      <paraID> 37A66CD</paraID>
      <start>84</start>
      <end>85</end>
      <status>modified</status>
      <modifiedWord>“</modifiedWord>
      <trackRevisions>false</trackRevisions>
    </reviewItem>
    <reviewItem>
      <errorID>a4fea5f5-689a-4c7f-b285-6b5baf40e07c</errorID>
      <errorWord>"</errorWord>
      <group>L1_Format</group>
      <groupName>格式问题</groupName>
      <ability>L2_HalfPunc_CN</ability>
      <abilityName>全半角问题</abilityName>
      <candidateList>
        <item>”</item>
      </candidateList>
      <explain>文本全半角错误。</explain>
      <paraID> 37A66CD</paraID>
      <start>87</start>
      <end>88</end>
      <status>modified</status>
      <modifiedWord>”</modifiedWord>
      <trackRevisions>false</trackRevisions>
    </reviewItem>
    <reviewItem>
      <errorID>9e61816d-1a52-4cf9-be2a-bb210bf43a80</errorID>
      <errorWord>"</errorWord>
      <group>L1_Format</group>
      <groupName>格式问题</groupName>
      <ability>L2_HalfPunc_CN</ability>
      <abilityName>全半角问题</abilityName>
      <candidateList>
        <item>“</item>
      </candidateList>
      <explain>文本全半角错误。</explain>
      <paraID>13A96FAC</paraID>
      <start>12</start>
      <end>13</end>
      <status>modified</status>
      <modifiedWord>“</modifiedWord>
      <trackRevisions>false</trackRevisions>
    </reviewItem>
    <reviewItem>
      <errorID>046a6aaf-abbb-4bb6-b8bc-6d874e215a9e</errorID>
      <errorWord>"</errorWord>
      <group>L1_Format</group>
      <groupName>格式问题</groupName>
      <ability>L2_HalfPunc_CN</ability>
      <abilityName>全半角问题</abilityName>
      <candidateList>
        <item>”</item>
      </candidateList>
      <explain>文本全半角错误。</explain>
      <paraID>13A96FAC</paraID>
      <start>22</start>
      <end>23</end>
      <status>modified</status>
      <modifiedWord>”</modifiedWord>
      <trackRevisions>false</trackRevisions>
    </reviewItem>
    <reviewItem>
      <errorID>c643bbfd-63d8-4fe1-9247-baf4c103ac80</errorID>
      <errorWord>(</errorWord>
      <group>L1_Format</group>
      <groupName>格式问题</groupName>
      <ability>L2_HalfPunc_CN</ability>
      <abilityName>全半角问题</abilityName>
      <candidateList>
        <item>（</item>
      </candidateList>
      <explain>文本全半角错误。</explain>
      <paraID>3C6A564B</paraID>
      <start>21</start>
      <end>22</end>
      <status>modified</status>
      <modifiedWord>（</modifiedWord>
      <trackRevisions>false</trackRevisions>
    </reviewItem>
    <reviewItem>
      <errorID>3fff4600-588d-4526-8091-8d2c54fc1f57</errorID>
      <errorWord>)</errorWord>
      <group>L1_Format</group>
      <groupName>格式问题</groupName>
      <ability>L2_HalfPunc_CN</ability>
      <abilityName>全半角问题</abilityName>
      <candidateList>
        <item>）</item>
      </candidateList>
      <explain>文本全半角错误。</explain>
      <paraID>3C6A564B</paraID>
      <start>28</start>
      <end>29</end>
      <status>modified</status>
      <modifiedWord>）</modifiedWord>
      <trackRevisions>false</trackRevisions>
    </reviewItem>
    <reviewItem>
      <errorID>5429f38b-879d-4d1d-a954-165311e01723</errorID>
      <errorWord>(</errorWord>
      <group>L1_Format</group>
      <groupName>格式问题</groupName>
      <ability>L2_HalfPunc_CN</ability>
      <abilityName>全半角问题</abilityName>
      <candidateList>
        <item>（</item>
      </candidateList>
      <explain>文本全半角错误。</explain>
      <paraID>3C6A564B</paraID>
      <start>35</start>
      <end>36</end>
      <status>modified</status>
      <modifiedWord>（</modifiedWord>
      <trackRevisions>false</trackRevisions>
    </reviewItem>
    <reviewItem>
      <errorID>87994f83-5008-44c7-a030-be4cfa0602ad</errorID>
      <errorWord>)</errorWord>
      <group>L1_Format</group>
      <groupName>格式问题</groupName>
      <ability>L2_HalfPunc_CN</ability>
      <abilityName>全半角问题</abilityName>
      <candidateList>
        <item>）</item>
      </candidateList>
      <explain>文本全半角错误。</explain>
      <paraID>3C6A564B</paraID>
      <start>40</start>
      <end>41</end>
      <status>modified</status>
      <modifiedWord>）</modifiedWord>
      <trackRevisions>false</trackRevisions>
    </reviewItem>
    <reviewItem>
      <errorID>bedf5850-a7eb-41db-8092-341577b27ad3</errorID>
      <errorWord>(</errorWord>
      <group>L1_Format</group>
      <groupName>格式问题</groupName>
      <ability>L2_HalfPunc_CN</ability>
      <abilityName>全半角问题</abilityName>
      <candidateList>
        <item>（</item>
      </candidateList>
      <explain>文本全半角错误。</explain>
      <paraID>3C6A564B</paraID>
      <start>47</start>
      <end>48</end>
      <status>modified</status>
      <modifiedWord>（</modifiedWord>
      <trackRevisions>false</trackRevisions>
    </reviewItem>
    <reviewItem>
      <errorID>574b63c3-1063-4276-b5df-52f8b453ddb6</errorID>
      <errorWord>)</errorWord>
      <group>L1_Format</group>
      <groupName>格式问题</groupName>
      <ability>L2_HalfPunc_CN</ability>
      <abilityName>全半角问题</abilityName>
      <candidateList>
        <item>）</item>
      </candidateList>
      <explain>文本全半角错误。</explain>
      <paraID>3C6A564B</paraID>
      <start>53</start>
      <end>54</end>
      <status>modified</status>
      <modifiedWord>）</modifiedWord>
      <trackRevisions>false</trackRevisions>
    </reviewItem>
    <reviewItem>
      <errorID>69b552c5-1f18-4726-b943-01ca182c0d2b</errorID>
      <errorWord>(</errorWord>
      <group>L1_Format</group>
      <groupName>格式问题</groupName>
      <ability>L2_HalfPunc_CN</ability>
      <abilityName>全半角问题</abilityName>
      <candidateList>
        <item>（</item>
      </candidateList>
      <explain>文本全半角错误。</explain>
      <paraID>3C6A564B</paraID>
      <start>60</start>
      <end>61</end>
      <status>modified</status>
      <modifiedWord>（</modifiedWord>
      <trackRevisions>false</trackRevisions>
    </reviewItem>
    <reviewItem>
      <errorID>aa091b85-dcf6-4075-b5bc-1b7ceda6d2b7</errorID>
      <errorWord>)</errorWord>
      <group>L1_Format</group>
      <groupName>格式问题</groupName>
      <ability>L2_HalfPunc_CN</ability>
      <abilityName>全半角问题</abilityName>
      <candidateList>
        <item>）</item>
      </candidateList>
      <explain>文本全半角错误。</explain>
      <paraID>3C6A564B</paraID>
      <start>67</start>
      <end>68</end>
      <status>modified</status>
      <modifiedWord>）</modifiedWord>
      <trackRevisions>false</trackRevisions>
    </reviewItem>
    <reviewItem>
      <errorID>f88513f0-97a1-497e-925c-c0dbdf7bf439</errorID>
      <errorWord>(</errorWord>
      <group>L1_Format</group>
      <groupName>格式问题</groupName>
      <ability>L2_HalfPunc_CN</ability>
      <abilityName>全半角问题</abilityName>
      <candidateList>
        <item>（</item>
      </candidateList>
      <explain>文本全半角错误。</explain>
      <paraID>6C850B70</paraID>
      <start>25</start>
      <end>26</end>
      <status>modified</status>
      <modifiedWord>（</modifiedWord>
      <trackRevisions>false</trackRevisions>
    </reviewItem>
    <reviewItem>
      <errorID>4ae28d3f-8bc8-4ebe-bb7e-b1e6c969fe0c</errorID>
      <errorWord>)</errorWord>
      <group>L1_Format</group>
      <groupName>格式问题</groupName>
      <ability>L2_HalfPunc_CN</ability>
      <abilityName>全半角问题</abilityName>
      <candidateList>
        <item>）</item>
      </candidateList>
      <explain>文本全半角错误。</explain>
      <paraID>6C850B70</paraID>
      <start>38</start>
      <end>39</end>
      <status>modified</status>
      <modifiedWord>）</modifiedWord>
      <trackRevisions>false</trackRevisions>
    </reviewItem>
    <reviewItem>
      <errorID>b9a98fdb-cc34-4002-bc7b-94d84b562c33</errorID>
      <errorWord>(</errorWord>
      <group>L1_Format</group>
      <groupName>格式问题</groupName>
      <ability>L2_HalfPunc_CN</ability>
      <abilityName>全半角问题</abilityName>
      <candidateList>
        <item>（</item>
      </candidateList>
      <explain>文本全半角错误。</explain>
      <paraID>6C850B70</paraID>
      <start>45</start>
      <end>46</end>
      <status>modified</status>
      <modifiedWord>（</modifiedWord>
      <trackRevisions>false</trackRevisions>
    </reviewItem>
    <reviewItem>
      <errorID>63955823-8633-429b-8340-504de4111ae7</errorID>
      <errorWord>)</errorWord>
      <group>L1_Format</group>
      <groupName>格式问题</groupName>
      <ability>L2_HalfPunc_CN</ability>
      <abilityName>全半角问题</abilityName>
      <candidateList>
        <item>）</item>
      </candidateList>
      <explain>文本全半角错误。</explain>
      <paraID>6C850B70</paraID>
      <start>56</start>
      <end>57</end>
      <status>modified</status>
      <modifiedWord>）</modifiedWord>
      <trackRevisions>false</trackRevisions>
    </reviewItem>
    <reviewItem>
      <errorID>691998b0-b148-47c3-b2be-927884f8d057</errorID>
      <errorWord>"</errorWord>
      <group>L1_Format</group>
      <groupName>格式问题</groupName>
      <ability>L2_HalfPunc_CN</ability>
      <abilityName>全半角问题</abilityName>
      <candidateList>
        <item>“</item>
      </candidateList>
      <explain>文本全半角错误。</explain>
      <paraID>1F360C04</paraID>
      <start>11</start>
      <end>12</end>
      <status>modified</status>
      <modifiedWord>“</modifiedWord>
      <trackRevisions>false</trackRevisions>
    </reviewItem>
    <reviewItem>
      <errorID>01a9bef5-5aae-4368-a659-0dc18974e7d4</errorID>
      <errorWord>"</errorWord>
      <group>L1_Format</group>
      <groupName>格式问题</groupName>
      <ability>L2_HalfPunc_CN</ability>
      <abilityName>全半角问题</abilityName>
      <candidateList>
        <item>”</item>
      </candidateList>
      <explain>文本全半角错误。</explain>
      <paraID>1F360C04</paraID>
      <start>15</start>
      <end>16</end>
      <status>modified</status>
      <modifiedWord>”</modifiedWord>
      <trackRevisions>false</trackRevisions>
    </reviewItem>
    <reviewItem>
      <errorID>af8b74c0-6d16-42d2-b63e-90f48d4e6b9c</errorID>
      <errorWord>"</errorWord>
      <group>L1_Format</group>
      <groupName>格式问题</groupName>
      <ability>L2_HalfPunc_CN</ability>
      <abilityName>全半角问题</abilityName>
      <candidateList>
        <item>“</item>
      </candidateList>
      <explain>文本全半角错误。</explain>
      <paraID>1F360C04</paraID>
      <start>21</start>
      <end>22</end>
      <status>modified</status>
      <modifiedWord>“</modifiedWord>
      <trackRevisions>false</trackRevisions>
    </reviewItem>
    <reviewItem>
      <errorID>f2fc29c5-be2e-4af8-8089-de798a13d221</errorID>
      <errorWord>"</errorWord>
      <group>L1_Format</group>
      <groupName>格式问题</groupName>
      <ability>L2_HalfPunc_CN</ability>
      <abilityName>全半角问题</abilityName>
      <candidateList>
        <item>”</item>
      </candidateList>
      <explain>文本全半角错误。</explain>
      <paraID>1F360C04</paraID>
      <start>25</start>
      <end>26</end>
      <status>modified</status>
      <modifiedWord>”</modifiedWord>
      <trackRevisions>false</trackRevisions>
    </reviewItem>
    <reviewItem>
      <errorID>033452cf-87e9-486b-8575-3b50ede2a704</errorID>
      <errorWord>"</errorWord>
      <group>L1_Format</group>
      <groupName>格式问题</groupName>
      <ability>L2_HalfPunc_CN</ability>
      <abilityName>全半角问题</abilityName>
      <candidateList>
        <item>“</item>
      </candidateList>
      <explain>文本全半角错误。</explain>
      <paraID>1F360C04</paraID>
      <start>145</start>
      <end>146</end>
      <status>modified</status>
      <modifiedWord>“</modifiedWord>
      <trackRevisions>false</trackRevisions>
    </reviewItem>
    <reviewItem>
      <errorID>2aac7f27-4eea-4e46-adf0-74040a88505f</errorID>
      <errorWord>"</errorWord>
      <group>L1_Format</group>
      <groupName>格式问题</groupName>
      <ability>L2_HalfPunc_CN</ability>
      <abilityName>全半角问题</abilityName>
      <candidateList>
        <item>”</item>
      </candidateList>
      <explain>文本全半角错误。</explain>
      <paraID>1F360C04</paraID>
      <start>148</start>
      <end>149</end>
      <status>modified</status>
      <modifiedWord>”</modifiedWord>
      <trackRevisions>false</trackRevisions>
    </reviewItem>
    <reviewItem>
      <errorID>7deeb095-c8b9-4a7d-a75c-aa839f611dc3</errorID>
      <errorWord>(</errorWord>
      <group>L1_Format</group>
      <groupName>格式问题</groupName>
      <ability>L2_HalfPunc_CN</ability>
      <abilityName>全半角问题</abilityName>
      <candidateList>
        <item>（</item>
      </candidateList>
      <explain>文本全半角错误。</explain>
      <paraID>693E0873</paraID>
      <start>21</start>
      <end>22</end>
      <status>modified</status>
      <modifiedWord>（</modifiedWord>
      <trackRevisions>false</trackRevisions>
    </reviewItem>
    <reviewItem>
      <errorID>788182e1-0d91-47cf-84a3-da0e767f5be2</errorID>
      <errorWord>)</errorWord>
      <group>L1_Format</group>
      <groupName>格式问题</groupName>
      <ability>L2_HalfPunc_CN</ability>
      <abilityName>全半角问题</abilityName>
      <candidateList>
        <item>）</item>
      </candidateList>
      <explain>文本全半角错误。</explain>
      <paraID>693E0873</paraID>
      <start>25</start>
      <end>26</end>
      <status>modified</status>
      <modifiedWord>）</modifiedWord>
      <trackRevisions>false</trackRevisions>
    </reviewItem>
    <reviewItem>
      <errorID>bdc7ba0c-bfe4-408c-b3a9-9f15fed163a5</errorID>
      <errorWord>(</errorWord>
      <group>L1_Format</group>
      <groupName>格式问题</groupName>
      <ability>L2_HalfPunc_CN</ability>
      <abilityName>全半角问题</abilityName>
      <candidateList>
        <item>（</item>
      </candidateList>
      <explain>文本全半角错误。</explain>
      <paraID>693E0873</paraID>
      <start>32</start>
      <end>33</end>
      <status>modified</status>
      <modifiedWord>（</modifiedWord>
      <trackRevisions>false</trackRevisions>
    </reviewItem>
    <reviewItem>
      <errorID>3e9fd388-0287-46be-96a0-b82bc7b50dff</errorID>
      <errorWord>)</errorWord>
      <group>L1_Format</group>
      <groupName>格式问题</groupName>
      <ability>L2_HalfPunc_CN</ability>
      <abilityName>全半角问题</abilityName>
      <candidateList>
        <item>）</item>
      </candidateList>
      <explain>文本全半角错误。</explain>
      <paraID>693E0873</paraID>
      <start>40</start>
      <end>41</end>
      <status>modified</status>
      <modifiedWord>）</modifiedWord>
      <trackRevisions>false</trackRevisions>
    </reviewItem>
    <reviewItem>
      <errorID>53721201-808f-4a02-8d11-13c6ca29c56e</errorID>
      <errorWord>(</errorWord>
      <group>L1_Format</group>
      <groupName>格式问题</groupName>
      <ability>L2_HalfPunc_CN</ability>
      <abilityName>全半角问题</abilityName>
      <candidateList>
        <item>（</item>
      </candidateList>
      <explain>文本全半角错误。</explain>
      <paraID>693E0873</paraID>
      <start>47</start>
      <end>48</end>
      <status>modified</status>
      <modifiedWord>（</modifiedWord>
      <trackRevisions>false</trackRevisions>
    </reviewItem>
    <reviewItem>
      <errorID>b374ae8a-4aa2-448a-9caf-2d085ecd8c8f</errorID>
      <errorWord>)</errorWord>
      <group>L1_Format</group>
      <groupName>格式问题</groupName>
      <ability>L2_HalfPunc_CN</ability>
      <abilityName>全半角问题</abilityName>
      <candidateList>
        <item>）</item>
      </candidateList>
      <explain>文本全半角错误。</explain>
      <paraID>693E0873</paraID>
      <start>50</start>
      <end>51</end>
      <status>modified</status>
      <modifiedWord>）</modifiedWord>
      <trackRevisions>false</trackRevisions>
    </reviewItem>
    <reviewItem>
      <errorID>71c3ba50-3bbe-400b-95d3-41325df9fd27</errorID>
      <errorWord>(</errorWord>
      <group>L1_Format</group>
      <groupName>格式问题</groupName>
      <ability>L2_HalfPunc_CN</ability>
      <abilityName>全半角问题</abilityName>
      <candidateList>
        <item>（</item>
      </candidateList>
      <explain>文本全半角错误。</explain>
      <paraID>693E0873</paraID>
      <start>57</start>
      <end>58</end>
      <status>modified</status>
      <modifiedWord>（</modifiedWord>
      <trackRevisions>false</trackRevisions>
    </reviewItem>
    <reviewItem>
      <errorID>99b3e28f-7a5a-466a-b4ce-80db7eda2683</errorID>
      <errorWord>)</errorWord>
      <group>L1_Format</group>
      <groupName>格式问题</groupName>
      <ability>L2_HalfPunc_CN</ability>
      <abilityName>全半角问题</abilityName>
      <candidateList>
        <item>）</item>
      </candidateList>
      <explain>文本全半角错误。</explain>
      <paraID>693E0873</paraID>
      <start>62</start>
      <end>63</end>
      <status>modified</status>
      <modifiedWord>）</modifiedWord>
      <trackRevisions>false</trackRevisions>
    </reviewItem>
    <reviewItem>
      <errorID>cad95081-5dc1-4411-b211-61e43365d2ff</errorID>
      <errorWord>(</errorWord>
      <group>L1_Format</group>
      <groupName>格式问题</groupName>
      <ability>L2_HalfPunc_CN</ability>
      <abilityName>全半角问题</abilityName>
      <candidateList>
        <item>（</item>
      </candidateList>
      <explain>文本全半角错误。</explain>
      <paraID> F919AF2</paraID>
      <start>25</start>
      <end>26</end>
      <status>modified</status>
      <modifiedWord>（</modifiedWord>
      <trackRevisions>false</trackRevisions>
    </reviewItem>
    <reviewItem>
      <errorID>4255be3e-a374-441d-b050-40b53fbbffc7</errorID>
      <errorWord>)</errorWord>
      <group>L1_Format</group>
      <groupName>格式问题</groupName>
      <ability>L2_HalfPunc_CN</ability>
      <abilityName>全半角问题</abilityName>
      <candidateList>
        <item>）</item>
      </candidateList>
      <explain>文本全半角错误。</explain>
      <paraID> F919AF2</paraID>
      <start>37</start>
      <end>38</end>
      <status>modified</status>
      <modifiedWord>）</modifiedWord>
      <trackRevisions>false</trackRevisions>
    </reviewItem>
    <reviewItem>
      <errorID>4d72b148-181d-487d-b30b-008389d388bc</errorID>
      <errorWord>(</errorWord>
      <group>L1_Format</group>
      <groupName>格式问题</groupName>
      <ability>L2_HalfPunc_CN</ability>
      <abilityName>全半角问题</abilityName>
      <candidateList>
        <item>（</item>
      </candidateList>
      <explain>文本全半角错误。</explain>
      <paraID> F919AF2</paraID>
      <start>44</start>
      <end>45</end>
      <status>modified</status>
      <modifiedWord>（</modifiedWord>
      <trackRevisions>false</trackRevisions>
    </reviewItem>
    <reviewItem>
      <errorID>ac99281c-1a4b-4001-b477-27c0c191da04</errorID>
      <errorWord>)</errorWord>
      <group>L1_Format</group>
      <groupName>格式问题</groupName>
      <ability>L2_HalfPunc_CN</ability>
      <abilityName>全半角问题</abilityName>
      <candidateList>
        <item>）</item>
      </candidateList>
      <explain>文本全半角错误。</explain>
      <paraID> F919AF2</paraID>
      <start>58</start>
      <end>59</end>
      <status>modified</status>
      <modifiedWord>）</modifiedWord>
      <trackRevisions>false</trackRevisions>
    </reviewItem>
    <reviewItem>
      <errorID>4e0872cd-7f07-464f-9173-731c368bb528</errorID>
      <errorWord>"</errorWord>
      <group>L1_Format</group>
      <groupName>格式问题</groupName>
      <ability>L2_HalfPunc_CN</ability>
      <abilityName>全半角问题</abilityName>
      <candidateList>
        <item>“</item>
      </candidateList>
      <explain>文本全半角错误。</explain>
      <paraID>7FF44437</paraID>
      <start>34</start>
      <end>35</end>
      <status>modified</status>
      <modifiedWord>“</modifiedWord>
      <trackRevisions>false</trackRevisions>
    </reviewItem>
    <reviewItem>
      <errorID>018e0c58-9de7-4fe0-9dcd-48dd04a4b0b9</errorID>
      <errorWord>"</errorWord>
      <group>L1_Format</group>
      <groupName>格式问题</groupName>
      <ability>L2_HalfPunc_CN</ability>
      <abilityName>全半角问题</abilityName>
      <candidateList>
        <item>”</item>
      </candidateList>
      <explain>文本全半角错误。</explain>
      <paraID>7FF44437</paraID>
      <start>40</start>
      <end>41</end>
      <status>modified</status>
      <modifiedWord>”</modifiedWord>
      <trackRevisions>false</trackRevisions>
    </reviewItem>
    <reviewItem>
      <errorID>1a394065-e97f-43ae-a902-c08801621f32</errorID>
      <errorWord>"</errorWord>
      <group>L1_Format</group>
      <groupName>格式问题</groupName>
      <ability>L2_HalfPunc_CN</ability>
      <abilityName>全半角问题</abilityName>
      <candidateList>
        <item>“</item>
      </candidateList>
      <explain>文本全半角错误。</explain>
      <paraID>7FF44437</paraID>
      <start>95</start>
      <end>96</end>
      <status>modified</status>
      <modifiedWord>“</modifiedWord>
      <trackRevisions>false</trackRevisions>
    </reviewItem>
    <reviewItem>
      <errorID>1c02b69c-8778-4e24-b20f-e66ed7864624</errorID>
      <errorWord>"</errorWord>
      <group>L1_Format</group>
      <groupName>格式问题</groupName>
      <ability>L2_HalfPunc_CN</ability>
      <abilityName>全半角问题</abilityName>
      <candidateList>
        <item>”</item>
      </candidateList>
      <explain>文本全半角错误。</explain>
      <paraID>7FF44437</paraID>
      <start>99</start>
      <end>100</end>
      <status>modified</status>
      <modifiedWord>”</modifiedWord>
      <trackRevisions>false</trackRevisions>
    </reviewItem>
    <reviewItem>
      <errorID>fcd575d0-f869-4471-8b00-1646d405ec18</errorID>
      <errorWord>"</errorWord>
      <group>L1_Format</group>
      <groupName>格式问题</groupName>
      <ability>L2_HalfPunc_CN</ability>
      <abilityName>全半角问题</abilityName>
      <candidateList>
        <item>“</item>
      </candidateList>
      <explain>文本全半角错误。</explain>
      <paraID>7FF44437</paraID>
      <start>118</start>
      <end>119</end>
      <status>modified</status>
      <modifiedWord>“</modifiedWord>
      <trackRevisions>false</trackRevisions>
    </reviewItem>
    <reviewItem>
      <errorID>465c7903-57fb-4b34-bf66-16e1e3ab00c6</errorID>
      <errorWord>"</errorWord>
      <group>L1_Format</group>
      <groupName>格式问题</groupName>
      <ability>L2_HalfPunc_CN</ability>
      <abilityName>全半角问题</abilityName>
      <candidateList>
        <item>”</item>
      </candidateList>
      <explain>文本全半角错误。</explain>
      <paraID>7FF44437</paraID>
      <start>129</start>
      <end>130</end>
      <status>modified</status>
      <modifiedWord>”</modifiedWord>
      <trackRevisions>false</trackRevisions>
    </reviewItem>
    <reviewItem>
      <errorID>f74308dc-6d60-406a-bd5c-ee30b38d4fb4</errorID>
      <errorWord>"</errorWord>
      <group>L1_Format</group>
      <groupName>格式问题</groupName>
      <ability>L2_HalfPunc_CN</ability>
      <abilityName>全半角问题</abilityName>
      <candidateList>
        <item>“</item>
      </candidateList>
      <explain>文本全半角错误。</explain>
      <paraID>7FF44437</paraID>
      <start>159</start>
      <end>160</end>
      <status>modified</status>
      <modifiedWord>“</modifiedWord>
      <trackRevisions>false</trackRevisions>
    </reviewItem>
    <reviewItem>
      <errorID>6fedc6d0-b0dd-4810-a55e-568d6cb067e7</errorID>
      <errorWord>"</errorWord>
      <group>L1_Format</group>
      <groupName>格式问题</groupName>
      <ability>L2_HalfPunc_CN</ability>
      <abilityName>全半角问题</abilityName>
      <candidateList>
        <item>”</item>
      </candidateList>
      <explain>文本全半角错误。</explain>
      <paraID>7FF44437</paraID>
      <start>166</start>
      <end>167</end>
      <status>modified</status>
      <modifiedWord>”</modifiedWord>
      <trackRevisions>false</trackRevisions>
    </reviewItem>
    <reviewItem>
      <errorID>8cfc6d20-4c78-4e30-8d71-55d858fbe783</errorID>
      <errorWord>"</errorWord>
      <group>L1_Format</group>
      <groupName>格式问题</groupName>
      <ability>L2_HalfPunc_CN</ability>
      <abilityName>全半角问题</abilityName>
      <candidateList>
        <item>“</item>
      </candidateList>
      <explain>文本全半角错误。</explain>
      <paraID>7FF44437</paraID>
      <start>184</start>
      <end>185</end>
      <status>modified</status>
      <modifiedWord>“</modifiedWord>
      <trackRevisions>false</trackRevisions>
    </reviewItem>
    <reviewItem>
      <errorID>7fbe3618-b698-4cac-89f3-bc7a7e354963</errorID>
      <errorWord>"</errorWord>
      <group>L1_Format</group>
      <groupName>格式问题</groupName>
      <ability>L2_HalfPunc_CN</ability>
      <abilityName>全半角问题</abilityName>
      <candidateList>
        <item>”</item>
      </candidateList>
      <explain>文本全半角错误。</explain>
      <paraID>7FF44437</paraID>
      <start>189</start>
      <end>190</end>
      <status>modified</status>
      <modifiedWord>”</modifiedWord>
      <trackRevisions>false</trackRevisions>
    </reviewItem>
    <reviewItem>
      <errorID>92b57e35-42c0-4b97-a786-ab924caaf329</errorID>
      <errorWord>"</errorWord>
      <group>L1_Format</group>
      <groupName>格式问题</groupName>
      <ability>L2_HalfPunc_CN</ability>
      <abilityName>全半角问题</abilityName>
      <candidateList>
        <item>“</item>
      </candidateList>
      <explain>文本全半角错误。</explain>
      <paraID>7FF44437</paraID>
      <start>211</start>
      <end>212</end>
      <status>modified</status>
      <modifiedWord>“</modifiedWord>
      <trackRevisions>false</trackRevisions>
    </reviewItem>
    <reviewItem>
      <errorID>55f2dbc2-0407-466c-b1ff-9ce8e59b1f25</errorID>
      <errorWord>"</errorWord>
      <group>L1_Format</group>
      <groupName>格式问题</groupName>
      <ability>L2_HalfPunc_CN</ability>
      <abilityName>全半角问题</abilityName>
      <candidateList>
        <item>”</item>
      </candidateList>
      <explain>文本全半角错误。</explain>
      <paraID>7FF44437</paraID>
      <start>214</start>
      <end>215</end>
      <status>modified</status>
      <modifiedWord>”</modifiedWord>
      <trackRevisions>false</trackRevisions>
    </reviewItem>
    <reviewItem>
      <errorID>e9c319ec-891e-44b3-852f-968a89d53bb3</errorID>
      <errorWord>"</errorWord>
      <group>L1_Format</group>
      <groupName>格式问题</groupName>
      <ability>L2_HalfPunc_CN</ability>
      <abilityName>全半角问题</abilityName>
      <candidateList>
        <item>“</item>
      </candidateList>
      <explain>文本全半角错误。</explain>
      <paraID>5828A36A</paraID>
      <start>42</start>
      <end>43</end>
      <status>modified</status>
      <modifiedWord>“</modifiedWord>
      <trackRevisions>false</trackRevisions>
    </reviewItem>
    <reviewItem>
      <errorID>3e86d8e0-4a97-472f-95c1-951e1e2836f1</errorID>
      <errorWord>"</errorWord>
      <group>L1_Format</group>
      <groupName>格式问题</groupName>
      <ability>L2_HalfPunc_CN</ability>
      <abilityName>全半角问题</abilityName>
      <candidateList>
        <item>”</item>
      </candidateList>
      <explain>文本全半角错误。</explain>
      <paraID>5828A36A</paraID>
      <start>45</start>
      <end>46</end>
      <status>modified</status>
      <modifiedWord>”</modifiedWord>
      <trackRevisions>false</trackRevisions>
    </reviewItem>
    <reviewItem>
      <errorID>e5a2b890-053a-4feb-ada4-19aba8be4d77</errorID>
      <errorWord>"</errorWord>
      <group>L1_Format</group>
      <groupName>格式问题</groupName>
      <ability>L2_HalfPunc_CN</ability>
      <abilityName>全半角问题</abilityName>
      <candidateList>
        <item>“</item>
      </candidateList>
      <explain>文本全半角错误。</explain>
      <paraID>5828A36A</paraID>
      <start>145</start>
      <end>146</end>
      <status>modified</status>
      <modifiedWord>“</modifiedWord>
      <trackRevisions>false</trackRevisions>
    </reviewItem>
    <reviewItem>
      <errorID>d8bd37cf-3121-4ccd-aa85-afd00c07d6ca</errorID>
      <errorWord>"</errorWord>
      <group>L1_Format</group>
      <groupName>格式问题</groupName>
      <ability>L2_HalfPunc_CN</ability>
      <abilityName>全半角问题</abilityName>
      <candidateList>
        <item>”</item>
      </candidateList>
      <explain>文本全半角错误。</explain>
      <paraID>5828A36A</paraID>
      <start>151</start>
      <end>152</end>
      <status>modified</status>
      <modifiedWord>”</modifiedWord>
      <trackRevisions>false</trackRevisions>
    </reviewItem>
    <reviewItem>
      <errorID>1db97aa8-a3b1-4a0d-b4c6-77f5ffa6cc10</errorID>
      <errorWord>"</errorWord>
      <group>L1_Format</group>
      <groupName>格式问题</groupName>
      <ability>L2_HalfPunc_CN</ability>
      <abilityName>全半角问题</abilityName>
      <candidateList>
        <item>“</item>
      </candidateList>
      <explain>文本全半角错误。</explain>
      <paraID>5828A36A</paraID>
      <start>197</start>
      <end>198</end>
      <status>modified</status>
      <modifiedWord>“</modifiedWord>
      <trackRevisions>false</trackRevisions>
    </reviewItem>
    <reviewItem>
      <errorID>99d9d9ea-f1eb-4b5a-a15d-e2484c522f98</errorID>
      <errorWord>"</errorWord>
      <group>L1_Format</group>
      <groupName>格式问题</groupName>
      <ability>L2_HalfPunc_CN</ability>
      <abilityName>全半角问题</abilityName>
      <candidateList>
        <item>”</item>
      </candidateList>
      <explain>文本全半角错误。</explain>
      <paraID>5828A36A</paraID>
      <start>202</start>
      <end>203</end>
      <status>modified</status>
      <modifiedWord>”</modifiedWord>
      <trackRevisions>false</trackRevisions>
    </reviewItem>
    <reviewItem>
      <errorID>46e870db-bf55-4a0e-80f3-b3fec5e914e2</errorID>
      <errorWord>"</errorWord>
      <group>L1_Format</group>
      <groupName>格式问题</groupName>
      <ability>L2_HalfPunc_CN</ability>
      <abilityName>全半角问题</abilityName>
      <candidateList>
        <item>“</item>
      </candidateList>
      <explain>文本全半角错误。</explain>
      <paraID>5828A36A</paraID>
      <start>215</start>
      <end>216</end>
      <status>modified</status>
      <modifiedWord>“</modifiedWord>
      <trackRevisions>false</trackRevisions>
    </reviewItem>
    <reviewItem>
      <errorID>e0540e76-2d78-4c56-b836-d68861da563e</errorID>
      <errorWord>"</errorWord>
      <group>L1_Format</group>
      <groupName>格式问题</groupName>
      <ability>L2_HalfPunc_CN</ability>
      <abilityName>全半角问题</abilityName>
      <candidateList>
        <item>”</item>
      </candidateList>
      <explain>文本全半角错误。</explain>
      <paraID>5828A36A</paraID>
      <start>220</start>
      <end>221</end>
      <status>modified</status>
      <modifiedWord>”</modifiedWord>
      <trackRevisions>false</trackRevisions>
    </reviewItem>
    <reviewItem>
      <errorID>92f90fce-51d5-4343-b302-c48e623d759a</errorID>
      <errorWord>"</errorWord>
      <group>L1_Format</group>
      <groupName>格式问题</groupName>
      <ability>L2_HalfPunc_CN</ability>
      <abilityName>全半角问题</abilityName>
      <candidateList>
        <item>“</item>
      </candidateList>
      <explain>文本全半角错误。</explain>
      <paraID>13BBB991</paraID>
      <start>32</start>
      <end>33</end>
      <status>modified</status>
      <modifiedWord>“</modifiedWord>
      <trackRevisions>false</trackRevisions>
    </reviewItem>
    <reviewItem>
      <errorID>54214697-8b48-4e37-af59-96fc7d31d6f0</errorID>
      <errorWord>"</errorWord>
      <group>L1_Format</group>
      <groupName>格式问题</groupName>
      <ability>L2_HalfPunc_CN</ability>
      <abilityName>全半角问题</abilityName>
      <candidateList>
        <item>”</item>
      </candidateList>
      <explain>文本全半角错误。</explain>
      <paraID>13BBB991</paraID>
      <start>37</start>
      <end>38</end>
      <status>modified</status>
      <modifiedWord>”</modifiedWord>
      <trackRevisions>false</trackRevisions>
    </reviewItem>
    <reviewItem>
      <errorID>5419e6b4-beeb-4357-8326-4a5f6b8651fd</errorID>
      <errorWord>"</errorWord>
      <group>L1_Format</group>
      <groupName>格式问题</groupName>
      <ability>L2_HalfPunc_CN</ability>
      <abilityName>全半角问题</abilityName>
      <candidateList>
        <item>“</item>
      </candidateList>
      <explain>文本全半角错误。</explain>
      <paraID>13BBB991</paraID>
      <start>65</start>
      <end>66</end>
      <status>modified</status>
      <modifiedWord>“</modifiedWord>
      <trackRevisions>false</trackRevisions>
    </reviewItem>
    <reviewItem>
      <errorID>52e47aa8-064b-4f62-a877-040055276145</errorID>
      <errorWord>"</errorWord>
      <group>L1_Format</group>
      <groupName>格式问题</groupName>
      <ability>L2_HalfPunc_CN</ability>
      <abilityName>全半角问题</abilityName>
      <candidateList>
        <item>”</item>
      </candidateList>
      <explain>文本全半角错误。</explain>
      <paraID>13BBB991</paraID>
      <start>71</start>
      <end>72</end>
      <status>modified</status>
      <modifiedWord>”</modifiedWord>
      <trackRevisions>false</trackRevisions>
    </reviewItem>
    <reviewItem>
      <errorID>e08826d4-dd92-4513-935a-da4d19c890f0</errorID>
      <errorWord>"</errorWord>
      <group>L1_Format</group>
      <groupName>格式问题</groupName>
      <ability>L2_HalfPunc_CN</ability>
      <abilityName>全半角问题</abilityName>
      <candidateList>
        <item>“</item>
      </candidateList>
      <explain>文本全半角错误。</explain>
      <paraID>13BBB991</paraID>
      <start>101</start>
      <end>102</end>
      <status>modified</status>
      <modifiedWord>“</modifiedWord>
      <trackRevisions>false</trackRevisions>
    </reviewItem>
    <reviewItem>
      <errorID>c859d808-7ee2-42e1-83d5-e54b5511b0f6</errorID>
      <errorWord>"</errorWord>
      <group>L1_Format</group>
      <groupName>格式问题</groupName>
      <ability>L2_HalfPunc_CN</ability>
      <abilityName>全半角问题</abilityName>
      <candidateList>
        <item>”</item>
      </candidateList>
      <explain>文本全半角错误。</explain>
      <paraID>13BBB991</paraID>
      <start>106</start>
      <end>107</end>
      <status>modified</status>
      <modifiedWord>”</modifiedWord>
      <trackRevisions>false</trackRevisions>
    </reviewItem>
    <reviewItem>
      <errorID>d50c9959-9f8a-403a-9f7f-224a43c0b602</errorID>
      <errorWord>"</errorWord>
      <group>L1_Format</group>
      <groupName>格式问题</groupName>
      <ability>L2_HalfPunc_CN</ability>
      <abilityName>全半角问题</abilityName>
      <candidateList>
        <item>“</item>
      </candidateList>
      <explain>文本全半角错误。</explain>
      <paraID>13BBB991</paraID>
      <start>155</start>
      <end>156</end>
      <status>modified</status>
      <modifiedWord>“</modifiedWord>
      <trackRevisions>false</trackRevisions>
    </reviewItem>
    <reviewItem>
      <errorID>5ea9cb14-ca45-4c39-b0d2-426f5addf6d3</errorID>
      <errorWord>"</errorWord>
      <group>L1_Format</group>
      <groupName>格式问题</groupName>
      <ability>L2_HalfPunc_CN</ability>
      <abilityName>全半角问题</abilityName>
      <candidateList>
        <item>”</item>
      </candidateList>
      <explain>文本全半角错误。</explain>
      <paraID>13BBB991</paraID>
      <start>160</start>
      <end>161</end>
      <status>modified</status>
      <modifiedWord>”</modifiedWord>
      <trackRevisions>false</trackRevisions>
    </reviewItem>
    <reviewItem>
      <errorID>1ba5996c-1509-4a73-8457-1cc3f574101e</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120D4906</paraID>
      <start>35</start>
      <end>36</end>
      <status>modified</status>
      <modifiedWord>—</modifiedWord>
      <trackRevisions>false</trackRevisions>
    </reviewItem>
    <reviewItem>
      <errorID>71fb2aa4-9dce-4729-b379-9e1812564eca</errorID>
      <errorWord>"</errorWord>
      <group>L1_Format</group>
      <groupName>格式问题</groupName>
      <ability>L2_HalfPunc_CN</ability>
      <abilityName>全半角问题</abilityName>
      <candidateList>
        <item>“</item>
      </candidateList>
      <explain>文本全半角错误。</explain>
      <paraID>158F681C</paraID>
      <start>143</start>
      <end>144</end>
      <status>modified</status>
      <modifiedWord>“</modifiedWord>
      <trackRevisions>false</trackRevisions>
    </reviewItem>
    <reviewItem>
      <errorID>ad3d74fc-fae9-458a-8222-2c50e1e97672</errorID>
      <errorWord>"</errorWord>
      <group>L1_Format</group>
      <groupName>格式问题</groupName>
      <ability>L2_HalfPunc_CN</ability>
      <abilityName>全半角问题</abilityName>
      <candidateList>
        <item>”</item>
      </candidateList>
      <explain>文本全半角错误。</explain>
      <paraID>158F681C</paraID>
      <start>148</start>
      <end>149</end>
      <status>modified</status>
      <modifiedWord>”</modifiedWord>
      <trackRevisions>false</trackRevisions>
    </reviewItem>
    <reviewItem>
      <errorID>8204ed15-6f66-42f2-a26a-5b10e6991f88</errorID>
      <errorWord>"</errorWord>
      <group>L1_Format</group>
      <groupName>格式问题</groupName>
      <ability>L2_HalfPunc_CN</ability>
      <abilityName>全半角问题</abilityName>
      <candidateList>
        <item>“</item>
      </candidateList>
      <explain>文本全半角错误。</explain>
      <paraID>12CBEAF6</paraID>
      <start>58</start>
      <end>59</end>
      <status>modified</status>
      <modifiedWord>“</modifiedWord>
      <trackRevisions>false</trackRevisions>
    </reviewItem>
    <reviewItem>
      <errorID>c03b90fd-b36e-4c39-9d6c-843bc196f539</errorID>
      <errorWord>"</errorWord>
      <group>L1_Format</group>
      <groupName>格式问题</groupName>
      <ability>L2_HalfPunc_CN</ability>
      <abilityName>全半角问题</abilityName>
      <candidateList>
        <item>”</item>
      </candidateList>
      <explain>文本全半角错误。</explain>
      <paraID>12CBEAF6</paraID>
      <start>61</start>
      <end>62</end>
      <status>modified</status>
      <modifiedWord>”</modifiedWord>
      <trackRevisions>false</trackRevisions>
    </reviewItem>
    <reviewItem>
      <errorID>9684b8e4-6db9-4863-aa21-c5ef47e3055d</errorID>
      <errorWord>"</errorWord>
      <group>L1_Format</group>
      <groupName>格式问题</groupName>
      <ability>L2_HalfPunc_CN</ability>
      <abilityName>全半角问题</abilityName>
      <candidateList>
        <item>“</item>
      </candidateList>
      <explain>文本全半角错误。</explain>
      <paraID>12CBEAF6</paraID>
      <start>83</start>
      <end>84</end>
      <status>modified</status>
      <modifiedWord>“</modifiedWord>
      <trackRevisions>false</trackRevisions>
    </reviewItem>
    <reviewItem>
      <errorID>e9c62129-0c7a-4e26-910c-be491127c243</errorID>
      <errorWord>"</errorWord>
      <group>L1_Format</group>
      <groupName>格式问题</groupName>
      <ability>L2_HalfPunc_CN</ability>
      <abilityName>全半角问题</abilityName>
      <candidateList>
        <item>”</item>
      </candidateList>
      <explain>文本全半角错误。</explain>
      <paraID>12CBEAF6</paraID>
      <start>88</start>
      <end>89</end>
      <status>modified</status>
      <modifiedWord>”</modifiedWord>
      <trackRevisions>false</trackRevisions>
    </reviewItem>
    <reviewItem>
      <errorID>bab7a395-f367-4ca4-aff6-071324f5cfe9</errorID>
      <errorWord>"</errorWord>
      <group>L1_Format</group>
      <groupName>格式问题</groupName>
      <ability>L2_HalfPunc_CN</ability>
      <abilityName>全半角问题</abilityName>
      <candidateList>
        <item>“</item>
      </candidateList>
      <explain>文本全半角错误。</explain>
      <paraID>12CBEAF6</paraID>
      <start>116</start>
      <end>117</end>
      <status>modified</status>
      <modifiedWord>“</modifiedWord>
      <trackRevisions>false</trackRevisions>
    </reviewItem>
    <reviewItem>
      <errorID>9518e700-42eb-40d9-838c-09e313dc6e3f</errorID>
      <errorWord>"</errorWord>
      <group>L1_Format</group>
      <groupName>格式问题</groupName>
      <ability>L2_HalfPunc_CN</ability>
      <abilityName>全半角问题</abilityName>
      <candidateList>
        <item>”</item>
      </candidateList>
      <explain>文本全半角错误。</explain>
      <paraID>12CBEAF6</paraID>
      <start>121</start>
      <end>122</end>
      <status>modified</status>
      <modifiedWord>”</modifiedWord>
      <trackRevisions>false</trackRevisions>
    </reviewItem>
    <reviewItem>
      <errorID>c4f5a94c-dea2-4696-8213-647e396d3a11</errorID>
      <errorWord>"</errorWord>
      <group>L1_Format</group>
      <groupName>格式问题</groupName>
      <ability>L2_HalfPunc_CN</ability>
      <abilityName>全半角问题</abilityName>
      <candidateList>
        <item>“</item>
      </candidateList>
      <explain>文本全半角错误。</explain>
      <paraID>12CBEAF6</paraID>
      <start>185</start>
      <end>186</end>
      <status>modified</status>
      <modifiedWord>“</modifiedWord>
      <trackRevisions>false</trackRevisions>
    </reviewItem>
    <reviewItem>
      <errorID>6ac2af34-b95a-4b02-86b7-4c4509524824</errorID>
      <errorWord>"</errorWord>
      <group>L1_Format</group>
      <groupName>格式问题</groupName>
      <ability>L2_HalfPunc_CN</ability>
      <abilityName>全半角问题</abilityName>
      <candidateList>
        <item>”</item>
      </candidateList>
      <explain>文本全半角错误。</explain>
      <paraID>12CBEAF6</paraID>
      <start>190</start>
      <end>191</end>
      <status>modified</status>
      <modifiedWord>”</modifiedWord>
      <trackRevisions>false</trackRevisions>
    </reviewItem>
    <reviewItem>
      <errorID>5b5c3df2-9b22-43ae-9b3c-705c009b601c</errorID>
      <errorWord>"</errorWord>
      <group>L1_Format</group>
      <groupName>格式问题</groupName>
      <ability>L2_HalfPunc_CN</ability>
      <abilityName>全半角问题</abilityName>
      <candidateList>
        <item>“</item>
      </candidateList>
      <explain>文本全半角错误。</explain>
      <paraID>1DDB5EFB</paraID>
      <start>90</start>
      <end>91</end>
      <status>modified</status>
      <modifiedWord>“</modifiedWord>
      <trackRevisions>false</trackRevisions>
    </reviewItem>
    <reviewItem>
      <errorID>f1d44de6-e31d-4cc4-a0a4-f95a6edc7bb3</errorID>
      <errorWord>"</errorWord>
      <group>L1_Format</group>
      <groupName>格式问题</groupName>
      <ability>L2_HalfPunc_CN</ability>
      <abilityName>全半角问题</abilityName>
      <candidateList>
        <item>”</item>
      </candidateList>
      <explain>文本全半角错误。</explain>
      <paraID>1DDB5EFB</paraID>
      <start>93</start>
      <end>94</end>
      <status>modified</status>
      <modifiedWord>”</modifiedWord>
      <trackRevisions>false</trackRevisions>
    </reviewItem>
    <reviewItem>
      <errorID>ba5de4ef-b4ca-42e6-ab05-bf4e13ba423f</errorID>
      <errorWord>"</errorWord>
      <group>L1_Format</group>
      <groupName>格式问题</groupName>
      <ability>L2_HalfPunc_CN</ability>
      <abilityName>全半角问题</abilityName>
      <candidateList>
        <item>“</item>
      </candidateList>
      <explain>文本全半角错误。</explain>
      <paraID>1DDB5EFB</paraID>
      <start>116</start>
      <end>117</end>
      <status>modified</status>
      <modifiedWord>“</modifiedWord>
      <trackRevisions>false</trackRevisions>
    </reviewItem>
    <reviewItem>
      <errorID>9a79f2a0-1ebf-49c2-96a7-8def2c07b668</errorID>
      <errorWord>"</errorWord>
      <group>L1_Format</group>
      <groupName>格式问题</groupName>
      <ability>L2_HalfPunc_CN</ability>
      <abilityName>全半角问题</abilityName>
      <candidateList>
        <item>”</item>
      </candidateList>
      <explain>文本全半角错误。</explain>
      <paraID>1DDB5EFB</paraID>
      <start>121</start>
      <end>122</end>
      <status>modified</status>
      <modifiedWord>”</modifiedWord>
      <trackRevisions>false</trackRevisions>
    </reviewItem>
    <reviewItem>
      <errorID>26800bde-0c8b-4c9f-9492-47233ae1c1bf</errorID>
      <errorWord>"</errorWord>
      <group>L1_Format</group>
      <groupName>格式问题</groupName>
      <ability>L2_HalfPunc_CN</ability>
      <abilityName>全半角问题</abilityName>
      <candidateList>
        <item>“</item>
      </candidateList>
      <explain>文本全半角错误。</explain>
      <paraID>1DDB5EFB</paraID>
      <start>128</start>
      <end>129</end>
      <status>modified</status>
      <modifiedWord>“</modifiedWord>
      <trackRevisions>false</trackRevisions>
    </reviewItem>
    <reviewItem>
      <errorID>61a2bf07-566f-4ab9-aacc-3fb76c75a993</errorID>
      <errorWord>"</errorWord>
      <group>L1_Format</group>
      <groupName>格式问题</groupName>
      <ability>L2_HalfPunc_CN</ability>
      <abilityName>全半角问题</abilityName>
      <candidateList>
        <item>”</item>
      </candidateList>
      <explain>文本全半角错误。</explain>
      <paraID>1DDB5EFB</paraID>
      <start>133</start>
      <end>134</end>
      <status>modified</status>
      <modifiedWord>”</modifiedWord>
      <trackRevisions>false</trackRevisions>
    </reviewItem>
    <reviewItem>
      <errorID>c0f93129-d574-4e27-81a7-a05620d1a91c</errorID>
      <errorWord>"</errorWord>
      <group>L1_Format</group>
      <groupName>格式问题</groupName>
      <ability>L2_HalfPunc_CN</ability>
      <abilityName>全半角问题</abilityName>
      <candidateList>
        <item>“</item>
      </candidateList>
      <explain>文本全半角错误。</explain>
      <paraID>467C7577</paraID>
      <start>37</start>
      <end>38</end>
      <status>modified</status>
      <modifiedWord>“</modifiedWord>
      <trackRevisions>false</trackRevisions>
    </reviewItem>
    <reviewItem>
      <errorID>a1eca201-6443-49df-a77f-b8579e525389</errorID>
      <errorWord>"</errorWord>
      <group>L1_Format</group>
      <groupName>格式问题</groupName>
      <ability>L2_HalfPunc_CN</ability>
      <abilityName>全半角问题</abilityName>
      <candidateList>
        <item>”</item>
      </candidateList>
      <explain>文本全半角错误。</explain>
      <paraID>467C7577</paraID>
      <start>42</start>
      <end>43</end>
      <status>modified</status>
      <modifiedWord>”</modifiedWord>
      <trackRevisions>false</trackRevisions>
    </reviewItem>
    <reviewItem>
      <errorID>8a508f57-2fbc-42dd-98fb-ce55b4bc50c7</errorID>
      <errorWord>"</errorWord>
      <group>L1_Format</group>
      <groupName>格式问题</groupName>
      <ability>L2_HalfPunc_CN</ability>
      <abilityName>全半角问题</abilityName>
      <candidateList>
        <item>“</item>
      </candidateList>
      <explain>文本全半角错误。</explain>
      <paraID>467C7577</paraID>
      <start>69</start>
      <end>70</end>
      <status>modified</status>
      <modifiedWord>“</modifiedWord>
      <trackRevisions>false</trackRevisions>
    </reviewItem>
    <reviewItem>
      <errorID>f0e3c46e-98ff-463a-af42-0406f0603cfa</errorID>
      <errorWord>"</errorWord>
      <group>L1_Format</group>
      <groupName>格式问题</groupName>
      <ability>L2_HalfPunc_CN</ability>
      <abilityName>全半角问题</abilityName>
      <candidateList>
        <item>”</item>
      </candidateList>
      <explain>文本全半角错误。</explain>
      <paraID>467C7577</paraID>
      <start>74</start>
      <end>75</end>
      <status>modified</status>
      <modifiedWord>”</modifiedWord>
      <trackRevisions>false</trackRevisions>
    </reviewItem>
    <reviewItem>
      <errorID>ba511103-d789-458a-bbe0-149799bd70ab</errorID>
      <errorWord>"</errorWord>
      <group>L1_Format</group>
      <groupName>格式问题</groupName>
      <ability>L2_HalfPunc_CN</ability>
      <abilityName>全半角问题</abilityName>
      <candidateList>
        <item>“</item>
      </candidateList>
      <explain>文本全半角错误。</explain>
      <paraID>467C7577</paraID>
      <start>89</start>
      <end>90</end>
      <status>modified</status>
      <modifiedWord>“</modifiedWord>
      <trackRevisions>false</trackRevisions>
    </reviewItem>
    <reviewItem>
      <errorID>35cd70db-7e87-4519-875b-d9f94000740b</errorID>
      <errorWord>"</errorWord>
      <group>L1_Format</group>
      <groupName>格式问题</groupName>
      <ability>L2_HalfPunc_CN</ability>
      <abilityName>全半角问题</abilityName>
      <candidateList>
        <item>”</item>
      </candidateList>
      <explain>文本全半角错误。</explain>
      <paraID>467C7577</paraID>
      <start>94</start>
      <end>95</end>
      <status>modified</status>
      <modifiedWord>”</modifiedWord>
      <trackRevisions>false</trackRevisions>
    </reviewItem>
    <reviewItem>
      <errorID>7237aaec-f723-4073-adf4-794dcbb1f5b8</errorID>
      <errorWord>"</errorWord>
      <group>L1_Format</group>
      <groupName>格式问题</groupName>
      <ability>L2_HalfPunc_CN</ability>
      <abilityName>全半角问题</abilityName>
      <candidateList>
        <item>“</item>
      </candidateList>
      <explain>文本全半角错误。</explain>
      <paraID>467C7577</paraID>
      <start>105</start>
      <end>106</end>
      <status>modified</status>
      <modifiedWord>“</modifiedWord>
      <trackRevisions>false</trackRevisions>
    </reviewItem>
    <reviewItem>
      <errorID>b2972d17-318b-456f-af35-37e17844595b</errorID>
      <errorWord>"</errorWord>
      <group>L1_Format</group>
      <groupName>格式问题</groupName>
      <ability>L2_HalfPunc_CN</ability>
      <abilityName>全半角问题</abilityName>
      <candidateList>
        <item>”</item>
      </candidateList>
      <explain>文本全半角错误。</explain>
      <paraID>467C7577</paraID>
      <start>110</start>
      <end>111</end>
      <status>modified</status>
      <modifiedWord>”</modifiedWord>
      <trackRevisions>false</trackRevisions>
    </reviewItem>
    <reviewItem>
      <errorID>4c780ac2-2a03-4457-adb1-59b6f7c94396</errorID>
      <errorWord>"</errorWord>
      <group>L1_Format</group>
      <groupName>格式问题</groupName>
      <ability>L2_HalfPunc_CN</ability>
      <abilityName>全半角问题</abilityName>
      <candidateList>
        <item>“</item>
      </candidateList>
      <explain>文本全半角错误。</explain>
      <paraID>6B4AF10F</paraID>
      <start>53</start>
      <end>54</end>
      <status>modified</status>
      <modifiedWord>“</modifiedWord>
      <trackRevisions>false</trackRevisions>
    </reviewItem>
    <reviewItem>
      <errorID>4f3559d4-4441-453f-90ce-b53cdc94072b</errorID>
      <errorWord>"</errorWord>
      <group>L1_Format</group>
      <groupName>格式问题</groupName>
      <ability>L2_HalfPunc_CN</ability>
      <abilityName>全半角问题</abilityName>
      <candidateList>
        <item>”</item>
      </candidateList>
      <explain>文本全半角错误。</explain>
      <paraID>6B4AF10F</paraID>
      <start>58</start>
      <end>59</end>
      <status>modified</status>
      <modifiedWord>”</modifiedWord>
      <trackRevisions>false</trackRevisions>
    </reviewItem>
    <reviewItem>
      <errorID>678eac65-00f9-4180-9bab-b1a5be2f4f92</errorID>
      <errorWord>"</errorWord>
      <group>L1_Format</group>
      <groupName>格式问题</groupName>
      <ability>L2_HalfPunc_CN</ability>
      <abilityName>全半角问题</abilityName>
      <candidateList>
        <item>“</item>
      </candidateList>
      <explain>文本全半角错误。</explain>
      <paraID>6B4AF10F</paraID>
      <start>106</start>
      <end>107</end>
      <status>modified</status>
      <modifiedWord>“</modifiedWord>
      <trackRevisions>false</trackRevisions>
    </reviewItem>
    <reviewItem>
      <errorID>ae67f44e-eb11-498d-af1a-517bdd7fe155</errorID>
      <errorWord>"</errorWord>
      <group>L1_Format</group>
      <groupName>格式问题</groupName>
      <ability>L2_HalfPunc_CN</ability>
      <abilityName>全半角问题</abilityName>
      <candidateList>
        <item>”</item>
      </candidateList>
      <explain>文本全半角错误。</explain>
      <paraID>6B4AF10F</paraID>
      <start>112</start>
      <end>113</end>
      <status>modified</status>
      <modifiedWord>”</modifiedWord>
      <trackRevisions>false</trackRevisions>
    </reviewItem>
    <reviewItem>
      <errorID>31ff2b3d-13dd-460a-81f9-9a1c1c8c7522</errorID>
      <errorWord>"</errorWord>
      <group>L1_Format</group>
      <groupName>格式问题</groupName>
      <ability>L2_HalfPunc_CN</ability>
      <abilityName>全半角问题</abilityName>
      <candidateList>
        <item>“</item>
      </candidateList>
      <explain>文本全半角错误。</explain>
      <paraID>7D65F8C6</paraID>
      <start>70</start>
      <end>71</end>
      <status>modified</status>
      <modifiedWord>“</modifiedWord>
      <trackRevisions>false</trackRevisions>
    </reviewItem>
    <reviewItem>
      <errorID>28afe50f-34b0-4507-9c04-2e57c3a3b134</errorID>
      <errorWord>"</errorWord>
      <group>L1_Format</group>
      <groupName>格式问题</groupName>
      <ability>L2_HalfPunc_CN</ability>
      <abilityName>全半角问题</abilityName>
      <candidateList>
        <item>”</item>
      </candidateList>
      <explain>文本全半角错误。</explain>
      <paraID>7D65F8C6</paraID>
      <start>75</start>
      <end>76</end>
      <status>modified</status>
      <modifiedWord>”</modifiedWord>
      <trackRevisions>false</trackRevisions>
    </reviewItem>
    <reviewItem>
      <errorID>cc3f588c-4409-468b-9b91-9cfa1a0829f2</errorID>
      <errorWord>"</errorWord>
      <group>L1_Format</group>
      <groupName>格式问题</groupName>
      <ability>L2_HalfPunc_CN</ability>
      <abilityName>全半角问题</abilityName>
      <candidateList>
        <item>“</item>
      </candidateList>
      <explain>文本全半角错误。</explain>
      <paraID>7D65F8C6</paraID>
      <start>77</start>
      <end>78</end>
      <status>modified</status>
      <modifiedWord>“</modifiedWord>
      <trackRevisions>false</trackRevisions>
    </reviewItem>
    <reviewItem>
      <errorID>1818083c-fbc6-4f22-b879-f3191f32f9ba</errorID>
      <errorWord>"</errorWord>
      <group>L1_Format</group>
      <groupName>格式问题</groupName>
      <ability>L2_HalfPunc_CN</ability>
      <abilityName>全半角问题</abilityName>
      <candidateList>
        <item>”</item>
      </candidateList>
      <explain>文本全半角错误。</explain>
      <paraID>7D65F8C6</paraID>
      <start>82</start>
      <end>83</end>
      <status>modified</status>
      <modifiedWord>”</modifiedWord>
      <trackRevisions>false</trackRevisions>
    </reviewItem>
    <reviewItem>
      <errorID>187dad9d-9373-4346-9fe5-cfee57d903f7</errorID>
      <errorWord>1990年代</errorWord>
      <group>L1_Knowledge</group>
      <groupName>知识性问题</groupName>
      <ability>L2_Time</ability>
      <abilityName>日期时间</abilityName>
      <candidateList>
        <item>20世纪90年代</item>
      </candidateList>
      <explain>年代表述建议使用世纪+年代的格式。</explain>
      <paraID> E60B72D</paraID>
      <start>68</start>
      <end>74</end>
      <status>unmodified</status>
      <modifiedWord/>
      <trackRevisions>false</trackRevisions>
    </reviewItem>
    <reviewItem>
      <errorID>9591b2ce-4f36-406f-b699-ad556320d2ab</errorID>
      <errorWord>"</errorWord>
      <group>L1_Format</group>
      <groupName>格式问题</groupName>
      <ability>L2_HalfPunc_CN</ability>
      <abilityName>全半角问题</abilityName>
      <candidateList>
        <item>“</item>
      </candidateList>
      <explain>文本全半角错误。</explain>
      <paraID>5BA07273</paraID>
      <start>45</start>
      <end>46</end>
      <status>modified</status>
      <modifiedWord>“</modifiedWord>
      <trackRevisions>false</trackRevisions>
    </reviewItem>
    <reviewItem>
      <errorID>fd9635fe-717c-44ff-b56d-4fac4f17d14a</errorID>
      <errorWord>"</errorWord>
      <group>L1_Format</group>
      <groupName>格式问题</groupName>
      <ability>L2_HalfPunc_CN</ability>
      <abilityName>全半角问题</abilityName>
      <candidateList>
        <item>”</item>
      </candidateList>
      <explain>文本全半角错误。</explain>
      <paraID>5BA07273</paraID>
      <start>55</start>
      <end>56</end>
      <status>modified</status>
      <modifiedWord>”</modifiedWord>
      <trackRevisions>false</trackRevisions>
    </reviewItem>
    <reviewItem>
      <errorID>a617edbe-f914-4820-84f2-db8b35dba32a</errorID>
      <errorWord>1990年代</errorWord>
      <group>L1_Knowledge</group>
      <groupName>知识性问题</groupName>
      <ability>L2_Time</ability>
      <abilityName>日期时间</abilityName>
      <candidateList>
        <item>20世纪90年代</item>
      </candidateList>
      <explain>年代表述建议使用世纪+年代的格式。</explain>
      <paraID>74E17EF2</paraID>
      <start>12</start>
      <end>18</end>
      <status>unmodified</status>
      <modifiedWord/>
      <trackRevisions>false</trackRevisions>
    </reviewItem>
    <reviewItem>
      <errorID>efda6a3d-7ed8-4109-815a-7b9145a39844</errorID>
      <errorWord>"</errorWord>
      <group>L1_Format</group>
      <groupName>格式问题</groupName>
      <ability>L2_HalfPunc_CN</ability>
      <abilityName>全半角问题</abilityName>
      <candidateList>
        <item>“</item>
      </candidateList>
      <explain>文本全半角错误。</explain>
      <paraID>74E17EF2</paraID>
      <start>30</start>
      <end>31</end>
      <status>modified</status>
      <modifiedWord>“</modifiedWord>
      <trackRevisions>false</trackRevisions>
    </reviewItem>
    <reviewItem>
      <errorID>e3808f13-4a1d-45f6-a4b3-1ed9242fe7b4</errorID>
      <errorWord>"</errorWord>
      <group>L1_Format</group>
      <groupName>格式问题</groupName>
      <ability>L2_HalfPunc_CN</ability>
      <abilityName>全半角问题</abilityName>
      <candidateList>
        <item>”</item>
      </candidateList>
      <explain>文本全半角错误。</explain>
      <paraID>74E17EF2</paraID>
      <start>33</start>
      <end>34</end>
      <status>modified</status>
      <modifiedWord>”</modifiedWord>
      <trackRevisions>false</trackRevisions>
    </reviewItem>
    <reviewItem>
      <errorID>0380ecc4-d118-43b8-ab51-1d27d91bf6ed</errorID>
      <errorWord>"</errorWord>
      <group>L1_Format</group>
      <groupName>格式问题</groupName>
      <ability>L2_HalfPunc_CN</ability>
      <abilityName>全半角问题</abilityName>
      <candidateList>
        <item>“</item>
      </candidateList>
      <explain>文本全半角错误。</explain>
      <paraID>74E17EF2</paraID>
      <start>47</start>
      <end>48</end>
      <status>modified</status>
      <modifiedWord>“</modifiedWord>
      <trackRevisions>false</trackRevisions>
    </reviewItem>
    <reviewItem>
      <errorID>30d088e4-5aaf-48ab-a032-45c33446e71b</errorID>
      <errorWord>"</errorWord>
      <group>L1_Format</group>
      <groupName>格式问题</groupName>
      <ability>L2_HalfPunc_CN</ability>
      <abilityName>全半角问题</abilityName>
      <candidateList>
        <item>”</item>
      </candidateList>
      <explain>文本全半角错误。</explain>
      <paraID>74E17EF2</paraID>
      <start>52</start>
      <end>53</end>
      <status>modified</status>
      <modifiedWord>”</modifiedWord>
      <trackRevisions>false</trackRevisions>
    </reviewItem>
    <reviewItem>
      <errorID>75a5fcde-d0fc-42ce-88d0-9d6a7b4341e2</errorID>
      <errorWord>"</errorWord>
      <group>L1_Format</group>
      <groupName>格式问题</groupName>
      <ability>L2_HalfPunc_CN</ability>
      <abilityName>全半角问题</abilityName>
      <candidateList>
        <item>“</item>
      </candidateList>
      <explain>文本全半角错误。</explain>
      <paraID>74E17EF2</paraID>
      <start>54</start>
      <end>55</end>
      <status>modified</status>
      <modifiedWord>“</modifiedWord>
      <trackRevisions>false</trackRevisions>
    </reviewItem>
    <reviewItem>
      <errorID>7be97aa9-2827-4210-b57a-2d62ba46d0b8</errorID>
      <errorWord>"</errorWord>
      <group>L1_Format</group>
      <groupName>格式问题</groupName>
      <ability>L2_HalfPunc_CN</ability>
      <abilityName>全半角问题</abilityName>
      <candidateList>
        <item>”</item>
      </candidateList>
      <explain>文本全半角错误。</explain>
      <paraID>74E17EF2</paraID>
      <start>57</start>
      <end>58</end>
      <status>modified</status>
      <modifiedWord>”</modifiedWord>
      <trackRevisions>false</trackRevisions>
    </reviewItem>
    <reviewItem>
      <errorID>650a7522-54b9-489f-ad66-c8d52bc377da</errorID>
      <errorWord>"</errorWord>
      <group>L1_Format</group>
      <groupName>格式问题</groupName>
      <ability>L2_HalfPunc_CN</ability>
      <abilityName>全半角问题</abilityName>
      <candidateList>
        <item>“</item>
      </candidateList>
      <explain>文本全半角错误。</explain>
      <paraID>74E17EF2</paraID>
      <start>64</start>
      <end>65</end>
      <status>modified</status>
      <modifiedWord>“</modifiedWord>
      <trackRevisions>false</trackRevisions>
    </reviewItem>
    <reviewItem>
      <errorID>3462d3ad-3b4b-4b0f-b29d-19cb78106e34</errorID>
      <errorWord>"</errorWord>
      <group>L1_Format</group>
      <groupName>格式问题</groupName>
      <ability>L2_HalfPunc_CN</ability>
      <abilityName>全半角问题</abilityName>
      <candidateList>
        <item>”</item>
      </candidateList>
      <explain>文本全半角错误。</explain>
      <paraID>74E17EF2</paraID>
      <start>70</start>
      <end>71</end>
      <status>modified</status>
      <modifiedWord>”</modifiedWord>
      <trackRevisions>false</trackRevisions>
    </reviewItem>
    <reviewItem>
      <errorID>e32b5c65-2f88-4e3c-9c70-3eb1f6cc68de</errorID>
      <errorWord>"</errorWord>
      <group>L1_Format</group>
      <groupName>格式问题</groupName>
      <ability>L2_HalfPunc_CN</ability>
      <abilityName>全半角问题</abilityName>
      <candidateList>
        <item>“</item>
      </candidateList>
      <explain>文本全半角错误。</explain>
      <paraID>74E17EF2</paraID>
      <start>85</start>
      <end>86</end>
      <status>modified</status>
      <modifiedWord>“</modifiedWord>
      <trackRevisions>false</trackRevisions>
    </reviewItem>
    <reviewItem>
      <errorID>43828f6c-4d55-4275-a319-fd87afd5b18b</errorID>
      <errorWord>"</errorWord>
      <group>L1_Format</group>
      <groupName>格式问题</groupName>
      <ability>L2_HalfPunc_CN</ability>
      <abilityName>全半角问题</abilityName>
      <candidateList>
        <item>”</item>
      </candidateList>
      <explain>文本全半角错误。</explain>
      <paraID>74E17EF2</paraID>
      <start>91</start>
      <end>92</end>
      <status>modified</status>
      <modifiedWord>”</modifiedWord>
      <trackRevisions>false</trackRevisions>
    </reviewItem>
    <reviewItem>
      <errorID>535a821f-1c52-4988-88ee-6c46ab780f2e</errorID>
      <errorWord>"</errorWord>
      <group>L1_Format</group>
      <groupName>格式问题</groupName>
      <ability>L2_HalfPunc_CN</ability>
      <abilityName>全半角问题</abilityName>
      <candidateList>
        <item>“</item>
      </candidateList>
      <explain>文本全半角错误。</explain>
      <paraID>74E17EF2</paraID>
      <start>103</start>
      <end>104</end>
      <status>modified</status>
      <modifiedWord>“</modifiedWord>
      <trackRevisions>false</trackRevisions>
    </reviewItem>
    <reviewItem>
      <errorID>52b09d47-8da8-48ec-b425-448789cb6dcb</errorID>
      <errorWord>"</errorWord>
      <group>L1_Format</group>
      <groupName>格式问题</groupName>
      <ability>L2_HalfPunc_CN</ability>
      <abilityName>全半角问题</abilityName>
      <candidateList>
        <item>”</item>
      </candidateList>
      <explain>文本全半角错误。</explain>
      <paraID>74E17EF2</paraID>
      <start>108</start>
      <end>109</end>
      <status>modified</status>
      <modifiedWord>”</modifiedWord>
      <trackRevisions>false</trackRevisions>
    </reviewItem>
    <reviewItem>
      <errorID>5a7c2535-f3b6-419c-96b6-53989ac58e42</errorID>
      <errorWord>"</errorWord>
      <group>L1_Format</group>
      <groupName>格式问题</groupName>
      <ability>L2_HalfPunc_CN</ability>
      <abilityName>全半角问题</abilityName>
      <candidateList>
        <item>“</item>
      </candidateList>
      <explain>文本全半角错误。</explain>
      <paraID>74E17EF2</paraID>
      <start>118</start>
      <end>119</end>
      <status>modified</status>
      <modifiedWord>“</modifiedWord>
      <trackRevisions>false</trackRevisions>
    </reviewItem>
    <reviewItem>
      <errorID>d4cdf2a6-2c9b-4f5c-b4a8-b8dfe0665e2d</errorID>
      <errorWord>"</errorWord>
      <group>L1_Format</group>
      <groupName>格式问题</groupName>
      <ability>L2_HalfPunc_CN</ability>
      <abilityName>全半角问题</abilityName>
      <candidateList>
        <item>”</item>
      </candidateList>
      <explain>文本全半角错误。</explain>
      <paraID>74E17EF2</paraID>
      <start>121</start>
      <end>122</end>
      <status>modified</status>
      <modifiedWord>”</modifiedWord>
      <trackRevisions>false</trackRevisions>
    </reviewItem>
    <reviewItem>
      <errorID>056013aa-9c96-40ce-b2e6-df3766721162</errorID>
      <errorWord>1990年代</errorWord>
      <group>L1_Knowledge</group>
      <groupName>知识性问题</groupName>
      <ability>L2_Time</ability>
      <abilityName>日期时间</abilityName>
      <candidateList>
        <item>20世纪90年代</item>
      </candidateList>
      <explain>年代表述建议使用世纪+年代的格式。</explain>
      <paraID>74E17EF2</paraID>
      <start>136</start>
      <end>142</end>
      <status>unmodified</status>
      <modifiedWord/>
      <trackRevisions>false</trackRevisions>
    </reviewItem>
    <reviewItem>
      <errorID>9c6c63ef-db1c-408a-8a2a-22005b1e284b</errorID>
      <errorWord>"</errorWord>
      <group>L1_Format</group>
      <groupName>格式问题</groupName>
      <ability>L2_HalfPunc_CN</ability>
      <abilityName>全半角问题</abilityName>
      <candidateList>
        <item>“</item>
      </candidateList>
      <explain>文本全半角错误。</explain>
      <paraID>74E17EF2</paraID>
      <start>151</start>
      <end>152</end>
      <status>modified</status>
      <modifiedWord>“</modifiedWord>
      <trackRevisions>false</trackRevisions>
    </reviewItem>
    <reviewItem>
      <errorID>e78a78fc-55d3-451f-8aa1-82b12ab541cb</errorID>
      <errorWord>"</errorWord>
      <group>L1_Format</group>
      <groupName>格式问题</groupName>
      <ability>L2_HalfPunc_CN</ability>
      <abilityName>全半角问题</abilityName>
      <candidateList>
        <item>”</item>
      </candidateList>
      <explain>文本全半角错误。</explain>
      <paraID>74E17EF2</paraID>
      <start>156</start>
      <end>157</end>
      <status>modified</status>
      <modifiedWord>”</modifiedWord>
      <trackRevisions>false</trackRevisions>
    </reviewItem>
    <reviewItem>
      <errorID>72eec7b0-4a2c-476e-bd0c-ffa2bc2d5e1e</errorID>
      <errorWord>"</errorWord>
      <group>L1_Format</group>
      <groupName>格式问题</groupName>
      <ability>L2_HalfPunc_CN</ability>
      <abilityName>全半角问题</abilityName>
      <candidateList>
        <item>“</item>
      </candidateList>
      <explain>文本全半角错误。</explain>
      <paraID>74E17EF2</paraID>
      <start>195</start>
      <end>196</end>
      <status>modified</status>
      <modifiedWord>“</modifiedWord>
      <trackRevisions>false</trackRevisions>
    </reviewItem>
    <reviewItem>
      <errorID>2dd43c56-6b33-41d3-ad23-c36e97f72223</errorID>
      <errorWord>"</errorWord>
      <group>L1_Format</group>
      <groupName>格式问题</groupName>
      <ability>L2_HalfPunc_CN</ability>
      <abilityName>全半角问题</abilityName>
      <candidateList>
        <item>”</item>
      </candidateList>
      <explain>文本全半角错误。</explain>
      <paraID>74E17EF2</paraID>
      <start>198</start>
      <end>199</end>
      <status>modified</status>
      <modifiedWord>”</modifiedWord>
      <trackRevisions>false</trackRevisions>
    </reviewItem>
    <reviewItem>
      <errorID>147312a0-88ff-4d74-8f66-e11d6a793c1c</errorID>
      <errorWord>"</errorWord>
      <group>L1_Format</group>
      <groupName>格式问题</groupName>
      <ability>L2_HalfPunc_CN</ability>
      <abilityName>全半角问题</abilityName>
      <candidateList>
        <item>“</item>
      </candidateList>
      <explain>文本全半角错误。</explain>
      <paraID>74E17EF2</paraID>
      <start>225</start>
      <end>226</end>
      <status>modified</status>
      <modifiedWord>“</modifiedWord>
      <trackRevisions>false</trackRevisions>
    </reviewItem>
    <reviewItem>
      <errorID>4526a45a-76bb-48ce-87e1-8523847388ed</errorID>
      <errorWord>"</errorWord>
      <group>L1_Format</group>
      <groupName>格式问题</groupName>
      <ability>L2_HalfPunc_CN</ability>
      <abilityName>全半角问题</abilityName>
      <candidateList>
        <item>”</item>
      </candidateList>
      <explain>文本全半角错误。</explain>
      <paraID>74E17EF2</paraID>
      <start>233</start>
      <end>234</end>
      <status>modified</status>
      <modifiedWord>”</modifiedWord>
      <trackRevisions>false</trackRevisions>
    </reviewItem>
    <reviewItem>
      <errorID>94a3491d-8676-47b1-9130-5216ff37a25d</errorID>
      <errorWord>(</errorWord>
      <group>L1_Format</group>
      <groupName>格式问题</groupName>
      <ability>L2_HalfPunc_CN</ability>
      <abilityName>全半角问题</abilityName>
      <candidateList>
        <item>（</item>
      </candidateList>
      <explain>文本全半角错误。</explain>
      <paraID>3B281CFF</paraID>
      <start>21</start>
      <end>22</end>
      <status>modified</status>
      <modifiedWord>（</modifiedWord>
      <trackRevisions>false</trackRevisions>
    </reviewItem>
    <reviewItem>
      <errorID>68f255be-0b68-4236-a0a3-cb39fc7e7d9e</errorID>
      <errorWord>)</errorWord>
      <group>L1_Format</group>
      <groupName>格式问题</groupName>
      <ability>L2_HalfPunc_CN</ability>
      <abilityName>全半角问题</abilityName>
      <candidateList>
        <item>）</item>
      </candidateList>
      <explain>文本全半角错误。</explain>
      <paraID>3B281CFF</paraID>
      <start>26</start>
      <end>27</end>
      <status>modified</status>
      <modifiedWord>）</modifiedWord>
      <trackRevisions>false</trackRevisions>
    </reviewItem>
    <reviewItem>
      <errorID>5ed98042-a5ac-4a59-86b0-a4334ebc58d7</errorID>
      <errorWord>(</errorWord>
      <group>L1_Format</group>
      <groupName>格式问题</groupName>
      <ability>L2_HalfPunc_CN</ability>
      <abilityName>全半角问题</abilityName>
      <candidateList>
        <item>（</item>
      </candidateList>
      <explain>文本全半角错误。</explain>
      <paraID>3B281CFF</paraID>
      <start>33</start>
      <end>34</end>
      <status>modified</status>
      <modifiedWord>（</modifiedWord>
      <trackRevisions>false</trackRevisions>
    </reviewItem>
    <reviewItem>
      <errorID>8b0066d0-4390-45f9-93b9-7f48873ca297</errorID>
      <errorWord>)</errorWord>
      <group>L1_Format</group>
      <groupName>格式问题</groupName>
      <ability>L2_HalfPunc_CN</ability>
      <abilityName>全半角问题</abilityName>
      <candidateList>
        <item>）</item>
      </candidateList>
      <explain>文本全半角错误。</explain>
      <paraID>3B281CFF</paraID>
      <start>38</start>
      <end>39</end>
      <status>modified</status>
      <modifiedWord>）</modifiedWord>
      <trackRevisions>false</trackRevisions>
    </reviewItem>
    <reviewItem>
      <errorID>db84b47a-214a-425e-b641-101581c4f4ad</errorID>
      <errorWord>(</errorWord>
      <group>L1_Format</group>
      <groupName>格式问题</groupName>
      <ability>L2_HalfPunc_CN</ability>
      <abilityName>全半角问题</abilityName>
      <candidateList>
        <item>（</item>
      </candidateList>
      <explain>文本全半角错误。</explain>
      <paraID>3B281CFF</paraID>
      <start>45</start>
      <end>46</end>
      <status>modified</status>
      <modifiedWord>（</modifiedWord>
      <trackRevisions>false</trackRevisions>
    </reviewItem>
    <reviewItem>
      <errorID>0f5188af-d2be-44a0-8bf7-26059993bb7d</errorID>
      <errorWord>)</errorWord>
      <group>L1_Format</group>
      <groupName>格式问题</groupName>
      <ability>L2_HalfPunc_CN</ability>
      <abilityName>全半角问题</abilityName>
      <candidateList>
        <item>）</item>
      </candidateList>
      <explain>文本全半角错误。</explain>
      <paraID>3B281CFF</paraID>
      <start>51</start>
      <end>52</end>
      <status>modified</status>
      <modifiedWord>）</modifiedWord>
      <trackRevisions>false</trackRevisions>
    </reviewItem>
    <reviewItem>
      <errorID>0118cefb-ce5b-4cd1-8786-8dbcd46d655a</errorID>
      <errorWord>(</errorWord>
      <group>L1_Format</group>
      <groupName>格式问题</groupName>
      <ability>L2_HalfPunc_CN</ability>
      <abilityName>全半角问题</abilityName>
      <candidateList>
        <item>（</item>
      </candidateList>
      <explain>文本全半角错误。</explain>
      <paraID>3B281CFF</paraID>
      <start>58</start>
      <end>59</end>
      <status>modified</status>
      <modifiedWord>（</modifiedWord>
      <trackRevisions>false</trackRevisions>
    </reviewItem>
    <reviewItem>
      <errorID>b0ba6566-2b33-447c-8d21-c7909d1ae4fe</errorID>
      <errorWord>)</errorWord>
      <group>L1_Format</group>
      <groupName>格式问题</groupName>
      <ability>L2_HalfPunc_CN</ability>
      <abilityName>全半角问题</abilityName>
      <candidateList>
        <item>）</item>
      </candidateList>
      <explain>文本全半角错误。</explain>
      <paraID>3B281CFF</paraID>
      <start>61</start>
      <end>62</end>
      <status>modified</status>
      <modifiedWord>）</modifiedWord>
      <trackRevisions>false</trackRevisions>
    </reviewItem>
    <reviewItem>
      <errorID>b6f2e4d1-3876-4249-8429-206e40b9f171</errorID>
      <errorWord>(</errorWord>
      <group>L1_Format</group>
      <groupName>格式问题</groupName>
      <ability>L2_HalfPunc_CN</ability>
      <abilityName>全半角问题</abilityName>
      <candidateList>
        <item>（</item>
      </candidateList>
      <explain>文本全半角错误。</explain>
      <paraID>3B281CFF</paraID>
      <start>68</start>
      <end>69</end>
      <status>modified</status>
      <modifiedWord>（</modifiedWord>
      <trackRevisions>false</trackRevisions>
    </reviewItem>
    <reviewItem>
      <errorID>78657bcd-9824-4707-a4d3-70c933b71fb5</errorID>
      <errorWord>)</errorWord>
      <group>L1_Format</group>
      <groupName>格式问题</groupName>
      <ability>L2_HalfPunc_CN</ability>
      <abilityName>全半角问题</abilityName>
      <candidateList>
        <item>）</item>
      </candidateList>
      <explain>文本全半角错误。</explain>
      <paraID>3B281CFF</paraID>
      <start>71</start>
      <end>72</end>
      <status>modified</status>
      <modifiedWord>）</modifiedWord>
      <trackRevisions>false</trackRevisions>
    </reviewItem>
    <reviewItem>
      <errorID>79417a89-439a-4c73-9017-f144842b3379</errorID>
      <errorWord>(</errorWord>
      <group>L1_Format</group>
      <groupName>格式问题</groupName>
      <ability>L2_HalfPunc_CN</ability>
      <abilityName>全半角问题</abilityName>
      <candidateList>
        <item>（</item>
      </candidateList>
      <explain>文本全半角错误。</explain>
      <paraID>3B281CFF</paraID>
      <start>78</start>
      <end>79</end>
      <status>modified</status>
      <modifiedWord>（</modifiedWord>
      <trackRevisions>false</trackRevisions>
    </reviewItem>
    <reviewItem>
      <errorID>a8342a10-87ee-4e96-b3a1-ea8779c39af1</errorID>
      <errorWord>)</errorWord>
      <group>L1_Format</group>
      <groupName>格式问题</groupName>
      <ability>L2_HalfPunc_CN</ability>
      <abilityName>全半角问题</abilityName>
      <candidateList>
        <item>）</item>
      </candidateList>
      <explain>文本全半角错误。</explain>
      <paraID>3B281CFF</paraID>
      <start>81</start>
      <end>82</end>
      <status>modified</status>
      <modifiedWord>）</modifiedWord>
      <trackRevisions>false</trackRevisions>
    </reviewItem>
    <reviewItem>
      <errorID>b3601ea7-b3b0-4507-85e7-0479ea02b156</errorID>
      <errorWord>(</errorWord>
      <group>L1_Format</group>
      <groupName>格式问题</groupName>
      <ability>L2_HalfPunc_CN</ability>
      <abilityName>全半角问题</abilityName>
      <candidateList>
        <item>（</item>
      </candidateList>
      <explain>文本全半角错误。</explain>
      <paraID>3B281CFF</paraID>
      <start>88</start>
      <end>89</end>
      <status>modified</status>
      <modifiedWord>（</modifiedWord>
      <trackRevisions>false</trackRevisions>
    </reviewItem>
    <reviewItem>
      <errorID>c5b06788-7fbc-486c-8a98-7d757b20996b</errorID>
      <errorWord>)</errorWord>
      <group>L1_Format</group>
      <groupName>格式问题</groupName>
      <ability>L2_HalfPunc_CN</ability>
      <abilityName>全半角问题</abilityName>
      <candidateList>
        <item>）</item>
      </candidateList>
      <explain>文本全半角错误。</explain>
      <paraID>3B281CFF</paraID>
      <start>91</start>
      <end>92</end>
      <status>modified</status>
      <modifiedWord>）</modifiedWord>
      <trackRevisions>false</trackRevisions>
    </reviewItem>
    <reviewItem>
      <errorID>fa8f6a91-d383-4f8c-af29-d9299c750a7c</errorID>
      <errorWord>(</errorWord>
      <group>L1_Format</group>
      <groupName>格式问题</groupName>
      <ability>L2_HalfPunc_CN</ability>
      <abilityName>全半角问题</abilityName>
      <candidateList>
        <item>（</item>
      </candidateList>
      <explain>文本全半角错误。</explain>
      <paraID>3B281CFF</paraID>
      <start>98</start>
      <end>99</end>
      <status>modified</status>
      <modifiedWord>（</modifiedWord>
      <trackRevisions>false</trackRevisions>
    </reviewItem>
    <reviewItem>
      <errorID>431bdfce-568f-414e-933b-30c6ef6510a8</errorID>
      <errorWord>)</errorWord>
      <group>L1_Format</group>
      <groupName>格式问题</groupName>
      <ability>L2_HalfPunc_CN</ability>
      <abilityName>全半角问题</abilityName>
      <candidateList>
        <item>）</item>
      </candidateList>
      <explain>文本全半角错误。</explain>
      <paraID>3B281CFF</paraID>
      <start>102</start>
      <end>103</end>
      <status>modified</status>
      <modifiedWord>）</modifiedWord>
      <trackRevisions>false</trackRevisions>
    </reviewItem>
    <reviewItem>
      <errorID>23fc095b-9716-4ee7-94dd-bb076f36eee3</errorID>
      <errorWord>(</errorWord>
      <group>L1_Format</group>
      <groupName>格式问题</groupName>
      <ability>L2_HalfPunc_CN</ability>
      <abilityName>全半角问题</abilityName>
      <candidateList>
        <item>（</item>
      </candidateList>
      <explain>文本全半角错误。</explain>
      <paraID>3B281CFF</paraID>
      <start>109</start>
      <end>110</end>
      <status>modified</status>
      <modifiedWord>（</modifiedWord>
      <trackRevisions>false</trackRevisions>
    </reviewItem>
    <reviewItem>
      <errorID>201ebfca-d846-48c4-8cab-c943020f1385</errorID>
      <errorWord>)</errorWord>
      <group>L1_Format</group>
      <groupName>格式问题</groupName>
      <ability>L2_HalfPunc_CN</ability>
      <abilityName>全半角问题</abilityName>
      <candidateList>
        <item>）</item>
      </candidateList>
      <explain>文本全半角错误。</explain>
      <paraID>3B281CFF</paraID>
      <start>112</start>
      <end>113</end>
      <status>modified</status>
      <modifiedWord>）</modifiedWord>
      <trackRevisions>false</trackRevisions>
    </reviewItem>
    <reviewItem>
      <errorID>b3a38f0f-37d4-4d5e-b795-fa9452959ff4</errorID>
      <errorWord>(</errorWord>
      <group>L1_Format</group>
      <groupName>格式问题</groupName>
      <ability>L2_HalfPunc_CN</ability>
      <abilityName>全半角问题</abilityName>
      <candidateList>
        <item>（</item>
      </candidateList>
      <explain>文本全半角错误。</explain>
      <paraID>3B281CFF</paraID>
      <start>119</start>
      <end>120</end>
      <status>modified</status>
      <modifiedWord>（</modifiedWord>
      <trackRevisions>false</trackRevisions>
    </reviewItem>
    <reviewItem>
      <errorID>060b25d9-43c0-45bc-a055-361308a9d881</errorID>
      <errorWord>)</errorWord>
      <group>L1_Format</group>
      <groupName>格式问题</groupName>
      <ability>L2_HalfPunc_CN</ability>
      <abilityName>全半角问题</abilityName>
      <candidateList>
        <item>）</item>
      </candidateList>
      <explain>文本全半角错误。</explain>
      <paraID>3B281CFF</paraID>
      <start>125</start>
      <end>126</end>
      <status>modified</status>
      <modifiedWord>）</modifiedWord>
      <trackRevisions>false</trackRevisions>
    </reviewItem>
    <reviewItem>
      <errorID>2e56451b-5a09-4679-8008-547dfc3b71d8</errorID>
      <errorWord>(</errorWord>
      <group>L1_Format</group>
      <groupName>格式问题</groupName>
      <ability>L2_HalfPunc_CN</ability>
      <abilityName>全半角问题</abilityName>
      <candidateList>
        <item>（</item>
      </candidateList>
      <explain>文本全半角错误。</explain>
      <paraID>3B281CFF</paraID>
      <start>132</start>
      <end>133</end>
      <status>modified</status>
      <modifiedWord>（</modifiedWord>
      <trackRevisions>false</trackRevisions>
    </reviewItem>
    <reviewItem>
      <errorID>aa035901-1a62-4d5a-8b3d-5c731ff6a417</errorID>
      <errorWord>)</errorWord>
      <group>L1_Format</group>
      <groupName>格式问题</groupName>
      <ability>L2_HalfPunc_CN</ability>
      <abilityName>全半角问题</abilityName>
      <candidateList>
        <item>）</item>
      </candidateList>
      <explain>文本全半角错误。</explain>
      <paraID>3B281CFF</paraID>
      <start>137</start>
      <end>138</end>
      <status>modified</status>
      <modifiedWord>）</modifiedWord>
      <trackRevisions>false</trackRevisions>
    </reviewItem>
    <reviewItem>
      <errorID>3484ccbc-e344-452e-816b-011aa671a185</errorID>
      <errorWord>(</errorWord>
      <group>L1_Format</group>
      <groupName>格式问题</groupName>
      <ability>L2_HalfPunc_CN</ability>
      <abilityName>全半角问题</abilityName>
      <candidateList>
        <item>（</item>
      </candidateList>
      <explain>文本全半角错误。</explain>
      <paraID>3A0223AD</paraID>
      <start>25</start>
      <end>26</end>
      <status>modified</status>
      <modifiedWord>（</modifiedWord>
      <trackRevisions>false</trackRevisions>
    </reviewItem>
    <reviewItem>
      <errorID>7e582dd5-99c8-43e4-beab-a898c94cb8ed</errorID>
      <errorWord>)</errorWord>
      <group>L1_Format</group>
      <groupName>格式问题</groupName>
      <ability>L2_HalfPunc_CN</ability>
      <abilityName>全半角问题</abilityName>
      <candidateList>
        <item>）</item>
      </candidateList>
      <explain>文本全半角错误。</explain>
      <paraID>3A0223AD</paraID>
      <start>38</start>
      <end>39</end>
      <status>modified</status>
      <modifiedWord>）</modifiedWord>
      <trackRevisions>false</trackRevisions>
    </reviewItem>
    <reviewItem>
      <errorID>22e2f8b6-2021-4a5f-8594-94d5da876760</errorID>
      <errorWord>(</errorWord>
      <group>L1_Format</group>
      <groupName>格式问题</groupName>
      <ability>L2_HalfPunc_CN</ability>
      <abilityName>全半角问题</abilityName>
      <candidateList>
        <item>（</item>
      </candidateList>
      <explain>文本全半角错误。</explain>
      <paraID>3A0223AD</paraID>
      <start>45</start>
      <end>46</end>
      <status>modified</status>
      <modifiedWord>（</modifiedWord>
      <trackRevisions>false</trackRevisions>
    </reviewItem>
    <reviewItem>
      <errorID>49a6cc1f-636d-4feb-9ad3-78044f2f5913</errorID>
      <errorWord>)</errorWord>
      <group>L1_Format</group>
      <groupName>格式问题</groupName>
      <ability>L2_HalfPunc_CN</ability>
      <abilityName>全半角问题</abilityName>
      <candidateList>
        <item>）</item>
      </candidateList>
      <explain>文本全半角错误。</explain>
      <paraID>3A0223AD</paraID>
      <start>57</start>
      <end>58</end>
      <status>modified</status>
      <modifiedWord>）</modifiedWord>
      <trackRevisions>false</trackRevisions>
    </reviewItem>
    <reviewItem>
      <errorID>e0ded33f-e520-41d1-b022-52cbd5f771d5</errorID>
      <errorWord>(</errorWord>
      <group>L1_Format</group>
      <groupName>格式问题</groupName>
      <ability>L2_HalfPunc_CN</ability>
      <abilityName>全半角问题</abilityName>
      <candidateList>
        <item>（</item>
      </candidateList>
      <explain>文本全半角错误。</explain>
      <paraID>3A0223AD</paraID>
      <start>64</start>
      <end>65</end>
      <status>modified</status>
      <modifiedWord>（</modifiedWord>
      <trackRevisions>false</trackRevisions>
    </reviewItem>
    <reviewItem>
      <errorID>2c055b6b-4550-4560-8ed5-a824cd2f8ef7</errorID>
      <errorWord>)</errorWord>
      <group>L1_Format</group>
      <groupName>格式问题</groupName>
      <ability>L2_HalfPunc_CN</ability>
      <abilityName>全半角问题</abilityName>
      <candidateList>
        <item>）</item>
      </candidateList>
      <explain>文本全半角错误。</explain>
      <paraID>3A0223AD</paraID>
      <start>82</start>
      <end>83</end>
      <status>modified</status>
      <modifiedWord>）</modifiedWord>
      <trackRevisions>false</trackRevisions>
    </reviewItem>
    <reviewItem>
      <errorID>3bd7ccc5-59fe-42cf-977e-f044bbb43c47</errorID>
      <errorWord>(</errorWord>
      <group>L1_Format</group>
      <groupName>格式问题</groupName>
      <ability>L2_HalfPunc_CN</ability>
      <abilityName>全半角问题</abilityName>
      <candidateList>
        <item>（</item>
      </candidateList>
      <explain>文本全半角错误。</explain>
      <paraID>30BA5FF6</paraID>
      <start>20</start>
      <end>21</end>
      <status>modified</status>
      <modifiedWord>（</modifiedWord>
      <trackRevisions>false</trackRevisions>
    </reviewItem>
    <reviewItem>
      <errorID>aef5d813-5503-4761-81a8-3dd7a27c6ebb</errorID>
      <errorWord>)</errorWord>
      <group>L1_Format</group>
      <groupName>格式问题</groupName>
      <ability>L2_HalfPunc_CN</ability>
      <abilityName>全半角问题</abilityName>
      <candidateList>
        <item>）</item>
      </candidateList>
      <explain>文本全半角错误。</explain>
      <paraID>30BA5FF6</paraID>
      <start>28</start>
      <end>29</end>
      <status>modified</status>
      <modifiedWord>）</modifiedWord>
      <trackRevisions>false</trackRevisions>
    </reviewItem>
    <reviewItem>
      <errorID>0dafa8ff-b9c3-479a-a402-52b10c5efa0e</errorID>
      <errorWord>1980年代</errorWord>
      <group>L1_Knowledge</group>
      <groupName>知识性问题</groupName>
      <ability>L2_Time</ability>
      <abilityName>日期时间</abilityName>
      <candidateList>
        <item>20世纪80年代</item>
      </candidateList>
      <explain>年代表述建议使用世纪+年代的格式。</explain>
      <paraID>56BEDAFA</paraID>
      <start>54</start>
      <end>60</end>
      <status>unmodified</status>
      <modifiedWord/>
      <trackRevisions>false</trackRevisions>
    </reviewItem>
    <reviewItem>
      <errorID>a1d9264d-f17c-42f5-95c3-b12c7c3041c8</errorID>
      <errorWord>"</errorWord>
      <group>L1_Format</group>
      <groupName>格式问题</groupName>
      <ability>L2_HalfPunc_CN</ability>
      <abilityName>全半角问题</abilityName>
      <candidateList>
        <item>“</item>
      </candidateList>
      <explain>文本全半角错误。</explain>
      <paraID>56BEDAFA</paraID>
      <start>78</start>
      <end>79</end>
      <status>modified</status>
      <modifiedWord>“</modifiedWord>
      <trackRevisions>false</trackRevisions>
    </reviewItem>
    <reviewItem>
      <errorID>17a1480b-4083-4a7c-8ab4-e66b35dae881</errorID>
      <errorWord>"</errorWord>
      <group>L1_Format</group>
      <groupName>格式问题</groupName>
      <ability>L2_HalfPunc_CN</ability>
      <abilityName>全半角问题</abilityName>
      <candidateList>
        <item>”</item>
      </candidateList>
      <explain>文本全半角错误。</explain>
      <paraID>56BEDAFA</paraID>
      <start>84</start>
      <end>85</end>
      <status>modified</status>
      <modifiedWord>”</modifiedWord>
      <trackRevisions>false</trackRevisions>
    </reviewItem>
    <reviewItem>
      <errorID>a0c9cb8f-5df7-4f72-b675-1a74909d796f</errorID>
      <errorWord>"</errorWord>
      <group>L1_Format</group>
      <groupName>格式问题</groupName>
      <ability>L2_HalfPunc_CN</ability>
      <abilityName>全半角问题</abilityName>
      <candidateList>
        <item>“</item>
      </candidateList>
      <explain>文本全半角错误。</explain>
      <paraID>790EE3A0</paraID>
      <start>71</start>
      <end>72</end>
      <status>modified</status>
      <modifiedWord>“</modifiedWord>
      <trackRevisions>false</trackRevisions>
    </reviewItem>
    <reviewItem>
      <errorID>1bfcd332-cf00-4af3-a4d6-63a789f960f7</errorID>
      <errorWord>"</errorWord>
      <group>L1_Format</group>
      <groupName>格式问题</groupName>
      <ability>L2_HalfPunc_CN</ability>
      <abilityName>全半角问题</abilityName>
      <candidateList>
        <item>”</item>
      </candidateList>
      <explain>文本全半角错误。</explain>
      <paraID>790EE3A0</paraID>
      <start>74</start>
      <end>75</end>
      <status>modified</status>
      <modifiedWord>”</modifiedWord>
      <trackRevisions>false</trackRevisions>
    </reviewItem>
    <reviewItem>
      <errorID>bead9fd2-ecd7-46b0-bb5e-b1381bafd259</errorID>
      <errorWord>"</errorWord>
      <group>L1_Format</group>
      <groupName>格式问题</groupName>
      <ability>L2_HalfPunc_CN</ability>
      <abilityName>全半角问题</abilityName>
      <candidateList>
        <item>“</item>
      </candidateList>
      <explain>文本全半角错误。</explain>
      <paraID>790EE3A0</paraID>
      <start>165</start>
      <end>166</end>
      <status>modified</status>
      <modifiedWord>“</modifiedWord>
      <trackRevisions>false</trackRevisions>
    </reviewItem>
    <reviewItem>
      <errorID>2a0d7e1c-2e34-450b-bc68-434bbdb398b1</errorID>
      <errorWord>"</errorWord>
      <group>L1_Format</group>
      <groupName>格式问题</groupName>
      <ability>L2_HalfPunc_CN</ability>
      <abilityName>全半角问题</abilityName>
      <candidateList>
        <item>”</item>
      </candidateList>
      <explain>文本全半角错误。</explain>
      <paraID>790EE3A0</paraID>
      <start>170</start>
      <end>171</end>
      <status>modified</status>
      <modifiedWord>”</modifiedWord>
      <trackRevisions>false</trackRevisions>
    </reviewItem>
    <reviewItem>
      <errorID>ed6d25d6-7412-4451-846f-608295f8bca5</errorID>
      <errorWord>"</errorWord>
      <group>L1_Format</group>
      <groupName>格式问题</groupName>
      <ability>L2_HalfPunc_CN</ability>
      <abilityName>全半角问题</abilityName>
      <candidateList>
        <item>“</item>
      </candidateList>
      <explain>文本全半角错误。</explain>
      <paraID>790EE3A0</paraID>
      <start>211</start>
      <end>212</end>
      <status>modified</status>
      <modifiedWord>“</modifiedWord>
      <trackRevisions>false</trackRevisions>
    </reviewItem>
    <reviewItem>
      <errorID>ccb2faeb-0072-4811-9745-ae1255ca72e7</errorID>
      <errorWord>"</errorWord>
      <group>L1_Format</group>
      <groupName>格式问题</groupName>
      <ability>L2_HalfPunc_CN</ability>
      <abilityName>全半角问题</abilityName>
      <candidateList>
        <item>”</item>
      </candidateList>
      <explain>文本全半角错误。</explain>
      <paraID>790EE3A0</paraID>
      <start>214</start>
      <end>215</end>
      <status>modified</status>
      <modifiedWord>”</modifiedWord>
      <trackRevisions>false</trackRevisions>
    </reviewItem>
    <reviewItem>
      <errorID>192c68d1-2f76-4487-b44e-2a739886aab3</errorID>
      <errorWord>"</errorWord>
      <group>L1_Format</group>
      <groupName>格式问题</groupName>
      <ability>L2_HalfPunc_CN</ability>
      <abilityName>全半角问题</abilityName>
      <candidateList>
        <item>“</item>
      </candidateList>
      <explain>文本全半角错误。</explain>
      <paraID>3D60A0A0</paraID>
      <start>51</start>
      <end>52</end>
      <status>modified</status>
      <modifiedWord>“</modifiedWord>
      <trackRevisions>false</trackRevisions>
    </reviewItem>
    <reviewItem>
      <errorID>60dc6614-c9af-4112-b60e-5fe9596ebc8e</errorID>
      <errorWord>"</errorWord>
      <group>L1_Format</group>
      <groupName>格式问题</groupName>
      <ability>L2_HalfPunc_CN</ability>
      <abilityName>全半角问题</abilityName>
      <candidateList>
        <item>”</item>
      </candidateList>
      <explain>文本全半角错误。</explain>
      <paraID>3D60A0A0</paraID>
      <start>59</start>
      <end>60</end>
      <status>modified</status>
      <modifiedWord>”</modifiedWord>
      <trackRevisions>false</trackRevisions>
    </reviewItem>
    <reviewItem>
      <errorID>45d3d062-5c92-4fd3-a81c-8cb7f4695742</errorID>
      <errorWord>"</errorWord>
      <group>L1_Format</group>
      <groupName>格式问题</groupName>
      <ability>L2_HalfPunc_CN</ability>
      <abilityName>全半角问题</abilityName>
      <candidateList>
        <item>“</item>
      </candidateList>
      <explain>文本全半角错误。</explain>
      <paraID>3D60A0A0</paraID>
      <start>109</start>
      <end>110</end>
      <status>modified</status>
      <modifiedWord>“</modifiedWord>
      <trackRevisions>false</trackRevisions>
    </reviewItem>
    <reviewItem>
      <errorID>98165198-7d6b-4390-95cd-6134b03b5465</errorID>
      <errorWord>"</errorWord>
      <group>L1_Format</group>
      <groupName>格式问题</groupName>
      <ability>L2_HalfPunc_CN</ability>
      <abilityName>全半角问题</abilityName>
      <candidateList>
        <item>”</item>
      </candidateList>
      <explain>文本全半角错误。</explain>
      <paraID>3D60A0A0</paraID>
      <start>114</start>
      <end>115</end>
      <status>modified</status>
      <modifiedWord>”</modifiedWord>
      <trackRevisions>false</trackRevisions>
    </reviewItem>
    <reviewItem>
      <errorID>fb583e0f-ba6c-425b-b2b1-d8965110c91d</errorID>
      <errorWord>1970年代</errorWord>
      <group>L1_Knowledge</group>
      <groupName>知识性问题</groupName>
      <ability>L2_Time</ability>
      <abilityName>日期时间</abilityName>
      <candidateList>
        <item>20世纪70年代</item>
      </candidateList>
      <explain>年代表述建议使用世纪+年代的格式。</explain>
      <paraID>6E1B5738</paraID>
      <start>45</start>
      <end>51</end>
      <status>unmodified</status>
      <modifiedWord/>
      <trackRevisions>false</trackRevisions>
    </reviewItem>
    <reviewItem>
      <errorID>418c7265-db4d-4ad6-9fd0-cd9600eda13f</errorID>
      <errorWord>"</errorWord>
      <group>L1_Format</group>
      <groupName>格式问题</groupName>
      <ability>L2_HalfPunc_CN</ability>
      <abilityName>全半角问题</abilityName>
      <candidateList>
        <item>“</item>
      </candidateList>
      <explain>文本全半角错误。</explain>
      <paraID>6E1B5738</paraID>
      <start>72</start>
      <end>73</end>
      <status>modified</status>
      <modifiedWord>“</modifiedWord>
      <trackRevisions>false</trackRevisions>
    </reviewItem>
    <reviewItem>
      <errorID>05796928-38a4-45be-83e3-15ae95ec8535</errorID>
      <errorWord>"</errorWord>
      <group>L1_Format</group>
      <groupName>格式问题</groupName>
      <ability>L2_HalfPunc_CN</ability>
      <abilityName>全半角问题</abilityName>
      <candidateList>
        <item>”</item>
      </candidateList>
      <explain>文本全半角错误。</explain>
      <paraID>6E1B5738</paraID>
      <start>77</start>
      <end>78</end>
      <status>modified</status>
      <modifiedWord>”</modifiedWord>
      <trackRevisions>false</trackRevisions>
    </reviewItem>
    <reviewItem>
      <errorID>db75bf84-3977-4b8e-80d0-3e75f75bbc38</errorID>
      <errorWord>"</errorWord>
      <group>L1_Format</group>
      <groupName>格式问题</groupName>
      <ability>L2_HalfPunc_CN</ability>
      <abilityName>全半角问题</abilityName>
      <candidateList>
        <item>“</item>
      </candidateList>
      <explain>文本全半角错误。</explain>
      <paraID>6E1B5738</paraID>
      <start>84</start>
      <end>85</end>
      <status>modified</status>
      <modifiedWord>“</modifiedWord>
      <trackRevisions>false</trackRevisions>
    </reviewItem>
    <reviewItem>
      <errorID>6393e204-303d-4e68-8d39-5274a82f65a5</errorID>
      <errorWord>"</errorWord>
      <group>L1_Format</group>
      <groupName>格式问题</groupName>
      <ability>L2_HalfPunc_CN</ability>
      <abilityName>全半角问题</abilityName>
      <candidateList>
        <item>”</item>
      </candidateList>
      <explain>文本全半角错误。</explain>
      <paraID>6E1B5738</paraID>
      <start>88</start>
      <end>89</end>
      <status>modified</status>
      <modifiedWord>”</modifiedWord>
      <trackRevisions>false</trackRevisions>
    </reviewItem>
    <reviewItem>
      <errorID>3d33abdc-ed75-48b3-bafd-272ee87fc397</errorID>
      <errorWord>"</errorWord>
      <group>L1_Format</group>
      <groupName>格式问题</groupName>
      <ability>L2_HalfPunc_CN</ability>
      <abilityName>全半角问题</abilityName>
      <candidateList>
        <item>“</item>
      </candidateList>
      <explain>文本全半角错误。</explain>
      <paraID>6E1B5738</paraID>
      <start>90</start>
      <end>91</end>
      <status>modified</status>
      <modifiedWord>“</modifiedWord>
      <trackRevisions>false</trackRevisions>
    </reviewItem>
    <reviewItem>
      <errorID>9cf83efd-cf56-4bcb-a910-d24c73bbd08e</errorID>
      <errorWord>"</errorWord>
      <group>L1_Format</group>
      <groupName>格式问题</groupName>
      <ability>L2_HalfPunc_CN</ability>
      <abilityName>全半角问题</abilityName>
      <candidateList>
        <item>”</item>
      </candidateList>
      <explain>文本全半角错误。</explain>
      <paraID>6E1B5738</paraID>
      <start>94</start>
      <end>95</end>
      <status>modified</status>
      <modifiedWord>”</modifiedWord>
      <trackRevisions>false</trackRevisions>
    </reviewItem>
    <reviewItem>
      <errorID>2aa7052d-919d-4aec-8590-c500dffd85e5</errorID>
      <errorWord>1968年五月</errorWord>
      <group>L1_Knowledge</group>
      <groupName>知识性问题</groupName>
      <ability>L2_Time</ability>
      <abilityName>日期时间</abilityName>
      <candidateList/>
      <explain>数字形式不统一。</explain>
      <paraID>6E1B5738</paraID>
      <start>107</start>
      <end>114</end>
      <status>unmodified</status>
      <modifiedWord/>
      <trackRevisions>false</trackRevisions>
    </reviewItem>
    <reviewItem>
      <errorID>3360455a-c95c-4157-aa1e-8bfe40493786</errorID>
      <errorWord>"</errorWord>
      <group>L1_Format</group>
      <groupName>格式问题</groupName>
      <ability>L2_HalfPunc_CN</ability>
      <abilityName>全半角问题</abilityName>
      <candidateList>
        <item>“</item>
      </candidateList>
      <explain>文本全半角错误。</explain>
      <paraID>6E1B5738</paraID>
      <start>132</start>
      <end>133</end>
      <status>modified</status>
      <modifiedWord>“</modifiedWord>
      <trackRevisions>false</trackRevisions>
    </reviewItem>
    <reviewItem>
      <errorID>f42a673b-0a9e-40db-b94d-f32a856625d2</errorID>
      <errorWord>"</errorWord>
      <group>L1_Format</group>
      <groupName>格式问题</groupName>
      <ability>L2_HalfPunc_CN</ability>
      <abilityName>全半角问题</abilityName>
      <candidateList>
        <item>”</item>
      </candidateList>
      <explain>文本全半角错误。</explain>
      <paraID>6E1B5738</paraID>
      <start>136</start>
      <end>137</end>
      <status>modified</status>
      <modifiedWord>”</modifiedWord>
      <trackRevisions>false</trackRevisions>
    </reviewItem>
    <reviewItem>
      <errorID>6bc6ac7b-26e8-4062-a28e-45e0968454ba</errorID>
      <errorWord>"</errorWord>
      <group>L1_Format</group>
      <groupName>格式问题</groupName>
      <ability>L2_HalfPunc_CN</ability>
      <abilityName>全半角问题</abilityName>
      <candidateList>
        <item>“</item>
      </candidateList>
      <explain>文本全半角错误。</explain>
      <paraID>6E1B5738</paraID>
      <start>143</start>
      <end>144</end>
      <status>modified</status>
      <modifiedWord>“</modifiedWord>
      <trackRevisions>false</trackRevisions>
    </reviewItem>
    <reviewItem>
      <errorID>5c685050-aa66-45ca-a26a-b22271346aaf</errorID>
      <errorWord>"</errorWord>
      <group>L1_Format</group>
      <groupName>格式问题</groupName>
      <ability>L2_HalfPunc_CN</ability>
      <abilityName>全半角问题</abilityName>
      <candidateList>
        <item>”</item>
      </candidateList>
      <explain>文本全半角错误。</explain>
      <paraID>6E1B5738</paraID>
      <start>148</start>
      <end>149</end>
      <status>modified</status>
      <modifiedWord>”</modifiedWord>
      <trackRevisions>false</trackRevisions>
    </reviewItem>
    <reviewItem>
      <errorID>6d2b8807-3e02-4917-ba46-cc147b1ef0b4</errorID>
      <errorWord>"</errorWord>
      <group>L1_Format</group>
      <groupName>格式问题</groupName>
      <ability>L2_HalfPunc_CN</ability>
      <abilityName>全半角问题</abilityName>
      <candidateList>
        <item>“</item>
      </candidateList>
      <explain>文本全半角错误。</explain>
      <paraID>6E1B5738</paraID>
      <start>150</start>
      <end>151</end>
      <status>modified</status>
      <modifiedWord>“</modifiedWord>
      <trackRevisions>false</trackRevisions>
    </reviewItem>
    <reviewItem>
      <errorID>3cc7bc90-c5a1-4f18-9559-9dcf8161ed0b</errorID>
      <errorWord>"</errorWord>
      <group>L1_Format</group>
      <groupName>格式问题</groupName>
      <ability>L2_HalfPunc_CN</ability>
      <abilityName>全半角问题</abilityName>
      <candidateList>
        <item>”</item>
      </candidateList>
      <explain>文本全半角错误。</explain>
      <paraID>6E1B5738</paraID>
      <start>155</start>
      <end>156</end>
      <status>modified</status>
      <modifiedWord>”</modifiedWord>
      <trackRevisions>false</trackRevisions>
    </reviewItem>
    <reviewItem>
      <errorID>eeeb2194-93ae-4725-bedd-0497a1248489</errorID>
      <errorWord>"</errorWord>
      <group>L1_Format</group>
      <groupName>格式问题</groupName>
      <ability>L2_HalfPunc_CN</ability>
      <abilityName>全半角问题</abilityName>
      <candidateList>
        <item>“</item>
      </candidateList>
      <explain>文本全半角错误。</explain>
      <paraID>34697D71</paraID>
      <start>70</start>
      <end>71</end>
      <status>modified</status>
      <modifiedWord>“</modifiedWord>
      <trackRevisions>false</trackRevisions>
    </reviewItem>
    <reviewItem>
      <errorID>787f7d55-8351-4b3d-85c5-b1124676364c</errorID>
      <errorWord>"</errorWord>
      <group>L1_Format</group>
      <groupName>格式问题</groupName>
      <ability>L2_HalfPunc_CN</ability>
      <abilityName>全半角问题</abilityName>
      <candidateList>
        <item>”</item>
      </candidateList>
      <explain>文本全半角错误。</explain>
      <paraID>34697D71</paraID>
      <start>75</start>
      <end>76</end>
      <status>modified</status>
      <modifiedWord>”</modifiedWord>
      <trackRevisions>false</trackRevisions>
    </reviewItem>
    <reviewItem>
      <errorID>8e837768-b701-4387-9deb-a6a7ae62a8c5</errorID>
      <errorWord>"</errorWord>
      <group>L1_Format</group>
      <groupName>格式问题</groupName>
      <ability>L2_HalfPunc_CN</ability>
      <abilityName>全半角问题</abilityName>
      <candidateList>
        <item>“</item>
      </candidateList>
      <explain>文本全半角错误。</explain>
      <paraID>34697D71</paraID>
      <start>124</start>
      <end>125</end>
      <status>modified</status>
      <modifiedWord>“</modifiedWord>
      <trackRevisions>false</trackRevisions>
    </reviewItem>
    <reviewItem>
      <errorID>69d7f026-4fa6-46ae-9294-897a04c22a76</errorID>
      <errorWord>"</errorWord>
      <group>L1_Format</group>
      <groupName>格式问题</groupName>
      <ability>L2_HalfPunc_CN</ability>
      <abilityName>全半角问题</abilityName>
      <candidateList>
        <item>”</item>
      </candidateList>
      <explain>文本全半角错误。</explain>
      <paraID>34697D71</paraID>
      <start>128</start>
      <end>129</end>
      <status>modified</status>
      <modifiedWord>”</modifiedWord>
      <trackRevisions>false</trackRevisions>
    </reviewItem>
    <reviewItem>
      <errorID>14f0d0a3-c4ce-4476-ac74-f239746acf7c</errorID>
      <errorWord>"</errorWord>
      <group>L1_Format</group>
      <groupName>格式问题</groupName>
      <ability>L2_HalfPunc_CN</ability>
      <abilityName>全半角问题</abilityName>
      <candidateList>
        <item>“</item>
      </candidateList>
      <explain>文本全半角错误。</explain>
      <paraID>2C5B6372</paraID>
      <start>6</start>
      <end>7</end>
      <status>modified</status>
      <modifiedWord>“</modifiedWord>
      <trackRevisions>false</trackRevisions>
    </reviewItem>
    <reviewItem>
      <errorID>5f227494-306e-413f-a164-ff2fcf9fd833</errorID>
      <errorWord>"</errorWord>
      <group>L1_Format</group>
      <groupName>格式问题</groupName>
      <ability>L2_HalfPunc_CN</ability>
      <abilityName>全半角问题</abilityName>
      <candidateList>
        <item>”</item>
      </candidateList>
      <explain>文本全半角错误。</explain>
      <paraID>2C5B6372</paraID>
      <start>12</start>
      <end>13</end>
      <status>modified</status>
      <modifiedWord>”</modifiedWord>
      <trackRevisions>false</trackRevisions>
    </reviewItem>
    <reviewItem>
      <errorID>487ede29-f22a-467f-b5f4-5bce15329c2a</errorID>
      <errorWord>"</errorWord>
      <group>L1_Format</group>
      <groupName>格式问题</groupName>
      <ability>L2_HalfPunc_CN</ability>
      <abilityName>全半角问题</abilityName>
      <candidateList>
        <item>“</item>
      </candidateList>
      <explain>文本全半角错误。</explain>
      <paraID>2C5B6372</paraID>
      <start>66</start>
      <end>67</end>
      <status>modified</status>
      <modifiedWord>“</modifiedWord>
      <trackRevisions>false</trackRevisions>
    </reviewItem>
    <reviewItem>
      <errorID>f925c045-9b1e-4b47-8120-9d846f9f19c1</errorID>
      <errorWord>"</errorWord>
      <group>L1_Format</group>
      <groupName>格式问题</groupName>
      <ability>L2_HalfPunc_CN</ability>
      <abilityName>全半角问题</abilityName>
      <candidateList>
        <item>”</item>
      </candidateList>
      <explain>文本全半角错误。</explain>
      <paraID>2C5B6372</paraID>
      <start>69</start>
      <end>70</end>
      <status>modified</status>
      <modifiedWord>”</modifiedWord>
      <trackRevisions>false</trackRevisions>
    </reviewItem>
    <reviewItem>
      <errorID>bc3284c4-662e-4d7a-b454-7bc3b8cf33bc</errorID>
      <errorWord>"</errorWord>
      <group>L1_Format</group>
      <groupName>格式问题</groupName>
      <ability>L2_HalfPunc_CN</ability>
      <abilityName>全半角问题</abilityName>
      <candidateList>
        <item>“</item>
      </candidateList>
      <explain>文本全半角错误。</explain>
      <paraID>2C5B6372</paraID>
      <start>126</start>
      <end>127</end>
      <status>modified</status>
      <modifiedWord>“</modifiedWord>
      <trackRevisions>false</trackRevisions>
    </reviewItem>
    <reviewItem>
      <errorID>f7845f1e-4d7d-4125-ab2e-d1bbd76a201b</errorID>
      <errorWord>"</errorWord>
      <group>L1_Format</group>
      <groupName>格式问题</groupName>
      <ability>L2_HalfPunc_CN</ability>
      <abilityName>全半角问题</abilityName>
      <candidateList>
        <item>”</item>
      </candidateList>
      <explain>文本全半角错误。</explain>
      <paraID>2C5B6372</paraID>
      <start>136</start>
      <end>137</end>
      <status>modified</status>
      <modifiedWord>”</modifiedWord>
      <trackRevisions>false</trackRevisions>
    </reviewItem>
    <reviewItem>
      <errorID>65a54d82-0346-447f-9e7d-cc790236175e</errorID>
      <errorWord>(</errorWord>
      <group>L1_Format</group>
      <groupName>格式问题</groupName>
      <ability>L2_HalfPunc_CN</ability>
      <abilityName>全半角问题</abilityName>
      <candidateList>
        <item>（</item>
      </candidateList>
      <explain>文本全半角错误。</explain>
      <paraID>23BD5E3C</paraID>
      <start>21</start>
      <end>22</end>
      <status>modified</status>
      <modifiedWord>（</modifiedWord>
      <trackRevisions>false</trackRevisions>
    </reviewItem>
    <reviewItem>
      <errorID>fbbcc4a4-a143-4116-ab1f-c4d8a06219be</errorID>
      <errorWord>)</errorWord>
      <group>L1_Format</group>
      <groupName>格式问题</groupName>
      <ability>L2_HalfPunc_CN</ability>
      <abilityName>全半角问题</abilityName>
      <candidateList>
        <item>）</item>
      </candidateList>
      <explain>文本全半角错误。</explain>
      <paraID>23BD5E3C</paraID>
      <start>27</start>
      <end>28</end>
      <status>modified</status>
      <modifiedWord>）</modifiedWord>
      <trackRevisions>false</trackRevisions>
    </reviewItem>
    <reviewItem>
      <errorID>ce2cdcc9-9ab6-4411-a30a-1ff2b98275ee</errorID>
      <errorWord>(</errorWord>
      <group>L1_Format</group>
      <groupName>格式问题</groupName>
      <ability>L2_HalfPunc_CN</ability>
      <abilityName>全半角问题</abilityName>
      <candidateList>
        <item>（</item>
      </candidateList>
      <explain>文本全半角错误。</explain>
      <paraID>23BD5E3C</paraID>
      <start>34</start>
      <end>35</end>
      <status>modified</status>
      <modifiedWord>（</modifiedWord>
      <trackRevisions>false</trackRevisions>
    </reviewItem>
    <reviewItem>
      <errorID>73e72092-4f46-405a-bdc4-c41e5f15e9c4</errorID>
      <errorWord>)</errorWord>
      <group>L1_Format</group>
      <groupName>格式问题</groupName>
      <ability>L2_HalfPunc_CN</ability>
      <abilityName>全半角问题</abilityName>
      <candidateList>
        <item>）</item>
      </candidateList>
      <explain>文本全半角错误。</explain>
      <paraID>23BD5E3C</paraID>
      <start>42</start>
      <end>43</end>
      <status>modified</status>
      <modifiedWord>）</modifiedWord>
      <trackRevisions>false</trackRevisions>
    </reviewItem>
    <reviewItem>
      <errorID>12c0dfce-5efe-4502-ab16-cfd01bd3af42</errorID>
      <errorWord>(</errorWord>
      <group>L1_Format</group>
      <groupName>格式问题</groupName>
      <ability>L2_HalfPunc_CN</ability>
      <abilityName>全半角问题</abilityName>
      <candidateList>
        <item>（</item>
      </candidateList>
      <explain>文本全半角错误。</explain>
      <paraID>23BD5E3C</paraID>
      <start>49</start>
      <end>50</end>
      <status>modified</status>
      <modifiedWord>（</modifiedWord>
      <trackRevisions>false</trackRevisions>
    </reviewItem>
    <reviewItem>
      <errorID>5706295f-85f7-4fd7-9953-9cc9b378656b</errorID>
      <errorWord>)</errorWord>
      <group>L1_Format</group>
      <groupName>格式问题</groupName>
      <ability>L2_HalfPunc_CN</ability>
      <abilityName>全半角问题</abilityName>
      <candidateList>
        <item>）</item>
      </candidateList>
      <explain>文本全半角错误。</explain>
      <paraID>23BD5E3C</paraID>
      <start>54</start>
      <end>55</end>
      <status>modified</status>
      <modifiedWord>）</modifiedWord>
      <trackRevisions>false</trackRevisions>
    </reviewItem>
    <reviewItem>
      <errorID>34b8f23f-ed0e-4dea-bcbc-07e43e29c86f</errorID>
      <errorWord>(</errorWord>
      <group>L1_Format</group>
      <groupName>格式问题</groupName>
      <ability>L2_HalfPunc_CN</ability>
      <abilityName>全半角问题</abilityName>
      <candidateList>
        <item>（</item>
      </candidateList>
      <explain>文本全半角错误。</explain>
      <paraID>23BD5E3C</paraID>
      <start>61</start>
      <end>62</end>
      <status>modified</status>
      <modifiedWord>（</modifiedWord>
      <trackRevisions>false</trackRevisions>
    </reviewItem>
    <reviewItem>
      <errorID>deca9b8f-c3c3-4a84-9021-bc31ce6ef2aa</errorID>
      <errorWord>)</errorWord>
      <group>L1_Format</group>
      <groupName>格式问题</groupName>
      <ability>L2_HalfPunc_CN</ability>
      <abilityName>全半角问题</abilityName>
      <candidateList>
        <item>）</item>
      </candidateList>
      <explain>文本全半角错误。</explain>
      <paraID>23BD5E3C</paraID>
      <start>69</start>
      <end>70</end>
      <status>modified</status>
      <modifiedWord>）</modifiedWord>
      <trackRevisions>false</trackRevisions>
    </reviewItem>
    <reviewItem>
      <errorID>bcce424c-c977-4568-b310-e6847bffc679</errorID>
      <errorWord>(</errorWord>
      <group>L1_Format</group>
      <groupName>格式问题</groupName>
      <ability>L2_HalfPunc_CN</ability>
      <abilityName>全半角问题</abilityName>
      <candidateList>
        <item>（</item>
      </candidateList>
      <explain>文本全半角错误。</explain>
      <paraID>23BD5E3C</paraID>
      <start>76</start>
      <end>77</end>
      <status>modified</status>
      <modifiedWord>（</modifiedWord>
      <trackRevisions>false</trackRevisions>
    </reviewItem>
    <reviewItem>
      <errorID>0d21068b-386e-4a21-acee-bf88c3fe2905</errorID>
      <errorWord>)</errorWord>
      <group>L1_Format</group>
      <groupName>格式问题</groupName>
      <ability>L2_HalfPunc_CN</ability>
      <abilityName>全半角问题</abilityName>
      <candidateList>
        <item>）</item>
      </candidateList>
      <explain>文本全半角错误。</explain>
      <paraID>23BD5E3C</paraID>
      <start>81</start>
      <end>82</end>
      <status>modified</status>
      <modifiedWord>）</modifiedWord>
      <trackRevisions>false</trackRevisions>
    </reviewItem>
    <reviewItem>
      <errorID>90283db1-b7c3-4917-a28b-2442eef5c638</errorID>
      <errorWord>(</errorWord>
      <group>L1_Format</group>
      <groupName>格式问题</groupName>
      <ability>L2_HalfPunc_CN</ability>
      <abilityName>全半角问题</abilityName>
      <candidateList>
        <item>（</item>
      </candidateList>
      <explain>文本全半角错误。</explain>
      <paraID>3EF198FA</paraID>
      <start>25</start>
      <end>26</end>
      <status>modified</status>
      <modifiedWord>（</modifiedWord>
      <trackRevisions>false</trackRevisions>
    </reviewItem>
    <reviewItem>
      <errorID>20cc5076-fec4-48b2-8a96-0da0ee3e04fb</errorID>
      <errorWord>)</errorWord>
      <group>L1_Format</group>
      <groupName>格式问题</groupName>
      <ability>L2_HalfPunc_CN</ability>
      <abilityName>全半角问题</abilityName>
      <candidateList>
        <item>）</item>
      </candidateList>
      <explain>文本全半角错误。</explain>
      <paraID>3EF198FA</paraID>
      <start>46</start>
      <end>47</end>
      <status>modified</status>
      <modifiedWord>）</modifiedWord>
      <trackRevisions>false</trackRevisions>
    </reviewItem>
    <reviewItem>
      <errorID>c115c8c5-951b-46a5-a71f-67dcceae860a</errorID>
      <errorWord>(</errorWord>
      <group>L1_Format</group>
      <groupName>格式问题</groupName>
      <ability>L2_HalfPunc_CN</ability>
      <abilityName>全半角问题</abilityName>
      <candidateList>
        <item>（</item>
      </candidateList>
      <explain>文本全半角错误。</explain>
      <paraID>3EF198FA</paraID>
      <start>53</start>
      <end>54</end>
      <status>modified</status>
      <modifiedWord>（</modifiedWord>
      <trackRevisions>false</trackRevisions>
    </reviewItem>
    <reviewItem>
      <errorID>5ce23c71-db4c-477e-a8db-87676455aa5c</errorID>
      <errorWord>)</errorWord>
      <group>L1_Format</group>
      <groupName>格式问题</groupName>
      <ability>L2_HalfPunc_CN</ability>
      <abilityName>全半角问题</abilityName>
      <candidateList>
        <item>）</item>
      </candidateList>
      <explain>文本全半角错误。</explain>
      <paraID>3EF198FA</paraID>
      <start>72</start>
      <end>73</end>
      <status>modified</status>
      <modifiedWord>）</modifiedWord>
      <trackRevisions>false</trackRevisions>
    </reviewItem>
    <reviewItem>
      <errorID>10e198b4-3e7c-4a7f-81a3-8f9bd0b0355f</errorID>
      <errorWord>"</errorWord>
      <group>L1_Format</group>
      <groupName>格式问题</groupName>
      <ability>L2_HalfPunc_CN</ability>
      <abilityName>全半角问题</abilityName>
      <candidateList>
        <item>“</item>
      </candidateList>
      <explain>文本全半角错误。</explain>
      <paraID>788555D2</paraID>
      <start>48</start>
      <end>49</end>
      <status>modified</status>
      <modifiedWord>“</modifiedWord>
      <trackRevisions>false</trackRevisions>
    </reviewItem>
    <reviewItem>
      <errorID>62707f80-d140-4f02-a8de-f78fa9759040</errorID>
      <errorWord>"</errorWord>
      <group>L1_Format</group>
      <groupName>格式问题</groupName>
      <ability>L2_HalfPunc_CN</ability>
      <abilityName>全半角问题</abilityName>
      <candidateList>
        <item>”</item>
      </candidateList>
      <explain>文本全半角错误。</explain>
      <paraID>788555D2</paraID>
      <start>54</start>
      <end>55</end>
      <status>modified</status>
      <modifiedWord>”</modifiedWord>
      <trackRevisions>false</trackRevisions>
    </reviewItem>
    <reviewItem>
      <errorID>4d624d90-64ad-448f-afb6-c5bbb4da8a16</errorID>
      <errorWord>"</errorWord>
      <group>L1_Format</group>
      <groupName>格式问题</groupName>
      <ability>L2_HalfPunc_CN</ability>
      <abilityName>全半角问题</abilityName>
      <candidateList>
        <item>“</item>
      </candidateList>
      <explain>文本全半角错误。</explain>
      <paraID>788555D2</paraID>
      <start>94</start>
      <end>95</end>
      <status>modified</status>
      <modifiedWord>“</modifiedWord>
      <trackRevisions>false</trackRevisions>
    </reviewItem>
    <reviewItem>
      <errorID>967413a8-1858-457a-bd79-eed6f8ab8a91</errorID>
      <errorWord>"</errorWord>
      <group>L1_Format</group>
      <groupName>格式问题</groupName>
      <ability>L2_HalfPunc_CN</ability>
      <abilityName>全半角问题</abilityName>
      <candidateList>
        <item>”</item>
      </candidateList>
      <explain>文本全半角错误。</explain>
      <paraID>788555D2</paraID>
      <start>103</start>
      <end>104</end>
      <status>modified</status>
      <modifiedWord>”</modifiedWord>
      <trackRevisions>false</trackRevisions>
    </reviewItem>
    <reviewItem>
      <errorID>fe831c18-d4b7-4555-8cfa-ec3f8ef925e8</errorID>
      <errorWord>"</errorWord>
      <group>L1_Format</group>
      <groupName>格式问题</groupName>
      <ability>L2_HalfPunc_CN</ability>
      <abilityName>全半角问题</abilityName>
      <candidateList>
        <item>“</item>
      </candidateList>
      <explain>文本全半角错误。</explain>
      <paraID>788555D2</paraID>
      <start>112</start>
      <end>113</end>
      <status>modified</status>
      <modifiedWord>“</modifiedWord>
      <trackRevisions>false</trackRevisions>
    </reviewItem>
    <reviewItem>
      <errorID>15b83c82-0519-422d-a14a-f7262d97a409</errorID>
      <errorWord>"</errorWord>
      <group>L1_Format</group>
      <groupName>格式问题</groupName>
      <ability>L2_HalfPunc_CN</ability>
      <abilityName>全半角问题</abilityName>
      <candidateList>
        <item>”</item>
      </candidateList>
      <explain>文本全半角错误。</explain>
      <paraID>788555D2</paraID>
      <start>117</start>
      <end>118</end>
      <status>modified</status>
      <modifiedWord>”</modifiedWord>
      <trackRevisions>false</trackRevisions>
    </reviewItem>
    <reviewItem>
      <errorID>241e2614-6d93-4cac-a632-4fdbd29edc25</errorID>
      <errorWord>"</errorWord>
      <group>L1_Format</group>
      <groupName>格式问题</groupName>
      <ability>L2_HalfPunc_CN</ability>
      <abilityName>全半角问题</abilityName>
      <candidateList>
        <item>“</item>
      </candidateList>
      <explain>文本全半角错误。</explain>
      <paraID>69B84656</paraID>
      <start>37</start>
      <end>38</end>
      <status>modified</status>
      <modifiedWord>“</modifiedWord>
      <trackRevisions>false</trackRevisions>
    </reviewItem>
    <reviewItem>
      <errorID>8282dc5e-e5d9-4d3d-8803-219309c5a3ed</errorID>
      <errorWord>"</errorWord>
      <group>L1_Format</group>
      <groupName>格式问题</groupName>
      <ability>L2_HalfPunc_CN</ability>
      <abilityName>全半角问题</abilityName>
      <candidateList>
        <item>”</item>
      </candidateList>
      <explain>文本全半角错误。</explain>
      <paraID>69B84656</paraID>
      <start>40</start>
      <end>41</end>
      <status>modified</status>
      <modifiedWord>”</modifiedWord>
      <trackRevisions>false</trackRevisions>
    </reviewItem>
    <reviewItem>
      <errorID>2709f97d-ae3a-4d06-8223-f8a8c2cd24c8</errorID>
      <errorWord>"</errorWord>
      <group>L1_Format</group>
      <groupName>格式问题</groupName>
      <ability>L2_HalfPunc_CN</ability>
      <abilityName>全半角问题</abilityName>
      <candidateList>
        <item>“</item>
      </candidateList>
      <explain>文本全半角错误。</explain>
      <paraID>69B84656</paraID>
      <start>99</start>
      <end>100</end>
      <status>modified</status>
      <modifiedWord>“</modifiedWord>
      <trackRevisions>false</trackRevisions>
    </reviewItem>
    <reviewItem>
      <errorID>96e22b3c-7ea6-47d6-8a0f-45a7a44406c2</errorID>
      <errorWord>"</errorWord>
      <group>L1_Format</group>
      <groupName>格式问题</groupName>
      <ability>L2_HalfPunc_CN</ability>
      <abilityName>全半角问题</abilityName>
      <candidateList>
        <item>”</item>
      </candidateList>
      <explain>文本全半角错误。</explain>
      <paraID>69B84656</paraID>
      <start>105</start>
      <end>106</end>
      <status>modified</status>
      <modifiedWord>”</modifiedWord>
      <trackRevisions>false</trackRevisions>
    </reviewItem>
    <reviewItem>
      <errorID>6471d575-aa3f-49ad-a0fe-9ad40d7aff14</errorID>
      <errorWord>"</errorWord>
      <group>L1_Format</group>
      <groupName>格式问题</groupName>
      <ability>L2_HalfPunc_CN</ability>
      <abilityName>全半角问题</abilityName>
      <candidateList>
        <item>“</item>
      </candidateList>
      <explain>文本全半角错误。</explain>
      <paraID>69B84656</paraID>
      <start>109</start>
      <end>110</end>
      <status>modified</status>
      <modifiedWord>“</modifiedWord>
      <trackRevisions>false</trackRevisions>
    </reviewItem>
    <reviewItem>
      <errorID>1a73b38f-169d-4b23-bc99-b99fb32c52c4</errorID>
      <errorWord>"</errorWord>
      <group>L1_Format</group>
      <groupName>格式问题</groupName>
      <ability>L2_HalfPunc_CN</ability>
      <abilityName>全半角问题</abilityName>
      <candidateList>
        <item>”</item>
      </candidateList>
      <explain>文本全半角错误。</explain>
      <paraID>69B84656</paraID>
      <start>114</start>
      <end>115</end>
      <status>modified</status>
      <modifiedWord>”</modifiedWord>
      <trackRevisions>false</trackRevisions>
    </reviewItem>
    <reviewItem>
      <errorID>591fc8f4-1379-4a7f-bd56-8c8eb2298f65</errorID>
      <errorWord>"</errorWord>
      <group>L1_Format</group>
      <groupName>格式问题</groupName>
      <ability>L2_HalfPunc_CN</ability>
      <abilityName>全半角问题</abilityName>
      <candidateList>
        <item>“</item>
      </candidateList>
      <explain>文本全半角错误。</explain>
      <paraID>69B84656</paraID>
      <start>119</start>
      <end>120</end>
      <status>modified</status>
      <modifiedWord>“</modifiedWord>
      <trackRevisions>false</trackRevisions>
    </reviewItem>
    <reviewItem>
      <errorID>0cf6bcb2-8463-4054-ad2d-c39de9ed5d30</errorID>
      <errorWord>"</errorWord>
      <group>L1_Format</group>
      <groupName>格式问题</groupName>
      <ability>L2_HalfPunc_CN</ability>
      <abilityName>全半角问题</abilityName>
      <candidateList>
        <item>”</item>
      </candidateList>
      <explain>文本全半角错误。</explain>
      <paraID>69B84656</paraID>
      <start>125</start>
      <end>126</end>
      <status>modified</status>
      <modifiedWord>”</modifiedWord>
      <trackRevisions>false</trackRevisions>
    </reviewItem>
    <reviewItem>
      <errorID>9b3edadc-a417-4f7a-a4d3-c16d99045a14</errorID>
      <errorWord>"</errorWord>
      <group>L1_Format</group>
      <groupName>格式问题</groupName>
      <ability>L2_HalfPunc_CN</ability>
      <abilityName>全半角问题</abilityName>
      <candidateList>
        <item>“</item>
      </candidateList>
      <explain>文本全半角错误。</explain>
      <paraID>43D76C7E</paraID>
      <start>30</start>
      <end>31</end>
      <status>modified</status>
      <modifiedWord>“</modifiedWord>
      <trackRevisions>false</trackRevisions>
    </reviewItem>
    <reviewItem>
      <errorID>fe158a09-979f-405a-87d6-bd4d8b5164d9</errorID>
      <errorWord>"</errorWord>
      <group>L1_Format</group>
      <groupName>格式问题</groupName>
      <ability>L2_HalfPunc_CN</ability>
      <abilityName>全半角问题</abilityName>
      <candidateList>
        <item>”</item>
      </candidateList>
      <explain>文本全半角错误。</explain>
      <paraID>43D76C7E</paraID>
      <start>33</start>
      <end>34</end>
      <status>modified</status>
      <modifiedWord>”</modifiedWord>
      <trackRevisions>false</trackRevisions>
    </reviewItem>
    <reviewItem>
      <errorID>2e910073-3f63-426e-b9f5-68f768495ac1</errorID>
      <errorWord>"</errorWord>
      <group>L1_Format</group>
      <groupName>格式问题</groupName>
      <ability>L2_HalfPunc_CN</ability>
      <abilityName>全半角问题</abilityName>
      <candidateList>
        <item>“</item>
      </candidateList>
      <explain>文本全半角错误。</explain>
      <paraID>43D76C7E</paraID>
      <start>51</start>
      <end>52</end>
      <status>modified</status>
      <modifiedWord>“</modifiedWord>
      <trackRevisions>false</trackRevisions>
    </reviewItem>
    <reviewItem>
      <errorID>553357f8-c6d8-4489-89e2-8a49cee855c0</errorID>
      <errorWord>"</errorWord>
      <group>L1_Format</group>
      <groupName>格式问题</groupName>
      <ability>L2_HalfPunc_CN</ability>
      <abilityName>全半角问题</abilityName>
      <candidateList>
        <item>”</item>
      </candidateList>
      <explain>文本全半角错误。</explain>
      <paraID>43D76C7E</paraID>
      <start>56</start>
      <end>57</end>
      <status>modified</status>
      <modifiedWord>”</modifiedWord>
      <trackRevisions>false</trackRevisions>
    </reviewItem>
    <reviewItem>
      <errorID>fb8a9520-0b8a-4910-8bd9-b3c94493d813</errorID>
      <errorWord>"</errorWord>
      <group>L1_Format</group>
      <groupName>格式问题</groupName>
      <ability>L2_HalfPunc_CN</ability>
      <abilityName>全半角问题</abilityName>
      <candidateList>
        <item>“</item>
      </candidateList>
      <explain>文本全半角错误。</explain>
      <paraID>79A4C419</paraID>
      <start>19</start>
      <end>20</end>
      <status>modified</status>
      <modifiedWord>“</modifiedWord>
      <trackRevisions>false</trackRevisions>
    </reviewItem>
    <reviewItem>
      <errorID>67fb4de4-4b15-43d0-929b-5aacaed620a6</errorID>
      <errorWord>"</errorWord>
      <group>L1_Format</group>
      <groupName>格式问题</groupName>
      <ability>L2_HalfPunc_CN</ability>
      <abilityName>全半角问题</abilityName>
      <candidateList>
        <item>”</item>
      </candidateList>
      <explain>文本全半角错误。</explain>
      <paraID>79A4C419</paraID>
      <start>23</start>
      <end>24</end>
      <status>modified</status>
      <modifiedWord>”</modifiedWord>
      <trackRevisions>false</trackRevisions>
    </reviewItem>
    <reviewItem>
      <errorID>707eec46-c85c-4ae8-b710-3b75bece55da</errorID>
      <errorWord>"</errorWord>
      <group>L1_Format</group>
      <groupName>格式问题</groupName>
      <ability>L2_HalfPunc_CN</ability>
      <abilityName>全半角问题</abilityName>
      <candidateList>
        <item>“</item>
      </candidateList>
      <explain>文本全半角错误。</explain>
      <paraID>79A4C419</paraID>
      <start>118</start>
      <end>119</end>
      <status>modified</status>
      <modifiedWord>“</modifiedWord>
      <trackRevisions>false</trackRevisions>
    </reviewItem>
    <reviewItem>
      <errorID>450d552c-c85f-429d-8895-7aed7a8384ce</errorID>
      <errorWord>"</errorWord>
      <group>L1_Format</group>
      <groupName>格式问题</groupName>
      <ability>L2_HalfPunc_CN</ability>
      <abilityName>全半角问题</abilityName>
      <candidateList>
        <item>”</item>
      </candidateList>
      <explain>文本全半角错误。</explain>
      <paraID>79A4C419</paraID>
      <start>123</start>
      <end>124</end>
      <status>modified</status>
      <modifiedWord>”</modifiedWord>
      <trackRevisions>false</trackRevisions>
    </reviewItem>
    <reviewItem>
      <errorID>870a718a-a588-44af-b9af-fb84455e377c</errorID>
      <errorWord>"</errorWord>
      <group>L1_Format</group>
      <groupName>格式问题</groupName>
      <ability>L2_HalfPunc_CN</ability>
      <abilityName>全半角问题</abilityName>
      <candidateList>
        <item>“</item>
      </candidateList>
      <explain>文本全半角错误。</explain>
      <paraID>10BC1270</paraID>
      <start>11</start>
      <end>12</end>
      <status>modified</status>
      <modifiedWord>“</modifiedWord>
      <trackRevisions>false</trackRevisions>
    </reviewItem>
    <reviewItem>
      <errorID>50a85fb3-ad25-45ea-a616-57df1e25e26e</errorID>
      <errorWord>"</errorWord>
      <group>L1_Format</group>
      <groupName>格式问题</groupName>
      <ability>L2_HalfPunc_CN</ability>
      <abilityName>全半角问题</abilityName>
      <candidateList>
        <item>”</item>
      </candidateList>
      <explain>文本全半角错误。</explain>
      <paraID>10BC1270</paraID>
      <start>17</start>
      <end>18</end>
      <status>modified</status>
      <modifiedWord>”</modifiedWord>
      <trackRevisions>false</trackRevisions>
    </reviewItem>
    <reviewItem>
      <errorID>9be6338d-637a-4aaf-a3f6-5651eb7789c5</errorID>
      <errorWord>"</errorWord>
      <group>L1_Format</group>
      <groupName>格式问题</groupName>
      <ability>L2_HalfPunc_CN</ability>
      <abilityName>全半角问题</abilityName>
      <candidateList>
        <item>“</item>
      </candidateList>
      <explain>文本全半角错误。</explain>
      <paraID> 3A6BD6E</paraID>
      <start>81</start>
      <end>82</end>
      <status>modified</status>
      <modifiedWord>“</modifiedWord>
      <trackRevisions>false</trackRevisions>
    </reviewItem>
    <reviewItem>
      <errorID>bc9804f3-16a4-458c-965b-a56dfe7bb132</errorID>
      <errorWord>"</errorWord>
      <group>L1_Format</group>
      <groupName>格式问题</groupName>
      <ability>L2_HalfPunc_CN</ability>
      <abilityName>全半角问题</abilityName>
      <candidateList>
        <item>”</item>
      </candidateList>
      <explain>文本全半角错误。</explain>
      <paraID> 3A6BD6E</paraID>
      <start>85</start>
      <end>86</end>
      <status>modified</status>
      <modifiedWord>”</modifiedWord>
      <trackRevisions>false</trackRevisions>
    </reviewItem>
    <reviewItem>
      <errorID>a121ec0e-f1b5-4056-ac12-4882da6878cb</errorID>
      <errorWord>"</errorWord>
      <group>L1_Format</group>
      <groupName>格式问题</groupName>
      <ability>L2_HalfPunc_CN</ability>
      <abilityName>全半角问题</abilityName>
      <candidateList>
        <item>“</item>
      </candidateList>
      <explain>文本全半角错误。</explain>
      <paraID>11D865BB</paraID>
      <start>4</start>
      <end>5</end>
      <status>modified</status>
      <modifiedWord>“</modifiedWord>
      <trackRevisions>false</trackRevisions>
    </reviewItem>
    <reviewItem>
      <errorID>717153bb-50e2-4155-8a86-837f32714206</errorID>
      <errorWord>"</errorWord>
      <group>L1_Format</group>
      <groupName>格式问题</groupName>
      <ability>L2_HalfPunc_CN</ability>
      <abilityName>全半角问题</abilityName>
      <candidateList>
        <item>”</item>
      </candidateList>
      <explain>文本全半角错误。</explain>
      <paraID>11D865BB</paraID>
      <start>10</start>
      <end>11</end>
      <status>modified</status>
      <modifiedWord>”</modifiedWord>
      <trackRevisions>false</trackRevisions>
    </reviewItem>
    <reviewItem>
      <errorID>9971dbda-3c84-4fa3-ab19-f84248af348c</errorID>
      <errorWord>(</errorWord>
      <group>L1_Format</group>
      <groupName>格式问题</groupName>
      <ability>L2_HalfPunc_CN</ability>
      <abilityName>全半角问题</abilityName>
      <candidateList>
        <item>（</item>
      </candidateList>
      <explain>文本全半角错误。</explain>
      <paraID> 207D291</paraID>
      <start>21</start>
      <end>22</end>
      <status>modified</status>
      <modifiedWord>（</modifiedWord>
      <trackRevisions>false</trackRevisions>
    </reviewItem>
    <reviewItem>
      <errorID>91b50f03-83da-4031-b8bc-ed4fdfb658c5</errorID>
      <errorWord>)</errorWord>
      <group>L1_Format</group>
      <groupName>格式问题</groupName>
      <ability>L2_HalfPunc_CN</ability>
      <abilityName>全半角问题</abilityName>
      <candidateList>
        <item>）</item>
      </candidateList>
      <explain>文本全半角错误。</explain>
      <paraID> 207D291</paraID>
      <start>24</start>
      <end>25</end>
      <status>modified</status>
      <modifiedWord>）</modifiedWord>
      <trackRevisions>false</trackRevisions>
    </reviewItem>
    <reviewItem>
      <errorID>f2a09a65-c58b-4810-a518-29d670e34db1</errorID>
      <errorWord>(</errorWord>
      <group>L1_Format</group>
      <groupName>格式问题</groupName>
      <ability>L2_HalfPunc_CN</ability>
      <abilityName>全半角问题</abilityName>
      <candidateList>
        <item>（</item>
      </candidateList>
      <explain>文本全半角错误。</explain>
      <paraID> 207D291</paraID>
      <start>31</start>
      <end>32</end>
      <status>modified</status>
      <modifiedWord>（</modifiedWord>
      <trackRevisions>false</trackRevisions>
    </reviewItem>
    <reviewItem>
      <errorID>e4a570f9-af6c-49ed-8af9-5c8fb6e9902b</errorID>
      <errorWord>)</errorWord>
      <group>L1_Format</group>
      <groupName>格式问题</groupName>
      <ability>L2_HalfPunc_CN</ability>
      <abilityName>全半角问题</abilityName>
      <candidateList>
        <item>）</item>
      </candidateList>
      <explain>文本全半角错误。</explain>
      <paraID> 207D291</paraID>
      <start>36</start>
      <end>37</end>
      <status>modified</status>
      <modifiedWord>）</modifiedWord>
      <trackRevisions>false</trackRevisions>
    </reviewItem>
    <reviewItem>
      <errorID>93996514-b5ac-4bf4-ac27-4f3a418c6054</errorID>
      <errorWord>(</errorWord>
      <group>L1_Format</group>
      <groupName>格式问题</groupName>
      <ability>L2_HalfPunc_CN</ability>
      <abilityName>全半角问题</abilityName>
      <candidateList>
        <item>（</item>
      </candidateList>
      <explain>文本全半角错误。</explain>
      <paraID> 207D291</paraID>
      <start>43</start>
      <end>44</end>
      <status>modified</status>
      <modifiedWord>（</modifiedWord>
      <trackRevisions>false</trackRevisions>
    </reviewItem>
    <reviewItem>
      <errorID>e607737e-a7db-45f6-88f7-0350ba9360d4</errorID>
      <errorWord>)</errorWord>
      <group>L1_Format</group>
      <groupName>格式问题</groupName>
      <ability>L2_HalfPunc_CN</ability>
      <abilityName>全半角问题</abilityName>
      <candidateList>
        <item>）</item>
      </candidateList>
      <explain>文本全半角错误。</explain>
      <paraID> 207D291</paraID>
      <start>47</start>
      <end>48</end>
      <status>modified</status>
      <modifiedWord>）</modifiedWord>
      <trackRevisions>false</trackRevisions>
    </reviewItem>
    <reviewItem>
      <errorID>6ea972f8-30f6-4221-b7e0-da96725faf0c</errorID>
      <errorWord>(</errorWord>
      <group>L1_Format</group>
      <groupName>格式问题</groupName>
      <ability>L2_HalfPunc_CN</ability>
      <abilityName>全半角问题</abilityName>
      <candidateList>
        <item>（</item>
      </candidateList>
      <explain>文本全半角错误。</explain>
      <paraID> 207D291</paraID>
      <start>54</start>
      <end>55</end>
      <status>modified</status>
      <modifiedWord>（</modifiedWord>
      <trackRevisions>false</trackRevisions>
    </reviewItem>
    <reviewItem>
      <errorID>387197ce-daa8-445f-8f1c-d48904365a5d</errorID>
      <errorWord>)</errorWord>
      <group>L1_Format</group>
      <groupName>格式问题</groupName>
      <ability>L2_HalfPunc_CN</ability>
      <abilityName>全半角问题</abilityName>
      <candidateList>
        <item>）</item>
      </candidateList>
      <explain>文本全半角错误。</explain>
      <paraID> 207D291</paraID>
      <start>59</start>
      <end>60</end>
      <status>modified</status>
      <modifiedWord>）</modifiedWord>
      <trackRevisions>false</trackRevisions>
    </reviewItem>
    <reviewItem>
      <errorID>fa08b1f7-47ca-4027-b27d-ed86aca01b63</errorID>
      <errorWord>(</errorWord>
      <group>L1_Format</group>
      <groupName>格式问题</groupName>
      <ability>L2_HalfPunc_CN</ability>
      <abilityName>全半角问题</abilityName>
      <candidateList>
        <item>（</item>
      </candidateList>
      <explain>文本全半角错误。</explain>
      <paraID>1E0CAC10</paraID>
      <start>25</start>
      <end>26</end>
      <status>modified</status>
      <modifiedWord>（</modifiedWord>
      <trackRevisions>false</trackRevisions>
    </reviewItem>
    <reviewItem>
      <errorID>4e891c53-0a98-46b0-889c-ba056bea2b54</errorID>
      <errorWord>)</errorWord>
      <group>L1_Format</group>
      <groupName>格式问题</groupName>
      <ability>L2_HalfPunc_CN</ability>
      <abilityName>全半角问题</abilityName>
      <candidateList>
        <item>）</item>
      </candidateList>
      <explain>文本全半角错误。</explain>
      <paraID>1E0CAC10</paraID>
      <start>41</start>
      <end>42</end>
      <status>modified</status>
      <modifiedWord>）</modifiedWord>
      <trackRevisions>false</trackRevisions>
    </reviewItem>
    <reviewItem>
      <errorID>d5ef0836-e8cf-4a25-bc74-f1e0f4fb09a6</errorID>
      <errorWord>(</errorWord>
      <group>L1_Format</group>
      <groupName>格式问题</groupName>
      <ability>L2_HalfPunc_CN</ability>
      <abilityName>全半角问题</abilityName>
      <candidateList>
        <item>（</item>
      </candidateList>
      <explain>文本全半角错误。</explain>
      <paraID>1E0CAC10</paraID>
      <start>48</start>
      <end>49</end>
      <status>modified</status>
      <modifiedWord>（</modifiedWord>
      <trackRevisions>false</trackRevisions>
    </reviewItem>
    <reviewItem>
      <errorID>8d58907d-b0cd-4e56-9ded-fd62ea687fe7</errorID>
      <errorWord>)</errorWord>
      <group>L1_Format</group>
      <groupName>格式问题</groupName>
      <ability>L2_HalfPunc_CN</ability>
      <abilityName>全半角问题</abilityName>
      <candidateList>
        <item>）</item>
      </candidateList>
      <explain>文本全半角错误。</explain>
      <paraID>1E0CAC10</paraID>
      <start>69</start>
      <end>70</end>
      <status>modified</status>
      <modifiedWord>）</modifiedWord>
      <trackRevisions>false</trackRevisions>
    </reviewItem>
    <reviewItem>
      <errorID>33aab5d9-a152-4035-8ee1-a525d381022a</errorID>
      <errorWord>"</errorWord>
      <group>L1_Format</group>
      <groupName>格式问题</groupName>
      <ability>L2_HalfPunc_CN</ability>
      <abilityName>全半角问题</abilityName>
      <candidateList>
        <item>“</item>
      </candidateList>
      <explain>文本全半角错误。</explain>
      <paraID>332CFCE2</paraID>
      <start>89</start>
      <end>90</end>
      <status>modified</status>
      <modifiedWord>“</modifiedWord>
      <trackRevisions>false</trackRevisions>
    </reviewItem>
    <reviewItem>
      <errorID>b7a54a43-dea1-477e-a342-fde3d51cce21</errorID>
      <errorWord>"</errorWord>
      <group>L1_Format</group>
      <groupName>格式问题</groupName>
      <ability>L2_HalfPunc_CN</ability>
      <abilityName>全半角问题</abilityName>
      <candidateList>
        <item>”</item>
      </candidateList>
      <explain>文本全半角错误。</explain>
      <paraID>332CFCE2</paraID>
      <start>101</start>
      <end>102</end>
      <status>modified</status>
      <modifiedWord>”</modifiedWord>
      <trackRevisions>false</trackRevisions>
    </reviewItem>
    <reviewItem>
      <errorID>581585b0-60f2-462c-8e14-d48c5f367e16</errorID>
      <errorWord>"</errorWord>
      <group>L1_Format</group>
      <groupName>格式问题</groupName>
      <ability>L2_HalfPunc_CN</ability>
      <abilityName>全半角问题</abilityName>
      <candidateList>
        <item>“</item>
      </candidateList>
      <explain>文本全半角错误。</explain>
      <paraID>4B75A6EF</paraID>
      <start>94</start>
      <end>95</end>
      <status>modified</status>
      <modifiedWord>“</modifiedWord>
      <trackRevisions>false</trackRevisions>
    </reviewItem>
    <reviewItem>
      <errorID>b2dc7fd9-dec7-4bfe-a9ae-d2334fb6de2f</errorID>
      <errorWord>"</errorWord>
      <group>L1_Format</group>
      <groupName>格式问题</groupName>
      <ability>L2_HalfPunc_CN</ability>
      <abilityName>全半角问题</abilityName>
      <candidateList>
        <item>”</item>
      </candidateList>
      <explain>文本全半角错误。</explain>
      <paraID>4B75A6EF</paraID>
      <start>102</start>
      <end>103</end>
      <status>modified</status>
      <modifiedWord>”</modifiedWord>
      <trackRevisions>false</trackRevisions>
    </reviewItem>
    <reviewItem>
      <errorID>2d020b95-b51f-40e2-9a65-984e22b5a3a4</errorID>
      <errorWord>"</errorWord>
      <group>L1_Format</group>
      <groupName>格式问题</groupName>
      <ability>L2_HalfPunc_CN</ability>
      <abilityName>全半角问题</abilityName>
      <candidateList>
        <item>“</item>
      </candidateList>
      <explain>文本全半角错误。</explain>
      <paraID>4021D1A1</paraID>
      <start>86</start>
      <end>87</end>
      <status>modified</status>
      <modifiedWord>“</modifiedWord>
      <trackRevisions>false</trackRevisions>
    </reviewItem>
    <reviewItem>
      <errorID>fd168eac-7e8c-4197-b0cc-ff0a9f4c2c02</errorID>
      <errorWord>"</errorWord>
      <group>L1_Format</group>
      <groupName>格式问题</groupName>
      <ability>L2_HalfPunc_CN</ability>
      <abilityName>全半角问题</abilityName>
      <candidateList>
        <item>”</item>
      </candidateList>
      <explain>文本全半角错误。</explain>
      <paraID>4021D1A1</paraID>
      <start>91</start>
      <end>92</end>
      <status>modified</status>
      <modifiedWord>”</modifiedWord>
      <trackRevisions>false</trackRevisions>
    </reviewItem>
    <reviewItem>
      <errorID>a8e2242e-51eb-494f-ac68-f45e63e35ab2</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2BACDE56</paraID>
      <start>86</start>
      <end>92</end>
      <status>unmodified</status>
      <modifiedWord/>
      <trackRevisions>false</trackRevisions>
    </reviewItem>
    <reviewItem>
      <errorID>cf98fc27-b848-40c8-8288-ed0264123184</errorID>
      <errorWord>(</errorWord>
      <group>L1_Format</group>
      <groupName>格式问题</groupName>
      <ability>L2_HalfPunc_CN</ability>
      <abilityName>全半角问题</abilityName>
      <candidateList>
        <item>（</item>
      </candidateList>
      <explain>文本全半角错误。</explain>
      <paraID>293E4781</paraID>
      <start>21</start>
      <end>22</end>
      <status>modified</status>
      <modifiedWord>（</modifiedWord>
      <trackRevisions>false</trackRevisions>
    </reviewItem>
    <reviewItem>
      <errorID>e00006f6-c84b-4c75-a540-9329b043643e</errorID>
      <errorWord>)</errorWord>
      <group>L1_Format</group>
      <groupName>格式问题</groupName>
      <ability>L2_HalfPunc_CN</ability>
      <abilityName>全半角问题</abilityName>
      <candidateList>
        <item>）</item>
      </candidateList>
      <explain>文本全半角错误。</explain>
      <paraID>293E4781</paraID>
      <start>27</start>
      <end>28</end>
      <status>modified</status>
      <modifiedWord>）</modifiedWord>
      <trackRevisions>false</trackRevisions>
    </reviewItem>
    <reviewItem>
      <errorID>c695ac27-9133-4bff-b402-4848a87ef822</errorID>
      <errorWord>(</errorWord>
      <group>L1_Format</group>
      <groupName>格式问题</groupName>
      <ability>L2_HalfPunc_CN</ability>
      <abilityName>全半角问题</abilityName>
      <candidateList>
        <item>（</item>
      </candidateList>
      <explain>文本全半角错误。</explain>
      <paraID>293E4781</paraID>
      <start>34</start>
      <end>35</end>
      <status>modified</status>
      <modifiedWord>（</modifiedWord>
      <trackRevisions>false</trackRevisions>
    </reviewItem>
    <reviewItem>
      <errorID>a6a70d60-001c-46b3-b8cd-e4464c66eeaa</errorID>
      <errorWord>)</errorWord>
      <group>L1_Format</group>
      <groupName>格式问题</groupName>
      <ability>L2_HalfPunc_CN</ability>
      <abilityName>全半角问题</abilityName>
      <candidateList>
        <item>）</item>
      </candidateList>
      <explain>文本全半角错误。</explain>
      <paraID>293E4781</paraID>
      <start>46</start>
      <end>47</end>
      <status>modified</status>
      <modifiedWord>）</modifiedWord>
      <trackRevisions>false</trackRevisions>
    </reviewItem>
    <reviewItem>
      <errorID>670b1344-5522-487d-a759-c130e97cc0f7</errorID>
      <errorWord>(</errorWord>
      <group>L1_Format</group>
      <groupName>格式问题</groupName>
      <ability>L2_HalfPunc_CN</ability>
      <abilityName>全半角问题</abilityName>
      <candidateList>
        <item>（</item>
      </candidateList>
      <explain>文本全半角错误。</explain>
      <paraID>293E4781</paraID>
      <start>53</start>
      <end>54</end>
      <status>modified</status>
      <modifiedWord>（</modifiedWord>
      <trackRevisions>false</trackRevisions>
    </reviewItem>
    <reviewItem>
      <errorID>95a3cf5f-24a8-4753-9f96-313d795c2ed4</errorID>
      <errorWord>)</errorWord>
      <group>L1_Format</group>
      <groupName>格式问题</groupName>
      <ability>L2_HalfPunc_CN</ability>
      <abilityName>全半角问题</abilityName>
      <candidateList>
        <item>）</item>
      </candidateList>
      <explain>文本全半角错误。</explain>
      <paraID>293E4781</paraID>
      <start>63</start>
      <end>64</end>
      <status>modified</status>
      <modifiedWord>）</modifiedWord>
      <trackRevisions>false</trackRevisions>
    </reviewItem>
    <reviewItem>
      <errorID>4063e2a5-29e3-4bd1-831b-e2e2c131027d</errorID>
      <errorWord>(</errorWord>
      <group>L1_Format</group>
      <groupName>格式问题</groupName>
      <ability>L2_HalfPunc_CN</ability>
      <abilityName>全半角问题</abilityName>
      <candidateList>
        <item>（</item>
      </candidateList>
      <explain>文本全半角错误。</explain>
      <paraID>7348415D</paraID>
      <start>25</start>
      <end>26</end>
      <status>modified</status>
      <modifiedWord>（</modifiedWord>
      <trackRevisions>false</trackRevisions>
    </reviewItem>
    <reviewItem>
      <errorID>01e179be-6e32-4422-b7f5-68b20c3609f0</errorID>
      <errorWord>)</errorWord>
      <group>L1_Format</group>
      <groupName>格式问题</groupName>
      <ability>L2_HalfPunc_CN</ability>
      <abilityName>全半角问题</abilityName>
      <candidateList>
        <item>）</item>
      </candidateList>
      <explain>文本全半角错误。</explain>
      <paraID>7348415D</paraID>
      <start>44</start>
      <end>45</end>
      <status>modified</status>
      <modifiedWord>）</modifiedWord>
      <trackRevisions>false</trackRevisions>
    </reviewItem>
    <reviewItem>
      <errorID>af7c0fdd-c0ae-42c8-a191-1efcd5297cff</errorID>
      <errorWord>1970年代</errorWord>
      <group>L1_Knowledge</group>
      <groupName>知识性问题</groupName>
      <ability>L2_Time</ability>
      <abilityName>日期时间</abilityName>
      <candidateList>
        <item>20世纪70年代</item>
      </candidateList>
      <explain>年代表述建议使用世纪+年代的格式。</explain>
      <paraID>7156F87A</paraID>
      <start>75</start>
      <end>81</end>
      <status>unmodified</status>
      <modifiedWord/>
      <trackRevisions>false</trackRevisions>
    </reviewItem>
    <reviewItem>
      <errorID>d009f882-45b7-46a6-b8b8-4aafd3bfd237</errorID>
      <errorWord>"</errorWord>
      <group>L1_Format</group>
      <groupName>格式问题</groupName>
      <ability>L2_HalfPunc_CN</ability>
      <abilityName>全半角问题</abilityName>
      <candidateList>
        <item>“</item>
      </candidateList>
      <explain>文本全半角错误。</explain>
      <paraID>7156F87A</paraID>
      <start>100</start>
      <end>101</end>
      <status>modified</status>
      <modifiedWord>“</modifiedWord>
      <trackRevisions>false</trackRevisions>
    </reviewItem>
    <reviewItem>
      <errorID>d8c48a0a-e555-4fce-94d8-561e72299768</errorID>
      <errorWord>"</errorWord>
      <group>L1_Format</group>
      <groupName>格式问题</groupName>
      <ability>L2_HalfPunc_CN</ability>
      <abilityName>全半角问题</abilityName>
      <candidateList>
        <item>”</item>
      </candidateList>
      <explain>文本全半角错误。</explain>
      <paraID>7156F87A</paraID>
      <start>106</start>
      <end>107</end>
      <status>modified</status>
      <modifiedWord>”</modifiedWord>
      <trackRevisions>false</trackRevisions>
    </reviewItem>
    <reviewItem>
      <errorID>4b0aa1ed-f512-474c-8088-057479044cf6</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7156F87A</paraID>
      <start>112</start>
      <end>113</end>
      <status>modified</status>
      <modifiedWord>—</modifiedWord>
      <trackRevisions>false</trackRevisions>
    </reviewItem>
    <reviewItem>
      <errorID>6ee10fa9-ba02-408e-89ee-aeb3a1a53343</errorID>
      <errorWord>"</errorWord>
      <group>L1_Format</group>
      <groupName>格式问题</groupName>
      <ability>L2_HalfPunc_CN</ability>
      <abilityName>全半角问题</abilityName>
      <candidateList>
        <item>“</item>
      </candidateList>
      <explain>文本全半角错误。</explain>
      <paraID>7156F87A</paraID>
      <start>122</start>
      <end>123</end>
      <status>modified</status>
      <modifiedWord>“</modifiedWord>
      <trackRevisions>false</trackRevisions>
    </reviewItem>
    <reviewItem>
      <errorID>f5d84a1c-8f3d-4a00-a839-bfd8e2847d1d</errorID>
      <errorWord>"</errorWord>
      <group>L1_Format</group>
      <groupName>格式问题</groupName>
      <ability>L2_HalfPunc_CN</ability>
      <abilityName>全半角问题</abilityName>
      <candidateList>
        <item>”</item>
      </candidateList>
      <explain>文本全半角错误。</explain>
      <paraID>7156F87A</paraID>
      <start>127</start>
      <end>128</end>
      <status>modified</status>
      <modifiedWord>”</modifiedWord>
      <trackRevisions>false</trackRevisions>
    </reviewItem>
    <reviewItem>
      <errorID>3369df4f-ed1e-48a2-b618-46eae2a19290</errorID>
      <errorWord>1970年代</errorWord>
      <group>L1_Knowledge</group>
      <groupName>知识性问题</groupName>
      <ability>L2_Time</ability>
      <abilityName>日期时间</abilityName>
      <candidateList>
        <item>20世纪70年代</item>
      </candidateList>
      <explain>年代表述建议使用世纪+年代的格式。</explain>
      <paraID>7156F87A</paraID>
      <start>183</start>
      <end>189</end>
      <status>unmodified</status>
      <modifiedWord/>
      <trackRevisions>false</trackRevisions>
    </reviewItem>
    <reviewItem>
      <errorID>b4c467fd-1ea6-4ee6-90e7-e011924888e0</errorID>
      <errorWord>"</errorWord>
      <group>L1_Format</group>
      <groupName>格式问题</groupName>
      <ability>L2_HalfPunc_CN</ability>
      <abilityName>全半角问题</abilityName>
      <candidateList>
        <item>“</item>
      </candidateList>
      <explain>文本全半角错误。</explain>
      <paraID>5764991E</paraID>
      <start>8</start>
      <end>9</end>
      <status>modified</status>
      <modifiedWord>“</modifiedWord>
      <trackRevisions>false</trackRevisions>
    </reviewItem>
    <reviewItem>
      <errorID>c4388e80-beed-450e-a11f-1c8bc83f6cd3</errorID>
      <errorWord>"</errorWord>
      <group>L1_Format</group>
      <groupName>格式问题</groupName>
      <ability>L2_HalfPunc_CN</ability>
      <abilityName>全半角问题</abilityName>
      <candidateList>
        <item>”</item>
      </candidateList>
      <explain>文本全半角错误。</explain>
      <paraID>5764991E</paraID>
      <start>11</start>
      <end>12</end>
      <status>modified</status>
      <modifiedWord>”</modifiedWord>
      <trackRevisions>false</trackRevisions>
    </reviewItem>
    <reviewItem>
      <errorID>d934b782-687d-48dc-8201-440ae61c714e</errorID>
      <errorWord>1970年代</errorWord>
      <group>L1_Knowledge</group>
      <groupName>知识性问题</groupName>
      <ability>L2_Time</ability>
      <abilityName>日期时间</abilityName>
      <candidateList>
        <item>20世纪70年代</item>
      </candidateList>
      <explain>年代表述建议使用世纪+年代的格式。</explain>
      <paraID>5764991E</paraID>
      <start>35</start>
      <end>41</end>
      <status>unmodified</status>
      <modifiedWord/>
      <trackRevisions>false</trackRevisions>
    </reviewItem>
    <reviewItem>
      <errorID>267a0f4d-2134-4653-9a61-fb08eceb7821</errorID>
      <errorWord>"</errorWord>
      <group>L1_Format</group>
      <groupName>格式问题</groupName>
      <ability>L2_HalfPunc_CN</ability>
      <abilityName>全半角问题</abilityName>
      <candidateList>
        <item>“</item>
      </candidateList>
      <explain>文本全半角错误。</explain>
      <paraID>5764991E</paraID>
      <start>56</start>
      <end>57</end>
      <status>modified</status>
      <modifiedWord>“</modifiedWord>
      <trackRevisions>false</trackRevisions>
    </reviewItem>
    <reviewItem>
      <errorID>d10001c6-8405-46bb-8bae-a4d9b2086441</errorID>
      <errorWord>"</errorWord>
      <group>L1_Format</group>
      <groupName>格式问题</groupName>
      <ability>L2_HalfPunc_CN</ability>
      <abilityName>全半角问题</abilityName>
      <candidateList>
        <item>”</item>
      </candidateList>
      <explain>文本全半角错误。</explain>
      <paraID>5764991E</paraID>
      <start>59</start>
      <end>60</end>
      <status>modified</status>
      <modifiedWord>”</modifiedWord>
      <trackRevisions>false</trackRevisions>
    </reviewItem>
    <reviewItem>
      <errorID>a4e84859-5022-402c-b8eb-309e75fce4ae</errorID>
      <errorWord>"</errorWord>
      <group>L1_Format</group>
      <groupName>格式问题</groupName>
      <ability>L2_HalfPunc_CN</ability>
      <abilityName>全半角问题</abilityName>
      <candidateList>
        <item>“</item>
      </candidateList>
      <explain>文本全半角错误。</explain>
      <paraID>4BEEA342</paraID>
      <start>8</start>
      <end>9</end>
      <status>modified</status>
      <modifiedWord>“</modifiedWord>
      <trackRevisions>false</trackRevisions>
    </reviewItem>
    <reviewItem>
      <errorID>8b9fdb06-f46e-4f7a-a6b0-c1684ae97d66</errorID>
      <errorWord>"</errorWord>
      <group>L1_Format</group>
      <groupName>格式问题</groupName>
      <ability>L2_HalfPunc_CN</ability>
      <abilityName>全半角问题</abilityName>
      <candidateList>
        <item>”</item>
      </candidateList>
      <explain>文本全半角错误。</explain>
      <paraID>4BEEA342</paraID>
      <start>12</start>
      <end>13</end>
      <status>modified</status>
      <modifiedWord>”</modifiedWord>
      <trackRevisions>false</trackRevisions>
    </reviewItem>
    <reviewItem>
      <errorID>c710de63-e9ec-48e1-b521-1ef27bf2fe9c</errorID>
      <errorWord>"</errorWord>
      <group>L1_Format</group>
      <groupName>格式问题</groupName>
      <ability>L2_HalfPunc_CN</ability>
      <abilityName>全半角问题</abilityName>
      <candidateList>
        <item>“</item>
      </candidateList>
      <explain>文本全半角错误。</explain>
      <paraID>4BEEA342</paraID>
      <start>21</start>
      <end>22</end>
      <status>modified</status>
      <modifiedWord>“</modifiedWord>
      <trackRevisions>false</trackRevisions>
    </reviewItem>
    <reviewItem>
      <errorID>bdcf646c-352d-45b1-848b-f4bc52e70243</errorID>
      <errorWord>"</errorWord>
      <group>L1_Format</group>
      <groupName>格式问题</groupName>
      <ability>L2_HalfPunc_CN</ability>
      <abilityName>全半角问题</abilityName>
      <candidateList>
        <item>”</item>
      </candidateList>
      <explain>文本全半角错误。</explain>
      <paraID>4BEEA342</paraID>
      <start>26</start>
      <end>27</end>
      <status>modified</status>
      <modifiedWord>”</modifiedWord>
      <trackRevisions>false</trackRevisions>
    </reviewItem>
    <reviewItem>
      <errorID>5badd5bf-75a9-4d75-a7c9-6a7fbea3580d</errorID>
      <errorWord>"</errorWord>
      <group>L1_Format</group>
      <groupName>格式问题</groupName>
      <ability>L2_HalfPunc_CN</ability>
      <abilityName>全半角问题</abilityName>
      <candidateList>
        <item>“</item>
      </candidateList>
      <explain>文本全半角错误。</explain>
      <paraID>4BEEA342</paraID>
      <start>68</start>
      <end>69</end>
      <status>modified</status>
      <modifiedWord>“</modifiedWord>
      <trackRevisions>false</trackRevisions>
    </reviewItem>
    <reviewItem>
      <errorID>b6c90bbf-62e2-4c84-a099-a44d05079b9e</errorID>
      <errorWord>"</errorWord>
      <group>L1_Format</group>
      <groupName>格式问题</groupName>
      <ability>L2_HalfPunc_CN</ability>
      <abilityName>全半角问题</abilityName>
      <candidateList>
        <item>”</item>
      </candidateList>
      <explain>文本全半角错误。</explain>
      <paraID>4BEEA342</paraID>
      <start>74</start>
      <end>75</end>
      <status>modified</status>
      <modifiedWord>”</modifiedWord>
      <trackRevisions>false</trackRevisions>
    </reviewItem>
    <reviewItem>
      <errorID>38695a82-d10e-4b14-8ae1-822a61439cf5</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386B7CA6</paraID>
      <start>27</start>
      <end>33</end>
      <status>unmodified</status>
      <modifiedWord/>
      <trackRevisions>false</trackRevisions>
    </reviewItem>
    <reviewItem>
      <errorID>a9b95f55-74cd-4638-b215-fb70054d8bd0</errorID>
      <errorWord>(</errorWord>
      <group>L1_Format</group>
      <groupName>格式问题</groupName>
      <ability>L2_HalfPunc_CN</ability>
      <abilityName>全半角问题</abilityName>
      <candidateList>
        <item>（</item>
      </candidateList>
      <explain>文本全半角错误。</explain>
      <paraID>24770A09</paraID>
      <start>21</start>
      <end>22</end>
      <status>modified</status>
      <modifiedWord>（</modifiedWord>
      <trackRevisions>false</trackRevisions>
    </reviewItem>
    <reviewItem>
      <errorID>232f5667-a409-4827-a843-0a5299d784b9</errorID>
      <errorWord>)</errorWord>
      <group>L1_Format</group>
      <groupName>格式问题</groupName>
      <ability>L2_HalfPunc_CN</ability>
      <abilityName>全半角问题</abilityName>
      <candidateList>
        <item>）</item>
      </candidateList>
      <explain>文本全半角错误。</explain>
      <paraID>24770A09</paraID>
      <start>27</start>
      <end>28</end>
      <status>modified</status>
      <modifiedWord>）</modifiedWord>
      <trackRevisions>false</trackRevisions>
    </reviewItem>
    <reviewItem>
      <errorID>f5837841-1caa-4b6b-b2c2-fc036010228f</errorID>
      <errorWord>(</errorWord>
      <group>L1_Format</group>
      <groupName>格式问题</groupName>
      <ability>L2_HalfPunc_CN</ability>
      <abilityName>全半角问题</abilityName>
      <candidateList>
        <item>（</item>
      </candidateList>
      <explain>文本全半角错误。</explain>
      <paraID>24770A09</paraID>
      <start>34</start>
      <end>35</end>
      <status>modified</status>
      <modifiedWord>（</modifiedWord>
      <trackRevisions>false</trackRevisions>
    </reviewItem>
    <reviewItem>
      <errorID>d2ac4d56-0665-4d33-96b6-9df55ee70a09</errorID>
      <errorWord>)</errorWord>
      <group>L1_Format</group>
      <groupName>格式问题</groupName>
      <ability>L2_HalfPunc_CN</ability>
      <abilityName>全半角问题</abilityName>
      <candidateList>
        <item>）</item>
      </candidateList>
      <explain>文本全半角错误。</explain>
      <paraID>24770A09</paraID>
      <start>43</start>
      <end>44</end>
      <status>modified</status>
      <modifiedWord>）</modifiedWord>
      <trackRevisions>false</trackRevisions>
    </reviewItem>
    <reviewItem>
      <errorID>cea46518-3b27-4445-99bb-070d96003e80</errorID>
      <errorWord>(</errorWord>
      <group>L1_Format</group>
      <groupName>格式问题</groupName>
      <ability>L2_HalfPunc_CN</ability>
      <abilityName>全半角问题</abilityName>
      <candidateList>
        <item>（</item>
      </candidateList>
      <explain>文本全半角错误。</explain>
      <paraID>24770A09</paraID>
      <start>50</start>
      <end>51</end>
      <status>modified</status>
      <modifiedWord>（</modifiedWord>
      <trackRevisions>false</trackRevisions>
    </reviewItem>
    <reviewItem>
      <errorID>9cd01999-b3eb-4966-b213-8dd67f22957e</errorID>
      <errorWord>)</errorWord>
      <group>L1_Format</group>
      <groupName>格式问题</groupName>
      <ability>L2_HalfPunc_CN</ability>
      <abilityName>全半角问题</abilityName>
      <candidateList>
        <item>）</item>
      </candidateList>
      <explain>文本全半角错误。</explain>
      <paraID>24770A09</paraID>
      <start>57</start>
      <end>58</end>
      <status>modified</status>
      <modifiedWord>）</modifiedWord>
      <trackRevisions>false</trackRevisions>
    </reviewItem>
    <reviewItem>
      <errorID>4fe2f672-0ef4-4f24-ba18-82cff3c03f8f</errorID>
      <errorWord>(</errorWord>
      <group>L1_Format</group>
      <groupName>格式问题</groupName>
      <ability>L2_HalfPunc_CN</ability>
      <abilityName>全半角问题</abilityName>
      <candidateList>
        <item>（</item>
      </candidateList>
      <explain>文本全半角错误。</explain>
      <paraID>63AA01BE</paraID>
      <start>25</start>
      <end>26</end>
      <status>modified</status>
      <modifiedWord>（</modifiedWord>
      <trackRevisions>false</trackRevisions>
    </reviewItem>
    <reviewItem>
      <errorID>a958a220-a276-402f-9b46-4f8e12d56492</errorID>
      <errorWord>)</errorWord>
      <group>L1_Format</group>
      <groupName>格式问题</groupName>
      <ability>L2_HalfPunc_CN</ability>
      <abilityName>全半角问题</abilityName>
      <candidateList>
        <item>）</item>
      </candidateList>
      <explain>文本全半角错误。</explain>
      <paraID>63AA01BE</paraID>
      <start>42</start>
      <end>43</end>
      <status>modified</status>
      <modifiedWord>）</modifiedWord>
      <trackRevisions>false</trackRevisions>
    </reviewItem>
    <reviewItem>
      <errorID>d76d7b3d-95a0-4d67-be5f-e4b855690ce6</errorID>
      <errorWord>1950年代</errorWord>
      <group>L1_Knowledge</group>
      <groupName>知识性问题</groupName>
      <ability>L2_Time</ability>
      <abilityName>日期时间</abilityName>
      <candidateList>
        <item>20世纪50年代</item>
      </candidateList>
      <explain>年代表述建议使用世纪+年代的格式。</explain>
      <paraID>78D5340B</paraID>
      <start>29</start>
      <end>35</end>
      <status>unmodified</status>
      <modifiedWord/>
      <trackRevisions>false</trackRevisions>
    </reviewItem>
    <reviewItem>
      <errorID>972db09f-c731-4799-9442-1592ba05c30b</errorID>
      <errorWord>"</errorWord>
      <group>L1_Format</group>
      <groupName>格式问题</groupName>
      <ability>L2_HalfPunc_CN</ability>
      <abilityName>全半角问题</abilityName>
      <candidateList>
        <item>“</item>
      </candidateList>
      <explain>文本全半角错误。</explain>
      <paraID> 115FDC2</paraID>
      <start>83</start>
      <end>84</end>
      <status>modified</status>
      <modifiedWord>“</modifiedWord>
      <trackRevisions>false</trackRevisions>
    </reviewItem>
    <reviewItem>
      <errorID>faf117aa-c69c-4dfe-915e-18a2b63eeda4</errorID>
      <errorWord>"</errorWord>
      <group>L1_Format</group>
      <groupName>格式问题</groupName>
      <ability>L2_HalfPunc_CN</ability>
      <abilityName>全半角问题</abilityName>
      <candidateList>
        <item>”</item>
      </candidateList>
      <explain>文本全半角错误。</explain>
      <paraID> 115FDC2</paraID>
      <start>86</start>
      <end>87</end>
      <status>modified</status>
      <modifiedWord>”</modifiedWord>
      <trackRevisions>false</trackRevisions>
    </reviewItem>
    <reviewItem>
      <errorID>cfb146b0-8c30-4234-a7c9-d9c76bfcee81</errorID>
      <errorWord>"</errorWord>
      <group>L1_Format</group>
      <groupName>格式问题</groupName>
      <ability>L2_HalfPunc_CN</ability>
      <abilityName>全半角问题</abilityName>
      <candidateList>
        <item>“</item>
      </candidateList>
      <explain>文本全半角错误。</explain>
      <paraID> 115FDC2</paraID>
      <start>136</start>
      <end>137</end>
      <status>modified</status>
      <modifiedWord>“</modifiedWord>
      <trackRevisions>false</trackRevisions>
    </reviewItem>
    <reviewItem>
      <errorID>fdee7fc3-1ee8-4e90-8205-25edb57db065</errorID>
      <errorWord>"</errorWord>
      <group>L1_Format</group>
      <groupName>格式问题</groupName>
      <ability>L2_HalfPunc_CN</ability>
      <abilityName>全半角问题</abilityName>
      <candidateList>
        <item>”</item>
      </candidateList>
      <explain>文本全半角错误。</explain>
      <paraID> 115FDC2</paraID>
      <start>142</start>
      <end>143</end>
      <status>modified</status>
      <modifiedWord>”</modifiedWord>
      <trackRevisions>false</trackRevisions>
    </reviewItem>
    <reviewItem>
      <errorID>d39cda83-c45f-4a0d-a62e-2f45a14eb609</errorID>
      <errorWord>"</errorWord>
      <group>L1_Format</group>
      <groupName>格式问题</groupName>
      <ability>L2_HalfPunc_CN</ability>
      <abilityName>全半角问题</abilityName>
      <candidateList>
        <item>“</item>
      </candidateList>
      <explain>文本全半角错误。</explain>
      <paraID> 115FDC2</paraID>
      <start>146</start>
      <end>147</end>
      <status>modified</status>
      <modifiedWord>“</modifiedWord>
      <trackRevisions>false</trackRevisions>
    </reviewItem>
    <reviewItem>
      <errorID>af62be03-7468-49d9-9615-5ba07cf3c3d0</errorID>
      <errorWord>"</errorWord>
      <group>L1_Format</group>
      <groupName>格式问题</groupName>
      <ability>L2_HalfPunc_CN</ability>
      <abilityName>全半角问题</abilityName>
      <candidateList>
        <item>”</item>
      </candidateList>
      <explain>文本全半角错误。</explain>
      <paraID> 115FDC2</paraID>
      <start>152</start>
      <end>153</end>
      <status>modified</status>
      <modifiedWord>”</modifiedWord>
      <trackRevisions>false</trackRevisions>
    </reviewItem>
    <reviewItem>
      <errorID>0da7e003-dd15-4b7f-9aad-2c88c27f046d</errorID>
      <errorWord>"</errorWord>
      <group>L1_Format</group>
      <groupName>格式问题</groupName>
      <ability>L2_HalfPunc_CN</ability>
      <abilityName>全半角问题</abilityName>
      <candidateList>
        <item>“</item>
      </candidateList>
      <explain>文本全半角错误。</explain>
      <paraID> 8376708</paraID>
      <start>95</start>
      <end>96</end>
      <status>modified</status>
      <modifiedWord>“</modifiedWord>
      <trackRevisions>false</trackRevisions>
    </reviewItem>
    <reviewItem>
      <errorID>79ce163a-9dce-4c5e-b5d2-e5a6b34deff6</errorID>
      <errorWord>"</errorWord>
      <group>L1_Format</group>
      <groupName>格式问题</groupName>
      <ability>L2_HalfPunc_CN</ability>
      <abilityName>全半角问题</abilityName>
      <candidateList>
        <item>”</item>
      </candidateList>
      <explain>文本全半角错误。</explain>
      <paraID> 8376708</paraID>
      <start>100</start>
      <end>101</end>
      <status>modified</status>
      <modifiedWord>”</modifiedWord>
      <trackRevisions>false</trackRevisions>
    </reviewItem>
    <reviewItem>
      <errorID>8bb26fa6-b949-4069-9b97-4512e34f5465</errorID>
      <errorWord>"</errorWord>
      <group>L1_Format</group>
      <groupName>格式问题</groupName>
      <ability>L2_HalfPunc_CN</ability>
      <abilityName>全半角问题</abilityName>
      <candidateList>
        <item>“</item>
      </candidateList>
      <explain>文本全半角错误。</explain>
      <paraID>2F44D1B0</paraID>
      <start>21</start>
      <end>22</end>
      <status>modified</status>
      <modifiedWord>“</modifiedWord>
      <trackRevisions>false</trackRevisions>
    </reviewItem>
    <reviewItem>
      <errorID>8802fb0c-ee4f-4520-9ebe-70b91572695a</errorID>
      <errorWord>"</errorWord>
      <group>L1_Format</group>
      <groupName>格式问题</groupName>
      <ability>L2_HalfPunc_CN</ability>
      <abilityName>全半角问题</abilityName>
      <candidateList>
        <item>”</item>
      </candidateList>
      <explain>文本全半角错误。</explain>
      <paraID>2F44D1B0</paraID>
      <start>28</start>
      <end>29</end>
      <status>modified</status>
      <modifiedWord>”</modifiedWord>
      <trackRevisions>false</trackRevisions>
    </reviewItem>
    <reviewItem>
      <errorID>71d2e237-f37e-4c18-810b-00d580cd11a8</errorID>
      <errorWord>"</errorWord>
      <group>L1_Format</group>
      <groupName>格式问题</groupName>
      <ability>L2_HalfPunc_CN</ability>
      <abilityName>全半角问题</abilityName>
      <candidateList>
        <item>“</item>
      </candidateList>
      <explain>文本全半角错误。</explain>
      <paraID>6F48FB8B</paraID>
      <start>14</start>
      <end>15</end>
      <status>modified</status>
      <modifiedWord>“</modifiedWord>
      <trackRevisions>false</trackRevisions>
    </reviewItem>
    <reviewItem>
      <errorID>d8d54858-11f1-42b6-9b16-6d2c9b3d6bac</errorID>
      <errorWord>"</errorWord>
      <group>L1_Format</group>
      <groupName>格式问题</groupName>
      <ability>L2_HalfPunc_CN</ability>
      <abilityName>全半角问题</abilityName>
      <candidateList>
        <item>”</item>
      </candidateList>
      <explain>文本全半角错误。</explain>
      <paraID>6F48FB8B</paraID>
      <start>20</start>
      <end>21</end>
      <status>modified</status>
      <modifiedWord>”</modifiedWord>
      <trackRevisions>false</trackRevisions>
    </reviewItem>
    <reviewItem>
      <errorID>b60daf5f-8c7b-43a5-80ec-8bef879de3ef</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2CA59E1C</paraID>
      <start>8</start>
      <end>9</end>
      <status>modified</status>
      <modifiedWord>—</modifiedWord>
      <trackRevisions>false</trackRevisions>
    </reviewItem>
    <reviewItem>
      <errorID>fb40cd5c-c389-4b48-bdfa-b1917c2e7e9d</errorID>
      <errorWord>(</errorWord>
      <group>L1_Format</group>
      <groupName>格式问题</groupName>
      <ability>L2_HalfPunc_CN</ability>
      <abilityName>全半角问题</abilityName>
      <candidateList>
        <item>（</item>
      </candidateList>
      <explain>文本全半角错误。</explain>
      <paraID>7A9D2A1B</paraID>
      <start>21</start>
      <end>22</end>
      <status>modified</status>
      <modifiedWord>（</modifiedWord>
      <trackRevisions>false</trackRevisions>
    </reviewItem>
    <reviewItem>
      <errorID>2a6c68f4-e948-4c7c-a1be-19bd63b3ed21</errorID>
      <errorWord>)</errorWord>
      <group>L1_Format</group>
      <groupName>格式问题</groupName>
      <ability>L2_HalfPunc_CN</ability>
      <abilityName>全半角问题</abilityName>
      <candidateList>
        <item>）</item>
      </candidateList>
      <explain>文本全半角错误。</explain>
      <paraID>7A9D2A1B</paraID>
      <start>26</start>
      <end>27</end>
      <status>modified</status>
      <modifiedWord>）</modifiedWord>
      <trackRevisions>false</trackRevisions>
    </reviewItem>
    <reviewItem>
      <errorID>e8196fa0-c3bd-45d6-9419-1fc6be06e3c2</errorID>
      <errorWord>(</errorWord>
      <group>L1_Format</group>
      <groupName>格式问题</groupName>
      <ability>L2_HalfPunc_CN</ability>
      <abilityName>全半角问题</abilityName>
      <candidateList>
        <item>（</item>
      </candidateList>
      <explain>文本全半角错误。</explain>
      <paraID>7A9D2A1B</paraID>
      <start>33</start>
      <end>34</end>
      <status>modified</status>
      <modifiedWord>（</modifiedWord>
      <trackRevisions>false</trackRevisions>
    </reviewItem>
    <reviewItem>
      <errorID>b1dfdbd0-0910-447a-8a3b-bc91362eb88a</errorID>
      <errorWord>)</errorWord>
      <group>L1_Format</group>
      <groupName>格式问题</groupName>
      <ability>L2_HalfPunc_CN</ability>
      <abilityName>全半角问题</abilityName>
      <candidateList>
        <item>）</item>
      </candidateList>
      <explain>文本全半角错误。</explain>
      <paraID>7A9D2A1B</paraID>
      <start>41</start>
      <end>42</end>
      <status>modified</status>
      <modifiedWord>）</modifiedWord>
      <trackRevisions>false</trackRevisions>
    </reviewItem>
    <reviewItem>
      <errorID>b5653669-79f4-44eb-be56-aa31f772041a</errorID>
      <errorWord>(</errorWord>
      <group>L1_Format</group>
      <groupName>格式问题</groupName>
      <ability>L2_HalfPunc_CN</ability>
      <abilityName>全半角问题</abilityName>
      <candidateList>
        <item>（</item>
      </candidateList>
      <explain>文本全半角错误。</explain>
      <paraID>7A9D2A1B</paraID>
      <start>48</start>
      <end>49</end>
      <status>modified</status>
      <modifiedWord>（</modifiedWord>
      <trackRevisions>false</trackRevisions>
    </reviewItem>
    <reviewItem>
      <errorID>b7b5bb9d-e67b-4fa6-b20a-14a08519f979</errorID>
      <errorWord>)</errorWord>
      <group>L1_Format</group>
      <groupName>格式问题</groupName>
      <ability>L2_HalfPunc_CN</ability>
      <abilityName>全半角问题</abilityName>
      <candidateList>
        <item>）</item>
      </candidateList>
      <explain>文本全半角错误。</explain>
      <paraID>7A9D2A1B</paraID>
      <start>54</start>
      <end>55</end>
      <status>modified</status>
      <modifiedWord>）</modifiedWord>
      <trackRevisions>false</trackRevisions>
    </reviewItem>
    <reviewItem>
      <errorID>65f81001-39f1-4d5e-b026-ebdb702f7418</errorID>
      <errorWord>(</errorWord>
      <group>L1_Format</group>
      <groupName>格式问题</groupName>
      <ability>L2_HalfPunc_CN</ability>
      <abilityName>全半角问题</abilityName>
      <candidateList>
        <item>（</item>
      </candidateList>
      <explain>文本全半角错误。</explain>
      <paraID>38DC21CF</paraID>
      <start>25</start>
      <end>26</end>
      <status>modified</status>
      <modifiedWord>（</modifiedWord>
      <trackRevisions>false</trackRevisions>
    </reviewItem>
    <reviewItem>
      <errorID>bf48d5ba-1c2f-4d85-90b2-2cbfca827025</errorID>
      <errorWord>)</errorWord>
      <group>L1_Format</group>
      <groupName>格式问题</groupName>
      <ability>L2_HalfPunc_CN</ability>
      <abilityName>全半角问题</abilityName>
      <candidateList>
        <item>）</item>
      </candidateList>
      <explain>文本全半角错误。</explain>
      <paraID>38DC21CF</paraID>
      <start>49</start>
      <end>50</end>
      <status>modified</status>
      <modifiedWord>）</modifiedWord>
      <trackRevisions>false</trackRevisions>
    </reviewItem>
    <reviewItem>
      <errorID>3ca2b976-be7f-41f0-90e2-7ca9be31ce57</errorID>
      <errorWord>三</errorWord>
      <group>L1_Word</group>
      <groupName>字词问题</groupName>
      <ability>L2_Typo</ability>
      <abilityName>字词错误</abilityName>
      <candidateList>
        <item>三个</item>
      </candidateList>
      <explain/>
      <paraID> 2EA04C7</paraID>
      <start>13</start>
      <end>14</end>
      <status>unmodified</status>
      <modifiedWord/>
      <trackRevisions>false</trackRevisions>
    </reviewItem>
    <reviewItem>
      <errorID>1777a159-e8bd-44e6-9a6d-0353770c5746</errorID>
      <errorWord>"</errorWord>
      <group>L1_Format</group>
      <groupName>格式问题</groupName>
      <ability>L2_HalfPunc_CN</ability>
      <abilityName>全半角问题</abilityName>
      <candidateList>
        <item>“</item>
      </candidateList>
      <explain>文本全半角错误。</explain>
      <paraID>770F702B</paraID>
      <start>85</start>
      <end>86</end>
      <status>modified</status>
      <modifiedWord>“</modifiedWord>
      <trackRevisions>false</trackRevisions>
    </reviewItem>
    <reviewItem>
      <errorID>6c6cfebb-341b-418c-ac06-f497a70a4ad2</errorID>
      <errorWord>"</errorWord>
      <group>L1_Format</group>
      <groupName>格式问题</groupName>
      <ability>L2_HalfPunc_CN</ability>
      <abilityName>全半角问题</abilityName>
      <candidateList>
        <item>”</item>
      </candidateList>
      <explain>文本全半角错误。</explain>
      <paraID>770F702B</paraID>
      <start>90</start>
      <end>91</end>
      <status>modified</status>
      <modifiedWord>”</modifiedWord>
      <trackRevisions>false</trackRevisions>
    </reviewItem>
    <reviewItem>
      <errorID>e24db29a-b12f-4391-891c-ba10409ec1cc</errorID>
      <errorWord>"</errorWord>
      <group>L1_Format</group>
      <groupName>格式问题</groupName>
      <ability>L2_HalfPunc_CN</ability>
      <abilityName>全半角问题</abilityName>
      <candidateList>
        <item>“</item>
      </candidateList>
      <explain>文本全半角错误。</explain>
      <paraID>770F702B</paraID>
      <start>101</start>
      <end>102</end>
      <status>modified</status>
      <modifiedWord>“</modifiedWord>
      <trackRevisions>false</trackRevisions>
    </reviewItem>
    <reviewItem>
      <errorID>f5527d62-d45a-4268-8496-6cad1f284e89</errorID>
      <errorWord>"</errorWord>
      <group>L1_Format</group>
      <groupName>格式问题</groupName>
      <ability>L2_HalfPunc_CN</ability>
      <abilityName>全半角问题</abilityName>
      <candidateList>
        <item>”</item>
      </candidateList>
      <explain>文本全半角错误。</explain>
      <paraID>770F702B</paraID>
      <start>107</start>
      <end>108</end>
      <status>modified</status>
      <modifiedWord>”</modifiedWord>
      <trackRevisions>false</trackRevisions>
    </reviewItem>
    <reviewItem>
      <errorID>dc3e6711-28f5-45b9-bb00-64d9de0b3718</errorID>
      <errorWord>"</errorWord>
      <group>L1_Format</group>
      <groupName>格式问题</groupName>
      <ability>L2_HalfPunc_CN</ability>
      <abilityName>全半角问题</abilityName>
      <candidateList>
        <item>“</item>
      </candidateList>
      <explain>文本全半角错误。</explain>
      <paraID>770F702B</paraID>
      <start>121</start>
      <end>122</end>
      <status>modified</status>
      <modifiedWord>“</modifiedWord>
      <trackRevisions>false</trackRevisions>
    </reviewItem>
    <reviewItem>
      <errorID>e9591aa1-bf98-481f-bf8f-42a3aff1abe4</errorID>
      <errorWord>"</errorWord>
      <group>L1_Format</group>
      <groupName>格式问题</groupName>
      <ability>L2_HalfPunc_CN</ability>
      <abilityName>全半角问题</abilityName>
      <candidateList>
        <item>”</item>
      </candidateList>
      <explain>文本全半角错误。</explain>
      <paraID>770F702B</paraID>
      <start>124</start>
      <end>125</end>
      <status>modified</status>
      <modifiedWord>”</modifiedWord>
      <trackRevisions>false</trackRevisions>
    </reviewItem>
    <reviewItem>
      <errorID>23cf95de-1fc4-49e5-93fc-36898fb9166a</errorID>
      <errorWord>"</errorWord>
      <group>L1_Format</group>
      <groupName>格式问题</groupName>
      <ability>L2_HalfPunc_CN</ability>
      <abilityName>全半角问题</abilityName>
      <candidateList>
        <item>“</item>
      </candidateList>
      <explain>文本全半角错误。</explain>
      <paraID>320A8AF0</paraID>
      <start>46</start>
      <end>47</end>
      <status>modified</status>
      <modifiedWord>“</modifiedWord>
      <trackRevisions>false</trackRevisions>
    </reviewItem>
    <reviewItem>
      <errorID>b550d4d6-d08e-4e40-9c16-c4d3fbe250c4</errorID>
      <errorWord>"</errorWord>
      <group>L1_Format</group>
      <groupName>格式问题</groupName>
      <ability>L2_HalfPunc_CN</ability>
      <abilityName>全半角问题</abilityName>
      <candidateList>
        <item>”</item>
      </candidateList>
      <explain>文本全半角错误。</explain>
      <paraID>320A8AF0</paraID>
      <start>52</start>
      <end>53</end>
      <status>modified</status>
      <modifiedWord>”</modifiedWord>
      <trackRevisions>false</trackRevisions>
    </reviewItem>
    <reviewItem>
      <errorID>677307c9-8e73-4956-bce1-6468d0f0a095</errorID>
      <errorWord>"</errorWord>
      <group>L1_Format</group>
      <groupName>格式问题</groupName>
      <ability>L2_HalfPunc_CN</ability>
      <abilityName>全半角问题</abilityName>
      <candidateList>
        <item>“</item>
      </candidateList>
      <explain>文本全半角错误。</explain>
      <paraID>320A8AF0</paraID>
      <start>64</start>
      <end>65</end>
      <status>modified</status>
      <modifiedWord>“</modifiedWord>
      <trackRevisions>false</trackRevisions>
    </reviewItem>
    <reviewItem>
      <errorID>75c8f1b4-5f8c-44e6-a420-62033d116d4d</errorID>
      <errorWord>"</errorWord>
      <group>L1_Format</group>
      <groupName>格式问题</groupName>
      <ability>L2_HalfPunc_CN</ability>
      <abilityName>全半角问题</abilityName>
      <candidateList>
        <item>”</item>
      </candidateList>
      <explain>文本全半角错误。</explain>
      <paraID>320A8AF0</paraID>
      <start>67</start>
      <end>68</end>
      <status>modified</status>
      <modifiedWord>”</modifiedWord>
      <trackRevisions>false</trackRevisions>
    </reviewItem>
    <reviewItem>
      <errorID>dcaaedcd-24aa-48e5-a9c6-c69117104f9a</errorID>
      <errorWord>"</errorWord>
      <group>L1_Format</group>
      <groupName>格式问题</groupName>
      <ability>L2_HalfPunc_CN</ability>
      <abilityName>全半角问题</abilityName>
      <candidateList>
        <item>“</item>
      </candidateList>
      <explain>文本全半角错误。</explain>
      <paraID>320A8AF0</paraID>
      <start>110</start>
      <end>111</end>
      <status>modified</status>
      <modifiedWord>“</modifiedWord>
      <trackRevisions>false</trackRevisions>
    </reviewItem>
    <reviewItem>
      <errorID>22dbd6b7-a860-4866-a151-6700e75b7ba1</errorID>
      <errorWord>"</errorWord>
      <group>L1_Format</group>
      <groupName>格式问题</groupName>
      <ability>L2_HalfPunc_CN</ability>
      <abilityName>全半角问题</abilityName>
      <candidateList>
        <item>”</item>
      </candidateList>
      <explain>文本全半角错误。</explain>
      <paraID>320A8AF0</paraID>
      <start>116</start>
      <end>117</end>
      <status>modified</status>
      <modifiedWord>”</modifiedWord>
      <trackRevisions>false</trackRevisions>
    </reviewItem>
    <reviewItem>
      <errorID>bb827db3-e17c-4716-a5e4-602129e7f9f1</errorID>
      <errorWord>"</errorWord>
      <group>L1_Format</group>
      <groupName>格式问题</groupName>
      <ability>L2_HalfPunc_CN</ability>
      <abilityName>全半角问题</abilityName>
      <candidateList>
        <item>“</item>
      </candidateList>
      <explain>文本全半角错误。</explain>
      <paraID>320A8AF0</paraID>
      <start>133</start>
      <end>134</end>
      <status>modified</status>
      <modifiedWord>“</modifiedWord>
      <trackRevisions>false</trackRevisions>
    </reviewItem>
    <reviewItem>
      <errorID>77427687-9541-4b85-8011-6a9460ba4018</errorID>
      <errorWord>"</errorWord>
      <group>L1_Format</group>
      <groupName>格式问题</groupName>
      <ability>L2_HalfPunc_CN</ability>
      <abilityName>全半角问题</abilityName>
      <candidateList>
        <item>”</item>
      </candidateList>
      <explain>文本全半角错误。</explain>
      <paraID>320A8AF0</paraID>
      <start>139</start>
      <end>140</end>
      <status>modified</status>
      <modifiedWord>”</modifiedWord>
      <trackRevisions>false</trackRevisions>
    </reviewItem>
    <reviewItem>
      <errorID>342ed572-fad0-483a-a946-76908b70529d</errorID>
      <errorWord>"</errorWord>
      <group>L1_Format</group>
      <groupName>格式问题</groupName>
      <ability>L2_HalfPunc_CN</ability>
      <abilityName>全半角问题</abilityName>
      <candidateList>
        <item>“</item>
      </candidateList>
      <explain>文本全半角错误。</explain>
      <paraID>320A8AF0</paraID>
      <start>206</start>
      <end>207</end>
      <status>modified</status>
      <modifiedWord>“</modifiedWord>
      <trackRevisions>false</trackRevisions>
    </reviewItem>
    <reviewItem>
      <errorID>23972275-7ac0-4177-a596-f849c949367d</errorID>
      <errorWord>"</errorWord>
      <group>L1_Format</group>
      <groupName>格式问题</groupName>
      <ability>L2_HalfPunc_CN</ability>
      <abilityName>全半角问题</abilityName>
      <candidateList>
        <item>”</item>
      </candidateList>
      <explain>文本全半角错误。</explain>
      <paraID>320A8AF0</paraID>
      <start>211</start>
      <end>212</end>
      <status>modified</status>
      <modifiedWord>”</modifiedWord>
      <trackRevisions>false</trackRevisions>
    </reviewItem>
    <reviewItem>
      <errorID>cce49da5-7564-4343-ac68-ffc6945aabca</errorID>
      <errorWord>"</errorWord>
      <group>L1_Format</group>
      <groupName>格式问题</groupName>
      <ability>L2_HalfPunc_CN</ability>
      <abilityName>全半角问题</abilityName>
      <candidateList>
        <item>“</item>
      </candidateList>
      <explain>文本全半角错误。</explain>
      <paraID>320A8AF0</paraID>
      <start>221</start>
      <end>222</end>
      <status>modified</status>
      <modifiedWord>“</modifiedWord>
      <trackRevisions>false</trackRevisions>
    </reviewItem>
    <reviewItem>
      <errorID>de54d104-3429-4685-a96f-94b80359e052</errorID>
      <errorWord>"</errorWord>
      <group>L1_Format</group>
      <groupName>格式问题</groupName>
      <ability>L2_HalfPunc_CN</ability>
      <abilityName>全半角问题</abilityName>
      <candidateList>
        <item>”</item>
      </candidateList>
      <explain>文本全半角错误。</explain>
      <paraID>320A8AF0</paraID>
      <start>226</start>
      <end>227</end>
      <status>modified</status>
      <modifiedWord>”</modifiedWord>
      <trackRevisions>false</trackRevisions>
    </reviewItem>
    <reviewItem>
      <errorID>eae3171d-5667-4bb4-b480-8d3abcce1f52</errorID>
      <errorWord>1990年代</errorWord>
      <group>L1_Knowledge</group>
      <groupName>知识性问题</groupName>
      <ability>L2_Time</ability>
      <abilityName>日期时间</abilityName>
      <candidateList>
        <item>20世纪90年代</item>
      </candidateList>
      <explain>年代表述建议使用世纪+年代的格式。</explain>
      <paraID>5FBF5CB0</paraID>
      <start>26</start>
      <end>32</end>
      <status>unmodified</status>
      <modifiedWord/>
      <trackRevisions>false</trackRevisions>
    </reviewItem>
    <reviewItem>
      <errorID>24b0ae46-0cc5-4045-b39f-972956a3e938</errorID>
      <errorWord>"</errorWord>
      <group>L1_Format</group>
      <groupName>格式问题</groupName>
      <ability>L2_HalfPunc_CN</ability>
      <abilityName>全半角问题</abilityName>
      <candidateList>
        <item>“</item>
      </candidateList>
      <explain>文本全半角错误。</explain>
      <paraID>5FBF5CB0</paraID>
      <start>86</start>
      <end>87</end>
      <status>modified</status>
      <modifiedWord>“</modifiedWord>
      <trackRevisions>false</trackRevisions>
    </reviewItem>
    <reviewItem>
      <errorID>be29457c-cfaf-4be6-860d-020554862766</errorID>
      <errorWord>"</errorWord>
      <group>L1_Format</group>
      <groupName>格式问题</groupName>
      <ability>L2_HalfPunc_CN</ability>
      <abilityName>全半角问题</abilityName>
      <candidateList>
        <item>”</item>
      </candidateList>
      <explain>文本全半角错误。</explain>
      <paraID>5FBF5CB0</paraID>
      <start>98</start>
      <end>99</end>
      <status>modified</status>
      <modifiedWord>”</modifiedWord>
      <trackRevisions>false</trackRevisions>
    </reviewItem>
    <reviewItem>
      <errorID>46cbbc05-8c8c-45b8-8732-6ed60d91c337</errorID>
      <errorWord>"</errorWord>
      <group>L1_Format</group>
      <groupName>格式问题</groupName>
      <ability>L2_HalfPunc_CN</ability>
      <abilityName>全半角问题</abilityName>
      <candidateList>
        <item>“</item>
      </candidateList>
      <explain>文本全半角错误。</explain>
      <paraID>5FBF5CB0</paraID>
      <start>120</start>
      <end>121</end>
      <status>modified</status>
      <modifiedWord>“</modifiedWord>
      <trackRevisions>false</trackRevisions>
    </reviewItem>
    <reviewItem>
      <errorID>316bd27d-b1f2-405a-bae6-ffde15d4ee33</errorID>
      <errorWord>"</errorWord>
      <group>L1_Format</group>
      <groupName>格式问题</groupName>
      <ability>L2_HalfPunc_CN</ability>
      <abilityName>全半角问题</abilityName>
      <candidateList>
        <item>”</item>
      </candidateList>
      <explain>文本全半角错误。</explain>
      <paraID>5FBF5CB0</paraID>
      <start>127</start>
      <end>128</end>
      <status>modified</status>
      <modifiedWord>”</modifiedWord>
      <trackRevisions>false</trackRevisions>
    </reviewItem>
    <reviewItem>
      <errorID>576ee7a0-1fd2-4f21-bf5b-da03f76c1f89</errorID>
      <errorWord>"</errorWord>
      <group>L1_Format</group>
      <groupName>格式问题</groupName>
      <ability>L2_HalfPunc_CN</ability>
      <abilityName>全半角问题</abilityName>
      <candidateList>
        <item>“</item>
      </candidateList>
      <explain>文本全半角错误。</explain>
      <paraID>72026592</paraID>
      <start>61</start>
      <end>62</end>
      <status>modified</status>
      <modifiedWord>“</modifiedWord>
      <trackRevisions>false</trackRevisions>
    </reviewItem>
    <reviewItem>
      <errorID>ba6ffca9-d7d8-432b-8506-86006eb7fcd7</errorID>
      <errorWord>"</errorWord>
      <group>L1_Format</group>
      <groupName>格式问题</groupName>
      <ability>L2_HalfPunc_CN</ability>
      <abilityName>全半角问题</abilityName>
      <candidateList>
        <item>”</item>
      </candidateList>
      <explain>文本全半角错误。</explain>
      <paraID>72026592</paraID>
      <start>64</start>
      <end>65</end>
      <status>modified</status>
      <modifiedWord>”</modifiedWord>
      <trackRevisions>false</trackRevisions>
    </reviewItem>
    <reviewItem>
      <errorID>0994070c-f633-4472-accf-baece3e374b9</errorID>
      <errorWord>"</errorWord>
      <group>L1_Format</group>
      <groupName>格式问题</groupName>
      <ability>L2_HalfPunc_CN</ability>
      <abilityName>全半角问题</abilityName>
      <candidateList>
        <item>“</item>
      </candidateList>
      <explain>文本全半角错误。</explain>
      <paraID>72026592</paraID>
      <start>77</start>
      <end>78</end>
      <status>modified</status>
      <modifiedWord>“</modifiedWord>
      <trackRevisions>false</trackRevisions>
    </reviewItem>
    <reviewItem>
      <errorID>208c6d1e-8838-46b8-8e61-e3053d4baf92</errorID>
      <errorWord>"</errorWord>
      <group>L1_Format</group>
      <groupName>格式问题</groupName>
      <ability>L2_HalfPunc_CN</ability>
      <abilityName>全半角问题</abilityName>
      <candidateList>
        <item>”</item>
      </candidateList>
      <explain>文本全半角错误。</explain>
      <paraID>72026592</paraID>
      <start>82</start>
      <end>83</end>
      <status>modified</status>
      <modifiedWord>”</modifiedWord>
      <trackRevisions>false</trackRevisions>
    </reviewItem>
    <reviewItem>
      <errorID>aadd4271-2247-4650-901b-cdf5ee140d6f</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662BE40B</paraID>
      <start>39</start>
      <end>40</end>
      <status>modified</status>
      <modifiedWord>—</modifiedWord>
      <trackRevisions>false</trackRevisions>
    </reviewItem>
    <reviewItem>
      <errorID>a7a2b45d-267c-4c8c-9814-f62de6ba326f</errorID>
      <errorWord>"</errorWord>
      <group>L1_Format</group>
      <groupName>格式问题</groupName>
      <ability>L2_HalfPunc_CN</ability>
      <abilityName>全半角问题</abilityName>
      <candidateList>
        <item>“</item>
      </candidateList>
      <explain>文本全半角错误。</explain>
      <paraID>3D5D4185</paraID>
      <start>38</start>
      <end>39</end>
      <status>modified</status>
      <modifiedWord>“</modifiedWord>
      <trackRevisions>false</trackRevisions>
    </reviewItem>
    <reviewItem>
      <errorID>03cc3d6c-5f7a-47b9-aff9-65013eaa8f27</errorID>
      <errorWord>"</errorWord>
      <group>L1_Format</group>
      <groupName>格式问题</groupName>
      <ability>L2_HalfPunc_CN</ability>
      <abilityName>全半角问题</abilityName>
      <candidateList>
        <item>”</item>
      </candidateList>
      <explain>文本全半角错误。</explain>
      <paraID>3D5D4185</paraID>
      <start>45</start>
      <end>46</end>
      <status>modified</status>
      <modifiedWord>”</modifiedWord>
      <trackRevisions>false</trackRevisions>
    </reviewItem>
    <reviewItem>
      <errorID>723bd056-2610-453d-866d-2cf606c21d58</errorID>
      <errorWord>"</errorWord>
      <group>L1_Format</group>
      <groupName>格式问题</groupName>
      <ability>L2_HalfPunc_CN</ability>
      <abilityName>全半角问题</abilityName>
      <candidateList>
        <item>“</item>
      </candidateList>
      <explain>文本全半角错误。</explain>
      <paraID>3D5D4185</paraID>
      <start>47</start>
      <end>48</end>
      <status>modified</status>
      <modifiedWord>“</modifiedWord>
      <trackRevisions>false</trackRevisions>
    </reviewItem>
    <reviewItem>
      <errorID>fdc24c6b-eec9-442c-a2f0-28da23c56403</errorID>
      <errorWord>"</errorWord>
      <group>L1_Format</group>
      <groupName>格式问题</groupName>
      <ability>L2_HalfPunc_CN</ability>
      <abilityName>全半角问题</abilityName>
      <candidateList>
        <item>”</item>
      </candidateList>
      <explain>文本全半角错误。</explain>
      <paraID>3D5D4185</paraID>
      <start>53</start>
      <end>54</end>
      <status>modified</status>
      <modifiedWord>”</modifiedWord>
      <trackRevisions>false</trackRevisions>
    </reviewItem>
    <reviewItem>
      <errorID>26a49bdd-7232-410b-91b2-924f4a8abca5</errorID>
      <errorWord>"</errorWord>
      <group>L1_Format</group>
      <groupName>格式问题</groupName>
      <ability>L2_HalfPunc_CN</ability>
      <abilityName>全半角问题</abilityName>
      <candidateList>
        <item>“</item>
      </candidateList>
      <explain>文本全半角错误。</explain>
      <paraID>3D5D4185</paraID>
      <start>82</start>
      <end>83</end>
      <status>modified</status>
      <modifiedWord>“</modifiedWord>
      <trackRevisions>false</trackRevisions>
    </reviewItem>
    <reviewItem>
      <errorID>4022290a-ddc3-4e8b-9af8-1e5cd95f6159</errorID>
      <errorWord>"</errorWord>
      <group>L1_Format</group>
      <groupName>格式问题</groupName>
      <ability>L2_HalfPunc_CN</ability>
      <abilityName>全半角问题</abilityName>
      <candidateList>
        <item>”</item>
      </candidateList>
      <explain>文本全半角错误。</explain>
      <paraID>3D5D4185</paraID>
      <start>87</start>
      <end>88</end>
      <status>modified</status>
      <modifiedWord>”</modifiedWord>
      <trackRevisions>false</trackRevisions>
    </reviewItem>
    <reviewItem>
      <errorID>ed2190ff-bcaa-43d9-aef6-d7a87c98f1d5</errorID>
      <errorWord>"</errorWord>
      <group>L1_Format</group>
      <groupName>格式问题</groupName>
      <ability>L2_HalfPunc_CN</ability>
      <abilityName>全半角问题</abilityName>
      <candidateList>
        <item>“</item>
      </candidateList>
      <explain>文本全半角错误。</explain>
      <paraID>3D5D4185</paraID>
      <start>101</start>
      <end>102</end>
      <status>modified</status>
      <modifiedWord>“</modifiedWord>
      <trackRevisions>false</trackRevisions>
    </reviewItem>
    <reviewItem>
      <errorID>4a9f17e9-eee6-4453-8673-c9959ec7ab88</errorID>
      <errorWord>"</errorWord>
      <group>L1_Format</group>
      <groupName>格式问题</groupName>
      <ability>L2_HalfPunc_CN</ability>
      <abilityName>全半角问题</abilityName>
      <candidateList>
        <item>”</item>
      </candidateList>
      <explain>文本全半角错误。</explain>
      <paraID>3D5D4185</paraID>
      <start>104</start>
      <end>105</end>
      <status>modified</status>
      <modifiedWord>”</modifiedWord>
      <trackRevisions>false</trackRevisions>
    </reviewItem>
    <reviewItem>
      <errorID>e62241eb-c976-4653-a1a0-57927526971e</errorID>
      <errorWord>"</errorWord>
      <group>L1_Format</group>
      <groupName>格式问题</groupName>
      <ability>L2_HalfPunc_CN</ability>
      <abilityName>全半角问题</abilityName>
      <candidateList>
        <item>“</item>
      </candidateList>
      <explain>文本全半角错误。</explain>
      <paraID>3D5D4185</paraID>
      <start>110</start>
      <end>111</end>
      <status>modified</status>
      <modifiedWord>“</modifiedWord>
      <trackRevisions>false</trackRevisions>
    </reviewItem>
    <reviewItem>
      <errorID>d1588f91-5dba-4627-9ae2-0b5800c4a7c5</errorID>
      <errorWord>"</errorWord>
      <group>L1_Format</group>
      <groupName>格式问题</groupName>
      <ability>L2_HalfPunc_CN</ability>
      <abilityName>全半角问题</abilityName>
      <candidateList>
        <item>”</item>
      </candidateList>
      <explain>文本全半角错误。</explain>
      <paraID>3D5D4185</paraID>
      <start>113</start>
      <end>114</end>
      <status>modified</status>
      <modifiedWord>”</modifiedWord>
      <trackRevisions>false</trackRevisions>
    </reviewItem>
    <reviewItem>
      <errorID>b488af5c-a6c3-4643-a097-343c97f657b0</errorID>
      <errorWord>"</errorWord>
      <group>L1_Format</group>
      <groupName>格式问题</groupName>
      <ability>L2_HalfPunc_CN</ability>
      <abilityName>全半角问题</abilityName>
      <candidateList>
        <item>“</item>
      </candidateList>
      <explain>文本全半角错误。</explain>
      <paraID>42817EB9</paraID>
      <start>34</start>
      <end>35</end>
      <status>modified</status>
      <modifiedWord>“</modifiedWord>
      <trackRevisions>false</trackRevisions>
    </reviewItem>
    <reviewItem>
      <errorID>3dccc172-7c1a-42f3-8e76-78005572bb89</errorID>
      <errorWord>"</errorWord>
      <group>L1_Format</group>
      <groupName>格式问题</groupName>
      <ability>L2_HalfPunc_CN</ability>
      <abilityName>全半角问题</abilityName>
      <candidateList>
        <item>”</item>
      </candidateList>
      <explain>文本全半角错误。</explain>
      <paraID>42817EB9</paraID>
      <start>37</start>
      <end>38</end>
      <status>modified</status>
      <modifiedWord>”</modifiedWord>
      <trackRevisions>false</trackRevisions>
    </reviewItem>
    <reviewItem>
      <errorID>75b59500-9562-4929-815c-9ea268943f7c</errorID>
      <errorWord>"</errorWord>
      <group>L1_Format</group>
      <groupName>格式问题</groupName>
      <ability>L2_HalfPunc_CN</ability>
      <abilityName>全半角问题</abilityName>
      <candidateList>
        <item>“</item>
      </candidateList>
      <explain>文本全半角错误。</explain>
      <paraID>42817EB9</paraID>
      <start>49</start>
      <end>50</end>
      <status>modified</status>
      <modifiedWord>“</modifiedWord>
      <trackRevisions>false</trackRevisions>
    </reviewItem>
    <reviewItem>
      <errorID>4614cd0b-5485-41d5-ae20-f44fb1b1a299</errorID>
      <errorWord>"</errorWord>
      <group>L1_Format</group>
      <groupName>格式问题</groupName>
      <ability>L2_HalfPunc_CN</ability>
      <abilityName>全半角问题</abilityName>
      <candidateList>
        <item>”</item>
      </candidateList>
      <explain>文本全半角错误。</explain>
      <paraID>42817EB9</paraID>
      <start>52</start>
      <end>53</end>
      <status>modified</status>
      <modifiedWord>”</modifiedWord>
      <trackRevisions>false</trackRevisions>
    </reviewItem>
    <reviewItem>
      <errorID>e622295a-351c-4b25-a1bc-f7c679ae379c</errorID>
      <errorWord>"</errorWord>
      <group>L1_Format</group>
      <groupName>格式问题</groupName>
      <ability>L2_HalfPunc_CN</ability>
      <abilityName>全半角问题</abilityName>
      <candidateList>
        <item>“</item>
      </candidateList>
      <explain>文本全半角错误。</explain>
      <paraID>42817EB9</paraID>
      <start>96</start>
      <end>97</end>
      <status>modified</status>
      <modifiedWord>“</modifiedWord>
      <trackRevisions>false</trackRevisions>
    </reviewItem>
    <reviewItem>
      <errorID>78d5994c-f75a-46bd-85b8-9c2c45de0265</errorID>
      <errorWord>"</errorWord>
      <group>L1_Format</group>
      <groupName>格式问题</groupName>
      <ability>L2_HalfPunc_CN</ability>
      <abilityName>全半角问题</abilityName>
      <candidateList>
        <item>”</item>
      </candidateList>
      <explain>文本全半角错误。</explain>
      <paraID>42817EB9</paraID>
      <start>100</start>
      <end>101</end>
      <status>modified</status>
      <modifiedWord>”</modifiedWord>
      <trackRevisions>false</trackRevisions>
    </reviewItem>
    <reviewItem>
      <errorID>2e686a66-e72c-43c0-8355-b13b47915a9f</errorID>
      <errorWord>"</errorWord>
      <group>L1_Format</group>
      <groupName>格式问题</groupName>
      <ability>L2_HalfPunc_CN</ability>
      <abilityName>全半角问题</abilityName>
      <candidateList>
        <item>“</item>
      </candidateList>
      <explain>文本全半角错误。</explain>
      <paraID>74FAD057</paraID>
      <start>89</start>
      <end>90</end>
      <status>modified</status>
      <modifiedWord>“</modifiedWord>
      <trackRevisions>false</trackRevisions>
    </reviewItem>
    <reviewItem>
      <errorID>f180811c-79b5-4699-8d84-07a5d172053a</errorID>
      <errorWord>"</errorWord>
      <group>L1_Format</group>
      <groupName>格式问题</groupName>
      <ability>L2_HalfPunc_CN</ability>
      <abilityName>全半角问题</abilityName>
      <candidateList>
        <item>”</item>
      </candidateList>
      <explain>文本全半角错误。</explain>
      <paraID>74FAD057</paraID>
      <start>92</start>
      <end>93</end>
      <status>modified</status>
      <modifiedWord>”</modifiedWord>
      <trackRevisions>false</trackRevisions>
    </reviewItem>
    <reviewItem>
      <errorID>40f25cd8-1af1-4e1e-b242-74e50048e284</errorID>
      <errorWord>"</errorWord>
      <group>L1_Format</group>
      <groupName>格式问题</groupName>
      <ability>L2_HalfPunc_CN</ability>
      <abilityName>全半角问题</abilityName>
      <candidateList>
        <item>“</item>
      </candidateList>
      <explain>文本全半角错误。</explain>
      <paraID>74FAD057</paraID>
      <start>120</start>
      <end>121</end>
      <status>modified</status>
      <modifiedWord>“</modifiedWord>
      <trackRevisions>false</trackRevisions>
    </reviewItem>
    <reviewItem>
      <errorID>1cd5b05c-b077-4d98-a6b0-25025ee87f01</errorID>
      <errorWord>"</errorWord>
      <group>L1_Format</group>
      <groupName>格式问题</groupName>
      <ability>L2_HalfPunc_CN</ability>
      <abilityName>全半角问题</abilityName>
      <candidateList>
        <item>”</item>
      </candidateList>
      <explain>文本全半角错误。</explain>
      <paraID>74FAD057</paraID>
      <start>123</start>
      <end>124</end>
      <status>modified</status>
      <modifiedWord>”</modifiedWord>
      <trackRevisions>false</trackRevisions>
    </reviewItem>
    <reviewItem>
      <errorID>8243a34a-63bb-4021-be34-3ab67e13d053</errorID>
      <errorWord>"</errorWord>
      <group>L1_Format</group>
      <groupName>格式问题</groupName>
      <ability>L2_HalfPunc_CN</ability>
      <abilityName>全半角问题</abilityName>
      <candidateList>
        <item>“</item>
      </candidateList>
      <explain>文本全半角错误。</explain>
      <paraID>74FAD057</paraID>
      <start>125</start>
      <end>126</end>
      <status>modified</status>
      <modifiedWord>“</modifiedWord>
      <trackRevisions>false</trackRevisions>
    </reviewItem>
    <reviewItem>
      <errorID>b6ac66fd-2129-4b8e-b17f-de23c4949928</errorID>
      <errorWord>"</errorWord>
      <group>L1_Format</group>
      <groupName>格式问题</groupName>
      <ability>L2_HalfPunc_CN</ability>
      <abilityName>全半角问题</abilityName>
      <candidateList>
        <item>”</item>
      </candidateList>
      <explain>文本全半角错误。</explain>
      <paraID>74FAD057</paraID>
      <start>128</start>
      <end>129</end>
      <status>modified</status>
      <modifiedWord>”</modifiedWord>
      <trackRevisions>false</trackRevisions>
    </reviewItem>
    <reviewItem>
      <errorID>b9d7e0d8-c603-49a7-ae63-4564e1c80437</errorID>
      <errorWord>"</errorWord>
      <group>L1_Format</group>
      <groupName>格式问题</groupName>
      <ability>L2_HalfPunc_CN</ability>
      <abilityName>全半角问题</abilityName>
      <candidateList>
        <item>“</item>
      </candidateList>
      <explain>文本全半角错误。</explain>
      <paraID>508F2AFF</paraID>
      <start>33</start>
      <end>34</end>
      <status>modified</status>
      <modifiedWord>“</modifiedWord>
      <trackRevisions>false</trackRevisions>
    </reviewItem>
    <reviewItem>
      <errorID>c8d381ba-94b3-46b8-a67a-618571b9bc5d</errorID>
      <errorWord>"</errorWord>
      <group>L1_Format</group>
      <groupName>格式问题</groupName>
      <ability>L2_HalfPunc_CN</ability>
      <abilityName>全半角问题</abilityName>
      <candidateList>
        <item>”</item>
      </candidateList>
      <explain>文本全半角错误。</explain>
      <paraID>508F2AFF</paraID>
      <start>36</start>
      <end>37</end>
      <status>modified</status>
      <modifiedWord>”</modifiedWord>
      <trackRevisions>false</trackRevisions>
    </reviewItem>
    <reviewItem>
      <errorID>687ee5d9-36c4-4795-b059-c36682f64111</errorID>
      <errorWord>"</errorWord>
      <group>L1_Format</group>
      <groupName>格式问题</groupName>
      <ability>L2_HalfPunc_CN</ability>
      <abilityName>全半角问题</abilityName>
      <candidateList>
        <item>“</item>
      </candidateList>
      <explain>文本全半角错误。</explain>
      <paraID>508F2AFF</paraID>
      <start>38</start>
      <end>39</end>
      <status>modified</status>
      <modifiedWord>“</modifiedWord>
      <trackRevisions>false</trackRevisions>
    </reviewItem>
    <reviewItem>
      <errorID>b3495582-3e3a-43ea-bf0f-3df357c0a3ae</errorID>
      <errorWord>"</errorWord>
      <group>L1_Format</group>
      <groupName>格式问题</groupName>
      <ability>L2_HalfPunc_CN</ability>
      <abilityName>全半角问题</abilityName>
      <candidateList>
        <item>”</item>
      </candidateList>
      <explain>文本全半角错误。</explain>
      <paraID>508F2AFF</paraID>
      <start>41</start>
      <end>42</end>
      <status>modified</status>
      <modifiedWord>”</modifiedWord>
      <trackRevisions>false</trackRevisions>
    </reviewItem>
    <reviewItem>
      <errorID>bcf6134c-ff2a-4eb3-9249-daff42a43005</errorID>
      <errorWord>"</errorWord>
      <group>L1_Format</group>
      <groupName>格式问题</groupName>
      <ability>L2_HalfPunc_CN</ability>
      <abilityName>全半角问题</abilityName>
      <candidateList>
        <item>“</item>
      </candidateList>
      <explain>文本全半角错误。</explain>
      <paraID>508F2AFF</paraID>
      <start>88</start>
      <end>89</end>
      <status>modified</status>
      <modifiedWord>“</modifiedWord>
      <trackRevisions>false</trackRevisions>
    </reviewItem>
    <reviewItem>
      <errorID>8a56dda0-ec6a-4c6e-b30a-54a17a4ddc5e</errorID>
      <errorWord>"</errorWord>
      <group>L1_Format</group>
      <groupName>格式问题</groupName>
      <ability>L2_HalfPunc_CN</ability>
      <abilityName>全半角问题</abilityName>
      <candidateList>
        <item>”</item>
      </candidateList>
      <explain>文本全半角错误。</explain>
      <paraID>508F2AFF</paraID>
      <start>91</start>
      <end>92</end>
      <status>modified</status>
      <modifiedWord>”</modifiedWord>
      <trackRevisions>false</trackRevisions>
    </reviewItem>
    <reviewItem>
      <errorID>8a8beca8-692a-41e7-97d5-8f189eb18fe7</errorID>
      <errorWord>"</errorWord>
      <group>L1_Format</group>
      <groupName>格式问题</groupName>
      <ability>L2_HalfPunc_CN</ability>
      <abilityName>全半角问题</abilityName>
      <candidateList>
        <item>“</item>
      </candidateList>
      <explain>文本全半角错误。</explain>
      <paraID> FB60C06</paraID>
      <start>36</start>
      <end>37</end>
      <status>modified</status>
      <modifiedWord>“</modifiedWord>
      <trackRevisions>false</trackRevisions>
    </reviewItem>
    <reviewItem>
      <errorID>9eb420c8-52fa-4fc1-ace0-cf537ea1fd24</errorID>
      <errorWord>"</errorWord>
      <group>L1_Format</group>
      <groupName>格式问题</groupName>
      <ability>L2_HalfPunc_CN</ability>
      <abilityName>全半角问题</abilityName>
      <candidateList>
        <item>”</item>
      </candidateList>
      <explain>文本全半角错误。</explain>
      <paraID> FB60C06</paraID>
      <start>44</start>
      <end>45</end>
      <status>modified</status>
      <modifiedWord>”</modifiedWord>
      <trackRevisions>false</trackRevisions>
    </reviewItem>
    <reviewItem>
      <errorID>dc9b900a-bfe7-497d-a134-bb6209636e21</errorID>
      <errorWord>"</errorWord>
      <group>L1_Format</group>
      <groupName>格式问题</groupName>
      <ability>L2_HalfPunc_CN</ability>
      <abilityName>全半角问题</abilityName>
      <candidateList>
        <item>“</item>
      </candidateList>
      <explain>文本全半角错误。</explain>
      <paraID> FB60C06</paraID>
      <start>54</start>
      <end>55</end>
      <status>modified</status>
      <modifiedWord>“</modifiedWord>
      <trackRevisions>false</trackRevisions>
    </reviewItem>
    <reviewItem>
      <errorID>8024021b-4942-4555-839a-9b261912ef9e</errorID>
      <errorWord>"</errorWord>
      <group>L1_Format</group>
      <groupName>格式问题</groupName>
      <ability>L2_HalfPunc_CN</ability>
      <abilityName>全半角问题</abilityName>
      <candidateList>
        <item>”</item>
      </candidateList>
      <explain>文本全半角错误。</explain>
      <paraID> FB60C06</paraID>
      <start>57</start>
      <end>58</end>
      <status>modified</status>
      <modifiedWord>”</modifiedWord>
      <trackRevisions>false</trackRevisions>
    </reviewItem>
    <reviewItem>
      <errorID>2deef136-8549-414d-b55c-485cb4c9201e</errorID>
      <errorWord>"</errorWord>
      <group>L1_Format</group>
      <groupName>格式问题</groupName>
      <ability>L2_HalfPunc_CN</ability>
      <abilityName>全半角问题</abilityName>
      <candidateList>
        <item>“</item>
      </candidateList>
      <explain>文本全半角错误。</explain>
      <paraID> FB60C06</paraID>
      <start>75</start>
      <end>76</end>
      <status>modified</status>
      <modifiedWord>“</modifiedWord>
      <trackRevisions>false</trackRevisions>
    </reviewItem>
    <reviewItem>
      <errorID>2ab6d63a-68e8-4109-b1cd-f4534dbeade8</errorID>
      <errorWord>"</errorWord>
      <group>L1_Format</group>
      <groupName>格式问题</groupName>
      <ability>L2_HalfPunc_CN</ability>
      <abilityName>全半角问题</abilityName>
      <candidateList>
        <item>”</item>
      </candidateList>
      <explain>文本全半角错误。</explain>
      <paraID> FB60C06</paraID>
      <start>78</start>
      <end>79</end>
      <status>modified</status>
      <modifiedWord>”</modifiedWord>
      <trackRevisions>false</trackRevisions>
    </reviewItem>
    <reviewItem>
      <errorID>c1e29185-6d86-46c6-84e8-d1c6d19df6df</errorID>
      <errorWord>"</errorWord>
      <group>L1_Format</group>
      <groupName>格式问题</groupName>
      <ability>L2_HalfPunc_CN</ability>
      <abilityName>全半角问题</abilityName>
      <candidateList>
        <item>“</item>
      </candidateList>
      <explain>文本全半角错误。</explain>
      <paraID> FB60C06</paraID>
      <start>79</start>
      <end>80</end>
      <status>modified</status>
      <modifiedWord>“</modifiedWord>
      <trackRevisions>false</trackRevisions>
    </reviewItem>
    <reviewItem>
      <errorID>8e64d701-ed4a-4904-84a9-305cb99ab891</errorID>
      <errorWord>"</errorWord>
      <group>L1_Format</group>
      <groupName>格式问题</groupName>
      <ability>L2_HalfPunc_CN</ability>
      <abilityName>全半角问题</abilityName>
      <candidateList>
        <item>”</item>
      </candidateList>
      <explain>文本全半角错误。</explain>
      <paraID> FB60C06</paraID>
      <start>82</start>
      <end>83</end>
      <status>modified</status>
      <modifiedWord>”</modifiedWord>
      <trackRevisions>false</trackRevisions>
    </reviewItem>
    <reviewItem>
      <errorID>070f634c-338a-4f4c-8fbe-c16ddffb6a39</errorID>
      <errorWord>未经经验</errorWord>
      <group>L1_Word</group>
      <groupName>字词问题</groupName>
      <ability>L2_Typo</ability>
      <abilityName>字词错误</abilityName>
      <candidateList>
        <item>未经检验</item>
      </candidateList>
      <explain/>
      <paraID> FB60C06</paraID>
      <start>84</start>
      <end>88</end>
      <status>unmodified</status>
      <modifiedWord/>
      <trackRevisions>false</trackRevisions>
    </reviewItem>
    <reviewItem>
      <errorID>e9a6ac84-c57f-4a51-b0ec-1331bd954293</errorID>
      <errorWord>"</errorWord>
      <group>L1_Format</group>
      <groupName>格式问题</groupName>
      <ability>L2_HalfPunc_CN</ability>
      <abilityName>全半角问题</abilityName>
      <candidateList>
        <item>“</item>
      </candidateList>
      <explain>文本全半角错误。</explain>
      <paraID>35515A9F</paraID>
      <start>35</start>
      <end>36</end>
      <status>modified</status>
      <modifiedWord>“</modifiedWord>
      <trackRevisions>false</trackRevisions>
    </reviewItem>
    <reviewItem>
      <errorID>4337c633-46c2-4c4d-93ea-fc45ed9f19a8</errorID>
      <errorWord>"</errorWord>
      <group>L1_Format</group>
      <groupName>格式问题</groupName>
      <ability>L2_HalfPunc_CN</ability>
      <abilityName>全半角问题</abilityName>
      <candidateList>
        <item>”</item>
      </candidateList>
      <explain>文本全半角错误。</explain>
      <paraID>35515A9F</paraID>
      <start>38</start>
      <end>39</end>
      <status>modified</status>
      <modifiedWord>”</modifiedWord>
      <trackRevisions>false</trackRevisions>
    </reviewItem>
    <reviewItem>
      <errorID>e1c79784-f311-45bf-b0ea-2c31c2b8f0f0</errorID>
      <errorWord>"</errorWord>
      <group>L1_Format</group>
      <groupName>格式问题</groupName>
      <ability>L2_HalfPunc_CN</ability>
      <abilityName>全半角问题</abilityName>
      <candidateList>
        <item>“</item>
      </candidateList>
      <explain>文本全半角错误。</explain>
      <paraID>73A7674E</paraID>
      <start>4</start>
      <end>5</end>
      <status>modified</status>
      <modifiedWord>“</modifiedWord>
      <trackRevisions>false</trackRevisions>
    </reviewItem>
    <reviewItem>
      <errorID>efa1720e-6857-4a9d-9465-36402d3769d1</errorID>
      <errorWord>"</errorWord>
      <group>L1_Format</group>
      <groupName>格式问题</groupName>
      <ability>L2_HalfPunc_CN</ability>
      <abilityName>全半角问题</abilityName>
      <candidateList>
        <item>”</item>
      </candidateList>
      <explain>文本全半角错误。</explain>
      <paraID>73A7674E</paraID>
      <start>7</start>
      <end>8</end>
      <status>modified</status>
      <modifiedWord>”</modifiedWord>
      <trackRevisions>false</trackRevisions>
    </reviewItem>
    <reviewItem>
      <errorID>26b4e944-4369-4ac0-a618-76905dc74b50</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6A6845FB</paraID>
      <start>4</start>
      <end>5</end>
      <status>modified</status>
      <modifiedWord>—</modifiedWord>
      <trackRevisions>false</trackRevisions>
    </reviewItem>
    <reviewItem>
      <errorID>1b867cfa-9dc7-4b44-be71-c9efd826f3cb</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6A6845FB</paraID>
      <start>34</start>
      <end>35</end>
      <status>modified</status>
      <modifiedWord>—</modifiedWord>
      <trackRevisions>false</trackRevisions>
    </reviewItem>
    <reviewItem>
      <errorID>05025235-e787-4328-81ca-57b8cda8a9ed</errorID>
      <errorWord>"</errorWord>
      <group>L1_Format</group>
      <groupName>格式问题</groupName>
      <ability>L2_HalfPunc_CN</ability>
      <abilityName>全半角问题</abilityName>
      <candidateList>
        <item>“</item>
      </candidateList>
      <explain>文本全半角错误。</explain>
      <paraID>6A6845FB</paraID>
      <start>49</start>
      <end>50</end>
      <status>modified</status>
      <modifiedWord>“</modifiedWord>
      <trackRevisions>false</trackRevisions>
    </reviewItem>
    <reviewItem>
      <errorID>3308cc02-2527-4170-bf35-03dfee30fbef</errorID>
      <errorWord>"</errorWord>
      <group>L1_Format</group>
      <groupName>格式问题</groupName>
      <ability>L2_HalfPunc_CN</ability>
      <abilityName>全半角问题</abilityName>
      <candidateList>
        <item>”</item>
      </candidateList>
      <explain>文本全半角错误。</explain>
      <paraID>6A6845FB</paraID>
      <start>55</start>
      <end>56</end>
      <status>modified</status>
      <modifiedWord>”</modifiedWord>
      <trackRevisions>false</trackRevisions>
    </reviewItem>
    <reviewItem>
      <errorID>8780db99-5d0b-4a1a-8eed-791cd2f415ca</errorID>
      <errorWord>"</errorWord>
      <group>L1_Format</group>
      <groupName>格式问题</groupName>
      <ability>L2_HalfPunc_CN</ability>
      <abilityName>全半角问题</abilityName>
      <candidateList>
        <item>“</item>
      </candidateList>
      <explain>文本全半角错误。</explain>
      <paraID>58C6D844</paraID>
      <start>69</start>
      <end>70</end>
      <status>modified</status>
      <modifiedWord>“</modifiedWord>
      <trackRevisions>false</trackRevisions>
    </reviewItem>
    <reviewItem>
      <errorID>88a4e93f-d207-4a72-9bb3-8f5ecf11816c</errorID>
      <errorWord>"</errorWord>
      <group>L1_Format</group>
      <groupName>格式问题</groupName>
      <ability>L2_HalfPunc_CN</ability>
      <abilityName>全半角问题</abilityName>
      <candidateList>
        <item>”</item>
      </candidateList>
      <explain>文本全半角错误。</explain>
      <paraID>58C6D844</paraID>
      <start>71</start>
      <end>72</end>
      <status>modified</status>
      <modifiedWord>”</modifiedWord>
      <trackRevisions>false</trackRevisions>
    </reviewItem>
    <reviewItem>
      <errorID>797c55bd-00e3-4d3e-8243-6873cba48598</errorID>
      <errorWord>(</errorWord>
      <group>L1_Format</group>
      <groupName>格式问题</groupName>
      <ability>L2_HalfPunc_CN</ability>
      <abilityName>全半角问题</abilityName>
      <candidateList>
        <item>（</item>
      </candidateList>
      <explain>文本全半角错误。</explain>
      <paraID>528DE3CA</paraID>
      <start>21</start>
      <end>22</end>
      <status>modified</status>
      <modifiedWord>（</modifiedWord>
      <trackRevisions>false</trackRevisions>
    </reviewItem>
    <reviewItem>
      <errorID>c6f81b0e-4432-464f-b725-b759ef195209</errorID>
      <errorWord>)</errorWord>
      <group>L1_Format</group>
      <groupName>格式问题</groupName>
      <ability>L2_HalfPunc_CN</ability>
      <abilityName>全半角问题</abilityName>
      <candidateList>
        <item>）</item>
      </candidateList>
      <explain>文本全半角错误。</explain>
      <paraID>528DE3CA</paraID>
      <start>24</start>
      <end>25</end>
      <status>modified</status>
      <modifiedWord>）</modifiedWord>
      <trackRevisions>false</trackRevisions>
    </reviewItem>
    <reviewItem>
      <errorID>96c23216-c948-4422-a1bf-22c36737a2b6</errorID>
      <errorWord>(</errorWord>
      <group>L1_Format</group>
      <groupName>格式问题</groupName>
      <ability>L2_HalfPunc_CN</ability>
      <abilityName>全半角问题</abilityName>
      <candidateList>
        <item>（</item>
      </candidateList>
      <explain>文本全半角错误。</explain>
      <paraID>528DE3CA</paraID>
      <start>31</start>
      <end>32</end>
      <status>modified</status>
      <modifiedWord>（</modifiedWord>
      <trackRevisions>false</trackRevisions>
    </reviewItem>
    <reviewItem>
      <errorID>2bcb5201-9880-4848-b4c3-28b4186ac4b3</errorID>
      <errorWord>)</errorWord>
      <group>L1_Format</group>
      <groupName>格式问题</groupName>
      <ability>L2_HalfPunc_CN</ability>
      <abilityName>全半角问题</abilityName>
      <candidateList>
        <item>）</item>
      </candidateList>
      <explain>文本全半角错误。</explain>
      <paraID>528DE3CA</paraID>
      <start>37</start>
      <end>38</end>
      <status>modified</status>
      <modifiedWord>）</modifiedWord>
      <trackRevisions>false</trackRevisions>
    </reviewItem>
    <reviewItem>
      <errorID>7f81a2dc-bea6-47e1-bd8a-293c1893a09a</errorID>
      <errorWord>(</errorWord>
      <group>L1_Format</group>
      <groupName>格式问题</groupName>
      <ability>L2_HalfPunc_CN</ability>
      <abilityName>全半角问题</abilityName>
      <candidateList>
        <item>（</item>
      </candidateList>
      <explain>文本全半角错误。</explain>
      <paraID>528DE3CA</paraID>
      <start>44</start>
      <end>45</end>
      <status>modified</status>
      <modifiedWord>（</modifiedWord>
      <trackRevisions>false</trackRevisions>
    </reviewItem>
    <reviewItem>
      <errorID>16df1470-e12e-415c-8121-4a261779bb7d</errorID>
      <errorWord>)</errorWord>
      <group>L1_Format</group>
      <groupName>格式问题</groupName>
      <ability>L2_HalfPunc_CN</ability>
      <abilityName>全半角问题</abilityName>
      <candidateList>
        <item>）</item>
      </candidateList>
      <explain>文本全半角错误。</explain>
      <paraID>528DE3CA</paraID>
      <start>49</start>
      <end>50</end>
      <status>modified</status>
      <modifiedWord>）</modifiedWord>
      <trackRevisions>false</trackRevisions>
    </reviewItem>
    <reviewItem>
      <errorID>7e142ad7-4946-488e-b4a0-c854d714d68f</errorID>
      <errorWord>(</errorWord>
      <group>L1_Format</group>
      <groupName>格式问题</groupName>
      <ability>L2_HalfPunc_CN</ability>
      <abilityName>全半角问题</abilityName>
      <candidateList>
        <item>（</item>
      </candidateList>
      <explain>文本全半角错误。</explain>
      <paraID>528DE3CA</paraID>
      <start>56</start>
      <end>57</end>
      <status>modified</status>
      <modifiedWord>（</modifiedWord>
      <trackRevisions>false</trackRevisions>
    </reviewItem>
    <reviewItem>
      <errorID>5bf223fb-2a3e-43c8-96ad-426bd9611088</errorID>
      <errorWord>)</errorWord>
      <group>L1_Format</group>
      <groupName>格式问题</groupName>
      <ability>L2_HalfPunc_CN</ability>
      <abilityName>全半角问题</abilityName>
      <candidateList>
        <item>）</item>
      </candidateList>
      <explain>文本全半角错误。</explain>
      <paraID>528DE3CA</paraID>
      <start>63</start>
      <end>64</end>
      <status>modified</status>
      <modifiedWord>）</modifiedWord>
      <trackRevisions>false</trackRevisions>
    </reviewItem>
    <reviewItem>
      <errorID>d95f8e73-5d93-4c89-96e0-194acc44142a</errorID>
      <errorWord>(</errorWord>
      <group>L1_Format</group>
      <groupName>格式问题</groupName>
      <ability>L2_HalfPunc_CN</ability>
      <abilityName>全半角问题</abilityName>
      <candidateList>
        <item>（</item>
      </candidateList>
      <explain>文本全半角错误。</explain>
      <paraID>528DE3CA</paraID>
      <start>70</start>
      <end>71</end>
      <status>modified</status>
      <modifiedWord>（</modifiedWord>
      <trackRevisions>false</trackRevisions>
    </reviewItem>
    <reviewItem>
      <errorID>4ee6d67b-9f99-4290-95bd-4e5dbcf0ceef</errorID>
      <errorWord>)</errorWord>
      <group>L1_Format</group>
      <groupName>格式问题</groupName>
      <ability>L2_HalfPunc_CN</ability>
      <abilityName>全半角问题</abilityName>
      <candidateList>
        <item>）</item>
      </candidateList>
      <explain>文本全半角错误。</explain>
      <paraID>528DE3CA</paraID>
      <start>80</start>
      <end>81</end>
      <status>modified</status>
      <modifiedWord>）</modifiedWord>
      <trackRevisions>false</trackRevisions>
    </reviewItem>
    <reviewItem>
      <errorID>c162d02d-f6e4-4620-8d12-58269082590d</errorID>
      <errorWord>(</errorWord>
      <group>L1_Format</group>
      <groupName>格式问题</groupName>
      <ability>L2_HalfPunc_CN</ability>
      <abilityName>全半角问题</abilityName>
      <candidateList>
        <item>（</item>
      </candidateList>
      <explain>文本全半角错误。</explain>
      <paraID>  97EAFE</paraID>
      <start>25</start>
      <end>26</end>
      <status>modified</status>
      <modifiedWord>（</modifiedWord>
      <trackRevisions>false</trackRevisions>
    </reviewItem>
    <reviewItem>
      <errorID>9ad702c9-5907-4906-8ee5-1ebb50fb50d7</errorID>
      <errorWord>)</errorWord>
      <group>L1_Format</group>
      <groupName>格式问题</groupName>
      <ability>L2_HalfPunc_CN</ability>
      <abilityName>全半角问题</abilityName>
      <candidateList>
        <item>）</item>
      </candidateList>
      <explain>文本全半角错误。</explain>
      <paraID>  97EAFE</paraID>
      <start>42</start>
      <end>43</end>
      <status>modified</status>
      <modifiedWord>）</modifiedWord>
      <trackRevisions>false</trackRevisions>
    </reviewItem>
    <reviewItem>
      <errorID>5509b030-becd-4397-9619-74776b603b15</errorID>
      <errorWord>(</errorWord>
      <group>L1_Format</group>
      <groupName>格式问题</groupName>
      <ability>L2_HalfPunc_CN</ability>
      <abilityName>全半角问题</abilityName>
      <candidateList>
        <item>（</item>
      </candidateList>
      <explain>文本全半角错误。</explain>
      <paraID>  97EAFE</paraID>
      <start>49</start>
      <end>50</end>
      <status>modified</status>
      <modifiedWord>（</modifiedWord>
      <trackRevisions>false</trackRevisions>
    </reviewItem>
    <reviewItem>
      <errorID>146e0e6f-a51f-4a51-a782-88b13ca9e064</errorID>
      <errorWord>)</errorWord>
      <group>L1_Format</group>
      <groupName>格式问题</groupName>
      <ability>L2_HalfPunc_CN</ability>
      <abilityName>全半角问题</abilityName>
      <candidateList>
        <item>）</item>
      </candidateList>
      <explain>文本全半角错误。</explain>
      <paraID>  97EAFE</paraID>
      <start>66</start>
      <end>67</end>
      <status>modified</status>
      <modifiedWord>）</modifiedWord>
      <trackRevisions>false</trackRevisions>
    </reviewItem>
    <reviewItem>
      <errorID>6c7a69b4-8b47-4e69-9c19-f45171ad467d</errorID>
      <errorWord>"</errorWord>
      <group>L1_Format</group>
      <groupName>格式问题</groupName>
      <ability>L2_HalfPunc_CN</ability>
      <abilityName>全半角问题</abilityName>
      <candidateList>
        <item>“</item>
      </candidateList>
      <explain>文本全半角错误。</explain>
      <paraID> 781A138</paraID>
      <start>18</start>
      <end>19</end>
      <status>modified</status>
      <modifiedWord>“</modifiedWord>
      <trackRevisions>false</trackRevisions>
    </reviewItem>
    <reviewItem>
      <errorID>27090278-4d45-416d-8f35-acd1fd8cbbc0</errorID>
      <errorWord>"</errorWord>
      <group>L1_Format</group>
      <groupName>格式问题</groupName>
      <ability>L2_HalfPunc_CN</ability>
      <abilityName>全半角问题</abilityName>
      <candidateList>
        <item>”</item>
      </candidateList>
      <explain>文本全半角错误。</explain>
      <paraID> 781A138</paraID>
      <start>23</start>
      <end>24</end>
      <status>modified</status>
      <modifiedWord>”</modifiedWord>
      <trackRevisions>false</trackRevisions>
    </reviewItem>
    <reviewItem>
      <errorID>05189539-1e8c-44ed-b0dc-d30a2b2d717e</errorID>
      <errorWord>"</errorWord>
      <group>L1_Format</group>
      <groupName>格式问题</groupName>
      <ability>L2_HalfPunc_CN</ability>
      <abilityName>全半角问题</abilityName>
      <candidateList>
        <item>“</item>
      </candidateList>
      <explain>文本全半角错误。</explain>
      <paraID>28344A7E</paraID>
      <start>18</start>
      <end>19</end>
      <status>modified</status>
      <modifiedWord>“</modifiedWord>
      <trackRevisions>false</trackRevisions>
    </reviewItem>
    <reviewItem>
      <errorID>d8cf6fa4-00bd-47ac-ae5a-1755859687a3</errorID>
      <errorWord>"</errorWord>
      <group>L1_Format</group>
      <groupName>格式问题</groupName>
      <ability>L2_HalfPunc_CN</ability>
      <abilityName>全半角问题</abilityName>
      <candidateList>
        <item>”</item>
      </candidateList>
      <explain>文本全半角错误。</explain>
      <paraID>28344A7E</paraID>
      <start>21</start>
      <end>22</end>
      <status>modified</status>
      <modifiedWord>”</modifiedWord>
      <trackRevisions>false</trackRevisions>
    </reviewItem>
    <reviewItem>
      <errorID>f86cf299-1fa0-4390-8318-be09995000bd</errorID>
      <errorWord>"</errorWord>
      <group>L1_Format</group>
      <groupName>格式问题</groupName>
      <ability>L2_HalfPunc_CN</ability>
      <abilityName>全半角问题</abilityName>
      <candidateList>
        <item>“</item>
      </candidateList>
      <explain>文本全半角错误。</explain>
      <paraID>28344A7E</paraID>
      <start>32</start>
      <end>33</end>
      <status>modified</status>
      <modifiedWord>“</modifiedWord>
      <trackRevisions>false</trackRevisions>
    </reviewItem>
    <reviewItem>
      <errorID>872403be-bfd7-4dc8-a223-29407d7065d9</errorID>
      <errorWord>"</errorWord>
      <group>L1_Format</group>
      <groupName>格式问题</groupName>
      <ability>L2_HalfPunc_CN</ability>
      <abilityName>全半角问题</abilityName>
      <candidateList>
        <item>”</item>
      </candidateList>
      <explain>文本全半角错误。</explain>
      <paraID>28344A7E</paraID>
      <start>35</start>
      <end>36</end>
      <status>modified</status>
      <modifiedWord>”</modifiedWord>
      <trackRevisions>false</trackRevisions>
    </reviewItem>
    <reviewItem>
      <errorID>ea9c618b-c356-48a0-ab4a-9e4e81d0c09d</errorID>
      <errorWord>"</errorWord>
      <group>L1_Format</group>
      <groupName>格式问题</groupName>
      <ability>L2_HalfPunc_CN</ability>
      <abilityName>全半角问题</abilityName>
      <candidateList>
        <item>“</item>
      </candidateList>
      <explain>文本全半角错误。</explain>
      <paraID>28344A7E</paraID>
      <start>57</start>
      <end>58</end>
      <status>modified</status>
      <modifiedWord>“</modifiedWord>
      <trackRevisions>false</trackRevisions>
    </reviewItem>
    <reviewItem>
      <errorID>7bb79f4e-a87f-4ba2-8912-b8bad42042b4</errorID>
      <errorWord>"</errorWord>
      <group>L1_Format</group>
      <groupName>格式问题</groupName>
      <ability>L2_HalfPunc_CN</ability>
      <abilityName>全半角问题</abilityName>
      <candidateList>
        <item>”</item>
      </candidateList>
      <explain>文本全半角错误。</explain>
      <paraID>28344A7E</paraID>
      <start>60</start>
      <end>61</end>
      <status>modified</status>
      <modifiedWord>”</modifiedWord>
      <trackRevisions>false</trackRevisions>
    </reviewItem>
    <reviewItem>
      <errorID>f4c9286a-0136-4f52-9313-00b1a80b4560</errorID>
      <errorWord>"</errorWord>
      <group>L1_Format</group>
      <groupName>格式问题</groupName>
      <ability>L2_HalfPunc_CN</ability>
      <abilityName>全半角问题</abilityName>
      <candidateList>
        <item>“</item>
      </candidateList>
      <explain>文本全半角错误。</explain>
      <paraID>28344A7E</paraID>
      <start>103</start>
      <end>104</end>
      <status>modified</status>
      <modifiedWord>“</modifiedWord>
      <trackRevisions>false</trackRevisions>
    </reviewItem>
    <reviewItem>
      <errorID>4ffcc956-2ba9-482c-802f-7728eac70684</errorID>
      <errorWord>"</errorWord>
      <group>L1_Format</group>
      <groupName>格式问题</groupName>
      <ability>L2_HalfPunc_CN</ability>
      <abilityName>全半角问题</abilityName>
      <candidateList>
        <item>”</item>
      </candidateList>
      <explain>文本全半角错误。</explain>
      <paraID>28344A7E</paraID>
      <start>106</start>
      <end>107</end>
      <status>modified</status>
      <modifiedWord>”</modifiedWord>
      <trackRevisions>false</trackRevisions>
    </reviewItem>
    <reviewItem>
      <errorID>95f43af8-6d2f-468d-ab37-cbcb799bb931</errorID>
      <errorWord>"</errorWord>
      <group>L1_Format</group>
      <groupName>格式问题</groupName>
      <ability>L2_HalfPunc_CN</ability>
      <abilityName>全半角问题</abilityName>
      <candidateList>
        <item>“</item>
      </candidateList>
      <explain>文本全半角错误。</explain>
      <paraID>28344A7E</paraID>
      <start>112</start>
      <end>113</end>
      <status>modified</status>
      <modifiedWord>“</modifiedWord>
      <trackRevisions>false</trackRevisions>
    </reviewItem>
    <reviewItem>
      <errorID>3c96caee-116b-430f-a082-4bec58b9a989</errorID>
      <errorWord>"</errorWord>
      <group>L1_Format</group>
      <groupName>格式问题</groupName>
      <ability>L2_HalfPunc_CN</ability>
      <abilityName>全半角问题</abilityName>
      <candidateList>
        <item>”</item>
      </candidateList>
      <explain>文本全半角错误。</explain>
      <paraID>28344A7E</paraID>
      <start>117</start>
      <end>118</end>
      <status>modified</status>
      <modifiedWord>”</modifiedWord>
      <trackRevisions>false</trackRevisions>
    </reviewItem>
    <reviewItem>
      <errorID>297e83fe-cf4c-4a9a-b8b2-f7c2332757b6</errorID>
      <errorWord>"</errorWord>
      <group>L1_Format</group>
      <groupName>格式问题</groupName>
      <ability>L2_HalfPunc_CN</ability>
      <abilityName>全半角问题</abilityName>
      <candidateList>
        <item>“</item>
      </candidateList>
      <explain>文本全半角错误。</explain>
      <paraID>2DD322E4</paraID>
      <start>35</start>
      <end>36</end>
      <status>modified</status>
      <modifiedWord>“</modifiedWord>
      <trackRevisions>false</trackRevisions>
    </reviewItem>
    <reviewItem>
      <errorID>57809892-cf97-4867-8f60-48e2937313f8</errorID>
      <errorWord>"</errorWord>
      <group>L1_Format</group>
      <groupName>格式问题</groupName>
      <ability>L2_HalfPunc_CN</ability>
      <abilityName>全半角问题</abilityName>
      <candidateList>
        <item>”</item>
      </candidateList>
      <explain>文本全半角错误。</explain>
      <paraID>2DD322E4</paraID>
      <start>38</start>
      <end>39</end>
      <status>modified</status>
      <modifiedWord>”</modifiedWord>
      <trackRevisions>false</trackRevisions>
    </reviewItem>
    <reviewItem>
      <errorID>50ad6edc-da52-4b40-ad98-e215cd1c9e2f</errorID>
      <errorWord>"</errorWord>
      <group>L1_Format</group>
      <groupName>格式问题</groupName>
      <ability>L2_HalfPunc_CN</ability>
      <abilityName>全半角问题</abilityName>
      <candidateList>
        <item>“</item>
      </candidateList>
      <explain>文本全半角错误。</explain>
      <paraID>2DD322E4</paraID>
      <start>51</start>
      <end>52</end>
      <status>modified</status>
      <modifiedWord>“</modifiedWord>
      <trackRevisions>false</trackRevisions>
    </reviewItem>
    <reviewItem>
      <errorID>b06ee282-d72d-41b7-bcf1-ae186f5300ec</errorID>
      <errorWord>"</errorWord>
      <group>L1_Format</group>
      <groupName>格式问题</groupName>
      <ability>L2_HalfPunc_CN</ability>
      <abilityName>全半角问题</abilityName>
      <candidateList>
        <item>”</item>
      </candidateList>
      <explain>文本全半角错误。</explain>
      <paraID>2DD322E4</paraID>
      <start>54</start>
      <end>55</end>
      <status>modified</status>
      <modifiedWord>”</modifiedWord>
      <trackRevisions>false</trackRevisions>
    </reviewItem>
    <reviewItem>
      <errorID>308f5565-d19d-48e4-af04-e21db30339ea</errorID>
      <errorWord>"</errorWord>
      <group>L1_Format</group>
      <groupName>格式问题</groupName>
      <ability>L2_HalfPunc_CN</ability>
      <abilityName>全半角问题</abilityName>
      <candidateList>
        <item>“</item>
      </candidateList>
      <explain>文本全半角错误。</explain>
      <paraID> 718EFFA</paraID>
      <start>21</start>
      <end>22</end>
      <status>modified</status>
      <modifiedWord>“</modifiedWord>
      <trackRevisions>false</trackRevisions>
    </reviewItem>
    <reviewItem>
      <errorID>c80705b5-29de-4279-8d39-87d05bb84078</errorID>
      <errorWord>"</errorWord>
      <group>L1_Format</group>
      <groupName>格式问题</groupName>
      <ability>L2_HalfPunc_CN</ability>
      <abilityName>全半角问题</abilityName>
      <candidateList>
        <item>”</item>
      </candidateList>
      <explain>文本全半角错误。</explain>
      <paraID> 718EFFA</paraID>
      <start>26</start>
      <end>27</end>
      <status>modified</status>
      <modifiedWord>”</modifiedWord>
      <trackRevisions>false</trackRevisions>
    </reviewItem>
    <reviewItem>
      <errorID>8d46b677-39f7-44df-b2e1-cfd1d7514395</errorID>
      <errorWord>(</errorWord>
      <group>L1_Format</group>
      <groupName>格式问题</groupName>
      <ability>L2_HalfPunc_CN</ability>
      <abilityName>全半角问题</abilityName>
      <candidateList>
        <item>（</item>
      </candidateList>
      <explain>文本全半角错误。</explain>
      <paraID>3D765E41</paraID>
      <start>21</start>
      <end>22</end>
      <status>modified</status>
      <modifiedWord>（</modifiedWord>
      <trackRevisions>false</trackRevisions>
    </reviewItem>
    <reviewItem>
      <errorID>88c69ace-bc01-412c-b100-99b1a752bd20</errorID>
      <errorWord>)</errorWord>
      <group>L1_Format</group>
      <groupName>格式问题</groupName>
      <ability>L2_HalfPunc_CN</ability>
      <abilityName>全半角问题</abilityName>
      <candidateList>
        <item>）</item>
      </candidateList>
      <explain>文本全半角错误。</explain>
      <paraID>3D765E41</paraID>
      <start>26</start>
      <end>27</end>
      <status>modified</status>
      <modifiedWord>）</modifiedWord>
      <trackRevisions>false</trackRevisions>
    </reviewItem>
    <reviewItem>
      <errorID>34707d29-b53e-490b-97d0-c01285034469</errorID>
      <errorWord>(</errorWord>
      <group>L1_Format</group>
      <groupName>格式问题</groupName>
      <ability>L2_HalfPunc_CN</ability>
      <abilityName>全半角问题</abilityName>
      <candidateList>
        <item>（</item>
      </candidateList>
      <explain>文本全半角错误。</explain>
      <paraID>3D765E41</paraID>
      <start>33</start>
      <end>34</end>
      <status>modified</status>
      <modifiedWord>（</modifiedWord>
      <trackRevisions>false</trackRevisions>
    </reviewItem>
    <reviewItem>
      <errorID>00d81839-19e0-4868-a430-252fdea10aaa</errorID>
      <errorWord>)</errorWord>
      <group>L1_Format</group>
      <groupName>格式问题</groupName>
      <ability>L2_HalfPunc_CN</ability>
      <abilityName>全半角问题</abilityName>
      <candidateList>
        <item>）</item>
      </candidateList>
      <explain>文本全半角错误。</explain>
      <paraID>3D765E41</paraID>
      <start>39</start>
      <end>40</end>
      <status>modified</status>
      <modifiedWord>）</modifiedWord>
      <trackRevisions>false</trackRevisions>
    </reviewItem>
    <reviewItem>
      <errorID>27914a42-6a2b-4fc7-8c63-351f47634c21</errorID>
      <errorWord>(</errorWord>
      <group>L1_Format</group>
      <groupName>格式问题</groupName>
      <ability>L2_HalfPunc_CN</ability>
      <abilityName>全半角问题</abilityName>
      <candidateList>
        <item>（</item>
      </candidateList>
      <explain>文本全半角错误。</explain>
      <paraID>3D765E41</paraID>
      <start>46</start>
      <end>47</end>
      <status>modified</status>
      <modifiedWord>（</modifiedWord>
      <trackRevisions>false</trackRevisions>
    </reviewItem>
    <reviewItem>
      <errorID>4e79fad4-a253-41f5-b550-1de5f2506534</errorID>
      <errorWord>)</errorWord>
      <group>L1_Format</group>
      <groupName>格式问题</groupName>
      <ability>L2_HalfPunc_CN</ability>
      <abilityName>全半角问题</abilityName>
      <candidateList>
        <item>）</item>
      </candidateList>
      <explain>文本全半角错误。</explain>
      <paraID>3D765E41</paraID>
      <start>51</start>
      <end>52</end>
      <status>modified</status>
      <modifiedWord>）</modifiedWord>
      <trackRevisions>false</trackRevisions>
    </reviewItem>
    <reviewItem>
      <errorID>e9179d52-f0ec-4f66-b655-261371f38aca</errorID>
      <errorWord>(</errorWord>
      <group>L1_Format</group>
      <groupName>格式问题</groupName>
      <ability>L2_HalfPunc_CN</ability>
      <abilityName>全半角问题</abilityName>
      <candidateList>
        <item>（</item>
      </candidateList>
      <explain>文本全半角错误。</explain>
      <paraID>3D765E41</paraID>
      <start>58</start>
      <end>59</end>
      <status>modified</status>
      <modifiedWord>（</modifiedWord>
      <trackRevisions>false</trackRevisions>
    </reviewItem>
    <reviewItem>
      <errorID>65c6f08f-3340-49c3-9900-bcbd367ac82c</errorID>
      <errorWord>)</errorWord>
      <group>L1_Format</group>
      <groupName>格式问题</groupName>
      <ability>L2_HalfPunc_CN</ability>
      <abilityName>全半角问题</abilityName>
      <candidateList>
        <item>）</item>
      </candidateList>
      <explain>文本全半角错误。</explain>
      <paraID>3D765E41</paraID>
      <start>63</start>
      <end>64</end>
      <status>modified</status>
      <modifiedWord>）</modifiedWord>
      <trackRevisions>false</trackRevisions>
    </reviewItem>
    <reviewItem>
      <errorID>afdc095b-d2fe-4e4a-882f-3ad806e20c04</errorID>
      <errorWord>(</errorWord>
      <group>L1_Format</group>
      <groupName>格式问题</groupName>
      <ability>L2_HalfPunc_CN</ability>
      <abilityName>全半角问题</abilityName>
      <candidateList>
        <item>（</item>
      </candidateList>
      <explain>文本全半角错误。</explain>
      <paraID>38891D03</paraID>
      <start>25</start>
      <end>26</end>
      <status>modified</status>
      <modifiedWord>（</modifiedWord>
      <trackRevisions>false</trackRevisions>
    </reviewItem>
    <reviewItem>
      <errorID>cafc5802-993a-4ad5-8b3a-91b8902ecdfb</errorID>
      <errorWord>)</errorWord>
      <group>L1_Format</group>
      <groupName>格式问题</groupName>
      <ability>L2_HalfPunc_CN</ability>
      <abilityName>全半角问题</abilityName>
      <candidateList>
        <item>）</item>
      </candidateList>
      <explain>文本全半角错误。</explain>
      <paraID>38891D03</paraID>
      <start>40</start>
      <end>41</end>
      <status>modified</status>
      <modifiedWord>）</modifiedWord>
      <trackRevisions>false</trackRevisions>
    </reviewItem>
    <reviewItem>
      <errorID>e627169f-e6bd-473c-a1cd-1163b210d7c7</errorID>
      <errorWord>(</errorWord>
      <group>L1_Format</group>
      <groupName>格式问题</groupName>
      <ability>L2_HalfPunc_CN</ability>
      <abilityName>全半角问题</abilityName>
      <candidateList>
        <item>（</item>
      </candidateList>
      <explain>文本全半角错误。</explain>
      <paraID>38891D03</paraID>
      <start>47</start>
      <end>48</end>
      <status>modified</status>
      <modifiedWord>（</modifiedWord>
      <trackRevisions>false</trackRevisions>
    </reviewItem>
    <reviewItem>
      <errorID>6098d225-b7f2-40ef-98a6-ba0985155378</errorID>
      <errorWord>)</errorWord>
      <group>L1_Format</group>
      <groupName>格式问题</groupName>
      <ability>L2_HalfPunc_CN</ability>
      <abilityName>全半角问题</abilityName>
      <candidateList>
        <item>）</item>
      </candidateList>
      <explain>文本全半角错误。</explain>
      <paraID>38891D03</paraID>
      <start>64</start>
      <end>65</end>
      <status>modified</status>
      <modifiedWord>）</modifiedWord>
      <trackRevisions>false</trackRevisions>
    </reviewItem>
    <reviewItem>
      <errorID>ecbf88e2-dd10-4008-8efa-007b6b8be9cb</errorID>
      <errorWord>【</errorWord>
      <group>L1_Format</group>
      <groupName>格式问题</groupName>
      <ability>L2_HalfPunc_EN</ability>
      <abilityName>全半角问题</abilityName>
      <candidateList>
        <item>[</item>
      </candidateList>
      <explain>此处疑似使用的全角符号，建议将其修改为半角符号，规范书写格式</explain>
      <paraID>748DEA76</paraID>
      <start>0</start>
      <end>1</end>
      <status>ignored</status>
      <modifiedWord/>
      <trackRevisions>false</trackRevisions>
    </reviewItem>
    <reviewItem>
      <errorID>6562a96e-01fc-4a7c-a1a2-7a1b56e5bbf9</errorID>
      <errorWord>P039】Akrich</errorWord>
      <group>L1_English</group>
      <groupName>英文问题</groupName>
      <ability>L2_Space</ability>
      <abilityName>空格不规范问题</abilityName>
      <candidateList>
        <item>P039] Akrich</item>
      </candidateList>
      <explain>疑似单词空格书写不规范，建议将P039】Akrich修改为P039] Akrich</explain>
      <paraID>748DEA76</paraID>
      <start>1</start>
      <end>12</end>
      <status>unmodified</status>
      <modifiedWord/>
      <trackRevisions>false</trackRevisions>
    </reviewItem>
    <reviewItem>
      <errorID>ef953012-5b56-4415-864d-164ea0f637bd</errorID>
      <errorWord>（）</errorWord>
      <group>L1_Format</group>
      <groupName>格式问题</groupName>
      <ability>L2_HalfPunc_EN</ability>
      <abilityName>全半角问题</abilityName>
      <candidateList>
        <item>()</item>
      </candidateList>
      <explain>此处疑似使用的全角符号，建议将其修改为半角符号，规范书写格式</explain>
      <paraID>748DEA76</paraID>
      <start>16</start>
      <end>18</end>
      <status>unmodified</status>
      <modifiedWord/>
      <trackRevisions>false</trackRevisions>
    </reviewItem>
    <reviewItem>
      <errorID>e571c833-d671-45ca-ba4a-6d580a51cc4c</errorID>
      <errorWord>"</errorWord>
      <group>L1_Format</group>
      <groupName>格式问题</groupName>
      <ability>L2_HalfPunc_CN</ability>
      <abilityName>全半角问题</abilityName>
      <candidateList>
        <item>“</item>
      </candidateList>
      <explain>文本全半角错误。</explain>
      <paraID>480550C9</paraID>
      <start>15</start>
      <end>16</end>
      <status>modified</status>
      <modifiedWord>“</modifiedWord>
      <trackRevisions>false</trackRevisions>
    </reviewItem>
    <reviewItem>
      <errorID>ac179351-29e4-47e8-8b7f-3b57b1e21131</errorID>
      <errorWord>"</errorWord>
      <group>L1_Format</group>
      <groupName>格式问题</groupName>
      <ability>L2_HalfPunc_CN</ability>
      <abilityName>全半角问题</abilityName>
      <candidateList>
        <item>”</item>
      </candidateList>
      <explain>文本全半角错误。</explain>
      <paraID>480550C9</paraID>
      <start>27</start>
      <end>28</end>
      <status>modified</status>
      <modifiedWord>”</modifiedWord>
      <trackRevisions>false</trackRevisions>
    </reviewItem>
    <reviewItem>
      <errorID>80b80e2b-8689-4fe7-9a36-7cc745662182</errorID>
      <errorWord>"</errorWord>
      <group>L1_Format</group>
      <groupName>格式问题</groupName>
      <ability>L2_HalfPunc_CN</ability>
      <abilityName>全半角问题</abilityName>
      <candidateList>
        <item>“</item>
      </candidateList>
      <explain>文本全半角错误。</explain>
      <paraID>480550C9</paraID>
      <start>43</start>
      <end>44</end>
      <status>modified</status>
      <modifiedWord>“</modifiedWord>
      <trackRevisions>false</trackRevisions>
    </reviewItem>
    <reviewItem>
      <errorID>a65e3378-657d-4c62-b15b-0f3d2330179f</errorID>
      <errorWord>"</errorWord>
      <group>L1_Format</group>
      <groupName>格式问题</groupName>
      <ability>L2_HalfPunc_CN</ability>
      <abilityName>全半角问题</abilityName>
      <candidateList>
        <item>”</item>
      </candidateList>
      <explain>文本全半角错误。</explain>
      <paraID>480550C9</paraID>
      <start>46</start>
      <end>47</end>
      <status>modified</status>
      <modifiedWord>”</modifiedWord>
      <trackRevisions>false</trackRevisions>
    </reviewItem>
    <reviewItem>
      <errorID>fef918f7-3cf4-4b52-af6f-6af932382438</errorID>
      <errorWord>"</errorWord>
      <group>L1_Format</group>
      <groupName>格式问题</groupName>
      <ability>L2_HalfPunc_CN</ability>
      <abilityName>全半角问题</abilityName>
      <candidateList>
        <item>“</item>
      </candidateList>
      <explain>文本全半角错误。</explain>
      <paraID>480550C9</paraID>
      <start>110</start>
      <end>111</end>
      <status>modified</status>
      <modifiedWord>“</modifiedWord>
      <trackRevisions>false</trackRevisions>
    </reviewItem>
    <reviewItem>
      <errorID>996ae70b-804c-409f-aff3-7a3ef5d12457</errorID>
      <errorWord>"</errorWord>
      <group>L1_Format</group>
      <groupName>格式问题</groupName>
      <ability>L2_HalfPunc_CN</ability>
      <abilityName>全半角问题</abilityName>
      <candidateList>
        <item>”</item>
      </candidateList>
      <explain>文本全半角错误。</explain>
      <paraID>480550C9</paraID>
      <start>113</start>
      <end>114</end>
      <status>modified</status>
      <modifiedWord>”</modifiedWord>
      <trackRevisions>false</trackRevisions>
    </reviewItem>
    <reviewItem>
      <errorID>7332423a-512b-4a67-b164-c5f79244a3ce</errorID>
      <errorWord>"</errorWord>
      <group>L1_Format</group>
      <groupName>格式问题</groupName>
      <ability>L2_HalfPunc_CN</ability>
      <abilityName>全半角问题</abilityName>
      <candidateList>
        <item>“</item>
      </candidateList>
      <explain>文本全半角错误。</explain>
      <paraID>590D9CA6</paraID>
      <start>10</start>
      <end>11</end>
      <status>modified</status>
      <modifiedWord>“</modifiedWord>
      <trackRevisions>false</trackRevisions>
    </reviewItem>
    <reviewItem>
      <errorID>b341d7a0-93e5-487e-985e-f59785367eca</errorID>
      <errorWord>"</errorWord>
      <group>L1_Format</group>
      <groupName>格式问题</groupName>
      <ability>L2_HalfPunc_CN</ability>
      <abilityName>全半角问题</abilityName>
      <candidateList>
        <item>”</item>
      </candidateList>
      <explain>文本全半角错误。</explain>
      <paraID>590D9CA6</paraID>
      <start>20</start>
      <end>21</end>
      <status>modified</status>
      <modifiedWord>”</modifiedWord>
      <trackRevisions>false</trackRevisions>
    </reviewItem>
    <reviewItem>
      <errorID>6a0011ab-7519-44c0-9711-807b1a5996d7</errorID>
      <errorWord>"</errorWord>
      <group>L1_Format</group>
      <groupName>格式问题</groupName>
      <ability>L2_HalfPunc_CN</ability>
      <abilityName>全半角问题</abilityName>
      <candidateList>
        <item>“</item>
      </candidateList>
      <explain>文本全半角错误。</explain>
      <paraID>590D9CA6</paraID>
      <start>81</start>
      <end>82</end>
      <status>modified</status>
      <modifiedWord>“</modifiedWord>
      <trackRevisions>false</trackRevisions>
    </reviewItem>
    <reviewItem>
      <errorID>31128c25-7d29-48a5-8333-f3102273a947</errorID>
      <errorWord>"</errorWord>
      <group>L1_Format</group>
      <groupName>格式问题</groupName>
      <ability>L2_HalfPunc_CN</ability>
      <abilityName>全半角问题</abilityName>
      <candidateList>
        <item>”</item>
      </candidateList>
      <explain>文本全半角错误。</explain>
      <paraID>590D9CA6</paraID>
      <start>86</start>
      <end>87</end>
      <status>modified</status>
      <modifiedWord>”</modifiedWord>
      <trackRevisions>false</trackRevisions>
    </reviewItem>
    <reviewItem>
      <errorID>a1402b26-d1e0-4573-85e5-856440ddc583</errorID>
      <errorWord>"</errorWord>
      <group>L1_Format</group>
      <groupName>格式问题</groupName>
      <ability>L2_HalfPunc_CN</ability>
      <abilityName>全半角问题</abilityName>
      <candidateList>
        <item>“</item>
      </candidateList>
      <explain>文本全半角错误。</explain>
      <paraID>76C0296C</paraID>
      <start>20</start>
      <end>21</end>
      <status>modified</status>
      <modifiedWord>“</modifiedWord>
      <trackRevisions>false</trackRevisions>
    </reviewItem>
    <reviewItem>
      <errorID>091fdb6a-5787-4b7d-a660-5055cd7b20e4</errorID>
      <errorWord>"</errorWord>
      <group>L1_Format</group>
      <groupName>格式问题</groupName>
      <ability>L2_HalfPunc_CN</ability>
      <abilityName>全半角问题</abilityName>
      <candidateList>
        <item>”</item>
      </candidateList>
      <explain>文本全半角错误。</explain>
      <paraID>76C0296C</paraID>
      <start>27</start>
      <end>28</end>
      <status>modified</status>
      <modifiedWord>”</modifiedWord>
      <trackRevisions>false</trackRevisions>
    </reviewItem>
    <reviewItem>
      <errorID>4e93e033-c37a-45fb-b697-ee991db220f5</errorID>
      <errorWord>"</errorWord>
      <group>L1_Format</group>
      <groupName>格式问题</groupName>
      <ability>L2_HalfPunc_CN</ability>
      <abilityName>全半角问题</abilityName>
      <candidateList>
        <item>“</item>
      </candidateList>
      <explain>文本全半角错误。</explain>
      <paraID>76C0296C</paraID>
      <start>57</start>
      <end>58</end>
      <status>modified</status>
      <modifiedWord>“</modifiedWord>
      <trackRevisions>false</trackRevisions>
    </reviewItem>
    <reviewItem>
      <errorID>6743cad4-418c-40bd-ad43-7eb95a1b8dc7</errorID>
      <errorWord>"</errorWord>
      <group>L1_Format</group>
      <groupName>格式问题</groupName>
      <ability>L2_HalfPunc_CN</ability>
      <abilityName>全半角问题</abilityName>
      <candidateList>
        <item>”</item>
      </candidateList>
      <explain>文本全半角错误。</explain>
      <paraID>76C0296C</paraID>
      <start>61</start>
      <end>62</end>
      <status>modified</status>
      <modifiedWord>”</modifiedWord>
      <trackRevisions>false</trackRevisions>
    </reviewItem>
    <reviewItem>
      <errorID>357d44ba-cd53-49a4-b714-3b946cf6677e</errorID>
      <errorWord>(</errorWord>
      <group>L1_Format</group>
      <groupName>格式问题</groupName>
      <ability>L2_HalfPunc_CN</ability>
      <abilityName>全半角问题</abilityName>
      <candidateList>
        <item>（</item>
      </candidateList>
      <explain>文本全半角错误。</explain>
      <paraID>185AFF37</paraID>
      <start>21</start>
      <end>22</end>
      <status>modified</status>
      <modifiedWord>（</modifiedWord>
      <trackRevisions>false</trackRevisions>
    </reviewItem>
    <reviewItem>
      <errorID>d991f441-bc18-4bb5-8f9d-828f6e9c25c9</errorID>
      <errorWord>)</errorWord>
      <group>L1_Format</group>
      <groupName>格式问题</groupName>
      <ability>L2_HalfPunc_CN</ability>
      <abilityName>全半角问题</abilityName>
      <candidateList>
        <item>）</item>
      </candidateList>
      <explain>文本全半角错误。</explain>
      <paraID>185AFF37</paraID>
      <start>26</start>
      <end>27</end>
      <status>modified</status>
      <modifiedWord>）</modifiedWord>
      <trackRevisions>false</trackRevisions>
    </reviewItem>
    <reviewItem>
      <errorID>c0296fd7-5876-4b46-b853-09d998ef5c77</errorID>
      <errorWord>(</errorWord>
      <group>L1_Format</group>
      <groupName>格式问题</groupName>
      <ability>L2_HalfPunc_CN</ability>
      <abilityName>全半角问题</abilityName>
      <candidateList>
        <item>（</item>
      </candidateList>
      <explain>文本全半角错误。</explain>
      <paraID>185AFF37</paraID>
      <start>33</start>
      <end>34</end>
      <status>modified</status>
      <modifiedWord>（</modifiedWord>
      <trackRevisions>false</trackRevisions>
    </reviewItem>
    <reviewItem>
      <errorID>a61a9fef-7f3a-45f9-ac07-e539f5b44568</errorID>
      <errorWord>)</errorWord>
      <group>L1_Format</group>
      <groupName>格式问题</groupName>
      <ability>L2_HalfPunc_CN</ability>
      <abilityName>全半角问题</abilityName>
      <candidateList>
        <item>）</item>
      </candidateList>
      <explain>文本全半角错误。</explain>
      <paraID>185AFF37</paraID>
      <start>38</start>
      <end>39</end>
      <status>modified</status>
      <modifiedWord>）</modifiedWord>
      <trackRevisions>false</trackRevisions>
    </reviewItem>
    <reviewItem>
      <errorID>8178d055-90b4-499f-8260-d7413b5ac320</errorID>
      <errorWord>(</errorWord>
      <group>L1_Format</group>
      <groupName>格式问题</groupName>
      <ability>L2_HalfPunc_CN</ability>
      <abilityName>全半角问题</abilityName>
      <candidateList>
        <item>（</item>
      </candidateList>
      <explain>文本全半角错误。</explain>
      <paraID>185AFF37</paraID>
      <start>45</start>
      <end>46</end>
      <status>modified</status>
      <modifiedWord>（</modifiedWord>
      <trackRevisions>false</trackRevisions>
    </reviewItem>
    <reviewItem>
      <errorID>cfc4d438-e3fc-4d45-8d2d-3020fc8f7d37</errorID>
      <errorWord>)</errorWord>
      <group>L1_Format</group>
      <groupName>格式问题</groupName>
      <ability>L2_HalfPunc_CN</ability>
      <abilityName>全半角问题</abilityName>
      <candidateList>
        <item>）</item>
      </candidateList>
      <explain>文本全半角错误。</explain>
      <paraID>185AFF37</paraID>
      <start>52</start>
      <end>53</end>
      <status>modified</status>
      <modifiedWord>）</modifiedWord>
      <trackRevisions>false</trackRevisions>
    </reviewItem>
    <reviewItem>
      <errorID>418b7ec0-a3a3-40ef-99f1-d3da655d1620</errorID>
      <errorWord>(</errorWord>
      <group>L1_Format</group>
      <groupName>格式问题</groupName>
      <ability>L2_HalfPunc_CN</ability>
      <abilityName>全半角问题</abilityName>
      <candidateList>
        <item>（</item>
      </candidateList>
      <explain>文本全半角错误。</explain>
      <paraID>2A4676E1</paraID>
      <start>25</start>
      <end>26</end>
      <status>modified</status>
      <modifiedWord>（</modifiedWord>
      <trackRevisions>false</trackRevisions>
    </reviewItem>
    <reviewItem>
      <errorID>6f3508a7-a39a-45e4-a738-79bbaa4eb4bb</errorID>
      <errorWord>)</errorWord>
      <group>L1_Format</group>
      <groupName>格式问题</groupName>
      <ability>L2_HalfPunc_CN</ability>
      <abilityName>全半角问题</abilityName>
      <candidateList>
        <item>）</item>
      </candidateList>
      <explain>文本全半角错误。</explain>
      <paraID>2A4676E1</paraID>
      <start>39</start>
      <end>40</end>
      <status>modified</status>
      <modifiedWord>）</modifiedWord>
      <trackRevisions>false</trackRevisions>
    </reviewItem>
    <reviewItem>
      <errorID>8ac11a5a-4087-4638-a4fd-257c1b4218fa</errorID>
      <errorWord>"</errorWord>
      <group>L1_Format</group>
      <groupName>格式问题</groupName>
      <ability>L2_HalfPunc_CN</ability>
      <abilityName>全半角问题</abilityName>
      <candidateList>
        <item>“</item>
      </candidateList>
      <explain>文本全半角错误。</explain>
      <paraID>7C74DF45</paraID>
      <start>91</start>
      <end>92</end>
      <status>modified</status>
      <modifiedWord>“</modifiedWord>
      <trackRevisions>false</trackRevisions>
    </reviewItem>
    <reviewItem>
      <errorID>f9701beb-7397-44c4-aa14-364dcaf16e82</errorID>
      <errorWord>"</errorWord>
      <group>L1_Format</group>
      <groupName>格式问题</groupName>
      <ability>L2_HalfPunc_CN</ability>
      <abilityName>全半角问题</abilityName>
      <candidateList>
        <item>”</item>
      </candidateList>
      <explain>文本全半角错误。</explain>
      <paraID>7C74DF45</paraID>
      <start>94</start>
      <end>95</end>
      <status>modified</status>
      <modifiedWord>”</modifiedWord>
      <trackRevisions>false</trackRevisions>
    </reviewItem>
    <reviewItem>
      <errorID>ce942ee0-164d-4a65-af70-53880fac9311</errorID>
      <errorWord>"</errorWord>
      <group>L1_Format</group>
      <groupName>格式问题</groupName>
      <ability>L2_HalfPunc_CN</ability>
      <abilityName>全半角问题</abilityName>
      <candidateList>
        <item>“</item>
      </candidateList>
      <explain>文本全半角错误。</explain>
      <paraID>6AF79481</paraID>
      <start>58</start>
      <end>59</end>
      <status>modified</status>
      <modifiedWord>“</modifiedWord>
      <trackRevisions>false</trackRevisions>
    </reviewItem>
    <reviewItem>
      <errorID>3aa0af61-6f68-42bd-bfb1-3ff67d469062</errorID>
      <errorWord>"</errorWord>
      <group>L1_Format</group>
      <groupName>格式问题</groupName>
      <ability>L2_HalfPunc_CN</ability>
      <abilityName>全半角问题</abilityName>
      <candidateList>
        <item>”</item>
      </candidateList>
      <explain>文本全半角错误。</explain>
      <paraID>6AF79481</paraID>
      <start>64</start>
      <end>65</end>
      <status>modified</status>
      <modifiedWord>”</modifiedWord>
      <trackRevisions>false</trackRevisions>
    </reviewItem>
    <reviewItem>
      <errorID>5ed06dff-2acd-4741-95db-7370dc674cce</errorID>
      <errorWord>"</errorWord>
      <group>L1_Format</group>
      <groupName>格式问题</groupName>
      <ability>L2_HalfPunc_CN</ability>
      <abilityName>全半角问题</abilityName>
      <candidateList>
        <item>“</item>
      </candidateList>
      <explain>文本全半角错误。</explain>
      <paraID>6AF79481</paraID>
      <start>71</start>
      <end>72</end>
      <status>modified</status>
      <modifiedWord>“</modifiedWord>
      <trackRevisions>false</trackRevisions>
    </reviewItem>
    <reviewItem>
      <errorID>7127b60c-ab1a-4303-bf61-487fbb944fd6</errorID>
      <errorWord>"</errorWord>
      <group>L1_Format</group>
      <groupName>格式问题</groupName>
      <ability>L2_HalfPunc_CN</ability>
      <abilityName>全半角问题</abilityName>
      <candidateList>
        <item>”</item>
      </candidateList>
      <explain>文本全半角错误。</explain>
      <paraID>6AF79481</paraID>
      <start>77</start>
      <end>78</end>
      <status>modified</status>
      <modifiedWord>”</modifiedWord>
      <trackRevisions>false</trackRevisions>
    </reviewItem>
    <reviewItem>
      <errorID>8058d733-54be-4efb-9c02-9f414792bb7e</errorID>
      <errorWord>"</errorWord>
      <group>L1_Format</group>
      <groupName>格式问题</groupName>
      <ability>L2_HalfPunc_CN</ability>
      <abilityName>全半角问题</abilityName>
      <candidateList>
        <item>“</item>
      </candidateList>
      <explain>文本全半角错误。</explain>
      <paraID>39B6E42B</paraID>
      <start>56</start>
      <end>57</end>
      <status>modified</status>
      <modifiedWord>“</modifiedWord>
      <trackRevisions>false</trackRevisions>
    </reviewItem>
    <reviewItem>
      <errorID>e1979777-44c0-47d1-97eb-a4b27ebb4119</errorID>
      <errorWord>"</errorWord>
      <group>L1_Format</group>
      <groupName>格式问题</groupName>
      <ability>L2_HalfPunc_CN</ability>
      <abilityName>全半角问题</abilityName>
      <candidateList>
        <item>”</item>
      </candidateList>
      <explain>文本全半角错误。</explain>
      <paraID>39B6E42B</paraID>
      <start>59</start>
      <end>60</end>
      <status>modified</status>
      <modifiedWord>”</modifiedWord>
      <trackRevisions>false</trackRevisions>
    </reviewItem>
    <reviewItem>
      <errorID>4985a99a-ef20-417d-8e69-bbbdf63c31bd</errorID>
      <errorWord>"</errorWord>
      <group>L1_Format</group>
      <groupName>格式问题</groupName>
      <ability>L2_HalfPunc_CN</ability>
      <abilityName>全半角问题</abilityName>
      <candidateList>
        <item>“</item>
      </candidateList>
      <explain>文本全半角错误。</explain>
      <paraID>39B6E42B</paraID>
      <start>84</start>
      <end>85</end>
      <status>modified</status>
      <modifiedWord>“</modifiedWord>
      <trackRevisions>false</trackRevisions>
    </reviewItem>
    <reviewItem>
      <errorID>05697a64-284f-402f-be46-8356292ad417</errorID>
      <errorWord>"</errorWord>
      <group>L1_Format</group>
      <groupName>格式问题</groupName>
      <ability>L2_HalfPunc_CN</ability>
      <abilityName>全半角问题</abilityName>
      <candidateList>
        <item>”</item>
      </candidateList>
      <explain>文本全半角错误。</explain>
      <paraID>39B6E42B</paraID>
      <start>91</start>
      <end>92</end>
      <status>modified</status>
      <modifiedWord>”</modifiedWord>
      <trackRevisions>false</trackRevisions>
    </reviewItem>
    <reviewItem>
      <errorID>ff8dc026-b4a7-43df-95f8-2feb315406af</errorID>
      <errorWord>"</errorWord>
      <group>L1_Format</group>
      <groupName>格式问题</groupName>
      <ability>L2_HalfPunc_CN</ability>
      <abilityName>全半角问题</abilityName>
      <candidateList>
        <item>“</item>
      </candidateList>
      <explain>文本全半角错误。</explain>
      <paraID>39B6E42B</paraID>
      <start>94</start>
      <end>95</end>
      <status>modified</status>
      <modifiedWord>“</modifiedWord>
      <trackRevisions>false</trackRevisions>
    </reviewItem>
    <reviewItem>
      <errorID>6604f93c-db99-4f5b-8433-cca5435b3f1d</errorID>
      <errorWord>"</errorWord>
      <group>L1_Format</group>
      <groupName>格式问题</groupName>
      <ability>L2_HalfPunc_CN</ability>
      <abilityName>全半角问题</abilityName>
      <candidateList>
        <item>”</item>
      </candidateList>
      <explain>文本全半角错误。</explain>
      <paraID>39B6E42B</paraID>
      <start>102</start>
      <end>103</end>
      <status>modified</status>
      <modifiedWord>”</modifiedWord>
      <trackRevisions>false</trackRevisions>
    </reviewItem>
    <reviewItem>
      <errorID>d80d9b8d-204a-4b8c-8311-21af56820c36</errorID>
      <errorWord>"</errorWord>
      <group>L1_Format</group>
      <groupName>格式问题</groupName>
      <ability>L2_HalfPunc_CN</ability>
      <abilityName>全半角问题</abilityName>
      <candidateList>
        <item>“</item>
      </candidateList>
      <explain>文本全半角错误。</explain>
      <paraID>39B6E42B</paraID>
      <start>150</start>
      <end>151</end>
      <status>modified</status>
      <modifiedWord>“</modifiedWord>
      <trackRevisions>false</trackRevisions>
    </reviewItem>
    <reviewItem>
      <errorID>74eda25f-585a-4216-9731-5c75cd72959e</errorID>
      <errorWord>"</errorWord>
      <group>L1_Format</group>
      <groupName>格式问题</groupName>
      <ability>L2_HalfPunc_CN</ability>
      <abilityName>全半角问题</abilityName>
      <candidateList>
        <item>”</item>
      </candidateList>
      <explain>文本全半角错误。</explain>
      <paraID>39B6E42B</paraID>
      <start>156</start>
      <end>157</end>
      <status>modified</status>
      <modifiedWord>”</modifiedWord>
      <trackRevisions>false</trackRevisions>
    </reviewItem>
    <reviewItem>
      <errorID>f355edf7-5171-44b4-84f3-b5b7e6762165</errorID>
      <errorWord>"</errorWord>
      <group>L1_Format</group>
      <groupName>格式问题</groupName>
      <ability>L2_HalfPunc_CN</ability>
      <abilityName>全半角问题</abilityName>
      <candidateList>
        <item>“</item>
      </candidateList>
      <explain>文本全半角错误。</explain>
      <paraID>39B6E42B</paraID>
      <start>160</start>
      <end>161</end>
      <status>modified</status>
      <modifiedWord>“</modifiedWord>
      <trackRevisions>false</trackRevisions>
    </reviewItem>
    <reviewItem>
      <errorID>376bb522-a84c-417d-89e1-c3bc6226049c</errorID>
      <errorWord>"</errorWord>
      <group>L1_Format</group>
      <groupName>格式问题</groupName>
      <ability>L2_HalfPunc_CN</ability>
      <abilityName>全半角问题</abilityName>
      <candidateList>
        <item>”</item>
      </candidateList>
      <explain>文本全半角错误。</explain>
      <paraID>39B6E42B</paraID>
      <start>168</start>
      <end>169</end>
      <status>modified</status>
      <modifiedWord>”</modifiedWord>
      <trackRevisions>false</trackRevisions>
    </reviewItem>
    <reviewItem>
      <errorID>796023b0-9770-4c78-8e4a-f4bc10b859e6</errorID>
      <errorWord>1930年代</errorWord>
      <group>L1_Knowledge</group>
      <groupName>知识性问题</groupName>
      <ability>L2_Time</ability>
      <abilityName>日期时间</abilityName>
      <candidateList>
        <item>20世纪30年代</item>
      </candidateList>
      <explain>年代表述建议使用世纪+年代的格式。</explain>
      <paraID>4D58962F</paraID>
      <start>30</start>
      <end>36</end>
      <status>unmodified</status>
      <modifiedWord/>
      <trackRevisions>false</trackRevisions>
    </reviewItem>
    <reviewItem>
      <errorID>85c85c66-c85b-4464-8079-e75dcf594bbf</errorID>
      <errorWord>"</errorWord>
      <group>L1_Format</group>
      <groupName>格式问题</groupName>
      <ability>L2_HalfPunc_CN</ability>
      <abilityName>全半角问题</abilityName>
      <candidateList>
        <item>“</item>
      </candidateList>
      <explain>文本全半角错误。</explain>
      <paraID>251C8DB5</paraID>
      <start>106</start>
      <end>107</end>
      <status>modified</status>
      <modifiedWord>“</modifiedWord>
      <trackRevisions>false</trackRevisions>
    </reviewItem>
    <reviewItem>
      <errorID>4e03a82c-6aff-4a27-a030-17b67b4c8634</errorID>
      <errorWord>"</errorWord>
      <group>L1_Format</group>
      <groupName>格式问题</groupName>
      <ability>L2_HalfPunc_CN</ability>
      <abilityName>全半角问题</abilityName>
      <candidateList>
        <item>”</item>
      </candidateList>
      <explain>文本全半角错误。</explain>
      <paraID>251C8DB5</paraID>
      <start>112</start>
      <end>113</end>
      <status>modified</status>
      <modifiedWord>”</modifiedWord>
      <trackRevisions>false</trackRevisions>
    </reviewItem>
    <reviewItem>
      <errorID>90d1fde9-189c-47b9-9f8c-71a9d99bf8ae</errorID>
      <errorWord>鸦片</errorWord>
      <group>L1_Sensitive</group>
      <groupName>敏感问题</groupName>
      <ability>L2_Prohibited</ability>
      <abilityName>违禁内容</abilityName>
      <candidateList/>
      <explain>【违禁内容】句中涉及国家法律明令禁止的违禁内容，请注意甄别。</explain>
      <paraID>79D1447A</paraID>
      <start>19</start>
      <end>21</end>
      <status>unmodified</status>
      <modifiedWord/>
      <trackRevisions>false</trackRevisions>
    </reviewItem>
    <reviewItem>
      <errorID>59d59199-cdb4-4560-9476-f9096b25f36c</errorID>
      <errorWord>"</errorWord>
      <group>L1_Format</group>
      <groupName>格式问题</groupName>
      <ability>L2_HalfPunc_CN</ability>
      <abilityName>全半角问题</abilityName>
      <candidateList>
        <item>“</item>
      </candidateList>
      <explain>文本全半角错误。</explain>
      <paraID>79D1447A</paraID>
      <start>45</start>
      <end>46</end>
      <status>modified</status>
      <modifiedWord>“</modifiedWord>
      <trackRevisions>false</trackRevisions>
    </reviewItem>
    <reviewItem>
      <errorID>2a71c415-aea6-420c-aa39-2a1687485c1a</errorID>
      <errorWord>"</errorWord>
      <group>L1_Format</group>
      <groupName>格式问题</groupName>
      <ability>L2_HalfPunc_CN</ability>
      <abilityName>全半角问题</abilityName>
      <candidateList>
        <item>”</item>
      </candidateList>
      <explain>文本全半角错误。</explain>
      <paraID>79D1447A</paraID>
      <start>52</start>
      <end>53</end>
      <status>modified</status>
      <modifiedWord>”</modifiedWord>
      <trackRevisions>false</trackRevisions>
    </reviewItem>
    <reviewItem>
      <errorID>bb19ae37-43b2-4736-a060-7331356c91e5</errorID>
      <errorWord>"</errorWord>
      <group>L1_Format</group>
      <groupName>格式问题</groupName>
      <ability>L2_HalfPunc_CN</ability>
      <abilityName>全半角问题</abilityName>
      <candidateList>
        <item>“</item>
      </candidateList>
      <explain>文本全半角错误。</explain>
      <paraID>79D1447A</paraID>
      <start>68</start>
      <end>69</end>
      <status>modified</status>
      <modifiedWord>“</modifiedWord>
      <trackRevisions>false</trackRevisions>
    </reviewItem>
    <reviewItem>
      <errorID>25e0b0cc-4d6e-4399-acca-3b9c2a1b48a6</errorID>
      <errorWord>鸦片</errorWord>
      <group>L1_Sensitive</group>
      <groupName>敏感问题</groupName>
      <ability>L2_Prohibited</ability>
      <abilityName>违禁内容</abilityName>
      <candidateList/>
      <explain>【违禁内容】句中涉及国家法律明令禁止的违禁内容，请注意甄别。</explain>
      <paraID>79D1447A</paraID>
      <start>69</start>
      <end>71</end>
      <status>unmodified</status>
      <modifiedWord/>
      <trackRevisions>false</trackRevisions>
    </reviewItem>
    <reviewItem>
      <errorID>06bb34b5-d802-4630-bba3-04114643b42b</errorID>
      <errorWord>"</errorWord>
      <group>L1_Format</group>
      <groupName>格式问题</groupName>
      <ability>L2_HalfPunc_CN</ability>
      <abilityName>全半角问题</abilityName>
      <candidateList>
        <item>”</item>
      </candidateList>
      <explain>文本全半角错误。</explain>
      <paraID>79D1447A</paraID>
      <start>71</start>
      <end>72</end>
      <status>modified</status>
      <modifiedWord>”</modifiedWord>
      <trackRevisions>false</trackRevisions>
    </reviewItem>
    <reviewItem>
      <errorID>7c565d7f-edb0-454a-b28e-b424111d6c49</errorID>
      <errorWord>鸦片</errorWord>
      <group>L1_Word</group>
      <groupName>字词问题</groupName>
      <ability>L2_Typo</ability>
      <abilityName>字词错误</abilityName>
      <candidateList/>
      <explain>【违禁内容】句中涉及国家法律明令禁止的违禁内容，请注意甄别。</explain>
      <paraID>79D1447A</paraID>
      <start>85</start>
      <end>87</end>
      <status>unmodified</status>
      <modifiedWord/>
      <trackRevisions>false</trackRevisions>
    </reviewItem>
    <reviewItem>
      <errorID>82ee429e-3c27-4ff8-a2e1-dded5b369614</errorID>
      <errorWord>"</errorWord>
      <group>L1_Format</group>
      <groupName>格式问题</groupName>
      <ability>L2_HalfPunc_CN</ability>
      <abilityName>全半角问题</abilityName>
      <candidateList>
        <item>“</item>
      </candidateList>
      <explain>文本全半角错误。</explain>
      <paraID>61282D30</paraID>
      <start>52</start>
      <end>53</end>
      <status>modified</status>
      <modifiedWord>“</modifiedWord>
      <trackRevisions>false</trackRevisions>
    </reviewItem>
    <reviewItem>
      <errorID>3a05aa8e-c9a4-4663-a188-dd55e6417b44</errorID>
      <errorWord>"</errorWord>
      <group>L1_Format</group>
      <groupName>格式问题</groupName>
      <ability>L2_HalfPunc_CN</ability>
      <abilityName>全半角问题</abilityName>
      <candidateList>
        <item>”</item>
      </candidateList>
      <explain>文本全半角错误。</explain>
      <paraID>61282D30</paraID>
      <start>57</start>
      <end>58</end>
      <status>modified</status>
      <modifiedWord>”</modifiedWord>
      <trackRevisions>false</trackRevisions>
    </reviewItem>
    <reviewItem>
      <errorID>4ffade48-55a4-403d-a39c-6a950cbac89c</errorID>
      <errorWord>"</errorWord>
      <group>L1_Format</group>
      <groupName>格式问题</groupName>
      <ability>L2_HalfPunc_CN</ability>
      <abilityName>全半角问题</abilityName>
      <candidateList>
        <item>“</item>
      </candidateList>
      <explain>文本全半角错误。</explain>
      <paraID>61282D30</paraID>
      <start>59</start>
      <end>60</end>
      <status>modified</status>
      <modifiedWord>“</modifiedWord>
      <trackRevisions>false</trackRevisions>
    </reviewItem>
    <reviewItem>
      <errorID>b22b06c1-a0f0-4418-ab66-3c83d69c107d</errorID>
      <errorWord>"</errorWord>
      <group>L1_Format</group>
      <groupName>格式问题</groupName>
      <ability>L2_HalfPunc_CN</ability>
      <abilityName>全半角问题</abilityName>
      <candidateList>
        <item>”</item>
      </candidateList>
      <explain>文本全半角错误。</explain>
      <paraID>61282D30</paraID>
      <start>64</start>
      <end>65</end>
      <status>modified</status>
      <modifiedWord>”</modifiedWord>
      <trackRevisions>false</trackRevisions>
    </reviewItem>
    <reviewItem>
      <errorID>3d99cb9e-d717-4f4b-b94d-9787f7e41fdf</errorID>
      <errorWord>"</errorWord>
      <group>L1_Format</group>
      <groupName>格式问题</groupName>
      <ability>L2_HalfPunc_CN</ability>
      <abilityName>全半角问题</abilityName>
      <candidateList>
        <item>“</item>
      </candidateList>
      <explain>文本全半角错误。</explain>
      <paraID>61282D30</paraID>
      <start>85</start>
      <end>86</end>
      <status>modified</status>
      <modifiedWord>“</modifiedWord>
      <trackRevisions>false</trackRevisions>
    </reviewItem>
    <reviewItem>
      <errorID>034770c0-ff07-4e0f-b017-4b8a921ce358</errorID>
      <errorWord>"</errorWord>
      <group>L1_Format</group>
      <groupName>格式问题</groupName>
      <ability>L2_HalfPunc_CN</ability>
      <abilityName>全半角问题</abilityName>
      <candidateList>
        <item>”</item>
      </candidateList>
      <explain>文本全半角错误。</explain>
      <paraID>61282D30</paraID>
      <start>99</start>
      <end>100</end>
      <status>modified</status>
      <modifiedWord>”</modifiedWord>
      <trackRevisions>false</trackRevisions>
    </reviewItem>
    <reviewItem>
      <errorID>61bd9d14-b344-45a3-9746-176528cc123b</errorID>
      <errorWord>"</errorWord>
      <group>L1_Format</group>
      <groupName>格式问题</groupName>
      <ability>L2_HalfPunc_CN</ability>
      <abilityName>全半角问题</abilityName>
      <candidateList>
        <item>“</item>
      </candidateList>
      <explain>文本全半角错误。</explain>
      <paraID>4A7A67D6</paraID>
      <start>70</start>
      <end>71</end>
      <status>modified</status>
      <modifiedWord>“</modifiedWord>
      <trackRevisions>false</trackRevisions>
    </reviewItem>
    <reviewItem>
      <errorID>88825f74-5f1d-41e2-badc-17bb3ecd5621</errorID>
      <errorWord>"</errorWord>
      <group>L1_Format</group>
      <groupName>格式问题</groupName>
      <ability>L2_HalfPunc_CN</ability>
      <abilityName>全半角问题</abilityName>
      <candidateList>
        <item>”</item>
      </candidateList>
      <explain>文本全半角错误。</explain>
      <paraID>4A7A67D6</paraID>
      <start>78</start>
      <end>79</end>
      <status>modified</status>
      <modifiedWord>”</modifiedWord>
      <trackRevisions>false</trackRevisions>
    </reviewItem>
    <reviewItem>
      <errorID>1e9eeaeb-b1ae-4194-bd07-f465c4daa1a6</errorID>
      <errorWord>1930年代</errorWord>
      <group>L1_Knowledge</group>
      <groupName>知识性问题</groupName>
      <ability>L2_Time</ability>
      <abilityName>日期时间</abilityName>
      <candidateList>
        <item>20世纪30年代</item>
      </candidateList>
      <explain>年代表述建议使用世纪+年代的格式。</explain>
      <paraID>6E0AA471</paraID>
      <start>36</start>
      <end>42</end>
      <status>unmodified</status>
      <modifiedWord/>
      <trackRevisions>false</trackRevisions>
    </reviewItem>
    <reviewItem>
      <errorID>c1e94166-2705-4ff7-bf2f-ddb1f6608b56</errorID>
      <errorWord>"</errorWord>
      <group>L1_Format</group>
      <groupName>格式问题</groupName>
      <ability>L2_HalfPunc_CN</ability>
      <abilityName>全半角问题</abilityName>
      <candidateList>
        <item>“</item>
      </candidateList>
      <explain>文本全半角错误。</explain>
      <paraID>6E0AA471</paraID>
      <start>70</start>
      <end>71</end>
      <status>modified</status>
      <modifiedWord>“</modifiedWord>
      <trackRevisions>false</trackRevisions>
    </reviewItem>
    <reviewItem>
      <errorID>1b4d0379-11fd-430a-ae8a-6c2e2ab69ac1</errorID>
      <errorWord>"</errorWord>
      <group>L1_Format</group>
      <groupName>格式问题</groupName>
      <ability>L2_HalfPunc_CN</ability>
      <abilityName>全半角问题</abilityName>
      <candidateList>
        <item>”</item>
      </candidateList>
      <explain>文本全半角错误。</explain>
      <paraID>6E0AA471</paraID>
      <start>79</start>
      <end>80</end>
      <status>modified</status>
      <modifiedWord>”</modifiedWord>
      <trackRevisions>false</trackRevisions>
    </reviewItem>
    <reviewItem>
      <errorID>1a93403a-983f-45cd-8fea-ad3706686850</errorID>
      <errorWord>"</errorWord>
      <group>L1_Format</group>
      <groupName>格式问题</groupName>
      <ability>L2_HalfPunc_CN</ability>
      <abilityName>全半角问题</abilityName>
      <candidateList>
        <item>“</item>
      </candidateList>
      <explain>文本全半角错误。</explain>
      <paraID>6E0AA471</paraID>
      <start>88</start>
      <end>89</end>
      <status>modified</status>
      <modifiedWord>“</modifiedWord>
      <trackRevisions>false</trackRevisions>
    </reviewItem>
    <reviewItem>
      <errorID>e7b2a475-d7a1-4a78-8972-1698001f5da2</errorID>
      <errorWord>"</errorWord>
      <group>L1_Format</group>
      <groupName>格式问题</groupName>
      <ability>L2_HalfPunc_CN</ability>
      <abilityName>全半角问题</abilityName>
      <candidateList>
        <item>”</item>
      </candidateList>
      <explain>文本全半角错误。</explain>
      <paraID>6E0AA471</paraID>
      <start>96</start>
      <end>97</end>
      <status>modified</status>
      <modifiedWord>”</modifiedWord>
      <trackRevisions>false</trackRevisions>
    </reviewItem>
    <reviewItem>
      <errorID>25d429f9-0632-44b4-aad1-c39c44e3822a</errorID>
      <errorWord>"</errorWord>
      <group>L1_Format</group>
      <groupName>格式问题</groupName>
      <ability>L2_HalfPunc_CN</ability>
      <abilityName>全半角问题</abilityName>
      <candidateList>
        <item>“</item>
      </candidateList>
      <explain>文本全半角错误。</explain>
      <paraID>6E0AA471</paraID>
      <start>117</start>
      <end>118</end>
      <status>modified</status>
      <modifiedWord>“</modifiedWord>
      <trackRevisions>false</trackRevisions>
    </reviewItem>
    <reviewItem>
      <errorID>023b79d7-384d-49c7-b25e-131d007c2023</errorID>
      <errorWord>"</errorWord>
      <group>L1_Format</group>
      <groupName>格式问题</groupName>
      <ability>L2_HalfPunc_CN</ability>
      <abilityName>全半角问题</abilityName>
      <candidateList>
        <item>”</item>
      </candidateList>
      <explain>文本全半角错误。</explain>
      <paraID>6E0AA471</paraID>
      <start>124</start>
      <end>125</end>
      <status>modified</status>
      <modifiedWord>”</modifiedWord>
      <trackRevisions>false</trackRevisions>
    </reviewItem>
    <reviewItem>
      <errorID>f515b370-f219-41cc-873f-5be91d6e6971</errorID>
      <errorWord>"</errorWord>
      <group>L1_Format</group>
      <groupName>格式问题</groupName>
      <ability>L2_HalfPunc_CN</ability>
      <abilityName>全半角问题</abilityName>
      <candidateList>
        <item>“</item>
      </candidateList>
      <explain>文本全半角错误。</explain>
      <paraID>74763A2C</paraID>
      <start>64</start>
      <end>65</end>
      <status>modified</status>
      <modifiedWord>“</modifiedWord>
      <trackRevisions>false</trackRevisions>
    </reviewItem>
    <reviewItem>
      <errorID>96b27368-8457-4e44-a9c0-14a05c9814b5</errorID>
      <errorWord>"</errorWord>
      <group>L1_Format</group>
      <groupName>格式问题</groupName>
      <ability>L2_HalfPunc_CN</ability>
      <abilityName>全半角问题</abilityName>
      <candidateList>
        <item>”</item>
      </candidateList>
      <explain>文本全半角错误。</explain>
      <paraID>74763A2C</paraID>
      <start>72</start>
      <end>73</end>
      <status>modified</status>
      <modifiedWord>”</modifiedWord>
      <trackRevisions>false</trackRevisions>
    </reviewItem>
    <reviewItem>
      <errorID>b28078c0-8bdb-4391-b6f4-1af84fcc6a6e</errorID>
      <errorWord>1970年代</errorWord>
      <group>L1_Knowledge</group>
      <groupName>知识性问题</groupName>
      <ability>L2_Time</ability>
      <abilityName>日期时间</abilityName>
      <candidateList>
        <item>20世纪70年代</item>
      </candidateList>
      <explain>年代表述建议使用世纪+年代的格式。</explain>
      <paraID>74763A2C</paraID>
      <start>105</start>
      <end>111</end>
      <status>unmodified</status>
      <modifiedWord/>
      <trackRevisions>false</trackRevisions>
    </reviewItem>
    <reviewItem>
      <errorID>2bd3b0c8-5185-4357-9f3f-1fc1023b083f</errorID>
      <errorWord>"</errorWord>
      <group>L1_Format</group>
      <groupName>格式问题</groupName>
      <ability>L2_HalfPunc_CN</ability>
      <abilityName>全半角问题</abilityName>
      <candidateList>
        <item>“</item>
      </candidateList>
      <explain>文本全半角错误。</explain>
      <paraID>74763A2C</paraID>
      <start>112</start>
      <end>113</end>
      <status>modified</status>
      <modifiedWord>“</modifiedWord>
      <trackRevisions>false</trackRevisions>
    </reviewItem>
    <reviewItem>
      <errorID>78f868b9-bbe4-48c3-9357-914f3871ec52</errorID>
      <errorWord>"</errorWord>
      <group>L1_Format</group>
      <groupName>格式问题</groupName>
      <ability>L2_HalfPunc_CN</ability>
      <abilityName>全半角问题</abilityName>
      <candidateList>
        <item>”</item>
      </candidateList>
      <explain>文本全半角错误。</explain>
      <paraID>74763A2C</paraID>
      <start>117</start>
      <end>118</end>
      <status>modified</status>
      <modifiedWord>”</modifiedWord>
      <trackRevisions>false</trackRevisions>
    </reviewItem>
    <reviewItem>
      <errorID>649d9f21-762f-45d9-a779-8da1d49e9e08</errorID>
      <errorWord>"</errorWord>
      <group>L1_Format</group>
      <groupName>格式问题</groupName>
      <ability>L2_HalfPunc_CN</ability>
      <abilityName>全半角问题</abilityName>
      <candidateList>
        <item>“</item>
      </candidateList>
      <explain>文本全半角错误。</explain>
      <paraID>271BD4DB</paraID>
      <start>23</start>
      <end>24</end>
      <status>modified</status>
      <modifiedWord>“</modifiedWord>
      <trackRevisions>false</trackRevisions>
    </reviewItem>
    <reviewItem>
      <errorID>0fdad9ad-1326-40c9-a3d0-d9be7f9aa432</errorID>
      <errorWord>"</errorWord>
      <group>L1_Format</group>
      <groupName>格式问题</groupName>
      <ability>L2_HalfPunc_CN</ability>
      <abilityName>全半角问题</abilityName>
      <candidateList>
        <item>”</item>
      </candidateList>
      <explain>文本全半角错误。</explain>
      <paraID>271BD4DB</paraID>
      <start>31</start>
      <end>32</end>
      <status>modified</status>
      <modifiedWord>”</modifiedWord>
      <trackRevisions>false</trackRevisions>
    </reviewItem>
    <reviewItem>
      <errorID>41453758-e5ba-4b0b-9845-c0fd1ab11912</errorID>
      <errorWord>"</errorWord>
      <group>L1_Format</group>
      <groupName>格式问题</groupName>
      <ability>L2_HalfPunc_CN</ability>
      <abilityName>全半角问题</abilityName>
      <candidateList>
        <item>“</item>
      </candidateList>
      <explain>文本全半角错误。</explain>
      <paraID>271BD4DB</paraID>
      <start>78</start>
      <end>79</end>
      <status>modified</status>
      <modifiedWord>“</modifiedWord>
      <trackRevisions>false</trackRevisions>
    </reviewItem>
    <reviewItem>
      <errorID>4a510de1-214c-4f41-8830-276ae0789407</errorID>
      <errorWord>"</errorWord>
      <group>L1_Format</group>
      <groupName>格式问题</groupName>
      <ability>L2_HalfPunc_CN</ability>
      <abilityName>全半角问题</abilityName>
      <candidateList>
        <item>”</item>
      </candidateList>
      <explain>文本全半角错误。</explain>
      <paraID>271BD4DB</paraID>
      <start>85</start>
      <end>86</end>
      <status>modified</status>
      <modifiedWord>”</modifiedWord>
      <trackRevisions>false</trackRevisions>
    </reviewItem>
    <reviewItem>
      <errorID>537a15c9-37b8-4e55-ad87-fd5922fcc361</errorID>
      <errorWord>(</errorWord>
      <group>L1_Format</group>
      <groupName>格式问题</groupName>
      <ability>L2_HalfPunc_CN</ability>
      <abilityName>全半角问题</abilityName>
      <candidateList>
        <item>（</item>
      </candidateList>
      <explain>文本全半角错误。</explain>
      <paraID>592EA2DD</paraID>
      <start>21</start>
      <end>22</end>
      <status>modified</status>
      <modifiedWord>（</modifiedWord>
      <trackRevisions>false</trackRevisions>
    </reviewItem>
    <reviewItem>
      <errorID>2feb8fa1-eed2-4104-8cfc-a6b025c67c2b</errorID>
      <errorWord>)</errorWord>
      <group>L1_Format</group>
      <groupName>格式问题</groupName>
      <ability>L2_HalfPunc_CN</ability>
      <abilityName>全半角问题</abilityName>
      <candidateList>
        <item>）</item>
      </candidateList>
      <explain>文本全半角错误。</explain>
      <paraID>592EA2DD</paraID>
      <start>26</start>
      <end>27</end>
      <status>modified</status>
      <modifiedWord>）</modifiedWord>
      <trackRevisions>false</trackRevisions>
    </reviewItem>
    <reviewItem>
      <errorID>6c4bac04-1f70-41ed-953d-13724bc3d36c</errorID>
      <errorWord>(</errorWord>
      <group>L1_Format</group>
      <groupName>格式问题</groupName>
      <ability>L2_HalfPunc_CN</ability>
      <abilityName>全半角问题</abilityName>
      <candidateList>
        <item>（</item>
      </candidateList>
      <explain>文本全半角错误。</explain>
      <paraID>592EA2DD</paraID>
      <start>33</start>
      <end>34</end>
      <status>modified</status>
      <modifiedWord>（</modifiedWord>
      <trackRevisions>false</trackRevisions>
    </reviewItem>
    <reviewItem>
      <errorID>ae026994-35f5-47b0-b42c-115f0cdfe854</errorID>
      <errorWord>)</errorWord>
      <group>L1_Format</group>
      <groupName>格式问题</groupName>
      <ability>L2_HalfPunc_CN</ability>
      <abilityName>全半角问题</abilityName>
      <candidateList>
        <item>）</item>
      </candidateList>
      <explain>文本全半角错误。</explain>
      <paraID>592EA2DD</paraID>
      <start>40</start>
      <end>41</end>
      <status>modified</status>
      <modifiedWord>）</modifiedWord>
      <trackRevisions>false</trackRevisions>
    </reviewItem>
    <reviewItem>
      <errorID>fea97d6f-f0f0-4ac7-9968-ad8073104559</errorID>
      <errorWord>(</errorWord>
      <group>L1_Format</group>
      <groupName>格式问题</groupName>
      <ability>L2_HalfPunc_CN</ability>
      <abilityName>全半角问题</abilityName>
      <candidateList>
        <item>（</item>
      </candidateList>
      <explain>文本全半角错误。</explain>
      <paraID>592EA2DD</paraID>
      <start>47</start>
      <end>48</end>
      <status>modified</status>
      <modifiedWord>（</modifiedWord>
      <trackRevisions>false</trackRevisions>
    </reviewItem>
    <reviewItem>
      <errorID>11f5de49-661d-45dd-a62f-01e614a4599f</errorID>
      <errorWord>)</errorWord>
      <group>L1_Format</group>
      <groupName>格式问题</groupName>
      <ability>L2_HalfPunc_CN</ability>
      <abilityName>全半角问题</abilityName>
      <candidateList>
        <item>）</item>
      </candidateList>
      <explain>文本全半角错误。</explain>
      <paraID>592EA2DD</paraID>
      <start>54</start>
      <end>55</end>
      <status>modified</status>
      <modifiedWord>）</modifiedWord>
      <trackRevisions>false</trackRevisions>
    </reviewItem>
    <reviewItem>
      <errorID>c487fcca-6bf0-458c-b86d-efc5ced6ea1c</errorID>
      <errorWord>(</errorWord>
      <group>L1_Format</group>
      <groupName>格式问题</groupName>
      <ability>L2_HalfPunc_CN</ability>
      <abilityName>全半角问题</abilityName>
      <candidateList>
        <item>（</item>
      </candidateList>
      <explain>文本全半角错误。</explain>
      <paraID>592EA2DD</paraID>
      <start>61</start>
      <end>62</end>
      <status>modified</status>
      <modifiedWord>（</modifiedWord>
      <trackRevisions>false</trackRevisions>
    </reviewItem>
    <reviewItem>
      <errorID>1e3415a1-d70f-4b05-ad95-a5c2fe26ec25</errorID>
      <errorWord>)</errorWord>
      <group>L1_Format</group>
      <groupName>格式问题</groupName>
      <ability>L2_HalfPunc_CN</ability>
      <abilityName>全半角问题</abilityName>
      <candidateList>
        <item>）</item>
      </candidateList>
      <explain>文本全半角错误。</explain>
      <paraID>592EA2DD</paraID>
      <start>69</start>
      <end>70</end>
      <status>modified</status>
      <modifiedWord>）</modifiedWord>
      <trackRevisions>false</trackRevisions>
    </reviewItem>
    <reviewItem>
      <errorID>ea4908be-f7ce-4cbf-99c9-8c759e2b446a</errorID>
      <errorWord>(</errorWord>
      <group>L1_Format</group>
      <groupName>格式问题</groupName>
      <ability>L2_HalfPunc_CN</ability>
      <abilityName>全半角问题</abilityName>
      <candidateList>
        <item>（</item>
      </candidateList>
      <explain>文本全半角错误。</explain>
      <paraID>7E6A7521</paraID>
      <start>25</start>
      <end>26</end>
      <status>modified</status>
      <modifiedWord>（</modifiedWord>
      <trackRevisions>false</trackRevisions>
    </reviewItem>
    <reviewItem>
      <errorID>52708b81-9cde-4d8c-ad90-385fad1edc0e</errorID>
      <errorWord>)</errorWord>
      <group>L1_Format</group>
      <groupName>格式问题</groupName>
      <ability>L2_HalfPunc_CN</ability>
      <abilityName>全半角问题</abilityName>
      <candidateList>
        <item>）</item>
      </candidateList>
      <explain>文本全半角错误。</explain>
      <paraID>7E6A7521</paraID>
      <start>45</start>
      <end>46</end>
      <status>modified</status>
      <modifiedWord>）</modifiedWord>
      <trackRevisions>false</trackRevisions>
    </reviewItem>
    <reviewItem>
      <errorID>4c5a04fb-daf0-4950-9cbf-809169535c19</errorID>
      <errorWord>(</errorWord>
      <group>L1_Format</group>
      <groupName>格式问题</groupName>
      <ability>L2_HalfPunc_CN</ability>
      <abilityName>全半角问题</abilityName>
      <candidateList>
        <item>（</item>
      </candidateList>
      <explain>文本全半角错误。</explain>
      <paraID>7E6A7521</paraID>
      <start>52</start>
      <end>53</end>
      <status>modified</status>
      <modifiedWord>（</modifiedWord>
      <trackRevisions>false</trackRevisions>
    </reviewItem>
    <reviewItem>
      <errorID>b054b213-bc5f-489b-9bff-26b8d7646226</errorID>
      <errorWord>)</errorWord>
      <group>L1_Format</group>
      <groupName>格式问题</groupName>
      <ability>L2_HalfPunc_CN</ability>
      <abilityName>全半角问题</abilityName>
      <candidateList>
        <item>）</item>
      </candidateList>
      <explain>文本全半角错误。</explain>
      <paraID>7E6A7521</paraID>
      <start>67</start>
      <end>68</end>
      <status>modified</status>
      <modifiedWord>）</modifiedWord>
      <trackRevisions>false</trackRevisions>
    </reviewItem>
    <reviewItem>
      <errorID>caaa08a4-ba09-4144-aa2c-f58d941ccb5d</errorID>
      <errorWord>(</errorWord>
      <group>L1_Format</group>
      <groupName>格式问题</groupName>
      <ability>L2_HalfPunc_CN</ability>
      <abilityName>全半角问题</abilityName>
      <candidateList>
        <item>（</item>
      </candidateList>
      <explain>文本全半角错误。</explain>
      <paraID>6542F400</paraID>
      <start>12</start>
      <end>13</end>
      <status>modified</status>
      <modifiedWord>（</modifiedWord>
      <trackRevisions>false</trackRevisions>
    </reviewItem>
    <reviewItem>
      <errorID>2785da0a-3e86-4045-b97d-8ddb6a92b039</errorID>
      <errorWord>)</errorWord>
      <group>L1_Format</group>
      <groupName>格式问题</groupName>
      <ability>L2_HalfPunc_CN</ability>
      <abilityName>全半角问题</abilityName>
      <candidateList>
        <item>）</item>
      </candidateList>
      <explain>文本全半角错误。</explain>
      <paraID>6542F400</paraID>
      <start>17</start>
      <end>18</end>
      <status>modified</status>
      <modifiedWord>）</modifiedWord>
      <trackRevisions>false</trackRevisions>
    </reviewItem>
    <reviewItem>
      <errorID>35ef58c7-3a48-48be-a9c7-4d433e01e633</errorID>
      <errorWord>"</errorWord>
      <group>L1_Format</group>
      <groupName>格式问题</groupName>
      <ability>L2_HalfPunc_CN</ability>
      <abilityName>全半角问题</abilityName>
      <candidateList>
        <item>“</item>
      </candidateList>
      <explain>文本全半角错误。</explain>
      <paraID>5E6CBBA3</paraID>
      <start>35</start>
      <end>36</end>
      <status>modified</status>
      <modifiedWord>“</modifiedWord>
      <trackRevisions>false</trackRevisions>
    </reviewItem>
    <reviewItem>
      <errorID>7d6d91a9-5def-4bc3-bd95-928df7871dfb</errorID>
      <errorWord>"</errorWord>
      <group>L1_Format</group>
      <groupName>格式问题</groupName>
      <ability>L2_HalfPunc_CN</ability>
      <abilityName>全半角问题</abilityName>
      <candidateList>
        <item>”</item>
      </candidateList>
      <explain>文本全半角错误。</explain>
      <paraID>5E6CBBA3</paraID>
      <start>40</start>
      <end>41</end>
      <status>modified</status>
      <modifiedWord>”</modifiedWord>
      <trackRevisions>false</trackRevisions>
    </reviewItem>
    <reviewItem>
      <errorID>c06220d9-afb5-4d88-b0fe-879175d7de0f</errorID>
      <errorWord>"</errorWord>
      <group>L1_Format</group>
      <groupName>格式问题</groupName>
      <ability>L2_HalfPunc_CN</ability>
      <abilityName>全半角问题</abilityName>
      <candidateList>
        <item>“</item>
      </candidateList>
      <explain>文本全半角错误。</explain>
      <paraID>5E6CBBA3</paraID>
      <start>51</start>
      <end>52</end>
      <status>modified</status>
      <modifiedWord>“</modifiedWord>
      <trackRevisions>false</trackRevisions>
    </reviewItem>
    <reviewItem>
      <errorID>35c21cb3-2f2a-4fc3-a993-36cf1f5987f5</errorID>
      <errorWord>"</errorWord>
      <group>L1_Format</group>
      <groupName>格式问题</groupName>
      <ability>L2_HalfPunc_CN</ability>
      <abilityName>全半角问题</abilityName>
      <candidateList>
        <item>”</item>
      </candidateList>
      <explain>文本全半角错误。</explain>
      <paraID>5E6CBBA3</paraID>
      <start>54</start>
      <end>55</end>
      <status>modified</status>
      <modifiedWord>”</modifiedWord>
      <trackRevisions>false</trackRevisions>
    </reviewItem>
    <reviewItem>
      <errorID>44ac410b-7c09-4a8d-8549-6a97a6217aca</errorID>
      <errorWord>"</errorWord>
      <group>L1_Format</group>
      <groupName>格式问题</groupName>
      <ability>L2_HalfPunc_CN</ability>
      <abilityName>全半角问题</abilityName>
      <candidateList>
        <item>“</item>
      </candidateList>
      <explain>文本全半角错误。</explain>
      <paraID>3ADD4D3D</paraID>
      <start>49</start>
      <end>50</end>
      <status>modified</status>
      <modifiedWord>“</modifiedWord>
      <trackRevisions>false</trackRevisions>
    </reviewItem>
    <reviewItem>
      <errorID>bb82a43f-7f53-44ec-8366-3343bcc311f3</errorID>
      <errorWord>"</errorWord>
      <group>L1_Format</group>
      <groupName>格式问题</groupName>
      <ability>L2_HalfPunc_CN</ability>
      <abilityName>全半角问题</abilityName>
      <candidateList>
        <item>”</item>
      </candidateList>
      <explain>文本全半角错误。</explain>
      <paraID>3ADD4D3D</paraID>
      <start>65</start>
      <end>66</end>
      <status>modified</status>
      <modifiedWord>”</modifiedWord>
      <trackRevisions>false</trackRevisions>
    </reviewItem>
    <reviewItem>
      <errorID>f778f831-159a-4f94-8f6f-b8ce42033bed</errorID>
      <errorWord>"</errorWord>
      <group>L1_Format</group>
      <groupName>格式问题</groupName>
      <ability>L2_HalfPunc_CN</ability>
      <abilityName>全半角问题</abilityName>
      <candidateList>
        <item>“</item>
      </candidateList>
      <explain>文本全半角错误。</explain>
      <paraID>3ADD4D3D</paraID>
      <start>67</start>
      <end>68</end>
      <status>modified</status>
      <modifiedWord>“</modifiedWord>
      <trackRevisions>false</trackRevisions>
    </reviewItem>
    <reviewItem>
      <errorID>0245fd3a-54e8-406d-a172-d5dbe4a3efde</errorID>
      <errorWord>"</errorWord>
      <group>L1_Format</group>
      <groupName>格式问题</groupName>
      <ability>L2_HalfPunc_CN</ability>
      <abilityName>全半角问题</abilityName>
      <candidateList>
        <item>”</item>
      </candidateList>
      <explain>文本全半角错误。</explain>
      <paraID>3ADD4D3D</paraID>
      <start>72</start>
      <end>73</end>
      <status>modified</status>
      <modifiedWord>”</modifiedWord>
      <trackRevisions>false</trackRevisions>
    </reviewItem>
    <reviewItem>
      <errorID>85424308-70fe-428f-a4c1-4715afed4035</errorID>
      <errorWord>"</errorWord>
      <group>L1_Format</group>
      <groupName>格式问题</groupName>
      <ability>L2_HalfPunc_CN</ability>
      <abilityName>全半角问题</abilityName>
      <candidateList>
        <item>“</item>
      </candidateList>
      <explain>文本全半角错误。</explain>
      <paraID>5DC7C9E9</paraID>
      <start>62</start>
      <end>63</end>
      <status>modified</status>
      <modifiedWord>“</modifiedWord>
      <trackRevisions>false</trackRevisions>
    </reviewItem>
    <reviewItem>
      <errorID>259fd997-5d39-40c9-8b71-d00a508c6bcc</errorID>
      <errorWord>"</errorWord>
      <group>L1_Format</group>
      <groupName>格式问题</groupName>
      <ability>L2_HalfPunc_CN</ability>
      <abilityName>全半角问题</abilityName>
      <candidateList>
        <item>”</item>
      </candidateList>
      <explain>文本全半角错误。</explain>
      <paraID>5DC7C9E9</paraID>
      <start>66</start>
      <end>67</end>
      <status>modified</status>
      <modifiedWord>”</modifiedWord>
      <trackRevisions>false</trackRevisions>
    </reviewItem>
    <reviewItem>
      <errorID>793fc3c8-df6c-4189-b26c-96342885d5fe</errorID>
      <errorWord>"</errorWord>
      <group>L1_Format</group>
      <groupName>格式问题</groupName>
      <ability>L2_HalfPunc_CN</ability>
      <abilityName>全半角问题</abilityName>
      <candidateList>
        <item>“</item>
      </candidateList>
      <explain>文本全半角错误。</explain>
      <paraID>5A2EA9C9</paraID>
      <start>13</start>
      <end>14</end>
      <status>modified</status>
      <modifiedWord>“</modifiedWord>
      <trackRevisions>false</trackRevisions>
    </reviewItem>
    <reviewItem>
      <errorID>c8e1a750-b12f-4028-a189-317f6fafb93e</errorID>
      <errorWord>"</errorWord>
      <group>L1_Format</group>
      <groupName>格式问题</groupName>
      <ability>L2_HalfPunc_CN</ability>
      <abilityName>全半角问题</abilityName>
      <candidateList>
        <item>”</item>
      </candidateList>
      <explain>文本全半角错误。</explain>
      <paraID>5A2EA9C9</paraID>
      <start>18</start>
      <end>19</end>
      <status>modified</status>
      <modifiedWord>”</modifiedWord>
      <trackRevisions>false</trackRevisions>
    </reviewItem>
    <reviewItem>
      <errorID>b9163e64-d505-441d-aff8-fec0f17791fa</errorID>
      <errorWord>"</errorWord>
      <group>L1_Format</group>
      <groupName>格式问题</groupName>
      <ability>L2_HalfPunc_CN</ability>
      <abilityName>全半角问题</abilityName>
      <candidateList>
        <item>“</item>
      </candidateList>
      <explain>文本全半角错误。</explain>
      <paraID>5A2EA9C9</paraID>
      <start>45</start>
      <end>46</end>
      <status>modified</status>
      <modifiedWord>“</modifiedWord>
      <trackRevisions>false</trackRevisions>
    </reviewItem>
    <reviewItem>
      <errorID>58307222-f776-42d0-b041-681324900ee4</errorID>
      <errorWord>"</errorWord>
      <group>L1_Format</group>
      <groupName>格式问题</groupName>
      <ability>L2_HalfPunc_CN</ability>
      <abilityName>全半角问题</abilityName>
      <candidateList>
        <item>”</item>
      </candidateList>
      <explain>文本全半角错误。</explain>
      <paraID>5A2EA9C9</paraID>
      <start>48</start>
      <end>49</end>
      <status>modified</status>
      <modifiedWord>”</modifiedWord>
      <trackRevisions>false</trackRevisions>
    </reviewItem>
    <reviewItem>
      <errorID>30c32127-5047-4f12-b21b-24b3f0265fa0</errorID>
      <errorWord>"</errorWord>
      <group>L1_Format</group>
      <groupName>格式问题</groupName>
      <ability>L2_HalfPunc_CN</ability>
      <abilityName>全半角问题</abilityName>
      <candidateList>
        <item>“</item>
      </candidateList>
      <explain>文本全半角错误。</explain>
      <paraID>5A2EA9C9</paraID>
      <start>77</start>
      <end>78</end>
      <status>modified</status>
      <modifiedWord>“</modifiedWord>
      <trackRevisions>false</trackRevisions>
    </reviewItem>
    <reviewItem>
      <errorID>645b8294-3655-4851-8dbf-9277289837fe</errorID>
      <errorWord>"</errorWord>
      <group>L1_Format</group>
      <groupName>格式问题</groupName>
      <ability>L2_HalfPunc_CN</ability>
      <abilityName>全半角问题</abilityName>
      <candidateList>
        <item>”</item>
      </candidateList>
      <explain>文本全半角错误。</explain>
      <paraID>5A2EA9C9</paraID>
      <start>80</start>
      <end>81</end>
      <status>modified</status>
      <modifiedWord>”</modifiedWord>
      <trackRevisions>false</trackRevisions>
    </reviewItem>
    <reviewItem>
      <errorID>6fa654cd-5072-4178-ad24-8d1630dcc0eb</errorID>
      <errorWord>"</errorWord>
      <group>L1_Format</group>
      <groupName>格式问题</groupName>
      <ability>L2_HalfPunc_CN</ability>
      <abilityName>全半角问题</abilityName>
      <candidateList>
        <item>“</item>
      </candidateList>
      <explain>文本全半角错误。</explain>
      <paraID>5A2EA9C9</paraID>
      <start>91</start>
      <end>92</end>
      <status>modified</status>
      <modifiedWord>“</modifiedWord>
      <trackRevisions>false</trackRevisions>
    </reviewItem>
    <reviewItem>
      <errorID>9a72a014-4e42-4d89-8bc2-a891ff65d20d</errorID>
      <errorWord>"</errorWord>
      <group>L1_Format</group>
      <groupName>格式问题</groupName>
      <ability>L2_HalfPunc_CN</ability>
      <abilityName>全半角问题</abilityName>
      <candidateList>
        <item>”</item>
      </candidateList>
      <explain>文本全半角错误。</explain>
      <paraID>5A2EA9C9</paraID>
      <start>94</start>
      <end>95</end>
      <status>modified</status>
      <modifiedWord>”</modifiedWord>
      <trackRevisions>false</trackRevisions>
    </reviewItem>
    <reviewItem>
      <errorID>e58408ae-f686-4daf-89e1-36842127d644</errorID>
      <errorWord>"</errorWord>
      <group>L1_Format</group>
      <groupName>格式问题</groupName>
      <ability>L2_HalfPunc_CN</ability>
      <abilityName>全半角问题</abilityName>
      <candidateList>
        <item>“</item>
      </candidateList>
      <explain>文本全半角错误。</explain>
      <paraID>28CD3656</paraID>
      <start>4</start>
      <end>5</end>
      <status>modified</status>
      <modifiedWord>“</modifiedWord>
      <trackRevisions>false</trackRevisions>
    </reviewItem>
    <reviewItem>
      <errorID>96254817-de00-44ad-9424-09765bef7ab3</errorID>
      <errorWord>"</errorWord>
      <group>L1_Format</group>
      <groupName>格式问题</groupName>
      <ability>L2_HalfPunc_CN</ability>
      <abilityName>全半角问题</abilityName>
      <candidateList>
        <item>”</item>
      </candidateList>
      <explain>文本全半角错误。</explain>
      <paraID>28CD3656</paraID>
      <start>10</start>
      <end>11</end>
      <status>modified</status>
      <modifiedWord>”</modifiedWord>
      <trackRevisions>false</trackRevisions>
    </reviewItem>
    <reviewItem>
      <errorID>97884984-3a29-4a61-ab05-5b76febc8afa</errorID>
      <errorWord>"</errorWord>
      <group>L1_Format</group>
      <groupName>格式问题</groupName>
      <ability>L2_HalfPunc_CN</ability>
      <abilityName>全半角问题</abilityName>
      <candidateList>
        <item>“</item>
      </candidateList>
      <explain>文本全半角错误。</explain>
      <paraID>28CD3656</paraID>
      <start>53</start>
      <end>54</end>
      <status>modified</status>
      <modifiedWord>“</modifiedWord>
      <trackRevisions>false</trackRevisions>
    </reviewItem>
    <reviewItem>
      <errorID>6f2bc2d3-d9fc-4f67-9b30-129cc6f9f7e9</errorID>
      <errorWord>"</errorWord>
      <group>L1_Format</group>
      <groupName>格式问题</groupName>
      <ability>L2_HalfPunc_CN</ability>
      <abilityName>全半角问题</abilityName>
      <candidateList>
        <item>”</item>
      </candidateList>
      <explain>文本全半角错误。</explain>
      <paraID>28CD3656</paraID>
      <start>60</start>
      <end>61</end>
      <status>modified</status>
      <modifiedWord>”</modifiedWord>
      <trackRevisions>false</trackRevisions>
    </reviewItem>
    <reviewItem>
      <errorID>2b3af49e-8bba-44f9-b4fd-55f041d59150</errorID>
      <errorWord>"</errorWord>
      <group>L1_Format</group>
      <groupName>格式问题</groupName>
      <ability>L2_HalfPunc_CN</ability>
      <abilityName>全半角问题</abilityName>
      <candidateList>
        <item>“</item>
      </candidateList>
      <explain>文本全半角错误。</explain>
      <paraID>28CD3656</paraID>
      <start>70</start>
      <end>71</end>
      <status>modified</status>
      <modifiedWord>“</modifiedWord>
      <trackRevisions>false</trackRevisions>
    </reviewItem>
    <reviewItem>
      <errorID>436ae4ca-8a2d-49a9-b704-a21a5f84d651</errorID>
      <errorWord>"</errorWord>
      <group>L1_Format</group>
      <groupName>格式问题</groupName>
      <ability>L2_HalfPunc_CN</ability>
      <abilityName>全半角问题</abilityName>
      <candidateList>
        <item>”</item>
      </candidateList>
      <explain>文本全半角错误。</explain>
      <paraID>28CD3656</paraID>
      <start>75</start>
      <end>76</end>
      <status>modified</status>
      <modifiedWord>”</modifiedWord>
      <trackRevisions>false</trackRevisions>
    </reviewItem>
    <reviewItem>
      <errorID>9d6a56df-5ce6-46ca-b33e-1d0ec3e53316</errorID>
      <errorWord>"</errorWord>
      <group>L1_Format</group>
      <groupName>格式问题</groupName>
      <ability>L2_HalfPunc_CN</ability>
      <abilityName>全半角问题</abilityName>
      <candidateList>
        <item>“</item>
      </candidateList>
      <explain>文本全半角错误。</explain>
      <paraID>28CD3656</paraID>
      <start>79</start>
      <end>80</end>
      <status>modified</status>
      <modifiedWord>“</modifiedWord>
      <trackRevisions>false</trackRevisions>
    </reviewItem>
    <reviewItem>
      <errorID>154f31a4-12aa-4ec7-8bf1-2215ea8c0841</errorID>
      <errorWord>"</errorWord>
      <group>L1_Format</group>
      <groupName>格式问题</groupName>
      <ability>L2_HalfPunc_CN</ability>
      <abilityName>全半角问题</abilityName>
      <candidateList>
        <item>”</item>
      </candidateList>
      <explain>文本全半角错误。</explain>
      <paraID>28CD3656</paraID>
      <start>83</start>
      <end>84</end>
      <status>modified</status>
      <modifiedWord>”</modifiedWord>
      <trackRevisions>false</trackRevisions>
    </reviewItem>
    <reviewItem>
      <errorID>e6c434c9-a613-467a-a920-2a7b581e7ffd</errorID>
      <errorWord>(</errorWord>
      <group>L1_Format</group>
      <groupName>格式问题</groupName>
      <ability>L2_HalfPunc_CN</ability>
      <abilityName>全半角问题</abilityName>
      <candidateList>
        <item>（</item>
      </candidateList>
      <explain>文本全半角错误。</explain>
      <paraID>790AEA6A</paraID>
      <start>21</start>
      <end>22</end>
      <status>modified</status>
      <modifiedWord>（</modifiedWord>
      <trackRevisions>false</trackRevisions>
    </reviewItem>
    <reviewItem>
      <errorID>cadc0fb1-882b-47ba-a513-34dccea8afe2</errorID>
      <errorWord>)</errorWord>
      <group>L1_Format</group>
      <groupName>格式问题</groupName>
      <ability>L2_HalfPunc_CN</ability>
      <abilityName>全半角问题</abilityName>
      <candidateList>
        <item>）</item>
      </candidateList>
      <explain>文本全半角错误。</explain>
      <paraID>790AEA6A</paraID>
      <start>27</start>
      <end>28</end>
      <status>modified</status>
      <modifiedWord>）</modifiedWord>
      <trackRevisions>false</trackRevisions>
    </reviewItem>
    <reviewItem>
      <errorID>0e1b9fd3-ee0f-43a6-963f-514ed86afa5d</errorID>
      <errorWord>(</errorWord>
      <group>L1_Format</group>
      <groupName>格式问题</groupName>
      <ability>L2_HalfPunc_CN</ability>
      <abilityName>全半角问题</abilityName>
      <candidateList>
        <item>（</item>
      </candidateList>
      <explain>文本全半角错误。</explain>
      <paraID>790AEA6A</paraID>
      <start>34</start>
      <end>35</end>
      <status>modified</status>
      <modifiedWord>（</modifiedWord>
      <trackRevisions>false</trackRevisions>
    </reviewItem>
    <reviewItem>
      <errorID>66d5a27d-47ac-483a-a9e2-b03891cd3aeb</errorID>
      <errorWord>)</errorWord>
      <group>L1_Format</group>
      <groupName>格式问题</groupName>
      <ability>L2_HalfPunc_CN</ability>
      <abilityName>全半角问题</abilityName>
      <candidateList>
        <item>）</item>
      </candidateList>
      <explain>文本全半角错误。</explain>
      <paraID>790AEA6A</paraID>
      <start>40</start>
      <end>41</end>
      <status>modified</status>
      <modifiedWord>）</modifiedWord>
      <trackRevisions>false</trackRevisions>
    </reviewItem>
    <reviewItem>
      <errorID>4fedf05f-4388-4101-98b2-474f111e504c</errorID>
      <errorWord>(</errorWord>
      <group>L1_Format</group>
      <groupName>格式问题</groupName>
      <ability>L2_HalfPunc_CN</ability>
      <abilityName>全半角问题</abilityName>
      <candidateList>
        <item>（</item>
      </candidateList>
      <explain>文本全半角错误。</explain>
      <paraID>790AEA6A</paraID>
      <start>47</start>
      <end>48</end>
      <status>modified</status>
      <modifiedWord>（</modifiedWord>
      <trackRevisions>false</trackRevisions>
    </reviewItem>
    <reviewItem>
      <errorID>34f0ff73-6e58-4e20-9b1c-9695f3a91a35</errorID>
      <errorWord>)</errorWord>
      <group>L1_Format</group>
      <groupName>格式问题</groupName>
      <ability>L2_HalfPunc_CN</ability>
      <abilityName>全半角问题</abilityName>
      <candidateList>
        <item>）</item>
      </candidateList>
      <explain>文本全半角错误。</explain>
      <paraID>790AEA6A</paraID>
      <start>54</start>
      <end>55</end>
      <status>modified</status>
      <modifiedWord>）</modifiedWord>
      <trackRevisions>false</trackRevisions>
    </reviewItem>
    <reviewItem>
      <errorID>7f6f0244-ff0a-41ef-b43c-2e98e12995c6</errorID>
      <errorWord>(</errorWord>
      <group>L1_Format</group>
      <groupName>格式问题</groupName>
      <ability>L2_HalfPunc_CN</ability>
      <abilityName>全半角问题</abilityName>
      <candidateList>
        <item>（</item>
      </candidateList>
      <explain>文本全半角错误。</explain>
      <paraID>790AEA6A</paraID>
      <start>61</start>
      <end>62</end>
      <status>modified</status>
      <modifiedWord>（</modifiedWord>
      <trackRevisions>false</trackRevisions>
    </reviewItem>
    <reviewItem>
      <errorID>6601dc48-806a-4d65-825b-dd2a553e20a9</errorID>
      <errorWord>)</errorWord>
      <group>L1_Format</group>
      <groupName>格式问题</groupName>
      <ability>L2_HalfPunc_CN</ability>
      <abilityName>全半角问题</abilityName>
      <candidateList>
        <item>）</item>
      </candidateList>
      <explain>文本全半角错误。</explain>
      <paraID>790AEA6A</paraID>
      <start>67</start>
      <end>68</end>
      <status>modified</status>
      <modifiedWord>）</modifiedWord>
      <trackRevisions>false</trackRevisions>
    </reviewItem>
    <reviewItem>
      <errorID>352b5d7c-a424-4842-875e-497012af4182</errorID>
      <errorWord>(</errorWord>
      <group>L1_Format</group>
      <groupName>格式问题</groupName>
      <ability>L2_HalfPunc_CN</ability>
      <abilityName>全半角问题</abilityName>
      <candidateList>
        <item>（</item>
      </candidateList>
      <explain>文本全半角错误。</explain>
      <paraID>5C665785</paraID>
      <start>25</start>
      <end>26</end>
      <status>modified</status>
      <modifiedWord>（</modifiedWord>
      <trackRevisions>false</trackRevisions>
    </reviewItem>
    <reviewItem>
      <errorID>2100d0d3-02fe-4691-9542-abca3fb9f4b4</errorID>
      <errorWord>)</errorWord>
      <group>L1_Format</group>
      <groupName>格式问题</groupName>
      <ability>L2_HalfPunc_CN</ability>
      <abilityName>全半角问题</abilityName>
      <candidateList>
        <item>）</item>
      </candidateList>
      <explain>文本全半角错误。</explain>
      <paraID>5C665785</paraID>
      <start>41</start>
      <end>42</end>
      <status>modified</status>
      <modifiedWord>）</modifiedWord>
      <trackRevisions>false</trackRevisions>
    </reviewItem>
    <reviewItem>
      <errorID>a474ef45-f801-4b88-94a1-f3929f6a5a7d</errorID>
      <errorWord>(</errorWord>
      <group>L1_Format</group>
      <groupName>格式问题</groupName>
      <ability>L2_HalfPunc_CN</ability>
      <abilityName>全半角问题</abilityName>
      <candidateList>
        <item>（</item>
      </candidateList>
      <explain>文本全半角错误。</explain>
      <paraID>5C665785</paraID>
      <start>48</start>
      <end>49</end>
      <status>modified</status>
      <modifiedWord>（</modifiedWord>
      <trackRevisions>false</trackRevisions>
    </reviewItem>
    <reviewItem>
      <errorID>546693a2-a1e0-43ca-af24-3ae3334bb311</errorID>
      <errorWord>)</errorWord>
      <group>L1_Format</group>
      <groupName>格式问题</groupName>
      <ability>L2_HalfPunc_CN</ability>
      <abilityName>全半角问题</abilityName>
      <candidateList>
        <item>）</item>
      </candidateList>
      <explain>文本全半角错误。</explain>
      <paraID>5C665785</paraID>
      <start>64</start>
      <end>65</end>
      <status>modified</status>
      <modifiedWord>）</modifiedWord>
      <trackRevisions>false</trackRevisions>
    </reviewItem>
    <reviewItem>
      <errorID>496be8b8-8082-4401-8787-85c5c6bcb147</errorID>
      <errorWord>(</errorWord>
      <group>L1_Format</group>
      <groupName>格式问题</groupName>
      <ability>L2_HalfPunc_CN</ability>
      <abilityName>全半角问题</abilityName>
      <candidateList>
        <item>（</item>
      </candidateList>
      <explain>文本全半角错误。</explain>
      <paraID>71B1A1B2</paraID>
      <start>12</start>
      <end>13</end>
      <status>modified</status>
      <modifiedWord>（</modifiedWord>
      <trackRevisions>false</trackRevisions>
    </reviewItem>
    <reviewItem>
      <errorID>697e246f-8dc4-49d4-9316-9a796391cf27</errorID>
      <errorWord>)</errorWord>
      <group>L1_Format</group>
      <groupName>格式问题</groupName>
      <ability>L2_HalfPunc_CN</ability>
      <abilityName>全半角问题</abilityName>
      <candidateList>
        <item>）</item>
      </candidateList>
      <explain>文本全半角错误。</explain>
      <paraID>71B1A1B2</paraID>
      <start>17</start>
      <end>18</end>
      <status>modified</status>
      <modifiedWord>）</modifiedWord>
      <trackRevisions>false</trackRevisions>
    </reviewItem>
    <reviewItem>
      <errorID>f73832fd-ce62-46d7-94f5-57615d584f91</errorID>
      <errorWord>1930年代</errorWord>
      <group>L1_Knowledge</group>
      <groupName>知识性问题</groupName>
      <ability>L2_Time</ability>
      <abilityName>日期时间</abilityName>
      <candidateList>
        <item>20世纪30年代</item>
      </candidateList>
      <explain>年代表述建议使用世纪+年代的格式。</explain>
      <paraID>729E8085</paraID>
      <start>30</start>
      <end>36</end>
      <status>unmodified</status>
      <modifiedWord/>
      <trackRevisions>false</trackRevisions>
    </reviewItem>
    <reviewItem>
      <errorID>84b5726e-cba1-4bf9-b1e5-c713957372da</errorID>
      <errorWord>"</errorWord>
      <group>L1_Format</group>
      <groupName>格式问题</groupName>
      <ability>L2_HalfPunc_CN</ability>
      <abilityName>全半角问题</abilityName>
      <candidateList>
        <item>“</item>
      </candidateList>
      <explain>文本全半角错误。</explain>
      <paraID>405939A0</paraID>
      <start>69</start>
      <end>70</end>
      <status>modified</status>
      <modifiedWord>“</modifiedWord>
      <trackRevisions>false</trackRevisions>
    </reviewItem>
    <reviewItem>
      <errorID>af93732c-3344-4341-8533-e41800d589e1</errorID>
      <errorWord>"</errorWord>
      <group>L1_Format</group>
      <groupName>格式问题</groupName>
      <ability>L2_HalfPunc_CN</ability>
      <abilityName>全半角问题</abilityName>
      <candidateList>
        <item>”</item>
      </candidateList>
      <explain>文本全半角错误。</explain>
      <paraID>405939A0</paraID>
      <start>73</start>
      <end>74</end>
      <status>modified</status>
      <modifiedWord>”</modifiedWord>
      <trackRevisions>false</trackRevisions>
    </reviewItem>
    <reviewItem>
      <errorID>6564f8dc-90cb-4312-ba8d-49528488fc26</errorID>
      <errorWord>"</errorWord>
      <group>L1_Format</group>
      <groupName>格式问题</groupName>
      <ability>L2_HalfPunc_CN</ability>
      <abilityName>全半角问题</abilityName>
      <candidateList>
        <item>“</item>
      </candidateList>
      <explain>文本全半角错误。</explain>
      <paraID>405939A0</paraID>
      <start>79</start>
      <end>80</end>
      <status>modified</status>
      <modifiedWord>“</modifiedWord>
      <trackRevisions>false</trackRevisions>
    </reviewItem>
    <reviewItem>
      <errorID>9e783f11-aed8-45d6-a603-cfa0690343c0</errorID>
      <errorWord>"</errorWord>
      <group>L1_Format</group>
      <groupName>格式问题</groupName>
      <ability>L2_HalfPunc_CN</ability>
      <abilityName>全半角问题</abilityName>
      <candidateList>
        <item>”</item>
      </candidateList>
      <explain>文本全半角错误。</explain>
      <paraID>405939A0</paraID>
      <start>83</start>
      <end>84</end>
      <status>modified</status>
      <modifiedWord>”</modifiedWord>
      <trackRevisions>false</trackRevisions>
    </reviewItem>
    <reviewItem>
      <errorID>cf70743f-1469-4fb2-8d59-ef8ff347d941</errorID>
      <errorWord>"</errorWord>
      <group>L1_Format</group>
      <groupName>格式问题</groupName>
      <ability>L2_HalfPunc_CN</ability>
      <abilityName>全半角问题</abilityName>
      <candidateList>
        <item>“</item>
      </candidateList>
      <explain>文本全半角错误。</explain>
      <paraID>7462A45D</paraID>
      <start>13</start>
      <end>14</end>
      <status>modified</status>
      <modifiedWord>“</modifiedWord>
      <trackRevisions>false</trackRevisions>
    </reviewItem>
    <reviewItem>
      <errorID>2d5da2f9-c064-4d7e-8dc0-32d2b740d04c</errorID>
      <errorWord>"</errorWord>
      <group>L1_Format</group>
      <groupName>格式问题</groupName>
      <ability>L2_HalfPunc_CN</ability>
      <abilityName>全半角问题</abilityName>
      <candidateList>
        <item>”</item>
      </candidateList>
      <explain>文本全半角错误。</explain>
      <paraID>7462A45D</paraID>
      <start>17</start>
      <end>18</end>
      <status>modified</status>
      <modifiedWord>”</modifiedWord>
      <trackRevisions>false</trackRevisions>
    </reviewItem>
    <reviewItem>
      <errorID>0fd0e787-aaf1-4fcf-9e29-fdf16faf54a5</errorID>
      <errorWord>"</errorWord>
      <group>L1_Format</group>
      <groupName>格式问题</groupName>
      <ability>L2_HalfPunc_CN</ability>
      <abilityName>全半角问题</abilityName>
      <candidateList>
        <item>“</item>
      </candidateList>
      <explain>文本全半角错误。</explain>
      <paraID>7462A45D</paraID>
      <start>26</start>
      <end>27</end>
      <status>modified</status>
      <modifiedWord>“</modifiedWord>
      <trackRevisions>false</trackRevisions>
    </reviewItem>
    <reviewItem>
      <errorID>b3d70377-b088-4616-9d4f-ea40e1446102</errorID>
      <errorWord>"</errorWord>
      <group>L1_Format</group>
      <groupName>格式问题</groupName>
      <ability>L2_HalfPunc_CN</ability>
      <abilityName>全半角问题</abilityName>
      <candidateList>
        <item>”</item>
      </candidateList>
      <explain>文本全半角错误。</explain>
      <paraID>7462A45D</paraID>
      <start>31</start>
      <end>32</end>
      <status>modified</status>
      <modifiedWord>”</modifiedWord>
      <trackRevisions>false</trackRevisions>
    </reviewItem>
    <reviewItem>
      <errorID>56eb23fc-cae3-4e01-8486-64089f103ab5</errorID>
      <errorWord>(</errorWord>
      <group>L1_Format</group>
      <groupName>格式问题</groupName>
      <ability>L2_HalfPunc_CN</ability>
      <abilityName>全半角问题</abilityName>
      <candidateList>
        <item>（</item>
      </candidateList>
      <explain>文本全半角错误。</explain>
      <paraID> BF1F2FF</paraID>
      <start>21</start>
      <end>22</end>
      <status>modified</status>
      <modifiedWord>（</modifiedWord>
      <trackRevisions>false</trackRevisions>
    </reviewItem>
    <reviewItem>
      <errorID>cb1ae4be-43d7-4848-bc70-fe8a9814221c</errorID>
      <errorWord>)</errorWord>
      <group>L1_Format</group>
      <groupName>格式问题</groupName>
      <ability>L2_HalfPunc_CN</ability>
      <abilityName>全半角问题</abilityName>
      <candidateList>
        <item>）</item>
      </candidateList>
      <explain>文本全半角错误。</explain>
      <paraID> BF1F2FF</paraID>
      <start>26</start>
      <end>27</end>
      <status>modified</status>
      <modifiedWord>）</modifiedWord>
      <trackRevisions>false</trackRevisions>
    </reviewItem>
    <reviewItem>
      <errorID>df7486c9-af52-40db-a004-4bd11fbdf9b7</errorID>
      <errorWord>(</errorWord>
      <group>L1_Format</group>
      <groupName>格式问题</groupName>
      <ability>L2_HalfPunc_CN</ability>
      <abilityName>全半角问题</abilityName>
      <candidateList>
        <item>（</item>
      </candidateList>
      <explain>文本全半角错误。</explain>
      <paraID> BF1F2FF</paraID>
      <start>33</start>
      <end>34</end>
      <status>modified</status>
      <modifiedWord>（</modifiedWord>
      <trackRevisions>false</trackRevisions>
    </reviewItem>
    <reviewItem>
      <errorID>0bfa1ca7-d618-4899-bdcc-d1625b84749e</errorID>
      <errorWord>)</errorWord>
      <group>L1_Format</group>
      <groupName>格式问题</groupName>
      <ability>L2_HalfPunc_CN</ability>
      <abilityName>全半角问题</abilityName>
      <candidateList>
        <item>）</item>
      </candidateList>
      <explain>文本全半角错误。</explain>
      <paraID> BF1F2FF</paraID>
      <start>37</start>
      <end>38</end>
      <status>modified</status>
      <modifiedWord>）</modifiedWord>
      <trackRevisions>false</trackRevisions>
    </reviewItem>
    <reviewItem>
      <errorID>e91c2caf-682b-4408-8270-901a09657318</errorID>
      <errorWord>(</errorWord>
      <group>L1_Format</group>
      <groupName>格式问题</groupName>
      <ability>L2_HalfPunc_CN</ability>
      <abilityName>全半角问题</abilityName>
      <candidateList>
        <item>（</item>
      </candidateList>
      <explain>文本全半角错误。</explain>
      <paraID> BF1F2FF</paraID>
      <start>44</start>
      <end>45</end>
      <status>modified</status>
      <modifiedWord>（</modifiedWord>
      <trackRevisions>false</trackRevisions>
    </reviewItem>
    <reviewItem>
      <errorID>015ff4fb-e76d-4473-b869-3784ddd83d01</errorID>
      <errorWord>)</errorWord>
      <group>L1_Format</group>
      <groupName>格式问题</groupName>
      <ability>L2_HalfPunc_CN</ability>
      <abilityName>全半角问题</abilityName>
      <candidateList>
        <item>）</item>
      </candidateList>
      <explain>文本全半角错误。</explain>
      <paraID> BF1F2FF</paraID>
      <start>59</start>
      <end>60</end>
      <status>modified</status>
      <modifiedWord>）</modifiedWord>
      <trackRevisions>false</trackRevisions>
    </reviewItem>
    <reviewItem>
      <errorID>35e778ae-966e-4545-8e63-865fe8b56707</errorID>
      <errorWord>(</errorWord>
      <group>L1_Format</group>
      <groupName>格式问题</groupName>
      <ability>L2_HalfPunc_CN</ability>
      <abilityName>全半角问题</abilityName>
      <candidateList>
        <item>（</item>
      </candidateList>
      <explain>文本全半角错误。</explain>
      <paraID>565BC213</paraID>
      <start>25</start>
      <end>26</end>
      <status>modified</status>
      <modifiedWord>（</modifiedWord>
      <trackRevisions>false</trackRevisions>
    </reviewItem>
    <reviewItem>
      <errorID>eac4be64-e392-44b6-bc19-4f31001c4122</errorID>
      <errorWord>)</errorWord>
      <group>L1_Format</group>
      <groupName>格式问题</groupName>
      <ability>L2_HalfPunc_CN</ability>
      <abilityName>全半角问题</abilityName>
      <candidateList>
        <item>）</item>
      </candidateList>
      <explain>文本全半角错误。</explain>
      <paraID>565BC213</paraID>
      <start>39</start>
      <end>40</end>
      <status>modified</status>
      <modifiedWord>）</modifiedWord>
      <trackRevisions>false</trackRevisions>
    </reviewItem>
    <reviewItem>
      <errorID>c2f28df2-090d-43d5-8830-5156fc56568d</errorID>
      <errorWord>(</errorWord>
      <group>L1_Format</group>
      <groupName>格式问题</groupName>
      <ability>L2_HalfPunc_CN</ability>
      <abilityName>全半角问题</abilityName>
      <candidateList>
        <item>（</item>
      </candidateList>
      <explain>文本全半角错误。</explain>
      <paraID>565BC213</paraID>
      <start>46</start>
      <end>47</end>
      <status>modified</status>
      <modifiedWord>（</modifiedWord>
      <trackRevisions>false</trackRevisions>
    </reviewItem>
    <reviewItem>
      <errorID>8931450c-fcdb-47ae-bd56-f784f6597deb</errorID>
      <errorWord>)</errorWord>
      <group>L1_Format</group>
      <groupName>格式问题</groupName>
      <ability>L2_HalfPunc_CN</ability>
      <abilityName>全半角问题</abilityName>
      <candidateList>
        <item>）</item>
      </candidateList>
      <explain>文本全半角错误。</explain>
      <paraID>565BC213</paraID>
      <start>57</start>
      <end>58</end>
      <status>modified</status>
      <modifiedWord>）</modifiedWord>
      <trackRevisions>false</trackRevisions>
    </reviewItem>
    <reviewItem>
      <errorID>ce1f526b-3fee-46c3-b9cd-55e0f2054bff</errorID>
      <errorWord>(</errorWord>
      <group>L1_Format</group>
      <groupName>格式问题</groupName>
      <ability>L2_HalfPunc_CN</ability>
      <abilityName>全半角问题</abilityName>
      <candidateList>
        <item>（</item>
      </candidateList>
      <explain>文本全半角错误。</explain>
      <paraID>3872F4EA</paraID>
      <start>12</start>
      <end>13</end>
      <status>modified</status>
      <modifiedWord>（</modifiedWord>
      <trackRevisions>false</trackRevisions>
    </reviewItem>
    <reviewItem>
      <errorID>c7b7c656-7830-4695-afe2-58c83844df98</errorID>
      <errorWord>)</errorWord>
      <group>L1_Format</group>
      <groupName>格式问题</groupName>
      <ability>L2_HalfPunc_CN</ability>
      <abilityName>全半角问题</abilityName>
      <candidateList>
        <item>）</item>
      </candidateList>
      <explain>文本全半角错误。</explain>
      <paraID>3872F4EA</paraID>
      <start>17</start>
      <end>18</end>
      <status>modified</status>
      <modifiedWord>）</modifiedWord>
      <trackRevisions>false</trackRevisions>
    </reviewItem>
    <reviewItem>
      <errorID>e26104f8-f79e-4801-9558-1aca2c737c7a</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2EF729E7</paraID>
      <start>26</start>
      <end>27</end>
      <status>modified</status>
      <modifiedWord>—</modifiedWord>
      <trackRevisions>false</trackRevisions>
    </reviewItem>
    <reviewItem>
      <errorID>1d3a51b0-6df6-4475-8c08-3b5c8e7504ec</errorID>
      <errorWord>政治自由</errorWord>
      <group>L1_Sensitive</group>
      <groupName>敏感问题</groupName>
      <ability>L2_Violent</ability>
      <abilityName>暴恐词条</abilityName>
      <candidateList/>
      <explain>【暴恐词条】句中包含暴恐类敏感词条，请注意甄别。</explain>
      <paraID>2EF729E7</paraID>
      <start>82</start>
      <end>86</end>
      <status>unmodified</status>
      <modifiedWord/>
      <trackRevisions>false</trackRevisions>
    </reviewItem>
    <reviewItem>
      <errorID>eafbc469-d920-4ce1-b74e-b1e5a8a25875</errorID>
      <errorWord>"</errorWord>
      <group>L1_Format</group>
      <groupName>格式问题</groupName>
      <ability>L2_HalfPunc_CN</ability>
      <abilityName>全半角问题</abilityName>
      <candidateList>
        <item>“</item>
      </candidateList>
      <explain>文本全半角错误。</explain>
      <paraID>37F59B88</paraID>
      <start>37</start>
      <end>38</end>
      <status>modified</status>
      <modifiedWord>“</modifiedWord>
      <trackRevisions>false</trackRevisions>
    </reviewItem>
    <reviewItem>
      <errorID>1319ee45-378b-4966-9c76-5c89d9dca59d</errorID>
      <errorWord>"</errorWord>
      <group>L1_Format</group>
      <groupName>格式问题</groupName>
      <ability>L2_HalfPunc_CN</ability>
      <abilityName>全半角问题</abilityName>
      <candidateList>
        <item>”</item>
      </candidateList>
      <explain>文本全半角错误。</explain>
      <paraID>37F59B88</paraID>
      <start>48</start>
      <end>49</end>
      <status>modified</status>
      <modifiedWord>”</modifiedWord>
      <trackRevisions>false</trackRevisions>
    </reviewItem>
    <reviewItem>
      <errorID>bee87db0-0017-4c54-ade9-3a7e068eed6b</errorID>
      <errorWord>"</errorWord>
      <group>L1_Format</group>
      <groupName>格式问题</groupName>
      <ability>L2_HalfPunc_CN</ability>
      <abilityName>全半角问题</abilityName>
      <candidateList>
        <item>“</item>
      </candidateList>
      <explain>文本全半角错误。</explain>
      <paraID>37F59B88</paraID>
      <start>73</start>
      <end>74</end>
      <status>modified</status>
      <modifiedWord>“</modifiedWord>
      <trackRevisions>false</trackRevisions>
    </reviewItem>
    <reviewItem>
      <errorID>f3a35633-1ae1-47e7-9437-586b43f2f964</errorID>
      <errorWord>"</errorWord>
      <group>L1_Format</group>
      <groupName>格式问题</groupName>
      <ability>L2_HalfPunc_CN</ability>
      <abilityName>全半角问题</abilityName>
      <candidateList>
        <item>”</item>
      </candidateList>
      <explain>文本全半角错误。</explain>
      <paraID>37F59B88</paraID>
      <start>78</start>
      <end>79</end>
      <status>modified</status>
      <modifiedWord>”</modifiedWord>
      <trackRevisions>false</trackRevisions>
    </reviewItem>
    <reviewItem>
      <errorID>02d0662f-c5e0-41c3-8d03-8837de037b7a</errorID>
      <errorWord>"</errorWord>
      <group>L1_Format</group>
      <groupName>格式问题</groupName>
      <ability>L2_HalfPunc_CN</ability>
      <abilityName>全半角问题</abilityName>
      <candidateList>
        <item>“</item>
      </candidateList>
      <explain>文本全半角错误。</explain>
      <paraID>7E2B376E</paraID>
      <start>51</start>
      <end>52</end>
      <status>modified</status>
      <modifiedWord>“</modifiedWord>
      <trackRevisions>false</trackRevisions>
    </reviewItem>
    <reviewItem>
      <errorID>9720c680-ab39-460f-826d-d569db4daec8</errorID>
      <errorWord>"</errorWord>
      <group>L1_Format</group>
      <groupName>格式问题</groupName>
      <ability>L2_HalfPunc_CN</ability>
      <abilityName>全半角问题</abilityName>
      <candidateList>
        <item>”</item>
      </candidateList>
      <explain>文本全半角错误。</explain>
      <paraID>7E2B376E</paraID>
      <start>56</start>
      <end>57</end>
      <status>modified</status>
      <modifiedWord>”</modifiedWord>
      <trackRevisions>false</trackRevisions>
    </reviewItem>
    <reviewItem>
      <errorID>47395ade-2716-4029-a7de-df30043c12e0</errorID>
      <errorWord>"</errorWord>
      <group>L1_Format</group>
      <groupName>格式问题</groupName>
      <ability>L2_HalfPunc_CN</ability>
      <abilityName>全半角问题</abilityName>
      <candidateList>
        <item>“</item>
      </candidateList>
      <explain>文本全半角错误。</explain>
      <paraID>77B7B512</paraID>
      <start>26</start>
      <end>27</end>
      <status>modified</status>
      <modifiedWord>“</modifiedWord>
      <trackRevisions>false</trackRevisions>
    </reviewItem>
    <reviewItem>
      <errorID>2bd78e5a-f188-4463-9794-91311b5710e0</errorID>
      <errorWord>"</errorWord>
      <group>L1_Format</group>
      <groupName>格式问题</groupName>
      <ability>L2_HalfPunc_CN</ability>
      <abilityName>全半角问题</abilityName>
      <candidateList>
        <item>”</item>
      </candidateList>
      <explain>文本全半角错误。</explain>
      <paraID>77B7B512</paraID>
      <start>31</start>
      <end>32</end>
      <status>modified</status>
      <modifiedWord>”</modifiedWord>
      <trackRevisions>false</trackRevisions>
    </reviewItem>
    <reviewItem>
      <errorID>b680df91-bc6c-4b73-8005-7a2ee9323590</errorID>
      <errorWord>"</errorWord>
      <group>L1_Format</group>
      <groupName>格式问题</groupName>
      <ability>L2_HalfPunc_CN</ability>
      <abilityName>全半角问题</abilityName>
      <candidateList>
        <item>“</item>
      </candidateList>
      <explain>文本全半角错误。</explain>
      <paraID>6CEBCA74</paraID>
      <start>82</start>
      <end>83</end>
      <status>modified</status>
      <modifiedWord>“</modifiedWord>
      <trackRevisions>false</trackRevisions>
    </reviewItem>
    <reviewItem>
      <errorID>7bebfc02-2d33-42b1-8828-48068d35ee86</errorID>
      <errorWord>"</errorWord>
      <group>L1_Format</group>
      <groupName>格式问题</groupName>
      <ability>L2_HalfPunc_CN</ability>
      <abilityName>全半角问题</abilityName>
      <candidateList>
        <item>”</item>
      </candidateList>
      <explain>文本全半角错误。</explain>
      <paraID>6CEBCA74</paraID>
      <start>87</start>
      <end>88</end>
      <status>modified</status>
      <modifiedWord>”</modifiedWord>
      <trackRevisions>false</trackRevisions>
    </reviewItem>
    <reviewItem>
      <errorID>271b1961-ebbe-45d2-8942-4e5397fe52e5</errorID>
      <errorWord>"</errorWord>
      <group>L1_Format</group>
      <groupName>格式问题</groupName>
      <ability>L2_HalfPunc_CN</ability>
      <abilityName>全半角问题</abilityName>
      <candidateList>
        <item>“</item>
      </candidateList>
      <explain>文本全半角错误。</explain>
      <paraID>6CEBCA74</paraID>
      <start>91</start>
      <end>92</end>
      <status>modified</status>
      <modifiedWord>“</modifiedWord>
      <trackRevisions>false</trackRevisions>
    </reviewItem>
    <reviewItem>
      <errorID>c3739293-1605-4a84-8ff0-20c34e2975c9</errorID>
      <errorWord>"</errorWord>
      <group>L1_Format</group>
      <groupName>格式问题</groupName>
      <ability>L2_HalfPunc_CN</ability>
      <abilityName>全半角问题</abilityName>
      <candidateList>
        <item>”</item>
      </candidateList>
      <explain>文本全半角错误。</explain>
      <paraID>6CEBCA74</paraID>
      <start>94</start>
      <end>95</end>
      <status>modified</status>
      <modifiedWord>”</modifiedWord>
      <trackRevisions>false</trackRevisions>
    </reviewItem>
    <reviewItem>
      <errorID>21e9d034-003c-4d9e-b4b1-ccd525abcf51</errorID>
      <errorWord>"</errorWord>
      <group>L1_Format</group>
      <groupName>格式问题</groupName>
      <ability>L2_HalfPunc_CN</ability>
      <abilityName>全半角问题</abilityName>
      <candidateList>
        <item>“</item>
      </candidateList>
      <explain>文本全半角错误。</explain>
      <paraID> 199C087</paraID>
      <start>77</start>
      <end>78</end>
      <status>modified</status>
      <modifiedWord>“</modifiedWord>
      <trackRevisions>false</trackRevisions>
    </reviewItem>
    <reviewItem>
      <errorID>5812fdb5-b706-491e-959e-f22a5589316b</errorID>
      <errorWord>"</errorWord>
      <group>L1_Format</group>
      <groupName>格式问题</groupName>
      <ability>L2_HalfPunc_CN</ability>
      <abilityName>全半角问题</abilityName>
      <candidateList>
        <item>”</item>
      </candidateList>
      <explain>文本全半角错误。</explain>
      <paraID> 199C087</paraID>
      <start>86</start>
      <end>87</end>
      <status>modified</status>
      <modifiedWord>”</modifiedWord>
      <trackRevisions>false</trackRevisions>
    </reviewItem>
    <reviewItem>
      <errorID>cdfb0a99-b95b-437b-bd8c-e557e3a1f026</errorID>
      <errorWord>"</errorWord>
      <group>L1_Format</group>
      <groupName>格式问题</groupName>
      <ability>L2_HalfPunc_CN</ability>
      <abilityName>全半角问题</abilityName>
      <candidateList>
        <item>“</item>
      </candidateList>
      <explain>文本全半角错误。</explain>
      <paraID>50C2CF79</paraID>
      <start>22</start>
      <end>23</end>
      <status>modified</status>
      <modifiedWord>“</modifiedWord>
      <trackRevisions>false</trackRevisions>
    </reviewItem>
    <reviewItem>
      <errorID>d1c36233-a156-454a-9e20-83cfea525f6c</errorID>
      <errorWord>"</errorWord>
      <group>L1_Format</group>
      <groupName>格式问题</groupName>
      <ability>L2_HalfPunc_CN</ability>
      <abilityName>全半角问题</abilityName>
      <candidateList>
        <item>”</item>
      </candidateList>
      <explain>文本全半角错误。</explain>
      <paraID>50C2CF79</paraID>
      <start>27</start>
      <end>28</end>
      <status>modified</status>
      <modifiedWord>”</modifiedWord>
      <trackRevisions>false</trackRevisions>
    </reviewItem>
    <reviewItem>
      <errorID>7d2e3a39-29a0-4cc5-a829-f9f00bda9748</errorID>
      <errorWord>"</errorWord>
      <group>L1_Format</group>
      <groupName>格式问题</groupName>
      <ability>L2_HalfPunc_CN</ability>
      <abilityName>全半角问题</abilityName>
      <candidateList>
        <item>“</item>
      </candidateList>
      <explain>文本全半角错误。</explain>
      <paraID>50C2CF79</paraID>
      <start>90</start>
      <end>91</end>
      <status>modified</status>
      <modifiedWord>“</modifiedWord>
      <trackRevisions>false</trackRevisions>
    </reviewItem>
    <reviewItem>
      <errorID>1465ca53-f19e-4387-81c2-31e07f0a5c74</errorID>
      <errorWord>"</errorWord>
      <group>L1_Format</group>
      <groupName>格式问题</groupName>
      <ability>L2_HalfPunc_CN</ability>
      <abilityName>全半角问题</abilityName>
      <candidateList>
        <item>”</item>
      </candidateList>
      <explain>文本全半角错误。</explain>
      <paraID>50C2CF79</paraID>
      <start>98</start>
      <end>99</end>
      <status>modified</status>
      <modifiedWord>”</modifiedWord>
      <trackRevisions>false</trackRevisions>
    </reviewItem>
    <reviewItem>
      <errorID>0a817b92-ebc8-44d3-a48f-d82ab0ee3576</errorID>
      <errorWord>(</errorWord>
      <group>L1_Format</group>
      <groupName>格式问题</groupName>
      <ability>L2_HalfPunc_CN</ability>
      <abilityName>全半角问题</abilityName>
      <candidateList>
        <item>（</item>
      </candidateList>
      <explain>文本全半角错误。</explain>
      <paraID>690ABBBE</paraID>
      <start>21</start>
      <end>22</end>
      <status>modified</status>
      <modifiedWord>（</modifiedWord>
      <trackRevisions>false</trackRevisions>
    </reviewItem>
    <reviewItem>
      <errorID>912b0436-68b4-4bbb-aad2-17a5579e9800</errorID>
      <errorWord>)</errorWord>
      <group>L1_Format</group>
      <groupName>格式问题</groupName>
      <ability>L2_HalfPunc_CN</ability>
      <abilityName>全半角问题</abilityName>
      <candidateList>
        <item>）</item>
      </candidateList>
      <explain>文本全半角错误。</explain>
      <paraID>690ABBBE</paraID>
      <start>29</start>
      <end>30</end>
      <status>modified</status>
      <modifiedWord>）</modifiedWord>
      <trackRevisions>false</trackRevisions>
    </reviewItem>
    <reviewItem>
      <errorID>3176ced3-e176-40f4-b1c6-735bce20e1d7</errorID>
      <errorWord>(</errorWord>
      <group>L1_Format</group>
      <groupName>格式问题</groupName>
      <ability>L2_HalfPunc_CN</ability>
      <abilityName>全半角问题</abilityName>
      <candidateList>
        <item>（</item>
      </candidateList>
      <explain>文本全半角错误。</explain>
      <paraID>690ABBBE</paraID>
      <start>36</start>
      <end>37</end>
      <status>modified</status>
      <modifiedWord>（</modifiedWord>
      <trackRevisions>false</trackRevisions>
    </reviewItem>
    <reviewItem>
      <errorID>3e8dcd90-50a9-47f2-9d12-ec93085dca0b</errorID>
      <errorWord>)</errorWord>
      <group>L1_Format</group>
      <groupName>格式问题</groupName>
      <ability>L2_HalfPunc_CN</ability>
      <abilityName>全半角问题</abilityName>
      <candidateList>
        <item>）</item>
      </candidateList>
      <explain>文本全半角错误。</explain>
      <paraID>690ABBBE</paraID>
      <start>43</start>
      <end>44</end>
      <status>modified</status>
      <modifiedWord>）</modifiedWord>
      <trackRevisions>false</trackRevisions>
    </reviewItem>
    <reviewItem>
      <errorID>dfeac604-49bd-429a-a0f5-62579d77f198</errorID>
      <errorWord>(</errorWord>
      <group>L1_Format</group>
      <groupName>格式问题</groupName>
      <ability>L2_HalfPunc_CN</ability>
      <abilityName>全半角问题</abilityName>
      <candidateList>
        <item>（</item>
      </candidateList>
      <explain>文本全半角错误。</explain>
      <paraID>690ABBBE</paraID>
      <start>50</start>
      <end>51</end>
      <status>modified</status>
      <modifiedWord>（</modifiedWord>
      <trackRevisions>false</trackRevisions>
    </reviewItem>
    <reviewItem>
      <errorID>8d13c099-1e26-43ed-aed2-35efddbe3c23</errorID>
      <errorWord>)</errorWord>
      <group>L1_Format</group>
      <groupName>格式问题</groupName>
      <ability>L2_HalfPunc_CN</ability>
      <abilityName>全半角问题</abilityName>
      <candidateList>
        <item>）</item>
      </candidateList>
      <explain>文本全半角错误。</explain>
      <paraID>690ABBBE</paraID>
      <start>55</start>
      <end>56</end>
      <status>modified</status>
      <modifiedWord>）</modifiedWord>
      <trackRevisions>false</trackRevisions>
    </reviewItem>
    <reviewItem>
      <errorID>5329eee7-4eb4-4e00-bc98-c147e364f961</errorID>
      <errorWord>(</errorWord>
      <group>L1_Format</group>
      <groupName>格式问题</groupName>
      <ability>L2_HalfPunc_CN</ability>
      <abilityName>全半角问题</abilityName>
      <candidateList>
        <item>（</item>
      </candidateList>
      <explain>文本全半角错误。</explain>
      <paraID>690ABBBE</paraID>
      <start>62</start>
      <end>63</end>
      <status>modified</status>
      <modifiedWord>（</modifiedWord>
      <trackRevisions>false</trackRevisions>
    </reviewItem>
    <reviewItem>
      <errorID>277abeab-f2c4-4dab-983c-e55601560f09</errorID>
      <errorWord>)</errorWord>
      <group>L1_Format</group>
      <groupName>格式问题</groupName>
      <ability>L2_HalfPunc_CN</ability>
      <abilityName>全半角问题</abilityName>
      <candidateList>
        <item>）</item>
      </candidateList>
      <explain>文本全半角错误。</explain>
      <paraID>690ABBBE</paraID>
      <start>70</start>
      <end>71</end>
      <status>modified</status>
      <modifiedWord>）</modifiedWord>
      <trackRevisions>false</trackRevisions>
    </reviewItem>
    <reviewItem>
      <errorID>d8dd74d7-3dc6-46a2-8ba3-85026160b605</errorID>
      <errorWord>(</errorWord>
      <group>L1_Format</group>
      <groupName>格式问题</groupName>
      <ability>L2_HalfPunc_CN</ability>
      <abilityName>全半角问题</abilityName>
      <candidateList>
        <item>（</item>
      </candidateList>
      <explain>文本全半角错误。</explain>
      <paraID>4BFF3952</paraID>
      <start>25</start>
      <end>26</end>
      <status>modified</status>
      <modifiedWord>（</modifiedWord>
      <trackRevisions>false</trackRevisions>
    </reviewItem>
    <reviewItem>
      <errorID>f75aaa48-40a1-42aa-95a5-544869a2196c</errorID>
      <errorWord>)</errorWord>
      <group>L1_Format</group>
      <groupName>格式问题</groupName>
      <ability>L2_HalfPunc_CN</ability>
      <abilityName>全半角问题</abilityName>
      <candidateList>
        <item>）</item>
      </candidateList>
      <explain>文本全半角错误。</explain>
      <paraID>4BFF3952</paraID>
      <start>43</start>
      <end>44</end>
      <status>modified</status>
      <modifiedWord>）</modifiedWord>
      <trackRevisions>false</trackRevisions>
    </reviewItem>
    <reviewItem>
      <errorID>3294868f-8bba-4d3a-b394-f841a10c7e70</errorID>
      <errorWord>(</errorWord>
      <group>L1_Format</group>
      <groupName>格式问题</groupName>
      <ability>L2_HalfPunc_CN</ability>
      <abilityName>全半角问题</abilityName>
      <candidateList>
        <item>（</item>
      </candidateList>
      <explain>文本全半角错误。</explain>
      <paraID>4BFF3952</paraID>
      <start>50</start>
      <end>51</end>
      <status>modified</status>
      <modifiedWord>（</modifiedWord>
      <trackRevisions>false</trackRevisions>
    </reviewItem>
    <reviewItem>
      <errorID>3e1de74a-b121-4285-a2d5-c668393a456b</errorID>
      <errorWord>)</errorWord>
      <group>L1_Format</group>
      <groupName>格式问题</groupName>
      <ability>L2_HalfPunc_CN</ability>
      <abilityName>全半角问题</abilityName>
      <candidateList>
        <item>）</item>
      </candidateList>
      <explain>文本全半角错误。</explain>
      <paraID>4BFF3952</paraID>
      <start>69</start>
      <end>70</end>
      <status>modified</status>
      <modifiedWord>）</modifiedWord>
      <trackRevisions>false</trackRevisions>
    </reviewItem>
    <reviewItem>
      <errorID>cd10cc1e-21e9-4571-bc2a-c862290fb4d1</errorID>
      <errorWord>(</errorWord>
      <group>L1_Format</group>
      <groupName>格式问题</groupName>
      <ability>L2_HalfPunc_CN</ability>
      <abilityName>全半角问题</abilityName>
      <candidateList>
        <item>（</item>
      </candidateList>
      <explain>文本全半角错误。</explain>
      <paraID>4DD87B7E</paraID>
      <start>12</start>
      <end>13</end>
      <status>modified</status>
      <modifiedWord>（</modifiedWord>
      <trackRevisions>false</trackRevisions>
    </reviewItem>
    <reviewItem>
      <errorID>73b02a25-b076-472c-8a3d-01b98135871e</errorID>
      <errorWord>)</errorWord>
      <group>L1_Format</group>
      <groupName>格式问题</groupName>
      <ability>L2_HalfPunc_CN</ability>
      <abilityName>全半角问题</abilityName>
      <candidateList>
        <item>）</item>
      </candidateList>
      <explain>文本全半角错误。</explain>
      <paraID>4DD87B7E</paraID>
      <start>17</start>
      <end>18</end>
      <status>modified</status>
      <modifiedWord>）</modifiedWord>
      <trackRevisions>false</trackRevisions>
    </reviewItem>
    <reviewItem>
      <errorID>e2b98528-2b64-43a0-a7bb-f35753433180</errorID>
      <errorWord>"</errorWord>
      <group>L1_Format</group>
      <groupName>格式问题</groupName>
      <ability>L2_HalfPunc_CN</ability>
      <abilityName>全半角问题</abilityName>
      <candidateList>
        <item>“</item>
      </candidateList>
      <explain>文本全半角错误。</explain>
      <paraID>2F09C5B6</paraID>
      <start>57</start>
      <end>58</end>
      <status>modified</status>
      <modifiedWord>“</modifiedWord>
      <trackRevisions>false</trackRevisions>
    </reviewItem>
    <reviewItem>
      <errorID>0e558e14-5c00-4e90-ba54-f3e2f7f46c49</errorID>
      <errorWord>"</errorWord>
      <group>L1_Format</group>
      <groupName>格式问题</groupName>
      <ability>L2_HalfPunc_CN</ability>
      <abilityName>全半角问题</abilityName>
      <candidateList>
        <item>”</item>
      </candidateList>
      <explain>文本全半角错误。</explain>
      <paraID>2F09C5B6</paraID>
      <start>64</start>
      <end>65</end>
      <status>modified</status>
      <modifiedWord>”</modifiedWord>
      <trackRevisions>false</trackRevisions>
    </reviewItem>
    <reviewItem>
      <errorID>0ef8f473-9f59-4870-837f-4deee7c0afd6</errorID>
      <errorWord>"</errorWord>
      <group>L1_Format</group>
      <groupName>格式问题</groupName>
      <ability>L2_HalfPunc_CN</ability>
      <abilityName>全半角问题</abilityName>
      <candidateList>
        <item>“</item>
      </candidateList>
      <explain>文本全半角错误。</explain>
      <paraID>2EB70703</paraID>
      <start>25</start>
      <end>26</end>
      <status>modified</status>
      <modifiedWord>“</modifiedWord>
      <trackRevisions>false</trackRevisions>
    </reviewItem>
    <reviewItem>
      <errorID>e64dc0e2-521c-45fc-8199-798b0078665a</errorID>
      <errorWord>"</errorWord>
      <group>L1_Format</group>
      <groupName>格式问题</groupName>
      <ability>L2_HalfPunc_CN</ability>
      <abilityName>全半角问题</abilityName>
      <candidateList>
        <item>”</item>
      </candidateList>
      <explain>文本全半角错误。</explain>
      <paraID>2EB70703</paraID>
      <start>31</start>
      <end>32</end>
      <status>modified</status>
      <modifiedWord>”</modifiedWord>
      <trackRevisions>false</trackRevisions>
    </reviewItem>
    <reviewItem>
      <errorID>cf4fd44b-6fd6-470e-9689-729c97ae703c</errorID>
      <errorWord>"</errorWord>
      <group>L1_Format</group>
      <groupName>格式问题</groupName>
      <ability>L2_HalfPunc_CN</ability>
      <abilityName>全半角问题</abilityName>
      <candidateList>
        <item>“</item>
      </candidateList>
      <explain>文本全半角错误。</explain>
      <paraID>2EB70703</paraID>
      <start>68</start>
      <end>69</end>
      <status>modified</status>
      <modifiedWord>“</modifiedWord>
      <trackRevisions>false</trackRevisions>
    </reviewItem>
    <reviewItem>
      <errorID>a6b64e42-1e80-449b-afbb-a6cd09a1dd40</errorID>
      <errorWord>"</errorWord>
      <group>L1_Format</group>
      <groupName>格式问题</groupName>
      <ability>L2_HalfPunc_CN</ability>
      <abilityName>全半角问题</abilityName>
      <candidateList>
        <item>”</item>
      </candidateList>
      <explain>文本全半角错误。</explain>
      <paraID>2EB70703</paraID>
      <start>71</start>
      <end>72</end>
      <status>modified</status>
      <modifiedWord>”</modifiedWord>
      <trackRevisions>false</trackRevisions>
    </reviewItem>
    <reviewItem>
      <errorID>703abbda-dfd9-4870-b1c7-4a6c36f57dd1</errorID>
      <errorWord>"</errorWord>
      <group>L1_Format</group>
      <groupName>格式问题</groupName>
      <ability>L2_HalfPunc_CN</ability>
      <abilityName>全半角问题</abilityName>
      <candidateList>
        <item>“</item>
      </candidateList>
      <explain>文本全半角错误。</explain>
      <paraID>2EB70703</paraID>
      <start>96</start>
      <end>97</end>
      <status>modified</status>
      <modifiedWord>“</modifiedWord>
      <trackRevisions>false</trackRevisions>
    </reviewItem>
    <reviewItem>
      <errorID>725f86a0-c1d1-417f-b57e-09f6c36f0f88</errorID>
      <errorWord>"</errorWord>
      <group>L1_Format</group>
      <groupName>格式问题</groupName>
      <ability>L2_HalfPunc_CN</ability>
      <abilityName>全半角问题</abilityName>
      <candidateList>
        <item>”</item>
      </candidateList>
      <explain>文本全半角错误。</explain>
      <paraID>2EB70703</paraID>
      <start>99</start>
      <end>100</end>
      <status>modified</status>
      <modifiedWord>”</modifiedWord>
      <trackRevisions>false</trackRevisions>
    </reviewItem>
    <reviewItem>
      <errorID>d4a11b5d-47d6-430b-9cc2-64498d2ca1d1</errorID>
      <errorWord>"</errorWord>
      <group>L1_Format</group>
      <groupName>格式问题</groupName>
      <ability>L2_HalfPunc_CN</ability>
      <abilityName>全半角问题</abilityName>
      <candidateList>
        <item>“</item>
      </candidateList>
      <explain>文本全半角错误。</explain>
      <paraID>311957EC</paraID>
      <start>13</start>
      <end>14</end>
      <status>modified</status>
      <modifiedWord>“</modifiedWord>
      <trackRevisions>false</trackRevisions>
    </reviewItem>
    <reviewItem>
      <errorID>9bf7dc93-b142-4d8e-9247-f24ecf1a91f5</errorID>
      <errorWord>"</errorWord>
      <group>L1_Format</group>
      <groupName>格式问题</groupName>
      <ability>L2_HalfPunc_CN</ability>
      <abilityName>全半角问题</abilityName>
      <candidateList>
        <item>”</item>
      </candidateList>
      <explain>文本全半角错误。</explain>
      <paraID>311957EC</paraID>
      <start>18</start>
      <end>19</end>
      <status>modified</status>
      <modifiedWord>”</modifiedWord>
      <trackRevisions>false</trackRevisions>
    </reviewItem>
    <reviewItem>
      <errorID>57863047-053a-4f47-ba86-ccd35f0a4eb8</errorID>
      <errorWord>"</errorWord>
      <group>L1_Format</group>
      <groupName>格式问题</groupName>
      <ability>L2_HalfPunc_CN</ability>
      <abilityName>全半角问题</abilityName>
      <candidateList>
        <item>“</item>
      </candidateList>
      <explain>文本全半角错误。</explain>
      <paraID>587B7B97</paraID>
      <start>70</start>
      <end>71</end>
      <status>modified</status>
      <modifiedWord>“</modifiedWord>
      <trackRevisions>false</trackRevisions>
    </reviewItem>
    <reviewItem>
      <errorID>10fe810c-3ae0-47e8-a394-493492edb651</errorID>
      <errorWord>"</errorWord>
      <group>L1_Format</group>
      <groupName>格式问题</groupName>
      <ability>L2_HalfPunc_CN</ability>
      <abilityName>全半角问题</abilityName>
      <candidateList>
        <item>”</item>
      </candidateList>
      <explain>文本全半角错误。</explain>
      <paraID>587B7B97</paraID>
      <start>78</start>
      <end>79</end>
      <status>modified</status>
      <modifiedWord>”</modifiedWord>
      <trackRevisions>false</trackRevisions>
    </reviewItem>
    <reviewItem>
      <errorID>c1678d7f-dab6-4cb8-90d7-538255e6f87b</errorID>
      <errorWord>"</errorWord>
      <group>L1_Format</group>
      <groupName>格式问题</groupName>
      <ability>L2_HalfPunc_CN</ability>
      <abilityName>全半角问题</abilityName>
      <candidateList>
        <item>“</item>
      </candidateList>
      <explain>文本全半角错误。</explain>
      <paraID>587B7B97</paraID>
      <start>107</start>
      <end>108</end>
      <status>modified</status>
      <modifiedWord>“</modifiedWord>
      <trackRevisions>false</trackRevisions>
    </reviewItem>
    <reviewItem>
      <errorID>43d4eae7-99db-4053-ad5b-794a6512cfc9</errorID>
      <errorWord>"</errorWord>
      <group>L1_Format</group>
      <groupName>格式问题</groupName>
      <ability>L2_HalfPunc_CN</ability>
      <abilityName>全半角问题</abilityName>
      <candidateList>
        <item>”</item>
      </candidateList>
      <explain>文本全半角错误。</explain>
      <paraID>587B7B97</paraID>
      <start>114</start>
      <end>115</end>
      <status>modified</status>
      <modifiedWord>”</modifiedWord>
      <trackRevisions>false</trackRevisions>
    </reviewItem>
    <reviewItem>
      <errorID>bf12de72-8f5f-41df-87c3-ed7291ceeaca</errorID>
      <errorWord>"</errorWord>
      <group>L1_Format</group>
      <groupName>格式问题</groupName>
      <ability>L2_HalfPunc_CN</ability>
      <abilityName>全半角问题</abilityName>
      <candidateList>
        <item>“</item>
      </candidateList>
      <explain>文本全半角错误。</explain>
      <paraID>72F82400</paraID>
      <start>22</start>
      <end>23</end>
      <status>modified</status>
      <modifiedWord>“</modifiedWord>
      <trackRevisions>false</trackRevisions>
    </reviewItem>
    <reviewItem>
      <errorID>07f8db4d-54a5-4f05-a5ec-580e89024c03</errorID>
      <errorWord>"</errorWord>
      <group>L1_Format</group>
      <groupName>格式问题</groupName>
      <ability>L2_HalfPunc_CN</ability>
      <abilityName>全半角问题</abilityName>
      <candidateList>
        <item>”</item>
      </candidateList>
      <explain>文本全半角错误。</explain>
      <paraID>72F82400</paraID>
      <start>27</start>
      <end>28</end>
      <status>modified</status>
      <modifiedWord>”</modifiedWord>
      <trackRevisions>false</trackRevisions>
    </reviewItem>
    <reviewItem>
      <errorID>e49ebe5c-5d37-42d1-9ea8-19088bb658cc</errorID>
      <errorWord>"</errorWord>
      <group>L1_Format</group>
      <groupName>格式问题</groupName>
      <ability>L2_HalfPunc_CN</ability>
      <abilityName>全半角问题</abilityName>
      <candidateList>
        <item>“</item>
      </candidateList>
      <explain>文本全半角错误。</explain>
      <paraID>72F82400</paraID>
      <start>50</start>
      <end>51</end>
      <status>modified</status>
      <modifiedWord>“</modifiedWord>
      <trackRevisions>false</trackRevisions>
    </reviewItem>
    <reviewItem>
      <errorID>06d755e2-bc4c-4269-b8a3-79226ef42415</errorID>
      <errorWord>"</errorWord>
      <group>L1_Format</group>
      <groupName>格式问题</groupName>
      <ability>L2_HalfPunc_CN</ability>
      <abilityName>全半角问题</abilityName>
      <candidateList>
        <item>”</item>
      </candidateList>
      <explain>文本全半角错误。</explain>
      <paraID>72F82400</paraID>
      <start>53</start>
      <end>54</end>
      <status>modified</status>
      <modifiedWord>”</modifiedWord>
      <trackRevisions>false</trackRevisions>
    </reviewItem>
    <reviewItem>
      <errorID>868a2f6a-6700-4d09-b66f-458783082312</errorID>
      <errorWord>"</errorWord>
      <group>L1_Format</group>
      <groupName>格式问题</groupName>
      <ability>L2_HalfPunc_CN</ability>
      <abilityName>全半角问题</abilityName>
      <candidateList>
        <item>“</item>
      </candidateList>
      <explain>文本全半角错误。</explain>
      <paraID>57EF35DD</paraID>
      <start>86</start>
      <end>87</end>
      <status>modified</status>
      <modifiedWord>“</modifiedWord>
      <trackRevisions>false</trackRevisions>
    </reviewItem>
    <reviewItem>
      <errorID>d4850b41-79c0-43f8-ae8e-94531092ff15</errorID>
      <errorWord>"</errorWord>
      <group>L1_Format</group>
      <groupName>格式问题</groupName>
      <ability>L2_HalfPunc_CN</ability>
      <abilityName>全半角问题</abilityName>
      <candidateList>
        <item>”</item>
      </candidateList>
      <explain>文本全半角错误。</explain>
      <paraID>57EF35DD</paraID>
      <start>93</start>
      <end>94</end>
      <status>modified</status>
      <modifiedWord>”</modifiedWord>
      <trackRevisions>false</trackRevisions>
    </reviewItem>
    <reviewItem>
      <errorID>933e0481-2413-483e-a24d-7c25c46548ae</errorID>
      <errorWord>"</errorWord>
      <group>L1_Format</group>
      <groupName>格式问题</groupName>
      <ability>L2_HalfPunc_CN</ability>
      <abilityName>全半角问题</abilityName>
      <candidateList>
        <item>“</item>
      </candidateList>
      <explain>文本全半角错误。</explain>
      <paraID>57EF35DD</paraID>
      <start>95</start>
      <end>96</end>
      <status>modified</status>
      <modifiedWord>“</modifiedWord>
      <trackRevisions>false</trackRevisions>
    </reviewItem>
    <reviewItem>
      <errorID>04574bf2-fd0f-4fc8-bd5f-4b587941312c</errorID>
      <errorWord>"</errorWord>
      <group>L1_Format</group>
      <groupName>格式问题</groupName>
      <ability>L2_HalfPunc_CN</ability>
      <abilityName>全半角问题</abilityName>
      <candidateList>
        <item>”</item>
      </candidateList>
      <explain>文本全半角错误。</explain>
      <paraID>57EF35DD</paraID>
      <start>105</start>
      <end>106</end>
      <status>modified</status>
      <modifiedWord>”</modifiedWord>
      <trackRevisions>false</trackRevisions>
    </reviewItem>
    <reviewItem>
      <errorID>4b95e789-a3b9-44fc-b1dc-63606e1b0ed5</errorID>
      <errorWord>(</errorWord>
      <group>L1_Format</group>
      <groupName>格式问题</groupName>
      <ability>L2_HalfPunc_CN</ability>
      <abilityName>全半角问题</abilityName>
      <candidateList>
        <item>（</item>
      </candidateList>
      <explain>文本全半角错误。</explain>
      <paraID>7954EC3E</paraID>
      <start>21</start>
      <end>22</end>
      <status>modified</status>
      <modifiedWord>（</modifiedWord>
      <trackRevisions>false</trackRevisions>
    </reviewItem>
    <reviewItem>
      <errorID>3d8822be-5420-49b9-8765-3aa4b0a9cdd1</errorID>
      <errorWord>)</errorWord>
      <group>L1_Format</group>
      <groupName>格式问题</groupName>
      <ability>L2_HalfPunc_CN</ability>
      <abilityName>全半角问题</abilityName>
      <candidateList>
        <item>）</item>
      </candidateList>
      <explain>文本全半角错误。</explain>
      <paraID>7954EC3E</paraID>
      <start>27</start>
      <end>28</end>
      <status>modified</status>
      <modifiedWord>）</modifiedWord>
      <trackRevisions>false</trackRevisions>
    </reviewItem>
    <reviewItem>
      <errorID>6d71a9d0-b068-4b6c-bb5c-cb26c32253be</errorID>
      <errorWord>(</errorWord>
      <group>L1_Format</group>
      <groupName>格式问题</groupName>
      <ability>L2_HalfPunc_CN</ability>
      <abilityName>全半角问题</abilityName>
      <candidateList>
        <item>（</item>
      </candidateList>
      <explain>文本全半角错误。</explain>
      <paraID>7954EC3E</paraID>
      <start>34</start>
      <end>35</end>
      <status>modified</status>
      <modifiedWord>（</modifiedWord>
      <trackRevisions>false</trackRevisions>
    </reviewItem>
    <reviewItem>
      <errorID>5d943e66-7be1-4fd1-a4e3-cfbc943d72d5</errorID>
      <errorWord>)</errorWord>
      <group>L1_Format</group>
      <groupName>格式问题</groupName>
      <ability>L2_HalfPunc_CN</ability>
      <abilityName>全半角问题</abilityName>
      <candidateList>
        <item>）</item>
      </candidateList>
      <explain>文本全半角错误。</explain>
      <paraID>7954EC3E</paraID>
      <start>39</start>
      <end>40</end>
      <status>modified</status>
      <modifiedWord>）</modifiedWord>
      <trackRevisions>false</trackRevisions>
    </reviewItem>
    <reviewItem>
      <errorID>10e14c24-879e-450e-ba31-7f7d614349d3</errorID>
      <errorWord>(</errorWord>
      <group>L1_Format</group>
      <groupName>格式问题</groupName>
      <ability>L2_HalfPunc_CN</ability>
      <abilityName>全半角问题</abilityName>
      <candidateList>
        <item>（</item>
      </candidateList>
      <explain>文本全半角错误。</explain>
      <paraID>7954EC3E</paraID>
      <start>46</start>
      <end>47</end>
      <status>modified</status>
      <modifiedWord>（</modifiedWord>
      <trackRevisions>false</trackRevisions>
    </reviewItem>
    <reviewItem>
      <errorID>cc7ce1e6-bae7-4805-b87a-23108e16f5af</errorID>
      <errorWord>)</errorWord>
      <group>L1_Format</group>
      <groupName>格式问题</groupName>
      <ability>L2_HalfPunc_CN</ability>
      <abilityName>全半角问题</abilityName>
      <candidateList>
        <item>）</item>
      </candidateList>
      <explain>文本全半角错误。</explain>
      <paraID>7954EC3E</paraID>
      <start>51</start>
      <end>52</end>
      <status>modified</status>
      <modifiedWord>）</modifiedWord>
      <trackRevisions>false</trackRevisions>
    </reviewItem>
    <reviewItem>
      <errorID>8f11c4ce-f269-41c7-b995-af37c0f22897</errorID>
      <errorWord>(</errorWord>
      <group>L1_Format</group>
      <groupName>格式问题</groupName>
      <ability>L2_HalfPunc_CN</ability>
      <abilityName>全半角问题</abilityName>
      <candidateList>
        <item>（</item>
      </candidateList>
      <explain>文本全半角错误。</explain>
      <paraID>7954EC3E</paraID>
      <start>58</start>
      <end>59</end>
      <status>modified</status>
      <modifiedWord>（</modifiedWord>
      <trackRevisions>false</trackRevisions>
    </reviewItem>
    <reviewItem>
      <errorID>422b4539-a14f-4e4f-b41b-69fc0765ec82</errorID>
      <errorWord>)</errorWord>
      <group>L1_Format</group>
      <groupName>格式问题</groupName>
      <ability>L2_HalfPunc_CN</ability>
      <abilityName>全半角问题</abilityName>
      <candidateList>
        <item>）</item>
      </candidateList>
      <explain>文本全半角错误。</explain>
      <paraID>7954EC3E</paraID>
      <start>66</start>
      <end>67</end>
      <status>modified</status>
      <modifiedWord>）</modifiedWord>
      <trackRevisions>false</trackRevisions>
    </reviewItem>
    <reviewItem>
      <errorID>14c373e6-6e9c-4f55-8ac3-8f758ff5aab6</errorID>
      <errorWord>(</errorWord>
      <group>L1_Format</group>
      <groupName>格式问题</groupName>
      <ability>L2_HalfPunc_CN</ability>
      <abilityName>全半角问题</abilityName>
      <candidateList>
        <item>（</item>
      </candidateList>
      <explain>文本全半角错误。</explain>
      <paraID>63B60E49</paraID>
      <start>25</start>
      <end>26</end>
      <status>modified</status>
      <modifiedWord>（</modifiedWord>
      <trackRevisions>false</trackRevisions>
    </reviewItem>
    <reviewItem>
      <errorID>be76b9bb-d255-4a44-93b7-8814fa8c2e9f</errorID>
      <errorWord>)</errorWord>
      <group>L1_Format</group>
      <groupName>格式问题</groupName>
      <ability>L2_HalfPunc_CN</ability>
      <abilityName>全半角问题</abilityName>
      <candidateList>
        <item>）</item>
      </candidateList>
      <explain>文本全半角错误。</explain>
      <paraID>63B60E49</paraID>
      <start>39</start>
      <end>40</end>
      <status>modified</status>
      <modifiedWord>）</modifiedWord>
      <trackRevisions>false</trackRevisions>
    </reviewItem>
    <reviewItem>
      <errorID>a8d0758e-85ce-48ac-bff5-8b1527d794aa</errorID>
      <errorWord>(</errorWord>
      <group>L1_Format</group>
      <groupName>格式问题</groupName>
      <ability>L2_HalfPunc_CN</ability>
      <abilityName>全半角问题</abilityName>
      <candidateList>
        <item>（</item>
      </candidateList>
      <explain>文本全半角错误。</explain>
      <paraID>63B60E49</paraID>
      <start>46</start>
      <end>47</end>
      <status>modified</status>
      <modifiedWord>（</modifiedWord>
      <trackRevisions>false</trackRevisions>
    </reviewItem>
    <reviewItem>
      <errorID>4f19375b-a5fa-464d-87e1-2dcdb5c33e63</errorID>
      <errorWord>)</errorWord>
      <group>L1_Format</group>
      <groupName>格式问题</groupName>
      <ability>L2_HalfPunc_CN</ability>
      <abilityName>全半角问题</abilityName>
      <candidateList>
        <item>）</item>
      </candidateList>
      <explain>文本全半角错误。</explain>
      <paraID>63B60E49</paraID>
      <start>66</start>
      <end>67</end>
      <status>modified</status>
      <modifiedWord>）</modifiedWord>
      <trackRevisions>false</trackRevisions>
    </reviewItem>
    <reviewItem>
      <errorID>f582312c-e75c-4a76-b8c4-8990f6e8bfc7</errorID>
      <errorWord>(</errorWord>
      <group>L1_Format</group>
      <groupName>格式问题</groupName>
      <ability>L2_HalfPunc_CN</ability>
      <abilityName>全半角问题</abilityName>
      <candidateList>
        <item>（</item>
      </candidateList>
      <explain>文本全半角错误。</explain>
      <paraID>4AC0D183</paraID>
      <start>12</start>
      <end>13</end>
      <status>modified</status>
      <modifiedWord>（</modifiedWord>
      <trackRevisions>false</trackRevisions>
    </reviewItem>
    <reviewItem>
      <errorID>567ee5c6-d640-48f1-839c-8f9be4a9e326</errorID>
      <errorWord>)</errorWord>
      <group>L1_Format</group>
      <groupName>格式问题</groupName>
      <ability>L2_HalfPunc_CN</ability>
      <abilityName>全半角问题</abilityName>
      <candidateList>
        <item>）</item>
      </candidateList>
      <explain>文本全半角错误。</explain>
      <paraID>4AC0D183</paraID>
      <start>17</start>
      <end>18</end>
      <status>modified</status>
      <modifiedWord>）</modifiedWord>
      <trackRevisions>false</trackRevisions>
    </reviewItem>
    <reviewItem>
      <errorID>d3a30947-c9d3-4712-87a7-2f50adbcd5fa</errorID>
      <errorWord>"</errorWord>
      <group>L1_Format</group>
      <groupName>格式问题</groupName>
      <ability>L2_HalfPunc_CN</ability>
      <abilityName>全半角问题</abilityName>
      <candidateList>
        <item>“</item>
      </candidateList>
      <explain>文本全半角错误。</explain>
      <paraID>69092867</paraID>
      <start>0</start>
      <end>1</end>
      <status>modified</status>
      <modifiedWord>“</modifiedWord>
      <trackRevisions>false</trackRevisions>
    </reviewItem>
    <reviewItem>
      <errorID>facd49f3-5c26-4dcf-93d7-bca2471d6965</errorID>
      <errorWord>"</errorWord>
      <group>L1_Format</group>
      <groupName>格式问题</groupName>
      <ability>L2_HalfPunc_CN</ability>
      <abilityName>全半角问题</abilityName>
      <candidateList>
        <item>”</item>
      </candidateList>
      <explain>文本全半角错误。</explain>
      <paraID>69092867</paraID>
      <start>5</start>
      <end>6</end>
      <status>modified</status>
      <modifiedWord>”</modifiedWord>
      <trackRevisions>false</trackRevisions>
    </reviewItem>
    <reviewItem>
      <errorID>607e8e9a-d264-4909-b39e-e2f69d6c6d86</errorID>
      <errorWord>"</errorWord>
      <group>L1_Format</group>
      <groupName>格式问题</groupName>
      <ability>L2_HalfPunc_CN</ability>
      <abilityName>全半角问题</abilityName>
      <candidateList>
        <item>“</item>
      </candidateList>
      <explain>文本全半角错误。</explain>
      <paraID>4C978434</paraID>
      <start>44</start>
      <end>45</end>
      <status>modified</status>
      <modifiedWord>“</modifiedWord>
      <trackRevisions>false</trackRevisions>
    </reviewItem>
    <reviewItem>
      <errorID>3d89117a-1d4a-499d-adcc-988c867c7839</errorID>
      <errorWord>"</errorWord>
      <group>L1_Format</group>
      <groupName>格式问题</groupName>
      <ability>L2_HalfPunc_CN</ability>
      <abilityName>全半角问题</abilityName>
      <candidateList>
        <item>”</item>
      </candidateList>
      <explain>文本全半角错误。</explain>
      <paraID>4C978434</paraID>
      <start>49</start>
      <end>50</end>
      <status>modified</status>
      <modifiedWord>”</modifiedWord>
      <trackRevisions>false</trackRevisions>
    </reviewItem>
    <reviewItem>
      <errorID>4751c381-6357-47c8-b011-612e08f86936</errorID>
      <errorWord>"</errorWord>
      <group>L1_Format</group>
      <groupName>格式问题</groupName>
      <ability>L2_HalfPunc_CN</ability>
      <abilityName>全半角问题</abilityName>
      <candidateList>
        <item>“</item>
      </candidateList>
      <explain>文本全半角错误。</explain>
      <paraID>4C978434</paraID>
      <start>103</start>
      <end>104</end>
      <status>modified</status>
      <modifiedWord>“</modifiedWord>
      <trackRevisions>false</trackRevisions>
    </reviewItem>
    <reviewItem>
      <errorID>d6ac026b-eda4-43f6-a9f9-893504ecf98b</errorID>
      <errorWord>"</errorWord>
      <group>L1_Format</group>
      <groupName>格式问题</groupName>
      <ability>L2_HalfPunc_CN</ability>
      <abilityName>全半角问题</abilityName>
      <candidateList>
        <item>”</item>
      </candidateList>
      <explain>文本全半角错误。</explain>
      <paraID>4C978434</paraID>
      <start>106</start>
      <end>107</end>
      <status>modified</status>
      <modifiedWord>”</modifiedWord>
      <trackRevisions>false</trackRevisions>
    </reviewItem>
    <reviewItem>
      <errorID>b305e05f-8741-40ea-8ec7-ee185ef5e905</errorID>
      <errorWord>1960年代</errorWord>
      <group>L1_Knowledge</group>
      <groupName>知识性问题</groupName>
      <ability>L2_Time</ability>
      <abilityName>日期时间</abilityName>
      <candidateList>
        <item>20世纪60年代</item>
      </candidateList>
      <explain>年代表述建议使用世纪+年代的格式。</explain>
      <paraID>4C978434</paraID>
      <start>159</start>
      <end>165</end>
      <status>unmodified</status>
      <modifiedWord/>
      <trackRevisions>false</trackRevisions>
    </reviewItem>
    <reviewItem>
      <errorID>9b429b38-7eee-4ae9-a925-c17fcdc11ddd</errorID>
      <errorWord>"</errorWord>
      <group>L1_Format</group>
      <groupName>格式问题</groupName>
      <ability>L2_HalfPunc_CN</ability>
      <abilityName>全半角问题</abilityName>
      <candidateList>
        <item>“</item>
      </candidateList>
      <explain>文本全半角错误。</explain>
      <paraID>2355A1C6</paraID>
      <start>29</start>
      <end>30</end>
      <status>modified</status>
      <modifiedWord>“</modifiedWord>
      <trackRevisions>false</trackRevisions>
    </reviewItem>
    <reviewItem>
      <errorID>4d566c16-c1aa-4ce6-8297-2160cfa57c99</errorID>
      <errorWord>"</errorWord>
      <group>L1_Format</group>
      <groupName>格式问题</groupName>
      <ability>L2_HalfPunc_CN</ability>
      <abilityName>全半角问题</abilityName>
      <candidateList>
        <item>”</item>
      </candidateList>
      <explain>文本全半角错误。</explain>
      <paraID>2355A1C6</paraID>
      <start>35</start>
      <end>36</end>
      <status>modified</status>
      <modifiedWord>”</modifiedWord>
      <trackRevisions>false</trackRevisions>
    </reviewItem>
    <reviewItem>
      <errorID>c1fd760d-a3d4-46f3-8efb-c2b80dc71053</errorID>
      <errorWord>"</errorWord>
      <group>L1_Format</group>
      <groupName>格式问题</groupName>
      <ability>L2_HalfPunc_CN</ability>
      <abilityName>全半角问题</abilityName>
      <candidateList>
        <item>“</item>
      </candidateList>
      <explain>文本全半角错误。</explain>
      <paraID>2355A1C6</paraID>
      <start>45</start>
      <end>46</end>
      <status>modified</status>
      <modifiedWord>“</modifiedWord>
      <trackRevisions>false</trackRevisions>
    </reviewItem>
    <reviewItem>
      <errorID>f65d170f-7959-47f9-8ca8-6f2419c86164</errorID>
      <errorWord>"</errorWord>
      <group>L1_Format</group>
      <groupName>格式问题</groupName>
      <ability>L2_HalfPunc_CN</ability>
      <abilityName>全半角问题</abilityName>
      <candidateList>
        <item>”</item>
      </candidateList>
      <explain>文本全半角错误。</explain>
      <paraID>2355A1C6</paraID>
      <start>51</start>
      <end>52</end>
      <status>modified</status>
      <modifiedWord>”</modifiedWord>
      <trackRevisions>false</trackRevisions>
    </reviewItem>
    <reviewItem>
      <errorID>0956f23d-1f6c-4802-911c-5f976c444b4d</errorID>
      <errorWord>"</errorWord>
      <group>L1_Format</group>
      <groupName>格式问题</groupName>
      <ability>L2_HalfPunc_CN</ability>
      <abilityName>全半角问题</abilityName>
      <candidateList>
        <item>“</item>
      </candidateList>
      <explain>文本全半角错误。</explain>
      <paraID>2355A1C6</paraID>
      <start>57</start>
      <end>58</end>
      <status>modified</status>
      <modifiedWord>“</modifiedWord>
      <trackRevisions>false</trackRevisions>
    </reviewItem>
    <reviewItem>
      <errorID>d4563027-1e3d-43ec-bec1-82dd88af3108</errorID>
      <errorWord>"</errorWord>
      <group>L1_Format</group>
      <groupName>格式问题</groupName>
      <ability>L2_HalfPunc_CN</ability>
      <abilityName>全半角问题</abilityName>
      <candidateList>
        <item>”</item>
      </candidateList>
      <explain>文本全半角错误。</explain>
      <paraID>2355A1C6</paraID>
      <start>63</start>
      <end>64</end>
      <status>modified</status>
      <modifiedWord>”</modifiedWord>
      <trackRevisions>false</trackRevisions>
    </reviewItem>
    <reviewItem>
      <errorID>440e2974-04d9-47b6-a458-51995a4571fd</errorID>
      <errorWord>"</errorWord>
      <group>L1_Format</group>
      <groupName>格式问题</groupName>
      <ability>L2_HalfPunc_CN</ability>
      <abilityName>全半角问题</abilityName>
      <candidateList>
        <item>“</item>
      </candidateList>
      <explain>文本全半角错误。</explain>
      <paraID>5EC63147</paraID>
      <start>21</start>
      <end>22</end>
      <status>modified</status>
      <modifiedWord>“</modifiedWord>
      <trackRevisions>false</trackRevisions>
    </reviewItem>
    <reviewItem>
      <errorID>4a1d4be1-7acb-4577-a681-fc4830e75317</errorID>
      <errorWord>"</errorWord>
      <group>L1_Format</group>
      <groupName>格式问题</groupName>
      <ability>L2_HalfPunc_CN</ability>
      <abilityName>全半角问题</abilityName>
      <candidateList>
        <item>”</item>
      </candidateList>
      <explain>文本全半角错误。</explain>
      <paraID>5EC63147</paraID>
      <start>27</start>
      <end>28</end>
      <status>modified</status>
      <modifiedWord>”</modifiedWord>
      <trackRevisions>false</trackRevisions>
    </reviewItem>
    <reviewItem>
      <errorID>cdef2969-42a8-4b90-b611-faff721be939</errorID>
      <errorWord>"</errorWord>
      <group>L1_Format</group>
      <groupName>格式问题</groupName>
      <ability>L2_HalfPunc_CN</ability>
      <abilityName>全半角问题</abilityName>
      <candidateList>
        <item>“</item>
      </candidateList>
      <explain>文本全半角错误。</explain>
      <paraID>5EC63147</paraID>
      <start>29</start>
      <end>30</end>
      <status>modified</status>
      <modifiedWord>“</modifiedWord>
      <trackRevisions>false</trackRevisions>
    </reviewItem>
    <reviewItem>
      <errorID>a48cb06c-112d-486f-a944-dd9cf13f2308</errorID>
      <errorWord>"</errorWord>
      <group>L1_Format</group>
      <groupName>格式问题</groupName>
      <ability>L2_HalfPunc_CN</ability>
      <abilityName>全半角问题</abilityName>
      <candidateList>
        <item>”</item>
      </candidateList>
      <explain>文本全半角错误。</explain>
      <paraID>5EC63147</paraID>
      <start>36</start>
      <end>37</end>
      <status>modified</status>
      <modifiedWord>”</modifiedWord>
      <trackRevisions>false</trackRevisions>
    </reviewItem>
    <reviewItem>
      <errorID>09197226-7b5a-4d67-b1c9-9aac4560e0c3</errorID>
      <errorWord>"</errorWord>
      <group>L1_Format</group>
      <groupName>格式问题</groupName>
      <ability>L2_HalfPunc_CN</ability>
      <abilityName>全半角问题</abilityName>
      <candidateList>
        <item>“</item>
      </candidateList>
      <explain>文本全半角错误。</explain>
      <paraID>5EC63147</paraID>
      <start>59</start>
      <end>60</end>
      <status>modified</status>
      <modifiedWord>“</modifiedWord>
      <trackRevisions>false</trackRevisions>
    </reviewItem>
    <reviewItem>
      <errorID>28715511-c908-434d-af80-e1666772ddaf</errorID>
      <errorWord>"</errorWord>
      <group>L1_Format</group>
      <groupName>格式问题</groupName>
      <ability>L2_HalfPunc_CN</ability>
      <abilityName>全半角问题</abilityName>
      <candidateList>
        <item>”</item>
      </candidateList>
      <explain>文本全半角错误。</explain>
      <paraID>5EC63147</paraID>
      <start>62</start>
      <end>63</end>
      <status>modified</status>
      <modifiedWord>”</modifiedWord>
      <trackRevisions>false</trackRevisions>
    </reviewItem>
    <reviewItem>
      <errorID>eb32acd9-372b-4958-bff5-3eb743bf52e2</errorID>
      <errorWord>"</errorWord>
      <group>L1_Format</group>
      <groupName>格式问题</groupName>
      <ability>L2_HalfPunc_CN</ability>
      <abilityName>全半角问题</abilityName>
      <candidateList>
        <item>“</item>
      </candidateList>
      <explain>文本全半角错误。</explain>
      <paraID>5EC63147</paraID>
      <start>68</start>
      <end>69</end>
      <status>modified</status>
      <modifiedWord>“</modifiedWord>
      <trackRevisions>false</trackRevisions>
    </reviewItem>
    <reviewItem>
      <errorID>8f3f65cd-e5dc-498a-ada1-4b0d7d110b25</errorID>
      <errorWord>"</errorWord>
      <group>L1_Format</group>
      <groupName>格式问题</groupName>
      <ability>L2_HalfPunc_CN</ability>
      <abilityName>全半角问题</abilityName>
      <candidateList>
        <item>”</item>
      </candidateList>
      <explain>文本全半角错误。</explain>
      <paraID>5EC63147</paraID>
      <start>73</start>
      <end>74</end>
      <status>modified</status>
      <modifiedWord>”</modifiedWord>
      <trackRevisions>false</trackRevisions>
    </reviewItem>
    <reviewItem>
      <errorID>a156bd67-b8b9-4bb2-b30f-4efe3ccb1449</errorID>
      <errorWord>"</errorWord>
      <group>L1_Format</group>
      <groupName>格式问题</groupName>
      <ability>L2_HalfPunc_CN</ability>
      <abilityName>全半角问题</abilityName>
      <candidateList>
        <item>“</item>
      </candidateList>
      <explain>文本全半角错误。</explain>
      <paraID> B8860FC</paraID>
      <start>41</start>
      <end>42</end>
      <status>modified</status>
      <modifiedWord>“</modifiedWord>
      <trackRevisions>false</trackRevisions>
    </reviewItem>
    <reviewItem>
      <errorID>2bfefc5c-84ad-456a-8ce5-02a5fc5f5f5c</errorID>
      <errorWord>"</errorWord>
      <group>L1_Format</group>
      <groupName>格式问题</groupName>
      <ability>L2_HalfPunc_CN</ability>
      <abilityName>全半角问题</abilityName>
      <candidateList>
        <item>”</item>
      </candidateList>
      <explain>文本全半角错误。</explain>
      <paraID> B8860FC</paraID>
      <start>54</start>
      <end>55</end>
      <status>modified</status>
      <modifiedWord>”</modifiedWord>
      <trackRevisions>false</trackRevisions>
    </reviewItem>
    <reviewItem>
      <errorID>5ec812a5-f077-40e5-9890-7869a00779b5</errorID>
      <errorWord>"</errorWord>
      <group>L1_Format</group>
      <groupName>格式问题</groupName>
      <ability>L2_HalfPunc_CN</ability>
      <abilityName>全半角问题</abilityName>
      <candidateList>
        <item>“</item>
      </candidateList>
      <explain>文本全半角错误。</explain>
      <paraID>568B2254</paraID>
      <start>27</start>
      <end>28</end>
      <status>modified</status>
      <modifiedWord>“</modifiedWord>
      <trackRevisions>false</trackRevisions>
    </reviewItem>
    <reviewItem>
      <errorID>91f7c059-8d8e-4de4-9cd1-e5102b68148f</errorID>
      <errorWord>"</errorWord>
      <group>L1_Format</group>
      <groupName>格式问题</groupName>
      <ability>L2_HalfPunc_CN</ability>
      <abilityName>全半角问题</abilityName>
      <candidateList>
        <item>”</item>
      </candidateList>
      <explain>文本全半角错误。</explain>
      <paraID>568B2254</paraID>
      <start>35</start>
      <end>36</end>
      <status>modified</status>
      <modifiedWord>”</modifiedWord>
      <trackRevisions>false</trackRevisions>
    </reviewItem>
    <reviewItem>
      <errorID>00701df3-26a5-42dc-9ace-5209c193c822</errorID>
      <errorWord>鸦片</errorWord>
      <group>L1_Sensitive</group>
      <groupName>敏感问题</groupName>
      <ability>L2_Prohibited</ability>
      <abilityName>违禁内容</abilityName>
      <candidateList/>
      <explain>【违禁内容】句中涉及国家法律明令禁止的违禁内容，请注意甄别。</explain>
      <paraID>568B2254</paraID>
      <start>61</start>
      <end>63</end>
      <status>unmodified</status>
      <modifiedWord/>
      <trackRevisions>false</trackRevisions>
    </reviewItem>
    <reviewItem>
      <errorID>07afbadf-0588-40a1-a031-460fe7f1eaa8</errorID>
      <errorWord>1970年代</errorWord>
      <group>L1_Knowledge</group>
      <groupName>知识性问题</groupName>
      <ability>L2_Time</ability>
      <abilityName>日期时间</abilityName>
      <candidateList>
        <item>20世纪70年代</item>
      </candidateList>
      <explain>年代表述建议使用世纪+年代的格式。</explain>
      <paraID>568B2254</paraID>
      <start>82</start>
      <end>88</end>
      <status>unmodified</status>
      <modifiedWord/>
      <trackRevisions>false</trackRevisions>
    </reviewItem>
    <reviewItem>
      <errorID>0e150111-0f89-481d-ad98-ad20a640ac69</errorID>
      <errorWord>"</errorWord>
      <group>L1_Format</group>
      <groupName>格式问题</groupName>
      <ability>L2_HalfPunc_CN</ability>
      <abilityName>全半角问题</abilityName>
      <candidateList>
        <item>“</item>
      </candidateList>
      <explain>文本全半角错误。</explain>
      <paraID>777028DC</paraID>
      <start>21</start>
      <end>22</end>
      <status>modified</status>
      <modifiedWord>“</modifiedWord>
      <trackRevisions>false</trackRevisions>
    </reviewItem>
    <reviewItem>
      <errorID>c43d8e96-ca5e-471a-8c52-c106e4b73e90</errorID>
      <errorWord>"</errorWord>
      <group>L1_Format</group>
      <groupName>格式问题</groupName>
      <ability>L2_HalfPunc_CN</ability>
      <abilityName>全半角问题</abilityName>
      <candidateList>
        <item>”</item>
      </candidateList>
      <explain>文本全半角错误。</explain>
      <paraID>777028DC</paraID>
      <start>27</start>
      <end>28</end>
      <status>modified</status>
      <modifiedWord>”</modifiedWord>
      <trackRevisions>false</trackRevisions>
    </reviewItem>
    <reviewItem>
      <errorID>fc499549-fcbc-48b3-9247-0fccc12ec70b</errorID>
      <errorWord>"</errorWord>
      <group>L1_Format</group>
      <groupName>格式问题</groupName>
      <ability>L2_HalfPunc_CN</ability>
      <abilityName>全半角问题</abilityName>
      <candidateList>
        <item>“</item>
      </candidateList>
      <explain>文本全半角错误。</explain>
      <paraID>777028DC</paraID>
      <start>78</start>
      <end>79</end>
      <status>modified</status>
      <modifiedWord>“</modifiedWord>
      <trackRevisions>false</trackRevisions>
    </reviewItem>
    <reviewItem>
      <errorID>c60feb6a-f7d3-4bdd-a648-f043d9ad1ad0</errorID>
      <errorWord>"</errorWord>
      <group>L1_Format</group>
      <groupName>格式问题</groupName>
      <ability>L2_HalfPunc_CN</ability>
      <abilityName>全半角问题</abilityName>
      <candidateList>
        <item>”</item>
      </candidateList>
      <explain>文本全半角错误。</explain>
      <paraID>777028DC</paraID>
      <start>82</start>
      <end>83</end>
      <status>modified</status>
      <modifiedWord>”</modifiedWord>
      <trackRevisions>false</trackRevisions>
    </reviewItem>
    <reviewItem>
      <errorID>71faed7d-a1f8-4d9e-8ab2-04a4a99b287b</errorID>
      <errorWord>"</errorWord>
      <group>L1_Format</group>
      <groupName>格式问题</groupName>
      <ability>L2_HalfPunc_CN</ability>
      <abilityName>全半角问题</abilityName>
      <candidateList>
        <item>“</item>
      </candidateList>
      <explain>文本全半角错误。</explain>
      <paraID>777028DC</paraID>
      <start>84</start>
      <end>85</end>
      <status>modified</status>
      <modifiedWord>“</modifiedWord>
      <trackRevisions>false</trackRevisions>
    </reviewItem>
    <reviewItem>
      <errorID>20915951-4538-4e73-9ea1-7fc2dc7bddb1</errorID>
      <errorWord>"</errorWord>
      <group>L1_Format</group>
      <groupName>格式问题</groupName>
      <ability>L2_HalfPunc_CN</ability>
      <abilityName>全半角问题</abilityName>
      <candidateList>
        <item>”</item>
      </candidateList>
      <explain>文本全半角错误。</explain>
      <paraID>777028DC</paraID>
      <start>87</start>
      <end>88</end>
      <status>modified</status>
      <modifiedWord>”</modifiedWord>
      <trackRevisions>false</trackRevisions>
    </reviewItem>
    <reviewItem>
      <errorID>3c8e7a99-dedc-472e-b70a-e41c379a1769</errorID>
      <errorWord>"</errorWord>
      <group>L1_Format</group>
      <groupName>格式问题</groupName>
      <ability>L2_HalfPunc_CN</ability>
      <abilityName>全半角问题</abilityName>
      <candidateList>
        <item>“</item>
      </candidateList>
      <explain>文本全半角错误。</explain>
      <paraID>777028DC</paraID>
      <start>115</start>
      <end>116</end>
      <status>modified</status>
      <modifiedWord>“</modifiedWord>
      <trackRevisions>false</trackRevisions>
    </reviewItem>
    <reviewItem>
      <errorID>2e25231a-ef90-467c-a460-4e4fe1b34011</errorID>
      <errorWord>"</errorWord>
      <group>L1_Format</group>
      <groupName>格式问题</groupName>
      <ability>L2_HalfPunc_CN</ability>
      <abilityName>全半角问题</abilityName>
      <candidateList>
        <item>”</item>
      </candidateList>
      <explain>文本全半角错误。</explain>
      <paraID>777028DC</paraID>
      <start>120</start>
      <end>121</end>
      <status>modified</status>
      <modifiedWord>”</modifiedWord>
      <trackRevisions>false</trackRevisions>
    </reviewItem>
    <reviewItem>
      <errorID>eaaf0122-088d-4092-b14d-6f86c79103f5</errorID>
      <errorWord>"</errorWord>
      <group>L1_Format</group>
      <groupName>格式问题</groupName>
      <ability>L2_HalfPunc_CN</ability>
      <abilityName>全半角问题</abilityName>
      <candidateList>
        <item>“</item>
      </candidateList>
      <explain>文本全半角错误。</explain>
      <paraID>1EFEA265</paraID>
      <start>28</start>
      <end>29</end>
      <status>modified</status>
      <modifiedWord>“</modifiedWord>
      <trackRevisions>false</trackRevisions>
    </reviewItem>
    <reviewItem>
      <errorID>6e36a529-2aae-4e39-b22e-79f862a93c8d</errorID>
      <errorWord>"</errorWord>
      <group>L1_Format</group>
      <groupName>格式问题</groupName>
      <ability>L2_HalfPunc_CN</ability>
      <abilityName>全半角问题</abilityName>
      <candidateList>
        <item>”</item>
      </candidateList>
      <explain>文本全半角错误。</explain>
      <paraID>1EFEA265</paraID>
      <start>32</start>
      <end>33</end>
      <status>modified</status>
      <modifiedWord>”</modifiedWord>
      <trackRevisions>false</trackRevisions>
    </reviewItem>
    <reviewItem>
      <errorID>3cd70865-afeb-4a15-96a3-e897cf1141d2</errorID>
      <errorWord>"</errorWord>
      <group>L1_Format</group>
      <groupName>格式问题</groupName>
      <ability>L2_HalfPunc_CN</ability>
      <abilityName>全半角问题</abilityName>
      <candidateList>
        <item>“</item>
      </candidateList>
      <explain>文本全半角错误。</explain>
      <paraID>6630322E</paraID>
      <start>97</start>
      <end>98</end>
      <status>modified</status>
      <modifiedWord>“</modifiedWord>
      <trackRevisions>false</trackRevisions>
    </reviewItem>
    <reviewItem>
      <errorID>4b2eec2c-2bd8-4599-b181-f5beda27ac52</errorID>
      <errorWord>"</errorWord>
      <group>L1_Format</group>
      <groupName>格式问题</groupName>
      <ability>L2_HalfPunc_CN</ability>
      <abilityName>全半角问题</abilityName>
      <candidateList>
        <item>”</item>
      </candidateList>
      <explain>文本全半角错误。</explain>
      <paraID>6630322E</paraID>
      <start>104</start>
      <end>105</end>
      <status>modified</status>
      <modifiedWord>”</modifiedWord>
      <trackRevisions>false</trackRevisions>
    </reviewItem>
    <reviewItem>
      <errorID>7f0dfdd4-2d1c-4bba-979a-c13016559e90</errorID>
      <errorWord>"</errorWord>
      <group>L1_Format</group>
      <groupName>格式问题</groupName>
      <ability>L2_HalfPunc_CN</ability>
      <abilityName>全半角问题</abilityName>
      <candidateList>
        <item>“</item>
      </candidateList>
      <explain>文本全半角错误。</explain>
      <paraID>38243AEB</paraID>
      <start>26</start>
      <end>27</end>
      <status>modified</status>
      <modifiedWord>“</modifiedWord>
      <trackRevisions>false</trackRevisions>
    </reviewItem>
    <reviewItem>
      <errorID>1e4ba7a3-71dd-4771-8f0a-85c4dde46944</errorID>
      <errorWord>"</errorWord>
      <group>L1_Format</group>
      <groupName>格式问题</groupName>
      <ability>L2_HalfPunc_CN</ability>
      <abilityName>全半角问题</abilityName>
      <candidateList>
        <item>”</item>
      </candidateList>
      <explain>文本全半角错误。</explain>
      <paraID>38243AEB</paraID>
      <start>32</start>
      <end>33</end>
      <status>modified</status>
      <modifiedWord>”</modifiedWord>
      <trackRevisions>false</trackRevisions>
    </reviewItem>
    <reviewItem>
      <errorID>58d70c19-24f6-46e0-adf0-5c6e5a2c9222</errorID>
      <errorWord>"</errorWord>
      <group>L1_Format</group>
      <groupName>格式问题</groupName>
      <ability>L2_HalfPunc_CN</ability>
      <abilityName>全半角问题</abilityName>
      <candidateList>
        <item>“</item>
      </candidateList>
      <explain>文本全半角错误。</explain>
      <paraID>38243AEB</paraID>
      <start>34</start>
      <end>35</end>
      <status>modified</status>
      <modifiedWord>“</modifiedWord>
      <trackRevisions>false</trackRevisions>
    </reviewItem>
    <reviewItem>
      <errorID>db41db66-516f-4dd8-a1d5-4708eb3cf3b8</errorID>
      <errorWord>"</errorWord>
      <group>L1_Format</group>
      <groupName>格式问题</groupName>
      <ability>L2_HalfPunc_CN</ability>
      <abilityName>全半角问题</abilityName>
      <candidateList>
        <item>”</item>
      </candidateList>
      <explain>文本全半角错误。</explain>
      <paraID>38243AEB</paraID>
      <start>39</start>
      <end>40</end>
      <status>modified</status>
      <modifiedWord>”</modifiedWord>
      <trackRevisions>false</trackRevisions>
    </reviewItem>
    <reviewItem>
      <errorID>aba6d8fb-3ede-46b4-8fe1-a9b0154efd8b</errorID>
      <errorWord>1950年代</errorWord>
      <group>L1_Knowledge</group>
      <groupName>知识性问题</groupName>
      <ability>L2_Time</ability>
      <abilityName>日期时间</abilityName>
      <candidateList>
        <item>20世纪50年代</item>
      </candidateList>
      <explain>年代表述建议使用世纪+年代的格式。</explain>
      <paraID>5D9D5CD0</paraID>
      <start>23</start>
      <end>29</end>
      <status>unmodified</status>
      <modifiedWord/>
      <trackRevisions>false</trackRevisions>
    </reviewItem>
    <reviewItem>
      <errorID>8a412620-e60b-41ed-832f-a8cebd0027a0</errorID>
      <errorWord>"</errorWord>
      <group>L1_Format</group>
      <groupName>格式问题</groupName>
      <ability>L2_HalfPunc_CN</ability>
      <abilityName>全半角问题</abilityName>
      <candidateList>
        <item>“</item>
      </candidateList>
      <explain>文本全半角错误。</explain>
      <paraID>226D54D9</paraID>
      <start>91</start>
      <end>92</end>
      <status>modified</status>
      <modifiedWord>“</modifiedWord>
      <trackRevisions>false</trackRevisions>
    </reviewItem>
    <reviewItem>
      <errorID>ba2b832a-f44a-4fc2-b246-dd98d500fb82</errorID>
      <errorWord>"</errorWord>
      <group>L1_Format</group>
      <groupName>格式问题</groupName>
      <ability>L2_HalfPunc_CN</ability>
      <abilityName>全半角问题</abilityName>
      <candidateList>
        <item>”</item>
      </candidateList>
      <explain>文本全半角错误。</explain>
      <paraID>226D54D9</paraID>
      <start>95</start>
      <end>96</end>
      <status>modified</status>
      <modifiedWord>”</modifiedWord>
      <trackRevisions>false</trackRevisions>
    </reviewItem>
    <reviewItem>
      <errorID>7f9e4f0f-2523-4d6f-8725-397849bdc564</errorID>
      <errorWord>"</errorWord>
      <group>L1_Format</group>
      <groupName>格式问题</groupName>
      <ability>L2_HalfPunc_CN</ability>
      <abilityName>全半角问题</abilityName>
      <candidateList>
        <item>“</item>
      </candidateList>
      <explain>文本全半角错误。</explain>
      <paraID>226D54D9</paraID>
      <start>110</start>
      <end>111</end>
      <status>modified</status>
      <modifiedWord>“</modifiedWord>
      <trackRevisions>false</trackRevisions>
    </reviewItem>
    <reviewItem>
      <errorID>85a2f412-ccf9-4705-a033-2b1037986639</errorID>
      <errorWord>"</errorWord>
      <group>L1_Format</group>
      <groupName>格式问题</groupName>
      <ability>L2_HalfPunc_CN</ability>
      <abilityName>全半角问题</abilityName>
      <candidateList>
        <item>”</item>
      </candidateList>
      <explain>文本全半角错误。</explain>
      <paraID>226D54D9</paraID>
      <start>116</start>
      <end>117</end>
      <status>modified</status>
      <modifiedWord>”</modifiedWord>
      <trackRevisions>false</trackRevisions>
    </reviewItem>
    <reviewItem>
      <errorID>e57b1464-9ebc-4fad-b07d-213820575345</errorID>
      <errorWord>"</errorWord>
      <group>L1_Format</group>
      <groupName>格式问题</groupName>
      <ability>L2_HalfPunc_CN</ability>
      <abilityName>全半角问题</abilityName>
      <candidateList>
        <item>“</item>
      </candidateList>
      <explain>文本全半角错误。</explain>
      <paraID>334874CD</paraID>
      <start>56</start>
      <end>57</end>
      <status>modified</status>
      <modifiedWord>“</modifiedWord>
      <trackRevisions>false</trackRevisions>
    </reviewItem>
    <reviewItem>
      <errorID>a1c5da25-314e-42ae-bb32-7f7f31288eb4</errorID>
      <errorWord>"</errorWord>
      <group>L1_Format</group>
      <groupName>格式问题</groupName>
      <ability>L2_HalfPunc_CN</ability>
      <abilityName>全半角问题</abilityName>
      <candidateList>
        <item>”</item>
      </candidateList>
      <explain>文本全半角错误。</explain>
      <paraID>334874CD</paraID>
      <start>59</start>
      <end>60</end>
      <status>modified</status>
      <modifiedWord>”</modifiedWord>
      <trackRevisions>false</trackRevisions>
    </reviewItem>
    <reviewItem>
      <errorID>3fb127ba-adff-4624-a0bb-fa2733655432</errorID>
      <errorWord>"</errorWord>
      <group>L1_Format</group>
      <groupName>格式问题</groupName>
      <ability>L2_HalfPunc_CN</ability>
      <abilityName>全半角问题</abilityName>
      <candidateList>
        <item>“</item>
      </candidateList>
      <explain>文本全半角错误。</explain>
      <paraID>334874CD</paraID>
      <start>64</start>
      <end>65</end>
      <status>modified</status>
      <modifiedWord>“</modifiedWord>
      <trackRevisions>false</trackRevisions>
    </reviewItem>
    <reviewItem>
      <errorID>238eb6f9-7d5c-4c71-a901-082f0c2c3d4d</errorID>
      <errorWord>"</errorWord>
      <group>L1_Format</group>
      <groupName>格式问题</groupName>
      <ability>L2_HalfPunc_CN</ability>
      <abilityName>全半角问题</abilityName>
      <candidateList>
        <item>”</item>
      </candidateList>
      <explain>文本全半角错误。</explain>
      <paraID>334874CD</paraID>
      <start>67</start>
      <end>68</end>
      <status>modified</status>
      <modifiedWord>”</modifiedWord>
      <trackRevisions>false</trackRevisions>
    </reviewItem>
    <reviewItem>
      <errorID>f48e5ab4-a2e2-496e-9528-bb243583b94c</errorID>
      <errorWord>"</errorWord>
      <group>L1_Format</group>
      <groupName>格式问题</groupName>
      <ability>L2_HalfPunc_CN</ability>
      <abilityName>全半角问题</abilityName>
      <candidateList>
        <item>“</item>
      </candidateList>
      <explain>文本全半角错误。</explain>
      <paraID>334874CD</paraID>
      <start>98</start>
      <end>99</end>
      <status>modified</status>
      <modifiedWord>“</modifiedWord>
      <trackRevisions>false</trackRevisions>
    </reviewItem>
    <reviewItem>
      <errorID>ccf52443-5bfe-4d60-b551-a721e220c401</errorID>
      <errorWord>"</errorWord>
      <group>L1_Format</group>
      <groupName>格式问题</groupName>
      <ability>L2_HalfPunc_CN</ability>
      <abilityName>全半角问题</abilityName>
      <candidateList>
        <item>”</item>
      </candidateList>
      <explain>文本全半角错误。</explain>
      <paraID>334874CD</paraID>
      <start>103</start>
      <end>104</end>
      <status>modified</status>
      <modifiedWord>”</modifiedWord>
      <trackRevisions>false</trackRevisions>
    </reviewItem>
    <reviewItem>
      <errorID>f2a9deaf-83b2-4e70-8040-98d50a20c0f3</errorID>
      <errorWord>"</errorWord>
      <group>L1_Format</group>
      <groupName>格式问题</groupName>
      <ability>L2_HalfPunc_CN</ability>
      <abilityName>全半角问题</abilityName>
      <candidateList>
        <item>“</item>
      </candidateList>
      <explain>文本全半角错误。</explain>
      <paraID>18767D85</paraID>
      <start>26</start>
      <end>27</end>
      <status>modified</status>
      <modifiedWord>“</modifiedWord>
      <trackRevisions>false</trackRevisions>
    </reviewItem>
    <reviewItem>
      <errorID>d2414b4d-d95d-4327-a74f-4eea9770c23f</errorID>
      <errorWord>"</errorWord>
      <group>L1_Format</group>
      <groupName>格式问题</groupName>
      <ability>L2_HalfPunc_CN</ability>
      <abilityName>全半角问题</abilityName>
      <candidateList>
        <item>”</item>
      </candidateList>
      <explain>文本全半角错误。</explain>
      <paraID>18767D85</paraID>
      <start>31</start>
      <end>32</end>
      <status>modified</status>
      <modifiedWord>”</modifiedWord>
      <trackRevisions>false</trackRevisions>
    </reviewItem>
    <reviewItem>
      <errorID>5fb140e2-1f5c-4531-8e4d-edeb3e6dbd7d</errorID>
      <errorWord>"</errorWord>
      <group>L1_Format</group>
      <groupName>格式问题</groupName>
      <ability>L2_HalfPunc_CN</ability>
      <abilityName>全半角问题</abilityName>
      <candidateList>
        <item>“</item>
      </candidateList>
      <explain>文本全半角错误。</explain>
      <paraID>18767D85</paraID>
      <start>32</start>
      <end>33</end>
      <status>modified</status>
      <modifiedWord>“</modifiedWord>
      <trackRevisions>false</trackRevisions>
    </reviewItem>
    <reviewItem>
      <errorID>ed4cc26a-4141-4866-a9fb-5e0767ab800f</errorID>
      <errorWord>"</errorWord>
      <group>L1_Format</group>
      <groupName>格式问题</groupName>
      <ability>L2_HalfPunc_CN</ability>
      <abilityName>全半角问题</abilityName>
      <candidateList>
        <item>”</item>
      </candidateList>
      <explain>文本全半角错误。</explain>
      <paraID>18767D85</paraID>
      <start>36</start>
      <end>37</end>
      <status>modified</status>
      <modifiedWord>”</modifiedWord>
      <trackRevisions>false</trackRevisions>
    </reviewItem>
    <reviewItem>
      <errorID>6560ec04-f13b-424a-a9ed-89342edfc516</errorID>
      <errorWord>"</errorWord>
      <group>L1_Format</group>
      <groupName>格式问题</groupName>
      <ability>L2_HalfPunc_CN</ability>
      <abilityName>全半角问题</abilityName>
      <candidateList>
        <item>“</item>
      </candidateList>
      <explain>文本全半角错误。</explain>
      <paraID>18767D85</paraID>
      <start>37</start>
      <end>38</end>
      <status>modified</status>
      <modifiedWord>“</modifiedWord>
      <trackRevisions>false</trackRevisions>
    </reviewItem>
    <reviewItem>
      <errorID>dc9441d1-6637-425a-9a5e-8479084f5b88</errorID>
      <errorWord>"</errorWord>
      <group>L1_Format</group>
      <groupName>格式问题</groupName>
      <ability>L2_HalfPunc_CN</ability>
      <abilityName>全半角问题</abilityName>
      <candidateList>
        <item>”</item>
      </candidateList>
      <explain>文本全半角错误。</explain>
      <paraID>18767D85</paraID>
      <start>40</start>
      <end>41</end>
      <status>modified</status>
      <modifiedWord>”</modifiedWord>
      <trackRevisions>false</trackRevisions>
    </reviewItem>
    <reviewItem>
      <errorID>02ebc74c-22fa-4a86-8a53-301e622840c6</errorID>
      <errorWord>"</errorWord>
      <group>L1_Format</group>
      <groupName>格式问题</groupName>
      <ability>L2_HalfPunc_CN</ability>
      <abilityName>全半角问题</abilityName>
      <candidateList>
        <item>“</item>
      </candidateList>
      <explain>文本全半角错误。</explain>
      <paraID>18767D85</paraID>
      <start>69</start>
      <end>70</end>
      <status>modified</status>
      <modifiedWord>“</modifiedWord>
      <trackRevisions>false</trackRevisions>
    </reviewItem>
    <reviewItem>
      <errorID>72161331-b120-40c4-99b3-69bc30c304e7</errorID>
      <errorWord>"</errorWord>
      <group>L1_Format</group>
      <groupName>格式问题</groupName>
      <ability>L2_HalfPunc_CN</ability>
      <abilityName>全半角问题</abilityName>
      <candidateList>
        <item>”</item>
      </candidateList>
      <explain>文本全半角错误。</explain>
      <paraID>18767D85</paraID>
      <start>72</start>
      <end>73</end>
      <status>modified</status>
      <modifiedWord>”</modifiedWord>
      <trackRevisions>false</trackRevisions>
    </reviewItem>
    <reviewItem>
      <errorID>097420ca-aa17-4cc2-ad21-6552563bf2f8</errorID>
      <errorWord>"</errorWord>
      <group>L1_Format</group>
      <groupName>格式问题</groupName>
      <ability>L2_HalfPunc_CN</ability>
      <abilityName>全半角问题</abilityName>
      <candidateList>
        <item>“</item>
      </candidateList>
      <explain>文本全半角错误。</explain>
      <paraID>18767D85</paraID>
      <start>75</start>
      <end>76</end>
      <status>modified</status>
      <modifiedWord>“</modifiedWord>
      <trackRevisions>false</trackRevisions>
    </reviewItem>
    <reviewItem>
      <errorID>c8bef1f8-cb58-4a95-9efa-029f3014a7f0</errorID>
      <errorWord>"</errorWord>
      <group>L1_Format</group>
      <groupName>格式问题</groupName>
      <ability>L2_HalfPunc_CN</ability>
      <abilityName>全半角问题</abilityName>
      <candidateList>
        <item>”</item>
      </candidateList>
      <explain>文本全半角错误。</explain>
      <paraID>18767D85</paraID>
      <start>87</start>
      <end>88</end>
      <status>modified</status>
      <modifiedWord>”</modifiedWord>
      <trackRevisions>false</trackRevisions>
    </reviewItem>
    <reviewItem>
      <errorID>a7474031-f006-41b0-8065-faaa4261f060</errorID>
      <errorWord>"</errorWord>
      <group>L1_Format</group>
      <groupName>格式问题</groupName>
      <ability>L2_HalfPunc_CN</ability>
      <abilityName>全半角问题</abilityName>
      <candidateList>
        <item>“</item>
      </candidateList>
      <explain>文本全半角错误。</explain>
      <paraID>18767D85</paraID>
      <start>105</start>
      <end>106</end>
      <status>modified</status>
      <modifiedWord>“</modifiedWord>
      <trackRevisions>false</trackRevisions>
    </reviewItem>
    <reviewItem>
      <errorID>166b4e8b-db7a-4708-9043-ed746e128016</errorID>
      <errorWord>"</errorWord>
      <group>L1_Format</group>
      <groupName>格式问题</groupName>
      <ability>L2_HalfPunc_CN</ability>
      <abilityName>全半角问题</abilityName>
      <candidateList>
        <item>”</item>
      </candidateList>
      <explain>文本全半角错误。</explain>
      <paraID>18767D85</paraID>
      <start>110</start>
      <end>111</end>
      <status>modified</status>
      <modifiedWord>”</modifiedWord>
      <trackRevisions>false</trackRevisions>
    </reviewItem>
    <reviewItem>
      <errorID>821c809d-a91c-40ee-b860-9aee8a4387bb</errorID>
      <errorWord>"</errorWord>
      <group>L1_Format</group>
      <groupName>格式问题</groupName>
      <ability>L2_HalfPunc_CN</ability>
      <abilityName>全半角问题</abilityName>
      <candidateList>
        <item>“</item>
      </candidateList>
      <explain>文本全半角错误。</explain>
      <paraID> C5E8D41</paraID>
      <start>47</start>
      <end>48</end>
      <status>modified</status>
      <modifiedWord>“</modifiedWord>
      <trackRevisions>false</trackRevisions>
    </reviewItem>
    <reviewItem>
      <errorID>7b96938a-0ce6-4506-b567-479cea97bf6c</errorID>
      <errorWord>"</errorWord>
      <group>L1_Format</group>
      <groupName>格式问题</groupName>
      <ability>L2_HalfPunc_CN</ability>
      <abilityName>全半角问题</abilityName>
      <candidateList>
        <item>”</item>
      </candidateList>
      <explain>文本全半角错误。</explain>
      <paraID> C5E8D41</paraID>
      <start>51</start>
      <end>52</end>
      <status>modified</status>
      <modifiedWord>”</modifiedWord>
      <trackRevisions>false</trackRevisions>
    </reviewItem>
    <reviewItem>
      <errorID>1251447d-8474-44c7-8289-0e5f5177ac2f</errorID>
      <errorWord>"</errorWord>
      <group>L1_Format</group>
      <groupName>格式问题</groupName>
      <ability>L2_HalfPunc_CN</ability>
      <abilityName>全半角问题</abilityName>
      <candidateList>
        <item>“</item>
      </candidateList>
      <explain>文本全半角错误。</explain>
      <paraID>670CB5BE</paraID>
      <start>36</start>
      <end>37</end>
      <status>modified</status>
      <modifiedWord>“</modifiedWord>
      <trackRevisions>false</trackRevisions>
    </reviewItem>
    <reviewItem>
      <errorID>c748d002-a3d2-494d-ac01-b5707ea27f48</errorID>
      <errorWord>"</errorWord>
      <group>L1_Format</group>
      <groupName>格式问题</groupName>
      <ability>L2_HalfPunc_CN</ability>
      <abilityName>全半角问题</abilityName>
      <candidateList>
        <item>”</item>
      </candidateList>
      <explain>文本全半角错误。</explain>
      <paraID>670CB5BE</paraID>
      <start>42</start>
      <end>43</end>
      <status>modified</status>
      <modifiedWord>”</modifiedWord>
      <trackRevisions>false</trackRevisions>
    </reviewItem>
    <reviewItem>
      <errorID>62a9fa41-2455-4ffb-aa5c-8d36e4b10a0e</errorID>
      <errorWord>"</errorWord>
      <group>L1_Format</group>
      <groupName>格式问题</groupName>
      <ability>L2_HalfPunc_CN</ability>
      <abilityName>全半角问题</abilityName>
      <candidateList>
        <item>“</item>
      </candidateList>
      <explain>文本全半角错误。</explain>
      <paraID>670CB5BE</paraID>
      <start>45</start>
      <end>46</end>
      <status>modified</status>
      <modifiedWord>“</modifiedWord>
      <trackRevisions>false</trackRevisions>
    </reviewItem>
    <reviewItem>
      <errorID>14e3b034-4db9-4776-bc3a-774a5b434ca9</errorID>
      <errorWord>"</errorWord>
      <group>L1_Format</group>
      <groupName>格式问题</groupName>
      <ability>L2_HalfPunc_CN</ability>
      <abilityName>全半角问题</abilityName>
      <candidateList>
        <item>”</item>
      </candidateList>
      <explain>文本全半角错误。</explain>
      <paraID>670CB5BE</paraID>
      <start>52</start>
      <end>53</end>
      <status>modified</status>
      <modifiedWord>”</modifiedWord>
      <trackRevisions>false</trackRevisions>
    </reviewItem>
    <reviewItem>
      <errorID>c10c3910-b83d-47b9-83f9-304587945d6d</errorID>
      <errorWord>"</errorWord>
      <group>L1_Format</group>
      <groupName>格式问题</groupName>
      <ability>L2_HalfPunc_CN</ability>
      <abilityName>全半角问题</abilityName>
      <candidateList>
        <item>“</item>
      </candidateList>
      <explain>文本全半角错误。</explain>
      <paraID>670CB5BE</paraID>
      <start>58</start>
      <end>59</end>
      <status>modified</status>
      <modifiedWord>“</modifiedWord>
      <trackRevisions>false</trackRevisions>
    </reviewItem>
    <reviewItem>
      <errorID>799a3f29-cf23-457f-84a2-9f016d7bdaf0</errorID>
      <errorWord>"</errorWord>
      <group>L1_Format</group>
      <groupName>格式问题</groupName>
      <ability>L2_HalfPunc_CN</ability>
      <abilityName>全半角问题</abilityName>
      <candidateList>
        <item>”</item>
      </candidateList>
      <explain>文本全半角错误。</explain>
      <paraID>670CB5BE</paraID>
      <start>69</start>
      <end>70</end>
      <status>modified</status>
      <modifiedWord>”</modifiedWord>
      <trackRevisions>false</trackRevisions>
    </reviewItem>
    <reviewItem>
      <errorID>a2284d08-d671-4718-89f5-c57dffafbe6d</errorID>
      <errorWord>"</errorWord>
      <group>L1_Format</group>
      <groupName>格式问题</groupName>
      <ability>L2_HalfPunc_CN</ability>
      <abilityName>全半角问题</abilityName>
      <candidateList>
        <item>“</item>
      </candidateList>
      <explain>文本全半角错误。</explain>
      <paraID>486F61C7</paraID>
      <start>92</start>
      <end>93</end>
      <status>modified</status>
      <modifiedWord>“</modifiedWord>
      <trackRevisions>false</trackRevisions>
    </reviewItem>
    <reviewItem>
      <errorID>01fc959e-c564-44e3-b65f-c91df9cedf80</errorID>
      <errorWord>"</errorWord>
      <group>L1_Format</group>
      <groupName>格式问题</groupName>
      <ability>L2_HalfPunc_CN</ability>
      <abilityName>全半角问题</abilityName>
      <candidateList>
        <item>”</item>
      </candidateList>
      <explain>文本全半角错误。</explain>
      <paraID>486F61C7</paraID>
      <start>96</start>
      <end>97</end>
      <status>modified</status>
      <modifiedWord>”</modifiedWord>
      <trackRevisions>false</trackRevisions>
    </reviewItem>
    <reviewItem>
      <errorID>0ecccd36-51ac-4f18-96be-7a2e5e5abef2</errorID>
      <errorWord>"</errorWord>
      <group>L1_Format</group>
      <groupName>格式问题</groupName>
      <ability>L2_HalfPunc_CN</ability>
      <abilityName>全半角问题</abilityName>
      <candidateList>
        <item>“</item>
      </candidateList>
      <explain>文本全半角错误。</explain>
      <paraID>486F61C7</paraID>
      <start>117</start>
      <end>118</end>
      <status>modified</status>
      <modifiedWord>“</modifiedWord>
      <trackRevisions>false</trackRevisions>
    </reviewItem>
    <reviewItem>
      <errorID>3f4000eb-76f4-49f3-98a4-f2ba0cda0f62</errorID>
      <errorWord>"</errorWord>
      <group>L1_Format</group>
      <groupName>格式问题</groupName>
      <ability>L2_HalfPunc_CN</ability>
      <abilityName>全半角问题</abilityName>
      <candidateList>
        <item>”</item>
      </candidateList>
      <explain>文本全半角错误。</explain>
      <paraID>486F61C7</paraID>
      <start>120</start>
      <end>121</end>
      <status>modified</status>
      <modifiedWord>”</modifiedWord>
      <trackRevisions>false</trackRevisions>
    </reviewItem>
    <reviewItem>
      <errorID>996aa20a-52a5-4258-b052-94f0c20f53ec</errorID>
      <errorWord>"</errorWord>
      <group>L1_Format</group>
      <groupName>格式问题</groupName>
      <ability>L2_HalfPunc_CN</ability>
      <abilityName>全半角问题</abilityName>
      <candidateList>
        <item>“</item>
      </candidateList>
      <explain>文本全半角错误。</explain>
      <paraID>7A45043B</paraID>
      <start>97</start>
      <end>98</end>
      <status>modified</status>
      <modifiedWord>“</modifiedWord>
      <trackRevisions>false</trackRevisions>
    </reviewItem>
    <reviewItem>
      <errorID>ad5b6f0a-8236-4476-90ee-50892d4f0aa7</errorID>
      <errorWord>"</errorWord>
      <group>L1_Format</group>
      <groupName>格式问题</groupName>
      <ability>L2_HalfPunc_CN</ability>
      <abilityName>全半角问题</abilityName>
      <candidateList>
        <item>”</item>
      </candidateList>
      <explain>文本全半角错误。</explain>
      <paraID>7A45043B</paraID>
      <start>102</start>
      <end>103</end>
      <status>modified</status>
      <modifiedWord>”</modifiedWord>
      <trackRevisions>false</trackRevisions>
    </reviewItem>
    <reviewItem>
      <errorID>d447f5f3-4ff8-46fa-859c-f3920eba077a</errorID>
      <errorWord>,</errorWord>
      <group>L1_Format</group>
      <groupName>格式问题</groupName>
      <ability>L2_HalfPunc_CN</ability>
      <abilityName>全半角问题</abilityName>
      <candidateList>
        <item>，</item>
      </candidateList>
      <explain>文本全半角错误。</explain>
      <paraID>1EC47E2E</paraID>
      <start>22</start>
      <end>23</end>
      <status>modified</status>
      <modifiedWord>，</modifiedWord>
      <trackRevisions>false</trackRevisions>
    </reviewItem>
    <reviewItem>
      <errorID>a0bcffb8-0341-47e3-8600-e3c44899ce05</errorID>
      <errorWord>,</errorWord>
      <group>L1_Format</group>
      <groupName>格式问题</groupName>
      <ability>L2_HalfPunc_CN</ability>
      <abilityName>全半角问题</abilityName>
      <candidateList>
        <item>，</item>
      </candidateList>
      <explain>文本全半角错误。</explain>
      <paraID>1EC47E2E</paraID>
      <start>31</start>
      <end>32</end>
      <status>modified</status>
      <modifiedWord>，</modifiedWord>
      <trackRevisions>false</trackRevisions>
    </reviewItem>
    <reviewItem>
      <errorID>e7c34971-7cf8-426e-86b5-f4ac3a200c42</errorID>
      <errorWord>,</errorWord>
      <group>L1_Format</group>
      <groupName>格式问题</groupName>
      <ability>L2_HalfPunc_CN</ability>
      <abilityName>全半角问题</abilityName>
      <candidateList>
        <item>，</item>
      </candidateList>
      <explain>文本全半角错误。</explain>
      <paraID>1EC47E2E</paraID>
      <start>42</start>
      <end>43</end>
      <status>modified</status>
      <modifiedWord>，</modifiedWord>
      <trackRevisions>false</trackRevisions>
    </reviewItem>
    <reviewItem>
      <errorID>e1564099-af8a-44d7-9261-f7a904669a50</errorID>
      <errorWord>(</errorWord>
      <group>L1_Format</group>
      <groupName>格式问题</groupName>
      <ability>L2_HalfPunc_CN</ability>
      <abilityName>全半角问题</abilityName>
      <candidateList>
        <item>（</item>
      </candidateList>
      <explain>文本全半角错误。</explain>
      <paraID>6BF7D750</paraID>
      <start>20</start>
      <end>21</end>
      <status>modified</status>
      <modifiedWord>（</modifiedWord>
      <trackRevisions>false</trackRevisions>
    </reviewItem>
    <reviewItem>
      <errorID>df7a34e5-344c-4fbf-a994-a41d5e09bb50</errorID>
      <errorWord>)</errorWord>
      <group>L1_Format</group>
      <groupName>格式问题</groupName>
      <ability>L2_HalfPunc_CN</ability>
      <abilityName>全半角问题</abilityName>
      <candidateList>
        <item>）</item>
      </candidateList>
      <explain>文本全半角错误。</explain>
      <paraID>6BF7D750</paraID>
      <start>31</start>
      <end>32</end>
      <status>modified</status>
      <modifiedWord>）</modifiedWord>
      <trackRevisions>false</trackRevisions>
    </reviewItem>
    <reviewItem>
      <errorID>c2a41f5e-6b87-47e3-8b50-634ae7061834</errorID>
      <errorWord>"</errorWord>
      <group>L1_Format</group>
      <groupName>格式问题</groupName>
      <ability>L2_HalfPunc_CN</ability>
      <abilityName>全半角问题</abilityName>
      <candidateList>
        <item>“</item>
      </candidateList>
      <explain>文本全半角错误。</explain>
      <paraID>55287372</paraID>
      <start>69</start>
      <end>70</end>
      <status>modified</status>
      <modifiedWord>“</modifiedWord>
      <trackRevisions>false</trackRevisions>
    </reviewItem>
    <reviewItem>
      <errorID>aa36057c-3684-431c-bc00-9204d1af126c</errorID>
      <errorWord>"</errorWord>
      <group>L1_Format</group>
      <groupName>格式问题</groupName>
      <ability>L2_HalfPunc_CN</ability>
      <abilityName>全半角问题</abilityName>
      <candidateList>
        <item>”</item>
      </candidateList>
      <explain>文本全半角错误。</explain>
      <paraID>55287372</paraID>
      <start>73</start>
      <end>74</end>
      <status>modified</status>
      <modifiedWord>”</modifiedWord>
      <trackRevisions>false</trackRevisions>
    </reviewItem>
    <reviewItem>
      <errorID>5f55b320-98c4-4a4f-b5fd-b48bdaa29922</errorID>
      <errorWord>"</errorWord>
      <group>L1_Format</group>
      <groupName>格式问题</groupName>
      <ability>L2_HalfPunc_CN</ability>
      <abilityName>全半角问题</abilityName>
      <candidateList>
        <item>“</item>
      </candidateList>
      <explain>文本全半角错误。</explain>
      <paraID>2FFEA071</paraID>
      <start>170</start>
      <end>171</end>
      <status>modified</status>
      <modifiedWord>“</modifiedWord>
      <trackRevisions>false</trackRevisions>
    </reviewItem>
    <reviewItem>
      <errorID>2e02bd92-42f8-47ab-a9e5-f52173c64c2a</errorID>
      <errorWord>"</errorWord>
      <group>L1_Format</group>
      <groupName>格式问题</groupName>
      <ability>L2_HalfPunc_CN</ability>
      <abilityName>全半角问题</abilityName>
      <candidateList>
        <item>”</item>
      </candidateList>
      <explain>文本全半角错误。</explain>
      <paraID>2FFEA071</paraID>
      <start>176</start>
      <end>177</end>
      <status>modified</status>
      <modifiedWord>”</modifiedWord>
      <trackRevisions>false</trackRevisions>
    </reviewItem>
    <reviewItem>
      <errorID>ebd84176-223d-4c7f-9407-9a622457d37e</errorID>
      <errorWord>"</errorWord>
      <group>L1_Format</group>
      <groupName>格式问题</groupName>
      <ability>L2_HalfPunc_CN</ability>
      <abilityName>全半角问题</abilityName>
      <candidateList>
        <item>“</item>
      </candidateList>
      <explain>文本全半角错误。</explain>
      <paraID>26B560BD</paraID>
      <start>85</start>
      <end>86</end>
      <status>modified</status>
      <modifiedWord>“</modifiedWord>
      <trackRevisions>false</trackRevisions>
    </reviewItem>
    <reviewItem>
      <errorID>9813aa3e-e1be-498c-8f4a-a8708d08e199</errorID>
      <errorWord>"</errorWord>
      <group>L1_Format</group>
      <groupName>格式问题</groupName>
      <ability>L2_HalfPunc_CN</ability>
      <abilityName>全半角问题</abilityName>
      <candidateList>
        <item>”</item>
      </candidateList>
      <explain>文本全半角错误。</explain>
      <paraID>26B560BD</paraID>
      <start>88</start>
      <end>89</end>
      <status>modified</status>
      <modifiedWord>”</modifiedWord>
      <trackRevisions>false</trackRevisions>
    </reviewItem>
    <reviewItem>
      <errorID>9cffde66-561c-4fb9-8ae9-884bc1a76303</errorID>
      <errorWord>"</errorWord>
      <group>L1_Format</group>
      <groupName>格式问题</groupName>
      <ability>L2_HalfPunc_CN</ability>
      <abilityName>全半角问题</abilityName>
      <candidateList>
        <item>“</item>
      </candidateList>
      <explain>文本全半角错误。</explain>
      <paraID>26B560BD</paraID>
      <start>90</start>
      <end>91</end>
      <status>modified</status>
      <modifiedWord>“</modifiedWord>
      <trackRevisions>false</trackRevisions>
    </reviewItem>
    <reviewItem>
      <errorID>bd96e579-d8c7-4cef-8e40-fa60014c9f57</errorID>
      <errorWord>"</errorWord>
      <group>L1_Format</group>
      <groupName>格式问题</groupName>
      <ability>L2_HalfPunc_CN</ability>
      <abilityName>全半角问题</abilityName>
      <candidateList>
        <item>”</item>
      </candidateList>
      <explain>文本全半角错误。</explain>
      <paraID>26B560BD</paraID>
      <start>93</start>
      <end>94</end>
      <status>modified</status>
      <modifiedWord>”</modifiedWord>
      <trackRevisions>false</trackRevisions>
    </reviewItem>
    <reviewItem>
      <errorID>c918c5d7-f310-4ffa-8787-50a2063c8abc</errorID>
      <errorWord>"</errorWord>
      <group>L1_Format</group>
      <groupName>格式问题</groupName>
      <ability>L2_HalfPunc_CN</ability>
      <abilityName>全半角问题</abilityName>
      <candidateList>
        <item>“</item>
      </candidateList>
      <explain>文本全半角错误。</explain>
      <paraID>77A11819</paraID>
      <start>46</start>
      <end>47</end>
      <status>modified</status>
      <modifiedWord>“</modifiedWord>
      <trackRevisions>false</trackRevisions>
    </reviewItem>
    <reviewItem>
      <errorID>fa6bdeaa-d179-4499-84d7-1bbdfd8c3eaf</errorID>
      <errorWord>"</errorWord>
      <group>L1_Format</group>
      <groupName>格式问题</groupName>
      <ability>L2_HalfPunc_CN</ability>
      <abilityName>全半角问题</abilityName>
      <candidateList>
        <item>”</item>
      </candidateList>
      <explain>文本全半角错误。</explain>
      <paraID>77A11819</paraID>
      <start>49</start>
      <end>50</end>
      <status>modified</status>
      <modifiedWord>”</modifiedWord>
      <trackRevisions>false</trackRevisions>
    </reviewItem>
    <reviewItem>
      <errorID>17fa27af-8305-443b-9230-0f5c1e4ab1ac</errorID>
      <errorWord>"</errorWord>
      <group>L1_Format</group>
      <groupName>格式问题</groupName>
      <ability>L2_HalfPunc_CN</ability>
      <abilityName>全半角问题</abilityName>
      <candidateList>
        <item>“</item>
      </candidateList>
      <explain>文本全半角错误。</explain>
      <paraID>77A11819</paraID>
      <start>73</start>
      <end>74</end>
      <status>modified</status>
      <modifiedWord>“</modifiedWord>
      <trackRevisions>false</trackRevisions>
    </reviewItem>
    <reviewItem>
      <errorID>a6ce5fc4-da7c-4a9c-852d-3ff52dec1a4b</errorID>
      <errorWord>"</errorWord>
      <group>L1_Format</group>
      <groupName>格式问题</groupName>
      <ability>L2_HalfPunc_CN</ability>
      <abilityName>全半角问题</abilityName>
      <candidateList>
        <item>”</item>
      </candidateList>
      <explain>文本全半角错误。</explain>
      <paraID>77A11819</paraID>
      <start>78</start>
      <end>79</end>
      <status>modified</status>
      <modifiedWord>”</modifiedWord>
      <trackRevisions>false</trackRevisions>
    </reviewItem>
    <reviewItem>
      <errorID>d3ef80ff-d99a-450b-9af8-4affe46ba87e</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453255F0</paraID>
      <start>56</start>
      <end>57</end>
      <status>modified</status>
      <modifiedWord>—</modifiedWord>
      <trackRevisions>false</trackRevisions>
    </reviewItem>
    <reviewItem>
      <errorID>9209baf3-8e1a-4acb-b444-3c3fda9cda61</errorID>
      <errorWord>"</errorWord>
      <group>L1_Format</group>
      <groupName>格式问题</groupName>
      <ability>L2_HalfPunc_CN</ability>
      <abilityName>全半角问题</abilityName>
      <candidateList>
        <item>“</item>
      </candidateList>
      <explain>文本全半角错误。</explain>
      <paraID>1434A31D</paraID>
      <start>115</start>
      <end>116</end>
      <status>modified</status>
      <modifiedWord>“</modifiedWord>
      <trackRevisions>false</trackRevisions>
    </reviewItem>
    <reviewItem>
      <errorID>e9c81233-f3fb-4274-aba6-2885d9ed6ec2</errorID>
      <errorWord>"</errorWord>
      <group>L1_Format</group>
      <groupName>格式问题</groupName>
      <ability>L2_HalfPunc_CN</ability>
      <abilityName>全半角问题</abilityName>
      <candidateList>
        <item>”</item>
      </candidateList>
      <explain>文本全半角错误。</explain>
      <paraID>1434A31D</paraID>
      <start>122</start>
      <end>123</end>
      <status>modified</status>
      <modifiedWord>”</modifiedWord>
      <trackRevisions>false</trackRevisions>
    </reviewItem>
    <reviewItem>
      <errorID>90c08834-d6ff-426a-b681-cef9f290d3ea</errorID>
      <errorWord>,</errorWord>
      <group>L1_Format</group>
      <groupName>格式问题</groupName>
      <ability>L2_HalfPunc_CN</ability>
      <abilityName>全半角问题</abilityName>
      <candidateList>
        <item>，</item>
      </candidateList>
      <explain>文本全半角错误。</explain>
      <paraID>7785B468</paraID>
      <start>22</start>
      <end>23</end>
      <status>modified</status>
      <modifiedWord>，</modifiedWord>
      <trackRevisions>false</trackRevisions>
    </reviewItem>
    <reviewItem>
      <errorID>d3eb56de-3277-40b0-afb5-eb33bc60da9b</errorID>
      <errorWord>,</errorWord>
      <group>L1_Format</group>
      <groupName>格式问题</groupName>
      <ability>L2_HalfPunc_CN</ability>
      <abilityName>全半角问题</abilityName>
      <candidateList>
        <item>，</item>
      </candidateList>
      <explain>文本全半角错误。</explain>
      <paraID>7785B468</paraID>
      <start>31</start>
      <end>32</end>
      <status>modified</status>
      <modifiedWord>，</modifiedWord>
      <trackRevisions>false</trackRevisions>
    </reviewItem>
    <reviewItem>
      <errorID>b09f4c21-b27a-4870-8481-e31e9f8bc584</errorID>
      <errorWord>,</errorWord>
      <group>L1_Format</group>
      <groupName>格式问题</groupName>
      <ability>L2_HalfPunc_CN</ability>
      <abilityName>全半角问题</abilityName>
      <candidateList>
        <item>，</item>
      </candidateList>
      <explain>文本全半角错误。</explain>
      <paraID>7785B468</paraID>
      <start>38</start>
      <end>39</end>
      <status>modified</status>
      <modifiedWord>，</modifiedWord>
      <trackRevisions>false</trackRevisions>
    </reviewItem>
    <reviewItem>
      <errorID>f4aedb50-9e30-43c1-9482-489084bcd749</errorID>
      <errorWord>(</errorWord>
      <group>L1_Format</group>
      <groupName>格式问题</groupName>
      <ability>L2_HalfPunc_CN</ability>
      <abilityName>全半角问题</abilityName>
      <candidateList>
        <item>（</item>
      </candidateList>
      <explain>文本全半角错误。</explain>
      <paraID>72D18D2C</paraID>
      <start>19</start>
      <end>20</end>
      <status>modified</status>
      <modifiedWord>（</modifiedWord>
      <trackRevisions>false</trackRevisions>
    </reviewItem>
    <reviewItem>
      <errorID>18dba61b-75a3-47e0-88f9-48caaaf78748</errorID>
      <errorWord>)</errorWord>
      <group>L1_Format</group>
      <groupName>格式问题</groupName>
      <ability>L2_HalfPunc_CN</ability>
      <abilityName>全半角问题</abilityName>
      <candidateList>
        <item>）</item>
      </candidateList>
      <explain>文本全半角错误。</explain>
      <paraID>72D18D2C</paraID>
      <start>23</start>
      <end>24</end>
      <status>modified</status>
      <modifiedWord>）</modifiedWord>
      <trackRevisions>false</trackRevisions>
    </reviewItem>
    <reviewItem>
      <errorID>275b34b5-f672-418a-b2e0-87f0066a0886</errorID>
      <errorWord>(</errorWord>
      <group>L1_Format</group>
      <groupName>格式问题</groupName>
      <ability>L2_HalfPunc_CN</ability>
      <abilityName>全半角问题</abilityName>
      <candidateList>
        <item>（</item>
      </candidateList>
      <explain>文本全半角错误。</explain>
      <paraID>72D18D2C</paraID>
      <start>30</start>
      <end>31</end>
      <status>modified</status>
      <modifiedWord>（</modifiedWord>
      <trackRevisions>false</trackRevisions>
    </reviewItem>
    <reviewItem>
      <errorID>ca21563b-bdab-440b-a5f4-7fa1944ce3b3</errorID>
      <errorWord>-</errorWord>
      <group>L1_Format</group>
      <groupName>格式问题</groupName>
      <ability>L2_HalfPunc_CN</ability>
      <abilityName>全半角问题</abilityName>
      <candidateList>
        <item>－</item>
      </candidateList>
      <explain>文本全半角错误。</explain>
      <paraID>72D18D2C</paraID>
      <start>36</start>
      <end>37</end>
      <status>modified</status>
      <modifiedWord>－</modifiedWord>
      <trackRevisions>false</trackRevisions>
    </reviewItem>
    <reviewItem>
      <errorID>ead5eaa0-507c-4076-ae8c-2ad943d44475</errorID>
      <errorWord>)</errorWord>
      <group>L1_Format</group>
      <groupName>格式问题</groupName>
      <ability>L2_HalfPunc_CN</ability>
      <abilityName>全半角问题</abilityName>
      <candidateList>
        <item>）</item>
      </candidateList>
      <explain>文本全半角错误。</explain>
      <paraID>72D18D2C</paraID>
      <start>39</start>
      <end>40</end>
      <status>modified</status>
      <modifiedWord>）</modifiedWord>
      <trackRevisions>false</trackRevisions>
    </reviewItem>
    <reviewItem>
      <errorID>c4aebb97-aeef-4b54-8f90-54239acee06e</errorID>
      <errorWord>1950年代</errorWord>
      <group>L1_Knowledge</group>
      <groupName>知识性问题</groupName>
      <ability>L2_Time</ability>
      <abilityName>日期时间</abilityName>
      <candidateList>
        <item>20世纪50年代</item>
      </candidateList>
      <explain>年代表述建议使用世纪+年代的格式。</explain>
      <paraID>10ABA540</paraID>
      <start>24</start>
      <end>30</end>
      <status>unmodified</status>
      <modifiedWord/>
      <trackRevisions>false</trackRevisions>
    </reviewItem>
    <reviewItem>
      <errorID>2a3e293d-b768-4dc8-9e1e-ea6e73a48e25</errorID>
      <errorWord>"</errorWord>
      <group>L1_Format</group>
      <groupName>格式问题</groupName>
      <ability>L2_HalfPunc_CN</ability>
      <abilityName>全半角问题</abilityName>
      <candidateList>
        <item>“</item>
      </candidateList>
      <explain>文本全半角错误。</explain>
      <paraID>73F5A110</paraID>
      <start>122</start>
      <end>123</end>
      <status>modified</status>
      <modifiedWord>“</modifiedWord>
      <trackRevisions>false</trackRevisions>
    </reviewItem>
    <reviewItem>
      <errorID>bef4390e-fb76-4019-b14b-d157c3b2eaa3</errorID>
      <errorWord>"</errorWord>
      <group>L1_Format</group>
      <groupName>格式问题</groupName>
      <ability>L2_HalfPunc_CN</ability>
      <abilityName>全半角问题</abilityName>
      <candidateList>
        <item>”</item>
      </candidateList>
      <explain>文本全半角错误。</explain>
      <paraID>73F5A110</paraID>
      <start>126</start>
      <end>127</end>
      <status>modified</status>
      <modifiedWord>”</modifiedWord>
      <trackRevisions>false</trackRevisions>
    </reviewItem>
    <reviewItem>
      <errorID>94660b26-cc03-4c2d-be49-4d3eb0498cee</errorID>
      <errorWord>"</errorWord>
      <group>L1_Format</group>
      <groupName>格式问题</groupName>
      <ability>L2_HalfPunc_CN</ability>
      <abilityName>全半角问题</abilityName>
      <candidateList>
        <item>“</item>
      </candidateList>
      <explain>文本全半角错误。</explain>
      <paraID>73F5A110</paraID>
      <start>128</start>
      <end>129</end>
      <status>modified</status>
      <modifiedWord>“</modifiedWord>
      <trackRevisions>false</trackRevisions>
    </reviewItem>
    <reviewItem>
      <errorID>32ef9486-0f1b-4c6e-ab42-0108d7f7c849</errorID>
      <errorWord>"</errorWord>
      <group>L1_Format</group>
      <groupName>格式问题</groupName>
      <ability>L2_HalfPunc_CN</ability>
      <abilityName>全半角问题</abilityName>
      <candidateList>
        <item>”</item>
      </candidateList>
      <explain>文本全半角错误。</explain>
      <paraID>73F5A110</paraID>
      <start>133</start>
      <end>134</end>
      <status>modified</status>
      <modifiedWord>”</modifiedWord>
      <trackRevisions>false</trackRevisions>
    </reviewItem>
    <reviewItem>
      <errorID>3cd71681-15a6-40d8-b98a-da605fac36d0</errorID>
      <errorWord>"</errorWord>
      <group>L1_Format</group>
      <groupName>格式问题</groupName>
      <ability>L2_HalfPunc_CN</ability>
      <abilityName>全半角问题</abilityName>
      <candidateList>
        <item>“</item>
      </candidateList>
      <explain>文本全半角错误。</explain>
      <paraID>73F5A110</paraID>
      <start>157</start>
      <end>158</end>
      <status>modified</status>
      <modifiedWord>“</modifiedWord>
      <trackRevisions>false</trackRevisions>
    </reviewItem>
    <reviewItem>
      <errorID>0ac6834b-175b-42d0-bda3-4a202bf971fa</errorID>
      <errorWord>"</errorWord>
      <group>L1_Format</group>
      <groupName>格式问题</groupName>
      <ability>L2_HalfPunc_CN</ability>
      <abilityName>全半角问题</abilityName>
      <candidateList>
        <item>”</item>
      </candidateList>
      <explain>文本全半角错误。</explain>
      <paraID>73F5A110</paraID>
      <start>160</start>
      <end>161</end>
      <status>modified</status>
      <modifiedWord>”</modifiedWord>
      <trackRevisions>false</trackRevisions>
    </reviewItem>
    <reviewItem>
      <errorID>b77c9674-215d-4412-8f0a-f9d7da8e7927</errorID>
      <errorWord>"</errorWord>
      <group>L1_Format</group>
      <groupName>格式问题</groupName>
      <ability>L2_HalfPunc_CN</ability>
      <abilityName>全半角问题</abilityName>
      <candidateList>
        <item>“</item>
      </candidateList>
      <explain>文本全半角错误。</explain>
      <paraID>73F5A110</paraID>
      <start>181</start>
      <end>182</end>
      <status>modified</status>
      <modifiedWord>“</modifiedWord>
      <trackRevisions>false</trackRevisions>
    </reviewItem>
    <reviewItem>
      <errorID>9f1130d6-184c-4536-ad1e-3a641075dc2f</errorID>
      <errorWord>"</errorWord>
      <group>L1_Format</group>
      <groupName>格式问题</groupName>
      <ability>L2_HalfPunc_CN</ability>
      <abilityName>全半角问题</abilityName>
      <candidateList>
        <item>”</item>
      </candidateList>
      <explain>文本全半角错误。</explain>
      <paraID>73F5A110</paraID>
      <start>184</start>
      <end>185</end>
      <status>modified</status>
      <modifiedWord>”</modifiedWord>
      <trackRevisions>false</trackRevisions>
    </reviewItem>
    <reviewItem>
      <errorID>dd6ea684-c9bf-49ca-be69-386e35d99c0a</errorID>
      <errorWord>"</errorWord>
      <group>L1_Format</group>
      <groupName>格式问题</groupName>
      <ability>L2_HalfPunc_CN</ability>
      <abilityName>全半角问题</abilityName>
      <candidateList>
        <item>“</item>
      </candidateList>
      <explain>文本全半角错误。</explain>
      <paraID>73F5A110</paraID>
      <start>220</start>
      <end>221</end>
      <status>modified</status>
      <modifiedWord>“</modifiedWord>
      <trackRevisions>false</trackRevisions>
    </reviewItem>
    <reviewItem>
      <errorID>ba950f24-f71d-4bad-bbde-94a803fc550d</errorID>
      <errorWord>"</errorWord>
      <group>L1_Format</group>
      <groupName>格式问题</groupName>
      <ability>L2_HalfPunc_CN</ability>
      <abilityName>全半角问题</abilityName>
      <candidateList>
        <item>”</item>
      </candidateList>
      <explain>文本全半角错误。</explain>
      <paraID>73F5A110</paraID>
      <start>225</start>
      <end>226</end>
      <status>modified</status>
      <modifiedWord>”</modifiedWord>
      <trackRevisions>false</trackRevisions>
    </reviewItem>
    <reviewItem>
      <errorID>b8d74dc4-9a06-45ed-887e-11a697230df1</errorID>
      <errorWord>"</errorWord>
      <group>L1_Format</group>
      <groupName>格式问题</groupName>
      <ability>L2_HalfPunc_CN</ability>
      <abilityName>全半角问题</abilityName>
      <candidateList>
        <item>“</item>
      </candidateList>
      <explain>文本全半角错误。</explain>
      <paraID>7C1943C0</paraID>
      <start>29</start>
      <end>30</end>
      <status>modified</status>
      <modifiedWord>“</modifiedWord>
      <trackRevisions>false</trackRevisions>
    </reviewItem>
    <reviewItem>
      <errorID>ecf8061d-67f1-4e40-ad05-0ca56f3978e7</errorID>
      <errorWord>"</errorWord>
      <group>L1_Format</group>
      <groupName>格式问题</groupName>
      <ability>L2_HalfPunc_CN</ability>
      <abilityName>全半角问题</abilityName>
      <candidateList>
        <item>”</item>
      </candidateList>
      <explain>文本全半角错误。</explain>
      <paraID>7C1943C0</paraID>
      <start>40</start>
      <end>41</end>
      <status>modified</status>
      <modifiedWord>”</modifiedWord>
      <trackRevisions>false</trackRevisions>
    </reviewItem>
    <reviewItem>
      <errorID>2c966ef4-7439-408f-84e0-c39a22e23222</errorID>
      <errorWord>"</errorWord>
      <group>L1_Format</group>
      <groupName>格式问题</groupName>
      <ability>L2_HalfPunc_CN</ability>
      <abilityName>全半角问题</abilityName>
      <candidateList>
        <item>“</item>
      </candidateList>
      <explain>文本全半角错误。</explain>
      <paraID>7C1943C0</paraID>
      <start>198</start>
      <end>199</end>
      <status>modified</status>
      <modifiedWord>“</modifiedWord>
      <trackRevisions>false</trackRevisions>
    </reviewItem>
    <reviewItem>
      <errorID>d5555165-0ead-47c7-bc3d-e40674d44dd4</errorID>
      <errorWord>"</errorWord>
      <group>L1_Format</group>
      <groupName>格式问题</groupName>
      <ability>L2_HalfPunc_CN</ability>
      <abilityName>全半角问题</abilityName>
      <candidateList>
        <item>”</item>
      </candidateList>
      <explain>文本全半角错误。</explain>
      <paraID>7C1943C0</paraID>
      <start>202</start>
      <end>203</end>
      <status>modified</status>
      <modifiedWord>”</modifiedWord>
      <trackRevisions>false</trackRevisions>
    </reviewItem>
    <reviewItem>
      <errorID>5e2932ae-488c-451a-b891-79ea272be922</errorID>
      <errorWord>"</errorWord>
      <group>L1_Format</group>
      <groupName>格式问题</groupName>
      <ability>L2_HalfPunc_CN</ability>
      <abilityName>全半角问题</abilityName>
      <candidateList>
        <item>“</item>
      </candidateList>
      <explain>文本全半角错误。</explain>
      <paraID>7C1943C0</paraID>
      <start>207</start>
      <end>208</end>
      <status>modified</status>
      <modifiedWord>“</modifiedWord>
      <trackRevisions>false</trackRevisions>
    </reviewItem>
    <reviewItem>
      <errorID>bb82b3c4-67bc-45dc-a3e8-57cde6b21ef0</errorID>
      <errorWord>"</errorWord>
      <group>L1_Format</group>
      <groupName>格式问题</groupName>
      <ability>L2_HalfPunc_CN</ability>
      <abilityName>全半角问题</abilityName>
      <candidateList>
        <item>”</item>
      </candidateList>
      <explain>文本全半角错误。</explain>
      <paraID>7C1943C0</paraID>
      <start>211</start>
      <end>212</end>
      <status>modified</status>
      <modifiedWord>”</modifiedWord>
      <trackRevisions>false</trackRevisions>
    </reviewItem>
    <reviewItem>
      <errorID>ccdfece7-3e1c-4cfa-9de6-564af658fd35</errorID>
      <errorWord>"</errorWord>
      <group>L1_Format</group>
      <groupName>格式问题</groupName>
      <ability>L2_HalfPunc_CN</ability>
      <abilityName>全半角问题</abilityName>
      <candidateList>
        <item>“</item>
      </candidateList>
      <explain>文本全半角错误。</explain>
      <paraID>7C1943C0</paraID>
      <start>221</start>
      <end>222</end>
      <status>modified</status>
      <modifiedWord>“</modifiedWord>
      <trackRevisions>false</trackRevisions>
    </reviewItem>
    <reviewItem>
      <errorID>87201e62-f4b5-4511-b6b0-ce6c02d6fd16</errorID>
      <errorWord>"</errorWord>
      <group>L1_Format</group>
      <groupName>格式问题</groupName>
      <ability>L2_HalfPunc_CN</ability>
      <abilityName>全半角问题</abilityName>
      <candidateList>
        <item>”</item>
      </candidateList>
      <explain>文本全半角错误。</explain>
      <paraID>7C1943C0</paraID>
      <start>225</start>
      <end>226</end>
      <status>modified</status>
      <modifiedWord>”</modifiedWord>
      <trackRevisions>false</trackRevisions>
    </reviewItem>
    <reviewItem>
      <errorID>6f1309b6-38e5-41ee-90f2-8e4d3c8f8dd3</errorID>
      <errorWord>"</errorWord>
      <group>L1_Format</group>
      <groupName>格式问题</groupName>
      <ability>L2_HalfPunc_CN</ability>
      <abilityName>全半角问题</abilityName>
      <candidateList>
        <item>“</item>
      </candidateList>
      <explain>文本全半角错误。</explain>
      <paraID>26710FFE</paraID>
      <start>57</start>
      <end>58</end>
      <status>modified</status>
      <modifiedWord>“</modifiedWord>
      <trackRevisions>false</trackRevisions>
    </reviewItem>
    <reviewItem>
      <errorID>9c2748bd-0ce8-4b92-8e63-7dfb8bc21b6d</errorID>
      <errorWord>"</errorWord>
      <group>L1_Format</group>
      <groupName>格式问题</groupName>
      <ability>L2_HalfPunc_CN</ability>
      <abilityName>全半角问题</abilityName>
      <candidateList>
        <item>”</item>
      </candidateList>
      <explain>文本全半角错误。</explain>
      <paraID>26710FFE</paraID>
      <start>64</start>
      <end>65</end>
      <status>modified</status>
      <modifiedWord>”</modifiedWord>
      <trackRevisions>false</trackRevisions>
    </reviewItem>
    <reviewItem>
      <errorID>0b7a412e-1b28-4868-b0e7-677e316cde74</errorID>
      <errorWord>"</errorWord>
      <group>L1_Format</group>
      <groupName>格式问题</groupName>
      <ability>L2_HalfPunc_CN</ability>
      <abilityName>全半角问题</abilityName>
      <candidateList>
        <item>“</item>
      </candidateList>
      <explain>文本全半角错误。</explain>
      <paraID>26710FFE</paraID>
      <start>94</start>
      <end>95</end>
      <status>modified</status>
      <modifiedWord>“</modifiedWord>
      <trackRevisions>false</trackRevisions>
    </reviewItem>
    <reviewItem>
      <errorID>d7fb697d-8039-4261-b72f-0ab383052dcb</errorID>
      <errorWord>"</errorWord>
      <group>L1_Format</group>
      <groupName>格式问题</groupName>
      <ability>L2_HalfPunc_CN</ability>
      <abilityName>全半角问题</abilityName>
      <candidateList>
        <item>”</item>
      </candidateList>
      <explain>文本全半角错误。</explain>
      <paraID>26710FFE</paraID>
      <start>97</start>
      <end>98</end>
      <status>modified</status>
      <modifiedWord>”</modifiedWord>
      <trackRevisions>false</trackRevisions>
    </reviewItem>
    <reviewItem>
      <errorID>ad6b6731-3941-49ca-ae8a-55f8e2e1fff0</errorID>
      <errorWord>"</errorWord>
      <group>L1_Format</group>
      <groupName>格式问题</groupName>
      <ability>L2_HalfPunc_CN</ability>
      <abilityName>全半角问题</abilityName>
      <candidateList>
        <item>“</item>
      </candidateList>
      <explain>文本全半角错误。</explain>
      <paraID>4FC9D480</paraID>
      <start>64</start>
      <end>65</end>
      <status>modified</status>
      <modifiedWord>“</modifiedWord>
      <trackRevisions>false</trackRevisions>
    </reviewItem>
    <reviewItem>
      <errorID>3093c872-5c8b-409a-aca9-4492b4d042c0</errorID>
      <errorWord>"</errorWord>
      <group>L1_Format</group>
      <groupName>格式问题</groupName>
      <ability>L2_HalfPunc_CN</ability>
      <abilityName>全半角问题</abilityName>
      <candidateList>
        <item>”</item>
      </candidateList>
      <explain>文本全半角错误。</explain>
      <paraID>4FC9D480</paraID>
      <start>71</start>
      <end>72</end>
      <status>modified</status>
      <modifiedWord>”</modifiedWord>
      <trackRevisions>false</trackRevisions>
    </reviewItem>
    <reviewItem>
      <errorID>eb39a23a-65ef-4148-bd6b-1b627959d663</errorID>
      <errorWord>"</errorWord>
      <group>L1_Format</group>
      <groupName>格式问题</groupName>
      <ability>L2_HalfPunc_CN</ability>
      <abilityName>全半角问题</abilityName>
      <candidateList>
        <item>“</item>
      </candidateList>
      <explain>文本全半角错误。</explain>
      <paraID>4FC9D480</paraID>
      <start>76</start>
      <end>77</end>
      <status>modified</status>
      <modifiedWord>“</modifiedWord>
      <trackRevisions>false</trackRevisions>
    </reviewItem>
    <reviewItem>
      <errorID>60c262f5-779f-4950-8f6e-bb8605f49bad</errorID>
      <errorWord>"</errorWord>
      <group>L1_Format</group>
      <groupName>格式问题</groupName>
      <ability>L2_HalfPunc_CN</ability>
      <abilityName>全半角问题</abilityName>
      <candidateList>
        <item>”</item>
      </candidateList>
      <explain>文本全半角错误。</explain>
      <paraID>4FC9D480</paraID>
      <start>88</start>
      <end>89</end>
      <status>modified</status>
      <modifiedWord>”</modifiedWord>
      <trackRevisions>false</trackRevisions>
    </reviewItem>
    <reviewItem>
      <errorID>16b45e3c-a3c5-463a-81c3-a2a6fb367983</errorID>
      <errorWord>"</errorWord>
      <group>L1_Format</group>
      <groupName>格式问题</groupName>
      <ability>L2_HalfPunc_CN</ability>
      <abilityName>全半角问题</abilityName>
      <candidateList>
        <item>“</item>
      </candidateList>
      <explain>文本全半角错误。</explain>
      <paraID>14399ED1</paraID>
      <start>77</start>
      <end>78</end>
      <status>modified</status>
      <modifiedWord>“</modifiedWord>
      <trackRevisions>false</trackRevisions>
    </reviewItem>
    <reviewItem>
      <errorID>0d866a5f-3fa8-4ebb-bdf7-1253985075ed</errorID>
      <errorWord>"</errorWord>
      <group>L1_Format</group>
      <groupName>格式问题</groupName>
      <ability>L2_HalfPunc_CN</ability>
      <abilityName>全半角问题</abilityName>
      <candidateList>
        <item>”</item>
      </candidateList>
      <explain>文本全半角错误。</explain>
      <paraID>14399ED1</paraID>
      <start>84</start>
      <end>85</end>
      <status>modified</status>
      <modifiedWord>”</modifiedWord>
      <trackRevisions>false</trackRevisions>
    </reviewItem>
    <reviewItem>
      <errorID>9fec5bc8-e2f7-4ac2-a614-38b990384919</errorID>
      <errorWord>"</errorWord>
      <group>L1_Format</group>
      <groupName>格式问题</groupName>
      <ability>L2_HalfPunc_CN</ability>
      <abilityName>全半角问题</abilityName>
      <candidateList>
        <item>“</item>
      </candidateList>
      <explain>文本全半角错误。</explain>
      <paraID>3CEB69E4</paraID>
      <start>131</start>
      <end>132</end>
      <status>modified</status>
      <modifiedWord>“</modifiedWord>
      <trackRevisions>false</trackRevisions>
    </reviewItem>
    <reviewItem>
      <errorID>c219749c-d4dc-415b-88ff-dd634e33dd1b</errorID>
      <errorWord>"</errorWord>
      <group>L1_Format</group>
      <groupName>格式问题</groupName>
      <ability>L2_HalfPunc_CN</ability>
      <abilityName>全半角问题</abilityName>
      <candidateList>
        <item>”</item>
      </candidateList>
      <explain>文本全半角错误。</explain>
      <paraID>3CEB69E4</paraID>
      <start>135</start>
      <end>136</end>
      <status>modified</status>
      <modifiedWord>”</modifiedWord>
      <trackRevisions>false</trackRevisions>
    </reviewItem>
    <reviewItem>
      <errorID>6c16fc4a-5a46-4553-a286-74a6a5ad63e1</errorID>
      <errorWord>"</errorWord>
      <group>L1_Format</group>
      <groupName>格式问题</groupName>
      <ability>L2_HalfPunc_CN</ability>
      <abilityName>全半角问题</abilityName>
      <candidateList>
        <item>“</item>
      </candidateList>
      <explain>文本全半角错误。</explain>
      <paraID>3CEB69E4</paraID>
      <start>141</start>
      <end>142</end>
      <status>modified</status>
      <modifiedWord>“</modifiedWord>
      <trackRevisions>false</trackRevisions>
    </reviewItem>
    <reviewItem>
      <errorID>72e180d2-65b4-4ae9-90ea-2c499dad2bad</errorID>
      <errorWord>"</errorWord>
      <group>L1_Format</group>
      <groupName>格式问题</groupName>
      <ability>L2_HalfPunc_CN</ability>
      <abilityName>全半角问题</abilityName>
      <candidateList>
        <item>”</item>
      </candidateList>
      <explain>文本全半角错误。</explain>
      <paraID>3CEB69E4</paraID>
      <start>146</start>
      <end>147</end>
      <status>modified</status>
      <modifiedWord>”</modifiedWord>
      <trackRevisions>false</trackRevisions>
    </reviewItem>
    <reviewItem>
      <errorID>22d9dbe1-09bb-432d-9408-9d4d0fbd80d5</errorID>
      <errorWord>,</errorWord>
      <group>L1_Format</group>
      <groupName>格式问题</groupName>
      <ability>L2_HalfPunc_CN</ability>
      <abilityName>全半角问题</abilityName>
      <candidateList>
        <item>，</item>
      </candidateList>
      <explain>文本全半角错误。</explain>
      <paraID>31699CE4</paraID>
      <start>26</start>
      <end>27</end>
      <status>modified</status>
      <modifiedWord>，</modifiedWord>
      <trackRevisions>false</trackRevisions>
    </reviewItem>
    <reviewItem>
      <errorID>1fc02d49-46bc-4d96-9519-5b3e27b212a9</errorID>
      <errorWord>,</errorWord>
      <group>L1_Format</group>
      <groupName>格式问题</groupName>
      <ability>L2_HalfPunc_CN</ability>
      <abilityName>全半角问题</abilityName>
      <candidateList>
        <item>，</item>
      </candidateList>
      <explain>文本全半角错误。</explain>
      <paraID>31699CE4</paraID>
      <start>35</start>
      <end>36</end>
      <status>modified</status>
      <modifiedWord>，</modifiedWord>
      <trackRevisions>false</trackRevisions>
    </reviewItem>
    <reviewItem>
      <errorID>839bf860-e6e1-4b2d-bef8-41225a0dbe8f</errorID>
      <errorWord>,</errorWord>
      <group>L1_Format</group>
      <groupName>格式问题</groupName>
      <ability>L2_HalfPunc_CN</ability>
      <abilityName>全半角问题</abilityName>
      <candidateList>
        <item>，</item>
      </candidateList>
      <explain>文本全半角错误。</explain>
      <paraID>31699CE4</paraID>
      <start>43</start>
      <end>44</end>
      <status>modified</status>
      <modifiedWord>，</modifiedWord>
      <trackRevisions>false</trackRevisions>
    </reviewItem>
    <reviewItem>
      <errorID>dc7c5caa-6f1e-46dd-ae73-d5ee2058f00a</errorID>
      <errorWord>"</errorWord>
      <group>L1_Format</group>
      <groupName>格式问题</groupName>
      <ability>L2_HalfPunc_CN</ability>
      <abilityName>全半角问题</abilityName>
      <candidateList>
        <item>“</item>
      </candidateList>
      <explain>文本全半角错误。</explain>
      <paraID>5BAF78A8</paraID>
      <start>40</start>
      <end>41</end>
      <status>modified</status>
      <modifiedWord>“</modifiedWord>
      <trackRevisions>false</trackRevisions>
    </reviewItem>
    <reviewItem>
      <errorID>29c8c824-4e3b-4d06-989c-ed65b3eedb8d</errorID>
      <errorWord>"</errorWord>
      <group>L1_Format</group>
      <groupName>格式问题</groupName>
      <ability>L2_HalfPunc_CN</ability>
      <abilityName>全半角问题</abilityName>
      <candidateList>
        <item>”</item>
      </candidateList>
      <explain>文本全半角错误。</explain>
      <paraID>5BAF78A8</paraID>
      <start>48</start>
      <end>49</end>
      <status>modified</status>
      <modifiedWord>”</modifiedWord>
      <trackRevisions>false</trackRevisions>
    </reviewItem>
    <reviewItem>
      <errorID>0ef64333-af68-4fd6-b679-86ea6d096820</errorID>
      <errorWord>(</errorWord>
      <group>L1_Format</group>
      <groupName>格式问题</groupName>
      <ability>L2_HalfPunc_CN</ability>
      <abilityName>全半角问题</abilityName>
      <candidateList>
        <item>（</item>
      </candidateList>
      <explain>文本全半角错误。</explain>
      <paraID>6B94BA53</paraID>
      <start>21</start>
      <end>22</end>
      <status>modified</status>
      <modifiedWord>（</modifiedWord>
      <trackRevisions>false</trackRevisions>
    </reviewItem>
    <reviewItem>
      <errorID>4fb61ca0-fc6e-4b43-84b4-dc00c9484fd5</errorID>
      <errorWord>)</errorWord>
      <group>L1_Format</group>
      <groupName>格式问题</groupName>
      <ability>L2_HalfPunc_CN</ability>
      <abilityName>全半角问题</abilityName>
      <candidateList>
        <item>）</item>
      </candidateList>
      <explain>文本全半角错误。</explain>
      <paraID>6B94BA53</paraID>
      <start>26</start>
      <end>27</end>
      <status>modified</status>
      <modifiedWord>）</modifiedWord>
      <trackRevisions>false</trackRevisions>
    </reviewItem>
    <reviewItem>
      <errorID>ef4cfda0-dd8c-4a43-9375-140aed849f67</errorID>
      <errorWord>(</errorWord>
      <group>L1_Format</group>
      <groupName>格式问题</groupName>
      <ability>L2_HalfPunc_CN</ability>
      <abilityName>全半角问题</abilityName>
      <candidateList>
        <item>（</item>
      </candidateList>
      <explain>文本全半角错误。</explain>
      <paraID>6B94BA53</paraID>
      <start>32</start>
      <end>33</end>
      <status>modified</status>
      <modifiedWord>（</modifiedWord>
      <trackRevisions>false</trackRevisions>
    </reviewItem>
    <reviewItem>
      <errorID>535503bc-97c5-4297-be26-e63c68dba9cf</errorID>
      <errorWord>)</errorWord>
      <group>L1_Format</group>
      <groupName>格式问题</groupName>
      <ability>L2_HalfPunc_CN</ability>
      <abilityName>全半角问题</abilityName>
      <candidateList>
        <item>）</item>
      </candidateList>
      <explain>文本全半角错误。</explain>
      <paraID>6B94BA53</paraID>
      <start>42</start>
      <end>43</end>
      <status>modified</status>
      <modifiedWord>）</modifiedWord>
      <trackRevisions>false</trackRevisions>
    </reviewItem>
    <reviewItem>
      <errorID>16b51e83-bab8-4047-990e-83c82af4ef66</errorID>
      <errorWord>1960年代</errorWord>
      <group>L1_Knowledge</group>
      <groupName>知识性问题</groupName>
      <ability>L2_Time</ability>
      <abilityName>日期时间</abilityName>
      <candidateList>
        <item>20世纪60年代</item>
      </candidateList>
      <explain>年代表述建议使用世纪+年代的格式。</explain>
      <paraID>396AF41C</paraID>
      <start>54</start>
      <end>60</end>
      <status>unmodified</status>
      <modifiedWord/>
      <trackRevisions>false</trackRevisions>
    </reviewItem>
    <reviewItem>
      <errorID>1f3b8298-463a-4743-8de2-7916e775225e</errorID>
      <errorWord>"</errorWord>
      <group>L1_Format</group>
      <groupName>格式问题</groupName>
      <ability>L2_HalfPunc_CN</ability>
      <abilityName>全半角问题</abilityName>
      <candidateList>
        <item>“</item>
      </candidateList>
      <explain>文本全半角错误。</explain>
      <paraID>396AF41C</paraID>
      <start>76</start>
      <end>77</end>
      <status>modified</status>
      <modifiedWord>“</modifiedWord>
      <trackRevisions>false</trackRevisions>
    </reviewItem>
    <reviewItem>
      <errorID>450782e8-1f02-44ed-8576-0b24eb1b1b5b</errorID>
      <errorWord>"</errorWord>
      <group>L1_Format</group>
      <groupName>格式问题</groupName>
      <ability>L2_HalfPunc_CN</ability>
      <abilityName>全半角问题</abilityName>
      <candidateList>
        <item>”</item>
      </candidateList>
      <explain>文本全半角错误。</explain>
      <paraID>396AF41C</paraID>
      <start>80</start>
      <end>81</end>
      <status>modified</status>
      <modifiedWord>”</modifiedWord>
      <trackRevisions>false</trackRevisions>
    </reviewItem>
    <reviewItem>
      <errorID>4225c9fd-0b9c-4be9-a15a-dfa173cbdd07</errorID>
      <errorWord>"</errorWord>
      <group>L1_Format</group>
      <groupName>格式问题</groupName>
      <ability>L2_HalfPunc_CN</ability>
      <abilityName>全半角问题</abilityName>
      <candidateList>
        <item>“</item>
      </candidateList>
      <explain>文本全半角错误。</explain>
      <paraID>1EF1C362</paraID>
      <start>51</start>
      <end>52</end>
      <status>modified</status>
      <modifiedWord>“</modifiedWord>
      <trackRevisions>false</trackRevisions>
    </reviewItem>
    <reviewItem>
      <errorID>be766b9b-21fe-44e9-95ae-f7084b302496</errorID>
      <errorWord>"</errorWord>
      <group>L1_Format</group>
      <groupName>格式问题</groupName>
      <ability>L2_HalfPunc_CN</ability>
      <abilityName>全半角问题</abilityName>
      <candidateList>
        <item>”</item>
      </candidateList>
      <explain>文本全半角错误。</explain>
      <paraID>1EF1C362</paraID>
      <start>54</start>
      <end>55</end>
      <status>modified</status>
      <modifiedWord>”</modifiedWord>
      <trackRevisions>false</trackRevisions>
    </reviewItem>
    <reviewItem>
      <errorID>1457a1ef-9bec-4fbf-898c-8d7a0c1663d4</errorID>
      <errorWord>"</errorWord>
      <group>L1_Format</group>
      <groupName>格式问题</groupName>
      <ability>L2_HalfPunc_CN</ability>
      <abilityName>全半角问题</abilityName>
      <candidateList>
        <item>“</item>
      </candidateList>
      <explain>文本全半角错误。</explain>
      <paraID>1EF1C362</paraID>
      <start>118</start>
      <end>119</end>
      <status>modified</status>
      <modifiedWord>“</modifiedWord>
      <trackRevisions>false</trackRevisions>
    </reviewItem>
    <reviewItem>
      <errorID>9b6c9677-479f-4774-9d8c-cf2e15a2cfe9</errorID>
      <errorWord>"</errorWord>
      <group>L1_Format</group>
      <groupName>格式问题</groupName>
      <ability>L2_HalfPunc_CN</ability>
      <abilityName>全半角问题</abilityName>
      <candidateList>
        <item>”</item>
      </candidateList>
      <explain>文本全半角错误。</explain>
      <paraID>1EF1C362</paraID>
      <start>121</start>
      <end>122</end>
      <status>modified</status>
      <modifiedWord>”</modifiedWord>
      <trackRevisions>false</trackRevisions>
    </reviewItem>
    <reviewItem>
      <errorID>5a9de26a-31b9-402b-93c8-636f712cd6de</errorID>
      <errorWord>"</errorWord>
      <group>L1_Format</group>
      <groupName>格式问题</groupName>
      <ability>L2_HalfPunc_CN</ability>
      <abilityName>全半角问题</abilityName>
      <candidateList>
        <item>“</item>
      </candidateList>
      <explain>文本全半角错误。</explain>
      <paraID>29C8F8CC</paraID>
      <start>32</start>
      <end>33</end>
      <status>modified</status>
      <modifiedWord>“</modifiedWord>
      <trackRevisions>false</trackRevisions>
    </reviewItem>
    <reviewItem>
      <errorID>766258e9-8217-4ce1-9b61-acc50b6a26cf</errorID>
      <errorWord>"</errorWord>
      <group>L1_Format</group>
      <groupName>格式问题</groupName>
      <ability>L2_HalfPunc_CN</ability>
      <abilityName>全半角问题</abilityName>
      <candidateList>
        <item>”</item>
      </candidateList>
      <explain>文本全半角错误。</explain>
      <paraID>29C8F8CC</paraID>
      <start>38</start>
      <end>39</end>
      <status>modified</status>
      <modifiedWord>”</modifiedWord>
      <trackRevisions>false</trackRevisions>
    </reviewItem>
    <reviewItem>
      <errorID>c8d61d5c-4efd-45e4-b939-ca8407551100</errorID>
      <errorWord>"</errorWord>
      <group>L1_Format</group>
      <groupName>格式问题</groupName>
      <ability>L2_HalfPunc_CN</ability>
      <abilityName>全半角问题</abilityName>
      <candidateList>
        <item>“</item>
      </candidateList>
      <explain>文本全半角错误。</explain>
      <paraID>29C8F8CC</paraID>
      <start>71</start>
      <end>72</end>
      <status>modified</status>
      <modifiedWord>“</modifiedWord>
      <trackRevisions>false</trackRevisions>
    </reviewItem>
    <reviewItem>
      <errorID>291562d3-d1a8-47a1-9bd2-1bba395288e9</errorID>
      <errorWord>"</errorWord>
      <group>L1_Format</group>
      <groupName>格式问题</groupName>
      <ability>L2_HalfPunc_CN</ability>
      <abilityName>全半角问题</abilityName>
      <candidateList>
        <item>”</item>
      </candidateList>
      <explain>文本全半角错误。</explain>
      <paraID>29C8F8CC</paraID>
      <start>78</start>
      <end>79</end>
      <status>modified</status>
      <modifiedWord>”</modifiedWord>
      <trackRevisions>false</trackRevisions>
    </reviewItem>
    <reviewItem>
      <errorID>ab394904-6a6a-4ea2-a691-25feb09f1aaa</errorID>
      <errorWord>"</errorWord>
      <group>L1_Format</group>
      <groupName>格式问题</groupName>
      <ability>L2_HalfPunc_CN</ability>
      <abilityName>全半角问题</abilityName>
      <candidateList>
        <item>“</item>
      </candidateList>
      <explain>文本全半角错误。</explain>
      <paraID>139EF697</paraID>
      <start>25</start>
      <end>26</end>
      <status>modified</status>
      <modifiedWord>“</modifiedWord>
      <trackRevisions>false</trackRevisions>
    </reviewItem>
    <reviewItem>
      <errorID>97f85fa1-9052-4296-b480-5f80ed4228af</errorID>
      <errorWord>"</errorWord>
      <group>L1_Format</group>
      <groupName>格式问题</groupName>
      <ability>L2_HalfPunc_CN</ability>
      <abilityName>全半角问题</abilityName>
      <candidateList>
        <item>”</item>
      </candidateList>
      <explain>文本全半角错误。</explain>
      <paraID>139EF697</paraID>
      <start>35</start>
      <end>36</end>
      <status>modified</status>
      <modifiedWord>”</modifiedWord>
      <trackRevisions>false</trackRevisions>
    </reviewItem>
    <reviewItem>
      <errorID>d2acf40f-5b7f-409d-9182-96c52e3b7513</errorID>
      <errorWord>"</errorWord>
      <group>L1_Format</group>
      <groupName>格式问题</groupName>
      <ability>L2_HalfPunc_CN</ability>
      <abilityName>全半角问题</abilityName>
      <candidateList>
        <item>“</item>
      </candidateList>
      <explain>文本全半角错误。</explain>
      <paraID>139EF697</paraID>
      <start>100</start>
      <end>101</end>
      <status>modified</status>
      <modifiedWord>“</modifiedWord>
      <trackRevisions>false</trackRevisions>
    </reviewItem>
    <reviewItem>
      <errorID>33016e7e-f3bb-4b36-aff0-0ab481d1ca91</errorID>
      <errorWord>"</errorWord>
      <group>L1_Format</group>
      <groupName>格式问题</groupName>
      <ability>L2_HalfPunc_CN</ability>
      <abilityName>全半角问题</abilityName>
      <candidateList>
        <item>”</item>
      </candidateList>
      <explain>文本全半角错误。</explain>
      <paraID>139EF697</paraID>
      <start>104</start>
      <end>105</end>
      <status>modified</status>
      <modifiedWord>”</modifiedWord>
      <trackRevisions>false</trackRevisions>
    </reviewItem>
    <reviewItem>
      <errorID>5eb7dbce-c4e8-4e94-9e16-25047f51ff60</errorID>
      <errorWord>"</errorWord>
      <group>L1_Format</group>
      <groupName>格式问题</groupName>
      <ability>L2_HalfPunc_CN</ability>
      <abilityName>全半角问题</abilityName>
      <candidateList>
        <item>“</item>
      </candidateList>
      <explain>文本全半角错误。</explain>
      <paraID>139EF697</paraID>
      <start>128</start>
      <end>129</end>
      <status>modified</status>
      <modifiedWord>“</modifiedWord>
      <trackRevisions>false</trackRevisions>
    </reviewItem>
    <reviewItem>
      <errorID>299b6c65-995f-46f3-8aad-13af43946d05</errorID>
      <errorWord>"</errorWord>
      <group>L1_Format</group>
      <groupName>格式问题</groupName>
      <ability>L2_HalfPunc_CN</ability>
      <abilityName>全半角问题</abilityName>
      <candidateList>
        <item>”</item>
      </candidateList>
      <explain>文本全半角错误。</explain>
      <paraID>139EF697</paraID>
      <start>132</start>
      <end>133</end>
      <status>modified</status>
      <modifiedWord>”</modifiedWord>
      <trackRevisions>false</trackRevisions>
    </reviewItem>
    <reviewItem>
      <errorID>a10cb023-bb7e-4e84-991d-cb6726d0b472</errorID>
      <errorWord>"</errorWord>
      <group>L1_Format</group>
      <groupName>格式问题</groupName>
      <ability>L2_HalfPunc_CN</ability>
      <abilityName>全半角问题</abilityName>
      <candidateList>
        <item>“</item>
      </candidateList>
      <explain>文本全半角错误。</explain>
      <paraID>139EF697</paraID>
      <start>152</start>
      <end>153</end>
      <status>modified</status>
      <modifiedWord>“</modifiedWord>
      <trackRevisions>false</trackRevisions>
    </reviewItem>
    <reviewItem>
      <errorID>cb5b445c-3e3a-4bf9-8834-bb35c84a0b1d</errorID>
      <errorWord>"</errorWord>
      <group>L1_Format</group>
      <groupName>格式问题</groupName>
      <ability>L2_HalfPunc_CN</ability>
      <abilityName>全半角问题</abilityName>
      <candidateList>
        <item>”</item>
      </candidateList>
      <explain>文本全半角错误。</explain>
      <paraID>139EF697</paraID>
      <start>156</start>
      <end>157</end>
      <status>modified</status>
      <modifiedWord>”</modifiedWord>
      <trackRevisions>false</trackRevisions>
    </reviewItem>
    <reviewItem>
      <errorID>7cf029d0-7b6a-4e9a-bb3b-bdfddcaf8ea5</errorID>
      <errorWord>"</errorWord>
      <group>L1_Format</group>
      <groupName>格式问题</groupName>
      <ability>L2_HalfPunc_CN</ability>
      <abilityName>全半角问题</abilityName>
      <candidateList>
        <item>“</item>
      </candidateList>
      <explain>文本全半角错误。</explain>
      <paraID>106A3AE4</paraID>
      <start>9</start>
      <end>10</end>
      <status>modified</status>
      <modifiedWord>“</modifiedWord>
      <trackRevisions>false</trackRevisions>
    </reviewItem>
    <reviewItem>
      <errorID>6df419f0-6135-41e5-be6e-f8f43d6f2785</errorID>
      <errorWord>"</errorWord>
      <group>L1_Format</group>
      <groupName>格式问题</groupName>
      <ability>L2_HalfPunc_CN</ability>
      <abilityName>全半角问题</abilityName>
      <candidateList>
        <item>”</item>
      </candidateList>
      <explain>文本全半角错误。</explain>
      <paraID>106A3AE4</paraID>
      <start>17</start>
      <end>18</end>
      <status>modified</status>
      <modifiedWord>”</modifiedWord>
      <trackRevisions>false</trackRevisions>
    </reviewItem>
    <reviewItem>
      <errorID>204ded1a-2362-4608-9f1b-7c80c57edcfc</errorID>
      <errorWord>"</errorWord>
      <group>L1_Format</group>
      <groupName>格式问题</groupName>
      <ability>L2_HalfPunc_CN</ability>
      <abilityName>全半角问题</abilityName>
      <candidateList>
        <item>“</item>
      </candidateList>
      <explain>文本全半角错误。</explain>
      <paraID>106A3AE4</paraID>
      <start>89</start>
      <end>90</end>
      <status>modified</status>
      <modifiedWord>“</modifiedWord>
      <trackRevisions>false</trackRevisions>
    </reviewItem>
    <reviewItem>
      <errorID>403e70e5-81e2-4856-a43a-cc45e5fb2864</errorID>
      <errorWord>"</errorWord>
      <group>L1_Format</group>
      <groupName>格式问题</groupName>
      <ability>L2_HalfPunc_CN</ability>
      <abilityName>全半角问题</abilityName>
      <candidateList>
        <item>”</item>
      </candidateList>
      <explain>文本全半角错误。</explain>
      <paraID>106A3AE4</paraID>
      <start>97</start>
      <end>98</end>
      <status>modified</status>
      <modifiedWord>”</modifiedWord>
      <trackRevisions>false</trackRevisions>
    </reviewItem>
    <reviewItem>
      <errorID>8ddf6179-735b-4a9c-9752-a12130ac6558</errorID>
      <errorWord>"</errorWord>
      <group>L1_Format</group>
      <groupName>格式问题</groupName>
      <ability>L2_HalfPunc_CN</ability>
      <abilityName>全半角问题</abilityName>
      <candidateList>
        <item>“</item>
      </candidateList>
      <explain>文本全半角错误。</explain>
      <paraID> D450FE8</paraID>
      <start>14</start>
      <end>15</end>
      <status>modified</status>
      <modifiedWord>“</modifiedWord>
      <trackRevisions>false</trackRevisions>
    </reviewItem>
    <reviewItem>
      <errorID>dc938be9-0d31-4b33-92ae-0afe6e550215</errorID>
      <errorWord>"</errorWord>
      <group>L1_Format</group>
      <groupName>格式问题</groupName>
      <ability>L2_HalfPunc_CN</ability>
      <abilityName>全半角问题</abilityName>
      <candidateList>
        <item>”</item>
      </candidateList>
      <explain>文本全半角错误。</explain>
      <paraID> D450FE8</paraID>
      <start>21</start>
      <end>22</end>
      <status>modified</status>
      <modifiedWord>”</modifiedWord>
      <trackRevisions>false</trackRevisions>
    </reviewItem>
    <reviewItem>
      <errorID>fcd5017f-a06e-4eed-aa2a-6b40190ffc3a</errorID>
      <errorWord>"</errorWord>
      <group>L1_Format</group>
      <groupName>格式问题</groupName>
      <ability>L2_HalfPunc_CN</ability>
      <abilityName>全半角问题</abilityName>
      <candidateList>
        <item>“</item>
      </candidateList>
      <explain>文本全半角错误。</explain>
      <paraID> D450FE8</paraID>
      <start>26</start>
      <end>27</end>
      <status>modified</status>
      <modifiedWord>“</modifiedWord>
      <trackRevisions>false</trackRevisions>
    </reviewItem>
    <reviewItem>
      <errorID>7b16c2c9-a553-4215-825d-757ec9b54c89</errorID>
      <errorWord>"</errorWord>
      <group>L1_Format</group>
      <groupName>格式问题</groupName>
      <ability>L2_HalfPunc_CN</ability>
      <abilityName>全半角问题</abilityName>
      <candidateList>
        <item>”</item>
      </candidateList>
      <explain>文本全半角错误。</explain>
      <paraID> D450FE8</paraID>
      <start>31</start>
      <end>32</end>
      <status>modified</status>
      <modifiedWord>”</modifiedWord>
      <trackRevisions>false</trackRevisions>
    </reviewItem>
    <reviewItem>
      <errorID>4fda098b-5026-4d34-a126-77e6b969a3b5</errorID>
      <errorWord>"</errorWord>
      <group>L1_Format</group>
      <groupName>格式问题</groupName>
      <ability>L2_HalfPunc_CN</ability>
      <abilityName>全半角问题</abilityName>
      <candidateList>
        <item>“</item>
      </candidateList>
      <explain>文本全半角错误。</explain>
      <paraID>4D4B7808</paraID>
      <start>33</start>
      <end>34</end>
      <status>modified</status>
      <modifiedWord>“</modifiedWord>
      <trackRevisions>false</trackRevisions>
    </reviewItem>
    <reviewItem>
      <errorID>8ad1baa7-6b53-46fd-999f-429ced663bea</errorID>
      <errorWord>"</errorWord>
      <group>L1_Format</group>
      <groupName>格式问题</groupName>
      <ability>L2_HalfPunc_CN</ability>
      <abilityName>全半角问题</abilityName>
      <candidateList>
        <item>”</item>
      </candidateList>
      <explain>文本全半角错误。</explain>
      <paraID>4D4B7808</paraID>
      <start>40</start>
      <end>41</end>
      <status>modified</status>
      <modifiedWord>”</modifiedWord>
      <trackRevisions>false</trackRevisions>
    </reviewItem>
    <reviewItem>
      <errorID>4e056b19-66e5-4dd3-9643-8311f88d7dd1</errorID>
      <errorWord>"</errorWord>
      <group>L1_Format</group>
      <groupName>格式问题</groupName>
      <ability>L2_HalfPunc_CN</ability>
      <abilityName>全半角问题</abilityName>
      <candidateList>
        <item>“</item>
      </candidateList>
      <explain>文本全半角错误。</explain>
      <paraID>4D4B7808</paraID>
      <start>86</start>
      <end>87</end>
      <status>modified</status>
      <modifiedWord>“</modifiedWord>
      <trackRevisions>false</trackRevisions>
    </reviewItem>
    <reviewItem>
      <errorID>0706eb9a-a9a1-4263-8d31-9ea8c99c9ad1</errorID>
      <errorWord>"</errorWord>
      <group>L1_Format</group>
      <groupName>格式问题</groupName>
      <ability>L2_HalfPunc_CN</ability>
      <abilityName>全半角问题</abilityName>
      <candidateList>
        <item>”</item>
      </candidateList>
      <explain>文本全半角错误。</explain>
      <paraID>4D4B7808</paraID>
      <start>90</start>
      <end>91</end>
      <status>modified</status>
      <modifiedWord>”</modifiedWord>
      <trackRevisions>false</trackRevisions>
    </reviewItem>
    <reviewItem>
      <errorID>8ee928e6-31e7-4b83-be65-ca42f99d5830</errorID>
      <errorWord>1970年代</errorWord>
      <group>L1_Knowledge</group>
      <groupName>知识性问题</groupName>
      <ability>L2_Time</ability>
      <abilityName>日期时间</abilityName>
      <candidateList>
        <item>20世纪70年代</item>
      </candidateList>
      <explain>年代表述建议使用世纪+年代的格式。</explain>
      <paraID>54080EEA</paraID>
      <start>6</start>
      <end>12</end>
      <status>unmodified</status>
      <modifiedWord/>
      <trackRevisions>false</trackRevisions>
    </reviewItem>
    <reviewItem>
      <errorID>83ac0a1d-aab1-413a-b371-c2247cf0c19c</errorID>
      <errorWord>"</errorWord>
      <group>L1_Format</group>
      <groupName>格式问题</groupName>
      <ability>L2_HalfPunc_CN</ability>
      <abilityName>全半角问题</abilityName>
      <candidateList>
        <item>“</item>
      </candidateList>
      <explain>文本全半角错误。</explain>
      <paraID>54080EEA</paraID>
      <start>49</start>
      <end>50</end>
      <status>modified</status>
      <modifiedWord>“</modifiedWord>
      <trackRevisions>false</trackRevisions>
    </reviewItem>
    <reviewItem>
      <errorID>336b3a3a-fef5-4ac6-ad45-252edf1ec0d2</errorID>
      <errorWord>"</errorWord>
      <group>L1_Format</group>
      <groupName>格式问题</groupName>
      <ability>L2_HalfPunc_CN</ability>
      <abilityName>全半角问题</abilityName>
      <candidateList>
        <item>”</item>
      </candidateList>
      <explain>文本全半角错误。</explain>
      <paraID>54080EEA</paraID>
      <start>54</start>
      <end>55</end>
      <status>modified</status>
      <modifiedWord>”</modifiedWord>
      <trackRevisions>false</trackRevisions>
    </reviewItem>
    <reviewItem>
      <errorID>b97431b0-c1ac-4b76-a50e-5b94d45e72d8</errorID>
      <errorWord>"</errorWord>
      <group>L1_Format</group>
      <groupName>格式问题</groupName>
      <ability>L2_HalfPunc_CN</ability>
      <abilityName>全半角问题</abilityName>
      <candidateList>
        <item>“</item>
      </candidateList>
      <explain>文本全半角错误。</explain>
      <paraID>54080EEA</paraID>
      <start>105</start>
      <end>106</end>
      <status>modified</status>
      <modifiedWord>“</modifiedWord>
      <trackRevisions>false</trackRevisions>
    </reviewItem>
    <reviewItem>
      <errorID>e4e8630e-2fb5-4d18-967a-0d4ac698c77f</errorID>
      <errorWord>"</errorWord>
      <group>L1_Format</group>
      <groupName>格式问题</groupName>
      <ability>L2_HalfPunc_CN</ability>
      <abilityName>全半角问题</abilityName>
      <candidateList>
        <item>”</item>
      </candidateList>
      <explain>文本全半角错误。</explain>
      <paraID>54080EEA</paraID>
      <start>110</start>
      <end>111</end>
      <status>modified</status>
      <modifiedWord>”</modifiedWord>
      <trackRevisions>false</trackRevisions>
    </reviewItem>
    <reviewItem>
      <errorID>456b2048-e4d2-4c6f-bf19-1d08c1b51676</errorID>
      <errorWord>"</errorWord>
      <group>L1_Format</group>
      <groupName>格式问题</groupName>
      <ability>L2_HalfPunc_CN</ability>
      <abilityName>全半角问题</abilityName>
      <candidateList>
        <item>“</item>
      </candidateList>
      <explain>文本全半角错误。</explain>
      <paraID>2C5F1088</paraID>
      <start>19</start>
      <end>20</end>
      <status>modified</status>
      <modifiedWord>“</modifiedWord>
      <trackRevisions>false</trackRevisions>
    </reviewItem>
    <reviewItem>
      <errorID>b7862177-263e-4dd4-bad7-bf991751400c</errorID>
      <errorWord>"</errorWord>
      <group>L1_Format</group>
      <groupName>格式问题</groupName>
      <ability>L2_HalfPunc_CN</ability>
      <abilityName>全半角问题</abilityName>
      <candidateList>
        <item>”</item>
      </candidateList>
      <explain>文本全半角错误。</explain>
      <paraID>2C5F1088</paraID>
      <start>25</start>
      <end>26</end>
      <status>modified</status>
      <modifiedWord>”</modifiedWord>
      <trackRevisions>false</trackRevisions>
    </reviewItem>
    <reviewItem>
      <errorID>8cc96b3c-91af-4df5-872e-0d9734f40e58</errorID>
      <errorWord>1970年代</errorWord>
      <group>L1_Knowledge</group>
      <groupName>知识性问题</groupName>
      <ability>L2_Time</ability>
      <abilityName>日期时间</abilityName>
      <candidateList>
        <item>20世纪70年代</item>
      </candidateList>
      <explain>年代表述建议使用世纪+年代的格式。</explain>
      <paraID>2C5F1088</paraID>
      <start>51</start>
      <end>57</end>
      <status>unmodified</status>
      <modifiedWord/>
      <trackRevisions>false</trackRevisions>
    </reviewItem>
    <reviewItem>
      <errorID>72a2251f-0f70-4779-a03f-444d5a4053d0</errorID>
      <errorWord>"</errorWord>
      <group>L1_Format</group>
      <groupName>格式问题</groupName>
      <ability>L2_HalfPunc_CN</ability>
      <abilityName>全半角问题</abilityName>
      <candidateList>
        <item>“</item>
      </candidateList>
      <explain>文本全半角错误。</explain>
      <paraID>2C5F1088</paraID>
      <start>101</start>
      <end>102</end>
      <status>modified</status>
      <modifiedWord>“</modifiedWord>
      <trackRevisions>false</trackRevisions>
    </reviewItem>
    <reviewItem>
      <errorID>6630b2bc-5a9e-40b7-9364-cbc519ab1829</errorID>
      <errorWord>"</errorWord>
      <group>L1_Format</group>
      <groupName>格式问题</groupName>
      <ability>L2_HalfPunc_CN</ability>
      <abilityName>全半角问题</abilityName>
      <candidateList>
        <item>”</item>
      </candidateList>
      <explain>文本全半角错误。</explain>
      <paraID>2C5F1088</paraID>
      <start>107</start>
      <end>108</end>
      <status>modified</status>
      <modifiedWord>”</modifiedWord>
      <trackRevisions>false</trackRevisions>
    </reviewItem>
    <reviewItem>
      <errorID>fb0a41d6-bd4b-4197-9b02-595271f54ba6</errorID>
      <errorWord>"</errorWord>
      <group>L1_Format</group>
      <groupName>格式问题</groupName>
      <ability>L2_HalfPunc_CN</ability>
      <abilityName>全半角问题</abilityName>
      <candidateList>
        <item>“</item>
      </candidateList>
      <explain>文本全半角错误。</explain>
      <paraID>182B0B41</paraID>
      <start>116</start>
      <end>117</end>
      <status>modified</status>
      <modifiedWord>“</modifiedWord>
      <trackRevisions>false</trackRevisions>
    </reviewItem>
    <reviewItem>
      <errorID>9ce16f9d-fd74-41d0-86a3-e93fdaba31f9</errorID>
      <errorWord>"</errorWord>
      <group>L1_Format</group>
      <groupName>格式问题</groupName>
      <ability>L2_HalfPunc_CN</ability>
      <abilityName>全半角问题</abilityName>
      <candidateList>
        <item>”</item>
      </candidateList>
      <explain>文本全半角错误。</explain>
      <paraID>182B0B41</paraID>
      <start>125</start>
      <end>126</end>
      <status>modified</status>
      <modifiedWord>”</modifiedWord>
      <trackRevisions>false</trackRevisions>
    </reviewItem>
    <reviewItem>
      <errorID>7e53493b-6b9d-48c0-897e-1c3debcb109c</errorID>
      <errorWord>"</errorWord>
      <group>L1_Format</group>
      <groupName>格式问题</groupName>
      <ability>L2_HalfPunc_CN</ability>
      <abilityName>全半角问题</abilityName>
      <candidateList>
        <item>“</item>
      </candidateList>
      <explain>文本全半角错误。</explain>
      <paraID>182B0B41</paraID>
      <start>140</start>
      <end>141</end>
      <status>modified</status>
      <modifiedWord>“</modifiedWord>
      <trackRevisions>false</trackRevisions>
    </reviewItem>
    <reviewItem>
      <errorID>a4a2f338-b052-4de4-b8c8-fc9ba8505d2e</errorID>
      <errorWord>"</errorWord>
      <group>L1_Format</group>
      <groupName>格式问题</groupName>
      <ability>L2_HalfPunc_CN</ability>
      <abilityName>全半角问题</abilityName>
      <candidateList>
        <item>”</item>
      </candidateList>
      <explain>文本全半角错误。</explain>
      <paraID>182B0B41</paraID>
      <start>147</start>
      <end>148</end>
      <status>modified</status>
      <modifiedWord>”</modifiedWord>
      <trackRevisions>false</trackRevisions>
    </reviewItem>
    <reviewItem>
      <errorID>bac0c2ac-67da-4bfb-8486-a8476e4a7f20</errorID>
      <errorWord>"</errorWord>
      <group>L1_Format</group>
      <groupName>格式问题</groupName>
      <ability>L2_HalfPunc_CN</ability>
      <abilityName>全半角问题</abilityName>
      <candidateList>
        <item>“</item>
      </candidateList>
      <explain>文本全半角错误。</explain>
      <paraID>182B0B41</paraID>
      <start>171</start>
      <end>172</end>
      <status>modified</status>
      <modifiedWord>“</modifiedWord>
      <trackRevisions>false</trackRevisions>
    </reviewItem>
    <reviewItem>
      <errorID>6f3e2e7a-55cd-424e-8243-6568a6d15faa</errorID>
      <errorWord>"</errorWord>
      <group>L1_Format</group>
      <groupName>格式问题</groupName>
      <ability>L2_HalfPunc_CN</ability>
      <abilityName>全半角问题</abilityName>
      <candidateList>
        <item>”</item>
      </candidateList>
      <explain>文本全半角错误。</explain>
      <paraID>182B0B41</paraID>
      <start>177</start>
      <end>178</end>
      <status>modified</status>
      <modifiedWord>”</modifiedWord>
      <trackRevisions>false</trackRevisions>
    </reviewItem>
    <reviewItem>
      <errorID>a99dcbbc-5f0e-4cfe-b16b-e5f419b6f5f9</errorID>
      <errorWord>,</errorWord>
      <group>L1_Format</group>
      <groupName>格式问题</groupName>
      <ability>L2_HalfPunc_CN</ability>
      <abilityName>全半角问题</abilityName>
      <candidateList>
        <item>，</item>
      </candidateList>
      <explain>文本全半角错误。</explain>
      <paraID>44E005D8</paraID>
      <start>22</start>
      <end>23</end>
      <status>modified</status>
      <modifiedWord>，</modifiedWord>
      <trackRevisions>false</trackRevisions>
    </reviewItem>
    <reviewItem>
      <errorID>0bed24eb-6fb1-4b0a-9d92-2be71c564125</errorID>
      <errorWord>,</errorWord>
      <group>L1_Format</group>
      <groupName>格式问题</groupName>
      <ability>L2_HalfPunc_CN</ability>
      <abilityName>全半角问题</abilityName>
      <candidateList>
        <item>，</item>
      </candidateList>
      <explain>文本全半角错误。</explain>
      <paraID>44E005D8</paraID>
      <start>29</start>
      <end>30</end>
      <status>modified</status>
      <modifiedWord>，</modifiedWord>
      <trackRevisions>false</trackRevisions>
    </reviewItem>
    <reviewItem>
      <errorID>219c35b0-0a99-4ade-a50d-ddc0e5a20942</errorID>
      <errorWord>,</errorWord>
      <group>L1_Format</group>
      <groupName>格式问题</groupName>
      <ability>L2_HalfPunc_CN</ability>
      <abilityName>全半角问题</abilityName>
      <candidateList>
        <item>，</item>
      </candidateList>
      <explain>文本全半角错误。</explain>
      <paraID>44E005D8</paraID>
      <start>45</start>
      <end>46</end>
      <status>modified</status>
      <modifiedWord>，</modifiedWord>
      <trackRevisions>false</trackRevisions>
    </reviewItem>
    <reviewItem>
      <errorID>e669b5b8-d23e-4c4b-a928-fefebcdef3aa</errorID>
      <errorWord>"</errorWord>
      <group>L1_Format</group>
      <groupName>格式问题</groupName>
      <ability>L2_HalfPunc_CN</ability>
      <abilityName>全半角问题</abilityName>
      <candidateList>
        <item>“</item>
      </candidateList>
      <explain>文本全半角错误。</explain>
      <paraID>637EC83C</paraID>
      <start>40</start>
      <end>41</end>
      <status>modified</status>
      <modifiedWord>“</modifiedWord>
      <trackRevisions>false</trackRevisions>
    </reviewItem>
    <reviewItem>
      <errorID>c3249489-abf3-40c3-aca3-94a82b89e00f</errorID>
      <errorWord>"</errorWord>
      <group>L1_Format</group>
      <groupName>格式问题</groupName>
      <ability>L2_HalfPunc_CN</ability>
      <abilityName>全半角问题</abilityName>
      <candidateList>
        <item>”</item>
      </candidateList>
      <explain>文本全半角错误。</explain>
      <paraID>637EC83C</paraID>
      <start>52</start>
      <end>53</end>
      <status>modified</status>
      <modifiedWord>”</modifiedWord>
      <trackRevisions>false</trackRevisions>
    </reviewItem>
    <reviewItem>
      <errorID>0478a45b-fea5-46f1-9c1c-3b00d394f807</errorID>
      <errorWord>(</errorWord>
      <group>L1_Format</group>
      <groupName>格式问题</groupName>
      <ability>L2_HalfPunc_CN</ability>
      <abilityName>全半角问题</abilityName>
      <candidateList>
        <item>（</item>
      </candidateList>
      <explain>文本全半角错误。</explain>
      <paraID>7389A154</paraID>
      <start>21</start>
      <end>22</end>
      <status>modified</status>
      <modifiedWord>（</modifiedWord>
      <trackRevisions>false</trackRevisions>
    </reviewItem>
    <reviewItem>
      <errorID>71fa2f41-770f-4103-bc14-57dfb5c0f62a</errorID>
      <errorWord>)</errorWord>
      <group>L1_Format</group>
      <groupName>格式问题</groupName>
      <ability>L2_HalfPunc_CN</ability>
      <abilityName>全半角问题</abilityName>
      <candidateList>
        <item>）</item>
      </candidateList>
      <explain>文本全半角错误。</explain>
      <paraID>7389A154</paraID>
      <start>28</start>
      <end>29</end>
      <status>modified</status>
      <modifiedWord>）</modifiedWord>
      <trackRevisions>false</trackRevisions>
    </reviewItem>
    <reviewItem>
      <errorID>1e9c90f7-f01c-4390-891f-be444db1a5a8</errorID>
      <errorWord>(</errorWord>
      <group>L1_Format</group>
      <groupName>格式问题</groupName>
      <ability>L2_HalfPunc_CN</ability>
      <abilityName>全半角问题</abilityName>
      <candidateList>
        <item>（</item>
      </candidateList>
      <explain>文本全半角错误。</explain>
      <paraID>7389A154</paraID>
      <start>34</start>
      <end>35</end>
      <status>modified</status>
      <modifiedWord>（</modifiedWord>
      <trackRevisions>false</trackRevisions>
    </reviewItem>
    <reviewItem>
      <errorID>0a44aa4b-3d5f-494e-ad8d-c98886f3f06b</errorID>
      <errorWord>)</errorWord>
      <group>L1_Format</group>
      <groupName>格式问题</groupName>
      <ability>L2_HalfPunc_CN</ability>
      <abilityName>全半角问题</abilityName>
      <candidateList>
        <item>）</item>
      </candidateList>
      <explain>文本全半角错误。</explain>
      <paraID>7389A154</paraID>
      <start>38</start>
      <end>39</end>
      <status>modified</status>
      <modifiedWord>）</modifiedWord>
      <trackRevisions>false</trackRevisions>
    </reviewItem>
    <reviewItem>
      <errorID>5a8436ac-6c6d-4023-a281-0035a92e9b0b</errorID>
      <errorWord>"</errorWord>
      <group>L1_Format</group>
      <groupName>格式问题</groupName>
      <ability>L2_HalfPunc_CN</ability>
      <abilityName>全半角问题</abilityName>
      <candidateList>
        <item>“</item>
      </candidateList>
      <explain>文本全半角错误。</explain>
      <paraID>673295C7</paraID>
      <start>89</start>
      <end>90</end>
      <status>modified</status>
      <modifiedWord>“</modifiedWord>
      <trackRevisions>false</trackRevisions>
    </reviewItem>
    <reviewItem>
      <errorID>e26dd299-059e-47aa-a9ef-b7e8edd22a2c</errorID>
      <errorWord>"</errorWord>
      <group>L1_Format</group>
      <groupName>格式问题</groupName>
      <ability>L2_HalfPunc_CN</ability>
      <abilityName>全半角问题</abilityName>
      <candidateList>
        <item>”</item>
      </candidateList>
      <explain>文本全半角错误。</explain>
      <paraID>673295C7</paraID>
      <start>92</start>
      <end>93</end>
      <status>modified</status>
      <modifiedWord>”</modifiedWord>
      <trackRevisions>false</trackRevisions>
    </reviewItem>
    <reviewItem>
      <errorID>498345d3-ae71-4b71-b01d-3d5fac8cd06f</errorID>
      <errorWord>"</errorWord>
      <group>L1_Format</group>
      <groupName>格式问题</groupName>
      <ability>L2_HalfPunc_CN</ability>
      <abilityName>全半角问题</abilityName>
      <candidateList>
        <item>“</item>
      </candidateList>
      <explain>文本全半角错误。</explain>
      <paraID>42AE8A7F</paraID>
      <start>41</start>
      <end>42</end>
      <status>modified</status>
      <modifiedWord>“</modifiedWord>
      <trackRevisions>false</trackRevisions>
    </reviewItem>
    <reviewItem>
      <errorID>cc2481c9-4f5e-4390-9f71-431055491467</errorID>
      <errorWord>"</errorWord>
      <group>L1_Format</group>
      <groupName>格式问题</groupName>
      <ability>L2_HalfPunc_CN</ability>
      <abilityName>全半角问题</abilityName>
      <candidateList>
        <item>”</item>
      </candidateList>
      <explain>文本全半角错误。</explain>
      <paraID>42AE8A7F</paraID>
      <start>53</start>
      <end>54</end>
      <status>modified</status>
      <modifiedWord>”</modifiedWord>
      <trackRevisions>false</trackRevisions>
    </reviewItem>
    <reviewItem>
      <errorID>06e51031-b748-4bf2-a87c-5b53b373d231</errorID>
      <errorWord>"</errorWord>
      <group>L1_Format</group>
      <groupName>格式问题</groupName>
      <ability>L2_HalfPunc_CN</ability>
      <abilityName>全半角问题</abilityName>
      <candidateList>
        <item>“</item>
      </candidateList>
      <explain>文本全半角错误。</explain>
      <paraID>42AE8A7F</paraID>
      <start>106</start>
      <end>107</end>
      <status>modified</status>
      <modifiedWord>“</modifiedWord>
      <trackRevisions>false</trackRevisions>
    </reviewItem>
    <reviewItem>
      <errorID>480f11f8-1724-4513-8bff-e1f586da15bc</errorID>
      <errorWord>"</errorWord>
      <group>L1_Format</group>
      <groupName>格式问题</groupName>
      <ability>L2_HalfPunc_CN</ability>
      <abilityName>全半角问题</abilityName>
      <candidateList>
        <item>”</item>
      </candidateList>
      <explain>文本全半角错误。</explain>
      <paraID>42AE8A7F</paraID>
      <start>111</start>
      <end>112</end>
      <status>modified</status>
      <modifiedWord>”</modifiedWord>
      <trackRevisions>false</trackRevisions>
    </reviewItem>
    <reviewItem>
      <errorID>fa24b5f8-305e-46b0-a775-9384ce71ff12</errorID>
      <errorWord>"</errorWord>
      <group>L1_Format</group>
      <groupName>格式问题</groupName>
      <ability>L2_HalfPunc_CN</ability>
      <abilityName>全半角问题</abilityName>
      <candidateList>
        <item>“</item>
      </candidateList>
      <explain>文本全半角错误。</explain>
      <paraID>42AE8A7F</paraID>
      <start>116</start>
      <end>117</end>
      <status>modified</status>
      <modifiedWord>“</modifiedWord>
      <trackRevisions>false</trackRevisions>
    </reviewItem>
    <reviewItem>
      <errorID>4f59896e-a387-4b40-92d2-e6461254fd1e</errorID>
      <errorWord>"</errorWord>
      <group>L1_Format</group>
      <groupName>格式问题</groupName>
      <ability>L2_HalfPunc_CN</ability>
      <abilityName>全半角问题</abilityName>
      <candidateList>
        <item>”</item>
      </candidateList>
      <explain>文本全半角错误。</explain>
      <paraID>42AE8A7F</paraID>
      <start>130</start>
      <end>131</end>
      <status>modified</status>
      <modifiedWord>”</modifiedWord>
      <trackRevisions>false</trackRevisions>
    </reviewItem>
    <reviewItem>
      <errorID>2ed1e27c-6bd5-4f53-9e0e-66cbd8c41548</errorID>
      <errorWord>"</errorWord>
      <group>L1_Format</group>
      <groupName>格式问题</groupName>
      <ability>L2_HalfPunc_CN</ability>
      <abilityName>全半角问题</abilityName>
      <candidateList>
        <item>“</item>
      </candidateList>
      <explain>文本全半角错误。</explain>
      <paraID>4E338591</paraID>
      <start>52</start>
      <end>53</end>
      <status>modified</status>
      <modifiedWord>“</modifiedWord>
      <trackRevisions>false</trackRevisions>
    </reviewItem>
    <reviewItem>
      <errorID>60178e5d-c284-4d31-b373-b52c9868696f</errorID>
      <errorWord>"</errorWord>
      <group>L1_Format</group>
      <groupName>格式问题</groupName>
      <ability>L2_HalfPunc_CN</ability>
      <abilityName>全半角问题</abilityName>
      <candidateList>
        <item>”</item>
      </candidateList>
      <explain>文本全半角错误。</explain>
      <paraID>4E338591</paraID>
      <start>60</start>
      <end>61</end>
      <status>modified</status>
      <modifiedWord>”</modifiedWord>
      <trackRevisions>false</trackRevisions>
    </reviewItem>
    <reviewItem>
      <errorID>0475c991-0325-4dd1-8574-af4f5dece3d5</errorID>
      <errorWord>"</errorWord>
      <group>L1_Format</group>
      <groupName>格式问题</groupName>
      <ability>L2_HalfPunc_CN</ability>
      <abilityName>全半角问题</abilityName>
      <candidateList>
        <item>“</item>
      </candidateList>
      <explain>文本全半角错误。</explain>
      <paraID>4E338591</paraID>
      <start>95</start>
      <end>96</end>
      <status>modified</status>
      <modifiedWord>“</modifiedWord>
      <trackRevisions>false</trackRevisions>
    </reviewItem>
    <reviewItem>
      <errorID>2571f930-b2dd-48f3-b08a-ad3e9fa06674</errorID>
      <errorWord>"</errorWord>
      <group>L1_Format</group>
      <groupName>格式问题</groupName>
      <ability>L2_HalfPunc_CN</ability>
      <abilityName>全半角问题</abilityName>
      <candidateList>
        <item>”</item>
      </candidateList>
      <explain>文本全半角错误。</explain>
      <paraID>4E338591</paraID>
      <start>102</start>
      <end>103</end>
      <status>modified</status>
      <modifiedWord>”</modifiedWord>
      <trackRevisions>false</trackRevisions>
    </reviewItem>
    <reviewItem>
      <errorID>81ef8384-212b-413a-b3e1-896c40453f3c</errorID>
      <errorWord>"</errorWord>
      <group>L1_Format</group>
      <groupName>格式问题</groupName>
      <ability>L2_HalfPunc_CN</ability>
      <abilityName>全半角问题</abilityName>
      <candidateList>
        <item>“</item>
      </candidateList>
      <explain>文本全半角错误。</explain>
      <paraID>69C75B30</paraID>
      <start>60</start>
      <end>61</end>
      <status>modified</status>
      <modifiedWord>“</modifiedWord>
      <trackRevisions>false</trackRevisions>
    </reviewItem>
    <reviewItem>
      <errorID>9ef1ff75-8ecb-4c36-90ab-64c5eb8de86f</errorID>
      <errorWord>"</errorWord>
      <group>L1_Format</group>
      <groupName>格式问题</groupName>
      <ability>L2_HalfPunc_CN</ability>
      <abilityName>全半角问题</abilityName>
      <candidateList>
        <item>”</item>
      </candidateList>
      <explain>文本全半角错误。</explain>
      <paraID>69C75B30</paraID>
      <start>66</start>
      <end>67</end>
      <status>modified</status>
      <modifiedWord>”</modifiedWord>
      <trackRevisions>false</trackRevisions>
    </reviewItem>
    <reviewItem>
      <errorID>5b18dd21-2d5f-4cb6-96eb-4911596be10c</errorID>
      <errorWord>"</errorWord>
      <group>L1_Format</group>
      <groupName>格式问题</groupName>
      <ability>L2_HalfPunc_CN</ability>
      <abilityName>全半角问题</abilityName>
      <candidateList>
        <item>“</item>
      </candidateList>
      <explain>文本全半角错误。</explain>
      <paraID>69C75B30</paraID>
      <start>86</start>
      <end>87</end>
      <status>modified</status>
      <modifiedWord>“</modifiedWord>
      <trackRevisions>false</trackRevisions>
    </reviewItem>
    <reviewItem>
      <errorID>4b98cf4c-4a06-4c66-9f8a-33be3a420e46</errorID>
      <errorWord>"</errorWord>
      <group>L1_Format</group>
      <groupName>格式问题</groupName>
      <ability>L2_HalfPunc_CN</ability>
      <abilityName>全半角问题</abilityName>
      <candidateList>
        <item>”</item>
      </candidateList>
      <explain>文本全半角错误。</explain>
      <paraID>69C75B30</paraID>
      <start>93</start>
      <end>94</end>
      <status>modified</status>
      <modifiedWord>”</modifiedWord>
      <trackRevisions>false</trackRevisions>
    </reviewItem>
    <reviewItem>
      <errorID>e0cf1733-d953-4894-a7b5-8f6dd400a197</errorID>
      <errorWord>"</errorWord>
      <group>L1_Format</group>
      <groupName>格式问题</groupName>
      <ability>L2_HalfPunc_CN</ability>
      <abilityName>全半角问题</abilityName>
      <candidateList>
        <item>“</item>
      </candidateList>
      <explain>文本全半角错误。</explain>
      <paraID>69C75B30</paraID>
      <start>117</start>
      <end>118</end>
      <status>modified</status>
      <modifiedWord>“</modifiedWord>
      <trackRevisions>false</trackRevisions>
    </reviewItem>
    <reviewItem>
      <errorID>3916ca6d-d8f7-4a5e-9fb1-8f5f07741c66</errorID>
      <errorWord>"</errorWord>
      <group>L1_Format</group>
      <groupName>格式问题</groupName>
      <ability>L2_HalfPunc_CN</ability>
      <abilityName>全半角问题</abilityName>
      <candidateList>
        <item>”</item>
      </candidateList>
      <explain>文本全半角错误。</explain>
      <paraID>69C75B30</paraID>
      <start>123</start>
      <end>124</end>
      <status>modified</status>
      <modifiedWord>”</modifiedWord>
      <trackRevisions>false</trackRevisions>
    </reviewItem>
    <reviewItem>
      <errorID>0f972914-7712-43ca-ab0c-bb807679238a</errorID>
      <errorWord>"</errorWord>
      <group>L1_Format</group>
      <groupName>格式问题</groupName>
      <ability>L2_HalfPunc_CN</ability>
      <abilityName>全半角问题</abilityName>
      <candidateList>
        <item>“</item>
      </candidateList>
      <explain>文本全半角错误。</explain>
      <paraID>69C75B30</paraID>
      <start>136</start>
      <end>137</end>
      <status>modified</status>
      <modifiedWord>“</modifiedWord>
      <trackRevisions>false</trackRevisions>
    </reviewItem>
    <reviewItem>
      <errorID>b84e300a-fcca-471f-9ca8-b7b75d8c1eea</errorID>
      <errorWord>"</errorWord>
      <group>L1_Format</group>
      <groupName>格式问题</groupName>
      <ability>L2_HalfPunc_CN</ability>
      <abilityName>全半角问题</abilityName>
      <candidateList>
        <item>”</item>
      </candidateList>
      <explain>文本全半角错误。</explain>
      <paraID>69C75B30</paraID>
      <start>142</start>
      <end>143</end>
      <status>modified</status>
      <modifiedWord>”</modifiedWord>
      <trackRevisions>false</trackRevisions>
    </reviewItem>
    <reviewItem>
      <errorID>60489d67-17b2-470c-ba3a-369ec9f453ea</errorID>
      <errorWord>"</errorWord>
      <group>L1_Format</group>
      <groupName>格式问题</groupName>
      <ability>L2_HalfPunc_CN</ability>
      <abilityName>全半角问题</abilityName>
      <candidateList>
        <item>“</item>
      </candidateList>
      <explain>文本全半角错误。</explain>
      <paraID>69C75B30</paraID>
      <start>145</start>
      <end>146</end>
      <status>modified</status>
      <modifiedWord>“</modifiedWord>
      <trackRevisions>false</trackRevisions>
    </reviewItem>
    <reviewItem>
      <errorID>f25f9ade-8bef-4ad3-bd9a-663af9fa9280</errorID>
      <errorWord>"</errorWord>
      <group>L1_Format</group>
      <groupName>格式问题</groupName>
      <ability>L2_HalfPunc_CN</ability>
      <abilityName>全半角问题</abilityName>
      <candidateList>
        <item>”</item>
      </candidateList>
      <explain>文本全半角错误。</explain>
      <paraID>69C75B30</paraID>
      <start>151</start>
      <end>152</end>
      <status>modified</status>
      <modifiedWord>”</modifiedWord>
      <trackRevisions>false</trackRevisions>
    </reviewItem>
    <reviewItem>
      <errorID>c90b9461-01ab-48bf-a9d0-7e87c8e7bb0c</errorID>
      <errorWord>"</errorWord>
      <group>L1_Format</group>
      <groupName>格式问题</groupName>
      <ability>L2_HalfPunc_CN</ability>
      <abilityName>全半角问题</abilityName>
      <candidateList>
        <item>“</item>
      </candidateList>
      <explain>文本全半角错误。</explain>
      <paraID>69C75B30</paraID>
      <start>160</start>
      <end>161</end>
      <status>modified</status>
      <modifiedWord>“</modifiedWord>
      <trackRevisions>false</trackRevisions>
    </reviewItem>
    <reviewItem>
      <errorID>2f507735-6e74-4cfa-adcf-7660a713f78a</errorID>
      <errorWord>"</errorWord>
      <group>L1_Format</group>
      <groupName>格式问题</groupName>
      <ability>L2_HalfPunc_CN</ability>
      <abilityName>全半角问题</abilityName>
      <candidateList>
        <item>”</item>
      </candidateList>
      <explain>文本全半角错误。</explain>
      <paraID>69C75B30</paraID>
      <start>169</start>
      <end>170</end>
      <status>modified</status>
      <modifiedWord>”</modifiedWord>
      <trackRevisions>false</trackRevisions>
    </reviewItem>
    <reviewItem>
      <errorID>30f884ca-3de8-4bab-a2b0-8bd5887f1ca8</errorID>
      <errorWord>"</errorWord>
      <group>L1_Format</group>
      <groupName>格式问题</groupName>
      <ability>L2_HalfPunc_CN</ability>
      <abilityName>全半角问题</abilityName>
      <candidateList>
        <item>“</item>
      </candidateList>
      <explain>文本全半角错误。</explain>
      <paraID>2DA5641E</paraID>
      <start>28</start>
      <end>29</end>
      <status>modified</status>
      <modifiedWord>“</modifiedWord>
      <trackRevisions>false</trackRevisions>
    </reviewItem>
    <reviewItem>
      <errorID>ef8f9492-2c07-4c27-9bb1-23ea7cf79e77</errorID>
      <errorWord>"</errorWord>
      <group>L1_Format</group>
      <groupName>格式问题</groupName>
      <ability>L2_HalfPunc_CN</ability>
      <abilityName>全半角问题</abilityName>
      <candidateList>
        <item>”</item>
      </candidateList>
      <explain>文本全半角错误。</explain>
      <paraID>2DA5641E</paraID>
      <start>42</start>
      <end>43</end>
      <status>modified</status>
      <modifiedWord>”</modifiedWord>
      <trackRevisions>false</trackRevisions>
    </reviewItem>
    <reviewItem>
      <errorID>b01060a0-2bea-40f5-936a-665617c6118c</errorID>
      <errorWord>"</errorWord>
      <group>L1_Format</group>
      <groupName>格式问题</groupName>
      <ability>L2_HalfPunc_CN</ability>
      <abilityName>全半角问题</abilityName>
      <candidateList>
        <item>“</item>
      </candidateList>
      <explain>文本全半角错误。</explain>
      <paraID>2DA5641E</paraID>
      <start>57</start>
      <end>58</end>
      <status>modified</status>
      <modifiedWord>“</modifiedWord>
      <trackRevisions>false</trackRevisions>
    </reviewItem>
    <reviewItem>
      <errorID>0720d916-3058-45f7-9b49-f99a6cbc64bf</errorID>
      <errorWord>"</errorWord>
      <group>L1_Format</group>
      <groupName>格式问题</groupName>
      <ability>L2_HalfPunc_CN</ability>
      <abilityName>全半角问题</abilityName>
      <candidateList>
        <item>”</item>
      </candidateList>
      <explain>文本全半角错误。</explain>
      <paraID>2DA5641E</paraID>
      <start>66</start>
      <end>67</end>
      <status>modified</status>
      <modifiedWord>”</modifiedWord>
      <trackRevisions>false</trackRevisions>
    </reviewItem>
    <reviewItem>
      <errorID>38c71624-4019-4fbe-9e9c-8b18c07fecd5</errorID>
      <errorWord>"</errorWord>
      <group>L1_Format</group>
      <groupName>格式问题</groupName>
      <ability>L2_HalfPunc_CN</ability>
      <abilityName>全半角问题</abilityName>
      <candidateList>
        <item>“</item>
      </candidateList>
      <explain>文本全半角错误。</explain>
      <paraID>1AC4D0A6</paraID>
      <start>86</start>
      <end>87</end>
      <status>modified</status>
      <modifiedWord>“</modifiedWord>
      <trackRevisions>false</trackRevisions>
    </reviewItem>
    <reviewItem>
      <errorID>c2e22335-cb50-45d5-a65d-3f763db88aca</errorID>
      <errorWord>"</errorWord>
      <group>L1_Format</group>
      <groupName>格式问题</groupName>
      <ability>L2_HalfPunc_CN</ability>
      <abilityName>全半角问题</abilityName>
      <candidateList>
        <item>”</item>
      </candidateList>
      <explain>文本全半角错误。</explain>
      <paraID>1AC4D0A6</paraID>
      <start>100</start>
      <end>101</end>
      <status>modified</status>
      <modifiedWord>”</modifiedWord>
      <trackRevisions>false</trackRevisions>
    </reviewItem>
    <reviewItem>
      <errorID>58d870d8-e8c2-464f-80e9-38f2e52bc8d1</errorID>
      <errorWord>"</errorWord>
      <group>L1_Format</group>
      <groupName>格式问题</groupName>
      <ability>L2_HalfPunc_CN</ability>
      <abilityName>全半角问题</abilityName>
      <candidateList>
        <item>“</item>
      </candidateList>
      <explain>文本全半角错误。</explain>
      <paraID>4EA2182F</paraID>
      <start>53</start>
      <end>54</end>
      <status>modified</status>
      <modifiedWord>“</modifiedWord>
      <trackRevisions>false</trackRevisions>
    </reviewItem>
    <reviewItem>
      <errorID>efa3d721-16fb-4132-b08b-c0f6c1c5d453</errorID>
      <errorWord>"</errorWord>
      <group>L1_Format</group>
      <groupName>格式问题</groupName>
      <ability>L2_HalfPunc_CN</ability>
      <abilityName>全半角问题</abilityName>
      <candidateList>
        <item>”</item>
      </candidateList>
      <explain>文本全半角错误。</explain>
      <paraID>4EA2182F</paraID>
      <start>61</start>
      <end>62</end>
      <status>modified</status>
      <modifiedWord>”</modifiedWord>
      <trackRevisions>false</trackRevisions>
    </reviewItem>
    <reviewItem>
      <errorID>fb4839c4-4da6-407a-8519-418e11a7290f</errorID>
      <errorWord>"</errorWord>
      <group>L1_Format</group>
      <groupName>格式问题</groupName>
      <ability>L2_HalfPunc_CN</ability>
      <abilityName>全半角问题</abilityName>
      <candidateList>
        <item>“</item>
      </candidateList>
      <explain>文本全半角错误。</explain>
      <paraID>4EA2182F</paraID>
      <start>64</start>
      <end>65</end>
      <status>modified</status>
      <modifiedWord>“</modifiedWord>
      <trackRevisions>false</trackRevisions>
    </reviewItem>
    <reviewItem>
      <errorID>d14d8293-d7f8-4075-948c-3e8522882316</errorID>
      <errorWord>"</errorWord>
      <group>L1_Format</group>
      <groupName>格式问题</groupName>
      <ability>L2_HalfPunc_CN</ability>
      <abilityName>全半角问题</abilityName>
      <candidateList>
        <item>”</item>
      </candidateList>
      <explain>文本全半角错误。</explain>
      <paraID>4EA2182F</paraID>
      <start>70</start>
      <end>71</end>
      <status>modified</status>
      <modifiedWord>”</modifiedWord>
      <trackRevisions>false</trackRevisions>
    </reviewItem>
    <reviewItem>
      <errorID>07b5e0d1-9359-40a9-a70a-41bef04c53db</errorID>
      <errorWord>1990年代</errorWord>
      <group>L1_Knowledge</group>
      <groupName>知识性问题</groupName>
      <ability>L2_Time</ability>
      <abilityName>日期时间</abilityName>
      <candidateList>
        <item>20世纪90年代</item>
      </candidateList>
      <explain>年代表述建议使用世纪+年代的格式。</explain>
      <paraID>4EA2182F</paraID>
      <start>80</start>
      <end>86</end>
      <status>unmodified</status>
      <modifiedWord/>
      <trackRevisions>false</trackRevisions>
    </reviewItem>
    <reviewItem>
      <errorID>7de378a7-34e8-4dbd-b781-4af3aec9f2d2</errorID>
      <errorWord>"</errorWord>
      <group>L1_Format</group>
      <groupName>格式问题</groupName>
      <ability>L2_HalfPunc_CN</ability>
      <abilityName>全半角问题</abilityName>
      <candidateList>
        <item>“</item>
      </candidateList>
      <explain>文本全半角错误。</explain>
      <paraID>3BEC94D1</paraID>
      <start>77</start>
      <end>78</end>
      <status>modified</status>
      <modifiedWord>“</modifiedWord>
      <trackRevisions>false</trackRevisions>
    </reviewItem>
    <reviewItem>
      <errorID>dcd24306-9ac3-4500-a9ba-7c02c55b19ae</errorID>
      <errorWord>"</errorWord>
      <group>L1_Format</group>
      <groupName>格式问题</groupName>
      <ability>L2_HalfPunc_CN</ability>
      <abilityName>全半角问题</abilityName>
      <candidateList>
        <item>”</item>
      </candidateList>
      <explain>文本全半角错误。</explain>
      <paraID>3BEC94D1</paraID>
      <start>83</start>
      <end>84</end>
      <status>modified</status>
      <modifiedWord>”</modifiedWord>
      <trackRevisions>false</trackRevisions>
    </reviewItem>
    <reviewItem>
      <errorID>d1726bcb-d7d3-435c-b539-117040775c84</errorID>
      <errorWord>,</errorWord>
      <group>L1_Format</group>
      <groupName>格式问题</groupName>
      <ability>L2_HalfPunc_CN</ability>
      <abilityName>全半角问题</abilityName>
      <candidateList>
        <item>，</item>
      </candidateList>
      <explain>文本全半角错误。</explain>
      <paraID>3C76E228</paraID>
      <start>24</start>
      <end>25</end>
      <status>modified</status>
      <modifiedWord>，</modifiedWord>
      <trackRevisions>false</trackRevisions>
    </reviewItem>
    <reviewItem>
      <errorID>57a23c8f-c357-4a41-9926-87b394a9b694</errorID>
      <errorWord>,</errorWord>
      <group>L1_Format</group>
      <groupName>格式问题</groupName>
      <ability>L2_HalfPunc_CN</ability>
      <abilityName>全半角问题</abilityName>
      <candidateList>
        <item>，</item>
      </candidateList>
      <explain>文本全半角错误。</explain>
      <paraID>3C76E228</paraID>
      <start>32</start>
      <end>33</end>
      <status>modified</status>
      <modifiedWord>，</modifiedWord>
      <trackRevisions>false</trackRevisions>
    </reviewItem>
    <reviewItem>
      <errorID>7f89aeed-6180-44cc-a49d-fe7207c010b9</errorID>
      <errorWord>,</errorWord>
      <group>L1_Format</group>
      <groupName>格式问题</groupName>
      <ability>L2_HalfPunc_CN</ability>
      <abilityName>全半角问题</abilityName>
      <candidateList>
        <item>，</item>
      </candidateList>
      <explain>文本全半角错误。</explain>
      <paraID>3C76E228</paraID>
      <start>43</start>
      <end>44</end>
      <status>modified</status>
      <modifiedWord>，</modifiedWord>
      <trackRevisions>false</trackRevisions>
    </reviewItem>
    <reviewItem>
      <errorID>b06f776a-cf27-487b-a1fa-4c196bcbfb20</errorID>
      <errorWord>(</errorWord>
      <group>L1_Format</group>
      <groupName>格式问题</groupName>
      <ability>L2_HalfPunc_CN</ability>
      <abilityName>全半角问题</abilityName>
      <candidateList>
        <item>（</item>
      </candidateList>
      <explain>文本全半角错误。</explain>
      <paraID>23C3FF57</paraID>
      <start>21</start>
      <end>22</end>
      <status>modified</status>
      <modifiedWord>（</modifiedWord>
      <trackRevisions>false</trackRevisions>
    </reviewItem>
    <reviewItem>
      <errorID>a9f349d0-abb6-4729-a45a-f122e952d230</errorID>
      <errorWord>)</errorWord>
      <group>L1_Format</group>
      <groupName>格式问题</groupName>
      <ability>L2_HalfPunc_CN</ability>
      <abilityName>全半角问题</abilityName>
      <candidateList>
        <item>）</item>
      </candidateList>
      <explain>文本全半角错误。</explain>
      <paraID>23C3FF57</paraID>
      <start>25</start>
      <end>26</end>
      <status>modified</status>
      <modifiedWord>）</modifiedWord>
      <trackRevisions>false</trackRevisions>
    </reviewItem>
    <reviewItem>
      <errorID>f2578da4-3cd5-43fe-bd6f-472e6b7796ed</errorID>
      <errorWord>(</errorWord>
      <group>L1_Format</group>
      <groupName>格式问题</groupName>
      <ability>L2_HalfPunc_CN</ability>
      <abilityName>全半角问题</abilityName>
      <candidateList>
        <item>（</item>
      </candidateList>
      <explain>文本全半角错误。</explain>
      <paraID>23C3FF57</paraID>
      <start>32</start>
      <end>33</end>
      <status>modified</status>
      <modifiedWord>（</modifiedWord>
      <trackRevisions>false</trackRevisions>
    </reviewItem>
    <reviewItem>
      <errorID>e76100f3-7d1f-4b24-b78a-5822197a7742</errorID>
      <errorWord>)</errorWord>
      <group>L1_Format</group>
      <groupName>格式问题</groupName>
      <ability>L2_HalfPunc_CN</ability>
      <abilityName>全半角问题</abilityName>
      <candidateList>
        <item>）</item>
      </candidateList>
      <explain>文本全半角错误。</explain>
      <paraID>23C3FF57</paraID>
      <start>37</start>
      <end>38</end>
      <status>modified</status>
      <modifiedWord>）</modifiedWord>
      <trackRevisions>false</trackRevisions>
    </reviewItem>
    <reviewItem>
      <errorID>d078bfb6-1054-4519-88c0-88624e958c9e</errorID>
      <errorWord>1960年代</errorWord>
      <group>L1_Knowledge</group>
      <groupName>知识性问题</groupName>
      <ability>L2_Time</ability>
      <abilityName>日期时间</abilityName>
      <candidateList>
        <item>20世纪60年代</item>
      </candidateList>
      <explain>年代表述建议使用世纪+年代的格式。</explain>
      <paraID> 93CCDF2</paraID>
      <start>42</start>
      <end>48</end>
      <status>unmodified</status>
      <modifiedWord/>
      <trackRevisions>false</trackRevisions>
    </reviewItem>
    <reviewItem>
      <errorID>40e6f3f7-4d07-4584-a680-b2e88fb68bf4</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93CCDF2</paraID>
      <start>68</start>
      <end>69</end>
      <status>modified</status>
      <modifiedWord>—</modifiedWord>
      <trackRevisions>false</trackRevisions>
    </reviewItem>
    <reviewItem>
      <errorID>17101ce5-942e-401a-8268-d7da3e93ba62</errorID>
      <errorWord>"</errorWord>
      <group>L1_Format</group>
      <groupName>格式问题</groupName>
      <ability>L2_HalfPunc_CN</ability>
      <abilityName>全半角问题</abilityName>
      <candidateList>
        <item>“</item>
      </candidateList>
      <explain>文本全半角错误。</explain>
      <paraID> C057540</paraID>
      <start>156</start>
      <end>157</end>
      <status>modified</status>
      <modifiedWord>“</modifiedWord>
      <trackRevisions>false</trackRevisions>
    </reviewItem>
    <reviewItem>
      <errorID>8e679fdb-bcf8-46a1-9052-c08704908d84</errorID>
      <errorWord>"</errorWord>
      <group>L1_Format</group>
      <groupName>格式问题</groupName>
      <ability>L2_HalfPunc_CN</ability>
      <abilityName>全半角问题</abilityName>
      <candidateList>
        <item>”</item>
      </candidateList>
      <explain>文本全半角错误。</explain>
      <paraID> C057540</paraID>
      <start>160</start>
      <end>161</end>
      <status>modified</status>
      <modifiedWord>”</modifiedWord>
      <trackRevisions>false</trackRevisions>
    </reviewItem>
    <reviewItem>
      <errorID>654b6066-245a-46c2-9000-7ea41d767a13</errorID>
      <errorWord>"</errorWord>
      <group>L1_Format</group>
      <groupName>格式问题</groupName>
      <ability>L2_HalfPunc_CN</ability>
      <abilityName>全半角问题</abilityName>
      <candidateList>
        <item>“</item>
      </candidateList>
      <explain>文本全半角错误。</explain>
      <paraID> C057540</paraID>
      <start>177</start>
      <end>178</end>
      <status>modified</status>
      <modifiedWord>“</modifiedWord>
      <trackRevisions>false</trackRevisions>
    </reviewItem>
    <reviewItem>
      <errorID>dcf22dcb-7821-49f5-8f6a-eb3e97dd47c7</errorID>
      <errorWord>"</errorWord>
      <group>L1_Format</group>
      <groupName>格式问题</groupName>
      <ability>L2_HalfPunc_CN</ability>
      <abilityName>全半角问题</abilityName>
      <candidateList>
        <item>”</item>
      </candidateList>
      <explain>文本全半角错误。</explain>
      <paraID> C057540</paraID>
      <start>183</start>
      <end>184</end>
      <status>modified</status>
      <modifiedWord>”</modifiedWord>
      <trackRevisions>false</trackRevisions>
    </reviewItem>
    <reviewItem>
      <errorID>3839d561-9a74-434c-b570-de5d5ec42ff3</errorID>
      <errorWord>"</errorWord>
      <group>L1_Format</group>
      <groupName>格式问题</groupName>
      <ability>L2_HalfPunc_CN</ability>
      <abilityName>全半角问题</abilityName>
      <candidateList>
        <item>“</item>
      </candidateList>
      <explain>文本全半角错误。</explain>
      <paraID> C057540</paraID>
      <start>202</start>
      <end>203</end>
      <status>modified</status>
      <modifiedWord>“</modifiedWord>
      <trackRevisions>false</trackRevisions>
    </reviewItem>
    <reviewItem>
      <errorID>b6b4d4f0-9376-4733-9d53-aab50eead4c3</errorID>
      <errorWord>"</errorWord>
      <group>L1_Format</group>
      <groupName>格式问题</groupName>
      <ability>L2_HalfPunc_CN</ability>
      <abilityName>全半角问题</abilityName>
      <candidateList>
        <item>”</item>
      </candidateList>
      <explain>文本全半角错误。</explain>
      <paraID> C057540</paraID>
      <start>205</start>
      <end>206</end>
      <status>modified</status>
      <modifiedWord>”</modifiedWord>
      <trackRevisions>false</trackRevisions>
    </reviewItem>
    <reviewItem>
      <errorID>b5c06925-aa6f-4548-8e14-5949d1811104</errorID>
      <errorWord>"</errorWord>
      <group>L1_Format</group>
      <groupName>格式问题</groupName>
      <ability>L2_HalfPunc_CN</ability>
      <abilityName>全半角问题</abilityName>
      <candidateList>
        <item>“</item>
      </candidateList>
      <explain>文本全半角错误。</explain>
      <paraID> A208EF8</paraID>
      <start>95</start>
      <end>96</end>
      <status>modified</status>
      <modifiedWord>“</modifiedWord>
      <trackRevisions>false</trackRevisions>
    </reviewItem>
    <reviewItem>
      <errorID>09d6ad2f-8378-4783-bf1a-82a15ac0ae3d</errorID>
      <errorWord>"</errorWord>
      <group>L1_Format</group>
      <groupName>格式问题</groupName>
      <ability>L2_HalfPunc_CN</ability>
      <abilityName>全半角问题</abilityName>
      <candidateList>
        <item>”</item>
      </candidateList>
      <explain>文本全半角错误。</explain>
      <paraID> A208EF8</paraID>
      <start>100</start>
      <end>101</end>
      <status>modified</status>
      <modifiedWord>”</modifiedWord>
      <trackRevisions>false</trackRevisions>
    </reviewItem>
    <reviewItem>
      <errorID>be295381-b7ed-4f40-b92b-7cb7a7d3bd4c</errorID>
      <errorWord>"</errorWord>
      <group>L1_Format</group>
      <groupName>格式问题</groupName>
      <ability>L2_HalfPunc_CN</ability>
      <abilityName>全半角问题</abilityName>
      <candidateList>
        <item>“</item>
      </candidateList>
      <explain>文本全半角错误。</explain>
      <paraID> A208EF8</paraID>
      <start>106</start>
      <end>107</end>
      <status>modified</status>
      <modifiedWord>“</modifiedWord>
      <trackRevisions>false</trackRevisions>
    </reviewItem>
    <reviewItem>
      <errorID>41ada9e6-4b59-401c-add6-d089d3ce7a66</errorID>
      <errorWord>"</errorWord>
      <group>L1_Format</group>
      <groupName>格式问题</groupName>
      <ability>L2_HalfPunc_CN</ability>
      <abilityName>全半角问题</abilityName>
      <candidateList>
        <item>”</item>
      </candidateList>
      <explain>文本全半角错误。</explain>
      <paraID> A208EF8</paraID>
      <start>109</start>
      <end>110</end>
      <status>modified</status>
      <modifiedWord>”</modifiedWord>
      <trackRevisions>false</trackRevisions>
    </reviewItem>
    <reviewItem>
      <errorID>d59986ed-30b0-4ddb-8098-73ed0b7a11a6</errorID>
      <errorWord>"</errorWord>
      <group>L1_Format</group>
      <groupName>格式问题</groupName>
      <ability>L2_HalfPunc_CN</ability>
      <abilityName>全半角问题</abilityName>
      <candidateList>
        <item>“</item>
      </candidateList>
      <explain>文本全半角错误。</explain>
      <paraID> A208EF8</paraID>
      <start>126</start>
      <end>127</end>
      <status>modified</status>
      <modifiedWord>“</modifiedWord>
      <trackRevisions>false</trackRevisions>
    </reviewItem>
    <reviewItem>
      <errorID>b22f7e0f-b6eb-45da-a484-491cdb102079</errorID>
      <errorWord>"</errorWord>
      <group>L1_Format</group>
      <groupName>格式问题</groupName>
      <ability>L2_HalfPunc_CN</ability>
      <abilityName>全半角问题</abilityName>
      <candidateList>
        <item>”</item>
      </candidateList>
      <explain>文本全半角错误。</explain>
      <paraID> A208EF8</paraID>
      <start>134</start>
      <end>135</end>
      <status>modified</status>
      <modifiedWord>”</modifiedWord>
      <trackRevisions>false</trackRevisions>
    </reviewItem>
    <reviewItem>
      <errorID>83cb60fd-cb80-4268-a434-2a7c4cda773d</errorID>
      <errorWord>"</errorWord>
      <group>L1_Format</group>
      <groupName>格式问题</groupName>
      <ability>L2_HalfPunc_CN</ability>
      <abilityName>全半角问题</abilityName>
      <candidateList>
        <item>“</item>
      </candidateList>
      <explain>文本全半角错误。</explain>
      <paraID> A208EF8</paraID>
      <start>166</start>
      <end>167</end>
      <status>modified</status>
      <modifiedWord>“</modifiedWord>
      <trackRevisions>false</trackRevisions>
    </reviewItem>
    <reviewItem>
      <errorID>4e47c68c-ec59-4bc6-a8ec-1c6a45670e92</errorID>
      <errorWord>"</errorWord>
      <group>L1_Format</group>
      <groupName>格式问题</groupName>
      <ability>L2_HalfPunc_CN</ability>
      <abilityName>全半角问题</abilityName>
      <candidateList>
        <item>”</item>
      </candidateList>
      <explain>文本全半角错误。</explain>
      <paraID> A208EF8</paraID>
      <start>171</start>
      <end>172</end>
      <status>modified</status>
      <modifiedWord>”</modifiedWord>
      <trackRevisions>false</trackRevisions>
    </reviewItem>
    <reviewItem>
      <errorID>29442d09-c574-4b3e-b5b4-d6e6d7987b5d</errorID>
      <errorWord>"</errorWord>
      <group>L1_Format</group>
      <groupName>格式问题</groupName>
      <ability>L2_HalfPunc_CN</ability>
      <abilityName>全半角问题</abilityName>
      <candidateList>
        <item>“</item>
      </candidateList>
      <explain>文本全半角错误。</explain>
      <paraID>2CE659DA</paraID>
      <start>129</start>
      <end>130</end>
      <status>modified</status>
      <modifiedWord>“</modifiedWord>
      <trackRevisions>false</trackRevisions>
    </reviewItem>
    <reviewItem>
      <errorID>cd54815a-16f5-48a2-bf61-e8f99ad622af</errorID>
      <errorWord>"</errorWord>
      <group>L1_Format</group>
      <groupName>格式问题</groupName>
      <ability>L2_HalfPunc_CN</ability>
      <abilityName>全半角问题</abilityName>
      <candidateList>
        <item>”</item>
      </candidateList>
      <explain>文本全半角错误。</explain>
      <paraID>2CE659DA</paraID>
      <start>132</start>
      <end>133</end>
      <status>modified</status>
      <modifiedWord>”</modifiedWord>
      <trackRevisions>false</trackRevisions>
    </reviewItem>
    <reviewItem>
      <errorID>5eeee174-0005-49d9-9be0-16c8abec569b</errorID>
      <errorWord>"</errorWord>
      <group>L1_Format</group>
      <groupName>格式问题</groupName>
      <ability>L2_HalfPunc_CN</ability>
      <abilityName>全半角问题</abilityName>
      <candidateList>
        <item>“</item>
      </candidateList>
      <explain>文本全半角错误。</explain>
      <paraID>2CE659DA</paraID>
      <start>134</start>
      <end>135</end>
      <status>modified</status>
      <modifiedWord>“</modifiedWord>
      <trackRevisions>false</trackRevisions>
    </reviewItem>
    <reviewItem>
      <errorID>d5513080-b132-43da-8052-7f3b1b104bb1</errorID>
      <errorWord>"</errorWord>
      <group>L1_Format</group>
      <groupName>格式问题</groupName>
      <ability>L2_HalfPunc_CN</ability>
      <abilityName>全半角问题</abilityName>
      <candidateList>
        <item>”</item>
      </candidateList>
      <explain>文本全半角错误。</explain>
      <paraID>2CE659DA</paraID>
      <start>139</start>
      <end>140</end>
      <status>modified</status>
      <modifiedWord>”</modifiedWord>
      <trackRevisions>false</trackRevisions>
    </reviewItem>
    <reviewItem>
      <errorID>8dfd2bdb-3edb-4105-b6bf-161bb33c194e</errorID>
      <errorWord>"</errorWord>
      <group>L1_Format</group>
      <groupName>格式问题</groupName>
      <ability>L2_HalfPunc_CN</ability>
      <abilityName>全半角问题</abilityName>
      <candidateList>
        <item>“</item>
      </candidateList>
      <explain>文本全半角错误。</explain>
      <paraID>46E6D102</paraID>
      <start>55</start>
      <end>56</end>
      <status>modified</status>
      <modifiedWord>“</modifiedWord>
      <trackRevisions>false</trackRevisions>
    </reviewItem>
    <reviewItem>
      <errorID>60893e94-aded-4c34-90b6-b03dfb88d406</errorID>
      <errorWord>"</errorWord>
      <group>L1_Format</group>
      <groupName>格式问题</groupName>
      <ability>L2_HalfPunc_CN</ability>
      <abilityName>全半角问题</abilityName>
      <candidateList>
        <item>”</item>
      </candidateList>
      <explain>文本全半角错误。</explain>
      <paraID>46E6D102</paraID>
      <start>61</start>
      <end>62</end>
      <status>modified</status>
      <modifiedWord>”</modifiedWord>
      <trackRevisions>false</trackRevisions>
    </reviewItem>
    <reviewItem>
      <errorID>c62526b3-8aac-401f-a4ac-9aab2d7fc8c3</errorID>
      <errorWord>"</errorWord>
      <group>L1_Format</group>
      <groupName>格式问题</groupName>
      <ability>L2_HalfPunc_CN</ability>
      <abilityName>全半角问题</abilityName>
      <candidateList>
        <item>“</item>
      </candidateList>
      <explain>文本全半角错误。</explain>
      <paraID>46E6D102</paraID>
      <start>69</start>
      <end>70</end>
      <status>modified</status>
      <modifiedWord>“</modifiedWord>
      <trackRevisions>false</trackRevisions>
    </reviewItem>
    <reviewItem>
      <errorID>b9c326e8-718f-4dbb-90d5-51cac0cbc23c</errorID>
      <errorWord>"</errorWord>
      <group>L1_Format</group>
      <groupName>格式问题</groupName>
      <ability>L2_HalfPunc_CN</ability>
      <abilityName>全半角问题</abilityName>
      <candidateList>
        <item>”</item>
      </candidateList>
      <explain>文本全半角错误。</explain>
      <paraID>46E6D102</paraID>
      <start>81</start>
      <end>82</end>
      <status>modified</status>
      <modifiedWord>”</modifiedWord>
      <trackRevisions>false</trackRevisions>
    </reviewItem>
    <reviewItem>
      <errorID>8b80ac31-9095-4f01-8af5-8636f57720c5</errorID>
      <errorWord>"</errorWord>
      <group>L1_Format</group>
      <groupName>格式问题</groupName>
      <ability>L2_HalfPunc_CN</ability>
      <abilityName>全半角问题</abilityName>
      <candidateList>
        <item>“</item>
      </candidateList>
      <explain>文本全半角错误。</explain>
      <paraID>46E6D102</paraID>
      <start>83</start>
      <end>84</end>
      <status>modified</status>
      <modifiedWord>“</modifiedWord>
      <trackRevisions>false</trackRevisions>
    </reviewItem>
    <reviewItem>
      <errorID>b241190c-6f29-4e14-a68b-b99054220c2f</errorID>
      <errorWord>"</errorWord>
      <group>L1_Format</group>
      <groupName>格式问题</groupName>
      <ability>L2_HalfPunc_CN</ability>
      <abilityName>全半角问题</abilityName>
      <candidateList>
        <item>”</item>
      </candidateList>
      <explain>文本全半角错误。</explain>
      <paraID>46E6D102</paraID>
      <start>96</start>
      <end>97</end>
      <status>modified</status>
      <modifiedWord>”</modifiedWord>
      <trackRevisions>false</trackRevisions>
    </reviewItem>
    <reviewItem>
      <errorID>e585161d-2a51-461e-a83c-c575351f69eb</errorID>
      <errorWord>"</errorWord>
      <group>L1_Format</group>
      <groupName>格式问题</groupName>
      <ability>L2_HalfPunc_CN</ability>
      <abilityName>全半角问题</abilityName>
      <candidateList>
        <item>“</item>
      </candidateList>
      <explain>文本全半角错误。</explain>
      <paraID>46E6D102</paraID>
      <start>145</start>
      <end>146</end>
      <status>modified</status>
      <modifiedWord>“</modifiedWord>
      <trackRevisions>false</trackRevisions>
    </reviewItem>
    <reviewItem>
      <errorID>e21d431b-0273-4bfb-bda9-c0bae04c4363</errorID>
      <errorWord>"</errorWord>
      <group>L1_Format</group>
      <groupName>格式问题</groupName>
      <ability>L2_HalfPunc_CN</ability>
      <abilityName>全半角问题</abilityName>
      <candidateList>
        <item>”</item>
      </candidateList>
      <explain>文本全半角错误。</explain>
      <paraID>46E6D102</paraID>
      <start>150</start>
      <end>151</end>
      <status>modified</status>
      <modifiedWord>”</modifiedWord>
      <trackRevisions>false</trackRevisions>
    </reviewItem>
    <reviewItem>
      <errorID>1bcddfe4-59fe-4f97-8709-9b9f291ae51e</errorID>
      <errorWord>"</errorWord>
      <group>L1_Format</group>
      <groupName>格式问题</groupName>
      <ability>L2_HalfPunc_CN</ability>
      <abilityName>全半角问题</abilityName>
      <candidateList>
        <item>“</item>
      </candidateList>
      <explain>文本全半角错误。</explain>
      <paraID>46E6D102</paraID>
      <start>191</start>
      <end>192</end>
      <status>modified</status>
      <modifiedWord>“</modifiedWord>
      <trackRevisions>false</trackRevisions>
    </reviewItem>
    <reviewItem>
      <errorID>c6a6d82a-9ffa-4635-aac9-4eccfd51f385</errorID>
      <errorWord>"</errorWord>
      <group>L1_Format</group>
      <groupName>格式问题</groupName>
      <ability>L2_HalfPunc_CN</ability>
      <abilityName>全半角问题</abilityName>
      <candidateList>
        <item>”</item>
      </candidateList>
      <explain>文本全半角错误。</explain>
      <paraID>46E6D102</paraID>
      <start>199</start>
      <end>200</end>
      <status>modified</status>
      <modifiedWord>”</modifiedWord>
      <trackRevisions>false</trackRevisions>
    </reviewItem>
    <reviewItem>
      <errorID>dda07f87-4c2f-445f-8042-ba02d53eb5a5</errorID>
      <errorWord>"</errorWord>
      <group>L1_Format</group>
      <groupName>格式问题</groupName>
      <ability>L2_HalfPunc_CN</ability>
      <abilityName>全半角问题</abilityName>
      <candidateList>
        <item>“</item>
      </candidateList>
      <explain>文本全半角错误。</explain>
      <paraID>325AB975</paraID>
      <start>43</start>
      <end>44</end>
      <status>modified</status>
      <modifiedWord>“</modifiedWord>
      <trackRevisions>false</trackRevisions>
    </reviewItem>
    <reviewItem>
      <errorID>2a950159-954f-4874-a055-ce98cb82043d</errorID>
      <errorWord>"</errorWord>
      <group>L1_Format</group>
      <groupName>格式问题</groupName>
      <ability>L2_HalfPunc_CN</ability>
      <abilityName>全半角问题</abilityName>
      <candidateList>
        <item>”</item>
      </candidateList>
      <explain>文本全半角错误。</explain>
      <paraID>325AB975</paraID>
      <start>49</start>
      <end>50</end>
      <status>modified</status>
      <modifiedWord>”</modifiedWord>
      <trackRevisions>false</trackRevisions>
    </reviewItem>
    <reviewItem>
      <errorID>f06ee89b-ac5f-4a06-9aae-a1b95e9e41a2</errorID>
      <errorWord>"</errorWord>
      <group>L1_Format</group>
      <groupName>格式问题</groupName>
      <ability>L2_HalfPunc_CN</ability>
      <abilityName>全半角问题</abilityName>
      <candidateList>
        <item>“</item>
      </candidateList>
      <explain>文本全半角错误。</explain>
      <paraID>325AB975</paraID>
      <start>68</start>
      <end>69</end>
      <status>modified</status>
      <modifiedWord>“</modifiedWord>
      <trackRevisions>false</trackRevisions>
    </reviewItem>
    <reviewItem>
      <errorID>41fea4e0-4257-44b4-92fd-dee568e01531</errorID>
      <errorWord>"</errorWord>
      <group>L1_Format</group>
      <groupName>格式问题</groupName>
      <ability>L2_HalfPunc_CN</ability>
      <abilityName>全半角问题</abilityName>
      <candidateList>
        <item>”</item>
      </candidateList>
      <explain>文本全半角错误。</explain>
      <paraID>325AB975</paraID>
      <start>71</start>
      <end>72</end>
      <status>modified</status>
      <modifiedWord>”</modifiedWord>
      <trackRevisions>false</trackRevisions>
    </reviewItem>
    <reviewItem>
      <errorID>b31056ef-5bdb-430f-87bc-90fb5f45e3fa</errorID>
      <errorWord>"</errorWord>
      <group>L1_Format</group>
      <groupName>格式问题</groupName>
      <ability>L2_HalfPunc_CN</ability>
      <abilityName>全半角问题</abilityName>
      <candidateList>
        <item>“</item>
      </candidateList>
      <explain>文本全半角错误。</explain>
      <paraID>325AB975</paraID>
      <start>82</start>
      <end>83</end>
      <status>modified</status>
      <modifiedWord>“</modifiedWord>
      <trackRevisions>false</trackRevisions>
    </reviewItem>
    <reviewItem>
      <errorID>6050b4b0-f6c8-4e21-8e42-71453171698c</errorID>
      <errorWord>"</errorWord>
      <group>L1_Format</group>
      <groupName>格式问题</groupName>
      <ability>L2_HalfPunc_CN</ability>
      <abilityName>全半角问题</abilityName>
      <candidateList>
        <item>”</item>
      </candidateList>
      <explain>文本全半角错误。</explain>
      <paraID>325AB975</paraID>
      <start>96</start>
      <end>97</end>
      <status>modified</status>
      <modifiedWord>”</modifiedWord>
      <trackRevisions>false</trackRevisions>
    </reviewItem>
    <reviewItem>
      <errorID>9738b976-440c-4dcf-8121-959f6d9ccfaf</errorID>
      <errorWord>"</errorWord>
      <group>L1_Format</group>
      <groupName>格式问题</groupName>
      <ability>L2_HalfPunc_CN</ability>
      <abilityName>全半角问题</abilityName>
      <candidateList>
        <item>“</item>
      </candidateList>
      <explain>文本全半角错误。</explain>
      <paraID>2CC6C0A6</paraID>
      <start>25</start>
      <end>26</end>
      <status>modified</status>
      <modifiedWord>“</modifiedWord>
      <trackRevisions>false</trackRevisions>
    </reviewItem>
    <reviewItem>
      <errorID>bf267af9-ef50-494d-9e99-ab6de3ab65f3</errorID>
      <errorWord>"</errorWord>
      <group>L1_Format</group>
      <groupName>格式问题</groupName>
      <ability>L2_HalfPunc_CN</ability>
      <abilityName>全半角问题</abilityName>
      <candidateList>
        <item>”</item>
      </candidateList>
      <explain>文本全半角错误。</explain>
      <paraID>2CC6C0A6</paraID>
      <start>33</start>
      <end>34</end>
      <status>modified</status>
      <modifiedWord>”</modifiedWord>
      <trackRevisions>false</trackRevisions>
    </reviewItem>
    <reviewItem>
      <errorID>3d4435fb-a696-477b-a451-446bd6f0e5cc</errorID>
      <errorWord>1980年代</errorWord>
      <group>L1_Knowledge</group>
      <groupName>知识性问题</groupName>
      <ability>L2_Time</ability>
      <abilityName>日期时间</abilityName>
      <candidateList>
        <item>20世纪80年代</item>
      </candidateList>
      <explain>年代表述建议使用世纪+年代的格式。</explain>
      <paraID>2CC6C0A6</paraID>
      <start>78</start>
      <end>84</end>
      <status>unmodified</status>
      <modifiedWord/>
      <trackRevisions>false</trackRevisions>
    </reviewItem>
    <reviewItem>
      <errorID>b0e7b3f1-a902-45f3-bacb-00d81fe53f87</errorID>
      <errorWord>1970年代</errorWord>
      <group>L1_Knowledge</group>
      <groupName>知识性问题</groupName>
      <ability>L2_Time</ability>
      <abilityName>日期时间</abilityName>
      <candidateList>
        <item>20世纪70年代</item>
      </candidateList>
      <explain>年代表述建议使用世纪+年代的格式。</explain>
      <paraID>4E53FE9D</paraID>
      <start>8</start>
      <end>14</end>
      <status>unmodified</status>
      <modifiedWord/>
      <trackRevisions>false</trackRevisions>
    </reviewItem>
    <reviewItem>
      <errorID>d2b98d38-3a5b-47be-8282-87cf432d9a15</errorID>
      <errorWord>1980年代</errorWord>
      <group>L1_Knowledge</group>
      <groupName>知识性问题</groupName>
      <ability>L2_Time</ability>
      <abilityName>日期时间</abilityName>
      <candidateList>
        <item>20世纪80年代</item>
      </candidateList>
      <explain>年代表述建议使用世纪+年代的格式。</explain>
      <paraID>4E53FE9D</paraID>
      <start>112</start>
      <end>118</end>
      <status>unmodified</status>
      <modifiedWord/>
      <trackRevisions>false</trackRevisions>
    </reviewItem>
    <reviewItem>
      <errorID>bc6f73f6-a384-418c-a67f-76f57d626cf7</errorID>
      <errorWord>"</errorWord>
      <group>L1_Format</group>
      <groupName>格式问题</groupName>
      <ability>L2_HalfPunc_CN</ability>
      <abilityName>全半角问题</abilityName>
      <candidateList>
        <item>“</item>
      </candidateList>
      <explain>文本全半角错误。</explain>
      <paraID>5F2445A9</paraID>
      <start>64</start>
      <end>65</end>
      <status>modified</status>
      <modifiedWord>“</modifiedWord>
      <trackRevisions>false</trackRevisions>
    </reviewItem>
    <reviewItem>
      <errorID>4518dca6-6512-4b03-b9a3-1bde699b3607</errorID>
      <errorWord>"</errorWord>
      <group>L1_Format</group>
      <groupName>格式问题</groupName>
      <ability>L2_HalfPunc_CN</ability>
      <abilityName>全半角问题</abilityName>
      <candidateList>
        <item>”</item>
      </candidateList>
      <explain>文本全半角错误。</explain>
      <paraID>5F2445A9</paraID>
      <start>73</start>
      <end>74</end>
      <status>modified</status>
      <modifiedWord>”</modifiedWord>
      <trackRevisions>false</trackRevisions>
    </reviewItem>
    <reviewItem>
      <errorID>52fe1c84-6abd-4dc8-a823-4939ffb148ac</errorID>
      <errorWord>,</errorWord>
      <group>L1_Format</group>
      <groupName>格式问题</groupName>
      <ability>L2_HalfPunc_CN</ability>
      <abilityName>全半角问题</abilityName>
      <candidateList>
        <item>，</item>
      </candidateList>
      <explain>文本全半角错误。</explain>
      <paraID> 1A605A7</paraID>
      <start>26</start>
      <end>27</end>
      <status>modified</status>
      <modifiedWord>，</modifiedWord>
      <trackRevisions>false</trackRevisions>
    </reviewItem>
    <reviewItem>
      <errorID>0ec6d750-bc9a-44db-b065-65cd5cc63a96</errorID>
      <errorWord>,</errorWord>
      <group>L1_Format</group>
      <groupName>格式问题</groupName>
      <ability>L2_HalfPunc_CN</ability>
      <abilityName>全半角问题</abilityName>
      <candidateList>
        <item>，</item>
      </candidateList>
      <explain>文本全半角错误。</explain>
      <paraID> 1A605A7</paraID>
      <start>37</start>
      <end>38</end>
      <status>modified</status>
      <modifiedWord>，</modifiedWord>
      <trackRevisions>false</trackRevisions>
    </reviewItem>
    <reviewItem>
      <errorID>08a1148c-1d43-46f5-8c0f-bf090eb87e24</errorID>
      <errorWord>,</errorWord>
      <group>L1_Format</group>
      <groupName>格式问题</groupName>
      <ability>L2_HalfPunc_CN</ability>
      <abilityName>全半角问题</abilityName>
      <candidateList>
        <item>，</item>
      </candidateList>
      <explain>文本全半角错误。</explain>
      <paraID> 1A605A7</paraID>
      <start>46</start>
      <end>47</end>
      <status>modified</status>
      <modifiedWord>，</modifiedWord>
      <trackRevisions>false</trackRevisions>
    </reviewItem>
    <reviewItem>
      <errorID>f8096141-f259-4182-b519-b4b94ece0022</errorID>
      <errorWord>,</errorWord>
      <group>L1_Format</group>
      <groupName>格式问题</groupName>
      <ability>L2_HalfPunc_CN</ability>
      <abilityName>全半角问题</abilityName>
      <candidateList>
        <item>，</item>
      </candidateList>
      <explain>文本全半角错误。</explain>
      <paraID>7822749F</paraID>
      <start>43</start>
      <end>44</end>
      <status>modified</status>
      <modifiedWord>，</modifiedWord>
      <trackRevisions>false</trackRevisions>
    </reviewItem>
    <reviewItem>
      <errorID>b130576b-d9a7-4cae-bfe6-b70406d130bb</errorID>
      <errorWord>(</errorWord>
      <group>L1_Format</group>
      <groupName>格式问题</groupName>
      <ability>L2_HalfPunc_CN</ability>
      <abilityName>全半角问题</abilityName>
      <candidateList>
        <item>（</item>
      </candidateList>
      <explain>文本全半角错误。</explain>
      <paraID>3270D0BA</paraID>
      <start>21</start>
      <end>22</end>
      <status>modified</status>
      <modifiedWord>（</modifiedWord>
      <trackRevisions>false</trackRevisions>
    </reviewItem>
    <reviewItem>
      <errorID>f086655d-c7be-4083-aa16-b40ee5008df8</errorID>
      <errorWord>)</errorWord>
      <group>L1_Format</group>
      <groupName>格式问题</groupName>
      <ability>L2_HalfPunc_CN</ability>
      <abilityName>全半角问题</abilityName>
      <candidateList>
        <item>）</item>
      </candidateList>
      <explain>文本全半角错误。</explain>
      <paraID>3270D0BA</paraID>
      <start>28</start>
      <end>29</end>
      <status>modified</status>
      <modifiedWord>）</modifiedWord>
      <trackRevisions>false</trackRevisions>
    </reviewItem>
    <reviewItem>
      <errorID>47cd703a-4274-40de-84a9-665b1fa0f545</errorID>
      <errorWord>(</errorWord>
      <group>L1_Format</group>
      <groupName>格式问题</groupName>
      <ability>L2_HalfPunc_CN</ability>
      <abilityName>全半角问题</abilityName>
      <candidateList>
        <item>（</item>
      </candidateList>
      <explain>文本全半角错误。</explain>
      <paraID>3270D0BA</paraID>
      <start>34</start>
      <end>35</end>
      <status>modified</status>
      <modifiedWord>（</modifiedWord>
      <trackRevisions>false</trackRevisions>
    </reviewItem>
    <reviewItem>
      <errorID>03895ecb-32fe-4fb5-8f76-b4046581027b</errorID>
      <errorWord>)</errorWord>
      <group>L1_Format</group>
      <groupName>格式问题</groupName>
      <ability>L2_HalfPunc_CN</ability>
      <abilityName>全半角问题</abilityName>
      <candidateList>
        <item>）</item>
      </candidateList>
      <explain>文本全半角错误。</explain>
      <paraID>3270D0BA</paraID>
      <start>40</start>
      <end>41</end>
      <status>modified</status>
      <modifiedWord>）</modifiedWord>
      <trackRevisions>false</trackRevisions>
    </reviewItem>
    <reviewItem>
      <errorID>05cef7c7-d13d-46ff-8ec7-3f986de24bb6</errorID>
      <errorWord>1940年代</errorWord>
      <group>L1_Knowledge</group>
      <groupName>知识性问题</groupName>
      <ability>L2_Time</ability>
      <abilityName>日期时间</abilityName>
      <candidateList>
        <item>20世纪40年代</item>
      </candidateList>
      <explain>年代表述建议使用世纪+年代的格式。</explain>
      <paraID>4339E018</paraID>
      <start>41</start>
      <end>47</end>
      <status>unmodified</status>
      <modifiedWord/>
      <trackRevisions>false</trackRevisions>
    </reviewItem>
    <reviewItem>
      <errorID>c748a719-da37-46b0-8ceb-5a02e636d7c5</errorID>
      <errorWord>"</errorWord>
      <group>L1_Format</group>
      <groupName>格式问题</groupName>
      <ability>L2_HalfPunc_CN</ability>
      <abilityName>全半角问题</abilityName>
      <candidateList>
        <item>“</item>
      </candidateList>
      <explain>文本全半角错误。</explain>
      <paraID>4339E018</paraID>
      <start>70</start>
      <end>71</end>
      <status>modified</status>
      <modifiedWord>“</modifiedWord>
      <trackRevisions>false</trackRevisions>
    </reviewItem>
    <reviewItem>
      <errorID>0fd1038d-e5d1-48fc-9771-725338ecc375</errorID>
      <errorWord>"</errorWord>
      <group>L1_Format</group>
      <groupName>格式问题</groupName>
      <ability>L2_HalfPunc_CN</ability>
      <abilityName>全半角问题</abilityName>
      <candidateList>
        <item>”</item>
      </candidateList>
      <explain>文本全半角错误。</explain>
      <paraID>4339E018</paraID>
      <start>76</start>
      <end>77</end>
      <status>modified</status>
      <modifiedWord>”</modifiedWord>
      <trackRevisions>false</trackRevisions>
    </reviewItem>
    <reviewItem>
      <errorID>43b76549-9bd0-461f-8efd-34257adb3b73</errorID>
      <errorWord>"</errorWord>
      <group>L1_Format</group>
      <groupName>格式问题</groupName>
      <ability>L2_HalfPunc_CN</ability>
      <abilityName>全半角问题</abilityName>
      <candidateList>
        <item>“</item>
      </candidateList>
      <explain>文本全半角错误。</explain>
      <paraID>613482B3</paraID>
      <start>81</start>
      <end>82</end>
      <status>modified</status>
      <modifiedWord>“</modifiedWord>
      <trackRevisions>false</trackRevisions>
    </reviewItem>
    <reviewItem>
      <errorID>e8cab699-b9f8-409c-a8fa-3809f00a46a7</errorID>
      <errorWord>"</errorWord>
      <group>L1_Format</group>
      <groupName>格式问题</groupName>
      <ability>L2_HalfPunc_CN</ability>
      <abilityName>全半角问题</abilityName>
      <candidateList>
        <item>”</item>
      </candidateList>
      <explain>文本全半角错误。</explain>
      <paraID>613482B3</paraID>
      <start>85</start>
      <end>86</end>
      <status>modified</status>
      <modifiedWord>”</modifiedWord>
      <trackRevisions>false</trackRevisions>
    </reviewItem>
    <reviewItem>
      <errorID>26b445be-634e-49e3-a554-6386fc821a85</errorID>
      <errorWord>"</errorWord>
      <group>L1_Format</group>
      <groupName>格式问题</groupName>
      <ability>L2_HalfPunc_CN</ability>
      <abilityName>全半角问题</abilityName>
      <candidateList>
        <item>“</item>
      </candidateList>
      <explain>文本全半角错误。</explain>
      <paraID>613482B3</paraID>
      <start>102</start>
      <end>103</end>
      <status>modified</status>
      <modifiedWord>“</modifiedWord>
      <trackRevisions>false</trackRevisions>
    </reviewItem>
    <reviewItem>
      <errorID>8ea6945e-c252-4c7d-921e-66d938ff6c2d</errorID>
      <errorWord>"</errorWord>
      <group>L1_Format</group>
      <groupName>格式问题</groupName>
      <ability>L2_HalfPunc_CN</ability>
      <abilityName>全半角问题</abilityName>
      <candidateList>
        <item>”</item>
      </candidateList>
      <explain>文本全半角错误。</explain>
      <paraID>613482B3</paraID>
      <start>106</start>
      <end>107</end>
      <status>modified</status>
      <modifiedWord>”</modifiedWord>
      <trackRevisions>false</trackRevisions>
    </reviewItem>
    <reviewItem>
      <errorID>5fb366db-22d3-4c8c-9571-29fd11211617</errorID>
      <errorWord>"</errorWord>
      <group>L1_Format</group>
      <groupName>格式问题</groupName>
      <ability>L2_HalfPunc_CN</ability>
      <abilityName>全半角问题</abilityName>
      <candidateList>
        <item>“</item>
      </candidateList>
      <explain>文本全半角错误。</explain>
      <paraID>613482B3</paraID>
      <start>124</start>
      <end>125</end>
      <status>modified</status>
      <modifiedWord>“</modifiedWord>
      <trackRevisions>false</trackRevisions>
    </reviewItem>
    <reviewItem>
      <errorID>ca749976-e0ed-4102-901f-0032b4f8b4c2</errorID>
      <errorWord>"</errorWord>
      <group>L1_Format</group>
      <groupName>格式问题</groupName>
      <ability>L2_HalfPunc_CN</ability>
      <abilityName>全半角问题</abilityName>
      <candidateList>
        <item>”</item>
      </candidateList>
      <explain>文本全半角错误。</explain>
      <paraID>613482B3</paraID>
      <start>129</start>
      <end>130</end>
      <status>modified</status>
      <modifiedWord>”</modifiedWord>
      <trackRevisions>false</trackRevisions>
    </reviewItem>
    <reviewItem>
      <errorID>24b5ca57-2421-4678-a790-c5456b0dff9a</errorID>
      <errorWord>"</errorWord>
      <group>L1_Format</group>
      <groupName>格式问题</groupName>
      <ability>L2_HalfPunc_CN</ability>
      <abilityName>全半角问题</abilityName>
      <candidateList>
        <item>“</item>
      </candidateList>
      <explain>文本全半角错误。</explain>
      <paraID>613482B3</paraID>
      <start>138</start>
      <end>139</end>
      <status>modified</status>
      <modifiedWord>“</modifiedWord>
      <trackRevisions>false</trackRevisions>
    </reviewItem>
    <reviewItem>
      <errorID>57830829-6b62-42eb-90f3-72cdf695a82b</errorID>
      <errorWord>"</errorWord>
      <group>L1_Format</group>
      <groupName>格式问题</groupName>
      <ability>L2_HalfPunc_CN</ability>
      <abilityName>全半角问题</abilityName>
      <candidateList>
        <item>”</item>
      </candidateList>
      <explain>文本全半角错误。</explain>
      <paraID>613482B3</paraID>
      <start>143</start>
      <end>144</end>
      <status>modified</status>
      <modifiedWord>”</modifiedWord>
      <trackRevisions>false</trackRevisions>
    </reviewItem>
    <reviewItem>
      <errorID>4344cdb0-1f93-49ef-8628-27a3c22b92fc</errorID>
      <errorWord>"</errorWord>
      <group>L1_Format</group>
      <groupName>格式问题</groupName>
      <ability>L2_HalfPunc_CN</ability>
      <abilityName>全半角问题</abilityName>
      <candidateList>
        <item>“</item>
      </candidateList>
      <explain>文本全半角错误。</explain>
      <paraID>2EA84735</paraID>
      <start>23</start>
      <end>24</end>
      <status>modified</status>
      <modifiedWord>“</modifiedWord>
      <trackRevisions>false</trackRevisions>
    </reviewItem>
    <reviewItem>
      <errorID>45acac63-2b01-40d1-8c96-54b92fc0e6ea</errorID>
      <errorWord>"</errorWord>
      <group>L1_Format</group>
      <groupName>格式问题</groupName>
      <ability>L2_HalfPunc_CN</ability>
      <abilityName>全半角问题</abilityName>
      <candidateList>
        <item>”</item>
      </candidateList>
      <explain>文本全半角错误。</explain>
      <paraID>2EA84735</paraID>
      <start>28</start>
      <end>29</end>
      <status>modified</status>
      <modifiedWord>”</modifiedWord>
      <trackRevisions>false</trackRevisions>
    </reviewItem>
    <reviewItem>
      <errorID>f1f9d834-8011-44d1-bc1c-3318f126846a</errorID>
      <errorWord>"</errorWord>
      <group>L1_Format</group>
      <groupName>格式问题</groupName>
      <ability>L2_HalfPunc_CN</ability>
      <abilityName>全半角问题</abilityName>
      <candidateList>
        <item>“</item>
      </candidateList>
      <explain>文本全半角错误。</explain>
      <paraID>6A740D7A</paraID>
      <start>29</start>
      <end>30</end>
      <status>modified</status>
      <modifiedWord>“</modifiedWord>
      <trackRevisions>false</trackRevisions>
    </reviewItem>
    <reviewItem>
      <errorID>74901c54-b28a-47b1-8b04-7a1d4f8c66d8</errorID>
      <errorWord>"</errorWord>
      <group>L1_Format</group>
      <groupName>格式问题</groupName>
      <ability>L2_HalfPunc_CN</ability>
      <abilityName>全半角问题</abilityName>
      <candidateList>
        <item>”</item>
      </candidateList>
      <explain>文本全半角错误。</explain>
      <paraID>6A740D7A</paraID>
      <start>33</start>
      <end>34</end>
      <status>modified</status>
      <modifiedWord>”</modifiedWord>
      <trackRevisions>false</trackRevisions>
    </reviewItem>
    <reviewItem>
      <errorID>22d204eb-07ac-46dc-b23a-5801e039b34b</errorID>
      <errorWord>"</errorWord>
      <group>L1_Format</group>
      <groupName>格式问题</groupName>
      <ability>L2_HalfPunc_CN</ability>
      <abilityName>全半角问题</abilityName>
      <candidateList>
        <item>“</item>
      </candidateList>
      <explain>文本全半角错误。</explain>
      <paraID>6A740D7A</paraID>
      <start>57</start>
      <end>58</end>
      <status>modified</status>
      <modifiedWord>“</modifiedWord>
      <trackRevisions>false</trackRevisions>
    </reviewItem>
    <reviewItem>
      <errorID>29d5dae9-5d1a-4b68-88f5-3babb98334ee</errorID>
      <errorWord>"</errorWord>
      <group>L1_Format</group>
      <groupName>格式问题</groupName>
      <ability>L2_HalfPunc_CN</ability>
      <abilityName>全半角问题</abilityName>
      <candidateList>
        <item>”</item>
      </candidateList>
      <explain>文本全半角错误。</explain>
      <paraID>6A740D7A</paraID>
      <start>60</start>
      <end>61</end>
      <status>modified</status>
      <modifiedWord>”</modifiedWord>
      <trackRevisions>false</trackRevisions>
    </reviewItem>
    <reviewItem>
      <errorID>1adf8a25-2653-4237-91c0-e1ac6633d751</errorID>
      <errorWord>"</errorWord>
      <group>L1_Format</group>
      <groupName>格式问题</groupName>
      <ability>L2_HalfPunc_CN</ability>
      <abilityName>全半角问题</abilityName>
      <candidateList>
        <item>“</item>
      </candidateList>
      <explain>文本全半角错误。</explain>
      <paraID>6A740D7A</paraID>
      <start>63</start>
      <end>64</end>
      <status>modified</status>
      <modifiedWord>“</modifiedWord>
      <trackRevisions>false</trackRevisions>
    </reviewItem>
    <reviewItem>
      <errorID>20cda0b2-9c9e-4cbe-82af-ac72c43ba63d</errorID>
      <errorWord>"</errorWord>
      <group>L1_Format</group>
      <groupName>格式问题</groupName>
      <ability>L2_HalfPunc_CN</ability>
      <abilityName>全半角问题</abilityName>
      <candidateList>
        <item>”</item>
      </candidateList>
      <explain>文本全半角错误。</explain>
      <paraID>6A740D7A</paraID>
      <start>66</start>
      <end>67</end>
      <status>modified</status>
      <modifiedWord>”</modifiedWord>
      <trackRevisions>false</trackRevisions>
    </reviewItem>
    <reviewItem>
      <errorID>742fe0d1-9183-4843-acc3-b49498f62c36</errorID>
      <errorWord>"</errorWord>
      <group>L1_Format</group>
      <groupName>格式问题</groupName>
      <ability>L2_HalfPunc_CN</ability>
      <abilityName>全半角问题</abilityName>
      <candidateList>
        <item>“</item>
      </candidateList>
      <explain>文本全半角错误。</explain>
      <paraID>6A740D7A</paraID>
      <start>140</start>
      <end>141</end>
      <status>modified</status>
      <modifiedWord>“</modifiedWord>
      <trackRevisions>false</trackRevisions>
    </reviewItem>
    <reviewItem>
      <errorID>5cd40b81-d46e-4180-9a0a-f5bb3de7b996</errorID>
      <errorWord>"</errorWord>
      <group>L1_Format</group>
      <groupName>格式问题</groupName>
      <ability>L2_HalfPunc_CN</ability>
      <abilityName>全半角问题</abilityName>
      <candidateList>
        <item>”</item>
      </candidateList>
      <explain>文本全半角错误。</explain>
      <paraID>6A740D7A</paraID>
      <start>145</start>
      <end>146</end>
      <status>modified</status>
      <modifiedWord>”</modifiedWord>
      <trackRevisions>false</trackRevisions>
    </reviewItem>
    <reviewItem>
      <errorID>09fafefb-f199-4425-b9d2-3dd5869b2db8</errorID>
      <errorWord>"</errorWord>
      <group>L1_Format</group>
      <groupName>格式问题</groupName>
      <ability>L2_HalfPunc_CN</ability>
      <abilityName>全半角问题</abilityName>
      <candidateList>
        <item>“</item>
      </candidateList>
      <explain>文本全半角错误。</explain>
      <paraID>6A740D7A</paraID>
      <start>148</start>
      <end>149</end>
      <status>modified</status>
      <modifiedWord>“</modifiedWord>
      <trackRevisions>false</trackRevisions>
    </reviewItem>
    <reviewItem>
      <errorID>ec600e64-10ea-457c-8ca8-7cb1367de6fc</errorID>
      <errorWord>"</errorWord>
      <group>L1_Format</group>
      <groupName>格式问题</groupName>
      <ability>L2_HalfPunc_CN</ability>
      <abilityName>全半角问题</abilityName>
      <candidateList>
        <item>”</item>
      </candidateList>
      <explain>文本全半角错误。</explain>
      <paraID>6A740D7A</paraID>
      <start>153</start>
      <end>154</end>
      <status>modified</status>
      <modifiedWord>”</modifiedWord>
      <trackRevisions>false</trackRevisions>
    </reviewItem>
    <reviewItem>
      <errorID>04d2a001-d388-4503-858e-c9f3fd658065</errorID>
      <errorWord>"</errorWord>
      <group>L1_Format</group>
      <groupName>格式问题</groupName>
      <ability>L2_HalfPunc_CN</ability>
      <abilityName>全半角问题</abilityName>
      <candidateList>
        <item>“</item>
      </candidateList>
      <explain>文本全半角错误。</explain>
      <paraID>  BA8308</paraID>
      <start>42</start>
      <end>43</end>
      <status>modified</status>
      <modifiedWord>“</modifiedWord>
      <trackRevisions>false</trackRevisions>
    </reviewItem>
    <reviewItem>
      <errorID>c117978c-66f3-421f-81ed-40b906f0d266</errorID>
      <errorWord>"</errorWord>
      <group>L1_Format</group>
      <groupName>格式问题</groupName>
      <ability>L2_HalfPunc_CN</ability>
      <abilityName>全半角问题</abilityName>
      <candidateList>
        <item>”</item>
      </candidateList>
      <explain>文本全半角错误。</explain>
      <paraID>  BA8308</paraID>
      <start>49</start>
      <end>50</end>
      <status>modified</status>
      <modifiedWord>”</modifiedWord>
      <trackRevisions>false</trackRevisions>
    </reviewItem>
    <reviewItem>
      <errorID>6ba966bb-ef7d-4948-8f31-1b409ea64d00</errorID>
      <errorWord>"</errorWord>
      <group>L1_Format</group>
      <groupName>格式问题</groupName>
      <ability>L2_HalfPunc_CN</ability>
      <abilityName>全半角问题</abilityName>
      <candidateList>
        <item>“</item>
      </candidateList>
      <explain>文本全半角错误。</explain>
      <paraID>  BA8308</paraID>
      <start>96</start>
      <end>97</end>
      <status>modified</status>
      <modifiedWord>“</modifiedWord>
      <trackRevisions>false</trackRevisions>
    </reviewItem>
    <reviewItem>
      <errorID>56b043d9-fe8a-4342-b73a-e82295de86e9</errorID>
      <errorWord>"</errorWord>
      <group>L1_Format</group>
      <groupName>格式问题</groupName>
      <ability>L2_HalfPunc_CN</ability>
      <abilityName>全半角问题</abilityName>
      <candidateList>
        <item>”</item>
      </candidateList>
      <explain>文本全半角错误。</explain>
      <paraID>  BA8308</paraID>
      <start>103</start>
      <end>104</end>
      <status>modified</status>
      <modifiedWord>”</modifiedWord>
      <trackRevisions>false</trackRevisions>
    </reviewItem>
    <reviewItem>
      <errorID>a61afc12-5ea0-43b2-81ff-dbb76d2e5b2c</errorID>
      <errorWord>"</errorWord>
      <group>L1_Format</group>
      <groupName>格式问题</groupName>
      <ability>L2_HalfPunc_CN</ability>
      <abilityName>全半角问题</abilityName>
      <candidateList>
        <item>“</item>
      </candidateList>
      <explain>文本全半角错误。</explain>
      <paraID>  BA8308</paraID>
      <start>154</start>
      <end>155</end>
      <status>modified</status>
      <modifiedWord>“</modifiedWord>
      <trackRevisions>false</trackRevisions>
    </reviewItem>
    <reviewItem>
      <errorID>21c21aa4-2aff-40e3-a62e-aa471ae76b03</errorID>
      <errorWord>"</errorWord>
      <group>L1_Format</group>
      <groupName>格式问题</groupName>
      <ability>L2_HalfPunc_CN</ability>
      <abilityName>全半角问题</abilityName>
      <candidateList>
        <item>”</item>
      </candidateList>
      <explain>文本全半角错误。</explain>
      <paraID>  BA8308</paraID>
      <start>162</start>
      <end>163</end>
      <status>modified</status>
      <modifiedWord>”</modifiedWord>
      <trackRevisions>false</trackRevisions>
    </reviewItem>
    <reviewItem>
      <errorID>91fd0f95-0d48-4ce8-a120-a9eb18be4a7b</errorID>
      <errorWord>"</errorWord>
      <group>L1_Format</group>
      <groupName>格式问题</groupName>
      <ability>L2_HalfPunc_CN</ability>
      <abilityName>全半角问题</abilityName>
      <candidateList>
        <item>“</item>
      </candidateList>
      <explain>文本全半角错误。</explain>
      <paraID>17E9D8B8</paraID>
      <start>72</start>
      <end>73</end>
      <status>modified</status>
      <modifiedWord>“</modifiedWord>
      <trackRevisions>false</trackRevisions>
    </reviewItem>
    <reviewItem>
      <errorID>1af43a05-e15f-4f8b-a8bd-beee52616805</errorID>
      <errorWord>"</errorWord>
      <group>L1_Format</group>
      <groupName>格式问题</groupName>
      <ability>L2_HalfPunc_CN</ability>
      <abilityName>全半角问题</abilityName>
      <candidateList>
        <item>”</item>
      </candidateList>
      <explain>文本全半角错误。</explain>
      <paraID>17E9D8B8</paraID>
      <start>75</start>
      <end>76</end>
      <status>modified</status>
      <modifiedWord>”</modifiedWord>
      <trackRevisions>false</trackRevisions>
    </reviewItem>
    <reviewItem>
      <errorID>3b2960f0-a4a4-4ecd-9b11-968ec8038cef</errorID>
      <errorWord>"</errorWord>
      <group>L1_Format</group>
      <groupName>格式问题</groupName>
      <ability>L2_HalfPunc_CN</ability>
      <abilityName>全半角问题</abilityName>
      <candidateList>
        <item>“</item>
      </candidateList>
      <explain>文本全半角错误。</explain>
      <paraID>3E5060FA</paraID>
      <start>54</start>
      <end>55</end>
      <status>modified</status>
      <modifiedWord>“</modifiedWord>
      <trackRevisions>false</trackRevisions>
    </reviewItem>
    <reviewItem>
      <errorID>86f497a7-5601-4949-94bf-66afab21b3e1</errorID>
      <errorWord>"</errorWord>
      <group>L1_Format</group>
      <groupName>格式问题</groupName>
      <ability>L2_HalfPunc_CN</ability>
      <abilityName>全半角问题</abilityName>
      <candidateList>
        <item>”</item>
      </candidateList>
      <explain>文本全半角错误。</explain>
      <paraID>3E5060FA</paraID>
      <start>60</start>
      <end>61</end>
      <status>modified</status>
      <modifiedWord>”</modifiedWord>
      <trackRevisions>false</trackRevisions>
    </reviewItem>
    <reviewItem>
      <errorID>24e5e021-f8d2-4405-9381-7e1e505d77d7</errorID>
      <errorWord>,</errorWord>
      <group>L1_Format</group>
      <groupName>格式问题</groupName>
      <ability>L2_HalfPunc_CN</ability>
      <abilityName>全半角问题</abilityName>
      <candidateList>
        <item>，</item>
      </candidateList>
      <explain>文本全半角错误。</explain>
      <paraID>1D82A707</paraID>
      <start>23</start>
      <end>24</end>
      <status>modified</status>
      <modifiedWord>，</modifiedWord>
      <trackRevisions>false</trackRevisions>
    </reviewItem>
    <reviewItem>
      <errorID>c9f5e412-968c-48af-bc50-0a8c2c8ef59c</errorID>
      <errorWord>,</errorWord>
      <group>L1_Format</group>
      <groupName>格式问题</groupName>
      <ability>L2_HalfPunc_CN</ability>
      <abilityName>全半角问题</abilityName>
      <candidateList>
        <item>，</item>
      </candidateList>
      <explain>文本全半角错误。</explain>
      <paraID>1D82A707</paraID>
      <start>32</start>
      <end>33</end>
      <status>modified</status>
      <modifiedWord>，</modifiedWord>
      <trackRevisions>false</trackRevisions>
    </reviewItem>
    <reviewItem>
      <errorID>87ed8c8e-bb7a-4e90-883f-5d32c1bcac37</errorID>
      <errorWord>,</errorWord>
      <group>L1_Format</group>
      <groupName>格式问题</groupName>
      <ability>L2_HalfPunc_CN</ability>
      <abilityName>全半角问题</abilityName>
      <candidateList>
        <item>，</item>
      </candidateList>
      <explain>文本全半角错误。</explain>
      <paraID>1D82A707</paraID>
      <start>41</start>
      <end>42</end>
      <status>modified</status>
      <modifiedWord>，</modifiedWord>
      <trackRevisions>false</trackRevisions>
    </reviewItem>
    <reviewItem>
      <errorID>cf02ce9d-e435-4353-80a7-19eca56772f1</errorID>
      <errorWord>"</errorWord>
      <group>L1_Format</group>
      <groupName>格式问题</groupName>
      <ability>L2_HalfPunc_CN</ability>
      <abilityName>全半角问题</abilityName>
      <candidateList>
        <item>“</item>
      </candidateList>
      <explain>文本全半角错误。</explain>
      <paraID>5F2FBC7F</paraID>
      <start>38</start>
      <end>39</end>
      <status>modified</status>
      <modifiedWord>“</modifiedWord>
      <trackRevisions>false</trackRevisions>
    </reviewItem>
    <reviewItem>
      <errorID>686e4e52-efbc-46ca-95a0-a20466e6d824</errorID>
      <errorWord>"</errorWord>
      <group>L1_Format</group>
      <groupName>格式问题</groupName>
      <ability>L2_HalfPunc_CN</ability>
      <abilityName>全半角问题</abilityName>
      <candidateList>
        <item>”</item>
      </candidateList>
      <explain>文本全半角错误。</explain>
      <paraID>5F2FBC7F</paraID>
      <start>45</start>
      <end>46</end>
      <status>modified</status>
      <modifiedWord>”</modifiedWord>
      <trackRevisions>false</trackRevisions>
    </reviewItem>
    <reviewItem>
      <errorID>835a71ba-58b2-4cf6-9817-cd83f5fb7c03</errorID>
      <errorWord>(</errorWord>
      <group>L1_Format</group>
      <groupName>格式问题</groupName>
      <ability>L2_HalfPunc_CN</ability>
      <abilityName>全半角问题</abilityName>
      <candidateList>
        <item>（</item>
      </candidateList>
      <explain>文本全半角错误。</explain>
      <paraID>1B27AF12</paraID>
      <start>20</start>
      <end>21</end>
      <status>modified</status>
      <modifiedWord>（</modifiedWord>
      <trackRevisions>false</trackRevisions>
    </reviewItem>
    <reviewItem>
      <errorID>51d29e6d-9943-4f27-b244-f5885a7717c3</errorID>
      <errorWord>)</errorWord>
      <group>L1_Format</group>
      <groupName>格式问题</groupName>
      <ability>L2_HalfPunc_CN</ability>
      <abilityName>全半角问题</abilityName>
      <candidateList>
        <item>）</item>
      </candidateList>
      <explain>文本全半角错误。</explain>
      <paraID>1B27AF12</paraID>
      <start>28</start>
      <end>29</end>
      <status>modified</status>
      <modifiedWord>）</modifiedWord>
      <trackRevisions>false</trackRevisions>
    </reviewItem>
    <reviewItem>
      <errorID>9513fbb7-a2e4-47e1-918d-8a07f7ea2d74</errorID>
      <errorWord>(</errorWord>
      <group>L1_Format</group>
      <groupName>格式问题</groupName>
      <ability>L2_HalfPunc_CN</ability>
      <abilityName>全半角问题</abilityName>
      <candidateList>
        <item>（</item>
      </candidateList>
      <explain>文本全半角错误。</explain>
      <paraID>1B27AF12</paraID>
      <start>35</start>
      <end>36</end>
      <status>modified</status>
      <modifiedWord>（</modifiedWord>
      <trackRevisions>false</trackRevisions>
    </reviewItem>
    <reviewItem>
      <errorID>c85da903-ae1e-4463-8cbd-19bae66a1213</errorID>
      <errorWord>)</errorWord>
      <group>L1_Format</group>
      <groupName>格式问题</groupName>
      <ability>L2_HalfPunc_CN</ability>
      <abilityName>全半角问题</abilityName>
      <candidateList>
        <item>）</item>
      </candidateList>
      <explain>文本全半角错误。</explain>
      <paraID>1B27AF12</paraID>
      <start>41</start>
      <end>42</end>
      <status>modified</status>
      <modifiedWord>）</modifiedWord>
      <trackRevisions>false</trackRevisions>
    </reviewItem>
    <reviewItem>
      <errorID>36ac4cd8-f91f-4e71-9159-47b3c3e45a28</errorID>
      <errorWord>1930年代</errorWord>
      <group>L1_Knowledge</group>
      <groupName>知识性问题</groupName>
      <ability>L2_Time</ability>
      <abilityName>日期时间</abilityName>
      <candidateList>
        <item>20世纪30年代</item>
      </candidateList>
      <explain>年代表述建议使用世纪+年代的格式。</explain>
      <paraID> 4151CF8</paraID>
      <start>39</start>
      <end>45</end>
      <status>unmodified</status>
      <modifiedWord/>
      <trackRevisions>false</trackRevisions>
    </reviewItem>
    <reviewItem>
      <errorID>c740394b-8927-4e63-abfe-42efb8cdcbd1</errorID>
      <errorWord>"</errorWord>
      <group>L1_Format</group>
      <groupName>格式问题</groupName>
      <ability>L2_HalfPunc_CN</ability>
      <abilityName>全半角问题</abilityName>
      <candidateList>
        <item>“</item>
      </candidateList>
      <explain>文本全半角错误。</explain>
      <paraID>5225C552</paraID>
      <start>54</start>
      <end>55</end>
      <status>modified</status>
      <modifiedWord>“</modifiedWord>
      <trackRevisions>false</trackRevisions>
    </reviewItem>
    <reviewItem>
      <errorID>e1f4a555-bd58-4139-8669-1a24f0caa4cb</errorID>
      <errorWord>"</errorWord>
      <group>L1_Format</group>
      <groupName>格式问题</groupName>
      <ability>L2_HalfPunc_CN</ability>
      <abilityName>全半角问题</abilityName>
      <candidateList>
        <item>”</item>
      </candidateList>
      <explain>文本全半角错误。</explain>
      <paraID>5225C552</paraID>
      <start>57</start>
      <end>58</end>
      <status>modified</status>
      <modifiedWord>”</modifiedWord>
      <trackRevisions>false</trackRevisions>
    </reviewItem>
    <reviewItem>
      <errorID>19d8d2df-3048-410f-8581-0efb76dcc74a</errorID>
      <errorWord>"</errorWord>
      <group>L1_Format</group>
      <groupName>格式问题</groupName>
      <ability>L2_HalfPunc_CN</ability>
      <abilityName>全半角问题</abilityName>
      <candidateList>
        <item>“</item>
      </candidateList>
      <explain>文本全半角错误。</explain>
      <paraID>5225C552</paraID>
      <start>107</start>
      <end>108</end>
      <status>modified</status>
      <modifiedWord>“</modifiedWord>
      <trackRevisions>false</trackRevisions>
    </reviewItem>
    <reviewItem>
      <errorID>3f649b92-6396-4c56-9cf3-340d554a1727</errorID>
      <errorWord>"</errorWord>
      <group>L1_Format</group>
      <groupName>格式问题</groupName>
      <ability>L2_HalfPunc_CN</ability>
      <abilityName>全半角问题</abilityName>
      <candidateList>
        <item>”</item>
      </candidateList>
      <explain>文本全半角错误。</explain>
      <paraID>5225C552</paraID>
      <start>112</start>
      <end>113</end>
      <status>modified</status>
      <modifiedWord>”</modifiedWord>
      <trackRevisions>false</trackRevisions>
    </reviewItem>
    <reviewItem>
      <errorID>8212f912-dddc-4055-baf0-5f148c190e08</errorID>
      <errorWord>"</errorWord>
      <group>L1_Format</group>
      <groupName>格式问题</groupName>
      <ability>L2_HalfPunc_CN</ability>
      <abilityName>全半角问题</abilityName>
      <candidateList>
        <item>“</item>
      </candidateList>
      <explain>文本全半角错误。</explain>
      <paraID>5225C552</paraID>
      <start>139</start>
      <end>140</end>
      <status>modified</status>
      <modifiedWord>“</modifiedWord>
      <trackRevisions>false</trackRevisions>
    </reviewItem>
    <reviewItem>
      <errorID>1d7c4571-7269-4dcc-93ec-6f4b32a163d2</errorID>
      <errorWord>"</errorWord>
      <group>L1_Format</group>
      <groupName>格式问题</groupName>
      <ability>L2_HalfPunc_CN</ability>
      <abilityName>全半角问题</abilityName>
      <candidateList>
        <item>”</item>
      </candidateList>
      <explain>文本全半角错误。</explain>
      <paraID>5225C552</paraID>
      <start>144</start>
      <end>145</end>
      <status>modified</status>
      <modifiedWord>”</modifiedWord>
      <trackRevisions>false</trackRevisions>
    </reviewItem>
    <reviewItem>
      <errorID>7d0bb51f-83b7-4fe2-a88b-86bd10c986cf</errorID>
      <errorWord>"</errorWord>
      <group>L1_Format</group>
      <groupName>格式问题</groupName>
      <ability>L2_HalfPunc_CN</ability>
      <abilityName>全半角问题</abilityName>
      <candidateList>
        <item>“</item>
      </candidateList>
      <explain>文本全半角错误。</explain>
      <paraID>5225C552</paraID>
      <start>165</start>
      <end>166</end>
      <status>modified</status>
      <modifiedWord>“</modifiedWord>
      <trackRevisions>false</trackRevisions>
    </reviewItem>
    <reviewItem>
      <errorID>ba378cc7-d7cc-41fc-a45a-74d33cff877a</errorID>
      <errorWord>"</errorWord>
      <group>L1_Format</group>
      <groupName>格式问题</groupName>
      <ability>L2_HalfPunc_CN</ability>
      <abilityName>全半角问题</abilityName>
      <candidateList>
        <item>”</item>
      </candidateList>
      <explain>文本全半角错误。</explain>
      <paraID>5225C552</paraID>
      <start>167</start>
      <end>168</end>
      <status>modified</status>
      <modifiedWord>”</modifiedWord>
      <trackRevisions>false</trackRevisions>
    </reviewItem>
    <reviewItem>
      <errorID>69121aff-53dd-4bf3-9304-7f59a99bb32e</errorID>
      <errorWord>"</errorWord>
      <group>L1_Format</group>
      <groupName>格式问题</groupName>
      <ability>L2_HalfPunc_CN</ability>
      <abilityName>全半角问题</abilityName>
      <candidateList>
        <item>“</item>
      </candidateList>
      <explain>文本全半角错误。</explain>
      <paraID>6ABB1FBC</paraID>
      <start>64</start>
      <end>65</end>
      <status>modified</status>
      <modifiedWord>“</modifiedWord>
      <trackRevisions>false</trackRevisions>
    </reviewItem>
    <reviewItem>
      <errorID>a7b1f62b-ca77-4841-9cdb-a502b5e36897</errorID>
      <errorWord>"</errorWord>
      <group>L1_Format</group>
      <groupName>格式问题</groupName>
      <ability>L2_HalfPunc_CN</ability>
      <abilityName>全半角问题</abilityName>
      <candidateList>
        <item>”</item>
      </candidateList>
      <explain>文本全半角错误。</explain>
      <paraID>6ABB1FBC</paraID>
      <start>69</start>
      <end>70</end>
      <status>modified</status>
      <modifiedWord>”</modifiedWord>
      <trackRevisions>false</trackRevisions>
    </reviewItem>
    <reviewItem>
      <errorID>e909b0d8-bfc1-498c-8e21-c755182bee96</errorID>
      <errorWord>"</errorWord>
      <group>L1_Format</group>
      <groupName>格式问题</groupName>
      <ability>L2_HalfPunc_CN</ability>
      <abilityName>全半角问题</abilityName>
      <candidateList>
        <item>“</item>
      </candidateList>
      <explain>文本全半角错误。</explain>
      <paraID>6ABB1FBC</paraID>
      <start>101</start>
      <end>102</end>
      <status>modified</status>
      <modifiedWord>“</modifiedWord>
      <trackRevisions>false</trackRevisions>
    </reviewItem>
    <reviewItem>
      <errorID>7a39c554-1ce7-41ef-8c76-9a959c98015a</errorID>
      <errorWord>"</errorWord>
      <group>L1_Format</group>
      <groupName>格式问题</groupName>
      <ability>L2_HalfPunc_CN</ability>
      <abilityName>全半角问题</abilityName>
      <candidateList>
        <item>”</item>
      </candidateList>
      <explain>文本全半角错误。</explain>
      <paraID>6ABB1FBC</paraID>
      <start>106</start>
      <end>107</end>
      <status>modified</status>
      <modifiedWord>”</modifiedWord>
      <trackRevisions>false</trackRevisions>
    </reviewItem>
    <reviewItem>
      <errorID>7e0f30aa-fe6b-4a64-99a1-5ba574c49751</errorID>
      <errorWord>"</errorWord>
      <group>L1_Format</group>
      <groupName>格式问题</groupName>
      <ability>L2_HalfPunc_CN</ability>
      <abilityName>全半角问题</abilityName>
      <candidateList>
        <item>“</item>
      </candidateList>
      <explain>文本全半角错误。</explain>
      <paraID>47268BBC</paraID>
      <start>35</start>
      <end>36</end>
      <status>modified</status>
      <modifiedWord>“</modifiedWord>
      <trackRevisions>false</trackRevisions>
    </reviewItem>
    <reviewItem>
      <errorID>1c0fb080-922e-4a9d-96cf-a770c752d850</errorID>
      <errorWord>"</errorWord>
      <group>L1_Format</group>
      <groupName>格式问题</groupName>
      <ability>L2_HalfPunc_CN</ability>
      <abilityName>全半角问题</abilityName>
      <candidateList>
        <item>”</item>
      </candidateList>
      <explain>文本全半角错误。</explain>
      <paraID>47268BBC</paraID>
      <start>37</start>
      <end>38</end>
      <status>modified</status>
      <modifiedWord>”</modifiedWord>
      <trackRevisions>false</trackRevisions>
    </reviewItem>
    <reviewItem>
      <errorID>88e0cbdd-d862-4ae1-a45f-b30a1e72bd63</errorID>
      <errorWord>"</errorWord>
      <group>L1_Format</group>
      <groupName>格式问题</groupName>
      <ability>L2_HalfPunc_CN</ability>
      <abilityName>全半角问题</abilityName>
      <candidateList>
        <item>“</item>
      </candidateList>
      <explain>文本全半角错误。</explain>
      <paraID>47268BBC</paraID>
      <start>63</start>
      <end>64</end>
      <status>modified</status>
      <modifiedWord>“</modifiedWord>
      <trackRevisions>false</trackRevisions>
    </reviewItem>
    <reviewItem>
      <errorID>0c67a7b6-c5db-482b-a261-388de87a353f</errorID>
      <errorWord>"</errorWord>
      <group>L1_Format</group>
      <groupName>格式问题</groupName>
      <ability>L2_HalfPunc_CN</ability>
      <abilityName>全半角问题</abilityName>
      <candidateList>
        <item>”</item>
      </candidateList>
      <explain>文本全半角错误。</explain>
      <paraID>47268BBC</paraID>
      <start>65</start>
      <end>66</end>
      <status>modified</status>
      <modifiedWord>”</modifiedWord>
      <trackRevisions>false</trackRevisions>
    </reviewItem>
    <reviewItem>
      <errorID>750914ba-6555-4cca-a899-dadcb5ed5c14</errorID>
      <errorWord>"</errorWord>
      <group>L1_Format</group>
      <groupName>格式问题</groupName>
      <ability>L2_HalfPunc_CN</ability>
      <abilityName>全半角问题</abilityName>
      <candidateList>
        <item>“</item>
      </candidateList>
      <explain>文本全半角错误。</explain>
      <paraID>47268BBC</paraID>
      <start>100</start>
      <end>101</end>
      <status>modified</status>
      <modifiedWord>“</modifiedWord>
      <trackRevisions>false</trackRevisions>
    </reviewItem>
    <reviewItem>
      <errorID>c8e75f1a-7b2d-41a7-a76c-c32154f65e5e</errorID>
      <errorWord>"</errorWord>
      <group>L1_Format</group>
      <groupName>格式问题</groupName>
      <ability>L2_HalfPunc_CN</ability>
      <abilityName>全半角问题</abilityName>
      <candidateList>
        <item>”</item>
      </candidateList>
      <explain>文本全半角错误。</explain>
      <paraID>47268BBC</paraID>
      <start>105</start>
      <end>106</end>
      <status>modified</status>
      <modifiedWord>”</modifiedWord>
      <trackRevisions>false</trackRevisions>
    </reviewItem>
    <reviewItem>
      <errorID>8f6c35c2-67de-4f96-8de7-6018a164c2fa</errorID>
      <errorWord>"</errorWord>
      <group>L1_Format</group>
      <groupName>格式问题</groupName>
      <ability>L2_HalfPunc_CN</ability>
      <abilityName>全半角问题</abilityName>
      <candidateList>
        <item>“</item>
      </candidateList>
      <explain>文本全半角错误。</explain>
      <paraID>47268BBC</paraID>
      <start>117</start>
      <end>118</end>
      <status>modified</status>
      <modifiedWord>“</modifiedWord>
      <trackRevisions>false</trackRevisions>
    </reviewItem>
    <reviewItem>
      <errorID>849cbe93-9aa0-474f-b9b8-4a7c4677144a</errorID>
      <errorWord>"</errorWord>
      <group>L1_Format</group>
      <groupName>格式问题</groupName>
      <ability>L2_HalfPunc_CN</ability>
      <abilityName>全半角问题</abilityName>
      <candidateList>
        <item>”</item>
      </candidateList>
      <explain>文本全半角错误。</explain>
      <paraID>47268BBC</paraID>
      <start>121</start>
      <end>122</end>
      <status>modified</status>
      <modifiedWord>”</modifiedWord>
      <trackRevisions>false</trackRevisions>
    </reviewItem>
    <reviewItem>
      <errorID>695a45ca-adea-410f-9610-a1d8c55c7650</errorID>
      <errorWord>"</errorWord>
      <group>L1_Format</group>
      <groupName>格式问题</groupName>
      <ability>L2_HalfPunc_CN</ability>
      <abilityName>全半角问题</abilityName>
      <candidateList>
        <item>“</item>
      </candidateList>
      <explain>文本全半角错误。</explain>
      <paraID>47268BBC</paraID>
      <start>127</start>
      <end>128</end>
      <status>modified</status>
      <modifiedWord>“</modifiedWord>
      <trackRevisions>false</trackRevisions>
    </reviewItem>
    <reviewItem>
      <errorID>21f321bb-67a4-4932-a03d-93dd1189ff87</errorID>
      <errorWord>"</errorWord>
      <group>L1_Format</group>
      <groupName>格式问题</groupName>
      <ability>L2_HalfPunc_CN</ability>
      <abilityName>全半角问题</abilityName>
      <candidateList>
        <item>”</item>
      </candidateList>
      <explain>文本全半角错误。</explain>
      <paraID>47268BBC</paraID>
      <start>129</start>
      <end>130</end>
      <status>modified</status>
      <modifiedWord>”</modifiedWord>
      <trackRevisions>false</trackRevisions>
    </reviewItem>
    <reviewItem>
      <errorID>de83e868-d52d-4c25-a1d5-96b579723f64</errorID>
      <errorWord>1950年代</errorWord>
      <group>L1_Knowledge</group>
      <groupName>知识性问题</groupName>
      <ability>L2_Time</ability>
      <abilityName>日期时间</abilityName>
      <candidateList>
        <item>20世纪50年代</item>
      </candidateList>
      <explain>年代表述建议使用世纪+年代的格式。</explain>
      <paraID>35B59637</paraID>
      <start>27</start>
      <end>33</end>
      <status>unmodified</status>
      <modifiedWord/>
      <trackRevisions>false</trackRevisions>
    </reviewItem>
    <reviewItem>
      <errorID>340003c6-fe6c-4f26-be92-914759e4988d</errorID>
      <errorWord>"</errorWord>
      <group>L1_Format</group>
      <groupName>格式问题</groupName>
      <ability>L2_HalfPunc_CN</ability>
      <abilityName>全半角问题</abilityName>
      <candidateList>
        <item>“</item>
      </candidateList>
      <explain>文本全半角错误。</explain>
      <paraID>35B59637</paraID>
      <start>80</start>
      <end>81</end>
      <status>modified</status>
      <modifiedWord>“</modifiedWord>
      <trackRevisions>false</trackRevisions>
    </reviewItem>
    <reviewItem>
      <errorID>ec7e60ab-7323-44d0-b68d-befbab347ba3</errorID>
      <errorWord>"</errorWord>
      <group>L1_Format</group>
      <groupName>格式问题</groupName>
      <ability>L2_HalfPunc_CN</ability>
      <abilityName>全半角问题</abilityName>
      <candidateList>
        <item>”</item>
      </candidateList>
      <explain>文本全半角错误。</explain>
      <paraID>35B59637</paraID>
      <start>87</start>
      <end>88</end>
      <status>modified</status>
      <modifiedWord>”</modifiedWord>
      <trackRevisions>false</trackRevisions>
    </reviewItem>
    <reviewItem>
      <errorID>5d6da91f-c7f3-4241-a087-ba185e0a991a</errorID>
      <errorWord>"</errorWord>
      <group>L1_Format</group>
      <groupName>格式问题</groupName>
      <ability>L2_HalfPunc_CN</ability>
      <abilityName>全半角问题</abilityName>
      <candidateList>
        <item>“</item>
      </candidateList>
      <explain>文本全半角错误。</explain>
      <paraID>35B59637</paraID>
      <start>109</start>
      <end>110</end>
      <status>modified</status>
      <modifiedWord>“</modifiedWord>
      <trackRevisions>false</trackRevisions>
    </reviewItem>
    <reviewItem>
      <errorID>79d7689d-f5fe-4729-82c3-168df424a419</errorID>
      <errorWord>"</errorWord>
      <group>L1_Format</group>
      <groupName>格式问题</groupName>
      <ability>L2_HalfPunc_CN</ability>
      <abilityName>全半角问题</abilityName>
      <candidateList>
        <item>”</item>
      </candidateList>
      <explain>文本全半角错误。</explain>
      <paraID>35B59637</paraID>
      <start>114</start>
      <end>115</end>
      <status>modified</status>
      <modifiedWord>”</modifiedWord>
      <trackRevisions>false</trackRevisions>
    </reviewItem>
    <reviewItem>
      <errorID>f44d8b01-3dc8-496d-9baa-35f0c5e882df</errorID>
      <errorWord>1950年代</errorWord>
      <group>L1_Knowledge</group>
      <groupName>知识性问题</groupName>
      <ability>L2_Time</ability>
      <abilityName>日期时间</abilityName>
      <candidateList>
        <item>20世纪50年代</item>
      </candidateList>
      <explain>年代表述建议使用世纪+年代的格式。</explain>
      <paraID>49B5060F</paraID>
      <start>16</start>
      <end>22</end>
      <status>unmodified</status>
      <modifiedWord/>
      <trackRevisions>false</trackRevisions>
    </reviewItem>
    <reviewItem>
      <errorID>b2bf87dd-ddd6-4b62-b722-df24a97e85d3</errorID>
      <errorWord>"</errorWord>
      <group>L1_Format</group>
      <groupName>格式问题</groupName>
      <ability>L2_HalfPunc_CN</ability>
      <abilityName>全半角问题</abilityName>
      <candidateList>
        <item>“</item>
      </candidateList>
      <explain>文本全半角错误。</explain>
      <paraID>49B5060F</paraID>
      <start>57</start>
      <end>58</end>
      <status>modified</status>
      <modifiedWord>“</modifiedWord>
      <trackRevisions>false</trackRevisions>
    </reviewItem>
    <reviewItem>
      <errorID>b02be43c-e02d-463f-9d09-866a7ab44928</errorID>
      <errorWord>"</errorWord>
      <group>L1_Format</group>
      <groupName>格式问题</groupName>
      <ability>L2_HalfPunc_CN</ability>
      <abilityName>全半角问题</abilityName>
      <candidateList>
        <item>”</item>
      </candidateList>
      <explain>文本全半角错误。</explain>
      <paraID>49B5060F</paraID>
      <start>60</start>
      <end>61</end>
      <status>modified</status>
      <modifiedWord>”</modifiedWord>
      <trackRevisions>false</trackRevisions>
    </reviewItem>
    <reviewItem>
      <errorID>8458f8fa-22ac-4e57-9bf5-998857902908</errorID>
      <errorWord>"</errorWord>
      <group>L1_Format</group>
      <groupName>格式问题</groupName>
      <ability>L2_HalfPunc_CN</ability>
      <abilityName>全半角问题</abilityName>
      <candidateList>
        <item>“</item>
      </candidateList>
      <explain>文本全半角错误。</explain>
      <paraID>49B5060F</paraID>
      <start>77</start>
      <end>78</end>
      <status>modified</status>
      <modifiedWord>“</modifiedWord>
      <trackRevisions>false</trackRevisions>
    </reviewItem>
    <reviewItem>
      <errorID>c773cb85-db4f-4135-8e88-3bf375f33746</errorID>
      <errorWord>"</errorWord>
      <group>L1_Format</group>
      <groupName>格式问题</groupName>
      <ability>L2_HalfPunc_CN</ability>
      <abilityName>全半角问题</abilityName>
      <candidateList>
        <item>”</item>
      </candidateList>
      <explain>文本全半角错误。</explain>
      <paraID>49B5060F</paraID>
      <start>80</start>
      <end>81</end>
      <status>modified</status>
      <modifiedWord>”</modifiedWord>
      <trackRevisions>false</trackRevisions>
    </reviewItem>
    <reviewItem>
      <errorID>dea53262-ae8b-4e3a-95e0-e47087070ed7</errorID>
      <errorWord>"</errorWord>
      <group>L1_Format</group>
      <groupName>格式问题</groupName>
      <ability>L2_HalfPunc_CN</ability>
      <abilityName>全半角问题</abilityName>
      <candidateList>
        <item>“</item>
      </candidateList>
      <explain>文本全半角错误。</explain>
      <paraID>49B5060F</paraID>
      <start>139</start>
      <end>140</end>
      <status>modified</status>
      <modifiedWord>“</modifiedWord>
      <trackRevisions>false</trackRevisions>
    </reviewItem>
    <reviewItem>
      <errorID>7f1a836b-7839-4c2c-8b8b-6ee810aeda30</errorID>
      <errorWord>"</errorWord>
      <group>L1_Format</group>
      <groupName>格式问题</groupName>
      <ability>L2_HalfPunc_CN</ability>
      <abilityName>全半角问题</abilityName>
      <candidateList>
        <item>”</item>
      </candidateList>
      <explain>文本全半角错误。</explain>
      <paraID>49B5060F</paraID>
      <start>146</start>
      <end>147</end>
      <status>modified</status>
      <modifiedWord>”</modifiedWord>
      <trackRevisions>false</trackRevisions>
    </reviewItem>
    <reviewItem>
      <errorID>054c8e82-aa53-4729-9c87-11f53fb109aa</errorID>
      <errorWord>"</errorWord>
      <group>L1_Format</group>
      <groupName>格式问题</groupName>
      <ability>L2_HalfPunc_CN</ability>
      <abilityName>全半角问题</abilityName>
      <candidateList>
        <item>“</item>
      </candidateList>
      <explain>文本全半角错误。</explain>
      <paraID>49B5060F</paraID>
      <start>148</start>
      <end>149</end>
      <status>modified</status>
      <modifiedWord>“</modifiedWord>
      <trackRevisions>false</trackRevisions>
    </reviewItem>
    <reviewItem>
      <errorID>aa95f437-abd1-4190-8503-f645cb40404e</errorID>
      <errorWord>"</errorWord>
      <group>L1_Format</group>
      <groupName>格式问题</groupName>
      <ability>L2_HalfPunc_CN</ability>
      <abilityName>全半角问题</abilityName>
      <candidateList>
        <item>”</item>
      </candidateList>
      <explain>文本全半角错误。</explain>
      <paraID>49B5060F</paraID>
      <start>153</start>
      <end>154</end>
      <status>modified</status>
      <modifiedWord>”</modifiedWord>
      <trackRevisions>false</trackRevisions>
    </reviewItem>
    <reviewItem>
      <errorID>04d45e1f-688d-4385-a8c2-fea1ad4e0fc3</errorID>
      <errorWord>"</errorWord>
      <group>L1_Format</group>
      <groupName>格式问题</groupName>
      <ability>L2_HalfPunc_CN</ability>
      <abilityName>全半角问题</abilityName>
      <candidateList>
        <item>“</item>
      </candidateList>
      <explain>文本全半角错误。</explain>
      <paraID>49B5060F</paraID>
      <start>166</start>
      <end>167</end>
      <status>modified</status>
      <modifiedWord>“</modifiedWord>
      <trackRevisions>false</trackRevisions>
    </reviewItem>
    <reviewItem>
      <errorID>98d2db1b-ada7-40b1-9954-28d94eee43e1</errorID>
      <errorWord>"</errorWord>
      <group>L1_Format</group>
      <groupName>格式问题</groupName>
      <ability>L2_HalfPunc_CN</ability>
      <abilityName>全半角问题</abilityName>
      <candidateList>
        <item>”</item>
      </candidateList>
      <explain>文本全半角错误。</explain>
      <paraID>49B5060F</paraID>
      <start>172</start>
      <end>173</end>
      <status>modified</status>
      <modifiedWord>”</modifiedWord>
      <trackRevisions>false</trackRevisions>
    </reviewItem>
    <reviewItem>
      <errorID>3655588f-2b9d-4453-a9f1-4b13ef9d5b57</errorID>
      <errorWord>"</errorWord>
      <group>L1_Format</group>
      <groupName>格式问题</groupName>
      <ability>L2_HalfPunc_CN</ability>
      <abilityName>全半角问题</abilityName>
      <candidateList>
        <item>“</item>
      </candidateList>
      <explain>文本全半角错误。</explain>
      <paraID>775ADE4E</paraID>
      <start>89</start>
      <end>90</end>
      <status>modified</status>
      <modifiedWord>“</modifiedWord>
      <trackRevisions>false</trackRevisions>
    </reviewItem>
    <reviewItem>
      <errorID>4842e95a-2c4c-4e78-af81-2f8a1322b8da</errorID>
      <errorWord>"</errorWord>
      <group>L1_Format</group>
      <groupName>格式问题</groupName>
      <ability>L2_HalfPunc_CN</ability>
      <abilityName>全半角问题</abilityName>
      <candidateList>
        <item>”</item>
      </candidateList>
      <explain>文本全半角错误。</explain>
      <paraID>775ADE4E</paraID>
      <start>96</start>
      <end>97</end>
      <status>modified</status>
      <modifiedWord>”</modifiedWord>
      <trackRevisions>false</trackRevisions>
    </reviewItem>
    <reviewItem>
      <errorID>cc92d3fa-c040-4679-ae3a-184f0143db4b</errorID>
      <errorWord>布鲁施</errorWord>
      <group>L1_Word</group>
      <groupName>字词问题</groupName>
      <ability>L2_Typo</ability>
      <abilityName>字词错误</abilityName>
      <candidateList>
        <item>布鲁斯</item>
      </candidateList>
      <explain/>
      <paraID>7A8978A2</paraID>
      <start>39</start>
      <end>42</end>
      <status>unmodified</status>
      <modifiedWord/>
      <trackRevisions>false</trackRevisions>
    </reviewItem>
    <reviewItem>
      <errorID>73de220f-66b7-4d29-8bae-dad35d82c9af</errorID>
      <errorWord>"</errorWord>
      <group>L1_Format</group>
      <groupName>格式问题</groupName>
      <ability>L2_HalfPunc_CN</ability>
      <abilityName>全半角问题</abilityName>
      <candidateList>
        <item>“</item>
      </candidateList>
      <explain>文本全半角错误。</explain>
      <paraID>66056F9F</paraID>
      <start>59</start>
      <end>60</end>
      <status>modified</status>
      <modifiedWord>“</modifiedWord>
      <trackRevisions>false</trackRevisions>
    </reviewItem>
    <reviewItem>
      <errorID>5031aef2-ce4a-4f7a-a062-584347e430eb</errorID>
      <errorWord>"</errorWord>
      <group>L1_Format</group>
      <groupName>格式问题</groupName>
      <ability>L2_HalfPunc_CN</ability>
      <abilityName>全半角问题</abilityName>
      <candidateList>
        <item>”</item>
      </candidateList>
      <explain>文本全半角错误。</explain>
      <paraID>66056F9F</paraID>
      <start>64</start>
      <end>65</end>
      <status>modified</status>
      <modifiedWord>”</modifiedWord>
      <trackRevisions>false</trackRevisions>
    </reviewItem>
    <reviewItem>
      <errorID>147ba031-af10-44e1-8eec-a0c3cbff7bac</errorID>
      <errorWord>"</errorWord>
      <group>L1_Format</group>
      <groupName>格式问题</groupName>
      <ability>L2_HalfPunc_CN</ability>
      <abilityName>全半角问题</abilityName>
      <candidateList>
        <item>“</item>
      </candidateList>
      <explain>文本全半角错误。</explain>
      <paraID>66056F9F</paraID>
      <start>136</start>
      <end>137</end>
      <status>modified</status>
      <modifiedWord>“</modifiedWord>
      <trackRevisions>false</trackRevisions>
    </reviewItem>
    <reviewItem>
      <errorID>8ff6513b-5428-45dd-a95d-37e032525184</errorID>
      <errorWord>"</errorWord>
      <group>L1_Format</group>
      <groupName>格式问题</groupName>
      <ability>L2_HalfPunc_CN</ability>
      <abilityName>全半角问题</abilityName>
      <candidateList>
        <item>”</item>
      </candidateList>
      <explain>文本全半角错误。</explain>
      <paraID>66056F9F</paraID>
      <start>142</start>
      <end>143</end>
      <status>modified</status>
      <modifiedWord>”</modifiedWord>
      <trackRevisions>false</trackRevisions>
    </reviewItem>
    <reviewItem>
      <errorID>915b4825-d439-4400-9318-60f0a9c73cb6</errorID>
      <errorWord>"</errorWord>
      <group>L1_Format</group>
      <groupName>格式问题</groupName>
      <ability>L2_HalfPunc_CN</ability>
      <abilityName>全半角问题</abilityName>
      <candidateList>
        <item>“</item>
      </candidateList>
      <explain>文本全半角错误。</explain>
      <paraID>66056F9F</paraID>
      <start>148</start>
      <end>149</end>
      <status>modified</status>
      <modifiedWord>“</modifiedWord>
      <trackRevisions>false</trackRevisions>
    </reviewItem>
    <reviewItem>
      <errorID>a206b2d5-e58a-4b33-be76-bdfe2ecb6499</errorID>
      <errorWord>"</errorWord>
      <group>L1_Format</group>
      <groupName>格式问题</groupName>
      <ability>L2_HalfPunc_CN</ability>
      <abilityName>全半角问题</abilityName>
      <candidateList>
        <item>”</item>
      </candidateList>
      <explain>文本全半角错误。</explain>
      <paraID>66056F9F</paraID>
      <start>154</start>
      <end>155</end>
      <status>modified</status>
      <modifiedWord>”</modifiedWord>
      <trackRevisions>false</trackRevisions>
    </reviewItem>
    <reviewItem>
      <errorID>ade89148-bd81-4687-9750-95d6a6beeb7a</errorID>
      <errorWord>"</errorWord>
      <group>L1_Format</group>
      <groupName>格式问题</groupName>
      <ability>L2_HalfPunc_CN</ability>
      <abilityName>全半角问题</abilityName>
      <candidateList>
        <item>“</item>
      </candidateList>
      <explain>文本全半角错误。</explain>
      <paraID>66056F9F</paraID>
      <start>182</start>
      <end>183</end>
      <status>modified</status>
      <modifiedWord>“</modifiedWord>
      <trackRevisions>false</trackRevisions>
    </reviewItem>
    <reviewItem>
      <errorID>01d6e5ff-30cf-46dc-8cf0-ad4c056c2c71</errorID>
      <errorWord>"</errorWord>
      <group>L1_Format</group>
      <groupName>格式问题</groupName>
      <ability>L2_HalfPunc_CN</ability>
      <abilityName>全半角问题</abilityName>
      <candidateList>
        <item>”</item>
      </candidateList>
      <explain>文本全半角错误。</explain>
      <paraID>66056F9F</paraID>
      <start>187</start>
      <end>188</end>
      <status>modified</status>
      <modifiedWord>”</modifiedWord>
      <trackRevisions>false</trackRevisions>
    </reviewItem>
    <reviewItem>
      <errorID>0dcc0c54-10e5-4134-bc7c-c25447dbf859</errorID>
      <errorWord>"</errorWord>
      <group>L1_Format</group>
      <groupName>格式问题</groupName>
      <ability>L2_HalfPunc_CN</ability>
      <abilityName>全半角问题</abilityName>
      <candidateList>
        <item>“</item>
      </candidateList>
      <explain>文本全半角错误。</explain>
      <paraID>66056F9F</paraID>
      <start>191</start>
      <end>192</end>
      <status>modified</status>
      <modifiedWord>“</modifiedWord>
      <trackRevisions>false</trackRevisions>
    </reviewItem>
    <reviewItem>
      <errorID>ed147e8a-aa5a-433d-bfe8-f8b85f5f4125</errorID>
      <errorWord>"</errorWord>
      <group>L1_Format</group>
      <groupName>格式问题</groupName>
      <ability>L2_HalfPunc_CN</ability>
      <abilityName>全半角问题</abilityName>
      <candidateList>
        <item>”</item>
      </candidateList>
      <explain>文本全半角错误。</explain>
      <paraID>66056F9F</paraID>
      <start>197</start>
      <end>198</end>
      <status>modified</status>
      <modifiedWord>”</modifiedWord>
      <trackRevisions>false</trackRevisions>
    </reviewItem>
    <reviewItem>
      <errorID>44bb15df-07fb-4282-b380-ad9c54b773bb</errorID>
      <errorWord>"</errorWord>
      <group>L1_Format</group>
      <groupName>格式问题</groupName>
      <ability>L2_HalfPunc_CN</ability>
      <abilityName>全半角问题</abilityName>
      <candidateList>
        <item>“</item>
      </candidateList>
      <explain>文本全半角错误。</explain>
      <paraID>66056F9F</paraID>
      <start>207</start>
      <end>208</end>
      <status>modified</status>
      <modifiedWord>“</modifiedWord>
      <trackRevisions>false</trackRevisions>
    </reviewItem>
    <reviewItem>
      <errorID>01e34a7f-e1bf-4118-9340-9380e67aa52b</errorID>
      <errorWord>"</errorWord>
      <group>L1_Format</group>
      <groupName>格式问题</groupName>
      <ability>L2_HalfPunc_CN</ability>
      <abilityName>全半角问题</abilityName>
      <candidateList>
        <item>”</item>
      </candidateList>
      <explain>文本全半角错误。</explain>
      <paraID>66056F9F</paraID>
      <start>211</start>
      <end>212</end>
      <status>modified</status>
      <modifiedWord>”</modifiedWord>
      <trackRevisions>false</trackRevisions>
    </reviewItem>
    <reviewItem>
      <errorID>f322f2db-4682-4ec5-abf5-99b2ad540fc5</errorID>
      <errorWord>"</errorWord>
      <group>L1_Format</group>
      <groupName>格式问题</groupName>
      <ability>L2_HalfPunc_CN</ability>
      <abilityName>全半角问题</abilityName>
      <candidateList>
        <item>“</item>
      </candidateList>
      <explain>文本全半角错误。</explain>
      <paraID>66056F9F</paraID>
      <start>215</start>
      <end>216</end>
      <status>modified</status>
      <modifiedWord>“</modifiedWord>
      <trackRevisions>false</trackRevisions>
    </reviewItem>
    <reviewItem>
      <errorID>707885a0-3c9d-4059-aadf-fc827c3d742a</errorID>
      <errorWord>"</errorWord>
      <group>L1_Format</group>
      <groupName>格式问题</groupName>
      <ability>L2_HalfPunc_CN</ability>
      <abilityName>全半角问题</abilityName>
      <candidateList>
        <item>”</item>
      </candidateList>
      <explain>文本全半角错误。</explain>
      <paraID>66056F9F</paraID>
      <start>220</start>
      <end>221</end>
      <status>modified</status>
      <modifiedWord>”</modifiedWord>
      <trackRevisions>false</trackRevisions>
    </reviewItem>
    <reviewItem>
      <errorID>4514c875-e6ea-4cbe-b7b0-7ff5f9e253e4</errorID>
      <errorWord>"</errorWord>
      <group>L1_Format</group>
      <groupName>格式问题</groupName>
      <ability>L2_HalfPunc_CN</ability>
      <abilityName>全半角问题</abilityName>
      <candidateList>
        <item>“</item>
      </candidateList>
      <explain>文本全半角错误。</explain>
      <paraID>66056F9F</paraID>
      <start>229</start>
      <end>230</end>
      <status>modified</status>
      <modifiedWord>“</modifiedWord>
      <trackRevisions>false</trackRevisions>
    </reviewItem>
    <reviewItem>
      <errorID>31e84e8c-dbf1-478a-b32a-5367f0c7c1bd</errorID>
      <errorWord>"</errorWord>
      <group>L1_Format</group>
      <groupName>格式问题</groupName>
      <ability>L2_HalfPunc_CN</ability>
      <abilityName>全半角问题</abilityName>
      <candidateList>
        <item>”</item>
      </candidateList>
      <explain>文本全半角错误。</explain>
      <paraID>66056F9F</paraID>
      <start>232</start>
      <end>233</end>
      <status>modified</status>
      <modifiedWord>”</modifiedWord>
      <trackRevisions>false</trackRevisions>
    </reviewItem>
    <reviewItem>
      <errorID>08e4ec53-2be4-45b5-a65b-f91c5536df5a</errorID>
      <errorWord>"</errorWord>
      <group>L1_Format</group>
      <groupName>格式问题</groupName>
      <ability>L2_HalfPunc_CN</ability>
      <abilityName>全半角问题</abilityName>
      <candidateList>
        <item>“</item>
      </candidateList>
      <explain>文本全半角错误。</explain>
      <paraID>66056F9F</paraID>
      <start>252</start>
      <end>253</end>
      <status>modified</status>
      <modifiedWord>“</modifiedWord>
      <trackRevisions>false</trackRevisions>
    </reviewItem>
    <reviewItem>
      <errorID>f9978d65-caf6-406d-a020-235252314d82</errorID>
      <errorWord>"</errorWord>
      <group>L1_Format</group>
      <groupName>格式问题</groupName>
      <ability>L2_HalfPunc_CN</ability>
      <abilityName>全半角问题</abilityName>
      <candidateList>
        <item>”</item>
      </candidateList>
      <explain>文本全半角错误。</explain>
      <paraID>66056F9F</paraID>
      <start>257</start>
      <end>258</end>
      <status>modified</status>
      <modifiedWord>”</modifiedWord>
      <trackRevisions>false</trackRevisions>
    </reviewItem>
    <reviewItem>
      <errorID>d8b72bac-d6d6-4abe-8cb8-23534adafe57</errorID>
      <errorWord>"</errorWord>
      <group>L1_Format</group>
      <groupName>格式问题</groupName>
      <ability>L2_HalfPunc_CN</ability>
      <abilityName>全半角问题</abilityName>
      <candidateList>
        <item>“</item>
      </candidateList>
      <explain>文本全半角错误。</explain>
      <paraID>66056F9F</paraID>
      <start>296</start>
      <end>297</end>
      <status>modified</status>
      <modifiedWord>“</modifiedWord>
      <trackRevisions>false</trackRevisions>
    </reviewItem>
    <reviewItem>
      <errorID>d929c0e7-3184-491c-bcab-94af769f2b2e</errorID>
      <errorWord>"</errorWord>
      <group>L1_Format</group>
      <groupName>格式问题</groupName>
      <ability>L2_HalfPunc_CN</ability>
      <abilityName>全半角问题</abilityName>
      <candidateList>
        <item>”</item>
      </candidateList>
      <explain>文本全半角错误。</explain>
      <paraID>66056F9F</paraID>
      <start>301</start>
      <end>302</end>
      <status>modified</status>
      <modifiedWord>”</modifiedWord>
      <trackRevisions>false</trackRevisions>
    </reviewItem>
    <reviewItem>
      <errorID>2ffb5621-335f-4ad5-8689-8a9701ea07a9</errorID>
      <errorWord>,</errorWord>
      <group>L1_Format</group>
      <groupName>格式问题</groupName>
      <ability>L2_HalfPunc_CN</ability>
      <abilityName>全半角问题</abilityName>
      <candidateList>
        <item>，</item>
      </candidateList>
      <explain>文本全半角错误。</explain>
      <paraID>1AB8B9AF</paraID>
      <start>23</start>
      <end>24</end>
      <status>modified</status>
      <modifiedWord>，</modifiedWord>
      <trackRevisions>false</trackRevisions>
    </reviewItem>
    <reviewItem>
      <errorID>be1f0fc6-37c4-4193-aab2-21094811c771</errorID>
      <errorWord>,</errorWord>
      <group>L1_Format</group>
      <groupName>格式问题</groupName>
      <ability>L2_HalfPunc_CN</ability>
      <abilityName>全半角问题</abilityName>
      <candidateList>
        <item>，</item>
      </candidateList>
      <explain>文本全半角错误。</explain>
      <paraID>1AB8B9AF</paraID>
      <start>32</start>
      <end>33</end>
      <status>modified</status>
      <modifiedWord>，</modifiedWord>
      <trackRevisions>false</trackRevisions>
    </reviewItem>
    <reviewItem>
      <errorID>af445e84-ed46-4725-a308-d0f02f2765f9</errorID>
      <errorWord>(</errorWord>
      <group>L1_Format</group>
      <groupName>格式问题</groupName>
      <ability>L2_HalfPunc_CN</ability>
      <abilityName>全半角问题</abilityName>
      <candidateList>
        <item>（</item>
      </candidateList>
      <explain>文本全半角错误。</explain>
      <paraID>1AB8B9AF</paraID>
      <start>37</start>
      <end>38</end>
      <status>modified</status>
      <modifiedWord>（</modifiedWord>
      <trackRevisions>false</trackRevisions>
    </reviewItem>
    <reviewItem>
      <errorID>38a74358-4307-4abc-8fa4-c926fb287bb3</errorID>
      <errorWord>)</errorWord>
      <group>L1_Format</group>
      <groupName>格式问题</groupName>
      <ability>L2_HalfPunc_CN</ability>
      <abilityName>全半角问题</abilityName>
      <candidateList>
        <item>）</item>
      </candidateList>
      <explain>文本全半角错误。</explain>
      <paraID>1AB8B9AF</paraID>
      <start>43</start>
      <end>44</end>
      <status>modified</status>
      <modifiedWord>）</modifiedWord>
      <trackRevisions>false</trackRevisions>
    </reviewItem>
    <reviewItem>
      <errorID>f3d6f4f7-fa06-4afc-b723-f8167b2d3cf5</errorID>
      <errorWord>,</errorWord>
      <group>L1_Format</group>
      <groupName>格式问题</groupName>
      <ability>L2_HalfPunc_CN</ability>
      <abilityName>全半角问题</abilityName>
      <candidateList>
        <item>，</item>
      </candidateList>
      <explain>文本全半角错误。</explain>
      <paraID>1AB8B9AF</paraID>
      <start>52</start>
      <end>53</end>
      <status>modified</status>
      <modifiedWord>，</modifiedWord>
      <trackRevisions>false</trackRevisions>
    </reviewItem>
    <reviewItem>
      <errorID>9c1d0d2b-3d50-48b0-9eda-e761e111f37d</errorID>
      <errorWord>,</errorWord>
      <group>L1_Format</group>
      <groupName>格式问题</groupName>
      <ability>L2_HalfPunc_CN</ability>
      <abilityName>全半角问题</abilityName>
      <candidateList>
        <item>，</item>
      </candidateList>
      <explain>文本全半角错误。</explain>
      <paraID>5E10B11E</paraID>
      <start>38</start>
      <end>39</end>
      <status>modified</status>
      <modifiedWord>，</modifiedWord>
      <trackRevisions>false</trackRevisions>
    </reviewItem>
    <reviewItem>
      <errorID>206fdaa2-5da4-4e32-8f3c-2561b105e00e</errorID>
      <errorWord>(</errorWord>
      <group>L1_Format</group>
      <groupName>格式问题</groupName>
      <ability>L2_HalfPunc_CN</ability>
      <abilityName>全半角问题</abilityName>
      <candidateList>
        <item>（</item>
      </candidateList>
      <explain>文本全半角错误。</explain>
      <paraID>469D28B1</paraID>
      <start>19</start>
      <end>20</end>
      <status>modified</status>
      <modifiedWord>（</modifiedWord>
      <trackRevisions>false</trackRevisions>
    </reviewItem>
    <reviewItem>
      <errorID>eaed4f8d-a82a-40fb-b54e-6d24f5c916cd</errorID>
      <errorWord>)</errorWord>
      <group>L1_Format</group>
      <groupName>格式问题</groupName>
      <ability>L2_HalfPunc_CN</ability>
      <abilityName>全半角问题</abilityName>
      <candidateList>
        <item>）</item>
      </candidateList>
      <explain>文本全半角错误。</explain>
      <paraID>469D28B1</paraID>
      <start>23</start>
      <end>24</end>
      <status>modified</status>
      <modifiedWord>）</modifiedWord>
      <trackRevisions>false</trackRevisions>
    </reviewItem>
    <reviewItem>
      <errorID>6284430f-efc1-4248-9cdb-d6d77e504187</errorID>
      <errorWord>(</errorWord>
      <group>L1_Format</group>
      <groupName>格式问题</groupName>
      <ability>L2_HalfPunc_CN</ability>
      <abilityName>全半角问题</abilityName>
      <candidateList>
        <item>（</item>
      </candidateList>
      <explain>文本全半角错误。</explain>
      <paraID>469D28B1</paraID>
      <start>29</start>
      <end>30</end>
      <status>modified</status>
      <modifiedWord>（</modifiedWord>
      <trackRevisions>false</trackRevisions>
    </reviewItem>
    <reviewItem>
      <errorID>f900fdab-c692-462b-9535-dde9e45d9561</errorID>
      <errorWord>)</errorWord>
      <group>L1_Format</group>
      <groupName>格式问题</groupName>
      <ability>L2_HalfPunc_CN</ability>
      <abilityName>全半角问题</abilityName>
      <candidateList>
        <item>）</item>
      </candidateList>
      <explain>文本全半角错误。</explain>
      <paraID>469D28B1</paraID>
      <start>32</start>
      <end>33</end>
      <status>modified</status>
      <modifiedWord>）</modifiedWord>
      <trackRevisions>false</trackRevisions>
    </reviewItem>
    <reviewItem>
      <errorID>f7178d3e-c32e-4d18-b2cd-d5dff7974851</errorID>
      <errorWord>(</errorWord>
      <group>L1_Format</group>
      <groupName>格式问题</groupName>
      <ability>L2_HalfPunc_CN</ability>
      <abilityName>全半角问题</abilityName>
      <candidateList>
        <item>（</item>
      </candidateList>
      <explain>文本全半角错误。</explain>
      <paraID>469D28B1</paraID>
      <start>38</start>
      <end>39</end>
      <status>modified</status>
      <modifiedWord>（</modifiedWord>
      <trackRevisions>false</trackRevisions>
    </reviewItem>
    <reviewItem>
      <errorID>3af614ad-0de5-4f38-96b7-3b30d478b564</errorID>
      <errorWord>)</errorWord>
      <group>L1_Format</group>
      <groupName>格式问题</groupName>
      <ability>L2_HalfPunc_CN</ability>
      <abilityName>全半角问题</abilityName>
      <candidateList>
        <item>）</item>
      </candidateList>
      <explain>文本全半角错误。</explain>
      <paraID>469D28B1</paraID>
      <start>44</start>
      <end>45</end>
      <status>modified</status>
      <modifiedWord>）</modifiedWord>
      <trackRevisions>false</trackRevisions>
    </reviewItem>
    <reviewItem>
      <errorID>f050219a-4307-4d14-a602-13a6a150dcd6</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72D18FB9</paraID>
      <start>42</start>
      <end>43</end>
      <status>modified</status>
      <modifiedWord>—</modifiedWord>
      <trackRevisions>false</trackRevisions>
    </reviewItem>
    <reviewItem>
      <errorID>4922a30e-a0b2-490f-819f-df211c8246e3</errorID>
      <errorWord>"</errorWord>
      <group>L1_Format</group>
      <groupName>格式问题</groupName>
      <ability>L2_HalfPunc_CN</ability>
      <abilityName>全半角问题</abilityName>
      <candidateList>
        <item>“</item>
      </candidateList>
      <explain>文本全半角错误。</explain>
      <paraID>26B50193</paraID>
      <start>45</start>
      <end>46</end>
      <status>modified</status>
      <modifiedWord>“</modifiedWord>
      <trackRevisions>false</trackRevisions>
    </reviewItem>
    <reviewItem>
      <errorID>439151cf-c988-4380-89d1-a62d2e9cefab</errorID>
      <errorWord>"</errorWord>
      <group>L1_Format</group>
      <groupName>格式问题</groupName>
      <ability>L2_HalfPunc_CN</ability>
      <abilityName>全半角问题</abilityName>
      <candidateList>
        <item>”</item>
      </candidateList>
      <explain>文本全半角错误。</explain>
      <paraID>26B50193</paraID>
      <start>51</start>
      <end>52</end>
      <status>modified</status>
      <modifiedWord>”</modifiedWord>
      <trackRevisions>false</trackRevisions>
    </reviewItem>
    <reviewItem>
      <errorID>1d4037b8-c27c-4fcc-9524-60d081ea6356</errorID>
      <errorWord>"</errorWord>
      <group>L1_Format</group>
      <groupName>格式问题</groupName>
      <ability>L2_HalfPunc_CN</ability>
      <abilityName>全半角问题</abilityName>
      <candidateList>
        <item>“</item>
      </candidateList>
      <explain>文本全半角错误。</explain>
      <paraID>26B50193</paraID>
      <start>132</start>
      <end>133</end>
      <status>modified</status>
      <modifiedWord>“</modifiedWord>
      <trackRevisions>false</trackRevisions>
    </reviewItem>
    <reviewItem>
      <errorID>8f76b580-a9ab-4ded-8f28-8b374e46064e</errorID>
      <errorWord>"</errorWord>
      <group>L1_Format</group>
      <groupName>格式问题</groupName>
      <ability>L2_HalfPunc_CN</ability>
      <abilityName>全半角问题</abilityName>
      <candidateList>
        <item>”</item>
      </candidateList>
      <explain>文本全半角错误。</explain>
      <paraID>26B50193</paraID>
      <start>135</start>
      <end>136</end>
      <status>modified</status>
      <modifiedWord>”</modifiedWord>
      <trackRevisions>false</trackRevisions>
    </reviewItem>
    <reviewItem>
      <errorID>b083a3da-101a-458b-a5dc-d5b6b532f931</errorID>
      <errorWord>"</errorWord>
      <group>L1_Format</group>
      <groupName>格式问题</groupName>
      <ability>L2_HalfPunc_CN</ability>
      <abilityName>全半角问题</abilityName>
      <candidateList>
        <item>“</item>
      </candidateList>
      <explain>文本全半角错误。</explain>
      <paraID>26B50193</paraID>
      <start>159</start>
      <end>160</end>
      <status>modified</status>
      <modifiedWord>“</modifiedWord>
      <trackRevisions>false</trackRevisions>
    </reviewItem>
    <reviewItem>
      <errorID>234f7380-d34a-4898-8830-747e621ae2d8</errorID>
      <errorWord>"</errorWord>
      <group>L1_Format</group>
      <groupName>格式问题</groupName>
      <ability>L2_HalfPunc_CN</ability>
      <abilityName>全半角问题</abilityName>
      <candidateList>
        <item>”</item>
      </candidateList>
      <explain>文本全半角错误。</explain>
      <paraID>26B50193</paraID>
      <start>165</start>
      <end>166</end>
      <status>modified</status>
      <modifiedWord>”</modifiedWord>
      <trackRevisions>false</trackRevisions>
    </reviewItem>
    <reviewItem>
      <errorID>436d57b2-8a9a-47ca-b5d3-c486cf5d2665</errorID>
      <errorWord>"</errorWord>
      <group>L1_Format</group>
      <groupName>格式问题</groupName>
      <ability>L2_HalfPunc_CN</ability>
      <abilityName>全半角问题</abilityName>
      <candidateList>
        <item>“</item>
      </candidateList>
      <explain>文本全半角错误。</explain>
      <paraID>26B50193</paraID>
      <start>184</start>
      <end>185</end>
      <status>modified</status>
      <modifiedWord>“</modifiedWord>
      <trackRevisions>false</trackRevisions>
    </reviewItem>
    <reviewItem>
      <errorID>dc321f85-4ac4-465b-ae2e-dbb2f1321522</errorID>
      <errorWord>"</errorWord>
      <group>L1_Format</group>
      <groupName>格式问题</groupName>
      <ability>L2_HalfPunc_CN</ability>
      <abilityName>全半角问题</abilityName>
      <candidateList>
        <item>”</item>
      </candidateList>
      <explain>文本全半角错误。</explain>
      <paraID>26B50193</paraID>
      <start>187</start>
      <end>188</end>
      <status>modified</status>
      <modifiedWord>”</modifiedWord>
      <trackRevisions>false</trackRevisions>
    </reviewItem>
    <reviewItem>
      <errorID>276ccce9-5c33-4169-8e16-1463a4eabba0</errorID>
      <errorWord>"</errorWord>
      <group>L1_Format</group>
      <groupName>格式问题</groupName>
      <ability>L2_HalfPunc_CN</ability>
      <abilityName>全半角问题</abilityName>
      <candidateList>
        <item>“</item>
      </candidateList>
      <explain>文本全半角错误。</explain>
      <paraID>26B50193</paraID>
      <start>210</start>
      <end>211</end>
      <status>modified</status>
      <modifiedWord>“</modifiedWord>
      <trackRevisions>false</trackRevisions>
    </reviewItem>
    <reviewItem>
      <errorID>07f3a942-b64f-47f7-a042-05a7db4d1635</errorID>
      <errorWord>"</errorWord>
      <group>L1_Format</group>
      <groupName>格式问题</groupName>
      <ability>L2_HalfPunc_CN</ability>
      <abilityName>全半角问题</abilityName>
      <candidateList>
        <item>”</item>
      </candidateList>
      <explain>文本全半角错误。</explain>
      <paraID>26B50193</paraID>
      <start>213</start>
      <end>214</end>
      <status>modified</status>
      <modifiedWord>”</modifiedWord>
      <trackRevisions>false</trackRevisions>
    </reviewItem>
    <reviewItem>
      <errorID>6e62d5ff-b836-46e4-b984-317b7f38ad05</errorID>
      <errorWord>"</errorWord>
      <group>L1_Format</group>
      <groupName>格式问题</groupName>
      <ability>L2_HalfPunc_CN</ability>
      <abilityName>全半角问题</abilityName>
      <candidateList>
        <item>“</item>
      </candidateList>
      <explain>文本全半角错误。</explain>
      <paraID>47CC8E82</paraID>
      <start>99</start>
      <end>100</end>
      <status>modified</status>
      <modifiedWord>“</modifiedWord>
      <trackRevisions>false</trackRevisions>
    </reviewItem>
    <reviewItem>
      <errorID>4027a9ff-fd44-48ec-969b-ce93ee95db49</errorID>
      <errorWord>"</errorWord>
      <group>L1_Format</group>
      <groupName>格式问题</groupName>
      <ability>L2_HalfPunc_CN</ability>
      <abilityName>全半角问题</abilityName>
      <candidateList>
        <item>”</item>
      </candidateList>
      <explain>文本全半角错误。</explain>
      <paraID>47CC8E82</paraID>
      <start>104</start>
      <end>105</end>
      <status>modified</status>
      <modifiedWord>”</modifiedWord>
      <trackRevisions>false</trackRevisions>
    </reviewItem>
    <reviewItem>
      <errorID>e04e0056-d449-47ac-a9cc-5a07ea14e484</errorID>
      <errorWord>"</errorWord>
      <group>L1_Format</group>
      <groupName>格式问题</groupName>
      <ability>L2_HalfPunc_CN</ability>
      <abilityName>全半角问题</abilityName>
      <candidateList>
        <item>“</item>
      </candidateList>
      <explain>文本全半角错误。</explain>
      <paraID>47CC8E82</paraID>
      <start>106</start>
      <end>107</end>
      <status>modified</status>
      <modifiedWord>“</modifiedWord>
      <trackRevisions>false</trackRevisions>
    </reviewItem>
    <reviewItem>
      <errorID>466130bb-a7b2-4127-80e5-053749b6ea60</errorID>
      <errorWord>"</errorWord>
      <group>L1_Format</group>
      <groupName>格式问题</groupName>
      <ability>L2_HalfPunc_CN</ability>
      <abilityName>全半角问题</abilityName>
      <candidateList>
        <item>”</item>
      </candidateList>
      <explain>文本全半角错误。</explain>
      <paraID>47CC8E82</paraID>
      <start>111</start>
      <end>112</end>
      <status>modified</status>
      <modifiedWord>”</modifiedWord>
      <trackRevisions>false</trackRevisions>
    </reviewItem>
    <reviewItem>
      <errorID>0c5a36bf-492a-4ee7-81ea-4db4f3c68a1d</errorID>
      <errorWord>"</errorWord>
      <group>L1_Format</group>
      <groupName>格式问题</groupName>
      <ability>L2_HalfPunc_CN</ability>
      <abilityName>全半角问题</abilityName>
      <candidateList>
        <item>“</item>
      </candidateList>
      <explain>文本全半角错误。</explain>
      <paraID>6D7AA535</paraID>
      <start>83</start>
      <end>84</end>
      <status>modified</status>
      <modifiedWord>“</modifiedWord>
      <trackRevisions>false</trackRevisions>
    </reviewItem>
    <reviewItem>
      <errorID>d3e3b3c9-b29b-4ec5-a700-75a09a69735b</errorID>
      <errorWord>"</errorWord>
      <group>L1_Format</group>
      <groupName>格式问题</groupName>
      <ability>L2_HalfPunc_CN</ability>
      <abilityName>全半角问题</abilityName>
      <candidateList>
        <item>”</item>
      </candidateList>
      <explain>文本全半角错误。</explain>
      <paraID>6D7AA535</paraID>
      <start>88</start>
      <end>89</end>
      <status>modified</status>
      <modifiedWord>”</modifiedWord>
      <trackRevisions>false</trackRevisions>
    </reviewItem>
    <reviewItem>
      <errorID>5b0aa3ac-5d07-4007-970a-9ba16de3254a</errorID>
      <errorWord>"</errorWord>
      <group>L1_Format</group>
      <groupName>格式问题</groupName>
      <ability>L2_HalfPunc_CN</ability>
      <abilityName>全半角问题</abilityName>
      <candidateList>
        <item>“</item>
      </candidateList>
      <explain>文本全半角错误。</explain>
      <paraID>6D7AA535</paraID>
      <start>170</start>
      <end>171</end>
      <status>modified</status>
      <modifiedWord>“</modifiedWord>
      <trackRevisions>false</trackRevisions>
    </reviewItem>
    <reviewItem>
      <errorID>e584821d-88e8-47a5-b369-b3c657861a3c</errorID>
      <errorWord>"</errorWord>
      <group>L1_Format</group>
      <groupName>格式问题</groupName>
      <ability>L2_HalfPunc_CN</ability>
      <abilityName>全半角问题</abilityName>
      <candidateList>
        <item>”</item>
      </candidateList>
      <explain>文本全半角错误。</explain>
      <paraID>6D7AA535</paraID>
      <start>178</start>
      <end>179</end>
      <status>modified</status>
      <modifiedWord>”</modifiedWord>
      <trackRevisions>false</trackRevisions>
    </reviewItem>
    <reviewItem>
      <errorID>ab3f62e6-0514-4b53-8924-d401cf81dc9f</errorID>
      <errorWord>-</errorWord>
      <group>L1_Format</group>
      <groupName>格式问题</groupName>
      <ability>L2_HalfPunc_CN</ability>
      <abilityName>全半角问题</abilityName>
      <candidateList>
        <item>－</item>
      </candidateList>
      <explain>文本全半角错误。</explain>
      <paraID>6D7AA535</paraID>
      <start>193</start>
      <end>194</end>
      <status>modified</status>
      <modifiedWord>－</modifiedWord>
      <trackRevisions>false</trackRevisions>
    </reviewItem>
    <reviewItem>
      <errorID>9cac2e40-ee89-432f-8819-d4a7dd9d0cac</errorID>
      <errorWord>"</errorWord>
      <group>L1_Format</group>
      <groupName>格式问题</groupName>
      <ability>L2_HalfPunc_CN</ability>
      <abilityName>全半角问题</abilityName>
      <candidateList>
        <item>“</item>
      </candidateList>
      <explain>文本全半角错误。</explain>
      <paraID>3D83FE47</paraID>
      <start>59</start>
      <end>60</end>
      <status>modified</status>
      <modifiedWord>“</modifiedWord>
      <trackRevisions>false</trackRevisions>
    </reviewItem>
    <reviewItem>
      <errorID>dc131550-16f8-4746-8d65-720f506b208c</errorID>
      <errorWord>"</errorWord>
      <group>L1_Format</group>
      <groupName>格式问题</groupName>
      <ability>L2_HalfPunc_CN</ability>
      <abilityName>全半角问题</abilityName>
      <candidateList>
        <item>”</item>
      </candidateList>
      <explain>文本全半角错误。</explain>
      <paraID>3D83FE47</paraID>
      <start>65</start>
      <end>66</end>
      <status>modified</status>
      <modifiedWord>”</modifiedWord>
      <trackRevisions>false</trackRevisions>
    </reviewItem>
    <reviewItem>
      <errorID>90968ef0-2489-4e92-8c7e-1c1b322a7377</errorID>
      <errorWord>"</errorWord>
      <group>L1_Format</group>
      <groupName>格式问题</groupName>
      <ability>L2_HalfPunc_CN</ability>
      <abilityName>全半角问题</abilityName>
      <candidateList>
        <item>“</item>
      </candidateList>
      <explain>文本全半角错误。</explain>
      <paraID>3D83FE47</paraID>
      <start>82</start>
      <end>83</end>
      <status>modified</status>
      <modifiedWord>“</modifiedWord>
      <trackRevisions>false</trackRevisions>
    </reviewItem>
    <reviewItem>
      <errorID>360b55d8-5e25-4f28-8a65-c9f0316fe127</errorID>
      <errorWord>"</errorWord>
      <group>L1_Format</group>
      <groupName>格式问题</groupName>
      <ability>L2_HalfPunc_CN</ability>
      <abilityName>全半角问题</abilityName>
      <candidateList>
        <item>”</item>
      </candidateList>
      <explain>文本全半角错误。</explain>
      <paraID>3D83FE47</paraID>
      <start>88</start>
      <end>89</end>
      <status>modified</status>
      <modifiedWord>”</modifiedWord>
      <trackRevisions>false</trackRevisions>
    </reviewItem>
    <reviewItem>
      <errorID>8cf4f970-73f4-4f8b-8d67-4fe0a0782979</errorID>
      <errorWord>"</errorWord>
      <group>L1_Format</group>
      <groupName>格式问题</groupName>
      <ability>L2_HalfPunc_CN</ability>
      <abilityName>全半角问题</abilityName>
      <candidateList>
        <item>“</item>
      </candidateList>
      <explain>文本全半角错误。</explain>
      <paraID>5C5E4179</paraID>
      <start>25</start>
      <end>26</end>
      <status>modified</status>
      <modifiedWord>“</modifiedWord>
      <trackRevisions>false</trackRevisions>
    </reviewItem>
    <reviewItem>
      <errorID>adc9809f-7507-4e26-a823-52815c665f3c</errorID>
      <errorWord>"</errorWord>
      <group>L1_Format</group>
      <groupName>格式问题</groupName>
      <ability>L2_HalfPunc_CN</ability>
      <abilityName>全半角问题</abilityName>
      <candidateList>
        <item>”</item>
      </candidateList>
      <explain>文本全半角错误。</explain>
      <paraID>5C5E4179</paraID>
      <start>31</start>
      <end>32</end>
      <status>modified</status>
      <modifiedWord>”</modifiedWord>
      <trackRevisions>false</trackRevisions>
    </reviewItem>
    <reviewItem>
      <errorID>ebc72c4e-a76d-457a-bd61-823c99c9d79d</errorID>
      <errorWord>"</errorWord>
      <group>L1_Format</group>
      <groupName>格式问题</groupName>
      <ability>L2_HalfPunc_CN</ability>
      <abilityName>全半角问题</abilityName>
      <candidateList>
        <item>“</item>
      </candidateList>
      <explain>文本全半角错误。</explain>
      <paraID>5C5E4179</paraID>
      <start>105</start>
      <end>106</end>
      <status>modified</status>
      <modifiedWord>“</modifiedWord>
      <trackRevisions>false</trackRevisions>
    </reviewItem>
    <reviewItem>
      <errorID>26664435-a69b-4838-86ba-a07caf591f19</errorID>
      <errorWord>"</errorWord>
      <group>L1_Format</group>
      <groupName>格式问题</groupName>
      <ability>L2_HalfPunc_CN</ability>
      <abilityName>全半角问题</abilityName>
      <candidateList>
        <item>”</item>
      </candidateList>
      <explain>文本全半角错误。</explain>
      <paraID>5C5E4179</paraID>
      <start>109</start>
      <end>110</end>
      <status>modified</status>
      <modifiedWord>”</modifiedWord>
      <trackRevisions>false</trackRevisions>
    </reviewItem>
    <reviewItem>
      <errorID>ba8be75e-4ce9-44ad-b7ca-634f29912f19</errorID>
      <errorWord>"</errorWord>
      <group>L1_Format</group>
      <groupName>格式问题</groupName>
      <ability>L2_HalfPunc_CN</ability>
      <abilityName>全半角问题</abilityName>
      <candidateList>
        <item>“</item>
      </candidateList>
      <explain>文本全半角错误。</explain>
      <paraID> A59A361</paraID>
      <start>57</start>
      <end>58</end>
      <status>modified</status>
      <modifiedWord>“</modifiedWord>
      <trackRevisions>false</trackRevisions>
    </reviewItem>
    <reviewItem>
      <errorID>fe3e5e8f-16fe-48d0-8998-a7f9727afe0b</errorID>
      <errorWord>"</errorWord>
      <group>L1_Format</group>
      <groupName>格式问题</groupName>
      <ability>L2_HalfPunc_CN</ability>
      <abilityName>全半角问题</abilityName>
      <candidateList>
        <item>”</item>
      </candidateList>
      <explain>文本全半角错误。</explain>
      <paraID> A59A361</paraID>
      <start>62</start>
      <end>63</end>
      <status>modified</status>
      <modifiedWord>”</modifiedWord>
      <trackRevisions>false</trackRevisions>
    </reviewItem>
    <reviewItem>
      <errorID>dc2bddf1-2c81-467f-a3f3-df5934456888</errorID>
      <errorWord>"</errorWord>
      <group>L1_Format</group>
      <groupName>格式问题</groupName>
      <ability>L2_HalfPunc_CN</ability>
      <abilityName>全半角问题</abilityName>
      <candidateList>
        <item>“</item>
      </candidateList>
      <explain>文本全半角错误。</explain>
      <paraID> A59A361</paraID>
      <start>106</start>
      <end>107</end>
      <status>modified</status>
      <modifiedWord>“</modifiedWord>
      <trackRevisions>false</trackRevisions>
    </reviewItem>
    <reviewItem>
      <errorID>1b3c8572-492d-454b-891b-0acdef47235f</errorID>
      <errorWord>"</errorWord>
      <group>L1_Format</group>
      <groupName>格式问题</groupName>
      <ability>L2_HalfPunc_CN</ability>
      <abilityName>全半角问题</abilityName>
      <candidateList>
        <item>”</item>
      </candidateList>
      <explain>文本全半角错误。</explain>
      <paraID> A59A361</paraID>
      <start>111</start>
      <end>112</end>
      <status>modified</status>
      <modifiedWord>”</modifiedWord>
      <trackRevisions>false</trackRevisions>
    </reviewItem>
    <reviewItem>
      <errorID>f6839af3-5d12-45cd-aa26-662a93b58495</errorID>
      <errorWord>"</errorWord>
      <group>L1_Format</group>
      <groupName>格式问题</groupName>
      <ability>L2_HalfPunc_CN</ability>
      <abilityName>全半角问题</abilityName>
      <candidateList>
        <item>“</item>
      </candidateList>
      <explain>文本全半角错误。</explain>
      <paraID> A59A361</paraID>
      <start>118</start>
      <end>119</end>
      <status>modified</status>
      <modifiedWord>“</modifiedWord>
      <trackRevisions>false</trackRevisions>
    </reviewItem>
    <reviewItem>
      <errorID>72d58e39-3b66-4c07-ab20-0512a8fa69d0</errorID>
      <errorWord>"</errorWord>
      <group>L1_Format</group>
      <groupName>格式问题</groupName>
      <ability>L2_HalfPunc_CN</ability>
      <abilityName>全半角问题</abilityName>
      <candidateList>
        <item>”</item>
      </candidateList>
      <explain>文本全半角错误。</explain>
      <paraID> A59A361</paraID>
      <start>124</start>
      <end>125</end>
      <status>modified</status>
      <modifiedWord>”</modifiedWord>
      <trackRevisions>false</trackRevisions>
    </reviewItem>
    <reviewItem>
      <errorID>c273d184-9b77-4cd8-8ddb-c4d20529b82d</errorID>
      <errorWord>,</errorWord>
      <group>L1_Format</group>
      <groupName>格式问题</groupName>
      <ability>L2_HalfPunc_CN</ability>
      <abilityName>全半角问题</abilityName>
      <candidateList>
        <item>，</item>
      </candidateList>
      <explain>文本全半角错误。</explain>
      <paraID> 5D6D3D3</paraID>
      <start>24</start>
      <end>25</end>
      <status>modified</status>
      <modifiedWord>，</modifiedWord>
      <trackRevisions>false</trackRevisions>
    </reviewItem>
    <reviewItem>
      <errorID>b1ec6710-469c-4a8b-ba75-131dfe772498</errorID>
      <errorWord>,</errorWord>
      <group>L1_Format</group>
      <groupName>格式问题</groupName>
      <ability>L2_HalfPunc_CN</ability>
      <abilityName>全半角问题</abilityName>
      <candidateList>
        <item>，</item>
      </candidateList>
      <explain>文本全半角错误。</explain>
      <paraID> 5D6D3D3</paraID>
      <start>33</start>
      <end>34</end>
      <status>modified</status>
      <modifiedWord>，</modifiedWord>
      <trackRevisions>false</trackRevisions>
    </reviewItem>
    <reviewItem>
      <errorID>ae52e1d7-0ad4-4eed-be19-a899961874e0</errorID>
      <errorWord>,</errorWord>
      <group>L1_Format</group>
      <groupName>格式问题</groupName>
      <ability>L2_HalfPunc_CN</ability>
      <abilityName>全半角问题</abilityName>
      <candidateList>
        <item>，</item>
      </candidateList>
      <explain>文本全半角错误。</explain>
      <paraID> 5D6D3D3</paraID>
      <start>41</start>
      <end>42</end>
      <status>modified</status>
      <modifiedWord>，</modifiedWord>
      <trackRevisions>false</trackRevisions>
    </reviewItem>
    <reviewItem>
      <errorID>594948af-10c0-482e-a1b9-f64496478595</errorID>
      <errorWord>(</errorWord>
      <group>L1_Format</group>
      <groupName>格式问题</groupName>
      <ability>L2_HalfPunc_CN</ability>
      <abilityName>全半角问题</abilityName>
      <candidateList>
        <item>（</item>
      </candidateList>
      <explain>文本全半角错误。</explain>
      <paraID>650979E3</paraID>
      <start>20</start>
      <end>21</end>
      <status>modified</status>
      <modifiedWord>（</modifiedWord>
      <trackRevisions>false</trackRevisions>
    </reviewItem>
    <reviewItem>
      <errorID>3eac83f2-d7b9-4a1c-b7d4-ec71279d3c69</errorID>
      <errorWord>)</errorWord>
      <group>L1_Format</group>
      <groupName>格式问题</groupName>
      <ability>L2_HalfPunc_CN</ability>
      <abilityName>全半角问题</abilityName>
      <candidateList>
        <item>）</item>
      </candidateList>
      <explain>文本全半角错误。</explain>
      <paraID>650979E3</paraID>
      <start>24</start>
      <end>25</end>
      <status>modified</status>
      <modifiedWord>）</modifiedWord>
      <trackRevisions>false</trackRevisions>
    </reviewItem>
    <reviewItem>
      <errorID>039360a5-b092-4d9d-b242-4294efa98dd8</errorID>
      <errorWord>(</errorWord>
      <group>L1_Format</group>
      <groupName>格式问题</groupName>
      <ability>L2_HalfPunc_CN</ability>
      <abilityName>全半角问题</abilityName>
      <candidateList>
        <item>（</item>
      </candidateList>
      <explain>文本全半角错误。</explain>
      <paraID>650979E3</paraID>
      <start>29</start>
      <end>30</end>
      <status>modified</status>
      <modifiedWord>（</modifiedWord>
      <trackRevisions>false</trackRevisions>
    </reviewItem>
    <reviewItem>
      <errorID>ae3cada6-35d9-46e9-b050-539dd28a91fb</errorID>
      <errorWord>)</errorWord>
      <group>L1_Format</group>
      <groupName>格式问题</groupName>
      <ability>L2_HalfPunc_CN</ability>
      <abilityName>全半角问题</abilityName>
      <candidateList>
        <item>）</item>
      </candidateList>
      <explain>文本全半角错误。</explain>
      <paraID>650979E3</paraID>
      <start>34</start>
      <end>35</end>
      <status>modified</status>
      <modifiedWord>）</modifiedWord>
      <trackRevisions>false</trackRevisions>
    </reviewItem>
    <reviewItem>
      <errorID>8a64e74c-07cd-4ba1-91f7-39815fedd604</errorID>
      <errorWord>(</errorWord>
      <group>L1_Format</group>
      <groupName>格式问题</groupName>
      <ability>L2_HalfPunc_CN</ability>
      <abilityName>全半角问题</abilityName>
      <candidateList>
        <item>（</item>
      </candidateList>
      <explain>文本全半角错误。</explain>
      <paraID>650979E3</paraID>
      <start>40</start>
      <end>41</end>
      <status>modified</status>
      <modifiedWord>（</modifiedWord>
      <trackRevisions>false</trackRevisions>
    </reviewItem>
    <reviewItem>
      <errorID>a05fa39c-3c29-43ff-ac95-eda523d850f9</errorID>
      <errorWord>)</errorWord>
      <group>L1_Format</group>
      <groupName>格式问题</groupName>
      <ability>L2_HalfPunc_CN</ability>
      <abilityName>全半角问题</abilityName>
      <candidateList>
        <item>）</item>
      </candidateList>
      <explain>文本全半角错误。</explain>
      <paraID>650979E3</paraID>
      <start>45</start>
      <end>46</end>
      <status>modified</status>
      <modifiedWord>）</modifiedWord>
      <trackRevisions>false</trackRevisions>
    </reviewItem>
    <reviewItem>
      <errorID>523a291b-f0e0-4f30-87e5-3e75620d5fce</errorID>
      <errorWord>1930年代</errorWord>
      <group>L1_Knowledge</group>
      <groupName>知识性问题</groupName>
      <ability>L2_Time</ability>
      <abilityName>日期时间</abilityName>
      <candidateList>
        <item>20世纪30年代</item>
      </candidateList>
      <explain>年代表述建议使用世纪+年代的格式。</explain>
      <paraID>2299C05B</paraID>
      <start>24</start>
      <end>30</end>
      <status>unmodified</status>
      <modifiedWord/>
      <trackRevisions>false</trackRevisions>
    </reviewItem>
    <reviewItem>
      <errorID>a28afe6a-32fe-416e-926f-bb4422945e5b</errorID>
      <errorWord>期间</errorWord>
      <group>L1_Word</group>
      <groupName>字词问题</groupName>
      <ability>L2_Typo</ability>
      <abilityName>字词错误</abilityName>
      <candidateList>
        <item>其间</item>
      </candidateList>
      <explain>〈名〉方位词。❶那中间；其中：厕身～｜～定有缘故。❷指某一段时间：离开学校已经好几年了，这～，他在科学研究上取得了显著成绩。</explain>
      <paraID>2299C05B</paraID>
      <start>79</start>
      <end>81</end>
      <status>unmodified</status>
      <modifiedWord/>
      <trackRevisions>false</trackRevisions>
    </reviewItem>
    <reviewItem>
      <errorID>54e5601a-6381-4e3f-955e-8c1ee993e250</errorID>
      <errorWord>"</errorWord>
      <group>L1_Format</group>
      <groupName>格式问题</groupName>
      <ability>L2_HalfPunc_CN</ability>
      <abilityName>全半角问题</abilityName>
      <candidateList>
        <item>“</item>
      </candidateList>
      <explain>文本全半角错误。</explain>
      <paraID>54B866A3</paraID>
      <start>87</start>
      <end>88</end>
      <status>modified</status>
      <modifiedWord>“</modifiedWord>
      <trackRevisions>false</trackRevisions>
    </reviewItem>
    <reviewItem>
      <errorID>bc3fd992-3715-4843-b6e2-ce6e1705adf9</errorID>
      <errorWord>"</errorWord>
      <group>L1_Format</group>
      <groupName>格式问题</groupName>
      <ability>L2_HalfPunc_CN</ability>
      <abilityName>全半角问题</abilityName>
      <candidateList>
        <item>”</item>
      </candidateList>
      <explain>文本全半角错误。</explain>
      <paraID>54B866A3</paraID>
      <start>90</start>
      <end>91</end>
      <status>modified</status>
      <modifiedWord>”</modifiedWord>
      <trackRevisions>false</trackRevisions>
    </reviewItem>
    <reviewItem>
      <errorID>5e0aaefe-3bc5-4292-9b4d-0e53e57591bd</errorID>
      <errorWord>"</errorWord>
      <group>L1_Format</group>
      <groupName>格式问题</groupName>
      <ability>L2_HalfPunc_CN</ability>
      <abilityName>全半角问题</abilityName>
      <candidateList>
        <item>“</item>
      </candidateList>
      <explain>文本全半角错误。</explain>
      <paraID>54B866A3</paraID>
      <start>92</start>
      <end>93</end>
      <status>modified</status>
      <modifiedWord>“</modifiedWord>
      <trackRevisions>false</trackRevisions>
    </reviewItem>
    <reviewItem>
      <errorID>87df8776-1399-4d45-8a91-a9f75cc5b095</errorID>
      <errorWord>"</errorWord>
      <group>L1_Format</group>
      <groupName>格式问题</groupName>
      <ability>L2_HalfPunc_CN</ability>
      <abilityName>全半角问题</abilityName>
      <candidateList>
        <item>”</item>
      </candidateList>
      <explain>文本全半角错误。</explain>
      <paraID>54B866A3</paraID>
      <start>96</start>
      <end>97</end>
      <status>modified</status>
      <modifiedWord>”</modifiedWord>
      <trackRevisions>false</trackRevisions>
    </reviewItem>
    <reviewItem>
      <errorID>f8c4417f-8161-4e7e-8e47-84fdcf87b77f</errorID>
      <errorWord>"</errorWord>
      <group>L1_Format</group>
      <groupName>格式问题</groupName>
      <ability>L2_HalfPunc_CN</ability>
      <abilityName>全半角问题</abilityName>
      <candidateList>
        <item>“</item>
      </candidateList>
      <explain>文本全半角错误。</explain>
      <paraID>4ECC7A16</paraID>
      <start>55</start>
      <end>56</end>
      <status>modified</status>
      <modifiedWord>“</modifiedWord>
      <trackRevisions>false</trackRevisions>
    </reviewItem>
    <reviewItem>
      <errorID>3252871e-d3e9-4855-bad8-a7548ab4cc34</errorID>
      <errorWord>"</errorWord>
      <group>L1_Format</group>
      <groupName>格式问题</groupName>
      <ability>L2_HalfPunc_CN</ability>
      <abilityName>全半角问题</abilityName>
      <candidateList>
        <item>”</item>
      </candidateList>
      <explain>文本全半角错误。</explain>
      <paraID>4ECC7A16</paraID>
      <start>58</start>
      <end>59</end>
      <status>modified</status>
      <modifiedWord>”</modifiedWord>
      <trackRevisions>false</trackRevisions>
    </reviewItem>
    <reviewItem>
      <errorID>df5251e4-6e06-4f9d-b184-a4c70dabb5b8</errorID>
      <errorWord>"</errorWord>
      <group>L1_Format</group>
      <groupName>格式问题</groupName>
      <ability>L2_HalfPunc_CN</ability>
      <abilityName>全半角问题</abilityName>
      <candidateList>
        <item>“</item>
      </candidateList>
      <explain>文本全半角错误。</explain>
      <paraID>4ECC7A16</paraID>
      <start>75</start>
      <end>76</end>
      <status>modified</status>
      <modifiedWord>“</modifiedWord>
      <trackRevisions>false</trackRevisions>
    </reviewItem>
    <reviewItem>
      <errorID>be2d79ea-c441-43cf-9a2c-a2c275b62f20</errorID>
      <errorWord>"</errorWord>
      <group>L1_Format</group>
      <groupName>格式问题</groupName>
      <ability>L2_HalfPunc_CN</ability>
      <abilityName>全半角问题</abilityName>
      <candidateList>
        <item>”</item>
      </candidateList>
      <explain>文本全半角错误。</explain>
      <paraID>4ECC7A16</paraID>
      <start>80</start>
      <end>81</end>
      <status>modified</status>
      <modifiedWord>”</modifiedWord>
      <trackRevisions>false</trackRevisions>
    </reviewItem>
    <reviewItem>
      <errorID>3c8d8d39-5ed8-4646-8ec4-f44a9593bfef</errorID>
      <errorWord>"</errorWord>
      <group>L1_Format</group>
      <groupName>格式问题</groupName>
      <ability>L2_HalfPunc_CN</ability>
      <abilityName>全半角问题</abilityName>
      <candidateList>
        <item>“</item>
      </candidateList>
      <explain>文本全半角错误。</explain>
      <paraID>4ECC7A16</paraID>
      <start>103</start>
      <end>104</end>
      <status>modified</status>
      <modifiedWord>“</modifiedWord>
      <trackRevisions>false</trackRevisions>
    </reviewItem>
    <reviewItem>
      <errorID>e6a7ea2e-8f64-4e9f-a95f-6d5b480d2e5c</errorID>
      <errorWord>"</errorWord>
      <group>L1_Format</group>
      <groupName>格式问题</groupName>
      <ability>L2_HalfPunc_CN</ability>
      <abilityName>全半角问题</abilityName>
      <candidateList>
        <item>”</item>
      </candidateList>
      <explain>文本全半角错误。</explain>
      <paraID>4ECC7A16</paraID>
      <start>110</start>
      <end>111</end>
      <status>modified</status>
      <modifiedWord>”</modifiedWord>
      <trackRevisions>false</trackRevisions>
    </reviewItem>
    <reviewItem>
      <errorID>26c34cac-9d95-4bd5-940e-dfefe6a50617</errorID>
      <errorWord>"</errorWord>
      <group>L1_Format</group>
      <groupName>格式问题</groupName>
      <ability>L2_HalfPunc_CN</ability>
      <abilityName>全半角问题</abilityName>
      <candidateList>
        <item>“</item>
      </candidateList>
      <explain>文本全半角错误。</explain>
      <paraID>4ECC7A16</paraID>
      <start>130</start>
      <end>131</end>
      <status>modified</status>
      <modifiedWord>“</modifiedWord>
      <trackRevisions>false</trackRevisions>
    </reviewItem>
    <reviewItem>
      <errorID>a4f81145-33dd-4a05-b478-357b6d61d4b1</errorID>
      <errorWord>"</errorWord>
      <group>L1_Format</group>
      <groupName>格式问题</groupName>
      <ability>L2_HalfPunc_CN</ability>
      <abilityName>全半角问题</abilityName>
      <candidateList>
        <item>”</item>
      </candidateList>
      <explain>文本全半角错误。</explain>
      <paraID>4ECC7A16</paraID>
      <start>135</start>
      <end>136</end>
      <status>modified</status>
      <modifiedWord>”</modifiedWord>
      <trackRevisions>false</trackRevisions>
    </reviewItem>
    <reviewItem>
      <errorID>cb2debb2-3295-4767-a234-7503d0c0debf</errorID>
      <errorWord>"</errorWord>
      <group>L1_Format</group>
      <groupName>格式问题</groupName>
      <ability>L2_HalfPunc_CN</ability>
      <abilityName>全半角问题</abilityName>
      <candidateList>
        <item>“</item>
      </candidateList>
      <explain>文本全半角错误。</explain>
      <paraID>4ECC7A16</paraID>
      <start>162</start>
      <end>163</end>
      <status>modified</status>
      <modifiedWord>“</modifiedWord>
      <trackRevisions>false</trackRevisions>
    </reviewItem>
    <reviewItem>
      <errorID>77674fa4-f28b-4590-950a-29b021361f40</errorID>
      <errorWord>"</errorWord>
      <group>L1_Format</group>
      <groupName>格式问题</groupName>
      <ability>L2_HalfPunc_CN</ability>
      <abilityName>全半角问题</abilityName>
      <candidateList>
        <item>”</item>
      </candidateList>
      <explain>文本全半角错误。</explain>
      <paraID>4ECC7A16</paraID>
      <start>169</start>
      <end>170</end>
      <status>modified</status>
      <modifiedWord>”</modifiedWord>
      <trackRevisions>false</trackRevisions>
    </reviewItem>
    <reviewItem>
      <errorID>4e534c2d-afc3-4eee-9035-111e50aa74a9</errorID>
      <errorWord>"</errorWord>
      <group>L1_Format</group>
      <groupName>格式问题</groupName>
      <ability>L2_HalfPunc_CN</ability>
      <abilityName>全半角问题</abilityName>
      <candidateList>
        <item>“</item>
      </candidateList>
      <explain>文本全半角错误。</explain>
      <paraID>4ECC7A16</paraID>
      <start>184</start>
      <end>185</end>
      <status>modified</status>
      <modifiedWord>“</modifiedWord>
      <trackRevisions>false</trackRevisions>
    </reviewItem>
    <reviewItem>
      <errorID>8916bcb6-c3bc-470b-aee8-333339a82fd1</errorID>
      <errorWord>"</errorWord>
      <group>L1_Format</group>
      <groupName>格式问题</groupName>
      <ability>L2_HalfPunc_CN</ability>
      <abilityName>全半角问题</abilityName>
      <candidateList>
        <item>”</item>
      </candidateList>
      <explain>文本全半角错误。</explain>
      <paraID>4ECC7A16</paraID>
      <start>191</start>
      <end>192</end>
      <status>modified</status>
      <modifiedWord>”</modifiedWord>
      <trackRevisions>false</trackRevisions>
    </reviewItem>
    <reviewItem>
      <errorID>3c04dd96-cd0e-4873-9167-75c48e18b678</errorID>
      <errorWord>"</errorWord>
      <group>L1_Format</group>
      <groupName>格式问题</groupName>
      <ability>L2_HalfPunc_CN</ability>
      <abilityName>全半角问题</abilityName>
      <candidateList>
        <item>“</item>
      </candidateList>
      <explain>文本全半角错误。</explain>
      <paraID>5CE7E9A7</paraID>
      <start>48</start>
      <end>49</end>
      <status>modified</status>
      <modifiedWord>“</modifiedWord>
      <trackRevisions>false</trackRevisions>
    </reviewItem>
    <reviewItem>
      <errorID>06864696-ceb8-4d74-beef-6927ca9eada6</errorID>
      <errorWord>"</errorWord>
      <group>L1_Format</group>
      <groupName>格式问题</groupName>
      <ability>L2_HalfPunc_CN</ability>
      <abilityName>全半角问题</abilityName>
      <candidateList>
        <item>”</item>
      </candidateList>
      <explain>文本全半角错误。</explain>
      <paraID>5CE7E9A7</paraID>
      <start>54</start>
      <end>55</end>
      <status>modified</status>
      <modifiedWord>”</modifiedWord>
      <trackRevisions>false</trackRevisions>
    </reviewItem>
    <reviewItem>
      <errorID>5e0c1d25-edd5-4296-81cb-3765538ad189</errorID>
      <errorWord>"</errorWord>
      <group>L1_Format</group>
      <groupName>格式问题</groupName>
      <ability>L2_HalfPunc_CN</ability>
      <abilityName>全半角问题</abilityName>
      <candidateList>
        <item>“</item>
      </candidateList>
      <explain>文本全半角错误。</explain>
      <paraID>5CE7E9A7</paraID>
      <start>188</start>
      <end>189</end>
      <status>modified</status>
      <modifiedWord>“</modifiedWord>
      <trackRevisions>false</trackRevisions>
    </reviewItem>
    <reviewItem>
      <errorID>dd394ba5-b88b-4acf-8e94-2477be35e945</errorID>
      <errorWord>"</errorWord>
      <group>L1_Format</group>
      <groupName>格式问题</groupName>
      <ability>L2_HalfPunc_CN</ability>
      <abilityName>全半角问题</abilityName>
      <candidateList>
        <item>”</item>
      </candidateList>
      <explain>文本全半角错误。</explain>
      <paraID>5CE7E9A7</paraID>
      <start>191</start>
      <end>192</end>
      <status>modified</status>
      <modifiedWord>”</modifiedWord>
      <trackRevisions>false</trackRevisions>
    </reviewItem>
    <reviewItem>
      <errorID>09758309-9837-4aaf-9ff1-d1ce8bf76d8f</errorID>
      <errorWord>"</errorWord>
      <group>L1_Format</group>
      <groupName>格式问题</groupName>
      <ability>L2_HalfPunc_CN</ability>
      <abilityName>全半角问题</abilityName>
      <candidateList>
        <item>“</item>
      </candidateList>
      <explain>文本全半角错误。</explain>
      <paraID>5CE7E9A7</paraID>
      <start>200</start>
      <end>201</end>
      <status>modified</status>
      <modifiedWord>“</modifiedWord>
      <trackRevisions>false</trackRevisions>
    </reviewItem>
    <reviewItem>
      <errorID>0f24ff7d-a6d2-46a4-9ad6-8103e189b261</errorID>
      <errorWord>"</errorWord>
      <group>L1_Format</group>
      <groupName>格式问题</groupName>
      <ability>L2_HalfPunc_CN</ability>
      <abilityName>全半角问题</abilityName>
      <candidateList>
        <item>”</item>
      </candidateList>
      <explain>文本全半角错误。</explain>
      <paraID>5CE7E9A7</paraID>
      <start>206</start>
      <end>207</end>
      <status>modified</status>
      <modifiedWord>”</modifiedWord>
      <trackRevisions>false</trackRevisions>
    </reviewItem>
    <reviewItem>
      <errorID>2d492c4d-7ff3-4e4a-b81f-02b743121480</errorID>
      <errorWord>"</errorWord>
      <group>L1_Format</group>
      <groupName>格式问题</groupName>
      <ability>L2_HalfPunc_CN</ability>
      <abilityName>全半角问题</abilityName>
      <candidateList>
        <item>“</item>
      </candidateList>
      <explain>文本全半角错误。</explain>
      <paraID>5CE7E9A7</paraID>
      <start>227</start>
      <end>228</end>
      <status>modified</status>
      <modifiedWord>“</modifiedWord>
      <trackRevisions>false</trackRevisions>
    </reviewItem>
    <reviewItem>
      <errorID>30edb2a1-cd15-4286-8a00-aabf8da5375f</errorID>
      <errorWord>"</errorWord>
      <group>L1_Format</group>
      <groupName>格式问题</groupName>
      <ability>L2_HalfPunc_CN</ability>
      <abilityName>全半角问题</abilityName>
      <candidateList>
        <item>”</item>
      </candidateList>
      <explain>文本全半角错误。</explain>
      <paraID>5CE7E9A7</paraID>
      <start>231</start>
      <end>232</end>
      <status>modified</status>
      <modifiedWord>”</modifiedWord>
      <trackRevisions>false</trackRevisions>
    </reviewItem>
    <reviewItem>
      <errorID>ecd036d2-1b73-443b-8a97-438666bdb2d0</errorID>
      <errorWord>"</errorWord>
      <group>L1_Format</group>
      <groupName>格式问题</groupName>
      <ability>L2_HalfPunc_CN</ability>
      <abilityName>全半角问题</abilityName>
      <candidateList>
        <item>“</item>
      </candidateList>
      <explain>文本全半角错误。</explain>
      <paraID>2D60C7C3</paraID>
      <start>49</start>
      <end>50</end>
      <status>modified</status>
      <modifiedWord>“</modifiedWord>
      <trackRevisions>false</trackRevisions>
    </reviewItem>
    <reviewItem>
      <errorID>60237419-ee87-424b-9719-58dd86cb34c8</errorID>
      <errorWord>"</errorWord>
      <group>L1_Format</group>
      <groupName>格式问题</groupName>
      <ability>L2_HalfPunc_CN</ability>
      <abilityName>全半角问题</abilityName>
      <candidateList>
        <item>”</item>
      </candidateList>
      <explain>文本全半角错误。</explain>
      <paraID>2D60C7C3</paraID>
      <start>53</start>
      <end>54</end>
      <status>modified</status>
      <modifiedWord>”</modifiedWord>
      <trackRevisions>false</trackRevisions>
    </reviewItem>
    <reviewItem>
      <errorID>a76370ca-8249-4b57-99f7-8018c0920890</errorID>
      <errorWord>"</errorWord>
      <group>L1_Format</group>
      <groupName>格式问题</groupName>
      <ability>L2_HalfPunc_CN</ability>
      <abilityName>全半角问题</abilityName>
      <candidateList>
        <item>“</item>
      </candidateList>
      <explain>文本全半角错误。</explain>
      <paraID>2D60C7C3</paraID>
      <start>105</start>
      <end>106</end>
      <status>modified</status>
      <modifiedWord>“</modifiedWord>
      <trackRevisions>false</trackRevisions>
    </reviewItem>
    <reviewItem>
      <errorID>a5721a86-c32b-4a7d-a7c3-d8ae1f1c64a8</errorID>
      <errorWord>"</errorWord>
      <group>L1_Format</group>
      <groupName>格式问题</groupName>
      <ability>L2_HalfPunc_CN</ability>
      <abilityName>全半角问题</abilityName>
      <candidateList>
        <item>”</item>
      </candidateList>
      <explain>文本全半角错误。</explain>
      <paraID>2D60C7C3</paraID>
      <start>110</start>
      <end>111</end>
      <status>modified</status>
      <modifiedWord>”</modifiedWord>
      <trackRevisions>false</trackRevisions>
    </reviewItem>
    <reviewItem>
      <errorID>def9e508-8df9-4370-8038-d13a36f3d1a9</errorID>
      <errorWord>"</errorWord>
      <group>L1_Format</group>
      <groupName>格式问题</groupName>
      <ability>L2_HalfPunc_CN</ability>
      <abilityName>全半角问题</abilityName>
      <candidateList>
        <item>“</item>
      </candidateList>
      <explain>文本全半角错误。</explain>
      <paraID>59C76310</paraID>
      <start>40</start>
      <end>41</end>
      <status>modified</status>
      <modifiedWord>“</modifiedWord>
      <trackRevisions>false</trackRevisions>
    </reviewItem>
    <reviewItem>
      <errorID>53d580de-e285-458b-a573-a0ec0a5b63e8</errorID>
      <errorWord>"</errorWord>
      <group>L1_Format</group>
      <groupName>格式问题</groupName>
      <ability>L2_HalfPunc_CN</ability>
      <abilityName>全半角问题</abilityName>
      <candidateList>
        <item>”</item>
      </candidateList>
      <explain>文本全半角错误。</explain>
      <paraID>59C76310</paraID>
      <start>45</start>
      <end>46</end>
      <status>modified</status>
      <modifiedWord>”</modifiedWord>
      <trackRevisions>false</trackRevisions>
    </reviewItem>
    <reviewItem>
      <errorID>099c8674-66e4-4d7c-98f9-434ea7084f3d</errorID>
      <errorWord>"</errorWord>
      <group>L1_Format</group>
      <groupName>格式问题</groupName>
      <ability>L2_HalfPunc_CN</ability>
      <abilityName>全半角问题</abilityName>
      <candidateList>
        <item>“</item>
      </candidateList>
      <explain>文本全半角错误。</explain>
      <paraID>59C76310</paraID>
      <start>60</start>
      <end>61</end>
      <status>modified</status>
      <modifiedWord>“</modifiedWord>
      <trackRevisions>false</trackRevisions>
    </reviewItem>
    <reviewItem>
      <errorID>8b5cb028-57db-4804-9384-643b176f27fa</errorID>
      <errorWord>"</errorWord>
      <group>L1_Format</group>
      <groupName>格式问题</groupName>
      <ability>L2_HalfPunc_CN</ability>
      <abilityName>全半角问题</abilityName>
      <candidateList>
        <item>”</item>
      </candidateList>
      <explain>文本全半角错误。</explain>
      <paraID>59C76310</paraID>
      <start>63</start>
      <end>64</end>
      <status>modified</status>
      <modifiedWord>”</modifiedWord>
      <trackRevisions>false</trackRevisions>
    </reviewItem>
    <reviewItem>
      <errorID>27d0e1ce-9a2d-4c4b-89b6-d2a36c235b11</errorID>
      <errorWord>"</errorWord>
      <group>L1_Format</group>
      <groupName>格式问题</groupName>
      <ability>L2_HalfPunc_CN</ability>
      <abilityName>全半角问题</abilityName>
      <candidateList>
        <item>“</item>
      </candidateList>
      <explain>文本全半角错误。</explain>
      <paraID>59C76310</paraID>
      <start>83</start>
      <end>84</end>
      <status>modified</status>
      <modifiedWord>“</modifiedWord>
      <trackRevisions>false</trackRevisions>
    </reviewItem>
    <reviewItem>
      <errorID>715fcef7-34d5-4f4d-b641-9fdfab26fad9</errorID>
      <errorWord>"</errorWord>
      <group>L1_Format</group>
      <groupName>格式问题</groupName>
      <ability>L2_HalfPunc_CN</ability>
      <abilityName>全半角问题</abilityName>
      <candidateList>
        <item>”</item>
      </candidateList>
      <explain>文本全半角错误。</explain>
      <paraID>59C76310</paraID>
      <start>86</start>
      <end>87</end>
      <status>modified</status>
      <modifiedWord>”</modifiedWord>
      <trackRevisions>false</trackRevisions>
    </reviewItem>
    <reviewItem>
      <errorID>21b49d9a-0296-4710-a8db-d989ec370f2a</errorID>
      <errorWord>1970年代</errorWord>
      <group>L1_Knowledge</group>
      <groupName>知识性问题</groupName>
      <ability>L2_Time</ability>
      <abilityName>日期时间</abilityName>
      <candidateList>
        <item>20世纪70年代</item>
      </candidateList>
      <explain>年代表述建议使用世纪+年代的格式。</explain>
      <paraID>3744DED1</paraID>
      <start>17</start>
      <end>23</end>
      <status>unmodified</status>
      <modifiedWord/>
      <trackRevisions>false</trackRevisions>
    </reviewItem>
    <reviewItem>
      <errorID>6a249c16-fcda-429f-b77c-25c3339ce5eb</errorID>
      <errorWord>"</errorWord>
      <group>L1_Format</group>
      <groupName>格式问题</groupName>
      <ability>L2_HalfPunc_CN</ability>
      <abilityName>全半角问题</abilityName>
      <candidateList>
        <item>“</item>
      </candidateList>
      <explain>文本全半角错误。</explain>
      <paraID>3744DED1</paraID>
      <start>25</start>
      <end>26</end>
      <status>modified</status>
      <modifiedWord>“</modifiedWord>
      <trackRevisions>false</trackRevisions>
    </reviewItem>
    <reviewItem>
      <errorID>132df4ec-580a-49d8-a8f6-5e74a1b40000</errorID>
      <errorWord>"</errorWord>
      <group>L1_Format</group>
      <groupName>格式问题</groupName>
      <ability>L2_HalfPunc_CN</ability>
      <abilityName>全半角问题</abilityName>
      <candidateList>
        <item>”</item>
      </candidateList>
      <explain>文本全半角错误。</explain>
      <paraID>3744DED1</paraID>
      <start>36</start>
      <end>37</end>
      <status>modified</status>
      <modifiedWord>”</modifiedWord>
      <trackRevisions>false</trackRevisions>
    </reviewItem>
    <reviewItem>
      <errorID>cb940cb6-a061-4373-9700-09fc75ea3a34</errorID>
      <errorWord>"</errorWord>
      <group>L1_Format</group>
      <groupName>格式问题</groupName>
      <ability>L2_HalfPunc_CN</ability>
      <abilityName>全半角问题</abilityName>
      <candidateList>
        <item>“</item>
      </candidateList>
      <explain>文本全半角错误。</explain>
      <paraID>3744DED1</paraID>
      <start>92</start>
      <end>93</end>
      <status>modified</status>
      <modifiedWord>“</modifiedWord>
      <trackRevisions>false</trackRevisions>
    </reviewItem>
    <reviewItem>
      <errorID>f80d5f04-92e5-42c5-b318-e9dd04672c40</errorID>
      <errorWord>"</errorWord>
      <group>L1_Format</group>
      <groupName>格式问题</groupName>
      <ability>L2_HalfPunc_CN</ability>
      <abilityName>全半角问题</abilityName>
      <candidateList>
        <item>”</item>
      </candidateList>
      <explain>文本全半角错误。</explain>
      <paraID>3744DED1</paraID>
      <start>98</start>
      <end>99</end>
      <status>modified</status>
      <modifiedWord>”</modifiedWord>
      <trackRevisions>false</trackRevisions>
    </reviewItem>
    <reviewItem>
      <errorID>0ba5e570-a38c-4c85-9eab-24d1c3ad51eb</errorID>
      <errorWord>"</errorWord>
      <group>L1_Format</group>
      <groupName>格式问题</groupName>
      <ability>L2_HalfPunc_CN</ability>
      <abilityName>全半角问题</abilityName>
      <candidateList>
        <item>“</item>
      </candidateList>
      <explain>文本全半角错误。</explain>
      <paraID>3744DED1</paraID>
      <start>143</start>
      <end>144</end>
      <status>modified</status>
      <modifiedWord>“</modifiedWord>
      <trackRevisions>false</trackRevisions>
    </reviewItem>
    <reviewItem>
      <errorID>34dec353-b639-4ecb-9b47-d88642c7af6e</errorID>
      <errorWord>"</errorWord>
      <group>L1_Format</group>
      <groupName>格式问题</groupName>
      <ability>L2_HalfPunc_CN</ability>
      <abilityName>全半角问题</abilityName>
      <candidateList>
        <item>”</item>
      </candidateList>
      <explain>文本全半角错误。</explain>
      <paraID>3744DED1</paraID>
      <start>146</start>
      <end>147</end>
      <status>modified</status>
      <modifiedWord>”</modifiedWord>
      <trackRevisions>false</trackRevisions>
    </reviewItem>
    <reviewItem>
      <errorID>b59de2fe-dee9-450d-b571-48da6ca2d9a5</errorID>
      <errorWord>"</errorWord>
      <group>L1_Format</group>
      <groupName>格式问题</groupName>
      <ability>L2_HalfPunc_CN</ability>
      <abilityName>全半角问题</abilityName>
      <candidateList>
        <item>“</item>
      </candidateList>
      <explain>文本全半角错误。</explain>
      <paraID>3744DED1</paraID>
      <start>149</start>
      <end>150</end>
      <status>modified</status>
      <modifiedWord>“</modifiedWord>
      <trackRevisions>false</trackRevisions>
    </reviewItem>
    <reviewItem>
      <errorID>e714b568-d388-42dc-b73a-91c2a9284047</errorID>
      <errorWord>"</errorWord>
      <group>L1_Format</group>
      <groupName>格式问题</groupName>
      <ability>L2_HalfPunc_CN</ability>
      <abilityName>全半角问题</abilityName>
      <candidateList>
        <item>”</item>
      </candidateList>
      <explain>文本全半角错误。</explain>
      <paraID>3744DED1</paraID>
      <start>152</start>
      <end>153</end>
      <status>modified</status>
      <modifiedWord>”</modifiedWord>
      <trackRevisions>false</trackRevisions>
    </reviewItem>
    <reviewItem>
      <errorID>1af50ec4-ccde-4d00-971d-ed527724e182</errorID>
      <errorWord>"</errorWord>
      <group>L1_Format</group>
      <groupName>格式问题</groupName>
      <ability>L2_HalfPunc_CN</ability>
      <abilityName>全半角问题</abilityName>
      <candidateList>
        <item>“</item>
      </candidateList>
      <explain>文本全半角错误。</explain>
      <paraID>5D43F351</paraID>
      <start>21</start>
      <end>22</end>
      <status>modified</status>
      <modifiedWord>“</modifiedWord>
      <trackRevisions>false</trackRevisions>
    </reviewItem>
    <reviewItem>
      <errorID>7920b183-852a-411e-bed6-0a92a08ce343</errorID>
      <errorWord>"</errorWord>
      <group>L1_Format</group>
      <groupName>格式问题</groupName>
      <ability>L2_HalfPunc_CN</ability>
      <abilityName>全半角问题</abilityName>
      <candidateList>
        <item>”</item>
      </candidateList>
      <explain>文本全半角错误。</explain>
      <paraID>5D43F351</paraID>
      <start>26</start>
      <end>27</end>
      <status>modified</status>
      <modifiedWord>”</modifiedWord>
      <trackRevisions>false</trackRevisions>
    </reviewItem>
    <reviewItem>
      <errorID>e659189f-d4bf-4937-85c4-3727c88c913d</errorID>
      <errorWord>"</errorWord>
      <group>L1_Format</group>
      <groupName>格式问题</groupName>
      <ability>L2_HalfPunc_CN</ability>
      <abilityName>全半角问题</abilityName>
      <candidateList>
        <item>“</item>
      </candidateList>
      <explain>文本全半角错误。</explain>
      <paraID>5D43F351</paraID>
      <start>28</start>
      <end>29</end>
      <status>modified</status>
      <modifiedWord>“</modifiedWord>
      <trackRevisions>false</trackRevisions>
    </reviewItem>
    <reviewItem>
      <errorID>3b42e190-f4ac-4dea-91da-01069cff9a55</errorID>
      <errorWord>"</errorWord>
      <group>L1_Format</group>
      <groupName>格式问题</groupName>
      <ability>L2_HalfPunc_CN</ability>
      <abilityName>全半角问题</abilityName>
      <candidateList>
        <item>”</item>
      </candidateList>
      <explain>文本全半角错误。</explain>
      <paraID>5D43F351</paraID>
      <start>33</start>
      <end>34</end>
      <status>modified</status>
      <modifiedWord>”</modifiedWord>
      <trackRevisions>false</trackRevisions>
    </reviewItem>
    <reviewItem>
      <errorID>c220e6cd-95ba-418f-b44d-d6a474bba7ca</errorID>
      <errorWord>"</errorWord>
      <group>L1_Format</group>
      <groupName>格式问题</groupName>
      <ability>L2_HalfPunc_CN</ability>
      <abilityName>全半角问题</abilityName>
      <candidateList>
        <item>“</item>
      </candidateList>
      <explain>文本全半角错误。</explain>
      <paraID>5D43F351</paraID>
      <start>49</start>
      <end>50</end>
      <status>modified</status>
      <modifiedWord>“</modifiedWord>
      <trackRevisions>false</trackRevisions>
    </reviewItem>
    <reviewItem>
      <errorID>7ab50df3-ce4a-4014-9492-8162f3d00383</errorID>
      <errorWord>"</errorWord>
      <group>L1_Format</group>
      <groupName>格式问题</groupName>
      <ability>L2_HalfPunc_CN</ability>
      <abilityName>全半角问题</abilityName>
      <candidateList>
        <item>”</item>
      </candidateList>
      <explain>文本全半角错误。</explain>
      <paraID>5D43F351</paraID>
      <start>52</start>
      <end>53</end>
      <status>modified</status>
      <modifiedWord>”</modifiedWord>
      <trackRevisions>false</trackRevisions>
    </reviewItem>
    <reviewItem>
      <errorID>33048007-0d41-4c86-a27a-b5b3dc16009c</errorID>
      <errorWord>"</errorWord>
      <group>L1_Format</group>
      <groupName>格式问题</groupName>
      <ability>L2_HalfPunc_CN</ability>
      <abilityName>全半角问题</abilityName>
      <candidateList>
        <item>“</item>
      </candidateList>
      <explain>文本全半角错误。</explain>
      <paraID>5D43F351</paraID>
      <start>95</start>
      <end>96</end>
      <status>modified</status>
      <modifiedWord>“</modifiedWord>
      <trackRevisions>false</trackRevisions>
    </reviewItem>
    <reviewItem>
      <errorID>2baaab77-2f5d-46ce-9f62-e7f4ee91e77f</errorID>
      <errorWord>"</errorWord>
      <group>L1_Format</group>
      <groupName>格式问题</groupName>
      <ability>L2_HalfPunc_CN</ability>
      <abilityName>全半角问题</abilityName>
      <candidateList>
        <item>”</item>
      </candidateList>
      <explain>文本全半角错误。</explain>
      <paraID>5D43F351</paraID>
      <start>98</start>
      <end>99</end>
      <status>modified</status>
      <modifiedWord>”</modifiedWord>
      <trackRevisions>false</trackRevisions>
    </reviewItem>
    <reviewItem>
      <errorID>f28b8d08-62a4-412a-a23c-a3610cfe9e92</errorID>
      <errorWord>"</errorWord>
      <group>L1_Format</group>
      <groupName>格式问题</groupName>
      <ability>L2_HalfPunc_CN</ability>
      <abilityName>全半角问题</abilityName>
      <candidateList>
        <item>“</item>
      </candidateList>
      <explain>文本全半角错误。</explain>
      <paraID>5D43F351</paraID>
      <start>100</start>
      <end>101</end>
      <status>modified</status>
      <modifiedWord>“</modifiedWord>
      <trackRevisions>false</trackRevisions>
    </reviewItem>
    <reviewItem>
      <errorID>1fc3ec03-2493-4646-9dbc-bcc6b220ff6a</errorID>
      <errorWord>"</errorWord>
      <group>L1_Format</group>
      <groupName>格式问题</groupName>
      <ability>L2_HalfPunc_CN</ability>
      <abilityName>全半角问题</abilityName>
      <candidateList>
        <item>”</item>
      </candidateList>
      <explain>文本全半角错误。</explain>
      <paraID>5D43F351</paraID>
      <start>103</start>
      <end>104</end>
      <status>modified</status>
      <modifiedWord>”</modifiedWord>
      <trackRevisions>false</trackRevisions>
    </reviewItem>
    <reviewItem>
      <errorID>5f5d1611-3758-49e7-b07d-978966aef375</errorID>
      <errorWord>1968年五月</errorWord>
      <group>L1_Knowledge</group>
      <groupName>知识性问题</groupName>
      <ability>L2_Time</ability>
      <abilityName>日期时间</abilityName>
      <candidateList/>
      <explain>数字形式不统一。</explain>
      <paraID>5487A020</paraID>
      <start>83</start>
      <end>90</end>
      <status>unmodified</status>
      <modifiedWord/>
      <trackRevisions>false</trackRevisions>
    </reviewItem>
    <reviewItem>
      <errorID>ed883fa4-518c-4f1a-ae43-3326be48d402</errorID>
      <errorWord>1980年代</errorWord>
      <group>L1_Knowledge</group>
      <groupName>知识性问题</groupName>
      <ability>L2_Time</ability>
      <abilityName>日期时间</abilityName>
      <candidateList>
        <item>20世纪80年代</item>
      </candidateList>
      <explain>年代表述建议使用世纪+年代的格式。</explain>
      <paraID>1FE6C2B9</paraID>
      <start>0</start>
      <end>6</end>
      <status>unmodified</status>
      <modifiedWord/>
      <trackRevisions>false</trackRevisions>
    </reviewItem>
    <reviewItem>
      <errorID>cba7b461-8cd6-4dfa-9501-8b07de196937</errorID>
      <errorWord>"</errorWord>
      <group>L1_Format</group>
      <groupName>格式问题</groupName>
      <ability>L2_HalfPunc_CN</ability>
      <abilityName>全半角问题</abilityName>
      <candidateList>
        <item>“</item>
      </candidateList>
      <explain>文本全半角错误。</explain>
      <paraID>79F6F662</paraID>
      <start>37</start>
      <end>38</end>
      <status>modified</status>
      <modifiedWord>“</modifiedWord>
      <trackRevisions>false</trackRevisions>
    </reviewItem>
    <reviewItem>
      <errorID>1e84beac-c653-4cad-b829-2d0d7541eb4f</errorID>
      <errorWord>"</errorWord>
      <group>L1_Format</group>
      <groupName>格式问题</groupName>
      <ability>L2_HalfPunc_CN</ability>
      <abilityName>全半角问题</abilityName>
      <candidateList>
        <item>”</item>
      </candidateList>
      <explain>文本全半角错误。</explain>
      <paraID>79F6F662</paraID>
      <start>42</start>
      <end>43</end>
      <status>modified</status>
      <modifiedWord>”</modifiedWord>
      <trackRevisions>false</trackRevisions>
    </reviewItem>
    <reviewItem>
      <errorID>906d51c5-e5ce-4bea-b58e-9ebd1fd3fafd</errorID>
      <errorWord>"</errorWord>
      <group>L1_Format</group>
      <groupName>格式问题</groupName>
      <ability>L2_HalfPunc_CN</ability>
      <abilityName>全半角问题</abilityName>
      <candidateList>
        <item>“</item>
      </candidateList>
      <explain>文本全半角错误。</explain>
      <paraID>79F6F662</paraID>
      <start>46</start>
      <end>47</end>
      <status>modified</status>
      <modifiedWord>“</modifiedWord>
      <trackRevisions>false</trackRevisions>
    </reviewItem>
    <reviewItem>
      <errorID>3047cea7-2de7-4afd-96d6-696023fe5d5c</errorID>
      <errorWord>"</errorWord>
      <group>L1_Format</group>
      <groupName>格式问题</groupName>
      <ability>L2_HalfPunc_CN</ability>
      <abilityName>全半角问题</abilityName>
      <candidateList>
        <item>”</item>
      </candidateList>
      <explain>文本全半角错误。</explain>
      <paraID>79F6F662</paraID>
      <start>51</start>
      <end>52</end>
      <status>modified</status>
      <modifiedWord>”</modifiedWord>
      <trackRevisions>false</trackRevisions>
    </reviewItem>
    <reviewItem>
      <errorID>f4ba8141-2b4e-402e-9f79-8cd58c8da3f0</errorID>
      <errorWord>"</errorWord>
      <group>L1_Format</group>
      <groupName>格式问题</groupName>
      <ability>L2_HalfPunc_CN</ability>
      <abilityName>全半角问题</abilityName>
      <candidateList>
        <item>“</item>
      </candidateList>
      <explain>文本全半角错误。</explain>
      <paraID>79F6F662</paraID>
      <start>100</start>
      <end>101</end>
      <status>modified</status>
      <modifiedWord>“</modifiedWord>
      <trackRevisions>false</trackRevisions>
    </reviewItem>
    <reviewItem>
      <errorID>e69bec0e-4ef5-4a48-9e64-6b13f989aba1</errorID>
      <errorWord>"</errorWord>
      <group>L1_Format</group>
      <groupName>格式问题</groupName>
      <ability>L2_HalfPunc_CN</ability>
      <abilityName>全半角问题</abilityName>
      <candidateList>
        <item>”</item>
      </candidateList>
      <explain>文本全半角错误。</explain>
      <paraID>79F6F662</paraID>
      <start>103</start>
      <end>104</end>
      <status>modified</status>
      <modifiedWord>”</modifiedWord>
      <trackRevisions>false</trackRevisions>
    </reviewItem>
    <reviewItem>
      <errorID>d5f54c22-be6a-4fe1-9ea7-5ae5b329be57</errorID>
      <errorWord>"</errorWord>
      <group>L1_Format</group>
      <groupName>格式问题</groupName>
      <ability>L2_HalfPunc_CN</ability>
      <abilityName>全半角问题</abilityName>
      <candidateList>
        <item>“</item>
      </candidateList>
      <explain>文本全半角错误。</explain>
      <paraID>79F6F662</paraID>
      <start>125</start>
      <end>126</end>
      <status>modified</status>
      <modifiedWord>“</modifiedWord>
      <trackRevisions>false</trackRevisions>
    </reviewItem>
    <reviewItem>
      <errorID>f0b3b77f-1dfd-4fad-9e5d-968b54362547</errorID>
      <errorWord>"</errorWord>
      <group>L1_Format</group>
      <groupName>格式问题</groupName>
      <ability>L2_HalfPunc_CN</ability>
      <abilityName>全半角问题</abilityName>
      <candidateList>
        <item>”</item>
      </candidateList>
      <explain>文本全半角错误。</explain>
      <paraID>79F6F662</paraID>
      <start>131</start>
      <end>132</end>
      <status>modified</status>
      <modifiedWord>”</modifiedWord>
      <trackRevisions>false</trackRevisions>
    </reviewItem>
    <reviewItem>
      <errorID>01212138-47cc-4503-a614-c1e1495c8bcd</errorID>
      <errorWord>"</errorWord>
      <group>L1_Format</group>
      <groupName>格式问题</groupName>
      <ability>L2_HalfPunc_CN</ability>
      <abilityName>全半角问题</abilityName>
      <candidateList>
        <item>“</item>
      </candidateList>
      <explain>文本全半角错误。</explain>
      <paraID>79F6F662</paraID>
      <start>248</start>
      <end>249</end>
      <status>modified</status>
      <modifiedWord>“</modifiedWord>
      <trackRevisions>false</trackRevisions>
    </reviewItem>
    <reviewItem>
      <errorID>3e8b9f02-4eb6-4129-a1af-f9e5433f8854</errorID>
      <errorWord>"</errorWord>
      <group>L1_Format</group>
      <groupName>格式问题</groupName>
      <ability>L2_HalfPunc_CN</ability>
      <abilityName>全半角问题</abilityName>
      <candidateList>
        <item>”</item>
      </candidateList>
      <explain>文本全半角错误。</explain>
      <paraID>79F6F662</paraID>
      <start>261</start>
      <end>262</end>
      <status>modified</status>
      <modifiedWord>”</modifiedWord>
      <trackRevisions>false</trackRevisions>
    </reviewItem>
    <reviewItem>
      <errorID>262d2e54-83a5-4d0b-8d42-436515a4669d</errorID>
      <errorWord>"</errorWord>
      <group>L1_Format</group>
      <groupName>格式问题</groupName>
      <ability>L2_HalfPunc_CN</ability>
      <abilityName>全半角问题</abilityName>
      <candidateList>
        <item>“</item>
      </candidateList>
      <explain>文本全半角错误。</explain>
      <paraID>79F6F662</paraID>
      <start>301</start>
      <end>302</end>
      <status>modified</status>
      <modifiedWord>“</modifiedWord>
      <trackRevisions>false</trackRevisions>
    </reviewItem>
    <reviewItem>
      <errorID>7b841808-1261-4585-bde2-d7d3005d7c6c</errorID>
      <errorWord>"</errorWord>
      <group>L1_Format</group>
      <groupName>格式问题</groupName>
      <ability>L2_HalfPunc_CN</ability>
      <abilityName>全半角问题</abilityName>
      <candidateList>
        <item>”</item>
      </candidateList>
      <explain>文本全半角错误。</explain>
      <paraID>79F6F662</paraID>
      <start>304</start>
      <end>305</end>
      <status>modified</status>
      <modifiedWord>”</modifiedWord>
      <trackRevisions>false</trackRevisions>
    </reviewItem>
    <reviewItem>
      <errorID>d1a79095-72fa-4f2c-8dff-03a78a921a39</errorID>
      <errorWord>"</errorWord>
      <group>L1_Format</group>
      <groupName>格式问题</groupName>
      <ability>L2_HalfPunc_CN</ability>
      <abilityName>全半角问题</abilityName>
      <candidateList>
        <item>“</item>
      </candidateList>
      <explain>文本全半角错误。</explain>
      <paraID>79F6F662</paraID>
      <start>318</start>
      <end>319</end>
      <status>modified</status>
      <modifiedWord>“</modifiedWord>
      <trackRevisions>false</trackRevisions>
    </reviewItem>
    <reviewItem>
      <errorID>573fca96-8a7d-445b-9878-51ab71d293c1</errorID>
      <errorWord>"</errorWord>
      <group>L1_Format</group>
      <groupName>格式问题</groupName>
      <ability>L2_HalfPunc_CN</ability>
      <abilityName>全半角问题</abilityName>
      <candidateList>
        <item>”</item>
      </candidateList>
      <explain>文本全半角错误。</explain>
      <paraID>79F6F662</paraID>
      <start>323</start>
      <end>324</end>
      <status>modified</status>
      <modifiedWord>”</modifiedWord>
      <trackRevisions>false</trackRevisions>
    </reviewItem>
    <reviewItem>
      <errorID>569a8000-25b1-4eb0-8e1c-f64e170d7fe8</errorID>
      <errorWord>"</errorWord>
      <group>L1_Format</group>
      <groupName>格式问题</groupName>
      <ability>L2_HalfPunc_CN</ability>
      <abilityName>全半角问题</abilityName>
      <candidateList>
        <item>“</item>
      </candidateList>
      <explain>文本全半角错误。</explain>
      <paraID>79F6F662</paraID>
      <start>364</start>
      <end>365</end>
      <status>modified</status>
      <modifiedWord>“</modifiedWord>
      <trackRevisions>false</trackRevisions>
    </reviewItem>
    <reviewItem>
      <errorID>690c99f4-d45e-4e7f-a7ca-2d567e7fb4b7</errorID>
      <errorWord>'</errorWord>
      <group>L1_Format</group>
      <groupName>格式问题</groupName>
      <ability>L2_HalfPunc_CN</ability>
      <abilityName>全半角问题</abilityName>
      <candidateList/>
      <explain>文本全半角错误。</explain>
      <paraID>79F6F662</paraID>
      <start>370</start>
      <end>371</end>
      <status>unmodified</status>
      <modifiedWord/>
      <trackRevisions>false</trackRevisions>
    </reviewItem>
    <reviewItem>
      <errorID>683e3370-2155-45ea-8901-fae13aab339a</errorID>
      <errorWord>'</errorWord>
      <group>L1_Format</group>
      <groupName>格式问题</groupName>
      <ability>L2_HalfPunc_CN</ability>
      <abilityName>全半角问题</abilityName>
      <candidateList/>
      <explain>文本全半角错误。</explain>
      <paraID>79F6F662</paraID>
      <start>374</start>
      <end>375</end>
      <status>unmodified</status>
      <modifiedWord/>
      <trackRevisions>false</trackRevisions>
    </reviewItem>
    <reviewItem>
      <errorID>af1a076d-2825-428b-aa58-e6c0fb4aa6f8</errorID>
      <errorWord>"</errorWord>
      <group>L1_Format</group>
      <groupName>格式问题</groupName>
      <ability>L2_HalfPunc_CN</ability>
      <abilityName>全半角问题</abilityName>
      <candidateList>
        <item>”</item>
      </candidateList>
      <explain>文本全半角错误。</explain>
      <paraID>79F6F662</paraID>
      <start>411</start>
      <end>412</end>
      <status>modified</status>
      <modifiedWord>”</modifiedWord>
      <trackRevisions>false</trackRevisions>
    </reviewItem>
    <reviewItem>
      <errorID>ea0082ab-46ac-49a5-aa74-6b6d79fa3020</errorID>
      <errorWord>,</errorWord>
      <group>L1_Format</group>
      <groupName>格式问题</groupName>
      <ability>L2_HalfPunc_CN</ability>
      <abilityName>全半角问题</abilityName>
      <candidateList>
        <item>，</item>
      </candidateList>
      <explain>文本全半角错误。</explain>
      <paraID>79FF7D3D</paraID>
      <start>22</start>
      <end>23</end>
      <status>modified</status>
      <modifiedWord>，</modifiedWord>
      <trackRevisions>false</trackRevisions>
    </reviewItem>
    <reviewItem>
      <errorID>f5019d3c-3408-4ec5-bed4-5f5e4e2d9ceb</errorID>
      <errorWord>,</errorWord>
      <group>L1_Format</group>
      <groupName>格式问题</groupName>
      <ability>L2_HalfPunc_CN</ability>
      <abilityName>全半角问题</abilityName>
      <candidateList>
        <item>，</item>
      </candidateList>
      <explain>文本全半角错误。</explain>
      <paraID>79FF7D3D</paraID>
      <start>31</start>
      <end>32</end>
      <status>modified</status>
      <modifiedWord>，</modifiedWord>
      <trackRevisions>false</trackRevisions>
    </reviewItem>
    <reviewItem>
      <errorID>1621bbae-7354-4a7d-b4d9-0174c7be33af</errorID>
      <errorWord>,</errorWord>
      <group>L1_Format</group>
      <groupName>格式问题</groupName>
      <ability>L2_HalfPunc_CN</ability>
      <abilityName>全半角问题</abilityName>
      <candidateList>
        <item>，</item>
      </candidateList>
      <explain>文本全半角错误。</explain>
      <paraID>79FF7D3D</paraID>
      <start>48</start>
      <end>49</end>
      <status>modified</status>
      <modifiedWord>，</modifiedWord>
      <trackRevisions>false</trackRevisions>
    </reviewItem>
    <reviewItem>
      <errorID>7423a937-fed5-4aed-9c6e-ff7d8a60fec8</errorID>
      <errorWord>,</errorWord>
      <group>L1_Format</group>
      <groupName>格式问题</groupName>
      <ability>L2_HalfPunc_CN</ability>
      <abilityName>全半角问题</abilityName>
      <candidateList>
        <item>，</item>
      </candidateList>
      <explain>文本全半角错误。</explain>
      <paraID>79FF7D3D</paraID>
      <start>59</start>
      <end>60</end>
      <status>modified</status>
      <modifiedWord>，</modifiedWord>
      <trackRevisions>false</trackRevisions>
    </reviewItem>
    <reviewItem>
      <errorID>55775b85-363c-4bdd-8794-28e1e0928a6b</errorID>
      <errorWord>(</errorWord>
      <group>L1_Format</group>
      <groupName>格式问题</groupName>
      <ability>L2_HalfPunc_CN</ability>
      <abilityName>全半角问题</abilityName>
      <candidateList>
        <item>（</item>
      </candidateList>
      <explain>文本全半角错误。</explain>
      <paraID>79FF7D3D</paraID>
      <start>68</start>
      <end>69</end>
      <status>modified</status>
      <modifiedWord>（</modifiedWord>
      <trackRevisions>false</trackRevisions>
    </reviewItem>
    <reviewItem>
      <errorID>edb51e0f-6a24-473d-8617-0bd625376ab9</errorID>
      <errorWord>)</errorWord>
      <group>L1_Format</group>
      <groupName>格式问题</groupName>
      <ability>L2_HalfPunc_CN</ability>
      <abilityName>全半角问题</abilityName>
      <candidateList>
        <item>）</item>
      </candidateList>
      <explain>文本全半角错误。</explain>
      <paraID>79FF7D3D</paraID>
      <start>78</start>
      <end>79</end>
      <status>modified</status>
      <modifiedWord>）</modifiedWord>
      <trackRevisions>false</trackRevisions>
    </reviewItem>
    <reviewItem>
      <errorID>8d7c3ffb-ac2f-4468-9794-445cfc34543c</errorID>
      <errorWord>"</errorWord>
      <group>L1_Format</group>
      <groupName>格式问题</groupName>
      <ability>L2_HalfPunc_CN</ability>
      <abilityName>全半角问题</abilityName>
      <candidateList>
        <item>“</item>
      </candidateList>
      <explain>文本全半角错误。</explain>
      <paraID>2DA6BBB6</paraID>
      <start>32</start>
      <end>33</end>
      <status>modified</status>
      <modifiedWord>“</modifiedWord>
      <trackRevisions>false</trackRevisions>
    </reviewItem>
    <reviewItem>
      <errorID>ef527cfc-60d8-4f9b-b42f-95f989760934</errorID>
      <errorWord>"</errorWord>
      <group>L1_Format</group>
      <groupName>格式问题</groupName>
      <ability>L2_HalfPunc_CN</ability>
      <abilityName>全半角问题</abilityName>
      <candidateList>
        <item>”</item>
      </candidateList>
      <explain>文本全半角错误。</explain>
      <paraID>2DA6BBB6</paraID>
      <start>37</start>
      <end>38</end>
      <status>modified</status>
      <modifiedWord>”</modifiedWord>
      <trackRevisions>false</trackRevisions>
    </reviewItem>
    <reviewItem>
      <errorID>e5ab8c94-5685-47d3-bcd8-83281aa3fed8</errorID>
      <errorWord>(</errorWord>
      <group>L1_Format</group>
      <groupName>格式问题</groupName>
      <ability>L2_HalfPunc_CN</ability>
      <abilityName>全半角问题</abilityName>
      <candidateList>
        <item>（</item>
      </candidateList>
      <explain>文本全半角错误。</explain>
      <paraID>5BA061EB</paraID>
      <start>19</start>
      <end>20</end>
      <status>modified</status>
      <modifiedWord>（</modifiedWord>
      <trackRevisions>false</trackRevisions>
    </reviewItem>
    <reviewItem>
      <errorID>603abddf-8a95-4d0e-a648-8f7f38004e37</errorID>
      <errorWord>)</errorWord>
      <group>L1_Format</group>
      <groupName>格式问题</groupName>
      <ability>L2_HalfPunc_CN</ability>
      <abilityName>全半角问题</abilityName>
      <candidateList>
        <item>）</item>
      </candidateList>
      <explain>文本全半角错误。</explain>
      <paraID>5BA061EB</paraID>
      <start>23</start>
      <end>24</end>
      <status>modified</status>
      <modifiedWord>）</modifiedWord>
      <trackRevisions>false</trackRevisions>
    </reviewItem>
    <reviewItem>
      <errorID>83668799-1f9e-4ed6-a845-073a4aef115d</errorID>
      <errorWord>(</errorWord>
      <group>L1_Format</group>
      <groupName>格式问题</groupName>
      <ability>L2_HalfPunc_CN</ability>
      <abilityName>全半角问题</abilityName>
      <candidateList>
        <item>（</item>
      </candidateList>
      <explain>文本全半角错误。</explain>
      <paraID>5BA061EB</paraID>
      <start>31</start>
      <end>32</end>
      <status>modified</status>
      <modifiedWord>（</modifiedWord>
      <trackRevisions>false</trackRevisions>
    </reviewItem>
    <reviewItem>
      <errorID>2287db67-950e-49de-a33c-d13db8cec7b1</errorID>
      <errorWord>)</errorWord>
      <group>L1_Format</group>
      <groupName>格式问题</groupName>
      <ability>L2_HalfPunc_CN</ability>
      <abilityName>全半角问题</abilityName>
      <candidateList>
        <item>）</item>
      </candidateList>
      <explain>文本全半角错误。</explain>
      <paraID>5BA061EB</paraID>
      <start>36</start>
      <end>37</end>
      <status>modified</status>
      <modifiedWord>）</modifiedWord>
      <trackRevisions>false</trackRevisions>
    </reviewItem>
    <reviewItem>
      <errorID>13a2d0fc-1514-4abe-8275-55639f4ee026</errorID>
      <errorWord>(</errorWord>
      <group>L1_Format</group>
      <groupName>格式问题</groupName>
      <ability>L2_HalfPunc_CN</ability>
      <abilityName>全半角问题</abilityName>
      <candidateList>
        <item>（</item>
      </candidateList>
      <explain>文本全半角错误。</explain>
      <paraID>5BA061EB</paraID>
      <start>42</start>
      <end>43</end>
      <status>modified</status>
      <modifiedWord>（</modifiedWord>
      <trackRevisions>false</trackRevisions>
    </reviewItem>
    <reviewItem>
      <errorID>7fdbec06-b3e1-481b-a9d3-f8e3f2692d4b</errorID>
      <errorWord>)</errorWord>
      <group>L1_Format</group>
      <groupName>格式问题</groupName>
      <ability>L2_HalfPunc_CN</ability>
      <abilityName>全半角问题</abilityName>
      <candidateList>
        <item>）</item>
      </candidateList>
      <explain>文本全半角错误。</explain>
      <paraID>5BA061EB</paraID>
      <start>50</start>
      <end>51</end>
      <status>modified</status>
      <modifiedWord>）</modifiedWord>
      <trackRevisions>false</trackRevisions>
    </reviewItem>
    <reviewItem>
      <errorID>e9f6aa41-6683-4f82-aa5f-01c4e2b5af50</errorID>
      <errorWord>1960年代</errorWord>
      <group>L1_Knowledge</group>
      <groupName>知识性问题</groupName>
      <ability>L2_Time</ability>
      <abilityName>日期时间</abilityName>
      <candidateList>
        <item>20世纪60年代</item>
      </candidateList>
      <explain>年代表述建议使用世纪+年代的格式。</explain>
      <paraID>23F6C7C6</paraID>
      <start>25</start>
      <end>31</end>
      <status>unmodified</status>
      <modifiedWord/>
      <trackRevisions>false</trackRevisions>
    </reviewItem>
    <reviewItem>
      <errorID>78dd8c37-351d-4523-8fd4-0bc1805a7c90</errorID>
      <errorWord>"</errorWord>
      <group>L1_Format</group>
      <groupName>格式问题</groupName>
      <ability>L2_HalfPunc_CN</ability>
      <abilityName>全半角问题</abilityName>
      <candidateList>
        <item>“</item>
      </candidateList>
      <explain>文本全半角错误。</explain>
      <paraID>23F6C7C6</paraID>
      <start>108</start>
      <end>109</end>
      <status>modified</status>
      <modifiedWord>“</modifiedWord>
      <trackRevisions>false</trackRevisions>
    </reviewItem>
    <reviewItem>
      <errorID>d4bf164e-a9b6-41a7-8a07-788caaf93fa3</errorID>
      <errorWord>"</errorWord>
      <group>L1_Format</group>
      <groupName>格式问题</groupName>
      <ability>L2_HalfPunc_CN</ability>
      <abilityName>全半角问题</abilityName>
      <candidateList>
        <item>”</item>
      </candidateList>
      <explain>文本全半角错误。</explain>
      <paraID>23F6C7C6</paraID>
      <start>112</start>
      <end>113</end>
      <status>modified</status>
      <modifiedWord>”</modifiedWord>
      <trackRevisions>false</trackRevisions>
    </reviewItem>
    <reviewItem>
      <errorID>df8af9e1-0bd1-45b3-9e3c-a33b51fd8de6</errorID>
      <errorWord>"</errorWord>
      <group>L1_Format</group>
      <groupName>格式问题</groupName>
      <ability>L2_HalfPunc_CN</ability>
      <abilityName>全半角问题</abilityName>
      <candidateList>
        <item>“</item>
      </candidateList>
      <explain>文本全半角错误。</explain>
      <paraID> 6B758F1</paraID>
      <start>65</start>
      <end>66</end>
      <status>modified</status>
      <modifiedWord>“</modifiedWord>
      <trackRevisions>false</trackRevisions>
    </reviewItem>
    <reviewItem>
      <errorID>57153a96-0b9b-45b4-bb26-c9e5520b7100</errorID>
      <errorWord>"</errorWord>
      <group>L1_Format</group>
      <groupName>格式问题</groupName>
      <ability>L2_HalfPunc_CN</ability>
      <abilityName>全半角问题</abilityName>
      <candidateList>
        <item>”</item>
      </candidateList>
      <explain>文本全半角错误。</explain>
      <paraID> 6B758F1</paraID>
      <start>70</start>
      <end>71</end>
      <status>modified</status>
      <modifiedWord>”</modifiedWord>
      <trackRevisions>false</trackRevisions>
    </reviewItem>
    <reviewItem>
      <errorID>ea8ee6ec-ab96-4d4c-b1d1-4dea79dbcb64</errorID>
      <errorWord>"</errorWord>
      <group>L1_Format</group>
      <groupName>格式问题</groupName>
      <ability>L2_HalfPunc_CN</ability>
      <abilityName>全半角问题</abilityName>
      <candidateList>
        <item>“</item>
      </candidateList>
      <explain>文本全半角错误。</explain>
      <paraID> 6B758F1</paraID>
      <start>86</start>
      <end>87</end>
      <status>modified</status>
      <modifiedWord>“</modifiedWord>
      <trackRevisions>false</trackRevisions>
    </reviewItem>
    <reviewItem>
      <errorID>6ef62867-4626-4f65-b562-0491f2f091e9</errorID>
      <errorWord>"</errorWord>
      <group>L1_Format</group>
      <groupName>格式问题</groupName>
      <ability>L2_HalfPunc_CN</ability>
      <abilityName>全半角问题</abilityName>
      <candidateList>
        <item>”</item>
      </candidateList>
      <explain>文本全半角错误。</explain>
      <paraID> 6B758F1</paraID>
      <start>89</start>
      <end>90</end>
      <status>modified</status>
      <modifiedWord>”</modifiedWord>
      <trackRevisions>false</trackRevisions>
    </reviewItem>
    <reviewItem>
      <errorID>781c0047-17ad-4e01-8c8f-fec00edaba86</errorID>
      <errorWord>"</errorWord>
      <group>L1_Format</group>
      <groupName>格式问题</groupName>
      <ability>L2_HalfPunc_CN</ability>
      <abilityName>全半角问题</abilityName>
      <candidateList>
        <item>“</item>
      </candidateList>
      <explain>文本全半角错误。</explain>
      <paraID> 6B758F1</paraID>
      <start>101</start>
      <end>102</end>
      <status>modified</status>
      <modifiedWord>“</modifiedWord>
      <trackRevisions>false</trackRevisions>
    </reviewItem>
    <reviewItem>
      <errorID>c660d28a-cbbf-47ea-8d7e-cdb2dba95b2f</errorID>
      <errorWord>"</errorWord>
      <group>L1_Format</group>
      <groupName>格式问题</groupName>
      <ability>L2_HalfPunc_CN</ability>
      <abilityName>全半角问题</abilityName>
      <candidateList>
        <item>”</item>
      </candidateList>
      <explain>文本全半角错误。</explain>
      <paraID> 6B758F1</paraID>
      <start>105</start>
      <end>106</end>
      <status>modified</status>
      <modifiedWord>”</modifiedWord>
      <trackRevisions>false</trackRevisions>
    </reviewItem>
    <reviewItem>
      <errorID>4b1b8762-f4fe-4259-9fbf-a23aa78b9989</errorID>
      <errorWord>"</errorWord>
      <group>L1_Format</group>
      <groupName>格式问题</groupName>
      <ability>L2_HalfPunc_CN</ability>
      <abilityName>全半角问题</abilityName>
      <candidateList>
        <item>“</item>
      </candidateList>
      <explain>文本全半角错误。</explain>
      <paraID> 6B758F1</paraID>
      <start>107</start>
      <end>108</end>
      <status>modified</status>
      <modifiedWord>“</modifiedWord>
      <trackRevisions>false</trackRevisions>
    </reviewItem>
    <reviewItem>
      <errorID>c8ee8256-8ffe-465e-9fb8-cf82140d5480</errorID>
      <errorWord>"</errorWord>
      <group>L1_Format</group>
      <groupName>格式问题</groupName>
      <ability>L2_HalfPunc_CN</ability>
      <abilityName>全半角问题</abilityName>
      <candidateList>
        <item>”</item>
      </candidateList>
      <explain>文本全半角错误。</explain>
      <paraID> 6B758F1</paraID>
      <start>112</start>
      <end>113</end>
      <status>modified</status>
      <modifiedWord>”</modifiedWord>
      <trackRevisions>false</trackRevisions>
    </reviewItem>
    <reviewItem>
      <errorID>16dcd604-f41b-4063-8778-5cedab9fe878</errorID>
      <errorWord>"</errorWord>
      <group>L1_Format</group>
      <groupName>格式问题</groupName>
      <ability>L2_HalfPunc_CN</ability>
      <abilityName>全半角问题</abilityName>
      <candidateList>
        <item>“</item>
      </candidateList>
      <explain>文本全半角错误。</explain>
      <paraID> 6B758F1</paraID>
      <start>121</start>
      <end>122</end>
      <status>modified</status>
      <modifiedWord>“</modifiedWord>
      <trackRevisions>false</trackRevisions>
    </reviewItem>
    <reviewItem>
      <errorID>36776fc5-ba8c-4a98-bd7b-80d70d1b7e91</errorID>
      <errorWord>"</errorWord>
      <group>L1_Format</group>
      <groupName>格式问题</groupName>
      <ability>L2_HalfPunc_CN</ability>
      <abilityName>全半角问题</abilityName>
      <candidateList>
        <item>”</item>
      </candidateList>
      <explain>文本全半角错误。</explain>
      <paraID> 6B758F1</paraID>
      <start>127</start>
      <end>128</end>
      <status>modified</status>
      <modifiedWord>”</modifiedWord>
      <trackRevisions>false</trackRevisions>
    </reviewItem>
    <reviewItem>
      <errorID>affb80bd-e7e7-40ff-867d-6c5f970a5198</errorID>
      <errorWord>"</errorWord>
      <group>L1_Format</group>
      <groupName>格式问题</groupName>
      <ability>L2_HalfPunc_CN</ability>
      <abilityName>全半角问题</abilityName>
      <candidateList>
        <item>“</item>
      </candidateList>
      <explain>文本全半角错误。</explain>
      <paraID> 6B758F1</paraID>
      <start>140</start>
      <end>141</end>
      <status>modified</status>
      <modifiedWord>“</modifiedWord>
      <trackRevisions>false</trackRevisions>
    </reviewItem>
    <reviewItem>
      <errorID>b6261930-ce46-4a7e-9a14-b36602600f78</errorID>
      <errorWord>"</errorWord>
      <group>L1_Format</group>
      <groupName>格式问题</groupName>
      <ability>L2_HalfPunc_CN</ability>
      <abilityName>全半角问题</abilityName>
      <candidateList>
        <item>”</item>
      </candidateList>
      <explain>文本全半角错误。</explain>
      <paraID> 6B758F1</paraID>
      <start>145</start>
      <end>146</end>
      <status>modified</status>
      <modifiedWord>”</modifiedWord>
      <trackRevisions>false</trackRevisions>
    </reviewItem>
    <reviewItem>
      <errorID>f58a97f4-ab6a-4fcf-8628-6274a6c6d43b</errorID>
      <errorWord>接受者</errorWord>
      <group>L1_Word</group>
      <groupName>字词问题</groupName>
      <ability>L2_Typo</ability>
      <abilityName>字词错误</abilityName>
      <candidateList>
        <item>接收者</item>
      </candidateList>
      <explain>存在发音相同字词的误用。</explain>
      <paraID> 6B758F1</paraID>
      <start>165</start>
      <end>168</end>
      <status>unmodified</status>
      <modifiedWord/>
      <trackRevisions>false</trackRevisions>
    </reviewItem>
    <reviewItem>
      <errorID>ecd0ac79-3f29-41ec-87d4-1a2ad5f453f2</errorID>
      <errorWord>"</errorWord>
      <group>L1_Format</group>
      <groupName>格式问题</groupName>
      <ability>L2_HalfPunc_CN</ability>
      <abilityName>全半角问题</abilityName>
      <candidateList>
        <item>“</item>
      </candidateList>
      <explain>文本全半角错误。</explain>
      <paraID> 6B758F1</paraID>
      <start>204</start>
      <end>205</end>
      <status>modified</status>
      <modifiedWord>“</modifiedWord>
      <trackRevisions>false</trackRevisions>
    </reviewItem>
    <reviewItem>
      <errorID>469c0f7b-b807-4a59-8bd5-bec70412d978</errorID>
      <errorWord>"</errorWord>
      <group>L1_Format</group>
      <groupName>格式问题</groupName>
      <ability>L2_HalfPunc_CN</ability>
      <abilityName>全半角问题</abilityName>
      <candidateList>
        <item>”</item>
      </candidateList>
      <explain>文本全半角错误。</explain>
      <paraID> 6B758F1</paraID>
      <start>209</start>
      <end>210</end>
      <status>modified</status>
      <modifiedWord>”</modifiedWord>
      <trackRevisions>false</trackRevisions>
    </reviewItem>
    <reviewItem>
      <errorID>37789073-d9a6-4d05-9470-59362278489e</errorID>
      <errorWord>1970年代</errorWord>
      <group>L1_Knowledge</group>
      <groupName>知识性问题</groupName>
      <ability>L2_Time</ability>
      <abilityName>日期时间</abilityName>
      <candidateList>
        <item>20世纪70年代</item>
      </candidateList>
      <explain>年代表述建议使用世纪+年代的格式。</explain>
      <paraID> 6B758F1</paraID>
      <start>228</start>
      <end>234</end>
      <status>unmodified</status>
      <modifiedWord/>
      <trackRevisions>false</trackRevisions>
    </reviewItem>
    <reviewItem>
      <errorID>c99b208e-c5c7-46d5-8d60-ea2b868bf04f</errorID>
      <errorWord>"</errorWord>
      <group>L1_Format</group>
      <groupName>格式问题</groupName>
      <ability>L2_HalfPunc_CN</ability>
      <abilityName>全半角问题</abilityName>
      <candidateList>
        <item>“</item>
      </candidateList>
      <explain>文本全半角错误。</explain>
      <paraID> 6B758F1</paraID>
      <start>268</start>
      <end>269</end>
      <status>modified</status>
      <modifiedWord>“</modifiedWord>
      <trackRevisions>false</trackRevisions>
    </reviewItem>
    <reviewItem>
      <errorID>4f526d37-69a6-4534-b7b9-bf058f839d9e</errorID>
      <errorWord>"</errorWord>
      <group>L1_Format</group>
      <groupName>格式问题</groupName>
      <ability>L2_HalfPunc_CN</ability>
      <abilityName>全半角问题</abilityName>
      <candidateList>
        <item>”</item>
      </candidateList>
      <explain>文本全半角错误。</explain>
      <paraID> 6B758F1</paraID>
      <start>273</start>
      <end>274</end>
      <status>modified</status>
      <modifiedWord>”</modifiedWord>
      <trackRevisions>false</trackRevisions>
    </reviewItem>
    <reviewItem>
      <errorID>3e17b266-a94a-491d-979c-3556acb9eb83</errorID>
      <errorWord>"</errorWord>
      <group>L1_Format</group>
      <groupName>格式问题</groupName>
      <ability>L2_HalfPunc_CN</ability>
      <abilityName>全半角问题</abilityName>
      <candidateList>
        <item>“</item>
      </candidateList>
      <explain>文本全半角错误。</explain>
      <paraID> 6B758F1</paraID>
      <start>303</start>
      <end>304</end>
      <status>modified</status>
      <modifiedWord>“</modifiedWord>
      <trackRevisions>false</trackRevisions>
    </reviewItem>
    <reviewItem>
      <errorID>7f2da51d-cf99-44cb-b522-0b35f05d2475</errorID>
      <errorWord>"</errorWord>
      <group>L1_Format</group>
      <groupName>格式问题</groupName>
      <ability>L2_HalfPunc_CN</ability>
      <abilityName>全半角问题</abilityName>
      <candidateList>
        <item>”</item>
      </candidateList>
      <explain>文本全半角错误。</explain>
      <paraID> 6B758F1</paraID>
      <start>307</start>
      <end>308</end>
      <status>modified</status>
      <modifiedWord>”</modifiedWord>
      <trackRevisions>false</trackRevisions>
    </reviewItem>
    <reviewItem>
      <errorID>28ab3c56-1742-4685-97af-0effc47ea499</errorID>
      <errorWord>"</errorWord>
      <group>L1_Format</group>
      <groupName>格式问题</groupName>
      <ability>L2_HalfPunc_CN</ability>
      <abilityName>全半角问题</abilityName>
      <candidateList>
        <item>“</item>
      </candidateList>
      <explain>文本全半角错误。</explain>
      <paraID> 6B758F1</paraID>
      <start>311</start>
      <end>312</end>
      <status>modified</status>
      <modifiedWord>“</modifiedWord>
      <trackRevisions>false</trackRevisions>
    </reviewItem>
    <reviewItem>
      <errorID>628beb8d-bab7-4aa7-b688-6d288eddb09f</errorID>
      <errorWord>"</errorWord>
      <group>L1_Format</group>
      <groupName>格式问题</groupName>
      <ability>L2_HalfPunc_CN</ability>
      <abilityName>全半角问题</abilityName>
      <candidateList>
        <item>”</item>
      </candidateList>
      <explain>文本全半角错误。</explain>
      <paraID> 6B758F1</paraID>
      <start>317</start>
      <end>318</end>
      <status>modified</status>
      <modifiedWord>”</modifiedWord>
      <trackRevisions>false</trackRevisions>
    </reviewItem>
    <reviewItem>
      <errorID>3d8ed580-bbc5-48aa-aab7-a1a6a089e0bb</errorID>
      <errorWord>"</errorWord>
      <group>L1_Format</group>
      <groupName>格式问题</groupName>
      <ability>L2_HalfPunc_CN</ability>
      <abilityName>全半角问题</abilityName>
      <candidateList>
        <item>“</item>
      </candidateList>
      <explain>文本全半角错误。</explain>
      <paraID> 54D2E7F</paraID>
      <start>55</start>
      <end>56</end>
      <status>modified</status>
      <modifiedWord>“</modifiedWord>
      <trackRevisions>false</trackRevisions>
    </reviewItem>
    <reviewItem>
      <errorID>25f73413-8a90-47ef-9c62-b596df1832f8</errorID>
      <errorWord>"</errorWord>
      <group>L1_Format</group>
      <groupName>格式问题</groupName>
      <ability>L2_HalfPunc_CN</ability>
      <abilityName>全半角问题</abilityName>
      <candidateList>
        <item>”</item>
      </candidateList>
      <explain>文本全半角错误。</explain>
      <paraID> 54D2E7F</paraID>
      <start>62</start>
      <end>63</end>
      <status>modified</status>
      <modifiedWord>”</modifiedWord>
      <trackRevisions>false</trackRevisions>
    </reviewItem>
    <reviewItem>
      <errorID>607533ed-218d-491f-a439-52f693e3f46e</errorID>
      <errorWord>"</errorWord>
      <group>L1_Format</group>
      <groupName>格式问题</groupName>
      <ability>L2_HalfPunc_CN</ability>
      <abilityName>全半角问题</abilityName>
      <candidateList>
        <item>“</item>
      </candidateList>
      <explain>文本全半角错误。</explain>
      <paraID> 54D2E7F</paraID>
      <start>95</start>
      <end>96</end>
      <status>modified</status>
      <modifiedWord>“</modifiedWord>
      <trackRevisions>false</trackRevisions>
    </reviewItem>
    <reviewItem>
      <errorID>81b41925-0b58-405e-bc60-f423c9a3d3e0</errorID>
      <errorWord>"</errorWord>
      <group>L1_Format</group>
      <groupName>格式问题</groupName>
      <ability>L2_HalfPunc_CN</ability>
      <abilityName>全半角问题</abilityName>
      <candidateList>
        <item>”</item>
      </candidateList>
      <explain>文本全半角错误。</explain>
      <paraID> 54D2E7F</paraID>
      <start>101</start>
      <end>102</end>
      <status>modified</status>
      <modifiedWord>”</modifiedWord>
      <trackRevisions>false</trackRevisions>
    </reviewItem>
    <reviewItem>
      <errorID>42ef5069-f898-43bf-bf12-8430f2f34875</errorID>
      <errorWord>"</errorWord>
      <group>L1_Format</group>
      <groupName>格式问题</groupName>
      <ability>L2_HalfPunc_CN</ability>
      <abilityName>全半角问题</abilityName>
      <candidateList>
        <item>“</item>
      </candidateList>
      <explain>文本全半角错误。</explain>
      <paraID> 54D2E7F</paraID>
      <start>109</start>
      <end>110</end>
      <status>modified</status>
      <modifiedWord>“</modifiedWord>
      <trackRevisions>false</trackRevisions>
    </reviewItem>
    <reviewItem>
      <errorID>e556516c-9c2d-4ad0-be06-64c904fd9ccd</errorID>
      <errorWord>"</errorWord>
      <group>L1_Format</group>
      <groupName>格式问题</groupName>
      <ability>L2_HalfPunc_CN</ability>
      <abilityName>全半角问题</abilityName>
      <candidateList>
        <item>”</item>
      </candidateList>
      <explain>文本全半角错误。</explain>
      <paraID> 54D2E7F</paraID>
      <start>112</start>
      <end>113</end>
      <status>modified</status>
      <modifiedWord>”</modifiedWord>
      <trackRevisions>false</trackRevisions>
    </reviewItem>
    <reviewItem>
      <errorID>e8d4d4dc-9444-4a32-b0c2-af55fa59cd47</errorID>
      <errorWord>1980年代</errorWord>
      <group>L1_Knowledge</group>
      <groupName>知识性问题</groupName>
      <ability>L2_Time</ability>
      <abilityName>日期时间</abilityName>
      <candidateList>
        <item>20世纪80年代</item>
      </candidateList>
      <explain>年代表述建议使用世纪+年代的格式。</explain>
      <paraID> 54D2E7F</paraID>
      <start>156</start>
      <end>162</end>
      <status>unmodified</status>
      <modifiedWord/>
      <trackRevisions>false</trackRevisions>
    </reviewItem>
    <reviewItem>
      <errorID>9c102565-c9ee-4f44-800c-2782191f8db3</errorID>
      <errorWord>"</errorWord>
      <group>L1_Format</group>
      <groupName>格式问题</groupName>
      <ability>L2_HalfPunc_CN</ability>
      <abilityName>全半角问题</abilityName>
      <candidateList>
        <item>“</item>
      </candidateList>
      <explain>文本全半角错误。</explain>
      <paraID> 54D2E7F</paraID>
      <start>201</start>
      <end>202</end>
      <status>modified</status>
      <modifiedWord>“</modifiedWord>
      <trackRevisions>false</trackRevisions>
    </reviewItem>
    <reviewItem>
      <errorID>7f802b2a-2712-4c2d-b9eb-fbe5a5e738ae</errorID>
      <errorWord>"</errorWord>
      <group>L1_Format</group>
      <groupName>格式问题</groupName>
      <ability>L2_HalfPunc_CN</ability>
      <abilityName>全半角问题</abilityName>
      <candidateList>
        <item>”</item>
      </candidateList>
      <explain>文本全半角错误。</explain>
      <paraID> 54D2E7F</paraID>
      <start>207</start>
      <end>208</end>
      <status>modified</status>
      <modifiedWord>”</modifiedWord>
      <trackRevisions>false</trackRevisions>
    </reviewItem>
    <reviewItem>
      <errorID>a374bfcd-56d5-49ba-a9a7-4dcdc2642e2e</errorID>
      <errorWord>"</errorWord>
      <group>L1_Format</group>
      <groupName>格式问题</groupName>
      <ability>L2_HalfPunc_CN</ability>
      <abilityName>全半角问题</abilityName>
      <candidateList>
        <item>“</item>
      </candidateList>
      <explain>文本全半角错误。</explain>
      <paraID>4304E69D</paraID>
      <start>9</start>
      <end>10</end>
      <status>modified</status>
      <modifiedWord>“</modifiedWord>
      <trackRevisions>false</trackRevisions>
    </reviewItem>
    <reviewItem>
      <errorID>70b510ae-e5ac-429f-ae1e-9cb89ccde5b3</errorID>
      <errorWord>"</errorWord>
      <group>L1_Format</group>
      <groupName>格式问题</groupName>
      <ability>L2_HalfPunc_CN</ability>
      <abilityName>全半角问题</abilityName>
      <candidateList>
        <item>”</item>
      </candidateList>
      <explain>文本全半角错误。</explain>
      <paraID>4304E69D</paraID>
      <start>13</start>
      <end>14</end>
      <status>modified</status>
      <modifiedWord>”</modifiedWord>
      <trackRevisions>false</trackRevisions>
    </reviewItem>
    <reviewItem>
      <errorID>54d5efb9-552d-4b26-9bca-41842c3edb0b</errorID>
      <errorWord>"</errorWord>
      <group>L1_Format</group>
      <groupName>格式问题</groupName>
      <ability>L2_HalfPunc_CN</ability>
      <abilityName>全半角问题</abilityName>
      <candidateList>
        <item>“</item>
      </candidateList>
      <explain>文本全半角错误。</explain>
      <paraID>4304E69D</paraID>
      <start>110</start>
      <end>111</end>
      <status>modified</status>
      <modifiedWord>“</modifiedWord>
      <trackRevisions>false</trackRevisions>
    </reviewItem>
    <reviewItem>
      <errorID>5aa9ff48-1e5f-49e1-8b54-8061abf6de36</errorID>
      <errorWord>"</errorWord>
      <group>L1_Format</group>
      <groupName>格式问题</groupName>
      <ability>L2_HalfPunc_CN</ability>
      <abilityName>全半角问题</abilityName>
      <candidateList>
        <item>”</item>
      </candidateList>
      <explain>文本全半角错误。</explain>
      <paraID>4304E69D</paraID>
      <start>114</start>
      <end>115</end>
      <status>modified</status>
      <modifiedWord>”</modifiedWord>
      <trackRevisions>false</trackRevisions>
    </reviewItem>
    <reviewItem>
      <errorID>e68e3b32-3102-4ad6-80ae-419a52b68116</errorID>
      <errorWord>"</errorWord>
      <group>L1_Format</group>
      <groupName>格式问题</groupName>
      <ability>L2_HalfPunc_CN</ability>
      <abilityName>全半角问题</abilityName>
      <candidateList>
        <item>“</item>
      </candidateList>
      <explain>文本全半角错误。</explain>
      <paraID>4304E69D</paraID>
      <start>143</start>
      <end>144</end>
      <status>modified</status>
      <modifiedWord>“</modifiedWord>
      <trackRevisions>false</trackRevisions>
    </reviewItem>
    <reviewItem>
      <errorID>c4ef676c-ded6-4524-bf26-f982c47b3ca1</errorID>
      <errorWord>"</errorWord>
      <group>L1_Format</group>
      <groupName>格式问题</groupName>
      <ability>L2_HalfPunc_CN</ability>
      <abilityName>全半角问题</abilityName>
      <candidateList>
        <item>”</item>
      </candidateList>
      <explain>文本全半角错误。</explain>
      <paraID>4304E69D</paraID>
      <start>149</start>
      <end>150</end>
      <status>modified</status>
      <modifiedWord>”</modifiedWord>
      <trackRevisions>false</trackRevisions>
    </reviewItem>
    <reviewItem>
      <errorID>40593fbf-4114-4d51-b550-590edb4ed2e6</errorID>
      <errorWord>"</errorWord>
      <group>L1_Format</group>
      <groupName>格式问题</groupName>
      <ability>L2_HalfPunc_CN</ability>
      <abilityName>全半角问题</abilityName>
      <candidateList>
        <item>“</item>
      </candidateList>
      <explain>文本全半角错误。</explain>
      <paraID>36F60B37</paraID>
      <start>68</start>
      <end>69</end>
      <status>modified</status>
      <modifiedWord>“</modifiedWord>
      <trackRevisions>false</trackRevisions>
    </reviewItem>
    <reviewItem>
      <errorID>c27ad74a-615b-4def-8d4f-369c5ff331fb</errorID>
      <errorWord>"</errorWord>
      <group>L1_Format</group>
      <groupName>格式问题</groupName>
      <ability>L2_HalfPunc_CN</ability>
      <abilityName>全半角问题</abilityName>
      <candidateList>
        <item>”</item>
      </candidateList>
      <explain>文本全半角错误。</explain>
      <paraID>36F60B37</paraID>
      <start>75</start>
      <end>76</end>
      <status>modified</status>
      <modifiedWord>”</modifiedWord>
      <trackRevisions>false</trackRevisions>
    </reviewItem>
    <reviewItem>
      <errorID>60f44f0a-9cb0-4e26-a523-89eabaad309c</errorID>
      <errorWord>"</errorWord>
      <group>L1_Format</group>
      <groupName>格式问题</groupName>
      <ability>L2_HalfPunc_CN</ability>
      <abilityName>全半角问题</abilityName>
      <candidateList>
        <item>“</item>
      </candidateList>
      <explain>文本全半角错误。</explain>
      <paraID>36F60B37</paraID>
      <start>79</start>
      <end>80</end>
      <status>modified</status>
      <modifiedWord>“</modifiedWord>
      <trackRevisions>false</trackRevisions>
    </reviewItem>
    <reviewItem>
      <errorID>6239fcc9-0d73-44ed-8dbb-65b9dc0ba100</errorID>
      <errorWord>"</errorWord>
      <group>L1_Format</group>
      <groupName>格式问题</groupName>
      <ability>L2_HalfPunc_CN</ability>
      <abilityName>全半角问题</abilityName>
      <candidateList>
        <item>”</item>
      </candidateList>
      <explain>文本全半角错误。</explain>
      <paraID>36F60B37</paraID>
      <start>86</start>
      <end>87</end>
      <status>modified</status>
      <modifiedWord>”</modifiedWord>
      <trackRevisions>false</trackRevisions>
    </reviewItem>
    <reviewItem>
      <errorID>ad55f6a1-552b-4ccb-a847-fe86c6b5a8d2</errorID>
      <errorWord>"</errorWord>
      <group>L1_Format</group>
      <groupName>格式问题</groupName>
      <ability>L2_HalfPunc_CN</ability>
      <abilityName>全半角问题</abilityName>
      <candidateList>
        <item>“</item>
      </candidateList>
      <explain>文本全半角错误。</explain>
      <paraID>24E478A4</paraID>
      <start>51</start>
      <end>52</end>
      <status>modified</status>
      <modifiedWord>“</modifiedWord>
      <trackRevisions>false</trackRevisions>
    </reviewItem>
    <reviewItem>
      <errorID>70f9c5b5-0db7-4712-b770-4a5a09a24477</errorID>
      <errorWord>"</errorWord>
      <group>L1_Format</group>
      <groupName>格式问题</groupName>
      <ability>L2_HalfPunc_CN</ability>
      <abilityName>全半角问题</abilityName>
      <candidateList>
        <item>”</item>
      </candidateList>
      <explain>文本全半角错误。</explain>
      <paraID>24E478A4</paraID>
      <start>55</start>
      <end>56</end>
      <status>modified</status>
      <modifiedWord>”</modifiedWord>
      <trackRevisions>false</trackRevisions>
    </reviewItem>
    <reviewItem>
      <errorID>f80c5e5e-d146-4bc9-a18a-e56905e775de</errorID>
      <errorWord>1990年代</errorWord>
      <group>L1_Knowledge</group>
      <groupName>知识性问题</groupName>
      <ability>L2_Time</ability>
      <abilityName>日期时间</abilityName>
      <candidateList>
        <item>20世纪90年代</item>
      </candidateList>
      <explain>年代表述建议使用世纪+年代的格式。</explain>
      <paraID>24E478A4</paraID>
      <start>69</start>
      <end>75</end>
      <status>unmodified</status>
      <modifiedWord/>
      <trackRevisions>false</trackRevisions>
    </reviewItem>
    <reviewItem>
      <errorID>5c812032-caa1-4cd8-8aaa-eb2469bc8fcf</errorID>
      <errorWord>"</errorWord>
      <group>L1_Format</group>
      <groupName>格式问题</groupName>
      <ability>L2_HalfPunc_CN</ability>
      <abilityName>全半角问题</abilityName>
      <candidateList>
        <item>“</item>
      </candidateList>
      <explain>文本全半角错误。</explain>
      <paraID>24E478A4</paraID>
      <start>94</start>
      <end>95</end>
      <status>modified</status>
      <modifiedWord>“</modifiedWord>
      <trackRevisions>false</trackRevisions>
    </reviewItem>
    <reviewItem>
      <errorID>16420179-8cae-40dc-bdc4-d3ca82aa935f</errorID>
      <errorWord>"</errorWord>
      <group>L1_Format</group>
      <groupName>格式问题</groupName>
      <ability>L2_HalfPunc_CN</ability>
      <abilityName>全半角问题</abilityName>
      <candidateList>
        <item>”</item>
      </candidateList>
      <explain>文本全半角错误。</explain>
      <paraID>24E478A4</paraID>
      <start>99</start>
      <end>100</end>
      <status>modified</status>
      <modifiedWord>”</modifiedWord>
      <trackRevisions>false</trackRevisions>
    </reviewItem>
    <reviewItem>
      <errorID>7b3032f3-abe8-47fa-855a-8cbe5395e00a</errorID>
      <errorWord>"</errorWord>
      <group>L1_Format</group>
      <groupName>格式问题</groupName>
      <ability>L2_HalfPunc_CN</ability>
      <abilityName>全半角问题</abilityName>
      <candidateList>
        <item>“</item>
      </candidateList>
      <explain>文本全半角错误。</explain>
      <paraID>24E478A4</paraID>
      <start>107</start>
      <end>108</end>
      <status>modified</status>
      <modifiedWord>“</modifiedWord>
      <trackRevisions>false</trackRevisions>
    </reviewItem>
    <reviewItem>
      <errorID>8f20a491-1b33-4e73-8594-2e03a1c83396</errorID>
      <errorWord>"</errorWord>
      <group>L1_Format</group>
      <groupName>格式问题</groupName>
      <ability>L2_HalfPunc_CN</ability>
      <abilityName>全半角问题</abilityName>
      <candidateList>
        <item>”</item>
      </candidateList>
      <explain>文本全半角错误。</explain>
      <paraID>24E478A4</paraID>
      <start>112</start>
      <end>113</end>
      <status>modified</status>
      <modifiedWord>”</modifiedWord>
      <trackRevisions>false</trackRevisions>
    </reviewItem>
    <reviewItem>
      <errorID>26e21461-c448-4dc0-a6c7-7bf39ebd69b3</errorID>
      <errorWord>"</errorWord>
      <group>L1_Format</group>
      <groupName>格式问题</groupName>
      <ability>L2_HalfPunc_CN</ability>
      <abilityName>全半角问题</abilityName>
      <candidateList>
        <item>“</item>
      </candidateList>
      <explain>文本全半角错误。</explain>
      <paraID>24E478A4</paraID>
      <start>122</start>
      <end>123</end>
      <status>modified</status>
      <modifiedWord>“</modifiedWord>
      <trackRevisions>false</trackRevisions>
    </reviewItem>
    <reviewItem>
      <errorID>bd8bb9bf-9934-40d9-927b-424f6dece565</errorID>
      <errorWord>"</errorWord>
      <group>L1_Format</group>
      <groupName>格式问题</groupName>
      <ability>L2_HalfPunc_CN</ability>
      <abilityName>全半角问题</abilityName>
      <candidateList>
        <item>”</item>
      </candidateList>
      <explain>文本全半角错误。</explain>
      <paraID>24E478A4</paraID>
      <start>127</start>
      <end>128</end>
      <status>modified</status>
      <modifiedWord>”</modifiedWord>
      <trackRevisions>false</trackRevisions>
    </reviewItem>
    <reviewItem>
      <errorID>da58f7d4-5ff5-4913-97ac-e2f55bae7df1</errorID>
      <errorWord>"</errorWord>
      <group>L1_Format</group>
      <groupName>格式问题</groupName>
      <ability>L2_HalfPunc_CN</ability>
      <abilityName>全半角问题</abilityName>
      <candidateList>
        <item>“</item>
      </candidateList>
      <explain>文本全半角错误。</explain>
      <paraID>24E478A4</paraID>
      <start>167</start>
      <end>168</end>
      <status>modified</status>
      <modifiedWord>“</modifiedWord>
      <trackRevisions>false</trackRevisions>
    </reviewItem>
    <reviewItem>
      <errorID>1c3d7dc3-0b21-46ee-aed6-0bdc04e3cd91</errorID>
      <errorWord>"</errorWord>
      <group>L1_Format</group>
      <groupName>格式问题</groupName>
      <ability>L2_HalfPunc_CN</ability>
      <abilityName>全半角问题</abilityName>
      <candidateList>
        <item>”</item>
      </candidateList>
      <explain>文本全半角错误。</explain>
      <paraID>24E478A4</paraID>
      <start>171</start>
      <end>172</end>
      <status>modified</status>
      <modifiedWord>”</modifiedWord>
      <trackRevisions>false</trackRevisions>
    </reviewItem>
    <reviewItem>
      <errorID>535cefcd-a27c-461c-9f84-230b1d6caf76</errorID>
      <errorWord>"</errorWord>
      <group>L1_Format</group>
      <groupName>格式问题</groupName>
      <ability>L2_HalfPunc_CN</ability>
      <abilityName>全半角问题</abilityName>
      <candidateList>
        <item>“</item>
      </candidateList>
      <explain>文本全半角错误。</explain>
      <paraID> E63E64E</paraID>
      <start>41</start>
      <end>42</end>
      <status>modified</status>
      <modifiedWord>“</modifiedWord>
      <trackRevisions>false</trackRevisions>
    </reviewItem>
    <reviewItem>
      <errorID>a7e8c79d-df66-42a5-9778-35fec8d38ee6</errorID>
      <errorWord>"</errorWord>
      <group>L1_Format</group>
      <groupName>格式问题</groupName>
      <ability>L2_HalfPunc_CN</ability>
      <abilityName>全半角问题</abilityName>
      <candidateList>
        <item>”</item>
      </candidateList>
      <explain>文本全半角错误。</explain>
      <paraID> E63E64E</paraID>
      <start>49</start>
      <end>50</end>
      <status>modified</status>
      <modifiedWord>”</modifiedWord>
      <trackRevisions>false</trackRevisions>
    </reviewItem>
    <reviewItem>
      <errorID>2d72e564-afe9-42bf-816a-6d02930b6f0b</errorID>
      <errorWord>"</errorWord>
      <group>L1_Format</group>
      <groupName>格式问题</groupName>
      <ability>L2_HalfPunc_CN</ability>
      <abilityName>全半角问题</abilityName>
      <candidateList>
        <item>“</item>
      </candidateList>
      <explain>文本全半角错误。</explain>
      <paraID> E63E64E</paraID>
      <start>99</start>
      <end>100</end>
      <status>modified</status>
      <modifiedWord>“</modifiedWord>
      <trackRevisions>false</trackRevisions>
    </reviewItem>
    <reviewItem>
      <errorID>483aa91b-8864-4947-9179-f61c163934a6</errorID>
      <errorWord>"</errorWord>
      <group>L1_Format</group>
      <groupName>格式问题</groupName>
      <ability>L2_HalfPunc_CN</ability>
      <abilityName>全半角问题</abilityName>
      <candidateList>
        <item>”</item>
      </candidateList>
      <explain>文本全半角错误。</explain>
      <paraID> E63E64E</paraID>
      <start>104</start>
      <end>105</end>
      <status>modified</status>
      <modifiedWord>”</modifiedWord>
      <trackRevisions>false</trackRevisions>
    </reviewItem>
    <reviewItem>
      <errorID>cf207ab8-a454-4566-9e6e-ff725fc5f3e4</errorID>
      <errorWord>"</errorWord>
      <group>L1_Format</group>
      <groupName>格式问题</groupName>
      <ability>L2_HalfPunc_CN</ability>
      <abilityName>全半角问题</abilityName>
      <candidateList>
        <item>“</item>
      </candidateList>
      <explain>文本全半角错误。</explain>
      <paraID> E63E64E</paraID>
      <start>135</start>
      <end>136</end>
      <status>modified</status>
      <modifiedWord>“</modifiedWord>
      <trackRevisions>false</trackRevisions>
    </reviewItem>
    <reviewItem>
      <errorID>3aff6b2a-30e0-4958-b6aa-07ba742dd645</errorID>
      <errorWord>"</errorWord>
      <group>L1_Format</group>
      <groupName>格式问题</groupName>
      <ability>L2_HalfPunc_CN</ability>
      <abilityName>全半角问题</abilityName>
      <candidateList>
        <item>”</item>
      </candidateList>
      <explain>文本全半角错误。</explain>
      <paraID> E63E64E</paraID>
      <start>141</start>
      <end>142</end>
      <status>modified</status>
      <modifiedWord>”</modifiedWord>
      <trackRevisions>false</trackRevisions>
    </reviewItem>
    <reviewItem>
      <errorID>633471d9-1fbe-4e71-bc05-06aff94f8d0d</errorID>
      <errorWord>"</errorWord>
      <group>L1_Format</group>
      <groupName>格式问题</groupName>
      <ability>L2_HalfPunc_CN</ability>
      <abilityName>全半角问题</abilityName>
      <candidateList>
        <item>“</item>
      </candidateList>
      <explain>文本全半角错误。</explain>
      <paraID> E63E64E</paraID>
      <start>170</start>
      <end>171</end>
      <status>modified</status>
      <modifiedWord>“</modifiedWord>
      <trackRevisions>false</trackRevisions>
    </reviewItem>
    <reviewItem>
      <errorID>ec7fde3c-d319-4ea0-85ec-39e8328ea1b7</errorID>
      <errorWord>"</errorWord>
      <group>L1_Format</group>
      <groupName>格式问题</groupName>
      <ability>L2_HalfPunc_CN</ability>
      <abilityName>全半角问题</abilityName>
      <candidateList>
        <item>”</item>
      </candidateList>
      <explain>文本全半角错误。</explain>
      <paraID> E63E64E</paraID>
      <start>175</start>
      <end>176</end>
      <status>modified</status>
      <modifiedWord>”</modifiedWord>
      <trackRevisions>false</trackRevisions>
    </reviewItem>
    <reviewItem>
      <errorID>68ccb2b8-46ad-4f49-8af5-5066deca1b05</errorID>
      <errorWord>"</errorWord>
      <group>L1_Format</group>
      <groupName>格式问题</groupName>
      <ability>L2_HalfPunc_CN</ability>
      <abilityName>全半角问题</abilityName>
      <candidateList>
        <item>“</item>
      </candidateList>
      <explain>文本全半角错误。</explain>
      <paraID>18B1BC8B</paraID>
      <start>52</start>
      <end>53</end>
      <status>modified</status>
      <modifiedWord>“</modifiedWord>
      <trackRevisions>false</trackRevisions>
    </reviewItem>
    <reviewItem>
      <errorID>c2014c67-9569-4d79-b94f-e3b5b0cdf29a</errorID>
      <errorWord>"</errorWord>
      <group>L1_Format</group>
      <groupName>格式问题</groupName>
      <ability>L2_HalfPunc_CN</ability>
      <abilityName>全半角问题</abilityName>
      <candidateList>
        <item>”</item>
      </candidateList>
      <explain>文本全半角错误。</explain>
      <paraID>18B1BC8B</paraID>
      <start>60</start>
      <end>61</end>
      <status>modified</status>
      <modifiedWord>”</modifiedWord>
      <trackRevisions>false</trackRevisions>
    </reviewItem>
    <reviewItem>
      <errorID>6ff998f1-0092-4aa1-84ca-e21fb41f5f8c</errorID>
      <errorWord>1990年代</errorWord>
      <group>L1_Knowledge</group>
      <groupName>知识性问题</groupName>
      <ability>L2_Time</ability>
      <abilityName>日期时间</abilityName>
      <candidateList>
        <item>20世纪90年代</item>
      </candidateList>
      <explain>年代表述建议使用世纪+年代的格式。</explain>
      <paraID>324A06A3</paraID>
      <start>0</start>
      <end>6</end>
      <status>unmodified</status>
      <modifiedWord/>
      <trackRevisions>false</trackRevisions>
    </reviewItem>
    <reviewItem>
      <errorID>97e76c2c-cb51-44fc-afba-e426ff2d42e1</errorID>
      <errorWord>"</errorWord>
      <group>L1_Format</group>
      <groupName>格式问题</groupName>
      <ability>L2_HalfPunc_CN</ability>
      <abilityName>全半角问题</abilityName>
      <candidateList>
        <item>“</item>
      </candidateList>
      <explain>文本全半角错误。</explain>
      <paraID>1F0BB210</paraID>
      <start>34</start>
      <end>35</end>
      <status>modified</status>
      <modifiedWord>“</modifiedWord>
      <trackRevisions>false</trackRevisions>
    </reviewItem>
    <reviewItem>
      <errorID>cd131d5e-c524-4111-9a7a-477f276859dd</errorID>
      <errorWord>"</errorWord>
      <group>L1_Format</group>
      <groupName>格式问题</groupName>
      <ability>L2_HalfPunc_CN</ability>
      <abilityName>全半角问题</abilityName>
      <candidateList>
        <item>”</item>
      </candidateList>
      <explain>文本全半角错误。</explain>
      <paraID>1F0BB210</paraID>
      <start>38</start>
      <end>39</end>
      <status>modified</status>
      <modifiedWord>”</modifiedWord>
      <trackRevisions>false</trackRevisions>
    </reviewItem>
    <reviewItem>
      <errorID>8731c2cb-5810-4ca3-b0c9-79307da5c03b</errorID>
      <errorWord>"</errorWord>
      <group>L1_Format</group>
      <groupName>格式问题</groupName>
      <ability>L2_HalfPunc_CN</ability>
      <abilityName>全半角问题</abilityName>
      <candidateList>
        <item>“</item>
      </candidateList>
      <explain>文本全半角错误。</explain>
      <paraID>1F0BB210</paraID>
      <start>40</start>
      <end>41</end>
      <status>modified</status>
      <modifiedWord>“</modifiedWord>
      <trackRevisions>false</trackRevisions>
    </reviewItem>
    <reviewItem>
      <errorID>798f08df-8761-4777-9f5f-3a445bfeab9a</errorID>
      <errorWord>"</errorWord>
      <group>L1_Format</group>
      <groupName>格式问题</groupName>
      <ability>L2_HalfPunc_CN</ability>
      <abilityName>全半角问题</abilityName>
      <candidateList>
        <item>”</item>
      </candidateList>
      <explain>文本全半角错误。</explain>
      <paraID>1F0BB210</paraID>
      <start>46</start>
      <end>47</end>
      <status>modified</status>
      <modifiedWord>”</modifiedWord>
      <trackRevisions>false</trackRevisions>
    </reviewItem>
    <reviewItem>
      <errorID>ff533070-447a-4e67-9189-b82f3e573bb7</errorID>
      <errorWord>1990年代</errorWord>
      <group>L1_Knowledge</group>
      <groupName>知识性问题</groupName>
      <ability>L2_Time</ability>
      <abilityName>日期时间</abilityName>
      <candidateList>
        <item>20世纪90年代</item>
      </candidateList>
      <explain>年代表述建议使用世纪+年代的格式。</explain>
      <paraID>1F0BB210</paraID>
      <start>54</start>
      <end>60</end>
      <status>unmodified</status>
      <modifiedWord/>
      <trackRevisions>false</trackRevisions>
    </reviewItem>
    <reviewItem>
      <errorID>29b005d0-873f-4adc-a955-b51754e2c66a</errorID>
      <errorWord>"</errorWord>
      <group>L1_Format</group>
      <groupName>格式问题</groupName>
      <ability>L2_HalfPunc_CN</ability>
      <abilityName>全半角问题</abilityName>
      <candidateList>
        <item>“</item>
      </candidateList>
      <explain>文本全半角错误。</explain>
      <paraID>1F0BB210</paraID>
      <start>197</start>
      <end>198</end>
      <status>modified</status>
      <modifiedWord>“</modifiedWord>
      <trackRevisions>false</trackRevisions>
    </reviewItem>
    <reviewItem>
      <errorID>577f870b-e233-4ec1-8879-b4f2de6db0bb</errorID>
      <errorWord>"</errorWord>
      <group>L1_Format</group>
      <groupName>格式问题</groupName>
      <ability>L2_HalfPunc_CN</ability>
      <abilityName>全半角问题</abilityName>
      <candidateList>
        <item>”</item>
      </candidateList>
      <explain>文本全半角错误。</explain>
      <paraID>1F0BB210</paraID>
      <start>204</start>
      <end>205</end>
      <status>modified</status>
      <modifiedWord>”</modifiedWord>
      <trackRevisions>false</trackRevisions>
    </reviewItem>
    <reviewItem>
      <errorID>35de6aa9-cd36-425c-b42e-9a138fd9ca90</errorID>
      <errorWord>(</errorWord>
      <group>L1_Format</group>
      <groupName>格式问题</groupName>
      <ability>L2_HalfPunc_CN</ability>
      <abilityName>全半角问题</abilityName>
      <candidateList>
        <item>（</item>
      </candidateList>
      <explain>文本全半角错误。</explain>
      <paraID>2367D1C8</paraID>
      <start>23</start>
      <end>24</end>
      <status>modified</status>
      <modifiedWord>（</modifiedWord>
      <trackRevisions>false</trackRevisions>
    </reviewItem>
    <reviewItem>
      <errorID>ebdbf8d4-91e4-41cb-8dc9-f65591de4a31</errorID>
      <errorWord>)</errorWord>
      <group>L1_Format</group>
      <groupName>格式问题</groupName>
      <ability>L2_HalfPunc_CN</ability>
      <abilityName>全半角问题</abilityName>
      <candidateList>
        <item>）</item>
      </candidateList>
      <explain>文本全半角错误。</explain>
      <paraID>2367D1C8</paraID>
      <start>26</start>
      <end>27</end>
      <status>modified</status>
      <modifiedWord>）</modifiedWord>
      <trackRevisions>false</trackRevisions>
    </reviewItem>
    <reviewItem>
      <errorID>e3cc4de8-89de-4c0b-bc98-0e839d60a838</errorID>
      <errorWord>(</errorWord>
      <group>L1_Format</group>
      <groupName>格式问题</groupName>
      <ability>L2_HalfPunc_CN</ability>
      <abilityName>全半角问题</abilityName>
      <candidateList>
        <item>（</item>
      </candidateList>
      <explain>文本全半角错误。</explain>
      <paraID>2367D1C8</paraID>
      <start>36</start>
      <end>37</end>
      <status>modified</status>
      <modifiedWord>（</modifiedWord>
      <trackRevisions>false</trackRevisions>
    </reviewItem>
    <reviewItem>
      <errorID>16720f7d-b768-4a2f-b700-384f0bbc63ff</errorID>
      <errorWord>)</errorWord>
      <group>L1_Format</group>
      <groupName>格式问题</groupName>
      <ability>L2_HalfPunc_CN</ability>
      <abilityName>全半角问题</abilityName>
      <candidateList>
        <item>）</item>
      </candidateList>
      <explain>文本全半角错误。</explain>
      <paraID>2367D1C8</paraID>
      <start>39</start>
      <end>40</end>
      <status>modified</status>
      <modifiedWord>）</modifiedWord>
      <trackRevisions>false</trackRevisions>
    </reviewItem>
    <reviewItem>
      <errorID>78a03580-498a-4288-9e73-b40e313662d4</errorID>
      <errorWord>,</errorWord>
      <group>L1_Format</group>
      <groupName>格式问题</groupName>
      <ability>L2_HalfPunc_CN</ability>
      <abilityName>全半角问题</abilityName>
      <candidateList>
        <item>，</item>
      </candidateList>
      <explain>文本全半角错误。</explain>
      <paraID>2367D1C8</paraID>
      <start>50</start>
      <end>51</end>
      <status>modified</status>
      <modifiedWord>，</modifiedWord>
      <trackRevisions>false</trackRevisions>
    </reviewItem>
    <reviewItem>
      <errorID>7df8f11b-964c-4644-8306-37fa81b65098</errorID>
      <errorWord>-</errorWord>
      <group>L1_Format</group>
      <groupName>格式问题</groupName>
      <ability>L2_HalfPunc_CN</ability>
      <abilityName>全半角问题</abilityName>
      <candidateList>
        <item>－</item>
      </candidateList>
      <explain>文本全半角错误。</explain>
      <paraID>2367D1C8</paraID>
      <start>59</start>
      <end>60</end>
      <status>modified</status>
      <modifiedWord>－</modifiedWord>
      <trackRevisions>false</trackRevisions>
    </reviewItem>
    <reviewItem>
      <errorID>b8dbcc6e-5390-47e9-8b41-7c0ac6d53644</errorID>
      <errorWord>(</errorWord>
      <group>L1_Format</group>
      <groupName>格式问题</groupName>
      <ability>L2_HalfPunc_CN</ability>
      <abilityName>全半角问题</abilityName>
      <candidateList>
        <item>（</item>
      </candidateList>
      <explain>文本全半角错误。</explain>
      <paraID>7ADEC7DC</paraID>
      <start>20</start>
      <end>21</end>
      <status>modified</status>
      <modifiedWord>（</modifiedWord>
      <trackRevisions>false</trackRevisions>
    </reviewItem>
    <reviewItem>
      <errorID>0b9dabef-cc00-4984-8c5d-9d54874f0c22</errorID>
      <errorWord>)</errorWord>
      <group>L1_Format</group>
      <groupName>格式问题</groupName>
      <ability>L2_HalfPunc_CN</ability>
      <abilityName>全半角问题</abilityName>
      <candidateList>
        <item>）</item>
      </candidateList>
      <explain>文本全半角错误。</explain>
      <paraID>7ADEC7DC</paraID>
      <start>29</start>
      <end>30</end>
      <status>modified</status>
      <modifiedWord>）</modifiedWord>
      <trackRevisions>false</trackRevisions>
    </reviewItem>
    <reviewItem>
      <errorID>ddfb217b-62a4-4c00-90b4-07eac9e55d68</errorID>
      <errorWord>(</errorWord>
      <group>L1_Format</group>
      <groupName>格式问题</groupName>
      <ability>L2_HalfPunc_CN</ability>
      <abilityName>全半角问题</abilityName>
      <candidateList>
        <item>（</item>
      </candidateList>
      <explain>文本全半角错误。</explain>
      <paraID>7ADEC7DC</paraID>
      <start>38</start>
      <end>39</end>
      <status>modified</status>
      <modifiedWord>（</modifiedWord>
      <trackRevisions>false</trackRevisions>
    </reviewItem>
    <reviewItem>
      <errorID>45594533-e1bd-4d1d-8d77-64d71f676861</errorID>
      <errorWord>)</errorWord>
      <group>L1_Format</group>
      <groupName>格式问题</groupName>
      <ability>L2_HalfPunc_CN</ability>
      <abilityName>全半角问题</abilityName>
      <candidateList>
        <item>）</item>
      </candidateList>
      <explain>文本全半角错误。</explain>
      <paraID>7ADEC7DC</paraID>
      <start>41</start>
      <end>42</end>
      <status>modified</status>
      <modifiedWord>）</modifiedWord>
      <trackRevisions>false</trackRevisions>
    </reviewItem>
    <reviewItem>
      <errorID>b8f98c9f-3132-4f44-a13b-4e5acbb0ebed</errorID>
      <errorWord>"</errorWord>
      <group>L1_Format</group>
      <groupName>格式问题</groupName>
      <ability>L2_HalfPunc_CN</ability>
      <abilityName>全半角问题</abilityName>
      <candidateList>
        <item>“</item>
      </candidateList>
      <explain>文本全半角错误。</explain>
      <paraID>55729778</paraID>
      <start>56</start>
      <end>57</end>
      <status>modified</status>
      <modifiedWord>“</modifiedWord>
      <trackRevisions>false</trackRevisions>
    </reviewItem>
    <reviewItem>
      <errorID>9eec5e66-218e-465f-88fb-b769ec515758</errorID>
      <errorWord>"</errorWord>
      <group>L1_Format</group>
      <groupName>格式问题</groupName>
      <ability>L2_HalfPunc_CN</ability>
      <abilityName>全半角问题</abilityName>
      <candidateList>
        <item>”</item>
      </candidateList>
      <explain>文本全半角错误。</explain>
      <paraID>55729778</paraID>
      <start>59</start>
      <end>60</end>
      <status>modified</status>
      <modifiedWord>”</modifiedWord>
      <trackRevisions>false</trackRevisions>
    </reviewItem>
    <reviewItem>
      <errorID>e0c57b49-7ba5-4950-81b7-256b8fabc664</errorID>
      <errorWord>"</errorWord>
      <group>L1_Format</group>
      <groupName>格式问题</groupName>
      <ability>L2_HalfPunc_CN</ability>
      <abilityName>全半角问题</abilityName>
      <candidateList>
        <item>“</item>
      </candidateList>
      <explain>文本全半角错误。</explain>
      <paraID>7F6CFAE8</paraID>
      <start>29</start>
      <end>30</end>
      <status>modified</status>
      <modifiedWord>“</modifiedWord>
      <trackRevisions>false</trackRevisions>
    </reviewItem>
    <reviewItem>
      <errorID>e5af40e9-49d4-49ae-83a9-ee2309c10eb0</errorID>
      <errorWord>"</errorWord>
      <group>L1_Format</group>
      <groupName>格式问题</groupName>
      <ability>L2_HalfPunc_CN</ability>
      <abilityName>全半角问题</abilityName>
      <candidateList>
        <item>”</item>
      </candidateList>
      <explain>文本全半角错误。</explain>
      <paraID>7F6CFAE8</paraID>
      <start>34</start>
      <end>35</end>
      <status>modified</status>
      <modifiedWord>”</modifiedWord>
      <trackRevisions>false</trackRevisions>
    </reviewItem>
    <reviewItem>
      <errorID>d7def8ea-b3b7-4617-8be0-c6ea3a054602</errorID>
      <errorWord>"</errorWord>
      <group>L1_Format</group>
      <groupName>格式问题</groupName>
      <ability>L2_HalfPunc_CN</ability>
      <abilityName>全半角问题</abilityName>
      <candidateList>
        <item>“</item>
      </candidateList>
      <explain>文本全半角错误。</explain>
      <paraID>7F6CFAE8</paraID>
      <start>160</start>
      <end>161</end>
      <status>modified</status>
      <modifiedWord>“</modifiedWord>
      <trackRevisions>false</trackRevisions>
    </reviewItem>
    <reviewItem>
      <errorID>fd5532e6-bb8f-43f6-8e7a-0cb85079380b</errorID>
      <errorWord>"</errorWord>
      <group>L1_Format</group>
      <groupName>格式问题</groupName>
      <ability>L2_HalfPunc_CN</ability>
      <abilityName>全半角问题</abilityName>
      <candidateList>
        <item>”</item>
      </candidateList>
      <explain>文本全半角错误。</explain>
      <paraID>7F6CFAE8</paraID>
      <start>165</start>
      <end>166</end>
      <status>modified</status>
      <modifiedWord>”</modifiedWord>
      <trackRevisions>false</trackRevisions>
    </reviewItem>
    <reviewItem>
      <errorID>0e3842fd-1153-41a6-93e6-c22736a160ca</errorID>
      <errorWord>"</errorWord>
      <group>L1_Format</group>
      <groupName>格式问题</groupName>
      <ability>L2_HalfPunc_CN</ability>
      <abilityName>全半角问题</abilityName>
      <candidateList>
        <item>“</item>
      </candidateList>
      <explain>文本全半角错误。</explain>
      <paraID>7F6CFAE8</paraID>
      <start>179</start>
      <end>180</end>
      <status>modified</status>
      <modifiedWord>“</modifiedWord>
      <trackRevisions>false</trackRevisions>
    </reviewItem>
    <reviewItem>
      <errorID>623faf26-5b35-4d06-989f-d4a0e2249686</errorID>
      <errorWord>"</errorWord>
      <group>L1_Format</group>
      <groupName>格式问题</groupName>
      <ability>L2_HalfPunc_CN</ability>
      <abilityName>全半角问题</abilityName>
      <candidateList>
        <item>”</item>
      </candidateList>
      <explain>文本全半角错误。</explain>
      <paraID>7F6CFAE8</paraID>
      <start>184</start>
      <end>185</end>
      <status>modified</status>
      <modifiedWord>”</modifiedWord>
      <trackRevisions>false</trackRevisions>
    </reviewItem>
    <reviewItem>
      <errorID>31ef4d9b-28ce-4428-ac5a-ebc2ebd210fe</errorID>
      <errorWord>"</errorWord>
      <group>L1_Format</group>
      <groupName>格式问题</groupName>
      <ability>L2_HalfPunc_CN</ability>
      <abilityName>全半角问题</abilityName>
      <candidateList>
        <item>“</item>
      </candidateList>
      <explain>文本全半角错误。</explain>
      <paraID>7F6CFAE8</paraID>
      <start>232</start>
      <end>233</end>
      <status>modified</status>
      <modifiedWord>“</modifiedWord>
      <trackRevisions>false</trackRevisions>
    </reviewItem>
    <reviewItem>
      <errorID>3ad90207-724d-4736-b5f0-c3260e15e237</errorID>
      <errorWord>"</errorWord>
      <group>L1_Format</group>
      <groupName>格式问题</groupName>
      <ability>L2_HalfPunc_CN</ability>
      <abilityName>全半角问题</abilityName>
      <candidateList>
        <item>”</item>
      </candidateList>
      <explain>文本全半角错误。</explain>
      <paraID>7F6CFAE8</paraID>
      <start>237</start>
      <end>238</end>
      <status>modified</status>
      <modifiedWord>”</modifiedWord>
      <trackRevisions>false</trackRevisions>
    </reviewItem>
    <reviewItem>
      <errorID>24952c56-4d00-4602-9e4f-7e939d9d7685</errorID>
      <errorWord>"</errorWord>
      <group>L1_Format</group>
      <groupName>格式问题</groupName>
      <ability>L2_HalfPunc_CN</ability>
      <abilityName>全半角问题</abilityName>
      <candidateList>
        <item>“</item>
      </candidateList>
      <explain>文本全半角错误。</explain>
      <paraID>7F6CFAE8</paraID>
      <start>239</start>
      <end>240</end>
      <status>modified</status>
      <modifiedWord>“</modifiedWord>
      <trackRevisions>false</trackRevisions>
    </reviewItem>
    <reviewItem>
      <errorID>377fa465-c71e-4b07-aff2-75280cb50592</errorID>
      <errorWord>"</errorWord>
      <group>L1_Format</group>
      <groupName>格式问题</groupName>
      <ability>L2_HalfPunc_CN</ability>
      <abilityName>全半角问题</abilityName>
      <candidateList>
        <item>”</item>
      </candidateList>
      <explain>文本全半角错误。</explain>
      <paraID>7F6CFAE8</paraID>
      <start>244</start>
      <end>245</end>
      <status>modified</status>
      <modifiedWord>”</modifiedWord>
      <trackRevisions>false</trackRevisions>
    </reviewItem>
    <reviewItem>
      <errorID>4a434685-cd00-4d6f-9499-a7f258ad70d3</errorID>
      <errorWord>"</errorWord>
      <group>L1_Format</group>
      <groupName>格式问题</groupName>
      <ability>L2_HalfPunc_CN</ability>
      <abilityName>全半角问题</abilityName>
      <candidateList>
        <item>“</item>
      </candidateList>
      <explain>文本全半角错误。</explain>
      <paraID>5CDB4350</paraID>
      <start>85</start>
      <end>86</end>
      <status>modified</status>
      <modifiedWord>“</modifiedWord>
      <trackRevisions>false</trackRevisions>
    </reviewItem>
    <reviewItem>
      <errorID>32ae7e27-26f0-4b63-af62-0158ff17d06b</errorID>
      <errorWord>"</errorWord>
      <group>L1_Format</group>
      <groupName>格式问题</groupName>
      <ability>L2_HalfPunc_CN</ability>
      <abilityName>全半角问题</abilityName>
      <candidateList>
        <item>”</item>
      </candidateList>
      <explain>文本全半角错误。</explain>
      <paraID>5CDB4350</paraID>
      <start>91</start>
      <end>92</end>
      <status>modified</status>
      <modifiedWord>”</modifiedWord>
      <trackRevisions>false</trackRevisions>
    </reviewItem>
    <reviewItem>
      <errorID>61bf6e0a-c45d-4344-ae75-9c6a872bcd12</errorID>
      <errorWord>"</errorWord>
      <group>L1_Format</group>
      <groupName>格式问题</groupName>
      <ability>L2_HalfPunc_CN</ability>
      <abilityName>全半角问题</abilityName>
      <candidateList>
        <item>“</item>
      </candidateList>
      <explain>文本全半角错误。</explain>
      <paraID>5CDB4350</paraID>
      <start>108</start>
      <end>109</end>
      <status>modified</status>
      <modifiedWord>“</modifiedWord>
      <trackRevisions>false</trackRevisions>
    </reviewItem>
    <reviewItem>
      <errorID>5cb28009-7473-4ca0-ba0e-5628566755ce</errorID>
      <errorWord>"</errorWord>
      <group>L1_Format</group>
      <groupName>格式问题</groupName>
      <ability>L2_HalfPunc_CN</ability>
      <abilityName>全半角问题</abilityName>
      <candidateList>
        <item>”</item>
      </candidateList>
      <explain>文本全半角错误。</explain>
      <paraID>5CDB4350</paraID>
      <start>114</start>
      <end>115</end>
      <status>modified</status>
      <modifiedWord>”</modifiedWord>
      <trackRevisions>false</trackRevisions>
    </reviewItem>
    <reviewItem>
      <errorID>5eb23b29-4e53-4d87-98b9-bb58b5a9b8aa</errorID>
      <errorWord>"</errorWord>
      <group>L1_Format</group>
      <groupName>格式问题</groupName>
      <ability>L2_HalfPunc_CN</ability>
      <abilityName>全半角问题</abilityName>
      <candidateList>
        <item>“</item>
      </candidateList>
      <explain>文本全半角错误。</explain>
      <paraID>5CDB4350</paraID>
      <start>126</start>
      <end>127</end>
      <status>modified</status>
      <modifiedWord>“</modifiedWord>
      <trackRevisions>false</trackRevisions>
    </reviewItem>
    <reviewItem>
      <errorID>f9c018bb-6ec7-46a3-b139-a0c963119979</errorID>
      <errorWord>"</errorWord>
      <group>L1_Format</group>
      <groupName>格式问题</groupName>
      <ability>L2_HalfPunc_CN</ability>
      <abilityName>全半角问题</abilityName>
      <candidateList>
        <item>”</item>
      </candidateList>
      <explain>文本全半角错误。</explain>
      <paraID>5CDB4350</paraID>
      <start>130</start>
      <end>131</end>
      <status>modified</status>
      <modifiedWord>”</modifiedWord>
      <trackRevisions>false</trackRevisions>
    </reviewItem>
    <reviewItem>
      <errorID>57140c58-6de4-44c6-aa4f-29536385f880</errorID>
      <errorWord>"</errorWord>
      <group>L1_Format</group>
      <groupName>格式问题</groupName>
      <ability>L2_HalfPunc_CN</ability>
      <abilityName>全半角问题</abilityName>
      <candidateList>
        <item>“</item>
      </candidateList>
      <explain>文本全半角错误。</explain>
      <paraID>5CDB4350</paraID>
      <start>157</start>
      <end>158</end>
      <status>modified</status>
      <modifiedWord>“</modifiedWord>
      <trackRevisions>false</trackRevisions>
    </reviewItem>
    <reviewItem>
      <errorID>37dcdee5-b646-4707-b51d-6a012a547982</errorID>
      <errorWord>"</errorWord>
      <group>L1_Format</group>
      <groupName>格式问题</groupName>
      <ability>L2_HalfPunc_CN</ability>
      <abilityName>全半角问题</abilityName>
      <candidateList>
        <item>”</item>
      </candidateList>
      <explain>文本全半角错误。</explain>
      <paraID>5CDB4350</paraID>
      <start>162</start>
      <end>163</end>
      <status>modified</status>
      <modifiedWord>”</modifiedWord>
      <trackRevisions>false</trackRevisions>
    </reviewItem>
    <reviewItem>
      <errorID>6bef7eb2-3269-4737-aedc-8a59aad6a9fc</errorID>
      <errorWord>"</errorWord>
      <group>L1_Format</group>
      <groupName>格式问题</groupName>
      <ability>L2_HalfPunc_CN</ability>
      <abilityName>全半角问题</abilityName>
      <candidateList>
        <item>“</item>
      </candidateList>
      <explain>文本全半角错误。</explain>
      <paraID>1B16BF33</paraID>
      <start>103</start>
      <end>104</end>
      <status>modified</status>
      <modifiedWord>“</modifiedWord>
      <trackRevisions>false</trackRevisions>
    </reviewItem>
    <reviewItem>
      <errorID>f26c0a7a-5a58-4a66-8ee7-d50a38be4630</errorID>
      <errorWord>"</errorWord>
      <group>L1_Format</group>
      <groupName>格式问题</groupName>
      <ability>L2_HalfPunc_CN</ability>
      <abilityName>全半角问题</abilityName>
      <candidateList>
        <item>”</item>
      </candidateList>
      <explain>文本全半角错误。</explain>
      <paraID>1B16BF33</paraID>
      <start>107</start>
      <end>108</end>
      <status>modified</status>
      <modifiedWord>”</modifiedWord>
      <trackRevisions>false</trackRevisions>
    </reviewItem>
    <reviewItem>
      <errorID>e8054336-2089-4f2a-a7a8-3614977826ec</errorID>
      <errorWord>"</errorWord>
      <group>L1_Format</group>
      <groupName>格式问题</groupName>
      <ability>L2_HalfPunc_CN</ability>
      <abilityName>全半角问题</abilityName>
      <candidateList>
        <item>“</item>
      </candidateList>
      <explain>文本全半角错误。</explain>
      <paraID>1B16BF33</paraID>
      <start>138</start>
      <end>139</end>
      <status>modified</status>
      <modifiedWord>“</modifiedWord>
      <trackRevisions>false</trackRevisions>
    </reviewItem>
    <reviewItem>
      <errorID>6e29557b-238f-4655-903f-2b5d32be36a3</errorID>
      <errorWord>"</errorWord>
      <group>L1_Format</group>
      <groupName>格式问题</groupName>
      <ability>L2_HalfPunc_CN</ability>
      <abilityName>全半角问题</abilityName>
      <candidateList>
        <item>”</item>
      </candidateList>
      <explain>文本全半角错误。</explain>
      <paraID>1B16BF33</paraID>
      <start>142</start>
      <end>143</end>
      <status>modified</status>
      <modifiedWord>”</modifiedWord>
      <trackRevisions>false</trackRevisions>
    </reviewItem>
    <reviewItem>
      <errorID>31b53c1c-feb8-4d23-9f36-dc6c14630003</errorID>
      <errorWord>"</errorWord>
      <group>L1_Format</group>
      <groupName>格式问题</groupName>
      <ability>L2_HalfPunc_CN</ability>
      <abilityName>全半角问题</abilityName>
      <candidateList>
        <item>“</item>
      </candidateList>
      <explain>文本全半角错误。</explain>
      <paraID>1B16BF33</paraID>
      <start>202</start>
      <end>203</end>
      <status>modified</status>
      <modifiedWord>“</modifiedWord>
      <trackRevisions>false</trackRevisions>
    </reviewItem>
    <reviewItem>
      <errorID>f7c5eb00-f1af-48f1-8dba-5e7b836fd697</errorID>
      <errorWord>"</errorWord>
      <group>L1_Format</group>
      <groupName>格式问题</groupName>
      <ability>L2_HalfPunc_CN</ability>
      <abilityName>全半角问题</abilityName>
      <candidateList>
        <item>”</item>
      </candidateList>
      <explain>文本全半角错误。</explain>
      <paraID>1B16BF33</paraID>
      <start>213</start>
      <end>214</end>
      <status>modified</status>
      <modifiedWord>”</modifiedWord>
      <trackRevisions>false</trackRevisions>
    </reviewItem>
    <reviewItem>
      <errorID>f8281f4a-8819-44e8-9a34-74174b42cb8c</errorID>
      <errorWord>"</errorWord>
      <group>L1_Format</group>
      <groupName>格式问题</groupName>
      <ability>L2_HalfPunc_CN</ability>
      <abilityName>全半角问题</abilityName>
      <candidateList>
        <item>“</item>
      </candidateList>
      <explain>文本全半角错误。</explain>
      <paraID>7DF35F1D</paraID>
      <start>44</start>
      <end>45</end>
      <status>modified</status>
      <modifiedWord>“</modifiedWord>
      <trackRevisions>false</trackRevisions>
    </reviewItem>
    <reviewItem>
      <errorID>10d2478f-7d5b-4d37-a0a3-fdafb6c26ddb</errorID>
      <errorWord>"</errorWord>
      <group>L1_Format</group>
      <groupName>格式问题</groupName>
      <ability>L2_HalfPunc_CN</ability>
      <abilityName>全半角问题</abilityName>
      <candidateList>
        <item>”</item>
      </candidateList>
      <explain>文本全半角错误。</explain>
      <paraID>7DF35F1D</paraID>
      <start>53</start>
      <end>54</end>
      <status>modified</status>
      <modifiedWord>”</modifiedWord>
      <trackRevisions>false</trackRevisions>
    </reviewItem>
    <reviewItem>
      <errorID>306f23b2-01de-4965-b035-59ee59513372</errorID>
      <errorWord>"</errorWord>
      <group>L1_Format</group>
      <groupName>格式问题</groupName>
      <ability>L2_HalfPunc_CN</ability>
      <abilityName>全半角问题</abilityName>
      <candidateList>
        <item>“</item>
      </candidateList>
      <explain>文本全半角错误。</explain>
      <paraID>7DF35F1D</paraID>
      <start>62</start>
      <end>63</end>
      <status>modified</status>
      <modifiedWord>“</modifiedWord>
      <trackRevisions>false</trackRevisions>
    </reviewItem>
    <reviewItem>
      <errorID>8d420fe0-45a8-4119-8513-a73c063f936e</errorID>
      <errorWord>"</errorWord>
      <group>L1_Format</group>
      <groupName>格式问题</groupName>
      <ability>L2_HalfPunc_CN</ability>
      <abilityName>全半角问题</abilityName>
      <candidateList>
        <item>”</item>
      </candidateList>
      <explain>文本全半角错误。</explain>
      <paraID>7DF35F1D</paraID>
      <start>65</start>
      <end>66</end>
      <status>modified</status>
      <modifiedWord>”</modifiedWord>
      <trackRevisions>false</trackRevisions>
    </reviewItem>
    <reviewItem>
      <errorID>a6dff5e9-62c6-4cce-8e96-808a621dd08b</errorID>
      <errorWord>"</errorWord>
      <group>L1_Format</group>
      <groupName>格式问题</groupName>
      <ability>L2_HalfPunc_CN</ability>
      <abilityName>全半角问题</abilityName>
      <candidateList>
        <item>“</item>
      </candidateList>
      <explain>文本全半角错误。</explain>
      <paraID>7DF35F1D</paraID>
      <start>125</start>
      <end>126</end>
      <status>modified</status>
      <modifiedWord>“</modifiedWord>
      <trackRevisions>false</trackRevisions>
    </reviewItem>
    <reviewItem>
      <errorID>10bbe4e1-c1db-4eab-819d-8e5991d45f99</errorID>
      <errorWord>"</errorWord>
      <group>L1_Format</group>
      <groupName>格式问题</groupName>
      <ability>L2_HalfPunc_CN</ability>
      <abilityName>全半角问题</abilityName>
      <candidateList>
        <item>”</item>
      </candidateList>
      <explain>文本全半角错误。</explain>
      <paraID>7DF35F1D</paraID>
      <start>130</start>
      <end>131</end>
      <status>modified</status>
      <modifiedWord>”</modifiedWord>
      <trackRevisions>false</trackRevisions>
    </reviewItem>
    <reviewItem>
      <errorID>7b92375b-9aff-4ff3-955d-32b8bb478baa</errorID>
      <errorWord>"</errorWord>
      <group>L1_Format</group>
      <groupName>格式问题</groupName>
      <ability>L2_HalfPunc_CN</ability>
      <abilityName>全半角问题</abilityName>
      <candidateList>
        <item>“</item>
      </candidateList>
      <explain>文本全半角错误。</explain>
      <paraID>7DF35F1D</paraID>
      <start>151</start>
      <end>152</end>
      <status>modified</status>
      <modifiedWord>“</modifiedWord>
      <trackRevisions>false</trackRevisions>
    </reviewItem>
    <reviewItem>
      <errorID>0eaeb906-18f4-434b-aa43-8c49701f59f5</errorID>
      <errorWord>"</errorWord>
      <group>L1_Format</group>
      <groupName>格式问题</groupName>
      <ability>L2_HalfPunc_CN</ability>
      <abilityName>全半角问题</abilityName>
      <candidateList>
        <item>”</item>
      </candidateList>
      <explain>文本全半角错误。</explain>
      <paraID>7DF35F1D</paraID>
      <start>157</start>
      <end>158</end>
      <status>modified</status>
      <modifiedWord>”</modifiedWord>
      <trackRevisions>false</trackRevisions>
    </reviewItem>
    <reviewItem>
      <errorID>7366d596-16a6-4c82-9b5d-72737941009d</errorID>
      <errorWord>"</errorWord>
      <group>L1_Format</group>
      <groupName>格式问题</groupName>
      <ability>L2_HalfPunc_CN</ability>
      <abilityName>全半角问题</abilityName>
      <candidateList>
        <item>“</item>
      </candidateList>
      <explain>文本全半角错误。</explain>
      <paraID>7DF35F1D</paraID>
      <start>185</start>
      <end>186</end>
      <status>modified</status>
      <modifiedWord>“</modifiedWord>
      <trackRevisions>false</trackRevisions>
    </reviewItem>
    <reviewItem>
      <errorID>1a5212fa-0176-419f-8b94-8fa959c431ed</errorID>
      <errorWord>"</errorWord>
      <group>L1_Format</group>
      <groupName>格式问题</groupName>
      <ability>L2_HalfPunc_CN</ability>
      <abilityName>全半角问题</abilityName>
      <candidateList>
        <item>”</item>
      </candidateList>
      <explain>文本全半角错误。</explain>
      <paraID>7DF35F1D</paraID>
      <start>189</start>
      <end>190</end>
      <status>modified</status>
      <modifiedWord>”</modifiedWord>
      <trackRevisions>false</trackRevisions>
    </reviewItem>
    <reviewItem>
      <errorID>a2beb848-7cb9-4076-bb23-0a48ed4da12d</errorID>
      <errorWord>"</errorWord>
      <group>L1_Format</group>
      <groupName>格式问题</groupName>
      <ability>L2_HalfPunc_CN</ability>
      <abilityName>全半角问题</abilityName>
      <candidateList>
        <item>“</item>
      </candidateList>
      <explain>文本全半角错误。</explain>
      <paraID>6907073B</paraID>
      <start>24</start>
      <end>25</end>
      <status>modified</status>
      <modifiedWord>“</modifiedWord>
      <trackRevisions>false</trackRevisions>
    </reviewItem>
    <reviewItem>
      <errorID>c661ac1f-6232-40fd-9603-2a974babc752</errorID>
      <errorWord>"</errorWord>
      <group>L1_Format</group>
      <groupName>格式问题</groupName>
      <ability>L2_HalfPunc_CN</ability>
      <abilityName>全半角问题</abilityName>
      <candidateList>
        <item>”</item>
      </candidateList>
      <explain>文本全半角错误。</explain>
      <paraID>6907073B</paraID>
      <start>37</start>
      <end>38</end>
      <status>modified</status>
      <modifiedWord>”</modifiedWord>
      <trackRevisions>false</trackRevisions>
    </reviewItem>
    <reviewItem>
      <errorID>dcf6ea3e-b438-4808-9021-6e54fd29e3e6</errorID>
      <errorWord>"</errorWord>
      <group>L1_Format</group>
      <groupName>格式问题</groupName>
      <ability>L2_HalfPunc_CN</ability>
      <abilityName>全半角问题</abilityName>
      <candidateList>
        <item>“</item>
      </candidateList>
      <explain>文本全半角错误。</explain>
      <paraID>6907073B</paraID>
      <start>69</start>
      <end>70</end>
      <status>modified</status>
      <modifiedWord>“</modifiedWord>
      <trackRevisions>false</trackRevisions>
    </reviewItem>
    <reviewItem>
      <errorID>2d3a1d27-04b3-4794-8138-eca133cb2a57</errorID>
      <errorWord>"</errorWord>
      <group>L1_Format</group>
      <groupName>格式问题</groupName>
      <ability>L2_HalfPunc_CN</ability>
      <abilityName>全半角问题</abilityName>
      <candidateList>
        <item>”</item>
      </candidateList>
      <explain>文本全半角错误。</explain>
      <paraID>6907073B</paraID>
      <start>73</start>
      <end>74</end>
      <status>modified</status>
      <modifiedWord>”</modifiedWord>
      <trackRevisions>false</trackRevisions>
    </reviewItem>
    <reviewItem>
      <errorID>bfcaad9b-916c-420a-be14-66cdcb61dce5</errorID>
      <errorWord>"</errorWord>
      <group>L1_Format</group>
      <groupName>格式问题</groupName>
      <ability>L2_HalfPunc_CN</ability>
      <abilityName>全半角问题</abilityName>
      <candidateList>
        <item>“</item>
      </candidateList>
      <explain>文本全半角错误。</explain>
      <paraID>6907073B</paraID>
      <start>149</start>
      <end>150</end>
      <status>modified</status>
      <modifiedWord>“</modifiedWord>
      <trackRevisions>false</trackRevisions>
    </reviewItem>
    <reviewItem>
      <errorID>98a8f145-3af8-4f49-9ed7-c613b16550d0</errorID>
      <errorWord>"</errorWord>
      <group>L1_Format</group>
      <groupName>格式问题</groupName>
      <ability>L2_HalfPunc_CN</ability>
      <abilityName>全半角问题</abilityName>
      <candidateList>
        <item>”</item>
      </candidateList>
      <explain>文本全半角错误。</explain>
      <paraID>6907073B</paraID>
      <start>154</start>
      <end>155</end>
      <status>modified</status>
      <modifiedWord>”</modifiedWord>
      <trackRevisions>false</trackRevisions>
    </reviewItem>
    <reviewItem>
      <errorID>7046ccbd-c6ef-4483-adc1-47aa5e6e390d</errorID>
      <errorWord>"</errorWord>
      <group>L1_Format</group>
      <groupName>格式问题</groupName>
      <ability>L2_HalfPunc_CN</ability>
      <abilityName>全半角问题</abilityName>
      <candidateList>
        <item>“</item>
      </candidateList>
      <explain>文本全半角错误。</explain>
      <paraID> C262E43</paraID>
      <start>103</start>
      <end>104</end>
      <status>modified</status>
      <modifiedWord>“</modifiedWord>
      <trackRevisions>false</trackRevisions>
    </reviewItem>
    <reviewItem>
      <errorID>4ca0669b-47c9-4954-b04f-b51ad6f9ff4a</errorID>
      <errorWord>"</errorWord>
      <group>L1_Format</group>
      <groupName>格式问题</groupName>
      <ability>L2_HalfPunc_CN</ability>
      <abilityName>全半角问题</abilityName>
      <candidateList>
        <item>”</item>
      </candidateList>
      <explain>文本全半角错误。</explain>
      <paraID> C262E43</paraID>
      <start>108</start>
      <end>109</end>
      <status>modified</status>
      <modifiedWord>”</modifiedWord>
      <trackRevisions>false</trackRevisions>
    </reviewItem>
    <reviewItem>
      <errorID>2554c7a9-4df5-47c4-b3ce-c65dd862a22c</errorID>
      <errorWord>"</errorWord>
      <group>L1_Format</group>
      <groupName>格式问题</groupName>
      <ability>L2_HalfPunc_CN</ability>
      <abilityName>全半角问题</abilityName>
      <candidateList>
        <item>“</item>
      </candidateList>
      <explain>文本全半角错误。</explain>
      <paraID> 8F7D1E4</paraID>
      <start>36</start>
      <end>37</end>
      <status>modified</status>
      <modifiedWord>“</modifiedWord>
      <trackRevisions>false</trackRevisions>
    </reviewItem>
    <reviewItem>
      <errorID>cc1d750a-f7c8-4633-b135-7f6f263c5209</errorID>
      <errorWord>"</errorWord>
      <group>L1_Format</group>
      <groupName>格式问题</groupName>
      <ability>L2_HalfPunc_CN</ability>
      <abilityName>全半角问题</abilityName>
      <candidateList>
        <item>”</item>
      </candidateList>
      <explain>文本全半角错误。</explain>
      <paraID> 8F7D1E4</paraID>
      <start>44</start>
      <end>45</end>
      <status>modified</status>
      <modifiedWord>”</modifiedWord>
      <trackRevisions>false</trackRevisions>
    </reviewItem>
    <reviewItem>
      <errorID>7ec1cd35-c1a9-4462-a6c6-ddfc51973430</errorID>
      <errorWord>"</errorWord>
      <group>L1_Format</group>
      <groupName>格式问题</groupName>
      <ability>L2_HalfPunc_CN</ability>
      <abilityName>全半角问题</abilityName>
      <candidateList>
        <item>“</item>
      </candidateList>
      <explain>文本全半角错误。</explain>
      <paraID> 8F7D1E4</paraID>
      <start>92</start>
      <end>93</end>
      <status>modified</status>
      <modifiedWord>“</modifiedWord>
      <trackRevisions>false</trackRevisions>
    </reviewItem>
    <reviewItem>
      <errorID>92bb9402-41b5-44ac-ae98-06017e94bf85</errorID>
      <errorWord>"</errorWord>
      <group>L1_Format</group>
      <groupName>格式问题</groupName>
      <ability>L2_HalfPunc_CN</ability>
      <abilityName>全半角问题</abilityName>
      <candidateList>
        <item>”</item>
      </candidateList>
      <explain>文本全半角错误。</explain>
      <paraID> 8F7D1E4</paraID>
      <start>106</start>
      <end>107</end>
      <status>modified</status>
      <modifiedWord>”</modifiedWord>
      <trackRevisions>false</trackRevisions>
    </reviewItem>
    <reviewItem>
      <errorID>63ac697d-ab64-4290-bd36-9277c778f61c</errorID>
      <errorWord>"</errorWord>
      <group>L1_Format</group>
      <groupName>格式问题</groupName>
      <ability>L2_HalfPunc_CN</ability>
      <abilityName>全半角问题</abilityName>
      <candidateList>
        <item>“</item>
      </candidateList>
      <explain>文本全半角错误。</explain>
      <paraID>6E80434B</paraID>
      <start>10</start>
      <end>11</end>
      <status>modified</status>
      <modifiedWord>“</modifiedWord>
      <trackRevisions>false</trackRevisions>
    </reviewItem>
    <reviewItem>
      <errorID>390db8fa-7e57-4f2f-9b89-e13ab359d45e</errorID>
      <errorWord>"</errorWord>
      <group>L1_Format</group>
      <groupName>格式问题</groupName>
      <ability>L2_HalfPunc_CN</ability>
      <abilityName>全半角问题</abilityName>
      <candidateList>
        <item>”</item>
      </candidateList>
      <explain>文本全半角错误。</explain>
      <paraID>6E80434B</paraID>
      <start>15</start>
      <end>16</end>
      <status>modified</status>
      <modifiedWord>”</modifiedWord>
      <trackRevisions>false</trackRevisions>
    </reviewItem>
    <reviewItem>
      <errorID>a0570d7e-ae62-4091-9468-b9b7d443a940</errorID>
      <errorWord>"</errorWord>
      <group>L1_Format</group>
      <groupName>格式问题</groupName>
      <ability>L2_HalfPunc_CN</ability>
      <abilityName>全半角问题</abilityName>
      <candidateList>
        <item>“</item>
      </candidateList>
      <explain>文本全半角错误。</explain>
      <paraID>6E80434B</paraID>
      <start>65</start>
      <end>66</end>
      <status>modified</status>
      <modifiedWord>“</modifiedWord>
      <trackRevisions>false</trackRevisions>
    </reviewItem>
    <reviewItem>
      <errorID>8dbb8c62-f70f-4329-8608-334b8baa6f65</errorID>
      <errorWord>"</errorWord>
      <group>L1_Format</group>
      <groupName>格式问题</groupName>
      <ability>L2_HalfPunc_CN</ability>
      <abilityName>全半角问题</abilityName>
      <candidateList>
        <item>”</item>
      </candidateList>
      <explain>文本全半角错误。</explain>
      <paraID>6E80434B</paraID>
      <start>70</start>
      <end>71</end>
      <status>modified</status>
      <modifiedWord>”</modifiedWord>
      <trackRevisions>false</trackRevisions>
    </reviewItem>
    <reviewItem>
      <errorID>cdc0bdd1-f4f6-4d8f-84c5-e3da98aeed23</errorID>
      <errorWord>,</errorWord>
      <group>L1_Format</group>
      <groupName>格式问题</groupName>
      <ability>L2_HalfPunc_CN</ability>
      <abilityName>全半角问题</abilityName>
      <candidateList>
        <item>，</item>
      </candidateList>
      <explain>文本全半角错误。</explain>
      <paraID>2EA20E5B</paraID>
      <start>23</start>
      <end>24</end>
      <status>modified</status>
      <modifiedWord>，</modifiedWord>
      <trackRevisions>false</trackRevisions>
    </reviewItem>
    <reviewItem>
      <errorID>ceb8a86b-0e87-43fe-9c19-6eb890652668</errorID>
      <errorWord>,</errorWord>
      <group>L1_Format</group>
      <groupName>格式问题</groupName>
      <ability>L2_HalfPunc_CN</ability>
      <abilityName>全半角问题</abilityName>
      <candidateList>
        <item>，</item>
      </candidateList>
      <explain>文本全半角错误。</explain>
      <paraID>2EA20E5B</paraID>
      <start>33</start>
      <end>34</end>
      <status>modified</status>
      <modifiedWord>，</modifiedWord>
      <trackRevisions>false</trackRevisions>
    </reviewItem>
    <reviewItem>
      <errorID>9b96e85e-3299-4d0d-939a-5310bb2df1a5</errorID>
      <errorWord>,</errorWord>
      <group>L1_Format</group>
      <groupName>格式问题</groupName>
      <ability>L2_HalfPunc_CN</ability>
      <abilityName>全半角问题</abilityName>
      <candidateList>
        <item>，</item>
      </candidateList>
      <explain>文本全半角错误。</explain>
      <paraID>2EA20E5B</paraID>
      <start>41</start>
      <end>42</end>
      <status>modified</status>
      <modifiedWord>，</modifiedWord>
      <trackRevisions>false</trackRevisions>
    </reviewItem>
    <reviewItem>
      <errorID>94664e04-c2e1-4d2c-88c1-c364d985ea38</errorID>
      <errorWord>(</errorWord>
      <group>L1_Format</group>
      <groupName>格式问题</groupName>
      <ability>L2_HalfPunc_CN</ability>
      <abilityName>全半角问题</abilityName>
      <candidateList>
        <item>（</item>
      </candidateList>
      <explain>文本全半角错误。</explain>
      <paraID>3A5B6E45</paraID>
      <start>21</start>
      <end>22</end>
      <status>modified</status>
      <modifiedWord>（</modifiedWord>
      <trackRevisions>false</trackRevisions>
    </reviewItem>
    <reviewItem>
      <errorID>89b9246a-2f63-4890-bfa5-a9230be4555c</errorID>
      <errorWord>)</errorWord>
      <group>L1_Format</group>
      <groupName>格式问题</groupName>
      <ability>L2_HalfPunc_CN</ability>
      <abilityName>全半角问题</abilityName>
      <candidateList>
        <item>）</item>
      </candidateList>
      <explain>文本全半角错误。</explain>
      <paraID>3A5B6E45</paraID>
      <start>27</start>
      <end>28</end>
      <status>modified</status>
      <modifiedWord>）</modifiedWord>
      <trackRevisions>false</trackRevisions>
    </reviewItem>
    <reviewItem>
      <errorID>1a90fa2f-b80a-4031-80fb-93a8d0c5ab86</errorID>
      <errorWord>(</errorWord>
      <group>L1_Format</group>
      <groupName>格式问题</groupName>
      <ability>L2_HalfPunc_CN</ability>
      <abilityName>全半角问题</abilityName>
      <candidateList>
        <item>（</item>
      </candidateList>
      <explain>文本全半角错误。</explain>
      <paraID>3A5B6E45</paraID>
      <start>36</start>
      <end>37</end>
      <status>modified</status>
      <modifiedWord>（</modifiedWord>
      <trackRevisions>false</trackRevisions>
    </reviewItem>
    <reviewItem>
      <errorID>d6bee9c7-2939-41d1-a23d-046b1ff98e50</errorID>
      <errorWord>)</errorWord>
      <group>L1_Format</group>
      <groupName>格式问题</groupName>
      <ability>L2_HalfPunc_CN</ability>
      <abilityName>全半角问题</abilityName>
      <candidateList>
        <item>）</item>
      </candidateList>
      <explain>文本全半角错误。</explain>
      <paraID>3A5B6E45</paraID>
      <start>39</start>
      <end>40</end>
      <status>modified</status>
      <modifiedWord>）</modifiedWord>
      <trackRevisions>false</trackRevisions>
    </reviewItem>
    <reviewItem>
      <errorID>dded89dd-b505-4f73-b7fb-d45a2c89492e</errorID>
      <errorWord>1960年代</errorWord>
      <group>L1_Knowledge</group>
      <groupName>知识性问题</groupName>
      <ability>L2_Time</ability>
      <abilityName>日期时间</abilityName>
      <candidateList>
        <item>20世纪60年代</item>
      </candidateList>
      <explain>年代表述建议使用世纪+年代的格式。</explain>
      <paraID>  22601F</paraID>
      <start>24</start>
      <end>30</end>
      <status>unmodified</status>
      <modifiedWord/>
      <trackRevisions>false</trackRevisions>
    </reviewItem>
    <reviewItem>
      <errorID>23e882a4-bc65-4ae7-9b2a-8ad7be8aa53c</errorID>
      <errorWord>"</errorWord>
      <group>L1_Format</group>
      <groupName>格式问题</groupName>
      <ability>L2_HalfPunc_CN</ability>
      <abilityName>全半角问题</abilityName>
      <candidateList>
        <item>“</item>
      </candidateList>
      <explain>文本全半角错误。</explain>
      <paraID>13A5B34A</paraID>
      <start>93</start>
      <end>94</end>
      <status>modified</status>
      <modifiedWord>“</modifiedWord>
      <trackRevisions>false</trackRevisions>
    </reviewItem>
    <reviewItem>
      <errorID>4091cf7a-a4c3-4229-a2b5-e864f28534aa</errorID>
      <errorWord>"</errorWord>
      <group>L1_Format</group>
      <groupName>格式问题</groupName>
      <ability>L2_HalfPunc_CN</ability>
      <abilityName>全半角问题</abilityName>
      <candidateList>
        <item>”</item>
      </candidateList>
      <explain>文本全半角错误。</explain>
      <paraID>13A5B34A</paraID>
      <start>98</start>
      <end>99</end>
      <status>modified</status>
      <modifiedWord>”</modifiedWord>
      <trackRevisions>false</trackRevisions>
    </reviewItem>
    <reviewItem>
      <errorID>1c552f1f-bc09-4474-9c5a-d87a8f46da2f</errorID>
      <errorWord>"</errorWord>
      <group>L1_Format</group>
      <groupName>格式问题</groupName>
      <ability>L2_HalfPunc_CN</ability>
      <abilityName>全半角问题</abilityName>
      <candidateList>
        <item>“</item>
      </candidateList>
      <explain>文本全半角错误。</explain>
      <paraID>13A5B34A</paraID>
      <start>100</start>
      <end>101</end>
      <status>modified</status>
      <modifiedWord>“</modifiedWord>
      <trackRevisions>false</trackRevisions>
    </reviewItem>
    <reviewItem>
      <errorID>ee955aad-7491-425e-8e61-57154af9895a</errorID>
      <errorWord>"</errorWord>
      <group>L1_Format</group>
      <groupName>格式问题</groupName>
      <ability>L2_HalfPunc_CN</ability>
      <abilityName>全半角问题</abilityName>
      <candidateList>
        <item>”</item>
      </candidateList>
      <explain>文本全半角错误。</explain>
      <paraID>13A5B34A</paraID>
      <start>105</start>
      <end>106</end>
      <status>modified</status>
      <modifiedWord>”</modifiedWord>
      <trackRevisions>false</trackRevisions>
    </reviewItem>
    <reviewItem>
      <errorID>ec6f0ac0-e45c-481d-adf8-a337adbb0c68</errorID>
      <errorWord>"</errorWord>
      <group>L1_Format</group>
      <groupName>格式问题</groupName>
      <ability>L2_HalfPunc_CN</ability>
      <abilityName>全半角问题</abilityName>
      <candidateList>
        <item>“</item>
      </candidateList>
      <explain>文本全半角错误。</explain>
      <paraID>13A5B34A</paraID>
      <start>115</start>
      <end>116</end>
      <status>modified</status>
      <modifiedWord>“</modifiedWord>
      <trackRevisions>false</trackRevisions>
    </reviewItem>
    <reviewItem>
      <errorID>33a0378c-4a82-4318-9e11-4dff9922dd46</errorID>
      <errorWord>"</errorWord>
      <group>L1_Format</group>
      <groupName>格式问题</groupName>
      <ability>L2_HalfPunc_CN</ability>
      <abilityName>全半角问题</abilityName>
      <candidateList>
        <item>”</item>
      </candidateList>
      <explain>文本全半角错误。</explain>
      <paraID>13A5B34A</paraID>
      <start>118</start>
      <end>119</end>
      <status>modified</status>
      <modifiedWord>”</modifiedWord>
      <trackRevisions>false</trackRevisions>
    </reviewItem>
    <reviewItem>
      <errorID>3e5863f4-2bed-4bd2-9437-d8745ee08574</errorID>
      <errorWord>"</errorWord>
      <group>L1_Format</group>
      <groupName>格式问题</groupName>
      <ability>L2_HalfPunc_CN</ability>
      <abilityName>全半角问题</abilityName>
      <candidateList>
        <item>“</item>
      </candidateList>
      <explain>文本全半角错误。</explain>
      <paraID>13A5B34A</paraID>
      <start>135</start>
      <end>136</end>
      <status>modified</status>
      <modifiedWord>“</modifiedWord>
      <trackRevisions>false</trackRevisions>
    </reviewItem>
    <reviewItem>
      <errorID>d5620656-a054-4673-8662-15baa1eaba8d</errorID>
      <errorWord>"</errorWord>
      <group>L1_Format</group>
      <groupName>格式问题</groupName>
      <ability>L2_HalfPunc_CN</ability>
      <abilityName>全半角问题</abilityName>
      <candidateList>
        <item>”</item>
      </candidateList>
      <explain>文本全半角错误。</explain>
      <paraID>13A5B34A</paraID>
      <start>139</start>
      <end>140</end>
      <status>modified</status>
      <modifiedWord>”</modifiedWord>
      <trackRevisions>false</trackRevisions>
    </reviewItem>
    <reviewItem>
      <errorID>9df83611-3fc6-44d0-bd11-c10ff1aeb61b</errorID>
      <errorWord>"</errorWord>
      <group>L1_Format</group>
      <groupName>格式问题</groupName>
      <ability>L2_HalfPunc_CN</ability>
      <abilityName>全半角问题</abilityName>
      <candidateList>
        <item>“</item>
      </candidateList>
      <explain>文本全半角错误。</explain>
      <paraID>13A5B34A</paraID>
      <start>157</start>
      <end>158</end>
      <status>modified</status>
      <modifiedWord>“</modifiedWord>
      <trackRevisions>false</trackRevisions>
    </reviewItem>
    <reviewItem>
      <errorID>d56e3812-b4ea-4458-8fda-369c4bb7bf02</errorID>
      <errorWord>"</errorWord>
      <group>L1_Format</group>
      <groupName>格式问题</groupName>
      <ability>L2_HalfPunc_CN</ability>
      <abilityName>全半角问题</abilityName>
      <candidateList>
        <item>”</item>
      </candidateList>
      <explain>文本全半角错误。</explain>
      <paraID>13A5B34A</paraID>
      <start>161</start>
      <end>162</end>
      <status>modified</status>
      <modifiedWord>”</modifiedWord>
      <trackRevisions>false</trackRevisions>
    </reviewItem>
    <reviewItem>
      <errorID>ce13cfe4-bf25-434d-b164-a6526ed2d82b</errorID>
      <errorWord>"</errorWord>
      <group>L1_Format</group>
      <groupName>格式问题</groupName>
      <ability>L2_HalfPunc_CN</ability>
      <abilityName>全半角问题</abilityName>
      <candidateList>
        <item>“</item>
      </candidateList>
      <explain>文本全半角错误。</explain>
      <paraID> AFE06AA</paraID>
      <start>103</start>
      <end>104</end>
      <status>modified</status>
      <modifiedWord>“</modifiedWord>
      <trackRevisions>false</trackRevisions>
    </reviewItem>
    <reviewItem>
      <errorID>b57145be-90a5-40a6-9245-bdcc532f99a4</errorID>
      <errorWord>"</errorWord>
      <group>L1_Format</group>
      <groupName>格式问题</groupName>
      <ability>L2_HalfPunc_CN</ability>
      <abilityName>全半角问题</abilityName>
      <candidateList>
        <item>”</item>
      </candidateList>
      <explain>文本全半角错误。</explain>
      <paraID> AFE06AA</paraID>
      <start>111</start>
      <end>112</end>
      <status>modified</status>
      <modifiedWord>”</modifiedWord>
      <trackRevisions>false</trackRevisions>
    </reviewItem>
    <reviewItem>
      <errorID>34adab24-fe58-441c-aced-256d2bf3294d</errorID>
      <errorWord>"</errorWord>
      <group>L1_Format</group>
      <groupName>格式问题</groupName>
      <ability>L2_HalfPunc_CN</ability>
      <abilityName>全半角问题</abilityName>
      <candidateList>
        <item>“</item>
      </candidateList>
      <explain>文本全半角错误。</explain>
      <paraID> AFE06AA</paraID>
      <start>132</start>
      <end>133</end>
      <status>modified</status>
      <modifiedWord>“</modifiedWord>
      <trackRevisions>false</trackRevisions>
    </reviewItem>
    <reviewItem>
      <errorID>7fa9b4e3-c229-4ec9-a2a7-1d2dd4884f04</errorID>
      <errorWord>"</errorWord>
      <group>L1_Format</group>
      <groupName>格式问题</groupName>
      <ability>L2_HalfPunc_CN</ability>
      <abilityName>全半角问题</abilityName>
      <candidateList>
        <item>”</item>
      </candidateList>
      <explain>文本全半角错误。</explain>
      <paraID> AFE06AA</paraID>
      <start>139</start>
      <end>140</end>
      <status>modified</status>
      <modifiedWord>”</modifiedWord>
      <trackRevisions>false</trackRevisions>
    </reviewItem>
    <reviewItem>
      <errorID>a2fedf12-c611-4d5e-8277-9670c37bda6c</errorID>
      <errorWord>"</errorWord>
      <group>L1_Format</group>
      <groupName>格式问题</groupName>
      <ability>L2_HalfPunc_CN</ability>
      <abilityName>全半角问题</abilityName>
      <candidateList>
        <item>“</item>
      </candidateList>
      <explain>文本全半角错误。</explain>
      <paraID> AFE06AA</paraID>
      <start>161</start>
      <end>162</end>
      <status>modified</status>
      <modifiedWord>“</modifiedWord>
      <trackRevisions>false</trackRevisions>
    </reviewItem>
    <reviewItem>
      <errorID>96efd4c6-c683-44a8-bd61-2030973a994a</errorID>
      <errorWord>"</errorWord>
      <group>L1_Format</group>
      <groupName>格式问题</groupName>
      <ability>L2_HalfPunc_CN</ability>
      <abilityName>全半角问题</abilityName>
      <candidateList>
        <item>”</item>
      </candidateList>
      <explain>文本全半角错误。</explain>
      <paraID> AFE06AA</paraID>
      <start>173</start>
      <end>174</end>
      <status>modified</status>
      <modifiedWord>”</modifiedWord>
      <trackRevisions>false</trackRevisions>
    </reviewItem>
    <reviewItem>
      <errorID>8caefab3-3edc-46fa-8886-81abb1beac80</errorID>
      <errorWord>"</errorWord>
      <group>L1_Format</group>
      <groupName>格式问题</groupName>
      <ability>L2_HalfPunc_CN</ability>
      <abilityName>全半角问题</abilityName>
      <candidateList>
        <item>“</item>
      </candidateList>
      <explain>文本全半角错误。</explain>
      <paraID> AFE06AA</paraID>
      <start>196</start>
      <end>197</end>
      <status>modified</status>
      <modifiedWord>“</modifiedWord>
      <trackRevisions>false</trackRevisions>
    </reviewItem>
    <reviewItem>
      <errorID>c98bedaa-4e9d-4d6a-8c54-ae1f310bf1d8</errorID>
      <errorWord>"</errorWord>
      <group>L1_Format</group>
      <groupName>格式问题</groupName>
      <ability>L2_HalfPunc_CN</ability>
      <abilityName>全半角问题</abilityName>
      <candidateList>
        <item>”</item>
      </candidateList>
      <explain>文本全半角错误。</explain>
      <paraID> AFE06AA</paraID>
      <start>200</start>
      <end>201</end>
      <status>modified</status>
      <modifiedWord>”</modifiedWord>
      <trackRevisions>false</trackRevisions>
    </reviewItem>
    <reviewItem>
      <errorID>2c5e5891-0f32-45b3-8460-eb15d16e1486</errorID>
      <errorWord>"</errorWord>
      <group>L1_Format</group>
      <groupName>格式问题</groupName>
      <ability>L2_HalfPunc_CN</ability>
      <abilityName>全半角问题</abilityName>
      <candidateList>
        <item>“</item>
      </candidateList>
      <explain>文本全半角错误。</explain>
      <paraID> AFE06AA</paraID>
      <start>219</start>
      <end>220</end>
      <status>modified</status>
      <modifiedWord>“</modifiedWord>
      <trackRevisions>false</trackRevisions>
    </reviewItem>
    <reviewItem>
      <errorID>7e383247-26e8-4939-a8ac-050553d0effe</errorID>
      <errorWord>"</errorWord>
      <group>L1_Format</group>
      <groupName>格式问题</groupName>
      <ability>L2_HalfPunc_CN</ability>
      <abilityName>全半角问题</abilityName>
      <candidateList>
        <item>”</item>
      </candidateList>
      <explain>文本全半角错误。</explain>
      <paraID> AFE06AA</paraID>
      <start>224</start>
      <end>225</end>
      <status>modified</status>
      <modifiedWord>”</modifiedWord>
      <trackRevisions>false</trackRevisions>
    </reviewItem>
    <reviewItem>
      <errorID>087fbd46-28f0-4368-ba42-95581cf68cc9</errorID>
      <errorWord>"</errorWord>
      <group>L1_Format</group>
      <groupName>格式问题</groupName>
      <ability>L2_HalfPunc_CN</ability>
      <abilityName>全半角问题</abilityName>
      <candidateList>
        <item>“</item>
      </candidateList>
      <explain>文本全半角错误。</explain>
      <paraID>1E4ED04A</paraID>
      <start>60</start>
      <end>61</end>
      <status>modified</status>
      <modifiedWord>“</modifiedWord>
      <trackRevisions>false</trackRevisions>
    </reviewItem>
    <reviewItem>
      <errorID>24ff3ab5-c266-4a6a-b939-1d41332ecf6f</errorID>
      <errorWord>"</errorWord>
      <group>L1_Format</group>
      <groupName>格式问题</groupName>
      <ability>L2_HalfPunc_CN</ability>
      <abilityName>全半角问题</abilityName>
      <candidateList>
        <item>”</item>
      </candidateList>
      <explain>文本全半角错误。</explain>
      <paraID>1E4ED04A</paraID>
      <start>64</start>
      <end>65</end>
      <status>modified</status>
      <modifiedWord>”</modifiedWord>
      <trackRevisions>false</trackRevisions>
    </reviewItem>
    <reviewItem>
      <errorID>0f7a5744-d7d9-442a-8a97-5c57e9e8bb18</errorID>
      <errorWord>"</errorWord>
      <group>L1_Format</group>
      <groupName>格式问题</groupName>
      <ability>L2_HalfPunc_CN</ability>
      <abilityName>全半角问题</abilityName>
      <candidateList>
        <item>“</item>
      </candidateList>
      <explain>文本全半角错误。</explain>
      <paraID>1E4ED04A</paraID>
      <start>87</start>
      <end>88</end>
      <status>modified</status>
      <modifiedWord>“</modifiedWord>
      <trackRevisions>false</trackRevisions>
    </reviewItem>
    <reviewItem>
      <errorID>be9a0fb4-7feb-45ce-b4c2-4fe35ab44db3</errorID>
      <errorWord>"</errorWord>
      <group>L1_Format</group>
      <groupName>格式问题</groupName>
      <ability>L2_HalfPunc_CN</ability>
      <abilityName>全半角问题</abilityName>
      <candidateList>
        <item>”</item>
      </candidateList>
      <explain>文本全半角错误。</explain>
      <paraID>1E4ED04A</paraID>
      <start>94</start>
      <end>95</end>
      <status>modified</status>
      <modifiedWord>”</modifiedWord>
      <trackRevisions>false</trackRevisions>
    </reviewItem>
    <reviewItem>
      <errorID>6ed002de-a594-44e2-883a-0daba3899c7e</errorID>
      <errorWord>"</errorWord>
      <group>L1_Format</group>
      <groupName>格式问题</groupName>
      <ability>L2_HalfPunc_CN</ability>
      <abilityName>全半角问题</abilityName>
      <candidateList>
        <item>“</item>
      </candidateList>
      <explain>文本全半角错误。</explain>
      <paraID>1E4ED04A</paraID>
      <start>102</start>
      <end>103</end>
      <status>modified</status>
      <modifiedWord>“</modifiedWord>
      <trackRevisions>false</trackRevisions>
    </reviewItem>
    <reviewItem>
      <errorID>047f6438-3a88-4265-87a6-6a025ed9b4d0</errorID>
      <errorWord>"</errorWord>
      <group>L1_Format</group>
      <groupName>格式问题</groupName>
      <ability>L2_HalfPunc_CN</ability>
      <abilityName>全半角问题</abilityName>
      <candidateList>
        <item>”</item>
      </candidateList>
      <explain>文本全半角错误。</explain>
      <paraID>1E4ED04A</paraID>
      <start>107</start>
      <end>108</end>
      <status>modified</status>
      <modifiedWord>”</modifiedWord>
      <trackRevisions>false</trackRevisions>
    </reviewItem>
    <reviewItem>
      <errorID>a86065bb-3242-4473-a953-86b03e03971f</errorID>
      <errorWord>"</errorWord>
      <group>L1_Format</group>
      <groupName>格式问题</groupName>
      <ability>L2_HalfPunc_CN</ability>
      <abilityName>全半角问题</abilityName>
      <candidateList>
        <item>“</item>
      </candidateList>
      <explain>文本全半角错误。</explain>
      <paraID>1E4ED04A</paraID>
      <start>148</start>
      <end>149</end>
      <status>modified</status>
      <modifiedWord>“</modifiedWord>
      <trackRevisions>false</trackRevisions>
    </reviewItem>
    <reviewItem>
      <errorID>5b6ec1e6-6a44-40f9-b7c8-cbef27f07bef</errorID>
      <errorWord>"</errorWord>
      <group>L1_Format</group>
      <groupName>格式问题</groupName>
      <ability>L2_HalfPunc_CN</ability>
      <abilityName>全半角问题</abilityName>
      <candidateList>
        <item>”</item>
      </candidateList>
      <explain>文本全半角错误。</explain>
      <paraID>1E4ED04A</paraID>
      <start>151</start>
      <end>152</end>
      <status>modified</status>
      <modifiedWord>”</modifiedWord>
      <trackRevisions>false</trackRevisions>
    </reviewItem>
    <reviewItem>
      <errorID>9fde5c28-e58c-4a4a-ae42-b3d727f44543</errorID>
      <errorWord>"</errorWord>
      <group>L1_Format</group>
      <groupName>格式问题</groupName>
      <ability>L2_HalfPunc_CN</ability>
      <abilityName>全半角问题</abilityName>
      <candidateList>
        <item>“</item>
      </candidateList>
      <explain>文本全半角错误。</explain>
      <paraID>1E4ED04A</paraID>
      <start>174</start>
      <end>175</end>
      <status>modified</status>
      <modifiedWord>“</modifiedWord>
      <trackRevisions>false</trackRevisions>
    </reviewItem>
    <reviewItem>
      <errorID>08c9f9a9-64dd-4e31-9280-f3a203b2be4d</errorID>
      <errorWord>"</errorWord>
      <group>L1_Format</group>
      <groupName>格式问题</groupName>
      <ability>L2_HalfPunc_CN</ability>
      <abilityName>全半角问题</abilityName>
      <candidateList>
        <item>”</item>
      </candidateList>
      <explain>文本全半角错误。</explain>
      <paraID>1E4ED04A</paraID>
      <start>180</start>
      <end>181</end>
      <status>modified</status>
      <modifiedWord>”</modifiedWord>
      <trackRevisions>false</trackRevisions>
    </reviewItem>
    <reviewItem>
      <errorID>90c240df-4e68-4f74-a3b2-72681e0c6073</errorID>
      <errorWord>"</errorWord>
      <group>L1_Format</group>
      <groupName>格式问题</groupName>
      <ability>L2_HalfPunc_CN</ability>
      <abilityName>全半角问题</abilityName>
      <candidateList>
        <item>“</item>
      </candidateList>
      <explain>文本全半角错误。</explain>
      <paraID>744EBEFF</paraID>
      <start>51</start>
      <end>52</end>
      <status>modified</status>
      <modifiedWord>“</modifiedWord>
      <trackRevisions>false</trackRevisions>
    </reviewItem>
    <reviewItem>
      <errorID>27066713-387b-47d7-8d9c-7dba796a4967</errorID>
      <errorWord>"</errorWord>
      <group>L1_Format</group>
      <groupName>格式问题</groupName>
      <ability>L2_HalfPunc_CN</ability>
      <abilityName>全半角问题</abilityName>
      <candidateList>
        <item>”</item>
      </candidateList>
      <explain>文本全半角错误。</explain>
      <paraID>744EBEFF</paraID>
      <start>57</start>
      <end>58</end>
      <status>modified</status>
      <modifiedWord>”</modifiedWord>
      <trackRevisions>false</trackRevisions>
    </reviewItem>
    <reviewItem>
      <errorID>869d6a83-9a1f-42c7-a37a-1bf4f952a57e</errorID>
      <errorWord>"</errorWord>
      <group>L1_Format</group>
      <groupName>格式问题</groupName>
      <ability>L2_HalfPunc_CN</ability>
      <abilityName>全半角问题</abilityName>
      <candidateList>
        <item>“</item>
      </candidateList>
      <explain>文本全半角错误。</explain>
      <paraID>744EBEFF</paraID>
      <start>73</start>
      <end>74</end>
      <status>modified</status>
      <modifiedWord>“</modifiedWord>
      <trackRevisions>false</trackRevisions>
    </reviewItem>
    <reviewItem>
      <errorID>240383fc-68aa-4c01-8f90-806595e79ce9</errorID>
      <errorWord>"</errorWord>
      <group>L1_Format</group>
      <groupName>格式问题</groupName>
      <ability>L2_HalfPunc_CN</ability>
      <abilityName>全半角问题</abilityName>
      <candidateList>
        <item>”</item>
      </candidateList>
      <explain>文本全半角错误。</explain>
      <paraID>744EBEFF</paraID>
      <start>79</start>
      <end>80</end>
      <status>modified</status>
      <modifiedWord>”</modifiedWord>
      <trackRevisions>false</trackRevisions>
    </reviewItem>
    <reviewItem>
      <errorID>55c94d18-c58e-47cd-9af0-e17f7e979bbb</errorID>
      <errorWord>"</errorWord>
      <group>L1_Format</group>
      <groupName>格式问题</groupName>
      <ability>L2_HalfPunc_CN</ability>
      <abilityName>全半角问题</abilityName>
      <candidateList>
        <item>“</item>
      </candidateList>
      <explain>文本全半角错误。</explain>
      <paraID>744EBEFF</paraID>
      <start>81</start>
      <end>82</end>
      <status>modified</status>
      <modifiedWord>“</modifiedWord>
      <trackRevisions>false</trackRevisions>
    </reviewItem>
    <reviewItem>
      <errorID>d8c7f75e-38c7-46e2-a004-3352c7e92a54</errorID>
      <errorWord>"</errorWord>
      <group>L1_Format</group>
      <groupName>格式问题</groupName>
      <ability>L2_HalfPunc_CN</ability>
      <abilityName>全半角问题</abilityName>
      <candidateList>
        <item>”</item>
      </candidateList>
      <explain>文本全半角错误。</explain>
      <paraID>744EBEFF</paraID>
      <start>88</start>
      <end>89</end>
      <status>modified</status>
      <modifiedWord>”</modifiedWord>
      <trackRevisions>false</trackRevisions>
    </reviewItem>
    <reviewItem>
      <errorID>c7eeae7c-b122-4b38-a450-07e110c5d890</errorID>
      <errorWord>"</errorWord>
      <group>L1_Format</group>
      <groupName>格式问题</groupName>
      <ability>L2_HalfPunc_CN</ability>
      <abilityName>全半角问题</abilityName>
      <candidateList>
        <item>“</item>
      </candidateList>
      <explain>文本全半角错误。</explain>
      <paraID>35E4DB78</paraID>
      <start>41</start>
      <end>42</end>
      <status>modified</status>
      <modifiedWord>“</modifiedWord>
      <trackRevisions>false</trackRevisions>
    </reviewItem>
    <reviewItem>
      <errorID>7ae31dd0-3cc4-450d-88ac-72ee9c97df7d</errorID>
      <errorWord>"</errorWord>
      <group>L1_Format</group>
      <groupName>格式问题</groupName>
      <ability>L2_HalfPunc_CN</ability>
      <abilityName>全半角问题</abilityName>
      <candidateList>
        <item>”</item>
      </candidateList>
      <explain>文本全半角错误。</explain>
      <paraID>35E4DB78</paraID>
      <start>49</start>
      <end>50</end>
      <status>modified</status>
      <modifiedWord>”</modifiedWord>
      <trackRevisions>false</trackRevisions>
    </reviewItem>
    <reviewItem>
      <errorID>d331b9cc-dc3a-4198-bf54-bcb464935b10</errorID>
      <errorWord>"</errorWord>
      <group>L1_Format</group>
      <groupName>格式问题</groupName>
      <ability>L2_HalfPunc_CN</ability>
      <abilityName>全半角问题</abilityName>
      <candidateList>
        <item>“</item>
      </candidateList>
      <explain>文本全半角错误。</explain>
      <paraID>35E4DB78</paraID>
      <start>75</start>
      <end>76</end>
      <status>modified</status>
      <modifiedWord>“</modifiedWord>
      <trackRevisions>false</trackRevisions>
    </reviewItem>
    <reviewItem>
      <errorID>f53a5296-5e74-4c35-bc01-8bf25dbf0dab</errorID>
      <errorWord>"</errorWord>
      <group>L1_Format</group>
      <groupName>格式问题</groupName>
      <ability>L2_HalfPunc_CN</ability>
      <abilityName>全半角问题</abilityName>
      <candidateList>
        <item>”</item>
      </candidateList>
      <explain>文本全半角错误。</explain>
      <paraID>35E4DB78</paraID>
      <start>81</start>
      <end>82</end>
      <status>modified</status>
      <modifiedWord>”</modifiedWord>
      <trackRevisions>false</trackRevisions>
    </reviewItem>
    <reviewItem>
      <errorID>e04ca7b0-c9c1-4c9d-89a8-6da4e499e7d1</errorID>
      <errorWord>"</errorWord>
      <group>L1_Format</group>
      <groupName>格式问题</groupName>
      <ability>L2_HalfPunc_CN</ability>
      <abilityName>全半角问题</abilityName>
      <candidateList>
        <item>“</item>
      </candidateList>
      <explain>文本全半角错误。</explain>
      <paraID>288C4B07</paraID>
      <start>62</start>
      <end>63</end>
      <status>modified</status>
      <modifiedWord>“</modifiedWord>
      <trackRevisions>false</trackRevisions>
    </reviewItem>
    <reviewItem>
      <errorID>7517a86e-0e47-4f2c-ae68-98cf63c68485</errorID>
      <errorWord>"</errorWord>
      <group>L1_Format</group>
      <groupName>格式问题</groupName>
      <ability>L2_HalfPunc_CN</ability>
      <abilityName>全半角问题</abilityName>
      <candidateList>
        <item>”</item>
      </candidateList>
      <explain>文本全半角错误。</explain>
      <paraID>288C4B07</paraID>
      <start>70</start>
      <end>71</end>
      <status>modified</status>
      <modifiedWord>”</modifiedWord>
      <trackRevisions>false</trackRevisions>
    </reviewItem>
    <reviewItem>
      <errorID>af4834b8-edf4-47b6-9e97-ffff6fbecb97</errorID>
      <errorWord>"</errorWord>
      <group>L1_Format</group>
      <groupName>格式问题</groupName>
      <ability>L2_HalfPunc_CN</ability>
      <abilityName>全半角问题</abilityName>
      <candidateList>
        <item>“</item>
      </candidateList>
      <explain>文本全半角错误。</explain>
      <paraID>288C4B07</paraID>
      <start>85</start>
      <end>86</end>
      <status>modified</status>
      <modifiedWord>“</modifiedWord>
      <trackRevisions>false</trackRevisions>
    </reviewItem>
    <reviewItem>
      <errorID>49841cd1-28b2-49a3-a894-8b1c44cd1fcf</errorID>
      <errorWord>"</errorWord>
      <group>L1_Format</group>
      <groupName>格式问题</groupName>
      <ability>L2_HalfPunc_CN</ability>
      <abilityName>全半角问题</abilityName>
      <candidateList>
        <item>”</item>
      </candidateList>
      <explain>文本全半角错误。</explain>
      <paraID>288C4B07</paraID>
      <start>89</start>
      <end>90</end>
      <status>modified</status>
      <modifiedWord>”</modifiedWord>
      <trackRevisions>false</trackRevisions>
    </reviewItem>
    <reviewItem>
      <errorID>b82a1f17-f16b-4527-977b-b9ee33366558</errorID>
      <errorWord>"</errorWord>
      <group>L1_Format</group>
      <groupName>格式问题</groupName>
      <ability>L2_HalfPunc_CN</ability>
      <abilityName>全半角问题</abilityName>
      <candidateList>
        <item>“</item>
      </candidateList>
      <explain>文本全半角错误。</explain>
      <paraID> 7126E4C</paraID>
      <start>8</start>
      <end>9</end>
      <status>modified</status>
      <modifiedWord>“</modifiedWord>
      <trackRevisions>false</trackRevisions>
    </reviewItem>
    <reviewItem>
      <errorID>6a8b9e28-e52f-4c42-826f-98be1f6cdabf</errorID>
      <errorWord>"</errorWord>
      <group>L1_Format</group>
      <groupName>格式问题</groupName>
      <ability>L2_HalfPunc_CN</ability>
      <abilityName>全半角问题</abilityName>
      <candidateList>
        <item>”</item>
      </candidateList>
      <explain>文本全半角错误。</explain>
      <paraID> 7126E4C</paraID>
      <start>19</start>
      <end>20</end>
      <status>modified</status>
      <modifiedWord>”</modifiedWord>
      <trackRevisions>false</trackRevisions>
    </reviewItem>
    <reviewItem>
      <errorID>92716873-5ebd-4061-a4e1-fb76b9e039f3</errorID>
      <errorWord>"</errorWord>
      <group>L1_Format</group>
      <groupName>格式问题</groupName>
      <ability>L2_HalfPunc_CN</ability>
      <abilityName>全半角问题</abilityName>
      <candidateList>
        <item>“</item>
      </candidateList>
      <explain>文本全半角错误。</explain>
      <paraID> 7126E4C</paraID>
      <start>35</start>
      <end>36</end>
      <status>modified</status>
      <modifiedWord>“</modifiedWord>
      <trackRevisions>false</trackRevisions>
    </reviewItem>
    <reviewItem>
      <errorID>4ac2dff2-271b-46f2-bd0b-f50ad9b6ac19</errorID>
      <errorWord>"</errorWord>
      <group>L1_Format</group>
      <groupName>格式问题</groupName>
      <ability>L2_HalfPunc_CN</ability>
      <abilityName>全半角问题</abilityName>
      <candidateList>
        <item>”</item>
      </candidateList>
      <explain>文本全半角错误。</explain>
      <paraID> 7126E4C</paraID>
      <start>41</start>
      <end>42</end>
      <status>modified</status>
      <modifiedWord>”</modifiedWord>
      <trackRevisions>false</trackRevisions>
    </reviewItem>
    <reviewItem>
      <errorID>6b10cb9e-84bb-4242-9c95-86969a610658</errorID>
      <errorWord>"</errorWord>
      <group>L1_Format</group>
      <groupName>格式问题</groupName>
      <ability>L2_HalfPunc_CN</ability>
      <abilityName>全半角问题</abilityName>
      <candidateList>
        <item>“</item>
      </candidateList>
      <explain>文本全半角错误。</explain>
      <paraID> 7126E4C</paraID>
      <start>43</start>
      <end>44</end>
      <status>modified</status>
      <modifiedWord>“</modifiedWord>
      <trackRevisions>false</trackRevisions>
    </reviewItem>
    <reviewItem>
      <errorID>74a12ea9-bc82-4593-b16d-420ce7fcf71b</errorID>
      <errorWord>"</errorWord>
      <group>L1_Format</group>
      <groupName>格式问题</groupName>
      <ability>L2_HalfPunc_CN</ability>
      <abilityName>全半角问题</abilityName>
      <candidateList>
        <item>”</item>
      </candidateList>
      <explain>文本全半角错误。</explain>
      <paraID> 7126E4C</paraID>
      <start>49</start>
      <end>50</end>
      <status>modified</status>
      <modifiedWord>”</modifiedWord>
      <trackRevisions>false</trackRevisions>
    </reviewItem>
    <reviewItem>
      <errorID>ea4a9ad1-591f-4dae-972a-646069945d08</errorID>
      <errorWord>"</errorWord>
      <group>L1_Format</group>
      <groupName>格式问题</groupName>
      <ability>L2_HalfPunc_CN</ability>
      <abilityName>全半角问题</abilityName>
      <candidateList>
        <item>“</item>
      </candidateList>
      <explain>文本全半角错误。</explain>
      <paraID> 7126E4C</paraID>
      <start>59</start>
      <end>60</end>
      <status>modified</status>
      <modifiedWord>“</modifiedWord>
      <trackRevisions>false</trackRevisions>
    </reviewItem>
    <reviewItem>
      <errorID>ba7a23ed-5478-4a51-b10f-25433d2cbf3e</errorID>
      <errorWord>"</errorWord>
      <group>L1_Format</group>
      <groupName>格式问题</groupName>
      <ability>L2_HalfPunc_CN</ability>
      <abilityName>全半角问题</abilityName>
      <candidateList>
        <item>”</item>
      </candidateList>
      <explain>文本全半角错误。</explain>
      <paraID> 7126E4C</paraID>
      <start>67</start>
      <end>68</end>
      <status>modified</status>
      <modifiedWord>”</modifiedWord>
      <trackRevisions>false</trackRevisions>
    </reviewItem>
    <reviewItem>
      <errorID>45a5b00b-a2c1-4f0e-b6a6-c007c610448a</errorID>
      <errorWord>"</errorWord>
      <group>L1_Format</group>
      <groupName>格式问题</groupName>
      <ability>L2_HalfPunc_CN</ability>
      <abilityName>全半角问题</abilityName>
      <candidateList>
        <item>“</item>
      </candidateList>
      <explain>文本全半角错误。</explain>
      <paraID> AEE7A73</paraID>
      <start>103</start>
      <end>104</end>
      <status>modified</status>
      <modifiedWord>“</modifiedWord>
      <trackRevisions>false</trackRevisions>
    </reviewItem>
    <reviewItem>
      <errorID>54229f3d-c0c8-47cd-b5f3-1322ffeed678</errorID>
      <errorWord>"</errorWord>
      <group>L1_Format</group>
      <groupName>格式问题</groupName>
      <ability>L2_HalfPunc_CN</ability>
      <abilityName>全半角问题</abilityName>
      <candidateList>
        <item>”</item>
      </candidateList>
      <explain>文本全半角错误。</explain>
      <paraID> AEE7A73</paraID>
      <start>108</start>
      <end>109</end>
      <status>modified</status>
      <modifiedWord>”</modifiedWord>
      <trackRevisions>false</trackRevisions>
    </reviewItem>
    <reviewItem>
      <errorID>cca6170e-321f-4d66-b89a-ee3a85751aac</errorID>
      <errorWord>"</errorWord>
      <group>L1_Format</group>
      <groupName>格式问题</groupName>
      <ability>L2_HalfPunc_CN</ability>
      <abilityName>全半角问题</abilityName>
      <candidateList>
        <item>“</item>
      </candidateList>
      <explain>文本全半角错误。</explain>
      <paraID> AEE7A73</paraID>
      <start>130</start>
      <end>131</end>
      <status>modified</status>
      <modifiedWord>“</modifiedWord>
      <trackRevisions>false</trackRevisions>
    </reviewItem>
    <reviewItem>
      <errorID>e6dbe63d-f1a3-4c66-9af3-cccf90d08575</errorID>
      <errorWord>"</errorWord>
      <group>L1_Format</group>
      <groupName>格式问题</groupName>
      <ability>L2_HalfPunc_CN</ability>
      <abilityName>全半角问题</abilityName>
      <candidateList>
        <item>”</item>
      </candidateList>
      <explain>文本全半角错误。</explain>
      <paraID> AEE7A73</paraID>
      <start>136</start>
      <end>137</end>
      <status>modified</status>
      <modifiedWord>”</modifiedWord>
      <trackRevisions>false</trackRevisions>
    </reviewItem>
    <reviewItem>
      <errorID>8ee37956-7742-40fa-a2de-f334579e6f12</errorID>
      <errorWord>"</errorWord>
      <group>L1_Format</group>
      <groupName>格式问题</groupName>
      <ability>L2_HalfPunc_CN</ability>
      <abilityName>全半角问题</abilityName>
      <candidateList>
        <item>“</item>
      </candidateList>
      <explain>文本全半角错误。</explain>
      <paraID>1E40B821</paraID>
      <start>51</start>
      <end>52</end>
      <status>modified</status>
      <modifiedWord>“</modifiedWord>
      <trackRevisions>false</trackRevisions>
    </reviewItem>
    <reviewItem>
      <errorID>fe127994-5a03-460b-866e-fa0d9b3e4055</errorID>
      <errorWord>"</errorWord>
      <group>L1_Format</group>
      <groupName>格式问题</groupName>
      <ability>L2_HalfPunc_CN</ability>
      <abilityName>全半角问题</abilityName>
      <candidateList>
        <item>”</item>
      </candidateList>
      <explain>文本全半角错误。</explain>
      <paraID>1E40B821</paraID>
      <start>56</start>
      <end>57</end>
      <status>modified</status>
      <modifiedWord>”</modifiedWord>
      <trackRevisions>false</trackRevisions>
    </reviewItem>
    <reviewItem>
      <errorID>24f251a9-89d5-476c-a90b-b53733482239</errorID>
      <errorWord>,</errorWord>
      <group>L1_Format</group>
      <groupName>格式问题</groupName>
      <ability>L2_HalfPunc_CN</ability>
      <abilityName>全半角问题</abilityName>
      <candidateList>
        <item>，</item>
      </candidateList>
      <explain>文本全半角错误。</explain>
      <paraID>774940BD</paraID>
      <start>26</start>
      <end>27</end>
      <status>modified</status>
      <modifiedWord>，</modifiedWord>
      <trackRevisions>false</trackRevisions>
    </reviewItem>
    <reviewItem>
      <errorID>8abb386b-4886-4b3a-8743-42f402a20a14</errorID>
      <errorWord>,</errorWord>
      <group>L1_Format</group>
      <groupName>格式问题</groupName>
      <ability>L2_HalfPunc_CN</ability>
      <abilityName>全半角问题</abilityName>
      <candidateList>
        <item>，</item>
      </candidateList>
      <explain>文本全半角错误。</explain>
      <paraID>774940BD</paraID>
      <start>33</start>
      <end>34</end>
      <status>modified</status>
      <modifiedWord>，</modifiedWord>
      <trackRevisions>false</trackRevisions>
    </reviewItem>
    <reviewItem>
      <errorID>e6200817-28b4-4a44-a7f4-e96d57d142a8</errorID>
      <errorWord>,</errorWord>
      <group>L1_Format</group>
      <groupName>格式问题</groupName>
      <ability>L2_HalfPunc_CN</ability>
      <abilityName>全半角问题</abilityName>
      <candidateList>
        <item>，</item>
      </candidateList>
      <explain>文本全半角错误。</explain>
      <paraID>774940BD</paraID>
      <start>41</start>
      <end>42</end>
      <status>modified</status>
      <modifiedWord>，</modifiedWord>
      <trackRevisions>false</trackRevisions>
    </reviewItem>
    <reviewItem>
      <errorID>b8f1cdf0-70f8-423a-9b35-72b48b05099f</errorID>
      <errorWord>,</errorWord>
      <group>L1_Format</group>
      <groupName>格式问题</groupName>
      <ability>L2_HalfPunc_CN</ability>
      <abilityName>全半角问题</abilityName>
      <candidateList>
        <item>，</item>
      </candidateList>
      <explain>文本全半角错误。</explain>
      <paraID>7B86A8BF</paraID>
      <start>41</start>
      <end>42</end>
      <status>modified</status>
      <modifiedWord>，</modifiedWord>
      <trackRevisions>false</trackRevisions>
    </reviewItem>
    <reviewItem>
      <errorID>f23f6384-4cec-49a8-a260-fa1ac6529383</errorID>
      <errorWord>(</errorWord>
      <group>L1_Format</group>
      <groupName>格式问题</groupName>
      <ability>L2_HalfPunc_CN</ability>
      <abilityName>全半角问题</abilityName>
      <candidateList>
        <item>（</item>
      </candidateList>
      <explain>文本全半角错误。</explain>
      <paraID>76E02725</paraID>
      <start>20</start>
      <end>21</end>
      <status>modified</status>
      <modifiedWord>（</modifiedWord>
      <trackRevisions>false</trackRevisions>
    </reviewItem>
    <reviewItem>
      <errorID>f5cc1b00-5b72-4b0b-981a-7a383e9c9389</errorID>
      <errorWord>)</errorWord>
      <group>L1_Format</group>
      <groupName>格式问题</groupName>
      <ability>L2_HalfPunc_CN</ability>
      <abilityName>全半角问题</abilityName>
      <candidateList>
        <item>）</item>
      </candidateList>
      <explain>文本全半角错误。</explain>
      <paraID>76E02725</paraID>
      <start>24</start>
      <end>25</end>
      <status>modified</status>
      <modifiedWord>）</modifiedWord>
      <trackRevisions>false</trackRevisions>
    </reviewItem>
    <reviewItem>
      <errorID>304abed9-715a-45d1-b07c-50e2f3b1e6ef</errorID>
      <errorWord>(</errorWord>
      <group>L1_Format</group>
      <groupName>格式问题</groupName>
      <ability>L2_HalfPunc_CN</ability>
      <abilityName>全半角问题</abilityName>
      <candidateList>
        <item>（</item>
      </candidateList>
      <explain>文本全半角错误。</explain>
      <paraID>76E02725</paraID>
      <start>30</start>
      <end>31</end>
      <status>modified</status>
      <modifiedWord>（</modifiedWord>
      <trackRevisions>false</trackRevisions>
    </reviewItem>
    <reviewItem>
      <errorID>def3dff9-b74b-48e5-b20f-ebc558b8ee1c</errorID>
      <errorWord>)</errorWord>
      <group>L1_Format</group>
      <groupName>格式问题</groupName>
      <ability>L2_HalfPunc_CN</ability>
      <abilityName>全半角问题</abilityName>
      <candidateList>
        <item>）</item>
      </candidateList>
      <explain>文本全半角错误。</explain>
      <paraID>76E02725</paraID>
      <start>34</start>
      <end>35</end>
      <status>modified</status>
      <modifiedWord>）</modifiedWord>
      <trackRevisions>false</trackRevisions>
    </reviewItem>
    <reviewItem>
      <errorID>34f3f46f-d2cd-43d0-8740-6e8621d6e698</errorID>
      <errorWord>(</errorWord>
      <group>L1_Format</group>
      <groupName>格式问题</groupName>
      <ability>L2_HalfPunc_CN</ability>
      <abilityName>全半角问题</abilityName>
      <candidateList>
        <item>（</item>
      </candidateList>
      <explain>文本全半角错误。</explain>
      <paraID>76E02725</paraID>
      <start>40</start>
      <end>41</end>
      <status>modified</status>
      <modifiedWord>（</modifiedWord>
      <trackRevisions>false</trackRevisions>
    </reviewItem>
    <reviewItem>
      <errorID>5397bff0-4860-4842-bdf3-ecebe180a0e8</errorID>
      <errorWord>)</errorWord>
      <group>L1_Format</group>
      <groupName>格式问题</groupName>
      <ability>L2_HalfPunc_CN</ability>
      <abilityName>全半角问题</abilityName>
      <candidateList>
        <item>）</item>
      </candidateList>
      <explain>文本全半角错误。</explain>
      <paraID>76E02725</paraID>
      <start>44</start>
      <end>45</end>
      <status>modified</status>
      <modifiedWord>）</modifiedWord>
      <trackRevisions>false</trackRevisions>
    </reviewItem>
    <reviewItem>
      <errorID>61c0e5f3-243b-4d1f-90ae-6736327dc235</errorID>
      <errorWord>1950年代</errorWord>
      <group>L1_Knowledge</group>
      <groupName>知识性问题</groupName>
      <ability>L2_Time</ability>
      <abilityName>日期时间</abilityName>
      <candidateList>
        <item>20世纪50年代</item>
      </candidateList>
      <explain>年代表述建议使用世纪+年代的格式。</explain>
      <paraID>1EF44366</paraID>
      <start>28</start>
      <end>34</end>
      <status>unmodified</status>
      <modifiedWord/>
      <trackRevisions>false</trackRevisions>
    </reviewItem>
    <reviewItem>
      <errorID>a239240d-e5f8-444b-bf3a-ac1d3611f79a</errorID>
      <errorWord>"</errorWord>
      <group>L1_Format</group>
      <groupName>格式问题</groupName>
      <ability>L2_HalfPunc_CN</ability>
      <abilityName>全半角问题</abilityName>
      <candidateList>
        <item>“</item>
      </candidateList>
      <explain>文本全半角错误。</explain>
      <paraID>1EF44366</paraID>
      <start>86</start>
      <end>87</end>
      <status>modified</status>
      <modifiedWord>“</modifiedWord>
      <trackRevisions>false</trackRevisions>
    </reviewItem>
    <reviewItem>
      <errorID>d90c46c5-d90b-41ae-a572-9de841b22e68</errorID>
      <errorWord>"</errorWord>
      <group>L1_Format</group>
      <groupName>格式问题</groupName>
      <ability>L2_HalfPunc_CN</ability>
      <abilityName>全半角问题</abilityName>
      <candidateList>
        <item>”</item>
      </candidateList>
      <explain>文本全半角错误。</explain>
      <paraID>1EF44366</paraID>
      <start>91</start>
      <end>92</end>
      <status>modified</status>
      <modifiedWord>”</modifiedWord>
      <trackRevisions>false</trackRevisions>
    </reviewItem>
    <reviewItem>
      <errorID>dbd9c0c0-57a4-469f-be16-81a8edfae18b</errorID>
      <errorWord>"</errorWord>
      <group>L1_Format</group>
      <groupName>格式问题</groupName>
      <ability>L2_HalfPunc_CN</ability>
      <abilityName>全半角问题</abilityName>
      <candidateList>
        <item>“</item>
      </candidateList>
      <explain>文本全半角错误。</explain>
      <paraID>167E4285</paraID>
      <start>73</start>
      <end>74</end>
      <status>modified</status>
      <modifiedWord>“</modifiedWord>
      <trackRevisions>false</trackRevisions>
    </reviewItem>
    <reviewItem>
      <errorID>c71dfaa8-e787-424c-9741-b28f60793e0c</errorID>
      <errorWord>"</errorWord>
      <group>L1_Format</group>
      <groupName>格式问题</groupName>
      <ability>L2_HalfPunc_CN</ability>
      <abilityName>全半角问题</abilityName>
      <candidateList>
        <item>”</item>
      </candidateList>
      <explain>文本全半角错误。</explain>
      <paraID>167E4285</paraID>
      <start>76</start>
      <end>77</end>
      <status>modified</status>
      <modifiedWord>”</modifiedWord>
      <trackRevisions>false</trackRevisions>
    </reviewItem>
    <reviewItem>
      <errorID>1640f634-cd36-4c40-8af3-b631391cc93a</errorID>
      <errorWord>"</errorWord>
      <group>L1_Format</group>
      <groupName>格式问题</groupName>
      <ability>L2_HalfPunc_CN</ability>
      <abilityName>全半角问题</abilityName>
      <candidateList>
        <item>“</item>
      </candidateList>
      <explain>文本全半角错误。</explain>
      <paraID>167E4285</paraID>
      <start>108</start>
      <end>109</end>
      <status>modified</status>
      <modifiedWord>“</modifiedWord>
      <trackRevisions>false</trackRevisions>
    </reviewItem>
    <reviewItem>
      <errorID>df921629-b706-4ac2-9def-53b0b2a36ace</errorID>
      <errorWord>"</errorWord>
      <group>L1_Format</group>
      <groupName>格式问题</groupName>
      <ability>L2_HalfPunc_CN</ability>
      <abilityName>全半角问题</abilityName>
      <candidateList>
        <item>”</item>
      </candidateList>
      <explain>文本全半角错误。</explain>
      <paraID>167E4285</paraID>
      <start>113</start>
      <end>114</end>
      <status>modified</status>
      <modifiedWord>”</modifiedWord>
      <trackRevisions>false</trackRevisions>
    </reviewItem>
    <reviewItem>
      <errorID>2cfde2b7-6b23-4b1b-bbc9-b3e63b1a5288</errorID>
      <errorWord>"</errorWord>
      <group>L1_Format</group>
      <groupName>格式问题</groupName>
      <ability>L2_HalfPunc_CN</ability>
      <abilityName>全半角问题</abilityName>
      <candidateList>
        <item>“</item>
      </candidateList>
      <explain>文本全半角错误。</explain>
      <paraID>167E4285</paraID>
      <start>124</start>
      <end>125</end>
      <status>modified</status>
      <modifiedWord>“</modifiedWord>
      <trackRevisions>false</trackRevisions>
    </reviewItem>
    <reviewItem>
      <errorID>7fe1830b-56e6-47b1-a9d3-f655596463a8</errorID>
      <errorWord>"</errorWord>
      <group>L1_Format</group>
      <groupName>格式问题</groupName>
      <ability>L2_HalfPunc_CN</ability>
      <abilityName>全半角问题</abilityName>
      <candidateList>
        <item>”</item>
      </candidateList>
      <explain>文本全半角错误。</explain>
      <paraID>167E4285</paraID>
      <start>131</start>
      <end>132</end>
      <status>modified</status>
      <modifiedWord>”</modifiedWord>
      <trackRevisions>false</trackRevisions>
    </reviewItem>
    <reviewItem>
      <errorID>86f02452-8ca6-46cc-b9ab-6dfdbfa12301</errorID>
      <errorWord>"</errorWord>
      <group>L1_Format</group>
      <groupName>格式问题</groupName>
      <ability>L2_HalfPunc_CN</ability>
      <abilityName>全半角问题</abilityName>
      <candidateList>
        <item>“</item>
      </candidateList>
      <explain>文本全半角错误。</explain>
      <paraID>167E4285</paraID>
      <start>187</start>
      <end>188</end>
      <status>modified</status>
      <modifiedWord>“</modifiedWord>
      <trackRevisions>false</trackRevisions>
    </reviewItem>
    <reviewItem>
      <errorID>b8182990-8e9a-41ec-9131-f585e53ed537</errorID>
      <errorWord>"</errorWord>
      <group>L1_Format</group>
      <groupName>格式问题</groupName>
      <ability>L2_HalfPunc_CN</ability>
      <abilityName>全半角问题</abilityName>
      <candidateList>
        <item>”</item>
      </candidateList>
      <explain>文本全半角错误。</explain>
      <paraID>167E4285</paraID>
      <start>193</start>
      <end>194</end>
      <status>modified</status>
      <modifiedWord>”</modifiedWord>
      <trackRevisions>false</trackRevisions>
    </reviewItem>
    <reviewItem>
      <errorID>e084505b-e728-4a5f-897a-f82b89b117e0</errorID>
      <errorWord>"</errorWord>
      <group>L1_Format</group>
      <groupName>格式问题</groupName>
      <ability>L2_HalfPunc_CN</ability>
      <abilityName>全半角问题</abilityName>
      <candidateList>
        <item>“</item>
      </candidateList>
      <explain>文本全半角错误。</explain>
      <paraID>167E4285</paraID>
      <start>211</start>
      <end>212</end>
      <status>modified</status>
      <modifiedWord>“</modifiedWord>
      <trackRevisions>false</trackRevisions>
    </reviewItem>
    <reviewItem>
      <errorID>8280e584-1256-4aeb-982c-39c14f0d6cb2</errorID>
      <errorWord>"</errorWord>
      <group>L1_Format</group>
      <groupName>格式问题</groupName>
      <ability>L2_HalfPunc_CN</ability>
      <abilityName>全半角问题</abilityName>
      <candidateList>
        <item>”</item>
      </candidateList>
      <explain>文本全半角错误。</explain>
      <paraID>167E4285</paraID>
      <start>218</start>
      <end>219</end>
      <status>modified</status>
      <modifiedWord>”</modifiedWord>
      <trackRevisions>false</trackRevisions>
    </reviewItem>
    <reviewItem>
      <errorID>7e00c9c5-1dda-4637-9285-9f3f0405a0f3</errorID>
      <errorWord>"</errorWord>
      <group>L1_Format</group>
      <groupName>格式问题</groupName>
      <ability>L2_HalfPunc_CN</ability>
      <abilityName>全半角问题</abilityName>
      <candidateList>
        <item>“</item>
      </candidateList>
      <explain>文本全半角错误。</explain>
      <paraID>7684511A</paraID>
      <start>26</start>
      <end>27</end>
      <status>modified</status>
      <modifiedWord>“</modifiedWord>
      <trackRevisions>false</trackRevisions>
    </reviewItem>
    <reviewItem>
      <errorID>ce1a6ab6-92b2-4551-b169-3ce0f2a9b54a</errorID>
      <errorWord>"</errorWord>
      <group>L1_Format</group>
      <groupName>格式问题</groupName>
      <ability>L2_HalfPunc_CN</ability>
      <abilityName>全半角问题</abilityName>
      <candidateList>
        <item>”</item>
      </candidateList>
      <explain>文本全半角错误。</explain>
      <paraID>7684511A</paraID>
      <start>32</start>
      <end>33</end>
      <status>modified</status>
      <modifiedWord>”</modifiedWord>
      <trackRevisions>false</trackRevisions>
    </reviewItem>
    <reviewItem>
      <errorID>eee6238d-ceba-41de-b49b-9f2782f1b5e2</errorID>
      <errorWord>"</errorWord>
      <group>L1_Format</group>
      <groupName>格式问题</groupName>
      <ability>L2_HalfPunc_CN</ability>
      <abilityName>全半角问题</abilityName>
      <candidateList>
        <item>“</item>
      </candidateList>
      <explain>文本全半角错误。</explain>
      <paraID>7684511A</paraID>
      <start>77</start>
      <end>78</end>
      <status>modified</status>
      <modifiedWord>“</modifiedWord>
      <trackRevisions>false</trackRevisions>
    </reviewItem>
    <reviewItem>
      <errorID>fab8fc95-5335-44d6-b04e-2fe7e2a33797</errorID>
      <errorWord>"</errorWord>
      <group>L1_Format</group>
      <groupName>格式问题</groupName>
      <ability>L2_HalfPunc_CN</ability>
      <abilityName>全半角问题</abilityName>
      <candidateList>
        <item>”</item>
      </candidateList>
      <explain>文本全半角错误。</explain>
      <paraID>7684511A</paraID>
      <start>80</start>
      <end>81</end>
      <status>modified</status>
      <modifiedWord>”</modifiedWord>
      <trackRevisions>false</trackRevisions>
    </reviewItem>
    <reviewItem>
      <errorID>97198a1a-d395-4348-880d-d77755709c51</errorID>
      <errorWord>"</errorWord>
      <group>L1_Format</group>
      <groupName>格式问题</groupName>
      <ability>L2_HalfPunc_CN</ability>
      <abilityName>全半角问题</abilityName>
      <candidateList>
        <item>“</item>
      </candidateList>
      <explain>文本全半角错误。</explain>
      <paraID>7684511A</paraID>
      <start>121</start>
      <end>122</end>
      <status>modified</status>
      <modifiedWord>“</modifiedWord>
      <trackRevisions>false</trackRevisions>
    </reviewItem>
    <reviewItem>
      <errorID>8aa02122-0993-4f6f-93b6-b897520c5e08</errorID>
      <errorWord>"</errorWord>
      <group>L1_Format</group>
      <groupName>格式问题</groupName>
      <ability>L2_HalfPunc_CN</ability>
      <abilityName>全半角问题</abilityName>
      <candidateList>
        <item>”</item>
      </candidateList>
      <explain>文本全半角错误。</explain>
      <paraID>7684511A</paraID>
      <start>128</start>
      <end>129</end>
      <status>modified</status>
      <modifiedWord>”</modifiedWord>
      <trackRevisions>false</trackRevisions>
    </reviewItem>
    <reviewItem>
      <errorID>164a70de-ac5f-44c2-9538-65420a236497</errorID>
      <errorWord>"</errorWord>
      <group>L1_Format</group>
      <groupName>格式问题</groupName>
      <ability>L2_HalfPunc_CN</ability>
      <abilityName>全半角问题</abilityName>
      <candidateList>
        <item>“</item>
      </candidateList>
      <explain>文本全半角错误。</explain>
      <paraID>7684511A</paraID>
      <start>150</start>
      <end>151</end>
      <status>modified</status>
      <modifiedWord>“</modifiedWord>
      <trackRevisions>false</trackRevisions>
    </reviewItem>
    <reviewItem>
      <errorID>83bbfdd8-424f-42c6-99ab-110369e51c75</errorID>
      <errorWord>"</errorWord>
      <group>L1_Format</group>
      <groupName>格式问题</groupName>
      <ability>L2_HalfPunc_CN</ability>
      <abilityName>全半角问题</abilityName>
      <candidateList>
        <item>”</item>
      </candidateList>
      <explain>文本全半角错误。</explain>
      <paraID>7684511A</paraID>
      <start>154</start>
      <end>155</end>
      <status>modified</status>
      <modifiedWord>”</modifiedWord>
      <trackRevisions>false</trackRevisions>
    </reviewItem>
    <reviewItem>
      <errorID>51300051-fe83-4e17-abb7-d96aef325687</errorID>
      <errorWord>"</errorWord>
      <group>L1_Format</group>
      <groupName>格式问题</groupName>
      <ability>L2_HalfPunc_CN</ability>
      <abilityName>全半角问题</abilityName>
      <candidateList>
        <item>“</item>
      </candidateList>
      <explain>文本全半角错误。</explain>
      <paraID>2DC90F6B</paraID>
      <start>76</start>
      <end>77</end>
      <status>modified</status>
      <modifiedWord>“</modifiedWord>
      <trackRevisions>false</trackRevisions>
    </reviewItem>
    <reviewItem>
      <errorID>0db1a14b-7f49-4ab3-af98-63282bcc42b3</errorID>
      <errorWord>"</errorWord>
      <group>L1_Format</group>
      <groupName>格式问题</groupName>
      <ability>L2_HalfPunc_CN</ability>
      <abilityName>全半角问题</abilityName>
      <candidateList>
        <item>”</item>
      </candidateList>
      <explain>文本全半角错误。</explain>
      <paraID>2DC90F6B</paraID>
      <start>81</start>
      <end>82</end>
      <status>modified</status>
      <modifiedWord>”</modifiedWord>
      <trackRevisions>false</trackRevisions>
    </reviewItem>
    <reviewItem>
      <errorID>2efabb23-5788-4b65-aa4d-1a7626d743fd</errorID>
      <errorWord>"</errorWord>
      <group>L1_Format</group>
      <groupName>格式问题</groupName>
      <ability>L2_HalfPunc_CN</ability>
      <abilityName>全半角问题</abilityName>
      <candidateList>
        <item>“</item>
      </candidateList>
      <explain>文本全半角错误。</explain>
      <paraID>2DC90F6B</paraID>
      <start>112</start>
      <end>113</end>
      <status>modified</status>
      <modifiedWord>“</modifiedWord>
      <trackRevisions>false</trackRevisions>
    </reviewItem>
    <reviewItem>
      <errorID>5716e36b-5a6d-40fc-b3d1-12efe7ce88b4</errorID>
      <errorWord>"</errorWord>
      <group>L1_Format</group>
      <groupName>格式问题</groupName>
      <ability>L2_HalfPunc_CN</ability>
      <abilityName>全半角问题</abilityName>
      <candidateList>
        <item>”</item>
      </candidateList>
      <explain>文本全半角错误。</explain>
      <paraID>2DC90F6B</paraID>
      <start>119</start>
      <end>120</end>
      <status>modified</status>
      <modifiedWord>”</modifiedWord>
      <trackRevisions>false</trackRevisions>
    </reviewItem>
    <reviewItem>
      <errorID>2659073f-e9c3-4504-a16f-88724176fb6a</errorID>
      <errorWord>"</errorWord>
      <group>L1_Format</group>
      <groupName>格式问题</groupName>
      <ability>L2_HalfPunc_CN</ability>
      <abilityName>全半角问题</abilityName>
      <candidateList>
        <item>“</item>
      </candidateList>
      <explain>文本全半角错误。</explain>
      <paraID>6A48F493</paraID>
      <start>78</start>
      <end>79</end>
      <status>modified</status>
      <modifiedWord>“</modifiedWord>
      <trackRevisions>false</trackRevisions>
    </reviewItem>
    <reviewItem>
      <errorID>7b7d137f-0246-4ba9-8dca-3b04968e9cdd</errorID>
      <errorWord>"</errorWord>
      <group>L1_Format</group>
      <groupName>格式问题</groupName>
      <ability>L2_HalfPunc_CN</ability>
      <abilityName>全半角问题</abilityName>
      <candidateList>
        <item>”</item>
      </candidateList>
      <explain>文本全半角错误。</explain>
      <paraID>6A48F493</paraID>
      <start>81</start>
      <end>82</end>
      <status>modified</status>
      <modifiedWord>”</modifiedWord>
      <trackRevisions>false</trackRevisions>
    </reviewItem>
    <reviewItem>
      <errorID>d6db51bf-f1c0-424e-b308-c674a50422f5</errorID>
      <errorWord>"</errorWord>
      <group>L1_Format</group>
      <groupName>格式问题</groupName>
      <ability>L2_HalfPunc_CN</ability>
      <abilityName>全半角问题</abilityName>
      <candidateList>
        <item>“</item>
      </candidateList>
      <explain>文本全半角错误。</explain>
      <paraID>6A48F493</paraID>
      <start>115</start>
      <end>116</end>
      <status>modified</status>
      <modifiedWord>“</modifiedWord>
      <trackRevisions>false</trackRevisions>
    </reviewItem>
    <reviewItem>
      <errorID>df9dab22-830e-4ad2-b96b-c4d313da025d</errorID>
      <errorWord>"</errorWord>
      <group>L1_Format</group>
      <groupName>格式问题</groupName>
      <ability>L2_HalfPunc_CN</ability>
      <abilityName>全半角问题</abilityName>
      <candidateList>
        <item>”</item>
      </candidateList>
      <explain>文本全半角错误。</explain>
      <paraID>6A48F493</paraID>
      <start>122</start>
      <end>123</end>
      <status>modified</status>
      <modifiedWord>”</modifiedWord>
      <trackRevisions>false</trackRevisions>
    </reviewItem>
    <reviewItem>
      <errorID>b35003a5-ab81-46df-81a7-123d11449635</errorID>
      <errorWord>"</errorWord>
      <group>L1_Format</group>
      <groupName>格式问题</groupName>
      <ability>L2_HalfPunc_CN</ability>
      <abilityName>全半角问题</abilityName>
      <candidateList>
        <item>“</item>
      </candidateList>
      <explain>文本全半角错误。</explain>
      <paraID>74786779</paraID>
      <start>30</start>
      <end>31</end>
      <status>modified</status>
      <modifiedWord>“</modifiedWord>
      <trackRevisions>false</trackRevisions>
    </reviewItem>
    <reviewItem>
      <errorID>a0ecfd7c-7a6c-41cd-8102-14e65cb623ed</errorID>
      <errorWord>"</errorWord>
      <group>L1_Format</group>
      <groupName>格式问题</groupName>
      <ability>L2_HalfPunc_CN</ability>
      <abilityName>全半角问题</abilityName>
      <candidateList>
        <item>”</item>
      </candidateList>
      <explain>文本全半角错误。</explain>
      <paraID>74786779</paraID>
      <start>33</start>
      <end>34</end>
      <status>modified</status>
      <modifiedWord>”</modifiedWord>
      <trackRevisions>false</trackRevisions>
    </reviewItem>
    <reviewItem>
      <errorID>a9b7b5f1-75ab-45b0-a03f-378234db53a7</errorID>
      <errorWord>"</errorWord>
      <group>L1_Format</group>
      <groupName>格式问题</groupName>
      <ability>L2_HalfPunc_CN</ability>
      <abilityName>全半角问题</abilityName>
      <candidateList>
        <item>“</item>
      </candidateList>
      <explain>文本全半角错误。</explain>
      <paraID>74786779</paraID>
      <start>54</start>
      <end>55</end>
      <status>modified</status>
      <modifiedWord>“</modifiedWord>
      <trackRevisions>false</trackRevisions>
    </reviewItem>
    <reviewItem>
      <errorID>dde28080-e72d-49e8-8aeb-0f61cc7bd5c6</errorID>
      <errorWord>"</errorWord>
      <group>L1_Format</group>
      <groupName>格式问题</groupName>
      <ability>L2_HalfPunc_CN</ability>
      <abilityName>全半角问题</abilityName>
      <candidateList>
        <item>”</item>
      </candidateList>
      <explain>文本全半角错误。</explain>
      <paraID>74786779</paraID>
      <start>60</start>
      <end>61</end>
      <status>modified</status>
      <modifiedWord>”</modifiedWord>
      <trackRevisions>false</trackRevisions>
    </reviewItem>
    <reviewItem>
      <errorID>bb36b682-df82-472d-bf19-2946498e052d</errorID>
      <errorWord>"</errorWord>
      <group>L1_Format</group>
      <groupName>格式问题</groupName>
      <ability>L2_HalfPunc_CN</ability>
      <abilityName>全半角问题</abilityName>
      <candidateList>
        <item>“</item>
      </candidateList>
      <explain>文本全半角错误。</explain>
      <paraID>74786779</paraID>
      <start>96</start>
      <end>97</end>
      <status>modified</status>
      <modifiedWord>“</modifiedWord>
      <trackRevisions>false</trackRevisions>
    </reviewItem>
    <reviewItem>
      <errorID>ae4e5928-7d78-4683-89c7-ff2c6c496f6c</errorID>
      <errorWord>"</errorWord>
      <group>L1_Format</group>
      <groupName>格式问题</groupName>
      <ability>L2_HalfPunc_CN</ability>
      <abilityName>全半角问题</abilityName>
      <candidateList>
        <item>”</item>
      </candidateList>
      <explain>文本全半角错误。</explain>
      <paraID>74786779</paraID>
      <start>100</start>
      <end>101</end>
      <status>modified</status>
      <modifiedWord>”</modifiedWord>
      <trackRevisions>false</trackRevisions>
    </reviewItem>
    <reviewItem>
      <errorID>f10adec1-ef2e-4b88-988d-4aec0739b62c</errorID>
      <errorWord>"</errorWord>
      <group>L1_Format</group>
      <groupName>格式问题</groupName>
      <ability>L2_HalfPunc_CN</ability>
      <abilityName>全半角问题</abilityName>
      <candidateList>
        <item>“</item>
      </candidateList>
      <explain>文本全半角错误。</explain>
      <paraID>74786779</paraID>
      <start>123</start>
      <end>124</end>
      <status>modified</status>
      <modifiedWord>“</modifiedWord>
      <trackRevisions>false</trackRevisions>
    </reviewItem>
    <reviewItem>
      <errorID>08765ae1-7972-4430-a778-dd2ae1160835</errorID>
      <errorWord>"</errorWord>
      <group>L1_Format</group>
      <groupName>格式问题</groupName>
      <ability>L2_HalfPunc_CN</ability>
      <abilityName>全半角问题</abilityName>
      <candidateList>
        <item>”</item>
      </candidateList>
      <explain>文本全半角错误。</explain>
      <paraID>74786779</paraID>
      <start>127</start>
      <end>128</end>
      <status>modified</status>
      <modifiedWord>”</modifiedWord>
      <trackRevisions>false</trackRevisions>
    </reviewItem>
    <reviewItem>
      <errorID>48f96f0f-cbfa-4654-9a04-54ef5c63c152</errorID>
      <errorWord>"</errorWord>
      <group>L1_Format</group>
      <groupName>格式问题</groupName>
      <ability>L2_HalfPunc_CN</ability>
      <abilityName>全半角问题</abilityName>
      <candidateList>
        <item>“</item>
      </candidateList>
      <explain>文本全半角错误。</explain>
      <paraID>46FB5BE7</paraID>
      <start>20</start>
      <end>21</end>
      <status>modified</status>
      <modifiedWord>“</modifiedWord>
      <trackRevisions>false</trackRevisions>
    </reviewItem>
    <reviewItem>
      <errorID>d266a1ea-3926-49c5-bcdd-6947cc6d6df3</errorID>
      <errorWord>"</errorWord>
      <group>L1_Format</group>
      <groupName>格式问题</groupName>
      <ability>L2_HalfPunc_CN</ability>
      <abilityName>全半角问题</abilityName>
      <candidateList>
        <item>”</item>
      </candidateList>
      <explain>文本全半角错误。</explain>
      <paraID>46FB5BE7</paraID>
      <start>26</start>
      <end>27</end>
      <status>modified</status>
      <modifiedWord>”</modifiedWord>
      <trackRevisions>false</trackRevisions>
    </reviewItem>
    <reviewItem>
      <errorID>ed16cdce-6b3c-40e3-8abe-c349d7a56483</errorID>
      <errorWord>"</errorWord>
      <group>L1_Format</group>
      <groupName>格式问题</groupName>
      <ability>L2_HalfPunc_CN</ability>
      <abilityName>全半角问题</abilityName>
      <candidateList>
        <item>“</item>
      </candidateList>
      <explain>文本全半角错误。</explain>
      <paraID>46FB5BE7</paraID>
      <start>34</start>
      <end>35</end>
      <status>modified</status>
      <modifiedWord>“</modifiedWord>
      <trackRevisions>false</trackRevisions>
    </reviewItem>
    <reviewItem>
      <errorID>202618aa-af5f-4ca3-b201-290772dc9856</errorID>
      <errorWord>"</errorWord>
      <group>L1_Format</group>
      <groupName>格式问题</groupName>
      <ability>L2_HalfPunc_CN</ability>
      <abilityName>全半角问题</abilityName>
      <candidateList>
        <item>”</item>
      </candidateList>
      <explain>文本全半角错误。</explain>
      <paraID>46FB5BE7</paraID>
      <start>40</start>
      <end>41</end>
      <status>modified</status>
      <modifiedWord>”</modifiedWord>
      <trackRevisions>false</trackRevisions>
    </reviewItem>
    <reviewItem>
      <errorID>34adf145-506c-475f-8ae8-c41eff18441a</errorID>
      <errorWord>"</errorWord>
      <group>L1_Format</group>
      <groupName>格式问题</groupName>
      <ability>L2_HalfPunc_CN</ability>
      <abilityName>全半角问题</abilityName>
      <candidateList>
        <item>“</item>
      </candidateList>
      <explain>文本全半角错误。</explain>
      <paraID>46FB5BE7</paraID>
      <start>96</start>
      <end>97</end>
      <status>modified</status>
      <modifiedWord>“</modifiedWord>
      <trackRevisions>false</trackRevisions>
    </reviewItem>
    <reviewItem>
      <errorID>04d6a7ab-083b-4592-b305-ee55672de3f3</errorID>
      <errorWord>"</errorWord>
      <group>L1_Format</group>
      <groupName>格式问题</groupName>
      <ability>L2_HalfPunc_CN</ability>
      <abilityName>全半角问题</abilityName>
      <candidateList>
        <item>”</item>
      </candidateList>
      <explain>文本全半角错误。</explain>
      <paraID>46FB5BE7</paraID>
      <start>101</start>
      <end>102</end>
      <status>modified</status>
      <modifiedWord>”</modifiedWord>
      <trackRevisions>false</trackRevisions>
    </reviewItem>
    <reviewItem>
      <errorID>d1653b0c-2952-435d-a6a8-bb528eb26107</errorID>
      <errorWord>"</errorWord>
      <group>L1_Format</group>
      <groupName>格式问题</groupName>
      <ability>L2_HalfPunc_CN</ability>
      <abilityName>全半角问题</abilityName>
      <candidateList>
        <item>“</item>
      </candidateList>
      <explain>文本全半角错误。</explain>
      <paraID>46FB5BE7</paraID>
      <start>129</start>
      <end>130</end>
      <status>modified</status>
      <modifiedWord>“</modifiedWord>
      <trackRevisions>false</trackRevisions>
    </reviewItem>
    <reviewItem>
      <errorID>ffadcd72-6321-43b9-80ab-8ee636860edc</errorID>
      <errorWord>"</errorWord>
      <group>L1_Format</group>
      <groupName>格式问题</groupName>
      <ability>L2_HalfPunc_CN</ability>
      <abilityName>全半角问题</abilityName>
      <candidateList>
        <item>”</item>
      </candidateList>
      <explain>文本全半角错误。</explain>
      <paraID>46FB5BE7</paraID>
      <start>134</start>
      <end>135</end>
      <status>modified</status>
      <modifiedWord>”</modifiedWord>
      <trackRevisions>false</trackRevisions>
    </reviewItem>
    <reviewItem>
      <errorID>0396628c-2220-403c-9411-bfd9528f9a86</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3335D62A</paraID>
      <start>7</start>
      <end>8</end>
      <status>modified</status>
      <modifiedWord>—</modifiedWord>
      <trackRevisions>false</trackRevisions>
    </reviewItem>
    <reviewItem>
      <errorID>d7acf512-91bd-48f7-9dc2-86c8c63610b6</errorID>
      <errorWord>"</errorWord>
      <group>L1_Format</group>
      <groupName>格式问题</groupName>
      <ability>L2_HalfPunc_CN</ability>
      <abilityName>全半角问题</abilityName>
      <candidateList>
        <item>“</item>
      </candidateList>
      <explain>文本全半角错误。</explain>
      <paraID>3335D62A</paraID>
      <start>48</start>
      <end>49</end>
      <status>modified</status>
      <modifiedWord>“</modifiedWord>
      <trackRevisions>false</trackRevisions>
    </reviewItem>
    <reviewItem>
      <errorID>882d38d1-0c6d-4771-b6f9-a4f448dd9d6a</errorID>
      <errorWord>"</errorWord>
      <group>L1_Format</group>
      <groupName>格式问题</groupName>
      <ability>L2_HalfPunc_CN</ability>
      <abilityName>全半角问题</abilityName>
      <candidateList>
        <item>”</item>
      </candidateList>
      <explain>文本全半角错误。</explain>
      <paraID>3335D62A</paraID>
      <start>56</start>
      <end>57</end>
      <status>modified</status>
      <modifiedWord>”</modifiedWord>
      <trackRevisions>false</trackRevisions>
    </reviewItem>
    <reviewItem>
      <errorID>d73100c1-200a-422a-b565-8537ba2f5d2d</errorID>
      <errorWord>"</errorWord>
      <group>L1_Format</group>
      <groupName>格式问题</groupName>
      <ability>L2_HalfPunc_CN</ability>
      <abilityName>全半角问题</abilityName>
      <candidateList>
        <item>“</item>
      </candidateList>
      <explain>文本全半角错误。</explain>
      <paraID>2C6AA7C9</paraID>
      <start>38</start>
      <end>39</end>
      <status>modified</status>
      <modifiedWord>“</modifiedWord>
      <trackRevisions>false</trackRevisions>
    </reviewItem>
    <reviewItem>
      <errorID>990e0659-579b-4ce0-b3c5-e8d19a1c4923</errorID>
      <errorWord>"</errorWord>
      <group>L1_Format</group>
      <groupName>格式问题</groupName>
      <ability>L2_HalfPunc_CN</ability>
      <abilityName>全半角问题</abilityName>
      <candidateList>
        <item>”</item>
      </candidateList>
      <explain>文本全半角错误。</explain>
      <paraID>2C6AA7C9</paraID>
      <start>44</start>
      <end>45</end>
      <status>modified</status>
      <modifiedWord>”</modifiedWord>
      <trackRevisions>false</trackRevisions>
    </reviewItem>
    <reviewItem>
      <errorID>d49c0b62-860d-456a-b612-a7e65e7b8842</errorID>
      <errorWord>"</errorWord>
      <group>L1_Format</group>
      <groupName>格式问题</groupName>
      <ability>L2_HalfPunc_CN</ability>
      <abilityName>全半角问题</abilityName>
      <candidateList>
        <item>“</item>
      </candidateList>
      <explain>文本全半角错误。</explain>
      <paraID>1751682E</paraID>
      <start>10</start>
      <end>11</end>
      <status>modified</status>
      <modifiedWord>“</modifiedWord>
      <trackRevisions>false</trackRevisions>
    </reviewItem>
    <reviewItem>
      <errorID>4c285210-b01f-42b4-ae2f-2f038cfa7c5f</errorID>
      <errorWord>"</errorWord>
      <group>L1_Format</group>
      <groupName>格式问题</groupName>
      <ability>L2_HalfPunc_CN</ability>
      <abilityName>全半角问题</abilityName>
      <candidateList>
        <item>”</item>
      </candidateList>
      <explain>文本全半角错误。</explain>
      <paraID>1751682E</paraID>
      <start>16</start>
      <end>17</end>
      <status>modified</status>
      <modifiedWord>”</modifiedWord>
      <trackRevisions>false</trackRevisions>
    </reviewItem>
    <reviewItem>
      <errorID>e05592d5-b4e6-4ba5-8d8c-522928a5c50f</errorID>
      <errorWord>"</errorWord>
      <group>L1_Format</group>
      <groupName>格式问题</groupName>
      <ability>L2_HalfPunc_CN</ability>
      <abilityName>全半角问题</abilityName>
      <candidateList>
        <item>“</item>
      </candidateList>
      <explain>文本全半角错误。</explain>
      <paraID>1751682E</paraID>
      <start>90</start>
      <end>91</end>
      <status>modified</status>
      <modifiedWord>“</modifiedWord>
      <trackRevisions>false</trackRevisions>
    </reviewItem>
    <reviewItem>
      <errorID>9fc8f213-04a1-4656-b6bd-9e1af5f865d8</errorID>
      <errorWord>垃圾筒</errorWord>
      <group>L1_Word</group>
      <groupName>字词问题</groupName>
      <ability>L2_Typo</ability>
      <abilityName>字词错误</abilityName>
      <candidateList>
        <item>垃圾桶</item>
      </candidateList>
      <explain/>
      <paraID>1751682E</paraID>
      <start>91</start>
      <end>94</end>
      <status>unmodified</status>
      <modifiedWord/>
      <trackRevisions>false</trackRevisions>
    </reviewItem>
    <reviewItem>
      <errorID>c1d70f2b-d936-4612-b4e5-54c45eb38412</errorID>
      <errorWord>"</errorWord>
      <group>L1_Format</group>
      <groupName>格式问题</groupName>
      <ability>L2_HalfPunc_CN</ability>
      <abilityName>全半角问题</abilityName>
      <candidateList>
        <item>”</item>
      </candidateList>
      <explain>文本全半角错误。</explain>
      <paraID>1751682E</paraID>
      <start>96</start>
      <end>97</end>
      <status>modified</status>
      <modifiedWord>”</modifiedWord>
      <trackRevisions>false</trackRevisions>
    </reviewItem>
    <reviewItem>
      <errorID>5d4b0a2f-aeee-454c-8a1d-d8b4644d0521</errorID>
      <errorWord>1990年代</errorWord>
      <group>L1_Knowledge</group>
      <groupName>知识性问题</groupName>
      <ability>L2_Time</ability>
      <abilityName>日期时间</abilityName>
      <candidateList>
        <item>20世纪90年代</item>
      </candidateList>
      <explain>年代表述建议使用世纪+年代的格式。</explain>
      <paraID> A6AA465</paraID>
      <start>32</start>
      <end>38</end>
      <status>unmodified</status>
      <modifiedWord/>
      <trackRevisions>false</trackRevisions>
    </reviewItem>
    <reviewItem>
      <errorID>553178e2-e52c-4888-b745-50b27c1a7172</errorID>
      <errorWord>"</errorWord>
      <group>L1_Format</group>
      <groupName>格式问题</groupName>
      <ability>L2_HalfPunc_CN</ability>
      <abilityName>全半角问题</abilityName>
      <candidateList>
        <item>“</item>
      </candidateList>
      <explain>文本全半角错误。</explain>
      <paraID> A6AA465</paraID>
      <start>42</start>
      <end>43</end>
      <status>modified</status>
      <modifiedWord>“</modifiedWord>
      <trackRevisions>false</trackRevisions>
    </reviewItem>
    <reviewItem>
      <errorID>1110234a-3d31-4d30-a733-b43971ba4b47</errorID>
      <errorWord>"</errorWord>
      <group>L1_Format</group>
      <groupName>格式问题</groupName>
      <ability>L2_HalfPunc_CN</ability>
      <abilityName>全半角问题</abilityName>
      <candidateList>
        <item>”</item>
      </candidateList>
      <explain>文本全半角错误。</explain>
      <paraID> A6AA465</paraID>
      <start>48</start>
      <end>49</end>
      <status>modified</status>
      <modifiedWord>”</modifiedWord>
      <trackRevisions>false</trackRevisions>
    </reviewItem>
    <reviewItem>
      <errorID>9ebbd66f-bd35-40b8-b4f8-49c0f033bb03</errorID>
      <errorWord>"</errorWord>
      <group>L1_Format</group>
      <groupName>格式问题</groupName>
      <ability>L2_HalfPunc_CN</ability>
      <abilityName>全半角问题</abilityName>
      <candidateList>
        <item>“</item>
      </candidateList>
      <explain>文本全半角错误。</explain>
      <paraID> A6AA465</paraID>
      <start>71</start>
      <end>72</end>
      <status>modified</status>
      <modifiedWord>“</modifiedWord>
      <trackRevisions>false</trackRevisions>
    </reviewItem>
    <reviewItem>
      <errorID>332986f8-40b3-452a-8aeb-2bb129d3db6d</errorID>
      <errorWord>"</errorWord>
      <group>L1_Format</group>
      <groupName>格式问题</groupName>
      <ability>L2_HalfPunc_CN</ability>
      <abilityName>全半角问题</abilityName>
      <candidateList>
        <item>”</item>
      </candidateList>
      <explain>文本全半角错误。</explain>
      <paraID> A6AA465</paraID>
      <start>77</start>
      <end>78</end>
      <status>modified</status>
      <modifiedWord>”</modifiedWord>
      <trackRevisions>false</trackRevisions>
    </reviewItem>
    <reviewItem>
      <errorID>88693b77-d609-441d-829a-14627f3d2fed</errorID>
      <errorWord>,</errorWord>
      <group>L1_Format</group>
      <groupName>格式问题</groupName>
      <ability>L2_HalfPunc_CN</ability>
      <abilityName>全半角问题</abilityName>
      <candidateList>
        <item>，</item>
      </candidateList>
      <explain>文本全半角错误。</explain>
      <paraID>70BE9C57</paraID>
      <start>24</start>
      <end>25</end>
      <status>modified</status>
      <modifiedWord>，</modifiedWord>
      <trackRevisions>false</trackRevisions>
    </reviewItem>
    <reviewItem>
      <errorID>118d9ce4-cd93-45b7-a634-7f08620d2af8</errorID>
      <errorWord>,</errorWord>
      <group>L1_Format</group>
      <groupName>格式问题</groupName>
      <ability>L2_HalfPunc_CN</ability>
      <abilityName>全半角问题</abilityName>
      <candidateList>
        <item>，</item>
      </candidateList>
      <explain>文本全半角错误。</explain>
      <paraID>70BE9C57</paraID>
      <start>34</start>
      <end>35</end>
      <status>modified</status>
      <modifiedWord>，</modifiedWord>
      <trackRevisions>false</trackRevisions>
    </reviewItem>
    <reviewItem>
      <errorID>c9d68c20-9a35-4572-a842-bcfb554193cc</errorID>
      <errorWord>,</errorWord>
      <group>L1_Format</group>
      <groupName>格式问题</groupName>
      <ability>L2_HalfPunc_CN</ability>
      <abilityName>全半角问题</abilityName>
      <candidateList>
        <item>，</item>
      </candidateList>
      <explain>文本全半角错误。</explain>
      <paraID>70BE9C57</paraID>
      <start>42</start>
      <end>43</end>
      <status>modified</status>
      <modifiedWord>，</modifiedWord>
      <trackRevisions>false</trackRevisions>
    </reviewItem>
    <reviewItem>
      <errorID>9ef4be07-8227-4ba7-b113-5ba420794ec4</errorID>
      <errorWord>(</errorWord>
      <group>L1_Format</group>
      <groupName>格式问题</groupName>
      <ability>L2_HalfPunc_CN</ability>
      <abilityName>全半角问题</abilityName>
      <candidateList>
        <item>（</item>
      </candidateList>
      <explain>文本全半角错误。</explain>
      <paraID> 51FAEF6</paraID>
      <start>20</start>
      <end>21</end>
      <status>modified</status>
      <modifiedWord>（</modifiedWord>
      <trackRevisions>false</trackRevisions>
    </reviewItem>
    <reviewItem>
      <errorID>305f5967-160b-4ea9-bbee-42835dec781e</errorID>
      <errorWord>)</errorWord>
      <group>L1_Format</group>
      <groupName>格式问题</groupName>
      <ability>L2_HalfPunc_CN</ability>
      <abilityName>全半角问题</abilityName>
      <candidateList>
        <item>）</item>
      </candidateList>
      <explain>文本全半角错误。</explain>
      <paraID> 51FAEF6</paraID>
      <start>26</start>
      <end>27</end>
      <status>modified</status>
      <modifiedWord>）</modifiedWord>
      <trackRevisions>false</trackRevisions>
    </reviewItem>
    <reviewItem>
      <errorID>dddefe03-ecef-4f75-8e12-2e27b6712d28</errorID>
      <errorWord>(</errorWord>
      <group>L1_Format</group>
      <groupName>格式问题</groupName>
      <ability>L2_HalfPunc_CN</ability>
      <abilityName>全半角问题</abilityName>
      <candidateList>
        <item>（</item>
      </candidateList>
      <explain>文本全半角错误。</explain>
      <paraID> 51FAEF6</paraID>
      <start>33</start>
      <end>34</end>
      <status>modified</status>
      <modifiedWord>（</modifiedWord>
      <trackRevisions>false</trackRevisions>
    </reviewItem>
    <reviewItem>
      <errorID>2b8fa46e-f48a-443f-aebd-8377da617a0d</errorID>
      <errorWord>)</errorWord>
      <group>L1_Format</group>
      <groupName>格式问题</groupName>
      <ability>L2_HalfPunc_CN</ability>
      <abilityName>全半角问题</abilityName>
      <candidateList>
        <item>）</item>
      </candidateList>
      <explain>文本全半角错误。</explain>
      <paraID> 51FAEF6</paraID>
      <start>40</start>
      <end>41</end>
      <status>modified</status>
      <modifiedWord>）</modifiedWord>
      <trackRevisions>false</trackRevisions>
    </reviewItem>
    <reviewItem>
      <errorID>740adb13-f823-42b1-b4c0-997a7a42bfff</errorID>
      <errorWord>1930年代</errorWord>
      <group>L1_Knowledge</group>
      <groupName>知识性问题</groupName>
      <ability>L2_Time</ability>
      <abilityName>日期时间</abilityName>
      <candidateList>
        <item>20世纪30年代</item>
      </candidateList>
      <explain>年代表述建议使用世纪+年代的格式。</explain>
      <paraID>2FD8FECB</paraID>
      <start>24</start>
      <end>30</end>
      <status>unmodified</status>
      <modifiedWord/>
      <trackRevisions>false</trackRevisions>
    </reviewItem>
    <reviewItem>
      <errorID>1a8e2111-75e9-42ee-95c8-5c31847ed970</errorID>
      <errorWord>"</errorWord>
      <group>L1_Format</group>
      <groupName>格式问题</groupName>
      <ability>L2_HalfPunc_CN</ability>
      <abilityName>全半角问题</abilityName>
      <candidateList>
        <item>“</item>
      </candidateList>
      <explain>文本全半角错误。</explain>
      <paraID>1FDC738D</paraID>
      <start>39</start>
      <end>40</end>
      <status>modified</status>
      <modifiedWord>“</modifiedWord>
      <trackRevisions>false</trackRevisions>
    </reviewItem>
    <reviewItem>
      <errorID>3e925b9f-1f81-4fcd-a9fa-a9f716c5f3e7</errorID>
      <errorWord>"</errorWord>
      <group>L1_Format</group>
      <groupName>格式问题</groupName>
      <ability>L2_HalfPunc_CN</ability>
      <abilityName>全半角问题</abilityName>
      <candidateList>
        <item>”</item>
      </candidateList>
      <explain>文本全半角错误。</explain>
      <paraID>1FDC738D</paraID>
      <start>45</start>
      <end>46</end>
      <status>modified</status>
      <modifiedWord>”</modifiedWord>
      <trackRevisions>false</trackRevisions>
    </reviewItem>
    <reviewItem>
      <errorID>942ff08e-75b9-47a2-ab9f-522768244897</errorID>
      <errorWord>"</errorWord>
      <group>L1_Format</group>
      <groupName>格式问题</groupName>
      <ability>L2_HalfPunc_CN</ability>
      <abilityName>全半角问题</abilityName>
      <candidateList>
        <item>“</item>
      </candidateList>
      <explain>文本全半角错误。</explain>
      <paraID>1FDC738D</paraID>
      <start>57</start>
      <end>58</end>
      <status>modified</status>
      <modifiedWord>“</modifiedWord>
      <trackRevisions>false</trackRevisions>
    </reviewItem>
    <reviewItem>
      <errorID>b491d31c-d6f1-463b-9bf3-7e7763635243</errorID>
      <errorWord>"</errorWord>
      <group>L1_Format</group>
      <groupName>格式问题</groupName>
      <ability>L2_HalfPunc_CN</ability>
      <abilityName>全半角问题</abilityName>
      <candidateList>
        <item>”</item>
      </candidateList>
      <explain>文本全半角错误。</explain>
      <paraID>1FDC738D</paraID>
      <start>63</start>
      <end>64</end>
      <status>modified</status>
      <modifiedWord>”</modifiedWord>
      <trackRevisions>false</trackRevisions>
    </reviewItem>
    <reviewItem>
      <errorID>8be07d44-f92a-4c81-a32b-8ebe7ceb8c37</errorID>
      <errorWord>"</errorWord>
      <group>L1_Format</group>
      <groupName>格式问题</groupName>
      <ability>L2_HalfPunc_CN</ability>
      <abilityName>全半角问题</abilityName>
      <candidateList>
        <item>“</item>
      </candidateList>
      <explain>文本全半角错误。</explain>
      <paraID>1FDC738D</paraID>
      <start>118</start>
      <end>119</end>
      <status>modified</status>
      <modifiedWord>“</modifiedWord>
      <trackRevisions>false</trackRevisions>
    </reviewItem>
    <reviewItem>
      <errorID>2000aa9f-f4a3-44d1-8095-c930077f99e2</errorID>
      <errorWord>"</errorWord>
      <group>L1_Format</group>
      <groupName>格式问题</groupName>
      <ability>L2_HalfPunc_CN</ability>
      <abilityName>全半角问题</abilityName>
      <candidateList>
        <item>”</item>
      </candidateList>
      <explain>文本全半角错误。</explain>
      <paraID>1FDC738D</paraID>
      <start>122</start>
      <end>123</end>
      <status>modified</status>
      <modifiedWord>”</modifiedWord>
      <trackRevisions>false</trackRevisions>
    </reviewItem>
    <reviewItem>
      <errorID>fcc1b2d0-8bdd-47ea-9326-704d0c5a59be</errorID>
      <errorWord>"</errorWord>
      <group>L1_Format</group>
      <groupName>格式问题</groupName>
      <ability>L2_HalfPunc_CN</ability>
      <abilityName>全半角问题</abilityName>
      <candidateList>
        <item>“</item>
      </candidateList>
      <explain>文本全半角错误。</explain>
      <paraID>1FDC738D</paraID>
      <start>142</start>
      <end>143</end>
      <status>modified</status>
      <modifiedWord>“</modifiedWord>
      <trackRevisions>false</trackRevisions>
    </reviewItem>
    <reviewItem>
      <errorID>92400c64-2ea6-4c2c-9ed2-e5020ffe52cd</errorID>
      <errorWord>"</errorWord>
      <group>L1_Format</group>
      <groupName>格式问题</groupName>
      <ability>L2_HalfPunc_CN</ability>
      <abilityName>全半角问题</abilityName>
      <candidateList>
        <item>”</item>
      </candidateList>
      <explain>文本全半角错误。</explain>
      <paraID>1FDC738D</paraID>
      <start>149</start>
      <end>150</end>
      <status>modified</status>
      <modifiedWord>”</modifiedWord>
      <trackRevisions>false</trackRevisions>
    </reviewItem>
    <reviewItem>
      <errorID>e73b7296-64d1-48fd-9335-f6f6f68e6805</errorID>
      <errorWord>"</errorWord>
      <group>L1_Format</group>
      <groupName>格式问题</groupName>
      <ability>L2_HalfPunc_CN</ability>
      <abilityName>全半角问题</abilityName>
      <candidateList>
        <item>“</item>
      </candidateList>
      <explain>文本全半角错误。</explain>
      <paraID>1FDC738D</paraID>
      <start>194</start>
      <end>195</end>
      <status>modified</status>
      <modifiedWord>“</modifiedWord>
      <trackRevisions>false</trackRevisions>
    </reviewItem>
    <reviewItem>
      <errorID>86d3c402-7db7-444b-b184-9a0da67ee2e6</errorID>
      <errorWord>"</errorWord>
      <group>L1_Format</group>
      <groupName>格式问题</groupName>
      <ability>L2_HalfPunc_CN</ability>
      <abilityName>全半角问题</abilityName>
      <candidateList>
        <item>”</item>
      </candidateList>
      <explain>文本全半角错误。</explain>
      <paraID>1FDC738D</paraID>
      <start>198</start>
      <end>199</end>
      <status>modified</status>
      <modifiedWord>”</modifiedWord>
      <trackRevisions>false</trackRevisions>
    </reviewItem>
    <reviewItem>
      <errorID>4e27a5e0-b174-4b64-8dc0-a9869c46bd7a</errorID>
      <errorWord>"</errorWord>
      <group>L1_Format</group>
      <groupName>格式问题</groupName>
      <ability>L2_HalfPunc_CN</ability>
      <abilityName>全半角问题</abilityName>
      <candidateList>
        <item>“</item>
      </candidateList>
      <explain>文本全半角错误。</explain>
      <paraID>273C6B29</paraID>
      <start>17</start>
      <end>18</end>
      <status>modified</status>
      <modifiedWord>“</modifiedWord>
      <trackRevisions>false</trackRevisions>
    </reviewItem>
    <reviewItem>
      <errorID>dcf54b31-1d85-4915-825f-1f8cd4388686</errorID>
      <errorWord>"</errorWord>
      <group>L1_Format</group>
      <groupName>格式问题</groupName>
      <ability>L2_HalfPunc_CN</ability>
      <abilityName>全半角问题</abilityName>
      <candidateList>
        <item>”</item>
      </candidateList>
      <explain>文本全半角错误。</explain>
      <paraID>273C6B29</paraID>
      <start>20</start>
      <end>21</end>
      <status>modified</status>
      <modifiedWord>”</modifiedWord>
      <trackRevisions>false</trackRevisions>
    </reviewItem>
    <reviewItem>
      <errorID>32a07d78-03ec-4c72-9f00-9649fc338718</errorID>
      <errorWord>"</errorWord>
      <group>L1_Format</group>
      <groupName>格式问题</groupName>
      <ability>L2_HalfPunc_CN</ability>
      <abilityName>全半角问题</abilityName>
      <candidateList>
        <item>“</item>
      </candidateList>
      <explain>文本全半角错误。</explain>
      <paraID>273C6B29</paraID>
      <start>26</start>
      <end>27</end>
      <status>modified</status>
      <modifiedWord>“</modifiedWord>
      <trackRevisions>false</trackRevisions>
    </reviewItem>
    <reviewItem>
      <errorID>06c4f92f-4cf6-4831-ac21-a2c7813daa2b</errorID>
      <errorWord>"</errorWord>
      <group>L1_Format</group>
      <groupName>格式问题</groupName>
      <ability>L2_HalfPunc_CN</ability>
      <abilityName>全半角问题</abilityName>
      <candidateList>
        <item>”</item>
      </candidateList>
      <explain>文本全半角错误。</explain>
      <paraID>273C6B29</paraID>
      <start>29</start>
      <end>30</end>
      <status>modified</status>
      <modifiedWord>”</modifiedWord>
      <trackRevisions>false</trackRevisions>
    </reviewItem>
    <reviewItem>
      <errorID>6c50b561-d6a4-4980-b7b4-ce362d5a73a8</errorID>
      <errorWord>"</errorWord>
      <group>L1_Format</group>
      <groupName>格式问题</groupName>
      <ability>L2_HalfPunc_CN</ability>
      <abilityName>全半角问题</abilityName>
      <candidateList>
        <item>“</item>
      </candidateList>
      <explain>文本全半角错误。</explain>
      <paraID>273C6B29</paraID>
      <start>73</start>
      <end>74</end>
      <status>modified</status>
      <modifiedWord>“</modifiedWord>
      <trackRevisions>false</trackRevisions>
    </reviewItem>
    <reviewItem>
      <errorID>b4655eac-0297-4e55-8f60-e12d3e47511e</errorID>
      <errorWord>"</errorWord>
      <group>L1_Format</group>
      <groupName>格式问题</groupName>
      <ability>L2_HalfPunc_CN</ability>
      <abilityName>全半角问题</abilityName>
      <candidateList>
        <item>”</item>
      </candidateList>
      <explain>文本全半角错误。</explain>
      <paraID>273C6B29</paraID>
      <start>76</start>
      <end>77</end>
      <status>modified</status>
      <modifiedWord>”</modifiedWord>
      <trackRevisions>false</trackRevisions>
    </reviewItem>
    <reviewItem>
      <errorID>8c2a6487-e8fb-46b1-9e42-50befe8f17c6</errorID>
      <errorWord>"</errorWord>
      <group>L1_Format</group>
      <groupName>格式问题</groupName>
      <ability>L2_HalfPunc_CN</ability>
      <abilityName>全半角问题</abilityName>
      <candidateList>
        <item>“</item>
      </candidateList>
      <explain>文本全半角错误。</explain>
      <paraID>273C6B29</paraID>
      <start>86</start>
      <end>87</end>
      <status>modified</status>
      <modifiedWord>“</modifiedWord>
      <trackRevisions>false</trackRevisions>
    </reviewItem>
    <reviewItem>
      <errorID>fb8d972b-2a85-4591-91e1-e24a3d849748</errorID>
      <errorWord>"</errorWord>
      <group>L1_Format</group>
      <groupName>格式问题</groupName>
      <ability>L2_HalfPunc_CN</ability>
      <abilityName>全半角问题</abilityName>
      <candidateList>
        <item>”</item>
      </candidateList>
      <explain>文本全半角错误。</explain>
      <paraID>273C6B29</paraID>
      <start>89</start>
      <end>90</end>
      <status>modified</status>
      <modifiedWord>”</modifiedWord>
      <trackRevisions>false</trackRevisions>
    </reviewItem>
    <reviewItem>
      <errorID>19ad605d-3952-4883-8a7f-8dc57bdaa32d</errorID>
      <errorWord>"</errorWord>
      <group>L1_Format</group>
      <groupName>格式问题</groupName>
      <ability>L2_HalfPunc_CN</ability>
      <abilityName>全半角问题</abilityName>
      <candidateList>
        <item>“</item>
      </candidateList>
      <explain>文本全半角错误。</explain>
      <paraID>273C6B29</paraID>
      <start>113</start>
      <end>114</end>
      <status>modified</status>
      <modifiedWord>“</modifiedWord>
      <trackRevisions>false</trackRevisions>
    </reviewItem>
    <reviewItem>
      <errorID>3cf9058e-039e-4bab-aeb9-bf873ebc1da1</errorID>
      <errorWord>"</errorWord>
      <group>L1_Format</group>
      <groupName>格式问题</groupName>
      <ability>L2_HalfPunc_CN</ability>
      <abilityName>全半角问题</abilityName>
      <candidateList>
        <item>”</item>
      </candidateList>
      <explain>文本全半角错误。</explain>
      <paraID>273C6B29</paraID>
      <start>117</start>
      <end>118</end>
      <status>modified</status>
      <modifiedWord>”</modifiedWord>
      <trackRevisions>false</trackRevisions>
    </reviewItem>
    <reviewItem>
      <errorID>72353f37-571a-4ee2-9f6a-06d7e0a34b03</errorID>
      <errorWord>"</errorWord>
      <group>L1_Format</group>
      <groupName>格式问题</groupName>
      <ability>L2_HalfPunc_CN</ability>
      <abilityName>全半角问题</abilityName>
      <candidateList>
        <item>“</item>
      </candidateList>
      <explain>文本全半角错误。</explain>
      <paraID>273C6B29</paraID>
      <start>136</start>
      <end>137</end>
      <status>modified</status>
      <modifiedWord>“</modifiedWord>
      <trackRevisions>false</trackRevisions>
    </reviewItem>
    <reviewItem>
      <errorID>16120378-525f-4ea0-88a8-257791f7196c</errorID>
      <errorWord>"</errorWord>
      <group>L1_Format</group>
      <groupName>格式问题</groupName>
      <ability>L2_HalfPunc_CN</ability>
      <abilityName>全半角问题</abilityName>
      <candidateList>
        <item>”</item>
      </candidateList>
      <explain>文本全半角错误。</explain>
      <paraID>273C6B29</paraID>
      <start>142</start>
      <end>143</end>
      <status>modified</status>
      <modifiedWord>”</modifiedWord>
      <trackRevisions>false</trackRevisions>
    </reviewItem>
    <reviewItem>
      <errorID>27c2e53a-0bfe-4d90-a7f5-11389b0f5e2b</errorID>
      <errorWord>"</errorWord>
      <group>L1_Format</group>
      <groupName>格式问题</groupName>
      <ability>L2_HalfPunc_CN</ability>
      <abilityName>全半角问题</abilityName>
      <candidateList>
        <item>“</item>
      </candidateList>
      <explain>文本全半角错误。</explain>
      <paraID>273C6B29</paraID>
      <start>186</start>
      <end>187</end>
      <status>modified</status>
      <modifiedWord>“</modifiedWord>
      <trackRevisions>false</trackRevisions>
    </reviewItem>
    <reviewItem>
      <errorID>8ee89972-1de3-4299-9052-7fae90e28237</errorID>
      <errorWord>"</errorWord>
      <group>L1_Format</group>
      <groupName>格式问题</groupName>
      <ability>L2_HalfPunc_CN</ability>
      <abilityName>全半角问题</abilityName>
      <candidateList>
        <item>”</item>
      </candidateList>
      <explain>文本全半角错误。</explain>
      <paraID>273C6B29</paraID>
      <start>192</start>
      <end>193</end>
      <status>modified</status>
      <modifiedWord>”</modifiedWord>
      <trackRevisions>false</trackRevisions>
    </reviewItem>
    <reviewItem>
      <errorID>452e7f25-299c-4ffc-aef7-56636526a288</errorID>
      <errorWord>"</errorWord>
      <group>L1_Format</group>
      <groupName>格式问题</groupName>
      <ability>L2_HalfPunc_CN</ability>
      <abilityName>全半角问题</abilityName>
      <candidateList>
        <item>“</item>
      </candidateList>
      <explain>文本全半角错误。</explain>
      <paraID> 8BC8433</paraID>
      <start>54</start>
      <end>55</end>
      <status>modified</status>
      <modifiedWord>“</modifiedWord>
      <trackRevisions>false</trackRevisions>
    </reviewItem>
    <reviewItem>
      <errorID>d34b1a2a-2d82-40d7-9562-93276bb096dd</errorID>
      <errorWord>"</errorWord>
      <group>L1_Format</group>
      <groupName>格式问题</groupName>
      <ability>L2_HalfPunc_CN</ability>
      <abilityName>全半角问题</abilityName>
      <candidateList>
        <item>”</item>
      </candidateList>
      <explain>文本全半角错误。</explain>
      <paraID> 8BC8433</paraID>
      <start>61</start>
      <end>62</end>
      <status>modified</status>
      <modifiedWord>”</modifiedWord>
      <trackRevisions>false</trackRevisions>
    </reviewItem>
    <reviewItem>
      <errorID>13d2c67d-42f4-4a14-bce9-6db88d0a8beb</errorID>
      <errorWord>"</errorWord>
      <group>L1_Format</group>
      <groupName>格式问题</groupName>
      <ability>L2_HalfPunc_CN</ability>
      <abilityName>全半角问题</abilityName>
      <candidateList>
        <item>“</item>
      </candidateList>
      <explain>文本全半角错误。</explain>
      <paraID> 8BC8433</paraID>
      <start>153</start>
      <end>154</end>
      <status>modified</status>
      <modifiedWord>“</modifiedWord>
      <trackRevisions>false</trackRevisions>
    </reviewItem>
    <reviewItem>
      <errorID>dcbc4441-6661-4fdb-990a-da75fbefe90b</errorID>
      <errorWord>"</errorWord>
      <group>L1_Format</group>
      <groupName>格式问题</groupName>
      <ability>L2_HalfPunc_CN</ability>
      <abilityName>全半角问题</abilityName>
      <candidateList>
        <item>”</item>
      </candidateList>
      <explain>文本全半角错误。</explain>
      <paraID> 8BC8433</paraID>
      <start>160</start>
      <end>161</end>
      <status>modified</status>
      <modifiedWord>”</modifiedWord>
      <trackRevisions>false</trackRevisions>
    </reviewItem>
    <reviewItem>
      <errorID>49f24bbe-772b-4fb8-a138-79e908b9c949</errorID>
      <errorWord>"</errorWord>
      <group>L1_Format</group>
      <groupName>格式问题</groupName>
      <ability>L2_HalfPunc_CN</ability>
      <abilityName>全半角问题</abilityName>
      <candidateList>
        <item>“</item>
      </candidateList>
      <explain>文本全半角错误。</explain>
      <paraID> 8BC8433</paraID>
      <start>162</start>
      <end>163</end>
      <status>modified</status>
      <modifiedWord>“</modifiedWord>
      <trackRevisions>false</trackRevisions>
    </reviewItem>
    <reviewItem>
      <errorID>edb90e90-0e19-45ad-b93b-caedeec53bf8</errorID>
      <errorWord>"</errorWord>
      <group>L1_Format</group>
      <groupName>格式问题</groupName>
      <ability>L2_HalfPunc_CN</ability>
      <abilityName>全半角问题</abilityName>
      <candidateList>
        <item>”</item>
      </candidateList>
      <explain>文本全半角错误。</explain>
      <paraID> 8BC8433</paraID>
      <start>168</start>
      <end>169</end>
      <status>modified</status>
      <modifiedWord>”</modifiedWord>
      <trackRevisions>false</trackRevisions>
    </reviewItem>
    <reviewItem>
      <errorID>b59ddd51-5437-4673-ac17-ae7174d3de55</errorID>
      <errorWord>"</errorWord>
      <group>L1_Format</group>
      <groupName>格式问题</groupName>
      <ability>L2_HalfPunc_CN</ability>
      <abilityName>全半角问题</abilityName>
      <candidateList>
        <item>“</item>
      </candidateList>
      <explain>文本全半角错误。</explain>
      <paraID> 8BC8433</paraID>
      <start>190</start>
      <end>191</end>
      <status>modified</status>
      <modifiedWord>“</modifiedWord>
      <trackRevisions>false</trackRevisions>
    </reviewItem>
    <reviewItem>
      <errorID>7c365e4b-a37c-4cd0-9a8d-b4212a43f971</errorID>
      <errorWord>"</errorWord>
      <group>L1_Format</group>
      <groupName>格式问题</groupName>
      <ability>L2_HalfPunc_CN</ability>
      <abilityName>全半角问题</abilityName>
      <candidateList>
        <item>”</item>
      </candidateList>
      <explain>文本全半角错误。</explain>
      <paraID> 8BC8433</paraID>
      <start>194</start>
      <end>195</end>
      <status>modified</status>
      <modifiedWord>”</modifiedWord>
      <trackRevisions>false</trackRevisions>
    </reviewItem>
    <reviewItem>
      <errorID>55437325-6b02-4fc4-9b71-ef53ffa91557</errorID>
      <errorWord>"</errorWord>
      <group>L1_Format</group>
      <groupName>格式问题</groupName>
      <ability>L2_HalfPunc_CN</ability>
      <abilityName>全半角问题</abilityName>
      <candidateList>
        <item>“</item>
      </candidateList>
      <explain>文本全半角错误。</explain>
      <paraID> 8BC8433</paraID>
      <start>224</start>
      <end>225</end>
      <status>modified</status>
      <modifiedWord>“</modifiedWord>
      <trackRevisions>false</trackRevisions>
    </reviewItem>
    <reviewItem>
      <errorID>7d22ec61-7058-44ff-97a3-e9287d819721</errorID>
      <errorWord>"</errorWord>
      <group>L1_Format</group>
      <groupName>格式问题</groupName>
      <ability>L2_HalfPunc_CN</ability>
      <abilityName>全半角问题</abilityName>
      <candidateList>
        <item>”</item>
      </candidateList>
      <explain>文本全半角错误。</explain>
      <paraID> 8BC8433</paraID>
      <start>229</start>
      <end>230</end>
      <status>modified</status>
      <modifiedWord>”</modifiedWord>
      <trackRevisions>false</trackRevisions>
    </reviewItem>
    <reviewItem>
      <errorID>e3454781-70f9-4374-a2da-925b0007bd20</errorID>
      <errorWord>"</errorWord>
      <group>L1_Format</group>
      <groupName>格式问题</groupName>
      <ability>L2_HalfPunc_CN</ability>
      <abilityName>全半角问题</abilityName>
      <candidateList>
        <item>“</item>
      </candidateList>
      <explain>文本全半角错误。</explain>
      <paraID> 8BC8433</paraID>
      <start>287</start>
      <end>288</end>
      <status>modified</status>
      <modifiedWord>“</modifiedWord>
      <trackRevisions>false</trackRevisions>
    </reviewItem>
    <reviewItem>
      <errorID>d5461077-6f80-414d-8d66-e3d9167307c3</errorID>
      <errorWord>"</errorWord>
      <group>L1_Format</group>
      <groupName>格式问题</groupName>
      <ability>L2_HalfPunc_CN</ability>
      <abilityName>全半角问题</abilityName>
      <candidateList>
        <item>”</item>
      </candidateList>
      <explain>文本全半角错误。</explain>
      <paraID> 8BC8433</paraID>
      <start>292</start>
      <end>293</end>
      <status>modified</status>
      <modifiedWord>”</modifiedWord>
      <trackRevisions>false</trackRevisions>
    </reviewItem>
    <reviewItem>
      <errorID>94c230e0-0bd3-4072-86f0-eb7c67a4d1a0</errorID>
      <errorWord>"</errorWord>
      <group>L1_Format</group>
      <groupName>格式问题</groupName>
      <ability>L2_HalfPunc_CN</ability>
      <abilityName>全半角问题</abilityName>
      <candidateList>
        <item>“</item>
      </candidateList>
      <explain>文本全半角错误。</explain>
      <paraID>6CF60360</paraID>
      <start>31</start>
      <end>32</end>
      <status>modified</status>
      <modifiedWord>“</modifiedWord>
      <trackRevisions>false</trackRevisions>
    </reviewItem>
    <reviewItem>
      <errorID>8e760098-fe30-4748-9cc8-eaf5821f7710</errorID>
      <errorWord>"</errorWord>
      <group>L1_Format</group>
      <groupName>格式问题</groupName>
      <ability>L2_HalfPunc_CN</ability>
      <abilityName>全半角问题</abilityName>
      <candidateList>
        <item>”</item>
      </candidateList>
      <explain>文本全半角错误。</explain>
      <paraID>6CF60360</paraID>
      <start>36</start>
      <end>37</end>
      <status>modified</status>
      <modifiedWord>”</modifiedWord>
      <trackRevisions>false</trackRevisions>
    </reviewItem>
    <reviewItem>
      <errorID>3b4be423-4b39-4ded-ad76-c9da056120d1</errorID>
      <errorWord>"</errorWord>
      <group>L1_Format</group>
      <groupName>格式问题</groupName>
      <ability>L2_HalfPunc_CN</ability>
      <abilityName>全半角问题</abilityName>
      <candidateList>
        <item>“</item>
      </candidateList>
      <explain>文本全半角错误。</explain>
      <paraID>6CF60360</paraID>
      <start>111</start>
      <end>112</end>
      <status>modified</status>
      <modifiedWord>“</modifiedWord>
      <trackRevisions>false</trackRevisions>
    </reviewItem>
    <reviewItem>
      <errorID>ab390743-1d74-4caf-a3e7-4f89661dacde</errorID>
      <errorWord>"</errorWord>
      <group>L1_Format</group>
      <groupName>格式问题</groupName>
      <ability>L2_HalfPunc_CN</ability>
      <abilityName>全半角问题</abilityName>
      <candidateList>
        <item>”</item>
      </candidateList>
      <explain>文本全半角错误。</explain>
      <paraID>6CF60360</paraID>
      <start>114</start>
      <end>115</end>
      <status>modified</status>
      <modifiedWord>”</modifiedWord>
      <trackRevisions>false</trackRevisions>
    </reviewItem>
    <reviewItem>
      <errorID>96ccd3f0-9812-453f-9162-9e63e7cc6454</errorID>
      <errorWord>"</errorWord>
      <group>L1_Format</group>
      <groupName>格式问题</groupName>
      <ability>L2_HalfPunc_CN</ability>
      <abilityName>全半角问题</abilityName>
      <candidateList>
        <item>“</item>
      </candidateList>
      <explain>文本全半角错误。</explain>
      <paraID>6CF60360</paraID>
      <start>136</start>
      <end>137</end>
      <status>modified</status>
      <modifiedWord>“</modifiedWord>
      <trackRevisions>false</trackRevisions>
    </reviewItem>
    <reviewItem>
      <errorID>a179bb3d-0e20-4f22-96d8-b1fafd084bd4</errorID>
      <errorWord>"</errorWord>
      <group>L1_Format</group>
      <groupName>格式问题</groupName>
      <ability>L2_HalfPunc_CN</ability>
      <abilityName>全半角问题</abilityName>
      <candidateList>
        <item>”</item>
      </candidateList>
      <explain>文本全半角错误。</explain>
      <paraID>6CF60360</paraID>
      <start>140</start>
      <end>141</end>
      <status>modified</status>
      <modifiedWord>”</modifiedWord>
      <trackRevisions>false</trackRevisions>
    </reviewItem>
    <reviewItem>
      <errorID>0f5d9a52-f683-4dfc-ba2e-11f01695e7e5</errorID>
      <errorWord>"</errorWord>
      <group>L1_Format</group>
      <groupName>格式问题</groupName>
      <ability>L2_HalfPunc_CN</ability>
      <abilityName>全半角问题</abilityName>
      <candidateList>
        <item>“</item>
      </candidateList>
      <explain>文本全半角错误。</explain>
      <paraID>6CF60360</paraID>
      <start>145</start>
      <end>146</end>
      <status>modified</status>
      <modifiedWord>“</modifiedWord>
      <trackRevisions>false</trackRevisions>
    </reviewItem>
    <reviewItem>
      <errorID>c4d3fcea-6dc3-4b52-b4f4-facfc4af8ca6</errorID>
      <errorWord>"</errorWord>
      <group>L1_Format</group>
      <groupName>格式问题</groupName>
      <ability>L2_HalfPunc_CN</ability>
      <abilityName>全半角问题</abilityName>
      <candidateList>
        <item>”</item>
      </candidateList>
      <explain>文本全半角错误。</explain>
      <paraID>6CF60360</paraID>
      <start>148</start>
      <end>149</end>
      <status>modified</status>
      <modifiedWord>”</modifiedWord>
      <trackRevisions>false</trackRevisions>
    </reviewItem>
    <reviewItem>
      <errorID>15673c74-fd4a-4607-baa7-1c710fd34b0d</errorID>
      <errorWord>是否是</errorWord>
      <group>L1_Word</group>
      <groupName>字词问题</groupName>
      <ability>L2_Typo</ability>
      <abilityName>字词错误</abilityName>
      <candidateList>
        <item>是不是</item>
      </candidateList>
      <explain/>
      <paraID>6CF60360</paraID>
      <start>149</start>
      <end>152</end>
      <status>unmodified</status>
      <modifiedWord/>
      <trackRevisions>false</trackRevisions>
    </reviewItem>
    <reviewItem>
      <errorID>e0f2dea9-a7b8-4d60-83fd-3394ceaba35b</errorID>
      <errorWord>"</errorWord>
      <group>L1_Format</group>
      <groupName>格式问题</groupName>
      <ability>L2_HalfPunc_CN</ability>
      <abilityName>全半角问题</abilityName>
      <candidateList>
        <item>“</item>
      </candidateList>
      <explain>文本全半角错误。</explain>
      <paraID>3B4CD18F</paraID>
      <start>61</start>
      <end>62</end>
      <status>modified</status>
      <modifiedWord>“</modifiedWord>
      <trackRevisions>false</trackRevisions>
    </reviewItem>
    <reviewItem>
      <errorID>859122c1-f6a4-4672-bca5-2d7693ac2327</errorID>
      <errorWord>"</errorWord>
      <group>L1_Format</group>
      <groupName>格式问题</groupName>
      <ability>L2_HalfPunc_CN</ability>
      <abilityName>全半角问题</abilityName>
      <candidateList>
        <item>”</item>
      </candidateList>
      <explain>文本全半角错误。</explain>
      <paraID>3B4CD18F</paraID>
      <start>69</start>
      <end>70</end>
      <status>modified</status>
      <modifiedWord>”</modifiedWord>
      <trackRevisions>false</trackRevisions>
    </reviewItem>
    <reviewItem>
      <errorID>878cddca-8f42-44b6-869c-a50a3141dfc9</errorID>
      <errorWord>"</errorWord>
      <group>L1_Format</group>
      <groupName>格式问题</groupName>
      <ability>L2_HalfPunc_CN</ability>
      <abilityName>全半角问题</abilityName>
      <candidateList>
        <item>“</item>
      </candidateList>
      <explain>文本全半角错误。</explain>
      <paraID>3B4CD18F</paraID>
      <start>90</start>
      <end>91</end>
      <status>modified</status>
      <modifiedWord>“</modifiedWord>
      <trackRevisions>false</trackRevisions>
    </reviewItem>
    <reviewItem>
      <errorID>c969c631-2b2d-484f-858a-348cd71e6623</errorID>
      <errorWord>"</errorWord>
      <group>L1_Format</group>
      <groupName>格式问题</groupName>
      <ability>L2_HalfPunc_CN</ability>
      <abilityName>全半角问题</abilityName>
      <candidateList>
        <item>”</item>
      </candidateList>
      <explain>文本全半角错误。</explain>
      <paraID>3B4CD18F</paraID>
      <start>95</start>
      <end>96</end>
      <status>modified</status>
      <modifiedWord>”</modifiedWord>
      <trackRevisions>false</trackRevisions>
    </reviewItem>
    <reviewItem>
      <errorID>20fb8128-a21d-466e-972b-cf602346b2f3</errorID>
      <errorWord>"</errorWord>
      <group>L1_Format</group>
      <groupName>格式问题</groupName>
      <ability>L2_HalfPunc_CN</ability>
      <abilityName>全半角问题</abilityName>
      <candidateList>
        <item>“</item>
      </candidateList>
      <explain>文本全半角错误。</explain>
      <paraID>3B4CD18F</paraID>
      <start>149</start>
      <end>150</end>
      <status>modified</status>
      <modifiedWord>“</modifiedWord>
      <trackRevisions>false</trackRevisions>
    </reviewItem>
    <reviewItem>
      <errorID>d819929a-81b1-4db8-bef4-252cf956749b</errorID>
      <errorWord>"</errorWord>
      <group>L1_Format</group>
      <groupName>格式问题</groupName>
      <ability>L2_HalfPunc_CN</ability>
      <abilityName>全半角问题</abilityName>
      <candidateList>
        <item>”</item>
      </candidateList>
      <explain>文本全半角错误。</explain>
      <paraID>3B4CD18F</paraID>
      <start>156</start>
      <end>157</end>
      <status>modified</status>
      <modifiedWord>”</modifiedWord>
      <trackRevisions>false</trackRevisions>
    </reviewItem>
    <reviewItem>
      <errorID>7ec22afa-6738-41e2-9162-103a375a94ec</errorID>
      <errorWord>"</errorWord>
      <group>L1_Format</group>
      <groupName>格式问题</groupName>
      <ability>L2_HalfPunc_CN</ability>
      <abilityName>全半角问题</abilityName>
      <candidateList>
        <item>“</item>
      </candidateList>
      <explain>文本全半角错误。</explain>
      <paraID>3B4CD18F</paraID>
      <start>163</start>
      <end>164</end>
      <status>modified</status>
      <modifiedWord>“</modifiedWord>
      <trackRevisions>false</trackRevisions>
    </reviewItem>
    <reviewItem>
      <errorID>f2b75307-613a-4a92-b561-c6fbf1480fdb</errorID>
      <errorWord>"</errorWord>
      <group>L1_Format</group>
      <groupName>格式问题</groupName>
      <ability>L2_HalfPunc_CN</ability>
      <abilityName>全半角问题</abilityName>
      <candidateList>
        <item>”</item>
      </candidateList>
      <explain>文本全半角错误。</explain>
      <paraID>3B4CD18F</paraID>
      <start>175</start>
      <end>176</end>
      <status>modified</status>
      <modifiedWord>”</modifiedWord>
      <trackRevisions>false</trackRevisions>
    </reviewItem>
    <reviewItem>
      <errorID>a4af376e-caa1-42e0-bbdf-6212651a7855</errorID>
      <errorWord>"</errorWord>
      <group>L1_Format</group>
      <groupName>格式问题</groupName>
      <ability>L2_HalfPunc_CN</ability>
      <abilityName>全半角问题</abilityName>
      <candidateList>
        <item>“</item>
      </candidateList>
      <explain>文本全半角错误。</explain>
      <paraID>57661AEE</paraID>
      <start>31</start>
      <end>32</end>
      <status>modified</status>
      <modifiedWord>“</modifiedWord>
      <trackRevisions>false</trackRevisions>
    </reviewItem>
    <reviewItem>
      <errorID>10992f41-a1b4-4a36-a937-612d0910e7bf</errorID>
      <errorWord>"</errorWord>
      <group>L1_Format</group>
      <groupName>格式问题</groupName>
      <ability>L2_HalfPunc_CN</ability>
      <abilityName>全半角问题</abilityName>
      <candidateList>
        <item>”</item>
      </candidateList>
      <explain>文本全半角错误。</explain>
      <paraID>57661AEE</paraID>
      <start>38</start>
      <end>39</end>
      <status>modified</status>
      <modifiedWord>”</modifiedWord>
      <trackRevisions>false</trackRevisions>
    </reviewItem>
    <reviewItem>
      <errorID>46f08c55-6aaa-488d-8c47-353e5b300353</errorID>
      <errorWord>"</errorWord>
      <group>L1_Format</group>
      <groupName>格式问题</groupName>
      <ability>L2_HalfPunc_CN</ability>
      <abilityName>全半角问题</abilityName>
      <candidateList>
        <item>“</item>
      </candidateList>
      <explain>文本全半角错误。</explain>
      <paraID>57661AEE</paraID>
      <start>90</start>
      <end>91</end>
      <status>modified</status>
      <modifiedWord>“</modifiedWord>
      <trackRevisions>false</trackRevisions>
    </reviewItem>
    <reviewItem>
      <errorID>56232f5e-05ee-4bd1-9a83-507398b9b1fd</errorID>
      <errorWord>"</errorWord>
      <group>L1_Format</group>
      <groupName>格式问题</groupName>
      <ability>L2_HalfPunc_CN</ability>
      <abilityName>全半角问题</abilityName>
      <candidateList>
        <item>”</item>
      </candidateList>
      <explain>文本全半角错误。</explain>
      <paraID>57661AEE</paraID>
      <start>107</start>
      <end>108</end>
      <status>modified</status>
      <modifiedWord>”</modifiedWord>
      <trackRevisions>false</trackRevisions>
    </reviewItem>
    <reviewItem>
      <errorID>adfadf95-2065-4689-b6ff-4e2fdcb35e47</errorID>
      <errorWord>1960年代</errorWord>
      <group>L1_Knowledge</group>
      <groupName>知识性问题</groupName>
      <ability>L2_Time</ability>
      <abilityName>日期时间</abilityName>
      <candidateList>
        <item>20世纪60年代</item>
      </candidateList>
      <explain>年代表述建议使用世纪+年代的格式。</explain>
      <paraID>57661AEE</paraID>
      <start>119</start>
      <end>125</end>
      <status>unmodified</status>
      <modifiedWord/>
      <trackRevisions>false</trackRevisions>
    </reviewItem>
    <reviewItem>
      <errorID>3f76238f-02d0-496f-9590-8519998ff2d9</errorID>
      <errorWord>1930年代</errorWord>
      <group>L1_Knowledge</group>
      <groupName>知识性问题</groupName>
      <ability>L2_Time</ability>
      <abilityName>日期时间</abilityName>
      <candidateList>
        <item>20世纪30年代</item>
      </candidateList>
      <explain>年代表述建议使用世纪+年代的格式。</explain>
      <paraID>6E7833B3</paraID>
      <start>19</start>
      <end>25</end>
      <status>unmodified</status>
      <modifiedWord/>
      <trackRevisions>false</trackRevisions>
    </reviewItem>
    <reviewItem>
      <errorID>06b90948-8559-4503-bc5c-5330d9febdc8</errorID>
      <errorWord>鸦片</errorWord>
      <group>L1_Sensitive</group>
      <groupName>敏感问题</groupName>
      <ability>L2_Prohibited</ability>
      <abilityName>违禁内容</abilityName>
      <candidateList/>
      <explain>【违禁内容】句中涉及国家法律明令禁止的违禁内容，请注意甄别。</explain>
      <paraID>6E7833B3</paraID>
      <start>50</start>
      <end>52</end>
      <status>unmodified</status>
      <modifiedWord/>
      <trackRevisions>false</trackRevisions>
    </reviewItem>
    <reviewItem>
      <errorID>2f0e061c-a5ae-47cf-91ca-063df58a76c9</errorID>
      <errorWord>"</errorWord>
      <group>L1_Format</group>
      <groupName>格式问题</groupName>
      <ability>L2_HalfPunc_CN</ability>
      <abilityName>全半角问题</abilityName>
      <candidateList>
        <item>“</item>
      </candidateList>
      <explain>文本全半角错误。</explain>
      <paraID>6E7833B3</paraID>
      <start>74</start>
      <end>75</end>
      <status>modified</status>
      <modifiedWord>“</modifiedWord>
      <trackRevisions>false</trackRevisions>
    </reviewItem>
    <reviewItem>
      <errorID>926e925a-5dd9-4fbe-8cfa-1ea8c82371d3</errorID>
      <errorWord>"</errorWord>
      <group>L1_Format</group>
      <groupName>格式问题</groupName>
      <ability>L2_HalfPunc_CN</ability>
      <abilityName>全半角问题</abilityName>
      <candidateList>
        <item>”</item>
      </candidateList>
      <explain>文本全半角错误。</explain>
      <paraID>6E7833B3</paraID>
      <start>82</start>
      <end>83</end>
      <status>modified</status>
      <modifiedWord>”</modifiedWord>
      <trackRevisions>false</trackRevisions>
    </reviewItem>
    <reviewItem>
      <errorID>6b2f706b-db28-4753-bd0d-7ca7b052271a</errorID>
      <errorWord>"</errorWord>
      <group>L1_Format</group>
      <groupName>格式问题</groupName>
      <ability>L2_HalfPunc_CN</ability>
      <abilityName>全半角问题</abilityName>
      <candidateList>
        <item>“</item>
      </candidateList>
      <explain>文本全半角错误。</explain>
      <paraID> BA72FBC</paraID>
      <start>19</start>
      <end>20</end>
      <status>modified</status>
      <modifiedWord>“</modifiedWord>
      <trackRevisions>false</trackRevisions>
    </reviewItem>
    <reviewItem>
      <errorID>32e824fe-198f-409e-bf9f-9dd2b3ddf6d3</errorID>
      <errorWord>"</errorWord>
      <group>L1_Format</group>
      <groupName>格式问题</groupName>
      <ability>L2_HalfPunc_CN</ability>
      <abilityName>全半角问题</abilityName>
      <candidateList>
        <item>”</item>
      </candidateList>
      <explain>文本全半角错误。</explain>
      <paraID> BA72FBC</paraID>
      <start>26</start>
      <end>27</end>
      <status>modified</status>
      <modifiedWord>”</modifiedWord>
      <trackRevisions>false</trackRevisions>
    </reviewItem>
    <reviewItem>
      <errorID>13cdb7b1-c573-49bd-a75d-9772620b36ac</errorID>
      <errorWord>"</errorWord>
      <group>L1_Format</group>
      <groupName>格式问题</groupName>
      <ability>L2_HalfPunc_CN</ability>
      <abilityName>全半角问题</abilityName>
      <candidateList>
        <item>“</item>
      </candidateList>
      <explain>文本全半角错误。</explain>
      <paraID> BA72FBC</paraID>
      <start>29</start>
      <end>30</end>
      <status>modified</status>
      <modifiedWord>“</modifiedWord>
      <trackRevisions>false</trackRevisions>
    </reviewItem>
    <reviewItem>
      <errorID>618f528d-6743-4c3f-95aa-118e6e2fd466</errorID>
      <errorWord>"</errorWord>
      <group>L1_Format</group>
      <groupName>格式问题</groupName>
      <ability>L2_HalfPunc_CN</ability>
      <abilityName>全半角问题</abilityName>
      <candidateList>
        <item>”</item>
      </candidateList>
      <explain>文本全半角错误。</explain>
      <paraID> BA72FBC</paraID>
      <start>35</start>
      <end>36</end>
      <status>modified</status>
      <modifiedWord>”</modifiedWord>
      <trackRevisions>false</trackRevisions>
    </reviewItem>
    <reviewItem>
      <errorID>d3c45769-227f-4148-957f-c8b231ef53dd</errorID>
      <errorWord>"</errorWord>
      <group>L1_Format</group>
      <groupName>格式问题</groupName>
      <ability>L2_HalfPunc_CN</ability>
      <abilityName>全半角问题</abilityName>
      <candidateList>
        <item>“</item>
      </candidateList>
      <explain>文本全半角错误。</explain>
      <paraID>7E10DA4C</paraID>
      <start>69</start>
      <end>70</end>
      <status>modified</status>
      <modifiedWord>“</modifiedWord>
      <trackRevisions>false</trackRevisions>
    </reviewItem>
    <reviewItem>
      <errorID>b06172da-126f-4363-8883-b9ebbebb2418</errorID>
      <errorWord>"</errorWord>
      <group>L1_Format</group>
      <groupName>格式问题</groupName>
      <ability>L2_HalfPunc_CN</ability>
      <abilityName>全半角问题</abilityName>
      <candidateList>
        <item>”</item>
      </candidateList>
      <explain>文本全半角错误。</explain>
      <paraID>7E10DA4C</paraID>
      <start>76</start>
      <end>77</end>
      <status>modified</status>
      <modifiedWord>”</modifiedWord>
      <trackRevisions>false</trackRevisions>
    </reviewItem>
    <reviewItem>
      <errorID>b2d69a27-3530-4f17-a12c-e5c2fb3b1d60</errorID>
      <errorWord>"</errorWord>
      <group>L1_Format</group>
      <groupName>格式问题</groupName>
      <ability>L2_HalfPunc_CN</ability>
      <abilityName>全半角问题</abilityName>
      <candidateList>
        <item>“</item>
      </candidateList>
      <explain>文本全半角错误。</explain>
      <paraID>7E10DA4C</paraID>
      <start>120</start>
      <end>121</end>
      <status>modified</status>
      <modifiedWord>“</modifiedWord>
      <trackRevisions>false</trackRevisions>
    </reviewItem>
    <reviewItem>
      <errorID>267940b0-ab9e-43b5-94eb-51c6cd924552</errorID>
      <errorWord>"</errorWord>
      <group>L1_Format</group>
      <groupName>格式问题</groupName>
      <ability>L2_HalfPunc_CN</ability>
      <abilityName>全半角问题</abilityName>
      <candidateList>
        <item>”</item>
      </candidateList>
      <explain>文本全半角错误。</explain>
      <paraID>7E10DA4C</paraID>
      <start>127</start>
      <end>128</end>
      <status>modified</status>
      <modifiedWord>”</modifiedWord>
      <trackRevisions>false</trackRevisions>
    </reviewItem>
    <reviewItem>
      <errorID>b2367430-e330-4609-871a-cbca7107f6eb</errorID>
      <errorWord>1950年代</errorWord>
      <group>L1_Knowledge</group>
      <groupName>知识性问题</groupName>
      <ability>L2_Time</ability>
      <abilityName>日期时间</abilityName>
      <candidateList>
        <item>20世纪50年代</item>
      </candidateList>
      <explain>年代表述建议使用世纪+年代的格式。</explain>
      <paraID>427E4EB4</paraID>
      <start>21</start>
      <end>27</end>
      <status>unmodified</status>
      <modifiedWord/>
      <trackRevisions>false</trackRevisions>
    </reviewItem>
    <reviewItem>
      <errorID>4eedb11a-6c98-4b0e-b3fc-eef6f3c48da2</errorID>
      <errorWord>"</errorWord>
      <group>L1_Format</group>
      <groupName>格式问题</groupName>
      <ability>L2_HalfPunc_CN</ability>
      <abilityName>全半角问题</abilityName>
      <candidateList>
        <item>“</item>
      </candidateList>
      <explain>文本全半角错误。</explain>
      <paraID>427E4EB4</paraID>
      <start>57</start>
      <end>58</end>
      <status>modified</status>
      <modifiedWord>“</modifiedWord>
      <trackRevisions>false</trackRevisions>
    </reviewItem>
    <reviewItem>
      <errorID>3cd05218-678e-4981-9c6c-fd447399c5b1</errorID>
      <errorWord>"</errorWord>
      <group>L1_Format</group>
      <groupName>格式问题</groupName>
      <ability>L2_HalfPunc_CN</ability>
      <abilityName>全半角问题</abilityName>
      <candidateList>
        <item>”</item>
      </candidateList>
      <explain>文本全半角错误。</explain>
      <paraID>427E4EB4</paraID>
      <start>62</start>
      <end>63</end>
      <status>modified</status>
      <modifiedWord>”</modifiedWord>
      <trackRevisions>false</trackRevisions>
    </reviewItem>
    <reviewItem>
      <errorID>92552ac8-b5cd-4257-ae8e-17c174c5315b</errorID>
      <errorWord>"</errorWord>
      <group>L1_Format</group>
      <groupName>格式问题</groupName>
      <ability>L2_HalfPunc_CN</ability>
      <abilityName>全半角问题</abilityName>
      <candidateList>
        <item>“</item>
      </candidateList>
      <explain>文本全半角错误。</explain>
      <paraID>427E4EB4</paraID>
      <start>109</start>
      <end>110</end>
      <status>modified</status>
      <modifiedWord>“</modifiedWord>
      <trackRevisions>false</trackRevisions>
    </reviewItem>
    <reviewItem>
      <errorID>64427493-bd77-44c4-a069-1a0d8dbbdb5a</errorID>
      <errorWord>"</errorWord>
      <group>L1_Format</group>
      <groupName>格式问题</groupName>
      <ability>L2_HalfPunc_CN</ability>
      <abilityName>全半角问题</abilityName>
      <candidateList>
        <item>”</item>
      </candidateList>
      <explain>文本全半角错误。</explain>
      <paraID>427E4EB4</paraID>
      <start>117</start>
      <end>118</end>
      <status>modified</status>
      <modifiedWord>”</modifiedWord>
      <trackRevisions>false</trackRevisions>
    </reviewItem>
    <reviewItem>
      <errorID>1e441cc5-f6f2-41ff-be7c-f4f7e24659b3</errorID>
      <errorWord>"</errorWord>
      <group>L1_Format</group>
      <groupName>格式问题</groupName>
      <ability>L2_HalfPunc_CN</ability>
      <abilityName>全半角问题</abilityName>
      <candidateList>
        <item>“</item>
      </candidateList>
      <explain>文本全半角错误。</explain>
      <paraID>427E4EB4</paraID>
      <start>137</start>
      <end>138</end>
      <status>modified</status>
      <modifiedWord>“</modifiedWord>
      <trackRevisions>false</trackRevisions>
    </reviewItem>
    <reviewItem>
      <errorID>82af4208-0af9-425d-97aa-a9cc56526ea8</errorID>
      <errorWord>"</errorWord>
      <group>L1_Format</group>
      <groupName>格式问题</groupName>
      <ability>L2_HalfPunc_CN</ability>
      <abilityName>全半角问题</abilityName>
      <candidateList>
        <item>”</item>
      </candidateList>
      <explain>文本全半角错误。</explain>
      <paraID>427E4EB4</paraID>
      <start>142</start>
      <end>143</end>
      <status>modified</status>
      <modifiedWord>”</modifiedWord>
      <trackRevisions>false</trackRevisions>
    </reviewItem>
    <reviewItem>
      <errorID>720b7fe6-8c2f-48d4-82ee-18d8dd08f64d</errorID>
      <errorWord>"</errorWord>
      <group>L1_Format</group>
      <groupName>格式问题</groupName>
      <ability>L2_HalfPunc_CN</ability>
      <abilityName>全半角问题</abilityName>
      <candidateList>
        <item>“</item>
      </candidateList>
      <explain>文本全半角错误。</explain>
      <paraID>427E4EB4</paraID>
      <start>183</start>
      <end>184</end>
      <status>modified</status>
      <modifiedWord>“</modifiedWord>
      <trackRevisions>false</trackRevisions>
    </reviewItem>
    <reviewItem>
      <errorID>a5bf466f-6205-4132-84c4-ef261f8e267c</errorID>
      <errorWord>"</errorWord>
      <group>L1_Format</group>
      <groupName>格式问题</groupName>
      <ability>L2_HalfPunc_CN</ability>
      <abilityName>全半角问题</abilityName>
      <candidateList>
        <item>”</item>
      </candidateList>
      <explain>文本全半角错误。</explain>
      <paraID>427E4EB4</paraID>
      <start>186</start>
      <end>187</end>
      <status>modified</status>
      <modifiedWord>”</modifiedWord>
      <trackRevisions>false</trackRevisions>
    </reviewItem>
    <reviewItem>
      <errorID>3daef482-4fa4-40ce-a41d-83bf8a60ae07</errorID>
      <errorWord>"</errorWord>
      <group>L1_Format</group>
      <groupName>格式问题</groupName>
      <ability>L2_HalfPunc_CN</ability>
      <abilityName>全半角问题</abilityName>
      <candidateList>
        <item>“</item>
      </candidateList>
      <explain>文本全半角错误。</explain>
      <paraID>427E4EB4</paraID>
      <start>188</start>
      <end>189</end>
      <status>modified</status>
      <modifiedWord>“</modifiedWord>
      <trackRevisions>false</trackRevisions>
    </reviewItem>
    <reviewItem>
      <errorID>c2102f1e-71f1-4b87-b645-f70d7447329d</errorID>
      <errorWord>"</errorWord>
      <group>L1_Format</group>
      <groupName>格式问题</groupName>
      <ability>L2_HalfPunc_CN</ability>
      <abilityName>全半角问题</abilityName>
      <candidateList>
        <item>”</item>
      </candidateList>
      <explain>文本全半角错误。</explain>
      <paraID>427E4EB4</paraID>
      <start>191</start>
      <end>192</end>
      <status>modified</status>
      <modifiedWord>”</modifiedWord>
      <trackRevisions>false</trackRevisions>
    </reviewItem>
    <reviewItem>
      <errorID>dfe319ae-0172-4e77-bab4-2b5337dcc07c</errorID>
      <errorWord>"</errorWord>
      <group>L1_Format</group>
      <groupName>格式问题</groupName>
      <ability>L2_HalfPunc_CN</ability>
      <abilityName>全半角问题</abilityName>
      <candidateList>
        <item>“</item>
      </candidateList>
      <explain>文本全半角错误。</explain>
      <paraID>427E4EB4</paraID>
      <start>215</start>
      <end>216</end>
      <status>modified</status>
      <modifiedWord>“</modifiedWord>
      <trackRevisions>false</trackRevisions>
    </reviewItem>
    <reviewItem>
      <errorID>1a194279-0d0d-4584-ba38-01b03221b10b</errorID>
      <errorWord>"</errorWord>
      <group>L1_Format</group>
      <groupName>格式问题</groupName>
      <ability>L2_HalfPunc_CN</ability>
      <abilityName>全半角问题</abilityName>
      <candidateList>
        <item>”</item>
      </candidateList>
      <explain>文本全半角错误。</explain>
      <paraID>427E4EB4</paraID>
      <start>220</start>
      <end>221</end>
      <status>modified</status>
      <modifiedWord>”</modifiedWord>
      <trackRevisions>false</trackRevisions>
    </reviewItem>
    <reviewItem>
      <errorID>35ebc0d6-23ef-4a68-8582-54ffa8bc208d</errorID>
      <errorWord>"</errorWord>
      <group>L1_Format</group>
      <groupName>格式问题</groupName>
      <ability>L2_HalfPunc_CN</ability>
      <abilityName>全半角问题</abilityName>
      <candidateList>
        <item>“</item>
      </candidateList>
      <explain>文本全半角错误。</explain>
      <paraID>427E4EB4</paraID>
      <start>269</start>
      <end>270</end>
      <status>modified</status>
      <modifiedWord>“</modifiedWord>
      <trackRevisions>false</trackRevisions>
    </reviewItem>
    <reviewItem>
      <errorID>985c6ee6-1c70-483b-ad32-7e00b0f4d12e</errorID>
      <errorWord>"</errorWord>
      <group>L1_Format</group>
      <groupName>格式问题</groupName>
      <ability>L2_HalfPunc_CN</ability>
      <abilityName>全半角问题</abilityName>
      <candidateList>
        <item>”</item>
      </candidateList>
      <explain>文本全半角错误。</explain>
      <paraID>427E4EB4</paraID>
      <start>272</start>
      <end>273</end>
      <status>modified</status>
      <modifiedWord>”</modifiedWord>
      <trackRevisions>false</trackRevisions>
    </reviewItem>
    <reviewItem>
      <errorID>0e476965-5617-4c0e-8d19-877fbaad251b</errorID>
      <errorWord>,</errorWord>
      <group>L1_Format</group>
      <groupName>格式问题</groupName>
      <ability>L2_HalfPunc_CN</ability>
      <abilityName>全半角问题</abilityName>
      <candidateList>
        <item>，</item>
      </candidateList>
      <explain>文本全半角错误。</explain>
      <paraID>2B5ABF75</paraID>
      <start>24</start>
      <end>25</end>
      <status>modified</status>
      <modifiedWord>，</modifiedWord>
      <trackRevisions>false</trackRevisions>
    </reviewItem>
    <reviewItem>
      <errorID>ec52eb5b-e488-47ed-b4d9-eaf539c9067e</errorID>
      <errorWord>,</errorWord>
      <group>L1_Format</group>
      <groupName>格式问题</groupName>
      <ability>L2_HalfPunc_CN</ability>
      <abilityName>全半角问题</abilityName>
      <candidateList>
        <item>，</item>
      </candidateList>
      <explain>文本全半角错误。</explain>
      <paraID>2B5ABF75</paraID>
      <start>30</start>
      <end>31</end>
      <status>modified</status>
      <modifiedWord>，</modifiedWord>
      <trackRevisions>false</trackRevisions>
    </reviewItem>
    <reviewItem>
      <errorID>c028e561-c7b1-4e47-8a76-9778cc576671</errorID>
      <errorWord>-</errorWord>
      <group>L1_Format</group>
      <groupName>格式问题</groupName>
      <ability>L2_HalfPunc_CN</ability>
      <abilityName>全半角问题</abilityName>
      <candidateList>
        <item>－</item>
      </candidateList>
      <explain>文本全半角错误。</explain>
      <paraID>2B5ABF75</paraID>
      <start>36</start>
      <end>37</end>
      <status>modified</status>
      <modifiedWord>－</modifiedWord>
      <trackRevisions>false</trackRevisions>
    </reviewItem>
    <reviewItem>
      <errorID>f2b514b4-8dd6-47f5-ba9e-bdc83ec5b6f5</errorID>
      <errorWord>,</errorWord>
      <group>L1_Format</group>
      <groupName>格式问题</groupName>
      <ability>L2_HalfPunc_CN</ability>
      <abilityName>全半角问题</abilityName>
      <candidateList>
        <item>，</item>
      </candidateList>
      <explain>文本全半角错误。</explain>
      <paraID>2B5ABF75</paraID>
      <start>40</start>
      <end>41</end>
      <status>modified</status>
      <modifiedWord>，</modifiedWord>
      <trackRevisions>false</trackRevisions>
    </reviewItem>
    <reviewItem>
      <errorID>e7db5e4a-3afa-4657-baaa-fb1352f922ce</errorID>
      <errorWord>,</errorWord>
      <group>L1_Format</group>
      <groupName>格式问题</groupName>
      <ability>L2_HalfPunc_CN</ability>
      <abilityName>全半角问题</abilityName>
      <candidateList>
        <item>，</item>
      </candidateList>
      <explain>文本全半角错误。</explain>
      <paraID>2B5ABF75</paraID>
      <start>48</start>
      <end>49</end>
      <status>modified</status>
      <modifiedWord>，</modifiedWord>
      <trackRevisions>false</trackRevisions>
    </reviewItem>
    <reviewItem>
      <errorID>8abe5752-3c7b-4ccc-8956-732d6ae94aed</errorID>
      <errorWord>,</errorWord>
      <group>L1_Format</group>
      <groupName>格式问题</groupName>
      <ability>L2_HalfPunc_CN</ability>
      <abilityName>全半角问题</abilityName>
      <candidateList>
        <item>，</item>
      </candidateList>
      <explain>文本全半角错误。</explain>
      <paraID>2B5ABF75</paraID>
      <start>54</start>
      <end>55</end>
      <status>modified</status>
      <modifiedWord>，</modifiedWord>
      <trackRevisions>false</trackRevisions>
    </reviewItem>
    <reviewItem>
      <errorID>887492b1-24b1-4cf4-b6b5-3364b550c7aa</errorID>
      <errorWord>-</errorWord>
      <group>L1_Format</group>
      <groupName>格式问题</groupName>
      <ability>L2_HalfPunc_CN</ability>
      <abilityName>全半角问题</abilityName>
      <candidateList>
        <item>－</item>
      </candidateList>
      <explain>文本全半角错误。</explain>
      <paraID>312C71EE</paraID>
      <start>53</start>
      <end>54</end>
      <status>modified</status>
      <modifiedWord>－</modifiedWord>
      <trackRevisions>false</trackRevisions>
    </reviewItem>
    <reviewItem>
      <errorID>3e4a146e-56ff-4772-85ba-a8c0e774cb5b</errorID>
      <errorWord>(</errorWord>
      <group>L1_Format</group>
      <groupName>格式问题</groupName>
      <ability>L2_HalfPunc_CN</ability>
      <abilityName>全半角问题</abilityName>
      <candidateList>
        <item>（</item>
      </candidateList>
      <explain>文本全半角错误。</explain>
      <paraID>2EC6B06B</paraID>
      <start>21</start>
      <end>22</end>
      <status>modified</status>
      <modifiedWord>（</modifiedWord>
      <trackRevisions>false</trackRevisions>
    </reviewItem>
    <reviewItem>
      <errorID>f3837f7d-226f-4ac2-8cae-f905d8fcb0c0</errorID>
      <errorWord>)</errorWord>
      <group>L1_Format</group>
      <groupName>格式问题</groupName>
      <ability>L2_HalfPunc_CN</ability>
      <abilityName>全半角问题</abilityName>
      <candidateList>
        <item>）</item>
      </candidateList>
      <explain>文本全半角错误。</explain>
      <paraID>2EC6B06B</paraID>
      <start>26</start>
      <end>27</end>
      <status>modified</status>
      <modifiedWord>）</modifiedWord>
      <trackRevisions>false</trackRevisions>
    </reviewItem>
    <reviewItem>
      <errorID>de50f5bd-8585-4bcf-a64e-2d86346719b6</errorID>
      <errorWord>(</errorWord>
      <group>L1_Format</group>
      <groupName>格式问题</groupName>
      <ability>L2_HalfPunc_CN</ability>
      <abilityName>全半角问题</abilityName>
      <candidateList>
        <item>（</item>
      </candidateList>
      <explain>文本全半角错误。</explain>
      <paraID>2EC6B06B</paraID>
      <start>32</start>
      <end>33</end>
      <status>modified</status>
      <modifiedWord>（</modifiedWord>
      <trackRevisions>false</trackRevisions>
    </reviewItem>
    <reviewItem>
      <errorID>bca0188d-bc4d-462f-a3fa-e703311e0ce6</errorID>
      <errorWord>)</errorWord>
      <group>L1_Format</group>
      <groupName>格式问题</groupName>
      <ability>L2_HalfPunc_CN</ability>
      <abilityName>全半角问题</abilityName>
      <candidateList>
        <item>）</item>
      </candidateList>
      <explain>文本全半角错误。</explain>
      <paraID>2EC6B06B</paraID>
      <start>37</start>
      <end>38</end>
      <status>modified</status>
      <modifiedWord>）</modifiedWord>
      <trackRevisions>false</trackRevisions>
    </reviewItem>
    <reviewItem>
      <errorID>8794d5d4-b9da-4dba-aa60-4be15e7cb9c2</errorID>
      <errorWord>(</errorWord>
      <group>L1_Format</group>
      <groupName>格式问题</groupName>
      <ability>L2_HalfPunc_CN</ability>
      <abilityName>全半角问题</abilityName>
      <candidateList>
        <item>（</item>
      </candidateList>
      <explain>文本全半角错误。</explain>
      <paraID>2EC6B06B</paraID>
      <start>42</start>
      <end>43</end>
      <status>modified</status>
      <modifiedWord>（</modifiedWord>
      <trackRevisions>false</trackRevisions>
    </reviewItem>
    <reviewItem>
      <errorID>adeadc87-d128-4d40-944e-f9c9de1f8905</errorID>
      <errorWord>)</errorWord>
      <group>L1_Format</group>
      <groupName>格式问题</groupName>
      <ability>L2_HalfPunc_CN</ability>
      <abilityName>全半角问题</abilityName>
      <candidateList>
        <item>）</item>
      </candidateList>
      <explain>文本全半角错误。</explain>
      <paraID>2EC6B06B</paraID>
      <start>46</start>
      <end>47</end>
      <status>modified</status>
      <modifiedWord>）</modifiedWord>
      <trackRevisions>false</trackRevisions>
    </reviewItem>
    <reviewItem>
      <errorID>5481a8e0-8682-43b7-aca0-0e70db4abed5</errorID>
      <errorWord>"</errorWord>
      <group>L1_Format</group>
      <groupName>格式问题</groupName>
      <ability>L2_HalfPunc_CN</ability>
      <abilityName>全半角问题</abilityName>
      <candidateList>
        <item>“</item>
      </candidateList>
      <explain>文本全半角错误。</explain>
      <paraID>1EE21E1B</paraID>
      <start>11</start>
      <end>12</end>
      <status>modified</status>
      <modifiedWord>“</modifiedWord>
      <trackRevisions>false</trackRevisions>
    </reviewItem>
    <reviewItem>
      <errorID>9307ec5c-09a2-48c2-9954-cdeb04e87370</errorID>
      <errorWord>"</errorWord>
      <group>L1_Format</group>
      <groupName>格式问题</groupName>
      <ability>L2_HalfPunc_CN</ability>
      <abilityName>全半角问题</abilityName>
      <candidateList>
        <item>”</item>
      </candidateList>
      <explain>文本全半角错误。</explain>
      <paraID>1EE21E1B</paraID>
      <start>16</start>
      <end>17</end>
      <status>modified</status>
      <modifiedWord>”</modifiedWord>
      <trackRevisions>false</trackRevisions>
    </reviewItem>
    <reviewItem>
      <errorID>7d71b853-f3f2-44af-8fe5-7985881535a1</errorID>
      <errorWord>"</errorWord>
      <group>L1_Format</group>
      <groupName>格式问题</groupName>
      <ability>L2_HalfPunc_CN</ability>
      <abilityName>全半角问题</abilityName>
      <candidateList>
        <item>“</item>
      </candidateList>
      <explain>文本全半角错误。</explain>
      <paraID>1EE21E1B</paraID>
      <start>22</start>
      <end>23</end>
      <status>modified</status>
      <modifiedWord>“</modifiedWord>
      <trackRevisions>false</trackRevisions>
    </reviewItem>
    <reviewItem>
      <errorID>24619284-645f-404e-bb69-a4dcb9bfc612</errorID>
      <errorWord>"</errorWord>
      <group>L1_Format</group>
      <groupName>格式问题</groupName>
      <ability>L2_HalfPunc_CN</ability>
      <abilityName>全半角问题</abilityName>
      <candidateList>
        <item>”</item>
      </candidateList>
      <explain>文本全半角错误。</explain>
      <paraID>1EE21E1B</paraID>
      <start>27</start>
      <end>28</end>
      <status>modified</status>
      <modifiedWord>”</modifiedWord>
      <trackRevisions>false</trackRevisions>
    </reviewItem>
    <reviewItem>
      <errorID>2cbf4b04-21a5-4fe7-9c00-fec6ded4c297</errorID>
      <errorWord>"</errorWord>
      <group>L1_Format</group>
      <groupName>格式问题</groupName>
      <ability>L2_HalfPunc_CN</ability>
      <abilityName>全半角问题</abilityName>
      <candidateList>
        <item>“</item>
      </candidateList>
      <explain>文本全半角错误。</explain>
      <paraID>18F52E5D</paraID>
      <start>74</start>
      <end>75</end>
      <status>modified</status>
      <modifiedWord>“</modifiedWord>
      <trackRevisions>false</trackRevisions>
    </reviewItem>
    <reviewItem>
      <errorID>aa6f00b6-6baf-4f7a-9e59-dcbfe5b1072c</errorID>
      <errorWord>"</errorWord>
      <group>L1_Format</group>
      <groupName>格式问题</groupName>
      <ability>L2_HalfPunc_CN</ability>
      <abilityName>全半角问题</abilityName>
      <candidateList>
        <item>”</item>
      </candidateList>
      <explain>文本全半角错误。</explain>
      <paraID>18F52E5D</paraID>
      <start>89</start>
      <end>90</end>
      <status>modified</status>
      <modifiedWord>”</modifiedWord>
      <trackRevisions>false</trackRevisions>
    </reviewItem>
    <reviewItem>
      <errorID>b9872fa4-4864-4015-bf3c-59b029199cad</errorID>
      <errorWord>"</errorWord>
      <group>L1_Format</group>
      <groupName>格式问题</groupName>
      <ability>L2_HalfPunc_CN</ability>
      <abilityName>全半角问题</abilityName>
      <candidateList>
        <item>“</item>
      </candidateList>
      <explain>文本全半角错误。</explain>
      <paraID>18F52E5D</paraID>
      <start>157</start>
      <end>158</end>
      <status>modified</status>
      <modifiedWord>“</modifiedWord>
      <trackRevisions>false</trackRevisions>
    </reviewItem>
    <reviewItem>
      <errorID>1cbdcb61-114f-4228-b871-6d0da5715441</errorID>
      <errorWord>"</errorWord>
      <group>L1_Format</group>
      <groupName>格式问题</groupName>
      <ability>L2_HalfPunc_CN</ability>
      <abilityName>全半角问题</abilityName>
      <candidateList>
        <item>”</item>
      </candidateList>
      <explain>文本全半角错误。</explain>
      <paraID>18F52E5D</paraID>
      <start>168</start>
      <end>169</end>
      <status>modified</status>
      <modifiedWord>”</modifiedWord>
      <trackRevisions>false</trackRevisions>
    </reviewItem>
    <reviewItem>
      <errorID>0c6bca30-a483-4a97-adee-c51ad4397df6</errorID>
      <errorWord>"</errorWord>
      <group>L1_Format</group>
      <groupName>格式问题</groupName>
      <ability>L2_HalfPunc_CN</ability>
      <abilityName>全半角问题</abilityName>
      <candidateList>
        <item>“</item>
      </candidateList>
      <explain>文本全半角错误。</explain>
      <paraID>3A0210DB</paraID>
      <start>27</start>
      <end>28</end>
      <status>modified</status>
      <modifiedWord>“</modifiedWord>
      <trackRevisions>false</trackRevisions>
    </reviewItem>
    <reviewItem>
      <errorID>baf6a081-fe6f-4ed3-a0fb-d1ef6b52caf5</errorID>
      <errorWord>"</errorWord>
      <group>L1_Format</group>
      <groupName>格式问题</groupName>
      <ability>L2_HalfPunc_CN</ability>
      <abilityName>全半角问题</abilityName>
      <candidateList>
        <item>”</item>
      </candidateList>
      <explain>文本全半角错误。</explain>
      <paraID>3A0210DB</paraID>
      <start>35</start>
      <end>36</end>
      <status>modified</status>
      <modifiedWord>”</modifiedWord>
      <trackRevisions>false</trackRevisions>
    </reviewItem>
    <reviewItem>
      <errorID>d72152de-75ed-4c19-b804-2c719073600b</errorID>
      <errorWord>"</errorWord>
      <group>L1_Format</group>
      <groupName>格式问题</groupName>
      <ability>L2_HalfPunc_CN</ability>
      <abilityName>全半角问题</abilityName>
      <candidateList>
        <item>“</item>
      </candidateList>
      <explain>文本全半角错误。</explain>
      <paraID>3A0210DB</paraID>
      <start>37</start>
      <end>38</end>
      <status>modified</status>
      <modifiedWord>“</modifiedWord>
      <trackRevisions>false</trackRevisions>
    </reviewItem>
    <reviewItem>
      <errorID>da901afd-0937-4cc7-b07d-0d601494be50</errorID>
      <errorWord>"</errorWord>
      <group>L1_Format</group>
      <groupName>格式问题</groupName>
      <ability>L2_HalfPunc_CN</ability>
      <abilityName>全半角问题</abilityName>
      <candidateList>
        <item>”</item>
      </candidateList>
      <explain>文本全半角错误。</explain>
      <paraID>3A0210DB</paraID>
      <start>40</start>
      <end>41</end>
      <status>modified</status>
      <modifiedWord>”</modifiedWord>
      <trackRevisions>false</trackRevisions>
    </reviewItem>
    <reviewItem>
      <errorID>1549e503-5df4-45d3-8fdd-4d6f38611a97</errorID>
      <errorWord>"</errorWord>
      <group>L1_Format</group>
      <groupName>格式问题</groupName>
      <ability>L2_HalfPunc_CN</ability>
      <abilityName>全半角问题</abilityName>
      <candidateList>
        <item>“</item>
      </candidateList>
      <explain>文本全半角错误。</explain>
      <paraID>438D8E8A</paraID>
      <start>26</start>
      <end>27</end>
      <status>modified</status>
      <modifiedWord>“</modifiedWord>
      <trackRevisions>false</trackRevisions>
    </reviewItem>
    <reviewItem>
      <errorID>91d9f0bb-5231-4151-ab51-a34890c32cce</errorID>
      <errorWord>"</errorWord>
      <group>L1_Format</group>
      <groupName>格式问题</groupName>
      <ability>L2_HalfPunc_CN</ability>
      <abilityName>全半角问题</abilityName>
      <candidateList>
        <item>”</item>
      </candidateList>
      <explain>文本全半角错误。</explain>
      <paraID>438D8E8A</paraID>
      <start>31</start>
      <end>32</end>
      <status>modified</status>
      <modifiedWord>”</modifiedWord>
      <trackRevisions>false</trackRevisions>
    </reviewItem>
    <reviewItem>
      <errorID>e145d345-575f-4dcd-80ca-f6102077e5a6</errorID>
      <errorWord>"</errorWord>
      <group>L1_Format</group>
      <groupName>格式问题</groupName>
      <ability>L2_HalfPunc_CN</ability>
      <abilityName>全半角问题</abilityName>
      <candidateList>
        <item>“</item>
      </candidateList>
      <explain>文本全半角错误。</explain>
      <paraID>4E853C1B</paraID>
      <start>75</start>
      <end>76</end>
      <status>modified</status>
      <modifiedWord>“</modifiedWord>
      <trackRevisions>false</trackRevisions>
    </reviewItem>
    <reviewItem>
      <errorID>5a6a32e9-738b-43f7-9c67-6107e9b60d48</errorID>
      <errorWord>"</errorWord>
      <group>L1_Format</group>
      <groupName>格式问题</groupName>
      <ability>L2_HalfPunc_CN</ability>
      <abilityName>全半角问题</abilityName>
      <candidateList>
        <item>”</item>
      </candidateList>
      <explain>文本全半角错误。</explain>
      <paraID>4E853C1B</paraID>
      <start>79</start>
      <end>80</end>
      <status>modified</status>
      <modifiedWord>”</modifiedWord>
      <trackRevisions>false</trackRevisions>
    </reviewItem>
    <reviewItem>
      <errorID>856147fb-2093-4925-85aa-4707401c6792</errorID>
      <errorWord>"</errorWord>
      <group>L1_Format</group>
      <groupName>格式问题</groupName>
      <ability>L2_HalfPunc_CN</ability>
      <abilityName>全半角问题</abilityName>
      <candidateList>
        <item>“</item>
      </candidateList>
      <explain>文本全半角错误。</explain>
      <paraID>4E853C1B</paraID>
      <start>128</start>
      <end>129</end>
      <status>modified</status>
      <modifiedWord>“</modifiedWord>
      <trackRevisions>false</trackRevisions>
    </reviewItem>
    <reviewItem>
      <errorID>9903ce62-7495-4e7e-89d6-3bf2aafd47d6</errorID>
      <errorWord>"</errorWord>
      <group>L1_Format</group>
      <groupName>格式问题</groupName>
      <ability>L2_HalfPunc_CN</ability>
      <abilityName>全半角问题</abilityName>
      <candidateList>
        <item>”</item>
      </candidateList>
      <explain>文本全半角错误。</explain>
      <paraID>4E853C1B</paraID>
      <start>133</start>
      <end>134</end>
      <status>modified</status>
      <modifiedWord>”</modifiedWord>
      <trackRevisions>false</trackRevisions>
    </reviewItem>
    <reviewItem>
      <errorID>34b997e7-7c3f-477c-92ca-9ed000d459df</errorID>
      <errorWord>"</errorWord>
      <group>L1_Format</group>
      <groupName>格式问题</groupName>
      <ability>L2_HalfPunc_CN</ability>
      <abilityName>全半角问题</abilityName>
      <candidateList>
        <item>“</item>
      </candidateList>
      <explain>文本全半角错误。</explain>
      <paraID>75FCC63F</paraID>
      <start>4</start>
      <end>5</end>
      <status>modified</status>
      <modifiedWord>“</modifiedWord>
      <trackRevisions>false</trackRevisions>
    </reviewItem>
    <reviewItem>
      <errorID>082be35d-90a8-4a25-979b-52a38b0a3c97</errorID>
      <errorWord>"</errorWord>
      <group>L1_Format</group>
      <groupName>格式问题</groupName>
      <ability>L2_HalfPunc_CN</ability>
      <abilityName>全半角问题</abilityName>
      <candidateList>
        <item>”</item>
      </candidateList>
      <explain>文本全半角错误。</explain>
      <paraID>75FCC63F</paraID>
      <start>11</start>
      <end>12</end>
      <status>modified</status>
      <modifiedWord>”</modifiedWord>
      <trackRevisions>false</trackRevisions>
    </reviewItem>
    <reviewItem>
      <errorID>34f953fb-3d01-4c8f-912e-93448eae287a</errorID>
      <errorWord>"</errorWord>
      <group>L1_Format</group>
      <groupName>格式问题</groupName>
      <ability>L2_HalfPunc_CN</ability>
      <abilityName>全半角问题</abilityName>
      <candidateList>
        <item>“</item>
      </candidateList>
      <explain>文本全半角错误。</explain>
      <paraID>75FCC63F</paraID>
      <start>87</start>
      <end>88</end>
      <status>modified</status>
      <modifiedWord>“</modifiedWord>
      <trackRevisions>false</trackRevisions>
    </reviewItem>
    <reviewItem>
      <errorID>d009d507-fa22-41b3-aa62-e85d9f9ac7fd</errorID>
      <errorWord>"</errorWord>
      <group>L1_Format</group>
      <groupName>格式问题</groupName>
      <ability>L2_HalfPunc_CN</ability>
      <abilityName>全半角问题</abilityName>
      <candidateList>
        <item>”</item>
      </candidateList>
      <explain>文本全半角错误。</explain>
      <paraID>75FCC63F</paraID>
      <start>91</start>
      <end>92</end>
      <status>modified</status>
      <modifiedWord>”</modifiedWord>
      <trackRevisions>false</trackRevisions>
    </reviewItem>
    <reviewItem>
      <errorID>c3bbbc22-601c-45b7-b4c7-939105699638</errorID>
      <errorWord>"</errorWord>
      <group>L1_Format</group>
      <groupName>格式问题</groupName>
      <ability>L2_HalfPunc_CN</ability>
      <abilityName>全半角问题</abilityName>
      <candidateList>
        <item>“</item>
      </candidateList>
      <explain>文本全半角错误。</explain>
      <paraID>1B32BFE1</paraID>
      <start>45</start>
      <end>46</end>
      <status>modified</status>
      <modifiedWord>“</modifiedWord>
      <trackRevisions>false</trackRevisions>
    </reviewItem>
    <reviewItem>
      <errorID>c0a672b7-263a-437f-ba01-b601aac34e16</errorID>
      <errorWord>"</errorWord>
      <group>L1_Format</group>
      <groupName>格式问题</groupName>
      <ability>L2_HalfPunc_CN</ability>
      <abilityName>全半角问题</abilityName>
      <candidateList>
        <item>”</item>
      </candidateList>
      <explain>文本全半角错误。</explain>
      <paraID>1B32BFE1</paraID>
      <start>51</start>
      <end>52</end>
      <status>modified</status>
      <modifiedWord>”</modifiedWord>
      <trackRevisions>false</trackRevisions>
    </reviewItem>
    <reviewItem>
      <errorID>f8b58e5b-3945-43c8-bc32-368d60d40f6a</errorID>
      <errorWord>"</errorWord>
      <group>L1_Format</group>
      <groupName>格式问题</groupName>
      <ability>L2_HalfPunc_CN</ability>
      <abilityName>全半角问题</abilityName>
      <candidateList>
        <item>“</item>
      </candidateList>
      <explain>文本全半角错误。</explain>
      <paraID>1B32BFE1</paraID>
      <start>59</start>
      <end>60</end>
      <status>modified</status>
      <modifiedWord>“</modifiedWord>
      <trackRevisions>false</trackRevisions>
    </reviewItem>
    <reviewItem>
      <errorID>c0394ed0-7120-4cd0-a6a8-140ded4a9459</errorID>
      <errorWord>"</errorWord>
      <group>L1_Format</group>
      <groupName>格式问题</groupName>
      <ability>L2_HalfPunc_CN</ability>
      <abilityName>全半角问题</abilityName>
      <candidateList>
        <item>”</item>
      </candidateList>
      <explain>文本全半角错误。</explain>
      <paraID>1B32BFE1</paraID>
      <start>64</start>
      <end>65</end>
      <status>modified</status>
      <modifiedWord>”</modifiedWord>
      <trackRevisions>false</trackRevisions>
    </reviewItem>
    <reviewItem>
      <errorID>967ff664-addb-492f-b697-9c910661eaec</errorID>
      <errorWord>"</errorWord>
      <group>L1_Format</group>
      <groupName>格式问题</groupName>
      <ability>L2_HalfPunc_CN</ability>
      <abilityName>全半角问题</abilityName>
      <candidateList>
        <item>“</item>
      </candidateList>
      <explain>文本全半角错误。</explain>
      <paraID>14DE885D</paraID>
      <start>4</start>
      <end>5</end>
      <status>modified</status>
      <modifiedWord>“</modifiedWord>
      <trackRevisions>false</trackRevisions>
    </reviewItem>
    <reviewItem>
      <errorID>412c938c-a773-48b6-9f86-6c1efd7f38ad</errorID>
      <errorWord>"</errorWord>
      <group>L1_Format</group>
      <groupName>格式问题</groupName>
      <ability>L2_HalfPunc_CN</ability>
      <abilityName>全半角问题</abilityName>
      <candidateList>
        <item>”</item>
      </candidateList>
      <explain>文本全半角错误。</explain>
      <paraID>14DE885D</paraID>
      <start>9</start>
      <end>10</end>
      <status>modified</status>
      <modifiedWord>”</modifiedWord>
      <trackRevisions>false</trackRevisions>
    </reviewItem>
    <reviewItem>
      <errorID>c2efff8a-52c9-4536-875a-6fbb4ec764f2</errorID>
      <errorWord>"</errorWord>
      <group>L1_Format</group>
      <groupName>格式问题</groupName>
      <ability>L2_HalfPunc_CN</ability>
      <abilityName>全半角问题</abilityName>
      <candidateList>
        <item>“</item>
      </candidateList>
      <explain>文本全半角错误。</explain>
      <paraID>14DE885D</paraID>
      <start>28</start>
      <end>29</end>
      <status>modified</status>
      <modifiedWord>“</modifiedWord>
      <trackRevisions>false</trackRevisions>
    </reviewItem>
    <reviewItem>
      <errorID>761a31bf-318f-447b-8045-b247ceb03181</errorID>
      <errorWord>"</errorWord>
      <group>L1_Format</group>
      <groupName>格式问题</groupName>
      <ability>L2_HalfPunc_CN</ability>
      <abilityName>全半角问题</abilityName>
      <candidateList>
        <item>”</item>
      </candidateList>
      <explain>文本全半角错误。</explain>
      <paraID>14DE885D</paraID>
      <start>34</start>
      <end>35</end>
      <status>modified</status>
      <modifiedWord>”</modifiedWord>
      <trackRevisions>false</trackRevisions>
    </reviewItem>
    <reviewItem>
      <errorID>9330f98a-b68a-462f-8f40-97865317ff4f</errorID>
      <errorWord>"</errorWord>
      <group>L1_Format</group>
      <groupName>格式问题</groupName>
      <ability>L2_HalfPunc_CN</ability>
      <abilityName>全半角问题</abilityName>
      <candidateList>
        <item>“</item>
      </candidateList>
      <explain>文本全半角错误。</explain>
      <paraID>14DE885D</paraID>
      <start>40</start>
      <end>41</end>
      <status>modified</status>
      <modifiedWord>“</modifiedWord>
      <trackRevisions>false</trackRevisions>
    </reviewItem>
    <reviewItem>
      <errorID>b27eddde-d3f2-4fae-916e-077f94577a28</errorID>
      <errorWord>"</errorWord>
      <group>L1_Format</group>
      <groupName>格式问题</groupName>
      <ability>L2_HalfPunc_CN</ability>
      <abilityName>全半角问题</abilityName>
      <candidateList>
        <item>”</item>
      </candidateList>
      <explain>文本全半角错误。</explain>
      <paraID>14DE885D</paraID>
      <start>47</start>
      <end>48</end>
      <status>modified</status>
      <modifiedWord>”</modifiedWord>
      <trackRevisions>false</trackRevisions>
    </reviewItem>
    <reviewItem>
      <errorID>b5f82ba7-23ef-43d7-a672-bee891db4094</errorID>
      <errorWord>1970年代</errorWord>
      <group>L1_Knowledge</group>
      <groupName>知识性问题</groupName>
      <ability>L2_Time</ability>
      <abilityName>日期时间</abilityName>
      <candidateList>
        <item>20世纪70年代</item>
      </candidateList>
      <explain>年代表述建议使用世纪+年代的格式。</explain>
      <paraID>1F7DC7C9</paraID>
      <start>28</start>
      <end>34</end>
      <status>unmodified</status>
      <modifiedWord/>
      <trackRevisions>false</trackRevisions>
    </reviewItem>
    <reviewItem>
      <errorID>05514a3d-795c-4188-9a7f-c7b2038ea1ea</errorID>
      <errorWord>"</errorWord>
      <group>L1_Format</group>
      <groupName>格式问题</groupName>
      <ability>L2_HalfPunc_CN</ability>
      <abilityName>全半角问题</abilityName>
      <candidateList>
        <item>“</item>
      </candidateList>
      <explain>文本全半角错误。</explain>
      <paraID>149D97F9</paraID>
      <start>17</start>
      <end>18</end>
      <status>modified</status>
      <modifiedWord>“</modifiedWord>
      <trackRevisions>false</trackRevisions>
    </reviewItem>
    <reviewItem>
      <errorID>ade4a16c-3930-487c-98b6-3e99b47ac700</errorID>
      <errorWord>"</errorWord>
      <group>L1_Format</group>
      <groupName>格式问题</groupName>
      <ability>L2_HalfPunc_CN</ability>
      <abilityName>全半角问题</abilityName>
      <candidateList>
        <item>”</item>
      </candidateList>
      <explain>文本全半角错误。</explain>
      <paraID>149D97F9</paraID>
      <start>21</start>
      <end>22</end>
      <status>modified</status>
      <modifiedWord>”</modifiedWord>
      <trackRevisions>false</trackRevisions>
    </reviewItem>
    <reviewItem>
      <errorID>70ea2588-2db9-47e7-90ee-1aa83968f744</errorID>
      <errorWord>"</errorWord>
      <group>L1_Format</group>
      <groupName>格式问题</groupName>
      <ability>L2_HalfPunc_CN</ability>
      <abilityName>全半角问题</abilityName>
      <candidateList>
        <item>“</item>
      </candidateList>
      <explain>文本全半角错误。</explain>
      <paraID>47EFC51E</paraID>
      <start>32</start>
      <end>33</end>
      <status>modified</status>
      <modifiedWord>“</modifiedWord>
      <trackRevisions>false</trackRevisions>
    </reviewItem>
    <reviewItem>
      <errorID>d92a75d2-9ff5-4f3e-a96f-dac0e447a684</errorID>
      <errorWord>"</errorWord>
      <group>L1_Format</group>
      <groupName>格式问题</groupName>
      <ability>L2_HalfPunc_CN</ability>
      <abilityName>全半角问题</abilityName>
      <candidateList>
        <item>”</item>
      </candidateList>
      <explain>文本全半角错误。</explain>
      <paraID>47EFC51E</paraID>
      <start>37</start>
      <end>38</end>
      <status>modified</status>
      <modifiedWord>”</modifiedWord>
      <trackRevisions>false</trackRevisions>
    </reviewItem>
    <reviewItem>
      <errorID>f9b02287-2e5f-4bb3-9a65-e3ab18147c88</errorID>
      <errorWord>"</errorWord>
      <group>L1_Format</group>
      <groupName>格式问题</groupName>
      <ability>L2_HalfPunc_CN</ability>
      <abilityName>全半角问题</abilityName>
      <candidateList>
        <item>“</item>
      </candidateList>
      <explain>文本全半角错误。</explain>
      <paraID> B9E51F7</paraID>
      <start>15</start>
      <end>16</end>
      <status>modified</status>
      <modifiedWord>“</modifiedWord>
      <trackRevisions>false</trackRevisions>
    </reviewItem>
    <reviewItem>
      <errorID>12cfc344-479d-4f15-b816-ce61f293a5e7</errorID>
      <errorWord>"</errorWord>
      <group>L1_Format</group>
      <groupName>格式问题</groupName>
      <ability>L2_HalfPunc_CN</ability>
      <abilityName>全半角问题</abilityName>
      <candidateList>
        <item>”</item>
      </candidateList>
      <explain>文本全半角错误。</explain>
      <paraID> B9E51F7</paraID>
      <start>20</start>
      <end>21</end>
      <status>modified</status>
      <modifiedWord>”</modifiedWord>
      <trackRevisions>false</trackRevisions>
    </reviewItem>
    <reviewItem>
      <errorID>f417101d-4fc8-491a-9f14-d4e084e7fe0c</errorID>
      <errorWord>"</errorWord>
      <group>L1_Format</group>
      <groupName>格式问题</groupName>
      <ability>L2_HalfPunc_CN</ability>
      <abilityName>全半角问题</abilityName>
      <candidateList>
        <item>“</item>
      </candidateList>
      <explain>文本全半角错误。</explain>
      <paraID>48366474</paraID>
      <start>101</start>
      <end>102</end>
      <status>modified</status>
      <modifiedWord>“</modifiedWord>
      <trackRevisions>false</trackRevisions>
    </reviewItem>
    <reviewItem>
      <errorID>a035bd7a-1800-421a-b527-f9426449b5c2</errorID>
      <errorWord>"</errorWord>
      <group>L1_Format</group>
      <groupName>格式问题</groupName>
      <ability>L2_HalfPunc_CN</ability>
      <abilityName>全半角问题</abilityName>
      <candidateList>
        <item>”</item>
      </candidateList>
      <explain>文本全半角错误。</explain>
      <paraID>48366474</paraID>
      <start>105</start>
      <end>106</end>
      <status>modified</status>
      <modifiedWord>”</modifiedWord>
      <trackRevisions>false</trackRevisions>
    </reviewItem>
    <reviewItem>
      <errorID>8bea3af6-f65d-49cd-aa8a-1d31f65df848</errorID>
      <errorWord>"</errorWord>
      <group>L1_Format</group>
      <groupName>格式问题</groupName>
      <ability>L2_HalfPunc_CN</ability>
      <abilityName>全半角问题</abilityName>
      <candidateList>
        <item>“</item>
      </candidateList>
      <explain>文本全半角错误。</explain>
      <paraID>5692D76F</paraID>
      <start>13</start>
      <end>14</end>
      <status>modified</status>
      <modifiedWord>“</modifiedWord>
      <trackRevisions>false</trackRevisions>
    </reviewItem>
    <reviewItem>
      <errorID>2b46ea9a-990d-4a4c-8d44-122d5c3c4757</errorID>
      <errorWord>"</errorWord>
      <group>L1_Format</group>
      <groupName>格式问题</groupName>
      <ability>L2_HalfPunc_CN</ability>
      <abilityName>全半角问题</abilityName>
      <candidateList>
        <item>”</item>
      </candidateList>
      <explain>文本全半角错误。</explain>
      <paraID>5692D76F</paraID>
      <start>17</start>
      <end>18</end>
      <status>modified</status>
      <modifiedWord>”</modifiedWord>
      <trackRevisions>false</trackRevisions>
    </reviewItem>
    <reviewItem>
      <errorID>8fbd1d72-afaf-4aed-bbce-a6121dbd0761</errorID>
      <errorWord>"</errorWord>
      <group>L1_Format</group>
      <groupName>格式问题</groupName>
      <ability>L2_HalfPunc_CN</ability>
      <abilityName>全半角问题</abilityName>
      <candidateList>
        <item>“</item>
      </candidateList>
      <explain>文本全半角错误。</explain>
      <paraID>5692D76F</paraID>
      <start>29</start>
      <end>30</end>
      <status>modified</status>
      <modifiedWord>“</modifiedWord>
      <trackRevisions>false</trackRevisions>
    </reviewItem>
    <reviewItem>
      <errorID>cc1c5fa8-d2ee-4eb2-8e38-110deb03b965</errorID>
      <errorWord>"</errorWord>
      <group>L1_Format</group>
      <groupName>格式问题</groupName>
      <ability>L2_HalfPunc_CN</ability>
      <abilityName>全半角问题</abilityName>
      <candidateList>
        <item>”</item>
      </candidateList>
      <explain>文本全半角错误。</explain>
      <paraID>5692D76F</paraID>
      <start>34</start>
      <end>35</end>
      <status>modified</status>
      <modifiedWord>”</modifiedWord>
      <trackRevisions>false</trackRevisions>
    </reviewItem>
    <reviewItem>
      <errorID>f8127a00-0721-4075-8f6d-264afa026e57</errorID>
      <errorWord>"</errorWord>
      <group>L1_Format</group>
      <groupName>格式问题</groupName>
      <ability>L2_HalfPunc_CN</ability>
      <abilityName>全半角问题</abilityName>
      <candidateList>
        <item>“</item>
      </candidateList>
      <explain>文本全半角错误。</explain>
      <paraID>5692D76F</paraID>
      <start>53</start>
      <end>54</end>
      <status>modified</status>
      <modifiedWord>“</modifiedWord>
      <trackRevisions>false</trackRevisions>
    </reviewItem>
    <reviewItem>
      <errorID>5ef02b6f-6ebf-48fe-ad77-1690aaf7a020</errorID>
      <errorWord>"</errorWord>
      <group>L1_Format</group>
      <groupName>格式问题</groupName>
      <ability>L2_HalfPunc_CN</ability>
      <abilityName>全半角问题</abilityName>
      <candidateList>
        <item>”</item>
      </candidateList>
      <explain>文本全半角错误。</explain>
      <paraID>5692D76F</paraID>
      <start>57</start>
      <end>58</end>
      <status>modified</status>
      <modifiedWord>”</modifiedWord>
      <trackRevisions>false</trackRevisions>
    </reviewItem>
    <reviewItem>
      <errorID>f16d0e95-24db-4f3f-a5d3-e6222826d491</errorID>
      <errorWord>"</errorWord>
      <group>L1_Format</group>
      <groupName>格式问题</groupName>
      <ability>L2_HalfPunc_CN</ability>
      <abilityName>全半角问题</abilityName>
      <candidateList>
        <item>“</item>
      </candidateList>
      <explain>文本全半角错误。</explain>
      <paraID>5692D76F</paraID>
      <start>82</start>
      <end>83</end>
      <status>modified</status>
      <modifiedWord>“</modifiedWord>
      <trackRevisions>false</trackRevisions>
    </reviewItem>
    <reviewItem>
      <errorID>5f132038-4432-4353-815d-e505967e81b3</errorID>
      <errorWord>"</errorWord>
      <group>L1_Format</group>
      <groupName>格式问题</groupName>
      <ability>L2_HalfPunc_CN</ability>
      <abilityName>全半角问题</abilityName>
      <candidateList>
        <item>”</item>
      </candidateList>
      <explain>文本全半角错误。</explain>
      <paraID>5692D76F</paraID>
      <start>87</start>
      <end>88</end>
      <status>modified</status>
      <modifiedWord>”</modifiedWord>
      <trackRevisions>false</trackRevisions>
    </reviewItem>
    <reviewItem>
      <errorID>1fa1bbfb-2a6d-4246-8e1f-383b91fcb426</errorID>
      <errorWord>"</errorWord>
      <group>L1_Format</group>
      <groupName>格式问题</groupName>
      <ability>L2_HalfPunc_CN</ability>
      <abilityName>全半角问题</abilityName>
      <candidateList>
        <item>“</item>
      </candidateList>
      <explain>文本全半角错误。</explain>
      <paraID>5692D76F</paraID>
      <start>92</start>
      <end>93</end>
      <status>modified</status>
      <modifiedWord>“</modifiedWord>
      <trackRevisions>false</trackRevisions>
    </reviewItem>
    <reviewItem>
      <errorID>2f7090e2-7c13-4887-837a-bd2a6f35123c</errorID>
      <errorWord>"</errorWord>
      <group>L1_Format</group>
      <groupName>格式问题</groupName>
      <ability>L2_HalfPunc_CN</ability>
      <abilityName>全半角问题</abilityName>
      <candidateList>
        <item>”</item>
      </candidateList>
      <explain>文本全半角错误。</explain>
      <paraID>5692D76F</paraID>
      <start>96</start>
      <end>97</end>
      <status>modified</status>
      <modifiedWord>”</modifiedWord>
      <trackRevisions>false</trackRevisions>
    </reviewItem>
    <reviewItem>
      <errorID>b5147d52-a59d-4333-81db-882d5c11d82a</errorID>
      <errorWord>"</errorWord>
      <group>L1_Format</group>
      <groupName>格式问题</groupName>
      <ability>L2_HalfPunc_CN</ability>
      <abilityName>全半角问题</abilityName>
      <candidateList>
        <item>“</item>
      </candidateList>
      <explain>文本全半角错误。</explain>
      <paraID>5692D76F</paraID>
      <start>121</start>
      <end>122</end>
      <status>modified</status>
      <modifiedWord>“</modifiedWord>
      <trackRevisions>false</trackRevisions>
    </reviewItem>
    <reviewItem>
      <errorID>5d00e4d3-e1fa-4290-92c3-e5cb91ed072e</errorID>
      <errorWord>"</errorWord>
      <group>L1_Format</group>
      <groupName>格式问题</groupName>
      <ability>L2_HalfPunc_CN</ability>
      <abilityName>全半角问题</abilityName>
      <candidateList>
        <item>”</item>
      </candidateList>
      <explain>文本全半角错误。</explain>
      <paraID>5692D76F</paraID>
      <start>125</start>
      <end>126</end>
      <status>modified</status>
      <modifiedWord>”</modifiedWord>
      <trackRevisions>false</trackRevisions>
    </reviewItem>
    <reviewItem>
      <errorID>201630bb-1c72-41fe-a7ef-fa4a800c7288</errorID>
      <errorWord>1910年代</errorWord>
      <group>L1_Knowledge</group>
      <groupName>知识性问题</groupName>
      <ability>L2_Time</ability>
      <abilityName>日期时间</abilityName>
      <candidateList>
        <item>20世纪10年代</item>
      </candidateList>
      <explain>年代表述建议使用世纪+年代的格式。</explain>
      <paraID>199E3FEF</paraID>
      <start>119</start>
      <end>125</end>
      <status>unmodified</status>
      <modifiedWord/>
      <trackRevisions>false</trackRevisions>
    </reviewItem>
    <reviewItem>
      <errorID>3ff9d6f1-a0e0-4213-9420-1ccc75d6f194</errorID>
      <errorWord>"</errorWord>
      <group>L1_Format</group>
      <groupName>格式问题</groupName>
      <ability>L2_HalfPunc_CN</ability>
      <abilityName>全半角问题</abilityName>
      <candidateList>
        <item>“</item>
      </candidateList>
      <explain>文本全半角错误。</explain>
      <paraID>6E007CF5</paraID>
      <start>49</start>
      <end>50</end>
      <status>modified</status>
      <modifiedWord>“</modifiedWord>
      <trackRevisions>false</trackRevisions>
    </reviewItem>
    <reviewItem>
      <errorID>7cf5bb32-16de-4ae0-833d-118396f6d69c</errorID>
      <errorWord>"</errorWord>
      <group>L1_Format</group>
      <groupName>格式问题</groupName>
      <ability>L2_HalfPunc_CN</ability>
      <abilityName>全半角问题</abilityName>
      <candidateList>
        <item>”</item>
      </candidateList>
      <explain>文本全半角错误。</explain>
      <paraID>6E007CF5</paraID>
      <start>59</start>
      <end>60</end>
      <status>modified</status>
      <modifiedWord>”</modifiedWord>
      <trackRevisions>false</trackRevisions>
    </reviewItem>
    <reviewItem>
      <errorID>08181b2f-b7e0-4194-b5c3-667c08cbfd14</errorID>
      <errorWord>"</errorWord>
      <group>L1_Format</group>
      <groupName>格式问题</groupName>
      <ability>L2_HalfPunc_CN</ability>
      <abilityName>全半角问题</abilityName>
      <candidateList>
        <item>“</item>
      </candidateList>
      <explain>文本全半角错误。</explain>
      <paraID>4245454A</paraID>
      <start>15</start>
      <end>16</end>
      <status>modified</status>
      <modifiedWord>“</modifiedWord>
      <trackRevisions>false</trackRevisions>
    </reviewItem>
    <reviewItem>
      <errorID>3443bdfe-b9c3-463f-aed7-af1adb356031</errorID>
      <errorWord>"</errorWord>
      <group>L1_Format</group>
      <groupName>格式问题</groupName>
      <ability>L2_HalfPunc_CN</ability>
      <abilityName>全半角问题</abilityName>
      <candidateList>
        <item>”</item>
      </candidateList>
      <explain>文本全半角错误。</explain>
      <paraID>4245454A</paraID>
      <start>19</start>
      <end>20</end>
      <status>modified</status>
      <modifiedWord>”</modifiedWord>
      <trackRevisions>false</trackRevisions>
    </reviewItem>
    <reviewItem>
      <errorID>df07b721-4827-4b54-8ec2-3820d2ac68ef</errorID>
      <errorWord>"</errorWord>
      <group>L1_Format</group>
      <groupName>格式问题</groupName>
      <ability>L2_HalfPunc_CN</ability>
      <abilityName>全半角问题</abilityName>
      <candidateList>
        <item>“</item>
      </candidateList>
      <explain>文本全半角错误。</explain>
      <paraID>4245454A</paraID>
      <start>69</start>
      <end>70</end>
      <status>modified</status>
      <modifiedWord>“</modifiedWord>
      <trackRevisions>false</trackRevisions>
    </reviewItem>
    <reviewItem>
      <errorID>ccf439a6-1181-4d98-ae9e-8aa1dae5f833</errorID>
      <errorWord>"</errorWord>
      <group>L1_Format</group>
      <groupName>格式问题</groupName>
      <ability>L2_HalfPunc_CN</ability>
      <abilityName>全半角问题</abilityName>
      <candidateList>
        <item>”</item>
      </candidateList>
      <explain>文本全半角错误。</explain>
      <paraID>4245454A</paraID>
      <start>74</start>
      <end>75</end>
      <status>modified</status>
      <modifiedWord>”</modifiedWord>
      <trackRevisions>false</trackRevisions>
    </reviewItem>
    <reviewItem>
      <errorID>28a67b31-3f69-48b3-9bbb-9603c2f83de4</errorID>
      <errorWord>"</errorWord>
      <group>L1_Format</group>
      <groupName>格式问题</groupName>
      <ability>L2_HalfPunc_CN</ability>
      <abilityName>全半角问题</abilityName>
      <candidateList>
        <item>“</item>
      </candidateList>
      <explain>文本全半角错误。</explain>
      <paraID>4245454A</paraID>
      <start>79</start>
      <end>80</end>
      <status>modified</status>
      <modifiedWord>“</modifiedWord>
      <trackRevisions>false</trackRevisions>
    </reviewItem>
    <reviewItem>
      <errorID>92d59527-cea9-4ef1-8859-87aade0a1340</errorID>
      <errorWord>"</errorWord>
      <group>L1_Format</group>
      <groupName>格式问题</groupName>
      <ability>L2_HalfPunc_CN</ability>
      <abilityName>全半角问题</abilityName>
      <candidateList>
        <item>”</item>
      </candidateList>
      <explain>文本全半角错误。</explain>
      <paraID>4245454A</paraID>
      <start>84</start>
      <end>85</end>
      <status>modified</status>
      <modifiedWord>”</modifiedWord>
      <trackRevisions>false</trackRevisions>
    </reviewItem>
    <reviewItem>
      <errorID>d628d517-c22d-4349-9c7b-ba22dd030b3d</errorID>
      <errorWord>"</errorWord>
      <group>L1_Format</group>
      <groupName>格式问题</groupName>
      <ability>L2_HalfPunc_CN</ability>
      <abilityName>全半角问题</abilityName>
      <candidateList>
        <item>“</item>
      </candidateList>
      <explain>文本全半角错误。</explain>
      <paraID>78297B2A</paraID>
      <start>73</start>
      <end>74</end>
      <status>modified</status>
      <modifiedWord>“</modifiedWord>
      <trackRevisions>false</trackRevisions>
    </reviewItem>
    <reviewItem>
      <errorID>07a82c43-02c1-4ab5-a0e3-db45f2871536</errorID>
      <errorWord>"</errorWord>
      <group>L1_Format</group>
      <groupName>格式问题</groupName>
      <ability>L2_HalfPunc_CN</ability>
      <abilityName>全半角问题</abilityName>
      <candidateList>
        <item>”</item>
      </candidateList>
      <explain>文本全半角错误。</explain>
      <paraID>78297B2A</paraID>
      <start>77</start>
      <end>78</end>
      <status>modified</status>
      <modifiedWord>”</modifiedWord>
      <trackRevisions>false</trackRevisions>
    </reviewItem>
    <reviewItem>
      <errorID>9ce0bf69-267c-4f17-a6b8-bf2b0f05f65c</errorID>
      <errorWord>"</errorWord>
      <group>L1_Format</group>
      <groupName>格式问题</groupName>
      <ability>L2_HalfPunc_CN</ability>
      <abilityName>全半角问题</abilityName>
      <candidateList>
        <item>“</item>
      </candidateList>
      <explain>文本全半角错误。</explain>
      <paraID>78297B2A</paraID>
      <start>79</start>
      <end>80</end>
      <status>modified</status>
      <modifiedWord>“</modifiedWord>
      <trackRevisions>false</trackRevisions>
    </reviewItem>
    <reviewItem>
      <errorID>606f41d0-922f-435f-b1c7-ad37960dbfdf</errorID>
      <errorWord>"</errorWord>
      <group>L1_Format</group>
      <groupName>格式问题</groupName>
      <ability>L2_HalfPunc_CN</ability>
      <abilityName>全半角问题</abilityName>
      <candidateList>
        <item>”</item>
      </candidateList>
      <explain>文本全半角错误。</explain>
      <paraID>78297B2A</paraID>
      <start>83</start>
      <end>84</end>
      <status>modified</status>
      <modifiedWord>”</modifiedWord>
      <trackRevisions>false</trackRevisions>
    </reviewItem>
    <reviewItem>
      <errorID>fc228cfb-c955-434b-a2dd-b4ad90001bb6</errorID>
      <errorWord>,</errorWord>
      <group>L1_Format</group>
      <groupName>格式问题</groupName>
      <ability>L2_HalfPunc_CN</ability>
      <abilityName>全半角问题</abilityName>
      <candidateList>
        <item>，</item>
      </candidateList>
      <explain>文本全半角错误。</explain>
      <paraID>44A79BD3</paraID>
      <start>27</start>
      <end>28</end>
      <status>modified</status>
      <modifiedWord>，</modifiedWord>
      <trackRevisions>false</trackRevisions>
    </reviewItem>
    <reviewItem>
      <errorID>1fbea147-8a5c-491b-9540-75b1c21d29c9</errorID>
      <errorWord>,</errorWord>
      <group>L1_Format</group>
      <groupName>格式问题</groupName>
      <ability>L2_HalfPunc_CN</ability>
      <abilityName>全半角问题</abilityName>
      <candidateList>
        <item>，</item>
      </candidateList>
      <explain>文本全半角错误。</explain>
      <paraID>44A79BD3</paraID>
      <start>37</start>
      <end>38</end>
      <status>modified</status>
      <modifiedWord>，</modifiedWord>
      <trackRevisions>false</trackRevisions>
    </reviewItem>
    <reviewItem>
      <errorID>840780b3-d847-4175-b389-49fc3a06316a</errorID>
      <errorWord>,</errorWord>
      <group>L1_Format</group>
      <groupName>格式问题</groupName>
      <ability>L2_HalfPunc_CN</ability>
      <abilityName>全半角问题</abilityName>
      <candidateList>
        <item>，</item>
      </candidateList>
      <explain>文本全半角错误。</explain>
      <paraID>44A79BD3</paraID>
      <start>47</start>
      <end>48</end>
      <status>modified</status>
      <modifiedWord>，</modifiedWord>
      <trackRevisions>false</trackRevisions>
    </reviewItem>
    <reviewItem>
      <errorID>4e587d1d-331a-4442-9293-fd4dd38d5e04</errorID>
      <errorWord>(</errorWord>
      <group>L1_Format</group>
      <groupName>格式问题</groupName>
      <ability>L2_HalfPunc_CN</ability>
      <abilityName>全半角问题</abilityName>
      <candidateList>
        <item>（</item>
      </candidateList>
      <explain>文本全半角错误。</explain>
      <paraID>4E4748F7</paraID>
      <start>28</start>
      <end>29</end>
      <status>modified</status>
      <modifiedWord>（</modifiedWord>
      <trackRevisions>false</trackRevisions>
    </reviewItem>
    <reviewItem>
      <errorID>fb8fa08a-5224-4014-9677-56d08edc62ac</errorID>
      <errorWord>)</errorWord>
      <group>L1_Format</group>
      <groupName>格式问题</groupName>
      <ability>L2_HalfPunc_CN</ability>
      <abilityName>全半角问题</abilityName>
      <candidateList>
        <item>）</item>
      </candidateList>
      <explain>文本全半角错误。</explain>
      <paraID>4E4748F7</paraID>
      <start>41</start>
      <end>42</end>
      <status>modified</status>
      <modifiedWord>）</modifiedWord>
      <trackRevisions>false</trackRevisions>
    </reviewItem>
    <reviewItem>
      <errorID>ccf0d7b9-0714-4e61-a84e-efed4ddfabe2</errorID>
      <errorWord>(</errorWord>
      <group>L1_Format</group>
      <groupName>格式问题</groupName>
      <ability>L2_HalfPunc_CN</ability>
      <abilityName>全半角问题</abilityName>
      <candidateList>
        <item>（</item>
      </candidateList>
      <explain>文本全半角错误。</explain>
      <paraID>4E4748F7</paraID>
      <start>51</start>
      <end>52</end>
      <status>modified</status>
      <modifiedWord>（</modifiedWord>
      <trackRevisions>false</trackRevisions>
    </reviewItem>
    <reviewItem>
      <errorID>ebda4777-a248-4355-8dc1-0cc22f6bf79f</errorID>
      <errorWord>"</errorWord>
      <group>L1_Format</group>
      <groupName>格式问题</groupName>
      <ability>L2_HalfPunc_CN</ability>
      <abilityName>全半角问题</abilityName>
      <candidateList>
        <item>“</item>
      </candidateList>
      <explain>文本全半角错误。</explain>
      <paraID>4E4748F7</paraID>
      <start>70</start>
      <end>71</end>
      <status>modified</status>
      <modifiedWord>“</modifiedWord>
      <trackRevisions>false</trackRevisions>
    </reviewItem>
    <reviewItem>
      <errorID>f11f2859-dd18-4686-bfbb-d6b97f895818</errorID>
      <errorWord>"</errorWord>
      <group>L1_Format</group>
      <groupName>格式问题</groupName>
      <ability>L2_HalfPunc_CN</ability>
      <abilityName>全半角问题</abilityName>
      <candidateList>
        <item>”</item>
      </candidateList>
      <explain>文本全半角错误。</explain>
      <paraID>4E4748F7</paraID>
      <start>75</start>
      <end>76</end>
      <status>modified</status>
      <modifiedWord>”</modifiedWord>
      <trackRevisions>false</trackRevisions>
    </reviewItem>
    <reviewItem>
      <errorID>d68c34dc-0550-4d60-9919-033343917a93</errorID>
      <errorWord>)</errorWord>
      <group>L1_Format</group>
      <groupName>格式问题</groupName>
      <ability>L2_HalfPunc_CN</ability>
      <abilityName>全半角问题</abilityName>
      <candidateList>
        <item>）</item>
      </candidateList>
      <explain>文本全半角错误。</explain>
      <paraID>4E4748F7</paraID>
      <start>76</start>
      <end>77</end>
      <status>modified</status>
      <modifiedWord>）</modifiedWord>
      <trackRevisions>false</trackRevisions>
    </reviewItem>
    <reviewItem>
      <errorID>531aa495-3bcd-44ad-83e1-36d610521a66</errorID>
      <errorWord>(</errorWord>
      <group>L1_Format</group>
      <groupName>格式问题</groupName>
      <ability>L2_HalfPunc_CN</ability>
      <abilityName>全半角问题</abilityName>
      <candidateList>
        <item>（</item>
      </candidateList>
      <explain>文本全半角错误。</explain>
      <paraID>78CA52A3</paraID>
      <start>20</start>
      <end>21</end>
      <status>modified</status>
      <modifiedWord>（</modifiedWord>
      <trackRevisions>false</trackRevisions>
    </reviewItem>
    <reviewItem>
      <errorID>36ac1b06-6b7f-4c84-afd8-91b0b09c0a63</errorID>
      <errorWord>)</errorWord>
      <group>L1_Format</group>
      <groupName>格式问题</groupName>
      <ability>L2_HalfPunc_CN</ability>
      <abilityName>全半角问题</abilityName>
      <candidateList>
        <item>）</item>
      </candidateList>
      <explain>文本全半角错误。</explain>
      <paraID>78CA52A3</paraID>
      <start>33</start>
      <end>34</end>
      <status>modified</status>
      <modifiedWord>）</modifiedWord>
      <trackRevisions>false</trackRevisions>
    </reviewItem>
    <reviewItem>
      <errorID>1fcaae8d-c2ef-4966-b0d8-e79ae480defc</errorID>
      <errorWord>(</errorWord>
      <group>L1_Format</group>
      <groupName>格式问题</groupName>
      <ability>L2_HalfPunc_CN</ability>
      <abilityName>全半角问题</abilityName>
      <candidateList>
        <item>（</item>
      </candidateList>
      <explain>文本全半角错误。</explain>
      <paraID>78CA52A3</paraID>
      <start>40</start>
      <end>41</end>
      <status>modified</status>
      <modifiedWord>（</modifiedWord>
      <trackRevisions>false</trackRevisions>
    </reviewItem>
    <reviewItem>
      <errorID>ea72de5d-b0cc-4803-bb86-b0c3688cc66d</errorID>
      <errorWord>)</errorWord>
      <group>L1_Format</group>
      <groupName>格式问题</groupName>
      <ability>L2_HalfPunc_CN</ability>
      <abilityName>全半角问题</abilityName>
      <candidateList>
        <item>）</item>
      </candidateList>
      <explain>文本全半角错误。</explain>
      <paraID>78CA52A3</paraID>
      <start>53</start>
      <end>54</end>
      <status>modified</status>
      <modifiedWord>）</modifiedWord>
      <trackRevisions>false</trackRevisions>
    </reviewItem>
    <reviewItem>
      <errorID>15a20035-cab2-44dd-b076-6ad9a3e80bcf</errorID>
      <errorWord>1880年代</errorWord>
      <group>L1_Knowledge</group>
      <groupName>知识性问题</groupName>
      <ability>L2_Time</ability>
      <abilityName>日期时间</abilityName>
      <candidateList>
        <item>19世纪80年代</item>
      </candidateList>
      <explain>年代表述建议使用世纪+年代的格式。</explain>
      <paraID>4F6748C6</paraID>
      <start>65</start>
      <end>71</end>
      <status>unmodified</status>
      <modifiedWord/>
      <trackRevisions>false</trackRevisions>
    </reviewItem>
    <reviewItem>
      <errorID>15fae136-2225-461f-9d62-9fe3f07693e6</errorID>
      <errorWord>1890年代</errorWord>
      <group>L1_Knowledge</group>
      <groupName>知识性问题</groupName>
      <ability>L2_Time</ability>
      <abilityName>日期时间</abilityName>
      <candidateList>
        <item>19世纪90年代</item>
      </candidateList>
      <explain>年代表述建议使用世纪+年代的格式。</explain>
      <paraID>4F6748C6</paraID>
      <start>73</start>
      <end>79</end>
      <status>unmodified</status>
      <modifiedWord/>
      <trackRevisions>false</trackRevisions>
    </reviewItem>
    <reviewItem>
      <errorID>4d5a5f13-7480-40de-b1dc-8fcfad222a32</errorID>
      <errorWord>1890年代</errorWord>
      <group>L1_Knowledge</group>
      <groupName>知识性问题</groupName>
      <ability>L2_Time</ability>
      <abilityName>日期时间</abilityName>
      <candidateList>
        <item>19世纪90年代</item>
      </candidateList>
      <explain>年代表述建议使用世纪+年代的格式。</explain>
      <paraID>4F6748C6</paraID>
      <start>162</start>
      <end>168</end>
      <status>unmodified</status>
      <modifiedWord/>
      <trackRevisions>false</trackRevisions>
    </reviewItem>
    <reviewItem>
      <errorID>1593e33c-b4ae-419f-b542-4619cf89f7ea</errorID>
      <errorWord>"</errorWord>
      <group>L1_Format</group>
      <groupName>格式问题</groupName>
      <ability>L2_HalfPunc_CN</ability>
      <abilityName>全半角问题</abilityName>
      <candidateList>
        <item>“</item>
      </candidateList>
      <explain>文本全半角错误。</explain>
      <paraID>4F6748C6</paraID>
      <start>218</start>
      <end>219</end>
      <status>modified</status>
      <modifiedWord>“</modifiedWord>
      <trackRevisions>false</trackRevisions>
    </reviewItem>
    <reviewItem>
      <errorID>eb2e8d00-5d48-4cdf-b683-eef71de30eb3</errorID>
      <errorWord>-</errorWord>
      <group>L1_Format</group>
      <groupName>格式问题</groupName>
      <ability>L2_HalfPunc_CN</ability>
      <abilityName>全半角问题</abilityName>
      <candidateList>
        <item>－</item>
      </candidateList>
      <explain>文本全半角错误。</explain>
      <paraID>4F6748C6</paraID>
      <start>221</start>
      <end>222</end>
      <status>modified</status>
      <modifiedWord>－</modifiedWord>
      <trackRevisions>false</trackRevisions>
    </reviewItem>
    <reviewItem>
      <errorID>b069ebca-aac8-4e9e-812c-72d14dbf151a</errorID>
      <errorWord>"</errorWord>
      <group>L1_Format</group>
      <groupName>格式问题</groupName>
      <ability>L2_HalfPunc_CN</ability>
      <abilityName>全半角问题</abilityName>
      <candidateList>
        <item>”</item>
      </candidateList>
      <explain>文本全半角错误。</explain>
      <paraID>4F6748C6</paraID>
      <start>224</start>
      <end>225</end>
      <status>modified</status>
      <modifiedWord>”</modifiedWord>
      <trackRevisions>false</trackRevisions>
    </reviewItem>
    <reviewItem>
      <errorID>45375eb4-abbb-4224-ae89-abe59b1aa258</errorID>
      <errorWord>"</errorWord>
      <group>L1_Format</group>
      <groupName>格式问题</groupName>
      <ability>L2_HalfPunc_CN</ability>
      <abilityName>全半角问题</abilityName>
      <candidateList>
        <item>“</item>
      </candidateList>
      <explain>文本全半角错误。</explain>
      <paraID>4F6748C6</paraID>
      <start>252</start>
      <end>253</end>
      <status>modified</status>
      <modifiedWord>“</modifiedWord>
      <trackRevisions>false</trackRevisions>
    </reviewItem>
    <reviewItem>
      <errorID>e79994ce-3b01-4ec7-8513-c324d4a5ef20</errorID>
      <errorWord>"</errorWord>
      <group>L1_Format</group>
      <groupName>格式问题</groupName>
      <ability>L2_HalfPunc_CN</ability>
      <abilityName>全半角问题</abilityName>
      <candidateList>
        <item>”</item>
      </candidateList>
      <explain>文本全半角错误。</explain>
      <paraID>4F6748C6</paraID>
      <start>257</start>
      <end>258</end>
      <status>modified</status>
      <modifiedWord>”</modifiedWord>
      <trackRevisions>false</trackRevisions>
    </reviewItem>
    <reviewItem>
      <errorID>eb886900-a916-4748-8790-504d3bcc95de</errorID>
      <errorWord>"</errorWord>
      <group>L1_Format</group>
      <groupName>格式问题</groupName>
      <ability>L2_HalfPunc_CN</ability>
      <abilityName>全半角问题</abilityName>
      <candidateList>
        <item>“</item>
      </candidateList>
      <explain>文本全半角错误。</explain>
      <paraID>228A781C</paraID>
      <start>41</start>
      <end>42</end>
      <status>modified</status>
      <modifiedWord>“</modifiedWord>
      <trackRevisions>false</trackRevisions>
    </reviewItem>
    <reviewItem>
      <errorID>733ee3a7-90a2-49bf-8090-3777f563c8ed</errorID>
      <errorWord>"</errorWord>
      <group>L1_Format</group>
      <groupName>格式问题</groupName>
      <ability>L2_HalfPunc_CN</ability>
      <abilityName>全半角问题</abilityName>
      <candidateList>
        <item>”</item>
      </candidateList>
      <explain>文本全半角错误。</explain>
      <paraID>228A781C</paraID>
      <start>53</start>
      <end>54</end>
      <status>modified</status>
      <modifiedWord>”</modifiedWord>
      <trackRevisions>false</trackRevisions>
    </reviewItem>
    <reviewItem>
      <errorID>b4b10385-094f-4304-9806-af0e44f5dd78</errorID>
      <errorWord>"</errorWord>
      <group>L1_Format</group>
      <groupName>格式问题</groupName>
      <ability>L2_HalfPunc_CN</ability>
      <abilityName>全半角问题</abilityName>
      <candidateList>
        <item>“</item>
      </candidateList>
      <explain>文本全半角错误。</explain>
      <paraID>228A781C</paraID>
      <start>66</start>
      <end>67</end>
      <status>modified</status>
      <modifiedWord>“</modifiedWord>
      <trackRevisions>false</trackRevisions>
    </reviewItem>
    <reviewItem>
      <errorID>203d40e0-3408-4970-87d3-b346fb829533</errorID>
      <errorWord>"</errorWord>
      <group>L1_Format</group>
      <groupName>格式问题</groupName>
      <ability>L2_HalfPunc_CN</ability>
      <abilityName>全半角问题</abilityName>
      <candidateList>
        <item>”</item>
      </candidateList>
      <explain>文本全半角错误。</explain>
      <paraID>228A781C</paraID>
      <start>72</start>
      <end>73</end>
      <status>modified</status>
      <modifiedWord>”</modifiedWord>
      <trackRevisions>false</trackRevisions>
    </reviewItem>
    <reviewItem>
      <errorID>1f00d293-709f-4888-8067-f46624be0686</errorID>
      <errorWord>"</errorWord>
      <group>L1_Format</group>
      <groupName>格式问题</groupName>
      <ability>L2_HalfPunc_CN</ability>
      <abilityName>全半角问题</abilityName>
      <candidateList>
        <item>“</item>
      </candidateList>
      <explain>文本全半角错误。</explain>
      <paraID>228A781C</paraID>
      <start>75</start>
      <end>76</end>
      <status>modified</status>
      <modifiedWord>“</modifiedWord>
      <trackRevisions>false</trackRevisions>
    </reviewItem>
    <reviewItem>
      <errorID>486802fe-2cfb-42d5-aad5-fae97880a576</errorID>
      <errorWord>"</errorWord>
      <group>L1_Format</group>
      <groupName>格式问题</groupName>
      <ability>L2_HalfPunc_CN</ability>
      <abilityName>全半角问题</abilityName>
      <candidateList>
        <item>”</item>
      </candidateList>
      <explain>文本全半角错误。</explain>
      <paraID>228A781C</paraID>
      <start>79</start>
      <end>80</end>
      <status>modified</status>
      <modifiedWord>”</modifiedWord>
      <trackRevisions>false</trackRevisions>
    </reviewItem>
    <reviewItem>
      <errorID>8d0f6f40-c2e5-4044-9883-7a88b28cbccc</errorID>
      <errorWord>"</errorWord>
      <group>L1_Format</group>
      <groupName>格式问题</groupName>
      <ability>L2_HalfPunc_CN</ability>
      <abilityName>全半角问题</abilityName>
      <candidateList>
        <item>“</item>
      </candidateList>
      <explain>文本全半角错误。</explain>
      <paraID>40760145</paraID>
      <start>38</start>
      <end>39</end>
      <status>modified</status>
      <modifiedWord>“</modifiedWord>
      <trackRevisions>false</trackRevisions>
    </reviewItem>
    <reviewItem>
      <errorID>9e58aff6-d884-4b1e-8d32-fd0258196b20</errorID>
      <errorWord>"</errorWord>
      <group>L1_Format</group>
      <groupName>格式问题</groupName>
      <ability>L2_HalfPunc_CN</ability>
      <abilityName>全半角问题</abilityName>
      <candidateList>
        <item>”</item>
      </candidateList>
      <explain>文本全半角错误。</explain>
      <paraID>40760145</paraID>
      <start>45</start>
      <end>46</end>
      <status>modified</status>
      <modifiedWord>”</modifiedWord>
      <trackRevisions>false</trackRevisions>
    </reviewItem>
    <reviewItem>
      <errorID>5ecf1dd9-55f5-439a-a616-9a9e730ede04</errorID>
      <errorWord>"</errorWord>
      <group>L1_Format</group>
      <groupName>格式问题</groupName>
      <ability>L2_HalfPunc_CN</ability>
      <abilityName>全半角问题</abilityName>
      <candidateList>
        <item>“</item>
      </candidateList>
      <explain>文本全半角错误。</explain>
      <paraID>40760145</paraID>
      <start>47</start>
      <end>48</end>
      <status>modified</status>
      <modifiedWord>“</modifiedWord>
      <trackRevisions>false</trackRevisions>
    </reviewItem>
    <reviewItem>
      <errorID>101889eb-34ff-4bb5-bedc-012b1c862a3d</errorID>
      <errorWord>"</errorWord>
      <group>L1_Format</group>
      <groupName>格式问题</groupName>
      <ability>L2_HalfPunc_CN</ability>
      <abilityName>全半角问题</abilityName>
      <candidateList>
        <item>”</item>
      </candidateList>
      <explain>文本全半角错误。</explain>
      <paraID>40760145</paraID>
      <start>54</start>
      <end>55</end>
      <status>modified</status>
      <modifiedWord>”</modifiedWord>
      <trackRevisions>false</trackRevisions>
    </reviewItem>
    <reviewItem>
      <errorID>da5218f9-25d1-4c47-a205-db5962ed570c</errorID>
      <errorWord>"</errorWord>
      <group>L1_Format</group>
      <groupName>格式问题</groupName>
      <ability>L2_HalfPunc_CN</ability>
      <abilityName>全半角问题</abilityName>
      <candidateList>
        <item>“</item>
      </candidateList>
      <explain>文本全半角错误。</explain>
      <paraID>40760145</paraID>
      <start>72</start>
      <end>73</end>
      <status>modified</status>
      <modifiedWord>“</modifiedWord>
      <trackRevisions>false</trackRevisions>
    </reviewItem>
    <reviewItem>
      <errorID>23f21f12-55d9-4c4e-9ce1-ce76696607de</errorID>
      <errorWord>"</errorWord>
      <group>L1_Format</group>
      <groupName>格式问题</groupName>
      <ability>L2_HalfPunc_CN</ability>
      <abilityName>全半角问题</abilityName>
      <candidateList>
        <item>”</item>
      </candidateList>
      <explain>文本全半角错误。</explain>
      <paraID>40760145</paraID>
      <start>78</start>
      <end>79</end>
      <status>modified</status>
      <modifiedWord>”</modifiedWord>
      <trackRevisions>false</trackRevisions>
    </reviewItem>
    <reviewItem>
      <errorID>a61a3248-d8ab-4aaa-8abd-97095b7419c8</errorID>
      <errorWord>"</errorWord>
      <group>L1_Format</group>
      <groupName>格式问题</groupName>
      <ability>L2_HalfPunc_CN</ability>
      <abilityName>全半角问题</abilityName>
      <candidateList>
        <item>“</item>
      </candidateList>
      <explain>文本全半角错误。</explain>
      <paraID>70DC6246</paraID>
      <start>38</start>
      <end>39</end>
      <status>modified</status>
      <modifiedWord>“</modifiedWord>
      <trackRevisions>false</trackRevisions>
    </reviewItem>
    <reviewItem>
      <errorID>f49d8034-07b6-4d64-a336-41309da5e6e2</errorID>
      <errorWord>"</errorWord>
      <group>L1_Format</group>
      <groupName>格式问题</groupName>
      <ability>L2_HalfPunc_CN</ability>
      <abilityName>全半角问题</abilityName>
      <candidateList>
        <item>”</item>
      </candidateList>
      <explain>文本全半角错误。</explain>
      <paraID>70DC6246</paraID>
      <start>43</start>
      <end>44</end>
      <status>modified</status>
      <modifiedWord>”</modifiedWord>
      <trackRevisions>false</trackRevisions>
    </reviewItem>
    <reviewItem>
      <errorID>572756bb-6df2-4f44-bbcf-d459ea43c20a</errorID>
      <errorWord>"</errorWord>
      <group>L1_Format</group>
      <groupName>格式问题</groupName>
      <ability>L2_HalfPunc_CN</ability>
      <abilityName>全半角问题</abilityName>
      <candidateList>
        <item>“</item>
      </candidateList>
      <explain>文本全半角错误。</explain>
      <paraID>569F2AD4</paraID>
      <start>44</start>
      <end>45</end>
      <status>modified</status>
      <modifiedWord>“</modifiedWord>
      <trackRevisions>false</trackRevisions>
    </reviewItem>
    <reviewItem>
      <errorID>91f18e27-aa9e-4109-ad63-763466d4550e</errorID>
      <errorWord>"</errorWord>
      <group>L1_Format</group>
      <groupName>格式问题</groupName>
      <ability>L2_HalfPunc_CN</ability>
      <abilityName>全半角问题</abilityName>
      <candidateList>
        <item>”</item>
      </candidateList>
      <explain>文本全半角错误。</explain>
      <paraID>569F2AD4</paraID>
      <start>49</start>
      <end>50</end>
      <status>modified</status>
      <modifiedWord>”</modifiedWord>
      <trackRevisions>false</trackRevisions>
    </reviewItem>
    <reviewItem>
      <errorID>947e37bd-29f8-406c-a942-e6d46f61bd06</errorID>
      <errorWord>"</errorWord>
      <group>L1_Format</group>
      <groupName>格式问题</groupName>
      <ability>L2_HalfPunc_CN</ability>
      <abilityName>全半角问题</abilityName>
      <candidateList>
        <item>“</item>
      </candidateList>
      <explain>文本全半角错误。</explain>
      <paraID>569F2AD4</paraID>
      <start>178</start>
      <end>179</end>
      <status>modified</status>
      <modifiedWord>“</modifiedWord>
      <trackRevisions>false</trackRevisions>
    </reviewItem>
    <reviewItem>
      <errorID>6b87f58a-b9da-4cf1-b4c9-cb2abbc72c0d</errorID>
      <errorWord>"</errorWord>
      <group>L1_Format</group>
      <groupName>格式问题</groupName>
      <ability>L2_HalfPunc_CN</ability>
      <abilityName>全半角问题</abilityName>
      <candidateList>
        <item>”</item>
      </candidateList>
      <explain>文本全半角错误。</explain>
      <paraID>569F2AD4</paraID>
      <start>180</start>
      <end>181</end>
      <status>modified</status>
      <modifiedWord>”</modifiedWord>
      <trackRevisions>false</trackRevisions>
    </reviewItem>
    <reviewItem>
      <errorID>92c80f4e-673f-4760-b533-437228bff084</errorID>
      <errorWord>"</errorWord>
      <group>L1_Format</group>
      <groupName>格式问题</groupName>
      <ability>L2_HalfPunc_CN</ability>
      <abilityName>全半角问题</abilityName>
      <candidateList>
        <item>“</item>
      </candidateList>
      <explain>文本全半角错误。</explain>
      <paraID>569F2AD4</paraID>
      <start>231</start>
      <end>232</end>
      <status>modified</status>
      <modifiedWord>“</modifiedWord>
      <trackRevisions>false</trackRevisions>
    </reviewItem>
    <reviewItem>
      <errorID>fb7d6698-e905-4dcb-b9a8-8b6ae254102c</errorID>
      <errorWord>"</errorWord>
      <group>L1_Format</group>
      <groupName>格式问题</groupName>
      <ability>L2_HalfPunc_CN</ability>
      <abilityName>全半角问题</abilityName>
      <candidateList>
        <item>”</item>
      </candidateList>
      <explain>文本全半角错误。</explain>
      <paraID>569F2AD4</paraID>
      <start>236</start>
      <end>237</end>
      <status>modified</status>
      <modifiedWord>”</modifiedWord>
      <trackRevisions>false</trackRevisions>
    </reviewItem>
    <reviewItem>
      <errorID>c9a324ed-80a8-41f1-840f-9781908d901f</errorID>
      <errorWord>"</errorWord>
      <group>L1_Format</group>
      <groupName>格式问题</groupName>
      <ability>L2_HalfPunc_CN</ability>
      <abilityName>全半角问题</abilityName>
      <candidateList>
        <item>“</item>
      </candidateList>
      <explain>文本全半角错误。</explain>
      <paraID>569F2AD4</paraID>
      <start>303</start>
      <end>304</end>
      <status>modified</status>
      <modifiedWord>“</modifiedWord>
      <trackRevisions>false</trackRevisions>
    </reviewItem>
    <reviewItem>
      <errorID>706b00e7-c80e-457b-8e6f-1f7a748fa158</errorID>
      <errorWord>"</errorWord>
      <group>L1_Format</group>
      <groupName>格式问题</groupName>
      <ability>L2_HalfPunc_CN</ability>
      <abilityName>全半角问题</abilityName>
      <candidateList>
        <item>”</item>
      </candidateList>
      <explain>文本全半角错误。</explain>
      <paraID>569F2AD4</paraID>
      <start>308</start>
      <end>309</end>
      <status>modified</status>
      <modifiedWord>”</modifiedWord>
      <trackRevisions>false</trackRevisions>
    </reviewItem>
    <reviewItem>
      <errorID>f1541c0f-9779-4ace-b74b-f9ff50bff45e</errorID>
      <errorWord>"</errorWord>
      <group>L1_Format</group>
      <groupName>格式问题</groupName>
      <ability>L2_HalfPunc_CN</ability>
      <abilityName>全半角问题</abilityName>
      <candidateList>
        <item>“</item>
      </candidateList>
      <explain>文本全半角错误。</explain>
      <paraID>7EF075DA</paraID>
      <start>39</start>
      <end>40</end>
      <status>modified</status>
      <modifiedWord>“</modifiedWord>
      <trackRevisions>false</trackRevisions>
    </reviewItem>
    <reviewItem>
      <errorID>ffb3aa2c-20b1-4afc-b366-d11e57b1f146</errorID>
      <errorWord>"</errorWord>
      <group>L1_Format</group>
      <groupName>格式问题</groupName>
      <ability>L2_HalfPunc_CN</ability>
      <abilityName>全半角问题</abilityName>
      <candidateList>
        <item>”</item>
      </candidateList>
      <explain>文本全半角错误。</explain>
      <paraID>7EF075DA</paraID>
      <start>94</start>
      <end>95</end>
      <status>modified</status>
      <modifiedWord>”</modifiedWord>
      <trackRevisions>false</trackRevisions>
    </reviewItem>
    <reviewItem>
      <errorID>b9feccd2-29ca-4b36-96d5-5feab4cdf04d</errorID>
      <errorWord>"</errorWord>
      <group>L1_Format</group>
      <groupName>格式问题</groupName>
      <ability>L2_HalfPunc_CN</ability>
      <abilityName>全半角问题</abilityName>
      <candidateList>
        <item>“</item>
      </candidateList>
      <explain>文本全半角错误。</explain>
      <paraID>7EF075DA</paraID>
      <start>140</start>
      <end>141</end>
      <status>modified</status>
      <modifiedWord>“</modifiedWord>
      <trackRevisions>false</trackRevisions>
    </reviewItem>
    <reviewItem>
      <errorID>7183f0e4-89d2-4144-9736-c5cc7a87685a</errorID>
      <errorWord>"</errorWord>
      <group>L1_Format</group>
      <groupName>格式问题</groupName>
      <ability>L2_HalfPunc_CN</ability>
      <abilityName>全半角问题</abilityName>
      <candidateList>
        <item>”</item>
      </candidateList>
      <explain>文本全半角错误。</explain>
      <paraID>7EF075DA</paraID>
      <start>145</start>
      <end>146</end>
      <status>modified</status>
      <modifiedWord>”</modifiedWord>
      <trackRevisions>false</trackRevisions>
    </reviewItem>
    <reviewItem>
      <errorID>ad0e50bd-d4bd-4448-b2d0-0cee5562407d</errorID>
      <errorWord>"</errorWord>
      <group>L1_Format</group>
      <groupName>格式问题</groupName>
      <ability>L2_HalfPunc_CN</ability>
      <abilityName>全半角问题</abilityName>
      <candidateList>
        <item>“</item>
      </candidateList>
      <explain>文本全半角错误。</explain>
      <paraID>7EF075DA</paraID>
      <start>175</start>
      <end>176</end>
      <status>modified</status>
      <modifiedWord>“</modifiedWord>
      <trackRevisions>false</trackRevisions>
    </reviewItem>
    <reviewItem>
      <errorID>b9e1779d-fdbe-421d-a0d6-38bd68a5a1cb</errorID>
      <errorWord>"</errorWord>
      <group>L1_Format</group>
      <groupName>格式问题</groupName>
      <ability>L2_HalfPunc_CN</ability>
      <abilityName>全半角问题</abilityName>
      <candidateList>
        <item>”</item>
      </candidateList>
      <explain>文本全半角错误。</explain>
      <paraID>7EF075DA</paraID>
      <start>183</start>
      <end>184</end>
      <status>modified</status>
      <modifiedWord>”</modifiedWord>
      <trackRevisions>false</trackRevisions>
    </reviewItem>
    <reviewItem>
      <errorID>39db2c0c-87d7-45fa-b851-9ac20ccc75a8</errorID>
      <errorWord>"</errorWord>
      <group>L1_Format</group>
      <groupName>格式问题</groupName>
      <ability>L2_HalfPunc_CN</ability>
      <abilityName>全半角问题</abilityName>
      <candidateList>
        <item>“</item>
      </candidateList>
      <explain>文本全半角错误。</explain>
      <paraID>6A808BC4</paraID>
      <start>54</start>
      <end>55</end>
      <status>modified</status>
      <modifiedWord>“</modifiedWord>
      <trackRevisions>false</trackRevisions>
    </reviewItem>
    <reviewItem>
      <errorID>ee474488-b237-4a5c-a14e-6cfb23804395</errorID>
      <errorWord>"</errorWord>
      <group>L1_Format</group>
      <groupName>格式问题</groupName>
      <ability>L2_HalfPunc_CN</ability>
      <abilityName>全半角问题</abilityName>
      <candidateList>
        <item>”</item>
      </candidateList>
      <explain>文本全半角错误。</explain>
      <paraID>6A808BC4</paraID>
      <start>58</start>
      <end>59</end>
      <status>modified</status>
      <modifiedWord>”</modifiedWord>
      <trackRevisions>false</trackRevisions>
    </reviewItem>
    <reviewItem>
      <errorID>58bca2d2-12ee-41f3-a2f2-58f54e1c3b3d</errorID>
      <errorWord>"</errorWord>
      <group>L1_Format</group>
      <groupName>格式问题</groupName>
      <ability>L2_HalfPunc_CN</ability>
      <abilityName>全半角问题</abilityName>
      <candidateList>
        <item>“</item>
      </candidateList>
      <explain>文本全半角错误。</explain>
      <paraID>6A808BC4</paraID>
      <start>68</start>
      <end>69</end>
      <status>modified</status>
      <modifiedWord>“</modifiedWord>
      <trackRevisions>false</trackRevisions>
    </reviewItem>
    <reviewItem>
      <errorID>ad6a164e-9055-45cc-b0d9-80f1edaf6d77</errorID>
      <errorWord>"</errorWord>
      <group>L1_Format</group>
      <groupName>格式问题</groupName>
      <ability>L2_HalfPunc_CN</ability>
      <abilityName>全半角问题</abilityName>
      <candidateList>
        <item>”</item>
      </candidateList>
      <explain>文本全半角错误。</explain>
      <paraID>6A808BC4</paraID>
      <start>73</start>
      <end>74</end>
      <status>modified</status>
      <modifiedWord>”</modifiedWord>
      <trackRevisions>false</trackRevisions>
    </reviewItem>
    <reviewItem>
      <errorID>88bed2e6-4a0d-4644-97a7-beded8fbb49f</errorID>
      <errorWord>"</errorWord>
      <group>L1_Format</group>
      <groupName>格式问题</groupName>
      <ability>L2_HalfPunc_CN</ability>
      <abilityName>全半角问题</abilityName>
      <candidateList>
        <item>“</item>
      </candidateList>
      <explain>文本全半角错误。</explain>
      <paraID>6A808BC4</paraID>
      <start>121</start>
      <end>122</end>
      <status>modified</status>
      <modifiedWord>“</modifiedWord>
      <trackRevisions>false</trackRevisions>
    </reviewItem>
    <reviewItem>
      <errorID>61ff222f-8ca7-4a3e-bb60-b4c02cc2c97c</errorID>
      <errorWord>"</errorWord>
      <group>L1_Format</group>
      <groupName>格式问题</groupName>
      <ability>L2_HalfPunc_CN</ability>
      <abilityName>全半角问题</abilityName>
      <candidateList>
        <item>”</item>
      </candidateList>
      <explain>文本全半角错误。</explain>
      <paraID>6A808BC4</paraID>
      <start>124</start>
      <end>125</end>
      <status>modified</status>
      <modifiedWord>”</modifiedWord>
      <trackRevisions>false</trackRevisions>
    </reviewItem>
    <reviewItem>
      <errorID>cf9da59e-1a93-4361-b341-e68cdfd6aad9</errorID>
      <errorWord>"</errorWord>
      <group>L1_Format</group>
      <groupName>格式问题</groupName>
      <ability>L2_HalfPunc_CN</ability>
      <abilityName>全半角问题</abilityName>
      <candidateList>
        <item>“</item>
      </candidateList>
      <explain>文本全半角错误。</explain>
      <paraID>6A808BC4</paraID>
      <start>153</start>
      <end>154</end>
      <status>modified</status>
      <modifiedWord>“</modifiedWord>
      <trackRevisions>false</trackRevisions>
    </reviewItem>
    <reviewItem>
      <errorID>dfd80cb9-5d3b-4323-b416-4fb6d611d322</errorID>
      <errorWord>"</errorWord>
      <group>L1_Format</group>
      <groupName>格式问题</groupName>
      <ability>L2_HalfPunc_CN</ability>
      <abilityName>全半角问题</abilityName>
      <candidateList>
        <item>”</item>
      </candidateList>
      <explain>文本全半角错误。</explain>
      <paraID>6A808BC4</paraID>
      <start>157</start>
      <end>158</end>
      <status>modified</status>
      <modifiedWord>”</modifiedWord>
      <trackRevisions>false</trackRevisions>
    </reviewItem>
    <reviewItem>
      <errorID>e8ad5695-5c6c-4f6e-8160-b6b77996f747</errorID>
      <errorWord>"</errorWord>
      <group>L1_Format</group>
      <groupName>格式问题</groupName>
      <ability>L2_HalfPunc_CN</ability>
      <abilityName>全半角问题</abilityName>
      <candidateList>
        <item>“</item>
      </candidateList>
      <explain>文本全半角错误。</explain>
      <paraID>6A808BC4</paraID>
      <start>187</start>
      <end>188</end>
      <status>modified</status>
      <modifiedWord>“</modifiedWord>
      <trackRevisions>false</trackRevisions>
    </reviewItem>
    <reviewItem>
      <errorID>635eceb5-8348-4767-bbd7-ecd0f150778b</errorID>
      <errorWord>"</errorWord>
      <group>L1_Format</group>
      <groupName>格式问题</groupName>
      <ability>L2_HalfPunc_CN</ability>
      <abilityName>全半角问题</abilityName>
      <candidateList>
        <item>”</item>
      </candidateList>
      <explain>文本全半角错误。</explain>
      <paraID>6A808BC4</paraID>
      <start>191</start>
      <end>192</end>
      <status>modified</status>
      <modifiedWord>”</modifiedWord>
      <trackRevisions>false</trackRevisions>
    </reviewItem>
    <reviewItem>
      <errorID>b0af7cec-efd0-472a-bfc8-258eafedbbf4</errorID>
      <errorWord>"</errorWord>
      <group>L1_Format</group>
      <groupName>格式问题</groupName>
      <ability>L2_HalfPunc_CN</ability>
      <abilityName>全半角问题</abilityName>
      <candidateList>
        <item>“</item>
      </candidateList>
      <explain>文本全半角错误。</explain>
      <paraID>6A808BC4</paraID>
      <start>194</start>
      <end>195</end>
      <status>modified</status>
      <modifiedWord>“</modifiedWord>
      <trackRevisions>false</trackRevisions>
    </reviewItem>
    <reviewItem>
      <errorID>685cf1bd-07e0-4fe9-b877-09da5c97e814</errorID>
      <errorWord>"</errorWord>
      <group>L1_Format</group>
      <groupName>格式问题</groupName>
      <ability>L2_HalfPunc_CN</ability>
      <abilityName>全半角问题</abilityName>
      <candidateList>
        <item>”</item>
      </candidateList>
      <explain>文本全半角错误。</explain>
      <paraID>6A808BC4</paraID>
      <start>199</start>
      <end>200</end>
      <status>modified</status>
      <modifiedWord>”</modifiedWord>
      <trackRevisions>false</trackRevisions>
    </reviewItem>
    <reviewItem>
      <errorID>5b03d84d-75be-4fb4-84b9-25f96aa49e30</errorID>
      <errorWord>"</errorWord>
      <group>L1_Format</group>
      <groupName>格式问题</groupName>
      <ability>L2_HalfPunc_CN</ability>
      <abilityName>全半角问题</abilityName>
      <candidateList>
        <item>“</item>
      </candidateList>
      <explain>文本全半角错误。</explain>
      <paraID>6A808BC4</paraID>
      <start>226</start>
      <end>227</end>
      <status>modified</status>
      <modifiedWord>“</modifiedWord>
      <trackRevisions>false</trackRevisions>
    </reviewItem>
    <reviewItem>
      <errorID>77e91c06-e521-4b62-bc6f-c92f3c224086</errorID>
      <errorWord>"</errorWord>
      <group>L1_Format</group>
      <groupName>格式问题</groupName>
      <ability>L2_HalfPunc_CN</ability>
      <abilityName>全半角问题</abilityName>
      <candidateList>
        <item>”</item>
      </candidateList>
      <explain>文本全半角错误。</explain>
      <paraID>6A808BC4</paraID>
      <start>229</start>
      <end>230</end>
      <status>modified</status>
      <modifiedWord>”</modifiedWord>
      <trackRevisions>false</trackRevisions>
    </reviewItem>
    <reviewItem>
      <errorID>1b3d62af-d599-43a7-b1e2-1146d260aee5</errorID>
      <errorWord>"</errorWord>
      <group>L1_Format</group>
      <groupName>格式问题</groupName>
      <ability>L2_HalfPunc_CN</ability>
      <abilityName>全半角问题</abilityName>
      <candidateList>
        <item>“</item>
      </candidateList>
      <explain>文本全半角错误。</explain>
      <paraID>2905F39C</paraID>
      <start>4</start>
      <end>5</end>
      <status>modified</status>
      <modifiedWord>“</modifiedWord>
      <trackRevisions>false</trackRevisions>
    </reviewItem>
    <reviewItem>
      <errorID>ddd56b7c-2181-4327-aa87-682339670c54</errorID>
      <errorWord>"</errorWord>
      <group>L1_Format</group>
      <groupName>格式问题</groupName>
      <ability>L2_HalfPunc_CN</ability>
      <abilityName>全半角问题</abilityName>
      <candidateList>
        <item>”</item>
      </candidateList>
      <explain>文本全半角错误。</explain>
      <paraID>2905F39C</paraID>
      <start>7</start>
      <end>8</end>
      <status>modified</status>
      <modifiedWord>”</modifiedWord>
      <trackRevisions>false</trackRevisions>
    </reviewItem>
    <reviewItem>
      <errorID>04a1948a-cdea-4ae0-a38e-6da5827225cf</errorID>
      <errorWord>"</errorWord>
      <group>L1_Format</group>
      <groupName>格式问题</groupName>
      <ability>L2_HalfPunc_CN</ability>
      <abilityName>全半角问题</abilityName>
      <candidateList>
        <item>“</item>
      </candidateList>
      <explain>文本全半角错误。</explain>
      <paraID>2905F39C</paraID>
      <start>25</start>
      <end>26</end>
      <status>modified</status>
      <modifiedWord>“</modifiedWord>
      <trackRevisions>false</trackRevisions>
    </reviewItem>
    <reviewItem>
      <errorID>dc0aaab1-e648-4e16-aa41-0a5a522136aa</errorID>
      <errorWord>"</errorWord>
      <group>L1_Format</group>
      <groupName>格式问题</groupName>
      <ability>L2_HalfPunc_CN</ability>
      <abilityName>全半角问题</abilityName>
      <candidateList>
        <item>”</item>
      </candidateList>
      <explain>文本全半角错误。</explain>
      <paraID>2905F39C</paraID>
      <start>31</start>
      <end>32</end>
      <status>modified</status>
      <modifiedWord>”</modifiedWord>
      <trackRevisions>false</trackRevisions>
    </reviewItem>
    <reviewItem>
      <errorID>8aaf1ef2-1185-412f-be01-f241b77add14</errorID>
      <errorWord>"</errorWord>
      <group>L1_Format</group>
      <groupName>格式问题</groupName>
      <ability>L2_HalfPunc_CN</ability>
      <abilityName>全半角问题</abilityName>
      <candidateList>
        <item>“</item>
      </candidateList>
      <explain>文本全半角错误。</explain>
      <paraID>2905F39C</paraID>
      <start>35</start>
      <end>36</end>
      <status>modified</status>
      <modifiedWord>“</modifiedWord>
      <trackRevisions>false</trackRevisions>
    </reviewItem>
    <reviewItem>
      <errorID>1f851f13-0e64-478e-9c50-000960176348</errorID>
      <errorWord>"</errorWord>
      <group>L1_Format</group>
      <groupName>格式问题</groupName>
      <ability>L2_HalfPunc_CN</ability>
      <abilityName>全半角问题</abilityName>
      <candidateList>
        <item>”</item>
      </candidateList>
      <explain>文本全半角错误。</explain>
      <paraID>2905F39C</paraID>
      <start>38</start>
      <end>39</end>
      <status>modified</status>
      <modifiedWord>”</modifiedWord>
      <trackRevisions>false</trackRevisions>
    </reviewItem>
    <reviewItem>
      <errorID>d1e3c396-b23a-42b3-bbf0-d2c3481fbbe1</errorID>
      <errorWord>-</errorWord>
      <group>L1_Format</group>
      <groupName>格式问题</groupName>
      <ability>L2_HalfPunc_CN</ability>
      <abilityName>全半角问题</abilityName>
      <candidateList>
        <item>－</item>
      </candidateList>
      <explain>文本全半角错误。</explain>
      <paraID>2905F39C</paraID>
      <start>104</start>
      <end>105</end>
      <status>modified</status>
      <modifiedWord>－</modifiedWord>
      <trackRevisions>false</trackRevisions>
    </reviewItem>
    <reviewItem>
      <errorID>f0d119e0-9b9f-441f-8d6a-5b0c48749639</errorID>
      <errorWord>"</errorWord>
      <group>L1_Format</group>
      <groupName>格式问题</groupName>
      <ability>L2_HalfPunc_CN</ability>
      <abilityName>全半角问题</abilityName>
      <candidateList>
        <item>“</item>
      </candidateList>
      <explain>文本全半角错误。</explain>
      <paraID>2905F39C</paraID>
      <start>141</start>
      <end>142</end>
      <status>modified</status>
      <modifiedWord>“</modifiedWord>
      <trackRevisions>false</trackRevisions>
    </reviewItem>
    <reviewItem>
      <errorID>8372474e-1def-4f04-8710-3249c866ed8f</errorID>
      <errorWord>"</errorWord>
      <group>L1_Format</group>
      <groupName>格式问题</groupName>
      <ability>L2_HalfPunc_CN</ability>
      <abilityName>全半角问题</abilityName>
      <candidateList>
        <item>”</item>
      </candidateList>
      <explain>文本全半角错误。</explain>
      <paraID>2905F39C</paraID>
      <start>148</start>
      <end>149</end>
      <status>modified</status>
      <modifiedWord>”</modifiedWord>
      <trackRevisions>false</trackRevisions>
    </reviewItem>
    <reviewItem>
      <errorID>2486e872-9d3b-4e3c-ad2b-67c917676581</errorID>
      <errorWord>"</errorWord>
      <group>L1_Format</group>
      <groupName>格式问题</groupName>
      <ability>L2_HalfPunc_CN</ability>
      <abilityName>全半角问题</abilityName>
      <candidateList>
        <item>“</item>
      </candidateList>
      <explain>文本全半角错误。</explain>
      <paraID>2905F39C</paraID>
      <start>156</start>
      <end>157</end>
      <status>modified</status>
      <modifiedWord>“</modifiedWord>
      <trackRevisions>false</trackRevisions>
    </reviewItem>
    <reviewItem>
      <errorID>70f1ed4a-6a95-457a-ae57-396b0f9fea4a</errorID>
      <errorWord>"</errorWord>
      <group>L1_Format</group>
      <groupName>格式问题</groupName>
      <ability>L2_HalfPunc_CN</ability>
      <abilityName>全半角问题</abilityName>
      <candidateList>
        <item>”</item>
      </candidateList>
      <explain>文本全半角错误。</explain>
      <paraID>2905F39C</paraID>
      <start>159</start>
      <end>160</end>
      <status>modified</status>
      <modifiedWord>”</modifiedWord>
      <trackRevisions>false</trackRevisions>
    </reviewItem>
    <reviewItem>
      <errorID>fdcc3324-be37-48e0-9562-64f9f60b80df</errorID>
      <errorWord>"</errorWord>
      <group>L1_Format</group>
      <groupName>格式问题</groupName>
      <ability>L2_HalfPunc_CN</ability>
      <abilityName>全半角问题</abilityName>
      <candidateList>
        <item>“</item>
      </candidateList>
      <explain>文本全半角错误。</explain>
      <paraID>2905F39C</paraID>
      <start>228</start>
      <end>229</end>
      <status>modified</status>
      <modifiedWord>“</modifiedWord>
      <trackRevisions>false</trackRevisions>
    </reviewItem>
    <reviewItem>
      <errorID>77d7b1dd-b3d5-4318-a957-e56237272753</errorID>
      <errorWord>"</errorWord>
      <group>L1_Format</group>
      <groupName>格式问题</groupName>
      <ability>L2_HalfPunc_CN</ability>
      <abilityName>全半角问题</abilityName>
      <candidateList>
        <item>”</item>
      </candidateList>
      <explain>文本全半角错误。</explain>
      <paraID>2905F39C</paraID>
      <start>231</start>
      <end>232</end>
      <status>modified</status>
      <modifiedWord>”</modifiedWord>
      <trackRevisions>false</trackRevisions>
    </reviewItem>
    <reviewItem>
      <errorID>4843e000-78b3-4d8a-9054-bea70de8b817</errorID>
      <errorWord>"</errorWord>
      <group>L1_Format</group>
      <groupName>格式问题</groupName>
      <ability>L2_HalfPunc_CN</ability>
      <abilityName>全半角问题</abilityName>
      <candidateList>
        <item>“</item>
      </candidateList>
      <explain>文本全半角错误。</explain>
      <paraID>60980E31</paraID>
      <start>10</start>
      <end>11</end>
      <status>modified</status>
      <modifiedWord>“</modifiedWord>
      <trackRevisions>false</trackRevisions>
    </reviewItem>
    <reviewItem>
      <errorID>071b08fa-3edb-4f33-95ae-d3e098bc478e</errorID>
      <errorWord>"</errorWord>
      <group>L1_Format</group>
      <groupName>格式问题</groupName>
      <ability>L2_HalfPunc_CN</ability>
      <abilityName>全半角问题</abilityName>
      <candidateList>
        <item>”</item>
      </candidateList>
      <explain>文本全半角错误。</explain>
      <paraID>60980E31</paraID>
      <start>16</start>
      <end>17</end>
      <status>modified</status>
      <modifiedWord>”</modifiedWord>
      <trackRevisions>false</trackRevisions>
    </reviewItem>
    <reviewItem>
      <errorID>e4ec1a66-7ef4-47ab-8379-ba9158df9feb</errorID>
      <errorWord>"</errorWord>
      <group>L1_Format</group>
      <groupName>格式问题</groupName>
      <ability>L2_HalfPunc_CN</ability>
      <abilityName>全半角问题</abilityName>
      <candidateList>
        <item>“</item>
      </candidateList>
      <explain>文本全半角错误。</explain>
      <paraID>60980E31</paraID>
      <start>39</start>
      <end>40</end>
      <status>modified</status>
      <modifiedWord>“</modifiedWord>
      <trackRevisions>false</trackRevisions>
    </reviewItem>
    <reviewItem>
      <errorID>07aba6e8-7ada-4537-abec-d302eb5af41e</errorID>
      <errorWord>"</errorWord>
      <group>L1_Format</group>
      <groupName>格式问题</groupName>
      <ability>L2_HalfPunc_CN</ability>
      <abilityName>全半角问题</abilityName>
      <candidateList>
        <item>”</item>
      </candidateList>
      <explain>文本全半角错误。</explain>
      <paraID>60980E31</paraID>
      <start>61</start>
      <end>62</end>
      <status>modified</status>
      <modifiedWord>”</modifiedWord>
      <trackRevisions>false</trackRevisions>
    </reviewItem>
    <reviewItem>
      <errorID>9ff50a02-4b62-4136-847b-474b3803c64d</errorID>
      <errorWord>1950年代</errorWord>
      <group>L1_Knowledge</group>
      <groupName>知识性问题</groupName>
      <ability>L2_Time</ability>
      <abilityName>日期时间</abilityName>
      <candidateList>
        <item>20世纪50年代</item>
      </candidateList>
      <explain>年代表述建议使用世纪+年代的格式。</explain>
      <paraID>60980E31</paraID>
      <start>148</start>
      <end>154</end>
      <status>unmodified</status>
      <modifiedWord/>
      <trackRevisions>false</trackRevisions>
    </reviewItem>
    <reviewItem>
      <errorID>4abfbef5-8500-4317-a1e2-74af7d0b802e</errorID>
      <errorWord>"</errorWord>
      <group>L1_Format</group>
      <groupName>格式问题</groupName>
      <ability>L2_HalfPunc_CN</ability>
      <abilityName>全半角问题</abilityName>
      <candidateList>
        <item>“</item>
      </candidateList>
      <explain>文本全半角错误。</explain>
      <paraID> C6002B0</paraID>
      <start>10</start>
      <end>11</end>
      <status>modified</status>
      <modifiedWord>“</modifiedWord>
      <trackRevisions>false</trackRevisions>
    </reviewItem>
    <reviewItem>
      <errorID>6f49cf99-4055-4442-91e7-770f3d2cf994</errorID>
      <errorWord>"</errorWord>
      <group>L1_Format</group>
      <groupName>格式问题</groupName>
      <ability>L2_HalfPunc_CN</ability>
      <abilityName>全半角问题</abilityName>
      <candidateList>
        <item>”</item>
      </candidateList>
      <explain>文本全半角错误。</explain>
      <paraID> C6002B0</paraID>
      <start>16</start>
      <end>17</end>
      <status>modified</status>
      <modifiedWord>”</modifiedWord>
      <trackRevisions>false</trackRevisions>
    </reviewItem>
    <reviewItem>
      <errorID>2918a833-aa5a-47d8-9514-dfeb50d2e939</errorID>
      <errorWord>"</errorWord>
      <group>L1_Format</group>
      <groupName>格式问题</groupName>
      <ability>L2_HalfPunc_CN</ability>
      <abilityName>全半角问题</abilityName>
      <candidateList>
        <item>“</item>
      </candidateList>
      <explain>文本全半角错误。</explain>
      <paraID> C6002B0</paraID>
      <start>29</start>
      <end>30</end>
      <status>modified</status>
      <modifiedWord>“</modifiedWord>
      <trackRevisions>false</trackRevisions>
    </reviewItem>
    <reviewItem>
      <errorID>87a1e4ba-10b5-4cf2-8582-37c79472f381</errorID>
      <errorWord>"</errorWord>
      <group>L1_Format</group>
      <groupName>格式问题</groupName>
      <ability>L2_HalfPunc_CN</ability>
      <abilityName>全半角问题</abilityName>
      <candidateList>
        <item>”</item>
      </candidateList>
      <explain>文本全半角错误。</explain>
      <paraID> C6002B0</paraID>
      <start>32</start>
      <end>33</end>
      <status>modified</status>
      <modifiedWord>”</modifiedWord>
      <trackRevisions>false</trackRevisions>
    </reviewItem>
    <reviewItem>
      <errorID>a198669f-e9f8-45bf-8caa-7d1818c8c2c6</errorID>
      <errorWord>"</errorWord>
      <group>L1_Format</group>
      <groupName>格式问题</groupName>
      <ability>L2_HalfPunc_CN</ability>
      <abilityName>全半角问题</abilityName>
      <candidateList>
        <item>“</item>
      </candidateList>
      <explain>文本全半角错误。</explain>
      <paraID> C6002B0</paraID>
      <start>58</start>
      <end>59</end>
      <status>modified</status>
      <modifiedWord>“</modifiedWord>
      <trackRevisions>false</trackRevisions>
    </reviewItem>
    <reviewItem>
      <errorID>4c0d8326-65fa-4fb6-9271-65960b975cbc</errorID>
      <errorWord>"</errorWord>
      <group>L1_Format</group>
      <groupName>格式问题</groupName>
      <ability>L2_HalfPunc_CN</ability>
      <abilityName>全半角问题</abilityName>
      <candidateList>
        <item>”</item>
      </candidateList>
      <explain>文本全半角错误。</explain>
      <paraID> C6002B0</paraID>
      <start>63</start>
      <end>64</end>
      <status>modified</status>
      <modifiedWord>”</modifiedWord>
      <trackRevisions>false</trackRevisions>
    </reviewItem>
    <reviewItem>
      <errorID>a535f8b8-06de-42a7-9d38-f979a5b286be</errorID>
      <errorWord>"</errorWord>
      <group>L1_Format</group>
      <groupName>格式问题</groupName>
      <ability>L2_HalfPunc_CN</ability>
      <abilityName>全半角问题</abilityName>
      <candidateList>
        <item>“</item>
      </candidateList>
      <explain>文本全半角错误。</explain>
      <paraID> C6002B0</paraID>
      <start>85</start>
      <end>86</end>
      <status>modified</status>
      <modifiedWord>“</modifiedWord>
      <trackRevisions>false</trackRevisions>
    </reviewItem>
    <reviewItem>
      <errorID>f77172f8-a8d7-4f9c-9efa-3b298f3208f7</errorID>
      <errorWord>"</errorWord>
      <group>L1_Format</group>
      <groupName>格式问题</groupName>
      <ability>L2_HalfPunc_CN</ability>
      <abilityName>全半角问题</abilityName>
      <candidateList>
        <item>”</item>
      </candidateList>
      <explain>文本全半角错误。</explain>
      <paraID> C6002B0</paraID>
      <start>88</start>
      <end>89</end>
      <status>modified</status>
      <modifiedWord>”</modifiedWord>
      <trackRevisions>false</trackRevisions>
    </reviewItem>
    <reviewItem>
      <errorID>fdb6bfd9-ac49-4362-b3f3-7eaa9b05f34d</errorID>
      <errorWord>-</errorWord>
      <group>L1_Format</group>
      <groupName>格式问题</groupName>
      <ability>L2_HalfPunc_CN</ability>
      <abilityName>全半角问题</abilityName>
      <candidateList>
        <item>－</item>
      </candidateList>
      <explain>文本全半角错误。</explain>
      <paraID> C6002B0</paraID>
      <start>103</start>
      <end>104</end>
      <status>modified</status>
      <modifiedWord>－</modifiedWord>
      <trackRevisions>false</trackRevisions>
    </reviewItem>
    <reviewItem>
      <errorID>54919a6a-c22f-4e40-b062-fa049ae539a9</errorID>
      <errorWord>-</errorWord>
      <group>L1_Format</group>
      <groupName>格式问题</groupName>
      <ability>L2_HalfPunc_CN</ability>
      <abilityName>全半角问题</abilityName>
      <candidateList>
        <item>－</item>
      </candidateList>
      <explain>文本全半角错误。</explain>
      <paraID> C6002B0</paraID>
      <start>106</start>
      <end>107</end>
      <status>modified</status>
      <modifiedWord>－</modifiedWord>
      <trackRevisions>false</trackRevisions>
    </reviewItem>
    <reviewItem>
      <errorID>48489ff9-77e3-4f0b-a445-5a236f4306a2</errorID>
      <errorWord>"</errorWord>
      <group>L1_Format</group>
      <groupName>格式问题</groupName>
      <ability>L2_HalfPunc_CN</ability>
      <abilityName>全半角问题</abilityName>
      <candidateList>
        <item>“</item>
      </candidateList>
      <explain>文本全半角错误。</explain>
      <paraID>72E96469</paraID>
      <start>56</start>
      <end>57</end>
      <status>modified</status>
      <modifiedWord>“</modifiedWord>
      <trackRevisions>false</trackRevisions>
    </reviewItem>
    <reviewItem>
      <errorID>0ed0a5af-5206-4e90-acde-a69d7a76aebe</errorID>
      <errorWord>-</errorWord>
      <group>L1_Format</group>
      <groupName>格式问题</groupName>
      <ability>L2_HalfPunc_CN</ability>
      <abilityName>全半角问题</abilityName>
      <candidateList>
        <item>－</item>
      </candidateList>
      <explain>文本全半角错误。</explain>
      <paraID>72E96469</paraID>
      <start>59</start>
      <end>60</end>
      <status>modified</status>
      <modifiedWord>－</modifiedWord>
      <trackRevisions>false</trackRevisions>
    </reviewItem>
    <reviewItem>
      <errorID>b583d603-6abd-44af-9a47-1ba80b83cd13</errorID>
      <errorWord>"</errorWord>
      <group>L1_Format</group>
      <groupName>格式问题</groupName>
      <ability>L2_HalfPunc_CN</ability>
      <abilityName>全半角问题</abilityName>
      <candidateList>
        <item>”</item>
      </candidateList>
      <explain>文本全半角错误。</explain>
      <paraID>72E96469</paraID>
      <start>62</start>
      <end>63</end>
      <status>modified</status>
      <modifiedWord>”</modifiedWord>
      <trackRevisions>false</trackRevisions>
    </reviewItem>
    <reviewItem>
      <errorID>19741ef4-f8b8-4a3f-a115-6ee5ca558452</errorID>
      <errorWord>-</errorWord>
      <group>L1_Format</group>
      <groupName>格式问题</groupName>
      <ability>L2_HalfPunc_CN</ability>
      <abilityName>全半角问题</abilityName>
      <candidateList>
        <item>－</item>
      </candidateList>
      <explain>文本全半角错误。</explain>
      <paraID>25633076</paraID>
      <start>67</start>
      <end>68</end>
      <status>modified</status>
      <modifiedWord>－</modifiedWord>
      <trackRevisions>false</trackRevisions>
    </reviewItem>
    <reviewItem>
      <errorID>1056010a-1596-4605-9df5-8e4e3864d384</errorID>
      <errorWord>-</errorWord>
      <group>L1_Format</group>
      <groupName>格式问题</groupName>
      <ability>L2_HalfPunc_CN</ability>
      <abilityName>全半角问题</abilityName>
      <candidateList>
        <item>－</item>
      </candidateList>
      <explain>文本全半角错误。</explain>
      <paraID>25633076</paraID>
      <start>79</start>
      <end>80</end>
      <status>modified</status>
      <modifiedWord>－</modifiedWord>
      <trackRevisions>false</trackRevisions>
    </reviewItem>
    <reviewItem>
      <errorID>fbe9cd28-277f-4ce0-ab2e-176fed2a530b</errorID>
      <errorWord>1930年代</errorWord>
      <group>L1_Knowledge</group>
      <groupName>知识性问题</groupName>
      <ability>L2_Time</ability>
      <abilityName>日期时间</abilityName>
      <candidateList>
        <item>20世纪30年代</item>
      </candidateList>
      <explain>年代表述建议使用世纪+年代的格式。</explain>
      <paraID>25633076</paraID>
      <start>90</start>
      <end>96</end>
      <status>unmodified</status>
      <modifiedWord/>
      <trackRevisions>false</trackRevisions>
    </reviewItem>
    <reviewItem>
      <errorID>84a3ae1e-f0bc-4381-8ed7-ea52c4cb6ea2</errorID>
      <errorWord>"</errorWord>
      <group>L1_Format</group>
      <groupName>格式问题</groupName>
      <ability>L2_HalfPunc_CN</ability>
      <abilityName>全半角问题</abilityName>
      <candidateList>
        <item>“</item>
      </candidateList>
      <explain>文本全半角错误。</explain>
      <paraID>76E1E2E9</paraID>
      <start>102</start>
      <end>103</end>
      <status>modified</status>
      <modifiedWord>“</modifiedWord>
      <trackRevisions>false</trackRevisions>
    </reviewItem>
    <reviewItem>
      <errorID>d26de5e0-e6c9-4c21-a4a7-f33c5bed20f0</errorID>
      <errorWord>"</errorWord>
      <group>L1_Format</group>
      <groupName>格式问题</groupName>
      <ability>L2_HalfPunc_CN</ability>
      <abilityName>全半角问题</abilityName>
      <candidateList>
        <item>”</item>
      </candidateList>
      <explain>文本全半角错误。</explain>
      <paraID>76E1E2E9</paraID>
      <start>109</start>
      <end>110</end>
      <status>modified</status>
      <modifiedWord>”</modifiedWord>
      <trackRevisions>false</trackRevisions>
    </reviewItem>
    <reviewItem>
      <errorID>d30751a2-5cda-4ac4-8b5e-3d5a304bd1d2</errorID>
      <errorWord>"</errorWord>
      <group>L1_Format</group>
      <groupName>格式问题</groupName>
      <ability>L2_HalfPunc_CN</ability>
      <abilityName>全半角问题</abilityName>
      <candidateList>
        <item>“</item>
      </candidateList>
      <explain>文本全半角错误。</explain>
      <paraID>40110083</paraID>
      <start>56</start>
      <end>57</end>
      <status>modified</status>
      <modifiedWord>“</modifiedWord>
      <trackRevisions>false</trackRevisions>
    </reviewItem>
    <reviewItem>
      <errorID>28a1b548-beca-4639-bca6-2475b56052cb</errorID>
      <errorWord>"</errorWord>
      <group>L1_Format</group>
      <groupName>格式问题</groupName>
      <ability>L2_HalfPunc_CN</ability>
      <abilityName>全半角问题</abilityName>
      <candidateList>
        <item>”</item>
      </candidateList>
      <explain>文本全半角错误。</explain>
      <paraID>40110083</paraID>
      <start>66</start>
      <end>67</end>
      <status>modified</status>
      <modifiedWord>”</modifiedWord>
      <trackRevisions>false</trackRevisions>
    </reviewItem>
    <reviewItem>
      <errorID>22b191d3-0a2d-4680-9636-2af090feca8d</errorID>
      <errorWord>"</errorWord>
      <group>L1_Format</group>
      <groupName>格式问题</groupName>
      <ability>L2_HalfPunc_CN</ability>
      <abilityName>全半角问题</abilityName>
      <candidateList>
        <item>“</item>
      </candidateList>
      <explain>文本全半角错误。</explain>
      <paraID>40110083</paraID>
      <start>198</start>
      <end>199</end>
      <status>modified</status>
      <modifiedWord>“</modifiedWord>
      <trackRevisions>false</trackRevisions>
    </reviewItem>
    <reviewItem>
      <errorID>1cbb8e07-343c-423d-beec-7ffc07523634</errorID>
      <errorWord>"</errorWord>
      <group>L1_Format</group>
      <groupName>格式问题</groupName>
      <ability>L2_HalfPunc_CN</ability>
      <abilityName>全半角问题</abilityName>
      <candidateList>
        <item>”</item>
      </candidateList>
      <explain>文本全半角错误。</explain>
      <paraID>40110083</paraID>
      <start>204</start>
      <end>205</end>
      <status>modified</status>
      <modifiedWord>”</modifiedWord>
      <trackRevisions>false</trackRevisions>
    </reviewItem>
    <reviewItem>
      <errorID>9122838b-9a9f-4cf0-ae3e-7f072b8e2001</errorID>
      <errorWord>"</errorWord>
      <group>L1_Format</group>
      <groupName>格式问题</groupName>
      <ability>L2_HalfPunc_CN</ability>
      <abilityName>全半角问题</abilityName>
      <candidateList>
        <item>“</item>
      </candidateList>
      <explain>文本全半角错误。</explain>
      <paraID>2D609416</paraID>
      <start>31</start>
      <end>32</end>
      <status>modified</status>
      <modifiedWord>“</modifiedWord>
      <trackRevisions>false</trackRevisions>
    </reviewItem>
    <reviewItem>
      <errorID>e926b918-4836-45fb-88f4-cbf928771aab</errorID>
      <errorWord>"</errorWord>
      <group>L1_Format</group>
      <groupName>格式问题</groupName>
      <ability>L2_HalfPunc_CN</ability>
      <abilityName>全半角问题</abilityName>
      <candidateList>
        <item>”</item>
      </candidateList>
      <explain>文本全半角错误。</explain>
      <paraID>2D609416</paraID>
      <start>36</start>
      <end>37</end>
      <status>modified</status>
      <modifiedWord>”</modifiedWord>
      <trackRevisions>false</trackRevisions>
    </reviewItem>
    <reviewItem>
      <errorID>a23f324e-b347-4623-96f8-ce55a65f318d</errorID>
      <errorWord>"</errorWord>
      <group>L1_Format</group>
      <groupName>格式问题</groupName>
      <ability>L2_HalfPunc_CN</ability>
      <abilityName>全半角问题</abilityName>
      <candidateList>
        <item>“</item>
      </candidateList>
      <explain>文本全半角错误。</explain>
      <paraID>2D609416</paraID>
      <start>90</start>
      <end>91</end>
      <status>modified</status>
      <modifiedWord>“</modifiedWord>
      <trackRevisions>false</trackRevisions>
    </reviewItem>
    <reviewItem>
      <errorID>9fcfc4d1-83ed-4724-8e96-2f3a27660627</errorID>
      <errorWord>"</errorWord>
      <group>L1_Format</group>
      <groupName>格式问题</groupName>
      <ability>L2_HalfPunc_CN</ability>
      <abilityName>全半角问题</abilityName>
      <candidateList>
        <item>”</item>
      </candidateList>
      <explain>文本全半角错误。</explain>
      <paraID>2D609416</paraID>
      <start>98</start>
      <end>99</end>
      <status>modified</status>
      <modifiedWord>”</modifiedWord>
      <trackRevisions>false</trackRevisions>
    </reviewItem>
    <reviewItem>
      <errorID>1d1f0b54-faf2-4cba-a328-cfa2b6ac2975</errorID>
      <errorWord>1930年代</errorWord>
      <group>L1_Knowledge</group>
      <groupName>知识性问题</groupName>
      <ability>L2_Time</ability>
      <abilityName>日期时间</abilityName>
      <candidateList>
        <item>20世纪30年代</item>
      </candidateList>
      <explain>年代表述建议使用世纪+年代的格式。</explain>
      <paraID>182D9A8A</paraID>
      <start>69</start>
      <end>75</end>
      <status>unmodified</status>
      <modifiedWord/>
      <trackRevisions>false</trackRevisions>
    </reviewItem>
    <reviewItem>
      <errorID>9822d4c9-d909-4096-9def-9bc67fddac45</errorID>
      <errorWord>"</errorWord>
      <group>L1_Format</group>
      <groupName>格式问题</groupName>
      <ability>L2_HalfPunc_CN</ability>
      <abilityName>全半角问题</abilityName>
      <candidateList>
        <item>“</item>
      </candidateList>
      <explain>文本全半角错误。</explain>
      <paraID>182D9A8A</paraID>
      <start>101</start>
      <end>102</end>
      <status>modified</status>
      <modifiedWord>“</modifiedWord>
      <trackRevisions>false</trackRevisions>
    </reviewItem>
    <reviewItem>
      <errorID>a97e72e4-71f6-412c-852c-3efc2cabc3f1</errorID>
      <errorWord>"</errorWord>
      <group>L1_Format</group>
      <groupName>格式问题</groupName>
      <ability>L2_HalfPunc_CN</ability>
      <abilityName>全半角问题</abilityName>
      <candidateList>
        <item>”</item>
      </candidateList>
      <explain>文本全半角错误。</explain>
      <paraID>182D9A8A</paraID>
      <start>105</start>
      <end>106</end>
      <status>modified</status>
      <modifiedWord>”</modifiedWord>
      <trackRevisions>false</trackRevisions>
    </reviewItem>
    <reviewItem>
      <errorID>e78603e0-4c85-4b48-bd6a-b627be87bacf</errorID>
      <errorWord>,</errorWord>
      <group>L1_Format</group>
      <groupName>格式问题</groupName>
      <ability>L2_HalfPunc_CN</ability>
      <abilityName>全半角问题</abilityName>
      <candidateList>
        <item>，</item>
      </candidateList>
      <explain>文本全半角错误。</explain>
      <paraID>717DE6C3</paraID>
      <start>26</start>
      <end>27</end>
      <status>modified</status>
      <modifiedWord>，</modifiedWord>
      <trackRevisions>false</trackRevisions>
    </reviewItem>
    <reviewItem>
      <errorID>789ad514-0a07-4fde-9bd4-46ad60dbd92f</errorID>
      <errorWord>,</errorWord>
      <group>L1_Format</group>
      <groupName>格式问题</groupName>
      <ability>L2_HalfPunc_CN</ability>
      <abilityName>全半角问题</abilityName>
      <candidateList>
        <item>，</item>
      </candidateList>
      <explain>文本全半角错误。</explain>
      <paraID>717DE6C3</paraID>
      <start>35</start>
      <end>36</end>
      <status>modified</status>
      <modifiedWord>，</modifiedWord>
      <trackRevisions>false</trackRevisions>
    </reviewItem>
    <reviewItem>
      <errorID>ab05d407-4950-436b-b673-a3ba691ae39f</errorID>
      <errorWord>,</errorWord>
      <group>L1_Format</group>
      <groupName>格式问题</groupName>
      <ability>L2_HalfPunc_CN</ability>
      <abilityName>全半角问题</abilityName>
      <candidateList>
        <item>，</item>
      </candidateList>
      <explain>文本全半角错误。</explain>
      <paraID>717DE6C3</paraID>
      <start>45</start>
      <end>46</end>
      <status>modified</status>
      <modifiedWord>，</modifiedWord>
      <trackRevisions>false</trackRevisions>
    </reviewItem>
    <reviewItem>
      <errorID>799eb57e-c208-4175-8e09-1ff430718365</errorID>
      <errorWord>,</errorWord>
      <group>L1_Format</group>
      <groupName>格式问题</groupName>
      <ability>L2_HalfPunc_CN</ability>
      <abilityName>全半角问题</abilityName>
      <candidateList>
        <item>，</item>
      </candidateList>
      <explain>文本全半角错误。</explain>
      <paraID>717DE6C3</paraID>
      <start>55</start>
      <end>56</end>
      <status>modified</status>
      <modifiedWord>，</modifiedWord>
      <trackRevisions>false</trackRevisions>
    </reviewItem>
    <reviewItem>
      <errorID>3c48f353-71e1-4612-bea1-2ee277425375</errorID>
      <errorWord>,</errorWord>
      <group>L1_Format</group>
      <groupName>格式问题</groupName>
      <ability>L2_HalfPunc_CN</ability>
      <abilityName>全半角问题</abilityName>
      <candidateList>
        <item>，</item>
      </candidateList>
      <explain>文本全半角错误。</explain>
      <paraID>717DE6C3</paraID>
      <start>64</start>
      <end>65</end>
      <status>modified</status>
      <modifiedWord>，</modifiedWord>
      <trackRevisions>false</trackRevisions>
    </reviewItem>
    <reviewItem>
      <errorID>463cf74f-72ab-495c-8247-249cabd48bf6</errorID>
      <errorWord>,</errorWord>
      <group>L1_Format</group>
      <groupName>格式问题</groupName>
      <ability>L2_HalfPunc_CN</ability>
      <abilityName>全半角问题</abilityName>
      <candidateList>
        <item>，</item>
      </candidateList>
      <explain>文本全半角错误。</explain>
      <paraID>717DE6C3</paraID>
      <start>72</start>
      <end>73</end>
      <status>modified</status>
      <modifiedWord>，</modifiedWord>
      <trackRevisions>false</trackRevisions>
    </reviewItem>
    <reviewItem>
      <errorID>e7a3bd4f-fb58-4e5d-b1e8-68d193e08945</errorID>
      <errorWord>,</errorWord>
      <group>L1_Format</group>
      <groupName>格式问题</groupName>
      <ability>L2_HalfPunc_CN</ability>
      <abilityName>全半角问题</abilityName>
      <candidateList>
        <item>，</item>
      </candidateList>
      <explain>文本全半角错误。</explain>
      <paraID>717DE6C3</paraID>
      <start>80</start>
      <end>81</end>
      <status>modified</status>
      <modifiedWord>，</modifiedWord>
      <trackRevisions>false</trackRevisions>
    </reviewItem>
    <reviewItem>
      <errorID>6aacf2c4-2389-4473-9f1b-923a0782ccb5</errorID>
      <errorWord>,</errorWord>
      <group>L1_Format</group>
      <groupName>格式问题</groupName>
      <ability>L2_HalfPunc_CN</ability>
      <abilityName>全半角问题</abilityName>
      <candidateList>
        <item>，</item>
      </candidateList>
      <explain>文本全半角错误。</explain>
      <paraID>717DE6C3</paraID>
      <start>92</start>
      <end>93</end>
      <status>modified</status>
      <modifiedWord>，</modifiedWord>
      <trackRevisions>false</trackRevisions>
    </reviewItem>
    <reviewItem>
      <errorID>48f2207d-b36d-4b79-99a7-7970cbc714a6</errorID>
      <errorWord>,</errorWord>
      <group>L1_Format</group>
      <groupName>格式问题</groupName>
      <ability>L2_HalfPunc_CN</ability>
      <abilityName>全半角问题</abilityName>
      <candidateList>
        <item>，</item>
      </candidateList>
      <explain>文本全半角错误。</explain>
      <paraID>717DE6C3</paraID>
      <start>101</start>
      <end>102</end>
      <status>modified</status>
      <modifiedWord>，</modifiedWord>
      <trackRevisions>false</trackRevisions>
    </reviewItem>
    <reviewItem>
      <errorID>7fe0d930-b54c-44c9-824c-7a5197ff130f</errorID>
      <errorWord>(</errorWord>
      <group>L1_Format</group>
      <groupName>格式问题</groupName>
      <ability>L2_HalfPunc_CN</ability>
      <abilityName>全半角问题</abilityName>
      <candidateList>
        <item>（</item>
      </candidateList>
      <explain>文本全半角错误。</explain>
      <paraID>717DE6C3</paraID>
      <start>112</start>
      <end>113</end>
      <status>modified</status>
      <modifiedWord>（</modifiedWord>
      <trackRevisions>false</trackRevisions>
    </reviewItem>
    <reviewItem>
      <errorID>6324176a-7dd1-4ce2-ae1e-46db61b492c3</errorID>
      <errorWord>)</errorWord>
      <group>L1_Format</group>
      <groupName>格式问题</groupName>
      <ability>L2_HalfPunc_CN</ability>
      <abilityName>全半角问题</abilityName>
      <candidateList>
        <item>）</item>
      </candidateList>
      <explain>文本全半角错误。</explain>
      <paraID>717DE6C3</paraID>
      <start>121</start>
      <end>122</end>
      <status>modified</status>
      <modifiedWord>）</modifiedWord>
      <trackRevisions>false</trackRevisions>
    </reviewItem>
    <reviewItem>
      <errorID>02046529-9805-4328-878d-86df1aedeb4e</errorID>
      <errorWord>-</errorWord>
      <group>L1_Format</group>
      <groupName>格式问题</groupName>
      <ability>L2_HalfPunc_CN</ability>
      <abilityName>全半角问题</abilityName>
      <candidateList>
        <item>－</item>
      </candidateList>
      <explain>文本全半角错误。</explain>
      <paraID>717DE6C3</paraID>
      <start>130</start>
      <end>131</end>
      <status>modified</status>
      <modifiedWord>－</modifiedWord>
      <trackRevisions>false</trackRevisions>
    </reviewItem>
    <reviewItem>
      <errorID>c1176b91-c671-4568-abcf-8d28586d4d72</errorID>
      <errorWord>-</errorWord>
      <group>L1_Format</group>
      <groupName>格式问题</groupName>
      <ability>L2_HalfPunc_CN</ability>
      <abilityName>全半角问题</abilityName>
      <candidateList>
        <item>－</item>
      </candidateList>
      <explain>文本全半角错误。</explain>
      <paraID>717DE6C3</paraID>
      <start>133</start>
      <end>134</end>
      <status>modified</status>
      <modifiedWord>－</modifiedWord>
      <trackRevisions>false</trackRevisions>
    </reviewItem>
    <reviewItem>
      <errorID>9d72b46b-a4d5-4949-a54b-3ef5f983cc26</errorID>
      <errorWord>,</errorWord>
      <group>L1_Format</group>
      <groupName>格式问题</groupName>
      <ability>L2_HalfPunc_CN</ability>
      <abilityName>全半角问题</abilityName>
      <candidateList>
        <item>，</item>
      </candidateList>
      <explain>文本全半角错误。</explain>
      <paraID>717DE6C3</paraID>
      <start>136</start>
      <end>137</end>
      <status>modified</status>
      <modifiedWord>，</modifiedWord>
      <trackRevisions>false</trackRevisions>
    </reviewItem>
    <reviewItem>
      <errorID>40b4a7fc-d392-48ad-add5-84bf89158413</errorID>
      <errorWord>,</errorWord>
      <group>L1_Format</group>
      <groupName>格式问题</groupName>
      <ability>L2_HalfPunc_CN</ability>
      <abilityName>全半角问题</abilityName>
      <candidateList>
        <item>，</item>
      </candidateList>
      <explain>文本全半角错误。</explain>
      <paraID>717DE6C3</paraID>
      <start>145</start>
      <end>146</end>
      <status>modified</status>
      <modifiedWord>，</modifiedWord>
      <trackRevisions>false</trackRevisions>
    </reviewItem>
    <reviewItem>
      <errorID>2c7e108b-a954-48dd-b142-9687a21fc61f</errorID>
      <errorWord>(</errorWord>
      <group>L1_Format</group>
      <groupName>格式问题</groupName>
      <ability>L2_HalfPunc_CN</ability>
      <abilityName>全半角问题</abilityName>
      <candidateList>
        <item>（</item>
      </candidateList>
      <explain>文本全半角错误。</explain>
      <paraID>133E0B8C</paraID>
      <start>31</start>
      <end>32</end>
      <status>modified</status>
      <modifiedWord>（</modifiedWord>
      <trackRevisions>false</trackRevisions>
    </reviewItem>
    <reviewItem>
      <errorID>b7c2e254-fed9-4a91-ae24-8c9794afa6ac</errorID>
      <errorWord>;</errorWord>
      <group>L1_Format</group>
      <groupName>格式问题</groupName>
      <ability>L2_HalfPunc_CN</ability>
      <abilityName>全半角问题</abilityName>
      <candidateList>
        <item>；</item>
      </candidateList>
      <explain>文本全半角错误。</explain>
      <paraID>133E0B8C</paraID>
      <start>43</start>
      <end>44</end>
      <status>modified</status>
      <modifiedWord>；</modifiedWord>
      <trackRevisions>false</trackRevisions>
    </reviewItem>
    <reviewItem>
      <errorID>f922b681-10d4-4b23-8cec-d3974cd3a1c2</errorID>
      <errorWord>;</errorWord>
      <group>L1_Format</group>
      <groupName>格式问题</groupName>
      <ability>L2_HalfPunc_CN</ability>
      <abilityName>全半角问题</abilityName>
      <candidateList>
        <item>；</item>
      </candidateList>
      <explain>文本全半角错误。</explain>
      <paraID>133E0B8C</paraID>
      <start>56</start>
      <end>57</end>
      <status>modified</status>
      <modifiedWord>；</modifiedWord>
      <trackRevisions>false</trackRevisions>
    </reviewItem>
    <reviewItem>
      <errorID>9e00d6ee-0f46-4fac-b996-eeb934141073</errorID>
      <errorWord>)</errorWord>
      <group>L1_Format</group>
      <groupName>格式问题</groupName>
      <ability>L2_HalfPunc_CN</ability>
      <abilityName>全半角问题</abilityName>
      <candidateList>
        <item>）</item>
      </candidateList>
      <explain>文本全半角错误。</explain>
      <paraID>133E0B8C</paraID>
      <start>72</start>
      <end>73</end>
      <status>modified</status>
      <modifiedWord>）</modifiedWord>
      <trackRevisions>false</trackRevisions>
    </reviewItem>
    <reviewItem>
      <errorID>f2772a2d-65d1-4cca-aa6f-03167c9c39cd</errorID>
      <errorWord>(</errorWord>
      <group>L1_Format</group>
      <groupName>格式问题</groupName>
      <ability>L2_HalfPunc_CN</ability>
      <abilityName>全半角问题</abilityName>
      <candidateList>
        <item>（</item>
      </candidateList>
      <explain>文本全半角错误。</explain>
      <paraID>133E0B8C</paraID>
      <start>82</start>
      <end>83</end>
      <status>modified</status>
      <modifiedWord>（</modifiedWord>
      <trackRevisions>false</trackRevisions>
    </reviewItem>
    <reviewItem>
      <errorID>de5e74b0-67d6-4338-93d7-34cfbb9063e5</errorID>
      <errorWord>;</errorWord>
      <group>L1_Format</group>
      <groupName>格式问题</groupName>
      <ability>L2_HalfPunc_CN</ability>
      <abilityName>全半角问题</abilityName>
      <candidateList>
        <item>；</item>
      </candidateList>
      <explain>文本全半角错误。</explain>
      <paraID>133E0B8C</paraID>
      <start>96</start>
      <end>97</end>
      <status>modified</status>
      <modifiedWord>；</modifiedWord>
      <trackRevisions>false</trackRevisions>
    </reviewItem>
    <reviewItem>
      <errorID>d995b39f-f4f5-435e-b506-5466507778f3</errorID>
      <errorWord>)</errorWord>
      <group>L1_Format</group>
      <groupName>格式问题</groupName>
      <ability>L2_HalfPunc_CN</ability>
      <abilityName>全半角问题</abilityName>
      <candidateList>
        <item>）</item>
      </candidateList>
      <explain>文本全半角错误。</explain>
      <paraID>133E0B8C</paraID>
      <start>107</start>
      <end>108</end>
      <status>modified</status>
      <modifiedWord>）</modifiedWord>
      <trackRevisions>false</trackRevisions>
    </reviewItem>
    <reviewItem>
      <errorID>a3c34df9-7142-4181-8385-28f3956223ef</errorID>
      <errorWord>(</errorWord>
      <group>L1_Format</group>
      <groupName>格式问题</groupName>
      <ability>L2_HalfPunc_CN</ability>
      <abilityName>全半角问题</abilityName>
      <candidateList>
        <item>（</item>
      </candidateList>
      <explain>文本全半角错误。</explain>
      <paraID>133E0B8C</paraID>
      <start>116</start>
      <end>117</end>
      <status>modified</status>
      <modifiedWord>（</modifiedWord>
      <trackRevisions>false</trackRevisions>
    </reviewItem>
    <reviewItem>
      <errorID>ca61fe20-8676-484c-b694-1ef4fe68826c</errorID>
      <errorWord>)</errorWord>
      <group>L1_Format</group>
      <groupName>格式问题</groupName>
      <ability>L2_HalfPunc_CN</ability>
      <abilityName>全半角问题</abilityName>
      <candidateList>
        <item>）</item>
      </candidateList>
      <explain>文本全半角错误。</explain>
      <paraID>133E0B8C</paraID>
      <start>134</start>
      <end>135</end>
      <status>modified</status>
      <modifiedWord>）</modifiedWord>
      <trackRevisions>false</trackRevisions>
    </reviewItem>
    <reviewItem>
      <errorID>fd63f9c3-139f-4dc8-9e74-5c0ddbb897d3</errorID>
      <errorWord>(</errorWord>
      <group>L1_Format</group>
      <groupName>格式问题</groupName>
      <ability>L2_HalfPunc_CN</ability>
      <abilityName>全半角问题</abilityName>
      <candidateList>
        <item>（</item>
      </candidateList>
      <explain>文本全半角错误。</explain>
      <paraID>133E0B8C</paraID>
      <start>145</start>
      <end>146</end>
      <status>modified</status>
      <modifiedWord>（</modifiedWord>
      <trackRevisions>false</trackRevisions>
    </reviewItem>
    <reviewItem>
      <errorID>b7c09c65-c2ec-4657-b23f-46cc59674679</errorID>
      <errorWord>)</errorWord>
      <group>L1_Format</group>
      <groupName>格式问题</groupName>
      <ability>L2_HalfPunc_CN</ability>
      <abilityName>全半角问题</abilityName>
      <candidateList>
        <item>）</item>
      </candidateList>
      <explain>文本全半角错误。</explain>
      <paraID>133E0B8C</paraID>
      <start>161</start>
      <end>162</end>
      <status>modified</status>
      <modifiedWord>）</modifiedWord>
      <trackRevisions>false</trackRevisions>
    </reviewItem>
    <reviewItem>
      <errorID>63cb15de-39ce-42ae-8a1a-867e3a66043e</errorID>
      <errorWord>(</errorWord>
      <group>L1_Format</group>
      <groupName>格式问题</groupName>
      <ability>L2_HalfPunc_CN</ability>
      <abilityName>全半角问题</abilityName>
      <candidateList>
        <item>（</item>
      </candidateList>
      <explain>文本全半角错误。</explain>
      <paraID>1E7258FE</paraID>
      <start>20</start>
      <end>21</end>
      <status>modified</status>
      <modifiedWord>（</modifiedWord>
      <trackRevisions>false</trackRevisions>
    </reviewItem>
    <reviewItem>
      <errorID>dd8cc26c-ddfb-411a-97f4-fd01141b1032</errorID>
      <errorWord>:</errorWord>
      <group>L1_Format</group>
      <groupName>格式问题</groupName>
      <ability>L2_HalfPunc_CN</ability>
      <abilityName>全半角问题</abilityName>
      <candidateList>
        <item>：</item>
      </candidateList>
      <explain>文本全半角错误。</explain>
      <paraID>1E7258FE</paraID>
      <start>26</start>
      <end>27</end>
      <status>unmodified</status>
      <modifiedWord/>
      <trackRevisions>false</trackRevisions>
    </reviewItem>
    <reviewItem>
      <errorID>026a1050-c071-4f99-a495-ee511ea2aa86</errorID>
      <errorWord>)</errorWord>
      <group>L1_Format</group>
      <groupName>格式问题</groupName>
      <ability>L2_HalfPunc_CN</ability>
      <abilityName>全半角问题</abilityName>
      <candidateList>
        <item>）</item>
      </candidateList>
      <explain>文本全半角错误。</explain>
      <paraID>1E7258FE</paraID>
      <start>33</start>
      <end>34</end>
      <status>modified</status>
      <modifiedWord>）</modifiedWord>
      <trackRevisions>false</trackRevisions>
    </reviewItem>
    <reviewItem>
      <errorID>ca05da25-ab57-4b45-8945-4bc5d1fb128b</errorID>
      <errorWord>(</errorWord>
      <group>L1_Format</group>
      <groupName>格式问题</groupName>
      <ability>L2_HalfPunc_CN</ability>
      <abilityName>全半角问题</abilityName>
      <candidateList>
        <item>（</item>
      </candidateList>
      <explain>文本全半角错误。</explain>
      <paraID>1E7258FE</paraID>
      <start>40</start>
      <end>41</end>
      <status>modified</status>
      <modifiedWord>（</modifiedWord>
      <trackRevisions>false</trackRevisions>
    </reviewItem>
    <reviewItem>
      <errorID>ae57737a-cc62-4df4-b6f6-a2c611d0e390</errorID>
      <errorWord>)</errorWord>
      <group>L1_Format</group>
      <groupName>格式问题</groupName>
      <ability>L2_HalfPunc_CN</ability>
      <abilityName>全半角问题</abilityName>
      <candidateList>
        <item>）</item>
      </candidateList>
      <explain>文本全半角错误。</explain>
      <paraID>1E7258FE</paraID>
      <start>54</start>
      <end>55</end>
      <status>modified</status>
      <modifiedWord>）</modifiedWord>
      <trackRevisions>false</trackRevisions>
    </reviewItem>
    <reviewItem>
      <errorID>812dfba1-735e-408f-a628-52949f419a94</errorID>
      <errorWord>(</errorWord>
      <group>L1_Format</group>
      <groupName>格式问题</groupName>
      <ability>L2_HalfPunc_CN</ability>
      <abilityName>全半角问题</abilityName>
      <candidateList>
        <item>（</item>
      </candidateList>
      <explain>文本全半角错误。</explain>
      <paraID>1E7258FE</paraID>
      <start>61</start>
      <end>62</end>
      <status>modified</status>
      <modifiedWord>（</modifiedWord>
      <trackRevisions>false</trackRevisions>
    </reviewItem>
    <reviewItem>
      <errorID>ad110f44-d4ca-43db-aa3a-d4664d73e067</errorID>
      <errorWord>)</errorWord>
      <group>L1_Format</group>
      <groupName>格式问题</groupName>
      <ability>L2_HalfPunc_CN</ability>
      <abilityName>全半角问题</abilityName>
      <candidateList>
        <item>）</item>
      </candidateList>
      <explain>文本全半角错误。</explain>
      <paraID>1E7258FE</paraID>
      <start>79</start>
      <end>80</end>
      <status>modified</status>
      <modifiedWord>）</modifiedWord>
      <trackRevisions>false</trackRevisions>
    </reviewItem>
    <reviewItem>
      <errorID>7b649d4f-9cf5-423a-a9b8-a3ccf6bd5b35</errorID>
      <errorWord>1880年代</errorWord>
      <group>L1_Knowledge</group>
      <groupName>知识性问题</groupName>
      <ability>L2_Time</ability>
      <abilityName>日期时间</abilityName>
      <candidateList>
        <item>19世纪80年代</item>
      </candidateList>
      <explain>年代表述建议使用世纪+年代的格式。</explain>
      <paraID>5547D80A</paraID>
      <start>62</start>
      <end>68</end>
      <status>unmodified</status>
      <modifiedWord/>
      <trackRevisions>false</trackRevisions>
    </reviewItem>
    <reviewItem>
      <errorID>0b0825cd-03bf-4c0c-86e2-4b469badb7a1</errorID>
      <errorWord>1890年代</errorWord>
      <group>L1_Knowledge</group>
      <groupName>知识性问题</groupName>
      <ability>L2_Time</ability>
      <abilityName>日期时间</abilityName>
      <candidateList>
        <item>19世纪90年代</item>
      </candidateList>
      <explain>年代表述建议使用世纪+年代的格式。</explain>
      <paraID>5547D80A</paraID>
      <start>70</start>
      <end>76</end>
      <status>unmodified</status>
      <modifiedWord/>
      <trackRevisions>false</trackRevisions>
    </reviewItem>
    <reviewItem>
      <errorID>df480366-6d65-4201-b3b7-6e63cd8b0210</errorID>
      <errorWord>"</errorWord>
      <group>L1_Format</group>
      <groupName>格式问题</groupName>
      <ability>L2_HalfPunc_CN</ability>
      <abilityName>全半角问题</abilityName>
      <candidateList>
        <item>“</item>
      </candidateList>
      <explain>文本全半角错误。</explain>
      <paraID>55EFFC6C</paraID>
      <start>137</start>
      <end>138</end>
      <status>modified</status>
      <modifiedWord>“</modifiedWord>
      <trackRevisions>false</trackRevisions>
    </reviewItem>
    <reviewItem>
      <errorID>89ebbec1-f7ef-4144-8b42-f0bd185ce0cc</errorID>
      <errorWord>"</errorWord>
      <group>L1_Format</group>
      <groupName>格式问题</groupName>
      <ability>L2_HalfPunc_CN</ability>
      <abilityName>全半角问题</abilityName>
      <candidateList>
        <item>”</item>
      </candidateList>
      <explain>文本全半角错误。</explain>
      <paraID>55EFFC6C</paraID>
      <start>142</start>
      <end>143</end>
      <status>modified</status>
      <modifiedWord>”</modifiedWord>
      <trackRevisions>false</trackRevisions>
    </reviewItem>
    <reviewItem>
      <errorID>2edec99a-79e3-48fd-bdf3-70123c94e9a8</errorID>
      <errorWord>"</errorWord>
      <group>L1_Format</group>
      <groupName>格式问题</groupName>
      <ability>L2_HalfPunc_CN</ability>
      <abilityName>全半角问题</abilityName>
      <candidateList>
        <item>“</item>
      </candidateList>
      <explain>文本全半角错误。</explain>
      <paraID>2FC3CA87</paraID>
      <start>41</start>
      <end>42</end>
      <status>modified</status>
      <modifiedWord>“</modifiedWord>
      <trackRevisions>false</trackRevisions>
    </reviewItem>
    <reviewItem>
      <errorID>8abe28a1-ed5a-4991-aa70-8ae05eedfe57</errorID>
      <errorWord>"</errorWord>
      <group>L1_Format</group>
      <groupName>格式问题</groupName>
      <ability>L2_HalfPunc_CN</ability>
      <abilityName>全半角问题</abilityName>
      <candidateList>
        <item>”</item>
      </candidateList>
      <explain>文本全半角错误。</explain>
      <paraID>2FC3CA87</paraID>
      <start>44</start>
      <end>45</end>
      <status>modified</status>
      <modifiedWord>”</modifiedWord>
      <trackRevisions>false</trackRevisions>
    </reviewItem>
    <reviewItem>
      <errorID>c98004bc-ebf3-47a4-a116-b74153af493f</errorID>
      <errorWord>"</errorWord>
      <group>L1_Format</group>
      <groupName>格式问题</groupName>
      <ability>L2_HalfPunc_CN</ability>
      <abilityName>全半角问题</abilityName>
      <candidateList>
        <item>“</item>
      </candidateList>
      <explain>文本全半角错误。</explain>
      <paraID>2FC3CA87</paraID>
      <start>67</start>
      <end>68</end>
      <status>modified</status>
      <modifiedWord>“</modifiedWord>
      <trackRevisions>false</trackRevisions>
    </reviewItem>
    <reviewItem>
      <errorID>9514ee89-676e-4bfb-8686-81cb7f841b71</errorID>
      <errorWord>"</errorWord>
      <group>L1_Format</group>
      <groupName>格式问题</groupName>
      <ability>L2_HalfPunc_CN</ability>
      <abilityName>全半角问题</abilityName>
      <candidateList>
        <item>”</item>
      </candidateList>
      <explain>文本全半角错误。</explain>
      <paraID>2FC3CA87</paraID>
      <start>70</start>
      <end>71</end>
      <status>modified</status>
      <modifiedWord>”</modifiedWord>
      <trackRevisions>false</trackRevisions>
    </reviewItem>
    <reviewItem>
      <errorID>18f357e1-a091-48b2-b0a0-13a42daca55a</errorID>
      <errorWord>"</errorWord>
      <group>L1_Format</group>
      <groupName>格式问题</groupName>
      <ability>L2_HalfPunc_CN</ability>
      <abilityName>全半角问题</abilityName>
      <candidateList>
        <item>“</item>
      </candidateList>
      <explain>文本全半角错误。</explain>
      <paraID>1017CC07</paraID>
      <start>132</start>
      <end>133</end>
      <status>modified</status>
      <modifiedWord>“</modifiedWord>
      <trackRevisions>false</trackRevisions>
    </reviewItem>
    <reviewItem>
      <errorID>e16ae227-0b91-437d-b2a9-823a94936a4c</errorID>
      <errorWord>-</errorWord>
      <group>L1_Format</group>
      <groupName>格式问题</groupName>
      <ability>L2_HalfPunc_CN</ability>
      <abilityName>全半角问题</abilityName>
      <candidateList>
        <item>－</item>
      </candidateList>
      <explain>文本全半角错误。</explain>
      <paraID>1017CC07</paraID>
      <start>135</start>
      <end>136</end>
      <status>modified</status>
      <modifiedWord>－</modifiedWord>
      <trackRevisions>false</trackRevisions>
    </reviewItem>
    <reviewItem>
      <errorID>f8043a24-bc50-4649-b5a6-4773c906817d</errorID>
      <errorWord>"</errorWord>
      <group>L1_Format</group>
      <groupName>格式问题</groupName>
      <ability>L2_HalfPunc_CN</ability>
      <abilityName>全半角问题</abilityName>
      <candidateList>
        <item>”</item>
      </candidateList>
      <explain>文本全半角错误。</explain>
      <paraID>1017CC07</paraID>
      <start>140</start>
      <end>141</end>
      <status>modified</status>
      <modifiedWord>”</modifiedWord>
      <trackRevisions>false</trackRevisions>
    </reviewItem>
    <reviewItem>
      <errorID>9eefcc4b-3cca-4e25-8f32-d173294a43fa</errorID>
      <errorWord>"</errorWord>
      <group>L1_Format</group>
      <groupName>格式问题</groupName>
      <ability>L2_HalfPunc_CN</ability>
      <abilityName>全半角问题</abilityName>
      <candidateList>
        <item>“</item>
      </candidateList>
      <explain>文本全半角错误。</explain>
      <paraID>788AF907</paraID>
      <start>57</start>
      <end>58</end>
      <status>modified</status>
      <modifiedWord>“</modifiedWord>
      <trackRevisions>false</trackRevisions>
    </reviewItem>
    <reviewItem>
      <errorID>d21ef96d-71d8-4ebf-88ce-58e2d07c52d6</errorID>
      <errorWord>"</errorWord>
      <group>L1_Format</group>
      <groupName>格式问题</groupName>
      <ability>L2_HalfPunc_CN</ability>
      <abilityName>全半角问题</abilityName>
      <candidateList>
        <item>”</item>
      </candidateList>
      <explain>文本全半角错误。</explain>
      <paraID>788AF907</paraID>
      <start>67</start>
      <end>68</end>
      <status>modified</status>
      <modifiedWord>”</modifiedWord>
      <trackRevisions>false</trackRevisions>
    </reviewItem>
    <reviewItem>
      <errorID>acc66cfd-34f0-4c43-81d6-514ccc3ef791</errorID>
      <errorWord>"</errorWord>
      <group>L1_Format</group>
      <groupName>格式问题</groupName>
      <ability>L2_HalfPunc_CN</ability>
      <abilityName>全半角问题</abilityName>
      <candidateList>
        <item>“</item>
      </candidateList>
      <explain>文本全半角错误。</explain>
      <paraID>788AF907</paraID>
      <start>202</start>
      <end>203</end>
      <status>modified</status>
      <modifiedWord>“</modifiedWord>
      <trackRevisions>false</trackRevisions>
    </reviewItem>
    <reviewItem>
      <errorID>f9501c98-4ce1-4116-9fa5-9997615a52e5</errorID>
      <errorWord>"</errorWord>
      <group>L1_Format</group>
      <groupName>格式问题</groupName>
      <ability>L2_HalfPunc_CN</ability>
      <abilityName>全半角问题</abilityName>
      <candidateList>
        <item>”</item>
      </candidateList>
      <explain>文本全半角错误。</explain>
      <paraID>788AF907</paraID>
      <start>205</start>
      <end>206</end>
      <status>modified</status>
      <modifiedWord>”</modifiedWord>
      <trackRevisions>false</trackRevisions>
    </reviewItem>
    <reviewItem>
      <errorID>fe1785ed-da38-4f7b-8923-27308db80e08</errorID>
      <errorWord>"</errorWord>
      <group>L1_Format</group>
      <groupName>格式问题</groupName>
      <ability>L2_HalfPunc_CN</ability>
      <abilityName>全半角问题</abilityName>
      <candidateList>
        <item>“</item>
      </candidateList>
      <explain>文本全半角错误。</explain>
      <paraID>788AF907</paraID>
      <start>208</start>
      <end>209</end>
      <status>modified</status>
      <modifiedWord>“</modifiedWord>
      <trackRevisions>false</trackRevisions>
    </reviewItem>
    <reviewItem>
      <errorID>2c67994e-a8e6-4f3b-b281-f4b814d589db</errorID>
      <errorWord>"</errorWord>
      <group>L1_Format</group>
      <groupName>格式问题</groupName>
      <ability>L2_HalfPunc_CN</ability>
      <abilityName>全半角问题</abilityName>
      <candidateList>
        <item>”</item>
      </candidateList>
      <explain>文本全半角错误。</explain>
      <paraID>788AF907</paraID>
      <start>211</start>
      <end>212</end>
      <status>modified</status>
      <modifiedWord>”</modifiedWord>
      <trackRevisions>false</trackRevisions>
    </reviewItem>
    <reviewItem>
      <errorID>c23b397f-5da3-46ab-b1f2-b9e415c7e3e1</errorID>
      <errorWord>文化部</errorWord>
      <group>L1_Knowledge</group>
      <groupName>知识性问题</groupName>
      <ability>L2_Organization</ability>
      <abilityName>机构检查</abilityName>
      <candidateList>
        <item>文化和旅游部</item>
      </candidateList>
      <explain>2018年3月，中共中央印发了《深化党和国家机构改革方案》，组建文化和旅游部。将文化部、国家旅游局的职责整合，组建文化和旅游部。不再保留文化部。</explain>
      <paraID>17BB0D69</paraID>
      <start>61</start>
      <end>64</end>
      <status>unmodified</status>
      <modifiedWord/>
      <trackRevisions>false</trackRevisions>
    </reviewItem>
    <reviewItem>
      <errorID>ee35a44a-de4e-4d7e-a2ee-6d5d76e5a180</errorID>
      <errorWord>"</errorWord>
      <group>L1_Format</group>
      <groupName>格式问题</groupName>
      <ability>L2_HalfPunc_CN</ability>
      <abilityName>全半角问题</abilityName>
      <candidateList>
        <item>“</item>
      </candidateList>
      <explain>文本全半角错误。</explain>
      <paraID>17BB0D69</paraID>
      <start>89</start>
      <end>90</end>
      <status>modified</status>
      <modifiedWord>“</modifiedWord>
      <trackRevisions>false</trackRevisions>
    </reviewItem>
    <reviewItem>
      <errorID>3047f7fb-2932-4c1a-aaa4-e6e5b7ee9ef1</errorID>
      <errorWord>"</errorWord>
      <group>L1_Format</group>
      <groupName>格式问题</groupName>
      <ability>L2_HalfPunc_CN</ability>
      <abilityName>全半角问题</abilityName>
      <candidateList>
        <item>”</item>
      </candidateList>
      <explain>文本全半角错误。</explain>
      <paraID>17BB0D69</paraID>
      <start>103</start>
      <end>104</end>
      <status>modified</status>
      <modifiedWord>”</modifiedWord>
      <trackRevisions>false</trackRevisions>
    </reviewItem>
    <reviewItem>
      <errorID>cdfe731a-8825-4fc9-afb5-da54dc0f7a30</errorID>
      <errorWord>"</errorWord>
      <group>L1_Format</group>
      <groupName>格式问题</groupName>
      <ability>L2_HalfPunc_CN</ability>
      <abilityName>全半角问题</abilityName>
      <candidateList>
        <item>“</item>
      </candidateList>
      <explain>文本全半角错误。</explain>
      <paraID>642B6D58</paraID>
      <start>57</start>
      <end>58</end>
      <status>modified</status>
      <modifiedWord>“</modifiedWord>
      <trackRevisions>false</trackRevisions>
    </reviewItem>
    <reviewItem>
      <errorID>677ff52f-5a6b-47bc-9f51-44f87fcc10a5</errorID>
      <errorWord>"</errorWord>
      <group>L1_Format</group>
      <groupName>格式问题</groupName>
      <ability>L2_HalfPunc_CN</ability>
      <abilityName>全半角问题</abilityName>
      <candidateList>
        <item>”</item>
      </candidateList>
      <explain>文本全半角错误。</explain>
      <paraID>642B6D58</paraID>
      <start>62</start>
      <end>63</end>
      <status>modified</status>
      <modifiedWord>”</modifiedWord>
      <trackRevisions>false</trackRevisions>
    </reviewItem>
    <reviewItem>
      <errorID>5db5ee47-b0b4-40e4-a743-fb0b68c69d86</errorID>
      <errorWord>"</errorWord>
      <group>L1_Format</group>
      <groupName>格式问题</groupName>
      <ability>L2_HalfPunc_CN</ability>
      <abilityName>全半角问题</abilityName>
      <candidateList>
        <item>“</item>
      </candidateList>
      <explain>文本全半角错误。</explain>
      <paraID>642B6D58</paraID>
      <start>101</start>
      <end>102</end>
      <status>modified</status>
      <modifiedWord>“</modifiedWord>
      <trackRevisions>false</trackRevisions>
    </reviewItem>
    <reviewItem>
      <errorID>ab84090e-8ad3-44cc-86c0-df3ec194ffb2</errorID>
      <errorWord>"</errorWord>
      <group>L1_Format</group>
      <groupName>格式问题</groupName>
      <ability>L2_HalfPunc_CN</ability>
      <abilityName>全半角问题</abilityName>
      <candidateList>
        <item>”</item>
      </candidateList>
      <explain>文本全半角错误。</explain>
      <paraID>642B6D58</paraID>
      <start>106</start>
      <end>107</end>
      <status>modified</status>
      <modifiedWord>”</modifiedWord>
      <trackRevisions>false</trackRevisions>
    </reviewItem>
    <reviewItem>
      <errorID>a70f14df-1b6c-4410-aa42-3b6401350646</errorID>
      <errorWord>"</errorWord>
      <group>L1_Format</group>
      <groupName>格式问题</groupName>
      <ability>L2_HalfPunc_CN</ability>
      <abilityName>全半角问题</abilityName>
      <candidateList>
        <item>“</item>
      </candidateList>
      <explain>文本全半角错误。</explain>
      <paraID>2B8DA37A</paraID>
      <start>59</start>
      <end>60</end>
      <status>modified</status>
      <modifiedWord>“</modifiedWord>
      <trackRevisions>false</trackRevisions>
    </reviewItem>
    <reviewItem>
      <errorID>f62e34d9-80c3-4465-8499-8d0d5a3add9b</errorID>
      <errorWord>"</errorWord>
      <group>L1_Format</group>
      <groupName>格式问题</groupName>
      <ability>L2_HalfPunc_CN</ability>
      <abilityName>全半角问题</abilityName>
      <candidateList>
        <item>”</item>
      </candidateList>
      <explain>文本全半角错误。</explain>
      <paraID>2B8DA37A</paraID>
      <start>64</start>
      <end>65</end>
      <status>modified</status>
      <modifiedWord>”</modifiedWord>
      <trackRevisions>false</trackRevisions>
    </reviewItem>
    <reviewItem>
      <errorID>1d3c4f3b-4418-4fd1-865b-b966a7fb1d16</errorID>
      <errorWord>"</errorWord>
      <group>L1_Format</group>
      <groupName>格式问题</groupName>
      <ability>L2_HalfPunc_CN</ability>
      <abilityName>全半角问题</abilityName>
      <candidateList>
        <item>“</item>
      </candidateList>
      <explain>文本全半角错误。</explain>
      <paraID>2B8DA37A</paraID>
      <start>65</start>
      <end>66</end>
      <status>modified</status>
      <modifiedWord>“</modifiedWord>
      <trackRevisions>false</trackRevisions>
    </reviewItem>
    <reviewItem>
      <errorID>a7155e39-01c0-499e-a0c1-20504bd37b7c</errorID>
      <errorWord>"</errorWord>
      <group>L1_Format</group>
      <groupName>格式问题</groupName>
      <ability>L2_HalfPunc_CN</ability>
      <abilityName>全半角问题</abilityName>
      <candidateList>
        <item>”</item>
      </candidateList>
      <explain>文本全半角错误。</explain>
      <paraID>2B8DA37A</paraID>
      <start>69</start>
      <end>70</end>
      <status>modified</status>
      <modifiedWord>”</modifiedWord>
      <trackRevisions>false</trackRevisions>
    </reviewItem>
    <reviewItem>
      <errorID>debe3091-c5b0-4745-8b63-c1efb7a6b771</errorID>
      <errorWord>"</errorWord>
      <group>L1_Format</group>
      <groupName>格式问题</groupName>
      <ability>L2_HalfPunc_CN</ability>
      <abilityName>全半角问题</abilityName>
      <candidateList>
        <item>“</item>
      </candidateList>
      <explain>文本全半角错误。</explain>
      <paraID>2B8DA37A</paraID>
      <start>70</start>
      <end>71</end>
      <status>modified</status>
      <modifiedWord>“</modifiedWord>
      <trackRevisions>false</trackRevisions>
    </reviewItem>
    <reviewItem>
      <errorID>66f85160-730b-4406-b58c-1873b55c6f9f</errorID>
      <errorWord>"</errorWord>
      <group>L1_Format</group>
      <groupName>格式问题</groupName>
      <ability>L2_HalfPunc_CN</ability>
      <abilityName>全半角问题</abilityName>
      <candidateList>
        <item>”</item>
      </candidateList>
      <explain>文本全半角错误。</explain>
      <paraID>2B8DA37A</paraID>
      <start>74</start>
      <end>75</end>
      <status>modified</status>
      <modifiedWord>”</modifiedWord>
      <trackRevisions>false</trackRevisions>
    </reviewItem>
    <reviewItem>
      <errorID>efc98525-10c1-4fdd-b4c4-95953f4de6e3</errorID>
      <errorWord>"</errorWord>
      <group>L1_Format</group>
      <groupName>格式问题</groupName>
      <ability>L2_HalfPunc_CN</ability>
      <abilityName>全半角问题</abilityName>
      <candidateList>
        <item>“</item>
      </candidateList>
      <explain>文本全半角错误。</explain>
      <paraID>6669A5C2</paraID>
      <start>66</start>
      <end>67</end>
      <status>modified</status>
      <modifiedWord>“</modifiedWord>
      <trackRevisions>false</trackRevisions>
    </reviewItem>
    <reviewItem>
      <errorID>fd6be024-3e0f-4eb7-9a17-7f3c09e000b7</errorID>
      <errorWord>"</errorWord>
      <group>L1_Format</group>
      <groupName>格式问题</groupName>
      <ability>L2_HalfPunc_CN</ability>
      <abilityName>全半角问题</abilityName>
      <candidateList>
        <item>”</item>
      </candidateList>
      <explain>文本全半角错误。</explain>
      <paraID>6669A5C2</paraID>
      <start>73</start>
      <end>74</end>
      <status>modified</status>
      <modifiedWord>”</modifiedWord>
      <trackRevisions>false</trackRevisions>
    </reviewItem>
    <reviewItem>
      <errorID>179f4c3d-dc08-4d25-ba22-e2bc935c69d2</errorID>
      <errorWord>,</errorWord>
      <group>L1_Format</group>
      <groupName>格式问题</groupName>
      <ability>L2_HalfPunc_CN</ability>
      <abilityName>全半角问题</abilityName>
      <candidateList>
        <item>，</item>
      </candidateList>
      <explain>文本全半角错误。</explain>
      <paraID>1ED5A8F6</paraID>
      <start>26</start>
      <end>27</end>
      <status>modified</status>
      <modifiedWord>，</modifiedWord>
      <trackRevisions>false</trackRevisions>
    </reviewItem>
    <reviewItem>
      <errorID>39a91231-33fc-4a44-bdc8-fbb452ee47a4</errorID>
      <errorWord>(</errorWord>
      <group>L1_Format</group>
      <groupName>格式问题</groupName>
      <ability>L2_HalfPunc_CN</ability>
      <abilityName>全半角问题</abilityName>
      <candidateList>
        <item>（</item>
      </candidateList>
      <explain>文本全半角错误。</explain>
      <paraID>1ED5A8F6</paraID>
      <start>36</start>
      <end>37</end>
      <status>modified</status>
      <modifiedWord>（</modifiedWord>
      <trackRevisions>false</trackRevisions>
    </reviewItem>
    <reviewItem>
      <errorID>f90be840-8fa1-40a1-8406-c94c22c9ffc5</errorID>
      <errorWord>)</errorWord>
      <group>L1_Format</group>
      <groupName>格式问题</groupName>
      <ability>L2_HalfPunc_CN</ability>
      <abilityName>全半角问题</abilityName>
      <candidateList>
        <item>）</item>
      </candidateList>
      <explain>文本全半角错误。</explain>
      <paraID>1ED5A8F6</paraID>
      <start>51</start>
      <end>52</end>
      <status>modified</status>
      <modifiedWord>）</modifiedWord>
      <trackRevisions>false</trackRevisions>
    </reviewItem>
    <reviewItem>
      <errorID>48dc3eba-ebe3-4090-9145-e9601a06bdd2</errorID>
      <errorWord>,</errorWord>
      <group>L1_Format</group>
      <groupName>格式问题</groupName>
      <ability>L2_HalfPunc_CN</ability>
      <abilityName>全半角问题</abilityName>
      <candidateList>
        <item>，</item>
      </candidateList>
      <explain>文本全半角错误。</explain>
      <paraID>1ED5A8F6</paraID>
      <start>62</start>
      <end>63</end>
      <status>modified</status>
      <modifiedWord>，</modifiedWord>
      <trackRevisions>false</trackRevisions>
    </reviewItem>
    <reviewItem>
      <errorID>98f074dc-9d2d-4b68-8919-d1461f098857</errorID>
      <errorWord>,</errorWord>
      <group>L1_Format</group>
      <groupName>格式问题</groupName>
      <ability>L2_HalfPunc_CN</ability>
      <abilityName>全半角问题</abilityName>
      <candidateList>
        <item>，</item>
      </candidateList>
      <explain>文本全半角错误。</explain>
      <paraID>1ED5A8F6</paraID>
      <start>73</start>
      <end>74</end>
      <status>modified</status>
      <modifiedWord>，</modifiedWord>
      <trackRevisions>false</trackRevisions>
    </reviewItem>
    <reviewItem>
      <errorID>03bd38e8-9d62-4db6-a83c-b9e5e7ee9072</errorID>
      <errorWord>,</errorWord>
      <group>L1_Format</group>
      <groupName>格式问题</groupName>
      <ability>L2_HalfPunc_CN</ability>
      <abilityName>全半角问题</abilityName>
      <candidateList>
        <item>，</item>
      </candidateList>
      <explain>文本全半角错误。</explain>
      <paraID>1ED5A8F6</paraID>
      <start>83</start>
      <end>84</end>
      <status>modified</status>
      <modifiedWord>，</modifiedWord>
      <trackRevisions>false</trackRevisions>
    </reviewItem>
    <reviewItem>
      <errorID>af9e05dc-18ac-41ce-8d10-09e462484011</errorID>
      <errorWord>,</errorWord>
      <group>L1_Format</group>
      <groupName>格式问题</groupName>
      <ability>L2_HalfPunc_CN</ability>
      <abilityName>全半角问题</abilityName>
      <candidateList>
        <item>，</item>
      </candidateList>
      <explain>文本全半角错误。</explain>
      <paraID>1ED5A8F6</paraID>
      <start>92</start>
      <end>93</end>
      <status>modified</status>
      <modifiedWord>，</modifiedWord>
      <trackRevisions>false</trackRevisions>
    </reviewItem>
    <reviewItem>
      <errorID>cf5a3f9a-141e-4f5d-9880-f06695719e0d</errorID>
      <errorWord>,</errorWord>
      <group>L1_Format</group>
      <groupName>格式问题</groupName>
      <ability>L2_HalfPunc_CN</ability>
      <abilityName>全半角问题</abilityName>
      <candidateList>
        <item>，</item>
      </candidateList>
      <explain>文本全半角错误。</explain>
      <paraID>1ED5A8F6</paraID>
      <start>105</start>
      <end>106</end>
      <status>modified</status>
      <modifiedWord>，</modifiedWord>
      <trackRevisions>false</trackRevisions>
    </reviewItem>
    <reviewItem>
      <errorID>1b3cc979-0a96-4160-90d0-08ec5c96ded8</errorID>
      <errorWord>,</errorWord>
      <group>L1_Format</group>
      <groupName>格式问题</groupName>
      <ability>L2_HalfPunc_CN</ability>
      <abilityName>全半角问题</abilityName>
      <candidateList>
        <item>，</item>
      </candidateList>
      <explain>文本全半角错误。</explain>
      <paraID>1ED5A8F6</paraID>
      <start>115</start>
      <end>116</end>
      <status>modified</status>
      <modifiedWord>，</modifiedWord>
      <trackRevisions>false</trackRevisions>
    </reviewItem>
    <reviewItem>
      <errorID>95c9948e-2e1d-4e84-ad93-c6d866b5bac0</errorID>
      <errorWord>(</errorWord>
      <group>L1_Format</group>
      <groupName>格式问题</groupName>
      <ability>L2_HalfPunc_CN</ability>
      <abilityName>全半角问题</abilityName>
      <candidateList>
        <item>（</item>
      </candidateList>
      <explain>文本全半角错误。</explain>
      <paraID>332F82CD</paraID>
      <start>30</start>
      <end>31</end>
      <status>modified</status>
      <modifiedWord>（</modifiedWord>
      <trackRevisions>false</trackRevisions>
    </reviewItem>
    <reviewItem>
      <errorID>39612047-10fe-4465-8703-79eb4dcea935</errorID>
      <errorWord>"</errorWord>
      <group>L1_Format</group>
      <groupName>格式问题</groupName>
      <ability>L2_HalfPunc_CN</ability>
      <abilityName>全半角问题</abilityName>
      <candidateList>
        <item>“</item>
      </candidateList>
      <explain>文本全半角错误。</explain>
      <paraID>332F82CD</paraID>
      <start>35</start>
      <end>36</end>
      <status>modified</status>
      <modifiedWord>“</modifiedWord>
      <trackRevisions>false</trackRevisions>
    </reviewItem>
    <reviewItem>
      <errorID>ed7d70fb-3e3f-4c13-8c23-335b6ddee3d8</errorID>
      <errorWord>"</errorWord>
      <group>L1_Format</group>
      <groupName>格式问题</groupName>
      <ability>L2_HalfPunc_CN</ability>
      <abilityName>全半角问题</abilityName>
      <candidateList>
        <item>”</item>
      </candidateList>
      <explain>文本全半角错误。</explain>
      <paraID>332F82CD</paraID>
      <start>41</start>
      <end>42</end>
      <status>modified</status>
      <modifiedWord>”</modifiedWord>
      <trackRevisions>false</trackRevisions>
    </reviewItem>
    <reviewItem>
      <errorID>9dee6388-90ef-4f19-bcba-47e192067146</errorID>
      <errorWord>;</errorWord>
      <group>L1_Format</group>
      <groupName>格式问题</groupName>
      <ability>L2_HalfPunc_CN</ability>
      <abilityName>全半角问题</abilityName>
      <candidateList>
        <item>；</item>
      </candidateList>
      <explain>文本全半角错误。</explain>
      <paraID>332F82CD</paraID>
      <start>48</start>
      <end>49</end>
      <status>modified</status>
      <modifiedWord>；</modifiedWord>
      <trackRevisions>false</trackRevisions>
    </reviewItem>
    <reviewItem>
      <errorID>0852ad09-2d00-4606-9b01-9950bfec1d27</errorID>
      <errorWord>)</errorWord>
      <group>L1_Format</group>
      <groupName>格式问题</groupName>
      <ability>L2_HalfPunc_CN</ability>
      <abilityName>全半角问题</abilityName>
      <candidateList>
        <item>）</item>
      </candidateList>
      <explain>文本全半角错误。</explain>
      <paraID>332F82CD</paraID>
      <start>62</start>
      <end>63</end>
      <status>modified</status>
      <modifiedWord>）</modifiedWord>
      <trackRevisions>false</trackRevisions>
    </reviewItem>
    <reviewItem>
      <errorID>c622a078-1b44-42a9-950d-327b5f274272</errorID>
      <errorWord>(</errorWord>
      <group>L1_Format</group>
      <groupName>格式问题</groupName>
      <ability>L2_HalfPunc_CN</ability>
      <abilityName>全半角问题</abilityName>
      <candidateList>
        <item>（</item>
      </candidateList>
      <explain>文本全半角错误。</explain>
      <paraID>332F82CD</paraID>
      <start>73</start>
      <end>74</end>
      <status>modified</status>
      <modifiedWord>（</modifiedWord>
      <trackRevisions>false</trackRevisions>
    </reviewItem>
    <reviewItem>
      <errorID>d6e2d52e-e978-46b7-b723-353f6d3b792e</errorID>
      <errorWord>;</errorWord>
      <group>L1_Format</group>
      <groupName>格式问题</groupName>
      <ability>L2_HalfPunc_CN</ability>
      <abilityName>全半角问题</abilityName>
      <candidateList>
        <item>；</item>
      </candidateList>
      <explain>文本全半角错误。</explain>
      <paraID>332F82CD</paraID>
      <start>91</start>
      <end>92</end>
      <status>modified</status>
      <modifiedWord>；</modifiedWord>
      <trackRevisions>false</trackRevisions>
    </reviewItem>
    <reviewItem>
      <errorID>4061e1bf-45de-4988-a928-457c6543e58f</errorID>
      <errorWord>)</errorWord>
      <group>L1_Format</group>
      <groupName>格式问题</groupName>
      <ability>L2_HalfPunc_CN</ability>
      <abilityName>全半角问题</abilityName>
      <candidateList>
        <item>）</item>
      </candidateList>
      <explain>文本全半角错误。</explain>
      <paraID>332F82CD</paraID>
      <start>106</start>
      <end>107</end>
      <status>modified</status>
      <modifiedWord>）</modifiedWord>
      <trackRevisions>false</trackRevisions>
    </reviewItem>
    <reviewItem>
      <errorID>e6ddc597-276b-4e87-8d99-72032e036671</errorID>
      <errorWord>(</errorWord>
      <group>L1_Format</group>
      <groupName>格式问题</groupName>
      <ability>L2_HalfPunc_CN</ability>
      <abilityName>全半角问题</abilityName>
      <candidateList>
        <item>（</item>
      </candidateList>
      <explain>文本全半角错误。</explain>
      <paraID>280EC858</paraID>
      <start>20</start>
      <end>21</end>
      <status>modified</status>
      <modifiedWord>（</modifiedWord>
      <trackRevisions>false</trackRevisions>
    </reviewItem>
    <reviewItem>
      <errorID>b2fc7dce-4ae9-4ff6-bb16-c8726a87af07</errorID>
      <errorWord>)</errorWord>
      <group>L1_Format</group>
      <groupName>格式问题</groupName>
      <ability>L2_HalfPunc_CN</ability>
      <abilityName>全半角问题</abilityName>
      <candidateList>
        <item>）</item>
      </candidateList>
      <explain>文本全半角错误。</explain>
      <paraID>280EC858</paraID>
      <start>35</start>
      <end>36</end>
      <status>modified</status>
      <modifiedWord>）</modifiedWord>
      <trackRevisions>false</trackRevisions>
    </reviewItem>
    <reviewItem>
      <errorID>e5c9b7fd-5810-4417-8128-d2433383f3bf</errorID>
      <errorWord>(</errorWord>
      <group>L1_Format</group>
      <groupName>格式问题</groupName>
      <ability>L2_HalfPunc_CN</ability>
      <abilityName>全半角问题</abilityName>
      <candidateList>
        <item>（</item>
      </candidateList>
      <explain>文本全半角错误。</explain>
      <paraID>280EC858</paraID>
      <start>42</start>
      <end>43</end>
      <status>modified</status>
      <modifiedWord>（</modifiedWord>
      <trackRevisions>false</trackRevisions>
    </reviewItem>
    <reviewItem>
      <errorID>ed3bfa9e-1f3c-43c1-9455-0efa72a802c8</errorID>
      <errorWord>)</errorWord>
      <group>L1_Format</group>
      <groupName>格式问题</groupName>
      <ability>L2_HalfPunc_CN</ability>
      <abilityName>全半角问题</abilityName>
      <candidateList>
        <item>）</item>
      </candidateList>
      <explain>文本全半角错误。</explain>
      <paraID>280EC858</paraID>
      <start>60</start>
      <end>61</end>
      <status>modified</status>
      <modifiedWord>）</modifiedWord>
      <trackRevisions>false</trackRevisions>
    </reviewItem>
    <reviewItem>
      <errorID>83b83843-3e7e-4b51-99c0-a07ff6a80fad</errorID>
      <errorWord>(</errorWord>
      <group>L1_Format</group>
      <groupName>格式问题</groupName>
      <ability>L2_HalfPunc_CN</ability>
      <abilityName>全半角问题</abilityName>
      <candidateList>
        <item>（</item>
      </candidateList>
      <explain>文本全半角错误。</explain>
      <paraID>280EC858</paraID>
      <start>67</start>
      <end>68</end>
      <status>modified</status>
      <modifiedWord>（</modifiedWord>
      <trackRevisions>false</trackRevisions>
    </reviewItem>
    <reviewItem>
      <errorID>562f56ec-4c8f-4c49-9853-f9e62c2fadea</errorID>
      <errorWord>)</errorWord>
      <group>L1_Format</group>
      <groupName>格式问题</groupName>
      <ability>L2_HalfPunc_CN</ability>
      <abilityName>全半角问题</abilityName>
      <candidateList>
        <item>）</item>
      </candidateList>
      <explain>文本全半角错误。</explain>
      <paraID>280EC858</paraID>
      <start>80</start>
      <end>81</end>
      <status>modified</status>
      <modifiedWord>）</modifiedWord>
      <trackRevisions>false</trackRevisions>
    </reviewItem>
    <reviewItem>
      <errorID>19dd738e-8349-4a4b-b7ad-149940a95a53</errorID>
      <errorWord>1890年代</errorWord>
      <group>L1_Knowledge</group>
      <groupName>知识性问题</groupName>
      <ability>L2_Time</ability>
      <abilityName>日期时间</abilityName>
      <candidateList>
        <item>19世纪90年代</item>
      </candidateList>
      <explain>年代表述建议使用世纪+年代的格式。</explain>
      <paraID>161FE8AC</paraID>
      <start>30</start>
      <end>36</end>
      <status>unmodified</status>
      <modifiedWord/>
      <trackRevisions>false</trackRevisions>
    </reviewItem>
    <reviewItem>
      <errorID>a86657a8-97d2-42ca-85da-e40a52dd5a53</errorID>
      <errorWord>1900年代</errorWord>
      <group>L1_Knowledge</group>
      <groupName>知识性问题</groupName>
      <ability>L2_Time</ability>
      <abilityName>日期时间</abilityName>
      <candidateList>
        <item>1900年</item>
      </candidateList>
      <explain>“年代” 在历史表述中通常指十年区间，“1900年代”这种写法不符合汉语习惯，建议使用“1900年”。</explain>
      <paraID>28651D16</paraID>
      <start>53</start>
      <end>59</end>
      <status>unmodified</status>
      <modifiedWord/>
      <trackRevisions>false</trackRevisions>
    </reviewItem>
    <reviewItem>
      <errorID>00615ac2-923e-4cbc-80ec-250086ed5c8f</errorID>
      <errorWord>-</errorWord>
      <group>L1_Format</group>
      <groupName>格式问题</groupName>
      <ability>L2_HalfPunc_CN</ability>
      <abilityName>全半角问题</abilityName>
      <candidateList>
        <item>－</item>
      </candidateList>
      <explain>文本全半角错误。</explain>
      <paraID>28651D16</paraID>
      <start>76</start>
      <end>77</end>
      <status>modified</status>
      <modifiedWord>－</modifiedWord>
      <trackRevisions>false</trackRevisions>
    </reviewItem>
    <reviewItem>
      <errorID>57ac709d-67d2-44f9-ab13-70cd2b8e7bc2</errorID>
      <errorWord>-</errorWord>
      <group>L1_Format</group>
      <groupName>格式问题</groupName>
      <ability>L2_HalfPunc_CN</ability>
      <abilityName>全半角问题</abilityName>
      <candidateList>
        <item>－</item>
      </candidateList>
      <explain>文本全半角错误。</explain>
      <paraID>28651D16</paraID>
      <start>88</start>
      <end>89</end>
      <status>modified</status>
      <modifiedWord>－</modifiedWord>
      <trackRevisions>false</trackRevisions>
    </reviewItem>
    <reviewItem>
      <errorID>a27e1ef4-fdc2-471a-b912-4700ac5ac203</errorID>
      <errorWord>1910年代</errorWord>
      <group>L1_Knowledge</group>
      <groupName>知识性问题</groupName>
      <ability>L2_Time</ability>
      <abilityName>日期时间</abilityName>
      <candidateList>
        <item>20世纪10年代</item>
      </candidateList>
      <explain>年代表述建议使用世纪+年代的格式。</explain>
      <paraID>28651D16</paraID>
      <start>100</start>
      <end>106</end>
      <status>unmodified</status>
      <modifiedWord/>
      <trackRevisions>false</trackRevisions>
    </reviewItem>
    <reviewItem>
      <errorID>edbbb7cd-1806-44ee-8554-23e28fb85f02</errorID>
      <errorWord>"</errorWord>
      <group>L1_Format</group>
      <groupName>格式问题</groupName>
      <ability>L2_HalfPunc_CN</ability>
      <abilityName>全半角问题</abilityName>
      <candidateList>
        <item>“</item>
      </candidateList>
      <explain>文本全半角错误。</explain>
      <paraID>28651D16</paraID>
      <start>132</start>
      <end>133</end>
      <status>modified</status>
      <modifiedWord>“</modifiedWord>
      <trackRevisions>false</trackRevisions>
    </reviewItem>
    <reviewItem>
      <errorID>a8900f79-c8ed-4ca9-a17e-c1564b9fb224</errorID>
      <errorWord>"</errorWord>
      <group>L1_Format</group>
      <groupName>格式问题</groupName>
      <ability>L2_HalfPunc_CN</ability>
      <abilityName>全半角问题</abilityName>
      <candidateList>
        <item>”</item>
      </candidateList>
      <explain>文本全半角错误。</explain>
      <paraID>28651D16</paraID>
      <start>135</start>
      <end>136</end>
      <status>modified</status>
      <modifiedWord>”</modifiedWord>
      <trackRevisions>false</trackRevisions>
    </reviewItem>
    <reviewItem>
      <errorID>cd6f10f7-2aa8-435f-bba9-e8f7edd427ac</errorID>
      <errorWord>"</errorWord>
      <group>L1_Format</group>
      <groupName>格式问题</groupName>
      <ability>L2_HalfPunc_CN</ability>
      <abilityName>全半角问题</abilityName>
      <candidateList>
        <item>“</item>
      </candidateList>
      <explain>文本全半角错误。</explain>
      <paraID>771E54F9</paraID>
      <start>62</start>
      <end>63</end>
      <status>modified</status>
      <modifiedWord>“</modifiedWord>
      <trackRevisions>false</trackRevisions>
    </reviewItem>
    <reviewItem>
      <errorID>781f0a08-4999-4d58-b9ed-16813e2c9293</errorID>
      <errorWord>"</errorWord>
      <group>L1_Format</group>
      <groupName>格式问题</groupName>
      <ability>L2_HalfPunc_CN</ability>
      <abilityName>全半角问题</abilityName>
      <candidateList>
        <item>”</item>
      </candidateList>
      <explain>文本全半角错误。</explain>
      <paraID>771E54F9</paraID>
      <start>89</start>
      <end>90</end>
      <status>modified</status>
      <modifiedWord>”</modifiedWord>
      <trackRevisions>false</trackRevisions>
    </reviewItem>
    <reviewItem>
      <errorID>99a346dd-c32d-4837-a826-3e146a1374f9</errorID>
      <errorWord>"</errorWord>
      <group>L1_Format</group>
      <groupName>格式问题</groupName>
      <ability>L2_HalfPunc_CN</ability>
      <abilityName>全半角问题</abilityName>
      <candidateList>
        <item>“</item>
      </candidateList>
      <explain>文本全半角错误。</explain>
      <paraID>771E54F9</paraID>
      <start>150</start>
      <end>151</end>
      <status>modified</status>
      <modifiedWord>“</modifiedWord>
      <trackRevisions>false</trackRevisions>
    </reviewItem>
    <reviewItem>
      <errorID>7fcd1709-661e-4616-945a-59e95b370b28</errorID>
      <errorWord>"</errorWord>
      <group>L1_Format</group>
      <groupName>格式问题</groupName>
      <ability>L2_HalfPunc_CN</ability>
      <abilityName>全半角问题</abilityName>
      <candidateList>
        <item>”</item>
      </candidateList>
      <explain>文本全半角错误。</explain>
      <paraID>771E54F9</paraID>
      <start>153</start>
      <end>154</end>
      <status>modified</status>
      <modifiedWord>”</modifiedWord>
      <trackRevisions>false</trackRevisions>
    </reviewItem>
    <reviewItem>
      <errorID>430ed01b-5571-467f-b00f-94f1cd181bad</errorID>
      <errorWord>"</errorWord>
      <group>L1_Format</group>
      <groupName>格式问题</groupName>
      <ability>L2_HalfPunc_CN</ability>
      <abilityName>全半角问题</abilityName>
      <candidateList>
        <item>“</item>
      </candidateList>
      <explain>文本全半角错误。</explain>
      <paraID>771E54F9</paraID>
      <start>167</start>
      <end>168</end>
      <status>modified</status>
      <modifiedWord>“</modifiedWord>
      <trackRevisions>false</trackRevisions>
    </reviewItem>
    <reviewItem>
      <errorID>97a11884-7070-473f-8525-21c0b15c6b6a</errorID>
      <errorWord>"</errorWord>
      <group>L1_Format</group>
      <groupName>格式问题</groupName>
      <ability>L2_HalfPunc_CN</ability>
      <abilityName>全半角问题</abilityName>
      <candidateList>
        <item>”</item>
      </candidateList>
      <explain>文本全半角错误。</explain>
      <paraID>771E54F9</paraID>
      <start>170</start>
      <end>171</end>
      <status>modified</status>
      <modifiedWord>”</modifiedWord>
      <trackRevisions>false</trackRevisions>
    </reviewItem>
    <reviewItem>
      <errorID>c5e3fa27-20ba-48c4-a582-36aba4fd39a4</errorID>
      <errorWord>"</errorWord>
      <group>L1_Format</group>
      <groupName>格式问题</groupName>
      <ability>L2_HalfPunc_CN</ability>
      <abilityName>全半角问题</abilityName>
      <candidateList>
        <item>“</item>
      </candidateList>
      <explain>文本全半角错误。</explain>
      <paraID>771E54F9</paraID>
      <start>192</start>
      <end>193</end>
      <status>modified</status>
      <modifiedWord>“</modifiedWord>
      <trackRevisions>false</trackRevisions>
    </reviewItem>
    <reviewItem>
      <errorID>6d1534e5-60d6-416b-b75e-8ce97f84b4ef</errorID>
      <errorWord>"</errorWord>
      <group>L1_Format</group>
      <groupName>格式问题</groupName>
      <ability>L2_HalfPunc_CN</ability>
      <abilityName>全半角问题</abilityName>
      <candidateList>
        <item>”</item>
      </candidateList>
      <explain>文本全半角错误。</explain>
      <paraID>771E54F9</paraID>
      <start>196</start>
      <end>197</end>
      <status>modified</status>
      <modifiedWord>”</modifiedWord>
      <trackRevisions>false</trackRevisions>
    </reviewItem>
    <reviewItem>
      <errorID>0c76cde7-c008-41c4-a222-8283b99edd72</errorID>
      <errorWord>"</errorWord>
      <group>L1_Format</group>
      <groupName>格式问题</groupName>
      <ability>L2_HalfPunc_CN</ability>
      <abilityName>全半角问题</abilityName>
      <candidateList>
        <item>“</item>
      </candidateList>
      <explain>文本全半角错误。</explain>
      <paraID>771E54F9</paraID>
      <start>208</start>
      <end>209</end>
      <status>modified</status>
      <modifiedWord>“</modifiedWord>
      <trackRevisions>false</trackRevisions>
    </reviewItem>
    <reviewItem>
      <errorID>d35473fe-0ff2-46ba-86f2-33eb736b1163</errorID>
      <errorWord>"</errorWord>
      <group>L1_Format</group>
      <groupName>格式问题</groupName>
      <ability>L2_HalfPunc_CN</ability>
      <abilityName>全半角问题</abilityName>
      <candidateList>
        <item>”</item>
      </candidateList>
      <explain>文本全半角错误。</explain>
      <paraID>771E54F9</paraID>
      <start>213</start>
      <end>214</end>
      <status>modified</status>
      <modifiedWord>”</modifiedWord>
      <trackRevisions>false</trackRevisions>
    </reviewItem>
    <reviewItem>
      <errorID>c812ff11-a170-48d2-88f1-3cac1f0f2a6a</errorID>
      <errorWord>"</errorWord>
      <group>L1_Format</group>
      <groupName>格式问题</groupName>
      <ability>L2_HalfPunc_CN</ability>
      <abilityName>全半角问题</abilityName>
      <candidateList>
        <item>“</item>
      </candidateList>
      <explain>文本全半角错误。</explain>
      <paraID>65106A96</paraID>
      <start>41</start>
      <end>42</end>
      <status>modified</status>
      <modifiedWord>“</modifiedWord>
      <trackRevisions>false</trackRevisions>
    </reviewItem>
    <reviewItem>
      <errorID>06ec0471-27f5-408c-90f3-f0258e4c9a22</errorID>
      <errorWord>"</errorWord>
      <group>L1_Format</group>
      <groupName>格式问题</groupName>
      <ability>L2_HalfPunc_CN</ability>
      <abilityName>全半角问题</abilityName>
      <candidateList>
        <item>”</item>
      </candidateList>
      <explain>文本全半角错误。</explain>
      <paraID>65106A96</paraID>
      <start>44</start>
      <end>45</end>
      <status>modified</status>
      <modifiedWord>”</modifiedWord>
      <trackRevisions>false</trackRevisions>
    </reviewItem>
    <reviewItem>
      <errorID>15a6a148-ec09-4e02-a2bf-f09b8fdade9b</errorID>
      <errorWord>"</errorWord>
      <group>L1_Format</group>
      <groupName>格式问题</groupName>
      <ability>L2_HalfPunc_CN</ability>
      <abilityName>全半角问题</abilityName>
      <candidateList>
        <item>“</item>
      </candidateList>
      <explain>文本全半角错误。</explain>
      <paraID> C4D0E00</paraID>
      <start>74</start>
      <end>75</end>
      <status>modified</status>
      <modifiedWord>“</modifiedWord>
      <trackRevisions>false</trackRevisions>
    </reviewItem>
    <reviewItem>
      <errorID>7424d8fc-e620-4bdd-8e00-c64e31e56c8c</errorID>
      <errorWord>"</errorWord>
      <group>L1_Format</group>
      <groupName>格式问题</groupName>
      <ability>L2_HalfPunc_CN</ability>
      <abilityName>全半角问题</abilityName>
      <candidateList>
        <item>”</item>
      </candidateList>
      <explain>文本全半角错误。</explain>
      <paraID> C4D0E00</paraID>
      <start>79</start>
      <end>80</end>
      <status>modified</status>
      <modifiedWord>”</modifiedWord>
      <trackRevisions>false</trackRevisions>
    </reviewItem>
    <reviewItem>
      <errorID>3e265c73-e52b-4142-ad64-740ba42b6a03</errorID>
      <errorWord>1930年代</errorWord>
      <group>L1_Knowledge</group>
      <groupName>知识性问题</groupName>
      <ability>L2_Time</ability>
      <abilityName>日期时间</abilityName>
      <candidateList>
        <item>20世纪30年代</item>
      </candidateList>
      <explain>年代表述建议使用世纪+年代的格式。</explain>
      <paraID>36CF37A5</paraID>
      <start>0</start>
      <end>6</end>
      <status>unmodified</status>
      <modifiedWord/>
      <trackRevisions>false</trackRevisions>
    </reviewItem>
    <reviewItem>
      <errorID>8aabefed-b5e7-4dce-8cf7-d505ed297a78</errorID>
      <errorWord>"</errorWord>
      <group>L1_Format</group>
      <groupName>格式问题</groupName>
      <ability>L2_HalfPunc_CN</ability>
      <abilityName>全半角问题</abilityName>
      <candidateList>
        <item>“</item>
      </candidateList>
      <explain>文本全半角错误。</explain>
      <paraID>36CF37A5</paraID>
      <start>52</start>
      <end>53</end>
      <status>modified</status>
      <modifiedWord>“</modifiedWord>
      <trackRevisions>false</trackRevisions>
    </reviewItem>
    <reviewItem>
      <errorID>ac01059a-d37f-4058-be4a-59d5e9ee3d65</errorID>
      <errorWord>"</errorWord>
      <group>L1_Format</group>
      <groupName>格式问题</groupName>
      <ability>L2_HalfPunc_CN</ability>
      <abilityName>全半角问题</abilityName>
      <candidateList>
        <item>”</item>
      </candidateList>
      <explain>文本全半角错误。</explain>
      <paraID>36CF37A5</paraID>
      <start>60</start>
      <end>61</end>
      <status>modified</status>
      <modifiedWord>”</modifiedWord>
      <trackRevisions>false</trackRevisions>
    </reviewItem>
    <reviewItem>
      <errorID>0f934fa6-b072-4f47-a1e8-e67c6b0ddb8c</errorID>
      <errorWord>"</errorWord>
      <group>L1_Format</group>
      <groupName>格式问题</groupName>
      <ability>L2_HalfPunc_CN</ability>
      <abilityName>全半角问题</abilityName>
      <candidateList>
        <item>“</item>
      </candidateList>
      <explain>文本全半角错误。</explain>
      <paraID>36CF37A5</paraID>
      <start>89</start>
      <end>90</end>
      <status>modified</status>
      <modifiedWord>“</modifiedWord>
      <trackRevisions>false</trackRevisions>
    </reviewItem>
    <reviewItem>
      <errorID>26216f0e-b40a-47b7-89ff-36c70ec8fc88</errorID>
      <errorWord>"</errorWord>
      <group>L1_Format</group>
      <groupName>格式问题</groupName>
      <ability>L2_HalfPunc_CN</ability>
      <abilityName>全半角问题</abilityName>
      <candidateList>
        <item>”</item>
      </candidateList>
      <explain>文本全半角错误。</explain>
      <paraID>36CF37A5</paraID>
      <start>97</start>
      <end>98</end>
      <status>modified</status>
      <modifiedWord>”</modifiedWord>
      <trackRevisions>false</trackRevisions>
    </reviewItem>
    <reviewItem>
      <errorID>b3bad369-5e11-4042-bb6e-496c74c17c35</errorID>
      <errorWord>1890年代</errorWord>
      <group>L1_Knowledge</group>
      <groupName>知识性问题</groupName>
      <ability>L2_Time</ability>
      <abilityName>日期时间</abilityName>
      <candidateList>
        <item>19世纪90年代</item>
      </candidateList>
      <explain>年代表述建议使用世纪+年代的格式。</explain>
      <paraID>62D26189</paraID>
      <start>24</start>
      <end>30</end>
      <status>unmodified</status>
      <modifiedWord/>
      <trackRevisions>false</trackRevisions>
    </reviewItem>
    <reviewItem>
      <errorID>9e4550cf-fc40-499b-a0e8-c3b3d0ad93ac</errorID>
      <errorWord>"</errorWord>
      <group>L1_Format</group>
      <groupName>格式问题</groupName>
      <ability>L2_HalfPunc_CN</ability>
      <abilityName>全半角问题</abilityName>
      <candidateList>
        <item>“</item>
      </candidateList>
      <explain>文本全半角错误。</explain>
      <paraID>62D26189</paraID>
      <start>34</start>
      <end>35</end>
      <status>modified</status>
      <modifiedWord>“</modifiedWord>
      <trackRevisions>false</trackRevisions>
    </reviewItem>
    <reviewItem>
      <errorID>bfa7b938-fcff-4629-a9ec-c1914c436d53</errorID>
      <errorWord>"</errorWord>
      <group>L1_Format</group>
      <groupName>格式问题</groupName>
      <ability>L2_HalfPunc_CN</ability>
      <abilityName>全半角问题</abilityName>
      <candidateList>
        <item>”</item>
      </candidateList>
      <explain>文本全半角错误。</explain>
      <paraID>62D26189</paraID>
      <start>42</start>
      <end>43</end>
      <status>modified</status>
      <modifiedWord>”</modifiedWord>
      <trackRevisions>false</trackRevisions>
    </reviewItem>
    <reviewItem>
      <errorID>ea8b352d-b2e2-47ce-977e-5fb0849fe4d1</errorID>
      <errorWord>1900年代</errorWord>
      <group>L1_Knowledge</group>
      <groupName>知识性问题</groupName>
      <ability>L2_Time</ability>
      <abilityName>日期时间</abilityName>
      <candidateList>
        <item>1900年</item>
      </candidateList>
      <explain>“年代” 在历史表述中通常指十年区间，“1900年代”这种写法不符合汉语习惯，建议使用“1900年”。</explain>
      <paraID>62D26189</paraID>
      <start>47</start>
      <end>53</end>
      <status>unmodified</status>
      <modifiedWord/>
      <trackRevisions>false</trackRevisions>
    </reviewItem>
    <reviewItem>
      <errorID>42dd8624-17ca-4af2-af99-6728e240c5a1</errorID>
      <errorWord>1930年代</errorWord>
      <group>L1_Knowledge</group>
      <groupName>知识性问题</groupName>
      <ability>L2_Time</ability>
      <abilityName>日期时间</abilityName>
      <candidateList>
        <item>20世纪30年代</item>
      </candidateList>
      <explain>年代表述建议使用世纪+年代的格式。</explain>
      <paraID>62D26189</paraID>
      <start>62</start>
      <end>68</end>
      <status>unmodified</status>
      <modifiedWord/>
      <trackRevisions>false</trackRevisions>
    </reviewItem>
    <reviewItem>
      <errorID>c05793a4-e939-4ec2-974b-a6aad6eb7314</errorID>
      <errorWord>"</errorWord>
      <group>L1_Format</group>
      <groupName>格式问题</groupName>
      <ability>L2_HalfPunc_CN</ability>
      <abilityName>全半角问题</abilityName>
      <candidateList>
        <item>“</item>
      </candidateList>
      <explain>文本全半角错误。</explain>
      <paraID>3AFB2979</paraID>
      <start>35</start>
      <end>36</end>
      <status>modified</status>
      <modifiedWord>“</modifiedWord>
      <trackRevisions>false</trackRevisions>
    </reviewItem>
    <reviewItem>
      <errorID>9629289f-3a02-413c-acfa-284cb954f534</errorID>
      <errorWord>"</errorWord>
      <group>L1_Format</group>
      <groupName>格式问题</groupName>
      <ability>L2_HalfPunc_CN</ability>
      <abilityName>全半角问题</abilityName>
      <candidateList>
        <item>”</item>
      </candidateList>
      <explain>文本全半角错误。</explain>
      <paraID>3AFB2979</paraID>
      <start>38</start>
      <end>39</end>
      <status>modified</status>
      <modifiedWord>”</modifiedWord>
      <trackRevisions>false</trackRevisions>
    </reviewItem>
    <reviewItem>
      <errorID>2196ba8d-d33a-478f-89c1-6cbd22d276ed</errorID>
      <errorWord>1930年代</errorWord>
      <group>L1_Knowledge</group>
      <groupName>知识性问题</groupName>
      <ability>L2_Time</ability>
      <abilityName>日期时间</abilityName>
      <candidateList>
        <item>20世纪30年代</item>
      </candidateList>
      <explain>年代表述建议使用世纪+年代的格式。</explain>
      <paraID>7A58A355</paraID>
      <start>4</start>
      <end>10</end>
      <status>unmodified</status>
      <modifiedWord/>
      <trackRevisions>false</trackRevisions>
    </reviewItem>
    <reviewItem>
      <errorID>1224ebd0-eac1-408e-9c0b-5b4c59ebd5fc</errorID>
      <errorWord>"</errorWord>
      <group>L1_Format</group>
      <groupName>格式问题</groupName>
      <ability>L2_HalfPunc_CN</ability>
      <abilityName>全半角问题</abilityName>
      <candidateList>
        <item>“</item>
      </candidateList>
      <explain>文本全半角错误。</explain>
      <paraID>7A58A355</paraID>
      <start>51</start>
      <end>52</end>
      <status>modified</status>
      <modifiedWord>“</modifiedWord>
      <trackRevisions>false</trackRevisions>
    </reviewItem>
    <reviewItem>
      <errorID>d0307fd5-cdf9-486a-8def-01a96ebb9b69</errorID>
      <errorWord>"</errorWord>
      <group>L1_Format</group>
      <groupName>格式问题</groupName>
      <ability>L2_HalfPunc_CN</ability>
      <abilityName>全半角问题</abilityName>
      <candidateList>
        <item>”</item>
      </candidateList>
      <explain>文本全半角错误。</explain>
      <paraID>7A58A355</paraID>
      <start>57</start>
      <end>58</end>
      <status>modified</status>
      <modifiedWord>”</modifiedWord>
      <trackRevisions>false</trackRevisions>
    </reviewItem>
    <reviewItem>
      <errorID>13e775ce-97f1-4ded-bd81-11765373fa8a</errorID>
      <errorWord>"</errorWord>
      <group>L1_Format</group>
      <groupName>格式问题</groupName>
      <ability>L2_HalfPunc_CN</ability>
      <abilityName>全半角问题</abilityName>
      <candidateList>
        <item>“</item>
      </candidateList>
      <explain>文本全半角错误。</explain>
      <paraID>7A58A355</paraID>
      <start>59</start>
      <end>60</end>
      <status>modified</status>
      <modifiedWord>“</modifiedWord>
      <trackRevisions>false</trackRevisions>
    </reviewItem>
    <reviewItem>
      <errorID>06d38237-35e2-4b37-a8f0-60b1af733ee7</errorID>
      <errorWord>"</errorWord>
      <group>L1_Format</group>
      <groupName>格式问题</groupName>
      <ability>L2_HalfPunc_CN</ability>
      <abilityName>全半角问题</abilityName>
      <candidateList>
        <item>”</item>
      </candidateList>
      <explain>文本全半角错误。</explain>
      <paraID>7A58A355</paraID>
      <start>64</start>
      <end>65</end>
      <status>modified</status>
      <modifiedWord>”</modifiedWord>
      <trackRevisions>false</trackRevisions>
    </reviewItem>
    <reviewItem>
      <errorID>e94c2394-d2a3-4c93-953d-c5f50cf6fe13</errorID>
      <errorWord>"</errorWord>
      <group>L1_Format</group>
      <groupName>格式问题</groupName>
      <ability>L2_HalfPunc_CN</ability>
      <abilityName>全半角问题</abilityName>
      <candidateList>
        <item>“</item>
      </candidateList>
      <explain>文本全半角错误。</explain>
      <paraID>2B6E2454</paraID>
      <start>84</start>
      <end>85</end>
      <status>modified</status>
      <modifiedWord>“</modifiedWord>
      <trackRevisions>false</trackRevisions>
    </reviewItem>
    <reviewItem>
      <errorID>6b9e8c32-895a-4319-94ef-1c64cb6f26a5</errorID>
      <errorWord>"</errorWord>
      <group>L1_Format</group>
      <groupName>格式问题</groupName>
      <ability>L2_HalfPunc_CN</ability>
      <abilityName>全半角问题</abilityName>
      <candidateList>
        <item>”</item>
      </candidateList>
      <explain>文本全半角错误。</explain>
      <paraID>2B6E2454</paraID>
      <start>91</start>
      <end>92</end>
      <status>modified</status>
      <modifiedWord>”</modifiedWord>
      <trackRevisions>false</trackRevisions>
    </reviewItem>
    <reviewItem>
      <errorID>5411d4df-469d-48ad-a6f0-33ddf3a61637</errorID>
      <errorWord>"</errorWord>
      <group>L1_Format</group>
      <groupName>格式问题</groupName>
      <ability>L2_HalfPunc_CN</ability>
      <abilityName>全半角问题</abilityName>
      <candidateList>
        <item>“</item>
      </candidateList>
      <explain>文本全半角错误。</explain>
      <paraID>277F608E</paraID>
      <start>54</start>
      <end>55</end>
      <status>modified</status>
      <modifiedWord>“</modifiedWord>
      <trackRevisions>false</trackRevisions>
    </reviewItem>
    <reviewItem>
      <errorID>08453912-f644-4b41-8a4d-11eb4ba456e9</errorID>
      <errorWord>"</errorWord>
      <group>L1_Format</group>
      <groupName>格式问题</groupName>
      <ability>L2_HalfPunc_CN</ability>
      <abilityName>全半角问题</abilityName>
      <candidateList>
        <item>”</item>
      </candidateList>
      <explain>文本全半角错误。</explain>
      <paraID>277F608E</paraID>
      <start>58</start>
      <end>59</end>
      <status>modified</status>
      <modifiedWord>”</modifiedWord>
      <trackRevisions>false</trackRevisions>
    </reviewItem>
    <reviewItem>
      <errorID>2b27a867-5bdc-4228-aed9-c5c9bf52c4e6</errorID>
      <errorWord>(</errorWord>
      <group>L1_Format</group>
      <groupName>格式问题</groupName>
      <ability>L2_HalfPunc_CN</ability>
      <abilityName>全半角问题</abilityName>
      <candidateList>
        <item>（</item>
      </candidateList>
      <explain>文本全半角错误。</explain>
      <paraID>  176809</paraID>
      <start>27</start>
      <end>28</end>
      <status>modified</status>
      <modifiedWord>（</modifiedWord>
      <trackRevisions>false</trackRevisions>
    </reviewItem>
    <reviewItem>
      <errorID>0d5d98da-026a-44d6-b62b-85dd4b71c7c0</errorID>
      <errorWord>)</errorWord>
      <group>L1_Format</group>
      <groupName>格式问题</groupName>
      <ability>L2_HalfPunc_CN</ability>
      <abilityName>全半角问题</abilityName>
      <candidateList>
        <item>）</item>
      </candidateList>
      <explain>文本全半角错误。</explain>
      <paraID>  176809</paraID>
      <start>37</start>
      <end>38</end>
      <status>modified</status>
      <modifiedWord>）</modifiedWord>
      <trackRevisions>false</trackRevisions>
    </reviewItem>
    <reviewItem>
      <errorID>a4e7c746-d2b1-4fe2-beba-a1a8f06ceea3</errorID>
      <errorWord>,</errorWord>
      <group>L1_Format</group>
      <groupName>格式问题</groupName>
      <ability>L2_HalfPunc_CN</ability>
      <abilityName>全半角问题</abilityName>
      <candidateList>
        <item>，</item>
      </candidateList>
      <explain>文本全半角错误。</explain>
      <paraID>  176809</paraID>
      <start>49</start>
      <end>50</end>
      <status>modified</status>
      <modifiedWord>，</modifiedWord>
      <trackRevisions>false</trackRevisions>
    </reviewItem>
    <reviewItem>
      <errorID>cffe3258-6783-4851-b053-cfd3d3010c5f</errorID>
      <errorWord>(</errorWord>
      <group>L1_Format</group>
      <groupName>格式问题</groupName>
      <ability>L2_HalfPunc_CN</ability>
      <abilityName>全半角问题</abilityName>
      <candidateList>
        <item>（</item>
      </candidateList>
      <explain>文本全半角错误。</explain>
      <paraID>  176809</paraID>
      <start>61</start>
      <end>62</end>
      <status>modified</status>
      <modifiedWord>（</modifiedWord>
      <trackRevisions>false</trackRevisions>
    </reviewItem>
    <reviewItem>
      <errorID>fefbe1e9-651b-42b7-98ff-02f983600f68</errorID>
      <errorWord>)</errorWord>
      <group>L1_Format</group>
      <groupName>格式问题</groupName>
      <ability>L2_HalfPunc_CN</ability>
      <abilityName>全半角问题</abilityName>
      <candidateList>
        <item>）</item>
      </candidateList>
      <explain>文本全半角错误。</explain>
      <paraID>  176809</paraID>
      <start>66</start>
      <end>67</end>
      <status>modified</status>
      <modifiedWord>）</modifiedWord>
      <trackRevisions>false</trackRevisions>
    </reviewItem>
    <reviewItem>
      <errorID>61edfe18-7d13-404c-ac86-d35815e010ee</errorID>
      <errorWord>(</errorWord>
      <group>L1_Format</group>
      <groupName>格式问题</groupName>
      <ability>L2_HalfPunc_CN</ability>
      <abilityName>全半角问题</abilityName>
      <candidateList>
        <item>（</item>
      </candidateList>
      <explain>文本全半角错误。</explain>
      <paraID>6A0F578E</paraID>
      <start>31</start>
      <end>32</end>
      <status>modified</status>
      <modifiedWord>（</modifiedWord>
      <trackRevisions>false</trackRevisions>
    </reviewItem>
    <reviewItem>
      <errorID>12a7c90e-e972-45ed-a749-648a7694a2b0</errorID>
      <errorWord>)</errorWord>
      <group>L1_Format</group>
      <groupName>格式问题</groupName>
      <ability>L2_HalfPunc_CN</ability>
      <abilityName>全半角问题</abilityName>
      <candidateList>
        <item>）</item>
      </candidateList>
      <explain>文本全半角错误。</explain>
      <paraID>6A0F578E</paraID>
      <start>55</start>
      <end>56</end>
      <status>modified</status>
      <modifiedWord>）</modifiedWord>
      <trackRevisions>false</trackRevisions>
    </reviewItem>
    <reviewItem>
      <errorID>e6b34901-f082-4212-8632-288b4e288e89</errorID>
      <errorWord>(</errorWord>
      <group>L1_Format</group>
      <groupName>格式问题</groupName>
      <ability>L2_HalfPunc_CN</ability>
      <abilityName>全半角问题</abilityName>
      <candidateList>
        <item>（</item>
      </candidateList>
      <explain>文本全半角错误。</explain>
      <paraID>6A0F578E</paraID>
      <start>69</start>
      <end>70</end>
      <status>modified</status>
      <modifiedWord>（</modifiedWord>
      <trackRevisions>false</trackRevisions>
    </reviewItem>
    <reviewItem>
      <errorID>a5c442c3-31eb-4716-893a-90fcf6ec36e4</errorID>
      <errorWord>)</errorWord>
      <group>L1_Format</group>
      <groupName>格式问题</groupName>
      <ability>L2_HalfPunc_CN</ability>
      <abilityName>全半角问题</abilityName>
      <candidateList>
        <item>）</item>
      </candidateList>
      <explain>文本全半角错误。</explain>
      <paraID>6A0F578E</paraID>
      <start>91</start>
      <end>92</end>
      <status>modified</status>
      <modifiedWord>）</modifiedWord>
      <trackRevisions>false</trackRevisions>
    </reviewItem>
    <reviewItem>
      <errorID>e650d7d0-0840-4766-92d7-dba95ff432ea</errorID>
      <errorWord>(</errorWord>
      <group>L1_Format</group>
      <groupName>格式问题</groupName>
      <ability>L2_HalfPunc_CN</ability>
      <abilityName>全半角问题</abilityName>
      <candidateList>
        <item>（</item>
      </candidateList>
      <explain>文本全半角错误。</explain>
      <paraID>2A00C429</paraID>
      <start>20</start>
      <end>21</end>
      <status>modified</status>
      <modifiedWord>（</modifiedWord>
      <trackRevisions>false</trackRevisions>
    </reviewItem>
    <reviewItem>
      <errorID>768b33cc-cd0b-4190-87f8-b7955144cd8e</errorID>
      <errorWord>-</errorWord>
      <group>L1_Format</group>
      <groupName>格式问题</groupName>
      <ability>L2_HalfPunc_CN</ability>
      <abilityName>全半角问题</abilityName>
      <candidateList>
        <item>－</item>
      </candidateList>
      <explain>文本全半角错误。</explain>
      <paraID>2A00C429</paraID>
      <start>27</start>
      <end>28</end>
      <status>modified</status>
      <modifiedWord>－</modifiedWord>
      <trackRevisions>false</trackRevisions>
    </reviewItem>
    <reviewItem>
      <errorID>490eae1a-34fb-4912-8032-27aa479f6daa</errorID>
      <errorWord>)</errorWord>
      <group>L1_Format</group>
      <groupName>格式问题</groupName>
      <ability>L2_HalfPunc_CN</ability>
      <abilityName>全半角问题</abilityName>
      <candidateList>
        <item>）</item>
      </candidateList>
      <explain>文本全半角错误。</explain>
      <paraID>2A00C429</paraID>
      <start>30</start>
      <end>31</end>
      <status>modified</status>
      <modifiedWord>）</modifiedWord>
      <trackRevisions>false</trackRevisions>
    </reviewItem>
    <reviewItem>
      <errorID>7bf8e9f4-99c2-4edc-8dd9-03d6149cd5bd</errorID>
      <errorWord>(</errorWord>
      <group>L1_Format</group>
      <groupName>格式问题</groupName>
      <ability>L2_HalfPunc_CN</ability>
      <abilityName>全半角问题</abilityName>
      <candidateList>
        <item>（</item>
      </candidateList>
      <explain>文本全半角错误。</explain>
      <paraID>2A00C429</paraID>
      <start>37</start>
      <end>38</end>
      <status>modified</status>
      <modifiedWord>（</modifiedWord>
      <trackRevisions>false</trackRevisions>
    </reviewItem>
    <reviewItem>
      <errorID>86339b1c-a00b-4a57-a7d7-ca255e77b2fc</errorID>
      <errorWord>)</errorWord>
      <group>L1_Format</group>
      <groupName>格式问题</groupName>
      <ability>L2_HalfPunc_CN</ability>
      <abilityName>全半角问题</abilityName>
      <candidateList>
        <item>）</item>
      </candidateList>
      <explain>文本全半角错误。</explain>
      <paraID>2A00C429</paraID>
      <start>54</start>
      <end>55</end>
      <status>modified</status>
      <modifiedWord>）</modifiedWord>
      <trackRevisions>false</trackRevisions>
    </reviewItem>
    <reviewItem>
      <errorID>4b39fdef-6551-4e2d-821c-78792124cd34</errorID>
      <errorWord>"</errorWord>
      <group>L1_Format</group>
      <groupName>格式问题</groupName>
      <ability>L2_HalfPunc_CN</ability>
      <abilityName>全半角问题</abilityName>
      <candidateList>
        <item>“</item>
      </candidateList>
      <explain>文本全半角错误。</explain>
      <paraID>2C501F6B</paraID>
      <start>156</start>
      <end>157</end>
      <status>modified</status>
      <modifiedWord>“</modifiedWord>
      <trackRevisions>false</trackRevisions>
    </reviewItem>
    <reviewItem>
      <errorID>18e1e527-dc9b-43a7-a858-a0a42c37133e</errorID>
      <errorWord>"</errorWord>
      <group>L1_Format</group>
      <groupName>格式问题</groupName>
      <ability>L2_HalfPunc_CN</ability>
      <abilityName>全半角问题</abilityName>
      <candidateList>
        <item>”</item>
      </candidateList>
      <explain>文本全半角错误。</explain>
      <paraID>2C501F6B</paraID>
      <start>168</start>
      <end>169</end>
      <status>modified</status>
      <modifiedWord>”</modifiedWord>
      <trackRevisions>false</trackRevisions>
    </reviewItem>
    <reviewItem>
      <errorID>6e4bb6be-0c0c-4ae2-aa14-64e453e87748</errorID>
      <errorWord>"</errorWord>
      <group>L1_Format</group>
      <groupName>格式问题</groupName>
      <ability>L2_HalfPunc_CN</ability>
      <abilityName>全半角问题</abilityName>
      <candidateList>
        <item>“</item>
      </candidateList>
      <explain>文本全半角错误。</explain>
      <paraID>2C501F6B</paraID>
      <start>177</start>
      <end>178</end>
      <status>modified</status>
      <modifiedWord>“</modifiedWord>
      <trackRevisions>false</trackRevisions>
    </reviewItem>
    <reviewItem>
      <errorID>ff2e7b5c-6ff0-4eb1-869f-fe250363a21c</errorID>
      <errorWord>"</errorWord>
      <group>L1_Format</group>
      <groupName>格式问题</groupName>
      <ability>L2_HalfPunc_CN</ability>
      <abilityName>全半角问题</abilityName>
      <candidateList>
        <item>”</item>
      </candidateList>
      <explain>文本全半角错误。</explain>
      <paraID>2C501F6B</paraID>
      <start>190</start>
      <end>191</end>
      <status>modified</status>
      <modifiedWord>”</modifiedWord>
      <trackRevisions>false</trackRevisions>
    </reviewItem>
    <reviewItem>
      <errorID>ee3fd24f-67b8-491e-9f52-c2a8010a40a7</errorID>
      <errorWord>"</errorWord>
      <group>L1_Format</group>
      <groupName>格式问题</groupName>
      <ability>L2_HalfPunc_CN</ability>
      <abilityName>全半角问题</abilityName>
      <candidateList>
        <item>“</item>
      </candidateList>
      <explain>文本全半角错误。</explain>
      <paraID>2464FB19</paraID>
      <start>28</start>
      <end>29</end>
      <status>modified</status>
      <modifiedWord>“</modifiedWord>
      <trackRevisions>false</trackRevisions>
    </reviewItem>
    <reviewItem>
      <errorID>7cf9434c-82f4-4265-b186-06ef1ceea121</errorID>
      <errorWord>"</errorWord>
      <group>L1_Format</group>
      <groupName>格式问题</groupName>
      <ability>L2_HalfPunc_CN</ability>
      <abilityName>全半角问题</abilityName>
      <candidateList>
        <item>”</item>
      </candidateList>
      <explain>文本全半角错误。</explain>
      <paraID>2464FB19</paraID>
      <start>42</start>
      <end>43</end>
      <status>modified</status>
      <modifiedWord>”</modifiedWord>
      <trackRevisions>false</trackRevisions>
    </reviewItem>
    <reviewItem>
      <errorID>5b857194-03bd-4ff6-89fa-3425e95d162e</errorID>
      <errorWord>"</errorWord>
      <group>L1_Format</group>
      <groupName>格式问题</groupName>
      <ability>L2_HalfPunc_CN</ability>
      <abilityName>全半角问题</abilityName>
      <candidateList>
        <item>“</item>
      </candidateList>
      <explain>文本全半角错误。</explain>
      <paraID>2464FB19</paraID>
      <start>61</start>
      <end>62</end>
      <status>modified</status>
      <modifiedWord>“</modifiedWord>
      <trackRevisions>false</trackRevisions>
    </reviewItem>
    <reviewItem>
      <errorID>51c66d40-d4be-45b8-a4c6-caba0190c29b</errorID>
      <errorWord>"</errorWord>
      <group>L1_Format</group>
      <groupName>格式问题</groupName>
      <ability>L2_HalfPunc_CN</ability>
      <abilityName>全半角问题</abilityName>
      <candidateList>
        <item>”</item>
      </candidateList>
      <explain>文本全半角错误。</explain>
      <paraID>2464FB19</paraID>
      <start>64</start>
      <end>65</end>
      <status>modified</status>
      <modifiedWord>”</modifiedWord>
      <trackRevisions>false</trackRevisions>
    </reviewItem>
    <reviewItem>
      <errorID>36d98a6e-5f9a-42a0-a6f0-e643b1235733</errorID>
      <errorWord>"</errorWord>
      <group>L1_Format</group>
      <groupName>格式问题</groupName>
      <ability>L2_HalfPunc_CN</ability>
      <abilityName>全半角问题</abilityName>
      <candidateList>
        <item>“</item>
      </candidateList>
      <explain>文本全半角错误。</explain>
      <paraID>2464FB19</paraID>
      <start>70</start>
      <end>71</end>
      <status>modified</status>
      <modifiedWord>“</modifiedWord>
      <trackRevisions>false</trackRevisions>
    </reviewItem>
    <reviewItem>
      <errorID>6676ee5d-d4f4-4157-84f4-4c8cc26f78f4</errorID>
      <errorWord>"</errorWord>
      <group>L1_Format</group>
      <groupName>格式问题</groupName>
      <ability>L2_HalfPunc_CN</ability>
      <abilityName>全半角问题</abilityName>
      <candidateList>
        <item>”</item>
      </candidateList>
      <explain>文本全半角错误。</explain>
      <paraID>2464FB19</paraID>
      <start>73</start>
      <end>74</end>
      <status>modified</status>
      <modifiedWord>”</modifiedWord>
      <trackRevisions>false</trackRevisions>
    </reviewItem>
    <reviewItem>
      <errorID>312ef386-6b85-4a42-8201-a4556621d3a5</errorID>
      <errorWord>文化部</errorWord>
      <group>L1_Knowledge</group>
      <groupName>知识性问题</groupName>
      <ability>L2_Organization</ability>
      <abilityName>机构检查</abilityName>
      <candidateList>
        <item>文化和旅游部</item>
      </candidateList>
      <explain>2018年3月，中共中央印发了《深化党和国家机构改革方案》，组建文化和旅游部。将文化部、国家旅游局的职责整合，组建文化和旅游部。不再保留文化部。</explain>
      <paraID>589E7837</paraID>
      <start>104</start>
      <end>107</end>
      <status>unmodified</status>
      <modifiedWord/>
      <trackRevisions>false</trackRevisions>
    </reviewItem>
    <reviewItem>
      <errorID>c6152fd8-fd71-4edf-93ba-e8f0640d1861</errorID>
      <errorWord>"</errorWord>
      <group>L1_Format</group>
      <groupName>格式问题</groupName>
      <ability>L2_HalfPunc_CN</ability>
      <abilityName>全半角问题</abilityName>
      <candidateList>
        <item>“</item>
      </candidateList>
      <explain>文本全半角错误。</explain>
      <paraID> C03C155</paraID>
      <start>50</start>
      <end>51</end>
      <status>modified</status>
      <modifiedWord>“</modifiedWord>
      <trackRevisions>false</trackRevisions>
    </reviewItem>
    <reviewItem>
      <errorID>ab3a1664-edff-4038-a902-aa8c227b5a81</errorID>
      <errorWord>"</errorWord>
      <group>L1_Format</group>
      <groupName>格式问题</groupName>
      <ability>L2_HalfPunc_CN</ability>
      <abilityName>全半角问题</abilityName>
      <candidateList>
        <item>”</item>
      </candidateList>
      <explain>文本全半角错误。</explain>
      <paraID> C03C155</paraID>
      <start>53</start>
      <end>54</end>
      <status>modified</status>
      <modifiedWord>”</modifiedWord>
      <trackRevisions>false</trackRevisions>
    </reviewItem>
    <reviewItem>
      <errorID>57abf65f-558c-4ce6-b7ab-03fa275d9e22</errorID>
      <errorWord>(</errorWord>
      <group>L1_Format</group>
      <groupName>格式问题</groupName>
      <ability>L2_HalfPunc_CN</ability>
      <abilityName>全半角问题</abilityName>
      <candidateList>
        <item>（</item>
      </candidateList>
      <explain>文本全半角错误。</explain>
      <paraID> B447D58</paraID>
      <start>31</start>
      <end>32</end>
      <status>modified</status>
      <modifiedWord>（</modifiedWord>
      <trackRevisions>false</trackRevisions>
    </reviewItem>
    <reviewItem>
      <errorID>7f875111-9b3e-46ee-a132-6becd413df98</errorID>
      <errorWord>)</errorWord>
      <group>L1_Format</group>
      <groupName>格式问题</groupName>
      <ability>L2_HalfPunc_CN</ability>
      <abilityName>全半角问题</abilityName>
      <candidateList>
        <item>）</item>
      </candidateList>
      <explain>文本全半角错误。</explain>
      <paraID> B447D58</paraID>
      <start>44</start>
      <end>45</end>
      <status>modified</status>
      <modifiedWord>）</modifiedWord>
      <trackRevisions>false</trackRevisions>
    </reviewItem>
    <reviewItem>
      <errorID>39571dd8-4411-424b-8161-26c72775f216</errorID>
      <errorWord>,</errorWord>
      <group>L1_Format</group>
      <groupName>格式问题</groupName>
      <ability>L2_HalfPunc_CN</ability>
      <abilityName>全半角问题</abilityName>
      <candidateList>
        <item>，</item>
      </candidateList>
      <explain>文本全半角错误。</explain>
      <paraID> B447D58</paraID>
      <start>60</start>
      <end>61</end>
      <status>modified</status>
      <modifiedWord>，</modifiedWord>
      <trackRevisions>false</trackRevisions>
    </reviewItem>
    <reviewItem>
      <errorID>a64eeb4c-87af-4db8-9847-a078e136787b</errorID>
      <errorWord>(</errorWord>
      <group>L1_Format</group>
      <groupName>格式问题</groupName>
      <ability>L2_HalfPunc_CN</ability>
      <abilityName>全半角问题</abilityName>
      <candidateList>
        <item>（</item>
      </candidateList>
      <explain>文本全半角错误。</explain>
      <paraID>5A1FE264</paraID>
      <start>31</start>
      <end>32</end>
      <status>modified</status>
      <modifiedWord>（</modifiedWord>
      <trackRevisions>false</trackRevisions>
    </reviewItem>
    <reviewItem>
      <errorID>43c4e39a-e8d6-410d-8d88-5dbec4259173</errorID>
      <errorWord>)</errorWord>
      <group>L1_Format</group>
      <groupName>格式问题</groupName>
      <ability>L2_HalfPunc_CN</ability>
      <abilityName>全半角问题</abilityName>
      <candidateList>
        <item>）</item>
      </candidateList>
      <explain>文本全半角错误。</explain>
      <paraID>5A1FE264</paraID>
      <start>48</start>
      <end>49</end>
      <status>modified</status>
      <modifiedWord>）</modifiedWord>
      <trackRevisions>false</trackRevisions>
    </reviewItem>
    <reviewItem>
      <errorID>cdc083aa-0e34-4f96-a7c6-9bd194df41ef</errorID>
      <errorWord>(</errorWord>
      <group>L1_Format</group>
      <groupName>格式问题</groupName>
      <ability>L2_HalfPunc_CN</ability>
      <abilityName>全半角问题</abilityName>
      <candidateList>
        <item>（</item>
      </candidateList>
      <explain>文本全半角错误。</explain>
      <paraID>5A1FE264</paraID>
      <start>64</start>
      <end>65</end>
      <status>modified</status>
      <modifiedWord>（</modifiedWord>
      <trackRevisions>false</trackRevisions>
    </reviewItem>
    <reviewItem>
      <errorID>30450012-e2a0-4241-89b9-1a4b2ba4e072</errorID>
      <errorWord>"</errorWord>
      <group>L1_Format</group>
      <groupName>格式问题</groupName>
      <ability>L2_HalfPunc_CN</ability>
      <abilityName>全半角问题</abilityName>
      <candidateList>
        <item>“</item>
      </candidateList>
      <explain>文本全半角错误。</explain>
      <paraID>5A1FE264</paraID>
      <start>72</start>
      <end>73</end>
      <status>modified</status>
      <modifiedWord>“</modifiedWord>
      <trackRevisions>false</trackRevisions>
    </reviewItem>
    <reviewItem>
      <errorID>07688552-60ac-44f4-a791-57fb1ea2a3d8</errorID>
      <errorWord>"</errorWord>
      <group>L1_Format</group>
      <groupName>格式问题</groupName>
      <ability>L2_HalfPunc_CN</ability>
      <abilityName>全半角问题</abilityName>
      <candidateList>
        <item>”</item>
      </candidateList>
      <explain>文本全半角错误。</explain>
      <paraID>5A1FE264</paraID>
      <start>83</start>
      <end>84</end>
      <status>modified</status>
      <modifiedWord>”</modifiedWord>
      <trackRevisions>false</trackRevisions>
    </reviewItem>
    <reviewItem>
      <errorID>58c47ecc-6dae-4544-ba79-8920bb74c72f</errorID>
      <errorWord>)</errorWord>
      <group>L1_Format</group>
      <groupName>格式问题</groupName>
      <ability>L2_HalfPunc_CN</ability>
      <abilityName>全半角问题</abilityName>
      <candidateList>
        <item>）</item>
      </candidateList>
      <explain>文本全半角错误。</explain>
      <paraID>5A1FE264</paraID>
      <start>84</start>
      <end>85</end>
      <status>modified</status>
      <modifiedWord>）</modifiedWord>
      <trackRevisions>false</trackRevisions>
    </reviewItem>
    <reviewItem>
      <errorID>5bf0f000-d04f-4464-84c4-fad3c58c8a4b</errorID>
      <errorWord>(</errorWord>
      <group>L1_Format</group>
      <groupName>格式问题</groupName>
      <ability>L2_HalfPunc_CN</ability>
      <abilityName>全半角问题</abilityName>
      <candidateList>
        <item>（</item>
      </candidateList>
      <explain>文本全半角错误。</explain>
      <paraID>1A0FAC9E</paraID>
      <start>20</start>
      <end>21</end>
      <status>modified</status>
      <modifiedWord>（</modifiedWord>
      <trackRevisions>false</trackRevisions>
    </reviewItem>
    <reviewItem>
      <errorID>52e097cd-ca9c-47fc-9e6d-c9bf99923c85</errorID>
      <errorWord>)</errorWord>
      <group>L1_Format</group>
      <groupName>格式问题</groupName>
      <ability>L2_HalfPunc_CN</ability>
      <abilityName>全半角问题</abilityName>
      <candidateList>
        <item>）</item>
      </candidateList>
      <explain>文本全半角错误。</explain>
      <paraID>1A0FAC9E</paraID>
      <start>32</start>
      <end>33</end>
      <status>modified</status>
      <modifiedWord>）</modifiedWord>
      <trackRevisions>false</trackRevisions>
    </reviewItem>
    <reviewItem>
      <errorID>ce142efb-4d04-47c2-bced-2f324675600c</errorID>
      <errorWord>(</errorWord>
      <group>L1_Format</group>
      <groupName>格式问题</groupName>
      <ability>L2_HalfPunc_CN</ability>
      <abilityName>全半角问题</abilityName>
      <candidateList>
        <item>（</item>
      </candidateList>
      <explain>文本全半角错误。</explain>
      <paraID>1A0FAC9E</paraID>
      <start>39</start>
      <end>40</end>
      <status>modified</status>
      <modifiedWord>（</modifiedWord>
      <trackRevisions>false</trackRevisions>
    </reviewItem>
    <reviewItem>
      <errorID>d4ceb2c1-e97f-4e93-a8a5-625548c208a8</errorID>
      <errorWord>)</errorWord>
      <group>L1_Format</group>
      <groupName>格式问题</groupName>
      <ability>L2_HalfPunc_CN</ability>
      <abilityName>全半角问题</abilityName>
      <candidateList>
        <item>）</item>
      </candidateList>
      <explain>文本全半角错误。</explain>
      <paraID>1A0FAC9E</paraID>
      <start>46</start>
      <end>47</end>
      <status>modified</status>
      <modifiedWord>）</modifiedWord>
      <trackRevisions>false</trackRevisions>
    </reviewItem>
    <reviewItem>
      <errorID>b8f47ab2-c312-4595-9ad4-5cf235c019ed</errorID>
      <errorWord>"</errorWord>
      <group>L1_Format</group>
      <groupName>格式问题</groupName>
      <ability>L2_HalfPunc_CN</ability>
      <abilityName>全半角问题</abilityName>
      <candidateList>
        <item>“</item>
      </candidateList>
      <explain>文本全半角错误。</explain>
      <paraID>131E6EF7</paraID>
      <start>16</start>
      <end>17</end>
      <status>modified</status>
      <modifiedWord>“</modifiedWord>
      <trackRevisions>false</trackRevisions>
    </reviewItem>
    <reviewItem>
      <errorID>037f05cf-4d81-49b2-944f-0ef5e9e03def</errorID>
      <errorWord>"</errorWord>
      <group>L1_Format</group>
      <groupName>格式问题</groupName>
      <ability>L2_HalfPunc_CN</ability>
      <abilityName>全半角问题</abilityName>
      <candidateList>
        <item>”</item>
      </candidateList>
      <explain>文本全半角错误。</explain>
      <paraID>131E6EF7</paraID>
      <start>21</start>
      <end>22</end>
      <status>modified</status>
      <modifiedWord>”</modifiedWord>
      <trackRevisions>false</trackRevisions>
    </reviewItem>
    <reviewItem>
      <errorID>2445f879-561c-47f7-a716-1e2d8f49d3df</errorID>
      <errorWord>"</errorWord>
      <group>L1_Format</group>
      <groupName>格式问题</groupName>
      <ability>L2_HalfPunc_CN</ability>
      <abilityName>全半角问题</abilityName>
      <candidateList>
        <item>“</item>
      </candidateList>
      <explain>文本全半角错误。</explain>
      <paraID>131E6EF7</paraID>
      <start>45</start>
      <end>46</end>
      <status>modified</status>
      <modifiedWord>“</modifiedWord>
      <trackRevisions>false</trackRevisions>
    </reviewItem>
    <reviewItem>
      <errorID>33230f04-f2cc-4ac0-8ee1-e9aa4680750e</errorID>
      <errorWord>"</errorWord>
      <group>L1_Format</group>
      <groupName>格式问题</groupName>
      <ability>L2_HalfPunc_CN</ability>
      <abilityName>全半角问题</abilityName>
      <candidateList>
        <item>”</item>
      </candidateList>
      <explain>文本全半角错误。</explain>
      <paraID>131E6EF7</paraID>
      <start>48</start>
      <end>49</end>
      <status>modified</status>
      <modifiedWord>”</modifiedWord>
      <trackRevisions>false</trackRevisions>
    </reviewItem>
    <reviewItem>
      <errorID>07366dbb-4c03-485a-b7e9-08303f663f37</errorID>
      <errorWord>"</errorWord>
      <group>L1_Format</group>
      <groupName>格式问题</groupName>
      <ability>L2_HalfPunc_CN</ability>
      <abilityName>全半角问题</abilityName>
      <candidateList>
        <item>“</item>
      </candidateList>
      <explain>文本全半角错误。</explain>
      <paraID>131E6EF7</paraID>
      <start>51</start>
      <end>52</end>
      <status>modified</status>
      <modifiedWord>“</modifiedWord>
      <trackRevisions>false</trackRevisions>
    </reviewItem>
    <reviewItem>
      <errorID>6a2694ce-75e1-47d5-9335-c58d719b4fd6</errorID>
      <errorWord>"</errorWord>
      <group>L1_Format</group>
      <groupName>格式问题</groupName>
      <ability>L2_HalfPunc_CN</ability>
      <abilityName>全半角问题</abilityName>
      <candidateList>
        <item>”</item>
      </candidateList>
      <explain>文本全半角错误。</explain>
      <paraID>131E6EF7</paraID>
      <start>54</start>
      <end>55</end>
      <status>modified</status>
      <modifiedWord>”</modifiedWord>
      <trackRevisions>false</trackRevisions>
    </reviewItem>
    <reviewItem>
      <errorID>c3d73ab6-434a-4076-bf93-890281db9319</errorID>
      <errorWord>"</errorWord>
      <group>L1_Format</group>
      <groupName>格式问题</groupName>
      <ability>L2_HalfPunc_CN</ability>
      <abilityName>全半角问题</abilityName>
      <candidateList>
        <item>“</item>
      </candidateList>
      <explain>文本全半角错误。</explain>
      <paraID>131E6EF7</paraID>
      <start>69</start>
      <end>70</end>
      <status>modified</status>
      <modifiedWord>“</modifiedWord>
      <trackRevisions>false</trackRevisions>
    </reviewItem>
    <reviewItem>
      <errorID>e7368a7e-ce17-4973-a2e0-2a683b1f97af</errorID>
      <errorWord>"</errorWord>
      <group>L1_Format</group>
      <groupName>格式问题</groupName>
      <ability>L2_HalfPunc_CN</ability>
      <abilityName>全半角问题</abilityName>
      <candidateList>
        <item>”</item>
      </candidateList>
      <explain>文本全半角错误。</explain>
      <paraID>131E6EF7</paraID>
      <start>72</start>
      <end>73</end>
      <status>modified</status>
      <modifiedWord>”</modifiedWord>
      <trackRevisions>false</trackRevisions>
    </reviewItem>
    <reviewItem>
      <errorID>2fd2a242-fb15-42c5-9abd-8d5a0dd87a4c</errorID>
      <errorWord>"</errorWord>
      <group>L1_Format</group>
      <groupName>格式问题</groupName>
      <ability>L2_HalfPunc_CN</ability>
      <abilityName>全半角问题</abilityName>
      <candidateList>
        <item>“</item>
      </candidateList>
      <explain>文本全半角错误。</explain>
      <paraID>131E6EF7</paraID>
      <start>81</start>
      <end>82</end>
      <status>modified</status>
      <modifiedWord>“</modifiedWord>
      <trackRevisions>false</trackRevisions>
    </reviewItem>
    <reviewItem>
      <errorID>7ebd675a-1073-4cc4-b0d3-abf249be935f</errorID>
      <errorWord>"</errorWord>
      <group>L1_Format</group>
      <groupName>格式问题</groupName>
      <ability>L2_HalfPunc_CN</ability>
      <abilityName>全半角问题</abilityName>
      <candidateList>
        <item>”</item>
      </candidateList>
      <explain>文本全半角错误。</explain>
      <paraID>131E6EF7</paraID>
      <start>86</start>
      <end>87</end>
      <status>modified</status>
      <modifiedWord>”</modifiedWord>
      <trackRevisions>false</trackRevisions>
    </reviewItem>
    <reviewItem>
      <errorID>4e9b20ac-5fa5-4435-aeb8-8b1d2b942ada</errorID>
      <errorWord>"</errorWord>
      <group>L1_Format</group>
      <groupName>格式问题</groupName>
      <ability>L2_HalfPunc_CN</ability>
      <abilityName>全半角问题</abilityName>
      <candidateList>
        <item>“</item>
      </candidateList>
      <explain>文本全半角错误。</explain>
      <paraID>131E6EF7</paraID>
      <start>88</start>
      <end>89</end>
      <status>modified</status>
      <modifiedWord>“</modifiedWord>
      <trackRevisions>false</trackRevisions>
    </reviewItem>
    <reviewItem>
      <errorID>16f935ba-6486-43df-9166-ba851a79a628</errorID>
      <errorWord>"</errorWord>
      <group>L1_Format</group>
      <groupName>格式问题</groupName>
      <ability>L2_HalfPunc_CN</ability>
      <abilityName>全半角问题</abilityName>
      <candidateList>
        <item>”</item>
      </candidateList>
      <explain>文本全半角错误。</explain>
      <paraID>131E6EF7</paraID>
      <start>92</start>
      <end>93</end>
      <status>modified</status>
      <modifiedWord>”</modifiedWord>
      <trackRevisions>false</trackRevisions>
    </reviewItem>
    <reviewItem>
      <errorID>01acc325-4cbe-4072-aeaf-e2bf98586e9a</errorID>
      <errorWord>"</errorWord>
      <group>L1_Format</group>
      <groupName>格式问题</groupName>
      <ability>L2_HalfPunc_CN</ability>
      <abilityName>全半角问题</abilityName>
      <candidateList>
        <item>“</item>
      </candidateList>
      <explain>文本全半角错误。</explain>
      <paraID>131E6EF7</paraID>
      <start>115</start>
      <end>116</end>
      <status>modified</status>
      <modifiedWord>“</modifiedWord>
      <trackRevisions>false</trackRevisions>
    </reviewItem>
    <reviewItem>
      <errorID>fd271443-b425-4bae-ac8d-4338e84042ad</errorID>
      <errorWord>"</errorWord>
      <group>L1_Format</group>
      <groupName>格式问题</groupName>
      <ability>L2_HalfPunc_CN</ability>
      <abilityName>全半角问题</abilityName>
      <candidateList>
        <item>”</item>
      </candidateList>
      <explain>文本全半角错误。</explain>
      <paraID>131E6EF7</paraID>
      <start>118</start>
      <end>119</end>
      <status>modified</status>
      <modifiedWord>”</modifiedWord>
      <trackRevisions>false</trackRevisions>
    </reviewItem>
    <reviewItem>
      <errorID>046d75e3-0a04-4862-b512-535cadfd13b5</errorID>
      <errorWord>"</errorWord>
      <group>L1_Format</group>
      <groupName>格式问题</groupName>
      <ability>L2_HalfPunc_CN</ability>
      <abilityName>全半角问题</abilityName>
      <candidateList>
        <item>“</item>
      </candidateList>
      <explain>文本全半角错误。</explain>
      <paraID>4919BFE2</paraID>
      <start>31</start>
      <end>32</end>
      <status>modified</status>
      <modifiedWord>“</modifiedWord>
      <trackRevisions>false</trackRevisions>
    </reviewItem>
    <reviewItem>
      <errorID>39210944-0cd1-43fd-99f4-87f4367391f9</errorID>
      <errorWord>"</errorWord>
      <group>L1_Format</group>
      <groupName>格式问题</groupName>
      <ability>L2_HalfPunc_CN</ability>
      <abilityName>全半角问题</abilityName>
      <candidateList>
        <item>”</item>
      </candidateList>
      <explain>文本全半角错误。</explain>
      <paraID>4919BFE2</paraID>
      <start>34</start>
      <end>35</end>
      <status>modified</status>
      <modifiedWord>”</modifiedWord>
      <trackRevisions>false</trackRevisions>
    </reviewItem>
    <reviewItem>
      <errorID>0edc8b5b-1165-4cd1-bbfd-c5a0ab8b9763</errorID>
      <errorWord>"</errorWord>
      <group>L1_Format</group>
      <groupName>格式问题</groupName>
      <ability>L2_HalfPunc_CN</ability>
      <abilityName>全半角问题</abilityName>
      <candidateList>
        <item>“</item>
      </candidateList>
      <explain>文本全半角错误。</explain>
      <paraID>4919BFE2</paraID>
      <start>134</start>
      <end>135</end>
      <status>modified</status>
      <modifiedWord>“</modifiedWord>
      <trackRevisions>false</trackRevisions>
    </reviewItem>
    <reviewItem>
      <errorID>ed5087f7-2bea-4010-b2fd-b75a1dfa7679</errorID>
      <errorWord>"</errorWord>
      <group>L1_Format</group>
      <groupName>格式问题</groupName>
      <ability>L2_HalfPunc_CN</ability>
      <abilityName>全半角问题</abilityName>
      <candidateList>
        <item>”</item>
      </candidateList>
      <explain>文本全半角错误。</explain>
      <paraID>4919BFE2</paraID>
      <start>137</start>
      <end>138</end>
      <status>modified</status>
      <modifiedWord>”</modifiedWord>
      <trackRevisions>false</trackRevisions>
    </reviewItem>
    <reviewItem>
      <errorID>a9e622a4-16c4-4f46-bf2f-ccbfb9b4d887</errorID>
      <errorWord>1890年代</errorWord>
      <group>L1_Knowledge</group>
      <groupName>知识性问题</groupName>
      <ability>L2_Time</ability>
      <abilityName>日期时间</abilityName>
      <candidateList>
        <item>19世纪90年代</item>
      </candidateList>
      <explain>年代表述建议使用世纪+年代的格式。</explain>
      <paraID> 1206F64</paraID>
      <start>27</start>
      <end>33</end>
      <status>unmodified</status>
      <modifiedWord/>
      <trackRevisions>false</trackRevisions>
    </reviewItem>
    <reviewItem>
      <errorID>cf1536a6-fa59-4d76-a77d-79d6cd52e211</errorID>
      <errorWord>"</errorWord>
      <group>L1_Format</group>
      <groupName>格式问题</groupName>
      <ability>L2_HalfPunc_CN</ability>
      <abilityName>全半角问题</abilityName>
      <candidateList>
        <item>“</item>
      </candidateList>
      <explain>文本全半角错误。</explain>
      <paraID> 1ABD5B0</paraID>
      <start>95</start>
      <end>96</end>
      <status>modified</status>
      <modifiedWord>“</modifiedWord>
      <trackRevisions>false</trackRevisions>
    </reviewItem>
    <reviewItem>
      <errorID>9e54241e-2db6-4da3-9c18-2b36fd7b276d</errorID>
      <errorWord>"</errorWord>
      <group>L1_Format</group>
      <groupName>格式问题</groupName>
      <ability>L2_HalfPunc_CN</ability>
      <abilityName>全半角问题</abilityName>
      <candidateList>
        <item>”</item>
      </candidateList>
      <explain>文本全半角错误。</explain>
      <paraID> 1ABD5B0</paraID>
      <start>98</start>
      <end>99</end>
      <status>modified</status>
      <modifiedWord>”</modifiedWord>
      <trackRevisions>false</trackRevisions>
    </reviewItem>
    <reviewItem>
      <errorID>4f4f73ca-bec8-4f4c-a242-9ec718feec53</errorID>
      <errorWord>,</errorWord>
      <group>L1_Format</group>
      <groupName>格式问题</groupName>
      <ability>L2_HalfPunc_CN</ability>
      <abilityName>全半角问题</abilityName>
      <candidateList>
        <item>，</item>
      </candidateList>
      <explain>文本全半角错误。</explain>
      <paraID>54E7E616</paraID>
      <start>27</start>
      <end>28</end>
      <status>modified</status>
      <modifiedWord>，</modifiedWord>
      <trackRevisions>false</trackRevisions>
    </reviewItem>
    <reviewItem>
      <errorID>21852686-051c-4bd2-8d2d-c7234293eef5</errorID>
      <errorWord>,</errorWord>
      <group>L1_Format</group>
      <groupName>格式问题</groupName>
      <ability>L2_HalfPunc_CN</ability>
      <abilityName>全半角问题</abilityName>
      <candidateList>
        <item>，</item>
      </candidateList>
      <explain>文本全半角错误。</explain>
      <paraID>54E7E616</paraID>
      <start>37</start>
      <end>38</end>
      <status>modified</status>
      <modifiedWord>，</modifiedWord>
      <trackRevisions>false</trackRevisions>
    </reviewItem>
    <reviewItem>
      <errorID>5384c2cd-06b8-45a7-a9bd-9532e0d4d53b</errorID>
      <errorWord>,</errorWord>
      <group>L1_Format</group>
      <groupName>格式问题</groupName>
      <ability>L2_HalfPunc_CN</ability>
      <abilityName>全半角问题</abilityName>
      <candidateList>
        <item>，</item>
      </candidateList>
      <explain>文本全半角错误。</explain>
      <paraID>54E7E616</paraID>
      <start>47</start>
      <end>48</end>
      <status>modified</status>
      <modifiedWord>，</modifiedWord>
      <trackRevisions>false</trackRevisions>
    </reviewItem>
    <reviewItem>
      <errorID>a266ce19-b8a5-49f1-9d30-d5549f75e04d</errorID>
      <errorWord>,</errorWord>
      <group>L1_Format</group>
      <groupName>格式问题</groupName>
      <ability>L2_HalfPunc_CN</ability>
      <abilityName>全半角问题</abilityName>
      <candidateList>
        <item>，</item>
      </candidateList>
      <explain>文本全半角错误。</explain>
      <paraID>54E7E616</paraID>
      <start>57</start>
      <end>58</end>
      <status>modified</status>
      <modifiedWord>，</modifiedWord>
      <trackRevisions>false</trackRevisions>
    </reviewItem>
    <reviewItem>
      <errorID>4e356dfb-4e80-4e1a-a4d5-67d3225282d6</errorID>
      <errorWord>,</errorWord>
      <group>L1_Format</group>
      <groupName>格式问题</groupName>
      <ability>L2_HalfPunc_CN</ability>
      <abilityName>全半角问题</abilityName>
      <candidateList>
        <item>，</item>
      </candidateList>
      <explain>文本全半角错误。</explain>
      <paraID>54E7E616</paraID>
      <start>68</start>
      <end>69</end>
      <status>modified</status>
      <modifiedWord>，</modifiedWord>
      <trackRevisions>false</trackRevisions>
    </reviewItem>
    <reviewItem>
      <errorID>7ad3f6d7-a174-4ba6-9562-ac183ab314c2</errorID>
      <errorWord>,</errorWord>
      <group>L1_Format</group>
      <groupName>格式问题</groupName>
      <ability>L2_HalfPunc_CN</ability>
      <abilityName>全半角问题</abilityName>
      <candidateList>
        <item>，</item>
      </candidateList>
      <explain>文本全半角错误。</explain>
      <paraID>54E7E616</paraID>
      <start>77</start>
      <end>78</end>
      <status>modified</status>
      <modifiedWord>，</modifiedWord>
      <trackRevisions>false</trackRevisions>
    </reviewItem>
    <reviewItem>
      <errorID>86106faf-9ac5-47a9-9d1d-cd5775366625</errorID>
      <errorWord>,</errorWord>
      <group>L1_Format</group>
      <groupName>格式问题</groupName>
      <ability>L2_HalfPunc_CN</ability>
      <abilityName>全半角问题</abilityName>
      <candidateList>
        <item>，</item>
      </candidateList>
      <explain>文本全半角错误。</explain>
      <paraID>54E7E616</paraID>
      <start>87</start>
      <end>88</end>
      <status>modified</status>
      <modifiedWord>，</modifiedWord>
      <trackRevisions>false</trackRevisions>
    </reviewItem>
    <reviewItem>
      <errorID>5caf86cc-a599-4941-8f54-6938b6cc2c39</errorID>
      <errorWord>,</errorWord>
      <group>L1_Format</group>
      <groupName>格式问题</groupName>
      <ability>L2_HalfPunc_CN</ability>
      <abilityName>全半角问题</abilityName>
      <candidateList>
        <item>，</item>
      </candidateList>
      <explain>文本全半角错误。</explain>
      <paraID>54E7E616</paraID>
      <start>97</start>
      <end>98</end>
      <status>modified</status>
      <modifiedWord>，</modifiedWord>
      <trackRevisions>false</trackRevisions>
    </reviewItem>
    <reviewItem>
      <errorID>3a1d995b-8011-4048-9e6c-2a9e3f437e2e</errorID>
      <errorWord>,</errorWord>
      <group>L1_Format</group>
      <groupName>格式问题</groupName>
      <ability>L2_HalfPunc_CN</ability>
      <abilityName>全半角问题</abilityName>
      <candidateList>
        <item>，</item>
      </candidateList>
      <explain>文本全半角错误。</explain>
      <paraID>54E7E616</paraID>
      <start>106</start>
      <end>107</end>
      <status>modified</status>
      <modifiedWord>，</modifiedWord>
      <trackRevisions>false</trackRevisions>
    </reviewItem>
    <reviewItem>
      <errorID>b2e6f276-4e3b-4cb1-8514-36a9c98b799c</errorID>
      <errorWord>,</errorWord>
      <group>L1_Format</group>
      <groupName>格式问题</groupName>
      <ability>L2_HalfPunc_CN</ability>
      <abilityName>全半角问题</abilityName>
      <candidateList>
        <item>，</item>
      </candidateList>
      <explain>文本全半角错误。</explain>
      <paraID>54E7E616</paraID>
      <start>114</start>
      <end>115</end>
      <status>modified</status>
      <modifiedWord>，</modifiedWord>
      <trackRevisions>false</trackRevisions>
    </reviewItem>
    <reviewItem>
      <errorID>fdcfcc66-13d6-4b64-8ec5-8e565489ea7b</errorID>
      <errorWord>,</errorWord>
      <group>L1_Format</group>
      <groupName>格式问题</groupName>
      <ability>L2_HalfPunc_CN</ability>
      <abilityName>全半角问题</abilityName>
      <candidateList>
        <item>，</item>
      </candidateList>
      <explain>文本全半角错误。</explain>
      <paraID>54E7E616</paraID>
      <start>122</start>
      <end>123</end>
      <status>modified</status>
      <modifiedWord>，</modifiedWord>
      <trackRevisions>false</trackRevisions>
    </reviewItem>
    <reviewItem>
      <errorID>58697b29-ac4d-40ad-ab52-5a0feedb18ff</errorID>
      <errorWord>,</errorWord>
      <group>L1_Format</group>
      <groupName>格式问题</groupName>
      <ability>L2_HalfPunc_CN</ability>
      <abilityName>全半角问题</abilityName>
      <candidateList>
        <item>，</item>
      </candidateList>
      <explain>文本全半角错误。</explain>
      <paraID>54E7E616</paraID>
      <start>134</start>
      <end>135</end>
      <status>modified</status>
      <modifiedWord>，</modifiedWord>
      <trackRevisions>false</trackRevisions>
    </reviewItem>
    <reviewItem>
      <errorID>a15c6fb7-4a27-4e58-bb6f-0041d320def6</errorID>
      <errorWord>,</errorWord>
      <group>L1_Format</group>
      <groupName>格式问题</groupName>
      <ability>L2_HalfPunc_CN</ability>
      <abilityName>全半角问题</abilityName>
      <candidateList>
        <item>，</item>
      </candidateList>
      <explain>文本全半角错误。</explain>
      <paraID>54E7E616</paraID>
      <start>143</start>
      <end>144</end>
      <status>modified</status>
      <modifiedWord>，</modifiedWord>
      <trackRevisions>false</trackRevisions>
    </reviewItem>
    <reviewItem>
      <errorID>324fc234-0850-41ba-bcaa-91e4e970051c</errorID>
      <errorWord>,</errorWord>
      <group>L1_Format</group>
      <groupName>格式问题</groupName>
      <ability>L2_HalfPunc_CN</ability>
      <abilityName>全半角问题</abilityName>
      <candidateList>
        <item>，</item>
      </candidateList>
      <explain>文本全半角错误。</explain>
      <paraID>54E7E616</paraID>
      <start>154</start>
      <end>155</end>
      <status>modified</status>
      <modifiedWord>，</modifiedWord>
      <trackRevisions>false</trackRevisions>
    </reviewItem>
    <reviewItem>
      <errorID>063d0d6f-62dc-4d4d-82e8-b77c20712bca</errorID>
      <errorWord>-</errorWord>
      <group>L1_Format</group>
      <groupName>格式问题</groupName>
      <ability>L2_HalfPunc_CN</ability>
      <abilityName>全半角问题</abilityName>
      <candidateList>
        <item>－</item>
      </candidateList>
      <explain>文本全半角错误。</explain>
      <paraID>54E7E616</paraID>
      <start>162</start>
      <end>163</end>
      <status>modified</status>
      <modifiedWord>－</modifiedWord>
      <trackRevisions>false</trackRevisions>
    </reviewItem>
    <reviewItem>
      <errorID>73ededa4-842e-43b1-a78a-a63d8b284443</errorID>
      <errorWord>-</errorWord>
      <group>L1_Format</group>
      <groupName>格式问题</groupName>
      <ability>L2_HalfPunc_CN</ability>
      <abilityName>全半角问题</abilityName>
      <candidateList>
        <item>－</item>
      </candidateList>
      <explain>文本全半角错误。</explain>
      <paraID>54E7E616</paraID>
      <start>165</start>
      <end>166</end>
      <status>modified</status>
      <modifiedWord>－</modifiedWord>
      <trackRevisions>false</trackRevisions>
    </reviewItem>
    <reviewItem>
      <errorID>3dd4ddd2-d6ea-4eab-b1ce-9dd0f0404199</errorID>
      <errorWord>,</errorWord>
      <group>L1_Format</group>
      <groupName>格式问题</groupName>
      <ability>L2_HalfPunc_CN</ability>
      <abilityName>全半角问题</abilityName>
      <candidateList>
        <item>，</item>
      </candidateList>
      <explain>文本全半角错误。</explain>
      <paraID>54E7E616</paraID>
      <start>168</start>
      <end>169</end>
      <status>modified</status>
      <modifiedWord>，</modifiedWord>
      <trackRevisions>false</trackRevisions>
    </reviewItem>
    <reviewItem>
      <errorID>2e14ed1b-5e78-4ad3-afbc-b05ebfcc157b</errorID>
      <errorWord>,</errorWord>
      <group>L1_Format</group>
      <groupName>格式问题</groupName>
      <ability>L2_HalfPunc_CN</ability>
      <abilityName>全半角问题</abilityName>
      <candidateList>
        <item>，</item>
      </candidateList>
      <explain>文本全半角错误。</explain>
      <paraID>54E7E616</paraID>
      <start>177</start>
      <end>178</end>
      <status>modified</status>
      <modifiedWord>，</modifiedWord>
      <trackRevisions>false</trackRevisions>
    </reviewItem>
    <reviewItem>
      <errorID>f9b10f4d-8af3-4eeb-a566-c808e35f163a</errorID>
      <errorWord>,</errorWord>
      <group>L1_Format</group>
      <groupName>格式问题</groupName>
      <ability>L2_HalfPunc_CN</ability>
      <abilityName>全半角问题</abilityName>
      <candidateList>
        <item>，</item>
      </candidateList>
      <explain>文本全半角错误。</explain>
      <paraID>54E7E616</paraID>
      <start>187</start>
      <end>188</end>
      <status>modified</status>
      <modifiedWord>，</modifiedWord>
      <trackRevisions>false</trackRevisions>
    </reviewItem>
    <reviewItem>
      <errorID>342cbff8-83ac-4679-8776-ea0ea12d0ea2</errorID>
      <errorWord>,</errorWord>
      <group>L1_Format</group>
      <groupName>格式问题</groupName>
      <ability>L2_HalfPunc_CN</ability>
      <abilityName>全半角问题</abilityName>
      <candidateList>
        <item>，</item>
      </candidateList>
      <explain>文本全半角错误。</explain>
      <paraID>54E7E616</paraID>
      <start>198</start>
      <end>199</end>
      <status>modified</status>
      <modifiedWord>，</modifiedWord>
      <trackRevisions>false</trackRevisions>
    </reviewItem>
    <reviewItem>
      <errorID>8b5179ed-8593-4460-83aa-98cae7ce24c6</errorID>
      <errorWord>,</errorWord>
      <group>L1_Format</group>
      <groupName>格式问题</groupName>
      <ability>L2_HalfPunc_CN</ability>
      <abilityName>全半角问题</abilityName>
      <candidateList>
        <item>，</item>
      </candidateList>
      <explain>文本全半角错误。</explain>
      <paraID>54E7E616</paraID>
      <start>208</start>
      <end>209</end>
      <status>modified</status>
      <modifiedWord>，</modifiedWord>
      <trackRevisions>false</trackRevisions>
    </reviewItem>
    <reviewItem>
      <errorID>ef3e8abb-997c-4042-9a40-42a23545ecc1</errorID>
      <errorWord>,</errorWord>
      <group>L1_Format</group>
      <groupName>格式问题</groupName>
      <ability>L2_HalfPunc_CN</ability>
      <abilityName>全半角问题</abilityName>
      <candidateList>
        <item>，</item>
      </candidateList>
      <explain>文本全半角错误。</explain>
      <paraID>54E7E616</paraID>
      <start>218</start>
      <end>219</end>
      <status>modified</status>
      <modifiedWord>，</modifiedWord>
      <trackRevisions>false</trackRevisions>
    </reviewItem>
    <reviewItem>
      <errorID>06e4d569-30dc-4afe-b11e-45a5ad9a365f</errorID>
      <errorWord>,</errorWord>
      <group>L1_Format</group>
      <groupName>格式问题</groupName>
      <ability>L2_HalfPunc_CN</ability>
      <abilityName>全半角问题</abilityName>
      <candidateList>
        <item>，</item>
      </candidateList>
      <explain>文本全半角错误。</explain>
      <paraID>54E7E616</paraID>
      <start>229</start>
      <end>230</end>
      <status>modified</status>
      <modifiedWord>，</modifiedWord>
      <trackRevisions>false</trackRevisions>
    </reviewItem>
    <reviewItem>
      <errorID>d5714790-9a79-4674-b402-5b82cd6883e4</errorID>
      <errorWord>,</errorWord>
      <group>L1_Format</group>
      <groupName>格式问题</groupName>
      <ability>L2_HalfPunc_CN</ability>
      <abilityName>全半角问题</abilityName>
      <candidateList>
        <item>，</item>
      </candidateList>
      <explain>文本全半角错误。</explain>
      <paraID>54E7E616</paraID>
      <start>239</start>
      <end>240</end>
      <status>modified</status>
      <modifiedWord>，</modifiedWord>
      <trackRevisions>false</trackRevisions>
    </reviewItem>
    <reviewItem>
      <errorID>b854ba45-e1b8-46b8-a155-ba20ba3c0d1f</errorID>
      <errorWord>,</errorWord>
      <group>L1_Format</group>
      <groupName>格式问题</groupName>
      <ability>L2_HalfPunc_CN</ability>
      <abilityName>全半角问题</abilityName>
      <candidateList>
        <item>，</item>
      </candidateList>
      <explain>文本全半角错误。</explain>
      <paraID>54E7E616</paraID>
      <start>248</start>
      <end>249</end>
      <status>modified</status>
      <modifiedWord>，</modifiedWord>
      <trackRevisions>false</trackRevisions>
    </reviewItem>
    <reviewItem>
      <errorID>36b5acbd-6734-4b56-b564-7207fc743962</errorID>
      <errorWord>,</errorWord>
      <group>L1_Format</group>
      <groupName>格式问题</groupName>
      <ability>L2_HalfPunc_CN</ability>
      <abilityName>全半角问题</abilityName>
      <candidateList>
        <item>，</item>
      </candidateList>
      <explain>文本全半角错误。</explain>
      <paraID>54E7E616</paraID>
      <start>261</start>
      <end>262</end>
      <status>modified</status>
      <modifiedWord>，</modifiedWord>
      <trackRevisions>false</trackRevisions>
    </reviewItem>
    <reviewItem>
      <errorID>65e0ba24-6332-4020-8428-b29fe78b3769</errorID>
      <errorWord>,</errorWord>
      <group>L1_Format</group>
      <groupName>格式问题</groupName>
      <ability>L2_HalfPunc_CN</ability>
      <abilityName>全半角问题</abilityName>
      <candidateList>
        <item>，</item>
      </candidateList>
      <explain>文本全半角错误。</explain>
      <paraID>54E7E616</paraID>
      <start>271</start>
      <end>272</end>
      <status>modified</status>
      <modifiedWord>，</modifiedWord>
      <trackRevisions>false</trackRevisions>
    </reviewItem>
    <reviewItem>
      <errorID>89eb3462-bf16-43fc-a6b6-3b3b7ae73f96</errorID>
      <errorWord>,</errorWord>
      <group>L1_Format</group>
      <groupName>格式问题</groupName>
      <ability>L2_HalfPunc_CN</ability>
      <abilityName>全半角问题</abilityName>
      <candidateList>
        <item>，</item>
      </candidateList>
      <explain>文本全半角错误。</explain>
      <paraID>54E7E616</paraID>
      <start>283</start>
      <end>284</end>
      <status>modified</status>
      <modifiedWord>，</modifiedWord>
      <trackRevisions>false</trackRevisions>
    </reviewItem>
    <reviewItem>
      <errorID>9e10b8a2-e156-4988-90b5-97f650d58c04</errorID>
      <errorWord>,</errorWord>
      <group>L1_Format</group>
      <groupName>格式问题</groupName>
      <ability>L2_HalfPunc_CN</ability>
      <abilityName>全半角问题</abilityName>
      <candidateList>
        <item>，</item>
      </candidateList>
      <explain>文本全半角错误。</explain>
      <paraID>54E7E616</paraID>
      <start>295</start>
      <end>296</end>
      <status>modified</status>
      <modifiedWord>，</modifiedWord>
      <trackRevisions>false</trackRevisions>
    </reviewItem>
    <reviewItem>
      <errorID>ddb4210d-4890-4c19-8dbb-f0718cf934f9</errorID>
      <errorWord>,</errorWord>
      <group>L1_Format</group>
      <groupName>格式问题</groupName>
      <ability>L2_HalfPunc_CN</ability>
      <abilityName>全半角问题</abilityName>
      <candidateList>
        <item>，</item>
      </candidateList>
      <explain>文本全半角错误。</explain>
      <paraID>54E7E616</paraID>
      <start>306</start>
      <end>307</end>
      <status>modified</status>
      <modifiedWord>，</modifiedWord>
      <trackRevisions>false</trackRevisions>
    </reviewItem>
    <reviewItem>
      <errorID>654635fb-09e9-4b9d-9732-6f00a4f4f2a3</errorID>
      <errorWord>,</errorWord>
      <group>L1_Format</group>
      <groupName>格式问题</groupName>
      <ability>L2_HalfPunc_CN</ability>
      <abilityName>全半角问题</abilityName>
      <candidateList>
        <item>，</item>
      </candidateList>
      <explain>文本全半角错误。</explain>
      <paraID>54E7E616</paraID>
      <start>322</start>
      <end>323</end>
      <status>modified</status>
      <modifiedWord>，</modifiedWord>
      <trackRevisions>false</trackRevisions>
    </reviewItem>
    <reviewItem>
      <errorID>92768609-de06-4860-9b32-ba27906974a1</errorID>
      <errorWord>,</errorWord>
      <group>L1_Format</group>
      <groupName>格式问题</groupName>
      <ability>L2_HalfPunc_CN</ability>
      <abilityName>全半角问题</abilityName>
      <candidateList>
        <item>，</item>
      </candidateList>
      <explain>文本全半角错误。</explain>
      <paraID>54E7E616</paraID>
      <start>334</start>
      <end>335</end>
      <status>modified</status>
      <modifiedWord>，</modifiedWord>
      <trackRevisions>false</trackRevisions>
    </reviewItem>
    <reviewItem>
      <errorID>9360925f-69c5-4c3c-be67-8f2f24d833f8</errorID>
      <errorWord>,</errorWord>
      <group>L1_Format</group>
      <groupName>格式问题</groupName>
      <ability>L2_HalfPunc_CN</ability>
      <abilityName>全半角问题</abilityName>
      <candidateList>
        <item>，</item>
      </candidateList>
      <explain>文本全半角错误。</explain>
      <paraID>54E7E616</paraID>
      <start>392</start>
      <end>393</end>
      <status>modified</status>
      <modifiedWord>，</modifiedWord>
      <trackRevisions>false</trackRevisions>
    </reviewItem>
    <reviewItem>
      <errorID>7e76ef8f-4439-4fee-97d6-b8f7a459c3a1</errorID>
      <errorWord>,</errorWord>
      <group>L1_Format</group>
      <groupName>格式问题</groupName>
      <ability>L2_HalfPunc_CN</ability>
      <abilityName>全半角问题</abilityName>
      <candidateList>
        <item>，</item>
      </candidateList>
      <explain>文本全半角错误。</explain>
      <paraID>54E7E616</paraID>
      <start>405</start>
      <end>406</end>
      <status>modified</status>
      <modifiedWord>，</modifiedWord>
      <trackRevisions>false</trackRevisions>
    </reviewItem>
    <reviewItem>
      <errorID>32c4b68c-08cf-4459-826c-bbbee236c7e1</errorID>
      <errorWord>(</errorWord>
      <group>L1_Format</group>
      <groupName>格式问题</groupName>
      <ability>L2_HalfPunc_CN</ability>
      <abilityName>全半角问题</abilityName>
      <candidateList>
        <item>（</item>
      </candidateList>
      <explain>文本全半角错误。</explain>
      <paraID> B6BE22D</paraID>
      <start>28</start>
      <end>29</end>
      <status>modified</status>
      <modifiedWord>（</modifiedWord>
      <trackRevisions>false</trackRevisions>
    </reviewItem>
    <reviewItem>
      <errorID>62144f57-3ca9-4df6-afd9-8e0aa18fabb0</errorID>
      <errorWord>)</errorWord>
      <group>L1_Format</group>
      <groupName>格式问题</groupName>
      <ability>L2_HalfPunc_CN</ability>
      <abilityName>全半角问题</abilityName>
      <candidateList>
        <item>）</item>
      </candidateList>
      <explain>文本全半角错误。</explain>
      <paraID> B6BE22D</paraID>
      <start>35</start>
      <end>36</end>
      <status>modified</status>
      <modifiedWord>）</modifiedWord>
      <trackRevisions>false</trackRevisions>
    </reviewItem>
    <reviewItem>
      <errorID>aab9881a-a9c1-4751-9281-56d1b17c96cb</errorID>
      <errorWord>(</errorWord>
      <group>L1_Format</group>
      <groupName>格式问题</groupName>
      <ability>L2_HalfPunc_CN</ability>
      <abilityName>全半角问题</abilityName>
      <candidateList>
        <item>（</item>
      </candidateList>
      <explain>文本全半角错误。</explain>
      <paraID> B6BE22D</paraID>
      <start>45</start>
      <end>46</end>
      <status>modified</status>
      <modifiedWord>（</modifiedWord>
      <trackRevisions>false</trackRevisions>
    </reviewItem>
    <reviewItem>
      <errorID>a19ff25c-6bf2-4f24-abdd-4029fcd7858e</errorID>
      <errorWord>)</errorWord>
      <group>L1_Format</group>
      <groupName>格式问题</groupName>
      <ability>L2_HalfPunc_CN</ability>
      <abilityName>全半角问题</abilityName>
      <candidateList>
        <item>）</item>
      </candidateList>
      <explain>文本全半角错误。</explain>
      <paraID> B6BE22D</paraID>
      <start>50</start>
      <end>51</end>
      <status>modified</status>
      <modifiedWord>）</modifiedWord>
      <trackRevisions>false</trackRevisions>
    </reviewItem>
    <reviewItem>
      <errorID>937af77d-d6c5-41ba-b8dd-2ca4b617dcfe</errorID>
      <errorWord>(</errorWord>
      <group>L1_Format</group>
      <groupName>格式问题</groupName>
      <ability>L2_HalfPunc_CN</ability>
      <abilityName>全半角问题</abilityName>
      <candidateList>
        <item>（</item>
      </candidateList>
      <explain>文本全半角错误。</explain>
      <paraID> B6BE22D</paraID>
      <start>61</start>
      <end>62</end>
      <status>modified</status>
      <modifiedWord>（</modifiedWord>
      <trackRevisions>false</trackRevisions>
    </reviewItem>
    <reviewItem>
      <errorID>ba625d0c-b17f-4b78-a15a-ced48b70a25b</errorID>
      <errorWord>)</errorWord>
      <group>L1_Format</group>
      <groupName>格式问题</groupName>
      <ability>L2_HalfPunc_CN</ability>
      <abilityName>全半角问题</abilityName>
      <candidateList>
        <item>）</item>
      </candidateList>
      <explain>文本全半角错误。</explain>
      <paraID> B6BE22D</paraID>
      <start>66</start>
      <end>67</end>
      <status>modified</status>
      <modifiedWord>）</modifiedWord>
      <trackRevisions>false</trackRevisions>
    </reviewItem>
    <reviewItem>
      <errorID>1ea4845d-902c-423b-8738-654901d90e7a</errorID>
      <errorWord>(</errorWord>
      <group>L1_Format</group>
      <groupName>格式问题</groupName>
      <ability>L2_HalfPunc_CN</ability>
      <abilityName>全半角问题</abilityName>
      <candidateList>
        <item>（</item>
      </candidateList>
      <explain>文本全半角错误。</explain>
      <paraID> B6BE22D</paraID>
      <start>76</start>
      <end>77</end>
      <status>modified</status>
      <modifiedWord>（</modifiedWord>
      <trackRevisions>false</trackRevisions>
    </reviewItem>
    <reviewItem>
      <errorID>672ad4c0-8857-4fae-9288-b8cff628ac6e</errorID>
      <errorWord>)</errorWord>
      <group>L1_Format</group>
      <groupName>格式问题</groupName>
      <ability>L2_HalfPunc_CN</ability>
      <abilityName>全半角问题</abilityName>
      <candidateList>
        <item>）</item>
      </candidateList>
      <explain>文本全半角错误。</explain>
      <paraID> B6BE22D</paraID>
      <start>82</start>
      <end>83</end>
      <status>modified</status>
      <modifiedWord>）</modifiedWord>
      <trackRevisions>false</trackRevisions>
    </reviewItem>
    <reviewItem>
      <errorID>cc2dd9c4-b3a7-4743-9450-154e60f752a6</errorID>
      <errorWord>(</errorWord>
      <group>L1_Format</group>
      <groupName>格式问题</groupName>
      <ability>L2_HalfPunc_CN</ability>
      <abilityName>全半角问题</abilityName>
      <candidateList>
        <item>（</item>
      </candidateList>
      <explain>文本全半角错误。</explain>
      <paraID> B6BE22D</paraID>
      <start>94</start>
      <end>95</end>
      <status>modified</status>
      <modifiedWord>（</modifiedWord>
      <trackRevisions>false</trackRevisions>
    </reviewItem>
    <reviewItem>
      <errorID>c7d9766f-4a4d-4c2c-81e8-f79bed8504a1</errorID>
      <errorWord>)</errorWord>
      <group>L1_Format</group>
      <groupName>格式问题</groupName>
      <ability>L2_HalfPunc_CN</ability>
      <abilityName>全半角问题</abilityName>
      <candidateList>
        <item>）</item>
      </candidateList>
      <explain>文本全半角错误。</explain>
      <paraID> B6BE22D</paraID>
      <start>101</start>
      <end>102</end>
      <status>modified</status>
      <modifiedWord>）</modifiedWord>
      <trackRevisions>false</trackRevisions>
    </reviewItem>
    <reviewItem>
      <errorID>ba6dccc6-095e-4239-9486-eedb1dcbb0fd</errorID>
      <errorWord>(</errorWord>
      <group>L1_Format</group>
      <groupName>格式问题</groupName>
      <ability>L2_HalfPunc_CN</ability>
      <abilityName>全半角问题</abilityName>
      <candidateList>
        <item>（</item>
      </candidateList>
      <explain>文本全半角错误。</explain>
      <paraID> B6BE22D</paraID>
      <start>112</start>
      <end>113</end>
      <status>modified</status>
      <modifiedWord>（</modifiedWord>
      <trackRevisions>false</trackRevisions>
    </reviewItem>
    <reviewItem>
      <errorID>22142cc8-edfd-40e3-aeb2-540a32e28b66</errorID>
      <errorWord>)</errorWord>
      <group>L1_Format</group>
      <groupName>格式问题</groupName>
      <ability>L2_HalfPunc_CN</ability>
      <abilityName>全半角问题</abilityName>
      <candidateList>
        <item>）</item>
      </candidateList>
      <explain>文本全半角错误。</explain>
      <paraID> B6BE22D</paraID>
      <start>121</start>
      <end>122</end>
      <status>modified</status>
      <modifiedWord>）</modifiedWord>
      <trackRevisions>false</trackRevisions>
    </reviewItem>
    <reviewItem>
      <errorID>57d1796b-dc81-4f74-99c4-86e7eb3ed173</errorID>
      <errorWord>(</errorWord>
      <group>L1_Format</group>
      <groupName>格式问题</groupName>
      <ability>L2_HalfPunc_CN</ability>
      <abilityName>全半角问题</abilityName>
      <candidateList>
        <item>（</item>
      </candidateList>
      <explain>文本全半角错误。</explain>
      <paraID> B6BE22D</paraID>
      <start>133</start>
      <end>134</end>
      <status>modified</status>
      <modifiedWord>（</modifiedWord>
      <trackRevisions>false</trackRevisions>
    </reviewItem>
    <reviewItem>
      <errorID>b77a0033-bcef-4946-a5a7-9bf7b8f0e337</errorID>
      <errorWord>)</errorWord>
      <group>L1_Format</group>
      <groupName>格式问题</groupName>
      <ability>L2_HalfPunc_CN</ability>
      <abilityName>全半角问题</abilityName>
      <candidateList>
        <item>）</item>
      </candidateList>
      <explain>文本全半角错误。</explain>
      <paraID> B6BE22D</paraID>
      <start>139</start>
      <end>140</end>
      <status>modified</status>
      <modifiedWord>）</modifiedWord>
      <trackRevisions>false</trackRevisions>
    </reviewItem>
    <reviewItem>
      <errorID>3bdd83e2-616e-4398-b75c-0ad8a1041e2a</errorID>
      <errorWord>(</errorWord>
      <group>L1_Format</group>
      <groupName>格式问题</groupName>
      <ability>L2_HalfPunc_CN</ability>
      <abilityName>全半角问题</abilityName>
      <candidateList>
        <item>（</item>
      </candidateList>
      <explain>文本全半角错误。</explain>
      <paraID> B6BE22D</paraID>
      <start>153</start>
      <end>154</end>
      <status>modified</status>
      <modifiedWord>（</modifiedWord>
      <trackRevisions>false</trackRevisions>
    </reviewItem>
    <reviewItem>
      <errorID>1e6646fd-8608-4eba-b425-531281abd5a3</errorID>
      <errorWord>)</errorWord>
      <group>L1_Format</group>
      <groupName>格式问题</groupName>
      <ability>L2_HalfPunc_CN</ability>
      <abilityName>全半角问题</abilityName>
      <candidateList>
        <item>）</item>
      </candidateList>
      <explain>文本全半角错误。</explain>
      <paraID> B6BE22D</paraID>
      <start>160</start>
      <end>161</end>
      <status>modified</status>
      <modifiedWord>）</modifiedWord>
      <trackRevisions>false</trackRevisions>
    </reviewItem>
    <reviewItem>
      <errorID>71235da6-8678-41f9-8888-f20e2fb78336</errorID>
      <errorWord>,</errorWord>
      <group>L1_Format</group>
      <groupName>格式问题</groupName>
      <ability>L2_HalfPunc_CN</ability>
      <abilityName>全半角问题</abilityName>
      <candidateList>
        <item>，</item>
      </candidateList>
      <explain>文本全半角错误。</explain>
      <paraID> B6BE22D</paraID>
      <start>173</start>
      <end>174</end>
      <status>modified</status>
      <modifiedWord>，</modifiedWord>
      <trackRevisions>false</trackRevisions>
    </reviewItem>
    <reviewItem>
      <errorID>358f779d-56f9-4720-93aa-ea32b416f325</errorID>
      <errorWord>,</errorWord>
      <group>L1_Format</group>
      <groupName>格式问题</groupName>
      <ability>L2_HalfPunc_CN</ability>
      <abilityName>全半角问题</abilityName>
      <candidateList>
        <item>，</item>
      </candidateList>
      <explain>文本全半角错误。</explain>
      <paraID> B6BE22D</paraID>
      <start>187</start>
      <end>188</end>
      <status>modified</status>
      <modifiedWord>，</modifiedWord>
      <trackRevisions>false</trackRevisions>
    </reviewItem>
    <reviewItem>
      <errorID>efef8043-bf50-4b68-bb18-77acafa2fbcf</errorID>
      <errorWord>,</errorWord>
      <group>L1_Format</group>
      <groupName>格式问题</groupName>
      <ability>L2_HalfPunc_CN</ability>
      <abilityName>全半角问题</abilityName>
      <candidateList>
        <item>，</item>
      </candidateList>
      <explain>文本全半角错误。</explain>
      <paraID> B6BE22D</paraID>
      <start>203</start>
      <end>204</end>
      <status>modified</status>
      <modifiedWord>，</modifiedWord>
      <trackRevisions>false</trackRevisions>
    </reviewItem>
    <reviewItem>
      <errorID>58fffae2-02c3-4976-92e5-de26cf56926d</errorID>
      <errorWord>,</errorWord>
      <group>L1_Format</group>
      <groupName>格式问题</groupName>
      <ability>L2_HalfPunc_CN</ability>
      <abilityName>全半角问题</abilityName>
      <candidateList>
        <item>，</item>
      </candidateList>
      <explain>文本全半角错误。</explain>
      <paraID> B6BE22D</paraID>
      <start>221</start>
      <end>222</end>
      <status>modified</status>
      <modifiedWord>，</modifiedWord>
      <trackRevisions>false</trackRevisions>
    </reviewItem>
    <reviewItem>
      <errorID>eabf29a1-a037-4a3b-9c20-448b26b8cf4f</errorID>
      <errorWord>"</errorWord>
      <group>L1_Format</group>
      <groupName>格式问题</groupName>
      <ability>L2_HalfPunc_CN</ability>
      <abilityName>全半角问题</abilityName>
      <candidateList>
        <item>“</item>
      </candidateList>
      <explain>文本全半角错误。</explain>
      <paraID> 21017F4</paraID>
      <start>38</start>
      <end>39</end>
      <status>modified</status>
      <modifiedWord>“</modifiedWord>
      <trackRevisions>false</trackRevisions>
    </reviewItem>
    <reviewItem>
      <errorID>182380b7-fb35-4808-b3aa-a93f2ecbcc2d</errorID>
      <errorWord>"</errorWord>
      <group>L1_Format</group>
      <groupName>格式问题</groupName>
      <ability>L2_HalfPunc_CN</ability>
      <abilityName>全半角问题</abilityName>
      <candidateList>
        <item>”</item>
      </candidateList>
      <explain>文本全半角错误。</explain>
      <paraID> 21017F4</paraID>
      <start>60</start>
      <end>61</end>
      <status>modified</status>
      <modifiedWord>”</modifiedWord>
      <trackRevisions>false</trackRevisions>
    </reviewItem>
    <reviewItem>
      <errorID>5e7fd057-df3b-4cda-8130-9df51a06b944</errorID>
      <errorWord>"</errorWord>
      <group>L1_Format</group>
      <groupName>格式问题</groupName>
      <ability>L2_HalfPunc_CN</ability>
      <abilityName>全半角问题</abilityName>
      <candidateList>
        <item>“</item>
      </candidateList>
      <explain>文本全半角错误。</explain>
      <paraID> 21017F4</paraID>
      <start>108</start>
      <end>109</end>
      <status>modified</status>
      <modifiedWord>“</modifiedWord>
      <trackRevisions>false</trackRevisions>
    </reviewItem>
    <reviewItem>
      <errorID>f8f2ef24-ffed-46fe-a1c9-ad517e0ffb29</errorID>
      <errorWord>"</errorWord>
      <group>L1_Format</group>
      <groupName>格式问题</groupName>
      <ability>L2_HalfPunc_CN</ability>
      <abilityName>全半角问题</abilityName>
      <candidateList>
        <item>”</item>
      </candidateList>
      <explain>文本全半角错误。</explain>
      <paraID> 21017F4</paraID>
      <start>115</start>
      <end>116</end>
      <status>modified</status>
      <modifiedWord>”</modifiedWord>
      <trackRevisions>false</trackRevisions>
    </reviewItem>
    <reviewItem>
      <errorID>11e3aa60-64ff-4fc8-9420-6553f3948931</errorID>
      <errorWord>"</errorWord>
      <group>L1_Format</group>
      <groupName>格式问题</groupName>
      <ability>L2_HalfPunc_CN</ability>
      <abilityName>全半角问题</abilityName>
      <candidateList>
        <item>“</item>
      </candidateList>
      <explain>文本全半角错误。</explain>
      <paraID> 21017F4</paraID>
      <start>142</start>
      <end>143</end>
      <status>modified</status>
      <modifiedWord>“</modifiedWord>
      <trackRevisions>false</trackRevisions>
    </reviewItem>
    <reviewItem>
      <errorID>9c587325-2f1e-4068-ad59-195746185d1d</errorID>
      <errorWord>"</errorWord>
      <group>L1_Format</group>
      <groupName>格式问题</groupName>
      <ability>L2_HalfPunc_CN</ability>
      <abilityName>全半角问题</abilityName>
      <candidateList>
        <item>”</item>
      </candidateList>
      <explain>文本全半角错误。</explain>
      <paraID> 21017F4</paraID>
      <start>148</start>
      <end>149</end>
      <status>modified</status>
      <modifiedWord>”</modifiedWord>
      <trackRevisions>false</trackRevisions>
    </reviewItem>
    <reviewItem>
      <errorID>322f282d-107b-42d0-afa0-62b72de2d856</errorID>
      <errorWord>"</errorWord>
      <group>L1_Format</group>
      <groupName>格式问题</groupName>
      <ability>L2_HalfPunc_CN</ability>
      <abilityName>全半角问题</abilityName>
      <candidateList>
        <item>“</item>
      </candidateList>
      <explain>文本全半角错误。</explain>
      <paraID>751EF816</paraID>
      <start>58</start>
      <end>59</end>
      <status>modified</status>
      <modifiedWord>“</modifiedWord>
      <trackRevisions>false</trackRevisions>
    </reviewItem>
    <reviewItem>
      <errorID>7c1010a8-685b-48f7-88a3-2c44bc738881</errorID>
      <errorWord>"</errorWord>
      <group>L1_Format</group>
      <groupName>格式问题</groupName>
      <ability>L2_HalfPunc_CN</ability>
      <abilityName>全半角问题</abilityName>
      <candidateList>
        <item>”</item>
      </candidateList>
      <explain>文本全半角错误。</explain>
      <paraID>751EF816</paraID>
      <start>63</start>
      <end>64</end>
      <status>modified</status>
      <modifiedWord>”</modifiedWord>
      <trackRevisions>false</trackRevisions>
    </reviewItem>
    <reviewItem>
      <errorID>3c0dc11c-2e54-4c83-82ba-0796fd6c5fa5</errorID>
      <errorWord>终生</errorWord>
      <group>L1_Word</group>
      <groupName>字词问题</groupName>
      <ability>L2_Typo</ability>
      <abilityName>字词错误</abilityName>
      <candidateList>
        <item>终身</item>
      </candidateList>
      <explain>存在发音相近字词的误用。</explain>
      <paraID>106995BB</paraID>
      <start>86</start>
      <end>88</end>
      <status>unmodified</status>
      <modifiedWord/>
      <trackRevisions>false</trackRevisions>
    </reviewItem>
    <reviewItem>
      <errorID>7ba250d4-c29b-4883-9517-4e225c2870cd</errorID>
      <errorWord>"</errorWord>
      <group>L1_Format</group>
      <groupName>格式问题</groupName>
      <ability>L2_HalfPunc_CN</ability>
      <abilityName>全半角问题</abilityName>
      <candidateList>
        <item>“</item>
      </candidateList>
      <explain>文本全半角错误。</explain>
      <paraID>5E29F979</paraID>
      <start>132</start>
      <end>133</end>
      <status>modified</status>
      <modifiedWord>“</modifiedWord>
      <trackRevisions>false</trackRevisions>
    </reviewItem>
    <reviewItem>
      <errorID>dbaaa27c-168e-43b7-b3a2-e8be182a2495</errorID>
      <errorWord>"</errorWord>
      <group>L1_Format</group>
      <groupName>格式问题</groupName>
      <ability>L2_HalfPunc_CN</ability>
      <abilityName>全半角问题</abilityName>
      <candidateList>
        <item>”</item>
      </candidateList>
      <explain>文本全半角错误。</explain>
      <paraID>5E29F979</paraID>
      <start>140</start>
      <end>141</end>
      <status>modified</status>
      <modifiedWord>”</modifiedWord>
      <trackRevisions>false</trackRevisions>
    </reviewItem>
    <reviewItem>
      <errorID>50d9c85f-192b-42a1-b341-3a5ee0a3a05f</errorID>
      <errorWord>"</errorWord>
      <group>L1_Format</group>
      <groupName>格式问题</groupName>
      <ability>L2_HalfPunc_CN</ability>
      <abilityName>全半角问题</abilityName>
      <candidateList>
        <item>“</item>
      </candidateList>
      <explain>文本全半角错误。</explain>
      <paraID>5E29F979</paraID>
      <start>180</start>
      <end>181</end>
      <status>modified</status>
      <modifiedWord>“</modifiedWord>
      <trackRevisions>false</trackRevisions>
    </reviewItem>
    <reviewItem>
      <errorID>8f143260-ef77-4458-b581-a899a62b0097</errorID>
      <errorWord>"</errorWord>
      <group>L1_Format</group>
      <groupName>格式问题</groupName>
      <ability>L2_HalfPunc_CN</ability>
      <abilityName>全半角问题</abilityName>
      <candidateList>
        <item>”</item>
      </candidateList>
      <explain>文本全半角错误。</explain>
      <paraID>5E29F979</paraID>
      <start>184</start>
      <end>185</end>
      <status>modified</status>
      <modifiedWord>”</modifiedWord>
      <trackRevisions>false</trackRevisions>
    </reviewItem>
    <reviewItem>
      <errorID>91e00059-8219-42a6-9098-ae966ac1beeb</errorID>
      <errorWord>"</errorWord>
      <group>L1_Format</group>
      <groupName>格式问题</groupName>
      <ability>L2_HalfPunc_CN</ability>
      <abilityName>全半角问题</abilityName>
      <candidateList>
        <item>“</item>
      </candidateList>
      <explain>文本全半角错误。</explain>
      <paraID>2306DD56</paraID>
      <start>24</start>
      <end>25</end>
      <status>modified</status>
      <modifiedWord>“</modifiedWord>
      <trackRevisions>false</trackRevisions>
    </reviewItem>
    <reviewItem>
      <errorID>c82b7cb8-2ff7-4640-9fa7-797e4932131b</errorID>
      <errorWord>"</errorWord>
      <group>L1_Format</group>
      <groupName>格式问题</groupName>
      <ability>L2_HalfPunc_CN</ability>
      <abilityName>全半角问题</abilityName>
      <candidateList>
        <item>”</item>
      </candidateList>
      <explain>文本全半角错误。</explain>
      <paraID>2306DD56</paraID>
      <start>43</start>
      <end>44</end>
      <status>modified</status>
      <modifiedWord>”</modifiedWord>
      <trackRevisions>false</trackRevisions>
    </reviewItem>
    <reviewItem>
      <errorID>eaf17f16-adce-4baa-ba42-344536c7328f</errorID>
      <errorWord>(</errorWord>
      <group>L1_Format</group>
      <groupName>格式问题</groupName>
      <ability>L2_HalfPunc_CN</ability>
      <abilityName>全半角问题</abilityName>
      <candidateList>
        <item>（</item>
      </candidateList>
      <explain>文本全半角错误。</explain>
      <paraID>2306DD56</paraID>
      <start>74</start>
      <end>75</end>
      <status>modified</status>
      <modifiedWord>（</modifiedWord>
      <trackRevisions>false</trackRevisions>
    </reviewItem>
    <reviewItem>
      <errorID>90a3c31a-bff4-4043-a660-73a804b8946f</errorID>
      <errorWord>)</errorWord>
      <group>L1_Format</group>
      <groupName>格式问题</groupName>
      <ability>L2_HalfPunc_CN</ability>
      <abilityName>全半角问题</abilityName>
      <candidateList>
        <item>）</item>
      </candidateList>
      <explain>文本全半角错误。</explain>
      <paraID>2306DD56</paraID>
      <start>76</start>
      <end>77</end>
      <status>modified</status>
      <modifiedWord>）</modifiedWord>
      <trackRevisions>false</trackRevisions>
    </reviewItem>
    <reviewItem>
      <errorID>cc68bc9b-7073-4ad1-b6bc-9f60b05ab6ba</errorID>
      <errorWord>(</errorWord>
      <group>L1_Format</group>
      <groupName>格式问题</groupName>
      <ability>L2_HalfPunc_CN</ability>
      <abilityName>全半角问题</abilityName>
      <candidateList>
        <item>（</item>
      </candidateList>
      <explain>文本全半角错误。</explain>
      <paraID>2306DD56</paraID>
      <start>93</start>
      <end>94</end>
      <status>modified</status>
      <modifiedWord>（</modifiedWord>
      <trackRevisions>false</trackRevisions>
    </reviewItem>
    <reviewItem>
      <errorID>3aa15ac1-bdfd-4f6d-bd17-df78beacabac</errorID>
      <errorWord>)</errorWord>
      <group>L1_Format</group>
      <groupName>格式问题</groupName>
      <ability>L2_HalfPunc_CN</ability>
      <abilityName>全半角问题</abilityName>
      <candidateList>
        <item>）</item>
      </candidateList>
      <explain>文本全半角错误。</explain>
      <paraID>2306DD56</paraID>
      <start>95</start>
      <end>96</end>
      <status>modified</status>
      <modifiedWord>）</modifiedWord>
      <trackRevisions>false</trackRevisions>
    </reviewItem>
    <reviewItem>
      <errorID>476eb425-f636-4554-97cb-7dd8c06a083f</errorID>
      <errorWord>(</errorWord>
      <group>L1_Format</group>
      <groupName>格式问题</groupName>
      <ability>L2_HalfPunc_CN</ability>
      <abilityName>全半角问题</abilityName>
      <candidateList>
        <item>（</item>
      </candidateList>
      <explain>文本全半角错误。</explain>
      <paraID>2306DD56</paraID>
      <start>111</start>
      <end>112</end>
      <status>modified</status>
      <modifiedWord>（</modifiedWord>
      <trackRevisions>false</trackRevisions>
    </reviewItem>
    <reviewItem>
      <errorID>e23cc14a-aa51-4592-b291-b23b91e71dfd</errorID>
      <errorWord>)</errorWord>
      <group>L1_Format</group>
      <groupName>格式问题</groupName>
      <ability>L2_HalfPunc_CN</ability>
      <abilityName>全半角问题</abilityName>
      <candidateList>
        <item>）</item>
      </candidateList>
      <explain>文本全半角错误。</explain>
      <paraID>2306DD56</paraID>
      <start>113</start>
      <end>114</end>
      <status>modified</status>
      <modifiedWord>）</modifiedWord>
      <trackRevisions>false</trackRevisions>
    </reviewItem>
    <reviewItem>
      <errorID>a1ec9bba-79ad-4a43-82be-a20d2a5c21d4</errorID>
      <errorWord>"</errorWord>
      <group>L1_Format</group>
      <groupName>格式问题</groupName>
      <ability>L2_HalfPunc_CN</ability>
      <abilityName>全半角问题</abilityName>
      <candidateList>
        <item>“</item>
      </candidateList>
      <explain>文本全半角错误。</explain>
      <paraID>2306DD56</paraID>
      <start>145</start>
      <end>146</end>
      <status>modified</status>
      <modifiedWord>“</modifiedWord>
      <trackRevisions>false</trackRevisions>
    </reviewItem>
    <reviewItem>
      <errorID>009d8eb2-372f-4374-a0b5-3b45c2edc77a</errorID>
      <errorWord>"</errorWord>
      <group>L1_Format</group>
      <groupName>格式问题</groupName>
      <ability>L2_HalfPunc_CN</ability>
      <abilityName>全半角问题</abilityName>
      <candidateList>
        <item>”</item>
      </candidateList>
      <explain>文本全半角错误。</explain>
      <paraID>2306DD56</paraID>
      <start>148</start>
      <end>149</end>
      <status>modified</status>
      <modifiedWord>”</modifiedWord>
      <trackRevisions>false</trackRevisions>
    </reviewItem>
    <reviewItem>
      <errorID>c2f2574f-c9a5-49ff-bad6-31d6e7d310c3</errorID>
      <errorWord>"</errorWord>
      <group>L1_Format</group>
      <groupName>格式问题</groupName>
      <ability>L2_HalfPunc_CN</ability>
      <abilityName>全半角问题</abilityName>
      <candidateList>
        <item>“</item>
      </candidateList>
      <explain>文本全半角错误。</explain>
      <paraID>2306DD56</paraID>
      <start>156</start>
      <end>157</end>
      <status>modified</status>
      <modifiedWord>“</modifiedWord>
      <trackRevisions>false</trackRevisions>
    </reviewItem>
    <reviewItem>
      <errorID>ddab717c-ef17-4e53-9baa-2398511180d5</errorID>
      <errorWord>"</errorWord>
      <group>L1_Format</group>
      <groupName>格式问题</groupName>
      <ability>L2_HalfPunc_CN</ability>
      <abilityName>全半角问题</abilityName>
      <candidateList>
        <item>”</item>
      </candidateList>
      <explain>文本全半角错误。</explain>
      <paraID>2306DD56</paraID>
      <start>164</start>
      <end>165</end>
      <status>modified</status>
      <modifiedWord>”</modifiedWord>
      <trackRevisions>false</trackRevisions>
    </reviewItem>
    <reviewItem>
      <errorID>3325b512-c599-4f30-8d4f-09b19b346be4</errorID>
      <errorWord>"</errorWord>
      <group>L1_Format</group>
      <groupName>格式问题</groupName>
      <ability>L2_HalfPunc_CN</ability>
      <abilityName>全半角问题</abilityName>
      <candidateList>
        <item>“</item>
      </candidateList>
      <explain>文本全半角错误。</explain>
      <paraID>4BC9FA2B</paraID>
      <start>62</start>
      <end>63</end>
      <status>modified</status>
      <modifiedWord>“</modifiedWord>
      <trackRevisions>false</trackRevisions>
    </reviewItem>
    <reviewItem>
      <errorID>9cf723d8-db5e-4931-94e5-4647090a90fb</errorID>
      <errorWord>"</errorWord>
      <group>L1_Format</group>
      <groupName>格式问题</groupName>
      <ability>L2_HalfPunc_CN</ability>
      <abilityName>全半角问题</abilityName>
      <candidateList>
        <item>”</item>
      </candidateList>
      <explain>文本全半角错误。</explain>
      <paraID>4BC9FA2B</paraID>
      <start>72</start>
      <end>73</end>
      <status>modified</status>
      <modifiedWord>”</modifiedWord>
      <trackRevisions>false</trackRevisions>
    </reviewItem>
    <reviewItem>
      <errorID>f729bf8a-06fb-4325-abb1-cc40a8377d56</errorID>
      <errorWord>"</errorWord>
      <group>L1_Format</group>
      <groupName>格式问题</groupName>
      <ability>L2_HalfPunc_CN</ability>
      <abilityName>全半角问题</abilityName>
      <candidateList>
        <item>“</item>
      </candidateList>
      <explain>文本全半角错误。</explain>
      <paraID> 6BC63AF</paraID>
      <start>170</start>
      <end>171</end>
      <status>modified</status>
      <modifiedWord>“</modifiedWord>
      <trackRevisions>false</trackRevisions>
    </reviewItem>
    <reviewItem>
      <errorID>6fc9fd10-feb5-41f7-8209-c86879a45de6</errorID>
      <errorWord>"</errorWord>
      <group>L1_Format</group>
      <groupName>格式问题</groupName>
      <ability>L2_HalfPunc_CN</ability>
      <abilityName>全半角问题</abilityName>
      <candidateList>
        <item>”</item>
      </candidateList>
      <explain>文本全半角错误。</explain>
      <paraID> 6BC63AF</paraID>
      <start>176</start>
      <end>177</end>
      <status>modified</status>
      <modifiedWord>”</modifiedWord>
      <trackRevisions>false</trackRevisions>
    </reviewItem>
    <reviewItem>
      <errorID>73fd3bd5-a6df-44f2-ad39-58fdc716fc96</errorID>
      <errorWord>"</errorWord>
      <group>L1_Format</group>
      <groupName>格式问题</groupName>
      <ability>L2_HalfPunc_CN</ability>
      <abilityName>全半角问题</abilityName>
      <candidateList>
        <item>“</item>
      </candidateList>
      <explain>文本全半角错误。</explain>
      <paraID> 6BC63AF</paraID>
      <start>178</start>
      <end>179</end>
      <status>modified</status>
      <modifiedWord>“</modifiedWord>
      <trackRevisions>false</trackRevisions>
    </reviewItem>
    <reviewItem>
      <errorID>8d43e999-6a0a-48a7-acd2-830763e13a64</errorID>
      <errorWord>"</errorWord>
      <group>L1_Format</group>
      <groupName>格式问题</groupName>
      <ability>L2_HalfPunc_CN</ability>
      <abilityName>全半角问题</abilityName>
      <candidateList>
        <item>”</item>
      </candidateList>
      <explain>文本全半角错误。</explain>
      <paraID> 6BC63AF</paraID>
      <start>184</start>
      <end>185</end>
      <status>modified</status>
      <modifiedWord>”</modifiedWord>
      <trackRevisions>false</trackRevisions>
    </reviewItem>
    <reviewItem>
      <errorID>45abcf5a-70b0-4d04-9afb-df67906ccedf</errorID>
      <errorWord>"</errorWord>
      <group>L1_Format</group>
      <groupName>格式问题</groupName>
      <ability>L2_HalfPunc_CN</ability>
      <abilityName>全半角问题</abilityName>
      <candidateList>
        <item>“</item>
      </candidateList>
      <explain>文本全半角错误。</explain>
      <paraID>52A41A4C</paraID>
      <start>72</start>
      <end>73</end>
      <status>modified</status>
      <modifiedWord>“</modifiedWord>
      <trackRevisions>false</trackRevisions>
    </reviewItem>
    <reviewItem>
      <errorID>02f72b68-2fea-42bc-a2ad-3e52e766239b</errorID>
      <errorWord>"</errorWord>
      <group>L1_Format</group>
      <groupName>格式问题</groupName>
      <ability>L2_HalfPunc_CN</ability>
      <abilityName>全半角问题</abilityName>
      <candidateList>
        <item>”</item>
      </candidateList>
      <explain>文本全半角错误。</explain>
      <paraID>52A41A4C</paraID>
      <start>77</start>
      <end>78</end>
      <status>modified</status>
      <modifiedWord>”</modifiedWord>
      <trackRevisions>false</trackRevisions>
    </reviewItem>
    <reviewItem>
      <errorID>e81803d4-2ed6-4922-8d68-c140ad21ef88</errorID>
      <errorWord>"</errorWord>
      <group>L1_Format</group>
      <groupName>格式问题</groupName>
      <ability>L2_HalfPunc_CN</ability>
      <abilityName>全半角问题</abilityName>
      <candidateList>
        <item>“</item>
      </candidateList>
      <explain>文本全半角错误。</explain>
      <paraID>52A41A4C</paraID>
      <start>79</start>
      <end>80</end>
      <status>modified</status>
      <modifiedWord>“</modifiedWord>
      <trackRevisions>false</trackRevisions>
    </reviewItem>
    <reviewItem>
      <errorID>b1b9a8f4-d1da-4eaa-94f0-eb7b82998bb6</errorID>
      <errorWord>"</errorWord>
      <group>L1_Format</group>
      <groupName>格式问题</groupName>
      <ability>L2_HalfPunc_CN</ability>
      <abilityName>全半角问题</abilityName>
      <candidateList>
        <item>”</item>
      </candidateList>
      <explain>文本全半角错误。</explain>
      <paraID>52A41A4C</paraID>
      <start>84</start>
      <end>85</end>
      <status>modified</status>
      <modifiedWord>”</modifiedWord>
      <trackRevisions>false</trackRevisions>
    </reviewItem>
    <reviewItem>
      <errorID>27c19263-2168-4a75-a751-4aee7eec8f3f</errorID>
      <errorWord>"</errorWord>
      <group>L1_Format</group>
      <groupName>格式问题</groupName>
      <ability>L2_HalfPunc_CN</ability>
      <abilityName>全半角问题</abilityName>
      <candidateList>
        <item>“</item>
      </candidateList>
      <explain>文本全半角错误。</explain>
      <paraID>6A69AA0A</paraID>
      <start>100</start>
      <end>101</end>
      <status>modified</status>
      <modifiedWord>“</modifiedWord>
      <trackRevisions>false</trackRevisions>
    </reviewItem>
    <reviewItem>
      <errorID>3680dbef-fee1-48a4-9b56-762f3946d645</errorID>
      <errorWord>"</errorWord>
      <group>L1_Format</group>
      <groupName>格式问题</groupName>
      <ability>L2_HalfPunc_CN</ability>
      <abilityName>全半角问题</abilityName>
      <candidateList>
        <item>”</item>
      </candidateList>
      <explain>文本全半角错误。</explain>
      <paraID>6A69AA0A</paraID>
      <start>107</start>
      <end>108</end>
      <status>modified</status>
      <modifiedWord>”</modifiedWord>
      <trackRevisions>false</trackRevisions>
    </reviewItem>
    <reviewItem>
      <errorID>04254fff-8a6e-409a-a537-65ae76af858f</errorID>
      <errorWord>"</errorWord>
      <group>L1_Format</group>
      <groupName>格式问题</groupName>
      <ability>L2_HalfPunc_CN</ability>
      <abilityName>全半角问题</abilityName>
      <candidateList>
        <item>“</item>
      </candidateList>
      <explain>文本全半角错误。</explain>
      <paraID> 3F035D5</paraID>
      <start>71</start>
      <end>72</end>
      <status>modified</status>
      <modifiedWord>“</modifiedWord>
      <trackRevisions>false</trackRevisions>
    </reviewItem>
    <reviewItem>
      <errorID>d99b35ce-fa55-4d95-9349-4b0461277d2b</errorID>
      <errorWord>"</errorWord>
      <group>L1_Format</group>
      <groupName>格式问题</groupName>
      <ability>L2_HalfPunc_CN</ability>
      <abilityName>全半角问题</abilityName>
      <candidateList>
        <item>”</item>
      </candidateList>
      <explain>文本全半角错误。</explain>
      <paraID> 3F035D5</paraID>
      <start>79</start>
      <end>80</end>
      <status>modified</status>
      <modifiedWord>”</modifiedWord>
      <trackRevisions>false</trackRevisions>
    </reviewItem>
    <reviewItem>
      <errorID>c695136d-0558-4d70-9113-a7ffb03e0266</errorID>
      <errorWord>"</errorWord>
      <group>L1_Format</group>
      <groupName>格式问题</groupName>
      <ability>L2_HalfPunc_CN</ability>
      <abilityName>全半角问题</abilityName>
      <candidateList>
        <item>“</item>
      </candidateList>
      <explain>文本全半角错误。</explain>
      <paraID>1C2E9390</paraID>
      <start>33</start>
      <end>34</end>
      <status>modified</status>
      <modifiedWord>“</modifiedWord>
      <trackRevisions>false</trackRevisions>
    </reviewItem>
    <reviewItem>
      <errorID>540116ba-26e0-4b6d-bf07-a8593ff57a3c</errorID>
      <errorWord>"</errorWord>
      <group>L1_Format</group>
      <groupName>格式问题</groupName>
      <ability>L2_HalfPunc_CN</ability>
      <abilityName>全半角问题</abilityName>
      <candidateList>
        <item>”</item>
      </candidateList>
      <explain>文本全半角错误。</explain>
      <paraID>1C2E9390</paraID>
      <start>37</start>
      <end>38</end>
      <status>modified</status>
      <modifiedWord>”</modifiedWord>
      <trackRevisions>false</trackRevisions>
    </reviewItem>
    <reviewItem>
      <errorID>7ff75064-d3ed-4eaf-8256-c789c14d84ff</errorID>
      <errorWord>"</errorWord>
      <group>L1_Format</group>
      <groupName>格式问题</groupName>
      <ability>L2_HalfPunc_CN</ability>
      <abilityName>全半角问题</abilityName>
      <candidateList>
        <item>“</item>
      </candidateList>
      <explain>文本全半角错误。</explain>
      <paraID>332D8A8D</paraID>
      <start>43</start>
      <end>44</end>
      <status>modified</status>
      <modifiedWord>“</modifiedWord>
      <trackRevisions>false</trackRevisions>
    </reviewItem>
    <reviewItem>
      <errorID>01580566-454d-4bdb-91d1-38d545398d9d</errorID>
      <errorWord>"</errorWord>
      <group>L1_Format</group>
      <groupName>格式问题</groupName>
      <ability>L2_HalfPunc_CN</ability>
      <abilityName>全半角问题</abilityName>
      <candidateList>
        <item>”</item>
      </candidateList>
      <explain>文本全半角错误。</explain>
      <paraID>332D8A8D</paraID>
      <start>50</start>
      <end>51</end>
      <status>modified</status>
      <modifiedWord>”</modifiedWord>
      <trackRevisions>false</trackRevisions>
    </reviewItem>
    <reviewItem>
      <errorID>927fff84-853a-4409-baca-54dff3c0efcd</errorID>
      <errorWord>,</errorWord>
      <group>L1_Format</group>
      <groupName>格式问题</groupName>
      <ability>L2_HalfPunc_CN</ability>
      <abilityName>全半角问题</abilityName>
      <candidateList>
        <item>，</item>
      </candidateList>
      <explain>文本全半角错误。</explain>
      <paraID>1FD61E63</paraID>
      <start>27</start>
      <end>28</end>
      <status>modified</status>
      <modifiedWord>，</modifiedWord>
      <trackRevisions>false</trackRevisions>
    </reviewItem>
    <reviewItem>
      <errorID>eca0aced-ba16-4e65-bb5c-9c5143ade338</errorID>
      <errorWord>,</errorWord>
      <group>L1_Format</group>
      <groupName>格式问题</groupName>
      <ability>L2_HalfPunc_CN</ability>
      <abilityName>全半角问题</abilityName>
      <candidateList>
        <item>，</item>
      </candidateList>
      <explain>文本全半角错误。</explain>
      <paraID>1FD61E63</paraID>
      <start>37</start>
      <end>38</end>
      <status>modified</status>
      <modifiedWord>，</modifiedWord>
      <trackRevisions>false</trackRevisions>
    </reviewItem>
    <reviewItem>
      <errorID>83c98967-9611-4508-9b00-288514e92053</errorID>
      <errorWord>,</errorWord>
      <group>L1_Format</group>
      <groupName>格式问题</groupName>
      <ability>L2_HalfPunc_CN</ability>
      <abilityName>全半角问题</abilityName>
      <candidateList>
        <item>，</item>
      </candidateList>
      <explain>文本全半角错误。</explain>
      <paraID>1FD61E63</paraID>
      <start>47</start>
      <end>48</end>
      <status>modified</status>
      <modifiedWord>，</modifiedWord>
      <trackRevisions>false</trackRevisions>
    </reviewItem>
    <reviewItem>
      <errorID>25c49a55-8ae1-41f9-8f18-5499c9fca0b2</errorID>
      <errorWord>(</errorWord>
      <group>L1_Format</group>
      <groupName>格式问题</groupName>
      <ability>L2_HalfPunc_CN</ability>
      <abilityName>全半角问题</abilityName>
      <candidateList>
        <item>（</item>
      </candidateList>
      <explain>文本全半角错误。</explain>
      <paraID>1FD61E63</paraID>
      <start>55</start>
      <end>56</end>
      <status>modified</status>
      <modifiedWord>（</modifiedWord>
      <trackRevisions>false</trackRevisions>
    </reviewItem>
    <reviewItem>
      <errorID>8d2ce5ee-338c-4b87-842d-de035c9586f7</errorID>
      <errorWord>)</errorWord>
      <group>L1_Format</group>
      <groupName>格式问题</groupName>
      <ability>L2_HalfPunc_CN</ability>
      <abilityName>全半角问题</abilityName>
      <candidateList>
        <item>）</item>
      </candidateList>
      <explain>文本全半角错误。</explain>
      <paraID>1FD61E63</paraID>
      <start>59</start>
      <end>60</end>
      <status>modified</status>
      <modifiedWord>）</modifiedWord>
      <trackRevisions>false</trackRevisions>
    </reviewItem>
    <reviewItem>
      <errorID>2faed06d-7174-425d-a573-7bd0199f6f4f</errorID>
      <errorWord>,</errorWord>
      <group>L1_Format</group>
      <groupName>格式问题</groupName>
      <ability>L2_HalfPunc_CN</ability>
      <abilityName>全半角问题</abilityName>
      <candidateList>
        <item>，</item>
      </candidateList>
      <explain>文本全半角错误。</explain>
      <paraID>1FD61E63</paraID>
      <start>74</start>
      <end>75</end>
      <status>modified</status>
      <modifiedWord>，</modifiedWord>
      <trackRevisions>false</trackRevisions>
    </reviewItem>
    <reviewItem>
      <errorID>366b5496-9cd1-4da0-960e-b95ec5db44ac</errorID>
      <errorWord>-</errorWord>
      <group>L1_Format</group>
      <groupName>格式问题</groupName>
      <ability>L2_HalfPunc_CN</ability>
      <abilityName>全半角问题</abilityName>
      <candidateList>
        <item>－</item>
      </candidateList>
      <explain>文本全半角错误。</explain>
      <paraID>1FD61E63</paraID>
      <start>84</start>
      <end>85</end>
      <status>modified</status>
      <modifiedWord>－</modifiedWord>
      <trackRevisions>false</trackRevisions>
    </reviewItem>
    <reviewItem>
      <errorID>23bb8480-8ecb-4e27-ab8c-b4740743d143</errorID>
      <errorWord>,</errorWord>
      <group>L1_Format</group>
      <groupName>格式问题</groupName>
      <ability>L2_HalfPunc_CN</ability>
      <abilityName>全半角问题</abilityName>
      <candidateList>
        <item>，</item>
      </candidateList>
      <explain>文本全半角错误。</explain>
      <paraID>1FD61E63</paraID>
      <start>89</start>
      <end>90</end>
      <status>modified</status>
      <modifiedWord>，</modifiedWord>
      <trackRevisions>false</trackRevisions>
    </reviewItem>
    <reviewItem>
      <errorID>e27865e1-702c-441a-a51e-9edfbd99d06d</errorID>
      <errorWord>,</errorWord>
      <group>L1_Format</group>
      <groupName>格式问题</groupName>
      <ability>L2_HalfPunc_CN</ability>
      <abilityName>全半角问题</abilityName>
      <candidateList>
        <item>，</item>
      </candidateList>
      <explain>文本全半角错误。</explain>
      <paraID>1FD61E63</paraID>
      <start>101</start>
      <end>102</end>
      <status>modified</status>
      <modifiedWord>，</modifiedWord>
      <trackRevisions>false</trackRevisions>
    </reviewItem>
    <reviewItem>
      <errorID>0f62445e-0356-45a7-8f8f-1f48f9ad3eed</errorID>
      <errorWord>(</errorWord>
      <group>L1_Format</group>
      <groupName>格式问题</groupName>
      <ability>L2_HalfPunc_CN</ability>
      <abilityName>全半角问题</abilityName>
      <candidateList>
        <item>（</item>
      </candidateList>
      <explain>文本全半角错误。</explain>
      <paraID> 2ADC90B</paraID>
      <start>31</start>
      <end>32</end>
      <status>modified</status>
      <modifiedWord>（</modifiedWord>
      <trackRevisions>false</trackRevisions>
    </reviewItem>
    <reviewItem>
      <errorID>3a6a52d4-8363-46aa-ba40-b22bdd87684b</errorID>
      <errorWord>;</errorWord>
      <group>L1_Format</group>
      <groupName>格式问题</groupName>
      <ability>L2_HalfPunc_CN</ability>
      <abilityName>全半角问题</abilityName>
      <candidateList>
        <item>；</item>
      </candidateList>
      <explain>文本全半角错误。</explain>
      <paraID> 2ADC90B</paraID>
      <start>44</start>
      <end>45</end>
      <status>modified</status>
      <modifiedWord>；</modifiedWord>
      <trackRevisions>false</trackRevisions>
    </reviewItem>
    <reviewItem>
      <errorID>7f87fcde-c2e3-4ffa-a65e-97eedd2042bf</errorID>
      <errorWord>;</errorWord>
      <group>L1_Format</group>
      <groupName>格式问题</groupName>
      <ability>L2_HalfPunc_CN</ability>
      <abilityName>全半角问题</abilityName>
      <candidateList>
        <item>；</item>
      </candidateList>
      <explain>文本全半角错误。</explain>
      <paraID> 2ADC90B</paraID>
      <start>58</start>
      <end>59</end>
      <status>modified</status>
      <modifiedWord>；</modifiedWord>
      <trackRevisions>false</trackRevisions>
    </reviewItem>
    <reviewItem>
      <errorID>faccf5ba-b7c9-4f29-b12d-dd44d0e5c172</errorID>
      <errorWord>)</errorWord>
      <group>L1_Format</group>
      <groupName>格式问题</groupName>
      <ability>L2_HalfPunc_CN</ability>
      <abilityName>全半角问题</abilityName>
      <candidateList>
        <item>）</item>
      </candidateList>
      <explain>文本全半角错误。</explain>
      <paraID> 2ADC90B</paraID>
      <start>72</start>
      <end>73</end>
      <status>modified</status>
      <modifiedWord>）</modifiedWord>
      <trackRevisions>false</trackRevisions>
    </reviewItem>
    <reviewItem>
      <errorID>43b2000b-271a-431e-ba7f-5f1b51160502</errorID>
      <errorWord>(</errorWord>
      <group>L1_Format</group>
      <groupName>格式问题</groupName>
      <ability>L2_HalfPunc_CN</ability>
      <abilityName>全半角问题</abilityName>
      <candidateList>
        <item>（</item>
      </candidateList>
      <explain>文本全半角错误。</explain>
      <paraID> 2ADC90B</paraID>
      <start>83</start>
      <end>84</end>
      <status>modified</status>
      <modifiedWord>（</modifiedWord>
      <trackRevisions>false</trackRevisions>
    </reviewItem>
    <reviewItem>
      <errorID>ca20d95c-b07c-4508-a473-9e568dd307d2</errorID>
      <errorWord>:</errorWord>
      <group>L1_Format</group>
      <groupName>格式问题</groupName>
      <ability>L2_HalfPunc_CN</ability>
      <abilityName>全半角问题</abilityName>
      <candidateList>
        <item>：</item>
      </candidateList>
      <explain>文本全半角错误。</explain>
      <paraID> 2ADC90B</paraID>
      <start>88</start>
      <end>89</end>
      <status>unmodified</status>
      <modifiedWord/>
      <trackRevisions>false</trackRevisions>
    </reviewItem>
    <reviewItem>
      <errorID>5b871fef-f5e2-41f6-ba27-6452f6ac4715</errorID>
      <errorWord>;</errorWord>
      <group>L1_Format</group>
      <groupName>格式问题</groupName>
      <ability>L2_HalfPunc_CN</ability>
      <abilityName>全半角问题</abilityName>
      <candidateList>
        <item>；</item>
      </candidateList>
      <explain>文本全半角错误。</explain>
      <paraID> 2ADC90B</paraID>
      <start>98</start>
      <end>99</end>
      <status>modified</status>
      <modifiedWord>；</modifiedWord>
      <trackRevisions>false</trackRevisions>
    </reviewItem>
    <reviewItem>
      <errorID>69740159-8024-4b86-89ce-bad7c92a378d</errorID>
      <errorWord>:</errorWord>
      <group>L1_Format</group>
      <groupName>格式问题</groupName>
      <ability>L2_HalfPunc_CN</ability>
      <abilityName>全半角问题</abilityName>
      <candidateList>
        <item>：</item>
      </candidateList>
      <explain>文本全半角错误。</explain>
      <paraID> 2ADC90B</paraID>
      <start>106</start>
      <end>107</end>
      <status>unmodified</status>
      <modifiedWord/>
      <trackRevisions>false</trackRevisions>
    </reviewItem>
    <reviewItem>
      <errorID>6f17db02-5b7b-4eaf-9e27-33255e106be0</errorID>
      <errorWord>)</errorWord>
      <group>L1_Format</group>
      <groupName>格式问题</groupName>
      <ability>L2_HalfPunc_CN</ability>
      <abilityName>全半角问题</abilityName>
      <candidateList>
        <item>）</item>
      </candidateList>
      <explain>文本全半角错误。</explain>
      <paraID> 2ADC90B</paraID>
      <start>115</start>
      <end>116</end>
      <status>modified</status>
      <modifiedWord>）</modifiedWord>
      <trackRevisions>false</trackRevisions>
    </reviewItem>
    <reviewItem>
      <errorID>a1132836-61e7-4275-867a-8ff7e8415e41</errorID>
      <errorWord>(</errorWord>
      <group>L1_Format</group>
      <groupName>格式问题</groupName>
      <ability>L2_HalfPunc_CN</ability>
      <abilityName>全半角问题</abilityName>
      <candidateList>
        <item>（</item>
      </candidateList>
      <explain>文本全半角错误。</explain>
      <paraID> 2ADC90B</paraID>
      <start>129</start>
      <end>130</end>
      <status>modified</status>
      <modifiedWord>（</modifiedWord>
      <trackRevisions>false</trackRevisions>
    </reviewItem>
    <reviewItem>
      <errorID>c92d2380-f1ca-468e-baa7-20bb2f4e0fe4</errorID>
      <errorWord>;</errorWord>
      <group>L1_Format</group>
      <groupName>格式问题</groupName>
      <ability>L2_HalfPunc_CN</ability>
      <abilityName>全半角问题</abilityName>
      <candidateList>
        <item>；</item>
      </candidateList>
      <explain>文本全半角错误。</explain>
      <paraID> 2ADC90B</paraID>
      <start>135</start>
      <end>136</end>
      <status>modified</status>
      <modifiedWord>；</modifiedWord>
      <trackRevisions>false</trackRevisions>
    </reviewItem>
    <reviewItem>
      <errorID>9de081c5-dacf-41c2-a8c3-3a5afccb1237</errorID>
      <errorWord>)</errorWord>
      <group>L1_Format</group>
      <groupName>格式问题</groupName>
      <ability>L2_HalfPunc_CN</ability>
      <abilityName>全半角问题</abilityName>
      <candidateList>
        <item>）</item>
      </candidateList>
      <explain>文本全半角错误。</explain>
      <paraID> 2ADC90B</paraID>
      <start>149</start>
      <end>150</end>
      <status>modified</status>
      <modifiedWord>）</modifiedWord>
      <trackRevisions>false</trackRevisions>
    </reviewItem>
    <reviewItem>
      <errorID>329ce6bf-7c70-40a9-841a-c37b2404267c</errorID>
      <errorWord>(</errorWord>
      <group>L1_Format</group>
      <groupName>格式问题</groupName>
      <ability>L2_HalfPunc_CN</ability>
      <abilityName>全半角问题</abilityName>
      <candidateList>
        <item>（</item>
      </candidateList>
      <explain>文本全半角错误。</explain>
      <paraID> 2ADC90B</paraID>
      <start>162</start>
      <end>163</end>
      <status>modified</status>
      <modifiedWord>（</modifiedWord>
      <trackRevisions>false</trackRevisions>
    </reviewItem>
    <reviewItem>
      <errorID>9cfe1e7b-ba8c-48c7-8e0e-fc9fc2ab0c6d</errorID>
      <errorWord>;</errorWord>
      <group>L1_Format</group>
      <groupName>格式问题</groupName>
      <ability>L2_HalfPunc_CN</ability>
      <abilityName>全半角问题</abilityName>
      <candidateList>
        <item>；</item>
      </candidateList>
      <explain>文本全半角错误。</explain>
      <paraID> 2ADC90B</paraID>
      <start>172</start>
      <end>173</end>
      <status>modified</status>
      <modifiedWord>；</modifiedWord>
      <trackRevisions>false</trackRevisions>
    </reviewItem>
    <reviewItem>
      <errorID>b9ed2a70-7e2f-4304-8a2f-4df27ff89038</errorID>
      <errorWord>)</errorWord>
      <group>L1_Format</group>
      <groupName>格式问题</groupName>
      <ability>L2_HalfPunc_CN</ability>
      <abilityName>全半角问题</abilityName>
      <candidateList>
        <item>）</item>
      </candidateList>
      <explain>文本全半角错误。</explain>
      <paraID> 2ADC90B</paraID>
      <start>184</start>
      <end>185</end>
      <status>modified</status>
      <modifiedWord>）</modifiedWord>
      <trackRevisions>false</trackRevisions>
    </reviewItem>
    <reviewItem>
      <errorID>117a0a5d-9853-4426-b676-de18d8dc2c1b</errorID>
      <errorWord>(</errorWord>
      <group>L1_Format</group>
      <groupName>格式问题</groupName>
      <ability>L2_HalfPunc_CN</ability>
      <abilityName>全半角问题</abilityName>
      <candidateList>
        <item>（</item>
      </candidateList>
      <explain>文本全半角错误。</explain>
      <paraID>1D9FC55C</paraID>
      <start>20</start>
      <end>21</end>
      <status>modified</status>
      <modifiedWord>（</modifiedWord>
      <trackRevisions>false</trackRevisions>
    </reviewItem>
    <reviewItem>
      <errorID>72c4e068-62a3-4789-9686-2813ba1688ae</errorID>
      <errorWord>)</errorWord>
      <group>L1_Format</group>
      <groupName>格式问题</groupName>
      <ability>L2_HalfPunc_CN</ability>
      <abilityName>全半角问题</abilityName>
      <candidateList>
        <item>）</item>
      </candidateList>
      <explain>文本全半角错误。</explain>
      <paraID>1D9FC55C</paraID>
      <start>34</start>
      <end>35</end>
      <status>modified</status>
      <modifiedWord>）</modifiedWord>
      <trackRevisions>false</trackRevisions>
    </reviewItem>
    <reviewItem>
      <errorID>83817abd-4493-4dd0-a4cb-434f8d03d740</errorID>
      <errorWord>(</errorWord>
      <group>L1_Format</group>
      <groupName>格式问题</groupName>
      <ability>L2_HalfPunc_CN</ability>
      <abilityName>全半角问题</abilityName>
      <candidateList>
        <item>（</item>
      </candidateList>
      <explain>文本全半角错误。</explain>
      <paraID>1D9FC55C</paraID>
      <start>41</start>
      <end>42</end>
      <status>modified</status>
      <modifiedWord>（</modifiedWord>
      <trackRevisions>false</trackRevisions>
    </reviewItem>
    <reviewItem>
      <errorID>d2a619fb-3d87-492a-9a1e-094419e7557a</errorID>
      <errorWord>)</errorWord>
      <group>L1_Format</group>
      <groupName>格式问题</groupName>
      <ability>L2_HalfPunc_CN</ability>
      <abilityName>全半角问题</abilityName>
      <candidateList>
        <item>）</item>
      </candidateList>
      <explain>文本全半角错误。</explain>
      <paraID>1D9FC55C</paraID>
      <start>50</start>
      <end>51</end>
      <status>modified</status>
      <modifiedWord>）</modifiedWord>
      <trackRevisions>false</trackRevisions>
    </reviewItem>
    <reviewItem>
      <errorID>88082f9f-449e-4994-9489-5e608383acba</errorID>
      <errorWord>(</errorWord>
      <group>L1_Format</group>
      <groupName>格式问题</groupName>
      <ability>L2_HalfPunc_CN</ability>
      <abilityName>全半角问题</abilityName>
      <candidateList>
        <item>（</item>
      </candidateList>
      <explain>文本全半角错误。</explain>
      <paraID>1D9FC55C</paraID>
      <start>57</start>
      <end>58</end>
      <status>modified</status>
      <modifiedWord>（</modifiedWord>
      <trackRevisions>false</trackRevisions>
    </reviewItem>
    <reviewItem>
      <errorID>0015bb21-1942-4e92-b919-65fbbeab7c45</errorID>
      <errorWord>)</errorWord>
      <group>L1_Format</group>
      <groupName>格式问题</groupName>
      <ability>L2_HalfPunc_CN</ability>
      <abilityName>全半角问题</abilityName>
      <candidateList>
        <item>）</item>
      </candidateList>
      <explain>文本全半角错误。</explain>
      <paraID>1D9FC55C</paraID>
      <start>71</start>
      <end>72</end>
      <status>modified</status>
      <modifiedWord>）</modifiedWord>
      <trackRevisions>false</trackRevisions>
    </reviewItem>
    <reviewItem>
      <errorID>3ae51115-a66f-421b-b7a5-35cab918ecd1</errorID>
      <errorWord>(</errorWord>
      <group>L1_Format</group>
      <groupName>格式问题</groupName>
      <ability>L2_HalfPunc_CN</ability>
      <abilityName>全半角问题</abilityName>
      <candidateList>
        <item>（</item>
      </candidateList>
      <explain>文本全半角错误。</explain>
      <paraID>1D9FC55C</paraID>
      <start>78</start>
      <end>79</end>
      <status>modified</status>
      <modifiedWord>（</modifiedWord>
      <trackRevisions>false</trackRevisions>
    </reviewItem>
    <reviewItem>
      <errorID>9f3424d3-3d1e-490b-b354-ff194b57ad57</errorID>
      <errorWord>)</errorWord>
      <group>L1_Format</group>
      <groupName>格式问题</groupName>
      <ability>L2_HalfPunc_CN</ability>
      <abilityName>全半角问题</abilityName>
      <candidateList>
        <item>）</item>
      </candidateList>
      <explain>文本全半角错误。</explain>
      <paraID>1D9FC55C</paraID>
      <start>89</start>
      <end>90</end>
      <status>modified</status>
      <modifiedWord>）</modifiedWord>
      <trackRevisions>false</trackRevisions>
    </reviewItem>
    <reviewItem>
      <errorID>ecb4de57-979c-48ce-ae40-364544e3a229</errorID>
      <errorWord>"</errorWord>
      <group>L1_Format</group>
      <groupName>格式问题</groupName>
      <ability>L2_HalfPunc_CN</ability>
      <abilityName>全半角问题</abilityName>
      <candidateList>
        <item>“</item>
      </candidateList>
      <explain>文本全半角错误。</explain>
      <paraID>2AFBB814</paraID>
      <start>70</start>
      <end>71</end>
      <status>modified</status>
      <modifiedWord>“</modifiedWord>
      <trackRevisions>false</trackRevisions>
    </reviewItem>
    <reviewItem>
      <errorID>eacfa912-aff8-4ab2-b154-d88dfe685845</errorID>
      <errorWord>"</errorWord>
      <group>L1_Format</group>
      <groupName>格式问题</groupName>
      <ability>L2_HalfPunc_CN</ability>
      <abilityName>全半角问题</abilityName>
      <candidateList>
        <item>”</item>
      </candidateList>
      <explain>文本全半角错误。</explain>
      <paraID>2AFBB814</paraID>
      <start>75</start>
      <end>76</end>
      <status>modified</status>
      <modifiedWord>”</modifiedWord>
      <trackRevisions>false</trackRevisions>
    </reviewItem>
    <reviewItem>
      <errorID>540fde81-3660-4022-b192-06e6eb9d1df8</errorID>
      <errorWord>"</errorWord>
      <group>L1_Format</group>
      <groupName>格式问题</groupName>
      <ability>L2_HalfPunc_CN</ability>
      <abilityName>全半角问题</abilityName>
      <candidateList>
        <item>“</item>
      </candidateList>
      <explain>文本全半角错误。</explain>
      <paraID>2AFBB814</paraID>
      <start>169</start>
      <end>170</end>
      <status>modified</status>
      <modifiedWord>“</modifiedWord>
      <trackRevisions>false</trackRevisions>
    </reviewItem>
    <reviewItem>
      <errorID>7af9c3fa-cb8c-45c1-af33-d70f33b241a6</errorID>
      <errorWord>"</errorWord>
      <group>L1_Format</group>
      <groupName>格式问题</groupName>
      <ability>L2_HalfPunc_CN</ability>
      <abilityName>全半角问题</abilityName>
      <candidateList>
        <item>”</item>
      </candidateList>
      <explain>文本全半角错误。</explain>
      <paraID>2AFBB814</paraID>
      <start>174</start>
      <end>175</end>
      <status>modified</status>
      <modifiedWord>”</modifiedWord>
      <trackRevisions>false</trackRevisions>
    </reviewItem>
    <reviewItem>
      <errorID>a1826096-c060-4b8d-8fb0-ff3816fde7f4</errorID>
      <errorWord>"</errorWord>
      <group>L1_Format</group>
      <groupName>格式问题</groupName>
      <ability>L2_HalfPunc_CN</ability>
      <abilityName>全半角问题</abilityName>
      <candidateList>
        <item>“</item>
      </candidateList>
      <explain>文本全半角错误。</explain>
      <paraID>446A00DE</paraID>
      <start>118</start>
      <end>119</end>
      <status>modified</status>
      <modifiedWord>“</modifiedWord>
      <trackRevisions>false</trackRevisions>
    </reviewItem>
    <reviewItem>
      <errorID>2d060b72-9e9a-4a7a-8a4e-df311a55a40b</errorID>
      <errorWord>"</errorWord>
      <group>L1_Format</group>
      <groupName>格式问题</groupName>
      <ability>L2_HalfPunc_CN</ability>
      <abilityName>全半角问题</abilityName>
      <candidateList>
        <item>”</item>
      </candidateList>
      <explain>文本全半角错误。</explain>
      <paraID>446A00DE</paraID>
      <start>122</start>
      <end>123</end>
      <status>modified</status>
      <modifiedWord>”</modifiedWord>
      <trackRevisions>false</trackRevisions>
    </reviewItem>
    <reviewItem>
      <errorID>f87c8cc6-8500-4813-98ca-e03eea2b6421</errorID>
      <errorWord>"</errorWord>
      <group>L1_Format</group>
      <groupName>格式问题</groupName>
      <ability>L2_HalfPunc_CN</ability>
      <abilityName>全半角问题</abilityName>
      <candidateList>
        <item>“</item>
      </candidateList>
      <explain>文本全半角错误。</explain>
      <paraID>446A00DE</paraID>
      <start>223</start>
      <end>224</end>
      <status>modified</status>
      <modifiedWord>“</modifiedWord>
      <trackRevisions>false</trackRevisions>
    </reviewItem>
    <reviewItem>
      <errorID>e6b49f70-08ea-41c9-a272-0a18e0e2845f</errorID>
      <errorWord>"</errorWord>
      <group>L1_Format</group>
      <groupName>格式问题</groupName>
      <ability>L2_HalfPunc_CN</ability>
      <abilityName>全半角问题</abilityName>
      <candidateList>
        <item>”</item>
      </candidateList>
      <explain>文本全半角错误。</explain>
      <paraID>446A00DE</paraID>
      <start>229</start>
      <end>230</end>
      <status>modified</status>
      <modifiedWord>”</modifiedWord>
      <trackRevisions>false</trackRevisions>
    </reviewItem>
    <reviewItem>
      <errorID>0511fe42-0584-46bf-828f-69bea106eaae</errorID>
      <errorWord>"</errorWord>
      <group>L1_Format</group>
      <groupName>格式问题</groupName>
      <ability>L2_HalfPunc_CN</ability>
      <abilityName>全半角问题</abilityName>
      <candidateList>
        <item>“</item>
      </candidateList>
      <explain>文本全半角错误。</explain>
      <paraID>186A2D64</paraID>
      <start>76</start>
      <end>77</end>
      <status>modified</status>
      <modifiedWord>“</modifiedWord>
      <trackRevisions>false</trackRevisions>
    </reviewItem>
    <reviewItem>
      <errorID>a478a862-7afb-4cf7-a1c1-868388272a5a</errorID>
      <errorWord>"</errorWord>
      <group>L1_Format</group>
      <groupName>格式问题</groupName>
      <ability>L2_HalfPunc_CN</ability>
      <abilityName>全半角问题</abilityName>
      <candidateList>
        <item>”</item>
      </candidateList>
      <explain>文本全半角错误。</explain>
      <paraID>186A2D64</paraID>
      <start>81</start>
      <end>82</end>
      <status>modified</status>
      <modifiedWord>”</modifiedWord>
      <trackRevisions>false</trackRevisions>
    </reviewItem>
    <reviewItem>
      <errorID>490a9580-d896-4768-ba8f-abf8ef523c4c</errorID>
      <errorWord>1970年代</errorWord>
      <group>L1_Knowledge</group>
      <groupName>知识性问题</groupName>
      <ability>L2_Time</ability>
      <abilityName>日期时间</abilityName>
      <candidateList>
        <item>20世纪70年代</item>
      </candidateList>
      <explain>年代表述建议使用世纪+年代的格式。</explain>
      <paraID>186A2D64</paraID>
      <start>142</start>
      <end>148</end>
      <status>unmodified</status>
      <modifiedWord/>
      <trackRevisions>false</trackRevisions>
    </reviewItem>
    <reviewItem>
      <errorID>a55cb8c1-4b75-40a3-9c2e-41ad672dac7c</errorID>
      <errorWord>"</errorWord>
      <group>L1_Format</group>
      <groupName>格式问题</groupName>
      <ability>L2_HalfPunc_CN</ability>
      <abilityName>全半角问题</abilityName>
      <candidateList>
        <item>“</item>
      </candidateList>
      <explain>文本全半角错误。</explain>
      <paraID>186A2D64</paraID>
      <start>155</start>
      <end>156</end>
      <status>modified</status>
      <modifiedWord>“</modifiedWord>
      <trackRevisions>false</trackRevisions>
    </reviewItem>
    <reviewItem>
      <errorID>f5329586-f580-4af5-aac7-82bd6ce1b472</errorID>
      <errorWord>"</errorWord>
      <group>L1_Format</group>
      <groupName>格式问题</groupName>
      <ability>L2_HalfPunc_CN</ability>
      <abilityName>全半角问题</abilityName>
      <candidateList>
        <item>”</item>
      </candidateList>
      <explain>文本全半角错误。</explain>
      <paraID>186A2D64</paraID>
      <start>165</start>
      <end>166</end>
      <status>modified</status>
      <modifiedWord>”</modifiedWord>
      <trackRevisions>false</trackRevisions>
    </reviewItem>
    <reviewItem>
      <errorID>0979d684-48dc-4d4e-bce0-50897f029852</errorID>
      <errorWord>"</errorWord>
      <group>L1_Format</group>
      <groupName>格式问题</groupName>
      <ability>L2_HalfPunc_CN</ability>
      <abilityName>全半角问题</abilityName>
      <candidateList>
        <item>“</item>
      </candidateList>
      <explain>文本全半角错误。</explain>
      <paraID>6AB47A79</paraID>
      <start>49</start>
      <end>50</end>
      <status>modified</status>
      <modifiedWord>“</modifiedWord>
      <trackRevisions>false</trackRevisions>
    </reviewItem>
    <reviewItem>
      <errorID>2273ef40-dccb-4d28-b089-09145190071d</errorID>
      <errorWord>"</errorWord>
      <group>L1_Format</group>
      <groupName>格式问题</groupName>
      <ability>L2_HalfPunc_CN</ability>
      <abilityName>全半角问题</abilityName>
      <candidateList>
        <item>”</item>
      </candidateList>
      <explain>文本全半角错误。</explain>
      <paraID>6AB47A79</paraID>
      <start>56</start>
      <end>57</end>
      <status>modified</status>
      <modifiedWord>”</modifiedWord>
      <trackRevisions>false</trackRevisions>
    </reviewItem>
    <reviewItem>
      <errorID>1059d528-2c2c-4fbc-90f0-907abadd7d84</errorID>
      <errorWord>"</errorWord>
      <group>L1_Format</group>
      <groupName>格式问题</groupName>
      <ability>L2_HalfPunc_CN</ability>
      <abilityName>全半角问题</abilityName>
      <candidateList>
        <item>“</item>
      </candidateList>
      <explain>文本全半角错误。</explain>
      <paraID>6426E096</paraID>
      <start>11</start>
      <end>12</end>
      <status>modified</status>
      <modifiedWord>“</modifiedWord>
      <trackRevisions>false</trackRevisions>
    </reviewItem>
    <reviewItem>
      <errorID>5188f27a-aa44-49db-ba90-f662adc47d4b</errorID>
      <errorWord>"</errorWord>
      <group>L1_Format</group>
      <groupName>格式问题</groupName>
      <ability>L2_HalfPunc_CN</ability>
      <abilityName>全半角问题</abilityName>
      <candidateList>
        <item>”</item>
      </candidateList>
      <explain>文本全半角错误。</explain>
      <paraID>6426E096</paraID>
      <start>16</start>
      <end>17</end>
      <status>modified</status>
      <modifiedWord>”</modifiedWord>
      <trackRevisions>false</trackRevisions>
    </reviewItem>
    <reviewItem>
      <errorID>5dcf8eb5-e5e9-4c5b-83b3-4511e8b19193</errorID>
      <errorWord>"</errorWord>
      <group>L1_Format</group>
      <groupName>格式问题</groupName>
      <ability>L2_HalfPunc_CN</ability>
      <abilityName>全半角问题</abilityName>
      <candidateList>
        <item>“</item>
      </candidateList>
      <explain>文本全半角错误。</explain>
      <paraID>6426E096</paraID>
      <start>44</start>
      <end>45</end>
      <status>modified</status>
      <modifiedWord>“</modifiedWord>
      <trackRevisions>false</trackRevisions>
    </reviewItem>
    <reviewItem>
      <errorID>24825282-9ded-4b41-b34a-211499032848</errorID>
      <errorWord>"</errorWord>
      <group>L1_Format</group>
      <groupName>格式问题</groupName>
      <ability>L2_HalfPunc_CN</ability>
      <abilityName>全半角问题</abilityName>
      <candidateList>
        <item>”</item>
      </candidateList>
      <explain>文本全半角错误。</explain>
      <paraID>6426E096</paraID>
      <start>50</start>
      <end>51</end>
      <status>modified</status>
      <modifiedWord>”</modifiedWord>
      <trackRevisions>false</trackRevisions>
    </reviewItem>
    <reviewItem>
      <errorID>57c7348b-ddce-43f0-b47d-a45b22cfa60e</errorID>
      <errorWord>1980年代</errorWord>
      <group>L1_Knowledge</group>
      <groupName>知识性问题</groupName>
      <ability>L2_Time</ability>
      <abilityName>日期时间</abilityName>
      <candidateList>
        <item>20世纪80年代</item>
      </candidateList>
      <explain>年代表述建议使用世纪+年代的格式。</explain>
      <paraID>6426E096</paraID>
      <start>57</start>
      <end>63</end>
      <status>unmodified</status>
      <modifiedWord/>
      <trackRevisions>false</trackRevisions>
    </reviewItem>
    <reviewItem>
      <errorID>c7bdcf14-ef13-450f-91f2-ac2509a760ba</errorID>
      <errorWord>"</errorWord>
      <group>L1_Format</group>
      <groupName>格式问题</groupName>
      <ability>L2_HalfPunc_CN</ability>
      <abilityName>全半角问题</abilityName>
      <candidateList>
        <item>“</item>
      </candidateList>
      <explain>文本全半角错误。</explain>
      <paraID>7425C456</paraID>
      <start>54</start>
      <end>55</end>
      <status>modified</status>
      <modifiedWord>“</modifiedWord>
      <trackRevisions>false</trackRevisions>
    </reviewItem>
    <reviewItem>
      <errorID>038c38dc-1c0f-4255-a315-c9a0d7f17006</errorID>
      <errorWord>"</errorWord>
      <group>L1_Format</group>
      <groupName>格式问题</groupName>
      <ability>L2_HalfPunc_CN</ability>
      <abilityName>全半角问题</abilityName>
      <candidateList>
        <item>”</item>
      </candidateList>
      <explain>文本全半角错误。</explain>
      <paraID>7425C456</paraID>
      <start>62</start>
      <end>63</end>
      <status>modified</status>
      <modifiedWord>”</modifiedWord>
      <trackRevisions>false</trackRevisions>
    </reviewItem>
    <reviewItem>
      <errorID>66ac48ab-4759-4d2b-965c-398b33ec94d6</errorID>
      <errorWord>"</errorWord>
      <group>L1_Format</group>
      <groupName>格式问题</groupName>
      <ability>L2_HalfPunc_CN</ability>
      <abilityName>全半角问题</abilityName>
      <candidateList>
        <item>“</item>
      </candidateList>
      <explain>文本全半角错误。</explain>
      <paraID>7425C456</paraID>
      <start>130</start>
      <end>131</end>
      <status>modified</status>
      <modifiedWord>“</modifiedWord>
      <trackRevisions>false</trackRevisions>
    </reviewItem>
    <reviewItem>
      <errorID>68268c3f-0b6c-48ac-8093-1d453832ec9b</errorID>
      <errorWord>"</errorWord>
      <group>L1_Format</group>
      <groupName>格式问题</groupName>
      <ability>L2_HalfPunc_CN</ability>
      <abilityName>全半角问题</abilityName>
      <candidateList>
        <item>”</item>
      </candidateList>
      <explain>文本全半角错误。</explain>
      <paraID>7425C456</paraID>
      <start>134</start>
      <end>135</end>
      <status>modified</status>
      <modifiedWord>”</modifiedWord>
      <trackRevisions>false</trackRevisions>
    </reviewItem>
    <reviewItem>
      <errorID>834b069b-9d0c-4c7e-962c-548254c78a0f</errorID>
      <errorWord>"</errorWord>
      <group>L1_Format</group>
      <groupName>格式问题</groupName>
      <ability>L2_HalfPunc_CN</ability>
      <abilityName>全半角问题</abilityName>
      <candidateList>
        <item>“</item>
      </candidateList>
      <explain>文本全半角错误。</explain>
      <paraID>7425C456</paraID>
      <start>136</start>
      <end>137</end>
      <status>modified</status>
      <modifiedWord>“</modifiedWord>
      <trackRevisions>false</trackRevisions>
    </reviewItem>
    <reviewItem>
      <errorID>23a4b4ca-92e5-4a05-844f-23088da54396</errorID>
      <errorWord>"</errorWord>
      <group>L1_Format</group>
      <groupName>格式问题</groupName>
      <ability>L2_HalfPunc_CN</ability>
      <abilityName>全半角问题</abilityName>
      <candidateList>
        <item>”</item>
      </candidateList>
      <explain>文本全半角错误。</explain>
      <paraID>7425C456</paraID>
      <start>140</start>
      <end>141</end>
      <status>modified</status>
      <modifiedWord>”</modifiedWord>
      <trackRevisions>false</trackRevisions>
    </reviewItem>
    <reviewItem>
      <errorID>2449af64-3b82-4dcc-925b-9a92cf23d96e</errorID>
      <errorWord>1970年代</errorWord>
      <group>L1_Knowledge</group>
      <groupName>知识性问题</groupName>
      <ability>L2_Time</ability>
      <abilityName>日期时间</abilityName>
      <candidateList>
        <item>20世纪70年代</item>
      </candidateList>
      <explain>年代表述建议使用世纪+年代的格式。</explain>
      <paraID>4D3FBA75</paraID>
      <start>5</start>
      <end>11</end>
      <status>unmodified</status>
      <modifiedWord/>
      <trackRevisions>false</trackRevisions>
    </reviewItem>
    <reviewItem>
      <errorID>2534c641-f5d1-4c9b-a42e-eef66bc96b63</errorID>
      <errorWord>"</errorWord>
      <group>L1_Format</group>
      <groupName>格式问题</groupName>
      <ability>L2_HalfPunc_CN</ability>
      <abilityName>全半角问题</abilityName>
      <candidateList>
        <item>“</item>
      </candidateList>
      <explain>文本全半角错误。</explain>
      <paraID>4D3FBA75</paraID>
      <start>73</start>
      <end>74</end>
      <status>modified</status>
      <modifiedWord>“</modifiedWord>
      <trackRevisions>false</trackRevisions>
    </reviewItem>
    <reviewItem>
      <errorID>5e9a6307-8269-42fc-ad00-285fb0e9b054</errorID>
      <errorWord>"</errorWord>
      <group>L1_Format</group>
      <groupName>格式问题</groupName>
      <ability>L2_HalfPunc_CN</ability>
      <abilityName>全半角问题</abilityName>
      <candidateList>
        <item>”</item>
      </candidateList>
      <explain>文本全半角错误。</explain>
      <paraID>4D3FBA75</paraID>
      <start>79</start>
      <end>80</end>
      <status>modified</status>
      <modifiedWord>”</modifiedWord>
      <trackRevisions>false</trackRevisions>
    </reviewItem>
    <reviewItem>
      <errorID>0a0223cc-e3f9-440d-a54e-f48e83586da5</errorID>
      <errorWord>,</errorWord>
      <group>L1_Format</group>
      <groupName>格式问题</groupName>
      <ability>L2_HalfPunc_CN</ability>
      <abilityName>全半角问题</abilityName>
      <candidateList>
        <item>，</item>
      </candidateList>
      <explain>文本全半角错误。</explain>
      <paraID>29C0CFFB</paraID>
      <start>25</start>
      <end>26</end>
      <status>modified</status>
      <modifiedWord>，</modifiedWord>
      <trackRevisions>false</trackRevisions>
    </reviewItem>
    <reviewItem>
      <errorID>4ee64922-708d-4005-a2dc-839c96fbc5c1</errorID>
      <errorWord>(</errorWord>
      <group>L1_Format</group>
      <groupName>格式问题</groupName>
      <ability>L2_HalfPunc_CN</ability>
      <abilityName>全半角问题</abilityName>
      <candidateList>
        <item>（</item>
      </candidateList>
      <explain>文本全半角错误。</explain>
      <paraID>29C0CFFB</paraID>
      <start>39</start>
      <end>40</end>
      <status>modified</status>
      <modifiedWord>（</modifiedWord>
      <trackRevisions>false</trackRevisions>
    </reviewItem>
    <reviewItem>
      <errorID>46ddcdeb-4d32-495e-92d3-b459212a225e</errorID>
      <errorWord>)</errorWord>
      <group>L1_Format</group>
      <groupName>格式问题</groupName>
      <ability>L2_HalfPunc_CN</ability>
      <abilityName>全半角问题</abilityName>
      <candidateList>
        <item>）</item>
      </candidateList>
      <explain>文本全半角错误。</explain>
      <paraID>29C0CFFB</paraID>
      <start>44</start>
      <end>45</end>
      <status>modified</status>
      <modifiedWord>）</modifiedWord>
      <trackRevisions>false</trackRevisions>
    </reviewItem>
    <reviewItem>
      <errorID>0b7873ab-cd87-42ce-b3d9-67e7583ee3fc</errorID>
      <errorWord>(</errorWord>
      <group>L1_Format</group>
      <groupName>格式问题</groupName>
      <ability>L2_HalfPunc_CN</ability>
      <abilityName>全半角问题</abilityName>
      <candidateList>
        <item>（</item>
      </candidateList>
      <explain>文本全半角错误。</explain>
      <paraID>29C0CFFB</paraID>
      <start>57</start>
      <end>58</end>
      <status>modified</status>
      <modifiedWord>（</modifiedWord>
      <trackRevisions>false</trackRevisions>
    </reviewItem>
    <reviewItem>
      <errorID>3413050a-6b28-421b-9ea2-ec9618ad7f31</errorID>
      <errorWord>)</errorWord>
      <group>L1_Format</group>
      <groupName>格式问题</groupName>
      <ability>L2_HalfPunc_CN</ability>
      <abilityName>全半角问题</abilityName>
      <candidateList>
        <item>）</item>
      </candidateList>
      <explain>文本全半角错误。</explain>
      <paraID>29C0CFFB</paraID>
      <start>61</start>
      <end>62</end>
      <status>modified</status>
      <modifiedWord>）</modifiedWord>
      <trackRevisions>false</trackRevisions>
    </reviewItem>
    <reviewItem>
      <errorID>e9b9ec02-aeda-4221-910f-43417f160e4e</errorID>
      <errorWord>(</errorWord>
      <group>L1_Format</group>
      <groupName>格式问题</groupName>
      <ability>L2_HalfPunc_CN</ability>
      <abilityName>全半角问题</abilityName>
      <candidateList>
        <item>（</item>
      </candidateList>
      <explain>文本全半角错误。</explain>
      <paraID>3FF95F65</paraID>
      <start>30</start>
      <end>31</end>
      <status>modified</status>
      <modifiedWord>（</modifiedWord>
      <trackRevisions>false</trackRevisions>
    </reviewItem>
    <reviewItem>
      <errorID>24ebc857-ba93-4cb6-a062-0e68c47fde74</errorID>
      <errorWord>)</errorWord>
      <group>L1_Format</group>
      <groupName>格式问题</groupName>
      <ability>L2_HalfPunc_CN</ability>
      <abilityName>全半角问题</abilityName>
      <candidateList>
        <item>）</item>
      </candidateList>
      <explain>文本全半角错误。</explain>
      <paraID>3FF95F65</paraID>
      <start>46</start>
      <end>47</end>
      <status>modified</status>
      <modifiedWord>）</modifiedWord>
      <trackRevisions>false</trackRevisions>
    </reviewItem>
    <reviewItem>
      <errorID>5a13e094-4b04-484e-b9fe-1252fbf8722e</errorID>
      <errorWord>(</errorWord>
      <group>L1_Format</group>
      <groupName>格式问题</groupName>
      <ability>L2_HalfPunc_CN</ability>
      <abilityName>全半角问题</abilityName>
      <candidateList>
        <item>（</item>
      </candidateList>
      <explain>文本全半角错误。</explain>
      <paraID>3FF95F65</paraID>
      <start>58</start>
      <end>59</end>
      <status>modified</status>
      <modifiedWord>（</modifiedWord>
      <trackRevisions>false</trackRevisions>
    </reviewItem>
    <reviewItem>
      <errorID>8208b588-ee67-45e2-8359-3f3f863e4fcd</errorID>
      <errorWord>:</errorWord>
      <group>L1_Format</group>
      <groupName>格式问题</groupName>
      <ability>L2_HalfPunc_CN</ability>
      <abilityName>全半角问题</abilityName>
      <candidateList>
        <item>：</item>
      </candidateList>
      <explain>文本全半角错误。</explain>
      <paraID>3FF95F65</paraID>
      <start>63</start>
      <end>64</end>
      <status>unmodified</status>
      <modifiedWord/>
      <trackRevisions>false</trackRevisions>
    </reviewItem>
    <reviewItem>
      <errorID>0af6424d-f9b3-4852-aab9-5f54bb713f00</errorID>
      <errorWord>)</errorWord>
      <group>L1_Format</group>
      <groupName>格式问题</groupName>
      <ability>L2_HalfPunc_CN</ability>
      <abilityName>全半角问题</abilityName>
      <candidateList>
        <item>）</item>
      </candidateList>
      <explain>文本全半角错误。</explain>
      <paraID>3FF95F65</paraID>
      <start>80</start>
      <end>81</end>
      <status>modified</status>
      <modifiedWord>）</modifiedWord>
      <trackRevisions>false</trackRevisions>
    </reviewItem>
    <reviewItem>
      <errorID>cfd827b0-e701-406c-bbfe-9ed051e86cc4</errorID>
      <errorWord>(</errorWord>
      <group>L1_Format</group>
      <groupName>格式问题</groupName>
      <ability>L2_HalfPunc_CN</ability>
      <abilityName>全半角问题</abilityName>
      <candidateList>
        <item>（</item>
      </candidateList>
      <explain>文本全半角错误。</explain>
      <paraID>3FF95F65</paraID>
      <start>93</start>
      <end>94</end>
      <status>modified</status>
      <modifiedWord>（</modifiedWord>
      <trackRevisions>false</trackRevisions>
    </reviewItem>
    <reviewItem>
      <errorID>541cb7e6-d36f-4912-bfa2-0c8303ef0785</errorID>
      <errorWord>)</errorWord>
      <group>L1_Format</group>
      <groupName>格式问题</groupName>
      <ability>L2_HalfPunc_CN</ability>
      <abilityName>全半角问题</abilityName>
      <candidateList>
        <item>）</item>
      </candidateList>
      <explain>文本全半角错误。</explain>
      <paraID>3FF95F65</paraID>
      <start>106</start>
      <end>107</end>
      <status>modified</status>
      <modifiedWord>）</modifiedWord>
      <trackRevisions>false</trackRevisions>
    </reviewItem>
    <reviewItem>
      <errorID>e081d0be-1fa0-4d24-ae8d-6b8627c6a511</errorID>
      <errorWord>(</errorWord>
      <group>L1_Format</group>
      <groupName>格式问题</groupName>
      <ability>L2_HalfPunc_CN</ability>
      <abilityName>全半角问题</abilityName>
      <candidateList>
        <item>（</item>
      </candidateList>
      <explain>文本全半角错误。</explain>
      <paraID>1A3CF0BD</paraID>
      <start>20</start>
      <end>21</end>
      <status>modified</status>
      <modifiedWord>（</modifiedWord>
      <trackRevisions>false</trackRevisions>
    </reviewItem>
    <reviewItem>
      <errorID>1455ed71-caa0-4bb1-823a-b9472105926b</errorID>
      <errorWord>)</errorWord>
      <group>L1_Format</group>
      <groupName>格式问题</groupName>
      <ability>L2_HalfPunc_CN</ability>
      <abilityName>全半角问题</abilityName>
      <candidateList>
        <item>）</item>
      </candidateList>
      <explain>文本全半角错误。</explain>
      <paraID>1A3CF0BD</paraID>
      <start>39</start>
      <end>40</end>
      <status>modified</status>
      <modifiedWord>）</modifiedWord>
      <trackRevisions>false</trackRevisions>
    </reviewItem>
    <reviewItem>
      <errorID>1644a8b2-4684-41a9-95a2-0dc5e0dafc10</errorID>
      <errorWord>"</errorWord>
      <group>L1_Format</group>
      <groupName>格式问题</groupName>
      <ability>L2_HalfPunc_CN</ability>
      <abilityName>全半角问题</abilityName>
      <candidateList>
        <item>“</item>
      </candidateList>
      <explain>文本全半角错误。</explain>
      <paraID>2333098C</paraID>
      <start>129</start>
      <end>130</end>
      <status>modified</status>
      <modifiedWord>“</modifiedWord>
      <trackRevisions>false</trackRevisions>
    </reviewItem>
    <reviewItem>
      <errorID>0ea52f4d-999b-4e64-a2cd-fa4ff9646053</errorID>
      <errorWord>"</errorWord>
      <group>L1_Format</group>
      <groupName>格式问题</groupName>
      <ability>L2_HalfPunc_CN</ability>
      <abilityName>全半角问题</abilityName>
      <candidateList>
        <item>”</item>
      </candidateList>
      <explain>文本全半角错误。</explain>
      <paraID>2333098C</paraID>
      <start>133</start>
      <end>134</end>
      <status>modified</status>
      <modifiedWord>”</modifiedWord>
      <trackRevisions>false</trackRevisions>
    </reviewItem>
    <reviewItem>
      <errorID>b042bd7f-627f-4013-84b9-57be12473bf6</errorID>
      <errorWord>"</errorWord>
      <group>L1_Format</group>
      <groupName>格式问题</groupName>
      <ability>L2_HalfPunc_CN</ability>
      <abilityName>全半角问题</abilityName>
      <candidateList>
        <item>“</item>
      </candidateList>
      <explain>文本全半角错误。</explain>
      <paraID>2333098C</paraID>
      <start>164</start>
      <end>165</end>
      <status>modified</status>
      <modifiedWord>“</modifiedWord>
      <trackRevisions>false</trackRevisions>
    </reviewItem>
    <reviewItem>
      <errorID>2da717a4-0a4d-41c9-bd4a-bbce7ce16042</errorID>
      <errorWord>(</errorWord>
      <group>L1_Format</group>
      <groupName>格式问题</groupName>
      <ability>L2_HalfPunc_CN</ability>
      <abilityName>全半角问题</abilityName>
      <candidateList>
        <item>（</item>
      </candidateList>
      <explain>文本全半角错误。</explain>
      <paraID>2333098C</paraID>
      <start>172</start>
      <end>173</end>
      <status>modified</status>
      <modifiedWord>（</modifiedWord>
      <trackRevisions>false</trackRevisions>
    </reviewItem>
    <reviewItem>
      <errorID>5e14da86-2101-4b07-95f2-c8ac537afe94</errorID>
      <errorWord>)</errorWord>
      <group>L1_Format</group>
      <groupName>格式问题</groupName>
      <ability>L2_HalfPunc_CN</ability>
      <abilityName>全半角问题</abilityName>
      <candidateList>
        <item>）</item>
      </candidateList>
      <explain>文本全半角错误。</explain>
      <paraID>2333098C</paraID>
      <start>179</start>
      <end>180</end>
      <status>modified</status>
      <modifiedWord>）</modifiedWord>
      <trackRevisions>false</trackRevisions>
    </reviewItem>
    <reviewItem>
      <errorID>fedb9de0-964e-405b-a37f-999befe7ff9a</errorID>
      <errorWord>"</errorWord>
      <group>L1_Format</group>
      <groupName>格式问题</groupName>
      <ability>L2_HalfPunc_CN</ability>
      <abilityName>全半角问题</abilityName>
      <candidateList>
        <item>”</item>
      </candidateList>
      <explain>文本全半角错误。</explain>
      <paraID>2333098C</paraID>
      <start>182</start>
      <end>183</end>
      <status>modified</status>
      <modifiedWord>”</modifiedWord>
      <trackRevisions>false</trackRevisions>
    </reviewItem>
    <reviewItem>
      <errorID>61ea50a5-85bb-44b3-b017-51ab6333418c</errorID>
      <errorWord>"</errorWord>
      <group>L1_Format</group>
      <groupName>格式问题</groupName>
      <ability>L2_HalfPunc_CN</ability>
      <abilityName>全半角问题</abilityName>
      <candidateList>
        <item>“</item>
      </candidateList>
      <explain>文本全半角错误。</explain>
      <paraID>4636F8BA</paraID>
      <start>20</start>
      <end>21</end>
      <status>modified</status>
      <modifiedWord>“</modifiedWord>
      <trackRevisions>false</trackRevisions>
    </reviewItem>
    <reviewItem>
      <errorID>6038cdae-3e65-4f44-b6da-514570b9c1e1</errorID>
      <errorWord>"</errorWord>
      <group>L1_Format</group>
      <groupName>格式问题</groupName>
      <ability>L2_HalfPunc_CN</ability>
      <abilityName>全半角问题</abilityName>
      <candidateList>
        <item>”</item>
      </candidateList>
      <explain>文本全半角错误。</explain>
      <paraID>4636F8BA</paraID>
      <start>23</start>
      <end>24</end>
      <status>modified</status>
      <modifiedWord>”</modifiedWord>
      <trackRevisions>false</trackRevisions>
    </reviewItem>
    <reviewItem>
      <errorID>7e01239a-df93-4dca-96a6-b5e3d63231bc</errorID>
      <errorWord>"</errorWord>
      <group>L1_Format</group>
      <groupName>格式问题</groupName>
      <ability>L2_HalfPunc_CN</ability>
      <abilityName>全半角问题</abilityName>
      <candidateList>
        <item>“</item>
      </candidateList>
      <explain>文本全半角错误。</explain>
      <paraID>4636F8BA</paraID>
      <start>69</start>
      <end>70</end>
      <status>modified</status>
      <modifiedWord>“</modifiedWord>
      <trackRevisions>false</trackRevisions>
    </reviewItem>
    <reviewItem>
      <errorID>d27f92b8-3a3b-41a1-af7b-7bbbf2093cd6</errorID>
      <errorWord>"</errorWord>
      <group>L1_Format</group>
      <groupName>格式问题</groupName>
      <ability>L2_HalfPunc_CN</ability>
      <abilityName>全半角问题</abilityName>
      <candidateList>
        <item>”</item>
      </candidateList>
      <explain>文本全半角错误。</explain>
      <paraID>4636F8BA</paraID>
      <start>75</start>
      <end>76</end>
      <status>modified</status>
      <modifiedWord>”</modifiedWord>
      <trackRevisions>false</trackRevisions>
    </reviewItem>
    <reviewItem>
      <errorID>87e98b74-ca5e-448a-9720-0a12e354ca6f</errorID>
      <errorWord>"</errorWord>
      <group>L1_Format</group>
      <groupName>格式问题</groupName>
      <ability>L2_HalfPunc_CN</ability>
      <abilityName>全半角问题</abilityName>
      <candidateList>
        <item>“</item>
      </candidateList>
      <explain>文本全半角错误。</explain>
      <paraID>3CE18A31</paraID>
      <start>19</start>
      <end>20</end>
      <status>modified</status>
      <modifiedWord>“</modifiedWord>
      <trackRevisions>false</trackRevisions>
    </reviewItem>
    <reviewItem>
      <errorID>d640e6d0-1103-4c15-9b1c-3cd56ce21e3e</errorID>
      <errorWord>"</errorWord>
      <group>L1_Format</group>
      <groupName>格式问题</groupName>
      <ability>L2_HalfPunc_CN</ability>
      <abilityName>全半角问题</abilityName>
      <candidateList>
        <item>”</item>
      </candidateList>
      <explain>文本全半角错误。</explain>
      <paraID>3CE18A31</paraID>
      <start>23</start>
      <end>24</end>
      <status>modified</status>
      <modifiedWord>”</modifiedWord>
      <trackRevisions>false</trackRevisions>
    </reviewItem>
    <reviewItem>
      <errorID>6f7aec82-6d04-4b74-a735-4541adbe1dbd</errorID>
      <errorWord>"</errorWord>
      <group>L1_Format</group>
      <groupName>格式问题</groupName>
      <ability>L2_HalfPunc_CN</ability>
      <abilityName>全半角问题</abilityName>
      <candidateList>
        <item>“</item>
      </candidateList>
      <explain>文本全半角错误。</explain>
      <paraID>3CE18A31</paraID>
      <start>144</start>
      <end>145</end>
      <status>modified</status>
      <modifiedWord>“</modifiedWord>
      <trackRevisions>false</trackRevisions>
    </reviewItem>
    <reviewItem>
      <errorID>39a6838b-4701-4233-83af-0f1b5934ef1a</errorID>
      <errorWord>"</errorWord>
      <group>L1_Format</group>
      <groupName>格式问题</groupName>
      <ability>L2_HalfPunc_CN</ability>
      <abilityName>全半角问题</abilityName>
      <candidateList>
        <item>”</item>
      </candidateList>
      <explain>文本全半角错误。</explain>
      <paraID>3CE18A31</paraID>
      <start>147</start>
      <end>148</end>
      <status>modified</status>
      <modifiedWord>”</modifiedWord>
      <trackRevisions>false</trackRevisions>
    </reviewItem>
    <reviewItem>
      <errorID>608123ee-2271-4415-8cbb-40311494ae86</errorID>
      <errorWord>"</errorWord>
      <group>L1_Format</group>
      <groupName>格式问题</groupName>
      <ability>L2_HalfPunc_CN</ability>
      <abilityName>全半角问题</abilityName>
      <candidateList>
        <item>“</item>
      </candidateList>
      <explain>文本全半角错误。</explain>
      <paraID>3CE18A31</paraID>
      <start>189</start>
      <end>190</end>
      <status>modified</status>
      <modifiedWord>“</modifiedWord>
      <trackRevisions>false</trackRevisions>
    </reviewItem>
    <reviewItem>
      <errorID>fa2fd230-ed11-4adc-937d-5cff38c48c50</errorID>
      <errorWord>"</errorWord>
      <group>L1_Format</group>
      <groupName>格式问题</groupName>
      <ability>L2_HalfPunc_CN</ability>
      <abilityName>全半角问题</abilityName>
      <candidateList>
        <item>”</item>
      </candidateList>
      <explain>文本全半角错误。</explain>
      <paraID>3CE18A31</paraID>
      <start>194</start>
      <end>195</end>
      <status>modified</status>
      <modifiedWord>”</modifiedWord>
      <trackRevisions>false</trackRevisions>
    </reviewItem>
    <reviewItem>
      <errorID>369c19a3-07a1-4de8-9c72-0be666e36c44</errorID>
      <errorWord>"</errorWord>
      <group>L1_Format</group>
      <groupName>格式问题</groupName>
      <ability>L2_HalfPunc_CN</ability>
      <abilityName>全半角问题</abilityName>
      <candidateList>
        <item>“</item>
      </candidateList>
      <explain>文本全半角错误。</explain>
      <paraID>6B6137A3</paraID>
      <start>13</start>
      <end>14</end>
      <status>modified</status>
      <modifiedWord>“</modifiedWord>
      <trackRevisions>false</trackRevisions>
    </reviewItem>
    <reviewItem>
      <errorID>e3b3d07b-525d-4f96-8ef2-8c3b7711591a</errorID>
      <errorWord>赋与的</errorWord>
      <group>L1_Word</group>
      <groupName>字词问题</groupName>
      <ability>L2_Alias</ability>
      <abilityName>也作/曾用词</abilityName>
      <candidateList>
        <item>赋予的</item>
      </candidateList>
      <explain>词汇[赋与的]为不规范表述或旧称，其规范书面表述为[赋予的]。</explain>
      <paraID>6B6137A3</paraID>
      <start>14</start>
      <end>17</end>
      <status>unmodified</status>
      <modifiedWord/>
      <trackRevisions>false</trackRevisions>
    </reviewItem>
    <reviewItem>
      <errorID>f908ef9b-a3ba-4ca1-ade2-eb33cace85b5</errorID>
      <errorWord>"</errorWord>
      <group>L1_Format</group>
      <groupName>格式问题</groupName>
      <ability>L2_HalfPunc_CN</ability>
      <abilityName>全半角问题</abilityName>
      <candidateList>
        <item>”</item>
      </candidateList>
      <explain>文本全半角错误。</explain>
      <paraID>6B6137A3</paraID>
      <start>21</start>
      <end>22</end>
      <status>modified</status>
      <modifiedWord>”</modifiedWord>
      <trackRevisions>false</trackRevisions>
    </reviewItem>
    <reviewItem>
      <errorID>07361c4b-c5f1-4bd6-8642-26d5087a1633</errorID>
      <errorWord>"</errorWord>
      <group>L1_Format</group>
      <groupName>格式问题</groupName>
      <ability>L2_HalfPunc_CN</ability>
      <abilityName>全半角问题</abilityName>
      <candidateList>
        <item>“</item>
      </candidateList>
      <explain>文本全半角错误。</explain>
      <paraID>6B6137A3</paraID>
      <start>67</start>
      <end>68</end>
      <status>modified</status>
      <modifiedWord>“</modifiedWord>
      <trackRevisions>false</trackRevisions>
    </reviewItem>
    <reviewItem>
      <errorID>12afbd98-2524-4c63-b6ff-2eb215c96aec</errorID>
      <errorWord>"</errorWord>
      <group>L1_Format</group>
      <groupName>格式问题</groupName>
      <ability>L2_HalfPunc_CN</ability>
      <abilityName>全半角问题</abilityName>
      <candidateList>
        <item>”</item>
      </candidateList>
      <explain>文本全半角错误。</explain>
      <paraID>6B6137A3</paraID>
      <start>76</start>
      <end>77</end>
      <status>modified</status>
      <modifiedWord>”</modifiedWord>
      <trackRevisions>false</trackRevisions>
    </reviewItem>
    <reviewItem>
      <errorID>f15a7380-7d95-4689-ab7b-94ab58456e63</errorID>
      <errorWord>赋与的</errorWord>
      <group>L1_Word</group>
      <groupName>字词问题</groupName>
      <ability>L2_Alias</ability>
      <abilityName>也作/曾用词</abilityName>
      <candidateList>
        <item>赋予的</item>
      </candidateList>
      <explain>词汇[赋与的]为不规范表述或旧称，其规范书面表述为[赋予的]。</explain>
      <paraID>6B6137A3</paraID>
      <start>91</start>
      <end>94</end>
      <status>unmodified</status>
      <modifiedWord/>
      <trackRevisions>false</trackRevisions>
    </reviewItem>
    <reviewItem>
      <errorID>39dcdb98-20ff-40fb-8211-0b60120fa0fa</errorID>
      <errorWord>"</errorWord>
      <group>L1_Format</group>
      <groupName>格式问题</groupName>
      <ability>L2_HalfPunc_CN</ability>
      <abilityName>全半角问题</abilityName>
      <candidateList>
        <item>“</item>
      </candidateList>
      <explain>文本全半角错误。</explain>
      <paraID>6B6137A3</paraID>
      <start>123</start>
      <end>124</end>
      <status>modified</status>
      <modifiedWord>“</modifiedWord>
      <trackRevisions>false</trackRevisions>
    </reviewItem>
    <reviewItem>
      <errorID>bb2614fe-302a-447d-8cd3-767c1cd484b5</errorID>
      <errorWord>"</errorWord>
      <group>L1_Format</group>
      <groupName>格式问题</groupName>
      <ability>L2_HalfPunc_CN</ability>
      <abilityName>全半角问题</abilityName>
      <candidateList>
        <item>”</item>
      </candidateList>
      <explain>文本全半角错误。</explain>
      <paraID>6B6137A3</paraID>
      <start>126</start>
      <end>127</end>
      <status>modified</status>
      <modifiedWord>”</modifiedWord>
      <trackRevisions>false</trackRevisions>
    </reviewItem>
    <reviewItem>
      <errorID>a849f515-ee99-4773-8b38-807bc1224289</errorID>
      <errorWord>"</errorWord>
      <group>L1_Format</group>
      <groupName>格式问题</groupName>
      <ability>L2_HalfPunc_CN</ability>
      <abilityName>全半角问题</abilityName>
      <candidateList>
        <item>“</item>
      </candidateList>
      <explain>文本全半角错误。</explain>
      <paraID>6B6137A3</paraID>
      <start>189</start>
      <end>190</end>
      <status>modified</status>
      <modifiedWord>“</modifiedWord>
      <trackRevisions>false</trackRevisions>
    </reviewItem>
    <reviewItem>
      <errorID>a22db3c3-7464-471d-898e-e6ef4df4748e</errorID>
      <errorWord>赋与的</errorWord>
      <group>L1_Word</group>
      <groupName>字词问题</groupName>
      <ability>L2_Alias</ability>
      <abilityName>也作/曾用词</abilityName>
      <candidateList>
        <item>赋予的</item>
      </candidateList>
      <explain>词汇[赋与的]为不规范表述或旧称，其规范书面表述为[赋予的]。</explain>
      <paraID>6B6137A3</paraID>
      <start>190</start>
      <end>193</end>
      <status>unmodified</status>
      <modifiedWord/>
      <trackRevisions>false</trackRevisions>
    </reviewItem>
    <reviewItem>
      <errorID>f4e6217d-9589-4067-a007-ce48cf9c8509</errorID>
      <errorWord>"</errorWord>
      <group>L1_Format</group>
      <groupName>格式问题</groupName>
      <ability>L2_HalfPunc_CN</ability>
      <abilityName>全半角问题</abilityName>
      <candidateList>
        <item>”</item>
      </candidateList>
      <explain>文本全半角错误。</explain>
      <paraID>6B6137A3</paraID>
      <start>197</start>
      <end>198</end>
      <status>modified</status>
      <modifiedWord>”</modifiedWord>
      <trackRevisions>false</trackRevisions>
    </reviewItem>
    <reviewItem>
      <errorID>ab635f89-fe1a-4436-b0b3-c65bce056b1b</errorID>
      <errorWord>"</errorWord>
      <group>L1_Format</group>
      <groupName>格式问题</groupName>
      <ability>L2_HalfPunc_CN</ability>
      <abilityName>全半角问题</abilityName>
      <candidateList>
        <item>“</item>
      </candidateList>
      <explain>文本全半角错误。</explain>
      <paraID>56D866F9</paraID>
      <start>33</start>
      <end>34</end>
      <status>modified</status>
      <modifiedWord>“</modifiedWord>
      <trackRevisions>false</trackRevisions>
    </reviewItem>
    <reviewItem>
      <errorID>d1e7935d-146e-4870-8f61-a63b4a3c603f</errorID>
      <errorWord>"</errorWord>
      <group>L1_Format</group>
      <groupName>格式问题</groupName>
      <ability>L2_HalfPunc_CN</ability>
      <abilityName>全半角问题</abilityName>
      <candidateList>
        <item>”</item>
      </candidateList>
      <explain>文本全半角错误。</explain>
      <paraID>56D866F9</paraID>
      <start>41</start>
      <end>42</end>
      <status>modified</status>
      <modifiedWord>”</modifiedWord>
      <trackRevisions>false</trackRevisions>
    </reviewItem>
    <reviewItem>
      <errorID>0a74ac80-730d-4900-b1eb-c8bf40e10863</errorID>
      <errorWord>"</errorWord>
      <group>L1_Format</group>
      <groupName>格式问题</groupName>
      <ability>L2_HalfPunc_CN</ability>
      <abilityName>全半角问题</abilityName>
      <candidateList>
        <item>“</item>
      </candidateList>
      <explain>文本全半角错误。</explain>
      <paraID>56D866F9</paraID>
      <start>76</start>
      <end>77</end>
      <status>modified</status>
      <modifiedWord>“</modifiedWord>
      <trackRevisions>false</trackRevisions>
    </reviewItem>
    <reviewItem>
      <errorID>ff4187d0-a8b7-40d7-9906-cd1200e144f9</errorID>
      <errorWord>"</errorWord>
      <group>L1_Format</group>
      <groupName>格式问题</groupName>
      <ability>L2_HalfPunc_CN</ability>
      <abilityName>全半角问题</abilityName>
      <candidateList>
        <item>”</item>
      </candidateList>
      <explain>文本全半角错误。</explain>
      <paraID>56D866F9</paraID>
      <start>84</start>
      <end>85</end>
      <status>modified</status>
      <modifiedWord>”</modifiedWord>
      <trackRevisions>false</trackRevisions>
    </reviewItem>
    <reviewItem>
      <errorID>1d439fc3-5719-45b9-976d-64ba8356d964</errorID>
      <errorWord>"</errorWord>
      <group>L1_Format</group>
      <groupName>格式问题</groupName>
      <ability>L2_HalfPunc_CN</ability>
      <abilityName>全半角问题</abilityName>
      <candidateList>
        <item>“</item>
      </candidateList>
      <explain>文本全半角错误。</explain>
      <paraID>57BC8DA0</paraID>
      <start>25</start>
      <end>26</end>
      <status>modified</status>
      <modifiedWord>“</modifiedWord>
      <trackRevisions>false</trackRevisions>
    </reviewItem>
    <reviewItem>
      <errorID>e075c6e4-a3ec-4090-ad38-2a9a958ef755</errorID>
      <errorWord>"</errorWord>
      <group>L1_Format</group>
      <groupName>格式问题</groupName>
      <ability>L2_HalfPunc_CN</ability>
      <abilityName>全半角问题</abilityName>
      <candidateList>
        <item>”</item>
      </candidateList>
      <explain>文本全半角错误。</explain>
      <paraID>57BC8DA0</paraID>
      <start>28</start>
      <end>29</end>
      <status>modified</status>
      <modifiedWord>”</modifiedWord>
      <trackRevisions>false</trackRevisions>
    </reviewItem>
    <reviewItem>
      <errorID>55e81cf8-1aeb-49bf-953b-68ba00bf6ced</errorID>
      <errorWord>"</errorWord>
      <group>L1_Format</group>
      <groupName>格式问题</groupName>
      <ability>L2_HalfPunc_CN</ability>
      <abilityName>全半角问题</abilityName>
      <candidateList>
        <item>“</item>
      </candidateList>
      <explain>文本全半角错误。</explain>
      <paraID>1B5022E7</paraID>
      <start>104</start>
      <end>105</end>
      <status>modified</status>
      <modifiedWord>“</modifiedWord>
      <trackRevisions>false</trackRevisions>
    </reviewItem>
    <reviewItem>
      <errorID>5485a2e5-92ce-41e9-842d-658dcafe74db</errorID>
      <errorWord>"</errorWord>
      <group>L1_Format</group>
      <groupName>格式问题</groupName>
      <ability>L2_HalfPunc_CN</ability>
      <abilityName>全半角问题</abilityName>
      <candidateList>
        <item>”</item>
      </candidateList>
      <explain>文本全半角错误。</explain>
      <paraID>1B5022E7</paraID>
      <start>108</start>
      <end>109</end>
      <status>modified</status>
      <modifiedWord>”</modifiedWord>
      <trackRevisions>false</trackRevisions>
    </reviewItem>
    <reviewItem>
      <errorID>c4174cb9-92b7-46b0-bc4d-84aeb63841aa</errorID>
      <errorWord>文化部</errorWord>
      <group>L1_Knowledge</group>
      <groupName>知识性问题</groupName>
      <ability>L2_Organization</ability>
      <abilityName>机构检查</abilityName>
      <candidateList>
        <item>文化和旅游部</item>
      </candidateList>
      <explain>2018年3月，中共中央印发了《深化党和国家机构改革方案》，组建文化和旅游部。将文化部、国家旅游局的职责整合，组建文化和旅游部。不再保留文化部。</explain>
      <paraID>1B5022E7</paraID>
      <start>178</start>
      <end>181</end>
      <status>unmodified</status>
      <modifiedWord/>
      <trackRevisions>false</trackRevisions>
    </reviewItem>
    <reviewItem>
      <errorID>d31dc87a-206c-4ae2-a8b1-58484e5fb430</errorID>
      <errorWord>1960年代</errorWord>
      <group>L1_Knowledge</group>
      <groupName>知识性问题</groupName>
      <ability>L2_Time</ability>
      <abilityName>日期时间</abilityName>
      <candidateList>
        <item>20世纪60年代</item>
      </candidateList>
      <explain>年代表述建议使用世纪+年代的格式。</explain>
      <paraID>1B5022E7</paraID>
      <start>199</start>
      <end>205</end>
      <status>unmodified</status>
      <modifiedWord/>
      <trackRevisions>false</trackRevisions>
    </reviewItem>
    <reviewItem>
      <errorID>dfb2870d-2a20-4ee1-a919-f9b1b4771a17</errorID>
      <errorWord>"</errorWord>
      <group>L1_Format</group>
      <groupName>格式问题</groupName>
      <ability>L2_HalfPunc_CN</ability>
      <abilityName>全半角问题</abilityName>
      <candidateList>
        <item>“</item>
      </candidateList>
      <explain>文本全半角错误。</explain>
      <paraID>2853B77E</paraID>
      <start>51</start>
      <end>52</end>
      <status>modified</status>
      <modifiedWord>“</modifiedWord>
      <trackRevisions>false</trackRevisions>
    </reviewItem>
    <reviewItem>
      <errorID>007e24e9-3b4a-4549-907d-28b65036637a</errorID>
      <errorWord>"</errorWord>
      <group>L1_Format</group>
      <groupName>格式问题</groupName>
      <ability>L2_HalfPunc_CN</ability>
      <abilityName>全半角问题</abilityName>
      <candidateList>
        <item>”</item>
      </candidateList>
      <explain>文本全半角错误。</explain>
      <paraID>2853B77E</paraID>
      <start>56</start>
      <end>57</end>
      <status>modified</status>
      <modifiedWord>”</modifiedWord>
      <trackRevisions>false</trackRevisions>
    </reviewItem>
    <reviewItem>
      <errorID>5677af1b-5fd7-4f0a-b886-16da929bbf89</errorID>
      <errorWord>"</errorWord>
      <group>L1_Format</group>
      <groupName>格式问题</groupName>
      <ability>L2_HalfPunc_CN</ability>
      <abilityName>全半角问题</abilityName>
      <candidateList>
        <item>“</item>
      </candidateList>
      <explain>文本全半角错误。</explain>
      <paraID>4D4D7CAF</paraID>
      <start>61</start>
      <end>62</end>
      <status>modified</status>
      <modifiedWord>“</modifiedWord>
      <trackRevisions>false</trackRevisions>
    </reviewItem>
    <reviewItem>
      <errorID>f0f201f6-5a15-4bcb-8d2a-bcd77a66a9c5</errorID>
      <errorWord>赋与的</errorWord>
      <group>L1_Word</group>
      <groupName>字词问题</groupName>
      <ability>L2_Alias</ability>
      <abilityName>也作/曾用词</abilityName>
      <candidateList>
        <item>赋予的</item>
      </candidateList>
      <explain>词汇[赋与的]为不规范表述或旧称，其规范书面表述为[赋予的]。</explain>
      <paraID>4D4D7CAF</paraID>
      <start>62</start>
      <end>65</end>
      <status>unmodified</status>
      <modifiedWord/>
      <trackRevisions>false</trackRevisions>
    </reviewItem>
    <reviewItem>
      <errorID>c8afaf28-6071-4f7d-862e-63eacc5f24f8</errorID>
      <errorWord>"</errorWord>
      <group>L1_Format</group>
      <groupName>格式问题</groupName>
      <ability>L2_HalfPunc_CN</ability>
      <abilityName>全半角问题</abilityName>
      <candidateList>
        <item>”</item>
      </candidateList>
      <explain>文本全半角错误。</explain>
      <paraID>4D4D7CAF</paraID>
      <start>69</start>
      <end>70</end>
      <status>modified</status>
      <modifiedWord>”</modifiedWord>
      <trackRevisions>false</trackRevisions>
    </reviewItem>
    <reviewItem>
      <errorID>7e08f050-5856-4fd1-a161-bce53341fd25</errorID>
      <errorWord>"</errorWord>
      <group>L1_Format</group>
      <groupName>格式问题</groupName>
      <ability>L2_HalfPunc_CN</ability>
      <abilityName>全半角问题</abilityName>
      <candidateList>
        <item>“</item>
      </candidateList>
      <explain>文本全半角错误。</explain>
      <paraID>4D4D7CAF</paraID>
      <start>112</start>
      <end>113</end>
      <status>modified</status>
      <modifiedWord>“</modifiedWord>
      <trackRevisions>false</trackRevisions>
    </reviewItem>
    <reviewItem>
      <errorID>f38bc8e1-9f2f-4334-9abb-c894b9909b9c</errorID>
      <errorWord>"</errorWord>
      <group>L1_Format</group>
      <groupName>格式问题</groupName>
      <ability>L2_HalfPunc_CN</ability>
      <abilityName>全半角问题</abilityName>
      <candidateList>
        <item>”</item>
      </candidateList>
      <explain>文本全半角错误。</explain>
      <paraID>4D4D7CAF</paraID>
      <start>120</start>
      <end>121</end>
      <status>modified</status>
      <modifiedWord>”</modifiedWord>
      <trackRevisions>false</trackRevisions>
    </reviewItem>
    <reviewItem>
      <errorID>35c01f07-14be-47c6-8052-173c19d71bb7</errorID>
      <errorWord>"</errorWord>
      <group>L1_Format</group>
      <groupName>格式问题</groupName>
      <ability>L2_HalfPunc_CN</ability>
      <abilityName>全半角问题</abilityName>
      <candidateList>
        <item>“</item>
      </candidateList>
      <explain>文本全半角错误。</explain>
      <paraID>4D4D7CAF</paraID>
      <start>136</start>
      <end>137</end>
      <status>modified</status>
      <modifiedWord>“</modifiedWord>
      <trackRevisions>false</trackRevisions>
    </reviewItem>
    <reviewItem>
      <errorID>07ae918d-49e3-4bc7-80b7-c0ce11d3dada</errorID>
      <errorWord>"</errorWord>
      <group>L1_Format</group>
      <groupName>格式问题</groupName>
      <ability>L2_HalfPunc_CN</ability>
      <abilityName>全半角问题</abilityName>
      <candidateList>
        <item>”</item>
      </candidateList>
      <explain>文本全半角错误。</explain>
      <paraID>4D4D7CAF</paraID>
      <start>144</start>
      <end>145</end>
      <status>modified</status>
      <modifiedWord>”</modifiedWord>
      <trackRevisions>false</trackRevisions>
    </reviewItem>
    <reviewItem>
      <errorID>91421998-23f5-4fdd-a2eb-195b0096f8aa</errorID>
      <errorWord>1970年代</errorWord>
      <group>L1_Knowledge</group>
      <groupName>知识性问题</groupName>
      <ability>L2_Time</ability>
      <abilityName>日期时间</abilityName>
      <candidateList>
        <item>20世纪70年代</item>
      </candidateList>
      <explain>年代表述建议使用世纪+年代的格式。</explain>
      <paraID>25ECE212</paraID>
      <start>30</start>
      <end>36</end>
      <status>unmodified</status>
      <modifiedWord/>
      <trackRevisions>false</trackRevisions>
    </reviewItem>
    <reviewItem>
      <errorID>e6105143-1291-4ad9-9764-07a64edac3de</errorID>
      <errorWord>"</errorWord>
      <group>L1_Format</group>
      <groupName>格式问题</groupName>
      <ability>L2_HalfPunc_CN</ability>
      <abilityName>全半角问题</abilityName>
      <candidateList>
        <item>“</item>
      </candidateList>
      <explain>文本全半角错误。</explain>
      <paraID>25ECE212</paraID>
      <start>63</start>
      <end>64</end>
      <status>modified</status>
      <modifiedWord>“</modifiedWord>
      <trackRevisions>false</trackRevisions>
    </reviewItem>
    <reviewItem>
      <errorID>033991fe-7953-4e40-99d6-37bece67b3d9</errorID>
      <errorWord>"</errorWord>
      <group>L1_Format</group>
      <groupName>格式问题</groupName>
      <ability>L2_HalfPunc_CN</ability>
      <abilityName>全半角问题</abilityName>
      <candidateList>
        <item>”</item>
      </candidateList>
      <explain>文本全半角错误。</explain>
      <paraID>25ECE212</paraID>
      <start>66</start>
      <end>67</end>
      <status>modified</status>
      <modifiedWord>”</modifiedWord>
      <trackRevisions>false</trackRevisions>
    </reviewItem>
    <reviewItem>
      <errorID>11e0d091-8ec5-4cba-b980-f296f753f51e</errorID>
      <errorWord>,</errorWord>
      <group>L1_Format</group>
      <groupName>格式问题</groupName>
      <ability>L2_HalfPunc_CN</ability>
      <abilityName>全半角问题</abilityName>
      <candidateList>
        <item>，</item>
      </candidateList>
      <explain>文本全半角错误。</explain>
      <paraID>1B3E4E29</paraID>
      <start>23</start>
      <end>24</end>
      <status>modified</status>
      <modifiedWord>，</modifiedWord>
      <trackRevisions>false</trackRevisions>
    </reviewItem>
    <reviewItem>
      <errorID>448ea155-cc24-497e-a67e-c2e52959ae7f</errorID>
      <errorWord>,</errorWord>
      <group>L1_Format</group>
      <groupName>格式问题</groupName>
      <ability>L2_HalfPunc_CN</ability>
      <abilityName>全半角问题</abilityName>
      <candidateList>
        <item>，</item>
      </candidateList>
      <explain>文本全半角错误。</explain>
      <paraID>1B3E4E29</paraID>
      <start>32</start>
      <end>33</end>
      <status>modified</status>
      <modifiedWord>，</modifiedWord>
      <trackRevisions>false</trackRevisions>
    </reviewItem>
    <reviewItem>
      <errorID>d8f362b2-3644-415b-abbd-a705483be41f</errorID>
      <errorWord>赋与的</errorWord>
      <group>L1_Word</group>
      <groupName>字词问题</groupName>
      <ability>L2_Alias</ability>
      <abilityName>也作/曾用词</abilityName>
      <candidateList>
        <item>赋予的</item>
      </candidateList>
      <explain>词汇[赋与的]为不规范表述或旧称，其规范书面表述为[赋予的]。</explain>
      <paraID>1B3E4E29</paraID>
      <start>38</start>
      <end>41</end>
      <status>unmodified</status>
      <modifiedWord/>
      <trackRevisions>false</trackRevisions>
    </reviewItem>
    <reviewItem>
      <errorID>74fe8670-dc24-46c2-8162-431dc4b6329a</errorID>
      <errorWord>,</errorWord>
      <group>L1_Format</group>
      <groupName>格式问题</groupName>
      <ability>L2_HalfPunc_CN</ability>
      <abilityName>全半角问题</abilityName>
      <candidateList>
        <item>，</item>
      </candidateList>
      <explain>文本全半角错误。</explain>
      <paraID>1B3E4E29</paraID>
      <start>45</start>
      <end>46</end>
      <status>modified</status>
      <modifiedWord>，</modifiedWord>
      <trackRevisions>false</trackRevisions>
    </reviewItem>
    <reviewItem>
      <errorID>98cef6af-7fc8-4c60-b9fa-d40deec5ad51</errorID>
      <errorWord>,</errorWord>
      <group>L1_Format</group>
      <groupName>格式问题</groupName>
      <ability>L2_HalfPunc_CN</ability>
      <abilityName>全半角问题</abilityName>
      <candidateList>
        <item>，</item>
      </candidateList>
      <explain>文本全半角错误。</explain>
      <paraID>1B3E4E29</paraID>
      <start>59</start>
      <end>60</end>
      <status>modified</status>
      <modifiedWord>，</modifiedWord>
      <trackRevisions>false</trackRevisions>
    </reviewItem>
    <reviewItem>
      <errorID>697b0a94-e2dc-4176-996f-7d0fc53436e9</errorID>
      <errorWord>(</errorWord>
      <group>L1_Format</group>
      <groupName>格式问题</groupName>
      <ability>L2_HalfPunc_CN</ability>
      <abilityName>全半角问题</abilityName>
      <candidateList>
        <item>（</item>
      </candidateList>
      <explain>文本全半角错误。</explain>
      <paraID> 3607140</paraID>
      <start>32</start>
      <end>33</end>
      <status>modified</status>
      <modifiedWord>（</modifiedWord>
      <trackRevisions>false</trackRevisions>
    </reviewItem>
    <reviewItem>
      <errorID>9843a8f2-a331-48f4-ad17-df903415b27a</errorID>
      <errorWord>)</errorWord>
      <group>L1_Format</group>
      <groupName>格式问题</groupName>
      <ability>L2_HalfPunc_CN</ability>
      <abilityName>全半角问题</abilityName>
      <candidateList>
        <item>）</item>
      </candidateList>
      <explain>文本全半角错误。</explain>
      <paraID> 3607140</paraID>
      <start>39</start>
      <end>40</end>
      <status>modified</status>
      <modifiedWord>）</modifiedWord>
      <trackRevisions>false</trackRevisions>
    </reviewItem>
    <reviewItem>
      <errorID>184a5de8-fc81-4b20-bf77-2dc9dfe13c01</errorID>
      <errorWord>(</errorWord>
      <group>L1_Format</group>
      <groupName>格式问题</groupName>
      <ability>L2_HalfPunc_CN</ability>
      <abilityName>全半角问题</abilityName>
      <candidateList>
        <item>（</item>
      </candidateList>
      <explain>文本全半角错误。</explain>
      <paraID> 3607140</paraID>
      <start>49</start>
      <end>50</end>
      <status>modified</status>
      <modifiedWord>（</modifiedWord>
      <trackRevisions>false</trackRevisions>
    </reviewItem>
    <reviewItem>
      <errorID>2bf863e2-0a2f-4a4c-bd90-fe40eeece9f6</errorID>
      <errorWord>)</errorWord>
      <group>L1_Format</group>
      <groupName>格式问题</groupName>
      <ability>L2_HalfPunc_CN</ability>
      <abilityName>全半角问题</abilityName>
      <candidateList>
        <item>）</item>
      </candidateList>
      <explain>文本全半角错误。</explain>
      <paraID> 3607140</paraID>
      <start>64</start>
      <end>65</end>
      <status>modified</status>
      <modifiedWord>）</modifiedWord>
      <trackRevisions>false</trackRevisions>
    </reviewItem>
    <reviewItem>
      <errorID>215da803-0a25-4555-8d59-841b7b3a8613</errorID>
      <errorWord>赋与的</errorWord>
      <group>L1_Word</group>
      <groupName>字词问题</groupName>
      <ability>L2_Alias</ability>
      <abilityName>也作/曾用词</abilityName>
      <candidateList>
        <item>赋予的</item>
      </candidateList>
      <explain>词汇[赋与的]为不规范表述或旧称，其规范书面表述为[赋予的]。</explain>
      <paraID> 3607140</paraID>
      <start>71</start>
      <end>74</end>
      <status>unmodified</status>
      <modifiedWord/>
      <trackRevisions>false</trackRevisions>
    </reviewItem>
    <reviewItem>
      <errorID>babef31e-eff1-44b4-94e5-23d04250ae54</errorID>
      <errorWord>(</errorWord>
      <group>L1_Format</group>
      <groupName>格式问题</groupName>
      <ability>L2_HalfPunc_CN</ability>
      <abilityName>全半角问题</abilityName>
      <candidateList>
        <item>（</item>
      </candidateList>
      <explain>文本全半角错误。</explain>
      <paraID> 3607140</paraID>
      <start>78</start>
      <end>79</end>
      <status>modified</status>
      <modifiedWord>（</modifiedWord>
      <trackRevisions>false</trackRevisions>
    </reviewItem>
    <reviewItem>
      <errorID>eb6035b7-ecf3-420d-a30d-a0944a41e8bf</errorID>
      <errorWord>:</errorWord>
      <group>L1_Format</group>
      <groupName>格式问题</groupName>
      <ability>L2_HalfPunc_CN</ability>
      <abilityName>全半角问题</abilityName>
      <candidateList>
        <item>：</item>
      </candidateList>
      <explain>文本全半角错误。</explain>
      <paraID> 3607140</paraID>
      <start>84</start>
      <end>85</end>
      <status>unmodified</status>
      <modifiedWord/>
      <trackRevisions>false</trackRevisions>
    </reviewItem>
    <reviewItem>
      <errorID>9e82a2b9-a3ff-4735-8a3a-9c5fbe6ba641</errorID>
      <errorWord>"</errorWord>
      <group>L1_Format</group>
      <groupName>格式问题</groupName>
      <ability>L2_HalfPunc_CN</ability>
      <abilityName>全半角问题</abilityName>
      <candidateList>
        <item>“</item>
      </candidateList>
      <explain>文本全半角错误。</explain>
      <paraID> 3607140</paraID>
      <start>88</start>
      <end>89</end>
      <status>modified</status>
      <modifiedWord>“</modifiedWord>
      <trackRevisions>false</trackRevisions>
    </reviewItem>
    <reviewItem>
      <errorID>6c32f5b2-17d5-4efe-9639-2753f3baf188</errorID>
      <errorWord>"</errorWord>
      <group>L1_Format</group>
      <groupName>格式问题</groupName>
      <ability>L2_HalfPunc_CN</ability>
      <abilityName>全半角问题</abilityName>
      <candidateList>
        <item>”</item>
      </candidateList>
      <explain>文本全半角错误。</explain>
      <paraID> 3607140</paraID>
      <start>91</start>
      <end>92</end>
      <status>modified</status>
      <modifiedWord>”</modifiedWord>
      <trackRevisions>false</trackRevisions>
    </reviewItem>
    <reviewItem>
      <errorID>5632a147-f6fe-454e-8009-e81b464f5731</errorID>
      <errorWord>;</errorWord>
      <group>L1_Format</group>
      <groupName>格式问题</groupName>
      <ability>L2_HalfPunc_CN</ability>
      <abilityName>全半角问题</abilityName>
      <candidateList>
        <item>；</item>
      </candidateList>
      <explain>文本全半角错误。</explain>
      <paraID> 3607140</paraID>
      <start>97</start>
      <end>98</end>
      <status>modified</status>
      <modifiedWord>；</modifiedWord>
      <trackRevisions>false</trackRevisions>
    </reviewItem>
    <reviewItem>
      <errorID>44f686f8-a86b-47c2-b914-f3867d3b8564</errorID>
      <errorWord>)</errorWord>
      <group>L1_Format</group>
      <groupName>格式问题</groupName>
      <ability>L2_HalfPunc_CN</ability>
      <abilityName>全半角问题</abilityName>
      <candidateList>
        <item>）</item>
      </candidateList>
      <explain>文本全半角错误。</explain>
      <paraID> 3607140</paraID>
      <start>111</start>
      <end>112</end>
      <status>modified</status>
      <modifiedWord>）</modifiedWord>
      <trackRevisions>false</trackRevisions>
    </reviewItem>
    <reviewItem>
      <errorID>facaf349-c11d-431b-87e3-94feabee2812</errorID>
      <errorWord>(</errorWord>
      <group>L1_Format</group>
      <groupName>格式问题</groupName>
      <ability>L2_HalfPunc_CN</ability>
      <abilityName>全半角问题</abilityName>
      <candidateList>
        <item>（</item>
      </candidateList>
      <explain>文本全半角错误。</explain>
      <paraID> 3607140</paraID>
      <start>122</start>
      <end>123</end>
      <status>modified</status>
      <modifiedWord>（</modifiedWord>
      <trackRevisions>false</trackRevisions>
    </reviewItem>
    <reviewItem>
      <errorID>0afb22ba-c504-40fc-ac2c-25f3cba00c60</errorID>
      <errorWord>)</errorWord>
      <group>L1_Format</group>
      <groupName>格式问题</groupName>
      <ability>L2_HalfPunc_CN</ability>
      <abilityName>全半角问题</abilityName>
      <candidateList>
        <item>）</item>
      </candidateList>
      <explain>文本全半角错误。</explain>
      <paraID> 3607140</paraID>
      <start>138</start>
      <end>139</end>
      <status>modified</status>
      <modifiedWord>）</modifiedWord>
      <trackRevisions>false</trackRevisions>
    </reviewItem>
    <reviewItem>
      <errorID>bcc6fee9-1570-45a9-8ec1-7dbde9334f25</errorID>
      <errorWord>(</errorWord>
      <group>L1_Format</group>
      <groupName>格式问题</groupName>
      <ability>L2_HalfPunc_CN</ability>
      <abilityName>全半角问题</abilityName>
      <candidateList>
        <item>（</item>
      </candidateList>
      <explain>文本全半角错误。</explain>
      <paraID>6AFBCFFA</paraID>
      <start>20</start>
      <end>21</end>
      <status>modified</status>
      <modifiedWord>（</modifiedWord>
      <trackRevisions>false</trackRevisions>
    </reviewItem>
    <reviewItem>
      <errorID>9875aea6-7e1d-4261-a9e5-836620e7f36f</errorID>
      <errorWord>)</errorWord>
      <group>L1_Format</group>
      <groupName>格式问题</groupName>
      <ability>L2_HalfPunc_CN</ability>
      <abilityName>全半角问题</abilityName>
      <candidateList>
        <item>）</item>
      </candidateList>
      <explain>文本全半角错误。</explain>
      <paraID>6AFBCFFA</paraID>
      <start>31</start>
      <end>32</end>
      <status>modified</status>
      <modifiedWord>）</modifiedWord>
      <trackRevisions>false</trackRevisions>
    </reviewItem>
    <reviewItem>
      <errorID>fcbc677b-3b20-4460-b790-41ea37ad1c79</errorID>
      <errorWord>(</errorWord>
      <group>L1_Format</group>
      <groupName>格式问题</groupName>
      <ability>L2_HalfPunc_CN</ability>
      <abilityName>全半角问题</abilityName>
      <candidateList>
        <item>（</item>
      </candidateList>
      <explain>文本全半角错误。</explain>
      <paraID>6AFBCFFA</paraID>
      <start>38</start>
      <end>39</end>
      <status>modified</status>
      <modifiedWord>（</modifiedWord>
      <trackRevisions>false</trackRevisions>
    </reviewItem>
    <reviewItem>
      <errorID>30759922-4080-4e80-91eb-48a39443e0b2</errorID>
      <errorWord>)</errorWord>
      <group>L1_Format</group>
      <groupName>格式问题</groupName>
      <ability>L2_HalfPunc_CN</ability>
      <abilityName>全半角问题</abilityName>
      <candidateList>
        <item>）</item>
      </candidateList>
      <explain>文本全半角错误。</explain>
      <paraID>6AFBCFFA</paraID>
      <start>55</start>
      <end>56</end>
      <status>modified</status>
      <modifiedWord>）</modifiedWord>
      <trackRevisions>false</trackRevisions>
    </reviewItem>
    <reviewItem>
      <errorID>5b92dc37-a12b-4cb3-a76a-3dd644fbbc36</errorID>
      <errorWord>(</errorWord>
      <group>L1_Format</group>
      <groupName>格式问题</groupName>
      <ability>L2_HalfPunc_CN</ability>
      <abilityName>全半角问题</abilityName>
      <candidateList>
        <item>（</item>
      </candidateList>
      <explain>文本全半角错误。</explain>
      <paraID>6AFBCFFA</paraID>
      <start>62</start>
      <end>63</end>
      <status>modified</status>
      <modifiedWord>（</modifiedWord>
      <trackRevisions>false</trackRevisions>
    </reviewItem>
    <reviewItem>
      <errorID>992c255f-82d4-471c-9cad-6344d0519b46</errorID>
      <errorWord>)</errorWord>
      <group>L1_Format</group>
      <groupName>格式问题</groupName>
      <ability>L2_HalfPunc_CN</ability>
      <abilityName>全半角问题</abilityName>
      <candidateList>
        <item>）</item>
      </candidateList>
      <explain>文本全半角错误。</explain>
      <paraID>6AFBCFFA</paraID>
      <start>77</start>
      <end>78</end>
      <status>modified</status>
      <modifiedWord>）</modifiedWord>
      <trackRevisions>false</trackRevisions>
    </reviewItem>
    <reviewItem>
      <errorID>bb3c2237-eca7-42f2-acc0-be61e55aeef9</errorID>
      <errorWord>"</errorWord>
      <group>L1_Format</group>
      <groupName>格式问题</groupName>
      <ability>L2_HalfPunc_CN</ability>
      <abilityName>全半角问题</abilityName>
      <candidateList>
        <item>“</item>
      </candidateList>
      <explain>文本全半角错误。</explain>
      <paraID>106EED58</paraID>
      <start>142</start>
      <end>143</end>
      <status>modified</status>
      <modifiedWord>“</modifiedWord>
      <trackRevisions>false</trackRevisions>
    </reviewItem>
    <reviewItem>
      <errorID>05fa6e34-1c11-4e33-aadf-3b2fe8ced959</errorID>
      <errorWord>"</errorWord>
      <group>L1_Format</group>
      <groupName>格式问题</groupName>
      <ability>L2_HalfPunc_CN</ability>
      <abilityName>全半角问题</abilityName>
      <candidateList>
        <item>”</item>
      </candidateList>
      <explain>文本全半角错误。</explain>
      <paraID>106EED58</paraID>
      <start>150</start>
      <end>151</end>
      <status>modified</status>
      <modifiedWord>”</modifiedWord>
      <trackRevisions>false</trackRevisions>
    </reviewItem>
    <reviewItem>
      <errorID>edf16672-4238-467f-b7e1-92a846632cef</errorID>
      <errorWord>"</errorWord>
      <group>L1_Format</group>
      <groupName>格式问题</groupName>
      <ability>L2_HalfPunc_CN</ability>
      <abilityName>全半角问题</abilityName>
      <candidateList>
        <item>“</item>
      </candidateList>
      <explain>文本全半角错误。</explain>
      <paraID>447A27DA</paraID>
      <start>30</start>
      <end>31</end>
      <status>modified</status>
      <modifiedWord>“</modifiedWord>
      <trackRevisions>false</trackRevisions>
    </reviewItem>
    <reviewItem>
      <errorID>d68cf21c-dc1c-4af8-9b41-cfee0bea4a75</errorID>
      <errorWord>"</errorWord>
      <group>L1_Format</group>
      <groupName>格式问题</groupName>
      <ability>L2_HalfPunc_CN</ability>
      <abilityName>全半角问题</abilityName>
      <candidateList>
        <item>”</item>
      </candidateList>
      <explain>文本全半角错误。</explain>
      <paraID>447A27DA</paraID>
      <start>34</start>
      <end>35</end>
      <status>modified</status>
      <modifiedWord>”</modifiedWord>
      <trackRevisions>false</trackRevisions>
    </reviewItem>
    <reviewItem>
      <errorID>46baa87d-4149-42da-8ecd-86b49f742341</errorID>
      <errorWord>"</errorWord>
      <group>L1_Format</group>
      <groupName>格式问题</groupName>
      <ability>L2_HalfPunc_CN</ability>
      <abilityName>全半角问题</abilityName>
      <candidateList>
        <item>“</item>
      </candidateList>
      <explain>文本全半角错误。</explain>
      <paraID>447A27DA</paraID>
      <start>36</start>
      <end>37</end>
      <status>modified</status>
      <modifiedWord>“</modifiedWord>
      <trackRevisions>false</trackRevisions>
    </reviewItem>
    <reviewItem>
      <errorID>33d64af6-9136-40a8-af83-2c1ec12c019a</errorID>
      <errorWord>"</errorWord>
      <group>L1_Format</group>
      <groupName>格式问题</groupName>
      <ability>L2_HalfPunc_CN</ability>
      <abilityName>全半角问题</abilityName>
      <candidateList>
        <item>”</item>
      </candidateList>
      <explain>文本全半角错误。</explain>
      <paraID>447A27DA</paraID>
      <start>42</start>
      <end>43</end>
      <status>modified</status>
      <modifiedWord>”</modifiedWord>
      <trackRevisions>false</trackRevisions>
    </reviewItem>
    <reviewItem>
      <errorID>093f7c72-2120-4d1c-9181-abcf771b1a09</errorID>
      <errorWord>"</errorWord>
      <group>L1_Format</group>
      <groupName>格式问题</groupName>
      <ability>L2_HalfPunc_CN</ability>
      <abilityName>全半角问题</abilityName>
      <candidateList>
        <item>“</item>
      </candidateList>
      <explain>文本全半角错误。</explain>
      <paraID>447A27DA</paraID>
      <start>86</start>
      <end>87</end>
      <status>modified</status>
      <modifiedWord>“</modifiedWord>
      <trackRevisions>false</trackRevisions>
    </reviewItem>
    <reviewItem>
      <errorID>4a285c26-728b-4188-aae5-af9985f8a99d</errorID>
      <errorWord>"</errorWord>
      <group>L1_Format</group>
      <groupName>格式问题</groupName>
      <ability>L2_HalfPunc_CN</ability>
      <abilityName>全半角问题</abilityName>
      <candidateList>
        <item>”</item>
      </candidateList>
      <explain>文本全半角错误。</explain>
      <paraID>447A27DA</paraID>
      <start>94</start>
      <end>95</end>
      <status>modified</status>
      <modifiedWord>”</modifiedWord>
      <trackRevisions>false</trackRevisions>
    </reviewItem>
    <reviewItem>
      <errorID>fad4d84d-8c7f-4e5a-af91-37868840df47</errorID>
      <errorWord>"</errorWord>
      <group>L1_Format</group>
      <groupName>格式问题</groupName>
      <ability>L2_HalfPunc_CN</ability>
      <abilityName>全半角问题</abilityName>
      <candidateList>
        <item>“</item>
      </candidateList>
      <explain>文本全半角错误。</explain>
      <paraID>5AC675A8</paraID>
      <start>45</start>
      <end>46</end>
      <status>modified</status>
      <modifiedWord>“</modifiedWord>
      <trackRevisions>false</trackRevisions>
    </reviewItem>
    <reviewItem>
      <errorID>5cd0cc47-61b2-4529-b39a-e57a8ccc3e70</errorID>
      <errorWord>"</errorWord>
      <group>L1_Format</group>
      <groupName>格式问题</groupName>
      <ability>L2_HalfPunc_CN</ability>
      <abilityName>全半角问题</abilityName>
      <candidateList>
        <item>”</item>
      </candidateList>
      <explain>文本全半角错误。</explain>
      <paraID>5AC675A8</paraID>
      <start>48</start>
      <end>49</end>
      <status>modified</status>
      <modifiedWord>”</modifiedWord>
      <trackRevisions>false</trackRevisions>
    </reviewItem>
    <reviewItem>
      <errorID>75b2af34-abb0-4668-8a52-5823d3e16b58</errorID>
      <errorWord>"</errorWord>
      <group>L1_Format</group>
      <groupName>格式问题</groupName>
      <ability>L2_HalfPunc_CN</ability>
      <abilityName>全半角问题</abilityName>
      <candidateList>
        <item>“</item>
      </candidateList>
      <explain>文本全半角错误。</explain>
      <paraID>5AC675A8</paraID>
      <start>66</start>
      <end>67</end>
      <status>modified</status>
      <modifiedWord>“</modifiedWord>
      <trackRevisions>false</trackRevisions>
    </reviewItem>
    <reviewItem>
      <errorID>6c68a1a9-7aef-4a0c-b5d0-661b390a30ad</errorID>
      <errorWord>"</errorWord>
      <group>L1_Format</group>
      <groupName>格式问题</groupName>
      <ability>L2_HalfPunc_CN</ability>
      <abilityName>全半角问题</abilityName>
      <candidateList>
        <item>”</item>
      </candidateList>
      <explain>文本全半角错误。</explain>
      <paraID>5AC675A8</paraID>
      <start>69</start>
      <end>70</end>
      <status>modified</status>
      <modifiedWord>”</modifiedWord>
      <trackRevisions>false</trackRevisions>
    </reviewItem>
    <reviewItem>
      <errorID>adc40d47-ea43-41a2-8897-962593b67725</errorID>
      <errorWord>-</errorWord>
      <group>L1_Format</group>
      <groupName>格式问题</groupName>
      <ability>L2_HalfPunc_CN</ability>
      <abilityName>全半角问题</abilityName>
      <candidateList>
        <item>－</item>
      </candidateList>
      <explain>文本全半角错误。</explain>
      <paraID>5AC675A8</paraID>
      <start>143</start>
      <end>144</end>
      <status>modified</status>
      <modifiedWord>－</modifiedWord>
      <trackRevisions>false</trackRevisions>
    </reviewItem>
    <reviewItem>
      <errorID>597c958d-8a66-4432-9aa2-2b93c13eaee2</errorID>
      <errorWord>"</errorWord>
      <group>L1_Format</group>
      <groupName>格式问题</groupName>
      <ability>L2_HalfPunc_CN</ability>
      <abilityName>全半角问题</abilityName>
      <candidateList>
        <item>“</item>
      </candidateList>
      <explain>文本全半角错误。</explain>
      <paraID>5AC675A8</paraID>
      <start>166</start>
      <end>167</end>
      <status>modified</status>
      <modifiedWord>“</modifiedWord>
      <trackRevisions>false</trackRevisions>
    </reviewItem>
    <reviewItem>
      <errorID>6119181d-0a6e-46be-bdb2-3effb0cae6c8</errorID>
      <errorWord>"</errorWord>
      <group>L1_Format</group>
      <groupName>格式问题</groupName>
      <ability>L2_HalfPunc_CN</ability>
      <abilityName>全半角问题</abilityName>
      <candidateList>
        <item>”</item>
      </candidateList>
      <explain>文本全半角错误。</explain>
      <paraID>5AC675A8</paraID>
      <start>169</start>
      <end>170</end>
      <status>modified</status>
      <modifiedWord>”</modifiedWord>
      <trackRevisions>false</trackRevisions>
    </reviewItem>
    <reviewItem>
      <errorID>5e6ac1bb-01aa-4108-b430-ccffdcc72ff7</errorID>
      <errorWord>"</errorWord>
      <group>L1_Format</group>
      <groupName>格式问题</groupName>
      <ability>L2_HalfPunc_CN</ability>
      <abilityName>全半角问题</abilityName>
      <candidateList>
        <item>“</item>
      </candidateList>
      <explain>文本全半角错误。</explain>
      <paraID> 864F53F</paraID>
      <start>73</start>
      <end>74</end>
      <status>modified</status>
      <modifiedWord>“</modifiedWord>
      <trackRevisions>false</trackRevisions>
    </reviewItem>
    <reviewItem>
      <errorID>8ad1f992-eeb7-4d1a-9b58-2752e2fa991b</errorID>
      <errorWord>"</errorWord>
      <group>L1_Format</group>
      <groupName>格式问题</groupName>
      <ability>L2_HalfPunc_CN</ability>
      <abilityName>全半角问题</abilityName>
      <candidateList>
        <item>”</item>
      </candidateList>
      <explain>文本全半角错误。</explain>
      <paraID> 864F53F</paraID>
      <start>81</start>
      <end>82</end>
      <status>modified</status>
      <modifiedWord>”</modifiedWord>
      <trackRevisions>false</trackRevisions>
    </reviewItem>
    <reviewItem>
      <errorID>56cde864-1336-4006-84fc-b6432dfa813e</errorID>
      <errorWord>"</errorWord>
      <group>L1_Format</group>
      <groupName>格式问题</groupName>
      <ability>L2_HalfPunc_CN</ability>
      <abilityName>全半角问题</abilityName>
      <candidateList>
        <item>“</item>
      </candidateList>
      <explain>文本全半角错误。</explain>
      <paraID> B36E069</paraID>
      <start>24</start>
      <end>25</end>
      <status>modified</status>
      <modifiedWord>“</modifiedWord>
      <trackRevisions>false</trackRevisions>
    </reviewItem>
    <reviewItem>
      <errorID>5b0d5c0d-ef72-43a6-be1b-709cfffafe3f</errorID>
      <errorWord>"</errorWord>
      <group>L1_Format</group>
      <groupName>格式问题</groupName>
      <ability>L2_HalfPunc_CN</ability>
      <abilityName>全半角问题</abilityName>
      <candidateList>
        <item>”</item>
      </candidateList>
      <explain>文本全半角错误。</explain>
      <paraID> B36E069</paraID>
      <start>32</start>
      <end>33</end>
      <status>modified</status>
      <modifiedWord>”</modifiedWord>
      <trackRevisions>false</trackRevisions>
    </reviewItem>
    <reviewItem>
      <errorID>3e655724-7d60-4433-aa12-4c54575bbf6b</errorID>
      <errorWord>1930年代</errorWord>
      <group>L1_Knowledge</group>
      <groupName>知识性问题</groupName>
      <ability>L2_Time</ability>
      <abilityName>日期时间</abilityName>
      <candidateList>
        <item>20世纪30年代</item>
      </candidateList>
      <explain>年代表述建议使用世纪+年代的格式。</explain>
      <paraID>7A29B9D3</paraID>
      <start>14</start>
      <end>20</end>
      <status>unmodified</status>
      <modifiedWord/>
      <trackRevisions>false</trackRevisions>
    </reviewItem>
    <reviewItem>
      <errorID>fde46a5c-a679-4a27-8f83-153b1bd7d8c8</errorID>
      <errorWord>"</errorWord>
      <group>L1_Format</group>
      <groupName>格式问题</groupName>
      <ability>L2_HalfPunc_CN</ability>
      <abilityName>全半角问题</abilityName>
      <candidateList>
        <item>“</item>
      </candidateList>
      <explain>文本全半角错误。</explain>
      <paraID>7A29B9D3</paraID>
      <start>39</start>
      <end>40</end>
      <status>modified</status>
      <modifiedWord>“</modifiedWord>
      <trackRevisions>false</trackRevisions>
    </reviewItem>
    <reviewItem>
      <errorID>3d2427c8-70ef-40ee-b358-1e608d7c2879</errorID>
      <errorWord>"</errorWord>
      <group>L1_Format</group>
      <groupName>格式问题</groupName>
      <ability>L2_HalfPunc_CN</ability>
      <abilityName>全半角问题</abilityName>
      <candidateList>
        <item>”</item>
      </candidateList>
      <explain>文本全半角错误。</explain>
      <paraID>7A29B9D3</paraID>
      <start>48</start>
      <end>49</end>
      <status>modified</status>
      <modifiedWord>”</modifiedWord>
      <trackRevisions>false</trackRevisions>
    </reviewItem>
    <reviewItem>
      <errorID>e62de187-c9c5-45cb-88f3-a8bbc78dd3fa</errorID>
      <errorWord>1950年代</errorWord>
      <group>L1_Knowledge</group>
      <groupName>知识性问题</groupName>
      <ability>L2_Time</ability>
      <abilityName>日期时间</abilityName>
      <candidateList>
        <item>20世纪50年代</item>
      </candidateList>
      <explain>年代表述建议使用世纪+年代的格式。</explain>
      <paraID>7A29B9D3</paraID>
      <start>85</start>
      <end>91</end>
      <status>unmodified</status>
      <modifiedWord/>
      <trackRevisions>false</trackRevisions>
    </reviewItem>
    <reviewItem>
      <errorID>89b3d893-2a87-4a35-aff6-93550cce5945</errorID>
      <errorWord>"</errorWord>
      <group>L1_Format</group>
      <groupName>格式问题</groupName>
      <ability>L2_HalfPunc_CN</ability>
      <abilityName>全半角问题</abilityName>
      <candidateList>
        <item>“</item>
      </candidateList>
      <explain>文本全半角错误。</explain>
      <paraID>18D8DDBC</paraID>
      <start>11</start>
      <end>12</end>
      <status>modified</status>
      <modifiedWord>“</modifiedWord>
      <trackRevisions>false</trackRevisions>
    </reviewItem>
    <reviewItem>
      <errorID>9683830c-09d3-4aa9-9d0b-606eb72c434a</errorID>
      <errorWord>"</errorWord>
      <group>L1_Format</group>
      <groupName>格式问题</groupName>
      <ability>L2_HalfPunc_CN</ability>
      <abilityName>全半角问题</abilityName>
      <candidateList>
        <item>”</item>
      </candidateList>
      <explain>文本全半角错误。</explain>
      <paraID>18D8DDBC</paraID>
      <start>19</start>
      <end>20</end>
      <status>modified</status>
      <modifiedWord>”</modifiedWord>
      <trackRevisions>false</trackRevisions>
    </reviewItem>
    <reviewItem>
      <errorID>f61cfb7b-50a7-41dd-90c4-058a57d8219e</errorID>
      <errorWord>"</errorWord>
      <group>L1_Format</group>
      <groupName>格式问题</groupName>
      <ability>L2_HalfPunc_CN</ability>
      <abilityName>全半角问题</abilityName>
      <candidateList>
        <item>“</item>
      </candidateList>
      <explain>文本全半角错误。</explain>
      <paraID>18D8DDBC</paraID>
      <start>59</start>
      <end>60</end>
      <status>modified</status>
      <modifiedWord>“</modifiedWord>
      <trackRevisions>false</trackRevisions>
    </reviewItem>
    <reviewItem>
      <errorID>adb6597c-9ed5-4062-a30b-1752fc39b507</errorID>
      <errorWord>"</errorWord>
      <group>L1_Format</group>
      <groupName>格式问题</groupName>
      <ability>L2_HalfPunc_CN</ability>
      <abilityName>全半角问题</abilityName>
      <candidateList>
        <item>”</item>
      </candidateList>
      <explain>文本全半角错误。</explain>
      <paraID>18D8DDBC</paraID>
      <start>67</start>
      <end>68</end>
      <status>modified</status>
      <modifiedWord>”</modifiedWord>
      <trackRevisions>false</trackRevisions>
    </reviewItem>
    <reviewItem>
      <errorID>74ac5bdf-f210-46ad-9f76-672483ac8607</errorID>
      <errorWord>1960年代</errorWord>
      <group>L1_Knowledge</group>
      <groupName>知识性问题</groupName>
      <ability>L2_Time</ability>
      <abilityName>日期时间</abilityName>
      <candidateList>
        <item>20世纪60年代</item>
      </candidateList>
      <explain>年代表述建议使用世纪+年代的格式。</explain>
      <paraID>7413181C</paraID>
      <start>1</start>
      <end>7</end>
      <status>unmodified</status>
      <modifiedWord/>
      <trackRevisions>false</trackRevisions>
    </reviewItem>
    <reviewItem>
      <errorID>8e1919d1-f945-49f9-988e-25d9ae853e05</errorID>
      <errorWord>-</errorWord>
      <group>L1_Format</group>
      <groupName>格式问题</groupName>
      <ability>L2_HalfPunc_CN</ability>
      <abilityName>全半角问题</abilityName>
      <candidateList>
        <item>－</item>
      </candidateList>
      <explain>文本全半角错误。</explain>
      <paraID>7413181C</paraID>
      <start>20</start>
      <end>21</end>
      <status>modified</status>
      <modifiedWord>－</modifiedWord>
      <trackRevisions>false</trackRevisions>
    </reviewItem>
    <reviewItem>
      <errorID>b94621fe-ca18-4ef9-a6d9-b95f7d256699</errorID>
      <errorWord>,</errorWord>
      <group>L1_Format</group>
      <groupName>格式问题</groupName>
      <ability>L2_HalfPunc_CN</ability>
      <abilityName>全半角问题</abilityName>
      <candidateList>
        <item>，</item>
      </candidateList>
      <explain>文本全半角错误。</explain>
      <paraID>36E9A0A4</paraID>
      <start>29</start>
      <end>30</end>
      <status>modified</status>
      <modifiedWord>，</modifiedWord>
      <trackRevisions>false</trackRevisions>
    </reviewItem>
    <reviewItem>
      <errorID>18193773-b670-47aa-8966-21b20681ec1d</errorID>
      <errorWord>,</errorWord>
      <group>L1_Format</group>
      <groupName>格式问题</groupName>
      <ability>L2_HalfPunc_CN</ability>
      <abilityName>全半角问题</abilityName>
      <candidateList>
        <item>，</item>
      </candidateList>
      <explain>文本全半角错误。</explain>
      <paraID>36E9A0A4</paraID>
      <start>43</start>
      <end>44</end>
      <status>modified</status>
      <modifiedWord>，</modifiedWord>
      <trackRevisions>false</trackRevisions>
    </reviewItem>
    <reviewItem>
      <errorID>8d8121d6-7691-4b76-bc45-a573fd54d9d8</errorID>
      <errorWord>(</errorWord>
      <group>L1_Format</group>
      <groupName>格式问题</groupName>
      <ability>L2_HalfPunc_CN</ability>
      <abilityName>全半角问题</abilityName>
      <candidateList>
        <item>（</item>
      </candidateList>
      <explain>文本全半角错误。</explain>
      <paraID>796A4388</paraID>
      <start>34</start>
      <end>35</end>
      <status>modified</status>
      <modifiedWord>（</modifiedWord>
      <trackRevisions>false</trackRevisions>
    </reviewItem>
    <reviewItem>
      <errorID>3e9c9582-ddcd-44d6-b8a7-c2acb4409018</errorID>
      <errorWord>;</errorWord>
      <group>L1_Format</group>
      <groupName>格式问题</groupName>
      <ability>L2_HalfPunc_CN</ability>
      <abilityName>全半角问题</abilityName>
      <candidateList>
        <item>；</item>
      </candidateList>
      <explain>文本全半角错误。</explain>
      <paraID>796A4388</paraID>
      <start>49</start>
      <end>50</end>
      <status>modified</status>
      <modifiedWord>；</modifiedWord>
      <trackRevisions>false</trackRevisions>
    </reviewItem>
    <reviewItem>
      <errorID>bfc787f9-f4a5-45ad-81f2-bb0fe9b9e015</errorID>
      <errorWord>)</errorWord>
      <group>L1_Format</group>
      <groupName>格式问题</groupName>
      <ability>L2_HalfPunc_CN</ability>
      <abilityName>全半角问题</abilityName>
      <candidateList>
        <item>）</item>
      </candidateList>
      <explain>文本全半角错误。</explain>
      <paraID>796A4388</paraID>
      <start>64</start>
      <end>65</end>
      <status>modified</status>
      <modifiedWord>）</modifiedWord>
      <trackRevisions>false</trackRevisions>
    </reviewItem>
    <reviewItem>
      <errorID>d5e0b971-3f68-427f-bc1d-1e162d5a240e</errorID>
      <errorWord>(</errorWord>
      <group>L1_Format</group>
      <groupName>格式问题</groupName>
      <ability>L2_HalfPunc_CN</ability>
      <abilityName>全半角问题</abilityName>
      <candidateList>
        <item>（</item>
      </candidateList>
      <explain>文本全半角错误。</explain>
      <paraID>68C0CCA0</paraID>
      <start>20</start>
      <end>21</end>
      <status>modified</status>
      <modifiedWord>（</modifiedWord>
      <trackRevisions>false</trackRevisions>
    </reviewItem>
    <reviewItem>
      <errorID>ec1f3ec8-5d8a-4761-92c1-d9c552ee8117</errorID>
      <errorWord>)</errorWord>
      <group>L1_Format</group>
      <groupName>格式问题</groupName>
      <ability>L2_HalfPunc_CN</ability>
      <abilityName>全半角问题</abilityName>
      <candidateList>
        <item>）</item>
      </candidateList>
      <explain>文本全半角错误。</explain>
      <paraID>68C0CCA0</paraID>
      <start>36</start>
      <end>37</end>
      <status>modified</status>
      <modifiedWord>）</modifiedWord>
      <trackRevisions>false</trackRevisions>
    </reviewItem>
    <reviewItem>
      <errorID>9c2d16c8-40d9-4406-9310-4312a76c387f</errorID>
      <errorWord>"</errorWord>
      <group>L1_Format</group>
      <groupName>格式问题</groupName>
      <ability>L2_HalfPunc_CN</ability>
      <abilityName>全半角问题</abilityName>
      <candidateList>
        <item>“</item>
      </candidateList>
      <explain>文本全半角错误。</explain>
      <paraID>6D244C40</paraID>
      <start>22</start>
      <end>23</end>
      <status>modified</status>
      <modifiedWord>“</modifiedWord>
      <trackRevisions>false</trackRevisions>
    </reviewItem>
    <reviewItem>
      <errorID>1e636ff0-7bef-4265-b949-8fb4ac4ca597</errorID>
      <errorWord>"</errorWord>
      <group>L1_Format</group>
      <groupName>格式问题</groupName>
      <ability>L2_HalfPunc_CN</ability>
      <abilityName>全半角问题</abilityName>
      <candidateList>
        <item>”</item>
      </candidateList>
      <explain>文本全半角错误。</explain>
      <paraID>6D244C40</paraID>
      <start>25</start>
      <end>26</end>
      <status>modified</status>
      <modifiedWord>”</modifiedWord>
      <trackRevisions>false</trackRevisions>
    </reviewItem>
    <reviewItem>
      <errorID>cf7be90e-ad19-421c-a8f5-2ac62e9dd7b8</errorID>
      <errorWord>"</errorWord>
      <group>L1_Format</group>
      <groupName>格式问题</groupName>
      <ability>L2_HalfPunc_CN</ability>
      <abilityName>全半角问题</abilityName>
      <candidateList>
        <item>“</item>
      </candidateList>
      <explain>文本全半角错误。</explain>
      <paraID>6D244C40</paraID>
      <start>31</start>
      <end>32</end>
      <status>modified</status>
      <modifiedWord>“</modifiedWord>
      <trackRevisions>false</trackRevisions>
    </reviewItem>
    <reviewItem>
      <errorID>56d72376-06d5-421c-835e-404eee7e5d17</errorID>
      <errorWord>"</errorWord>
      <group>L1_Format</group>
      <groupName>格式问题</groupName>
      <ability>L2_HalfPunc_CN</ability>
      <abilityName>全半角问题</abilityName>
      <candidateList>
        <item>”</item>
      </candidateList>
      <explain>文本全半角错误。</explain>
      <paraID>6D244C40</paraID>
      <start>34</start>
      <end>35</end>
      <status>modified</status>
      <modifiedWord>”</modifiedWord>
      <trackRevisions>false</trackRevisions>
    </reviewItem>
    <reviewItem>
      <errorID>ba51fabd-3e11-45c1-844e-60b43043055d</errorID>
      <errorWord>1920年代</errorWord>
      <group>L1_Knowledge</group>
      <groupName>知识性问题</groupName>
      <ability>L2_Time</ability>
      <abilityName>日期时间</abilityName>
      <candidateList>
        <item>20世纪20年代</item>
      </candidateList>
      <explain>年代表述建议使用世纪+年代的格式。</explain>
      <paraID>6D244C40</paraID>
      <start>68</start>
      <end>74</end>
      <status>unmodified</status>
      <modifiedWord/>
      <trackRevisions>false</trackRevisions>
    </reviewItem>
    <reviewItem>
      <errorID>a8e594a5-99b1-4964-9672-aad1a52892f7</errorID>
      <errorWord>"</errorWord>
      <group>L1_Format</group>
      <groupName>格式问题</groupName>
      <ability>L2_HalfPunc_CN</ability>
      <abilityName>全半角问题</abilityName>
      <candidateList>
        <item>“</item>
      </candidateList>
      <explain>文本全半角错误。</explain>
      <paraID>3CBD5ABA</paraID>
      <start>26</start>
      <end>27</end>
      <status>modified</status>
      <modifiedWord>“</modifiedWord>
      <trackRevisions>false</trackRevisions>
    </reviewItem>
    <reviewItem>
      <errorID>dbde5c02-f21b-4e04-aeb4-6235134ea9f3</errorID>
      <errorWord>"</errorWord>
      <group>L1_Format</group>
      <groupName>格式问题</groupName>
      <ability>L2_HalfPunc_CN</ability>
      <abilityName>全半角问题</abilityName>
      <candidateList>
        <item>”</item>
      </candidateList>
      <explain>文本全半角错误。</explain>
      <paraID>3CBD5ABA</paraID>
      <start>29</start>
      <end>30</end>
      <status>modified</status>
      <modifiedWord>”</modifiedWord>
      <trackRevisions>false</trackRevisions>
    </reviewItem>
    <reviewItem>
      <errorID>6c1b41b4-b611-48a2-9ea2-a561c67b54d2</errorID>
      <errorWord>"</errorWord>
      <group>L1_Format</group>
      <groupName>格式问题</groupName>
      <ability>L2_HalfPunc_CN</ability>
      <abilityName>全半角问题</abilityName>
      <candidateList>
        <item>“</item>
      </candidateList>
      <explain>文本全半角错误。</explain>
      <paraID>3CBD5ABA</paraID>
      <start>60</start>
      <end>61</end>
      <status>modified</status>
      <modifiedWord>“</modifiedWord>
      <trackRevisions>false</trackRevisions>
    </reviewItem>
    <reviewItem>
      <errorID>3aea454c-c789-4e40-8388-5be2b9f90d48</errorID>
      <errorWord>"</errorWord>
      <group>L1_Format</group>
      <groupName>格式问题</groupName>
      <ability>L2_HalfPunc_CN</ability>
      <abilityName>全半角问题</abilityName>
      <candidateList>
        <item>”</item>
      </candidateList>
      <explain>文本全半角错误。</explain>
      <paraID>3CBD5ABA</paraID>
      <start>63</start>
      <end>64</end>
      <status>modified</status>
      <modifiedWord>”</modifiedWord>
      <trackRevisions>false</trackRevisions>
    </reviewItem>
    <reviewItem>
      <errorID>a4b51509-67bb-4e59-aa94-61985bba9abf</errorID>
      <errorWord>"</errorWord>
      <group>L1_Format</group>
      <groupName>格式问题</groupName>
      <ability>L2_HalfPunc_CN</ability>
      <abilityName>全半角问题</abilityName>
      <candidateList>
        <item>“</item>
      </candidateList>
      <explain>文本全半角错误。</explain>
      <paraID>5ABCBF43</paraID>
      <start>6</start>
      <end>7</end>
      <status>modified</status>
      <modifiedWord>“</modifiedWord>
      <trackRevisions>false</trackRevisions>
    </reviewItem>
    <reviewItem>
      <errorID>a5ff4ddb-ec57-40a0-a6b7-cc81032d91fd</errorID>
      <errorWord>"</errorWord>
      <group>L1_Format</group>
      <groupName>格式问题</groupName>
      <ability>L2_HalfPunc_CN</ability>
      <abilityName>全半角问题</abilityName>
      <candidateList>
        <item>”</item>
      </candidateList>
      <explain>文本全半角错误。</explain>
      <paraID>5ABCBF43</paraID>
      <start>12</start>
      <end>13</end>
      <status>modified</status>
      <modifiedWord>”</modifiedWord>
      <trackRevisions>false</trackRevisions>
    </reviewItem>
    <reviewItem>
      <errorID>044b6efc-07e9-44c3-98a8-0558adaaebd2</errorID>
      <errorWord>"</errorWord>
      <group>L1_Format</group>
      <groupName>格式问题</groupName>
      <ability>L2_HalfPunc_CN</ability>
      <abilityName>全半角问题</abilityName>
      <candidateList>
        <item>“</item>
      </candidateList>
      <explain>文本全半角错误。</explain>
      <paraID>5ABCBF43</paraID>
      <start>121</start>
      <end>122</end>
      <status>modified</status>
      <modifiedWord>“</modifiedWord>
      <trackRevisions>false</trackRevisions>
    </reviewItem>
    <reviewItem>
      <errorID>5181ba63-ce5e-43b5-a413-f6aeb14a9457</errorID>
      <errorWord>"</errorWord>
      <group>L1_Format</group>
      <groupName>格式问题</groupName>
      <ability>L2_HalfPunc_CN</ability>
      <abilityName>全半角问题</abilityName>
      <candidateList>
        <item>”</item>
      </candidateList>
      <explain>文本全半角错误。</explain>
      <paraID>5ABCBF43</paraID>
      <start>127</start>
      <end>128</end>
      <status>modified</status>
      <modifiedWord>”</modifiedWord>
      <trackRevisions>false</trackRevisions>
    </reviewItem>
    <reviewItem>
      <errorID>8b323c3c-b0b4-478b-b7b7-c3b7a025fdea</errorID>
      <errorWord>"</errorWord>
      <group>L1_Format</group>
      <groupName>格式问题</groupName>
      <ability>L2_HalfPunc_CN</ability>
      <abilityName>全半角问题</abilityName>
      <candidateList>
        <item>“</item>
      </candidateList>
      <explain>文本全半角错误。</explain>
      <paraID>5ABCBF43</paraID>
      <start>144</start>
      <end>145</end>
      <status>modified</status>
      <modifiedWord>“</modifiedWord>
      <trackRevisions>false</trackRevisions>
    </reviewItem>
    <reviewItem>
      <errorID>5db45d12-25cb-40bf-8443-0f123d2905c2</errorID>
      <errorWord>"</errorWord>
      <group>L1_Format</group>
      <groupName>格式问题</groupName>
      <ability>L2_HalfPunc_CN</ability>
      <abilityName>全半角问题</abilityName>
      <candidateList>
        <item>”</item>
      </candidateList>
      <explain>文本全半角错误。</explain>
      <paraID>5ABCBF43</paraID>
      <start>148</start>
      <end>149</end>
      <status>modified</status>
      <modifiedWord>”</modifiedWord>
      <trackRevisions>false</trackRevisions>
    </reviewItem>
    <reviewItem>
      <errorID>71850f52-eaaf-4a34-abd3-d674932d61ba</errorID>
      <errorWord>"</errorWord>
      <group>L1_Format</group>
      <groupName>格式问题</groupName>
      <ability>L2_HalfPunc_CN</ability>
      <abilityName>全半角问题</abilityName>
      <candidateList>
        <item>“</item>
      </candidateList>
      <explain>文本全半角错误。</explain>
      <paraID>745F48EC</paraID>
      <start>42</start>
      <end>43</end>
      <status>modified</status>
      <modifiedWord>“</modifiedWord>
      <trackRevisions>false</trackRevisions>
    </reviewItem>
    <reviewItem>
      <errorID>0b067d73-10c3-494e-a183-0ff0096ebc54</errorID>
      <errorWord>"</errorWord>
      <group>L1_Format</group>
      <groupName>格式问题</groupName>
      <ability>L2_HalfPunc_CN</ability>
      <abilityName>全半角问题</abilityName>
      <candidateList>
        <item>”</item>
      </candidateList>
      <explain>文本全半角错误。</explain>
      <paraID>745F48EC</paraID>
      <start>48</start>
      <end>49</end>
      <status>modified</status>
      <modifiedWord>”</modifiedWord>
      <trackRevisions>false</trackRevisions>
    </reviewItem>
    <reviewItem>
      <errorID>9fcb794b-c56c-4381-a60c-3d2754789f19</errorID>
      <errorWord>"</errorWord>
      <group>L1_Format</group>
      <groupName>格式问题</groupName>
      <ability>L2_HalfPunc_CN</ability>
      <abilityName>全半角问题</abilityName>
      <candidateList>
        <item>“</item>
      </candidateList>
      <explain>文本全半角错误。</explain>
      <paraID>745F48EC</paraID>
      <start>67</start>
      <end>68</end>
      <status>modified</status>
      <modifiedWord>“</modifiedWord>
      <trackRevisions>false</trackRevisions>
    </reviewItem>
    <reviewItem>
      <errorID>eba157a6-42bd-455d-8ab8-bbb81272fb9b</errorID>
      <errorWord>"</errorWord>
      <group>L1_Format</group>
      <groupName>格式问题</groupName>
      <ability>L2_HalfPunc_CN</ability>
      <abilityName>全半角问题</abilityName>
      <candidateList>
        <item>”</item>
      </candidateList>
      <explain>文本全半角错误。</explain>
      <paraID>745F48EC</paraID>
      <start>74</start>
      <end>75</end>
      <status>modified</status>
      <modifiedWord>”</modifiedWord>
      <trackRevisions>false</trackRevisions>
    </reviewItem>
    <reviewItem>
      <errorID>083a6d1b-f274-4a1c-8414-2fdd64dfe987</errorID>
      <errorWord>"</errorWord>
      <group>L1_Format</group>
      <groupName>格式问题</groupName>
      <ability>L2_HalfPunc_CN</ability>
      <abilityName>全半角问题</abilityName>
      <candidateList>
        <item>“</item>
      </candidateList>
      <explain>文本全半角错误。</explain>
      <paraID>3C6BA80F</paraID>
      <start>23</start>
      <end>24</end>
      <status>modified</status>
      <modifiedWord>“</modifiedWord>
      <trackRevisions>false</trackRevisions>
    </reviewItem>
    <reviewItem>
      <errorID>baa74bb8-83ab-4de4-9033-c3c9c21b8b36</errorID>
      <errorWord>"</errorWord>
      <group>L1_Format</group>
      <groupName>格式问题</groupName>
      <ability>L2_HalfPunc_CN</ability>
      <abilityName>全半角问题</abilityName>
      <candidateList>
        <item>”</item>
      </candidateList>
      <explain>文本全半角错误。</explain>
      <paraID>3C6BA80F</paraID>
      <start>34</start>
      <end>35</end>
      <status>modified</status>
      <modifiedWord>”</modifiedWord>
      <trackRevisions>false</trackRevisions>
    </reviewItem>
    <reviewItem>
      <errorID>41b00414-109b-4b14-9b9d-800fc25c8749</errorID>
      <errorWord>"</errorWord>
      <group>L1_Format</group>
      <groupName>格式问题</groupName>
      <ability>L2_HalfPunc_CN</ability>
      <abilityName>全半角问题</abilityName>
      <candidateList>
        <item>“</item>
      </candidateList>
      <explain>文本全半角错误。</explain>
      <paraID>2BBA9604</paraID>
      <start>21</start>
      <end>22</end>
      <status>modified</status>
      <modifiedWord>“</modifiedWord>
      <trackRevisions>false</trackRevisions>
    </reviewItem>
    <reviewItem>
      <errorID>a0070538-55c4-4392-8308-e62e57a517e2</errorID>
      <errorWord>-</errorWord>
      <group>L1_Format</group>
      <groupName>格式问题</groupName>
      <ability>L2_HalfPunc_CN</ability>
      <abilityName>全半角问题</abilityName>
      <candidateList>
        <item>－</item>
      </candidateList>
      <explain>文本全半角错误。</explain>
      <paraID>2BBA9604</paraID>
      <start>24</start>
      <end>25</end>
      <status>modified</status>
      <modifiedWord>－</modifiedWord>
      <trackRevisions>false</trackRevisions>
    </reviewItem>
    <reviewItem>
      <errorID>c706028b-97fa-41f2-895e-ea3b30957fd9</errorID>
      <errorWord>"</errorWord>
      <group>L1_Format</group>
      <groupName>格式问题</groupName>
      <ability>L2_HalfPunc_CN</ability>
      <abilityName>全半角问题</abilityName>
      <candidateList>
        <item>”</item>
      </candidateList>
      <explain>文本全半角错误。</explain>
      <paraID>2BBA9604</paraID>
      <start>28</start>
      <end>29</end>
      <status>modified</status>
      <modifiedWord>”</modifiedWord>
      <trackRevisions>false</trackRevisions>
    </reviewItem>
    <reviewItem>
      <errorID>c294e521-3c09-4ce1-8ba5-6ad40a6b23e5</errorID>
      <errorWord>"</errorWord>
      <group>L1_Format</group>
      <groupName>格式问题</groupName>
      <ability>L2_HalfPunc_CN</ability>
      <abilityName>全半角问题</abilityName>
      <candidateList>
        <item>“</item>
      </candidateList>
      <explain>文本全半角错误。</explain>
      <paraID>2BBA9604</paraID>
      <start>97</start>
      <end>98</end>
      <status>modified</status>
      <modifiedWord>“</modifiedWord>
      <trackRevisions>false</trackRevisions>
    </reviewItem>
    <reviewItem>
      <errorID>e4156276-34d2-41e9-a629-c8d0753e0acb</errorID>
      <errorWord>-</errorWord>
      <group>L1_Format</group>
      <groupName>格式问题</groupName>
      <ability>L2_HalfPunc_CN</ability>
      <abilityName>全半角问题</abilityName>
      <candidateList>
        <item>－</item>
      </candidateList>
      <explain>文本全半角错误。</explain>
      <paraID>2BBA9604</paraID>
      <start>100</start>
      <end>101</end>
      <status>modified</status>
      <modifiedWord>－</modifiedWord>
      <trackRevisions>false</trackRevisions>
    </reviewItem>
    <reviewItem>
      <errorID>c545a292-ee6e-4668-a1ed-63dcd27e3954</errorID>
      <errorWord>"</errorWord>
      <group>L1_Format</group>
      <groupName>格式问题</groupName>
      <ability>L2_HalfPunc_CN</ability>
      <abilityName>全半角问题</abilityName>
      <candidateList>
        <item>”</item>
      </candidateList>
      <explain>文本全半角错误。</explain>
      <paraID>2BBA9604</paraID>
      <start>103</start>
      <end>104</end>
      <status>modified</status>
      <modifiedWord>”</modifiedWord>
      <trackRevisions>false</trackRevisions>
    </reviewItem>
    <reviewItem>
      <errorID>a9820c2c-1a6d-4074-b39e-7eca299b1fbf</errorID>
      <errorWord>-</errorWord>
      <group>L1_Format</group>
      <groupName>格式问题</groupName>
      <ability>L2_HalfPunc_CN</ability>
      <abilityName>全半角问题</abilityName>
      <candidateList>
        <item>－</item>
      </candidateList>
      <explain>文本全半角错误。</explain>
      <paraID>3EE49406</paraID>
      <start>18</start>
      <end>19</end>
      <status>modified</status>
      <modifiedWord>－</modifiedWord>
      <trackRevisions>false</trackRevisions>
    </reviewItem>
    <reviewItem>
      <errorID>7fe1836d-b6f9-470b-a764-2df7dfa24bab</errorID>
      <errorWord>"</errorWord>
      <group>L1_Format</group>
      <groupName>格式问题</groupName>
      <ability>L2_HalfPunc_CN</ability>
      <abilityName>全半角问题</abilityName>
      <candidateList>
        <item>“</item>
      </candidateList>
      <explain>文本全半角错误。</explain>
      <paraID> 5C0BE6E</paraID>
      <start>44</start>
      <end>45</end>
      <status>modified</status>
      <modifiedWord>“</modifiedWord>
      <trackRevisions>false</trackRevisions>
    </reviewItem>
    <reviewItem>
      <errorID>5cca6ae4-f2cd-4d2c-9a08-20c4301a7364</errorID>
      <errorWord>"</errorWord>
      <group>L1_Format</group>
      <groupName>格式问题</groupName>
      <ability>L2_HalfPunc_CN</ability>
      <abilityName>全半角问题</abilityName>
      <candidateList>
        <item>”</item>
      </candidateList>
      <explain>文本全半角错误。</explain>
      <paraID> 5C0BE6E</paraID>
      <start>49</start>
      <end>50</end>
      <status>modified</status>
      <modifiedWord>”</modifiedWord>
      <trackRevisions>false</trackRevisions>
    </reviewItem>
    <reviewItem>
      <errorID>1225ce9a-c339-4ac8-ae96-6001f31bc708</errorID>
      <errorWord>"</errorWord>
      <group>L1_Format</group>
      <groupName>格式问题</groupName>
      <ability>L2_HalfPunc_CN</ability>
      <abilityName>全半角问题</abilityName>
      <candidateList>
        <item>“</item>
      </candidateList>
      <explain>文本全半角错误。</explain>
      <paraID> 5C0BE6E</paraID>
      <start>81</start>
      <end>82</end>
      <status>modified</status>
      <modifiedWord>“</modifiedWord>
      <trackRevisions>false</trackRevisions>
    </reviewItem>
    <reviewItem>
      <errorID>c6b643a7-ed78-49c7-810b-aae9e0bb4714</errorID>
      <errorWord>"</errorWord>
      <group>L1_Format</group>
      <groupName>格式问题</groupName>
      <ability>L2_HalfPunc_CN</ability>
      <abilityName>全半角问题</abilityName>
      <candidateList>
        <item>”</item>
      </candidateList>
      <explain>文本全半角错误。</explain>
      <paraID> 5C0BE6E</paraID>
      <start>88</start>
      <end>89</end>
      <status>modified</status>
      <modifiedWord>”</modifiedWord>
      <trackRevisions>false</trackRevisions>
    </reviewItem>
    <reviewItem>
      <errorID>bf3cf57a-b2d9-4718-877d-ad06869846d2</errorID>
      <errorWord>1980年代</errorWord>
      <group>L1_Knowledge</group>
      <groupName>知识性问题</groupName>
      <ability>L2_Time</ability>
      <abilityName>日期时间</abilityName>
      <candidateList>
        <item>20世纪80年代</item>
      </candidateList>
      <explain>年代表述建议使用世纪+年代的格式。</explain>
      <paraID>33E3AD22</paraID>
      <start>30</start>
      <end>36</end>
      <status>unmodified</status>
      <modifiedWord/>
      <trackRevisions>false</trackRevisions>
    </reviewItem>
    <reviewItem>
      <errorID>347f207f-29eb-4ab2-8686-9ef712198ee3</errorID>
      <errorWord>1980年代</errorWord>
      <group>L1_Knowledge</group>
      <groupName>知识性问题</groupName>
      <ability>L2_Time</ability>
      <abilityName>日期时间</abilityName>
      <candidateList>
        <item>20世纪80年代</item>
      </candidateList>
      <explain>年代表述建议使用世纪+年代的格式。</explain>
      <paraID>6F261965</paraID>
      <start>13</start>
      <end>19</end>
      <status>unmodified</status>
      <modifiedWord/>
      <trackRevisions>false</trackRevisions>
    </reviewItem>
    <reviewItem>
      <errorID>b41195f2-3066-4357-b120-d63f33c014ae</errorID>
      <errorWord>"</errorWord>
      <group>L1_Format</group>
      <groupName>格式问题</groupName>
      <ability>L2_HalfPunc_CN</ability>
      <abilityName>全半角问题</abilityName>
      <candidateList>
        <item>“</item>
      </candidateList>
      <explain>文本全半角错误。</explain>
      <paraID>6F261965</paraID>
      <start>91</start>
      <end>92</end>
      <status>modified</status>
      <modifiedWord>“</modifiedWord>
      <trackRevisions>false</trackRevisions>
    </reviewItem>
    <reviewItem>
      <errorID>5b2312e4-2ac5-4389-9d07-7d422b7fb23c</errorID>
      <errorWord>"</errorWord>
      <group>L1_Format</group>
      <groupName>格式问题</groupName>
      <ability>L2_HalfPunc_CN</ability>
      <abilityName>全半角问题</abilityName>
      <candidateList>
        <item>”</item>
      </candidateList>
      <explain>文本全半角错误。</explain>
      <paraID>6F261965</paraID>
      <start>96</start>
      <end>97</end>
      <status>modified</status>
      <modifiedWord>”</modifiedWord>
      <trackRevisions>false</trackRevisions>
    </reviewItem>
    <reviewItem>
      <errorID>e4ebb20a-58be-4a97-bda4-d26d7bad6c26</errorID>
      <errorWord>,</errorWord>
      <group>L1_Format</group>
      <groupName>格式问题</groupName>
      <ability>L2_HalfPunc_CN</ability>
      <abilityName>全半角问题</abilityName>
      <candidateList>
        <item>，</item>
      </candidateList>
      <explain>文本全半角错误。</explain>
      <paraID>2BF46C2F</paraID>
      <start>23</start>
      <end>24</end>
      <status>modified</status>
      <modifiedWord>，</modifiedWord>
      <trackRevisions>false</trackRevisions>
    </reviewItem>
    <reviewItem>
      <errorID>32f401f4-2747-4b6b-98ad-b8a84cf62a9f</errorID>
      <errorWord>,</errorWord>
      <group>L1_Format</group>
      <groupName>格式问题</groupName>
      <ability>L2_HalfPunc_CN</ability>
      <abilityName>全半角问题</abilityName>
      <candidateList>
        <item>，</item>
      </candidateList>
      <explain>文本全半角错误。</explain>
      <paraID>2BF46C2F</paraID>
      <start>39</start>
      <end>40</end>
      <status>modified</status>
      <modifiedWord>，</modifiedWord>
      <trackRevisions>false</trackRevisions>
    </reviewItem>
    <reviewItem>
      <errorID>73fdd958-1112-4f1e-8183-0c485279733b</errorID>
      <errorWord>,</errorWord>
      <group>L1_Format</group>
      <groupName>格式问题</groupName>
      <ability>L2_HalfPunc_CN</ability>
      <abilityName>全半角问题</abilityName>
      <candidateList>
        <item>，</item>
      </candidateList>
      <explain>文本全半角错误。</explain>
      <paraID>2BF46C2F</paraID>
      <start>48</start>
      <end>49</end>
      <status>modified</status>
      <modifiedWord>，</modifiedWord>
      <trackRevisions>false</trackRevisions>
    </reviewItem>
    <reviewItem>
      <errorID>86b430ae-5f94-455a-a030-704230b123fe</errorID>
      <errorWord>,</errorWord>
      <group>L1_Format</group>
      <groupName>格式问题</groupName>
      <ability>L2_HalfPunc_CN</ability>
      <abilityName>全半角问题</abilityName>
      <candidateList>
        <item>，</item>
      </candidateList>
      <explain>文本全半角错误。</explain>
      <paraID>2BF46C2F</paraID>
      <start>60</start>
      <end>61</end>
      <status>modified</status>
      <modifiedWord>，</modifiedWord>
      <trackRevisions>false</trackRevisions>
    </reviewItem>
    <reviewItem>
      <errorID>511243c3-de6f-4f39-864a-e2bde405d315</errorID>
      <errorWord>,</errorWord>
      <group>L1_Format</group>
      <groupName>格式问题</groupName>
      <ability>L2_HalfPunc_CN</ability>
      <abilityName>全半角问题</abilityName>
      <candidateList>
        <item>，</item>
      </candidateList>
      <explain>文本全半角错误。</explain>
      <paraID>2BF46C2F</paraID>
      <start>70</start>
      <end>71</end>
      <status>modified</status>
      <modifiedWord>，</modifiedWord>
      <trackRevisions>false</trackRevisions>
    </reviewItem>
    <reviewItem>
      <errorID>885b65f4-f755-4c33-a2d2-81f1c9600336</errorID>
      <errorWord>(</errorWord>
      <group>L1_Format</group>
      <groupName>格式问题</groupName>
      <ability>L2_HalfPunc_CN</ability>
      <abilityName>全半角问题</abilityName>
      <candidateList>
        <item>（</item>
      </candidateList>
      <explain>文本全半角错误。</explain>
      <paraID>7959B19C</paraID>
      <start>27</start>
      <end>28</end>
      <status>modified</status>
      <modifiedWord>（</modifiedWord>
      <trackRevisions>false</trackRevisions>
    </reviewItem>
    <reviewItem>
      <errorID>6f855086-ff45-4673-9114-68ba13cdd779</errorID>
      <errorWord>;</errorWord>
      <group>L1_Format</group>
      <groupName>格式问题</groupName>
      <ability>L2_HalfPunc_CN</ability>
      <abilityName>全半角问题</abilityName>
      <candidateList>
        <item>；</item>
      </candidateList>
      <explain>文本全半角错误。</explain>
      <paraID>7959B19C</paraID>
      <start>48</start>
      <end>49</end>
      <status>modified</status>
      <modifiedWord>；</modifiedWord>
      <trackRevisions>false</trackRevisions>
    </reviewItem>
    <reviewItem>
      <errorID>72fc4655-b98d-420e-a8b7-a3b152724cc1</errorID>
      <errorWord>)</errorWord>
      <group>L1_Format</group>
      <groupName>格式问题</groupName>
      <ability>L2_HalfPunc_CN</ability>
      <abilityName>全半角问题</abilityName>
      <candidateList>
        <item>）</item>
      </candidateList>
      <explain>文本全半角错误。</explain>
      <paraID>7959B19C</paraID>
      <start>71</start>
      <end>72</end>
      <status>modified</status>
      <modifiedWord>）</modifiedWord>
      <trackRevisions>false</trackRevisions>
    </reviewItem>
    <reviewItem>
      <errorID>2b6c33b4-565d-41e4-956a-de60f64b2783</errorID>
      <errorWord>(</errorWord>
      <group>L1_Format</group>
      <groupName>格式问题</groupName>
      <ability>L2_HalfPunc_CN</ability>
      <abilityName>全半角问题</abilityName>
      <candidateList>
        <item>（</item>
      </candidateList>
      <explain>文本全半角错误。</explain>
      <paraID>7959B19C</paraID>
      <start>86</start>
      <end>87</end>
      <status>modified</status>
      <modifiedWord>（</modifiedWord>
      <trackRevisions>false</trackRevisions>
    </reviewItem>
    <reviewItem>
      <errorID>6f295402-87e7-49a0-9bab-6331725bb76e</errorID>
      <errorWord>)</errorWord>
      <group>L1_Format</group>
      <groupName>格式问题</groupName>
      <ability>L2_HalfPunc_CN</ability>
      <abilityName>全半角问题</abilityName>
      <candidateList>
        <item>）</item>
      </candidateList>
      <explain>文本全半角错误。</explain>
      <paraID>7959B19C</paraID>
      <start>106</start>
      <end>107</end>
      <status>modified</status>
      <modifiedWord>）</modifiedWord>
      <trackRevisions>false</trackRevisions>
    </reviewItem>
    <reviewItem>
      <errorID>0f611184-12de-4711-868d-54f691b3abfb</errorID>
      <errorWord>(</errorWord>
      <group>L1_Format</group>
      <groupName>格式问题</groupName>
      <ability>L2_HalfPunc_CN</ability>
      <abilityName>全半角问题</abilityName>
      <candidateList>
        <item>（</item>
      </candidateList>
      <explain>文本全半角错误。</explain>
      <paraID>7959B19C</paraID>
      <start>119</start>
      <end>120</end>
      <status>modified</status>
      <modifiedWord>（</modifiedWord>
      <trackRevisions>false</trackRevisions>
    </reviewItem>
    <reviewItem>
      <errorID>c11aa1fc-0f74-439b-bb5d-4b7113c83ae6</errorID>
      <errorWord>)</errorWord>
      <group>L1_Format</group>
      <groupName>格式问题</groupName>
      <ability>L2_HalfPunc_CN</ability>
      <abilityName>全半角问题</abilityName>
      <candidateList>
        <item>）</item>
      </candidateList>
      <explain>文本全半角错误。</explain>
      <paraID>7959B19C</paraID>
      <start>141</start>
      <end>142</end>
      <status>modified</status>
      <modifiedWord>）</modifiedWord>
      <trackRevisions>false</trackRevisions>
    </reviewItem>
    <reviewItem>
      <errorID>21f06034-62e1-41db-b1a6-29037739913a</errorID>
      <errorWord>(</errorWord>
      <group>L1_Format</group>
      <groupName>格式问题</groupName>
      <ability>L2_HalfPunc_CN</ability>
      <abilityName>全半角问题</abilityName>
      <candidateList>
        <item>（</item>
      </candidateList>
      <explain>文本全半角错误。</explain>
      <paraID>28ADE6BF</paraID>
      <start>20</start>
      <end>21</end>
      <status>modified</status>
      <modifiedWord>（</modifiedWord>
      <trackRevisions>false</trackRevisions>
    </reviewItem>
    <reviewItem>
      <errorID>382ab99a-e563-45c2-a410-50f896c97968</errorID>
      <errorWord>)</errorWord>
      <group>L1_Format</group>
      <groupName>格式问题</groupName>
      <ability>L2_HalfPunc_CN</ability>
      <abilityName>全半角问题</abilityName>
      <candidateList>
        <item>）</item>
      </candidateList>
      <explain>文本全半角错误。</explain>
      <paraID>28ADE6BF</paraID>
      <start>34</start>
      <end>35</end>
      <status>modified</status>
      <modifiedWord>）</modifiedWord>
      <trackRevisions>false</trackRevisions>
    </reviewItem>
    <reviewItem>
      <errorID>951e485d-2102-43c4-beeb-5527454110ff</errorID>
      <errorWord>(</errorWord>
      <group>L1_Format</group>
      <groupName>格式问题</groupName>
      <ability>L2_HalfPunc_CN</ability>
      <abilityName>全半角问题</abilityName>
      <candidateList>
        <item>（</item>
      </candidateList>
      <explain>文本全半角错误。</explain>
      <paraID>28ADE6BF</paraID>
      <start>41</start>
      <end>42</end>
      <status>modified</status>
      <modifiedWord>（</modifiedWord>
      <trackRevisions>false</trackRevisions>
    </reviewItem>
    <reviewItem>
      <errorID>020bce05-1778-4748-a1bc-5a31ea93e025</errorID>
      <errorWord>)</errorWord>
      <group>L1_Format</group>
      <groupName>格式问题</groupName>
      <ability>L2_HalfPunc_CN</ability>
      <abilityName>全半角问题</abilityName>
      <candidateList>
        <item>）</item>
      </candidateList>
      <explain>文本全半角错误。</explain>
      <paraID>28ADE6BF</paraID>
      <start>57</start>
      <end>58</end>
      <status>modified</status>
      <modifiedWord>）</modifiedWord>
      <trackRevisions>false</trackRevisions>
    </reviewItem>
    <reviewItem>
      <errorID>928ba2de-9a5e-480d-a8c8-4e2ddb80efef</errorID>
      <errorWord>"</errorWord>
      <group>L1_Format</group>
      <groupName>格式问题</groupName>
      <ability>L2_HalfPunc_CN</ability>
      <abilityName>全半角问题</abilityName>
      <candidateList>
        <item>“</item>
      </candidateList>
      <explain>文本全半角错误。</explain>
      <paraID> BAE334D</paraID>
      <start>25</start>
      <end>26</end>
      <status>modified</status>
      <modifiedWord>“</modifiedWord>
      <trackRevisions>false</trackRevisions>
    </reviewItem>
    <reviewItem>
      <errorID>545edc76-ca9b-442b-aeed-59432caa083c</errorID>
      <errorWord>"</errorWord>
      <group>L1_Format</group>
      <groupName>格式问题</groupName>
      <ability>L2_HalfPunc_CN</ability>
      <abilityName>全半角问题</abilityName>
      <candidateList>
        <item>”</item>
      </candidateList>
      <explain>文本全半角错误。</explain>
      <paraID> BAE334D</paraID>
      <start>33</start>
      <end>34</end>
      <status>modified</status>
      <modifiedWord>”</modifiedWord>
      <trackRevisions>false</trackRevisions>
    </reviewItem>
    <reviewItem>
      <errorID>87c7a2e0-08f3-40df-aea8-16cd44aac080</errorID>
      <errorWord>"</errorWord>
      <group>L1_Format</group>
      <groupName>格式问题</groupName>
      <ability>L2_HalfPunc_CN</ability>
      <abilityName>全半角问题</abilityName>
      <candidateList>
        <item>“</item>
      </candidateList>
      <explain>文本全半角错误。</explain>
      <paraID> BAE334D</paraID>
      <start>53</start>
      <end>54</end>
      <status>modified</status>
      <modifiedWord>“</modifiedWord>
      <trackRevisions>false</trackRevisions>
    </reviewItem>
    <reviewItem>
      <errorID>744b44c8-3c85-4b28-b866-f4b17e5ba7b7</errorID>
      <errorWord>"</errorWord>
      <group>L1_Format</group>
      <groupName>格式问题</groupName>
      <ability>L2_HalfPunc_CN</ability>
      <abilityName>全半角问题</abilityName>
      <candidateList>
        <item>”</item>
      </candidateList>
      <explain>文本全半角错误。</explain>
      <paraID> BAE334D</paraID>
      <start>58</start>
      <end>59</end>
      <status>modified</status>
      <modifiedWord>”</modifiedWord>
      <trackRevisions>false</trackRevisions>
    </reviewItem>
    <reviewItem>
      <errorID>e780d75d-b726-4504-9f1f-a7ed34ca117e</errorID>
      <errorWord>"</errorWord>
      <group>L1_Format</group>
      <groupName>格式问题</groupName>
      <ability>L2_HalfPunc_CN</ability>
      <abilityName>全半角问题</abilityName>
      <candidateList>
        <item>“</item>
      </candidateList>
      <explain>文本全半角错误。</explain>
      <paraID> BAE334D</paraID>
      <start>73</start>
      <end>74</end>
      <status>modified</status>
      <modifiedWord>“</modifiedWord>
      <trackRevisions>false</trackRevisions>
    </reviewItem>
    <reviewItem>
      <errorID>60fb54b3-d652-4762-b305-709be2285906</errorID>
      <errorWord>"</errorWord>
      <group>L1_Format</group>
      <groupName>格式问题</groupName>
      <ability>L2_HalfPunc_CN</ability>
      <abilityName>全半角问题</abilityName>
      <candidateList>
        <item>”</item>
      </candidateList>
      <explain>文本全半角错误。</explain>
      <paraID> BAE334D</paraID>
      <start>81</start>
      <end>82</end>
      <status>modified</status>
      <modifiedWord>”</modifiedWord>
      <trackRevisions>false</trackRevisions>
    </reviewItem>
    <reviewItem>
      <errorID>087b5f5a-60f2-4b5a-8b0c-f0f2dced94f3</errorID>
      <errorWord>1920年代</errorWord>
      <group>L1_Knowledge</group>
      <groupName>知识性问题</groupName>
      <ability>L2_Time</ability>
      <abilityName>日期时间</abilityName>
      <candidateList>
        <item>20世纪20年代</item>
      </candidateList>
      <explain>年代表述建议使用世纪+年代的格式。</explain>
      <paraID> BAE334D</paraID>
      <start>115</start>
      <end>121</end>
      <status>unmodified</status>
      <modifiedWord/>
      <trackRevisions>false</trackRevisions>
    </reviewItem>
    <reviewItem>
      <errorID>5272a009-9473-44ed-9c1d-94b9b2862e45</errorID>
      <errorWord>"</errorWord>
      <group>L1_Format</group>
      <groupName>格式问题</groupName>
      <ability>L2_HalfPunc_CN</ability>
      <abilityName>全半角问题</abilityName>
      <candidateList>
        <item>“</item>
      </candidateList>
      <explain>文本全半角错误。</explain>
      <paraID> BAE334D</paraID>
      <start>170</start>
      <end>171</end>
      <status>modified</status>
      <modifiedWord>“</modifiedWord>
      <trackRevisions>false</trackRevisions>
    </reviewItem>
    <reviewItem>
      <errorID>b3415ba3-32a5-4c86-bddc-fa1a8e477173</errorID>
      <errorWord>"</errorWord>
      <group>L1_Format</group>
      <groupName>格式问题</groupName>
      <ability>L2_HalfPunc_CN</ability>
      <abilityName>全半角问题</abilityName>
      <candidateList>
        <item>”</item>
      </candidateList>
      <explain>文本全半角错误。</explain>
      <paraID> BAE334D</paraID>
      <start>174</start>
      <end>175</end>
      <status>modified</status>
      <modifiedWord>”</modifiedWord>
      <trackRevisions>false</trackRevisions>
    </reviewItem>
    <reviewItem>
      <errorID>db405538-1a83-4e54-b0a2-c8fd0e95619e</errorID>
      <errorWord>"</errorWord>
      <group>L1_Format</group>
      <groupName>格式问题</groupName>
      <ability>L2_HalfPunc_CN</ability>
      <abilityName>全半角问题</abilityName>
      <candidateList>
        <item>“</item>
      </candidateList>
      <explain>文本全半角错误。</explain>
      <paraID> BAE334D</paraID>
      <start>186</start>
      <end>187</end>
      <status>modified</status>
      <modifiedWord>“</modifiedWord>
      <trackRevisions>false</trackRevisions>
    </reviewItem>
    <reviewItem>
      <errorID>3b58db78-939a-43cc-b722-92c090850f20</errorID>
      <errorWord>"</errorWord>
      <group>L1_Format</group>
      <groupName>格式问题</groupName>
      <ability>L2_HalfPunc_CN</ability>
      <abilityName>全半角问题</abilityName>
      <candidateList>
        <item>”</item>
      </candidateList>
      <explain>文本全半角错误。</explain>
      <paraID> BAE334D</paraID>
      <start>189</start>
      <end>190</end>
      <status>modified</status>
      <modifiedWord>”</modifiedWord>
      <trackRevisions>false</trackRevisions>
    </reviewItem>
    <reviewItem>
      <errorID>52ea8523-b0e3-4e26-8afb-55b7373c08d3</errorID>
      <errorWord>"</errorWord>
      <group>L1_Format</group>
      <groupName>格式问题</groupName>
      <ability>L2_HalfPunc_CN</ability>
      <abilityName>全半角问题</abilityName>
      <candidateList>
        <item>“</item>
      </candidateList>
      <explain>文本全半角错误。</explain>
      <paraID> BAE334D</paraID>
      <start>205</start>
      <end>206</end>
      <status>modified</status>
      <modifiedWord>“</modifiedWord>
      <trackRevisions>false</trackRevisions>
    </reviewItem>
    <reviewItem>
      <errorID>6736cb15-a016-4cef-b6fd-7ee63b0d8c12</errorID>
      <errorWord>"</errorWord>
      <group>L1_Format</group>
      <groupName>格式问题</groupName>
      <ability>L2_HalfPunc_CN</ability>
      <abilityName>全半角问题</abilityName>
      <candidateList>
        <item>”</item>
      </candidateList>
      <explain>文本全半角错误。</explain>
      <paraID> BAE334D</paraID>
      <start>208</start>
      <end>209</end>
      <status>modified</status>
      <modifiedWord>”</modifiedWord>
      <trackRevisions>false</trackRevisions>
    </reviewItem>
    <reviewItem>
      <errorID>5fa44282-4e86-4767-a063-e0be6077d434</errorID>
      <errorWord>"</errorWord>
      <group>L1_Format</group>
      <groupName>格式问题</groupName>
      <ability>L2_HalfPunc_CN</ability>
      <abilityName>全半角问题</abilityName>
      <candidateList>
        <item>“</item>
      </candidateList>
      <explain>文本全半角错误。</explain>
      <paraID> BAE334D</paraID>
      <start>223</start>
      <end>224</end>
      <status>modified</status>
      <modifiedWord>“</modifiedWord>
      <trackRevisions>false</trackRevisions>
    </reviewItem>
    <reviewItem>
      <errorID>b3586953-0fde-4145-9b98-f84711f9ef90</errorID>
      <errorWord>"</errorWord>
      <group>L1_Format</group>
      <groupName>格式问题</groupName>
      <ability>L2_HalfPunc_CN</ability>
      <abilityName>全半角问题</abilityName>
      <candidateList>
        <item>”</item>
      </candidateList>
      <explain>文本全半角错误。</explain>
      <paraID> BAE334D</paraID>
      <start>231</start>
      <end>232</end>
      <status>modified</status>
      <modifiedWord>”</modifiedWord>
      <trackRevisions>false</trackRevisions>
    </reviewItem>
    <reviewItem>
      <errorID>4ebfab89-b33e-4211-a352-306cca1be14b</errorID>
      <errorWord>"</errorWord>
      <group>L1_Format</group>
      <groupName>格式问题</groupName>
      <ability>L2_HalfPunc_CN</ability>
      <abilityName>全半角问题</abilityName>
      <candidateList>
        <item>“</item>
      </candidateList>
      <explain>文本全半角错误。</explain>
      <paraID>7ACA0EE1</paraID>
      <start>18</start>
      <end>19</end>
      <status>modified</status>
      <modifiedWord>“</modifiedWord>
      <trackRevisions>false</trackRevisions>
    </reviewItem>
    <reviewItem>
      <errorID>46c8b598-a1d1-46db-8e8c-400e743c8c82</errorID>
      <errorWord>"</errorWord>
      <group>L1_Format</group>
      <groupName>格式问题</groupName>
      <ability>L2_HalfPunc_CN</ability>
      <abilityName>全半角问题</abilityName>
      <candidateList>
        <item>”</item>
      </candidateList>
      <explain>文本全半角错误。</explain>
      <paraID>7ACA0EE1</paraID>
      <start>21</start>
      <end>22</end>
      <status>modified</status>
      <modifiedWord>”</modifiedWord>
      <trackRevisions>false</trackRevisions>
    </reviewItem>
    <reviewItem>
      <errorID>d58e32b9-e9b4-406c-ba11-67b03782362b</errorID>
      <errorWord>"</errorWord>
      <group>L1_Format</group>
      <groupName>格式问题</groupName>
      <ability>L2_HalfPunc_CN</ability>
      <abilityName>全半角问题</abilityName>
      <candidateList>
        <item>“</item>
      </candidateList>
      <explain>文本全半角错误。</explain>
      <paraID>7ACA0EE1</paraID>
      <start>28</start>
      <end>29</end>
      <status>modified</status>
      <modifiedWord>“</modifiedWord>
      <trackRevisions>false</trackRevisions>
    </reviewItem>
    <reviewItem>
      <errorID>fbf766a7-ec71-4500-bc4e-ee088005c877</errorID>
      <errorWord>"</errorWord>
      <group>L1_Format</group>
      <groupName>格式问题</groupName>
      <ability>L2_HalfPunc_CN</ability>
      <abilityName>全半角问题</abilityName>
      <candidateList>
        <item>”</item>
      </candidateList>
      <explain>文本全半角错误。</explain>
      <paraID>7ACA0EE1</paraID>
      <start>31</start>
      <end>32</end>
      <status>modified</status>
      <modifiedWord>”</modifiedWord>
      <trackRevisions>false</trackRevisions>
    </reviewItem>
    <reviewItem>
      <errorID>b85659d8-fed5-4c4a-93b1-bef9da44e88b</errorID>
      <errorWord>"</errorWord>
      <group>L1_Format</group>
      <groupName>格式问题</groupName>
      <ability>L2_HalfPunc_CN</ability>
      <abilityName>全半角问题</abilityName>
      <candidateList>
        <item>“</item>
      </candidateList>
      <explain>文本全半角错误。</explain>
      <paraID>7ACA0EE1</paraID>
      <start>37</start>
      <end>38</end>
      <status>modified</status>
      <modifiedWord>“</modifiedWord>
      <trackRevisions>false</trackRevisions>
    </reviewItem>
    <reviewItem>
      <errorID>bffd23d8-59d3-46d6-b510-c29389c425d2</errorID>
      <errorWord>"</errorWord>
      <group>L1_Format</group>
      <groupName>格式问题</groupName>
      <ability>L2_HalfPunc_CN</ability>
      <abilityName>全半角问题</abilityName>
      <candidateList>
        <item>”</item>
      </candidateList>
      <explain>文本全半角错误。</explain>
      <paraID>7ACA0EE1</paraID>
      <start>40</start>
      <end>41</end>
      <status>modified</status>
      <modifiedWord>”</modifiedWord>
      <trackRevisions>false</trackRevisions>
    </reviewItem>
    <reviewItem>
      <errorID>9b00b259-5cf4-4608-b0a2-8dfd9c3c7cb9</errorID>
      <errorWord>"</errorWord>
      <group>L1_Format</group>
      <groupName>格式问题</groupName>
      <ability>L2_HalfPunc_CN</ability>
      <abilityName>全半角问题</abilityName>
      <candidateList>
        <item>“</item>
      </candidateList>
      <explain>文本全半角错误。</explain>
      <paraID>7ACA0EE1</paraID>
      <start>151</start>
      <end>152</end>
      <status>modified</status>
      <modifiedWord>“</modifiedWord>
      <trackRevisions>false</trackRevisions>
    </reviewItem>
    <reviewItem>
      <errorID>92aaa8d8-f07d-4aa5-82a8-7f88df26a1ec</errorID>
      <errorWord>"</errorWord>
      <group>L1_Format</group>
      <groupName>格式问题</groupName>
      <ability>L2_HalfPunc_CN</ability>
      <abilityName>全半角问题</abilityName>
      <candidateList>
        <item>”</item>
      </candidateList>
      <explain>文本全半角错误。</explain>
      <paraID>7ACA0EE1</paraID>
      <start>173</start>
      <end>174</end>
      <status>modified</status>
      <modifiedWord>”</modifiedWord>
      <trackRevisions>false</trackRevisions>
    </reviewItem>
    <reviewItem>
      <errorID>8f1b6d6e-7152-4693-a70a-c923f963d736</errorID>
      <errorWord>"</errorWord>
      <group>L1_Format</group>
      <groupName>格式问题</groupName>
      <ability>L2_HalfPunc_CN</ability>
      <abilityName>全半角问题</abilityName>
      <candidateList>
        <item>“</item>
      </candidateList>
      <explain>文本全半角错误。</explain>
      <paraID>7ACA0EE1</paraID>
      <start>188</start>
      <end>189</end>
      <status>modified</status>
      <modifiedWord>“</modifiedWord>
      <trackRevisions>false</trackRevisions>
    </reviewItem>
    <reviewItem>
      <errorID>1deb09ad-b0c3-429f-a702-5d4ce27eb482</errorID>
      <errorWord>"</errorWord>
      <group>L1_Format</group>
      <groupName>格式问题</groupName>
      <ability>L2_HalfPunc_CN</ability>
      <abilityName>全半角问题</abilityName>
      <candidateList>
        <item>”</item>
      </candidateList>
      <explain>文本全半角错误。</explain>
      <paraID>7ACA0EE1</paraID>
      <start>193</start>
      <end>194</end>
      <status>modified</status>
      <modifiedWord>”</modifiedWord>
      <trackRevisions>false</trackRevisions>
    </reviewItem>
    <reviewItem>
      <errorID>dbda14ff-891e-4532-a8cb-d65971d5c344</errorID>
      <errorWord>"</errorWord>
      <group>L1_Format</group>
      <groupName>格式问题</groupName>
      <ability>L2_HalfPunc_CN</ability>
      <abilityName>全半角问题</abilityName>
      <candidateList>
        <item>“</item>
      </candidateList>
      <explain>文本全半角错误。</explain>
      <paraID>7ACA0EE1</paraID>
      <start>219</start>
      <end>220</end>
      <status>modified</status>
      <modifiedWord>“</modifiedWord>
      <trackRevisions>false</trackRevisions>
    </reviewItem>
    <reviewItem>
      <errorID>b8dec7a1-d96b-4902-8bcf-b2a1d73bc7da</errorID>
      <errorWord>"</errorWord>
      <group>L1_Format</group>
      <groupName>格式问题</groupName>
      <ability>L2_HalfPunc_CN</ability>
      <abilityName>全半角问题</abilityName>
      <candidateList>
        <item>”</item>
      </candidateList>
      <explain>文本全半角错误。</explain>
      <paraID>7ACA0EE1</paraID>
      <start>225</start>
      <end>226</end>
      <status>modified</status>
      <modifiedWord>”</modifiedWord>
      <trackRevisions>false</trackRevisions>
    </reviewItem>
    <reviewItem>
      <errorID>049fa9ea-fba6-46fe-8a81-a91e44ef0981</errorID>
      <errorWord>"</errorWord>
      <group>L1_Format</group>
      <groupName>格式问题</groupName>
      <ability>L2_HalfPunc_CN</ability>
      <abilityName>全半角问题</abilityName>
      <candidateList>
        <item>“</item>
      </candidateList>
      <explain>文本全半角错误。</explain>
      <paraID>4A1DC034</paraID>
      <start>107</start>
      <end>108</end>
      <status>modified</status>
      <modifiedWord>“</modifiedWord>
      <trackRevisions>false</trackRevisions>
    </reviewItem>
    <reviewItem>
      <errorID>9795e491-6b5b-4f0b-becb-95c875a08957</errorID>
      <errorWord>"</errorWord>
      <group>L1_Format</group>
      <groupName>格式问题</groupName>
      <ability>L2_HalfPunc_CN</ability>
      <abilityName>全半角问题</abilityName>
      <candidateList>
        <item>”</item>
      </candidateList>
      <explain>文本全半角错误。</explain>
      <paraID>4A1DC034</paraID>
      <start>110</start>
      <end>111</end>
      <status>modified</status>
      <modifiedWord>”</modifiedWord>
      <trackRevisions>false</trackRevisions>
    </reviewItem>
    <reviewItem>
      <errorID>8941fad5-9817-4259-85c7-c0165f836624</errorID>
      <errorWord>"</errorWord>
      <group>L1_Format</group>
      <groupName>格式问题</groupName>
      <ability>L2_HalfPunc_CN</ability>
      <abilityName>全半角问题</abilityName>
      <candidateList>
        <item>“</item>
      </candidateList>
      <explain>文本全半角错误。</explain>
      <paraID>4A1DC034</paraID>
      <start>128</start>
      <end>129</end>
      <status>modified</status>
      <modifiedWord>“</modifiedWord>
      <trackRevisions>false</trackRevisions>
    </reviewItem>
    <reviewItem>
      <errorID>28836e92-0de3-461e-84da-29be9fcdaa31</errorID>
      <errorWord>"</errorWord>
      <group>L1_Format</group>
      <groupName>格式问题</groupName>
      <ability>L2_HalfPunc_CN</ability>
      <abilityName>全半角问题</abilityName>
      <candidateList>
        <item>”</item>
      </candidateList>
      <explain>文本全半角错误。</explain>
      <paraID>4A1DC034</paraID>
      <start>135</start>
      <end>136</end>
      <status>modified</status>
      <modifiedWord>”</modifiedWord>
      <trackRevisions>false</trackRevisions>
    </reviewItem>
    <reviewItem>
      <errorID>587528c4-efe6-4986-8c31-ee36b66779f9</errorID>
      <errorWord>"</errorWord>
      <group>L1_Format</group>
      <groupName>格式问题</groupName>
      <ability>L2_HalfPunc_CN</ability>
      <abilityName>全半角问题</abilityName>
      <candidateList>
        <item>“</item>
      </candidateList>
      <explain>文本全半角错误。</explain>
      <paraID>4A1DC034</paraID>
      <start>142</start>
      <end>143</end>
      <status>modified</status>
      <modifiedWord>“</modifiedWord>
      <trackRevisions>false</trackRevisions>
    </reviewItem>
    <reviewItem>
      <errorID>b864ba11-1148-4a7a-9e07-bd0c54751051</errorID>
      <errorWord>"</errorWord>
      <group>L1_Format</group>
      <groupName>格式问题</groupName>
      <ability>L2_HalfPunc_CN</ability>
      <abilityName>全半角问题</abilityName>
      <candidateList>
        <item>”</item>
      </candidateList>
      <explain>文本全半角错误。</explain>
      <paraID>4A1DC034</paraID>
      <start>147</start>
      <end>148</end>
      <status>modified</status>
      <modifiedWord>”</modifiedWord>
      <trackRevisions>false</trackRevisions>
    </reviewItem>
    <reviewItem>
      <errorID>85ef4696-fa4e-4898-a426-f272b3cb8e07</errorID>
      <errorWord>"</errorWord>
      <group>L1_Format</group>
      <groupName>格式问题</groupName>
      <ability>L2_HalfPunc_CN</ability>
      <abilityName>全半角问题</abilityName>
      <candidateList>
        <item>“</item>
      </candidateList>
      <explain>文本全半角错误。</explain>
      <paraID>4A1DC034</paraID>
      <start>158</start>
      <end>159</end>
      <status>modified</status>
      <modifiedWord>“</modifiedWord>
      <trackRevisions>false</trackRevisions>
    </reviewItem>
    <reviewItem>
      <errorID>c3d4b0a7-79a8-4a2a-999b-c46a479d116f</errorID>
      <errorWord>"</errorWord>
      <group>L1_Format</group>
      <groupName>格式问题</groupName>
      <ability>L2_HalfPunc_CN</ability>
      <abilityName>全半角问题</abilityName>
      <candidateList>
        <item>”</item>
      </candidateList>
      <explain>文本全半角错误。</explain>
      <paraID>4A1DC034</paraID>
      <start>162</start>
      <end>163</end>
      <status>modified</status>
      <modifiedWord>”</modifiedWord>
      <trackRevisions>false</trackRevisions>
    </reviewItem>
    <reviewItem>
      <errorID>f795e6a8-6f9a-4f9e-bc73-90c562252cbe</errorID>
      <errorWord>"</errorWord>
      <group>L1_Format</group>
      <groupName>格式问题</groupName>
      <ability>L2_HalfPunc_CN</ability>
      <abilityName>全半角问题</abilityName>
      <candidateList>
        <item>“</item>
      </candidateList>
      <explain>文本全半角错误。</explain>
      <paraID>5E4A8604</paraID>
      <start>115</start>
      <end>116</end>
      <status>modified</status>
      <modifiedWord>“</modifiedWord>
      <trackRevisions>false</trackRevisions>
    </reviewItem>
    <reviewItem>
      <errorID>fad80fd6-7997-4b7b-b325-cb111c2ae9d6</errorID>
      <errorWord>"</errorWord>
      <group>L1_Format</group>
      <groupName>格式问题</groupName>
      <ability>L2_HalfPunc_CN</ability>
      <abilityName>全半角问题</abilityName>
      <candidateList>
        <item>”</item>
      </candidateList>
      <explain>文本全半角错误。</explain>
      <paraID>5E4A8604</paraID>
      <start>119</start>
      <end>120</end>
      <status>modified</status>
      <modifiedWord>”</modifiedWord>
      <trackRevisions>false</trackRevisions>
    </reviewItem>
    <reviewItem>
      <errorID>b399fa2f-8acf-46d3-8a51-69a2f5766bfd</errorID>
      <errorWord>"</errorWord>
      <group>L1_Format</group>
      <groupName>格式问题</groupName>
      <ability>L2_HalfPunc_CN</ability>
      <abilityName>全半角问题</abilityName>
      <candidateList>
        <item>“</item>
      </candidateList>
      <explain>文本全半角错误。</explain>
      <paraID>102C67BD</paraID>
      <start>120</start>
      <end>121</end>
      <status>modified</status>
      <modifiedWord>“</modifiedWord>
      <trackRevisions>false</trackRevisions>
    </reviewItem>
    <reviewItem>
      <errorID>6f17e8bf-bd03-40dd-912d-53e9959d3d72</errorID>
      <errorWord>"</errorWord>
      <group>L1_Format</group>
      <groupName>格式问题</groupName>
      <ability>L2_HalfPunc_CN</ability>
      <abilityName>全半角问题</abilityName>
      <candidateList>
        <item>”</item>
      </candidateList>
      <explain>文本全半角错误。</explain>
      <paraID>102C67BD</paraID>
      <start>123</start>
      <end>124</end>
      <status>modified</status>
      <modifiedWord>”</modifiedWord>
      <trackRevisions>false</trackRevisions>
    </reviewItem>
    <reviewItem>
      <errorID>4a1fc1bf-7deb-4e4b-a4e2-612b737e4d98</errorID>
      <errorWord>,</errorWord>
      <group>L1_Format</group>
      <groupName>格式问题</groupName>
      <ability>L2_HalfPunc_CN</ability>
      <abilityName>全半角问题</abilityName>
      <candidateList>
        <item>，</item>
      </candidateList>
      <explain>文本全半角错误。</explain>
      <paraID> BA70C4F</paraID>
      <start>27</start>
      <end>28</end>
      <status>modified</status>
      <modifiedWord>，</modifiedWord>
      <trackRevisions>false</trackRevisions>
    </reviewItem>
    <reviewItem>
      <errorID>7018c3ff-eda9-42ae-8cdb-fd84ce2b18bf</errorID>
      <errorWord>,</errorWord>
      <group>L1_Format</group>
      <groupName>格式问题</groupName>
      <ability>L2_HalfPunc_CN</ability>
      <abilityName>全半角问题</abilityName>
      <candidateList>
        <item>，</item>
      </candidateList>
      <explain>文本全半角错误。</explain>
      <paraID> BA70C4F</paraID>
      <start>37</start>
      <end>38</end>
      <status>modified</status>
      <modifiedWord>，</modifiedWord>
      <trackRevisions>false</trackRevisions>
    </reviewItem>
    <reviewItem>
      <errorID>3c93d225-031e-46f3-8d52-ee525ffc55df</errorID>
      <errorWord>,</errorWord>
      <group>L1_Format</group>
      <groupName>格式问题</groupName>
      <ability>L2_HalfPunc_CN</ability>
      <abilityName>全半角问题</abilityName>
      <candidateList>
        <item>，</item>
      </candidateList>
      <explain>文本全半角错误。</explain>
      <paraID> BA70C4F</paraID>
      <start>47</start>
      <end>48</end>
      <status>modified</status>
      <modifiedWord>，</modifiedWord>
      <trackRevisions>false</trackRevisions>
    </reviewItem>
    <reviewItem>
      <errorID>54a5e78b-8dea-4534-a98b-0e134b1c3436</errorID>
      <errorWord>,</errorWord>
      <group>L1_Format</group>
      <groupName>格式问题</groupName>
      <ability>L2_HalfPunc_CN</ability>
      <abilityName>全半角问题</abilityName>
      <candidateList>
        <item>，</item>
      </candidateList>
      <explain>文本全半角错误。</explain>
      <paraID> BA70C4F</paraID>
      <start>55</start>
      <end>56</end>
      <status>modified</status>
      <modifiedWord>，</modifiedWord>
      <trackRevisions>false</trackRevisions>
    </reviewItem>
    <reviewItem>
      <errorID>9122b123-f835-4af1-89be-c74ffe280c48</errorID>
      <errorWord>,</errorWord>
      <group>L1_Format</group>
      <groupName>格式问题</groupName>
      <ability>L2_HalfPunc_CN</ability>
      <abilityName>全半角问题</abilityName>
      <candidateList>
        <item>，</item>
      </candidateList>
      <explain>文本全半角错误。</explain>
      <paraID> BA70C4F</paraID>
      <start>69</start>
      <end>70</end>
      <status>modified</status>
      <modifiedWord>，</modifiedWord>
      <trackRevisions>false</trackRevisions>
    </reviewItem>
    <reviewItem>
      <errorID>06262755-4557-4f4e-ba0b-a1f6bcc0ea5b</errorID>
      <errorWord>-</errorWord>
      <group>L1_Format</group>
      <groupName>格式问题</groupName>
      <ability>L2_HalfPunc_CN</ability>
      <abilityName>全半角问题</abilityName>
      <candidateList>
        <item>－</item>
      </candidateList>
      <explain>文本全半角错误。</explain>
      <paraID> BA70C4F</paraID>
      <start>79</start>
      <end>80</end>
      <status>modified</status>
      <modifiedWord>－</modifiedWord>
      <trackRevisions>false</trackRevisions>
    </reviewItem>
    <reviewItem>
      <errorID>ac57794e-4579-496b-b9c7-95682d5a6ddd</errorID>
      <errorWord>,</errorWord>
      <group>L1_Format</group>
      <groupName>格式问题</groupName>
      <ability>L2_HalfPunc_CN</ability>
      <abilityName>全半角问题</abilityName>
      <candidateList>
        <item>，</item>
      </candidateList>
      <explain>文本全半角错误。</explain>
      <paraID> BA70C4F</paraID>
      <start>84</start>
      <end>85</end>
      <status>modified</status>
      <modifiedWord>，</modifiedWord>
      <trackRevisions>false</trackRevisions>
    </reviewItem>
    <reviewItem>
      <errorID>399e8987-2c33-49bb-836b-5b5ec74b9bff</errorID>
      <errorWord>,</errorWord>
      <group>L1_Format</group>
      <groupName>格式问题</groupName>
      <ability>L2_HalfPunc_CN</ability>
      <abilityName>全半角问题</abilityName>
      <candidateList>
        <item>，</item>
      </candidateList>
      <explain>文本全半角错误。</explain>
      <paraID> BA70C4F</paraID>
      <start>96</start>
      <end>97</end>
      <status>modified</status>
      <modifiedWord>，</modifiedWord>
      <trackRevisions>false</trackRevisions>
    </reviewItem>
    <reviewItem>
      <errorID>da05c45c-3c91-4f74-85e4-9b4b0006ce0a</errorID>
      <errorWord>,</errorWord>
      <group>L1_Format</group>
      <groupName>格式问题</groupName>
      <ability>L2_HalfPunc_CN</ability>
      <abilityName>全半角问题</abilityName>
      <candidateList>
        <item>，</item>
      </candidateList>
      <explain>文本全半角错误。</explain>
      <paraID> BA70C4F</paraID>
      <start>106</start>
      <end>107</end>
      <status>modified</status>
      <modifiedWord>，</modifiedWord>
      <trackRevisions>false</trackRevisions>
    </reviewItem>
    <reviewItem>
      <errorID>6a38db68-0bd6-47ee-8178-b9573b277e25</errorID>
      <errorWord>,</errorWord>
      <group>L1_Format</group>
      <groupName>格式问题</groupName>
      <ability>L2_HalfPunc_CN</ability>
      <abilityName>全半角问题</abilityName>
      <candidateList>
        <item>，</item>
      </candidateList>
      <explain>文本全半角错误。</explain>
      <paraID> BA70C4F</paraID>
      <start>118</start>
      <end>119</end>
      <status>modified</status>
      <modifiedWord>，</modifiedWord>
      <trackRevisions>false</trackRevisions>
    </reviewItem>
    <reviewItem>
      <errorID>ca402ec4-4a3c-4764-9315-c61c50558ad1</errorID>
      <errorWord>,</errorWord>
      <group>L1_Format</group>
      <groupName>格式问题</groupName>
      <ability>L2_HalfPunc_CN</ability>
      <abilityName>全半角问题</abilityName>
      <candidateList>
        <item>，</item>
      </candidateList>
      <explain>文本全半角错误。</explain>
      <paraID> BA70C4F</paraID>
      <start>131</start>
      <end>132</end>
      <status>modified</status>
      <modifiedWord>，</modifiedWord>
      <trackRevisions>false</trackRevisions>
    </reviewItem>
    <reviewItem>
      <errorID>9d166f93-30fa-45f2-ba94-a9c99c44b6c1</errorID>
      <errorWord>,</errorWord>
      <group>L1_Format</group>
      <groupName>格式问题</groupName>
      <ability>L2_HalfPunc_CN</ability>
      <abilityName>全半角问题</abilityName>
      <candidateList>
        <item>，</item>
      </candidateList>
      <explain>文本全半角错误。</explain>
      <paraID> BA70C4F</paraID>
      <start>139</start>
      <end>140</end>
      <status>modified</status>
      <modifiedWord>，</modifiedWord>
      <trackRevisions>false</trackRevisions>
    </reviewItem>
    <reviewItem>
      <errorID>0038f446-81cb-4000-a36a-bac9abe58532</errorID>
      <errorWord>,</errorWord>
      <group>L1_Format</group>
      <groupName>格式问题</groupName>
      <ability>L2_HalfPunc_CN</ability>
      <abilityName>全半角问题</abilityName>
      <candidateList>
        <item>，</item>
      </candidateList>
      <explain>文本全半角错误。</explain>
      <paraID> BA70C4F</paraID>
      <start>148</start>
      <end>149</end>
      <status>modified</status>
      <modifiedWord>，</modifiedWord>
      <trackRevisions>false</trackRevisions>
    </reviewItem>
    <reviewItem>
      <errorID>a18afa59-a413-4154-9d16-3d68aa3f314f</errorID>
      <errorWord>赋与的</errorWord>
      <group>L1_Word</group>
      <groupName>字词问题</groupName>
      <ability>L2_Alias</ability>
      <abilityName>也作/曾用词</abilityName>
      <candidateList>
        <item>赋予的</item>
      </candidateList>
      <explain>词汇[赋与的]为不规范表述或旧称，其规范书面表述为[赋予的]。</explain>
      <paraID> BA70C4F</paraID>
      <start>154</start>
      <end>157</end>
      <status>unmodified</status>
      <modifiedWord/>
      <trackRevisions>false</trackRevisions>
    </reviewItem>
    <reviewItem>
      <errorID>12de365e-d205-464c-8dd2-bb93de17c3e3</errorID>
      <errorWord>,</errorWord>
      <group>L1_Format</group>
      <groupName>格式问题</groupName>
      <ability>L2_HalfPunc_CN</ability>
      <abilityName>全半角问题</abilityName>
      <candidateList>
        <item>，</item>
      </candidateList>
      <explain>文本全半角错误。</explain>
      <paraID> BA70C4F</paraID>
      <start>161</start>
      <end>162</end>
      <status>modified</status>
      <modifiedWord>，</modifiedWord>
      <trackRevisions>false</trackRevisions>
    </reviewItem>
    <reviewItem>
      <errorID>42474cfb-f38d-4ef5-a4ae-1f80d8c2b35a</errorID>
      <errorWord>,</errorWord>
      <group>L1_Format</group>
      <groupName>格式问题</groupName>
      <ability>L2_HalfPunc_CN</ability>
      <abilityName>全半角问题</abilityName>
      <candidateList>
        <item>，</item>
      </candidateList>
      <explain>文本全半角错误。</explain>
      <paraID> BA70C4F</paraID>
      <start>175</start>
      <end>176</end>
      <status>modified</status>
      <modifiedWord>，</modifiedWord>
      <trackRevisions>false</trackRevisions>
    </reviewItem>
    <reviewItem>
      <errorID>d548bd9b-33bd-4d0e-b2b5-88431bc197ba</errorID>
      <errorWord>,</errorWord>
      <group>L1_Format</group>
      <groupName>格式问题</groupName>
      <ability>L2_HalfPunc_CN</ability>
      <abilityName>全半角问题</abilityName>
      <candidateList>
        <item>，</item>
      </candidateList>
      <explain>文本全半角错误。</explain>
      <paraID> BA70C4F</paraID>
      <start>188</start>
      <end>189</end>
      <status>modified</status>
      <modifiedWord>，</modifiedWord>
      <trackRevisions>false</trackRevisions>
    </reviewItem>
    <reviewItem>
      <errorID>876cedf2-30b1-4761-a0b6-814bf26cc32e</errorID>
      <errorWord>,</errorWord>
      <group>L1_Format</group>
      <groupName>格式问题</groupName>
      <ability>L2_HalfPunc_CN</ability>
      <abilityName>全半角问题</abilityName>
      <candidateList>
        <item>，</item>
      </candidateList>
      <explain>文本全半角错误。</explain>
      <paraID> BA70C4F</paraID>
      <start>196</start>
      <end>197</end>
      <status>modified</status>
      <modifiedWord>，</modifiedWord>
      <trackRevisions>false</trackRevisions>
    </reviewItem>
    <reviewItem>
      <errorID>1222c056-1a55-4999-8a60-c3129af288df</errorID>
      <errorWord>,</errorWord>
      <group>L1_Format</group>
      <groupName>格式问题</groupName>
      <ability>L2_HalfPunc_CN</ability>
      <abilityName>全半角问题</abilityName>
      <candidateList>
        <item>，</item>
      </candidateList>
      <explain>文本全半角错误。</explain>
      <paraID> BA70C4F</paraID>
      <start>206</start>
      <end>207</end>
      <status>modified</status>
      <modifiedWord>，</modifiedWord>
      <trackRevisions>false</trackRevisions>
    </reviewItem>
    <reviewItem>
      <errorID>48b22d54-7eb0-4eec-9fcf-71105106feb9</errorID>
      <errorWord>,</errorWord>
      <group>L1_Format</group>
      <groupName>格式问题</groupName>
      <ability>L2_HalfPunc_CN</ability>
      <abilityName>全半角问题</abilityName>
      <candidateList>
        <item>，</item>
      </candidateList>
      <explain>文本全半角错误。</explain>
      <paraID> BA70C4F</paraID>
      <start>215</start>
      <end>216</end>
      <status>modified</status>
      <modifiedWord>，</modifiedWord>
      <trackRevisions>false</trackRevisions>
    </reviewItem>
    <reviewItem>
      <errorID>6495ba5a-2fc2-4ba7-91e9-c5e88b460538</errorID>
      <errorWord>,</errorWord>
      <group>L1_Format</group>
      <groupName>格式问题</groupName>
      <ability>L2_HalfPunc_CN</ability>
      <abilityName>全半角问题</abilityName>
      <candidateList>
        <item>，</item>
      </candidateList>
      <explain>文本全半角错误。</explain>
      <paraID> BA70C4F</paraID>
      <start>227</start>
      <end>228</end>
      <status>modified</status>
      <modifiedWord>，</modifiedWord>
      <trackRevisions>false</trackRevisions>
    </reviewItem>
    <reviewItem>
      <errorID>3941aa88-137a-4ab7-91ab-4d611ccc8e50</errorID>
      <errorWord>,</errorWord>
      <group>L1_Format</group>
      <groupName>格式问题</groupName>
      <ability>L2_HalfPunc_CN</ability>
      <abilityName>全半角问题</abilityName>
      <candidateList>
        <item>，</item>
      </candidateList>
      <explain>文本全半角错误。</explain>
      <paraID>5CDF8A7B</paraID>
      <start>36</start>
      <end>37</end>
      <status>modified</status>
      <modifiedWord>，</modifiedWord>
      <trackRevisions>false</trackRevisions>
    </reviewItem>
    <reviewItem>
      <errorID>402067d3-82ec-40a2-b860-ef6e87caa8f5</errorID>
      <errorWord>,</errorWord>
      <group>L1_Format</group>
      <groupName>格式问题</groupName>
      <ability>L2_HalfPunc_CN</ability>
      <abilityName>全半角问题</abilityName>
      <candidateList>
        <item>，</item>
      </candidateList>
      <explain>文本全半角错误。</explain>
      <paraID>5CDF8A7B</paraID>
      <start>48</start>
      <end>49</end>
      <status>modified</status>
      <modifiedWord>，</modifiedWord>
      <trackRevisions>false</trackRevisions>
    </reviewItem>
    <reviewItem>
      <errorID>00f1389b-e1eb-4212-a01a-2f5056bbc3bc</errorID>
      <errorWord>,</errorWord>
      <group>L1_Format</group>
      <groupName>格式问题</groupName>
      <ability>L2_HalfPunc_CN</ability>
      <abilityName>全半角问题</abilityName>
      <candidateList>
        <item>，</item>
      </candidateList>
      <explain>文本全半角错误。</explain>
      <paraID>5CDF8A7B</paraID>
      <start>61</start>
      <end>62</end>
      <status>modified</status>
      <modifiedWord>，</modifiedWord>
      <trackRevisions>false</trackRevisions>
    </reviewItem>
    <reviewItem>
      <errorID>12beddd9-9bd2-4ab3-ae9b-ee287fe37a96</errorID>
      <errorWord>,</errorWord>
      <group>L1_Format</group>
      <groupName>格式问题</groupName>
      <ability>L2_HalfPunc_CN</ability>
      <abilityName>全半角问题</abilityName>
      <candidateList>
        <item>，</item>
      </candidateList>
      <explain>文本全半角错误。</explain>
      <paraID>5CDF8A7B</paraID>
      <start>77</start>
      <end>78</end>
      <status>modified</status>
      <modifiedWord>，</modifiedWord>
      <trackRevisions>false</trackRevisions>
    </reviewItem>
    <reviewItem>
      <errorID>99ea6cff-e98a-4189-953c-9aa04cd16aea</errorID>
      <errorWord>,</errorWord>
      <group>L1_Format</group>
      <groupName>格式问题</groupName>
      <ability>L2_HalfPunc_CN</ability>
      <abilityName>全半角问题</abilityName>
      <candidateList>
        <item>，</item>
      </candidateList>
      <explain>文本全半角错误。</explain>
      <paraID>5CDF8A7B</paraID>
      <start>90</start>
      <end>91</end>
      <status>modified</status>
      <modifiedWord>，</modifiedWord>
      <trackRevisions>false</trackRevisions>
    </reviewItem>
    <reviewItem>
      <errorID>e51123da-d12e-4604-860a-d05b29544a09</errorID>
      <errorWord>,</errorWord>
      <group>L1_Format</group>
      <groupName>格式问题</groupName>
      <ability>L2_HalfPunc_CN</ability>
      <abilityName>全半角问题</abilityName>
      <candidateList>
        <item>，</item>
      </candidateList>
      <explain>文本全半角错误。</explain>
      <paraID>5CDF8A7B</paraID>
      <start>104</start>
      <end>105</end>
      <status>modified</status>
      <modifiedWord>，</modifiedWord>
      <trackRevisions>false</trackRevisions>
    </reviewItem>
    <reviewItem>
      <errorID>51b46dfd-d41e-42eb-8894-d78a0473069c</errorID>
      <errorWord>赋与的</errorWord>
      <group>L1_Word</group>
      <groupName>字词问题</groupName>
      <ability>L2_Alias</ability>
      <abilityName>也作/曾用词</abilityName>
      <candidateList>
        <item>赋予的</item>
      </candidateList>
      <explain>词汇[赋与的]为不规范表述或旧称，其规范书面表述为[赋予的]。</explain>
      <paraID>5CDF8A7B</paraID>
      <start>110</start>
      <end>113</end>
      <status>unmodified</status>
      <modifiedWord/>
      <trackRevisions>false</trackRevisions>
    </reviewItem>
    <reviewItem>
      <errorID>31dd46d9-56ca-4083-9df2-2f487f1ed9e5</errorID>
      <errorWord>,</errorWord>
      <group>L1_Format</group>
      <groupName>格式问题</groupName>
      <ability>L2_HalfPunc_CN</ability>
      <abilityName>全半角问题</abilityName>
      <candidateList>
        <item>，</item>
      </candidateList>
      <explain>文本全半角错误。</explain>
      <paraID>5CDF8A7B</paraID>
      <start>119</start>
      <end>120</end>
      <status>modified</status>
      <modifiedWord>，</modifiedWord>
      <trackRevisions>false</trackRevisions>
    </reviewItem>
    <reviewItem>
      <errorID>db642fc8-0860-4084-b361-fbf58479b517</errorID>
      <errorWord>,</errorWord>
      <group>L1_Format</group>
      <groupName>格式问题</groupName>
      <ability>L2_HalfPunc_CN</ability>
      <abilityName>全半角问题</abilityName>
      <candidateList>
        <item>，</item>
      </candidateList>
      <explain>文本全半角错误。</explain>
      <paraID>5CDF8A7B</paraID>
      <start>135</start>
      <end>136</end>
      <status>modified</status>
      <modifiedWord>，</modifiedWord>
      <trackRevisions>false</trackRevisions>
    </reviewItem>
    <reviewItem>
      <errorID>4a94e0b6-c2e3-4a5e-991c-68eb5d7fd391</errorID>
      <errorWord>,</errorWord>
      <group>L1_Format</group>
      <groupName>格式问题</groupName>
      <ability>L2_HalfPunc_CN</ability>
      <abilityName>全半角问题</abilityName>
      <candidateList>
        <item>，</item>
      </candidateList>
      <explain>文本全半角错误。</explain>
      <paraID>5CDF8A7B</paraID>
      <start>149</start>
      <end>150</end>
      <status>modified</status>
      <modifiedWord>，</modifiedWord>
      <trackRevisions>false</trackRevisions>
    </reviewItem>
    <reviewItem>
      <errorID>7184afef-061a-479f-96ca-8d42a0ebc8ea</errorID>
      <errorWord>1930年代</errorWord>
      <group>L1_Knowledge</group>
      <groupName>知识性问题</groupName>
      <ability>L2_Time</ability>
      <abilityName>日期时间</abilityName>
      <candidateList>
        <item>20世纪30年代</item>
      </candidateList>
      <explain>年代表述建议使用世纪+年代的格式。</explain>
      <paraID>64F284EF</paraID>
      <start>48</start>
      <end>54</end>
      <status>unmodified</status>
      <modifiedWord/>
      <trackRevisions>false</trackRevisions>
    </reviewItem>
    <reviewItem>
      <errorID>64bab731-d6f7-4538-b59a-1c54c09d829e</errorID>
      <errorWord>"</errorWord>
      <group>L1_Format</group>
      <groupName>格式问题</groupName>
      <ability>L2_HalfPunc_CN</ability>
      <abilityName>全半角问题</abilityName>
      <candidateList>
        <item>“</item>
      </candidateList>
      <explain>文本全半角错误。</explain>
      <paraID> 12B88C2</paraID>
      <start>46</start>
      <end>47</end>
      <status>modified</status>
      <modifiedWord>“</modifiedWord>
      <trackRevisions>false</trackRevisions>
    </reviewItem>
    <reviewItem>
      <errorID>643836f5-5caa-4ded-ae1e-a1e55969bdab</errorID>
      <errorWord>"</errorWord>
      <group>L1_Format</group>
      <groupName>格式问题</groupName>
      <ability>L2_HalfPunc_CN</ability>
      <abilityName>全半角问题</abilityName>
      <candidateList>
        <item>”</item>
      </candidateList>
      <explain>文本全半角错误。</explain>
      <paraID> 12B88C2</paraID>
      <start>49</start>
      <end>50</end>
      <status>modified</status>
      <modifiedWord>”</modifiedWord>
      <trackRevisions>false</trackRevisions>
    </reviewItem>
    <reviewItem>
      <errorID>d86961d1-3337-45b7-9962-173e4d4af3a9</errorID>
      <errorWord>"</errorWord>
      <group>L1_Format</group>
      <groupName>格式问题</groupName>
      <ability>L2_HalfPunc_CN</ability>
      <abilityName>全半角问题</abilityName>
      <candidateList>
        <item>“</item>
      </candidateList>
      <explain>文本全半角错误。</explain>
      <paraID> 12B88C2</paraID>
      <start>61</start>
      <end>62</end>
      <status>modified</status>
      <modifiedWord>“</modifiedWord>
      <trackRevisions>false</trackRevisions>
    </reviewItem>
    <reviewItem>
      <errorID>9e538802-b2bf-4b77-af63-ae5ee7426fb9</errorID>
      <errorWord>"</errorWord>
      <group>L1_Format</group>
      <groupName>格式问题</groupName>
      <ability>L2_HalfPunc_CN</ability>
      <abilityName>全半角问题</abilityName>
      <candidateList>
        <item>”</item>
      </candidateList>
      <explain>文本全半角错误。</explain>
      <paraID> 12B88C2</paraID>
      <start>66</start>
      <end>67</end>
      <status>modified</status>
      <modifiedWord>”</modifiedWord>
      <trackRevisions>false</trackRevisions>
    </reviewItem>
    <reviewItem>
      <errorID>9623fcec-d3c7-41b6-bb98-313c57a813e0</errorID>
      <errorWord>纲领性论文</errorWord>
      <group>L1_Political</group>
      <groupName>政治性问题</groupName>
      <ability>L2_Keyword</ability>
      <abilityName>固定表述</abilityName>
      <candidateList>
        <item>纲领性文献</item>
      </candidateList>
      <explain>词汇“纲领性文献”在特定场景下为固定表述形式，请确认此处的“纲领性论文”是否存在不当。</explain>
      <paraID>63BF41CE</paraID>
      <start>23</start>
      <end>28</end>
      <status>unmodified</status>
      <modifiedWord/>
      <trackRevisions>false</trackRevisions>
    </reviewItem>
    <reviewItem>
      <errorID>ebd9133b-54c7-404d-9a00-db28af3df298</errorID>
      <errorWord>"</errorWord>
      <group>L1_Format</group>
      <groupName>格式问题</groupName>
      <ability>L2_HalfPunc_CN</ability>
      <abilityName>全半角问题</abilityName>
      <candidateList>
        <item>“</item>
      </candidateList>
      <explain>文本全半角错误。</explain>
      <paraID>6AAC3388</paraID>
      <start>18</start>
      <end>19</end>
      <status>modified</status>
      <modifiedWord>“</modifiedWord>
      <trackRevisions>false</trackRevisions>
    </reviewItem>
    <reviewItem>
      <errorID>30823226-39a0-41c8-84d4-0f10fdeee3b3</errorID>
      <errorWord>"</errorWord>
      <group>L1_Format</group>
      <groupName>格式问题</groupName>
      <ability>L2_HalfPunc_CN</ability>
      <abilityName>全半角问题</abilityName>
      <candidateList>
        <item>”</item>
      </candidateList>
      <explain>文本全半角错误。</explain>
      <paraID>6AAC3388</paraID>
      <start>23</start>
      <end>24</end>
      <status>modified</status>
      <modifiedWord>”</modifiedWord>
      <trackRevisions>false</trackRevisions>
    </reviewItem>
    <reviewItem>
      <errorID>f1f88a2b-13aa-4d02-b923-c27f3b9cc88f</errorID>
      <errorWord>"</errorWord>
      <group>L1_Format</group>
      <groupName>格式问题</groupName>
      <ability>L2_HalfPunc_CN</ability>
      <abilityName>全半角问题</abilityName>
      <candidateList>
        <item>“</item>
      </candidateList>
      <explain>文本全半角错误。</explain>
      <paraID>544C16CD</paraID>
      <start>102</start>
      <end>103</end>
      <status>modified</status>
      <modifiedWord>“</modifiedWord>
      <trackRevisions>false</trackRevisions>
    </reviewItem>
    <reviewItem>
      <errorID>c2bee923-8f72-451f-b657-1b2a68a89b66</errorID>
      <errorWord>"</errorWord>
      <group>L1_Format</group>
      <groupName>格式问题</groupName>
      <ability>L2_HalfPunc_CN</ability>
      <abilityName>全半角问题</abilityName>
      <candidateList>
        <item>”</item>
      </candidateList>
      <explain>文本全半角错误。</explain>
      <paraID>544C16CD</paraID>
      <start>107</start>
      <end>108</end>
      <status>modified</status>
      <modifiedWord>”</modifiedWord>
      <trackRevisions>false</trackRevisions>
    </reviewItem>
    <reviewItem>
      <errorID>1973568c-a454-4781-8c77-66f15e9afbb9</errorID>
      <errorWord>"</errorWord>
      <group>L1_Format</group>
      <groupName>格式问题</groupName>
      <ability>L2_HalfPunc_CN</ability>
      <abilityName>全半角问题</abilityName>
      <candidateList>
        <item>“</item>
      </candidateList>
      <explain>文本全半角错误。</explain>
      <paraID>544C16CD</paraID>
      <start>121</start>
      <end>122</end>
      <status>modified</status>
      <modifiedWord>“</modifiedWord>
      <trackRevisions>false</trackRevisions>
    </reviewItem>
    <reviewItem>
      <errorID>06f3dd7e-1f6d-4823-8802-aa9afafef2ee</errorID>
      <errorWord>"</errorWord>
      <group>L1_Format</group>
      <groupName>格式问题</groupName>
      <ability>L2_HalfPunc_CN</ability>
      <abilityName>全半角问题</abilityName>
      <candidateList>
        <item>”</item>
      </candidateList>
      <explain>文本全半角错误。</explain>
      <paraID>544C16CD</paraID>
      <start>126</start>
      <end>127</end>
      <status>modified</status>
      <modifiedWord>”</modifiedWord>
      <trackRevisions>false</trackRevisions>
    </reviewItem>
    <reviewItem>
      <errorID>20dba4cc-a3ef-4686-9442-6e958680fa83</errorID>
      <errorWord>"</errorWord>
      <group>L1_Format</group>
      <groupName>格式问题</groupName>
      <ability>L2_HalfPunc_CN</ability>
      <abilityName>全半角问题</abilityName>
      <candidateList>
        <item>“</item>
      </candidateList>
      <explain>文本全半角错误。</explain>
      <paraID>544C16CD</paraID>
      <start>165</start>
      <end>166</end>
      <status>modified</status>
      <modifiedWord>“</modifiedWord>
      <trackRevisions>false</trackRevisions>
    </reviewItem>
    <reviewItem>
      <errorID>cfec1018-f12f-48a3-a0c8-eca052b900ca</errorID>
      <errorWord>"</errorWord>
      <group>L1_Format</group>
      <groupName>格式问题</groupName>
      <ability>L2_HalfPunc_CN</ability>
      <abilityName>全半角问题</abilityName>
      <candidateList>
        <item>”</item>
      </candidateList>
      <explain>文本全半角错误。</explain>
      <paraID>544C16CD</paraID>
      <start>169</start>
      <end>170</end>
      <status>modified</status>
      <modifiedWord>”</modifiedWord>
      <trackRevisions>false</trackRevisions>
    </reviewItem>
    <reviewItem>
      <errorID>dff940eb-f45b-40bb-83df-e419c21938a9</errorID>
      <errorWord>"</errorWord>
      <group>L1_Format</group>
      <groupName>格式问题</groupName>
      <ability>L2_HalfPunc_CN</ability>
      <abilityName>全半角问题</abilityName>
      <candidateList>
        <item>“</item>
      </candidateList>
      <explain>文本全半角错误。</explain>
      <paraID>544C16CD</paraID>
      <start>177</start>
      <end>178</end>
      <status>modified</status>
      <modifiedWord>“</modifiedWord>
      <trackRevisions>false</trackRevisions>
    </reviewItem>
    <reviewItem>
      <errorID>910ac0f8-79a0-4c5c-b70a-4db4a8475928</errorID>
      <errorWord>"</errorWord>
      <group>L1_Format</group>
      <groupName>格式问题</groupName>
      <ability>L2_HalfPunc_CN</ability>
      <abilityName>全半角问题</abilityName>
      <candidateList>
        <item>”</item>
      </candidateList>
      <explain>文本全半角错误。</explain>
      <paraID>544C16CD</paraID>
      <start>180</start>
      <end>181</end>
      <status>modified</status>
      <modifiedWord>”</modifiedWord>
      <trackRevisions>false</trackRevisions>
    </reviewItem>
    <reviewItem>
      <errorID>2f5560a0-54e0-4603-918f-fe9b5d6b7d74</errorID>
      <errorWord>"</errorWord>
      <group>L1_Format</group>
      <groupName>格式问题</groupName>
      <ability>L2_HalfPunc_CN</ability>
      <abilityName>全半角问题</abilityName>
      <candidateList>
        <item>“</item>
      </candidateList>
      <explain>文本全半角错误。</explain>
      <paraID>7EB63A33</paraID>
      <start>69</start>
      <end>70</end>
      <status>modified</status>
      <modifiedWord>“</modifiedWord>
      <trackRevisions>false</trackRevisions>
    </reviewItem>
    <reviewItem>
      <errorID>a47a5597-104d-41b8-b067-30c32dca27ba</errorID>
      <errorWord>"</errorWord>
      <group>L1_Format</group>
      <groupName>格式问题</groupName>
      <ability>L2_HalfPunc_CN</ability>
      <abilityName>全半角问题</abilityName>
      <candidateList>
        <item>”</item>
      </candidateList>
      <explain>文本全半角错误。</explain>
      <paraID>7EB63A33</paraID>
      <start>77</start>
      <end>78</end>
      <status>modified</status>
      <modifiedWord>”</modifiedWord>
      <trackRevisions>false</trackRevisions>
    </reviewItem>
    <reviewItem>
      <errorID>a6d87b29-552e-434c-a5e5-825f44e2efa1</errorID>
      <errorWord>"</errorWord>
      <group>L1_Format</group>
      <groupName>格式问题</groupName>
      <ability>L2_HalfPunc_CN</ability>
      <abilityName>全半角问题</abilityName>
      <candidateList>
        <item>“</item>
      </candidateList>
      <explain>文本全半角错误。</explain>
      <paraID>7EB63A33</paraID>
      <start>94</start>
      <end>95</end>
      <status>modified</status>
      <modifiedWord>“</modifiedWord>
      <trackRevisions>false</trackRevisions>
    </reviewItem>
    <reviewItem>
      <errorID>3b7ab8e4-c8fa-48b6-b486-a2bf4c5df32a</errorID>
      <errorWord>-</errorWord>
      <group>L1_Format</group>
      <groupName>格式问题</groupName>
      <ability>L2_HalfPunc_CN</ability>
      <abilityName>全半角问题</abilityName>
      <candidateList>
        <item>－</item>
      </candidateList>
      <explain>文本全半角错误。</explain>
      <paraID>7EB63A33</paraID>
      <start>97</start>
      <end>98</end>
      <status>modified</status>
      <modifiedWord>－</modifiedWord>
      <trackRevisions>false</trackRevisions>
    </reviewItem>
    <reviewItem>
      <errorID>45623ec5-9b34-45bf-b088-80fca75cd993</errorID>
      <errorWord>"</errorWord>
      <group>L1_Format</group>
      <groupName>格式问题</groupName>
      <ability>L2_HalfPunc_CN</ability>
      <abilityName>全半角问题</abilityName>
      <candidateList>
        <item>”</item>
      </candidateList>
      <explain>文本全半角错误。</explain>
      <paraID>7EB63A33</paraID>
      <start>100</start>
      <end>101</end>
      <status>modified</status>
      <modifiedWord>”</modifiedWord>
      <trackRevisions>false</trackRevisions>
    </reviewItem>
    <reviewItem>
      <errorID>b0eddad3-b4c2-40f3-91d9-29c3027d0cbb</errorID>
      <errorWord>"</errorWord>
      <group>L1_Format</group>
      <groupName>格式问题</groupName>
      <ability>L2_HalfPunc_CN</ability>
      <abilityName>全半角问题</abilityName>
      <candidateList>
        <item>“</item>
      </candidateList>
      <explain>文本全半角错误。</explain>
      <paraID>7EB63A33</paraID>
      <start>180</start>
      <end>181</end>
      <status>modified</status>
      <modifiedWord>“</modifiedWord>
      <trackRevisions>false</trackRevisions>
    </reviewItem>
    <reviewItem>
      <errorID>38697213-4cb9-4939-9c0c-d08dba2fa50a</errorID>
      <errorWord>"</errorWord>
      <group>L1_Format</group>
      <groupName>格式问题</groupName>
      <ability>L2_HalfPunc_CN</ability>
      <abilityName>全半角问题</abilityName>
      <candidateList>
        <item>”</item>
      </candidateList>
      <explain>文本全半角错误。</explain>
      <paraID>7EB63A33</paraID>
      <start>190</start>
      <end>191</end>
      <status>modified</status>
      <modifiedWord>”</modifiedWord>
      <trackRevisions>false</trackRevisions>
    </reviewItem>
    <reviewItem>
      <errorID>95f733e0-a5be-491c-9701-900c3938397c</errorID>
      <errorWord>"</errorWord>
      <group>L1_Format</group>
      <groupName>格式问题</groupName>
      <ability>L2_HalfPunc_CN</ability>
      <abilityName>全半角问题</abilityName>
      <candidateList>
        <item>“</item>
      </candidateList>
      <explain>文本全半角错误。</explain>
      <paraID>7EB63A33</paraID>
      <start>202</start>
      <end>203</end>
      <status>modified</status>
      <modifiedWord>“</modifiedWord>
      <trackRevisions>false</trackRevisions>
    </reviewItem>
    <reviewItem>
      <errorID>43b5656e-702d-4fb9-958a-12b3f4f9ba84</errorID>
      <errorWord>"</errorWord>
      <group>L1_Format</group>
      <groupName>格式问题</groupName>
      <ability>L2_HalfPunc_CN</ability>
      <abilityName>全半角问题</abilityName>
      <candidateList>
        <item>”</item>
      </candidateList>
      <explain>文本全半角错误。</explain>
      <paraID>7EB63A33</paraID>
      <start>218</start>
      <end>219</end>
      <status>modified</status>
      <modifiedWord>”</modifiedWord>
      <trackRevisions>false</trackRevisions>
    </reviewItem>
    <reviewItem>
      <errorID>787c4a0a-9bd0-4a9a-8678-fd6f923ba150</errorID>
      <errorWord>"</errorWord>
      <group>L1_Format</group>
      <groupName>格式问题</groupName>
      <ability>L2_HalfPunc_CN</ability>
      <abilityName>全半角问题</abilityName>
      <candidateList>
        <item>“</item>
      </candidateList>
      <explain>文本全半角错误。</explain>
      <paraID>53861765</paraID>
      <start>69</start>
      <end>70</end>
      <status>modified</status>
      <modifiedWord>“</modifiedWord>
      <trackRevisions>false</trackRevisions>
    </reviewItem>
    <reviewItem>
      <errorID>da9b7c04-0fb9-4a67-b8dc-7db142118d67</errorID>
      <errorWord>"</errorWord>
      <group>L1_Format</group>
      <groupName>格式问题</groupName>
      <ability>L2_HalfPunc_CN</ability>
      <abilityName>全半角问题</abilityName>
      <candidateList>
        <item>”</item>
      </candidateList>
      <explain>文本全半角错误。</explain>
      <paraID>53861765</paraID>
      <start>74</start>
      <end>75</end>
      <status>modified</status>
      <modifiedWord>”</modifiedWord>
      <trackRevisions>false</trackRevisions>
    </reviewItem>
    <reviewItem>
      <errorID>e9b7dba6-b4a2-49c1-9e4e-a06cede5c96d</errorID>
      <errorWord>"</errorWord>
      <group>L1_Format</group>
      <groupName>格式问题</groupName>
      <ability>L2_HalfPunc_CN</ability>
      <abilityName>全半角问题</abilityName>
      <candidateList>
        <item>“</item>
      </candidateList>
      <explain>文本全半角错误。</explain>
      <paraID>53861765</paraID>
      <start>78</start>
      <end>79</end>
      <status>modified</status>
      <modifiedWord>“</modifiedWord>
      <trackRevisions>false</trackRevisions>
    </reviewItem>
    <reviewItem>
      <errorID>710b827a-b704-4d2c-b336-f4ef71bed01f</errorID>
      <errorWord>"</errorWord>
      <group>L1_Format</group>
      <groupName>格式问题</groupName>
      <ability>L2_HalfPunc_CN</ability>
      <abilityName>全半角问题</abilityName>
      <candidateList>
        <item>”</item>
      </candidateList>
      <explain>文本全半角错误。</explain>
      <paraID>53861765</paraID>
      <start>83</start>
      <end>84</end>
      <status>modified</status>
      <modifiedWord>”</modifiedWord>
      <trackRevisions>false</trackRevisions>
    </reviewItem>
    <reviewItem>
      <errorID>4e702711-6c05-4301-acc2-4e258650c1db</errorID>
      <errorWord>"</errorWord>
      <group>L1_Format</group>
      <groupName>格式问题</groupName>
      <ability>L2_HalfPunc_CN</ability>
      <abilityName>全半角问题</abilityName>
      <candidateList>
        <item>“</item>
      </candidateList>
      <explain>文本全半角错误。</explain>
      <paraID>53861765</paraID>
      <start>90</start>
      <end>91</end>
      <status>modified</status>
      <modifiedWord>“</modifiedWord>
      <trackRevisions>false</trackRevisions>
    </reviewItem>
    <reviewItem>
      <errorID>4f617c6d-a894-485a-9146-b268fb7ece6e</errorID>
      <errorWord>"</errorWord>
      <group>L1_Format</group>
      <groupName>格式问题</groupName>
      <ability>L2_HalfPunc_CN</ability>
      <abilityName>全半角问题</abilityName>
      <candidateList>
        <item>”</item>
      </candidateList>
      <explain>文本全半角错误。</explain>
      <paraID>53861765</paraID>
      <start>95</start>
      <end>96</end>
      <status>modified</status>
      <modifiedWord>”</modifiedWord>
      <trackRevisions>false</trackRevisions>
    </reviewItem>
    <reviewItem>
      <errorID>adc95e95-6c0f-4ada-9e73-405375995926</errorID>
      <errorWord>"</errorWord>
      <group>L1_Format</group>
      <groupName>格式问题</groupName>
      <ability>L2_HalfPunc_CN</ability>
      <abilityName>全半角问题</abilityName>
      <candidateList>
        <item>“</item>
      </candidateList>
      <explain>文本全半角错误。</explain>
      <paraID>53861765</paraID>
      <start>100</start>
      <end>101</end>
      <status>modified</status>
      <modifiedWord>“</modifiedWord>
      <trackRevisions>false</trackRevisions>
    </reviewItem>
    <reviewItem>
      <errorID>6f6473a1-fa86-4cbf-8aa6-cf05101b40ac</errorID>
      <errorWord>"</errorWord>
      <group>L1_Format</group>
      <groupName>格式问题</groupName>
      <ability>L2_HalfPunc_CN</ability>
      <abilityName>全半角问题</abilityName>
      <candidateList>
        <item>”</item>
      </candidateList>
      <explain>文本全半角错误。</explain>
      <paraID>53861765</paraID>
      <start>106</start>
      <end>107</end>
      <status>modified</status>
      <modifiedWord>”</modifiedWord>
      <trackRevisions>false</trackRevisions>
    </reviewItem>
    <reviewItem>
      <errorID>be9e6eeb-cb62-4bed-bed9-e6c214170141</errorID>
      <errorWord>"</errorWord>
      <group>L1_Format</group>
      <groupName>格式问题</groupName>
      <ability>L2_HalfPunc_CN</ability>
      <abilityName>全半角问题</abilityName>
      <candidateList>
        <item>“</item>
      </candidateList>
      <explain>文本全半角错误。</explain>
      <paraID>474DCA4B</paraID>
      <start>82</start>
      <end>83</end>
      <status>modified</status>
      <modifiedWord>“</modifiedWord>
      <trackRevisions>false</trackRevisions>
    </reviewItem>
    <reviewItem>
      <errorID>5820156c-801d-47d3-b0db-772bf2bac38b</errorID>
      <errorWord>"</errorWord>
      <group>L1_Format</group>
      <groupName>格式问题</groupName>
      <ability>L2_HalfPunc_CN</ability>
      <abilityName>全半角问题</abilityName>
      <candidateList>
        <item>”</item>
      </candidateList>
      <explain>文本全半角错误。</explain>
      <paraID>474DCA4B</paraID>
      <start>87</start>
      <end>88</end>
      <status>modified</status>
      <modifiedWord>”</modifiedWord>
      <trackRevisions>false</trackRevisions>
    </reviewItem>
    <reviewItem>
      <errorID>2616f7af-e2d7-4c75-a4de-b4954e3fc947</errorID>
      <errorWord>"</errorWord>
      <group>L1_Format</group>
      <groupName>格式问题</groupName>
      <ability>L2_HalfPunc_CN</ability>
      <abilityName>全半角问题</abilityName>
      <candidateList>
        <item>“</item>
      </candidateList>
      <explain>文本全半角错误。</explain>
      <paraID>53015147</paraID>
      <start>34</start>
      <end>35</end>
      <status>modified</status>
      <modifiedWord>“</modifiedWord>
      <trackRevisions>false</trackRevisions>
    </reviewItem>
    <reviewItem>
      <errorID>ddab8acd-92ec-4e24-a49a-fe8ae98a5368</errorID>
      <errorWord>"</errorWord>
      <group>L1_Format</group>
      <groupName>格式问题</groupName>
      <ability>L2_HalfPunc_CN</ability>
      <abilityName>全半角问题</abilityName>
      <candidateList>
        <item>”</item>
      </candidateList>
      <explain>文本全半角错误。</explain>
      <paraID>53015147</paraID>
      <start>39</start>
      <end>40</end>
      <status>modified</status>
      <modifiedWord>”</modifiedWord>
      <trackRevisions>false</trackRevisions>
    </reviewItem>
    <reviewItem>
      <errorID>21a778ad-d511-4ffe-911e-7be6f575fac5</errorID>
      <errorWord>(</errorWord>
      <group>L1_Format</group>
      <groupName>格式问题</groupName>
      <ability>L2_HalfPunc_CN</ability>
      <abilityName>全半角问题</abilityName>
      <candidateList>
        <item>（</item>
      </candidateList>
      <explain>文本全半角错误。</explain>
      <paraID>146E5AA6</paraID>
      <start>25</start>
      <end>26</end>
      <status>modified</status>
      <modifiedWord>（</modifiedWord>
      <trackRevisions>false</trackRevisions>
    </reviewItem>
    <reviewItem>
      <errorID>511baf64-46c1-4d72-8d1d-04a718872171</errorID>
      <errorWord>)</errorWord>
      <group>L1_Format</group>
      <groupName>格式问题</groupName>
      <ability>L2_HalfPunc_CN</ability>
      <abilityName>全半角问题</abilityName>
      <candidateList>
        <item>）</item>
      </candidateList>
      <explain>文本全半角错误。</explain>
      <paraID>146E5AA6</paraID>
      <start>33</start>
      <end>34</end>
      <status>modified</status>
      <modifiedWord>）</modifiedWord>
      <trackRevisions>false</trackRevisions>
    </reviewItem>
    <reviewItem>
      <errorID>04eefe4d-b9d1-4049-afb6-17d27a17d2fa</errorID>
      <errorWord>,</errorWord>
      <group>L1_Format</group>
      <groupName>格式问题</groupName>
      <ability>L2_HalfPunc_CN</ability>
      <abilityName>全半角问题</abilityName>
      <candidateList>
        <item>，</item>
      </candidateList>
      <explain>文本全半角错误。</explain>
      <paraID>146E5AA6</paraID>
      <start>46</start>
      <end>47</end>
      <status>modified</status>
      <modifiedWord>，</modifiedWord>
      <trackRevisions>false</trackRevisions>
    </reviewItem>
    <reviewItem>
      <errorID>01716102-4e5d-4002-8f92-ddbe0fc4bbae</errorID>
      <errorWord>(</errorWord>
      <group>L1_Format</group>
      <groupName>格式问题</groupName>
      <ability>L2_HalfPunc_CN</ability>
      <abilityName>全半角问题</abilityName>
      <candidateList>
        <item>（</item>
      </candidateList>
      <explain>文本全半角错误。</explain>
      <paraID>146E5AA6</paraID>
      <start>57</start>
      <end>58</end>
      <status>modified</status>
      <modifiedWord>（</modifiedWord>
      <trackRevisions>false</trackRevisions>
    </reviewItem>
    <reviewItem>
      <errorID>7d23c3e4-cc6e-4a1e-83be-8cab82ff65f2</errorID>
      <errorWord>)</errorWord>
      <group>L1_Format</group>
      <groupName>格式问题</groupName>
      <ability>L2_HalfPunc_CN</ability>
      <abilityName>全半角问题</abilityName>
      <candidateList>
        <item>）</item>
      </candidateList>
      <explain>文本全半角错误。</explain>
      <paraID>146E5AA6</paraID>
      <start>64</start>
      <end>65</end>
      <status>modified</status>
      <modifiedWord>）</modifiedWord>
      <trackRevisions>false</trackRevisions>
    </reviewItem>
    <reviewItem>
      <errorID>60b85e50-db4b-42e7-b986-74ad58281cd6</errorID>
      <errorWord>(</errorWord>
      <group>L1_Format</group>
      <groupName>格式问题</groupName>
      <ability>L2_HalfPunc_CN</ability>
      <abilityName>全半角问题</abilityName>
      <candidateList>
        <item>（</item>
      </candidateList>
      <explain>文本全半角错误。</explain>
      <paraID>5D0FEE98</paraID>
      <start>29</start>
      <end>30</end>
      <status>modified</status>
      <modifiedWord>（</modifiedWord>
      <trackRevisions>false</trackRevisions>
    </reviewItem>
    <reviewItem>
      <errorID>5075c7ae-7aa3-441d-8e58-4a92927e2486</errorID>
      <errorWord>;</errorWord>
      <group>L1_Format</group>
      <groupName>格式问题</groupName>
      <ability>L2_HalfPunc_CN</ability>
      <abilityName>全半角问题</abilityName>
      <candidateList>
        <item>；</item>
      </candidateList>
      <explain>文本全半角错误。</explain>
      <paraID>5D0FEE98</paraID>
      <start>41</start>
      <end>42</end>
      <status>modified</status>
      <modifiedWord>；</modifiedWord>
      <trackRevisions>false</trackRevisions>
    </reviewItem>
    <reviewItem>
      <errorID>94fffeda-32ec-4a8b-b12c-8c07ce243278</errorID>
      <errorWord>)</errorWord>
      <group>L1_Format</group>
      <groupName>格式问题</groupName>
      <ability>L2_HalfPunc_CN</ability>
      <abilityName>全半角问题</abilityName>
      <candidateList>
        <item>）</item>
      </candidateList>
      <explain>文本全半角错误。</explain>
      <paraID>5D0FEE98</paraID>
      <start>59</start>
      <end>60</end>
      <status>modified</status>
      <modifiedWord>）</modifiedWord>
      <trackRevisions>false</trackRevisions>
    </reviewItem>
    <reviewItem>
      <errorID>b04e6363-65f3-4d49-a108-70bd3d38ef7d</errorID>
      <errorWord>(</errorWord>
      <group>L1_Format</group>
      <groupName>格式问题</groupName>
      <ability>L2_HalfPunc_CN</ability>
      <abilityName>全半角问题</abilityName>
      <candidateList>
        <item>（</item>
      </candidateList>
      <explain>文本全半角错误。</explain>
      <paraID>5D0FEE98</paraID>
      <start>72</start>
      <end>73</end>
      <status>modified</status>
      <modifiedWord>（</modifiedWord>
      <trackRevisions>false</trackRevisions>
    </reviewItem>
    <reviewItem>
      <errorID>b3150846-140d-476f-816d-868c142abdcf</errorID>
      <errorWord>"</errorWord>
      <group>L1_Format</group>
      <groupName>格式问题</groupName>
      <ability>L2_HalfPunc_CN</ability>
      <abilityName>全半角问题</abilityName>
      <candidateList>
        <item>“</item>
      </candidateList>
      <explain>文本全半角错误。</explain>
      <paraID>5D0FEE98</paraID>
      <start>77</start>
      <end>78</end>
      <status>modified</status>
      <modifiedWord>“</modifiedWord>
      <trackRevisions>false</trackRevisions>
    </reviewItem>
    <reviewItem>
      <errorID>a8681708-8f7b-4904-ac4d-618d4635aa65</errorID>
      <errorWord>"</errorWord>
      <group>L1_Format</group>
      <groupName>格式问题</groupName>
      <ability>L2_HalfPunc_CN</ability>
      <abilityName>全半角问题</abilityName>
      <candidateList>
        <item>”</item>
      </candidateList>
      <explain>文本全半角错误。</explain>
      <paraID>5D0FEE98</paraID>
      <start>80</start>
      <end>81</end>
      <status>modified</status>
      <modifiedWord>”</modifiedWord>
      <trackRevisions>false</trackRevisions>
    </reviewItem>
    <reviewItem>
      <errorID>e67ef64b-a7c3-4d85-b056-9eb6a8771747</errorID>
      <errorWord>)</errorWord>
      <group>L1_Format</group>
      <groupName>格式问题</groupName>
      <ability>L2_HalfPunc_CN</ability>
      <abilityName>全半角问题</abilityName>
      <candidateList>
        <item>）</item>
      </candidateList>
      <explain>文本全半角错误。</explain>
      <paraID>5D0FEE98</paraID>
      <start>99</start>
      <end>100</end>
      <status>modified</status>
      <modifiedWord>）</modifiedWord>
      <trackRevisions>false</trackRevisions>
    </reviewItem>
    <reviewItem>
      <errorID>b7828220-7ec2-48d3-a2bd-30e02d894f9a</errorID>
      <errorWord>(</errorWord>
      <group>L1_Format</group>
      <groupName>格式问题</groupName>
      <ability>L2_HalfPunc_CN</ability>
      <abilityName>全半角问题</abilityName>
      <candidateList>
        <item>（</item>
      </candidateList>
      <explain>文本全半角错误。</explain>
      <paraID>5DA94634</paraID>
      <start>20</start>
      <end>21</end>
      <status>modified</status>
      <modifiedWord>（</modifiedWord>
      <trackRevisions>false</trackRevisions>
    </reviewItem>
    <reviewItem>
      <errorID>6f5e5716-18ec-453a-bf30-3579ba33e7e9</errorID>
      <errorWord>)</errorWord>
      <group>L1_Format</group>
      <groupName>格式问题</groupName>
      <ability>L2_HalfPunc_CN</ability>
      <abilityName>全半角问题</abilityName>
      <candidateList>
        <item>）</item>
      </candidateList>
      <explain>文本全半角错误。</explain>
      <paraID>5DA94634</paraID>
      <start>33</start>
      <end>34</end>
      <status>modified</status>
      <modifiedWord>）</modifiedWord>
      <trackRevisions>false</trackRevisions>
    </reviewItem>
    <reviewItem>
      <errorID>835a8290-bce9-48da-8cf2-8ce8c881af7a</errorID>
      <errorWord>(</errorWord>
      <group>L1_Format</group>
      <groupName>格式问题</groupName>
      <ability>L2_HalfPunc_CN</ability>
      <abilityName>全半角问题</abilityName>
      <candidateList>
        <item>（</item>
      </candidateList>
      <explain>文本全半角错误。</explain>
      <paraID>5DA94634</paraID>
      <start>40</start>
      <end>41</end>
      <status>modified</status>
      <modifiedWord>（</modifiedWord>
      <trackRevisions>false</trackRevisions>
    </reviewItem>
    <reviewItem>
      <errorID>5aac7da8-4830-49a9-85ba-13c9c9319697</errorID>
      <errorWord>)</errorWord>
      <group>L1_Format</group>
      <groupName>格式问题</groupName>
      <ability>L2_HalfPunc_CN</ability>
      <abilityName>全半角问题</abilityName>
      <candidateList>
        <item>）</item>
      </candidateList>
      <explain>文本全半角错误。</explain>
      <paraID>5DA94634</paraID>
      <start>52</start>
      <end>53</end>
      <status>modified</status>
      <modifiedWord>）</modifiedWord>
      <trackRevisions>false</trackRevisions>
    </reviewItem>
    <reviewItem>
      <errorID>b1e0de37-123a-47e3-9aef-8e588c04130f</errorID>
      <errorWord>"</errorWord>
      <group>L1_Format</group>
      <groupName>格式问题</groupName>
      <ability>L2_HalfPunc_CN</ability>
      <abilityName>全半角问题</abilityName>
      <candidateList>
        <item>“</item>
      </candidateList>
      <explain>文本全半角错误。</explain>
      <paraID>785E1866</paraID>
      <start>79</start>
      <end>80</end>
      <status>modified</status>
      <modifiedWord>“</modifiedWord>
      <trackRevisions>false</trackRevisions>
    </reviewItem>
    <reviewItem>
      <errorID>ba67b750-6199-4fd6-95d7-6e6acc427b55</errorID>
      <errorWord>"</errorWord>
      <group>L1_Format</group>
      <groupName>格式问题</groupName>
      <ability>L2_HalfPunc_CN</ability>
      <abilityName>全半角问题</abilityName>
      <candidateList>
        <item>”</item>
      </candidateList>
      <explain>文本全半角错误。</explain>
      <paraID>785E1866</paraID>
      <start>84</start>
      <end>85</end>
      <status>modified</status>
      <modifiedWord>”</modifiedWord>
      <trackRevisions>false</trackRevisions>
    </reviewItem>
    <reviewItem>
      <errorID>8577ce07-2bf2-4d55-a210-64f72ab1bd1f</errorID>
      <errorWord>"</errorWord>
      <group>L1_Format</group>
      <groupName>格式问题</groupName>
      <ability>L2_HalfPunc_CN</ability>
      <abilityName>全半角问题</abilityName>
      <candidateList>
        <item>“</item>
      </candidateList>
      <explain>文本全半角错误。</explain>
      <paraID>5542ED69</paraID>
      <start>24</start>
      <end>25</end>
      <status>modified</status>
      <modifiedWord>“</modifiedWord>
      <trackRevisions>false</trackRevisions>
    </reviewItem>
    <reviewItem>
      <errorID>107cddee-12c3-4dac-8f19-e0a299bb8405</errorID>
      <errorWord>"</errorWord>
      <group>L1_Format</group>
      <groupName>格式问题</groupName>
      <ability>L2_HalfPunc_CN</ability>
      <abilityName>全半角问题</abilityName>
      <candidateList>
        <item>”</item>
      </candidateList>
      <explain>文本全半角错误。</explain>
      <paraID>5542ED69</paraID>
      <start>33</start>
      <end>34</end>
      <status>modified</status>
      <modifiedWord>”</modifiedWord>
      <trackRevisions>false</trackRevisions>
    </reviewItem>
    <reviewItem>
      <errorID>b2c0af1f-38e4-46a4-96f4-6816ad95b220</errorID>
      <errorWord>"</errorWord>
      <group>L1_Format</group>
      <groupName>格式问题</groupName>
      <ability>L2_HalfPunc_CN</ability>
      <abilityName>全半角问题</abilityName>
      <candidateList>
        <item>“</item>
      </candidateList>
      <explain>文本全半角错误。</explain>
      <paraID>5542ED69</paraID>
      <start>37</start>
      <end>38</end>
      <status>modified</status>
      <modifiedWord>“</modifiedWord>
      <trackRevisions>false</trackRevisions>
    </reviewItem>
    <reviewItem>
      <errorID>164504eb-970f-480e-9904-588190852d28</errorID>
      <errorWord>"</errorWord>
      <group>L1_Format</group>
      <groupName>格式问题</groupName>
      <ability>L2_HalfPunc_CN</ability>
      <abilityName>全半角问题</abilityName>
      <candidateList>
        <item>”</item>
      </candidateList>
      <explain>文本全半角错误。</explain>
      <paraID>5542ED69</paraID>
      <start>46</start>
      <end>47</end>
      <status>modified</status>
      <modifiedWord>”</modifiedWord>
      <trackRevisions>false</trackRevisions>
    </reviewItem>
    <reviewItem>
      <errorID>9b6452f0-d742-439d-9751-113010206871</errorID>
      <errorWord>"</errorWord>
      <group>L1_Format</group>
      <groupName>格式问题</groupName>
      <ability>L2_HalfPunc_CN</ability>
      <abilityName>全半角问题</abilityName>
      <candidateList>
        <item>“</item>
      </candidateList>
      <explain>文本全半角错误。</explain>
      <paraID>5542ED69</paraID>
      <start>76</start>
      <end>77</end>
      <status>modified</status>
      <modifiedWord>“</modifiedWord>
      <trackRevisions>false</trackRevisions>
    </reviewItem>
    <reviewItem>
      <errorID>45da8bfd-2e55-4b40-9bfe-435e28b99f2b</errorID>
      <errorWord>"</errorWord>
      <group>L1_Format</group>
      <groupName>格式问题</groupName>
      <ability>L2_HalfPunc_CN</ability>
      <abilityName>全半角问题</abilityName>
      <candidateList>
        <item>”</item>
      </candidateList>
      <explain>文本全半角错误。</explain>
      <paraID>5542ED69</paraID>
      <start>86</start>
      <end>87</end>
      <status>modified</status>
      <modifiedWord>”</modifiedWord>
      <trackRevisions>false</trackRevisions>
    </reviewItem>
    <reviewItem>
      <errorID>93faa0ba-3e4e-4cef-b7b0-03b82efd0221</errorID>
      <errorWord>"</errorWord>
      <group>L1_Format</group>
      <groupName>格式问题</groupName>
      <ability>L2_HalfPunc_CN</ability>
      <abilityName>全半角问题</abilityName>
      <candidateList>
        <item>“</item>
      </candidateList>
      <explain>文本全半角错误。</explain>
      <paraID>5542ED69</paraID>
      <start>137</start>
      <end>138</end>
      <status>modified</status>
      <modifiedWord>“</modifiedWord>
      <trackRevisions>false</trackRevisions>
    </reviewItem>
    <reviewItem>
      <errorID>7fe1cc6c-d94d-4a78-9f47-e5d27a6c1757</errorID>
      <errorWord>"</errorWord>
      <group>L1_Format</group>
      <groupName>格式问题</groupName>
      <ability>L2_HalfPunc_CN</ability>
      <abilityName>全半角问题</abilityName>
      <candidateList>
        <item>”</item>
      </candidateList>
      <explain>文本全半角错误。</explain>
      <paraID>5542ED69</paraID>
      <start>146</start>
      <end>147</end>
      <status>modified</status>
      <modifiedWord>”</modifiedWord>
      <trackRevisions>false</trackRevisions>
    </reviewItem>
    <reviewItem>
      <errorID>78087890-cf56-437b-99e4-f216816de946</errorID>
      <errorWord>"</errorWord>
      <group>L1_Format</group>
      <groupName>格式问题</groupName>
      <ability>L2_HalfPunc_CN</ability>
      <abilityName>全半角问题</abilityName>
      <candidateList>
        <item>“</item>
      </candidateList>
      <explain>文本全半角错误。</explain>
      <paraID>382810E2</paraID>
      <start>61</start>
      <end>62</end>
      <status>modified</status>
      <modifiedWord>“</modifiedWord>
      <trackRevisions>false</trackRevisions>
    </reviewItem>
    <reviewItem>
      <errorID>e637e201-1d8f-4a64-b8e5-c063745cab30</errorID>
      <errorWord>"</errorWord>
      <group>L1_Format</group>
      <groupName>格式问题</groupName>
      <ability>L2_HalfPunc_CN</ability>
      <abilityName>全半角问题</abilityName>
      <candidateList>
        <item>”</item>
      </candidateList>
      <explain>文本全半角错误。</explain>
      <paraID>382810E2</paraID>
      <start>74</start>
      <end>75</end>
      <status>modified</status>
      <modifiedWord>”</modifiedWord>
      <trackRevisions>false</trackRevisions>
    </reviewItem>
    <reviewItem>
      <errorID>c700f5c7-5b62-44fd-a756-0f21da8d8d02</errorID>
      <errorWord>"</errorWord>
      <group>L1_Format</group>
      <groupName>格式问题</groupName>
      <ability>L2_HalfPunc_CN</ability>
      <abilityName>全半角问题</abilityName>
      <candidateList>
        <item>“</item>
      </candidateList>
      <explain>文本全半角错误。</explain>
      <paraID>382810E2</paraID>
      <start>91</start>
      <end>92</end>
      <status>modified</status>
      <modifiedWord>“</modifiedWord>
      <trackRevisions>false</trackRevisions>
    </reviewItem>
    <reviewItem>
      <errorID>41f44b69-e1b7-4836-95a6-4b91aaaed13d</errorID>
      <errorWord>"</errorWord>
      <group>L1_Format</group>
      <groupName>格式问题</groupName>
      <ability>L2_HalfPunc_CN</ability>
      <abilityName>全半角问题</abilityName>
      <candidateList>
        <item>”</item>
      </candidateList>
      <explain>文本全半角错误。</explain>
      <paraID>382810E2</paraID>
      <start>104</start>
      <end>105</end>
      <status>modified</status>
      <modifiedWord>”</modifiedWord>
      <trackRevisions>false</trackRevisions>
    </reviewItem>
    <reviewItem>
      <errorID>770e0858-1e84-4745-ac8d-4d6f09f0aa03</errorID>
      <errorWord>"</errorWord>
      <group>L1_Format</group>
      <groupName>格式问题</groupName>
      <ability>L2_HalfPunc_CN</ability>
      <abilityName>全半角问题</abilityName>
      <candidateList>
        <item>“</item>
      </candidateList>
      <explain>文本全半角错误。</explain>
      <paraID>382810E2</paraID>
      <start>117</start>
      <end>118</end>
      <status>modified</status>
      <modifiedWord>“</modifiedWord>
      <trackRevisions>false</trackRevisions>
    </reviewItem>
    <reviewItem>
      <errorID>08d5c299-2b28-4402-aebf-f09067e0904f</errorID>
      <errorWord>"</errorWord>
      <group>L1_Format</group>
      <groupName>格式问题</groupName>
      <ability>L2_HalfPunc_CN</ability>
      <abilityName>全半角问题</abilityName>
      <candidateList>
        <item>”</item>
      </candidateList>
      <explain>文本全半角错误。</explain>
      <paraID>382810E2</paraID>
      <start>122</start>
      <end>123</end>
      <status>modified</status>
      <modifiedWord>”</modifiedWord>
      <trackRevisions>false</trackRevisions>
    </reviewItem>
    <reviewItem>
      <errorID>b338b965-4549-4e3c-9f1a-1f1414d1c4ed</errorID>
      <errorWord>"</errorWord>
      <group>L1_Format</group>
      <groupName>格式问题</groupName>
      <ability>L2_HalfPunc_CN</ability>
      <abilityName>全半角问题</abilityName>
      <candidateList>
        <item>“</item>
      </candidateList>
      <explain>文本全半角错误。</explain>
      <paraID>79213A95</paraID>
      <start>26</start>
      <end>27</end>
      <status>modified</status>
      <modifiedWord>“</modifiedWord>
      <trackRevisions>false</trackRevisions>
    </reviewItem>
    <reviewItem>
      <errorID>a45ee2ff-af27-4696-be34-4815214273bb</errorID>
      <errorWord>"</errorWord>
      <group>L1_Format</group>
      <groupName>格式问题</groupName>
      <ability>L2_HalfPunc_CN</ability>
      <abilityName>全半角问题</abilityName>
      <candidateList>
        <item>”</item>
      </candidateList>
      <explain>文本全半角错误。</explain>
      <paraID>79213A95</paraID>
      <start>31</start>
      <end>32</end>
      <status>modified</status>
      <modifiedWord>”</modifiedWord>
      <trackRevisions>false</trackRevisions>
    </reviewItem>
    <reviewItem>
      <errorID>24d13a7b-5bf1-4ddb-bcea-cd75c317d55e</errorID>
      <errorWord>"</errorWord>
      <group>L1_Format</group>
      <groupName>格式问题</groupName>
      <ability>L2_HalfPunc_CN</ability>
      <abilityName>全半角问题</abilityName>
      <candidateList>
        <item>“</item>
      </candidateList>
      <explain>文本全半角错误。</explain>
      <paraID>79213A95</paraID>
      <start>37</start>
      <end>38</end>
      <status>modified</status>
      <modifiedWord>“</modifiedWord>
      <trackRevisions>false</trackRevisions>
    </reviewItem>
    <reviewItem>
      <errorID>c3c5ac49-59b0-4798-9878-8083526cbdb9</errorID>
      <errorWord>"</errorWord>
      <group>L1_Format</group>
      <groupName>格式问题</groupName>
      <ability>L2_HalfPunc_CN</ability>
      <abilityName>全半角问题</abilityName>
      <candidateList>
        <item>”</item>
      </candidateList>
      <explain>文本全半角错误。</explain>
      <paraID>79213A95</paraID>
      <start>42</start>
      <end>43</end>
      <status>modified</status>
      <modifiedWord>”</modifiedWord>
      <trackRevisions>false</trackRevisions>
    </reviewItem>
    <reviewItem>
      <errorID>7c23a49d-6c5a-434b-8c55-1ca7ca89b6ca</errorID>
      <errorWord>同一</errorWord>
      <group>L1_Word</group>
      <groupName>字词问题</groupName>
      <ability>L2_Typo</ability>
      <abilityName>字词错误</abilityName>
      <candidateList>
        <item>统一</item>
      </candidateList>
      <explain>❶〈动〉部分联成整体；分歧归于一致：～体｜～祖国｜大家的意见逐渐～了。❷〈形〉一致的；整体的；单一的：～的意见｜～调配｜～领导。</explain>
      <paraID>79213A95</paraID>
      <start>127</start>
      <end>129</end>
      <status>unmodified</status>
      <modifiedWord/>
      <trackRevisions>false</trackRevisions>
    </reviewItem>
    <reviewItem>
      <errorID>25d96d9d-b4b5-4c40-a7fe-19012f79c85e</errorID>
      <errorWord>"</errorWord>
      <group>L1_Format</group>
      <groupName>格式问题</groupName>
      <ability>L2_HalfPunc_CN</ability>
      <abilityName>全半角问题</abilityName>
      <candidateList>
        <item>“</item>
      </candidateList>
      <explain>文本全半角错误。</explain>
      <paraID> 696D7DA</paraID>
      <start>15</start>
      <end>16</end>
      <status>modified</status>
      <modifiedWord>“</modifiedWord>
      <trackRevisions>false</trackRevisions>
    </reviewItem>
    <reviewItem>
      <errorID>5a26c385-b80e-4f43-a935-e38a5c4ab066</errorID>
      <errorWord>"</errorWord>
      <group>L1_Format</group>
      <groupName>格式问题</groupName>
      <ability>L2_HalfPunc_CN</ability>
      <abilityName>全半角问题</abilityName>
      <candidateList>
        <item>”</item>
      </candidateList>
      <explain>文本全半角错误。</explain>
      <paraID> 696D7DA</paraID>
      <start>20</start>
      <end>21</end>
      <status>modified</status>
      <modifiedWord>”</modifiedWord>
      <trackRevisions>false</trackRevisions>
    </reviewItem>
    <reviewItem>
      <errorID>c0a2b529-853f-4541-8661-138cbb987147</errorID>
      <errorWord>"</errorWord>
      <group>L1_Format</group>
      <groupName>格式问题</groupName>
      <ability>L2_HalfPunc_CN</ability>
      <abilityName>全半角问题</abilityName>
      <candidateList>
        <item>“</item>
      </candidateList>
      <explain>文本全半角错误。</explain>
      <paraID> 696D7DA</paraID>
      <start>32</start>
      <end>33</end>
      <status>modified</status>
      <modifiedWord>“</modifiedWord>
      <trackRevisions>false</trackRevisions>
    </reviewItem>
    <reviewItem>
      <errorID>bfe4ac6a-2958-42c3-a7a4-e21278fa07e3</errorID>
      <errorWord>"</errorWord>
      <group>L1_Format</group>
      <groupName>格式问题</groupName>
      <ability>L2_HalfPunc_CN</ability>
      <abilityName>全半角问题</abilityName>
      <candidateList>
        <item>”</item>
      </candidateList>
      <explain>文本全半角错误。</explain>
      <paraID> 696D7DA</paraID>
      <start>38</start>
      <end>39</end>
      <status>modified</status>
      <modifiedWord>”</modifiedWord>
      <trackRevisions>false</trackRevisions>
    </reviewItem>
    <reviewItem>
      <errorID>86991ab3-af9f-4887-8659-133fef89ca0b</errorID>
      <errorWord>"</errorWord>
      <group>L1_Format</group>
      <groupName>格式问题</groupName>
      <ability>L2_HalfPunc_CN</ability>
      <abilityName>全半角问题</abilityName>
      <candidateList>
        <item>“</item>
      </candidateList>
      <explain>文本全半角错误。</explain>
      <paraID> 696D7DA</paraID>
      <start>40</start>
      <end>41</end>
      <status>modified</status>
      <modifiedWord>“</modifiedWord>
      <trackRevisions>false</trackRevisions>
    </reviewItem>
    <reviewItem>
      <errorID>e92a5111-f5a9-459d-94b1-9f3f594057d2</errorID>
      <errorWord>"</errorWord>
      <group>L1_Format</group>
      <groupName>格式问题</groupName>
      <ability>L2_HalfPunc_CN</ability>
      <abilityName>全半角问题</abilityName>
      <candidateList>
        <item>”</item>
      </candidateList>
      <explain>文本全半角错误。</explain>
      <paraID> 696D7DA</paraID>
      <start>47</start>
      <end>48</end>
      <status>modified</status>
      <modifiedWord>”</modifiedWord>
      <trackRevisions>false</trackRevisions>
    </reviewItem>
    <reviewItem>
      <errorID>acee8804-9c7b-4e05-bb4f-14062c55c6d6</errorID>
      <errorWord>"</errorWord>
      <group>L1_Format</group>
      <groupName>格式问题</groupName>
      <ability>L2_HalfPunc_CN</ability>
      <abilityName>全半角问题</abilityName>
      <candidateList>
        <item>“</item>
      </candidateList>
      <explain>文本全半角错误。</explain>
      <paraID> 696D7DA</paraID>
      <start>112</start>
      <end>113</end>
      <status>modified</status>
      <modifiedWord>“</modifiedWord>
      <trackRevisions>false</trackRevisions>
    </reviewItem>
    <reviewItem>
      <errorID>6c0e0c5d-d80d-4684-be44-1723f67b86c1</errorID>
      <errorWord>"</errorWord>
      <group>L1_Format</group>
      <groupName>格式问题</groupName>
      <ability>L2_HalfPunc_CN</ability>
      <abilityName>全半角问题</abilityName>
      <candidateList>
        <item>”</item>
      </candidateList>
      <explain>文本全半角错误。</explain>
      <paraID> 696D7DA</paraID>
      <start>118</start>
      <end>119</end>
      <status>modified</status>
      <modifiedWord>”</modifiedWord>
      <trackRevisions>false</trackRevisions>
    </reviewItem>
    <reviewItem>
      <errorID>76cb0ad2-9d85-410f-ba7d-125243b73286</errorID>
      <errorWord>"</errorWord>
      <group>L1_Format</group>
      <groupName>格式问题</groupName>
      <ability>L2_HalfPunc_CN</ability>
      <abilityName>全半角问题</abilityName>
      <candidateList>
        <item>“</item>
      </candidateList>
      <explain>文本全半角错误。</explain>
      <paraID>629F2263</paraID>
      <start>49</start>
      <end>50</end>
      <status>modified</status>
      <modifiedWord>“</modifiedWord>
      <trackRevisions>false</trackRevisions>
    </reviewItem>
    <reviewItem>
      <errorID>a7fff27c-4190-4976-85ec-1cde89c3cb4b</errorID>
      <errorWord>"</errorWord>
      <group>L1_Format</group>
      <groupName>格式问题</groupName>
      <ability>L2_HalfPunc_CN</ability>
      <abilityName>全半角问题</abilityName>
      <candidateList>
        <item>”</item>
      </candidateList>
      <explain>文本全半角错误。</explain>
      <paraID>629F2263</paraID>
      <start>59</start>
      <end>60</end>
      <status>modified</status>
      <modifiedWord>”</modifiedWord>
      <trackRevisions>false</trackRevisions>
    </reviewItem>
    <reviewItem>
      <errorID>4b25757f-7304-4485-9dcf-1a12fe8ce36b</errorID>
      <errorWord>"</errorWord>
      <group>L1_Format</group>
      <groupName>格式问题</groupName>
      <ability>L2_HalfPunc_CN</ability>
      <abilityName>全半角问题</abilityName>
      <candidateList>
        <item>“</item>
      </candidateList>
      <explain>文本全半角错误。</explain>
      <paraID>629F2263</paraID>
      <start>76</start>
      <end>77</end>
      <status>modified</status>
      <modifiedWord>“</modifiedWord>
      <trackRevisions>false</trackRevisions>
    </reviewItem>
    <reviewItem>
      <errorID>c85e3524-3d89-4cb8-8257-55f5fb979e68</errorID>
      <errorWord>"</errorWord>
      <group>L1_Format</group>
      <groupName>格式问题</groupName>
      <ability>L2_HalfPunc_CN</ability>
      <abilityName>全半角问题</abilityName>
      <candidateList>
        <item>”</item>
      </candidateList>
      <explain>文本全半角错误。</explain>
      <paraID>629F2263</paraID>
      <start>80</start>
      <end>81</end>
      <status>modified</status>
      <modifiedWord>”</modifiedWord>
      <trackRevisions>false</trackRevisions>
    </reviewItem>
    <reviewItem>
      <errorID>b6a57cf5-f9af-485b-8ea3-99e314b23e0f</errorID>
      <errorWord>"</errorWord>
      <group>L1_Format</group>
      <groupName>格式问题</groupName>
      <ability>L2_HalfPunc_CN</ability>
      <abilityName>全半角问题</abilityName>
      <candidateList>
        <item>“</item>
      </candidateList>
      <explain>文本全半角错误。</explain>
      <paraID>629F2263</paraID>
      <start>121</start>
      <end>122</end>
      <status>modified</status>
      <modifiedWord>“</modifiedWord>
      <trackRevisions>false</trackRevisions>
    </reviewItem>
    <reviewItem>
      <errorID>2ae02a03-d9e8-42cb-b4bf-6386ead2eca2</errorID>
      <errorWord>"</errorWord>
      <group>L1_Format</group>
      <groupName>格式问题</groupName>
      <ability>L2_HalfPunc_CN</ability>
      <abilityName>全半角问题</abilityName>
      <candidateList>
        <item>”</item>
      </candidateList>
      <explain>文本全半角错误。</explain>
      <paraID>629F2263</paraID>
      <start>129</start>
      <end>130</end>
      <status>modified</status>
      <modifiedWord>”</modifiedWord>
      <trackRevisions>false</trackRevisions>
    </reviewItem>
    <reviewItem>
      <errorID>cb13427c-5223-4b03-be1f-7e5af66236bf</errorID>
      <errorWord>"</errorWord>
      <group>L1_Format</group>
      <groupName>格式问题</groupName>
      <ability>L2_HalfPunc_CN</ability>
      <abilityName>全半角问题</abilityName>
      <candidateList>
        <item>“</item>
      </candidateList>
      <explain>文本全半角错误。</explain>
      <paraID>2B5ED9EB</paraID>
      <start>46</start>
      <end>47</end>
      <status>modified</status>
      <modifiedWord>“</modifiedWord>
      <trackRevisions>false</trackRevisions>
    </reviewItem>
    <reviewItem>
      <errorID>61472627-a604-4f8a-8a98-f688397addd3</errorID>
      <errorWord>"</errorWord>
      <group>L1_Format</group>
      <groupName>格式问题</groupName>
      <ability>L2_HalfPunc_CN</ability>
      <abilityName>全半角问题</abilityName>
      <candidateList>
        <item>”</item>
      </candidateList>
      <explain>文本全半角错误。</explain>
      <paraID>2B5ED9EB</paraID>
      <start>52</start>
      <end>53</end>
      <status>modified</status>
      <modifiedWord>”</modifiedWord>
      <trackRevisions>false</trackRevisions>
    </reviewItem>
    <reviewItem>
      <errorID>07e61f0a-0344-4c20-addb-076e73f05e2a</errorID>
      <errorWord>"</errorWord>
      <group>L1_Format</group>
      <groupName>格式问题</groupName>
      <ability>L2_HalfPunc_CN</ability>
      <abilityName>全半角问题</abilityName>
      <candidateList>
        <item>“</item>
      </candidateList>
      <explain>文本全半角错误。</explain>
      <paraID>7A018545</paraID>
      <start>54</start>
      <end>55</end>
      <status>modified</status>
      <modifiedWord>“</modifiedWord>
      <trackRevisions>false</trackRevisions>
    </reviewItem>
    <reviewItem>
      <errorID>4f5c80c8-2940-400e-8e42-1bc746e3c67d</errorID>
      <errorWord>"</errorWord>
      <group>L1_Format</group>
      <groupName>格式问题</groupName>
      <ability>L2_HalfPunc_CN</ability>
      <abilityName>全半角问题</abilityName>
      <candidateList>
        <item>”</item>
      </candidateList>
      <explain>文本全半角错误。</explain>
      <paraID>7A018545</paraID>
      <start>67</start>
      <end>68</end>
      <status>modified</status>
      <modifiedWord>”</modifiedWord>
      <trackRevisions>false</trackRevisions>
    </reviewItem>
    <reviewItem>
      <errorID>bf89797f-0994-4e58-8ef1-5a4d886b8762</errorID>
      <errorWord>"</errorWord>
      <group>L1_Format</group>
      <groupName>格式问题</groupName>
      <ability>L2_HalfPunc_CN</ability>
      <abilityName>全半角问题</abilityName>
      <candidateList>
        <item>“</item>
      </candidateList>
      <explain>文本全半角错误。</explain>
      <paraID>7A018545</paraID>
      <start>74</start>
      <end>75</end>
      <status>modified</status>
      <modifiedWord>“</modifiedWord>
      <trackRevisions>false</trackRevisions>
    </reviewItem>
    <reviewItem>
      <errorID>bf30ae61-e8a1-4ac0-b8f0-c048c447655a</errorID>
      <errorWord>"</errorWord>
      <group>L1_Format</group>
      <groupName>格式问题</groupName>
      <ability>L2_HalfPunc_CN</ability>
      <abilityName>全半角问题</abilityName>
      <candidateList>
        <item>”</item>
      </candidateList>
      <explain>文本全半角错误。</explain>
      <paraID>7A018545</paraID>
      <start>77</start>
      <end>78</end>
      <status>modified</status>
      <modifiedWord>”</modifiedWord>
      <trackRevisions>false</trackRevisions>
    </reviewItem>
    <reviewItem>
      <errorID>462973ea-33e7-4147-bcd7-c1ea10a654d3</errorID>
      <errorWord>"</errorWord>
      <group>L1_Format</group>
      <groupName>格式问题</groupName>
      <ability>L2_HalfPunc_CN</ability>
      <abilityName>全半角问题</abilityName>
      <candidateList>
        <item>“</item>
      </candidateList>
      <explain>文本全半角错误。</explain>
      <paraID>6755B768</paraID>
      <start>48</start>
      <end>49</end>
      <status>modified</status>
      <modifiedWord>“</modifiedWord>
      <trackRevisions>false</trackRevisions>
    </reviewItem>
    <reviewItem>
      <errorID>089920db-211b-454d-bcdf-6538028eed09</errorID>
      <errorWord>"</errorWord>
      <group>L1_Format</group>
      <groupName>格式问题</groupName>
      <ability>L2_HalfPunc_CN</ability>
      <abilityName>全半角问题</abilityName>
      <candidateList>
        <item>”</item>
      </candidateList>
      <explain>文本全半角错误。</explain>
      <paraID>6755B768</paraID>
      <start>51</start>
      <end>52</end>
      <status>modified</status>
      <modifiedWord>”</modifiedWord>
      <trackRevisions>false</trackRevisions>
    </reviewItem>
    <reviewItem>
      <errorID>749c545a-3bb7-4643-85be-dcd4f9d31daf</errorID>
      <errorWord>"</errorWord>
      <group>L1_Format</group>
      <groupName>格式问题</groupName>
      <ability>L2_HalfPunc_CN</ability>
      <abilityName>全半角问题</abilityName>
      <candidateList>
        <item>“</item>
      </candidateList>
      <explain>文本全半角错误。</explain>
      <paraID>6755B768</paraID>
      <start>59</start>
      <end>60</end>
      <status>modified</status>
      <modifiedWord>“</modifiedWord>
      <trackRevisions>false</trackRevisions>
    </reviewItem>
    <reviewItem>
      <errorID>59242b66-36e6-47fd-9b8d-4ebd7fe93bc5</errorID>
      <errorWord>"</errorWord>
      <group>L1_Format</group>
      <groupName>格式问题</groupName>
      <ability>L2_HalfPunc_CN</ability>
      <abilityName>全半角问题</abilityName>
      <candidateList>
        <item>”</item>
      </candidateList>
      <explain>文本全半角错误。</explain>
      <paraID>6755B768</paraID>
      <start>69</start>
      <end>70</end>
      <status>modified</status>
      <modifiedWord>”</modifiedWord>
      <trackRevisions>false</trackRevisions>
    </reviewItem>
    <reviewItem>
      <errorID>cdcbdfad-26d7-4411-9ecf-7c1a536b2916</errorID>
      <errorWord>"</errorWord>
      <group>L1_Format</group>
      <groupName>格式问题</groupName>
      <ability>L2_HalfPunc_CN</ability>
      <abilityName>全半角问题</abilityName>
      <candidateList>
        <item>“</item>
      </candidateList>
      <explain>文本全半角错误。</explain>
      <paraID>660297BD</paraID>
      <start>30</start>
      <end>31</end>
      <status>modified</status>
      <modifiedWord>“</modifiedWord>
      <trackRevisions>false</trackRevisions>
    </reviewItem>
    <reviewItem>
      <errorID>efe935ff-fe85-4d3a-82ef-90bd49874f4d</errorID>
      <errorWord>"</errorWord>
      <group>L1_Format</group>
      <groupName>格式问题</groupName>
      <ability>L2_HalfPunc_CN</ability>
      <abilityName>全半角问题</abilityName>
      <candidateList>
        <item>”</item>
      </candidateList>
      <explain>文本全半角错误。</explain>
      <paraID>660297BD</paraID>
      <start>34</start>
      <end>35</end>
      <status>modified</status>
      <modifiedWord>”</modifiedWord>
      <trackRevisions>false</trackRevisions>
    </reviewItem>
    <reviewItem>
      <errorID>7147cdec-9d15-42e1-aedc-087410006013</errorID>
      <errorWord>"</errorWord>
      <group>L1_Format</group>
      <groupName>格式问题</groupName>
      <ability>L2_HalfPunc_CN</ability>
      <abilityName>全半角问题</abilityName>
      <candidateList>
        <item>“</item>
      </candidateList>
      <explain>文本全半角错误。</explain>
      <paraID>660297BD</paraID>
      <start>65</start>
      <end>66</end>
      <status>modified</status>
      <modifiedWord>“</modifiedWord>
      <trackRevisions>false</trackRevisions>
    </reviewItem>
    <reviewItem>
      <errorID>d7aeaac0-8d4c-4631-871c-830c7fa43319</errorID>
      <errorWord>"</errorWord>
      <group>L1_Format</group>
      <groupName>格式问题</groupName>
      <ability>L2_HalfPunc_CN</ability>
      <abilityName>全半角问题</abilityName>
      <candidateList>
        <item>”</item>
      </candidateList>
      <explain>文本全半角错误。</explain>
      <paraID>660297BD</paraID>
      <start>75</start>
      <end>76</end>
      <status>modified</status>
      <modifiedWord>”</modifiedWord>
      <trackRevisions>false</trackRevisions>
    </reviewItem>
    <reviewItem>
      <errorID>09397ec9-351e-486e-b1e0-a452d3f11f6f</errorID>
      <errorWord>"</errorWord>
      <group>L1_Format</group>
      <groupName>格式问题</groupName>
      <ability>L2_HalfPunc_CN</ability>
      <abilityName>全半角问题</abilityName>
      <candidateList>
        <item>“</item>
      </candidateList>
      <explain>文本全半角错误。</explain>
      <paraID>59091892</paraID>
      <start>35</start>
      <end>36</end>
      <status>modified</status>
      <modifiedWord>“</modifiedWord>
      <trackRevisions>false</trackRevisions>
    </reviewItem>
    <reviewItem>
      <errorID>29841c8c-edd4-4d60-942f-877628ef22f6</errorID>
      <errorWord>"</errorWord>
      <group>L1_Format</group>
      <groupName>格式问题</groupName>
      <ability>L2_HalfPunc_CN</ability>
      <abilityName>全半角问题</abilityName>
      <candidateList>
        <item>”</item>
      </candidateList>
      <explain>文本全半角错误。</explain>
      <paraID>59091892</paraID>
      <start>38</start>
      <end>39</end>
      <status>modified</status>
      <modifiedWord>”</modifiedWord>
      <trackRevisions>false</trackRevisions>
    </reviewItem>
    <reviewItem>
      <errorID>4c8fd4f4-8527-4f49-8024-3ba3fa602b80</errorID>
      <errorWord>1930年代</errorWord>
      <group>L1_Knowledge</group>
      <groupName>知识性问题</groupName>
      <ability>L2_Time</ability>
      <abilityName>日期时间</abilityName>
      <candidateList>
        <item>20世纪30年代</item>
      </candidateList>
      <explain>年代表述建议使用世纪+年代的格式。</explain>
      <paraID>59D579C0</paraID>
      <start>18</start>
      <end>24</end>
      <status>unmodified</status>
      <modifiedWord/>
      <trackRevisions>false</trackRevisions>
    </reviewItem>
    <reviewItem>
      <errorID>f89dbe3a-902a-4f86-ac8e-1071f3c868e8</errorID>
      <errorWord>"</errorWord>
      <group>L1_Format</group>
      <groupName>格式问题</groupName>
      <ability>L2_HalfPunc_CN</ability>
      <abilityName>全半角问题</abilityName>
      <candidateList>
        <item>“</item>
      </candidateList>
      <explain>文本全半角错误。</explain>
      <paraID>5C9AAF53</paraID>
      <start>18</start>
      <end>19</end>
      <status>modified</status>
      <modifiedWord>“</modifiedWord>
      <trackRevisions>false</trackRevisions>
    </reviewItem>
    <reviewItem>
      <errorID>c87bd24b-5fd4-4780-9bfb-75fe0bfff093</errorID>
      <errorWord>"</errorWord>
      <group>L1_Format</group>
      <groupName>格式问题</groupName>
      <ability>L2_HalfPunc_CN</ability>
      <abilityName>全半角问题</abilityName>
      <candidateList>
        <item>”</item>
      </candidateList>
      <explain>文本全半角错误。</explain>
      <paraID>5C9AAF53</paraID>
      <start>23</start>
      <end>24</end>
      <status>modified</status>
      <modifiedWord>”</modifiedWord>
      <trackRevisions>false</trackRevisions>
    </reviewItem>
    <reviewItem>
      <errorID>2f5b1363-4e7c-4814-a71c-1731cf6111a3</errorID>
      <errorWord>"</errorWord>
      <group>L1_Format</group>
      <groupName>格式问题</groupName>
      <ability>L2_HalfPunc_CN</ability>
      <abilityName>全半角问题</abilityName>
      <candidateList>
        <item>“</item>
      </candidateList>
      <explain>文本全半角错误。</explain>
      <paraID>5C9AAF53</paraID>
      <start>96</start>
      <end>97</end>
      <status>modified</status>
      <modifiedWord>“</modifiedWord>
      <trackRevisions>false</trackRevisions>
    </reviewItem>
    <reviewItem>
      <errorID>3849d5ca-ef61-4b3a-aaf1-a5ff0d89c798</errorID>
      <errorWord>"</errorWord>
      <group>L1_Format</group>
      <groupName>格式问题</groupName>
      <ability>L2_HalfPunc_CN</ability>
      <abilityName>全半角问题</abilityName>
      <candidateList>
        <item>”</item>
      </candidateList>
      <explain>文本全半角错误。</explain>
      <paraID>5C9AAF53</paraID>
      <start>105</start>
      <end>106</end>
      <status>modified</status>
      <modifiedWord>”</modifiedWord>
      <trackRevisions>false</trackRevisions>
    </reviewItem>
    <reviewItem>
      <errorID>aebdb15c-4170-42c7-ae4e-14c8f541e953</errorID>
      <errorWord>"</errorWord>
      <group>L1_Format</group>
      <groupName>格式问题</groupName>
      <ability>L2_HalfPunc_CN</ability>
      <abilityName>全半角问题</abilityName>
      <candidateList>
        <item>“</item>
      </candidateList>
      <explain>文本全半角错误。</explain>
      <paraID>4FC72ACB</paraID>
      <start>21</start>
      <end>22</end>
      <status>modified</status>
      <modifiedWord>“</modifiedWord>
      <trackRevisions>false</trackRevisions>
    </reviewItem>
    <reviewItem>
      <errorID>a077f211-0a5f-41c1-ab79-f6bef822213c</errorID>
      <errorWord>"</errorWord>
      <group>L1_Format</group>
      <groupName>格式问题</groupName>
      <ability>L2_HalfPunc_CN</ability>
      <abilityName>全半角问题</abilityName>
      <candidateList>
        <item>”</item>
      </candidateList>
      <explain>文本全半角错误。</explain>
      <paraID>4FC72ACB</paraID>
      <start>30</start>
      <end>31</end>
      <status>modified</status>
      <modifiedWord>”</modifiedWord>
      <trackRevisions>false</trackRevisions>
    </reviewItem>
    <reviewItem>
      <errorID>a768cdbd-7d63-4a85-8439-05f56bc5ee66</errorID>
      <errorWord>"</errorWord>
      <group>L1_Format</group>
      <groupName>格式问题</groupName>
      <ability>L2_HalfPunc_CN</ability>
      <abilityName>全半角问题</abilityName>
      <candidateList>
        <item>“</item>
      </candidateList>
      <explain>文本全半角错误。</explain>
      <paraID>4FC72ACB</paraID>
      <start>40</start>
      <end>41</end>
      <status>modified</status>
      <modifiedWord>“</modifiedWord>
      <trackRevisions>false</trackRevisions>
    </reviewItem>
    <reviewItem>
      <errorID>235ad8e2-86fd-4b87-8824-80f7932f1239</errorID>
      <errorWord>"</errorWord>
      <group>L1_Format</group>
      <groupName>格式问题</groupName>
      <ability>L2_HalfPunc_CN</ability>
      <abilityName>全半角问题</abilityName>
      <candidateList>
        <item>”</item>
      </candidateList>
      <explain>文本全半角错误。</explain>
      <paraID>4FC72ACB</paraID>
      <start>44</start>
      <end>45</end>
      <status>modified</status>
      <modifiedWord>”</modifiedWord>
      <trackRevisions>false</trackRevisions>
    </reviewItem>
    <reviewItem>
      <errorID>cf0d3d0f-65b4-4071-bbcd-91d7be35bbbc</errorID>
      <errorWord>1990年代</errorWord>
      <group>L1_Knowledge</group>
      <groupName>知识性问题</groupName>
      <ability>L2_Time</ability>
      <abilityName>日期时间</abilityName>
      <candidateList>
        <item>20世纪90年代</item>
      </candidateList>
      <explain>年代表述建议使用世纪+年代的格式。</explain>
      <paraID>7CE0CEB4</paraID>
      <start>13</start>
      <end>19</end>
      <status>unmodified</status>
      <modifiedWord/>
      <trackRevisions>false</trackRevisions>
    </reviewItem>
    <reviewItem>
      <errorID>4ab4b761-4c9d-4434-b6ab-e2b4bd9864ee</errorID>
      <errorWord>"</errorWord>
      <group>L1_Format</group>
      <groupName>格式问题</groupName>
      <ability>L2_HalfPunc_CN</ability>
      <abilityName>全半角问题</abilityName>
      <candidateList>
        <item>“</item>
      </candidateList>
      <explain>文本全半角错误。</explain>
      <paraID>7CE0CEB4</paraID>
      <start>45</start>
      <end>46</end>
      <status>modified</status>
      <modifiedWord>“</modifiedWord>
      <trackRevisions>false</trackRevisions>
    </reviewItem>
    <reviewItem>
      <errorID>c6297f28-cfc0-467e-9e68-75c0e0e1912c</errorID>
      <errorWord>"</errorWord>
      <group>L1_Format</group>
      <groupName>格式问题</groupName>
      <ability>L2_HalfPunc_CN</ability>
      <abilityName>全半角问题</abilityName>
      <candidateList>
        <item>”</item>
      </candidateList>
      <explain>文本全半角错误。</explain>
      <paraID>7CE0CEB4</paraID>
      <start>52</start>
      <end>53</end>
      <status>modified</status>
      <modifiedWord>”</modifiedWord>
      <trackRevisions>false</trackRevisions>
    </reviewItem>
    <reviewItem>
      <errorID>5ccefa1e-c17c-437f-aba7-d8a5256371a4</errorID>
      <errorWord>,</errorWord>
      <group>L1_Format</group>
      <groupName>格式问题</groupName>
      <ability>L2_HalfPunc_CN</ability>
      <abilityName>全半角问题</abilityName>
      <candidateList>
        <item>，</item>
      </candidateList>
      <explain>文本全半角错误。</explain>
      <paraID>5B712862</paraID>
      <start>27</start>
      <end>28</end>
      <status>modified</status>
      <modifiedWord>，</modifiedWord>
      <trackRevisions>false</trackRevisions>
    </reviewItem>
    <reviewItem>
      <errorID>be72e0e1-31c0-4858-ae62-a329c9fa2804</errorID>
      <errorWord>,</errorWord>
      <group>L1_Format</group>
      <groupName>格式问题</groupName>
      <ability>L2_HalfPunc_CN</ability>
      <abilityName>全半角问题</abilityName>
      <candidateList>
        <item>，</item>
      </candidateList>
      <explain>文本全半角错误。</explain>
      <paraID>5B712862</paraID>
      <start>37</start>
      <end>38</end>
      <status>modified</status>
      <modifiedWord>，</modifiedWord>
      <trackRevisions>false</trackRevisions>
    </reviewItem>
    <reviewItem>
      <errorID>86f5ebee-cfe6-41d9-882d-4b9757271adf</errorID>
      <errorWord>(</errorWord>
      <group>L1_Format</group>
      <groupName>格式问题</groupName>
      <ability>L2_HalfPunc_CN</ability>
      <abilityName>全半角问题</abilityName>
      <candidateList>
        <item>（</item>
      </candidateList>
      <explain>文本全半角错误。</explain>
      <paraID>5B712862</paraID>
      <start>47</start>
      <end>48</end>
      <status>modified</status>
      <modifiedWord>（</modifiedWord>
      <trackRevisions>false</trackRevisions>
    </reviewItem>
    <reviewItem>
      <errorID>bc56cfdd-909e-4890-9c92-6e7fa870b07f</errorID>
      <errorWord>)</errorWord>
      <group>L1_Format</group>
      <groupName>格式问题</groupName>
      <ability>L2_HalfPunc_CN</ability>
      <abilityName>全半角问题</abilityName>
      <candidateList>
        <item>）</item>
      </candidateList>
      <explain>文本全半角错误。</explain>
      <paraID>5B712862</paraID>
      <start>56</start>
      <end>57</end>
      <status>modified</status>
      <modifiedWord>）</modifiedWord>
      <trackRevisions>false</trackRevisions>
    </reviewItem>
    <reviewItem>
      <errorID>a1087a31-0436-4a50-9039-70d13d0ab8e5</errorID>
      <errorWord>,</errorWord>
      <group>L1_Format</group>
      <groupName>格式问题</groupName>
      <ability>L2_HalfPunc_CN</ability>
      <abilityName>全半角问题</abilityName>
      <candidateList>
        <item>，</item>
      </candidateList>
      <explain>文本全半角错误。</explain>
      <paraID>5B712862</paraID>
      <start>67</start>
      <end>68</end>
      <status>modified</status>
      <modifiedWord>，</modifiedWord>
      <trackRevisions>false</trackRevisions>
    </reviewItem>
    <reviewItem>
      <errorID>0b44fcf3-c52a-445c-b2d9-bd2be7f77a27</errorID>
      <errorWord>,</errorWord>
      <group>L1_Format</group>
      <groupName>格式问题</groupName>
      <ability>L2_HalfPunc_CN</ability>
      <abilityName>全半角问题</abilityName>
      <candidateList>
        <item>，</item>
      </candidateList>
      <explain>文本全半角错误。</explain>
      <paraID>5B712862</paraID>
      <start>83</start>
      <end>84</end>
      <status>modified</status>
      <modifiedWord>，</modifiedWord>
      <trackRevisions>false</trackRevisions>
    </reviewItem>
    <reviewItem>
      <errorID>251b536e-7211-43d0-a130-22ec92079302</errorID>
      <errorWord>(</errorWord>
      <group>L1_Format</group>
      <groupName>格式问题</groupName>
      <ability>L2_HalfPunc_CN</ability>
      <abilityName>全半角问题</abilityName>
      <candidateList>
        <item>（</item>
      </candidateList>
      <explain>文本全半角错误。</explain>
      <paraID>32B8E770</paraID>
      <start>31</start>
      <end>32</end>
      <status>modified</status>
      <modifiedWord>（</modifiedWord>
      <trackRevisions>false</trackRevisions>
    </reviewItem>
    <reviewItem>
      <errorID>0935ea32-2772-4bef-80b3-5bb49413fda4</errorID>
      <errorWord>"</errorWord>
      <group>L1_Format</group>
      <groupName>格式问题</groupName>
      <ability>L2_HalfPunc_CN</ability>
      <abilityName>全半角问题</abilityName>
      <candidateList>
        <item>“</item>
      </candidateList>
      <explain>文本全半角错误。</explain>
      <paraID>32B8E770</paraID>
      <start>36</start>
      <end>37</end>
      <status>modified</status>
      <modifiedWord>“</modifiedWord>
      <trackRevisions>false</trackRevisions>
    </reviewItem>
    <reviewItem>
      <errorID>832ab06b-62f9-4204-b62e-aaa03fb8c1a3</errorID>
      <errorWord>"</errorWord>
      <group>L1_Format</group>
      <groupName>格式问题</groupName>
      <ability>L2_HalfPunc_CN</ability>
      <abilityName>全半角问题</abilityName>
      <candidateList>
        <item>”</item>
      </candidateList>
      <explain>文本全半角错误。</explain>
      <paraID>32B8E770</paraID>
      <start>41</start>
      <end>42</end>
      <status>modified</status>
      <modifiedWord>”</modifiedWord>
      <trackRevisions>false</trackRevisions>
    </reviewItem>
    <reviewItem>
      <errorID>1f016478-9bb9-4259-a689-991c84502418</errorID>
      <errorWord>)</errorWord>
      <group>L1_Format</group>
      <groupName>格式问题</groupName>
      <ability>L2_HalfPunc_CN</ability>
      <abilityName>全半角问题</abilityName>
      <candidateList>
        <item>）</item>
      </candidateList>
      <explain>文本全半角错误。</explain>
      <paraID>32B8E770</paraID>
      <start>45</start>
      <end>46</end>
      <status>modified</status>
      <modifiedWord>）</modifiedWord>
      <trackRevisions>false</trackRevisions>
    </reviewItem>
    <reviewItem>
      <errorID>21fc45f7-babf-4ed7-b4ac-ed85074b88da</errorID>
      <errorWord>(</errorWord>
      <group>L1_Format</group>
      <groupName>格式问题</groupName>
      <ability>L2_HalfPunc_CN</ability>
      <abilityName>全半角问题</abilityName>
      <candidateList>
        <item>（</item>
      </candidateList>
      <explain>文本全半角错误。</explain>
      <paraID>32B8E770</paraID>
      <start>58</start>
      <end>59</end>
      <status>modified</status>
      <modifiedWord>（</modifiedWord>
      <trackRevisions>false</trackRevisions>
    </reviewItem>
    <reviewItem>
      <errorID>7138c15a-f7a1-493a-8d94-f4f7bad728e9</errorID>
      <errorWord>;</errorWord>
      <group>L1_Format</group>
      <groupName>格式问题</groupName>
      <ability>L2_HalfPunc_CN</ability>
      <abilityName>全半角问题</abilityName>
      <candidateList>
        <item>；</item>
      </candidateList>
      <explain>文本全半角错误。</explain>
      <paraID>32B8E770</paraID>
      <start>67</start>
      <end>68</end>
      <status>modified</status>
      <modifiedWord>；</modifiedWord>
      <trackRevisions>false</trackRevisions>
    </reviewItem>
    <reviewItem>
      <errorID>f0d09cd4-3d9c-4327-9601-a795a99ca452</errorID>
      <errorWord>)</errorWord>
      <group>L1_Format</group>
      <groupName>格式问题</groupName>
      <ability>L2_HalfPunc_CN</ability>
      <abilityName>全半角问题</abilityName>
      <candidateList>
        <item>）</item>
      </candidateList>
      <explain>文本全半角错误。</explain>
      <paraID>32B8E770</paraID>
      <start>83</start>
      <end>84</end>
      <status>modified</status>
      <modifiedWord>）</modifiedWord>
      <trackRevisions>false</trackRevisions>
    </reviewItem>
    <reviewItem>
      <errorID>2cb9ee97-4ae8-4d2f-bddc-8d00ee69976a</errorID>
      <errorWord>(</errorWord>
      <group>L1_Format</group>
      <groupName>格式问题</groupName>
      <ability>L2_HalfPunc_CN</ability>
      <abilityName>全半角问题</abilityName>
      <candidateList>
        <item>（</item>
      </candidateList>
      <explain>文本全半角错误。</explain>
      <paraID>32B8E770</paraID>
      <start>94</start>
      <end>95</end>
      <status>modified</status>
      <modifiedWord>（</modifiedWord>
      <trackRevisions>false</trackRevisions>
    </reviewItem>
    <reviewItem>
      <errorID>36abc0a0-f4db-4289-b0b0-ef36e2743146</errorID>
      <errorWord>:</errorWord>
      <group>L1_Format</group>
      <groupName>格式问题</groupName>
      <ability>L2_HalfPunc_CN</ability>
      <abilityName>全半角问题</abilityName>
      <candidateList>
        <item>：</item>
      </candidateList>
      <explain>文本全半角错误。</explain>
      <paraID>32B8E770</paraID>
      <start>100</start>
      <end>101</end>
      <status>unmodified</status>
      <modifiedWord/>
      <trackRevisions>false</trackRevisions>
    </reviewItem>
    <reviewItem>
      <errorID>0f3f230d-fd99-44a7-a5f1-972cc1033642</errorID>
      <errorWord>)</errorWord>
      <group>L1_Format</group>
      <groupName>格式问题</groupName>
      <ability>L2_HalfPunc_CN</ability>
      <abilityName>全半角问题</abilityName>
      <candidateList>
        <item>）</item>
      </candidateList>
      <explain>文本全半角错误。</explain>
      <paraID>32B8E770</paraID>
      <start>109</start>
      <end>110</end>
      <status>modified</status>
      <modifiedWord>）</modifiedWord>
      <trackRevisions>false</trackRevisions>
    </reviewItem>
    <reviewItem>
      <errorID>afae6ed3-f483-4e4d-b9d4-83d9656a5f6e</errorID>
      <errorWord>(</errorWord>
      <group>L1_Format</group>
      <groupName>格式问题</groupName>
      <ability>L2_HalfPunc_CN</ability>
      <abilityName>全半角问题</abilityName>
      <candidateList>
        <item>（</item>
      </candidateList>
      <explain>文本全半角错误。</explain>
      <paraID>32B8E770</paraID>
      <start>126</start>
      <end>127</end>
      <status>modified</status>
      <modifiedWord>（</modifiedWord>
      <trackRevisions>false</trackRevisions>
    </reviewItem>
    <reviewItem>
      <errorID>89582d93-8f49-4c5d-927e-9b21de081b68</errorID>
      <errorWord>)</errorWord>
      <group>L1_Format</group>
      <groupName>格式问题</groupName>
      <ability>L2_HalfPunc_CN</ability>
      <abilityName>全半角问题</abilityName>
      <candidateList>
        <item>）</item>
      </candidateList>
      <explain>文本全半角错误。</explain>
      <paraID>32B8E770</paraID>
      <start>140</start>
      <end>141</end>
      <status>modified</status>
      <modifiedWord>）</modifiedWord>
      <trackRevisions>false</trackRevisions>
    </reviewItem>
    <reviewItem>
      <errorID>f8e3a4e4-bc4b-4fa7-8a23-17e1cd662e69</errorID>
      <errorWord>(</errorWord>
      <group>L1_Format</group>
      <groupName>格式问题</groupName>
      <ability>L2_HalfPunc_CN</ability>
      <abilityName>全半角问题</abilityName>
      <candidateList>
        <item>（</item>
      </candidateList>
      <explain>文本全半角错误。</explain>
      <paraID>499CB422</paraID>
      <start>20</start>
      <end>21</end>
      <status>modified</status>
      <modifiedWord>（</modifiedWord>
      <trackRevisions>false</trackRevisions>
    </reviewItem>
    <reviewItem>
      <errorID>7df859df-f37e-4d5a-82af-c052a597c419</errorID>
      <errorWord>)</errorWord>
      <group>L1_Format</group>
      <groupName>格式问题</groupName>
      <ability>L2_HalfPunc_CN</ability>
      <abilityName>全半角问题</abilityName>
      <candidateList>
        <item>）</item>
      </candidateList>
      <explain>文本全半角错误。</explain>
      <paraID>499CB422</paraID>
      <start>30</start>
      <end>31</end>
      <status>modified</status>
      <modifiedWord>）</modifiedWord>
      <trackRevisions>false</trackRevisions>
    </reviewItem>
    <reviewItem>
      <errorID>0c0d4a0c-e441-4487-b606-914089ae0154</errorID>
      <errorWord>(</errorWord>
      <group>L1_Format</group>
      <groupName>格式问题</groupName>
      <ability>L2_HalfPunc_CN</ability>
      <abilityName>全半角问题</abilityName>
      <candidateList>
        <item>（</item>
      </candidateList>
      <explain>文本全半角错误。</explain>
      <paraID>499CB422</paraID>
      <start>37</start>
      <end>38</end>
      <status>modified</status>
      <modifiedWord>（</modifiedWord>
      <trackRevisions>false</trackRevisions>
    </reviewItem>
    <reviewItem>
      <errorID>a5e6bd28-7329-4db9-bc27-520941fc11de</errorID>
      <errorWord>)</errorWord>
      <group>L1_Format</group>
      <groupName>格式问题</groupName>
      <ability>L2_HalfPunc_CN</ability>
      <abilityName>全半角问题</abilityName>
      <candidateList>
        <item>）</item>
      </candidateList>
      <explain>文本全半角错误。</explain>
      <paraID>499CB422</paraID>
      <start>49</start>
      <end>50</end>
      <status>modified</status>
      <modifiedWord>）</modifiedWord>
      <trackRevisions>false</trackRevisions>
    </reviewItem>
    <reviewItem>
      <errorID>dbc1b77c-f59c-4e38-ae7b-2b991fb8bafd</errorID>
      <errorWord>(</errorWord>
      <group>L1_Format</group>
      <groupName>格式问题</groupName>
      <ability>L2_HalfPunc_CN</ability>
      <abilityName>全半角问题</abilityName>
      <candidateList>
        <item>（</item>
      </candidateList>
      <explain>文本全半角错误。</explain>
      <paraID>499CB422</paraID>
      <start>56</start>
      <end>57</end>
      <status>modified</status>
      <modifiedWord>（</modifiedWord>
      <trackRevisions>false</trackRevisions>
    </reviewItem>
    <reviewItem>
      <errorID>00d7046f-b2ed-4839-a7d3-9fe75d76f881</errorID>
      <errorWord>)</errorWord>
      <group>L1_Format</group>
      <groupName>格式问题</groupName>
      <ability>L2_HalfPunc_CN</ability>
      <abilityName>全半角问题</abilityName>
      <candidateList>
        <item>）</item>
      </candidateList>
      <explain>文本全半角错误。</explain>
      <paraID>499CB422</paraID>
      <start>68</start>
      <end>69</end>
      <status>modified</status>
      <modifiedWord>）</modifiedWord>
      <trackRevisions>false</trackRevisions>
    </reviewItem>
    <reviewItem>
      <errorID>3765b51f-d23c-4657-8369-3065fcb983e1</errorID>
      <errorWord>1920年代</errorWord>
      <group>L1_Knowledge</group>
      <groupName>知识性问题</groupName>
      <ability>L2_Time</ability>
      <abilityName>日期时间</abilityName>
      <candidateList>
        <item>20世纪20年代</item>
      </candidateList>
      <explain>年代表述建议使用世纪+年代的格式。</explain>
      <paraID>2AB1C3BC</paraID>
      <start>72</start>
      <end>78</end>
      <status>unmodified</status>
      <modifiedWord/>
      <trackRevisions>false</trackRevisions>
    </reviewItem>
    <reviewItem>
      <errorID>268bd03f-2805-442a-9f06-f82b7ddb928c</errorID>
      <errorWord>"</errorWord>
      <group>L1_Format</group>
      <groupName>格式问题</groupName>
      <ability>L2_HalfPunc_CN</ability>
      <abilityName>全半角问题</abilityName>
      <candidateList>
        <item>“</item>
      </candidateList>
      <explain>文本全半角错误。</explain>
      <paraID>645F5CAF</paraID>
      <start>55</start>
      <end>56</end>
      <status>modified</status>
      <modifiedWord>“</modifiedWord>
      <trackRevisions>false</trackRevisions>
    </reviewItem>
    <reviewItem>
      <errorID>b8d5974c-2f7f-4c9c-aef8-c7b6f4b40102</errorID>
      <errorWord>"</errorWord>
      <group>L1_Format</group>
      <groupName>格式问题</groupName>
      <ability>L2_HalfPunc_CN</ability>
      <abilityName>全半角问题</abilityName>
      <candidateList>
        <item>”</item>
      </candidateList>
      <explain>文本全半角错误。</explain>
      <paraID>645F5CAF</paraID>
      <start>58</start>
      <end>59</end>
      <status>modified</status>
      <modifiedWord>”</modifiedWord>
      <trackRevisions>false</trackRevisions>
    </reviewItem>
    <reviewItem>
      <errorID>b5d4bb32-b898-4732-8cde-3f0006a1486b</errorID>
      <errorWord>"</errorWord>
      <group>L1_Format</group>
      <groupName>格式问题</groupName>
      <ability>L2_HalfPunc_CN</ability>
      <abilityName>全半角问题</abilityName>
      <candidateList>
        <item>“</item>
      </candidateList>
      <explain>文本全半角错误。</explain>
      <paraID>645F5CAF</paraID>
      <start>66</start>
      <end>67</end>
      <status>modified</status>
      <modifiedWord>“</modifiedWord>
      <trackRevisions>false</trackRevisions>
    </reviewItem>
    <reviewItem>
      <errorID>5ad69b08-8dfe-4ec0-89ef-621256517de2</errorID>
      <errorWord>"</errorWord>
      <group>L1_Format</group>
      <groupName>格式问题</groupName>
      <ability>L2_HalfPunc_CN</ability>
      <abilityName>全半角问题</abilityName>
      <candidateList>
        <item>”</item>
      </candidateList>
      <explain>文本全半角错误。</explain>
      <paraID>645F5CAF</paraID>
      <start>69</start>
      <end>70</end>
      <status>modified</status>
      <modifiedWord>”</modifiedWord>
      <trackRevisions>false</trackRevisions>
    </reviewItem>
    <reviewItem>
      <errorID>28da872c-9e51-48e6-b00c-fec5a9441023</errorID>
      <errorWord>"</errorWord>
      <group>L1_Format</group>
      <groupName>格式问题</groupName>
      <ability>L2_HalfPunc_CN</ability>
      <abilityName>全半角问题</abilityName>
      <candidateList>
        <item>“</item>
      </candidateList>
      <explain>文本全半角错误。</explain>
      <paraID>645F5CAF</paraID>
      <start>131</start>
      <end>132</end>
      <status>modified</status>
      <modifiedWord>“</modifiedWord>
      <trackRevisions>false</trackRevisions>
    </reviewItem>
    <reviewItem>
      <errorID>dac62621-1d2f-4a34-b605-3ff87f3e5c15</errorID>
      <errorWord>"</errorWord>
      <group>L1_Format</group>
      <groupName>格式问题</groupName>
      <ability>L2_HalfPunc_CN</ability>
      <abilityName>全半角问题</abilityName>
      <candidateList>
        <item>”</item>
      </candidateList>
      <explain>文本全半角错误。</explain>
      <paraID>645F5CAF</paraID>
      <start>135</start>
      <end>136</end>
      <status>modified</status>
      <modifiedWord>”</modifiedWord>
      <trackRevisions>false</trackRevisions>
    </reviewItem>
    <reviewItem>
      <errorID>d9b9a28f-c20b-4bef-bba0-75f7e778aa2c</errorID>
      <errorWord>"</errorWord>
      <group>L1_Format</group>
      <groupName>格式问题</groupName>
      <ability>L2_HalfPunc_CN</ability>
      <abilityName>全半角问题</abilityName>
      <candidateList>
        <item>“</item>
      </candidateList>
      <explain>文本全半角错误。</explain>
      <paraID>645F5CAF</paraID>
      <start>137</start>
      <end>138</end>
      <status>modified</status>
      <modifiedWord>“</modifiedWord>
      <trackRevisions>false</trackRevisions>
    </reviewItem>
    <reviewItem>
      <errorID>3dc9f9e1-9406-4613-82a4-675dad4e3462</errorID>
      <errorWord>"</errorWord>
      <group>L1_Format</group>
      <groupName>格式问题</groupName>
      <ability>L2_HalfPunc_CN</ability>
      <abilityName>全半角问题</abilityName>
      <candidateList>
        <item>”</item>
      </candidateList>
      <explain>文本全半角错误。</explain>
      <paraID>645F5CAF</paraID>
      <start>140</start>
      <end>141</end>
      <status>modified</status>
      <modifiedWord>”</modifiedWord>
      <trackRevisions>false</trackRevisions>
    </reviewItem>
    <reviewItem>
      <errorID>7e521d76-9783-4055-812e-b24e32c7fde2</errorID>
      <errorWord>"</errorWord>
      <group>L1_Format</group>
      <groupName>格式问题</groupName>
      <ability>L2_HalfPunc_CN</ability>
      <abilityName>全半角问题</abilityName>
      <candidateList>
        <item>“</item>
      </candidateList>
      <explain>文本全半角错误。</explain>
      <paraID>28D1C2E0</paraID>
      <start>49</start>
      <end>50</end>
      <status>modified</status>
      <modifiedWord>“</modifiedWord>
      <trackRevisions>false</trackRevisions>
    </reviewItem>
    <reviewItem>
      <errorID>0fd6fef1-ba2f-47f4-b31b-c02b18bea5e4</errorID>
      <errorWord>"</errorWord>
      <group>L1_Format</group>
      <groupName>格式问题</groupName>
      <ability>L2_HalfPunc_CN</ability>
      <abilityName>全半角问题</abilityName>
      <candidateList>
        <item>”</item>
      </candidateList>
      <explain>文本全半角错误。</explain>
      <paraID>28D1C2E0</paraID>
      <start>52</start>
      <end>53</end>
      <status>modified</status>
      <modifiedWord>”</modifiedWord>
      <trackRevisions>false</trackRevisions>
    </reviewItem>
    <reviewItem>
      <errorID>10697b99-8470-455b-8a11-45c87e6959cd</errorID>
      <errorWord>"</errorWord>
      <group>L1_Format</group>
      <groupName>格式问题</groupName>
      <ability>L2_HalfPunc_CN</ability>
      <abilityName>全半角问题</abilityName>
      <candidateList>
        <item>“</item>
      </candidateList>
      <explain>文本全半角错误。</explain>
      <paraID>28D1C2E0</paraID>
      <start>56</start>
      <end>57</end>
      <status>modified</status>
      <modifiedWord>“</modifiedWord>
      <trackRevisions>false</trackRevisions>
    </reviewItem>
    <reviewItem>
      <errorID>37640d86-fa97-4cdb-9fbc-6069fe3d0ff6</errorID>
      <errorWord>"</errorWord>
      <group>L1_Format</group>
      <groupName>格式问题</groupName>
      <ability>L2_HalfPunc_CN</ability>
      <abilityName>全半角问题</abilityName>
      <candidateList>
        <item>”</item>
      </candidateList>
      <explain>文本全半角错误。</explain>
      <paraID>28D1C2E0</paraID>
      <start>75</start>
      <end>76</end>
      <status>modified</status>
      <modifiedWord>”</modifiedWord>
      <trackRevisions>false</trackRevisions>
    </reviewItem>
    <reviewItem>
      <errorID>bbbcb7cc-b3bc-47d1-9834-c2bf99c800b6</errorID>
      <errorWord>"</errorWord>
      <group>L1_Format</group>
      <groupName>格式问题</groupName>
      <ability>L2_HalfPunc_CN</ability>
      <abilityName>全半角问题</abilityName>
      <candidateList>
        <item>“</item>
      </candidateList>
      <explain>文本全半角错误。</explain>
      <paraID>28D1C2E0</paraID>
      <start>209</start>
      <end>210</end>
      <status>modified</status>
      <modifiedWord>“</modifiedWord>
      <trackRevisions>false</trackRevisions>
    </reviewItem>
    <reviewItem>
      <errorID>f07e3dac-5487-454c-8d2f-005c855d6dff</errorID>
      <errorWord>"</errorWord>
      <group>L1_Format</group>
      <groupName>格式问题</groupName>
      <ability>L2_HalfPunc_CN</ability>
      <abilityName>全半角问题</abilityName>
      <candidateList>
        <item>”</item>
      </candidateList>
      <explain>文本全半角错误。</explain>
      <paraID>28D1C2E0</paraID>
      <start>212</start>
      <end>213</end>
      <status>modified</status>
      <modifiedWord>”</modifiedWord>
      <trackRevisions>false</trackRevisions>
    </reviewItem>
    <reviewItem>
      <errorID>6f3fb244-8019-4390-aa78-428d9a906b20</errorID>
      <errorWord>"</errorWord>
      <group>L1_Format</group>
      <groupName>格式问题</groupName>
      <ability>L2_HalfPunc_CN</ability>
      <abilityName>全半角问题</abilityName>
      <candidateList>
        <item>“</item>
      </candidateList>
      <explain>文本全半角错误。</explain>
      <paraID>28D1C2E0</paraID>
      <start>235</start>
      <end>236</end>
      <status>modified</status>
      <modifiedWord>“</modifiedWord>
      <trackRevisions>false</trackRevisions>
    </reviewItem>
    <reviewItem>
      <errorID>6852a313-72c9-46f6-b0f3-eb61877d9175</errorID>
      <errorWord>"</errorWord>
      <group>L1_Format</group>
      <groupName>格式问题</groupName>
      <ability>L2_HalfPunc_CN</ability>
      <abilityName>全半角问题</abilityName>
      <candidateList>
        <item>”</item>
      </candidateList>
      <explain>文本全半角错误。</explain>
      <paraID>28D1C2E0</paraID>
      <start>238</start>
      <end>239</end>
      <status>modified</status>
      <modifiedWord>”</modifiedWord>
      <trackRevisions>false</trackRevisions>
    </reviewItem>
    <reviewItem>
      <errorID>33a0a993-1111-429d-9d33-8829aed60bd8</errorID>
      <errorWord>"</errorWord>
      <group>L1_Format</group>
      <groupName>格式问题</groupName>
      <ability>L2_HalfPunc_CN</ability>
      <abilityName>全半角问题</abilityName>
      <candidateList>
        <item>“</item>
      </candidateList>
      <explain>文本全半角错误。</explain>
      <paraID>65D00E68</paraID>
      <start>71</start>
      <end>72</end>
      <status>modified</status>
      <modifiedWord>“</modifiedWord>
      <trackRevisions>false</trackRevisions>
    </reviewItem>
    <reviewItem>
      <errorID>9992db82-bdb1-4d45-81c9-9ff16cf89792</errorID>
      <errorWord>"</errorWord>
      <group>L1_Format</group>
      <groupName>格式问题</groupName>
      <ability>L2_HalfPunc_CN</ability>
      <abilityName>全半角问题</abilityName>
      <candidateList>
        <item>”</item>
      </candidateList>
      <explain>文本全半角错误。</explain>
      <paraID>65D00E68</paraID>
      <start>76</start>
      <end>77</end>
      <status>modified</status>
      <modifiedWord>”</modifiedWord>
      <trackRevisions>false</trackRevisions>
    </reviewItem>
    <reviewItem>
      <errorID>468516f7-9a6d-49d0-aecc-393e6dbad01d</errorID>
      <errorWord>"</errorWord>
      <group>L1_Format</group>
      <groupName>格式问题</groupName>
      <ability>L2_HalfPunc_CN</ability>
      <abilityName>全半角问题</abilityName>
      <candidateList>
        <item>“</item>
      </candidateList>
      <explain>文本全半角错误。</explain>
      <paraID>65D00E68</paraID>
      <start>91</start>
      <end>92</end>
      <status>modified</status>
      <modifiedWord>“</modifiedWord>
      <trackRevisions>false</trackRevisions>
    </reviewItem>
    <reviewItem>
      <errorID>f6957176-6f2a-411e-8100-2e64e63f898f</errorID>
      <errorWord>"</errorWord>
      <group>L1_Format</group>
      <groupName>格式问题</groupName>
      <ability>L2_HalfPunc_CN</ability>
      <abilityName>全半角问题</abilityName>
      <candidateList>
        <item>”</item>
      </candidateList>
      <explain>文本全半角错误。</explain>
      <paraID>65D00E68</paraID>
      <start>94</start>
      <end>95</end>
      <status>modified</status>
      <modifiedWord>”</modifiedWord>
      <trackRevisions>false</trackRevisions>
    </reviewItem>
    <reviewItem>
      <errorID>9ed5a9da-82c9-4cb6-8467-60c620a9f1fa</errorID>
      <errorWord>"</errorWord>
      <group>L1_Format</group>
      <groupName>格式问题</groupName>
      <ability>L2_HalfPunc_CN</ability>
      <abilityName>全半角问题</abilityName>
      <candidateList>
        <item>“</item>
      </candidateList>
      <explain>文本全半角错误。</explain>
      <paraID>65D00E68</paraID>
      <start>116</start>
      <end>117</end>
      <status>modified</status>
      <modifiedWord>“</modifiedWord>
      <trackRevisions>false</trackRevisions>
    </reviewItem>
    <reviewItem>
      <errorID>a4eb2893-fe69-4466-a34e-32cc96b5779f</errorID>
      <errorWord>"</errorWord>
      <group>L1_Format</group>
      <groupName>格式问题</groupName>
      <ability>L2_HalfPunc_CN</ability>
      <abilityName>全半角问题</abilityName>
      <candidateList>
        <item>”</item>
      </candidateList>
      <explain>文本全半角错误。</explain>
      <paraID>65D00E68</paraID>
      <start>143</start>
      <end>144</end>
      <status>modified</status>
      <modifiedWord>”</modifiedWord>
      <trackRevisions>false</trackRevisions>
    </reviewItem>
    <reviewItem>
      <errorID>533107a3-78ec-4945-94f0-3334fa0c1ef7</errorID>
      <errorWord>"</errorWord>
      <group>L1_Format</group>
      <groupName>格式问题</groupName>
      <ability>L2_HalfPunc_CN</ability>
      <abilityName>全半角问题</abilityName>
      <candidateList>
        <item>“</item>
      </candidateList>
      <explain>文本全半角错误。</explain>
      <paraID>65D00E68</paraID>
      <start>210</start>
      <end>211</end>
      <status>modified</status>
      <modifiedWord>“</modifiedWord>
      <trackRevisions>false</trackRevisions>
    </reviewItem>
    <reviewItem>
      <errorID>d9449237-3429-4485-90de-d3a31eb1ab08</errorID>
      <errorWord>"</errorWord>
      <group>L1_Format</group>
      <groupName>格式问题</groupName>
      <ability>L2_HalfPunc_CN</ability>
      <abilityName>全半角问题</abilityName>
      <candidateList>
        <item>”</item>
      </candidateList>
      <explain>文本全半角错误。</explain>
      <paraID>65D00E68</paraID>
      <start>213</start>
      <end>214</end>
      <status>modified</status>
      <modifiedWord>”</modifiedWord>
      <trackRevisions>false</trackRevisions>
    </reviewItem>
    <reviewItem>
      <errorID>8064671c-5383-4342-a4be-9d66586d5c04</errorID>
      <errorWord>"</errorWord>
      <group>L1_Format</group>
      <groupName>格式问题</groupName>
      <ability>L2_HalfPunc_CN</ability>
      <abilityName>全半角问题</abilityName>
      <candidateList>
        <item>“</item>
      </candidateList>
      <explain>文本全半角错误。</explain>
      <paraID>6F1B22F3</paraID>
      <start>69</start>
      <end>70</end>
      <status>modified</status>
      <modifiedWord>“</modifiedWord>
      <trackRevisions>false</trackRevisions>
    </reviewItem>
    <reviewItem>
      <errorID>47f9afbf-7567-4e04-94bc-2060bada9501</errorID>
      <errorWord>"</errorWord>
      <group>L1_Format</group>
      <groupName>格式问题</groupName>
      <ability>L2_HalfPunc_CN</ability>
      <abilityName>全半角问题</abilityName>
      <candidateList>
        <item>”</item>
      </candidateList>
      <explain>文本全半角错误。</explain>
      <paraID>6F1B22F3</paraID>
      <start>74</start>
      <end>75</end>
      <status>modified</status>
      <modifiedWord>”</modifiedWord>
      <trackRevisions>false</trackRevisions>
    </reviewItem>
    <reviewItem>
      <errorID>d54baa53-5d97-4318-8e12-832c29225417</errorID>
      <errorWord>"</errorWord>
      <group>L1_Format</group>
      <groupName>格式问题</groupName>
      <ability>L2_HalfPunc_CN</ability>
      <abilityName>全半角问题</abilityName>
      <candidateList>
        <item>“</item>
      </candidateList>
      <explain>文本全半角错误。</explain>
      <paraID>6F1B22F3</paraID>
      <start>112</start>
      <end>113</end>
      <status>modified</status>
      <modifiedWord>“</modifiedWord>
      <trackRevisions>false</trackRevisions>
    </reviewItem>
    <reviewItem>
      <errorID>50eb1f4a-482e-4c6b-8ad4-d748b44c97a3</errorID>
      <errorWord>"</errorWord>
      <group>L1_Format</group>
      <groupName>格式问题</groupName>
      <ability>L2_HalfPunc_CN</ability>
      <abilityName>全半角问题</abilityName>
      <candidateList>
        <item>”</item>
      </candidateList>
      <explain>文本全半角错误。</explain>
      <paraID>6F1B22F3</paraID>
      <start>117</start>
      <end>118</end>
      <status>modified</status>
      <modifiedWord>”</modifiedWord>
      <trackRevisions>false</trackRevisions>
    </reviewItem>
    <reviewItem>
      <errorID>313c3476-16c5-421e-a695-5c484e62f906</errorID>
      <errorWord>"</errorWord>
      <group>L1_Format</group>
      <groupName>格式问题</groupName>
      <ability>L2_HalfPunc_CN</ability>
      <abilityName>全半角问题</abilityName>
      <candidateList>
        <item>“</item>
      </candidateList>
      <explain>文本全半角错误。</explain>
      <paraID>6F1B22F3</paraID>
      <start>168</start>
      <end>169</end>
      <status>modified</status>
      <modifiedWord>“</modifiedWord>
      <trackRevisions>false</trackRevisions>
    </reviewItem>
    <reviewItem>
      <errorID>2bbbe134-5ed5-4eb1-8c4a-45b8bcb22af3</errorID>
      <errorWord>"</errorWord>
      <group>L1_Format</group>
      <groupName>格式问题</groupName>
      <ability>L2_HalfPunc_CN</ability>
      <abilityName>全半角问题</abilityName>
      <candidateList>
        <item>”</item>
      </candidateList>
      <explain>文本全半角错误。</explain>
      <paraID>6F1B22F3</paraID>
      <start>182</start>
      <end>183</end>
      <status>modified</status>
      <modifiedWord>”</modifiedWord>
      <trackRevisions>false</trackRevisions>
    </reviewItem>
    <reviewItem>
      <errorID>56acd6d4-a4e8-4cd4-b029-3118f1885fd6</errorID>
      <errorWord>"</errorWord>
      <group>L1_Format</group>
      <groupName>格式问题</groupName>
      <ability>L2_HalfPunc_CN</ability>
      <abilityName>全半角问题</abilityName>
      <candidateList>
        <item>“</item>
      </candidateList>
      <explain>文本全半角错误。</explain>
      <paraID>6F1B22F3</paraID>
      <start>210</start>
      <end>211</end>
      <status>modified</status>
      <modifiedWord>“</modifiedWord>
      <trackRevisions>false</trackRevisions>
    </reviewItem>
    <reviewItem>
      <errorID>be940ca8-ef86-4b74-b479-59eb96c83fd9</errorID>
      <errorWord>"</errorWord>
      <group>L1_Format</group>
      <groupName>格式问题</groupName>
      <ability>L2_HalfPunc_CN</ability>
      <abilityName>全半角问题</abilityName>
      <candidateList>
        <item>”</item>
      </candidateList>
      <explain>文本全半角错误。</explain>
      <paraID>6F1B22F3</paraID>
      <start>215</start>
      <end>216</end>
      <status>modified</status>
      <modifiedWord>”</modifiedWord>
      <trackRevisions>false</trackRevisions>
    </reviewItem>
    <reviewItem>
      <errorID>22f77d3f-3d44-41e7-a56d-0aef9fc90f73</errorID>
      <errorWord>"</errorWord>
      <group>L1_Format</group>
      <groupName>格式问题</groupName>
      <ability>L2_HalfPunc_CN</ability>
      <abilityName>全半角问题</abilityName>
      <candidateList>
        <item>“</item>
      </candidateList>
      <explain>文本全半角错误。</explain>
      <paraID>7D50E189</paraID>
      <start>96</start>
      <end>97</end>
      <status>modified</status>
      <modifiedWord>“</modifiedWord>
      <trackRevisions>false</trackRevisions>
    </reviewItem>
    <reviewItem>
      <errorID>25a1ed18-5d67-4ad2-b87b-90941a702227</errorID>
      <errorWord>"</errorWord>
      <group>L1_Format</group>
      <groupName>格式问题</groupName>
      <ability>L2_HalfPunc_CN</ability>
      <abilityName>全半角问题</abilityName>
      <candidateList>
        <item>”</item>
      </candidateList>
      <explain>文本全半角错误。</explain>
      <paraID>7D50E189</paraID>
      <start>101</start>
      <end>102</end>
      <status>modified</status>
      <modifiedWord>”</modifiedWord>
      <trackRevisions>false</trackRevisions>
    </reviewItem>
    <reviewItem>
      <errorID>a8142e00-eb4b-464f-91d4-c3f61eb9306f</errorID>
      <errorWord>"</errorWord>
      <group>L1_Format</group>
      <groupName>格式问题</groupName>
      <ability>L2_HalfPunc_CN</ability>
      <abilityName>全半角问题</abilityName>
      <candidateList>
        <item>“</item>
      </candidateList>
      <explain>文本全半角错误。</explain>
      <paraID>1DFD65CD</paraID>
      <start>18</start>
      <end>19</end>
      <status>modified</status>
      <modifiedWord>“</modifiedWord>
      <trackRevisions>false</trackRevisions>
    </reviewItem>
    <reviewItem>
      <errorID>1c5d5f8a-f01f-45b0-8b31-a50e42c87b01</errorID>
      <errorWord>"</errorWord>
      <group>L1_Format</group>
      <groupName>格式问题</groupName>
      <ability>L2_HalfPunc_CN</ability>
      <abilityName>全半角问题</abilityName>
      <candidateList>
        <item>”</item>
      </candidateList>
      <explain>文本全半角错误。</explain>
      <paraID>1DFD65CD</paraID>
      <start>21</start>
      <end>22</end>
      <status>modified</status>
      <modifiedWord>”</modifiedWord>
      <trackRevisions>false</trackRevisions>
    </reviewItem>
    <reviewItem>
      <errorID>6f74bebf-f16c-4d02-a708-a5a13503cf65</errorID>
      <errorWord>"</errorWord>
      <group>L1_Format</group>
      <groupName>格式问题</groupName>
      <ability>L2_HalfPunc_CN</ability>
      <abilityName>全半角问题</abilityName>
      <candidateList>
        <item>“</item>
      </candidateList>
      <explain>文本全半角错误。</explain>
      <paraID>1DFD65CD</paraID>
      <start>27</start>
      <end>28</end>
      <status>modified</status>
      <modifiedWord>“</modifiedWord>
      <trackRevisions>false</trackRevisions>
    </reviewItem>
    <reviewItem>
      <errorID>c3461dfb-a923-47ba-989b-a6ecda2c3b86</errorID>
      <errorWord>"</errorWord>
      <group>L1_Format</group>
      <groupName>格式问题</groupName>
      <ability>L2_HalfPunc_CN</ability>
      <abilityName>全半角问题</abilityName>
      <candidateList>
        <item>”</item>
      </candidateList>
      <explain>文本全半角错误。</explain>
      <paraID>1DFD65CD</paraID>
      <start>32</start>
      <end>33</end>
      <status>modified</status>
      <modifiedWord>”</modifiedWord>
      <trackRevisions>false</trackRevisions>
    </reviewItem>
    <reviewItem>
      <errorID>3408eb2c-2465-4f02-877f-6a590e7df859</errorID>
      <errorWord>"</errorWord>
      <group>L1_Format</group>
      <groupName>格式问题</groupName>
      <ability>L2_HalfPunc_CN</ability>
      <abilityName>全半角问题</abilityName>
      <candidateList>
        <item>“</item>
      </candidateList>
      <explain>文本全半角错误。</explain>
      <paraID>35834F1A</paraID>
      <start>76</start>
      <end>77</end>
      <status>modified</status>
      <modifiedWord>“</modifiedWord>
      <trackRevisions>false</trackRevisions>
    </reviewItem>
    <reviewItem>
      <errorID>821e1cd6-fd06-450f-aa5a-996d7a83ab64</errorID>
      <errorWord>"</errorWord>
      <group>L1_Format</group>
      <groupName>格式问题</groupName>
      <ability>L2_HalfPunc_CN</ability>
      <abilityName>全半角问题</abilityName>
      <candidateList>
        <item>”</item>
      </candidateList>
      <explain>文本全半角错误。</explain>
      <paraID>35834F1A</paraID>
      <start>80</start>
      <end>81</end>
      <status>modified</status>
      <modifiedWord>”</modifiedWord>
      <trackRevisions>false</trackRevisions>
    </reviewItem>
    <reviewItem>
      <errorID>25448497-c8de-441c-abe5-3a5bf764b8b1</errorID>
      <errorWord>"</errorWord>
      <group>L1_Format</group>
      <groupName>格式问题</groupName>
      <ability>L2_HalfPunc_CN</ability>
      <abilityName>全半角问题</abilityName>
      <candidateList>
        <item>“</item>
      </candidateList>
      <explain>文本全半角错误。</explain>
      <paraID>4DC0A343</paraID>
      <start>62</start>
      <end>63</end>
      <status>modified</status>
      <modifiedWord>“</modifiedWord>
      <trackRevisions>false</trackRevisions>
    </reviewItem>
    <reviewItem>
      <errorID>8d5ec4ee-9a2e-4c48-ba11-48bb2a93ac3c</errorID>
      <errorWord>"</errorWord>
      <group>L1_Format</group>
      <groupName>格式问题</groupName>
      <ability>L2_HalfPunc_CN</ability>
      <abilityName>全半角问题</abilityName>
      <candidateList>
        <item>”</item>
      </candidateList>
      <explain>文本全半角错误。</explain>
      <paraID>4DC0A343</paraID>
      <start>67</start>
      <end>68</end>
      <status>modified</status>
      <modifiedWord>”</modifiedWord>
      <trackRevisions>false</trackRevisions>
    </reviewItem>
    <reviewItem>
      <errorID>5e2cb62c-2dc7-4813-a318-b05f155c33ec</errorID>
      <errorWord>1980年代</errorWord>
      <group>L1_Knowledge</group>
      <groupName>知识性问题</groupName>
      <ability>L2_Time</ability>
      <abilityName>日期时间</abilityName>
      <candidateList>
        <item>20世纪80年代</item>
      </candidateList>
      <explain>年代表述建议使用世纪+年代的格式。</explain>
      <paraID>7FB25697</paraID>
      <start>98</start>
      <end>104</end>
      <status>unmodified</status>
      <modifiedWord/>
      <trackRevisions>false</trackRevisions>
    </reviewItem>
    <reviewItem>
      <errorID>8958fda9-c00f-417d-9732-402c717644f6</errorID>
      <errorWord>"</errorWord>
      <group>L1_Format</group>
      <groupName>格式问题</groupName>
      <ability>L2_HalfPunc_CN</ability>
      <abilityName>全半角问题</abilityName>
      <candidateList>
        <item>“</item>
      </candidateList>
      <explain>文本全半角错误。</explain>
      <paraID>750C7216</paraID>
      <start>30</start>
      <end>31</end>
      <status>modified</status>
      <modifiedWord>“</modifiedWord>
      <trackRevisions>false</trackRevisions>
    </reviewItem>
    <reviewItem>
      <errorID>aed30a80-9662-4216-8fac-71f01b49fe88</errorID>
      <errorWord>"</errorWord>
      <group>L1_Format</group>
      <groupName>格式问题</groupName>
      <ability>L2_HalfPunc_CN</ability>
      <abilityName>全半角问题</abilityName>
      <candidateList>
        <item>”</item>
      </candidateList>
      <explain>文本全半角错误。</explain>
      <paraID>750C7216</paraID>
      <start>33</start>
      <end>34</end>
      <status>modified</status>
      <modifiedWord>”</modifiedWord>
      <trackRevisions>false</trackRevisions>
    </reviewItem>
    <reviewItem>
      <errorID>2a73f302-114b-4bca-9bfa-c117e8f6025e</errorID>
      <errorWord>"</errorWord>
      <group>L1_Format</group>
      <groupName>格式问题</groupName>
      <ability>L2_HalfPunc_CN</ability>
      <abilityName>全半角问题</abilityName>
      <candidateList>
        <item>“</item>
      </candidateList>
      <explain>文本全半角错误。</explain>
      <paraID>750C7216</paraID>
      <start>56</start>
      <end>57</end>
      <status>modified</status>
      <modifiedWord>“</modifiedWord>
      <trackRevisions>false</trackRevisions>
    </reviewItem>
    <reviewItem>
      <errorID>3943d861-9c2b-4757-932a-b5cf219ef4b7</errorID>
      <errorWord>"</errorWord>
      <group>L1_Format</group>
      <groupName>格式问题</groupName>
      <ability>L2_HalfPunc_CN</ability>
      <abilityName>全半角问题</abilityName>
      <candidateList>
        <item>”</item>
      </candidateList>
      <explain>文本全半角错误。</explain>
      <paraID>750C7216</paraID>
      <start>60</start>
      <end>61</end>
      <status>modified</status>
      <modifiedWord>”</modifiedWord>
      <trackRevisions>false</trackRevisions>
    </reviewItem>
    <reviewItem>
      <errorID>a30af600-3b4a-4b59-b04a-2888f16a6e34</errorID>
      <errorWord>"</errorWord>
      <group>L1_Format</group>
      <groupName>格式问题</groupName>
      <ability>L2_HalfPunc_CN</ability>
      <abilityName>全半角问题</abilityName>
      <candidateList>
        <item>“</item>
      </candidateList>
      <explain>文本全半角错误。</explain>
      <paraID>71297AE9</paraID>
      <start>10</start>
      <end>11</end>
      <status>modified</status>
      <modifiedWord>“</modifiedWord>
      <trackRevisions>false</trackRevisions>
    </reviewItem>
    <reviewItem>
      <errorID>15a59924-8c6f-4c82-80dd-8202fdf296c9</errorID>
      <errorWord>"</errorWord>
      <group>L1_Format</group>
      <groupName>格式问题</groupName>
      <ability>L2_HalfPunc_CN</ability>
      <abilityName>全半角问题</abilityName>
      <candidateList>
        <item>”</item>
      </candidateList>
      <explain>文本全半角错误。</explain>
      <paraID>71297AE9</paraID>
      <start>15</start>
      <end>16</end>
      <status>modified</status>
      <modifiedWord>”</modifiedWord>
      <trackRevisions>false</trackRevisions>
    </reviewItem>
    <reviewItem>
      <errorID>f88cc0d5-f893-4004-adcf-be8c0e175f04</errorID>
      <errorWord>1980年代</errorWord>
      <group>L1_Knowledge</group>
      <groupName>知识性问题</groupName>
      <ability>L2_Time</ability>
      <abilityName>日期时间</abilityName>
      <candidateList>
        <item>20世纪80年代</item>
      </candidateList>
      <explain>年代表述建议使用世纪+年代的格式。</explain>
      <paraID>71297AE9</paraID>
      <start>24</start>
      <end>30</end>
      <status>unmodified</status>
      <modifiedWord/>
      <trackRevisions>false</trackRevisions>
    </reviewItem>
    <reviewItem>
      <errorID>0001a49f-2c67-4b20-8c67-7448739a5a13</errorID>
      <errorWord>"</errorWord>
      <group>L1_Format</group>
      <groupName>格式问题</groupName>
      <ability>L2_HalfPunc_CN</ability>
      <abilityName>全半角问题</abilityName>
      <candidateList>
        <item>“</item>
      </candidateList>
      <explain>文本全半角错误。</explain>
      <paraID>71297AE9</paraID>
      <start>51</start>
      <end>52</end>
      <status>modified</status>
      <modifiedWord>“</modifiedWord>
      <trackRevisions>false</trackRevisions>
    </reviewItem>
    <reviewItem>
      <errorID>d81f15b5-26e1-40a8-b577-deec015f0165</errorID>
      <errorWord>"</errorWord>
      <group>L1_Format</group>
      <groupName>格式问题</groupName>
      <ability>L2_HalfPunc_CN</ability>
      <abilityName>全半角问题</abilityName>
      <candidateList>
        <item>”</item>
      </candidateList>
      <explain>文本全半角错误。</explain>
      <paraID>71297AE9</paraID>
      <start>57</start>
      <end>58</end>
      <status>modified</status>
      <modifiedWord>”</modifiedWord>
      <trackRevisions>false</trackRevisions>
    </reviewItem>
    <reviewItem>
      <errorID>5338b531-0f6f-4050-84fb-3609530a609f</errorID>
      <errorWord>,</errorWord>
      <group>L1_Format</group>
      <groupName>格式问题</groupName>
      <ability>L2_HalfPunc_CN</ability>
      <abilityName>全半角问题</abilityName>
      <candidateList>
        <item>，</item>
      </candidateList>
      <explain>文本全半角错误。</explain>
      <paraID>1638BCDF</paraID>
      <start>23</start>
      <end>24</end>
      <status>modified</status>
      <modifiedWord>，</modifiedWord>
      <trackRevisions>false</trackRevisions>
    </reviewItem>
    <reviewItem>
      <errorID>67e4d4a8-94c3-4ed8-a769-c1e4a33abe88</errorID>
      <errorWord>,</errorWord>
      <group>L1_Format</group>
      <groupName>格式问题</groupName>
      <ability>L2_HalfPunc_CN</ability>
      <abilityName>全半角问题</abilityName>
      <candidateList>
        <item>，</item>
      </candidateList>
      <explain>文本全半角错误。</explain>
      <paraID>1638BCDF</paraID>
      <start>33</start>
      <end>34</end>
      <status>modified</status>
      <modifiedWord>，</modifiedWord>
      <trackRevisions>false</trackRevisions>
    </reviewItem>
    <reviewItem>
      <errorID>c5d901e2-e39c-4c7c-a22f-06ed1faac991</errorID>
      <errorWord>,</errorWord>
      <group>L1_Format</group>
      <groupName>格式问题</groupName>
      <ability>L2_HalfPunc_CN</ability>
      <abilityName>全半角问题</abilityName>
      <candidateList>
        <item>，</item>
      </candidateList>
      <explain>文本全半角错误。</explain>
      <paraID>1638BCDF</paraID>
      <start>43</start>
      <end>44</end>
      <status>modified</status>
      <modifiedWord>，</modifiedWord>
      <trackRevisions>false</trackRevisions>
    </reviewItem>
    <reviewItem>
      <errorID>b13236d1-db73-4e50-b1ff-88d6f10d710a</errorID>
      <errorWord>(</errorWord>
      <group>L1_Format</group>
      <groupName>格式问题</groupName>
      <ability>L2_HalfPunc_CN</ability>
      <abilityName>全半角问题</abilityName>
      <candidateList>
        <item>（</item>
      </candidateList>
      <explain>文本全半角错误。</explain>
      <paraID>1638BCDF</paraID>
      <start>51</start>
      <end>52</end>
      <status>modified</status>
      <modifiedWord>（</modifiedWord>
      <trackRevisions>false</trackRevisions>
    </reviewItem>
    <reviewItem>
      <errorID>68cc9267-87f0-4ab3-8987-159955a2e395</errorID>
      <errorWord>)</errorWord>
      <group>L1_Format</group>
      <groupName>格式问题</groupName>
      <ability>L2_HalfPunc_CN</ability>
      <abilityName>全半角问题</abilityName>
      <candidateList>
        <item>）</item>
      </candidateList>
      <explain>文本全半角错误。</explain>
      <paraID>1638BCDF</paraID>
      <start>61</start>
      <end>62</end>
      <status>modified</status>
      <modifiedWord>）</modifiedWord>
      <trackRevisions>false</trackRevisions>
    </reviewItem>
    <reviewItem>
      <errorID>390d01fe-dfd8-49ff-8c58-77aef30270b5</errorID>
      <errorWord>,</errorWord>
      <group>L1_Format</group>
      <groupName>格式问题</groupName>
      <ability>L2_HalfPunc_CN</ability>
      <abilityName>全半角问题</abilityName>
      <candidateList>
        <item>，</item>
      </candidateList>
      <explain>文本全半角错误。</explain>
      <paraID>1638BCDF</paraID>
      <start>77</start>
      <end>78</end>
      <status>modified</status>
      <modifiedWord>，</modifiedWord>
      <trackRevisions>false</trackRevisions>
    </reviewItem>
    <reviewItem>
      <errorID>eb0c340f-0727-4230-89a2-db549b2cfbfc</errorID>
      <errorWord>,</errorWord>
      <group>L1_Format</group>
      <groupName>格式问题</groupName>
      <ability>L2_HalfPunc_CN</ability>
      <abilityName>全半角问题</abilityName>
      <candidateList>
        <item>，</item>
      </candidateList>
      <explain>文本全半角错误。</explain>
      <paraID>1638BCDF</paraID>
      <start>93</start>
      <end>94</end>
      <status>modified</status>
      <modifiedWord>，</modifiedWord>
      <trackRevisions>false</trackRevisions>
    </reviewItem>
    <reviewItem>
      <errorID>e3a936e2-2f3d-4eef-a864-f8155e742189</errorID>
      <errorWord>(</errorWord>
      <group>L1_Format</group>
      <groupName>格式问题</groupName>
      <ability>L2_HalfPunc_CN</ability>
      <abilityName>全半角问题</abilityName>
      <candidateList>
        <item>（</item>
      </candidateList>
      <explain>文本全半角错误。</explain>
      <paraID> 5EE48C4</paraID>
      <start>30</start>
      <end>31</end>
      <status>modified</status>
      <modifiedWord>（</modifiedWord>
      <trackRevisions>false</trackRevisions>
    </reviewItem>
    <reviewItem>
      <errorID>44ff7fa2-e502-4646-8cfb-f4fa8842d104</errorID>
      <errorWord>:</errorWord>
      <group>L1_Format</group>
      <groupName>格式问题</groupName>
      <ability>L2_HalfPunc_CN</ability>
      <abilityName>全半角问题</abilityName>
      <candidateList>
        <item>：</item>
      </candidateList>
      <explain>文本全半角错误。</explain>
      <paraID> 5EE48C4</paraID>
      <start>34</start>
      <end>35</end>
      <status>unmodified</status>
      <modifiedWord/>
      <trackRevisions>false</trackRevisions>
    </reviewItem>
    <reviewItem>
      <errorID>0dbcfd3c-bb22-46d8-927e-c41153d4ea9c</errorID>
      <errorWord>;</errorWord>
      <group>L1_Format</group>
      <groupName>格式问题</groupName>
      <ability>L2_HalfPunc_CN</ability>
      <abilityName>全半角问题</abilityName>
      <candidateList>
        <item>；</item>
      </candidateList>
      <explain>文本全半角错误。</explain>
      <paraID> 5EE48C4</paraID>
      <start>40</start>
      <end>41</end>
      <status>modified</status>
      <modifiedWord>；</modifiedWord>
      <trackRevisions>false</trackRevisions>
    </reviewItem>
    <reviewItem>
      <errorID>411a181d-a55f-4f5c-b28e-c5b0aa7bb04f</errorID>
      <errorWord>:</errorWord>
      <group>L1_Format</group>
      <groupName>格式问题</groupName>
      <ability>L2_HalfPunc_CN</ability>
      <abilityName>全半角问题</abilityName>
      <candidateList>
        <item>：</item>
      </candidateList>
      <explain>文本全半角错误。</explain>
      <paraID> 5EE48C4</paraID>
      <start>46</start>
      <end>47</end>
      <status>unmodified</status>
      <modifiedWord/>
      <trackRevisions>false</trackRevisions>
    </reviewItem>
    <reviewItem>
      <errorID>6df642d7-1031-4231-8fdf-445918fd1741</errorID>
      <errorWord>)</errorWord>
      <group>L1_Format</group>
      <groupName>格式问题</groupName>
      <ability>L2_HalfPunc_CN</ability>
      <abilityName>全半角问题</abilityName>
      <candidateList>
        <item>）</item>
      </candidateList>
      <explain>文本全半角错误。</explain>
      <paraID> 5EE48C4</paraID>
      <start>52</start>
      <end>53</end>
      <status>modified</status>
      <modifiedWord>）</modifiedWord>
      <trackRevisions>false</trackRevisions>
    </reviewItem>
    <reviewItem>
      <errorID>2f5dc788-94a1-464e-878e-b998dedc5a09</errorID>
      <errorWord>(</errorWord>
      <group>L1_Format</group>
      <groupName>格式问题</groupName>
      <ability>L2_HalfPunc_CN</ability>
      <abilityName>全半角问题</abilityName>
      <candidateList>
        <item>（</item>
      </candidateList>
      <explain>文本全半角错误。</explain>
      <paraID> 5EE48C4</paraID>
      <start>65</start>
      <end>66</end>
      <status>modified</status>
      <modifiedWord>（</modifiedWord>
      <trackRevisions>false</trackRevisions>
    </reviewItem>
    <reviewItem>
      <errorID>68c51f40-c78c-4ba4-a3d6-9c62fa71fd41</errorID>
      <errorWord>:</errorWord>
      <group>L1_Format</group>
      <groupName>格式问题</groupName>
      <ability>L2_HalfPunc_CN</ability>
      <abilityName>全半角问题</abilityName>
      <candidateList>
        <item>：</item>
      </candidateList>
      <explain>文本全半角错误。</explain>
      <paraID> 5EE48C4</paraID>
      <start>69</start>
      <end>70</end>
      <status>unmodified</status>
      <modifiedWord/>
      <trackRevisions>false</trackRevisions>
    </reviewItem>
    <reviewItem>
      <errorID>f4f4fef6-5544-4b39-b220-84bb0ecd2a85</errorID>
      <errorWord>;</errorWord>
      <group>L1_Format</group>
      <groupName>格式问题</groupName>
      <ability>L2_HalfPunc_CN</ability>
      <abilityName>全半角问题</abilityName>
      <candidateList>
        <item>；</item>
      </candidateList>
      <explain>文本全半角错误。</explain>
      <paraID> 5EE48C4</paraID>
      <start>79</start>
      <end>80</end>
      <status>modified</status>
      <modifiedWord>；</modifiedWord>
      <trackRevisions>false</trackRevisions>
    </reviewItem>
    <reviewItem>
      <errorID>7723a5c5-424b-4b40-8123-fe22b163cb59</errorID>
      <errorWord>:</errorWord>
      <group>L1_Format</group>
      <groupName>格式问题</groupName>
      <ability>L2_HalfPunc_CN</ability>
      <abilityName>全半角问题</abilityName>
      <candidateList>
        <item>：</item>
      </candidateList>
      <explain>文本全半角错误。</explain>
      <paraID> 5EE48C4</paraID>
      <start>84</start>
      <end>85</end>
      <status>unmodified</status>
      <modifiedWord/>
      <trackRevisions>false</trackRevisions>
    </reviewItem>
    <reviewItem>
      <errorID>438deadb-17b0-4ae4-ad0e-7a7d84dd431f</errorID>
      <errorWord>)</errorWord>
      <group>L1_Format</group>
      <groupName>格式问题</groupName>
      <ability>L2_HalfPunc_CN</ability>
      <abilityName>全半角问题</abilityName>
      <candidateList>
        <item>）</item>
      </candidateList>
      <explain>文本全半角错误。</explain>
      <paraID> 5EE48C4</paraID>
      <start>95</start>
      <end>96</end>
      <status>modified</status>
      <modifiedWord>）</modifiedWord>
      <trackRevisions>false</trackRevisions>
    </reviewItem>
    <reviewItem>
      <errorID>002b39b2-8363-4aeb-a093-c1c227429b6b</errorID>
      <errorWord>(</errorWord>
      <group>L1_Format</group>
      <groupName>格式问题</groupName>
      <ability>L2_HalfPunc_CN</ability>
      <abilityName>全半角问题</abilityName>
      <candidateList>
        <item>（</item>
      </candidateList>
      <explain>文本全半角错误。</explain>
      <paraID> 5EE48C4</paraID>
      <start>107</start>
      <end>108</end>
      <status>modified</status>
      <modifiedWord>（</modifiedWord>
      <trackRevisions>false</trackRevisions>
    </reviewItem>
    <reviewItem>
      <errorID>6fcaa136-d07a-4106-91f7-6191cb9664a8</errorID>
      <errorWord>)</errorWord>
      <group>L1_Format</group>
      <groupName>格式问题</groupName>
      <ability>L2_HalfPunc_CN</ability>
      <abilityName>全半角问题</abilityName>
      <candidateList>
        <item>）</item>
      </candidateList>
      <explain>文本全半角错误。</explain>
      <paraID> 5EE48C4</paraID>
      <start>119</start>
      <end>120</end>
      <status>modified</status>
      <modifiedWord>）</modifiedWord>
      <trackRevisions>false</trackRevisions>
    </reviewItem>
    <reviewItem>
      <errorID>bd18cf0f-ed6e-49c9-8b7a-104ddbfd2d3c</errorID>
      <errorWord>(</errorWord>
      <group>L1_Format</group>
      <groupName>格式问题</groupName>
      <ability>L2_HalfPunc_CN</ability>
      <abilityName>全半角问题</abilityName>
      <candidateList>
        <item>（</item>
      </candidateList>
      <explain>文本全半角错误。</explain>
      <paraID>334F34D6</paraID>
      <start>20</start>
      <end>21</end>
      <status>modified</status>
      <modifiedWord>（</modifiedWord>
      <trackRevisions>false</trackRevisions>
    </reviewItem>
    <reviewItem>
      <errorID>4f305a47-78d6-4d8f-a120-75b1ffec6d40</errorID>
      <errorWord>)</errorWord>
      <group>L1_Format</group>
      <groupName>格式问题</groupName>
      <ability>L2_HalfPunc_CN</ability>
      <abilityName>全半角问题</abilityName>
      <candidateList>
        <item>）</item>
      </candidateList>
      <explain>文本全半角错误。</explain>
      <paraID>334F34D6</paraID>
      <start>33</start>
      <end>34</end>
      <status>modified</status>
      <modifiedWord>）</modifiedWord>
      <trackRevisions>false</trackRevisions>
    </reviewItem>
    <reviewItem>
      <errorID>824e6db6-2911-4e8c-8829-08541f43d49c</errorID>
      <errorWord>(</errorWord>
      <group>L1_Format</group>
      <groupName>格式问题</groupName>
      <ability>L2_HalfPunc_CN</ability>
      <abilityName>全半角问题</abilityName>
      <candidateList>
        <item>（</item>
      </candidateList>
      <explain>文本全半角错误。</explain>
      <paraID>334F34D6</paraID>
      <start>40</start>
      <end>41</end>
      <status>modified</status>
      <modifiedWord>（</modifiedWord>
      <trackRevisions>false</trackRevisions>
    </reviewItem>
    <reviewItem>
      <errorID>2d77dad0-873c-47c9-b533-4d664dd9076e</errorID>
      <errorWord>)</errorWord>
      <group>L1_Format</group>
      <groupName>格式问题</groupName>
      <ability>L2_HalfPunc_CN</ability>
      <abilityName>全半角问题</abilityName>
      <candidateList>
        <item>）</item>
      </candidateList>
      <explain>文本全半角错误。</explain>
      <paraID>334F34D6</paraID>
      <start>52</start>
      <end>53</end>
      <status>modified</status>
      <modifiedWord>）</modifiedWord>
      <trackRevisions>false</trackRevisions>
    </reviewItem>
    <reviewItem>
      <errorID>0dd3f28d-19de-4df8-94e4-38df742ed051</errorID>
      <errorWord>"</errorWord>
      <group>L1_Format</group>
      <groupName>格式问题</groupName>
      <ability>L2_HalfPunc_CN</ability>
      <abilityName>全半角问题</abilityName>
      <candidateList>
        <item>“</item>
      </candidateList>
      <explain>文本全半角错误。</explain>
      <paraID>2652A236</paraID>
      <start>34</start>
      <end>35</end>
      <status>modified</status>
      <modifiedWord>“</modifiedWord>
      <trackRevisions>false</trackRevisions>
    </reviewItem>
    <reviewItem>
      <errorID>05d3ab31-c9c1-4ff6-b1b9-64c8891011e1</errorID>
      <errorWord>"</errorWord>
      <group>L1_Format</group>
      <groupName>格式问题</groupName>
      <ability>L2_HalfPunc_CN</ability>
      <abilityName>全半角问题</abilityName>
      <candidateList>
        <item>”</item>
      </candidateList>
      <explain>文本全半角错误。</explain>
      <paraID>2652A236</paraID>
      <start>38</start>
      <end>39</end>
      <status>modified</status>
      <modifiedWord>”</modifiedWord>
      <trackRevisions>false</trackRevisions>
    </reviewItem>
    <reviewItem>
      <errorID>49337a84-1ea6-4540-bdd4-f0455c6c1ce4</errorID>
      <errorWord>1930年代</errorWord>
      <group>L1_Knowledge</group>
      <groupName>知识性问题</groupName>
      <ability>L2_Time</ability>
      <abilityName>日期时间</abilityName>
      <candidateList>
        <item>20世纪30年代</item>
      </candidateList>
      <explain>年代表述建议使用世纪+年代的格式。</explain>
      <paraID>2652A236</paraID>
      <start>55</start>
      <end>61</end>
      <status>unmodified</status>
      <modifiedWord/>
      <trackRevisions>false</trackRevisions>
    </reviewItem>
    <reviewItem>
      <errorID>3c599ea8-9c51-4666-9b4d-92a2b0e184d9</errorID>
      <errorWord>1960年代</errorWord>
      <group>L1_Knowledge</group>
      <groupName>知识性问题</groupName>
      <ability>L2_Time</ability>
      <abilityName>日期时间</abilityName>
      <candidateList>
        <item>20世纪60年代</item>
      </candidateList>
      <explain>年代表述建议使用世纪+年代的格式。</explain>
      <paraID>2652A236</paraID>
      <start>76</start>
      <end>82</end>
      <status>unmodified</status>
      <modifiedWord/>
      <trackRevisions>false</trackRevisions>
    </reviewItem>
    <reviewItem>
      <errorID>6d187bda-6870-4b05-8fd0-e11d6172ddc5</errorID>
      <errorWord>"</errorWord>
      <group>L1_Format</group>
      <groupName>格式问题</groupName>
      <ability>L2_HalfPunc_CN</ability>
      <abilityName>全半角问题</abilityName>
      <candidateList>
        <item>“</item>
      </candidateList>
      <explain>文本全半角错误。</explain>
      <paraID>2652A236</paraID>
      <start>135</start>
      <end>136</end>
      <status>modified</status>
      <modifiedWord>“</modifiedWord>
      <trackRevisions>false</trackRevisions>
    </reviewItem>
    <reviewItem>
      <errorID>0687068f-f486-46a8-b7d2-249c3402bd02</errorID>
      <errorWord>"</errorWord>
      <group>L1_Format</group>
      <groupName>格式问题</groupName>
      <ability>L2_HalfPunc_CN</ability>
      <abilityName>全半角问题</abilityName>
      <candidateList>
        <item>”</item>
      </candidateList>
      <explain>文本全半角错误。</explain>
      <paraID>2652A236</paraID>
      <start>138</start>
      <end>139</end>
      <status>modified</status>
      <modifiedWord>”</modifiedWord>
      <trackRevisions>false</trackRevisions>
    </reviewItem>
    <reviewItem>
      <errorID>e2de228a-fd6a-43f9-a7b5-d2fa38e0fb6a</errorID>
      <errorWord>"</errorWord>
      <group>L1_Format</group>
      <groupName>格式问题</groupName>
      <ability>L2_HalfPunc_CN</ability>
      <abilityName>全半角问题</abilityName>
      <candidateList>
        <item>“</item>
      </candidateList>
      <explain>文本全半角错误。</explain>
      <paraID>2652A236</paraID>
      <start>156</start>
      <end>157</end>
      <status>modified</status>
      <modifiedWord>“</modifiedWord>
      <trackRevisions>false</trackRevisions>
    </reviewItem>
    <reviewItem>
      <errorID>6fcb3ca7-f1c2-40c0-b55d-10c7960e0719</errorID>
      <errorWord>"</errorWord>
      <group>L1_Format</group>
      <groupName>格式问题</groupName>
      <ability>L2_HalfPunc_CN</ability>
      <abilityName>全半角问题</abilityName>
      <candidateList>
        <item>”</item>
      </candidateList>
      <explain>文本全半角错误。</explain>
      <paraID>2652A236</paraID>
      <start>160</start>
      <end>161</end>
      <status>modified</status>
      <modifiedWord>”</modifiedWord>
      <trackRevisions>false</trackRevisions>
    </reviewItem>
    <reviewItem>
      <errorID>2d17c44e-3480-427e-b369-244c51e53dd8</errorID>
      <errorWord>"</errorWord>
      <group>L1_Format</group>
      <groupName>格式问题</groupName>
      <ability>L2_HalfPunc_CN</ability>
      <abilityName>全半角问题</abilityName>
      <candidateList>
        <item>“</item>
      </candidateList>
      <explain>文本全半角错误。</explain>
      <paraID>2652A236</paraID>
      <start>170</start>
      <end>171</end>
      <status>modified</status>
      <modifiedWord>“</modifiedWord>
      <trackRevisions>false</trackRevisions>
    </reviewItem>
    <reviewItem>
      <errorID>8885a389-3a85-4525-b77b-37781849f74d</errorID>
      <errorWord>"</errorWord>
      <group>L1_Format</group>
      <groupName>格式问题</groupName>
      <ability>L2_HalfPunc_CN</ability>
      <abilityName>全半角问题</abilityName>
      <candidateList>
        <item>”</item>
      </candidateList>
      <explain>文本全半角错误。</explain>
      <paraID>2652A236</paraID>
      <start>174</start>
      <end>175</end>
      <status>modified</status>
      <modifiedWord>”</modifiedWord>
      <trackRevisions>false</trackRevisions>
    </reviewItem>
    <reviewItem>
      <errorID>fe7c0fe4-1245-4098-ae15-c40f620a9096</errorID>
      <errorWord>"</errorWord>
      <group>L1_Format</group>
      <groupName>格式问题</groupName>
      <ability>L2_HalfPunc_CN</ability>
      <abilityName>全半角问题</abilityName>
      <candidateList>
        <item>“</item>
      </candidateList>
      <explain>文本全半角错误。</explain>
      <paraID>153DE200</paraID>
      <start>55</start>
      <end>56</end>
      <status>modified</status>
      <modifiedWord>“</modifiedWord>
      <trackRevisions>false</trackRevisions>
    </reviewItem>
    <reviewItem>
      <errorID>d964ef91-ac8f-44c0-bb2f-f0cf998fe022</errorID>
      <errorWord>"</errorWord>
      <group>L1_Format</group>
      <groupName>格式问题</groupName>
      <ability>L2_HalfPunc_CN</ability>
      <abilityName>全半角问题</abilityName>
      <candidateList>
        <item>”</item>
      </candidateList>
      <explain>文本全半角错误。</explain>
      <paraID>153DE200</paraID>
      <start>59</start>
      <end>60</end>
      <status>modified</status>
      <modifiedWord>”</modifiedWord>
      <trackRevisions>false</trackRevisions>
    </reviewItem>
    <reviewItem>
      <errorID>166a014a-b9a3-4ad2-8779-8445ab1d93de</errorID>
      <errorWord>"</errorWord>
      <group>L1_Format</group>
      <groupName>格式问题</groupName>
      <ability>L2_HalfPunc_CN</ability>
      <abilityName>全半角问题</abilityName>
      <candidateList>
        <item>“</item>
      </candidateList>
      <explain>文本全半角错误。</explain>
      <paraID>153DE200</paraID>
      <start>63</start>
      <end>64</end>
      <status>modified</status>
      <modifiedWord>“</modifiedWord>
      <trackRevisions>false</trackRevisions>
    </reviewItem>
    <reviewItem>
      <errorID>3231a68d-4e65-4c72-b6a0-7a04dc5dee00</errorID>
      <errorWord>"</errorWord>
      <group>L1_Format</group>
      <groupName>格式问题</groupName>
      <ability>L2_HalfPunc_CN</ability>
      <abilityName>全半角问题</abilityName>
      <candidateList>
        <item>”</item>
      </candidateList>
      <explain>文本全半角错误。</explain>
      <paraID>153DE200</paraID>
      <start>67</start>
      <end>68</end>
      <status>modified</status>
      <modifiedWord>”</modifiedWord>
      <trackRevisions>false</trackRevisions>
    </reviewItem>
    <reviewItem>
      <errorID>7b102460-d650-494f-b419-2754ac150848</errorID>
      <errorWord>"</errorWord>
      <group>L1_Format</group>
      <groupName>格式问题</groupName>
      <ability>L2_HalfPunc_CN</ability>
      <abilityName>全半角问题</abilityName>
      <candidateList>
        <item>“</item>
      </candidateList>
      <explain>文本全半角错误。</explain>
      <paraID>153DE200</paraID>
      <start>129</start>
      <end>130</end>
      <status>modified</status>
      <modifiedWord>“</modifiedWord>
      <trackRevisions>false</trackRevisions>
    </reviewItem>
    <reviewItem>
      <errorID>1073f4b6-ce2f-4531-b3f5-5202d2ade739</errorID>
      <errorWord>"</errorWord>
      <group>L1_Format</group>
      <groupName>格式问题</groupName>
      <ability>L2_HalfPunc_CN</ability>
      <abilityName>全半角问题</abilityName>
      <candidateList>
        <item>”</item>
      </candidateList>
      <explain>文本全半角错误。</explain>
      <paraID>153DE200</paraID>
      <start>135</start>
      <end>136</end>
      <status>modified</status>
      <modifiedWord>”</modifiedWord>
      <trackRevisions>false</trackRevisions>
    </reviewItem>
    <reviewItem>
      <errorID>a2f7bb47-abc0-43d1-b0cb-28c8d7884c60</errorID>
      <errorWord>"</errorWord>
      <group>L1_Format</group>
      <groupName>格式问题</groupName>
      <ability>L2_HalfPunc_CN</ability>
      <abilityName>全半角问题</abilityName>
      <candidateList>
        <item>“</item>
      </candidateList>
      <explain>文本全半角错误。</explain>
      <paraID>6F124032</paraID>
      <start>79</start>
      <end>80</end>
      <status>modified</status>
      <modifiedWord>“</modifiedWord>
      <trackRevisions>false</trackRevisions>
    </reviewItem>
    <reviewItem>
      <errorID>dd464086-f2aa-4a85-ae52-871ed7a2d3d7</errorID>
      <errorWord>"</errorWord>
      <group>L1_Format</group>
      <groupName>格式问题</groupName>
      <ability>L2_HalfPunc_CN</ability>
      <abilityName>全半角问题</abilityName>
      <candidateList>
        <item>”</item>
      </candidateList>
      <explain>文本全半角错误。</explain>
      <paraID>6F124032</paraID>
      <start>84</start>
      <end>85</end>
      <status>modified</status>
      <modifiedWord>”</modifiedWord>
      <trackRevisions>false</trackRevisions>
    </reviewItem>
    <reviewItem>
      <errorID>1a89f68c-e358-49fb-bf4d-541556329094</errorID>
      <errorWord>"</errorWord>
      <group>L1_Format</group>
      <groupName>格式问题</groupName>
      <ability>L2_HalfPunc_CN</ability>
      <abilityName>全半角问题</abilityName>
      <candidateList>
        <item>“</item>
      </candidateList>
      <explain>文本全半角错误。</explain>
      <paraID>6F124032</paraID>
      <start>100</start>
      <end>101</end>
      <status>modified</status>
      <modifiedWord>“</modifiedWord>
      <trackRevisions>false</trackRevisions>
    </reviewItem>
    <reviewItem>
      <errorID>58720867-4f50-4773-b32a-74267c87d5c6</errorID>
      <errorWord>"</errorWord>
      <group>L1_Format</group>
      <groupName>格式问题</groupName>
      <ability>L2_HalfPunc_CN</ability>
      <abilityName>全半角问题</abilityName>
      <candidateList>
        <item>”</item>
      </candidateList>
      <explain>文本全半角错误。</explain>
      <paraID>6F124032</paraID>
      <start>105</start>
      <end>106</end>
      <status>modified</status>
      <modifiedWord>”</modifiedWord>
      <trackRevisions>false</trackRevisions>
    </reviewItem>
    <reviewItem>
      <errorID>6868fb92-97ed-4e14-b6dd-662c3d4da362</errorID>
      <errorWord>"</errorWord>
      <group>L1_Format</group>
      <groupName>格式问题</groupName>
      <ability>L2_HalfPunc_CN</ability>
      <abilityName>全半角问题</abilityName>
      <candidateList>
        <item>“</item>
      </candidateList>
      <explain>文本全半角错误。</explain>
      <paraID>6F124032</paraID>
      <start>143</start>
      <end>144</end>
      <status>modified</status>
      <modifiedWord>“</modifiedWord>
      <trackRevisions>false</trackRevisions>
    </reviewItem>
    <reviewItem>
      <errorID>61e4a470-258f-45de-84e1-04daa9793389</errorID>
      <errorWord>"</errorWord>
      <group>L1_Format</group>
      <groupName>格式问题</groupName>
      <ability>L2_HalfPunc_CN</ability>
      <abilityName>全半角问题</abilityName>
      <candidateList>
        <item>”</item>
      </candidateList>
      <explain>文本全半角错误。</explain>
      <paraID>6F124032</paraID>
      <start>148</start>
      <end>149</end>
      <status>modified</status>
      <modifiedWord>”</modifiedWord>
      <trackRevisions>false</trackRevisions>
    </reviewItem>
    <reviewItem>
      <errorID>1015db09-7146-41f7-9008-057e356e6a7c</errorID>
      <errorWord>"</errorWord>
      <group>L1_Format</group>
      <groupName>格式问题</groupName>
      <ability>L2_HalfPunc_CN</ability>
      <abilityName>全半角问题</abilityName>
      <candidateList>
        <item>“</item>
      </candidateList>
      <explain>文本全半角错误。</explain>
      <paraID>6F124032</paraID>
      <start>154</start>
      <end>155</end>
      <status>modified</status>
      <modifiedWord>“</modifiedWord>
      <trackRevisions>false</trackRevisions>
    </reviewItem>
    <reviewItem>
      <errorID>2f95fa62-64c3-4edb-94f3-affe46f205c8</errorID>
      <errorWord>"</errorWord>
      <group>L1_Format</group>
      <groupName>格式问题</groupName>
      <ability>L2_HalfPunc_CN</ability>
      <abilityName>全半角问题</abilityName>
      <candidateList>
        <item>”</item>
      </candidateList>
      <explain>文本全半角错误。</explain>
      <paraID>6F124032</paraID>
      <start>159</start>
      <end>160</end>
      <status>modified</status>
      <modifiedWord>”</modifiedWord>
      <trackRevisions>false</trackRevisions>
    </reviewItem>
    <reviewItem>
      <errorID>4b4d0ce4-2fc6-4115-9977-5a590be53d11</errorID>
      <errorWord>物质匮乏</errorWord>
      <group>L1_Word</group>
      <groupName>字词问题</groupName>
      <ability>L2_Typo</ability>
      <abilityName>字词错误</abilityName>
      <candidateList>
        <item>物资匮乏</item>
      </candidateList>
      <explain/>
      <paraID>6F124032</paraID>
      <start>172</start>
      <end>176</end>
      <status>unmodified</status>
      <modifiedWord/>
      <trackRevisions>false</trackRevisions>
    </reviewItem>
    <reviewItem>
      <errorID>ed1213ef-2b3b-470f-9521-e1bb3b6d0105</errorID>
      <errorWord>"</errorWord>
      <group>L1_Format</group>
      <groupName>格式问题</groupName>
      <ability>L2_HalfPunc_CN</ability>
      <abilityName>全半角问题</abilityName>
      <candidateList>
        <item>“</item>
      </candidateList>
      <explain>文本全半角错误。</explain>
      <paraID>6F124032</paraID>
      <start>201</start>
      <end>202</end>
      <status>modified</status>
      <modifiedWord>“</modifiedWord>
      <trackRevisions>false</trackRevisions>
    </reviewItem>
    <reviewItem>
      <errorID>a273c893-d52e-4df7-b392-b5f67518a4d5</errorID>
      <errorWord>"</errorWord>
      <group>L1_Format</group>
      <groupName>格式问题</groupName>
      <ability>L2_HalfPunc_CN</ability>
      <abilityName>全半角问题</abilityName>
      <candidateList>
        <item>”</item>
      </candidateList>
      <explain>文本全半角错误。</explain>
      <paraID>6F124032</paraID>
      <start>208</start>
      <end>209</end>
      <status>modified</status>
      <modifiedWord>”</modifiedWord>
      <trackRevisions>false</trackRevisions>
    </reviewItem>
    <reviewItem>
      <errorID>447c8031-ac1a-4dbb-b441-9db4aeffc640</errorID>
      <errorWord>"</errorWord>
      <group>L1_Format</group>
      <groupName>格式问题</groupName>
      <ability>L2_HalfPunc_CN</ability>
      <abilityName>全半角问题</abilityName>
      <candidateList>
        <item>“</item>
      </candidateList>
      <explain>文本全半角错误。</explain>
      <paraID>38B04805</paraID>
      <start>40</start>
      <end>41</end>
      <status>modified</status>
      <modifiedWord>“</modifiedWord>
      <trackRevisions>false</trackRevisions>
    </reviewItem>
    <reviewItem>
      <errorID>5835de5d-2e95-484f-b5c2-c8b247b5c120</errorID>
      <errorWord>"</errorWord>
      <group>L1_Format</group>
      <groupName>格式问题</groupName>
      <ability>L2_HalfPunc_CN</ability>
      <abilityName>全半角问题</abilityName>
      <candidateList>
        <item>”</item>
      </candidateList>
      <explain>文本全半角错误。</explain>
      <paraID>38B04805</paraID>
      <start>45</start>
      <end>46</end>
      <status>modified</status>
      <modifiedWord>”</modifiedWord>
      <trackRevisions>false</trackRevisions>
    </reviewItem>
    <reviewItem>
      <errorID>372e0673-af7e-4c8e-82f3-79866ab7c52d</errorID>
      <errorWord>"</errorWord>
      <group>L1_Format</group>
      <groupName>格式问题</groupName>
      <ability>L2_HalfPunc_CN</ability>
      <abilityName>全半角问题</abilityName>
      <candidateList>
        <item>“</item>
      </candidateList>
      <explain>文本全半角错误。</explain>
      <paraID>38B04805</paraID>
      <start>112</start>
      <end>113</end>
      <status>modified</status>
      <modifiedWord>“</modifiedWord>
      <trackRevisions>false</trackRevisions>
    </reviewItem>
    <reviewItem>
      <errorID>ae8af632-8ef9-49a2-953a-d2b66123c1f3</errorID>
      <errorWord>"</errorWord>
      <group>L1_Format</group>
      <groupName>格式问题</groupName>
      <ability>L2_HalfPunc_CN</ability>
      <abilityName>全半角问题</abilityName>
      <candidateList>
        <item>”</item>
      </candidateList>
      <explain>文本全半角错误。</explain>
      <paraID>38B04805</paraID>
      <start>116</start>
      <end>117</end>
      <status>modified</status>
      <modifiedWord>”</modifiedWord>
      <trackRevisions>false</trackRevisions>
    </reviewItem>
    <reviewItem>
      <errorID>1149aca3-3b37-434d-aa84-96cd23ed5d91</errorID>
      <errorWord>"</errorWord>
      <group>L1_Format</group>
      <groupName>格式问题</groupName>
      <ability>L2_HalfPunc_CN</ability>
      <abilityName>全半角问题</abilityName>
      <candidateList>
        <item>“</item>
      </candidateList>
      <explain>文本全半角错误。</explain>
      <paraID>38B04805</paraID>
      <start>170</start>
      <end>171</end>
      <status>modified</status>
      <modifiedWord>“</modifiedWord>
      <trackRevisions>false</trackRevisions>
    </reviewItem>
    <reviewItem>
      <errorID>a817aece-50b3-4d2e-88da-fc8036442b7b</errorID>
      <errorWord>"</errorWord>
      <group>L1_Format</group>
      <groupName>格式问题</groupName>
      <ability>L2_HalfPunc_CN</ability>
      <abilityName>全半角问题</abilityName>
      <candidateList>
        <item>”</item>
      </candidateList>
      <explain>文本全半角错误。</explain>
      <paraID>38B04805</paraID>
      <start>173</start>
      <end>174</end>
      <status>modified</status>
      <modifiedWord>”</modifiedWord>
      <trackRevisions>false</trackRevisions>
    </reviewItem>
    <reviewItem>
      <errorID>7883028f-9d78-4514-a85a-6d72044c1f7b</errorID>
      <errorWord>"</errorWord>
      <group>L1_Format</group>
      <groupName>格式问题</groupName>
      <ability>L2_HalfPunc_CN</ability>
      <abilityName>全半角问题</abilityName>
      <candidateList>
        <item>“</item>
      </candidateList>
      <explain>文本全半角错误。</explain>
      <paraID>38B04805</paraID>
      <start>203</start>
      <end>204</end>
      <status>modified</status>
      <modifiedWord>“</modifiedWord>
      <trackRevisions>false</trackRevisions>
    </reviewItem>
    <reviewItem>
      <errorID>4e98eb54-fd35-4c04-9baf-5fc2e49d5f87</errorID>
      <errorWord>"</errorWord>
      <group>L1_Format</group>
      <groupName>格式问题</groupName>
      <ability>L2_HalfPunc_CN</ability>
      <abilityName>全半角问题</abilityName>
      <candidateList>
        <item>”</item>
      </candidateList>
      <explain>文本全半角错误。</explain>
      <paraID>38B04805</paraID>
      <start>207</start>
      <end>208</end>
      <status>modified</status>
      <modifiedWord>”</modifiedWord>
      <trackRevisions>false</trackRevisions>
    </reviewItem>
    <reviewItem>
      <errorID>5fc50f20-de8e-4761-9bf9-1d6f13c35e4b</errorID>
      <errorWord>"</errorWord>
      <group>L1_Format</group>
      <groupName>格式问题</groupName>
      <ability>L2_HalfPunc_CN</ability>
      <abilityName>全半角问题</abilityName>
      <candidateList>
        <item>“</item>
      </candidateList>
      <explain>文本全半角错误。</explain>
      <paraID>3424E48B</paraID>
      <start>53</start>
      <end>54</end>
      <status>modified</status>
      <modifiedWord>“</modifiedWord>
      <trackRevisions>false</trackRevisions>
    </reviewItem>
    <reviewItem>
      <errorID>71b18e40-57fc-4992-a445-5264e3d8a8c2</errorID>
      <errorWord>"</errorWord>
      <group>L1_Format</group>
      <groupName>格式问题</groupName>
      <ability>L2_HalfPunc_CN</ability>
      <abilityName>全半角问题</abilityName>
      <candidateList>
        <item>”</item>
      </candidateList>
      <explain>文本全半角错误。</explain>
      <paraID>3424E48B</paraID>
      <start>56</start>
      <end>57</end>
      <status>modified</status>
      <modifiedWord>”</modifiedWord>
      <trackRevisions>false</trackRevisions>
    </reviewItem>
    <reviewItem>
      <errorID>afa427c5-30f4-4820-9101-f7a071046b73</errorID>
      <errorWord>"</errorWord>
      <group>L1_Format</group>
      <groupName>格式问题</groupName>
      <ability>L2_HalfPunc_CN</ability>
      <abilityName>全半角问题</abilityName>
      <candidateList>
        <item>“</item>
      </candidateList>
      <explain>文本全半角错误。</explain>
      <paraID>3424E48B</paraID>
      <start>60</start>
      <end>61</end>
      <status>modified</status>
      <modifiedWord>“</modifiedWord>
      <trackRevisions>false</trackRevisions>
    </reviewItem>
    <reviewItem>
      <errorID>fee0a8e0-aaf2-43c9-80f7-3df9f5c09a81</errorID>
      <errorWord>"</errorWord>
      <group>L1_Format</group>
      <groupName>格式问题</groupName>
      <ability>L2_HalfPunc_CN</ability>
      <abilityName>全半角问题</abilityName>
      <candidateList>
        <item>”</item>
      </candidateList>
      <explain>文本全半角错误。</explain>
      <paraID>3424E48B</paraID>
      <start>72</start>
      <end>73</end>
      <status>modified</status>
      <modifiedWord>”</modifiedWord>
      <trackRevisions>false</trackRevisions>
    </reviewItem>
    <reviewItem>
      <errorID>e3e1411d-124d-416d-80a4-cf088c8c60b3</errorID>
      <errorWord>"</errorWord>
      <group>L1_Format</group>
      <groupName>格式问题</groupName>
      <ability>L2_HalfPunc_CN</ability>
      <abilityName>全半角问题</abilityName>
      <candidateList>
        <item>“</item>
      </candidateList>
      <explain>文本全半角错误。</explain>
      <paraID>58B1BCF9</paraID>
      <start>18</start>
      <end>19</end>
      <status>modified</status>
      <modifiedWord>“</modifiedWord>
      <trackRevisions>false</trackRevisions>
    </reviewItem>
    <reviewItem>
      <errorID>e6c9c4d2-5d1f-4a41-a3ef-c5331bde4afb</errorID>
      <errorWord>"</errorWord>
      <group>L1_Format</group>
      <groupName>格式问题</groupName>
      <ability>L2_HalfPunc_CN</ability>
      <abilityName>全半角问题</abilityName>
      <candidateList>
        <item>”</item>
      </candidateList>
      <explain>文本全半角错误。</explain>
      <paraID>58B1BCF9</paraID>
      <start>22</start>
      <end>23</end>
      <status>modified</status>
      <modifiedWord>”</modifiedWord>
      <trackRevisions>false</trackRevisions>
    </reviewItem>
    <reviewItem>
      <errorID>caa63e7a-2078-495d-8c6a-e84456c02224</errorID>
      <errorWord>"</errorWord>
      <group>L1_Format</group>
      <groupName>格式问题</groupName>
      <ability>L2_HalfPunc_CN</ability>
      <abilityName>全半角问题</abilityName>
      <candidateList>
        <item>“</item>
      </candidateList>
      <explain>文本全半角错误。</explain>
      <paraID>58B1BCF9</paraID>
      <start>59</start>
      <end>60</end>
      <status>modified</status>
      <modifiedWord>“</modifiedWord>
      <trackRevisions>false</trackRevisions>
    </reviewItem>
    <reviewItem>
      <errorID>c6c7d425-453c-447c-b84a-8e1d7e21e583</errorID>
      <errorWord>"</errorWord>
      <group>L1_Format</group>
      <groupName>格式问题</groupName>
      <ability>L2_HalfPunc_CN</ability>
      <abilityName>全半角问题</abilityName>
      <candidateList>
        <item>”</item>
      </candidateList>
      <explain>文本全半角错误。</explain>
      <paraID>58B1BCF9</paraID>
      <start>63</start>
      <end>64</end>
      <status>modified</status>
      <modifiedWord>”</modifiedWord>
      <trackRevisions>false</trackRevisions>
    </reviewItem>
    <reviewItem>
      <errorID>66dd744a-a52a-420f-bd43-1fd8cec891be</errorID>
      <errorWord>"</errorWord>
      <group>L1_Format</group>
      <groupName>格式问题</groupName>
      <ability>L2_HalfPunc_CN</ability>
      <abilityName>全半角问题</abilityName>
      <candidateList>
        <item>“</item>
      </candidateList>
      <explain>文本全半角错误。</explain>
      <paraID> B989FCD</paraID>
      <start>28</start>
      <end>29</end>
      <status>modified</status>
      <modifiedWord>“</modifiedWord>
      <trackRevisions>false</trackRevisions>
    </reviewItem>
    <reviewItem>
      <errorID>c7924876-c665-4004-84bb-5b7d0196c70f</errorID>
      <errorWord>"</errorWord>
      <group>L1_Format</group>
      <groupName>格式问题</groupName>
      <ability>L2_HalfPunc_CN</ability>
      <abilityName>全半角问题</abilityName>
      <candidateList>
        <item>”</item>
      </candidateList>
      <explain>文本全半角错误。</explain>
      <paraID> B989FCD</paraID>
      <start>32</start>
      <end>33</end>
      <status>modified</status>
      <modifiedWord>”</modifiedWord>
      <trackRevisions>false</trackRevisions>
    </reviewItem>
    <reviewItem>
      <errorID>0e1727cd-92bc-4455-8686-9c11a23c31ef</errorID>
      <errorWord>"</errorWord>
      <group>L1_Format</group>
      <groupName>格式问题</groupName>
      <ability>L2_HalfPunc_CN</ability>
      <abilityName>全半角问题</abilityName>
      <candidateList>
        <item>“</item>
      </candidateList>
      <explain>文本全半角错误。</explain>
      <paraID> B989FCD</paraID>
      <start>34</start>
      <end>35</end>
      <status>modified</status>
      <modifiedWord>“</modifiedWord>
      <trackRevisions>false</trackRevisions>
    </reviewItem>
    <reviewItem>
      <errorID>62b7bc7f-afba-46e5-845a-227fdef283fe</errorID>
      <errorWord>"</errorWord>
      <group>L1_Format</group>
      <groupName>格式问题</groupName>
      <ability>L2_HalfPunc_CN</ability>
      <abilityName>全半角问题</abilityName>
      <candidateList>
        <item>”</item>
      </candidateList>
      <explain>文本全半角错误。</explain>
      <paraID> B989FCD</paraID>
      <start>37</start>
      <end>38</end>
      <status>modified</status>
      <modifiedWord>”</modifiedWord>
      <trackRevisions>false</trackRevisions>
    </reviewItem>
    <reviewItem>
      <errorID>7dabd4de-2b87-469b-82e7-f10fdab83594</errorID>
      <errorWord>"</errorWord>
      <group>L1_Format</group>
      <groupName>格式问题</groupName>
      <ability>L2_HalfPunc_CN</ability>
      <abilityName>全半角问题</abilityName>
      <candidateList>
        <item>“</item>
      </candidateList>
      <explain>文本全半角错误。</explain>
      <paraID> B989FCD</paraID>
      <start>79</start>
      <end>80</end>
      <status>modified</status>
      <modifiedWord>“</modifiedWord>
      <trackRevisions>false</trackRevisions>
    </reviewItem>
    <reviewItem>
      <errorID>cefe02c7-d95b-46d2-a3b3-69a77bca06ca</errorID>
      <errorWord>"</errorWord>
      <group>L1_Format</group>
      <groupName>格式问题</groupName>
      <ability>L2_HalfPunc_CN</ability>
      <abilityName>全半角问题</abilityName>
      <candidateList>
        <item>”</item>
      </candidateList>
      <explain>文本全半角错误。</explain>
      <paraID> B989FCD</paraID>
      <start>83</start>
      <end>84</end>
      <status>modified</status>
      <modifiedWord>”</modifiedWord>
      <trackRevisions>false</trackRevisions>
    </reviewItem>
    <reviewItem>
      <errorID>25a2c696-27f2-452e-814e-1a9890fac047</errorID>
      <errorWord>也是</errorWord>
      <group>L1_Word</group>
      <groupName>字词问题</groupName>
      <ability>L2_Typo</ability>
      <abilityName>字词错误</abilityName>
      <candidateList>
        <item>也</item>
      </candidateList>
      <explain>〈副〉❶表示同样：水库可以灌溉、发电，～可以养鱼。❷单用或叠用，强调两事并列或对待：他会英语，～会法语｜游客里面～有坐车的，～有步行的。❸叠用，表示无论这样或那样，结果都相同：你去我～去，你不去我～去｜他左想～不是，右想～不是。❹用在转折或让步的句子里（常跟上文的“虽然、即使”等呼应），隐含结果相同的意思：虽然雨下得很大，他～来了｜即使你不说，我～知道（你说了，我知道；你不说，我也同样知道）。</explain>
      <paraID>198F14E3</paraID>
      <start>155</start>
      <end>157</end>
      <status>unmodified</status>
      <modifiedWord/>
      <trackRevisions>false</trackRevisions>
    </reviewItem>
    <reviewItem>
      <errorID>28e78720-9fbc-4692-b64d-81190af03922</errorID>
      <errorWord>1960年代</errorWord>
      <group>L1_Knowledge</group>
      <groupName>知识性问题</groupName>
      <ability>L2_Time</ability>
      <abilityName>日期时间</abilityName>
      <candidateList>
        <item>20世纪60年代</item>
      </candidateList>
      <explain>年代表述建议使用世纪+年代的格式。</explain>
      <paraID>198F14E3</paraID>
      <start>161</start>
      <end>167</end>
      <status>unmodified</status>
      <modifiedWord/>
      <trackRevisions>false</trackRevisions>
    </reviewItem>
    <reviewItem>
      <errorID>92475a43-2311-45cc-8de6-7c42f67e1ab4</errorID>
      <errorWord>"</errorWord>
      <group>L1_Format</group>
      <groupName>格式问题</groupName>
      <ability>L2_HalfPunc_CN</ability>
      <abilityName>全半角问题</abilityName>
      <candidateList>
        <item>“</item>
      </candidateList>
      <explain>文本全半角错误。</explain>
      <paraID>78B8072F</paraID>
      <start>47</start>
      <end>48</end>
      <status>modified</status>
      <modifiedWord>“</modifiedWord>
      <trackRevisions>false</trackRevisions>
    </reviewItem>
    <reviewItem>
      <errorID>a6608e8b-86da-45af-b4ef-6955fda240fa</errorID>
      <errorWord>"</errorWord>
      <group>L1_Format</group>
      <groupName>格式问题</groupName>
      <ability>L2_HalfPunc_CN</ability>
      <abilityName>全半角问题</abilityName>
      <candidateList>
        <item>”</item>
      </candidateList>
      <explain>文本全半角错误。</explain>
      <paraID>78B8072F</paraID>
      <start>58</start>
      <end>59</end>
      <status>modified</status>
      <modifiedWord>”</modifiedWord>
      <trackRevisions>false</trackRevisions>
    </reviewItem>
    <reviewItem>
      <errorID>e8403e07-91b5-499a-aca2-f3e17731dabc</errorID>
      <errorWord>"</errorWord>
      <group>L1_Format</group>
      <groupName>格式问题</groupName>
      <ability>L2_HalfPunc_CN</ability>
      <abilityName>全半角问题</abilityName>
      <candidateList>
        <item>“</item>
      </candidateList>
      <explain>文本全半角错误。</explain>
      <paraID>78B8072F</paraID>
      <start>75</start>
      <end>76</end>
      <status>modified</status>
      <modifiedWord>“</modifiedWord>
      <trackRevisions>false</trackRevisions>
    </reviewItem>
    <reviewItem>
      <errorID>0bd45a8f-47c3-4faa-b70e-5ceeb0971628</errorID>
      <errorWord>"</errorWord>
      <group>L1_Format</group>
      <groupName>格式问题</groupName>
      <ability>L2_HalfPunc_CN</ability>
      <abilityName>全半角问题</abilityName>
      <candidateList>
        <item>”</item>
      </candidateList>
      <explain>文本全半角错误。</explain>
      <paraID>78B8072F</paraID>
      <start>79</start>
      <end>80</end>
      <status>modified</status>
      <modifiedWord>”</modifiedWord>
      <trackRevisions>false</trackRevisions>
    </reviewItem>
    <reviewItem>
      <errorID>a3f38c7f-ecfd-4f23-a5e7-b632e1201acb</errorID>
      <errorWord>"</errorWord>
      <group>L1_Format</group>
      <groupName>格式问题</groupName>
      <ability>L2_HalfPunc_CN</ability>
      <abilityName>全半角问题</abilityName>
      <candidateList>
        <item>“</item>
      </candidateList>
      <explain>文本全半角错误。</explain>
      <paraID>2A3EAA4B</paraID>
      <start>15</start>
      <end>16</end>
      <status>modified</status>
      <modifiedWord>“</modifiedWord>
      <trackRevisions>false</trackRevisions>
    </reviewItem>
    <reviewItem>
      <errorID>40b28504-a087-4ddb-a410-02b6625c60ba</errorID>
      <errorWord>"</errorWord>
      <group>L1_Format</group>
      <groupName>格式问题</groupName>
      <ability>L2_HalfPunc_CN</ability>
      <abilityName>全半角问题</abilityName>
      <candidateList>
        <item>”</item>
      </candidateList>
      <explain>文本全半角错误。</explain>
      <paraID>2A3EAA4B</paraID>
      <start>20</start>
      <end>21</end>
      <status>modified</status>
      <modifiedWord>”</modifiedWord>
      <trackRevisions>false</trackRevisions>
    </reviewItem>
    <reviewItem>
      <errorID>06ecab9b-bbef-4f02-9e87-185abd1393e1</errorID>
      <errorWord>"</errorWord>
      <group>L1_Format</group>
      <groupName>格式问题</groupName>
      <ability>L2_HalfPunc_CN</ability>
      <abilityName>全半角问题</abilityName>
      <candidateList>
        <item>“</item>
      </candidateList>
      <explain>文本全半角错误。</explain>
      <paraID>2A3EAA4B</paraID>
      <start>49</start>
      <end>50</end>
      <status>modified</status>
      <modifiedWord>“</modifiedWord>
      <trackRevisions>false</trackRevisions>
    </reviewItem>
    <reviewItem>
      <errorID>71cdb8e6-82d5-4fa9-9aed-b15c822995ee</errorID>
      <errorWord>"</errorWord>
      <group>L1_Format</group>
      <groupName>格式问题</groupName>
      <ability>L2_HalfPunc_CN</ability>
      <abilityName>全半角问题</abilityName>
      <candidateList>
        <item>”</item>
      </candidateList>
      <explain>文本全半角错误。</explain>
      <paraID>2A3EAA4B</paraID>
      <start>54</start>
      <end>55</end>
      <status>modified</status>
      <modifiedWord>”</modifiedWord>
      <trackRevisions>false</trackRevisions>
    </reviewItem>
    <reviewItem>
      <errorID>0aff5f65-6d64-4da2-a7b4-b41630a2d7fe</errorID>
      <errorWord>"</errorWord>
      <group>L1_Format</group>
      <groupName>格式问题</groupName>
      <ability>L2_HalfPunc_CN</ability>
      <abilityName>全半角问题</abilityName>
      <candidateList>
        <item>“</item>
      </candidateList>
      <explain>文本全半角错误。</explain>
      <paraID>576FF54D</paraID>
      <start>14</start>
      <end>15</end>
      <status>modified</status>
      <modifiedWord>“</modifiedWord>
      <trackRevisions>false</trackRevisions>
    </reviewItem>
    <reviewItem>
      <errorID>18fd284f-77fe-4a96-9641-1994f500819c</errorID>
      <errorWord>"</errorWord>
      <group>L1_Format</group>
      <groupName>格式问题</groupName>
      <ability>L2_HalfPunc_CN</ability>
      <abilityName>全半角问题</abilityName>
      <candidateList>
        <item>”</item>
      </candidateList>
      <explain>文本全半角错误。</explain>
      <paraID>576FF54D</paraID>
      <start>19</start>
      <end>20</end>
      <status>modified</status>
      <modifiedWord>”</modifiedWord>
      <trackRevisions>false</trackRevisions>
    </reviewItem>
    <reviewItem>
      <errorID>de360d34-3424-4a09-a444-fe23f4100942</errorID>
      <errorWord>"</errorWord>
      <group>L1_Format</group>
      <groupName>格式问题</groupName>
      <ability>L2_HalfPunc_CN</ability>
      <abilityName>全半角问题</abilityName>
      <candidateList>
        <item>“</item>
      </candidateList>
      <explain>文本全半角错误。</explain>
      <paraID>576FF54D</paraID>
      <start>59</start>
      <end>60</end>
      <status>modified</status>
      <modifiedWord>“</modifiedWord>
      <trackRevisions>false</trackRevisions>
    </reviewItem>
    <reviewItem>
      <errorID>da748d14-37ae-47d5-950f-118cbf646ee6</errorID>
      <errorWord>"</errorWord>
      <group>L1_Format</group>
      <groupName>格式问题</groupName>
      <ability>L2_HalfPunc_CN</ability>
      <abilityName>全半角问题</abilityName>
      <candidateList>
        <item>”</item>
      </candidateList>
      <explain>文本全半角错误。</explain>
      <paraID>576FF54D</paraID>
      <start>62</start>
      <end>63</end>
      <status>modified</status>
      <modifiedWord>”</modifiedWord>
      <trackRevisions>false</trackRevisions>
    </reviewItem>
    <reviewItem>
      <errorID>952e6222-de4b-441e-88c3-7b16820cc053</errorID>
      <errorWord>"</errorWord>
      <group>L1_Format</group>
      <groupName>格式问题</groupName>
      <ability>L2_HalfPunc_CN</ability>
      <abilityName>全半角问题</abilityName>
      <candidateList>
        <item>“</item>
      </candidateList>
      <explain>文本全半角错误。</explain>
      <paraID>576FF54D</paraID>
      <start>67</start>
      <end>68</end>
      <status>modified</status>
      <modifiedWord>“</modifiedWord>
      <trackRevisions>false</trackRevisions>
    </reviewItem>
    <reviewItem>
      <errorID>834b709a-3690-4d62-aa9b-710f1c17d7da</errorID>
      <errorWord>"</errorWord>
      <group>L1_Format</group>
      <groupName>格式问题</groupName>
      <ability>L2_HalfPunc_CN</ability>
      <abilityName>全半角问题</abilityName>
      <candidateList>
        <item>”</item>
      </candidateList>
      <explain>文本全半角错误。</explain>
      <paraID>576FF54D</paraID>
      <start>70</start>
      <end>71</end>
      <status>modified</status>
      <modifiedWord>”</modifiedWord>
      <trackRevisions>false</trackRevisions>
    </reviewItem>
    <reviewItem>
      <errorID>8dd7c52c-057f-41a3-a944-4d8773d4a183</errorID>
      <errorWord>,</errorWord>
      <group>L1_Format</group>
      <groupName>格式问题</groupName>
      <ability>L2_HalfPunc_CN</ability>
      <abilityName>全半角问题</abilityName>
      <candidateList>
        <item>，</item>
      </candidateList>
      <explain>文本全半角错误。</explain>
      <paraID>38710576</paraID>
      <start>24</start>
      <end>25</end>
      <status>modified</status>
      <modifiedWord>，</modifiedWord>
      <trackRevisions>false</trackRevisions>
    </reviewItem>
    <reviewItem>
      <errorID>6455f0ec-0535-40f5-adc3-8321262ab090</errorID>
      <errorWord>,</errorWord>
      <group>L1_Format</group>
      <groupName>格式问题</groupName>
      <ability>L2_HalfPunc_CN</ability>
      <abilityName>全半角问题</abilityName>
      <candidateList>
        <item>，</item>
      </candidateList>
      <explain>文本全半角错误。</explain>
      <paraID>38710576</paraID>
      <start>33</start>
      <end>34</end>
      <status>modified</status>
      <modifiedWord>，</modifiedWord>
      <trackRevisions>false</trackRevisions>
    </reviewItem>
    <reviewItem>
      <errorID>7187950f-7b03-4934-9471-a5a1328180e6</errorID>
      <errorWord>,</errorWord>
      <group>L1_Format</group>
      <groupName>格式问题</groupName>
      <ability>L2_HalfPunc_CN</ability>
      <abilityName>全半角问题</abilityName>
      <candidateList>
        <item>，</item>
      </candidateList>
      <explain>文本全半角错误。</explain>
      <paraID>38710576</paraID>
      <start>43</start>
      <end>44</end>
      <status>modified</status>
      <modifiedWord>，</modifiedWord>
      <trackRevisions>false</trackRevisions>
    </reviewItem>
    <reviewItem>
      <errorID>a7e18dae-115f-4b6e-bffa-153c5c38363c</errorID>
      <errorWord>,</errorWord>
      <group>L1_Format</group>
      <groupName>格式问题</groupName>
      <ability>L2_HalfPunc_CN</ability>
      <abilityName>全半角问题</abilityName>
      <candidateList>
        <item>，</item>
      </candidateList>
      <explain>文本全半角错误。</explain>
      <paraID>38710576</paraID>
      <start>59</start>
      <end>60</end>
      <status>modified</status>
      <modifiedWord>，</modifiedWord>
      <trackRevisions>false</trackRevisions>
    </reviewItem>
    <reviewItem>
      <errorID>3e2ad48c-c005-4f79-89ed-57cda8c2c6e3</errorID>
      <errorWord>,</errorWord>
      <group>L1_Format</group>
      <groupName>格式问题</groupName>
      <ability>L2_HalfPunc_CN</ability>
      <abilityName>全半角问题</abilityName>
      <candidateList>
        <item>，</item>
      </candidateList>
      <explain>文本全半角错误。</explain>
      <paraID>38710576</paraID>
      <start>71</start>
      <end>72</end>
      <status>modified</status>
      <modifiedWord>，</modifiedWord>
      <trackRevisions>false</trackRevisions>
    </reviewItem>
    <reviewItem>
      <errorID>68b8b028-a0a7-4753-9b11-4e8fb7995151</errorID>
      <errorWord>(</errorWord>
      <group>L1_Format</group>
      <groupName>格式问题</groupName>
      <ability>L2_HalfPunc_CN</ability>
      <abilityName>全半角问题</abilityName>
      <candidateList>
        <item>（</item>
      </candidateList>
      <explain>文本全半角错误。</explain>
      <paraID>3EFCE9AB</paraID>
      <start>28</start>
      <end>29</end>
      <status>modified</status>
      <modifiedWord>（</modifiedWord>
      <trackRevisions>false</trackRevisions>
    </reviewItem>
    <reviewItem>
      <errorID>659190d9-410e-45c5-9a12-6999fae393b0</errorID>
      <errorWord>;</errorWord>
      <group>L1_Format</group>
      <groupName>格式问题</groupName>
      <ability>L2_HalfPunc_CN</ability>
      <abilityName>全半角问题</abilityName>
      <candidateList>
        <item>；</item>
      </candidateList>
      <explain>文本全半角错误。</explain>
      <paraID>3EFCE9AB</paraID>
      <start>40</start>
      <end>41</end>
      <status>modified</status>
      <modifiedWord>；</modifiedWord>
      <trackRevisions>false</trackRevisions>
    </reviewItem>
    <reviewItem>
      <errorID>6b39196d-73e5-495a-82ac-396e40062dbf</errorID>
      <errorWord>)</errorWord>
      <group>L1_Format</group>
      <groupName>格式问题</groupName>
      <ability>L2_HalfPunc_CN</ability>
      <abilityName>全半角问题</abilityName>
      <candidateList>
        <item>）</item>
      </candidateList>
      <explain>文本全半角错误。</explain>
      <paraID>3EFCE9AB</paraID>
      <start>50</start>
      <end>51</end>
      <status>modified</status>
      <modifiedWord>）</modifiedWord>
      <trackRevisions>false</trackRevisions>
    </reviewItem>
    <reviewItem>
      <errorID>4c22f0e5-3a29-445c-9033-701af905dc96</errorID>
      <errorWord>(</errorWord>
      <group>L1_Format</group>
      <groupName>格式问题</groupName>
      <ability>L2_HalfPunc_CN</ability>
      <abilityName>全半角问题</abilityName>
      <candidateList>
        <item>（</item>
      </candidateList>
      <explain>文本全半角错误。</explain>
      <paraID>3EFCE9AB</paraID>
      <start>64</start>
      <end>65</end>
      <status>modified</status>
      <modifiedWord>（</modifiedWord>
      <trackRevisions>false</trackRevisions>
    </reviewItem>
    <reviewItem>
      <errorID>9ae50e75-5357-4d3c-a9b6-636774bf8d7f</errorID>
      <errorWord>)</errorWord>
      <group>L1_Format</group>
      <groupName>格式问题</groupName>
      <ability>L2_HalfPunc_CN</ability>
      <abilityName>全半角问题</abilityName>
      <candidateList>
        <item>）</item>
      </candidateList>
      <explain>文本全半角错误。</explain>
      <paraID>3EFCE9AB</paraID>
      <start>81</start>
      <end>82</end>
      <status>modified</status>
      <modifiedWord>）</modifiedWord>
      <trackRevisions>false</trackRevisions>
    </reviewItem>
    <reviewItem>
      <errorID>3d60e43b-7115-4dc2-a4d2-da5b5f232a6f</errorID>
      <errorWord>(</errorWord>
      <group>L1_Format</group>
      <groupName>格式问题</groupName>
      <ability>L2_HalfPunc_CN</ability>
      <abilityName>全半角问题</abilityName>
      <candidateList>
        <item>（</item>
      </candidateList>
      <explain>文本全半角错误。</explain>
      <paraID>3EFCE9AB</paraID>
      <start>94</start>
      <end>95</end>
      <status>modified</status>
      <modifiedWord>（</modifiedWord>
      <trackRevisions>false</trackRevisions>
    </reviewItem>
    <reviewItem>
      <errorID>232142e6-a579-477e-ab33-66270e98b7b1</errorID>
      <errorWord>;</errorWord>
      <group>L1_Format</group>
      <groupName>格式问题</groupName>
      <ability>L2_HalfPunc_CN</ability>
      <abilityName>全半角问题</abilityName>
      <candidateList>
        <item>；</item>
      </candidateList>
      <explain>文本全半角错误。</explain>
      <paraID>3EFCE9AB</paraID>
      <start>104</start>
      <end>105</end>
      <status>modified</status>
      <modifiedWord>；</modifiedWord>
      <trackRevisions>false</trackRevisions>
    </reviewItem>
    <reviewItem>
      <errorID>dd49d6a0-8697-49ee-a4f5-220deea5e91c</errorID>
      <errorWord>)</errorWord>
      <group>L1_Format</group>
      <groupName>格式问题</groupName>
      <ability>L2_HalfPunc_CN</ability>
      <abilityName>全半角问题</abilityName>
      <candidateList>
        <item>）</item>
      </candidateList>
      <explain>文本全半角错误。</explain>
      <paraID>3EFCE9AB</paraID>
      <start>121</start>
      <end>122</end>
      <status>modified</status>
      <modifiedWord>）</modifiedWord>
      <trackRevisions>false</trackRevisions>
    </reviewItem>
    <reviewItem>
      <errorID>8ab86537-5219-4971-9ea1-3acd09f2e4ab</errorID>
      <errorWord>(</errorWord>
      <group>L1_Format</group>
      <groupName>格式问题</groupName>
      <ability>L2_HalfPunc_CN</ability>
      <abilityName>全半角问题</abilityName>
      <candidateList>
        <item>（</item>
      </candidateList>
      <explain>文本全半角错误。</explain>
      <paraID>1BEDD918</paraID>
      <start>20</start>
      <end>21</end>
      <status>modified</status>
      <modifiedWord>（</modifiedWord>
      <trackRevisions>false</trackRevisions>
    </reviewItem>
    <reviewItem>
      <errorID>ac48dc46-ccec-4258-9c6a-ca46e4a59aca</errorID>
      <errorWord>)</errorWord>
      <group>L1_Format</group>
      <groupName>格式问题</groupName>
      <ability>L2_HalfPunc_CN</ability>
      <abilityName>全半角问题</abilityName>
      <candidateList>
        <item>）</item>
      </candidateList>
      <explain>文本全半角错误。</explain>
      <paraID>1BEDD918</paraID>
      <start>31</start>
      <end>32</end>
      <status>modified</status>
      <modifiedWord>）</modifiedWord>
      <trackRevisions>false</trackRevisions>
    </reviewItem>
    <reviewItem>
      <errorID>44d3bf81-6ce8-4e78-a0b9-e6227fb31851</errorID>
      <errorWord>1950年代</errorWord>
      <group>L1_Knowledge</group>
      <groupName>知识性问题</groupName>
      <ability>L2_Time</ability>
      <abilityName>日期时间</abilityName>
      <candidateList>
        <item>20世纪50年代</item>
      </candidateList>
      <explain>年代表述建议使用世纪+年代的格式。</explain>
      <paraID>768FA952</paraID>
      <start>59</start>
      <end>65</end>
      <status>unmodified</status>
      <modifiedWord/>
      <trackRevisions>false</trackRevisions>
    </reviewItem>
    <reviewItem>
      <errorID>7d05a5d9-9ecd-48a2-94fc-a3ad43a087c9</errorID>
      <errorWord>"</errorWord>
      <group>L1_Format</group>
      <groupName>格式问题</groupName>
      <ability>L2_HalfPunc_CN</ability>
      <abilityName>全半角问题</abilityName>
      <candidateList>
        <item>“</item>
      </candidateList>
      <explain>文本全半角错误。</explain>
      <paraID>768FA952</paraID>
      <start>207</start>
      <end>208</end>
      <status>modified</status>
      <modifiedWord>“</modifiedWord>
      <trackRevisions>false</trackRevisions>
    </reviewItem>
    <reviewItem>
      <errorID>1e3a734c-ca4b-464f-ac28-df0c0f7d6564</errorID>
      <errorWord>"</errorWord>
      <group>L1_Format</group>
      <groupName>格式问题</groupName>
      <ability>L2_HalfPunc_CN</ability>
      <abilityName>全半角问题</abilityName>
      <candidateList>
        <item>”</item>
      </candidateList>
      <explain>文本全半角错误。</explain>
      <paraID>768FA952</paraID>
      <start>223</start>
      <end>224</end>
      <status>modified</status>
      <modifiedWord>”</modifiedWord>
      <trackRevisions>false</trackRevisions>
    </reviewItem>
    <reviewItem>
      <errorID>4627094a-0ee8-4afc-aefa-138ac2a24a3b</errorID>
      <errorWord>"</errorWord>
      <group>L1_Format</group>
      <groupName>格式问题</groupName>
      <ability>L2_HalfPunc_CN</ability>
      <abilityName>全半角问题</abilityName>
      <candidateList>
        <item>“</item>
      </candidateList>
      <explain>文本全半角错误。</explain>
      <paraID>6C6478A4</paraID>
      <start>75</start>
      <end>76</end>
      <status>modified</status>
      <modifiedWord>“</modifiedWord>
      <trackRevisions>false</trackRevisions>
    </reviewItem>
    <reviewItem>
      <errorID>25d8f040-d0fd-4090-a421-140554d5c3aa</errorID>
      <errorWord>"</errorWord>
      <group>L1_Format</group>
      <groupName>格式问题</groupName>
      <ability>L2_HalfPunc_CN</ability>
      <abilityName>全半角问题</abilityName>
      <candidateList>
        <item>”</item>
      </candidateList>
      <explain>文本全半角错误。</explain>
      <paraID>6C6478A4</paraID>
      <start>82</start>
      <end>83</end>
      <status>modified</status>
      <modifiedWord>”</modifiedWord>
      <trackRevisions>false</trackRevisions>
    </reviewItem>
    <reviewItem>
      <errorID>c364c6e3-c085-4d64-b655-5fa35a4d81a7</errorID>
      <errorWord>"</errorWord>
      <group>L1_Format</group>
      <groupName>格式问题</groupName>
      <ability>L2_HalfPunc_CN</ability>
      <abilityName>全半角问题</abilityName>
      <candidateList>
        <item>“</item>
      </candidateList>
      <explain>文本全半角错误。</explain>
      <paraID>6C6478A4</paraID>
      <start>117</start>
      <end>118</end>
      <status>modified</status>
      <modifiedWord>“</modifiedWord>
      <trackRevisions>false</trackRevisions>
    </reviewItem>
    <reviewItem>
      <errorID>fc831cf9-c2f5-4cb4-8761-dcfa0f69cdaf</errorID>
      <errorWord>"</errorWord>
      <group>L1_Format</group>
      <groupName>格式问题</groupName>
      <ability>L2_HalfPunc_CN</ability>
      <abilityName>全半角问题</abilityName>
      <candidateList>
        <item>”</item>
      </candidateList>
      <explain>文本全半角错误。</explain>
      <paraID>6C6478A4</paraID>
      <start>123</start>
      <end>124</end>
      <status>modified</status>
      <modifiedWord>”</modifiedWord>
      <trackRevisions>false</trackRevisions>
    </reviewItem>
    <reviewItem>
      <errorID>39266a6c-8160-423c-aadf-2eb6b5fbf4e2</errorID>
      <errorWord>"</errorWord>
      <group>L1_Format</group>
      <groupName>格式问题</groupName>
      <ability>L2_HalfPunc_CN</ability>
      <abilityName>全半角问题</abilityName>
      <candidateList>
        <item>“</item>
      </candidateList>
      <explain>文本全半角错误。</explain>
      <paraID> 9393456</paraID>
      <start>31</start>
      <end>32</end>
      <status>modified</status>
      <modifiedWord>“</modifiedWord>
      <trackRevisions>false</trackRevisions>
    </reviewItem>
    <reviewItem>
      <errorID>7c32d905-f52c-4979-983f-ae802b059d14</errorID>
      <errorWord>"</errorWord>
      <group>L1_Format</group>
      <groupName>格式问题</groupName>
      <ability>L2_HalfPunc_CN</ability>
      <abilityName>全半角问题</abilityName>
      <candidateList>
        <item>”</item>
      </candidateList>
      <explain>文本全半角错误。</explain>
      <paraID> 9393456</paraID>
      <start>40</start>
      <end>41</end>
      <status>modified</status>
      <modifiedWord>”</modifiedWord>
      <trackRevisions>false</trackRevisions>
    </reviewItem>
    <reviewItem>
      <errorID>4b67bc1e-54c0-4262-86b4-d5e5d533ef58</errorID>
      <errorWord>"</errorWord>
      <group>L1_Format</group>
      <groupName>格式问题</groupName>
      <ability>L2_HalfPunc_CN</ability>
      <abilityName>全半角问题</abilityName>
      <candidateList>
        <item>“</item>
      </candidateList>
      <explain>文本全半角错误。</explain>
      <paraID> 9393456</paraID>
      <start>195</start>
      <end>196</end>
      <status>modified</status>
      <modifiedWord>“</modifiedWord>
      <trackRevisions>false</trackRevisions>
    </reviewItem>
    <reviewItem>
      <errorID>7aa766cf-ad8e-4008-a1d3-22a67a2265c0</errorID>
      <errorWord>"</errorWord>
      <group>L1_Format</group>
      <groupName>格式问题</groupName>
      <ability>L2_HalfPunc_CN</ability>
      <abilityName>全半角问题</abilityName>
      <candidateList>
        <item>”</item>
      </candidateList>
      <explain>文本全半角错误。</explain>
      <paraID> 9393456</paraID>
      <start>200</start>
      <end>201</end>
      <status>modified</status>
      <modifiedWord>”</modifiedWord>
      <trackRevisions>false</trackRevisions>
    </reviewItem>
    <reviewItem>
      <errorID>39290ca2-0055-4403-a60b-545c34691d88</errorID>
      <errorWord>1990年代</errorWord>
      <group>L1_Knowledge</group>
      <groupName>知识性问题</groupName>
      <ability>L2_Time</ability>
      <abilityName>日期时间</abilityName>
      <candidateList>
        <item>20世纪90年代</item>
      </candidateList>
      <explain>年代表述建议使用世纪+年代的格式。</explain>
      <paraID>49C3B8DC</paraID>
      <start>5</start>
      <end>11</end>
      <status>unmodified</status>
      <modifiedWord/>
      <trackRevisions>false</trackRevisions>
    </reviewItem>
    <reviewItem>
      <errorID>02ac26e9-aaa6-4006-bdc3-bb6f071af309</errorID>
      <errorWord>"</errorWord>
      <group>L1_Format</group>
      <groupName>格式问题</groupName>
      <ability>L2_HalfPunc_CN</ability>
      <abilityName>全半角问题</abilityName>
      <candidateList>
        <item>“</item>
      </candidateList>
      <explain>文本全半角错误。</explain>
      <paraID>49C3B8DC</paraID>
      <start>12</start>
      <end>13</end>
      <status>modified</status>
      <modifiedWord>“</modifiedWord>
      <trackRevisions>false</trackRevisions>
    </reviewItem>
    <reviewItem>
      <errorID>efdfcb4f-1cd5-4e6b-b178-2ca22ece3316</errorID>
      <errorWord>"</errorWord>
      <group>L1_Format</group>
      <groupName>格式问题</groupName>
      <ability>L2_HalfPunc_CN</ability>
      <abilityName>全半角问题</abilityName>
      <candidateList>
        <item>”</item>
      </candidateList>
      <explain>文本全半角错误。</explain>
      <paraID>49C3B8DC</paraID>
      <start>17</start>
      <end>18</end>
      <status>modified</status>
      <modifiedWord>”</modifiedWord>
      <trackRevisions>false</trackRevisions>
    </reviewItem>
    <reviewItem>
      <errorID>42d35d15-467c-473f-b362-b9c46cce4cf9</errorID>
      <errorWord>"</errorWord>
      <group>L1_Format</group>
      <groupName>格式问题</groupName>
      <ability>L2_HalfPunc_CN</ability>
      <abilityName>全半角问题</abilityName>
      <candidateList>
        <item>“</item>
      </candidateList>
      <explain>文本全半角错误。</explain>
      <paraID>49C3B8DC</paraID>
      <start>66</start>
      <end>67</end>
      <status>modified</status>
      <modifiedWord>“</modifiedWord>
      <trackRevisions>false</trackRevisions>
    </reviewItem>
    <reviewItem>
      <errorID>5df85e56-4c36-4c6b-b1a7-47b67a023d15</errorID>
      <errorWord>"</errorWord>
      <group>L1_Format</group>
      <groupName>格式问题</groupName>
      <ability>L2_HalfPunc_CN</ability>
      <abilityName>全半角问题</abilityName>
      <candidateList>
        <item>”</item>
      </candidateList>
      <explain>文本全半角错误。</explain>
      <paraID>49C3B8DC</paraID>
      <start>74</start>
      <end>75</end>
      <status>modified</status>
      <modifiedWord>”</modifiedWord>
      <trackRevisions>false</trackRevisions>
    </reviewItem>
    <reviewItem>
      <errorID>4a0d1368-3f4b-47b6-aef8-1f3bc6b88d5d</errorID>
      <errorWord>"</errorWord>
      <group>L1_Format</group>
      <groupName>格式问题</groupName>
      <ability>L2_HalfPunc_CN</ability>
      <abilityName>全半角问题</abilityName>
      <candidateList>
        <item>“</item>
      </candidateList>
      <explain>文本全半角错误。</explain>
      <paraID>49C3B8DC</paraID>
      <start>113</start>
      <end>114</end>
      <status>modified</status>
      <modifiedWord>“</modifiedWord>
      <trackRevisions>false</trackRevisions>
    </reviewItem>
    <reviewItem>
      <errorID>6e13b651-8d74-4b98-a990-26dcfd6e9f50</errorID>
      <errorWord>"</errorWord>
      <group>L1_Format</group>
      <groupName>格式问题</groupName>
      <ability>L2_HalfPunc_CN</ability>
      <abilityName>全半角问题</abilityName>
      <candidateList>
        <item>”</item>
      </candidateList>
      <explain>文本全半角错误。</explain>
      <paraID>49C3B8DC</paraID>
      <start>122</start>
      <end>123</end>
      <status>modified</status>
      <modifiedWord>”</modifiedWord>
      <trackRevisions>false</trackRevisions>
    </reviewItem>
    <reviewItem>
      <errorID>2779a2ec-c50c-4bb0-9b10-a6f620b30d85</errorID>
      <errorWord>为为</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4CD660D3</paraID>
      <start>69</start>
      <end>71</end>
      <status>unmodified</status>
      <modifiedWord/>
      <trackRevisions>false</trackRevisions>
    </reviewItem>
    <reviewItem>
      <errorID>5606153e-c6ac-49b2-9ae9-4b2f28eb1e37</errorID>
      <errorWord>"</errorWord>
      <group>L1_Format</group>
      <groupName>格式问题</groupName>
      <ability>L2_HalfPunc_CN</ability>
      <abilityName>全半角问题</abilityName>
      <candidateList>
        <item>“</item>
      </candidateList>
      <explain>文本全半角错误。</explain>
      <paraID>4CD660D3</paraID>
      <start>82</start>
      <end>83</end>
      <status>modified</status>
      <modifiedWord>“</modifiedWord>
      <trackRevisions>false</trackRevisions>
    </reviewItem>
    <reviewItem>
      <errorID>b0610c25-8df3-4ebe-85d0-914bf91e75a6</errorID>
      <errorWord>"</errorWord>
      <group>L1_Format</group>
      <groupName>格式问题</groupName>
      <ability>L2_HalfPunc_CN</ability>
      <abilityName>全半角问题</abilityName>
      <candidateList>
        <item>”</item>
      </candidateList>
      <explain>文本全半角错误。</explain>
      <paraID>4CD660D3</paraID>
      <start>85</start>
      <end>86</end>
      <status>modified</status>
      <modifiedWord>”</modifiedWord>
      <trackRevisions>false</trackRevisions>
    </reviewItem>
    <reviewItem>
      <errorID>6d57a154-5b91-4735-bb4b-ddf57e3172f0</errorID>
      <errorWord>"</errorWord>
      <group>L1_Format</group>
      <groupName>格式问题</groupName>
      <ability>L2_HalfPunc_CN</ability>
      <abilityName>全半角问题</abilityName>
      <candidateList>
        <item>“</item>
      </candidateList>
      <explain>文本全半角错误。</explain>
      <paraID>4CD660D3</paraID>
      <start>101</start>
      <end>102</end>
      <status>modified</status>
      <modifiedWord>“</modifiedWord>
      <trackRevisions>false</trackRevisions>
    </reviewItem>
    <reviewItem>
      <errorID>6f049856-1e81-44a8-954d-83af5d68d8c6</errorID>
      <errorWord>"</errorWord>
      <group>L1_Format</group>
      <groupName>格式问题</groupName>
      <ability>L2_HalfPunc_CN</ability>
      <abilityName>全半角问题</abilityName>
      <candidateList>
        <item>”</item>
      </candidateList>
      <explain>文本全半角错误。</explain>
      <paraID>4CD660D3</paraID>
      <start>106</start>
      <end>107</end>
      <status>modified</status>
      <modifiedWord>”</modifiedWord>
      <trackRevisions>false</trackRevisions>
    </reviewItem>
    <reviewItem>
      <errorID>e2fd2a55-3ad0-45bf-97b9-24a61663d40b</errorID>
      <errorWord>"</errorWord>
      <group>L1_Format</group>
      <groupName>格式问题</groupName>
      <ability>L2_HalfPunc_CN</ability>
      <abilityName>全半角问题</abilityName>
      <candidateList>
        <item>“</item>
      </candidateList>
      <explain>文本全半角错误。</explain>
      <paraID>4CD660D3</paraID>
      <start>163</start>
      <end>164</end>
      <status>modified</status>
      <modifiedWord>“</modifiedWord>
      <trackRevisions>false</trackRevisions>
    </reviewItem>
    <reviewItem>
      <errorID>50ab3f3e-d0f6-44e8-836c-39139459347a</errorID>
      <errorWord>"</errorWord>
      <group>L1_Format</group>
      <groupName>格式问题</groupName>
      <ability>L2_HalfPunc_CN</ability>
      <abilityName>全半角问题</abilityName>
      <candidateList>
        <item>”</item>
      </candidateList>
      <explain>文本全半角错误。</explain>
      <paraID>4CD660D3</paraID>
      <start>167</start>
      <end>168</end>
      <status>modified</status>
      <modifiedWord>”</modifiedWord>
      <trackRevisions>false</trackRevisions>
    </reviewItem>
    <reviewItem>
      <errorID>0d8b8562-2272-427a-a459-59514c8b2731</errorID>
      <errorWord>"</errorWord>
      <group>L1_Format</group>
      <groupName>格式问题</groupName>
      <ability>L2_HalfPunc_CN</ability>
      <abilityName>全半角问题</abilityName>
      <candidateList>
        <item>“</item>
      </candidateList>
      <explain>文本全半角错误。</explain>
      <paraID>201A8A91</paraID>
      <start>10</start>
      <end>11</end>
      <status>modified</status>
      <modifiedWord>“</modifiedWord>
      <trackRevisions>false</trackRevisions>
    </reviewItem>
    <reviewItem>
      <errorID>9c8f0641-3d9e-4a63-9f3f-14c13a665e96</errorID>
      <errorWord>"</errorWord>
      <group>L1_Format</group>
      <groupName>格式问题</groupName>
      <ability>L2_HalfPunc_CN</ability>
      <abilityName>全半角问题</abilityName>
      <candidateList>
        <item>”</item>
      </candidateList>
      <explain>文本全半角错误。</explain>
      <paraID>201A8A91</paraID>
      <start>17</start>
      <end>18</end>
      <status>modified</status>
      <modifiedWord>”</modifiedWord>
      <trackRevisions>false</trackRevisions>
    </reviewItem>
    <reviewItem>
      <errorID>e5cc6d64-634e-4b80-81d2-648efb9b5d47</errorID>
      <errorWord>"</errorWord>
      <group>L1_Format</group>
      <groupName>格式问题</groupName>
      <ability>L2_HalfPunc_CN</ability>
      <abilityName>全半角问题</abilityName>
      <candidateList>
        <item>“</item>
      </candidateList>
      <explain>文本全半角错误。</explain>
      <paraID>201A8A91</paraID>
      <start>59</start>
      <end>60</end>
      <status>modified</status>
      <modifiedWord>“</modifiedWord>
      <trackRevisions>false</trackRevisions>
    </reviewItem>
    <reviewItem>
      <errorID>1476f136-3473-4723-ab3c-6149b8c9fc0f</errorID>
      <errorWord>"</errorWord>
      <group>L1_Format</group>
      <groupName>格式问题</groupName>
      <ability>L2_HalfPunc_CN</ability>
      <abilityName>全半角问题</abilityName>
      <candidateList>
        <item>”</item>
      </candidateList>
      <explain>文本全半角错误。</explain>
      <paraID>201A8A91</paraID>
      <start>66</start>
      <end>67</end>
      <status>modified</status>
      <modifiedWord>”</modifiedWord>
      <trackRevisions>false</trackRevisions>
    </reviewItem>
    <reviewItem>
      <errorID>56014b9e-e94c-4bb7-9041-05928eafa7bd</errorID>
      <errorWord>"</errorWord>
      <group>L1_Format</group>
      <groupName>格式问题</groupName>
      <ability>L2_HalfPunc_CN</ability>
      <abilityName>全半角问题</abilityName>
      <candidateList>
        <item>“</item>
      </candidateList>
      <explain>文本全半角错误。</explain>
      <paraID>17C45E67</paraID>
      <start>104</start>
      <end>105</end>
      <status>modified</status>
      <modifiedWord>“</modifiedWord>
      <trackRevisions>false</trackRevisions>
    </reviewItem>
    <reviewItem>
      <errorID>83749114-55fd-45b1-a76e-0e00ab5a8579</errorID>
      <errorWord>"</errorWord>
      <group>L1_Format</group>
      <groupName>格式问题</groupName>
      <ability>L2_HalfPunc_CN</ability>
      <abilityName>全半角问题</abilityName>
      <candidateList>
        <item>”</item>
      </candidateList>
      <explain>文本全半角错误。</explain>
      <paraID>17C45E67</paraID>
      <start>108</start>
      <end>109</end>
      <status>modified</status>
      <modifiedWord>”</modifiedWord>
      <trackRevisions>false</trackRevisions>
    </reviewItem>
    <reviewItem>
      <errorID>bce86cf0-a23c-44a0-8aab-d79c6f3813f2</errorID>
      <errorWord>"</errorWord>
      <group>L1_Format</group>
      <groupName>格式问题</groupName>
      <ability>L2_HalfPunc_CN</ability>
      <abilityName>全半角问题</abilityName>
      <candidateList>
        <item>“</item>
      </candidateList>
      <explain>文本全半角错误。</explain>
      <paraID>17C45E67</paraID>
      <start>110</start>
      <end>111</end>
      <status>modified</status>
      <modifiedWord>“</modifiedWord>
      <trackRevisions>false</trackRevisions>
    </reviewItem>
    <reviewItem>
      <errorID>4f936e7e-f9d7-4fde-a691-6a4b621cc9f5</errorID>
      <errorWord>"</errorWord>
      <group>L1_Format</group>
      <groupName>格式问题</groupName>
      <ability>L2_HalfPunc_CN</ability>
      <abilityName>全半角问题</abilityName>
      <candidateList>
        <item>”</item>
      </candidateList>
      <explain>文本全半角错误。</explain>
      <paraID>17C45E67</paraID>
      <start>114</start>
      <end>115</end>
      <status>modified</status>
      <modifiedWord>”</modifiedWord>
      <trackRevisions>false</trackRevisions>
    </reviewItem>
    <reviewItem>
      <errorID>a553032a-3f0a-49ab-af9c-7752cd14c650</errorID>
      <errorWord>1990年代</errorWord>
      <group>L1_Knowledge</group>
      <groupName>知识性问题</groupName>
      <ability>L2_Time</ability>
      <abilityName>日期时间</abilityName>
      <candidateList>
        <item>20世纪90年代</item>
      </candidateList>
      <explain>年代表述建议使用世纪+年代的格式。</explain>
      <paraID>2FA73A13</paraID>
      <start>52</start>
      <end>58</end>
      <status>unmodified</status>
      <modifiedWord/>
      <trackRevisions>false</trackRevisions>
    </reviewItem>
    <reviewItem>
      <errorID>2010b3ab-aaea-4f9a-b697-82aa2b1ba303</errorID>
      <errorWord>"</errorWord>
      <group>L1_Format</group>
      <groupName>格式问题</groupName>
      <ability>L2_HalfPunc_CN</ability>
      <abilityName>全半角问题</abilityName>
      <candidateList>
        <item>“</item>
      </candidateList>
      <explain>文本全半角错误。</explain>
      <paraID> 2F45526</paraID>
      <start>51</start>
      <end>52</end>
      <status>modified</status>
      <modifiedWord>“</modifiedWord>
      <trackRevisions>false</trackRevisions>
    </reviewItem>
    <reviewItem>
      <errorID>b24f28d9-b84b-47ee-acbb-275b5e7af9f0</errorID>
      <errorWord>"</errorWord>
      <group>L1_Format</group>
      <groupName>格式问题</groupName>
      <ability>L2_HalfPunc_CN</ability>
      <abilityName>全半角问题</abilityName>
      <candidateList>
        <item>”</item>
      </candidateList>
      <explain>文本全半角错误。</explain>
      <paraID> 2F45526</paraID>
      <start>57</start>
      <end>58</end>
      <status>modified</status>
      <modifiedWord>”</modifiedWord>
      <trackRevisions>false</trackRevisions>
    </reviewItem>
    <reviewItem>
      <errorID>9be57bf1-6d61-41ec-bd0b-e0be491da0c9</errorID>
      <errorWord>1990年代</errorWord>
      <group>L1_Knowledge</group>
      <groupName>知识性问题</groupName>
      <ability>L2_Time</ability>
      <abilityName>日期时间</abilityName>
      <candidateList>
        <item>20世纪90年代</item>
      </candidateList>
      <explain>年代表述建议使用世纪+年代的格式。</explain>
      <paraID> C0C5196</paraID>
      <start>26</start>
      <end>32</end>
      <status>unmodified</status>
      <modifiedWord/>
      <trackRevisions>false</trackRevisions>
    </reviewItem>
    <reviewItem>
      <errorID>c5955369-4ba9-4438-98c3-526bc8f4a038</errorID>
      <errorWord>"</errorWord>
      <group>L1_Format</group>
      <groupName>格式问题</groupName>
      <ability>L2_HalfPunc_CN</ability>
      <abilityName>全半角问题</abilityName>
      <candidateList>
        <item>“</item>
      </candidateList>
      <explain>文本全半角错误。</explain>
      <paraID>79FBD14E</paraID>
      <start>95</start>
      <end>96</end>
      <status>modified</status>
      <modifiedWord>“</modifiedWord>
      <trackRevisions>false</trackRevisions>
    </reviewItem>
    <reviewItem>
      <errorID>08b60574-5900-450c-92e1-85def6a84641</errorID>
      <errorWord>"</errorWord>
      <group>L1_Format</group>
      <groupName>格式问题</groupName>
      <ability>L2_HalfPunc_CN</ability>
      <abilityName>全半角问题</abilityName>
      <candidateList>
        <item>”</item>
      </candidateList>
      <explain>文本全半角错误。</explain>
      <paraID>79FBD14E</paraID>
      <start>100</start>
      <end>101</end>
      <status>modified</status>
      <modifiedWord>”</modifiedWord>
      <trackRevisions>false</trackRevisions>
    </reviewItem>
    <reviewItem>
      <errorID>df3420c3-5645-4131-92e7-507368150779</errorID>
      <errorWord>"</errorWord>
      <group>L1_Format</group>
      <groupName>格式问题</groupName>
      <ability>L2_HalfPunc_CN</ability>
      <abilityName>全半角问题</abilityName>
      <candidateList>
        <item>“</item>
      </candidateList>
      <explain>文本全半角错误。</explain>
      <paraID>3FED9F53</paraID>
      <start>22</start>
      <end>23</end>
      <status>modified</status>
      <modifiedWord>“</modifiedWord>
      <trackRevisions>false</trackRevisions>
    </reviewItem>
    <reviewItem>
      <errorID>6ccc9410-ace3-4e4b-b48c-8286abe94708</errorID>
      <errorWord>"</errorWord>
      <group>L1_Format</group>
      <groupName>格式问题</groupName>
      <ability>L2_HalfPunc_CN</ability>
      <abilityName>全半角问题</abilityName>
      <candidateList>
        <item>”</item>
      </candidateList>
      <explain>文本全半角错误。</explain>
      <paraID>3FED9F53</paraID>
      <start>34</start>
      <end>35</end>
      <status>modified</status>
      <modifiedWord>”</modifiedWord>
      <trackRevisions>false</trackRevisions>
    </reviewItem>
    <reviewItem>
      <errorID>028c0194-e8e6-459a-a177-b8172243d797</errorID>
      <errorWord>1990年代</errorWord>
      <group>L1_Knowledge</group>
      <groupName>知识性问题</groupName>
      <ability>L2_Time</ability>
      <abilityName>日期时间</abilityName>
      <candidateList>
        <item>20世纪90年代</item>
      </candidateList>
      <explain>年代表述建议使用世纪+年代的格式。</explain>
      <paraID>452B97B1</paraID>
      <start>18</start>
      <end>24</end>
      <status>unmodified</status>
      <modifiedWord/>
      <trackRevisions>false</trackRevisions>
    </reviewItem>
    <reviewItem>
      <errorID>79a9e5ab-60dc-44ba-95dc-b035d7a65272</errorID>
      <errorWord>"</errorWord>
      <group>L1_Format</group>
      <groupName>格式问题</groupName>
      <ability>L2_HalfPunc_CN</ability>
      <abilityName>全半角问题</abilityName>
      <candidateList>
        <item>“</item>
      </candidateList>
      <explain>文本全半角错误。</explain>
      <paraID>452B97B1</paraID>
      <start>39</start>
      <end>40</end>
      <status>modified</status>
      <modifiedWord>“</modifiedWord>
      <trackRevisions>false</trackRevisions>
    </reviewItem>
    <reviewItem>
      <errorID>c25b22ff-d5f4-4af1-95d4-d2be0bfc6547</errorID>
      <errorWord>"</errorWord>
      <group>L1_Format</group>
      <groupName>格式问题</groupName>
      <ability>L2_HalfPunc_CN</ability>
      <abilityName>全半角问题</abilityName>
      <candidateList>
        <item>”</item>
      </candidateList>
      <explain>文本全半角错误。</explain>
      <paraID>452B97B1</paraID>
      <start>44</start>
      <end>45</end>
      <status>modified</status>
      <modifiedWord>”</modifiedWord>
      <trackRevisions>false</trackRevisions>
    </reviewItem>
    <reviewItem>
      <errorID>7c0a3e43-ed6f-4c2c-b28b-866d72e2896e</errorID>
      <errorWord>-</errorWord>
      <group>L1_Format</group>
      <groupName>格式问题</groupName>
      <ability>L2_HalfPunc_CN</ability>
      <abilityName>全半角问题</abilityName>
      <candidateList>
        <item>－</item>
      </candidateList>
      <explain>文本全半角错误。</explain>
      <paraID>452B97B1</paraID>
      <start>59</start>
      <end>60</end>
      <status>modified</status>
      <modifiedWord>－</modifiedWord>
      <trackRevisions>false</trackRevisions>
    </reviewItem>
    <reviewItem>
      <errorID>14af648a-6a6c-4f8a-b39a-d38f3cba2edf</errorID>
      <errorWord>1990年代</errorWord>
      <group>L1_Knowledge</group>
      <groupName>知识性问题</groupName>
      <ability>L2_Time</ability>
      <abilityName>日期时间</abilityName>
      <candidateList>
        <item>20世纪90年代</item>
      </candidateList>
      <explain>年代表述建议使用世纪+年代的格式。</explain>
      <paraID> C0D7994</paraID>
      <start>16</start>
      <end>22</end>
      <status>unmodified</status>
      <modifiedWord/>
      <trackRevisions>false</trackRevisions>
    </reviewItem>
    <reviewItem>
      <errorID>7dd432bf-9a25-4f32-b772-4324d9829032</errorID>
      <errorWord>"</errorWord>
      <group>L1_Format</group>
      <groupName>格式问题</groupName>
      <ability>L2_HalfPunc_CN</ability>
      <abilityName>全半角问题</abilityName>
      <candidateList>
        <item>“</item>
      </candidateList>
      <explain>文本全半角错误。</explain>
      <paraID> C0D7994</paraID>
      <start>32</start>
      <end>33</end>
      <status>modified</status>
      <modifiedWord>“</modifiedWord>
      <trackRevisions>false</trackRevisions>
    </reviewItem>
    <reviewItem>
      <errorID>9eed1162-fc7f-4593-802b-6f8d65054aaf</errorID>
      <errorWord>"</errorWord>
      <group>L1_Format</group>
      <groupName>格式问题</groupName>
      <ability>L2_HalfPunc_CN</ability>
      <abilityName>全半角问题</abilityName>
      <candidateList>
        <item>”</item>
      </candidateList>
      <explain>文本全半角错误。</explain>
      <paraID> C0D7994</paraID>
      <start>37</start>
      <end>38</end>
      <status>modified</status>
      <modifiedWord>”</modifiedWord>
      <trackRevisions>false</trackRevisions>
    </reviewItem>
    <reviewItem>
      <errorID>229fe36f-321f-4834-98d4-86c20999c58e</errorID>
      <errorWord>"</errorWord>
      <group>L1_Format</group>
      <groupName>格式问题</groupName>
      <ability>L2_HalfPunc_CN</ability>
      <abilityName>全半角问题</abilityName>
      <candidateList>
        <item>“</item>
      </candidateList>
      <explain>文本全半角错误。</explain>
      <paraID> C0D7994</paraID>
      <start>65</start>
      <end>66</end>
      <status>modified</status>
      <modifiedWord>“</modifiedWord>
      <trackRevisions>false</trackRevisions>
    </reviewItem>
    <reviewItem>
      <errorID>bd67f6c4-960f-4ac0-a806-5c7269f218a0</errorID>
      <errorWord>"</errorWord>
      <group>L1_Format</group>
      <groupName>格式问题</groupName>
      <ability>L2_HalfPunc_CN</ability>
      <abilityName>全半角问题</abilityName>
      <candidateList>
        <item>”</item>
      </candidateList>
      <explain>文本全半角错误。</explain>
      <paraID> C0D7994</paraID>
      <start>74</start>
      <end>75</end>
      <status>modified</status>
      <modifiedWord>”</modifiedWord>
      <trackRevisions>false</trackRevisions>
    </reviewItem>
    <reviewItem>
      <errorID>9d0f237e-ed12-41fe-8ed9-99e1f748ad2d</errorID>
      <errorWord>,</errorWord>
      <group>L1_Format</group>
      <groupName>格式问题</groupName>
      <ability>L2_HalfPunc_CN</ability>
      <abilityName>全半角问题</abilityName>
      <candidateList>
        <item>，</item>
      </candidateList>
      <explain>文本全半角错误。</explain>
      <paraID> 6A075CA</paraID>
      <start>25</start>
      <end>26</end>
      <status>modified</status>
      <modifiedWord>，</modifiedWord>
      <trackRevisions>false</trackRevisions>
    </reviewItem>
    <reviewItem>
      <errorID>bdd4111b-329e-435f-9a42-4e8678a43f5d</errorID>
      <errorWord>,</errorWord>
      <group>L1_Format</group>
      <groupName>格式问题</groupName>
      <ability>L2_HalfPunc_CN</ability>
      <abilityName>全半角问题</abilityName>
      <candidateList>
        <item>，</item>
      </candidateList>
      <explain>文本全半角错误。</explain>
      <paraID> 6A075CA</paraID>
      <start>35</start>
      <end>36</end>
      <status>modified</status>
      <modifiedWord>，</modifiedWord>
      <trackRevisions>false</trackRevisions>
    </reviewItem>
    <reviewItem>
      <errorID>52ddfc41-22f0-4442-89f3-233601e77a4a</errorID>
      <errorWord>,</errorWord>
      <group>L1_Format</group>
      <groupName>格式问题</groupName>
      <ability>L2_HalfPunc_CN</ability>
      <abilityName>全半角问题</abilityName>
      <candidateList>
        <item>，</item>
      </candidateList>
      <explain>文本全半角错误。</explain>
      <paraID> 6A075CA</paraID>
      <start>52</start>
      <end>53</end>
      <status>modified</status>
      <modifiedWord>，</modifiedWord>
      <trackRevisions>false</trackRevisions>
    </reviewItem>
    <reviewItem>
      <errorID>e7b5e1b5-67e6-43a5-b1fe-214d674eb122</errorID>
      <errorWord>,</errorWord>
      <group>L1_Format</group>
      <groupName>格式问题</groupName>
      <ability>L2_HalfPunc_CN</ability>
      <abilityName>全半角问题</abilityName>
      <candidateList>
        <item>，</item>
      </candidateList>
      <explain>文本全半角错误。</explain>
      <paraID> 6A075CA</paraID>
      <start>64</start>
      <end>65</end>
      <status>modified</status>
      <modifiedWord>，</modifiedWord>
      <trackRevisions>false</trackRevisions>
    </reviewItem>
    <reviewItem>
      <errorID>cf2cb025-c0be-404e-86e3-bafa2a039ac1</errorID>
      <errorWord>,</errorWord>
      <group>L1_Format</group>
      <groupName>格式问题</groupName>
      <ability>L2_HalfPunc_CN</ability>
      <abilityName>全半角问题</abilityName>
      <candidateList>
        <item>，</item>
      </candidateList>
      <explain>文本全半角错误。</explain>
      <paraID> 6A075CA</paraID>
      <start>75</start>
      <end>76</end>
      <status>modified</status>
      <modifiedWord>，</modifiedWord>
      <trackRevisions>false</trackRevisions>
    </reviewItem>
    <reviewItem>
      <errorID>c971f3dc-21b4-46fe-bfff-3ca5d9fbbf1b</errorID>
      <errorWord>,</errorWord>
      <group>L1_Format</group>
      <groupName>格式问题</groupName>
      <ability>L2_HalfPunc_CN</ability>
      <abilityName>全半角问题</abilityName>
      <candidateList>
        <item>，</item>
      </candidateList>
      <explain>文本全半角错误。</explain>
      <paraID> 6A075CA</paraID>
      <start>85</start>
      <end>86</end>
      <status>modified</status>
      <modifiedWord>，</modifiedWord>
      <trackRevisions>false</trackRevisions>
    </reviewItem>
    <reviewItem>
      <errorID>496a2407-ea3b-4ccf-b562-3d172c348a76</errorID>
      <errorWord>(</errorWord>
      <group>L1_Format</group>
      <groupName>格式问题</groupName>
      <ability>L2_HalfPunc_CN</ability>
      <abilityName>全半角问题</abilityName>
      <candidateList>
        <item>（</item>
      </candidateList>
      <explain>文本全半角错误。</explain>
      <paraID>5F0FFF8D</paraID>
      <start>29</start>
      <end>30</end>
      <status>modified</status>
      <modifiedWord>（</modifiedWord>
      <trackRevisions>false</trackRevisions>
    </reviewItem>
    <reviewItem>
      <errorID>1d7ba09a-0e3e-4c96-9587-38b51083e376</errorID>
      <errorWord>;</errorWord>
      <group>L1_Format</group>
      <groupName>格式问题</groupName>
      <ability>L2_HalfPunc_CN</ability>
      <abilityName>全半角问题</abilityName>
      <candidateList>
        <item>；</item>
      </candidateList>
      <explain>文本全半角错误。</explain>
      <paraID>5F0FFF8D</paraID>
      <start>44</start>
      <end>45</end>
      <status>modified</status>
      <modifiedWord>；</modifiedWord>
      <trackRevisions>false</trackRevisions>
    </reviewItem>
    <reviewItem>
      <errorID>61feda9b-5eb8-4d5e-8343-dd1b795dd3f1</errorID>
      <errorWord>)</errorWord>
      <group>L1_Format</group>
      <groupName>格式问题</groupName>
      <ability>L2_HalfPunc_CN</ability>
      <abilityName>全半角问题</abilityName>
      <candidateList>
        <item>）</item>
      </candidateList>
      <explain>文本全半角错误。</explain>
      <paraID>5F0FFF8D</paraID>
      <start>59</start>
      <end>60</end>
      <status>modified</status>
      <modifiedWord>）</modifiedWord>
      <trackRevisions>false</trackRevisions>
    </reviewItem>
    <reviewItem>
      <errorID>4596203f-6380-4fb7-a694-09b78f405433</errorID>
      <errorWord>(</errorWord>
      <group>L1_Format</group>
      <groupName>格式问题</groupName>
      <ability>L2_HalfPunc_CN</ability>
      <abilityName>全半角问题</abilityName>
      <candidateList>
        <item>（</item>
      </candidateList>
      <explain>文本全半角错误。</explain>
      <paraID>5F0FFF8D</paraID>
      <start>72</start>
      <end>73</end>
      <status>modified</status>
      <modifiedWord>（</modifiedWord>
      <trackRevisions>false</trackRevisions>
    </reviewItem>
    <reviewItem>
      <errorID>dc839359-704a-49f6-b8ad-935819eecc59</errorID>
      <errorWord>)</errorWord>
      <group>L1_Format</group>
      <groupName>格式问题</groupName>
      <ability>L2_HalfPunc_CN</ability>
      <abilityName>全半角问题</abilityName>
      <candidateList>
        <item>）</item>
      </candidateList>
      <explain>文本全半角错误。</explain>
      <paraID>5F0FFF8D</paraID>
      <start>89</start>
      <end>90</end>
      <status>modified</status>
      <modifiedWord>）</modifiedWord>
      <trackRevisions>false</trackRevisions>
    </reviewItem>
    <reviewItem>
      <errorID>7140f9b2-c116-42f9-bb1c-f5d8a7a1c0df</errorID>
      <errorWord>-</errorWord>
      <group>L1_Format</group>
      <groupName>格式问题</groupName>
      <ability>L2_HalfPunc_CN</ability>
      <abilityName>全半角问题</abilityName>
      <candidateList>
        <item>－</item>
      </candidateList>
      <explain>文本全半角错误。</explain>
      <paraID>5F0FFF8D</paraID>
      <start>100</start>
      <end>101</end>
      <status>modified</status>
      <modifiedWord>－</modifiedWord>
      <trackRevisions>false</trackRevisions>
    </reviewItem>
    <reviewItem>
      <errorID>5b0325a0-4f46-4ed0-be1f-01778be81a16</errorID>
      <errorWord>(</errorWord>
      <group>L1_Format</group>
      <groupName>格式问题</groupName>
      <ability>L2_HalfPunc_CN</ability>
      <abilityName>全半角问题</abilityName>
      <candidateList>
        <item>（</item>
      </candidateList>
      <explain>文本全半角错误。</explain>
      <paraID>5F0FFF8D</paraID>
      <start>105</start>
      <end>106</end>
      <status>modified</status>
      <modifiedWord>（</modifiedWord>
      <trackRevisions>false</trackRevisions>
    </reviewItem>
    <reviewItem>
      <errorID>cb5f10bf-c99b-42b9-8cac-ef957d3b9591</errorID>
      <errorWord>)</errorWord>
      <group>L1_Format</group>
      <groupName>格式问题</groupName>
      <ability>L2_HalfPunc_CN</ability>
      <abilityName>全半角问题</abilityName>
      <candidateList>
        <item>）</item>
      </candidateList>
      <explain>文本全半角错误。</explain>
      <paraID>5F0FFF8D</paraID>
      <start>117</start>
      <end>118</end>
      <status>modified</status>
      <modifiedWord>）</modifiedWord>
      <trackRevisions>false</trackRevisions>
    </reviewItem>
    <reviewItem>
      <errorID>f857a3fd-6b1d-49b2-8895-df0aa2f90561</errorID>
      <errorWord>(</errorWord>
      <group>L1_Format</group>
      <groupName>格式问题</groupName>
      <ability>L2_HalfPunc_CN</ability>
      <abilityName>全半角问题</abilityName>
      <candidateList>
        <item>（</item>
      </candidateList>
      <explain>文本全半角错误。</explain>
      <paraID>5F0FFF8D</paraID>
      <start>129</start>
      <end>130</end>
      <status>modified</status>
      <modifiedWord>（</modifiedWord>
      <trackRevisions>false</trackRevisions>
    </reviewItem>
    <reviewItem>
      <errorID>496c0811-fe50-4a1f-a17f-b5d6afa07f1f</errorID>
      <errorWord>"</errorWord>
      <group>L1_Format</group>
      <groupName>格式问题</groupName>
      <ability>L2_HalfPunc_CN</ability>
      <abilityName>全半角问题</abilityName>
      <candidateList>
        <item>“</item>
      </candidateList>
      <explain>文本全半角错误。</explain>
      <paraID>5F0FFF8D</paraID>
      <start>138</start>
      <end>139</end>
      <status>modified</status>
      <modifiedWord>“</modifiedWord>
      <trackRevisions>false</trackRevisions>
    </reviewItem>
    <reviewItem>
      <errorID>3bf6a77f-ef31-4c3a-bbeb-c0b4ec2973ab</errorID>
      <errorWord>"</errorWord>
      <group>L1_Format</group>
      <groupName>格式问题</groupName>
      <ability>L2_HalfPunc_CN</ability>
      <abilityName>全半角问题</abilityName>
      <candidateList>
        <item>”</item>
      </candidateList>
      <explain>文本全半角错误。</explain>
      <paraID>5F0FFF8D</paraID>
      <start>142</start>
      <end>143</end>
      <status>modified</status>
      <modifiedWord>”</modifiedWord>
      <trackRevisions>false</trackRevisions>
    </reviewItem>
    <reviewItem>
      <errorID>cffe0a29-17d5-4cb2-af85-50a23caa38b7</errorID>
      <errorWord>"</errorWord>
      <group>L1_Format</group>
      <groupName>格式问题</groupName>
      <ability>L2_HalfPunc_CN</ability>
      <abilityName>全半角问题</abilityName>
      <candidateList>
        <item>“</item>
      </candidateList>
      <explain>文本全半角错误。</explain>
      <paraID>5F0FFF8D</paraID>
      <start>145</start>
      <end>146</end>
      <status>modified</status>
      <modifiedWord>“</modifiedWord>
      <trackRevisions>false</trackRevisions>
    </reviewItem>
    <reviewItem>
      <errorID>47cfa6fe-0c43-4c8e-9911-73d2988606c0</errorID>
      <errorWord>"</errorWord>
      <group>L1_Format</group>
      <groupName>格式问题</groupName>
      <ability>L2_HalfPunc_CN</ability>
      <abilityName>全半角问题</abilityName>
      <candidateList>
        <item>”</item>
      </candidateList>
      <explain>文本全半角错误。</explain>
      <paraID>5F0FFF8D</paraID>
      <start>148</start>
      <end>149</end>
      <status>modified</status>
      <modifiedWord>”</modifiedWord>
      <trackRevisions>false</trackRevisions>
    </reviewItem>
    <reviewItem>
      <errorID>9ed7b6e4-3808-4ee8-81fb-68013b1b5c23</errorID>
      <errorWord>)</errorWord>
      <group>L1_Format</group>
      <groupName>格式问题</groupName>
      <ability>L2_HalfPunc_CN</ability>
      <abilityName>全半角问题</abilityName>
      <candidateList>
        <item>）</item>
      </candidateList>
      <explain>文本全半角错误。</explain>
      <paraID>5F0FFF8D</paraID>
      <start>149</start>
      <end>150</end>
      <status>modified</status>
      <modifiedWord>）</modifiedWord>
      <trackRevisions>false</trackRevisions>
    </reviewItem>
    <reviewItem>
      <errorID>248abed4-e577-4851-884d-319cbbceba58</errorID>
      <errorWord>(</errorWord>
      <group>L1_Format</group>
      <groupName>格式问题</groupName>
      <ability>L2_HalfPunc_CN</ability>
      <abilityName>全半角问题</abilityName>
      <candidateList>
        <item>（</item>
      </candidateList>
      <explain>文本全半角错误。</explain>
      <paraID>22D41A05</paraID>
      <start>20</start>
      <end>21</end>
      <status>modified</status>
      <modifiedWord>（</modifiedWord>
      <trackRevisions>false</trackRevisions>
    </reviewItem>
    <reviewItem>
      <errorID>6566803c-047a-40f1-bc71-7281412bc502</errorID>
      <errorWord>)</errorWord>
      <group>L1_Format</group>
      <groupName>格式问题</groupName>
      <ability>L2_HalfPunc_CN</ability>
      <abilityName>全半角问题</abilityName>
      <candidateList>
        <item>）</item>
      </candidateList>
      <explain>文本全半角错误。</explain>
      <paraID>22D41A05</paraID>
      <start>33</start>
      <end>34</end>
      <status>modified</status>
      <modifiedWord>）</modifiedWord>
      <trackRevisions>false</trackRevisions>
    </reviewItem>
    <reviewItem>
      <errorID>e0bfa933-7efe-4860-9990-87c08b0101fa</errorID>
      <errorWord>(</errorWord>
      <group>L1_Format</group>
      <groupName>格式问题</groupName>
      <ability>L2_HalfPunc_CN</ability>
      <abilityName>全半角问题</abilityName>
      <candidateList>
        <item>（</item>
      </candidateList>
      <explain>文本全半角错误。</explain>
      <paraID>22D41A05</paraID>
      <start>40</start>
      <end>41</end>
      <status>modified</status>
      <modifiedWord>（</modifiedWord>
      <trackRevisions>false</trackRevisions>
    </reviewItem>
    <reviewItem>
      <errorID>db229302-ed94-437c-91fd-ef4cfbf048cd</errorID>
      <errorWord>)</errorWord>
      <group>L1_Format</group>
      <groupName>格式问题</groupName>
      <ability>L2_HalfPunc_CN</ability>
      <abilityName>全半角问题</abilityName>
      <candidateList>
        <item>）</item>
      </candidateList>
      <explain>文本全半角错误。</explain>
      <paraID>22D41A05</paraID>
      <start>52</start>
      <end>53</end>
      <status>modified</status>
      <modifiedWord>）</modifiedWord>
      <trackRevisions>false</trackRevisions>
    </reviewItem>
    <reviewItem>
      <errorID>a56dceb8-19a2-4b46-be8c-506493a3709c</errorID>
      <errorWord>(</errorWord>
      <group>L1_Format</group>
      <groupName>格式问题</groupName>
      <ability>L2_HalfPunc_CN</ability>
      <abilityName>全半角问题</abilityName>
      <candidateList>
        <item>（</item>
      </candidateList>
      <explain>文本全半角错误。</explain>
      <paraID>22D41A05</paraID>
      <start>59</start>
      <end>60</end>
      <status>modified</status>
      <modifiedWord>（</modifiedWord>
      <trackRevisions>false</trackRevisions>
    </reviewItem>
    <reviewItem>
      <errorID>9048a6bf-6631-4bd0-bdaa-42b92a3bfbe7</errorID>
      <errorWord>)</errorWord>
      <group>L1_Format</group>
      <groupName>格式问题</groupName>
      <ability>L2_HalfPunc_CN</ability>
      <abilityName>全半角问题</abilityName>
      <candidateList>
        <item>）</item>
      </candidateList>
      <explain>文本全半角错误。</explain>
      <paraID>22D41A05</paraID>
      <start>70</start>
      <end>71</end>
      <status>modified</status>
      <modifiedWord>）</modifiedWord>
      <trackRevisions>false</trackRevisions>
    </reviewItem>
    <reviewItem>
      <errorID>742d88f9-0fb7-4b26-bf3e-c8d6de95db07</errorID>
      <errorWord>1920年代</errorWord>
      <group>L1_Knowledge</group>
      <groupName>知识性问题</groupName>
      <ability>L2_Time</ability>
      <abilityName>日期时间</abilityName>
      <candidateList>
        <item>20世纪20年代</item>
      </candidateList>
      <explain>年代表述建议使用世纪+年代的格式。</explain>
      <paraID>1236D6B1</paraID>
      <start>46</start>
      <end>52</end>
      <status>unmodified</status>
      <modifiedWord/>
      <trackRevisions>false</trackRevisions>
    </reviewItem>
    <reviewItem>
      <errorID>84b25319-7fc6-44c1-aeb9-43c8bfa0ad88</errorID>
      <errorWord>"</errorWord>
      <group>L1_Format</group>
      <groupName>格式问题</groupName>
      <ability>L2_HalfPunc_CN</ability>
      <abilityName>全半角问题</abilityName>
      <candidateList>
        <item>“</item>
      </candidateList>
      <explain>文本全半角错误。</explain>
      <paraID>1236D6B1</paraID>
      <start>156</start>
      <end>157</end>
      <status>modified</status>
      <modifiedWord>“</modifiedWord>
      <trackRevisions>false</trackRevisions>
    </reviewItem>
    <reviewItem>
      <errorID>6aca15bd-81ca-4ca2-aa17-a691f9599ea6</errorID>
      <errorWord>"</errorWord>
      <group>L1_Format</group>
      <groupName>格式问题</groupName>
      <ability>L2_HalfPunc_CN</ability>
      <abilityName>全半角问题</abilityName>
      <candidateList>
        <item>”</item>
      </candidateList>
      <explain>文本全半角错误。</explain>
      <paraID>1236D6B1</paraID>
      <start>161</start>
      <end>162</end>
      <status>modified</status>
      <modifiedWord>”</modifiedWord>
      <trackRevisions>false</trackRevisions>
    </reviewItem>
    <reviewItem>
      <errorID>bbc5599d-5f98-4102-bcd6-fb570cde8857</errorID>
      <errorWord>"</errorWord>
      <group>L1_Format</group>
      <groupName>格式问题</groupName>
      <ability>L2_HalfPunc_CN</ability>
      <abilityName>全半角问题</abilityName>
      <candidateList>
        <item>“</item>
      </candidateList>
      <explain>文本全半角错误。</explain>
      <paraID>1236D6B1</paraID>
      <start>165</start>
      <end>166</end>
      <status>modified</status>
      <modifiedWord>“</modifiedWord>
      <trackRevisions>false</trackRevisions>
    </reviewItem>
    <reviewItem>
      <errorID>5888b7e9-c58f-4a98-837d-3b71c3e4c3b4</errorID>
      <errorWord>"</errorWord>
      <group>L1_Format</group>
      <groupName>格式问题</groupName>
      <ability>L2_HalfPunc_CN</ability>
      <abilityName>全半角问题</abilityName>
      <candidateList>
        <item>”</item>
      </candidateList>
      <explain>文本全半角错误。</explain>
      <paraID>1236D6B1</paraID>
      <start>170</start>
      <end>171</end>
      <status>modified</status>
      <modifiedWord>”</modifiedWord>
      <trackRevisions>false</trackRevisions>
    </reviewItem>
    <reviewItem>
      <errorID>1cb00012-bff8-4da6-80b4-ad70e7f3f25f</errorID>
      <errorWord>"</errorWord>
      <group>L1_Format</group>
      <groupName>格式问题</groupName>
      <ability>L2_HalfPunc_CN</ability>
      <abilityName>全半角问题</abilityName>
      <candidateList>
        <item>“</item>
      </candidateList>
      <explain>文本全半角错误。</explain>
      <paraID>35E34746</paraID>
      <start>42</start>
      <end>43</end>
      <status>modified</status>
      <modifiedWord>“</modifiedWord>
      <trackRevisions>false</trackRevisions>
    </reviewItem>
    <reviewItem>
      <errorID>504b36ec-19ec-4d01-8120-663f69ba1a1b</errorID>
      <errorWord>"</errorWord>
      <group>L1_Format</group>
      <groupName>格式问题</groupName>
      <ability>L2_HalfPunc_CN</ability>
      <abilityName>全半角问题</abilityName>
      <candidateList>
        <item>”</item>
      </candidateList>
      <explain>文本全半角错误。</explain>
      <paraID>35E34746</paraID>
      <start>47</start>
      <end>48</end>
      <status>modified</status>
      <modifiedWord>”</modifiedWord>
      <trackRevisions>false</trackRevisions>
    </reviewItem>
    <reviewItem>
      <errorID>91ceb56e-cdf5-42d1-88b4-6e66b69fe5bf</errorID>
      <errorWord>"</errorWord>
      <group>L1_Format</group>
      <groupName>格式问题</groupName>
      <ability>L2_HalfPunc_CN</ability>
      <abilityName>全半角问题</abilityName>
      <candidateList>
        <item>“</item>
      </candidateList>
      <explain>文本全半角错误。</explain>
      <paraID>35E34746</paraID>
      <start>87</start>
      <end>88</end>
      <status>modified</status>
      <modifiedWord>“</modifiedWord>
      <trackRevisions>false</trackRevisions>
    </reviewItem>
    <reviewItem>
      <errorID>0ce78be3-eb1e-4695-9d37-8a7a8682b369</errorID>
      <errorWord>-</errorWord>
      <group>L1_Format</group>
      <groupName>格式问题</groupName>
      <ability>L2_HalfPunc_CN</ability>
      <abilityName>全半角问题</abilityName>
      <candidateList>
        <item>－</item>
      </candidateList>
      <explain>文本全半角错误。</explain>
      <paraID>35E34746</paraID>
      <start>90</start>
      <end>91</end>
      <status>modified</status>
      <modifiedWord>－</modifiedWord>
      <trackRevisions>false</trackRevisions>
    </reviewItem>
    <reviewItem>
      <errorID>41580179-8149-459f-886c-ef28a59c5568</errorID>
      <errorWord>"</errorWord>
      <group>L1_Format</group>
      <groupName>格式问题</groupName>
      <ability>L2_HalfPunc_CN</ability>
      <abilityName>全半角问题</abilityName>
      <candidateList>
        <item>”</item>
      </candidateList>
      <explain>文本全半角错误。</explain>
      <paraID>35E34746</paraID>
      <start>93</start>
      <end>94</end>
      <status>modified</status>
      <modifiedWord>”</modifiedWord>
      <trackRevisions>false</trackRevisions>
    </reviewItem>
    <reviewItem>
      <errorID>37149d94-37d4-4552-9fdd-a3bd8031cafe</errorID>
      <errorWord>"</errorWord>
      <group>L1_Format</group>
      <groupName>格式问题</groupName>
      <ability>L2_HalfPunc_CN</ability>
      <abilityName>全半角问题</abilityName>
      <candidateList>
        <item>“</item>
      </candidateList>
      <explain>文本全半角错误。</explain>
      <paraID>35E34746</paraID>
      <start>182</start>
      <end>183</end>
      <status>modified</status>
      <modifiedWord>“</modifiedWord>
      <trackRevisions>false</trackRevisions>
    </reviewItem>
    <reviewItem>
      <errorID>447f0c38-8d6d-417d-ae70-df98c7e625a6</errorID>
      <errorWord>"</errorWord>
      <group>L1_Format</group>
      <groupName>格式问题</groupName>
      <ability>L2_HalfPunc_CN</ability>
      <abilityName>全半角问题</abilityName>
      <candidateList>
        <item>”</item>
      </candidateList>
      <explain>文本全半角错误。</explain>
      <paraID>35E34746</paraID>
      <start>187</start>
      <end>188</end>
      <status>modified</status>
      <modifiedWord>”</modifiedWord>
      <trackRevisions>false</trackRevisions>
    </reviewItem>
    <reviewItem>
      <errorID>29797801-165e-405f-88f3-05c1d00e60cc</errorID>
      <errorWord>"</errorWord>
      <group>L1_Format</group>
      <groupName>格式问题</groupName>
      <ability>L2_HalfPunc_CN</ability>
      <abilityName>全半角问题</abilityName>
      <candidateList>
        <item>“</item>
      </candidateList>
      <explain>文本全半角错误。</explain>
      <paraID> 3E327DE</paraID>
      <start>32</start>
      <end>33</end>
      <status>modified</status>
      <modifiedWord>“</modifiedWord>
      <trackRevisions>false</trackRevisions>
    </reviewItem>
    <reviewItem>
      <errorID>89b67bcf-62a5-4292-bdf2-79a0e7fd0baf</errorID>
      <errorWord>"</errorWord>
      <group>L1_Format</group>
      <groupName>格式问题</groupName>
      <ability>L2_HalfPunc_CN</ability>
      <abilityName>全半角问题</abilityName>
      <candidateList>
        <item>”</item>
      </candidateList>
      <explain>文本全半角错误。</explain>
      <paraID> 3E327DE</paraID>
      <start>35</start>
      <end>36</end>
      <status>modified</status>
      <modifiedWord>”</modifiedWord>
      <trackRevisions>false</trackRevisions>
    </reviewItem>
    <reviewItem>
      <errorID>6381b45d-b30d-49cc-bdc5-739881ee38d4</errorID>
      <errorWord>"</errorWord>
      <group>L1_Format</group>
      <groupName>格式问题</groupName>
      <ability>L2_HalfPunc_CN</ability>
      <abilityName>全半角问题</abilityName>
      <candidateList>
        <item>“</item>
      </candidateList>
      <explain>文本全半角错误。</explain>
      <paraID> 3E327DE</paraID>
      <start>131</start>
      <end>132</end>
      <status>modified</status>
      <modifiedWord>“</modifiedWord>
      <trackRevisions>false</trackRevisions>
    </reviewItem>
    <reviewItem>
      <errorID>5c295c6e-1325-4f8a-a4d3-bebf71abfc37</errorID>
      <errorWord>"</errorWord>
      <group>L1_Format</group>
      <groupName>格式问题</groupName>
      <ability>L2_HalfPunc_CN</ability>
      <abilityName>全半角问题</abilityName>
      <candidateList>
        <item>”</item>
      </candidateList>
      <explain>文本全半角错误。</explain>
      <paraID> 3E327DE</paraID>
      <start>134</start>
      <end>135</end>
      <status>modified</status>
      <modifiedWord>”</modifiedWord>
      <trackRevisions>false</trackRevisions>
    </reviewItem>
    <reviewItem>
      <errorID>2a2883e6-a35a-4252-bcee-c92d36f9c299</errorID>
      <errorWord>"</errorWord>
      <group>L1_Format</group>
      <groupName>格式问题</groupName>
      <ability>L2_HalfPunc_CN</ability>
      <abilityName>全半角问题</abilityName>
      <candidateList>
        <item>“</item>
      </candidateList>
      <explain>文本全半角错误。</explain>
      <paraID> 3E327DE</paraID>
      <start>148</start>
      <end>149</end>
      <status>modified</status>
      <modifiedWord>“</modifiedWord>
      <trackRevisions>false</trackRevisions>
    </reviewItem>
    <reviewItem>
      <errorID>b7078111-862a-4764-a3a5-55788dc6700b</errorID>
      <errorWord>"</errorWord>
      <group>L1_Format</group>
      <groupName>格式问题</groupName>
      <ability>L2_HalfPunc_CN</ability>
      <abilityName>全半角问题</abilityName>
      <candidateList>
        <item>”</item>
      </candidateList>
      <explain>文本全半角错误。</explain>
      <paraID> 3E327DE</paraID>
      <start>151</start>
      <end>152</end>
      <status>modified</status>
      <modifiedWord>”</modifiedWord>
      <trackRevisions>false</trackRevisions>
    </reviewItem>
    <reviewItem>
      <errorID>2c015ed1-4821-453f-9001-04423687a59c</errorID>
      <errorWord>"</errorWord>
      <group>L1_Format</group>
      <groupName>格式问题</groupName>
      <ability>L2_HalfPunc_CN</ability>
      <abilityName>全半角问题</abilityName>
      <candidateList>
        <item>“</item>
      </candidateList>
      <explain>文本全半角错误。</explain>
      <paraID>41F12065</paraID>
      <start>0</start>
      <end>1</end>
      <status>modified</status>
      <modifiedWord>“</modifiedWord>
      <trackRevisions>false</trackRevisions>
    </reviewItem>
    <reviewItem>
      <errorID>b952373c-96d8-4214-87dd-b90eaedad377</errorID>
      <errorWord>"</errorWord>
      <group>L1_Format</group>
      <groupName>格式问题</groupName>
      <ability>L2_HalfPunc_CN</ability>
      <abilityName>全半角问题</abilityName>
      <candidateList>
        <item>”</item>
      </candidateList>
      <explain>文本全半角错误。</explain>
      <paraID>41F12065</paraID>
      <start>2</start>
      <end>3</end>
      <status>modified</status>
      <modifiedWord>”</modifiedWord>
      <trackRevisions>false</trackRevisions>
    </reviewItem>
    <reviewItem>
      <errorID>7d2f8c8f-8185-46a7-a483-0a7a8b8b4133</errorID>
      <errorWord>"</errorWord>
      <group>L1_Format</group>
      <groupName>格式问题</groupName>
      <ability>L2_HalfPunc_CN</ability>
      <abilityName>全半角问题</abilityName>
      <candidateList>
        <item>“</item>
      </candidateList>
      <explain>文本全半角错误。</explain>
      <paraID>41F12065</paraID>
      <start>4</start>
      <end>5</end>
      <status>modified</status>
      <modifiedWord>“</modifiedWord>
      <trackRevisions>false</trackRevisions>
    </reviewItem>
    <reviewItem>
      <errorID>881afcad-2885-4454-9f9d-dc6738b3b342</errorID>
      <errorWord>"</errorWord>
      <group>L1_Format</group>
      <groupName>格式问题</groupName>
      <ability>L2_HalfPunc_CN</ability>
      <abilityName>全半角问题</abilityName>
      <candidateList>
        <item>”</item>
      </candidateList>
      <explain>文本全半角错误。</explain>
      <paraID>41F12065</paraID>
      <start>6</start>
      <end>7</end>
      <status>modified</status>
      <modifiedWord>”</modifiedWord>
      <trackRevisions>false</trackRevisions>
    </reviewItem>
    <reviewItem>
      <errorID>eb8a5760-8957-41e5-a6ea-dda534124304</errorID>
      <errorWord>"</errorWord>
      <group>L1_Format</group>
      <groupName>格式问题</groupName>
      <ability>L2_HalfPunc_CN</ability>
      <abilityName>全半角问题</abilityName>
      <candidateList>
        <item>“</item>
      </candidateList>
      <explain>文本全半角错误。</explain>
      <paraID>41F12065</paraID>
      <start>41</start>
      <end>42</end>
      <status>modified</status>
      <modifiedWord>“</modifiedWord>
      <trackRevisions>false</trackRevisions>
    </reviewItem>
    <reviewItem>
      <errorID>1531c01a-add1-488a-8ad7-d5bacac1271a</errorID>
      <errorWord>"</errorWord>
      <group>L1_Format</group>
      <groupName>格式问题</groupName>
      <ability>L2_HalfPunc_CN</ability>
      <abilityName>全半角问题</abilityName>
      <candidateList>
        <item>”</item>
      </candidateList>
      <explain>文本全半角错误。</explain>
      <paraID>41F12065</paraID>
      <start>44</start>
      <end>45</end>
      <status>modified</status>
      <modifiedWord>”</modifiedWord>
      <trackRevisions>false</trackRevisions>
    </reviewItem>
    <reviewItem>
      <errorID>16f5c38e-d887-470f-b807-429e53f89520</errorID>
      <errorWord>"</errorWord>
      <group>L1_Format</group>
      <groupName>格式问题</groupName>
      <ability>L2_HalfPunc_CN</ability>
      <abilityName>全半角问题</abilityName>
      <candidateList>
        <item>“</item>
      </candidateList>
      <explain>文本全半角错误。</explain>
      <paraID>41F12065</paraID>
      <start>62</start>
      <end>63</end>
      <status>modified</status>
      <modifiedWord>“</modifiedWord>
      <trackRevisions>false</trackRevisions>
    </reviewItem>
    <reviewItem>
      <errorID>97a744e5-c8a3-4a0f-be00-dad197e502e6</errorID>
      <errorWord>"</errorWord>
      <group>L1_Format</group>
      <groupName>格式问题</groupName>
      <ability>L2_HalfPunc_CN</ability>
      <abilityName>全半角问题</abilityName>
      <candidateList>
        <item>”</item>
      </candidateList>
      <explain>文本全半角错误。</explain>
      <paraID>41F12065</paraID>
      <start>64</start>
      <end>65</end>
      <status>modified</status>
      <modifiedWord>”</modifiedWord>
      <trackRevisions>false</trackRevisions>
    </reviewItem>
    <reviewItem>
      <errorID>725680c6-0eff-4708-93c5-47659dd8960d</errorID>
      <errorWord>"</errorWord>
      <group>L1_Format</group>
      <groupName>格式问题</groupName>
      <ability>L2_HalfPunc_CN</ability>
      <abilityName>全半角问题</abilityName>
      <candidateList>
        <item>“</item>
      </candidateList>
      <explain>文本全半角错误。</explain>
      <paraID>41F12065</paraID>
      <start>109</start>
      <end>110</end>
      <status>modified</status>
      <modifiedWord>“</modifiedWord>
      <trackRevisions>false</trackRevisions>
    </reviewItem>
    <reviewItem>
      <errorID>ac10fd7d-1f88-4a84-a811-9813950492db</errorID>
      <errorWord>"</errorWord>
      <group>L1_Format</group>
      <groupName>格式问题</groupName>
      <ability>L2_HalfPunc_CN</ability>
      <abilityName>全半角问题</abilityName>
      <candidateList>
        <item>”</item>
      </candidateList>
      <explain>文本全半角错误。</explain>
      <paraID>41F12065</paraID>
      <start>112</start>
      <end>113</end>
      <status>modified</status>
      <modifiedWord>”</modifiedWord>
      <trackRevisions>false</trackRevisions>
    </reviewItem>
    <reviewItem>
      <errorID>815ccf4f-2d85-4778-89c5-ab12bd5021b2</errorID>
      <errorWord>"</errorWord>
      <group>L1_Format</group>
      <groupName>格式问题</groupName>
      <ability>L2_HalfPunc_CN</ability>
      <abilityName>全半角问题</abilityName>
      <candidateList>
        <item>“</item>
      </candidateList>
      <explain>文本全半角错误。</explain>
      <paraID>41F12065</paraID>
      <start>119</start>
      <end>120</end>
      <status>modified</status>
      <modifiedWord>“</modifiedWord>
      <trackRevisions>false</trackRevisions>
    </reviewItem>
    <reviewItem>
      <errorID>6b578dfe-20eb-472a-bdfd-9e3cd289e3b6</errorID>
      <errorWord>"</errorWord>
      <group>L1_Format</group>
      <groupName>格式问题</groupName>
      <ability>L2_HalfPunc_CN</ability>
      <abilityName>全半角问题</abilityName>
      <candidateList>
        <item>”</item>
      </candidateList>
      <explain>文本全半角错误。</explain>
      <paraID>41F12065</paraID>
      <start>121</start>
      <end>122</end>
      <status>modified</status>
      <modifiedWord>”</modifiedWord>
      <trackRevisions>false</trackRevisions>
    </reviewItem>
    <reviewItem>
      <errorID>6003e3b7-1906-4f46-8a46-ae8274567587</errorID>
      <errorWord>"</errorWord>
      <group>L1_Format</group>
      <groupName>格式问题</groupName>
      <ability>L2_HalfPunc_CN</ability>
      <abilityName>全半角问题</abilityName>
      <candidateList>
        <item>“</item>
      </candidateList>
      <explain>文本全半角错误。</explain>
      <paraID>41F12065</paraID>
      <start>127</start>
      <end>128</end>
      <status>modified</status>
      <modifiedWord>“</modifiedWord>
      <trackRevisions>false</trackRevisions>
    </reviewItem>
    <reviewItem>
      <errorID>9c2e3b7a-f61a-427f-8ee2-646f9fe55f1d</errorID>
      <errorWord>"</errorWord>
      <group>L1_Format</group>
      <groupName>格式问题</groupName>
      <ability>L2_HalfPunc_CN</ability>
      <abilityName>全半角问题</abilityName>
      <candidateList>
        <item>”</item>
      </candidateList>
      <explain>文本全半角错误。</explain>
      <paraID>41F12065</paraID>
      <start>132</start>
      <end>133</end>
      <status>modified</status>
      <modifiedWord>”</modifiedWord>
      <trackRevisions>false</trackRevisions>
    </reviewItem>
    <reviewItem>
      <errorID>a3cced33-8ab3-4bce-83fc-f6a8f79e492c</errorID>
      <errorWord>"</errorWord>
      <group>L1_Format</group>
      <groupName>格式问题</groupName>
      <ability>L2_HalfPunc_CN</ability>
      <abilityName>全半角问题</abilityName>
      <candidateList>
        <item>“</item>
      </candidateList>
      <explain>文本全半角错误。</explain>
      <paraID>41F12065</paraID>
      <start>135</start>
      <end>136</end>
      <status>modified</status>
      <modifiedWord>“</modifiedWord>
      <trackRevisions>false</trackRevisions>
    </reviewItem>
    <reviewItem>
      <errorID>57c4f082-1733-4808-9494-c7528731ad97</errorID>
      <errorWord>"</errorWord>
      <group>L1_Format</group>
      <groupName>格式问题</groupName>
      <ability>L2_HalfPunc_CN</ability>
      <abilityName>全半角问题</abilityName>
      <candidateList>
        <item>”</item>
      </candidateList>
      <explain>文本全半角错误。</explain>
      <paraID>41F12065</paraID>
      <start>141</start>
      <end>142</end>
      <status>modified</status>
      <modifiedWord>”</modifiedWord>
      <trackRevisions>false</trackRevisions>
    </reviewItem>
    <reviewItem>
      <errorID>3d957aca-bc0e-49b6-b54c-f733dd838ff1</errorID>
      <errorWord>1930年代</errorWord>
      <group>L1_Knowledge</group>
      <groupName>知识性问题</groupName>
      <ability>L2_Time</ability>
      <abilityName>日期时间</abilityName>
      <candidateList>
        <item>20世纪30年代</item>
      </candidateList>
      <explain>年代表述建议使用世纪+年代的格式。</explain>
      <paraID>5070530E</paraID>
      <start>15</start>
      <end>21</end>
      <status>unmodified</status>
      <modifiedWord/>
      <trackRevisions>false</trackRevisions>
    </reviewItem>
    <reviewItem>
      <errorID>ac89a1b1-8150-40f3-95c9-dee3c556178b</errorID>
      <errorWord>1930年代</errorWord>
      <group>L1_Knowledge</group>
      <groupName>知识性问题</groupName>
      <ability>L2_Time</ability>
      <abilityName>日期时间</abilityName>
      <candidateList>
        <item>20世纪30年代</item>
      </candidateList>
      <explain>年代表述建议使用世纪+年代的格式。</explain>
      <paraID> F3AE88F</paraID>
      <start>22</start>
      <end>28</end>
      <status>unmodified</status>
      <modifiedWord/>
      <trackRevisions>false</trackRevisions>
    </reviewItem>
    <reviewItem>
      <errorID>95a2c99f-f06d-4e72-8d8b-5ea69f3c53b9</errorID>
      <errorWord>"</errorWord>
      <group>L1_Format</group>
      <groupName>格式问题</groupName>
      <ability>L2_HalfPunc_CN</ability>
      <abilityName>全半角问题</abilityName>
      <candidateList>
        <item>“</item>
      </candidateList>
      <explain>文本全半角错误。</explain>
      <paraID> F3AE88F</paraID>
      <start>52</start>
      <end>53</end>
      <status>modified</status>
      <modifiedWord>“</modifiedWord>
      <trackRevisions>false</trackRevisions>
    </reviewItem>
    <reviewItem>
      <errorID>d1d50f93-d212-4c06-ae24-151b141d5aab</errorID>
      <errorWord>"</errorWord>
      <group>L1_Format</group>
      <groupName>格式问题</groupName>
      <ability>L2_HalfPunc_CN</ability>
      <abilityName>全半角问题</abilityName>
      <candidateList>
        <item>”</item>
      </candidateList>
      <explain>文本全半角错误。</explain>
      <paraID> F3AE88F</paraID>
      <start>57</start>
      <end>58</end>
      <status>modified</status>
      <modifiedWord>”</modifiedWord>
      <trackRevisions>false</trackRevisions>
    </reviewItem>
    <reviewItem>
      <errorID>7ead952a-83e9-4754-b859-8bb0bdfdf583</errorID>
      <errorWord>"</errorWord>
      <group>L1_Format</group>
      <groupName>格式问题</groupName>
      <ability>L2_HalfPunc_CN</ability>
      <abilityName>全半角问题</abilityName>
      <candidateList>
        <item>“</item>
      </candidateList>
      <explain>文本全半角错误。</explain>
      <paraID> F3AE88F</paraID>
      <start>63</start>
      <end>64</end>
      <status>modified</status>
      <modifiedWord>“</modifiedWord>
      <trackRevisions>false</trackRevisions>
    </reviewItem>
    <reviewItem>
      <errorID>58e674da-a81a-4a87-be5c-1febd95b37d1</errorID>
      <errorWord>"</errorWord>
      <group>L1_Format</group>
      <groupName>格式问题</groupName>
      <ability>L2_HalfPunc_CN</ability>
      <abilityName>全半角问题</abilityName>
      <candidateList>
        <item>”</item>
      </candidateList>
      <explain>文本全半角错误。</explain>
      <paraID> F3AE88F</paraID>
      <start>69</start>
      <end>70</end>
      <status>modified</status>
      <modifiedWord>”</modifiedWord>
      <trackRevisions>false</trackRevisions>
    </reviewItem>
    <reviewItem>
      <errorID>8ccea289-b72f-497c-b614-33becf1c162d</errorID>
      <errorWord>"</errorWord>
      <group>L1_Format</group>
      <groupName>格式问题</groupName>
      <ability>L2_HalfPunc_CN</ability>
      <abilityName>全半角问题</abilityName>
      <candidateList>
        <item>“</item>
      </candidateList>
      <explain>文本全半角错误。</explain>
      <paraID>1EDC7801</paraID>
      <start>33</start>
      <end>34</end>
      <status>modified</status>
      <modifiedWord>“</modifiedWord>
      <trackRevisions>false</trackRevisions>
    </reviewItem>
    <reviewItem>
      <errorID>60a16269-9616-40b1-9edc-8d6f413e3a3c</errorID>
      <errorWord>"</errorWord>
      <group>L1_Format</group>
      <groupName>格式问题</groupName>
      <ability>L2_HalfPunc_CN</ability>
      <abilityName>全半角问题</abilityName>
      <candidateList>
        <item>”</item>
      </candidateList>
      <explain>文本全半角错误。</explain>
      <paraID>1EDC7801</paraID>
      <start>36</start>
      <end>37</end>
      <status>modified</status>
      <modifiedWord>”</modifiedWord>
      <trackRevisions>false</trackRevisions>
    </reviewItem>
    <reviewItem>
      <errorID>f82d488a-d9a7-4f83-b75e-cb503e36419a</errorID>
      <errorWord>"</errorWord>
      <group>L1_Format</group>
      <groupName>格式问题</groupName>
      <ability>L2_HalfPunc_CN</ability>
      <abilityName>全半角问题</abilityName>
      <candidateList>
        <item>“</item>
      </candidateList>
      <explain>文本全半角错误。</explain>
      <paraID>1EDC7801</paraID>
      <start>40</start>
      <end>41</end>
      <status>modified</status>
      <modifiedWord>“</modifiedWord>
      <trackRevisions>false</trackRevisions>
    </reviewItem>
    <reviewItem>
      <errorID>ea2c8bc9-f2af-4c51-aa90-72107542cfeb</errorID>
      <errorWord>"</errorWord>
      <group>L1_Format</group>
      <groupName>格式问题</groupName>
      <ability>L2_HalfPunc_CN</ability>
      <abilityName>全半角问题</abilityName>
      <candidateList>
        <item>”</item>
      </candidateList>
      <explain>文本全半角错误。</explain>
      <paraID>1EDC7801</paraID>
      <start>43</start>
      <end>44</end>
      <status>modified</status>
      <modifiedWord>”</modifiedWord>
      <trackRevisions>false</trackRevisions>
    </reviewItem>
    <reviewItem>
      <errorID>4bfe71d4-2bee-4fb9-a37d-b8e0ee6e2f52</errorID>
      <errorWord>"</errorWord>
      <group>L1_Format</group>
      <groupName>格式问题</groupName>
      <ability>L2_HalfPunc_CN</ability>
      <abilityName>全半角问题</abilityName>
      <candidateList>
        <item>“</item>
      </candidateList>
      <explain>文本全半角错误。</explain>
      <paraID>1EDC7801</paraID>
      <start>50</start>
      <end>51</end>
      <status>modified</status>
      <modifiedWord>“</modifiedWord>
      <trackRevisions>false</trackRevisions>
    </reviewItem>
    <reviewItem>
      <errorID>ba081747-d7b6-49e6-9850-591411c74efd</errorID>
      <errorWord>"</errorWord>
      <group>L1_Format</group>
      <groupName>格式问题</groupName>
      <ability>L2_HalfPunc_CN</ability>
      <abilityName>全半角问题</abilityName>
      <candidateList>
        <item>”</item>
      </candidateList>
      <explain>文本全半角错误。</explain>
      <paraID>1EDC7801</paraID>
      <start>55</start>
      <end>56</end>
      <status>modified</status>
      <modifiedWord>”</modifiedWord>
      <trackRevisions>false</trackRevisions>
    </reviewItem>
    <reviewItem>
      <errorID>5ffc72a9-72a2-40b7-bc15-3534dc2c22c5</errorID>
      <errorWord>1930年代</errorWord>
      <group>L1_Knowledge</group>
      <groupName>知识性问题</groupName>
      <ability>L2_Time</ability>
      <abilityName>日期时间</abilityName>
      <candidateList>
        <item>20世纪30年代</item>
      </candidateList>
      <explain>年代表述建议使用世纪+年代的格式。</explain>
      <paraID>45C28BDF</paraID>
      <start>29</start>
      <end>35</end>
      <status>unmodified</status>
      <modifiedWord/>
      <trackRevisions>false</trackRevisions>
    </reviewItem>
    <reviewItem>
      <errorID>df265f9f-10e8-4b65-be44-34fe6b406c70</errorID>
      <errorWord>1930年代</errorWord>
      <group>L1_Knowledge</group>
      <groupName>知识性问题</groupName>
      <ability>L2_Time</ability>
      <abilityName>日期时间</abilityName>
      <candidateList>
        <item>20世纪30年代</item>
      </candidateList>
      <explain>年代表述建议使用世纪+年代的格式。</explain>
      <paraID>45C28BDF</paraID>
      <start>48</start>
      <end>54</end>
      <status>unmodified</status>
      <modifiedWord/>
      <trackRevisions>false</trackRevisions>
    </reviewItem>
    <reviewItem>
      <errorID>5b2c43ab-52c1-452f-b00b-b77f52b7fe7d</errorID>
      <errorWord>"</errorWord>
      <group>L1_Format</group>
      <groupName>格式问题</groupName>
      <ability>L2_HalfPunc_CN</ability>
      <abilityName>全半角问题</abilityName>
      <candidateList>
        <item>“</item>
      </candidateList>
      <explain>文本全半角错误。</explain>
      <paraID>2D2B1197</paraID>
      <start>69</start>
      <end>70</end>
      <status>modified</status>
      <modifiedWord>“</modifiedWord>
      <trackRevisions>false</trackRevisions>
    </reviewItem>
    <reviewItem>
      <errorID>5f29836d-a0fc-42d8-993f-caf05ec87030</errorID>
      <errorWord>"</errorWord>
      <group>L1_Format</group>
      <groupName>格式问题</groupName>
      <ability>L2_HalfPunc_CN</ability>
      <abilityName>全半角问题</abilityName>
      <candidateList>
        <item>”</item>
      </candidateList>
      <explain>文本全半角错误。</explain>
      <paraID>2D2B1197</paraID>
      <start>78</start>
      <end>79</end>
      <status>modified</status>
      <modifiedWord>”</modifiedWord>
      <trackRevisions>false</trackRevisions>
    </reviewItem>
    <reviewItem>
      <errorID>89bf4374-fbbb-4b05-982b-0fdc71c70124</errorID>
      <errorWord>"</errorWord>
      <group>L1_Format</group>
      <groupName>格式问题</groupName>
      <ability>L2_HalfPunc_CN</ability>
      <abilityName>全半角问题</abilityName>
      <candidateList>
        <item>“</item>
      </candidateList>
      <explain>文本全半角错误。</explain>
      <paraID>78E255C9</paraID>
      <start>42</start>
      <end>43</end>
      <status>modified</status>
      <modifiedWord>“</modifiedWord>
      <trackRevisions>false</trackRevisions>
    </reviewItem>
    <reviewItem>
      <errorID>02cd0f2f-d082-4cec-a4a6-68a091144ded</errorID>
      <errorWord>"</errorWord>
      <group>L1_Format</group>
      <groupName>格式问题</groupName>
      <ability>L2_HalfPunc_CN</ability>
      <abilityName>全半角问题</abilityName>
      <candidateList>
        <item>”</item>
      </candidateList>
      <explain>文本全半角错误。</explain>
      <paraID>78E255C9</paraID>
      <start>48</start>
      <end>49</end>
      <status>modified</status>
      <modifiedWord>”</modifiedWord>
      <trackRevisions>false</trackRevisions>
    </reviewItem>
    <reviewItem>
      <errorID>e8c7be84-8155-4756-8879-0ccdf8f74574</errorID>
      <errorWord>,</errorWord>
      <group>L1_Format</group>
      <groupName>格式问题</groupName>
      <ability>L2_HalfPunc_CN</ability>
      <abilityName>全半角问题</abilityName>
      <candidateList>
        <item>，</item>
      </candidateList>
      <explain>文本全半角错误。</explain>
      <paraID>1F970967</paraID>
      <start>25</start>
      <end>26</end>
      <status>modified</status>
      <modifiedWord>，</modifiedWord>
      <trackRevisions>false</trackRevisions>
    </reviewItem>
    <reviewItem>
      <errorID>d44cac01-2938-436c-88c7-c3e09b659c89</errorID>
      <errorWord>,</errorWord>
      <group>L1_Format</group>
      <groupName>格式问题</groupName>
      <ability>L2_HalfPunc_CN</ability>
      <abilityName>全半角问题</abilityName>
      <candidateList>
        <item>，</item>
      </candidateList>
      <explain>文本全半角错误。</explain>
      <paraID>1F970967</paraID>
      <start>35</start>
      <end>36</end>
      <status>modified</status>
      <modifiedWord>，</modifiedWord>
      <trackRevisions>false</trackRevisions>
    </reviewItem>
    <reviewItem>
      <errorID>8aefb6ca-8348-4979-a912-6c0301d6c38a</errorID>
      <errorWord>,</errorWord>
      <group>L1_Format</group>
      <groupName>格式问题</groupName>
      <ability>L2_HalfPunc_CN</ability>
      <abilityName>全半角问题</abilityName>
      <candidateList>
        <item>，</item>
      </candidateList>
      <explain>文本全半角错误。</explain>
      <paraID>1F970967</paraID>
      <start>47</start>
      <end>48</end>
      <status>modified</status>
      <modifiedWord>，</modifiedWord>
      <trackRevisions>false</trackRevisions>
    </reviewItem>
    <reviewItem>
      <errorID>88493772-c990-4ef2-8e10-f3664c2754be</errorID>
      <errorWord>(</errorWord>
      <group>L1_Format</group>
      <groupName>格式问题</groupName>
      <ability>L2_HalfPunc_CN</ability>
      <abilityName>全半角问题</abilityName>
      <candidateList>
        <item>（</item>
      </candidateList>
      <explain>文本全半角错误。</explain>
      <paraID>130286A8</paraID>
      <start>29</start>
      <end>30</end>
      <status>modified</status>
      <modifiedWord>（</modifiedWord>
      <trackRevisions>false</trackRevisions>
    </reviewItem>
    <reviewItem>
      <errorID>a627f811-d965-495d-9791-706245d9bc02</errorID>
      <errorWord>)</errorWord>
      <group>L1_Format</group>
      <groupName>格式问题</groupName>
      <ability>L2_HalfPunc_CN</ability>
      <abilityName>全半角问题</abilityName>
      <candidateList>
        <item>）</item>
      </candidateList>
      <explain>文本全半角错误。</explain>
      <paraID>130286A8</paraID>
      <start>44</start>
      <end>45</end>
      <status>modified</status>
      <modifiedWord>）</modifiedWord>
      <trackRevisions>false</trackRevisions>
    </reviewItem>
    <reviewItem>
      <errorID>98064c35-29a2-472e-a68f-767caa7fe450</errorID>
      <errorWord>(</errorWord>
      <group>L1_Format</group>
      <groupName>格式问题</groupName>
      <ability>L2_HalfPunc_CN</ability>
      <abilityName>全半角问题</abilityName>
      <candidateList>
        <item>（</item>
      </candidateList>
      <explain>文本全半角错误。</explain>
      <paraID>130286A8</paraID>
      <start>57</start>
      <end>58</end>
      <status>modified</status>
      <modifiedWord>（</modifiedWord>
      <trackRevisions>false</trackRevisions>
    </reviewItem>
    <reviewItem>
      <errorID>a4e856ca-4ef2-4d81-b6da-cfb4fe3fc99c</errorID>
      <errorWord>;</errorWord>
      <group>L1_Format</group>
      <groupName>格式问题</groupName>
      <ability>L2_HalfPunc_CN</ability>
      <abilityName>全半角问题</abilityName>
      <candidateList>
        <item>；</item>
      </candidateList>
      <explain>文本全半角错误。</explain>
      <paraID>130286A8</paraID>
      <start>69</start>
      <end>70</end>
      <status>modified</status>
      <modifiedWord>；</modifiedWord>
      <trackRevisions>false</trackRevisions>
    </reviewItem>
    <reviewItem>
      <errorID>6883ef19-25cb-4c60-9e02-c9024d72bf00</errorID>
      <errorWord>)</errorWord>
      <group>L1_Format</group>
      <groupName>格式问题</groupName>
      <ability>L2_HalfPunc_CN</ability>
      <abilityName>全半角问题</abilityName>
      <candidateList>
        <item>）</item>
      </candidateList>
      <explain>文本全半角错误。</explain>
      <paraID>130286A8</paraID>
      <start>81</start>
      <end>82</end>
      <status>modified</status>
      <modifiedWord>）</modifiedWord>
      <trackRevisions>false</trackRevisions>
    </reviewItem>
    <reviewItem>
      <errorID>0cee0dfd-6f27-415f-91cc-c4af263cd2f1</errorID>
      <errorWord>(</errorWord>
      <group>L1_Format</group>
      <groupName>格式问题</groupName>
      <ability>L2_HalfPunc_CN</ability>
      <abilityName>全半角问题</abilityName>
      <candidateList>
        <item>（</item>
      </candidateList>
      <explain>文本全半角错误。</explain>
      <paraID>5846665D</paraID>
      <start>20</start>
      <end>21</end>
      <status>modified</status>
      <modifiedWord>（</modifiedWord>
      <trackRevisions>false</trackRevisions>
    </reviewItem>
    <reviewItem>
      <errorID>db313a89-a36a-4099-8b73-c866efb96c8f</errorID>
      <errorWord>)</errorWord>
      <group>L1_Format</group>
      <groupName>格式问题</groupName>
      <ability>L2_HalfPunc_CN</ability>
      <abilityName>全半角问题</abilityName>
      <candidateList>
        <item>）</item>
      </candidateList>
      <explain>文本全半角错误。</explain>
      <paraID>5846665D</paraID>
      <start>28</start>
      <end>29</end>
      <status>modified</status>
      <modifiedWord>）</modifiedWord>
      <trackRevisions>false</trackRevisions>
    </reviewItem>
    <reviewItem>
      <errorID>00d18031-5418-4f8e-a110-381bb6f29124</errorID>
      <errorWord>1980年代</errorWord>
      <group>L1_Knowledge</group>
      <groupName>知识性问题</groupName>
      <ability>L2_Time</ability>
      <abilityName>日期时间</abilityName>
      <candidateList>
        <item>20世纪80年代</item>
      </candidateList>
      <explain>年代表述建议使用世纪+年代的格式。</explain>
      <paraID>7C640097</paraID>
      <start>74</start>
      <end>80</end>
      <status>unmodified</status>
      <modifiedWord/>
      <trackRevisions>false</trackRevisions>
    </reviewItem>
    <reviewItem>
      <errorID>780df96e-f037-40c9-99b8-aa54638eeed8</errorID>
      <errorWord>"</errorWord>
      <group>L1_Format</group>
      <groupName>格式问题</groupName>
      <ability>L2_HalfPunc_CN</ability>
      <abilityName>全半角问题</abilityName>
      <candidateList>
        <item>“</item>
      </candidateList>
      <explain>文本全半角错误。</explain>
      <paraID>7C640097</paraID>
      <start>87</start>
      <end>88</end>
      <status>modified</status>
      <modifiedWord>“</modifiedWord>
      <trackRevisions>false</trackRevisions>
    </reviewItem>
    <reviewItem>
      <errorID>1b7a8f86-26ca-4d4f-9ee5-91e0eff480dc</errorID>
      <errorWord>"</errorWord>
      <group>L1_Format</group>
      <groupName>格式问题</groupName>
      <ability>L2_HalfPunc_CN</ability>
      <abilityName>全半角问题</abilityName>
      <candidateList>
        <item>”</item>
      </candidateList>
      <explain>文本全半角错误。</explain>
      <paraID>7C640097</paraID>
      <start>92</start>
      <end>93</end>
      <status>modified</status>
      <modifiedWord>”</modifiedWord>
      <trackRevisions>false</trackRevisions>
    </reviewItem>
    <reviewItem>
      <errorID>1342954c-30f5-49fe-9b48-b163c8b03200</errorID>
      <errorWord>"</errorWord>
      <group>L1_Format</group>
      <groupName>格式问题</groupName>
      <ability>L2_HalfPunc_CN</ability>
      <abilityName>全半角问题</abilityName>
      <candidateList>
        <item>“</item>
      </candidateList>
      <explain>文本全半角错误。</explain>
      <paraID>7C640097</paraID>
      <start>166</start>
      <end>167</end>
      <status>modified</status>
      <modifiedWord>“</modifiedWord>
      <trackRevisions>false</trackRevisions>
    </reviewItem>
    <reviewItem>
      <errorID>e5e58fcd-0219-40b8-9a8c-7fa815d17043</errorID>
      <errorWord>"</errorWord>
      <group>L1_Format</group>
      <groupName>格式问题</groupName>
      <ability>L2_HalfPunc_CN</ability>
      <abilityName>全半角问题</abilityName>
      <candidateList>
        <item>”</item>
      </candidateList>
      <explain>文本全半角错误。</explain>
      <paraID>7C640097</paraID>
      <start>172</start>
      <end>173</end>
      <status>modified</status>
      <modifiedWord>”</modifiedWord>
      <trackRevisions>false</trackRevisions>
    </reviewItem>
    <reviewItem>
      <errorID>c32779a7-82c0-4e1f-bfc7-5735b13f355d</errorID>
      <errorWord>"</errorWord>
      <group>L1_Format</group>
      <groupName>格式问题</groupName>
      <ability>L2_HalfPunc_CN</ability>
      <abilityName>全半角问题</abilityName>
      <candidateList>
        <item>“</item>
      </candidateList>
      <explain>文本全半角错误。</explain>
      <paraID>7C640097</paraID>
      <start>182</start>
      <end>183</end>
      <status>modified</status>
      <modifiedWord>“</modifiedWord>
      <trackRevisions>false</trackRevisions>
    </reviewItem>
    <reviewItem>
      <errorID>92a9bac8-dbd9-4708-9727-4b67faa4aec3</errorID>
      <errorWord>"</errorWord>
      <group>L1_Format</group>
      <groupName>格式问题</groupName>
      <ability>L2_HalfPunc_CN</ability>
      <abilityName>全半角问题</abilityName>
      <candidateList>
        <item>”</item>
      </candidateList>
      <explain>文本全半角错误。</explain>
      <paraID>7C640097</paraID>
      <start>185</start>
      <end>186</end>
      <status>modified</status>
      <modifiedWord>”</modifiedWord>
      <trackRevisions>false</trackRevisions>
    </reviewItem>
    <reviewItem>
      <errorID>84227376-319a-46d1-8e52-9e38d926ffc4</errorID>
      <errorWord>"</errorWord>
      <group>L1_Format</group>
      <groupName>格式问题</groupName>
      <ability>L2_HalfPunc_CN</ability>
      <abilityName>全半角问题</abilityName>
      <candidateList>
        <item>“</item>
      </candidateList>
      <explain>文本全半角错误。</explain>
      <paraID>209E81E7</paraID>
      <start>96</start>
      <end>97</end>
      <status>modified</status>
      <modifiedWord>“</modifiedWord>
      <trackRevisions>false</trackRevisions>
    </reviewItem>
    <reviewItem>
      <errorID>8bbd34a3-f4e2-4eb1-8d67-8f4d992ec142</errorID>
      <errorWord>"</errorWord>
      <group>L1_Format</group>
      <groupName>格式问题</groupName>
      <ability>L2_HalfPunc_CN</ability>
      <abilityName>全半角问题</abilityName>
      <candidateList>
        <item>”</item>
      </candidateList>
      <explain>文本全半角错误。</explain>
      <paraID>209E81E7</paraID>
      <start>101</start>
      <end>102</end>
      <status>modified</status>
      <modifiedWord>”</modifiedWord>
      <trackRevisions>false</trackRevisions>
    </reviewItem>
    <reviewItem>
      <errorID>7539a4ec-7e15-42ab-b15c-b72c0840fd05</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2F9084FD</paraID>
      <start>69</start>
      <end>75</end>
      <status>unmodified</status>
      <modifiedWord/>
      <trackRevisions>false</trackRevisions>
    </reviewItem>
    <reviewItem>
      <errorID>468fa0a8-7dba-4624-8666-d22a666c4678</errorID>
      <errorWord>"</errorWord>
      <group>L1_Format</group>
      <groupName>格式问题</groupName>
      <ability>L2_HalfPunc_CN</ability>
      <abilityName>全半角问题</abilityName>
      <candidateList>
        <item>“</item>
      </candidateList>
      <explain>文本全半角错误。</explain>
      <paraID>2F9084FD</paraID>
      <start>82</start>
      <end>83</end>
      <status>modified</status>
      <modifiedWord>“</modifiedWord>
      <trackRevisions>false</trackRevisions>
    </reviewItem>
    <reviewItem>
      <errorID>e5bba982-7357-428c-8ec3-9d1d303d3dac</errorID>
      <errorWord>"</errorWord>
      <group>L1_Format</group>
      <groupName>格式问题</groupName>
      <ability>L2_HalfPunc_CN</ability>
      <abilityName>全半角问题</abilityName>
      <candidateList>
        <item>”</item>
      </candidateList>
      <explain>文本全半角错误。</explain>
      <paraID>2F9084FD</paraID>
      <start>90</start>
      <end>91</end>
      <status>modified</status>
      <modifiedWord>”</modifiedWord>
      <trackRevisions>false</trackRevisions>
    </reviewItem>
    <reviewItem>
      <errorID>d387ed90-2fe9-452e-b918-e5f53c45cc97</errorID>
      <errorWord>"</errorWord>
      <group>L1_Format</group>
      <groupName>格式问题</groupName>
      <ability>L2_HalfPunc_CN</ability>
      <abilityName>全半角问题</abilityName>
      <candidateList>
        <item>“</item>
      </candidateList>
      <explain>文本全半角错误。</explain>
      <paraID>3506C752</paraID>
      <start>36</start>
      <end>37</end>
      <status>modified</status>
      <modifiedWord>“</modifiedWord>
      <trackRevisions>false</trackRevisions>
    </reviewItem>
    <reviewItem>
      <errorID>a26f2a25-c2a8-4b82-b003-ab8becbdc7a5</errorID>
      <errorWord>"</errorWord>
      <group>L1_Format</group>
      <groupName>格式问题</groupName>
      <ability>L2_HalfPunc_CN</ability>
      <abilityName>全半角问题</abilityName>
      <candidateList>
        <item>”</item>
      </candidateList>
      <explain>文本全半角错误。</explain>
      <paraID>3506C752</paraID>
      <start>39</start>
      <end>40</end>
      <status>modified</status>
      <modifiedWord>”</modifiedWord>
      <trackRevisions>false</trackRevisions>
    </reviewItem>
    <reviewItem>
      <errorID>e51b3915-e736-42b4-9af3-d70c55a1252d</errorID>
      <errorWord>"</errorWord>
      <group>L1_Format</group>
      <groupName>格式问题</groupName>
      <ability>L2_HalfPunc_CN</ability>
      <abilityName>全半角问题</abilityName>
      <candidateList>
        <item>“</item>
      </candidateList>
      <explain>文本全半角错误。</explain>
      <paraID>3B813770</paraID>
      <start>23</start>
      <end>24</end>
      <status>modified</status>
      <modifiedWord>“</modifiedWord>
      <trackRevisions>false</trackRevisions>
    </reviewItem>
    <reviewItem>
      <errorID>34ff84e9-01db-456c-bf08-c219e0f21334</errorID>
      <errorWord>"</errorWord>
      <group>L1_Format</group>
      <groupName>格式问题</groupName>
      <ability>L2_HalfPunc_CN</ability>
      <abilityName>全半角问题</abilityName>
      <candidateList>
        <item>”</item>
      </candidateList>
      <explain>文本全半角错误。</explain>
      <paraID>3B813770</paraID>
      <start>34</start>
      <end>35</end>
      <status>modified</status>
      <modifiedWord>”</modifiedWord>
      <trackRevisions>false</trackRevisions>
    </reviewItem>
    <reviewItem>
      <errorID>4e2b4864-7b99-4bb2-9fa2-66c38b33f3a5</errorID>
      <errorWord>"</errorWord>
      <group>L1_Format</group>
      <groupName>格式问题</groupName>
      <ability>L2_HalfPunc_CN</ability>
      <abilityName>全半角问题</abilityName>
      <candidateList>
        <item>“</item>
      </candidateList>
      <explain>文本全半角错误。</explain>
      <paraID>3B813770</paraID>
      <start>46</start>
      <end>47</end>
      <status>modified</status>
      <modifiedWord>“</modifiedWord>
      <trackRevisions>false</trackRevisions>
    </reviewItem>
    <reviewItem>
      <errorID>c7fbb67b-4bbb-4d0c-aef4-ce3b62cf8e96</errorID>
      <errorWord>"</errorWord>
      <group>L1_Format</group>
      <groupName>格式问题</groupName>
      <ability>L2_HalfPunc_CN</ability>
      <abilityName>全半角问题</abilityName>
      <candidateList>
        <item>”</item>
      </candidateList>
      <explain>文本全半角错误。</explain>
      <paraID>3B813770</paraID>
      <start>51</start>
      <end>52</end>
      <status>modified</status>
      <modifiedWord>”</modifiedWord>
      <trackRevisions>false</trackRevisions>
    </reviewItem>
    <reviewItem>
      <errorID>300470ae-a901-47af-9be8-adadb612d3c6</errorID>
      <errorWord>"</errorWord>
      <group>L1_Format</group>
      <groupName>格式问题</groupName>
      <ability>L2_HalfPunc_CN</ability>
      <abilityName>全半角问题</abilityName>
      <candidateList>
        <item>“</item>
      </candidateList>
      <explain>文本全半角错误。</explain>
      <paraID>3B813770</paraID>
      <start>55</start>
      <end>56</end>
      <status>modified</status>
      <modifiedWord>“</modifiedWord>
      <trackRevisions>false</trackRevisions>
    </reviewItem>
    <reviewItem>
      <errorID>eccb5fb4-63ec-4d75-8c2e-4d01c345f06f</errorID>
      <errorWord>"</errorWord>
      <group>L1_Format</group>
      <groupName>格式问题</groupName>
      <ability>L2_HalfPunc_CN</ability>
      <abilityName>全半角问题</abilityName>
      <candidateList>
        <item>”</item>
      </candidateList>
      <explain>文本全半角错误。</explain>
      <paraID>3B813770</paraID>
      <start>60</start>
      <end>61</end>
      <status>modified</status>
      <modifiedWord>”</modifiedWord>
      <trackRevisions>false</trackRevisions>
    </reviewItem>
    <reviewItem>
      <errorID>b0352d12-4c67-4906-ba59-501787cb2b85</errorID>
      <errorWord>"</errorWord>
      <group>L1_Format</group>
      <groupName>格式问题</groupName>
      <ability>L2_HalfPunc_CN</ability>
      <abilityName>全半角问题</abilityName>
      <candidateList>
        <item>“</item>
      </candidateList>
      <explain>文本全半角错误。</explain>
      <paraID>3B813770</paraID>
      <start>74</start>
      <end>75</end>
      <status>modified</status>
      <modifiedWord>“</modifiedWord>
      <trackRevisions>false</trackRevisions>
    </reviewItem>
    <reviewItem>
      <errorID>7b8f2518-fd2e-45f0-be86-9889e9e47215</errorID>
      <errorWord>"</errorWord>
      <group>L1_Format</group>
      <groupName>格式问题</groupName>
      <ability>L2_HalfPunc_CN</ability>
      <abilityName>全半角问题</abilityName>
      <candidateList>
        <item>”</item>
      </candidateList>
      <explain>文本全半角错误。</explain>
      <paraID>3B813770</paraID>
      <start>79</start>
      <end>80</end>
      <status>modified</status>
      <modifiedWord>”</modifiedWord>
      <trackRevisions>false</trackRevisions>
    </reviewItem>
    <reviewItem>
      <errorID>ad7f9590-fb4c-462c-9cbb-91c577c69f7c</errorID>
      <errorWord>"</errorWord>
      <group>L1_Format</group>
      <groupName>格式问题</groupName>
      <ability>L2_HalfPunc_CN</ability>
      <abilityName>全半角问题</abilityName>
      <candidateList>
        <item>“</item>
      </candidateList>
      <explain>文本全半角错误。</explain>
      <paraID>6F43ED1C</paraID>
      <start>5</start>
      <end>6</end>
      <status>modified</status>
      <modifiedWord>“</modifiedWord>
      <trackRevisions>false</trackRevisions>
    </reviewItem>
    <reviewItem>
      <errorID>032507d9-8a71-4de6-baf3-57b5f2c102f3</errorID>
      <errorWord>"</errorWord>
      <group>L1_Format</group>
      <groupName>格式问题</groupName>
      <ability>L2_HalfPunc_CN</ability>
      <abilityName>全半角问题</abilityName>
      <candidateList>
        <item>”</item>
      </candidateList>
      <explain>文本全半角错误。</explain>
      <paraID>6F43ED1C</paraID>
      <start>13</start>
      <end>14</end>
      <status>modified</status>
      <modifiedWord>”</modifiedWord>
      <trackRevisions>false</trackRevisions>
    </reviewItem>
    <reviewItem>
      <errorID>0270b11c-6731-422a-8f1c-9cc109d8a086</errorID>
      <errorWord>"</errorWord>
      <group>L1_Format</group>
      <groupName>格式问题</groupName>
      <ability>L2_HalfPunc_CN</ability>
      <abilityName>全半角问题</abilityName>
      <candidateList>
        <item>“</item>
      </candidateList>
      <explain>文本全半角错误。</explain>
      <paraID> D815ABD</paraID>
      <start>109</start>
      <end>110</end>
      <status>modified</status>
      <modifiedWord>“</modifiedWord>
      <trackRevisions>false</trackRevisions>
    </reviewItem>
    <reviewItem>
      <errorID>bcea00ef-deef-451f-8ce0-5b91d0227fb5</errorID>
      <errorWord>"</errorWord>
      <group>L1_Format</group>
      <groupName>格式问题</groupName>
      <ability>L2_HalfPunc_CN</ability>
      <abilityName>全半角问题</abilityName>
      <candidateList>
        <item>”</item>
      </candidateList>
      <explain>文本全半角错误。</explain>
      <paraID> D815ABD</paraID>
      <start>114</start>
      <end>115</end>
      <status>modified</status>
      <modifiedWord>”</modifiedWord>
      <trackRevisions>false</trackRevisions>
    </reviewItem>
    <reviewItem>
      <errorID>7052c11f-8820-4c4e-87ed-51597f87f3a7</errorID>
      <errorWord>"</errorWord>
      <group>L1_Format</group>
      <groupName>格式问题</groupName>
      <ability>L2_HalfPunc_CN</ability>
      <abilityName>全半角问题</abilityName>
      <candidateList>
        <item>“</item>
      </candidateList>
      <explain>文本全半角错误。</explain>
      <paraID> D815ABD</paraID>
      <start>142</start>
      <end>143</end>
      <status>modified</status>
      <modifiedWord>“</modifiedWord>
      <trackRevisions>false</trackRevisions>
    </reviewItem>
    <reviewItem>
      <errorID>cfd9af7f-ae51-41a5-ba28-ad0b95082a15</errorID>
      <errorWord>"</errorWord>
      <group>L1_Format</group>
      <groupName>格式问题</groupName>
      <ability>L2_HalfPunc_CN</ability>
      <abilityName>全半角问题</abilityName>
      <candidateList>
        <item>”</item>
      </candidateList>
      <explain>文本全半角错误。</explain>
      <paraID> D815ABD</paraID>
      <start>145</start>
      <end>146</end>
      <status>modified</status>
      <modifiedWord>”</modifiedWord>
      <trackRevisions>false</trackRevisions>
    </reviewItem>
    <reviewItem>
      <errorID>c9f5491d-84fe-4a6d-a4de-04ec95eb31e1</errorID>
      <errorWord>"</errorWord>
      <group>L1_Format</group>
      <groupName>格式问题</groupName>
      <ability>L2_HalfPunc_CN</ability>
      <abilityName>全半角问题</abilityName>
      <candidateList>
        <item>“</item>
      </candidateList>
      <explain>文本全半角错误。</explain>
      <paraID>71FA5D51</paraID>
      <start>65</start>
      <end>66</end>
      <status>modified</status>
      <modifiedWord>“</modifiedWord>
      <trackRevisions>false</trackRevisions>
    </reviewItem>
    <reviewItem>
      <errorID>97beba0c-0efb-475d-ba8a-781fb9d166e0</errorID>
      <errorWord>"</errorWord>
      <group>L1_Format</group>
      <groupName>格式问题</groupName>
      <ability>L2_HalfPunc_CN</ability>
      <abilityName>全半角问题</abilityName>
      <candidateList>
        <item>”</item>
      </candidateList>
      <explain>文本全半角错误。</explain>
      <paraID>71FA5D51</paraID>
      <start>70</start>
      <end>71</end>
      <status>modified</status>
      <modifiedWord>”</modifiedWord>
      <trackRevisions>false</trackRevisions>
    </reviewItem>
    <reviewItem>
      <errorID>356d1cd2-cf11-4d87-b0c7-5a5519407348</errorID>
      <errorWord>"</errorWord>
      <group>L1_Format</group>
      <groupName>格式问题</groupName>
      <ability>L2_HalfPunc_CN</ability>
      <abilityName>全半角问题</abilityName>
      <candidateList>
        <item>“</item>
      </candidateList>
      <explain>文本全半角错误。</explain>
      <paraID>71FA5D51</paraID>
      <start>73</start>
      <end>74</end>
      <status>modified</status>
      <modifiedWord>“</modifiedWord>
      <trackRevisions>false</trackRevisions>
    </reviewItem>
    <reviewItem>
      <errorID>07d31421-0831-467f-a89a-80cf5b09ff65</errorID>
      <errorWord>"</errorWord>
      <group>L1_Format</group>
      <groupName>格式问题</groupName>
      <ability>L2_HalfPunc_CN</ability>
      <abilityName>全半角问题</abilityName>
      <candidateList>
        <item>”</item>
      </candidateList>
      <explain>文本全半角错误。</explain>
      <paraID>71FA5D51</paraID>
      <start>79</start>
      <end>80</end>
      <status>modified</status>
      <modifiedWord>”</modifiedWord>
      <trackRevisions>false</trackRevisions>
    </reviewItem>
    <reviewItem>
      <errorID>021049c1-6db3-4e3a-b8c8-8aef911389c8</errorID>
      <errorWord>"</errorWord>
      <group>L1_Format</group>
      <groupName>格式问题</groupName>
      <ability>L2_HalfPunc_CN</ability>
      <abilityName>全半角问题</abilityName>
      <candidateList>
        <item>“</item>
      </candidateList>
      <explain>文本全半角错误。</explain>
      <paraID>2ECB2A77</paraID>
      <start>14</start>
      <end>15</end>
      <status>modified</status>
      <modifiedWord>“</modifiedWord>
      <trackRevisions>false</trackRevisions>
    </reviewItem>
    <reviewItem>
      <errorID>d7159f2e-b52a-4c96-bec0-14a6927d6002</errorID>
      <errorWord>"</errorWord>
      <group>L1_Format</group>
      <groupName>格式问题</groupName>
      <ability>L2_HalfPunc_CN</ability>
      <abilityName>全半角问题</abilityName>
      <candidateList>
        <item>”</item>
      </candidateList>
      <explain>文本全半角错误。</explain>
      <paraID>2ECB2A77</paraID>
      <start>22</start>
      <end>23</end>
      <status>modified</status>
      <modifiedWord>”</modifiedWord>
      <trackRevisions>false</trackRevisions>
    </reviewItem>
    <reviewItem>
      <errorID>8b427154-fdea-4ae4-9d3b-c76d8b363f23</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2ECB2A77</paraID>
      <start>31</start>
      <end>37</end>
      <status>unmodified</status>
      <modifiedWord/>
      <trackRevisions>false</trackRevisions>
    </reviewItem>
    <reviewItem>
      <errorID>f3becb74-070c-4999-ad8b-1914d9a252d2</errorID>
      <errorWord>(</errorWord>
      <group>L1_Format</group>
      <groupName>格式问题</groupName>
      <ability>L2_HalfPunc_CN</ability>
      <abilityName>全半角问题</abilityName>
      <candidateList>
        <item>（</item>
      </candidateList>
      <explain>文本全半角错误。</explain>
      <paraID> 6559716</paraID>
      <start>23</start>
      <end>24</end>
      <status>modified</status>
      <modifiedWord>（</modifiedWord>
      <trackRevisions>false</trackRevisions>
    </reviewItem>
    <reviewItem>
      <errorID>7bab26e1-b308-41dc-a5c3-0ff105652c17</errorID>
      <errorWord>:</errorWord>
      <group>L1_Format</group>
      <groupName>格式问题</groupName>
      <ability>L2_HalfPunc_CN</ability>
      <abilityName>全半角问题</abilityName>
      <candidateList>
        <item>：</item>
      </candidateList>
      <explain>文本全半角错误。</explain>
      <paraID> 6559716</paraID>
      <start>28</start>
      <end>29</end>
      <status>unmodified</status>
      <modifiedWord/>
      <trackRevisions>false</trackRevisions>
    </reviewItem>
    <reviewItem>
      <errorID>bec66d95-3b22-4a99-9a99-524bf2a91d95</errorID>
      <errorWord>)</errorWord>
      <group>L1_Format</group>
      <groupName>格式问题</groupName>
      <ability>L2_HalfPunc_CN</ability>
      <abilityName>全半角问题</abilityName>
      <candidateList>
        <item>）</item>
      </candidateList>
      <explain>文本全半角错误。</explain>
      <paraID> 6559716</paraID>
      <start>36</start>
      <end>37</end>
      <status>modified</status>
      <modifiedWord>）</modifiedWord>
      <trackRevisions>false</trackRevisions>
    </reviewItem>
    <reviewItem>
      <errorID>c36d1be1-3e27-4fc7-8ad2-1ed699aa2d2c</errorID>
      <errorWord>(</errorWord>
      <group>L1_Format</group>
      <groupName>格式问题</groupName>
      <ability>L2_HalfPunc_CN</ability>
      <abilityName>全半角问题</abilityName>
      <candidateList>
        <item>（</item>
      </candidateList>
      <explain>文本全半角错误。</explain>
      <paraID> 6559716</paraID>
      <start>45</start>
      <end>46</end>
      <status>modified</status>
      <modifiedWord>（</modifiedWord>
      <trackRevisions>false</trackRevisions>
    </reviewItem>
    <reviewItem>
      <errorID>34381958-e356-453e-b21a-202ccdd8f27d</errorID>
      <errorWord>:</errorWord>
      <group>L1_Format</group>
      <groupName>格式问题</groupName>
      <ability>L2_HalfPunc_CN</ability>
      <abilityName>全半角问题</abilityName>
      <candidateList>
        <item>：</item>
      </candidateList>
      <explain>文本全半角错误。</explain>
      <paraID> 6559716</paraID>
      <start>50</start>
      <end>51</end>
      <status>unmodified</status>
      <modifiedWord/>
      <trackRevisions>false</trackRevisions>
    </reviewItem>
    <reviewItem>
      <errorID>5d877d35-f380-44ed-b7a8-e186e379de69</errorID>
      <errorWord>)</errorWord>
      <group>L1_Format</group>
      <groupName>格式问题</groupName>
      <ability>L2_HalfPunc_CN</ability>
      <abilityName>全半角问题</abilityName>
      <candidateList>
        <item>）</item>
      </candidateList>
      <explain>文本全半角错误。</explain>
      <paraID> 6559716</paraID>
      <start>61</start>
      <end>62</end>
      <status>modified</status>
      <modifiedWord>）</modifiedWord>
      <trackRevisions>false</trackRevisions>
    </reviewItem>
    <reviewItem>
      <errorID>e3434f84-6bd7-41ad-a0b7-6342862e34ea</errorID>
      <errorWord>,</errorWord>
      <group>L1_Format</group>
      <groupName>格式问题</groupName>
      <ability>L2_HalfPunc_CN</ability>
      <abilityName>全半角问题</abilityName>
      <candidateList>
        <item>，</item>
      </candidateList>
      <explain>文本全半角错误。</explain>
      <paraID> 6559716</paraID>
      <start>72</start>
      <end>73</end>
      <status>modified</status>
      <modifiedWord>，</modifiedWord>
      <trackRevisions>false</trackRevisions>
    </reviewItem>
    <reviewItem>
      <errorID>e3fff152-9e4a-4cbf-ab62-b2ccecaaf4a5</errorID>
      <errorWord>(</errorWord>
      <group>L1_Format</group>
      <groupName>格式问题</groupName>
      <ability>L2_HalfPunc_CN</ability>
      <abilityName>全半角问题</abilityName>
      <candidateList>
        <item>（</item>
      </candidateList>
      <explain>文本全半角错误。</explain>
      <paraID>27642E94</paraID>
      <start>32</start>
      <end>33</end>
      <status>modified</status>
      <modifiedWord>（</modifiedWord>
      <trackRevisions>false</trackRevisions>
    </reviewItem>
    <reviewItem>
      <errorID>e1af2936-6167-4667-9411-d80557051fd9</errorID>
      <errorWord>:</errorWord>
      <group>L1_Format</group>
      <groupName>格式问题</groupName>
      <ability>L2_HalfPunc_CN</ability>
      <abilityName>全半角问题</abilityName>
      <candidateList>
        <item>：</item>
      </candidateList>
      <explain>文本全半角错误。</explain>
      <paraID>27642E94</paraID>
      <start>36</start>
      <end>37</end>
      <status>unmodified</status>
      <modifiedWord/>
      <trackRevisions>false</trackRevisions>
    </reviewItem>
    <reviewItem>
      <errorID>3ff0e19b-cec0-4810-a887-728683d8cae9</errorID>
      <errorWord>;</errorWord>
      <group>L1_Format</group>
      <groupName>格式问题</groupName>
      <ability>L2_HalfPunc_CN</ability>
      <abilityName>全半角问题</abilityName>
      <candidateList>
        <item>；</item>
      </candidateList>
      <explain>文本全半角错误。</explain>
      <paraID>27642E94</paraID>
      <start>43</start>
      <end>44</end>
      <status>modified</status>
      <modifiedWord>；</modifiedWord>
      <trackRevisions>false</trackRevisions>
    </reviewItem>
    <reviewItem>
      <errorID>9b96a15d-5d99-4e4c-8e7c-e969b3de1800</errorID>
      <errorWord>:</errorWord>
      <group>L1_Format</group>
      <groupName>格式问题</groupName>
      <ability>L2_HalfPunc_CN</ability>
      <abilityName>全半角问题</abilityName>
      <candidateList>
        <item>：</item>
      </candidateList>
      <explain>文本全半角错误。</explain>
      <paraID>27642E94</paraID>
      <start>48</start>
      <end>49</end>
      <status>unmodified</status>
      <modifiedWord/>
      <trackRevisions>false</trackRevisions>
    </reviewItem>
    <reviewItem>
      <errorID>705b4e09-68ff-4fe4-8807-6401fec2a743</errorID>
      <errorWord>)</errorWord>
      <group>L1_Format</group>
      <groupName>格式问题</groupName>
      <ability>L2_HalfPunc_CN</ability>
      <abilityName>全半角问题</abilityName>
      <candidateList>
        <item>）</item>
      </candidateList>
      <explain>文本全半角错误。</explain>
      <paraID>27642E94</paraID>
      <start>54</start>
      <end>55</end>
      <status>modified</status>
      <modifiedWord>）</modifiedWord>
      <trackRevisions>false</trackRevisions>
    </reviewItem>
    <reviewItem>
      <errorID>3f07e988-7490-42cc-b983-7f18efdbf96d</errorID>
      <errorWord>(</errorWord>
      <group>L1_Format</group>
      <groupName>格式问题</groupName>
      <ability>L2_HalfPunc_CN</ability>
      <abilityName>全半角问题</abilityName>
      <candidateList>
        <item>（</item>
      </candidateList>
      <explain>文本全半角错误。</explain>
      <paraID>27642E94</paraID>
      <start>65</start>
      <end>66</end>
      <status>modified</status>
      <modifiedWord>（</modifiedWord>
      <trackRevisions>false</trackRevisions>
    </reviewItem>
    <reviewItem>
      <errorID>2e6540f0-bf2d-4730-8843-4b76bf23c03a</errorID>
      <errorWord>;</errorWord>
      <group>L1_Format</group>
      <groupName>格式问题</groupName>
      <ability>L2_HalfPunc_CN</ability>
      <abilityName>全半角问题</abilityName>
      <candidateList>
        <item>；</item>
      </candidateList>
      <explain>文本全半角错误。</explain>
      <paraID>27642E94</paraID>
      <start>74</start>
      <end>75</end>
      <status>modified</status>
      <modifiedWord>；</modifiedWord>
      <trackRevisions>false</trackRevisions>
    </reviewItem>
    <reviewItem>
      <errorID>db3d35c6-8a2f-4afd-b0b4-61c3e020f2f0</errorID>
      <errorWord>)</errorWord>
      <group>L1_Format</group>
      <groupName>格式问题</groupName>
      <ability>L2_HalfPunc_CN</ability>
      <abilityName>全半角问题</abilityName>
      <candidateList>
        <item>）</item>
      </candidateList>
      <explain>文本全半角错误。</explain>
      <paraID>27642E94</paraID>
      <start>91</start>
      <end>92</end>
      <status>modified</status>
      <modifiedWord>）</modifiedWord>
      <trackRevisions>false</trackRevisions>
    </reviewItem>
    <reviewItem>
      <errorID>58e2e37e-99b2-46b9-b756-0fc8425ff1dc</errorID>
      <errorWord>(</errorWord>
      <group>L1_Format</group>
      <groupName>格式问题</groupName>
      <ability>L2_HalfPunc_CN</ability>
      <abilityName>全半角问题</abilityName>
      <candidateList>
        <item>（</item>
      </candidateList>
      <explain>文本全半角错误。</explain>
      <paraID>5842067A</paraID>
      <start>20</start>
      <end>21</end>
      <status>modified</status>
      <modifiedWord>（</modifiedWord>
      <trackRevisions>false</trackRevisions>
    </reviewItem>
    <reviewItem>
      <errorID>1ba4a0cb-d559-4f6d-bfb3-5b0fddb0edfb</errorID>
      <errorWord>-</errorWord>
      <group>L1_Format</group>
      <groupName>格式问题</groupName>
      <ability>L2_HalfPunc_CN</ability>
      <abilityName>全半角问题</abilityName>
      <candidateList>
        <item>－</item>
      </candidateList>
      <explain>文本全半角错误。</explain>
      <paraID>5842067A</paraID>
      <start>28</start>
      <end>29</end>
      <status>modified</status>
      <modifiedWord>－</modifiedWord>
      <trackRevisions>false</trackRevisions>
    </reviewItem>
    <reviewItem>
      <errorID>3398a175-da50-4eab-94bd-9fb3bd19d601</errorID>
      <errorWord>)</errorWord>
      <group>L1_Format</group>
      <groupName>格式问题</groupName>
      <ability>L2_HalfPunc_CN</ability>
      <abilityName>全半角问题</abilityName>
      <candidateList>
        <item>）</item>
      </candidateList>
      <explain>文本全半角错误。</explain>
      <paraID>5842067A</paraID>
      <start>35</start>
      <end>36</end>
      <status>modified</status>
      <modifiedWord>）</modifiedWord>
      <trackRevisions>false</trackRevisions>
    </reviewItem>
    <reviewItem>
      <errorID>48e10322-bccb-4a57-97d4-7f7f1d17a92c</errorID>
      <errorWord>(</errorWord>
      <group>L1_Format</group>
      <groupName>格式问题</groupName>
      <ability>L2_HalfPunc_CN</ability>
      <abilityName>全半角问题</abilityName>
      <candidateList>
        <item>（</item>
      </candidateList>
      <explain>文本全半角错误。</explain>
      <paraID>5842067A</paraID>
      <start>42</start>
      <end>43</end>
      <status>modified</status>
      <modifiedWord>（</modifiedWord>
      <trackRevisions>false</trackRevisions>
    </reviewItem>
    <reviewItem>
      <errorID>4b9aec03-fe3d-4833-a218-e33ca35df9b4</errorID>
      <errorWord>)</errorWord>
      <group>L1_Format</group>
      <groupName>格式问题</groupName>
      <ability>L2_HalfPunc_CN</ability>
      <abilityName>全半角问题</abilityName>
      <candidateList>
        <item>）</item>
      </candidateList>
      <explain>文本全半角错误。</explain>
      <paraID>5842067A</paraID>
      <start>50</start>
      <end>51</end>
      <status>modified</status>
      <modifiedWord>）</modifiedWord>
      <trackRevisions>false</trackRevisions>
    </reviewItem>
    <reviewItem>
      <errorID>bc9fe9bf-34e4-4a6c-9975-7dc183b16fca</errorID>
      <errorWord>"</errorWord>
      <group>L1_Format</group>
      <groupName>格式问题</groupName>
      <ability>L2_HalfPunc_CN</ability>
      <abilityName>全半角问题</abilityName>
      <candidateList>
        <item>“</item>
      </candidateList>
      <explain>文本全半角错误。</explain>
      <paraID> DB692AA</paraID>
      <start>45</start>
      <end>46</end>
      <status>modified</status>
      <modifiedWord>“</modifiedWord>
      <trackRevisions>false</trackRevisions>
    </reviewItem>
    <reviewItem>
      <errorID>0214206b-c9be-4e31-9787-1ed68f832989</errorID>
      <errorWord>"</errorWord>
      <group>L1_Format</group>
      <groupName>格式问题</groupName>
      <ability>L2_HalfPunc_CN</ability>
      <abilityName>全半角问题</abilityName>
      <candidateList>
        <item>”</item>
      </candidateList>
      <explain>文本全半角错误。</explain>
      <paraID> DB692AA</paraID>
      <start>52</start>
      <end>53</end>
      <status>modified</status>
      <modifiedWord>”</modifiedWord>
      <trackRevisions>false</trackRevisions>
    </reviewItem>
    <reviewItem>
      <errorID>ac246f15-774b-402e-8147-ca2168f0e7bf</errorID>
      <errorWord>"</errorWord>
      <group>L1_Format</group>
      <groupName>格式问题</groupName>
      <ability>L2_HalfPunc_CN</ability>
      <abilityName>全半角问题</abilityName>
      <candidateList>
        <item>“</item>
      </candidateList>
      <explain>文本全半角错误。</explain>
      <paraID> DB692AA</paraID>
      <start>97</start>
      <end>98</end>
      <status>modified</status>
      <modifiedWord>“</modifiedWord>
      <trackRevisions>false</trackRevisions>
    </reviewItem>
    <reviewItem>
      <errorID>ee17386d-81a3-46c2-b33c-74341de5c37a</errorID>
      <errorWord>"</errorWord>
      <group>L1_Format</group>
      <groupName>格式问题</groupName>
      <ability>L2_HalfPunc_CN</ability>
      <abilityName>全半角问题</abilityName>
      <candidateList>
        <item>”</item>
      </candidateList>
      <explain>文本全半角错误。</explain>
      <paraID> DB692AA</paraID>
      <start>108</start>
      <end>109</end>
      <status>modified</status>
      <modifiedWord>”</modifiedWord>
      <trackRevisions>false</trackRevisions>
    </reviewItem>
    <reviewItem>
      <errorID>344d586d-05c8-442b-8f51-952a74296f25</errorID>
      <errorWord>"</errorWord>
      <group>L1_Format</group>
      <groupName>格式问题</groupName>
      <ability>L2_HalfPunc_CN</ability>
      <abilityName>全半角问题</abilityName>
      <candidateList>
        <item>“</item>
      </candidateList>
      <explain>文本全半角错误。</explain>
      <paraID> DB692AA</paraID>
      <start>118</start>
      <end>119</end>
      <status>modified</status>
      <modifiedWord>“</modifiedWord>
      <trackRevisions>false</trackRevisions>
    </reviewItem>
    <reviewItem>
      <errorID>39c9fba8-1416-433a-bb45-c6058cb4b5c0</errorID>
      <errorWord>"</errorWord>
      <group>L1_Format</group>
      <groupName>格式问题</groupName>
      <ability>L2_HalfPunc_CN</ability>
      <abilityName>全半角问题</abilityName>
      <candidateList>
        <item>”</item>
      </candidateList>
      <explain>文本全半角错误。</explain>
      <paraID> DB692AA</paraID>
      <start>125</start>
      <end>126</end>
      <status>modified</status>
      <modifiedWord>”</modifiedWord>
      <trackRevisions>false</trackRevisions>
    </reviewItem>
    <reviewItem>
      <errorID>7165aeb9-fd3d-4cff-adba-8f8483f95754</errorID>
      <errorWord>"</errorWord>
      <group>L1_Format</group>
      <groupName>格式问题</groupName>
      <ability>L2_HalfPunc_CN</ability>
      <abilityName>全半角问题</abilityName>
      <candidateList>
        <item>“</item>
      </candidateList>
      <explain>文本全半角错误。</explain>
      <paraID> DB692AA</paraID>
      <start>157</start>
      <end>158</end>
      <status>modified</status>
      <modifiedWord>“</modifiedWord>
      <trackRevisions>false</trackRevisions>
    </reviewItem>
    <reviewItem>
      <errorID>4d713de3-782a-499b-9746-194be0bd26d6</errorID>
      <errorWord>"</errorWord>
      <group>L1_Format</group>
      <groupName>格式问题</groupName>
      <ability>L2_HalfPunc_CN</ability>
      <abilityName>全半角问题</abilityName>
      <candidateList>
        <item>”</item>
      </candidateList>
      <explain>文本全半角错误。</explain>
      <paraID> DB692AA</paraID>
      <start>164</start>
      <end>165</end>
      <status>modified</status>
      <modifiedWord>”</modifiedWord>
      <trackRevisions>false</trackRevisions>
    </reviewItem>
    <reviewItem>
      <errorID>c79e5139-09b4-41d3-a374-724cd883284c</errorID>
      <errorWord>"</errorWord>
      <group>L1_Format</group>
      <groupName>格式问题</groupName>
      <ability>L2_HalfPunc_CN</ability>
      <abilityName>全半角问题</abilityName>
      <candidateList>
        <item>“</item>
      </candidateList>
      <explain>文本全半角错误。</explain>
      <paraID> DB692AA</paraID>
      <start>166</start>
      <end>167</end>
      <status>modified</status>
      <modifiedWord>“</modifiedWord>
      <trackRevisions>false</trackRevisions>
    </reviewItem>
    <reviewItem>
      <errorID>b769597d-130e-4d48-ba66-1b6505525196</errorID>
      <errorWord>"</errorWord>
      <group>L1_Format</group>
      <groupName>格式问题</groupName>
      <ability>L2_HalfPunc_CN</ability>
      <abilityName>全半角问题</abilityName>
      <candidateList>
        <item>”</item>
      </candidateList>
      <explain>文本全半角错误。</explain>
      <paraID> DB692AA</paraID>
      <start>173</start>
      <end>174</end>
      <status>modified</status>
      <modifiedWord>”</modifiedWord>
      <trackRevisions>false</trackRevisions>
    </reviewItem>
    <reviewItem>
      <errorID>357c5fbe-4017-46eb-9149-ddc03d43aeab</errorID>
      <errorWord>"</errorWord>
      <group>L1_Format</group>
      <groupName>格式问题</groupName>
      <ability>L2_HalfPunc_CN</ability>
      <abilityName>全半角问题</abilityName>
      <candidateList>
        <item>“</item>
      </candidateList>
      <explain>文本全半角错误。</explain>
      <paraID> DB692AA</paraID>
      <start>239</start>
      <end>240</end>
      <status>modified</status>
      <modifiedWord>“</modifiedWord>
      <trackRevisions>false</trackRevisions>
    </reviewItem>
    <reviewItem>
      <errorID>12e79cd2-9e95-42e3-a6dc-b6e3101aff94</errorID>
      <errorWord>"</errorWord>
      <group>L1_Format</group>
      <groupName>格式问题</groupName>
      <ability>L2_HalfPunc_CN</ability>
      <abilityName>全半角问题</abilityName>
      <candidateList>
        <item>”</item>
      </candidateList>
      <explain>文本全半角错误。</explain>
      <paraID> DB692AA</paraID>
      <start>244</start>
      <end>245</end>
      <status>modified</status>
      <modifiedWord>”</modifiedWord>
      <trackRevisions>false</trackRevisions>
    </reviewItem>
    <reviewItem>
      <errorID>a36dd90b-88ac-48ca-a119-818ca9f84ee1</errorID>
      <errorWord>"</errorWord>
      <group>L1_Format</group>
      <groupName>格式问题</groupName>
      <ability>L2_HalfPunc_CN</ability>
      <abilityName>全半角问题</abilityName>
      <candidateList>
        <item>“</item>
      </candidateList>
      <explain>文本全半角错误。</explain>
      <paraID> DB692AA</paraID>
      <start>246</start>
      <end>247</end>
      <status>modified</status>
      <modifiedWord>“</modifiedWord>
      <trackRevisions>false</trackRevisions>
    </reviewItem>
    <reviewItem>
      <errorID>751c5005-4e6a-4804-a4a8-7ea732f3c225</errorID>
      <errorWord>"</errorWord>
      <group>L1_Format</group>
      <groupName>格式问题</groupName>
      <ability>L2_HalfPunc_CN</ability>
      <abilityName>全半角问题</abilityName>
      <candidateList>
        <item>”</item>
      </candidateList>
      <explain>文本全半角错误。</explain>
      <paraID> DB692AA</paraID>
      <start>254</start>
      <end>255</end>
      <status>modified</status>
      <modifiedWord>”</modifiedWord>
      <trackRevisions>false</trackRevisions>
    </reviewItem>
    <reviewItem>
      <errorID>94030bdf-95e6-412f-8dd2-f70dcc15cf34</errorID>
      <errorWord>"</errorWord>
      <group>L1_Format</group>
      <groupName>格式问题</groupName>
      <ability>L2_HalfPunc_CN</ability>
      <abilityName>全半角问题</abilityName>
      <candidateList>
        <item>“</item>
      </candidateList>
      <explain>文本全半角错误。</explain>
      <paraID> DB692AA</paraID>
      <start>290</start>
      <end>291</end>
      <status>modified</status>
      <modifiedWord>“</modifiedWord>
      <trackRevisions>false</trackRevisions>
    </reviewItem>
    <reviewItem>
      <errorID>81ad40a2-db3e-4537-8406-6e41390efcd1</errorID>
      <errorWord>"</errorWord>
      <group>L1_Format</group>
      <groupName>格式问题</groupName>
      <ability>L2_HalfPunc_CN</ability>
      <abilityName>全半角问题</abilityName>
      <candidateList>
        <item>”</item>
      </candidateList>
      <explain>文本全半角错误。</explain>
      <paraID> DB692AA</paraID>
      <start>293</start>
      <end>294</end>
      <status>modified</status>
      <modifiedWord>”</modifiedWord>
      <trackRevisions>false</trackRevisions>
    </reviewItem>
    <reviewItem>
      <errorID>2dd9cf68-5c6e-4647-be19-4a6e9004e12d</errorID>
      <errorWord>"</errorWord>
      <group>L1_Format</group>
      <groupName>格式问题</groupName>
      <ability>L2_HalfPunc_CN</ability>
      <abilityName>全半角问题</abilityName>
      <candidateList>
        <item>“</item>
      </candidateList>
      <explain>文本全半角错误。</explain>
      <paraID> DB692AA</paraID>
      <start>296</start>
      <end>297</end>
      <status>modified</status>
      <modifiedWord>“</modifiedWord>
      <trackRevisions>false</trackRevisions>
    </reviewItem>
    <reviewItem>
      <errorID>3cc495d7-e4cd-4fb2-a9ab-0c981f02a55c</errorID>
      <errorWord>"</errorWord>
      <group>L1_Format</group>
      <groupName>格式问题</groupName>
      <ability>L2_HalfPunc_CN</ability>
      <abilityName>全半角问题</abilityName>
      <candidateList>
        <item>”</item>
      </candidateList>
      <explain>文本全半角错误。</explain>
      <paraID> DB692AA</paraID>
      <start>299</start>
      <end>300</end>
      <status>modified</status>
      <modifiedWord>”</modifiedWord>
      <trackRevisions>false</trackRevisions>
    </reviewItem>
    <reviewItem>
      <errorID>f5da2674-4876-4387-91b6-9378d3c60105</errorID>
      <errorWord>"</errorWord>
      <group>L1_Format</group>
      <groupName>格式问题</groupName>
      <ability>L2_HalfPunc_CN</ability>
      <abilityName>全半角问题</abilityName>
      <candidateList>
        <item>“</item>
      </candidateList>
      <explain>文本全半角错误。</explain>
      <paraID>68B5141E</paraID>
      <start>36</start>
      <end>37</end>
      <status>modified</status>
      <modifiedWord>“</modifiedWord>
      <trackRevisions>false</trackRevisions>
    </reviewItem>
    <reviewItem>
      <errorID>7cd49a2b-fe85-440e-a0ff-df1153c2d1ba</errorID>
      <errorWord>"</errorWord>
      <group>L1_Format</group>
      <groupName>格式问题</groupName>
      <ability>L2_HalfPunc_CN</ability>
      <abilityName>全半角问题</abilityName>
      <candidateList>
        <item>”</item>
      </candidateList>
      <explain>文本全半角错误。</explain>
      <paraID>68B5141E</paraID>
      <start>40</start>
      <end>41</end>
      <status>modified</status>
      <modifiedWord>”</modifiedWord>
      <trackRevisions>false</trackRevisions>
    </reviewItem>
    <reviewItem>
      <errorID>ab0a02cc-c99f-4227-9e57-859d245739c7</errorID>
      <errorWord>"</errorWord>
      <group>L1_Format</group>
      <groupName>格式问题</groupName>
      <ability>L2_HalfPunc_CN</ability>
      <abilityName>全半角问题</abilityName>
      <candidateList>
        <item>“</item>
      </candidateList>
      <explain>文本全半角错误。</explain>
      <paraID>68B5141E</paraID>
      <start>57</start>
      <end>58</end>
      <status>modified</status>
      <modifiedWord>“</modifiedWord>
      <trackRevisions>false</trackRevisions>
    </reviewItem>
    <reviewItem>
      <errorID>65baea4c-02ac-4ad8-a20a-e2ebaea54e86</errorID>
      <errorWord>"</errorWord>
      <group>L1_Format</group>
      <groupName>格式问题</groupName>
      <ability>L2_HalfPunc_CN</ability>
      <abilityName>全半角问题</abilityName>
      <candidateList>
        <item>”</item>
      </candidateList>
      <explain>文本全半角错误。</explain>
      <paraID>68B5141E</paraID>
      <start>62</start>
      <end>63</end>
      <status>modified</status>
      <modifiedWord>”</modifiedWord>
      <trackRevisions>false</trackRevisions>
    </reviewItem>
    <reviewItem>
      <errorID>4345a888-06c9-4f71-ac9c-631119f0b680</errorID>
      <errorWord>"</errorWord>
      <group>L1_Format</group>
      <groupName>格式问题</groupName>
      <ability>L2_HalfPunc_CN</ability>
      <abilityName>全半角问题</abilityName>
      <candidateList>
        <item>“</item>
      </candidateList>
      <explain>文本全半角错误。</explain>
      <paraID>68B5141E</paraID>
      <start>71</start>
      <end>72</end>
      <status>modified</status>
      <modifiedWord>“</modifiedWord>
      <trackRevisions>false</trackRevisions>
    </reviewItem>
    <reviewItem>
      <errorID>21c5d578-b00d-477b-a9f1-8c646d806120</errorID>
      <errorWord>"</errorWord>
      <group>L1_Format</group>
      <groupName>格式问题</groupName>
      <ability>L2_HalfPunc_CN</ability>
      <abilityName>全半角问题</abilityName>
      <candidateList>
        <item>”</item>
      </candidateList>
      <explain>文本全半角错误。</explain>
      <paraID>68B5141E</paraID>
      <start>77</start>
      <end>78</end>
      <status>modified</status>
      <modifiedWord>”</modifiedWord>
      <trackRevisions>false</trackRevisions>
    </reviewItem>
    <reviewItem>
      <errorID>4d0ad41c-2375-4654-94cc-bc1e41882fe4</errorID>
      <errorWord>"</errorWord>
      <group>L1_Format</group>
      <groupName>格式问题</groupName>
      <ability>L2_HalfPunc_CN</ability>
      <abilityName>全半角问题</abilityName>
      <candidateList>
        <item>“</item>
      </candidateList>
      <explain>文本全半角错误。</explain>
      <paraID>68B5141E</paraID>
      <start>92</start>
      <end>93</end>
      <status>modified</status>
      <modifiedWord>“</modifiedWord>
      <trackRevisions>false</trackRevisions>
    </reviewItem>
    <reviewItem>
      <errorID>b8295113-0d32-4306-9cc9-d302819dd212</errorID>
      <errorWord>"</errorWord>
      <group>L1_Format</group>
      <groupName>格式问题</groupName>
      <ability>L2_HalfPunc_CN</ability>
      <abilityName>全半角问题</abilityName>
      <candidateList>
        <item>”</item>
      </candidateList>
      <explain>文本全半角错误。</explain>
      <paraID>68B5141E</paraID>
      <start>97</start>
      <end>98</end>
      <status>modified</status>
      <modifiedWord>”</modifiedWord>
      <trackRevisions>false</trackRevisions>
    </reviewItem>
    <reviewItem>
      <errorID>4506980c-d0ec-434a-bad0-fd7141e27f43</errorID>
      <errorWord>"</errorWord>
      <group>L1_Format</group>
      <groupName>格式问题</groupName>
      <ability>L2_HalfPunc_CN</ability>
      <abilityName>全半角问题</abilityName>
      <candidateList>
        <item>“</item>
      </candidateList>
      <explain>文本全半角错误。</explain>
      <paraID>68B5141E</paraID>
      <start>101</start>
      <end>102</end>
      <status>modified</status>
      <modifiedWord>“</modifiedWord>
      <trackRevisions>false</trackRevisions>
    </reviewItem>
    <reviewItem>
      <errorID>842f59e4-a3ed-46bb-a1d6-519eb323e5d4</errorID>
      <errorWord>"</errorWord>
      <group>L1_Format</group>
      <groupName>格式问题</groupName>
      <ability>L2_HalfPunc_CN</ability>
      <abilityName>全半角问题</abilityName>
      <candidateList>
        <item>”</item>
      </candidateList>
      <explain>文本全半角错误。</explain>
      <paraID>68B5141E</paraID>
      <start>107</start>
      <end>108</end>
      <status>modified</status>
      <modifiedWord>”</modifiedWord>
      <trackRevisions>false</trackRevisions>
    </reviewItem>
    <reviewItem>
      <errorID>cdce853e-9673-4ad3-9647-878a790bbcbc</errorID>
      <errorWord>"</errorWord>
      <group>L1_Format</group>
      <groupName>格式问题</groupName>
      <ability>L2_HalfPunc_CN</ability>
      <abilityName>全半角问题</abilityName>
      <candidateList>
        <item>“</item>
      </candidateList>
      <explain>文本全半角错误。</explain>
      <paraID>68B5141E</paraID>
      <start>118</start>
      <end>119</end>
      <status>modified</status>
      <modifiedWord>“</modifiedWord>
      <trackRevisions>false</trackRevisions>
    </reviewItem>
    <reviewItem>
      <errorID>5360f6df-89de-4bc7-a2ef-481b848adfcc</errorID>
      <errorWord>"</errorWord>
      <group>L1_Format</group>
      <groupName>格式问题</groupName>
      <ability>L2_HalfPunc_CN</ability>
      <abilityName>全半角问题</abilityName>
      <candidateList>
        <item>”</item>
      </candidateList>
      <explain>文本全半角错误。</explain>
      <paraID>68B5141E</paraID>
      <start>123</start>
      <end>124</end>
      <status>modified</status>
      <modifiedWord>”</modifiedWord>
      <trackRevisions>false</trackRevisions>
    </reviewItem>
    <reviewItem>
      <errorID>af8c70c6-57c9-4b3d-976c-3af41cec4837</errorID>
      <errorWord>"</errorWord>
      <group>L1_Format</group>
      <groupName>格式问题</groupName>
      <ability>L2_HalfPunc_CN</ability>
      <abilityName>全半角问题</abilityName>
      <candidateList>
        <item>“</item>
      </candidateList>
      <explain>文本全半角错误。</explain>
      <paraID>68B5141E</paraID>
      <start>126</start>
      <end>127</end>
      <status>modified</status>
      <modifiedWord>“</modifiedWord>
      <trackRevisions>false</trackRevisions>
    </reviewItem>
    <reviewItem>
      <errorID>66d0612b-5057-480b-bb35-c5139e5db1dc</errorID>
      <errorWord>"</errorWord>
      <group>L1_Format</group>
      <groupName>格式问题</groupName>
      <ability>L2_HalfPunc_CN</ability>
      <abilityName>全半角问题</abilityName>
      <candidateList>
        <item>”</item>
      </candidateList>
      <explain>文本全半角错误。</explain>
      <paraID>68B5141E</paraID>
      <start>131</start>
      <end>132</end>
      <status>modified</status>
      <modifiedWord>”</modifiedWord>
      <trackRevisions>false</trackRevisions>
    </reviewItem>
    <reviewItem>
      <errorID>c3c48534-7cc3-4932-babe-c8b7efa2bef2</errorID>
      <errorWord>"</errorWord>
      <group>L1_Format</group>
      <groupName>格式问题</groupName>
      <ability>L2_HalfPunc_CN</ability>
      <abilityName>全半角问题</abilityName>
      <candidateList>
        <item>“</item>
      </candidateList>
      <explain>文本全半角错误。</explain>
      <paraID>68B5141E</paraID>
      <start>143</start>
      <end>144</end>
      <status>modified</status>
      <modifiedWord>“</modifiedWord>
      <trackRevisions>false</trackRevisions>
    </reviewItem>
    <reviewItem>
      <errorID>277d4ad0-4c7f-412c-8f23-5a440bbd1678</errorID>
      <errorWord>"</errorWord>
      <group>L1_Format</group>
      <groupName>格式问题</groupName>
      <ability>L2_HalfPunc_CN</ability>
      <abilityName>全半角问题</abilityName>
      <candidateList>
        <item>”</item>
      </candidateList>
      <explain>文本全半角错误。</explain>
      <paraID>68B5141E</paraID>
      <start>150</start>
      <end>151</end>
      <status>modified</status>
      <modifiedWord>”</modifiedWord>
      <trackRevisions>false</trackRevisions>
    </reviewItem>
    <reviewItem>
      <errorID>3edcabcd-109a-412f-9358-b10ee0653bc1</errorID>
      <errorWord>,</errorWord>
      <group>L1_Format</group>
      <groupName>格式问题</groupName>
      <ability>L2_HalfPunc_CN</ability>
      <abilityName>全半角问题</abilityName>
      <candidateList>
        <item>，</item>
      </candidateList>
      <explain>文本全半角错误。</explain>
      <paraID>15554116</paraID>
      <start>25</start>
      <end>26</end>
      <status>modified</status>
      <modifiedWord>，</modifiedWord>
      <trackRevisions>false</trackRevisions>
    </reviewItem>
    <reviewItem>
      <errorID>a8cf2f49-cfe9-43bc-86ab-bf8ae1589fa5</errorID>
      <errorWord>,</errorWord>
      <group>L1_Format</group>
      <groupName>格式问题</groupName>
      <ability>L2_HalfPunc_CN</ability>
      <abilityName>全半角问题</abilityName>
      <candidateList>
        <item>，</item>
      </candidateList>
      <explain>文本全半角错误。</explain>
      <paraID>15554116</paraID>
      <start>37</start>
      <end>38</end>
      <status>modified</status>
      <modifiedWord>，</modifiedWord>
      <trackRevisions>false</trackRevisions>
    </reviewItem>
    <reviewItem>
      <errorID>e68caf80-9f58-4d9d-ab3f-2fbe487eb895</errorID>
      <errorWord>,</errorWord>
      <group>L1_Format</group>
      <groupName>格式问题</groupName>
      <ability>L2_HalfPunc_CN</ability>
      <abilityName>全半角问题</abilityName>
      <candidateList>
        <item>，</item>
      </candidateList>
      <explain>文本全半角错误。</explain>
      <paraID>15554116</paraID>
      <start>48</start>
      <end>49</end>
      <status>modified</status>
      <modifiedWord>，</modifiedWord>
      <trackRevisions>false</trackRevisions>
    </reviewItem>
    <reviewItem>
      <errorID>169c31fa-cdf2-4126-94b1-f4a97be899c2</errorID>
      <errorWord>,</errorWord>
      <group>L1_Format</group>
      <groupName>格式问题</groupName>
      <ability>L2_HalfPunc_CN</ability>
      <abilityName>全半角问题</abilityName>
      <candidateList>
        <item>，</item>
      </candidateList>
      <explain>文本全半角错误。</explain>
      <paraID>15554116</paraID>
      <start>60</start>
      <end>61</end>
      <status>modified</status>
      <modifiedWord>，</modifiedWord>
      <trackRevisions>false</trackRevisions>
    </reviewItem>
    <reviewItem>
      <errorID>3b89998b-e41a-476a-a035-37703a40ef3e</errorID>
      <errorWord>,</errorWord>
      <group>L1_Format</group>
      <groupName>格式问题</groupName>
      <ability>L2_HalfPunc_CN</ability>
      <abilityName>全半角问题</abilityName>
      <candidateList>
        <item>，</item>
      </candidateList>
      <explain>文本全半角错误。</explain>
      <paraID>15554116</paraID>
      <start>70</start>
      <end>71</end>
      <status>modified</status>
      <modifiedWord>，</modifiedWord>
      <trackRevisions>false</trackRevisions>
    </reviewItem>
    <reviewItem>
      <errorID>70f618e6-f774-4e9a-98e2-8d4f5c85aeaf</errorID>
      <errorWord>,</errorWord>
      <group>L1_Format</group>
      <groupName>格式问题</groupName>
      <ability>L2_HalfPunc_CN</ability>
      <abilityName>全半角问题</abilityName>
      <candidateList>
        <item>，</item>
      </candidateList>
      <explain>文本全半角错误。</explain>
      <paraID>15554116</paraID>
      <start>80</start>
      <end>81</end>
      <status>modified</status>
      <modifiedWord>，</modifiedWord>
      <trackRevisions>false</trackRevisions>
    </reviewItem>
    <reviewItem>
      <errorID>5ce84cc8-ba49-47d5-928a-016ea542cf97</errorID>
      <errorWord>,</errorWord>
      <group>L1_Format</group>
      <groupName>格式问题</groupName>
      <ability>L2_HalfPunc_CN</ability>
      <abilityName>全半角问题</abilityName>
      <candidateList>
        <item>，</item>
      </candidateList>
      <explain>文本全半角错误。</explain>
      <paraID>15554116</paraID>
      <start>90</start>
      <end>91</end>
      <status>modified</status>
      <modifiedWord>，</modifiedWord>
      <trackRevisions>false</trackRevisions>
    </reviewItem>
    <reviewItem>
      <errorID>4f282f61-72d9-411f-9c0e-3691697a8bac</errorID>
      <errorWord>,</errorWord>
      <group>L1_Format</group>
      <groupName>格式问题</groupName>
      <ability>L2_HalfPunc_CN</ability>
      <abilityName>全半角问题</abilityName>
      <candidateList>
        <item>，</item>
      </candidateList>
      <explain>文本全半角错误。</explain>
      <paraID>15554116</paraID>
      <start>100</start>
      <end>101</end>
      <status>modified</status>
      <modifiedWord>，</modifiedWord>
      <trackRevisions>false</trackRevisions>
    </reviewItem>
    <reviewItem>
      <errorID>85862d1e-e585-476a-b0c2-197952b64b44</errorID>
      <errorWord>,</errorWord>
      <group>L1_Format</group>
      <groupName>格式问题</groupName>
      <ability>L2_HalfPunc_CN</ability>
      <abilityName>全半角问题</abilityName>
      <candidateList>
        <item>，</item>
      </candidateList>
      <explain>文本全半角错误。</explain>
      <paraID>15554116</paraID>
      <start>108</start>
      <end>109</end>
      <status>modified</status>
      <modifiedWord>，</modifiedWord>
      <trackRevisions>false</trackRevisions>
    </reviewItem>
    <reviewItem>
      <errorID>aabc41f2-b7d5-4988-a210-a5a03f148222</errorID>
      <errorWord>,</errorWord>
      <group>L1_Format</group>
      <groupName>格式问题</groupName>
      <ability>L2_HalfPunc_CN</ability>
      <abilityName>全半角问题</abilityName>
      <candidateList>
        <item>，</item>
      </candidateList>
      <explain>文本全半角错误。</explain>
      <paraID>15554116</paraID>
      <start>118</start>
      <end>119</end>
      <status>modified</status>
      <modifiedWord>，</modifiedWord>
      <trackRevisions>false</trackRevisions>
    </reviewItem>
    <reviewItem>
      <errorID>2176cd23-f6d1-4b2b-b4ac-a941540a5193</errorID>
      <errorWord>,</errorWord>
      <group>L1_Format</group>
      <groupName>格式问题</groupName>
      <ability>L2_HalfPunc_CN</ability>
      <abilityName>全半角问题</abilityName>
      <candidateList>
        <item>，</item>
      </candidateList>
      <explain>文本全半角错误。</explain>
      <paraID>15554116</paraID>
      <start>128</start>
      <end>129</end>
      <status>modified</status>
      <modifiedWord>，</modifiedWord>
      <trackRevisions>false</trackRevisions>
    </reviewItem>
    <reviewItem>
      <errorID>cbc1e2ff-6e46-41ab-8445-869d1970fda9</errorID>
      <errorWord>,</errorWord>
      <group>L1_Format</group>
      <groupName>格式问题</groupName>
      <ability>L2_HalfPunc_CN</ability>
      <abilityName>全半角问题</abilityName>
      <candidateList>
        <item>，</item>
      </candidateList>
      <explain>文本全半角错误。</explain>
      <paraID>15554116</paraID>
      <start>136</start>
      <end>137</end>
      <status>modified</status>
      <modifiedWord>，</modifiedWord>
      <trackRevisions>false</trackRevisions>
    </reviewItem>
    <reviewItem>
      <errorID>f23051e9-34c7-4d23-abdc-605f142c304c</errorID>
      <errorWord>,</errorWord>
      <group>L1_Format</group>
      <groupName>格式问题</groupName>
      <ability>L2_HalfPunc_CN</ability>
      <abilityName>全半角问题</abilityName>
      <candidateList>
        <item>，</item>
      </candidateList>
      <explain>文本全半角错误。</explain>
      <paraID>15554116</paraID>
      <start>151</start>
      <end>152</end>
      <status>modified</status>
      <modifiedWord>，</modifiedWord>
      <trackRevisions>false</trackRevisions>
    </reviewItem>
    <reviewItem>
      <errorID>5c0fbf78-12f8-4c50-b08f-523a7e1cc7fd</errorID>
      <errorWord>,</errorWord>
      <group>L1_Format</group>
      <groupName>格式问题</groupName>
      <ability>L2_HalfPunc_CN</ability>
      <abilityName>全半角问题</abilityName>
      <candidateList>
        <item>，</item>
      </candidateList>
      <explain>文本全半角错误。</explain>
      <paraID>15554116</paraID>
      <start>160</start>
      <end>161</end>
      <status>modified</status>
      <modifiedWord>，</modifiedWord>
      <trackRevisions>false</trackRevisions>
    </reviewItem>
    <reviewItem>
      <errorID>0897ff43-8716-4e52-9129-d543daeb2316</errorID>
      <errorWord>,</errorWord>
      <group>L1_Format</group>
      <groupName>格式问题</groupName>
      <ability>L2_HalfPunc_CN</ability>
      <abilityName>全半角问题</abilityName>
      <candidateList>
        <item>，</item>
      </candidateList>
      <explain>文本全半角错误。</explain>
      <paraID>15554116</paraID>
      <start>169</start>
      <end>170</end>
      <status>modified</status>
      <modifiedWord>，</modifiedWord>
      <trackRevisions>false</trackRevisions>
    </reviewItem>
    <reviewItem>
      <errorID>67c9495e-2405-4e5a-8483-2c86988c80c1</errorID>
      <errorWord>,</errorWord>
      <group>L1_Format</group>
      <groupName>格式问题</groupName>
      <ability>L2_HalfPunc_CN</ability>
      <abilityName>全半角问题</abilityName>
      <candidateList>
        <item>，</item>
      </candidateList>
      <explain>文本全半角错误。</explain>
      <paraID>15554116</paraID>
      <start>179</start>
      <end>180</end>
      <status>modified</status>
      <modifiedWord>，</modifiedWord>
      <trackRevisions>false</trackRevisions>
    </reviewItem>
    <reviewItem>
      <errorID>20b5c868-c6c9-41e6-b9ab-d078a4d621b0</errorID>
      <errorWord>,</errorWord>
      <group>L1_Format</group>
      <groupName>格式问题</groupName>
      <ability>L2_HalfPunc_CN</ability>
      <abilityName>全半角问题</abilityName>
      <candidateList>
        <item>，</item>
      </candidateList>
      <explain>文本全半角错误。</explain>
      <paraID>15554116</paraID>
      <start>189</start>
      <end>190</end>
      <status>modified</status>
      <modifiedWord>，</modifiedWord>
      <trackRevisions>false</trackRevisions>
    </reviewItem>
    <reviewItem>
      <errorID>dd1090e4-0193-47fd-8495-3df0b5e0b38c</errorID>
      <errorWord>,</errorWord>
      <group>L1_Format</group>
      <groupName>格式问题</groupName>
      <ability>L2_HalfPunc_CN</ability>
      <abilityName>全半角问题</abilityName>
      <candidateList>
        <item>，</item>
      </candidateList>
      <explain>文本全半角错误。</explain>
      <paraID>15554116</paraID>
      <start>201</start>
      <end>202</end>
      <status>modified</status>
      <modifiedWord>，</modifiedWord>
      <trackRevisions>false</trackRevisions>
    </reviewItem>
    <reviewItem>
      <errorID>a83b7cde-5447-4abc-9a8f-e76e789036e7</errorID>
      <errorWord>,</errorWord>
      <group>L1_Format</group>
      <groupName>格式问题</groupName>
      <ability>L2_HalfPunc_CN</ability>
      <abilityName>全半角问题</abilityName>
      <candidateList>
        <item>，</item>
      </candidateList>
      <explain>文本全半角错误。</explain>
      <paraID>15554116</paraID>
      <start>211</start>
      <end>212</end>
      <status>modified</status>
      <modifiedWord>，</modifiedWord>
      <trackRevisions>false</trackRevisions>
    </reviewItem>
    <reviewItem>
      <errorID>f93a9315-78d4-4ce1-a97d-5292f0ffed04</errorID>
      <errorWord>,</errorWord>
      <group>L1_Format</group>
      <groupName>格式问题</groupName>
      <ability>L2_HalfPunc_CN</ability>
      <abilityName>全半角问题</abilityName>
      <candidateList>
        <item>，</item>
      </candidateList>
      <explain>文本全半角错误。</explain>
      <paraID>15554116</paraID>
      <start>221</start>
      <end>222</end>
      <status>modified</status>
      <modifiedWord>，</modifiedWord>
      <trackRevisions>false</trackRevisions>
    </reviewItem>
    <reviewItem>
      <errorID>62cf6169-53a6-45df-8f74-e0e347b2b92e</errorID>
      <errorWord>,</errorWord>
      <group>L1_Format</group>
      <groupName>格式问题</groupName>
      <ability>L2_HalfPunc_CN</ability>
      <abilityName>全半角问题</abilityName>
      <candidateList>
        <item>，</item>
      </candidateList>
      <explain>文本全半角错误。</explain>
      <paraID>15554116</paraID>
      <start>234</start>
      <end>235</end>
      <status>modified</status>
      <modifiedWord>，</modifiedWord>
      <trackRevisions>false</trackRevisions>
    </reviewItem>
    <reviewItem>
      <errorID>ec907ebf-58bb-42f4-b2f9-558e5c2b1428</errorID>
      <errorWord>,</errorWord>
      <group>L1_Format</group>
      <groupName>格式问题</groupName>
      <ability>L2_HalfPunc_CN</ability>
      <abilityName>全半角问题</abilityName>
      <candidateList>
        <item>，</item>
      </candidateList>
      <explain>文本全半角错误。</explain>
      <paraID>15554116</paraID>
      <start>246</start>
      <end>247</end>
      <status>modified</status>
      <modifiedWord>，</modifiedWord>
      <trackRevisions>false</trackRevisions>
    </reviewItem>
    <reviewItem>
      <errorID>3918b18c-18e8-4c4d-9e93-427a7adfc4dd</errorID>
      <errorWord>,</errorWord>
      <group>L1_Format</group>
      <groupName>格式问题</groupName>
      <ability>L2_HalfPunc_CN</ability>
      <abilityName>全半角问题</abilityName>
      <candidateList>
        <item>，</item>
      </candidateList>
      <explain>文本全半角错误。</explain>
      <paraID>15554116</paraID>
      <start>257</start>
      <end>258</end>
      <status>modified</status>
      <modifiedWord>，</modifiedWord>
      <trackRevisions>false</trackRevisions>
    </reviewItem>
    <reviewItem>
      <errorID>f58e153f-b412-44e2-923b-232b42ed48b4</errorID>
      <errorWord>,</errorWord>
      <group>L1_Format</group>
      <groupName>格式问题</groupName>
      <ability>L2_HalfPunc_CN</ability>
      <abilityName>全半角问题</abilityName>
      <candidateList>
        <item>，</item>
      </candidateList>
      <explain>文本全半角错误。</explain>
      <paraID>15554116</paraID>
      <start>267</start>
      <end>268</end>
      <status>modified</status>
      <modifiedWord>，</modifiedWord>
      <trackRevisions>false</trackRevisions>
    </reviewItem>
    <reviewItem>
      <errorID>7cc3b437-33fb-410c-bc7c-e2559d64faa9</errorID>
      <errorWord>,</errorWord>
      <group>L1_Format</group>
      <groupName>格式问题</groupName>
      <ability>L2_HalfPunc_CN</ability>
      <abilityName>全半角问题</abilityName>
      <candidateList>
        <item>，</item>
      </candidateList>
      <explain>文本全半角错误。</explain>
      <paraID>15554116</paraID>
      <start>277</start>
      <end>278</end>
      <status>modified</status>
      <modifiedWord>，</modifiedWord>
      <trackRevisions>false</trackRevisions>
    </reviewItem>
    <reviewItem>
      <errorID>1645ea3d-e206-4f0d-93b4-717e23b53a47</errorID>
      <errorWord>,</errorWord>
      <group>L1_Format</group>
      <groupName>格式问题</groupName>
      <ability>L2_HalfPunc_CN</ability>
      <abilityName>全半角问题</abilityName>
      <candidateList>
        <item>，</item>
      </candidateList>
      <explain>文本全半角错误。</explain>
      <paraID>15554116</paraID>
      <start>287</start>
      <end>288</end>
      <status>modified</status>
      <modifiedWord>，</modifiedWord>
      <trackRevisions>false</trackRevisions>
    </reviewItem>
    <reviewItem>
      <errorID>a3cfb309-f813-47d5-a8ff-39d1c67c0cd0</errorID>
      <errorWord>,</errorWord>
      <group>L1_Format</group>
      <groupName>格式问题</groupName>
      <ability>L2_HalfPunc_CN</ability>
      <abilityName>全半角问题</abilityName>
      <candidateList>
        <item>，</item>
      </candidateList>
      <explain>文本全半角错误。</explain>
      <paraID>15554116</paraID>
      <start>299</start>
      <end>300</end>
      <status>modified</status>
      <modifiedWord>，</modifiedWord>
      <trackRevisions>false</trackRevisions>
    </reviewItem>
    <reviewItem>
      <errorID>e5ce1e95-1a1a-4697-a541-047070dd4422</errorID>
      <errorWord>,</errorWord>
      <group>L1_Format</group>
      <groupName>格式问题</groupName>
      <ability>L2_HalfPunc_CN</ability>
      <abilityName>全半角问题</abilityName>
      <candidateList>
        <item>，</item>
      </candidateList>
      <explain>文本全半角错误。</explain>
      <paraID>15554116</paraID>
      <start>307</start>
      <end>308</end>
      <status>modified</status>
      <modifiedWord>，</modifiedWord>
      <trackRevisions>false</trackRevisions>
    </reviewItem>
    <reviewItem>
      <errorID>c8200d05-53ca-486d-baf0-f43c59295909</errorID>
      <errorWord>,</errorWord>
      <group>L1_Format</group>
      <groupName>格式问题</groupName>
      <ability>L2_HalfPunc_CN</ability>
      <abilityName>全半角问题</abilityName>
      <candidateList>
        <item>，</item>
      </candidateList>
      <explain>文本全半角错误。</explain>
      <paraID>15554116</paraID>
      <start>315</start>
      <end>316</end>
      <status>modified</status>
      <modifiedWord>，</modifiedWord>
      <trackRevisions>false</trackRevisions>
    </reviewItem>
    <reviewItem>
      <errorID>1cc81988-d224-47c0-98e1-4de21bd50684</errorID>
      <errorWord>,</errorWord>
      <group>L1_Format</group>
      <groupName>格式问题</groupName>
      <ability>L2_HalfPunc_CN</ability>
      <abilityName>全半角问题</abilityName>
      <candidateList>
        <item>，</item>
      </candidateList>
      <explain>文本全半角错误。</explain>
      <paraID>15554116</paraID>
      <start>325</start>
      <end>326</end>
      <status>modified</status>
      <modifiedWord>，</modifiedWord>
      <trackRevisions>false</trackRevisions>
    </reviewItem>
    <reviewItem>
      <errorID>f63c488d-1b76-440d-884f-edc792198365</errorID>
      <errorWord>,</errorWord>
      <group>L1_Format</group>
      <groupName>格式问题</groupName>
      <ability>L2_HalfPunc_CN</ability>
      <abilityName>全半角问题</abilityName>
      <candidateList>
        <item>，</item>
      </candidateList>
      <explain>文本全半角错误。</explain>
      <paraID> FBDDD53</paraID>
      <start>34</start>
      <end>35</end>
      <status>modified</status>
      <modifiedWord>，</modifiedWord>
      <trackRevisions>false</trackRevisions>
    </reviewItem>
    <reviewItem>
      <errorID>3519ab7c-b8a8-4594-9ecd-16452b686528</errorID>
      <errorWord>,</errorWord>
      <group>L1_Format</group>
      <groupName>格式问题</groupName>
      <ability>L2_HalfPunc_CN</ability>
      <abilityName>全半角问题</abilityName>
      <candidateList>
        <item>，</item>
      </candidateList>
      <explain>文本全半角错误。</explain>
      <paraID> FBDDD53</paraID>
      <start>49</start>
      <end>50</end>
      <status>modified</status>
      <modifiedWord>，</modifiedWord>
      <trackRevisions>false</trackRevisions>
    </reviewItem>
    <reviewItem>
      <errorID>ee3344a4-daed-47e7-bc96-b75254b626a5</errorID>
      <errorWord>,</errorWord>
      <group>L1_Format</group>
      <groupName>格式问题</groupName>
      <ability>L2_HalfPunc_CN</ability>
      <abilityName>全半角问题</abilityName>
      <candidateList>
        <item>，</item>
      </candidateList>
      <explain>文本全半角错误。</explain>
      <paraID> FBDDD53</paraID>
      <start>61</start>
      <end>62</end>
      <status>modified</status>
      <modifiedWord>，</modifiedWord>
      <trackRevisions>false</trackRevisions>
    </reviewItem>
    <reviewItem>
      <errorID>d591f560-71e8-4564-9994-ec168de48855</errorID>
      <errorWord>,</errorWord>
      <group>L1_Format</group>
      <groupName>格式问题</groupName>
      <ability>L2_HalfPunc_CN</ability>
      <abilityName>全半角问题</abilityName>
      <candidateList>
        <item>，</item>
      </candidateList>
      <explain>文本全半角错误。</explain>
      <paraID> FBDDD53</paraID>
      <start>78</start>
      <end>79</end>
      <status>modified</status>
      <modifiedWord>，</modifiedWord>
      <trackRevisions>false</trackRevisions>
    </reviewItem>
    <reviewItem>
      <errorID>c4a9b7b4-54ed-4e59-96eb-4922c032cb40</errorID>
      <errorWord>,</errorWord>
      <group>L1_Format</group>
      <groupName>格式问题</groupName>
      <ability>L2_HalfPunc_CN</ability>
      <abilityName>全半角问题</abilityName>
      <candidateList>
        <item>，</item>
      </candidateList>
      <explain>文本全半角错误。</explain>
      <paraID> FBDDD53</paraID>
      <start>91</start>
      <end>92</end>
      <status>modified</status>
      <modifiedWord>，</modifiedWord>
      <trackRevisions>false</trackRevisions>
    </reviewItem>
    <reviewItem>
      <errorID>b3323eba-3c7c-4c98-a927-517dd43a967c</errorID>
      <errorWord>,</errorWord>
      <group>L1_Format</group>
      <groupName>格式问题</groupName>
      <ability>L2_HalfPunc_CN</ability>
      <abilityName>全半角问题</abilityName>
      <candidateList>
        <item>，</item>
      </candidateList>
      <explain>文本全半角错误。</explain>
      <paraID> FBDDD53</paraID>
      <start>108</start>
      <end>109</end>
      <status>modified</status>
      <modifiedWord>，</modifiedWord>
      <trackRevisions>false</trackRevisions>
    </reviewItem>
    <reviewItem>
      <errorID>9c4cd77a-ed56-44dc-b453-7fff67659e69</errorID>
      <errorWord>,</errorWord>
      <group>L1_Format</group>
      <groupName>格式问题</groupName>
      <ability>L2_HalfPunc_CN</ability>
      <abilityName>全半角问题</abilityName>
      <candidateList>
        <item>，</item>
      </candidateList>
      <explain>文本全半角错误。</explain>
      <paraID> FBDDD53</paraID>
      <start>126</start>
      <end>127</end>
      <status>modified</status>
      <modifiedWord>，</modifiedWord>
      <trackRevisions>false</trackRevisions>
    </reviewItem>
    <reviewItem>
      <errorID>8418c67a-9952-400d-ba3f-54f34c6add02</errorID>
      <errorWord>,</errorWord>
      <group>L1_Format</group>
      <groupName>格式问题</groupName>
      <ability>L2_HalfPunc_CN</ability>
      <abilityName>全半角问题</abilityName>
      <candidateList>
        <item>，</item>
      </candidateList>
      <explain>文本全半角错误。</explain>
      <paraID> FBDDD53</paraID>
      <start>140</start>
      <end>141</end>
      <status>modified</status>
      <modifiedWord>，</modifiedWord>
      <trackRevisions>false</trackRevisions>
    </reviewItem>
    <reviewItem>
      <errorID>ee642cde-dba8-44c9-8af5-56c78f1ee75d</errorID>
      <errorWord>,</errorWord>
      <group>L1_Format</group>
      <groupName>格式问题</groupName>
      <ability>L2_HalfPunc_CN</ability>
      <abilityName>全半角问题</abilityName>
      <candidateList>
        <item>，</item>
      </candidateList>
      <explain>文本全半角错误。</explain>
      <paraID> FBDDD53</paraID>
      <start>154</start>
      <end>155</end>
      <status>modified</status>
      <modifiedWord>，</modifiedWord>
      <trackRevisions>false</trackRevisions>
    </reviewItem>
    <reviewItem>
      <errorID>26ff883c-6e6f-4994-8452-511d33f8408e</errorID>
      <errorWord>,</errorWord>
      <group>L1_Format</group>
      <groupName>格式问题</groupName>
      <ability>L2_HalfPunc_CN</ability>
      <abilityName>全半角问题</abilityName>
      <candidateList>
        <item>，</item>
      </candidateList>
      <explain>文本全半角错误。</explain>
      <paraID> FBDDD53</paraID>
      <start>171</start>
      <end>172</end>
      <status>modified</status>
      <modifiedWord>，</modifiedWord>
      <trackRevisions>false</trackRevisions>
    </reviewItem>
    <reviewItem>
      <errorID>0db30bd8-288b-49db-90c8-502770a0113b</errorID>
      <errorWord>-</errorWord>
      <group>L1_Format</group>
      <groupName>格式问题</groupName>
      <ability>L2_HalfPunc_CN</ability>
      <abilityName>全半角问题</abilityName>
      <candidateList>
        <item>－</item>
      </candidateList>
      <explain>文本全半角错误。</explain>
      <paraID> FBDDD53</paraID>
      <start>181</start>
      <end>182</end>
      <status>modified</status>
      <modifiedWord>－</modifiedWord>
      <trackRevisions>false</trackRevisions>
    </reviewItem>
    <reviewItem>
      <errorID>602d6eec-f495-4d25-bf91-832b969b1187</errorID>
      <errorWord>,</errorWord>
      <group>L1_Format</group>
      <groupName>格式问题</groupName>
      <ability>L2_HalfPunc_CN</ability>
      <abilityName>全半角问题</abilityName>
      <candidateList>
        <item>，</item>
      </candidateList>
      <explain>文本全半角错误。</explain>
      <paraID> FBDDD53</paraID>
      <start>186</start>
      <end>187</end>
      <status>modified</status>
      <modifiedWord>，</modifiedWord>
      <trackRevisions>false</trackRevisions>
    </reviewItem>
    <reviewItem>
      <errorID>c831f543-c12c-4d62-ae2e-ea1bda9643dd</errorID>
      <errorWord>,</errorWord>
      <group>L1_Format</group>
      <groupName>格式问题</groupName>
      <ability>L2_HalfPunc_CN</ability>
      <abilityName>全半角问题</abilityName>
      <candidateList>
        <item>，</item>
      </candidateList>
      <explain>文本全半角错误。</explain>
      <paraID> FBDDD53</paraID>
      <start>202</start>
      <end>203</end>
      <status>modified</status>
      <modifiedWord>，</modifiedWord>
      <trackRevisions>false</trackRevisions>
    </reviewItem>
    <reviewItem>
      <errorID>53decaeb-4205-4b64-b634-a3718a71aa38</errorID>
      <errorWord>,</errorWord>
      <group>L1_Format</group>
      <groupName>格式问题</groupName>
      <ability>L2_HalfPunc_CN</ability>
      <abilityName>全半角问题</abilityName>
      <candidateList>
        <item>，</item>
      </candidateList>
      <explain>文本全半角错误。</explain>
      <paraID> FBDDD53</paraID>
      <start>215</start>
      <end>216</end>
      <status>modified</status>
      <modifiedWord>，</modifiedWord>
      <trackRevisions>false</trackRevisions>
    </reviewItem>
    <reviewItem>
      <errorID>1a84854b-815c-4ef6-88a8-e5275428e754</errorID>
      <errorWord>1910年代</errorWord>
      <group>L1_Knowledge</group>
      <groupName>知识性问题</groupName>
      <ability>L2_Time</ability>
      <abilityName>日期时间</abilityName>
      <candidateList>
        <item>20世纪10年代</item>
      </candidateList>
      <explain>年代表述建议使用世纪+年代的格式。</explain>
      <paraID>25DBBD2C</paraID>
      <start>56</start>
      <end>62</end>
      <status>unmodified</status>
      <modifiedWord/>
      <trackRevisions>false</trackRevisions>
    </reviewItem>
    <reviewItem>
      <errorID>82aa3ba7-1f79-47b1-8270-b5b6e46623f9</errorID>
      <errorWord>"</errorWord>
      <group>L1_Format</group>
      <groupName>格式问题</groupName>
      <ability>L2_HalfPunc_CN</ability>
      <abilityName>全半角问题</abilityName>
      <candidateList>
        <item>“</item>
      </candidateList>
      <explain>文本全半角错误。</explain>
      <paraID>25DBBD2C</paraID>
      <start>125</start>
      <end>126</end>
      <status>modified</status>
      <modifiedWord>“</modifiedWord>
      <trackRevisions>false</trackRevisions>
    </reviewItem>
    <reviewItem>
      <errorID>f02a3cde-92b0-492d-b1b6-60fb70ea325a</errorID>
      <errorWord>"</errorWord>
      <group>L1_Format</group>
      <groupName>格式问题</groupName>
      <ability>L2_HalfPunc_CN</ability>
      <abilityName>全半角问题</abilityName>
      <candidateList>
        <item>”</item>
      </candidateList>
      <explain>文本全半角错误。</explain>
      <paraID>25DBBD2C</paraID>
      <start>130</start>
      <end>131</end>
      <status>modified</status>
      <modifiedWord>”</modifiedWord>
      <trackRevisions>false</trackRevisions>
    </reviewItem>
    <reviewItem>
      <errorID>05e3c79f-c096-41bf-9eac-cd9869bd0dbb</errorID>
      <errorWord>"</errorWord>
      <group>L1_Format</group>
      <groupName>格式问题</groupName>
      <ability>L2_HalfPunc_CN</ability>
      <abilityName>全半角问题</abilityName>
      <candidateList>
        <item>“</item>
      </candidateList>
      <explain>文本全半角错误。</explain>
      <paraID>25DBBD2C</paraID>
      <start>159</start>
      <end>160</end>
      <status>modified</status>
      <modifiedWord>“</modifiedWord>
      <trackRevisions>false</trackRevisions>
    </reviewItem>
    <reviewItem>
      <errorID>10daac1e-f768-4dfb-bd01-19f530136ae1</errorID>
      <errorWord>"</errorWord>
      <group>L1_Format</group>
      <groupName>格式问题</groupName>
      <ability>L2_HalfPunc_CN</ability>
      <abilityName>全半角问题</abilityName>
      <candidateList>
        <item>”</item>
      </candidateList>
      <explain>文本全半角错误。</explain>
      <paraID>25DBBD2C</paraID>
      <start>164</start>
      <end>165</end>
      <status>modified</status>
      <modifiedWord>”</modifiedWord>
      <trackRevisions>false</trackRevisions>
    </reviewItem>
    <reviewItem>
      <errorID>8b9f0091-0817-4f2b-929f-406900da59e2</errorID>
      <errorWord>直观</errorWord>
      <group>L1_Grammar</group>
      <groupName>语法问题</groupName>
      <ability>L2_Grammar</ability>
      <abilityName>语法错误</abilityName>
      <candidateList>
        <item>准确</item>
      </candidateList>
      <explain>“直观～把握”搭配不当，建议修改为“准确～把握”。</explain>
      <paraID>25DBBD2C</paraID>
      <start>181</start>
      <end>183</end>
      <status>unmodified</status>
      <modifiedWord/>
      <trackRevisions>false</trackRevisions>
    </reviewItem>
    <reviewItem>
      <errorID>1b1e1f5e-414c-4eb8-a826-72a8e2867064</errorID>
      <errorWord>1920年代</errorWord>
      <group>L1_Knowledge</group>
      <groupName>知识性问题</groupName>
      <ability>L2_Time</ability>
      <abilityName>日期时间</abilityName>
      <candidateList>
        <item>20世纪20年代</item>
      </candidateList>
      <explain>年代表述建议使用世纪+年代的格式。</explain>
      <paraID>604AD138</paraID>
      <start>84</start>
      <end>90</end>
      <status>unmodified</status>
      <modifiedWord/>
      <trackRevisions>false</trackRevisions>
    </reviewItem>
    <reviewItem>
      <errorID>b4d00ab3-8520-4dec-a297-36be1f58bb5e</errorID>
      <errorWord>"</errorWord>
      <group>L1_Format</group>
      <groupName>格式问题</groupName>
      <ability>L2_HalfPunc_CN</ability>
      <abilityName>全半角问题</abilityName>
      <candidateList>
        <item>“</item>
      </candidateList>
      <explain>文本全半角错误。</explain>
      <paraID> C4FAFFA</paraID>
      <start>177</start>
      <end>178</end>
      <status>modified</status>
      <modifiedWord>“</modifiedWord>
      <trackRevisions>false</trackRevisions>
    </reviewItem>
    <reviewItem>
      <errorID>69bc5a72-3cbd-4f00-90a3-32ad33b69246</errorID>
      <errorWord>"</errorWord>
      <group>L1_Format</group>
      <groupName>格式问题</groupName>
      <ability>L2_HalfPunc_CN</ability>
      <abilityName>全半角问题</abilityName>
      <candidateList>
        <item>”</item>
      </candidateList>
      <explain>文本全半角错误。</explain>
      <paraID> C4FAFFA</paraID>
      <start>182</start>
      <end>183</end>
      <status>modified</status>
      <modifiedWord>”</modifiedWord>
      <trackRevisions>false</trackRevisions>
    </reviewItem>
    <reviewItem>
      <errorID>172233f0-d1ab-4dc6-a5ca-052dec862ddd</errorID>
      <errorWord>"</errorWord>
      <group>L1_Format</group>
      <groupName>格式问题</groupName>
      <ability>L2_HalfPunc_CN</ability>
      <abilityName>全半角问题</abilityName>
      <candidateList>
        <item>“</item>
      </candidateList>
      <explain>文本全半角错误。</explain>
      <paraID> C4FAFFA</paraID>
      <start>190</start>
      <end>191</end>
      <status>modified</status>
      <modifiedWord>“</modifiedWord>
      <trackRevisions>false</trackRevisions>
    </reviewItem>
    <reviewItem>
      <errorID>5d9ac57a-578d-4b92-a83e-7a601a5814a5</errorID>
      <errorWord>"</errorWord>
      <group>L1_Format</group>
      <groupName>格式问题</groupName>
      <ability>L2_HalfPunc_CN</ability>
      <abilityName>全半角问题</abilityName>
      <candidateList>
        <item>”</item>
      </candidateList>
      <explain>文本全半角错误。</explain>
      <paraID> C4FAFFA</paraID>
      <start>204</start>
      <end>205</end>
      <status>modified</status>
      <modifiedWord>”</modifiedWord>
      <trackRevisions>false</trackRevisions>
    </reviewItem>
    <reviewItem>
      <errorID>e41b41e9-5bea-4303-abad-9ca4fb4bcc05</errorID>
      <errorWord>"</errorWord>
      <group>L1_Format</group>
      <groupName>格式问题</groupName>
      <ability>L2_HalfPunc_CN</ability>
      <abilityName>全半角问题</abilityName>
      <candidateList>
        <item>“</item>
      </candidateList>
      <explain>文本全半角错误。</explain>
      <paraID>65ED5D11</paraID>
      <start>15</start>
      <end>16</end>
      <status>modified</status>
      <modifiedWord>“</modifiedWord>
      <trackRevisions>false</trackRevisions>
    </reviewItem>
    <reviewItem>
      <errorID>67aeb34d-4059-4d42-8c34-7f0bf0bdbfca</errorID>
      <errorWord>"</errorWord>
      <group>L1_Format</group>
      <groupName>格式问题</groupName>
      <ability>L2_HalfPunc_CN</ability>
      <abilityName>全半角问题</abilityName>
      <candidateList>
        <item>”</item>
      </candidateList>
      <explain>文本全半角错误。</explain>
      <paraID>65ED5D11</paraID>
      <start>19</start>
      <end>20</end>
      <status>modified</status>
      <modifiedWord>”</modifiedWord>
      <trackRevisions>false</trackRevisions>
    </reviewItem>
    <reviewItem>
      <errorID>c4587f52-5bf4-4889-814a-5085b274d2bd</errorID>
      <errorWord>"</errorWord>
      <group>L1_Format</group>
      <groupName>格式问题</groupName>
      <ability>L2_HalfPunc_CN</ability>
      <abilityName>全半角问题</abilityName>
      <candidateList>
        <item>“</item>
      </candidateList>
      <explain>文本全半角错误。</explain>
      <paraID>65ED5D11</paraID>
      <start>26</start>
      <end>27</end>
      <status>modified</status>
      <modifiedWord>“</modifiedWord>
      <trackRevisions>false</trackRevisions>
    </reviewItem>
    <reviewItem>
      <errorID>7f318945-ba05-4e87-85f0-e04bdc513e4d</errorID>
      <errorWord>"</errorWord>
      <group>L1_Format</group>
      <groupName>格式问题</groupName>
      <ability>L2_HalfPunc_CN</ability>
      <abilityName>全半角问题</abilityName>
      <candidateList>
        <item>”</item>
      </candidateList>
      <explain>文本全半角错误。</explain>
      <paraID>65ED5D11</paraID>
      <start>29</start>
      <end>30</end>
      <status>modified</status>
      <modifiedWord>”</modifiedWord>
      <trackRevisions>false</trackRevisions>
    </reviewItem>
    <reviewItem>
      <errorID>97c177dd-0bd1-4d1a-a614-6aa0d0b38385</errorID>
      <errorWord>"</errorWord>
      <group>L1_Format</group>
      <groupName>格式问题</groupName>
      <ability>L2_HalfPunc_CN</ability>
      <abilityName>全半角问题</abilityName>
      <candidateList>
        <item>“</item>
      </candidateList>
      <explain>文本全半角错误。</explain>
      <paraID>65ED5D11</paraID>
      <start>85</start>
      <end>86</end>
      <status>modified</status>
      <modifiedWord>“</modifiedWord>
      <trackRevisions>false</trackRevisions>
    </reviewItem>
    <reviewItem>
      <errorID>24a3c6ab-f2ed-4935-a605-317d66358010</errorID>
      <errorWord>"</errorWord>
      <group>L1_Format</group>
      <groupName>格式问题</groupName>
      <ability>L2_HalfPunc_CN</ability>
      <abilityName>全半角问题</abilityName>
      <candidateList>
        <item>”</item>
      </candidateList>
      <explain>文本全半角错误。</explain>
      <paraID>65ED5D11</paraID>
      <start>96</start>
      <end>97</end>
      <status>modified</status>
      <modifiedWord>”</modifiedWord>
      <trackRevisions>false</trackRevisions>
    </reviewItem>
    <reviewItem>
      <errorID>7675bfa1-d76e-4eb6-86f0-6c967a6ac631</errorID>
      <errorWord>"</errorWord>
      <group>L1_Format</group>
      <groupName>格式问题</groupName>
      <ability>L2_HalfPunc_CN</ability>
      <abilityName>全半角问题</abilityName>
      <candidateList>
        <item>“</item>
      </candidateList>
      <explain>文本全半角错误。</explain>
      <paraID>65ED5D11</paraID>
      <start>123</start>
      <end>124</end>
      <status>modified</status>
      <modifiedWord>“</modifiedWord>
      <trackRevisions>false</trackRevisions>
    </reviewItem>
    <reviewItem>
      <errorID>544a57c5-cdeb-45ec-a132-cce0fcadbec6</errorID>
      <errorWord>"</errorWord>
      <group>L1_Format</group>
      <groupName>格式问题</groupName>
      <ability>L2_HalfPunc_CN</ability>
      <abilityName>全半角问题</abilityName>
      <candidateList>
        <item>”</item>
      </candidateList>
      <explain>文本全半角错误。</explain>
      <paraID>65ED5D11</paraID>
      <start>131</start>
      <end>132</end>
      <status>modified</status>
      <modifiedWord>”</modifiedWord>
      <trackRevisions>false</trackRevisions>
    </reviewItem>
    <reviewItem>
      <errorID>7a90c1fc-03ba-4ee8-b096-9bbfbbc9f4f0</errorID>
      <errorWord>"</errorWord>
      <group>L1_Format</group>
      <groupName>格式问题</groupName>
      <ability>L2_HalfPunc_CN</ability>
      <abilityName>全半角问题</abilityName>
      <candidateList>
        <item>“</item>
      </candidateList>
      <explain>文本全半角错误。</explain>
      <paraID> 1ECC30B</paraID>
      <start>115</start>
      <end>116</end>
      <status>modified</status>
      <modifiedWord>“</modifiedWord>
      <trackRevisions>false</trackRevisions>
    </reviewItem>
    <reviewItem>
      <errorID>1f4216e6-9c3e-4ede-88ea-d471e9bc83d7</errorID>
      <errorWord>"</errorWord>
      <group>L1_Format</group>
      <groupName>格式问题</groupName>
      <ability>L2_HalfPunc_CN</ability>
      <abilityName>全半角问题</abilityName>
      <candidateList>
        <item>”</item>
      </candidateList>
      <explain>文本全半角错误。</explain>
      <paraID> 1ECC30B</paraID>
      <start>122</start>
      <end>123</end>
      <status>modified</status>
      <modifiedWord>”</modifiedWord>
      <trackRevisions>false</trackRevisions>
    </reviewItem>
    <reviewItem>
      <errorID>1380fe2d-7819-4a89-bbe3-1c3c8c1404fe</errorID>
      <errorWord>"</errorWord>
      <group>L1_Format</group>
      <groupName>格式问题</groupName>
      <ability>L2_HalfPunc_CN</ability>
      <abilityName>全半角问题</abilityName>
      <candidateList>
        <item>“</item>
      </candidateList>
      <explain>文本全半角错误。</explain>
      <paraID> 1ECC30B</paraID>
      <start>132</start>
      <end>133</end>
      <status>modified</status>
      <modifiedWord>“</modifiedWord>
      <trackRevisions>false</trackRevisions>
    </reviewItem>
    <reviewItem>
      <errorID>0a456165-8924-41e9-91e9-e8c4b97880e6</errorID>
      <errorWord>"</errorWord>
      <group>L1_Format</group>
      <groupName>格式问题</groupName>
      <ability>L2_HalfPunc_CN</ability>
      <abilityName>全半角问题</abilityName>
      <candidateList>
        <item>”</item>
      </candidateList>
      <explain>文本全半角错误。</explain>
      <paraID> 1ECC30B</paraID>
      <start>144</start>
      <end>145</end>
      <status>modified</status>
      <modifiedWord>”</modifiedWord>
      <trackRevisions>false</trackRevisions>
    </reviewItem>
    <reviewItem>
      <errorID>1ed8303e-c374-420c-b8f1-af8fbd32e214</errorID>
      <errorWord>"</errorWord>
      <group>L1_Format</group>
      <groupName>格式问题</groupName>
      <ability>L2_HalfPunc_CN</ability>
      <abilityName>全半角问题</abilityName>
      <candidateList>
        <item>“</item>
      </candidateList>
      <explain>文本全半角错误。</explain>
      <paraID> 1ECC30B</paraID>
      <start>154</start>
      <end>155</end>
      <status>modified</status>
      <modifiedWord>“</modifiedWord>
      <trackRevisions>false</trackRevisions>
    </reviewItem>
    <reviewItem>
      <errorID>8353424e-96f1-4cd6-978e-6a70d7bbd370</errorID>
      <errorWord>"</errorWord>
      <group>L1_Format</group>
      <groupName>格式问题</groupName>
      <ability>L2_HalfPunc_CN</ability>
      <abilityName>全半角问题</abilityName>
      <candidateList>
        <item>”</item>
      </candidateList>
      <explain>文本全半角错误。</explain>
      <paraID> 1ECC30B</paraID>
      <start>172</start>
      <end>173</end>
      <status>modified</status>
      <modifiedWord>”</modifiedWord>
      <trackRevisions>false</trackRevisions>
    </reviewItem>
    <reviewItem>
      <errorID>81d1b55b-5303-4c9d-b70a-b7c70bdecae6</errorID>
      <errorWord>"</errorWord>
      <group>L1_Format</group>
      <groupName>格式问题</groupName>
      <ability>L2_HalfPunc_CN</ability>
      <abilityName>全半角问题</abilityName>
      <candidateList>
        <item>“</item>
      </candidateList>
      <explain>文本全半角错误。</explain>
      <paraID>64951E4E</paraID>
      <start>34</start>
      <end>35</end>
      <status>modified</status>
      <modifiedWord>“</modifiedWord>
      <trackRevisions>false</trackRevisions>
    </reviewItem>
    <reviewItem>
      <errorID>1d0c3d02-614d-4d8d-a41d-07a0ad5b018a</errorID>
      <errorWord>"</errorWord>
      <group>L1_Format</group>
      <groupName>格式问题</groupName>
      <ability>L2_HalfPunc_CN</ability>
      <abilityName>全半角问题</abilityName>
      <candidateList>
        <item>”</item>
      </candidateList>
      <explain>文本全半角错误。</explain>
      <paraID>64951E4E</paraID>
      <start>40</start>
      <end>41</end>
      <status>modified</status>
      <modifiedWord>”</modifiedWord>
      <trackRevisions>false</trackRevisions>
    </reviewItem>
    <reviewItem>
      <errorID>8abafb30-1009-4e7a-bacd-ee33a6330940</errorID>
      <errorWord>"</errorWord>
      <group>L1_Format</group>
      <groupName>格式问题</groupName>
      <ability>L2_HalfPunc_CN</ability>
      <abilityName>全半角问题</abilityName>
      <candidateList>
        <item>“</item>
      </candidateList>
      <explain>文本全半角错误。</explain>
      <paraID>64951E4E</paraID>
      <start>53</start>
      <end>54</end>
      <status>modified</status>
      <modifiedWord>“</modifiedWord>
      <trackRevisions>false</trackRevisions>
    </reviewItem>
    <reviewItem>
      <errorID>763cc1d0-32ec-4ec5-ad0e-c31965e793b8</errorID>
      <errorWord>"</errorWord>
      <group>L1_Format</group>
      <groupName>格式问题</groupName>
      <ability>L2_HalfPunc_CN</ability>
      <abilityName>全半角问题</abilityName>
      <candidateList>
        <item>”</item>
      </candidateList>
      <explain>文本全半角错误。</explain>
      <paraID>64951E4E</paraID>
      <start>58</start>
      <end>59</end>
      <status>modified</status>
      <modifiedWord>”</modifiedWord>
      <trackRevisions>false</trackRevisions>
    </reviewItem>
    <reviewItem>
      <errorID>e737230e-5ed4-453e-bb6e-7c5292d955f8</errorID>
      <errorWord>"</errorWord>
      <group>L1_Format</group>
      <groupName>格式问题</groupName>
      <ability>L2_HalfPunc_CN</ability>
      <abilityName>全半角问题</abilityName>
      <candidateList>
        <item>“</item>
      </candidateList>
      <explain>文本全半角错误。</explain>
      <paraID>64951E4E</paraID>
      <start>64</start>
      <end>65</end>
      <status>modified</status>
      <modifiedWord>“</modifiedWord>
      <trackRevisions>false</trackRevisions>
    </reviewItem>
    <reviewItem>
      <errorID>31900068-ada0-4a9e-92df-4fa3db4d17e7</errorID>
      <errorWord>"</errorWord>
      <group>L1_Format</group>
      <groupName>格式问题</groupName>
      <ability>L2_HalfPunc_CN</ability>
      <abilityName>全半角问题</abilityName>
      <candidateList>
        <item>”</item>
      </candidateList>
      <explain>文本全半角错误。</explain>
      <paraID>64951E4E</paraID>
      <start>70</start>
      <end>71</end>
      <status>modified</status>
      <modifiedWord>”</modifiedWord>
      <trackRevisions>false</trackRevisions>
    </reviewItem>
    <reviewItem>
      <errorID>be9d4b35-f6ed-4a6c-963e-325ce5723c88</errorID>
      <errorWord>"</errorWord>
      <group>L1_Format</group>
      <groupName>格式问题</groupName>
      <ability>L2_HalfPunc_CN</ability>
      <abilityName>全半角问题</abilityName>
      <candidateList>
        <item>“</item>
      </candidateList>
      <explain>文本全半角错误。</explain>
      <paraID>64951E4E</paraID>
      <start>80</start>
      <end>81</end>
      <status>modified</status>
      <modifiedWord>“</modifiedWord>
      <trackRevisions>false</trackRevisions>
    </reviewItem>
    <reviewItem>
      <errorID>694ddc90-524a-4562-8c44-76d7fb897749</errorID>
      <errorWord>'</errorWord>
      <group>L1_Format</group>
      <groupName>格式问题</groupName>
      <ability>L2_HalfPunc_CN</ability>
      <abilityName>全半角问题</abilityName>
      <candidateList/>
      <explain>文本全半角错误。</explain>
      <paraID>64951E4E</paraID>
      <start>83</start>
      <end>84</end>
      <status>unmodified</status>
      <modifiedWord/>
      <trackRevisions>false</trackRevisions>
    </reviewItem>
    <reviewItem>
      <errorID>275aec96-340a-478b-bf58-d855b49e3875</errorID>
      <errorWord>'</errorWord>
      <group>L1_Format</group>
      <groupName>格式问题</groupName>
      <ability>L2_HalfPunc_CN</ability>
      <abilityName>全半角问题</abilityName>
      <candidateList/>
      <explain>文本全半角错误。</explain>
      <paraID>64951E4E</paraID>
      <start>85</start>
      <end>86</end>
      <status>unmodified</status>
      <modifiedWord/>
      <trackRevisions>false</trackRevisions>
    </reviewItem>
    <reviewItem>
      <errorID>a6ebec08-e023-4289-bc03-971427d6a0fc</errorID>
      <errorWord>"</errorWord>
      <group>L1_Format</group>
      <groupName>格式问题</groupName>
      <ability>L2_HalfPunc_CN</ability>
      <abilityName>全半角问题</abilityName>
      <candidateList>
        <item>”</item>
      </candidateList>
      <explain>文本全半角错误。</explain>
      <paraID>64951E4E</paraID>
      <start>90</start>
      <end>91</end>
      <status>modified</status>
      <modifiedWord>”</modifiedWord>
      <trackRevisions>false</trackRevisions>
    </reviewItem>
    <reviewItem>
      <errorID>721979e2-6efa-4b63-bd92-47bb863c976c</errorID>
      <errorWord>"</errorWord>
      <group>L1_Format</group>
      <groupName>格式问题</groupName>
      <ability>L2_HalfPunc_CN</ability>
      <abilityName>全半角问题</abilityName>
      <candidateList>
        <item>“</item>
      </candidateList>
      <explain>文本全半角错误。</explain>
      <paraID>64951E4E</paraID>
      <start>102</start>
      <end>103</end>
      <status>modified</status>
      <modifiedWord>“</modifiedWord>
      <trackRevisions>false</trackRevisions>
    </reviewItem>
    <reviewItem>
      <errorID>01c4552a-e9b4-4f2a-b3c3-6fa8698f0b2a</errorID>
      <errorWord>"</errorWord>
      <group>L1_Format</group>
      <groupName>格式问题</groupName>
      <ability>L2_HalfPunc_CN</ability>
      <abilityName>全半角问题</abilityName>
      <candidateList>
        <item>”</item>
      </candidateList>
      <explain>文本全半角错误。</explain>
      <paraID>64951E4E</paraID>
      <start>112</start>
      <end>113</end>
      <status>modified</status>
      <modifiedWord>”</modifiedWord>
      <trackRevisions>false</trackRevisions>
    </reviewItem>
    <reviewItem>
      <errorID>3934762c-9312-4173-b451-b05cab296586</errorID>
      <errorWord>"</errorWord>
      <group>L1_Format</group>
      <groupName>格式问题</groupName>
      <ability>L2_HalfPunc_CN</ability>
      <abilityName>全半角问题</abilityName>
      <candidateList>
        <item>“</item>
      </candidateList>
      <explain>文本全半角错误。</explain>
      <paraID>69A7FF39</paraID>
      <start>65</start>
      <end>66</end>
      <status>modified</status>
      <modifiedWord>“</modifiedWord>
      <trackRevisions>false</trackRevisions>
    </reviewItem>
    <reviewItem>
      <errorID>733ece54-29e2-45b9-a76d-8461b6e5e04e</errorID>
      <errorWord>"</errorWord>
      <group>L1_Format</group>
      <groupName>格式问题</groupName>
      <ability>L2_HalfPunc_CN</ability>
      <abilityName>全半角问题</abilityName>
      <candidateList>
        <item>”</item>
      </candidateList>
      <explain>文本全半角错误。</explain>
      <paraID>69A7FF39</paraID>
      <start>70</start>
      <end>71</end>
      <status>modified</status>
      <modifiedWord>”</modifiedWord>
      <trackRevisions>false</trackRevisions>
    </reviewItem>
    <reviewItem>
      <errorID>46cf5406-388d-4750-b789-11a61055cbb0</errorID>
      <errorWord>"</errorWord>
      <group>L1_Format</group>
      <groupName>格式问题</groupName>
      <ability>L2_HalfPunc_CN</ability>
      <abilityName>全半角问题</abilityName>
      <candidateList>
        <item>“</item>
      </candidateList>
      <explain>文本全半角错误。</explain>
      <paraID>69A7FF39</paraID>
      <start>80</start>
      <end>81</end>
      <status>modified</status>
      <modifiedWord>“</modifiedWord>
      <trackRevisions>false</trackRevisions>
    </reviewItem>
    <reviewItem>
      <errorID>bb9238b8-f4b2-4c8f-82fa-f9f30fad9610</errorID>
      <errorWord>"</errorWord>
      <group>L1_Format</group>
      <groupName>格式问题</groupName>
      <ability>L2_HalfPunc_CN</ability>
      <abilityName>全半角问题</abilityName>
      <candidateList>
        <item>”</item>
      </candidateList>
      <explain>文本全半角错误。</explain>
      <paraID>69A7FF39</paraID>
      <start>84</start>
      <end>85</end>
      <status>modified</status>
      <modifiedWord>”</modifiedWord>
      <trackRevisions>false</trackRevisions>
    </reviewItem>
    <reviewItem>
      <errorID>f460dfbe-3fca-4533-9a83-476fdac01d8f</errorID>
      <errorWord>"</errorWord>
      <group>L1_Format</group>
      <groupName>格式问题</groupName>
      <ability>L2_HalfPunc_CN</ability>
      <abilityName>全半角问题</abilityName>
      <candidateList>
        <item>“</item>
      </candidateList>
      <explain>文本全半角错误。</explain>
      <paraID>69A7FF39</paraID>
      <start>89</start>
      <end>90</end>
      <status>modified</status>
      <modifiedWord>“</modifiedWord>
      <trackRevisions>false</trackRevisions>
    </reviewItem>
    <reviewItem>
      <errorID>376de797-9b7b-4260-ae00-72f9e815f669</errorID>
      <errorWord>"</errorWord>
      <group>L1_Format</group>
      <groupName>格式问题</groupName>
      <ability>L2_HalfPunc_CN</ability>
      <abilityName>全半角问题</abilityName>
      <candidateList>
        <item>”</item>
      </candidateList>
      <explain>文本全半角错误。</explain>
      <paraID>69A7FF39</paraID>
      <start>95</start>
      <end>96</end>
      <status>modified</status>
      <modifiedWord>”</modifiedWord>
      <trackRevisions>false</trackRevisions>
    </reviewItem>
    <reviewItem>
      <errorID>fff647c2-c82b-4999-b847-1a337f0294b0</errorID>
      <errorWord>-</errorWord>
      <group>L1_Format</group>
      <groupName>格式问题</groupName>
      <ability>L2_HalfPunc_CN</ability>
      <abilityName>全半角问题</abilityName>
      <candidateList>
        <item>－</item>
      </candidateList>
      <explain>文本全半角错误。</explain>
      <paraID> 780B3D5</paraID>
      <start>35</start>
      <end>36</end>
      <status>modified</status>
      <modifiedWord>－</modifiedWord>
      <trackRevisions>false</trackRevisions>
    </reviewItem>
    <reviewItem>
      <errorID>f8253725-0a7e-4673-8719-60b5161d0e22</errorID>
      <errorWord>"</errorWord>
      <group>L1_Format</group>
      <groupName>格式问题</groupName>
      <ability>L2_HalfPunc_CN</ability>
      <abilityName>全半角问题</abilityName>
      <candidateList>
        <item>“</item>
      </candidateList>
      <explain>文本全半角错误。</explain>
      <paraID> 3123C3C</paraID>
      <start>39</start>
      <end>40</end>
      <status>modified</status>
      <modifiedWord>“</modifiedWord>
      <trackRevisions>false</trackRevisions>
    </reviewItem>
    <reviewItem>
      <errorID>f21c5037-52a2-4055-9347-7fe37aedc3c4</errorID>
      <errorWord>"</errorWord>
      <group>L1_Format</group>
      <groupName>格式问题</groupName>
      <ability>L2_HalfPunc_CN</ability>
      <abilityName>全半角问题</abilityName>
      <candidateList>
        <item>”</item>
      </candidateList>
      <explain>文本全半角错误。</explain>
      <paraID> 3123C3C</paraID>
      <start>45</start>
      <end>46</end>
      <status>modified</status>
      <modifiedWord>”</modifiedWord>
      <trackRevisions>false</trackRevisions>
    </reviewItem>
    <reviewItem>
      <errorID>8f96b77a-48c3-4a2c-b77d-29e36529487a</errorID>
      <errorWord>"</errorWord>
      <group>L1_Format</group>
      <groupName>格式问题</groupName>
      <ability>L2_HalfPunc_CN</ability>
      <abilityName>全半角问题</abilityName>
      <candidateList>
        <item>“</item>
      </candidateList>
      <explain>文本全半角错误。</explain>
      <paraID> 3123C3C</paraID>
      <start>49</start>
      <end>50</end>
      <status>modified</status>
      <modifiedWord>“</modifiedWord>
      <trackRevisions>false</trackRevisions>
    </reviewItem>
    <reviewItem>
      <errorID>0ff9d7d2-5904-4ddd-bc98-479c54bfe2fa</errorID>
      <errorWord>"</errorWord>
      <group>L1_Format</group>
      <groupName>格式问题</groupName>
      <ability>L2_HalfPunc_CN</ability>
      <abilityName>全半角问题</abilityName>
      <candidateList>
        <item>”</item>
      </candidateList>
      <explain>文本全半角错误。</explain>
      <paraID> 3123C3C</paraID>
      <start>54</start>
      <end>55</end>
      <status>modified</status>
      <modifiedWord>”</modifiedWord>
      <trackRevisions>false</trackRevisions>
    </reviewItem>
    <reviewItem>
      <errorID>5039877d-399a-484a-9234-da69453c8595</errorID>
      <errorWord>"</errorWord>
      <group>L1_Format</group>
      <groupName>格式问题</groupName>
      <ability>L2_HalfPunc_CN</ability>
      <abilityName>全半角问题</abilityName>
      <candidateList>
        <item>“</item>
      </candidateList>
      <explain>文本全半角错误。</explain>
      <paraID> 3123C3C</paraID>
      <start>116</start>
      <end>117</end>
      <status>modified</status>
      <modifiedWord>“</modifiedWord>
      <trackRevisions>false</trackRevisions>
    </reviewItem>
    <reviewItem>
      <errorID>e820566e-7fe6-49d1-a588-bfcd48c28eda</errorID>
      <errorWord>"</errorWord>
      <group>L1_Format</group>
      <groupName>格式问题</groupName>
      <ability>L2_HalfPunc_CN</ability>
      <abilityName>全半角问题</abilityName>
      <candidateList>
        <item>”</item>
      </candidateList>
      <explain>文本全半角错误。</explain>
      <paraID> 3123C3C</paraID>
      <start>120</start>
      <end>121</end>
      <status>modified</status>
      <modifiedWord>”</modifiedWord>
      <trackRevisions>false</trackRevisions>
    </reviewItem>
    <reviewItem>
      <errorID>141b37ce-6937-4611-a80e-bfc468660761</errorID>
      <errorWord>"</errorWord>
      <group>L1_Format</group>
      <groupName>格式问题</groupName>
      <ability>L2_HalfPunc_CN</ability>
      <abilityName>全半角问题</abilityName>
      <candidateList>
        <item>“</item>
      </candidateList>
      <explain>文本全半角错误。</explain>
      <paraID> 3123C3C</paraID>
      <start>156</start>
      <end>157</end>
      <status>modified</status>
      <modifiedWord>“</modifiedWord>
      <trackRevisions>false</trackRevisions>
    </reviewItem>
    <reviewItem>
      <errorID>5f5fb900-e85b-4bab-9258-bed5bcce7faf</errorID>
      <errorWord>"</errorWord>
      <group>L1_Format</group>
      <groupName>格式问题</groupName>
      <ability>L2_HalfPunc_CN</ability>
      <abilityName>全半角问题</abilityName>
      <candidateList>
        <item>”</item>
      </candidateList>
      <explain>文本全半角错误。</explain>
      <paraID> 3123C3C</paraID>
      <start>160</start>
      <end>161</end>
      <status>modified</status>
      <modifiedWord>”</modifiedWord>
      <trackRevisions>false</trackRevisions>
    </reviewItem>
    <reviewItem>
      <errorID>bd6eaea6-3238-49bb-b260-8ec146b824b5</errorID>
      <errorWord>1970年代</errorWord>
      <group>L1_Knowledge</group>
      <groupName>知识性问题</groupName>
      <ability>L2_Time</ability>
      <abilityName>日期时间</abilityName>
      <candidateList>
        <item>20世纪70年代</item>
      </candidateList>
      <explain>年代表述建议使用世纪+年代的格式。</explain>
      <paraID> 78A0DB5</paraID>
      <start>23</start>
      <end>29</end>
      <status>unmodified</status>
      <modifiedWord/>
      <trackRevisions>false</trackRevisions>
    </reviewItem>
    <reviewItem>
      <errorID>1f24d732-19a3-4d40-8660-dd5e58ae8ca1</errorID>
      <errorWord>"</errorWord>
      <group>L1_Format</group>
      <groupName>格式问题</groupName>
      <ability>L2_HalfPunc_CN</ability>
      <abilityName>全半角问题</abilityName>
      <candidateList>
        <item>“</item>
      </candidateList>
      <explain>文本全半角错误。</explain>
      <paraID>1B8D7B45</paraID>
      <start>29</start>
      <end>30</end>
      <status>modified</status>
      <modifiedWord>“</modifiedWord>
      <trackRevisions>false</trackRevisions>
    </reviewItem>
    <reviewItem>
      <errorID>1a1842ca-bfae-410c-88f6-8627ccaffb4d</errorID>
      <errorWord>"</errorWord>
      <group>L1_Format</group>
      <groupName>格式问题</groupName>
      <ability>L2_HalfPunc_CN</ability>
      <abilityName>全半角问题</abilityName>
      <candidateList>
        <item>”</item>
      </candidateList>
      <explain>文本全半角错误。</explain>
      <paraID>1B8D7B45</paraID>
      <start>32</start>
      <end>33</end>
      <status>modified</status>
      <modifiedWord>”</modifiedWord>
      <trackRevisions>false</trackRevisions>
    </reviewItem>
    <reviewItem>
      <errorID>5afbdd85-3a19-4639-8544-40e85d05ce58</errorID>
      <errorWord>"</errorWord>
      <group>L1_Format</group>
      <groupName>格式问题</groupName>
      <ability>L2_HalfPunc_CN</ability>
      <abilityName>全半角问题</abilityName>
      <candidateList>
        <item>“</item>
      </candidateList>
      <explain>文本全半角错误。</explain>
      <paraID>1B8D7B45</paraID>
      <start>35</start>
      <end>36</end>
      <status>modified</status>
      <modifiedWord>“</modifiedWord>
      <trackRevisions>false</trackRevisions>
    </reviewItem>
    <reviewItem>
      <errorID>e4ca459c-281b-4562-b5f0-c818464eb0fa</errorID>
      <errorWord>"</errorWord>
      <group>L1_Format</group>
      <groupName>格式问题</groupName>
      <ability>L2_HalfPunc_CN</ability>
      <abilityName>全半角问题</abilityName>
      <candidateList>
        <item>”</item>
      </candidateList>
      <explain>文本全半角错误。</explain>
      <paraID>1B8D7B45</paraID>
      <start>39</start>
      <end>40</end>
      <status>modified</status>
      <modifiedWord>”</modifiedWord>
      <trackRevisions>false</trackRevisions>
    </reviewItem>
    <reviewItem>
      <errorID>7f686d79-57de-4442-a3b8-4bcac97e0c84</errorID>
      <errorWord>,</errorWord>
      <group>L1_Format</group>
      <groupName>格式问题</groupName>
      <ability>L2_HalfPunc_CN</ability>
      <abilityName>全半角问题</abilityName>
      <candidateList>
        <item>，</item>
      </candidateList>
      <explain>文本全半角错误。</explain>
      <paraID>6D4C962A</paraID>
      <start>28</start>
      <end>29</end>
      <status>modified</status>
      <modifiedWord>，</modifiedWord>
      <trackRevisions>false</trackRevisions>
    </reviewItem>
    <reviewItem>
      <errorID>8712345d-a4f1-4abb-bca1-01d724525b6f</errorID>
      <errorWord>(</errorWord>
      <group>L1_Format</group>
      <groupName>格式问题</groupName>
      <ability>L2_HalfPunc_CN</ability>
      <abilityName>全半角问题</abilityName>
      <candidateList>
        <item>（</item>
      </candidateList>
      <explain>文本全半角错误。</explain>
      <paraID>6D4C962A</paraID>
      <start>38</start>
      <end>39</end>
      <status>modified</status>
      <modifiedWord>（</modifiedWord>
      <trackRevisions>false</trackRevisions>
    </reviewItem>
    <reviewItem>
      <errorID>37554546-f95f-4473-9ec1-501f858616de</errorID>
      <errorWord>)</errorWord>
      <group>L1_Format</group>
      <groupName>格式问题</groupName>
      <ability>L2_HalfPunc_CN</ability>
      <abilityName>全半角问题</abilityName>
      <candidateList>
        <item>）</item>
      </candidateList>
      <explain>文本全半角错误。</explain>
      <paraID>6D4C962A</paraID>
      <start>50</start>
      <end>51</end>
      <status>modified</status>
      <modifiedWord>）</modifiedWord>
      <trackRevisions>false</trackRevisions>
    </reviewItem>
    <reviewItem>
      <errorID>ef7e12e1-ab64-45f1-a2fb-7bfd8ddfebf7</errorID>
      <errorWord>,</errorWord>
      <group>L1_Format</group>
      <groupName>格式问题</groupName>
      <ability>L2_HalfPunc_CN</ability>
      <abilityName>全半角问题</abilityName>
      <candidateList>
        <item>，</item>
      </candidateList>
      <explain>文本全半角错误。</explain>
      <paraID>6D4C962A</paraID>
      <start>61</start>
      <end>62</end>
      <status>modified</status>
      <modifiedWord>，</modifiedWord>
      <trackRevisions>false</trackRevisions>
    </reviewItem>
    <reviewItem>
      <errorID>fb22cec3-07ae-4973-8739-47a8e085caaf</errorID>
      <errorWord>,</errorWord>
      <group>L1_Format</group>
      <groupName>格式问题</groupName>
      <ability>L2_HalfPunc_CN</ability>
      <abilityName>全半角问题</abilityName>
      <candidateList>
        <item>，</item>
      </candidateList>
      <explain>文本全半角错误。</explain>
      <paraID>6D4C962A</paraID>
      <start>74</start>
      <end>75</end>
      <status>modified</status>
      <modifiedWord>，</modifiedWord>
      <trackRevisions>false</trackRevisions>
    </reviewItem>
    <reviewItem>
      <errorID>cb03d4e0-44cb-4de7-8736-a3e45b0f831c</errorID>
      <errorWord>(</errorWord>
      <group>L1_Format</group>
      <groupName>格式问题</groupName>
      <ability>L2_HalfPunc_CN</ability>
      <abilityName>全半角问题</abilityName>
      <candidateList>
        <item>（</item>
      </candidateList>
      <explain>文本全半角错误。</explain>
      <paraID>6D4C962A</paraID>
      <start>85</start>
      <end>86</end>
      <status>modified</status>
      <modifiedWord>（</modifiedWord>
      <trackRevisions>false</trackRevisions>
    </reviewItem>
    <reviewItem>
      <errorID>207efdbc-7bbd-48af-821d-5f3d833caca0</errorID>
      <errorWord>)</errorWord>
      <group>L1_Format</group>
      <groupName>格式问题</groupName>
      <ability>L2_HalfPunc_CN</ability>
      <abilityName>全半角问题</abilityName>
      <candidateList>
        <item>）</item>
      </candidateList>
      <explain>文本全半角错误。</explain>
      <paraID>6D4C962A</paraID>
      <start>95</start>
      <end>96</end>
      <status>modified</status>
      <modifiedWord>）</modifiedWord>
      <trackRevisions>false</trackRevisions>
    </reviewItem>
    <reviewItem>
      <errorID>27953216-adb3-4ff3-8000-fba502043c6a</errorID>
      <errorWord>,</errorWord>
      <group>L1_Format</group>
      <groupName>格式问题</groupName>
      <ability>L2_HalfPunc_CN</ability>
      <abilityName>全半角问题</abilityName>
      <candidateList>
        <item>，</item>
      </candidateList>
      <explain>文本全半角错误。</explain>
      <paraID>6D4C962A</paraID>
      <start>107</start>
      <end>108</end>
      <status>modified</status>
      <modifiedWord>，</modifiedWord>
      <trackRevisions>false</trackRevisions>
    </reviewItem>
    <reviewItem>
      <errorID>ce51d7cf-87e3-4010-b962-56be69bf455b</errorID>
      <errorWord>(</errorWord>
      <group>L1_Format</group>
      <groupName>格式问题</groupName>
      <ability>L2_HalfPunc_CN</ability>
      <abilityName>全半角问题</abilityName>
      <candidateList>
        <item>（</item>
      </candidateList>
      <explain>文本全半角错误。</explain>
      <paraID> CEBF2BB</paraID>
      <start>32</start>
      <end>33</end>
      <status>modified</status>
      <modifiedWord>（</modifiedWord>
      <trackRevisions>false</trackRevisions>
    </reviewItem>
    <reviewItem>
      <errorID>8e808593-cde4-4e93-9da9-79413552bcd2</errorID>
      <errorWord>)</errorWord>
      <group>L1_Format</group>
      <groupName>格式问题</groupName>
      <ability>L2_HalfPunc_CN</ability>
      <abilityName>全半角问题</abilityName>
      <candidateList>
        <item>）</item>
      </candidateList>
      <explain>文本全半角错误。</explain>
      <paraID> CEBF2BB</paraID>
      <start>49</start>
      <end>50</end>
      <status>modified</status>
      <modifiedWord>）</modifiedWord>
      <trackRevisions>false</trackRevisions>
    </reviewItem>
    <reviewItem>
      <errorID>52cf0116-6476-4357-9fed-63f57be2bdf9</errorID>
      <errorWord>(</errorWord>
      <group>L1_Format</group>
      <groupName>格式问题</groupName>
      <ability>L2_HalfPunc_CN</ability>
      <abilityName>全半角问题</abilityName>
      <candidateList>
        <item>（</item>
      </candidateList>
      <explain>文本全半角错误。</explain>
      <paraID> CEBF2BB</paraID>
      <start>61</start>
      <end>62</end>
      <status>modified</status>
      <modifiedWord>（</modifiedWord>
      <trackRevisions>false</trackRevisions>
    </reviewItem>
    <reviewItem>
      <errorID>338a19bd-2ba2-4adb-9ec8-27a43ac0509a</errorID>
      <errorWord>)</errorWord>
      <group>L1_Format</group>
      <groupName>格式问题</groupName>
      <ability>L2_HalfPunc_CN</ability>
      <abilityName>全半角问题</abilityName>
      <candidateList>
        <item>）</item>
      </candidateList>
      <explain>文本全半角错误。</explain>
      <paraID> CEBF2BB</paraID>
      <start>88</start>
      <end>89</end>
      <status>modified</status>
      <modifiedWord>）</modifiedWord>
      <trackRevisions>false</trackRevisions>
    </reviewItem>
    <reviewItem>
      <errorID>411187de-7dbd-476d-9f0f-4b4b951a5c57</errorID>
      <errorWord>(</errorWord>
      <group>L1_Format</group>
      <groupName>格式问题</groupName>
      <ability>L2_HalfPunc_CN</ability>
      <abilityName>全半角问题</abilityName>
      <candidateList>
        <item>（</item>
      </candidateList>
      <explain>文本全半角错误。</explain>
      <paraID>730FF5BC</paraID>
      <start>20</start>
      <end>21</end>
      <status>modified</status>
      <modifiedWord>（</modifiedWord>
      <trackRevisions>false</trackRevisions>
    </reviewItem>
    <reviewItem>
      <errorID>694c84e5-0a43-4bff-b208-d6671bb2bae1</errorID>
      <errorWord>)</errorWord>
      <group>L1_Format</group>
      <groupName>格式问题</groupName>
      <ability>L2_HalfPunc_CN</ability>
      <abilityName>全半角问题</abilityName>
      <candidateList>
        <item>）</item>
      </candidateList>
      <explain>文本全半角错误。</explain>
      <paraID>730FF5BC</paraID>
      <start>36</start>
      <end>37</end>
      <status>modified</status>
      <modifiedWord>）</modifiedWord>
      <trackRevisions>false</trackRevisions>
    </reviewItem>
    <reviewItem>
      <errorID>4623ee81-3893-4512-9c2a-faf4ae0538bf</errorID>
      <errorWord>1910年代</errorWord>
      <group>L1_Knowledge</group>
      <groupName>知识性问题</groupName>
      <ability>L2_Time</ability>
      <abilityName>日期时间</abilityName>
      <candidateList>
        <item>20世纪10年代</item>
      </candidateList>
      <explain>年代表述建议使用世纪+年代的格式。</explain>
      <paraID>3DC0E497</paraID>
      <start>54</start>
      <end>60</end>
      <status>unmodified</status>
      <modifiedWord/>
      <trackRevisions>false</trackRevisions>
    </reviewItem>
    <reviewItem>
      <errorID>4ea64652-f02a-4ee1-9d10-7117f37a7e0a</errorID>
      <errorWord>"</errorWord>
      <group>L1_Format</group>
      <groupName>格式问题</groupName>
      <ability>L2_HalfPunc_CN</ability>
      <abilityName>全半角问题</abilityName>
      <candidateList>
        <item>“</item>
      </candidateList>
      <explain>文本全半角错误。</explain>
      <paraID>3DC0E497</paraID>
      <start>99</start>
      <end>100</end>
      <status>modified</status>
      <modifiedWord>“</modifiedWord>
      <trackRevisions>false</trackRevisions>
    </reviewItem>
    <reviewItem>
      <errorID>b97cd6fb-0a84-4aa5-a1be-c99e6f0538b8</errorID>
      <errorWord>"</errorWord>
      <group>L1_Format</group>
      <groupName>格式问题</groupName>
      <ability>L2_HalfPunc_CN</ability>
      <abilityName>全半角问题</abilityName>
      <candidateList>
        <item>”</item>
      </candidateList>
      <explain>文本全半角错误。</explain>
      <paraID>3DC0E497</paraID>
      <start>103</start>
      <end>104</end>
      <status>modified</status>
      <modifiedWord>”</modifiedWord>
      <trackRevisions>false</trackRevisions>
    </reviewItem>
    <reviewItem>
      <errorID>8a48ad8b-743d-4b7f-a678-d008fd25a5d7</errorID>
      <errorWord>"</errorWord>
      <group>L1_Format</group>
      <groupName>格式问题</groupName>
      <ability>L2_HalfPunc_CN</ability>
      <abilityName>全半角问题</abilityName>
      <candidateList>
        <item>“</item>
      </candidateList>
      <explain>文本全半角错误。</explain>
      <paraID>18F13C62</paraID>
      <start>173</start>
      <end>174</end>
      <status>modified</status>
      <modifiedWord>“</modifiedWord>
      <trackRevisions>false</trackRevisions>
    </reviewItem>
    <reviewItem>
      <errorID>24208841-8b03-4690-ac86-d85f6416237d</errorID>
      <errorWord>"</errorWord>
      <group>L1_Format</group>
      <groupName>格式问题</groupName>
      <ability>L2_HalfPunc_CN</ability>
      <abilityName>全半角问题</abilityName>
      <candidateList>
        <item>”</item>
      </candidateList>
      <explain>文本全半角错误。</explain>
      <paraID>18F13C62</paraID>
      <start>181</start>
      <end>182</end>
      <status>modified</status>
      <modifiedWord>”</modifiedWord>
      <trackRevisions>false</trackRevisions>
    </reviewItem>
    <reviewItem>
      <errorID>15380060-8a78-4296-902c-117260216aa1</errorID>
      <errorWord>"</errorWord>
      <group>L1_Format</group>
      <groupName>格式问题</groupName>
      <ability>L2_HalfPunc_CN</ability>
      <abilityName>全半角问题</abilityName>
      <candidateList>
        <item>“</item>
      </candidateList>
      <explain>文本全半角错误。</explain>
      <paraID>2210B054</paraID>
      <start>39</start>
      <end>40</end>
      <status>modified</status>
      <modifiedWord>“</modifiedWord>
      <trackRevisions>false</trackRevisions>
    </reviewItem>
    <reviewItem>
      <errorID>a2f96453-2b56-436a-a666-151cbfc4a7c5</errorID>
      <errorWord>"</errorWord>
      <group>L1_Format</group>
      <groupName>格式问题</groupName>
      <ability>L2_HalfPunc_CN</ability>
      <abilityName>全半角问题</abilityName>
      <candidateList>
        <item>”</item>
      </candidateList>
      <explain>文本全半角错误。</explain>
      <paraID>2210B054</paraID>
      <start>48</start>
      <end>49</end>
      <status>modified</status>
      <modifiedWord>”</modifiedWord>
      <trackRevisions>false</trackRevisions>
    </reviewItem>
    <reviewItem>
      <errorID>88da078c-21fc-48fd-ac01-b47b1cd0f5bc</errorID>
      <errorWord>"</errorWord>
      <group>L1_Format</group>
      <groupName>格式问题</groupName>
      <ability>L2_HalfPunc_CN</ability>
      <abilityName>全半角问题</abilityName>
      <candidateList>
        <item>“</item>
      </candidateList>
      <explain>文本全半角错误。</explain>
      <paraID>2210B054</paraID>
      <start>103</start>
      <end>104</end>
      <status>modified</status>
      <modifiedWord>“</modifiedWord>
      <trackRevisions>false</trackRevisions>
    </reviewItem>
    <reviewItem>
      <errorID>6f4cea70-16ed-44dc-aed6-3d7a6220e0e8</errorID>
      <errorWord>"</errorWord>
      <group>L1_Format</group>
      <groupName>格式问题</groupName>
      <ability>L2_HalfPunc_CN</ability>
      <abilityName>全半角问题</abilityName>
      <candidateList>
        <item>”</item>
      </candidateList>
      <explain>文本全半角错误。</explain>
      <paraID>2210B054</paraID>
      <start>113</start>
      <end>114</end>
      <status>modified</status>
      <modifiedWord>”</modifiedWord>
      <trackRevisions>false</trackRevisions>
    </reviewItem>
    <reviewItem>
      <errorID>8e457910-3783-4a9b-9e9f-7c18cf710a36</errorID>
      <errorWord>"</errorWord>
      <group>L1_Format</group>
      <groupName>格式问题</groupName>
      <ability>L2_HalfPunc_CN</ability>
      <abilityName>全半角问题</abilityName>
      <candidateList>
        <item>“</item>
      </candidateList>
      <explain>文本全半角错误。</explain>
      <paraID>37CD09E5</paraID>
      <start>4</start>
      <end>5</end>
      <status>modified</status>
      <modifiedWord>“</modifiedWord>
      <trackRevisions>false</trackRevisions>
    </reviewItem>
    <reviewItem>
      <errorID>95237a3a-4375-4e17-a50c-19180e74bb85</errorID>
      <errorWord>"</errorWord>
      <group>L1_Format</group>
      <groupName>格式问题</groupName>
      <ability>L2_HalfPunc_CN</ability>
      <abilityName>全半角问题</abilityName>
      <candidateList>
        <item>”</item>
      </candidateList>
      <explain>文本全半角错误。</explain>
      <paraID>37CD09E5</paraID>
      <start>9</start>
      <end>10</end>
      <status>modified</status>
      <modifiedWord>”</modifiedWord>
      <trackRevisions>false</trackRevisions>
    </reviewItem>
    <reviewItem>
      <errorID>d4ed060d-1288-4d9a-8b18-0cfc26fc8aaa</errorID>
      <errorWord>"</errorWord>
      <group>L1_Format</group>
      <groupName>格式问题</groupName>
      <ability>L2_HalfPunc_CN</ability>
      <abilityName>全半角问题</abilityName>
      <candidateList>
        <item>“</item>
      </candidateList>
      <explain>文本全半角错误。</explain>
      <paraID>37CD09E5</paraID>
      <start>15</start>
      <end>16</end>
      <status>modified</status>
      <modifiedWord>“</modifiedWord>
      <trackRevisions>false</trackRevisions>
    </reviewItem>
    <reviewItem>
      <errorID>4bc00647-3146-4701-a818-c7336fecc4f0</errorID>
      <errorWord>"</errorWord>
      <group>L1_Format</group>
      <groupName>格式问题</groupName>
      <ability>L2_HalfPunc_CN</ability>
      <abilityName>全半角问题</abilityName>
      <candidateList>
        <item>”</item>
      </candidateList>
      <explain>文本全半角错误。</explain>
      <paraID>37CD09E5</paraID>
      <start>20</start>
      <end>21</end>
      <status>modified</status>
      <modifiedWord>”</modifiedWord>
      <trackRevisions>false</trackRevisions>
    </reviewItem>
    <reviewItem>
      <errorID>1c3d0242-1eb8-4526-a4a0-0257ad935fd3</errorID>
      <errorWord>"</errorWord>
      <group>L1_Format</group>
      <groupName>格式问题</groupName>
      <ability>L2_HalfPunc_CN</ability>
      <abilityName>全半角问题</abilityName>
      <candidateList>
        <item>“</item>
      </candidateList>
      <explain>文本全半角错误。</explain>
      <paraID>37CD09E5</paraID>
      <start>26</start>
      <end>27</end>
      <status>modified</status>
      <modifiedWord>“</modifiedWord>
      <trackRevisions>false</trackRevisions>
    </reviewItem>
    <reviewItem>
      <errorID>1135bd08-17c6-40a5-bca6-5ce16eb5f00f</errorID>
      <errorWord>"</errorWord>
      <group>L1_Format</group>
      <groupName>格式问题</groupName>
      <ability>L2_HalfPunc_CN</ability>
      <abilityName>全半角问题</abilityName>
      <candidateList>
        <item>”</item>
      </candidateList>
      <explain>文本全半角错误。</explain>
      <paraID>37CD09E5</paraID>
      <start>33</start>
      <end>34</end>
      <status>modified</status>
      <modifiedWord>”</modifiedWord>
      <trackRevisions>false</trackRevisions>
    </reviewItem>
    <reviewItem>
      <errorID>cd12d2f6-3351-407e-bf9e-21f41b9c4f66</errorID>
      <errorWord>"</errorWord>
      <group>L1_Format</group>
      <groupName>格式问题</groupName>
      <ability>L2_HalfPunc_CN</ability>
      <abilityName>全半角问题</abilityName>
      <candidateList>
        <item>“</item>
      </candidateList>
      <explain>文本全半角错误。</explain>
      <paraID>37CD09E5</paraID>
      <start>108</start>
      <end>109</end>
      <status>modified</status>
      <modifiedWord>“</modifiedWord>
      <trackRevisions>false</trackRevisions>
    </reviewItem>
    <reviewItem>
      <errorID>2ba96810-7ee7-4641-ad6b-0ae60ace5a44</errorID>
      <errorWord>"</errorWord>
      <group>L1_Format</group>
      <groupName>格式问题</groupName>
      <ability>L2_HalfPunc_CN</ability>
      <abilityName>全半角问题</abilityName>
      <candidateList>
        <item>”</item>
      </candidateList>
      <explain>文本全半角错误。</explain>
      <paraID>37CD09E5</paraID>
      <start>115</start>
      <end>116</end>
      <status>modified</status>
      <modifiedWord>”</modifiedWord>
      <trackRevisions>false</trackRevisions>
    </reviewItem>
    <reviewItem>
      <errorID>046ffcc5-ba43-47f1-b79b-6732ad685a4f</errorID>
      <errorWord>"</errorWord>
      <group>L1_Format</group>
      <groupName>格式问题</groupName>
      <ability>L2_HalfPunc_CN</ability>
      <abilityName>全半角问题</abilityName>
      <candidateList>
        <item>“</item>
      </candidateList>
      <explain>文本全半角错误。</explain>
      <paraID>37CD09E5</paraID>
      <start>134</start>
      <end>135</end>
      <status>modified</status>
      <modifiedWord>“</modifiedWord>
      <trackRevisions>false</trackRevisions>
    </reviewItem>
    <reviewItem>
      <errorID>bbf74c28-15b7-478a-aca5-10f5a5483e5f</errorID>
      <errorWord>"</errorWord>
      <group>L1_Format</group>
      <groupName>格式问题</groupName>
      <ability>L2_HalfPunc_CN</ability>
      <abilityName>全半角问题</abilityName>
      <candidateList>
        <item>”</item>
      </candidateList>
      <explain>文本全半角错误。</explain>
      <paraID>37CD09E5</paraID>
      <start>139</start>
      <end>140</end>
      <status>modified</status>
      <modifiedWord>”</modifiedWord>
      <trackRevisions>false</trackRevisions>
    </reviewItem>
    <reviewItem>
      <errorID>20864dcb-2c61-4c66-9466-917dbb8ffb77</errorID>
      <errorWord>-</errorWord>
      <group>L1_Format</group>
      <groupName>格式问题</groupName>
      <ability>L2_HalfPunc_CN</ability>
      <abilityName>全半角问题</abilityName>
      <candidateList>
        <item>－</item>
      </candidateList>
      <explain>文本全半角错误。</explain>
      <paraID>788F6CCE</paraID>
      <start>22</start>
      <end>23</end>
      <status>modified</status>
      <modifiedWord>－</modifiedWord>
      <trackRevisions>false</trackRevisions>
    </reviewItem>
    <reviewItem>
      <errorID>e6eeaae5-7cd9-4fbf-9dd6-c16c12cb7562</errorID>
      <errorWord>"</errorWord>
      <group>L1_Format</group>
      <groupName>格式问题</groupName>
      <ability>L2_HalfPunc_CN</ability>
      <abilityName>全半角问题</abilityName>
      <candidateList>
        <item>“</item>
      </candidateList>
      <explain>文本全半角错误。</explain>
      <paraID>788F6CCE</paraID>
      <start>61</start>
      <end>62</end>
      <status>modified</status>
      <modifiedWord>“</modifiedWord>
      <trackRevisions>false</trackRevisions>
    </reviewItem>
    <reviewItem>
      <errorID>9c135038-064f-439c-a857-c76986724417</errorID>
      <errorWord>"</errorWord>
      <group>L1_Format</group>
      <groupName>格式问题</groupName>
      <ability>L2_HalfPunc_CN</ability>
      <abilityName>全半角问题</abilityName>
      <candidateList>
        <item>”</item>
      </candidateList>
      <explain>文本全半角错误。</explain>
      <paraID>788F6CCE</paraID>
      <start>64</start>
      <end>65</end>
      <status>modified</status>
      <modifiedWord>”</modifiedWord>
      <trackRevisions>false</trackRevisions>
    </reviewItem>
    <reviewItem>
      <errorID>d4b24e87-e76d-4583-b73e-04c1d3bcbad2</errorID>
      <errorWord>"</errorWord>
      <group>L1_Format</group>
      <groupName>格式问题</groupName>
      <ability>L2_HalfPunc_CN</ability>
      <abilityName>全半角问题</abilityName>
      <candidateList>
        <item>“</item>
      </candidateList>
      <explain>文本全半角错误。</explain>
      <paraID>788F6CCE</paraID>
      <start>80</start>
      <end>81</end>
      <status>modified</status>
      <modifiedWord>“</modifiedWord>
      <trackRevisions>false</trackRevisions>
    </reviewItem>
    <reviewItem>
      <errorID>b48d8e7c-844e-46aa-a7c0-cb2b45f24afb</errorID>
      <errorWord>"</errorWord>
      <group>L1_Format</group>
      <groupName>格式问题</groupName>
      <ability>L2_HalfPunc_CN</ability>
      <abilityName>全半角问题</abilityName>
      <candidateList>
        <item>”</item>
      </candidateList>
      <explain>文本全半角错误。</explain>
      <paraID>788F6CCE</paraID>
      <start>86</start>
      <end>87</end>
      <status>modified</status>
      <modifiedWord>”</modifiedWord>
      <trackRevisions>false</trackRevisions>
    </reviewItem>
    <reviewItem>
      <errorID>51b94dd1-39e1-4311-a73d-8929e45cbcb8</errorID>
      <errorWord>"</errorWord>
      <group>L1_Format</group>
      <groupName>格式问题</groupName>
      <ability>L2_HalfPunc_CN</ability>
      <abilityName>全半角问题</abilityName>
      <candidateList>
        <item>“</item>
      </candidateList>
      <explain>文本全半角错误。</explain>
      <paraID>788F6CCE</paraID>
      <start>136</start>
      <end>137</end>
      <status>modified</status>
      <modifiedWord>“</modifiedWord>
      <trackRevisions>false</trackRevisions>
    </reviewItem>
    <reviewItem>
      <errorID>6703eba6-22ef-4181-8d70-dde778a5d74f</errorID>
      <errorWord>"</errorWord>
      <group>L1_Format</group>
      <groupName>格式问题</groupName>
      <ability>L2_HalfPunc_CN</ability>
      <abilityName>全半角问题</abilityName>
      <candidateList>
        <item>”</item>
      </candidateList>
      <explain>文本全半角错误。</explain>
      <paraID>788F6CCE</paraID>
      <start>139</start>
      <end>140</end>
      <status>modified</status>
      <modifiedWord>”</modifiedWord>
      <trackRevisions>false</trackRevisions>
    </reviewItem>
    <reviewItem>
      <errorID>52e44863-f2aa-4baf-adc9-d554f6760c3d</errorID>
      <errorWord>"</errorWord>
      <group>L1_Format</group>
      <groupName>格式问题</groupName>
      <ability>L2_HalfPunc_CN</ability>
      <abilityName>全半角问题</abilityName>
      <candidateList>
        <item>“</item>
      </candidateList>
      <explain>文本全半角错误。</explain>
      <paraID>788F6CCE</paraID>
      <start>144</start>
      <end>145</end>
      <status>modified</status>
      <modifiedWord>“</modifiedWord>
      <trackRevisions>false</trackRevisions>
    </reviewItem>
    <reviewItem>
      <errorID>d1efccda-f4ca-49f8-88b4-7891ff9065de</errorID>
      <errorWord>"</errorWord>
      <group>L1_Format</group>
      <groupName>格式问题</groupName>
      <ability>L2_HalfPunc_CN</ability>
      <abilityName>全半角问题</abilityName>
      <candidateList>
        <item>”</item>
      </candidateList>
      <explain>文本全半角错误。</explain>
      <paraID>788F6CCE</paraID>
      <start>147</start>
      <end>148</end>
      <status>modified</status>
      <modifiedWord>”</modifiedWord>
      <trackRevisions>false</trackRevisions>
    </reviewItem>
    <reviewItem>
      <errorID>85a22441-26bd-47ca-9ef2-d7109d4ae14c</errorID>
      <errorWord>"</errorWord>
      <group>L1_Format</group>
      <groupName>格式问题</groupName>
      <ability>L2_HalfPunc_CN</ability>
      <abilityName>全半角问题</abilityName>
      <candidateList>
        <item>“</item>
      </candidateList>
      <explain>文本全半角错误。</explain>
      <paraID>47A2870D</paraID>
      <start>62</start>
      <end>63</end>
      <status>modified</status>
      <modifiedWord>“</modifiedWord>
      <trackRevisions>false</trackRevisions>
    </reviewItem>
    <reviewItem>
      <errorID>0f840e41-6dd6-4577-a589-09cf6f94df0c</errorID>
      <errorWord>"</errorWord>
      <group>L1_Format</group>
      <groupName>格式问题</groupName>
      <ability>L2_HalfPunc_CN</ability>
      <abilityName>全半角问题</abilityName>
      <candidateList>
        <item>”</item>
      </candidateList>
      <explain>文本全半角错误。</explain>
      <paraID>47A2870D</paraID>
      <start>68</start>
      <end>69</end>
      <status>modified</status>
      <modifiedWord>”</modifiedWord>
      <trackRevisions>false</trackRevisions>
    </reviewItem>
    <reviewItem>
      <errorID>02ffab24-e85c-4758-84a7-2d384f9129ca</errorID>
      <errorWord>"</errorWord>
      <group>L1_Format</group>
      <groupName>格式问题</groupName>
      <ability>L2_HalfPunc_CN</ability>
      <abilityName>全半角问题</abilityName>
      <candidateList>
        <item>“</item>
      </candidateList>
      <explain>文本全半角错误。</explain>
      <paraID>47A2870D</paraID>
      <start>148</start>
      <end>149</end>
      <status>modified</status>
      <modifiedWord>“</modifiedWord>
      <trackRevisions>false</trackRevisions>
    </reviewItem>
    <reviewItem>
      <errorID>e11bb6b6-4212-4aac-a68c-d730f88d7bb3</errorID>
      <errorWord>"</errorWord>
      <group>L1_Format</group>
      <groupName>格式问题</groupName>
      <ability>L2_HalfPunc_CN</ability>
      <abilityName>全半角问题</abilityName>
      <candidateList>
        <item>”</item>
      </candidateList>
      <explain>文本全半角错误。</explain>
      <paraID>47A2870D</paraID>
      <start>154</start>
      <end>155</end>
      <status>modified</status>
      <modifiedWord>”</modifiedWord>
      <trackRevisions>false</trackRevisions>
    </reviewItem>
    <reviewItem>
      <errorID>8ca08b95-18f2-4088-9e58-cdcd20d18059</errorID>
      <errorWord>"</errorWord>
      <group>L1_Format</group>
      <groupName>格式问题</groupName>
      <ability>L2_HalfPunc_CN</ability>
      <abilityName>全半角问题</abilityName>
      <candidateList>
        <item>“</item>
      </candidateList>
      <explain>文本全半角错误。</explain>
      <paraID>47A2870D</paraID>
      <start>158</start>
      <end>159</end>
      <status>modified</status>
      <modifiedWord>“</modifiedWord>
      <trackRevisions>false</trackRevisions>
    </reviewItem>
    <reviewItem>
      <errorID>e6b94fac-327d-4a81-9d5c-10a33b954a6d</errorID>
      <errorWord>"</errorWord>
      <group>L1_Format</group>
      <groupName>格式问题</groupName>
      <ability>L2_HalfPunc_CN</ability>
      <abilityName>全半角问题</abilityName>
      <candidateList>
        <item>”</item>
      </candidateList>
      <explain>文本全半角错误。</explain>
      <paraID>47A2870D</paraID>
      <start>163</start>
      <end>164</end>
      <status>modified</status>
      <modifiedWord>”</modifiedWord>
      <trackRevisions>false</trackRevisions>
    </reviewItem>
    <reviewItem>
      <errorID>9304c0bd-1202-4033-a9e9-f2303bdb1d5b</errorID>
      <errorWord>"</errorWord>
      <group>L1_Format</group>
      <groupName>格式问题</groupName>
      <ability>L2_HalfPunc_CN</ability>
      <abilityName>全半角问题</abilityName>
      <candidateList>
        <item>“</item>
      </candidateList>
      <explain>文本全半角错误。</explain>
      <paraID>57B9F9D0</paraID>
      <start>41</start>
      <end>42</end>
      <status>modified</status>
      <modifiedWord>“</modifiedWord>
      <trackRevisions>false</trackRevisions>
    </reviewItem>
    <reviewItem>
      <errorID>80c9ef73-eccd-4dba-8580-208d95d0ae1b</errorID>
      <errorWord>"</errorWord>
      <group>L1_Format</group>
      <groupName>格式问题</groupName>
      <ability>L2_HalfPunc_CN</ability>
      <abilityName>全半角问题</abilityName>
      <candidateList>
        <item>”</item>
      </candidateList>
      <explain>文本全半角错误。</explain>
      <paraID>57B9F9D0</paraID>
      <start>51</start>
      <end>52</end>
      <status>modified</status>
      <modifiedWord>”</modifiedWord>
      <trackRevisions>false</trackRevisions>
    </reviewItem>
    <reviewItem>
      <errorID>cf56eaa0-6117-4014-816d-b71d33cabe86</errorID>
      <errorWord>"</errorWord>
      <group>L1_Format</group>
      <groupName>格式问题</groupName>
      <ability>L2_HalfPunc_CN</ability>
      <abilityName>全半角问题</abilityName>
      <candidateList>
        <item>“</item>
      </candidateList>
      <explain>文本全半角错误。</explain>
      <paraID>57B9F9D0</paraID>
      <start>121</start>
      <end>122</end>
      <status>modified</status>
      <modifiedWord>“</modifiedWord>
      <trackRevisions>false</trackRevisions>
    </reviewItem>
    <reviewItem>
      <errorID>cf4e8170-b30d-4908-bc60-f6abd85e3740</errorID>
      <errorWord>"</errorWord>
      <group>L1_Format</group>
      <groupName>格式问题</groupName>
      <ability>L2_HalfPunc_CN</ability>
      <abilityName>全半角问题</abilityName>
      <candidateList>
        <item>”</item>
      </candidateList>
      <explain>文本全半角错误。</explain>
      <paraID>57B9F9D0</paraID>
      <start>137</start>
      <end>138</end>
      <status>modified</status>
      <modifiedWord>”</modifiedWord>
      <trackRevisions>false</trackRevisions>
    </reviewItem>
    <reviewItem>
      <errorID>8ef4d53a-f26f-415b-a7a7-e6505a89ef25</errorID>
      <errorWord>"</errorWord>
      <group>L1_Format</group>
      <groupName>格式问题</groupName>
      <ability>L2_HalfPunc_CN</ability>
      <abilityName>全半角问题</abilityName>
      <candidateList>
        <item>“</item>
      </candidateList>
      <explain>文本全半角错误。</explain>
      <paraID>7D2A6742</paraID>
      <start>68</start>
      <end>69</end>
      <status>modified</status>
      <modifiedWord>“</modifiedWord>
      <trackRevisions>false</trackRevisions>
    </reviewItem>
    <reviewItem>
      <errorID>4fd2aefc-287f-4cdc-b8f6-23d8712cf8d5</errorID>
      <errorWord>"</errorWord>
      <group>L1_Format</group>
      <groupName>格式问题</groupName>
      <ability>L2_HalfPunc_CN</ability>
      <abilityName>全半角问题</abilityName>
      <candidateList>
        <item>”</item>
      </candidateList>
      <explain>文本全半角错误。</explain>
      <paraID>7D2A6742</paraID>
      <start>71</start>
      <end>72</end>
      <status>modified</status>
      <modifiedWord>”</modifiedWord>
      <trackRevisions>false</trackRevisions>
    </reviewItem>
    <reviewItem>
      <errorID>1c9794da-4d5d-4063-aa05-ca8ff4f22f92</errorID>
      <errorWord>"</errorWord>
      <group>L1_Format</group>
      <groupName>格式问题</groupName>
      <ability>L2_HalfPunc_CN</ability>
      <abilityName>全半角问题</abilityName>
      <candidateList>
        <item>“</item>
      </candidateList>
      <explain>文本全半角错误。</explain>
      <paraID>673476F9</paraID>
      <start>32</start>
      <end>33</end>
      <status>modified</status>
      <modifiedWord>“</modifiedWord>
      <trackRevisions>false</trackRevisions>
    </reviewItem>
    <reviewItem>
      <errorID>090e9a34-93e3-45d0-9861-74000ebda726</errorID>
      <errorWord>"</errorWord>
      <group>L1_Format</group>
      <groupName>格式问题</groupName>
      <ability>L2_HalfPunc_CN</ability>
      <abilityName>全半角问题</abilityName>
      <candidateList>
        <item>”</item>
      </candidateList>
      <explain>文本全半角错误。</explain>
      <paraID>673476F9</paraID>
      <start>38</start>
      <end>39</end>
      <status>modified</status>
      <modifiedWord>”</modifiedWord>
      <trackRevisions>false</trackRevisions>
    </reviewItem>
    <reviewItem>
      <errorID>c8d81907-6cfb-4e91-b2f4-3ee19e629f8c</errorID>
      <errorWord>"</errorWord>
      <group>L1_Format</group>
      <groupName>格式问题</groupName>
      <ability>L2_HalfPunc_CN</ability>
      <abilityName>全半角问题</abilityName>
      <candidateList>
        <item>“</item>
      </candidateList>
      <explain>文本全半角错误。</explain>
      <paraID>673476F9</paraID>
      <start>51</start>
      <end>52</end>
      <status>modified</status>
      <modifiedWord>“</modifiedWord>
      <trackRevisions>false</trackRevisions>
    </reviewItem>
    <reviewItem>
      <errorID>9b445c92-ed70-4030-bed2-566c4c9a85df</errorID>
      <errorWord>"</errorWord>
      <group>L1_Format</group>
      <groupName>格式问题</groupName>
      <ability>L2_HalfPunc_CN</ability>
      <abilityName>全半角问题</abilityName>
      <candidateList>
        <item>”</item>
      </candidateList>
      <explain>文本全半角错误。</explain>
      <paraID>673476F9</paraID>
      <start>56</start>
      <end>57</end>
      <status>modified</status>
      <modifiedWord>”</modifiedWord>
      <trackRevisions>false</trackRevisions>
    </reviewItem>
    <reviewItem>
      <errorID>9662f085-256e-4bf7-b023-7dcf342a2d9c</errorID>
      <errorWord>"</errorWord>
      <group>L1_Format</group>
      <groupName>格式问题</groupName>
      <ability>L2_HalfPunc_CN</ability>
      <abilityName>全半角问题</abilityName>
      <candidateList>
        <item>“</item>
      </candidateList>
      <explain>文本全半角错误。</explain>
      <paraID>673476F9</paraID>
      <start>88</start>
      <end>89</end>
      <status>modified</status>
      <modifiedWord>“</modifiedWord>
      <trackRevisions>false</trackRevisions>
    </reviewItem>
    <reviewItem>
      <errorID>dbdcfad4-ec53-4d1d-9831-9e949bf4e838</errorID>
      <errorWord>"</errorWord>
      <group>L1_Format</group>
      <groupName>格式问题</groupName>
      <ability>L2_HalfPunc_CN</ability>
      <abilityName>全半角问题</abilityName>
      <candidateList>
        <item>”</item>
      </candidateList>
      <explain>文本全半角错误。</explain>
      <paraID>673476F9</paraID>
      <start>94</start>
      <end>95</end>
      <status>modified</status>
      <modifiedWord>”</modifiedWord>
      <trackRevisions>false</trackRevisions>
    </reviewItem>
    <reviewItem>
      <errorID>9ed6ff14-0e82-43c8-b991-b8ff7a35c7fd</errorID>
      <errorWord>"</errorWord>
      <group>L1_Format</group>
      <groupName>格式问题</groupName>
      <ability>L2_HalfPunc_CN</ability>
      <abilityName>全半角问题</abilityName>
      <candidateList>
        <item>“</item>
      </candidateList>
      <explain>文本全半角错误。</explain>
      <paraID>5ABCD1CF</paraID>
      <start>27</start>
      <end>28</end>
      <status>modified</status>
      <modifiedWord>“</modifiedWord>
      <trackRevisions>false</trackRevisions>
    </reviewItem>
    <reviewItem>
      <errorID>62dab27b-0777-43d4-bcc5-4b031a7de1f1</errorID>
      <errorWord>"</errorWord>
      <group>L1_Format</group>
      <groupName>格式问题</groupName>
      <ability>L2_HalfPunc_CN</ability>
      <abilityName>全半角问题</abilityName>
      <candidateList>
        <item>”</item>
      </candidateList>
      <explain>文本全半角错误。</explain>
      <paraID>5ABCD1CF</paraID>
      <start>32</start>
      <end>33</end>
      <status>modified</status>
      <modifiedWord>”</modifiedWord>
      <trackRevisions>false</trackRevisions>
    </reviewItem>
    <reviewItem>
      <errorID>86ffdb26-11ec-4c19-853a-2f8f4a80e6d6</errorID>
      <errorWord>"</errorWord>
      <group>L1_Format</group>
      <groupName>格式问题</groupName>
      <ability>L2_HalfPunc_CN</ability>
      <abilityName>全半角问题</abilityName>
      <candidateList>
        <item>“</item>
      </candidateList>
      <explain>文本全半角错误。</explain>
      <paraID>4A29B326</paraID>
      <start>65</start>
      <end>66</end>
      <status>modified</status>
      <modifiedWord>“</modifiedWord>
      <trackRevisions>false</trackRevisions>
    </reviewItem>
    <reviewItem>
      <errorID>ec6266bd-e8a0-4400-b33a-940e4b268ab1</errorID>
      <errorWord>"</errorWord>
      <group>L1_Format</group>
      <groupName>格式问题</groupName>
      <ability>L2_HalfPunc_CN</ability>
      <abilityName>全半角问题</abilityName>
      <candidateList>
        <item>”</item>
      </candidateList>
      <explain>文本全半角错误。</explain>
      <paraID>4A29B326</paraID>
      <start>70</start>
      <end>71</end>
      <status>modified</status>
      <modifiedWord>”</modifiedWord>
      <trackRevisions>false</trackRevisions>
    </reviewItem>
    <reviewItem>
      <errorID>9f5feb74-e70f-4cab-9971-d629bc0b0ad2</errorID>
      <errorWord>"</errorWord>
      <group>L1_Format</group>
      <groupName>格式问题</groupName>
      <ability>L2_HalfPunc_CN</ability>
      <abilityName>全半角问题</abilityName>
      <candidateList>
        <item>“</item>
      </candidateList>
      <explain>文本全半角错误。</explain>
      <paraID>4A29B326</paraID>
      <start>75</start>
      <end>76</end>
      <status>modified</status>
      <modifiedWord>“</modifiedWord>
      <trackRevisions>false</trackRevisions>
    </reviewItem>
    <reviewItem>
      <errorID>33bc5b27-fe71-43db-8ade-906809d010e5</errorID>
      <errorWord>"</errorWord>
      <group>L1_Format</group>
      <groupName>格式问题</groupName>
      <ability>L2_HalfPunc_CN</ability>
      <abilityName>全半角问题</abilityName>
      <candidateList>
        <item>”</item>
      </candidateList>
      <explain>文本全半角错误。</explain>
      <paraID>4A29B326</paraID>
      <start>81</start>
      <end>82</end>
      <status>modified</status>
      <modifiedWord>”</modifiedWord>
      <trackRevisions>false</trackRevisions>
    </reviewItem>
    <reviewItem>
      <errorID>374cc9e4-ce9d-4c7c-9817-215a1196fac2</errorID>
      <errorWord>(</errorWord>
      <group>L1_Format</group>
      <groupName>格式问题</groupName>
      <ability>L2_HalfPunc_CN</ability>
      <abilityName>全半角问题</abilityName>
      <candidateList>
        <item>（</item>
      </candidateList>
      <explain>文本全半角错误。</explain>
      <paraID>45F1FF8A</paraID>
      <start>25</start>
      <end>26</end>
      <status>modified</status>
      <modifiedWord>（</modifiedWord>
      <trackRevisions>false</trackRevisions>
    </reviewItem>
    <reviewItem>
      <errorID>0e2d5a7b-67ce-4abc-bf96-379aa58c7b92</errorID>
      <errorWord>)</errorWord>
      <group>L1_Format</group>
      <groupName>格式问题</groupName>
      <ability>L2_HalfPunc_CN</ability>
      <abilityName>全半角问题</abilityName>
      <candidateList>
        <item>）</item>
      </candidateList>
      <explain>文本全半角错误。</explain>
      <paraID>45F1FF8A</paraID>
      <start>28</start>
      <end>29</end>
      <status>modified</status>
      <modifiedWord>）</modifiedWord>
      <trackRevisions>false</trackRevisions>
    </reviewItem>
    <reviewItem>
      <errorID>85d69d29-d264-46f1-99b2-ba188a6ee0f3</errorID>
      <errorWord>,</errorWord>
      <group>L1_Format</group>
      <groupName>格式问题</groupName>
      <ability>L2_HalfPunc_CN</ability>
      <abilityName>全半角问题</abilityName>
      <candidateList>
        <item>，</item>
      </candidateList>
      <explain>文本全半角错误。</explain>
      <paraID>45F1FF8A</paraID>
      <start>38</start>
      <end>39</end>
      <status>modified</status>
      <modifiedWord>，</modifiedWord>
      <trackRevisions>false</trackRevisions>
    </reviewItem>
    <reviewItem>
      <errorID>b43b159d-fd4e-4e5d-9cda-d0f2bdc9252d</errorID>
      <errorWord>(</errorWord>
      <group>L1_Format</group>
      <groupName>格式问题</groupName>
      <ability>L2_HalfPunc_CN</ability>
      <abilityName>全半角问题</abilityName>
      <candidateList>
        <item>（</item>
      </candidateList>
      <explain>文本全半角错误。</explain>
      <paraID>45F1FF8A</paraID>
      <start>48</start>
      <end>49</end>
      <status>modified</status>
      <modifiedWord>（</modifiedWord>
      <trackRevisions>false</trackRevisions>
    </reviewItem>
    <reviewItem>
      <errorID>158100c0-9e75-499a-b7ba-61b5e7f1a80b</errorID>
      <errorWord>)</errorWord>
      <group>L1_Format</group>
      <groupName>格式问题</groupName>
      <ability>L2_HalfPunc_CN</ability>
      <abilityName>全半角问题</abilityName>
      <candidateList>
        <item>）</item>
      </candidateList>
      <explain>文本全半角错误。</explain>
      <paraID>45F1FF8A</paraID>
      <start>54</start>
      <end>55</end>
      <status>modified</status>
      <modifiedWord>）</modifiedWord>
      <trackRevisions>false</trackRevisions>
    </reviewItem>
    <reviewItem>
      <errorID>3d3fcf66-a299-4378-8812-d443d9e94e2b</errorID>
      <errorWord>,</errorWord>
      <group>L1_Format</group>
      <groupName>格式问题</groupName>
      <ability>L2_HalfPunc_CN</ability>
      <abilityName>全半角问题</abilityName>
      <candidateList>
        <item>，</item>
      </candidateList>
      <explain>文本全半角错误。</explain>
      <paraID>45F1FF8A</paraID>
      <start>68</start>
      <end>69</end>
      <status>modified</status>
      <modifiedWord>，</modifiedWord>
      <trackRevisions>false</trackRevisions>
    </reviewItem>
    <reviewItem>
      <errorID>2ad124f3-11e2-47ad-ad9c-596e97021ddc</errorID>
      <errorWord>(</errorWord>
      <group>L1_Format</group>
      <groupName>格式问题</groupName>
      <ability>L2_HalfPunc_CN</ability>
      <abilityName>全半角问题</abilityName>
      <candidateList>
        <item>（</item>
      </candidateList>
      <explain>文本全半角错误。</explain>
      <paraID>221CD83B</paraID>
      <start>29</start>
      <end>30</end>
      <status>modified</status>
      <modifiedWord>（</modifiedWord>
      <trackRevisions>false</trackRevisions>
    </reviewItem>
    <reviewItem>
      <errorID>8f739021-fa15-4f60-8fb8-84accabe4138</errorID>
      <errorWord>;</errorWord>
      <group>L1_Format</group>
      <groupName>格式问题</groupName>
      <ability>L2_HalfPunc_CN</ability>
      <abilityName>全半角问题</abilityName>
      <candidateList>
        <item>；</item>
      </candidateList>
      <explain>文本全半角错误。</explain>
      <paraID>221CD83B</paraID>
      <start>48</start>
      <end>49</end>
      <status>modified</status>
      <modifiedWord>；</modifiedWord>
      <trackRevisions>false</trackRevisions>
    </reviewItem>
    <reviewItem>
      <errorID>c3d891e8-d2e1-4fbb-b0a8-339c741def11</errorID>
      <errorWord>:</errorWord>
      <group>L1_Format</group>
      <groupName>格式问题</groupName>
      <ability>L2_HalfPunc_CN</ability>
      <abilityName>全半角问题</abilityName>
      <candidateList>
        <item>：</item>
      </candidateList>
      <explain>文本全半角错误。</explain>
      <paraID>221CD83B</paraID>
      <start>56</start>
      <end>57</end>
      <status>unmodified</status>
      <modifiedWord/>
      <trackRevisions>false</trackRevisions>
    </reviewItem>
    <reviewItem>
      <errorID>02126103-0e18-4408-93f0-a6fc8b7d19fe</errorID>
      <errorWord>)</errorWord>
      <group>L1_Format</group>
      <groupName>格式问题</groupName>
      <ability>L2_HalfPunc_CN</ability>
      <abilityName>全半角问题</abilityName>
      <candidateList>
        <item>）</item>
      </candidateList>
      <explain>文本全半角错误。</explain>
      <paraID>221CD83B</paraID>
      <start>71</start>
      <end>72</end>
      <status>modified</status>
      <modifiedWord>）</modifiedWord>
      <trackRevisions>false</trackRevisions>
    </reviewItem>
    <reviewItem>
      <errorID>0cf84d2e-dc50-4c39-8ae2-6f60245337ea</errorID>
      <errorWord>(</errorWord>
      <group>L1_Format</group>
      <groupName>格式问题</groupName>
      <ability>L2_HalfPunc_CN</ability>
      <abilityName>全半角问题</abilityName>
      <candidateList>
        <item>（</item>
      </candidateList>
      <explain>文本全半角错误。</explain>
      <paraID>221CD83B</paraID>
      <start>82</start>
      <end>83</end>
      <status>modified</status>
      <modifiedWord>（</modifiedWord>
      <trackRevisions>false</trackRevisions>
    </reviewItem>
    <reviewItem>
      <errorID>57fc1e2e-714e-4dd4-a9c2-bc0ce1942f04</errorID>
      <errorWord>;</errorWord>
      <group>L1_Format</group>
      <groupName>格式问题</groupName>
      <ability>L2_HalfPunc_CN</ability>
      <abilityName>全半角问题</abilityName>
      <candidateList>
        <item>；</item>
      </candidateList>
      <explain>文本全半角错误。</explain>
      <paraID>221CD83B</paraID>
      <start>91</start>
      <end>92</end>
      <status>modified</status>
      <modifiedWord>；</modifiedWord>
      <trackRevisions>false</trackRevisions>
    </reviewItem>
    <reviewItem>
      <errorID>7e318497-5455-440d-b3fe-1433ffa317af</errorID>
      <errorWord>)</errorWord>
      <group>L1_Format</group>
      <groupName>格式问题</groupName>
      <ability>L2_HalfPunc_CN</ability>
      <abilityName>全半角问题</abilityName>
      <candidateList>
        <item>）</item>
      </candidateList>
      <explain>文本全半角错误。</explain>
      <paraID>221CD83B</paraID>
      <start>106</start>
      <end>107</end>
      <status>modified</status>
      <modifiedWord>）</modifiedWord>
      <trackRevisions>false</trackRevisions>
    </reviewItem>
    <reviewItem>
      <errorID>2818ad7a-671d-4c84-9474-f234bab77cdd</errorID>
      <errorWord>(</errorWord>
      <group>L1_Format</group>
      <groupName>格式问题</groupName>
      <ability>L2_HalfPunc_CN</ability>
      <abilityName>全半角问题</abilityName>
      <candidateList>
        <item>（</item>
      </candidateList>
      <explain>文本全半角错误。</explain>
      <paraID>427806EC</paraID>
      <start>20</start>
      <end>21</end>
      <status>modified</status>
      <modifiedWord>（</modifiedWord>
      <trackRevisions>false</trackRevisions>
    </reviewItem>
    <reviewItem>
      <errorID>0b24b87f-f593-4cbd-b2b6-e9400d2957d4</errorID>
      <errorWord>)</errorWord>
      <group>L1_Format</group>
      <groupName>格式问题</groupName>
      <ability>L2_HalfPunc_CN</ability>
      <abilityName>全半角问题</abilityName>
      <candidateList>
        <item>）</item>
      </candidateList>
      <explain>文本全半角错误。</explain>
      <paraID>427806EC</paraID>
      <start>39</start>
      <end>40</end>
      <status>modified</status>
      <modifiedWord>）</modifiedWord>
      <trackRevisions>false</trackRevisions>
    </reviewItem>
    <reviewItem>
      <errorID>51034d46-fdfb-455f-8489-79b2b82e10bc</errorID>
      <errorWord>(</errorWord>
      <group>L1_Format</group>
      <groupName>格式问题</groupName>
      <ability>L2_HalfPunc_CN</ability>
      <abilityName>全半角问题</abilityName>
      <candidateList>
        <item>（</item>
      </candidateList>
      <explain>文本全半角错误。</explain>
      <paraID>427806EC</paraID>
      <start>46</start>
      <end>47</end>
      <status>modified</status>
      <modifiedWord>（</modifiedWord>
      <trackRevisions>false</trackRevisions>
    </reviewItem>
    <reviewItem>
      <errorID>e335839d-4b94-4425-ae5e-d7fd51ab9d87</errorID>
      <errorWord>)</errorWord>
      <group>L1_Format</group>
      <groupName>格式问题</groupName>
      <ability>L2_HalfPunc_CN</ability>
      <abilityName>全半角问题</abilityName>
      <candidateList>
        <item>）</item>
      </candidateList>
      <explain>文本全半角错误。</explain>
      <paraID>427806EC</paraID>
      <start>58</start>
      <end>59</end>
      <status>modified</status>
      <modifiedWord>）</modifiedWord>
      <trackRevisions>false</trackRevisions>
    </reviewItem>
    <reviewItem>
      <errorID>982d1164-4413-4595-b069-a840cf1ed25a</errorID>
      <errorWord>(</errorWord>
      <group>L1_Format</group>
      <groupName>格式问题</groupName>
      <ability>L2_HalfPunc_CN</ability>
      <abilityName>全半角问题</abilityName>
      <candidateList>
        <item>（</item>
      </candidateList>
      <explain>文本全半角错误。</explain>
      <paraID>427806EC</paraID>
      <start>65</start>
      <end>66</end>
      <status>modified</status>
      <modifiedWord>（</modifiedWord>
      <trackRevisions>false</trackRevisions>
    </reviewItem>
    <reviewItem>
      <errorID>51d37323-5487-4639-abef-0c323c331485</errorID>
      <errorWord>)</errorWord>
      <group>L1_Format</group>
      <groupName>格式问题</groupName>
      <ability>L2_HalfPunc_CN</ability>
      <abilityName>全半角问题</abilityName>
      <candidateList>
        <item>）</item>
      </candidateList>
      <explain>文本全半角错误。</explain>
      <paraID>427806EC</paraID>
      <start>78</start>
      <end>79</end>
      <status>modified</status>
      <modifiedWord>）</modifiedWord>
      <trackRevisions>false</trackRevisions>
    </reviewItem>
    <reviewItem>
      <errorID>5fc3dc34-ab80-4f88-af01-9d9ed4d8b721</errorID>
      <errorWord>1920年代</errorWord>
      <group>L1_Knowledge</group>
      <groupName>知识性问题</groupName>
      <ability>L2_Time</ability>
      <abilityName>日期时间</abilityName>
      <candidateList>
        <item>20世纪20年代</item>
      </candidateList>
      <explain>年代表述建议使用世纪+年代的格式。</explain>
      <paraID>675951A7</paraID>
      <start>58</start>
      <end>64</end>
      <status>unmodified</status>
      <modifiedWord/>
      <trackRevisions>false</trackRevisions>
    </reviewItem>
    <reviewItem>
      <errorID>16717e48-fd6e-40ca-92d4-9e87076ad953</errorID>
      <errorWord>1920年代</errorWord>
      <group>L1_Knowledge</group>
      <groupName>知识性问题</groupName>
      <ability>L2_Time</ability>
      <abilityName>日期时间</abilityName>
      <candidateList>
        <item>20世纪20年代</item>
      </candidateList>
      <explain>年代表述建议使用世纪+年代的格式。</explain>
      <paraID>675951A7</paraID>
      <start>131</start>
      <end>137</end>
      <status>unmodified</status>
      <modifiedWord/>
      <trackRevisions>false</trackRevisions>
    </reviewItem>
    <reviewItem>
      <errorID>44436e00-84cf-4123-8d8d-ceb9f1458b00</errorID>
      <errorWord>"</errorWord>
      <group>L1_Format</group>
      <groupName>格式问题</groupName>
      <ability>L2_HalfPunc_CN</ability>
      <abilityName>全半角问题</abilityName>
      <candidateList>
        <item>“</item>
      </candidateList>
      <explain>文本全半角错误。</explain>
      <paraID>675951A7</paraID>
      <start>182</start>
      <end>183</end>
      <status>modified</status>
      <modifiedWord>“</modifiedWord>
      <trackRevisions>false</trackRevisions>
    </reviewItem>
    <reviewItem>
      <errorID>a0cebd64-1655-4143-b8b8-910223b8624f</errorID>
      <errorWord>"</errorWord>
      <group>L1_Format</group>
      <groupName>格式问题</groupName>
      <ability>L2_HalfPunc_CN</ability>
      <abilityName>全半角问题</abilityName>
      <candidateList>
        <item>”</item>
      </candidateList>
      <explain>文本全半角错误。</explain>
      <paraID>675951A7</paraID>
      <start>185</start>
      <end>186</end>
      <status>modified</status>
      <modifiedWord>”</modifiedWord>
      <trackRevisions>false</trackRevisions>
    </reviewItem>
    <reviewItem>
      <errorID>e17d8a93-07b7-4e1a-a6c4-ffbdba3c4d57</errorID>
      <errorWord>"</errorWord>
      <group>L1_Format</group>
      <groupName>格式问题</groupName>
      <ability>L2_HalfPunc_CN</ability>
      <abilityName>全半角问题</abilityName>
      <candidateList>
        <item>“</item>
      </candidateList>
      <explain>文本全半角错误。</explain>
      <paraID>2F6831A6</paraID>
      <start>26</start>
      <end>27</end>
      <status>modified</status>
      <modifiedWord>“</modifiedWord>
      <trackRevisions>false</trackRevisions>
    </reviewItem>
    <reviewItem>
      <errorID>ec59203d-e9cb-4d47-bda3-94c93e49ee7a</errorID>
      <errorWord>"</errorWord>
      <group>L1_Format</group>
      <groupName>格式问题</groupName>
      <ability>L2_HalfPunc_CN</ability>
      <abilityName>全半角问题</abilityName>
      <candidateList>
        <item>”</item>
      </candidateList>
      <explain>文本全半角错误。</explain>
      <paraID>2F6831A6</paraID>
      <start>29</start>
      <end>30</end>
      <status>modified</status>
      <modifiedWord>”</modifiedWord>
      <trackRevisions>false</trackRevisions>
    </reviewItem>
    <reviewItem>
      <errorID>51461236-3257-4adf-9eff-bddd257839d7</errorID>
      <errorWord>"</errorWord>
      <group>L1_Format</group>
      <groupName>格式问题</groupName>
      <ability>L2_HalfPunc_CN</ability>
      <abilityName>全半角问题</abilityName>
      <candidateList>
        <item>“</item>
      </candidateList>
      <explain>文本全半角错误。</explain>
      <paraID>2F6831A6</paraID>
      <start>47</start>
      <end>48</end>
      <status>modified</status>
      <modifiedWord>“</modifiedWord>
      <trackRevisions>false</trackRevisions>
    </reviewItem>
    <reviewItem>
      <errorID>c41a2c94-60cd-40ae-86f8-02ff43f1b784</errorID>
      <errorWord>"</errorWord>
      <group>L1_Format</group>
      <groupName>格式问题</groupName>
      <ability>L2_HalfPunc_CN</ability>
      <abilityName>全半角问题</abilityName>
      <candidateList>
        <item>”</item>
      </candidateList>
      <explain>文本全半角错误。</explain>
      <paraID>2F6831A6</paraID>
      <start>50</start>
      <end>51</end>
      <status>modified</status>
      <modifiedWord>”</modifiedWord>
      <trackRevisions>false</trackRevisions>
    </reviewItem>
    <reviewItem>
      <errorID>f7e68fa1-ad97-4265-a303-cc518124a509</errorID>
      <errorWord>"</errorWord>
      <group>L1_Format</group>
      <groupName>格式问题</groupName>
      <ability>L2_HalfPunc_CN</ability>
      <abilityName>全半角问题</abilityName>
      <candidateList>
        <item>“</item>
      </candidateList>
      <explain>文本全半角错误。</explain>
      <paraID>2F6831A6</paraID>
      <start>144</start>
      <end>145</end>
      <status>modified</status>
      <modifiedWord>“</modifiedWord>
      <trackRevisions>false</trackRevisions>
    </reviewItem>
    <reviewItem>
      <errorID>ad72ce5a-f7c4-4b34-b992-1988a48f07ce</errorID>
      <errorWord>"</errorWord>
      <group>L1_Format</group>
      <groupName>格式问题</groupName>
      <ability>L2_HalfPunc_CN</ability>
      <abilityName>全半角问题</abilityName>
      <candidateList>
        <item>”</item>
      </candidateList>
      <explain>文本全半角错误。</explain>
      <paraID>2F6831A6</paraID>
      <start>147</start>
      <end>148</end>
      <status>modified</status>
      <modifiedWord>”</modifiedWord>
      <trackRevisions>false</trackRevisions>
    </reviewItem>
    <reviewItem>
      <errorID>4cb12050-548e-4e5b-a01e-eb5f10ad356b</errorID>
      <errorWord>"</errorWord>
      <group>L1_Format</group>
      <groupName>格式问题</groupName>
      <ability>L2_HalfPunc_CN</ability>
      <abilityName>全半角问题</abilityName>
      <candidateList>
        <item>“</item>
      </candidateList>
      <explain>文本全半角错误。</explain>
      <paraID>33E54F16</paraID>
      <start>64</start>
      <end>65</end>
      <status>modified</status>
      <modifiedWord>“</modifiedWord>
      <trackRevisions>false</trackRevisions>
    </reviewItem>
    <reviewItem>
      <errorID>4bcffd60-e497-46db-b008-ee0d947dcdb2</errorID>
      <errorWord>"</errorWord>
      <group>L1_Format</group>
      <groupName>格式问题</groupName>
      <ability>L2_HalfPunc_CN</ability>
      <abilityName>全半角问题</abilityName>
      <candidateList>
        <item>”</item>
      </candidateList>
      <explain>文本全半角错误。</explain>
      <paraID>33E54F16</paraID>
      <start>69</start>
      <end>70</end>
      <status>modified</status>
      <modifiedWord>”</modifiedWord>
      <trackRevisions>false</trackRevisions>
    </reviewItem>
    <reviewItem>
      <errorID>262704b9-1331-458b-9f21-161bc79dc22d</errorID>
      <errorWord>"</errorWord>
      <group>L1_Format</group>
      <groupName>格式问题</groupName>
      <ability>L2_HalfPunc_CN</ability>
      <abilityName>全半角问题</abilityName>
      <candidateList>
        <item>“</item>
      </candidateList>
      <explain>文本全半角错误。</explain>
      <paraID>33E54F16</paraID>
      <start>118</start>
      <end>119</end>
      <status>modified</status>
      <modifiedWord>“</modifiedWord>
      <trackRevisions>false</trackRevisions>
    </reviewItem>
    <reviewItem>
      <errorID>b826a06b-d98a-4c32-bc48-22eea955fcd9</errorID>
      <errorWord>"</errorWord>
      <group>L1_Format</group>
      <groupName>格式问题</groupName>
      <ability>L2_HalfPunc_CN</ability>
      <abilityName>全半角问题</abilityName>
      <candidateList>
        <item>”</item>
      </candidateList>
      <explain>文本全半角错误。</explain>
      <paraID>33E54F16</paraID>
      <start>123</start>
      <end>124</end>
      <status>modified</status>
      <modifiedWord>”</modifiedWord>
      <trackRevisions>false</trackRevisions>
    </reviewItem>
    <reviewItem>
      <errorID>dd0297ab-f185-4af7-a487-bdde46a66074</errorID>
      <errorWord>1950年代</errorWord>
      <group>L1_Knowledge</group>
      <groupName>知识性问题</groupName>
      <ability>L2_Time</ability>
      <abilityName>日期时间</abilityName>
      <candidateList>
        <item>20世纪50年代</item>
      </candidateList>
      <explain>年代表述建议使用世纪+年代的格式。</explain>
      <paraID>6648D863</paraID>
      <start>61</start>
      <end>67</end>
      <status>unmodified</status>
      <modifiedWord/>
      <trackRevisions>false</trackRevisions>
    </reviewItem>
    <reviewItem>
      <errorID>0572c5ef-64a5-48d0-a215-7aee04224f65</errorID>
      <errorWord>"</errorWord>
      <group>L1_Format</group>
      <groupName>格式问题</groupName>
      <ability>L2_HalfPunc_CN</ability>
      <abilityName>全半角问题</abilityName>
      <candidateList>
        <item>“</item>
      </candidateList>
      <explain>文本全半角错误。</explain>
      <paraID>5BA4B438</paraID>
      <start>48</start>
      <end>49</end>
      <status>modified</status>
      <modifiedWord>“</modifiedWord>
      <trackRevisions>false</trackRevisions>
    </reviewItem>
    <reviewItem>
      <errorID>8e185687-5799-4a70-afbf-33d36820072b</errorID>
      <errorWord>"</errorWord>
      <group>L1_Format</group>
      <groupName>格式问题</groupName>
      <ability>L2_HalfPunc_CN</ability>
      <abilityName>全半角问题</abilityName>
      <candidateList>
        <item>”</item>
      </candidateList>
      <explain>文本全半角错误。</explain>
      <paraID>5BA4B438</paraID>
      <start>54</start>
      <end>55</end>
      <status>modified</status>
      <modifiedWord>”</modifiedWord>
      <trackRevisions>false</trackRevisions>
    </reviewItem>
    <reviewItem>
      <errorID>ad286ae4-1c25-417e-82e4-e97cee6cd6ce</errorID>
      <errorWord>"</errorWord>
      <group>L1_Format</group>
      <groupName>格式问题</groupName>
      <ability>L2_HalfPunc_CN</ability>
      <abilityName>全半角问题</abilityName>
      <candidateList>
        <item>“</item>
      </candidateList>
      <explain>文本全半角错误。</explain>
      <paraID>5BA4B438</paraID>
      <start>177</start>
      <end>178</end>
      <status>modified</status>
      <modifiedWord>“</modifiedWord>
      <trackRevisions>false</trackRevisions>
    </reviewItem>
    <reviewItem>
      <errorID>dc8fb824-426a-4735-9460-e41a74abf033</errorID>
      <errorWord>"</errorWord>
      <group>L1_Format</group>
      <groupName>格式问题</groupName>
      <ability>L2_HalfPunc_CN</ability>
      <abilityName>全半角问题</abilityName>
      <candidateList>
        <item>”</item>
      </candidateList>
      <explain>文本全半角错误。</explain>
      <paraID>5BA4B438</paraID>
      <start>182</start>
      <end>183</end>
      <status>modified</status>
      <modifiedWord>”</modifiedWord>
      <trackRevisions>false</trackRevisions>
    </reviewItem>
    <reviewItem>
      <errorID>16a7ad8c-84d7-4408-b623-49ad03290cfa</errorID>
      <errorWord>"</errorWord>
      <group>L1_Format</group>
      <groupName>格式问题</groupName>
      <ability>L2_HalfPunc_CN</ability>
      <abilityName>全半角问题</abilityName>
      <candidateList>
        <item>“</item>
      </candidateList>
      <explain>文本全半角错误。</explain>
      <paraID>5BA4B438</paraID>
      <start>200</start>
      <end>201</end>
      <status>modified</status>
      <modifiedWord>“</modifiedWord>
      <trackRevisions>false</trackRevisions>
    </reviewItem>
    <reviewItem>
      <errorID>d7dbac20-d3ed-4f46-b2ac-a1be176a7e58</errorID>
      <errorWord>"</errorWord>
      <group>L1_Format</group>
      <groupName>格式问题</groupName>
      <ability>L2_HalfPunc_CN</ability>
      <abilityName>全半角问题</abilityName>
      <candidateList>
        <item>”</item>
      </candidateList>
      <explain>文本全半角错误。</explain>
      <paraID>5BA4B438</paraID>
      <start>202</start>
      <end>203</end>
      <status>modified</status>
      <modifiedWord>”</modifiedWord>
      <trackRevisions>false</trackRevisions>
    </reviewItem>
    <reviewItem>
      <errorID>168342f8-1e11-485e-85dd-0a76957fc718</errorID>
      <errorWord>"</errorWord>
      <group>L1_Format</group>
      <groupName>格式问题</groupName>
      <ability>L2_HalfPunc_CN</ability>
      <abilityName>全半角问题</abilityName>
      <candidateList>
        <item>“</item>
      </candidateList>
      <explain>文本全半角错误。</explain>
      <paraID>5BA4B438</paraID>
      <start>203</start>
      <end>204</end>
      <status>modified</status>
      <modifiedWord>“</modifiedWord>
      <trackRevisions>false</trackRevisions>
    </reviewItem>
    <reviewItem>
      <errorID>b008ce33-c1ac-4a5b-a3ba-022889c4cd80</errorID>
      <errorWord>"</errorWord>
      <group>L1_Format</group>
      <groupName>格式问题</groupName>
      <ability>L2_HalfPunc_CN</ability>
      <abilityName>全半角问题</abilityName>
      <candidateList>
        <item>”</item>
      </candidateList>
      <explain>文本全半角错误。</explain>
      <paraID>5BA4B438</paraID>
      <start>205</start>
      <end>206</end>
      <status>modified</status>
      <modifiedWord>”</modifiedWord>
      <trackRevisions>false</trackRevisions>
    </reviewItem>
    <reviewItem>
      <errorID>e8ae742e-4868-48d8-8115-5e65d1f10f59</errorID>
      <errorWord>"</errorWord>
      <group>L1_Format</group>
      <groupName>格式问题</groupName>
      <ability>L2_HalfPunc_CN</ability>
      <abilityName>全半角问题</abilityName>
      <candidateList>
        <item>“</item>
      </candidateList>
      <explain>文本全半角错误。</explain>
      <paraID>5BA4B438</paraID>
      <start>206</start>
      <end>207</end>
      <status>modified</status>
      <modifiedWord>“</modifiedWord>
      <trackRevisions>false</trackRevisions>
    </reviewItem>
    <reviewItem>
      <errorID>452abcfe-b356-44cb-a894-2c34b8a6be79</errorID>
      <errorWord>"</errorWord>
      <group>L1_Format</group>
      <groupName>格式问题</groupName>
      <ability>L2_HalfPunc_CN</ability>
      <abilityName>全半角问题</abilityName>
      <candidateList>
        <item>”</item>
      </candidateList>
      <explain>文本全半角错误。</explain>
      <paraID>5BA4B438</paraID>
      <start>208</start>
      <end>209</end>
      <status>modified</status>
      <modifiedWord>”</modifiedWord>
      <trackRevisions>false</trackRevisions>
    </reviewItem>
    <reviewItem>
      <errorID>729091ba-596c-493c-8580-d3ec72f591b8</errorID>
      <errorWord>"</errorWord>
      <group>L1_Format</group>
      <groupName>格式问题</groupName>
      <ability>L2_HalfPunc_CN</ability>
      <abilityName>全半角问题</abilityName>
      <candidateList>
        <item>“</item>
      </candidateList>
      <explain>文本全半角错误。</explain>
      <paraID>5BA4B438</paraID>
      <start>223</start>
      <end>224</end>
      <status>modified</status>
      <modifiedWord>“</modifiedWord>
      <trackRevisions>false</trackRevisions>
    </reviewItem>
    <reviewItem>
      <errorID>cc772278-a9af-43e1-a301-1762649b26f4</errorID>
      <errorWord>"</errorWord>
      <group>L1_Format</group>
      <groupName>格式问题</groupName>
      <ability>L2_HalfPunc_CN</ability>
      <abilityName>全半角问题</abilityName>
      <candidateList>
        <item>”</item>
      </candidateList>
      <explain>文本全半角错误。</explain>
      <paraID>5BA4B438</paraID>
      <start>226</start>
      <end>227</end>
      <status>modified</status>
      <modifiedWord>”</modifiedWord>
      <trackRevisions>false</trackRevisions>
    </reviewItem>
    <reviewItem>
      <errorID>7faf2c9f-27b3-468e-b646-d69d76853ee8</errorID>
      <errorWord>"</errorWord>
      <group>L1_Format</group>
      <groupName>格式问题</groupName>
      <ability>L2_HalfPunc_CN</ability>
      <abilityName>全半角问题</abilityName>
      <candidateList>
        <item>“</item>
      </candidateList>
      <explain>文本全半角错误。</explain>
      <paraID>5BA4B438</paraID>
      <start>288</start>
      <end>289</end>
      <status>modified</status>
      <modifiedWord>“</modifiedWord>
      <trackRevisions>false</trackRevisions>
    </reviewItem>
    <reviewItem>
      <errorID>97d3badd-a99a-4902-9030-248540629af1</errorID>
      <errorWord>"</errorWord>
      <group>L1_Format</group>
      <groupName>格式问题</groupName>
      <ability>L2_HalfPunc_CN</ability>
      <abilityName>全半角问题</abilityName>
      <candidateList>
        <item>”</item>
      </candidateList>
      <explain>文本全半角错误。</explain>
      <paraID>5BA4B438</paraID>
      <start>293</start>
      <end>294</end>
      <status>modified</status>
      <modifiedWord>”</modifiedWord>
      <trackRevisions>false</trackRevisions>
    </reviewItem>
    <reviewItem>
      <errorID>777b094f-c01f-4dc4-8c40-c7a8482cf8df</errorID>
      <errorWord>1940年代</errorWord>
      <group>L1_Knowledge</group>
      <groupName>知识性问题</groupName>
      <ability>L2_Time</ability>
      <abilityName>日期时间</abilityName>
      <candidateList>
        <item>20世纪40年代</item>
      </candidateList>
      <explain>年代表述建议使用世纪+年代的格式。</explain>
      <paraID>68EFBDE2</paraID>
      <start>11</start>
      <end>17</end>
      <status>unmodified</status>
      <modifiedWord/>
      <trackRevisions>false</trackRevisions>
    </reviewItem>
    <reviewItem>
      <errorID>2a6b1a76-c896-40a0-bf99-24566b953838</errorID>
      <errorWord>"</errorWord>
      <group>L1_Format</group>
      <groupName>格式问题</groupName>
      <ability>L2_HalfPunc_CN</ability>
      <abilityName>全半角问题</abilityName>
      <candidateList>
        <item>“</item>
      </candidateList>
      <explain>文本全半角错误。</explain>
      <paraID>68EFBDE2</paraID>
      <start>69</start>
      <end>70</end>
      <status>modified</status>
      <modifiedWord>“</modifiedWord>
      <trackRevisions>false</trackRevisions>
    </reviewItem>
    <reviewItem>
      <errorID>e39dc9f9-3a17-46dc-9923-d339d870a57c</errorID>
      <errorWord>"</errorWord>
      <group>L1_Format</group>
      <groupName>格式问题</groupName>
      <ability>L2_HalfPunc_CN</ability>
      <abilityName>全半角问题</abilityName>
      <candidateList>
        <item>”</item>
      </candidateList>
      <explain>文本全半角错误。</explain>
      <paraID>68EFBDE2</paraID>
      <start>74</start>
      <end>75</end>
      <status>modified</status>
      <modifiedWord>”</modifiedWord>
      <trackRevisions>false</trackRevisions>
    </reviewItem>
    <reviewItem>
      <errorID>14c50c1b-124d-4cff-bad4-1c1ede92394c</errorID>
      <errorWord>"</errorWord>
      <group>L1_Format</group>
      <groupName>格式问题</groupName>
      <ability>L2_HalfPunc_CN</ability>
      <abilityName>全半角问题</abilityName>
      <candidateList>
        <item>“</item>
      </candidateList>
      <explain>文本全半角错误。</explain>
      <paraID>6E3898A3</paraID>
      <start>56</start>
      <end>57</end>
      <status>modified</status>
      <modifiedWord>“</modifiedWord>
      <trackRevisions>false</trackRevisions>
    </reviewItem>
    <reviewItem>
      <errorID>692ae2b4-28a9-4070-89b1-8c2a06f271d1</errorID>
      <errorWord>"</errorWord>
      <group>L1_Format</group>
      <groupName>格式问题</groupName>
      <ability>L2_HalfPunc_CN</ability>
      <abilityName>全半角问题</abilityName>
      <candidateList>
        <item>”</item>
      </candidateList>
      <explain>文本全半角错误。</explain>
      <paraID>6E3898A3</paraID>
      <start>61</start>
      <end>62</end>
      <status>modified</status>
      <modifiedWord>”</modifiedWord>
      <trackRevisions>false</trackRevisions>
    </reviewItem>
    <reviewItem>
      <errorID>50fbff25-6fe6-4102-8be1-33dd052fb58c</errorID>
      <errorWord>"</errorWord>
      <group>L1_Format</group>
      <groupName>格式问题</groupName>
      <ability>L2_HalfPunc_CN</ability>
      <abilityName>全半角问题</abilityName>
      <candidateList>
        <item>“</item>
      </candidateList>
      <explain>文本全半角错误。</explain>
      <paraID> 7AC694C</paraID>
      <start>19</start>
      <end>20</end>
      <status>modified</status>
      <modifiedWord>“</modifiedWord>
      <trackRevisions>false</trackRevisions>
    </reviewItem>
    <reviewItem>
      <errorID>77ea703d-feee-4e80-a57b-7d9b7b5b7218</errorID>
      <errorWord>"</errorWord>
      <group>L1_Format</group>
      <groupName>格式问题</groupName>
      <ability>L2_HalfPunc_CN</ability>
      <abilityName>全半角问题</abilityName>
      <candidateList>
        <item>”</item>
      </candidateList>
      <explain>文本全半角错误。</explain>
      <paraID> 7AC694C</paraID>
      <start>24</start>
      <end>25</end>
      <status>modified</status>
      <modifiedWord>”</modifiedWord>
      <trackRevisions>false</trackRevisions>
    </reviewItem>
    <reviewItem>
      <errorID>1de79940-abf0-45b6-8234-2fc85620a8dd</errorID>
      <errorWord>"</errorWord>
      <group>L1_Format</group>
      <groupName>格式问题</groupName>
      <ability>L2_HalfPunc_CN</ability>
      <abilityName>全半角问题</abilityName>
      <candidateList>
        <item>“</item>
      </candidateList>
      <explain>文本全半角错误。</explain>
      <paraID> 7AC694C</paraID>
      <start>57</start>
      <end>58</end>
      <status>modified</status>
      <modifiedWord>“</modifiedWord>
      <trackRevisions>false</trackRevisions>
    </reviewItem>
    <reviewItem>
      <errorID>4788d0d9-0ba8-49e6-a100-9819933c28df</errorID>
      <errorWord>"</errorWord>
      <group>L1_Format</group>
      <groupName>格式问题</groupName>
      <ability>L2_HalfPunc_CN</ability>
      <abilityName>全半角问题</abilityName>
      <candidateList>
        <item>”</item>
      </candidateList>
      <explain>文本全半角错误。</explain>
      <paraID> 7AC694C</paraID>
      <start>62</start>
      <end>63</end>
      <status>modified</status>
      <modifiedWord>”</modifiedWord>
      <trackRevisions>false</trackRevisions>
    </reviewItem>
    <reviewItem>
      <errorID>34c0752e-ba03-45c2-b493-6d7037b91dc6</errorID>
      <errorWord>1960年代</errorWord>
      <group>L1_Knowledge</group>
      <groupName>知识性问题</groupName>
      <ability>L2_Time</ability>
      <abilityName>日期时间</abilityName>
      <candidateList>
        <item>20世纪60年代</item>
      </candidateList>
      <explain>年代表述建议使用世纪+年代的格式。</explain>
      <paraID>3C6EDAA9</paraID>
      <start>14</start>
      <end>20</end>
      <status>unmodified</status>
      <modifiedWord/>
      <trackRevisions>false</trackRevisions>
    </reviewItem>
    <reviewItem>
      <errorID>b3c1ce04-fa08-40e4-bd4f-ce919325a7e3</errorID>
      <errorWord>"</errorWord>
      <group>L1_Format</group>
      <groupName>格式问题</groupName>
      <ability>L2_HalfPunc_CN</ability>
      <abilityName>全半角问题</abilityName>
      <candidateList>
        <item>“</item>
      </candidateList>
      <explain>文本全半角错误。</explain>
      <paraID>3C6EDAA9</paraID>
      <start>61</start>
      <end>62</end>
      <status>modified</status>
      <modifiedWord>“</modifiedWord>
      <trackRevisions>false</trackRevisions>
    </reviewItem>
    <reviewItem>
      <errorID>fc0bb82b-b3a9-468a-acca-9e26ff0c763d</errorID>
      <errorWord>"</errorWord>
      <group>L1_Format</group>
      <groupName>格式问题</groupName>
      <ability>L2_HalfPunc_CN</ability>
      <abilityName>全半角问题</abilityName>
      <candidateList>
        <item>”</item>
      </candidateList>
      <explain>文本全半角错误。</explain>
      <paraID>3C6EDAA9</paraID>
      <start>66</start>
      <end>67</end>
      <status>modified</status>
      <modifiedWord>”</modifiedWord>
      <trackRevisions>false</trackRevisions>
    </reviewItem>
    <reviewItem>
      <errorID>54cc3db5-b7b4-47d1-897e-d9687f6a6e3d</errorID>
      <errorWord>"</errorWord>
      <group>L1_Format</group>
      <groupName>格式问题</groupName>
      <ability>L2_HalfPunc_CN</ability>
      <abilityName>全半角问题</abilityName>
      <candidateList>
        <item>“</item>
      </candidateList>
      <explain>文本全半角错误。</explain>
      <paraID>3C6EDAA9</paraID>
      <start>71</start>
      <end>72</end>
      <status>modified</status>
      <modifiedWord>“</modifiedWord>
      <trackRevisions>false</trackRevisions>
    </reviewItem>
    <reviewItem>
      <errorID>7892564e-c023-4768-9051-75a261f8d251</errorID>
      <errorWord>"</errorWord>
      <group>L1_Format</group>
      <groupName>格式问题</groupName>
      <ability>L2_HalfPunc_CN</ability>
      <abilityName>全半角问题</abilityName>
      <candidateList>
        <item>”</item>
      </candidateList>
      <explain>文本全半角错误。</explain>
      <paraID>3C6EDAA9</paraID>
      <start>76</start>
      <end>77</end>
      <status>modified</status>
      <modifiedWord>”</modifiedWord>
      <trackRevisions>false</trackRevisions>
    </reviewItem>
    <reviewItem>
      <errorID>035ecf61-12d8-47d8-9fd6-5d65ab4f34e8</errorID>
      <errorWord>"</errorWord>
      <group>L1_Format</group>
      <groupName>格式问题</groupName>
      <ability>L2_HalfPunc_CN</ability>
      <abilityName>全半角问题</abilityName>
      <candidateList>
        <item>“</item>
      </candidateList>
      <explain>文本全半角错误。</explain>
      <paraID>3C6EDAA9</paraID>
      <start>78</start>
      <end>79</end>
      <status>modified</status>
      <modifiedWord>“</modifiedWord>
      <trackRevisions>false</trackRevisions>
    </reviewItem>
    <reviewItem>
      <errorID>56e51ebf-f20f-4163-8889-08b3adecc786</errorID>
      <errorWord>"</errorWord>
      <group>L1_Format</group>
      <groupName>格式问题</groupName>
      <ability>L2_HalfPunc_CN</ability>
      <abilityName>全半角问题</abilityName>
      <candidateList>
        <item>”</item>
      </candidateList>
      <explain>文本全半角错误。</explain>
      <paraID>3C6EDAA9</paraID>
      <start>83</start>
      <end>84</end>
      <status>modified</status>
      <modifiedWord>”</modifiedWord>
      <trackRevisions>false</trackRevisions>
    </reviewItem>
    <reviewItem>
      <errorID>aed68a25-49da-4df0-afac-44b3f1c60118</errorID>
      <errorWord>"</errorWord>
      <group>L1_Format</group>
      <groupName>格式问题</groupName>
      <ability>L2_HalfPunc_CN</ability>
      <abilityName>全半角问题</abilityName>
      <candidateList>
        <item>“</item>
      </candidateList>
      <explain>文本全半角错误。</explain>
      <paraID>3C6EDAA9</paraID>
      <start>88</start>
      <end>89</end>
      <status>modified</status>
      <modifiedWord>“</modifiedWord>
      <trackRevisions>false</trackRevisions>
    </reviewItem>
    <reviewItem>
      <errorID>02cee30d-038b-4c8d-832b-68accef87427</errorID>
      <errorWord>"</errorWord>
      <group>L1_Format</group>
      <groupName>格式问题</groupName>
      <ability>L2_HalfPunc_CN</ability>
      <abilityName>全半角问题</abilityName>
      <candidateList>
        <item>”</item>
      </candidateList>
      <explain>文本全半角错误。</explain>
      <paraID>3C6EDAA9</paraID>
      <start>94</start>
      <end>95</end>
      <status>modified</status>
      <modifiedWord>”</modifiedWord>
      <trackRevisions>false</trackRevisions>
    </reviewItem>
    <reviewItem>
      <errorID>46ee3eb8-3786-4187-abe8-d37757e81e8a</errorID>
      <errorWord>"</errorWord>
      <group>L1_Format</group>
      <groupName>格式问题</groupName>
      <ability>L2_HalfPunc_CN</ability>
      <abilityName>全半角问题</abilityName>
      <candidateList>
        <item>“</item>
      </candidateList>
      <explain>文本全半角错误。</explain>
      <paraID>3C6EDAA9</paraID>
      <start>111</start>
      <end>112</end>
      <status>modified</status>
      <modifiedWord>“</modifiedWord>
      <trackRevisions>false</trackRevisions>
    </reviewItem>
    <reviewItem>
      <errorID>bcf7a0ec-5988-48c4-9c4e-36d8e6ba6b2d</errorID>
      <errorWord>"</errorWord>
      <group>L1_Format</group>
      <groupName>格式问题</groupName>
      <ability>L2_HalfPunc_CN</ability>
      <abilityName>全半角问题</abilityName>
      <candidateList>
        <item>”</item>
      </candidateList>
      <explain>文本全半角错误。</explain>
      <paraID>3C6EDAA9</paraID>
      <start>114</start>
      <end>115</end>
      <status>modified</status>
      <modifiedWord>”</modifiedWord>
      <trackRevisions>false</trackRevisions>
    </reviewItem>
    <reviewItem>
      <errorID>c1ccc24c-a0bf-4e18-bf94-20cc7601e313</errorID>
      <errorWord>"</errorWord>
      <group>L1_Format</group>
      <groupName>格式问题</groupName>
      <ability>L2_HalfPunc_CN</ability>
      <abilityName>全半角问题</abilityName>
      <candidateList>
        <item>“</item>
      </candidateList>
      <explain>文本全半角错误。</explain>
      <paraID>3C6EDAA9</paraID>
      <start>121</start>
      <end>122</end>
      <status>modified</status>
      <modifiedWord>“</modifiedWord>
      <trackRevisions>false</trackRevisions>
    </reviewItem>
    <reviewItem>
      <errorID>ac40b6fa-7893-4654-bb0b-374940ecb89e</errorID>
      <errorWord>"</errorWord>
      <group>L1_Format</group>
      <groupName>格式问题</groupName>
      <ability>L2_HalfPunc_CN</ability>
      <abilityName>全半角问题</abilityName>
      <candidateList>
        <item>”</item>
      </candidateList>
      <explain>文本全半角错误。</explain>
      <paraID>3C6EDAA9</paraID>
      <start>124</start>
      <end>125</end>
      <status>modified</status>
      <modifiedWord>”</modifiedWord>
      <trackRevisions>false</trackRevisions>
    </reviewItem>
    <reviewItem>
      <errorID>ea80ac8c-b267-42dd-822c-43be6e338922</errorID>
      <errorWord>1950年代</errorWord>
      <group>L1_Knowledge</group>
      <groupName>知识性问题</groupName>
      <ability>L2_Time</ability>
      <abilityName>日期时间</abilityName>
      <candidateList>
        <item>20世纪50年代</item>
      </candidateList>
      <explain>年代表述建议使用世纪+年代的格式。</explain>
      <paraID>2CA5FAD9</paraID>
      <start>24</start>
      <end>30</end>
      <status>unmodified</status>
      <modifiedWord/>
      <trackRevisions>false</trackRevisions>
    </reviewItem>
    <reviewItem>
      <errorID>75e20c02-d33c-47ea-b80a-509fdffc243b</errorID>
      <errorWord>1970年代</errorWord>
      <group>L1_Knowledge</group>
      <groupName>知识性问题</groupName>
      <ability>L2_Time</ability>
      <abilityName>日期时间</abilityName>
      <candidateList>
        <item>20世纪70年代</item>
      </candidateList>
      <explain>年代表述建议使用世纪+年代的格式。</explain>
      <paraID>27596DF2</paraID>
      <start>74</start>
      <end>80</end>
      <status>unmodified</status>
      <modifiedWord/>
      <trackRevisions>false</trackRevisions>
    </reviewItem>
    <reviewItem>
      <errorID>3a8df779-4758-4214-9697-673828ce4dd6</errorID>
      <errorWord>1970年代</errorWord>
      <group>L1_Knowledge</group>
      <groupName>知识性问题</groupName>
      <ability>L2_Time</ability>
      <abilityName>日期时间</abilityName>
      <candidateList>
        <item>20世纪70年代</item>
      </candidateList>
      <explain>年代表述建议使用世纪+年代的格式。</explain>
      <paraID>75A98500</paraID>
      <start>25</start>
      <end>31</end>
      <status>unmodified</status>
      <modifiedWord/>
      <trackRevisions>false</trackRevisions>
    </reviewItem>
    <reviewItem>
      <errorID>8672c8cc-cf47-43f4-a2a3-69956e0ec78f</errorID>
      <errorWord>"</errorWord>
      <group>L1_Format</group>
      <groupName>格式问题</groupName>
      <ability>L2_HalfPunc_CN</ability>
      <abilityName>全半角问题</abilityName>
      <candidateList>
        <item>“</item>
      </candidateList>
      <explain>文本全半角错误。</explain>
      <paraID>75A98500</paraID>
      <start>32</start>
      <end>33</end>
      <status>modified</status>
      <modifiedWord>“</modifiedWord>
      <trackRevisions>false</trackRevisions>
    </reviewItem>
    <reviewItem>
      <errorID>9780126d-b86b-48a0-b592-ff74680bf39c</errorID>
      <errorWord>"</errorWord>
      <group>L1_Format</group>
      <groupName>格式问题</groupName>
      <ability>L2_HalfPunc_CN</ability>
      <abilityName>全半角问题</abilityName>
      <candidateList>
        <item>”</item>
      </candidateList>
      <explain>文本全半角错误。</explain>
      <paraID>75A98500</paraID>
      <start>41</start>
      <end>42</end>
      <status>modified</status>
      <modifiedWord>”</modifiedWord>
      <trackRevisions>false</trackRevisions>
    </reviewItem>
    <reviewItem>
      <errorID>7a270bfe-9c4f-42e4-99a8-b2c4eabb0632</errorID>
      <errorWord>"</errorWord>
      <group>L1_Format</group>
      <groupName>格式问题</groupName>
      <ability>L2_HalfPunc_CN</ability>
      <abilityName>全半角问题</abilityName>
      <candidateList>
        <item>“</item>
      </candidateList>
      <explain>文本全半角错误。</explain>
      <paraID>75A98500</paraID>
      <start>67</start>
      <end>68</end>
      <status>modified</status>
      <modifiedWord>“</modifiedWord>
      <trackRevisions>false</trackRevisions>
    </reviewItem>
    <reviewItem>
      <errorID>465a59c2-259a-4050-b112-5a859afce9e2</errorID>
      <errorWord>"</errorWord>
      <group>L1_Format</group>
      <groupName>格式问题</groupName>
      <ability>L2_HalfPunc_CN</ability>
      <abilityName>全半角问题</abilityName>
      <candidateList>
        <item>”</item>
      </candidateList>
      <explain>文本全半角错误。</explain>
      <paraID>75A98500</paraID>
      <start>73</start>
      <end>74</end>
      <status>modified</status>
      <modifiedWord>”</modifiedWord>
      <trackRevisions>false</trackRevisions>
    </reviewItem>
    <reviewItem>
      <errorID>33b8db90-5442-4668-a46e-fe23dd97d45f</errorID>
      <errorWord>"</errorWord>
      <group>L1_Format</group>
      <groupName>格式问题</groupName>
      <ability>L2_HalfPunc_CN</ability>
      <abilityName>全半角问题</abilityName>
      <candidateList>
        <item>“</item>
      </candidateList>
      <explain>文本全半角错误。</explain>
      <paraID>65FC590C</paraID>
      <start>57</start>
      <end>58</end>
      <status>modified</status>
      <modifiedWord>“</modifiedWord>
      <trackRevisions>false</trackRevisions>
    </reviewItem>
    <reviewItem>
      <errorID>e5c856a9-5ebd-43de-a701-f99eaf2bebd7</errorID>
      <errorWord>"</errorWord>
      <group>L1_Format</group>
      <groupName>格式问题</groupName>
      <ability>L2_HalfPunc_CN</ability>
      <abilityName>全半角问题</abilityName>
      <candidateList>
        <item>”</item>
      </candidateList>
      <explain>文本全半角错误。</explain>
      <paraID>65FC590C</paraID>
      <start>64</start>
      <end>65</end>
      <status>modified</status>
      <modifiedWord>”</modifiedWord>
      <trackRevisions>false</trackRevisions>
    </reviewItem>
    <reviewItem>
      <errorID>604bbfb6-bdc9-44d0-a0c0-b1e1cf02862f</errorID>
      <errorWord>1980年代</errorWord>
      <group>L1_Knowledge</group>
      <groupName>知识性问题</groupName>
      <ability>L2_Time</ability>
      <abilityName>日期时间</abilityName>
      <candidateList>
        <item>20世纪80年代</item>
      </candidateList>
      <explain>年代表述建议使用世纪+年代的格式。</explain>
      <paraID>65FC590C</paraID>
      <start>107</start>
      <end>113</end>
      <status>unmodified</status>
      <modifiedWord/>
      <trackRevisions>false</trackRevisions>
    </reviewItem>
    <reviewItem>
      <errorID>78193f2b-ebb8-4dd8-85dd-380cb2f350c4</errorID>
      <errorWord>,</errorWord>
      <group>L1_Format</group>
      <groupName>格式问题</groupName>
      <ability>L2_HalfPunc_CN</ability>
      <abilityName>全半角问题</abilityName>
      <candidateList>
        <item>，</item>
      </candidateList>
      <explain>文本全半角错误。</explain>
      <paraID>16CCB872</paraID>
      <start>25</start>
      <end>26</end>
      <status>modified</status>
      <modifiedWord>，</modifiedWord>
      <trackRevisions>false</trackRevisions>
    </reviewItem>
    <reviewItem>
      <errorID>94e3dfe0-d006-4a5d-8e8c-89117adf4d49</errorID>
      <errorWord>(</errorWord>
      <group>L1_Format</group>
      <groupName>格式问题</groupName>
      <ability>L2_HalfPunc_CN</ability>
      <abilityName>全半角问题</abilityName>
      <candidateList>
        <item>（</item>
      </candidateList>
      <explain>文本全半角错误。</explain>
      <paraID>16CCB872</paraID>
      <start>35</start>
      <end>36</end>
      <status>modified</status>
      <modifiedWord>（</modifiedWord>
      <trackRevisions>false</trackRevisions>
    </reviewItem>
    <reviewItem>
      <errorID>300df4b0-96d5-4664-a2e8-4ad22f0d4283</errorID>
      <errorWord>)</errorWord>
      <group>L1_Format</group>
      <groupName>格式问题</groupName>
      <ability>L2_HalfPunc_CN</ability>
      <abilityName>全半角问题</abilityName>
      <candidateList>
        <item>）</item>
      </candidateList>
      <explain>文本全半角错误。</explain>
      <paraID>16CCB872</paraID>
      <start>38</start>
      <end>39</end>
      <status>modified</status>
      <modifiedWord>）</modifiedWord>
      <trackRevisions>false</trackRevisions>
    </reviewItem>
    <reviewItem>
      <errorID>56655922-708d-4c83-9830-6340d962f83e</errorID>
      <errorWord>,</errorWord>
      <group>L1_Format</group>
      <groupName>格式问题</groupName>
      <ability>L2_HalfPunc_CN</ability>
      <abilityName>全半角问题</abilityName>
      <candidateList>
        <item>，</item>
      </candidateList>
      <explain>文本全半角错误。</explain>
      <paraID>16CCB872</paraID>
      <start>49</start>
      <end>50</end>
      <status>modified</status>
      <modifiedWord>，</modifiedWord>
      <trackRevisions>false</trackRevisions>
    </reviewItem>
    <reviewItem>
      <errorID>5186fdb4-b6ed-476c-bf86-d6adec572558</errorID>
      <errorWord>,</errorWord>
      <group>L1_Format</group>
      <groupName>格式问题</groupName>
      <ability>L2_HalfPunc_CN</ability>
      <abilityName>全半角问题</abilityName>
      <candidateList>
        <item>，</item>
      </candidateList>
      <explain>文本全半角错误。</explain>
      <paraID>16CCB872</paraID>
      <start>59</start>
      <end>60</end>
      <status>modified</status>
      <modifiedWord>，</modifiedWord>
      <trackRevisions>false</trackRevisions>
    </reviewItem>
    <reviewItem>
      <errorID>d3f85a6f-1be4-4ef9-983e-48bb8fe87f1e</errorID>
      <errorWord>,</errorWord>
      <group>L1_Format</group>
      <groupName>格式问题</groupName>
      <ability>L2_HalfPunc_CN</ability>
      <abilityName>全半角问题</abilityName>
      <candidateList>
        <item>，</item>
      </candidateList>
      <explain>文本全半角错误。</explain>
      <paraID>16CCB872</paraID>
      <start>75</start>
      <end>76</end>
      <status>modified</status>
      <modifiedWord>，</modifiedWord>
      <trackRevisions>false</trackRevisions>
    </reviewItem>
    <reviewItem>
      <errorID>4feb16f8-0595-46a4-9bc9-db22cdbf0618</errorID>
      <errorWord>(</errorWord>
      <group>L1_Format</group>
      <groupName>格式问题</groupName>
      <ability>L2_HalfPunc_CN</ability>
      <abilityName>全半角问题</abilityName>
      <candidateList>
        <item>（</item>
      </candidateList>
      <explain>文本全半角错误。</explain>
      <paraID>16CCB872</paraID>
      <start>85</start>
      <end>86</end>
      <status>modified</status>
      <modifiedWord>（</modifiedWord>
      <trackRevisions>false</trackRevisions>
    </reviewItem>
    <reviewItem>
      <errorID>ac2e0e45-85bc-426d-a510-a4cec11193b4</errorID>
      <errorWord>)</errorWord>
      <group>L1_Format</group>
      <groupName>格式问题</groupName>
      <ability>L2_HalfPunc_CN</ability>
      <abilityName>全半角问题</abilityName>
      <candidateList>
        <item>）</item>
      </candidateList>
      <explain>文本全半角错误。</explain>
      <paraID>16CCB872</paraID>
      <start>91</start>
      <end>92</end>
      <status>modified</status>
      <modifiedWord>）</modifiedWord>
      <trackRevisions>false</trackRevisions>
    </reviewItem>
    <reviewItem>
      <errorID>d6be783a-a78b-4603-bad1-d717e0a9348a</errorID>
      <errorWord>(</errorWord>
      <group>L1_Format</group>
      <groupName>格式问题</groupName>
      <ability>L2_HalfPunc_CN</ability>
      <abilityName>全半角问题</abilityName>
      <candidateList>
        <item>（</item>
      </candidateList>
      <explain>文本全半角错误。</explain>
      <paraID>37025158</paraID>
      <start>32</start>
      <end>33</end>
      <status>modified</status>
      <modifiedWord>（</modifiedWord>
      <trackRevisions>false</trackRevisions>
    </reviewItem>
    <reviewItem>
      <errorID>7711480d-5dd6-4870-a754-acbd5661a32d</errorID>
      <errorWord>:</errorWord>
      <group>L1_Format</group>
      <groupName>格式问题</groupName>
      <ability>L2_HalfPunc_CN</ability>
      <abilityName>全半角问题</abilityName>
      <candidateList>
        <item>：</item>
      </candidateList>
      <explain>文本全半角错误。</explain>
      <paraID>37025158</paraID>
      <start>38</start>
      <end>39</end>
      <status>unmodified</status>
      <modifiedWord/>
      <trackRevisions>false</trackRevisions>
    </reviewItem>
    <reviewItem>
      <errorID>31bce67c-cca7-4a61-bfd3-f3df684df7bc</errorID>
      <errorWord>;</errorWord>
      <group>L1_Format</group>
      <groupName>格式问题</groupName>
      <ability>L2_HalfPunc_CN</ability>
      <abilityName>全半角问题</abilityName>
      <candidateList>
        <item>；</item>
      </candidateList>
      <explain>文本全半角错误。</explain>
      <paraID>37025158</paraID>
      <start>51</start>
      <end>52</end>
      <status>modified</status>
      <modifiedWord>；</modifiedWord>
      <trackRevisions>false</trackRevisions>
    </reviewItem>
    <reviewItem>
      <errorID>50f5e242-5c0f-4bd7-9bd1-f51794ea78fe</errorID>
      <errorWord>:</errorWord>
      <group>L1_Format</group>
      <groupName>格式问题</groupName>
      <ability>L2_HalfPunc_CN</ability>
      <abilityName>全半角问题</abilityName>
      <candidateList>
        <item>：</item>
      </candidateList>
      <explain>文本全半角错误。</explain>
      <paraID>37025158</paraID>
      <start>58</start>
      <end>59</end>
      <status>unmodified</status>
      <modifiedWord/>
      <trackRevisions>false</trackRevisions>
    </reviewItem>
    <reviewItem>
      <errorID>55573d72-6c6f-4ea0-8842-9cf1b7a68d87</errorID>
      <errorWord>)</errorWord>
      <group>L1_Format</group>
      <groupName>格式问题</groupName>
      <ability>L2_HalfPunc_CN</ability>
      <abilityName>全半角问题</abilityName>
      <candidateList>
        <item>）</item>
      </candidateList>
      <explain>文本全半角错误。</explain>
      <paraID>37025158</paraID>
      <start>73</start>
      <end>74</end>
      <status>modified</status>
      <modifiedWord>）</modifiedWord>
      <trackRevisions>false</trackRevisions>
    </reviewItem>
    <reviewItem>
      <errorID>f1dcd22b-4cc5-4878-9f73-3971a6af254c</errorID>
      <errorWord>(</errorWord>
      <group>L1_Format</group>
      <groupName>格式问题</groupName>
      <ability>L2_HalfPunc_CN</ability>
      <abilityName>全半角问题</abilityName>
      <candidateList>
        <item>（</item>
      </candidateList>
      <explain>文本全半角错误。</explain>
      <paraID>37025158</paraID>
      <start>86</start>
      <end>87</end>
      <status>modified</status>
      <modifiedWord>（</modifiedWord>
      <trackRevisions>false</trackRevisions>
    </reviewItem>
    <reviewItem>
      <errorID>f89de487-4fea-4af8-8dbc-e83358a2fa8b</errorID>
      <errorWord>;</errorWord>
      <group>L1_Format</group>
      <groupName>格式问题</groupName>
      <ability>L2_HalfPunc_CN</ability>
      <abilityName>全半角问题</abilityName>
      <candidateList>
        <item>；</item>
      </candidateList>
      <explain>文本全半角错误。</explain>
      <paraID>37025158</paraID>
      <start>96</start>
      <end>97</end>
      <status>modified</status>
      <modifiedWord>；</modifiedWord>
      <trackRevisions>false</trackRevisions>
    </reviewItem>
    <reviewItem>
      <errorID>d4557378-eb51-47e1-814c-436c2cc73c96</errorID>
      <errorWord>)</errorWord>
      <group>L1_Format</group>
      <groupName>格式问题</groupName>
      <ability>L2_HalfPunc_CN</ability>
      <abilityName>全半角问题</abilityName>
      <candidateList>
        <item>）</item>
      </candidateList>
      <explain>文本全半角错误。</explain>
      <paraID>37025158</paraID>
      <start>111</start>
      <end>112</end>
      <status>modified</status>
      <modifiedWord>）</modifiedWord>
      <trackRevisions>false</trackRevisions>
    </reviewItem>
    <reviewItem>
      <errorID>8de984bf-5699-4810-9540-ef9ffa413284</errorID>
      <errorWord>(</errorWord>
      <group>L1_Format</group>
      <groupName>格式问题</groupName>
      <ability>L2_HalfPunc_CN</ability>
      <abilityName>全半角问题</abilityName>
      <candidateList>
        <item>（</item>
      </candidateList>
      <explain>文本全半角错误。</explain>
      <paraID> 345A150</paraID>
      <start>20</start>
      <end>21</end>
      <status>modified</status>
      <modifiedWord>（</modifiedWord>
      <trackRevisions>false</trackRevisions>
    </reviewItem>
    <reviewItem>
      <errorID>a554e9c6-8951-4ad1-8c73-56af8d9245fa</errorID>
      <errorWord>)</errorWord>
      <group>L1_Format</group>
      <groupName>格式问题</groupName>
      <ability>L2_HalfPunc_CN</ability>
      <abilityName>全半角问题</abilityName>
      <candidateList>
        <item>）</item>
      </candidateList>
      <explain>文本全半角错误。</explain>
      <paraID> 345A150</paraID>
      <start>35</start>
      <end>36</end>
      <status>modified</status>
      <modifiedWord>）</modifiedWord>
      <trackRevisions>false</trackRevisions>
    </reviewItem>
    <reviewItem>
      <errorID>8af381ca-3557-4972-9c00-1a2679e8693a</errorID>
      <errorWord>(</errorWord>
      <group>L1_Format</group>
      <groupName>格式问题</groupName>
      <ability>L2_HalfPunc_CN</ability>
      <abilityName>全半角问题</abilityName>
      <candidateList>
        <item>（</item>
      </candidateList>
      <explain>文本全半角错误。</explain>
      <paraID> 345A150</paraID>
      <start>42</start>
      <end>43</end>
      <status>modified</status>
      <modifiedWord>（</modifiedWord>
      <trackRevisions>false</trackRevisions>
    </reviewItem>
    <reviewItem>
      <errorID>e71ba919-1c48-4058-9843-54e986b791e9</errorID>
      <errorWord>)</errorWord>
      <group>L1_Format</group>
      <groupName>格式问题</groupName>
      <ability>L2_HalfPunc_CN</ability>
      <abilityName>全半角问题</abilityName>
      <candidateList>
        <item>）</item>
      </candidateList>
      <explain>文本全半角错误。</explain>
      <paraID> 345A150</paraID>
      <start>55</start>
      <end>56</end>
      <status>modified</status>
      <modifiedWord>）</modifiedWord>
      <trackRevisions>false</trackRevisions>
    </reviewItem>
    <reviewItem>
      <errorID>f70bc0d6-e5c7-486e-b204-83d53b665130</errorID>
      <errorWord>(</errorWord>
      <group>L1_Format</group>
      <groupName>格式问题</groupName>
      <ability>L2_HalfPunc_CN</ability>
      <abilityName>全半角问题</abilityName>
      <candidateList>
        <item>（</item>
      </candidateList>
      <explain>文本全半角错误。</explain>
      <paraID> 345A150</paraID>
      <start>62</start>
      <end>63</end>
      <status>modified</status>
      <modifiedWord>（</modifiedWord>
      <trackRevisions>false</trackRevisions>
    </reviewItem>
    <reviewItem>
      <errorID>e83ca050-da04-48d4-a768-db57ffdc36d2</errorID>
      <errorWord>)</errorWord>
      <group>L1_Format</group>
      <groupName>格式问题</groupName>
      <ability>L2_HalfPunc_CN</ability>
      <abilityName>全半角问题</abilityName>
      <candidateList>
        <item>）</item>
      </candidateList>
      <explain>文本全半角错误。</explain>
      <paraID> 345A150</paraID>
      <start>78</start>
      <end>79</end>
      <status>modified</status>
      <modifiedWord>）</modifiedWord>
      <trackRevisions>false</trackRevisions>
    </reviewItem>
    <reviewItem>
      <errorID>ca94f95c-5a90-489e-9d4e-162f06244206</errorID>
      <errorWord>"</errorWord>
      <group>L1_Format</group>
      <groupName>格式问题</groupName>
      <ability>L2_HalfPunc_CN</ability>
      <abilityName>全半角问题</abilityName>
      <candidateList>
        <item>“</item>
      </candidateList>
      <explain>文本全半角错误。</explain>
      <paraID>1AA19D8D</paraID>
      <start>33</start>
      <end>34</end>
      <status>modified</status>
      <modifiedWord>“</modifiedWord>
      <trackRevisions>false</trackRevisions>
    </reviewItem>
    <reviewItem>
      <errorID>04251cae-1022-450f-86de-b0adde420772</errorID>
      <errorWord>"</errorWord>
      <group>L1_Format</group>
      <groupName>格式问题</groupName>
      <ability>L2_HalfPunc_CN</ability>
      <abilityName>全半角问题</abilityName>
      <candidateList>
        <item>”</item>
      </candidateList>
      <explain>文本全半角错误。</explain>
      <paraID>1AA19D8D</paraID>
      <start>38</start>
      <end>39</end>
      <status>modified</status>
      <modifiedWord>”</modifiedWord>
      <trackRevisions>false</trackRevisions>
    </reviewItem>
    <reviewItem>
      <errorID>80a6c9ff-e0d1-418c-8698-3ab6c0aa3b79</errorID>
      <errorWord>"</errorWord>
      <group>L1_Format</group>
      <groupName>格式问题</groupName>
      <ability>L2_HalfPunc_CN</ability>
      <abilityName>全半角问题</abilityName>
      <candidateList>
        <item>“</item>
      </candidateList>
      <explain>文本全半角错误。</explain>
      <paraID>1AA19D8D</paraID>
      <start>151</start>
      <end>152</end>
      <status>modified</status>
      <modifiedWord>“</modifiedWord>
      <trackRevisions>false</trackRevisions>
    </reviewItem>
    <reviewItem>
      <errorID>3b7c5af6-e3ff-4a20-87a9-61e228ab359a</errorID>
      <errorWord>"</errorWord>
      <group>L1_Format</group>
      <groupName>格式问题</groupName>
      <ability>L2_HalfPunc_CN</ability>
      <abilityName>全半角问题</abilityName>
      <candidateList>
        <item>”</item>
      </candidateList>
      <explain>文本全半角错误。</explain>
      <paraID>1AA19D8D</paraID>
      <start>154</start>
      <end>155</end>
      <status>modified</status>
      <modifiedWord>”</modifiedWord>
      <trackRevisions>false</trackRevisions>
    </reviewItem>
    <reviewItem>
      <errorID>44e239ce-bc38-4644-8c6c-9d47b6e22a50</errorID>
      <errorWord>"</errorWord>
      <group>L1_Format</group>
      <groupName>格式问题</groupName>
      <ability>L2_HalfPunc_CN</ability>
      <abilityName>全半角问题</abilityName>
      <candidateList>
        <item>“</item>
      </candidateList>
      <explain>文本全半角错误。</explain>
      <paraID>1AA19D8D</paraID>
      <start>156</start>
      <end>157</end>
      <status>modified</status>
      <modifiedWord>“</modifiedWord>
      <trackRevisions>false</trackRevisions>
    </reviewItem>
    <reviewItem>
      <errorID>9ded2349-7f19-4303-99db-84335ff32db0</errorID>
      <errorWord>"</errorWord>
      <group>L1_Format</group>
      <groupName>格式问题</groupName>
      <ability>L2_HalfPunc_CN</ability>
      <abilityName>全半角问题</abilityName>
      <candidateList>
        <item>”</item>
      </candidateList>
      <explain>文本全半角错误。</explain>
      <paraID>1AA19D8D</paraID>
      <start>161</start>
      <end>162</end>
      <status>modified</status>
      <modifiedWord>”</modifiedWord>
      <trackRevisions>false</trackRevisions>
    </reviewItem>
    <reviewItem>
      <errorID>778ad754-9f76-4e8d-b51b-487994057e1b</errorID>
      <errorWord>"</errorWord>
      <group>L1_Format</group>
      <groupName>格式问题</groupName>
      <ability>L2_HalfPunc_CN</ability>
      <abilityName>全半角问题</abilityName>
      <candidateList>
        <item>“</item>
      </candidateList>
      <explain>文本全半角错误。</explain>
      <paraID>1AA19D8D</paraID>
      <start>237</start>
      <end>238</end>
      <status>modified</status>
      <modifiedWord>“</modifiedWord>
      <trackRevisions>false</trackRevisions>
    </reviewItem>
    <reviewItem>
      <errorID>39365c15-cc0c-40d4-b6c7-389094d340d1</errorID>
      <errorWord>"</errorWord>
      <group>L1_Format</group>
      <groupName>格式问题</groupName>
      <ability>L2_HalfPunc_CN</ability>
      <abilityName>全半角问题</abilityName>
      <candidateList>
        <item>”</item>
      </candidateList>
      <explain>文本全半角错误。</explain>
      <paraID>1AA19D8D</paraID>
      <start>244</start>
      <end>245</end>
      <status>modified</status>
      <modifiedWord>”</modifiedWord>
      <trackRevisions>false</trackRevisions>
    </reviewItem>
    <reviewItem>
      <errorID>87612861-a64a-4ac1-a69a-e8f40341f539</errorID>
      <errorWord>"</errorWord>
      <group>L1_Format</group>
      <groupName>格式问题</groupName>
      <ability>L2_HalfPunc_CN</ability>
      <abilityName>全半角问题</abilityName>
      <candidateList>
        <item>“</item>
      </candidateList>
      <explain>文本全半角错误。</explain>
      <paraID>77223487</paraID>
      <start>152</start>
      <end>153</end>
      <status>modified</status>
      <modifiedWord>“</modifiedWord>
      <trackRevisions>false</trackRevisions>
    </reviewItem>
    <reviewItem>
      <errorID>fa8cbe7b-b3fe-4a4b-9946-56c06049fbbb</errorID>
      <errorWord>"</errorWord>
      <group>L1_Format</group>
      <groupName>格式问题</groupName>
      <ability>L2_HalfPunc_CN</ability>
      <abilityName>全半角问题</abilityName>
      <candidateList>
        <item>”</item>
      </candidateList>
      <explain>文本全半角错误。</explain>
      <paraID>77223487</paraID>
      <start>164</start>
      <end>165</end>
      <status>modified</status>
      <modifiedWord>”</modifiedWord>
      <trackRevisions>false</trackRevisions>
    </reviewItem>
    <reviewItem>
      <errorID>7fb3f671-5a9e-4a11-9991-58a0ae696a5e</errorID>
      <errorWord>"</errorWord>
      <group>L1_Format</group>
      <groupName>格式问题</groupName>
      <ability>L2_HalfPunc_CN</ability>
      <abilityName>全半角问题</abilityName>
      <candidateList>
        <item>“</item>
      </candidateList>
      <explain>文本全半角错误。</explain>
      <paraID>3937A0D3</paraID>
      <start>15</start>
      <end>16</end>
      <status>modified</status>
      <modifiedWord>“</modifiedWord>
      <trackRevisions>false</trackRevisions>
    </reviewItem>
    <reviewItem>
      <errorID>d14bc334-a605-45c4-a6e4-49417d0096ad</errorID>
      <errorWord>-</errorWord>
      <group>L1_Format</group>
      <groupName>格式问题</groupName>
      <ability>L2_HalfPunc_CN</ability>
      <abilityName>全半角问题</abilityName>
      <candidateList>
        <item>－</item>
      </candidateList>
      <explain>文本全半角错误。</explain>
      <paraID>3937A0D3</paraID>
      <start>18</start>
      <end>19</end>
      <status>modified</status>
      <modifiedWord>－</modifiedWord>
      <trackRevisions>false</trackRevisions>
    </reviewItem>
    <reviewItem>
      <errorID>ddc091c6-fe47-4f54-ad34-0c0c4d5f18bc</errorID>
      <errorWord>"</errorWord>
      <group>L1_Format</group>
      <groupName>格式问题</groupName>
      <ability>L2_HalfPunc_CN</ability>
      <abilityName>全半角问题</abilityName>
      <candidateList>
        <item>”</item>
      </candidateList>
      <explain>文本全半角错误。</explain>
      <paraID>3937A0D3</paraID>
      <start>21</start>
      <end>22</end>
      <status>modified</status>
      <modifiedWord>”</modifiedWord>
      <trackRevisions>false</trackRevisions>
    </reviewItem>
    <reviewItem>
      <errorID>5899ba9c-33ef-47ae-a94a-bc5855f2a5ed</errorID>
      <errorWord>,</errorWord>
      <group>L1_Format</group>
      <groupName>格式问题</groupName>
      <ability>L2_HalfPunc_CN</ability>
      <abilityName>全半角问题</abilityName>
      <candidateList>
        <item>，</item>
      </candidateList>
      <explain>文本全半角错误。</explain>
      <paraID>443C9126</paraID>
      <start>28</start>
      <end>29</end>
      <status>modified</status>
      <modifiedWord>，</modifiedWord>
      <trackRevisions>false</trackRevisions>
    </reviewItem>
    <reviewItem>
      <errorID>b83d6acf-2f58-4079-83ae-fa85b6b976bc</errorID>
      <errorWord>,</errorWord>
      <group>L1_Format</group>
      <groupName>格式问题</groupName>
      <ability>L2_HalfPunc_CN</ability>
      <abilityName>全半角问题</abilityName>
      <candidateList>
        <item>，</item>
      </candidateList>
      <explain>文本全半角错误。</explain>
      <paraID>443C9126</paraID>
      <start>38</start>
      <end>39</end>
      <status>modified</status>
      <modifiedWord>，</modifiedWord>
      <trackRevisions>false</trackRevisions>
    </reviewItem>
    <reviewItem>
      <errorID>35c6f6d4-ef1e-4441-88a4-7d7a6d063cb8</errorID>
      <errorWord>,</errorWord>
      <group>L1_Format</group>
      <groupName>格式问题</groupName>
      <ability>L2_HalfPunc_CN</ability>
      <abilityName>全半角问题</abilityName>
      <candidateList>
        <item>，</item>
      </candidateList>
      <explain>文本全半角错误。</explain>
      <paraID>443C9126</paraID>
      <start>48</start>
      <end>49</end>
      <status>modified</status>
      <modifiedWord>，</modifiedWord>
      <trackRevisions>false</trackRevisions>
    </reviewItem>
    <reviewItem>
      <errorID>102f6247-261b-401f-8e11-c82092d118cf</errorID>
      <errorWord>,</errorWord>
      <group>L1_Format</group>
      <groupName>格式问题</groupName>
      <ability>L2_HalfPunc_CN</ability>
      <abilityName>全半角问题</abilityName>
      <candidateList>
        <item>，</item>
      </candidateList>
      <explain>文本全半角错误。</explain>
      <paraID>443C9126</paraID>
      <start>61</start>
      <end>62</end>
      <status>modified</status>
      <modifiedWord>，</modifiedWord>
      <trackRevisions>false</trackRevisions>
    </reviewItem>
    <reviewItem>
      <errorID>76814027-3287-4750-a9bf-c24a0fd14fa8</errorID>
      <errorWord>,</errorWord>
      <group>L1_Format</group>
      <groupName>格式问题</groupName>
      <ability>L2_HalfPunc_CN</ability>
      <abilityName>全半角问题</abilityName>
      <candidateList>
        <item>，</item>
      </candidateList>
      <explain>文本全半角错误。</explain>
      <paraID>443C9126</paraID>
      <start>72</start>
      <end>73</end>
      <status>modified</status>
      <modifiedWord>，</modifiedWord>
      <trackRevisions>false</trackRevisions>
    </reviewItem>
    <reviewItem>
      <errorID>41dd6ee8-bb98-4d51-9af6-edc49ea69b10</errorID>
      <errorWord>,</errorWord>
      <group>L1_Format</group>
      <groupName>格式问题</groupName>
      <ability>L2_HalfPunc_CN</ability>
      <abilityName>全半角问题</abilityName>
      <candidateList>
        <item>，</item>
      </candidateList>
      <explain>文本全半角错误。</explain>
      <paraID>443C9126</paraID>
      <start>83</start>
      <end>84</end>
      <status>modified</status>
      <modifiedWord>，</modifiedWord>
      <trackRevisions>false</trackRevisions>
    </reviewItem>
    <reviewItem>
      <errorID>046fd7a9-00d4-48ad-b9f4-01ade0c2742d</errorID>
      <errorWord>,</errorWord>
      <group>L1_Format</group>
      <groupName>格式问题</groupName>
      <ability>L2_HalfPunc_CN</ability>
      <abilityName>全半角问题</abilityName>
      <candidateList>
        <item>，</item>
      </candidateList>
      <explain>文本全半角错误。</explain>
      <paraID>443C9126</paraID>
      <start>94</start>
      <end>95</end>
      <status>modified</status>
      <modifiedWord>，</modifiedWord>
      <trackRevisions>false</trackRevisions>
    </reviewItem>
    <reviewItem>
      <errorID>45517bdb-ef9f-4d21-8366-81b45c7d9e10</errorID>
      <errorWord>,</errorWord>
      <group>L1_Format</group>
      <groupName>格式问题</groupName>
      <ability>L2_HalfPunc_CN</ability>
      <abilityName>全半角问题</abilityName>
      <candidateList>
        <item>，</item>
      </candidateList>
      <explain>文本全半角错误。</explain>
      <paraID>443C9126</paraID>
      <start>106</start>
      <end>107</end>
      <status>modified</status>
      <modifiedWord>，</modifiedWord>
      <trackRevisions>false</trackRevisions>
    </reviewItem>
    <reviewItem>
      <errorID>c42c5e6f-ef3d-4cbb-a74b-50037b0cebf6</errorID>
      <errorWord>,</errorWord>
      <group>L1_Format</group>
      <groupName>格式问题</groupName>
      <ability>L2_HalfPunc_CN</ability>
      <abilityName>全半角问题</abilityName>
      <candidateList>
        <item>，</item>
      </candidateList>
      <explain>文本全半角错误。</explain>
      <paraID>443C9126</paraID>
      <start>115</start>
      <end>116</end>
      <status>modified</status>
      <modifiedWord>，</modifiedWord>
      <trackRevisions>false</trackRevisions>
    </reviewItem>
    <reviewItem>
      <errorID>281a74e1-4811-4763-81c6-57137f5ed835</errorID>
      <errorWord>,</errorWord>
      <group>L1_Format</group>
      <groupName>格式问题</groupName>
      <ability>L2_HalfPunc_CN</ability>
      <abilityName>全半角问题</abilityName>
      <candidateList>
        <item>，</item>
      </candidateList>
      <explain>文本全半角错误。</explain>
      <paraID>443C9126</paraID>
      <start>125</start>
      <end>126</end>
      <status>modified</status>
      <modifiedWord>，</modifiedWord>
      <trackRevisions>false</trackRevisions>
    </reviewItem>
    <reviewItem>
      <errorID>c28d65de-9874-4e65-97a6-06f8c8afc934</errorID>
      <errorWord>,</errorWord>
      <group>L1_Format</group>
      <groupName>格式问题</groupName>
      <ability>L2_HalfPunc_CN</ability>
      <abilityName>全半角问题</abilityName>
      <candidateList>
        <item>，</item>
      </candidateList>
      <explain>文本全半角错误。</explain>
      <paraID>443C9126</paraID>
      <start>138</start>
      <end>139</end>
      <status>modified</status>
      <modifiedWord>，</modifiedWord>
      <trackRevisions>false</trackRevisions>
    </reviewItem>
    <reviewItem>
      <errorID>bbde6f6f-2399-4a4e-9db6-f4816da17866</errorID>
      <errorWord>,</errorWord>
      <group>L1_Format</group>
      <groupName>格式问题</groupName>
      <ability>L2_HalfPunc_CN</ability>
      <abilityName>全半角问题</abilityName>
      <candidateList>
        <item>，</item>
      </candidateList>
      <explain>文本全半角错误。</explain>
      <paraID>443C9126</paraID>
      <start>148</start>
      <end>149</end>
      <status>modified</status>
      <modifiedWord>，</modifiedWord>
      <trackRevisions>false</trackRevisions>
    </reviewItem>
    <reviewItem>
      <errorID>5e54b92d-1b7c-4aa1-8193-da7db0308c1c</errorID>
      <errorWord>,</errorWord>
      <group>L1_Format</group>
      <groupName>格式问题</groupName>
      <ability>L2_HalfPunc_CN</ability>
      <abilityName>全半角问题</abilityName>
      <candidateList>
        <item>，</item>
      </candidateList>
      <explain>文本全半角错误。</explain>
      <paraID>443C9126</paraID>
      <start>158</start>
      <end>159</end>
      <status>modified</status>
      <modifiedWord>，</modifiedWord>
      <trackRevisions>false</trackRevisions>
    </reviewItem>
    <reviewItem>
      <errorID>e72b43fa-cf63-48ce-92a6-6169f64051e2</errorID>
      <errorWord>,</errorWord>
      <group>L1_Format</group>
      <groupName>格式问题</groupName>
      <ability>L2_HalfPunc_CN</ability>
      <abilityName>全半角问题</abilityName>
      <candidateList>
        <item>，</item>
      </candidateList>
      <explain>文本全半角错误。</explain>
      <paraID>443C9126</paraID>
      <start>168</start>
      <end>169</end>
      <status>modified</status>
      <modifiedWord>，</modifiedWord>
      <trackRevisions>false</trackRevisions>
    </reviewItem>
    <reviewItem>
      <errorID>d7b713fe-53a8-4a26-9dc1-ecb91496adb4</errorID>
      <errorWord>,</errorWord>
      <group>L1_Format</group>
      <groupName>格式问题</groupName>
      <ability>L2_HalfPunc_CN</ability>
      <abilityName>全半角问题</abilityName>
      <candidateList>
        <item>，</item>
      </candidateList>
      <explain>文本全半角错误。</explain>
      <paraID>443C9126</paraID>
      <start>178</start>
      <end>179</end>
      <status>modified</status>
      <modifiedWord>，</modifiedWord>
      <trackRevisions>false</trackRevisions>
    </reviewItem>
    <reviewItem>
      <errorID>441b02d4-8013-419e-9e0e-b8d8805f55e0</errorID>
      <errorWord>,</errorWord>
      <group>L1_Format</group>
      <groupName>格式问题</groupName>
      <ability>L2_HalfPunc_CN</ability>
      <abilityName>全半角问题</abilityName>
      <candidateList>
        <item>，</item>
      </candidateList>
      <explain>文本全半角错误。</explain>
      <paraID>443C9126</paraID>
      <start>188</start>
      <end>189</end>
      <status>modified</status>
      <modifiedWord>，</modifiedWord>
      <trackRevisions>false</trackRevisions>
    </reviewItem>
    <reviewItem>
      <errorID>a0991d8e-b9b4-4caa-9239-a6dfadeba98c</errorID>
      <errorWord>,</errorWord>
      <group>L1_Format</group>
      <groupName>格式问题</groupName>
      <ability>L2_HalfPunc_CN</ability>
      <abilityName>全半角问题</abilityName>
      <candidateList>
        <item>，</item>
      </candidateList>
      <explain>文本全半角错误。</explain>
      <paraID>443C9126</paraID>
      <start>198</start>
      <end>199</end>
      <status>modified</status>
      <modifiedWord>，</modifiedWord>
      <trackRevisions>false</trackRevisions>
    </reviewItem>
    <reviewItem>
      <errorID>464b9a58-774e-441e-af22-33c62b1a2cc5</errorID>
      <errorWord>,</errorWord>
      <group>L1_Format</group>
      <groupName>格式问题</groupName>
      <ability>L2_HalfPunc_CN</ability>
      <abilityName>全半角问题</abilityName>
      <candidateList>
        <item>，</item>
      </candidateList>
      <explain>文本全半角错误。</explain>
      <paraID>443C9126</paraID>
      <start>208</start>
      <end>209</end>
      <status>modified</status>
      <modifiedWord>，</modifiedWord>
      <trackRevisions>false</trackRevisions>
    </reviewItem>
    <reviewItem>
      <errorID>21cb5ebc-b8d0-4999-99d0-ef6c0aba23b0</errorID>
      <errorWord>,</errorWord>
      <group>L1_Format</group>
      <groupName>格式问题</groupName>
      <ability>L2_HalfPunc_CN</ability>
      <abilityName>全半角问题</abilityName>
      <candidateList>
        <item>，</item>
      </candidateList>
      <explain>文本全半角错误。</explain>
      <paraID> E32349F</paraID>
      <start>39</start>
      <end>40</end>
      <status>modified</status>
      <modifiedWord>，</modifiedWord>
      <trackRevisions>false</trackRevisions>
    </reviewItem>
    <reviewItem>
      <errorID>29ca62b3-c43d-4619-8217-a21b3c593cbe</errorID>
      <errorWord>,</errorWord>
      <group>L1_Format</group>
      <groupName>格式问题</groupName>
      <ability>L2_HalfPunc_CN</ability>
      <abilityName>全半角问题</abilityName>
      <candidateList>
        <item>，</item>
      </candidateList>
      <explain>文本全半角错误。</explain>
      <paraID> E32349F</paraID>
      <start>55</start>
      <end>56</end>
      <status>modified</status>
      <modifiedWord>，</modifiedWord>
      <trackRevisions>false</trackRevisions>
    </reviewItem>
    <reviewItem>
      <errorID>adbcf3ad-a624-427d-be3c-2100e2a9ba12</errorID>
      <errorWord>,</errorWord>
      <group>L1_Format</group>
      <groupName>格式问题</groupName>
      <ability>L2_HalfPunc_CN</ability>
      <abilityName>全半角问题</abilityName>
      <candidateList>
        <item>，</item>
      </candidateList>
      <explain>文本全半角错误。</explain>
      <paraID> E32349F</paraID>
      <start>70</start>
      <end>71</end>
      <status>modified</status>
      <modifiedWord>，</modifiedWord>
      <trackRevisions>false</trackRevisions>
    </reviewItem>
    <reviewItem>
      <errorID>0eadf85a-1ca8-4fec-bb89-92b61317f0bc</errorID>
      <errorWord>,</errorWord>
      <group>L1_Format</group>
      <groupName>格式问题</groupName>
      <ability>L2_HalfPunc_CN</ability>
      <abilityName>全半角问题</abilityName>
      <candidateList>
        <item>，</item>
      </candidateList>
      <explain>文本全半角错误。</explain>
      <paraID> E32349F</paraID>
      <start>86</start>
      <end>87</end>
      <status>modified</status>
      <modifiedWord>，</modifiedWord>
      <trackRevisions>false</trackRevisions>
    </reviewItem>
    <reviewItem>
      <errorID>92a42dfa-441c-412e-bf5b-52c46d3dc139</errorID>
      <errorWord>,</errorWord>
      <group>L1_Format</group>
      <groupName>格式问题</groupName>
      <ability>L2_HalfPunc_CN</ability>
      <abilityName>全半角问题</abilityName>
      <candidateList>
        <item>，</item>
      </candidateList>
      <explain>文本全半角错误。</explain>
      <paraID> E32349F</paraID>
      <start>105</start>
      <end>106</end>
      <status>modified</status>
      <modifiedWord>，</modifiedWord>
      <trackRevisions>false</trackRevisions>
    </reviewItem>
    <reviewItem>
      <errorID>b8284ac2-2c97-4422-8e51-110b033a65a6</errorID>
      <errorWord>1960年代</errorWord>
      <group>L1_Knowledge</group>
      <groupName>知识性问题</groupName>
      <ability>L2_Time</ability>
      <abilityName>日期时间</abilityName>
      <candidateList>
        <item>20世纪60年代</item>
      </candidateList>
      <explain>年代表述建议使用世纪+年代的格式。</explain>
      <paraID>47B19396</paraID>
      <start>75</start>
      <end>81</end>
      <status>unmodified</status>
      <modifiedWord/>
      <trackRevisions>false</trackRevisions>
    </reviewItem>
    <reviewItem>
      <errorID>6239c3fc-0565-4abd-8d55-eaf7ef7fff03</errorID>
      <errorWord>获</errorWord>
      <group>L1_Word</group>
      <groupName>字词问题</groupName>
      <ability>L2_Typo</ability>
      <abilityName>字词错误</abilityName>
      <candidateList>
        <item>获得</item>
      </candidateList>
      <explain>〈动〉取得；得到（多用于抽象事物）：～好评｜～宝贵的经验｜～显著的成绩。</explain>
      <paraID>47B19396</paraID>
      <start>117</start>
      <end>118</end>
      <status>unmodified</status>
      <modifiedWord/>
      <trackRevisions>false</trackRevisions>
    </reviewItem>
    <reviewItem>
      <errorID>09d57da7-9bd7-4006-aded-54482734b275</errorID>
      <errorWord>"</errorWord>
      <group>L1_Format</group>
      <groupName>格式问题</groupName>
      <ability>L2_HalfPunc_CN</ability>
      <abilityName>全半角问题</abilityName>
      <candidateList>
        <item>“</item>
      </candidateList>
      <explain>文本全半角错误。</explain>
      <paraID>47B19396</paraID>
      <start>235</start>
      <end>236</end>
      <status>modified</status>
      <modifiedWord>“</modifiedWord>
      <trackRevisions>false</trackRevisions>
    </reviewItem>
    <reviewItem>
      <errorID>5bb5b3db-ba94-4d4c-9764-091fdda81d33</errorID>
      <errorWord>"</errorWord>
      <group>L1_Format</group>
      <groupName>格式问题</groupName>
      <ability>L2_HalfPunc_CN</ability>
      <abilityName>全半角问题</abilityName>
      <candidateList>
        <item>”</item>
      </candidateList>
      <explain>文本全半角错误。</explain>
      <paraID>47B19396</paraID>
      <start>240</start>
      <end>241</end>
      <status>modified</status>
      <modifiedWord>”</modifiedWord>
      <trackRevisions>false</trackRevisions>
    </reviewItem>
    <reviewItem>
      <errorID>412803f9-f967-41f7-a1f4-39090d5a32c8</errorID>
      <errorWord>"</errorWord>
      <group>L1_Format</group>
      <groupName>格式问题</groupName>
      <ability>L2_HalfPunc_CN</ability>
      <abilityName>全半角问题</abilityName>
      <candidateList>
        <item>“</item>
      </candidateList>
      <explain>文本全半角错误。</explain>
      <paraID>47B19396</paraID>
      <start>250</start>
      <end>251</end>
      <status>modified</status>
      <modifiedWord>“</modifiedWord>
      <trackRevisions>false</trackRevisions>
    </reviewItem>
    <reviewItem>
      <errorID>12ce17d3-15f1-4a70-9e0c-1035d6c9982a</errorID>
      <errorWord>"</errorWord>
      <group>L1_Format</group>
      <groupName>格式问题</groupName>
      <ability>L2_HalfPunc_CN</ability>
      <abilityName>全半角问题</abilityName>
      <candidateList>
        <item>”</item>
      </candidateList>
      <explain>文本全半角错误。</explain>
      <paraID>47B19396</paraID>
      <start>258</start>
      <end>259</end>
      <status>modified</status>
      <modifiedWord>”</modifiedWord>
      <trackRevisions>false</trackRevisions>
    </reviewItem>
    <reviewItem>
      <errorID>5db9282e-0310-4206-a19a-7701243b16f3</errorID>
      <errorWord>"</errorWord>
      <group>L1_Format</group>
      <groupName>格式问题</groupName>
      <ability>L2_HalfPunc_CN</ability>
      <abilityName>全半角问题</abilityName>
      <candidateList>
        <item>“</item>
      </candidateList>
      <explain>文本全半角错误。</explain>
      <paraID>44B46D81</paraID>
      <start>10</start>
      <end>11</end>
      <status>modified</status>
      <modifiedWord>“</modifiedWord>
      <trackRevisions>false</trackRevisions>
    </reviewItem>
    <reviewItem>
      <errorID>140a80bb-4d23-4945-8fcb-4a82232593d3</errorID>
      <errorWord>"</errorWord>
      <group>L1_Format</group>
      <groupName>格式问题</groupName>
      <ability>L2_HalfPunc_CN</ability>
      <abilityName>全半角问题</abilityName>
      <candidateList>
        <item>”</item>
      </candidateList>
      <explain>文本全半角错误。</explain>
      <paraID>44B46D81</paraID>
      <start>13</start>
      <end>14</end>
      <status>modified</status>
      <modifiedWord>”</modifiedWord>
      <trackRevisions>false</trackRevisions>
    </reviewItem>
    <reviewItem>
      <errorID>59311f9a-a286-4313-b02a-98267758929a</errorID>
      <errorWord>"</errorWord>
      <group>L1_Format</group>
      <groupName>格式问题</groupName>
      <ability>L2_HalfPunc_CN</ability>
      <abilityName>全半角问题</abilityName>
      <candidateList>
        <item>“</item>
      </candidateList>
      <explain>文本全半角错误。</explain>
      <paraID>44B46D81</paraID>
      <start>19</start>
      <end>20</end>
      <status>modified</status>
      <modifiedWord>“</modifiedWord>
      <trackRevisions>false</trackRevisions>
    </reviewItem>
    <reviewItem>
      <errorID>76e0e80a-a8e5-418b-bb58-b0da1d650b47</errorID>
      <errorWord>"</errorWord>
      <group>L1_Format</group>
      <groupName>格式问题</groupName>
      <ability>L2_HalfPunc_CN</ability>
      <abilityName>全半角问题</abilityName>
      <candidateList>
        <item>”</item>
      </candidateList>
      <explain>文本全半角错误。</explain>
      <paraID>44B46D81</paraID>
      <start>34</start>
      <end>35</end>
      <status>modified</status>
      <modifiedWord>”</modifiedWord>
      <trackRevisions>false</trackRevisions>
    </reviewItem>
    <reviewItem>
      <errorID>faf9aa72-d2af-4edd-bfff-41e63a09763b</errorID>
      <errorWord>"</errorWord>
      <group>L1_Format</group>
      <groupName>格式问题</groupName>
      <ability>L2_HalfPunc_CN</ability>
      <abilityName>全半角问题</abilityName>
      <candidateList>
        <item>“</item>
      </candidateList>
      <explain>文本全半角错误。</explain>
      <paraID>44B46D81</paraID>
      <start>62</start>
      <end>63</end>
      <status>modified</status>
      <modifiedWord>“</modifiedWord>
      <trackRevisions>false</trackRevisions>
    </reviewItem>
    <reviewItem>
      <errorID>7636f577-7032-45f0-b660-9b031ea3762a</errorID>
      <errorWord>"</errorWord>
      <group>L1_Format</group>
      <groupName>格式问题</groupName>
      <ability>L2_HalfPunc_CN</ability>
      <abilityName>全半角问题</abilityName>
      <candidateList>
        <item>”</item>
      </candidateList>
      <explain>文本全半角错误。</explain>
      <paraID>44B46D81</paraID>
      <start>68</start>
      <end>69</end>
      <status>modified</status>
      <modifiedWord>”</modifiedWord>
      <trackRevisions>false</trackRevisions>
    </reviewItem>
    <reviewItem>
      <errorID>f4903d79-f7c7-4f04-bce8-407c8e6aaa09</errorID>
      <errorWord>"</errorWord>
      <group>L1_Format</group>
      <groupName>格式问题</groupName>
      <ability>L2_HalfPunc_CN</ability>
      <abilityName>全半角问题</abilityName>
      <candidateList>
        <item>“</item>
      </candidateList>
      <explain>文本全半角错误。</explain>
      <paraID>44B46D81</paraID>
      <start>82</start>
      <end>83</end>
      <status>modified</status>
      <modifiedWord>“</modifiedWord>
      <trackRevisions>false</trackRevisions>
    </reviewItem>
    <reviewItem>
      <errorID>fbdc7ac0-e598-40ad-a842-6126d450681a</errorID>
      <errorWord>"</errorWord>
      <group>L1_Format</group>
      <groupName>格式问题</groupName>
      <ability>L2_HalfPunc_CN</ability>
      <abilityName>全半角问题</abilityName>
      <candidateList>
        <item>”</item>
      </candidateList>
      <explain>文本全半角错误。</explain>
      <paraID>44B46D81</paraID>
      <start>84</start>
      <end>85</end>
      <status>modified</status>
      <modifiedWord>”</modifiedWord>
      <trackRevisions>false</trackRevisions>
    </reviewItem>
    <reviewItem>
      <errorID>b4f841da-c678-4a19-82fb-5450547ea616</errorID>
      <errorWord>"</errorWord>
      <group>L1_Format</group>
      <groupName>格式问题</groupName>
      <ability>L2_HalfPunc_CN</ability>
      <abilityName>全半角问题</abilityName>
      <candidateList>
        <item>“</item>
      </candidateList>
      <explain>文本全半角错误。</explain>
      <paraID>44B46D81</paraID>
      <start>102</start>
      <end>103</end>
      <status>modified</status>
      <modifiedWord>“</modifiedWord>
      <trackRevisions>false</trackRevisions>
    </reviewItem>
    <reviewItem>
      <errorID>b8d072e6-4a76-4ea5-9602-0825c127d863</errorID>
      <errorWord>"</errorWord>
      <group>L1_Format</group>
      <groupName>格式问题</groupName>
      <ability>L2_HalfPunc_CN</ability>
      <abilityName>全半角问题</abilityName>
      <candidateList>
        <item>”</item>
      </candidateList>
      <explain>文本全半角错误。</explain>
      <paraID>44B46D81</paraID>
      <start>105</start>
      <end>106</end>
      <status>modified</status>
      <modifiedWord>”</modifiedWord>
      <trackRevisions>false</trackRevisions>
    </reviewItem>
    <reviewItem>
      <errorID>738a278e-3576-49d8-8d52-405a689893b1</errorID>
      <errorWord>"</errorWord>
      <group>L1_Format</group>
      <groupName>格式问题</groupName>
      <ability>L2_HalfPunc_CN</ability>
      <abilityName>全半角问题</abilityName>
      <candidateList>
        <item>“</item>
      </candidateList>
      <explain>文本全半角错误。</explain>
      <paraID>44B46D81</paraID>
      <start>140</start>
      <end>141</end>
      <status>modified</status>
      <modifiedWord>“</modifiedWord>
      <trackRevisions>false</trackRevisions>
    </reviewItem>
    <reviewItem>
      <errorID>069e8103-79cf-40bd-8464-51fcb46c6be5</errorID>
      <errorWord>"</errorWord>
      <group>L1_Format</group>
      <groupName>格式问题</groupName>
      <ability>L2_HalfPunc_CN</ability>
      <abilityName>全半角问题</abilityName>
      <candidateList>
        <item>”</item>
      </candidateList>
      <explain>文本全半角错误。</explain>
      <paraID>44B46D81</paraID>
      <start>144</start>
      <end>145</end>
      <status>modified</status>
      <modifiedWord>”</modifiedWord>
      <trackRevisions>false</trackRevisions>
    </reviewItem>
    <reviewItem>
      <errorID>2f83c5e7-7b52-45d4-a987-4e48153d28a6</errorID>
      <errorWord>"</errorWord>
      <group>L1_Format</group>
      <groupName>格式问题</groupName>
      <ability>L2_HalfPunc_CN</ability>
      <abilityName>全半角问题</abilityName>
      <candidateList>
        <item>“</item>
      </candidateList>
      <explain>文本全半角错误。</explain>
      <paraID>16F0D921</paraID>
      <start>36</start>
      <end>37</end>
      <status>modified</status>
      <modifiedWord>“</modifiedWord>
      <trackRevisions>false</trackRevisions>
    </reviewItem>
    <reviewItem>
      <errorID>929c2efa-b167-46df-ac0d-62ed8df44586</errorID>
      <errorWord>"</errorWord>
      <group>L1_Format</group>
      <groupName>格式问题</groupName>
      <ability>L2_HalfPunc_CN</ability>
      <abilityName>全半角问题</abilityName>
      <candidateList>
        <item>”</item>
      </candidateList>
      <explain>文本全半角错误。</explain>
      <paraID>16F0D921</paraID>
      <start>39</start>
      <end>40</end>
      <status>modified</status>
      <modifiedWord>”</modifiedWord>
      <trackRevisions>false</trackRevisions>
    </reviewItem>
    <reviewItem>
      <errorID>01a637f7-6f44-4856-af57-8d8de52f710a</errorID>
      <errorWord>"</errorWord>
      <group>L1_Format</group>
      <groupName>格式问题</groupName>
      <ability>L2_HalfPunc_CN</ability>
      <abilityName>全半角问题</abilityName>
      <candidateList>
        <item>“</item>
      </candidateList>
      <explain>文本全半角错误。</explain>
      <paraID>16F0D921</paraID>
      <start>50</start>
      <end>51</end>
      <status>modified</status>
      <modifiedWord>“</modifiedWord>
      <trackRevisions>false</trackRevisions>
    </reviewItem>
    <reviewItem>
      <errorID>72924925-7f3e-4d8c-8314-568980a1dd02</errorID>
      <errorWord>"</errorWord>
      <group>L1_Format</group>
      <groupName>格式问题</groupName>
      <ability>L2_HalfPunc_CN</ability>
      <abilityName>全半角问题</abilityName>
      <candidateList>
        <item>”</item>
      </candidateList>
      <explain>文本全半角错误。</explain>
      <paraID>16F0D921</paraID>
      <start>53</start>
      <end>54</end>
      <status>modified</status>
      <modifiedWord>”</modifiedWord>
      <trackRevisions>false</trackRevisions>
    </reviewItem>
    <reviewItem>
      <errorID>4226402f-6f27-4d4f-8242-a8b4c0fd5ee1</errorID>
      <errorWord>"</errorWord>
      <group>L1_Format</group>
      <groupName>格式问题</groupName>
      <ability>L2_HalfPunc_CN</ability>
      <abilityName>全半角问题</abilityName>
      <candidateList>
        <item>“</item>
      </candidateList>
      <explain>文本全半角错误。</explain>
      <paraID>16F0D921</paraID>
      <start>67</start>
      <end>68</end>
      <status>modified</status>
      <modifiedWord>“</modifiedWord>
      <trackRevisions>false</trackRevisions>
    </reviewItem>
    <reviewItem>
      <errorID>2073f284-5082-49e3-b02e-6cfbf077369e</errorID>
      <errorWord>"</errorWord>
      <group>L1_Format</group>
      <groupName>格式问题</groupName>
      <ability>L2_HalfPunc_CN</ability>
      <abilityName>全半角问题</abilityName>
      <candidateList>
        <item>”</item>
      </candidateList>
      <explain>文本全半角错误。</explain>
      <paraID>16F0D921</paraID>
      <start>69</start>
      <end>70</end>
      <status>modified</status>
      <modifiedWord>”</modifiedWord>
      <trackRevisions>false</trackRevisions>
    </reviewItem>
    <reviewItem>
      <errorID>5fa7e2d9-a514-480c-bb7c-fc095854e488</errorID>
      <errorWord>"</errorWord>
      <group>L1_Format</group>
      <groupName>格式问题</groupName>
      <ability>L2_HalfPunc_CN</ability>
      <abilityName>全半角问题</abilityName>
      <candidateList>
        <item>“</item>
      </candidateList>
      <explain>文本全半角错误。</explain>
      <paraID>16F0D921</paraID>
      <start>83</start>
      <end>84</end>
      <status>modified</status>
      <modifiedWord>“</modifiedWord>
      <trackRevisions>false</trackRevisions>
    </reviewItem>
    <reviewItem>
      <errorID>cf4e3a0e-04fa-4196-bb37-d19c3b25c67c</errorID>
      <errorWord>"</errorWord>
      <group>L1_Format</group>
      <groupName>格式问题</groupName>
      <ability>L2_HalfPunc_CN</ability>
      <abilityName>全半角问题</abilityName>
      <candidateList>
        <item>”</item>
      </candidateList>
      <explain>文本全半角错误。</explain>
      <paraID>16F0D921</paraID>
      <start>85</start>
      <end>86</end>
      <status>modified</status>
      <modifiedWord>”</modifiedWord>
      <trackRevisions>false</trackRevisions>
    </reviewItem>
    <reviewItem>
      <errorID>3d6f4bf9-fe96-4dc9-a919-46379c4d8fdd</errorID>
      <errorWord>"</errorWord>
      <group>L1_Format</group>
      <groupName>格式问题</groupName>
      <ability>L2_HalfPunc_CN</ability>
      <abilityName>全半角问题</abilityName>
      <candidateList>
        <item>“</item>
      </candidateList>
      <explain>文本全半角错误。</explain>
      <paraID>16F0D921</paraID>
      <start>138</start>
      <end>139</end>
      <status>modified</status>
      <modifiedWord>“</modifiedWord>
      <trackRevisions>false</trackRevisions>
    </reviewItem>
    <reviewItem>
      <errorID>665e4d9f-6838-45b1-8938-c2d32751bb4e</errorID>
      <errorWord>"</errorWord>
      <group>L1_Format</group>
      <groupName>格式问题</groupName>
      <ability>L2_HalfPunc_CN</ability>
      <abilityName>全半角问题</abilityName>
      <candidateList>
        <item>”</item>
      </candidateList>
      <explain>文本全半角错误。</explain>
      <paraID>16F0D921</paraID>
      <start>148</start>
      <end>149</end>
      <status>modified</status>
      <modifiedWord>”</modifiedWord>
      <trackRevisions>false</trackRevisions>
    </reviewItem>
    <reviewItem>
      <errorID>5ce1bf15-9ac5-4724-99dd-bfc61b958ffa</errorID>
      <errorWord>"</errorWord>
      <group>L1_Format</group>
      <groupName>格式问题</groupName>
      <ability>L2_HalfPunc_CN</ability>
      <abilityName>全半角问题</abilityName>
      <candidateList>
        <item>“</item>
      </candidateList>
      <explain>文本全半角错误。</explain>
      <paraID>16F0D921</paraID>
      <start>154</start>
      <end>155</end>
      <status>modified</status>
      <modifiedWord>“</modifiedWord>
      <trackRevisions>false</trackRevisions>
    </reviewItem>
    <reviewItem>
      <errorID>932bc068-8f9b-4f20-89d8-3440a416eba9</errorID>
      <errorWord>"</errorWord>
      <group>L1_Format</group>
      <groupName>格式问题</groupName>
      <ability>L2_HalfPunc_CN</ability>
      <abilityName>全半角问题</abilityName>
      <candidateList>
        <item>”</item>
      </candidateList>
      <explain>文本全半角错误。</explain>
      <paraID>16F0D921</paraID>
      <start>160</start>
      <end>161</end>
      <status>modified</status>
      <modifiedWord>”</modifiedWord>
      <trackRevisions>false</trackRevisions>
    </reviewItem>
    <reviewItem>
      <errorID>0646d47d-e5d6-4f7e-88e6-bd026ab6e79b</errorID>
      <errorWord>"</errorWord>
      <group>L1_Format</group>
      <groupName>格式问题</groupName>
      <ability>L2_HalfPunc_CN</ability>
      <abilityName>全半角问题</abilityName>
      <candidateList>
        <item>“</item>
      </candidateList>
      <explain>文本全半角错误。</explain>
      <paraID>6A479AA0</paraID>
      <start>31</start>
      <end>32</end>
      <status>modified</status>
      <modifiedWord>“</modifiedWord>
      <trackRevisions>false</trackRevisions>
    </reviewItem>
    <reviewItem>
      <errorID>6d4a6ef7-37fb-4ea9-b10a-6903f039e81a</errorID>
      <errorWord>"</errorWord>
      <group>L1_Format</group>
      <groupName>格式问题</groupName>
      <ability>L2_HalfPunc_CN</ability>
      <abilityName>全半角问题</abilityName>
      <candidateList>
        <item>”</item>
      </candidateList>
      <explain>文本全半角错误。</explain>
      <paraID>6A479AA0</paraID>
      <start>34</start>
      <end>35</end>
      <status>modified</status>
      <modifiedWord>”</modifiedWord>
      <trackRevisions>false</trackRevisions>
    </reviewItem>
    <reviewItem>
      <errorID>ee19814b-a8aa-4fc1-a1b9-a799a16c9148</errorID>
      <errorWord>"</errorWord>
      <group>L1_Format</group>
      <groupName>格式问题</groupName>
      <ability>L2_HalfPunc_CN</ability>
      <abilityName>全半角问题</abilityName>
      <candidateList>
        <item>“</item>
      </candidateList>
      <explain>文本全半角错误。</explain>
      <paraID>157A233E</paraID>
      <start>31</start>
      <end>32</end>
      <status>modified</status>
      <modifiedWord>“</modifiedWord>
      <trackRevisions>false</trackRevisions>
    </reviewItem>
    <reviewItem>
      <errorID>3f26d843-269e-4761-9fcc-d9a373cf00d0</errorID>
      <errorWord>"</errorWord>
      <group>L1_Format</group>
      <groupName>格式问题</groupName>
      <ability>L2_HalfPunc_CN</ability>
      <abilityName>全半角问题</abilityName>
      <candidateList>
        <item>”</item>
      </candidateList>
      <explain>文本全半角错误。</explain>
      <paraID>157A233E</paraID>
      <start>34</start>
      <end>35</end>
      <status>modified</status>
      <modifiedWord>”</modifiedWord>
      <trackRevisions>false</trackRevisions>
    </reviewItem>
    <reviewItem>
      <errorID>8065470c-e2e9-4518-a9cf-e53d6d9b0c54</errorID>
      <errorWord>"</errorWord>
      <group>L1_Format</group>
      <groupName>格式问题</groupName>
      <ability>L2_HalfPunc_CN</ability>
      <abilityName>全半角问题</abilityName>
      <candidateList>
        <item>“</item>
      </candidateList>
      <explain>文本全半角错误。</explain>
      <paraID>157A233E</paraID>
      <start>36</start>
      <end>37</end>
      <status>modified</status>
      <modifiedWord>“</modifiedWord>
      <trackRevisions>false</trackRevisions>
    </reviewItem>
    <reviewItem>
      <errorID>3e885872-08f8-4de4-aeea-6618a6230892</errorID>
      <errorWord>"</errorWord>
      <group>L1_Format</group>
      <groupName>格式问题</groupName>
      <ability>L2_HalfPunc_CN</ability>
      <abilityName>全半角问题</abilityName>
      <candidateList>
        <item>”</item>
      </candidateList>
      <explain>文本全半角错误。</explain>
      <paraID>157A233E</paraID>
      <start>39</start>
      <end>40</end>
      <status>modified</status>
      <modifiedWord>”</modifiedWord>
      <trackRevisions>false</trackRevisions>
    </reviewItem>
    <reviewItem>
      <errorID>189ec5cc-a398-48ce-91f7-e326774bcaec</errorID>
      <errorWord>"</errorWord>
      <group>L1_Format</group>
      <groupName>格式问题</groupName>
      <ability>L2_HalfPunc_CN</ability>
      <abilityName>全半角问题</abilityName>
      <candidateList>
        <item>“</item>
      </candidateList>
      <explain>文本全半角错误。</explain>
      <paraID>157A233E</paraID>
      <start>137</start>
      <end>138</end>
      <status>modified</status>
      <modifiedWord>“</modifiedWord>
      <trackRevisions>false</trackRevisions>
    </reviewItem>
    <reviewItem>
      <errorID>0d26713a-6d8c-4910-8917-d63ac39a839c</errorID>
      <errorWord>"</errorWord>
      <group>L1_Format</group>
      <groupName>格式问题</groupName>
      <ability>L2_HalfPunc_CN</ability>
      <abilityName>全半角问题</abilityName>
      <candidateList>
        <item>”</item>
      </candidateList>
      <explain>文本全半角错误。</explain>
      <paraID>157A233E</paraID>
      <start>140</start>
      <end>141</end>
      <status>modified</status>
      <modifiedWord>”</modifiedWord>
      <trackRevisions>false</trackRevisions>
    </reviewItem>
    <reviewItem>
      <errorID>900ced67-e200-4cbe-8c9a-1e9dc08de712</errorID>
      <errorWord>"</errorWord>
      <group>L1_Format</group>
      <groupName>格式问题</groupName>
      <ability>L2_HalfPunc_CN</ability>
      <abilityName>全半角问题</abilityName>
      <candidateList>
        <item>“</item>
      </candidateList>
      <explain>文本全半角错误。</explain>
      <paraID>157A233E</paraID>
      <start>150</start>
      <end>151</end>
      <status>modified</status>
      <modifiedWord>“</modifiedWord>
      <trackRevisions>false</trackRevisions>
    </reviewItem>
    <reviewItem>
      <errorID>a1186686-561e-42e5-8ef4-72fcb9c3771a</errorID>
      <errorWord>"</errorWord>
      <group>L1_Format</group>
      <groupName>格式问题</groupName>
      <ability>L2_HalfPunc_CN</ability>
      <abilityName>全半角问题</abilityName>
      <candidateList>
        <item>”</item>
      </candidateList>
      <explain>文本全半角错误。</explain>
      <paraID>157A233E</paraID>
      <start>153</start>
      <end>154</end>
      <status>modified</status>
      <modifiedWord>”</modifiedWord>
      <trackRevisions>false</trackRevisions>
    </reviewItem>
    <reviewItem>
      <errorID>af66598a-f250-4744-b35e-3a87ad90be91</errorID>
      <errorWord>"</errorWord>
      <group>L1_Format</group>
      <groupName>格式问题</groupName>
      <ability>L2_HalfPunc_CN</ability>
      <abilityName>全半角问题</abilityName>
      <candidateList>
        <item>“</item>
      </candidateList>
      <explain>文本全半角错误。</explain>
      <paraID>157A233E</paraID>
      <start>175</start>
      <end>176</end>
      <status>modified</status>
      <modifiedWord>“</modifiedWord>
      <trackRevisions>false</trackRevisions>
    </reviewItem>
    <reviewItem>
      <errorID>fbbebaac-3968-47c4-b53a-808c7de914f5</errorID>
      <errorWord>"</errorWord>
      <group>L1_Format</group>
      <groupName>格式问题</groupName>
      <ability>L2_HalfPunc_CN</ability>
      <abilityName>全半角问题</abilityName>
      <candidateList>
        <item>”</item>
      </candidateList>
      <explain>文本全半角错误。</explain>
      <paraID>157A233E</paraID>
      <start>180</start>
      <end>181</end>
      <status>modified</status>
      <modifiedWord>”</modifiedWord>
      <trackRevisions>false</trackRevisions>
    </reviewItem>
    <reviewItem>
      <errorID>79a1814e-22ea-463a-9744-7dc2d16e91f3</errorID>
      <errorWord>"</errorWord>
      <group>L1_Format</group>
      <groupName>格式问题</groupName>
      <ability>L2_HalfPunc_CN</ability>
      <abilityName>全半角问题</abilityName>
      <candidateList>
        <item>“</item>
      </candidateList>
      <explain>文本全半角错误。</explain>
      <paraID>157A233E</paraID>
      <start>185</start>
      <end>186</end>
      <status>modified</status>
      <modifiedWord>“</modifiedWord>
      <trackRevisions>false</trackRevisions>
    </reviewItem>
    <reviewItem>
      <errorID>94738204-0b13-4519-9398-c7ff4708cb87</errorID>
      <errorWord>"</errorWord>
      <group>L1_Format</group>
      <groupName>格式问题</groupName>
      <ability>L2_HalfPunc_CN</ability>
      <abilityName>全半角问题</abilityName>
      <candidateList>
        <item>”</item>
      </candidateList>
      <explain>文本全半角错误。</explain>
      <paraID>157A233E</paraID>
      <start>190</start>
      <end>191</end>
      <status>modified</status>
      <modifiedWord>”</modifiedWord>
      <trackRevisions>false</trackRevisions>
    </reviewItem>
    <reviewItem>
      <errorID>7647758a-7b15-4d61-a568-c46b0c6ad91d</errorID>
      <errorWord>"</errorWord>
      <group>L1_Format</group>
      <groupName>格式问题</groupName>
      <ability>L2_HalfPunc_CN</ability>
      <abilityName>全半角问题</abilityName>
      <candidateList>
        <item>“</item>
      </candidateList>
      <explain>文本全半角错误。</explain>
      <paraID>5E89803D</paraID>
      <start>50</start>
      <end>51</end>
      <status>modified</status>
      <modifiedWord>“</modifiedWord>
      <trackRevisions>false</trackRevisions>
    </reviewItem>
    <reviewItem>
      <errorID>425920ed-ba79-4fed-868e-37e850be5b48</errorID>
      <errorWord>"</errorWord>
      <group>L1_Format</group>
      <groupName>格式问题</groupName>
      <ability>L2_HalfPunc_CN</ability>
      <abilityName>全半角问题</abilityName>
      <candidateList>
        <item>”</item>
      </candidateList>
      <explain>文本全半角错误。</explain>
      <paraID>5E89803D</paraID>
      <start>53</start>
      <end>54</end>
      <status>modified</status>
      <modifiedWord>”</modifiedWord>
      <trackRevisions>false</trackRevisions>
    </reviewItem>
    <reviewItem>
      <errorID>55c02f0a-048e-432d-a2c9-c699bd4f9348</errorID>
      <errorWord>"</errorWord>
      <group>L1_Format</group>
      <groupName>格式问题</groupName>
      <ability>L2_HalfPunc_CN</ability>
      <abilityName>全半角问题</abilityName>
      <candidateList>
        <item>“</item>
      </candidateList>
      <explain>文本全半角错误。</explain>
      <paraID>5E89803D</paraID>
      <start>66</start>
      <end>67</end>
      <status>modified</status>
      <modifiedWord>“</modifiedWord>
      <trackRevisions>false</trackRevisions>
    </reviewItem>
    <reviewItem>
      <errorID>7db8ff64-5ff2-42e3-bbff-cb604f94f576</errorID>
      <errorWord>"</errorWord>
      <group>L1_Format</group>
      <groupName>格式问题</groupName>
      <ability>L2_HalfPunc_CN</ability>
      <abilityName>全半角问题</abilityName>
      <candidateList>
        <item>”</item>
      </candidateList>
      <explain>文本全半角错误。</explain>
      <paraID>5E89803D</paraID>
      <start>70</start>
      <end>71</end>
      <status>modified</status>
      <modifiedWord>”</modifiedWord>
      <trackRevisions>false</trackRevisions>
    </reviewItem>
    <reviewItem>
      <errorID>453a0ad5-3570-4da5-8e14-9cc44f80071e</errorID>
      <errorWord>"</errorWord>
      <group>L1_Format</group>
      <groupName>格式问题</groupName>
      <ability>L2_HalfPunc_CN</ability>
      <abilityName>全半角问题</abilityName>
      <candidateList>
        <item>“</item>
      </candidateList>
      <explain>文本全半角错误。</explain>
      <paraID>18B06CF0</paraID>
      <start>26</start>
      <end>27</end>
      <status>modified</status>
      <modifiedWord>“</modifiedWord>
      <trackRevisions>false</trackRevisions>
    </reviewItem>
    <reviewItem>
      <errorID>c1d15460-c971-4136-bfe5-ecf4e3f2d45d</errorID>
      <errorWord>"</errorWord>
      <group>L1_Format</group>
      <groupName>格式问题</groupName>
      <ability>L2_HalfPunc_CN</ability>
      <abilityName>全半角问题</abilityName>
      <candidateList>
        <item>”</item>
      </candidateList>
      <explain>文本全半角错误。</explain>
      <paraID>18B06CF0</paraID>
      <start>38</start>
      <end>39</end>
      <status>modified</status>
      <modifiedWord>”</modifiedWord>
      <trackRevisions>false</trackRevisions>
    </reviewItem>
    <reviewItem>
      <errorID>18bc2c7a-6c4c-4466-ad68-4b82e94c9678</errorID>
      <errorWord>"</errorWord>
      <group>L1_Format</group>
      <groupName>格式问题</groupName>
      <ability>L2_HalfPunc_CN</ability>
      <abilityName>全半角问题</abilityName>
      <candidateList>
        <item>“</item>
      </candidateList>
      <explain>文本全半角错误。</explain>
      <paraID>18B06CF0</paraID>
      <start>77</start>
      <end>78</end>
      <status>modified</status>
      <modifiedWord>“</modifiedWord>
      <trackRevisions>false</trackRevisions>
    </reviewItem>
    <reviewItem>
      <errorID>fda16bb6-4bff-4e50-9c1a-886a1c12482b</errorID>
      <errorWord>"</errorWord>
      <group>L1_Format</group>
      <groupName>格式问题</groupName>
      <ability>L2_HalfPunc_CN</ability>
      <abilityName>全半角问题</abilityName>
      <candidateList>
        <item>”</item>
      </candidateList>
      <explain>文本全半角错误。</explain>
      <paraID>18B06CF0</paraID>
      <start>80</start>
      <end>81</end>
      <status>modified</status>
      <modifiedWord>”</modifiedWord>
      <trackRevisions>false</trackRevisions>
    </reviewItem>
    <reviewItem>
      <errorID>5ef89a41-7c3c-4561-b61d-f1e32261ba87</errorID>
      <errorWord>"</errorWord>
      <group>L1_Format</group>
      <groupName>格式问题</groupName>
      <ability>L2_HalfPunc_CN</ability>
      <abilityName>全半角问题</abilityName>
      <candidateList>
        <item>“</item>
      </candidateList>
      <explain>文本全半角错误。</explain>
      <paraID>18B06CF0</paraID>
      <start>89</start>
      <end>90</end>
      <status>modified</status>
      <modifiedWord>“</modifiedWord>
      <trackRevisions>false</trackRevisions>
    </reviewItem>
    <reviewItem>
      <errorID>7ae37af2-09ed-4ded-a922-7147c697c482</errorID>
      <errorWord>"</errorWord>
      <group>L1_Format</group>
      <groupName>格式问题</groupName>
      <ability>L2_HalfPunc_CN</ability>
      <abilityName>全半角问题</abilityName>
      <candidateList>
        <item>”</item>
      </candidateList>
      <explain>文本全半角错误。</explain>
      <paraID>18B06CF0</paraID>
      <start>92</start>
      <end>93</end>
      <status>modified</status>
      <modifiedWord>”</modifiedWord>
      <trackRevisions>false</trackRevisions>
    </reviewItem>
    <reviewItem>
      <errorID>4a835e26-942f-45ea-8c99-d189e2a4464d</errorID>
      <errorWord>"</errorWord>
      <group>L1_Format</group>
      <groupName>格式问题</groupName>
      <ability>L2_HalfPunc_CN</ability>
      <abilityName>全半角问题</abilityName>
      <candidateList>
        <item>“</item>
      </candidateList>
      <explain>文本全半角错误。</explain>
      <paraID>18B06CF0</paraID>
      <start>114</start>
      <end>115</end>
      <status>modified</status>
      <modifiedWord>“</modifiedWord>
      <trackRevisions>false</trackRevisions>
    </reviewItem>
    <reviewItem>
      <errorID>6adcc49b-b2c3-4387-9601-7c05dd908211</errorID>
      <errorWord>"</errorWord>
      <group>L1_Format</group>
      <groupName>格式问题</groupName>
      <ability>L2_HalfPunc_CN</ability>
      <abilityName>全半角问题</abilityName>
      <candidateList>
        <item>”</item>
      </candidateList>
      <explain>文本全半角错误。</explain>
      <paraID>18B06CF0</paraID>
      <start>119</start>
      <end>120</end>
      <status>modified</status>
      <modifiedWord>”</modifiedWord>
      <trackRevisions>false</trackRevisions>
    </reviewItem>
    <reviewItem>
      <errorID>e8a094c7-cd6f-47c4-9365-4ab1fa4be8e4</errorID>
      <errorWord>"</errorWord>
      <group>L1_Format</group>
      <groupName>格式问题</groupName>
      <ability>L2_HalfPunc_CN</ability>
      <abilityName>全半角问题</abilityName>
      <candidateList>
        <item>“</item>
      </candidateList>
      <explain>文本全半角错误。</explain>
      <paraID>18B06CF0</paraID>
      <start>123</start>
      <end>124</end>
      <status>modified</status>
      <modifiedWord>“</modifiedWord>
      <trackRevisions>false</trackRevisions>
    </reviewItem>
    <reviewItem>
      <errorID>39728e58-e067-4e9c-9537-d7d52d36f91a</errorID>
      <errorWord>"</errorWord>
      <group>L1_Format</group>
      <groupName>格式问题</groupName>
      <ability>L2_HalfPunc_CN</ability>
      <abilityName>全半角问题</abilityName>
      <candidateList>
        <item>”</item>
      </candidateList>
      <explain>文本全半角错误。</explain>
      <paraID>18B06CF0</paraID>
      <start>128</start>
      <end>129</end>
      <status>modified</status>
      <modifiedWord>”</modifiedWord>
      <trackRevisions>false</trackRevisions>
    </reviewItem>
    <reviewItem>
      <errorID>64f4c4f2-4452-4cb9-8a8b-8360a2106f76</errorID>
      <errorWord>"</errorWord>
      <group>L1_Format</group>
      <groupName>格式问题</groupName>
      <ability>L2_HalfPunc_CN</ability>
      <abilityName>全半角问题</abilityName>
      <candidateList>
        <item>“</item>
      </candidateList>
      <explain>文本全半角错误。</explain>
      <paraID>4536FF38</paraID>
      <start>22</start>
      <end>23</end>
      <status>modified</status>
      <modifiedWord>“</modifiedWord>
      <trackRevisions>false</trackRevisions>
    </reviewItem>
    <reviewItem>
      <errorID>d5ac262d-d2b8-4f07-b0ab-910f3518d24e</errorID>
      <errorWord>"</errorWord>
      <group>L1_Format</group>
      <groupName>格式问题</groupName>
      <ability>L2_HalfPunc_CN</ability>
      <abilityName>全半角问题</abilityName>
      <candidateList>
        <item>”</item>
      </candidateList>
      <explain>文本全半角错误。</explain>
      <paraID>4536FF38</paraID>
      <start>25</start>
      <end>26</end>
      <status>modified</status>
      <modifiedWord>”</modifiedWord>
      <trackRevisions>false</trackRevisions>
    </reviewItem>
    <reviewItem>
      <errorID>0ff3c19a-61a3-4e88-be31-bc41d960db18</errorID>
      <errorWord>"</errorWord>
      <group>L1_Format</group>
      <groupName>格式问题</groupName>
      <ability>L2_HalfPunc_CN</ability>
      <abilityName>全半角问题</abilityName>
      <candidateList>
        <item>“</item>
      </candidateList>
      <explain>文本全半角错误。</explain>
      <paraID>4536FF38</paraID>
      <start>52</start>
      <end>53</end>
      <status>modified</status>
      <modifiedWord>“</modifiedWord>
      <trackRevisions>false</trackRevisions>
    </reviewItem>
    <reviewItem>
      <errorID>ac305ffb-ea71-4f98-8ae4-4047047950e9</errorID>
      <errorWord>"</errorWord>
      <group>L1_Format</group>
      <groupName>格式问题</groupName>
      <ability>L2_HalfPunc_CN</ability>
      <abilityName>全半角问题</abilityName>
      <candidateList>
        <item>”</item>
      </candidateList>
      <explain>文本全半角错误。</explain>
      <paraID>4536FF38</paraID>
      <start>55</start>
      <end>56</end>
      <status>modified</status>
      <modifiedWord>”</modifiedWord>
      <trackRevisions>false</trackRevisions>
    </reviewItem>
    <reviewItem>
      <errorID>137c2531-88fd-458b-be41-1151fae1624a</errorID>
      <errorWord>"</errorWord>
      <group>L1_Format</group>
      <groupName>格式问题</groupName>
      <ability>L2_HalfPunc_CN</ability>
      <abilityName>全半角问题</abilityName>
      <candidateList>
        <item>“</item>
      </candidateList>
      <explain>文本全半角错误。</explain>
      <paraID>4536FF38</paraID>
      <start>83</start>
      <end>84</end>
      <status>modified</status>
      <modifiedWord>“</modifiedWord>
      <trackRevisions>false</trackRevisions>
    </reviewItem>
    <reviewItem>
      <errorID>fdc0c4c0-1a49-4dd1-9b2a-7cedc6a522b0</errorID>
      <errorWord>"</errorWord>
      <group>L1_Format</group>
      <groupName>格式问题</groupName>
      <ability>L2_HalfPunc_CN</ability>
      <abilityName>全半角问题</abilityName>
      <candidateList>
        <item>”</item>
      </candidateList>
      <explain>文本全半角错误。</explain>
      <paraID>4536FF38</paraID>
      <start>89</start>
      <end>90</end>
      <status>modified</status>
      <modifiedWord>”</modifiedWord>
      <trackRevisions>false</trackRevisions>
    </reviewItem>
    <reviewItem>
      <errorID>6841b603-b38c-465b-aa86-b3ede20d0bc3</errorID>
      <errorWord>"</errorWord>
      <group>L1_Format</group>
      <groupName>格式问题</groupName>
      <ability>L2_HalfPunc_CN</ability>
      <abilityName>全半角问题</abilityName>
      <candidateList>
        <item>“</item>
      </candidateList>
      <explain>文本全半角错误。</explain>
      <paraID>410ED446</paraID>
      <start>28</start>
      <end>29</end>
      <status>modified</status>
      <modifiedWord>“</modifiedWord>
      <trackRevisions>false</trackRevisions>
    </reviewItem>
    <reviewItem>
      <errorID>8a2c9f42-569b-40dc-82cb-96832f415b48</errorID>
      <errorWord>"</errorWord>
      <group>L1_Format</group>
      <groupName>格式问题</groupName>
      <ability>L2_HalfPunc_CN</ability>
      <abilityName>全半角问题</abilityName>
      <candidateList>
        <item>”</item>
      </candidateList>
      <explain>文本全半角错误。</explain>
      <paraID>410ED446</paraID>
      <start>38</start>
      <end>39</end>
      <status>modified</status>
      <modifiedWord>”</modifiedWord>
      <trackRevisions>false</trackRevisions>
    </reviewItem>
    <reviewItem>
      <errorID>7d08b863-3254-4b5a-91ba-f62d404aba1e</errorID>
      <errorWord>"</errorWord>
      <group>L1_Format</group>
      <groupName>格式问题</groupName>
      <ability>L2_HalfPunc_CN</ability>
      <abilityName>全半角问题</abilityName>
      <candidateList>
        <item>“</item>
      </candidateList>
      <explain>文本全半角错误。</explain>
      <paraID>28190F00</paraID>
      <start>62</start>
      <end>63</end>
      <status>modified</status>
      <modifiedWord>“</modifiedWord>
      <trackRevisions>false</trackRevisions>
    </reviewItem>
    <reviewItem>
      <errorID>ac8487bb-7720-4c63-aa80-5852c5dade85</errorID>
      <errorWord>"</errorWord>
      <group>L1_Format</group>
      <groupName>格式问题</groupName>
      <ability>L2_HalfPunc_CN</ability>
      <abilityName>全半角问题</abilityName>
      <candidateList>
        <item>”</item>
      </candidateList>
      <explain>文本全半角错误。</explain>
      <paraID>28190F00</paraID>
      <start>67</start>
      <end>68</end>
      <status>modified</status>
      <modifiedWord>”</modifiedWord>
      <trackRevisions>false</trackRevisions>
    </reviewItem>
    <reviewItem>
      <errorID>90120c53-0344-4198-8b2e-4ce055554666</errorID>
      <errorWord>"</errorWord>
      <group>L1_Format</group>
      <groupName>格式问题</groupName>
      <ability>L2_HalfPunc_CN</ability>
      <abilityName>全半角问题</abilityName>
      <candidateList>
        <item>“</item>
      </candidateList>
      <explain>文本全半角错误。</explain>
      <paraID>17EF3E3C</paraID>
      <start>110</start>
      <end>111</end>
      <status>modified</status>
      <modifiedWord>“</modifiedWord>
      <trackRevisions>false</trackRevisions>
    </reviewItem>
    <reviewItem>
      <errorID>d3a6f5ad-e76e-4731-bdc8-41cfc9a53b48</errorID>
      <errorWord>"</errorWord>
      <group>L1_Format</group>
      <groupName>格式问题</groupName>
      <ability>L2_HalfPunc_CN</ability>
      <abilityName>全半角问题</abilityName>
      <candidateList>
        <item>”</item>
      </candidateList>
      <explain>文本全半角错误。</explain>
      <paraID>17EF3E3C</paraID>
      <start>115</start>
      <end>116</end>
      <status>modified</status>
      <modifiedWord>”</modifiedWord>
      <trackRevisions>false</trackRevisions>
    </reviewItem>
    <reviewItem>
      <errorID>c3210cbd-dfe6-4f87-9c79-e2d9fcc94b19</errorID>
      <errorWord>"</errorWord>
      <group>L1_Format</group>
      <groupName>格式问题</groupName>
      <ability>L2_HalfPunc_CN</ability>
      <abilityName>全半角问题</abilityName>
      <candidateList>
        <item>“</item>
      </candidateList>
      <explain>文本全半角错误。</explain>
      <paraID>17EF3E3C</paraID>
      <start>116</start>
      <end>117</end>
      <status>modified</status>
      <modifiedWord>“</modifiedWord>
      <trackRevisions>false</trackRevisions>
    </reviewItem>
    <reviewItem>
      <errorID>1ed25589-0b51-48e7-99c3-351e4514a1bd</errorID>
      <errorWord>"</errorWord>
      <group>L1_Format</group>
      <groupName>格式问题</groupName>
      <ability>L2_HalfPunc_CN</ability>
      <abilityName>全半角问题</abilityName>
      <candidateList>
        <item>”</item>
      </candidateList>
      <explain>文本全半角错误。</explain>
      <paraID>17EF3E3C</paraID>
      <start>123</start>
      <end>124</end>
      <status>modified</status>
      <modifiedWord>”</modifiedWord>
      <trackRevisions>false</trackRevisions>
    </reviewItem>
    <reviewItem>
      <errorID>f9162f83-3d9f-43f5-82c7-39842eddb17d</errorID>
      <errorWord>1990年代</errorWord>
      <group>L1_Knowledge</group>
      <groupName>知识性问题</groupName>
      <ability>L2_Time</ability>
      <abilityName>日期时间</abilityName>
      <candidateList>
        <item>20世纪90年代</item>
      </candidateList>
      <explain>年代表述建议使用世纪+年代的格式。</explain>
      <paraID>429D2AF9</paraID>
      <start>17</start>
      <end>23</end>
      <status>unmodified</status>
      <modifiedWord/>
      <trackRevisions>false</trackRevisions>
    </reviewItem>
    <reviewItem>
      <errorID>d5dce566-902f-4b9a-ab71-685fd24abc72</errorID>
      <errorWord>"</errorWord>
      <group>L1_Format</group>
      <groupName>格式问题</groupName>
      <ability>L2_HalfPunc_CN</ability>
      <abilityName>全半角问题</abilityName>
      <candidateList>
        <item>“</item>
      </candidateList>
      <explain>文本全半角错误。</explain>
      <paraID>429D2AF9</paraID>
      <start>44</start>
      <end>45</end>
      <status>modified</status>
      <modifiedWord>“</modifiedWord>
      <trackRevisions>false</trackRevisions>
    </reviewItem>
    <reviewItem>
      <errorID>f101f522-c072-4469-9a92-12224718a9d8</errorID>
      <errorWord>"</errorWord>
      <group>L1_Format</group>
      <groupName>格式问题</groupName>
      <ability>L2_HalfPunc_CN</ability>
      <abilityName>全半角问题</abilityName>
      <candidateList>
        <item>”</item>
      </candidateList>
      <explain>文本全半角错误。</explain>
      <paraID>429D2AF9</paraID>
      <start>48</start>
      <end>49</end>
      <status>modified</status>
      <modifiedWord>”</modifiedWord>
      <trackRevisions>false</trackRevisions>
    </reviewItem>
    <reviewItem>
      <errorID>df9ee425-826a-4632-805c-d5a48f4ff245</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615C89E6</paraID>
      <start>18</start>
      <end>24</end>
      <status>unmodified</status>
      <modifiedWord/>
      <trackRevisions>false</trackRevisions>
    </reviewItem>
    <reviewItem>
      <errorID>1465dbde-c805-4126-ace3-0143975f0926</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615C89E6</paraID>
      <start>49</start>
      <end>55</end>
      <status>unmodified</status>
      <modifiedWord/>
      <trackRevisions>false</trackRevisions>
    </reviewItem>
    <reviewItem>
      <errorID>17a93383-fa54-485c-895c-4ba6d7c58906</errorID>
      <errorWord>"</errorWord>
      <group>L1_Format</group>
      <groupName>格式问题</groupName>
      <ability>L2_HalfPunc_CN</ability>
      <abilityName>全半角问题</abilityName>
      <candidateList>
        <item>“</item>
      </candidateList>
      <explain>文本全半角错误。</explain>
      <paraID> ED78588</paraID>
      <start>62</start>
      <end>63</end>
      <status>modified</status>
      <modifiedWord>“</modifiedWord>
      <trackRevisions>false</trackRevisions>
    </reviewItem>
    <reviewItem>
      <errorID>f5df5dec-a61b-4c97-ad20-895ef56a3d18</errorID>
      <errorWord>"</errorWord>
      <group>L1_Format</group>
      <groupName>格式问题</groupName>
      <ability>L2_HalfPunc_CN</ability>
      <abilityName>全半角问题</abilityName>
      <candidateList>
        <item>”</item>
      </candidateList>
      <explain>文本全半角错误。</explain>
      <paraID> ED78588</paraID>
      <start>73</start>
      <end>74</end>
      <status>modified</status>
      <modifiedWord>”</modifiedWord>
      <trackRevisions>false</trackRevisions>
    </reviewItem>
    <reviewItem>
      <errorID>c50896ec-4b45-4b1a-a3ae-5d7fd88755cd</errorID>
      <errorWord>,</errorWord>
      <group>L1_Format</group>
      <groupName>格式问题</groupName>
      <ability>L2_HalfPunc_CN</ability>
      <abilityName>全半角问题</abilityName>
      <candidateList>
        <item>，</item>
      </candidateList>
      <explain>文本全半角错误。</explain>
      <paraID>16ABA933</paraID>
      <start>28</start>
      <end>29</end>
      <status>modified</status>
      <modifiedWord>，</modifiedWord>
      <trackRevisions>false</trackRevisions>
    </reviewItem>
    <reviewItem>
      <errorID>80e20d96-7b17-499e-bf91-c05b0d899623</errorID>
      <errorWord>,</errorWord>
      <group>L1_Format</group>
      <groupName>格式问题</groupName>
      <ability>L2_HalfPunc_CN</ability>
      <abilityName>全半角问题</abilityName>
      <candidateList>
        <item>，</item>
      </candidateList>
      <explain>文本全半角错误。</explain>
      <paraID>16ABA933</paraID>
      <start>38</start>
      <end>39</end>
      <status>modified</status>
      <modifiedWord>，</modifiedWord>
      <trackRevisions>false</trackRevisions>
    </reviewItem>
    <reviewItem>
      <errorID>0f5779f8-945e-45df-b08b-36f652713ecd</errorID>
      <errorWord>,</errorWord>
      <group>L1_Format</group>
      <groupName>格式问题</groupName>
      <ability>L2_HalfPunc_CN</ability>
      <abilityName>全半角问题</abilityName>
      <candidateList>
        <item>，</item>
      </candidateList>
      <explain>文本全半角错误。</explain>
      <paraID>16ABA933</paraID>
      <start>51</start>
      <end>52</end>
      <status>modified</status>
      <modifiedWord>，</modifiedWord>
      <trackRevisions>false</trackRevisions>
    </reviewItem>
    <reviewItem>
      <errorID>925f3ad4-b3f7-49ea-9360-a88fd0f78c76</errorID>
      <errorWord>,</errorWord>
      <group>L1_Format</group>
      <groupName>格式问题</groupName>
      <ability>L2_HalfPunc_CN</ability>
      <abilityName>全半角问题</abilityName>
      <candidateList>
        <item>，</item>
      </candidateList>
      <explain>文本全半角错误。</explain>
      <paraID>16ABA933</paraID>
      <start>65</start>
      <end>66</end>
      <status>modified</status>
      <modifiedWord>，</modifiedWord>
      <trackRevisions>false</trackRevisions>
    </reviewItem>
    <reviewItem>
      <errorID>6230cc65-a2a6-46d2-9048-085b43b9aeeb</errorID>
      <errorWord>,</errorWord>
      <group>L1_Format</group>
      <groupName>格式问题</groupName>
      <ability>L2_HalfPunc_CN</ability>
      <abilityName>全半角问题</abilityName>
      <candidateList>
        <item>，</item>
      </candidateList>
      <explain>文本全半角错误。</explain>
      <paraID>16ABA933</paraID>
      <start>75</start>
      <end>76</end>
      <status>modified</status>
      <modifiedWord>，</modifiedWord>
      <trackRevisions>false</trackRevisions>
    </reviewItem>
    <reviewItem>
      <errorID>3f0aa201-70a6-42a4-bd51-251fcfa0aeec</errorID>
      <errorWord>,</errorWord>
      <group>L1_Format</group>
      <groupName>格式问题</groupName>
      <ability>L2_HalfPunc_CN</ability>
      <abilityName>全半角问题</abilityName>
      <candidateList>
        <item>，</item>
      </candidateList>
      <explain>文本全半角错误。</explain>
      <paraID>16ABA933</paraID>
      <start>86</start>
      <end>87</end>
      <status>modified</status>
      <modifiedWord>，</modifiedWord>
      <trackRevisions>false</trackRevisions>
    </reviewItem>
    <reviewItem>
      <errorID>6806a1df-5845-418f-9e86-94519e58b794</errorID>
      <errorWord>,</errorWord>
      <group>L1_Format</group>
      <groupName>格式问题</groupName>
      <ability>L2_HalfPunc_CN</ability>
      <abilityName>全半角问题</abilityName>
      <candidateList>
        <item>，</item>
      </candidateList>
      <explain>文本全半角错误。</explain>
      <paraID>16ABA933</paraID>
      <start>98</start>
      <end>99</end>
      <status>modified</status>
      <modifiedWord>，</modifiedWord>
      <trackRevisions>false</trackRevisions>
    </reviewItem>
    <reviewItem>
      <errorID>83d1d904-899e-4bc9-a899-1f464af7bdde</errorID>
      <errorWord>(</errorWord>
      <group>L1_Format</group>
      <groupName>格式问题</groupName>
      <ability>L2_HalfPunc_CN</ability>
      <abilityName>全半角问题</abilityName>
      <candidateList>
        <item>（</item>
      </candidateList>
      <explain>文本全半角错误。</explain>
      <paraID>7D797A1F</paraID>
      <start>30</start>
      <end>31</end>
      <status>modified</status>
      <modifiedWord>（</modifiedWord>
      <trackRevisions>false</trackRevisions>
    </reviewItem>
    <reviewItem>
      <errorID>a97abf94-f6d2-4834-878b-3c46bcc5b749</errorID>
      <errorWord>;</errorWord>
      <group>L1_Format</group>
      <groupName>格式问题</groupName>
      <ability>L2_HalfPunc_CN</ability>
      <abilityName>全半角问题</abilityName>
      <candidateList>
        <item>；</item>
      </candidateList>
      <explain>文本全半角错误。</explain>
      <paraID>7D797A1F</paraID>
      <start>45</start>
      <end>46</end>
      <status>modified</status>
      <modifiedWord>；</modifiedWord>
      <trackRevisions>false</trackRevisions>
    </reviewItem>
    <reviewItem>
      <errorID>460e3403-b722-45b0-9d58-6ad9351fdbd8</errorID>
      <errorWord>)</errorWord>
      <group>L1_Format</group>
      <groupName>格式问题</groupName>
      <ability>L2_HalfPunc_CN</ability>
      <abilityName>全半角问题</abilityName>
      <candidateList>
        <item>）</item>
      </candidateList>
      <explain>文本全半角错误。</explain>
      <paraID>7D797A1F</paraID>
      <start>60</start>
      <end>61</end>
      <status>modified</status>
      <modifiedWord>）</modifiedWord>
      <trackRevisions>false</trackRevisions>
    </reviewItem>
    <reviewItem>
      <errorID>e1d22a5f-bb86-47fc-a856-5bea6575c75f</errorID>
      <errorWord>(</errorWord>
      <group>L1_Format</group>
      <groupName>格式问题</groupName>
      <ability>L2_HalfPunc_CN</ability>
      <abilityName>全半角问题</abilityName>
      <candidateList>
        <item>（</item>
      </candidateList>
      <explain>文本全半角错误。</explain>
      <paraID>7D797A1F</paraID>
      <start>71</start>
      <end>72</end>
      <status>modified</status>
      <modifiedWord>（</modifiedWord>
      <trackRevisions>false</trackRevisions>
    </reviewItem>
    <reviewItem>
      <errorID>d86b98b9-4f65-462f-8d1a-140448dc5fee</errorID>
      <errorWord>)</errorWord>
      <group>L1_Format</group>
      <groupName>格式问题</groupName>
      <ability>L2_HalfPunc_CN</ability>
      <abilityName>全半角问题</abilityName>
      <candidateList>
        <item>）</item>
      </candidateList>
      <explain>文本全半角错误。</explain>
      <paraID>7D797A1F</paraID>
      <start>99</start>
      <end>100</end>
      <status>modified</status>
      <modifiedWord>）</modifiedWord>
      <trackRevisions>false</trackRevisions>
    </reviewItem>
    <reviewItem>
      <errorID>62b89d54-ffa1-4e4f-ab10-d268352f4a2c</errorID>
      <errorWord>(</errorWord>
      <group>L1_Format</group>
      <groupName>格式问题</groupName>
      <ability>L2_HalfPunc_CN</ability>
      <abilityName>全半角问题</abilityName>
      <candidateList>
        <item>（</item>
      </candidateList>
      <explain>文本全半角错误。</explain>
      <paraID>7D797A1F</paraID>
      <start>109</start>
      <end>110</end>
      <status>modified</status>
      <modifiedWord>（</modifiedWord>
      <trackRevisions>false</trackRevisions>
    </reviewItem>
    <reviewItem>
      <errorID>e594ca7d-07f2-44cf-b4ed-7da26043be7b</errorID>
      <errorWord>)</errorWord>
      <group>L1_Format</group>
      <groupName>格式问题</groupName>
      <ability>L2_HalfPunc_CN</ability>
      <abilityName>全半角问题</abilityName>
      <candidateList>
        <item>）</item>
      </candidateList>
      <explain>文本全半角错误。</explain>
      <paraID>7D797A1F</paraID>
      <start>123</start>
      <end>124</end>
      <status>modified</status>
      <modifiedWord>）</modifiedWord>
      <trackRevisions>false</trackRevisions>
    </reviewItem>
    <reviewItem>
      <errorID>dc994423-8920-4990-ace9-31bcb6722e1b</errorID>
      <errorWord>(</errorWord>
      <group>L1_Format</group>
      <groupName>格式问题</groupName>
      <ability>L2_HalfPunc_CN</ability>
      <abilityName>全半角问题</abilityName>
      <candidateList>
        <item>（</item>
      </candidateList>
      <explain>文本全半角错误。</explain>
      <paraID>199332E4</paraID>
      <start>20</start>
      <end>21</end>
      <status>modified</status>
      <modifiedWord>（</modifiedWord>
      <trackRevisions>false</trackRevisions>
    </reviewItem>
    <reviewItem>
      <errorID>1210f04f-75ac-4d9f-85f5-976c2888daa3</errorID>
      <errorWord>-</errorWord>
      <group>L1_Format</group>
      <groupName>格式问题</groupName>
      <ability>L2_HalfPunc_CN</ability>
      <abilityName>全半角问题</abilityName>
      <candidateList>
        <item>－</item>
      </candidateList>
      <explain>文本全半角错误。</explain>
      <paraID>199332E4</paraID>
      <start>30</start>
      <end>31</end>
      <status>modified</status>
      <modifiedWord>－</modifiedWord>
      <trackRevisions>false</trackRevisions>
    </reviewItem>
    <reviewItem>
      <errorID>d3de4eca-7bc5-4ce1-9a9b-e76f6763a4b0</errorID>
      <errorWord>)</errorWord>
      <group>L1_Format</group>
      <groupName>格式问题</groupName>
      <ability>L2_HalfPunc_CN</ability>
      <abilityName>全半角问题</abilityName>
      <candidateList>
        <item>）</item>
      </candidateList>
      <explain>文本全半角错误。</explain>
      <paraID>199332E4</paraID>
      <start>35</start>
      <end>36</end>
      <status>modified</status>
      <modifiedWord>）</modifiedWord>
      <trackRevisions>false</trackRevisions>
    </reviewItem>
    <reviewItem>
      <errorID>984cb655-a139-405e-9b54-6b369cccf438</errorID>
      <errorWord>(</errorWord>
      <group>L1_Format</group>
      <groupName>格式问题</groupName>
      <ability>L2_HalfPunc_CN</ability>
      <abilityName>全半角问题</abilityName>
      <candidateList>
        <item>（</item>
      </candidateList>
      <explain>文本全半角错误。</explain>
      <paraID>199332E4</paraID>
      <start>42</start>
      <end>43</end>
      <status>modified</status>
      <modifiedWord>（</modifiedWord>
      <trackRevisions>false</trackRevisions>
    </reviewItem>
    <reviewItem>
      <errorID>baac4a2b-292e-43f1-91b5-6146ada79583</errorID>
      <errorWord>)</errorWord>
      <group>L1_Format</group>
      <groupName>格式问题</groupName>
      <ability>L2_HalfPunc_CN</ability>
      <abilityName>全半角问题</abilityName>
      <candidateList>
        <item>）</item>
      </candidateList>
      <explain>文本全半角错误。</explain>
      <paraID>199332E4</paraID>
      <start>55</start>
      <end>56</end>
      <status>modified</status>
      <modifiedWord>）</modifiedWord>
      <trackRevisions>false</trackRevisions>
    </reviewItem>
    <reviewItem>
      <errorID>c8df9047-4324-4395-963c-0e13c88458a9</errorID>
      <errorWord>1970年代</errorWord>
      <group>L1_Knowledge</group>
      <groupName>知识性问题</groupName>
      <ability>L2_Time</ability>
      <abilityName>日期时间</abilityName>
      <candidateList>
        <item>20世纪70年代</item>
      </candidateList>
      <explain>年代表述建议使用世纪+年代的格式。</explain>
      <paraID> CB5393B</paraID>
      <start>54</start>
      <end>60</end>
      <status>unmodified</status>
      <modifiedWord/>
      <trackRevisions>false</trackRevisions>
    </reviewItem>
    <reviewItem>
      <errorID>128dfcd7-9004-4beb-a9c9-b60225fb1e19</errorID>
      <errorWord>1980年代</errorWord>
      <group>L1_Knowledge</group>
      <groupName>知识性问题</groupName>
      <ability>L2_Time</ability>
      <abilityName>日期时间</abilityName>
      <candidateList>
        <item>20世纪80年代</item>
      </candidateList>
      <explain>年代表述建议使用世纪+年代的格式。</explain>
      <paraID> CB5393B</paraID>
      <start>62</start>
      <end>68</end>
      <status>unmodified</status>
      <modifiedWord/>
      <trackRevisions>false</trackRevisions>
    </reviewItem>
    <reviewItem>
      <errorID>00c01266-ea34-4903-8b1a-aa26df52b3a2</errorID>
      <errorWord>1980年代</errorWord>
      <group>L1_Knowledge</group>
      <groupName>知识性问题</groupName>
      <ability>L2_Time</ability>
      <abilityName>日期时间</abilityName>
      <candidateList>
        <item>20世纪80年代</item>
      </candidateList>
      <explain>年代表述建议使用世纪+年代的格式。</explain>
      <paraID> CB5393B</paraID>
      <start>152</start>
      <end>158</end>
      <status>unmodified</status>
      <modifiedWord/>
      <trackRevisions>false</trackRevisions>
    </reviewItem>
    <reviewItem>
      <errorID>98182f76-9071-4016-aa5c-031886645b0c</errorID>
      <errorWord>"</errorWord>
      <group>L1_Format</group>
      <groupName>格式问题</groupName>
      <ability>L2_HalfPunc_CN</ability>
      <abilityName>全半角问题</abilityName>
      <candidateList>
        <item>“</item>
      </candidateList>
      <explain>文本全半角错误。</explain>
      <paraID> 44D392D</paraID>
      <start>3</start>
      <end>4</end>
      <status>modified</status>
      <modifiedWord>“</modifiedWord>
      <trackRevisions>false</trackRevisions>
    </reviewItem>
    <reviewItem>
      <errorID>28ea5a7d-7806-4e99-bdaf-d98a7cbf7b5d</errorID>
      <errorWord>"</errorWord>
      <group>L1_Format</group>
      <groupName>格式问题</groupName>
      <ability>L2_HalfPunc_CN</ability>
      <abilityName>全半角问题</abilityName>
      <candidateList>
        <item>”</item>
      </candidateList>
      <explain>文本全半角错误。</explain>
      <paraID> 44D392D</paraID>
      <start>8</start>
      <end>9</end>
      <status>modified</status>
      <modifiedWord>”</modifiedWord>
      <trackRevisions>false</trackRevisions>
    </reviewItem>
    <reviewItem>
      <errorID>07ec7462-09e7-4a8c-837d-2704e4545cd8</errorID>
      <errorWord>"</errorWord>
      <group>L1_Format</group>
      <groupName>格式问题</groupName>
      <ability>L2_HalfPunc_CN</ability>
      <abilityName>全半角问题</abilityName>
      <candidateList>
        <item>“</item>
      </candidateList>
      <explain>文本全半角错误。</explain>
      <paraID> 44D392D</paraID>
      <start>92</start>
      <end>93</end>
      <status>modified</status>
      <modifiedWord>“</modifiedWord>
      <trackRevisions>false</trackRevisions>
    </reviewItem>
    <reviewItem>
      <errorID>1a2fd1ee-f126-4c48-99ee-e42d4ea8035a</errorID>
      <errorWord>"</errorWord>
      <group>L1_Format</group>
      <groupName>格式问题</groupName>
      <ability>L2_HalfPunc_CN</ability>
      <abilityName>全半角问题</abilityName>
      <candidateList>
        <item>”</item>
      </candidateList>
      <explain>文本全半角错误。</explain>
      <paraID> 44D392D</paraID>
      <start>95</start>
      <end>96</end>
      <status>modified</status>
      <modifiedWord>”</modifiedWord>
      <trackRevisions>false</trackRevisions>
    </reviewItem>
    <reviewItem>
      <errorID>2c8d3a78-d955-4dbd-8a0e-9de64e67cdac</errorID>
      <errorWord>"</errorWord>
      <group>L1_Format</group>
      <groupName>格式问题</groupName>
      <ability>L2_HalfPunc_CN</ability>
      <abilityName>全半角问题</abilityName>
      <candidateList>
        <item>“</item>
      </candidateList>
      <explain>文本全半角错误。</explain>
      <paraID> 44D392D</paraID>
      <start>104</start>
      <end>105</end>
      <status>modified</status>
      <modifiedWord>“</modifiedWord>
      <trackRevisions>false</trackRevisions>
    </reviewItem>
    <reviewItem>
      <errorID>da286413-9dfe-48d3-ba8d-3024487a6c45</errorID>
      <errorWord>"</errorWord>
      <group>L1_Format</group>
      <groupName>格式问题</groupName>
      <ability>L2_HalfPunc_CN</ability>
      <abilityName>全半角问题</abilityName>
      <candidateList>
        <item>”</item>
      </candidateList>
      <explain>文本全半角错误。</explain>
      <paraID> 44D392D</paraID>
      <start>107</start>
      <end>108</end>
      <status>modified</status>
      <modifiedWord>”</modifiedWord>
      <trackRevisions>false</trackRevisions>
    </reviewItem>
    <reviewItem>
      <errorID>691991fd-9677-48de-95b9-c746069308bf</errorID>
      <errorWord>"</errorWord>
      <group>L1_Format</group>
      <groupName>格式问题</groupName>
      <ability>L2_HalfPunc_CN</ability>
      <abilityName>全半角问题</abilityName>
      <candidateList>
        <item>“</item>
      </candidateList>
      <explain>文本全半角错误。</explain>
      <paraID> 44D392D</paraID>
      <start>158</start>
      <end>159</end>
      <status>modified</status>
      <modifiedWord>“</modifiedWord>
      <trackRevisions>false</trackRevisions>
    </reviewItem>
    <reviewItem>
      <errorID>98ea3f9b-6e7f-4a9c-bc63-e8f89b3d0069</errorID>
      <errorWord>"</errorWord>
      <group>L1_Format</group>
      <groupName>格式问题</groupName>
      <ability>L2_HalfPunc_CN</ability>
      <abilityName>全半角问题</abilityName>
      <candidateList>
        <item>”</item>
      </candidateList>
      <explain>文本全半角错误。</explain>
      <paraID> 44D392D</paraID>
      <start>163</start>
      <end>164</end>
      <status>modified</status>
      <modifiedWord>”</modifiedWord>
      <trackRevisions>false</trackRevisions>
    </reviewItem>
    <reviewItem>
      <errorID>6563761f-2360-4c45-85fb-baa6aee69dc7</errorID>
      <errorWord>"</errorWord>
      <group>L1_Format</group>
      <groupName>格式问题</groupName>
      <ability>L2_HalfPunc_CN</ability>
      <abilityName>全半角问题</abilityName>
      <candidateList>
        <item>“</item>
      </candidateList>
      <explain>文本全半角错误。</explain>
      <paraID> 44D392D</paraID>
      <start>169</start>
      <end>170</end>
      <status>modified</status>
      <modifiedWord>“</modifiedWord>
      <trackRevisions>false</trackRevisions>
    </reviewItem>
    <reviewItem>
      <errorID>0c7f71b5-6840-42ee-baf2-31e94e6ceb74</errorID>
      <errorWord>"</errorWord>
      <group>L1_Format</group>
      <groupName>格式问题</groupName>
      <ability>L2_HalfPunc_CN</ability>
      <abilityName>全半角问题</abilityName>
      <candidateList>
        <item>”</item>
      </candidateList>
      <explain>文本全半角错误。</explain>
      <paraID> 44D392D</paraID>
      <start>176</start>
      <end>177</end>
      <status>modified</status>
      <modifiedWord>”</modifiedWord>
      <trackRevisions>false</trackRevisions>
    </reviewItem>
    <reviewItem>
      <errorID>972dccbb-6851-4976-a1e8-0c69061e2236</errorID>
      <errorWord>"</errorWord>
      <group>L1_Format</group>
      <groupName>格式问题</groupName>
      <ability>L2_HalfPunc_CN</ability>
      <abilityName>全半角问题</abilityName>
      <candidateList>
        <item>“</item>
      </candidateList>
      <explain>文本全半角错误。</explain>
      <paraID>1AE1F6D9</paraID>
      <start>20</start>
      <end>21</end>
      <status>modified</status>
      <modifiedWord>“</modifiedWord>
      <trackRevisions>false</trackRevisions>
    </reviewItem>
    <reviewItem>
      <errorID>14764879-2d45-40de-94f1-ec5e34616895</errorID>
      <errorWord>"</errorWord>
      <group>L1_Format</group>
      <groupName>格式问题</groupName>
      <ability>L2_HalfPunc_CN</ability>
      <abilityName>全半角问题</abilityName>
      <candidateList>
        <item>”</item>
      </candidateList>
      <explain>文本全半角错误。</explain>
      <paraID>1AE1F6D9</paraID>
      <start>25</start>
      <end>26</end>
      <status>modified</status>
      <modifiedWord>”</modifiedWord>
      <trackRevisions>false</trackRevisions>
    </reviewItem>
    <reviewItem>
      <errorID>4f42133c-b031-40f6-bd02-f7701484a552</errorID>
      <errorWord>"</errorWord>
      <group>L1_Format</group>
      <groupName>格式问题</groupName>
      <ability>L2_HalfPunc_CN</ability>
      <abilityName>全半角问题</abilityName>
      <candidateList>
        <item>“</item>
      </candidateList>
      <explain>文本全半角错误。</explain>
      <paraID>1AE1F6D9</paraID>
      <start>84</start>
      <end>85</end>
      <status>modified</status>
      <modifiedWord>“</modifiedWord>
      <trackRevisions>false</trackRevisions>
    </reviewItem>
    <reviewItem>
      <errorID>c6d785a6-58ee-4dc0-a3bb-9b94fd40e1f3</errorID>
      <errorWord>"</errorWord>
      <group>L1_Format</group>
      <groupName>格式问题</groupName>
      <ability>L2_HalfPunc_CN</ability>
      <abilityName>全半角问题</abilityName>
      <candidateList>
        <item>”</item>
      </candidateList>
      <explain>文本全半角错误。</explain>
      <paraID>1AE1F6D9</paraID>
      <start>87</start>
      <end>88</end>
      <status>modified</status>
      <modifiedWord>”</modifiedWord>
      <trackRevisions>false</trackRevisions>
    </reviewItem>
    <reviewItem>
      <errorID>c9909be5-abd1-4be8-b397-793614c5dd4a</errorID>
      <errorWord>"</errorWord>
      <group>L1_Format</group>
      <groupName>格式问题</groupName>
      <ability>L2_HalfPunc_CN</ability>
      <abilityName>全半角问题</abilityName>
      <candidateList>
        <item>“</item>
      </candidateList>
      <explain>文本全半角错误。</explain>
      <paraID>1AE1F6D9</paraID>
      <start>99</start>
      <end>100</end>
      <status>modified</status>
      <modifiedWord>“</modifiedWord>
      <trackRevisions>false</trackRevisions>
    </reviewItem>
    <reviewItem>
      <errorID>3ba85745-5fc4-4d31-abec-105d2b846ed4</errorID>
      <errorWord>"</errorWord>
      <group>L1_Format</group>
      <groupName>格式问题</groupName>
      <ability>L2_HalfPunc_CN</ability>
      <abilityName>全半角问题</abilityName>
      <candidateList>
        <item>”</item>
      </candidateList>
      <explain>文本全半角错误。</explain>
      <paraID>1AE1F6D9</paraID>
      <start>101</start>
      <end>102</end>
      <status>modified</status>
      <modifiedWord>”</modifiedWord>
      <trackRevisions>false</trackRevisions>
    </reviewItem>
    <reviewItem>
      <errorID>bbd51ad9-0723-42c8-8dd8-3e2b5ce30af2</errorID>
      <errorWord>"</errorWord>
      <group>L1_Format</group>
      <groupName>格式问题</groupName>
      <ability>L2_HalfPunc_CN</ability>
      <abilityName>全半角问题</abilityName>
      <candidateList>
        <item>“</item>
      </candidateList>
      <explain>文本全半角错误。</explain>
      <paraID>1AE1F6D9</paraID>
      <start>119</start>
      <end>120</end>
      <status>modified</status>
      <modifiedWord>“</modifiedWord>
      <trackRevisions>false</trackRevisions>
    </reviewItem>
    <reviewItem>
      <errorID>ad90cb78-cd0b-4dd4-a797-bfbd4090cd8e</errorID>
      <errorWord>"</errorWord>
      <group>L1_Format</group>
      <groupName>格式问题</groupName>
      <ability>L2_HalfPunc_CN</ability>
      <abilityName>全半角问题</abilityName>
      <candidateList>
        <item>”</item>
      </candidateList>
      <explain>文本全半角错误。</explain>
      <paraID>1AE1F6D9</paraID>
      <start>123</start>
      <end>124</end>
      <status>modified</status>
      <modifiedWord>”</modifiedWord>
      <trackRevisions>false</trackRevisions>
    </reviewItem>
    <reviewItem>
      <errorID>50af00ac-4d51-4d06-830d-ea58041ee8e4</errorID>
      <errorWord>"</errorWord>
      <group>L1_Format</group>
      <groupName>格式问题</groupName>
      <ability>L2_HalfPunc_CN</ability>
      <abilityName>全半角问题</abilityName>
      <candidateList>
        <item>“</item>
      </candidateList>
      <explain>文本全半角错误。</explain>
      <paraID>1AE1F6D9</paraID>
      <start>137</start>
      <end>138</end>
      <status>modified</status>
      <modifiedWord>“</modifiedWord>
      <trackRevisions>false</trackRevisions>
    </reviewItem>
    <reviewItem>
      <errorID>f006fe4e-3d38-4251-a7c7-3769690e7733</errorID>
      <errorWord>"</errorWord>
      <group>L1_Format</group>
      <groupName>格式问题</groupName>
      <ability>L2_HalfPunc_CN</ability>
      <abilityName>全半角问题</abilityName>
      <candidateList>
        <item>”</item>
      </candidateList>
      <explain>文本全半角错误。</explain>
      <paraID>1AE1F6D9</paraID>
      <start>140</start>
      <end>141</end>
      <status>modified</status>
      <modifiedWord>”</modifiedWord>
      <trackRevisions>false</trackRevisions>
    </reviewItem>
    <reviewItem>
      <errorID>6fa4adc9-f921-455d-9155-443b3c7b353f</errorID>
      <errorWord>"</errorWord>
      <group>L1_Format</group>
      <groupName>格式问题</groupName>
      <ability>L2_HalfPunc_CN</ability>
      <abilityName>全半角问题</abilityName>
      <candidateList>
        <item>“</item>
      </candidateList>
      <explain>文本全半角错误。</explain>
      <paraID>1AE1F6D9</paraID>
      <start>156</start>
      <end>157</end>
      <status>modified</status>
      <modifiedWord>“</modifiedWord>
      <trackRevisions>false</trackRevisions>
    </reviewItem>
    <reviewItem>
      <errorID>0eccb08f-9d95-424a-a9ee-76af40b0278f</errorID>
      <errorWord>"</errorWord>
      <group>L1_Format</group>
      <groupName>格式问题</groupName>
      <ability>L2_HalfPunc_CN</ability>
      <abilityName>全半角问题</abilityName>
      <candidateList>
        <item>”</item>
      </candidateList>
      <explain>文本全半角错误。</explain>
      <paraID>1AE1F6D9</paraID>
      <start>158</start>
      <end>159</end>
      <status>modified</status>
      <modifiedWord>”</modifiedWord>
      <trackRevisions>false</trackRevisions>
    </reviewItem>
    <reviewItem>
      <errorID>9233b79e-149b-4a83-a8cb-5fb8632f6588</errorID>
      <errorWord>"</errorWord>
      <group>L1_Format</group>
      <groupName>格式问题</groupName>
      <ability>L2_HalfPunc_CN</ability>
      <abilityName>全半角问题</abilityName>
      <candidateList>
        <item>“</item>
      </candidateList>
      <explain>文本全半角错误。</explain>
      <paraID>1AE1F6D9</paraID>
      <start>195</start>
      <end>196</end>
      <status>modified</status>
      <modifiedWord>“</modifiedWord>
      <trackRevisions>false</trackRevisions>
    </reviewItem>
    <reviewItem>
      <errorID>52a2d3a8-2bc7-4c77-b608-d0a5b74bd4ae</errorID>
      <errorWord>"</errorWord>
      <group>L1_Format</group>
      <groupName>格式问题</groupName>
      <ability>L2_HalfPunc_CN</ability>
      <abilityName>全半角问题</abilityName>
      <candidateList>
        <item>”</item>
      </candidateList>
      <explain>文本全半角错误。</explain>
      <paraID>1AE1F6D9</paraID>
      <start>199</start>
      <end>200</end>
      <status>modified</status>
      <modifiedWord>”</modifiedWord>
      <trackRevisions>false</trackRevisions>
    </reviewItem>
    <reviewItem>
      <errorID>f8b6f5cf-e825-4ec8-9dcf-f479d2815ef0</errorID>
      <errorWord>"</errorWord>
      <group>L1_Format</group>
      <groupName>格式问题</groupName>
      <ability>L2_HalfPunc_CN</ability>
      <abilityName>全半角问题</abilityName>
      <candidateList>
        <item>“</item>
      </candidateList>
      <explain>文本全半角错误。</explain>
      <paraID>7FBF7953</paraID>
      <start>41</start>
      <end>42</end>
      <status>modified</status>
      <modifiedWord>“</modifiedWord>
      <trackRevisions>false</trackRevisions>
    </reviewItem>
    <reviewItem>
      <errorID>ea1a8c16-3c27-46d3-ac31-5179c206c430</errorID>
      <errorWord>"</errorWord>
      <group>L1_Format</group>
      <groupName>格式问题</groupName>
      <ability>L2_HalfPunc_CN</ability>
      <abilityName>全半角问题</abilityName>
      <candidateList>
        <item>”</item>
      </candidateList>
      <explain>文本全半角错误。</explain>
      <paraID>7FBF7953</paraID>
      <start>49</start>
      <end>50</end>
      <status>modified</status>
      <modifiedWord>”</modifiedWord>
      <trackRevisions>false</trackRevisions>
    </reviewItem>
    <reviewItem>
      <errorID>5d7feea6-a655-4d26-bdeb-31ff4592f5d1</errorID>
      <errorWord>"</errorWord>
      <group>L1_Format</group>
      <groupName>格式问题</groupName>
      <ability>L2_HalfPunc_CN</ability>
      <abilityName>全半角问题</abilityName>
      <candidateList>
        <item>“</item>
      </candidateList>
      <explain>文本全半角错误。</explain>
      <paraID>7FBF7953</paraID>
      <start>155</start>
      <end>156</end>
      <status>modified</status>
      <modifiedWord>“</modifiedWord>
      <trackRevisions>false</trackRevisions>
    </reviewItem>
    <reviewItem>
      <errorID>0ba46b22-af59-45cd-9246-2635ca275fd4</errorID>
      <errorWord>"</errorWord>
      <group>L1_Format</group>
      <groupName>格式问题</groupName>
      <ability>L2_HalfPunc_CN</ability>
      <abilityName>全半角问题</abilityName>
      <candidateList>
        <item>”</item>
      </candidateList>
      <explain>文本全半角错误。</explain>
      <paraID>7FBF7953</paraID>
      <start>165</start>
      <end>166</end>
      <status>modified</status>
      <modifiedWord>”</modifiedWord>
      <trackRevisions>false</trackRevisions>
    </reviewItem>
    <reviewItem>
      <errorID>c73efc25-9be3-4a65-9ee3-04bc2eb7e2fe</errorID>
      <errorWord>"</errorWord>
      <group>L1_Format</group>
      <groupName>格式问题</groupName>
      <ability>L2_HalfPunc_CN</ability>
      <abilityName>全半角问题</abilityName>
      <candidateList>
        <item>“</item>
      </candidateList>
      <explain>文本全半角错误。</explain>
      <paraID>7FBF7953</paraID>
      <start>175</start>
      <end>176</end>
      <status>modified</status>
      <modifiedWord>“</modifiedWord>
      <trackRevisions>false</trackRevisions>
    </reviewItem>
    <reviewItem>
      <errorID>eec26a60-616d-4b36-b4e8-3b78fa67c407</errorID>
      <errorWord>"</errorWord>
      <group>L1_Format</group>
      <groupName>格式问题</groupName>
      <ability>L2_HalfPunc_CN</ability>
      <abilityName>全半角问题</abilityName>
      <candidateList>
        <item>”</item>
      </candidateList>
      <explain>文本全半角错误。</explain>
      <paraID>7FBF7953</paraID>
      <start>179</start>
      <end>180</end>
      <status>modified</status>
      <modifiedWord>”</modifiedWord>
      <trackRevisions>false</trackRevisions>
    </reviewItem>
    <reviewItem>
      <errorID>a435af94-bb28-4215-92b8-e732e2acf39f</errorID>
      <errorWord>"</errorWord>
      <group>L1_Format</group>
      <groupName>格式问题</groupName>
      <ability>L2_HalfPunc_CN</ability>
      <abilityName>全半角问题</abilityName>
      <candidateList>
        <item>“</item>
      </candidateList>
      <explain>文本全半角错误。</explain>
      <paraID>7FBF7953</paraID>
      <start>190</start>
      <end>191</end>
      <status>modified</status>
      <modifiedWord>“</modifiedWord>
      <trackRevisions>false</trackRevisions>
    </reviewItem>
    <reviewItem>
      <errorID>7eb7586c-b09e-4c90-930a-ba8c501cbec8</errorID>
      <errorWord>"</errorWord>
      <group>L1_Format</group>
      <groupName>格式问题</groupName>
      <ability>L2_HalfPunc_CN</ability>
      <abilityName>全半角问题</abilityName>
      <candidateList>
        <item>”</item>
      </candidateList>
      <explain>文本全半角错误。</explain>
      <paraID>7FBF7953</paraID>
      <start>196</start>
      <end>197</end>
      <status>modified</status>
      <modifiedWord>”</modifiedWord>
      <trackRevisions>false</trackRevisions>
    </reviewItem>
    <reviewItem>
      <errorID>61127c78-29ed-4658-a22c-9a22a10e76c3</errorID>
      <errorWord>1990年代</errorWord>
      <group>L1_Knowledge</group>
      <groupName>知识性问题</groupName>
      <ability>L2_Time</ability>
      <abilityName>日期时间</abilityName>
      <candidateList>
        <item>20世纪90年代</item>
      </candidateList>
      <explain>年代表述建议使用世纪+年代的格式。</explain>
      <paraID>26BD2643</paraID>
      <start>10</start>
      <end>16</end>
      <status>unmodified</status>
      <modifiedWord/>
      <trackRevisions>false</trackRevisions>
    </reviewItem>
    <reviewItem>
      <errorID>03167c31-14aa-4b9a-b3be-0f3a23deeb92</errorID>
      <errorWord>"</errorWord>
      <group>L1_Format</group>
      <groupName>格式问题</groupName>
      <ability>L2_HalfPunc_CN</ability>
      <abilityName>全半角问题</abilityName>
      <candidateList>
        <item>“</item>
      </candidateList>
      <explain>文本全半角错误。</explain>
      <paraID>26BD2643</paraID>
      <start>108</start>
      <end>109</end>
      <status>modified</status>
      <modifiedWord>“</modifiedWord>
      <trackRevisions>false</trackRevisions>
    </reviewItem>
    <reviewItem>
      <errorID>2187f130-bed3-404f-ad2d-34689f886978</errorID>
      <errorWord>"</errorWord>
      <group>L1_Format</group>
      <groupName>格式问题</groupName>
      <ability>L2_HalfPunc_CN</ability>
      <abilityName>全半角问题</abilityName>
      <candidateList>
        <item>”</item>
      </candidateList>
      <explain>文本全半角错误。</explain>
      <paraID>26BD2643</paraID>
      <start>117</start>
      <end>118</end>
      <status>modified</status>
      <modifiedWord>”</modifiedWord>
      <trackRevisions>false</trackRevisions>
    </reviewItem>
    <reviewItem>
      <errorID>15f1a7cd-7571-493f-bd40-d8e3875f1bf2</errorID>
      <errorWord>"</errorWord>
      <group>L1_Format</group>
      <groupName>格式问题</groupName>
      <ability>L2_HalfPunc_CN</ability>
      <abilityName>全半角问题</abilityName>
      <candidateList>
        <item>“</item>
      </candidateList>
      <explain>文本全半角错误。</explain>
      <paraID>7FD6E0CE</paraID>
      <start>72</start>
      <end>73</end>
      <status>modified</status>
      <modifiedWord>“</modifiedWord>
      <trackRevisions>false</trackRevisions>
    </reviewItem>
    <reviewItem>
      <errorID>7d04e7c8-c1fc-442e-80ae-d65fddf0fc18</errorID>
      <errorWord>"</errorWord>
      <group>L1_Format</group>
      <groupName>格式问题</groupName>
      <ability>L2_HalfPunc_CN</ability>
      <abilityName>全半角问题</abilityName>
      <candidateList>
        <item>”</item>
      </candidateList>
      <explain>文本全半角错误。</explain>
      <paraID>7FD6E0CE</paraID>
      <start>75</start>
      <end>76</end>
      <status>modified</status>
      <modifiedWord>”</modifiedWord>
      <trackRevisions>false</trackRevisions>
    </reviewItem>
    <reviewItem>
      <errorID>64850c7f-ee39-4a48-9002-680e5dc48a87</errorID>
      <errorWord>"</errorWord>
      <group>L1_Format</group>
      <groupName>格式问题</groupName>
      <ability>L2_HalfPunc_CN</ability>
      <abilityName>全半角问题</abilityName>
      <candidateList>
        <item>“</item>
      </candidateList>
      <explain>文本全半角错误。</explain>
      <paraID>7A21F7E3</paraID>
      <start>105</start>
      <end>106</end>
      <status>modified</status>
      <modifiedWord>“</modifiedWord>
      <trackRevisions>false</trackRevisions>
    </reviewItem>
    <reviewItem>
      <errorID>9aa82016-c0a1-44bb-8057-60690a551a5c</errorID>
      <errorWord>"</errorWord>
      <group>L1_Format</group>
      <groupName>格式问题</groupName>
      <ability>L2_HalfPunc_CN</ability>
      <abilityName>全半角问题</abilityName>
      <candidateList>
        <item>”</item>
      </candidateList>
      <explain>文本全半角错误。</explain>
      <paraID>7A21F7E3</paraID>
      <start>109</start>
      <end>110</end>
      <status>modified</status>
      <modifiedWord>”</modifiedWord>
      <trackRevisions>false</trackRevisions>
    </reviewItem>
    <reviewItem>
      <errorID>57b820b0-2acb-4068-9ea1-1074586f5fd0</errorID>
      <errorWord>1990年代</errorWord>
      <group>L1_Knowledge</group>
      <groupName>知识性问题</groupName>
      <ability>L2_Time</ability>
      <abilityName>日期时间</abilityName>
      <candidateList>
        <item>20世纪90年代</item>
      </candidateList>
      <explain>年代表述建议使用世纪+年代的格式。</explain>
      <paraID>275D7D1B</paraID>
      <start>15</start>
      <end>21</end>
      <status>unmodified</status>
      <modifiedWord/>
      <trackRevisions>false</trackRevisions>
    </reviewItem>
    <reviewItem>
      <errorID>273c24bd-0b09-4595-b1d3-5575bd42555c</errorID>
      <errorWord>"</errorWord>
      <group>L1_Format</group>
      <groupName>格式问题</groupName>
      <ability>L2_HalfPunc_CN</ability>
      <abilityName>全半角问题</abilityName>
      <candidateList>
        <item>“</item>
      </candidateList>
      <explain>文本全半角错误。</explain>
      <paraID>275D7D1B</paraID>
      <start>23</start>
      <end>24</end>
      <status>modified</status>
      <modifiedWord>“</modifiedWord>
      <trackRevisions>false</trackRevisions>
    </reviewItem>
    <reviewItem>
      <errorID>b5dcaffb-68ac-4cf2-b71d-8623711763a9</errorID>
      <errorWord>"</errorWord>
      <group>L1_Format</group>
      <groupName>格式问题</groupName>
      <ability>L2_HalfPunc_CN</ability>
      <abilityName>全半角问题</abilityName>
      <candidateList>
        <item>”</item>
      </candidateList>
      <explain>文本全半角错误。</explain>
      <paraID>275D7D1B</paraID>
      <start>29</start>
      <end>30</end>
      <status>modified</status>
      <modifiedWord>”</modifiedWord>
      <trackRevisions>false</trackRevisions>
    </reviewItem>
    <reviewItem>
      <errorID>f6a828df-1991-4afc-97de-f1820113f4a4</errorID>
      <errorWord>"</errorWord>
      <group>L1_Format</group>
      <groupName>格式问题</groupName>
      <ability>L2_HalfPunc_CN</ability>
      <abilityName>全半角问题</abilityName>
      <candidateList>
        <item>“</item>
      </candidateList>
      <explain>文本全半角错误。</explain>
      <paraID>275D7D1B</paraID>
      <start>78</start>
      <end>79</end>
      <status>modified</status>
      <modifiedWord>“</modifiedWord>
      <trackRevisions>false</trackRevisions>
    </reviewItem>
    <reviewItem>
      <errorID>6f08174c-4ba7-44f7-9ea3-2f3b28b6d8d7</errorID>
      <errorWord>"</errorWord>
      <group>L1_Format</group>
      <groupName>格式问题</groupName>
      <ability>L2_HalfPunc_CN</ability>
      <abilityName>全半角问题</abilityName>
      <candidateList>
        <item>”</item>
      </candidateList>
      <explain>文本全半角错误。</explain>
      <paraID>275D7D1B</paraID>
      <start>91</start>
      <end>92</end>
      <status>modified</status>
      <modifiedWord>”</modifiedWord>
      <trackRevisions>false</trackRevisions>
    </reviewItem>
    <reviewItem>
      <errorID>e2b8d964-02b8-488a-a040-42a18878171d</errorID>
      <errorWord>"</errorWord>
      <group>L1_Format</group>
      <groupName>格式问题</groupName>
      <ability>L2_HalfPunc_CN</ability>
      <abilityName>全半角问题</abilityName>
      <candidateList>
        <item>“</item>
      </candidateList>
      <explain>文本全半角错误。</explain>
      <paraID>275D7D1B</paraID>
      <start>111</start>
      <end>112</end>
      <status>modified</status>
      <modifiedWord>“</modifiedWord>
      <trackRevisions>false</trackRevisions>
    </reviewItem>
    <reviewItem>
      <errorID>a23c54c7-8509-4f34-8e3d-96a54e39ce44</errorID>
      <errorWord>"</errorWord>
      <group>L1_Format</group>
      <groupName>格式问题</groupName>
      <ability>L2_HalfPunc_CN</ability>
      <abilityName>全半角问题</abilityName>
      <candidateList>
        <item>”</item>
      </candidateList>
      <explain>文本全半角错误。</explain>
      <paraID>275D7D1B</paraID>
      <start>130</start>
      <end>131</end>
      <status>modified</status>
      <modifiedWord>”</modifiedWord>
      <trackRevisions>false</trackRevisions>
    </reviewItem>
    <reviewItem>
      <errorID>1427685b-c26f-43b8-928f-1d5818ed406c</errorID>
      <errorWord>"</errorWord>
      <group>L1_Format</group>
      <groupName>格式问题</groupName>
      <ability>L2_HalfPunc_CN</ability>
      <abilityName>全半角问题</abilityName>
      <candidateList>
        <item>“</item>
      </candidateList>
      <explain>文本全半角错误。</explain>
      <paraID>6C908583</paraID>
      <start>51</start>
      <end>52</end>
      <status>modified</status>
      <modifiedWord>“</modifiedWord>
      <trackRevisions>false</trackRevisions>
    </reviewItem>
    <reviewItem>
      <errorID>3d7a970b-d57d-4af9-bb83-8f19f9ae0171</errorID>
      <errorWord>"</errorWord>
      <group>L1_Format</group>
      <groupName>格式问题</groupName>
      <ability>L2_HalfPunc_CN</ability>
      <abilityName>全半角问题</abilityName>
      <candidateList>
        <item>”</item>
      </candidateList>
      <explain>文本全半角错误。</explain>
      <paraID>6C908583</paraID>
      <start>56</start>
      <end>57</end>
      <status>modified</status>
      <modifiedWord>”</modifiedWord>
      <trackRevisions>false</trackRevisions>
    </reviewItem>
    <reviewItem>
      <errorID>3b376c25-9ff0-4cd6-82d2-6095b9fb1467</errorID>
      <errorWord>"</errorWord>
      <group>L1_Format</group>
      <groupName>格式问题</groupName>
      <ability>L2_HalfPunc_CN</ability>
      <abilityName>全半角问题</abilityName>
      <candidateList>
        <item>“</item>
      </candidateList>
      <explain>文本全半角错误。</explain>
      <paraID>6C908583</paraID>
      <start>73</start>
      <end>74</end>
      <status>modified</status>
      <modifiedWord>“</modifiedWord>
      <trackRevisions>false</trackRevisions>
    </reviewItem>
    <reviewItem>
      <errorID>5e6ea913-b2c7-4577-ac95-b49beb58cc1f</errorID>
      <errorWord>"</errorWord>
      <group>L1_Format</group>
      <groupName>格式问题</groupName>
      <ability>L2_HalfPunc_CN</ability>
      <abilityName>全半角问题</abilityName>
      <candidateList>
        <item>”</item>
      </candidateList>
      <explain>文本全半角错误。</explain>
      <paraID>6C908583</paraID>
      <start>81</start>
      <end>82</end>
      <status>modified</status>
      <modifiedWord>”</modifiedWord>
      <trackRevisions>false</trackRevisions>
    </reviewItem>
    <reviewItem>
      <errorID>18c6a7bb-08c0-4482-b9dd-04d1e89076d7</errorID>
      <errorWord>"</errorWord>
      <group>L1_Format</group>
      <groupName>格式问题</groupName>
      <ability>L2_HalfPunc_CN</ability>
      <abilityName>全半角问题</abilityName>
      <candidateList>
        <item>“</item>
      </candidateList>
      <explain>文本全半角错误。</explain>
      <paraID>6C908583</paraID>
      <start>84</start>
      <end>85</end>
      <status>modified</status>
      <modifiedWord>“</modifiedWord>
      <trackRevisions>false</trackRevisions>
    </reviewItem>
    <reviewItem>
      <errorID>48ccd77d-bf51-4795-80f3-8cb9c01d2172</errorID>
      <errorWord>"</errorWord>
      <group>L1_Format</group>
      <groupName>格式问题</groupName>
      <ability>L2_HalfPunc_CN</ability>
      <abilityName>全半角问题</abilityName>
      <candidateList>
        <item>”</item>
      </candidateList>
      <explain>文本全半角错误。</explain>
      <paraID>6C908583</paraID>
      <start>93</start>
      <end>94</end>
      <status>modified</status>
      <modifiedWord>”</modifiedWord>
      <trackRevisions>false</trackRevisions>
    </reviewItem>
    <reviewItem>
      <errorID>261184e1-b994-4c92-a48c-445d32b54473</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33D3F655</paraID>
      <start>68</start>
      <end>74</end>
      <status>unmodified</status>
      <modifiedWord/>
      <trackRevisions>false</trackRevisions>
    </reviewItem>
    <reviewItem>
      <errorID>7f84b77d-44ea-4a80-bee8-80e0fc48330a</errorID>
      <errorWord>1990年代</errorWord>
      <group>L1_Knowledge</group>
      <groupName>知识性问题</groupName>
      <ability>L2_Time</ability>
      <abilityName>日期时间</abilityName>
      <candidateList>
        <item>20世纪90年代</item>
      </candidateList>
      <explain>年代表述建议使用世纪+年代的格式。</explain>
      <paraID>7D2EC80B</paraID>
      <start>14</start>
      <end>20</end>
      <status>unmodified</status>
      <modifiedWord/>
      <trackRevisions>false</trackRevisions>
    </reviewItem>
    <reviewItem>
      <errorID>283bddd8-945e-41ea-a88a-9ada7e644f01</errorID>
      <errorWord>"</errorWord>
      <group>L1_Format</group>
      <groupName>格式问题</groupName>
      <ability>L2_HalfPunc_CN</ability>
      <abilityName>全半角问题</abilityName>
      <candidateList>
        <item>“</item>
      </candidateList>
      <explain>文本全半角错误。</explain>
      <paraID>7D2EC80B</paraID>
      <start>54</start>
      <end>55</end>
      <status>modified</status>
      <modifiedWord>“</modifiedWord>
      <trackRevisions>false</trackRevisions>
    </reviewItem>
    <reviewItem>
      <errorID>c2daf815-e20b-43fd-8d62-fa1d30665495</errorID>
      <errorWord>"</errorWord>
      <group>L1_Format</group>
      <groupName>格式问题</groupName>
      <ability>L2_HalfPunc_CN</ability>
      <abilityName>全半角问题</abilityName>
      <candidateList>
        <item>”</item>
      </candidateList>
      <explain>文本全半角错误。</explain>
      <paraID>7D2EC80B</paraID>
      <start>59</start>
      <end>60</end>
      <status>modified</status>
      <modifiedWord>”</modifiedWord>
      <trackRevisions>false</trackRevisions>
    </reviewItem>
    <reviewItem>
      <errorID>9fb6d3b5-3bac-4064-a589-53242a567f85</errorID>
      <errorWord>1990年代</errorWord>
      <group>L1_Knowledge</group>
      <groupName>知识性问题</groupName>
      <ability>L2_Time</ability>
      <abilityName>日期时间</abilityName>
      <candidateList>
        <item>20世纪90年代</item>
      </candidateList>
      <explain>年代表述建议使用世纪+年代的格式。</explain>
      <paraID>3182C6EE</paraID>
      <start>25</start>
      <end>31</end>
      <status>unmodified</status>
      <modifiedWord/>
      <trackRevisions>false</trackRevisions>
    </reviewItem>
    <reviewItem>
      <errorID>b1a6dec4-30e1-40c0-8284-8b45163f46bc</errorID>
      <errorWord>,</errorWord>
      <group>L1_Format</group>
      <groupName>格式问题</groupName>
      <ability>L2_HalfPunc_CN</ability>
      <abilityName>全半角问题</abilityName>
      <candidateList>
        <item>，</item>
      </candidateList>
      <explain>文本全半角错误。</explain>
      <paraID> AD9C809</paraID>
      <start>25</start>
      <end>26</end>
      <status>modified</status>
      <modifiedWord>，</modifiedWord>
      <trackRevisions>false</trackRevisions>
    </reviewItem>
    <reviewItem>
      <errorID>bd2ac918-f019-48d2-8d2c-b02660f2feea</errorID>
      <errorWord>,</errorWord>
      <group>L1_Format</group>
      <groupName>格式问题</groupName>
      <ability>L2_HalfPunc_CN</ability>
      <abilityName>全半角问题</abilityName>
      <candidateList>
        <item>，</item>
      </candidateList>
      <explain>文本全半角错误。</explain>
      <paraID> AD9C809</paraID>
      <start>36</start>
      <end>37</end>
      <status>modified</status>
      <modifiedWord>，</modifiedWord>
      <trackRevisions>false</trackRevisions>
    </reviewItem>
    <reviewItem>
      <errorID>9f8f7f82-af69-437b-a0e9-dd37d2ab8196</errorID>
      <errorWord>,</errorWord>
      <group>L1_Format</group>
      <groupName>格式问题</groupName>
      <ability>L2_HalfPunc_CN</ability>
      <abilityName>全半角问题</abilityName>
      <candidateList>
        <item>，</item>
      </candidateList>
      <explain>文本全半角错误。</explain>
      <paraID> AD9C809</paraID>
      <start>45</start>
      <end>46</end>
      <status>modified</status>
      <modifiedWord>，</modifiedWord>
      <trackRevisions>false</trackRevisions>
    </reviewItem>
    <reviewItem>
      <errorID>db3d580c-73a5-4dd2-9fec-0a210d72cef8</errorID>
      <errorWord>,</errorWord>
      <group>L1_Format</group>
      <groupName>格式问题</groupName>
      <ability>L2_HalfPunc_CN</ability>
      <abilityName>全半角问题</abilityName>
      <candidateList>
        <item>，</item>
      </candidateList>
      <explain>文本全半角错误。</explain>
      <paraID> AD9C809</paraID>
      <start>59</start>
      <end>60</end>
      <status>modified</status>
      <modifiedWord>，</modifiedWord>
      <trackRevisions>false</trackRevisions>
    </reviewItem>
    <reviewItem>
      <errorID>ab730229-abd7-4dfe-bc6b-855f0547966b</errorID>
      <errorWord>,</errorWord>
      <group>L1_Format</group>
      <groupName>格式问题</groupName>
      <ability>L2_HalfPunc_CN</ability>
      <abilityName>全半角问题</abilityName>
      <candidateList>
        <item>，</item>
      </candidateList>
      <explain>文本全半角错误。</explain>
      <paraID> AD9C809</paraID>
      <start>68</start>
      <end>69</end>
      <status>modified</status>
      <modifiedWord>，</modifiedWord>
      <trackRevisions>false</trackRevisions>
    </reviewItem>
    <reviewItem>
      <errorID>9879462a-b7d9-4b56-81b3-2fe12a79a83c</errorID>
      <errorWord>,</errorWord>
      <group>L1_Format</group>
      <groupName>格式问题</groupName>
      <ability>L2_HalfPunc_CN</ability>
      <abilityName>全半角问题</abilityName>
      <candidateList>
        <item>，</item>
      </candidateList>
      <explain>文本全半角错误。</explain>
      <paraID> AD9C809</paraID>
      <start>81</start>
      <end>82</end>
      <status>modified</status>
      <modifiedWord>，</modifiedWord>
      <trackRevisions>false</trackRevisions>
    </reviewItem>
    <reviewItem>
      <errorID>9e01edd4-8cfc-4fdb-bf98-5be1a45d1450</errorID>
      <errorWord>(</errorWord>
      <group>L1_Format</group>
      <groupName>格式问题</groupName>
      <ability>L2_HalfPunc_CN</ability>
      <abilityName>全半角问题</abilityName>
      <candidateList>
        <item>（</item>
      </candidateList>
      <explain>文本全半角错误。</explain>
      <paraID>49997F97</paraID>
      <start>29</start>
      <end>30</end>
      <status>modified</status>
      <modifiedWord>（</modifiedWord>
      <trackRevisions>false</trackRevisions>
    </reviewItem>
    <reviewItem>
      <errorID>6bca8ecb-711e-47ba-9c0d-00b7f2011078</errorID>
      <errorWord>;</errorWord>
      <group>L1_Format</group>
      <groupName>格式问题</groupName>
      <ability>L2_HalfPunc_CN</ability>
      <abilityName>全半角问题</abilityName>
      <candidateList>
        <item>；</item>
      </candidateList>
      <explain>文本全半角错误。</explain>
      <paraID>49997F97</paraID>
      <start>40</start>
      <end>41</end>
      <status>modified</status>
      <modifiedWord>；</modifiedWord>
      <trackRevisions>false</trackRevisions>
    </reviewItem>
    <reviewItem>
      <errorID>097f6daa-807e-4deb-9efa-d1dc355f2d9e</errorID>
      <errorWord>)</errorWord>
      <group>L1_Format</group>
      <groupName>格式问题</groupName>
      <ability>L2_HalfPunc_CN</ability>
      <abilityName>全半角问题</abilityName>
      <candidateList>
        <item>）</item>
      </candidateList>
      <explain>文本全半角错误。</explain>
      <paraID>49997F97</paraID>
      <start>57</start>
      <end>58</end>
      <status>modified</status>
      <modifiedWord>）</modifiedWord>
      <trackRevisions>false</trackRevisions>
    </reviewItem>
    <reviewItem>
      <errorID>13439a29-b389-442d-9a5c-313126ff9f92</errorID>
      <errorWord>(</errorWord>
      <group>L1_Format</group>
      <groupName>格式问题</groupName>
      <ability>L2_HalfPunc_CN</ability>
      <abilityName>全半角问题</abilityName>
      <candidateList>
        <item>（</item>
      </candidateList>
      <explain>文本全半角错误。</explain>
      <paraID>49997F97</paraID>
      <start>67</start>
      <end>68</end>
      <status>modified</status>
      <modifiedWord>（</modifiedWord>
      <trackRevisions>false</trackRevisions>
    </reviewItem>
    <reviewItem>
      <errorID>156976ca-5100-48e4-84d1-10566231cff5</errorID>
      <errorWord>;</errorWord>
      <group>L1_Format</group>
      <groupName>格式问题</groupName>
      <ability>L2_HalfPunc_CN</ability>
      <abilityName>全半角问题</abilityName>
      <candidateList>
        <item>；</item>
      </candidateList>
      <explain>文本全半角错误。</explain>
      <paraID>49997F97</paraID>
      <start>80</start>
      <end>81</end>
      <status>modified</status>
      <modifiedWord>；</modifiedWord>
      <trackRevisions>false</trackRevisions>
    </reviewItem>
    <reviewItem>
      <errorID>52d9f243-b9a7-4170-8c26-1c1c1c3d832b</errorID>
      <errorWord>)</errorWord>
      <group>L1_Format</group>
      <groupName>格式问题</groupName>
      <ability>L2_HalfPunc_CN</ability>
      <abilityName>全半角问题</abilityName>
      <candidateList>
        <item>）</item>
      </candidateList>
      <explain>文本全半角错误。</explain>
      <paraID>49997F97</paraID>
      <start>100</start>
      <end>101</end>
      <status>modified</status>
      <modifiedWord>）</modifiedWord>
      <trackRevisions>false</trackRevisions>
    </reviewItem>
    <reviewItem>
      <errorID>72f49424-273f-4cbd-aece-2657e411bbd2</errorID>
      <errorWord>(</errorWord>
      <group>L1_Format</group>
      <groupName>格式问题</groupName>
      <ability>L2_HalfPunc_CN</ability>
      <abilityName>全半角问题</abilityName>
      <candidateList>
        <item>（</item>
      </candidateList>
      <explain>文本全半角错误。</explain>
      <paraID>49997F97</paraID>
      <start>112</start>
      <end>113</end>
      <status>modified</status>
      <modifiedWord>（</modifiedWord>
      <trackRevisions>false</trackRevisions>
    </reviewItem>
    <reviewItem>
      <errorID>7cd534a0-d184-4c07-974f-f530a3131842</errorID>
      <errorWord>)</errorWord>
      <group>L1_Format</group>
      <groupName>格式问题</groupName>
      <ability>L2_HalfPunc_CN</ability>
      <abilityName>全半角问题</abilityName>
      <candidateList>
        <item>）</item>
      </candidateList>
      <explain>文本全半角错误。</explain>
      <paraID>49997F97</paraID>
      <start>123</start>
      <end>124</end>
      <status>modified</status>
      <modifiedWord>）</modifiedWord>
      <trackRevisions>false</trackRevisions>
    </reviewItem>
    <reviewItem>
      <errorID>34b35439-18da-41ed-8e41-f410aa6c4efa</errorID>
      <errorWord>(</errorWord>
      <group>L1_Format</group>
      <groupName>格式问题</groupName>
      <ability>L2_HalfPunc_CN</ability>
      <abilityName>全半角问题</abilityName>
      <candidateList>
        <item>（</item>
      </candidateList>
      <explain>文本全半角错误。</explain>
      <paraID>1DF48DF8</paraID>
      <start>20</start>
      <end>21</end>
      <status>modified</status>
      <modifiedWord>（</modifiedWord>
      <trackRevisions>false</trackRevisions>
    </reviewItem>
    <reviewItem>
      <errorID>dc153486-59ce-4ec9-bd5e-0f09c2e4b508</errorID>
      <errorWord>)</errorWord>
      <group>L1_Format</group>
      <groupName>格式问题</groupName>
      <ability>L2_HalfPunc_CN</ability>
      <abilityName>全半角问题</abilityName>
      <candidateList>
        <item>）</item>
      </candidateList>
      <explain>文本全半角错误。</explain>
      <paraID>1DF48DF8</paraID>
      <start>35</start>
      <end>36</end>
      <status>modified</status>
      <modifiedWord>）</modifiedWord>
      <trackRevisions>false</trackRevisions>
    </reviewItem>
    <reviewItem>
      <errorID>35ed7a2d-be36-4a4d-be47-dc721fc091ff</errorID>
      <errorWord>(</errorWord>
      <group>L1_Format</group>
      <groupName>格式问题</groupName>
      <ability>L2_HalfPunc_CN</ability>
      <abilityName>全半角问题</abilityName>
      <candidateList>
        <item>（</item>
      </candidateList>
      <explain>文本全半角错误。</explain>
      <paraID>1DF48DF8</paraID>
      <start>42</start>
      <end>43</end>
      <status>modified</status>
      <modifiedWord>（</modifiedWord>
      <trackRevisions>false</trackRevisions>
    </reviewItem>
    <reviewItem>
      <errorID>339a41ab-fbea-4a85-9321-627f6b0bd8bc</errorID>
      <errorWord>)</errorWord>
      <group>L1_Format</group>
      <groupName>格式问题</groupName>
      <ability>L2_HalfPunc_CN</ability>
      <abilityName>全半角问题</abilityName>
      <candidateList>
        <item>）</item>
      </candidateList>
      <explain>文本全半角错误。</explain>
      <paraID>1DF48DF8</paraID>
      <start>53</start>
      <end>54</end>
      <status>modified</status>
      <modifiedWord>）</modifiedWord>
      <trackRevisions>false</trackRevisions>
    </reviewItem>
    <reviewItem>
      <errorID>e86981bd-8985-4a7e-9971-75c35a4c359a</errorID>
      <errorWord>(</errorWord>
      <group>L1_Format</group>
      <groupName>格式问题</groupName>
      <ability>L2_HalfPunc_CN</ability>
      <abilityName>全半角问题</abilityName>
      <candidateList>
        <item>（</item>
      </candidateList>
      <explain>文本全半角错误。</explain>
      <paraID>1DF48DF8</paraID>
      <start>60</start>
      <end>61</end>
      <status>modified</status>
      <modifiedWord>（</modifiedWord>
      <trackRevisions>false</trackRevisions>
    </reviewItem>
    <reviewItem>
      <errorID>6aa67b60-26b1-4559-805a-db53ace7edbb</errorID>
      <errorWord>)</errorWord>
      <group>L1_Format</group>
      <groupName>格式问题</groupName>
      <ability>L2_HalfPunc_CN</ability>
      <abilityName>全半角问题</abilityName>
      <candidateList>
        <item>）</item>
      </candidateList>
      <explain>文本全半角错误。</explain>
      <paraID>1DF48DF8</paraID>
      <start>73</start>
      <end>74</end>
      <status>modified</status>
      <modifiedWord>）</modifiedWord>
      <trackRevisions>false</trackRevisions>
    </reviewItem>
    <reviewItem>
      <errorID>fac44df1-1c74-4fc8-9344-459ea433b633</errorID>
      <errorWord>"</errorWord>
      <group>L1_Format</group>
      <groupName>格式问题</groupName>
      <ability>L2_HalfPunc_CN</ability>
      <abilityName>全半角问题</abilityName>
      <candidateList>
        <item>“</item>
      </candidateList>
      <explain>文本全半角错误。</explain>
      <paraID>56AEE5BB</paraID>
      <start>56</start>
      <end>57</end>
      <status>modified</status>
      <modifiedWord>“</modifiedWord>
      <trackRevisions>false</trackRevisions>
    </reviewItem>
    <reviewItem>
      <errorID>d7f0675b-5704-4e67-9842-5994101d5f4f</errorID>
      <errorWord>"</errorWord>
      <group>L1_Format</group>
      <groupName>格式问题</groupName>
      <ability>L2_HalfPunc_CN</ability>
      <abilityName>全半角问题</abilityName>
      <candidateList>
        <item>”</item>
      </candidateList>
      <explain>文本全半角错误。</explain>
      <paraID>56AEE5BB</paraID>
      <start>59</start>
      <end>60</end>
      <status>modified</status>
      <modifiedWord>”</modifiedWord>
      <trackRevisions>false</trackRevisions>
    </reviewItem>
    <reviewItem>
      <errorID>725d4181-5522-4932-b53e-df387763b36f</errorID>
      <errorWord>1920年代</errorWord>
      <group>L1_Knowledge</group>
      <groupName>知识性问题</groupName>
      <ability>L2_Time</ability>
      <abilityName>日期时间</abilityName>
      <candidateList>
        <item>20世纪20年代</item>
      </candidateList>
      <explain>年代表述建议使用世纪+年代的格式。</explain>
      <paraID>56AEE5BB</paraID>
      <start>70</start>
      <end>76</end>
      <status>unmodified</status>
      <modifiedWord/>
      <trackRevisions>false</trackRevisions>
    </reviewItem>
    <reviewItem>
      <errorID>0800f32c-f0a5-4f59-bb2d-0abe24fad07d</errorID>
      <errorWord>1930年代</errorWord>
      <group>L1_Knowledge</group>
      <groupName>知识性问题</groupName>
      <ability>L2_Time</ability>
      <abilityName>日期时间</abilityName>
      <candidateList>
        <item>20世纪30年代</item>
      </candidateList>
      <explain>年代表述建议使用世纪+年代的格式。</explain>
      <paraID>56AEE5BB</paraID>
      <start>78</start>
      <end>84</end>
      <status>unmodified</status>
      <modifiedWord/>
      <trackRevisions>false</trackRevisions>
    </reviewItem>
    <reviewItem>
      <errorID>f558a235-ac93-48b1-abe4-6481662ad85e</errorID>
      <errorWord>"</errorWord>
      <group>L1_Format</group>
      <groupName>格式问题</groupName>
      <ability>L2_HalfPunc_CN</ability>
      <abilityName>全半角问题</abilityName>
      <candidateList>
        <item>“</item>
      </candidateList>
      <explain>文本全半角错误。</explain>
      <paraID>498F8497</paraID>
      <start>86</start>
      <end>87</end>
      <status>modified</status>
      <modifiedWord>“</modifiedWord>
      <trackRevisions>false</trackRevisions>
    </reviewItem>
    <reviewItem>
      <errorID>3ca1052e-c367-4735-aff9-c2912d0a0aec</errorID>
      <errorWord>"</errorWord>
      <group>L1_Format</group>
      <groupName>格式问题</groupName>
      <ability>L2_HalfPunc_CN</ability>
      <abilityName>全半角问题</abilityName>
      <candidateList>
        <item>”</item>
      </candidateList>
      <explain>文本全半角错误。</explain>
      <paraID>498F8497</paraID>
      <start>91</start>
      <end>92</end>
      <status>modified</status>
      <modifiedWord>”</modifiedWord>
      <trackRevisions>false</trackRevisions>
    </reviewItem>
    <reviewItem>
      <errorID>156686f2-cc22-4a4c-9b09-c68d5db52ac6</errorID>
      <errorWord>"</errorWord>
      <group>L1_Format</group>
      <groupName>格式问题</groupName>
      <ability>L2_HalfPunc_CN</ability>
      <abilityName>全半角问题</abilityName>
      <candidateList>
        <item>“</item>
      </candidateList>
      <explain>文本全半角错误。</explain>
      <paraID>498F8497</paraID>
      <start>135</start>
      <end>136</end>
      <status>modified</status>
      <modifiedWord>“</modifiedWord>
      <trackRevisions>false</trackRevisions>
    </reviewItem>
    <reviewItem>
      <errorID>87aba918-58af-46bd-98cb-8f90731129f8</errorID>
      <errorWord>"</errorWord>
      <group>L1_Format</group>
      <groupName>格式问题</groupName>
      <ability>L2_HalfPunc_CN</ability>
      <abilityName>全半角问题</abilityName>
      <candidateList>
        <item>”</item>
      </candidateList>
      <explain>文本全半角错误。</explain>
      <paraID>498F8497</paraID>
      <start>139</start>
      <end>140</end>
      <status>modified</status>
      <modifiedWord>”</modifiedWord>
      <trackRevisions>false</trackRevisions>
    </reviewItem>
    <reviewItem>
      <errorID>bcee79f9-c1a5-44e9-ade3-9f2e8f93fdec</errorID>
      <errorWord>"</errorWord>
      <group>L1_Format</group>
      <groupName>格式问题</groupName>
      <ability>L2_HalfPunc_CN</ability>
      <abilityName>全半角问题</abilityName>
      <candidateList>
        <item>“</item>
      </candidateList>
      <explain>文本全半角错误。</explain>
      <paraID>2166A4FD</paraID>
      <start>34</start>
      <end>35</end>
      <status>modified</status>
      <modifiedWord>“</modifiedWord>
      <trackRevisions>false</trackRevisions>
    </reviewItem>
    <reviewItem>
      <errorID>ba4150aa-e23b-496c-8e7f-5af6900ab1fc</errorID>
      <errorWord>"</errorWord>
      <group>L1_Format</group>
      <groupName>格式问题</groupName>
      <ability>L2_HalfPunc_CN</ability>
      <abilityName>全半角问题</abilityName>
      <candidateList>
        <item>”</item>
      </candidateList>
      <explain>文本全半角错误。</explain>
      <paraID>2166A4FD</paraID>
      <start>37</start>
      <end>38</end>
      <status>modified</status>
      <modifiedWord>”</modifiedWord>
      <trackRevisions>false</trackRevisions>
    </reviewItem>
    <reviewItem>
      <errorID>6c58cf3d-d7a1-4155-8782-7b8be5e0eca5</errorID>
      <errorWord>"</errorWord>
      <group>L1_Format</group>
      <groupName>格式问题</groupName>
      <ability>L2_HalfPunc_CN</ability>
      <abilityName>全半角问题</abilityName>
      <candidateList>
        <item>“</item>
      </candidateList>
      <explain>文本全半角错误。</explain>
      <paraID>  E4ABC9</paraID>
      <start>81</start>
      <end>82</end>
      <status>modified</status>
      <modifiedWord>“</modifiedWord>
      <trackRevisions>false</trackRevisions>
    </reviewItem>
    <reviewItem>
      <errorID>808c07ba-779b-48ff-a39c-0b20ae273112</errorID>
      <errorWord>"</errorWord>
      <group>L1_Format</group>
      <groupName>格式问题</groupName>
      <ability>L2_HalfPunc_CN</ability>
      <abilityName>全半角问题</abilityName>
      <candidateList>
        <item>”</item>
      </candidateList>
      <explain>文本全半角错误。</explain>
      <paraID>  E4ABC9</paraID>
      <start>85</start>
      <end>86</end>
      <status>modified</status>
      <modifiedWord>”</modifiedWord>
      <trackRevisions>false</trackRevisions>
    </reviewItem>
    <reviewItem>
      <errorID>276f1429-b5a6-4fc9-8fec-89d48c14726a</errorID>
      <errorWord>"</errorWord>
      <group>L1_Format</group>
      <groupName>格式问题</groupName>
      <ability>L2_HalfPunc_CN</ability>
      <abilityName>全半角问题</abilityName>
      <candidateList>
        <item>“</item>
      </candidateList>
      <explain>文本全半角错误。</explain>
      <paraID>73D40D47</paraID>
      <start>0</start>
      <end>1</end>
      <status>modified</status>
      <modifiedWord>“</modifiedWord>
      <trackRevisions>false</trackRevisions>
    </reviewItem>
    <reviewItem>
      <errorID>69245294-b032-413d-95a6-1a6eb7f4929d</errorID>
      <errorWord>"</errorWord>
      <group>L1_Format</group>
      <groupName>格式问题</groupName>
      <ability>L2_HalfPunc_CN</ability>
      <abilityName>全半角问题</abilityName>
      <candidateList>
        <item>”</item>
      </candidateList>
      <explain>文本全半角错误。</explain>
      <paraID>73D40D47</paraID>
      <start>3</start>
      <end>4</end>
      <status>modified</status>
      <modifiedWord>”</modifiedWord>
      <trackRevisions>false</trackRevisions>
    </reviewItem>
    <reviewItem>
      <errorID>062e7a53-1969-4ca8-bbdd-b3b89c9247ce</errorID>
      <errorWord>"</errorWord>
      <group>L1_Format</group>
      <groupName>格式问题</groupName>
      <ability>L2_HalfPunc_CN</ability>
      <abilityName>全半角问题</abilityName>
      <candidateList>
        <item>“</item>
      </candidateList>
      <explain>文本全半角错误。</explain>
      <paraID>73D40D47</paraID>
      <start>90</start>
      <end>91</end>
      <status>modified</status>
      <modifiedWord>“</modifiedWord>
      <trackRevisions>false</trackRevisions>
    </reviewItem>
    <reviewItem>
      <errorID>a23063cd-adc0-4e83-b5f8-5eaa0c3608cd</errorID>
      <errorWord>"</errorWord>
      <group>L1_Format</group>
      <groupName>格式问题</groupName>
      <ability>L2_HalfPunc_CN</ability>
      <abilityName>全半角问题</abilityName>
      <candidateList>
        <item>”</item>
      </candidateList>
      <explain>文本全半角错误。</explain>
      <paraID>73D40D47</paraID>
      <start>93</start>
      <end>94</end>
      <status>modified</status>
      <modifiedWord>”</modifiedWord>
      <trackRevisions>false</trackRevisions>
    </reviewItem>
    <reviewItem>
      <errorID>cbe7c280-817c-4fac-8854-beb928c3135b</errorID>
      <errorWord>"</errorWord>
      <group>L1_Format</group>
      <groupName>格式问题</groupName>
      <ability>L2_HalfPunc_CN</ability>
      <abilityName>全半角问题</abilityName>
      <candidateList>
        <item>“</item>
      </candidateList>
      <explain>文本全半角错误。</explain>
      <paraID>50B10918</paraID>
      <start>32</start>
      <end>33</end>
      <status>modified</status>
      <modifiedWord>“</modifiedWord>
      <trackRevisions>false</trackRevisions>
    </reviewItem>
    <reviewItem>
      <errorID>aceaab6b-52a8-4ee4-abf9-a41b4626c54f</errorID>
      <errorWord>"</errorWord>
      <group>L1_Format</group>
      <groupName>格式问题</groupName>
      <ability>L2_HalfPunc_CN</ability>
      <abilityName>全半角问题</abilityName>
      <candidateList>
        <item>”</item>
      </candidateList>
      <explain>文本全半角错误。</explain>
      <paraID>50B10918</paraID>
      <start>35</start>
      <end>36</end>
      <status>modified</status>
      <modifiedWord>”</modifiedWord>
      <trackRevisions>false</trackRevisions>
    </reviewItem>
    <reviewItem>
      <errorID>af79524f-af26-4eae-8374-6c4bd6958799</errorID>
      <errorWord>"</errorWord>
      <group>L1_Format</group>
      <groupName>格式问题</groupName>
      <ability>L2_HalfPunc_CN</ability>
      <abilityName>全半角问题</abilityName>
      <candidateList>
        <item>“</item>
      </candidateList>
      <explain>文本全半角错误。</explain>
      <paraID>50B10918</paraID>
      <start>51</start>
      <end>52</end>
      <status>modified</status>
      <modifiedWord>“</modifiedWord>
      <trackRevisions>false</trackRevisions>
    </reviewItem>
    <reviewItem>
      <errorID>f4b41ff8-4bd9-486d-9e41-4312a9fc321d</errorID>
      <errorWord>"</errorWord>
      <group>L1_Format</group>
      <groupName>格式问题</groupName>
      <ability>L2_HalfPunc_CN</ability>
      <abilityName>全半角问题</abilityName>
      <candidateList>
        <item>”</item>
      </candidateList>
      <explain>文本全半角错误。</explain>
      <paraID>50B10918</paraID>
      <start>62</start>
      <end>63</end>
      <status>modified</status>
      <modifiedWord>”</modifiedWord>
      <trackRevisions>false</trackRevisions>
    </reviewItem>
    <reviewItem>
      <errorID>7b068841-294e-41db-a43d-91fdbaeef230</errorID>
      <errorWord>"</errorWord>
      <group>L1_Format</group>
      <groupName>格式问题</groupName>
      <ability>L2_HalfPunc_CN</ability>
      <abilityName>全半角问题</abilityName>
      <candidateList>
        <item>“</item>
      </candidateList>
      <explain>文本全半角错误。</explain>
      <paraID>50B10918</paraID>
      <start>67</start>
      <end>68</end>
      <status>modified</status>
      <modifiedWord>“</modifiedWord>
      <trackRevisions>false</trackRevisions>
    </reviewItem>
    <reviewItem>
      <errorID>e2ffcb74-14db-420a-869b-a7b1d78e2d02</errorID>
      <errorWord>"</errorWord>
      <group>L1_Format</group>
      <groupName>格式问题</groupName>
      <ability>L2_HalfPunc_CN</ability>
      <abilityName>全半角问题</abilityName>
      <candidateList>
        <item>”</item>
      </candidateList>
      <explain>文本全半角错误。</explain>
      <paraID>50B10918</paraID>
      <start>70</start>
      <end>71</end>
      <status>modified</status>
      <modifiedWord>”</modifiedWord>
      <trackRevisions>false</trackRevisions>
    </reviewItem>
    <reviewItem>
      <errorID>0a09bbfd-5a58-4969-8581-06c135485e0e</errorID>
      <errorWord>"</errorWord>
      <group>L1_Format</group>
      <groupName>格式问题</groupName>
      <ability>L2_HalfPunc_CN</ability>
      <abilityName>全半角问题</abilityName>
      <candidateList>
        <item>“</item>
      </candidateList>
      <explain>文本全半角错误。</explain>
      <paraID>50B10918</paraID>
      <start>74</start>
      <end>75</end>
      <status>modified</status>
      <modifiedWord>“</modifiedWord>
      <trackRevisions>false</trackRevisions>
    </reviewItem>
    <reviewItem>
      <errorID>2f44955f-d67f-4c6f-9354-d7512b05db60</errorID>
      <errorWord>"</errorWord>
      <group>L1_Format</group>
      <groupName>格式问题</groupName>
      <ability>L2_HalfPunc_CN</ability>
      <abilityName>全半角问题</abilityName>
      <candidateList>
        <item>”</item>
      </candidateList>
      <explain>文本全半角错误。</explain>
      <paraID>50B10918</paraID>
      <start>77</start>
      <end>78</end>
      <status>modified</status>
      <modifiedWord>”</modifiedWord>
      <trackRevisions>false</trackRevisions>
    </reviewItem>
    <reviewItem>
      <errorID>e433cd7f-f1db-46a1-a3a9-ff19360f545b</errorID>
      <errorWord>-</errorWord>
      <group>L1_Format</group>
      <groupName>格式问题</groupName>
      <ability>L2_HalfPunc_CN</ability>
      <abilityName>全半角问题</abilityName>
      <candidateList>
        <item>－</item>
      </candidateList>
      <explain>文本全半角错误。</explain>
      <paraID>50B10918</paraID>
      <start>111</start>
      <end>112</end>
      <status>modified</status>
      <modifiedWord>－</modifiedWord>
      <trackRevisions>false</trackRevisions>
    </reviewItem>
    <reviewItem>
      <errorID>7fe97953-72cc-494a-a2b6-0201b9564807</errorID>
      <errorWord>"</errorWord>
      <group>L1_Format</group>
      <groupName>格式问题</groupName>
      <ability>L2_HalfPunc_CN</ability>
      <abilityName>全半角问题</abilityName>
      <candidateList>
        <item>“</item>
      </candidateList>
      <explain>文本全半角错误。</explain>
      <paraID>50B10918</paraID>
      <start>129</start>
      <end>130</end>
      <status>modified</status>
      <modifiedWord>“</modifiedWord>
      <trackRevisions>false</trackRevisions>
    </reviewItem>
    <reviewItem>
      <errorID>1736c508-bda9-488f-9990-efee0aa51a4e</errorID>
      <errorWord>"</errorWord>
      <group>L1_Format</group>
      <groupName>格式问题</groupName>
      <ability>L2_HalfPunc_CN</ability>
      <abilityName>全半角问题</abilityName>
      <candidateList>
        <item>”</item>
      </candidateList>
      <explain>文本全半角错误。</explain>
      <paraID>50B10918</paraID>
      <start>132</start>
      <end>133</end>
      <status>modified</status>
      <modifiedWord>”</modifiedWord>
      <trackRevisions>false</trackRevisions>
    </reviewItem>
    <reviewItem>
      <errorID>c65ccdd1-7af4-496e-a591-20245430d1df</errorID>
      <errorWord>"</errorWord>
      <group>L1_Format</group>
      <groupName>格式问题</groupName>
      <ability>L2_HalfPunc_CN</ability>
      <abilityName>全半角问题</abilityName>
      <candidateList>
        <item>“</item>
      </candidateList>
      <explain>文本全半角错误。</explain>
      <paraID>50B10918</paraID>
      <start>144</start>
      <end>145</end>
      <status>modified</status>
      <modifiedWord>“</modifiedWord>
      <trackRevisions>false</trackRevisions>
    </reviewItem>
    <reviewItem>
      <errorID>cdedd848-b300-4d5d-b462-d76c9826bd6e</errorID>
      <errorWord>"</errorWord>
      <group>L1_Format</group>
      <groupName>格式问题</groupName>
      <ability>L2_HalfPunc_CN</ability>
      <abilityName>全半角问题</abilityName>
      <candidateList>
        <item>”</item>
      </candidateList>
      <explain>文本全半角错误。</explain>
      <paraID>50B10918</paraID>
      <start>147</start>
      <end>148</end>
      <status>modified</status>
      <modifiedWord>”</modifiedWord>
      <trackRevisions>false</trackRevisions>
    </reviewItem>
    <reviewItem>
      <errorID>f1f64d79-75e1-47b6-9a49-3206082b199b</errorID>
      <errorWord>"</errorWord>
      <group>L1_Format</group>
      <groupName>格式问题</groupName>
      <ability>L2_HalfPunc_CN</ability>
      <abilityName>全半角问题</abilityName>
      <candidateList>
        <item>“</item>
      </candidateList>
      <explain>文本全半角错误。</explain>
      <paraID> C4F5D91</paraID>
      <start>38</start>
      <end>39</end>
      <status>modified</status>
      <modifiedWord>“</modifiedWord>
      <trackRevisions>false</trackRevisions>
    </reviewItem>
    <reviewItem>
      <errorID>baa08672-855e-4412-8bb3-0c8fc9f9fa64</errorID>
      <errorWord>-</errorWord>
      <group>L1_Format</group>
      <groupName>格式问题</groupName>
      <ability>L2_HalfPunc_CN</ability>
      <abilityName>全半角问题</abilityName>
      <candidateList>
        <item>－</item>
      </candidateList>
      <explain>文本全半角错误。</explain>
      <paraID> C4F5D91</paraID>
      <start>42</start>
      <end>43</end>
      <status>modified</status>
      <modifiedWord>－</modifiedWord>
      <trackRevisions>false</trackRevisions>
    </reviewItem>
    <reviewItem>
      <errorID>76f4ec88-20ff-4557-97cc-6ef5bbdae0b3</errorID>
      <errorWord>"</errorWord>
      <group>L1_Format</group>
      <groupName>格式问题</groupName>
      <ability>L2_HalfPunc_CN</ability>
      <abilityName>全半角问题</abilityName>
      <candidateList>
        <item>”</item>
      </candidateList>
      <explain>文本全半角错误。</explain>
      <paraID> C4F5D91</paraID>
      <start>47</start>
      <end>48</end>
      <status>modified</status>
      <modifiedWord>”</modifiedWord>
      <trackRevisions>false</trackRevisions>
    </reviewItem>
    <reviewItem>
      <errorID>7cf67633-566f-4fa8-be7a-88cfe43ff902</errorID>
      <errorWord>"</errorWord>
      <group>L1_Format</group>
      <groupName>格式问题</groupName>
      <ability>L2_HalfPunc_CN</ability>
      <abilityName>全半角问题</abilityName>
      <candidateList>
        <item>“</item>
      </candidateList>
      <explain>文本全半角错误。</explain>
      <paraID> C4F5D91</paraID>
      <start>95</start>
      <end>96</end>
      <status>modified</status>
      <modifiedWord>“</modifiedWord>
      <trackRevisions>false</trackRevisions>
    </reviewItem>
    <reviewItem>
      <errorID>ecafb678-ab6e-419b-b449-21a800f3cc5b</errorID>
      <errorWord>"</errorWord>
      <group>L1_Format</group>
      <groupName>格式问题</groupName>
      <ability>L2_HalfPunc_CN</ability>
      <abilityName>全半角问题</abilityName>
      <candidateList>
        <item>”</item>
      </candidateList>
      <explain>文本全半角错误。</explain>
      <paraID> C4F5D91</paraID>
      <start>100</start>
      <end>101</end>
      <status>modified</status>
      <modifiedWord>”</modifiedWord>
      <trackRevisions>false</trackRevisions>
    </reviewItem>
    <reviewItem>
      <errorID>7300e5d5-6426-4133-8a04-2695baf17efa</errorID>
      <errorWord>"</errorWord>
      <group>L1_Format</group>
      <groupName>格式问题</groupName>
      <ability>L2_HalfPunc_CN</ability>
      <abilityName>全半角问题</abilityName>
      <candidateList>
        <item>“</item>
      </candidateList>
      <explain>文本全半角错误。</explain>
      <paraID> B81F1DB</paraID>
      <start>33</start>
      <end>34</end>
      <status>modified</status>
      <modifiedWord>“</modifiedWord>
      <trackRevisions>false</trackRevisions>
    </reviewItem>
    <reviewItem>
      <errorID>65bc710c-3eae-415e-960a-5f5e9c0509cf</errorID>
      <errorWord>"</errorWord>
      <group>L1_Format</group>
      <groupName>格式问题</groupName>
      <ability>L2_HalfPunc_CN</ability>
      <abilityName>全半角问题</abilityName>
      <candidateList>
        <item>”</item>
      </candidateList>
      <explain>文本全半角错误。</explain>
      <paraID> B81F1DB</paraID>
      <start>37</start>
      <end>38</end>
      <status>modified</status>
      <modifiedWord>”</modifiedWord>
      <trackRevisions>false</trackRevisions>
    </reviewItem>
    <reviewItem>
      <errorID>50441db6-968c-4bd9-900e-e9a510f75f2c</errorID>
      <errorWord>"</errorWord>
      <group>L1_Format</group>
      <groupName>格式问题</groupName>
      <ability>L2_HalfPunc_CN</ability>
      <abilityName>全半角问题</abilityName>
      <candidateList>
        <item>“</item>
      </candidateList>
      <explain>文本全半角错误。</explain>
      <paraID> B81F1DB</paraID>
      <start>51</start>
      <end>52</end>
      <status>modified</status>
      <modifiedWord>“</modifiedWord>
      <trackRevisions>false</trackRevisions>
    </reviewItem>
    <reviewItem>
      <errorID>935841b8-ea85-4326-bddc-58fa576187c1</errorID>
      <errorWord>"</errorWord>
      <group>L1_Format</group>
      <groupName>格式问题</groupName>
      <ability>L2_HalfPunc_CN</ability>
      <abilityName>全半角问题</abilityName>
      <candidateList>
        <item>”</item>
      </candidateList>
      <explain>文本全半角错误。</explain>
      <paraID> B81F1DB</paraID>
      <start>56</start>
      <end>57</end>
      <status>modified</status>
      <modifiedWord>”</modifiedWord>
      <trackRevisions>false</trackRevisions>
    </reviewItem>
    <reviewItem>
      <errorID>93ff1540-b899-4aec-9df9-af655c062498</errorID>
      <errorWord>"</errorWord>
      <group>L1_Format</group>
      <groupName>格式问题</groupName>
      <ability>L2_HalfPunc_CN</ability>
      <abilityName>全半角问题</abilityName>
      <candidateList>
        <item>“</item>
      </candidateList>
      <explain>文本全半角错误。</explain>
      <paraID> B81F1DB</paraID>
      <start>92</start>
      <end>93</end>
      <status>modified</status>
      <modifiedWord>“</modifiedWord>
      <trackRevisions>false</trackRevisions>
    </reviewItem>
    <reviewItem>
      <errorID>28587465-146d-415d-b9e0-c1e5355d4de1</errorID>
      <errorWord>"</errorWord>
      <group>L1_Format</group>
      <groupName>格式问题</groupName>
      <ability>L2_HalfPunc_CN</ability>
      <abilityName>全半角问题</abilityName>
      <candidateList>
        <item>”</item>
      </candidateList>
      <explain>文本全半角错误。</explain>
      <paraID> B81F1DB</paraID>
      <start>95</start>
      <end>96</end>
      <status>modified</status>
      <modifiedWord>”</modifiedWord>
      <trackRevisions>false</trackRevisions>
    </reviewItem>
    <reviewItem>
      <errorID>cf7567ee-7ebd-4905-9556-6290a940d5b0</errorID>
      <errorWord>"</errorWord>
      <group>L1_Format</group>
      <groupName>格式问题</groupName>
      <ability>L2_HalfPunc_CN</ability>
      <abilityName>全半角问题</abilityName>
      <candidateList>
        <item>“</item>
      </candidateList>
      <explain>文本全半角错误。</explain>
      <paraID>1932339F</paraID>
      <start>18</start>
      <end>19</end>
      <status>modified</status>
      <modifiedWord>“</modifiedWord>
      <trackRevisions>false</trackRevisions>
    </reviewItem>
    <reviewItem>
      <errorID>ef57f8b8-f59f-4858-a469-6e4c9fa7fcec</errorID>
      <errorWord>"</errorWord>
      <group>L1_Format</group>
      <groupName>格式问题</groupName>
      <ability>L2_HalfPunc_CN</ability>
      <abilityName>全半角问题</abilityName>
      <candidateList>
        <item>”</item>
      </candidateList>
      <explain>文本全半角错误。</explain>
      <paraID>1932339F</paraID>
      <start>21</start>
      <end>22</end>
      <status>modified</status>
      <modifiedWord>”</modifiedWord>
      <trackRevisions>false</trackRevisions>
    </reviewItem>
    <reviewItem>
      <errorID>15b242cc-6850-4e57-baed-4175acbb3a3f</errorID>
      <errorWord>"</errorWord>
      <group>L1_Format</group>
      <groupName>格式问题</groupName>
      <ability>L2_HalfPunc_CN</ability>
      <abilityName>全半角问题</abilityName>
      <candidateList>
        <item>“</item>
      </candidateList>
      <explain>文本全半角错误。</explain>
      <paraID>1932339F</paraID>
      <start>25</start>
      <end>26</end>
      <status>modified</status>
      <modifiedWord>“</modifiedWord>
      <trackRevisions>false</trackRevisions>
    </reviewItem>
    <reviewItem>
      <errorID>b0187b9f-79fa-4ad1-863a-7e0ee4edb75f</errorID>
      <errorWord>"</errorWord>
      <group>L1_Format</group>
      <groupName>格式问题</groupName>
      <ability>L2_HalfPunc_CN</ability>
      <abilityName>全半角问题</abilityName>
      <candidateList>
        <item>”</item>
      </candidateList>
      <explain>文本全半角错误。</explain>
      <paraID>1932339F</paraID>
      <start>32</start>
      <end>33</end>
      <status>modified</status>
      <modifiedWord>”</modifiedWord>
      <trackRevisions>false</trackRevisions>
    </reviewItem>
    <reviewItem>
      <errorID>c122bb9d-56ca-473d-895e-af388e75e710</errorID>
      <errorWord>"</errorWord>
      <group>L1_Format</group>
      <groupName>格式问题</groupName>
      <ability>L2_HalfPunc_CN</ability>
      <abilityName>全半角问题</abilityName>
      <candidateList>
        <item>“</item>
      </candidateList>
      <explain>文本全半角错误。</explain>
      <paraID>1932339F</paraID>
      <start>52</start>
      <end>53</end>
      <status>modified</status>
      <modifiedWord>“</modifiedWord>
      <trackRevisions>false</trackRevisions>
    </reviewItem>
    <reviewItem>
      <errorID>22a13565-3b1f-4c64-9127-bcb3d4697354</errorID>
      <errorWord>"</errorWord>
      <group>L1_Format</group>
      <groupName>格式问题</groupName>
      <ability>L2_HalfPunc_CN</ability>
      <abilityName>全半角问题</abilityName>
      <candidateList>
        <item>”</item>
      </candidateList>
      <explain>文本全半角错误。</explain>
      <paraID>1932339F</paraID>
      <start>55</start>
      <end>56</end>
      <status>modified</status>
      <modifiedWord>”</modifiedWord>
      <trackRevisions>false</trackRevisions>
    </reviewItem>
    <reviewItem>
      <errorID>aec53526-e38a-4165-a4ba-07ff9f6e1ad7</errorID>
      <errorWord>"</errorWord>
      <group>L1_Format</group>
      <groupName>格式问题</groupName>
      <ability>L2_HalfPunc_CN</ability>
      <abilityName>全半角问题</abilityName>
      <candidateList>
        <item>“</item>
      </candidateList>
      <explain>文本全半角错误。</explain>
      <paraID>1932339F</paraID>
      <start>59</start>
      <end>60</end>
      <status>modified</status>
      <modifiedWord>“</modifiedWord>
      <trackRevisions>false</trackRevisions>
    </reviewItem>
    <reviewItem>
      <errorID>a688fc96-eee7-4087-b511-e1f38f79bbcb</errorID>
      <errorWord>"</errorWord>
      <group>L1_Format</group>
      <groupName>格式问题</groupName>
      <ability>L2_HalfPunc_CN</ability>
      <abilityName>全半角问题</abilityName>
      <candidateList>
        <item>”</item>
      </candidateList>
      <explain>文本全半角错误。</explain>
      <paraID>1932339F</paraID>
      <start>71</start>
      <end>72</end>
      <status>modified</status>
      <modifiedWord>”</modifiedWord>
      <trackRevisions>false</trackRevisions>
    </reviewItem>
    <reviewItem>
      <errorID>3909953c-e505-43b5-bfc8-14f5c376c68f</errorID>
      <errorWord>"</errorWord>
      <group>L1_Format</group>
      <groupName>格式问题</groupName>
      <ability>L2_HalfPunc_CN</ability>
      <abilityName>全半角问题</abilityName>
      <candidateList>
        <item>“</item>
      </candidateList>
      <explain>文本全半角错误。</explain>
      <paraID>1932339F</paraID>
      <start>79</start>
      <end>80</end>
      <status>modified</status>
      <modifiedWord>“</modifiedWord>
      <trackRevisions>false</trackRevisions>
    </reviewItem>
    <reviewItem>
      <errorID>176c35c5-b9d6-4d58-abfa-d8648968a0a8</errorID>
      <errorWord>"</errorWord>
      <group>L1_Format</group>
      <groupName>格式问题</groupName>
      <ability>L2_HalfPunc_CN</ability>
      <abilityName>全半角问题</abilityName>
      <candidateList>
        <item>”</item>
      </candidateList>
      <explain>文本全半角错误。</explain>
      <paraID>1932339F</paraID>
      <start>84</start>
      <end>85</end>
      <status>modified</status>
      <modifiedWord>”</modifiedWord>
      <trackRevisions>false</trackRevisions>
    </reviewItem>
    <reviewItem>
      <errorID>9712e359-2e59-4a48-a0ff-29c838b3693d</errorID>
      <errorWord>"</errorWord>
      <group>L1_Format</group>
      <groupName>格式问题</groupName>
      <ability>L2_HalfPunc_CN</ability>
      <abilityName>全半角问题</abilityName>
      <candidateList>
        <item>“</item>
      </candidateList>
      <explain>文本全半角错误。</explain>
      <paraID>48FD2A29</paraID>
      <start>13</start>
      <end>14</end>
      <status>modified</status>
      <modifiedWord>“</modifiedWord>
      <trackRevisions>false</trackRevisions>
    </reviewItem>
    <reviewItem>
      <errorID>6312dbab-296d-423f-a272-3d70ed8b9f88</errorID>
      <errorWord>"</errorWord>
      <group>L1_Format</group>
      <groupName>格式问题</groupName>
      <ability>L2_HalfPunc_CN</ability>
      <abilityName>全半角问题</abilityName>
      <candidateList>
        <item>”</item>
      </candidateList>
      <explain>文本全半角错误。</explain>
      <paraID>48FD2A29</paraID>
      <start>16</start>
      <end>17</end>
      <status>modified</status>
      <modifiedWord>”</modifiedWord>
      <trackRevisions>false</trackRevisions>
    </reviewItem>
    <reviewItem>
      <errorID>5d8fd413-94ae-4d1a-baa1-a60e1d8607ee</errorID>
      <errorWord>"</errorWord>
      <group>L1_Format</group>
      <groupName>格式问题</groupName>
      <ability>L2_HalfPunc_CN</ability>
      <abilityName>全半角问题</abilityName>
      <candidateList>
        <item>“</item>
      </candidateList>
      <explain>文本全半角错误。</explain>
      <paraID>48FD2A29</paraID>
      <start>20</start>
      <end>21</end>
      <status>modified</status>
      <modifiedWord>“</modifiedWord>
      <trackRevisions>false</trackRevisions>
    </reviewItem>
    <reviewItem>
      <errorID>0fc5b8d4-840b-4cd0-a6fd-8a4047f41eee</errorID>
      <errorWord>"</errorWord>
      <group>L1_Format</group>
      <groupName>格式问题</groupName>
      <ability>L2_HalfPunc_CN</ability>
      <abilityName>全半角问题</abilityName>
      <candidateList>
        <item>”</item>
      </candidateList>
      <explain>文本全半角错误。</explain>
      <paraID>48FD2A29</paraID>
      <start>25</start>
      <end>26</end>
      <status>modified</status>
      <modifiedWord>”</modifiedWord>
      <trackRevisions>false</trackRevisions>
    </reviewItem>
    <reviewItem>
      <errorID>17d8b33b-894a-4bff-8b12-0ef0929fb6b4</errorID>
      <errorWord>"</errorWord>
      <group>L1_Format</group>
      <groupName>格式问题</groupName>
      <ability>L2_HalfPunc_CN</ability>
      <abilityName>全半角问题</abilityName>
      <candidateList>
        <item>“</item>
      </candidateList>
      <explain>文本全半角错误。</explain>
      <paraID>48FD2A29</paraID>
      <start>52</start>
      <end>53</end>
      <status>modified</status>
      <modifiedWord>“</modifiedWord>
      <trackRevisions>false</trackRevisions>
    </reviewItem>
    <reviewItem>
      <errorID>086f6504-7956-4d83-8bc0-e46f254291fb</errorID>
      <errorWord>"</errorWord>
      <group>L1_Format</group>
      <groupName>格式问题</groupName>
      <ability>L2_HalfPunc_CN</ability>
      <abilityName>全半角问题</abilityName>
      <candidateList>
        <item>”</item>
      </candidateList>
      <explain>文本全半角错误。</explain>
      <paraID>48FD2A29</paraID>
      <start>55</start>
      <end>56</end>
      <status>modified</status>
      <modifiedWord>”</modifiedWord>
      <trackRevisions>false</trackRevisions>
    </reviewItem>
    <reviewItem>
      <errorID>baa18988-bc28-4fa4-8712-bb565a5200c8</errorID>
      <errorWord>"</errorWord>
      <group>L1_Format</group>
      <groupName>格式问题</groupName>
      <ability>L2_HalfPunc_CN</ability>
      <abilityName>全半角问题</abilityName>
      <candidateList>
        <item>“</item>
      </candidateList>
      <explain>文本全半角错误。</explain>
      <paraID>48FD2A29</paraID>
      <start>59</start>
      <end>60</end>
      <status>modified</status>
      <modifiedWord>“</modifiedWord>
      <trackRevisions>false</trackRevisions>
    </reviewItem>
    <reviewItem>
      <errorID>73ce5bae-b171-4cf9-a60b-a62cf7f9bfb3</errorID>
      <errorWord>"</errorWord>
      <group>L1_Format</group>
      <groupName>格式问题</groupName>
      <ability>L2_HalfPunc_CN</ability>
      <abilityName>全半角问题</abilityName>
      <candidateList>
        <item>”</item>
      </candidateList>
      <explain>文本全半角错误。</explain>
      <paraID>48FD2A29</paraID>
      <start>71</start>
      <end>72</end>
      <status>modified</status>
      <modifiedWord>”</modifiedWord>
      <trackRevisions>false</trackRevisions>
    </reviewItem>
    <reviewItem>
      <errorID>fda8dff8-a058-4054-b0de-6519a274f2d0</errorID>
      <errorWord>"</errorWord>
      <group>L1_Format</group>
      <groupName>格式问题</groupName>
      <ability>L2_HalfPunc_CN</ability>
      <abilityName>全半角问题</abilityName>
      <candidateList>
        <item>“</item>
      </candidateList>
      <explain>文本全半角错误。</explain>
      <paraID>5B9D804B</paraID>
      <start>67</start>
      <end>68</end>
      <status>modified</status>
      <modifiedWord>“</modifiedWord>
      <trackRevisions>false</trackRevisions>
    </reviewItem>
    <reviewItem>
      <errorID>3c657d40-dcb5-43d6-a545-828ac28d7ae9</errorID>
      <errorWord>"</errorWord>
      <group>L1_Format</group>
      <groupName>格式问题</groupName>
      <ability>L2_HalfPunc_CN</ability>
      <abilityName>全半角问题</abilityName>
      <candidateList>
        <item>”</item>
      </candidateList>
      <explain>文本全半角错误。</explain>
      <paraID>5B9D804B</paraID>
      <start>72</start>
      <end>73</end>
      <status>modified</status>
      <modifiedWord>”</modifiedWord>
      <trackRevisions>false</trackRevisions>
    </reviewItem>
    <reviewItem>
      <errorID>6dbf0b2a-b779-4ff1-b7c7-5d4e560d6159</errorID>
      <errorWord>1980年代</errorWord>
      <group>L1_Knowledge</group>
      <groupName>知识性问题</groupName>
      <ability>L2_Time</ability>
      <abilityName>日期时间</abilityName>
      <candidateList>
        <item>20世纪80年代</item>
      </candidateList>
      <explain>年代表述建议使用世纪+年代的格式。</explain>
      <paraID>5B9D804B</paraID>
      <start>88</start>
      <end>94</end>
      <status>unmodified</status>
      <modifiedWord/>
      <trackRevisions>false</trackRevisions>
    </reviewItem>
    <reviewItem>
      <errorID>43bc6ae2-2242-4a71-86fe-1a9088c3de73</errorID>
      <errorWord>1980年代</errorWord>
      <group>L1_Knowledge</group>
      <groupName>知识性问题</groupName>
      <ability>L2_Time</ability>
      <abilityName>日期时间</abilityName>
      <candidateList>
        <item>20世纪80年代</item>
      </candidateList>
      <explain>年代表述建议使用世纪+年代的格式。</explain>
      <paraID>442A281E</paraID>
      <start>26</start>
      <end>32</end>
      <status>unmodified</status>
      <modifiedWord/>
      <trackRevisions>false</trackRevisions>
    </reviewItem>
    <reviewItem>
      <errorID>9758539f-99ac-410f-9ef6-7d74ea14dbfb</errorID>
      <errorWord>"</errorWord>
      <group>L1_Format</group>
      <groupName>格式问题</groupName>
      <ability>L2_HalfPunc_CN</ability>
      <abilityName>全半角问题</abilityName>
      <candidateList>
        <item>“</item>
      </candidateList>
      <explain>文本全半角错误。</explain>
      <paraID>442A281E</paraID>
      <start>33</start>
      <end>34</end>
      <status>modified</status>
      <modifiedWord>“</modifiedWord>
      <trackRevisions>false</trackRevisions>
    </reviewItem>
    <reviewItem>
      <errorID>58c68779-039d-4d79-bd4a-49cb62caf67d</errorID>
      <errorWord>"</errorWord>
      <group>L1_Format</group>
      <groupName>格式问题</groupName>
      <ability>L2_HalfPunc_CN</ability>
      <abilityName>全半角问题</abilityName>
      <candidateList>
        <item>”</item>
      </candidateList>
      <explain>文本全半角错误。</explain>
      <paraID>442A281E</paraID>
      <start>40</start>
      <end>41</end>
      <status>modified</status>
      <modifiedWord>”</modifiedWord>
      <trackRevisions>false</trackRevisions>
    </reviewItem>
    <reviewItem>
      <errorID>17abfbfb-f1a4-4cb3-89dc-35215cd8c33a</errorID>
      <errorWord>"</errorWord>
      <group>L1_Format</group>
      <groupName>格式问题</groupName>
      <ability>L2_HalfPunc_CN</ability>
      <abilityName>全半角问题</abilityName>
      <candidateList>
        <item>“</item>
      </candidateList>
      <explain>文本全半角错误。</explain>
      <paraID>442A281E</paraID>
      <start>97</start>
      <end>98</end>
      <status>modified</status>
      <modifiedWord>“</modifiedWord>
      <trackRevisions>false</trackRevisions>
    </reviewItem>
    <reviewItem>
      <errorID>7102a610-9b72-4796-912a-d26a590172a7</errorID>
      <errorWord>"</errorWord>
      <group>L1_Format</group>
      <groupName>格式问题</groupName>
      <ability>L2_HalfPunc_CN</ability>
      <abilityName>全半角问题</abilityName>
      <candidateList>
        <item>”</item>
      </candidateList>
      <explain>文本全半角错误。</explain>
      <paraID>442A281E</paraID>
      <start>103</start>
      <end>104</end>
      <status>modified</status>
      <modifiedWord>”</modifiedWord>
      <trackRevisions>false</trackRevisions>
    </reviewItem>
    <reviewItem>
      <errorID>59e37790-b4ce-45df-baca-acdc777dbaa1</errorID>
      <errorWord>1960年代</errorWord>
      <group>L1_Knowledge</group>
      <groupName>知识性问题</groupName>
      <ability>L2_Time</ability>
      <abilityName>日期时间</abilityName>
      <candidateList>
        <item>20世纪60年代</item>
      </candidateList>
      <explain>年代表述建议使用世纪+年代的格式。</explain>
      <paraID>7E0D88FF</paraID>
      <start>9</start>
      <end>15</end>
      <status>unmodified</status>
      <modifiedWord/>
      <trackRevisions>false</trackRevisions>
    </reviewItem>
    <reviewItem>
      <errorID>85cd7250-e808-4710-8812-95028bfa6c75</errorID>
      <errorWord>1980年代</errorWord>
      <group>L1_Knowledge</group>
      <groupName>知识性问题</groupName>
      <ability>L2_Time</ability>
      <abilityName>日期时间</abilityName>
      <candidateList>
        <item>20世纪80年代</item>
      </candidateList>
      <explain>年代表述建议使用世纪+年代的格式。</explain>
      <paraID>2B79F130</paraID>
      <start>9</start>
      <end>15</end>
      <status>unmodified</status>
      <modifiedWord/>
      <trackRevisions>false</trackRevisions>
    </reviewItem>
    <reviewItem>
      <errorID>8aceb9c0-bc77-4464-a980-9642cf755602</errorID>
      <errorWord>"</errorWord>
      <group>L1_Format</group>
      <groupName>格式问题</groupName>
      <ability>L2_HalfPunc_CN</ability>
      <abilityName>全半角问题</abilityName>
      <candidateList>
        <item>“</item>
      </candidateList>
      <explain>文本全半角错误。</explain>
      <paraID>2B79F130</paraID>
      <start>15</start>
      <end>16</end>
      <status>modified</status>
      <modifiedWord>“</modifiedWord>
      <trackRevisions>false</trackRevisions>
    </reviewItem>
    <reviewItem>
      <errorID>3a01aeba-31b3-4e16-a228-dda9a55cdce9</errorID>
      <errorWord>"</errorWord>
      <group>L1_Format</group>
      <groupName>格式问题</groupName>
      <ability>L2_HalfPunc_CN</ability>
      <abilityName>全半角问题</abilityName>
      <candidateList>
        <item>”</item>
      </candidateList>
      <explain>文本全半角错误。</explain>
      <paraID>2B79F130</paraID>
      <start>20</start>
      <end>21</end>
      <status>modified</status>
      <modifiedWord>”</modifiedWord>
      <trackRevisions>false</trackRevisions>
    </reviewItem>
    <reviewItem>
      <errorID>3e52421a-4c65-45a2-aa8f-18649a8b9ecb</errorID>
      <errorWord>,</errorWord>
      <group>L1_Format</group>
      <groupName>格式问题</groupName>
      <ability>L2_HalfPunc_CN</ability>
      <abilityName>全半角问题</abilityName>
      <candidateList>
        <item>，</item>
      </candidateList>
      <explain>文本全半角错误。</explain>
      <paraID>1219DE47</paraID>
      <start>25</start>
      <end>26</end>
      <status>modified</status>
      <modifiedWord>，</modifiedWord>
      <trackRevisions>false</trackRevisions>
    </reviewItem>
    <reviewItem>
      <errorID>cb0e5e56-c535-45ed-a581-42e571a1ccd8</errorID>
      <errorWord>,</errorWord>
      <group>L1_Format</group>
      <groupName>格式问题</groupName>
      <ability>L2_HalfPunc_CN</ability>
      <abilityName>全半角问题</abilityName>
      <candidateList>
        <item>，</item>
      </candidateList>
      <explain>文本全半角错误。</explain>
      <paraID>1219DE47</paraID>
      <start>37</start>
      <end>38</end>
      <status>modified</status>
      <modifiedWord>，</modifiedWord>
      <trackRevisions>false</trackRevisions>
    </reviewItem>
    <reviewItem>
      <errorID>167c1ced-bb23-496c-b316-cc2d86b81d48</errorID>
      <errorWord>,</errorWord>
      <group>L1_Format</group>
      <groupName>格式问题</groupName>
      <ability>L2_HalfPunc_CN</ability>
      <abilityName>全半角问题</abilityName>
      <candidateList>
        <item>，</item>
      </candidateList>
      <explain>文本全半角错误。</explain>
      <paraID>1219DE47</paraID>
      <start>52</start>
      <end>53</end>
      <status>modified</status>
      <modifiedWord>，</modifiedWord>
      <trackRevisions>false</trackRevisions>
    </reviewItem>
    <reviewItem>
      <errorID>ad847a77-cf91-40cc-903e-d6548bc33fff</errorID>
      <errorWord>-</errorWord>
      <group>L1_Format</group>
      <groupName>格式问题</groupName>
      <ability>L2_HalfPunc_CN</ability>
      <abilityName>全半角问题</abilityName>
      <candidateList>
        <item>－</item>
      </candidateList>
      <explain>文本全半角错误。</explain>
      <paraID>1219DE47</paraID>
      <start>61</start>
      <end>62</end>
      <status>modified</status>
      <modifiedWord>－</modifiedWord>
      <trackRevisions>false</trackRevisions>
    </reviewItem>
    <reviewItem>
      <errorID>219d160d-9d9c-44b1-89c7-a1e29d53bbdb</errorID>
      <errorWord>,</errorWord>
      <group>L1_Format</group>
      <groupName>格式问题</groupName>
      <ability>L2_HalfPunc_CN</ability>
      <abilityName>全半角问题</abilityName>
      <candidateList>
        <item>，</item>
      </candidateList>
      <explain>文本全半角错误。</explain>
      <paraID>1219DE47</paraID>
      <start>66</start>
      <end>67</end>
      <status>modified</status>
      <modifiedWord>，</modifiedWord>
      <trackRevisions>false</trackRevisions>
    </reviewItem>
    <reviewItem>
      <errorID>f2935fd4-0240-433e-94a8-f7b51863fdad</errorID>
      <errorWord>,</errorWord>
      <group>L1_Format</group>
      <groupName>格式问题</groupName>
      <ability>L2_HalfPunc_CN</ability>
      <abilityName>全半角问题</abilityName>
      <candidateList>
        <item>，</item>
      </candidateList>
      <explain>文本全半角错误。</explain>
      <paraID>1219DE47</paraID>
      <start>76</start>
      <end>77</end>
      <status>modified</status>
      <modifiedWord>，</modifiedWord>
      <trackRevisions>false</trackRevisions>
    </reviewItem>
    <reviewItem>
      <errorID>88684d0e-54a6-4e4d-b6c7-0fe635d50bcc</errorID>
      <errorWord>(</errorWord>
      <group>L1_Format</group>
      <groupName>格式问题</groupName>
      <ability>L2_HalfPunc_CN</ability>
      <abilityName>全半角问题</abilityName>
      <candidateList>
        <item>（</item>
      </candidateList>
      <explain>文本全半角错误。</explain>
      <paraID>48F0EDDB</paraID>
      <start>29</start>
      <end>30</end>
      <status>modified</status>
      <modifiedWord>（</modifiedWord>
      <trackRevisions>false</trackRevisions>
    </reviewItem>
    <reviewItem>
      <errorID>6f617c7d-96f3-4ed1-a774-e713a933f90e</errorID>
      <errorWord>;</errorWord>
      <group>L1_Format</group>
      <groupName>格式问题</groupName>
      <ability>L2_HalfPunc_CN</ability>
      <abilityName>全半角问题</abilityName>
      <candidateList>
        <item>；</item>
      </candidateList>
      <explain>文本全半角错误。</explain>
      <paraID>48F0EDDB</paraID>
      <start>49</start>
      <end>50</end>
      <status>modified</status>
      <modifiedWord>；</modifiedWord>
      <trackRevisions>false</trackRevisions>
    </reviewItem>
    <reviewItem>
      <errorID>8dc55181-1b04-46dc-b2a7-f5408bbf6574</errorID>
      <errorWord>)</errorWord>
      <group>L1_Format</group>
      <groupName>格式问题</groupName>
      <ability>L2_HalfPunc_CN</ability>
      <abilityName>全半角问题</abilityName>
      <candidateList>
        <item>）</item>
      </candidateList>
      <explain>文本全半角错误。</explain>
      <paraID>48F0EDDB</paraID>
      <start>64</start>
      <end>65</end>
      <status>modified</status>
      <modifiedWord>）</modifiedWord>
      <trackRevisions>false</trackRevisions>
    </reviewItem>
    <reviewItem>
      <errorID>38223988-ecba-48f2-8856-3ec8967d8776</errorID>
      <errorWord>(</errorWord>
      <group>L1_Format</group>
      <groupName>格式问题</groupName>
      <ability>L2_HalfPunc_CN</ability>
      <abilityName>全半角问题</abilityName>
      <candidateList>
        <item>（</item>
      </candidateList>
      <explain>文本全半角错误。</explain>
      <paraID>48F0EDDB</paraID>
      <start>74</start>
      <end>75</end>
      <status>modified</status>
      <modifiedWord>（</modifiedWord>
      <trackRevisions>false</trackRevisions>
    </reviewItem>
    <reviewItem>
      <errorID>ffcae0e3-7a86-49d5-8b93-7ccec767a2b7</errorID>
      <errorWord>)</errorWord>
      <group>L1_Format</group>
      <groupName>格式问题</groupName>
      <ability>L2_HalfPunc_CN</ability>
      <abilityName>全半角问题</abilityName>
      <candidateList>
        <item>）</item>
      </candidateList>
      <explain>文本全半角错误。</explain>
      <paraID>48F0EDDB</paraID>
      <start>88</start>
      <end>89</end>
      <status>modified</status>
      <modifiedWord>）</modifiedWord>
      <trackRevisions>false</trackRevisions>
    </reviewItem>
    <reviewItem>
      <errorID>03d5e130-cbe3-4d61-9174-af71825657d4</errorID>
      <errorWord>(</errorWord>
      <group>L1_Format</group>
      <groupName>格式问题</groupName>
      <ability>L2_HalfPunc_CN</ability>
      <abilityName>全半角问题</abilityName>
      <candidateList>
        <item>（</item>
      </candidateList>
      <explain>文本全半角错误。</explain>
      <paraID>48F0EDDB</paraID>
      <start>101</start>
      <end>102</end>
      <status>modified</status>
      <modifiedWord>（</modifiedWord>
      <trackRevisions>false</trackRevisions>
    </reviewItem>
    <reviewItem>
      <errorID>9550e755-2721-4e6a-97c8-b1b65f1a5db0</errorID>
      <errorWord>)</errorWord>
      <group>L1_Format</group>
      <groupName>格式问题</groupName>
      <ability>L2_HalfPunc_CN</ability>
      <abilityName>全半角问题</abilityName>
      <candidateList>
        <item>）</item>
      </candidateList>
      <explain>文本全半角错误。</explain>
      <paraID>48F0EDDB</paraID>
      <start>123</start>
      <end>124</end>
      <status>modified</status>
      <modifiedWord>）</modifiedWord>
      <trackRevisions>false</trackRevisions>
    </reviewItem>
    <reviewItem>
      <errorID>7ee1a65b-32b7-488e-ab5e-a64357e4b3a6</errorID>
      <errorWord>(</errorWord>
      <group>L1_Format</group>
      <groupName>格式问题</groupName>
      <ability>L2_HalfPunc_CN</ability>
      <abilityName>全半角问题</abilityName>
      <candidateList>
        <item>（</item>
      </candidateList>
      <explain>文本全半角错误。</explain>
      <paraID>74CFB4D7</paraID>
      <start>20</start>
      <end>21</end>
      <status>modified</status>
      <modifiedWord>（</modifiedWord>
      <trackRevisions>false</trackRevisions>
    </reviewItem>
    <reviewItem>
      <errorID>b45dbfcc-fd50-4589-ac82-00bf6742446c</errorID>
      <errorWord>)</errorWord>
      <group>L1_Format</group>
      <groupName>格式问题</groupName>
      <ability>L2_HalfPunc_CN</ability>
      <abilityName>全半角问题</abilityName>
      <candidateList>
        <item>）</item>
      </candidateList>
      <explain>文本全半角错误。</explain>
      <paraID>74CFB4D7</paraID>
      <start>35</start>
      <end>36</end>
      <status>modified</status>
      <modifiedWord>）</modifiedWord>
      <trackRevisions>false</trackRevisions>
    </reviewItem>
    <reviewItem>
      <errorID>19322fe6-c4a6-47c4-9b8c-e155b3e10c5a</errorID>
      <errorWord>(</errorWord>
      <group>L1_Format</group>
      <groupName>格式问题</groupName>
      <ability>L2_HalfPunc_CN</ability>
      <abilityName>全半角问题</abilityName>
      <candidateList>
        <item>（</item>
      </candidateList>
      <explain>文本全半角错误。</explain>
      <paraID>74CFB4D7</paraID>
      <start>42</start>
      <end>43</end>
      <status>modified</status>
      <modifiedWord>（</modifiedWord>
      <trackRevisions>false</trackRevisions>
    </reviewItem>
    <reviewItem>
      <errorID>0b3e451f-2c72-4a89-be83-6cf313de100d</errorID>
      <errorWord>)</errorWord>
      <group>L1_Format</group>
      <groupName>格式问题</groupName>
      <ability>L2_HalfPunc_CN</ability>
      <abilityName>全半角问题</abilityName>
      <candidateList>
        <item>）</item>
      </candidateList>
      <explain>文本全半角错误。</explain>
      <paraID>74CFB4D7</paraID>
      <start>57</start>
      <end>58</end>
      <status>modified</status>
      <modifiedWord>）</modifiedWord>
      <trackRevisions>false</trackRevisions>
    </reviewItem>
    <reviewItem>
      <errorID>b1281468-c30e-4b3b-8347-80af7d4c2614</errorID>
      <errorWord>1970年代</errorWord>
      <group>L1_Knowledge</group>
      <groupName>知识性问题</groupName>
      <ability>L2_Time</ability>
      <abilityName>日期时间</abilityName>
      <candidateList>
        <item>20世纪70年代</item>
      </candidateList>
      <explain>年代表述建议使用世纪+年代的格式。</explain>
      <paraID>2680ACB2</paraID>
      <start>60</start>
      <end>66</end>
      <status>unmodified</status>
      <modifiedWord/>
      <trackRevisions>false</trackRevisions>
    </reviewItem>
    <reviewItem>
      <errorID>e9e2f9f2-2e73-4a7e-bdef-c01aaa3f07fa</errorID>
      <errorWord>系统性重建</errorWord>
      <group>L1_Political</group>
      <groupName>政治性问题</groupName>
      <ability>L2_Keyword</ability>
      <abilityName>固定表述</abilityName>
      <candidateList>
        <item>系统性重塑</item>
      </candidateList>
      <explain>词汇“系统性重塑”在特定场景下为固定表述形式，请确认此处的“系统性重建”是否存在不当。</explain>
      <paraID>2680ACB2</paraID>
      <start>140</start>
      <end>145</end>
      <status>unmodified</status>
      <modifiedWord/>
      <trackRevisions>false</trackRevisions>
    </reviewItem>
    <reviewItem>
      <errorID>149c49fd-ed7c-49f5-8405-f5f3ceb8b653</errorID>
      <errorWord>"</errorWord>
      <group>L1_Format</group>
      <groupName>格式问题</groupName>
      <ability>L2_HalfPunc_CN</ability>
      <abilityName>全半角问题</abilityName>
      <candidateList>
        <item>“</item>
      </candidateList>
      <explain>文本全半角错误。</explain>
      <paraID>2680ACB2</paraID>
      <start>166</start>
      <end>167</end>
      <status>modified</status>
      <modifiedWord>“</modifiedWord>
      <trackRevisions>false</trackRevisions>
    </reviewItem>
    <reviewItem>
      <errorID>6b839313-d81a-4ec4-a2ac-3b04fa9820d4</errorID>
      <errorWord>"</errorWord>
      <group>L1_Format</group>
      <groupName>格式问题</groupName>
      <ability>L2_HalfPunc_CN</ability>
      <abilityName>全半角问题</abilityName>
      <candidateList>
        <item>”</item>
      </candidateList>
      <explain>文本全半角错误。</explain>
      <paraID>2680ACB2</paraID>
      <start>169</start>
      <end>170</end>
      <status>modified</status>
      <modifiedWord>”</modifiedWord>
      <trackRevisions>false</trackRevisions>
    </reviewItem>
    <reviewItem>
      <errorID>04f8552b-3501-4c63-b12b-afc8aa352cc8</errorID>
      <errorWord>"</errorWord>
      <group>L1_Format</group>
      <groupName>格式问题</groupName>
      <ability>L2_HalfPunc_CN</ability>
      <abilityName>全半角问题</abilityName>
      <candidateList>
        <item>“</item>
      </candidateList>
      <explain>文本全半角错误。</explain>
      <paraID>726EBBF6</paraID>
      <start>54</start>
      <end>55</end>
      <status>modified</status>
      <modifiedWord>“</modifiedWord>
      <trackRevisions>false</trackRevisions>
    </reviewItem>
    <reviewItem>
      <errorID>70e82015-d8dc-411a-8a55-764a0c65c4a3</errorID>
      <errorWord>-</errorWord>
      <group>L1_Format</group>
      <groupName>格式问题</groupName>
      <ability>L2_HalfPunc_CN</ability>
      <abilityName>全半角问题</abilityName>
      <candidateList>
        <item>－</item>
      </candidateList>
      <explain>文本全半角错误。</explain>
      <paraID>726EBBF6</paraID>
      <start>57</start>
      <end>58</end>
      <status>modified</status>
      <modifiedWord>－</modifiedWord>
      <trackRevisions>false</trackRevisions>
    </reviewItem>
    <reviewItem>
      <errorID>6e967113-8158-4ac2-ae0c-df14d0a1c46c</errorID>
      <errorWord>"</errorWord>
      <group>L1_Format</group>
      <groupName>格式问题</groupName>
      <ability>L2_HalfPunc_CN</ability>
      <abilityName>全半角问题</abilityName>
      <candidateList>
        <item>”</item>
      </candidateList>
      <explain>文本全半角错误。</explain>
      <paraID>726EBBF6</paraID>
      <start>60</start>
      <end>61</end>
      <status>modified</status>
      <modifiedWord>”</modifiedWord>
      <trackRevisions>false</trackRevisions>
    </reviewItem>
    <reviewItem>
      <errorID>5da1e5e1-4278-4c03-bcca-16c16c21e8b4</errorID>
      <errorWord>"</errorWord>
      <group>L1_Format</group>
      <groupName>格式问题</groupName>
      <ability>L2_HalfPunc_CN</ability>
      <abilityName>全半角问题</abilityName>
      <candidateList>
        <item>“</item>
      </candidateList>
      <explain>文本全半角错误。</explain>
      <paraID>726EBBF6</paraID>
      <start>163</start>
      <end>164</end>
      <status>modified</status>
      <modifiedWord>“</modifiedWord>
      <trackRevisions>false</trackRevisions>
    </reviewItem>
    <reviewItem>
      <errorID>56da89c1-74b1-4db2-a928-c373ebc8386d</errorID>
      <errorWord>"</errorWord>
      <group>L1_Format</group>
      <groupName>格式问题</groupName>
      <ability>L2_HalfPunc_CN</ability>
      <abilityName>全半角问题</abilityName>
      <candidateList>
        <item>”</item>
      </candidateList>
      <explain>文本全半角错误。</explain>
      <paraID>726EBBF6</paraID>
      <start>170</start>
      <end>171</end>
      <status>modified</status>
      <modifiedWord>”</modifiedWord>
      <trackRevisions>false</trackRevisions>
    </reviewItem>
    <reviewItem>
      <errorID>f6bb0f82-0e27-463a-bda4-de2b263e0b45</errorID>
      <errorWord>"</errorWord>
      <group>L1_Format</group>
      <groupName>格式问题</groupName>
      <ability>L2_HalfPunc_CN</ability>
      <abilityName>全半角问题</abilityName>
      <candidateList>
        <item>“</item>
      </candidateList>
      <explain>文本全半角错误。</explain>
      <paraID>786C9CCA</paraID>
      <start>37</start>
      <end>38</end>
      <status>modified</status>
      <modifiedWord>“</modifiedWord>
      <trackRevisions>false</trackRevisions>
    </reviewItem>
    <reviewItem>
      <errorID>1f5f939c-94d2-4f9a-b108-b192e81593de</errorID>
      <errorWord>"</errorWord>
      <group>L1_Format</group>
      <groupName>格式问题</groupName>
      <ability>L2_HalfPunc_CN</ability>
      <abilityName>全半角问题</abilityName>
      <candidateList>
        <item>”</item>
      </candidateList>
      <explain>文本全半角错误。</explain>
      <paraID>786C9CCA</paraID>
      <start>44</start>
      <end>45</end>
      <status>modified</status>
      <modifiedWord>”</modifiedWord>
      <trackRevisions>false</trackRevisions>
    </reviewItem>
    <reviewItem>
      <errorID>ca3d23bb-1479-44bb-bcae-201166de476c</errorID>
      <errorWord>"</errorWord>
      <group>L1_Format</group>
      <groupName>格式问题</groupName>
      <ability>L2_HalfPunc_CN</ability>
      <abilityName>全半角问题</abilityName>
      <candidateList>
        <item>“</item>
      </candidateList>
      <explain>文本全半角错误。</explain>
      <paraID>786C9CCA</paraID>
      <start>140</start>
      <end>141</end>
      <status>modified</status>
      <modifiedWord>“</modifiedWord>
      <trackRevisions>false</trackRevisions>
    </reviewItem>
    <reviewItem>
      <errorID>2bd5e5b2-9d95-44da-a4ab-c5585ed7e93d</errorID>
      <errorWord>"</errorWord>
      <group>L1_Format</group>
      <groupName>格式问题</groupName>
      <ability>L2_HalfPunc_CN</ability>
      <abilityName>全半角问题</abilityName>
      <candidateList>
        <item>”</item>
      </candidateList>
      <explain>文本全半角错误。</explain>
      <paraID>786C9CCA</paraID>
      <start>148</start>
      <end>149</end>
      <status>modified</status>
      <modifiedWord>”</modifiedWord>
      <trackRevisions>false</trackRevisions>
    </reviewItem>
    <reviewItem>
      <errorID>2cfbd8cc-1513-4359-ac28-3730e45fc81f</errorID>
      <errorWord>"</errorWord>
      <group>L1_Format</group>
      <groupName>格式问题</groupName>
      <ability>L2_HalfPunc_CN</ability>
      <abilityName>全半角问题</abilityName>
      <candidateList>
        <item>“</item>
      </candidateList>
      <explain>文本全半角错误。</explain>
      <paraID> AFD28FE</paraID>
      <start>36</start>
      <end>37</end>
      <status>modified</status>
      <modifiedWord>“</modifiedWord>
      <trackRevisions>false</trackRevisions>
    </reviewItem>
    <reviewItem>
      <errorID>7f7124d8-187e-44bd-9798-7f3c6b63b4db</errorID>
      <errorWord>"</errorWord>
      <group>L1_Format</group>
      <groupName>格式问题</groupName>
      <ability>L2_HalfPunc_CN</ability>
      <abilityName>全半角问题</abilityName>
      <candidateList>
        <item>”</item>
      </candidateList>
      <explain>文本全半角错误。</explain>
      <paraID> AFD28FE</paraID>
      <start>44</start>
      <end>45</end>
      <status>modified</status>
      <modifiedWord>”</modifiedWord>
      <trackRevisions>false</trackRevisions>
    </reviewItem>
    <reviewItem>
      <errorID>98f44ca1-12a5-4e6b-84d3-e479390dd330</errorID>
      <errorWord>"</errorWord>
      <group>L1_Format</group>
      <groupName>格式问题</groupName>
      <ability>L2_HalfPunc_CN</ability>
      <abilityName>全半角问题</abilityName>
      <candidateList>
        <item>“</item>
      </candidateList>
      <explain>文本全半角错误。</explain>
      <paraID> AFD28FE</paraID>
      <start>47</start>
      <end>48</end>
      <status>modified</status>
      <modifiedWord>“</modifiedWord>
      <trackRevisions>false</trackRevisions>
    </reviewItem>
    <reviewItem>
      <errorID>2fca2c2b-4c6c-434f-8703-ff46ae0143ee</errorID>
      <errorWord>"</errorWord>
      <group>L1_Format</group>
      <groupName>格式问题</groupName>
      <ability>L2_HalfPunc_CN</ability>
      <abilityName>全半角问题</abilityName>
      <candidateList>
        <item>”</item>
      </candidateList>
      <explain>文本全半角错误。</explain>
      <paraID> AFD28FE</paraID>
      <start>57</start>
      <end>58</end>
      <status>modified</status>
      <modifiedWord>”</modifiedWord>
      <trackRevisions>false</trackRevisions>
    </reviewItem>
    <reviewItem>
      <errorID>1dacd3cd-4104-4bed-9ac7-f01f59aa365c</errorID>
      <errorWord>"</errorWord>
      <group>L1_Format</group>
      <groupName>格式问题</groupName>
      <ability>L2_HalfPunc_CN</ability>
      <abilityName>全半角问题</abilityName>
      <candidateList>
        <item>“</item>
      </candidateList>
      <explain>文本全半角错误。</explain>
      <paraID> AFD28FE</paraID>
      <start>108</start>
      <end>109</end>
      <status>modified</status>
      <modifiedWord>“</modifiedWord>
      <trackRevisions>false</trackRevisions>
    </reviewItem>
    <reviewItem>
      <errorID>16fcd93f-dfaa-4e58-8f8b-9059044220c5</errorID>
      <errorWord>"</errorWord>
      <group>L1_Format</group>
      <groupName>格式问题</groupName>
      <ability>L2_HalfPunc_CN</ability>
      <abilityName>全半角问题</abilityName>
      <candidateList>
        <item>”</item>
      </candidateList>
      <explain>文本全半角错误。</explain>
      <paraID> AFD28FE</paraID>
      <start>115</start>
      <end>116</end>
      <status>modified</status>
      <modifiedWord>”</modifiedWord>
      <trackRevisions>false</trackRevisions>
    </reviewItem>
    <reviewItem>
      <errorID>6f78f05c-c4f0-4d8d-9697-11889017e07b</errorID>
      <errorWord>"</errorWord>
      <group>L1_Format</group>
      <groupName>格式问题</groupName>
      <ability>L2_HalfPunc_CN</ability>
      <abilityName>全半角问题</abilityName>
      <candidateList>
        <item>“</item>
      </candidateList>
      <explain>文本全半角错误。</explain>
      <paraID>1C628C72</paraID>
      <start>45</start>
      <end>46</end>
      <status>modified</status>
      <modifiedWord>“</modifiedWord>
      <trackRevisions>false</trackRevisions>
    </reviewItem>
    <reviewItem>
      <errorID>fd3d9f10-9f0b-4acd-9061-790116cce69c</errorID>
      <errorWord>"</errorWord>
      <group>L1_Format</group>
      <groupName>格式问题</groupName>
      <ability>L2_HalfPunc_CN</ability>
      <abilityName>全半角问题</abilityName>
      <candidateList>
        <item>”</item>
      </candidateList>
      <explain>文本全半角错误。</explain>
      <paraID>1C628C72</paraID>
      <start>53</start>
      <end>54</end>
      <status>modified</status>
      <modifiedWord>”</modifiedWord>
      <trackRevisions>false</trackRevisions>
    </reviewItem>
    <reviewItem>
      <errorID>8d1e1c43-79d9-43f8-ae34-e8acca7de3e4</errorID>
      <errorWord>"</errorWord>
      <group>L1_Format</group>
      <groupName>格式问题</groupName>
      <ability>L2_HalfPunc_CN</ability>
      <abilityName>全半角问题</abilityName>
      <candidateList>
        <item>“</item>
      </candidateList>
      <explain>文本全半角错误。</explain>
      <paraID>39BAB678</paraID>
      <start>19</start>
      <end>20</end>
      <status>modified</status>
      <modifiedWord>“</modifiedWord>
      <trackRevisions>false</trackRevisions>
    </reviewItem>
    <reviewItem>
      <errorID>3448e7e1-da94-4d96-bf88-60cb4e7b929c</errorID>
      <errorWord>"</errorWord>
      <group>L1_Format</group>
      <groupName>格式问题</groupName>
      <ability>L2_HalfPunc_CN</ability>
      <abilityName>全半角问题</abilityName>
      <candidateList>
        <item>”</item>
      </candidateList>
      <explain>文本全半角错误。</explain>
      <paraID>39BAB678</paraID>
      <start>24</start>
      <end>25</end>
      <status>modified</status>
      <modifiedWord>”</modifiedWord>
      <trackRevisions>false</trackRevisions>
    </reviewItem>
    <reviewItem>
      <errorID>88545789-016e-4e5c-8614-88d9f875f220</errorID>
      <errorWord>"</errorWord>
      <group>L1_Format</group>
      <groupName>格式问题</groupName>
      <ability>L2_HalfPunc_CN</ability>
      <abilityName>全半角问题</abilityName>
      <candidateList>
        <item>“</item>
      </candidateList>
      <explain>文本全半角错误。</explain>
      <paraID>39BAB678</paraID>
      <start>41</start>
      <end>42</end>
      <status>modified</status>
      <modifiedWord>“</modifiedWord>
      <trackRevisions>false</trackRevisions>
    </reviewItem>
    <reviewItem>
      <errorID>222cdf6c-084b-43f6-bcd5-e5cfb60d1cc6</errorID>
      <errorWord>"</errorWord>
      <group>L1_Format</group>
      <groupName>格式问题</groupName>
      <ability>L2_HalfPunc_CN</ability>
      <abilityName>全半角问题</abilityName>
      <candidateList>
        <item>”</item>
      </candidateList>
      <explain>文本全半角错误。</explain>
      <paraID>39BAB678</paraID>
      <start>46</start>
      <end>47</end>
      <status>modified</status>
      <modifiedWord>”</modifiedWord>
      <trackRevisions>false</trackRevisions>
    </reviewItem>
    <reviewItem>
      <errorID>b402ae55-a5a6-449e-bc0b-5956cc4a959b</errorID>
      <errorWord>"</errorWord>
      <group>L1_Format</group>
      <groupName>格式问题</groupName>
      <ability>L2_HalfPunc_CN</ability>
      <abilityName>全半角问题</abilityName>
      <candidateList>
        <item>“</item>
      </candidateList>
      <explain>文本全半角错误。</explain>
      <paraID>1E3E56D5</paraID>
      <start>59</start>
      <end>60</end>
      <status>modified</status>
      <modifiedWord>“</modifiedWord>
      <trackRevisions>false</trackRevisions>
    </reviewItem>
    <reviewItem>
      <errorID>fbc42fb2-d959-49e6-85d7-520d82cd93af</errorID>
      <errorWord>"</errorWord>
      <group>L1_Format</group>
      <groupName>格式问题</groupName>
      <ability>L2_HalfPunc_CN</ability>
      <abilityName>全半角问题</abilityName>
      <candidateList>
        <item>”</item>
      </candidateList>
      <explain>文本全半角错误。</explain>
      <paraID>1E3E56D5</paraID>
      <start>64</start>
      <end>65</end>
      <status>modified</status>
      <modifiedWord>”</modifiedWord>
      <trackRevisions>false</trackRevisions>
    </reviewItem>
    <reviewItem>
      <errorID>c3a617b5-a647-465c-893b-9fb4f3be5144</errorID>
      <errorWord>"</errorWord>
      <group>L1_Format</group>
      <groupName>格式问题</groupName>
      <ability>L2_HalfPunc_CN</ability>
      <abilityName>全半角问题</abilityName>
      <candidateList>
        <item>“</item>
      </candidateList>
      <explain>文本全半角错误。</explain>
      <paraID>1E3E56D5</paraID>
      <start>85</start>
      <end>86</end>
      <status>modified</status>
      <modifiedWord>“</modifiedWord>
      <trackRevisions>false</trackRevisions>
    </reviewItem>
    <reviewItem>
      <errorID>d9efc565-4ed7-4a64-9a6b-9fb5c206d517</errorID>
      <errorWord>"</errorWord>
      <group>L1_Format</group>
      <groupName>格式问题</groupName>
      <ability>L2_HalfPunc_CN</ability>
      <abilityName>全半角问题</abilityName>
      <candidateList>
        <item>”</item>
      </candidateList>
      <explain>文本全半角错误。</explain>
      <paraID>1E3E56D5</paraID>
      <start>92</start>
      <end>93</end>
      <status>modified</status>
      <modifiedWord>”</modifiedWord>
      <trackRevisions>false</trackRevisions>
    </reviewItem>
    <reviewItem>
      <errorID>85d026d0-34cd-4b20-b891-6446d115b682</errorID>
      <errorWord>"</errorWord>
      <group>L1_Format</group>
      <groupName>格式问题</groupName>
      <ability>L2_HalfPunc_CN</ability>
      <abilityName>全半角问题</abilityName>
      <candidateList>
        <item>“</item>
      </candidateList>
      <explain>文本全半角错误。</explain>
      <paraID>7BED139B</paraID>
      <start>56</start>
      <end>57</end>
      <status>modified</status>
      <modifiedWord>“</modifiedWord>
      <trackRevisions>false</trackRevisions>
    </reviewItem>
    <reviewItem>
      <errorID>affd7608-cc6b-435b-9e08-017911a03286</errorID>
      <errorWord>"</errorWord>
      <group>L1_Format</group>
      <groupName>格式问题</groupName>
      <ability>L2_HalfPunc_CN</ability>
      <abilityName>全半角问题</abilityName>
      <candidateList>
        <item>”</item>
      </candidateList>
      <explain>文本全半角错误。</explain>
      <paraID>7BED139B</paraID>
      <start>63</start>
      <end>64</end>
      <status>modified</status>
      <modifiedWord>”</modifiedWord>
      <trackRevisions>false</trackRevisions>
    </reviewItem>
    <reviewItem>
      <errorID>7d939feb-5b4c-47b5-a2c5-0e3c427aaf43</errorID>
      <errorWord>,</errorWord>
      <group>L1_Format</group>
      <groupName>格式问题</groupName>
      <ability>L2_HalfPunc_CN</ability>
      <abilityName>全半角问题</abilityName>
      <candidateList>
        <item>，</item>
      </candidateList>
      <explain>文本全半角错误。</explain>
      <paraID>77B2DF12</paraID>
      <start>27</start>
      <end>28</end>
      <status>modified</status>
      <modifiedWord>，</modifiedWord>
      <trackRevisions>false</trackRevisions>
    </reviewItem>
    <reviewItem>
      <errorID>4898ecee-767a-47fd-aaec-628452a9e652</errorID>
      <errorWord>,</errorWord>
      <group>L1_Format</group>
      <groupName>格式问题</groupName>
      <ability>L2_HalfPunc_CN</ability>
      <abilityName>全半角问题</abilityName>
      <candidateList>
        <item>，</item>
      </candidateList>
      <explain>文本全半角错误。</explain>
      <paraID>77B2DF12</paraID>
      <start>36</start>
      <end>37</end>
      <status>modified</status>
      <modifiedWord>，</modifiedWord>
      <trackRevisions>false</trackRevisions>
    </reviewItem>
    <reviewItem>
      <errorID>c45320fe-d577-455d-ac2a-e0199247ba3b</errorID>
      <errorWord>(</errorWord>
      <group>L1_Format</group>
      <groupName>格式问题</groupName>
      <ability>L2_HalfPunc_CN</ability>
      <abilityName>全半角问题</abilityName>
      <candidateList>
        <item>（</item>
      </candidateList>
      <explain>文本全半角错误。</explain>
      <paraID>77B2DF12</paraID>
      <start>47</start>
      <end>48</end>
      <status>modified</status>
      <modifiedWord>（</modifiedWord>
      <trackRevisions>false</trackRevisions>
    </reviewItem>
    <reviewItem>
      <errorID>5233077b-f2e6-47e4-9e77-a487d8c6766a</errorID>
      <errorWord>)</errorWord>
      <group>L1_Format</group>
      <groupName>格式问题</groupName>
      <ability>L2_HalfPunc_CN</ability>
      <abilityName>全半角问题</abilityName>
      <candidateList>
        <item>）</item>
      </candidateList>
      <explain>文本全半角错误。</explain>
      <paraID>77B2DF12</paraID>
      <start>54</start>
      <end>55</end>
      <status>modified</status>
      <modifiedWord>）</modifiedWord>
      <trackRevisions>false</trackRevisions>
    </reviewItem>
    <reviewItem>
      <errorID>4780b26c-2a17-456c-bdec-b42fdd69d076</errorID>
      <errorWord>(</errorWord>
      <group>L1_Format</group>
      <groupName>格式问题</groupName>
      <ability>L2_HalfPunc_CN</ability>
      <abilityName>全半角问题</abilityName>
      <candidateList>
        <item>（</item>
      </candidateList>
      <explain>文本全半角错误。</explain>
      <paraID>625E596C</paraID>
      <start>30</start>
      <end>31</end>
      <status>modified</status>
      <modifiedWord>（</modifiedWord>
      <trackRevisions>false</trackRevisions>
    </reviewItem>
    <reviewItem>
      <errorID>89deaee4-5eff-4c5b-977c-fa752b2c70f0</errorID>
      <errorWord>;</errorWord>
      <group>L1_Format</group>
      <groupName>格式问题</groupName>
      <ability>L2_HalfPunc_CN</ability>
      <abilityName>全半角问题</abilityName>
      <candidateList>
        <item>；</item>
      </candidateList>
      <explain>文本全半角错误。</explain>
      <paraID>625E596C</paraID>
      <start>42</start>
      <end>43</end>
      <status>modified</status>
      <modifiedWord>；</modifiedWord>
      <trackRevisions>false</trackRevisions>
    </reviewItem>
    <reviewItem>
      <errorID>bdae8c94-a761-4b97-80f9-eaff214198e0</errorID>
      <errorWord>)</errorWord>
      <group>L1_Format</group>
      <groupName>格式问题</groupName>
      <ability>L2_HalfPunc_CN</ability>
      <abilityName>全半角问题</abilityName>
      <candidateList>
        <item>）</item>
      </candidateList>
      <explain>文本全半角错误。</explain>
      <paraID>625E596C</paraID>
      <start>60</start>
      <end>61</end>
      <status>modified</status>
      <modifiedWord>）</modifiedWord>
      <trackRevisions>false</trackRevisions>
    </reviewItem>
    <reviewItem>
      <errorID>faee61e6-1be6-4ad6-a34e-d19fc683d0ff</errorID>
      <errorWord>(</errorWord>
      <group>L1_Format</group>
      <groupName>格式问题</groupName>
      <ability>L2_HalfPunc_CN</ability>
      <abilityName>全半角问题</abilityName>
      <candidateList>
        <item>（</item>
      </candidateList>
      <explain>文本全半角错误。</explain>
      <paraID>625E596C</paraID>
      <start>71</start>
      <end>72</end>
      <status>modified</status>
      <modifiedWord>（</modifiedWord>
      <trackRevisions>false</trackRevisions>
    </reviewItem>
    <reviewItem>
      <errorID>f0339e73-1956-49a6-9db5-851d44812b6c</errorID>
      <errorWord>"</errorWord>
      <group>L1_Format</group>
      <groupName>格式问题</groupName>
      <ability>L2_HalfPunc_CN</ability>
      <abilityName>全半角问题</abilityName>
      <candidateList>
        <item>“</item>
      </candidateList>
      <explain>文本全半角错误。</explain>
      <paraID>625E596C</paraID>
      <start>82</start>
      <end>83</end>
      <status>modified</status>
      <modifiedWord>“</modifiedWord>
      <trackRevisions>false</trackRevisions>
    </reviewItem>
    <reviewItem>
      <errorID>f96fec44-1173-42d4-8721-f359409c51d1</errorID>
      <errorWord>"</errorWord>
      <group>L1_Format</group>
      <groupName>格式问题</groupName>
      <ability>L2_HalfPunc_CN</ability>
      <abilityName>全半角问题</abilityName>
      <candidateList>
        <item>”</item>
      </candidateList>
      <explain>文本全半角错误。</explain>
      <paraID>625E596C</paraID>
      <start>87</start>
      <end>88</end>
      <status>modified</status>
      <modifiedWord>”</modifiedWord>
      <trackRevisions>false</trackRevisions>
    </reviewItem>
    <reviewItem>
      <errorID>07381e89-a38c-4ed9-845a-2d0dda6b2a18</errorID>
      <errorWord>)</errorWord>
      <group>L1_Format</group>
      <groupName>格式问题</groupName>
      <ability>L2_HalfPunc_CN</ability>
      <abilityName>全半角问题</abilityName>
      <candidateList>
        <item>）</item>
      </candidateList>
      <explain>文本全半角错误。</explain>
      <paraID>625E596C</paraID>
      <start>98</start>
      <end>99</end>
      <status>modified</status>
      <modifiedWord>）</modifiedWord>
      <trackRevisions>false</trackRevisions>
    </reviewItem>
    <reviewItem>
      <errorID>ce21e35e-2073-4476-88e8-8d2bd1fad468</errorID>
      <errorWord>(</errorWord>
      <group>L1_Format</group>
      <groupName>格式问题</groupName>
      <ability>L2_HalfPunc_CN</ability>
      <abilityName>全半角问题</abilityName>
      <candidateList>
        <item>（</item>
      </candidateList>
      <explain>文本全半角错误。</explain>
      <paraID>629E18CF</paraID>
      <start>20</start>
      <end>21</end>
      <status>modified</status>
      <modifiedWord>（</modifiedWord>
      <trackRevisions>false</trackRevisions>
    </reviewItem>
    <reviewItem>
      <errorID>5f345286-1c54-4611-8bbb-ecd2bbe288c7</errorID>
      <errorWord>)</errorWord>
      <group>L1_Format</group>
      <groupName>格式问题</groupName>
      <ability>L2_HalfPunc_CN</ability>
      <abilityName>全半角问题</abilityName>
      <candidateList>
        <item>）</item>
      </candidateList>
      <explain>文本全半角错误。</explain>
      <paraID>629E18CF</paraID>
      <start>37</start>
      <end>38</end>
      <status>modified</status>
      <modifiedWord>）</modifiedWord>
      <trackRevisions>false</trackRevisions>
    </reviewItem>
    <reviewItem>
      <errorID>644f51c9-646b-4918-9734-f56906ec0938</errorID>
      <errorWord>(</errorWord>
      <group>L1_Format</group>
      <groupName>格式问题</groupName>
      <ability>L2_HalfPunc_CN</ability>
      <abilityName>全半角问题</abilityName>
      <candidateList>
        <item>（</item>
      </candidateList>
      <explain>文本全半角错误。</explain>
      <paraID>629E18CF</paraID>
      <start>44</start>
      <end>45</end>
      <status>modified</status>
      <modifiedWord>（</modifiedWord>
      <trackRevisions>false</trackRevisions>
    </reviewItem>
    <reviewItem>
      <errorID>d9e4219a-7460-4ba7-bb87-fc4725e487ba</errorID>
      <errorWord>)</errorWord>
      <group>L1_Format</group>
      <groupName>格式问题</groupName>
      <ability>L2_HalfPunc_CN</ability>
      <abilityName>全半角问题</abilityName>
      <candidateList>
        <item>）</item>
      </candidateList>
      <explain>文本全半角错误。</explain>
      <paraID>629E18CF</paraID>
      <start>55</start>
      <end>56</end>
      <status>modified</status>
      <modifiedWord>）</modifiedWord>
      <trackRevisions>false</trackRevisions>
    </reviewItem>
    <reviewItem>
      <errorID>bf1d235f-3a05-4663-bea6-e9c6d6d5cbfe</errorID>
      <errorWord>1980年代</errorWord>
      <group>L1_Knowledge</group>
      <groupName>知识性问题</groupName>
      <ability>L2_Time</ability>
      <abilityName>日期时间</abilityName>
      <candidateList>
        <item>20世纪80年代</item>
      </candidateList>
      <explain>年代表述建议使用世纪+年代的格式。</explain>
      <paraID>6D4BE1EA</paraID>
      <start>47</start>
      <end>53</end>
      <status>unmodified</status>
      <modifiedWord/>
      <trackRevisions>false</trackRevisions>
    </reviewItem>
    <reviewItem>
      <errorID>2461e37c-80ab-4742-8300-6bf5093bb37c</errorID>
      <errorWord>"</errorWord>
      <group>L1_Format</group>
      <groupName>格式问题</groupName>
      <ability>L2_HalfPunc_CN</ability>
      <abilityName>全半角问题</abilityName>
      <candidateList>
        <item>“</item>
      </candidateList>
      <explain>文本全半角错误。</explain>
      <paraID>49CBE5BB</paraID>
      <start>46</start>
      <end>47</end>
      <status>modified</status>
      <modifiedWord>“</modifiedWord>
      <trackRevisions>false</trackRevisions>
    </reviewItem>
    <reviewItem>
      <errorID>4d697ca0-75e0-47b3-9113-762abe164f55</errorID>
      <errorWord>"</errorWord>
      <group>L1_Format</group>
      <groupName>格式问题</groupName>
      <ability>L2_HalfPunc_CN</ability>
      <abilityName>全半角问题</abilityName>
      <candidateList>
        <item>”</item>
      </candidateList>
      <explain>文本全半角错误。</explain>
      <paraID>49CBE5BB</paraID>
      <start>52</start>
      <end>53</end>
      <status>modified</status>
      <modifiedWord>”</modifiedWord>
      <trackRevisions>false</trackRevisions>
    </reviewItem>
    <reviewItem>
      <errorID>b0c9b08f-d3ae-40a3-954e-43efad467fff</errorID>
      <errorWord>"</errorWord>
      <group>L1_Format</group>
      <groupName>格式问题</groupName>
      <ability>L2_HalfPunc_CN</ability>
      <abilityName>全半角问题</abilityName>
      <candidateList>
        <item>“</item>
      </candidateList>
      <explain>文本全半角错误。</explain>
      <paraID>49CBE5BB</paraID>
      <start>57</start>
      <end>58</end>
      <status>modified</status>
      <modifiedWord>“</modifiedWord>
      <trackRevisions>false</trackRevisions>
    </reviewItem>
    <reviewItem>
      <errorID>88db35dc-b9be-44ea-950f-b90921645243</errorID>
      <errorWord>"</errorWord>
      <group>L1_Format</group>
      <groupName>格式问题</groupName>
      <ability>L2_HalfPunc_CN</ability>
      <abilityName>全半角问题</abilityName>
      <candidateList>
        <item>”</item>
      </candidateList>
      <explain>文本全半角错误。</explain>
      <paraID>49CBE5BB</paraID>
      <start>62</start>
      <end>63</end>
      <status>modified</status>
      <modifiedWord>”</modifiedWord>
      <trackRevisions>false</trackRevisions>
    </reviewItem>
    <reviewItem>
      <errorID>2b366fd5-82b5-40a3-bd2a-430c0aaba351</errorID>
      <errorWord>,</errorWord>
      <group>L1_Format</group>
      <groupName>格式问题</groupName>
      <ability>L2_HalfPunc_CN</ability>
      <abilityName>全半角问题</abilityName>
      <candidateList>
        <item>，</item>
      </candidateList>
      <explain>文本全半角错误。</explain>
      <paraID>4D95EE0B</paraID>
      <start>27</start>
      <end>28</end>
      <status>modified</status>
      <modifiedWord>，</modifiedWord>
      <trackRevisions>false</trackRevisions>
    </reviewItem>
    <reviewItem>
      <errorID>9369792e-7cf9-4c36-aa41-68c7695174d8</errorID>
      <errorWord>(</errorWord>
      <group>L1_Format</group>
      <groupName>格式问题</groupName>
      <ability>L2_HalfPunc_CN</ability>
      <abilityName>全半角问题</abilityName>
      <candidateList>
        <item>（</item>
      </candidateList>
      <explain>文本全半角错误。</explain>
      <paraID>23715C3B</paraID>
      <start>31</start>
      <end>32</end>
      <status>modified</status>
      <modifiedWord>（</modifiedWord>
      <trackRevisions>false</trackRevisions>
    </reviewItem>
    <reviewItem>
      <errorID>f44bc64b-a279-4c52-ba9a-8cf4bcd501fb</errorID>
      <errorWord>;</errorWord>
      <group>L1_Format</group>
      <groupName>格式问题</groupName>
      <ability>L2_HalfPunc_CN</ability>
      <abilityName>全半角问题</abilityName>
      <candidateList>
        <item>；</item>
      </candidateList>
      <explain>文本全半角错误。</explain>
      <paraID>23715C3B</paraID>
      <start>44</start>
      <end>45</end>
      <status>modified</status>
      <modifiedWord>；</modifiedWord>
      <trackRevisions>false</trackRevisions>
    </reviewItem>
    <reviewItem>
      <errorID>aee31904-3717-4b41-af14-f46871198e4a</errorID>
      <errorWord>)</errorWord>
      <group>L1_Format</group>
      <groupName>格式问题</groupName>
      <ability>L2_HalfPunc_CN</ability>
      <abilityName>全半角问题</abilityName>
      <candidateList>
        <item>）</item>
      </candidateList>
      <explain>文本全半角错误。</explain>
      <paraID>23715C3B</paraID>
      <start>62</start>
      <end>63</end>
      <status>modified</status>
      <modifiedWord>）</modifiedWord>
      <trackRevisions>false</trackRevisions>
    </reviewItem>
    <reviewItem>
      <errorID>1d5e4f76-c5d9-4ccd-89cf-7b1306ac06a5</errorID>
      <errorWord>(</errorWord>
      <group>L1_Format</group>
      <groupName>格式问题</groupName>
      <ability>L2_HalfPunc_CN</ability>
      <abilityName>全半角问题</abilityName>
      <candidateList>
        <item>（</item>
      </candidateList>
      <explain>文本全半角错误。</explain>
      <paraID> 40D39CC</paraID>
      <start>20</start>
      <end>21</end>
      <status>modified</status>
      <modifiedWord>（</modifiedWord>
      <trackRevisions>false</trackRevisions>
    </reviewItem>
    <reviewItem>
      <errorID>82e99e7a-be63-45c6-9076-1d15f176e597</errorID>
      <errorWord>)</errorWord>
      <group>L1_Format</group>
      <groupName>格式问题</groupName>
      <ability>L2_HalfPunc_CN</ability>
      <abilityName>全半角问题</abilityName>
      <candidateList>
        <item>）</item>
      </candidateList>
      <explain>文本全半角错误。</explain>
      <paraID> 40D39CC</paraID>
      <start>37</start>
      <end>38</end>
      <status>modified</status>
      <modifiedWord>）</modifiedWord>
      <trackRevisions>false</trackRevisions>
    </reviewItem>
    <reviewItem>
      <errorID>653ac1a3-0d72-486c-b0ec-e46806cf9274</errorID>
      <errorWord>"</errorWord>
      <group>L1_Format</group>
      <groupName>格式问题</groupName>
      <ability>L2_HalfPunc_CN</ability>
      <abilityName>全半角问题</abilityName>
      <candidateList>
        <item>“</item>
      </candidateList>
      <explain>文本全半角错误。</explain>
      <paraID> 9528A12</paraID>
      <start>122</start>
      <end>123</end>
      <status>modified</status>
      <modifiedWord>“</modifiedWord>
      <trackRevisions>false</trackRevisions>
    </reviewItem>
    <reviewItem>
      <errorID>acb04449-d0f7-4ecd-872d-763e772339ae</errorID>
      <errorWord>"</errorWord>
      <group>L1_Format</group>
      <groupName>格式问题</groupName>
      <ability>L2_HalfPunc_CN</ability>
      <abilityName>全半角问题</abilityName>
      <candidateList>
        <item>”</item>
      </candidateList>
      <explain>文本全半角错误。</explain>
      <paraID> 9528A12</paraID>
      <start>125</start>
      <end>126</end>
      <status>modified</status>
      <modifiedWord>”</modifiedWord>
      <trackRevisions>false</trackRevisions>
    </reviewItem>
    <reviewItem>
      <errorID>1ae59e97-5cca-4ae7-a520-4f484a877a11</errorID>
      <errorWord>-</errorWord>
      <group>L1_Format</group>
      <groupName>格式问题</groupName>
      <ability>L2_HalfPunc_CN</ability>
      <abilityName>全半角问题</abilityName>
      <candidateList>
        <item>－</item>
      </candidateList>
      <explain>文本全半角错误。</explain>
      <paraID>73125EE3</paraID>
      <start>240</start>
      <end>241</end>
      <status>modified</status>
      <modifiedWord>－</modifiedWord>
      <trackRevisions>false</trackRevisions>
    </reviewItem>
    <reviewItem>
      <errorID>f51cb5fb-f6f4-4049-a684-d0e0fbe38350</errorID>
      <errorWord>(</errorWord>
      <group>L1_Format</group>
      <groupName>格式问题</groupName>
      <ability>L2_HalfPunc_CN</ability>
      <abilityName>全半角问题</abilityName>
      <candidateList>
        <item>（</item>
      </candidateList>
      <explain>文本全半角错误。</explain>
      <paraID>34F9AD03</paraID>
      <start>26</start>
      <end>27</end>
      <status>modified</status>
      <modifiedWord>（</modifiedWord>
      <trackRevisions>false</trackRevisions>
    </reviewItem>
    <reviewItem>
      <errorID>5e937a70-6b8c-4b29-90c2-89c355fa5c1a</errorID>
      <errorWord>)</errorWord>
      <group>L1_Format</group>
      <groupName>格式问题</groupName>
      <ability>L2_HalfPunc_CN</ability>
      <abilityName>全半角问题</abilityName>
      <candidateList>
        <item>）</item>
      </candidateList>
      <explain>文本全半角错误。</explain>
      <paraID>34F9AD03</paraID>
      <start>31</start>
      <end>32</end>
      <status>modified</status>
      <modifiedWord>）</modifiedWord>
      <trackRevisions>false</trackRevisions>
    </reviewItem>
    <reviewItem>
      <errorID>b5c1107e-3b45-491f-9b7e-f5c225bf5b33</errorID>
      <errorWord>(</errorWord>
      <group>L1_Format</group>
      <groupName>格式问题</groupName>
      <ability>L2_HalfPunc_CN</ability>
      <abilityName>全半角问题</abilityName>
      <candidateList>
        <item>（</item>
      </candidateList>
      <explain>文本全半角错误。</explain>
      <paraID>34F9AD03</paraID>
      <start>43</start>
      <end>44</end>
      <status>modified</status>
      <modifiedWord>（</modifiedWord>
      <trackRevisions>false</trackRevisions>
    </reviewItem>
    <reviewItem>
      <errorID>ae780547-c8e6-4d87-8049-97f72042f5d9</errorID>
      <errorWord>)</errorWord>
      <group>L1_Format</group>
      <groupName>格式问题</groupName>
      <ability>L2_HalfPunc_CN</ability>
      <abilityName>全半角问题</abilityName>
      <candidateList>
        <item>）</item>
      </candidateList>
      <explain>文本全半角错误。</explain>
      <paraID>34F9AD03</paraID>
      <start>49</start>
      <end>50</end>
      <status>modified</status>
      <modifiedWord>）</modifiedWord>
      <trackRevisions>false</trackRevisions>
    </reviewItem>
    <reviewItem>
      <errorID>62f12331-71bf-4515-8fce-469a5b02e0dc</errorID>
      <errorWord>(</errorWord>
      <group>L1_Format</group>
      <groupName>格式问题</groupName>
      <ability>L2_HalfPunc_CN</ability>
      <abilityName>全半角问题</abilityName>
      <candidateList>
        <item>（</item>
      </candidateList>
      <explain>文本全半角错误。</explain>
      <paraID>34F9AD03</paraID>
      <start>61</start>
      <end>62</end>
      <status>modified</status>
      <modifiedWord>（</modifiedWord>
      <trackRevisions>false</trackRevisions>
    </reviewItem>
    <reviewItem>
      <errorID>69e6fb98-45f4-4227-ba12-706c72d8437d</errorID>
      <errorWord>)</errorWord>
      <group>L1_Format</group>
      <groupName>格式问题</groupName>
      <ability>L2_HalfPunc_CN</ability>
      <abilityName>全半角问题</abilityName>
      <candidateList>
        <item>）</item>
      </candidateList>
      <explain>文本全半角错误。</explain>
      <paraID>34F9AD03</paraID>
      <start>67</start>
      <end>68</end>
      <status>modified</status>
      <modifiedWord>）</modifiedWord>
      <trackRevisions>false</trackRevisions>
    </reviewItem>
    <reviewItem>
      <errorID>3ddd3ad1-c5ec-4a59-a482-4a39c47f26e6</errorID>
      <errorWord>(</errorWord>
      <group>L1_Format</group>
      <groupName>格式问题</groupName>
      <ability>L2_HalfPunc_CN</ability>
      <abilityName>全半角问题</abilityName>
      <candidateList>
        <item>（</item>
      </candidateList>
      <explain>文本全半角错误。</explain>
      <paraID>34F9AD03</paraID>
      <start>79</start>
      <end>80</end>
      <status>modified</status>
      <modifiedWord>（</modifiedWord>
      <trackRevisions>false</trackRevisions>
    </reviewItem>
    <reviewItem>
      <errorID>ae9676f8-fc16-4939-b338-15092acbd0b1</errorID>
      <errorWord>)</errorWord>
      <group>L1_Format</group>
      <groupName>格式问题</groupName>
      <ability>L2_HalfPunc_CN</ability>
      <abilityName>全半角问题</abilityName>
      <candidateList>
        <item>）</item>
      </candidateList>
      <explain>文本全半角错误。</explain>
      <paraID>34F9AD03</paraID>
      <start>86</start>
      <end>87</end>
      <status>modified</status>
      <modifiedWord>）</modifiedWord>
      <trackRevisions>false</trackRevisions>
    </reviewItem>
    <reviewItem>
      <errorID>324fd3cd-b4bf-4454-bdd5-936d69e823ef</errorID>
      <errorWord>(</errorWord>
      <group>L1_Format</group>
      <groupName>格式问题</groupName>
      <ability>L2_HalfPunc_CN</ability>
      <abilityName>全半角问题</abilityName>
      <candidateList>
        <item>（</item>
      </candidateList>
      <explain>文本全半角错误。</explain>
      <paraID>34F9AD03</paraID>
      <start>98</start>
      <end>99</end>
      <status>modified</status>
      <modifiedWord>（</modifiedWord>
      <trackRevisions>false</trackRevisions>
    </reviewItem>
    <reviewItem>
      <errorID>df230fe5-1fd0-43f2-80f3-c391e6ec66cb</errorID>
      <errorWord>)</errorWord>
      <group>L1_Format</group>
      <groupName>格式问题</groupName>
      <ability>L2_HalfPunc_CN</ability>
      <abilityName>全半角问题</abilityName>
      <candidateList>
        <item>）</item>
      </candidateList>
      <explain>文本全半角错误。</explain>
      <paraID>34F9AD03</paraID>
      <start>106</start>
      <end>107</end>
      <status>modified</status>
      <modifiedWord>）</modifiedWord>
      <trackRevisions>false</trackRevisions>
    </reviewItem>
    <reviewItem>
      <errorID>789c3427-4cee-4bb7-a0ea-a0a8b39aafa8</errorID>
      <errorWord>(</errorWord>
      <group>L1_Format</group>
      <groupName>格式问题</groupName>
      <ability>L2_HalfPunc_CN</ability>
      <abilityName>全半角问题</abilityName>
      <candidateList>
        <item>（</item>
      </candidateList>
      <explain>文本全半角错误。</explain>
      <paraID>34F9AD03</paraID>
      <start>118</start>
      <end>119</end>
      <status>modified</status>
      <modifiedWord>（</modifiedWord>
      <trackRevisions>false</trackRevisions>
    </reviewItem>
    <reviewItem>
      <errorID>62ffa1bc-9dff-4e6a-8f7b-0b3367450f8e</errorID>
      <errorWord>)</errorWord>
      <group>L1_Format</group>
      <groupName>格式问题</groupName>
      <ability>L2_HalfPunc_CN</ability>
      <abilityName>全半角问题</abilityName>
      <candidateList>
        <item>）</item>
      </candidateList>
      <explain>文本全半角错误。</explain>
      <paraID>34F9AD03</paraID>
      <start>125</start>
      <end>126</end>
      <status>modified</status>
      <modifiedWord>）</modifiedWord>
      <trackRevisions>false</trackRevisions>
    </reviewItem>
    <reviewItem>
      <errorID>4bf387f0-55cd-487f-80ce-e73ab27ad09c</errorID>
      <errorWord>(</errorWord>
      <group>L1_Format</group>
      <groupName>格式问题</groupName>
      <ability>L2_HalfPunc_CN</ability>
      <abilityName>全半角问题</abilityName>
      <candidateList>
        <item>（</item>
      </candidateList>
      <explain>文本全半角错误。</explain>
      <paraID>34F9AD03</paraID>
      <start>137</start>
      <end>138</end>
      <status>modified</status>
      <modifiedWord>（</modifiedWord>
      <trackRevisions>false</trackRevisions>
    </reviewItem>
    <reviewItem>
      <errorID>0a12ada7-44f2-47d4-92f1-872aac5745c5</errorID>
      <errorWord>)</errorWord>
      <group>L1_Format</group>
      <groupName>格式问题</groupName>
      <ability>L2_HalfPunc_CN</ability>
      <abilityName>全半角问题</abilityName>
      <candidateList>
        <item>）</item>
      </candidateList>
      <explain>文本全半角错误。</explain>
      <paraID>34F9AD03</paraID>
      <start>141</start>
      <end>142</end>
      <status>modified</status>
      <modifiedWord>）</modifiedWord>
      <trackRevisions>false</trackRevisions>
    </reviewItem>
    <reviewItem>
      <errorID>d4664d0e-b57a-4fae-895f-4cae7d4de7dd</errorID>
      <errorWord>(</errorWord>
      <group>L1_Format</group>
      <groupName>格式问题</groupName>
      <ability>L2_HalfPunc_CN</ability>
      <abilityName>全半角问题</abilityName>
      <candidateList>
        <item>（</item>
      </candidateList>
      <explain>文本全半角错误。</explain>
      <paraID>34F9AD03</paraID>
      <start>153</start>
      <end>154</end>
      <status>modified</status>
      <modifiedWord>（</modifiedWord>
      <trackRevisions>false</trackRevisions>
    </reviewItem>
    <reviewItem>
      <errorID>f29d85b8-d888-4ca2-801d-c10d60a30bba</errorID>
      <errorWord>)</errorWord>
      <group>L1_Format</group>
      <groupName>格式问题</groupName>
      <ability>L2_HalfPunc_CN</ability>
      <abilityName>全半角问题</abilityName>
      <candidateList>
        <item>）</item>
      </candidateList>
      <explain>文本全半角错误。</explain>
      <paraID>34F9AD03</paraID>
      <start>160</start>
      <end>161</end>
      <status>modified</status>
      <modifiedWord>）</modifiedWord>
      <trackRevisions>false</trackRevisions>
    </reviewItem>
    <reviewItem>
      <errorID>3aecd143-1997-426d-8526-1df405f86121</errorID>
      <errorWord>(</errorWord>
      <group>L1_Format</group>
      <groupName>格式问题</groupName>
      <ability>L2_HalfPunc_CN</ability>
      <abilityName>全半角问题</abilityName>
      <candidateList>
        <item>（</item>
      </candidateList>
      <explain>文本全半角错误。</explain>
      <paraID>34F9AD03</paraID>
      <start>172</start>
      <end>173</end>
      <status>modified</status>
      <modifiedWord>（</modifiedWord>
      <trackRevisions>false</trackRevisions>
    </reviewItem>
    <reviewItem>
      <errorID>adb980ba-779c-4fd8-844d-a5fe327dca59</errorID>
      <errorWord>)</errorWord>
      <group>L1_Format</group>
      <groupName>格式问题</groupName>
      <ability>L2_HalfPunc_CN</ability>
      <abilityName>全半角问题</abilityName>
      <candidateList>
        <item>）</item>
      </candidateList>
      <explain>文本全半角错误。</explain>
      <paraID>34F9AD03</paraID>
      <start>176</start>
      <end>177</end>
      <status>modified</status>
      <modifiedWord>）</modifiedWord>
      <trackRevisions>false</trackRevisions>
    </reviewItem>
    <reviewItem>
      <errorID>0512717a-5d26-46b4-9efc-04275b58e28a</errorID>
      <errorWord>(</errorWord>
      <group>L1_Format</group>
      <groupName>格式问题</groupName>
      <ability>L2_HalfPunc_CN</ability>
      <abilityName>全半角问题</abilityName>
      <candidateList>
        <item>（</item>
      </candidateList>
      <explain>文本全半角错误。</explain>
      <paraID>34F9AD03</paraID>
      <start>188</start>
      <end>189</end>
      <status>modified</status>
      <modifiedWord>（</modifiedWord>
      <trackRevisions>false</trackRevisions>
    </reviewItem>
    <reviewItem>
      <errorID>cf0b5aa2-ec80-45df-a36f-7adb75e30d14</errorID>
      <errorWord>)</errorWord>
      <group>L1_Format</group>
      <groupName>格式问题</groupName>
      <ability>L2_HalfPunc_CN</ability>
      <abilityName>全半角问题</abilityName>
      <candidateList>
        <item>）</item>
      </candidateList>
      <explain>文本全半角错误。</explain>
      <paraID>34F9AD03</paraID>
      <start>191</start>
      <end>192</end>
      <status>modified</status>
      <modifiedWord>）</modifiedWord>
      <trackRevisions>false</trackRevisions>
    </reviewItem>
    <reviewItem>
      <errorID>ba9ded0e-79e4-4db0-97e3-7742f916399c</errorID>
      <errorWord>(</errorWord>
      <group>L1_Format</group>
      <groupName>格式问题</groupName>
      <ability>L2_HalfPunc_CN</ability>
      <abilityName>全半角问题</abilityName>
      <candidateList>
        <item>（</item>
      </candidateList>
      <explain>文本全半角错误。</explain>
      <paraID>34F9AD03</paraID>
      <start>203</start>
      <end>204</end>
      <status>modified</status>
      <modifiedWord>（</modifiedWord>
      <trackRevisions>false</trackRevisions>
    </reviewItem>
    <reviewItem>
      <errorID>966f182b-5d6b-4003-932f-d6e60e0cf09d</errorID>
      <errorWord>)</errorWord>
      <group>L1_Format</group>
      <groupName>格式问题</groupName>
      <ability>L2_HalfPunc_CN</ability>
      <abilityName>全半角问题</abilityName>
      <candidateList>
        <item>）</item>
      </candidateList>
      <explain>文本全半角错误。</explain>
      <paraID>34F9AD03</paraID>
      <start>208</start>
      <end>209</end>
      <status>modified</status>
      <modifiedWord>）</modifiedWord>
      <trackRevisions>false</trackRevisions>
    </reviewItem>
    <reviewItem>
      <errorID>5efaa76b-1ff1-421d-8844-27f58f84eaa9</errorID>
      <errorWord>(</errorWord>
      <group>L1_Format</group>
      <groupName>格式问题</groupName>
      <ability>L2_HalfPunc_CN</ability>
      <abilityName>全半角问题</abilityName>
      <candidateList>
        <item>（</item>
      </candidateList>
      <explain>文本全半角错误。</explain>
      <paraID>34F9AD03</paraID>
      <start>220</start>
      <end>221</end>
      <status>modified</status>
      <modifiedWord>（</modifiedWord>
      <trackRevisions>false</trackRevisions>
    </reviewItem>
    <reviewItem>
      <errorID>30d95cf0-234f-48c5-bc42-207229203a17</errorID>
      <errorWord>)</errorWord>
      <group>L1_Format</group>
      <groupName>格式问题</groupName>
      <ability>L2_HalfPunc_CN</ability>
      <abilityName>全半角问题</abilityName>
      <candidateList>
        <item>）</item>
      </candidateList>
      <explain>文本全半角错误。</explain>
      <paraID>34F9AD03</paraID>
      <start>227</start>
      <end>228</end>
      <status>modified</status>
      <modifiedWord>）</modifiedWord>
      <trackRevisions>false</trackRevisions>
    </reviewItem>
    <reviewItem>
      <errorID>16d1d88b-bfd7-4e75-8525-3c5c35d261e9</errorID>
      <errorWord>(</errorWord>
      <group>L1_Format</group>
      <groupName>格式问题</groupName>
      <ability>L2_HalfPunc_CN</ability>
      <abilityName>全半角问题</abilityName>
      <candidateList>
        <item>（</item>
      </candidateList>
      <explain>文本全半角错误。</explain>
      <paraID>34F9AD03</paraID>
      <start>239</start>
      <end>240</end>
      <status>modified</status>
      <modifiedWord>（</modifiedWord>
      <trackRevisions>false</trackRevisions>
    </reviewItem>
    <reviewItem>
      <errorID>238c5a73-9139-4306-ae26-029ed9a4e44a</errorID>
      <errorWord>)</errorWord>
      <group>L1_Format</group>
      <groupName>格式问题</groupName>
      <ability>L2_HalfPunc_CN</ability>
      <abilityName>全半角问题</abilityName>
      <candidateList>
        <item>）</item>
      </candidateList>
      <explain>文本全半角错误。</explain>
      <paraID>34F9AD03</paraID>
      <start>243</start>
      <end>244</end>
      <status>modified</status>
      <modifiedWord>）</modifiedWord>
      <trackRevisions>false</trackRevisions>
    </reviewItem>
    <reviewItem>
      <errorID>09113ae8-b381-4bca-95fa-042a6d7b999e</errorID>
      <errorWord>(</errorWord>
      <group>L1_Format</group>
      <groupName>格式问题</groupName>
      <ability>L2_HalfPunc_CN</ability>
      <abilityName>全半角问题</abilityName>
      <candidateList>
        <item>（</item>
      </candidateList>
      <explain>文本全半角错误。</explain>
      <paraID>34F9AD03</paraID>
      <start>255</start>
      <end>256</end>
      <status>modified</status>
      <modifiedWord>（</modifiedWord>
      <trackRevisions>false</trackRevisions>
    </reviewItem>
    <reviewItem>
      <errorID>a34b9aa3-e481-4573-92bb-adfe4f364d05</errorID>
      <errorWord>)</errorWord>
      <group>L1_Format</group>
      <groupName>格式问题</groupName>
      <ability>L2_HalfPunc_CN</ability>
      <abilityName>全半角问题</abilityName>
      <candidateList>
        <item>）</item>
      </candidateList>
      <explain>文本全半角错误。</explain>
      <paraID>34F9AD03</paraID>
      <start>260</start>
      <end>261</end>
      <status>modified</status>
      <modifiedWord>）</modifiedWord>
      <trackRevisions>false</trackRevisions>
    </reviewItem>
    <reviewItem>
      <errorID>b1eb67a8-9d8f-4e2f-9feb-4964dc841aa9</errorID>
      <errorWord>(</errorWord>
      <group>L1_Format</group>
      <groupName>格式问题</groupName>
      <ability>L2_HalfPunc_CN</ability>
      <abilityName>全半角问题</abilityName>
      <candidateList>
        <item>（</item>
      </candidateList>
      <explain>文本全半角错误。</explain>
      <paraID>34F9AD03</paraID>
      <start>272</start>
      <end>273</end>
      <status>modified</status>
      <modifiedWord>（</modifiedWord>
      <trackRevisions>false</trackRevisions>
    </reviewItem>
    <reviewItem>
      <errorID>71776665-95ca-4588-8bd0-f12a70509c9e</errorID>
      <errorWord>)</errorWord>
      <group>L1_Format</group>
      <groupName>格式问题</groupName>
      <ability>L2_HalfPunc_CN</ability>
      <abilityName>全半角问题</abilityName>
      <candidateList>
        <item>）</item>
      </candidateList>
      <explain>文本全半角错误。</explain>
      <paraID>34F9AD03</paraID>
      <start>277</start>
      <end>278</end>
      <status>modified</status>
      <modifiedWord>）</modifiedWord>
      <trackRevisions>false</trackRevisions>
    </reviewItem>
    <reviewItem>
      <errorID>6dba907b-8461-4d2f-a1ca-2e1f967ba501</errorID>
      <errorWord>(</errorWord>
      <group>L1_Format</group>
      <groupName>格式问题</groupName>
      <ability>L2_HalfPunc_CN</ability>
      <abilityName>全半角问题</abilityName>
      <candidateList>
        <item>（</item>
      </candidateList>
      <explain>文本全半角错误。</explain>
      <paraID>34F9AD03</paraID>
      <start>289</start>
      <end>290</end>
      <status>modified</status>
      <modifiedWord>（</modifiedWord>
      <trackRevisions>false</trackRevisions>
    </reviewItem>
    <reviewItem>
      <errorID>a6d6337d-16ad-4c97-bba5-1af6120221f6</errorID>
      <errorWord>)</errorWord>
      <group>L1_Format</group>
      <groupName>格式问题</groupName>
      <ability>L2_HalfPunc_CN</ability>
      <abilityName>全半角问题</abilityName>
      <candidateList>
        <item>）</item>
      </candidateList>
      <explain>文本全半角错误。</explain>
      <paraID>34F9AD03</paraID>
      <start>293</start>
      <end>294</end>
      <status>modified</status>
      <modifiedWord>）</modifiedWord>
      <trackRevisions>false</trackRevisions>
    </reviewItem>
    <reviewItem>
      <errorID>ce56c884-e402-457e-be5d-8175d3fb7ef7</errorID>
      <errorWord>(</errorWord>
      <group>L1_Format</group>
      <groupName>格式问题</groupName>
      <ability>L2_HalfPunc_CN</ability>
      <abilityName>全半角问题</abilityName>
      <candidateList>
        <item>（</item>
      </candidateList>
      <explain>文本全半角错误。</explain>
      <paraID>34F9AD03</paraID>
      <start>305</start>
      <end>306</end>
      <status>modified</status>
      <modifiedWord>（</modifiedWord>
      <trackRevisions>false</trackRevisions>
    </reviewItem>
    <reviewItem>
      <errorID>800f2c5f-f809-4389-965d-eb1e31afd81e</errorID>
      <errorWord>)</errorWord>
      <group>L1_Format</group>
      <groupName>格式问题</groupName>
      <ability>L2_HalfPunc_CN</ability>
      <abilityName>全半角问题</abilityName>
      <candidateList>
        <item>）</item>
      </candidateList>
      <explain>文本全半角错误。</explain>
      <paraID>34F9AD03</paraID>
      <start>309</start>
      <end>310</end>
      <status>modified</status>
      <modifiedWord>）</modifiedWord>
      <trackRevisions>false</trackRevisions>
    </reviewItem>
    <reviewItem>
      <errorID>e389efce-4f0b-438e-a30b-7be03db37718</errorID>
      <errorWord>(</errorWord>
      <group>L1_Format</group>
      <groupName>格式问题</groupName>
      <ability>L2_HalfPunc_CN</ability>
      <abilityName>全半角问题</abilityName>
      <candidateList>
        <item>（</item>
      </candidateList>
      <explain>文本全半角错误。</explain>
      <paraID>34F9AD03</paraID>
      <start>321</start>
      <end>322</end>
      <status>modified</status>
      <modifiedWord>（</modifiedWord>
      <trackRevisions>false</trackRevisions>
    </reviewItem>
    <reviewItem>
      <errorID>03cd287d-ac0f-49d0-aaba-dcd3c968ef56</errorID>
      <errorWord>)</errorWord>
      <group>L1_Format</group>
      <groupName>格式问题</groupName>
      <ability>L2_HalfPunc_CN</ability>
      <abilityName>全半角问题</abilityName>
      <candidateList>
        <item>）</item>
      </candidateList>
      <explain>文本全半角错误。</explain>
      <paraID>34F9AD03</paraID>
      <start>324</start>
      <end>325</end>
      <status>modified</status>
      <modifiedWord>）</modifiedWord>
      <trackRevisions>false</trackRevisions>
    </reviewItem>
    <reviewItem>
      <errorID>0b203e15-b758-42ff-929f-ef3fb9c9e30d</errorID>
      <errorWord>(</errorWord>
      <group>L1_Format</group>
      <groupName>格式问题</groupName>
      <ability>L2_HalfPunc_CN</ability>
      <abilityName>全半角问题</abilityName>
      <candidateList>
        <item>（</item>
      </candidateList>
      <explain>文本全半角错误。</explain>
      <paraID>34F9AD03</paraID>
      <start>336</start>
      <end>337</end>
      <status>modified</status>
      <modifiedWord>（</modifiedWord>
      <trackRevisions>false</trackRevisions>
    </reviewItem>
    <reviewItem>
      <errorID>46c2989a-abf0-421b-8807-3bcd42c24619</errorID>
      <errorWord>)</errorWord>
      <group>L1_Format</group>
      <groupName>格式问题</groupName>
      <ability>L2_HalfPunc_CN</ability>
      <abilityName>全半角问题</abilityName>
      <candidateList>
        <item>）</item>
      </candidateList>
      <explain>文本全半角错误。</explain>
      <paraID>34F9AD03</paraID>
      <start>340</start>
      <end>341</end>
      <status>modified</status>
      <modifiedWord>）</modifiedWord>
      <trackRevisions>false</trackRevisions>
    </reviewItem>
    <reviewItem>
      <errorID>626db524-41c1-430f-9691-9c9c2afc5795</errorID>
      <errorWord>(</errorWord>
      <group>L1_Format</group>
      <groupName>格式问题</groupName>
      <ability>L2_HalfPunc_CN</ability>
      <abilityName>全半角问题</abilityName>
      <candidateList>
        <item>（</item>
      </candidateList>
      <explain>文本全半角错误。</explain>
      <paraID>34F9AD03</paraID>
      <start>352</start>
      <end>353</end>
      <status>modified</status>
      <modifiedWord>（</modifiedWord>
      <trackRevisions>false</trackRevisions>
    </reviewItem>
    <reviewItem>
      <errorID>7d388f2b-8f36-4970-b01b-9db93401ed07</errorID>
      <errorWord>)</errorWord>
      <group>L1_Format</group>
      <groupName>格式问题</groupName>
      <ability>L2_HalfPunc_CN</ability>
      <abilityName>全半角问题</abilityName>
      <candidateList>
        <item>）</item>
      </candidateList>
      <explain>文本全半角错误。</explain>
      <paraID>34F9AD03</paraID>
      <start>355</start>
      <end>356</end>
      <status>modified</status>
      <modifiedWord>）</modifiedWord>
      <trackRevisions>false</trackRevisions>
    </reviewItem>
    <reviewItem>
      <errorID>76c84861-1494-4cd6-85fa-e70c57e46ccc</errorID>
      <errorWord>(</errorWord>
      <group>L1_Format</group>
      <groupName>格式问题</groupName>
      <ability>L2_HalfPunc_CN</ability>
      <abilityName>全半角问题</abilityName>
      <candidateList>
        <item>（</item>
      </candidateList>
      <explain>文本全半角错误。</explain>
      <paraID>34F9AD03</paraID>
      <start>367</start>
      <end>368</end>
      <status>modified</status>
      <modifiedWord>（</modifiedWord>
      <trackRevisions>false</trackRevisions>
    </reviewItem>
    <reviewItem>
      <errorID>5b2294bf-389e-49bf-b062-ab9289663036</errorID>
      <errorWord>)</errorWord>
      <group>L1_Format</group>
      <groupName>格式问题</groupName>
      <ability>L2_HalfPunc_CN</ability>
      <abilityName>全半角问题</abilityName>
      <candidateList>
        <item>）</item>
      </candidateList>
      <explain>文本全半角错误。</explain>
      <paraID>34F9AD03</paraID>
      <start>370</start>
      <end>371</end>
      <status>modified</status>
      <modifiedWord>）</modifiedWord>
      <trackRevisions>false</trackRevisions>
    </reviewItem>
    <reviewItem>
      <errorID>17f1e3fb-7540-43f9-bd9f-169c90d29ec7</errorID>
      <errorWord>(</errorWord>
      <group>L1_Format</group>
      <groupName>格式问题</groupName>
      <ability>L2_HalfPunc_CN</ability>
      <abilityName>全半角问题</abilityName>
      <candidateList>
        <item>（</item>
      </candidateList>
      <explain>文本全半角错误。</explain>
      <paraID>34F9AD03</paraID>
      <start>382</start>
      <end>383</end>
      <status>modified</status>
      <modifiedWord>（</modifiedWord>
      <trackRevisions>false</trackRevisions>
    </reviewItem>
    <reviewItem>
      <errorID>9a07a72e-4187-432e-9e31-a572d3224853</errorID>
      <errorWord>)</errorWord>
      <group>L1_Format</group>
      <groupName>格式问题</groupName>
      <ability>L2_HalfPunc_CN</ability>
      <abilityName>全半角问题</abilityName>
      <candidateList>
        <item>）</item>
      </candidateList>
      <explain>文本全半角错误。</explain>
      <paraID>34F9AD03</paraID>
      <start>385</start>
      <end>386</end>
      <status>modified</status>
      <modifiedWord>）</modifiedWord>
      <trackRevisions>false</trackRevisions>
    </reviewItem>
    <reviewItem>
      <errorID>b0949430-c357-4659-98f1-79846a5591c6</errorID>
      <errorWord>(</errorWord>
      <group>L1_Format</group>
      <groupName>格式问题</groupName>
      <ability>L2_HalfPunc_CN</ability>
      <abilityName>全半角问题</abilityName>
      <candidateList>
        <item>（</item>
      </candidateList>
      <explain>文本全半角错误。</explain>
      <paraID>34F9AD03</paraID>
      <start>397</start>
      <end>398</end>
      <status>modified</status>
      <modifiedWord>（</modifiedWord>
      <trackRevisions>false</trackRevisions>
    </reviewItem>
    <reviewItem>
      <errorID>abdc7d62-11a7-4c98-b8e4-2d30db3965d0</errorID>
      <errorWord>)</errorWord>
      <group>L1_Format</group>
      <groupName>格式问题</groupName>
      <ability>L2_HalfPunc_CN</ability>
      <abilityName>全半角问题</abilityName>
      <candidateList>
        <item>）</item>
      </candidateList>
      <explain>文本全半角错误。</explain>
      <paraID>34F9AD03</paraID>
      <start>402</start>
      <end>403</end>
      <status>modified</status>
      <modifiedWord>）</modifiedWord>
      <trackRevisions>false</trackRevisions>
    </reviewItem>
    <reviewItem>
      <errorID>532c2f1d-a020-48e7-a3ac-72849c4d9ef8</errorID>
      <errorWord>(</errorWord>
      <group>L1_Format</group>
      <groupName>格式问题</groupName>
      <ability>L2_HalfPunc_CN</ability>
      <abilityName>全半角问题</abilityName>
      <candidateList>
        <item>（</item>
      </candidateList>
      <explain>文本全半角错误。</explain>
      <paraID>34F9AD03</paraID>
      <start>414</start>
      <end>415</end>
      <status>modified</status>
      <modifiedWord>（</modifiedWord>
      <trackRevisions>false</trackRevisions>
    </reviewItem>
    <reviewItem>
      <errorID>41a6f71c-6d8f-489e-b9c9-3b4ee372c0c2</errorID>
      <errorWord>)</errorWord>
      <group>L1_Format</group>
      <groupName>格式问题</groupName>
      <ability>L2_HalfPunc_CN</ability>
      <abilityName>全半角问题</abilityName>
      <candidateList>
        <item>）</item>
      </candidateList>
      <explain>文本全半角错误。</explain>
      <paraID>34F9AD03</paraID>
      <start>418</start>
      <end>419</end>
      <status>modified</status>
      <modifiedWord>）</modifiedWord>
      <trackRevisions>false</trackRevisions>
    </reviewItem>
    <reviewItem>
      <errorID>cca93d9d-47f8-478e-9fbd-17500c4f527c</errorID>
      <errorWord>(</errorWord>
      <group>L1_Format</group>
      <groupName>格式问题</groupName>
      <ability>L2_HalfPunc_CN</ability>
      <abilityName>全半角问题</abilityName>
      <candidateList>
        <item>（</item>
      </candidateList>
      <explain>文本全半角错误。</explain>
      <paraID>34F9AD03</paraID>
      <start>430</start>
      <end>431</end>
      <status>modified</status>
      <modifiedWord>（</modifiedWord>
      <trackRevisions>false</trackRevisions>
    </reviewItem>
    <reviewItem>
      <errorID>1b6fc01b-8df4-45e9-a610-db839fd80b7d</errorID>
      <errorWord>)</errorWord>
      <group>L1_Format</group>
      <groupName>格式问题</groupName>
      <ability>L2_HalfPunc_CN</ability>
      <abilityName>全半角问题</abilityName>
      <candidateList>
        <item>）</item>
      </candidateList>
      <explain>文本全半角错误。</explain>
      <paraID>34F9AD03</paraID>
      <start>433</start>
      <end>434</end>
      <status>modified</status>
      <modifiedWord>）</modifiedWord>
      <trackRevisions>false</trackRevisions>
    </reviewItem>
    <reviewItem>
      <errorID>9795d409-923f-4eca-b827-73df9999b7fa</errorID>
      <errorWord>:</errorWord>
      <group>L1_Format</group>
      <groupName>格式问题</groupName>
      <ability>L2_HalfPunc_CN</ability>
      <abilityName>全半角问题</abilityName>
      <candidateList>
        <item>：</item>
      </candidateList>
      <explain>文本全半角错误。</explain>
      <paraID>34F9AD03</paraID>
      <start>438</start>
      <end>439</end>
      <status>unmodified</status>
      <modifiedWord/>
      <trackRevisions>false</trackRevisions>
    </reviewItem>
    <reviewItem>
      <errorID>b1062588-abb2-45e4-b3ef-478c635fbc01</errorID>
      <errorWord>(</errorWord>
      <group>L1_Format</group>
      <groupName>格式问题</groupName>
      <ability>L2_HalfPunc_CN</ability>
      <abilityName>全半角问题</abilityName>
      <candidateList>
        <item>（</item>
      </candidateList>
      <explain>文本全半角错误。</explain>
      <paraID>34F9AD03</paraID>
      <start>478</start>
      <end>479</end>
      <status>modified</status>
      <modifiedWord>（</modifiedWord>
      <trackRevisions>false</trackRevisions>
    </reviewItem>
    <reviewItem>
      <errorID>eaa08ae4-e0eb-4cf0-9df7-7995bcf3a40f</errorID>
      <errorWord>)</errorWord>
      <group>L1_Format</group>
      <groupName>格式问题</groupName>
      <ability>L2_HalfPunc_CN</ability>
      <abilityName>全半角问题</abilityName>
      <candidateList>
        <item>）</item>
      </candidateList>
      <explain>文本全半角错误。</explain>
      <paraID>34F9AD03</paraID>
      <start>482</start>
      <end>483</end>
      <status>modified</status>
      <modifiedWord>）</modifiedWord>
      <trackRevisions>false</trackRevisions>
    </reviewItem>
    <reviewItem>
      <errorID>69abb54a-a522-471b-b42a-33a13d8b9bd0</errorID>
      <errorWord>(</errorWord>
      <group>L1_Format</group>
      <groupName>格式问题</groupName>
      <ability>L2_HalfPunc_CN</ability>
      <abilityName>全半角问题</abilityName>
      <candidateList>
        <item>（</item>
      </candidateList>
      <explain>文本全半角错误。</explain>
      <paraID>34F9AD03</paraID>
      <start>524</start>
      <end>525</end>
      <status>modified</status>
      <modifiedWord>（</modifiedWord>
      <trackRevisions>false</trackRevisions>
    </reviewItem>
    <reviewItem>
      <errorID>7042b552-67d7-4d23-8f9c-87e764b904d4</errorID>
      <errorWord>)</errorWord>
      <group>L1_Format</group>
      <groupName>格式问题</groupName>
      <ability>L2_HalfPunc_CN</ability>
      <abilityName>全半角问题</abilityName>
      <candidateList>
        <item>）</item>
      </candidateList>
      <explain>文本全半角错误。</explain>
      <paraID>34F9AD03</paraID>
      <start>528</start>
      <end>529</end>
      <status>modified</status>
      <modifiedWord>）</modifiedWord>
      <trackRevisions>false</trackRevisions>
    </reviewItem>
    <reviewItem>
      <errorID>14afc3f6-dca7-4725-bd15-19d2999de384</errorID>
      <errorWord>(</errorWord>
      <group>L1_Format</group>
      <groupName>格式问题</groupName>
      <ability>L2_HalfPunc_CN</ability>
      <abilityName>全半角问题</abilityName>
      <candidateList>
        <item>（</item>
      </candidateList>
      <explain>文本全半角错误。</explain>
      <paraID>34F9AD03</paraID>
      <start>558</start>
      <end>559</end>
      <status>modified</status>
      <modifiedWord>（</modifiedWord>
      <trackRevisions>false</trackRevisions>
    </reviewItem>
    <reviewItem>
      <errorID>a2faff38-ce7c-4b5f-b2ca-75fcf497e86c</errorID>
      <errorWord>)</errorWord>
      <group>L1_Format</group>
      <groupName>格式问题</groupName>
      <ability>L2_HalfPunc_CN</ability>
      <abilityName>全半角问题</abilityName>
      <candidateList>
        <item>）</item>
      </candidateList>
      <explain>文本全半角错误。</explain>
      <paraID>34F9AD03</paraID>
      <start>563</start>
      <end>564</end>
      <status>modified</status>
      <modifiedWord>）</modifiedWord>
      <trackRevisions>false</trackRevisions>
    </reviewItem>
    <reviewItem>
      <errorID>81b61422-95d4-4d19-a7e2-9f4364e2ad57</errorID>
      <errorWord>(</errorWord>
      <group>L1_Format</group>
      <groupName>格式问题</groupName>
      <ability>L2_HalfPunc_CN</ability>
      <abilityName>全半角问题</abilityName>
      <candidateList>
        <item>（</item>
      </candidateList>
      <explain>文本全半角错误。</explain>
      <paraID>34F9AD03</paraID>
      <start>593</start>
      <end>594</end>
      <status>modified</status>
      <modifiedWord>（</modifiedWord>
      <trackRevisions>false</trackRevisions>
    </reviewItem>
    <reviewItem>
      <errorID>83f0bd04-8837-491b-94ab-97d48fa01014</errorID>
      <errorWord>)</errorWord>
      <group>L1_Format</group>
      <groupName>格式问题</groupName>
      <ability>L2_HalfPunc_CN</ability>
      <abilityName>全半角问题</abilityName>
      <candidateList>
        <item>）</item>
      </candidateList>
      <explain>文本全半角错误。</explain>
      <paraID>34F9AD03</paraID>
      <start>597</start>
      <end>598</end>
      <status>modified</status>
      <modifiedWord>）</modifiedWord>
      <trackRevisions>false</trackRevisions>
    </reviewItem>
    <reviewItem>
      <errorID>5bdb26e1-bfb9-4120-b5fc-2b2182e51689</errorID>
      <errorWord>(</errorWord>
      <group>L1_Format</group>
      <groupName>格式问题</groupName>
      <ability>L2_HalfPunc_CN</ability>
      <abilityName>全半角问题</abilityName>
      <candidateList>
        <item>（</item>
      </candidateList>
      <explain>文本全半角错误。</explain>
      <paraID>34F9AD03</paraID>
      <start>621</start>
      <end>622</end>
      <status>modified</status>
      <modifiedWord>（</modifiedWord>
      <trackRevisions>false</trackRevisions>
    </reviewItem>
    <reviewItem>
      <errorID>007956c1-1439-4b81-a5c6-a95b6204e02a</errorID>
      <errorWord>)</errorWord>
      <group>L1_Format</group>
      <groupName>格式问题</groupName>
      <ability>L2_HalfPunc_CN</ability>
      <abilityName>全半角问题</abilityName>
      <candidateList>
        <item>）</item>
      </candidateList>
      <explain>文本全半角错误。</explain>
      <paraID>34F9AD03</paraID>
      <start>624</start>
      <end>625</end>
      <status>modified</status>
      <modifiedWord>）</modifiedWord>
      <trackRevisions>false</trackRevisions>
    </reviewItem>
    <reviewItem>
      <errorID>74df1f5e-c7bb-4a4c-88a2-738476f30742</errorID>
      <errorWord>(</errorWord>
      <group>L1_Format</group>
      <groupName>格式问题</groupName>
      <ability>L2_HalfPunc_CN</ability>
      <abilityName>全半角问题</abilityName>
      <candidateList>
        <item>（</item>
      </candidateList>
      <explain>文本全半角错误。</explain>
      <paraID>34F9AD03</paraID>
      <start>653</start>
      <end>654</end>
      <status>modified</status>
      <modifiedWord>（</modifiedWord>
      <trackRevisions>false</trackRevisions>
    </reviewItem>
    <reviewItem>
      <errorID>0341f02b-d9f2-4a4c-8318-7bf41176d69d</errorID>
      <errorWord>)</errorWord>
      <group>L1_Format</group>
      <groupName>格式问题</groupName>
      <ability>L2_HalfPunc_CN</ability>
      <abilityName>全半角问题</abilityName>
      <candidateList>
        <item>）</item>
      </candidateList>
      <explain>文本全半角错误。</explain>
      <paraID>34F9AD03</paraID>
      <start>656</start>
      <end>657</end>
      <status>modified</status>
      <modifiedWord>）</modifiedWord>
      <trackRevisions>false</trackRevisions>
    </reviewItem>
    <reviewItem>
      <errorID>6da8d379-faf4-4e8c-a818-9523c3ffbf58</errorID>
      <errorWord>(</errorWord>
      <group>L1_Format</group>
      <groupName>格式问题</groupName>
      <ability>L2_HalfPunc_CN</ability>
      <abilityName>全半角问题</abilityName>
      <candidateList>
        <item>（</item>
      </candidateList>
      <explain>文本全半角错误。</explain>
      <paraID>34F9AD03</paraID>
      <start>688</start>
      <end>689</end>
      <status>modified</status>
      <modifiedWord>（</modifiedWord>
      <trackRevisions>false</trackRevisions>
    </reviewItem>
    <reviewItem>
      <errorID>39e3ec47-c332-4f10-8f3a-fad8403aba0d</errorID>
      <errorWord>)</errorWord>
      <group>L1_Format</group>
      <groupName>格式问题</groupName>
      <ability>L2_HalfPunc_CN</ability>
      <abilityName>全半角问题</abilityName>
      <candidateList>
        <item>）</item>
      </candidateList>
      <explain>文本全半角错误。</explain>
      <paraID>34F9AD03</paraID>
      <start>692</start>
      <end>693</end>
      <status>modified</status>
      <modifiedWord>）</modifiedWord>
      <trackRevisions>false</trackRevisions>
    </reviewItem>
    <reviewItem>
      <errorID>5aef3d13-e119-4ef0-95b8-e83662b7b66d</errorID>
      <errorWord>(</errorWord>
      <group>L1_Format</group>
      <groupName>格式问题</groupName>
      <ability>L2_HalfPunc_CN</ability>
      <abilityName>全半角问题</abilityName>
      <candidateList>
        <item>（</item>
      </candidateList>
      <explain>文本全半角错误。</explain>
      <paraID>34F9AD03</paraID>
      <start>719</start>
      <end>720</end>
      <status>modified</status>
      <modifiedWord>（</modifiedWord>
      <trackRevisions>false</trackRevisions>
    </reviewItem>
    <reviewItem>
      <errorID>6ec0d8cb-513d-4db2-8f07-4b8baf55be30</errorID>
      <errorWord>)</errorWord>
      <group>L1_Format</group>
      <groupName>格式问题</groupName>
      <ability>L2_HalfPunc_CN</ability>
      <abilityName>全半角问题</abilityName>
      <candidateList>
        <item>）</item>
      </candidateList>
      <explain>文本全半角错误。</explain>
      <paraID>34F9AD03</paraID>
      <start>723</start>
      <end>724</end>
      <status>modified</status>
      <modifiedWord>）</modifiedWord>
      <trackRevisions>false</trackRevisions>
    </reviewItem>
    <reviewItem>
      <errorID>51a747e9-2cda-48ee-be75-75d83dd4295c</errorID>
      <errorWord>(</errorWord>
      <group>L1_Format</group>
      <groupName>格式问题</groupName>
      <ability>L2_HalfPunc_CN</ability>
      <abilityName>全半角问题</abilityName>
      <candidateList>
        <item>（</item>
      </candidateList>
      <explain>文本全半角错误。</explain>
      <paraID>34F9AD03</paraID>
      <start>751</start>
      <end>752</end>
      <status>modified</status>
      <modifiedWord>（</modifiedWord>
      <trackRevisions>false</trackRevisions>
    </reviewItem>
    <reviewItem>
      <errorID>416f6d0e-3835-48c1-bd2e-1dc6522bac4e</errorID>
      <errorWord>)</errorWord>
      <group>L1_Format</group>
      <groupName>格式问题</groupName>
      <ability>L2_HalfPunc_CN</ability>
      <abilityName>全半角问题</abilityName>
      <candidateList>
        <item>）</item>
      </candidateList>
      <explain>文本全半角错误。</explain>
      <paraID>34F9AD03</paraID>
      <start>756</start>
      <end>757</end>
      <status>modified</status>
      <modifiedWord>）</modifiedWord>
      <trackRevisions>false</trackRevisions>
    </reviewItem>
    <reviewItem>
      <errorID>53fdf23c-3fed-4dfc-bd68-89ab7c507526</errorID>
      <errorWord>(</errorWord>
      <group>L1_Format</group>
      <groupName>格式问题</groupName>
      <ability>L2_HalfPunc_CN</ability>
      <abilityName>全半角问题</abilityName>
      <candidateList>
        <item>（</item>
      </candidateList>
      <explain>文本全半角错误。</explain>
      <paraID>34F9AD03</paraID>
      <start>789</start>
      <end>790</end>
      <status>modified</status>
      <modifiedWord>（</modifiedWord>
      <trackRevisions>false</trackRevisions>
    </reviewItem>
    <reviewItem>
      <errorID>e8f867fd-8399-473a-9fd0-5e8a974514bb</errorID>
      <errorWord>)</errorWord>
      <group>L1_Format</group>
      <groupName>格式问题</groupName>
      <ability>L2_HalfPunc_CN</ability>
      <abilityName>全半角问题</abilityName>
      <candidateList>
        <item>）</item>
      </candidateList>
      <explain>文本全半角错误。</explain>
      <paraID>34F9AD03</paraID>
      <start>793</start>
      <end>794</end>
      <status>modified</status>
      <modifiedWord>）</modifiedWord>
      <trackRevisions>false</trackRevisions>
    </reviewItem>
    <reviewItem>
      <errorID>bb69fa3f-f5c6-4871-82be-679cf310e99f</errorID>
      <errorWord>(</errorWord>
      <group>L1_Format</group>
      <groupName>格式问题</groupName>
      <ability>L2_HalfPunc_CN</ability>
      <abilityName>全半角问题</abilityName>
      <candidateList>
        <item>（</item>
      </candidateList>
      <explain>文本全半角错误。</explain>
      <paraID>34F9AD03</paraID>
      <start>817</start>
      <end>818</end>
      <status>modified</status>
      <modifiedWord>（</modifiedWord>
      <trackRevisions>false</trackRevisions>
    </reviewItem>
    <reviewItem>
      <errorID>a80f94e1-94d0-4388-9d10-4583c7e7d21f</errorID>
      <errorWord>)</errorWord>
      <group>L1_Format</group>
      <groupName>格式问题</groupName>
      <ability>L2_HalfPunc_CN</ability>
      <abilityName>全半角问题</abilityName>
      <candidateList>
        <item>）</item>
      </candidateList>
      <explain>文本全半角错误。</explain>
      <paraID>34F9AD03</paraID>
      <start>822</start>
      <end>823</end>
      <status>modified</status>
      <modifiedWord>）</modifiedWord>
      <trackRevisions>false</trackRevisions>
    </reviewItem>
    <reviewItem>
      <errorID>2ddc0ecc-f242-4de4-8e2c-017b689e1f8a</errorID>
      <errorWord>(</errorWord>
      <group>L1_Format</group>
      <groupName>格式问题</groupName>
      <ability>L2_HalfPunc_CN</ability>
      <abilityName>全半角问题</abilityName>
      <candidateList>
        <item>（</item>
      </candidateList>
      <explain>文本全半角错误。</explain>
      <paraID>34F9AD03</paraID>
      <start>849</start>
      <end>850</end>
      <status>modified</status>
      <modifiedWord>（</modifiedWord>
      <trackRevisions>false</trackRevisions>
    </reviewItem>
    <reviewItem>
      <errorID>514962fc-5481-4152-8ac3-aeb3b7807a70</errorID>
      <errorWord>)</errorWord>
      <group>L1_Format</group>
      <groupName>格式问题</groupName>
      <ability>L2_HalfPunc_CN</ability>
      <abilityName>全半角问题</abilityName>
      <candidateList>
        <item>）</item>
      </candidateList>
      <explain>文本全半角错误。</explain>
      <paraID>34F9AD03</paraID>
      <start>852</start>
      <end>853</end>
      <status>modified</status>
      <modifiedWord>）</modifiedWord>
      <trackRevisions>false</trackRevisions>
    </reviewItem>
    <reviewItem>
      <errorID>028157a0-b79a-443e-ba6a-8f5d2d9b6592</errorID>
      <errorWord>"</errorWord>
      <group>L1_Format</group>
      <groupName>格式问题</groupName>
      <ability>L2_HalfPunc_CN</ability>
      <abilityName>全半角问题</abilityName>
      <candidateList>
        <item>“</item>
      </candidateList>
      <explain>文本全半角错误。</explain>
      <paraID>5F550C3A</paraID>
      <start>48</start>
      <end>49</end>
      <status>modified</status>
      <modifiedWord>“</modifiedWord>
      <trackRevisions>false</trackRevisions>
    </reviewItem>
    <reviewItem>
      <errorID>72b0dc0f-8124-4056-a09a-5aebf1f4d63d</errorID>
      <errorWord>"</errorWord>
      <group>L1_Format</group>
      <groupName>格式问题</groupName>
      <ability>L2_HalfPunc_CN</ability>
      <abilityName>全半角问题</abilityName>
      <candidateList>
        <item>”</item>
      </candidateList>
      <explain>文本全半角错误。</explain>
      <paraID>5F550C3A</paraID>
      <start>53</start>
      <end>54</end>
      <status>modified</status>
      <modifiedWord>”</modifiedWord>
      <trackRevisions>false</trackRevisions>
    </reviewItem>
    <reviewItem>
      <errorID>748623ad-ed18-48f7-8aa2-e444dc028f59</errorID>
      <errorWord>1870年代</errorWord>
      <group>L1_Knowledge</group>
      <groupName>知识性问题</groupName>
      <ability>L2_Time</ability>
      <abilityName>日期时间</abilityName>
      <candidateList>
        <item>19世纪70年代</item>
      </candidateList>
      <explain>年代表述建议使用世纪+年代的格式。</explain>
      <paraID>5F550C3A</paraID>
      <start>187</start>
      <end>193</end>
      <status>unmodified</status>
      <modifiedWord/>
      <trackRevisions>false</trackRevisions>
    </reviewItem>
    <reviewItem>
      <errorID>97a8d675-ee80-43ef-be2d-07d1e12f44f0</errorID>
      <errorWord>"</errorWord>
      <group>L1_Format</group>
      <groupName>格式问题</groupName>
      <ability>L2_HalfPunc_CN</ability>
      <abilityName>全半角问题</abilityName>
      <candidateList>
        <item>“</item>
      </candidateList>
      <explain>文本全半角错误。</explain>
      <paraID>5F550C3A</paraID>
      <start>221</start>
      <end>222</end>
      <status>modified</status>
      <modifiedWord>“</modifiedWord>
      <trackRevisions>false</trackRevisions>
    </reviewItem>
    <reviewItem>
      <errorID>996cf39d-f46b-4213-be61-f26ca7bbf12a</errorID>
      <errorWord>"</errorWord>
      <group>L1_Format</group>
      <groupName>格式问题</groupName>
      <ability>L2_HalfPunc_CN</ability>
      <abilityName>全半角问题</abilityName>
      <candidateList>
        <item>”</item>
      </candidateList>
      <explain>文本全半角错误。</explain>
      <paraID>5F550C3A</paraID>
      <start>226</start>
      <end>227</end>
      <status>modified</status>
      <modifiedWord>”</modifiedWord>
      <trackRevisions>false</trackRevisions>
    </reviewItem>
    <reviewItem>
      <errorID>cdf1456a-3d99-4aec-bdaa-bdbc6b444fe7</errorID>
      <errorWord>"</errorWord>
      <group>L1_Format</group>
      <groupName>格式问题</groupName>
      <ability>L2_HalfPunc_CN</ability>
      <abilityName>全半角问题</abilityName>
      <candidateList>
        <item>“</item>
      </candidateList>
      <explain>文本全半角错误。</explain>
      <paraID>3D0C0932</paraID>
      <start>22</start>
      <end>23</end>
      <status>modified</status>
      <modifiedWord>“</modifiedWord>
      <trackRevisions>false</trackRevisions>
    </reviewItem>
    <reviewItem>
      <errorID>52c8b7fa-1783-4853-b4ed-2895b9970ec5</errorID>
      <errorWord>"</errorWord>
      <group>L1_Format</group>
      <groupName>格式问题</groupName>
      <ability>L2_HalfPunc_CN</ability>
      <abilityName>全半角问题</abilityName>
      <candidateList>
        <item>”</item>
      </candidateList>
      <explain>文本全半角错误。</explain>
      <paraID>3D0C0932</paraID>
      <start>27</start>
      <end>28</end>
      <status>modified</status>
      <modifiedWord>”</modifiedWord>
      <trackRevisions>false</trackRevisions>
    </reviewItem>
    <reviewItem>
      <errorID>f34ef914-4700-489c-928c-0c49533c2adc</errorID>
      <errorWord>"</errorWord>
      <group>L1_Format</group>
      <groupName>格式问题</groupName>
      <ability>L2_HalfPunc_CN</ability>
      <abilityName>全半角问题</abilityName>
      <candidateList>
        <item>“</item>
      </candidateList>
      <explain>文本全半角错误。</explain>
      <paraID>3D0C0932</paraID>
      <start>39</start>
      <end>40</end>
      <status>modified</status>
      <modifiedWord>“</modifiedWord>
      <trackRevisions>false</trackRevisions>
    </reviewItem>
    <reviewItem>
      <errorID>0d01ecaa-25fd-4b67-9094-e77f8b0e75ab</errorID>
      <errorWord>"</errorWord>
      <group>L1_Format</group>
      <groupName>格式问题</groupName>
      <ability>L2_HalfPunc_CN</ability>
      <abilityName>全半角问题</abilityName>
      <candidateList>
        <item>”</item>
      </candidateList>
      <explain>文本全半角错误。</explain>
      <paraID>3D0C0932</paraID>
      <start>42</start>
      <end>43</end>
      <status>modified</status>
      <modifiedWord>”</modifiedWord>
      <trackRevisions>false</trackRevisions>
    </reviewItem>
    <reviewItem>
      <errorID>a0cc88fd-ff08-43d8-bdc7-124bc3092d0c</errorID>
      <errorWord>"</errorWord>
      <group>L1_Format</group>
      <groupName>格式问题</groupName>
      <ability>L2_HalfPunc_CN</ability>
      <abilityName>全半角问题</abilityName>
      <candidateList>
        <item>“</item>
      </candidateList>
      <explain>文本全半角错误。</explain>
      <paraID>3D0C0932</paraID>
      <start>60</start>
      <end>61</end>
      <status>modified</status>
      <modifiedWord>“</modifiedWord>
      <trackRevisions>false</trackRevisions>
    </reviewItem>
    <reviewItem>
      <errorID>4ffdfe43-5b79-45ce-8995-b82538899151</errorID>
      <errorWord>"</errorWord>
      <group>L1_Format</group>
      <groupName>格式问题</groupName>
      <ability>L2_HalfPunc_CN</ability>
      <abilityName>全半角问题</abilityName>
      <candidateList>
        <item>”</item>
      </candidateList>
      <explain>文本全半角错误。</explain>
      <paraID>3D0C0932</paraID>
      <start>63</start>
      <end>64</end>
      <status>modified</status>
      <modifiedWord>”</modifiedWord>
      <trackRevisions>false</trackRevisions>
    </reviewItem>
    <reviewItem>
      <errorID>407b7b42-54e2-445b-bc75-783589fac30b</errorID>
      <errorWord>"</errorWord>
      <group>L1_Format</group>
      <groupName>格式问题</groupName>
      <ability>L2_HalfPunc_CN</ability>
      <abilityName>全半角问题</abilityName>
      <candidateList>
        <item>“</item>
      </candidateList>
      <explain>文本全半角错误。</explain>
      <paraID>3D0C0932</paraID>
      <start>122</start>
      <end>123</end>
      <status>modified</status>
      <modifiedWord>“</modifiedWord>
      <trackRevisions>false</trackRevisions>
    </reviewItem>
    <reviewItem>
      <errorID>e18d6c5c-3161-4f28-9ad7-6b1d14f6f4e3</errorID>
      <errorWord>"</errorWord>
      <group>L1_Format</group>
      <groupName>格式问题</groupName>
      <ability>L2_HalfPunc_CN</ability>
      <abilityName>全半角问题</abilityName>
      <candidateList>
        <item>”</item>
      </candidateList>
      <explain>文本全半角错误。</explain>
      <paraID>3D0C0932</paraID>
      <start>128</start>
      <end>129</end>
      <status>modified</status>
      <modifiedWord>”</modifiedWord>
      <trackRevisions>false</trackRevisions>
    </reviewItem>
    <reviewItem>
      <errorID>5425a226-62dc-49bf-b727-c45afbb2936f</errorID>
      <errorWord>"</errorWord>
      <group>L1_Format</group>
      <groupName>格式问题</groupName>
      <ability>L2_HalfPunc_CN</ability>
      <abilityName>全半角问题</abilityName>
      <candidateList>
        <item>“</item>
      </candidateList>
      <explain>文本全半角错误。</explain>
      <paraID>5C0E572B</paraID>
      <start>0</start>
      <end>1</end>
      <status>modified</status>
      <modifiedWord>“</modifiedWord>
      <trackRevisions>false</trackRevisions>
    </reviewItem>
    <reviewItem>
      <errorID>c66bcf2a-4273-404b-b345-d46f6dff2d06</errorID>
      <errorWord>"</errorWord>
      <group>L1_Format</group>
      <groupName>格式问题</groupName>
      <ability>L2_HalfPunc_CN</ability>
      <abilityName>全半角问题</abilityName>
      <candidateList>
        <item>”</item>
      </candidateList>
      <explain>文本全半角错误。</explain>
      <paraID>5C0E572B</paraID>
      <start>9</start>
      <end>10</end>
      <status>modified</status>
      <modifiedWord>”</modifiedWord>
      <trackRevisions>false</trackRevisions>
    </reviewItem>
    <reviewItem>
      <errorID>80518dfd-b688-45c9-9fcc-85fa31cad994</errorID>
      <errorWord>"</errorWord>
      <group>L1_Format</group>
      <groupName>格式问题</groupName>
      <ability>L2_HalfPunc_CN</ability>
      <abilityName>全半角问题</abilityName>
      <candidateList>
        <item>“</item>
      </candidateList>
      <explain>文本全半角错误。</explain>
      <paraID>5C0E572B</paraID>
      <start>115</start>
      <end>116</end>
      <status>modified</status>
      <modifiedWord>“</modifiedWord>
      <trackRevisions>false</trackRevisions>
    </reviewItem>
    <reviewItem>
      <errorID>63b1149c-5557-4c00-bef3-29b8508cf949</errorID>
      <errorWord>"</errorWord>
      <group>L1_Format</group>
      <groupName>格式问题</groupName>
      <ability>L2_HalfPunc_CN</ability>
      <abilityName>全半角问题</abilityName>
      <candidateList>
        <item>”</item>
      </candidateList>
      <explain>文本全半角错误。</explain>
      <paraID>5C0E572B</paraID>
      <start>120</start>
      <end>121</end>
      <status>modified</status>
      <modifiedWord>”</modifiedWord>
      <trackRevisions>false</trackRevisions>
    </reviewItem>
    <reviewItem>
      <errorID>6034ddb6-e5af-448c-a4d7-0145ffa1c8a3</errorID>
      <errorWord>构成</errorWord>
      <group>L1_Grammar</group>
      <groupName>语法问题</groupName>
      <ability>L2_Grammar</ability>
      <abilityName>语法错误</abilityName>
      <candidateList>
        <item>形成</item>
      </candidateList>
      <explain>“构成～氛围”搭配不当，建议修改为“形成～氛围”。</explain>
      <paraID>5C0E572B</paraID>
      <start>136</start>
      <end>138</end>
      <status>unmodified</status>
      <modifiedWord/>
      <trackRevisions>false</trackRevisions>
    </reviewItem>
    <reviewItem>
      <errorID>a2ca49b5-2abd-4fc9-8daa-a2ad7d78626c</errorID>
      <errorWord>"</errorWord>
      <group>L1_Format</group>
      <groupName>格式问题</groupName>
      <ability>L2_HalfPunc_CN</ability>
      <abilityName>全半角问题</abilityName>
      <candidateList>
        <item>“</item>
      </candidateList>
      <explain>文本全半角错误。</explain>
      <paraID>335A3FAF</paraID>
      <start>4</start>
      <end>5</end>
      <status>modified</status>
      <modifiedWord>“</modifiedWord>
      <trackRevisions>false</trackRevisions>
    </reviewItem>
    <reviewItem>
      <errorID>be06f1da-fc39-4d00-95d7-a01b8a94823b</errorID>
      <errorWord>"</errorWord>
      <group>L1_Format</group>
      <groupName>格式问题</groupName>
      <ability>L2_HalfPunc_CN</ability>
      <abilityName>全半角问题</abilityName>
      <candidateList>
        <item>”</item>
      </candidateList>
      <explain>文本全半角错误。</explain>
      <paraID>335A3FAF</paraID>
      <start>11</start>
      <end>12</end>
      <status>modified</status>
      <modifiedWord>”</modifiedWord>
      <trackRevisions>false</trackRevisions>
    </reviewItem>
    <reviewItem>
      <errorID>09461c99-1e3c-4919-be13-8ae6b9db2850</errorID>
      <errorWord>"</errorWord>
      <group>L1_Format</group>
      <groupName>格式问题</groupName>
      <ability>L2_HalfPunc_CN</ability>
      <abilityName>全半角问题</abilityName>
      <candidateList>
        <item>“</item>
      </candidateList>
      <explain>文本全半角错误。</explain>
      <paraID>335A3FAF</paraID>
      <start>144</start>
      <end>145</end>
      <status>modified</status>
      <modifiedWord>“</modifiedWord>
      <trackRevisions>false</trackRevisions>
    </reviewItem>
    <reviewItem>
      <errorID>ab156876-6b01-41b8-a0e1-345f0f050cf7</errorID>
      <errorWord>"</errorWord>
      <group>L1_Format</group>
      <groupName>格式问题</groupName>
      <ability>L2_HalfPunc_CN</ability>
      <abilityName>全半角问题</abilityName>
      <candidateList>
        <item>”</item>
      </candidateList>
      <explain>文本全半角错误。</explain>
      <paraID>335A3FAF</paraID>
      <start>147</start>
      <end>148</end>
      <status>modified</status>
      <modifiedWord>”</modifiedWord>
      <trackRevisions>false</trackRevisions>
    </reviewItem>
    <reviewItem>
      <errorID>99df770b-82cd-418d-99d8-28e36af6f447</errorID>
      <errorWord>1890年代</errorWord>
      <group>L1_Knowledge</group>
      <groupName>知识性问题</groupName>
      <ability>L2_Time</ability>
      <abilityName>日期时间</abilityName>
      <candidateList>
        <item>19世纪90年代</item>
      </candidateList>
      <explain>年代表述建议使用世纪+年代的格式。</explain>
      <paraID>6C19AC24</paraID>
      <start>12</start>
      <end>18</end>
      <status>unmodified</status>
      <modifiedWord/>
      <trackRevisions>false</trackRevisions>
    </reviewItem>
    <reviewItem>
      <errorID>db01af6d-66bb-4530-b518-7627b5761409</errorID>
      <errorWord>1910年代</errorWord>
      <group>L1_Knowledge</group>
      <groupName>知识性问题</groupName>
      <ability>L2_Time</ability>
      <abilityName>日期时间</abilityName>
      <candidateList>
        <item>20世纪10年代</item>
      </candidateList>
      <explain>年代表述建议使用世纪+年代的格式。</explain>
      <paraID>6C19AC24</paraID>
      <start>19</start>
      <end>25</end>
      <status>unmodified</status>
      <modifiedWord/>
      <trackRevisions>false</trackRevisions>
    </reviewItem>
    <reviewItem>
      <errorID>070b2c57-c17c-40c9-b987-59373aca5712</errorID>
      <errorWord>"</errorWord>
      <group>L1_Format</group>
      <groupName>格式问题</groupName>
      <ability>L2_HalfPunc_CN</ability>
      <abilityName>全半角问题</abilityName>
      <candidateList>
        <item>“</item>
      </candidateList>
      <explain>文本全半角错误。</explain>
      <paraID>6C19AC24</paraID>
      <start>29</start>
      <end>30</end>
      <status>modified</status>
      <modifiedWord>“</modifiedWord>
      <trackRevisions>false</trackRevisions>
    </reviewItem>
    <reviewItem>
      <errorID>6a8cbbc6-7baa-410d-8f0a-13e01efbd253</errorID>
      <errorWord>"</errorWord>
      <group>L1_Format</group>
      <groupName>格式问题</groupName>
      <ability>L2_HalfPunc_CN</ability>
      <abilityName>全半角问题</abilityName>
      <candidateList>
        <item>”</item>
      </candidateList>
      <explain>文本全半角错误。</explain>
      <paraID>6C19AC24</paraID>
      <start>34</start>
      <end>35</end>
      <status>modified</status>
      <modifiedWord>”</modifiedWord>
      <trackRevisions>false</trackRevisions>
    </reviewItem>
    <reviewItem>
      <errorID>181b84e2-15dc-4548-8451-e10fa87c6f69</errorID>
      <errorWord>了对</errorWord>
      <group>L1_Word</group>
      <groupName>字词问题</groupName>
      <ability>L2_Typo</ability>
      <abilityName>字词错误</abilityName>
      <candidateList>
        <item>了</item>
      </candidateList>
      <explain>（瞭）liǎo明白；懂得：～然｜～解｜明～｜～如指掌。</explain>
      <paraID>6C19AC24</paraID>
      <start>103</start>
      <end>105</end>
      <status>unmodified</status>
      <modifiedWord/>
      <trackRevisions>false</trackRevisions>
    </reviewItem>
    <reviewItem>
      <errorID>d726353b-500d-48b6-9292-b0c403d65962</errorID>
      <errorWord>"</errorWord>
      <group>L1_Format</group>
      <groupName>格式问题</groupName>
      <ability>L2_HalfPunc_CN</ability>
      <abilityName>全半角问题</abilityName>
      <candidateList>
        <item>“</item>
      </candidateList>
      <explain>文本全半角错误。</explain>
      <paraID>4DBFFAE7</paraID>
      <start>27</start>
      <end>28</end>
      <status>modified</status>
      <modifiedWord>“</modifiedWord>
      <trackRevisions>false</trackRevisions>
    </reviewItem>
    <reviewItem>
      <errorID>34fa8795-a2a6-475f-9827-e88231a8464e</errorID>
      <errorWord>"</errorWord>
      <group>L1_Format</group>
      <groupName>格式问题</groupName>
      <ability>L2_HalfPunc_CN</ability>
      <abilityName>全半角问题</abilityName>
      <candidateList>
        <item>”</item>
      </candidateList>
      <explain>文本全半角错误。</explain>
      <paraID>4DBFFAE7</paraID>
      <start>32</start>
      <end>33</end>
      <status>modified</status>
      <modifiedWord>”</modifiedWord>
      <trackRevisions>false</trackRevisions>
    </reviewItem>
    <reviewItem>
      <errorID>ccc8cb04-39b5-4479-b316-1de831ae29ef</errorID>
      <errorWord>"</errorWord>
      <group>L1_Format</group>
      <groupName>格式问题</groupName>
      <ability>L2_HalfPunc_CN</ability>
      <abilityName>全半角问题</abilityName>
      <candidateList>
        <item>“</item>
      </candidateList>
      <explain>文本全半角错误。</explain>
      <paraID>4DBFFAE7</paraID>
      <start>46</start>
      <end>47</end>
      <status>modified</status>
      <modifiedWord>“</modifiedWord>
      <trackRevisions>false</trackRevisions>
    </reviewItem>
    <reviewItem>
      <errorID>1fb8c86b-2672-41e8-96d3-efc0bcce9304</errorID>
      <errorWord>"</errorWord>
      <group>L1_Format</group>
      <groupName>格式问题</groupName>
      <ability>L2_HalfPunc_CN</ability>
      <abilityName>全半角问题</abilityName>
      <candidateList>
        <item>”</item>
      </candidateList>
      <explain>文本全半角错误。</explain>
      <paraID>4DBFFAE7</paraID>
      <start>49</start>
      <end>50</end>
      <status>modified</status>
      <modifiedWord>”</modifiedWord>
      <trackRevisions>false</trackRevisions>
    </reviewItem>
    <reviewItem>
      <errorID>418165e7-a389-4479-a25d-3cdf013bceda</errorID>
      <errorWord>"</errorWord>
      <group>L1_Format</group>
      <groupName>格式问题</groupName>
      <ability>L2_HalfPunc_CN</ability>
      <abilityName>全半角问题</abilityName>
      <candidateList>
        <item>“</item>
      </candidateList>
      <explain>文本全半角错误。</explain>
      <paraID>4DBFFAE7</paraID>
      <start>124</start>
      <end>125</end>
      <status>modified</status>
      <modifiedWord>“</modifiedWord>
      <trackRevisions>false</trackRevisions>
    </reviewItem>
    <reviewItem>
      <errorID>2c2592e4-b298-49de-bb73-390d0aa3b5ba</errorID>
      <errorWord>"</errorWord>
      <group>L1_Format</group>
      <groupName>格式问题</groupName>
      <ability>L2_HalfPunc_CN</ability>
      <abilityName>全半角问题</abilityName>
      <candidateList>
        <item>”</item>
      </candidateList>
      <explain>文本全半角错误。</explain>
      <paraID>4DBFFAE7</paraID>
      <start>127</start>
      <end>128</end>
      <status>modified</status>
      <modifiedWord>”</modifiedWord>
      <trackRevisions>false</trackRevisions>
    </reviewItem>
    <reviewItem>
      <errorID>f487a156-787c-414f-8b38-f827c5352c72</errorID>
      <errorWord>"</errorWord>
      <group>L1_Format</group>
      <groupName>格式问题</groupName>
      <ability>L2_HalfPunc_CN</ability>
      <abilityName>全半角问题</abilityName>
      <candidateList>
        <item>“</item>
      </candidateList>
      <explain>文本全半角错误。</explain>
      <paraID>4DBFFAE7</paraID>
      <start>133</start>
      <end>134</end>
      <status>modified</status>
      <modifiedWord>“</modifiedWord>
      <trackRevisions>false</trackRevisions>
    </reviewItem>
    <reviewItem>
      <errorID>40e4c0b2-43b5-4d21-aa89-83b380359678</errorID>
      <errorWord>"</errorWord>
      <group>L1_Format</group>
      <groupName>格式问题</groupName>
      <ability>L2_HalfPunc_CN</ability>
      <abilityName>全半角问题</abilityName>
      <candidateList>
        <item>”</item>
      </candidateList>
      <explain>文本全半角错误。</explain>
      <paraID>4DBFFAE7</paraID>
      <start>137</start>
      <end>138</end>
      <status>modified</status>
      <modifiedWord>”</modifiedWord>
      <trackRevisions>false</trackRevisions>
    </reviewItem>
    <reviewItem>
      <errorID>d9ef3f03-bfeb-40a5-a338-375723d5b8f6</errorID>
      <errorWord>"</errorWord>
      <group>L1_Format</group>
      <groupName>格式问题</groupName>
      <ability>L2_HalfPunc_CN</ability>
      <abilityName>全半角问题</abilityName>
      <candidateList>
        <item>“</item>
      </candidateList>
      <explain>文本全半角错误。</explain>
      <paraID>6FDE270F</paraID>
      <start>142</start>
      <end>143</end>
      <status>modified</status>
      <modifiedWord>“</modifiedWord>
      <trackRevisions>false</trackRevisions>
    </reviewItem>
    <reviewItem>
      <errorID>39db5e94-41fe-43ba-b886-ab85627c92c6</errorID>
      <errorWord>"</errorWord>
      <group>L1_Format</group>
      <groupName>格式问题</groupName>
      <ability>L2_HalfPunc_CN</ability>
      <abilityName>全半角问题</abilityName>
      <candidateList>
        <item>”</item>
      </candidateList>
      <explain>文本全半角错误。</explain>
      <paraID>6FDE270F</paraID>
      <start>148</start>
      <end>149</end>
      <status>modified</status>
      <modifiedWord>”</modifiedWord>
      <trackRevisions>false</trackRevisions>
    </reviewItem>
    <reviewItem>
      <errorID>3185b4d0-1a0d-41c2-ba7f-ae05937ca01b</errorID>
      <errorWord>"</errorWord>
      <group>L1_Format</group>
      <groupName>格式问题</groupName>
      <ability>L2_HalfPunc_CN</ability>
      <abilityName>全半角问题</abilityName>
      <candidateList>
        <item>“</item>
      </candidateList>
      <explain>文本全半角错误。</explain>
      <paraID>1D2A37B5</paraID>
      <start>21</start>
      <end>22</end>
      <status>modified</status>
      <modifiedWord>“</modifiedWord>
      <trackRevisions>false</trackRevisions>
    </reviewItem>
    <reviewItem>
      <errorID>16e7ac09-af73-49d2-84bd-cd73cb1d4e72</errorID>
      <errorWord>"</errorWord>
      <group>L1_Format</group>
      <groupName>格式问题</groupName>
      <ability>L2_HalfPunc_CN</ability>
      <abilityName>全半角问题</abilityName>
      <candidateList>
        <item>”</item>
      </candidateList>
      <explain>文本全半角错误。</explain>
      <paraID>1D2A37B5</paraID>
      <start>24</start>
      <end>25</end>
      <status>modified</status>
      <modifiedWord>”</modifiedWord>
      <trackRevisions>false</trackRevisions>
    </reviewItem>
    <reviewItem>
      <errorID>c78d5ac9-da26-4b4a-875c-5d00c12869b9</errorID>
      <errorWord>"</errorWord>
      <group>L1_Format</group>
      <groupName>格式问题</groupName>
      <ability>L2_HalfPunc_CN</ability>
      <abilityName>全半角问题</abilityName>
      <candidateList>
        <item>“</item>
      </candidateList>
      <explain>文本全半角错误。</explain>
      <paraID>1D2A37B5</paraID>
      <start>43</start>
      <end>44</end>
      <status>modified</status>
      <modifiedWord>“</modifiedWord>
      <trackRevisions>false</trackRevisions>
    </reviewItem>
    <reviewItem>
      <errorID>0a5506f6-ff89-4838-a57f-7b8db561e33b</errorID>
      <errorWord>"</errorWord>
      <group>L1_Format</group>
      <groupName>格式问题</groupName>
      <ability>L2_HalfPunc_CN</ability>
      <abilityName>全半角问题</abilityName>
      <candidateList>
        <item>”</item>
      </candidateList>
      <explain>文本全半角错误。</explain>
      <paraID>1D2A37B5</paraID>
      <start>46</start>
      <end>47</end>
      <status>modified</status>
      <modifiedWord>”</modifiedWord>
      <trackRevisions>false</trackRevisions>
    </reviewItem>
    <reviewItem>
      <errorID>51e5b7a9-75bd-41d8-9627-11d731c49b7b</errorID>
      <errorWord>"</errorWord>
      <group>L1_Format</group>
      <groupName>格式问题</groupName>
      <ability>L2_HalfPunc_CN</ability>
      <abilityName>全半角问题</abilityName>
      <candidateList>
        <item>“</item>
      </candidateList>
      <explain>文本全半角错误。</explain>
      <paraID>1D2A37B5</paraID>
      <start>57</start>
      <end>58</end>
      <status>modified</status>
      <modifiedWord>“</modifiedWord>
      <trackRevisions>false</trackRevisions>
    </reviewItem>
    <reviewItem>
      <errorID>60ac6fa8-9b45-43d4-a171-b7e563ade3a2</errorID>
      <errorWord>"</errorWord>
      <group>L1_Format</group>
      <groupName>格式问题</groupName>
      <ability>L2_HalfPunc_CN</ability>
      <abilityName>全半角问题</abilityName>
      <candidateList>
        <item>”</item>
      </candidateList>
      <explain>文本全半角错误。</explain>
      <paraID>1D2A37B5</paraID>
      <start>62</start>
      <end>63</end>
      <status>modified</status>
      <modifiedWord>”</modifiedWord>
      <trackRevisions>false</trackRevisions>
    </reviewItem>
    <reviewItem>
      <errorID>059a23d5-a133-4d56-9b3b-69f6e1a699dd</errorID>
      <errorWord>"</errorWord>
      <group>L1_Format</group>
      <groupName>格式问题</groupName>
      <ability>L2_HalfPunc_CN</ability>
      <abilityName>全半角问题</abilityName>
      <candidateList>
        <item>“</item>
      </candidateList>
      <explain>文本全半角错误。</explain>
      <paraID>1D2A37B5</paraID>
      <start>100</start>
      <end>101</end>
      <status>modified</status>
      <modifiedWord>“</modifiedWord>
      <trackRevisions>false</trackRevisions>
    </reviewItem>
    <reviewItem>
      <errorID>e2810f24-ea0d-4acd-acf7-188c93897bc8</errorID>
      <errorWord>"</errorWord>
      <group>L1_Format</group>
      <groupName>格式问题</groupName>
      <ability>L2_HalfPunc_CN</ability>
      <abilityName>全半角问题</abilityName>
      <candidateList>
        <item>”</item>
      </candidateList>
      <explain>文本全半角错误。</explain>
      <paraID>1D2A37B5</paraID>
      <start>107</start>
      <end>108</end>
      <status>modified</status>
      <modifiedWord>”</modifiedWord>
      <trackRevisions>false</trackRevisions>
    </reviewItem>
    <reviewItem>
      <errorID>53765f97-e47f-4ffd-bbb3-f445b5ecab72</errorID>
      <errorWord>"</errorWord>
      <group>L1_Format</group>
      <groupName>格式问题</groupName>
      <ability>L2_HalfPunc_CN</ability>
      <abilityName>全半角问题</abilityName>
      <candidateList>
        <item>“</item>
      </candidateList>
      <explain>文本全半角错误。</explain>
      <paraID>1D2A37B5</paraID>
      <start>113</start>
      <end>114</end>
      <status>modified</status>
      <modifiedWord>“</modifiedWord>
      <trackRevisions>false</trackRevisions>
    </reviewItem>
    <reviewItem>
      <errorID>ccc1e854-fc2a-4042-ae99-721b857b4be5</errorID>
      <errorWord>"</errorWord>
      <group>L1_Format</group>
      <groupName>格式问题</groupName>
      <ability>L2_HalfPunc_CN</ability>
      <abilityName>全半角问题</abilityName>
      <candidateList>
        <item>”</item>
      </candidateList>
      <explain>文本全半角错误。</explain>
      <paraID>1D2A37B5</paraID>
      <start>116</start>
      <end>117</end>
      <status>modified</status>
      <modifiedWord>”</modifiedWord>
      <trackRevisions>false</trackRevisions>
    </reviewItem>
    <reviewItem>
      <errorID>5d24697f-ff0b-49d2-be94-32f3f8687c34</errorID>
      <errorWord>"</errorWord>
      <group>L1_Format</group>
      <groupName>格式问题</groupName>
      <ability>L2_HalfPunc_CN</ability>
      <abilityName>全半角问题</abilityName>
      <candidateList>
        <item>“</item>
      </candidateList>
      <explain>文本全半角错误。</explain>
      <paraID>1D2A37B5</paraID>
      <start>120</start>
      <end>121</end>
      <status>modified</status>
      <modifiedWord>“</modifiedWord>
      <trackRevisions>false</trackRevisions>
    </reviewItem>
    <reviewItem>
      <errorID>d2444a7c-88c2-4cc9-be60-fb904f6de919</errorID>
      <errorWord>"</errorWord>
      <group>L1_Format</group>
      <groupName>格式问题</groupName>
      <ability>L2_HalfPunc_CN</ability>
      <abilityName>全半角问题</abilityName>
      <candidateList>
        <item>”</item>
      </candidateList>
      <explain>文本全半角错误。</explain>
      <paraID>1D2A37B5</paraID>
      <start>127</start>
      <end>128</end>
      <status>modified</status>
      <modifiedWord>”</modifiedWord>
      <trackRevisions>false</trackRevisions>
    </reviewItem>
    <reviewItem>
      <errorID>52d46815-8781-48a0-95a1-7488689cf541</errorID>
      <errorWord>"</errorWord>
      <group>L1_Format</group>
      <groupName>格式问题</groupName>
      <ability>L2_HalfPunc_CN</ability>
      <abilityName>全半角问题</abilityName>
      <candidateList>
        <item>“</item>
      </candidateList>
      <explain>文本全半角错误。</explain>
      <paraID>1D2A37B5</paraID>
      <start>163</start>
      <end>164</end>
      <status>modified</status>
      <modifiedWord>“</modifiedWord>
      <trackRevisions>false</trackRevisions>
    </reviewItem>
    <reviewItem>
      <errorID>fc5fe838-6907-4a2f-8445-cfc4acd402a5</errorID>
      <errorWord>"</errorWord>
      <group>L1_Format</group>
      <groupName>格式问题</groupName>
      <ability>L2_HalfPunc_CN</ability>
      <abilityName>全半角问题</abilityName>
      <candidateList>
        <item>”</item>
      </candidateList>
      <explain>文本全半角错误。</explain>
      <paraID>1D2A37B5</paraID>
      <start>184</start>
      <end>185</end>
      <status>modified</status>
      <modifiedWord>”</modifiedWord>
      <trackRevisions>false</trackRevisions>
    </reviewItem>
    <reviewItem>
      <errorID>f2b93e15-98f6-412c-a506-61290b6b06df</errorID>
      <errorWord>"</errorWord>
      <group>L1_Format</group>
      <groupName>格式问题</groupName>
      <ability>L2_HalfPunc_CN</ability>
      <abilityName>全半角问题</abilityName>
      <candidateList>
        <item>“</item>
      </candidateList>
      <explain>文本全半角错误。</explain>
      <paraID>1D2A37B5</paraID>
      <start>225</start>
      <end>226</end>
      <status>modified</status>
      <modifiedWord>“</modifiedWord>
      <trackRevisions>false</trackRevisions>
    </reviewItem>
    <reviewItem>
      <errorID>3675599b-931b-4450-8b3f-b39a6ce93994</errorID>
      <errorWord>"</errorWord>
      <group>L1_Format</group>
      <groupName>格式问题</groupName>
      <ability>L2_HalfPunc_CN</ability>
      <abilityName>全半角问题</abilityName>
      <candidateList>
        <item>”</item>
      </candidateList>
      <explain>文本全半角错误。</explain>
      <paraID>1D2A37B5</paraID>
      <start>230</start>
      <end>231</end>
      <status>modified</status>
      <modifiedWord>”</modifiedWord>
      <trackRevisions>false</trackRevisions>
    </reviewItem>
    <reviewItem>
      <errorID>0ecd86f3-497b-4769-aab3-d2ede8b8e0db</errorID>
      <errorWord>:</errorWord>
      <group>L1_Format</group>
      <groupName>格式问题</groupName>
      <ability>L2_HalfPunc_CN</ability>
      <abilityName>全半角问题</abilityName>
      <candidateList>
        <item>：</item>
      </candidateList>
      <explain>文本全半角错误。</explain>
      <paraID>7FD4A1B2</paraID>
      <start>8</start>
      <end>9</end>
      <status>unmodified</status>
      <modifiedWord/>
      <trackRevisions>false</trackRevisions>
    </reviewItem>
    <reviewItem>
      <errorID>276163a9-72db-4ac6-96c6-e51b3d6572e1</errorID>
      <errorWord>(</errorWord>
      <group>L1_Format</group>
      <groupName>格式问题</groupName>
      <ability>L2_HalfPunc_CN</ability>
      <abilityName>全半角问题</abilityName>
      <candidateList>
        <item>（</item>
      </candidateList>
      <explain>文本全半角错误。</explain>
      <paraID>41DB95B6</paraID>
      <start>12</start>
      <end>13</end>
      <status>modified</status>
      <modifiedWord>（</modifiedWord>
      <trackRevisions>false</trackRevisions>
    </reviewItem>
    <reviewItem>
      <errorID>aa3fbc25-2ff5-4430-937b-8484210d9067</errorID>
      <errorWord>)</errorWord>
      <group>L1_Format</group>
      <groupName>格式问题</groupName>
      <ability>L2_HalfPunc_CN</ability>
      <abilityName>全半角问题</abilityName>
      <candidateList>
        <item>）</item>
      </candidateList>
      <explain>文本全半角错误。</explain>
      <paraID>41DB95B6</paraID>
      <start>23</start>
      <end>24</end>
      <status>modified</status>
      <modifiedWord>）</modifiedWord>
      <trackRevisions>false</trackRevisions>
    </reviewItem>
    <reviewItem>
      <errorID>63ba881d-f3a2-486e-bade-b8068a5cf5b2</errorID>
      <errorWord>(</errorWord>
      <group>L1_Format</group>
      <groupName>格式问题</groupName>
      <ability>L2_HalfPunc_CN</ability>
      <abilityName>全半角问题</abilityName>
      <candidateList>
        <item>（</item>
      </candidateList>
      <explain>文本全半角错误。</explain>
      <paraID>20D443CA</paraID>
      <start>20</start>
      <end>21</end>
      <status>modified</status>
      <modifiedWord>（</modifiedWord>
      <trackRevisions>false</trackRevisions>
    </reviewItem>
    <reviewItem>
      <errorID>217b6d8e-aac3-4e8b-8fa7-7c6634dbeae1</errorID>
      <errorWord>)</errorWord>
      <group>L1_Format</group>
      <groupName>格式问题</groupName>
      <ability>L2_HalfPunc_CN</ability>
      <abilityName>全半角问题</abilityName>
      <candidateList>
        <item>）</item>
      </candidateList>
      <explain>文本全半角错误。</explain>
      <paraID>20D443CA</paraID>
      <start>33</start>
      <end>34</end>
      <status>modified</status>
      <modifiedWord>）</modifiedWord>
      <trackRevisions>false</trackRevisions>
    </reviewItem>
    <reviewItem>
      <errorID>5cca7fec-4d55-4362-bfff-b5f295dcd91f</errorID>
      <errorWord>"</errorWord>
      <group>L1_Format</group>
      <groupName>格式问题</groupName>
      <ability>L2_HalfPunc_CN</ability>
      <abilityName>全半角问题</abilityName>
      <candidateList>
        <item>“</item>
      </candidateList>
      <explain>文本全半角错误。</explain>
      <paraID>67BA3298</paraID>
      <start>115</start>
      <end>116</end>
      <status>modified</status>
      <modifiedWord>“</modifiedWord>
      <trackRevisions>false</trackRevisions>
    </reviewItem>
    <reviewItem>
      <errorID>045aa25f-4444-4565-a4ca-623da629600a</errorID>
      <errorWord>"</errorWord>
      <group>L1_Format</group>
      <groupName>格式问题</groupName>
      <ability>L2_HalfPunc_CN</ability>
      <abilityName>全半角问题</abilityName>
      <candidateList>
        <item>”</item>
      </candidateList>
      <explain>文本全半角错误。</explain>
      <paraID>67BA3298</paraID>
      <start>118</start>
      <end>119</end>
      <status>modified</status>
      <modifiedWord>”</modifiedWord>
      <trackRevisions>false</trackRevisions>
    </reviewItem>
    <reviewItem>
      <errorID>8db8e939-9c55-43fd-9681-cf5f541d60c8</errorID>
      <errorWord>1910年代</errorWord>
      <group>L1_Knowledge</group>
      <groupName>知识性问题</groupName>
      <ability>L2_Time</ability>
      <abilityName>日期时间</abilityName>
      <candidateList>
        <item>20世纪10年代</item>
      </candidateList>
      <explain>年代表述建议使用世纪+年代的格式。</explain>
      <paraID>67BA3298</paraID>
      <start>128</start>
      <end>134</end>
      <status>unmodified</status>
      <modifiedWord/>
      <trackRevisions>false</trackRevisions>
    </reviewItem>
    <reviewItem>
      <errorID>0a387721-936d-46d9-8ee7-c461cd0db689</errorID>
      <errorWord>"</errorWord>
      <group>L1_Format</group>
      <groupName>格式问题</groupName>
      <ability>L2_HalfPunc_CN</ability>
      <abilityName>全半角问题</abilityName>
      <candidateList>
        <item>“</item>
      </candidateList>
      <explain>文本全半角错误。</explain>
      <paraID>67BA3298</paraID>
      <start>174</start>
      <end>175</end>
      <status>modified</status>
      <modifiedWord>“</modifiedWord>
      <trackRevisions>false</trackRevisions>
    </reviewItem>
    <reviewItem>
      <errorID>e5b05345-2d7e-4dc6-ac74-953dd1407605</errorID>
      <errorWord>"</errorWord>
      <group>L1_Format</group>
      <groupName>格式问题</groupName>
      <ability>L2_HalfPunc_CN</ability>
      <abilityName>全半角问题</abilityName>
      <candidateList>
        <item>”</item>
      </candidateList>
      <explain>文本全半角错误。</explain>
      <paraID>67BA3298</paraID>
      <start>179</start>
      <end>180</end>
      <status>modified</status>
      <modifiedWord>”</modifiedWord>
      <trackRevisions>false</trackRevisions>
    </reviewItem>
    <reviewItem>
      <errorID>2068116d-8ad3-4f73-8644-b9b140de425b</errorID>
      <errorWord>"</errorWord>
      <group>L1_Format</group>
      <groupName>格式问题</groupName>
      <ability>L2_HalfPunc_CN</ability>
      <abilityName>全半角问题</abilityName>
      <candidateList>
        <item>“</item>
      </candidateList>
      <explain>文本全半角错误。</explain>
      <paraID>67BA3298</paraID>
      <start>189</start>
      <end>190</end>
      <status>modified</status>
      <modifiedWord>“</modifiedWord>
      <trackRevisions>false</trackRevisions>
    </reviewItem>
    <reviewItem>
      <errorID>25e998bc-ca48-4630-9aec-3c2eafb3f493</errorID>
      <errorWord>"</errorWord>
      <group>L1_Format</group>
      <groupName>格式问题</groupName>
      <ability>L2_HalfPunc_CN</ability>
      <abilityName>全半角问题</abilityName>
      <candidateList>
        <item>”</item>
      </candidateList>
      <explain>文本全半角错误。</explain>
      <paraID>67BA3298</paraID>
      <start>214</start>
      <end>215</end>
      <status>modified</status>
      <modifiedWord>”</modifiedWord>
      <trackRevisions>false</trackRevisions>
    </reviewItem>
    <reviewItem>
      <errorID>095c2284-0f7c-4d20-885c-d4dac8f238ee</errorID>
      <errorWord>"</errorWord>
      <group>L1_Format</group>
      <groupName>格式问题</groupName>
      <ability>L2_HalfPunc_CN</ability>
      <abilityName>全半角问题</abilityName>
      <candidateList>
        <item>“</item>
      </candidateList>
      <explain>文本全半角错误。</explain>
      <paraID> 160785B</paraID>
      <start>30</start>
      <end>31</end>
      <status>modified</status>
      <modifiedWord>“</modifiedWord>
      <trackRevisions>false</trackRevisions>
    </reviewItem>
    <reviewItem>
      <errorID>447a441b-2c2d-4654-bca4-79048a484486</errorID>
      <errorWord>"</errorWord>
      <group>L1_Format</group>
      <groupName>格式问题</groupName>
      <ability>L2_HalfPunc_CN</ability>
      <abilityName>全半角问题</abilityName>
      <candidateList>
        <item>”</item>
      </candidateList>
      <explain>文本全半角错误。</explain>
      <paraID> 160785B</paraID>
      <start>36</start>
      <end>37</end>
      <status>modified</status>
      <modifiedWord>”</modifiedWord>
      <trackRevisions>false</trackRevisions>
    </reviewItem>
    <reviewItem>
      <errorID>6f43e075-d102-4495-bda5-f68d199ecc9d</errorID>
      <errorWord>"</errorWord>
      <group>L1_Format</group>
      <groupName>格式问题</groupName>
      <ability>L2_HalfPunc_CN</ability>
      <abilityName>全半角问题</abilityName>
      <candidateList>
        <item>“</item>
      </candidateList>
      <explain>文本全半角错误。</explain>
      <paraID> 160785B</paraID>
      <start>47</start>
      <end>48</end>
      <status>modified</status>
      <modifiedWord>“</modifiedWord>
      <trackRevisions>false</trackRevisions>
    </reviewItem>
    <reviewItem>
      <errorID>cef2f72b-b634-4ead-95a1-333660854bd2</errorID>
      <errorWord>"</errorWord>
      <group>L1_Format</group>
      <groupName>格式问题</groupName>
      <ability>L2_HalfPunc_CN</ability>
      <abilityName>全半角问题</abilityName>
      <candidateList>
        <item>”</item>
      </candidateList>
      <explain>文本全半角错误。</explain>
      <paraID> 160785B</paraID>
      <start>53</start>
      <end>54</end>
      <status>modified</status>
      <modifiedWord>”</modifiedWord>
      <trackRevisions>false</trackRevisions>
    </reviewItem>
    <reviewItem>
      <errorID>acfdf899-5c54-4f51-b597-c66ac5a3c869</errorID>
      <errorWord>"</errorWord>
      <group>L1_Format</group>
      <groupName>格式问题</groupName>
      <ability>L2_HalfPunc_CN</ability>
      <abilityName>全半角问题</abilityName>
      <candidateList>
        <item>“</item>
      </candidateList>
      <explain>文本全半角错误。</explain>
      <paraID> 160785B</paraID>
      <start>157</start>
      <end>158</end>
      <status>modified</status>
      <modifiedWord>“</modifiedWord>
      <trackRevisions>false</trackRevisions>
    </reviewItem>
    <reviewItem>
      <errorID>fe2663ae-338c-4de4-b4a3-3de3e16cc6de</errorID>
      <errorWord>"</errorWord>
      <group>L1_Format</group>
      <groupName>格式问题</groupName>
      <ability>L2_HalfPunc_CN</ability>
      <abilityName>全半角问题</abilityName>
      <candidateList>
        <item>”</item>
      </candidateList>
      <explain>文本全半角错误。</explain>
      <paraID> 160785B</paraID>
      <start>161</start>
      <end>162</end>
      <status>modified</status>
      <modifiedWord>”</modifiedWord>
      <trackRevisions>false</trackRevisions>
    </reviewItem>
    <reviewItem>
      <errorID>ce73abb3-b62f-4baf-aa2d-71c3bb1c54c1</errorID>
      <errorWord>"</errorWord>
      <group>L1_Format</group>
      <groupName>格式问题</groupName>
      <ability>L2_HalfPunc_CN</ability>
      <abilityName>全半角问题</abilityName>
      <candidateList>
        <item>“</item>
      </candidateList>
      <explain>文本全半角错误。</explain>
      <paraID> 160785B</paraID>
      <start>189</start>
      <end>190</end>
      <status>modified</status>
      <modifiedWord>“</modifiedWord>
      <trackRevisions>false</trackRevisions>
    </reviewItem>
    <reviewItem>
      <errorID>5c8783a9-9ff2-4fb6-9fc1-edcadf127d3a</errorID>
      <errorWord>"</errorWord>
      <group>L1_Format</group>
      <groupName>格式问题</groupName>
      <ability>L2_HalfPunc_CN</ability>
      <abilityName>全半角问题</abilityName>
      <candidateList>
        <item>”</item>
      </candidateList>
      <explain>文本全半角错误。</explain>
      <paraID> 160785B</paraID>
      <start>192</start>
      <end>193</end>
      <status>modified</status>
      <modifiedWord>”</modifiedWord>
      <trackRevisions>false</trackRevisions>
    </reviewItem>
    <reviewItem>
      <errorID>3ac93004-f6c9-4843-87a6-68e5ab8d668a</errorID>
      <errorWord>"</errorWord>
      <group>L1_Format</group>
      <groupName>格式问题</groupName>
      <ability>L2_HalfPunc_CN</ability>
      <abilityName>全半角问题</abilityName>
      <candidateList>
        <item>“</item>
      </candidateList>
      <explain>文本全半角错误。</explain>
      <paraID>25DBB647</paraID>
      <start>0</start>
      <end>1</end>
      <status>modified</status>
      <modifiedWord>“</modifiedWord>
      <trackRevisions>false</trackRevisions>
    </reviewItem>
    <reviewItem>
      <errorID>fe918c03-be79-4e05-ab9b-d93a6c857742</errorID>
      <errorWord>"</errorWord>
      <group>L1_Format</group>
      <groupName>格式问题</groupName>
      <ability>L2_HalfPunc_CN</ability>
      <abilityName>全半角问题</abilityName>
      <candidateList>
        <item>”</item>
      </candidateList>
      <explain>文本全半角错误。</explain>
      <paraID>25DBB647</paraID>
      <start>4</start>
      <end>5</end>
      <status>modified</status>
      <modifiedWord>”</modifiedWord>
      <trackRevisions>false</trackRevisions>
    </reviewItem>
    <reviewItem>
      <errorID>e0b07af7-c6a3-40f4-a49e-f2ebb9a7879d</errorID>
      <errorWord>"</errorWord>
      <group>L1_Format</group>
      <groupName>格式问题</groupName>
      <ability>L2_HalfPunc_CN</ability>
      <abilityName>全半角问题</abilityName>
      <candidateList>
        <item>“</item>
      </candidateList>
      <explain>文本全半角错误。</explain>
      <paraID>25DBB647</paraID>
      <start>49</start>
      <end>50</end>
      <status>modified</status>
      <modifiedWord>“</modifiedWord>
      <trackRevisions>false</trackRevisions>
    </reviewItem>
    <reviewItem>
      <errorID>965797b5-681c-4fe0-ad8a-eb93dde388bc</errorID>
      <errorWord>"</errorWord>
      <group>L1_Format</group>
      <groupName>格式问题</groupName>
      <ability>L2_HalfPunc_CN</ability>
      <abilityName>全半角问题</abilityName>
      <candidateList>
        <item>”</item>
      </candidateList>
      <explain>文本全半角错误。</explain>
      <paraID>25DBB647</paraID>
      <start>52</start>
      <end>53</end>
      <status>modified</status>
      <modifiedWord>”</modifiedWord>
      <trackRevisions>false</trackRevisions>
    </reviewItem>
    <reviewItem>
      <errorID>88083a5c-1f1c-4d5e-91a6-4e3395d44002</errorID>
      <errorWord>"</errorWord>
      <group>L1_Format</group>
      <groupName>格式问题</groupName>
      <ability>L2_HalfPunc_CN</ability>
      <abilityName>全半角问题</abilityName>
      <candidateList>
        <item>“</item>
      </candidateList>
      <explain>文本全半角错误。</explain>
      <paraID>25DBB647</paraID>
      <start>62</start>
      <end>63</end>
      <status>modified</status>
      <modifiedWord>“</modifiedWord>
      <trackRevisions>false</trackRevisions>
    </reviewItem>
    <reviewItem>
      <errorID>55a1b033-9787-4ca6-b41c-4a764bdefeee</errorID>
      <errorWord>"</errorWord>
      <group>L1_Format</group>
      <groupName>格式问题</groupName>
      <ability>L2_HalfPunc_CN</ability>
      <abilityName>全半角问题</abilityName>
      <candidateList>
        <item>”</item>
      </candidateList>
      <explain>文本全半角错误。</explain>
      <paraID>25DBB647</paraID>
      <start>74</start>
      <end>75</end>
      <status>modified</status>
      <modifiedWord>”</modifiedWord>
      <trackRevisions>false</trackRevisions>
    </reviewItem>
    <reviewItem>
      <errorID>744e32af-1458-4ece-a9f4-0ff2cac15b4d</errorID>
      <errorWord>"</errorWord>
      <group>L1_Format</group>
      <groupName>格式问题</groupName>
      <ability>L2_HalfPunc_CN</ability>
      <abilityName>全半角问题</abilityName>
      <candidateList>
        <item>“</item>
      </candidateList>
      <explain>文本全半角错误。</explain>
      <paraID>25DBB647</paraID>
      <start>106</start>
      <end>107</end>
      <status>modified</status>
      <modifiedWord>“</modifiedWord>
      <trackRevisions>false</trackRevisions>
    </reviewItem>
    <reviewItem>
      <errorID>2d8e844f-267e-46d5-8c2e-ecf03d01dfbc</errorID>
      <errorWord>"</errorWord>
      <group>L1_Format</group>
      <groupName>格式问题</groupName>
      <ability>L2_HalfPunc_CN</ability>
      <abilityName>全半角问题</abilityName>
      <candidateList>
        <item>”</item>
      </candidateList>
      <explain>文本全半角错误。</explain>
      <paraID>25DBB647</paraID>
      <start>112</start>
      <end>113</end>
      <status>modified</status>
      <modifiedWord>”</modifiedWord>
      <trackRevisions>false</trackRevisions>
    </reviewItem>
    <reviewItem>
      <errorID>6aaad1c7-1021-4bdc-a605-83a9ed25ec25</errorID>
      <errorWord>"</errorWord>
      <group>L1_Format</group>
      <groupName>格式问题</groupName>
      <ability>L2_HalfPunc_CN</ability>
      <abilityName>全半角问题</abilityName>
      <candidateList>
        <item>“</item>
      </candidateList>
      <explain>文本全半角错误。</explain>
      <paraID>25DBB647</paraID>
      <start>116</start>
      <end>117</end>
      <status>modified</status>
      <modifiedWord>“</modifiedWord>
      <trackRevisions>false</trackRevisions>
    </reviewItem>
    <reviewItem>
      <errorID>46847d8d-7b72-46d8-bfdf-430c436ef5c8</errorID>
      <errorWord>"</errorWord>
      <group>L1_Format</group>
      <groupName>格式问题</groupName>
      <ability>L2_HalfPunc_CN</ability>
      <abilityName>全半角问题</abilityName>
      <candidateList>
        <item>”</item>
      </candidateList>
      <explain>文本全半角错误。</explain>
      <paraID>25DBB647</paraID>
      <start>122</start>
      <end>123</end>
      <status>modified</status>
      <modifiedWord>”</modifiedWord>
      <trackRevisions>false</trackRevisions>
    </reviewItem>
    <reviewItem>
      <errorID>10cf4798-28fd-4363-9368-9113ec7a6468</errorID>
      <errorWord>"</errorWord>
      <group>L1_Format</group>
      <groupName>格式问题</groupName>
      <ability>L2_HalfPunc_CN</ability>
      <abilityName>全半角问题</abilityName>
      <candidateList>
        <item>“</item>
      </candidateList>
      <explain>文本全半角错误。</explain>
      <paraID>72AD37B7</paraID>
      <start>30</start>
      <end>31</end>
      <status>modified</status>
      <modifiedWord>“</modifiedWord>
      <trackRevisions>false</trackRevisions>
    </reviewItem>
    <reviewItem>
      <errorID>8d62ca8e-5378-4c8b-9a60-f6fb6f0bf369</errorID>
      <errorWord>"</errorWord>
      <group>L1_Format</group>
      <groupName>格式问题</groupName>
      <ability>L2_HalfPunc_CN</ability>
      <abilityName>全半角问题</abilityName>
      <candidateList>
        <item>”</item>
      </candidateList>
      <explain>文本全半角错误。</explain>
      <paraID>72AD37B7</paraID>
      <start>36</start>
      <end>37</end>
      <status>modified</status>
      <modifiedWord>”</modifiedWord>
      <trackRevisions>false</trackRevisions>
    </reviewItem>
    <reviewItem>
      <errorID>8eb20439-d63b-4a14-bee9-d0f6f9fabc01</errorID>
      <errorWord>"</errorWord>
      <group>L1_Format</group>
      <groupName>格式问题</groupName>
      <ability>L2_HalfPunc_CN</ability>
      <abilityName>全半角问题</abilityName>
      <candidateList>
        <item>“</item>
      </candidateList>
      <explain>文本全半角错误。</explain>
      <paraID>72AD37B7</paraID>
      <start>73</start>
      <end>74</end>
      <status>modified</status>
      <modifiedWord>“</modifiedWord>
      <trackRevisions>false</trackRevisions>
    </reviewItem>
    <reviewItem>
      <errorID>dbde27da-fe51-4044-af0b-298b8784f65c</errorID>
      <errorWord>"</errorWord>
      <group>L1_Format</group>
      <groupName>格式问题</groupName>
      <ability>L2_HalfPunc_CN</ability>
      <abilityName>全半角问题</abilityName>
      <candidateList>
        <item>”</item>
      </candidateList>
      <explain>文本全半角错误。</explain>
      <paraID>72AD37B7</paraID>
      <start>78</start>
      <end>79</end>
      <status>modified</status>
      <modifiedWord>”</modifiedWord>
      <trackRevisions>false</trackRevisions>
    </reviewItem>
    <reviewItem>
      <errorID>d138562f-7a08-4346-8714-f6f558d52fd8</errorID>
      <errorWord>"</errorWord>
      <group>L1_Format</group>
      <groupName>格式问题</groupName>
      <ability>L2_HalfPunc_CN</ability>
      <abilityName>全半角问题</abilityName>
      <candidateList>
        <item>“</item>
      </candidateList>
      <explain>文本全半角错误。</explain>
      <paraID>72AD37B7</paraID>
      <start>80</start>
      <end>81</end>
      <status>modified</status>
      <modifiedWord>“</modifiedWord>
      <trackRevisions>false</trackRevisions>
    </reviewItem>
    <reviewItem>
      <errorID>62d10272-45f1-4abe-9836-a77c20417e68</errorID>
      <errorWord>"</errorWord>
      <group>L1_Format</group>
      <groupName>格式问题</groupName>
      <ability>L2_HalfPunc_CN</ability>
      <abilityName>全半角问题</abilityName>
      <candidateList>
        <item>”</item>
      </candidateList>
      <explain>文本全半角错误。</explain>
      <paraID>72AD37B7</paraID>
      <start>83</start>
      <end>84</end>
      <status>modified</status>
      <modifiedWord>”</modifiedWord>
      <trackRevisions>false</trackRevisions>
    </reviewItem>
    <reviewItem>
      <errorID>27b44279-a4c8-4452-aef5-24284871c798</errorID>
      <errorWord>"</errorWord>
      <group>L1_Format</group>
      <groupName>格式问题</groupName>
      <ability>L2_HalfPunc_CN</ability>
      <abilityName>全半角问题</abilityName>
      <candidateList>
        <item>“</item>
      </candidateList>
      <explain>文本全半角错误。</explain>
      <paraID>72AD37B7</paraID>
      <start>116</start>
      <end>117</end>
      <status>modified</status>
      <modifiedWord>“</modifiedWord>
      <trackRevisions>false</trackRevisions>
    </reviewItem>
    <reviewItem>
      <errorID>fcc8b928-d23b-4bd8-baad-1b23d37e6e54</errorID>
      <errorWord>"</errorWord>
      <group>L1_Format</group>
      <groupName>格式问题</groupName>
      <ability>L2_HalfPunc_CN</ability>
      <abilityName>全半角问题</abilityName>
      <candidateList>
        <item>”</item>
      </candidateList>
      <explain>文本全半角错误。</explain>
      <paraID>72AD37B7</paraID>
      <start>119</start>
      <end>120</end>
      <status>modified</status>
      <modifiedWord>”</modifiedWord>
      <trackRevisions>false</trackRevisions>
    </reviewItem>
    <reviewItem>
      <errorID>ffddef50-d2d1-4ca2-84c2-fec10f2adc01</errorID>
      <errorWord>"</errorWord>
      <group>L1_Format</group>
      <groupName>格式问题</groupName>
      <ability>L2_HalfPunc_CN</ability>
      <abilityName>全半角问题</abilityName>
      <candidateList>
        <item>“</item>
      </candidateList>
      <explain>文本全半角错误。</explain>
      <paraID>72AD37B7</paraID>
      <start>137</start>
      <end>138</end>
      <status>modified</status>
      <modifiedWord>“</modifiedWord>
      <trackRevisions>false</trackRevisions>
    </reviewItem>
    <reviewItem>
      <errorID>9a50311b-4742-42c9-9f77-90ba371f0ec0</errorID>
      <errorWord>"</errorWord>
      <group>L1_Format</group>
      <groupName>格式问题</groupName>
      <ability>L2_HalfPunc_CN</ability>
      <abilityName>全半角问题</abilityName>
      <candidateList>
        <item>”</item>
      </candidateList>
      <explain>文本全半角错误。</explain>
      <paraID>72AD37B7</paraID>
      <start>142</start>
      <end>143</end>
      <status>modified</status>
      <modifiedWord>”</modifiedWord>
      <trackRevisions>false</trackRevisions>
    </reviewItem>
    <reviewItem>
      <errorID>1fd5e276-d5ff-4839-b7ad-906709321cbc</errorID>
      <errorWord>"</errorWord>
      <group>L1_Format</group>
      <groupName>格式问题</groupName>
      <ability>L2_HalfPunc_CN</ability>
      <abilityName>全半角问题</abilityName>
      <candidateList>
        <item>“</item>
      </candidateList>
      <explain>文本全半角错误。</explain>
      <paraID>44247C7C</paraID>
      <start>92</start>
      <end>93</end>
      <status>modified</status>
      <modifiedWord>“</modifiedWord>
      <trackRevisions>false</trackRevisions>
    </reviewItem>
    <reviewItem>
      <errorID>feb7690c-9cbb-43f8-b411-fd14f681f545</errorID>
      <errorWord>"</errorWord>
      <group>L1_Format</group>
      <groupName>格式问题</groupName>
      <ability>L2_HalfPunc_CN</ability>
      <abilityName>全半角问题</abilityName>
      <candidateList>
        <item>”</item>
      </candidateList>
      <explain>文本全半角错误。</explain>
      <paraID>44247C7C</paraID>
      <start>96</start>
      <end>97</end>
      <status>modified</status>
      <modifiedWord>”</modifiedWord>
      <trackRevisions>false</trackRevisions>
    </reviewItem>
    <reviewItem>
      <errorID>5521d251-280d-4f7b-8fca-840976d4e95c</errorID>
      <errorWord>"</errorWord>
      <group>L1_Format</group>
      <groupName>格式问题</groupName>
      <ability>L2_HalfPunc_CN</ability>
      <abilityName>全半角问题</abilityName>
      <candidateList>
        <item>“</item>
      </candidateList>
      <explain>文本全半角错误。</explain>
      <paraID>45EE9929</paraID>
      <start>18</start>
      <end>19</end>
      <status>modified</status>
      <modifiedWord>“</modifiedWord>
      <trackRevisions>false</trackRevisions>
    </reviewItem>
    <reviewItem>
      <errorID>6970840c-9d39-4c8a-9266-88f5ac21bed3</errorID>
      <errorWord>"</errorWord>
      <group>L1_Format</group>
      <groupName>格式问题</groupName>
      <ability>L2_HalfPunc_CN</ability>
      <abilityName>全半角问题</abilityName>
      <candidateList>
        <item>”</item>
      </candidateList>
      <explain>文本全半角错误。</explain>
      <paraID>45EE9929</paraID>
      <start>24</start>
      <end>25</end>
      <status>modified</status>
      <modifiedWord>”</modifiedWord>
      <trackRevisions>false</trackRevisions>
    </reviewItem>
    <reviewItem>
      <errorID>319ae6da-3eaa-46c5-b26e-3017e2c4d480</errorID>
      <errorWord>"</errorWord>
      <group>L1_Format</group>
      <groupName>格式问题</groupName>
      <ability>L2_HalfPunc_CN</ability>
      <abilityName>全半角问题</abilityName>
      <candidateList>
        <item>“</item>
      </candidateList>
      <explain>文本全半角错误。</explain>
      <paraID>45EE9929</paraID>
      <start>52</start>
      <end>53</end>
      <status>modified</status>
      <modifiedWord>“</modifiedWord>
      <trackRevisions>false</trackRevisions>
    </reviewItem>
    <reviewItem>
      <errorID>8eec0ff4-df68-4c71-9a06-de7072a2a537</errorID>
      <errorWord>"</errorWord>
      <group>L1_Format</group>
      <groupName>格式问题</groupName>
      <ability>L2_HalfPunc_CN</ability>
      <abilityName>全半角问题</abilityName>
      <candidateList>
        <item>”</item>
      </candidateList>
      <explain>文本全半角错误。</explain>
      <paraID>45EE9929</paraID>
      <start>57</start>
      <end>58</end>
      <status>modified</status>
      <modifiedWord>”</modifiedWord>
      <trackRevisions>false</trackRevisions>
    </reviewItem>
    <reviewItem>
      <errorID>a70ae280-3e9e-43f5-a2ab-c0468a49fe85</errorID>
      <errorWord>"</errorWord>
      <group>L1_Format</group>
      <groupName>格式问题</groupName>
      <ability>L2_HalfPunc_CN</ability>
      <abilityName>全半角问题</abilityName>
      <candidateList>
        <item>“</item>
      </candidateList>
      <explain>文本全半角错误。</explain>
      <paraID>45EE9929</paraID>
      <start>63</start>
      <end>64</end>
      <status>modified</status>
      <modifiedWord>“</modifiedWord>
      <trackRevisions>false</trackRevisions>
    </reviewItem>
    <reviewItem>
      <errorID>a60e9d33-d35c-4672-abc6-dc5665973e40</errorID>
      <errorWord>"</errorWord>
      <group>L1_Format</group>
      <groupName>格式问题</groupName>
      <ability>L2_HalfPunc_CN</ability>
      <abilityName>全半角问题</abilityName>
      <candidateList>
        <item>”</item>
      </candidateList>
      <explain>文本全半角错误。</explain>
      <paraID>45EE9929</paraID>
      <start>73</start>
      <end>74</end>
      <status>modified</status>
      <modifiedWord>”</modifiedWord>
      <trackRevisions>false</trackRevisions>
    </reviewItem>
    <reviewItem>
      <errorID>be793693-ce2c-4eb3-bf2c-d7b127c9c1ac</errorID>
      <errorWord>"</errorWord>
      <group>L1_Format</group>
      <groupName>格式问题</groupName>
      <ability>L2_HalfPunc_CN</ability>
      <abilityName>全半角问题</abilityName>
      <candidateList>
        <item>“</item>
      </candidateList>
      <explain>文本全半角错误。</explain>
      <paraID>45EE9929</paraID>
      <start>95</start>
      <end>96</end>
      <status>modified</status>
      <modifiedWord>“</modifiedWord>
      <trackRevisions>false</trackRevisions>
    </reviewItem>
    <reviewItem>
      <errorID>424fcd75-85ad-4db1-b842-85b73b8aaa3b</errorID>
      <errorWord>"</errorWord>
      <group>L1_Format</group>
      <groupName>格式问题</groupName>
      <ability>L2_HalfPunc_CN</ability>
      <abilityName>全半角问题</abilityName>
      <candidateList>
        <item>”</item>
      </candidateList>
      <explain>文本全半角错误。</explain>
      <paraID>45EE9929</paraID>
      <start>101</start>
      <end>102</end>
      <status>modified</status>
      <modifiedWord>”</modifiedWord>
      <trackRevisions>false</trackRevisions>
    </reviewItem>
    <reviewItem>
      <errorID>3c2f7fe5-575c-4658-9155-c6aba3506662</errorID>
      <errorWord>"</errorWord>
      <group>L1_Format</group>
      <groupName>格式问题</groupName>
      <ability>L2_HalfPunc_CN</ability>
      <abilityName>全半角问题</abilityName>
      <candidateList>
        <item>“</item>
      </candidateList>
      <explain>文本全半角错误。</explain>
      <paraID>45EE9929</paraID>
      <start>109</start>
      <end>110</end>
      <status>modified</status>
      <modifiedWord>“</modifiedWord>
      <trackRevisions>false</trackRevisions>
    </reviewItem>
    <reviewItem>
      <errorID>60fdeb0e-daa5-4e63-880d-b308b8897d3e</errorID>
      <errorWord>"</errorWord>
      <group>L1_Format</group>
      <groupName>格式问题</groupName>
      <ability>L2_HalfPunc_CN</ability>
      <abilityName>全半角问题</abilityName>
      <candidateList>
        <item>”</item>
      </candidateList>
      <explain>文本全半角错误。</explain>
      <paraID>45EE9929</paraID>
      <start>115</start>
      <end>116</end>
      <status>modified</status>
      <modifiedWord>”</modifiedWord>
      <trackRevisions>false</trackRevisions>
    </reviewItem>
    <reviewItem>
      <errorID>264dc62a-5d3e-452d-8643-ca43f0f11d68</errorID>
      <errorWord>:</errorWord>
      <group>L1_Format</group>
      <groupName>格式问题</groupName>
      <ability>L2_HalfPunc_CN</ability>
      <abilityName>全半角问题</abilityName>
      <candidateList>
        <item>：</item>
      </candidateList>
      <explain>文本全半角错误。</explain>
      <paraID>55943C09</paraID>
      <start>9</start>
      <end>10</end>
      <status>unmodified</status>
      <modifiedWord/>
      <trackRevisions>false</trackRevisions>
    </reviewItem>
    <reviewItem>
      <errorID>c2fd3058-a7dd-4e0f-a50d-38439a60ed3c</errorID>
      <errorWord>(</errorWord>
      <group>L1_Format</group>
      <groupName>格式问题</groupName>
      <ability>L2_HalfPunc_CN</ability>
      <abilityName>全半角问题</abilityName>
      <candidateList>
        <item>（</item>
      </candidateList>
      <explain>文本全半角错误。</explain>
      <paraID>5BF9B2CB</paraID>
      <start>12</start>
      <end>13</end>
      <status>modified</status>
      <modifiedWord>（</modifiedWord>
      <trackRevisions>false</trackRevisions>
    </reviewItem>
    <reviewItem>
      <errorID>17352be0-8551-4f64-957f-0f0e9bfee16c</errorID>
      <errorWord>)</errorWord>
      <group>L1_Format</group>
      <groupName>格式问题</groupName>
      <ability>L2_HalfPunc_CN</ability>
      <abilityName>全半角问题</abilityName>
      <candidateList>
        <item>）</item>
      </candidateList>
      <explain>文本全半角错误。</explain>
      <paraID>5BF9B2CB</paraID>
      <start>18</start>
      <end>19</end>
      <status>modified</status>
      <modifiedWord>）</modifiedWord>
      <trackRevisions>false</trackRevisions>
    </reviewItem>
    <reviewItem>
      <errorID>a905611e-4c7d-4095-b275-a4a9f17ce7d7</errorID>
      <errorWord>(</errorWord>
      <group>L1_Format</group>
      <groupName>格式问题</groupName>
      <ability>L2_HalfPunc_CN</ability>
      <abilityName>全半角问题</abilityName>
      <candidateList>
        <item>（</item>
      </candidateList>
      <explain>文本全半角错误。</explain>
      <paraID>7B38036C</paraID>
      <start>20</start>
      <end>21</end>
      <status>modified</status>
      <modifiedWord>（</modifiedWord>
      <trackRevisions>false</trackRevisions>
    </reviewItem>
    <reviewItem>
      <errorID>994af4dc-084d-40a5-8a71-5ee31cf0ddb1</errorID>
      <errorWord>)</errorWord>
      <group>L1_Format</group>
      <groupName>格式问题</groupName>
      <ability>L2_HalfPunc_CN</ability>
      <abilityName>全半角问题</abilityName>
      <candidateList>
        <item>）</item>
      </candidateList>
      <explain>文本全半角错误。</explain>
      <paraID>7B38036C</paraID>
      <start>27</start>
      <end>28</end>
      <status>modified</status>
      <modifiedWord>）</modifiedWord>
      <trackRevisions>false</trackRevisions>
    </reviewItem>
    <reviewItem>
      <errorID>955c5683-4875-4872-9cfe-8333cb39762f</errorID>
      <errorWord>"</errorWord>
      <group>L1_Format</group>
      <groupName>格式问题</groupName>
      <ability>L2_HalfPunc_CN</ability>
      <abilityName>全半角问题</abilityName>
      <candidateList>
        <item>“</item>
      </candidateList>
      <explain>文本全半角错误。</explain>
      <paraID>1104E552</paraID>
      <start>89</start>
      <end>90</end>
      <status>modified</status>
      <modifiedWord>“</modifiedWord>
      <trackRevisions>false</trackRevisions>
    </reviewItem>
    <reviewItem>
      <errorID>6ba13f98-bd1a-4ee5-9d23-d8e78f43f853</errorID>
      <errorWord>"</errorWord>
      <group>L1_Format</group>
      <groupName>格式问题</groupName>
      <ability>L2_HalfPunc_CN</ability>
      <abilityName>全半角问题</abilityName>
      <candidateList>
        <item>”</item>
      </candidateList>
      <explain>文本全半角错误。</explain>
      <paraID>1104E552</paraID>
      <start>93</start>
      <end>94</end>
      <status>modified</status>
      <modifiedWord>”</modifiedWord>
      <trackRevisions>false</trackRevisions>
    </reviewItem>
    <reviewItem>
      <errorID>35b3c776-ba1b-4679-9fb4-d099b0582680</errorID>
      <errorWord>"</errorWord>
      <group>L1_Format</group>
      <groupName>格式问题</groupName>
      <ability>L2_HalfPunc_CN</ability>
      <abilityName>全半角问题</abilityName>
      <candidateList>
        <item>“</item>
      </candidateList>
      <explain>文本全半角错误。</explain>
      <paraID>1104E552</paraID>
      <start>123</start>
      <end>124</end>
      <status>modified</status>
      <modifiedWord>“</modifiedWord>
      <trackRevisions>false</trackRevisions>
    </reviewItem>
    <reviewItem>
      <errorID>4fdd6702-990e-43f3-905f-0075baab6d8f</errorID>
      <errorWord>"</errorWord>
      <group>L1_Format</group>
      <groupName>格式问题</groupName>
      <ability>L2_HalfPunc_CN</ability>
      <abilityName>全半角问题</abilityName>
      <candidateList>
        <item>”</item>
      </candidateList>
      <explain>文本全半角错误。</explain>
      <paraID>1104E552</paraID>
      <start>128</start>
      <end>129</end>
      <status>modified</status>
      <modifiedWord>”</modifiedWord>
      <trackRevisions>false</trackRevisions>
    </reviewItem>
    <reviewItem>
      <errorID>9ef4e5b5-0a7d-4610-8ef9-1fda64d96ba8</errorID>
      <errorWord>"</errorWord>
      <group>L1_Format</group>
      <groupName>格式问题</groupName>
      <ability>L2_HalfPunc_CN</ability>
      <abilityName>全半角问题</abilityName>
      <candidateList>
        <item>“</item>
      </candidateList>
      <explain>文本全半角错误。</explain>
      <paraID>1104E552</paraID>
      <start>179</start>
      <end>180</end>
      <status>modified</status>
      <modifiedWord>“</modifiedWord>
      <trackRevisions>false</trackRevisions>
    </reviewItem>
    <reviewItem>
      <errorID>ca9c1ef4-ef46-4edf-bc29-7122f3b95ffe</errorID>
      <errorWord>"</errorWord>
      <group>L1_Format</group>
      <groupName>格式问题</groupName>
      <ability>L2_HalfPunc_CN</ability>
      <abilityName>全半角问题</abilityName>
      <candidateList>
        <item>”</item>
      </candidateList>
      <explain>文本全半角错误。</explain>
      <paraID>1104E552</paraID>
      <start>182</start>
      <end>183</end>
      <status>modified</status>
      <modifiedWord>”</modifiedWord>
      <trackRevisions>false</trackRevisions>
    </reviewItem>
    <reviewItem>
      <errorID>b19bf4a9-bc8c-4312-a4a8-4c936db55744</errorID>
      <errorWord>"</errorWord>
      <group>L1_Format</group>
      <groupName>格式问题</groupName>
      <ability>L2_HalfPunc_CN</ability>
      <abilityName>全半角问题</abilityName>
      <candidateList>
        <item>“</item>
      </candidateList>
      <explain>文本全半角错误。</explain>
      <paraID>1104E552</paraID>
      <start>206</start>
      <end>207</end>
      <status>modified</status>
      <modifiedWord>“</modifiedWord>
      <trackRevisions>false</trackRevisions>
    </reviewItem>
    <reviewItem>
      <errorID>96acd2b8-dbd7-42fa-88e1-4e6c90a1dbce</errorID>
      <errorWord>"</errorWord>
      <group>L1_Format</group>
      <groupName>格式问题</groupName>
      <ability>L2_HalfPunc_CN</ability>
      <abilityName>全半角问题</abilityName>
      <candidateList>
        <item>”</item>
      </candidateList>
      <explain>文本全半角错误。</explain>
      <paraID>1104E552</paraID>
      <start>209</start>
      <end>210</end>
      <status>modified</status>
      <modifiedWord>”</modifiedWord>
      <trackRevisions>false</trackRevisions>
    </reviewItem>
    <reviewItem>
      <errorID>1582c255-268d-47c4-adc2-c38e1bc61321</errorID>
      <errorWord>"</errorWord>
      <group>L1_Format</group>
      <groupName>格式问题</groupName>
      <ability>L2_HalfPunc_CN</ability>
      <abilityName>全半角问题</abilityName>
      <candidateList>
        <item>“</item>
      </candidateList>
      <explain>文本全半角错误。</explain>
      <paraID> FCE7230</paraID>
      <start>30</start>
      <end>31</end>
      <status>modified</status>
      <modifiedWord>“</modifiedWord>
      <trackRevisions>false</trackRevisions>
    </reviewItem>
    <reviewItem>
      <errorID>2becae57-9735-49e1-950a-d88f29ed33b4</errorID>
      <errorWord>"</errorWord>
      <group>L1_Format</group>
      <groupName>格式问题</groupName>
      <ability>L2_HalfPunc_CN</ability>
      <abilityName>全半角问题</abilityName>
      <candidateList>
        <item>”</item>
      </candidateList>
      <explain>文本全半角错误。</explain>
      <paraID> FCE7230</paraID>
      <start>39</start>
      <end>40</end>
      <status>modified</status>
      <modifiedWord>”</modifiedWord>
      <trackRevisions>false</trackRevisions>
    </reviewItem>
    <reviewItem>
      <errorID>15abe0a1-7cc7-4517-a703-a63e0d66c8b8</errorID>
      <errorWord>"</errorWord>
      <group>L1_Format</group>
      <groupName>格式问题</groupName>
      <ability>L2_HalfPunc_CN</ability>
      <abilityName>全半角问题</abilityName>
      <candidateList>
        <item>“</item>
      </candidateList>
      <explain>文本全半角错误。</explain>
      <paraID> FCE7230</paraID>
      <start>66</start>
      <end>67</end>
      <status>modified</status>
      <modifiedWord>“</modifiedWord>
      <trackRevisions>false</trackRevisions>
    </reviewItem>
    <reviewItem>
      <errorID>f2edf579-5358-48d0-a2df-8dba195de82d</errorID>
      <errorWord>"</errorWord>
      <group>L1_Format</group>
      <groupName>格式问题</groupName>
      <ability>L2_HalfPunc_CN</ability>
      <abilityName>全半角问题</abilityName>
      <candidateList>
        <item>”</item>
      </candidateList>
      <explain>文本全半角错误。</explain>
      <paraID> FCE7230</paraID>
      <start>71</start>
      <end>72</end>
      <status>modified</status>
      <modifiedWord>”</modifiedWord>
      <trackRevisions>false</trackRevisions>
    </reviewItem>
    <reviewItem>
      <errorID>5bc1af3a-12f4-4e27-a7d8-c1729953f784</errorID>
      <errorWord>"</errorWord>
      <group>L1_Format</group>
      <groupName>格式问题</groupName>
      <ability>L2_HalfPunc_CN</ability>
      <abilityName>全半角问题</abilityName>
      <candidateList>
        <item>“</item>
      </candidateList>
      <explain>文本全半角错误。</explain>
      <paraID>574CD398</paraID>
      <start>55</start>
      <end>56</end>
      <status>modified</status>
      <modifiedWord>“</modifiedWord>
      <trackRevisions>false</trackRevisions>
    </reviewItem>
    <reviewItem>
      <errorID>c5a30aa9-77e7-4ff9-b0ec-1421b860a161</errorID>
      <errorWord>"</errorWord>
      <group>L1_Format</group>
      <groupName>格式问题</groupName>
      <ability>L2_HalfPunc_CN</ability>
      <abilityName>全半角问题</abilityName>
      <candidateList>
        <item>”</item>
      </candidateList>
      <explain>文本全半角错误。</explain>
      <paraID>574CD398</paraID>
      <start>60</start>
      <end>61</end>
      <status>modified</status>
      <modifiedWord>”</modifiedWord>
      <trackRevisions>false</trackRevisions>
    </reviewItem>
    <reviewItem>
      <errorID>fb885735-5548-454d-a34a-0177864110ba</errorID>
      <errorWord>"</errorWord>
      <group>L1_Format</group>
      <groupName>格式问题</groupName>
      <ability>L2_HalfPunc_CN</ability>
      <abilityName>全半角问题</abilityName>
      <candidateList>
        <item>“</item>
      </candidateList>
      <explain>文本全半角错误。</explain>
      <paraID>574CD398</paraID>
      <start>111</start>
      <end>112</end>
      <status>modified</status>
      <modifiedWord>“</modifiedWord>
      <trackRevisions>false</trackRevisions>
    </reviewItem>
    <reviewItem>
      <errorID>46abd4b6-37a0-48ba-9ce0-1e97b2458a11</errorID>
      <errorWord>"</errorWord>
      <group>L1_Format</group>
      <groupName>格式问题</groupName>
      <ability>L2_HalfPunc_CN</ability>
      <abilityName>全半角问题</abilityName>
      <candidateList>
        <item>”</item>
      </candidateList>
      <explain>文本全半角错误。</explain>
      <paraID>574CD398</paraID>
      <start>116</start>
      <end>117</end>
      <status>modified</status>
      <modifiedWord>”</modifiedWord>
      <trackRevisions>false</trackRevisions>
    </reviewItem>
    <reviewItem>
      <errorID>d5e8fccc-9ce9-43d6-8c67-0beb34aeb90c</errorID>
      <errorWord>受</errorWord>
      <group>L1_Word</group>
      <groupName>字词问题</groupName>
      <ability>L2_Typo</ability>
      <abilityName>字词错误</abilityName>
      <candidateList>
        <item>受到</item>
      </candidateList>
      <explain/>
      <paraID>574CD398</paraID>
      <start>188</start>
      <end>189</end>
      <status>unmodified</status>
      <modifiedWord/>
      <trackRevisions>false</trackRevisions>
    </reviewItem>
    <reviewItem>
      <errorID>028faff0-8802-4d9a-91b9-f8fa65a63087</errorID>
      <errorWord>"</errorWord>
      <group>L1_Format</group>
      <groupName>格式问题</groupName>
      <ability>L2_HalfPunc_CN</ability>
      <abilityName>全半角问题</abilityName>
      <candidateList>
        <item>“</item>
      </candidateList>
      <explain>文本全半角错误。</explain>
      <paraID>4C4E20F3</paraID>
      <start>27</start>
      <end>28</end>
      <status>modified</status>
      <modifiedWord>“</modifiedWord>
      <trackRevisions>false</trackRevisions>
    </reviewItem>
    <reviewItem>
      <errorID>e312c824-0523-479a-b2c4-36bb0e736d38</errorID>
      <errorWord>"</errorWord>
      <group>L1_Format</group>
      <groupName>格式问题</groupName>
      <ability>L2_HalfPunc_CN</ability>
      <abilityName>全半角问题</abilityName>
      <candidateList>
        <item>”</item>
      </candidateList>
      <explain>文本全半角错误。</explain>
      <paraID>4C4E20F3</paraID>
      <start>33</start>
      <end>34</end>
      <status>modified</status>
      <modifiedWord>”</modifiedWord>
      <trackRevisions>false</trackRevisions>
    </reviewItem>
    <reviewItem>
      <errorID>8e529f2d-aad0-4583-864a-4f4fdfeb9fb7</errorID>
      <errorWord>"</errorWord>
      <group>L1_Format</group>
      <groupName>格式问题</groupName>
      <ability>L2_HalfPunc_CN</ability>
      <abilityName>全半角问题</abilityName>
      <candidateList>
        <item>“</item>
      </candidateList>
      <explain>文本全半角错误。</explain>
      <paraID>4C4E20F3</paraID>
      <start>36</start>
      <end>37</end>
      <status>modified</status>
      <modifiedWord>“</modifiedWord>
      <trackRevisions>false</trackRevisions>
    </reviewItem>
    <reviewItem>
      <errorID>ff3b4579-76ad-4717-b0e3-58c43d3ffa14</errorID>
      <errorWord>"</errorWord>
      <group>L1_Format</group>
      <groupName>格式问题</groupName>
      <ability>L2_HalfPunc_CN</ability>
      <abilityName>全半角问题</abilityName>
      <candidateList>
        <item>”</item>
      </candidateList>
      <explain>文本全半角错误。</explain>
      <paraID>4C4E20F3</paraID>
      <start>42</start>
      <end>43</end>
      <status>modified</status>
      <modifiedWord>”</modifiedWord>
      <trackRevisions>false</trackRevisions>
    </reviewItem>
    <reviewItem>
      <errorID>fac64019-c124-44cf-997c-560d40c4c1fb</errorID>
      <errorWord>"</errorWord>
      <group>L1_Format</group>
      <groupName>格式问题</groupName>
      <ability>L2_HalfPunc_CN</ability>
      <abilityName>全半角问题</abilityName>
      <candidateList>
        <item>“</item>
      </candidateList>
      <explain>文本全半角错误。</explain>
      <paraID>4C4E20F3</paraID>
      <start>81</start>
      <end>82</end>
      <status>modified</status>
      <modifiedWord>“</modifiedWord>
      <trackRevisions>false</trackRevisions>
    </reviewItem>
    <reviewItem>
      <errorID>5de7198a-df53-4792-a958-e9a871efd6af</errorID>
      <errorWord>"</errorWord>
      <group>L1_Format</group>
      <groupName>格式问题</groupName>
      <ability>L2_HalfPunc_CN</ability>
      <abilityName>全半角问题</abilityName>
      <candidateList>
        <item>”</item>
      </candidateList>
      <explain>文本全半角错误。</explain>
      <paraID>4C4E20F3</paraID>
      <start>86</start>
      <end>87</end>
      <status>modified</status>
      <modifiedWord>”</modifiedWord>
      <trackRevisions>false</trackRevisions>
    </reviewItem>
    <reviewItem>
      <errorID>13cdea36-20f2-4d49-9a16-5e39cc6331a3</errorID>
      <errorWord>"</errorWord>
      <group>L1_Format</group>
      <groupName>格式问题</groupName>
      <ability>L2_HalfPunc_CN</ability>
      <abilityName>全半角问题</abilityName>
      <candidateList>
        <item>“</item>
      </candidateList>
      <explain>文本全半角错误。</explain>
      <paraID>4C4E20F3</paraID>
      <start>145</start>
      <end>146</end>
      <status>modified</status>
      <modifiedWord>“</modifiedWord>
      <trackRevisions>false</trackRevisions>
    </reviewItem>
    <reviewItem>
      <errorID>6eda78a3-e41e-4a33-baf3-576de2d0294b</errorID>
      <errorWord>"</errorWord>
      <group>L1_Format</group>
      <groupName>格式问题</groupName>
      <ability>L2_HalfPunc_CN</ability>
      <abilityName>全半角问题</abilityName>
      <candidateList>
        <item>”</item>
      </candidateList>
      <explain>文本全半角错误。</explain>
      <paraID>4C4E20F3</paraID>
      <start>156</start>
      <end>157</end>
      <status>modified</status>
      <modifiedWord>”</modifiedWord>
      <trackRevisions>false</trackRevisions>
    </reviewItem>
    <reviewItem>
      <errorID>1f2f6cf1-5f3e-48c0-99cf-12192daffc6b</errorID>
      <errorWord>"</errorWord>
      <group>L1_Format</group>
      <groupName>格式问题</groupName>
      <ability>L2_HalfPunc_CN</ability>
      <abilityName>全半角问题</abilityName>
      <candidateList>
        <item>“</item>
      </candidateList>
      <explain>文本全半角错误。</explain>
      <paraID>335E1F7E</paraID>
      <start>17</start>
      <end>18</end>
      <status>modified</status>
      <modifiedWord>“</modifiedWord>
      <trackRevisions>false</trackRevisions>
    </reviewItem>
    <reviewItem>
      <errorID>b4ebd2d7-902a-49be-9ea9-11ba16fe5345</errorID>
      <errorWord>"</errorWord>
      <group>L1_Format</group>
      <groupName>格式问题</groupName>
      <ability>L2_HalfPunc_CN</ability>
      <abilityName>全半角问题</abilityName>
      <candidateList>
        <item>”</item>
      </candidateList>
      <explain>文本全半角错误。</explain>
      <paraID>335E1F7E</paraID>
      <start>22</start>
      <end>23</end>
      <status>modified</status>
      <modifiedWord>”</modifiedWord>
      <trackRevisions>false</trackRevisions>
    </reviewItem>
    <reviewItem>
      <errorID>d18c9778-0852-4b58-a13e-c55bc5240e3a</errorID>
      <errorWord>"</errorWord>
      <group>L1_Format</group>
      <groupName>格式问题</groupName>
      <ability>L2_HalfPunc_CN</ability>
      <abilityName>全半角问题</abilityName>
      <candidateList>
        <item>“</item>
      </candidateList>
      <explain>文本全半角错误。</explain>
      <paraID> 5FF9D8F</paraID>
      <start>42</start>
      <end>43</end>
      <status>modified</status>
      <modifiedWord>“</modifiedWord>
      <trackRevisions>false</trackRevisions>
    </reviewItem>
    <reviewItem>
      <errorID>76498c2b-f1c8-4238-8829-e05894d6405b</errorID>
      <errorWord>"</errorWord>
      <group>L1_Format</group>
      <groupName>格式问题</groupName>
      <ability>L2_HalfPunc_CN</ability>
      <abilityName>全半角问题</abilityName>
      <candidateList>
        <item>”</item>
      </candidateList>
      <explain>文本全半角错误。</explain>
      <paraID> 5FF9D8F</paraID>
      <start>47</start>
      <end>48</end>
      <status>modified</status>
      <modifiedWord>”</modifiedWord>
      <trackRevisions>false</trackRevisions>
    </reviewItem>
    <reviewItem>
      <errorID>e689c45d-2839-4cba-992e-dd2d36cba333</errorID>
      <errorWord>"</errorWord>
      <group>L1_Format</group>
      <groupName>格式问题</groupName>
      <ability>L2_HalfPunc_CN</ability>
      <abilityName>全半角问题</abilityName>
      <candidateList>
        <item>“</item>
      </candidateList>
      <explain>文本全半角错误。</explain>
      <paraID> 5FF9D8F</paraID>
      <start>56</start>
      <end>57</end>
      <status>modified</status>
      <modifiedWord>“</modifiedWord>
      <trackRevisions>false</trackRevisions>
    </reviewItem>
    <reviewItem>
      <errorID>2c4dc3d7-3933-41a9-a613-f38055647426</errorID>
      <errorWord>"</errorWord>
      <group>L1_Format</group>
      <groupName>格式问题</groupName>
      <ability>L2_HalfPunc_CN</ability>
      <abilityName>全半角问题</abilityName>
      <candidateList>
        <item>”</item>
      </candidateList>
      <explain>文本全半角错误。</explain>
      <paraID> 5FF9D8F</paraID>
      <start>62</start>
      <end>63</end>
      <status>modified</status>
      <modifiedWord>”</modifiedWord>
      <trackRevisions>false</trackRevisions>
    </reviewItem>
    <reviewItem>
      <errorID>75779562-f025-43e8-a32e-5d77b5385bfa</errorID>
      <errorWord>"</errorWord>
      <group>L1_Format</group>
      <groupName>格式问题</groupName>
      <ability>L2_HalfPunc_CN</ability>
      <abilityName>全半角问题</abilityName>
      <candidateList>
        <item>“</item>
      </candidateList>
      <explain>文本全半角错误。</explain>
      <paraID> 5FF9D8F</paraID>
      <start>91</start>
      <end>92</end>
      <status>modified</status>
      <modifiedWord>“</modifiedWord>
      <trackRevisions>false</trackRevisions>
    </reviewItem>
    <reviewItem>
      <errorID>50ce6b0d-e42e-4a25-946b-0bf5efe59232</errorID>
      <errorWord>"</errorWord>
      <group>L1_Format</group>
      <groupName>格式问题</groupName>
      <ability>L2_HalfPunc_CN</ability>
      <abilityName>全半角问题</abilityName>
      <candidateList>
        <item>”</item>
      </candidateList>
      <explain>文本全半角错误。</explain>
      <paraID> 5FF9D8F</paraID>
      <start>96</start>
      <end>97</end>
      <status>modified</status>
      <modifiedWord>”</modifiedWord>
      <trackRevisions>false</trackRevisions>
    </reviewItem>
    <reviewItem>
      <errorID>7ed77018-c495-45d3-af19-b9f95223feaa</errorID>
      <errorWord>:</errorWord>
      <group>L1_Format</group>
      <groupName>格式问题</groupName>
      <ability>L2_HalfPunc_CN</ability>
      <abilityName>全半角问题</abilityName>
      <candidateList>
        <item>：</item>
      </candidateList>
      <explain>文本全半角错误。</explain>
      <paraID>3CD54077</paraID>
      <start>7</start>
      <end>8</end>
      <status>unmodified</status>
      <modifiedWord/>
      <trackRevisions>false</trackRevisions>
    </reviewItem>
    <reviewItem>
      <errorID>c121d360-d2fb-4ffe-85d4-b8cb638e2a17</errorID>
      <errorWord>(</errorWord>
      <group>L1_Format</group>
      <groupName>格式问题</groupName>
      <ability>L2_HalfPunc_CN</ability>
      <abilityName>全半角问题</abilityName>
      <candidateList>
        <item>（</item>
      </candidateList>
      <explain>文本全半角错误。</explain>
      <paraID> 284CA58</paraID>
      <start>12</start>
      <end>13</end>
      <status>modified</status>
      <modifiedWord>（</modifiedWord>
      <trackRevisions>false</trackRevisions>
    </reviewItem>
    <reviewItem>
      <errorID>c47a5a9a-d586-4265-bbf5-3683f190b7ee</errorID>
      <errorWord>)</errorWord>
      <group>L1_Format</group>
      <groupName>格式问题</groupName>
      <ability>L2_HalfPunc_CN</ability>
      <abilityName>全半角问题</abilityName>
      <candidateList>
        <item>）</item>
      </candidateList>
      <explain>文本全半角错误。</explain>
      <paraID> 284CA58</paraID>
      <start>18</start>
      <end>19</end>
      <status>modified</status>
      <modifiedWord>）</modifiedWord>
      <trackRevisions>false</trackRevisions>
    </reviewItem>
    <reviewItem>
      <errorID>2e6df062-1190-4cfb-a353-18767f722f69</errorID>
      <errorWord>"</errorWord>
      <group>L1_Format</group>
      <groupName>格式问题</groupName>
      <ability>L2_HalfPunc_CN</ability>
      <abilityName>全半角问题</abilityName>
      <candidateList>
        <item>“</item>
      </candidateList>
      <explain>文本全半角错误。</explain>
      <paraID>7EABA4CA</paraID>
      <start>73</start>
      <end>74</end>
      <status>modified</status>
      <modifiedWord>“</modifiedWord>
      <trackRevisions>false</trackRevisions>
    </reviewItem>
    <reviewItem>
      <errorID>b483bcd4-10e4-432a-b1a4-722fedc5afeb</errorID>
      <errorWord>"</errorWord>
      <group>L1_Format</group>
      <groupName>格式问题</groupName>
      <ability>L2_HalfPunc_CN</ability>
      <abilityName>全半角问题</abilityName>
      <candidateList>
        <item>”</item>
      </candidateList>
      <explain>文本全半角错误。</explain>
      <paraID>7EABA4CA</paraID>
      <start>76</start>
      <end>77</end>
      <status>modified</status>
      <modifiedWord>”</modifiedWord>
      <trackRevisions>false</trackRevisions>
    </reviewItem>
    <reviewItem>
      <errorID>8362196c-a858-4365-83d0-99bc0e90a32c</errorID>
      <errorWord>"</errorWord>
      <group>L1_Format</group>
      <groupName>格式问题</groupName>
      <ability>L2_HalfPunc_CN</ability>
      <abilityName>全半角问题</abilityName>
      <candidateList>
        <item>“</item>
      </candidateList>
      <explain>文本全半角错误。</explain>
      <paraID>7EABA4CA</paraID>
      <start>84</start>
      <end>85</end>
      <status>modified</status>
      <modifiedWord>“</modifiedWord>
      <trackRevisions>false</trackRevisions>
    </reviewItem>
    <reviewItem>
      <errorID>9f32c205-a47b-4e11-a8c3-9550dd582b7f</errorID>
      <errorWord>"</errorWord>
      <group>L1_Format</group>
      <groupName>格式问题</groupName>
      <ability>L2_HalfPunc_CN</ability>
      <abilityName>全半角问题</abilityName>
      <candidateList>
        <item>”</item>
      </candidateList>
      <explain>文本全半角错误。</explain>
      <paraID>7EABA4CA</paraID>
      <start>87</start>
      <end>88</end>
      <status>modified</status>
      <modifiedWord>”</modifiedWord>
      <trackRevisions>false</trackRevisions>
    </reviewItem>
    <reviewItem>
      <errorID>1a7d4a85-89bf-49d0-83c4-70d0dd084a6c</errorID>
      <errorWord>"</errorWord>
      <group>L1_Format</group>
      <groupName>格式问题</groupName>
      <ability>L2_HalfPunc_CN</ability>
      <abilityName>全半角问题</abilityName>
      <candidateList>
        <item>“</item>
      </candidateList>
      <explain>文本全半角错误。</explain>
      <paraID>1CBD9FD3</paraID>
      <start>80</start>
      <end>81</end>
      <status>modified</status>
      <modifiedWord>“</modifiedWord>
      <trackRevisions>false</trackRevisions>
    </reviewItem>
    <reviewItem>
      <errorID>a02bb500-1a4d-4402-a2b3-ac1bf4b85e05</errorID>
      <errorWord>"</errorWord>
      <group>L1_Format</group>
      <groupName>格式问题</groupName>
      <ability>L2_HalfPunc_CN</ability>
      <abilityName>全半角问题</abilityName>
      <candidateList>
        <item>”</item>
      </candidateList>
      <explain>文本全半角错误。</explain>
      <paraID>1CBD9FD3</paraID>
      <start>83</start>
      <end>84</end>
      <status>modified</status>
      <modifiedWord>”</modifiedWord>
      <trackRevisions>false</trackRevisions>
    </reviewItem>
    <reviewItem>
      <errorID>7f684a7e-ac13-40f1-b3d2-001c8548e088</errorID>
      <errorWord>"</errorWord>
      <group>L1_Format</group>
      <groupName>格式问题</groupName>
      <ability>L2_HalfPunc_CN</ability>
      <abilityName>全半角问题</abilityName>
      <candidateList>
        <item>“</item>
      </candidateList>
      <explain>文本全半角错误。</explain>
      <paraID>1CBD9FD3</paraID>
      <start>87</start>
      <end>88</end>
      <status>modified</status>
      <modifiedWord>“</modifiedWord>
      <trackRevisions>false</trackRevisions>
    </reviewItem>
    <reviewItem>
      <errorID>4b994267-62d7-4e59-a595-d277bda706a1</errorID>
      <errorWord>"</errorWord>
      <group>L1_Format</group>
      <groupName>格式问题</groupName>
      <ability>L2_HalfPunc_CN</ability>
      <abilityName>全半角问题</abilityName>
      <candidateList>
        <item>”</item>
      </candidateList>
      <explain>文本全半角错误。</explain>
      <paraID>1CBD9FD3</paraID>
      <start>90</start>
      <end>91</end>
      <status>modified</status>
      <modifiedWord>”</modifiedWord>
      <trackRevisions>false</trackRevisions>
    </reviewItem>
    <reviewItem>
      <errorID>399a0211-6bda-48ad-9ebc-e34df86098d4</errorID>
      <errorWord>"</errorWord>
      <group>L1_Format</group>
      <groupName>格式问题</groupName>
      <ability>L2_HalfPunc_CN</ability>
      <abilityName>全半角问题</abilityName>
      <candidateList>
        <item>“</item>
      </candidateList>
      <explain>文本全半角错误。</explain>
      <paraID>1CBD9FD3</paraID>
      <start>113</start>
      <end>114</end>
      <status>modified</status>
      <modifiedWord>“</modifiedWord>
      <trackRevisions>false</trackRevisions>
    </reviewItem>
    <reviewItem>
      <errorID>5eed5bc0-f50d-4a71-ad99-c551cd4dede3</errorID>
      <errorWord>"</errorWord>
      <group>L1_Format</group>
      <groupName>格式问题</groupName>
      <ability>L2_HalfPunc_CN</ability>
      <abilityName>全半角问题</abilityName>
      <candidateList>
        <item>”</item>
      </candidateList>
      <explain>文本全半角错误。</explain>
      <paraID>1CBD9FD3</paraID>
      <start>118</start>
      <end>119</end>
      <status>modified</status>
      <modifiedWord>”</modifiedWord>
      <trackRevisions>false</trackRevisions>
    </reviewItem>
    <reviewItem>
      <errorID>f66cacb2-12b6-4447-87fc-940b7cc99f17</errorID>
      <errorWord>"</errorWord>
      <group>L1_Format</group>
      <groupName>格式问题</groupName>
      <ability>L2_HalfPunc_CN</ability>
      <abilityName>全半角问题</abilityName>
      <candidateList>
        <item>“</item>
      </candidateList>
      <explain>文本全半角错误。</explain>
      <paraID>1CBD9FD3</paraID>
      <start>126</start>
      <end>127</end>
      <status>modified</status>
      <modifiedWord>“</modifiedWord>
      <trackRevisions>false</trackRevisions>
    </reviewItem>
    <reviewItem>
      <errorID>e3e2498f-b51b-4f53-bfbc-60b2d58926aa</errorID>
      <errorWord>"</errorWord>
      <group>L1_Format</group>
      <groupName>格式问题</groupName>
      <ability>L2_HalfPunc_CN</ability>
      <abilityName>全半角问题</abilityName>
      <candidateList>
        <item>”</item>
      </candidateList>
      <explain>文本全半角错误。</explain>
      <paraID>1CBD9FD3</paraID>
      <start>131</start>
      <end>132</end>
      <status>modified</status>
      <modifiedWord>”</modifiedWord>
      <trackRevisions>false</trackRevisions>
    </reviewItem>
    <reviewItem>
      <errorID>d364911a-76aa-4b56-8856-57d9bdfbe2a8</errorID>
      <errorWord>"</errorWord>
      <group>L1_Format</group>
      <groupName>格式问题</groupName>
      <ability>L2_HalfPunc_CN</ability>
      <abilityName>全半角问题</abilityName>
      <candidateList>
        <item>“</item>
      </candidateList>
      <explain>文本全半角错误。</explain>
      <paraID>1CBD9FD3</paraID>
      <start>176</start>
      <end>177</end>
      <status>modified</status>
      <modifiedWord>“</modifiedWord>
      <trackRevisions>false</trackRevisions>
    </reviewItem>
    <reviewItem>
      <errorID>b6b94a1b-c563-4391-8562-570a22a5db33</errorID>
      <errorWord>"</errorWord>
      <group>L1_Format</group>
      <groupName>格式问题</groupName>
      <ability>L2_HalfPunc_CN</ability>
      <abilityName>全半角问题</abilityName>
      <candidateList>
        <item>”</item>
      </candidateList>
      <explain>文本全半角错误。</explain>
      <paraID>1CBD9FD3</paraID>
      <start>181</start>
      <end>182</end>
      <status>modified</status>
      <modifiedWord>”</modifiedWord>
      <trackRevisions>false</trackRevisions>
    </reviewItem>
    <reviewItem>
      <errorID>64dd9ce9-3093-4cf8-a793-1ab9e3799c0c</errorID>
      <errorWord>"</errorWord>
      <group>L1_Format</group>
      <groupName>格式问题</groupName>
      <ability>L2_HalfPunc_CN</ability>
      <abilityName>全半角问题</abilityName>
      <candidateList>
        <item>“</item>
      </candidateList>
      <explain>文本全半角错误。</explain>
      <paraID>3A02BF6B</paraID>
      <start>24</start>
      <end>25</end>
      <status>modified</status>
      <modifiedWord>“</modifiedWord>
      <trackRevisions>false</trackRevisions>
    </reviewItem>
    <reviewItem>
      <errorID>e4137791-769c-4b24-b7e0-be10f3607228</errorID>
      <errorWord>"</errorWord>
      <group>L1_Format</group>
      <groupName>格式问题</groupName>
      <ability>L2_HalfPunc_CN</ability>
      <abilityName>全半角问题</abilityName>
      <candidateList>
        <item>”</item>
      </candidateList>
      <explain>文本全半角错误。</explain>
      <paraID>3A02BF6B</paraID>
      <start>31</start>
      <end>32</end>
      <status>modified</status>
      <modifiedWord>”</modifiedWord>
      <trackRevisions>false</trackRevisions>
    </reviewItem>
    <reviewItem>
      <errorID>714c5cca-99b3-4df0-8ddd-4d96456ffb62</errorID>
      <errorWord>"</errorWord>
      <group>L1_Format</group>
      <groupName>格式问题</groupName>
      <ability>L2_HalfPunc_CN</ability>
      <abilityName>全半角问题</abilityName>
      <candidateList>
        <item>“</item>
      </candidateList>
      <explain>文本全半角错误。</explain>
      <paraID>3A02BF6B</paraID>
      <start>98</start>
      <end>99</end>
      <status>modified</status>
      <modifiedWord>“</modifiedWord>
      <trackRevisions>false</trackRevisions>
    </reviewItem>
    <reviewItem>
      <errorID>8aefa391-cda0-4d0a-9570-b63a2561e716</errorID>
      <errorWord>"</errorWord>
      <group>L1_Format</group>
      <groupName>格式问题</groupName>
      <ability>L2_HalfPunc_CN</ability>
      <abilityName>全半角问题</abilityName>
      <candidateList>
        <item>”</item>
      </candidateList>
      <explain>文本全半角错误。</explain>
      <paraID>3A02BF6B</paraID>
      <start>106</start>
      <end>107</end>
      <status>modified</status>
      <modifiedWord>”</modifiedWord>
      <trackRevisions>false</trackRevisions>
    </reviewItem>
    <reviewItem>
      <errorID>0f093383-a66e-486d-a9cc-9a18ac7c9602</errorID>
      <errorWord>"</errorWord>
      <group>L1_Format</group>
      <groupName>格式问题</groupName>
      <ability>L2_HalfPunc_CN</ability>
      <abilityName>全半角问题</abilityName>
      <candidateList>
        <item>“</item>
      </candidateList>
      <explain>文本全半角错误。</explain>
      <paraID>3A02BF6B</paraID>
      <start>108</start>
      <end>109</end>
      <status>modified</status>
      <modifiedWord>“</modifiedWord>
      <trackRevisions>false</trackRevisions>
    </reviewItem>
    <reviewItem>
      <errorID>ae1825c5-2b14-4f65-bc9b-ca46f9d84b01</errorID>
      <errorWord>"</errorWord>
      <group>L1_Format</group>
      <groupName>格式问题</groupName>
      <ability>L2_HalfPunc_CN</ability>
      <abilityName>全半角问题</abilityName>
      <candidateList>
        <item>”</item>
      </candidateList>
      <explain>文本全半角错误。</explain>
      <paraID>3A02BF6B</paraID>
      <start>113</start>
      <end>114</end>
      <status>modified</status>
      <modifiedWord>”</modifiedWord>
      <trackRevisions>false</trackRevisions>
    </reviewItem>
    <reviewItem>
      <errorID>20364f92-b789-4ec2-baaa-0597e95ec722</errorID>
      <errorWord>"</errorWord>
      <group>L1_Format</group>
      <groupName>格式问题</groupName>
      <ability>L2_HalfPunc_CN</ability>
      <abilityName>全半角问题</abilityName>
      <candidateList>
        <item>“</item>
      </candidateList>
      <explain>文本全半角错误。</explain>
      <paraID>5FDDBAED</paraID>
      <start>40</start>
      <end>41</end>
      <status>modified</status>
      <modifiedWord>“</modifiedWord>
      <trackRevisions>false</trackRevisions>
    </reviewItem>
    <reviewItem>
      <errorID>78ca044d-0dbb-47d7-9c1e-d6d976369553</errorID>
      <errorWord>"</errorWord>
      <group>L1_Format</group>
      <groupName>格式问题</groupName>
      <ability>L2_HalfPunc_CN</ability>
      <abilityName>全半角问题</abilityName>
      <candidateList>
        <item>”</item>
      </candidateList>
      <explain>文本全半角错误。</explain>
      <paraID>5FDDBAED</paraID>
      <start>56</start>
      <end>57</end>
      <status>modified</status>
      <modifiedWord>”</modifiedWord>
      <trackRevisions>false</trackRevisions>
    </reviewItem>
    <reviewItem>
      <errorID>97bf4623-ea93-4ae9-a280-16191717a003</errorID>
      <errorWord>"</errorWord>
      <group>L1_Format</group>
      <groupName>格式问题</groupName>
      <ability>L2_HalfPunc_CN</ability>
      <abilityName>全半角问题</abilityName>
      <candidateList>
        <item>“</item>
      </candidateList>
      <explain>文本全半角错误。</explain>
      <paraID>5FDDBAED</paraID>
      <start>123</start>
      <end>124</end>
      <status>modified</status>
      <modifiedWord>“</modifiedWord>
      <trackRevisions>false</trackRevisions>
    </reviewItem>
    <reviewItem>
      <errorID>29f5f140-7b1b-4b6e-b00d-15a4fffdbdaa</errorID>
      <errorWord>"</errorWord>
      <group>L1_Format</group>
      <groupName>格式问题</groupName>
      <ability>L2_HalfPunc_CN</ability>
      <abilityName>全半角问题</abilityName>
      <candidateList>
        <item>”</item>
      </candidateList>
      <explain>文本全半角错误。</explain>
      <paraID>5FDDBAED</paraID>
      <start>126</start>
      <end>127</end>
      <status>modified</status>
      <modifiedWord>”</modifiedWord>
      <trackRevisions>false</trackRevisions>
    </reviewItem>
    <reviewItem>
      <errorID>7daae79f-4a3f-4eca-ac3b-354d728f8c87</errorID>
      <errorWord>"</errorWord>
      <group>L1_Format</group>
      <groupName>格式问题</groupName>
      <ability>L2_HalfPunc_CN</ability>
      <abilityName>全半角问题</abilityName>
      <candidateList>
        <item>“</item>
      </candidateList>
      <explain>文本全半角错误。</explain>
      <paraID>5FDDBAED</paraID>
      <start>147</start>
      <end>148</end>
      <status>modified</status>
      <modifiedWord>“</modifiedWord>
      <trackRevisions>false</trackRevisions>
    </reviewItem>
    <reviewItem>
      <errorID>df9c6ddd-3b3c-4ab4-b17c-f10e08f47c3f</errorID>
      <errorWord>"</errorWord>
      <group>L1_Format</group>
      <groupName>格式问题</groupName>
      <ability>L2_HalfPunc_CN</ability>
      <abilityName>全半角问题</abilityName>
      <candidateList>
        <item>”</item>
      </candidateList>
      <explain>文本全半角错误。</explain>
      <paraID>5FDDBAED</paraID>
      <start>152</start>
      <end>153</end>
      <status>modified</status>
      <modifiedWord>”</modifiedWord>
      <trackRevisions>false</trackRevisions>
    </reviewItem>
    <reviewItem>
      <errorID>2e1177d5-a99b-4db5-b718-df2ce64980b8</errorID>
      <errorWord>"</errorWord>
      <group>L1_Format</group>
      <groupName>格式问题</groupName>
      <ability>L2_HalfPunc_CN</ability>
      <abilityName>全半角问题</abilityName>
      <candidateList>
        <item>“</item>
      </candidateList>
      <explain>文本全半角错误。</explain>
      <paraID> 4C5EA76</paraID>
      <start>13</start>
      <end>14</end>
      <status>modified</status>
      <modifiedWord>“</modifiedWord>
      <trackRevisions>false</trackRevisions>
    </reviewItem>
    <reviewItem>
      <errorID>fd42adbb-ded7-497c-ad8c-08e0cf7ea33e</errorID>
      <errorWord>"</errorWord>
      <group>L1_Format</group>
      <groupName>格式问题</groupName>
      <ability>L2_HalfPunc_CN</ability>
      <abilityName>全半角问题</abilityName>
      <candidateList>
        <item>”</item>
      </candidateList>
      <explain>文本全半角错误。</explain>
      <paraID> 4C5EA76</paraID>
      <start>21</start>
      <end>22</end>
      <status>modified</status>
      <modifiedWord>”</modifiedWord>
      <trackRevisions>false</trackRevisions>
    </reviewItem>
    <reviewItem>
      <errorID>9dda1005-33e5-432f-a000-92a46ab10a81</errorID>
      <errorWord>"</errorWord>
      <group>L1_Format</group>
      <groupName>格式问题</groupName>
      <ability>L2_HalfPunc_CN</ability>
      <abilityName>全半角问题</abilityName>
      <candidateList>
        <item>“</item>
      </candidateList>
      <explain>文本全半角错误。</explain>
      <paraID> 4C5EA76</paraID>
      <start>78</start>
      <end>79</end>
      <status>modified</status>
      <modifiedWord>“</modifiedWord>
      <trackRevisions>false</trackRevisions>
    </reviewItem>
    <reviewItem>
      <errorID>42910a2a-5b9c-4aaf-b734-6bebbf64727f</errorID>
      <errorWord>"</errorWord>
      <group>L1_Format</group>
      <groupName>格式问题</groupName>
      <ability>L2_HalfPunc_CN</ability>
      <abilityName>全半角问题</abilityName>
      <candidateList>
        <item>”</item>
      </candidateList>
      <explain>文本全半角错误。</explain>
      <paraID> 4C5EA76</paraID>
      <start>81</start>
      <end>82</end>
      <status>modified</status>
      <modifiedWord>”</modifiedWord>
      <trackRevisions>false</trackRevisions>
    </reviewItem>
    <reviewItem>
      <errorID>7a694bad-77ae-4b12-b9e0-830bd96c76d5</errorID>
      <errorWord>"</errorWord>
      <group>L1_Format</group>
      <groupName>格式问题</groupName>
      <ability>L2_HalfPunc_CN</ability>
      <abilityName>全半角问题</abilityName>
      <candidateList>
        <item>“</item>
      </candidateList>
      <explain>文本全半角错误。</explain>
      <paraID> 4C5EA76</paraID>
      <start>88</start>
      <end>89</end>
      <status>modified</status>
      <modifiedWord>“</modifiedWord>
      <trackRevisions>false</trackRevisions>
    </reviewItem>
    <reviewItem>
      <errorID>fcfd6246-2591-403b-b4c1-7336c2305405</errorID>
      <errorWord>"</errorWord>
      <group>L1_Format</group>
      <groupName>格式问题</groupName>
      <ability>L2_HalfPunc_CN</ability>
      <abilityName>全半角问题</abilityName>
      <candidateList>
        <item>”</item>
      </candidateList>
      <explain>文本全半角错误。</explain>
      <paraID> 4C5EA76</paraID>
      <start>91</start>
      <end>92</end>
      <status>modified</status>
      <modifiedWord>”</modifiedWord>
      <trackRevisions>false</trackRevisions>
    </reviewItem>
    <reviewItem>
      <errorID>328d7703-4a0e-4639-8155-11f346a373e3</errorID>
      <errorWord>"</errorWord>
      <group>L1_Format</group>
      <groupName>格式问题</groupName>
      <ability>L2_HalfPunc_CN</ability>
      <abilityName>全半角问题</abilityName>
      <candidateList>
        <item>“</item>
      </candidateList>
      <explain>文本全半角错误。</explain>
      <paraID>33738BB1</paraID>
      <start>65</start>
      <end>66</end>
      <status>modified</status>
      <modifiedWord>“</modifiedWord>
      <trackRevisions>false</trackRevisions>
    </reviewItem>
    <reviewItem>
      <errorID>96a7ab45-31e8-4d9c-9022-973e5262a9ac</errorID>
      <errorWord>"</errorWord>
      <group>L1_Format</group>
      <groupName>格式问题</groupName>
      <ability>L2_HalfPunc_CN</ability>
      <abilityName>全半角问题</abilityName>
      <candidateList>
        <item>”</item>
      </candidateList>
      <explain>文本全半角错误。</explain>
      <paraID>33738BB1</paraID>
      <start>74</start>
      <end>75</end>
      <status>modified</status>
      <modifiedWord>”</modifiedWord>
      <trackRevisions>false</trackRevisions>
    </reviewItem>
    <reviewItem>
      <errorID>98bf2dcf-0866-4cb3-9d21-2f0890f32a55</errorID>
      <errorWord>"</errorWord>
      <group>L1_Format</group>
      <groupName>格式问题</groupName>
      <ability>L2_HalfPunc_CN</ability>
      <abilityName>全半角问题</abilityName>
      <candidateList>
        <item>“</item>
      </candidateList>
      <explain>文本全半角错误。</explain>
      <paraID>33738BB1</paraID>
      <start>99</start>
      <end>100</end>
      <status>modified</status>
      <modifiedWord>“</modifiedWord>
      <trackRevisions>false</trackRevisions>
    </reviewItem>
    <reviewItem>
      <errorID>d06a6dec-0574-4754-8fa6-3aea56f4fe30</errorID>
      <errorWord>"</errorWord>
      <group>L1_Format</group>
      <groupName>格式问题</groupName>
      <ability>L2_HalfPunc_CN</ability>
      <abilityName>全半角问题</abilityName>
      <candidateList>
        <item>”</item>
      </candidateList>
      <explain>文本全半角错误。</explain>
      <paraID>33738BB1</paraID>
      <start>102</start>
      <end>103</end>
      <status>modified</status>
      <modifiedWord>”</modifiedWord>
      <trackRevisions>false</trackRevisions>
    </reviewItem>
    <reviewItem>
      <errorID>856b6bdf-5910-48f3-a0af-d396cdc41c3f</errorID>
      <errorWord>"</errorWord>
      <group>L1_Format</group>
      <groupName>格式问题</groupName>
      <ability>L2_HalfPunc_CN</ability>
      <abilityName>全半角问题</abilityName>
      <candidateList>
        <item>“</item>
      </candidateList>
      <explain>文本全半角错误。</explain>
      <paraID>3164536E</paraID>
      <start>4</start>
      <end>5</end>
      <status>modified</status>
      <modifiedWord>“</modifiedWord>
      <trackRevisions>false</trackRevisions>
    </reviewItem>
    <reviewItem>
      <errorID>14d63abc-1b42-4990-9233-01408d1d8184</errorID>
      <errorWord>"</errorWord>
      <group>L1_Format</group>
      <groupName>格式问题</groupName>
      <ability>L2_HalfPunc_CN</ability>
      <abilityName>全半角问题</abilityName>
      <candidateList>
        <item>”</item>
      </candidateList>
      <explain>文本全半角错误。</explain>
      <paraID>3164536E</paraID>
      <start>12</start>
      <end>13</end>
      <status>modified</status>
      <modifiedWord>”</modifiedWord>
      <trackRevisions>false</trackRevisions>
    </reviewItem>
    <reviewItem>
      <errorID>f14b64d2-b475-4b58-9e2b-be4d87afdc4c</errorID>
      <errorWord>"</errorWord>
      <group>L1_Format</group>
      <groupName>格式问题</groupName>
      <ability>L2_HalfPunc_CN</ability>
      <abilityName>全半角问题</abilityName>
      <candidateList>
        <item>“</item>
      </candidateList>
      <explain>文本全半角错误。</explain>
      <paraID>3164536E</paraID>
      <start>51</start>
      <end>52</end>
      <status>modified</status>
      <modifiedWord>“</modifiedWord>
      <trackRevisions>false</trackRevisions>
    </reviewItem>
    <reviewItem>
      <errorID>260a3c97-afcb-4e05-b431-7213436fc589</errorID>
      <errorWord>"</errorWord>
      <group>L1_Format</group>
      <groupName>格式问题</groupName>
      <ability>L2_HalfPunc_CN</ability>
      <abilityName>全半角问题</abilityName>
      <candidateList>
        <item>”</item>
      </candidateList>
      <explain>文本全半角错误。</explain>
      <paraID>3164536E</paraID>
      <start>54</start>
      <end>55</end>
      <status>modified</status>
      <modifiedWord>”</modifiedWord>
      <trackRevisions>false</trackRevisions>
    </reviewItem>
    <reviewItem>
      <errorID>d2ca9f29-8cb6-41b0-9eb4-c5cb538fb13f</errorID>
      <errorWord>"</errorWord>
      <group>L1_Format</group>
      <groupName>格式问题</groupName>
      <ability>L2_HalfPunc_CN</ability>
      <abilityName>全半角问题</abilityName>
      <candidateList>
        <item>“</item>
      </candidateList>
      <explain>文本全半角错误。</explain>
      <paraID>3164536E</paraID>
      <start>65</start>
      <end>66</end>
      <status>modified</status>
      <modifiedWord>“</modifiedWord>
      <trackRevisions>false</trackRevisions>
    </reviewItem>
    <reviewItem>
      <errorID>e4921e8b-11ec-4cf5-bb55-a6ff743ff438</errorID>
      <errorWord>"</errorWord>
      <group>L1_Format</group>
      <groupName>格式问题</groupName>
      <ability>L2_HalfPunc_CN</ability>
      <abilityName>全半角问题</abilityName>
      <candidateList>
        <item>”</item>
      </candidateList>
      <explain>文本全半角错误。</explain>
      <paraID>3164536E</paraID>
      <start>76</start>
      <end>77</end>
      <status>modified</status>
      <modifiedWord>”</modifiedWord>
      <trackRevisions>false</trackRevisions>
    </reviewItem>
    <reviewItem>
      <errorID>3771ab21-8c73-4de4-be13-edada336ef2c</errorID>
      <errorWord>"</errorWord>
      <group>L1_Format</group>
      <groupName>格式问题</groupName>
      <ability>L2_HalfPunc_CN</ability>
      <abilityName>全半角问题</abilityName>
      <candidateList>
        <item>“</item>
      </candidateList>
      <explain>文本全半角错误。</explain>
      <paraID>3164536E</paraID>
      <start>94</start>
      <end>95</end>
      <status>modified</status>
      <modifiedWord>“</modifiedWord>
      <trackRevisions>false</trackRevisions>
    </reviewItem>
    <reviewItem>
      <errorID>075a25c8-94b2-44bf-ba5b-d23fb3677d0c</errorID>
      <errorWord>"</errorWord>
      <group>L1_Format</group>
      <groupName>格式问题</groupName>
      <ability>L2_HalfPunc_CN</ability>
      <abilityName>全半角问题</abilityName>
      <candidateList>
        <item>”</item>
      </candidateList>
      <explain>文本全半角错误。</explain>
      <paraID>3164536E</paraID>
      <start>99</start>
      <end>100</end>
      <status>modified</status>
      <modifiedWord>”</modifiedWord>
      <trackRevisions>false</trackRevisions>
    </reviewItem>
    <reviewItem>
      <errorID>d297ab98-b718-4b72-bc70-17b017cfc95a</errorID>
      <errorWord>"</errorWord>
      <group>L1_Format</group>
      <groupName>格式问题</groupName>
      <ability>L2_HalfPunc_CN</ability>
      <abilityName>全半角问题</abilityName>
      <candidateList>
        <item>“</item>
      </candidateList>
      <explain>文本全半角错误。</explain>
      <paraID>3164536E</paraID>
      <start>109</start>
      <end>110</end>
      <status>modified</status>
      <modifiedWord>“</modifiedWord>
      <trackRevisions>false</trackRevisions>
    </reviewItem>
    <reviewItem>
      <errorID>7db88daf-289c-4631-8d7b-4f8f0a615711</errorID>
      <errorWord>"</errorWord>
      <group>L1_Format</group>
      <groupName>格式问题</groupName>
      <ability>L2_HalfPunc_CN</ability>
      <abilityName>全半角问题</abilityName>
      <candidateList>
        <item>”</item>
      </candidateList>
      <explain>文本全半角错误。</explain>
      <paraID>3164536E</paraID>
      <start>114</start>
      <end>115</end>
      <status>modified</status>
      <modifiedWord>”</modifiedWord>
      <trackRevisions>false</trackRevisions>
    </reviewItem>
    <reviewItem>
      <errorID>38ad9f43-d05d-4391-a542-c27050da9484</errorID>
      <errorWord>"</errorWord>
      <group>L1_Format</group>
      <groupName>格式问题</groupName>
      <ability>L2_HalfPunc_CN</ability>
      <abilityName>全半角问题</abilityName>
      <candidateList>
        <item>“</item>
      </candidateList>
      <explain>文本全半角错误。</explain>
      <paraID>3164536E</paraID>
      <start>135</start>
      <end>136</end>
      <status>modified</status>
      <modifiedWord>“</modifiedWord>
      <trackRevisions>false</trackRevisions>
    </reviewItem>
    <reviewItem>
      <errorID>351b59d9-2f6a-4836-b33c-cfa880a0f75a</errorID>
      <errorWord>"</errorWord>
      <group>L1_Format</group>
      <groupName>格式问题</groupName>
      <ability>L2_HalfPunc_CN</ability>
      <abilityName>全半角问题</abilityName>
      <candidateList>
        <item>”</item>
      </candidateList>
      <explain>文本全半角错误。</explain>
      <paraID>3164536E</paraID>
      <start>142</start>
      <end>143</end>
      <status>modified</status>
      <modifiedWord>”</modifiedWord>
      <trackRevisions>false</trackRevisions>
    </reviewItem>
    <reviewItem>
      <errorID>0ed1a70d-739e-4ffc-9e51-d5e820ec423a</errorID>
      <errorWord>"</errorWord>
      <group>L1_Format</group>
      <groupName>格式问题</groupName>
      <ability>L2_HalfPunc_CN</ability>
      <abilityName>全半角问题</abilityName>
      <candidateList>
        <item>“</item>
      </candidateList>
      <explain>文本全半角错误。</explain>
      <paraID>3164536E</paraID>
      <start>148</start>
      <end>149</end>
      <status>modified</status>
      <modifiedWord>“</modifiedWord>
      <trackRevisions>false</trackRevisions>
    </reviewItem>
    <reviewItem>
      <errorID>fa350821-4551-439d-9c5e-9344e1ca5e9c</errorID>
      <errorWord>"</errorWord>
      <group>L1_Format</group>
      <groupName>格式问题</groupName>
      <ability>L2_HalfPunc_CN</ability>
      <abilityName>全半角问题</abilityName>
      <candidateList>
        <item>”</item>
      </candidateList>
      <explain>文本全半角错误。</explain>
      <paraID>3164536E</paraID>
      <start>153</start>
      <end>154</end>
      <status>modified</status>
      <modifiedWord>”</modifiedWord>
      <trackRevisions>false</trackRevisions>
    </reviewItem>
    <reviewItem>
      <errorID>8e383620-9f30-4aa8-82a4-f47dd8b74492</errorID>
      <errorWord>"</errorWord>
      <group>L1_Format</group>
      <groupName>格式问题</groupName>
      <ability>L2_HalfPunc_CN</ability>
      <abilityName>全半角问题</abilityName>
      <candidateList>
        <item>“</item>
      </candidateList>
      <explain>文本全半角错误。</explain>
      <paraID>3164536E</paraID>
      <start>201</start>
      <end>202</end>
      <status>modified</status>
      <modifiedWord>“</modifiedWord>
      <trackRevisions>false</trackRevisions>
    </reviewItem>
    <reviewItem>
      <errorID>bc58824a-3b57-477f-8480-1c0960593952</errorID>
      <errorWord>"</errorWord>
      <group>L1_Format</group>
      <groupName>格式问题</groupName>
      <ability>L2_HalfPunc_CN</ability>
      <abilityName>全半角问题</abilityName>
      <candidateList>
        <item>”</item>
      </candidateList>
      <explain>文本全半角错误。</explain>
      <paraID>3164536E</paraID>
      <start>205</start>
      <end>206</end>
      <status>modified</status>
      <modifiedWord>”</modifiedWord>
      <trackRevisions>false</trackRevisions>
    </reviewItem>
    <reviewItem>
      <errorID>43b65cf9-5778-46b0-b07c-2e91772d3813</errorID>
      <errorWord>:</errorWord>
      <group>L1_Format</group>
      <groupName>格式问题</groupName>
      <ability>L2_HalfPunc_CN</ability>
      <abilityName>全半角问题</abilityName>
      <candidateList>
        <item>：</item>
      </candidateList>
      <explain>文本全半角错误。</explain>
      <paraID>31BE2C00</paraID>
      <start>8</start>
      <end>9</end>
      <status>unmodified</status>
      <modifiedWord/>
      <trackRevisions>false</trackRevisions>
    </reviewItem>
    <reviewItem>
      <errorID>8ab4d8b0-e2e6-400d-989e-513fdaddd7c9</errorID>
      <errorWord>(</errorWord>
      <group>L1_Format</group>
      <groupName>格式问题</groupName>
      <ability>L2_HalfPunc_CN</ability>
      <abilityName>全半角问题</abilityName>
      <candidateList>
        <item>（</item>
      </candidateList>
      <explain>文本全半角错误。</explain>
      <paraID>6CBF2D93</paraID>
      <start>12</start>
      <end>13</end>
      <status>modified</status>
      <modifiedWord>（</modifiedWord>
      <trackRevisions>false</trackRevisions>
    </reviewItem>
    <reviewItem>
      <errorID>9c2d6c30-2cfa-4126-bf14-14011cbb54ce</errorID>
      <errorWord>)</errorWord>
      <group>L1_Format</group>
      <groupName>格式问题</groupName>
      <ability>L2_HalfPunc_CN</ability>
      <abilityName>全半角问题</abilityName>
      <candidateList>
        <item>）</item>
      </candidateList>
      <explain>文本全半角错误。</explain>
      <paraID>6CBF2D93</paraID>
      <start>26</start>
      <end>27</end>
      <status>modified</status>
      <modifiedWord>）</modifiedWord>
      <trackRevisions>false</trackRevisions>
    </reviewItem>
    <reviewItem>
      <errorID>f06f8aa6-e017-4d34-8322-069eb739bb2a</errorID>
      <errorWord>"</errorWord>
      <group>L1_Format</group>
      <groupName>格式问题</groupName>
      <ability>L2_HalfPunc_CN</ability>
      <abilityName>全半角问题</abilityName>
      <candidateList>
        <item>“</item>
      </candidateList>
      <explain>文本全半角错误。</explain>
      <paraID>7309D7D1</paraID>
      <start>97</start>
      <end>98</end>
      <status>modified</status>
      <modifiedWord>“</modifiedWord>
      <trackRevisions>false</trackRevisions>
    </reviewItem>
    <reviewItem>
      <errorID>821c52c3-0c0b-4b43-90d2-cee4c1f827d8</errorID>
      <errorWord>"</errorWord>
      <group>L1_Format</group>
      <groupName>格式问题</groupName>
      <ability>L2_HalfPunc_CN</ability>
      <abilityName>全半角问题</abilityName>
      <candidateList>
        <item>”</item>
      </candidateList>
      <explain>文本全半角错误。</explain>
      <paraID>7309D7D1</paraID>
      <start>102</start>
      <end>103</end>
      <status>modified</status>
      <modifiedWord>”</modifiedWord>
      <trackRevisions>false</trackRevisions>
    </reviewItem>
    <reviewItem>
      <errorID>e61a452b-dc21-4682-b839-a705b4d6a2d7</errorID>
      <errorWord>"</errorWord>
      <group>L1_Format</group>
      <groupName>格式问题</groupName>
      <ability>L2_HalfPunc_CN</ability>
      <abilityName>全半角问题</abilityName>
      <candidateList>
        <item>“</item>
      </candidateList>
      <explain>文本全半角错误。</explain>
      <paraID>4298FAFC</paraID>
      <start>124</start>
      <end>125</end>
      <status>modified</status>
      <modifiedWord>“</modifiedWord>
      <trackRevisions>false</trackRevisions>
    </reviewItem>
    <reviewItem>
      <errorID>94f041fb-ecb7-491f-9607-10cc40247ef9</errorID>
      <errorWord>"</errorWord>
      <group>L1_Format</group>
      <groupName>格式问题</groupName>
      <ability>L2_HalfPunc_CN</ability>
      <abilityName>全半角问题</abilityName>
      <candidateList>
        <item>”</item>
      </candidateList>
      <explain>文本全半角错误。</explain>
      <paraID>4298FAFC</paraID>
      <start>129</start>
      <end>130</end>
      <status>modified</status>
      <modifiedWord>”</modifiedWord>
      <trackRevisions>false</trackRevisions>
    </reviewItem>
    <reviewItem>
      <errorID>f6307a70-222b-4f52-890d-dfebd7407fa3</errorID>
      <errorWord>"</errorWord>
      <group>L1_Format</group>
      <groupName>格式问题</groupName>
      <ability>L2_HalfPunc_CN</ability>
      <abilityName>全半角问题</abilityName>
      <candidateList>
        <item>“</item>
      </candidateList>
      <explain>文本全半角错误。</explain>
      <paraID>7F970D3D</paraID>
      <start>0</start>
      <end>1</end>
      <status>modified</status>
      <modifiedWord>“</modifiedWord>
      <trackRevisions>false</trackRevisions>
    </reviewItem>
    <reviewItem>
      <errorID>1dbf1e51-e68a-4377-a7da-048806bf19fd</errorID>
      <errorWord>"</errorWord>
      <group>L1_Format</group>
      <groupName>格式问题</groupName>
      <ability>L2_HalfPunc_CN</ability>
      <abilityName>全半角问题</abilityName>
      <candidateList>
        <item>”</item>
      </candidateList>
      <explain>文本全半角错误。</explain>
      <paraID>7F970D3D</paraID>
      <start>16</start>
      <end>17</end>
      <status>modified</status>
      <modifiedWord>”</modifiedWord>
      <trackRevisions>false</trackRevisions>
    </reviewItem>
    <reviewItem>
      <errorID>56dac6d4-0d08-47b6-913b-a2e8aa01e2ea</errorID>
      <errorWord>"</errorWord>
      <group>L1_Format</group>
      <groupName>格式问题</groupName>
      <ability>L2_HalfPunc_CN</ability>
      <abilityName>全半角问题</abilityName>
      <candidateList>
        <item>“</item>
      </candidateList>
      <explain>文本全半角错误。</explain>
      <paraID>7F970D3D</paraID>
      <start>114</start>
      <end>115</end>
      <status>modified</status>
      <modifiedWord>“</modifiedWord>
      <trackRevisions>false</trackRevisions>
    </reviewItem>
    <reviewItem>
      <errorID>f507705a-3b73-4add-bb5c-587ed6cdd7f6</errorID>
      <errorWord>"</errorWord>
      <group>L1_Format</group>
      <groupName>格式问题</groupName>
      <ability>L2_HalfPunc_CN</ability>
      <abilityName>全半角问题</abilityName>
      <candidateList>
        <item>”</item>
      </candidateList>
      <explain>文本全半角错误。</explain>
      <paraID>7F970D3D</paraID>
      <start>119</start>
      <end>120</end>
      <status>modified</status>
      <modifiedWord>”</modifiedWord>
      <trackRevisions>false</trackRevisions>
    </reviewItem>
    <reviewItem>
      <errorID>5ce805dd-e5f8-4769-a372-0791b91e905b</errorID>
      <errorWord>"</errorWord>
      <group>L1_Format</group>
      <groupName>格式问题</groupName>
      <ability>L2_HalfPunc_CN</ability>
      <abilityName>全半角问题</abilityName>
      <candidateList>
        <item>“</item>
      </candidateList>
      <explain>文本全半角错误。</explain>
      <paraID>791D661D</paraID>
      <start>62</start>
      <end>63</end>
      <status>modified</status>
      <modifiedWord>“</modifiedWord>
      <trackRevisions>false</trackRevisions>
    </reviewItem>
    <reviewItem>
      <errorID>aa95953b-677a-489f-9a79-a6578ff05600</errorID>
      <errorWord>"</errorWord>
      <group>L1_Format</group>
      <groupName>格式问题</groupName>
      <ability>L2_HalfPunc_CN</ability>
      <abilityName>全半角问题</abilityName>
      <candidateList>
        <item>”</item>
      </candidateList>
      <explain>文本全半角错误。</explain>
      <paraID>791D661D</paraID>
      <start>65</start>
      <end>66</end>
      <status>modified</status>
      <modifiedWord>”</modifiedWord>
      <trackRevisions>false</trackRevisions>
    </reviewItem>
    <reviewItem>
      <errorID>648b6a1c-7ff0-495e-8263-11cdc721be51</errorID>
      <errorWord>"</errorWord>
      <group>L1_Format</group>
      <groupName>格式问题</groupName>
      <ability>L2_HalfPunc_CN</ability>
      <abilityName>全半角问题</abilityName>
      <candidateList>
        <item>“</item>
      </candidateList>
      <explain>文本全半角错误。</explain>
      <paraID>791D661D</paraID>
      <start>71</start>
      <end>72</end>
      <status>modified</status>
      <modifiedWord>“</modifiedWord>
      <trackRevisions>false</trackRevisions>
    </reviewItem>
    <reviewItem>
      <errorID>9664f855-ac14-49a7-bc39-4b1dd0ec4fb9</errorID>
      <errorWord>"</errorWord>
      <group>L1_Format</group>
      <groupName>格式问题</groupName>
      <ability>L2_HalfPunc_CN</ability>
      <abilityName>全半角问题</abilityName>
      <candidateList>
        <item>”</item>
      </candidateList>
      <explain>文本全半角错误。</explain>
      <paraID>791D661D</paraID>
      <start>74</start>
      <end>75</end>
      <status>modified</status>
      <modifiedWord>”</modifiedWord>
      <trackRevisions>false</trackRevisions>
    </reviewItem>
    <reviewItem>
      <errorID>27cb70a6-ff6c-4fa7-85e4-faf564b8677e</errorID>
      <errorWord>"</errorWord>
      <group>L1_Format</group>
      <groupName>格式问题</groupName>
      <ability>L2_HalfPunc_CN</ability>
      <abilityName>全半角问题</abilityName>
      <candidateList>
        <item>“</item>
      </candidateList>
      <explain>文本全半角错误。</explain>
      <paraID>791D661D</paraID>
      <start>112</start>
      <end>113</end>
      <status>modified</status>
      <modifiedWord>“</modifiedWord>
      <trackRevisions>false</trackRevisions>
    </reviewItem>
    <reviewItem>
      <errorID>00f52135-a410-41d3-8339-1dfd2564775e</errorID>
      <errorWord>"</errorWord>
      <group>L1_Format</group>
      <groupName>格式问题</groupName>
      <ability>L2_HalfPunc_CN</ability>
      <abilityName>全半角问题</abilityName>
      <candidateList>
        <item>”</item>
      </candidateList>
      <explain>文本全半角错误。</explain>
      <paraID>791D661D</paraID>
      <start>116</start>
      <end>117</end>
      <status>modified</status>
      <modifiedWord>”</modifiedWord>
      <trackRevisions>false</trackRevisions>
    </reviewItem>
    <reviewItem>
      <errorID>ddd6bbc4-e451-4403-a484-c832ab8d8fc4</errorID>
      <errorWord>"</errorWord>
      <group>L1_Format</group>
      <groupName>格式问题</groupName>
      <ability>L2_HalfPunc_CN</ability>
      <abilityName>全半角问题</abilityName>
      <candidateList>
        <item>“</item>
      </candidateList>
      <explain>文本全半角错误。</explain>
      <paraID>791D661D</paraID>
      <start>129</start>
      <end>130</end>
      <status>modified</status>
      <modifiedWord>“</modifiedWord>
      <trackRevisions>false</trackRevisions>
    </reviewItem>
    <reviewItem>
      <errorID>514dc526-0836-4684-b133-9057f446ecd4</errorID>
      <errorWord>"</errorWord>
      <group>L1_Format</group>
      <groupName>格式问题</groupName>
      <ability>L2_HalfPunc_CN</ability>
      <abilityName>全半角问题</abilityName>
      <candidateList>
        <item>”</item>
      </candidateList>
      <explain>文本全半角错误。</explain>
      <paraID>791D661D</paraID>
      <start>133</start>
      <end>134</end>
      <status>modified</status>
      <modifiedWord>”</modifiedWord>
      <trackRevisions>false</trackRevisions>
    </reviewItem>
    <reviewItem>
      <errorID>235cac71-9e0e-4f08-87ac-5e880c9b0689</errorID>
      <errorWord>"</errorWord>
      <group>L1_Format</group>
      <groupName>格式问题</groupName>
      <ability>L2_HalfPunc_CN</ability>
      <abilityName>全半角问题</abilityName>
      <candidateList>
        <item>“</item>
      </candidateList>
      <explain>文本全半角错误。</explain>
      <paraID>1633DB93</paraID>
      <start>110</start>
      <end>111</end>
      <status>modified</status>
      <modifiedWord>“</modifiedWord>
      <trackRevisions>false</trackRevisions>
    </reviewItem>
    <reviewItem>
      <errorID>1648efde-ab5e-47f6-9aa2-65b6347cc822</errorID>
      <errorWord>"</errorWord>
      <group>L1_Format</group>
      <groupName>格式问题</groupName>
      <ability>L2_HalfPunc_CN</ability>
      <abilityName>全半角问题</abilityName>
      <candidateList>
        <item>”</item>
      </candidateList>
      <explain>文本全半角错误。</explain>
      <paraID>1633DB93</paraID>
      <start>125</start>
      <end>126</end>
      <status>modified</status>
      <modifiedWord>”</modifiedWord>
      <trackRevisions>false</trackRevisions>
    </reviewItem>
    <reviewItem>
      <errorID>74a493c3-8dc3-4d31-8c78-b18935e751e7</errorID>
      <errorWord>"</errorWord>
      <group>L1_Format</group>
      <groupName>格式问题</groupName>
      <ability>L2_HalfPunc_CN</ability>
      <abilityName>全半角问题</abilityName>
      <candidateList>
        <item>“</item>
      </candidateList>
      <explain>文本全半角错误。</explain>
      <paraID>6F713137</paraID>
      <start>82</start>
      <end>83</end>
      <status>modified</status>
      <modifiedWord>“</modifiedWord>
      <trackRevisions>false</trackRevisions>
    </reviewItem>
    <reviewItem>
      <errorID>6fb8ce82-3973-458e-89e1-d51c447d2c34</errorID>
      <errorWord>"</errorWord>
      <group>L1_Format</group>
      <groupName>格式问题</groupName>
      <ability>L2_HalfPunc_CN</ability>
      <abilityName>全半角问题</abilityName>
      <candidateList>
        <item>”</item>
      </candidateList>
      <explain>文本全半角错误。</explain>
      <paraID>6F713137</paraID>
      <start>86</start>
      <end>87</end>
      <status>modified</status>
      <modifiedWord>”</modifiedWord>
      <trackRevisions>false</trackRevisions>
    </reviewItem>
    <reviewItem>
      <errorID>f5627f73-948c-4046-8b99-71694287a0b6</errorID>
      <errorWord>"</errorWord>
      <group>L1_Format</group>
      <groupName>格式问题</groupName>
      <ability>L2_HalfPunc_CN</ability>
      <abilityName>全半角问题</abilityName>
      <candidateList>
        <item>“</item>
      </candidateList>
      <explain>文本全半角错误。</explain>
      <paraID>6F713137</paraID>
      <start>95</start>
      <end>96</end>
      <status>modified</status>
      <modifiedWord>“</modifiedWord>
      <trackRevisions>false</trackRevisions>
    </reviewItem>
    <reviewItem>
      <errorID>47bf86e2-c3bb-4968-83b8-e8e858871291</errorID>
      <errorWord>"</errorWord>
      <group>L1_Format</group>
      <groupName>格式问题</groupName>
      <ability>L2_HalfPunc_CN</ability>
      <abilityName>全半角问题</abilityName>
      <candidateList>
        <item>”</item>
      </candidateList>
      <explain>文本全半角错误。</explain>
      <paraID>6F713137</paraID>
      <start>102</start>
      <end>103</end>
      <status>modified</status>
      <modifiedWord>”</modifiedWord>
      <trackRevisions>false</trackRevisions>
    </reviewItem>
    <reviewItem>
      <errorID>bfd25f73-1cf6-40ec-8d65-0b459f97e27b</errorID>
      <errorWord>"</errorWord>
      <group>L1_Format</group>
      <groupName>格式问题</groupName>
      <ability>L2_HalfPunc_CN</ability>
      <abilityName>全半角问题</abilityName>
      <candidateList>
        <item>“</item>
      </candidateList>
      <explain>文本全半角错误。</explain>
      <paraID>6F713137</paraID>
      <start>130</start>
      <end>131</end>
      <status>modified</status>
      <modifiedWord>“</modifiedWord>
      <trackRevisions>false</trackRevisions>
    </reviewItem>
    <reviewItem>
      <errorID>955a9f1c-2db8-422f-91f3-393491f45688</errorID>
      <errorWord>"</errorWord>
      <group>L1_Format</group>
      <groupName>格式问题</groupName>
      <ability>L2_HalfPunc_CN</ability>
      <abilityName>全半角问题</abilityName>
      <candidateList>
        <item>”</item>
      </candidateList>
      <explain>文本全半角错误。</explain>
      <paraID>6F713137</paraID>
      <start>138</start>
      <end>139</end>
      <status>modified</status>
      <modifiedWord>”</modifiedWord>
      <trackRevisions>false</trackRevisions>
    </reviewItem>
    <reviewItem>
      <errorID>d369afeb-51b9-4266-915f-4167c49de7fb</errorID>
      <errorWord>"</errorWord>
      <group>L1_Format</group>
      <groupName>格式问题</groupName>
      <ability>L2_HalfPunc_CN</ability>
      <abilityName>全半角问题</abilityName>
      <candidateList>
        <item>“</item>
      </candidateList>
      <explain>文本全半角错误。</explain>
      <paraID>6F713137</paraID>
      <start>174</start>
      <end>175</end>
      <status>modified</status>
      <modifiedWord>“</modifiedWord>
      <trackRevisions>false</trackRevisions>
    </reviewItem>
    <reviewItem>
      <errorID>047ce60e-5a99-431d-afdc-83ee1927e61a</errorID>
      <errorWord>"</errorWord>
      <group>L1_Format</group>
      <groupName>格式问题</groupName>
      <ability>L2_HalfPunc_CN</ability>
      <abilityName>全半角问题</abilityName>
      <candidateList>
        <item>”</item>
      </candidateList>
      <explain>文本全半角错误。</explain>
      <paraID>6F713137</paraID>
      <start>190</start>
      <end>191</end>
      <status>modified</status>
      <modifiedWord>”</modifiedWord>
      <trackRevisions>false</trackRevisions>
    </reviewItem>
    <reviewItem>
      <errorID>0af6646a-c895-436b-8d5b-7ebf89b756b1</errorID>
      <errorWord>:</errorWord>
      <group>L1_Format</group>
      <groupName>格式问题</groupName>
      <ability>L2_HalfPunc_CN</ability>
      <abilityName>全半角问题</abilityName>
      <candidateList>
        <item>：</item>
      </candidateList>
      <explain>文本全半角错误。</explain>
      <paraID>3CFF9386</paraID>
      <start>9</start>
      <end>10</end>
      <status>unmodified</status>
      <modifiedWord/>
      <trackRevisions>false</trackRevisions>
    </reviewItem>
    <reviewItem>
      <errorID>b3ca9964-86e5-441e-993e-c53469644a7f</errorID>
      <errorWord>(</errorWord>
      <group>L1_Format</group>
      <groupName>格式问题</groupName>
      <ability>L2_HalfPunc_CN</ability>
      <abilityName>全半角问题</abilityName>
      <candidateList>
        <item>（</item>
      </candidateList>
      <explain>文本全半角错误。</explain>
      <paraID>372A5940</paraID>
      <start>12</start>
      <end>13</end>
      <status>modified</status>
      <modifiedWord>（</modifiedWord>
      <trackRevisions>false</trackRevisions>
    </reviewItem>
    <reviewItem>
      <errorID>666f70e8-e4c7-4add-bcf8-e6e9f91ed677</errorID>
      <errorWord>)</errorWord>
      <group>L1_Format</group>
      <groupName>格式问题</groupName>
      <ability>L2_HalfPunc_CN</ability>
      <abilityName>全半角问题</abilityName>
      <candidateList>
        <item>）</item>
      </candidateList>
      <explain>文本全半角错误。</explain>
      <paraID>372A5940</paraID>
      <start>26</start>
      <end>27</end>
      <status>modified</status>
      <modifiedWord>）</modifiedWord>
      <trackRevisions>false</trackRevisions>
    </reviewItem>
    <reviewItem>
      <errorID>11074e4e-41ca-49c3-94f9-90ca8563c852</errorID>
      <errorWord>"</errorWord>
      <group>L1_Format</group>
      <groupName>格式问题</groupName>
      <ability>L2_HalfPunc_CN</ability>
      <abilityName>全半角问题</abilityName>
      <candidateList>
        <item>“</item>
      </candidateList>
      <explain>文本全半角错误。</explain>
      <paraID> E1B534F</paraID>
      <start>35</start>
      <end>36</end>
      <status>modified</status>
      <modifiedWord>“</modifiedWord>
      <trackRevisions>false</trackRevisions>
    </reviewItem>
    <reviewItem>
      <errorID>5cc7fa06-eaa3-44d7-897b-b20bef27b7fc</errorID>
      <errorWord>"</errorWord>
      <group>L1_Format</group>
      <groupName>格式问题</groupName>
      <ability>L2_HalfPunc_CN</ability>
      <abilityName>全半角问题</abilityName>
      <candidateList>
        <item>”</item>
      </candidateList>
      <explain>文本全半角错误。</explain>
      <paraID> E1B534F</paraID>
      <start>41</start>
      <end>42</end>
      <status>modified</status>
      <modifiedWord>”</modifiedWord>
      <trackRevisions>false</trackRevisions>
    </reviewItem>
    <reviewItem>
      <errorID>ac518eb0-fdcb-40ca-971e-967c78f66033</errorID>
      <errorWord>1910年代</errorWord>
      <group>L1_Knowledge</group>
      <groupName>知识性问题</groupName>
      <ability>L2_Time</ability>
      <abilityName>日期时间</abilityName>
      <candidateList>
        <item>20世纪10年代</item>
      </candidateList>
      <explain>年代表述建议使用世纪+年代的格式。</explain>
      <paraID> E1B534F</paraID>
      <start>43</start>
      <end>49</end>
      <status>unmodified</status>
      <modifiedWord/>
      <trackRevisions>false</trackRevisions>
    </reviewItem>
    <reviewItem>
      <errorID>8f6b62ec-428e-4b6b-a756-8ad40c24d6ea</errorID>
      <errorWord>"</errorWord>
      <group>L1_Format</group>
      <groupName>格式问题</groupName>
      <ability>L2_HalfPunc_CN</ability>
      <abilityName>全半角问题</abilityName>
      <candidateList>
        <item>“</item>
      </candidateList>
      <explain>文本全半角错误。</explain>
      <paraID> E1B534F</paraID>
      <start>90</start>
      <end>91</end>
      <status>modified</status>
      <modifiedWord>“</modifiedWord>
      <trackRevisions>false</trackRevisions>
    </reviewItem>
    <reviewItem>
      <errorID>92061c0d-0a64-4cdc-b742-c3a97cf7a6f7</errorID>
      <errorWord>"</errorWord>
      <group>L1_Format</group>
      <groupName>格式问题</groupName>
      <ability>L2_HalfPunc_CN</ability>
      <abilityName>全半角问题</abilityName>
      <candidateList>
        <item>”</item>
      </candidateList>
      <explain>文本全半角错误。</explain>
      <paraID> E1B534F</paraID>
      <start>93</start>
      <end>94</end>
      <status>modified</status>
      <modifiedWord>”</modifiedWord>
      <trackRevisions>false</trackRevisions>
    </reviewItem>
    <reviewItem>
      <errorID>99be52ea-b5a0-4b8f-abd7-d12e5c1ba8f9</errorID>
      <errorWord>"</errorWord>
      <group>L1_Format</group>
      <groupName>格式问题</groupName>
      <ability>L2_HalfPunc_CN</ability>
      <abilityName>全半角问题</abilityName>
      <candidateList>
        <item>“</item>
      </candidateList>
      <explain>文本全半角错误。</explain>
      <paraID> E1B534F</paraID>
      <start>110</start>
      <end>111</end>
      <status>modified</status>
      <modifiedWord>“</modifiedWord>
      <trackRevisions>false</trackRevisions>
    </reviewItem>
    <reviewItem>
      <errorID>79b37fd4-d5e5-4dc9-a8ff-8fc3175bf305</errorID>
      <errorWord>"</errorWord>
      <group>L1_Format</group>
      <groupName>格式问题</groupName>
      <ability>L2_HalfPunc_CN</ability>
      <abilityName>全半角问题</abilityName>
      <candidateList>
        <item>”</item>
      </candidateList>
      <explain>文本全半角错误。</explain>
      <paraID> E1B534F</paraID>
      <start>113</start>
      <end>114</end>
      <status>modified</status>
      <modifiedWord>”</modifiedWord>
      <trackRevisions>false</trackRevisions>
    </reviewItem>
    <reviewItem>
      <errorID>72856842-1512-4657-b678-f8e3cf373be7</errorID>
      <errorWord>"</errorWord>
      <group>L1_Format</group>
      <groupName>格式问题</groupName>
      <ability>L2_HalfPunc_CN</ability>
      <abilityName>全半角问题</abilityName>
      <candidateList>
        <item>“</item>
      </candidateList>
      <explain>文本全半角错误。</explain>
      <paraID> E1B534F</paraID>
      <start>186</start>
      <end>187</end>
      <status>modified</status>
      <modifiedWord>“</modifiedWord>
      <trackRevisions>false</trackRevisions>
    </reviewItem>
    <reviewItem>
      <errorID>dfdbc6a8-0f45-4fe8-a767-6e0f9c5f9a4c</errorID>
      <errorWord>"</errorWord>
      <group>L1_Format</group>
      <groupName>格式问题</groupName>
      <ability>L2_HalfPunc_CN</ability>
      <abilityName>全半角问题</abilityName>
      <candidateList>
        <item>”</item>
      </candidateList>
      <explain>文本全半角错误。</explain>
      <paraID> E1B534F</paraID>
      <start>191</start>
      <end>192</end>
      <status>modified</status>
      <modifiedWord>”</modifiedWord>
      <trackRevisions>false</trackRevisions>
    </reviewItem>
    <reviewItem>
      <errorID>8ad516d7-e50c-4a96-965f-304d53ea6cca</errorID>
      <errorWord>"</errorWord>
      <group>L1_Format</group>
      <groupName>格式问题</groupName>
      <ability>L2_HalfPunc_CN</ability>
      <abilityName>全半角问题</abilityName>
      <candidateList>
        <item>“</item>
      </candidateList>
      <explain>文本全半角错误。</explain>
      <paraID> E1B534F</paraID>
      <start>199</start>
      <end>200</end>
      <status>modified</status>
      <modifiedWord>“</modifiedWord>
      <trackRevisions>false</trackRevisions>
    </reviewItem>
    <reviewItem>
      <errorID>36831801-cc76-41b7-8218-6747e8ce4a53</errorID>
      <errorWord>"</errorWord>
      <group>L1_Format</group>
      <groupName>格式问题</groupName>
      <ability>L2_HalfPunc_CN</ability>
      <abilityName>全半角问题</abilityName>
      <candidateList>
        <item>”</item>
      </candidateList>
      <explain>文本全半角错误。</explain>
      <paraID> E1B534F</paraID>
      <start>208</start>
      <end>209</end>
      <status>modified</status>
      <modifiedWord>”</modifiedWord>
      <trackRevisions>false</trackRevisions>
    </reviewItem>
    <reviewItem>
      <errorID>a1f15570-fec6-46e2-8dc7-c289313c879c</errorID>
      <errorWord>"</errorWord>
      <group>L1_Format</group>
      <groupName>格式问题</groupName>
      <ability>L2_HalfPunc_CN</ability>
      <abilityName>全半角问题</abilityName>
      <candidateList>
        <item>“</item>
      </candidateList>
      <explain>文本全半角错误。</explain>
      <paraID>5AC1DC5B</paraID>
      <start>25</start>
      <end>26</end>
      <status>modified</status>
      <modifiedWord>“</modifiedWord>
      <trackRevisions>false</trackRevisions>
    </reviewItem>
    <reviewItem>
      <errorID>8be07ea9-665c-496d-aff0-4168fd30ba74</errorID>
      <errorWord>"</errorWord>
      <group>L1_Format</group>
      <groupName>格式问题</groupName>
      <ability>L2_HalfPunc_CN</ability>
      <abilityName>全半角问题</abilityName>
      <candidateList>
        <item>”</item>
      </candidateList>
      <explain>文本全半角错误。</explain>
      <paraID>5AC1DC5B</paraID>
      <start>28</start>
      <end>29</end>
      <status>modified</status>
      <modifiedWord>”</modifiedWord>
      <trackRevisions>false</trackRevisions>
    </reviewItem>
    <reviewItem>
      <errorID>a1d35a80-1854-4bce-b86d-33663025c396</errorID>
      <errorWord>"</errorWord>
      <group>L1_Format</group>
      <groupName>格式问题</groupName>
      <ability>L2_HalfPunc_CN</ability>
      <abilityName>全半角问题</abilityName>
      <candidateList>
        <item>“</item>
      </candidateList>
      <explain>文本全半角错误。</explain>
      <paraID>5AC1DC5B</paraID>
      <start>63</start>
      <end>64</end>
      <status>modified</status>
      <modifiedWord>“</modifiedWord>
      <trackRevisions>false</trackRevisions>
    </reviewItem>
    <reviewItem>
      <errorID>3d13b376-bd55-4b43-84f7-970415760fb8</errorID>
      <errorWord>"</errorWord>
      <group>L1_Format</group>
      <groupName>格式问题</groupName>
      <ability>L2_HalfPunc_CN</ability>
      <abilityName>全半角问题</abilityName>
      <candidateList>
        <item>”</item>
      </candidateList>
      <explain>文本全半角错误。</explain>
      <paraID>5AC1DC5B</paraID>
      <start>66</start>
      <end>67</end>
      <status>modified</status>
      <modifiedWord>”</modifiedWord>
      <trackRevisions>false</trackRevisions>
    </reviewItem>
    <reviewItem>
      <errorID>3d1aec6b-faa8-489b-aeb2-d71e6df3959f</errorID>
      <errorWord>"</errorWord>
      <group>L1_Format</group>
      <groupName>格式问题</groupName>
      <ability>L2_HalfPunc_CN</ability>
      <abilityName>全半角问题</abilityName>
      <candidateList>
        <item>“</item>
      </candidateList>
      <explain>文本全半角错误。</explain>
      <paraID>5AC1DC5B</paraID>
      <start>73</start>
      <end>74</end>
      <status>modified</status>
      <modifiedWord>“</modifiedWord>
      <trackRevisions>false</trackRevisions>
    </reviewItem>
    <reviewItem>
      <errorID>550c4533-34bb-4e7e-b54c-fb1c08475550</errorID>
      <errorWord>"</errorWord>
      <group>L1_Format</group>
      <groupName>格式问题</groupName>
      <ability>L2_HalfPunc_CN</ability>
      <abilityName>全半角问题</abilityName>
      <candidateList>
        <item>”</item>
      </candidateList>
      <explain>文本全半角错误。</explain>
      <paraID>5AC1DC5B</paraID>
      <start>76</start>
      <end>77</end>
      <status>modified</status>
      <modifiedWord>”</modifiedWord>
      <trackRevisions>false</trackRevisions>
    </reviewItem>
    <reviewItem>
      <errorID>df75143c-d906-4e02-9c4b-817af0b6c69e</errorID>
      <errorWord>"</errorWord>
      <group>L1_Format</group>
      <groupName>格式问题</groupName>
      <ability>L2_HalfPunc_CN</ability>
      <abilityName>全半角问题</abilityName>
      <candidateList>
        <item>“</item>
      </candidateList>
      <explain>文本全半角错误。</explain>
      <paraID>5AC1DC5B</paraID>
      <start>95</start>
      <end>96</end>
      <status>modified</status>
      <modifiedWord>“</modifiedWord>
      <trackRevisions>false</trackRevisions>
    </reviewItem>
    <reviewItem>
      <errorID>9c6488d2-6e6c-4c2d-96a0-ba46556c7621</errorID>
      <errorWord>"</errorWord>
      <group>L1_Format</group>
      <groupName>格式问题</groupName>
      <ability>L2_HalfPunc_CN</ability>
      <abilityName>全半角问题</abilityName>
      <candidateList>
        <item>”</item>
      </candidateList>
      <explain>文本全半角错误。</explain>
      <paraID>5AC1DC5B</paraID>
      <start>99</start>
      <end>100</end>
      <status>modified</status>
      <modifiedWord>”</modifiedWord>
      <trackRevisions>false</trackRevisions>
    </reviewItem>
    <reviewItem>
      <errorID>3709a5ee-736a-4146-bcc3-def4cf3c23a4</errorID>
      <errorWord>"</errorWord>
      <group>L1_Format</group>
      <groupName>格式问题</groupName>
      <ability>L2_HalfPunc_CN</ability>
      <abilityName>全半角问题</abilityName>
      <candidateList>
        <item>“</item>
      </candidateList>
      <explain>文本全半角错误。</explain>
      <paraID>5AC1DC5B</paraID>
      <start>126</start>
      <end>127</end>
      <status>modified</status>
      <modifiedWord>“</modifiedWord>
      <trackRevisions>false</trackRevisions>
    </reviewItem>
    <reviewItem>
      <errorID>a61b1811-f4c3-4af0-8fdf-fc2dbebbf1e0</errorID>
      <errorWord>"</errorWord>
      <group>L1_Format</group>
      <groupName>格式问题</groupName>
      <ability>L2_HalfPunc_CN</ability>
      <abilityName>全半角问题</abilityName>
      <candidateList>
        <item>”</item>
      </candidateList>
      <explain>文本全半角错误。</explain>
      <paraID>5AC1DC5B</paraID>
      <start>129</start>
      <end>130</end>
      <status>modified</status>
      <modifiedWord>”</modifiedWord>
      <trackRevisions>false</trackRevisions>
    </reviewItem>
    <reviewItem>
      <errorID>f97b1f09-14dc-4106-b7fd-382bb0ef7256</errorID>
      <errorWord>"</errorWord>
      <group>L1_Format</group>
      <groupName>格式问题</groupName>
      <ability>L2_HalfPunc_CN</ability>
      <abilityName>全半角问题</abilityName>
      <candidateList>
        <item>“</item>
      </candidateList>
      <explain>文本全半角错误。</explain>
      <paraID>5AC1DC5B</paraID>
      <start>144</start>
      <end>145</end>
      <status>modified</status>
      <modifiedWord>“</modifiedWord>
      <trackRevisions>false</trackRevisions>
    </reviewItem>
    <reviewItem>
      <errorID>d81a3f72-a52e-47fe-981a-291333c8f1b8</errorID>
      <errorWord>"</errorWord>
      <group>L1_Format</group>
      <groupName>格式问题</groupName>
      <ability>L2_HalfPunc_CN</ability>
      <abilityName>全半角问题</abilityName>
      <candidateList>
        <item>”</item>
      </candidateList>
      <explain>文本全半角错误。</explain>
      <paraID>5AC1DC5B</paraID>
      <start>151</start>
      <end>152</end>
      <status>modified</status>
      <modifiedWord>”</modifiedWord>
      <trackRevisions>false</trackRevisions>
    </reviewItem>
    <reviewItem>
      <errorID>126e45aa-30c3-4787-a1dd-2db38f83e457</errorID>
      <errorWord>"</errorWord>
      <group>L1_Format</group>
      <groupName>格式问题</groupName>
      <ability>L2_HalfPunc_CN</ability>
      <abilityName>全半角问题</abilityName>
      <candidateList>
        <item>“</item>
      </candidateList>
      <explain>文本全半角错误。</explain>
      <paraID>5AC1DC5B</paraID>
      <start>162</start>
      <end>163</end>
      <status>modified</status>
      <modifiedWord>“</modifiedWord>
      <trackRevisions>false</trackRevisions>
    </reviewItem>
    <reviewItem>
      <errorID>49338cde-09fe-42e7-b496-c007d277e0be</errorID>
      <errorWord>"</errorWord>
      <group>L1_Format</group>
      <groupName>格式问题</groupName>
      <ability>L2_HalfPunc_CN</ability>
      <abilityName>全半角问题</abilityName>
      <candidateList>
        <item>”</item>
      </candidateList>
      <explain>文本全半角错误。</explain>
      <paraID>5AC1DC5B</paraID>
      <start>169</start>
      <end>170</end>
      <status>modified</status>
      <modifiedWord>”</modifiedWord>
      <trackRevisions>false</trackRevisions>
    </reviewItem>
    <reviewItem>
      <errorID>1550c7c3-6361-46f4-ab73-ead2dc10ba24</errorID>
      <errorWord>"</errorWord>
      <group>L1_Format</group>
      <groupName>格式问题</groupName>
      <ability>L2_HalfPunc_CN</ability>
      <abilityName>全半角问题</abilityName>
      <candidateList>
        <item>“</item>
      </candidateList>
      <explain>文本全半角错误。</explain>
      <paraID>5AC1DC5B</paraID>
      <start>176</start>
      <end>177</end>
      <status>modified</status>
      <modifiedWord>“</modifiedWord>
      <trackRevisions>false</trackRevisions>
    </reviewItem>
    <reviewItem>
      <errorID>ae39f798-6b49-4964-a21e-00698f6c419a</errorID>
      <errorWord>"</errorWord>
      <group>L1_Format</group>
      <groupName>格式问题</groupName>
      <ability>L2_HalfPunc_CN</ability>
      <abilityName>全半角问题</abilityName>
      <candidateList>
        <item>”</item>
      </candidateList>
      <explain>文本全半角错误。</explain>
      <paraID>5AC1DC5B</paraID>
      <start>179</start>
      <end>180</end>
      <status>modified</status>
      <modifiedWord>”</modifiedWord>
      <trackRevisions>false</trackRevisions>
    </reviewItem>
    <reviewItem>
      <errorID>1580d983-19a3-43b8-9a5a-0e40c5ec39b8</errorID>
      <errorWord>"</errorWord>
      <group>L1_Format</group>
      <groupName>格式问题</groupName>
      <ability>L2_HalfPunc_CN</ability>
      <abilityName>全半角问题</abilityName>
      <candidateList>
        <item>“</item>
      </candidateList>
      <explain>文本全半角错误。</explain>
      <paraID>76683033</paraID>
      <start>0</start>
      <end>1</end>
      <status>modified</status>
      <modifiedWord>“</modifiedWord>
      <trackRevisions>false</trackRevisions>
    </reviewItem>
    <reviewItem>
      <errorID>6e278e43-ae10-49b2-8d86-d1357a72d03d</errorID>
      <errorWord>"</errorWord>
      <group>L1_Format</group>
      <groupName>格式问题</groupName>
      <ability>L2_HalfPunc_CN</ability>
      <abilityName>全半角问题</abilityName>
      <candidateList>
        <item>”</item>
      </candidateList>
      <explain>文本全半角错误。</explain>
      <paraID>76683033</paraID>
      <start>3</start>
      <end>4</end>
      <status>modified</status>
      <modifiedWord>”</modifiedWord>
      <trackRevisions>false</trackRevisions>
    </reviewItem>
    <reviewItem>
      <errorID>002d8385-57cf-4e99-9693-6e536007cbf5</errorID>
      <errorWord>"</errorWord>
      <group>L1_Format</group>
      <groupName>格式问题</groupName>
      <ability>L2_HalfPunc_CN</ability>
      <abilityName>全半角问题</abilityName>
      <candidateList>
        <item>“</item>
      </candidateList>
      <explain>文本全半角错误。</explain>
      <paraID>76683033</paraID>
      <start>16</start>
      <end>17</end>
      <status>modified</status>
      <modifiedWord>“</modifiedWord>
      <trackRevisions>false</trackRevisions>
    </reviewItem>
    <reviewItem>
      <errorID>98c1cc6e-3e8f-4a6d-8212-ba3aa3b1ead4</errorID>
      <errorWord>"</errorWord>
      <group>L1_Format</group>
      <groupName>格式问题</groupName>
      <ability>L2_HalfPunc_CN</ability>
      <abilityName>全半角问题</abilityName>
      <candidateList>
        <item>”</item>
      </candidateList>
      <explain>文本全半角错误。</explain>
      <paraID>76683033</paraID>
      <start>19</start>
      <end>20</end>
      <status>modified</status>
      <modifiedWord>”</modifiedWord>
      <trackRevisions>false</trackRevisions>
    </reviewItem>
    <reviewItem>
      <errorID>99c41443-dd8a-4f2d-b5c2-b64ea4fea5ae</errorID>
      <errorWord>"</errorWord>
      <group>L1_Format</group>
      <groupName>格式问题</groupName>
      <ability>L2_HalfPunc_CN</ability>
      <abilityName>全半角问题</abilityName>
      <candidateList>
        <item>“</item>
      </candidateList>
      <explain>文本全半角错误。</explain>
      <paraID>76683033</paraID>
      <start>58</start>
      <end>59</end>
      <status>modified</status>
      <modifiedWord>“</modifiedWord>
      <trackRevisions>false</trackRevisions>
    </reviewItem>
    <reviewItem>
      <errorID>2f34d4f1-d5de-4ba1-810b-2c6c61fddda9</errorID>
      <errorWord>"</errorWord>
      <group>L1_Format</group>
      <groupName>格式问题</groupName>
      <ability>L2_HalfPunc_CN</ability>
      <abilityName>全半角问题</abilityName>
      <candidateList>
        <item>”</item>
      </candidateList>
      <explain>文本全半角错误。</explain>
      <paraID>76683033</paraID>
      <start>63</start>
      <end>64</end>
      <status>modified</status>
      <modifiedWord>”</modifiedWord>
      <trackRevisions>false</trackRevisions>
    </reviewItem>
    <reviewItem>
      <errorID>b67f6101-0971-4ad0-a307-1994013df496</errorID>
      <errorWord>"</errorWord>
      <group>L1_Format</group>
      <groupName>格式问题</groupName>
      <ability>L2_HalfPunc_CN</ability>
      <abilityName>全半角问题</abilityName>
      <candidateList>
        <item>“</item>
      </candidateList>
      <explain>文本全半角错误。</explain>
      <paraID>76683033</paraID>
      <start>90</start>
      <end>91</end>
      <status>modified</status>
      <modifiedWord>“</modifiedWord>
      <trackRevisions>false</trackRevisions>
    </reviewItem>
    <reviewItem>
      <errorID>c00d012d-7346-4b04-a4db-1971a9f5e694</errorID>
      <errorWord>"</errorWord>
      <group>L1_Format</group>
      <groupName>格式问题</groupName>
      <ability>L2_HalfPunc_CN</ability>
      <abilityName>全半角问题</abilityName>
      <candidateList>
        <item>”</item>
      </candidateList>
      <explain>文本全半角错误。</explain>
      <paraID>76683033</paraID>
      <start>95</start>
      <end>96</end>
      <status>modified</status>
      <modifiedWord>”</modifiedWord>
      <trackRevisions>false</trackRevisions>
    </reviewItem>
    <reviewItem>
      <errorID>6975afb9-64d4-4146-b900-b8245d1bf502</errorID>
      <errorWord>"</errorWord>
      <group>L1_Format</group>
      <groupName>格式问题</groupName>
      <ability>L2_HalfPunc_CN</ability>
      <abilityName>全半角问题</abilityName>
      <candidateList>
        <item>“</item>
      </candidateList>
      <explain>文本全半角错误。</explain>
      <paraID>76683033</paraID>
      <start>106</start>
      <end>107</end>
      <status>modified</status>
      <modifiedWord>“</modifiedWord>
      <trackRevisions>false</trackRevisions>
    </reviewItem>
    <reviewItem>
      <errorID>2b6b2548-f161-4cae-a9ad-af046968266b</errorID>
      <errorWord>"</errorWord>
      <group>L1_Format</group>
      <groupName>格式问题</groupName>
      <ability>L2_HalfPunc_CN</ability>
      <abilityName>全半角问题</abilityName>
      <candidateList>
        <item>”</item>
      </candidateList>
      <explain>文本全半角错误。</explain>
      <paraID>76683033</paraID>
      <start>111</start>
      <end>112</end>
      <status>modified</status>
      <modifiedWord>”</modifiedWord>
      <trackRevisions>false</trackRevisions>
    </reviewItem>
    <reviewItem>
      <errorID>d2ce42b2-b6de-45aa-9c75-70aba1eed1c5</errorID>
      <errorWord>"</errorWord>
      <group>L1_Format</group>
      <groupName>格式问题</groupName>
      <ability>L2_HalfPunc_CN</ability>
      <abilityName>全半角问题</abilityName>
      <candidateList>
        <item>“</item>
      </candidateList>
      <explain>文本全半角错误。</explain>
      <paraID>76683033</paraID>
      <start>121</start>
      <end>122</end>
      <status>modified</status>
      <modifiedWord>“</modifiedWord>
      <trackRevisions>false</trackRevisions>
    </reviewItem>
    <reviewItem>
      <errorID>30b59599-062e-4a3a-9955-5400943e535b</errorID>
      <errorWord>"</errorWord>
      <group>L1_Format</group>
      <groupName>格式问题</groupName>
      <ability>L2_HalfPunc_CN</ability>
      <abilityName>全半角问题</abilityName>
      <candidateList>
        <item>”</item>
      </candidateList>
      <explain>文本全半角错误。</explain>
      <paraID>76683033</paraID>
      <start>124</start>
      <end>125</end>
      <status>modified</status>
      <modifiedWord>”</modifiedWord>
      <trackRevisions>false</trackRevisions>
    </reviewItem>
    <reviewItem>
      <errorID>a599a299-c298-45c9-80ea-5249ac2e34df</errorID>
      <errorWord>"</errorWord>
      <group>L1_Format</group>
      <groupName>格式问题</groupName>
      <ability>L2_HalfPunc_CN</ability>
      <abilityName>全半角问题</abilityName>
      <candidateList>
        <item>“</item>
      </candidateList>
      <explain>文本全半角错误。</explain>
      <paraID>76683033</paraID>
      <start>128</start>
      <end>129</end>
      <status>modified</status>
      <modifiedWord>“</modifiedWord>
      <trackRevisions>false</trackRevisions>
    </reviewItem>
    <reviewItem>
      <errorID>19b53697-bb46-4b05-944b-7cf77a142288</errorID>
      <errorWord>"</errorWord>
      <group>L1_Format</group>
      <groupName>格式问题</groupName>
      <ability>L2_HalfPunc_CN</ability>
      <abilityName>全半角问题</abilityName>
      <candidateList>
        <item>”</item>
      </candidateList>
      <explain>文本全半角错误。</explain>
      <paraID>76683033</paraID>
      <start>133</start>
      <end>134</end>
      <status>modified</status>
      <modifiedWord>”</modifiedWord>
      <trackRevisions>false</trackRevisions>
    </reviewItem>
    <reviewItem>
      <errorID>b979c77d-b2c3-47cf-a62d-645ac4b06ca0</errorID>
      <errorWord>"</errorWord>
      <group>L1_Format</group>
      <groupName>格式问题</groupName>
      <ability>L2_HalfPunc_CN</ability>
      <abilityName>全半角问题</abilityName>
      <candidateList>
        <item>“</item>
      </candidateList>
      <explain>文本全半角错误。</explain>
      <paraID>76683033</paraID>
      <start>137</start>
      <end>138</end>
      <status>modified</status>
      <modifiedWord>“</modifiedWord>
      <trackRevisions>false</trackRevisions>
    </reviewItem>
    <reviewItem>
      <errorID>42043272-e0ba-49a4-92e7-6c9e4906c905</errorID>
      <errorWord>"</errorWord>
      <group>L1_Format</group>
      <groupName>格式问题</groupName>
      <ability>L2_HalfPunc_CN</ability>
      <abilityName>全半角问题</abilityName>
      <candidateList>
        <item>”</item>
      </candidateList>
      <explain>文本全半角错误。</explain>
      <paraID>76683033</paraID>
      <start>142</start>
      <end>143</end>
      <status>modified</status>
      <modifiedWord>”</modifiedWord>
      <trackRevisions>false</trackRevisions>
    </reviewItem>
    <reviewItem>
      <errorID>7fadf6af-3213-4595-b9d6-987ee5986c20</errorID>
      <errorWord>1910年代</errorWord>
      <group>L1_Knowledge</group>
      <groupName>知识性问题</groupName>
      <ability>L2_Time</ability>
      <abilityName>日期时间</abilityName>
      <candidateList>
        <item>20世纪10年代</item>
      </candidateList>
      <explain>年代表述建议使用世纪+年代的格式。</explain>
      <paraID>73A79F58</paraID>
      <start>39</start>
      <end>45</end>
      <status>unmodified</status>
      <modifiedWord/>
      <trackRevisions>false</trackRevisions>
    </reviewItem>
    <reviewItem>
      <errorID>99742f9d-3a37-4ce3-8a8d-300ec5391435</errorID>
      <errorWord>"</errorWord>
      <group>L1_Format</group>
      <groupName>格式问题</groupName>
      <ability>L2_HalfPunc_CN</ability>
      <abilityName>全半角问题</abilityName>
      <candidateList>
        <item>“</item>
      </candidateList>
      <explain>文本全半角错误。</explain>
      <paraID>73A79F58</paraID>
      <start>89</start>
      <end>90</end>
      <status>modified</status>
      <modifiedWord>“</modifiedWord>
      <trackRevisions>false</trackRevisions>
    </reviewItem>
    <reviewItem>
      <errorID>a92f888e-20b8-47ea-acf4-ea6160a83227</errorID>
      <errorWord>"</errorWord>
      <group>L1_Format</group>
      <groupName>格式问题</groupName>
      <ability>L2_HalfPunc_CN</ability>
      <abilityName>全半角问题</abilityName>
      <candidateList>
        <item>”</item>
      </candidateList>
      <explain>文本全半角错误。</explain>
      <paraID>73A79F58</paraID>
      <start>93</start>
      <end>94</end>
      <status>modified</status>
      <modifiedWord>”</modifiedWord>
      <trackRevisions>false</trackRevisions>
    </reviewItem>
    <reviewItem>
      <errorID>f88da451-8e98-4050-8cfc-ae3d8ea26a78</errorID>
      <errorWord>"</errorWord>
      <group>L1_Format</group>
      <groupName>格式问题</groupName>
      <ability>L2_HalfPunc_CN</ability>
      <abilityName>全半角问题</abilityName>
      <candidateList>
        <item>“</item>
      </candidateList>
      <explain>文本全半角错误。</explain>
      <paraID>73A79F58</paraID>
      <start>113</start>
      <end>114</end>
      <status>modified</status>
      <modifiedWord>“</modifiedWord>
      <trackRevisions>false</trackRevisions>
    </reviewItem>
    <reviewItem>
      <errorID>7e885d63-a275-4c28-a176-f767c1be182e</errorID>
      <errorWord>"</errorWord>
      <group>L1_Format</group>
      <groupName>格式问题</groupName>
      <ability>L2_HalfPunc_CN</ability>
      <abilityName>全半角问题</abilityName>
      <candidateList>
        <item>”</item>
      </candidateList>
      <explain>文本全半角错误。</explain>
      <paraID>73A79F58</paraID>
      <start>116</start>
      <end>117</end>
      <status>modified</status>
      <modifiedWord>”</modifiedWord>
      <trackRevisions>false</trackRevisions>
    </reviewItem>
    <reviewItem>
      <errorID>9417dfcb-89c1-43f1-a5ea-438d602ec8f3</errorID>
      <errorWord>"</errorWord>
      <group>L1_Format</group>
      <groupName>格式问题</groupName>
      <ability>L2_HalfPunc_CN</ability>
      <abilityName>全半角问题</abilityName>
      <candidateList>
        <item>“</item>
      </candidateList>
      <explain>文本全半角错误。</explain>
      <paraID>73A79F58</paraID>
      <start>121</start>
      <end>122</end>
      <status>modified</status>
      <modifiedWord>“</modifiedWord>
      <trackRevisions>false</trackRevisions>
    </reviewItem>
    <reviewItem>
      <errorID>52cb2d7b-68f5-44fe-ab0f-12383aa5f0c0</errorID>
      <errorWord>"</errorWord>
      <group>L1_Format</group>
      <groupName>格式问题</groupName>
      <ability>L2_HalfPunc_CN</ability>
      <abilityName>全半角问题</abilityName>
      <candidateList>
        <item>”</item>
      </candidateList>
      <explain>文本全半角错误。</explain>
      <paraID>73A79F58</paraID>
      <start>124</start>
      <end>125</end>
      <status>modified</status>
      <modifiedWord>”</modifiedWord>
      <trackRevisions>false</trackRevisions>
    </reviewItem>
    <reviewItem>
      <errorID>e52e4243-b817-4ed3-9ec6-2859ddf2d4b8</errorID>
      <errorWord>"</errorWord>
      <group>L1_Format</group>
      <groupName>格式问题</groupName>
      <ability>L2_HalfPunc_CN</ability>
      <abilityName>全半角问题</abilityName>
      <candidateList>
        <item>“</item>
      </candidateList>
      <explain>文本全半角错误。</explain>
      <paraID>73A79F58</paraID>
      <start>148</start>
      <end>149</end>
      <status>modified</status>
      <modifiedWord>“</modifiedWord>
      <trackRevisions>false</trackRevisions>
    </reviewItem>
    <reviewItem>
      <errorID>553f3870-333c-423b-8de5-e18ccdfd7089</errorID>
      <errorWord>"</errorWord>
      <group>L1_Format</group>
      <groupName>格式问题</groupName>
      <ability>L2_HalfPunc_CN</ability>
      <abilityName>全半角问题</abilityName>
      <candidateList>
        <item>”</item>
      </candidateList>
      <explain>文本全半角错误。</explain>
      <paraID>73A79F58</paraID>
      <start>151</start>
      <end>152</end>
      <status>modified</status>
      <modifiedWord>”</modifiedWord>
      <trackRevisions>false</trackRevisions>
    </reviewItem>
    <reviewItem>
      <errorID>6374665a-c078-4e35-ac10-6e88a8b64998</errorID>
      <errorWord>"</errorWord>
      <group>L1_Format</group>
      <groupName>格式问题</groupName>
      <ability>L2_HalfPunc_CN</ability>
      <abilityName>全半角问题</abilityName>
      <candidateList>
        <item>“</item>
      </candidateList>
      <explain>文本全半角错误。</explain>
      <paraID>15E0C1AC</paraID>
      <start>118</start>
      <end>119</end>
      <status>modified</status>
      <modifiedWord>“</modifiedWord>
      <trackRevisions>false</trackRevisions>
    </reviewItem>
    <reviewItem>
      <errorID>5ede6bbc-b9f4-4698-8244-8fbc09307735</errorID>
      <errorWord>"</errorWord>
      <group>L1_Format</group>
      <groupName>格式问题</groupName>
      <ability>L2_HalfPunc_CN</ability>
      <abilityName>全半角问题</abilityName>
      <candidateList>
        <item>”</item>
      </candidateList>
      <explain>文本全半角错误。</explain>
      <paraID>15E0C1AC</paraID>
      <start>121</start>
      <end>122</end>
      <status>modified</status>
      <modifiedWord>”</modifiedWord>
      <trackRevisions>false</trackRevisions>
    </reviewItem>
    <reviewItem>
      <errorID>e7073487-7a84-460b-85f1-fadb8187e269</errorID>
      <errorWord>"</errorWord>
      <group>L1_Format</group>
      <groupName>格式问题</groupName>
      <ability>L2_HalfPunc_CN</ability>
      <abilityName>全半角问题</abilityName>
      <candidateList>
        <item>“</item>
      </candidateList>
      <explain>文本全半角错误。</explain>
      <paraID>15E0C1AC</paraID>
      <start>136</start>
      <end>137</end>
      <status>modified</status>
      <modifiedWord>“</modifiedWord>
      <trackRevisions>false</trackRevisions>
    </reviewItem>
    <reviewItem>
      <errorID>6f28271d-da7f-4b51-a1f8-ebd9f592b4fc</errorID>
      <errorWord>"</errorWord>
      <group>L1_Format</group>
      <groupName>格式问题</groupName>
      <ability>L2_HalfPunc_CN</ability>
      <abilityName>全半角问题</abilityName>
      <candidateList>
        <item>”</item>
      </candidateList>
      <explain>文本全半角错误。</explain>
      <paraID>15E0C1AC</paraID>
      <start>146</start>
      <end>147</end>
      <status>modified</status>
      <modifiedWord>”</modifiedWord>
      <trackRevisions>false</trackRevisions>
    </reviewItem>
    <reviewItem>
      <errorID>9f403356-b7e3-4a7a-b29b-8943e875e700</errorID>
      <errorWord>"</errorWord>
      <group>L1_Format</group>
      <groupName>格式问题</groupName>
      <ability>L2_HalfPunc_CN</ability>
      <abilityName>全半角问题</abilityName>
      <candidateList>
        <item>“</item>
      </candidateList>
      <explain>文本全半角错误。</explain>
      <paraID>15E0C1AC</paraID>
      <start>149</start>
      <end>150</end>
      <status>modified</status>
      <modifiedWord>“</modifiedWord>
      <trackRevisions>false</trackRevisions>
    </reviewItem>
    <reviewItem>
      <errorID>47eb1cd7-56cc-428a-9632-08c50817908d</errorID>
      <errorWord>"</errorWord>
      <group>L1_Format</group>
      <groupName>格式问题</groupName>
      <ability>L2_HalfPunc_CN</ability>
      <abilityName>全半角问题</abilityName>
      <candidateList>
        <item>”</item>
      </candidateList>
      <explain>文本全半角错误。</explain>
      <paraID>15E0C1AC</paraID>
      <start>160</start>
      <end>161</end>
      <status>modified</status>
      <modifiedWord>”</modifiedWord>
      <trackRevisions>false</trackRevisions>
    </reviewItem>
    <reviewItem>
      <errorID>648a7a63-ea5e-43e2-91c9-7692a27934d1</errorID>
      <errorWord>"</errorWord>
      <group>L1_Format</group>
      <groupName>格式问题</groupName>
      <ability>L2_HalfPunc_CN</ability>
      <abilityName>全半角问题</abilityName>
      <candidateList>
        <item>“</item>
      </candidateList>
      <explain>文本全半角错误。</explain>
      <paraID>552F8CB1</paraID>
      <start>25</start>
      <end>26</end>
      <status>modified</status>
      <modifiedWord>“</modifiedWord>
      <trackRevisions>false</trackRevisions>
    </reviewItem>
    <reviewItem>
      <errorID>569b20bf-4d07-4919-aad5-06308222d26f</errorID>
      <errorWord>"</errorWord>
      <group>L1_Format</group>
      <groupName>格式问题</groupName>
      <ability>L2_HalfPunc_CN</ability>
      <abilityName>全半角问题</abilityName>
      <candidateList>
        <item>”</item>
      </candidateList>
      <explain>文本全半角错误。</explain>
      <paraID>552F8CB1</paraID>
      <start>32</start>
      <end>33</end>
      <status>modified</status>
      <modifiedWord>”</modifiedWord>
      <trackRevisions>false</trackRevisions>
    </reviewItem>
    <reviewItem>
      <errorID>e7ad3ed4-721a-44ef-9a71-2b6789a79862</errorID>
      <errorWord>"</errorWord>
      <group>L1_Format</group>
      <groupName>格式问题</groupName>
      <ability>L2_HalfPunc_CN</ability>
      <abilityName>全半角问题</abilityName>
      <candidateList>
        <item>“</item>
      </candidateList>
      <explain>文本全半角错误。</explain>
      <paraID>552F8CB1</paraID>
      <start>42</start>
      <end>43</end>
      <status>modified</status>
      <modifiedWord>“</modifiedWord>
      <trackRevisions>false</trackRevisions>
    </reviewItem>
    <reviewItem>
      <errorID>0eaa415b-bd7c-4bb1-98aa-db1795905471</errorID>
      <errorWord>"</errorWord>
      <group>L1_Format</group>
      <groupName>格式问题</groupName>
      <ability>L2_HalfPunc_CN</ability>
      <abilityName>全半角问题</abilityName>
      <candidateList>
        <item>”</item>
      </candidateList>
      <explain>文本全半角错误。</explain>
      <paraID>552F8CB1</paraID>
      <start>48</start>
      <end>49</end>
      <status>modified</status>
      <modifiedWord>”</modifiedWord>
      <trackRevisions>false</trackRevisions>
    </reviewItem>
    <reviewItem>
      <errorID>b483d60a-bef0-4a12-b528-e0c3f0c242d3</errorID>
      <errorWord>"</errorWord>
      <group>L1_Format</group>
      <groupName>格式问题</groupName>
      <ability>L2_HalfPunc_CN</ability>
      <abilityName>全半角问题</abilityName>
      <candidateList>
        <item>“</item>
      </candidateList>
      <explain>文本全半角错误。</explain>
      <paraID>552F8CB1</paraID>
      <start>70</start>
      <end>71</end>
      <status>modified</status>
      <modifiedWord>“</modifiedWord>
      <trackRevisions>false</trackRevisions>
    </reviewItem>
    <reviewItem>
      <errorID>78dbc20a-0754-4d78-9347-cab4d270cf0a</errorID>
      <errorWord>"</errorWord>
      <group>L1_Format</group>
      <groupName>格式问题</groupName>
      <ability>L2_HalfPunc_CN</ability>
      <abilityName>全半角问题</abilityName>
      <candidateList>
        <item>”</item>
      </candidateList>
      <explain>文本全半角错误。</explain>
      <paraID>552F8CB1</paraID>
      <start>75</start>
      <end>76</end>
      <status>modified</status>
      <modifiedWord>”</modifiedWord>
      <trackRevisions>false</trackRevisions>
    </reviewItem>
    <reviewItem>
      <errorID>223df5bd-0f29-4c1c-b713-bf6c162930c3</errorID>
      <errorWord>"</errorWord>
      <group>L1_Format</group>
      <groupName>格式问题</groupName>
      <ability>L2_HalfPunc_CN</ability>
      <abilityName>全半角问题</abilityName>
      <candidateList>
        <item>“</item>
      </candidateList>
      <explain>文本全半角错误。</explain>
      <paraID>552F8CB1</paraID>
      <start>102</start>
      <end>103</end>
      <status>modified</status>
      <modifiedWord>“</modifiedWord>
      <trackRevisions>false</trackRevisions>
    </reviewItem>
    <reviewItem>
      <errorID>c7455eb5-3339-4cae-8921-11f99f974156</errorID>
      <errorWord>"</errorWord>
      <group>L1_Format</group>
      <groupName>格式问题</groupName>
      <ability>L2_HalfPunc_CN</ability>
      <abilityName>全半角问题</abilityName>
      <candidateList>
        <item>”</item>
      </candidateList>
      <explain>文本全半角错误。</explain>
      <paraID>552F8CB1</paraID>
      <start>105</start>
      <end>106</end>
      <status>modified</status>
      <modifiedWord>”</modifiedWord>
      <trackRevisions>false</trackRevisions>
    </reviewItem>
    <reviewItem>
      <errorID>44eb1ea1-3f9c-4cde-ac0a-9cf534a5ce2b</errorID>
      <errorWord>"</errorWord>
      <group>L1_Format</group>
      <groupName>格式问题</groupName>
      <ability>L2_HalfPunc_CN</ability>
      <abilityName>全半角问题</abilityName>
      <candidateList>
        <item>“</item>
      </candidateList>
      <explain>文本全半角错误。</explain>
      <paraID>552F8CB1</paraID>
      <start>143</start>
      <end>144</end>
      <status>modified</status>
      <modifiedWord>“</modifiedWord>
      <trackRevisions>false</trackRevisions>
    </reviewItem>
    <reviewItem>
      <errorID>ea504b0e-22ee-403b-b352-f70d8bfce8e5</errorID>
      <errorWord>"</errorWord>
      <group>L1_Format</group>
      <groupName>格式问题</groupName>
      <ability>L2_HalfPunc_CN</ability>
      <abilityName>全半角问题</abilityName>
      <candidateList>
        <item>”</item>
      </candidateList>
      <explain>文本全半角错误。</explain>
      <paraID>552F8CB1</paraID>
      <start>148</start>
      <end>149</end>
      <status>modified</status>
      <modifiedWord>”</modifiedWord>
      <trackRevisions>false</trackRevisions>
    </reviewItem>
    <reviewItem>
      <errorID>f8ef4c6c-4c45-40e4-9f39-0e2b251297f2</errorID>
      <errorWord>:</errorWord>
      <group>L1_Format</group>
      <groupName>格式问题</groupName>
      <ability>L2_HalfPunc_CN</ability>
      <abilityName>全半角问题</abilityName>
      <candidateList>
        <item>：</item>
      </candidateList>
      <explain>文本全半角错误。</explain>
      <paraID>7296EB85</paraID>
      <start>8</start>
      <end>9</end>
      <status>unmodified</status>
      <modifiedWord/>
      <trackRevisions>false</trackRevisions>
    </reviewItem>
    <reviewItem>
      <errorID>60139611-63ec-44ca-8041-e87dd636f408</errorID>
      <errorWord>(</errorWord>
      <group>L1_Format</group>
      <groupName>格式问题</groupName>
      <ability>L2_HalfPunc_CN</ability>
      <abilityName>全半角问题</abilityName>
      <candidateList>
        <item>（</item>
      </candidateList>
      <explain>文本全半角错误。</explain>
      <paraID>48954820</paraID>
      <start>12</start>
      <end>13</end>
      <status>modified</status>
      <modifiedWord>（</modifiedWord>
      <trackRevisions>false</trackRevisions>
    </reviewItem>
    <reviewItem>
      <errorID>d4b790e6-389a-4f89-afc4-3413808ecfd6</errorID>
      <errorWord>)</errorWord>
      <group>L1_Format</group>
      <groupName>格式问题</groupName>
      <ability>L2_HalfPunc_CN</ability>
      <abilityName>全半角问题</abilityName>
      <candidateList>
        <item>）</item>
      </candidateList>
      <explain>文本全半角错误。</explain>
      <paraID>48954820</paraID>
      <start>26</start>
      <end>27</end>
      <status>modified</status>
      <modifiedWord>）</modifiedWord>
      <trackRevisions>false</trackRevisions>
    </reviewItem>
    <reviewItem>
      <errorID>708e9c46-b820-480e-8845-fc768ac7db8b</errorID>
      <errorWord>1920年代</errorWord>
      <group>L1_Knowledge</group>
      <groupName>知识性问题</groupName>
      <ability>L2_Time</ability>
      <abilityName>日期时间</abilityName>
      <candidateList>
        <item>20世纪20年代</item>
      </candidateList>
      <explain>年代表述建议使用世纪+年代的格式。</explain>
      <paraID>3502011B</paraID>
      <start>78</start>
      <end>84</end>
      <status>unmodified</status>
      <modifiedWord/>
      <trackRevisions>false</trackRevisions>
    </reviewItem>
    <reviewItem>
      <errorID>471f1921-bc25-42eb-b2cf-dc88fe90b8a2</errorID>
      <errorWord>"</errorWord>
      <group>L1_Format</group>
      <groupName>格式问题</groupName>
      <ability>L2_HalfPunc_CN</ability>
      <abilityName>全半角问题</abilityName>
      <candidateList>
        <item>“</item>
      </candidateList>
      <explain>文本全半角错误。</explain>
      <paraID>5B23121C</paraID>
      <start>144</start>
      <end>145</end>
      <status>modified</status>
      <modifiedWord>“</modifiedWord>
      <trackRevisions>false</trackRevisions>
    </reviewItem>
    <reviewItem>
      <errorID>923f10f6-45b7-4f41-b9f9-dda8decb7dd4</errorID>
      <errorWord>"</errorWord>
      <group>L1_Format</group>
      <groupName>格式问题</groupName>
      <ability>L2_HalfPunc_CN</ability>
      <abilityName>全半角问题</abilityName>
      <candidateList>
        <item>”</item>
      </candidateList>
      <explain>文本全半角错误。</explain>
      <paraID>5B23121C</paraID>
      <start>149</start>
      <end>150</end>
      <status>modified</status>
      <modifiedWord>”</modifiedWord>
      <trackRevisions>false</trackRevisions>
    </reviewItem>
    <reviewItem>
      <errorID>9782ce2a-b325-4d80-a677-97b361598d20</errorID>
      <errorWord>"</errorWord>
      <group>L1_Format</group>
      <groupName>格式问题</groupName>
      <ability>L2_HalfPunc_CN</ability>
      <abilityName>全半角问题</abilityName>
      <candidateList>
        <item>“</item>
      </candidateList>
      <explain>文本全半角错误。</explain>
      <paraID>6C629972</paraID>
      <start>3</start>
      <end>4</end>
      <status>modified</status>
      <modifiedWord>“</modifiedWord>
      <trackRevisions>false</trackRevisions>
    </reviewItem>
    <reviewItem>
      <errorID>67eb5661-1db8-485e-8644-2fcc4f814722</errorID>
      <errorWord>"</errorWord>
      <group>L1_Format</group>
      <groupName>格式问题</groupName>
      <ability>L2_HalfPunc_CN</ability>
      <abilityName>全半角问题</abilityName>
      <candidateList>
        <item>”</item>
      </candidateList>
      <explain>文本全半角错误。</explain>
      <paraID>6C629972</paraID>
      <start>7</start>
      <end>8</end>
      <status>modified</status>
      <modifiedWord>”</modifiedWord>
      <trackRevisions>false</trackRevisions>
    </reviewItem>
    <reviewItem>
      <errorID>7913fae0-6973-409f-b596-7b5a21dcaf74</errorID>
      <errorWord>马克思的政治经济学</errorWord>
      <group>L1_Political</group>
      <groupName>政治性问题</groupName>
      <ability>L2_Keyword</ability>
      <abilityName>固定表述</abilityName>
      <candidateList>
        <item>马克思主义政治经济学</item>
      </candidateList>
      <explain>词汇“马克思主义政治经济学”在特定场景下为固定表述形式，请确认此处的“马克思的政治经济学”是否存在不当。</explain>
      <paraID>6C629972</paraID>
      <start>40</start>
      <end>49</end>
      <status>unmodified</status>
      <modifiedWord/>
      <trackRevisions>false</trackRevisions>
    </reviewItem>
    <reviewItem>
      <errorID>9ed9c5ee-d9c5-43e7-b503-93217478d1a8</errorID>
      <errorWord>"</errorWord>
      <group>L1_Format</group>
      <groupName>格式问题</groupName>
      <ability>L2_HalfPunc_CN</ability>
      <abilityName>全半角问题</abilityName>
      <candidateList>
        <item>“</item>
      </candidateList>
      <explain>文本全半角错误。</explain>
      <paraID>3FB306D5</paraID>
      <start>37</start>
      <end>38</end>
      <status>modified</status>
      <modifiedWord>“</modifiedWord>
      <trackRevisions>false</trackRevisions>
    </reviewItem>
    <reviewItem>
      <errorID>e5fa1d92-bbd1-4218-9b6e-a8cdcc330170</errorID>
      <errorWord>"</errorWord>
      <group>L1_Format</group>
      <groupName>格式问题</groupName>
      <ability>L2_HalfPunc_CN</ability>
      <abilityName>全半角问题</abilityName>
      <candidateList>
        <item>”</item>
      </candidateList>
      <explain>文本全半角错误。</explain>
      <paraID>3FB306D5</paraID>
      <start>41</start>
      <end>42</end>
      <status>modified</status>
      <modifiedWord>”</modifiedWord>
      <trackRevisions>false</trackRevisions>
    </reviewItem>
    <reviewItem>
      <errorID>34dc840a-775f-4e79-8900-2987de9dc6ec</errorID>
      <errorWord>"</errorWord>
      <group>L1_Format</group>
      <groupName>格式问题</groupName>
      <ability>L2_HalfPunc_CN</ability>
      <abilityName>全半角问题</abilityName>
      <candidateList>
        <item>“</item>
      </candidateList>
      <explain>文本全半角错误。</explain>
      <paraID>3FB306D5</paraID>
      <start>114</start>
      <end>115</end>
      <status>modified</status>
      <modifiedWord>“</modifiedWord>
      <trackRevisions>false</trackRevisions>
    </reviewItem>
    <reviewItem>
      <errorID>a416adcb-e706-4710-a4ed-25c00e59210c</errorID>
      <errorWord>"</errorWord>
      <group>L1_Format</group>
      <groupName>格式问题</groupName>
      <ability>L2_HalfPunc_CN</ability>
      <abilityName>全半角问题</abilityName>
      <candidateList>
        <item>”</item>
      </candidateList>
      <explain>文本全半角错误。</explain>
      <paraID>3FB306D5</paraID>
      <start>122</start>
      <end>123</end>
      <status>modified</status>
      <modifiedWord>”</modifiedWord>
      <trackRevisions>false</trackRevisions>
    </reviewItem>
    <reviewItem>
      <errorID>ac9d54a9-c87d-49a2-8ee7-1bea78ab7ae4</errorID>
      <errorWord>"</errorWord>
      <group>L1_Format</group>
      <groupName>格式问题</groupName>
      <ability>L2_HalfPunc_CN</ability>
      <abilityName>全半角问题</abilityName>
      <candidateList>
        <item>“</item>
      </candidateList>
      <explain>文本全半角错误。</explain>
      <paraID>7F1701C4</paraID>
      <start>35</start>
      <end>36</end>
      <status>modified</status>
      <modifiedWord>“</modifiedWord>
      <trackRevisions>false</trackRevisions>
    </reviewItem>
    <reviewItem>
      <errorID>318d62ef-6b65-4c5e-9de5-acfa1506d57a</errorID>
      <errorWord>"</errorWord>
      <group>L1_Format</group>
      <groupName>格式问题</groupName>
      <ability>L2_HalfPunc_CN</ability>
      <abilityName>全半角问题</abilityName>
      <candidateList>
        <item>”</item>
      </candidateList>
      <explain>文本全半角错误。</explain>
      <paraID>7F1701C4</paraID>
      <start>46</start>
      <end>47</end>
      <status>modified</status>
      <modifiedWord>”</modifiedWord>
      <trackRevisions>false</trackRevisions>
    </reviewItem>
    <reviewItem>
      <errorID>9fb7e748-622f-4772-87b1-9b5c48f3a401</errorID>
      <errorWord>"</errorWord>
      <group>L1_Format</group>
      <groupName>格式问题</groupName>
      <ability>L2_HalfPunc_CN</ability>
      <abilityName>全半角问题</abilityName>
      <candidateList>
        <item>“</item>
      </candidateList>
      <explain>文本全半角错误。</explain>
      <paraID>7F1701C4</paraID>
      <start>77</start>
      <end>78</end>
      <status>modified</status>
      <modifiedWord>“</modifiedWord>
      <trackRevisions>false</trackRevisions>
    </reviewItem>
    <reviewItem>
      <errorID>416178ae-8b69-49bf-83dd-48a0773df42a</errorID>
      <errorWord>"</errorWord>
      <group>L1_Format</group>
      <groupName>格式问题</groupName>
      <ability>L2_HalfPunc_CN</ability>
      <abilityName>全半角问题</abilityName>
      <candidateList>
        <item>”</item>
      </candidateList>
      <explain>文本全半角错误。</explain>
      <paraID>7F1701C4</paraID>
      <start>81</start>
      <end>82</end>
      <status>modified</status>
      <modifiedWord>”</modifiedWord>
      <trackRevisions>false</trackRevisions>
    </reviewItem>
    <reviewItem>
      <errorID>e4842ddf-6ac0-4a03-8edc-d2772b4cd5be</errorID>
      <errorWord>"</errorWord>
      <group>L1_Format</group>
      <groupName>格式问题</groupName>
      <ability>L2_HalfPunc_CN</ability>
      <abilityName>全半角问题</abilityName>
      <candidateList>
        <item>“</item>
      </candidateList>
      <explain>文本全半角错误。</explain>
      <paraID>7F1701C4</paraID>
      <start>127</start>
      <end>128</end>
      <status>modified</status>
      <modifiedWord>“</modifiedWord>
      <trackRevisions>false</trackRevisions>
    </reviewItem>
    <reviewItem>
      <errorID>a100b6f4-a612-4e3c-b2ab-0ad32f8230e3</errorID>
      <errorWord>"</errorWord>
      <group>L1_Format</group>
      <groupName>格式问题</groupName>
      <ability>L2_HalfPunc_CN</ability>
      <abilityName>全半角问题</abilityName>
      <candidateList>
        <item>”</item>
      </candidateList>
      <explain>文本全半角错误。</explain>
      <paraID>7F1701C4</paraID>
      <start>142</start>
      <end>143</end>
      <status>modified</status>
      <modifiedWord>”</modifiedWord>
      <trackRevisions>false</trackRevisions>
    </reviewItem>
    <reviewItem>
      <errorID>f4b6e3c0-dba8-4fdf-81f0-1c7439d1c73b</errorID>
      <errorWord>"</errorWord>
      <group>L1_Format</group>
      <groupName>格式问题</groupName>
      <ability>L2_HalfPunc_CN</ability>
      <abilityName>全半角问题</abilityName>
      <candidateList>
        <item>“</item>
      </candidateList>
      <explain>文本全半角错误。</explain>
      <paraID>66615AFA</paraID>
      <start>45</start>
      <end>46</end>
      <status>modified</status>
      <modifiedWord>“</modifiedWord>
      <trackRevisions>false</trackRevisions>
    </reviewItem>
    <reviewItem>
      <errorID>435c1700-f0c0-46d8-829a-94b0642589b4</errorID>
      <errorWord>"</errorWord>
      <group>L1_Format</group>
      <groupName>格式问题</groupName>
      <ability>L2_HalfPunc_CN</ability>
      <abilityName>全半角问题</abilityName>
      <candidateList>
        <item>”</item>
      </candidateList>
      <explain>文本全半角错误。</explain>
      <paraID>66615AFA</paraID>
      <start>50</start>
      <end>51</end>
      <status>modified</status>
      <modifiedWord>”</modifiedWord>
      <trackRevisions>false</trackRevisions>
    </reviewItem>
    <reviewItem>
      <errorID>02bd50ae-27d6-4e04-8411-4e790ece5ddc</errorID>
      <errorWord>"</errorWord>
      <group>L1_Format</group>
      <groupName>格式问题</groupName>
      <ability>L2_HalfPunc_CN</ability>
      <abilityName>全半角问题</abilityName>
      <candidateList>
        <item>“</item>
      </candidateList>
      <explain>文本全半角错误。</explain>
      <paraID>66615AFA</paraID>
      <start>98</start>
      <end>99</end>
      <status>modified</status>
      <modifiedWord>“</modifiedWord>
      <trackRevisions>false</trackRevisions>
    </reviewItem>
    <reviewItem>
      <errorID>8c911609-cc54-4c8f-b6dd-8077e2a51574</errorID>
      <errorWord>"</errorWord>
      <group>L1_Format</group>
      <groupName>格式问题</groupName>
      <ability>L2_HalfPunc_CN</ability>
      <abilityName>全半角问题</abilityName>
      <candidateList>
        <item>”</item>
      </candidateList>
      <explain>文本全半角错误。</explain>
      <paraID>66615AFA</paraID>
      <start>105</start>
      <end>106</end>
      <status>modified</status>
      <modifiedWord>”</modifiedWord>
      <trackRevisions>false</trackRevisions>
    </reviewItem>
    <reviewItem>
      <errorID>3700931a-79bf-4f3c-b744-fa92975ecedc</errorID>
      <errorWord>"</errorWord>
      <group>L1_Format</group>
      <groupName>格式问题</groupName>
      <ability>L2_HalfPunc_CN</ability>
      <abilityName>全半角问题</abilityName>
      <candidateList>
        <item>“</item>
      </candidateList>
      <explain>文本全半角错误。</explain>
      <paraID>66615AFA</paraID>
      <start>145</start>
      <end>146</end>
      <status>modified</status>
      <modifiedWord>“</modifiedWord>
      <trackRevisions>false</trackRevisions>
    </reviewItem>
    <reviewItem>
      <errorID>60e643ae-c21b-41bf-8050-986dc9b59cab</errorID>
      <errorWord>"</errorWord>
      <group>L1_Format</group>
      <groupName>格式问题</groupName>
      <ability>L2_HalfPunc_CN</ability>
      <abilityName>全半角问题</abilityName>
      <candidateList>
        <item>”</item>
      </candidateList>
      <explain>文本全半角错误。</explain>
      <paraID>66615AFA</paraID>
      <start>156</start>
      <end>157</end>
      <status>modified</status>
      <modifiedWord>”</modifiedWord>
      <trackRevisions>false</trackRevisions>
    </reviewItem>
    <reviewItem>
      <errorID>ba7ad29a-e234-44a6-91e2-b638ca442f78</errorID>
      <errorWord>:</errorWord>
      <group>L1_Format</group>
      <groupName>格式问题</groupName>
      <ability>L2_HalfPunc_CN</ability>
      <abilityName>全半角问题</abilityName>
      <candidateList>
        <item>：</item>
      </candidateList>
      <explain>文本全半角错误。</explain>
      <paraID> 7D40938</paraID>
      <start>7</start>
      <end>8</end>
      <status>unmodified</status>
      <modifiedWord/>
      <trackRevisions>false</trackRevisions>
    </reviewItem>
    <reviewItem>
      <errorID>a09f7eb8-aed9-4142-a25f-17c681ed3469</errorID>
      <errorWord>(</errorWord>
      <group>L1_Format</group>
      <groupName>格式问题</groupName>
      <ability>L2_HalfPunc_CN</ability>
      <abilityName>全半角问题</abilityName>
      <candidateList>
        <item>（</item>
      </candidateList>
      <explain>文本全半角错误。</explain>
      <paraID>6C0B6720</paraID>
      <start>12</start>
      <end>13</end>
      <status>modified</status>
      <modifiedWord>（</modifiedWord>
      <trackRevisions>false</trackRevisions>
    </reviewItem>
    <reviewItem>
      <errorID>c56f5283-9a77-4dc2-8435-472afc548698</errorID>
      <errorWord>)</errorWord>
      <group>L1_Format</group>
      <groupName>格式问题</groupName>
      <ability>L2_HalfPunc_CN</ability>
      <abilityName>全半角问题</abilityName>
      <candidateList>
        <item>）</item>
      </candidateList>
      <explain>文本全半角错误。</explain>
      <paraID>6C0B6720</paraID>
      <start>24</start>
      <end>25</end>
      <status>modified</status>
      <modifiedWord>）</modifiedWord>
      <trackRevisions>false</trackRevisions>
    </reviewItem>
    <reviewItem>
      <errorID>5cd5b545-a6ca-45d9-a049-5b69abe7eb8e</errorID>
      <errorWord>(</errorWord>
      <group>L1_Format</group>
      <groupName>格式问题</groupName>
      <ability>L2_HalfPunc_CN</ability>
      <abilityName>全半角问题</abilityName>
      <candidateList>
        <item>（</item>
      </candidateList>
      <explain>文本全半角错误。</explain>
      <paraID>1DADDEE9</paraID>
      <start>20</start>
      <end>21</end>
      <status>modified</status>
      <modifiedWord>（</modifiedWord>
      <trackRevisions>false</trackRevisions>
    </reviewItem>
    <reviewItem>
      <errorID>4dcd161c-4bde-4d16-b21e-6aed3a3511a8</errorID>
      <errorWord>)</errorWord>
      <group>L1_Format</group>
      <groupName>格式问题</groupName>
      <ability>L2_HalfPunc_CN</ability>
      <abilityName>全半角问题</abilityName>
      <candidateList>
        <item>）</item>
      </candidateList>
      <explain>文本全半角错误。</explain>
      <paraID>1DADDEE9</paraID>
      <start>26</start>
      <end>27</end>
      <status>modified</status>
      <modifiedWord>）</modifiedWord>
      <trackRevisions>false</trackRevisions>
    </reviewItem>
    <reviewItem>
      <errorID>9e5fc789-28d3-4706-8ac1-bf3c2820d51c</errorID>
      <errorWord>1970年代</errorWord>
      <group>L1_Knowledge</group>
      <groupName>知识性问题</groupName>
      <ability>L2_Time</ability>
      <abilityName>日期时间</abilityName>
      <candidateList>
        <item>20世纪70年代</item>
      </candidateList>
      <explain>年代表述建议使用世纪+年代的格式。</explain>
      <paraID>7ACC7BAA</paraID>
      <start>89</start>
      <end>95</end>
      <status>unmodified</status>
      <modifiedWord/>
      <trackRevisions>false</trackRevisions>
    </reviewItem>
    <reviewItem>
      <errorID>40b049aa-34c1-454c-bfe2-03eb5b433831</errorID>
      <errorWord>"</errorWord>
      <group>L1_Format</group>
      <groupName>格式问题</groupName>
      <ability>L2_HalfPunc_CN</ability>
      <abilityName>全半角问题</abilityName>
      <candidateList>
        <item>“</item>
      </candidateList>
      <explain>文本全半角错误。</explain>
      <paraID>7ACC7BAA</paraID>
      <start>98</start>
      <end>99</end>
      <status>modified</status>
      <modifiedWord>“</modifiedWord>
      <trackRevisions>false</trackRevisions>
    </reviewItem>
    <reviewItem>
      <errorID>f254cc81-d5b9-4122-91d8-0af1e2d8face</errorID>
      <errorWord>"</errorWord>
      <group>L1_Format</group>
      <groupName>格式问题</groupName>
      <ability>L2_HalfPunc_CN</ability>
      <abilityName>全半角问题</abilityName>
      <candidateList>
        <item>”</item>
      </candidateList>
      <explain>文本全半角错误。</explain>
      <paraID>7ACC7BAA</paraID>
      <start>107</start>
      <end>108</end>
      <status>modified</status>
      <modifiedWord>”</modifiedWord>
      <trackRevisions>false</trackRevisions>
    </reviewItem>
    <reviewItem>
      <errorID>9d6ffcf3-9cc7-46f0-9824-b4dffd7a1b92</errorID>
      <errorWord>"</errorWord>
      <group>L1_Format</group>
      <groupName>格式问题</groupName>
      <ability>L2_HalfPunc_CN</ability>
      <abilityName>全半角问题</abilityName>
      <candidateList>
        <item>“</item>
      </candidateList>
      <explain>文本全半角错误。</explain>
      <paraID>458CF32A</paraID>
      <start>23</start>
      <end>24</end>
      <status>modified</status>
      <modifiedWord>“</modifiedWord>
      <trackRevisions>false</trackRevisions>
    </reviewItem>
    <reviewItem>
      <errorID>c6c244f0-ad16-4edc-b147-98d7618ab167</errorID>
      <errorWord>"</errorWord>
      <group>L1_Format</group>
      <groupName>格式问题</groupName>
      <ability>L2_HalfPunc_CN</ability>
      <abilityName>全半角问题</abilityName>
      <candidateList>
        <item>”</item>
      </candidateList>
      <explain>文本全半角错误。</explain>
      <paraID>458CF32A</paraID>
      <start>29</start>
      <end>30</end>
      <status>modified</status>
      <modifiedWord>”</modifiedWord>
      <trackRevisions>false</trackRevisions>
    </reviewItem>
    <reviewItem>
      <errorID>6d497347-edda-44cd-9464-aaad87b5a769</errorID>
      <errorWord>"</errorWord>
      <group>L1_Format</group>
      <groupName>格式问题</groupName>
      <ability>L2_HalfPunc_CN</ability>
      <abilityName>全半角问题</abilityName>
      <candidateList>
        <item>“</item>
      </candidateList>
      <explain>文本全半角错误。</explain>
      <paraID>458CF32A</paraID>
      <start>161</start>
      <end>162</end>
      <status>modified</status>
      <modifiedWord>“</modifiedWord>
      <trackRevisions>false</trackRevisions>
    </reviewItem>
    <reviewItem>
      <errorID>6a7b3384-25d8-44c8-ba21-3be3ed620915</errorID>
      <errorWord>"</errorWord>
      <group>L1_Format</group>
      <groupName>格式问题</groupName>
      <ability>L2_HalfPunc_CN</ability>
      <abilityName>全半角问题</abilityName>
      <candidateList>
        <item>”</item>
      </candidateList>
      <explain>文本全半角错误。</explain>
      <paraID>458CF32A</paraID>
      <start>164</start>
      <end>165</end>
      <status>modified</status>
      <modifiedWord>”</modifiedWord>
      <trackRevisions>false</trackRevisions>
    </reviewItem>
    <reviewItem>
      <errorID>5343fd0d-692a-4001-877a-82aaa207183e</errorID>
      <errorWord>"</errorWord>
      <group>L1_Format</group>
      <groupName>格式问题</groupName>
      <ability>L2_HalfPunc_CN</ability>
      <abilityName>全半角问题</abilityName>
      <candidateList>
        <item>“</item>
      </candidateList>
      <explain>文本全半角错误。</explain>
      <paraID>458CF32A</paraID>
      <start>178</start>
      <end>179</end>
      <status>modified</status>
      <modifiedWord>“</modifiedWord>
      <trackRevisions>false</trackRevisions>
    </reviewItem>
    <reviewItem>
      <errorID>db3fca7f-1747-4468-a3a2-534f835746a6</errorID>
      <errorWord>"</errorWord>
      <group>L1_Format</group>
      <groupName>格式问题</groupName>
      <ability>L2_HalfPunc_CN</ability>
      <abilityName>全半角问题</abilityName>
      <candidateList>
        <item>”</item>
      </candidateList>
      <explain>文本全半角错误。</explain>
      <paraID>458CF32A</paraID>
      <start>183</start>
      <end>184</end>
      <status>modified</status>
      <modifiedWord>”</modifiedWord>
      <trackRevisions>false</trackRevisions>
    </reviewItem>
    <reviewItem>
      <errorID>d59e610f-d779-4164-867e-3d8cd86fb4a4</errorID>
      <errorWord>"</errorWord>
      <group>L1_Format</group>
      <groupName>格式问题</groupName>
      <ability>L2_HalfPunc_CN</ability>
      <abilityName>全半角问题</abilityName>
      <candidateList>
        <item>“</item>
      </candidateList>
      <explain>文本全半角错误。</explain>
      <paraID>309F19C7</paraID>
      <start>34</start>
      <end>35</end>
      <status>modified</status>
      <modifiedWord>“</modifiedWord>
      <trackRevisions>false</trackRevisions>
    </reviewItem>
    <reviewItem>
      <errorID>e752f85f-950a-431e-9ba8-724968afeea3</errorID>
      <errorWord>"</errorWord>
      <group>L1_Format</group>
      <groupName>格式问题</groupName>
      <ability>L2_HalfPunc_CN</ability>
      <abilityName>全半角问题</abilityName>
      <candidateList>
        <item>”</item>
      </candidateList>
      <explain>文本全半角错误。</explain>
      <paraID>309F19C7</paraID>
      <start>39</start>
      <end>40</end>
      <status>modified</status>
      <modifiedWord>”</modifiedWord>
      <trackRevisions>false</trackRevisions>
    </reviewItem>
    <reviewItem>
      <errorID>57ed2e90-dab6-448f-ab4f-27478b639207</errorID>
      <errorWord>"</errorWord>
      <group>L1_Format</group>
      <groupName>格式问题</groupName>
      <ability>L2_HalfPunc_CN</ability>
      <abilityName>全半角问题</abilityName>
      <candidateList>
        <item>“</item>
      </candidateList>
      <explain>文本全半角错误。</explain>
      <paraID>309F19C7</paraID>
      <start>112</start>
      <end>113</end>
      <status>modified</status>
      <modifiedWord>“</modifiedWord>
      <trackRevisions>false</trackRevisions>
    </reviewItem>
    <reviewItem>
      <errorID>35b392f5-2ad7-4238-9ee6-e2def583b813</errorID>
      <errorWord>"</errorWord>
      <group>L1_Format</group>
      <groupName>格式问题</groupName>
      <ability>L2_HalfPunc_CN</ability>
      <abilityName>全半角问题</abilityName>
      <candidateList>
        <item>”</item>
      </candidateList>
      <explain>文本全半角错误。</explain>
      <paraID>309F19C7</paraID>
      <start>123</start>
      <end>124</end>
      <status>modified</status>
      <modifiedWord>”</modifiedWord>
      <trackRevisions>false</trackRevisions>
    </reviewItem>
    <reviewItem>
      <errorID>d9139088-a678-4d4b-b7d7-dbd42d192481</errorID>
      <errorWord>"</errorWord>
      <group>L1_Format</group>
      <groupName>格式问题</groupName>
      <ability>L2_HalfPunc_CN</ability>
      <abilityName>全半角问题</abilityName>
      <candidateList>
        <item>“</item>
      </candidateList>
      <explain>文本全半角错误。</explain>
      <paraID>40F82298</paraID>
      <start>13</start>
      <end>14</end>
      <status>modified</status>
      <modifiedWord>“</modifiedWord>
      <trackRevisions>false</trackRevisions>
    </reviewItem>
    <reviewItem>
      <errorID>77fff78d-cdcd-437d-8316-578c8e5adf12</errorID>
      <errorWord>"</errorWord>
      <group>L1_Format</group>
      <groupName>格式问题</groupName>
      <ability>L2_HalfPunc_CN</ability>
      <abilityName>全半角问题</abilityName>
      <candidateList>
        <item>”</item>
      </candidateList>
      <explain>文本全半角错误。</explain>
      <paraID>40F82298</paraID>
      <start>16</start>
      <end>17</end>
      <status>modified</status>
      <modifiedWord>”</modifiedWord>
      <trackRevisions>false</trackRevisions>
    </reviewItem>
    <reviewItem>
      <errorID>bfdd1de3-13d3-4fe9-9eff-76f86241aaa7</errorID>
      <errorWord>"</errorWord>
      <group>L1_Format</group>
      <groupName>格式问题</groupName>
      <ability>L2_HalfPunc_CN</ability>
      <abilityName>全半角问题</abilityName>
      <candidateList>
        <item>“</item>
      </candidateList>
      <explain>文本全半角错误。</explain>
      <paraID>40F82298</paraID>
      <start>37</start>
      <end>38</end>
      <status>modified</status>
      <modifiedWord>“</modifiedWord>
      <trackRevisions>false</trackRevisions>
    </reviewItem>
    <reviewItem>
      <errorID>a7238bee-cb07-432a-8026-ea37c5f50e67</errorID>
      <errorWord>"</errorWord>
      <group>L1_Format</group>
      <groupName>格式问题</groupName>
      <ability>L2_HalfPunc_CN</ability>
      <abilityName>全半角问题</abilityName>
      <candidateList>
        <item>”</item>
      </candidateList>
      <explain>文本全半角错误。</explain>
      <paraID>40F82298</paraID>
      <start>42</start>
      <end>43</end>
      <status>modified</status>
      <modifiedWord>”</modifiedWord>
      <trackRevisions>false</trackRevisions>
    </reviewItem>
    <reviewItem>
      <errorID>d30bb638-dd56-47ae-b241-87853976b3b2</errorID>
      <errorWord>"</errorWord>
      <group>L1_Format</group>
      <groupName>格式问题</groupName>
      <ability>L2_HalfPunc_CN</ability>
      <abilityName>全半角问题</abilityName>
      <candidateList>
        <item>“</item>
      </candidateList>
      <explain>文本全半角错误。</explain>
      <paraID>40F82298</paraID>
      <start>44</start>
      <end>45</end>
      <status>modified</status>
      <modifiedWord>“</modifiedWord>
      <trackRevisions>false</trackRevisions>
    </reviewItem>
    <reviewItem>
      <errorID>bd765cef-8255-47a9-b14f-43afc7c92010</errorID>
      <errorWord>"</errorWord>
      <group>L1_Format</group>
      <groupName>格式问题</groupName>
      <ability>L2_HalfPunc_CN</ability>
      <abilityName>全半角问题</abilityName>
      <candidateList>
        <item>”</item>
      </candidateList>
      <explain>文本全半角错误。</explain>
      <paraID>40F82298</paraID>
      <start>49</start>
      <end>50</end>
      <status>modified</status>
      <modifiedWord>”</modifiedWord>
      <trackRevisions>false</trackRevisions>
    </reviewItem>
    <reviewItem>
      <errorID>6bbf45d4-7c1d-4297-8f51-626eb06086c6</errorID>
      <errorWord>"</errorWord>
      <group>L1_Format</group>
      <groupName>格式问题</groupName>
      <ability>L2_HalfPunc_CN</ability>
      <abilityName>全半角问题</abilityName>
      <candidateList>
        <item>“</item>
      </candidateList>
      <explain>文本全半角错误。</explain>
      <paraID>40F82298</paraID>
      <start>84</start>
      <end>85</end>
      <status>modified</status>
      <modifiedWord>“</modifiedWord>
      <trackRevisions>false</trackRevisions>
    </reviewItem>
    <reviewItem>
      <errorID>62bafdaf-4acf-4e11-81c5-a4826c2ca36f</errorID>
      <errorWord>"</errorWord>
      <group>L1_Format</group>
      <groupName>格式问题</groupName>
      <ability>L2_HalfPunc_CN</ability>
      <abilityName>全半角问题</abilityName>
      <candidateList>
        <item>”</item>
      </candidateList>
      <explain>文本全半角错误。</explain>
      <paraID>40F82298</paraID>
      <start>87</start>
      <end>88</end>
      <status>modified</status>
      <modifiedWord>”</modifiedWord>
      <trackRevisions>false</trackRevisions>
    </reviewItem>
    <reviewItem>
      <errorID>d7f5e876-cf69-4cc1-bfe9-f2e80737ceb2</errorID>
      <errorWord>1980年代</errorWord>
      <group>L1_Knowledge</group>
      <groupName>知识性问题</groupName>
      <ability>L2_Time</ability>
      <abilityName>日期时间</abilityName>
      <candidateList>
        <item>20世纪80年代</item>
      </candidateList>
      <explain>年代表述建议使用世纪+年代的格式。</explain>
      <paraID>40F82298</paraID>
      <start>102</start>
      <end>108</end>
      <status>unmodified</status>
      <modifiedWord/>
      <trackRevisions>false</trackRevisions>
    </reviewItem>
    <reviewItem>
      <errorID>42a70ba7-534d-46bb-a13a-fca28aeb4c27</errorID>
      <errorWord>"</errorWord>
      <group>L1_Format</group>
      <groupName>格式问题</groupName>
      <ability>L2_HalfPunc_CN</ability>
      <abilityName>全半角问题</abilityName>
      <candidateList>
        <item>“</item>
      </candidateList>
      <explain>文本全半角错误。</explain>
      <paraID>346F39E5</paraID>
      <start>30</start>
      <end>31</end>
      <status>modified</status>
      <modifiedWord>“</modifiedWord>
      <trackRevisions>false</trackRevisions>
    </reviewItem>
    <reviewItem>
      <errorID>3e16b67c-b5d4-452b-8623-4e4e40585935</errorID>
      <errorWord>"</errorWord>
      <group>L1_Format</group>
      <groupName>格式问题</groupName>
      <ability>L2_HalfPunc_CN</ability>
      <abilityName>全半角问题</abilityName>
      <candidateList>
        <item>”</item>
      </candidateList>
      <explain>文本全半角错误。</explain>
      <paraID>346F39E5</paraID>
      <start>38</start>
      <end>39</end>
      <status>modified</status>
      <modifiedWord>”</modifiedWord>
      <trackRevisions>false</trackRevisions>
    </reviewItem>
    <reviewItem>
      <errorID>d4f91733-c20f-46f9-b2a2-e779ef90b1f4</errorID>
      <errorWord>"</errorWord>
      <group>L1_Format</group>
      <groupName>格式问题</groupName>
      <ability>L2_HalfPunc_CN</ability>
      <abilityName>全半角问题</abilityName>
      <candidateList>
        <item>“</item>
      </candidateList>
      <explain>文本全半角错误。</explain>
      <paraID>7770853B</paraID>
      <start>3</start>
      <end>4</end>
      <status>modified</status>
      <modifiedWord>“</modifiedWord>
      <trackRevisions>false</trackRevisions>
    </reviewItem>
    <reviewItem>
      <errorID>c1beff08-ba35-4509-9b58-879620adac76</errorID>
      <errorWord>"</errorWord>
      <group>L1_Format</group>
      <groupName>格式问题</groupName>
      <ability>L2_HalfPunc_CN</ability>
      <abilityName>全半角问题</abilityName>
      <candidateList>
        <item>”</item>
      </candidateList>
      <explain>文本全半角错误。</explain>
      <paraID>7770853B</paraID>
      <start>11</start>
      <end>12</end>
      <status>modified</status>
      <modifiedWord>”</modifiedWord>
      <trackRevisions>false</trackRevisions>
    </reviewItem>
    <reviewItem>
      <errorID>d00b8329-5d5a-4dad-acc8-4d61c75085cd</errorID>
      <errorWord>"</errorWord>
      <group>L1_Format</group>
      <groupName>格式问题</groupName>
      <ability>L2_HalfPunc_CN</ability>
      <abilityName>全半角问题</abilityName>
      <candidateList>
        <item>“</item>
      </candidateList>
      <explain>文本全半角错误。</explain>
      <paraID>7770853B</paraID>
      <start>39</start>
      <end>40</end>
      <status>modified</status>
      <modifiedWord>“</modifiedWord>
      <trackRevisions>false</trackRevisions>
    </reviewItem>
    <reviewItem>
      <errorID>b20d03de-6b88-4804-9720-670374fdcf6e</errorID>
      <errorWord>"</errorWord>
      <group>L1_Format</group>
      <groupName>格式问题</groupName>
      <ability>L2_HalfPunc_CN</ability>
      <abilityName>全半角问题</abilityName>
      <candidateList>
        <item>”</item>
      </candidateList>
      <explain>文本全半角错误。</explain>
      <paraID>7770853B</paraID>
      <start>50</start>
      <end>51</end>
      <status>modified</status>
      <modifiedWord>”</modifiedWord>
      <trackRevisions>false</trackRevisions>
    </reviewItem>
    <reviewItem>
      <errorID>0b9e11ef-35f5-459f-a1e3-402f89c8b656</errorID>
      <errorWord>"</errorWord>
      <group>L1_Format</group>
      <groupName>格式问题</groupName>
      <ability>L2_HalfPunc_CN</ability>
      <abilityName>全半角问题</abilityName>
      <candidateList>
        <item>“</item>
      </candidateList>
      <explain>文本全半角错误。</explain>
      <paraID>7770853B</paraID>
      <start>81</start>
      <end>82</end>
      <status>modified</status>
      <modifiedWord>“</modifiedWord>
      <trackRevisions>false</trackRevisions>
    </reviewItem>
    <reviewItem>
      <errorID>e9ba3627-a728-4be2-8836-c9d796453446</errorID>
      <errorWord>"</errorWord>
      <group>L1_Format</group>
      <groupName>格式问题</groupName>
      <ability>L2_HalfPunc_CN</ability>
      <abilityName>全半角问题</abilityName>
      <candidateList>
        <item>”</item>
      </candidateList>
      <explain>文本全半角错误。</explain>
      <paraID>7770853B</paraID>
      <start>90</start>
      <end>91</end>
      <status>modified</status>
      <modifiedWord>”</modifiedWord>
      <trackRevisions>false</trackRevisions>
    </reviewItem>
    <reviewItem>
      <errorID>fa0275c2-5341-4b2c-bf27-e58e0e7806f6</errorID>
      <errorWord>"</errorWord>
      <group>L1_Format</group>
      <groupName>格式问题</groupName>
      <ability>L2_HalfPunc_CN</ability>
      <abilityName>全半角问题</abilityName>
      <candidateList>
        <item>“</item>
      </candidateList>
      <explain>文本全半角错误。</explain>
      <paraID>7770853B</paraID>
      <start>106</start>
      <end>107</end>
      <status>modified</status>
      <modifiedWord>“</modifiedWord>
      <trackRevisions>false</trackRevisions>
    </reviewItem>
    <reviewItem>
      <errorID>27cff7f4-c473-4fc3-9cf2-9ea41ac55d63</errorID>
      <errorWord>"</errorWord>
      <group>L1_Format</group>
      <groupName>格式问题</groupName>
      <ability>L2_HalfPunc_CN</ability>
      <abilityName>全半角问题</abilityName>
      <candidateList>
        <item>”</item>
      </candidateList>
      <explain>文本全半角错误。</explain>
      <paraID>7770853B</paraID>
      <start>111</start>
      <end>112</end>
      <status>modified</status>
      <modifiedWord>”</modifiedWord>
      <trackRevisions>false</trackRevisions>
    </reviewItem>
    <reviewItem>
      <errorID>e02433c4-4cbe-4618-a2db-47517568884c</errorID>
      <errorWord>:</errorWord>
      <group>L1_Format</group>
      <groupName>格式问题</groupName>
      <ability>L2_HalfPunc_CN</ability>
      <abilityName>全半角问题</abilityName>
      <candidateList>
        <item>：</item>
      </candidateList>
      <explain>文本全半角错误。</explain>
      <paraID>6E723F4B</paraID>
      <start>7</start>
      <end>8</end>
      <status>unmodified</status>
      <modifiedWord/>
      <trackRevisions>false</trackRevisions>
    </reviewItem>
    <reviewItem>
      <errorID>27ae00cb-97ba-4bcf-ba27-a0bb8737df89</errorID>
      <errorWord>(</errorWord>
      <group>L1_Format</group>
      <groupName>格式问题</groupName>
      <ability>L2_HalfPunc_CN</ability>
      <abilityName>全半角问题</abilityName>
      <candidateList>
        <item>（</item>
      </candidateList>
      <explain>文本全半角错误。</explain>
      <paraID>1EE18ADE</paraID>
      <start>12</start>
      <end>13</end>
      <status>modified</status>
      <modifiedWord>（</modifiedWord>
      <trackRevisions>false</trackRevisions>
    </reviewItem>
    <reviewItem>
      <errorID>c0db4b94-0c6d-4e82-a651-ff94862ba437</errorID>
      <errorWord>)</errorWord>
      <group>L1_Format</group>
      <groupName>格式问题</groupName>
      <ability>L2_HalfPunc_CN</ability>
      <abilityName>全半角问题</abilityName>
      <candidateList>
        <item>）</item>
      </candidateList>
      <explain>文本全半角错误。</explain>
      <paraID>1EE18ADE</paraID>
      <start>24</start>
      <end>25</end>
      <status>modified</status>
      <modifiedWord>）</modifiedWord>
      <trackRevisions>false</trackRevisions>
    </reviewItem>
    <reviewItem>
      <errorID>bbdf69d6-532f-44f6-8b01-88b8d722c831</errorID>
      <errorWord>"</errorWord>
      <group>L1_Format</group>
      <groupName>格式问题</groupName>
      <ability>L2_HalfPunc_CN</ability>
      <abilityName>全半角问题</abilityName>
      <candidateList>
        <item>“</item>
      </candidateList>
      <explain>文本全半角错误。</explain>
      <paraID>41660915</paraID>
      <start>50</start>
      <end>51</end>
      <status>modified</status>
      <modifiedWord>“</modifiedWord>
      <trackRevisions>false</trackRevisions>
    </reviewItem>
    <reviewItem>
      <errorID>e291b38c-2677-4126-a102-36748700d19c</errorID>
      <errorWord>"</errorWord>
      <group>L1_Format</group>
      <groupName>格式问题</groupName>
      <ability>L2_HalfPunc_CN</ability>
      <abilityName>全半角问题</abilityName>
      <candidateList>
        <item>”</item>
      </candidateList>
      <explain>文本全半角错误。</explain>
      <paraID>41660915</paraID>
      <start>57</start>
      <end>58</end>
      <status>modified</status>
      <modifiedWord>”</modifiedWord>
      <trackRevisions>false</trackRevisions>
    </reviewItem>
    <reviewItem>
      <errorID>a116850b-ea28-4565-a8cd-c301bdde53fc</errorID>
      <errorWord>"</errorWord>
      <group>L1_Format</group>
      <groupName>格式问题</groupName>
      <ability>L2_HalfPunc_CN</ability>
      <abilityName>全半角问题</abilityName>
      <candidateList>
        <item>“</item>
      </candidateList>
      <explain>文本全半角错误。</explain>
      <paraID>41660915</paraID>
      <start>83</start>
      <end>84</end>
      <status>modified</status>
      <modifiedWord>“</modifiedWord>
      <trackRevisions>false</trackRevisions>
    </reviewItem>
    <reviewItem>
      <errorID>4ec8fce3-e0ef-4f17-8d7e-5709ae140e3d</errorID>
      <errorWord>"</errorWord>
      <group>L1_Format</group>
      <groupName>格式问题</groupName>
      <ability>L2_HalfPunc_CN</ability>
      <abilityName>全半角问题</abilityName>
      <candidateList>
        <item>”</item>
      </candidateList>
      <explain>文本全半角错误。</explain>
      <paraID>41660915</paraID>
      <start>87</start>
      <end>88</end>
      <status>modified</status>
      <modifiedWord>”</modifiedWord>
      <trackRevisions>false</trackRevisions>
    </reviewItem>
    <reviewItem>
      <errorID>d96aefcf-7a0e-4669-a441-7157206e3142</errorID>
      <errorWord>"</errorWord>
      <group>L1_Format</group>
      <groupName>格式问题</groupName>
      <ability>L2_HalfPunc_CN</ability>
      <abilityName>全半角问题</abilityName>
      <candidateList>
        <item>“</item>
      </candidateList>
      <explain>文本全半角错误。</explain>
      <paraID>41660915</paraID>
      <start>122</start>
      <end>123</end>
      <status>modified</status>
      <modifiedWord>“</modifiedWord>
      <trackRevisions>false</trackRevisions>
    </reviewItem>
    <reviewItem>
      <errorID>d6662040-0abd-488f-b3e6-24fb514b76d4</errorID>
      <errorWord>"</errorWord>
      <group>L1_Format</group>
      <groupName>格式问题</groupName>
      <ability>L2_HalfPunc_CN</ability>
      <abilityName>全半角问题</abilityName>
      <candidateList>
        <item>”</item>
      </candidateList>
      <explain>文本全半角错误。</explain>
      <paraID>41660915</paraID>
      <start>129</start>
      <end>130</end>
      <status>modified</status>
      <modifiedWord>”</modifiedWord>
      <trackRevisions>false</trackRevisions>
    </reviewItem>
    <reviewItem>
      <errorID>e23694ab-994e-43ca-b44d-76e7fb7a1bf7</errorID>
      <errorWord>"</errorWord>
      <group>L1_Format</group>
      <groupName>格式问题</groupName>
      <ability>L2_HalfPunc_CN</ability>
      <abilityName>全半角问题</abilityName>
      <candidateList>
        <item>“</item>
      </candidateList>
      <explain>文本全半角错误。</explain>
      <paraID>2A910D53</paraID>
      <start>90</start>
      <end>91</end>
      <status>modified</status>
      <modifiedWord>“</modifiedWord>
      <trackRevisions>false</trackRevisions>
    </reviewItem>
    <reviewItem>
      <errorID>1fc7859c-74cb-44dc-9ec4-d55c286dae66</errorID>
      <errorWord>"</errorWord>
      <group>L1_Format</group>
      <groupName>格式问题</groupName>
      <ability>L2_HalfPunc_CN</ability>
      <abilityName>全半角问题</abilityName>
      <candidateList>
        <item>”</item>
      </candidateList>
      <explain>文本全半角错误。</explain>
      <paraID>2A910D53</paraID>
      <start>98</start>
      <end>99</end>
      <status>modified</status>
      <modifiedWord>”</modifiedWord>
      <trackRevisions>false</trackRevisions>
    </reviewItem>
    <reviewItem>
      <errorID>aeff6bdb-a465-42c7-b28d-00fe7c0b90af</errorID>
      <errorWord>"</errorWord>
      <group>L1_Format</group>
      <groupName>格式问题</groupName>
      <ability>L2_HalfPunc_CN</ability>
      <abilityName>全半角问题</abilityName>
      <candidateList>
        <item>“</item>
      </candidateList>
      <explain>文本全半角错误。</explain>
      <paraID>2A910D53</paraID>
      <start>153</start>
      <end>154</end>
      <status>modified</status>
      <modifiedWord>“</modifiedWord>
      <trackRevisions>false</trackRevisions>
    </reviewItem>
    <reviewItem>
      <errorID>61e4cf3d-eb96-48c0-b0dc-9a68b9c189e4</errorID>
      <errorWord>"</errorWord>
      <group>L1_Format</group>
      <groupName>格式问题</groupName>
      <ability>L2_HalfPunc_CN</ability>
      <abilityName>全半角问题</abilityName>
      <candidateList>
        <item>”</item>
      </candidateList>
      <explain>文本全半角错误。</explain>
      <paraID>2A910D53</paraID>
      <start>158</start>
      <end>159</end>
      <status>modified</status>
      <modifiedWord>”</modifiedWord>
      <trackRevisions>false</trackRevisions>
    </reviewItem>
    <reviewItem>
      <errorID>6ee1f02c-ba2d-4d53-8b20-cefe479b9a3e</errorID>
      <errorWord>"</errorWord>
      <group>L1_Format</group>
      <groupName>格式问题</groupName>
      <ability>L2_HalfPunc_CN</ability>
      <abilityName>全半角问题</abilityName>
      <candidateList>
        <item>“</item>
      </candidateList>
      <explain>文本全半角错误。</explain>
      <paraID>1AFF9018</paraID>
      <start>22</start>
      <end>23</end>
      <status>modified</status>
      <modifiedWord>“</modifiedWord>
      <trackRevisions>false</trackRevisions>
    </reviewItem>
    <reviewItem>
      <errorID>d4cf374a-7712-4a0c-badf-c98c8b2b41db</errorID>
      <errorWord>"</errorWord>
      <group>L1_Format</group>
      <groupName>格式问题</groupName>
      <ability>L2_HalfPunc_CN</ability>
      <abilityName>全半角问题</abilityName>
      <candidateList>
        <item>”</item>
      </candidateList>
      <explain>文本全半角错误。</explain>
      <paraID>1AFF9018</paraID>
      <start>28</start>
      <end>29</end>
      <status>modified</status>
      <modifiedWord>”</modifiedWord>
      <trackRevisions>false</trackRevisions>
    </reviewItem>
    <reviewItem>
      <errorID>2c6efff1-1ab8-4ac8-ba99-2fecfa97c6da</errorID>
      <errorWord>"</errorWord>
      <group>L1_Format</group>
      <groupName>格式问题</groupName>
      <ability>L2_HalfPunc_CN</ability>
      <abilityName>全半角问题</abilityName>
      <candidateList>
        <item>“</item>
      </candidateList>
      <explain>文本全半角错误。</explain>
      <paraID>1AFF9018</paraID>
      <start>30</start>
      <end>31</end>
      <status>modified</status>
      <modifiedWord>“</modifiedWord>
      <trackRevisions>false</trackRevisions>
    </reviewItem>
    <reviewItem>
      <errorID>f9843705-0feb-4813-aefe-ee5869fbfe21</errorID>
      <errorWord>"</errorWord>
      <group>L1_Format</group>
      <groupName>格式问题</groupName>
      <ability>L2_HalfPunc_CN</ability>
      <abilityName>全半角问题</abilityName>
      <candidateList>
        <item>”</item>
      </candidateList>
      <explain>文本全半角错误。</explain>
      <paraID>1AFF9018</paraID>
      <start>36</start>
      <end>37</end>
      <status>modified</status>
      <modifiedWord>”</modifiedWord>
      <trackRevisions>false</trackRevisions>
    </reviewItem>
    <reviewItem>
      <errorID>78b5fb6d-da86-4e59-a1ab-b6ccbb8e6cf0</errorID>
      <errorWord>"</errorWord>
      <group>L1_Format</group>
      <groupName>格式问题</groupName>
      <ability>L2_HalfPunc_CN</ability>
      <abilityName>全半角问题</abilityName>
      <candidateList>
        <item>“</item>
      </candidateList>
      <explain>文本全半角错误。</explain>
      <paraID>1AFF9018</paraID>
      <start>57</start>
      <end>58</end>
      <status>modified</status>
      <modifiedWord>“</modifiedWord>
      <trackRevisions>false</trackRevisions>
    </reviewItem>
    <reviewItem>
      <errorID>6ad1ca4b-ba5b-4577-b385-ac352924ef13</errorID>
      <errorWord>"</errorWord>
      <group>L1_Format</group>
      <groupName>格式问题</groupName>
      <ability>L2_HalfPunc_CN</ability>
      <abilityName>全半角问题</abilityName>
      <candidateList>
        <item>”</item>
      </candidateList>
      <explain>文本全半角错误。</explain>
      <paraID>1AFF9018</paraID>
      <start>62</start>
      <end>63</end>
      <status>modified</status>
      <modifiedWord>”</modifiedWord>
      <trackRevisions>false</trackRevisions>
    </reviewItem>
    <reviewItem>
      <errorID>d335ba40-e9af-4820-9b57-0ac85a810f46</errorID>
      <errorWord>"</errorWord>
      <group>L1_Format</group>
      <groupName>格式问题</groupName>
      <ability>L2_HalfPunc_CN</ability>
      <abilityName>全半角问题</abilityName>
      <candidateList>
        <item>“</item>
      </candidateList>
      <explain>文本全半角错误。</explain>
      <paraID>1AFF9018</paraID>
      <start>103</start>
      <end>104</end>
      <status>modified</status>
      <modifiedWord>“</modifiedWord>
      <trackRevisions>false</trackRevisions>
    </reviewItem>
    <reviewItem>
      <errorID>a5cb0661-47be-4ff6-8c97-8a151a92fdbc</errorID>
      <errorWord>"</errorWord>
      <group>L1_Format</group>
      <groupName>格式问题</groupName>
      <ability>L2_HalfPunc_CN</ability>
      <abilityName>全半角问题</abilityName>
      <candidateList>
        <item>”</item>
      </candidateList>
      <explain>文本全半角错误。</explain>
      <paraID>1AFF9018</paraID>
      <start>113</start>
      <end>114</end>
      <status>modified</status>
      <modifiedWord>”</modifiedWord>
      <trackRevisions>false</trackRevisions>
    </reviewItem>
    <reviewItem>
      <errorID>bf3faa1c-b47a-4ffa-b3e1-b5c0c3d27700</errorID>
      <errorWord>"</errorWord>
      <group>L1_Format</group>
      <groupName>格式问题</groupName>
      <ability>L2_HalfPunc_CN</ability>
      <abilityName>全半角问题</abilityName>
      <candidateList>
        <item>“</item>
      </candidateList>
      <explain>文本全半角错误。</explain>
      <paraID>1AFF9018</paraID>
      <start>141</start>
      <end>142</end>
      <status>modified</status>
      <modifiedWord>“</modifiedWord>
      <trackRevisions>false</trackRevisions>
    </reviewItem>
    <reviewItem>
      <errorID>f47a2de4-e95a-47ba-a94a-7b2ff627c858</errorID>
      <errorWord>"</errorWord>
      <group>L1_Format</group>
      <groupName>格式问题</groupName>
      <ability>L2_HalfPunc_CN</ability>
      <abilityName>全半角问题</abilityName>
      <candidateList>
        <item>”</item>
      </candidateList>
      <explain>文本全半角错误。</explain>
      <paraID>1AFF9018</paraID>
      <start>145</start>
      <end>146</end>
      <status>modified</status>
      <modifiedWord>”</modifiedWord>
      <trackRevisions>false</trackRevisions>
    </reviewItem>
    <reviewItem>
      <errorID>d8f32612-1fe2-41be-b626-f945e5be0fa4</errorID>
      <errorWord>"</errorWord>
      <group>L1_Format</group>
      <groupName>格式问题</groupName>
      <ability>L2_HalfPunc_CN</ability>
      <abilityName>全半角问题</abilityName>
      <candidateList>
        <item>“</item>
      </candidateList>
      <explain>文本全半角错误。</explain>
      <paraID>3D095E05</paraID>
      <start>46</start>
      <end>47</end>
      <status>modified</status>
      <modifiedWord>“</modifiedWord>
      <trackRevisions>false</trackRevisions>
    </reviewItem>
    <reviewItem>
      <errorID>82a97546-149d-41d6-94ed-43d6bae32dbd</errorID>
      <errorWord>"</errorWord>
      <group>L1_Format</group>
      <groupName>格式问题</groupName>
      <ability>L2_HalfPunc_CN</ability>
      <abilityName>全半角问题</abilityName>
      <candidateList>
        <item>”</item>
      </candidateList>
      <explain>文本全半角错误。</explain>
      <paraID>3D095E05</paraID>
      <start>52</start>
      <end>53</end>
      <status>modified</status>
      <modifiedWord>”</modifiedWord>
      <trackRevisions>false</trackRevisions>
    </reviewItem>
    <reviewItem>
      <errorID>64d66dc3-846e-4025-b306-474f4d691bcd</errorID>
      <errorWord>"</errorWord>
      <group>L1_Format</group>
      <groupName>格式问题</groupName>
      <ability>L2_HalfPunc_CN</ability>
      <abilityName>全半角问题</abilityName>
      <candidateList>
        <item>“</item>
      </candidateList>
      <explain>文本全半角错误。</explain>
      <paraID>3D095E05</paraID>
      <start>64</start>
      <end>65</end>
      <status>modified</status>
      <modifiedWord>“</modifiedWord>
      <trackRevisions>false</trackRevisions>
    </reviewItem>
    <reviewItem>
      <errorID>8d4702e1-55bf-408a-b048-3cca90a8e36e</errorID>
      <errorWord>"</errorWord>
      <group>L1_Format</group>
      <groupName>格式问题</groupName>
      <ability>L2_HalfPunc_CN</ability>
      <abilityName>全半角问题</abilityName>
      <candidateList>
        <item>”</item>
      </candidateList>
      <explain>文本全半角错误。</explain>
      <paraID>3D095E05</paraID>
      <start>70</start>
      <end>71</end>
      <status>modified</status>
      <modifiedWord>”</modifiedWord>
      <trackRevisions>false</trackRevisions>
    </reviewItem>
    <reviewItem>
      <errorID>91516e90-e00d-4d03-9162-d3855cacf24b</errorID>
      <errorWord>"</errorWord>
      <group>L1_Format</group>
      <groupName>格式问题</groupName>
      <ability>L2_HalfPunc_CN</ability>
      <abilityName>全半角问题</abilityName>
      <candidateList>
        <item>“</item>
      </candidateList>
      <explain>文本全半角错误。</explain>
      <paraID>3D095E05</paraID>
      <start>119</start>
      <end>120</end>
      <status>modified</status>
      <modifiedWord>“</modifiedWord>
      <trackRevisions>false</trackRevisions>
    </reviewItem>
    <reviewItem>
      <errorID>f7db5154-0734-4f3e-aa39-206ad0c74130</errorID>
      <errorWord>"</errorWord>
      <group>L1_Format</group>
      <groupName>格式问题</groupName>
      <ability>L2_HalfPunc_CN</ability>
      <abilityName>全半角问题</abilityName>
      <candidateList>
        <item>”</item>
      </candidateList>
      <explain>文本全半角错误。</explain>
      <paraID>3D095E05</paraID>
      <start>122</start>
      <end>123</end>
      <status>modified</status>
      <modifiedWord>”</modifiedWord>
      <trackRevisions>false</trackRevisions>
    </reviewItem>
    <reviewItem>
      <errorID>7b6decb8-f103-44c1-8f16-761674d31f20</errorID>
      <errorWord>"</errorWord>
      <group>L1_Format</group>
      <groupName>格式问题</groupName>
      <ability>L2_HalfPunc_CN</ability>
      <abilityName>全半角问题</abilityName>
      <candidateList>
        <item>“</item>
      </candidateList>
      <explain>文本全半角错误。</explain>
      <paraID>3D095E05</paraID>
      <start>134</start>
      <end>135</end>
      <status>modified</status>
      <modifiedWord>“</modifiedWord>
      <trackRevisions>false</trackRevisions>
    </reviewItem>
    <reviewItem>
      <errorID>d4d2fc14-5761-49bd-bddf-c3a524c6afd8</errorID>
      <errorWord>"</errorWord>
      <group>L1_Format</group>
      <groupName>格式问题</groupName>
      <ability>L2_HalfPunc_CN</ability>
      <abilityName>全半角问题</abilityName>
      <candidateList>
        <item>”</item>
      </candidateList>
      <explain>文本全半角错误。</explain>
      <paraID>3D095E05</paraID>
      <start>139</start>
      <end>140</end>
      <status>modified</status>
      <modifiedWord>”</modifiedWord>
      <trackRevisions>false</trackRevisions>
    </reviewItem>
    <reviewItem>
      <errorID>cb6d7c59-e040-42d4-8d60-73a2da2b0c5b</errorID>
      <errorWord>"</errorWord>
      <group>L1_Format</group>
      <groupName>格式问题</groupName>
      <ability>L2_HalfPunc_CN</ability>
      <abilityName>全半角问题</abilityName>
      <candidateList>
        <item>“</item>
      </candidateList>
      <explain>文本全半角错误。</explain>
      <paraID> 7997C23</paraID>
      <start>31</start>
      <end>32</end>
      <status>modified</status>
      <modifiedWord>“</modifiedWord>
      <trackRevisions>false</trackRevisions>
    </reviewItem>
    <reviewItem>
      <errorID>7d95aa48-e6df-4c0b-b6c9-557dec404a88</errorID>
      <errorWord>"</errorWord>
      <group>L1_Format</group>
      <groupName>格式问题</groupName>
      <ability>L2_HalfPunc_CN</ability>
      <abilityName>全半角问题</abilityName>
      <candidateList>
        <item>”</item>
      </candidateList>
      <explain>文本全半角错误。</explain>
      <paraID> 7997C23</paraID>
      <start>41</start>
      <end>42</end>
      <status>modified</status>
      <modifiedWord>”</modifiedWord>
      <trackRevisions>false</trackRevisions>
    </reviewItem>
    <reviewItem>
      <errorID>9d1540f0-72a1-480c-8345-fbba22d2701b</errorID>
      <errorWord>"</errorWord>
      <group>L1_Format</group>
      <groupName>格式问题</groupName>
      <ability>L2_HalfPunc_CN</ability>
      <abilityName>全半角问题</abilityName>
      <candidateList>
        <item>“</item>
      </candidateList>
      <explain>文本全半角错误。</explain>
      <paraID> E32AFD1</paraID>
      <start>4</start>
      <end>5</end>
      <status>modified</status>
      <modifiedWord>“</modifiedWord>
      <trackRevisions>false</trackRevisions>
    </reviewItem>
    <reviewItem>
      <errorID>abfcd1c3-423c-4b67-9bfc-79a9c92e16a9</errorID>
      <errorWord>"</errorWord>
      <group>L1_Format</group>
      <groupName>格式问题</groupName>
      <ability>L2_HalfPunc_CN</ability>
      <abilityName>全半角问题</abilityName>
      <candidateList>
        <item>”</item>
      </candidateList>
      <explain>文本全半角错误。</explain>
      <paraID> E32AFD1</paraID>
      <start>10</start>
      <end>11</end>
      <status>modified</status>
      <modifiedWord>”</modifiedWord>
      <trackRevisions>false</trackRevisions>
    </reviewItem>
    <reviewItem>
      <errorID>45c07a27-ef04-4a17-a0f9-240eac03a4fe</errorID>
      <errorWord>"</errorWord>
      <group>L1_Format</group>
      <groupName>格式问题</groupName>
      <ability>L2_HalfPunc_CN</ability>
      <abilityName>全半角问题</abilityName>
      <candidateList>
        <item>“</item>
      </candidateList>
      <explain>文本全半角错误。</explain>
      <paraID> E32AFD1</paraID>
      <start>18</start>
      <end>19</end>
      <status>modified</status>
      <modifiedWord>“</modifiedWord>
      <trackRevisions>false</trackRevisions>
    </reviewItem>
    <reviewItem>
      <errorID>ccfbd42c-8eb0-48a7-9a45-d2e459f45b42</errorID>
      <errorWord>"</errorWord>
      <group>L1_Format</group>
      <groupName>格式问题</groupName>
      <ability>L2_HalfPunc_CN</ability>
      <abilityName>全半角问题</abilityName>
      <candidateList>
        <item>”</item>
      </candidateList>
      <explain>文本全半角错误。</explain>
      <paraID> E32AFD1</paraID>
      <start>29</start>
      <end>30</end>
      <status>modified</status>
      <modifiedWord>”</modifiedWord>
      <trackRevisions>false</trackRevisions>
    </reviewItem>
    <reviewItem>
      <errorID>e2b8b78e-e846-4abe-a3cc-6c5e676e4c4f</errorID>
      <errorWord>"</errorWord>
      <group>L1_Format</group>
      <groupName>格式问题</groupName>
      <ability>L2_HalfPunc_CN</ability>
      <abilityName>全半角问题</abilityName>
      <candidateList>
        <item>“</item>
      </candidateList>
      <explain>文本全半角错误。</explain>
      <paraID> E32AFD1</paraID>
      <start>57</start>
      <end>58</end>
      <status>modified</status>
      <modifiedWord>“</modifiedWord>
      <trackRevisions>false</trackRevisions>
    </reviewItem>
    <reviewItem>
      <errorID>e8506068-dd19-40d9-ad4e-7024a66eb03d</errorID>
      <errorWord>"</errorWord>
      <group>L1_Format</group>
      <groupName>格式问题</groupName>
      <ability>L2_HalfPunc_CN</ability>
      <abilityName>全半角问题</abilityName>
      <candidateList>
        <item>”</item>
      </candidateList>
      <explain>文本全半角错误。</explain>
      <paraID> E32AFD1</paraID>
      <start>62</start>
      <end>63</end>
      <status>modified</status>
      <modifiedWord>”</modifiedWord>
      <trackRevisions>false</trackRevisions>
    </reviewItem>
    <reviewItem>
      <errorID>7224cc19-3d66-49ec-8acd-fb527c539473</errorID>
      <errorWord>"</errorWord>
      <group>L1_Format</group>
      <groupName>格式问题</groupName>
      <ability>L2_HalfPunc_CN</ability>
      <abilityName>全半角问题</abilityName>
      <candidateList>
        <item>“</item>
      </candidateList>
      <explain>文本全半角错误。</explain>
      <paraID> E32AFD1</paraID>
      <start>101</start>
      <end>102</end>
      <status>modified</status>
      <modifiedWord>“</modifiedWord>
      <trackRevisions>false</trackRevisions>
    </reviewItem>
    <reviewItem>
      <errorID>74c44214-6182-42d7-8b49-cf9e9307afdf</errorID>
      <errorWord>"</errorWord>
      <group>L1_Format</group>
      <groupName>格式问题</groupName>
      <ability>L2_HalfPunc_CN</ability>
      <abilityName>全半角问题</abilityName>
      <candidateList>
        <item>”</item>
      </candidateList>
      <explain>文本全半角错误。</explain>
      <paraID> E32AFD1</paraID>
      <start>105</start>
      <end>106</end>
      <status>modified</status>
      <modifiedWord>”</modifiedWord>
      <trackRevisions>false</trackRevisions>
    </reviewItem>
    <reviewItem>
      <errorID>614bd84b-9d65-44d8-88eb-548783ea85a0</errorID>
      <errorWord>:</errorWord>
      <group>L1_Format</group>
      <groupName>格式问题</groupName>
      <ability>L2_HalfPunc_CN</ability>
      <abilityName>全半角问题</abilityName>
      <candidateList>
        <item>：</item>
      </candidateList>
      <explain>文本全半角错误。</explain>
      <paraID>3632E914</paraID>
      <start>8</start>
      <end>9</end>
      <status>unmodified</status>
      <modifiedWord/>
      <trackRevisions>false</trackRevisions>
    </reviewItem>
    <reviewItem>
      <errorID>04953d0c-bfad-494e-a014-59f89cfa7948</errorID>
      <errorWord>(</errorWord>
      <group>L1_Format</group>
      <groupName>格式问题</groupName>
      <ability>L2_HalfPunc_CN</ability>
      <abilityName>全半角问题</abilityName>
      <candidateList>
        <item>（</item>
      </candidateList>
      <explain>文本全半角错误。</explain>
      <paraID> 495570D</paraID>
      <start>12</start>
      <end>13</end>
      <status>modified</status>
      <modifiedWord>（</modifiedWord>
      <trackRevisions>false</trackRevisions>
    </reviewItem>
    <reviewItem>
      <errorID>45c2e8eb-146a-4d51-9177-69243d9ec4ab</errorID>
      <errorWord>)</errorWord>
      <group>L1_Format</group>
      <groupName>格式问题</groupName>
      <ability>L2_HalfPunc_CN</ability>
      <abilityName>全半角问题</abilityName>
      <candidateList>
        <item>）</item>
      </candidateList>
      <explain>文本全半角错误。</explain>
      <paraID> 495570D</paraID>
      <start>24</start>
      <end>25</end>
      <status>modified</status>
      <modifiedWord>）</modifiedWord>
      <trackRevisions>false</trackRevisions>
    </reviewItem>
    <reviewItem>
      <errorID>4b3bb8c0-d97a-4072-b3b5-962d85ee97d7</errorID>
      <errorWord>"</errorWord>
      <group>L1_Format</group>
      <groupName>格式问题</groupName>
      <ability>L2_HalfPunc_CN</ability>
      <abilityName>全半角问题</abilityName>
      <candidateList>
        <item>“</item>
      </candidateList>
      <explain>文本全半角错误。</explain>
      <paraID>60F18FCF</paraID>
      <start>120</start>
      <end>121</end>
      <status>modified</status>
      <modifiedWord>“</modifiedWord>
      <trackRevisions>false</trackRevisions>
    </reviewItem>
    <reviewItem>
      <errorID>05dde44d-0b3f-4ac5-8ebf-a5eba5210f79</errorID>
      <errorWord>"</errorWord>
      <group>L1_Format</group>
      <groupName>格式问题</groupName>
      <ability>L2_HalfPunc_CN</ability>
      <abilityName>全半角问题</abilityName>
      <candidateList>
        <item>”</item>
      </candidateList>
      <explain>文本全半角错误。</explain>
      <paraID>60F18FCF</paraID>
      <start>125</start>
      <end>126</end>
      <status>modified</status>
      <modifiedWord>”</modifiedWord>
      <trackRevisions>false</trackRevisions>
    </reviewItem>
    <reviewItem>
      <errorID>11051c94-7811-4491-a208-10eabe5a7251</errorID>
      <errorWord>"</errorWord>
      <group>L1_Format</group>
      <groupName>格式问题</groupName>
      <ability>L2_HalfPunc_CN</ability>
      <abilityName>全半角问题</abilityName>
      <candidateList>
        <item>“</item>
      </candidateList>
      <explain>文本全半角错误。</explain>
      <paraID>5BA0E3D6</paraID>
      <start>4</start>
      <end>5</end>
      <status>modified</status>
      <modifiedWord>“</modifiedWord>
      <trackRevisions>false</trackRevisions>
    </reviewItem>
    <reviewItem>
      <errorID>b1405702-9701-4346-a2d8-37cb9c718c0e</errorID>
      <errorWord>"</errorWord>
      <group>L1_Format</group>
      <groupName>格式问题</groupName>
      <ability>L2_HalfPunc_CN</ability>
      <abilityName>全半角问题</abilityName>
      <candidateList>
        <item>”</item>
      </candidateList>
      <explain>文本全半角错误。</explain>
      <paraID>5BA0E3D6</paraID>
      <start>10</start>
      <end>11</end>
      <status>modified</status>
      <modifiedWord>”</modifiedWord>
      <trackRevisions>false</trackRevisions>
    </reviewItem>
    <reviewItem>
      <errorID>fe288057-fc03-46f8-9ce7-5377ec122352</errorID>
      <errorWord>"</errorWord>
      <group>L1_Format</group>
      <groupName>格式问题</groupName>
      <ability>L2_HalfPunc_CN</ability>
      <abilityName>全半角问题</abilityName>
      <candidateList>
        <item>“</item>
      </candidateList>
      <explain>文本全半角错误。</explain>
      <paraID>5BA0E3D6</paraID>
      <start>50</start>
      <end>51</end>
      <status>modified</status>
      <modifiedWord>“</modifiedWord>
      <trackRevisions>false</trackRevisions>
    </reviewItem>
    <reviewItem>
      <errorID>86fa613f-9108-4ea1-a4b5-3ffba2be87a2</errorID>
      <errorWord>"</errorWord>
      <group>L1_Format</group>
      <groupName>格式问题</groupName>
      <ability>L2_HalfPunc_CN</ability>
      <abilityName>全半角问题</abilityName>
      <candidateList>
        <item>”</item>
      </candidateList>
      <explain>文本全半角错误。</explain>
      <paraID>5BA0E3D6</paraID>
      <start>55</start>
      <end>56</end>
      <status>modified</status>
      <modifiedWord>”</modifiedWord>
      <trackRevisions>false</trackRevisions>
    </reviewItem>
    <reviewItem>
      <errorID>5200fe84-3bc5-424b-b6c6-c8711b6fe6d7</errorID>
      <errorWord>"</errorWord>
      <group>L1_Format</group>
      <groupName>格式问题</groupName>
      <ability>L2_HalfPunc_CN</ability>
      <abilityName>全半角问题</abilityName>
      <candidateList>
        <item>“</item>
      </candidateList>
      <explain>文本全半角错误。</explain>
      <paraID>5BA0E3D6</paraID>
      <start>87</start>
      <end>88</end>
      <status>modified</status>
      <modifiedWord>“</modifiedWord>
      <trackRevisions>false</trackRevisions>
    </reviewItem>
    <reviewItem>
      <errorID>ccedc752-60fe-45a1-bd89-3529056c1939</errorID>
      <errorWord>"</errorWord>
      <group>L1_Format</group>
      <groupName>格式问题</groupName>
      <ability>L2_HalfPunc_CN</ability>
      <abilityName>全半角问题</abilityName>
      <candidateList>
        <item>”</item>
      </candidateList>
      <explain>文本全半角错误。</explain>
      <paraID>5BA0E3D6</paraID>
      <start>92</start>
      <end>93</end>
      <status>modified</status>
      <modifiedWord>”</modifiedWord>
      <trackRevisions>false</trackRevisions>
    </reviewItem>
    <reviewItem>
      <errorID>f171f5d7-7929-4ad3-ba37-da323cba8d6a</errorID>
      <errorWord>"</errorWord>
      <group>L1_Format</group>
      <groupName>格式问题</groupName>
      <ability>L2_HalfPunc_CN</ability>
      <abilityName>全半角问题</abilityName>
      <candidateList>
        <item>“</item>
      </candidateList>
      <explain>文本全半角错误。</explain>
      <paraID>5BA0E3D6</paraID>
      <start>95</start>
      <end>96</end>
      <status>modified</status>
      <modifiedWord>“</modifiedWord>
      <trackRevisions>false</trackRevisions>
    </reviewItem>
    <reviewItem>
      <errorID>6e1ecd0f-aa06-45f2-82a5-537b00079143</errorID>
      <errorWord>"</errorWord>
      <group>L1_Format</group>
      <groupName>格式问题</groupName>
      <ability>L2_HalfPunc_CN</ability>
      <abilityName>全半角问题</abilityName>
      <candidateList>
        <item>”</item>
      </candidateList>
      <explain>文本全半角错误。</explain>
      <paraID>5BA0E3D6</paraID>
      <start>103</start>
      <end>104</end>
      <status>modified</status>
      <modifiedWord>”</modifiedWord>
      <trackRevisions>false</trackRevisions>
    </reviewItem>
    <reviewItem>
      <errorID>01fe12cd-8b28-4560-b00e-0019ad2637ff</errorID>
      <errorWord>"</errorWord>
      <group>L1_Format</group>
      <groupName>格式问题</groupName>
      <ability>L2_HalfPunc_CN</ability>
      <abilityName>全半角问题</abilityName>
      <candidateList>
        <item>“</item>
      </candidateList>
      <explain>文本全半角错误。</explain>
      <paraID>5BA0E3D6</paraID>
      <start>111</start>
      <end>112</end>
      <status>modified</status>
      <modifiedWord>“</modifiedWord>
      <trackRevisions>false</trackRevisions>
    </reviewItem>
    <reviewItem>
      <errorID>8f9844e7-0a73-4254-8a93-e444b3e9a052</errorID>
      <errorWord>"</errorWord>
      <group>L1_Format</group>
      <groupName>格式问题</groupName>
      <ability>L2_HalfPunc_CN</ability>
      <abilityName>全半角问题</abilityName>
      <candidateList>
        <item>”</item>
      </candidateList>
      <explain>文本全半角错误。</explain>
      <paraID>5BA0E3D6</paraID>
      <start>115</start>
      <end>116</end>
      <status>modified</status>
      <modifiedWord>”</modifiedWord>
      <trackRevisions>false</trackRevisions>
    </reviewItem>
    <reviewItem>
      <errorID>34ab5037-1a97-426d-87ab-178e62d6564e</errorID>
      <errorWord>"</errorWord>
      <group>L1_Format</group>
      <groupName>格式问题</groupName>
      <ability>L2_HalfPunc_CN</ability>
      <abilityName>全半角问题</abilityName>
      <candidateList>
        <item>“</item>
      </candidateList>
      <explain>文本全半角错误。</explain>
      <paraID>5BA0E3D6</paraID>
      <start>144</start>
      <end>145</end>
      <status>modified</status>
      <modifiedWord>“</modifiedWord>
      <trackRevisions>false</trackRevisions>
    </reviewItem>
    <reviewItem>
      <errorID>468a28b8-3754-4516-9075-890c0d49b38f</errorID>
      <errorWord>"</errorWord>
      <group>L1_Format</group>
      <groupName>格式问题</groupName>
      <ability>L2_HalfPunc_CN</ability>
      <abilityName>全半角问题</abilityName>
      <candidateList>
        <item>”</item>
      </candidateList>
      <explain>文本全半角错误。</explain>
      <paraID>5BA0E3D6</paraID>
      <start>152</start>
      <end>153</end>
      <status>modified</status>
      <modifiedWord>”</modifiedWord>
      <trackRevisions>false</trackRevisions>
    </reviewItem>
    <reviewItem>
      <errorID>cca3f94b-df02-4f6e-90cb-43914569c176</errorID>
      <errorWord>"</errorWord>
      <group>L1_Format</group>
      <groupName>格式问题</groupName>
      <ability>L2_HalfPunc_CN</ability>
      <abilityName>全半角问题</abilityName>
      <candidateList>
        <item>“</item>
      </candidateList>
      <explain>文本全半角错误。</explain>
      <paraID>5BA0E3D6</paraID>
      <start>166</start>
      <end>167</end>
      <status>modified</status>
      <modifiedWord>“</modifiedWord>
      <trackRevisions>false</trackRevisions>
    </reviewItem>
    <reviewItem>
      <errorID>77bd8a9f-55d6-467f-b991-7ca3327430e2</errorID>
      <errorWord>"</errorWord>
      <group>L1_Format</group>
      <groupName>格式问题</groupName>
      <ability>L2_HalfPunc_CN</ability>
      <abilityName>全半角问题</abilityName>
      <candidateList>
        <item>”</item>
      </candidateList>
      <explain>文本全半角错误。</explain>
      <paraID>5BA0E3D6</paraID>
      <start>172</start>
      <end>173</end>
      <status>modified</status>
      <modifiedWord>”</modifiedWord>
      <trackRevisions>false</trackRevisions>
    </reviewItem>
    <reviewItem>
      <errorID>f92c02e1-a08b-4f0d-b065-649e60108b82</errorID>
      <errorWord>"</errorWord>
      <group>L1_Format</group>
      <groupName>格式问题</groupName>
      <ability>L2_HalfPunc_CN</ability>
      <abilityName>全半角问题</abilityName>
      <candidateList>
        <item>“</item>
      </candidateList>
      <explain>文本全半角错误。</explain>
      <paraID> 75D3670</paraID>
      <start>39</start>
      <end>40</end>
      <status>modified</status>
      <modifiedWord>“</modifiedWord>
      <trackRevisions>false</trackRevisions>
    </reviewItem>
    <reviewItem>
      <errorID>33de38b8-f418-4bc2-a91b-59abcb7d1e73</errorID>
      <errorWord>"</errorWord>
      <group>L1_Format</group>
      <groupName>格式问题</groupName>
      <ability>L2_HalfPunc_CN</ability>
      <abilityName>全半角问题</abilityName>
      <candidateList>
        <item>”</item>
      </candidateList>
      <explain>文本全半角错误。</explain>
      <paraID> 75D3670</paraID>
      <start>44</start>
      <end>45</end>
      <status>modified</status>
      <modifiedWord>”</modifiedWord>
      <trackRevisions>false</trackRevisions>
    </reviewItem>
    <reviewItem>
      <errorID>9fe06215-f4e7-43cf-b2dc-0fb044051646</errorID>
      <errorWord>"</errorWord>
      <group>L1_Format</group>
      <groupName>格式问题</groupName>
      <ability>L2_HalfPunc_CN</ability>
      <abilityName>全半角问题</abilityName>
      <candidateList>
        <item>“</item>
      </candidateList>
      <explain>文本全半角错误。</explain>
      <paraID>21C822F0</paraID>
      <start>43</start>
      <end>44</end>
      <status>modified</status>
      <modifiedWord>“</modifiedWord>
      <trackRevisions>false</trackRevisions>
    </reviewItem>
    <reviewItem>
      <errorID>4a773ad3-5383-4c04-a18b-219286f5d12a</errorID>
      <errorWord>"</errorWord>
      <group>L1_Format</group>
      <groupName>格式问题</groupName>
      <ability>L2_HalfPunc_CN</ability>
      <abilityName>全半角问题</abilityName>
      <candidateList>
        <item>”</item>
      </candidateList>
      <explain>文本全半角错误。</explain>
      <paraID>21C822F0</paraID>
      <start>46</start>
      <end>47</end>
      <status>modified</status>
      <modifiedWord>”</modifiedWord>
      <trackRevisions>false</trackRevisions>
    </reviewItem>
    <reviewItem>
      <errorID>c10b5004-c413-41c0-b205-6b82bc811cdd</errorID>
      <errorWord>"</errorWord>
      <group>L1_Format</group>
      <groupName>格式问题</groupName>
      <ability>L2_HalfPunc_CN</ability>
      <abilityName>全半角问题</abilityName>
      <candidateList>
        <item>“</item>
      </candidateList>
      <explain>文本全半角错误。</explain>
      <paraID>21C822F0</paraID>
      <start>64</start>
      <end>65</end>
      <status>modified</status>
      <modifiedWord>“</modifiedWord>
      <trackRevisions>false</trackRevisions>
    </reviewItem>
    <reviewItem>
      <errorID>f6bf1836-6ef6-406d-aa2f-139764518d22</errorID>
      <errorWord>"</errorWord>
      <group>L1_Format</group>
      <groupName>格式问题</groupName>
      <ability>L2_HalfPunc_CN</ability>
      <abilityName>全半角问题</abilityName>
      <candidateList>
        <item>”</item>
      </candidateList>
      <explain>文本全半角错误。</explain>
      <paraID>21C822F0</paraID>
      <start>69</start>
      <end>70</end>
      <status>modified</status>
      <modifiedWord>”</modifiedWord>
      <trackRevisions>false</trackRevisions>
    </reviewItem>
    <reviewItem>
      <errorID>90ad109b-4c03-4b7d-b8b9-c00e83724c94</errorID>
      <errorWord>"</errorWord>
      <group>L1_Format</group>
      <groupName>格式问题</groupName>
      <ability>L2_HalfPunc_CN</ability>
      <abilityName>全半角问题</abilityName>
      <candidateList>
        <item>“</item>
      </candidateList>
      <explain>文本全半角错误。</explain>
      <paraID> A7B02BA</paraID>
      <start>24</start>
      <end>25</end>
      <status>modified</status>
      <modifiedWord>“</modifiedWord>
      <trackRevisions>false</trackRevisions>
    </reviewItem>
    <reviewItem>
      <errorID>1649cf69-9c8b-41c1-99fc-00f500774280</errorID>
      <errorWord>"</errorWord>
      <group>L1_Format</group>
      <groupName>格式问题</groupName>
      <ability>L2_HalfPunc_CN</ability>
      <abilityName>全半角问题</abilityName>
      <candidateList>
        <item>”</item>
      </candidateList>
      <explain>文本全半角错误。</explain>
      <paraID> A7B02BA</paraID>
      <start>42</start>
      <end>43</end>
      <status>modified</status>
      <modifiedWord>”</modifiedWord>
      <trackRevisions>false</trackRevisions>
    </reviewItem>
    <reviewItem>
      <errorID>c298fd63-d6a8-4a8e-b35b-f598ed41a0dd</errorID>
      <errorWord>"</errorWord>
      <group>L1_Format</group>
      <groupName>格式问题</groupName>
      <ability>L2_HalfPunc_CN</ability>
      <abilityName>全半角问题</abilityName>
      <candidateList>
        <item>“</item>
      </candidateList>
      <explain>文本全半角错误。</explain>
      <paraID> A7B02BA</paraID>
      <start>75</start>
      <end>76</end>
      <status>modified</status>
      <modifiedWord>“</modifiedWord>
      <trackRevisions>false</trackRevisions>
    </reviewItem>
    <reviewItem>
      <errorID>9c5b75bf-cc30-49e8-982d-a6e1c2a481f8</errorID>
      <errorWord>"</errorWord>
      <group>L1_Format</group>
      <groupName>格式问题</groupName>
      <ability>L2_HalfPunc_CN</ability>
      <abilityName>全半角问题</abilityName>
      <candidateList>
        <item>”</item>
      </candidateList>
      <explain>文本全半角错误。</explain>
      <paraID> A7B02BA</paraID>
      <start>79</start>
      <end>80</end>
      <status>modified</status>
      <modifiedWord>”</modifiedWord>
      <trackRevisions>false</trackRevisions>
    </reviewItem>
    <reviewItem>
      <errorID>952286b6-47fd-4e9c-944b-0cdc9dd9556a</errorID>
      <errorWord>"</errorWord>
      <group>L1_Format</group>
      <groupName>格式问题</groupName>
      <ability>L2_HalfPunc_CN</ability>
      <abilityName>全半角问题</abilityName>
      <candidateList>
        <item>“</item>
      </candidateList>
      <explain>文本全半角错误。</explain>
      <paraID> A7B02BA</paraID>
      <start>83</start>
      <end>84</end>
      <status>modified</status>
      <modifiedWord>“</modifiedWord>
      <trackRevisions>false</trackRevisions>
    </reviewItem>
    <reviewItem>
      <errorID>082dbf37-91d8-4485-b494-6acbe70e6358</errorID>
      <errorWord>"</errorWord>
      <group>L1_Format</group>
      <groupName>格式问题</groupName>
      <ability>L2_HalfPunc_CN</ability>
      <abilityName>全半角问题</abilityName>
      <candidateList>
        <item>”</item>
      </candidateList>
      <explain>文本全半角错误。</explain>
      <paraID> A7B02BA</paraID>
      <start>87</start>
      <end>88</end>
      <status>modified</status>
      <modifiedWord>”</modifiedWord>
      <trackRevisions>false</trackRevisions>
    </reviewItem>
    <reviewItem>
      <errorID>af15b36d-6314-4c2b-aec5-9a28b574f62b</errorID>
      <errorWord>"</errorWord>
      <group>L1_Format</group>
      <groupName>格式问题</groupName>
      <ability>L2_HalfPunc_CN</ability>
      <abilityName>全半角问题</abilityName>
      <candidateList>
        <item>“</item>
      </candidateList>
      <explain>文本全半角错误。</explain>
      <paraID> A7B02BA</paraID>
      <start>113</start>
      <end>114</end>
      <status>modified</status>
      <modifiedWord>“</modifiedWord>
      <trackRevisions>false</trackRevisions>
    </reviewItem>
    <reviewItem>
      <errorID>d22312e0-85b4-4981-a2c4-e35cf430ccf1</errorID>
      <errorWord>"</errorWord>
      <group>L1_Format</group>
      <groupName>格式问题</groupName>
      <ability>L2_HalfPunc_CN</ability>
      <abilityName>全半角问题</abilityName>
      <candidateList>
        <item>”</item>
      </candidateList>
      <explain>文本全半角错误。</explain>
      <paraID> A7B02BA</paraID>
      <start>118</start>
      <end>119</end>
      <status>modified</status>
      <modifiedWord>”</modifiedWord>
      <trackRevisions>false</trackRevisions>
    </reviewItem>
    <reviewItem>
      <errorID>3e0d1c88-2bfd-4278-9bbc-0bf06fb4a49c</errorID>
      <errorWord>"</errorWord>
      <group>L1_Format</group>
      <groupName>格式问题</groupName>
      <ability>L2_HalfPunc_CN</ability>
      <abilityName>全半角问题</abilityName>
      <candidateList>
        <item>“</item>
      </candidateList>
      <explain>文本全半角错误。</explain>
      <paraID> A7B02BA</paraID>
      <start>120</start>
      <end>121</end>
      <status>modified</status>
      <modifiedWord>“</modifiedWord>
      <trackRevisions>false</trackRevisions>
    </reviewItem>
    <reviewItem>
      <errorID>1726dbe9-b801-41b1-86d8-4d62e92c381f</errorID>
      <errorWord>"</errorWord>
      <group>L1_Format</group>
      <groupName>格式问题</groupName>
      <ability>L2_HalfPunc_CN</ability>
      <abilityName>全半角问题</abilityName>
      <candidateList>
        <item>”</item>
      </candidateList>
      <explain>文本全半角错误。</explain>
      <paraID> A7B02BA</paraID>
      <start>125</start>
      <end>126</end>
      <status>modified</status>
      <modifiedWord>”</modifiedWord>
      <trackRevisions>false</trackRevisions>
    </reviewItem>
    <reviewItem>
      <errorID>a0e0c1b7-9178-42cb-939a-9f8b4ab3377c</errorID>
      <errorWord>(</errorWord>
      <group>L1_Format</group>
      <groupName>格式问题</groupName>
      <ability>L2_HalfPunc_CN</ability>
      <abilityName>全半角问题</abilityName>
      <candidateList>
        <item>（</item>
      </candidateList>
      <explain>文本全半角错误。</explain>
      <paraID>30165A4B</paraID>
      <start>21</start>
      <end>22</end>
      <status>modified</status>
      <modifiedWord>（</modifiedWord>
      <trackRevisions>false</trackRevisions>
    </reviewItem>
    <reviewItem>
      <errorID>dd356944-4c3b-4396-b6e8-e90c348d333a</errorID>
      <errorWord>)</errorWord>
      <group>L1_Format</group>
      <groupName>格式问题</groupName>
      <ability>L2_HalfPunc_CN</ability>
      <abilityName>全半角问题</abilityName>
      <candidateList>
        <item>）</item>
      </candidateList>
      <explain>文本全半角错误。</explain>
      <paraID>30165A4B</paraID>
      <start>23</start>
      <end>24</end>
      <status>modified</status>
      <modifiedWord>）</modifiedWord>
      <trackRevisions>false</trackRevisions>
    </reviewItem>
    <reviewItem>
      <errorID>1a6303d2-d4b1-4306-b7f4-9f22bb38421f</errorID>
      <errorWord>"</errorWord>
      <group>L1_Format</group>
      <groupName>格式问题</groupName>
      <ability>L2_HalfPunc_CN</ability>
      <abilityName>全半角问题</abilityName>
      <candidateList>
        <item>“</item>
      </candidateList>
      <explain>文本全半角错误。</explain>
      <paraID>30165A4B</paraID>
      <start>60</start>
      <end>61</end>
      <status>modified</status>
      <modifiedWord>“</modifiedWord>
      <trackRevisions>false</trackRevisions>
    </reviewItem>
    <reviewItem>
      <errorID>643fc3a1-7108-4546-a519-6b8a39358c3e</errorID>
      <errorWord>"</errorWord>
      <group>L1_Format</group>
      <groupName>格式问题</groupName>
      <ability>L2_HalfPunc_CN</ability>
      <abilityName>全半角问题</abilityName>
      <candidateList>
        <item>”</item>
      </candidateList>
      <explain>文本全半角错误。</explain>
      <paraID>30165A4B</paraID>
      <start>65</start>
      <end>66</end>
      <status>modified</status>
      <modifiedWord>”</modifiedWord>
      <trackRevisions>false</trackRevisions>
    </reviewItem>
    <reviewItem>
      <errorID>5c13713f-ff86-4f86-a718-b0ac12a254aa</errorID>
      <errorWord>(</errorWord>
      <group>L1_Format</group>
      <groupName>格式问题</groupName>
      <ability>L2_HalfPunc_CN</ability>
      <abilityName>全半角问题</abilityName>
      <candidateList>
        <item>（</item>
      </candidateList>
      <explain>文本全半角错误。</explain>
      <paraID>30165A4B</paraID>
      <start>67</start>
      <end>68</end>
      <status>modified</status>
      <modifiedWord>（</modifiedWord>
      <trackRevisions>false</trackRevisions>
    </reviewItem>
    <reviewItem>
      <errorID>29cf6fbd-5433-492d-8c0a-4fe73d4d6a75</errorID>
      <errorWord>)</errorWord>
      <group>L1_Format</group>
      <groupName>格式问题</groupName>
      <ability>L2_HalfPunc_CN</ability>
      <abilityName>全半角问题</abilityName>
      <candidateList>
        <item>）</item>
      </candidateList>
      <explain>文本全半角错误。</explain>
      <paraID>30165A4B</paraID>
      <start>69</start>
      <end>70</end>
      <status>modified</status>
      <modifiedWord>）</modifiedWord>
      <trackRevisions>false</trackRevisions>
    </reviewItem>
    <reviewItem>
      <errorID>7cc1d56c-b9c4-4eab-8455-32f05a5725ec</errorID>
      <errorWord>"</errorWord>
      <group>L1_Format</group>
      <groupName>格式问题</groupName>
      <ability>L2_HalfPunc_CN</ability>
      <abilityName>全半角问题</abilityName>
      <candidateList>
        <item>“</item>
      </candidateList>
      <explain>文本全半角错误。</explain>
      <paraID>30165A4B</paraID>
      <start>85</start>
      <end>86</end>
      <status>modified</status>
      <modifiedWord>“</modifiedWord>
      <trackRevisions>false</trackRevisions>
    </reviewItem>
    <reviewItem>
      <errorID>7e3884c0-7877-4b2b-8afc-a294f6aa7a62</errorID>
      <errorWord>"</errorWord>
      <group>L1_Format</group>
      <groupName>格式问题</groupName>
      <ability>L2_HalfPunc_CN</ability>
      <abilityName>全半角问题</abilityName>
      <candidateList>
        <item>”</item>
      </candidateList>
      <explain>文本全半角错误。</explain>
      <paraID>30165A4B</paraID>
      <start>93</start>
      <end>94</end>
      <status>modified</status>
      <modifiedWord>”</modifiedWord>
      <trackRevisions>false</trackRevisions>
    </reviewItem>
    <reviewItem>
      <errorID>4aaae587-73cc-4a26-9788-6220ea008208</errorID>
      <errorWord>(</errorWord>
      <group>L1_Format</group>
      <groupName>格式问题</groupName>
      <ability>L2_HalfPunc_CN</ability>
      <abilityName>全半角问题</abilityName>
      <candidateList>
        <item>（</item>
      </candidateList>
      <explain>文本全半角错误。</explain>
      <paraID>30165A4B</paraID>
      <start>107</start>
      <end>108</end>
      <status>modified</status>
      <modifiedWord>（</modifiedWord>
      <trackRevisions>false</trackRevisions>
    </reviewItem>
    <reviewItem>
      <errorID>a349fc14-b742-407d-bea1-d2448d00d172</errorID>
      <errorWord>)</errorWord>
      <group>L1_Format</group>
      <groupName>格式问题</groupName>
      <ability>L2_HalfPunc_CN</ability>
      <abilityName>全半角问题</abilityName>
      <candidateList>
        <item>）</item>
      </candidateList>
      <explain>文本全半角错误。</explain>
      <paraID>30165A4B</paraID>
      <start>109</start>
      <end>110</end>
      <status>modified</status>
      <modifiedWord>）</modifiedWord>
      <trackRevisions>false</trackRevisions>
    </reviewItem>
    <reviewItem>
      <errorID>92111fb6-1e70-4dab-a99e-104c70e7ac63</errorID>
      <errorWord>"</errorWord>
      <group>L1_Format</group>
      <groupName>格式问题</groupName>
      <ability>L2_HalfPunc_CN</ability>
      <abilityName>全半角问题</abilityName>
      <candidateList>
        <item>“</item>
      </candidateList>
      <explain>文本全半角错误。</explain>
      <paraID>30165A4B</paraID>
      <start>115</start>
      <end>116</end>
      <status>modified</status>
      <modifiedWord>“</modifiedWord>
      <trackRevisions>false</trackRevisions>
    </reviewItem>
    <reviewItem>
      <errorID>cce0ec9e-2056-4cca-8161-f3db4436b51d</errorID>
      <errorWord>"</errorWord>
      <group>L1_Format</group>
      <groupName>格式问题</groupName>
      <ability>L2_HalfPunc_CN</ability>
      <abilityName>全半角问题</abilityName>
      <candidateList>
        <item>”</item>
      </candidateList>
      <explain>文本全半角错误。</explain>
      <paraID>30165A4B</paraID>
      <start>120</start>
      <end>121</end>
      <status>modified</status>
      <modifiedWord>”</modifiedWord>
      <trackRevisions>false</trackRevisions>
    </reviewItem>
    <reviewItem>
      <errorID>41ec58d6-cc4c-425d-8284-a3d27b406211</errorID>
      <errorWord>"</errorWord>
      <group>L1_Format</group>
      <groupName>格式问题</groupName>
      <ability>L2_HalfPunc_CN</ability>
      <abilityName>全半角问题</abilityName>
      <candidateList>
        <item>“</item>
      </candidateList>
      <explain>文本全半角错误。</explain>
      <paraID>30165A4B</paraID>
      <start>142</start>
      <end>143</end>
      <status>modified</status>
      <modifiedWord>“</modifiedWord>
      <trackRevisions>false</trackRevisions>
    </reviewItem>
    <reviewItem>
      <errorID>e23d4d99-a076-4256-9ae1-769190ef0d38</errorID>
      <errorWord>"</errorWord>
      <group>L1_Format</group>
      <groupName>格式问题</groupName>
      <ability>L2_HalfPunc_CN</ability>
      <abilityName>全半角问题</abilityName>
      <candidateList>
        <item>”</item>
      </candidateList>
      <explain>文本全半角错误。</explain>
      <paraID>30165A4B</paraID>
      <start>147</start>
      <end>148</end>
      <status>modified</status>
      <modifiedWord>”</modifiedWord>
      <trackRevisions>false</trackRevisions>
    </reviewItem>
    <reviewItem>
      <errorID>ac6ff4f0-d997-45e5-9d74-50b0a50afa94</errorID>
      <errorWord>:</errorWord>
      <group>L1_Format</group>
      <groupName>格式问题</groupName>
      <ability>L2_HalfPunc_CN</ability>
      <abilityName>全半角问题</abilityName>
      <candidateList>
        <item>：</item>
      </candidateList>
      <explain>文本全半角错误。</explain>
      <paraID>4D87638A</paraID>
      <start>8</start>
      <end>9</end>
      <status>unmodified</status>
      <modifiedWord/>
      <trackRevisions>false</trackRevisions>
    </reviewItem>
    <reviewItem>
      <errorID>e884ffb2-eb08-438b-b6df-d90b2468f0b2</errorID>
      <errorWord>(</errorWord>
      <group>L1_Format</group>
      <groupName>格式问题</groupName>
      <ability>L2_HalfPunc_CN</ability>
      <abilityName>全半角问题</abilityName>
      <candidateList>
        <item>（</item>
      </candidateList>
      <explain>文本全半角错误。</explain>
      <paraID>4124B63E</paraID>
      <start>12</start>
      <end>13</end>
      <status>modified</status>
      <modifiedWord>（</modifiedWord>
      <trackRevisions>false</trackRevisions>
    </reviewItem>
    <reviewItem>
      <errorID>9c142095-1bf7-4e8e-8f20-5edb9d2d8268</errorID>
      <errorWord>)</errorWord>
      <group>L1_Format</group>
      <groupName>格式问题</groupName>
      <ability>L2_HalfPunc_CN</ability>
      <abilityName>全半角问题</abilityName>
      <candidateList>
        <item>）</item>
      </candidateList>
      <explain>文本全半角错误。</explain>
      <paraID>4124B63E</paraID>
      <start>25</start>
      <end>26</end>
      <status>modified</status>
      <modifiedWord>）</modifiedWord>
      <trackRevisions>false</trackRevisions>
    </reviewItem>
    <reviewItem>
      <errorID>0670f1df-4911-4ae1-a2fd-972921741dc4</errorID>
      <errorWord>(</errorWord>
      <group>L1_Format</group>
      <groupName>格式问题</groupName>
      <ability>L2_HalfPunc_CN</ability>
      <abilityName>全半角问题</abilityName>
      <candidateList>
        <item>（</item>
      </candidateList>
      <explain>文本全半角错误。</explain>
      <paraID>42821748</paraID>
      <start>20</start>
      <end>21</end>
      <status>modified</status>
      <modifiedWord>（</modifiedWord>
      <trackRevisions>false</trackRevisions>
    </reviewItem>
    <reviewItem>
      <errorID>ed794bd3-0c3e-4ffd-9e85-0b5a227c9a7f</errorID>
      <errorWord>)</errorWord>
      <group>L1_Format</group>
      <groupName>格式问题</groupName>
      <ability>L2_HalfPunc_CN</ability>
      <abilityName>全半角问题</abilityName>
      <candidateList>
        <item>）</item>
      </candidateList>
      <explain>文本全半角错误。</explain>
      <paraID>42821748</paraID>
      <start>31</start>
      <end>32</end>
      <status>modified</status>
      <modifiedWord>）</modifiedWord>
      <trackRevisions>false</trackRevisions>
    </reviewItem>
    <reviewItem>
      <errorID>54ac527d-5ea1-46a0-81c4-f38e92d96305</errorID>
      <errorWord>"</errorWord>
      <group>L1_Format</group>
      <groupName>格式问题</groupName>
      <ability>L2_HalfPunc_CN</ability>
      <abilityName>全半角问题</abilityName>
      <candidateList>
        <item>“</item>
      </candidateList>
      <explain>文本全半角错误。</explain>
      <paraID>415E705C</paraID>
      <start>31</start>
      <end>32</end>
      <status>modified</status>
      <modifiedWord>“</modifiedWord>
      <trackRevisions>false</trackRevisions>
    </reviewItem>
    <reviewItem>
      <errorID>ad92dfef-fee0-4ace-a870-63578dd535eb</errorID>
      <errorWord>"</errorWord>
      <group>L1_Format</group>
      <groupName>格式问题</groupName>
      <ability>L2_HalfPunc_CN</ability>
      <abilityName>全半角问题</abilityName>
      <candidateList>
        <item>”</item>
      </candidateList>
      <explain>文本全半角错误。</explain>
      <paraID>415E705C</paraID>
      <start>36</start>
      <end>37</end>
      <status>modified</status>
      <modifiedWord>”</modifiedWord>
      <trackRevisions>false</trackRevisions>
    </reviewItem>
    <reviewItem>
      <errorID>088d5913-a52b-4481-ae16-4ad830044c40</errorID>
      <errorWord>"</errorWord>
      <group>L1_Format</group>
      <groupName>格式问题</groupName>
      <ability>L2_HalfPunc_CN</ability>
      <abilityName>全半角问题</abilityName>
      <candidateList>
        <item>“</item>
      </candidateList>
      <explain>文本全半角错误。</explain>
      <paraID>415E705C</paraID>
      <start>64</start>
      <end>65</end>
      <status>modified</status>
      <modifiedWord>“</modifiedWord>
      <trackRevisions>false</trackRevisions>
    </reviewItem>
    <reviewItem>
      <errorID>80a5ce36-9d7a-4367-bf4c-215bbc9f9236</errorID>
      <errorWord>"</errorWord>
      <group>L1_Format</group>
      <groupName>格式问题</groupName>
      <ability>L2_HalfPunc_CN</ability>
      <abilityName>全半角问题</abilityName>
      <candidateList>
        <item>”</item>
      </candidateList>
      <explain>文本全半角错误。</explain>
      <paraID>415E705C</paraID>
      <start>73</start>
      <end>74</end>
      <status>modified</status>
      <modifiedWord>”</modifiedWord>
      <trackRevisions>false</trackRevisions>
    </reviewItem>
    <reviewItem>
      <errorID>9464df8b-3b00-47a9-8fd1-c6ed91e733d4</errorID>
      <errorWord>"</errorWord>
      <group>L1_Format</group>
      <groupName>格式问题</groupName>
      <ability>L2_HalfPunc_CN</ability>
      <abilityName>全半角问题</abilityName>
      <candidateList>
        <item>“</item>
      </candidateList>
      <explain>文本全半角错误。</explain>
      <paraID>415E705C</paraID>
      <start>95</start>
      <end>96</end>
      <status>modified</status>
      <modifiedWord>“</modifiedWord>
      <trackRevisions>false</trackRevisions>
    </reviewItem>
    <reviewItem>
      <errorID>9823a2f2-56a5-4ef8-a6b0-065c7dcbc91e</errorID>
      <errorWord>"</errorWord>
      <group>L1_Format</group>
      <groupName>格式问题</groupName>
      <ability>L2_HalfPunc_CN</ability>
      <abilityName>全半角问题</abilityName>
      <candidateList>
        <item>”</item>
      </candidateList>
      <explain>文本全半角错误。</explain>
      <paraID>415E705C</paraID>
      <start>99</start>
      <end>100</end>
      <status>modified</status>
      <modifiedWord>”</modifiedWord>
      <trackRevisions>false</trackRevisions>
    </reviewItem>
    <reviewItem>
      <errorID>4bf1e7cd-5c01-45b3-b2f2-0c62e768fd30</errorID>
      <errorWord>"</errorWord>
      <group>L1_Format</group>
      <groupName>格式问题</groupName>
      <ability>L2_HalfPunc_CN</ability>
      <abilityName>全半角问题</abilityName>
      <candidateList>
        <item>“</item>
      </candidateList>
      <explain>文本全半角错误。</explain>
      <paraID>415E705C</paraID>
      <start>158</start>
      <end>159</end>
      <status>modified</status>
      <modifiedWord>“</modifiedWord>
      <trackRevisions>false</trackRevisions>
    </reviewItem>
    <reviewItem>
      <errorID>473bb869-c6ab-4316-ab37-5333922f3027</errorID>
      <errorWord>"</errorWord>
      <group>L1_Format</group>
      <groupName>格式问题</groupName>
      <ability>L2_HalfPunc_CN</ability>
      <abilityName>全半角问题</abilityName>
      <candidateList>
        <item>”</item>
      </candidateList>
      <explain>文本全半角错误。</explain>
      <paraID>415E705C</paraID>
      <start>165</start>
      <end>166</end>
      <status>modified</status>
      <modifiedWord>”</modifiedWord>
      <trackRevisions>false</trackRevisions>
    </reviewItem>
    <reviewItem>
      <errorID>6d591354-0738-4415-aebc-41e51e9b86f8</errorID>
      <errorWord>1920年代</errorWord>
      <group>L1_Knowledge</group>
      <groupName>知识性问题</groupName>
      <ability>L2_Time</ability>
      <abilityName>日期时间</abilityName>
      <candidateList>
        <item>20世纪20年代</item>
      </candidateList>
      <explain>年代表述建议使用世纪+年代的格式。</explain>
      <paraID>415E705C</paraID>
      <start>179</start>
      <end>185</end>
      <status>unmodified</status>
      <modifiedWord/>
      <trackRevisions>false</trackRevisions>
    </reviewItem>
    <reviewItem>
      <errorID>4d305391-fd24-45b2-8cd6-671167988de3</errorID>
      <errorWord>"</errorWord>
      <group>L1_Format</group>
      <groupName>格式问题</groupName>
      <ability>L2_HalfPunc_CN</ability>
      <abilityName>全半角问题</abilityName>
      <candidateList>
        <item>“</item>
      </candidateList>
      <explain>文本全半角错误。</explain>
      <paraID>38685BCF</paraID>
      <start>68</start>
      <end>69</end>
      <status>modified</status>
      <modifiedWord>“</modifiedWord>
      <trackRevisions>false</trackRevisions>
    </reviewItem>
    <reviewItem>
      <errorID>4e81341a-015d-4942-946f-36dbc9715576</errorID>
      <errorWord>"</errorWord>
      <group>L1_Format</group>
      <groupName>格式问题</groupName>
      <ability>L2_HalfPunc_CN</ability>
      <abilityName>全半角问题</abilityName>
      <candidateList>
        <item>”</item>
      </candidateList>
      <explain>文本全半角错误。</explain>
      <paraID>38685BCF</paraID>
      <start>71</start>
      <end>72</end>
      <status>modified</status>
      <modifiedWord>”</modifiedWord>
      <trackRevisions>false</trackRevisions>
    </reviewItem>
    <reviewItem>
      <errorID>a7f6ef30-978d-4082-a733-90848628f2da</errorID>
      <errorWord>"</errorWord>
      <group>L1_Format</group>
      <groupName>格式问题</groupName>
      <ability>L2_HalfPunc_CN</ability>
      <abilityName>全半角问题</abilityName>
      <candidateList>
        <item>“</item>
      </candidateList>
      <explain>文本全半角错误。</explain>
      <paraID>38685BCF</paraID>
      <start>117</start>
      <end>118</end>
      <status>modified</status>
      <modifiedWord>“</modifiedWord>
      <trackRevisions>false</trackRevisions>
    </reviewItem>
    <reviewItem>
      <errorID>ccae9912-4b24-4b1b-a284-5251273e046d</errorID>
      <errorWord>"</errorWord>
      <group>L1_Format</group>
      <groupName>格式问题</groupName>
      <ability>L2_HalfPunc_CN</ability>
      <abilityName>全半角问题</abilityName>
      <candidateList>
        <item>”</item>
      </candidateList>
      <explain>文本全半角错误。</explain>
      <paraID>38685BCF</paraID>
      <start>122</start>
      <end>123</end>
      <status>modified</status>
      <modifiedWord>”</modifiedWord>
      <trackRevisions>false</trackRevisions>
    </reviewItem>
    <reviewItem>
      <errorID>65d9e76e-c513-4dea-99b7-00c888edbe78</errorID>
      <errorWord>"</errorWord>
      <group>L1_Format</group>
      <groupName>格式问题</groupName>
      <ability>L2_HalfPunc_CN</ability>
      <abilityName>全半角问题</abilityName>
      <candidateList>
        <item>“</item>
      </candidateList>
      <explain>文本全半角错误。</explain>
      <paraID>38685BCF</paraID>
      <start>159</start>
      <end>160</end>
      <status>modified</status>
      <modifiedWord>“</modifiedWord>
      <trackRevisions>false</trackRevisions>
    </reviewItem>
    <reviewItem>
      <errorID>b0ad37dd-79b3-438d-8a1f-b0eaa8c539c8</errorID>
      <errorWord>"</errorWord>
      <group>L1_Format</group>
      <groupName>格式问题</groupName>
      <ability>L2_HalfPunc_CN</ability>
      <abilityName>全半角问题</abilityName>
      <candidateList>
        <item>”</item>
      </candidateList>
      <explain>文本全半角错误。</explain>
      <paraID>38685BCF</paraID>
      <start>166</start>
      <end>167</end>
      <status>modified</status>
      <modifiedWord>”</modifiedWord>
      <trackRevisions>false</trackRevisions>
    </reviewItem>
    <reviewItem>
      <errorID>7cd936cf-d3b7-40aa-9809-f562aefb8f7d</errorID>
      <errorWord>"</errorWord>
      <group>L1_Format</group>
      <groupName>格式问题</groupName>
      <ability>L2_HalfPunc_CN</ability>
      <abilityName>全半角问题</abilityName>
      <candidateList>
        <item>“</item>
      </candidateList>
      <explain>文本全半角错误。</explain>
      <paraID>34500B61</paraID>
      <start>0</start>
      <end>1</end>
      <status>modified</status>
      <modifiedWord>“</modifiedWord>
      <trackRevisions>false</trackRevisions>
    </reviewItem>
    <reviewItem>
      <errorID>95b2f000-a0e1-4c08-b3e9-5995333d9d78</errorID>
      <errorWord>"</errorWord>
      <group>L1_Format</group>
      <groupName>格式问题</groupName>
      <ability>L2_HalfPunc_CN</ability>
      <abilityName>全半角问题</abilityName>
      <candidateList>
        <item>”</item>
      </candidateList>
      <explain>文本全半角错误。</explain>
      <paraID>34500B61</paraID>
      <start>5</start>
      <end>6</end>
      <status>modified</status>
      <modifiedWord>”</modifiedWord>
      <trackRevisions>false</trackRevisions>
    </reviewItem>
    <reviewItem>
      <errorID>ae120aa9-e1e2-49dc-a11a-f336bdc2d6ad</errorID>
      <errorWord>"</errorWord>
      <group>L1_Format</group>
      <groupName>格式问题</groupName>
      <ability>L2_HalfPunc_CN</ability>
      <abilityName>全半角问题</abilityName>
      <candidateList>
        <item>“</item>
      </candidateList>
      <explain>文本全半角错误。</explain>
      <paraID>34500B61</paraID>
      <start>89</start>
      <end>90</end>
      <status>modified</status>
      <modifiedWord>“</modifiedWord>
      <trackRevisions>false</trackRevisions>
    </reviewItem>
    <reviewItem>
      <errorID>c731e20b-76d9-4032-ba28-aa4554407790</errorID>
      <errorWord>"</errorWord>
      <group>L1_Format</group>
      <groupName>格式问题</groupName>
      <ability>L2_HalfPunc_CN</ability>
      <abilityName>全半角问题</abilityName>
      <candidateList>
        <item>”</item>
      </candidateList>
      <explain>文本全半角错误。</explain>
      <paraID>34500B61</paraID>
      <start>92</start>
      <end>93</end>
      <status>modified</status>
      <modifiedWord>”</modifiedWord>
      <trackRevisions>false</trackRevisions>
    </reviewItem>
    <reviewItem>
      <errorID>0aa9a61f-0857-4ece-bdf8-bf408d3ab6d6</errorID>
      <errorWord>"</errorWord>
      <group>L1_Format</group>
      <groupName>格式问题</groupName>
      <ability>L2_HalfPunc_CN</ability>
      <abilityName>全半角问题</abilityName>
      <candidateList>
        <item>“</item>
      </candidateList>
      <explain>文本全半角错误。</explain>
      <paraID>39536D53</paraID>
      <start>0</start>
      <end>1</end>
      <status>modified</status>
      <modifiedWord>“</modifiedWord>
      <trackRevisions>false</trackRevisions>
    </reviewItem>
    <reviewItem>
      <errorID>cb45b657-455a-4681-b407-748396e53cb7</errorID>
      <errorWord>"</errorWord>
      <group>L1_Format</group>
      <groupName>格式问题</groupName>
      <ability>L2_HalfPunc_CN</ability>
      <abilityName>全半角问题</abilityName>
      <candidateList>
        <item>”</item>
      </candidateList>
      <explain>文本全半角错误。</explain>
      <paraID>39536D53</paraID>
      <start>5</start>
      <end>6</end>
      <status>modified</status>
      <modifiedWord>”</modifiedWord>
      <trackRevisions>false</trackRevisions>
    </reviewItem>
    <reviewItem>
      <errorID>84b1fe9a-9dcd-456c-894a-92e24c8611af</errorID>
      <errorWord>"</errorWord>
      <group>L1_Format</group>
      <groupName>格式问题</groupName>
      <ability>L2_HalfPunc_CN</ability>
      <abilityName>全半角问题</abilityName>
      <candidateList>
        <item>“</item>
      </candidateList>
      <explain>文本全半角错误。</explain>
      <paraID>39536D53</paraID>
      <start>57</start>
      <end>58</end>
      <status>modified</status>
      <modifiedWord>“</modifiedWord>
      <trackRevisions>false</trackRevisions>
    </reviewItem>
    <reviewItem>
      <errorID>f1812f15-ff4d-4d74-8eb3-eb18986e0159</errorID>
      <errorWord>"</errorWord>
      <group>L1_Format</group>
      <groupName>格式问题</groupName>
      <ability>L2_HalfPunc_CN</ability>
      <abilityName>全半角问题</abilityName>
      <candidateList>
        <item>”</item>
      </candidateList>
      <explain>文本全半角错误。</explain>
      <paraID>39536D53</paraID>
      <start>62</start>
      <end>63</end>
      <status>modified</status>
      <modifiedWord>”</modifiedWord>
      <trackRevisions>false</trackRevisions>
    </reviewItem>
    <reviewItem>
      <errorID>de7e78b4-5562-4a85-a1f1-2fc41ba69123</errorID>
      <errorWord>"</errorWord>
      <group>L1_Format</group>
      <groupName>格式问题</groupName>
      <ability>L2_HalfPunc_CN</ability>
      <abilityName>全半角问题</abilityName>
      <candidateList>
        <item>“</item>
      </candidateList>
      <explain>文本全半角错误。</explain>
      <paraID>39536D53</paraID>
      <start>67</start>
      <end>68</end>
      <status>modified</status>
      <modifiedWord>“</modifiedWord>
      <trackRevisions>false</trackRevisions>
    </reviewItem>
    <reviewItem>
      <errorID>0ae92e78-b3c3-4957-9a05-b7395037621d</errorID>
      <errorWord>"</errorWord>
      <group>L1_Format</group>
      <groupName>格式问题</groupName>
      <ability>L2_HalfPunc_CN</ability>
      <abilityName>全半角问题</abilityName>
      <candidateList>
        <item>”</item>
      </candidateList>
      <explain>文本全半角错误。</explain>
      <paraID>39536D53</paraID>
      <start>74</start>
      <end>75</end>
      <status>modified</status>
      <modifiedWord>”</modifiedWord>
      <trackRevisions>false</trackRevisions>
    </reviewItem>
    <reviewItem>
      <errorID>a1cb77b8-7bc8-4754-bfac-a45470da1865</errorID>
      <errorWord>"</errorWord>
      <group>L1_Format</group>
      <groupName>格式问题</groupName>
      <ability>L2_HalfPunc_CN</ability>
      <abilityName>全半角问题</abilityName>
      <candidateList>
        <item>“</item>
      </candidateList>
      <explain>文本全半角错误。</explain>
      <paraID>39536D53</paraID>
      <start>78</start>
      <end>79</end>
      <status>modified</status>
      <modifiedWord>“</modifiedWord>
      <trackRevisions>false</trackRevisions>
    </reviewItem>
    <reviewItem>
      <errorID>8e76a8c0-a51b-42cc-99d6-ee8be6a9f430</errorID>
      <errorWord>"</errorWord>
      <group>L1_Format</group>
      <groupName>格式问题</groupName>
      <ability>L2_HalfPunc_CN</ability>
      <abilityName>全半角问题</abilityName>
      <candidateList>
        <item>”</item>
      </candidateList>
      <explain>文本全半角错误。</explain>
      <paraID>39536D53</paraID>
      <start>85</start>
      <end>86</end>
      <status>modified</status>
      <modifiedWord>”</modifiedWord>
      <trackRevisions>false</trackRevisions>
    </reviewItem>
    <reviewItem>
      <errorID>3e8ee6da-6b47-4c67-9213-91e08cdf9388</errorID>
      <errorWord>"</errorWord>
      <group>L1_Format</group>
      <groupName>格式问题</groupName>
      <ability>L2_HalfPunc_CN</ability>
      <abilityName>全半角问题</abilityName>
      <candidateList>
        <item>“</item>
      </candidateList>
      <explain>文本全半角错误。</explain>
      <paraID>6383B02C</paraID>
      <start>73</start>
      <end>74</end>
      <status>modified</status>
      <modifiedWord>“</modifiedWord>
      <trackRevisions>false</trackRevisions>
    </reviewItem>
    <reviewItem>
      <errorID>c467c6a8-72e8-41c2-8391-34ade7d4af51</errorID>
      <errorWord>"</errorWord>
      <group>L1_Format</group>
      <groupName>格式问题</groupName>
      <ability>L2_HalfPunc_CN</ability>
      <abilityName>全半角问题</abilityName>
      <candidateList>
        <item>”</item>
      </candidateList>
      <explain>文本全半角错误。</explain>
      <paraID>6383B02C</paraID>
      <start>76</start>
      <end>77</end>
      <status>modified</status>
      <modifiedWord>”</modifiedWord>
      <trackRevisions>false</trackRevisions>
    </reviewItem>
    <reviewItem>
      <errorID>9e8f614c-b765-464a-8c91-db50c02818ed</errorID>
      <errorWord>"</errorWord>
      <group>L1_Format</group>
      <groupName>格式问题</groupName>
      <ability>L2_HalfPunc_CN</ability>
      <abilityName>全半角问题</abilityName>
      <candidateList>
        <item>“</item>
      </candidateList>
      <explain>文本全半角错误。</explain>
      <paraID>6383B02C</paraID>
      <start>138</start>
      <end>139</end>
      <status>modified</status>
      <modifiedWord>“</modifiedWord>
      <trackRevisions>false</trackRevisions>
    </reviewItem>
    <reviewItem>
      <errorID>cd7a1f40-545c-45d0-8347-a2a0b752017b</errorID>
      <errorWord>"</errorWord>
      <group>L1_Format</group>
      <groupName>格式问题</groupName>
      <ability>L2_HalfPunc_CN</ability>
      <abilityName>全半角问题</abilityName>
      <candidateList>
        <item>”</item>
      </candidateList>
      <explain>文本全半角错误。</explain>
      <paraID>6383B02C</paraID>
      <start>143</start>
      <end>144</end>
      <status>modified</status>
      <modifiedWord>”</modifiedWord>
      <trackRevisions>false</trackRevisions>
    </reviewItem>
    <reviewItem>
      <errorID>4359576d-385b-4e5c-9528-7d8c76e52d90</errorID>
      <errorWord>"</errorWord>
      <group>L1_Format</group>
      <groupName>格式问题</groupName>
      <ability>L2_HalfPunc_CN</ability>
      <abilityName>全半角问题</abilityName>
      <candidateList>
        <item>“</item>
      </candidateList>
      <explain>文本全半角错误。</explain>
      <paraID>6383B02C</paraID>
      <start>157</start>
      <end>158</end>
      <status>modified</status>
      <modifiedWord>“</modifiedWord>
      <trackRevisions>false</trackRevisions>
    </reviewItem>
    <reviewItem>
      <errorID>63899e32-cee9-4eaa-9f4f-763d2935ceac</errorID>
      <errorWord>"</errorWord>
      <group>L1_Format</group>
      <groupName>格式问题</groupName>
      <ability>L2_HalfPunc_CN</ability>
      <abilityName>全半角问题</abilityName>
      <candidateList>
        <item>”</item>
      </candidateList>
      <explain>文本全半角错误。</explain>
      <paraID>6383B02C</paraID>
      <start>160</start>
      <end>161</end>
      <status>modified</status>
      <modifiedWord>”</modifiedWord>
      <trackRevisions>false</trackRevisions>
    </reviewItem>
    <reviewItem>
      <errorID>006d8488-40d1-4008-b7d3-411007db5867</errorID>
      <errorWord>"</errorWord>
      <group>L1_Format</group>
      <groupName>格式问题</groupName>
      <ability>L2_HalfPunc_CN</ability>
      <abilityName>全半角问题</abilityName>
      <candidateList>
        <item>“</item>
      </candidateList>
      <explain>文本全半角错误。</explain>
      <paraID>6383B02C</paraID>
      <start>179</start>
      <end>180</end>
      <status>modified</status>
      <modifiedWord>“</modifiedWord>
      <trackRevisions>false</trackRevisions>
    </reviewItem>
    <reviewItem>
      <errorID>696bab5a-d05d-4694-91fd-59bdb49d0455</errorID>
      <errorWord>"</errorWord>
      <group>L1_Format</group>
      <groupName>格式问题</groupName>
      <ability>L2_HalfPunc_CN</ability>
      <abilityName>全半角问题</abilityName>
      <candidateList>
        <item>”</item>
      </candidateList>
      <explain>文本全半角错误。</explain>
      <paraID>6383B02C</paraID>
      <start>182</start>
      <end>183</end>
      <status>modified</status>
      <modifiedWord>”</modifiedWord>
      <trackRevisions>false</trackRevisions>
    </reviewItem>
    <reviewItem>
      <errorID>38df7a9c-0bfa-455d-89b0-9d71e54f2b40</errorID>
      <errorWord>"</errorWord>
      <group>L1_Format</group>
      <groupName>格式问题</groupName>
      <ability>L2_HalfPunc_CN</ability>
      <abilityName>全半角问题</abilityName>
      <candidateList>
        <item>“</item>
      </candidateList>
      <explain>文本全半角错误。</explain>
      <paraID>551779E5</paraID>
      <start>55</start>
      <end>56</end>
      <status>modified</status>
      <modifiedWord>“</modifiedWord>
      <trackRevisions>false</trackRevisions>
    </reviewItem>
    <reviewItem>
      <errorID>9028e432-1050-42e0-a85a-17530e09e662</errorID>
      <errorWord>"</errorWord>
      <group>L1_Format</group>
      <groupName>格式问题</groupName>
      <ability>L2_HalfPunc_CN</ability>
      <abilityName>全半角问题</abilityName>
      <candidateList>
        <item>”</item>
      </candidateList>
      <explain>文本全半角错误。</explain>
      <paraID>551779E5</paraID>
      <start>68</start>
      <end>69</end>
      <status>modified</status>
      <modifiedWord>”</modifiedWord>
      <trackRevisions>false</trackRevisions>
    </reviewItem>
    <reviewItem>
      <errorID>bb3db08b-018b-44b8-87fd-1d312877b833</errorID>
      <errorWord>"</errorWord>
      <group>L1_Format</group>
      <groupName>格式问题</groupName>
      <ability>L2_HalfPunc_CN</ability>
      <abilityName>全半角问题</abilityName>
      <candidateList>
        <item>“</item>
      </candidateList>
      <explain>文本全半角错误。</explain>
      <paraID>551779E5</paraID>
      <start>132</start>
      <end>133</end>
      <status>modified</status>
      <modifiedWord>“</modifiedWord>
      <trackRevisions>false</trackRevisions>
    </reviewItem>
    <reviewItem>
      <errorID>df957c66-658b-4c2b-ada3-eb74835238a8</errorID>
      <errorWord>"</errorWord>
      <group>L1_Format</group>
      <groupName>格式问题</groupName>
      <ability>L2_HalfPunc_CN</ability>
      <abilityName>全半角问题</abilityName>
      <candidateList>
        <item>”</item>
      </candidateList>
      <explain>文本全半角错误。</explain>
      <paraID>551779E5</paraID>
      <start>137</start>
      <end>138</end>
      <status>modified</status>
      <modifiedWord>”</modifiedWord>
      <trackRevisions>false</trackRevisions>
    </reviewItem>
    <reviewItem>
      <errorID>5d61e978-ff26-4654-9a52-a5b36645ef27</errorID>
      <errorWord>(</errorWord>
      <group>L1_Format</group>
      <groupName>格式问题</groupName>
      <ability>L2_HalfPunc_CN</ability>
      <abilityName>全半角问题</abilityName>
      <candidateList>
        <item>（</item>
      </candidateList>
      <explain>文本全半角错误。</explain>
      <paraID>1CCEE47F</paraID>
      <start>22</start>
      <end>23</end>
      <status>modified</status>
      <modifiedWord>（</modifiedWord>
      <trackRevisions>false</trackRevisions>
    </reviewItem>
    <reviewItem>
      <errorID>2f7a4663-9728-48e5-ba50-09ee51317e96</errorID>
      <errorWord>)</errorWord>
      <group>L1_Format</group>
      <groupName>格式问题</groupName>
      <ability>L2_HalfPunc_CN</ability>
      <abilityName>全半角问题</abilityName>
      <candidateList>
        <item>）</item>
      </candidateList>
      <explain>文本全半角错误。</explain>
      <paraID>1CCEE47F</paraID>
      <start>24</start>
      <end>25</end>
      <status>modified</status>
      <modifiedWord>）</modifiedWord>
      <trackRevisions>false</trackRevisions>
    </reviewItem>
    <reviewItem>
      <errorID>b7d4c8b3-37f6-4358-8ba6-140edfb975da</errorID>
      <errorWord>"</errorWord>
      <group>L1_Format</group>
      <groupName>格式问题</groupName>
      <ability>L2_HalfPunc_CN</ability>
      <abilityName>全半角问题</abilityName>
      <candidateList>
        <item>“</item>
      </candidateList>
      <explain>文本全半角错误。</explain>
      <paraID>1CCEE47F</paraID>
      <start>30</start>
      <end>31</end>
      <status>modified</status>
      <modifiedWord>“</modifiedWord>
      <trackRevisions>false</trackRevisions>
    </reviewItem>
    <reviewItem>
      <errorID>9ec6a9e3-8faa-4011-a327-80cec574590c</errorID>
      <errorWord>"</errorWord>
      <group>L1_Format</group>
      <groupName>格式问题</groupName>
      <ability>L2_HalfPunc_CN</ability>
      <abilityName>全半角问题</abilityName>
      <candidateList>
        <item>”</item>
      </candidateList>
      <explain>文本全半角错误。</explain>
      <paraID>1CCEE47F</paraID>
      <start>37</start>
      <end>38</end>
      <status>modified</status>
      <modifiedWord>”</modifiedWord>
      <trackRevisions>false</trackRevisions>
    </reviewItem>
    <reviewItem>
      <errorID>2abd16b2-e2b9-4766-a2c1-516b80b4dc79</errorID>
      <errorWord>"</errorWord>
      <group>L1_Format</group>
      <groupName>格式问题</groupName>
      <ability>L2_HalfPunc_CN</ability>
      <abilityName>全半角问题</abilityName>
      <candidateList>
        <item>“</item>
      </candidateList>
      <explain>文本全半角错误。</explain>
      <paraID>1CCEE47F</paraID>
      <start>60</start>
      <end>61</end>
      <status>modified</status>
      <modifiedWord>“</modifiedWord>
      <trackRevisions>false</trackRevisions>
    </reviewItem>
    <reviewItem>
      <errorID>1afc37f4-901f-4025-971a-133f5d7b484f</errorID>
      <errorWord>"</errorWord>
      <group>L1_Format</group>
      <groupName>格式问题</groupName>
      <ability>L2_HalfPunc_CN</ability>
      <abilityName>全半角问题</abilityName>
      <candidateList>
        <item>”</item>
      </candidateList>
      <explain>文本全半角错误。</explain>
      <paraID>1CCEE47F</paraID>
      <start>67</start>
      <end>68</end>
      <status>modified</status>
      <modifiedWord>”</modifiedWord>
      <trackRevisions>false</trackRevisions>
    </reviewItem>
    <reviewItem>
      <errorID>a273525d-06a5-4936-ab47-d40e71332a92</errorID>
      <errorWord>"</errorWord>
      <group>L1_Format</group>
      <groupName>格式问题</groupName>
      <ability>L2_HalfPunc_CN</ability>
      <abilityName>全半角问题</abilityName>
      <candidateList>
        <item>“</item>
      </candidateList>
      <explain>文本全半角错误。</explain>
      <paraID>1CCEE47F</paraID>
      <start>73</start>
      <end>74</end>
      <status>modified</status>
      <modifiedWord>“</modifiedWord>
      <trackRevisions>false</trackRevisions>
    </reviewItem>
    <reviewItem>
      <errorID>b0ab7107-e89b-4957-97d6-e4afe029a86a</errorID>
      <errorWord>"</errorWord>
      <group>L1_Format</group>
      <groupName>格式问题</groupName>
      <ability>L2_HalfPunc_CN</ability>
      <abilityName>全半角问题</abilityName>
      <candidateList>
        <item>”</item>
      </candidateList>
      <explain>文本全半角错误。</explain>
      <paraID>1CCEE47F</paraID>
      <start>76</start>
      <end>77</end>
      <status>modified</status>
      <modifiedWord>”</modifiedWord>
      <trackRevisions>false</trackRevisions>
    </reviewItem>
    <reviewItem>
      <errorID>d8578826-d8f7-411a-af63-01331b297ed7</errorID>
      <errorWord>"</errorWord>
      <group>L1_Format</group>
      <groupName>格式问题</groupName>
      <ability>L2_HalfPunc_CN</ability>
      <abilityName>全半角问题</abilityName>
      <candidateList>
        <item>“</item>
      </candidateList>
      <explain>文本全半角错误。</explain>
      <paraID>1CCEE47F</paraID>
      <start>80</start>
      <end>81</end>
      <status>modified</status>
      <modifiedWord>“</modifiedWord>
      <trackRevisions>false</trackRevisions>
    </reviewItem>
    <reviewItem>
      <errorID>e08025ca-5960-4804-b1f7-3ff79b8613d2</errorID>
      <errorWord>"</errorWord>
      <group>L1_Format</group>
      <groupName>格式问题</groupName>
      <ability>L2_HalfPunc_CN</ability>
      <abilityName>全半角问题</abilityName>
      <candidateList>
        <item>”</item>
      </candidateList>
      <explain>文本全半角错误。</explain>
      <paraID>1CCEE47F</paraID>
      <start>85</start>
      <end>86</end>
      <status>modified</status>
      <modifiedWord>”</modifiedWord>
      <trackRevisions>false</trackRevisions>
    </reviewItem>
    <reviewItem>
      <errorID>b5d809bd-945a-41e5-bb89-63a6c98d1280</errorID>
      <errorWord>"</errorWord>
      <group>L1_Format</group>
      <groupName>格式问题</groupName>
      <ability>L2_HalfPunc_CN</ability>
      <abilityName>全半角问题</abilityName>
      <candidateList>
        <item>“</item>
      </candidateList>
      <explain>文本全半角错误。</explain>
      <paraID>1CCEE47F</paraID>
      <start>89</start>
      <end>90</end>
      <status>modified</status>
      <modifiedWord>“</modifiedWord>
      <trackRevisions>false</trackRevisions>
    </reviewItem>
    <reviewItem>
      <errorID>e1049847-4a1b-4ef5-ad8e-9c95eeb2c5d9</errorID>
      <errorWord>"</errorWord>
      <group>L1_Format</group>
      <groupName>格式问题</groupName>
      <ability>L2_HalfPunc_CN</ability>
      <abilityName>全半角问题</abilityName>
      <candidateList>
        <item>”</item>
      </candidateList>
      <explain>文本全半角错误。</explain>
      <paraID>1CCEE47F</paraID>
      <start>92</start>
      <end>93</end>
      <status>modified</status>
      <modifiedWord>”</modifiedWord>
      <trackRevisions>false</trackRevisions>
    </reviewItem>
    <reviewItem>
      <errorID>b2629949-2ef1-456a-b380-b0da037957a4</errorID>
      <errorWord>(</errorWord>
      <group>L1_Format</group>
      <groupName>格式问题</groupName>
      <ability>L2_HalfPunc_CN</ability>
      <abilityName>全半角问题</abilityName>
      <candidateList>
        <item>（</item>
      </candidateList>
      <explain>文本全半角错误。</explain>
      <paraID>1CCEE47F</paraID>
      <start>106</start>
      <end>107</end>
      <status>modified</status>
      <modifiedWord>（</modifiedWord>
      <trackRevisions>false</trackRevisions>
    </reviewItem>
    <reviewItem>
      <errorID>433cf847-112a-4a75-9265-2e52b2ff1ba2</errorID>
      <errorWord>)</errorWord>
      <group>L1_Format</group>
      <groupName>格式问题</groupName>
      <ability>L2_HalfPunc_CN</ability>
      <abilityName>全半角问题</abilityName>
      <candidateList>
        <item>）</item>
      </candidateList>
      <explain>文本全半角错误。</explain>
      <paraID>1CCEE47F</paraID>
      <start>108</start>
      <end>109</end>
      <status>modified</status>
      <modifiedWord>）</modifiedWord>
      <trackRevisions>false</trackRevisions>
    </reviewItem>
    <reviewItem>
      <errorID>f0a1f0ef-f9a1-4828-8070-af80dcfc0c29</errorID>
      <errorWord>"</errorWord>
      <group>L1_Format</group>
      <groupName>格式问题</groupName>
      <ability>L2_HalfPunc_CN</ability>
      <abilityName>全半角问题</abilityName>
      <candidateList>
        <item>“</item>
      </candidateList>
      <explain>文本全半角错误。</explain>
      <paraID>1CCEE47F</paraID>
      <start>112</start>
      <end>113</end>
      <status>modified</status>
      <modifiedWord>“</modifiedWord>
      <trackRevisions>false</trackRevisions>
    </reviewItem>
    <reviewItem>
      <errorID>b74ffca3-859d-405b-83f8-5dac59637eef</errorID>
      <errorWord>"</errorWord>
      <group>L1_Format</group>
      <groupName>格式问题</groupName>
      <ability>L2_HalfPunc_CN</ability>
      <abilityName>全半角问题</abilityName>
      <candidateList>
        <item>”</item>
      </candidateList>
      <explain>文本全半角错误。</explain>
      <paraID>1CCEE47F</paraID>
      <start>120</start>
      <end>121</end>
      <status>modified</status>
      <modifiedWord>”</modifiedWord>
      <trackRevisions>false</trackRevisions>
    </reviewItem>
    <reviewItem>
      <errorID>22963d27-55c8-4e43-9798-e24f03239f43</errorID>
      <errorWord>"</errorWord>
      <group>L1_Format</group>
      <groupName>格式问题</groupName>
      <ability>L2_HalfPunc_CN</ability>
      <abilityName>全半角问题</abilityName>
      <candidateList>
        <item>“</item>
      </candidateList>
      <explain>文本全半角错误。</explain>
      <paraID>1CCEE47F</paraID>
      <start>127</start>
      <end>128</end>
      <status>modified</status>
      <modifiedWord>“</modifiedWord>
      <trackRevisions>false</trackRevisions>
    </reviewItem>
    <reviewItem>
      <errorID>55a79e6b-5193-4c4b-b576-7f45ad19dfb7</errorID>
      <errorWord>"</errorWord>
      <group>L1_Format</group>
      <groupName>格式问题</groupName>
      <ability>L2_HalfPunc_CN</ability>
      <abilityName>全半角问题</abilityName>
      <candidateList>
        <item>”</item>
      </candidateList>
      <explain>文本全半角错误。</explain>
      <paraID>1CCEE47F</paraID>
      <start>132</start>
      <end>133</end>
      <status>modified</status>
      <modifiedWord>”</modifiedWord>
      <trackRevisions>false</trackRevisions>
    </reviewItem>
    <reviewItem>
      <errorID>604baee7-cd91-432c-b98f-f5b5ede6612d</errorID>
      <errorWord>"</errorWord>
      <group>L1_Format</group>
      <groupName>格式问题</groupName>
      <ability>L2_HalfPunc_CN</ability>
      <abilityName>全半角问题</abilityName>
      <candidateList>
        <item>“</item>
      </candidateList>
      <explain>文本全半角错误。</explain>
      <paraID>1CCEE47F</paraID>
      <start>158</start>
      <end>159</end>
      <status>modified</status>
      <modifiedWord>“</modifiedWord>
      <trackRevisions>false</trackRevisions>
    </reviewItem>
    <reviewItem>
      <errorID>e33ded39-3503-4c8c-b07c-d867de93a7cc</errorID>
      <errorWord>"</errorWord>
      <group>L1_Format</group>
      <groupName>格式问题</groupName>
      <ability>L2_HalfPunc_CN</ability>
      <abilityName>全半角问题</abilityName>
      <candidateList>
        <item>”</item>
      </candidateList>
      <explain>文本全半角错误。</explain>
      <paraID>1CCEE47F</paraID>
      <start>161</start>
      <end>162</end>
      <status>modified</status>
      <modifiedWord>”</modifiedWord>
      <trackRevisions>false</trackRevisions>
    </reviewItem>
    <reviewItem>
      <errorID>1bee9d94-434a-491d-877e-462a8c57006d</errorID>
      <errorWord>:</errorWord>
      <group>L1_Format</group>
      <groupName>格式问题</groupName>
      <ability>L2_HalfPunc_CN</ability>
      <abilityName>全半角问题</abilityName>
      <candidateList>
        <item>：</item>
      </candidateList>
      <explain>文本全半角错误。</explain>
      <paraID>34A1EF79</paraID>
      <start>9</start>
      <end>10</end>
      <status>unmodified</status>
      <modifiedWord/>
      <trackRevisions>false</trackRevisions>
    </reviewItem>
    <reviewItem>
      <errorID>dfe77203-8e3a-4867-9e41-1e41648060cd</errorID>
      <errorWord>(</errorWord>
      <group>L1_Format</group>
      <groupName>格式问题</groupName>
      <ability>L2_HalfPunc_CN</ability>
      <abilityName>全半角问题</abilityName>
      <candidateList>
        <item>（</item>
      </candidateList>
      <explain>文本全半角错误。</explain>
      <paraID>3DAB9E08</paraID>
      <start>12</start>
      <end>13</end>
      <status>modified</status>
      <modifiedWord>（</modifiedWord>
      <trackRevisions>false</trackRevisions>
    </reviewItem>
    <reviewItem>
      <errorID>335df9c7-7098-435f-b577-4df4b143bba5</errorID>
      <errorWord>)</errorWord>
      <group>L1_Format</group>
      <groupName>格式问题</groupName>
      <ability>L2_HalfPunc_CN</ability>
      <abilityName>全半角问题</abilityName>
      <candidateList>
        <item>）</item>
      </candidateList>
      <explain>文本全半角错误。</explain>
      <paraID>3DAB9E08</paraID>
      <start>25</start>
      <end>26</end>
      <status>modified</status>
      <modifiedWord>）</modifiedWord>
      <trackRevisions>false</trackRevisions>
    </reviewItem>
    <reviewItem>
      <errorID>a59457bf-9e42-46ec-839e-909bfbae7438</errorID>
      <errorWord>(</errorWord>
      <group>L1_Format</group>
      <groupName>格式问题</groupName>
      <ability>L2_HalfPunc_CN</ability>
      <abilityName>全半角问题</abilityName>
      <candidateList>
        <item>（</item>
      </candidateList>
      <explain>文本全半角错误。</explain>
      <paraID>4FF31B17</paraID>
      <start>20</start>
      <end>21</end>
      <status>modified</status>
      <modifiedWord>（</modifiedWord>
      <trackRevisions>false</trackRevisions>
    </reviewItem>
    <reviewItem>
      <errorID>08ae2237-a064-4908-82f4-50ef45a6fba3</errorID>
      <errorWord>)</errorWord>
      <group>L1_Format</group>
      <groupName>格式问题</groupName>
      <ability>L2_HalfPunc_CN</ability>
      <abilityName>全半角问题</abilityName>
      <candidateList>
        <item>）</item>
      </candidateList>
      <explain>文本全半角错误。</explain>
      <paraID>4FF31B17</paraID>
      <start>31</start>
      <end>32</end>
      <status>modified</status>
      <modifiedWord>）</modifiedWord>
      <trackRevisions>false</trackRevisions>
    </reviewItem>
    <reviewItem>
      <errorID>d1ef3f31-d873-4567-b69c-f3b0d18fa728</errorID>
      <errorWord>"</errorWord>
      <group>L1_Format</group>
      <groupName>格式问题</groupName>
      <ability>L2_HalfPunc_CN</ability>
      <abilityName>全半角问题</abilityName>
      <candidateList>
        <item>“</item>
      </candidateList>
      <explain>文本全半角错误。</explain>
      <paraID>5524F860</paraID>
      <start>89</start>
      <end>90</end>
      <status>modified</status>
      <modifiedWord>“</modifiedWord>
      <trackRevisions>false</trackRevisions>
    </reviewItem>
    <reviewItem>
      <errorID>7c9cf198-0f0a-4cbd-843e-b023989bc5e9</errorID>
      <errorWord>"</errorWord>
      <group>L1_Format</group>
      <groupName>格式问题</groupName>
      <ability>L2_HalfPunc_CN</ability>
      <abilityName>全半角问题</abilityName>
      <candidateList>
        <item>”</item>
      </candidateList>
      <explain>文本全半角错误。</explain>
      <paraID>5524F860</paraID>
      <start>101</start>
      <end>102</end>
      <status>modified</status>
      <modifiedWord>”</modifiedWord>
      <trackRevisions>false</trackRevisions>
    </reviewItem>
    <reviewItem>
      <errorID>6a3fddff-a4ed-4266-b7ea-b6e138b35500</errorID>
      <errorWord>"</errorWord>
      <group>L1_Format</group>
      <groupName>格式问题</groupName>
      <ability>L2_HalfPunc_CN</ability>
      <abilityName>全半角问题</abilityName>
      <candidateList>
        <item>“</item>
      </candidateList>
      <explain>文本全半角错误。</explain>
      <paraID>5524F860</paraID>
      <start>169</start>
      <end>170</end>
      <status>modified</status>
      <modifiedWord>“</modifiedWord>
      <trackRevisions>false</trackRevisions>
    </reviewItem>
    <reviewItem>
      <errorID>aa0da510-e815-498a-b840-e8dfbc186afd</errorID>
      <errorWord>"</errorWord>
      <group>L1_Format</group>
      <groupName>格式问题</groupName>
      <ability>L2_HalfPunc_CN</ability>
      <abilityName>全半角问题</abilityName>
      <candidateList>
        <item>”</item>
      </candidateList>
      <explain>文本全半角错误。</explain>
      <paraID>5524F860</paraID>
      <start>174</start>
      <end>175</end>
      <status>modified</status>
      <modifiedWord>”</modifiedWord>
      <trackRevisions>false</trackRevisions>
    </reviewItem>
    <reviewItem>
      <errorID>08194136-d436-45a3-9b8b-be5fc5e02cf8</errorID>
      <errorWord>"</errorWord>
      <group>L1_Format</group>
      <groupName>格式问题</groupName>
      <ability>L2_HalfPunc_CN</ability>
      <abilityName>全半角问题</abilityName>
      <candidateList>
        <item>“</item>
      </candidateList>
      <explain>文本全半角错误。</explain>
      <paraID>5524F860</paraID>
      <start>182</start>
      <end>183</end>
      <status>modified</status>
      <modifiedWord>“</modifiedWord>
      <trackRevisions>false</trackRevisions>
    </reviewItem>
    <reviewItem>
      <errorID>357caa8c-d4cf-4095-8f5d-c8354ceab96c</errorID>
      <errorWord>"</errorWord>
      <group>L1_Format</group>
      <groupName>格式问题</groupName>
      <ability>L2_HalfPunc_CN</ability>
      <abilityName>全半角问题</abilityName>
      <candidateList>
        <item>”</item>
      </candidateList>
      <explain>文本全半角错误。</explain>
      <paraID>5524F860</paraID>
      <start>187</start>
      <end>188</end>
      <status>modified</status>
      <modifiedWord>”</modifiedWord>
      <trackRevisions>false</trackRevisions>
    </reviewItem>
    <reviewItem>
      <errorID>6b54a1f8-bcfd-4b47-b2d9-cbe69074a535</errorID>
      <errorWord>"</errorWord>
      <group>L1_Format</group>
      <groupName>格式问题</groupName>
      <ability>L2_HalfPunc_CN</ability>
      <abilityName>全半角问题</abilityName>
      <candidateList>
        <item>“</item>
      </candidateList>
      <explain>文本全半角错误。</explain>
      <paraID>51A95CF8</paraID>
      <start>0</start>
      <end>1</end>
      <status>modified</status>
      <modifiedWord>“</modifiedWord>
      <trackRevisions>false</trackRevisions>
    </reviewItem>
    <reviewItem>
      <errorID>70b2790e-7e50-454c-8b8e-f6f0856ab3cd</errorID>
      <errorWord>"</errorWord>
      <group>L1_Format</group>
      <groupName>格式问题</groupName>
      <ability>L2_HalfPunc_CN</ability>
      <abilityName>全半角问题</abilityName>
      <candidateList>
        <item>”</item>
      </candidateList>
      <explain>文本全半角错误。</explain>
      <paraID>51A95CF8</paraID>
      <start>6</start>
      <end>7</end>
      <status>modified</status>
      <modifiedWord>”</modifiedWord>
      <trackRevisions>false</trackRevisions>
    </reviewItem>
    <reviewItem>
      <errorID>c41e3a57-585c-4a70-8149-e455fccf5405</errorID>
      <errorWord>"</errorWord>
      <group>L1_Format</group>
      <groupName>格式问题</groupName>
      <ability>L2_HalfPunc_CN</ability>
      <abilityName>全半角问题</abilityName>
      <candidateList>
        <item>“</item>
      </candidateList>
      <explain>文本全半角错误。</explain>
      <paraID>51A95CF8</paraID>
      <start>25</start>
      <end>26</end>
      <status>modified</status>
      <modifiedWord>“</modifiedWord>
      <trackRevisions>false</trackRevisions>
    </reviewItem>
    <reviewItem>
      <errorID>9ba5d7a9-e2bf-4fec-b894-1dc17bb5e373</errorID>
      <errorWord>"</errorWord>
      <group>L1_Format</group>
      <groupName>格式问题</groupName>
      <ability>L2_HalfPunc_CN</ability>
      <abilityName>全半角问题</abilityName>
      <candidateList>
        <item>”</item>
      </candidateList>
      <explain>文本全半角错误。</explain>
      <paraID>51A95CF8</paraID>
      <start>28</start>
      <end>29</end>
      <status>modified</status>
      <modifiedWord>”</modifiedWord>
      <trackRevisions>false</trackRevisions>
    </reviewItem>
    <reviewItem>
      <errorID>ae642ca1-efeb-4d18-a153-3f5420f78fad</errorID>
      <errorWord>"</errorWord>
      <group>L1_Format</group>
      <groupName>格式问题</groupName>
      <ability>L2_HalfPunc_CN</ability>
      <abilityName>全半角问题</abilityName>
      <candidateList>
        <item>“</item>
      </candidateList>
      <explain>文本全半角错误。</explain>
      <paraID>51A95CF8</paraID>
      <start>47</start>
      <end>48</end>
      <status>modified</status>
      <modifiedWord>“</modifiedWord>
      <trackRevisions>false</trackRevisions>
    </reviewItem>
    <reviewItem>
      <errorID>6db63a1a-434f-4191-85ed-593d7b0f153d</errorID>
      <errorWord>"</errorWord>
      <group>L1_Format</group>
      <groupName>格式问题</groupName>
      <ability>L2_HalfPunc_CN</ability>
      <abilityName>全半角问题</abilityName>
      <candidateList>
        <item>”</item>
      </candidateList>
      <explain>文本全半角错误。</explain>
      <paraID>51A95CF8</paraID>
      <start>50</start>
      <end>51</end>
      <status>modified</status>
      <modifiedWord>”</modifiedWord>
      <trackRevisions>false</trackRevisions>
    </reviewItem>
    <reviewItem>
      <errorID>8ffc36f6-cd0c-47e1-aba1-af6c1606197a</errorID>
      <errorWord>"</errorWord>
      <group>L1_Format</group>
      <groupName>格式问题</groupName>
      <ability>L2_HalfPunc_CN</ability>
      <abilityName>全半角问题</abilityName>
      <candidateList>
        <item>“</item>
      </candidateList>
      <explain>文本全半角错误。</explain>
      <paraID>5FEAFF01</paraID>
      <start>57</start>
      <end>58</end>
      <status>modified</status>
      <modifiedWord>“</modifiedWord>
      <trackRevisions>false</trackRevisions>
    </reviewItem>
    <reviewItem>
      <errorID>ca6b9efc-2a19-4a2d-b84f-361e780f6548</errorID>
      <errorWord>"</errorWord>
      <group>L1_Format</group>
      <groupName>格式问题</groupName>
      <ability>L2_HalfPunc_CN</ability>
      <abilityName>全半角问题</abilityName>
      <candidateList>
        <item>”</item>
      </candidateList>
      <explain>文本全半角错误。</explain>
      <paraID>5FEAFF01</paraID>
      <start>62</start>
      <end>63</end>
      <status>modified</status>
      <modifiedWord>”</modifiedWord>
      <trackRevisions>false</trackRevisions>
    </reviewItem>
    <reviewItem>
      <errorID>624df445-77ef-4c70-9132-cf5fb771ab49</errorID>
      <errorWord>"</errorWord>
      <group>L1_Format</group>
      <groupName>格式问题</groupName>
      <ability>L2_HalfPunc_CN</ability>
      <abilityName>全半角问题</abilityName>
      <candidateList>
        <item>“</item>
      </candidateList>
      <explain>文本全半角错误。</explain>
      <paraID>5FEAFF01</paraID>
      <start>90</start>
      <end>91</end>
      <status>modified</status>
      <modifiedWord>“</modifiedWord>
      <trackRevisions>false</trackRevisions>
    </reviewItem>
    <reviewItem>
      <errorID>8c2c4b29-689f-4a7f-8065-f7615eacd105</errorID>
      <errorWord>"</errorWord>
      <group>L1_Format</group>
      <groupName>格式问题</groupName>
      <ability>L2_HalfPunc_CN</ability>
      <abilityName>全半角问题</abilityName>
      <candidateList>
        <item>”</item>
      </candidateList>
      <explain>文本全半角错误。</explain>
      <paraID>5FEAFF01</paraID>
      <start>95</start>
      <end>96</end>
      <status>modified</status>
      <modifiedWord>”</modifiedWord>
      <trackRevisions>false</trackRevisions>
    </reviewItem>
    <reviewItem>
      <errorID>b0cf0cc1-d86e-4a94-ad85-9b29e2c39ed6</errorID>
      <errorWord>"</errorWord>
      <group>L1_Format</group>
      <groupName>格式问题</groupName>
      <ability>L2_HalfPunc_CN</ability>
      <abilityName>全半角问题</abilityName>
      <candidateList>
        <item>“</item>
      </candidateList>
      <explain>文本全半角错误。</explain>
      <paraID>5FEAFF01</paraID>
      <start>120</start>
      <end>121</end>
      <status>modified</status>
      <modifiedWord>“</modifiedWord>
      <trackRevisions>false</trackRevisions>
    </reviewItem>
    <reviewItem>
      <errorID>f9c7cf2e-54ff-4a82-8838-2038f4a7de50</errorID>
      <errorWord>"</errorWord>
      <group>L1_Format</group>
      <groupName>格式问题</groupName>
      <ability>L2_HalfPunc_CN</ability>
      <abilityName>全半角问题</abilityName>
      <candidateList>
        <item>”</item>
      </candidateList>
      <explain>文本全半角错误。</explain>
      <paraID>5FEAFF01</paraID>
      <start>126</start>
      <end>127</end>
      <status>modified</status>
      <modifiedWord>”</modifiedWord>
      <trackRevisions>false</trackRevisions>
    </reviewItem>
    <reviewItem>
      <errorID>228de1aa-e63b-4d71-b316-feec77b32fb2</errorID>
      <errorWord>"</errorWord>
      <group>L1_Format</group>
      <groupName>格式问题</groupName>
      <ability>L2_HalfPunc_CN</ability>
      <abilityName>全半角问题</abilityName>
      <candidateList>
        <item>“</item>
      </candidateList>
      <explain>文本全半角错误。</explain>
      <paraID>5FEAFF01</paraID>
      <start>152</start>
      <end>153</end>
      <status>modified</status>
      <modifiedWord>“</modifiedWord>
      <trackRevisions>false</trackRevisions>
    </reviewItem>
    <reviewItem>
      <errorID>210da792-b5e0-4e0d-bb69-416900f94868</errorID>
      <errorWord>"</errorWord>
      <group>L1_Format</group>
      <groupName>格式问题</groupName>
      <ability>L2_HalfPunc_CN</ability>
      <abilityName>全半角问题</abilityName>
      <candidateList>
        <item>”</item>
      </candidateList>
      <explain>文本全半角错误。</explain>
      <paraID>5FEAFF01</paraID>
      <start>160</start>
      <end>161</end>
      <status>modified</status>
      <modifiedWord>”</modifiedWord>
      <trackRevisions>false</trackRevisions>
    </reviewItem>
    <reviewItem>
      <errorID>530e209d-e597-43e0-a765-14804de98a67</errorID>
      <errorWord>"</errorWord>
      <group>L1_Format</group>
      <groupName>格式问题</groupName>
      <ability>L2_HalfPunc_CN</ability>
      <abilityName>全半角问题</abilityName>
      <candidateList>
        <item>“</item>
      </candidateList>
      <explain>文本全半角错误。</explain>
      <paraID>5FEAFF01</paraID>
      <start>169</start>
      <end>170</end>
      <status>modified</status>
      <modifiedWord>“</modifiedWord>
      <trackRevisions>false</trackRevisions>
    </reviewItem>
    <reviewItem>
      <errorID>67f8d597-02c4-4f15-9bdd-b9ab4998decc</errorID>
      <errorWord>"</errorWord>
      <group>L1_Format</group>
      <groupName>格式问题</groupName>
      <ability>L2_HalfPunc_CN</ability>
      <abilityName>全半角问题</abilityName>
      <candidateList>
        <item>”</item>
      </candidateList>
      <explain>文本全半角错误。</explain>
      <paraID>5FEAFF01</paraID>
      <start>177</start>
      <end>178</end>
      <status>modified</status>
      <modifiedWord>”</modifiedWord>
      <trackRevisions>false</trackRevisions>
    </reviewItem>
    <reviewItem>
      <errorID>88a2337a-0213-43a2-8903-91631b457060</errorID>
      <errorWord>"</errorWord>
      <group>L1_Format</group>
      <groupName>格式问题</groupName>
      <ability>L2_HalfPunc_CN</ability>
      <abilityName>全半角问题</abilityName>
      <candidateList>
        <item>“</item>
      </candidateList>
      <explain>文本全半角错误。</explain>
      <paraID>21495A0C</paraID>
      <start>69</start>
      <end>70</end>
      <status>modified</status>
      <modifiedWord>“</modifiedWord>
      <trackRevisions>false</trackRevisions>
    </reviewItem>
    <reviewItem>
      <errorID>a2dd4010-8a06-450a-b105-8221fef108f6</errorID>
      <errorWord>"</errorWord>
      <group>L1_Format</group>
      <groupName>格式问题</groupName>
      <ability>L2_HalfPunc_CN</ability>
      <abilityName>全半角问题</abilityName>
      <candidateList>
        <item>”</item>
      </candidateList>
      <explain>文本全半角错误。</explain>
      <paraID>21495A0C</paraID>
      <start>74</start>
      <end>75</end>
      <status>modified</status>
      <modifiedWord>”</modifiedWord>
      <trackRevisions>false</trackRevisions>
    </reviewItem>
    <reviewItem>
      <errorID>ebd9238b-9fc4-4426-9322-415785afb7cc</errorID>
      <errorWord>"</errorWord>
      <group>L1_Format</group>
      <groupName>格式问题</groupName>
      <ability>L2_HalfPunc_CN</ability>
      <abilityName>全半角问题</abilityName>
      <candidateList>
        <item>“</item>
      </candidateList>
      <explain>文本全半角错误。</explain>
      <paraID>21495A0C</paraID>
      <start>125</start>
      <end>126</end>
      <status>modified</status>
      <modifiedWord>“</modifiedWord>
      <trackRevisions>false</trackRevisions>
    </reviewItem>
    <reviewItem>
      <errorID>e5bc9200-51a4-4342-afa9-a7e1264e89b4</errorID>
      <errorWord>"</errorWord>
      <group>L1_Format</group>
      <groupName>格式问题</groupName>
      <ability>L2_HalfPunc_CN</ability>
      <abilityName>全半角问题</abilityName>
      <candidateList>
        <item>”</item>
      </candidateList>
      <explain>文本全半角错误。</explain>
      <paraID>21495A0C</paraID>
      <start>128</start>
      <end>129</end>
      <status>modified</status>
      <modifiedWord>”</modifiedWord>
      <trackRevisions>false</trackRevisions>
    </reviewItem>
    <reviewItem>
      <errorID>40833390-d018-4121-a06d-5c003cda9e6b</errorID>
      <errorWord>"</errorWord>
      <group>L1_Format</group>
      <groupName>格式问题</groupName>
      <ability>L2_HalfPunc_CN</ability>
      <abilityName>全半角问题</abilityName>
      <candidateList>
        <item>“</item>
      </candidateList>
      <explain>文本全半角错误。</explain>
      <paraID>21495A0C</paraID>
      <start>132</start>
      <end>133</end>
      <status>modified</status>
      <modifiedWord>“</modifiedWord>
      <trackRevisions>false</trackRevisions>
    </reviewItem>
    <reviewItem>
      <errorID>c671a911-1f3c-4a17-86ae-1e62dabb2800</errorID>
      <errorWord>"</errorWord>
      <group>L1_Format</group>
      <groupName>格式问题</groupName>
      <ability>L2_HalfPunc_CN</ability>
      <abilityName>全半角问题</abilityName>
      <candidateList>
        <item>”</item>
      </candidateList>
      <explain>文本全半角错误。</explain>
      <paraID>21495A0C</paraID>
      <start>137</start>
      <end>138</end>
      <status>modified</status>
      <modifiedWord>”</modifiedWord>
      <trackRevisions>false</trackRevisions>
    </reviewItem>
    <reviewItem>
      <errorID>b17ca239-0d86-43f3-9a3a-ca4d6cc06cd0</errorID>
      <errorWord>"</errorWord>
      <group>L1_Format</group>
      <groupName>格式问题</groupName>
      <ability>L2_HalfPunc_CN</ability>
      <abilityName>全半角问题</abilityName>
      <candidateList>
        <item>“</item>
      </candidateList>
      <explain>文本全半角错误。</explain>
      <paraID>5FF8DF60</paraID>
      <start>95</start>
      <end>96</end>
      <status>modified</status>
      <modifiedWord>“</modifiedWord>
      <trackRevisions>false</trackRevisions>
    </reviewItem>
    <reviewItem>
      <errorID>b6c0c619-1eb9-415c-97c2-15ce59d6b61f</errorID>
      <errorWord>"</errorWord>
      <group>L1_Format</group>
      <groupName>格式问题</groupName>
      <ability>L2_HalfPunc_CN</ability>
      <abilityName>全半角问题</abilityName>
      <candidateList>
        <item>”</item>
      </candidateList>
      <explain>文本全半角错误。</explain>
      <paraID>5FF8DF60</paraID>
      <start>101</start>
      <end>102</end>
      <status>modified</status>
      <modifiedWord>”</modifiedWord>
      <trackRevisions>false</trackRevisions>
    </reviewItem>
    <reviewItem>
      <errorID>7198c04c-6140-40fb-8c66-e5aa1f57e3db</errorID>
      <errorWord>1990年代</errorWord>
      <group>L1_Knowledge</group>
      <groupName>知识性问题</groupName>
      <ability>L2_Time</ability>
      <abilityName>日期时间</abilityName>
      <candidateList>
        <item>20世纪90年代</item>
      </candidateList>
      <explain>年代表述建议使用世纪+年代的格式。</explain>
      <paraID>5FF8DF60</paraID>
      <start>121</start>
      <end>127</end>
      <status>unmodified</status>
      <modifiedWord/>
      <trackRevisions>false</trackRevisions>
    </reviewItem>
    <reviewItem>
      <errorID>8c27a9f2-4b6a-4ab2-b731-26ff2b0a7f8f</errorID>
      <errorWord>"</errorWord>
      <group>L1_Format</group>
      <groupName>格式问题</groupName>
      <ability>L2_HalfPunc_CN</ability>
      <abilityName>全半角问题</abilityName>
      <candidateList>
        <item>“</item>
      </candidateList>
      <explain>文本全半角错误。</explain>
      <paraID>5FF8DF60</paraID>
      <start>156</start>
      <end>157</end>
      <status>modified</status>
      <modifiedWord>“</modifiedWord>
      <trackRevisions>false</trackRevisions>
    </reviewItem>
    <reviewItem>
      <errorID>825fe436-67ef-4a8e-89dc-8397f5ab0d4f</errorID>
      <errorWord>"</errorWord>
      <group>L1_Format</group>
      <groupName>格式问题</groupName>
      <ability>L2_HalfPunc_CN</ability>
      <abilityName>全半角问题</abilityName>
      <candidateList>
        <item>”</item>
      </candidateList>
      <explain>文本全半角错误。</explain>
      <paraID>5FF8DF60</paraID>
      <start>161</start>
      <end>162</end>
      <status>modified</status>
      <modifiedWord>”</modifiedWord>
      <trackRevisions>false</trackRevisions>
    </reviewItem>
    <reviewItem>
      <errorID>7ab2f552-237f-4b1e-a0ee-83b585e4be73</errorID>
      <errorWord>"</errorWord>
      <group>L1_Format</group>
      <groupName>格式问题</groupName>
      <ability>L2_HalfPunc_CN</ability>
      <abilityName>全半角问题</abilityName>
      <candidateList>
        <item>“</item>
      </candidateList>
      <explain>文本全半角错误。</explain>
      <paraID>5FF8DF60</paraID>
      <start>168</start>
      <end>169</end>
      <status>modified</status>
      <modifiedWord>“</modifiedWord>
      <trackRevisions>false</trackRevisions>
    </reviewItem>
    <reviewItem>
      <errorID>43dfda28-ea2c-4cef-899d-a324ac46873b</errorID>
      <errorWord>"</errorWord>
      <group>L1_Format</group>
      <groupName>格式问题</groupName>
      <ability>L2_HalfPunc_CN</ability>
      <abilityName>全半角问题</abilityName>
      <candidateList>
        <item>”</item>
      </candidateList>
      <explain>文本全半角错误。</explain>
      <paraID>5FF8DF60</paraID>
      <start>173</start>
      <end>174</end>
      <status>modified</status>
      <modifiedWord>”</modifiedWord>
      <trackRevisions>false</trackRevisions>
    </reviewItem>
    <reviewItem>
      <errorID>5561ac34-97a2-43ad-9d70-37f8231ea367</errorID>
      <errorWord>:</errorWord>
      <group>L1_Format</group>
      <groupName>格式问题</groupName>
      <ability>L2_HalfPunc_CN</ability>
      <abilityName>全半角问题</abilityName>
      <candidateList>
        <item>：</item>
      </candidateList>
      <explain>文本全半角错误。</explain>
      <paraID>49CAAEF1</paraID>
      <start>8</start>
      <end>9</end>
      <status>unmodified</status>
      <modifiedWord/>
      <trackRevisions>false</trackRevisions>
    </reviewItem>
    <reviewItem>
      <errorID>c3b30430-5627-4355-8a4b-9ae2e1cb3740</errorID>
      <errorWord>(</errorWord>
      <group>L1_Format</group>
      <groupName>格式问题</groupName>
      <ability>L2_HalfPunc_CN</ability>
      <abilityName>全半角问题</abilityName>
      <candidateList>
        <item>（</item>
      </candidateList>
      <explain>文本全半角错误。</explain>
      <paraID>23614E53</paraID>
      <start>12</start>
      <end>13</end>
      <status>modified</status>
      <modifiedWord>（</modifiedWord>
      <trackRevisions>false</trackRevisions>
    </reviewItem>
    <reviewItem>
      <errorID>eec7bb4a-24e5-4a02-94a3-3809c12463f6</errorID>
      <errorWord>)</errorWord>
      <group>L1_Format</group>
      <groupName>格式问题</groupName>
      <ability>L2_HalfPunc_CN</ability>
      <abilityName>全半角问题</abilityName>
      <candidateList>
        <item>）</item>
      </candidateList>
      <explain>文本全半角错误。</explain>
      <paraID>23614E53</paraID>
      <start>25</start>
      <end>26</end>
      <status>modified</status>
      <modifiedWord>）</modifiedWord>
      <trackRevisions>false</trackRevisions>
    </reviewItem>
    <reviewItem>
      <errorID>9dd582a1-1f5e-42c1-9c4d-89ef35d6ae45</errorID>
      <errorWord>"</errorWord>
      <group>L1_Format</group>
      <groupName>格式问题</groupName>
      <ability>L2_HalfPunc_CN</ability>
      <abilityName>全半角问题</abilityName>
      <candidateList>
        <item>“</item>
      </candidateList>
      <explain>文本全半角错误。</explain>
      <paraID>467C83CE</paraID>
      <start>234</start>
      <end>235</end>
      <status>modified</status>
      <modifiedWord>“</modifiedWord>
      <trackRevisions>false</trackRevisions>
    </reviewItem>
    <reviewItem>
      <errorID>1c80b6ec-912a-4f84-ad25-a73c73251927</errorID>
      <errorWord>"</errorWord>
      <group>L1_Format</group>
      <groupName>格式问题</groupName>
      <ability>L2_HalfPunc_CN</ability>
      <abilityName>全半角问题</abilityName>
      <candidateList>
        <item>”</item>
      </candidateList>
      <explain>文本全半角错误。</explain>
      <paraID>467C83CE</paraID>
      <start>240</start>
      <end>241</end>
      <status>modified</status>
      <modifiedWord>”</modifiedWord>
      <trackRevisions>false</trackRevisions>
    </reviewItem>
    <reviewItem>
      <errorID>511eb903-1a49-43e7-8be6-b5e3b4ab0b1c</errorID>
      <errorWord>1870年代</errorWord>
      <group>L1_Knowledge</group>
      <groupName>知识性问题</groupName>
      <ability>L2_Time</ability>
      <abilityName>日期时间</abilityName>
      <candidateList>
        <item>19世纪70年代</item>
      </candidateList>
      <explain>年代表述建议使用世纪+年代的格式。</explain>
      <paraID>21C14EBC</paraID>
      <start>0</start>
      <end>6</end>
      <status>unmodified</status>
      <modifiedWord/>
      <trackRevisions>false</trackRevisions>
    </reviewItem>
    <reviewItem>
      <errorID>aade7e09-b3c6-447a-9d56-50baa3bb2c6d</errorID>
      <errorWord>1880年代</errorWord>
      <group>L1_Knowledge</group>
      <groupName>知识性问题</groupName>
      <ability>L2_Time</ability>
      <abilityName>日期时间</abilityName>
      <candidateList>
        <item>19世纪80年代</item>
      </candidateList>
      <explain>年代表述建议使用世纪+年代的格式。</explain>
      <paraID>21C14EBC</paraID>
      <start>7</start>
      <end>13</end>
      <status>unmodified</status>
      <modifiedWord/>
      <trackRevisions>false</trackRevisions>
    </reviewItem>
    <reviewItem>
      <errorID>59c566ba-9dc6-417b-a377-839e39e135f1</errorID>
      <errorWord>1890年代</errorWord>
      <group>L1_Knowledge</group>
      <groupName>知识性问题</groupName>
      <ability>L2_Time</ability>
      <abilityName>日期时间</abilityName>
      <candidateList>
        <item>19世纪90年代</item>
      </candidateList>
      <explain>年代表述建议使用世纪+年代的格式。</explain>
      <paraID>56BA4AD2</paraID>
      <start>16</start>
      <end>22</end>
      <status>unmodified</status>
      <modifiedWord/>
      <trackRevisions>false</trackRevisions>
    </reviewItem>
    <reviewItem>
      <errorID>50b0b762-3954-4c36-9a79-349080931c19</errorID>
      <errorWord>"</errorWord>
      <group>L1_Format</group>
      <groupName>格式问题</groupName>
      <ability>L2_HalfPunc_CN</ability>
      <abilityName>全半角问题</abilityName>
      <candidateList>
        <item>“</item>
      </candidateList>
      <explain>文本全半角错误。</explain>
      <paraID>56BA4AD2</paraID>
      <start>55</start>
      <end>56</end>
      <status>modified</status>
      <modifiedWord>“</modifiedWord>
      <trackRevisions>false</trackRevisions>
    </reviewItem>
    <reviewItem>
      <errorID>2d95e974-11d0-429b-b7ce-33d641b2dfe0</errorID>
      <errorWord>"</errorWord>
      <group>L1_Format</group>
      <groupName>格式问题</groupName>
      <ability>L2_HalfPunc_CN</ability>
      <abilityName>全半角问题</abilityName>
      <candidateList>
        <item>”</item>
      </candidateList>
      <explain>文本全半角错误。</explain>
      <paraID>56BA4AD2</paraID>
      <start>61</start>
      <end>62</end>
      <status>modified</status>
      <modifiedWord>”</modifiedWord>
      <trackRevisions>false</trackRevisions>
    </reviewItem>
    <reviewItem>
      <errorID>42b73552-202c-4f69-8802-2017d8f6309f</errorID>
      <errorWord>"</errorWord>
      <group>L1_Format</group>
      <groupName>格式问题</groupName>
      <ability>L2_HalfPunc_CN</ability>
      <abilityName>全半角问题</abilityName>
      <candidateList>
        <item>“</item>
      </candidateList>
      <explain>文本全半角错误。</explain>
      <paraID>115C289B</paraID>
      <start>30</start>
      <end>31</end>
      <status>modified</status>
      <modifiedWord>“</modifiedWord>
      <trackRevisions>false</trackRevisions>
    </reviewItem>
    <reviewItem>
      <errorID>3baeaa14-ba13-43a4-81c0-8d8a08c49171</errorID>
      <errorWord>"</errorWord>
      <group>L1_Format</group>
      <groupName>格式问题</groupName>
      <ability>L2_HalfPunc_CN</ability>
      <abilityName>全半角问题</abilityName>
      <candidateList>
        <item>”</item>
      </candidateList>
      <explain>文本全半角错误。</explain>
      <paraID>115C289B</paraID>
      <start>35</start>
      <end>36</end>
      <status>modified</status>
      <modifiedWord>”</modifiedWord>
      <trackRevisions>false</trackRevisions>
    </reviewItem>
    <reviewItem>
      <errorID>8831e266-3cc2-4ab1-8cf8-558a7b5dca80</errorID>
      <errorWord>"</errorWord>
      <group>L1_Format</group>
      <groupName>格式问题</groupName>
      <ability>L2_HalfPunc_CN</ability>
      <abilityName>全半角问题</abilityName>
      <candidateList>
        <item>“</item>
      </candidateList>
      <explain>文本全半角错误。</explain>
      <paraID>115C289B</paraID>
      <start>37</start>
      <end>38</end>
      <status>modified</status>
      <modifiedWord>“</modifiedWord>
      <trackRevisions>false</trackRevisions>
    </reviewItem>
    <reviewItem>
      <errorID>db36f694-df8e-4fe7-8260-14262ff77d18</errorID>
      <errorWord>"</errorWord>
      <group>L1_Format</group>
      <groupName>格式问题</groupName>
      <ability>L2_HalfPunc_CN</ability>
      <abilityName>全半角问题</abilityName>
      <candidateList>
        <item>”</item>
      </candidateList>
      <explain>文本全半角错误。</explain>
      <paraID>115C289B</paraID>
      <start>43</start>
      <end>44</end>
      <status>modified</status>
      <modifiedWord>”</modifiedWord>
      <trackRevisions>false</trackRevisions>
    </reviewItem>
    <reviewItem>
      <errorID>b2bb6c56-89eb-40ee-a1a3-591942b06ab4</errorID>
      <errorWord>"</errorWord>
      <group>L1_Format</group>
      <groupName>格式问题</groupName>
      <ability>L2_HalfPunc_CN</ability>
      <abilityName>全半角问题</abilityName>
      <candidateList>
        <item>“</item>
      </candidateList>
      <explain>文本全半角错误。</explain>
      <paraID>115C289B</paraID>
      <start>182</start>
      <end>183</end>
      <status>modified</status>
      <modifiedWord>“</modifiedWord>
      <trackRevisions>false</trackRevisions>
    </reviewItem>
    <reviewItem>
      <errorID>1098af60-efd0-4baa-a27d-704b45698df6</errorID>
      <errorWord>"</errorWord>
      <group>L1_Format</group>
      <groupName>格式问题</groupName>
      <ability>L2_HalfPunc_CN</ability>
      <abilityName>全半角问题</abilityName>
      <candidateList>
        <item>”</item>
      </candidateList>
      <explain>文本全半角错误。</explain>
      <paraID>115C289B</paraID>
      <start>186</start>
      <end>187</end>
      <status>modified</status>
      <modifiedWord>”</modifiedWord>
      <trackRevisions>false</trackRevisions>
    </reviewItem>
    <reviewItem>
      <errorID>e2dccdcf-e4a8-46cd-a2f7-49c4532207d1</errorID>
      <errorWord>"</errorWord>
      <group>L1_Format</group>
      <groupName>格式问题</groupName>
      <ability>L2_HalfPunc_CN</ability>
      <abilityName>全半角问题</abilityName>
      <candidateList>
        <item>“</item>
      </candidateList>
      <explain>文本全半角错误。</explain>
      <paraID>115C289B</paraID>
      <start>189</start>
      <end>190</end>
      <status>modified</status>
      <modifiedWord>“</modifiedWord>
      <trackRevisions>false</trackRevisions>
    </reviewItem>
    <reviewItem>
      <errorID>43d778e7-479c-4805-afa5-b3aab1241d52</errorID>
      <errorWord>"</errorWord>
      <group>L1_Format</group>
      <groupName>格式问题</groupName>
      <ability>L2_HalfPunc_CN</ability>
      <abilityName>全半角问题</abilityName>
      <candidateList>
        <item>”</item>
      </candidateList>
      <explain>文本全半角错误。</explain>
      <paraID>115C289B</paraID>
      <start>194</start>
      <end>195</end>
      <status>modified</status>
      <modifiedWord>”</modifiedWord>
      <trackRevisions>false</trackRevisions>
    </reviewItem>
    <reviewItem>
      <errorID>045d01b9-b613-4821-8c11-7d52c1252439</errorID>
      <errorWord>"</errorWord>
      <group>L1_Format</group>
      <groupName>格式问题</groupName>
      <ability>L2_HalfPunc_CN</ability>
      <abilityName>全半角问题</abilityName>
      <candidateList>
        <item>“</item>
      </candidateList>
      <explain>文本全半角错误。</explain>
      <paraID>115C289B</paraID>
      <start>196</start>
      <end>197</end>
      <status>modified</status>
      <modifiedWord>“</modifiedWord>
      <trackRevisions>false</trackRevisions>
    </reviewItem>
    <reviewItem>
      <errorID>6b0b2235-2875-4934-a84e-a2d3981fbed4</errorID>
      <errorWord>"</errorWord>
      <group>L1_Format</group>
      <groupName>格式问题</groupName>
      <ability>L2_HalfPunc_CN</ability>
      <abilityName>全半角问题</abilityName>
      <candidateList>
        <item>”</item>
      </candidateList>
      <explain>文本全半角错误。</explain>
      <paraID>115C289B</paraID>
      <start>200</start>
      <end>201</end>
      <status>modified</status>
      <modifiedWord>”</modifiedWord>
      <trackRevisions>false</trackRevisions>
    </reviewItem>
    <reviewItem>
      <errorID>3da487b1-bc7d-4591-bb60-72bd47c5cd73</errorID>
      <errorWord>"</errorWord>
      <group>L1_Format</group>
      <groupName>格式问题</groupName>
      <ability>L2_HalfPunc_CN</ability>
      <abilityName>全半角问题</abilityName>
      <candidateList>
        <item>“</item>
      </candidateList>
      <explain>文本全半角错误。</explain>
      <paraID>4495E489</paraID>
      <start>24</start>
      <end>25</end>
      <status>modified</status>
      <modifiedWord>“</modifiedWord>
      <trackRevisions>false</trackRevisions>
    </reviewItem>
    <reviewItem>
      <errorID>1227195a-6deb-4ccb-8e59-3264ad7df09f</errorID>
      <errorWord>"</errorWord>
      <group>L1_Format</group>
      <groupName>格式问题</groupName>
      <ability>L2_HalfPunc_CN</ability>
      <abilityName>全半角问题</abilityName>
      <candidateList>
        <item>”</item>
      </candidateList>
      <explain>文本全半角错误。</explain>
      <paraID>4495E489</paraID>
      <start>28</start>
      <end>29</end>
      <status>modified</status>
      <modifiedWord>”</modifiedWord>
      <trackRevisions>false</trackRevisions>
    </reviewItem>
    <reviewItem>
      <errorID>55c65285-5439-4b7f-9774-259cdda79a77</errorID>
      <errorWord>"</errorWord>
      <group>L1_Format</group>
      <groupName>格式问题</groupName>
      <ability>L2_HalfPunc_CN</ability>
      <abilityName>全半角问题</abilityName>
      <candidateList>
        <item>“</item>
      </candidateList>
      <explain>文本全半角错误。</explain>
      <paraID>4495E489</paraID>
      <start>39</start>
      <end>40</end>
      <status>modified</status>
      <modifiedWord>“</modifiedWord>
      <trackRevisions>false</trackRevisions>
    </reviewItem>
    <reviewItem>
      <errorID>2242c9e0-d376-4b4e-8f78-47033393f68a</errorID>
      <errorWord>"</errorWord>
      <group>L1_Format</group>
      <groupName>格式问题</groupName>
      <ability>L2_HalfPunc_CN</ability>
      <abilityName>全半角问题</abilityName>
      <candidateList>
        <item>”</item>
      </candidateList>
      <explain>文本全半角错误。</explain>
      <paraID>4495E489</paraID>
      <start>42</start>
      <end>43</end>
      <status>modified</status>
      <modifiedWord>”</modifiedWord>
      <trackRevisions>false</trackRevisions>
    </reviewItem>
    <reviewItem>
      <errorID>3232661e-6474-4082-9174-a4c84910a2a5</errorID>
      <errorWord>"</errorWord>
      <group>L1_Format</group>
      <groupName>格式问题</groupName>
      <ability>L2_HalfPunc_CN</ability>
      <abilityName>全半角问题</abilityName>
      <candidateList>
        <item>“</item>
      </candidateList>
      <explain>文本全半角错误。</explain>
      <paraID>4495E489</paraID>
      <start>273</start>
      <end>274</end>
      <status>modified</status>
      <modifiedWord>“</modifiedWord>
      <trackRevisions>false</trackRevisions>
    </reviewItem>
    <reviewItem>
      <errorID>ffd5585a-dd11-4019-b289-db56caf011b4</errorID>
      <errorWord>"</errorWord>
      <group>L1_Format</group>
      <groupName>格式问题</groupName>
      <ability>L2_HalfPunc_CN</ability>
      <abilityName>全半角问题</abilityName>
      <candidateList>
        <item>”</item>
      </candidateList>
      <explain>文本全半角错误。</explain>
      <paraID>4495E489</paraID>
      <start>278</start>
      <end>279</end>
      <status>modified</status>
      <modifiedWord>”</modifiedWord>
      <trackRevisions>false</trackRevisions>
    </reviewItem>
    <reviewItem>
      <errorID>c8c94bef-846e-4414-a1f3-1b67f32b9395</errorID>
      <errorWord>"</errorWord>
      <group>L1_Format</group>
      <groupName>格式问题</groupName>
      <ability>L2_HalfPunc_CN</ability>
      <abilityName>全半角问题</abilityName>
      <candidateList>
        <item>“</item>
      </candidateList>
      <explain>文本全半角错误。</explain>
      <paraID>4495E489</paraID>
      <start>285</start>
      <end>286</end>
      <status>modified</status>
      <modifiedWord>“</modifiedWord>
      <trackRevisions>false</trackRevisions>
    </reviewItem>
    <reviewItem>
      <errorID>49cbf444-7f53-4cd2-b04d-eb5c834cc358</errorID>
      <errorWord>"</errorWord>
      <group>L1_Format</group>
      <groupName>格式问题</groupName>
      <ability>L2_HalfPunc_CN</ability>
      <abilityName>全半角问题</abilityName>
      <candidateList>
        <item>”</item>
      </candidateList>
      <explain>文本全半角错误。</explain>
      <paraID>4495E489</paraID>
      <start>297</start>
      <end>298</end>
      <status>modified</status>
      <modifiedWord>”</modifiedWord>
      <trackRevisions>false</trackRevisions>
    </reviewItem>
    <reviewItem>
      <errorID>0fb33b6b-7c6e-4ac9-9853-987f16545b11</errorID>
      <errorWord>"</errorWord>
      <group>L1_Format</group>
      <groupName>格式问题</groupName>
      <ability>L2_HalfPunc_CN</ability>
      <abilityName>全半角问题</abilityName>
      <candidateList>
        <item>“</item>
      </candidateList>
      <explain>文本全半角错误。</explain>
      <paraID>4EACF33E</paraID>
      <start>36</start>
      <end>37</end>
      <status>modified</status>
      <modifiedWord>“</modifiedWord>
      <trackRevisions>false</trackRevisions>
    </reviewItem>
    <reviewItem>
      <errorID>f7035e22-7699-4c3d-9bee-6c4b49ccbbc0</errorID>
      <errorWord>"</errorWord>
      <group>L1_Format</group>
      <groupName>格式问题</groupName>
      <ability>L2_HalfPunc_CN</ability>
      <abilityName>全半角问题</abilityName>
      <candidateList>
        <item>”</item>
      </candidateList>
      <explain>文本全半角错误。</explain>
      <paraID>4EACF33E</paraID>
      <start>41</start>
      <end>42</end>
      <status>modified</status>
      <modifiedWord>”</modifiedWord>
      <trackRevisions>false</trackRevisions>
    </reviewItem>
    <reviewItem>
      <errorID>6f8007d3-31b8-47e4-a3f7-57af9c5e6433</errorID>
      <errorWord>"</errorWord>
      <group>L1_Format</group>
      <groupName>格式问题</groupName>
      <ability>L2_HalfPunc_CN</ability>
      <abilityName>全半角问题</abilityName>
      <candidateList>
        <item>“</item>
      </candidateList>
      <explain>文本全半角错误。</explain>
      <paraID>4EACF33E</paraID>
      <start>55</start>
      <end>56</end>
      <status>modified</status>
      <modifiedWord>“</modifiedWord>
      <trackRevisions>false</trackRevisions>
    </reviewItem>
    <reviewItem>
      <errorID>7e3396ae-1b63-4256-930e-866639fc1538</errorID>
      <errorWord>"</errorWord>
      <group>L1_Format</group>
      <groupName>格式问题</groupName>
      <ability>L2_HalfPunc_CN</ability>
      <abilityName>全半角问题</abilityName>
      <candidateList>
        <item>”</item>
      </candidateList>
      <explain>文本全半角错误。</explain>
      <paraID>4EACF33E</paraID>
      <start>63</start>
      <end>64</end>
      <status>modified</status>
      <modifiedWord>”</modifiedWord>
      <trackRevisions>false</trackRevisions>
    </reviewItem>
    <reviewItem>
      <errorID>4efbbb08-c84e-4189-a987-9739db459d76</errorID>
      <errorWord>社会主义体系</errorWord>
      <group>L1_Political</group>
      <groupName>政治性问题</groupName>
      <ability>L2_Keyword</ability>
      <abilityName>固定表述</abilityName>
      <candidateList>
        <item>社会主义制度</item>
      </candidateList>
      <explain>词汇“社会主义制度”在特定场景下为固定表述形式，请确认此处的“社会主义体系”是否存在不当。</explain>
      <paraID> E24E2DA</paraID>
      <start>28</start>
      <end>34</end>
      <status>unmodified</status>
      <modifiedWord/>
      <trackRevisions>false</trackRevisions>
    </reviewItem>
    <reviewItem>
      <errorID>4c7bda63-eeeb-4f61-9a04-9c131841d2f8</errorID>
      <errorWord>"</errorWord>
      <group>L1_Format</group>
      <groupName>格式问题</groupName>
      <ability>L2_HalfPunc_CN</ability>
      <abilityName>全半角问题</abilityName>
      <candidateList>
        <item>“</item>
      </candidateList>
      <explain>文本全半角错误。</explain>
      <paraID> E24E2DA</paraID>
      <start>174</start>
      <end>175</end>
      <status>modified</status>
      <modifiedWord>“</modifiedWord>
      <trackRevisions>false</trackRevisions>
    </reviewItem>
    <reviewItem>
      <errorID>ca17ed7f-8f49-410e-897a-bc1db5cc7e55</errorID>
      <errorWord>"</errorWord>
      <group>L1_Format</group>
      <groupName>格式问题</groupName>
      <ability>L2_HalfPunc_CN</ability>
      <abilityName>全半角问题</abilityName>
      <candidateList>
        <item>”</item>
      </candidateList>
      <explain>文本全半角错误。</explain>
      <paraID> E24E2DA</paraID>
      <start>177</start>
      <end>178</end>
      <status>modified</status>
      <modifiedWord>”</modifiedWord>
      <trackRevisions>false</trackRevisions>
    </reviewItem>
    <reviewItem>
      <errorID>e0b3354e-8deb-4534-a3cd-5e352b0773e9</errorID>
      <errorWord>"</errorWord>
      <group>L1_Format</group>
      <groupName>格式问题</groupName>
      <ability>L2_HalfPunc_CN</ability>
      <abilityName>全半角问题</abilityName>
      <candidateList>
        <item>“</item>
      </candidateList>
      <explain>文本全半角错误。</explain>
      <paraID>79176EE2</paraID>
      <start>13</start>
      <end>14</end>
      <status>modified</status>
      <modifiedWord>“</modifiedWord>
      <trackRevisions>false</trackRevisions>
    </reviewItem>
    <reviewItem>
      <errorID>6760b48e-4181-47c8-8ef1-796450e57673</errorID>
      <errorWord>"</errorWord>
      <group>L1_Format</group>
      <groupName>格式问题</groupName>
      <ability>L2_HalfPunc_CN</ability>
      <abilityName>全半角问题</abilityName>
      <candidateList>
        <item>”</item>
      </candidateList>
      <explain>文本全半角错误。</explain>
      <paraID>79176EE2</paraID>
      <start>16</start>
      <end>17</end>
      <status>modified</status>
      <modifiedWord>”</modifiedWord>
      <trackRevisions>false</trackRevisions>
    </reviewItem>
    <reviewItem>
      <errorID>b1cc90f0-776b-4498-af7b-3d7c9fdbdab5</errorID>
      <errorWord>"</errorWord>
      <group>L1_Format</group>
      <groupName>格式问题</groupName>
      <ability>L2_HalfPunc_CN</ability>
      <abilityName>全半角问题</abilityName>
      <candidateList>
        <item>“</item>
      </candidateList>
      <explain>文本全半角错误。</explain>
      <paraID>79176EE2</paraID>
      <start>36</start>
      <end>37</end>
      <status>modified</status>
      <modifiedWord>“</modifiedWord>
      <trackRevisions>false</trackRevisions>
    </reviewItem>
    <reviewItem>
      <errorID>5df3f5be-5809-4319-969e-78a0d907fb57</errorID>
      <errorWord>"</errorWord>
      <group>L1_Format</group>
      <groupName>格式问题</groupName>
      <ability>L2_HalfPunc_CN</ability>
      <abilityName>全半角问题</abilityName>
      <candidateList>
        <item>”</item>
      </candidateList>
      <explain>文本全半角错误。</explain>
      <paraID>79176EE2</paraID>
      <start>39</start>
      <end>40</end>
      <status>modified</status>
      <modifiedWord>”</modifiedWord>
      <trackRevisions>false</trackRevisions>
    </reviewItem>
    <reviewItem>
      <errorID>570a4799-8123-4a92-8cbd-72b90cd891a3</errorID>
      <errorWord>社会主义体系</errorWord>
      <group>L1_Political</group>
      <groupName>政治性问题</groupName>
      <ability>L2_Keyword</ability>
      <abilityName>固定表述</abilityName>
      <candidateList>
        <item>社会主义制度</item>
      </candidateList>
      <explain>词汇“社会主义制度”在特定场景下为固定表述形式，请确认此处的“社会主义体系”是否存在不当。</explain>
      <paraID>4B8D9DD3</paraID>
      <start>103</start>
      <end>109</end>
      <status>unmodified</status>
      <modifiedWord/>
      <trackRevisions>false</trackRevisions>
    </reviewItem>
    <reviewItem>
      <errorID>4ada29f2-43de-4cbf-9ffa-b6e7d88c1460</errorID>
      <errorWord>"</errorWord>
      <group>L1_Format</group>
      <groupName>格式问题</groupName>
      <ability>L2_HalfPunc_CN</ability>
      <abilityName>全半角问题</abilityName>
      <candidateList>
        <item>“</item>
      </candidateList>
      <explain>文本全半角错误。</explain>
      <paraID>4B8D9DD3</paraID>
      <start>124</start>
      <end>125</end>
      <status>modified</status>
      <modifiedWord>“</modifiedWord>
      <trackRevisions>false</trackRevisions>
    </reviewItem>
    <reviewItem>
      <errorID>0aa736a0-5fab-45fc-8a75-3ed93d4630cc</errorID>
      <errorWord>"</errorWord>
      <group>L1_Format</group>
      <groupName>格式问题</groupName>
      <ability>L2_HalfPunc_CN</ability>
      <abilityName>全半角问题</abilityName>
      <candidateList>
        <item>”</item>
      </candidateList>
      <explain>文本全半角错误。</explain>
      <paraID>4B8D9DD3</paraID>
      <start>127</start>
      <end>128</end>
      <status>modified</status>
      <modifiedWord>”</modifiedWord>
      <trackRevisions>false</trackRevisions>
    </reviewItem>
    <reviewItem>
      <errorID>882f5326-72f5-4c27-8ddd-4cc30f9e26ef</errorID>
      <errorWord>"</errorWord>
      <group>L1_Format</group>
      <groupName>格式问题</groupName>
      <ability>L2_HalfPunc_CN</ability>
      <abilityName>全半角问题</abilityName>
      <candidateList>
        <item>“</item>
      </candidateList>
      <explain>文本全半角错误。</explain>
      <paraID>66609D4C</paraID>
      <start>119</start>
      <end>120</end>
      <status>modified</status>
      <modifiedWord>“</modifiedWord>
      <trackRevisions>false</trackRevisions>
    </reviewItem>
    <reviewItem>
      <errorID>cad8041a-c42a-43fe-b7b4-0b8a69ee0f4a</errorID>
      <errorWord>"</errorWord>
      <group>L1_Format</group>
      <groupName>格式问题</groupName>
      <ability>L2_HalfPunc_CN</ability>
      <abilityName>全半角问题</abilityName>
      <candidateList>
        <item>”</item>
      </candidateList>
      <explain>文本全半角错误。</explain>
      <paraID>66609D4C</paraID>
      <start>125</start>
      <end>126</end>
      <status>modified</status>
      <modifiedWord>”</modifiedWord>
      <trackRevisions>false</trackRevisions>
    </reviewItem>
    <reviewItem>
      <errorID>48ad12ce-ae59-4083-ab01-8b49e0820418</errorID>
      <errorWord>"</errorWord>
      <group>L1_Format</group>
      <groupName>格式问题</groupName>
      <ability>L2_HalfPunc_CN</ability>
      <abilityName>全半角问题</abilityName>
      <candidateList>
        <item>“</item>
      </candidateList>
      <explain>文本全半角错误。</explain>
      <paraID>66609D4C</paraID>
      <start>206</start>
      <end>207</end>
      <status>modified</status>
      <modifiedWord>“</modifiedWord>
      <trackRevisions>false</trackRevisions>
    </reviewItem>
    <reviewItem>
      <errorID>f723c876-e8c2-47f9-856c-9925aadbd0b2</errorID>
      <errorWord>"</errorWord>
      <group>L1_Format</group>
      <groupName>格式问题</groupName>
      <ability>L2_HalfPunc_CN</ability>
      <abilityName>全半角问题</abilityName>
      <candidateList>
        <item>”</item>
      </candidateList>
      <explain>文本全半角错误。</explain>
      <paraID>66609D4C</paraID>
      <start>212</start>
      <end>213</end>
      <status>modified</status>
      <modifiedWord>”</modifiedWord>
      <trackRevisions>false</trackRevisions>
    </reviewItem>
    <reviewItem>
      <errorID>5fe32b95-c616-48fc-9f77-5907d2041642</errorID>
      <errorWord>"</errorWord>
      <group>L1_Format</group>
      <groupName>格式问题</groupName>
      <ability>L2_HalfPunc_CN</ability>
      <abilityName>全半角问题</abilityName>
      <candidateList>
        <item>“</item>
      </candidateList>
      <explain>文本全半角错误。</explain>
      <paraID>66609D4C</paraID>
      <start>214</start>
      <end>215</end>
      <status>modified</status>
      <modifiedWord>“</modifiedWord>
      <trackRevisions>false</trackRevisions>
    </reviewItem>
    <reviewItem>
      <errorID>8016f104-464f-423c-80cc-505cc229717e</errorID>
      <errorWord>"</errorWord>
      <group>L1_Format</group>
      <groupName>格式问题</groupName>
      <ability>L2_HalfPunc_CN</ability>
      <abilityName>全半角问题</abilityName>
      <candidateList>
        <item>”</item>
      </candidateList>
      <explain>文本全半角错误。</explain>
      <paraID>66609D4C</paraID>
      <start>219</start>
      <end>220</end>
      <status>modified</status>
      <modifiedWord>”</modifiedWord>
      <trackRevisions>false</trackRevisions>
    </reviewItem>
    <reviewItem>
      <errorID>1f3d5b0f-d79f-45d6-9b62-a2415be64ee3</errorID>
      <errorWord>"</errorWord>
      <group>L1_Format</group>
      <groupName>格式问题</groupName>
      <ability>L2_HalfPunc_CN</ability>
      <abilityName>全半角问题</abilityName>
      <candidateList>
        <item>“</item>
      </candidateList>
      <explain>文本全半角错误。</explain>
      <paraID>56359EC9</paraID>
      <start>85</start>
      <end>86</end>
      <status>modified</status>
      <modifiedWord>“</modifiedWord>
      <trackRevisions>false</trackRevisions>
    </reviewItem>
    <reviewItem>
      <errorID>54926d50-32b8-4c74-9db2-702984b26af1</errorID>
      <errorWord>"</errorWord>
      <group>L1_Format</group>
      <groupName>格式问题</groupName>
      <ability>L2_HalfPunc_CN</ability>
      <abilityName>全半角问题</abilityName>
      <candidateList>
        <item>”</item>
      </candidateList>
      <explain>文本全半角错误。</explain>
      <paraID>56359EC9</paraID>
      <start>90</start>
      <end>91</end>
      <status>modified</status>
      <modifiedWord>”</modifiedWord>
      <trackRevisions>false</trackRevisions>
    </reviewItem>
    <reviewItem>
      <errorID>649c3155-78bd-4661-892d-8e8d7466c608</errorID>
      <errorWord>"</errorWord>
      <group>L1_Format</group>
      <groupName>格式问题</groupName>
      <ability>L2_HalfPunc_CN</ability>
      <abilityName>全半角问题</abilityName>
      <candidateList>
        <item>“</item>
      </candidateList>
      <explain>文本全半角错误。</explain>
      <paraID>56359EC9</paraID>
      <start>221</start>
      <end>222</end>
      <status>modified</status>
      <modifiedWord>“</modifiedWord>
      <trackRevisions>false</trackRevisions>
    </reviewItem>
    <reviewItem>
      <errorID>6998a481-f657-46d6-b85d-3ea88d7401cd</errorID>
      <errorWord>"</errorWord>
      <group>L1_Format</group>
      <groupName>格式问题</groupName>
      <ability>L2_HalfPunc_CN</ability>
      <abilityName>全半角问题</abilityName>
      <candidateList>
        <item>”</item>
      </candidateList>
      <explain>文本全半角错误。</explain>
      <paraID>56359EC9</paraID>
      <start>226</start>
      <end>227</end>
      <status>modified</status>
      <modifiedWord>”</modifiedWord>
      <trackRevisions>false</trackRevisions>
    </reviewItem>
    <reviewItem>
      <errorID>20d6b9b9-f68f-405b-9d8b-70b3c912e769</errorID>
      <errorWord>"</errorWord>
      <group>L1_Format</group>
      <groupName>格式问题</groupName>
      <ability>L2_HalfPunc_CN</ability>
      <abilityName>全半角问题</abilityName>
      <candidateList>
        <item>“</item>
      </candidateList>
      <explain>文本全半角错误。</explain>
      <paraID>56359EC9</paraID>
      <start>281</start>
      <end>282</end>
      <status>modified</status>
      <modifiedWord>“</modifiedWord>
      <trackRevisions>false</trackRevisions>
    </reviewItem>
    <reviewItem>
      <errorID>492af1a9-1a39-421b-94da-9e7050af8739</errorID>
      <errorWord>"</errorWord>
      <group>L1_Format</group>
      <groupName>格式问题</groupName>
      <ability>L2_HalfPunc_CN</ability>
      <abilityName>全半角问题</abilityName>
      <candidateList>
        <item>”</item>
      </candidateList>
      <explain>文本全半角错误。</explain>
      <paraID>56359EC9</paraID>
      <start>286</start>
      <end>287</end>
      <status>modified</status>
      <modifiedWord>”</modifiedWord>
      <trackRevisions>false</trackRevisions>
    </reviewItem>
    <reviewItem>
      <errorID>1def8c2e-e572-448f-bf59-90d08cf55013</errorID>
      <errorWord>"</errorWord>
      <group>L1_Format</group>
      <groupName>格式问题</groupName>
      <ability>L2_HalfPunc_CN</ability>
      <abilityName>全半角问题</abilityName>
      <candidateList>
        <item>“</item>
      </candidateList>
      <explain>文本全半角错误。</explain>
      <paraID>56359EC9</paraID>
      <start>288</start>
      <end>289</end>
      <status>modified</status>
      <modifiedWord>“</modifiedWord>
      <trackRevisions>false</trackRevisions>
    </reviewItem>
    <reviewItem>
      <errorID>67b72927-635d-4d39-8fcc-2b566c79d231</errorID>
      <errorWord>"</errorWord>
      <group>L1_Format</group>
      <groupName>格式问题</groupName>
      <ability>L2_HalfPunc_CN</ability>
      <abilityName>全半角问题</abilityName>
      <candidateList>
        <item>”</item>
      </candidateList>
      <explain>文本全半角错误。</explain>
      <paraID>56359EC9</paraID>
      <start>293</start>
      <end>294</end>
      <status>modified</status>
      <modifiedWord>”</modifiedWord>
      <trackRevisions>false</trackRevisions>
    </reviewItem>
    <reviewItem>
      <errorID>67cfb690-544c-4b45-8326-a849289e4ab4</errorID>
      <errorWord>"</errorWord>
      <group>L1_Format</group>
      <groupName>格式问题</groupName>
      <ability>L2_HalfPunc_CN</ability>
      <abilityName>全半角问题</abilityName>
      <candidateList>
        <item>“</item>
      </candidateList>
      <explain>文本全半角错误。</explain>
      <paraID>747F3C95</paraID>
      <start>54</start>
      <end>55</end>
      <status>modified</status>
      <modifiedWord>“</modifiedWord>
      <trackRevisions>false</trackRevisions>
    </reviewItem>
    <reviewItem>
      <errorID>60b756f7-8911-4e08-8c72-01ef032f51c9</errorID>
      <errorWord>"</errorWord>
      <group>L1_Format</group>
      <groupName>格式问题</groupName>
      <ability>L2_HalfPunc_CN</ability>
      <abilityName>全半角问题</abilityName>
      <candidateList>
        <item>”</item>
      </candidateList>
      <explain>文本全半角错误。</explain>
      <paraID>747F3C95</paraID>
      <start>56</start>
      <end>57</end>
      <status>modified</status>
      <modifiedWord>”</modifiedWord>
      <trackRevisions>false</trackRevisions>
    </reviewItem>
    <reviewItem>
      <errorID>dc9a2fd0-2779-4316-846d-712f3a8ba9ee</errorID>
      <errorWord>"</errorWord>
      <group>L1_Format</group>
      <groupName>格式问题</groupName>
      <ability>L2_HalfPunc_CN</ability>
      <abilityName>全半角问题</abilityName>
      <candidateList>
        <item>“</item>
      </candidateList>
      <explain>文本全半角错误。</explain>
      <paraID>747F3C95</paraID>
      <start>107</start>
      <end>108</end>
      <status>modified</status>
      <modifiedWord>“</modifiedWord>
      <trackRevisions>false</trackRevisions>
    </reviewItem>
    <reviewItem>
      <errorID>84044908-dd9e-4860-b7b0-3f5fd03c53a4</errorID>
      <errorWord>"</errorWord>
      <group>L1_Format</group>
      <groupName>格式问题</groupName>
      <ability>L2_HalfPunc_CN</ability>
      <abilityName>全半角问题</abilityName>
      <candidateList>
        <item>”</item>
      </candidateList>
      <explain>文本全半角错误。</explain>
      <paraID>747F3C95</paraID>
      <start>109</start>
      <end>110</end>
      <status>modified</status>
      <modifiedWord>”</modifiedWord>
      <trackRevisions>false</trackRevisions>
    </reviewItem>
    <reviewItem>
      <errorID>1ae3f700-c7ce-4d01-a598-15b0eae7d21a</errorID>
      <errorWord>"</errorWord>
      <group>L1_Format</group>
      <groupName>格式问题</groupName>
      <ability>L2_HalfPunc_CN</ability>
      <abilityName>全半角问题</abilityName>
      <candidateList>
        <item>“</item>
      </candidateList>
      <explain>文本全半角错误。</explain>
      <paraID>747F3C95</paraID>
      <start>119</start>
      <end>120</end>
      <status>modified</status>
      <modifiedWord>“</modifiedWord>
      <trackRevisions>false</trackRevisions>
    </reviewItem>
    <reviewItem>
      <errorID>40ccc78f-e509-4bea-ab63-6926ad1118c7</errorID>
      <errorWord>"</errorWord>
      <group>L1_Format</group>
      <groupName>格式问题</groupName>
      <ability>L2_HalfPunc_CN</ability>
      <abilityName>全半角问题</abilityName>
      <candidateList>
        <item>”</item>
      </candidateList>
      <explain>文本全半角错误。</explain>
      <paraID>747F3C95</paraID>
      <start>122</start>
      <end>123</end>
      <status>modified</status>
      <modifiedWord>”</modifiedWord>
      <trackRevisions>false</trackRevisions>
    </reviewItem>
    <reviewItem>
      <errorID>bc1af475-b712-4eec-b064-01c36c9744c5</errorID>
      <errorWord>"</errorWord>
      <group>L1_Format</group>
      <groupName>格式问题</groupName>
      <ability>L2_HalfPunc_CN</ability>
      <abilityName>全半角问题</abilityName>
      <candidateList>
        <item>“</item>
      </candidateList>
      <explain>文本全半角错误。</explain>
      <paraID>747F3C95</paraID>
      <start>125</start>
      <end>126</end>
      <status>modified</status>
      <modifiedWord>“</modifiedWord>
      <trackRevisions>false</trackRevisions>
    </reviewItem>
    <reviewItem>
      <errorID>1eb257cc-899d-4f97-87a8-c5fdac1a6c0b</errorID>
      <errorWord>"</errorWord>
      <group>L1_Format</group>
      <groupName>格式问题</groupName>
      <ability>L2_HalfPunc_CN</ability>
      <abilityName>全半角问题</abilityName>
      <candidateList>
        <item>”</item>
      </candidateList>
      <explain>文本全半角错误。</explain>
      <paraID>747F3C95</paraID>
      <start>129</start>
      <end>130</end>
      <status>modified</status>
      <modifiedWord>”</modifiedWord>
      <trackRevisions>false</trackRevisions>
    </reviewItem>
    <reviewItem>
      <errorID>bc0ff8b5-9221-4f4c-a073-c056e9dc1c69</errorID>
      <errorWord>"</errorWord>
      <group>L1_Format</group>
      <groupName>格式问题</groupName>
      <ability>L2_HalfPunc_CN</ability>
      <abilityName>全半角问题</abilityName>
      <candidateList>
        <item>“</item>
      </candidateList>
      <explain>文本全半角错误。</explain>
      <paraID>747F3C95</paraID>
      <start>209</start>
      <end>210</end>
      <status>modified</status>
      <modifiedWord>“</modifiedWord>
      <trackRevisions>false</trackRevisions>
    </reviewItem>
    <reviewItem>
      <errorID>abc74298-e57f-4f75-be43-a6889aa47a31</errorID>
      <errorWord>"</errorWord>
      <group>L1_Format</group>
      <groupName>格式问题</groupName>
      <ability>L2_HalfPunc_CN</ability>
      <abilityName>全半角问题</abilityName>
      <candidateList>
        <item>”</item>
      </candidateList>
      <explain>文本全半角错误。</explain>
      <paraID>747F3C95</paraID>
      <start>212</start>
      <end>213</end>
      <status>modified</status>
      <modifiedWord>”</modifiedWord>
      <trackRevisions>false</trackRevisions>
    </reviewItem>
    <reviewItem>
      <errorID>a38e756e-bb66-41e1-9557-552675bd6ee1</errorID>
      <errorWord>"</errorWord>
      <group>L1_Format</group>
      <groupName>格式问题</groupName>
      <ability>L2_HalfPunc_CN</ability>
      <abilityName>全半角问题</abilityName>
      <candidateList>
        <item>“</item>
      </candidateList>
      <explain>文本全半角错误。</explain>
      <paraID>747F3C95</paraID>
      <start>217</start>
      <end>218</end>
      <status>modified</status>
      <modifiedWord>“</modifiedWord>
      <trackRevisions>false</trackRevisions>
    </reviewItem>
    <reviewItem>
      <errorID>aa9f5c91-fb77-4a6e-a6a0-f8d8ab0677c7</errorID>
      <errorWord>"</errorWord>
      <group>L1_Format</group>
      <groupName>格式问题</groupName>
      <ability>L2_HalfPunc_CN</ability>
      <abilityName>全半角问题</abilityName>
      <candidateList>
        <item>”</item>
      </candidateList>
      <explain>文本全半角错误。</explain>
      <paraID>747F3C95</paraID>
      <start>220</start>
      <end>221</end>
      <status>modified</status>
      <modifiedWord>”</modifiedWord>
      <trackRevisions>false</trackRevisions>
    </reviewItem>
    <reviewItem>
      <errorID>8087c119-531d-49ce-8865-6b0df66b074f</errorID>
      <errorWord>1900年代</errorWord>
      <group>L1_Knowledge</group>
      <groupName>知识性问题</groupName>
      <ability>L2_Time</ability>
      <abilityName>日期时间</abilityName>
      <candidateList>
        <item>1900年</item>
      </candidateList>
      <explain>“年代” 在历史表述中通常指十年区间，“1900年代”这种写法不符合汉语习惯，建议使用“1900年”。</explain>
      <paraID>15D6B086</paraID>
      <start>37</start>
      <end>43</end>
      <status>unmodified</status>
      <modifiedWord/>
      <trackRevisions>false</trackRevisions>
    </reviewItem>
    <reviewItem>
      <errorID>ecb0e3f1-96e3-4165-97a1-09d1c667d046</errorID>
      <errorWord>"</errorWord>
      <group>L1_Format</group>
      <groupName>格式问题</groupName>
      <ability>L2_HalfPunc_CN</ability>
      <abilityName>全半角问题</abilityName>
      <candidateList>
        <item>“</item>
      </candidateList>
      <explain>文本全半角错误。</explain>
      <paraID>15D6B086</paraID>
      <start>67</start>
      <end>68</end>
      <status>modified</status>
      <modifiedWord>“</modifiedWord>
      <trackRevisions>false</trackRevisions>
    </reviewItem>
    <reviewItem>
      <errorID>a1fac8c8-2f33-4613-81e3-063b1694aecc</errorID>
      <errorWord>"</errorWord>
      <group>L1_Format</group>
      <groupName>格式问题</groupName>
      <ability>L2_HalfPunc_CN</ability>
      <abilityName>全半角问题</abilityName>
      <candidateList>
        <item>”</item>
      </candidateList>
      <explain>文本全半角错误。</explain>
      <paraID>15D6B086</paraID>
      <start>71</start>
      <end>72</end>
      <status>modified</status>
      <modifiedWord>”</modifiedWord>
      <trackRevisions>false</trackRevisions>
    </reviewItem>
    <reviewItem>
      <errorID>0a878376-1318-4320-9d41-67b4153d2833</errorID>
      <errorWord>"</errorWord>
      <group>L1_Format</group>
      <groupName>格式问题</groupName>
      <ability>L2_HalfPunc_CN</ability>
      <abilityName>全半角问题</abilityName>
      <candidateList>
        <item>“</item>
      </candidateList>
      <explain>文本全半角错误。</explain>
      <paraID>18B2236D</paraID>
      <start>199</start>
      <end>200</end>
      <status>modified</status>
      <modifiedWord>“</modifiedWord>
      <trackRevisions>false</trackRevisions>
    </reviewItem>
    <reviewItem>
      <errorID>c49d5bbd-e626-432a-96b9-589cca153f22</errorID>
      <errorWord>"</errorWord>
      <group>L1_Format</group>
      <groupName>格式问题</groupName>
      <ability>L2_HalfPunc_CN</ability>
      <abilityName>全半角问题</abilityName>
      <candidateList>
        <item>”</item>
      </candidateList>
      <explain>文本全半角错误。</explain>
      <paraID>18B2236D</paraID>
      <start>203</start>
      <end>204</end>
      <status>modified</status>
      <modifiedWord>”</modifiedWord>
      <trackRevisions>false</trackRevisions>
    </reviewItem>
    <reviewItem>
      <errorID>46aacb1a-0a91-43bf-9f22-b11aad8c5c73</errorID>
      <errorWord>1930年代</errorWord>
      <group>L1_Knowledge</group>
      <groupName>知识性问题</groupName>
      <ability>L2_Time</ability>
      <abilityName>日期时间</abilityName>
      <candidateList>
        <item>20世纪30年代</item>
      </candidateList>
      <explain>年代表述建议使用世纪+年代的格式。</explain>
      <paraID>41B27CEB</paraID>
      <start>85</start>
      <end>91</end>
      <status>unmodified</status>
      <modifiedWord/>
      <trackRevisions>false</trackRevisions>
    </reviewItem>
    <reviewItem>
      <errorID>216ee952-eb49-4849-9d39-8efa6af34671</errorID>
      <errorWord>"</errorWord>
      <group>L1_Format</group>
      <groupName>格式问题</groupName>
      <ability>L2_HalfPunc_CN</ability>
      <abilityName>全半角问题</abilityName>
      <candidateList>
        <item>“</item>
      </candidateList>
      <explain>文本全半角错误。</explain>
      <paraID>41B27CEB</paraID>
      <start>132</start>
      <end>133</end>
      <status>modified</status>
      <modifiedWord>“</modifiedWord>
      <trackRevisions>false</trackRevisions>
    </reviewItem>
    <reviewItem>
      <errorID>b336c914-0761-47fc-a7ff-0df7353d6ce3</errorID>
      <errorWord>"</errorWord>
      <group>L1_Format</group>
      <groupName>格式问题</groupName>
      <ability>L2_HalfPunc_CN</ability>
      <abilityName>全半角问题</abilityName>
      <candidateList>
        <item>”</item>
      </candidateList>
      <explain>文本全半角错误。</explain>
      <paraID>41B27CEB</paraID>
      <start>137</start>
      <end>138</end>
      <status>modified</status>
      <modifiedWord>”</modifiedWord>
      <trackRevisions>false</trackRevisions>
    </reviewItem>
    <reviewItem>
      <errorID>337da013-99f4-4f13-9f29-a59e3d16e006</errorID>
      <errorWord>-</errorWord>
      <group>L1_Format</group>
      <groupName>格式问题</groupName>
      <ability>L2_HalfPunc_CN</ability>
      <abilityName>全半角问题</abilityName>
      <candidateList>
        <item>－</item>
      </candidateList>
      <explain>文本全半角错误。</explain>
      <paraID>41B27CEB</paraID>
      <start>199</start>
      <end>200</end>
      <status>modified</status>
      <modifiedWord>－</modifiedWord>
      <trackRevisions>false</trackRevisions>
    </reviewItem>
    <reviewItem>
      <errorID>754e1b2d-5e39-45d9-838a-ee259b0e4e16</errorID>
      <errorWord>"</errorWord>
      <group>L1_Format</group>
      <groupName>格式问题</groupName>
      <ability>L2_HalfPunc_CN</ability>
      <abilityName>全半角问题</abilityName>
      <candidateList>
        <item>“</item>
      </candidateList>
      <explain>文本全半角错误。</explain>
      <paraID>51D5E82B</paraID>
      <start>21</start>
      <end>22</end>
      <status>modified</status>
      <modifiedWord>“</modifiedWord>
      <trackRevisions>false</trackRevisions>
    </reviewItem>
    <reviewItem>
      <errorID>efb4a243-10d8-42aa-bd15-5ae86b21456c</errorID>
      <errorWord>"</errorWord>
      <group>L1_Format</group>
      <groupName>格式问题</groupName>
      <ability>L2_HalfPunc_CN</ability>
      <abilityName>全半角问题</abilityName>
      <candidateList>
        <item>”</item>
      </candidateList>
      <explain>文本全半角错误。</explain>
      <paraID>51D5E82B</paraID>
      <start>29</start>
      <end>30</end>
      <status>modified</status>
      <modifiedWord>”</modifiedWord>
      <trackRevisions>false</trackRevisions>
    </reviewItem>
    <reviewItem>
      <errorID>18a09340-83a0-423c-bcc5-24c64d80bb5e</errorID>
      <errorWord>"</errorWord>
      <group>L1_Format</group>
      <groupName>格式问题</groupName>
      <ability>L2_HalfPunc_CN</ability>
      <abilityName>全半角问题</abilityName>
      <candidateList>
        <item>“</item>
      </candidateList>
      <explain>文本全半角错误。</explain>
      <paraID>51D5E82B</paraID>
      <start>53</start>
      <end>54</end>
      <status>modified</status>
      <modifiedWord>“</modifiedWord>
      <trackRevisions>false</trackRevisions>
    </reviewItem>
    <reviewItem>
      <errorID>217d68b0-fcea-4522-bba9-c2b91791e424</errorID>
      <errorWord>"</errorWord>
      <group>L1_Format</group>
      <groupName>格式问题</groupName>
      <ability>L2_HalfPunc_CN</ability>
      <abilityName>全半角问题</abilityName>
      <candidateList>
        <item>”</item>
      </candidateList>
      <explain>文本全半角错误。</explain>
      <paraID>51D5E82B</paraID>
      <start>59</start>
      <end>60</end>
      <status>modified</status>
      <modifiedWord>”</modifiedWord>
      <trackRevisions>false</trackRevisions>
    </reviewItem>
    <reviewItem>
      <errorID>9d0d6dcc-fbc2-4465-a61a-f4c2fd86c291</errorID>
      <errorWord>"</errorWord>
      <group>L1_Format</group>
      <groupName>格式问题</groupName>
      <ability>L2_HalfPunc_CN</ability>
      <abilityName>全半角问题</abilityName>
      <candidateList>
        <item>“</item>
      </candidateList>
      <explain>文本全半角错误。</explain>
      <paraID>51D5E82B</paraID>
      <start>63</start>
      <end>64</end>
      <status>modified</status>
      <modifiedWord>“</modifiedWord>
      <trackRevisions>false</trackRevisions>
    </reviewItem>
    <reviewItem>
      <errorID>9aaeda40-440e-443f-812e-b7133f39b56f</errorID>
      <errorWord>"</errorWord>
      <group>L1_Format</group>
      <groupName>格式问题</groupName>
      <ability>L2_HalfPunc_CN</ability>
      <abilityName>全半角问题</abilityName>
      <candidateList>
        <item>”</item>
      </candidateList>
      <explain>文本全半角错误。</explain>
      <paraID>51D5E82B</paraID>
      <start>71</start>
      <end>72</end>
      <status>modified</status>
      <modifiedWord>”</modifiedWord>
      <trackRevisions>false</trackRevisions>
    </reviewItem>
    <reviewItem>
      <errorID>36b63814-13d7-4a7f-9de1-7e544faab8d7</errorID>
      <errorWord>"</errorWord>
      <group>L1_Format</group>
      <groupName>格式问题</groupName>
      <ability>L2_HalfPunc_CN</ability>
      <abilityName>全半角问题</abilityName>
      <candidateList>
        <item>“</item>
      </candidateList>
      <explain>文本全半角错误。</explain>
      <paraID>51D5E82B</paraID>
      <start>74</start>
      <end>75</end>
      <status>modified</status>
      <modifiedWord>“</modifiedWord>
      <trackRevisions>false</trackRevisions>
    </reviewItem>
    <reviewItem>
      <errorID>b690ca97-98b6-4274-95c7-07285600475e</errorID>
      <errorWord>"</errorWord>
      <group>L1_Format</group>
      <groupName>格式问题</groupName>
      <ability>L2_HalfPunc_CN</ability>
      <abilityName>全半角问题</abilityName>
      <candidateList>
        <item>”</item>
      </candidateList>
      <explain>文本全半角错误。</explain>
      <paraID>51D5E82B</paraID>
      <start>78</start>
      <end>79</end>
      <status>modified</status>
      <modifiedWord>”</modifiedWord>
      <trackRevisions>false</trackRevisions>
    </reviewItem>
    <reviewItem>
      <errorID>e29c5cf5-e790-4738-8fc5-8464cea8ec51</errorID>
      <errorWord>"</errorWord>
      <group>L1_Format</group>
      <groupName>格式问题</groupName>
      <ability>L2_HalfPunc_CN</ability>
      <abilityName>全半角问题</abilityName>
      <candidateList>
        <item>“</item>
      </candidateList>
      <explain>文本全半角错误。</explain>
      <paraID>51D5E82B</paraID>
      <start>82</start>
      <end>83</end>
      <status>modified</status>
      <modifiedWord>“</modifiedWord>
      <trackRevisions>false</trackRevisions>
    </reviewItem>
    <reviewItem>
      <errorID>fb73a0fb-409b-4c3f-8c42-7f783e6d72ec</errorID>
      <errorWord>"</errorWord>
      <group>L1_Format</group>
      <groupName>格式问题</groupName>
      <ability>L2_HalfPunc_CN</ability>
      <abilityName>全半角问题</abilityName>
      <candidateList>
        <item>”</item>
      </candidateList>
      <explain>文本全半角错误。</explain>
      <paraID>51D5E82B</paraID>
      <start>87</start>
      <end>88</end>
      <status>modified</status>
      <modifiedWord>”</modifiedWord>
      <trackRevisions>false</trackRevisions>
    </reviewItem>
    <reviewItem>
      <errorID>0e834c6b-5ead-4128-89be-ad35ecf70869</errorID>
      <errorWord>1930年代</errorWord>
      <group>L1_Knowledge</group>
      <groupName>知识性问题</groupName>
      <ability>L2_Time</ability>
      <abilityName>日期时间</abilityName>
      <candidateList>
        <item>20世纪30年代</item>
      </candidateList>
      <explain>年代表述建议使用世纪+年代的格式。</explain>
      <paraID>51D5E82B</paraID>
      <start>117</start>
      <end>123</end>
      <status>unmodified</status>
      <modifiedWord/>
      <trackRevisions>false</trackRevisions>
    </reviewItem>
    <reviewItem>
      <errorID>c2d6cf47-72fa-4104-ad5e-767465db773d</errorID>
      <errorWord>"</errorWord>
      <group>L1_Format</group>
      <groupName>格式问题</groupName>
      <ability>L2_HalfPunc_CN</ability>
      <abilityName>全半角问题</abilityName>
      <candidateList>
        <item>“</item>
      </candidateList>
      <explain>文本全半角错误。</explain>
      <paraID>51D5E82B</paraID>
      <start>125</start>
      <end>126</end>
      <status>modified</status>
      <modifiedWord>“</modifiedWord>
      <trackRevisions>false</trackRevisions>
    </reviewItem>
    <reviewItem>
      <errorID>51890a08-8f19-45f9-858a-ffd176c3e75b</errorID>
      <errorWord>"</errorWord>
      <group>L1_Format</group>
      <groupName>格式问题</groupName>
      <ability>L2_HalfPunc_CN</ability>
      <abilityName>全半角问题</abilityName>
      <candidateList>
        <item>”</item>
      </candidateList>
      <explain>文本全半角错误。</explain>
      <paraID>51D5E82B</paraID>
      <start>130</start>
      <end>131</end>
      <status>modified</status>
      <modifiedWord>”</modifiedWord>
      <trackRevisions>false</trackRevisions>
    </reviewItem>
    <reviewItem>
      <errorID>c4cb67aa-341c-4585-a802-d8b37729b985</errorID>
      <errorWord>-</errorWord>
      <group>L1_Format</group>
      <groupName>格式问题</groupName>
      <ability>L2_HalfPunc_CN</ability>
      <abilityName>全半角问题</abilityName>
      <candidateList>
        <item>－</item>
      </candidateList>
      <explain>文本全半角错误。</explain>
      <paraID>51D5E82B</paraID>
      <start>244</start>
      <end>245</end>
      <status>modified</status>
      <modifiedWord>－</modifiedWord>
      <trackRevisions>false</trackRevisions>
    </reviewItem>
    <reviewItem>
      <errorID>5a691aef-8d9d-48d8-b6b0-c408c769ac80</errorID>
      <errorWord>-</errorWord>
      <group>L1_Format</group>
      <groupName>格式问题</groupName>
      <ability>L2_HalfPunc_CN</ability>
      <abilityName>全半角问题</abilityName>
      <candidateList>
        <item>－</item>
      </candidateList>
      <explain>文本全半角错误。</explain>
      <paraID>51D5E82B</paraID>
      <start>247</start>
      <end>248</end>
      <status>modified</status>
      <modifiedWord>－</modifiedWord>
      <trackRevisions>false</trackRevisions>
    </reviewItem>
    <reviewItem>
      <errorID>2177878d-daba-43b4-a555-a99d3a3002f2</errorID>
      <errorWord>"</errorWord>
      <group>L1_Format</group>
      <groupName>格式问题</groupName>
      <ability>L2_HalfPunc_CN</ability>
      <abilityName>全半角问题</abilityName>
      <candidateList>
        <item>“</item>
      </candidateList>
      <explain>文本全半角错误。</explain>
      <paraID>51D5E82B</paraID>
      <start>263</start>
      <end>264</end>
      <status>modified</status>
      <modifiedWord>“</modifiedWord>
      <trackRevisions>false</trackRevisions>
    </reviewItem>
    <reviewItem>
      <errorID>891ed9b1-8f0d-4f25-b633-4ff791a217c8</errorID>
      <errorWord>"</errorWord>
      <group>L1_Format</group>
      <groupName>格式问题</groupName>
      <ability>L2_HalfPunc_CN</ability>
      <abilityName>全半角问题</abilityName>
      <candidateList>
        <item>”</item>
      </candidateList>
      <explain>文本全半角错误。</explain>
      <paraID>51D5E82B</paraID>
      <start>266</start>
      <end>267</end>
      <status>modified</status>
      <modifiedWord>”</modifiedWord>
      <trackRevisions>false</trackRevisions>
    </reviewItem>
    <reviewItem>
      <errorID>ca9b1912-14b6-4068-991f-6274a4d20d83</errorID>
      <errorWord>"</errorWord>
      <group>L1_Format</group>
      <groupName>格式问题</groupName>
      <ability>L2_HalfPunc_CN</ability>
      <abilityName>全半角问题</abilityName>
      <candidateList>
        <item>“</item>
      </candidateList>
      <explain>文本全半角错误。</explain>
      <paraID>51D5E82B</paraID>
      <start>270</start>
      <end>271</end>
      <status>modified</status>
      <modifiedWord>“</modifiedWord>
      <trackRevisions>false</trackRevisions>
    </reviewItem>
    <reviewItem>
      <errorID>08d54db6-6821-41bc-8cab-5a5e3c391430</errorID>
      <errorWord>"</errorWord>
      <group>L1_Format</group>
      <groupName>格式问题</groupName>
      <ability>L2_HalfPunc_CN</ability>
      <abilityName>全半角问题</abilityName>
      <candidateList>
        <item>”</item>
      </candidateList>
      <explain>文本全半角错误。</explain>
      <paraID>51D5E82B</paraID>
      <start>273</start>
      <end>274</end>
      <status>modified</status>
      <modifiedWord>”</modifiedWord>
      <trackRevisions>false</trackRevisions>
    </reviewItem>
    <reviewItem>
      <errorID>fbc2e56b-6b09-4f40-8157-5e19399ce413</errorID>
      <errorWord>1940年代</errorWord>
      <group>L1_Knowledge</group>
      <groupName>知识性问题</groupName>
      <ability>L2_Time</ability>
      <abilityName>日期时间</abilityName>
      <candidateList>
        <item>20世纪40年代</item>
      </candidateList>
      <explain>年代表述建议使用世纪+年代的格式。</explain>
      <paraID>639643F9</paraID>
      <start>50</start>
      <end>56</end>
      <status>unmodified</status>
      <modifiedWord/>
      <trackRevisions>false</trackRevisions>
    </reviewItem>
    <reviewItem>
      <errorID>fc1a6558-30c1-44bd-a394-fd97393d1508</errorID>
      <errorWord>"</errorWord>
      <group>L1_Format</group>
      <groupName>格式问题</groupName>
      <ability>L2_HalfPunc_CN</ability>
      <abilityName>全半角问题</abilityName>
      <candidateList>
        <item>“</item>
      </candidateList>
      <explain>文本全半角错误。</explain>
      <paraID>639643F9</paraID>
      <start>64</start>
      <end>65</end>
      <status>modified</status>
      <modifiedWord>“</modifiedWord>
      <trackRevisions>false</trackRevisions>
    </reviewItem>
    <reviewItem>
      <errorID>e2309f1b-a95f-4300-ad15-124f3dee4842</errorID>
      <errorWord>"</errorWord>
      <group>L1_Format</group>
      <groupName>格式问题</groupName>
      <ability>L2_HalfPunc_CN</ability>
      <abilityName>全半角问题</abilityName>
      <candidateList>
        <item>”</item>
      </candidateList>
      <explain>文本全半角错误。</explain>
      <paraID>639643F9</paraID>
      <start>70</start>
      <end>71</end>
      <status>modified</status>
      <modifiedWord>”</modifiedWord>
      <trackRevisions>false</trackRevisions>
    </reviewItem>
    <reviewItem>
      <errorID>6a92babe-babc-4f8e-a6f5-e654d9fba812</errorID>
      <errorWord>1960年代</errorWord>
      <group>L1_Knowledge</group>
      <groupName>知识性问题</groupName>
      <ability>L2_Time</ability>
      <abilityName>日期时间</abilityName>
      <candidateList>
        <item>20世纪60年代</item>
      </candidateList>
      <explain>年代表述建议使用世纪+年代的格式。</explain>
      <paraID>639643F9</paraID>
      <start>80</start>
      <end>86</end>
      <status>unmodified</status>
      <modifiedWord/>
      <trackRevisions>false</trackRevisions>
    </reviewItem>
    <reviewItem>
      <errorID>e3eb9f88-a177-4df0-80a7-8668409fb0f7</errorID>
      <errorWord>1970年代</errorWord>
      <group>L1_Knowledge</group>
      <groupName>知识性问题</groupName>
      <ability>L2_Time</ability>
      <abilityName>日期时间</abilityName>
      <candidateList>
        <item>20世纪70年代</item>
      </candidateList>
      <explain>年代表述建议使用世纪+年代的格式。</explain>
      <paraID>639643F9</paraID>
      <start>112</start>
      <end>118</end>
      <status>unmodified</status>
      <modifiedWord/>
      <trackRevisions>false</trackRevisions>
    </reviewItem>
    <reviewItem>
      <errorID>f74795e6-4cd7-4f39-8634-12d3b6b3365d</errorID>
      <errorWord>1970年代</errorWord>
      <group>L1_Knowledge</group>
      <groupName>知识性问题</groupName>
      <ability>L2_Time</ability>
      <abilityName>日期时间</abilityName>
      <candidateList>
        <item>20世纪70年代</item>
      </candidateList>
      <explain>年代表述建议使用世纪+年代的格式。</explain>
      <paraID>657E8AC7</paraID>
      <start>23</start>
      <end>29</end>
      <status>unmodified</status>
      <modifiedWord/>
      <trackRevisions>false</trackRevisions>
    </reviewItem>
    <reviewItem>
      <errorID>37662a21-5d73-4cf0-ba74-3e66b61c81d5</errorID>
      <errorWord>,</errorWord>
      <group>L1_Format</group>
      <groupName>格式问题</groupName>
      <ability>L2_HalfPunc_CN</ability>
      <abilityName>全半角问题</abilityName>
      <candidateList>
        <item>，</item>
      </candidateList>
      <explain>文本全半角错误。</explain>
      <paraID>4A0A076D</paraID>
      <start>24</start>
      <end>25</end>
      <status>modified</status>
      <modifiedWord>，</modifiedWord>
      <trackRevisions>false</trackRevisions>
    </reviewItem>
    <reviewItem>
      <errorID>be44bdf6-44f9-42c1-9898-d5ad45a1d003</errorID>
      <errorWord>,</errorWord>
      <group>L1_Format</group>
      <groupName>格式问题</groupName>
      <ability>L2_HalfPunc_CN</ability>
      <abilityName>全半角问题</abilityName>
      <candidateList>
        <item>，</item>
      </candidateList>
      <explain>文本全半角错误。</explain>
      <paraID>4A0A076D</paraID>
      <start>31</start>
      <end>32</end>
      <status>modified</status>
      <modifiedWord>，</modifiedWord>
      <trackRevisions>false</trackRevisions>
    </reviewItem>
    <reviewItem>
      <errorID>b9fc8504-697e-4f72-8557-a1660cfdac35</errorID>
      <errorWord>,</errorWord>
      <group>L1_Format</group>
      <groupName>格式问题</groupName>
      <ability>L2_HalfPunc_CN</ability>
      <abilityName>全半角问题</abilityName>
      <candidateList>
        <item>，</item>
      </candidateList>
      <explain>文本全半角错误。</explain>
      <paraID>4A0A076D</paraID>
      <start>37</start>
      <end>38</end>
      <status>modified</status>
      <modifiedWord>，</modifiedWord>
      <trackRevisions>false</trackRevisions>
    </reviewItem>
    <reviewItem>
      <errorID>f414099f-5d6a-4923-af85-ae457f0304fd</errorID>
      <errorWord>,</errorWord>
      <group>L1_Format</group>
      <groupName>格式问题</groupName>
      <ability>L2_HalfPunc_CN</ability>
      <abilityName>全半角问题</abilityName>
      <candidateList>
        <item>，</item>
      </candidateList>
      <explain>文本全半角错误。</explain>
      <paraID>4A0A076D</paraID>
      <start>45</start>
      <end>46</end>
      <status>modified</status>
      <modifiedWord>，</modifiedWord>
      <trackRevisions>false</trackRevisions>
    </reviewItem>
    <reviewItem>
      <errorID>0d76dcc9-9fa3-4f1b-86c8-c3f2fdc2db12</errorID>
      <errorWord>,</errorWord>
      <group>L1_Format</group>
      <groupName>格式问题</groupName>
      <ability>L2_HalfPunc_CN</ability>
      <abilityName>全半角问题</abilityName>
      <candidateList>
        <item>，</item>
      </candidateList>
      <explain>文本全半角错误。</explain>
      <paraID>4A0A076D</paraID>
      <start>54</start>
      <end>55</end>
      <status>modified</status>
      <modifiedWord>，</modifiedWord>
      <trackRevisions>false</trackRevisions>
    </reviewItem>
    <reviewItem>
      <errorID>50e0b34b-eba9-4113-8eb7-0ab4de23e240</errorID>
      <errorWord>,</errorWord>
      <group>L1_Format</group>
      <groupName>格式问题</groupName>
      <ability>L2_HalfPunc_CN</ability>
      <abilityName>全半角问题</abilityName>
      <candidateList>
        <item>，</item>
      </candidateList>
      <explain>文本全半角错误。</explain>
      <paraID>4A0A076D</paraID>
      <start>63</start>
      <end>64</end>
      <status>modified</status>
      <modifiedWord>，</modifiedWord>
      <trackRevisions>false</trackRevisions>
    </reviewItem>
    <reviewItem>
      <errorID>535ed5ea-81de-462d-83b1-ba1be90570a2</errorID>
      <errorWord>(</errorWord>
      <group>L1_Format</group>
      <groupName>格式问题</groupName>
      <ability>L2_HalfPunc_CN</ability>
      <abilityName>全半角问题</abilityName>
      <candidateList>
        <item>（</item>
      </candidateList>
      <explain>文本全半角错误。</explain>
      <paraID>1FD2F1DE</paraID>
      <start>26</start>
      <end>27</end>
      <status>modified</status>
      <modifiedWord>（</modifiedWord>
      <trackRevisions>false</trackRevisions>
    </reviewItem>
    <reviewItem>
      <errorID>6ac068b7-2499-4e3a-8897-ba6bc3f71ae8</errorID>
      <errorWord>)</errorWord>
      <group>L1_Format</group>
      <groupName>格式问题</groupName>
      <ability>L2_HalfPunc_CN</ability>
      <abilityName>全半角问题</abilityName>
      <candidateList>
        <item>）</item>
      </candidateList>
      <explain>文本全半角错误。</explain>
      <paraID>1FD2F1DE</paraID>
      <start>40</start>
      <end>41</end>
      <status>modified</status>
      <modifiedWord>）</modifiedWord>
      <trackRevisions>false</trackRevisions>
    </reviewItem>
    <reviewItem>
      <errorID>c40072f8-f15d-4a41-a1f7-dfa04d2c3027</errorID>
      <errorWord>(</errorWord>
      <group>L1_Format</group>
      <groupName>格式问题</groupName>
      <ability>L2_HalfPunc_CN</ability>
      <abilityName>全半角问题</abilityName>
      <candidateList>
        <item>（</item>
      </candidateList>
      <explain>文本全半角错误。</explain>
      <paraID>1FD2F1DE</paraID>
      <start>49</start>
      <end>50</end>
      <status>modified</status>
      <modifiedWord>（</modifiedWord>
      <trackRevisions>false</trackRevisions>
    </reviewItem>
    <reviewItem>
      <errorID>69b0f373-1745-4b19-8c15-02b8f6d7ca15</errorID>
      <errorWord>)</errorWord>
      <group>L1_Format</group>
      <groupName>格式问题</groupName>
      <ability>L2_HalfPunc_CN</ability>
      <abilityName>全半角问题</abilityName>
      <candidateList>
        <item>）</item>
      </candidateList>
      <explain>文本全半角错误。</explain>
      <paraID>1FD2F1DE</paraID>
      <start>64</start>
      <end>65</end>
      <status>modified</status>
      <modifiedWord>）</modifiedWord>
      <trackRevisions>false</trackRevisions>
    </reviewItem>
    <reviewItem>
      <errorID>8c907d46-d49f-45f9-a31c-237c84782dae</errorID>
      <errorWord>(</errorWord>
      <group>L1_Format</group>
      <groupName>格式问题</groupName>
      <ability>L2_HalfPunc_CN</ability>
      <abilityName>全半角问题</abilityName>
      <candidateList>
        <item>（</item>
      </candidateList>
      <explain>文本全半角错误。</explain>
      <paraID>1FD2F1DE</paraID>
      <start>74</start>
      <end>75</end>
      <status>modified</status>
      <modifiedWord>（</modifiedWord>
      <trackRevisions>false</trackRevisions>
    </reviewItem>
    <reviewItem>
      <errorID>f3af2374-b601-4703-89b5-ba96a4fc8e95</errorID>
      <errorWord>)</errorWord>
      <group>L1_Format</group>
      <groupName>格式问题</groupName>
      <ability>L2_HalfPunc_CN</ability>
      <abilityName>全半角问题</abilityName>
      <candidateList>
        <item>）</item>
      </candidateList>
      <explain>文本全半角错误。</explain>
      <paraID>1FD2F1DE</paraID>
      <start>97</start>
      <end>98</end>
      <status>modified</status>
      <modifiedWord>）</modifiedWord>
      <trackRevisions>false</trackRevisions>
    </reviewItem>
    <reviewItem>
      <errorID>7d8d7714-a2fd-454c-80f0-16491222567c</errorID>
      <errorWord>(</errorWord>
      <group>L1_Format</group>
      <groupName>格式问题</groupName>
      <ability>L2_HalfPunc_CN</ability>
      <abilityName>全半角问题</abilityName>
      <candidateList>
        <item>（</item>
      </candidateList>
      <explain>文本全半角错误。</explain>
      <paraID>1391F3F1</paraID>
      <start>12</start>
      <end>13</end>
      <status>modified</status>
      <modifiedWord>（</modifiedWord>
      <trackRevisions>false</trackRevisions>
    </reviewItem>
    <reviewItem>
      <errorID>13e2ebfd-1736-46a0-801a-25e7ac4fc30a</errorID>
      <errorWord>)</errorWord>
      <group>L1_Format</group>
      <groupName>格式问题</groupName>
      <ability>L2_HalfPunc_CN</ability>
      <abilityName>全半角问题</abilityName>
      <candidateList>
        <item>）</item>
      </candidateList>
      <explain>文本全半角错误。</explain>
      <paraID>1391F3F1</paraID>
      <start>22</start>
      <end>23</end>
      <status>modified</status>
      <modifiedWord>）</modifiedWord>
      <trackRevisions>false</trackRevisions>
    </reviewItem>
    <reviewItem>
      <errorID>c7e58964-4703-4c34-8ca6-9a56e713b60b</errorID>
      <errorWord>(</errorWord>
      <group>L1_Format</group>
      <groupName>格式问题</groupName>
      <ability>L2_HalfPunc_CN</ability>
      <abilityName>全半角问题</abilityName>
      <candidateList>
        <item>（</item>
      </candidateList>
      <explain>文本全半角错误。</explain>
      <paraID>5B71C4EC</paraID>
      <start>20</start>
      <end>21</end>
      <status>modified</status>
      <modifiedWord>（</modifiedWord>
      <trackRevisions>false</trackRevisions>
    </reviewItem>
    <reviewItem>
      <errorID>b37e93ef-755c-4c22-87f9-36d9d49354e4</errorID>
      <errorWord>)</errorWord>
      <group>L1_Format</group>
      <groupName>格式问题</groupName>
      <ability>L2_HalfPunc_CN</ability>
      <abilityName>全半角问题</abilityName>
      <candidateList>
        <item>）</item>
      </candidateList>
      <explain>文本全半角错误。</explain>
      <paraID>5B71C4EC</paraID>
      <start>33</start>
      <end>34</end>
      <status>modified</status>
      <modifiedWord>）</modifiedWord>
      <trackRevisions>false</trackRevisions>
    </reviewItem>
    <reviewItem>
      <errorID>c8263356-c335-4c38-b1cf-05707273fb2a</errorID>
      <errorWord>(</errorWord>
      <group>L1_Format</group>
      <groupName>格式问题</groupName>
      <ability>L2_HalfPunc_CN</ability>
      <abilityName>全半角问题</abilityName>
      <candidateList>
        <item>（</item>
      </candidateList>
      <explain>文本全半角错误。</explain>
      <paraID>5B71C4EC</paraID>
      <start>40</start>
      <end>41</end>
      <status>modified</status>
      <modifiedWord>（</modifiedWord>
      <trackRevisions>false</trackRevisions>
    </reviewItem>
    <reviewItem>
      <errorID>12554a85-8007-4ff2-9bdc-475a49f71def</errorID>
      <errorWord>)</errorWord>
      <group>L1_Format</group>
      <groupName>格式问题</groupName>
      <ability>L2_HalfPunc_CN</ability>
      <abilityName>全半角问题</abilityName>
      <candidateList>
        <item>）</item>
      </candidateList>
      <explain>文本全半角错误。</explain>
      <paraID>5B71C4EC</paraID>
      <start>59</start>
      <end>60</end>
      <status>modified</status>
      <modifiedWord>）</modifiedWord>
      <trackRevisions>false</trackRevisions>
    </reviewItem>
    <reviewItem>
      <errorID>a416d008-0129-4bc9-b75c-a063d3b3195b</errorID>
      <errorWord>"</errorWord>
      <group>L1_Format</group>
      <groupName>格式问题</groupName>
      <ability>L2_HalfPunc_CN</ability>
      <abilityName>全半角问题</abilityName>
      <candidateList>
        <item>“</item>
      </candidateList>
      <explain>文本全半角错误。</explain>
      <paraID>71FB83F3</paraID>
      <start>91</start>
      <end>92</end>
      <status>modified</status>
      <modifiedWord>“</modifiedWord>
      <trackRevisions>false</trackRevisions>
    </reviewItem>
    <reviewItem>
      <errorID>719f8fa4-7808-4e4d-8284-ab42ab909ffb</errorID>
      <errorWord>"</errorWord>
      <group>L1_Format</group>
      <groupName>格式问题</groupName>
      <ability>L2_HalfPunc_CN</ability>
      <abilityName>全半角问题</abilityName>
      <candidateList>
        <item>”</item>
      </candidateList>
      <explain>文本全半角错误。</explain>
      <paraID>71FB83F3</paraID>
      <start>96</start>
      <end>97</end>
      <status>modified</status>
      <modifiedWord>”</modifiedWord>
      <trackRevisions>false</trackRevisions>
    </reviewItem>
    <reviewItem>
      <errorID>a554fd75-dc6e-4667-ab3c-4ebd18df44e8</errorID>
      <errorWord>"</errorWord>
      <group>L1_Format</group>
      <groupName>格式问题</groupName>
      <ability>L2_HalfPunc_CN</ability>
      <abilityName>全半角问题</abilityName>
      <candidateList>
        <item>“</item>
      </candidateList>
      <explain>文本全半角错误。</explain>
      <paraID>2F5B1DBF</paraID>
      <start>59</start>
      <end>60</end>
      <status>modified</status>
      <modifiedWord>“</modifiedWord>
      <trackRevisions>false</trackRevisions>
    </reviewItem>
    <reviewItem>
      <errorID>08a0a73c-c301-4d8e-9c7b-e75af54a7774</errorID>
      <errorWord>"</errorWord>
      <group>L1_Format</group>
      <groupName>格式问题</groupName>
      <ability>L2_HalfPunc_CN</ability>
      <abilityName>全半角问题</abilityName>
      <candidateList>
        <item>”</item>
      </candidateList>
      <explain>文本全半角错误。</explain>
      <paraID>2F5B1DBF</paraID>
      <start>64</start>
      <end>65</end>
      <status>modified</status>
      <modifiedWord>”</modifiedWord>
      <trackRevisions>false</trackRevisions>
    </reviewItem>
    <reviewItem>
      <errorID>b0ebe158-5d82-44ad-be4f-a2543e20d6cc</errorID>
      <errorWord>"</errorWord>
      <group>L1_Format</group>
      <groupName>格式问题</groupName>
      <ability>L2_HalfPunc_CN</ability>
      <abilityName>全半角问题</abilityName>
      <candidateList>
        <item>“</item>
      </candidateList>
      <explain>文本全半角错误。</explain>
      <paraID>7C2AF2FA</paraID>
      <start>89</start>
      <end>90</end>
      <status>modified</status>
      <modifiedWord>“</modifiedWord>
      <trackRevisions>false</trackRevisions>
    </reviewItem>
    <reviewItem>
      <errorID>c01b4338-3f54-4a4f-a7cd-db7d0dadbae0</errorID>
      <errorWord>"</errorWord>
      <group>L1_Format</group>
      <groupName>格式问题</groupName>
      <ability>L2_HalfPunc_CN</ability>
      <abilityName>全半角问题</abilityName>
      <candidateList>
        <item>”</item>
      </candidateList>
      <explain>文本全半角错误。</explain>
      <paraID>7C2AF2FA</paraID>
      <start>94</start>
      <end>95</end>
      <status>modified</status>
      <modifiedWord>”</modifiedWord>
      <trackRevisions>false</trackRevisions>
    </reviewItem>
    <reviewItem>
      <errorID>7a5fea11-6e73-4ca0-974f-8cb956819211</errorID>
      <errorWord>-</errorWord>
      <group>L1_Format</group>
      <groupName>格式问题</groupName>
      <ability>L2_HalfPunc_CN</ability>
      <abilityName>全半角问题</abilityName>
      <candidateList>
        <item>－</item>
      </candidateList>
      <explain>文本全半角错误。</explain>
      <paraID>7C2AF2FA</paraID>
      <start>203</start>
      <end>204</end>
      <status>modified</status>
      <modifiedWord>－</modifiedWord>
      <trackRevisions>false</trackRevisions>
    </reviewItem>
    <reviewItem>
      <errorID>24ecd73c-0af8-4093-b96b-b275225c6556</errorID>
      <errorWord>"</errorWord>
      <group>L1_Format</group>
      <groupName>格式问题</groupName>
      <ability>L2_HalfPunc_CN</ability>
      <abilityName>全半角问题</abilityName>
      <candidateList>
        <item>“</item>
      </candidateList>
      <explain>文本全半角错误。</explain>
      <paraID>7C2AF2FA</paraID>
      <start>219</start>
      <end>220</end>
      <status>modified</status>
      <modifiedWord>“</modifiedWord>
      <trackRevisions>false</trackRevisions>
    </reviewItem>
    <reviewItem>
      <errorID>c342f63f-d03a-4eb4-9c64-56aa0c17ce57</errorID>
      <errorWord>"</errorWord>
      <group>L1_Format</group>
      <groupName>格式问题</groupName>
      <ability>L2_HalfPunc_CN</ability>
      <abilityName>全半角问题</abilityName>
      <candidateList>
        <item>”</item>
      </candidateList>
      <explain>文本全半角错误。</explain>
      <paraID>7C2AF2FA</paraID>
      <start>223</start>
      <end>224</end>
      <status>modified</status>
      <modifiedWord>”</modifiedWord>
      <trackRevisions>false</trackRevisions>
    </reviewItem>
    <reviewItem>
      <errorID>c3e545e7-a038-47f1-a94e-9bab017e27b6</errorID>
      <errorWord>"</errorWord>
      <group>L1_Format</group>
      <groupName>格式问题</groupName>
      <ability>L2_HalfPunc_CN</ability>
      <abilityName>全半角问题</abilityName>
      <candidateList>
        <item>“</item>
      </candidateList>
      <explain>文本全半角错误。</explain>
      <paraID> 87485FA</paraID>
      <start>89</start>
      <end>90</end>
      <status>modified</status>
      <modifiedWord>“</modifiedWord>
      <trackRevisions>false</trackRevisions>
    </reviewItem>
    <reviewItem>
      <errorID>097fc672-0149-4bbc-88cd-eff6dd0ba27f</errorID>
      <errorWord>"</errorWord>
      <group>L1_Format</group>
      <groupName>格式问题</groupName>
      <ability>L2_HalfPunc_CN</ability>
      <abilityName>全半角问题</abilityName>
      <candidateList>
        <item>”</item>
      </candidateList>
      <explain>文本全半角错误。</explain>
      <paraID> 87485FA</paraID>
      <start>96</start>
      <end>97</end>
      <status>modified</status>
      <modifiedWord>”</modifiedWord>
      <trackRevisions>false</trackRevisions>
    </reviewItem>
    <reviewItem>
      <errorID>3d5ee818-db88-40f7-b1ab-1845dc54edb7</errorID>
      <errorWord>"</errorWord>
      <group>L1_Format</group>
      <groupName>格式问题</groupName>
      <ability>L2_HalfPunc_CN</ability>
      <abilityName>全半角问题</abilityName>
      <candidateList>
        <item>“</item>
      </candidateList>
      <explain>文本全半角错误。</explain>
      <paraID> 87485FA</paraID>
      <start>100</start>
      <end>101</end>
      <status>modified</status>
      <modifiedWord>“</modifiedWord>
      <trackRevisions>false</trackRevisions>
    </reviewItem>
    <reviewItem>
      <errorID>b5cf11f4-13b3-484e-a6ca-dd06a8f69f3a</errorID>
      <errorWord>"</errorWord>
      <group>L1_Format</group>
      <groupName>格式问题</groupName>
      <ability>L2_HalfPunc_CN</ability>
      <abilityName>全半角问题</abilityName>
      <candidateList>
        <item>”</item>
      </candidateList>
      <explain>文本全半角错误。</explain>
      <paraID> 87485FA</paraID>
      <start>116</start>
      <end>117</end>
      <status>modified</status>
      <modifiedWord>”</modifiedWord>
      <trackRevisions>false</trackRevisions>
    </reviewItem>
    <reviewItem>
      <errorID>2028ff20-9cd0-4155-b799-c6d566b31e6e</errorID>
      <errorWord>"</errorWord>
      <group>L1_Format</group>
      <groupName>格式问题</groupName>
      <ability>L2_HalfPunc_CN</ability>
      <abilityName>全半角问题</abilityName>
      <candidateList>
        <item>“</item>
      </candidateList>
      <explain>文本全半角错误。</explain>
      <paraID>4298A08E</paraID>
      <start>104</start>
      <end>105</end>
      <status>modified</status>
      <modifiedWord>“</modifiedWord>
      <trackRevisions>false</trackRevisions>
    </reviewItem>
    <reviewItem>
      <errorID>20c0bebb-7862-4e52-82c8-788b679a96c6</errorID>
      <errorWord>"</errorWord>
      <group>L1_Format</group>
      <groupName>格式问题</groupName>
      <ability>L2_HalfPunc_CN</ability>
      <abilityName>全半角问题</abilityName>
      <candidateList>
        <item>”</item>
      </candidateList>
      <explain>文本全半角错误。</explain>
      <paraID>4298A08E</paraID>
      <start>109</start>
      <end>110</end>
      <status>modified</status>
      <modifiedWord>”</modifiedWord>
      <trackRevisions>false</trackRevisions>
    </reviewItem>
    <reviewItem>
      <errorID>72504891-540a-4d3e-a795-d4be51f21cde</errorID>
      <errorWord>"</errorWord>
      <group>L1_Format</group>
      <groupName>格式问题</groupName>
      <ability>L2_HalfPunc_CN</ability>
      <abilityName>全半角问题</abilityName>
      <candidateList>
        <item>“</item>
      </candidateList>
      <explain>文本全半角错误。</explain>
      <paraID>4298A08E</paraID>
      <start>147</start>
      <end>148</end>
      <status>modified</status>
      <modifiedWord>“</modifiedWord>
      <trackRevisions>false</trackRevisions>
    </reviewItem>
    <reviewItem>
      <errorID>8f9458b8-d29f-4911-b5b9-2f6bb935d598</errorID>
      <errorWord>"</errorWord>
      <group>L1_Format</group>
      <groupName>格式问题</groupName>
      <ability>L2_HalfPunc_CN</ability>
      <abilityName>全半角问题</abilityName>
      <candidateList>
        <item>”</item>
      </candidateList>
      <explain>文本全半角错误。</explain>
      <paraID>4298A08E</paraID>
      <start>152</start>
      <end>153</end>
      <status>modified</status>
      <modifiedWord>”</modifiedWord>
      <trackRevisions>false</trackRevisions>
    </reviewItem>
    <reviewItem>
      <errorID>83c8df2c-00a8-4c51-8ef4-0d7933087276</errorID>
      <errorWord>"</errorWord>
      <group>L1_Format</group>
      <groupName>格式问题</groupName>
      <ability>L2_HalfPunc_CN</ability>
      <abilityName>全半角问题</abilityName>
      <candidateList>
        <item>“</item>
      </candidateList>
      <explain>文本全半角错误。</explain>
      <paraID>4298A08E</paraID>
      <start>163</start>
      <end>164</end>
      <status>modified</status>
      <modifiedWord>“</modifiedWord>
      <trackRevisions>false</trackRevisions>
    </reviewItem>
    <reviewItem>
      <errorID>001ae256-b722-4d25-b3d4-105cba1ced5a</errorID>
      <errorWord>"</errorWord>
      <group>L1_Format</group>
      <groupName>格式问题</groupName>
      <ability>L2_HalfPunc_CN</ability>
      <abilityName>全半角问题</abilityName>
      <candidateList>
        <item>”</item>
      </candidateList>
      <explain>文本全半角错误。</explain>
      <paraID>4298A08E</paraID>
      <start>168</start>
      <end>169</end>
      <status>modified</status>
      <modifiedWord>”</modifiedWord>
      <trackRevisions>false</trackRevisions>
    </reviewItem>
    <reviewItem>
      <errorID>00a17f33-e9b3-41d5-b10a-dfbcae160e94</errorID>
      <errorWord>"</errorWord>
      <group>L1_Format</group>
      <groupName>格式问题</groupName>
      <ability>L2_HalfPunc_CN</ability>
      <abilityName>全半角问题</abilityName>
      <candidateList>
        <item>“</item>
      </candidateList>
      <explain>文本全半角错误。</explain>
      <paraID>4298A08E</paraID>
      <start>206</start>
      <end>207</end>
      <status>modified</status>
      <modifiedWord>“</modifiedWord>
      <trackRevisions>false</trackRevisions>
    </reviewItem>
    <reviewItem>
      <errorID>5fd6e6c1-da5a-4dc0-91a8-9e7a19f8214a</errorID>
      <errorWord>"</errorWord>
      <group>L1_Format</group>
      <groupName>格式问题</groupName>
      <ability>L2_HalfPunc_CN</ability>
      <abilityName>全半角问题</abilityName>
      <candidateList>
        <item>”</item>
      </candidateList>
      <explain>文本全半角错误。</explain>
      <paraID>4298A08E</paraID>
      <start>211</start>
      <end>212</end>
      <status>modified</status>
      <modifiedWord>”</modifiedWord>
      <trackRevisions>false</trackRevisions>
    </reviewItem>
    <reviewItem>
      <errorID>2aa70276-7ae1-4113-a8f0-6a36a7ebfbbc</errorID>
      <errorWord>"</errorWord>
      <group>L1_Format</group>
      <groupName>格式问题</groupName>
      <ability>L2_HalfPunc_CN</ability>
      <abilityName>全半角问题</abilityName>
      <candidateList>
        <item>“</item>
      </candidateList>
      <explain>文本全半角错误。</explain>
      <paraID>4298A08E</paraID>
      <start>326</start>
      <end>327</end>
      <status>modified</status>
      <modifiedWord>“</modifiedWord>
      <trackRevisions>false</trackRevisions>
    </reviewItem>
    <reviewItem>
      <errorID>053fc2cd-6332-4cd2-be0c-f50601322d6d</errorID>
      <errorWord>"</errorWord>
      <group>L1_Format</group>
      <groupName>格式问题</groupName>
      <ability>L2_HalfPunc_CN</ability>
      <abilityName>全半角问题</abilityName>
      <candidateList>
        <item>”</item>
      </candidateList>
      <explain>文本全半角错误。</explain>
      <paraID>4298A08E</paraID>
      <start>331</start>
      <end>332</end>
      <status>modified</status>
      <modifiedWord>”</modifiedWord>
      <trackRevisions>false</trackRevisions>
    </reviewItem>
    <reviewItem>
      <errorID>37ff415a-8ab1-49ef-ae6e-988deae2dc79</errorID>
      <errorWord>"</errorWord>
      <group>L1_Format</group>
      <groupName>格式问题</groupName>
      <ability>L2_HalfPunc_CN</ability>
      <abilityName>全半角问题</abilityName>
      <candidateList>
        <item>“</item>
      </candidateList>
      <explain>文本全半角错误。</explain>
      <paraID>48143D43</paraID>
      <start>18</start>
      <end>19</end>
      <status>modified</status>
      <modifiedWord>“</modifiedWord>
      <trackRevisions>false</trackRevisions>
    </reviewItem>
    <reviewItem>
      <errorID>b3dcc3dd-7bd8-4cd0-b0b7-2d3b0e5f5a9c</errorID>
      <errorWord>"</errorWord>
      <group>L1_Format</group>
      <groupName>格式问题</groupName>
      <ability>L2_HalfPunc_CN</ability>
      <abilityName>全半角问题</abilityName>
      <candidateList>
        <item>”</item>
      </candidateList>
      <explain>文本全半角错误。</explain>
      <paraID>48143D43</paraID>
      <start>22</start>
      <end>23</end>
      <status>modified</status>
      <modifiedWord>”</modifiedWord>
      <trackRevisions>false</trackRevisions>
    </reviewItem>
    <reviewItem>
      <errorID>ca34f133-2a04-4f7d-a658-83835eab4bae</errorID>
      <errorWord>"</errorWord>
      <group>L1_Format</group>
      <groupName>格式问题</groupName>
      <ability>L2_HalfPunc_CN</ability>
      <abilityName>全半角问题</abilityName>
      <candidateList>
        <item>“</item>
      </candidateList>
      <explain>文本全半角错误。</explain>
      <paraID>48143D43</paraID>
      <start>126</start>
      <end>127</end>
      <status>modified</status>
      <modifiedWord>“</modifiedWord>
      <trackRevisions>false</trackRevisions>
    </reviewItem>
    <reviewItem>
      <errorID>44bb1b55-be1e-403c-ae73-cf1037ff8d4e</errorID>
      <errorWord>"</errorWord>
      <group>L1_Format</group>
      <groupName>格式问题</groupName>
      <ability>L2_HalfPunc_CN</ability>
      <abilityName>全半角问题</abilityName>
      <candidateList>
        <item>”</item>
      </candidateList>
      <explain>文本全半角错误。</explain>
      <paraID>48143D43</paraID>
      <start>131</start>
      <end>132</end>
      <status>modified</status>
      <modifiedWord>”</modifiedWord>
      <trackRevisions>false</trackRevisions>
    </reviewItem>
    <reviewItem>
      <errorID>235850ef-6aab-4c7a-b47b-6733c793df0f</errorID>
      <errorWord>-</errorWord>
      <group>L1_Format</group>
      <groupName>格式问题</groupName>
      <ability>L2_HalfPunc_CN</ability>
      <abilityName>全半角问题</abilityName>
      <candidateList>
        <item>－</item>
      </candidateList>
      <explain>文本全半角错误。</explain>
      <paraID>48143D43</paraID>
      <start>194</start>
      <end>195</end>
      <status>modified</status>
      <modifiedWord>－</modifiedWord>
      <trackRevisions>false</trackRevisions>
    </reviewItem>
    <reviewItem>
      <errorID>53e3be4d-9158-454c-9ca7-5370d3b24e1c</errorID>
      <errorWord>1890年代</errorWord>
      <group>L1_Knowledge</group>
      <groupName>知识性问题</groupName>
      <ability>L2_Time</ability>
      <abilityName>日期时间</abilityName>
      <candidateList>
        <item>19世纪90年代</item>
      </candidateList>
      <explain>年代表述建议使用世纪+年代的格式。</explain>
      <paraID>646D73DB</paraID>
      <start>73</start>
      <end>79</end>
      <status>unmodified</status>
      <modifiedWord/>
      <trackRevisions>false</trackRevisions>
    </reviewItem>
    <reviewItem>
      <errorID>6d53b0e6-82f3-4fd0-83ff-860f04323198</errorID>
      <errorWord>"</errorWord>
      <group>L1_Format</group>
      <groupName>格式问题</groupName>
      <ability>L2_HalfPunc_CN</ability>
      <abilityName>全半角问题</abilityName>
      <candidateList>
        <item>“</item>
      </candidateList>
      <explain>文本全半角错误。</explain>
      <paraID>646D73DB</paraID>
      <start>105</start>
      <end>106</end>
      <status>modified</status>
      <modifiedWord>“</modifiedWord>
      <trackRevisions>false</trackRevisions>
    </reviewItem>
    <reviewItem>
      <errorID>e0dd9ed7-2809-43ce-9506-03f419ba1c18</errorID>
      <errorWord>"</errorWord>
      <group>L1_Format</group>
      <groupName>格式问题</groupName>
      <ability>L2_HalfPunc_CN</ability>
      <abilityName>全半角问题</abilityName>
      <candidateList>
        <item>”</item>
      </candidateList>
      <explain>文本全半角错误。</explain>
      <paraID>646D73DB</paraID>
      <start>109</start>
      <end>110</end>
      <status>modified</status>
      <modifiedWord>”</modifiedWord>
      <trackRevisions>false</trackRevisions>
    </reviewItem>
    <reviewItem>
      <errorID>2d296091-6b3c-4ddb-809a-cf1fe4d93ab5</errorID>
      <errorWord>"</errorWord>
      <group>L1_Format</group>
      <groupName>格式问题</groupName>
      <ability>L2_HalfPunc_CN</ability>
      <abilityName>全半角问题</abilityName>
      <candidateList>
        <item>“</item>
      </candidateList>
      <explain>文本全半角错误。</explain>
      <paraID>1AD4392F</paraID>
      <start>84</start>
      <end>85</end>
      <status>modified</status>
      <modifiedWord>“</modifiedWord>
      <trackRevisions>false</trackRevisions>
    </reviewItem>
    <reviewItem>
      <errorID>61d10afc-2af8-4e5e-aabc-668c0fccc251</errorID>
      <errorWord>"</errorWord>
      <group>L1_Format</group>
      <groupName>格式问题</groupName>
      <ability>L2_HalfPunc_CN</ability>
      <abilityName>全半角问题</abilityName>
      <candidateList>
        <item>”</item>
      </candidateList>
      <explain>文本全半角错误。</explain>
      <paraID>1AD4392F</paraID>
      <start>89</start>
      <end>90</end>
      <status>modified</status>
      <modifiedWord>”</modifiedWord>
      <trackRevisions>false</trackRevisions>
    </reviewItem>
    <reviewItem>
      <errorID>90a23a2f-32c9-4957-ae54-700ff060774f</errorID>
      <errorWord>"</errorWord>
      <group>L1_Format</group>
      <groupName>格式问题</groupName>
      <ability>L2_HalfPunc_CN</ability>
      <abilityName>全半角问题</abilityName>
      <candidateList>
        <item>“</item>
      </candidateList>
      <explain>文本全半角错误。</explain>
      <paraID>1AD4392F</paraID>
      <start>177</start>
      <end>178</end>
      <status>modified</status>
      <modifiedWord>“</modifiedWord>
      <trackRevisions>false</trackRevisions>
    </reviewItem>
    <reviewItem>
      <errorID>b90fd6ad-f64c-4fa6-b561-23ba3b55aa67</errorID>
      <errorWord>"</errorWord>
      <group>L1_Format</group>
      <groupName>格式问题</groupName>
      <ability>L2_HalfPunc_CN</ability>
      <abilityName>全半角问题</abilityName>
      <candidateList>
        <item>”</item>
      </candidateList>
      <explain>文本全半角错误。</explain>
      <paraID>1AD4392F</paraID>
      <start>184</start>
      <end>185</end>
      <status>modified</status>
      <modifiedWord>”</modifiedWord>
      <trackRevisions>false</trackRevisions>
    </reviewItem>
    <reviewItem>
      <errorID>65b135bf-1d11-4ba7-9744-5038c8e15064</errorID>
      <errorWord>"</errorWord>
      <group>L1_Format</group>
      <groupName>格式问题</groupName>
      <ability>L2_HalfPunc_CN</ability>
      <abilityName>全半角问题</abilityName>
      <candidateList>
        <item>“</item>
      </candidateList>
      <explain>文本全半角错误。</explain>
      <paraID>6D548147</paraID>
      <start>225</start>
      <end>226</end>
      <status>modified</status>
      <modifiedWord>“</modifiedWord>
      <trackRevisions>false</trackRevisions>
    </reviewItem>
    <reviewItem>
      <errorID>1c13f335-6122-4d3d-ba95-1aadc71cd9c7</errorID>
      <errorWord>"</errorWord>
      <group>L1_Format</group>
      <groupName>格式问题</groupName>
      <ability>L2_HalfPunc_CN</ability>
      <abilityName>全半角问题</abilityName>
      <candidateList>
        <item>”</item>
      </candidateList>
      <explain>文本全半角错误。</explain>
      <paraID>6D548147</paraID>
      <start>230</start>
      <end>231</end>
      <status>modified</status>
      <modifiedWord>”</modifiedWord>
      <trackRevisions>false</trackRevisions>
    </reviewItem>
    <reviewItem>
      <errorID>db7b6021-9a54-48da-a8ff-c990e6326c0a</errorID>
      <errorWord>"</errorWord>
      <group>L1_Format</group>
      <groupName>格式问题</groupName>
      <ability>L2_HalfPunc_CN</ability>
      <abilityName>全半角问题</abilityName>
      <candidateList>
        <item>“</item>
      </candidateList>
      <explain>文本全半角错误。</explain>
      <paraID>65F7B68C</paraID>
      <start>49</start>
      <end>50</end>
      <status>modified</status>
      <modifiedWord>“</modifiedWord>
      <trackRevisions>false</trackRevisions>
    </reviewItem>
    <reviewItem>
      <errorID>625e0e6d-f2ba-43c3-94d4-ac488abbc6c8</errorID>
      <errorWord>"</errorWord>
      <group>L1_Format</group>
      <groupName>格式问题</groupName>
      <ability>L2_HalfPunc_CN</ability>
      <abilityName>全半角问题</abilityName>
      <candidateList>
        <item>”</item>
      </candidateList>
      <explain>文本全半角错误。</explain>
      <paraID>65F7B68C</paraID>
      <start>58</start>
      <end>59</end>
      <status>modified</status>
      <modifiedWord>”</modifiedWord>
      <trackRevisions>false</trackRevisions>
    </reviewItem>
    <reviewItem>
      <errorID>9e80cf41-9c47-43c9-87dd-6d893086c9e6</errorID>
      <errorWord>"</errorWord>
      <group>L1_Format</group>
      <groupName>格式问题</groupName>
      <ability>L2_HalfPunc_CN</ability>
      <abilityName>全半角问题</abilityName>
      <candidateList>
        <item>“</item>
      </candidateList>
      <explain>文本全半角错误。</explain>
      <paraID>3C3B633D</paraID>
      <start>61</start>
      <end>62</end>
      <status>modified</status>
      <modifiedWord>“</modifiedWord>
      <trackRevisions>false</trackRevisions>
    </reviewItem>
    <reviewItem>
      <errorID>68f638b0-aca8-493d-8223-815a984ab5e8</errorID>
      <errorWord>"</errorWord>
      <group>L1_Format</group>
      <groupName>格式问题</groupName>
      <ability>L2_HalfPunc_CN</ability>
      <abilityName>全半角问题</abilityName>
      <candidateList>
        <item>”</item>
      </candidateList>
      <explain>文本全半角错误。</explain>
      <paraID>3C3B633D</paraID>
      <start>64</start>
      <end>65</end>
      <status>modified</status>
      <modifiedWord>”</modifiedWord>
      <trackRevisions>false</trackRevisions>
    </reviewItem>
    <reviewItem>
      <errorID>22953725-3283-40d0-a2d0-7dcb536e6e78</errorID>
      <errorWord>,</errorWord>
      <group>L1_Format</group>
      <groupName>格式问题</groupName>
      <ability>L2_HalfPunc_CN</ability>
      <abilityName>全半角问题</abilityName>
      <candidateList>
        <item>，</item>
      </candidateList>
      <explain>文本全半角错误。</explain>
      <paraID> 4C1C417</paraID>
      <start>23</start>
      <end>24</end>
      <status>modified</status>
      <modifiedWord>，</modifiedWord>
      <trackRevisions>false</trackRevisions>
    </reviewItem>
    <reviewItem>
      <errorID>79397c33-4dbf-42d3-9155-27c0ee2b4545</errorID>
      <errorWord>,</errorWord>
      <group>L1_Format</group>
      <groupName>格式问题</groupName>
      <ability>L2_HalfPunc_CN</ability>
      <abilityName>全半角问题</abilityName>
      <candidateList>
        <item>，</item>
      </candidateList>
      <explain>文本全半角错误。</explain>
      <paraID> 4C1C417</paraID>
      <start>31</start>
      <end>32</end>
      <status>modified</status>
      <modifiedWord>，</modifiedWord>
      <trackRevisions>false</trackRevisions>
    </reviewItem>
    <reviewItem>
      <errorID>6934cd56-9582-4e55-bf63-d44390337f9c</errorID>
      <errorWord>,</errorWord>
      <group>L1_Format</group>
      <groupName>格式问题</groupName>
      <ability>L2_HalfPunc_CN</ability>
      <abilityName>全半角问题</abilityName>
      <candidateList>
        <item>，</item>
      </candidateList>
      <explain>文本全半角错误。</explain>
      <paraID> 4C1C417</paraID>
      <start>39</start>
      <end>40</end>
      <status>modified</status>
      <modifiedWord>，</modifiedWord>
      <trackRevisions>false</trackRevisions>
    </reviewItem>
    <reviewItem>
      <errorID>0d8d6167-e15a-4911-b85e-95867e6e13f5</errorID>
      <errorWord>(</errorWord>
      <group>L1_Format</group>
      <groupName>格式问题</groupName>
      <ability>L2_HalfPunc_CN</ability>
      <abilityName>全半角问题</abilityName>
      <candidateList>
        <item>（</item>
      </candidateList>
      <explain>文本全半角错误。</explain>
      <paraID>2F241F77</paraID>
      <start>27</start>
      <end>28</end>
      <status>modified</status>
      <modifiedWord>（</modifiedWord>
      <trackRevisions>false</trackRevisions>
    </reviewItem>
    <reviewItem>
      <errorID>8308259f-0292-4d90-a23e-03356b40a3f0</errorID>
      <errorWord>)</errorWord>
      <group>L1_Format</group>
      <groupName>格式问题</groupName>
      <ability>L2_HalfPunc_CN</ability>
      <abilityName>全半角问题</abilityName>
      <candidateList>
        <item>）</item>
      </candidateList>
      <explain>文本全半角错误。</explain>
      <paraID>2F241F77</paraID>
      <start>67</start>
      <end>68</end>
      <status>modified</status>
      <modifiedWord>）</modifiedWord>
      <trackRevisions>false</trackRevisions>
    </reviewItem>
    <reviewItem>
      <errorID>6bcab836-c89b-460c-8b5e-cbc55bb19f30</errorID>
      <errorWord>(</errorWord>
      <group>L1_Format</group>
      <groupName>格式问题</groupName>
      <ability>L2_HalfPunc_CN</ability>
      <abilityName>全半角问题</abilityName>
      <candidateList>
        <item>（</item>
      </candidateList>
      <explain>文本全半角错误。</explain>
      <paraID>2F241F77</paraID>
      <start>76</start>
      <end>77</end>
      <status>modified</status>
      <modifiedWord>（</modifiedWord>
      <trackRevisions>false</trackRevisions>
    </reviewItem>
    <reviewItem>
      <errorID>4445d696-6d13-461f-915c-7b7fbeda28c0</errorID>
      <errorWord>)</errorWord>
      <group>L1_Format</group>
      <groupName>格式问题</groupName>
      <ability>L2_HalfPunc_CN</ability>
      <abilityName>全半角问题</abilityName>
      <candidateList>
        <item>）</item>
      </candidateList>
      <explain>文本全半角错误。</explain>
      <paraID>2F241F77</paraID>
      <start>91</start>
      <end>92</end>
      <status>modified</status>
      <modifiedWord>）</modifiedWord>
      <trackRevisions>false</trackRevisions>
    </reviewItem>
    <reviewItem>
      <errorID>79514bd0-2db2-401c-b4cf-1d43cd2e078c</errorID>
      <errorWord>(</errorWord>
      <group>L1_Format</group>
      <groupName>格式问题</groupName>
      <ability>L2_HalfPunc_CN</ability>
      <abilityName>全半角问题</abilityName>
      <candidateList>
        <item>（</item>
      </candidateList>
      <explain>文本全半角错误。</explain>
      <paraID> DD14440</paraID>
      <start>12</start>
      <end>13</end>
      <status>modified</status>
      <modifiedWord>（</modifiedWord>
      <trackRevisions>false</trackRevisions>
    </reviewItem>
    <reviewItem>
      <errorID>702d688a-1a16-46c7-b24f-5f393c128ff1</errorID>
      <errorWord>)</errorWord>
      <group>L1_Format</group>
      <groupName>格式问题</groupName>
      <ability>L2_HalfPunc_CN</ability>
      <abilityName>全半角问题</abilityName>
      <candidateList>
        <item>）</item>
      </candidateList>
      <explain>文本全半角错误。</explain>
      <paraID> DD14440</paraID>
      <start>22</start>
      <end>23</end>
      <status>modified</status>
      <modifiedWord>）</modifiedWord>
      <trackRevisions>false</trackRevisions>
    </reviewItem>
    <reviewItem>
      <errorID>bbf72e08-e3a2-4f04-8c79-0a2319ae1fb7</errorID>
      <errorWord>(</errorWord>
      <group>L1_Format</group>
      <groupName>格式问题</groupName>
      <ability>L2_HalfPunc_CN</ability>
      <abilityName>全半角问题</abilityName>
      <candidateList>
        <item>（</item>
      </candidateList>
      <explain>文本全半角错误。</explain>
      <paraID>5AD93228</paraID>
      <start>20</start>
      <end>21</end>
      <status>modified</status>
      <modifiedWord>（</modifiedWord>
      <trackRevisions>false</trackRevisions>
    </reviewItem>
    <reviewItem>
      <errorID>c6697b71-a718-4672-92e6-fb0981228ba0</errorID>
      <errorWord>)</errorWord>
      <group>L1_Format</group>
      <groupName>格式问题</groupName>
      <ability>L2_HalfPunc_CN</ability>
      <abilityName>全半角问题</abilityName>
      <candidateList>
        <item>）</item>
      </candidateList>
      <explain>文本全半角错误。</explain>
      <paraID>5AD93228</paraID>
      <start>38</start>
      <end>39</end>
      <status>modified</status>
      <modifiedWord>）</modifiedWord>
      <trackRevisions>false</trackRevisions>
    </reviewItem>
    <reviewItem>
      <errorID>aa82169e-6148-4fbe-9faa-d91e16af6578</errorID>
      <errorWord>(</errorWord>
      <group>L1_Format</group>
      <groupName>格式问题</groupName>
      <ability>L2_HalfPunc_CN</ability>
      <abilityName>全半角问题</abilityName>
      <candidateList>
        <item>（</item>
      </candidateList>
      <explain>文本全半角错误。</explain>
      <paraID>5AD93228</paraID>
      <start>45</start>
      <end>46</end>
      <status>modified</status>
      <modifiedWord>（</modifiedWord>
      <trackRevisions>false</trackRevisions>
    </reviewItem>
    <reviewItem>
      <errorID>97fd78da-9281-49f8-af60-ffa07a6f760f</errorID>
      <errorWord>)</errorWord>
      <group>L1_Format</group>
      <groupName>格式问题</groupName>
      <ability>L2_HalfPunc_CN</ability>
      <abilityName>全半角问题</abilityName>
      <candidateList>
        <item>）</item>
      </candidateList>
      <explain>文本全半角错误。</explain>
      <paraID>5AD93228</paraID>
      <start>63</start>
      <end>64</end>
      <status>modified</status>
      <modifiedWord>）</modifiedWord>
      <trackRevisions>false</trackRevisions>
    </reviewItem>
    <reviewItem>
      <errorID>16ec431f-7ce6-4f9c-af8f-5af336c0d19c</errorID>
      <errorWord>-</errorWord>
      <group>L1_Format</group>
      <groupName>格式问题</groupName>
      <ability>L2_HalfPunc_CN</ability>
      <abilityName>全半角问题</abilityName>
      <candidateList>
        <item>－</item>
      </candidateList>
      <explain>文本全半角错误。</explain>
      <paraID>692F0D47</paraID>
      <start>38</start>
      <end>39</end>
      <status>modified</status>
      <modifiedWord>－</modifiedWord>
      <trackRevisions>false</trackRevisions>
    </reviewItem>
    <reviewItem>
      <errorID>da471be0-5a6d-4d33-8af3-acb5575235ef</errorID>
      <errorWord>1890年代</errorWord>
      <group>L1_Knowledge</group>
      <groupName>知识性问题</groupName>
      <ability>L2_Time</ability>
      <abilityName>日期时间</abilityName>
      <candidateList>
        <item>19世纪90年代</item>
      </candidateList>
      <explain>年代表述建议使用世纪+年代的格式。</explain>
      <paraID>692F0D47</paraID>
      <start>96</start>
      <end>102</end>
      <status>unmodified</status>
      <modifiedWord/>
      <trackRevisions>false</trackRevisions>
    </reviewItem>
    <reviewItem>
      <errorID>ad5c9888-2769-44a3-8c6e-03844629c41e</errorID>
      <errorWord>"</errorWord>
      <group>L1_Format</group>
      <groupName>格式问题</groupName>
      <ability>L2_HalfPunc_CN</ability>
      <abilityName>全半角问题</abilityName>
      <candidateList>
        <item>“</item>
      </candidateList>
      <explain>文本全半角错误。</explain>
      <paraID>675DD6A4</paraID>
      <start>5</start>
      <end>6</end>
      <status>modified</status>
      <modifiedWord>“</modifiedWord>
      <trackRevisions>false</trackRevisions>
    </reviewItem>
    <reviewItem>
      <errorID>570684ce-6e78-4f39-a8be-1efbf0585ec4</errorID>
      <errorWord>"</errorWord>
      <group>L1_Format</group>
      <groupName>格式问题</groupName>
      <ability>L2_HalfPunc_CN</ability>
      <abilityName>全半角问题</abilityName>
      <candidateList>
        <item>”</item>
      </candidateList>
      <explain>文本全半角错误。</explain>
      <paraID>675DD6A4</paraID>
      <start>17</start>
      <end>18</end>
      <status>modified</status>
      <modifiedWord>”</modifiedWord>
      <trackRevisions>false</trackRevisions>
    </reviewItem>
    <reviewItem>
      <errorID>a096975d-9e81-49a8-ae9b-5d525544317f</errorID>
      <errorWord>1900年代</errorWord>
      <group>L1_Knowledge</group>
      <groupName>知识性问题</groupName>
      <ability>L2_Time</ability>
      <abilityName>日期时间</abilityName>
      <candidateList>
        <item>1900年</item>
      </candidateList>
      <explain>“年代” 在历史表述中通常指十年区间，“1900年代”这种写法不符合汉语习惯，建议使用“1900年”。</explain>
      <paraID> F0BD1F6</paraID>
      <start>27</start>
      <end>33</end>
      <status>unmodified</status>
      <modifiedWord/>
      <trackRevisions>false</trackRevisions>
    </reviewItem>
    <reviewItem>
      <errorID>f6d538cd-f6bb-4846-be2d-dc31ea7c18b6</errorID>
      <errorWord>"</errorWord>
      <group>L1_Format</group>
      <groupName>格式问题</groupName>
      <ability>L2_HalfPunc_CN</ability>
      <abilityName>全半角问题</abilityName>
      <candidateList>
        <item>“</item>
      </candidateList>
      <explain>文本全半角错误。</explain>
      <paraID> F0BD1F6</paraID>
      <start>102</start>
      <end>103</end>
      <status>modified</status>
      <modifiedWord>“</modifiedWord>
      <trackRevisions>false</trackRevisions>
    </reviewItem>
    <reviewItem>
      <errorID>f9578c94-5a27-4085-8c2f-a4905a0877f7</errorID>
      <errorWord>"</errorWord>
      <group>L1_Format</group>
      <groupName>格式问题</groupName>
      <ability>L2_HalfPunc_CN</ability>
      <abilityName>全半角问题</abilityName>
      <candidateList>
        <item>”</item>
      </candidateList>
      <explain>文本全半角错误。</explain>
      <paraID> F0BD1F6</paraID>
      <start>109</start>
      <end>110</end>
      <status>modified</status>
      <modifiedWord>”</modifiedWord>
      <trackRevisions>false</trackRevisions>
    </reviewItem>
    <reviewItem>
      <errorID>2918f632-df22-4c16-b35e-d0dfc51305e5</errorID>
      <errorWord>"</errorWord>
      <group>L1_Format</group>
      <groupName>格式问题</groupName>
      <ability>L2_HalfPunc_CN</ability>
      <abilityName>全半角问题</abilityName>
      <candidateList>
        <item>“</item>
      </candidateList>
      <explain>文本全半角错误。</explain>
      <paraID>4BC08935</paraID>
      <start>29</start>
      <end>30</end>
      <status>modified</status>
      <modifiedWord>“</modifiedWord>
      <trackRevisions>false</trackRevisions>
    </reviewItem>
    <reviewItem>
      <errorID>5039095d-6eb5-4667-b4c9-a2f157c03b08</errorID>
      <errorWord>"</errorWord>
      <group>L1_Format</group>
      <groupName>格式问题</groupName>
      <ability>L2_HalfPunc_CN</ability>
      <abilityName>全半角问题</abilityName>
      <candidateList>
        <item>”</item>
      </candidateList>
      <explain>文本全半角错误。</explain>
      <paraID>4BC08935</paraID>
      <start>37</start>
      <end>38</end>
      <status>modified</status>
      <modifiedWord>”</modifiedWord>
      <trackRevisions>false</trackRevisions>
    </reviewItem>
    <reviewItem>
      <errorID>e7433b72-2f23-4517-8e90-1b7ae7351f67</errorID>
      <errorWord>"</errorWord>
      <group>L1_Format</group>
      <groupName>格式问题</groupName>
      <ability>L2_HalfPunc_CN</ability>
      <abilityName>全半角问题</abilityName>
      <candidateList>
        <item>“</item>
      </candidateList>
      <explain>文本全半角错误。</explain>
      <paraID>5ECE990C</paraID>
      <start>54</start>
      <end>55</end>
      <status>modified</status>
      <modifiedWord>“</modifiedWord>
      <trackRevisions>false</trackRevisions>
    </reviewItem>
    <reviewItem>
      <errorID>95cfb33f-cdc7-4934-8943-6d9bbb28e18d</errorID>
      <errorWord>"</errorWord>
      <group>L1_Format</group>
      <groupName>格式问题</groupName>
      <ability>L2_HalfPunc_CN</ability>
      <abilityName>全半角问题</abilityName>
      <candidateList>
        <item>”</item>
      </candidateList>
      <explain>文本全半角错误。</explain>
      <paraID>5ECE990C</paraID>
      <start>59</start>
      <end>60</end>
      <status>modified</status>
      <modifiedWord>”</modifiedWord>
      <trackRevisions>false</trackRevisions>
    </reviewItem>
    <reviewItem>
      <errorID>90cd1e9a-2fc5-4537-9d80-12c93796eab5</errorID>
      <errorWord>"</errorWord>
      <group>L1_Format</group>
      <groupName>格式问题</groupName>
      <ability>L2_HalfPunc_CN</ability>
      <abilityName>全半角问题</abilityName>
      <candidateList>
        <item>“</item>
      </candidateList>
      <explain>文本全半角错误。</explain>
      <paraID>5ECE990C</paraID>
      <start>193</start>
      <end>194</end>
      <status>modified</status>
      <modifiedWord>“</modifiedWord>
      <trackRevisions>false</trackRevisions>
    </reviewItem>
    <reviewItem>
      <errorID>67b6c4b3-905f-4958-b927-56dc33737fb4</errorID>
      <errorWord>"</errorWord>
      <group>L1_Format</group>
      <groupName>格式问题</groupName>
      <ability>L2_HalfPunc_CN</ability>
      <abilityName>全半角问题</abilityName>
      <candidateList>
        <item>”</item>
      </candidateList>
      <explain>文本全半角错误。</explain>
      <paraID>5ECE990C</paraID>
      <start>210</start>
      <end>211</end>
      <status>modified</status>
      <modifiedWord>”</modifiedWord>
      <trackRevisions>false</trackRevisions>
    </reviewItem>
    <reviewItem>
      <errorID>53890da9-a6e1-4566-b6de-0e2d29a0f5ba</errorID>
      <errorWord>危机</errorWord>
      <group>L1_Word</group>
      <groupName>字词问题</groupName>
      <ability>L2_Typo</ability>
      <abilityName>字词错误</abilityName>
      <candidateList>
        <item>危急</item>
      </candidateList>
      <explain/>
      <paraID>6A994752</paraID>
      <start>95</start>
      <end>97</end>
      <status>unmodified</status>
      <modifiedWord/>
      <trackRevisions>false</trackRevisions>
    </reviewItem>
    <reviewItem>
      <errorID>44fd1d62-27e7-4a9e-a8d7-97b095f52f13</errorID>
      <errorWord>1960年代</errorWord>
      <group>L1_Knowledge</group>
      <groupName>知识性问题</groupName>
      <ability>L2_Time</ability>
      <abilityName>日期时间</abilityName>
      <candidateList>
        <item>20世纪60年代</item>
      </candidateList>
      <explain>年代表述建议使用世纪+年代的格式。</explain>
      <paraID>2DA8C90E</paraID>
      <start>85</start>
      <end>91</end>
      <status>unmodified</status>
      <modifiedWord/>
      <trackRevisions>false</trackRevisions>
    </reviewItem>
    <reviewItem>
      <errorID>143a4000-666a-49d0-816e-1a95d1a45f7a</errorID>
      <errorWord>"</errorWord>
      <group>L1_Format</group>
      <groupName>格式问题</groupName>
      <ability>L2_HalfPunc_CN</ability>
      <abilityName>全半角问题</abilityName>
      <candidateList>
        <item>“</item>
      </candidateList>
      <explain>文本全半角错误。</explain>
      <paraID>2AD56F5D</paraID>
      <start>14</start>
      <end>15</end>
      <status>modified</status>
      <modifiedWord>“</modifiedWord>
      <trackRevisions>false</trackRevisions>
    </reviewItem>
    <reviewItem>
      <errorID>f9f0dab0-eef3-41cc-8fac-2262cc538b11</errorID>
      <errorWord>"</errorWord>
      <group>L1_Format</group>
      <groupName>格式问题</groupName>
      <ability>L2_HalfPunc_CN</ability>
      <abilityName>全半角问题</abilityName>
      <candidateList>
        <item>”</item>
      </candidateList>
      <explain>文本全半角错误。</explain>
      <paraID>2AD56F5D</paraID>
      <start>21</start>
      <end>22</end>
      <status>modified</status>
      <modifiedWord>”</modifiedWord>
      <trackRevisions>false</trackRevisions>
    </reviewItem>
    <reviewItem>
      <errorID>656c0603-3dd8-4cd8-8a70-1f1cd0c2d846</errorID>
      <errorWord>"</errorWord>
      <group>L1_Format</group>
      <groupName>格式问题</groupName>
      <ability>L2_HalfPunc_CN</ability>
      <abilityName>全半角问题</abilityName>
      <candidateList>
        <item>“</item>
      </candidateList>
      <explain>文本全半角错误。</explain>
      <paraID>2AD56F5D</paraID>
      <start>69</start>
      <end>70</end>
      <status>modified</status>
      <modifiedWord>“</modifiedWord>
      <trackRevisions>false</trackRevisions>
    </reviewItem>
    <reviewItem>
      <errorID>8f9d6353-0078-4246-ad00-753993668e05</errorID>
      <errorWord>"</errorWord>
      <group>L1_Format</group>
      <groupName>格式问题</groupName>
      <ability>L2_HalfPunc_CN</ability>
      <abilityName>全半角问题</abilityName>
      <candidateList>
        <item>”</item>
      </candidateList>
      <explain>文本全半角错误。</explain>
      <paraID>2AD56F5D</paraID>
      <start>72</start>
      <end>73</end>
      <status>modified</status>
      <modifiedWord>”</modifiedWord>
      <trackRevisions>false</trackRevisions>
    </reviewItem>
    <reviewItem>
      <errorID>4e0dfd40-0518-4f87-a539-06e3df47a9ea</errorID>
      <errorWord>-</errorWord>
      <group>L1_Format</group>
      <groupName>格式问题</groupName>
      <ability>L2_HalfPunc_CN</ability>
      <abilityName>全半角问题</abilityName>
      <candidateList>
        <item>－</item>
      </candidateList>
      <explain>文本全半角错误。</explain>
      <paraID>584B46A1</paraID>
      <start>24</start>
      <end>25</end>
      <status>modified</status>
      <modifiedWord>－</modifiedWord>
      <trackRevisions>false</trackRevisions>
    </reviewItem>
    <reviewItem>
      <errorID>ecf9da62-5d36-421d-886f-483721222a95</errorID>
      <errorWord>,</errorWord>
      <group>L1_Format</group>
      <groupName>格式问题</groupName>
      <ability>L2_HalfPunc_CN</ability>
      <abilityName>全半角问题</abilityName>
      <candidateList>
        <item>，</item>
      </candidateList>
      <explain>文本全半角错误。</explain>
      <paraID>7B88869C</paraID>
      <start>23</start>
      <end>24</end>
      <status>modified</status>
      <modifiedWord>，</modifiedWord>
      <trackRevisions>false</trackRevisions>
    </reviewItem>
    <reviewItem>
      <errorID>c0f9db60-6256-47c6-b2cd-0f200258fb62</errorID>
      <errorWord>,</errorWord>
      <group>L1_Format</group>
      <groupName>格式问题</groupName>
      <ability>L2_HalfPunc_CN</ability>
      <abilityName>全半角问题</abilityName>
      <candidateList>
        <item>，</item>
      </candidateList>
      <explain>文本全半角错误。</explain>
      <paraID>7B88869C</paraID>
      <start>31</start>
      <end>32</end>
      <status>modified</status>
      <modifiedWord>，</modifiedWord>
      <trackRevisions>false</trackRevisions>
    </reviewItem>
    <reviewItem>
      <errorID>99f68135-0b72-4b5e-ae66-5c95963dd76c</errorID>
      <errorWord>,</errorWord>
      <group>L1_Format</group>
      <groupName>格式问题</groupName>
      <ability>L2_HalfPunc_CN</ability>
      <abilityName>全半角问题</abilityName>
      <candidateList>
        <item>，</item>
      </candidateList>
      <explain>文本全半角错误。</explain>
      <paraID>7B88869C</paraID>
      <start>42</start>
      <end>43</end>
      <status>modified</status>
      <modifiedWord>，</modifiedWord>
      <trackRevisions>false</trackRevisions>
    </reviewItem>
    <reviewItem>
      <errorID>d6ff3910-a3d3-41e8-b55e-83d2a628c52a</errorID>
      <errorWord>(</errorWord>
      <group>L1_Format</group>
      <groupName>格式问题</groupName>
      <ability>L2_HalfPunc_CN</ability>
      <abilityName>全半角问题</abilityName>
      <candidateList>
        <item>（</item>
      </candidateList>
      <explain>文本全半角错误。</explain>
      <paraID>4DD5F051</paraID>
      <start>27</start>
      <end>28</end>
      <status>modified</status>
      <modifiedWord>（</modifiedWord>
      <trackRevisions>false</trackRevisions>
    </reviewItem>
    <reviewItem>
      <errorID>c1711b83-7232-4fc4-8d8a-bac855933459</errorID>
      <errorWord>)</errorWord>
      <group>L1_Format</group>
      <groupName>格式问题</groupName>
      <ability>L2_HalfPunc_CN</ability>
      <abilityName>全半角问题</abilityName>
      <candidateList>
        <item>）</item>
      </candidateList>
      <explain>文本全半角错误。</explain>
      <paraID>4DD5F051</paraID>
      <start>40</start>
      <end>41</end>
      <status>modified</status>
      <modifiedWord>）</modifiedWord>
      <trackRevisions>false</trackRevisions>
    </reviewItem>
    <reviewItem>
      <errorID>3fb8a7d0-2b29-49cd-ba2b-cbbfc350043d</errorID>
      <errorWord>(</errorWord>
      <group>L1_Format</group>
      <groupName>格式问题</groupName>
      <ability>L2_HalfPunc_CN</ability>
      <abilityName>全半角问题</abilityName>
      <candidateList>
        <item>（</item>
      </candidateList>
      <explain>文本全半角错误。</explain>
      <paraID>4DD5F051</paraID>
      <start>49</start>
      <end>50</end>
      <status>modified</status>
      <modifiedWord>（</modifiedWord>
      <trackRevisions>false</trackRevisions>
    </reviewItem>
    <reviewItem>
      <errorID>1dc4e312-6ec3-446c-aedf-3b8cb9f5bf0c</errorID>
      <errorWord>)</errorWord>
      <group>L1_Format</group>
      <groupName>格式问题</groupName>
      <ability>L2_HalfPunc_CN</ability>
      <abilityName>全半角问题</abilityName>
      <candidateList>
        <item>）</item>
      </candidateList>
      <explain>文本全半角错误。</explain>
      <paraID>4DD5F051</paraID>
      <start>64</start>
      <end>65</end>
      <status>modified</status>
      <modifiedWord>）</modifiedWord>
      <trackRevisions>false</trackRevisions>
    </reviewItem>
    <reviewItem>
      <errorID>60e20508-68aa-42e6-bb51-f12eee621531</errorID>
      <errorWord>(</errorWord>
      <group>L1_Format</group>
      <groupName>格式问题</groupName>
      <ability>L2_HalfPunc_CN</ability>
      <abilityName>全半角问题</abilityName>
      <candidateList>
        <item>（</item>
      </candidateList>
      <explain>文本全半角错误。</explain>
      <paraID>780F24D8</paraID>
      <start>12</start>
      <end>13</end>
      <status>modified</status>
      <modifiedWord>（</modifiedWord>
      <trackRevisions>false</trackRevisions>
    </reviewItem>
    <reviewItem>
      <errorID>c13e0c7d-141a-4bf0-9a1b-63294c3509a8</errorID>
      <errorWord>)</errorWord>
      <group>L1_Format</group>
      <groupName>格式问题</groupName>
      <ability>L2_HalfPunc_CN</ability>
      <abilityName>全半角问题</abilityName>
      <candidateList>
        <item>）</item>
      </candidateList>
      <explain>文本全半角错误。</explain>
      <paraID>780F24D8</paraID>
      <start>22</start>
      <end>23</end>
      <status>modified</status>
      <modifiedWord>）</modifiedWord>
      <trackRevisions>false</trackRevisions>
    </reviewItem>
    <reviewItem>
      <errorID>8f08984b-3edf-4efb-bd20-98580078bd2e</errorID>
      <errorWord>(</errorWord>
      <group>L1_Format</group>
      <groupName>格式问题</groupName>
      <ability>L2_HalfPunc_CN</ability>
      <abilityName>全半角问题</abilityName>
      <candidateList>
        <item>（</item>
      </candidateList>
      <explain>文本全半角错误。</explain>
      <paraID>1612E8D9</paraID>
      <start>20</start>
      <end>21</end>
      <status>modified</status>
      <modifiedWord>（</modifiedWord>
      <trackRevisions>false</trackRevisions>
    </reviewItem>
    <reviewItem>
      <errorID>c2ee5347-f2a1-4c5a-afa8-3ccf80a1791f</errorID>
      <errorWord>)</errorWord>
      <group>L1_Format</group>
      <groupName>格式问题</groupName>
      <ability>L2_HalfPunc_CN</ability>
      <abilityName>全半角问题</abilityName>
      <candidateList>
        <item>）</item>
      </candidateList>
      <explain>文本全半角错误。</explain>
      <paraID>1612E8D9</paraID>
      <start>35</start>
      <end>36</end>
      <status>modified</status>
      <modifiedWord>）</modifiedWord>
      <trackRevisions>false</trackRevisions>
    </reviewItem>
    <reviewItem>
      <errorID>dacffeb3-deb1-4248-af99-6ef405bc890e</errorID>
      <errorWord>(</errorWord>
      <group>L1_Format</group>
      <groupName>格式问题</groupName>
      <ability>L2_HalfPunc_CN</ability>
      <abilityName>全半角问题</abilityName>
      <candidateList>
        <item>（</item>
      </candidateList>
      <explain>文本全半角错误。</explain>
      <paraID>1612E8D9</paraID>
      <start>42</start>
      <end>43</end>
      <status>modified</status>
      <modifiedWord>（</modifiedWord>
      <trackRevisions>false</trackRevisions>
    </reviewItem>
    <reviewItem>
      <errorID>f7c17501-12a4-4586-b626-d61c25284068</errorID>
      <errorWord>)</errorWord>
      <group>L1_Format</group>
      <groupName>格式问题</groupName>
      <ability>L2_HalfPunc_CN</ability>
      <abilityName>全半角问题</abilityName>
      <candidateList>
        <item>）</item>
      </candidateList>
      <explain>文本全半角错误。</explain>
      <paraID>1612E8D9</paraID>
      <start>59</start>
      <end>60</end>
      <status>modified</status>
      <modifiedWord>）</modifiedWord>
      <trackRevisions>false</trackRevisions>
    </reviewItem>
    <reviewItem>
      <errorID>ce0623cd-a997-4ce8-b639-0cfe02fcf460</errorID>
      <errorWord>"</errorWord>
      <group>L1_Format</group>
      <groupName>格式问题</groupName>
      <ability>L2_HalfPunc_CN</ability>
      <abilityName>全半角问题</abilityName>
      <candidateList>
        <item>“</item>
      </candidateList>
      <explain>文本全半角错误。</explain>
      <paraID>12EE275E</paraID>
      <start>37</start>
      <end>38</end>
      <status>modified</status>
      <modifiedWord>“</modifiedWord>
      <trackRevisions>false</trackRevisions>
    </reviewItem>
    <reviewItem>
      <errorID>d7e38f62-96ff-4676-89fc-0a0e1a133ef0</errorID>
      <errorWord>"</errorWord>
      <group>L1_Format</group>
      <groupName>格式问题</groupName>
      <ability>L2_HalfPunc_CN</ability>
      <abilityName>全半角问题</abilityName>
      <candidateList>
        <item>”</item>
      </candidateList>
      <explain>文本全半角错误。</explain>
      <paraID>12EE275E</paraID>
      <start>42</start>
      <end>43</end>
      <status>modified</status>
      <modifiedWord>”</modifiedWord>
      <trackRevisions>false</trackRevisions>
    </reviewItem>
    <reviewItem>
      <errorID>fb2479a1-1426-4a63-a8fa-eced08c8a073</errorID>
      <errorWord>"</errorWord>
      <group>L1_Format</group>
      <groupName>格式问题</groupName>
      <ability>L2_HalfPunc_CN</ability>
      <abilityName>全半角问题</abilityName>
      <candidateList>
        <item>“</item>
      </candidateList>
      <explain>文本全半角错误。</explain>
      <paraID>12EE275E</paraID>
      <start>54</start>
      <end>55</end>
      <status>modified</status>
      <modifiedWord>“</modifiedWord>
      <trackRevisions>false</trackRevisions>
    </reviewItem>
    <reviewItem>
      <errorID>d2adcc49-d579-42f1-9dc4-d24f4c7041d1</errorID>
      <errorWord>"</errorWord>
      <group>L1_Format</group>
      <groupName>格式问题</groupName>
      <ability>L2_HalfPunc_CN</ability>
      <abilityName>全半角问题</abilityName>
      <candidateList>
        <item>”</item>
      </candidateList>
      <explain>文本全半角错误。</explain>
      <paraID>12EE275E</paraID>
      <start>57</start>
      <end>58</end>
      <status>modified</status>
      <modifiedWord>”</modifiedWord>
      <trackRevisions>false</trackRevisions>
    </reviewItem>
    <reviewItem>
      <errorID>eb98e275-1550-4f80-846b-48ba3eb7b4cd</errorID>
      <errorWord>"</errorWord>
      <group>L1_Format</group>
      <groupName>格式问题</groupName>
      <ability>L2_HalfPunc_CN</ability>
      <abilityName>全半角问题</abilityName>
      <candidateList>
        <item>“</item>
      </candidateList>
      <explain>文本全半角错误。</explain>
      <paraID>12EE275E</paraID>
      <start>229</start>
      <end>230</end>
      <status>modified</status>
      <modifiedWord>“</modifiedWord>
      <trackRevisions>false</trackRevisions>
    </reviewItem>
    <reviewItem>
      <errorID>e301f570-bcf4-4d13-adbf-cf40b28c2809</errorID>
      <errorWord>"</errorWord>
      <group>L1_Format</group>
      <groupName>格式问题</groupName>
      <ability>L2_HalfPunc_CN</ability>
      <abilityName>全半角问题</abilityName>
      <candidateList>
        <item>”</item>
      </candidateList>
      <explain>文本全半角错误。</explain>
      <paraID>12EE275E</paraID>
      <start>234</start>
      <end>235</end>
      <status>modified</status>
      <modifiedWord>”</modifiedWord>
      <trackRevisions>false</trackRevisions>
    </reviewItem>
    <reviewItem>
      <errorID>eadb1fb3-6d0a-4cbc-8f6c-01dd34cccfd5</errorID>
      <errorWord>"</errorWord>
      <group>L1_Format</group>
      <groupName>格式问题</groupName>
      <ability>L2_HalfPunc_CN</ability>
      <abilityName>全半角问题</abilityName>
      <candidateList>
        <item>“</item>
      </candidateList>
      <explain>文本全半角错误。</explain>
      <paraID>15013478</paraID>
      <start>74</start>
      <end>75</end>
      <status>modified</status>
      <modifiedWord>“</modifiedWord>
      <trackRevisions>false</trackRevisions>
    </reviewItem>
    <reviewItem>
      <errorID>ee129844-4a8d-4366-91b9-17f536dd27de</errorID>
      <errorWord>"</errorWord>
      <group>L1_Format</group>
      <groupName>格式问题</groupName>
      <ability>L2_HalfPunc_CN</ability>
      <abilityName>全半角问题</abilityName>
      <candidateList>
        <item>”</item>
      </candidateList>
      <explain>文本全半角错误。</explain>
      <paraID>15013478</paraID>
      <start>81</start>
      <end>82</end>
      <status>modified</status>
      <modifiedWord>”</modifiedWord>
      <trackRevisions>false</trackRevisions>
    </reviewItem>
    <reviewItem>
      <errorID>7152a790-fa7e-4f77-9f5c-bde60035074b</errorID>
      <errorWord>"</errorWord>
      <group>L1_Format</group>
      <groupName>格式问题</groupName>
      <ability>L2_HalfPunc_CN</ability>
      <abilityName>全半角问题</abilityName>
      <candidateList>
        <item>“</item>
      </candidateList>
      <explain>文本全半角错误。</explain>
      <paraID>15013478</paraID>
      <start>120</start>
      <end>121</end>
      <status>modified</status>
      <modifiedWord>“</modifiedWord>
      <trackRevisions>false</trackRevisions>
    </reviewItem>
    <reviewItem>
      <errorID>2531f2c1-7d64-4580-9366-dbf36948ea79</errorID>
      <errorWord>"</errorWord>
      <group>L1_Format</group>
      <groupName>格式问题</groupName>
      <ability>L2_HalfPunc_CN</ability>
      <abilityName>全半角问题</abilityName>
      <candidateList>
        <item>”</item>
      </candidateList>
      <explain>文本全半角错误。</explain>
      <paraID>15013478</paraID>
      <start>125</start>
      <end>126</end>
      <status>modified</status>
      <modifiedWord>”</modifiedWord>
      <trackRevisions>false</trackRevisions>
    </reviewItem>
    <reviewItem>
      <errorID>e224a437-1d19-4efb-84f1-4436e5634700</errorID>
      <errorWord>"</errorWord>
      <group>L1_Format</group>
      <groupName>格式问题</groupName>
      <ability>L2_HalfPunc_CN</ability>
      <abilityName>全半角问题</abilityName>
      <candidateList>
        <item>“</item>
      </candidateList>
      <explain>文本全半角错误。</explain>
      <paraID>15013478</paraID>
      <start>157</start>
      <end>158</end>
      <status>modified</status>
      <modifiedWord>“</modifiedWord>
      <trackRevisions>false</trackRevisions>
    </reviewItem>
    <reviewItem>
      <errorID>44d0c441-c582-47e4-804f-7abc383e9e9a</errorID>
      <errorWord>"</errorWord>
      <group>L1_Format</group>
      <groupName>格式问题</groupName>
      <ability>L2_HalfPunc_CN</ability>
      <abilityName>全半角问题</abilityName>
      <candidateList>
        <item>”</item>
      </candidateList>
      <explain>文本全半角错误。</explain>
      <paraID>15013478</paraID>
      <start>162</start>
      <end>163</end>
      <status>modified</status>
      <modifiedWord>”</modifiedWord>
      <trackRevisions>false</trackRevisions>
    </reviewItem>
    <reviewItem>
      <errorID>a2d2493b-cded-4c9c-a048-f9a0b21e5d38</errorID>
      <errorWord>-</errorWord>
      <group>L1_Format</group>
      <groupName>格式问题</groupName>
      <ability>L2_HalfPunc_CN</ability>
      <abilityName>全半角问题</abilityName>
      <candidateList>
        <item>－</item>
      </candidateList>
      <explain>文本全半角错误。</explain>
      <paraID>7C173113</paraID>
      <start>26</start>
      <end>27</end>
      <status>modified</status>
      <modifiedWord>－</modifiedWord>
      <trackRevisions>false</trackRevisions>
    </reviewItem>
    <reviewItem>
      <errorID>4b9b3d51-2b26-47a4-98b5-5d9daf4e792d</errorID>
      <errorWord>-</errorWord>
      <group>L1_Format</group>
      <groupName>格式问题</groupName>
      <ability>L2_HalfPunc_CN</ability>
      <abilityName>全半角问题</abilityName>
      <candidateList>
        <item>－</item>
      </candidateList>
      <explain>文本全半角错误。</explain>
      <paraID>7C173113</paraID>
      <start>50</start>
      <end>51</end>
      <status>modified</status>
      <modifiedWord>－</modifiedWord>
      <trackRevisions>false</trackRevisions>
    </reviewItem>
    <reviewItem>
      <errorID>e45e748a-6113-4e6e-b922-0b5a0bf8eb88</errorID>
      <errorWord>1950年代</errorWord>
      <group>L1_Knowledge</group>
      <groupName>知识性问题</groupName>
      <ability>L2_Time</ability>
      <abilityName>日期时间</abilityName>
      <candidateList>
        <item>20世纪50年代</item>
      </candidateList>
      <explain>年代表述建议使用世纪+年代的格式。</explain>
      <paraID>42866423</paraID>
      <start>56</start>
      <end>62</end>
      <status>unmodified</status>
      <modifiedWord/>
      <trackRevisions>false</trackRevisions>
    </reviewItem>
    <reviewItem>
      <errorID>eaf29240-3d0a-471b-ba9c-78a087b29360</errorID>
      <errorWord>,</errorWord>
      <group>L1_Format</group>
      <groupName>格式问题</groupName>
      <ability>L2_HalfPunc_CN</ability>
      <abilityName>全半角问题</abilityName>
      <candidateList>
        <item>，</item>
      </candidateList>
      <explain>文本全半角错误。</explain>
      <paraID> B3A718A</paraID>
      <start>26</start>
      <end>27</end>
      <status>modified</status>
      <modifiedWord>，</modifiedWord>
      <trackRevisions>false</trackRevisions>
    </reviewItem>
    <reviewItem>
      <errorID>573a7452-cae1-415d-a616-cca375a57834</errorID>
      <errorWord>,</errorWord>
      <group>L1_Format</group>
      <groupName>格式问题</groupName>
      <ability>L2_HalfPunc_CN</ability>
      <abilityName>全半角问题</abilityName>
      <candidateList>
        <item>，</item>
      </candidateList>
      <explain>文本全半角错误。</explain>
      <paraID> B3A718A</paraID>
      <start>33</start>
      <end>34</end>
      <status>modified</status>
      <modifiedWord>，</modifiedWord>
      <trackRevisions>false</trackRevisions>
    </reviewItem>
    <reviewItem>
      <errorID>e0599414-29ee-45b0-821c-c010d05a9bd0</errorID>
      <errorWord>,</errorWord>
      <group>L1_Format</group>
      <groupName>格式问题</groupName>
      <ability>L2_HalfPunc_CN</ability>
      <abilityName>全半角问题</abilityName>
      <candidateList>
        <item>，</item>
      </candidateList>
      <explain>文本全半角错误。</explain>
      <paraID> B3A718A</paraID>
      <start>39</start>
      <end>40</end>
      <status>modified</status>
      <modifiedWord>，</modifiedWord>
      <trackRevisions>false</trackRevisions>
    </reviewItem>
    <reviewItem>
      <errorID>7243f57e-aaf9-4bd2-8405-eaa9dc0e1765</errorID>
      <errorWord>,</errorWord>
      <group>L1_Format</group>
      <groupName>格式问题</groupName>
      <ability>L2_HalfPunc_CN</ability>
      <abilityName>全半角问题</abilityName>
      <candidateList>
        <item>，</item>
      </candidateList>
      <explain>文本全半角错误。</explain>
      <paraID> B3A718A</paraID>
      <start>47</start>
      <end>48</end>
      <status>modified</status>
      <modifiedWord>，</modifiedWord>
      <trackRevisions>false</trackRevisions>
    </reviewItem>
    <reviewItem>
      <errorID>3eec90df-adf6-4d01-b710-3df0387840e2</errorID>
      <errorWord>,</errorWord>
      <group>L1_Format</group>
      <groupName>格式问题</groupName>
      <ability>L2_HalfPunc_CN</ability>
      <abilityName>全半角问题</abilityName>
      <candidateList>
        <item>，</item>
      </candidateList>
      <explain>文本全半角错误。</explain>
      <paraID> B3A718A</paraID>
      <start>56</start>
      <end>57</end>
      <status>modified</status>
      <modifiedWord>，</modifiedWord>
      <trackRevisions>false</trackRevisions>
    </reviewItem>
    <reviewItem>
      <errorID>7a898f11-aa3b-4339-9e9f-29a7567638d8</errorID>
      <errorWord>,</errorWord>
      <group>L1_Format</group>
      <groupName>格式问题</groupName>
      <ability>L2_HalfPunc_CN</ability>
      <abilityName>全半角问题</abilityName>
      <candidateList>
        <item>，</item>
      </candidateList>
      <explain>文本全半角错误。</explain>
      <paraID> B3A718A</paraID>
      <start>65</start>
      <end>66</end>
      <status>modified</status>
      <modifiedWord>，</modifiedWord>
      <trackRevisions>false</trackRevisions>
    </reviewItem>
    <reviewItem>
      <errorID>f3856e72-d010-470c-98d1-755bd9ea5138</errorID>
      <errorWord>,</errorWord>
      <group>L1_Format</group>
      <groupName>格式问题</groupName>
      <ability>L2_HalfPunc_CN</ability>
      <abilityName>全半角问题</abilityName>
      <candidateList>
        <item>，</item>
      </candidateList>
      <explain>文本全半角错误。</explain>
      <paraID> B3A718A</paraID>
      <start>79</start>
      <end>80</end>
      <status>modified</status>
      <modifiedWord>，</modifiedWord>
      <trackRevisions>false</trackRevisions>
    </reviewItem>
    <reviewItem>
      <errorID>5773e871-26bd-4dd8-bd20-28bc81330e72</errorID>
      <errorWord>,</errorWord>
      <group>L1_Format</group>
      <groupName>格式问题</groupName>
      <ability>L2_HalfPunc_CN</ability>
      <abilityName>全半角问题</abilityName>
      <candidateList>
        <item>，</item>
      </candidateList>
      <explain>文本全半角错误。</explain>
      <paraID> B3A718A</paraID>
      <start>87</start>
      <end>88</end>
      <status>modified</status>
      <modifiedWord>，</modifiedWord>
      <trackRevisions>false</trackRevisions>
    </reviewItem>
    <reviewItem>
      <errorID>f39f9d10-c839-4523-b4b4-b77f02162435</errorID>
      <errorWord>,</errorWord>
      <group>L1_Format</group>
      <groupName>格式问题</groupName>
      <ability>L2_HalfPunc_CN</ability>
      <abilityName>全半角问题</abilityName>
      <candidateList>
        <item>，</item>
      </candidateList>
      <explain>文本全半角错误。</explain>
      <paraID> B3A718A</paraID>
      <start>95</start>
      <end>96</end>
      <status>modified</status>
      <modifiedWord>，</modifiedWord>
      <trackRevisions>false</trackRevisions>
    </reviewItem>
    <reviewItem>
      <errorID>364207d0-8d42-43d5-b761-656a1d6edddd</errorID>
      <errorWord>,</errorWord>
      <group>L1_Format</group>
      <groupName>格式问题</groupName>
      <ability>L2_HalfPunc_CN</ability>
      <abilityName>全半角问题</abilityName>
      <candidateList>
        <item>，</item>
      </candidateList>
      <explain>文本全半角错误。</explain>
      <paraID> B3A718A</paraID>
      <start>103</start>
      <end>104</end>
      <status>modified</status>
      <modifiedWord>，</modifiedWord>
      <trackRevisions>false</trackRevisions>
    </reviewItem>
    <reviewItem>
      <errorID>709261c7-b18b-4a24-8e6c-b30a169b092f</errorID>
      <errorWord>,</errorWord>
      <group>L1_Format</group>
      <groupName>格式问题</groupName>
      <ability>L2_HalfPunc_CN</ability>
      <abilityName>全半角问题</abilityName>
      <candidateList>
        <item>，</item>
      </candidateList>
      <explain>文本全半角错误。</explain>
      <paraID> B3A718A</paraID>
      <start>110</start>
      <end>111</end>
      <status>modified</status>
      <modifiedWord>，</modifiedWord>
      <trackRevisions>false</trackRevisions>
    </reviewItem>
    <reviewItem>
      <errorID>26d8f21b-ccd3-478c-a25f-39ca57ec33cb</errorID>
      <errorWord>,</errorWord>
      <group>L1_Format</group>
      <groupName>格式问题</groupName>
      <ability>L2_HalfPunc_CN</ability>
      <abilityName>全半角问题</abilityName>
      <candidateList>
        <item>，</item>
      </candidateList>
      <explain>文本全半角错误。</explain>
      <paraID> B3A718A</paraID>
      <start>118</start>
      <end>119</end>
      <status>modified</status>
      <modifiedWord>，</modifiedWord>
      <trackRevisions>false</trackRevisions>
    </reviewItem>
    <reviewItem>
      <errorID>11f292f5-de5e-49a3-96f2-9e417ebd265a</errorID>
      <errorWord>,</errorWord>
      <group>L1_Format</group>
      <groupName>格式问题</groupName>
      <ability>L2_HalfPunc_CN</ability>
      <abilityName>全半角问题</abilityName>
      <candidateList>
        <item>，</item>
      </candidateList>
      <explain>文本全半角错误。</explain>
      <paraID> B3A718A</paraID>
      <start>126</start>
      <end>127</end>
      <status>modified</status>
      <modifiedWord>，</modifiedWord>
      <trackRevisions>false</trackRevisions>
    </reviewItem>
    <reviewItem>
      <errorID>eadc455c-b200-44de-aa98-81b75e6a73fd</errorID>
      <errorWord>,</errorWord>
      <group>L1_Format</group>
      <groupName>格式问题</groupName>
      <ability>L2_HalfPunc_CN</ability>
      <abilityName>全半角问题</abilityName>
      <candidateList>
        <item>，</item>
      </candidateList>
      <explain>文本全半角错误。</explain>
      <paraID> B3A718A</paraID>
      <start>137</start>
      <end>138</end>
      <status>modified</status>
      <modifiedWord>，</modifiedWord>
      <trackRevisions>false</trackRevisions>
    </reviewItem>
    <reviewItem>
      <errorID>da8d3185-b6e4-4ab9-b562-16868fdba68b</errorID>
      <errorWord>(</errorWord>
      <group>L1_Format</group>
      <groupName>格式问题</groupName>
      <ability>L2_HalfPunc_CN</ability>
      <abilityName>全半角问题</abilityName>
      <candidateList>
        <item>（</item>
      </candidateList>
      <explain>文本全半角错误。</explain>
      <paraID>1952E86B</paraID>
      <start>28</start>
      <end>29</end>
      <status>modified</status>
      <modifiedWord>（</modifiedWord>
      <trackRevisions>false</trackRevisions>
    </reviewItem>
    <reviewItem>
      <errorID>0664159a-cf47-4609-89b5-1c1d16f3b64f</errorID>
      <errorWord>)</errorWord>
      <group>L1_Format</group>
      <groupName>格式问题</groupName>
      <ability>L2_HalfPunc_CN</ability>
      <abilityName>全半角问题</abilityName>
      <candidateList>
        <item>）</item>
      </candidateList>
      <explain>文本全半角错误。</explain>
      <paraID>1952E86B</paraID>
      <start>36</start>
      <end>37</end>
      <status>modified</status>
      <modifiedWord>）</modifiedWord>
      <trackRevisions>false</trackRevisions>
    </reviewItem>
    <reviewItem>
      <errorID>40bfd275-58bb-4328-b3f0-da995e8e7698</errorID>
      <errorWord>(</errorWord>
      <group>L1_Format</group>
      <groupName>格式问题</groupName>
      <ability>L2_HalfPunc_CN</ability>
      <abilityName>全半角问题</abilityName>
      <candidateList>
        <item>（</item>
      </candidateList>
      <explain>文本全半角错误。</explain>
      <paraID>1952E86B</paraID>
      <start>45</start>
      <end>46</end>
      <status>modified</status>
      <modifiedWord>（</modifiedWord>
      <trackRevisions>false</trackRevisions>
    </reviewItem>
    <reviewItem>
      <errorID>3f4e7ae8-3423-4faa-839f-f15ccd52fb95</errorID>
      <errorWord>)</errorWord>
      <group>L1_Format</group>
      <groupName>格式问题</groupName>
      <ability>L2_HalfPunc_CN</ability>
      <abilityName>全半角问题</abilityName>
      <candidateList>
        <item>）</item>
      </candidateList>
      <explain>文本全半角错误。</explain>
      <paraID>1952E86B</paraID>
      <start>51</start>
      <end>52</end>
      <status>modified</status>
      <modifiedWord>）</modifiedWord>
      <trackRevisions>false</trackRevisions>
    </reviewItem>
    <reviewItem>
      <errorID>946a30ac-5278-4140-96e9-1db1646458d3</errorID>
      <errorWord>(</errorWord>
      <group>L1_Format</group>
      <groupName>格式问题</groupName>
      <ability>L2_HalfPunc_CN</ability>
      <abilityName>全半角问题</abilityName>
      <candidateList>
        <item>（</item>
      </candidateList>
      <explain>文本全半角错误。</explain>
      <paraID>1952E86B</paraID>
      <start>61</start>
      <end>62</end>
      <status>modified</status>
      <modifiedWord>（</modifiedWord>
      <trackRevisions>false</trackRevisions>
    </reviewItem>
    <reviewItem>
      <errorID>cabb137e-cc65-4e2a-9353-8e5271bc5db6</errorID>
      <errorWord>)</errorWord>
      <group>L1_Format</group>
      <groupName>格式问题</groupName>
      <ability>L2_HalfPunc_CN</ability>
      <abilityName>全半角问题</abilityName>
      <candidateList>
        <item>）</item>
      </candidateList>
      <explain>文本全半角错误。</explain>
      <paraID>1952E86B</paraID>
      <start>70</start>
      <end>71</end>
      <status>modified</status>
      <modifiedWord>）</modifiedWord>
      <trackRevisions>false</trackRevisions>
    </reviewItem>
    <reviewItem>
      <errorID>b59cc378-518b-46c6-8e9a-e14fadac7804</errorID>
      <errorWord>(</errorWord>
      <group>L1_Format</group>
      <groupName>格式问题</groupName>
      <ability>L2_HalfPunc_CN</ability>
      <abilityName>全半角问题</abilityName>
      <candidateList>
        <item>（</item>
      </candidateList>
      <explain>文本全半角错误。</explain>
      <paraID>1952E86B</paraID>
      <start>79</start>
      <end>80</end>
      <status>modified</status>
      <modifiedWord>（</modifiedWord>
      <trackRevisions>false</trackRevisions>
    </reviewItem>
    <reviewItem>
      <errorID>40c973b7-922a-4e58-bb69-7b25f23a16e6</errorID>
      <errorWord>)</errorWord>
      <group>L1_Format</group>
      <groupName>格式问题</groupName>
      <ability>L2_HalfPunc_CN</ability>
      <abilityName>全半角问题</abilityName>
      <candidateList>
        <item>）</item>
      </candidateList>
      <explain>文本全半角错误。</explain>
      <paraID>1952E86B</paraID>
      <start>87</start>
      <end>88</end>
      <status>modified</status>
      <modifiedWord>）</modifiedWord>
      <trackRevisions>false</trackRevisions>
    </reviewItem>
    <reviewItem>
      <errorID>d781ac1b-5075-492b-abcb-3c99a29a0f2a</errorID>
      <errorWord>(</errorWord>
      <group>L1_Format</group>
      <groupName>格式问题</groupName>
      <ability>L2_HalfPunc_CN</ability>
      <abilityName>全半角问题</abilityName>
      <candidateList>
        <item>（</item>
      </candidateList>
      <explain>文本全半角错误。</explain>
      <paraID>1952E86B</paraID>
      <start>96</start>
      <end>97</end>
      <status>modified</status>
      <modifiedWord>（</modifiedWord>
      <trackRevisions>false</trackRevisions>
    </reviewItem>
    <reviewItem>
      <errorID>8dcc7eb5-3921-4b00-95bb-b2625298abb1</errorID>
      <errorWord>)</errorWord>
      <group>L1_Format</group>
      <groupName>格式问题</groupName>
      <ability>L2_HalfPunc_CN</ability>
      <abilityName>全半角问题</abilityName>
      <candidateList>
        <item>）</item>
      </candidateList>
      <explain>文本全半角错误。</explain>
      <paraID>1952E86B</paraID>
      <start>102</start>
      <end>103</end>
      <status>modified</status>
      <modifiedWord>）</modifiedWord>
      <trackRevisions>false</trackRevisions>
    </reviewItem>
    <reviewItem>
      <errorID>f95cd679-93a7-4e9c-8151-38cb8d7325dd</errorID>
      <errorWord>(</errorWord>
      <group>L1_Format</group>
      <groupName>格式问题</groupName>
      <ability>L2_HalfPunc_CN</ability>
      <abilityName>全半角问题</abilityName>
      <candidateList>
        <item>（</item>
      </candidateList>
      <explain>文本全半角错误。</explain>
      <paraID>1952E86B</paraID>
      <start>111</start>
      <end>112</end>
      <status>modified</status>
      <modifiedWord>（</modifiedWord>
      <trackRevisions>false</trackRevisions>
    </reviewItem>
    <reviewItem>
      <errorID>cbe25569-fac3-4a6d-8d63-8bce9095ca0f</errorID>
      <errorWord>)</errorWord>
      <group>L1_Format</group>
      <groupName>格式问题</groupName>
      <ability>L2_HalfPunc_CN</ability>
      <abilityName>全半角问题</abilityName>
      <candidateList>
        <item>）</item>
      </candidateList>
      <explain>文本全半角错误。</explain>
      <paraID>1952E86B</paraID>
      <start>118</start>
      <end>119</end>
      <status>modified</status>
      <modifiedWord>）</modifiedWord>
      <trackRevisions>false</trackRevisions>
    </reviewItem>
    <reviewItem>
      <errorID>7404aac6-5b98-4991-869c-a6ab45a39052</errorID>
      <errorWord>(</errorWord>
      <group>L1_Format</group>
      <groupName>格式问题</groupName>
      <ability>L2_HalfPunc_CN</ability>
      <abilityName>全半角问题</abilityName>
      <candidateList>
        <item>（</item>
      </candidateList>
      <explain>文本全半角错误。</explain>
      <paraID>1952E86B</paraID>
      <start>127</start>
      <end>128</end>
      <status>modified</status>
      <modifiedWord>（</modifiedWord>
      <trackRevisions>false</trackRevisions>
    </reviewItem>
    <reviewItem>
      <errorID>ce1786a6-a9ec-4eeb-a4d7-7f42402e78e1</errorID>
      <errorWord>)</errorWord>
      <group>L1_Format</group>
      <groupName>格式问题</groupName>
      <ability>L2_HalfPunc_CN</ability>
      <abilityName>全半角问题</abilityName>
      <candidateList>
        <item>）</item>
      </candidateList>
      <explain>文本全半角错误。</explain>
      <paraID>1952E86B</paraID>
      <start>133</start>
      <end>134</end>
      <status>modified</status>
      <modifiedWord>）</modifiedWord>
      <trackRevisions>false</trackRevisions>
    </reviewItem>
    <reviewItem>
      <errorID>6a0d1d8c-d0f6-4c9e-900b-4c27dda753c0</errorID>
      <errorWord>1890年代</errorWord>
      <group>L1_Knowledge</group>
      <groupName>知识性问题</groupName>
      <ability>L2_Time</ability>
      <abilityName>日期时间</abilityName>
      <candidateList>
        <item>19世纪90年代</item>
      </candidateList>
      <explain>年代表述建议使用世纪+年代的格式。</explain>
      <paraID>51A1B9C2</paraID>
      <start>46</start>
      <end>52</end>
      <status>unmodified</status>
      <modifiedWord/>
      <trackRevisions>false</trackRevisions>
    </reviewItem>
    <reviewItem>
      <errorID>ecbf1042-b4fe-4d75-92de-92b966c4b72b</errorID>
      <errorWord>"</errorWord>
      <group>L1_Format</group>
      <groupName>格式问题</groupName>
      <ability>L2_HalfPunc_CN</ability>
      <abilityName>全半角问题</abilityName>
      <candidateList>
        <item>“</item>
      </candidateList>
      <explain>文本全半角错误。</explain>
      <paraID>51A1B9C2</paraID>
      <start>154</start>
      <end>155</end>
      <status>modified</status>
      <modifiedWord>“</modifiedWord>
      <trackRevisions>false</trackRevisions>
    </reviewItem>
    <reviewItem>
      <errorID>b26b1e44-bc47-4e46-bb8f-3248e895085a</errorID>
      <errorWord>"</errorWord>
      <group>L1_Format</group>
      <groupName>格式问题</groupName>
      <ability>L2_HalfPunc_CN</ability>
      <abilityName>全半角问题</abilityName>
      <candidateList>
        <item>”</item>
      </candidateList>
      <explain>文本全半角错误。</explain>
      <paraID>51A1B9C2</paraID>
      <start>159</start>
      <end>160</end>
      <status>modified</status>
      <modifiedWord>”</modifiedWord>
      <trackRevisions>false</trackRevisions>
    </reviewItem>
    <reviewItem>
      <errorID>93988ef8-2dcb-40e6-bd49-3f476ef5d15b</errorID>
      <errorWord>"</errorWord>
      <group>L1_Format</group>
      <groupName>格式问题</groupName>
      <ability>L2_HalfPunc_CN</ability>
      <abilityName>全半角问题</abilityName>
      <candidateList>
        <item>“</item>
      </candidateList>
      <explain>文本全半角错误。</explain>
      <paraID>36CEE5C3</paraID>
      <start>95</start>
      <end>96</end>
      <status>modified</status>
      <modifiedWord>“</modifiedWord>
      <trackRevisions>false</trackRevisions>
    </reviewItem>
    <reviewItem>
      <errorID>ebae319a-16a2-4c08-abd1-c256109ac4dd</errorID>
      <errorWord>"</errorWord>
      <group>L1_Format</group>
      <groupName>格式问题</groupName>
      <ability>L2_HalfPunc_CN</ability>
      <abilityName>全半角问题</abilityName>
      <candidateList>
        <item>”</item>
      </candidateList>
      <explain>文本全半角错误。</explain>
      <paraID>36CEE5C3</paraID>
      <start>98</start>
      <end>99</end>
      <status>modified</status>
      <modifiedWord>”</modifiedWord>
      <trackRevisions>false</trackRevisions>
    </reviewItem>
    <reviewItem>
      <errorID>8bd14a05-5c2a-45ac-9f6b-cc86361dd845</errorID>
      <errorWord>"</errorWord>
      <group>L1_Format</group>
      <groupName>格式问题</groupName>
      <ability>L2_HalfPunc_CN</ability>
      <abilityName>全半角问题</abilityName>
      <candidateList>
        <item>“</item>
      </candidateList>
      <explain>文本全半角错误。</explain>
      <paraID>36CEE5C3</paraID>
      <start>102</start>
      <end>103</end>
      <status>modified</status>
      <modifiedWord>“</modifiedWord>
      <trackRevisions>false</trackRevisions>
    </reviewItem>
    <reviewItem>
      <errorID>02c8c67e-8097-418a-8349-32eb47a22f3f</errorID>
      <errorWord>"</errorWord>
      <group>L1_Format</group>
      <groupName>格式问题</groupName>
      <ability>L2_HalfPunc_CN</ability>
      <abilityName>全半角问题</abilityName>
      <candidateList>
        <item>”</item>
      </candidateList>
      <explain>文本全半角错误。</explain>
      <paraID>36CEE5C3</paraID>
      <start>108</start>
      <end>109</end>
      <status>modified</status>
      <modifiedWord>”</modifiedWord>
      <trackRevisions>false</trackRevisions>
    </reviewItem>
    <reviewItem>
      <errorID>9f3e4aa4-75ad-4c06-8d89-d34426345d53</errorID>
      <errorWord>"</errorWord>
      <group>L1_Format</group>
      <groupName>格式问题</groupName>
      <ability>L2_HalfPunc_CN</ability>
      <abilityName>全半角问题</abilityName>
      <candidateList>
        <item>“</item>
      </candidateList>
      <explain>文本全半角错误。</explain>
      <paraID>36CEE5C3</paraID>
      <start>111</start>
      <end>112</end>
      <status>modified</status>
      <modifiedWord>“</modifiedWord>
      <trackRevisions>false</trackRevisions>
    </reviewItem>
    <reviewItem>
      <errorID>afd5ae97-5de3-4fc5-8ae5-23dae85a6d63</errorID>
      <errorWord>"</errorWord>
      <group>L1_Format</group>
      <groupName>格式问题</groupName>
      <ability>L2_HalfPunc_CN</ability>
      <abilityName>全半角问题</abilityName>
      <candidateList>
        <item>”</item>
      </candidateList>
      <explain>文本全半角错误。</explain>
      <paraID>36CEE5C3</paraID>
      <start>117</start>
      <end>118</end>
      <status>modified</status>
      <modifiedWord>”</modifiedWord>
      <trackRevisions>false</trackRevisions>
    </reviewItem>
    <reviewItem>
      <errorID>6cd7b847-ac3a-41bd-a346-b846ae5961b8</errorID>
      <errorWord>"</errorWord>
      <group>L1_Format</group>
      <groupName>格式问题</groupName>
      <ability>L2_HalfPunc_CN</ability>
      <abilityName>全半角问题</abilityName>
      <candidateList>
        <item>“</item>
      </candidateList>
      <explain>文本全半角错误。</explain>
      <paraID>36CEE5C3</paraID>
      <start>125</start>
      <end>126</end>
      <status>modified</status>
      <modifiedWord>“</modifiedWord>
      <trackRevisions>false</trackRevisions>
    </reviewItem>
    <reviewItem>
      <errorID>8ba5f2cc-7d8c-4960-8978-ef8e23667b5a</errorID>
      <errorWord>"</errorWord>
      <group>L1_Format</group>
      <groupName>格式问题</groupName>
      <ability>L2_HalfPunc_CN</ability>
      <abilityName>全半角问题</abilityName>
      <candidateList>
        <item>”</item>
      </candidateList>
      <explain>文本全半角错误。</explain>
      <paraID>36CEE5C3</paraID>
      <start>129</start>
      <end>130</end>
      <status>modified</status>
      <modifiedWord>”</modifiedWord>
      <trackRevisions>false</trackRevisions>
    </reviewItem>
    <reviewItem>
      <errorID>867c4d2a-ad76-42e5-951c-8801e823fa33</errorID>
      <errorWord>-</errorWord>
      <group>L1_Format</group>
      <groupName>格式问题</groupName>
      <ability>L2_HalfPunc_CN</ability>
      <abilityName>全半角问题</abilityName>
      <candidateList>
        <item>－</item>
      </candidateList>
      <explain>文本全半角错误。</explain>
      <paraID>36CEE5C3</paraID>
      <start>177</start>
      <end>178</end>
      <status>modified</status>
      <modifiedWord>－</modifiedWord>
      <trackRevisions>false</trackRevisions>
    </reviewItem>
    <reviewItem>
      <errorID>ef9e0f04-b8d0-4a23-873f-43db24288717</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72822E04</paraID>
      <start>0</start>
      <end>2</end>
      <status>unmodified</status>
      <modifiedWord/>
      <trackRevisions>false</trackRevisions>
    </reviewItem>
    <reviewItem>
      <errorID>3e3d1727-cf7e-4b7a-9622-20eee9c91dbe</errorID>
      <errorWord>"</errorWord>
      <group>L1_Format</group>
      <groupName>格式问题</groupName>
      <ability>L2_HalfPunc_CN</ability>
      <abilityName>全半角问题</abilityName>
      <candidateList>
        <item>“</item>
      </candidateList>
      <explain>文本全半角错误。</explain>
      <paraID>72822E04</paraID>
      <start>64</start>
      <end>65</end>
      <status>modified</status>
      <modifiedWord>“</modifiedWord>
      <trackRevisions>false</trackRevisions>
    </reviewItem>
    <reviewItem>
      <errorID>b3ea92a7-54a4-46be-a680-58bc21575ee8</errorID>
      <errorWord>"</errorWord>
      <group>L1_Format</group>
      <groupName>格式问题</groupName>
      <ability>L2_HalfPunc_CN</ability>
      <abilityName>全半角问题</abilityName>
      <candidateList>
        <item>”</item>
      </candidateList>
      <explain>文本全半角错误。</explain>
      <paraID>72822E04</paraID>
      <start>68</start>
      <end>69</end>
      <status>modified</status>
      <modifiedWord>”</modifiedWord>
      <trackRevisions>false</trackRevisions>
    </reviewItem>
    <reviewItem>
      <errorID>db5564d6-f296-4c56-893d-6b5021610b03</errorID>
      <errorWord>"</errorWord>
      <group>L1_Format</group>
      <groupName>格式问题</groupName>
      <ability>L2_HalfPunc_CN</ability>
      <abilityName>全半角问题</abilityName>
      <candidateList>
        <item>“</item>
      </candidateList>
      <explain>文本全半角错误。</explain>
      <paraID>72822E04</paraID>
      <start>72</start>
      <end>73</end>
      <status>modified</status>
      <modifiedWord>“</modifiedWord>
      <trackRevisions>false</trackRevisions>
    </reviewItem>
    <reviewItem>
      <errorID>64a77a51-9b08-4317-a1e6-2cc973409595</errorID>
      <errorWord>"</errorWord>
      <group>L1_Format</group>
      <groupName>格式问题</groupName>
      <ability>L2_HalfPunc_CN</ability>
      <abilityName>全半角问题</abilityName>
      <candidateList>
        <item>”</item>
      </candidateList>
      <explain>文本全半角错误。</explain>
      <paraID>72822E04</paraID>
      <start>75</start>
      <end>76</end>
      <status>modified</status>
      <modifiedWord>”</modifiedWord>
      <trackRevisions>false</trackRevisions>
    </reviewItem>
    <reviewItem>
      <errorID>d393cfd7-3a32-4f2e-aaa8-5c68dd4e283a</errorID>
      <errorWord>"</errorWord>
      <group>L1_Format</group>
      <groupName>格式问题</groupName>
      <ability>L2_HalfPunc_CN</ability>
      <abilityName>全半角问题</abilityName>
      <candidateList>
        <item>“</item>
      </candidateList>
      <explain>文本全半角错误。</explain>
      <paraID>72822E04</paraID>
      <start>77</start>
      <end>78</end>
      <status>modified</status>
      <modifiedWord>“</modifiedWord>
      <trackRevisions>false</trackRevisions>
    </reviewItem>
    <reviewItem>
      <errorID>afc85ce5-68a2-4e90-b5ea-8a598f9daac8</errorID>
      <errorWord>"</errorWord>
      <group>L1_Format</group>
      <groupName>格式问题</groupName>
      <ability>L2_HalfPunc_CN</ability>
      <abilityName>全半角问题</abilityName>
      <candidateList>
        <item>”</item>
      </candidateList>
      <explain>文本全半角错误。</explain>
      <paraID>72822E04</paraID>
      <start>80</start>
      <end>81</end>
      <status>modified</status>
      <modifiedWord>”</modifiedWord>
      <trackRevisions>false</trackRevisions>
    </reviewItem>
    <reviewItem>
      <errorID>4f1fb2e3-79a1-473c-8212-24220a74fdad</errorID>
      <errorWord>"</errorWord>
      <group>L1_Format</group>
      <groupName>格式问题</groupName>
      <ability>L2_HalfPunc_CN</ability>
      <abilityName>全半角问题</abilityName>
      <candidateList>
        <item>“</item>
      </candidateList>
      <explain>文本全半角错误。</explain>
      <paraID>72822E04</paraID>
      <start>115</start>
      <end>116</end>
      <status>modified</status>
      <modifiedWord>“</modifiedWord>
      <trackRevisions>false</trackRevisions>
    </reviewItem>
    <reviewItem>
      <errorID>588af72f-b79a-4a1d-9f80-20f1f6cfb1e0</errorID>
      <errorWord>"</errorWord>
      <group>L1_Format</group>
      <groupName>格式问题</groupName>
      <ability>L2_HalfPunc_CN</ability>
      <abilityName>全半角问题</abilityName>
      <candidateList>
        <item>”</item>
      </candidateList>
      <explain>文本全半角错误。</explain>
      <paraID>72822E04</paraID>
      <start>121</start>
      <end>122</end>
      <status>modified</status>
      <modifiedWord>”</modifiedWord>
      <trackRevisions>false</trackRevisions>
    </reviewItem>
    <reviewItem>
      <errorID>c92ad6f2-1b81-4c80-a6f1-379d8b29a549</errorID>
      <errorWord>"</errorWord>
      <group>L1_Format</group>
      <groupName>格式问题</groupName>
      <ability>L2_HalfPunc_CN</ability>
      <abilityName>全半角问题</abilityName>
      <candidateList>
        <item>“</item>
      </candidateList>
      <explain>文本全半角错误。</explain>
      <paraID>155220F6</paraID>
      <start>0</start>
      <end>1</end>
      <status>modified</status>
      <modifiedWord>“</modifiedWord>
      <trackRevisions>false</trackRevisions>
    </reviewItem>
    <reviewItem>
      <errorID>66905c30-d5d8-4092-8d7a-af0c898375ec</errorID>
      <errorWord>"</errorWord>
      <group>L1_Format</group>
      <groupName>格式问题</groupName>
      <ability>L2_HalfPunc_CN</ability>
      <abilityName>全半角问题</abilityName>
      <candidateList>
        <item>”</item>
      </candidateList>
      <explain>文本全半角错误。</explain>
      <paraID>155220F6</paraID>
      <start>3</start>
      <end>4</end>
      <status>modified</status>
      <modifiedWord>”</modifiedWord>
      <trackRevisions>false</trackRevisions>
    </reviewItem>
    <reviewItem>
      <errorID>81997564-4941-40fd-8b61-8cfc4a4ffd15</errorID>
      <errorWord>"</errorWord>
      <group>L1_Format</group>
      <groupName>格式问题</groupName>
      <ability>L2_HalfPunc_CN</ability>
      <abilityName>全半角问题</abilityName>
      <candidateList>
        <item>“</item>
      </candidateList>
      <explain>文本全半角错误。</explain>
      <paraID>155220F6</paraID>
      <start>8</start>
      <end>9</end>
      <status>modified</status>
      <modifiedWord>“</modifiedWord>
      <trackRevisions>false</trackRevisions>
    </reviewItem>
    <reviewItem>
      <errorID>3a72ab9e-1e56-4e52-b70f-66949f18b219</errorID>
      <errorWord>"</errorWord>
      <group>L1_Format</group>
      <groupName>格式问题</groupName>
      <ability>L2_HalfPunc_CN</ability>
      <abilityName>全半角问题</abilityName>
      <candidateList>
        <item>”</item>
      </candidateList>
      <explain>文本全半角错误。</explain>
      <paraID>155220F6</paraID>
      <start>11</start>
      <end>12</end>
      <status>modified</status>
      <modifiedWord>”</modifiedWord>
      <trackRevisions>false</trackRevisions>
    </reviewItem>
    <reviewItem>
      <errorID>3d84a87e-a1c4-402f-a241-85f9cb9888c2</errorID>
      <errorWord>"</errorWord>
      <group>L1_Format</group>
      <groupName>格式问题</groupName>
      <ability>L2_HalfPunc_CN</ability>
      <abilityName>全半角问题</abilityName>
      <candidateList>
        <item>“</item>
      </candidateList>
      <explain>文本全半角错误。</explain>
      <paraID>155220F6</paraID>
      <start>28</start>
      <end>29</end>
      <status>modified</status>
      <modifiedWord>“</modifiedWord>
      <trackRevisions>false</trackRevisions>
    </reviewItem>
    <reviewItem>
      <errorID>18b4e2d9-a77c-4933-9cbc-176e1f070a8b</errorID>
      <errorWord>"</errorWord>
      <group>L1_Format</group>
      <groupName>格式问题</groupName>
      <ability>L2_HalfPunc_CN</ability>
      <abilityName>全半角问题</abilityName>
      <candidateList>
        <item>”</item>
      </candidateList>
      <explain>文本全半角错误。</explain>
      <paraID>155220F6</paraID>
      <start>31</start>
      <end>32</end>
      <status>modified</status>
      <modifiedWord>”</modifiedWord>
      <trackRevisions>false</trackRevisions>
    </reviewItem>
    <reviewItem>
      <errorID>8bc1e16f-3f32-456f-b81e-ea27e01c0007</errorID>
      <errorWord>"</errorWord>
      <group>L1_Format</group>
      <groupName>格式问题</groupName>
      <ability>L2_HalfPunc_CN</ability>
      <abilityName>全半角问题</abilityName>
      <candidateList>
        <item>“</item>
      </candidateList>
      <explain>文本全半角错误。</explain>
      <paraID>155220F6</paraID>
      <start>66</start>
      <end>67</end>
      <status>modified</status>
      <modifiedWord>“</modifiedWord>
      <trackRevisions>false</trackRevisions>
    </reviewItem>
    <reviewItem>
      <errorID>0f261d4b-5575-4731-8e56-91f10b38b40a</errorID>
      <errorWord>"</errorWord>
      <group>L1_Format</group>
      <groupName>格式问题</groupName>
      <ability>L2_HalfPunc_CN</ability>
      <abilityName>全半角问题</abilityName>
      <candidateList>
        <item>”</item>
      </candidateList>
      <explain>文本全半角错误。</explain>
      <paraID>155220F6</paraID>
      <start>69</start>
      <end>70</end>
      <status>modified</status>
      <modifiedWord>”</modifiedWord>
      <trackRevisions>false</trackRevisions>
    </reviewItem>
    <reviewItem>
      <errorID>e159b23c-5754-4d22-be3d-041a8a26f484</errorID>
      <errorWord>"</errorWord>
      <group>L1_Format</group>
      <groupName>格式问题</groupName>
      <ability>L2_HalfPunc_CN</ability>
      <abilityName>全半角问题</abilityName>
      <candidateList>
        <item>“</item>
      </candidateList>
      <explain>文本全半角错误。</explain>
      <paraID>4CC5F7C0</paraID>
      <start>17</start>
      <end>18</end>
      <status>modified</status>
      <modifiedWord>“</modifiedWord>
      <trackRevisions>false</trackRevisions>
    </reviewItem>
    <reviewItem>
      <errorID>da8f2424-0fc5-4fda-868a-9e858e3dcf27</errorID>
      <errorWord>"</errorWord>
      <group>L1_Format</group>
      <groupName>格式问题</groupName>
      <ability>L2_HalfPunc_CN</ability>
      <abilityName>全半角问题</abilityName>
      <candidateList>
        <item>”</item>
      </candidateList>
      <explain>文本全半角错误。</explain>
      <paraID>4CC5F7C0</paraID>
      <start>24</start>
      <end>25</end>
      <status>modified</status>
      <modifiedWord>”</modifiedWord>
      <trackRevisions>false</trackRevisions>
    </reviewItem>
    <reviewItem>
      <errorID>a00b8eb1-62c0-4350-9e4d-b2745bf3b757</errorID>
      <errorWord>"</errorWord>
      <group>L1_Format</group>
      <groupName>格式问题</groupName>
      <ability>L2_HalfPunc_CN</ability>
      <abilityName>全半角问题</abilityName>
      <candidateList>
        <item>“</item>
      </candidateList>
      <explain>文本全半角错误。</explain>
      <paraID>4CC5F7C0</paraID>
      <start>75</start>
      <end>76</end>
      <status>modified</status>
      <modifiedWord>“</modifiedWord>
      <trackRevisions>false</trackRevisions>
    </reviewItem>
    <reviewItem>
      <errorID>363dd67b-0cdf-4dcf-9805-b55d0283ca13</errorID>
      <errorWord>"</errorWord>
      <group>L1_Format</group>
      <groupName>格式问题</groupName>
      <ability>L2_HalfPunc_CN</ability>
      <abilityName>全半角问题</abilityName>
      <candidateList>
        <item>”</item>
      </candidateList>
      <explain>文本全半角错误。</explain>
      <paraID>4CC5F7C0</paraID>
      <start>82</start>
      <end>83</end>
      <status>modified</status>
      <modifiedWord>”</modifiedWord>
      <trackRevisions>false</trackRevisions>
    </reviewItem>
    <reviewItem>
      <errorID>de0d6df9-f911-4225-8799-d4afca4f0a71</errorID>
      <errorWord>"</errorWord>
      <group>L1_Format</group>
      <groupName>格式问题</groupName>
      <ability>L2_HalfPunc_CN</ability>
      <abilityName>全半角问题</abilityName>
      <candidateList>
        <item>“</item>
      </candidateList>
      <explain>文本全半角错误。</explain>
      <paraID>4CC5F7C0</paraID>
      <start>124</start>
      <end>125</end>
      <status>modified</status>
      <modifiedWord>“</modifiedWord>
      <trackRevisions>false</trackRevisions>
    </reviewItem>
    <reviewItem>
      <errorID>a45e7488-d1a7-44d5-945a-2c8c644f77ea</errorID>
      <errorWord>"</errorWord>
      <group>L1_Format</group>
      <groupName>格式问题</groupName>
      <ability>L2_HalfPunc_CN</ability>
      <abilityName>全半角问题</abilityName>
      <candidateList>
        <item>”</item>
      </candidateList>
      <explain>文本全半角错误。</explain>
      <paraID>4CC5F7C0</paraID>
      <start>129</start>
      <end>130</end>
      <status>modified</status>
      <modifiedWord>”</modifiedWord>
      <trackRevisions>false</trackRevisions>
    </reviewItem>
    <reviewItem>
      <errorID>361295a5-0d8a-4656-bc24-60ae79dbf24b</errorID>
      <errorWord>"</errorWord>
      <group>L1_Format</group>
      <groupName>格式问题</groupName>
      <ability>L2_HalfPunc_CN</ability>
      <abilityName>全半角问题</abilityName>
      <candidateList>
        <item>“</item>
      </candidateList>
      <explain>文本全半角错误。</explain>
      <paraID>1CB8D810</paraID>
      <start>18</start>
      <end>19</end>
      <status>modified</status>
      <modifiedWord>“</modifiedWord>
      <trackRevisions>false</trackRevisions>
    </reviewItem>
    <reviewItem>
      <errorID>34ac3afd-2063-49ec-95ac-63fd34f52a90</errorID>
      <errorWord>"</errorWord>
      <group>L1_Format</group>
      <groupName>格式问题</groupName>
      <ability>L2_HalfPunc_CN</ability>
      <abilityName>全半角问题</abilityName>
      <candidateList>
        <item>”</item>
      </candidateList>
      <explain>文本全半角错误。</explain>
      <paraID>1CB8D810</paraID>
      <start>21</start>
      <end>22</end>
      <status>modified</status>
      <modifiedWord>”</modifiedWord>
      <trackRevisions>false</trackRevisions>
    </reviewItem>
    <reviewItem>
      <errorID>6e27236a-64be-4d49-9ca9-87350059ab61</errorID>
      <errorWord>-</errorWord>
      <group>L1_Format</group>
      <groupName>格式问题</groupName>
      <ability>L2_HalfPunc_CN</ability>
      <abilityName>全半角问题</abilityName>
      <candidateList>
        <item>－</item>
      </candidateList>
      <explain>文本全半角错误。</explain>
      <paraID>1934BE4B</paraID>
      <start>47</start>
      <end>48</end>
      <status>modified</status>
      <modifiedWord>－</modifiedWord>
      <trackRevisions>false</trackRevisions>
    </reviewItem>
    <reviewItem>
      <errorID>d999af1e-6604-47bf-bc5d-594094779151</errorID>
      <errorWord>"</errorWord>
      <group>L1_Format</group>
      <groupName>格式问题</groupName>
      <ability>L2_HalfPunc_CN</ability>
      <abilityName>全半角问题</abilityName>
      <candidateList>
        <item>“</item>
      </candidateList>
      <explain>文本全半角错误。</explain>
      <paraID>1934BE4B</paraID>
      <start>73</start>
      <end>74</end>
      <status>modified</status>
      <modifiedWord>“</modifiedWord>
      <trackRevisions>false</trackRevisions>
    </reviewItem>
    <reviewItem>
      <errorID>2dafc7bc-a4f7-486b-8726-9a008949521b</errorID>
      <errorWord>"</errorWord>
      <group>L1_Format</group>
      <groupName>格式问题</groupName>
      <ability>L2_HalfPunc_CN</ability>
      <abilityName>全半角问题</abilityName>
      <candidateList>
        <item>”</item>
      </candidateList>
      <explain>文本全半角错误。</explain>
      <paraID>1934BE4B</paraID>
      <start>76</start>
      <end>77</end>
      <status>modified</status>
      <modifiedWord>”</modifiedWord>
      <trackRevisions>false</trackRevisions>
    </reviewItem>
    <reviewItem>
      <errorID>1d6f94d7-b5af-42d1-a178-fa8131a5a5c1</errorID>
      <errorWord>"</errorWord>
      <group>L1_Format</group>
      <groupName>格式问题</groupName>
      <ability>L2_HalfPunc_CN</ability>
      <abilityName>全半角问题</abilityName>
      <candidateList>
        <item>“</item>
      </candidateList>
      <explain>文本全半角错误。</explain>
      <paraID>1934BE4B</paraID>
      <start>91</start>
      <end>92</end>
      <status>modified</status>
      <modifiedWord>“</modifiedWord>
      <trackRevisions>false</trackRevisions>
    </reviewItem>
    <reviewItem>
      <errorID>d2c908c6-50cb-4556-902d-650cb7d66238</errorID>
      <errorWord>"</errorWord>
      <group>L1_Format</group>
      <groupName>格式问题</groupName>
      <ability>L2_HalfPunc_CN</ability>
      <abilityName>全半角问题</abilityName>
      <candidateList>
        <item>”</item>
      </candidateList>
      <explain>文本全半角错误。</explain>
      <paraID>1934BE4B</paraID>
      <start>98</start>
      <end>99</end>
      <status>modified</status>
      <modifiedWord>”</modifiedWord>
      <trackRevisions>false</trackRevisions>
    </reviewItem>
    <reviewItem>
      <errorID>9e69dbc4-b2e1-4aac-ac6d-38dba26ba271</errorID>
      <errorWord>-</errorWord>
      <group>L1_Format</group>
      <groupName>格式问题</groupName>
      <ability>L2_HalfPunc_CN</ability>
      <abilityName>全半角问题</abilityName>
      <candidateList>
        <item>－</item>
      </candidateList>
      <explain>文本全半角错误。</explain>
      <paraID>1934BE4B</paraID>
      <start>124</start>
      <end>125</end>
      <status>modified</status>
      <modifiedWord>－</modifiedWord>
      <trackRevisions>false</trackRevisions>
    </reviewItem>
    <reviewItem>
      <errorID>978514b3-9246-4b37-9e08-79f4c1084615</errorID>
      <errorWord>"</errorWord>
      <group>L1_Format</group>
      <groupName>格式问题</groupName>
      <ability>L2_HalfPunc_CN</ability>
      <abilityName>全半角问题</abilityName>
      <candidateList>
        <item>“</item>
      </candidateList>
      <explain>文本全半角错误。</explain>
      <paraID>75D01A49</paraID>
      <start>13</start>
      <end>14</end>
      <status>modified</status>
      <modifiedWord>“</modifiedWord>
      <trackRevisions>false</trackRevisions>
    </reviewItem>
    <reviewItem>
      <errorID>2bff1a94-74d5-4437-bb48-9c54bc20df60</errorID>
      <errorWord>"</errorWord>
      <group>L1_Format</group>
      <groupName>格式问题</groupName>
      <ability>L2_HalfPunc_CN</ability>
      <abilityName>全半角问题</abilityName>
      <candidateList>
        <item>”</item>
      </candidateList>
      <explain>文本全半角错误。</explain>
      <paraID>75D01A49</paraID>
      <start>17</start>
      <end>18</end>
      <status>modified</status>
      <modifiedWord>”</modifiedWord>
      <trackRevisions>false</trackRevisions>
    </reviewItem>
    <reviewItem>
      <errorID>6724faae-fb96-45a5-b304-3b887039391a</errorID>
      <errorWord>"</errorWord>
      <group>L1_Format</group>
      <groupName>格式问题</groupName>
      <ability>L2_HalfPunc_CN</ability>
      <abilityName>全半角问题</abilityName>
      <candidateList>
        <item>“</item>
      </candidateList>
      <explain>文本全半角错误。</explain>
      <paraID>75D01A49</paraID>
      <start>24</start>
      <end>25</end>
      <status>modified</status>
      <modifiedWord>“</modifiedWord>
      <trackRevisions>false</trackRevisions>
    </reviewItem>
    <reviewItem>
      <errorID>2ebb6b7e-f16c-4851-a07b-4223afbe4d5c</errorID>
      <errorWord>"</errorWord>
      <group>L1_Format</group>
      <groupName>格式问题</groupName>
      <ability>L2_HalfPunc_CN</ability>
      <abilityName>全半角问题</abilityName>
      <candidateList>
        <item>”</item>
      </candidateList>
      <explain>文本全半角错误。</explain>
      <paraID>75D01A49</paraID>
      <start>30</start>
      <end>31</end>
      <status>modified</status>
      <modifiedWord>”</modifiedWord>
      <trackRevisions>false</trackRevisions>
    </reviewItem>
    <reviewItem>
      <errorID>cb15c2fd-cc18-404a-9519-65334e2a87c8</errorID>
      <errorWord>"</errorWord>
      <group>L1_Format</group>
      <groupName>格式问题</groupName>
      <ability>L2_HalfPunc_CN</ability>
      <abilityName>全半角问题</abilityName>
      <candidateList>
        <item>“</item>
      </candidateList>
      <explain>文本全半角错误。</explain>
      <paraID>75D01A49</paraID>
      <start>58</start>
      <end>59</end>
      <status>modified</status>
      <modifiedWord>“</modifiedWord>
      <trackRevisions>false</trackRevisions>
    </reviewItem>
    <reviewItem>
      <errorID>64d9e0ac-fd33-4117-88b5-75bbc17b6ebe</errorID>
      <errorWord>"</errorWord>
      <group>L1_Format</group>
      <groupName>格式问题</groupName>
      <ability>L2_HalfPunc_CN</ability>
      <abilityName>全半角问题</abilityName>
      <candidateList>
        <item>”</item>
      </candidateList>
      <explain>文本全半角错误。</explain>
      <paraID>75D01A49</paraID>
      <start>63</start>
      <end>64</end>
      <status>modified</status>
      <modifiedWord>”</modifiedWord>
      <trackRevisions>false</trackRevisions>
    </reviewItem>
    <reviewItem>
      <errorID>106d47ac-67ff-4ae8-b03b-48c9f1676ce3</errorID>
      <errorWord>"</errorWord>
      <group>L1_Format</group>
      <groupName>格式问题</groupName>
      <ability>L2_HalfPunc_CN</ability>
      <abilityName>全半角问题</abilityName>
      <candidateList>
        <item>“</item>
      </candidateList>
      <explain>文本全半角错误。</explain>
      <paraID>75D01A49</paraID>
      <start>73</start>
      <end>74</end>
      <status>modified</status>
      <modifiedWord>“</modifiedWord>
      <trackRevisions>false</trackRevisions>
    </reviewItem>
    <reviewItem>
      <errorID>55a006e9-3757-4688-8edd-d43e708cbdd6</errorID>
      <errorWord>"</errorWord>
      <group>L1_Format</group>
      <groupName>格式问题</groupName>
      <ability>L2_HalfPunc_CN</ability>
      <abilityName>全半角问题</abilityName>
      <candidateList>
        <item>”</item>
      </candidateList>
      <explain>文本全半角错误。</explain>
      <paraID>75D01A49</paraID>
      <start>79</start>
      <end>80</end>
      <status>modified</status>
      <modifiedWord>”</modifiedWord>
      <trackRevisions>false</trackRevisions>
    </reviewItem>
    <reviewItem>
      <errorID>27c3b35e-75a2-4d56-9b0a-f67c713050ed</errorID>
      <errorWord>"</errorWord>
      <group>L1_Format</group>
      <groupName>格式问题</groupName>
      <ability>L2_HalfPunc_CN</ability>
      <abilityName>全半角问题</abilityName>
      <candidateList>
        <item>“</item>
      </candidateList>
      <explain>文本全半角错误。</explain>
      <paraID>75D01A49</paraID>
      <start>83</start>
      <end>84</end>
      <status>modified</status>
      <modifiedWord>“</modifiedWord>
      <trackRevisions>false</trackRevisions>
    </reviewItem>
    <reviewItem>
      <errorID>41291cb6-2ed6-46c3-a3df-b1b23bf02823</errorID>
      <errorWord>"</errorWord>
      <group>L1_Format</group>
      <groupName>格式问题</groupName>
      <ability>L2_HalfPunc_CN</ability>
      <abilityName>全半角问题</abilityName>
      <candidateList>
        <item>”</item>
      </candidateList>
      <explain>文本全半角错误。</explain>
      <paraID>75D01A49</paraID>
      <start>93</start>
      <end>94</end>
      <status>modified</status>
      <modifiedWord>”</modifiedWord>
      <trackRevisions>false</trackRevisions>
    </reviewItem>
    <reviewItem>
      <errorID>b9f7a592-4cb3-4b94-a904-aa6c25896030</errorID>
      <errorWord>"</errorWord>
      <group>L1_Format</group>
      <groupName>格式问题</groupName>
      <ability>L2_HalfPunc_CN</ability>
      <abilityName>全半角问题</abilityName>
      <candidateList>
        <item>“</item>
      </candidateList>
      <explain>文本全半角错误。</explain>
      <paraID>75D01A49</paraID>
      <start>95</start>
      <end>96</end>
      <status>modified</status>
      <modifiedWord>“</modifiedWord>
      <trackRevisions>false</trackRevisions>
    </reviewItem>
    <reviewItem>
      <errorID>ca7700f4-dc5f-4bdf-a54d-e29a2cea4429</errorID>
      <errorWord>"</errorWord>
      <group>L1_Format</group>
      <groupName>格式问题</groupName>
      <ability>L2_HalfPunc_CN</ability>
      <abilityName>全半角问题</abilityName>
      <candidateList>
        <item>”</item>
      </candidateList>
      <explain>文本全半角错误。</explain>
      <paraID>75D01A49</paraID>
      <start>105</start>
      <end>106</end>
      <status>modified</status>
      <modifiedWord>”</modifiedWord>
      <trackRevisions>false</trackRevisions>
    </reviewItem>
    <reviewItem>
      <errorID>eeaae39a-cd94-4f02-b370-2868ec2a8a95</errorID>
      <errorWord>"</errorWord>
      <group>L1_Format</group>
      <groupName>格式问题</groupName>
      <ability>L2_HalfPunc_CN</ability>
      <abilityName>全半角问题</abilityName>
      <candidateList>
        <item>“</item>
      </candidateList>
      <explain>文本全半角错误。</explain>
      <paraID>  315447</paraID>
      <start>147</start>
      <end>148</end>
      <status>modified</status>
      <modifiedWord>“</modifiedWord>
      <trackRevisions>false</trackRevisions>
    </reviewItem>
    <reviewItem>
      <errorID>26552b29-e6d9-42b8-8270-670e7ae87561</errorID>
      <errorWord>"</errorWord>
      <group>L1_Format</group>
      <groupName>格式问题</groupName>
      <ability>L2_HalfPunc_CN</ability>
      <abilityName>全半角问题</abilityName>
      <candidateList>
        <item>”</item>
      </candidateList>
      <explain>文本全半角错误。</explain>
      <paraID>  315447</paraID>
      <start>151</start>
      <end>152</end>
      <status>modified</status>
      <modifiedWord>”</modifiedWord>
      <trackRevisions>false</trackRevisions>
    </reviewItem>
    <reviewItem>
      <errorID>adee9dcd-769f-43d6-9d04-a7f3374f1400</errorID>
      <errorWord>"</errorWord>
      <group>L1_Format</group>
      <groupName>格式问题</groupName>
      <ability>L2_HalfPunc_CN</ability>
      <abilityName>全半角问题</abilityName>
      <candidateList>
        <item>“</item>
      </candidateList>
      <explain>文本全半角错误。</explain>
      <paraID>4C7A1E09</paraID>
      <start>39</start>
      <end>40</end>
      <status>modified</status>
      <modifiedWord>“</modifiedWord>
      <trackRevisions>false</trackRevisions>
    </reviewItem>
    <reviewItem>
      <errorID>9192f4d5-936e-407d-95a2-3586a09285e7</errorID>
      <errorWord>"</errorWord>
      <group>L1_Format</group>
      <groupName>格式问题</groupName>
      <ability>L2_HalfPunc_CN</ability>
      <abilityName>全半角问题</abilityName>
      <candidateList>
        <item>”</item>
      </candidateList>
      <explain>文本全半角错误。</explain>
      <paraID>4C7A1E09</paraID>
      <start>42</start>
      <end>43</end>
      <status>modified</status>
      <modifiedWord>”</modifiedWord>
      <trackRevisions>false</trackRevisions>
    </reviewItem>
    <reviewItem>
      <errorID>cd02cae8-24f6-449b-b1c1-2a6a0b2ea554</errorID>
      <errorWord>"</errorWord>
      <group>L1_Format</group>
      <groupName>格式问题</groupName>
      <ability>L2_HalfPunc_CN</ability>
      <abilityName>全半角问题</abilityName>
      <candidateList>
        <item>“</item>
      </candidateList>
      <explain>文本全半角错误。</explain>
      <paraID>4C7A1E09</paraID>
      <start>59</start>
      <end>60</end>
      <status>modified</status>
      <modifiedWord>“</modifiedWord>
      <trackRevisions>false</trackRevisions>
    </reviewItem>
    <reviewItem>
      <errorID>2dfd4797-c481-4f74-99df-338d098a33dc</errorID>
      <errorWord>"</errorWord>
      <group>L1_Format</group>
      <groupName>格式问题</groupName>
      <ability>L2_HalfPunc_CN</ability>
      <abilityName>全半角问题</abilityName>
      <candidateList>
        <item>”</item>
      </candidateList>
      <explain>文本全半角错误。</explain>
      <paraID>4C7A1E09</paraID>
      <start>66</start>
      <end>67</end>
      <status>modified</status>
      <modifiedWord>”</modifiedWord>
      <trackRevisions>false</trackRevisions>
    </reviewItem>
    <reviewItem>
      <errorID>01c2916c-9e1a-4f5d-b4dc-0e2e3fc0c8ed</errorID>
      <errorWord>"</errorWord>
      <group>L1_Format</group>
      <groupName>格式问题</groupName>
      <ability>L2_HalfPunc_CN</ability>
      <abilityName>全半角问题</abilityName>
      <candidateList>
        <item>“</item>
      </candidateList>
      <explain>文本全半角错误。</explain>
      <paraID>4C7A1E09</paraID>
      <start>68</start>
      <end>69</end>
      <status>modified</status>
      <modifiedWord>“</modifiedWord>
      <trackRevisions>false</trackRevisions>
    </reviewItem>
    <reviewItem>
      <errorID>46bcdafe-92f3-4313-92b1-21954041c438</errorID>
      <errorWord>"</errorWord>
      <group>L1_Format</group>
      <groupName>格式问题</groupName>
      <ability>L2_HalfPunc_CN</ability>
      <abilityName>全半角问题</abilityName>
      <candidateList>
        <item>”</item>
      </candidateList>
      <explain>文本全半角错误。</explain>
      <paraID>4C7A1E09</paraID>
      <start>71</start>
      <end>72</end>
      <status>modified</status>
      <modifiedWord>”</modifiedWord>
      <trackRevisions>false</trackRevisions>
    </reviewItem>
    <reviewItem>
      <errorID>bb9b21b3-cb7d-4997-8f2a-58c31a90824e</errorID>
      <errorWord>"</errorWord>
      <group>L1_Format</group>
      <groupName>格式问题</groupName>
      <ability>L2_HalfPunc_CN</ability>
      <abilityName>全半角问题</abilityName>
      <candidateList>
        <item>“</item>
      </candidateList>
      <explain>文本全半角错误。</explain>
      <paraID>6CCE7E29</paraID>
      <start>29</start>
      <end>30</end>
      <status>modified</status>
      <modifiedWord>“</modifiedWord>
      <trackRevisions>false</trackRevisions>
    </reviewItem>
    <reviewItem>
      <errorID>c1e41764-81d9-4c24-aa5f-52a40a467d19</errorID>
      <errorWord>"</errorWord>
      <group>L1_Format</group>
      <groupName>格式问题</groupName>
      <ability>L2_HalfPunc_CN</ability>
      <abilityName>全半角问题</abilityName>
      <candidateList>
        <item>”</item>
      </candidateList>
      <explain>文本全半角错误。</explain>
      <paraID>6CCE7E29</paraID>
      <start>35</start>
      <end>36</end>
      <status>modified</status>
      <modifiedWord>”</modifiedWord>
      <trackRevisions>false</trackRevisions>
    </reviewItem>
    <reviewItem>
      <errorID>10a49591-e075-4106-b13c-a3163456d406</errorID>
      <errorWord>"</errorWord>
      <group>L1_Format</group>
      <groupName>格式问题</groupName>
      <ability>L2_HalfPunc_CN</ability>
      <abilityName>全半角问题</abilityName>
      <candidateList>
        <item>“</item>
      </candidateList>
      <explain>文本全半角错误。</explain>
      <paraID>6CCE7E29</paraID>
      <start>64</start>
      <end>65</end>
      <status>modified</status>
      <modifiedWord>“</modifiedWord>
      <trackRevisions>false</trackRevisions>
    </reviewItem>
    <reviewItem>
      <errorID>078a63a8-cc46-44e3-be7b-4aea2b77718d</errorID>
      <errorWord>"</errorWord>
      <group>L1_Format</group>
      <groupName>格式问题</groupName>
      <ability>L2_HalfPunc_CN</ability>
      <abilityName>全半角问题</abilityName>
      <candidateList>
        <item>”</item>
      </candidateList>
      <explain>文本全半角错误。</explain>
      <paraID>6CCE7E29</paraID>
      <start>69</start>
      <end>70</end>
      <status>modified</status>
      <modifiedWord>”</modifiedWord>
      <trackRevisions>false</trackRevisions>
    </reviewItem>
    <reviewItem>
      <errorID>112ff474-fe52-4f05-a4da-b99c8f8dc466</errorID>
      <errorWord>"</errorWord>
      <group>L1_Format</group>
      <groupName>格式问题</groupName>
      <ability>L2_HalfPunc_CN</ability>
      <abilityName>全半角问题</abilityName>
      <candidateList>
        <item>“</item>
      </candidateList>
      <explain>文本全半角错误。</explain>
      <paraID>6CCE7E29</paraID>
      <start>71</start>
      <end>72</end>
      <status>modified</status>
      <modifiedWord>“</modifiedWord>
      <trackRevisions>false</trackRevisions>
    </reviewItem>
    <reviewItem>
      <errorID>86703806-916a-41ba-9edc-d51afd7c5efd</errorID>
      <errorWord>"</errorWord>
      <group>L1_Format</group>
      <groupName>格式问题</groupName>
      <ability>L2_HalfPunc_CN</ability>
      <abilityName>全半角问题</abilityName>
      <candidateList>
        <item>”</item>
      </candidateList>
      <explain>文本全半角错误。</explain>
      <paraID>6CCE7E29</paraID>
      <start>74</start>
      <end>75</end>
      <status>modified</status>
      <modifiedWord>”</modifiedWord>
      <trackRevisions>false</trackRevisions>
    </reviewItem>
    <reviewItem>
      <errorID>0b04f52f-77f2-4bbf-9a2f-da7f18b427dc</errorID>
      <errorWord>"</errorWord>
      <group>L1_Format</group>
      <groupName>格式问题</groupName>
      <ability>L2_HalfPunc_CN</ability>
      <abilityName>全半角问题</abilityName>
      <candidateList>
        <item>“</item>
      </candidateList>
      <explain>文本全半角错误。</explain>
      <paraID>6CCE7E29</paraID>
      <start>82</start>
      <end>83</end>
      <status>modified</status>
      <modifiedWord>“</modifiedWord>
      <trackRevisions>false</trackRevisions>
    </reviewItem>
    <reviewItem>
      <errorID>563a14aa-ffcc-4e44-b52a-54543e940ee7</errorID>
      <errorWord>"</errorWord>
      <group>L1_Format</group>
      <groupName>格式问题</groupName>
      <ability>L2_HalfPunc_CN</ability>
      <abilityName>全半角问题</abilityName>
      <candidateList>
        <item>”</item>
      </candidateList>
      <explain>文本全半角错误。</explain>
      <paraID>6CCE7E29</paraID>
      <start>85</start>
      <end>86</end>
      <status>modified</status>
      <modifiedWord>”</modifiedWord>
      <trackRevisions>false</trackRevisions>
    </reviewItem>
    <reviewItem>
      <errorID>dbd4777a-d0c1-44e1-b2f5-6b7e8d32d795</errorID>
      <errorWord>"</errorWord>
      <group>L1_Format</group>
      <groupName>格式问题</groupName>
      <ability>L2_HalfPunc_CN</ability>
      <abilityName>全半角问题</abilityName>
      <candidateList>
        <item>“</item>
      </candidateList>
      <explain>文本全半角错误。</explain>
      <paraID>6B36FE68</paraID>
      <start>34</start>
      <end>35</end>
      <status>modified</status>
      <modifiedWord>“</modifiedWord>
      <trackRevisions>false</trackRevisions>
    </reviewItem>
    <reviewItem>
      <errorID>450aab20-1b47-4b60-b431-f5a89084442e</errorID>
      <errorWord>"</errorWord>
      <group>L1_Format</group>
      <groupName>格式问题</groupName>
      <ability>L2_HalfPunc_CN</ability>
      <abilityName>全半角问题</abilityName>
      <candidateList>
        <item>”</item>
      </candidateList>
      <explain>文本全半角错误。</explain>
      <paraID>6B36FE68</paraID>
      <start>40</start>
      <end>41</end>
      <status>modified</status>
      <modifiedWord>”</modifiedWord>
      <trackRevisions>false</trackRevisions>
    </reviewItem>
    <reviewItem>
      <errorID>7b82c784-5eba-4e2c-b434-35fe5538f83b</errorID>
      <errorWord>(</errorWord>
      <group>L1_Format</group>
      <groupName>格式问题</groupName>
      <ability>L2_HalfPunc_CN</ability>
      <abilityName>全半角问题</abilityName>
      <candidateList>
        <item>（</item>
      </candidateList>
      <explain>文本全半角错误。</explain>
      <paraID>32D8BAD3</paraID>
      <start>23</start>
      <end>24</end>
      <status>modified</status>
      <modifiedWord>（</modifiedWord>
      <trackRevisions>false</trackRevisions>
    </reviewItem>
    <reviewItem>
      <errorID>c963148c-9d83-4e2b-85da-cfbd722557c0</errorID>
      <errorWord>)</errorWord>
      <group>L1_Format</group>
      <groupName>格式问题</groupName>
      <ability>L2_HalfPunc_CN</ability>
      <abilityName>全半角问题</abilityName>
      <candidateList>
        <item>）</item>
      </candidateList>
      <explain>文本全半角错误。</explain>
      <paraID>32D8BAD3</paraID>
      <start>28</start>
      <end>29</end>
      <status>modified</status>
      <modifiedWord>）</modifiedWord>
      <trackRevisions>false</trackRevisions>
    </reviewItem>
    <reviewItem>
      <errorID>4b8e6cc2-01ec-4231-9d2d-cffbd7d89f8f</errorID>
      <errorWord>,</errorWord>
      <group>L1_Format</group>
      <groupName>格式问题</groupName>
      <ability>L2_HalfPunc_CN</ability>
      <abilityName>全半角问题</abilityName>
      <candidateList>
        <item>，</item>
      </candidateList>
      <explain>文本全半角错误。</explain>
      <paraID>32D8BAD3</paraID>
      <start>40</start>
      <end>41</end>
      <status>modified</status>
      <modifiedWord>，</modifiedWord>
      <trackRevisions>false</trackRevisions>
    </reviewItem>
    <reviewItem>
      <errorID>84584db1-8c96-448d-84ad-d28d81a0a47a</errorID>
      <errorWord>,</errorWord>
      <group>L1_Format</group>
      <groupName>格式问题</groupName>
      <ability>L2_HalfPunc_CN</ability>
      <abilityName>全半角问题</abilityName>
      <candidateList>
        <item>，</item>
      </candidateList>
      <explain>文本全半角错误。</explain>
      <paraID>32D8BAD3</paraID>
      <start>55</start>
      <end>56</end>
      <status>modified</status>
      <modifiedWord>，</modifiedWord>
      <trackRevisions>false</trackRevisions>
    </reviewItem>
    <reviewItem>
      <errorID>934be350-8fb9-43a1-adbd-ccc52f0a413f</errorID>
      <errorWord>,</errorWord>
      <group>L1_Format</group>
      <groupName>格式问题</groupName>
      <ability>L2_HalfPunc_CN</ability>
      <abilityName>全半角问题</abilityName>
      <candidateList>
        <item>，</item>
      </candidateList>
      <explain>文本全半角错误。</explain>
      <paraID>32D8BAD3</paraID>
      <start>68</start>
      <end>69</end>
      <status>modified</status>
      <modifiedWord>，</modifiedWord>
      <trackRevisions>false</trackRevisions>
    </reviewItem>
    <reviewItem>
      <errorID>4fed1ea7-62db-431e-9c68-f14ab59ccf9d</errorID>
      <errorWord>,</errorWord>
      <group>L1_Format</group>
      <groupName>格式问题</groupName>
      <ability>L2_HalfPunc_CN</ability>
      <abilityName>全半角问题</abilityName>
      <candidateList>
        <item>，</item>
      </candidateList>
      <explain>文本全半角错误。</explain>
      <paraID>32D8BAD3</paraID>
      <start>80</start>
      <end>81</end>
      <status>modified</status>
      <modifiedWord>，</modifiedWord>
      <trackRevisions>false</trackRevisions>
    </reviewItem>
    <reviewItem>
      <errorID>3557f7d4-61b5-42b3-b628-4982923aac2a</errorID>
      <errorWord>(</errorWord>
      <group>L1_Format</group>
      <groupName>格式问题</groupName>
      <ability>L2_HalfPunc_CN</ability>
      <abilityName>全半角问题</abilityName>
      <candidateList>
        <item>（</item>
      </candidateList>
      <explain>文本全半角错误。</explain>
      <paraID>7E72FD89</paraID>
      <start>32</start>
      <end>33</end>
      <status>modified</status>
      <modifiedWord>（</modifiedWord>
      <trackRevisions>false</trackRevisions>
    </reviewItem>
    <reviewItem>
      <errorID>fd79c57a-1a5d-4cb9-9fbd-c7685f9da2c3</errorID>
      <errorWord>:</errorWord>
      <group>L1_Format</group>
      <groupName>格式问题</groupName>
      <ability>L2_HalfPunc_CN</ability>
      <abilityName>全半角问题</abilityName>
      <candidateList>
        <item>：</item>
      </candidateList>
      <explain>文本全半角错误。</explain>
      <paraID>7E72FD89</paraID>
      <start>38</start>
      <end>39</end>
      <status>unmodified</status>
      <modifiedWord/>
      <trackRevisions>false</trackRevisions>
    </reviewItem>
    <reviewItem>
      <errorID>33da500b-01ef-4328-89c3-c4e0bf294606</errorID>
      <errorWord>)</errorWord>
      <group>L1_Format</group>
      <groupName>格式问题</groupName>
      <ability>L2_HalfPunc_CN</ability>
      <abilityName>全半角问题</abilityName>
      <candidateList>
        <item>）</item>
      </candidateList>
      <explain>文本全半角错误。</explain>
      <paraID>7E72FD89</paraID>
      <start>53</start>
      <end>54</end>
      <status>modified</status>
      <modifiedWord>）</modifiedWord>
      <trackRevisions>false</trackRevisions>
    </reviewItem>
    <reviewItem>
      <errorID>c9aae323-2d4f-4513-8d00-15b313c86c2a</errorID>
      <errorWord>(</errorWord>
      <group>L1_Format</group>
      <groupName>格式问题</groupName>
      <ability>L2_HalfPunc_CN</ability>
      <abilityName>全半角问题</abilityName>
      <candidateList>
        <item>（</item>
      </candidateList>
      <explain>文本全半角错误。</explain>
      <paraID>7E72FD89</paraID>
      <start>64</start>
      <end>65</end>
      <status>modified</status>
      <modifiedWord>（</modifiedWord>
      <trackRevisions>false</trackRevisions>
    </reviewItem>
    <reviewItem>
      <errorID>00857f41-8176-455a-9d14-f4f32abd4873</errorID>
      <errorWord>:</errorWord>
      <group>L1_Format</group>
      <groupName>格式问题</groupName>
      <ability>L2_HalfPunc_CN</ability>
      <abilityName>全半角问题</abilityName>
      <candidateList>
        <item>：</item>
      </candidateList>
      <explain>文本全半角错误。</explain>
      <paraID>7E72FD89</paraID>
      <start>71</start>
      <end>72</end>
      <status>unmodified</status>
      <modifiedWord/>
      <trackRevisions>false</trackRevisions>
    </reviewItem>
    <reviewItem>
      <errorID>7502e13b-4990-4fc9-a95e-a5b07138f165</errorID>
      <errorWord>)</errorWord>
      <group>L1_Format</group>
      <groupName>格式问题</groupName>
      <ability>L2_HalfPunc_CN</ability>
      <abilityName>全半角问题</abilityName>
      <candidateList>
        <item>）</item>
      </candidateList>
      <explain>文本全半角错误。</explain>
      <paraID>7E72FD89</paraID>
      <start>81</start>
      <end>82</end>
      <status>modified</status>
      <modifiedWord>）</modifiedWord>
      <trackRevisions>false</trackRevisions>
    </reviewItem>
    <reviewItem>
      <errorID>45611820-9167-49da-a767-ba7e7bfeda28</errorID>
      <errorWord>(</errorWord>
      <group>L1_Format</group>
      <groupName>格式问题</groupName>
      <ability>L2_HalfPunc_CN</ability>
      <abilityName>全半角问题</abilityName>
      <candidateList>
        <item>（</item>
      </candidateList>
      <explain>文本全半角错误。</explain>
      <paraID>213231CF</paraID>
      <start>20</start>
      <end>21</end>
      <status>modified</status>
      <modifiedWord>（</modifiedWord>
      <trackRevisions>false</trackRevisions>
    </reviewItem>
    <reviewItem>
      <errorID>8828b413-bb0f-404a-935b-5c2edb3c59ba</errorID>
      <errorWord>)</errorWord>
      <group>L1_Format</group>
      <groupName>格式问题</groupName>
      <ability>L2_HalfPunc_CN</ability>
      <abilityName>全半角问题</abilityName>
      <candidateList>
        <item>）</item>
      </candidateList>
      <explain>文本全半角错误。</explain>
      <paraID>213231CF</paraID>
      <start>32</start>
      <end>33</end>
      <status>modified</status>
      <modifiedWord>）</modifiedWord>
      <trackRevisions>false</trackRevisions>
    </reviewItem>
    <reviewItem>
      <errorID>bdda5ac0-266a-4dfb-8b2e-ef001876721d</errorID>
      <errorWord>(</errorWord>
      <group>L1_Format</group>
      <groupName>格式问题</groupName>
      <ability>L2_HalfPunc_CN</ability>
      <abilityName>全半角问题</abilityName>
      <candidateList>
        <item>（</item>
      </candidateList>
      <explain>文本全半角错误。</explain>
      <paraID>213231CF</paraID>
      <start>39</start>
      <end>40</end>
      <status>modified</status>
      <modifiedWord>（</modifiedWord>
      <trackRevisions>false</trackRevisions>
    </reviewItem>
    <reviewItem>
      <errorID>75b7e383-f9b0-4bd0-a304-56f80717ab97</errorID>
      <errorWord>)</errorWord>
      <group>L1_Format</group>
      <groupName>格式问题</groupName>
      <ability>L2_HalfPunc_CN</ability>
      <abilityName>全半角问题</abilityName>
      <candidateList>
        <item>）</item>
      </candidateList>
      <explain>文本全半角错误。</explain>
      <paraID>213231CF</paraID>
      <start>57</start>
      <end>58</end>
      <status>modified</status>
      <modifiedWord>）</modifiedWord>
      <trackRevisions>false</trackRevisions>
    </reviewItem>
    <reviewItem>
      <errorID>b7022795-877e-4f58-b84c-3f49ce9a4405</errorID>
      <errorWord>"</errorWord>
      <group>L1_Format</group>
      <groupName>格式问题</groupName>
      <ability>L2_HalfPunc_CN</ability>
      <abilityName>全半角问题</abilityName>
      <candidateList>
        <item>“</item>
      </candidateList>
      <explain>文本全半角错误。</explain>
      <paraID>2B139403</paraID>
      <start>45</start>
      <end>46</end>
      <status>modified</status>
      <modifiedWord>“</modifiedWord>
      <trackRevisions>false</trackRevisions>
    </reviewItem>
    <reviewItem>
      <errorID>6ae9d555-4175-48c9-a883-73d2dfefde04</errorID>
      <errorWord>"</errorWord>
      <group>L1_Format</group>
      <groupName>格式问题</groupName>
      <ability>L2_HalfPunc_CN</ability>
      <abilityName>全半角问题</abilityName>
      <candidateList>
        <item>”</item>
      </candidateList>
      <explain>文本全半角错误。</explain>
      <paraID>2B139403</paraID>
      <start>48</start>
      <end>49</end>
      <status>modified</status>
      <modifiedWord>”</modifiedWord>
      <trackRevisions>false</trackRevisions>
    </reviewItem>
    <reviewItem>
      <errorID>083f6a86-288a-46dc-acdd-6d0183e60c03</errorID>
      <errorWord>"</errorWord>
      <group>L1_Format</group>
      <groupName>格式问题</groupName>
      <ability>L2_HalfPunc_CN</ability>
      <abilityName>全半角问题</abilityName>
      <candidateList>
        <item>“</item>
      </candidateList>
      <explain>文本全半角错误。</explain>
      <paraID>2B139403</paraID>
      <start>138</start>
      <end>139</end>
      <status>modified</status>
      <modifiedWord>“</modifiedWord>
      <trackRevisions>false</trackRevisions>
    </reviewItem>
    <reviewItem>
      <errorID>4cf4c66f-ffe0-452b-9b47-eb53650b2828</errorID>
      <errorWord>"</errorWord>
      <group>L1_Format</group>
      <groupName>格式问题</groupName>
      <ability>L2_HalfPunc_CN</ability>
      <abilityName>全半角问题</abilityName>
      <candidateList>
        <item>”</item>
      </candidateList>
      <explain>文本全半角错误。</explain>
      <paraID>2B139403</paraID>
      <start>141</start>
      <end>142</end>
      <status>modified</status>
      <modifiedWord>”</modifiedWord>
      <trackRevisions>false</trackRevisions>
    </reviewItem>
    <reviewItem>
      <errorID>cb17e0a3-50aa-4027-8e74-5ac554ca1745</errorID>
      <errorWord>"</errorWord>
      <group>L1_Format</group>
      <groupName>格式问题</groupName>
      <ability>L2_HalfPunc_CN</ability>
      <abilityName>全半角问题</abilityName>
      <candidateList>
        <item>“</item>
      </candidateList>
      <explain>文本全半角错误。</explain>
      <paraID>745C6542</paraID>
      <start>11</start>
      <end>12</end>
      <status>modified</status>
      <modifiedWord>“</modifiedWord>
      <trackRevisions>false</trackRevisions>
    </reviewItem>
    <reviewItem>
      <errorID>1c5041d8-4786-4e22-9049-b36e6255c8fa</errorID>
      <errorWord>"</errorWord>
      <group>L1_Format</group>
      <groupName>格式问题</groupName>
      <ability>L2_HalfPunc_CN</ability>
      <abilityName>全半角问题</abilityName>
      <candidateList>
        <item>”</item>
      </candidateList>
      <explain>文本全半角错误。</explain>
      <paraID>745C6542</paraID>
      <start>15</start>
      <end>16</end>
      <status>modified</status>
      <modifiedWord>”</modifiedWord>
      <trackRevisions>false</trackRevisions>
    </reviewItem>
    <reviewItem>
      <errorID>7462d8b4-20a3-42fc-b2c3-dd9c3cc5977d</errorID>
      <errorWord>"</errorWord>
      <group>L1_Format</group>
      <groupName>格式问题</groupName>
      <ability>L2_HalfPunc_CN</ability>
      <abilityName>全半角问题</abilityName>
      <candidateList>
        <item>“</item>
      </candidateList>
      <explain>文本全半角错误。</explain>
      <paraID>745C6542</paraID>
      <start>21</start>
      <end>22</end>
      <status>modified</status>
      <modifiedWord>“</modifiedWord>
      <trackRevisions>false</trackRevisions>
    </reviewItem>
    <reviewItem>
      <errorID>0f92c165-5282-4ad1-960d-5ad142d23ad6</errorID>
      <errorWord>"</errorWord>
      <group>L1_Format</group>
      <groupName>格式问题</groupName>
      <ability>L2_HalfPunc_CN</ability>
      <abilityName>全半角问题</abilityName>
      <candidateList>
        <item>”</item>
      </candidateList>
      <explain>文本全半角错误。</explain>
      <paraID>745C6542</paraID>
      <start>25</start>
      <end>26</end>
      <status>modified</status>
      <modifiedWord>”</modifiedWord>
      <trackRevisions>false</trackRevisions>
    </reviewItem>
    <reviewItem>
      <errorID>181045b4-e815-4336-ae5a-7057e3c20f25</errorID>
      <errorWord>"</errorWord>
      <group>L1_Format</group>
      <groupName>格式问题</groupName>
      <ability>L2_HalfPunc_CN</ability>
      <abilityName>全半角问题</abilityName>
      <candidateList>
        <item>“</item>
      </candidateList>
      <explain>文本全半角错误。</explain>
      <paraID>745C6542</paraID>
      <start>56</start>
      <end>57</end>
      <status>modified</status>
      <modifiedWord>“</modifiedWord>
      <trackRevisions>false</trackRevisions>
    </reviewItem>
    <reviewItem>
      <errorID>b10be09b-8ccd-4e57-ab6f-a20441961b92</errorID>
      <errorWord>"</errorWord>
      <group>L1_Format</group>
      <groupName>格式问题</groupName>
      <ability>L2_HalfPunc_CN</ability>
      <abilityName>全半角问题</abilityName>
      <candidateList>
        <item>”</item>
      </candidateList>
      <explain>文本全半角错误。</explain>
      <paraID>745C6542</paraID>
      <start>63</start>
      <end>64</end>
      <status>modified</status>
      <modifiedWord>”</modifiedWord>
      <trackRevisions>false</trackRevisions>
    </reviewItem>
    <reviewItem>
      <errorID>b215c2a2-09fb-4ab0-a274-a713bda57407</errorID>
      <errorWord>"</errorWord>
      <group>L1_Format</group>
      <groupName>格式问题</groupName>
      <ability>L2_HalfPunc_CN</ability>
      <abilityName>全半角问题</abilityName>
      <candidateList>
        <item>“</item>
      </candidateList>
      <explain>文本全半角错误。</explain>
      <paraID>745C6542</paraID>
      <start>65</start>
      <end>66</end>
      <status>modified</status>
      <modifiedWord>“</modifiedWord>
      <trackRevisions>false</trackRevisions>
    </reviewItem>
    <reviewItem>
      <errorID>b0fdc427-b0ef-4dad-b926-b39872dbba6f</errorID>
      <errorWord>"</errorWord>
      <group>L1_Format</group>
      <groupName>格式问题</groupName>
      <ability>L2_HalfPunc_CN</ability>
      <abilityName>全半角问题</abilityName>
      <candidateList>
        <item>”</item>
      </candidateList>
      <explain>文本全半角错误。</explain>
      <paraID>745C6542</paraID>
      <start>72</start>
      <end>73</end>
      <status>modified</status>
      <modifiedWord>”</modifiedWord>
      <trackRevisions>false</trackRevisions>
    </reviewItem>
    <reviewItem>
      <errorID>8deee3c0-9ecd-4fa8-b1d4-19fd9accd48b</errorID>
      <errorWord>"</errorWord>
      <group>L1_Format</group>
      <groupName>格式问题</groupName>
      <ability>L2_HalfPunc_CN</ability>
      <abilityName>全半角问题</abilityName>
      <candidateList>
        <item>“</item>
      </candidateList>
      <explain>文本全半角错误。</explain>
      <paraID>745C6542</paraID>
      <start>101</start>
      <end>102</end>
      <status>modified</status>
      <modifiedWord>“</modifiedWord>
      <trackRevisions>false</trackRevisions>
    </reviewItem>
    <reviewItem>
      <errorID>4a6980b2-3f50-4790-b12e-30c144ae3b55</errorID>
      <errorWord>"</errorWord>
      <group>L1_Format</group>
      <groupName>格式问题</groupName>
      <ability>L2_HalfPunc_CN</ability>
      <abilityName>全半角问题</abilityName>
      <candidateList>
        <item>”</item>
      </candidateList>
      <explain>文本全半角错误。</explain>
      <paraID>745C6542</paraID>
      <start>108</start>
      <end>109</end>
      <status>modified</status>
      <modifiedWord>”</modifiedWord>
      <trackRevisions>false</trackRevisions>
    </reviewItem>
    <reviewItem>
      <errorID>2be9a888-5506-4ca5-a1fe-ff641d0d1348</errorID>
      <errorWord>"</errorWord>
      <group>L1_Format</group>
      <groupName>格式问题</groupName>
      <ability>L2_HalfPunc_CN</ability>
      <abilityName>全半角问题</abilityName>
      <candidateList>
        <item>“</item>
      </candidateList>
      <explain>文本全半角错误。</explain>
      <paraID>745C6542</paraID>
      <start>113</start>
      <end>114</end>
      <status>modified</status>
      <modifiedWord>“</modifiedWord>
      <trackRevisions>false</trackRevisions>
    </reviewItem>
    <reviewItem>
      <errorID>04eb2937-8316-4517-85ba-b8c5d0070b85</errorID>
      <errorWord>"</errorWord>
      <group>L1_Format</group>
      <groupName>格式问题</groupName>
      <ability>L2_HalfPunc_CN</ability>
      <abilityName>全半角问题</abilityName>
      <candidateList>
        <item>”</item>
      </candidateList>
      <explain>文本全半角错误。</explain>
      <paraID>745C6542</paraID>
      <start>124</start>
      <end>125</end>
      <status>modified</status>
      <modifiedWord>”</modifiedWord>
      <trackRevisions>false</trackRevisions>
    </reviewItem>
    <reviewItem>
      <errorID>8665cc1b-8025-4121-93a6-e94531aa11e8</errorID>
      <errorWord>"</errorWord>
      <group>L1_Format</group>
      <groupName>格式问题</groupName>
      <ability>L2_HalfPunc_CN</ability>
      <abilityName>全半角问题</abilityName>
      <candidateList>
        <item>“</item>
      </candidateList>
      <explain>文本全半角错误。</explain>
      <paraID> 816D5D9</paraID>
      <start>47</start>
      <end>48</end>
      <status>modified</status>
      <modifiedWord>“</modifiedWord>
      <trackRevisions>false</trackRevisions>
    </reviewItem>
    <reviewItem>
      <errorID>f900295d-a3fa-4570-878a-5967709f38a4</errorID>
      <errorWord>"</errorWord>
      <group>L1_Format</group>
      <groupName>格式问题</groupName>
      <ability>L2_HalfPunc_CN</ability>
      <abilityName>全半角问题</abilityName>
      <candidateList>
        <item>”</item>
      </candidateList>
      <explain>文本全半角错误。</explain>
      <paraID> 816D5D9</paraID>
      <start>59</start>
      <end>60</end>
      <status>modified</status>
      <modifiedWord>”</modifiedWord>
      <trackRevisions>false</trackRevisions>
    </reviewItem>
    <reviewItem>
      <errorID>e9685dd6-c983-4805-9fab-167c9ec637d2</errorID>
      <errorWord>"</errorWord>
      <group>L1_Format</group>
      <groupName>格式问题</groupName>
      <ability>L2_HalfPunc_CN</ability>
      <abilityName>全半角问题</abilityName>
      <candidateList>
        <item>“</item>
      </candidateList>
      <explain>文本全半角错误。</explain>
      <paraID> 816D5D9</paraID>
      <start>66</start>
      <end>67</end>
      <status>modified</status>
      <modifiedWord>“</modifiedWord>
      <trackRevisions>false</trackRevisions>
    </reviewItem>
    <reviewItem>
      <errorID>ab4e0978-7d3c-4d78-8ca8-a1d7ef6dbd5d</errorID>
      <errorWord>"</errorWord>
      <group>L1_Format</group>
      <groupName>格式问题</groupName>
      <ability>L2_HalfPunc_CN</ability>
      <abilityName>全半角问题</abilityName>
      <candidateList>
        <item>”</item>
      </candidateList>
      <explain>文本全半角错误。</explain>
      <paraID> 816D5D9</paraID>
      <start>69</start>
      <end>70</end>
      <status>modified</status>
      <modifiedWord>”</modifiedWord>
      <trackRevisions>false</trackRevisions>
    </reviewItem>
    <reviewItem>
      <errorID>d33665ce-32d8-4ddd-b775-9798b5aecfd5</errorID>
      <errorWord>"</errorWord>
      <group>L1_Format</group>
      <groupName>格式问题</groupName>
      <ability>L2_HalfPunc_CN</ability>
      <abilityName>全半角问题</abilityName>
      <candidateList>
        <item>“</item>
      </candidateList>
      <explain>文本全半角错误。</explain>
      <paraID> 816D5D9</paraID>
      <start>122</start>
      <end>123</end>
      <status>modified</status>
      <modifiedWord>“</modifiedWord>
      <trackRevisions>false</trackRevisions>
    </reviewItem>
    <reviewItem>
      <errorID>b3b449f1-d488-4192-a079-0b8487928110</errorID>
      <errorWord>"</errorWord>
      <group>L1_Format</group>
      <groupName>格式问题</groupName>
      <ability>L2_HalfPunc_CN</ability>
      <abilityName>全半角问题</abilityName>
      <candidateList>
        <item>”</item>
      </candidateList>
      <explain>文本全半角错误。</explain>
      <paraID> 816D5D9</paraID>
      <start>125</start>
      <end>126</end>
      <status>modified</status>
      <modifiedWord>”</modifiedWord>
      <trackRevisions>false</trackRevisions>
    </reviewItem>
    <reviewItem>
      <errorID>87a796ea-f3d9-4981-94e5-438492cfd7cc</errorID>
      <errorWord>"</errorWord>
      <group>L1_Format</group>
      <groupName>格式问题</groupName>
      <ability>L2_HalfPunc_CN</ability>
      <abilityName>全半角问题</abilityName>
      <candidateList>
        <item>“</item>
      </candidateList>
      <explain>文本全半角错误。</explain>
      <paraID>7CF84DAC</paraID>
      <start>32</start>
      <end>33</end>
      <status>modified</status>
      <modifiedWord>“</modifiedWord>
      <trackRevisions>false</trackRevisions>
    </reviewItem>
    <reviewItem>
      <errorID>e398e87e-2952-4a66-970a-fdf563d76caa</errorID>
      <errorWord>"</errorWord>
      <group>L1_Format</group>
      <groupName>格式问题</groupName>
      <ability>L2_HalfPunc_CN</ability>
      <abilityName>全半角问题</abilityName>
      <candidateList>
        <item>”</item>
      </candidateList>
      <explain>文本全半角错误。</explain>
      <paraID>7CF84DAC</paraID>
      <start>37</start>
      <end>38</end>
      <status>modified</status>
      <modifiedWord>”</modifiedWord>
      <trackRevisions>false</trackRevisions>
    </reviewItem>
    <reviewItem>
      <errorID>57c7f44d-ce1c-4f2c-a01f-f4ffd761f30c</errorID>
      <errorWord>"</errorWord>
      <group>L1_Format</group>
      <groupName>格式问题</groupName>
      <ability>L2_HalfPunc_CN</ability>
      <abilityName>全半角问题</abilityName>
      <candidateList>
        <item>“</item>
      </candidateList>
      <explain>文本全半角错误。</explain>
      <paraID>7CF84DAC</paraID>
      <start>38</start>
      <end>39</end>
      <status>modified</status>
      <modifiedWord>“</modifiedWord>
      <trackRevisions>false</trackRevisions>
    </reviewItem>
    <reviewItem>
      <errorID>6bac4ad0-454d-4d07-b83b-c9defe0cfe10</errorID>
      <errorWord>"</errorWord>
      <group>L1_Format</group>
      <groupName>格式问题</groupName>
      <ability>L2_HalfPunc_CN</ability>
      <abilityName>全半角问题</abilityName>
      <candidateList>
        <item>”</item>
      </candidateList>
      <explain>文本全半角错误。</explain>
      <paraID>7CF84DAC</paraID>
      <start>42</start>
      <end>43</end>
      <status>modified</status>
      <modifiedWord>”</modifiedWord>
      <trackRevisions>false</trackRevisions>
    </reviewItem>
    <reviewItem>
      <errorID>a4743e9f-6cf7-4118-a2cd-91ec3b7ca90f</errorID>
      <errorWord>"</errorWord>
      <group>L1_Format</group>
      <groupName>格式问题</groupName>
      <ability>L2_HalfPunc_CN</ability>
      <abilityName>全半角问题</abilityName>
      <candidateList>
        <item>“</item>
      </candidateList>
      <explain>文本全半角错误。</explain>
      <paraID>7CF84DAC</paraID>
      <start>43</start>
      <end>44</end>
      <status>modified</status>
      <modifiedWord>“</modifiedWord>
      <trackRevisions>false</trackRevisions>
    </reviewItem>
    <reviewItem>
      <errorID>e7f9a8cf-11b6-41cd-9ad9-b539cff9bca5</errorID>
      <errorWord>"</errorWord>
      <group>L1_Format</group>
      <groupName>格式问题</groupName>
      <ability>L2_HalfPunc_CN</ability>
      <abilityName>全半角问题</abilityName>
      <candidateList>
        <item>”</item>
      </candidateList>
      <explain>文本全半角错误。</explain>
      <paraID>7CF84DAC</paraID>
      <start>50</start>
      <end>51</end>
      <status>modified</status>
      <modifiedWord>”</modifiedWord>
      <trackRevisions>false</trackRevisions>
    </reviewItem>
    <reviewItem>
      <errorID>db2cb29d-d32f-48aa-836f-27143137b908</errorID>
      <errorWord>"</errorWord>
      <group>L1_Format</group>
      <groupName>格式问题</groupName>
      <ability>L2_HalfPunc_CN</ability>
      <abilityName>全半角问题</abilityName>
      <candidateList>
        <item>“</item>
      </candidateList>
      <explain>文本全半角错误。</explain>
      <paraID> D0FAAB3</paraID>
      <start>81</start>
      <end>82</end>
      <status>modified</status>
      <modifiedWord>“</modifiedWord>
      <trackRevisions>false</trackRevisions>
    </reviewItem>
    <reviewItem>
      <errorID>f0f8398c-d740-47ab-836d-199d6f34ff91</errorID>
      <errorWord>"</errorWord>
      <group>L1_Format</group>
      <groupName>格式问题</groupName>
      <ability>L2_HalfPunc_CN</ability>
      <abilityName>全半角问题</abilityName>
      <candidateList>
        <item>”</item>
      </candidateList>
      <explain>文本全半角错误。</explain>
      <paraID> D0FAAB3</paraID>
      <start>93</start>
      <end>94</end>
      <status>modified</status>
      <modifiedWord>”</modifiedWord>
      <trackRevisions>false</trackRevisions>
    </reviewItem>
    <reviewItem>
      <errorID>43627848-d666-4f57-bb3b-2011817271e5</errorID>
      <errorWord>1940年代</errorWord>
      <group>L1_Knowledge</group>
      <groupName>知识性问题</groupName>
      <ability>L2_Time</ability>
      <abilityName>日期时间</abilityName>
      <candidateList>
        <item>20世纪40年代</item>
      </candidateList>
      <explain>年代表述建议使用世纪+年代的格式。</explain>
      <paraID>69C9780B</paraID>
      <start>14</start>
      <end>20</end>
      <status>unmodified</status>
      <modifiedWord/>
      <trackRevisions>false</trackRevisions>
    </reviewItem>
    <reviewItem>
      <errorID>8a10e74e-0c14-477f-b5e0-5090617389d7</errorID>
      <errorWord>"</errorWord>
      <group>L1_Format</group>
      <groupName>格式问题</groupName>
      <ability>L2_HalfPunc_CN</ability>
      <abilityName>全半角问题</abilityName>
      <candidateList>
        <item>“</item>
      </candidateList>
      <explain>文本全半角错误。</explain>
      <paraID>69C9780B</paraID>
      <start>50</start>
      <end>51</end>
      <status>modified</status>
      <modifiedWord>“</modifiedWord>
      <trackRevisions>false</trackRevisions>
    </reviewItem>
    <reviewItem>
      <errorID>5becf14d-bc46-4830-8b87-614041a2ec7d</errorID>
      <errorWord>"</errorWord>
      <group>L1_Format</group>
      <groupName>格式问题</groupName>
      <ability>L2_HalfPunc_CN</ability>
      <abilityName>全半角问题</abilityName>
      <candidateList>
        <item>”</item>
      </candidateList>
      <explain>文本全半角错误。</explain>
      <paraID>69C9780B</paraID>
      <start>54</start>
      <end>55</end>
      <status>modified</status>
      <modifiedWord>”</modifiedWord>
      <trackRevisions>false</trackRevisions>
    </reviewItem>
    <reviewItem>
      <errorID>f9285140-b534-4916-bf2d-9f986428dbbf</errorID>
      <errorWord>"</errorWord>
      <group>L1_Format</group>
      <groupName>格式问题</groupName>
      <ability>L2_HalfPunc_CN</ability>
      <abilityName>全半角问题</abilityName>
      <candidateList>
        <item>“</item>
      </candidateList>
      <explain>文本全半角错误。</explain>
      <paraID>69C9780B</paraID>
      <start>69</start>
      <end>70</end>
      <status>modified</status>
      <modifiedWord>“</modifiedWord>
      <trackRevisions>false</trackRevisions>
    </reviewItem>
    <reviewItem>
      <errorID>9afd5b9c-c53e-46a6-9157-de369fd82921</errorID>
      <errorWord>"</errorWord>
      <group>L1_Format</group>
      <groupName>格式问题</groupName>
      <ability>L2_HalfPunc_CN</ability>
      <abilityName>全半角问题</abilityName>
      <candidateList>
        <item>”</item>
      </candidateList>
      <explain>文本全半角错误。</explain>
      <paraID>69C9780B</paraID>
      <start>73</start>
      <end>74</end>
      <status>modified</status>
      <modifiedWord>”</modifiedWord>
      <trackRevisions>false</trackRevisions>
    </reviewItem>
    <reviewItem>
      <errorID>6a369574-d66e-44ec-a486-4051765bcd64</errorID>
      <errorWord>"</errorWord>
      <group>L1_Format</group>
      <groupName>格式问题</groupName>
      <ability>L2_HalfPunc_CN</ability>
      <abilityName>全半角问题</abilityName>
      <candidateList>
        <item>“</item>
      </candidateList>
      <explain>文本全半角错误。</explain>
      <paraID>69C9780B</paraID>
      <start>82</start>
      <end>83</end>
      <status>modified</status>
      <modifiedWord>“</modifiedWord>
      <trackRevisions>false</trackRevisions>
    </reviewItem>
    <reviewItem>
      <errorID>24dfb068-25dc-426b-9907-f0be84ff3146</errorID>
      <errorWord>"</errorWord>
      <group>L1_Format</group>
      <groupName>格式问题</groupName>
      <ability>L2_HalfPunc_CN</ability>
      <abilityName>全半角问题</abilityName>
      <candidateList>
        <item>”</item>
      </candidateList>
      <explain>文本全半角错误。</explain>
      <paraID>69C9780B</paraID>
      <start>86</start>
      <end>87</end>
      <status>modified</status>
      <modifiedWord>”</modifiedWord>
      <trackRevisions>false</trackRevisions>
    </reviewItem>
    <reviewItem>
      <errorID>a4935ed5-1b57-4f9e-baa4-2cb4361d229c</errorID>
      <errorWord>1950年代</errorWord>
      <group>L1_Knowledge</group>
      <groupName>知识性问题</groupName>
      <ability>L2_Time</ability>
      <abilityName>日期时间</abilityName>
      <candidateList>
        <item>20世纪50年代</item>
      </candidateList>
      <explain>年代表述建议使用世纪+年代的格式。</explain>
      <paraID>69C9780B</paraID>
      <start>88</start>
      <end>94</end>
      <status>unmodified</status>
      <modifiedWord/>
      <trackRevisions>false</trackRevisions>
    </reviewItem>
    <reviewItem>
      <errorID>7aba8b43-be82-4dd1-b7da-f0d4d4205839</errorID>
      <errorWord>1990年代</errorWord>
      <group>L1_Knowledge</group>
      <groupName>知识性问题</groupName>
      <ability>L2_Time</ability>
      <abilityName>日期时间</abilityName>
      <candidateList>
        <item>20世纪90年代</item>
      </candidateList>
      <explain>年代表述建议使用世纪+年代的格式。</explain>
      <paraID>69C9780B</paraID>
      <start>120</start>
      <end>126</end>
      <status>unmodified</status>
      <modifiedWord/>
      <trackRevisions>false</trackRevisions>
    </reviewItem>
    <reviewItem>
      <errorID>8f8152f5-6fe8-47b3-9322-b7d209f06ef9</errorID>
      <errorWord>,</errorWord>
      <group>L1_Format</group>
      <groupName>格式问题</groupName>
      <ability>L2_HalfPunc_CN</ability>
      <abilityName>全半角问题</abilityName>
      <candidateList>
        <item>，</item>
      </candidateList>
      <explain>文本全半角错误。</explain>
      <paraID>6AAD6129</paraID>
      <start>26</start>
      <end>27</end>
      <status>modified</status>
      <modifiedWord>，</modifiedWord>
      <trackRevisions>false</trackRevisions>
    </reviewItem>
    <reviewItem>
      <errorID>068bdfdb-2bc9-4467-81c1-45c48858ca48</errorID>
      <errorWord>(</errorWord>
      <group>L1_Format</group>
      <groupName>格式问题</groupName>
      <ability>L2_HalfPunc_CN</ability>
      <abilityName>全半角问题</abilityName>
      <candidateList>
        <item>（</item>
      </candidateList>
      <explain>文本全半角错误。</explain>
      <paraID>6AAD6129</paraID>
      <start>37</start>
      <end>38</end>
      <status>modified</status>
      <modifiedWord>（</modifiedWord>
      <trackRevisions>false</trackRevisions>
    </reviewItem>
    <reviewItem>
      <errorID>0b3fce73-9ce8-49a3-9726-80c7fe687ab6</errorID>
      <errorWord>)</errorWord>
      <group>L1_Format</group>
      <groupName>格式问题</groupName>
      <ability>L2_HalfPunc_CN</ability>
      <abilityName>全半角问题</abilityName>
      <candidateList>
        <item>）</item>
      </candidateList>
      <explain>文本全半角错误。</explain>
      <paraID>6AAD6129</paraID>
      <start>42</start>
      <end>43</end>
      <status>modified</status>
      <modifiedWord>）</modifiedWord>
      <trackRevisions>false</trackRevisions>
    </reviewItem>
    <reviewItem>
      <errorID>754318c2-52fb-4f32-872e-c318ee1debb5</errorID>
      <errorWord>,</errorWord>
      <group>L1_Format</group>
      <groupName>格式问题</groupName>
      <ability>L2_HalfPunc_CN</ability>
      <abilityName>全半角问题</abilityName>
      <candidateList>
        <item>，</item>
      </candidateList>
      <explain>文本全半角错误。</explain>
      <paraID>6AAD6129</paraID>
      <start>52</start>
      <end>53</end>
      <status>modified</status>
      <modifiedWord>，</modifiedWord>
      <trackRevisions>false</trackRevisions>
    </reviewItem>
    <reviewItem>
      <errorID>aa702c7d-1928-43a7-9c48-1517b1fd77e0</errorID>
      <errorWord>,</errorWord>
      <group>L1_Format</group>
      <groupName>格式问题</groupName>
      <ability>L2_HalfPunc_CN</ability>
      <abilityName>全半角问题</abilityName>
      <candidateList>
        <item>，</item>
      </candidateList>
      <explain>文本全半角错误。</explain>
      <paraID>6AAD6129</paraID>
      <start>64</start>
      <end>65</end>
      <status>modified</status>
      <modifiedWord>，</modifiedWord>
      <trackRevisions>false</trackRevisions>
    </reviewItem>
    <reviewItem>
      <errorID>d89a4e61-df43-4500-97dc-92f1a61a44a7</errorID>
      <errorWord>(</errorWord>
      <group>L1_Format</group>
      <groupName>格式问题</groupName>
      <ability>L2_HalfPunc_CN</ability>
      <abilityName>全半角问题</abilityName>
      <candidateList>
        <item>（</item>
      </candidateList>
      <explain>文本全半角错误。</explain>
      <paraID>4BA5F583</paraID>
      <start>31</start>
      <end>32</end>
      <status>modified</status>
      <modifiedWord>（</modifiedWord>
      <trackRevisions>false</trackRevisions>
    </reviewItem>
    <reviewItem>
      <errorID>49556872-4b0a-4ba5-b604-be23e80f7a70</errorID>
      <errorWord>,</errorWord>
      <group>L1_Format</group>
      <groupName>格式问题</groupName>
      <ability>L2_HalfPunc_CN</ability>
      <abilityName>全半角问题</abilityName>
      <candidateList>
        <item>，</item>
      </candidateList>
      <explain>文本全半角错误。</explain>
      <paraID>4BA5F583</paraID>
      <start>41</start>
      <end>42</end>
      <status>modified</status>
      <modifiedWord>，</modifiedWord>
      <trackRevisions>false</trackRevisions>
    </reviewItem>
    <reviewItem>
      <errorID>34e66646-c9ed-43a0-a2cd-47e06eb12fd3</errorID>
      <errorWord>)</errorWord>
      <group>L1_Format</group>
      <groupName>格式问题</groupName>
      <ability>L2_HalfPunc_CN</ability>
      <abilityName>全半角问题</abilityName>
      <candidateList>
        <item>）</item>
      </candidateList>
      <explain>文本全半角错误。</explain>
      <paraID>4BA5F583</paraID>
      <start>49</start>
      <end>50</end>
      <status>modified</status>
      <modifiedWord>）</modifiedWord>
      <trackRevisions>false</trackRevisions>
    </reviewItem>
    <reviewItem>
      <errorID>21fe9f6a-e790-4cf8-ae87-194d62954aea</errorID>
      <errorWord>(</errorWord>
      <group>L1_Format</group>
      <groupName>格式问题</groupName>
      <ability>L2_HalfPunc_CN</ability>
      <abilityName>全半角问题</abilityName>
      <candidateList>
        <item>（</item>
      </candidateList>
      <explain>文本全半角错误。</explain>
      <paraID>4BA5F583</paraID>
      <start>59</start>
      <end>60</end>
      <status>modified</status>
      <modifiedWord>（</modifiedWord>
      <trackRevisions>false</trackRevisions>
    </reviewItem>
    <reviewItem>
      <errorID>e8c48a76-c671-46a7-8dbc-018490639ce4</errorID>
      <errorWord>"</errorWord>
      <group>L1_Format</group>
      <groupName>格式问题</groupName>
      <ability>L2_HalfPunc_CN</ability>
      <abilityName>全半角问题</abilityName>
      <candidateList>
        <item>“</item>
      </candidateList>
      <explain>文本全半角错误。</explain>
      <paraID>4BA5F583</paraID>
      <start>63</start>
      <end>64</end>
      <status>modified</status>
      <modifiedWord>“</modifiedWord>
      <trackRevisions>false</trackRevisions>
    </reviewItem>
    <reviewItem>
      <errorID>9567e70f-6db0-4435-b268-7186842d4702</errorID>
      <errorWord>"</errorWord>
      <group>L1_Format</group>
      <groupName>格式问题</groupName>
      <ability>L2_HalfPunc_CN</ability>
      <abilityName>全半角问题</abilityName>
      <candidateList>
        <item>”</item>
      </candidateList>
      <explain>文本全半角错误。</explain>
      <paraID>4BA5F583</paraID>
      <start>67</start>
      <end>68</end>
      <status>modified</status>
      <modifiedWord>”</modifiedWord>
      <trackRevisions>false</trackRevisions>
    </reviewItem>
    <reviewItem>
      <errorID>8443c966-0f80-4270-8d61-09db9990bf29</errorID>
      <errorWord>)</errorWord>
      <group>L1_Format</group>
      <groupName>格式问题</groupName>
      <ability>L2_HalfPunc_CN</ability>
      <abilityName>全半角问题</abilityName>
      <candidateList>
        <item>）</item>
      </candidateList>
      <explain>文本全半角错误。</explain>
      <paraID>4BA5F583</paraID>
      <start>73</start>
      <end>74</end>
      <status>modified</status>
      <modifiedWord>）</modifiedWord>
      <trackRevisions>false</trackRevisions>
    </reviewItem>
    <reviewItem>
      <errorID>f4d72216-e7fe-4756-aad4-deae1fb662cc</errorID>
      <errorWord>(</errorWord>
      <group>L1_Format</group>
      <groupName>格式问题</groupName>
      <ability>L2_HalfPunc_CN</ability>
      <abilityName>全半角问题</abilityName>
      <candidateList>
        <item>（</item>
      </candidateList>
      <explain>文本全半角错误。</explain>
      <paraID>7609606D</paraID>
      <start>20</start>
      <end>21</end>
      <status>modified</status>
      <modifiedWord>（</modifiedWord>
      <trackRevisions>false</trackRevisions>
    </reviewItem>
    <reviewItem>
      <errorID>00a172db-4e8c-42f1-bec6-14085c03342d</errorID>
      <errorWord>)</errorWord>
      <group>L1_Format</group>
      <groupName>格式问题</groupName>
      <ability>L2_HalfPunc_CN</ability>
      <abilityName>全半角问题</abilityName>
      <candidateList>
        <item>）</item>
      </candidateList>
      <explain>文本全半角错误。</explain>
      <paraID>7609606D</paraID>
      <start>33</start>
      <end>34</end>
      <status>modified</status>
      <modifiedWord>）</modifiedWord>
      <trackRevisions>false</trackRevisions>
    </reviewItem>
    <reviewItem>
      <errorID>fe64013b-c897-4ab0-a8db-1b4e22658bd8</errorID>
      <errorWord>"</errorWord>
      <group>L1_Format</group>
      <groupName>格式问题</groupName>
      <ability>L2_HalfPunc_CN</ability>
      <abilityName>全半角问题</abilityName>
      <candidateList>
        <item>“</item>
      </candidateList>
      <explain>文本全半角错误。</explain>
      <paraID>710D819D</paraID>
      <start>39</start>
      <end>40</end>
      <status>modified</status>
      <modifiedWord>“</modifiedWord>
      <trackRevisions>false</trackRevisions>
    </reviewItem>
    <reviewItem>
      <errorID>614cdfc1-19fd-4f89-96d7-ad12e27b757b</errorID>
      <errorWord>"</errorWord>
      <group>L1_Format</group>
      <groupName>格式问题</groupName>
      <ability>L2_HalfPunc_CN</ability>
      <abilityName>全半角问题</abilityName>
      <candidateList>
        <item>”</item>
      </candidateList>
      <explain>文本全半角错误。</explain>
      <paraID>710D819D</paraID>
      <start>44</start>
      <end>45</end>
      <status>modified</status>
      <modifiedWord>”</modifiedWord>
      <trackRevisions>false</trackRevisions>
    </reviewItem>
    <reviewItem>
      <errorID>1604e3b3-28dd-410e-bf4a-b379ad4d5a45</errorID>
      <errorWord>1920年代</errorWord>
      <group>L1_Knowledge</group>
      <groupName>知识性问题</groupName>
      <ability>L2_Time</ability>
      <abilityName>日期时间</abilityName>
      <candidateList>
        <item>20世纪20年代</item>
      </candidateList>
      <explain>年代表述建议使用世纪+年代的格式。</explain>
      <paraID>710D819D</paraID>
      <start>58</start>
      <end>64</end>
      <status>unmodified</status>
      <modifiedWord/>
      <trackRevisions>false</trackRevisions>
    </reviewItem>
    <reviewItem>
      <errorID>b22f6911-07a0-4f1c-842b-189d101d4a22</errorID>
      <errorWord>"</errorWord>
      <group>L1_Format</group>
      <groupName>格式问题</groupName>
      <ability>L2_HalfPunc_CN</ability>
      <abilityName>全半角问题</abilityName>
      <candidateList>
        <item>“</item>
      </candidateList>
      <explain>文本全半角错误。</explain>
      <paraID>710D819D</paraID>
      <start>114</start>
      <end>115</end>
      <status>modified</status>
      <modifiedWord>“</modifiedWord>
      <trackRevisions>false</trackRevisions>
    </reviewItem>
    <reviewItem>
      <errorID>6cfdbaab-a66e-4139-8657-0512f2891286</errorID>
      <errorWord>"</errorWord>
      <group>L1_Format</group>
      <groupName>格式问题</groupName>
      <ability>L2_HalfPunc_CN</ability>
      <abilityName>全半角问题</abilityName>
      <candidateList>
        <item>”</item>
      </candidateList>
      <explain>文本全半角错误。</explain>
      <paraID>710D819D</paraID>
      <start>124</start>
      <end>125</end>
      <status>modified</status>
      <modifiedWord>”</modifiedWord>
      <trackRevisions>false</trackRevisions>
    </reviewItem>
    <reviewItem>
      <errorID>3f7aa31d-95dc-4310-b316-75fd758653f7</errorID>
      <errorWord>"</errorWord>
      <group>L1_Format</group>
      <groupName>格式问题</groupName>
      <ability>L2_HalfPunc_CN</ability>
      <abilityName>全半角问题</abilityName>
      <candidateList>
        <item>“</item>
      </candidateList>
      <explain>文本全半角错误。</explain>
      <paraID>710D819D</paraID>
      <start>126</start>
      <end>127</end>
      <status>modified</status>
      <modifiedWord>“</modifiedWord>
      <trackRevisions>false</trackRevisions>
    </reviewItem>
    <reviewItem>
      <errorID>3d15f39d-6031-464f-a03c-bcdf9a21c760</errorID>
      <errorWord>"</errorWord>
      <group>L1_Format</group>
      <groupName>格式问题</groupName>
      <ability>L2_HalfPunc_CN</ability>
      <abilityName>全半角问题</abilityName>
      <candidateList>
        <item>”</item>
      </candidateList>
      <explain>文本全半角错误。</explain>
      <paraID>710D819D</paraID>
      <start>132</start>
      <end>133</end>
      <status>modified</status>
      <modifiedWord>”</modifiedWord>
      <trackRevisions>false</trackRevisions>
    </reviewItem>
    <reviewItem>
      <errorID>263a0902-3a49-44e8-a807-604d02e813c7</errorID>
      <errorWord>(</errorWord>
      <group>L1_Format</group>
      <groupName>格式问题</groupName>
      <ability>L2_HalfPunc_CN</ability>
      <abilityName>全半角问题</abilityName>
      <candidateList>
        <item>（</item>
      </candidateList>
      <explain>文本全半角错误。</explain>
      <paraID>2DA1309F</paraID>
      <start>51</start>
      <end>52</end>
      <status>modified</status>
      <modifiedWord>（</modifiedWord>
      <trackRevisions>false</trackRevisions>
    </reviewItem>
    <reviewItem>
      <errorID>97bf1ec2-c6b6-4b48-b0f5-1f65a2cb3a95</errorID>
      <errorWord>)</errorWord>
      <group>L1_Format</group>
      <groupName>格式问题</groupName>
      <ability>L2_HalfPunc_CN</ability>
      <abilityName>全半角问题</abilityName>
      <candidateList>
        <item>）</item>
      </candidateList>
      <explain>文本全半角错误。</explain>
      <paraID>2DA1309F</paraID>
      <start>53</start>
      <end>54</end>
      <status>modified</status>
      <modifiedWord>）</modifiedWord>
      <trackRevisions>false</trackRevisions>
    </reviewItem>
    <reviewItem>
      <errorID>eea4ec0f-e018-4065-bdbe-ced9827eccfe</errorID>
      <errorWord>(</errorWord>
      <group>L1_Format</group>
      <groupName>格式问题</groupName>
      <ability>L2_HalfPunc_CN</ability>
      <abilityName>全半角问题</abilityName>
      <candidateList>
        <item>（</item>
      </candidateList>
      <explain>文本全半角错误。</explain>
      <paraID>2DA1309F</paraID>
      <start>72</start>
      <end>73</end>
      <status>modified</status>
      <modifiedWord>（</modifiedWord>
      <trackRevisions>false</trackRevisions>
    </reviewItem>
    <reviewItem>
      <errorID>18b8f218-0d91-4d3f-9f3c-b3dc335597e3</errorID>
      <errorWord>)</errorWord>
      <group>L1_Format</group>
      <groupName>格式问题</groupName>
      <ability>L2_HalfPunc_CN</ability>
      <abilityName>全半角问题</abilityName>
      <candidateList>
        <item>）</item>
      </candidateList>
      <explain>文本全半角错误。</explain>
      <paraID>2DA1309F</paraID>
      <start>74</start>
      <end>75</end>
      <status>modified</status>
      <modifiedWord>）</modifiedWord>
      <trackRevisions>false</trackRevisions>
    </reviewItem>
    <reviewItem>
      <errorID>7ac22c76-036d-43e6-9040-bc0630044a15</errorID>
      <errorWord>(</errorWord>
      <group>L1_Format</group>
      <groupName>格式问题</groupName>
      <ability>L2_HalfPunc_CN</ability>
      <abilityName>全半角问题</abilityName>
      <candidateList>
        <item>（</item>
      </candidateList>
      <explain>文本全半角错误。</explain>
      <paraID>2DA1309F</paraID>
      <start>88</start>
      <end>89</end>
      <status>modified</status>
      <modifiedWord>（</modifiedWord>
      <trackRevisions>false</trackRevisions>
    </reviewItem>
    <reviewItem>
      <errorID>e98d0bd7-f78b-4078-a614-bd99462359ce</errorID>
      <errorWord>)</errorWord>
      <group>L1_Format</group>
      <groupName>格式问题</groupName>
      <ability>L2_HalfPunc_CN</ability>
      <abilityName>全半角问题</abilityName>
      <candidateList>
        <item>）</item>
      </candidateList>
      <explain>文本全半角错误。</explain>
      <paraID>2DA1309F</paraID>
      <start>90</start>
      <end>91</end>
      <status>modified</status>
      <modifiedWord>）</modifiedWord>
      <trackRevisions>false</trackRevisions>
    </reviewItem>
    <reviewItem>
      <errorID>a3efd083-bbdc-4dbe-bd82-928129e0eb23</errorID>
      <errorWord>"</errorWord>
      <group>L1_Format</group>
      <groupName>格式问题</groupName>
      <ability>L2_HalfPunc_CN</ability>
      <abilityName>全半角问题</abilityName>
      <candidateList>
        <item>“</item>
      </candidateList>
      <explain>文本全半角错误。</explain>
      <paraID>733EB5C6</paraID>
      <start>4</start>
      <end>5</end>
      <status>modified</status>
      <modifiedWord>“</modifiedWord>
      <trackRevisions>false</trackRevisions>
    </reviewItem>
    <reviewItem>
      <errorID>4ed5d062-068d-4a92-9321-2c1d73ef3465</errorID>
      <errorWord>"</errorWord>
      <group>L1_Format</group>
      <groupName>格式问题</groupName>
      <ability>L2_HalfPunc_CN</ability>
      <abilityName>全半角问题</abilityName>
      <candidateList>
        <item>”</item>
      </candidateList>
      <explain>文本全半角错误。</explain>
      <paraID>733EB5C6</paraID>
      <start>7</start>
      <end>8</end>
      <status>modified</status>
      <modifiedWord>”</modifiedWord>
      <trackRevisions>false</trackRevisions>
    </reviewItem>
    <reviewItem>
      <errorID>3c9a6411-8d85-4ca9-86c6-4e487a1b9fa5</errorID>
      <errorWord>"</errorWord>
      <group>L1_Format</group>
      <groupName>格式问题</groupName>
      <ability>L2_HalfPunc_CN</ability>
      <abilityName>全半角问题</abilityName>
      <candidateList>
        <item>“</item>
      </candidateList>
      <explain>文本全半角错误。</explain>
      <paraID>733EB5C6</paraID>
      <start>17</start>
      <end>18</end>
      <status>modified</status>
      <modifiedWord>“</modifiedWord>
      <trackRevisions>false</trackRevisions>
    </reviewItem>
    <reviewItem>
      <errorID>f8141585-6d62-466a-8c8f-cdfc91405abc</errorID>
      <errorWord>-</errorWord>
      <group>L1_Format</group>
      <groupName>格式问题</groupName>
      <ability>L2_HalfPunc_CN</ability>
      <abilityName>全半角问题</abilityName>
      <candidateList>
        <item>－</item>
      </candidateList>
      <explain>文本全半角错误。</explain>
      <paraID>733EB5C6</paraID>
      <start>20</start>
      <end>21</end>
      <status>modified</status>
      <modifiedWord>－</modifiedWord>
      <trackRevisions>false</trackRevisions>
    </reviewItem>
    <reviewItem>
      <errorID>ece8f328-b237-45a4-82ab-f468cdf41711</errorID>
      <errorWord>"</errorWord>
      <group>L1_Format</group>
      <groupName>格式问题</groupName>
      <ability>L2_HalfPunc_CN</ability>
      <abilityName>全半角问题</abilityName>
      <candidateList>
        <item>”</item>
      </candidateList>
      <explain>文本全半角错误。</explain>
      <paraID>733EB5C6</paraID>
      <start>23</start>
      <end>24</end>
      <status>modified</status>
      <modifiedWord>”</modifiedWord>
      <trackRevisions>false</trackRevisions>
    </reviewItem>
    <reviewItem>
      <errorID>c82d1650-e510-4e45-8c07-86ba1dfd7dfc</errorID>
      <errorWord>"</errorWord>
      <group>L1_Format</group>
      <groupName>格式问题</groupName>
      <ability>L2_HalfPunc_CN</ability>
      <abilityName>全半角问题</abilityName>
      <candidateList>
        <item>“</item>
      </candidateList>
      <explain>文本全半角错误。</explain>
      <paraID>733EB5C6</paraID>
      <start>65</start>
      <end>66</end>
      <status>modified</status>
      <modifiedWord>“</modifiedWord>
      <trackRevisions>false</trackRevisions>
    </reviewItem>
    <reviewItem>
      <errorID>ac43b07d-bea4-4de9-b1c3-a8b1bfdf92d3</errorID>
      <errorWord>"</errorWord>
      <group>L1_Format</group>
      <groupName>格式问题</groupName>
      <ability>L2_HalfPunc_CN</ability>
      <abilityName>全半角问题</abilityName>
      <candidateList>
        <item>”</item>
      </candidateList>
      <explain>文本全半角错误。</explain>
      <paraID>733EB5C6</paraID>
      <start>68</start>
      <end>69</end>
      <status>modified</status>
      <modifiedWord>”</modifiedWord>
      <trackRevisions>false</trackRevisions>
    </reviewItem>
    <reviewItem>
      <errorID>1c13cb67-a8c1-48ea-99ef-554005b5060e</errorID>
      <errorWord>"</errorWord>
      <group>L1_Format</group>
      <groupName>格式问题</groupName>
      <ability>L2_HalfPunc_CN</ability>
      <abilityName>全半角问题</abilityName>
      <candidateList>
        <item>“</item>
      </candidateList>
      <explain>文本全半角错误。</explain>
      <paraID>733EB5C6</paraID>
      <start>79</start>
      <end>80</end>
      <status>modified</status>
      <modifiedWord>“</modifiedWord>
      <trackRevisions>false</trackRevisions>
    </reviewItem>
    <reviewItem>
      <errorID>d67ca9f6-6ae0-4b82-a125-717b6bbd38a7</errorID>
      <errorWord>"</errorWord>
      <group>L1_Format</group>
      <groupName>格式问题</groupName>
      <ability>L2_HalfPunc_CN</ability>
      <abilityName>全半角问题</abilityName>
      <candidateList>
        <item>”</item>
      </candidateList>
      <explain>文本全半角错误。</explain>
      <paraID>733EB5C6</paraID>
      <start>89</start>
      <end>90</end>
      <status>modified</status>
      <modifiedWord>”</modifiedWord>
      <trackRevisions>false</trackRevisions>
    </reviewItem>
    <reviewItem>
      <errorID>0e5a7139-f51f-456c-bc90-c58fec5a3771</errorID>
      <errorWord>"</errorWord>
      <group>L1_Format</group>
      <groupName>格式问题</groupName>
      <ability>L2_HalfPunc_CN</ability>
      <abilityName>全半角问题</abilityName>
      <candidateList>
        <item>“</item>
      </candidateList>
      <explain>文本全半角错误。</explain>
      <paraID>55408582</paraID>
      <start>21</start>
      <end>22</end>
      <status>modified</status>
      <modifiedWord>“</modifiedWord>
      <trackRevisions>false</trackRevisions>
    </reviewItem>
    <reviewItem>
      <errorID>a63012a3-e4e9-4f60-a4b5-d41a582e2753</errorID>
      <errorWord>"</errorWord>
      <group>L1_Format</group>
      <groupName>格式问题</groupName>
      <ability>L2_HalfPunc_CN</ability>
      <abilityName>全半角问题</abilityName>
      <candidateList>
        <item>”</item>
      </candidateList>
      <explain>文本全半角错误。</explain>
      <paraID>55408582</paraID>
      <start>26</start>
      <end>27</end>
      <status>modified</status>
      <modifiedWord>”</modifiedWord>
      <trackRevisions>false</trackRevisions>
    </reviewItem>
    <reviewItem>
      <errorID>32dcd910-6372-4f9b-b44a-6a1c2da297a0</errorID>
      <errorWord>"</errorWord>
      <group>L1_Format</group>
      <groupName>格式问题</groupName>
      <ability>L2_HalfPunc_CN</ability>
      <abilityName>全半角问题</abilityName>
      <candidateList>
        <item>“</item>
      </candidateList>
      <explain>文本全半角错误。</explain>
      <paraID>55408582</paraID>
      <start>104</start>
      <end>105</end>
      <status>modified</status>
      <modifiedWord>“</modifiedWord>
      <trackRevisions>false</trackRevisions>
    </reviewItem>
    <reviewItem>
      <errorID>9179e914-f0ea-4868-a589-02fafa9df1c8</errorID>
      <errorWord>"</errorWord>
      <group>L1_Format</group>
      <groupName>格式问题</groupName>
      <ability>L2_HalfPunc_CN</ability>
      <abilityName>全半角问题</abilityName>
      <candidateList>
        <item>”</item>
      </candidateList>
      <explain>文本全半角错误。</explain>
      <paraID>55408582</paraID>
      <start>107</start>
      <end>108</end>
      <status>modified</status>
      <modifiedWord>”</modifiedWord>
      <trackRevisions>false</trackRevisions>
    </reviewItem>
    <reviewItem>
      <errorID>67f71766-dc19-4584-afcb-13be3876c31f</errorID>
      <errorWord>"</errorWord>
      <group>L1_Format</group>
      <groupName>格式问题</groupName>
      <ability>L2_HalfPunc_CN</ability>
      <abilityName>全半角问题</abilityName>
      <candidateList>
        <item>“</item>
      </candidateList>
      <explain>文本全半角错误。</explain>
      <paraID>55408582</paraID>
      <start>114</start>
      <end>115</end>
      <status>modified</status>
      <modifiedWord>“</modifiedWord>
      <trackRevisions>false</trackRevisions>
    </reviewItem>
    <reviewItem>
      <errorID>e55cf94b-b7d9-4668-b5fc-2ad62aff5787</errorID>
      <errorWord>"</errorWord>
      <group>L1_Format</group>
      <groupName>格式问题</groupName>
      <ability>L2_HalfPunc_CN</ability>
      <abilityName>全半角问题</abilityName>
      <candidateList>
        <item>”</item>
      </candidateList>
      <explain>文本全半角错误。</explain>
      <paraID>55408582</paraID>
      <start>117</start>
      <end>118</end>
      <status>modified</status>
      <modifiedWord>”</modifiedWord>
      <trackRevisions>false</trackRevisions>
    </reviewItem>
    <reviewItem>
      <errorID>dbe03ba5-730a-4789-a2de-ce48687bade5</errorID>
      <errorWord>"</errorWord>
      <group>L1_Format</group>
      <groupName>格式问题</groupName>
      <ability>L2_HalfPunc_CN</ability>
      <abilityName>全半角问题</abilityName>
      <candidateList>
        <item>“</item>
      </candidateList>
      <explain>文本全半角错误。</explain>
      <paraID>55408582</paraID>
      <start>129</start>
      <end>130</end>
      <status>modified</status>
      <modifiedWord>“</modifiedWord>
      <trackRevisions>false</trackRevisions>
    </reviewItem>
    <reviewItem>
      <errorID>0460e3ad-8212-4f1b-aa75-ead50490677f</errorID>
      <errorWord>"</errorWord>
      <group>L1_Format</group>
      <groupName>格式问题</groupName>
      <ability>L2_HalfPunc_CN</ability>
      <abilityName>全半角问题</abilityName>
      <candidateList>
        <item>”</item>
      </candidateList>
      <explain>文本全半角错误。</explain>
      <paraID>55408582</paraID>
      <start>135</start>
      <end>136</end>
      <status>modified</status>
      <modifiedWord>”</modifiedWord>
      <trackRevisions>false</trackRevisions>
    </reviewItem>
    <reviewItem>
      <errorID>b9d28cf9-f9c0-46a0-a44c-bf9fed1e5d51</errorID>
      <errorWord>"</errorWord>
      <group>L1_Format</group>
      <groupName>格式问题</groupName>
      <ability>L2_HalfPunc_CN</ability>
      <abilityName>全半角问题</abilityName>
      <candidateList>
        <item>“</item>
      </candidateList>
      <explain>文本全半角错误。</explain>
      <paraID>55408582</paraID>
      <start>173</start>
      <end>174</end>
      <status>modified</status>
      <modifiedWord>“</modifiedWord>
      <trackRevisions>false</trackRevisions>
    </reviewItem>
    <reviewItem>
      <errorID>4cab6ebb-7c81-452b-b75a-9778561c81a1</errorID>
      <errorWord>"</errorWord>
      <group>L1_Format</group>
      <groupName>格式问题</groupName>
      <ability>L2_HalfPunc_CN</ability>
      <abilityName>全半角问题</abilityName>
      <candidateList>
        <item>”</item>
      </candidateList>
      <explain>文本全半角错误。</explain>
      <paraID>55408582</paraID>
      <start>179</start>
      <end>180</end>
      <status>modified</status>
      <modifiedWord>”</modifiedWord>
      <trackRevisions>false</trackRevisions>
    </reviewItem>
    <reviewItem>
      <errorID>80ff9f11-4fc2-4ed5-a216-4e539fd7b6bf</errorID>
      <errorWord>-</errorWord>
      <group>L1_Format</group>
      <groupName>格式问题</groupName>
      <ability>L2_HalfPunc_CN</ability>
      <abilityName>全半角问题</abilityName>
      <candidateList>
        <item>－</item>
      </candidateList>
      <explain>文本全半角错误。</explain>
      <paraID>1EA5B090</paraID>
      <start>7</start>
      <end>8</end>
      <status>modified</status>
      <modifiedWord>－</modifiedWord>
      <trackRevisions>false</trackRevisions>
    </reviewItem>
    <reviewItem>
      <errorID>33862ad6-c8fa-408a-859f-44ab56861ef2</errorID>
      <errorWord>"</errorWord>
      <group>L1_Format</group>
      <groupName>格式问题</groupName>
      <ability>L2_HalfPunc_CN</ability>
      <abilityName>全半角问题</abilityName>
      <candidateList>
        <item>“</item>
      </candidateList>
      <explain>文本全半角错误。</explain>
      <paraID>1EA5B090</paraID>
      <start>39</start>
      <end>40</end>
      <status>modified</status>
      <modifiedWord>“</modifiedWord>
      <trackRevisions>false</trackRevisions>
    </reviewItem>
    <reviewItem>
      <errorID>4a32b272-58dc-4e6b-bfe7-bfd280e46383</errorID>
      <errorWord>"</errorWord>
      <group>L1_Format</group>
      <groupName>格式问题</groupName>
      <ability>L2_HalfPunc_CN</ability>
      <abilityName>全半角问题</abilityName>
      <candidateList>
        <item>”</item>
      </candidateList>
      <explain>文本全半角错误。</explain>
      <paraID>1EA5B090</paraID>
      <start>44</start>
      <end>45</end>
      <status>modified</status>
      <modifiedWord>”</modifiedWord>
      <trackRevisions>false</trackRevisions>
    </reviewItem>
    <reviewItem>
      <errorID>06c484b3-1109-4054-9fd9-822badc0e4f8</errorID>
      <errorWord>"</errorWord>
      <group>L1_Format</group>
      <groupName>格式问题</groupName>
      <ability>L2_HalfPunc_CN</ability>
      <abilityName>全半角问题</abilityName>
      <candidateList>
        <item>“</item>
      </candidateList>
      <explain>文本全半角错误。</explain>
      <paraID>1EA5B090</paraID>
      <start>77</start>
      <end>78</end>
      <status>modified</status>
      <modifiedWord>“</modifiedWord>
      <trackRevisions>false</trackRevisions>
    </reviewItem>
    <reviewItem>
      <errorID>a617c9d6-4a38-4866-a533-bb6f5740e874</errorID>
      <errorWord>"</errorWord>
      <group>L1_Format</group>
      <groupName>格式问题</groupName>
      <ability>L2_HalfPunc_CN</ability>
      <abilityName>全半角问题</abilityName>
      <candidateList>
        <item>”</item>
      </candidateList>
      <explain>文本全半角错误。</explain>
      <paraID>1EA5B090</paraID>
      <start>83</start>
      <end>84</end>
      <status>modified</status>
      <modifiedWord>”</modifiedWord>
      <trackRevisions>false</trackRevisions>
    </reviewItem>
    <reviewItem>
      <errorID>1517d860-9425-48b2-be6f-b4017d193825</errorID>
      <errorWord>"</errorWord>
      <group>L1_Format</group>
      <groupName>格式问题</groupName>
      <ability>L2_HalfPunc_CN</ability>
      <abilityName>全半角问题</abilityName>
      <candidateList>
        <item>“</item>
      </candidateList>
      <explain>文本全半角错误。</explain>
      <paraID>1EA5B090</paraID>
      <start>102</start>
      <end>103</end>
      <status>modified</status>
      <modifiedWord>“</modifiedWord>
      <trackRevisions>false</trackRevisions>
    </reviewItem>
    <reviewItem>
      <errorID>80bd61ee-6c56-45c9-9a5e-ee739f9570c1</errorID>
      <errorWord>"</errorWord>
      <group>L1_Format</group>
      <groupName>格式问题</groupName>
      <ability>L2_HalfPunc_CN</ability>
      <abilityName>全半角问题</abilityName>
      <candidateList>
        <item>”</item>
      </candidateList>
      <explain>文本全半角错误。</explain>
      <paraID>1EA5B090</paraID>
      <start>105</start>
      <end>106</end>
      <status>modified</status>
      <modifiedWord>”</modifiedWord>
      <trackRevisions>false</trackRevisions>
    </reviewItem>
    <reviewItem>
      <errorID>45cc5d62-8fb4-42d6-8418-29a44d03b751</errorID>
      <errorWord>"</errorWord>
      <group>L1_Format</group>
      <groupName>格式问题</groupName>
      <ability>L2_HalfPunc_CN</ability>
      <abilityName>全半角问题</abilityName>
      <candidateList>
        <item>“</item>
      </candidateList>
      <explain>文本全半角错误。</explain>
      <paraID>1EA5B090</paraID>
      <start>108</start>
      <end>109</end>
      <status>modified</status>
      <modifiedWord>“</modifiedWord>
      <trackRevisions>false</trackRevisions>
    </reviewItem>
    <reviewItem>
      <errorID>3f2ce1dd-dd3b-4853-87e2-020b41889025</errorID>
      <errorWord>"</errorWord>
      <group>L1_Format</group>
      <groupName>格式问题</groupName>
      <ability>L2_HalfPunc_CN</ability>
      <abilityName>全半角问题</abilityName>
      <candidateList>
        <item>”</item>
      </candidateList>
      <explain>文本全半角错误。</explain>
      <paraID>1EA5B090</paraID>
      <start>113</start>
      <end>114</end>
      <status>modified</status>
      <modifiedWord>”</modifiedWord>
      <trackRevisions>false</trackRevisions>
    </reviewItem>
    <reviewItem>
      <errorID>cf4bf3d7-90b9-413a-bb94-901371540386</errorID>
      <errorWord>"</errorWord>
      <group>L1_Format</group>
      <groupName>格式问题</groupName>
      <ability>L2_HalfPunc_CN</ability>
      <abilityName>全半角问题</abilityName>
      <candidateList>
        <item>“</item>
      </candidateList>
      <explain>文本全半角错误。</explain>
      <paraID>1EA5B090</paraID>
      <start>116</start>
      <end>117</end>
      <status>modified</status>
      <modifiedWord>“</modifiedWord>
      <trackRevisions>false</trackRevisions>
    </reviewItem>
    <reviewItem>
      <errorID>d151b081-4b96-4c75-9592-92100d17c5ba</errorID>
      <errorWord>"</errorWord>
      <group>L1_Format</group>
      <groupName>格式问题</groupName>
      <ability>L2_HalfPunc_CN</ability>
      <abilityName>全半角问题</abilityName>
      <candidateList>
        <item>”</item>
      </candidateList>
      <explain>文本全半角错误。</explain>
      <paraID>1EA5B090</paraID>
      <start>121</start>
      <end>122</end>
      <status>modified</status>
      <modifiedWord>”</modifiedWord>
      <trackRevisions>false</trackRevisions>
    </reviewItem>
    <reviewItem>
      <errorID>399d18ee-001e-4935-90ca-80dd120cc684</errorID>
      <errorWord>"</errorWord>
      <group>L1_Format</group>
      <groupName>格式问题</groupName>
      <ability>L2_HalfPunc_CN</ability>
      <abilityName>全半角问题</abilityName>
      <candidateList>
        <item>“</item>
      </candidateList>
      <explain>文本全半角错误。</explain>
      <paraID>1883F2F2</paraID>
      <start>26</start>
      <end>27</end>
      <status>modified</status>
      <modifiedWord>“</modifiedWord>
      <trackRevisions>false</trackRevisions>
    </reviewItem>
    <reviewItem>
      <errorID>808f35db-77ef-4642-9b5f-8fdfb2bcd41a</errorID>
      <errorWord>"</errorWord>
      <group>L1_Format</group>
      <groupName>格式问题</groupName>
      <ability>L2_HalfPunc_CN</ability>
      <abilityName>全半角问题</abilityName>
      <candidateList>
        <item>”</item>
      </candidateList>
      <explain>文本全半角错误。</explain>
      <paraID>1883F2F2</paraID>
      <start>30</start>
      <end>31</end>
      <status>modified</status>
      <modifiedWord>”</modifiedWord>
      <trackRevisions>false</trackRevisions>
    </reviewItem>
    <reviewItem>
      <errorID>290de63c-aa28-4d95-a522-57ebd795ceac</errorID>
      <errorWord>1970年代</errorWord>
      <group>L1_Knowledge</group>
      <groupName>知识性问题</groupName>
      <ability>L2_Time</ability>
      <abilityName>日期时间</abilityName>
      <candidateList>
        <item>20世纪70年代</item>
      </candidateList>
      <explain>年代表述建议使用世纪+年代的格式。</explain>
      <paraID> 99349FD</paraID>
      <start>142</start>
      <end>148</end>
      <status>unmodified</status>
      <modifiedWord/>
      <trackRevisions>false</trackRevisions>
    </reviewItem>
    <reviewItem>
      <errorID>3d078718-37fb-460f-a4ca-879631c0f46e</errorID>
      <errorWord>"</errorWord>
      <group>L1_Format</group>
      <groupName>格式问题</groupName>
      <ability>L2_HalfPunc_CN</ability>
      <abilityName>全半角问题</abilityName>
      <candidateList>
        <item>“</item>
      </candidateList>
      <explain>文本全半角错误。</explain>
      <paraID>21DBA1EB</paraID>
      <start>68</start>
      <end>69</end>
      <status>modified</status>
      <modifiedWord>“</modifiedWord>
      <trackRevisions>false</trackRevisions>
    </reviewItem>
    <reviewItem>
      <errorID>2521c975-4d7b-4d72-854c-526d651ae4ce</errorID>
      <errorWord>"</errorWord>
      <group>L1_Format</group>
      <groupName>格式问题</groupName>
      <ability>L2_HalfPunc_CN</ability>
      <abilityName>全半角问题</abilityName>
      <candidateList>
        <item>”</item>
      </candidateList>
      <explain>文本全半角错误。</explain>
      <paraID>21DBA1EB</paraID>
      <start>73</start>
      <end>74</end>
      <status>modified</status>
      <modifiedWord>”</modifiedWord>
      <trackRevisions>false</trackRevisions>
    </reviewItem>
    <reviewItem>
      <errorID>a2664abb-8935-4362-a8ae-c4d4521e9543</errorID>
      <errorWord>,</errorWord>
      <group>L1_Format</group>
      <groupName>格式问题</groupName>
      <ability>L2_HalfPunc_CN</ability>
      <abilityName>全半角问题</abilityName>
      <candidateList>
        <item>，</item>
      </candidateList>
      <explain>文本全半角错误。</explain>
      <paraID> 7B096F9</paraID>
      <start>26</start>
      <end>27</end>
      <status>modified</status>
      <modifiedWord>，</modifiedWord>
      <trackRevisions>false</trackRevisions>
    </reviewItem>
    <reviewItem>
      <errorID>4341bf0a-71cc-4e95-9885-6f447f8408b9</errorID>
      <errorWord>,</errorWord>
      <group>L1_Format</group>
      <groupName>格式问题</groupName>
      <ability>L2_HalfPunc_CN</ability>
      <abilityName>全半角问题</abilityName>
      <candidateList>
        <item>，</item>
      </candidateList>
      <explain>文本全半角错误。</explain>
      <paraID> 7B096F9</paraID>
      <start>37</start>
      <end>38</end>
      <status>modified</status>
      <modifiedWord>，</modifiedWord>
      <trackRevisions>false</trackRevisions>
    </reviewItem>
    <reviewItem>
      <errorID>b77b2114-0fae-4e30-9627-5e7caa77184f</errorID>
      <errorWord>,</errorWord>
      <group>L1_Format</group>
      <groupName>格式问题</groupName>
      <ability>L2_HalfPunc_CN</ability>
      <abilityName>全半角问题</abilityName>
      <candidateList>
        <item>，</item>
      </candidateList>
      <explain>文本全半角错误。</explain>
      <paraID> 7B096F9</paraID>
      <start>47</start>
      <end>48</end>
      <status>modified</status>
      <modifiedWord>，</modifiedWord>
      <trackRevisions>false</trackRevisions>
    </reviewItem>
    <reviewItem>
      <errorID>7fff741f-81dd-4980-a717-c5200fbc9251</errorID>
      <errorWord>(</errorWord>
      <group>L1_Format</group>
      <groupName>格式问题</groupName>
      <ability>L2_HalfPunc_CN</ability>
      <abilityName>全半角问题</abilityName>
      <candidateList>
        <item>（</item>
      </candidateList>
      <explain>文本全半角错误。</explain>
      <paraID>570F14F9</paraID>
      <start>30</start>
      <end>31</end>
      <status>modified</status>
      <modifiedWord>（</modifiedWord>
      <trackRevisions>false</trackRevisions>
    </reviewItem>
    <reviewItem>
      <errorID>9dc82526-f50d-4732-915b-e5cf57a14e86</errorID>
      <errorWord>"</errorWord>
      <group>L1_Format</group>
      <groupName>格式问题</groupName>
      <ability>L2_HalfPunc_CN</ability>
      <abilityName>全半角问题</abilityName>
      <candidateList>
        <item>“</item>
      </candidateList>
      <explain>文本全半角错误。</explain>
      <paraID>570F14F9</paraID>
      <start>34</start>
      <end>35</end>
      <status>modified</status>
      <modifiedWord>“</modifiedWord>
      <trackRevisions>false</trackRevisions>
    </reviewItem>
    <reviewItem>
      <errorID>637b87ed-d120-4b63-bf7c-b695a9490634</errorID>
      <errorWord>"</errorWord>
      <group>L1_Format</group>
      <groupName>格式问题</groupName>
      <ability>L2_HalfPunc_CN</ability>
      <abilityName>全半角问题</abilityName>
      <candidateList>
        <item>”</item>
      </candidateList>
      <explain>文本全半角错误。</explain>
      <paraID>570F14F9</paraID>
      <start>40</start>
      <end>41</end>
      <status>modified</status>
      <modifiedWord>”</modifiedWord>
      <trackRevisions>false</trackRevisions>
    </reviewItem>
    <reviewItem>
      <errorID>544c5d2e-fdd1-4e65-9b7c-c5abe1ec0913</errorID>
      <errorWord>;</errorWord>
      <group>L1_Format</group>
      <groupName>格式问题</groupName>
      <ability>L2_HalfPunc_CN</ability>
      <abilityName>全半角问题</abilityName>
      <candidateList>
        <item>；</item>
      </candidateList>
      <explain>文本全半角错误。</explain>
      <paraID>570F14F9</paraID>
      <start>47</start>
      <end>48</end>
      <status>modified</status>
      <modifiedWord>；</modifiedWord>
      <trackRevisions>false</trackRevisions>
    </reviewItem>
    <reviewItem>
      <errorID>c8e11707-fb07-46d8-a999-d51298b98cea</errorID>
      <errorWord>:</errorWord>
      <group>L1_Format</group>
      <groupName>格式问题</groupName>
      <ability>L2_HalfPunc_CN</ability>
      <abilityName>全半角问题</abilityName>
      <candidateList>
        <item>：</item>
      </candidateList>
      <explain>文本全半角错误。</explain>
      <paraID>570F14F9</paraID>
      <start>54</start>
      <end>55</end>
      <status>unmodified</status>
      <modifiedWord/>
      <trackRevisions>false</trackRevisions>
    </reviewItem>
    <reviewItem>
      <errorID>87b62433-8862-4f94-91b2-4b76e4221147</errorID>
      <errorWord>)</errorWord>
      <group>L1_Format</group>
      <groupName>格式问题</groupName>
      <ability>L2_HalfPunc_CN</ability>
      <abilityName>全半角问题</abilityName>
      <candidateList>
        <item>）</item>
      </candidateList>
      <explain>文本全半角错误。</explain>
      <paraID>570F14F9</paraID>
      <start>66</start>
      <end>67</end>
      <status>modified</status>
      <modifiedWord>）</modifiedWord>
      <trackRevisions>false</trackRevisions>
    </reviewItem>
    <reviewItem>
      <errorID>637bd510-200c-4f9b-9853-6bdd5a1921e1</errorID>
      <errorWord>(</errorWord>
      <group>L1_Format</group>
      <groupName>格式问题</groupName>
      <ability>L2_HalfPunc_CN</ability>
      <abilityName>全半角问题</abilityName>
      <candidateList>
        <item>（</item>
      </candidateList>
      <explain>文本全半角错误。</explain>
      <paraID>570F14F9</paraID>
      <start>85</start>
      <end>86</end>
      <status>modified</status>
      <modifiedWord>（</modifiedWord>
      <trackRevisions>false</trackRevisions>
    </reviewItem>
    <reviewItem>
      <errorID>864c0477-75f8-42ab-89f8-5b05da08bcd8</errorID>
      <errorWord>)</errorWord>
      <group>L1_Format</group>
      <groupName>格式问题</groupName>
      <ability>L2_HalfPunc_CN</ability>
      <abilityName>全半角问题</abilityName>
      <candidateList>
        <item>）</item>
      </candidateList>
      <explain>文本全半角错误。</explain>
      <paraID>570F14F9</paraID>
      <start>99</start>
      <end>100</end>
      <status>modified</status>
      <modifiedWord>）</modifiedWord>
      <trackRevisions>false</trackRevisions>
    </reviewItem>
    <reviewItem>
      <errorID>cb7b7b57-ca3a-499d-8d10-059879ad5220</errorID>
      <errorWord>(</errorWord>
      <group>L1_Format</group>
      <groupName>格式问题</groupName>
      <ability>L2_HalfPunc_CN</ability>
      <abilityName>全半角问题</abilityName>
      <candidateList>
        <item>（</item>
      </candidateList>
      <explain>文本全半角错误。</explain>
      <paraID>74B78D45</paraID>
      <start>20</start>
      <end>21</end>
      <status>modified</status>
      <modifiedWord>（</modifiedWord>
      <trackRevisions>false</trackRevisions>
    </reviewItem>
    <reviewItem>
      <errorID>e50642bc-ae80-48a6-a399-687a69e5d4a4</errorID>
      <errorWord>)</errorWord>
      <group>L1_Format</group>
      <groupName>格式问题</groupName>
      <ability>L2_HalfPunc_CN</ability>
      <abilityName>全半角问题</abilityName>
      <candidateList>
        <item>）</item>
      </candidateList>
      <explain>文本全半角错误。</explain>
      <paraID>74B78D45</paraID>
      <start>34</start>
      <end>35</end>
      <status>modified</status>
      <modifiedWord>）</modifiedWord>
      <trackRevisions>false</trackRevisions>
    </reviewItem>
    <reviewItem>
      <errorID>398b4047-5501-4fb4-87e8-97635c6f7e27</errorID>
      <errorWord>1950年代</errorWord>
      <group>L1_Knowledge</group>
      <groupName>知识性问题</groupName>
      <ability>L2_Time</ability>
      <abilityName>日期时间</abilityName>
      <candidateList>
        <item>20世纪50年代</item>
      </candidateList>
      <explain>年代表述建议使用世纪+年代的格式。</explain>
      <paraID>4320AFD5</paraID>
      <start>46</start>
      <end>52</end>
      <status>unmodified</status>
      <modifiedWord/>
      <trackRevisions>false</trackRevisions>
    </reviewItem>
    <reviewItem>
      <errorID>696fb9a6-1ba3-4abb-82f9-b72267984ebb</errorID>
      <errorWord>"</errorWord>
      <group>L1_Format</group>
      <groupName>格式问题</groupName>
      <ability>L2_HalfPunc_CN</ability>
      <abilityName>全半角问题</abilityName>
      <candidateList>
        <item>“</item>
      </candidateList>
      <explain>文本全半角错误。</explain>
      <paraID>4320AFD5</paraID>
      <start>147</start>
      <end>148</end>
      <status>modified</status>
      <modifiedWord>“</modifiedWord>
      <trackRevisions>false</trackRevisions>
    </reviewItem>
    <reviewItem>
      <errorID>2cc41f45-62b9-4ec5-8d00-bd1f4db2f154</errorID>
      <errorWord>"</errorWord>
      <group>L1_Format</group>
      <groupName>格式问题</groupName>
      <ability>L2_HalfPunc_CN</ability>
      <abilityName>全半角问题</abilityName>
      <candidateList>
        <item>”</item>
      </candidateList>
      <explain>文本全半角错误。</explain>
      <paraID>4320AFD5</paraID>
      <start>152</start>
      <end>153</end>
      <status>modified</status>
      <modifiedWord>”</modifiedWord>
      <trackRevisions>false</trackRevisions>
    </reviewItem>
    <reviewItem>
      <errorID>4a4e6a30-30de-4d0a-b275-73162e5c4503</errorID>
      <errorWord>"</errorWord>
      <group>L1_Format</group>
      <groupName>格式问题</groupName>
      <ability>L2_HalfPunc_CN</ability>
      <abilityName>全半角问题</abilityName>
      <candidateList>
        <item>“</item>
      </candidateList>
      <explain>文本全半角错误。</explain>
      <paraID>4320AFD5</paraID>
      <start>163</start>
      <end>164</end>
      <status>modified</status>
      <modifiedWord>“</modifiedWord>
      <trackRevisions>false</trackRevisions>
    </reviewItem>
    <reviewItem>
      <errorID>584f375a-afea-42c3-9aaf-7d604e673e13</errorID>
      <errorWord>"</errorWord>
      <group>L1_Format</group>
      <groupName>格式问题</groupName>
      <ability>L2_HalfPunc_CN</ability>
      <abilityName>全半角问题</abilityName>
      <candidateList>
        <item>”</item>
      </candidateList>
      <explain>文本全半角错误。</explain>
      <paraID>4320AFD5</paraID>
      <start>168</start>
      <end>169</end>
      <status>modified</status>
      <modifiedWord>”</modifiedWord>
      <trackRevisions>false</trackRevisions>
    </reviewItem>
    <reviewItem>
      <errorID>b3a06c79-adde-4702-a24d-6f33726cdd83</errorID>
      <errorWord>"</errorWord>
      <group>L1_Format</group>
      <groupName>格式问题</groupName>
      <ability>L2_HalfPunc_CN</ability>
      <abilityName>全半角问题</abilityName>
      <candidateList>
        <item>“</item>
      </candidateList>
      <explain>文本全半角错误。</explain>
      <paraID>4320AFD5</paraID>
      <start>173</start>
      <end>174</end>
      <status>modified</status>
      <modifiedWord>“</modifiedWord>
      <trackRevisions>false</trackRevisions>
    </reviewItem>
    <reviewItem>
      <errorID>175911c9-6aeb-4612-929f-7e31cc508cd2</errorID>
      <errorWord>"</errorWord>
      <group>L1_Format</group>
      <groupName>格式问题</groupName>
      <ability>L2_HalfPunc_CN</ability>
      <abilityName>全半角问题</abilityName>
      <candidateList>
        <item>”</item>
      </candidateList>
      <explain>文本全半角错误。</explain>
      <paraID>4320AFD5</paraID>
      <start>176</start>
      <end>177</end>
      <status>modified</status>
      <modifiedWord>”</modifiedWord>
      <trackRevisions>false</trackRevisions>
    </reviewItem>
    <reviewItem>
      <errorID>5bef48bd-f7c5-4a27-8575-aad7a67f9f1c</errorID>
      <errorWord>"</errorWord>
      <group>L1_Format</group>
      <groupName>格式问题</groupName>
      <ability>L2_HalfPunc_CN</ability>
      <abilityName>全半角问题</abilityName>
      <candidateList>
        <item>“</item>
      </candidateList>
      <explain>文本全半角错误。</explain>
      <paraID> C66B9FF</paraID>
      <start>71</start>
      <end>72</end>
      <status>modified</status>
      <modifiedWord>“</modifiedWord>
      <trackRevisions>false</trackRevisions>
    </reviewItem>
    <reviewItem>
      <errorID>c4237827-1368-44bd-8c92-e3b944d406bc</errorID>
      <errorWord>"</errorWord>
      <group>L1_Format</group>
      <groupName>格式问题</groupName>
      <ability>L2_HalfPunc_CN</ability>
      <abilityName>全半角问题</abilityName>
      <candidateList>
        <item>”</item>
      </candidateList>
      <explain>文本全半角错误。</explain>
      <paraID> C66B9FF</paraID>
      <start>76</start>
      <end>77</end>
      <status>modified</status>
      <modifiedWord>”</modifiedWord>
      <trackRevisions>false</trackRevisions>
    </reviewItem>
    <reviewItem>
      <errorID>fc41db79-73a9-45b6-b595-cd533d96bd4a</errorID>
      <errorWord>"</errorWord>
      <group>L1_Format</group>
      <groupName>格式问题</groupName>
      <ability>L2_HalfPunc_CN</ability>
      <abilityName>全半角问题</abilityName>
      <candidateList>
        <item>“</item>
      </candidateList>
      <explain>文本全半角错误。</explain>
      <paraID>492BC859</paraID>
      <start>63</start>
      <end>64</end>
      <status>modified</status>
      <modifiedWord>“</modifiedWord>
      <trackRevisions>false</trackRevisions>
    </reviewItem>
    <reviewItem>
      <errorID>de6bdb57-791b-479f-ac77-2eb573a6a0c3</errorID>
      <errorWord>"</errorWord>
      <group>L1_Format</group>
      <groupName>格式问题</groupName>
      <ability>L2_HalfPunc_CN</ability>
      <abilityName>全半角问题</abilityName>
      <candidateList>
        <item>”</item>
      </candidateList>
      <explain>文本全半角错误。</explain>
      <paraID>492BC859</paraID>
      <start>66</start>
      <end>67</end>
      <status>modified</status>
      <modifiedWord>”</modifiedWord>
      <trackRevisions>false</trackRevisions>
    </reviewItem>
    <reviewItem>
      <errorID>7fa35466-55c2-461e-a33c-0551a0b4c25b</errorID>
      <errorWord>"</errorWord>
      <group>L1_Format</group>
      <groupName>格式问题</groupName>
      <ability>L2_HalfPunc_CN</ability>
      <abilityName>全半角问题</abilityName>
      <candidateList>
        <item>“</item>
      </candidateList>
      <explain>文本全半角错误。</explain>
      <paraID>492BC859</paraID>
      <start>91</start>
      <end>92</end>
      <status>modified</status>
      <modifiedWord>“</modifiedWord>
      <trackRevisions>false</trackRevisions>
    </reviewItem>
    <reviewItem>
      <errorID>691672ae-51bf-4991-a751-714041efc8d1</errorID>
      <errorWord>"</errorWord>
      <group>L1_Format</group>
      <groupName>格式问题</groupName>
      <ability>L2_HalfPunc_CN</ability>
      <abilityName>全半角问题</abilityName>
      <candidateList>
        <item>”</item>
      </candidateList>
      <explain>文本全半角错误。</explain>
      <paraID>492BC859</paraID>
      <start>94</start>
      <end>95</end>
      <status>modified</status>
      <modifiedWord>”</modifiedWord>
      <trackRevisions>false</trackRevisions>
    </reviewItem>
    <reviewItem>
      <errorID>1dcfb970-d1ba-4361-9b02-9fae0315074f</errorID>
      <errorWord>"</errorWord>
      <group>L1_Format</group>
      <groupName>格式问题</groupName>
      <ability>L2_HalfPunc_CN</ability>
      <abilityName>全半角问题</abilityName>
      <candidateList>
        <item>“</item>
      </candidateList>
      <explain>文本全半角错误。</explain>
      <paraID>492BC859</paraID>
      <start>160</start>
      <end>161</end>
      <status>modified</status>
      <modifiedWord>“</modifiedWord>
      <trackRevisions>false</trackRevisions>
    </reviewItem>
    <reviewItem>
      <errorID>caadee9a-cbea-4fbd-abac-6b6a4902bf3e</errorID>
      <errorWord>"</errorWord>
      <group>L1_Format</group>
      <groupName>格式问题</groupName>
      <ability>L2_HalfPunc_CN</ability>
      <abilityName>全半角问题</abilityName>
      <candidateList>
        <item>”</item>
      </candidateList>
      <explain>文本全半角错误。</explain>
      <paraID>492BC859</paraID>
      <start>165</start>
      <end>166</end>
      <status>modified</status>
      <modifiedWord>”</modifiedWord>
      <trackRevisions>false</trackRevisions>
    </reviewItem>
    <reviewItem>
      <errorID>7826584f-8165-4a28-b50a-9047e34d21dc</errorID>
      <errorWord>"</errorWord>
      <group>L1_Format</group>
      <groupName>格式问题</groupName>
      <ability>L2_HalfPunc_CN</ability>
      <abilityName>全半角问题</abilityName>
      <candidateList>
        <item>“</item>
      </candidateList>
      <explain>文本全半角错误。</explain>
      <paraID>492BC859</paraID>
      <start>175</start>
      <end>176</end>
      <status>modified</status>
      <modifiedWord>“</modifiedWord>
      <trackRevisions>false</trackRevisions>
    </reviewItem>
    <reviewItem>
      <errorID>270b0e87-0c91-42ed-8ac8-709e181dfe7c</errorID>
      <errorWord>"</errorWord>
      <group>L1_Format</group>
      <groupName>格式问题</groupName>
      <ability>L2_HalfPunc_CN</ability>
      <abilityName>全半角问题</abilityName>
      <candidateList>
        <item>”</item>
      </candidateList>
      <explain>文本全半角错误。</explain>
      <paraID>492BC859</paraID>
      <start>189</start>
      <end>190</end>
      <status>modified</status>
      <modifiedWord>”</modifiedWord>
      <trackRevisions>false</trackRevisions>
    </reviewItem>
    <reviewItem>
      <errorID>3c5245e7-3d10-48ce-b4c5-8dbca4f4699e</errorID>
      <errorWord>"</errorWord>
      <group>L1_Format</group>
      <groupName>格式问题</groupName>
      <ability>L2_HalfPunc_CN</ability>
      <abilityName>全半角问题</abilityName>
      <candidateList>
        <item>“</item>
      </candidateList>
      <explain>文本全半角错误。</explain>
      <paraID>739360F9</paraID>
      <start>49</start>
      <end>50</end>
      <status>modified</status>
      <modifiedWord>“</modifiedWord>
      <trackRevisions>false</trackRevisions>
    </reviewItem>
    <reviewItem>
      <errorID>23131562-282c-48bb-b8fe-2799a88bafd5</errorID>
      <errorWord>"</errorWord>
      <group>L1_Format</group>
      <groupName>格式问题</groupName>
      <ability>L2_HalfPunc_CN</ability>
      <abilityName>全半角问题</abilityName>
      <candidateList>
        <item>”</item>
      </candidateList>
      <explain>文本全半角错误。</explain>
      <paraID>739360F9</paraID>
      <start>59</start>
      <end>60</end>
      <status>modified</status>
      <modifiedWord>”</modifiedWord>
      <trackRevisions>false</trackRevisions>
    </reviewItem>
    <reviewItem>
      <errorID>7c140f0e-c476-4c15-bcf9-f497a17e403e</errorID>
      <errorWord>"</errorWord>
      <group>L1_Format</group>
      <groupName>格式问题</groupName>
      <ability>L2_HalfPunc_CN</ability>
      <abilityName>全半角问题</abilityName>
      <candidateList>
        <item>“</item>
      </candidateList>
      <explain>文本全半角错误。</explain>
      <paraID>1B554A37</paraID>
      <start>26</start>
      <end>27</end>
      <status>modified</status>
      <modifiedWord>“</modifiedWord>
      <trackRevisions>false</trackRevisions>
    </reviewItem>
    <reviewItem>
      <errorID>96d64da0-7c3b-4db2-98f1-c0dfe4df3f16</errorID>
      <errorWord>"</errorWord>
      <group>L1_Format</group>
      <groupName>格式问题</groupName>
      <ability>L2_HalfPunc_CN</ability>
      <abilityName>全半角问题</abilityName>
      <candidateList>
        <item>”</item>
      </candidateList>
      <explain>文本全半角错误。</explain>
      <paraID>1B554A37</paraID>
      <start>31</start>
      <end>32</end>
      <status>modified</status>
      <modifiedWord>”</modifiedWord>
      <trackRevisions>false</trackRevisions>
    </reviewItem>
    <reviewItem>
      <errorID>e51cbb4f-19a3-4531-8f35-d62ba61b649b</errorID>
      <errorWord>"</errorWord>
      <group>L1_Format</group>
      <groupName>格式问题</groupName>
      <ability>L2_HalfPunc_CN</ability>
      <abilityName>全半角问题</abilityName>
      <candidateList>
        <item>“</item>
      </candidateList>
      <explain>文本全半角错误。</explain>
      <paraID>1B554A37</paraID>
      <start>123</start>
      <end>124</end>
      <status>modified</status>
      <modifiedWord>“</modifiedWord>
      <trackRevisions>false</trackRevisions>
    </reviewItem>
    <reviewItem>
      <errorID>25334aad-eeba-4db6-8e12-a20008b74520</errorID>
      <errorWord>"</errorWord>
      <group>L1_Format</group>
      <groupName>格式问题</groupName>
      <ability>L2_HalfPunc_CN</ability>
      <abilityName>全半角问题</abilityName>
      <candidateList>
        <item>”</item>
      </candidateList>
      <explain>文本全半角错误。</explain>
      <paraID>1B554A37</paraID>
      <start>129</start>
      <end>130</end>
      <status>modified</status>
      <modifiedWord>”</modifiedWord>
      <trackRevisions>false</trackRevisions>
    </reviewItem>
    <reviewItem>
      <errorID>bb78811c-f1a4-471a-8f59-4e0acf71d7cc</errorID>
      <errorWord>"</errorWord>
      <group>L1_Format</group>
      <groupName>格式问题</groupName>
      <ability>L2_HalfPunc_CN</ability>
      <abilityName>全半角问题</abilityName>
      <candidateList>
        <item>“</item>
      </candidateList>
      <explain>文本全半角错误。</explain>
      <paraID>1B554A37</paraID>
      <start>160</start>
      <end>161</end>
      <status>modified</status>
      <modifiedWord>“</modifiedWord>
      <trackRevisions>false</trackRevisions>
    </reviewItem>
    <reviewItem>
      <errorID>3cf1a36c-15ea-4c6d-9ee6-275595345ceb</errorID>
      <errorWord>"</errorWord>
      <group>L1_Format</group>
      <groupName>格式问题</groupName>
      <ability>L2_HalfPunc_CN</ability>
      <abilityName>全半角问题</abilityName>
      <candidateList>
        <item>”</item>
      </candidateList>
      <explain>文本全半角错误。</explain>
      <paraID>1B554A37</paraID>
      <start>164</start>
      <end>165</end>
      <status>modified</status>
      <modifiedWord>”</modifiedWord>
      <trackRevisions>false</trackRevisions>
    </reviewItem>
    <reviewItem>
      <errorID>f3c40713-7605-44f5-be8a-c792c57bc40f</errorID>
      <errorWord>"</errorWord>
      <group>L1_Format</group>
      <groupName>格式问题</groupName>
      <ability>L2_HalfPunc_CN</ability>
      <abilityName>全半角问题</abilityName>
      <candidateList>
        <item>“</item>
      </candidateList>
      <explain>文本全半角错误。</explain>
      <paraID>1B554A37</paraID>
      <start>179</start>
      <end>180</end>
      <status>modified</status>
      <modifiedWord>“</modifiedWord>
      <trackRevisions>false</trackRevisions>
    </reviewItem>
    <reviewItem>
      <errorID>99c51ab5-f1b4-405d-9f93-f7e183071647</errorID>
      <errorWord>"</errorWord>
      <group>L1_Format</group>
      <groupName>格式问题</groupName>
      <ability>L2_HalfPunc_CN</ability>
      <abilityName>全半角问题</abilityName>
      <candidateList>
        <item>”</item>
      </candidateList>
      <explain>文本全半角错误。</explain>
      <paraID>1B554A37</paraID>
      <start>188</start>
      <end>189</end>
      <status>modified</status>
      <modifiedWord>”</modifiedWord>
      <trackRevisions>false</trackRevisions>
    </reviewItem>
    <reviewItem>
      <errorID>505dc995-d7f6-4185-8098-75c911a82869</errorID>
      <errorWord>"</errorWord>
      <group>L1_Format</group>
      <groupName>格式问题</groupName>
      <ability>L2_HalfPunc_CN</ability>
      <abilityName>全半角问题</abilityName>
      <candidateList>
        <item>“</item>
      </candidateList>
      <explain>文本全半角错误。</explain>
      <paraID>3757267A</paraID>
      <start>19</start>
      <end>20</end>
      <status>modified</status>
      <modifiedWord>“</modifiedWord>
      <trackRevisions>false</trackRevisions>
    </reviewItem>
    <reviewItem>
      <errorID>5c4b866d-5c98-4f70-a5d7-13fdb357360c</errorID>
      <errorWord>"</errorWord>
      <group>L1_Format</group>
      <groupName>格式问题</groupName>
      <ability>L2_HalfPunc_CN</ability>
      <abilityName>全半角问题</abilityName>
      <candidateList>
        <item>”</item>
      </candidateList>
      <explain>文本全半角错误。</explain>
      <paraID>3757267A</paraID>
      <start>39</start>
      <end>40</end>
      <status>modified</status>
      <modifiedWord>”</modifiedWord>
      <trackRevisions>false</trackRevisions>
    </reviewItem>
    <reviewItem>
      <errorID>93611558-a6be-42cb-b212-20a6b9bfbd45</errorID>
      <errorWord>"</errorWord>
      <group>L1_Format</group>
      <groupName>格式问题</groupName>
      <ability>L2_HalfPunc_CN</ability>
      <abilityName>全半角问题</abilityName>
      <candidateList>
        <item>“</item>
      </candidateList>
      <explain>文本全半角错误。</explain>
      <paraID>3757267A</paraID>
      <start>129</start>
      <end>130</end>
      <status>modified</status>
      <modifiedWord>“</modifiedWord>
      <trackRevisions>false</trackRevisions>
    </reviewItem>
    <reviewItem>
      <errorID>c4ff7fbb-f4a8-4722-8787-a7a6eaa377bb</errorID>
      <errorWord>"</errorWord>
      <group>L1_Format</group>
      <groupName>格式问题</groupName>
      <ability>L2_HalfPunc_CN</ability>
      <abilityName>全半角问题</abilityName>
      <candidateList>
        <item>”</item>
      </candidateList>
      <explain>文本全半角错误。</explain>
      <paraID>3757267A</paraID>
      <start>134</start>
      <end>135</end>
      <status>modified</status>
      <modifiedWord>”</modifiedWord>
      <trackRevisions>false</trackRevisions>
    </reviewItem>
    <reviewItem>
      <errorID>3d097180-86fc-4d70-aee3-82900b283136</errorID>
      <errorWord>"</errorWord>
      <group>L1_Format</group>
      <groupName>格式问题</groupName>
      <ability>L2_HalfPunc_CN</ability>
      <abilityName>全半角问题</abilityName>
      <candidateList>
        <item>“</item>
      </candidateList>
      <explain>文本全半角错误。</explain>
      <paraID>3757267A</paraID>
      <start>151</start>
      <end>152</end>
      <status>modified</status>
      <modifiedWord>“</modifiedWord>
      <trackRevisions>false</trackRevisions>
    </reviewItem>
    <reviewItem>
      <errorID>efdb86bb-4e1c-48d7-b66c-132b64b6c879</errorID>
      <errorWord>"</errorWord>
      <group>L1_Format</group>
      <groupName>格式问题</groupName>
      <ability>L2_HalfPunc_CN</ability>
      <abilityName>全半角问题</abilityName>
      <candidateList>
        <item>”</item>
      </candidateList>
      <explain>文本全半角错误。</explain>
      <paraID>3757267A</paraID>
      <start>154</start>
      <end>155</end>
      <status>modified</status>
      <modifiedWord>”</modifiedWord>
      <trackRevisions>false</trackRevisions>
    </reviewItem>
    <reviewItem>
      <errorID>ad77d559-cf3f-4ca8-9151-2e9500d71d91</errorID>
      <errorWord>"</errorWord>
      <group>L1_Format</group>
      <groupName>格式问题</groupName>
      <ability>L2_HalfPunc_CN</ability>
      <abilityName>全半角问题</abilityName>
      <candidateList>
        <item>“</item>
      </candidateList>
      <explain>文本全半角错误。</explain>
      <paraID>3757267A</paraID>
      <start>157</start>
      <end>158</end>
      <status>modified</status>
      <modifiedWord>“</modifiedWord>
      <trackRevisions>false</trackRevisions>
    </reviewItem>
    <reviewItem>
      <errorID>15afad85-c0b6-4595-8b3e-e216f27ddd5a</errorID>
      <errorWord>"</errorWord>
      <group>L1_Format</group>
      <groupName>格式问题</groupName>
      <ability>L2_HalfPunc_CN</ability>
      <abilityName>全半角问题</abilityName>
      <candidateList>
        <item>”</item>
      </candidateList>
      <explain>文本全半角错误。</explain>
      <paraID>3757267A</paraID>
      <start>160</start>
      <end>161</end>
      <status>modified</status>
      <modifiedWord>”</modifiedWord>
      <trackRevisions>false</trackRevisions>
    </reviewItem>
    <reviewItem>
      <errorID>de87f182-63b4-44f2-b6de-804c1d7334dd</errorID>
      <errorWord>"</errorWord>
      <group>L1_Format</group>
      <groupName>格式问题</groupName>
      <ability>L2_HalfPunc_CN</ability>
      <abilityName>全半角问题</abilityName>
      <candidateList>
        <item>“</item>
      </candidateList>
      <explain>文本全半角错误。</explain>
      <paraID>52883C9A</paraID>
      <start>19</start>
      <end>20</end>
      <status>modified</status>
      <modifiedWord>“</modifiedWord>
      <trackRevisions>false</trackRevisions>
    </reviewItem>
    <reviewItem>
      <errorID>f3398120-f079-4b90-aa91-1cf6fb4ed80f</errorID>
      <errorWord>"</errorWord>
      <group>L1_Format</group>
      <groupName>格式问题</groupName>
      <ability>L2_HalfPunc_CN</ability>
      <abilityName>全半角问题</abilityName>
      <candidateList>
        <item>”</item>
      </candidateList>
      <explain>文本全半角错误。</explain>
      <paraID>52883C9A</paraID>
      <start>22</start>
      <end>23</end>
      <status>modified</status>
      <modifiedWord>”</modifiedWord>
      <trackRevisions>false</trackRevisions>
    </reviewItem>
    <reviewItem>
      <errorID>83ff2d19-cdb8-4665-bb9d-245997300f82</errorID>
      <errorWord>"</errorWord>
      <group>L1_Format</group>
      <groupName>格式问题</groupName>
      <ability>L2_HalfPunc_CN</ability>
      <abilityName>全半角问题</abilityName>
      <candidateList>
        <item>“</item>
      </candidateList>
      <explain>文本全半角错误。</explain>
      <paraID>52883C9A</paraID>
      <start>26</start>
      <end>27</end>
      <status>modified</status>
      <modifiedWord>“</modifiedWord>
      <trackRevisions>false</trackRevisions>
    </reviewItem>
    <reviewItem>
      <errorID>e05072c5-d815-46db-8f09-58b57b1e61d7</errorID>
      <errorWord>"</errorWord>
      <group>L1_Format</group>
      <groupName>格式问题</groupName>
      <ability>L2_HalfPunc_CN</ability>
      <abilityName>全半角问题</abilityName>
      <candidateList>
        <item>”</item>
      </candidateList>
      <explain>文本全半角错误。</explain>
      <paraID>52883C9A</paraID>
      <start>48</start>
      <end>49</end>
      <status>modified</status>
      <modifiedWord>”</modifiedWord>
      <trackRevisions>false</trackRevisions>
    </reviewItem>
    <reviewItem>
      <errorID>5d394b03-69fc-4aba-867f-cd9334a2548e</errorID>
      <errorWord>"</errorWord>
      <group>L1_Format</group>
      <groupName>格式问题</groupName>
      <ability>L2_HalfPunc_CN</ability>
      <abilityName>全半角问题</abilityName>
      <candidateList>
        <item>“</item>
      </candidateList>
      <explain>文本全半角错误。</explain>
      <paraID>52883C9A</paraID>
      <start>113</start>
      <end>114</end>
      <status>modified</status>
      <modifiedWord>“</modifiedWord>
      <trackRevisions>false</trackRevisions>
    </reviewItem>
    <reviewItem>
      <errorID>b3fa1461-6823-4183-8043-903d2d27c84f</errorID>
      <errorWord>"</errorWord>
      <group>L1_Format</group>
      <groupName>格式问题</groupName>
      <ability>L2_HalfPunc_CN</ability>
      <abilityName>全半角问题</abilityName>
      <candidateList>
        <item>”</item>
      </candidateList>
      <explain>文本全半角错误。</explain>
      <paraID>52883C9A</paraID>
      <start>118</start>
      <end>119</end>
      <status>modified</status>
      <modifiedWord>”</modifiedWord>
      <trackRevisions>false</trackRevisions>
    </reviewItem>
    <reviewItem>
      <errorID>cb806c57-9d95-4ba1-bf2c-4f19683a56b9</errorID>
      <errorWord>"</errorWord>
      <group>L1_Format</group>
      <groupName>格式问题</groupName>
      <ability>L2_HalfPunc_CN</ability>
      <abilityName>全半角问题</abilityName>
      <candidateList>
        <item>“</item>
      </candidateList>
      <explain>文本全半角错误。</explain>
      <paraID>760A133B</paraID>
      <start>34</start>
      <end>35</end>
      <status>modified</status>
      <modifiedWord>“</modifiedWord>
      <trackRevisions>false</trackRevisions>
    </reviewItem>
    <reviewItem>
      <errorID>55af29ff-a69a-4fde-9fa3-89d3718f9542</errorID>
      <errorWord>"</errorWord>
      <group>L1_Format</group>
      <groupName>格式问题</groupName>
      <ability>L2_HalfPunc_CN</ability>
      <abilityName>全半角问题</abilityName>
      <candidateList>
        <item>”</item>
      </candidateList>
      <explain>文本全半角错误。</explain>
      <paraID>760A133B</paraID>
      <start>39</start>
      <end>40</end>
      <status>modified</status>
      <modifiedWord>”</modifiedWord>
      <trackRevisions>false</trackRevisions>
    </reviewItem>
    <reviewItem>
      <errorID>8a88c411-a13f-44b8-8fe0-a1d9a89a4eee</errorID>
      <errorWord>"</errorWord>
      <group>L1_Format</group>
      <groupName>格式问题</groupName>
      <ability>L2_HalfPunc_CN</ability>
      <abilityName>全半角问题</abilityName>
      <candidateList>
        <item>“</item>
      </candidateList>
      <explain>文本全半角错误。</explain>
      <paraID>760A133B</paraID>
      <start>42</start>
      <end>43</end>
      <status>modified</status>
      <modifiedWord>“</modifiedWord>
      <trackRevisions>false</trackRevisions>
    </reviewItem>
    <reviewItem>
      <errorID>d73c8d86-81a2-4a68-8c59-71ab1fa459fb</errorID>
      <errorWord>"</errorWord>
      <group>L1_Format</group>
      <groupName>格式问题</groupName>
      <ability>L2_HalfPunc_CN</ability>
      <abilityName>全半角问题</abilityName>
      <candidateList>
        <item>”</item>
      </candidateList>
      <explain>文本全半角错误。</explain>
      <paraID>760A133B</paraID>
      <start>47</start>
      <end>48</end>
      <status>modified</status>
      <modifiedWord>”</modifiedWord>
      <trackRevisions>false</trackRevisions>
    </reviewItem>
    <reviewItem>
      <errorID>af3210a8-933c-4088-b881-f4f86a38dab8</errorID>
      <errorWord>"</errorWord>
      <group>L1_Format</group>
      <groupName>格式问题</groupName>
      <ability>L2_HalfPunc_CN</ability>
      <abilityName>全半角问题</abilityName>
      <candidateList>
        <item>“</item>
      </candidateList>
      <explain>文本全半角错误。</explain>
      <paraID>760A133B</paraID>
      <start>55</start>
      <end>56</end>
      <status>modified</status>
      <modifiedWord>“</modifiedWord>
      <trackRevisions>false</trackRevisions>
    </reviewItem>
    <reviewItem>
      <errorID>77ee1e0b-ac42-49e7-a3b1-997559a7bbae</errorID>
      <errorWord>"</errorWord>
      <group>L1_Format</group>
      <groupName>格式问题</groupName>
      <ability>L2_HalfPunc_CN</ability>
      <abilityName>全半角问题</abilityName>
      <candidateList>
        <item>”</item>
      </candidateList>
      <explain>文本全半角错误。</explain>
      <paraID>760A133B</paraID>
      <start>62</start>
      <end>63</end>
      <status>modified</status>
      <modifiedWord>”</modifiedWord>
      <trackRevisions>false</trackRevisions>
    </reviewItem>
    <reviewItem>
      <errorID>d5b8f147-9dc1-40a5-a15c-7b6f129b0be9</errorID>
      <errorWord>"</errorWord>
      <group>L1_Format</group>
      <groupName>格式问题</groupName>
      <ability>L2_HalfPunc_CN</ability>
      <abilityName>全半角问题</abilityName>
      <candidateList>
        <item>“</item>
      </candidateList>
      <explain>文本全半角错误。</explain>
      <paraID>760A133B</paraID>
      <start>72</start>
      <end>73</end>
      <status>modified</status>
      <modifiedWord>“</modifiedWord>
      <trackRevisions>false</trackRevisions>
    </reviewItem>
    <reviewItem>
      <errorID>28f57733-3e3d-4cf7-b2ed-9c6202f3374e</errorID>
      <errorWord>"</errorWord>
      <group>L1_Format</group>
      <groupName>格式问题</groupName>
      <ability>L2_HalfPunc_CN</ability>
      <abilityName>全半角问题</abilityName>
      <candidateList>
        <item>”</item>
      </candidateList>
      <explain>文本全半角错误。</explain>
      <paraID>760A133B</paraID>
      <start>77</start>
      <end>78</end>
      <status>modified</status>
      <modifiedWord>”</modifiedWord>
      <trackRevisions>false</trackRevisions>
    </reviewItem>
    <reviewItem>
      <errorID>45119a3d-e637-4ecf-8cc7-8c18d6d7df17</errorID>
      <errorWord>"</errorWord>
      <group>L1_Format</group>
      <groupName>格式问题</groupName>
      <ability>L2_HalfPunc_CN</ability>
      <abilityName>全半角问题</abilityName>
      <candidateList>
        <item>“</item>
      </candidateList>
      <explain>文本全半角错误。</explain>
      <paraID>7AA8E215</paraID>
      <start>35</start>
      <end>36</end>
      <status>modified</status>
      <modifiedWord>“</modifiedWord>
      <trackRevisions>false</trackRevisions>
    </reviewItem>
    <reviewItem>
      <errorID>0752349f-5e99-4a82-a031-11290dd61f6c</errorID>
      <errorWord>"</errorWord>
      <group>L1_Format</group>
      <groupName>格式问题</groupName>
      <ability>L2_HalfPunc_CN</ability>
      <abilityName>全半角问题</abilityName>
      <candidateList>
        <item>”</item>
      </candidateList>
      <explain>文本全半角错误。</explain>
      <paraID>7AA8E215</paraID>
      <start>38</start>
      <end>39</end>
      <status>modified</status>
      <modifiedWord>”</modifiedWord>
      <trackRevisions>false</trackRevisions>
    </reviewItem>
    <reviewItem>
      <errorID>260d07b2-f326-47e0-ba9e-4df94158329d</errorID>
      <errorWord>"</errorWord>
      <group>L1_Format</group>
      <groupName>格式问题</groupName>
      <ability>L2_HalfPunc_CN</ability>
      <abilityName>全半角问题</abilityName>
      <candidateList>
        <item>“</item>
      </candidateList>
      <explain>文本全半角错误。</explain>
      <paraID>7AA8E215</paraID>
      <start>64</start>
      <end>65</end>
      <status>modified</status>
      <modifiedWord>“</modifiedWord>
      <trackRevisions>false</trackRevisions>
    </reviewItem>
    <reviewItem>
      <errorID>e095a407-8f8a-4bd9-b146-2217acbd3c96</errorID>
      <errorWord>"</errorWord>
      <group>L1_Format</group>
      <groupName>格式问题</groupName>
      <ability>L2_HalfPunc_CN</ability>
      <abilityName>全半角问题</abilityName>
      <candidateList>
        <item>”</item>
      </candidateList>
      <explain>文本全半角错误。</explain>
      <paraID>7AA8E215</paraID>
      <start>69</start>
      <end>70</end>
      <status>modified</status>
      <modifiedWord>”</modifiedWord>
      <trackRevisions>false</trackRevisions>
    </reviewItem>
    <reviewItem>
      <errorID>2d906101-c9bf-4c04-8f45-2ce3ea759ecf</errorID>
      <errorWord>"</errorWord>
      <group>L1_Format</group>
      <groupName>格式问题</groupName>
      <ability>L2_HalfPunc_CN</ability>
      <abilityName>全半角问题</abilityName>
      <candidateList>
        <item>“</item>
      </candidateList>
      <explain>文本全半角错误。</explain>
      <paraID>7AA8E215</paraID>
      <start>99</start>
      <end>100</end>
      <status>modified</status>
      <modifiedWord>“</modifiedWord>
      <trackRevisions>false</trackRevisions>
    </reviewItem>
    <reviewItem>
      <errorID>5827f8f9-da9e-44a0-b43a-b2f119b585a4</errorID>
      <errorWord>"</errorWord>
      <group>L1_Format</group>
      <groupName>格式问题</groupName>
      <ability>L2_HalfPunc_CN</ability>
      <abilityName>全半角问题</abilityName>
      <candidateList>
        <item>”</item>
      </candidateList>
      <explain>文本全半角错误。</explain>
      <paraID>7AA8E215</paraID>
      <start>102</start>
      <end>103</end>
      <status>modified</status>
      <modifiedWord>”</modifiedWord>
      <trackRevisions>false</trackRevisions>
    </reviewItem>
    <reviewItem>
      <errorID>be95e8b8-c84a-40b9-b92a-106d03b0e82c</errorID>
      <errorWord>"</errorWord>
      <group>L1_Format</group>
      <groupName>格式问题</groupName>
      <ability>L2_HalfPunc_CN</ability>
      <abilityName>全半角问题</abilityName>
      <candidateList>
        <item>“</item>
      </candidateList>
      <explain>文本全半角错误。</explain>
      <paraID>7AA8E215</paraID>
      <start>128</start>
      <end>129</end>
      <status>modified</status>
      <modifiedWord>“</modifiedWord>
      <trackRevisions>false</trackRevisions>
    </reviewItem>
    <reviewItem>
      <errorID>0e935a69-9fa3-493b-a00e-59652565dd94</errorID>
      <errorWord>"</errorWord>
      <group>L1_Format</group>
      <groupName>格式问题</groupName>
      <ability>L2_HalfPunc_CN</ability>
      <abilityName>全半角问题</abilityName>
      <candidateList>
        <item>”</item>
      </candidateList>
      <explain>文本全半角错误。</explain>
      <paraID>7AA8E215</paraID>
      <start>131</start>
      <end>132</end>
      <status>modified</status>
      <modifiedWord>”</modifiedWord>
      <trackRevisions>false</trackRevisions>
    </reviewItem>
    <reviewItem>
      <errorID>748f3d2d-b954-4c0d-8df4-d6b0944d68f6</errorID>
      <errorWord>"</errorWord>
      <group>L1_Format</group>
      <groupName>格式问题</groupName>
      <ability>L2_HalfPunc_CN</ability>
      <abilityName>全半角问题</abilityName>
      <candidateList>
        <item>“</item>
      </candidateList>
      <explain>文本全半角错误。</explain>
      <paraID>185DAD42</paraID>
      <start>12</start>
      <end>13</end>
      <status>modified</status>
      <modifiedWord>“</modifiedWord>
      <trackRevisions>false</trackRevisions>
    </reviewItem>
    <reviewItem>
      <errorID>ca166076-9905-4e59-9c23-7460153e802f</errorID>
      <errorWord>"</errorWord>
      <group>L1_Format</group>
      <groupName>格式问题</groupName>
      <ability>L2_HalfPunc_CN</ability>
      <abilityName>全半角问题</abilityName>
      <candidateList>
        <item>”</item>
      </candidateList>
      <explain>文本全半角错误。</explain>
      <paraID>185DAD42</paraID>
      <start>17</start>
      <end>18</end>
      <status>modified</status>
      <modifiedWord>”</modifiedWord>
      <trackRevisions>false</trackRevisions>
    </reviewItem>
    <reviewItem>
      <errorID>77c1dba4-08ac-40fe-9704-f0400dc80496</errorID>
      <errorWord>"</errorWord>
      <group>L1_Format</group>
      <groupName>格式问题</groupName>
      <ability>L2_HalfPunc_CN</ability>
      <abilityName>全半角问题</abilityName>
      <candidateList>
        <item>“</item>
      </candidateList>
      <explain>文本全半角错误。</explain>
      <paraID>185DAD42</paraID>
      <start>70</start>
      <end>71</end>
      <status>modified</status>
      <modifiedWord>“</modifiedWord>
      <trackRevisions>false</trackRevisions>
    </reviewItem>
    <reviewItem>
      <errorID>ad36bca8-5498-48a3-8aa3-db0dc6cc5daf</errorID>
      <errorWord>"</errorWord>
      <group>L1_Format</group>
      <groupName>格式问题</groupName>
      <ability>L2_HalfPunc_CN</ability>
      <abilityName>全半角问题</abilityName>
      <candidateList>
        <item>”</item>
      </candidateList>
      <explain>文本全半角错误。</explain>
      <paraID>185DAD42</paraID>
      <start>73</start>
      <end>74</end>
      <status>modified</status>
      <modifiedWord>”</modifiedWord>
      <trackRevisions>false</trackRevisions>
    </reviewItem>
    <reviewItem>
      <errorID>b7fcc2d3-e1fc-4dd4-8a85-d786a04c06e6</errorID>
      <errorWord>"</errorWord>
      <group>L1_Format</group>
      <groupName>格式问题</groupName>
      <ability>L2_HalfPunc_CN</ability>
      <abilityName>全半角问题</abilityName>
      <candidateList>
        <item>“</item>
      </candidateList>
      <explain>文本全半角错误。</explain>
      <paraID>185DAD42</paraID>
      <start>79</start>
      <end>80</end>
      <status>modified</status>
      <modifiedWord>“</modifiedWord>
      <trackRevisions>false</trackRevisions>
    </reviewItem>
    <reviewItem>
      <errorID>25517ad2-ce99-4beb-a199-e9537763100b</errorID>
      <errorWord>"</errorWord>
      <group>L1_Format</group>
      <groupName>格式问题</groupName>
      <ability>L2_HalfPunc_CN</ability>
      <abilityName>全半角问题</abilityName>
      <candidateList>
        <item>”</item>
      </candidateList>
      <explain>文本全半角错误。</explain>
      <paraID>185DAD42</paraID>
      <start>84</start>
      <end>85</end>
      <status>modified</status>
      <modifiedWord>”</modifiedWord>
      <trackRevisions>false</trackRevisions>
    </reviewItem>
    <reviewItem>
      <errorID>11fa4e88-02f9-467c-9665-c49588d60d59</errorID>
      <errorWord>"</errorWord>
      <group>L1_Format</group>
      <groupName>格式问题</groupName>
      <ability>L2_HalfPunc_CN</ability>
      <abilityName>全半角问题</abilityName>
      <candidateList>
        <item>“</item>
      </candidateList>
      <explain>文本全半角错误。</explain>
      <paraID>29B6422E</paraID>
      <start>134</start>
      <end>135</end>
      <status>modified</status>
      <modifiedWord>“</modifiedWord>
      <trackRevisions>false</trackRevisions>
    </reviewItem>
    <reviewItem>
      <errorID>2a31aaf5-9bd6-4b4b-8674-60728796b8ae</errorID>
      <errorWord>"</errorWord>
      <group>L1_Format</group>
      <groupName>格式问题</groupName>
      <ability>L2_HalfPunc_CN</ability>
      <abilityName>全半角问题</abilityName>
      <candidateList>
        <item>”</item>
      </candidateList>
      <explain>文本全半角错误。</explain>
      <paraID>29B6422E</paraID>
      <start>137</start>
      <end>138</end>
      <status>modified</status>
      <modifiedWord>”</modifiedWord>
      <trackRevisions>false</trackRevisions>
    </reviewItem>
    <reviewItem>
      <errorID>f4011f27-04b1-45fc-a12f-9a9f018ce53a</errorID>
      <errorWord>"</errorWord>
      <group>L1_Format</group>
      <groupName>格式问题</groupName>
      <ability>L2_HalfPunc_CN</ability>
      <abilityName>全半角问题</abilityName>
      <candidateList>
        <item>“</item>
      </candidateList>
      <explain>文本全半角错误。</explain>
      <paraID>29B6422E</paraID>
      <start>139</start>
      <end>140</end>
      <status>modified</status>
      <modifiedWord>“</modifiedWord>
      <trackRevisions>false</trackRevisions>
    </reviewItem>
    <reviewItem>
      <errorID>3a9692cc-b9ea-46a7-8797-790ea125f384</errorID>
      <errorWord>"</errorWord>
      <group>L1_Format</group>
      <groupName>格式问题</groupName>
      <ability>L2_HalfPunc_CN</ability>
      <abilityName>全半角问题</abilityName>
      <candidateList>
        <item>”</item>
      </candidateList>
      <explain>文本全半角错误。</explain>
      <paraID>29B6422E</paraID>
      <start>142</start>
      <end>143</end>
      <status>modified</status>
      <modifiedWord>”</modifiedWord>
      <trackRevisions>false</trackRevisions>
    </reviewItem>
    <reviewItem>
      <errorID>dba37b57-bbbb-416f-9651-039b0566648d</errorID>
      <errorWord>"</errorWord>
      <group>L1_Format</group>
      <groupName>格式问题</groupName>
      <ability>L2_HalfPunc_CN</ability>
      <abilityName>全半角问题</abilityName>
      <candidateList>
        <item>“</item>
      </candidateList>
      <explain>文本全半角错误。</explain>
      <paraID>68827EC9</paraID>
      <start>67</start>
      <end>68</end>
      <status>modified</status>
      <modifiedWord>“</modifiedWord>
      <trackRevisions>false</trackRevisions>
    </reviewItem>
    <reviewItem>
      <errorID>70eaa757-4471-48cc-9c12-c103519d01be</errorID>
      <errorWord>"</errorWord>
      <group>L1_Format</group>
      <groupName>格式问题</groupName>
      <ability>L2_HalfPunc_CN</ability>
      <abilityName>全半角问题</abilityName>
      <candidateList>
        <item>”</item>
      </candidateList>
      <explain>文本全半角错误。</explain>
      <paraID>68827EC9</paraID>
      <start>72</start>
      <end>73</end>
      <status>modified</status>
      <modifiedWord>”</modifiedWord>
      <trackRevisions>false</trackRevisions>
    </reviewItem>
    <reviewItem>
      <errorID>ff632ef9-cf59-442f-aba0-02b136d8edb3</errorID>
      <errorWord>"</errorWord>
      <group>L1_Format</group>
      <groupName>格式问题</groupName>
      <ability>L2_HalfPunc_CN</ability>
      <abilityName>全半角问题</abilityName>
      <candidateList>
        <item>“</item>
      </candidateList>
      <explain>文本全半角错误。</explain>
      <paraID> DE343AD</paraID>
      <start>54</start>
      <end>55</end>
      <status>modified</status>
      <modifiedWord>“</modifiedWord>
      <trackRevisions>false</trackRevisions>
    </reviewItem>
    <reviewItem>
      <errorID>1046f9e4-309f-4f29-a61c-441688a1edf0</errorID>
      <errorWord>"</errorWord>
      <group>L1_Format</group>
      <groupName>格式问题</groupName>
      <ability>L2_HalfPunc_CN</ability>
      <abilityName>全半角问题</abilityName>
      <candidateList>
        <item>”</item>
      </candidateList>
      <explain>文本全半角错误。</explain>
      <paraID> DE343AD</paraID>
      <start>59</start>
      <end>60</end>
      <status>modified</status>
      <modifiedWord>”</modifiedWord>
      <trackRevisions>false</trackRevisions>
    </reviewItem>
    <reviewItem>
      <errorID>c20275ae-4723-410a-87f4-ea1ee61d39ae</errorID>
      <errorWord>"</errorWord>
      <group>L1_Format</group>
      <groupName>格式问题</groupName>
      <ability>L2_HalfPunc_CN</ability>
      <abilityName>全半角问题</abilityName>
      <candidateList>
        <item>“</item>
      </candidateList>
      <explain>文本全半角错误。</explain>
      <paraID> DE343AD</paraID>
      <start>80</start>
      <end>81</end>
      <status>modified</status>
      <modifiedWord>“</modifiedWord>
      <trackRevisions>false</trackRevisions>
    </reviewItem>
    <reviewItem>
      <errorID>5ac4c8e3-df80-42ba-9339-178921882b6b</errorID>
      <errorWord>"</errorWord>
      <group>L1_Format</group>
      <groupName>格式问题</groupName>
      <ability>L2_HalfPunc_CN</ability>
      <abilityName>全半角问题</abilityName>
      <candidateList>
        <item>”</item>
      </candidateList>
      <explain>文本全半角错误。</explain>
      <paraID> DE343AD</paraID>
      <start>88</start>
      <end>89</end>
      <status>modified</status>
      <modifiedWord>”</modifiedWord>
      <trackRevisions>false</trackRevisions>
    </reviewItem>
    <reviewItem>
      <errorID>b4224433-115e-408e-a1d9-1c4b5cca4db1</errorID>
      <errorWord>,</errorWord>
      <group>L1_Format</group>
      <groupName>格式问题</groupName>
      <ability>L2_HalfPunc_CN</ability>
      <abilityName>全半角问题</abilityName>
      <candidateList>
        <item>，</item>
      </candidateList>
      <explain>文本全半角错误。</explain>
      <paraID>54C22EE5</paraID>
      <start>25</start>
      <end>26</end>
      <status>modified</status>
      <modifiedWord>，</modifiedWord>
      <trackRevisions>false</trackRevisions>
    </reviewItem>
    <reviewItem>
      <errorID>b702ef37-fc5a-45e3-a419-9fe51fe86e13</errorID>
      <errorWord>,</errorWord>
      <group>L1_Format</group>
      <groupName>格式问题</groupName>
      <ability>L2_HalfPunc_CN</ability>
      <abilityName>全半角问题</abilityName>
      <candidateList>
        <item>，</item>
      </candidateList>
      <explain>文本全半角错误。</explain>
      <paraID>54C22EE5</paraID>
      <start>36</start>
      <end>37</end>
      <status>modified</status>
      <modifiedWord>，</modifiedWord>
      <trackRevisions>false</trackRevisions>
    </reviewItem>
    <reviewItem>
      <errorID>c3833401-128f-45b6-a405-8ef2412da30e</errorID>
      <errorWord>,</errorWord>
      <group>L1_Format</group>
      <groupName>格式问题</groupName>
      <ability>L2_HalfPunc_CN</ability>
      <abilityName>全半角问题</abilityName>
      <candidateList>
        <item>，</item>
      </candidateList>
      <explain>文本全半角错误。</explain>
      <paraID>54C22EE5</paraID>
      <start>46</start>
      <end>47</end>
      <status>modified</status>
      <modifiedWord>，</modifiedWord>
      <trackRevisions>false</trackRevisions>
    </reviewItem>
    <reviewItem>
      <errorID>3e41366d-50bc-4b09-9d81-200225f1e960</errorID>
      <errorWord>,</errorWord>
      <group>L1_Format</group>
      <groupName>格式问题</groupName>
      <ability>L2_HalfPunc_CN</ability>
      <abilityName>全半角问题</abilityName>
      <candidateList>
        <item>，</item>
      </candidateList>
      <explain>文本全半角错误。</explain>
      <paraID>54C22EE5</paraID>
      <start>56</start>
      <end>57</end>
      <status>modified</status>
      <modifiedWord>，</modifiedWord>
      <trackRevisions>false</trackRevisions>
    </reviewItem>
    <reviewItem>
      <errorID>33c4e721-3b5a-40d1-984a-9e380088b2d2</errorID>
      <errorWord>,</errorWord>
      <group>L1_Format</group>
      <groupName>格式问题</groupName>
      <ability>L2_HalfPunc_CN</ability>
      <abilityName>全半角问题</abilityName>
      <candidateList>
        <item>，</item>
      </candidateList>
      <explain>文本全半角错误。</explain>
      <paraID>54C22EE5</paraID>
      <start>64</start>
      <end>65</end>
      <status>modified</status>
      <modifiedWord>，</modifiedWord>
      <trackRevisions>false</trackRevisions>
    </reviewItem>
    <reviewItem>
      <errorID>a0b1de90-914f-4054-8f23-3ce473a5b642</errorID>
      <errorWord>,</errorWord>
      <group>L1_Format</group>
      <groupName>格式问题</groupName>
      <ability>L2_HalfPunc_CN</ability>
      <abilityName>全半角问题</abilityName>
      <candidateList>
        <item>，</item>
      </candidateList>
      <explain>文本全半角错误。</explain>
      <paraID>54C22EE5</paraID>
      <start>74</start>
      <end>75</end>
      <status>modified</status>
      <modifiedWord>，</modifiedWord>
      <trackRevisions>false</trackRevisions>
    </reviewItem>
    <reviewItem>
      <errorID>91b5e982-447d-49d3-b46b-9ed2f0b62bc0</errorID>
      <errorWord>(</errorWord>
      <group>L1_Format</group>
      <groupName>格式问题</groupName>
      <ability>L2_HalfPunc_CN</ability>
      <abilityName>全半角问题</abilityName>
      <candidateList>
        <item>（</item>
      </candidateList>
      <explain>文本全半角错误。</explain>
      <paraID> AA938DA</paraID>
      <start>29</start>
      <end>30</end>
      <status>modified</status>
      <modifiedWord>（</modifiedWord>
      <trackRevisions>false</trackRevisions>
    </reviewItem>
    <reviewItem>
      <errorID>f58168c8-156a-4f23-a8b0-12f15cdebdf0</errorID>
      <errorWord>;</errorWord>
      <group>L1_Format</group>
      <groupName>格式问题</groupName>
      <ability>L2_HalfPunc_CN</ability>
      <abilityName>全半角问题</abilityName>
      <candidateList>
        <item>；</item>
      </candidateList>
      <explain>文本全半角错误。</explain>
      <paraID> AA938DA</paraID>
      <start>44</start>
      <end>45</end>
      <status>modified</status>
      <modifiedWord>；</modifiedWord>
      <trackRevisions>false</trackRevisions>
    </reviewItem>
    <reviewItem>
      <errorID>d64dd735-671b-426c-8b65-9bb8090e114a</errorID>
      <errorWord>)</errorWord>
      <group>L1_Format</group>
      <groupName>格式问题</groupName>
      <ability>L2_HalfPunc_CN</ability>
      <abilityName>全半角问题</abilityName>
      <candidateList>
        <item>）</item>
      </candidateList>
      <explain>文本全半角错误。</explain>
      <paraID> AA938DA</paraID>
      <start>60</start>
      <end>61</end>
      <status>modified</status>
      <modifiedWord>）</modifiedWord>
      <trackRevisions>false</trackRevisions>
    </reviewItem>
    <reviewItem>
      <errorID>e432c3e2-6650-4bf0-bcae-5b49e3b7bb05</errorID>
      <errorWord>(</errorWord>
      <group>L1_Format</group>
      <groupName>格式问题</groupName>
      <ability>L2_HalfPunc_CN</ability>
      <abilityName>全半角问题</abilityName>
      <candidateList>
        <item>（</item>
      </candidateList>
      <explain>文本全半角错误。</explain>
      <paraID> AA938DA</paraID>
      <start>71</start>
      <end>72</end>
      <status>modified</status>
      <modifiedWord>（</modifiedWord>
      <trackRevisions>false</trackRevisions>
    </reviewItem>
    <reviewItem>
      <errorID>b7e40e68-82c2-4893-8f69-70e7c6510168</errorID>
      <errorWord>"</errorWord>
      <group>L1_Format</group>
      <groupName>格式问题</groupName>
      <ability>L2_HalfPunc_CN</ability>
      <abilityName>全半角问题</abilityName>
      <candidateList>
        <item>“</item>
      </candidateList>
      <explain>文本全半角错误。</explain>
      <paraID> AA938DA</paraID>
      <start>76</start>
      <end>77</end>
      <status>modified</status>
      <modifiedWord>“</modifiedWord>
      <trackRevisions>false</trackRevisions>
    </reviewItem>
    <reviewItem>
      <errorID>797ce7c5-ae27-457b-aa44-c3fdf3ff9eb6</errorID>
      <errorWord>"</errorWord>
      <group>L1_Format</group>
      <groupName>格式问题</groupName>
      <ability>L2_HalfPunc_CN</ability>
      <abilityName>全半角问题</abilityName>
      <candidateList>
        <item>”</item>
      </candidateList>
      <explain>文本全半角错误。</explain>
      <paraID> AA938DA</paraID>
      <start>85</start>
      <end>86</end>
      <status>modified</status>
      <modifiedWord>”</modifiedWord>
      <trackRevisions>false</trackRevisions>
    </reviewItem>
    <reviewItem>
      <errorID>7c783a6e-fb38-40be-9efc-487ea67f3a52</errorID>
      <errorWord>)</errorWord>
      <group>L1_Format</group>
      <groupName>格式问题</groupName>
      <ability>L2_HalfPunc_CN</ability>
      <abilityName>全半角问题</abilityName>
      <candidateList>
        <item>）</item>
      </candidateList>
      <explain>文本全半角错误。</explain>
      <paraID> AA938DA</paraID>
      <start>88</start>
      <end>89</end>
      <status>modified</status>
      <modifiedWord>）</modifiedWord>
      <trackRevisions>false</trackRevisions>
    </reviewItem>
    <reviewItem>
      <errorID>d78df1ef-ef67-407a-b7b7-d22e5e4e7533</errorID>
      <errorWord>(</errorWord>
      <group>L1_Format</group>
      <groupName>格式问题</groupName>
      <ability>L2_HalfPunc_CN</ability>
      <abilityName>全半角问题</abilityName>
      <candidateList>
        <item>（</item>
      </candidateList>
      <explain>文本全半角错误。</explain>
      <paraID>227C4E3D</paraID>
      <start>20</start>
      <end>21</end>
      <status>modified</status>
      <modifiedWord>（</modifiedWord>
      <trackRevisions>false</trackRevisions>
    </reviewItem>
    <reviewItem>
      <errorID>addc8075-b88b-4faa-a9a9-6e8864f80059</errorID>
      <errorWord>)</errorWord>
      <group>L1_Format</group>
      <groupName>格式问题</groupName>
      <ability>L2_HalfPunc_CN</ability>
      <abilityName>全半角问题</abilityName>
      <candidateList>
        <item>）</item>
      </candidateList>
      <explain>文本全半角错误。</explain>
      <paraID>227C4E3D</paraID>
      <start>33</start>
      <end>34</end>
      <status>modified</status>
      <modifiedWord>）</modifiedWord>
      <trackRevisions>false</trackRevisions>
    </reviewItem>
    <reviewItem>
      <errorID>a58c4298-262e-45f1-aa30-e1dc8d2aa19f</errorID>
      <errorWord>(</errorWord>
      <group>L1_Format</group>
      <groupName>格式问题</groupName>
      <ability>L2_HalfPunc_CN</ability>
      <abilityName>全半角问题</abilityName>
      <candidateList>
        <item>（</item>
      </candidateList>
      <explain>文本全半角错误。</explain>
      <paraID>227C4E3D</paraID>
      <start>40</start>
      <end>41</end>
      <status>modified</status>
      <modifiedWord>（</modifiedWord>
      <trackRevisions>false</trackRevisions>
    </reviewItem>
    <reviewItem>
      <errorID>3d087a56-9c63-40e6-b099-cb128a00d135</errorID>
      <errorWord>)</errorWord>
      <group>L1_Format</group>
      <groupName>格式问题</groupName>
      <ability>L2_HalfPunc_CN</ability>
      <abilityName>全半角问题</abilityName>
      <candidateList>
        <item>）</item>
      </candidateList>
      <explain>文本全半角错误。</explain>
      <paraID>227C4E3D</paraID>
      <start>56</start>
      <end>57</end>
      <status>modified</status>
      <modifiedWord>）</modifiedWord>
      <trackRevisions>false</trackRevisions>
    </reviewItem>
    <reviewItem>
      <errorID>43ed4360-cda9-4da3-85e1-fc271afb4659</errorID>
      <errorWord>"</errorWord>
      <group>L1_Format</group>
      <groupName>格式问题</groupName>
      <ability>L2_HalfPunc_CN</ability>
      <abilityName>全半角问题</abilityName>
      <candidateList>
        <item>“</item>
      </candidateList>
      <explain>文本全半角错误。</explain>
      <paraID>5D91EA88</paraID>
      <start>25</start>
      <end>26</end>
      <status>modified</status>
      <modifiedWord>“</modifiedWord>
      <trackRevisions>false</trackRevisions>
    </reviewItem>
    <reviewItem>
      <errorID>ed0d7176-fc42-4714-a238-a30cb7cc1353</errorID>
      <errorWord>"</errorWord>
      <group>L1_Format</group>
      <groupName>格式问题</groupName>
      <ability>L2_HalfPunc_CN</ability>
      <abilityName>全半角问题</abilityName>
      <candidateList>
        <item>”</item>
      </candidateList>
      <explain>文本全半角错误。</explain>
      <paraID>5D91EA88</paraID>
      <start>31</start>
      <end>32</end>
      <status>modified</status>
      <modifiedWord>”</modifiedWord>
      <trackRevisions>false</trackRevisions>
    </reviewItem>
    <reviewItem>
      <errorID>3b868aa4-91fc-47f6-9c1c-e350f6205ca2</errorID>
      <errorWord>"</errorWord>
      <group>L1_Format</group>
      <groupName>格式问题</groupName>
      <ability>L2_HalfPunc_CN</ability>
      <abilityName>全半角问题</abilityName>
      <candidateList>
        <item>“</item>
      </candidateList>
      <explain>文本全半角错误。</explain>
      <paraID>5D91EA88</paraID>
      <start>46</start>
      <end>47</end>
      <status>modified</status>
      <modifiedWord>“</modifiedWord>
      <trackRevisions>false</trackRevisions>
    </reviewItem>
    <reviewItem>
      <errorID>a581e55b-1d74-441f-b3b8-7555bce4571b</errorID>
      <errorWord>"</errorWord>
      <group>L1_Format</group>
      <groupName>格式问题</groupName>
      <ability>L2_HalfPunc_CN</ability>
      <abilityName>全半角问题</abilityName>
      <candidateList>
        <item>”</item>
      </candidateList>
      <explain>文本全半角错误。</explain>
      <paraID>5D91EA88</paraID>
      <start>53</start>
      <end>54</end>
      <status>modified</status>
      <modifiedWord>”</modifiedWord>
      <trackRevisions>false</trackRevisions>
    </reviewItem>
    <reviewItem>
      <errorID>6bbbce4c-a3f9-4f35-abc1-8063ef7783c0</errorID>
      <errorWord>"</errorWord>
      <group>L1_Format</group>
      <groupName>格式问题</groupName>
      <ability>L2_HalfPunc_CN</ability>
      <abilityName>全半角问题</abilityName>
      <candidateList>
        <item>“</item>
      </candidateList>
      <explain>文本全半角错误。</explain>
      <paraID>5D91EA88</paraID>
      <start>71</start>
      <end>72</end>
      <status>modified</status>
      <modifiedWord>“</modifiedWord>
      <trackRevisions>false</trackRevisions>
    </reviewItem>
    <reviewItem>
      <errorID>d09fde66-4bf8-4af1-b1b1-325acb7e640a</errorID>
      <errorWord>"</errorWord>
      <group>L1_Format</group>
      <groupName>格式问题</groupName>
      <ability>L2_HalfPunc_CN</ability>
      <abilityName>全半角问题</abilityName>
      <candidateList>
        <item>”</item>
      </candidateList>
      <explain>文本全半角错误。</explain>
      <paraID>5D91EA88</paraID>
      <start>76</start>
      <end>77</end>
      <status>modified</status>
      <modifiedWord>”</modifiedWord>
      <trackRevisions>false</trackRevisions>
    </reviewItem>
    <reviewItem>
      <errorID>e2e342e8-60a1-4797-ae9a-6a430ee3f992</errorID>
      <errorWord>"</errorWord>
      <group>L1_Format</group>
      <groupName>格式问题</groupName>
      <ability>L2_HalfPunc_CN</ability>
      <abilityName>全半角问题</abilityName>
      <candidateList>
        <item>“</item>
      </candidateList>
      <explain>文本全半角错误。</explain>
      <paraID>5D91EA88</paraID>
      <start>175</start>
      <end>176</end>
      <status>modified</status>
      <modifiedWord>“</modifiedWord>
      <trackRevisions>false</trackRevisions>
    </reviewItem>
    <reviewItem>
      <errorID>60d23c25-230b-4967-a26f-719df7429ea8</errorID>
      <errorWord>"</errorWord>
      <group>L1_Format</group>
      <groupName>格式问题</groupName>
      <ability>L2_HalfPunc_CN</ability>
      <abilityName>全半角问题</abilityName>
      <candidateList>
        <item>”</item>
      </candidateList>
      <explain>文本全半角错误。</explain>
      <paraID>5D91EA88</paraID>
      <start>184</start>
      <end>185</end>
      <status>modified</status>
      <modifiedWord>”</modifiedWord>
      <trackRevisions>false</trackRevisions>
    </reviewItem>
    <reviewItem>
      <errorID>071b6899-6748-49bd-98dd-1fb66cb55754</errorID>
      <errorWord>"</errorWord>
      <group>L1_Format</group>
      <groupName>格式问题</groupName>
      <ability>L2_HalfPunc_CN</ability>
      <abilityName>全半角问题</abilityName>
      <candidateList>
        <item>“</item>
      </candidateList>
      <explain>文本全半角错误。</explain>
      <paraID>64B1A719</paraID>
      <start>151</start>
      <end>152</end>
      <status>modified</status>
      <modifiedWord>“</modifiedWord>
      <trackRevisions>false</trackRevisions>
    </reviewItem>
    <reviewItem>
      <errorID>1d8d1daf-e925-485f-961e-06aeebb8d09f</errorID>
      <errorWord>"</errorWord>
      <group>L1_Format</group>
      <groupName>格式问题</groupName>
      <ability>L2_HalfPunc_CN</ability>
      <abilityName>全半角问题</abilityName>
      <candidateList>
        <item>”</item>
      </candidateList>
      <explain>文本全半角错误。</explain>
      <paraID>64B1A719</paraID>
      <start>159</start>
      <end>160</end>
      <status>modified</status>
      <modifiedWord>”</modifiedWord>
      <trackRevisions>false</trackRevisions>
    </reviewItem>
    <reviewItem>
      <errorID>267246f1-41de-45e4-bcb6-20f8389a18d1</errorID>
      <errorWord>"</errorWord>
      <group>L1_Format</group>
      <groupName>格式问题</groupName>
      <ability>L2_HalfPunc_CN</ability>
      <abilityName>全半角问题</abilityName>
      <candidateList>
        <item>“</item>
      </candidateList>
      <explain>文本全半角错误。</explain>
      <paraID>64B1A719</paraID>
      <start>167</start>
      <end>168</end>
      <status>modified</status>
      <modifiedWord>“</modifiedWord>
      <trackRevisions>false</trackRevisions>
    </reviewItem>
    <reviewItem>
      <errorID>b518b181-0af8-4901-acdf-ecb921d392b9</errorID>
      <errorWord>"</errorWord>
      <group>L1_Format</group>
      <groupName>格式问题</groupName>
      <ability>L2_HalfPunc_CN</ability>
      <abilityName>全半角问题</abilityName>
      <candidateList>
        <item>”</item>
      </candidateList>
      <explain>文本全半角错误。</explain>
      <paraID>64B1A719</paraID>
      <start>170</start>
      <end>171</end>
      <status>modified</status>
      <modifiedWord>”</modifiedWord>
      <trackRevisions>false</trackRevisions>
    </reviewItem>
    <reviewItem>
      <errorID>420afeec-4cf9-4f84-9918-a2f7b2aca7e2</errorID>
      <errorWord>"</errorWord>
      <group>L1_Format</group>
      <groupName>格式问题</groupName>
      <ability>L2_HalfPunc_CN</ability>
      <abilityName>全半角问题</abilityName>
      <candidateList>
        <item>“</item>
      </candidateList>
      <explain>文本全半角错误。</explain>
      <paraID>64B1A719</paraID>
      <start>173</start>
      <end>174</end>
      <status>modified</status>
      <modifiedWord>“</modifiedWord>
      <trackRevisions>false</trackRevisions>
    </reviewItem>
    <reviewItem>
      <errorID>574a679f-0fe8-4eaf-81b6-8089f99bb5e4</errorID>
      <errorWord>"</errorWord>
      <group>L1_Format</group>
      <groupName>格式问题</groupName>
      <ability>L2_HalfPunc_CN</ability>
      <abilityName>全半角问题</abilityName>
      <candidateList>
        <item>”</item>
      </candidateList>
      <explain>文本全半角错误。</explain>
      <paraID>64B1A719</paraID>
      <start>178</start>
      <end>179</end>
      <status>modified</status>
      <modifiedWord>”</modifiedWord>
      <trackRevisions>false</trackRevisions>
    </reviewItem>
    <reviewItem>
      <errorID>c322a092-d37a-4548-843e-b28cbd679b85</errorID>
      <errorWord>"</errorWord>
      <group>L1_Format</group>
      <groupName>格式问题</groupName>
      <ability>L2_HalfPunc_CN</ability>
      <abilityName>全半角问题</abilityName>
      <candidateList>
        <item>“</item>
      </candidateList>
      <explain>文本全半角错误。</explain>
      <paraID>64B1A719</paraID>
      <start>184</start>
      <end>185</end>
      <status>modified</status>
      <modifiedWord>“</modifiedWord>
      <trackRevisions>false</trackRevisions>
    </reviewItem>
    <reviewItem>
      <errorID>757f685f-3b8c-4566-a872-044e2d6001b2</errorID>
      <errorWord>"</errorWord>
      <group>L1_Format</group>
      <groupName>格式问题</groupName>
      <ability>L2_HalfPunc_CN</ability>
      <abilityName>全半角问题</abilityName>
      <candidateList>
        <item>”</item>
      </candidateList>
      <explain>文本全半角错误。</explain>
      <paraID>64B1A719</paraID>
      <start>189</start>
      <end>190</end>
      <status>modified</status>
      <modifiedWord>”</modifiedWord>
      <trackRevisions>false</trackRevisions>
    </reviewItem>
    <reviewItem>
      <errorID>4233c641-c0f7-47fa-bee0-1a33ad7b23ff</errorID>
      <errorWord>"</errorWord>
      <group>L1_Format</group>
      <groupName>格式问题</groupName>
      <ability>L2_HalfPunc_CN</ability>
      <abilityName>全半角问题</abilityName>
      <candidateList>
        <item>“</item>
      </candidateList>
      <explain>文本全半角错误。</explain>
      <paraID>4F9C963E</paraID>
      <start>71</start>
      <end>72</end>
      <status>modified</status>
      <modifiedWord>“</modifiedWord>
      <trackRevisions>false</trackRevisions>
    </reviewItem>
    <reviewItem>
      <errorID>7349dd28-f558-4944-9816-212976b82d07</errorID>
      <errorWord>"</errorWord>
      <group>L1_Format</group>
      <groupName>格式问题</groupName>
      <ability>L2_HalfPunc_CN</ability>
      <abilityName>全半角问题</abilityName>
      <candidateList>
        <item>”</item>
      </candidateList>
      <explain>文本全半角错误。</explain>
      <paraID>4F9C963E</paraID>
      <start>77</start>
      <end>78</end>
      <status>modified</status>
      <modifiedWord>”</modifiedWord>
      <trackRevisions>false</trackRevisions>
    </reviewItem>
    <reviewItem>
      <errorID>3e39a25d-a987-46d2-8fea-fefc8656698d</errorID>
      <errorWord>"</errorWord>
      <group>L1_Format</group>
      <groupName>格式问题</groupName>
      <ability>L2_HalfPunc_CN</ability>
      <abilityName>全半角问题</abilityName>
      <candidateList>
        <item>“</item>
      </candidateList>
      <explain>文本全半角错误。</explain>
      <paraID>4F9C963E</paraID>
      <start>112</start>
      <end>113</end>
      <status>modified</status>
      <modifiedWord>“</modifiedWord>
      <trackRevisions>false</trackRevisions>
    </reviewItem>
    <reviewItem>
      <errorID>f725ef7e-89d8-4fed-a7c4-c26ee253b778</errorID>
      <errorWord>"</errorWord>
      <group>L1_Format</group>
      <groupName>格式问题</groupName>
      <ability>L2_HalfPunc_CN</ability>
      <abilityName>全半角问题</abilityName>
      <candidateList>
        <item>”</item>
      </candidateList>
      <explain>文本全半角错误。</explain>
      <paraID>4F9C963E</paraID>
      <start>116</start>
      <end>117</end>
      <status>modified</status>
      <modifiedWord>”</modifiedWord>
      <trackRevisions>false</trackRevisions>
    </reviewItem>
    <reviewItem>
      <errorID>82629de9-f9c9-4eb0-9141-70b646c9663a</errorID>
      <errorWord>1930年代</errorWord>
      <group>L1_Knowledge</group>
      <groupName>知识性问题</groupName>
      <ability>L2_Time</ability>
      <abilityName>日期时间</abilityName>
      <candidateList>
        <item>20世纪30年代</item>
      </candidateList>
      <explain>年代表述建议使用世纪+年代的格式。</explain>
      <paraID>4F9C963E</paraID>
      <start>118</start>
      <end>124</end>
      <status>unmodified</status>
      <modifiedWord/>
      <trackRevisions>false</trackRevisions>
    </reviewItem>
    <reviewItem>
      <errorID>eed2bf64-24ca-4ea5-b795-52e00ee7c7d9</errorID>
      <errorWord>"</errorWord>
      <group>L1_Format</group>
      <groupName>格式问题</groupName>
      <ability>L2_HalfPunc_CN</ability>
      <abilityName>全半角问题</abilityName>
      <candidateList>
        <item>“</item>
      </candidateList>
      <explain>文本全半角错误。</explain>
      <paraID>4F9C963E</paraID>
      <start>149</start>
      <end>150</end>
      <status>modified</status>
      <modifiedWord>“</modifiedWord>
      <trackRevisions>false</trackRevisions>
    </reviewItem>
    <reviewItem>
      <errorID>9c210a7e-b66b-4890-bcaf-517c808a1e3f</errorID>
      <errorWord>"</errorWord>
      <group>L1_Format</group>
      <groupName>格式问题</groupName>
      <ability>L2_HalfPunc_CN</ability>
      <abilityName>全半角问题</abilityName>
      <candidateList>
        <item>”</item>
      </candidateList>
      <explain>文本全半角错误。</explain>
      <paraID>4F9C963E</paraID>
      <start>153</start>
      <end>154</end>
      <status>modified</status>
      <modifiedWord>”</modifiedWord>
      <trackRevisions>false</trackRevisions>
    </reviewItem>
    <reviewItem>
      <errorID>0a1557d6-6725-4975-99ca-1d3ceba7bd15</errorID>
      <errorWord>1960年代</errorWord>
      <group>L1_Knowledge</group>
      <groupName>知识性问题</groupName>
      <ability>L2_Time</ability>
      <abilityName>日期时间</abilityName>
      <candidateList>
        <item>20世纪60年代</item>
      </candidateList>
      <explain>年代表述建议使用世纪+年代的格式。</explain>
      <paraID>4F9C963E</paraID>
      <start>160</start>
      <end>166</end>
      <status>unmodified</status>
      <modifiedWord/>
      <trackRevisions>false</trackRevisions>
    </reviewItem>
    <reviewItem>
      <errorID>d12d6908-8b01-436b-9d88-09e2f546f152</errorID>
      <errorWord>"</errorWord>
      <group>L1_Format</group>
      <groupName>格式问题</groupName>
      <ability>L2_HalfPunc_CN</ability>
      <abilityName>全半角问题</abilityName>
      <candidateList>
        <item>“</item>
      </candidateList>
      <explain>文本全半角错误。</explain>
      <paraID>4F9C963E</paraID>
      <start>189</start>
      <end>190</end>
      <status>modified</status>
      <modifiedWord>“</modifiedWord>
      <trackRevisions>false</trackRevisions>
    </reviewItem>
    <reviewItem>
      <errorID>62fef266-ffd6-4633-8b3b-0d0d087e08ef</errorID>
      <errorWord>"</errorWord>
      <group>L1_Format</group>
      <groupName>格式问题</groupName>
      <ability>L2_HalfPunc_CN</ability>
      <abilityName>全半角问题</abilityName>
      <candidateList>
        <item>”</item>
      </candidateList>
      <explain>文本全半角错误。</explain>
      <paraID>4F9C963E</paraID>
      <start>193</start>
      <end>194</end>
      <status>modified</status>
      <modifiedWord>”</modifiedWord>
      <trackRevisions>false</trackRevisions>
    </reviewItem>
    <reviewItem>
      <errorID>322de092-08a1-472d-9984-df4ecf671642</errorID>
      <errorWord>"</errorWord>
      <group>L1_Format</group>
      <groupName>格式问题</groupName>
      <ability>L2_HalfPunc_CN</ability>
      <abilityName>全半角问题</abilityName>
      <candidateList>
        <item>“</item>
      </candidateList>
      <explain>文本全半角错误。</explain>
      <paraID>22880540</paraID>
      <start>47</start>
      <end>48</end>
      <status>modified</status>
      <modifiedWord>“</modifiedWord>
      <trackRevisions>false</trackRevisions>
    </reviewItem>
    <reviewItem>
      <errorID>376a9aa2-026d-4c54-b7ee-87f1737ccda9</errorID>
      <errorWord>"</errorWord>
      <group>L1_Format</group>
      <groupName>格式问题</groupName>
      <ability>L2_HalfPunc_CN</ability>
      <abilityName>全半角问题</abilityName>
      <candidateList>
        <item>”</item>
      </candidateList>
      <explain>文本全半角错误。</explain>
      <paraID>22880540</paraID>
      <start>52</start>
      <end>53</end>
      <status>modified</status>
      <modifiedWord>”</modifiedWord>
      <trackRevisions>false</trackRevisions>
    </reviewItem>
    <reviewItem>
      <errorID>a1ac199a-28ca-4db9-85a3-4cceba1e1ac0</errorID>
      <errorWord>,</errorWord>
      <group>L1_Format</group>
      <groupName>格式问题</groupName>
      <ability>L2_HalfPunc_CN</ability>
      <abilityName>全半角问题</abilityName>
      <candidateList>
        <item>，</item>
      </candidateList>
      <explain>文本全半角错误。</explain>
      <paraID>269B88EA</paraID>
      <start>23</start>
      <end>24</end>
      <status>modified</status>
      <modifiedWord>，</modifiedWord>
      <trackRevisions>false</trackRevisions>
    </reviewItem>
    <reviewItem>
      <errorID>6b61cc98-83ae-4b80-ab0f-a0b9297e11dd</errorID>
      <errorWord>,</errorWord>
      <group>L1_Format</group>
      <groupName>格式问题</groupName>
      <ability>L2_HalfPunc_CN</ability>
      <abilityName>全半角问题</abilityName>
      <candidateList>
        <item>，</item>
      </candidateList>
      <explain>文本全半角错误。</explain>
      <paraID>269B88EA</paraID>
      <start>34</start>
      <end>35</end>
      <status>modified</status>
      <modifiedWord>，</modifiedWord>
      <trackRevisions>false</trackRevisions>
    </reviewItem>
    <reviewItem>
      <errorID>0ee28756-5206-4bce-b29a-e998ed466c39</errorID>
      <errorWord>,</errorWord>
      <group>L1_Format</group>
      <groupName>格式问题</groupName>
      <ability>L2_HalfPunc_CN</ability>
      <abilityName>全半角问题</abilityName>
      <candidateList>
        <item>，</item>
      </candidateList>
      <explain>文本全半角错误。</explain>
      <paraID>269B88EA</paraID>
      <start>46</start>
      <end>47</end>
      <status>modified</status>
      <modifiedWord>，</modifiedWord>
      <trackRevisions>false</trackRevisions>
    </reviewItem>
    <reviewItem>
      <errorID>2d205ce6-4985-4f0e-9071-7333d54a4610</errorID>
      <errorWord>,</errorWord>
      <group>L1_Format</group>
      <groupName>格式问题</groupName>
      <ability>L2_HalfPunc_CN</ability>
      <abilityName>全半角问题</abilityName>
      <candidateList>
        <item>，</item>
      </candidateList>
      <explain>文本全半角错误。</explain>
      <paraID>269B88EA</paraID>
      <start>59</start>
      <end>60</end>
      <status>modified</status>
      <modifiedWord>，</modifiedWord>
      <trackRevisions>false</trackRevisions>
    </reviewItem>
    <reviewItem>
      <errorID>2cd7fc90-0835-4d9a-8ab9-c75073eadc95</errorID>
      <errorWord>,</errorWord>
      <group>L1_Format</group>
      <groupName>格式问题</groupName>
      <ability>L2_HalfPunc_CN</ability>
      <abilityName>全半角问题</abilityName>
      <candidateList>
        <item>，</item>
      </candidateList>
      <explain>文本全半角错误。</explain>
      <paraID>269B88EA</paraID>
      <start>70</start>
      <end>71</end>
      <status>modified</status>
      <modifiedWord>，</modifiedWord>
      <trackRevisions>false</trackRevisions>
    </reviewItem>
    <reviewItem>
      <errorID>a79cc1a7-8e72-427f-8cf1-37b2ee42a9a7</errorID>
      <errorWord>,</errorWord>
      <group>L1_Format</group>
      <groupName>格式问题</groupName>
      <ability>L2_HalfPunc_CN</ability>
      <abilityName>全半角问题</abilityName>
      <candidateList>
        <item>，</item>
      </candidateList>
      <explain>文本全半角错误。</explain>
      <paraID>269B88EA</paraID>
      <start>81</start>
      <end>82</end>
      <status>modified</status>
      <modifiedWord>，</modifiedWord>
      <trackRevisions>false</trackRevisions>
    </reviewItem>
    <reviewItem>
      <errorID>a32c27f1-1326-416f-b0a4-f89fa47eddfb</errorID>
      <errorWord>,</errorWord>
      <group>L1_Format</group>
      <groupName>格式问题</groupName>
      <ability>L2_HalfPunc_CN</ability>
      <abilityName>全半角问题</abilityName>
      <candidateList>
        <item>，</item>
      </candidateList>
      <explain>文本全半角错误。</explain>
      <paraID>269B88EA</paraID>
      <start>92</start>
      <end>93</end>
      <status>modified</status>
      <modifiedWord>，</modifiedWord>
      <trackRevisions>false</trackRevisions>
    </reviewItem>
    <reviewItem>
      <errorID>8e956d0f-cdb8-45ea-be73-cb5c9f5b8492</errorID>
      <errorWord>,</errorWord>
      <group>L1_Format</group>
      <groupName>格式问题</groupName>
      <ability>L2_HalfPunc_CN</ability>
      <abilityName>全半角问题</abilityName>
      <candidateList>
        <item>，</item>
      </candidateList>
      <explain>文本全半角错误。</explain>
      <paraID>269B88EA</paraID>
      <start>101</start>
      <end>102</end>
      <status>modified</status>
      <modifiedWord>，</modifiedWord>
      <trackRevisions>false</trackRevisions>
    </reviewItem>
    <reviewItem>
      <errorID>e9d40f39-07c5-4ff4-98d6-d45e906f50e3</errorID>
      <errorWord>,</errorWord>
      <group>L1_Format</group>
      <groupName>格式问题</groupName>
      <ability>L2_HalfPunc_CN</ability>
      <abilityName>全半角问题</abilityName>
      <candidateList>
        <item>，</item>
      </candidateList>
      <explain>文本全半角错误。</explain>
      <paraID>269B88EA</paraID>
      <start>113</start>
      <end>114</end>
      <status>modified</status>
      <modifiedWord>，</modifiedWord>
      <trackRevisions>false</trackRevisions>
    </reviewItem>
    <reviewItem>
      <errorID>20e85372-bb18-4e60-a6c0-029e1e83fdcf</errorID>
      <errorWord>,</errorWord>
      <group>L1_Format</group>
      <groupName>格式问题</groupName>
      <ability>L2_HalfPunc_CN</ability>
      <abilityName>全半角问题</abilityName>
      <candidateList>
        <item>，</item>
      </candidateList>
      <explain>文本全半角错误。</explain>
      <paraID>269B88EA</paraID>
      <start>124</start>
      <end>125</end>
      <status>modified</status>
      <modifiedWord>，</modifiedWord>
      <trackRevisions>false</trackRevisions>
    </reviewItem>
    <reviewItem>
      <errorID>9a635a72-3c5b-4ecc-87ee-01dc6337f4b3</errorID>
      <errorWord>,</errorWord>
      <group>L1_Format</group>
      <groupName>格式问题</groupName>
      <ability>L2_HalfPunc_CN</ability>
      <abilityName>全半角问题</abilityName>
      <candidateList>
        <item>，</item>
      </candidateList>
      <explain>文本全半角错误。</explain>
      <paraID>269B88EA</paraID>
      <start>135</start>
      <end>136</end>
      <status>modified</status>
      <modifiedWord>，</modifiedWord>
      <trackRevisions>false</trackRevisions>
    </reviewItem>
    <reviewItem>
      <errorID>e43d3c2a-ba05-406b-9710-6652cd182cbe</errorID>
      <errorWord>,</errorWord>
      <group>L1_Format</group>
      <groupName>格式问题</groupName>
      <ability>L2_HalfPunc_CN</ability>
      <abilityName>全半角问题</abilityName>
      <candidateList>
        <item>，</item>
      </candidateList>
      <explain>文本全半角错误。</explain>
      <paraID>269B88EA</paraID>
      <start>145</start>
      <end>146</end>
      <status>modified</status>
      <modifiedWord>，</modifiedWord>
      <trackRevisions>false</trackRevisions>
    </reviewItem>
    <reviewItem>
      <errorID>b88492d1-35f2-4f8b-b229-c1506b6963be</errorID>
      <errorWord>,</errorWord>
      <group>L1_Format</group>
      <groupName>格式问题</groupName>
      <ability>L2_HalfPunc_CN</ability>
      <abilityName>全半角问题</abilityName>
      <candidateList>
        <item>，</item>
      </candidateList>
      <explain>文本全半角错误。</explain>
      <paraID>269B88EA</paraID>
      <start>155</start>
      <end>156</end>
      <status>modified</status>
      <modifiedWord>，</modifiedWord>
      <trackRevisions>false</trackRevisions>
    </reviewItem>
    <reviewItem>
      <errorID>a786f975-9f46-41fe-933f-682729b0af81</errorID>
      <errorWord>,</errorWord>
      <group>L1_Format</group>
      <groupName>格式问题</groupName>
      <ability>L2_HalfPunc_CN</ability>
      <abilityName>全半角问题</abilityName>
      <candidateList>
        <item>，</item>
      </candidateList>
      <explain>文本全半角错误。</explain>
      <paraID>269B88EA</paraID>
      <start>165</start>
      <end>166</end>
      <status>modified</status>
      <modifiedWord>，</modifiedWord>
      <trackRevisions>false</trackRevisions>
    </reviewItem>
    <reviewItem>
      <errorID>0636979f-48b7-4781-be7f-d99e1d27b573</errorID>
      <errorWord>,</errorWord>
      <group>L1_Format</group>
      <groupName>格式问题</groupName>
      <ability>L2_HalfPunc_CN</ability>
      <abilityName>全半角问题</abilityName>
      <candidateList>
        <item>，</item>
      </candidateList>
      <explain>文本全半角错误。</explain>
      <paraID>269B88EA</paraID>
      <start>175</start>
      <end>176</end>
      <status>modified</status>
      <modifiedWord>，</modifiedWord>
      <trackRevisions>false</trackRevisions>
    </reviewItem>
    <reviewItem>
      <errorID>ce2db075-560e-4605-b256-6b6fab4735fb</errorID>
      <errorWord>,</errorWord>
      <group>L1_Format</group>
      <groupName>格式问题</groupName>
      <ability>L2_HalfPunc_CN</ability>
      <abilityName>全半角问题</abilityName>
      <candidateList>
        <item>，</item>
      </candidateList>
      <explain>文本全半角错误。</explain>
      <paraID>269B88EA</paraID>
      <start>183</start>
      <end>184</end>
      <status>modified</status>
      <modifiedWord>，</modifiedWord>
      <trackRevisions>false</trackRevisions>
    </reviewItem>
    <reviewItem>
      <errorID>96926437-f535-42ea-bb6b-d2d788f0f25c</errorID>
      <errorWord>,</errorWord>
      <group>L1_Format</group>
      <groupName>格式问题</groupName>
      <ability>L2_HalfPunc_CN</ability>
      <abilityName>全半角问题</abilityName>
      <candidateList>
        <item>，</item>
      </candidateList>
      <explain>文本全半角错误。</explain>
      <paraID>7CC32669</paraID>
      <start>32</start>
      <end>33</end>
      <status>modified</status>
      <modifiedWord>，</modifiedWord>
      <trackRevisions>false</trackRevisions>
    </reviewItem>
    <reviewItem>
      <errorID>4c861445-3d81-4595-81eb-e802942bb4f0</errorID>
      <errorWord>,</errorWord>
      <group>L1_Format</group>
      <groupName>格式问题</groupName>
      <ability>L2_HalfPunc_CN</ability>
      <abilityName>全半角问题</abilityName>
      <candidateList>
        <item>，</item>
      </candidateList>
      <explain>文本全半角错误。</explain>
      <paraID>7CC32669</paraID>
      <start>42</start>
      <end>43</end>
      <status>modified</status>
      <modifiedWord>，</modifiedWord>
      <trackRevisions>false</trackRevisions>
    </reviewItem>
    <reviewItem>
      <errorID>47c2ee14-b512-4481-8604-6710217eed50</errorID>
      <errorWord>,</errorWord>
      <group>L1_Format</group>
      <groupName>格式问题</groupName>
      <ability>L2_HalfPunc_CN</ability>
      <abilityName>全半角问题</abilityName>
      <candidateList>
        <item>，</item>
      </candidateList>
      <explain>文本全半角错误。</explain>
      <paraID>7CC32669</paraID>
      <start>54</start>
      <end>55</end>
      <status>modified</status>
      <modifiedWord>，</modifiedWord>
      <trackRevisions>false</trackRevisions>
    </reviewItem>
    <reviewItem>
      <errorID>a71014f6-f1cf-429b-9d05-5c149b6e488a</errorID>
      <errorWord>,</errorWord>
      <group>L1_Format</group>
      <groupName>格式问题</groupName>
      <ability>L2_HalfPunc_CN</ability>
      <abilityName>全半角问题</abilityName>
      <candidateList>
        <item>，</item>
      </candidateList>
      <explain>文本全半角错误。</explain>
      <paraID>7CC32669</paraID>
      <start>65</start>
      <end>66</end>
      <status>modified</status>
      <modifiedWord>，</modifiedWord>
      <trackRevisions>false</trackRevisions>
    </reviewItem>
    <reviewItem>
      <errorID>c996d51a-fc49-4edf-891f-cc213eb73af3</errorID>
      <errorWord>,</errorWord>
      <group>L1_Format</group>
      <groupName>格式问题</groupName>
      <ability>L2_HalfPunc_CN</ability>
      <abilityName>全半角问题</abilityName>
      <candidateList>
        <item>，</item>
      </candidateList>
      <explain>文本全半角错误。</explain>
      <paraID>7CC32669</paraID>
      <start>78</start>
      <end>79</end>
      <status>modified</status>
      <modifiedWord>，</modifiedWord>
      <trackRevisions>false</trackRevisions>
    </reviewItem>
    <reviewItem>
      <errorID>9dd80dad-07f7-44bd-a99d-b42a4b81626c</errorID>
      <errorWord>,</errorWord>
      <group>L1_Format</group>
      <groupName>格式问题</groupName>
      <ability>L2_HalfPunc_CN</ability>
      <abilityName>全半角问题</abilityName>
      <candidateList>
        <item>，</item>
      </candidateList>
      <explain>文本全半角错误。</explain>
      <paraID>7CC32669</paraID>
      <start>92</start>
      <end>93</end>
      <status>modified</status>
      <modifiedWord>，</modifiedWord>
      <trackRevisions>false</trackRevisions>
    </reviewItem>
    <reviewItem>
      <errorID>1df75da6-22f6-4f79-996a-e71d897cce6a</errorID>
      <errorWord>,</errorWord>
      <group>L1_Format</group>
      <groupName>格式问题</groupName>
      <ability>L2_HalfPunc_CN</ability>
      <abilityName>全半角问题</abilityName>
      <candidateList>
        <item>，</item>
      </candidateList>
      <explain>文本全半角错误。</explain>
      <paraID>7CC32669</paraID>
      <start>107</start>
      <end>108</end>
      <status>modified</status>
      <modifiedWord>，</modifiedWord>
      <trackRevisions>false</trackRevisions>
    </reviewItem>
    <reviewItem>
      <errorID>7480fa26-83a7-4c58-be94-d8179256ddd1</errorID>
      <errorWord>1920年代</errorWord>
      <group>L1_Knowledge</group>
      <groupName>知识性问题</groupName>
      <ability>L2_Time</ability>
      <abilityName>日期时间</abilityName>
      <candidateList>
        <item>20世纪20年代</item>
      </candidateList>
      <explain>年代表述建议使用世纪+年代的格式。</explain>
      <paraID>42152571</paraID>
      <start>43</start>
      <end>49</end>
      <status>unmodified</status>
      <modifiedWord/>
      <trackRevisions>false</trackRevisions>
    </reviewItem>
    <reviewItem>
      <errorID>ae3d996d-6e37-4550-b26f-a1da48d15cb5</errorID>
      <errorWord>"</errorWord>
      <group>L1_Format</group>
      <groupName>格式问题</groupName>
      <ability>L2_HalfPunc_CN</ability>
      <abilityName>全半角问题</abilityName>
      <candidateList>
        <item>“</item>
      </candidateList>
      <explain>文本全半角错误。</explain>
      <paraID>7D46C73D</paraID>
      <start>75</start>
      <end>76</end>
      <status>modified</status>
      <modifiedWord>“</modifiedWord>
      <trackRevisions>false</trackRevisions>
    </reviewItem>
    <reviewItem>
      <errorID>e62456c0-acfb-4f38-8557-fed4c7366e75</errorID>
      <errorWord>"</errorWord>
      <group>L1_Format</group>
      <groupName>格式问题</groupName>
      <ability>L2_HalfPunc_CN</ability>
      <abilityName>全半角问题</abilityName>
      <candidateList>
        <item>”</item>
      </candidateList>
      <explain>文本全半角错误。</explain>
      <paraID>7D46C73D</paraID>
      <start>85</start>
      <end>86</end>
      <status>modified</status>
      <modifiedWord>”</modifiedWord>
      <trackRevisions>false</trackRevisions>
    </reviewItem>
    <reviewItem>
      <errorID>3e5077a1-e386-404b-b144-b116f77fbddb</errorID>
      <errorWord>"</errorWord>
      <group>L1_Format</group>
      <groupName>格式问题</groupName>
      <ability>L2_HalfPunc_CN</ability>
      <abilityName>全半角问题</abilityName>
      <candidateList>
        <item>“</item>
      </candidateList>
      <explain>文本全半角错误。</explain>
      <paraID>7D46C73D</paraID>
      <start>139</start>
      <end>140</end>
      <status>modified</status>
      <modifiedWord>“</modifiedWord>
      <trackRevisions>false</trackRevisions>
    </reviewItem>
    <reviewItem>
      <errorID>a32ab3bc-fb99-44d6-955c-b18b1aca8b1c</errorID>
      <errorWord>"</errorWord>
      <group>L1_Format</group>
      <groupName>格式问题</groupName>
      <ability>L2_HalfPunc_CN</ability>
      <abilityName>全半角问题</abilityName>
      <candidateList>
        <item>”</item>
      </candidateList>
      <explain>文本全半角错误。</explain>
      <paraID>7D46C73D</paraID>
      <start>144</start>
      <end>145</end>
      <status>modified</status>
      <modifiedWord>”</modifiedWord>
      <trackRevisions>false</trackRevisions>
    </reviewItem>
    <reviewItem>
      <errorID>ed2d1abc-532d-4a60-a091-50acc9db53b1</errorID>
      <errorWord>1960年代</errorWord>
      <group>L1_Knowledge</group>
      <groupName>知识性问题</groupName>
      <ability>L2_Time</ability>
      <abilityName>日期时间</abilityName>
      <candidateList>
        <item>20世纪60年代</item>
      </candidateList>
      <explain>年代表述建议使用世纪+年代的格式。</explain>
      <paraID>123710C9</paraID>
      <start>16</start>
      <end>22</end>
      <status>unmodified</status>
      <modifiedWord/>
      <trackRevisions>false</trackRevisions>
    </reviewItem>
    <reviewItem>
      <errorID>742206cc-44aa-4568-90d5-ca2e8d3d23f0</errorID>
      <errorWord>"</errorWord>
      <group>L1_Format</group>
      <groupName>格式问题</groupName>
      <ability>L2_HalfPunc_CN</ability>
      <abilityName>全半角问题</abilityName>
      <candidateList>
        <item>“</item>
      </candidateList>
      <explain>文本全半角错误。</explain>
      <paraID>123710C9</paraID>
      <start>308</start>
      <end>309</end>
      <status>modified</status>
      <modifiedWord>“</modifiedWord>
      <trackRevisions>false</trackRevisions>
    </reviewItem>
    <reviewItem>
      <errorID>08e12df4-22cd-4665-94d2-1945c662a421</errorID>
      <errorWord>"</errorWord>
      <group>L1_Format</group>
      <groupName>格式问题</groupName>
      <ability>L2_HalfPunc_CN</ability>
      <abilityName>全半角问题</abilityName>
      <candidateList>
        <item>”</item>
      </candidateList>
      <explain>文本全半角错误。</explain>
      <paraID>123710C9</paraID>
      <start>313</start>
      <end>314</end>
      <status>modified</status>
      <modifiedWord>”</modifiedWord>
      <trackRevisions>false</trackRevisions>
    </reviewItem>
    <reviewItem>
      <errorID>4d1604a9-415a-45e5-b510-7eb14df38007</errorID>
      <errorWord>"</errorWord>
      <group>L1_Format</group>
      <groupName>格式问题</groupName>
      <ability>L2_HalfPunc_CN</ability>
      <abilityName>全半角问题</abilityName>
      <candidateList>
        <item>“</item>
      </candidateList>
      <explain>文本全半角错误。</explain>
      <paraID>632D796E</paraID>
      <start>17</start>
      <end>18</end>
      <status>modified</status>
      <modifiedWord>“</modifiedWord>
      <trackRevisions>false</trackRevisions>
    </reviewItem>
    <reviewItem>
      <errorID>22de478e-cf9e-4141-a832-ffcccb2b29e5</errorID>
      <errorWord>"</errorWord>
      <group>L1_Format</group>
      <groupName>格式问题</groupName>
      <ability>L2_HalfPunc_CN</ability>
      <abilityName>全半角问题</abilityName>
      <candidateList>
        <item>”</item>
      </candidateList>
      <explain>文本全半角错误。</explain>
      <paraID>632D796E</paraID>
      <start>21</start>
      <end>22</end>
      <status>modified</status>
      <modifiedWord>”</modifiedWord>
      <trackRevisions>false</trackRevisions>
    </reviewItem>
    <reviewItem>
      <errorID>47df4e51-d970-4728-b4ae-6cbd1c604c0f</errorID>
      <errorWord>"</errorWord>
      <group>L1_Format</group>
      <groupName>格式问题</groupName>
      <ability>L2_HalfPunc_CN</ability>
      <abilityName>全半角问题</abilityName>
      <candidateList>
        <item>“</item>
      </candidateList>
      <explain>文本全半角错误。</explain>
      <paraID>632D796E</paraID>
      <start>25</start>
      <end>26</end>
      <status>modified</status>
      <modifiedWord>“</modifiedWord>
      <trackRevisions>false</trackRevisions>
    </reviewItem>
    <reviewItem>
      <errorID>89a6b088-7582-4b0a-bbec-b7e2c6d962ef</errorID>
      <errorWord>"</errorWord>
      <group>L1_Format</group>
      <groupName>格式问题</groupName>
      <ability>L2_HalfPunc_CN</ability>
      <abilityName>全半角问题</abilityName>
      <candidateList>
        <item>”</item>
      </candidateList>
      <explain>文本全半角错误。</explain>
      <paraID>632D796E</paraID>
      <start>34</start>
      <end>35</end>
      <status>modified</status>
      <modifiedWord>”</modifiedWord>
      <trackRevisions>false</trackRevisions>
    </reviewItem>
    <reviewItem>
      <errorID>c1559e4b-85d4-4321-9a59-733b0e0b5854</errorID>
      <errorWord>1970年代</errorWord>
      <group>L1_Knowledge</group>
      <groupName>知识性问题</groupName>
      <ability>L2_Time</ability>
      <abilityName>日期时间</abilityName>
      <candidateList>
        <item>20世纪70年代</item>
      </candidateList>
      <explain>年代表述建议使用世纪+年代的格式。</explain>
      <paraID> 442A800</paraID>
      <start>14</start>
      <end>20</end>
      <status>unmodified</status>
      <modifiedWord/>
      <trackRevisions>false</trackRevisions>
    </reviewItem>
    <reviewItem>
      <errorID>caa81ac3-95f0-4e98-8272-d09edc50c02b</errorID>
      <errorWord>"</errorWord>
      <group>L1_Format</group>
      <groupName>格式问题</groupName>
      <ability>L2_HalfPunc_CN</ability>
      <abilityName>全半角问题</abilityName>
      <candidateList>
        <item>“</item>
      </candidateList>
      <explain>文本全半角错误。</explain>
      <paraID> 442A800</paraID>
      <start>45</start>
      <end>46</end>
      <status>modified</status>
      <modifiedWord>“</modifiedWord>
      <trackRevisions>false</trackRevisions>
    </reviewItem>
    <reviewItem>
      <errorID>b9beb724-fd3c-43b3-b939-0240eeb14e15</errorID>
      <errorWord>"</errorWord>
      <group>L1_Format</group>
      <groupName>格式问题</groupName>
      <ability>L2_HalfPunc_CN</ability>
      <abilityName>全半角问题</abilityName>
      <candidateList>
        <item>”</item>
      </candidateList>
      <explain>文本全半角错误。</explain>
      <paraID> 442A800</paraID>
      <start>50</start>
      <end>51</end>
      <status>modified</status>
      <modifiedWord>”</modifiedWord>
      <trackRevisions>false</trackRevisions>
    </reviewItem>
    <reviewItem>
      <errorID>615a0813-0ae5-4086-bee0-111c663f2ea7</errorID>
      <errorWord>"</errorWord>
      <group>L1_Format</group>
      <groupName>格式问题</groupName>
      <ability>L2_HalfPunc_CN</ability>
      <abilityName>全半角问题</abilityName>
      <candidateList>
        <item>“</item>
      </candidateList>
      <explain>文本全半角错误。</explain>
      <paraID> 442A800</paraID>
      <start>66</start>
      <end>67</end>
      <status>modified</status>
      <modifiedWord>“</modifiedWord>
      <trackRevisions>false</trackRevisions>
    </reviewItem>
    <reviewItem>
      <errorID>e8d6f5f7-1641-48a8-975c-5d24b94b26d2</errorID>
      <errorWord>"</errorWord>
      <group>L1_Format</group>
      <groupName>格式问题</groupName>
      <ability>L2_HalfPunc_CN</ability>
      <abilityName>全半角问题</abilityName>
      <candidateList>
        <item>”</item>
      </candidateList>
      <explain>文本全半角错误。</explain>
      <paraID> 442A800</paraID>
      <start>71</start>
      <end>72</end>
      <status>modified</status>
      <modifiedWord>”</modifiedWord>
      <trackRevisions>false</trackRevisions>
    </reviewItem>
    <reviewItem>
      <errorID>8972bb8c-0234-4f38-b170-3aeca37bebc4</errorID>
      <errorWord>"</errorWord>
      <group>L1_Format</group>
      <groupName>格式问题</groupName>
      <ability>L2_HalfPunc_CN</ability>
      <abilityName>全半角问题</abilityName>
      <candidateList>
        <item>“</item>
      </candidateList>
      <explain>文本全半角错误。</explain>
      <paraID>625E7F21</paraID>
      <start>19</start>
      <end>20</end>
      <status>modified</status>
      <modifiedWord>“</modifiedWord>
      <trackRevisions>false</trackRevisions>
    </reviewItem>
    <reviewItem>
      <errorID>fc06fe73-e6cd-411c-83ab-2d0d45f67592</errorID>
      <errorWord>"</errorWord>
      <group>L1_Format</group>
      <groupName>格式问题</groupName>
      <ability>L2_HalfPunc_CN</ability>
      <abilityName>全半角问题</abilityName>
      <candidateList>
        <item>”</item>
      </candidateList>
      <explain>文本全半角错误。</explain>
      <paraID>625E7F21</paraID>
      <start>22</start>
      <end>23</end>
      <status>modified</status>
      <modifiedWord>”</modifiedWord>
      <trackRevisions>false</trackRevisions>
    </reviewItem>
    <reviewItem>
      <errorID>f7860f5e-d688-4e4b-b296-3c8a77f60d82</errorID>
      <errorWord>"</errorWord>
      <group>L1_Format</group>
      <groupName>格式问题</groupName>
      <ability>L2_HalfPunc_CN</ability>
      <abilityName>全半角问题</abilityName>
      <candidateList>
        <item>“</item>
      </candidateList>
      <explain>文本全半角错误。</explain>
      <paraID>625E7F21</paraID>
      <start>28</start>
      <end>29</end>
      <status>modified</status>
      <modifiedWord>“</modifiedWord>
      <trackRevisions>false</trackRevisions>
    </reviewItem>
    <reviewItem>
      <errorID>565d39eb-59f8-4d97-8aae-ee0c31670ecb</errorID>
      <errorWord>"</errorWord>
      <group>L1_Format</group>
      <groupName>格式问题</groupName>
      <ability>L2_HalfPunc_CN</ability>
      <abilityName>全半角问题</abilityName>
      <candidateList>
        <item>”</item>
      </candidateList>
      <explain>文本全半角错误。</explain>
      <paraID>625E7F21</paraID>
      <start>31</start>
      <end>32</end>
      <status>modified</status>
      <modifiedWord>”</modifiedWord>
      <trackRevisions>false</trackRevisions>
    </reviewItem>
    <reviewItem>
      <errorID>561ccd28-d129-4d90-a2d6-472f2eb6e7df</errorID>
      <errorWord>"</errorWord>
      <group>L1_Format</group>
      <groupName>格式问题</groupName>
      <ability>L2_HalfPunc_CN</ability>
      <abilityName>全半角问题</abilityName>
      <candidateList>
        <item>“</item>
      </candidateList>
      <explain>文本全半角错误。</explain>
      <paraID>79277D7D</paraID>
      <start>43</start>
      <end>44</end>
      <status>modified</status>
      <modifiedWord>“</modifiedWord>
      <trackRevisions>false</trackRevisions>
    </reviewItem>
    <reviewItem>
      <errorID>57152e46-b741-4743-996c-e522dfbedfb9</errorID>
      <errorWord>"</errorWord>
      <group>L1_Format</group>
      <groupName>格式问题</groupName>
      <ability>L2_HalfPunc_CN</ability>
      <abilityName>全半角问题</abilityName>
      <candidateList>
        <item>”</item>
      </candidateList>
      <explain>文本全半角错误。</explain>
      <paraID>79277D7D</paraID>
      <start>46</start>
      <end>47</end>
      <status>modified</status>
      <modifiedWord>”</modifiedWord>
      <trackRevisions>false</trackRevisions>
    </reviewItem>
    <reviewItem>
      <errorID>04e8b17a-b55d-4c92-9625-ab2050f5a110</errorID>
      <errorWord>"</errorWord>
      <group>L1_Format</group>
      <groupName>格式问题</groupName>
      <ability>L2_HalfPunc_CN</ability>
      <abilityName>全半角问题</abilityName>
      <candidateList>
        <item>“</item>
      </candidateList>
      <explain>文本全半角错误。</explain>
      <paraID>79277D7D</paraID>
      <start>57</start>
      <end>58</end>
      <status>modified</status>
      <modifiedWord>“</modifiedWord>
      <trackRevisions>false</trackRevisions>
    </reviewItem>
    <reviewItem>
      <errorID>6c25ce3f-34a9-4407-b16d-ee6899abfd8a</errorID>
      <errorWord>"</errorWord>
      <group>L1_Format</group>
      <groupName>格式问题</groupName>
      <ability>L2_HalfPunc_CN</ability>
      <abilityName>全半角问题</abilityName>
      <candidateList>
        <item>”</item>
      </candidateList>
      <explain>文本全半角错误。</explain>
      <paraID>79277D7D</paraID>
      <start>61</start>
      <end>62</end>
      <status>modified</status>
      <modifiedWord>”</modifiedWord>
      <trackRevisions>false</trackRevisions>
    </reviewItem>
    <reviewItem>
      <errorID>c510321d-6982-4b60-ac08-ebd2498db1a9</errorID>
      <errorWord>社会关系系</errorWord>
      <group>L1_Word</group>
      <groupName>字词问题</groupName>
      <ability>L2_Typo</ability>
      <abilityName>字词错误</abilityName>
      <candidateList>
        <item>社会关系</item>
      </candidateList>
      <explain/>
      <paraID>30C75C16</paraID>
      <start>111</start>
      <end>116</end>
      <status>unmodified</status>
      <modifiedWord/>
      <trackRevisions>false</trackRevisions>
    </reviewItem>
    <reviewItem>
      <errorID>ab7a536b-a91f-4f59-b694-b4b1c48b7897</errorID>
      <errorWord>1960年代</errorWord>
      <group>L1_Knowledge</group>
      <groupName>知识性问题</groupName>
      <ability>L2_Time</ability>
      <abilityName>日期时间</abilityName>
      <candidateList>
        <item>20世纪60年代</item>
      </candidateList>
      <explain>年代表述建议使用世纪+年代的格式。</explain>
      <paraID>30C75C16</paraID>
      <start>122</start>
      <end>128</end>
      <status>unmodified</status>
      <modifiedWord/>
      <trackRevisions>false</trackRevisions>
    </reviewItem>
    <reviewItem>
      <errorID>ae94b189-75ab-4001-b6eb-7112a7c5973d</errorID>
      <errorWord>1960年代</errorWord>
      <group>L1_Knowledge</group>
      <groupName>知识性问题</groupName>
      <ability>L2_Time</ability>
      <abilityName>日期时间</abilityName>
      <candidateList>
        <item>20世纪60年代</item>
      </candidateList>
      <explain>年代表述建议使用世纪+年代的格式。</explain>
      <paraID>6F6D80EB</paraID>
      <start>13</start>
      <end>19</end>
      <status>unmodified</status>
      <modifiedWord/>
      <trackRevisions>false</trackRevisions>
    </reviewItem>
    <reviewItem>
      <errorID>e246854c-35db-4637-9c7f-cc5ae030b765</errorID>
      <errorWord>"</errorWord>
      <group>L1_Format</group>
      <groupName>格式问题</groupName>
      <ability>L2_HalfPunc_CN</ability>
      <abilityName>全半角问题</abilityName>
      <candidateList>
        <item>“</item>
      </candidateList>
      <explain>文本全半角错误。</explain>
      <paraID>6F6D80EB</paraID>
      <start>26</start>
      <end>27</end>
      <status>modified</status>
      <modifiedWord>“</modifiedWord>
      <trackRevisions>false</trackRevisions>
    </reviewItem>
    <reviewItem>
      <errorID>d068b410-ee92-42a7-af32-f5a7c03b49e5</errorID>
      <errorWord>"</errorWord>
      <group>L1_Format</group>
      <groupName>格式问题</groupName>
      <ability>L2_HalfPunc_CN</ability>
      <abilityName>全半角问题</abilityName>
      <candidateList>
        <item>”</item>
      </candidateList>
      <explain>文本全半角错误。</explain>
      <paraID>6F6D80EB</paraID>
      <start>32</start>
      <end>33</end>
      <status>modified</status>
      <modifiedWord>”</modifiedWord>
      <trackRevisions>false</trackRevisions>
    </reviewItem>
    <reviewItem>
      <errorID>0dcce868-7af3-4c21-9f2a-8cd5891b8fdd</errorID>
      <errorWord>1970年代</errorWord>
      <group>L1_Knowledge</group>
      <groupName>知识性问题</groupName>
      <ability>L2_Time</ability>
      <abilityName>日期时间</abilityName>
      <candidateList>
        <item>20世纪70年代</item>
      </candidateList>
      <explain>年代表述建议使用世纪+年代的格式。</explain>
      <paraID>6F6D80EB</paraID>
      <start>56</start>
      <end>62</end>
      <status>unmodified</status>
      <modifiedWord/>
      <trackRevisions>false</trackRevisions>
    </reviewItem>
    <reviewItem>
      <errorID>27e75821-a48d-44d2-9315-6d8e5c689ea7</errorID>
      <errorWord>1960年代</errorWord>
      <group>L1_Knowledge</group>
      <groupName>知识性问题</groupName>
      <ability>L2_Time</ability>
      <abilityName>日期时间</abilityName>
      <candidateList>
        <item>20世纪60年代</item>
      </candidateList>
      <explain>年代表述建议使用世纪+年代的格式。</explain>
      <paraID> 1457077</paraID>
      <start>21</start>
      <end>27</end>
      <status>unmodified</status>
      <modifiedWord/>
      <trackRevisions>false</trackRevisions>
    </reviewItem>
    <reviewItem>
      <errorID>0608eb76-81aa-4cda-93c7-13d2cab95e04</errorID>
      <errorWord>"</errorWord>
      <group>L1_Format</group>
      <groupName>格式问题</groupName>
      <ability>L2_HalfPunc_CN</ability>
      <abilityName>全半角问题</abilityName>
      <candidateList>
        <item>“</item>
      </candidateList>
      <explain>文本全半角错误。</explain>
      <paraID> 1457077</paraID>
      <start>38</start>
      <end>39</end>
      <status>modified</status>
      <modifiedWord>“</modifiedWord>
      <trackRevisions>false</trackRevisions>
    </reviewItem>
    <reviewItem>
      <errorID>13a7e6cc-1010-46dd-bb50-9ce73bac4159</errorID>
      <errorWord>"</errorWord>
      <group>L1_Format</group>
      <groupName>格式问题</groupName>
      <ability>L2_HalfPunc_CN</ability>
      <abilityName>全半角问题</abilityName>
      <candidateList>
        <item>”</item>
      </candidateList>
      <explain>文本全半角错误。</explain>
      <paraID> 1457077</paraID>
      <start>44</start>
      <end>45</end>
      <status>modified</status>
      <modifiedWord>”</modifiedWord>
      <trackRevisions>false</trackRevisions>
    </reviewItem>
    <reviewItem>
      <errorID>0bb05966-e76b-4d8f-a3ad-5935213d8e80</errorID>
      <errorWord>"</errorWord>
      <group>L1_Format</group>
      <groupName>格式问题</groupName>
      <ability>L2_HalfPunc_CN</ability>
      <abilityName>全半角问题</abilityName>
      <candidateList>
        <item>“</item>
      </candidateList>
      <explain>文本全半角错误。</explain>
      <paraID> 1457077</paraID>
      <start>55</start>
      <end>56</end>
      <status>modified</status>
      <modifiedWord>“</modifiedWord>
      <trackRevisions>false</trackRevisions>
    </reviewItem>
    <reviewItem>
      <errorID>0a6162cf-cad6-412b-b691-65f21af2f9e6</errorID>
      <errorWord>"</errorWord>
      <group>L1_Format</group>
      <groupName>格式问题</groupName>
      <ability>L2_HalfPunc_CN</ability>
      <abilityName>全半角问题</abilityName>
      <candidateList>
        <item>”</item>
      </candidateList>
      <explain>文本全半角错误。</explain>
      <paraID> 1457077</paraID>
      <start>58</start>
      <end>59</end>
      <status>modified</status>
      <modifiedWord>”</modifiedWord>
      <trackRevisions>false</trackRevisions>
    </reviewItem>
    <reviewItem>
      <errorID>155590b5-9df4-4648-a8da-c9f12633b33d</errorID>
      <errorWord>"</errorWord>
      <group>L1_Format</group>
      <groupName>格式问题</groupName>
      <ability>L2_HalfPunc_CN</ability>
      <abilityName>全半角问题</abilityName>
      <candidateList>
        <item>“</item>
      </candidateList>
      <explain>文本全半角错误。</explain>
      <paraID> 1457077</paraID>
      <start>74</start>
      <end>75</end>
      <status>modified</status>
      <modifiedWord>“</modifiedWord>
      <trackRevisions>false</trackRevisions>
    </reviewItem>
    <reviewItem>
      <errorID>168af2c8-0194-4e98-a71e-6300e22dde80</errorID>
      <errorWord>"</errorWord>
      <group>L1_Format</group>
      <groupName>格式问题</groupName>
      <ability>L2_HalfPunc_CN</ability>
      <abilityName>全半角问题</abilityName>
      <candidateList>
        <item>”</item>
      </candidateList>
      <explain>文本全半角错误。</explain>
      <paraID> 1457077</paraID>
      <start>78</start>
      <end>79</end>
      <status>modified</status>
      <modifiedWord>”</modifiedWord>
      <trackRevisions>false</trackRevisions>
    </reviewItem>
    <reviewItem>
      <errorID>8b3eb233-bb74-4a92-b679-06b9a58aacad</errorID>
      <errorWord>"</errorWord>
      <group>L1_Format</group>
      <groupName>格式问题</groupName>
      <ability>L2_HalfPunc_CN</ability>
      <abilityName>全半角问题</abilityName>
      <candidateList>
        <item>“</item>
      </candidateList>
      <explain>文本全半角错误。</explain>
      <paraID> 1457077</paraID>
      <start>80</start>
      <end>81</end>
      <status>modified</status>
      <modifiedWord>“</modifiedWord>
      <trackRevisions>false</trackRevisions>
    </reviewItem>
    <reviewItem>
      <errorID>7ba57d76-c021-4fb2-b2a5-2f1b41260697</errorID>
      <errorWord>"</errorWord>
      <group>L1_Format</group>
      <groupName>格式问题</groupName>
      <ability>L2_HalfPunc_CN</ability>
      <abilityName>全半角问题</abilityName>
      <candidateList>
        <item>”</item>
      </candidateList>
      <explain>文本全半角错误。</explain>
      <paraID> 1457077</paraID>
      <start>83</start>
      <end>84</end>
      <status>modified</status>
      <modifiedWord>”</modifiedWord>
      <trackRevisions>false</trackRevisions>
    </reviewItem>
    <reviewItem>
      <errorID>259db31b-1faf-4788-8ae4-1124e0b21465</errorID>
      <errorWord>,</errorWord>
      <group>L1_Format</group>
      <groupName>格式问题</groupName>
      <ability>L2_HalfPunc_CN</ability>
      <abilityName>全半角问题</abilityName>
      <candidateList>
        <item>，</item>
      </candidateList>
      <explain>文本全半角错误。</explain>
      <paraID>4C1E99D0</paraID>
      <start>27</start>
      <end>28</end>
      <status>modified</status>
      <modifiedWord>，</modifiedWord>
      <trackRevisions>false</trackRevisions>
    </reviewItem>
    <reviewItem>
      <errorID>5bb1eb6e-34df-4344-abc9-ed27cfdcec95</errorID>
      <errorWord>,</errorWord>
      <group>L1_Format</group>
      <groupName>格式问题</groupName>
      <ability>L2_HalfPunc_CN</ability>
      <abilityName>全半角问题</abilityName>
      <candidateList>
        <item>，</item>
      </candidateList>
      <explain>文本全半角错误。</explain>
      <paraID>4C1E99D0</paraID>
      <start>37</start>
      <end>38</end>
      <status>modified</status>
      <modifiedWord>，</modifiedWord>
      <trackRevisions>false</trackRevisions>
    </reviewItem>
    <reviewItem>
      <errorID>f6ec2919-e893-45ef-8540-106195952a70</errorID>
      <errorWord>,</errorWord>
      <group>L1_Format</group>
      <groupName>格式问题</groupName>
      <ability>L2_HalfPunc_CN</ability>
      <abilityName>全半角问题</abilityName>
      <candidateList>
        <item>，</item>
      </candidateList>
      <explain>文本全半角错误。</explain>
      <paraID>4C1E99D0</paraID>
      <start>49</start>
      <end>50</end>
      <status>modified</status>
      <modifiedWord>，</modifiedWord>
      <trackRevisions>false</trackRevisions>
    </reviewItem>
    <reviewItem>
      <errorID>584fb6d8-017e-44f4-97eb-7d5f6d1ad7d3</errorID>
      <errorWord>,</errorWord>
      <group>L1_Format</group>
      <groupName>格式问题</groupName>
      <ability>L2_HalfPunc_CN</ability>
      <abilityName>全半角问题</abilityName>
      <candidateList>
        <item>，</item>
      </candidateList>
      <explain>文本全半角错误。</explain>
      <paraID>4C1E99D0</paraID>
      <start>63</start>
      <end>64</end>
      <status>modified</status>
      <modifiedWord>，</modifiedWord>
      <trackRevisions>false</trackRevisions>
    </reviewItem>
    <reviewItem>
      <errorID>8ec9f6e1-53f4-4e1d-a1ba-676dd1f1f1f0</errorID>
      <errorWord>,</errorWord>
      <group>L1_Format</group>
      <groupName>格式问题</groupName>
      <ability>L2_HalfPunc_CN</ability>
      <abilityName>全半角问题</abilityName>
      <candidateList>
        <item>，</item>
      </candidateList>
      <explain>文本全半角错误。</explain>
      <paraID>4C1E99D0</paraID>
      <start>74</start>
      <end>75</end>
      <status>modified</status>
      <modifiedWord>，</modifiedWord>
      <trackRevisions>false</trackRevisions>
    </reviewItem>
    <reviewItem>
      <errorID>4f52bcc4-85c5-488b-9630-237727ba9cbd</errorID>
      <errorWord>(</errorWord>
      <group>L1_Format</group>
      <groupName>格式问题</groupName>
      <ability>L2_HalfPunc_CN</ability>
      <abilityName>全半角问题</abilityName>
      <candidateList>
        <item>（</item>
      </candidateList>
      <explain>文本全半角错误。</explain>
      <paraID>24B581FD</paraID>
      <start>32</start>
      <end>33</end>
      <status>modified</status>
      <modifiedWord>（</modifiedWord>
      <trackRevisions>false</trackRevisions>
    </reviewItem>
    <reviewItem>
      <errorID>ce7899f9-0107-42ef-9d96-11148a134eba</errorID>
      <errorWord>)</errorWord>
      <group>L1_Format</group>
      <groupName>格式问题</groupName>
      <ability>L2_HalfPunc_CN</ability>
      <abilityName>全半角问题</abilityName>
      <candidateList>
        <item>）</item>
      </candidateList>
      <explain>文本全半角错误。</explain>
      <paraID>24B581FD</paraID>
      <start>44</start>
      <end>45</end>
      <status>modified</status>
      <modifiedWord>）</modifiedWord>
      <trackRevisions>false</trackRevisions>
    </reviewItem>
    <reviewItem>
      <errorID>fd930c91-41ed-4ca3-9192-c467526538d9</errorID>
      <errorWord>(</errorWord>
      <group>L1_Format</group>
      <groupName>格式问题</groupName>
      <ability>L2_HalfPunc_CN</ability>
      <abilityName>全半角问题</abilityName>
      <candidateList>
        <item>（</item>
      </candidateList>
      <explain>文本全半角错误。</explain>
      <paraID>24B581FD</paraID>
      <start>57</start>
      <end>58</end>
      <status>modified</status>
      <modifiedWord>（</modifiedWord>
      <trackRevisions>false</trackRevisions>
    </reviewItem>
    <reviewItem>
      <errorID>ec9dd71d-f504-4096-9954-014ac6fc2da5</errorID>
      <errorWord>)</errorWord>
      <group>L1_Format</group>
      <groupName>格式问题</groupName>
      <ability>L2_HalfPunc_CN</ability>
      <abilityName>全半角问题</abilityName>
      <candidateList>
        <item>）</item>
      </candidateList>
      <explain>文本全半角错误。</explain>
      <paraID>24B581FD</paraID>
      <start>64</start>
      <end>65</end>
      <status>modified</status>
      <modifiedWord>）</modifiedWord>
      <trackRevisions>false</trackRevisions>
    </reviewItem>
    <reviewItem>
      <errorID>b54d91c4-46da-44c5-8c79-2103c5cc183f</errorID>
      <errorWord>(</errorWord>
      <group>L1_Format</group>
      <groupName>格式问题</groupName>
      <ability>L2_HalfPunc_CN</ability>
      <abilityName>全半角问题</abilityName>
      <candidateList>
        <item>（</item>
      </candidateList>
      <explain>文本全半角错误。</explain>
      <paraID>24B581FD</paraID>
      <start>78</start>
      <end>79</end>
      <status>modified</status>
      <modifiedWord>（</modifiedWord>
      <trackRevisions>false</trackRevisions>
    </reviewItem>
    <reviewItem>
      <errorID>837aa24a-289c-472b-8dd3-ebc7799f8cc6</errorID>
      <errorWord>)</errorWord>
      <group>L1_Format</group>
      <groupName>格式问题</groupName>
      <ability>L2_HalfPunc_CN</ability>
      <abilityName>全半角问题</abilityName>
      <candidateList>
        <item>）</item>
      </candidateList>
      <explain>文本全半角错误。</explain>
      <paraID>24B581FD</paraID>
      <start>84</start>
      <end>85</end>
      <status>modified</status>
      <modifiedWord>）</modifiedWord>
      <trackRevisions>false</trackRevisions>
    </reviewItem>
    <reviewItem>
      <errorID>a89d35b9-4755-464c-90cf-4a8c44711087</errorID>
      <errorWord>(</errorWord>
      <group>L1_Format</group>
      <groupName>格式问题</groupName>
      <ability>L2_HalfPunc_CN</ability>
      <abilityName>全半角问题</abilityName>
      <candidateList>
        <item>（</item>
      </candidateList>
      <explain>文本全半角错误。</explain>
      <paraID>24B581FD</paraID>
      <start>98</start>
      <end>99</end>
      <status>modified</status>
      <modifiedWord>（</modifiedWord>
      <trackRevisions>false</trackRevisions>
    </reviewItem>
    <reviewItem>
      <errorID>f50390a8-6156-4bad-ae32-6bff17d263f2</errorID>
      <errorWord>)</errorWord>
      <group>L1_Format</group>
      <groupName>格式问题</groupName>
      <ability>L2_HalfPunc_CN</ability>
      <abilityName>全半角问题</abilityName>
      <candidateList>
        <item>）</item>
      </candidateList>
      <explain>文本全半角错误。</explain>
      <paraID>24B581FD</paraID>
      <start>112</start>
      <end>113</end>
      <status>modified</status>
      <modifiedWord>）</modifiedWord>
      <trackRevisions>false</trackRevisions>
    </reviewItem>
    <reviewItem>
      <errorID>a1f4bc92-e287-414a-88de-221de6e9791f</errorID>
      <errorWord>(</errorWord>
      <group>L1_Format</group>
      <groupName>格式问题</groupName>
      <ability>L2_HalfPunc_CN</ability>
      <abilityName>全半角问题</abilityName>
      <candidateList>
        <item>（</item>
      </candidateList>
      <explain>文本全半角错误。</explain>
      <paraID> B3D65BD</paraID>
      <start>20</start>
      <end>21</end>
      <status>modified</status>
      <modifiedWord>（</modifiedWord>
      <trackRevisions>false</trackRevisions>
    </reviewItem>
    <reviewItem>
      <errorID>11d88645-f292-4d9f-aa80-7f92e68f3012</errorID>
      <errorWord>)</errorWord>
      <group>L1_Format</group>
      <groupName>格式问题</groupName>
      <ability>L2_HalfPunc_CN</ability>
      <abilityName>全半角问题</abilityName>
      <candidateList>
        <item>）</item>
      </candidateList>
      <explain>文本全半角错误。</explain>
      <paraID> B3D65BD</paraID>
      <start>29</start>
      <end>30</end>
      <status>modified</status>
      <modifiedWord>）</modifiedWord>
      <trackRevisions>false</trackRevisions>
    </reviewItem>
    <reviewItem>
      <errorID>7d098437-a507-4d9c-bc6b-df88c292f3a2</errorID>
      <errorWord>(</errorWord>
      <group>L1_Format</group>
      <groupName>格式问题</groupName>
      <ability>L2_HalfPunc_CN</ability>
      <abilityName>全半角问题</abilityName>
      <candidateList>
        <item>（</item>
      </candidateList>
      <explain>文本全半角错误。</explain>
      <paraID> B3D65BD</paraID>
      <start>36</start>
      <end>37</end>
      <status>modified</status>
      <modifiedWord>（</modifiedWord>
      <trackRevisions>false</trackRevisions>
    </reviewItem>
    <reviewItem>
      <errorID>10dce0b5-67cc-4e8e-a57b-60b72d4d52a7</errorID>
      <errorWord>)</errorWord>
      <group>L1_Format</group>
      <groupName>格式问题</groupName>
      <ability>L2_HalfPunc_CN</ability>
      <abilityName>全半角问题</abilityName>
      <candidateList>
        <item>）</item>
      </candidateList>
      <explain>文本全半角错误。</explain>
      <paraID> B3D65BD</paraID>
      <start>44</start>
      <end>45</end>
      <status>modified</status>
      <modifiedWord>）</modifiedWord>
      <trackRevisions>false</trackRevisions>
    </reviewItem>
    <reviewItem>
      <errorID>10f27efb-b378-4f63-a072-202906870409</errorID>
      <errorWord>(</errorWord>
      <group>L1_Format</group>
      <groupName>格式问题</groupName>
      <ability>L2_HalfPunc_CN</ability>
      <abilityName>全半角问题</abilityName>
      <candidateList>
        <item>（</item>
      </candidateList>
      <explain>文本全半角错误。</explain>
      <paraID> B3D65BD</paraID>
      <start>51</start>
      <end>52</end>
      <status>modified</status>
      <modifiedWord>（</modifiedWord>
      <trackRevisions>false</trackRevisions>
    </reviewItem>
    <reviewItem>
      <errorID>a456e120-c934-452d-a836-ef8f0819d0b3</errorID>
      <errorWord>)</errorWord>
      <group>L1_Format</group>
      <groupName>格式问题</groupName>
      <ability>L2_HalfPunc_CN</ability>
      <abilityName>全半角问题</abilityName>
      <candidateList>
        <item>）</item>
      </candidateList>
      <explain>文本全半角错误。</explain>
      <paraID> B3D65BD</paraID>
      <start>60</start>
      <end>61</end>
      <status>modified</status>
      <modifiedWord>）</modifiedWord>
      <trackRevisions>false</trackRevisions>
    </reviewItem>
    <reviewItem>
      <errorID>9686d7dc-615b-4f23-bbc0-c0f505b0e295</errorID>
      <errorWord>"</errorWord>
      <group>L1_Format</group>
      <groupName>格式问题</groupName>
      <ability>L2_HalfPunc_CN</ability>
      <abilityName>全半角问题</abilityName>
      <candidateList>
        <item>“</item>
      </candidateList>
      <explain>文本全半角错误。</explain>
      <paraID>598121F4</paraID>
      <start>35</start>
      <end>36</end>
      <status>modified</status>
      <modifiedWord>“</modifiedWord>
      <trackRevisions>false</trackRevisions>
    </reviewItem>
    <reviewItem>
      <errorID>cc0f08c2-1c4e-48ba-9502-fc0c8a9715a7</errorID>
      <errorWord>"</errorWord>
      <group>L1_Format</group>
      <groupName>格式问题</groupName>
      <ability>L2_HalfPunc_CN</ability>
      <abilityName>全半角问题</abilityName>
      <candidateList>
        <item>”</item>
      </candidateList>
      <explain>文本全半角错误。</explain>
      <paraID>598121F4</paraID>
      <start>41</start>
      <end>42</end>
      <status>modified</status>
      <modifiedWord>”</modifiedWord>
      <trackRevisions>false</trackRevisions>
    </reviewItem>
    <reviewItem>
      <errorID>2c3b16eb-97e8-4c9f-a264-33c1464167ca</errorID>
      <errorWord>1930年代</errorWord>
      <group>L1_Knowledge</group>
      <groupName>知识性问题</groupName>
      <ability>L2_Time</ability>
      <abilityName>日期时间</abilityName>
      <candidateList>
        <item>20世纪30年代</item>
      </candidateList>
      <explain>年代表述建议使用世纪+年代的格式。</explain>
      <paraID>598121F4</paraID>
      <start>59</start>
      <end>65</end>
      <status>unmodified</status>
      <modifiedWord/>
      <trackRevisions>false</trackRevisions>
    </reviewItem>
    <reviewItem>
      <errorID>26918fd7-d7a5-483c-a525-2115ba39fd69</errorID>
      <errorWord>"</errorWord>
      <group>L1_Format</group>
      <groupName>格式问题</groupName>
      <ability>L2_HalfPunc_CN</ability>
      <abilityName>全半角问题</abilityName>
      <candidateList>
        <item>“</item>
      </candidateList>
      <explain>文本全半角错误。</explain>
      <paraID>598121F4</paraID>
      <start>115</start>
      <end>116</end>
      <status>modified</status>
      <modifiedWord>“</modifiedWord>
      <trackRevisions>false</trackRevisions>
    </reviewItem>
    <reviewItem>
      <errorID>cf4de38d-9922-42da-afb3-b20a1b7b127e</errorID>
      <errorWord>"</errorWord>
      <group>L1_Format</group>
      <groupName>格式问题</groupName>
      <ability>L2_HalfPunc_CN</ability>
      <abilityName>全半角问题</abilityName>
      <candidateList>
        <item>”</item>
      </candidateList>
      <explain>文本全半角错误。</explain>
      <paraID>598121F4</paraID>
      <start>120</start>
      <end>121</end>
      <status>modified</status>
      <modifiedWord>”</modifiedWord>
      <trackRevisions>false</trackRevisions>
    </reviewItem>
    <reviewItem>
      <errorID>6303f445-d877-4be6-a8ae-aaa64359abc9</errorID>
      <errorWord>"</errorWord>
      <group>L1_Format</group>
      <groupName>格式问题</groupName>
      <ability>L2_HalfPunc_CN</ability>
      <abilityName>全半角问题</abilityName>
      <candidateList>
        <item>“</item>
      </candidateList>
      <explain>文本全半角错误。</explain>
      <paraID>598121F4</paraID>
      <start>123</start>
      <end>124</end>
      <status>modified</status>
      <modifiedWord>“</modifiedWord>
      <trackRevisions>false</trackRevisions>
    </reviewItem>
    <reviewItem>
      <errorID>c12e64a3-f07d-4620-b653-212f0e2c3fc9</errorID>
      <errorWord>"</errorWord>
      <group>L1_Format</group>
      <groupName>格式问题</groupName>
      <ability>L2_HalfPunc_CN</ability>
      <abilityName>全半角问题</abilityName>
      <candidateList>
        <item>”</item>
      </candidateList>
      <explain>文本全半角错误。</explain>
      <paraID>598121F4</paraID>
      <start>132</start>
      <end>133</end>
      <status>modified</status>
      <modifiedWord>”</modifiedWord>
      <trackRevisions>false</trackRevisions>
    </reviewItem>
    <reviewItem>
      <errorID>19795bac-8d31-4b9e-9b89-c5c91894b682</errorID>
      <errorWord>"</errorWord>
      <group>L1_Format</group>
      <groupName>格式问题</groupName>
      <ability>L2_HalfPunc_CN</ability>
      <abilityName>全半角问题</abilityName>
      <candidateList>
        <item>“</item>
      </candidateList>
      <explain>文本全半角错误。</explain>
      <paraID>598121F4</paraID>
      <start>168</start>
      <end>169</end>
      <status>modified</status>
      <modifiedWord>“</modifiedWord>
      <trackRevisions>false</trackRevisions>
    </reviewItem>
    <reviewItem>
      <errorID>dba61a88-77f0-4dcb-ae22-e289a7408db5</errorID>
      <errorWord>"</errorWord>
      <group>L1_Format</group>
      <groupName>格式问题</groupName>
      <ability>L2_HalfPunc_CN</ability>
      <abilityName>全半角问题</abilityName>
      <candidateList>
        <item>”</item>
      </candidateList>
      <explain>文本全半角错误。</explain>
      <paraID>598121F4</paraID>
      <start>173</start>
      <end>174</end>
      <status>modified</status>
      <modifiedWord>”</modifiedWord>
      <trackRevisions>false</trackRevisions>
    </reviewItem>
    <reviewItem>
      <errorID>1208e404-ee0b-4a55-a461-4d6001bb0be6</errorID>
      <errorWord>1930年代</errorWord>
      <group>L1_Knowledge</group>
      <groupName>知识性问题</groupName>
      <ability>L2_Time</ability>
      <abilityName>日期时间</abilityName>
      <candidateList>
        <item>20世纪30年代</item>
      </candidateList>
      <explain>年代表述建议使用世纪+年代的格式。</explain>
      <paraID>5694341D</paraID>
      <start>14</start>
      <end>20</end>
      <status>unmodified</status>
      <modifiedWord/>
      <trackRevisions>false</trackRevisions>
    </reviewItem>
    <reviewItem>
      <errorID>2f75df94-c4d1-497b-b5b3-65610c75a13f</errorID>
      <errorWord>"</errorWord>
      <group>L1_Format</group>
      <groupName>格式问题</groupName>
      <ability>L2_HalfPunc_CN</ability>
      <abilityName>全半角问题</abilityName>
      <candidateList>
        <item>“</item>
      </candidateList>
      <explain>文本全半角错误。</explain>
      <paraID>5694341D</paraID>
      <start>115</start>
      <end>116</end>
      <status>modified</status>
      <modifiedWord>“</modifiedWord>
      <trackRevisions>false</trackRevisions>
    </reviewItem>
    <reviewItem>
      <errorID>b2307cc5-55a2-49d4-8f97-554e8644675f</errorID>
      <errorWord>"</errorWord>
      <group>L1_Format</group>
      <groupName>格式问题</groupName>
      <ability>L2_HalfPunc_CN</ability>
      <abilityName>全半角问题</abilityName>
      <candidateList>
        <item>”</item>
      </candidateList>
      <explain>文本全半角错误。</explain>
      <paraID>5694341D</paraID>
      <start>121</start>
      <end>122</end>
      <status>modified</status>
      <modifiedWord>”</modifiedWord>
      <trackRevisions>false</trackRevisions>
    </reviewItem>
    <reviewItem>
      <errorID>7870eb0d-ff0d-4473-9dde-437f015cfeac</errorID>
      <errorWord>"</errorWord>
      <group>L1_Format</group>
      <groupName>格式问题</groupName>
      <ability>L2_HalfPunc_CN</ability>
      <abilityName>全半角问题</abilityName>
      <candidateList>
        <item>“</item>
      </candidateList>
      <explain>文本全半角错误。</explain>
      <paraID>203485D6</paraID>
      <start>38</start>
      <end>39</end>
      <status>modified</status>
      <modifiedWord>“</modifiedWord>
      <trackRevisions>false</trackRevisions>
    </reviewItem>
    <reviewItem>
      <errorID>cda8cb03-1bdf-4d57-87c7-21bd287c29ac</errorID>
      <errorWord>"</errorWord>
      <group>L1_Format</group>
      <groupName>格式问题</groupName>
      <ability>L2_HalfPunc_CN</ability>
      <abilityName>全半角问题</abilityName>
      <candidateList>
        <item>”</item>
      </candidateList>
      <explain>文本全半角错误。</explain>
      <paraID>203485D6</paraID>
      <start>43</start>
      <end>44</end>
      <status>modified</status>
      <modifiedWord>”</modifiedWord>
      <trackRevisions>false</trackRevisions>
    </reviewItem>
    <reviewItem>
      <errorID>c89132e4-b8c9-4057-b79c-965c0bb54048</errorID>
      <errorWord>"</errorWord>
      <group>L1_Format</group>
      <groupName>格式问题</groupName>
      <ability>L2_HalfPunc_CN</ability>
      <abilityName>全半角问题</abilityName>
      <candidateList>
        <item>“</item>
      </candidateList>
      <explain>文本全半角错误。</explain>
      <paraID>203485D6</paraID>
      <start>91</start>
      <end>92</end>
      <status>modified</status>
      <modifiedWord>“</modifiedWord>
      <trackRevisions>false</trackRevisions>
    </reviewItem>
    <reviewItem>
      <errorID>6c5b3655-d5ec-47e3-91b3-a1792bcadc48</errorID>
      <errorWord>"</errorWord>
      <group>L1_Format</group>
      <groupName>格式问题</groupName>
      <ability>L2_HalfPunc_CN</ability>
      <abilityName>全半角问题</abilityName>
      <candidateList>
        <item>”</item>
      </candidateList>
      <explain>文本全半角错误。</explain>
      <paraID>203485D6</paraID>
      <start>111</start>
      <end>112</end>
      <status>modified</status>
      <modifiedWord>”</modifiedWord>
      <trackRevisions>false</trackRevisions>
    </reviewItem>
    <reviewItem>
      <errorID>24ccf30d-e22e-489f-a7f5-101edcbd835a</errorID>
      <errorWord>"</errorWord>
      <group>L1_Format</group>
      <groupName>格式问题</groupName>
      <ability>L2_HalfPunc_CN</ability>
      <abilityName>全半角问题</abilityName>
      <candidateList>
        <item>“</item>
      </candidateList>
      <explain>文本全半角错误。</explain>
      <paraID>203485D6</paraID>
      <start>188</start>
      <end>189</end>
      <status>modified</status>
      <modifiedWord>“</modifiedWord>
      <trackRevisions>false</trackRevisions>
    </reviewItem>
    <reviewItem>
      <errorID>bc02daaf-4c4a-49dd-a411-a0ff44f633fb</errorID>
      <errorWord>"</errorWord>
      <group>L1_Format</group>
      <groupName>格式问题</groupName>
      <ability>L2_HalfPunc_CN</ability>
      <abilityName>全半角问题</abilityName>
      <candidateList>
        <item>”</item>
      </candidateList>
      <explain>文本全半角错误。</explain>
      <paraID>203485D6</paraID>
      <start>192</start>
      <end>193</end>
      <status>modified</status>
      <modifiedWord>”</modifiedWord>
      <trackRevisions>false</trackRevisions>
    </reviewItem>
    <reviewItem>
      <errorID>f047189b-be19-433c-904a-9dfadd4a0266</errorID>
      <errorWord>"</errorWord>
      <group>L1_Format</group>
      <groupName>格式问题</groupName>
      <ability>L2_HalfPunc_CN</ability>
      <abilityName>全半角问题</abilityName>
      <candidateList>
        <item>“</item>
      </candidateList>
      <explain>文本全半角错误。</explain>
      <paraID>48876B31</paraID>
      <start>107</start>
      <end>108</end>
      <status>modified</status>
      <modifiedWord>“</modifiedWord>
      <trackRevisions>false</trackRevisions>
    </reviewItem>
    <reviewItem>
      <errorID>40080756-6551-482c-96e2-88f7b78158f6</errorID>
      <errorWord>"</errorWord>
      <group>L1_Format</group>
      <groupName>格式问题</groupName>
      <ability>L2_HalfPunc_CN</ability>
      <abilityName>全半角问题</abilityName>
      <candidateList>
        <item>”</item>
      </candidateList>
      <explain>文本全半角错误。</explain>
      <paraID>48876B31</paraID>
      <start>113</start>
      <end>114</end>
      <status>modified</status>
      <modifiedWord>”</modifiedWord>
      <trackRevisions>false</trackRevisions>
    </reviewItem>
    <reviewItem>
      <errorID>c8d718cb-f3df-4e84-ac14-c9515a8898c0</errorID>
      <errorWord>"</errorWord>
      <group>L1_Format</group>
      <groupName>格式问题</groupName>
      <ability>L2_HalfPunc_CN</ability>
      <abilityName>全半角问题</abilityName>
      <candidateList>
        <item>“</item>
      </candidateList>
      <explain>文本全半角错误。</explain>
      <paraID>2D69D4FF</paraID>
      <start>13</start>
      <end>14</end>
      <status>modified</status>
      <modifiedWord>“</modifiedWord>
      <trackRevisions>false</trackRevisions>
    </reviewItem>
    <reviewItem>
      <errorID>ffd41400-7b94-4643-be49-8ed91560d27f</errorID>
      <errorWord>"</errorWord>
      <group>L1_Format</group>
      <groupName>格式问题</groupName>
      <ability>L2_HalfPunc_CN</ability>
      <abilityName>全半角问题</abilityName>
      <candidateList>
        <item>”</item>
      </candidateList>
      <explain>文本全半角错误。</explain>
      <paraID>2D69D4FF</paraID>
      <start>18</start>
      <end>19</end>
      <status>modified</status>
      <modifiedWord>”</modifiedWord>
      <trackRevisions>false</trackRevisions>
    </reviewItem>
    <reviewItem>
      <errorID>9e56966c-2ac3-4c43-8e32-ea62bcdaf9b5</errorID>
      <errorWord>"</errorWord>
      <group>L1_Format</group>
      <groupName>格式问题</groupName>
      <ability>L2_HalfPunc_CN</ability>
      <abilityName>全半角问题</abilityName>
      <candidateList>
        <item>“</item>
      </candidateList>
      <explain>文本全半角错误。</explain>
      <paraID>2D69D4FF</paraID>
      <start>109</start>
      <end>110</end>
      <status>modified</status>
      <modifiedWord>“</modifiedWord>
      <trackRevisions>false</trackRevisions>
    </reviewItem>
    <reviewItem>
      <errorID>0ab6140f-108e-418b-85ec-2871dd2a4472</errorID>
      <errorWord>"</errorWord>
      <group>L1_Format</group>
      <groupName>格式问题</groupName>
      <ability>L2_HalfPunc_CN</ability>
      <abilityName>全半角问题</abilityName>
      <candidateList>
        <item>”</item>
      </candidateList>
      <explain>文本全半角错误。</explain>
      <paraID>2D69D4FF</paraID>
      <start>114</start>
      <end>115</end>
      <status>modified</status>
      <modifiedWord>”</modifiedWord>
      <trackRevisions>false</trackRevisions>
    </reviewItem>
    <reviewItem>
      <errorID>1f242df0-c492-4083-bfe5-86333382d6d5</errorID>
      <errorWord>"</errorWord>
      <group>L1_Format</group>
      <groupName>格式问题</groupName>
      <ability>L2_HalfPunc_CN</ability>
      <abilityName>全半角问题</abilityName>
      <candidateList>
        <item>“</item>
      </candidateList>
      <explain>文本全半角错误。</explain>
      <paraID>2D69D4FF</paraID>
      <start>116</start>
      <end>117</end>
      <status>modified</status>
      <modifiedWord>“</modifiedWord>
      <trackRevisions>false</trackRevisions>
    </reviewItem>
    <reviewItem>
      <errorID>e3b3cda6-8173-473c-806a-fa830a41c13d</errorID>
      <errorWord>"</errorWord>
      <group>L1_Format</group>
      <groupName>格式问题</groupName>
      <ability>L2_HalfPunc_CN</ability>
      <abilityName>全半角问题</abilityName>
      <candidateList>
        <item>”</item>
      </candidateList>
      <explain>文本全半角错误。</explain>
      <paraID>2D69D4FF</paraID>
      <start>121</start>
      <end>122</end>
      <status>modified</status>
      <modifiedWord>”</modifiedWord>
      <trackRevisions>false</trackRevisions>
    </reviewItem>
    <reviewItem>
      <errorID>860738cc-2694-49da-a3c0-314b2370b8cc</errorID>
      <errorWord>"</errorWord>
      <group>L1_Format</group>
      <groupName>格式问题</groupName>
      <ability>L2_HalfPunc_CN</ability>
      <abilityName>全半角问题</abilityName>
      <candidateList>
        <item>“</item>
      </candidateList>
      <explain>文本全半角错误。</explain>
      <paraID> 422DD75</paraID>
      <start>96</start>
      <end>97</end>
      <status>modified</status>
      <modifiedWord>“</modifiedWord>
      <trackRevisions>false</trackRevisions>
    </reviewItem>
    <reviewItem>
      <errorID>753adb4b-2391-4b73-8d77-4295d7203f5b</errorID>
      <errorWord>"</errorWord>
      <group>L1_Format</group>
      <groupName>格式问题</groupName>
      <ability>L2_HalfPunc_CN</ability>
      <abilityName>全半角问题</abilityName>
      <candidateList>
        <item>”</item>
      </candidateList>
      <explain>文本全半角错误。</explain>
      <paraID> 422DD75</paraID>
      <start>100</start>
      <end>101</end>
      <status>modified</status>
      <modifiedWord>”</modifiedWord>
      <trackRevisions>false</trackRevisions>
    </reviewItem>
    <reviewItem>
      <errorID>89e738b5-4260-4dae-b93d-6cebdbd7576b</errorID>
      <errorWord>"</errorWord>
      <group>L1_Format</group>
      <groupName>格式问题</groupName>
      <ability>L2_HalfPunc_CN</ability>
      <abilityName>全半角问题</abilityName>
      <candidateList>
        <item>“</item>
      </candidateList>
      <explain>文本全半角错误。</explain>
      <paraID>25AD95F6</paraID>
      <start>16</start>
      <end>17</end>
      <status>modified</status>
      <modifiedWord>“</modifiedWord>
      <trackRevisions>false</trackRevisions>
    </reviewItem>
    <reviewItem>
      <errorID>caeb3c77-ea8d-43b7-8141-cf449de9481b</errorID>
      <errorWord>"</errorWord>
      <group>L1_Format</group>
      <groupName>格式问题</groupName>
      <ability>L2_HalfPunc_CN</ability>
      <abilityName>全半角问题</abilityName>
      <candidateList>
        <item>”</item>
      </candidateList>
      <explain>文本全半角错误。</explain>
      <paraID>25AD95F6</paraID>
      <start>24</start>
      <end>25</end>
      <status>modified</status>
      <modifiedWord>”</modifiedWord>
      <trackRevisions>false</trackRevisions>
    </reviewItem>
    <reviewItem>
      <errorID>711a7b54-24f5-467b-95ba-757601e07006</errorID>
      <errorWord>"</errorWord>
      <group>L1_Format</group>
      <groupName>格式问题</groupName>
      <ability>L2_HalfPunc_CN</ability>
      <abilityName>全半角问题</abilityName>
      <candidateList>
        <item>“</item>
      </candidateList>
      <explain>文本全半角错误。</explain>
      <paraID>25AD95F6</paraID>
      <start>163</start>
      <end>164</end>
      <status>modified</status>
      <modifiedWord>“</modifiedWord>
      <trackRevisions>false</trackRevisions>
    </reviewItem>
    <reviewItem>
      <errorID>0bafedf1-f265-46d3-8c77-9bc027eb0c59</errorID>
      <errorWord>"</errorWord>
      <group>L1_Format</group>
      <groupName>格式问题</groupName>
      <ability>L2_HalfPunc_CN</ability>
      <abilityName>全半角问题</abilityName>
      <candidateList>
        <item>”</item>
      </candidateList>
      <explain>文本全半角错误。</explain>
      <paraID>25AD95F6</paraID>
      <start>170</start>
      <end>171</end>
      <status>modified</status>
      <modifiedWord>”</modifiedWord>
      <trackRevisions>false</trackRevisions>
    </reviewItem>
    <reviewItem>
      <errorID>2aae51a1-4771-4d8d-8ab0-7dc5f7411586</errorID>
      <errorWord>"</errorWord>
      <group>L1_Format</group>
      <groupName>格式问题</groupName>
      <ability>L2_HalfPunc_CN</ability>
      <abilityName>全半角问题</abilityName>
      <candidateList>
        <item>“</item>
      </candidateList>
      <explain>文本全半角错误。</explain>
      <paraID>678ADE00</paraID>
      <start>46</start>
      <end>47</end>
      <status>modified</status>
      <modifiedWord>“</modifiedWord>
      <trackRevisions>false</trackRevisions>
    </reviewItem>
    <reviewItem>
      <errorID>3548835b-b251-460e-aca0-320a9012b404</errorID>
      <errorWord>"</errorWord>
      <group>L1_Format</group>
      <groupName>格式问题</groupName>
      <ability>L2_HalfPunc_CN</ability>
      <abilityName>全半角问题</abilityName>
      <candidateList>
        <item>”</item>
      </candidateList>
      <explain>文本全半角错误。</explain>
      <paraID>678ADE00</paraID>
      <start>50</start>
      <end>51</end>
      <status>modified</status>
      <modifiedWord>”</modifiedWord>
      <trackRevisions>false</trackRevisions>
    </reviewItem>
    <reviewItem>
      <errorID>de165156-bc7d-4018-b5ea-9aafb7b10499</errorID>
      <errorWord>1990年代</errorWord>
      <group>L1_Knowledge</group>
      <groupName>知识性问题</groupName>
      <ability>L2_Time</ability>
      <abilityName>日期时间</abilityName>
      <candidateList>
        <item>20世纪90年代</item>
      </candidateList>
      <explain>年代表述建议使用世纪+年代的格式。</explain>
      <paraID>23C81F78</paraID>
      <start>96</start>
      <end>102</end>
      <status>unmodified</status>
      <modifiedWord/>
      <trackRevisions>false</trackRevisions>
    </reviewItem>
    <reviewItem>
      <errorID>d695ca67-8d59-4519-8fad-7d4da6509abc</errorID>
      <errorWord>"</errorWord>
      <group>L1_Format</group>
      <groupName>格式问题</groupName>
      <ability>L2_HalfPunc_CN</ability>
      <abilityName>全半角问题</abilityName>
      <candidateList>
        <item>“</item>
      </candidateList>
      <explain>文本全半角错误。</explain>
      <paraID>23C81F78</paraID>
      <start>103</start>
      <end>104</end>
      <status>modified</status>
      <modifiedWord>“</modifiedWord>
      <trackRevisions>false</trackRevisions>
    </reviewItem>
    <reviewItem>
      <errorID>57d0934c-212c-4b40-9e59-e78a884da6f6</errorID>
      <errorWord>"</errorWord>
      <group>L1_Format</group>
      <groupName>格式问题</groupName>
      <ability>L2_HalfPunc_CN</ability>
      <abilityName>全半角问题</abilityName>
      <candidateList>
        <item>”</item>
      </candidateList>
      <explain>文本全半角错误。</explain>
      <paraID>23C81F78</paraID>
      <start>108</start>
      <end>109</end>
      <status>modified</status>
      <modifiedWord>”</modifiedWord>
      <trackRevisions>false</trackRevisions>
    </reviewItem>
    <reviewItem>
      <errorID>1f83cc78-ab00-4618-af5e-03e92447f7d4</errorID>
      <errorWord>"</errorWord>
      <group>L1_Format</group>
      <groupName>格式问题</groupName>
      <ability>L2_HalfPunc_CN</ability>
      <abilityName>全半角问题</abilityName>
      <candidateList>
        <item>“</item>
      </candidateList>
      <explain>文本全半角错误。</explain>
      <paraID>2DF2C689</paraID>
      <start>13</start>
      <end>14</end>
      <status>modified</status>
      <modifiedWord>“</modifiedWord>
      <trackRevisions>false</trackRevisions>
    </reviewItem>
    <reviewItem>
      <errorID>e9b9b008-b85f-4fd5-9a32-ea21aa6f9978</errorID>
      <errorWord>"</errorWord>
      <group>L1_Format</group>
      <groupName>格式问题</groupName>
      <ability>L2_HalfPunc_CN</ability>
      <abilityName>全半角问题</abilityName>
      <candidateList>
        <item>”</item>
      </candidateList>
      <explain>文本全半角错误。</explain>
      <paraID>2DF2C689</paraID>
      <start>21</start>
      <end>22</end>
      <status>modified</status>
      <modifiedWord>”</modifiedWord>
      <trackRevisions>false</trackRevisions>
    </reviewItem>
    <reviewItem>
      <errorID>ed6a3ec1-e610-41fe-9a75-c7d91b8e7254</errorID>
      <errorWord>,</errorWord>
      <group>L1_Format</group>
      <groupName>格式问题</groupName>
      <ability>L2_HalfPunc_CN</ability>
      <abilityName>全半角问题</abilityName>
      <candidateList>
        <item>，</item>
      </candidateList>
      <explain>文本全半角错误。</explain>
      <paraID>2CAA2AA6</paraID>
      <start>25</start>
      <end>26</end>
      <status>modified</status>
      <modifiedWord>，</modifiedWord>
      <trackRevisions>false</trackRevisions>
    </reviewItem>
    <reviewItem>
      <errorID>9d79b29a-c57d-401a-80b8-249e505b50c9</errorID>
      <errorWord>,</errorWord>
      <group>L1_Format</group>
      <groupName>格式问题</groupName>
      <ability>L2_HalfPunc_CN</ability>
      <abilityName>全半角问题</abilityName>
      <candidateList>
        <item>，</item>
      </candidateList>
      <explain>文本全半角错误。</explain>
      <paraID>2CAA2AA6</paraID>
      <start>35</start>
      <end>36</end>
      <status>modified</status>
      <modifiedWord>，</modifiedWord>
      <trackRevisions>false</trackRevisions>
    </reviewItem>
    <reviewItem>
      <errorID>7592256e-e52c-4f6d-bd82-93fb58cedc32</errorID>
      <errorWord>,</errorWord>
      <group>L1_Format</group>
      <groupName>格式问题</groupName>
      <ability>L2_HalfPunc_CN</ability>
      <abilityName>全半角问题</abilityName>
      <candidateList>
        <item>，</item>
      </candidateList>
      <explain>文本全半角错误。</explain>
      <paraID>2CAA2AA6</paraID>
      <start>45</start>
      <end>46</end>
      <status>modified</status>
      <modifiedWord>，</modifiedWord>
      <trackRevisions>false</trackRevisions>
    </reviewItem>
    <reviewItem>
      <errorID>4e148413-d5c6-4f9f-bcbc-21080d4eb424</errorID>
      <errorWord>,</errorWord>
      <group>L1_Format</group>
      <groupName>格式问题</groupName>
      <ability>L2_HalfPunc_CN</ability>
      <abilityName>全半角问题</abilityName>
      <candidateList>
        <item>，</item>
      </candidateList>
      <explain>文本全半角错误。</explain>
      <paraID>2CAA2AA6</paraID>
      <start>58</start>
      <end>59</end>
      <status>modified</status>
      <modifiedWord>，</modifiedWord>
      <trackRevisions>false</trackRevisions>
    </reviewItem>
    <reviewItem>
      <errorID>bd6ab61f-13ff-45a4-8a83-55dafccc6d0e</errorID>
      <errorWord>,</errorWord>
      <group>L1_Format</group>
      <groupName>格式问题</groupName>
      <ability>L2_HalfPunc_CN</ability>
      <abilityName>全半角问题</abilityName>
      <candidateList>
        <item>，</item>
      </candidateList>
      <explain>文本全半角错误。</explain>
      <paraID>2CAA2AA6</paraID>
      <start>71</start>
      <end>72</end>
      <status>modified</status>
      <modifiedWord>，</modifiedWord>
      <trackRevisions>false</trackRevisions>
    </reviewItem>
    <reviewItem>
      <errorID>583cb459-bd53-4a35-9e30-5639b04c78e3</errorID>
      <errorWord>(</errorWord>
      <group>L1_Format</group>
      <groupName>格式问题</groupName>
      <ability>L2_HalfPunc_CN</ability>
      <abilityName>全半角问题</abilityName>
      <candidateList>
        <item>（</item>
      </candidateList>
      <explain>文本全半角错误。</explain>
      <paraID>403F6848</paraID>
      <start>29</start>
      <end>30</end>
      <status>modified</status>
      <modifiedWord>（</modifiedWord>
      <trackRevisions>false</trackRevisions>
    </reviewItem>
    <reviewItem>
      <errorID>6fdcb456-72b2-4a03-9f33-9c8edd921411</errorID>
      <errorWord>;</errorWord>
      <group>L1_Format</group>
      <groupName>格式问题</groupName>
      <ability>L2_HalfPunc_CN</ability>
      <abilityName>全半角问题</abilityName>
      <candidateList>
        <item>；</item>
      </candidateList>
      <explain>文本全半角错误。</explain>
      <paraID>403F6848</paraID>
      <start>41</start>
      <end>42</end>
      <status>modified</status>
      <modifiedWord>；</modifiedWord>
      <trackRevisions>false</trackRevisions>
    </reviewItem>
    <reviewItem>
      <errorID>8d6b5697-5b12-4e00-af2b-e5f9b1059929</errorID>
      <errorWord>)</errorWord>
      <group>L1_Format</group>
      <groupName>格式问题</groupName>
      <ability>L2_HalfPunc_CN</ability>
      <abilityName>全半角问题</abilityName>
      <candidateList>
        <item>）</item>
      </candidateList>
      <explain>文本全半角错误。</explain>
      <paraID>403F6848</paraID>
      <start>54</start>
      <end>55</end>
      <status>modified</status>
      <modifiedWord>）</modifiedWord>
      <trackRevisions>false</trackRevisions>
    </reviewItem>
    <reviewItem>
      <errorID>743b1372-8bb5-4363-9509-5486d498093d</errorID>
      <errorWord>(</errorWord>
      <group>L1_Format</group>
      <groupName>格式问题</groupName>
      <ability>L2_HalfPunc_CN</ability>
      <abilityName>全半角问题</abilityName>
      <candidateList>
        <item>（</item>
      </candidateList>
      <explain>文本全半角错误。</explain>
      <paraID>403F6848</paraID>
      <start>65</start>
      <end>66</end>
      <status>modified</status>
      <modifiedWord>（</modifiedWord>
      <trackRevisions>false</trackRevisions>
    </reviewItem>
    <reviewItem>
      <errorID>3db645e9-c019-4c16-be4e-4603c03b16dc</errorID>
      <errorWord>折中主义</errorWord>
      <group>L1_Word</group>
      <groupName>字词问题</groupName>
      <ability>L2_Typo</ability>
      <abilityName>字词错误</abilityName>
      <candidateList>
        <item>折衷主义</item>
      </candidateList>
      <explain/>
      <paraID>403F6848</paraID>
      <start>76</start>
      <end>80</end>
      <status>unmodified</status>
      <modifiedWord/>
      <trackRevisions>false</trackRevisions>
    </reviewItem>
    <reviewItem>
      <errorID>fb6b8c23-5ddd-445a-8547-5c373f495cff</errorID>
      <errorWord>)</errorWord>
      <group>L1_Format</group>
      <groupName>格式问题</groupName>
      <ability>L2_HalfPunc_CN</ability>
      <abilityName>全半角问题</abilityName>
      <candidateList>
        <item>）</item>
      </candidateList>
      <explain>文本全半角错误。</explain>
      <paraID>403F6848</paraID>
      <start>80</start>
      <end>81</end>
      <status>modified</status>
      <modifiedWord>）</modifiedWord>
      <trackRevisions>false</trackRevisions>
    </reviewItem>
    <reviewItem>
      <errorID>49820b09-6f08-4016-b15b-9183b528bfa2</errorID>
      <errorWord>)</errorWord>
      <group>L1_Format</group>
      <groupName>格式问题</groupName>
      <ability>L2_HalfPunc_CN</ability>
      <abilityName>全半角问题</abilityName>
      <candidateList>
        <item>）</item>
      </candidateList>
      <explain>文本全半角错误。</explain>
      <paraID>1CE9B09F</paraID>
      <start>34</start>
      <end>35</end>
      <status>modified</status>
      <modifiedWord>）</modifiedWord>
      <trackRevisions>false</trackRevisions>
    </reviewItem>
    <reviewItem>
      <errorID>54b055c8-fbcf-40f7-acec-37b4260d8ef2</errorID>
      <errorWord>1960年代</errorWord>
      <group>L1_Knowledge</group>
      <groupName>知识性问题</groupName>
      <ability>L2_Time</ability>
      <abilityName>日期时间</abilityName>
      <candidateList>
        <item>20世纪60年代</item>
      </candidateList>
      <explain>年代表述建议使用世纪+年代的格式。</explain>
      <paraID>4960F7B7</paraID>
      <start>35</start>
      <end>41</end>
      <status>unmodified</status>
      <modifiedWord/>
      <trackRevisions>false</trackRevisions>
    </reviewItem>
    <reviewItem>
      <errorID>c1f9074c-1701-4be0-a0a0-1a924cde27e3</errorID>
      <errorWord>1960年代</errorWord>
      <group>L1_Knowledge</group>
      <groupName>知识性问题</groupName>
      <ability>L2_Time</ability>
      <abilityName>日期时间</abilityName>
      <candidateList>
        <item>20世纪60年代</item>
      </candidateList>
      <explain>年代表述建议使用世纪+年代的格式。</explain>
      <paraID>5FF44992</paraID>
      <start>18</start>
      <end>24</end>
      <status>unmodified</status>
      <modifiedWord/>
      <trackRevisions>false</trackRevisions>
    </reviewItem>
    <reviewItem>
      <errorID>9f34d590-0231-4310-8c6d-98e05a853ece</errorID>
      <errorWord>1970年代</errorWord>
      <group>L1_Knowledge</group>
      <groupName>知识性问题</groupName>
      <ability>L2_Time</ability>
      <abilityName>日期时间</abilityName>
      <candidateList>
        <item>20世纪70年代</item>
      </candidateList>
      <explain>年代表述建议使用世纪+年代的格式。</explain>
      <paraID>5FF44992</paraID>
      <start>30</start>
      <end>36</end>
      <status>unmodified</status>
      <modifiedWord/>
      <trackRevisions>false</trackRevisions>
    </reviewItem>
    <reviewItem>
      <errorID>f1cc5f89-55bf-4c49-b26a-4a4e165468da</errorID>
      <errorWord>"</errorWord>
      <group>L1_Format</group>
      <groupName>格式问题</groupName>
      <ability>L2_HalfPunc_CN</ability>
      <abilityName>全半角问题</abilityName>
      <candidateList>
        <item>“</item>
      </candidateList>
      <explain>文本全半角错误。</explain>
      <paraID>5FF44992</paraID>
      <start>121</start>
      <end>122</end>
      <status>modified</status>
      <modifiedWord>“</modifiedWord>
      <trackRevisions>false</trackRevisions>
    </reviewItem>
    <reviewItem>
      <errorID>32b78ba3-43d0-4d7b-b9c8-06b712642ce3</errorID>
      <errorWord>"</errorWord>
      <group>L1_Format</group>
      <groupName>格式问题</groupName>
      <ability>L2_HalfPunc_CN</ability>
      <abilityName>全半角问题</abilityName>
      <candidateList>
        <item>”</item>
      </candidateList>
      <explain>文本全半角错误。</explain>
      <paraID>5FF44992</paraID>
      <start>125</start>
      <end>126</end>
      <status>modified</status>
      <modifiedWord>”</modifiedWord>
      <trackRevisions>false</trackRevisions>
    </reviewItem>
    <reviewItem>
      <errorID>71e75861-5bd7-4319-a36f-8bac53e412d4</errorID>
      <errorWord>"</errorWord>
      <group>L1_Format</group>
      <groupName>格式问题</groupName>
      <ability>L2_HalfPunc_CN</ability>
      <abilityName>全半角问题</abilityName>
      <candidateList>
        <item>“</item>
      </candidateList>
      <explain>文本全半角错误。</explain>
      <paraID>5FF44992</paraID>
      <start>128</start>
      <end>129</end>
      <status>modified</status>
      <modifiedWord>“</modifiedWord>
      <trackRevisions>false</trackRevisions>
    </reviewItem>
    <reviewItem>
      <errorID>68eac753-11a0-41eb-aadf-f33379fd0127</errorID>
      <errorWord>"</errorWord>
      <group>L1_Format</group>
      <groupName>格式问题</groupName>
      <ability>L2_HalfPunc_CN</ability>
      <abilityName>全半角问题</abilityName>
      <candidateList>
        <item>”</item>
      </candidateList>
      <explain>文本全半角错误。</explain>
      <paraID>5FF44992</paraID>
      <start>132</start>
      <end>133</end>
      <status>modified</status>
      <modifiedWord>”</modifiedWord>
      <trackRevisions>false</trackRevisions>
    </reviewItem>
    <reviewItem>
      <errorID>b3ca5245-d935-4d87-945d-d74f6b28452e</errorID>
      <errorWord>,</errorWord>
      <group>L1_Format</group>
      <groupName>格式问题</groupName>
      <ability>L2_HalfPunc_CN</ability>
      <abilityName>全半角问题</abilityName>
      <candidateList>
        <item>，</item>
      </candidateList>
      <explain>文本全半角错误。</explain>
      <paraID>49BBBFE2</paraID>
      <start>27</start>
      <end>28</end>
      <status>modified</status>
      <modifiedWord>，</modifiedWord>
      <trackRevisions>false</trackRevisions>
    </reviewItem>
    <reviewItem>
      <errorID>904de1e7-ae96-44ee-9044-2b0277905d47</errorID>
      <errorWord>,</errorWord>
      <group>L1_Format</group>
      <groupName>格式问题</groupName>
      <ability>L2_HalfPunc_CN</ability>
      <abilityName>全半角问题</abilityName>
      <candidateList>
        <item>，</item>
      </candidateList>
      <explain>文本全半角错误。</explain>
      <paraID>49BBBFE2</paraID>
      <start>37</start>
      <end>38</end>
      <status>modified</status>
      <modifiedWord>，</modifiedWord>
      <trackRevisions>false</trackRevisions>
    </reviewItem>
    <reviewItem>
      <errorID>161759f9-fc3a-436a-8f6c-0d9e5e7ea6ba</errorID>
      <errorWord>,</errorWord>
      <group>L1_Format</group>
      <groupName>格式问题</groupName>
      <ability>L2_HalfPunc_CN</ability>
      <abilityName>全半角问题</abilityName>
      <candidateList>
        <item>，</item>
      </candidateList>
      <explain>文本全半角错误。</explain>
      <paraID>49BBBFE2</paraID>
      <start>49</start>
      <end>50</end>
      <status>modified</status>
      <modifiedWord>，</modifiedWord>
      <trackRevisions>false</trackRevisions>
    </reviewItem>
    <reviewItem>
      <errorID>26704d93-02bd-432c-ad06-c21ab8be830d</errorID>
      <errorWord>,</errorWord>
      <group>L1_Format</group>
      <groupName>格式问题</groupName>
      <ability>L2_HalfPunc_CN</ability>
      <abilityName>全半角问题</abilityName>
      <candidateList>
        <item>，</item>
      </candidateList>
      <explain>文本全半角错误。</explain>
      <paraID>49BBBFE2</paraID>
      <start>63</start>
      <end>64</end>
      <status>modified</status>
      <modifiedWord>，</modifiedWord>
      <trackRevisions>false</trackRevisions>
    </reviewItem>
    <reviewItem>
      <errorID>31a1c070-0929-41d8-90e2-831b95a7b0f2</errorID>
      <errorWord>,</errorWord>
      <group>L1_Format</group>
      <groupName>格式问题</groupName>
      <ability>L2_HalfPunc_CN</ability>
      <abilityName>全半角问题</abilityName>
      <candidateList>
        <item>，</item>
      </candidateList>
      <explain>文本全半角错误。</explain>
      <paraID>49BBBFE2</paraID>
      <start>74</start>
      <end>75</end>
      <status>modified</status>
      <modifiedWord>，</modifiedWord>
      <trackRevisions>false</trackRevisions>
    </reviewItem>
    <reviewItem>
      <errorID>9bd1aab1-4cfd-4c47-bdb7-bbeaa4dfcf75</errorID>
      <errorWord>,</errorWord>
      <group>L1_Format</group>
      <groupName>格式问题</groupName>
      <ability>L2_HalfPunc_CN</ability>
      <abilityName>全半角问题</abilityName>
      <candidateList>
        <item>，</item>
      </candidateList>
      <explain>文本全半角错误。</explain>
      <paraID>49BBBFE2</paraID>
      <start>84</start>
      <end>85</end>
      <status>modified</status>
      <modifiedWord>，</modifiedWord>
      <trackRevisions>false</trackRevisions>
    </reviewItem>
    <reviewItem>
      <errorID>6da4eee9-690d-4dbd-964c-f867bdfd3000</errorID>
      <errorWord>,</errorWord>
      <group>L1_Format</group>
      <groupName>格式问题</groupName>
      <ability>L2_HalfPunc_CN</ability>
      <abilityName>全半角问题</abilityName>
      <candidateList>
        <item>，</item>
      </candidateList>
      <explain>文本全半角错误。</explain>
      <paraID>49BBBFE2</paraID>
      <start>94</start>
      <end>95</end>
      <status>modified</status>
      <modifiedWord>，</modifiedWord>
      <trackRevisions>false</trackRevisions>
    </reviewItem>
    <reviewItem>
      <errorID>92646a15-c1c8-4da3-9a1d-a16f36187060</errorID>
      <errorWord>,</errorWord>
      <group>L1_Format</group>
      <groupName>格式问题</groupName>
      <ability>L2_HalfPunc_CN</ability>
      <abilityName>全半角问题</abilityName>
      <candidateList>
        <item>，</item>
      </candidateList>
      <explain>文本全半角错误。</explain>
      <paraID>49BBBFE2</paraID>
      <start>104</start>
      <end>105</end>
      <status>modified</status>
      <modifiedWord>，</modifiedWord>
      <trackRevisions>false</trackRevisions>
    </reviewItem>
    <reviewItem>
      <errorID>8c9ca010-b4bf-4cfa-831d-3bac720272af</errorID>
      <errorWord>,</errorWord>
      <group>L1_Format</group>
      <groupName>格式问题</groupName>
      <ability>L2_HalfPunc_CN</ability>
      <abilityName>全半角问题</abilityName>
      <candidateList>
        <item>，</item>
      </candidateList>
      <explain>文本全半角错误。</explain>
      <paraID>49BBBFE2</paraID>
      <start>114</start>
      <end>115</end>
      <status>modified</status>
      <modifiedWord>，</modifiedWord>
      <trackRevisions>false</trackRevisions>
    </reviewItem>
    <reviewItem>
      <errorID>6266f930-0efc-45ca-8742-844e5df89145</errorID>
      <errorWord>,</errorWord>
      <group>L1_Format</group>
      <groupName>格式问题</groupName>
      <ability>L2_HalfPunc_CN</ability>
      <abilityName>全半角问题</abilityName>
      <candidateList>
        <item>，</item>
      </candidateList>
      <explain>文本全半角错误。</explain>
      <paraID>49BBBFE2</paraID>
      <start>127</start>
      <end>128</end>
      <status>modified</status>
      <modifiedWord>，</modifiedWord>
      <trackRevisions>false</trackRevisions>
    </reviewItem>
    <reviewItem>
      <errorID>cd6b5e89-0afa-4b67-b89d-c46a63d5ccf3</errorID>
      <errorWord>科学的精神</errorWord>
      <group>L1_Political</group>
      <groupName>政治性问题</groupName>
      <ability>L2_Keyword</ability>
      <abilityName>固定表述</abilityName>
      <candidateList>
        <item>科学家精神</item>
      </candidateList>
      <explain>词汇“科学家精神”在特定场景下为固定表述形式，请确认此处的“科学的精神”是否存在不当。</explain>
      <paraID>49BBBFE2</paraID>
      <start>133</start>
      <end>138</end>
      <status>unmodified</status>
      <modifiedWord/>
      <trackRevisions>false</trackRevisions>
    </reviewItem>
    <reviewItem>
      <errorID>01444bb8-50f0-4c31-abbf-267db8675a73</errorID>
      <errorWord>,</errorWord>
      <group>L1_Format</group>
      <groupName>格式问题</groupName>
      <ability>L2_HalfPunc_CN</ability>
      <abilityName>全半角问题</abilityName>
      <candidateList>
        <item>，</item>
      </candidateList>
      <explain>文本全半角错误。</explain>
      <paraID>49BBBFE2</paraID>
      <start>140</start>
      <end>141</end>
      <status>modified</status>
      <modifiedWord>，</modifiedWord>
      <trackRevisions>false</trackRevisions>
    </reviewItem>
    <reviewItem>
      <errorID>0058c3b1-a9ad-4c34-8328-75b10719bd8b</errorID>
      <errorWord>,</errorWord>
      <group>L1_Format</group>
      <groupName>格式问题</groupName>
      <ability>L2_HalfPunc_CN</ability>
      <abilityName>全半角问题</abilityName>
      <candidateList>
        <item>，</item>
      </candidateList>
      <explain>文本全半角错误。</explain>
      <paraID>2B7C0781</paraID>
      <start>32</start>
      <end>33</end>
      <status>modified</status>
      <modifiedWord>，</modifiedWord>
      <trackRevisions>false</trackRevisions>
    </reviewItem>
    <reviewItem>
      <errorID>33f2f186-7360-41f1-b50a-c2f3d001c89c</errorID>
      <errorWord>,</errorWord>
      <group>L1_Format</group>
      <groupName>格式问题</groupName>
      <ability>L2_HalfPunc_CN</ability>
      <abilityName>全半角问题</abilityName>
      <candidateList>
        <item>，</item>
      </candidateList>
      <explain>文本全半角错误。</explain>
      <paraID>2B7C0781</paraID>
      <start>44</start>
      <end>45</end>
      <status>modified</status>
      <modifiedWord>，</modifiedWord>
      <trackRevisions>false</trackRevisions>
    </reviewItem>
    <reviewItem>
      <errorID>a6ee45ec-df77-4505-b1f5-71a53af9dbec</errorID>
      <errorWord>,</errorWord>
      <group>L1_Format</group>
      <groupName>格式问题</groupName>
      <ability>L2_HalfPunc_CN</ability>
      <abilityName>全半角问题</abilityName>
      <candidateList>
        <item>，</item>
      </candidateList>
      <explain>文本全半角错误。</explain>
      <paraID>2B7C0781</paraID>
      <start>57</start>
      <end>58</end>
      <status>modified</status>
      <modifiedWord>，</modifiedWord>
      <trackRevisions>false</trackRevisions>
    </reviewItem>
    <reviewItem>
      <errorID>bdb77f9a-8bf2-4f7d-9c71-610493bb8ba6</errorID>
      <errorWord>,</errorWord>
      <group>L1_Format</group>
      <groupName>格式问题</groupName>
      <ability>L2_HalfPunc_CN</ability>
      <abilityName>全半角问题</abilityName>
      <candidateList>
        <item>，</item>
      </candidateList>
      <explain>文本全半角错误。</explain>
      <paraID>2B7C0781</paraID>
      <start>70</start>
      <end>71</end>
      <status>modified</status>
      <modifiedWord>，</modifiedWord>
      <trackRevisions>false</trackRevisions>
    </reviewItem>
    <reviewItem>
      <errorID>9fc0df8d-53dc-41a0-84e3-2c0c4cd207c9</errorID>
      <errorWord>,</errorWord>
      <group>L1_Format</group>
      <groupName>格式问题</groupName>
      <ability>L2_HalfPunc_CN</ability>
      <abilityName>全半角问题</abilityName>
      <candidateList>
        <item>，</item>
      </candidateList>
      <explain>文本全半角错误。</explain>
      <paraID>2B7C0781</paraID>
      <start>80</start>
      <end>81</end>
      <status>modified</status>
      <modifiedWord>，</modifiedWord>
      <trackRevisions>false</trackRevisions>
    </reviewItem>
    <reviewItem>
      <errorID>febc764b-5522-4efb-9341-35d3cc5c3554</errorID>
      <errorWord>1950年代</errorWord>
      <group>L1_Knowledge</group>
      <groupName>知识性问题</groupName>
      <ability>L2_Time</ability>
      <abilityName>日期时间</abilityName>
      <candidateList>
        <item>20世纪50年代</item>
      </candidateList>
      <explain>年代表述建议使用世纪+年代的格式。</explain>
      <paraID>22B30491</paraID>
      <start>53</start>
      <end>59</end>
      <status>unmodified</status>
      <modifiedWord/>
      <trackRevisions>false</trackRevisions>
    </reviewItem>
    <reviewItem>
      <errorID>aa675e06-f9ea-47c7-ae42-86a631bb5dc1</errorID>
      <errorWord>"</errorWord>
      <group>L1_Format</group>
      <groupName>格式问题</groupName>
      <ability>L2_HalfPunc_CN</ability>
      <abilityName>全半角问题</abilityName>
      <candidateList>
        <item>“</item>
      </candidateList>
      <explain>文本全半角错误。</explain>
      <paraID>22B30491</paraID>
      <start>106</start>
      <end>107</end>
      <status>modified</status>
      <modifiedWord>“</modifiedWord>
      <trackRevisions>false</trackRevisions>
    </reviewItem>
    <reviewItem>
      <errorID>d30eace3-1164-40cd-991a-55074fc287f9</errorID>
      <errorWord>"</errorWord>
      <group>L1_Format</group>
      <groupName>格式问题</groupName>
      <ability>L2_HalfPunc_CN</ability>
      <abilityName>全半角问题</abilityName>
      <candidateList>
        <item>”</item>
      </candidateList>
      <explain>文本全半角错误。</explain>
      <paraID>22B30491</paraID>
      <start>129</start>
      <end>130</end>
      <status>modified</status>
      <modifiedWord>”</modifiedWord>
      <trackRevisions>false</trackRevisions>
    </reviewItem>
    <reviewItem>
      <errorID>34fe3008-3849-4203-adec-7bba4c4f9b6d</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27A549F6</paraID>
      <start>0</start>
      <end>2</end>
      <status>unmodified</status>
      <modifiedWord/>
      <trackRevisions>false</trackRevisions>
    </reviewItem>
    <reviewItem>
      <errorID>dfcc595f-d65b-4080-a7a5-24904df93182</errorID>
      <errorWord>"</errorWord>
      <group>L1_Format</group>
      <groupName>格式问题</groupName>
      <ability>L2_HalfPunc_CN</ability>
      <abilityName>全半角问题</abilityName>
      <candidateList>
        <item>“</item>
      </candidateList>
      <explain>文本全半角错误。</explain>
      <paraID>27A549F6</paraID>
      <start>51</start>
      <end>52</end>
      <status>modified</status>
      <modifiedWord>“</modifiedWord>
      <trackRevisions>false</trackRevisions>
    </reviewItem>
    <reviewItem>
      <errorID>7e7a0c22-1943-4818-a0ce-10a5679c363c</errorID>
      <errorWord>"</errorWord>
      <group>L1_Format</group>
      <groupName>格式问题</groupName>
      <ability>L2_HalfPunc_CN</ability>
      <abilityName>全半角问题</abilityName>
      <candidateList>
        <item>”</item>
      </candidateList>
      <explain>文本全半角错误。</explain>
      <paraID>27A549F6</paraID>
      <start>58</start>
      <end>59</end>
      <status>modified</status>
      <modifiedWord>”</modifiedWord>
      <trackRevisions>false</trackRevisions>
    </reviewItem>
    <reviewItem>
      <errorID>bdea7646-6997-4c6d-9fa0-49214c51c098</errorID>
      <errorWord>"</errorWord>
      <group>L1_Format</group>
      <groupName>格式问题</groupName>
      <ability>L2_HalfPunc_CN</ability>
      <abilityName>全半角问题</abilityName>
      <candidateList>
        <item>“</item>
      </candidateList>
      <explain>文本全半角错误。</explain>
      <paraID>27A549F6</paraID>
      <start>60</start>
      <end>61</end>
      <status>modified</status>
      <modifiedWord>“</modifiedWord>
      <trackRevisions>false</trackRevisions>
    </reviewItem>
    <reviewItem>
      <errorID>a74d8aca-b457-4326-8280-15b208bda330</errorID>
      <errorWord>"</errorWord>
      <group>L1_Format</group>
      <groupName>格式问题</groupName>
      <ability>L2_HalfPunc_CN</ability>
      <abilityName>全半角问题</abilityName>
      <candidateList>
        <item>”</item>
      </candidateList>
      <explain>文本全半角错误。</explain>
      <paraID>27A549F6</paraID>
      <start>68</start>
      <end>69</end>
      <status>modified</status>
      <modifiedWord>”</modifiedWord>
      <trackRevisions>false</trackRevisions>
    </reviewItem>
    <reviewItem>
      <errorID>209d9c6d-8cb7-4b2e-873f-4980c4bb838c</errorID>
      <errorWord>"</errorWord>
      <group>L1_Format</group>
      <groupName>格式问题</groupName>
      <ability>L2_HalfPunc_CN</ability>
      <abilityName>全半角问题</abilityName>
      <candidateList>
        <item>“</item>
      </candidateList>
      <explain>文本全半角错误。</explain>
      <paraID>27A549F6</paraID>
      <start>72</start>
      <end>73</end>
      <status>modified</status>
      <modifiedWord>“</modifiedWord>
      <trackRevisions>false</trackRevisions>
    </reviewItem>
    <reviewItem>
      <errorID>f6612c2f-8506-4044-9551-c7008058db7c</errorID>
      <errorWord>"</errorWord>
      <group>L1_Format</group>
      <groupName>格式问题</groupName>
      <ability>L2_HalfPunc_CN</ability>
      <abilityName>全半角问题</abilityName>
      <candidateList>
        <item>”</item>
      </candidateList>
      <explain>文本全半角错误。</explain>
      <paraID>27A549F6</paraID>
      <start>76</start>
      <end>77</end>
      <status>modified</status>
      <modifiedWord>”</modifiedWord>
      <trackRevisions>false</trackRevisions>
    </reviewItem>
    <reviewItem>
      <errorID>e737704d-6803-4eae-a85a-66a22ed0c7fd</errorID>
      <errorWord>"</errorWord>
      <group>L1_Format</group>
      <groupName>格式问题</groupName>
      <ability>L2_HalfPunc_CN</ability>
      <abilityName>全半角问题</abilityName>
      <candidateList>
        <item>“</item>
      </candidateList>
      <explain>文本全半角错误。</explain>
      <paraID>27A549F6</paraID>
      <start>78</start>
      <end>79</end>
      <status>modified</status>
      <modifiedWord>“</modifiedWord>
      <trackRevisions>false</trackRevisions>
    </reviewItem>
    <reviewItem>
      <errorID>e1727a09-fa31-4e49-bf54-da8a3d1f398b</errorID>
      <errorWord>"</errorWord>
      <group>L1_Format</group>
      <groupName>格式问题</groupName>
      <ability>L2_HalfPunc_CN</ability>
      <abilityName>全半角问题</abilityName>
      <candidateList>
        <item>”</item>
      </candidateList>
      <explain>文本全半角错误。</explain>
      <paraID>27A549F6</paraID>
      <start>83</start>
      <end>84</end>
      <status>modified</status>
      <modifiedWord>”</modifiedWord>
      <trackRevisions>false</trackRevisions>
    </reviewItem>
    <reviewItem>
      <errorID>be9de717-145a-43d6-829c-39aebf2241e4</errorID>
      <errorWord>"</errorWord>
      <group>L1_Format</group>
      <groupName>格式问题</groupName>
      <ability>L2_HalfPunc_CN</ability>
      <abilityName>全半角问题</abilityName>
      <candidateList>
        <item>“</item>
      </candidateList>
      <explain>文本全半角错误。</explain>
      <paraID>27A549F6</paraID>
      <start>115</start>
      <end>116</end>
      <status>modified</status>
      <modifiedWord>“</modifiedWord>
      <trackRevisions>false</trackRevisions>
    </reviewItem>
    <reviewItem>
      <errorID>75b53b9d-b205-43ab-9baf-4f8480a96f57</errorID>
      <errorWord>"</errorWord>
      <group>L1_Format</group>
      <groupName>格式问题</groupName>
      <ability>L2_HalfPunc_CN</ability>
      <abilityName>全半角问题</abilityName>
      <candidateList>
        <item>”</item>
      </candidateList>
      <explain>文本全半角错误。</explain>
      <paraID>27A549F6</paraID>
      <start>120</start>
      <end>121</end>
      <status>modified</status>
      <modifiedWord>”</modifiedWord>
      <trackRevisions>false</trackRevisions>
    </reviewItem>
    <reviewItem>
      <errorID>13e8ba98-89a7-4520-a20f-d0dd257a1337</errorID>
      <errorWord>"</errorWord>
      <group>L1_Format</group>
      <groupName>格式问题</groupName>
      <ability>L2_HalfPunc_CN</ability>
      <abilityName>全半角问题</abilityName>
      <candidateList>
        <item>“</item>
      </candidateList>
      <explain>文本全半角错误。</explain>
      <paraID>27A549F6</paraID>
      <start>169</start>
      <end>170</end>
      <status>modified</status>
      <modifiedWord>“</modifiedWord>
      <trackRevisions>false</trackRevisions>
    </reviewItem>
    <reviewItem>
      <errorID>60dbe11f-229b-4db2-afd8-358192eb27c9</errorID>
      <errorWord>"</errorWord>
      <group>L1_Format</group>
      <groupName>格式问题</groupName>
      <ability>L2_HalfPunc_CN</ability>
      <abilityName>全半角问题</abilityName>
      <candidateList>
        <item>”</item>
      </candidateList>
      <explain>文本全半角错误。</explain>
      <paraID>27A549F6</paraID>
      <start>172</start>
      <end>173</end>
      <status>modified</status>
      <modifiedWord>”</modifiedWord>
      <trackRevisions>false</trackRevisions>
    </reviewItem>
    <reviewItem>
      <errorID>bfaad869-2cb6-4a49-b974-d378a74653d8</errorID>
      <errorWord>"</errorWord>
      <group>L1_Format</group>
      <groupName>格式问题</groupName>
      <ability>L2_HalfPunc_CN</ability>
      <abilityName>全半角问题</abilityName>
      <candidateList>
        <item>“</item>
      </candidateList>
      <explain>文本全半角错误。</explain>
      <paraID>27A549F6</paraID>
      <start>177</start>
      <end>178</end>
      <status>modified</status>
      <modifiedWord>“</modifiedWord>
      <trackRevisions>false</trackRevisions>
    </reviewItem>
    <reviewItem>
      <errorID>b74326c4-5e15-4282-ad06-8a3f4e0e236d</errorID>
      <errorWord>"</errorWord>
      <group>L1_Format</group>
      <groupName>格式问题</groupName>
      <ability>L2_HalfPunc_CN</ability>
      <abilityName>全半角问题</abilityName>
      <candidateList>
        <item>”</item>
      </candidateList>
      <explain>文本全半角错误。</explain>
      <paraID>27A549F6</paraID>
      <start>180</start>
      <end>181</end>
      <status>modified</status>
      <modifiedWord>”</modifiedWord>
      <trackRevisions>false</trackRevisions>
    </reviewItem>
    <reviewItem>
      <errorID>c12058bb-8eef-419e-b55b-7fa177c1ad97</errorID>
      <errorWord>"</errorWord>
      <group>L1_Format</group>
      <groupName>格式问题</groupName>
      <ability>L2_HalfPunc_CN</ability>
      <abilityName>全半角问题</abilityName>
      <candidateList>
        <item>“</item>
      </candidateList>
      <explain>文本全半角错误。</explain>
      <paraID>231ACA01</paraID>
      <start>152</start>
      <end>153</end>
      <status>modified</status>
      <modifiedWord>“</modifiedWord>
      <trackRevisions>false</trackRevisions>
    </reviewItem>
    <reviewItem>
      <errorID>f3c447a0-5bf5-4bdf-a4e1-0b23fe79ef81</errorID>
      <errorWord>"</errorWord>
      <group>L1_Format</group>
      <groupName>格式问题</groupName>
      <ability>L2_HalfPunc_CN</ability>
      <abilityName>全半角问题</abilityName>
      <candidateList>
        <item>”</item>
      </candidateList>
      <explain>文本全半角错误。</explain>
      <paraID>231ACA01</paraID>
      <start>157</start>
      <end>158</end>
      <status>modified</status>
      <modifiedWord>”</modifiedWord>
      <trackRevisions>false</trackRevisions>
    </reviewItem>
    <reviewItem>
      <errorID>cea09621-83cc-4ad9-89cf-713c225210f2</errorID>
      <errorWord>"</errorWord>
      <group>L1_Format</group>
      <groupName>格式问题</groupName>
      <ability>L2_HalfPunc_CN</ability>
      <abilityName>全半角问题</abilityName>
      <candidateList>
        <item>“</item>
      </candidateList>
      <explain>文本全半角错误。</explain>
      <paraID>231ACA01</paraID>
      <start>167</start>
      <end>168</end>
      <status>modified</status>
      <modifiedWord>“</modifiedWord>
      <trackRevisions>false</trackRevisions>
    </reviewItem>
    <reviewItem>
      <errorID>fd19a9a2-c6d7-4043-b3f9-e6b6643943b4</errorID>
      <errorWord>"</errorWord>
      <group>L1_Format</group>
      <groupName>格式问题</groupName>
      <ability>L2_HalfPunc_CN</ability>
      <abilityName>全半角问题</abilityName>
      <candidateList>
        <item>”</item>
      </candidateList>
      <explain>文本全半角错误。</explain>
      <paraID>231ACA01</paraID>
      <start>172</start>
      <end>173</end>
      <status>modified</status>
      <modifiedWord>”</modifiedWord>
      <trackRevisions>false</trackRevisions>
    </reviewItem>
    <reviewItem>
      <errorID>6ed1eb16-5c38-479d-a48c-f4e6eced1373</errorID>
      <errorWord>"</errorWord>
      <group>L1_Format</group>
      <groupName>格式问题</groupName>
      <ability>L2_HalfPunc_CN</ability>
      <abilityName>全半角问题</abilityName>
      <candidateList>
        <item>“</item>
      </candidateList>
      <explain>文本全半角错误。</explain>
      <paraID>231ACA01</paraID>
      <start>178</start>
      <end>179</end>
      <status>modified</status>
      <modifiedWord>“</modifiedWord>
      <trackRevisions>false</trackRevisions>
    </reviewItem>
    <reviewItem>
      <errorID>eaee487b-6f9e-43fe-900d-68f26d20ea89</errorID>
      <errorWord>"</errorWord>
      <group>L1_Format</group>
      <groupName>格式问题</groupName>
      <ability>L2_HalfPunc_CN</ability>
      <abilityName>全半角问题</abilityName>
      <candidateList>
        <item>”</item>
      </candidateList>
      <explain>文本全半角错误。</explain>
      <paraID>231ACA01</paraID>
      <start>184</start>
      <end>185</end>
      <status>modified</status>
      <modifiedWord>”</modifiedWord>
      <trackRevisions>false</trackRevisions>
    </reviewItem>
    <reviewItem>
      <errorID>53b826d2-5b22-4d3b-a303-3438f9376b64</errorID>
      <errorWord>"</errorWord>
      <group>L1_Format</group>
      <groupName>格式问题</groupName>
      <ability>L2_HalfPunc_CN</ability>
      <abilityName>全半角问题</abilityName>
      <candidateList>
        <item>“</item>
      </candidateList>
      <explain>文本全半角错误。</explain>
      <paraID>1154FFA0</paraID>
      <start>55</start>
      <end>56</end>
      <status>modified</status>
      <modifiedWord>“</modifiedWord>
      <trackRevisions>false</trackRevisions>
    </reviewItem>
    <reviewItem>
      <errorID>ec46489c-c232-4b79-995f-6761d53baa29</errorID>
      <errorWord>"</errorWord>
      <group>L1_Format</group>
      <groupName>格式问题</groupName>
      <ability>L2_HalfPunc_CN</ability>
      <abilityName>全半角问题</abilityName>
      <candidateList>
        <item>”</item>
      </candidateList>
      <explain>文本全半角错误。</explain>
      <paraID>1154FFA0</paraID>
      <start>58</start>
      <end>59</end>
      <status>modified</status>
      <modifiedWord>”</modifiedWord>
      <trackRevisions>false</trackRevisions>
    </reviewItem>
    <reviewItem>
      <errorID>93bc3ab5-666a-408e-b93e-dd6d1b3a42cc</errorID>
      <errorWord>"</errorWord>
      <group>L1_Format</group>
      <groupName>格式问题</groupName>
      <ability>L2_HalfPunc_CN</ability>
      <abilityName>全半角问题</abilityName>
      <candidateList>
        <item>“</item>
      </candidateList>
      <explain>文本全半角错误。</explain>
      <paraID>1154FFA0</paraID>
      <start>79</start>
      <end>80</end>
      <status>modified</status>
      <modifiedWord>“</modifiedWord>
      <trackRevisions>false</trackRevisions>
    </reviewItem>
    <reviewItem>
      <errorID>8bfdcb76-2638-4575-aab2-25e2c1da1913</errorID>
      <errorWord>"</errorWord>
      <group>L1_Format</group>
      <groupName>格式问题</groupName>
      <ability>L2_HalfPunc_CN</ability>
      <abilityName>全半角问题</abilityName>
      <candidateList>
        <item>”</item>
      </candidateList>
      <explain>文本全半角错误。</explain>
      <paraID>1154FFA0</paraID>
      <start>82</start>
      <end>83</end>
      <status>modified</status>
      <modifiedWord>”</modifiedWord>
      <trackRevisions>false</trackRevisions>
    </reviewItem>
    <reviewItem>
      <errorID>95c65cbd-c001-49fe-a036-f7f2d38c7f11</errorID>
      <errorWord>"</errorWord>
      <group>L1_Format</group>
      <groupName>格式问题</groupName>
      <ability>L2_HalfPunc_CN</ability>
      <abilityName>全半角问题</abilityName>
      <candidateList>
        <item>“</item>
      </candidateList>
      <explain>文本全半角错误。</explain>
      <paraID>   F51C4</paraID>
      <start>16</start>
      <end>17</end>
      <status>modified</status>
      <modifiedWord>“</modifiedWord>
      <trackRevisions>false</trackRevisions>
    </reviewItem>
    <reviewItem>
      <errorID>2313a877-354e-4414-a3f9-495bf0c6dc8d</errorID>
      <errorWord>"</errorWord>
      <group>L1_Format</group>
      <groupName>格式问题</groupName>
      <ability>L2_HalfPunc_CN</ability>
      <abilityName>全半角问题</abilityName>
      <candidateList>
        <item>”</item>
      </candidateList>
      <explain>文本全半角错误。</explain>
      <paraID>   F51C4</paraID>
      <start>24</start>
      <end>25</end>
      <status>modified</status>
      <modifiedWord>”</modifiedWord>
      <trackRevisions>false</trackRevisions>
    </reviewItem>
    <reviewItem>
      <errorID>32de0e02-3aa1-4053-ac8f-330b8faafcc2</errorID>
      <errorWord>"</errorWord>
      <group>L1_Format</group>
      <groupName>格式问题</groupName>
      <ability>L2_HalfPunc_CN</ability>
      <abilityName>全半角问题</abilityName>
      <candidateList>
        <item>“</item>
      </candidateList>
      <explain>文本全半角错误。</explain>
      <paraID>   F51C4</paraID>
      <start>27</start>
      <end>28</end>
      <status>modified</status>
      <modifiedWord>“</modifiedWord>
      <trackRevisions>false</trackRevisions>
    </reviewItem>
    <reviewItem>
      <errorID>cb9a0b6d-20f1-491e-8f53-51d44f4d4dd0</errorID>
      <errorWord>"</errorWord>
      <group>L1_Format</group>
      <groupName>格式问题</groupName>
      <ability>L2_HalfPunc_CN</ability>
      <abilityName>全半角问题</abilityName>
      <candidateList>
        <item>”</item>
      </candidateList>
      <explain>文本全半角错误。</explain>
      <paraID>   F51C4</paraID>
      <start>36</start>
      <end>37</end>
      <status>modified</status>
      <modifiedWord>”</modifiedWord>
      <trackRevisions>false</trackRevisions>
    </reviewItem>
    <reviewItem>
      <errorID>252af03c-a092-461b-a538-4cc283c95187</errorID>
      <errorWord>"</errorWord>
      <group>L1_Format</group>
      <groupName>格式问题</groupName>
      <ability>L2_HalfPunc_CN</ability>
      <abilityName>全半角问题</abilityName>
      <candidateList>
        <item>“</item>
      </candidateList>
      <explain>文本全半角错误。</explain>
      <paraID> 3096EC5</paraID>
      <start>107</start>
      <end>108</end>
      <status>modified</status>
      <modifiedWord>“</modifiedWord>
      <trackRevisions>false</trackRevisions>
    </reviewItem>
    <reviewItem>
      <errorID>00bc2afd-e16e-4eb6-aa14-960dab37bd0a</errorID>
      <errorWord>"</errorWord>
      <group>L1_Format</group>
      <groupName>格式问题</groupName>
      <ability>L2_HalfPunc_CN</ability>
      <abilityName>全半角问题</abilityName>
      <candidateList>
        <item>”</item>
      </candidateList>
      <explain>文本全半角错误。</explain>
      <paraID> 3096EC5</paraID>
      <start>116</start>
      <end>117</end>
      <status>modified</status>
      <modifiedWord>”</modifiedWord>
      <trackRevisions>false</trackRevisions>
    </reviewItem>
    <reviewItem>
      <errorID>bb1e01c2-fb82-4600-8069-ca5ecf0a2941</errorID>
      <errorWord>"</errorWord>
      <group>L1_Format</group>
      <groupName>格式问题</groupName>
      <ability>L2_HalfPunc_CN</ability>
      <abilityName>全半角问题</abilityName>
      <candidateList>
        <item>“</item>
      </candidateList>
      <explain>文本全半角错误。</explain>
      <paraID> 3096EC5</paraID>
      <start>134</start>
      <end>135</end>
      <status>modified</status>
      <modifiedWord>“</modifiedWord>
      <trackRevisions>false</trackRevisions>
    </reviewItem>
    <reviewItem>
      <errorID>56d02769-afe8-43ed-84dd-c6779da0b403</errorID>
      <errorWord>"</errorWord>
      <group>L1_Format</group>
      <groupName>格式问题</groupName>
      <ability>L2_HalfPunc_CN</ability>
      <abilityName>全半角问题</abilityName>
      <candidateList>
        <item>”</item>
      </candidateList>
      <explain>文本全半角错误。</explain>
      <paraID> 3096EC5</paraID>
      <start>137</start>
      <end>138</end>
      <status>modified</status>
      <modifiedWord>”</modifiedWord>
      <trackRevisions>false</trackRevisions>
    </reviewItem>
    <reviewItem>
      <errorID>ec0e79c8-08ef-43e3-b4f0-48a8290c1101</errorID>
      <errorWord>"</errorWord>
      <group>L1_Format</group>
      <groupName>格式问题</groupName>
      <ability>L2_HalfPunc_CN</ability>
      <abilityName>全半角问题</abilityName>
      <candidateList>
        <item>“</item>
      </candidateList>
      <explain>文本全半角错误。</explain>
      <paraID> 3096EC5</paraID>
      <start>141</start>
      <end>142</end>
      <status>modified</status>
      <modifiedWord>“</modifiedWord>
      <trackRevisions>false</trackRevisions>
    </reviewItem>
    <reviewItem>
      <errorID>609962ed-e710-471b-abbe-04cecd47e59c</errorID>
      <errorWord>"</errorWord>
      <group>L1_Format</group>
      <groupName>格式问题</groupName>
      <ability>L2_HalfPunc_CN</ability>
      <abilityName>全半角问题</abilityName>
      <candidateList>
        <item>”</item>
      </candidateList>
      <explain>文本全半角错误。</explain>
      <paraID> 3096EC5</paraID>
      <start>144</start>
      <end>145</end>
      <status>modified</status>
      <modifiedWord>”</modifiedWord>
      <trackRevisions>false</trackRevisions>
    </reviewItem>
    <reviewItem>
      <errorID>314d4998-8ce0-432e-a825-7f4c24b6f03b</errorID>
      <errorWord>1970年代</errorWord>
      <group>L1_Knowledge</group>
      <groupName>知识性问题</groupName>
      <ability>L2_Time</ability>
      <abilityName>日期时间</abilityName>
      <candidateList>
        <item>20世纪70年代</item>
      </candidateList>
      <explain>年代表述建议使用世纪+年代的格式。</explain>
      <paraID>561C4C60</paraID>
      <start>15</start>
      <end>21</end>
      <status>unmodified</status>
      <modifiedWord/>
      <trackRevisions>false</trackRevisions>
    </reviewItem>
    <reviewItem>
      <errorID>e6086b97-8353-4b3c-a7d0-ff6ff2e5ad34</errorID>
      <errorWord>1980年代</errorWord>
      <group>L1_Knowledge</group>
      <groupName>知识性问题</groupName>
      <ability>L2_Time</ability>
      <abilityName>日期时间</abilityName>
      <candidateList>
        <item>20世纪80年代</item>
      </candidateList>
      <explain>年代表述建议使用世纪+年代的格式。</explain>
      <paraID>561C4C60</paraID>
      <start>53</start>
      <end>59</end>
      <status>unmodified</status>
      <modifiedWord/>
      <trackRevisions>false</trackRevisions>
    </reviewItem>
    <reviewItem>
      <errorID>ee56a549-efc0-4c3a-b398-052fe300a56b</errorID>
      <errorWord>"</errorWord>
      <group>L1_Format</group>
      <groupName>格式问题</groupName>
      <ability>L2_HalfPunc_CN</ability>
      <abilityName>全半角问题</abilityName>
      <candidateList>
        <item>“</item>
      </candidateList>
      <explain>文本全半角错误。</explain>
      <paraID>561C4C60</paraID>
      <start>74</start>
      <end>75</end>
      <status>modified</status>
      <modifiedWord>“</modifiedWord>
      <trackRevisions>false</trackRevisions>
    </reviewItem>
    <reviewItem>
      <errorID>6045cbab-2ce4-4f41-b7c1-153c6a836f8f</errorID>
      <errorWord>"</errorWord>
      <group>L1_Format</group>
      <groupName>格式问题</groupName>
      <ability>L2_HalfPunc_CN</ability>
      <abilityName>全半角问题</abilityName>
      <candidateList>
        <item>”</item>
      </candidateList>
      <explain>文本全半角错误。</explain>
      <paraID>561C4C60</paraID>
      <start>79</start>
      <end>80</end>
      <status>modified</status>
      <modifiedWord>”</modifiedWord>
      <trackRevisions>false</trackRevisions>
    </reviewItem>
    <reviewItem>
      <errorID>5ea3a915-31a8-4b56-a38e-32afd3534a17</errorID>
      <errorWord>,</errorWord>
      <group>L1_Format</group>
      <groupName>格式问题</groupName>
      <ability>L2_HalfPunc_CN</ability>
      <abilityName>全半角问题</abilityName>
      <candidateList>
        <item>，</item>
      </candidateList>
      <explain>文本全半角错误。</explain>
      <paraID>3AE81C90</paraID>
      <start>25</start>
      <end>26</end>
      <status>modified</status>
      <modifiedWord>，</modifiedWord>
      <trackRevisions>false</trackRevisions>
    </reviewItem>
    <reviewItem>
      <errorID>5f60d3a0-b304-4007-b3ce-d290fdfc9dd0</errorID>
      <errorWord>,</errorWord>
      <group>L1_Format</group>
      <groupName>格式问题</groupName>
      <ability>L2_HalfPunc_CN</ability>
      <abilityName>全半角问题</abilityName>
      <candidateList>
        <item>，</item>
      </candidateList>
      <explain>文本全半角错误。</explain>
      <paraID>3AE81C90</paraID>
      <start>37</start>
      <end>38</end>
      <status>modified</status>
      <modifiedWord>，</modifiedWord>
      <trackRevisions>false</trackRevisions>
    </reviewItem>
    <reviewItem>
      <errorID>45b444ed-3364-499d-8973-819180bc6ea6</errorID>
      <errorWord>,</errorWord>
      <group>L1_Format</group>
      <groupName>格式问题</groupName>
      <ability>L2_HalfPunc_CN</ability>
      <abilityName>全半角问题</abilityName>
      <candidateList>
        <item>，</item>
      </candidateList>
      <explain>文本全半角错误。</explain>
      <paraID>3AE81C90</paraID>
      <start>51</start>
      <end>52</end>
      <status>modified</status>
      <modifiedWord>，</modifiedWord>
      <trackRevisions>false</trackRevisions>
    </reviewItem>
    <reviewItem>
      <errorID>95c42a07-ef4c-4be0-b306-e40f6d1b04fb</errorID>
      <errorWord>(</errorWord>
      <group>L1_Format</group>
      <groupName>格式问题</groupName>
      <ability>L2_HalfPunc_CN</ability>
      <abilityName>全半角问题</abilityName>
      <candidateList>
        <item>（</item>
      </candidateList>
      <explain>文本全半角错误。</explain>
      <paraID>12278E24</paraID>
      <start>29</start>
      <end>30</end>
      <status>modified</status>
      <modifiedWord>（</modifiedWord>
      <trackRevisions>false</trackRevisions>
    </reviewItem>
    <reviewItem>
      <errorID>84b9d0f1-ce23-4857-9735-b3aab511d4bb</errorID>
      <errorWord>)</errorWord>
      <group>L1_Format</group>
      <groupName>格式问题</groupName>
      <ability>L2_HalfPunc_CN</ability>
      <abilityName>全半角问题</abilityName>
      <candidateList>
        <item>）</item>
      </candidateList>
      <explain>文本全半角错误。</explain>
      <paraID>12278E24</paraID>
      <start>49</start>
      <end>50</end>
      <status>modified</status>
      <modifiedWord>）</modifiedWord>
      <trackRevisions>false</trackRevisions>
    </reviewItem>
    <reviewItem>
      <errorID>56af042d-02ec-4805-baa9-9496b721ba25</errorID>
      <errorWord>(</errorWord>
      <group>L1_Format</group>
      <groupName>格式问题</groupName>
      <ability>L2_HalfPunc_CN</ability>
      <abilityName>全半角问题</abilityName>
      <candidateList>
        <item>（</item>
      </candidateList>
      <explain>文本全半角错误。</explain>
      <paraID>12278E24</paraID>
      <start>60</start>
      <end>61</end>
      <status>modified</status>
      <modifiedWord>（</modifiedWord>
      <trackRevisions>false</trackRevisions>
    </reviewItem>
    <reviewItem>
      <errorID>142bd289-f8c5-4089-8ad2-176794ad6058</errorID>
      <errorWord>)</errorWord>
      <group>L1_Format</group>
      <groupName>格式问题</groupName>
      <ability>L2_HalfPunc_CN</ability>
      <abilityName>全半角问题</abilityName>
      <candidateList>
        <item>）</item>
      </candidateList>
      <explain>文本全半角错误。</explain>
      <paraID>12278E24</paraID>
      <start>84</start>
      <end>85</end>
      <status>modified</status>
      <modifiedWord>）</modifiedWord>
      <trackRevisions>false</trackRevisions>
    </reviewItem>
    <reviewItem>
      <errorID>d4863709-2f96-438f-89d5-084aacc117df</errorID>
      <errorWord>(</errorWord>
      <group>L1_Format</group>
      <groupName>格式问题</groupName>
      <ability>L2_HalfPunc_CN</ability>
      <abilityName>全半角问题</abilityName>
      <candidateList>
        <item>（</item>
      </candidateList>
      <explain>文本全半角错误。</explain>
      <paraID> 213DF0F</paraID>
      <start>20</start>
      <end>21</end>
      <status>modified</status>
      <modifiedWord>（</modifiedWord>
      <trackRevisions>false</trackRevisions>
    </reviewItem>
    <reviewItem>
      <errorID>a0fb3695-8237-4c7c-90c0-dcfd08c732a7</errorID>
      <errorWord>)</errorWord>
      <group>L1_Format</group>
      <groupName>格式问题</groupName>
      <ability>L2_HalfPunc_CN</ability>
      <abilityName>全半角问题</abilityName>
      <candidateList>
        <item>）</item>
      </candidateList>
      <explain>文本全半角错误。</explain>
      <paraID> 213DF0F</paraID>
      <start>32</start>
      <end>33</end>
      <status>modified</status>
      <modifiedWord>）</modifiedWord>
      <trackRevisions>false</trackRevisions>
    </reviewItem>
    <reviewItem>
      <errorID>b140acc3-7f28-4114-857b-16b4b9069878</errorID>
      <errorWord>(</errorWord>
      <group>L1_Format</group>
      <groupName>格式问题</groupName>
      <ability>L2_HalfPunc_CN</ability>
      <abilityName>全半角问题</abilityName>
      <candidateList>
        <item>（</item>
      </candidateList>
      <explain>文本全半角错误。</explain>
      <paraID> 213DF0F</paraID>
      <start>39</start>
      <end>40</end>
      <status>modified</status>
      <modifiedWord>（</modifiedWord>
      <trackRevisions>false</trackRevisions>
    </reviewItem>
    <reviewItem>
      <errorID>a6104b79-5745-46a8-ac23-8666aaf1ac1f</errorID>
      <errorWord>)</errorWord>
      <group>L1_Format</group>
      <groupName>格式问题</groupName>
      <ability>L2_HalfPunc_CN</ability>
      <abilityName>全半角问题</abilityName>
      <candidateList>
        <item>）</item>
      </candidateList>
      <explain>文本全半角错误。</explain>
      <paraID> 213DF0F</paraID>
      <start>51</start>
      <end>52</end>
      <status>modified</status>
      <modifiedWord>）</modifiedWord>
      <trackRevisions>false</trackRevisions>
    </reviewItem>
    <reviewItem>
      <errorID>e507dc62-b3f0-4581-93cf-4c9aeea4b1bf</errorID>
      <errorWord>1940年代</errorWord>
      <group>L1_Knowledge</group>
      <groupName>知识性问题</groupName>
      <ability>L2_Time</ability>
      <abilityName>日期时间</abilityName>
      <candidateList>
        <item>20世纪40年代</item>
      </candidateList>
      <explain>年代表述建议使用世纪+年代的格式。</explain>
      <paraID>65812224</paraID>
      <start>49</start>
      <end>55</end>
      <status>unmodified</status>
      <modifiedWord/>
      <trackRevisions>false</trackRevisions>
    </reviewItem>
    <reviewItem>
      <errorID>fcb7765e-91fe-4cb7-862f-69baeb945a56</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144F8208</paraID>
      <start>0</start>
      <end>2</end>
      <status>unmodified</status>
      <modifiedWord/>
      <trackRevisions>false</trackRevisions>
    </reviewItem>
    <reviewItem>
      <errorID>3911d62e-a546-4c09-885a-d70b3e0c5407</errorID>
      <errorWord>"</errorWord>
      <group>L1_Format</group>
      <groupName>格式问题</groupName>
      <ability>L2_HalfPunc_CN</ability>
      <abilityName>全半角问题</abilityName>
      <candidateList>
        <item>“</item>
      </candidateList>
      <explain>文本全半角错误。</explain>
      <paraID>4BF91A39</paraID>
      <start>14</start>
      <end>15</end>
      <status>modified</status>
      <modifiedWord>“</modifiedWord>
      <trackRevisions>false</trackRevisions>
    </reviewItem>
    <reviewItem>
      <errorID>8d319e02-edec-4908-ba85-d4975a11f54e</errorID>
      <errorWord>"</errorWord>
      <group>L1_Format</group>
      <groupName>格式问题</groupName>
      <ability>L2_HalfPunc_CN</ability>
      <abilityName>全半角问题</abilityName>
      <candidateList>
        <item>”</item>
      </candidateList>
      <explain>文本全半角错误。</explain>
      <paraID>4BF91A39</paraID>
      <start>19</start>
      <end>20</end>
      <status>modified</status>
      <modifiedWord>”</modifiedWord>
      <trackRevisions>false</trackRevisions>
    </reviewItem>
    <reviewItem>
      <errorID>86f7f448-8bca-4adc-9449-40b868e8da49</errorID>
      <errorWord>"</errorWord>
      <group>L1_Format</group>
      <groupName>格式问题</groupName>
      <ability>L2_HalfPunc_CN</ability>
      <abilityName>全半角问题</abilityName>
      <candidateList>
        <item>“</item>
      </candidateList>
      <explain>文本全半角错误。</explain>
      <paraID>4BF91A39</paraID>
      <start>71</start>
      <end>72</end>
      <status>modified</status>
      <modifiedWord>“</modifiedWord>
      <trackRevisions>false</trackRevisions>
    </reviewItem>
    <reviewItem>
      <errorID>b5e71e09-e469-4a23-84d0-d88b3f01e090</errorID>
      <errorWord>"</errorWord>
      <group>L1_Format</group>
      <groupName>格式问题</groupName>
      <ability>L2_HalfPunc_CN</ability>
      <abilityName>全半角问题</abilityName>
      <candidateList>
        <item>”</item>
      </candidateList>
      <explain>文本全半角错误。</explain>
      <paraID>4BF91A39</paraID>
      <start>74</start>
      <end>75</end>
      <status>modified</status>
      <modifiedWord>”</modifiedWord>
      <trackRevisions>false</trackRevisions>
    </reviewItem>
    <reviewItem>
      <errorID>8934b31d-1628-4438-bef5-af209fe6a4e7</errorID>
      <errorWord>"</errorWord>
      <group>L1_Format</group>
      <groupName>格式问题</groupName>
      <ability>L2_HalfPunc_CN</ability>
      <abilityName>全半角问题</abilityName>
      <candidateList>
        <item>“</item>
      </candidateList>
      <explain>文本全半角错误。</explain>
      <paraID>4BF91A39</paraID>
      <start>86</start>
      <end>87</end>
      <status>modified</status>
      <modifiedWord>“</modifiedWord>
      <trackRevisions>false</trackRevisions>
    </reviewItem>
    <reviewItem>
      <errorID>a5324f50-d5ac-41e0-b674-cd6e3dd3b5ad</errorID>
      <errorWord>"</errorWord>
      <group>L1_Format</group>
      <groupName>格式问题</groupName>
      <ability>L2_HalfPunc_CN</ability>
      <abilityName>全半角问题</abilityName>
      <candidateList>
        <item>”</item>
      </candidateList>
      <explain>文本全半角错误。</explain>
      <paraID>4BF91A39</paraID>
      <start>89</start>
      <end>90</end>
      <status>modified</status>
      <modifiedWord>”</modifiedWord>
      <trackRevisions>false</trackRevisions>
    </reviewItem>
    <reviewItem>
      <errorID>b1434b16-11df-4a73-84d6-290c9af3babb</errorID>
      <errorWord>"</errorWord>
      <group>L1_Format</group>
      <groupName>格式问题</groupName>
      <ability>L2_HalfPunc_CN</ability>
      <abilityName>全半角问题</abilityName>
      <candidateList>
        <item>“</item>
      </candidateList>
      <explain>文本全半角错误。</explain>
      <paraID>5A4A33E7</paraID>
      <start>60</start>
      <end>61</end>
      <status>modified</status>
      <modifiedWord>“</modifiedWord>
      <trackRevisions>false</trackRevisions>
    </reviewItem>
    <reviewItem>
      <errorID>da0b4680-afdf-4fd0-9d55-48d05480d589</errorID>
      <errorWord>"</errorWord>
      <group>L1_Format</group>
      <groupName>格式问题</groupName>
      <ability>L2_HalfPunc_CN</ability>
      <abilityName>全半角问题</abilityName>
      <candidateList>
        <item>”</item>
      </candidateList>
      <explain>文本全半角错误。</explain>
      <paraID>5A4A33E7</paraID>
      <start>63</start>
      <end>64</end>
      <status>modified</status>
      <modifiedWord>”</modifiedWord>
      <trackRevisions>false</trackRevisions>
    </reviewItem>
    <reviewItem>
      <errorID>4e5a5486-e318-4ee4-a63d-ede7adb71176</errorID>
      <errorWord>"</errorWord>
      <group>L1_Format</group>
      <groupName>格式问题</groupName>
      <ability>L2_HalfPunc_CN</ability>
      <abilityName>全半角问题</abilityName>
      <candidateList>
        <item>“</item>
      </candidateList>
      <explain>文本全半角错误。</explain>
      <paraID>5A4A33E7</paraID>
      <start>72</start>
      <end>73</end>
      <status>modified</status>
      <modifiedWord>“</modifiedWord>
      <trackRevisions>false</trackRevisions>
    </reviewItem>
    <reviewItem>
      <errorID>756018dc-b799-4fad-abed-ef588ffc96c4</errorID>
      <errorWord>"</errorWord>
      <group>L1_Format</group>
      <groupName>格式问题</groupName>
      <ability>L2_HalfPunc_CN</ability>
      <abilityName>全半角问题</abilityName>
      <candidateList>
        <item>”</item>
      </candidateList>
      <explain>文本全半角错误。</explain>
      <paraID>5A4A33E7</paraID>
      <start>75</start>
      <end>76</end>
      <status>modified</status>
      <modifiedWord>”</modifiedWord>
      <trackRevisions>false</trackRevisions>
    </reviewItem>
    <reviewItem>
      <errorID>744b26a4-1702-43dc-be8c-a4776fd6615a</errorID>
      <errorWord>"</errorWord>
      <group>L1_Format</group>
      <groupName>格式问题</groupName>
      <ability>L2_HalfPunc_CN</ability>
      <abilityName>全半角问题</abilityName>
      <candidateList>
        <item>“</item>
      </candidateList>
      <explain>文本全半角错误。</explain>
      <paraID>796248A9</paraID>
      <start>21</start>
      <end>22</end>
      <status>modified</status>
      <modifiedWord>“</modifiedWord>
      <trackRevisions>false</trackRevisions>
    </reviewItem>
    <reviewItem>
      <errorID>f34eb003-c13e-411a-bffd-731537509312</errorID>
      <errorWord>"</errorWord>
      <group>L1_Format</group>
      <groupName>格式问题</groupName>
      <ability>L2_HalfPunc_CN</ability>
      <abilityName>全半角问题</abilityName>
      <candidateList>
        <item>”</item>
      </candidateList>
      <explain>文本全半角错误。</explain>
      <paraID>796248A9</paraID>
      <start>24</start>
      <end>25</end>
      <status>modified</status>
      <modifiedWord>”</modifiedWord>
      <trackRevisions>false</trackRevisions>
    </reviewItem>
    <reviewItem>
      <errorID>128c1889-05e4-421e-ba63-b3bd5a00fa85</errorID>
      <errorWord>"</errorWord>
      <group>L1_Format</group>
      <groupName>格式问题</groupName>
      <ability>L2_HalfPunc_CN</ability>
      <abilityName>全半角问题</abilityName>
      <candidateList>
        <item>“</item>
      </candidateList>
      <explain>文本全半角错误。</explain>
      <paraID>796248A9</paraID>
      <start>43</start>
      <end>44</end>
      <status>modified</status>
      <modifiedWord>“</modifiedWord>
      <trackRevisions>false</trackRevisions>
    </reviewItem>
    <reviewItem>
      <errorID>a66c752e-60da-4695-90c3-3dfc08c53625</errorID>
      <errorWord>"</errorWord>
      <group>L1_Format</group>
      <groupName>格式问题</groupName>
      <ability>L2_HalfPunc_CN</ability>
      <abilityName>全半角问题</abilityName>
      <candidateList>
        <item>”</item>
      </candidateList>
      <explain>文本全半角错误。</explain>
      <paraID>796248A9</paraID>
      <start>48</start>
      <end>49</end>
      <status>modified</status>
      <modifiedWord>”</modifiedWord>
      <trackRevisions>false</trackRevisions>
    </reviewItem>
    <reviewItem>
      <errorID>10e43677-e6a5-4713-a602-a3446e3a37dc</errorID>
      <errorWord>"</errorWord>
      <group>L1_Format</group>
      <groupName>格式问题</groupName>
      <ability>L2_HalfPunc_CN</ability>
      <abilityName>全半角问题</abilityName>
      <candidateList>
        <item>“</item>
      </candidateList>
      <explain>文本全半角错误。</explain>
      <paraID>796248A9</paraID>
      <start>71</start>
      <end>72</end>
      <status>modified</status>
      <modifiedWord>“</modifiedWord>
      <trackRevisions>false</trackRevisions>
    </reviewItem>
    <reviewItem>
      <errorID>8df693bf-1f48-47f1-8c19-ea4e5a4bd29c</errorID>
      <errorWord>"</errorWord>
      <group>L1_Format</group>
      <groupName>格式问题</groupName>
      <ability>L2_HalfPunc_CN</ability>
      <abilityName>全半角问题</abilityName>
      <candidateList>
        <item>”</item>
      </candidateList>
      <explain>文本全半角错误。</explain>
      <paraID>796248A9</paraID>
      <start>77</start>
      <end>78</end>
      <status>modified</status>
      <modifiedWord>”</modifiedWord>
      <trackRevisions>false</trackRevisions>
    </reviewItem>
    <reviewItem>
      <errorID>306b892a-75af-4c00-8922-58f8bf6845c9</errorID>
      <errorWord>"</errorWord>
      <group>L1_Format</group>
      <groupName>格式问题</groupName>
      <ability>L2_HalfPunc_CN</ability>
      <abilityName>全半角问题</abilityName>
      <candidateList>
        <item>“</item>
      </candidateList>
      <explain>文本全半角错误。</explain>
      <paraID>796248A9</paraID>
      <start>89</start>
      <end>90</end>
      <status>modified</status>
      <modifiedWord>“</modifiedWord>
      <trackRevisions>false</trackRevisions>
    </reviewItem>
    <reviewItem>
      <errorID>ba33b6ee-41fc-437a-ad10-5167d17fdbeb</errorID>
      <errorWord>"</errorWord>
      <group>L1_Format</group>
      <groupName>格式问题</groupName>
      <ability>L2_HalfPunc_CN</ability>
      <abilityName>全半角问题</abilityName>
      <candidateList>
        <item>”</item>
      </candidateList>
      <explain>文本全半角错误。</explain>
      <paraID>796248A9</paraID>
      <start>92</start>
      <end>93</end>
      <status>modified</status>
      <modifiedWord>”</modifiedWord>
      <trackRevisions>false</trackRevisions>
    </reviewItem>
    <reviewItem>
      <errorID>11287dd1-9dfa-4a34-8ce1-0660b0c1b795</errorID>
      <errorWord>"</errorWord>
      <group>L1_Format</group>
      <groupName>格式问题</groupName>
      <ability>L2_HalfPunc_CN</ability>
      <abilityName>全半角问题</abilityName>
      <candidateList>
        <item>“</item>
      </candidateList>
      <explain>文本全半角错误。</explain>
      <paraID>796248A9</paraID>
      <start>95</start>
      <end>96</end>
      <status>modified</status>
      <modifiedWord>“</modifiedWord>
      <trackRevisions>false</trackRevisions>
    </reviewItem>
    <reviewItem>
      <errorID>bca4f5df-daa2-4326-9417-4c0315cbda85</errorID>
      <errorWord>"</errorWord>
      <group>L1_Format</group>
      <groupName>格式问题</groupName>
      <ability>L2_HalfPunc_CN</ability>
      <abilityName>全半角问题</abilityName>
      <candidateList>
        <item>”</item>
      </candidateList>
      <explain>文本全半角错误。</explain>
      <paraID>796248A9</paraID>
      <start>98</start>
      <end>99</end>
      <status>modified</status>
      <modifiedWord>”</modifiedWord>
      <trackRevisions>false</trackRevisions>
    </reviewItem>
    <reviewItem>
      <errorID>46f5600d-3dd2-4dd5-8e85-260c93061f12</errorID>
      <errorWord>,</errorWord>
      <group>L1_Format</group>
      <groupName>格式问题</groupName>
      <ability>L2_HalfPunc_CN</ability>
      <abilityName>全半角问题</abilityName>
      <candidateList>
        <item>，</item>
      </candidateList>
      <explain>文本全半角错误。</explain>
      <paraID>17E81B61</paraID>
      <start>28</start>
      <end>29</end>
      <status>modified</status>
      <modifiedWord>，</modifiedWord>
      <trackRevisions>false</trackRevisions>
    </reviewItem>
    <reviewItem>
      <errorID>7d99a45d-cd29-4bd2-8f0c-c681069b33d8</errorID>
      <errorWord>,</errorWord>
      <group>L1_Format</group>
      <groupName>格式问题</groupName>
      <ability>L2_HalfPunc_CN</ability>
      <abilityName>全半角问题</abilityName>
      <candidateList>
        <item>，</item>
      </candidateList>
      <explain>文本全半角错误。</explain>
      <paraID>17E81B61</paraID>
      <start>39</start>
      <end>40</end>
      <status>modified</status>
      <modifiedWord>，</modifiedWord>
      <trackRevisions>false</trackRevisions>
    </reviewItem>
    <reviewItem>
      <errorID>61467be6-08bc-4dc6-993e-6b26d8a4477f</errorID>
      <errorWord>,</errorWord>
      <group>L1_Format</group>
      <groupName>格式问题</groupName>
      <ability>L2_HalfPunc_CN</ability>
      <abilityName>全半角问题</abilityName>
      <candidateList>
        <item>，</item>
      </candidateList>
      <explain>文本全半角错误。</explain>
      <paraID>17E81B61</paraID>
      <start>53</start>
      <end>54</end>
      <status>modified</status>
      <modifiedWord>，</modifiedWord>
      <trackRevisions>false</trackRevisions>
    </reviewItem>
    <reviewItem>
      <errorID>96be2a5a-3387-4177-adcb-a7f4d0973bed</errorID>
      <errorWord>(</errorWord>
      <group>L1_Format</group>
      <groupName>格式问题</groupName>
      <ability>L2_HalfPunc_CN</ability>
      <abilityName>全半角问题</abilityName>
      <candidateList>
        <item>（</item>
      </candidateList>
      <explain>文本全半角错误。</explain>
      <paraID>27E597F9</paraID>
      <start>30</start>
      <end>31</end>
      <status>modified</status>
      <modifiedWord>（</modifiedWord>
      <trackRevisions>false</trackRevisions>
    </reviewItem>
    <reviewItem>
      <errorID>edff7f2f-ee13-4ad4-92f8-0e5b8201719a</errorID>
      <errorWord>)</errorWord>
      <group>L1_Format</group>
      <groupName>格式问题</groupName>
      <ability>L2_HalfPunc_CN</ability>
      <abilityName>全半角问题</abilityName>
      <candidateList>
        <item>）</item>
      </candidateList>
      <explain>文本全半角错误。</explain>
      <paraID>27E597F9</paraID>
      <start>54</start>
      <end>55</end>
      <status>modified</status>
      <modifiedWord>）</modifiedWord>
      <trackRevisions>false</trackRevisions>
    </reviewItem>
    <reviewItem>
      <errorID>3baa8333-48d5-40bc-ad79-0b39bbaf6a7c</errorID>
      <errorWord>(</errorWord>
      <group>L1_Format</group>
      <groupName>格式问题</groupName>
      <ability>L2_HalfPunc_CN</ability>
      <abilityName>全半角问题</abilityName>
      <candidateList>
        <item>（</item>
      </candidateList>
      <explain>文本全半角错误。</explain>
      <paraID>3AFBF9AA</paraID>
      <start>20</start>
      <end>21</end>
      <status>modified</status>
      <modifiedWord>（</modifiedWord>
      <trackRevisions>false</trackRevisions>
    </reviewItem>
    <reviewItem>
      <errorID>76e0efad-8b3c-47d7-a6b9-fe8be73fd726</errorID>
      <errorWord>)</errorWord>
      <group>L1_Format</group>
      <groupName>格式问题</groupName>
      <ability>L2_HalfPunc_CN</ability>
      <abilityName>全半角问题</abilityName>
      <candidateList>
        <item>）</item>
      </candidateList>
      <explain>文本全半角错误。</explain>
      <paraID>3AFBF9AA</paraID>
      <start>31</start>
      <end>32</end>
      <status>modified</status>
      <modifiedWord>）</modifiedWord>
      <trackRevisions>false</trackRevisions>
    </reviewItem>
    <reviewItem>
      <errorID>087bd5c6-914a-4e1d-9b73-32a262957052</errorID>
      <errorWord>1960年代</errorWord>
      <group>L1_Knowledge</group>
      <groupName>知识性问题</groupName>
      <ability>L2_Time</ability>
      <abilityName>日期时间</abilityName>
      <candidateList>
        <item>20世纪60年代</item>
      </candidateList>
      <explain>年代表述建议使用世纪+年代的格式。</explain>
      <paraID>3D635A8C</paraID>
      <start>51</start>
      <end>57</end>
      <status>unmodified</status>
      <modifiedWord/>
      <trackRevisions>false</trackRevisions>
    </reviewItem>
    <reviewItem>
      <errorID>73fc0be8-1d96-4804-8985-5a630a208754</errorID>
      <errorWord>"</errorWord>
      <group>L1_Format</group>
      <groupName>格式问题</groupName>
      <ability>L2_HalfPunc_CN</ability>
      <abilityName>全半角问题</abilityName>
      <candidateList>
        <item>“</item>
      </candidateList>
      <explain>文本全半角错误。</explain>
      <paraID>3D635A8C</paraID>
      <start>138</start>
      <end>139</end>
      <status>modified</status>
      <modifiedWord>“</modifiedWord>
      <trackRevisions>false</trackRevisions>
    </reviewItem>
    <reviewItem>
      <errorID>a9e9c200-2a25-4267-97b6-3dd7395b5973</errorID>
      <errorWord>"</errorWord>
      <group>L1_Format</group>
      <groupName>格式问题</groupName>
      <ability>L2_HalfPunc_CN</ability>
      <abilityName>全半角问题</abilityName>
      <candidateList>
        <item>”</item>
      </candidateList>
      <explain>文本全半角错误。</explain>
      <paraID>3D635A8C</paraID>
      <start>144</start>
      <end>145</end>
      <status>modified</status>
      <modifiedWord>”</modifiedWord>
      <trackRevisions>false</trackRevisions>
    </reviewItem>
    <reviewItem>
      <errorID>a5f63aec-7793-4f0b-86a0-7da4da3b6fce</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2524CCD0</paraID>
      <start>0</start>
      <end>2</end>
      <status>unmodified</status>
      <modifiedWord/>
      <trackRevisions>false</trackRevisions>
    </reviewItem>
    <reviewItem>
      <errorID>c094d1b1-f323-4277-8298-bed63e9b320e</errorID>
      <errorWord>"</errorWord>
      <group>L1_Format</group>
      <groupName>格式问题</groupName>
      <ability>L2_HalfPunc_CN</ability>
      <abilityName>全半角问题</abilityName>
      <candidateList>
        <item>“</item>
      </candidateList>
      <explain>文本全半角错误。</explain>
      <paraID>607D1D35</paraID>
      <start>60</start>
      <end>61</end>
      <status>modified</status>
      <modifiedWord>“</modifiedWord>
      <trackRevisions>false</trackRevisions>
    </reviewItem>
    <reviewItem>
      <errorID>97667239-3e0e-428c-b99a-0d1f90c81829</errorID>
      <errorWord>"</errorWord>
      <group>L1_Format</group>
      <groupName>格式问题</groupName>
      <ability>L2_HalfPunc_CN</ability>
      <abilityName>全半角问题</abilityName>
      <candidateList>
        <item>”</item>
      </candidateList>
      <explain>文本全半角错误。</explain>
      <paraID>607D1D35</paraID>
      <start>73</start>
      <end>74</end>
      <status>modified</status>
      <modifiedWord>”</modifiedWord>
      <trackRevisions>false</trackRevisions>
    </reviewItem>
    <reviewItem>
      <errorID>0c33d445-ab2c-4f00-b735-d8ea375c04b1</errorID>
      <errorWord>-</errorWord>
      <group>L1_Format</group>
      <groupName>格式问题</groupName>
      <ability>L2_HalfPunc_CN</ability>
      <abilityName>全半角问题</abilityName>
      <candidateList>
        <item>－</item>
      </candidateList>
      <explain>文本全半角错误。</explain>
      <paraID>607D1D35</paraID>
      <start>85</start>
      <end>86</end>
      <status>modified</status>
      <modifiedWord>－</modifiedWord>
      <trackRevisions>false</trackRevisions>
    </reviewItem>
    <reviewItem>
      <errorID>00c76fc1-3072-4bbc-91d2-a80f8e6a5f19</errorID>
      <errorWord>"</errorWord>
      <group>L1_Format</group>
      <groupName>格式问题</groupName>
      <ability>L2_HalfPunc_CN</ability>
      <abilityName>全半角问题</abilityName>
      <candidateList>
        <item>“</item>
      </candidateList>
      <explain>文本全半角错误。</explain>
      <paraID>607D1D35</paraID>
      <start>108</start>
      <end>109</end>
      <status>modified</status>
      <modifiedWord>“</modifiedWord>
      <trackRevisions>false</trackRevisions>
    </reviewItem>
    <reviewItem>
      <errorID>c5b440e0-5987-4db3-8f4c-4ab4003c3979</errorID>
      <errorWord>"</errorWord>
      <group>L1_Format</group>
      <groupName>格式问题</groupName>
      <ability>L2_HalfPunc_CN</ability>
      <abilityName>全半角问题</abilityName>
      <candidateList>
        <item>”</item>
      </candidateList>
      <explain>文本全半角错误。</explain>
      <paraID>607D1D35</paraID>
      <start>111</start>
      <end>112</end>
      <status>modified</status>
      <modifiedWord>”</modifiedWord>
      <trackRevisions>false</trackRevisions>
    </reviewItem>
    <reviewItem>
      <errorID>d11217b9-cef5-4a2b-8d11-376a5a134811</errorID>
      <errorWord>"</errorWord>
      <group>L1_Format</group>
      <groupName>格式问题</groupName>
      <ability>L2_HalfPunc_CN</ability>
      <abilityName>全半角问题</abilityName>
      <candidateList>
        <item>“</item>
      </candidateList>
      <explain>文本全半角错误。</explain>
      <paraID>607D1D35</paraID>
      <start>121</start>
      <end>122</end>
      <status>modified</status>
      <modifiedWord>“</modifiedWord>
      <trackRevisions>false</trackRevisions>
    </reviewItem>
    <reviewItem>
      <errorID>186f047d-38a9-4503-b560-65af636f8dda</errorID>
      <errorWord>"</errorWord>
      <group>L1_Format</group>
      <groupName>格式问题</groupName>
      <ability>L2_HalfPunc_CN</ability>
      <abilityName>全半角问题</abilityName>
      <candidateList>
        <item>”</item>
      </candidateList>
      <explain>文本全半角错误。</explain>
      <paraID>607D1D35</paraID>
      <start>126</start>
      <end>127</end>
      <status>modified</status>
      <modifiedWord>”</modifiedWord>
      <trackRevisions>false</trackRevisions>
    </reviewItem>
    <reviewItem>
      <errorID>c0974d08-87da-424b-b04b-fe3807e2c821</errorID>
      <errorWord>"</errorWord>
      <group>L1_Format</group>
      <groupName>格式问题</groupName>
      <ability>L2_HalfPunc_CN</ability>
      <abilityName>全半角问题</abilityName>
      <candidateList>
        <item>“</item>
      </candidateList>
      <explain>文本全半角错误。</explain>
      <paraID>607D1D35</paraID>
      <start>140</start>
      <end>141</end>
      <status>modified</status>
      <modifiedWord>“</modifiedWord>
      <trackRevisions>false</trackRevisions>
    </reviewItem>
    <reviewItem>
      <errorID>ecaa40ff-3a44-4b70-baa0-84fd2c898298</errorID>
      <errorWord>"</errorWord>
      <group>L1_Format</group>
      <groupName>格式问题</groupName>
      <ability>L2_HalfPunc_CN</ability>
      <abilityName>全半角问题</abilityName>
      <candidateList>
        <item>”</item>
      </candidateList>
      <explain>文本全半角错误。</explain>
      <paraID>607D1D35</paraID>
      <start>145</start>
      <end>146</end>
      <status>modified</status>
      <modifiedWord>”</modifiedWord>
      <trackRevisions>false</trackRevisions>
    </reviewItem>
    <reviewItem>
      <errorID>9b8aefa7-a948-443f-84c1-3c16f3a16e88</errorID>
      <errorWord>"</errorWord>
      <group>L1_Format</group>
      <groupName>格式问题</groupName>
      <ability>L2_HalfPunc_CN</ability>
      <abilityName>全半角问题</abilityName>
      <candidateList>
        <item>“</item>
      </candidateList>
      <explain>文本全半角错误。</explain>
      <paraID>57385009</paraID>
      <start>88</start>
      <end>89</end>
      <status>modified</status>
      <modifiedWord>“</modifiedWord>
      <trackRevisions>false</trackRevisions>
    </reviewItem>
    <reviewItem>
      <errorID>3c7293b6-3708-475e-9765-39a0551394b9</errorID>
      <errorWord>"</errorWord>
      <group>L1_Format</group>
      <groupName>格式问题</groupName>
      <ability>L2_HalfPunc_CN</ability>
      <abilityName>全半角问题</abilityName>
      <candidateList>
        <item>”</item>
      </candidateList>
      <explain>文本全半角错误。</explain>
      <paraID>57385009</paraID>
      <start>94</start>
      <end>95</end>
      <status>modified</status>
      <modifiedWord>”</modifiedWord>
      <trackRevisions>false</trackRevisions>
    </reviewItem>
    <reviewItem>
      <errorID>9bc0294a-1296-47cb-b9a8-7e8589b539e2</errorID>
      <errorWord>-</errorWord>
      <group>L1_Format</group>
      <groupName>格式问题</groupName>
      <ability>L2_HalfPunc_CN</ability>
      <abilityName>全半角问题</abilityName>
      <candidateList>
        <item>－</item>
      </candidateList>
      <explain>文本全半角错误。</explain>
      <paraID>3C39E58B</paraID>
      <start>7</start>
      <end>8</end>
      <status>modified</status>
      <modifiedWord>－</modifiedWord>
      <trackRevisions>false</trackRevisions>
    </reviewItem>
    <reviewItem>
      <errorID>6c7b5362-9a02-47d6-9c91-3bdd48e75332</errorID>
      <errorWord>"</errorWord>
      <group>L1_Format</group>
      <groupName>格式问题</groupName>
      <ability>L2_HalfPunc_CN</ability>
      <abilityName>全半角问题</abilityName>
      <candidateList>
        <item>“</item>
      </candidateList>
      <explain>文本全半角错误。</explain>
      <paraID>3C39E58B</paraID>
      <start>22</start>
      <end>23</end>
      <status>modified</status>
      <modifiedWord>“</modifiedWord>
      <trackRevisions>false</trackRevisions>
    </reviewItem>
    <reviewItem>
      <errorID>653063a5-fd76-4e13-820f-b365f6370857</errorID>
      <errorWord>"</errorWord>
      <group>L1_Format</group>
      <groupName>格式问题</groupName>
      <ability>L2_HalfPunc_CN</ability>
      <abilityName>全半角问题</abilityName>
      <candidateList>
        <item>”</item>
      </candidateList>
      <explain>文本全半角错误。</explain>
      <paraID>3C39E58B</paraID>
      <start>25</start>
      <end>26</end>
      <status>modified</status>
      <modifiedWord>”</modifiedWord>
      <trackRevisions>false</trackRevisions>
    </reviewItem>
    <reviewItem>
      <errorID>d4f83511-2b15-4734-a3db-abafb7950a20</errorID>
      <errorWord>"</errorWord>
      <group>L1_Format</group>
      <groupName>格式问题</groupName>
      <ability>L2_HalfPunc_CN</ability>
      <abilityName>全半角问题</abilityName>
      <candidateList>
        <item>“</item>
      </candidateList>
      <explain>文本全半角错误。</explain>
      <paraID> 6AA09E6</paraID>
      <start>19</start>
      <end>20</end>
      <status>modified</status>
      <modifiedWord>“</modifiedWord>
      <trackRevisions>false</trackRevisions>
    </reviewItem>
    <reviewItem>
      <errorID>172b1e1f-c875-4fec-926a-de7b1aedc7b5</errorID>
      <errorWord>"</errorWord>
      <group>L1_Format</group>
      <groupName>格式问题</groupName>
      <ability>L2_HalfPunc_CN</ability>
      <abilityName>全半角问题</abilityName>
      <candidateList>
        <item>”</item>
      </candidateList>
      <explain>文本全半角错误。</explain>
      <paraID> 6AA09E6</paraID>
      <start>24</start>
      <end>25</end>
      <status>modified</status>
      <modifiedWord>”</modifiedWord>
      <trackRevisions>false</trackRevisions>
    </reviewItem>
    <reviewItem>
      <errorID>9a2cc97f-b21c-4302-90ae-c14e18c47b9d</errorID>
      <errorWord>"</errorWord>
      <group>L1_Format</group>
      <groupName>格式问题</groupName>
      <ability>L2_HalfPunc_CN</ability>
      <abilityName>全半角问题</abilityName>
      <candidateList>
        <item>“</item>
      </candidateList>
      <explain>文本全半角错误。</explain>
      <paraID> 6AA09E6</paraID>
      <start>28</start>
      <end>29</end>
      <status>modified</status>
      <modifiedWord>“</modifiedWord>
      <trackRevisions>false</trackRevisions>
    </reviewItem>
    <reviewItem>
      <errorID>f483d3ef-f752-4444-81a6-e187870c4fde</errorID>
      <errorWord>"</errorWord>
      <group>L1_Format</group>
      <groupName>格式问题</groupName>
      <ability>L2_HalfPunc_CN</ability>
      <abilityName>全半角问题</abilityName>
      <candidateList>
        <item>”</item>
      </candidateList>
      <explain>文本全半角错误。</explain>
      <paraID> 6AA09E6</paraID>
      <start>34</start>
      <end>35</end>
      <status>modified</status>
      <modifiedWord>”</modifiedWord>
      <trackRevisions>false</trackRevisions>
    </reviewItem>
    <reviewItem>
      <errorID>4037b93c-bda1-4852-a492-18819b2fea6d</errorID>
      <errorWord>,</errorWord>
      <group>L1_Format</group>
      <groupName>格式问题</groupName>
      <ability>L2_HalfPunc_CN</ability>
      <abilityName>全半角问题</abilityName>
      <candidateList>
        <item>，</item>
      </candidateList>
      <explain>文本全半角错误。</explain>
      <paraID>664CBCC7</paraID>
      <start>26</start>
      <end>27</end>
      <status>modified</status>
      <modifiedWord>，</modifiedWord>
      <trackRevisions>false</trackRevisions>
    </reviewItem>
    <reviewItem>
      <errorID>ac5016fd-f8a2-4e96-894f-39ee5cfc8c2c</errorID>
      <errorWord>,</errorWord>
      <group>L1_Format</group>
      <groupName>格式问题</groupName>
      <ability>L2_HalfPunc_CN</ability>
      <abilityName>全半角问题</abilityName>
      <candidateList>
        <item>，</item>
      </candidateList>
      <explain>文本全半角错误。</explain>
      <paraID>664CBCC7</paraID>
      <start>36</start>
      <end>37</end>
      <status>modified</status>
      <modifiedWord>，</modifiedWord>
      <trackRevisions>false</trackRevisions>
    </reviewItem>
    <reviewItem>
      <errorID>1eddfc93-3dcb-4ff0-9dab-6c978606d7cc</errorID>
      <errorWord>,</errorWord>
      <group>L1_Format</group>
      <groupName>格式问题</groupName>
      <ability>L2_HalfPunc_CN</ability>
      <abilityName>全半角问题</abilityName>
      <candidateList>
        <item>，</item>
      </candidateList>
      <explain>文本全半角错误。</explain>
      <paraID>664CBCC7</paraID>
      <start>46</start>
      <end>47</end>
      <status>modified</status>
      <modifiedWord>，</modifiedWord>
      <trackRevisions>false</trackRevisions>
    </reviewItem>
    <reviewItem>
      <errorID>d2132da4-fb05-4643-ae31-4e053b652da1</errorID>
      <errorWord>,</errorWord>
      <group>L1_Format</group>
      <groupName>格式问题</groupName>
      <ability>L2_HalfPunc_CN</ability>
      <abilityName>全半角问题</abilityName>
      <candidateList>
        <item>，</item>
      </candidateList>
      <explain>文本全半角错误。</explain>
      <paraID>664CBCC7</paraID>
      <start>58</start>
      <end>59</end>
      <status>modified</status>
      <modifiedWord>，</modifiedWord>
      <trackRevisions>false</trackRevisions>
    </reviewItem>
    <reviewItem>
      <errorID>efdacf61-a3f5-46b1-af89-4b8fa32e2abf</errorID>
      <errorWord>(</errorWord>
      <group>L1_Format</group>
      <groupName>格式问题</groupName>
      <ability>L2_HalfPunc_CN</ability>
      <abilityName>全半角问题</abilityName>
      <candidateList>
        <item>（</item>
      </candidateList>
      <explain>文本全半角错误。</explain>
      <paraID>2144B1F5</paraID>
      <start>30</start>
      <end>31</end>
      <status>modified</status>
      <modifiedWord>（</modifiedWord>
      <trackRevisions>false</trackRevisions>
    </reviewItem>
    <reviewItem>
      <errorID>7c6f56f1-6eba-440a-985f-889ab8cf085d</errorID>
      <errorWord>)</errorWord>
      <group>L1_Format</group>
      <groupName>格式问题</groupName>
      <ability>L2_HalfPunc_CN</ability>
      <abilityName>全半角问题</abilityName>
      <candidateList>
        <item>）</item>
      </candidateList>
      <explain>文本全半角错误。</explain>
      <paraID>2144B1F5</paraID>
      <start>55</start>
      <end>56</end>
      <status>modified</status>
      <modifiedWord>）</modifiedWord>
      <trackRevisions>false</trackRevisions>
    </reviewItem>
    <reviewItem>
      <errorID>0cd8ea54-3393-40c5-b241-d204429ccaf5</errorID>
      <errorWord>(</errorWord>
      <group>L1_Format</group>
      <groupName>格式问题</groupName>
      <ability>L2_HalfPunc_CN</ability>
      <abilityName>全半角问题</abilityName>
      <candidateList>
        <item>（</item>
      </candidateList>
      <explain>文本全半角错误。</explain>
      <paraID>2144B1F5</paraID>
      <start>66</start>
      <end>67</end>
      <status>modified</status>
      <modifiedWord>（</modifiedWord>
      <trackRevisions>false</trackRevisions>
    </reviewItem>
    <reviewItem>
      <errorID>2f6a7bc4-a77e-409f-b1cd-ec8bdef6a063</errorID>
      <errorWord>)</errorWord>
      <group>L1_Format</group>
      <groupName>格式问题</groupName>
      <ability>L2_HalfPunc_CN</ability>
      <abilityName>全半角问题</abilityName>
      <candidateList>
        <item>）</item>
      </candidateList>
      <explain>文本全半角错误。</explain>
      <paraID>2144B1F5</paraID>
      <start>81</start>
      <end>82</end>
      <status>modified</status>
      <modifiedWord>）</modifiedWord>
      <trackRevisions>false</trackRevisions>
    </reviewItem>
    <reviewItem>
      <errorID>28c7f685-a9a2-4551-bf13-5b01206e98b4</errorID>
      <errorWord>(</errorWord>
      <group>L1_Format</group>
      <groupName>格式问题</groupName>
      <ability>L2_HalfPunc_CN</ability>
      <abilityName>全半角问题</abilityName>
      <candidateList>
        <item>（</item>
      </candidateList>
      <explain>文本全半角错误。</explain>
      <paraID>702E6B6C</paraID>
      <start>20</start>
      <end>21</end>
      <status>modified</status>
      <modifiedWord>（</modifiedWord>
      <trackRevisions>false</trackRevisions>
    </reviewItem>
    <reviewItem>
      <errorID>b0138ead-d0c6-4570-bde5-daf3c40c4916</errorID>
      <errorWord>)</errorWord>
      <group>L1_Format</group>
      <groupName>格式问题</groupName>
      <ability>L2_HalfPunc_CN</ability>
      <abilityName>全半角问题</abilityName>
      <candidateList>
        <item>）</item>
      </candidateList>
      <explain>文本全半角错误。</explain>
      <paraID>702E6B6C</paraID>
      <start>32</start>
      <end>33</end>
      <status>modified</status>
      <modifiedWord>）</modifiedWord>
      <trackRevisions>false</trackRevisions>
    </reviewItem>
    <reviewItem>
      <errorID>f4a6b8c4-bdf9-4ae6-b256-3fa005398615</errorID>
      <errorWord>(</errorWord>
      <group>L1_Format</group>
      <groupName>格式问题</groupName>
      <ability>L2_HalfPunc_CN</ability>
      <abilityName>全半角问题</abilityName>
      <candidateList>
        <item>（</item>
      </candidateList>
      <explain>文本全半角错误。</explain>
      <paraID>702E6B6C</paraID>
      <start>39</start>
      <end>40</end>
      <status>modified</status>
      <modifiedWord>（</modifiedWord>
      <trackRevisions>false</trackRevisions>
    </reviewItem>
    <reviewItem>
      <errorID>f89fc44d-c919-424b-ae25-cd99299c0321</errorID>
      <errorWord>)</errorWord>
      <group>L1_Format</group>
      <groupName>格式问题</groupName>
      <ability>L2_HalfPunc_CN</ability>
      <abilityName>全半角问题</abilityName>
      <candidateList>
        <item>）</item>
      </candidateList>
      <explain>文本全半角错误。</explain>
      <paraID>702E6B6C</paraID>
      <start>50</start>
      <end>51</end>
      <status>modified</status>
      <modifiedWord>）</modifiedWord>
      <trackRevisions>false</trackRevisions>
    </reviewItem>
    <reviewItem>
      <errorID>93af137b-4e30-486b-808f-ebcb1ef4c80b</errorID>
      <errorWord>-</errorWord>
      <group>L1_Format</group>
      <groupName>格式问题</groupName>
      <ability>L2_HalfPunc_CN</ability>
      <abilityName>全半角问题</abilityName>
      <candidateList>
        <item>－</item>
      </candidateList>
      <explain>文本全半角错误。</explain>
      <paraID> FD59ADD</paraID>
      <start>46</start>
      <end>47</end>
      <status>modified</status>
      <modifiedWord>－</modifiedWord>
      <trackRevisions>false</trackRevisions>
    </reviewItem>
    <reviewItem>
      <errorID>e8ccc5e5-06d9-4585-8b91-8448a01f5f15</errorID>
      <errorWord>1950年代</errorWord>
      <group>L1_Knowledge</group>
      <groupName>知识性问题</groupName>
      <ability>L2_Time</ability>
      <abilityName>日期时间</abilityName>
      <candidateList>
        <item>20世纪50年代</item>
      </candidateList>
      <explain>年代表述建议使用世纪+年代的格式。</explain>
      <paraID> FD59ADD</paraID>
      <start>61</start>
      <end>67</end>
      <status>unmodified</status>
      <modifiedWord/>
      <trackRevisions>false</trackRevisions>
    </reviewItem>
    <reviewItem>
      <errorID>9f560c9f-b37b-4362-a42d-8d6292b090e9</errorID>
      <errorWord>(</errorWord>
      <group>L1_Format</group>
      <groupName>格式问题</groupName>
      <ability>L2_HalfPunc_CN</ability>
      <abilityName>全半角问题</abilityName>
      <candidateList>
        <item>（</item>
      </candidateList>
      <explain>文本全半角错误。</explain>
      <paraID>3D996326</paraID>
      <start>57</start>
      <end>58</end>
      <status>modified</status>
      <modifiedWord>（</modifiedWord>
      <trackRevisions>false</trackRevisions>
    </reviewItem>
    <reviewItem>
      <errorID>f2342d5c-e9e9-4398-81b0-407a916c7dcc</errorID>
      <errorWord>)</errorWord>
      <group>L1_Format</group>
      <groupName>格式问题</groupName>
      <ability>L2_HalfPunc_CN</ability>
      <abilityName>全半角问题</abilityName>
      <candidateList>
        <item>）</item>
      </candidateList>
      <explain>文本全半角错误。</explain>
      <paraID>3D996326</paraID>
      <start>59</start>
      <end>60</end>
      <status>modified</status>
      <modifiedWord>）</modifiedWord>
      <trackRevisions>false</trackRevisions>
    </reviewItem>
    <reviewItem>
      <errorID>cdc611b5-fb74-404f-8599-a9c807b797d4</errorID>
      <errorWord>(</errorWord>
      <group>L1_Format</group>
      <groupName>格式问题</groupName>
      <ability>L2_HalfPunc_CN</ability>
      <abilityName>全半角问题</abilityName>
      <candidateList>
        <item>（</item>
      </candidateList>
      <explain>文本全半角错误。</explain>
      <paraID>3D996326</paraID>
      <start>83</start>
      <end>84</end>
      <status>modified</status>
      <modifiedWord>（</modifiedWord>
      <trackRevisions>false</trackRevisions>
    </reviewItem>
    <reviewItem>
      <errorID>30d66b73-4a9a-4780-9d45-035b341ebcc1</errorID>
      <errorWord>)</errorWord>
      <group>L1_Format</group>
      <groupName>格式问题</groupName>
      <ability>L2_HalfPunc_CN</ability>
      <abilityName>全半角问题</abilityName>
      <candidateList>
        <item>）</item>
      </candidateList>
      <explain>文本全半角错误。</explain>
      <paraID>3D996326</paraID>
      <start>85</start>
      <end>86</end>
      <status>modified</status>
      <modifiedWord>）</modifiedWord>
      <trackRevisions>false</trackRevisions>
    </reviewItem>
    <reviewItem>
      <errorID>0b91010b-20a0-41ed-b8e8-ae5effb4e2dd</errorID>
      <errorWord>(</errorWord>
      <group>L1_Format</group>
      <groupName>格式问题</groupName>
      <ability>L2_HalfPunc_CN</ability>
      <abilityName>全半角问题</abilityName>
      <candidateList>
        <item>（</item>
      </candidateList>
      <explain>文本全半角错误。</explain>
      <paraID>3D996326</paraID>
      <start>103</start>
      <end>104</end>
      <status>modified</status>
      <modifiedWord>（</modifiedWord>
      <trackRevisions>false</trackRevisions>
    </reviewItem>
    <reviewItem>
      <errorID>859c7358-9dbb-4f95-b225-64f52fd105b5</errorID>
      <errorWord>)</errorWord>
      <group>L1_Format</group>
      <groupName>格式问题</groupName>
      <ability>L2_HalfPunc_CN</ability>
      <abilityName>全半角问题</abilityName>
      <candidateList>
        <item>）</item>
      </candidateList>
      <explain>文本全半角错误。</explain>
      <paraID>3D996326</paraID>
      <start>105</start>
      <end>106</end>
      <status>modified</status>
      <modifiedWord>）</modifiedWord>
      <trackRevisions>false</trackRevisions>
    </reviewItem>
    <reviewItem>
      <errorID>110ce842-355c-4d63-a956-c6736943778c</errorID>
      <errorWord>(</errorWord>
      <group>L1_Format</group>
      <groupName>格式问题</groupName>
      <ability>L2_HalfPunc_CN</ability>
      <abilityName>全半角问题</abilityName>
      <candidateList>
        <item>（</item>
      </candidateList>
      <explain>文本全半角错误。</explain>
      <paraID>3D996326</paraID>
      <start>127</start>
      <end>128</end>
      <status>modified</status>
      <modifiedWord>（</modifiedWord>
      <trackRevisions>false</trackRevisions>
    </reviewItem>
    <reviewItem>
      <errorID>8af9b1ca-f5a6-4eab-a115-715effbf707c</errorID>
      <errorWord>)</errorWord>
      <group>L1_Format</group>
      <groupName>格式问题</groupName>
      <ability>L2_HalfPunc_CN</ability>
      <abilityName>全半角问题</abilityName>
      <candidateList>
        <item>）</item>
      </candidateList>
      <explain>文本全半角错误。</explain>
      <paraID>3D996326</paraID>
      <start>129</start>
      <end>130</end>
      <status>modified</status>
      <modifiedWord>）</modifiedWord>
      <trackRevisions>false</trackRevisions>
    </reviewItem>
    <reviewItem>
      <errorID>fb02c0ff-64bf-4d65-bea2-e782669cdfe1</errorID>
      <errorWord>-</errorWord>
      <group>L1_Format</group>
      <groupName>格式问题</groupName>
      <ability>L2_HalfPunc_CN</ability>
      <abilityName>全半角问题</abilityName>
      <candidateList>
        <item>－</item>
      </candidateList>
      <explain>文本全半角错误。</explain>
      <paraID>3D996326</paraID>
      <start>132</start>
      <end>133</end>
      <status>modified</status>
      <modifiedWord>－</modifiedWord>
      <trackRevisions>false</trackRevisions>
    </reviewItem>
    <reviewItem>
      <errorID>abd01245-e503-41e0-8c0e-64396d4726cb</errorID>
      <errorWord>(</errorWord>
      <group>L1_Format</group>
      <groupName>格式问题</groupName>
      <ability>L2_HalfPunc_CN</ability>
      <abilityName>全半角问题</abilityName>
      <candidateList>
        <item>（</item>
      </candidateList>
      <explain>文本全半角错误。</explain>
      <paraID>3D996326</paraID>
      <start>161</start>
      <end>162</end>
      <status>modified</status>
      <modifiedWord>（</modifiedWord>
      <trackRevisions>false</trackRevisions>
    </reviewItem>
    <reviewItem>
      <errorID>2c87af55-8ef2-48db-965b-200e1ab8dd4e</errorID>
      <errorWord>)</errorWord>
      <group>L1_Format</group>
      <groupName>格式问题</groupName>
      <ability>L2_HalfPunc_CN</ability>
      <abilityName>全半角问题</abilityName>
      <candidateList>
        <item>）</item>
      </candidateList>
      <explain>文本全半角错误。</explain>
      <paraID>3D996326</paraID>
      <start>163</start>
      <end>164</end>
      <status>modified</status>
      <modifiedWord>）</modifiedWord>
      <trackRevisions>false</trackRevisions>
    </reviewItem>
    <reviewItem>
      <errorID>e2aba483-d12e-44b4-b9e0-a84fe7f114a4</errorID>
      <errorWord>-</errorWord>
      <group>L1_Format</group>
      <groupName>格式问题</groupName>
      <ability>L2_HalfPunc_CN</ability>
      <abilityName>全半角问题</abilityName>
      <candidateList>
        <item>－</item>
      </candidateList>
      <explain>文本全半角错误。</explain>
      <paraID>3D996326</paraID>
      <start>166</start>
      <end>167</end>
      <status>modified</status>
      <modifiedWord>－</modifiedWord>
      <trackRevisions>false</trackRevisions>
    </reviewItem>
    <reviewItem>
      <errorID>71a7c296-b5c9-4a6a-8f1a-bcb851c504a5</errorID>
      <errorWord>获</errorWord>
      <group>L1_Word</group>
      <groupName>字词问题</groupName>
      <ability>L2_Typo</ability>
      <abilityName>字词错误</abilityName>
      <candidateList>
        <item>获得</item>
      </candidateList>
      <explain>〈动〉取得；得到（多用于抽象事物）：～好评｜～宝贵的经验｜～显著的成绩。</explain>
      <paraID>3D996326</paraID>
      <start>173</start>
      <end>174</end>
      <status>unmodified</status>
      <modifiedWord/>
      <trackRevisions>false</trackRevisions>
    </reviewItem>
    <reviewItem>
      <errorID>c2a0a5ca-1a0c-4e0b-bf4e-7396fe5877f3</errorID>
      <errorWord>"</errorWord>
      <group>L1_Format</group>
      <groupName>格式问题</groupName>
      <ability>L2_HalfPunc_CN</ability>
      <abilityName>全半角问题</abilityName>
      <candidateList>
        <item>“</item>
      </candidateList>
      <explain>文本全半角错误。</explain>
      <paraID>637480F8</paraID>
      <start>104</start>
      <end>105</end>
      <status>modified</status>
      <modifiedWord>“</modifiedWord>
      <trackRevisions>false</trackRevisions>
    </reviewItem>
    <reviewItem>
      <errorID>eed715cb-d3f4-46c9-87e4-3af4343282d7</errorID>
      <errorWord>"</errorWord>
      <group>L1_Format</group>
      <groupName>格式问题</groupName>
      <ability>L2_HalfPunc_CN</ability>
      <abilityName>全半角问题</abilityName>
      <candidateList>
        <item>”</item>
      </candidateList>
      <explain>文本全半角错误。</explain>
      <paraID>637480F8</paraID>
      <start>109</start>
      <end>110</end>
      <status>modified</status>
      <modifiedWord>”</modifiedWord>
      <trackRevisions>false</trackRevisions>
    </reviewItem>
    <reviewItem>
      <errorID>99480cdd-feb8-4e8a-984c-593b3336fb47</errorID>
      <errorWord>"</errorWord>
      <group>L1_Format</group>
      <groupName>格式问题</groupName>
      <ability>L2_HalfPunc_CN</ability>
      <abilityName>全半角问题</abilityName>
      <candidateList>
        <item>“</item>
      </candidateList>
      <explain>文本全半角错误。</explain>
      <paraID>571A58F6</paraID>
      <start>21</start>
      <end>22</end>
      <status>modified</status>
      <modifiedWord>“</modifiedWord>
      <trackRevisions>false</trackRevisions>
    </reviewItem>
    <reviewItem>
      <errorID>b3a40afa-8ac1-4eae-bf98-661877e60f3a</errorID>
      <errorWord>"</errorWord>
      <group>L1_Format</group>
      <groupName>格式问题</groupName>
      <ability>L2_HalfPunc_CN</ability>
      <abilityName>全半角问题</abilityName>
      <candidateList>
        <item>”</item>
      </candidateList>
      <explain>文本全半角错误。</explain>
      <paraID>571A58F6</paraID>
      <start>26</start>
      <end>27</end>
      <status>modified</status>
      <modifiedWord>”</modifiedWord>
      <trackRevisions>false</trackRevisions>
    </reviewItem>
    <reviewItem>
      <errorID>aabaa12a-72ef-4f22-be0b-568f80e51e96</errorID>
      <errorWord>(</errorWord>
      <group>L1_Format</group>
      <groupName>格式问题</groupName>
      <ability>L2_HalfPunc_CN</ability>
      <abilityName>全半角问题</abilityName>
      <candidateList>
        <item>（</item>
      </candidateList>
      <explain>文本全半角错误。</explain>
      <paraID>268FB903</paraID>
      <start>27</start>
      <end>28</end>
      <status>modified</status>
      <modifiedWord>（</modifiedWord>
      <trackRevisions>false</trackRevisions>
    </reviewItem>
    <reviewItem>
      <errorID>94c4ae67-02b6-4f57-86c4-ec4c94fd298e</errorID>
      <errorWord>)</errorWord>
      <group>L1_Format</group>
      <groupName>格式问题</groupName>
      <ability>L2_HalfPunc_CN</ability>
      <abilityName>全半角问题</abilityName>
      <candidateList>
        <item>）</item>
      </candidateList>
      <explain>文本全半角错误。</explain>
      <paraID>268FB903</paraID>
      <start>33</start>
      <end>34</end>
      <status>modified</status>
      <modifiedWord>）</modifiedWord>
      <trackRevisions>false</trackRevisions>
    </reviewItem>
    <reviewItem>
      <errorID>2132f29d-3836-40aa-a409-9a7d0ad2280a</errorID>
      <errorWord>-</errorWord>
      <group>L1_Format</group>
      <groupName>格式问题</groupName>
      <ability>L2_HalfPunc_CN</ability>
      <abilityName>全半角问题</abilityName>
      <candidateList>
        <item>－</item>
      </candidateList>
      <explain>文本全半角错误。</explain>
      <paraID>268FB903</paraID>
      <start>42</start>
      <end>43</end>
      <status>modified</status>
      <modifiedWord>－</modifiedWord>
      <trackRevisions>false</trackRevisions>
    </reviewItem>
    <reviewItem>
      <errorID>1fa3c1af-eb6e-4a33-946f-29105dc1aeab</errorID>
      <errorWord>,</errorWord>
      <group>L1_Format</group>
      <groupName>格式问题</groupName>
      <ability>L2_HalfPunc_CN</ability>
      <abilityName>全半角问题</abilityName>
      <candidateList>
        <item>，</item>
      </candidateList>
      <explain>文本全半角错误。</explain>
      <paraID>268FB903</paraID>
      <start>47</start>
      <end>48</end>
      <status>modified</status>
      <modifiedWord>，</modifiedWord>
      <trackRevisions>false</trackRevisions>
    </reviewItem>
    <reviewItem>
      <errorID>a0a3ad37-022f-4c3c-88dd-fff4aabfd03a</errorID>
      <errorWord>(</errorWord>
      <group>L1_Format</group>
      <groupName>格式问题</groupName>
      <ability>L2_HalfPunc_CN</ability>
      <abilityName>全半角问题</abilityName>
      <candidateList>
        <item>（</item>
      </candidateList>
      <explain>文本全半角错误。</explain>
      <paraID>66FF5DDE</paraID>
      <start>31</start>
      <end>32</end>
      <status>modified</status>
      <modifiedWord>（</modifiedWord>
      <trackRevisions>false</trackRevisions>
    </reviewItem>
    <reviewItem>
      <errorID>7d4ff8de-9e9b-445e-9b38-dd27cc3c429d</errorID>
      <errorWord>:</errorWord>
      <group>L1_Format</group>
      <groupName>格式问题</groupName>
      <ability>L2_HalfPunc_CN</ability>
      <abilityName>全半角问题</abilityName>
      <candidateList>
        <item>：</item>
      </candidateList>
      <explain>文本全半角错误。</explain>
      <paraID>66FF5DDE</paraID>
      <start>36</start>
      <end>37</end>
      <status>unmodified</status>
      <modifiedWord/>
      <trackRevisions>false</trackRevisions>
    </reviewItem>
    <reviewItem>
      <errorID>3d2b64e0-7caa-4e74-8294-33f98b3236b9</errorID>
      <errorWord>)</errorWord>
      <group>L1_Format</group>
      <groupName>格式问题</groupName>
      <ability>L2_HalfPunc_CN</ability>
      <abilityName>全半角问题</abilityName>
      <candidateList>
        <item>）</item>
      </candidateList>
      <explain>文本全半角错误。</explain>
      <paraID>66FF5DDE</paraID>
      <start>52</start>
      <end>53</end>
      <status>modified</status>
      <modifiedWord>）</modifiedWord>
      <trackRevisions>false</trackRevisions>
    </reviewItem>
    <reviewItem>
      <errorID>709407d8-b1df-4cc0-ade2-e5ae83f89c17</errorID>
      <errorWord>(</errorWord>
      <group>L1_Format</group>
      <groupName>格式问题</groupName>
      <ability>L2_HalfPunc_CN</ability>
      <abilityName>全半角问题</abilityName>
      <candidateList>
        <item>（</item>
      </candidateList>
      <explain>文本全半角错误。</explain>
      <paraID>66FF5DDE</paraID>
      <start>64</start>
      <end>65</end>
      <status>modified</status>
      <modifiedWord>（</modifiedWord>
      <trackRevisions>false</trackRevisions>
    </reviewItem>
    <reviewItem>
      <errorID>488f587d-628b-4eb0-929c-8df3f9cb8f5e</errorID>
      <errorWord>)</errorWord>
      <group>L1_Format</group>
      <groupName>格式问题</groupName>
      <ability>L2_HalfPunc_CN</ability>
      <abilityName>全半角问题</abilityName>
      <candidateList>
        <item>）</item>
      </candidateList>
      <explain>文本全半角错误。</explain>
      <paraID>66FF5DDE</paraID>
      <start>77</start>
      <end>78</end>
      <status>modified</status>
      <modifiedWord>）</modifiedWord>
      <trackRevisions>false</trackRevisions>
    </reviewItem>
    <reviewItem>
      <errorID>c30d847c-36bf-4e02-8f60-5fe5c51f18c8</errorID>
      <errorWord>(</errorWord>
      <group>L1_Format</group>
      <groupName>格式问题</groupName>
      <ability>L2_HalfPunc_CN</ability>
      <abilityName>全半角问题</abilityName>
      <candidateList>
        <item>（</item>
      </candidateList>
      <explain>文本全半角错误。</explain>
      <paraID>18A57685</paraID>
      <start>20</start>
      <end>21</end>
      <status>modified</status>
      <modifiedWord>（</modifiedWord>
      <trackRevisions>false</trackRevisions>
    </reviewItem>
    <reviewItem>
      <errorID>66150f09-d135-4cc9-9021-078ba467b197</errorID>
      <errorWord>)</errorWord>
      <group>L1_Format</group>
      <groupName>格式问题</groupName>
      <ability>L2_HalfPunc_CN</ability>
      <abilityName>全半角问题</abilityName>
      <candidateList>
        <item>）</item>
      </candidateList>
      <explain>文本全半角错误。</explain>
      <paraID>18A57685</paraID>
      <start>32</start>
      <end>33</end>
      <status>modified</status>
      <modifiedWord>）</modifiedWord>
      <trackRevisions>false</trackRevisions>
    </reviewItem>
    <reviewItem>
      <errorID>e7c59c04-9cd6-46d2-afe3-6b922e4c8071</errorID>
      <errorWord>1960年代</errorWord>
      <group>L1_Knowledge</group>
      <groupName>知识性问题</groupName>
      <ability>L2_Time</ability>
      <abilityName>日期时间</abilityName>
      <candidateList>
        <item>20世纪60年代</item>
      </candidateList>
      <explain>年代表述建议使用世纪+年代的格式。</explain>
      <paraID>2EDF7ECA</paraID>
      <start>46</start>
      <end>52</end>
      <status>unmodified</status>
      <modifiedWord/>
      <trackRevisions>false</trackRevisions>
    </reviewItem>
    <reviewItem>
      <errorID>6ce6d2bf-51fa-447e-a3db-66530df37326</errorID>
      <errorWord>"</errorWord>
      <group>L1_Format</group>
      <groupName>格式问题</groupName>
      <ability>L2_HalfPunc_CN</ability>
      <abilityName>全半角问题</abilityName>
      <candidateList>
        <item>“</item>
      </candidateList>
      <explain>文本全半角错误。</explain>
      <paraID>435947E3</paraID>
      <start>93</start>
      <end>94</end>
      <status>modified</status>
      <modifiedWord>“</modifiedWord>
      <trackRevisions>false</trackRevisions>
    </reviewItem>
    <reviewItem>
      <errorID>344138ad-ae7b-430e-85bb-b7e440ca547a</errorID>
      <errorWord>"</errorWord>
      <group>L1_Format</group>
      <groupName>格式问题</groupName>
      <ability>L2_HalfPunc_CN</ability>
      <abilityName>全半角问题</abilityName>
      <candidateList>
        <item>”</item>
      </candidateList>
      <explain>文本全半角错误。</explain>
      <paraID>435947E3</paraID>
      <start>96</start>
      <end>97</end>
      <status>modified</status>
      <modifiedWord>”</modifiedWord>
      <trackRevisions>false</trackRevisions>
    </reviewItem>
    <reviewItem>
      <errorID>b7380c28-87dd-4125-9399-3402f5331148</errorID>
      <errorWord>1970年代</errorWord>
      <group>L1_Knowledge</group>
      <groupName>知识性问题</groupName>
      <ability>L2_Time</ability>
      <abilityName>日期时间</abilityName>
      <candidateList>
        <item>20世纪70年代</item>
      </candidateList>
      <explain>年代表述建议使用世纪+年代的格式。</explain>
      <paraID>2DF42576</paraID>
      <start>9</start>
      <end>15</end>
      <status>unmodified</status>
      <modifiedWord/>
      <trackRevisions>false</trackRevisions>
    </reviewItem>
    <reviewItem>
      <errorID>30969e1c-25a4-4017-8669-e0b14da20f42</errorID>
      <errorWord>"</errorWord>
      <group>L1_Format</group>
      <groupName>格式问题</groupName>
      <ability>L2_HalfPunc_CN</ability>
      <abilityName>全半角问题</abilityName>
      <candidateList>
        <item>“</item>
      </candidateList>
      <explain>文本全半角错误。</explain>
      <paraID>2DF42576</paraID>
      <start>44</start>
      <end>45</end>
      <status>modified</status>
      <modifiedWord>“</modifiedWord>
      <trackRevisions>false</trackRevisions>
    </reviewItem>
    <reviewItem>
      <errorID>e0fd8c09-6298-49d4-95d9-85ebca074879</errorID>
      <errorWord>"</errorWord>
      <group>L1_Format</group>
      <groupName>格式问题</groupName>
      <ability>L2_HalfPunc_CN</ability>
      <abilityName>全半角问题</abilityName>
      <candidateList>
        <item>”</item>
      </candidateList>
      <explain>文本全半角错误。</explain>
      <paraID>2DF42576</paraID>
      <start>50</start>
      <end>51</end>
      <status>modified</status>
      <modifiedWord>”</modifiedWord>
      <trackRevisions>false</trackRevisions>
    </reviewItem>
    <reviewItem>
      <errorID>00ad4c8f-5e22-42cb-8e1a-29964c933611</errorID>
      <errorWord>"</errorWord>
      <group>L1_Format</group>
      <groupName>格式问题</groupName>
      <ability>L2_HalfPunc_CN</ability>
      <abilityName>全半角问题</abilityName>
      <candidateList>
        <item>“</item>
      </candidateList>
      <explain>文本全半角错误。</explain>
      <paraID>46B0C3FC</paraID>
      <start>38</start>
      <end>39</end>
      <status>modified</status>
      <modifiedWord>“</modifiedWord>
      <trackRevisions>false</trackRevisions>
    </reviewItem>
    <reviewItem>
      <errorID>f7eb6df0-ccac-4eb5-bac5-8593032329c2</errorID>
      <errorWord>"</errorWord>
      <group>L1_Format</group>
      <groupName>格式问题</groupName>
      <ability>L2_HalfPunc_CN</ability>
      <abilityName>全半角问题</abilityName>
      <candidateList>
        <item>”</item>
      </candidateList>
      <explain>文本全半角错误。</explain>
      <paraID>46B0C3FC</paraID>
      <start>43</start>
      <end>44</end>
      <status>modified</status>
      <modifiedWord>”</modifiedWord>
      <trackRevisions>false</trackRevisions>
    </reviewItem>
    <reviewItem>
      <errorID>9ecd0839-7001-4207-abab-5b15d322be93</errorID>
      <errorWord>,</errorWord>
      <group>L1_Format</group>
      <groupName>格式问题</groupName>
      <ability>L2_HalfPunc_CN</ability>
      <abilityName>全半角问题</abilityName>
      <candidateList>
        <item>，</item>
      </candidateList>
      <explain>文本全半角错误。</explain>
      <paraID>6E3BD2C1</paraID>
      <start>27</start>
      <end>28</end>
      <status>modified</status>
      <modifiedWord>，</modifiedWord>
      <trackRevisions>false</trackRevisions>
    </reviewItem>
    <reviewItem>
      <errorID>36b65d15-e5b3-4f30-aeaa-170956f2cd2a</errorID>
      <errorWord>,</errorWord>
      <group>L1_Format</group>
      <groupName>格式问题</groupName>
      <ability>L2_HalfPunc_CN</ability>
      <abilityName>全半角问题</abilityName>
      <candidateList>
        <item>，</item>
      </candidateList>
      <explain>文本全半角错误。</explain>
      <paraID>6E3BD2C1</paraID>
      <start>43</start>
      <end>44</end>
      <status>modified</status>
      <modifiedWord>，</modifiedWord>
      <trackRevisions>false</trackRevisions>
    </reviewItem>
    <reviewItem>
      <errorID>05855b5f-7b6b-41a5-b2de-28d562793b0f</errorID>
      <errorWord>,</errorWord>
      <group>L1_Format</group>
      <groupName>格式问题</groupName>
      <ability>L2_HalfPunc_CN</ability>
      <abilityName>全半角问题</abilityName>
      <candidateList>
        <item>，</item>
      </candidateList>
      <explain>文本全半角错误。</explain>
      <paraID>6E3BD2C1</paraID>
      <start>55</start>
      <end>56</end>
      <status>modified</status>
      <modifiedWord>，</modifiedWord>
      <trackRevisions>false</trackRevisions>
    </reviewItem>
    <reviewItem>
      <errorID>8f925453-a02b-4641-adb9-a79eb16eebcb</errorID>
      <errorWord>(</errorWord>
      <group>L1_Format</group>
      <groupName>格式问题</groupName>
      <ability>L2_HalfPunc_CN</ability>
      <abilityName>全半角问题</abilityName>
      <candidateList>
        <item>（</item>
      </candidateList>
      <explain>文本全半角错误。</explain>
      <paraID>21870687</paraID>
      <start>29</start>
      <end>30</end>
      <status>modified</status>
      <modifiedWord>（</modifiedWord>
      <trackRevisions>false</trackRevisions>
    </reviewItem>
    <reviewItem>
      <errorID>341822c9-f8a2-4268-9437-7f6139accb97</errorID>
      <errorWord>)</errorWord>
      <group>L1_Format</group>
      <groupName>格式问题</groupName>
      <ability>L2_HalfPunc_CN</ability>
      <abilityName>全半角问题</abilityName>
      <candidateList>
        <item>）</item>
      </candidateList>
      <explain>文本全半角错误。</explain>
      <paraID>21870687</paraID>
      <start>46</start>
      <end>47</end>
      <status>modified</status>
      <modifiedWord>）</modifiedWord>
      <trackRevisions>false</trackRevisions>
    </reviewItem>
    <reviewItem>
      <errorID>10115aa3-1279-460c-b8eb-6dd4829468c3</errorID>
      <errorWord>(</errorWord>
      <group>L1_Format</group>
      <groupName>格式问题</groupName>
      <ability>L2_HalfPunc_CN</ability>
      <abilityName>全半角问题</abilityName>
      <candidateList>
        <item>（</item>
      </candidateList>
      <explain>文本全半角错误。</explain>
      <paraID>21870687</paraID>
      <start>57</start>
      <end>58</end>
      <status>modified</status>
      <modifiedWord>（</modifiedWord>
      <trackRevisions>false</trackRevisions>
    </reviewItem>
    <reviewItem>
      <errorID>6614ed4d-3bbe-43f8-89e6-aeed7c130d92</errorID>
      <errorWord>)</errorWord>
      <group>L1_Format</group>
      <groupName>格式问题</groupName>
      <ability>L2_HalfPunc_CN</ability>
      <abilityName>全半角问题</abilityName>
      <candidateList>
        <item>）</item>
      </candidateList>
      <explain>文本全半角错误。</explain>
      <paraID>21870687</paraID>
      <start>76</start>
      <end>77</end>
      <status>modified</status>
      <modifiedWord>）</modifiedWord>
      <trackRevisions>false</trackRevisions>
    </reviewItem>
    <reviewItem>
      <errorID>3d8ccb6f-cfff-4659-bf61-db8d63469a70</errorID>
      <errorWord>(</errorWord>
      <group>L1_Format</group>
      <groupName>格式问题</groupName>
      <ability>L2_HalfPunc_CN</ability>
      <abilityName>全半角问题</abilityName>
      <candidateList>
        <item>（</item>
      </candidateList>
      <explain>文本全半角错误。</explain>
      <paraID>5500B033</paraID>
      <start>20</start>
      <end>21</end>
      <status>modified</status>
      <modifiedWord>（</modifiedWord>
      <trackRevisions>false</trackRevisions>
    </reviewItem>
    <reviewItem>
      <errorID>52853a6d-2aa2-4186-9903-64cebe5f8d64</errorID>
      <errorWord>)</errorWord>
      <group>L1_Format</group>
      <groupName>格式问题</groupName>
      <ability>L2_HalfPunc_CN</ability>
      <abilityName>全半角问题</abilityName>
      <candidateList>
        <item>）</item>
      </candidateList>
      <explain>文本全半角错误。</explain>
      <paraID>5500B033</paraID>
      <start>30</start>
      <end>31</end>
      <status>modified</status>
      <modifiedWord>）</modifiedWord>
      <trackRevisions>false</trackRevisions>
    </reviewItem>
    <reviewItem>
      <errorID>94995435-5065-4245-9d58-88b0365d5ac9</errorID>
      <errorWord>(</errorWord>
      <group>L1_Format</group>
      <groupName>格式问题</groupName>
      <ability>L2_HalfPunc_CN</ability>
      <abilityName>全半角问题</abilityName>
      <candidateList>
        <item>（</item>
      </candidateList>
      <explain>文本全半角错误。</explain>
      <paraID>5500B033</paraID>
      <start>37</start>
      <end>38</end>
      <status>modified</status>
      <modifiedWord>（</modifiedWord>
      <trackRevisions>false</trackRevisions>
    </reviewItem>
    <reviewItem>
      <errorID>21c274d9-0170-4f56-83de-1177c0e15e79</errorID>
      <errorWord>)</errorWord>
      <group>L1_Format</group>
      <groupName>格式问题</groupName>
      <ability>L2_HalfPunc_CN</ability>
      <abilityName>全半角问题</abilityName>
      <candidateList>
        <item>）</item>
      </candidateList>
      <explain>文本全半角错误。</explain>
      <paraID>5500B033</paraID>
      <start>48</start>
      <end>49</end>
      <status>modified</status>
      <modifiedWord>）</modifiedWord>
      <trackRevisions>false</trackRevisions>
    </reviewItem>
    <reviewItem>
      <errorID>2c275445-8c5d-41ee-8e29-459dd08858f5</errorID>
      <errorWord>-</errorWord>
      <group>L1_Format</group>
      <groupName>格式问题</groupName>
      <ability>L2_HalfPunc_CN</ability>
      <abilityName>全半角问题</abilityName>
      <candidateList>
        <item>－</item>
      </candidateList>
      <explain>文本全半角错误。</explain>
      <paraID> D703AF3</paraID>
      <start>44</start>
      <end>45</end>
      <status>modified</status>
      <modifiedWord>－</modifiedWord>
      <trackRevisions>false</trackRevisions>
    </reviewItem>
    <reviewItem>
      <errorID>110f3302-04da-430f-9442-ff5663826e91</errorID>
      <errorWord>"</errorWord>
      <group>L1_Format</group>
      <groupName>格式问题</groupName>
      <ability>L2_HalfPunc_CN</ability>
      <abilityName>全半角问题</abilityName>
      <candidateList>
        <item>“</item>
      </candidateList>
      <explain>文本全半角错误。</explain>
      <paraID> D703AF3</paraID>
      <start>58</start>
      <end>59</end>
      <status>modified</status>
      <modifiedWord>“</modifiedWord>
      <trackRevisions>false</trackRevisions>
    </reviewItem>
    <reviewItem>
      <errorID>d78144da-a418-46b8-a4cb-4b0854afbfcf</errorID>
      <errorWord>"</errorWord>
      <group>L1_Format</group>
      <groupName>格式问题</groupName>
      <ability>L2_HalfPunc_CN</ability>
      <abilityName>全半角问题</abilityName>
      <candidateList>
        <item>”</item>
      </candidateList>
      <explain>文本全半角错误。</explain>
      <paraID> D703AF3</paraID>
      <start>61</start>
      <end>62</end>
      <status>modified</status>
      <modifiedWord>”</modifiedWord>
      <trackRevisions>false</trackRevisions>
    </reviewItem>
    <reviewItem>
      <errorID>9f0be3cb-00c1-45f1-a6d5-3afff6bb056e</errorID>
      <errorWord>-</errorWord>
      <group>L1_Format</group>
      <groupName>格式问题</groupName>
      <ability>L2_HalfPunc_CN</ability>
      <abilityName>全半角问题</abilityName>
      <candidateList>
        <item>－</item>
      </candidateList>
      <explain>文本全半角错误。</explain>
      <paraID> D703AF3</paraID>
      <start>118</start>
      <end>119</end>
      <status>modified</status>
      <modifiedWord>－</modifiedWord>
      <trackRevisions>false</trackRevisions>
    </reviewItem>
    <reviewItem>
      <errorID>1dfe3886-ab65-4bde-84a6-9a1870fb86c5</errorID>
      <errorWord>-</errorWord>
      <group>L1_Format</group>
      <groupName>格式问题</groupName>
      <ability>L2_HalfPunc_CN</ability>
      <abilityName>全半角问题</abilityName>
      <candidateList>
        <item>－</item>
      </candidateList>
      <explain>文本全半角错误。</explain>
      <paraID> D703AF3</paraID>
      <start>137</start>
      <end>138</end>
      <status>modified</status>
      <modifiedWord>－</modifiedWord>
      <trackRevisions>false</trackRevisions>
    </reviewItem>
    <reviewItem>
      <errorID>eb324dc4-b558-4212-b164-7c42b2a66c46</errorID>
      <errorWord>"</errorWord>
      <group>L1_Format</group>
      <groupName>格式问题</groupName>
      <ability>L2_HalfPunc_CN</ability>
      <abilityName>全半角问题</abilityName>
      <candidateList>
        <item>“</item>
      </candidateList>
      <explain>文本全半角错误。</explain>
      <paraID> D703AF3</paraID>
      <start>163</start>
      <end>164</end>
      <status>modified</status>
      <modifiedWord>“</modifiedWord>
      <trackRevisions>false</trackRevisions>
    </reviewItem>
    <reviewItem>
      <errorID>18129766-801a-4796-9d60-5dc42fab3d28</errorID>
      <errorWord>"</errorWord>
      <group>L1_Format</group>
      <groupName>格式问题</groupName>
      <ability>L2_HalfPunc_CN</ability>
      <abilityName>全半角问题</abilityName>
      <candidateList>
        <item>”</item>
      </candidateList>
      <explain>文本全半角错误。</explain>
      <paraID> D703AF3</paraID>
      <start>173</start>
      <end>174</end>
      <status>modified</status>
      <modifiedWord>”</modifiedWord>
      <trackRevisions>false</trackRevisions>
    </reviewItem>
    <reviewItem>
      <errorID>458ed49d-a1ba-4550-aeb1-5c6f1261ca64</errorID>
      <errorWord>"</errorWord>
      <group>L1_Format</group>
      <groupName>格式问题</groupName>
      <ability>L2_HalfPunc_CN</ability>
      <abilityName>全半角问题</abilityName>
      <candidateList>
        <item>“</item>
      </candidateList>
      <explain>文本全半角错误。</explain>
      <paraID> D703AF3</paraID>
      <start>182</start>
      <end>183</end>
      <status>modified</status>
      <modifiedWord>“</modifiedWord>
      <trackRevisions>false</trackRevisions>
    </reviewItem>
    <reviewItem>
      <errorID>66c204ba-e935-4d7e-b67a-0368f7fbb1a1</errorID>
      <errorWord>"</errorWord>
      <group>L1_Format</group>
      <groupName>格式问题</groupName>
      <ability>L2_HalfPunc_CN</ability>
      <abilityName>全半角问题</abilityName>
      <candidateList>
        <item>”</item>
      </candidateList>
      <explain>文本全半角错误。</explain>
      <paraID> D703AF3</paraID>
      <start>187</start>
      <end>188</end>
      <status>modified</status>
      <modifiedWord>”</modifiedWord>
      <trackRevisions>false</trackRevisions>
    </reviewItem>
    <reviewItem>
      <errorID>8c86abf7-fd35-4de8-9342-d30eef8247b1</errorID>
      <errorWord>"</errorWord>
      <group>L1_Format</group>
      <groupName>格式问题</groupName>
      <ability>L2_HalfPunc_CN</ability>
      <abilityName>全半角问题</abilityName>
      <candidateList>
        <item>“</item>
      </candidateList>
      <explain>文本全半角错误。</explain>
      <paraID> D703AF3</paraID>
      <start>206</start>
      <end>207</end>
      <status>modified</status>
      <modifiedWord>“</modifiedWord>
      <trackRevisions>false</trackRevisions>
    </reviewItem>
    <reviewItem>
      <errorID>de031c87-40c3-401a-abc4-050eccc1b502</errorID>
      <errorWord>"</errorWord>
      <group>L1_Format</group>
      <groupName>格式问题</groupName>
      <ability>L2_HalfPunc_CN</ability>
      <abilityName>全半角问题</abilityName>
      <candidateList>
        <item>”</item>
      </candidateList>
      <explain>文本全半角错误。</explain>
      <paraID> D703AF3</paraID>
      <start>217</start>
      <end>218</end>
      <status>modified</status>
      <modifiedWord>”</modifiedWord>
      <trackRevisions>false</trackRevisions>
    </reviewItem>
    <reviewItem>
      <errorID>5eb70a6f-c3a8-4c05-9ebe-6fea26bc44dd</errorID>
      <errorWord>"</errorWord>
      <group>L1_Format</group>
      <groupName>格式问题</groupName>
      <ability>L2_HalfPunc_CN</ability>
      <abilityName>全半角问题</abilityName>
      <candidateList>
        <item>“</item>
      </candidateList>
      <explain>文本全半角错误。</explain>
      <paraID>42039448</paraID>
      <start>11</start>
      <end>12</end>
      <status>modified</status>
      <modifiedWord>“</modifiedWord>
      <trackRevisions>false</trackRevisions>
    </reviewItem>
    <reviewItem>
      <errorID>1d0a448b-89b2-42f0-8188-6b06377c5af0</errorID>
      <errorWord>"</errorWord>
      <group>L1_Format</group>
      <groupName>格式问题</groupName>
      <ability>L2_HalfPunc_CN</ability>
      <abilityName>全半角问题</abilityName>
      <candidateList>
        <item>”</item>
      </candidateList>
      <explain>文本全半角错误。</explain>
      <paraID>42039448</paraID>
      <start>14</start>
      <end>15</end>
      <status>modified</status>
      <modifiedWord>”</modifiedWord>
      <trackRevisions>false</trackRevisions>
    </reviewItem>
    <reviewItem>
      <errorID>9ac99a64-5723-420d-84e8-c3551b05e415</errorID>
      <errorWord>"</errorWord>
      <group>L1_Format</group>
      <groupName>格式问题</groupName>
      <ability>L2_HalfPunc_CN</ability>
      <abilityName>全半角问题</abilityName>
      <candidateList>
        <item>“</item>
      </candidateList>
      <explain>文本全半角错误。</explain>
      <paraID>42039448</paraID>
      <start>17</start>
      <end>18</end>
      <status>modified</status>
      <modifiedWord>“</modifiedWord>
      <trackRevisions>false</trackRevisions>
    </reviewItem>
    <reviewItem>
      <errorID>59152dbd-df7b-4e54-8f79-b78c99817bab</errorID>
      <errorWord>"</errorWord>
      <group>L1_Format</group>
      <groupName>格式问题</groupName>
      <ability>L2_HalfPunc_CN</ability>
      <abilityName>全半角问题</abilityName>
      <candidateList>
        <item>”</item>
      </candidateList>
      <explain>文本全半角错误。</explain>
      <paraID>42039448</paraID>
      <start>20</start>
      <end>21</end>
      <status>modified</status>
      <modifiedWord>”</modifiedWord>
      <trackRevisions>false</trackRevisions>
    </reviewItem>
    <reviewItem>
      <errorID>03fce677-6f09-4e90-bb0d-59d5e3399571</errorID>
      <errorWord>"</errorWord>
      <group>L1_Format</group>
      <groupName>格式问题</groupName>
      <ability>L2_HalfPunc_CN</ability>
      <abilityName>全半角问题</abilityName>
      <candidateList>
        <item>“</item>
      </candidateList>
      <explain>文本全半角错误。</explain>
      <paraID>42039448</paraID>
      <start>33</start>
      <end>34</end>
      <status>modified</status>
      <modifiedWord>“</modifiedWord>
      <trackRevisions>false</trackRevisions>
    </reviewItem>
    <reviewItem>
      <errorID>7e956b96-e303-4287-bfca-a0f79bbb067d</errorID>
      <errorWord>"</errorWord>
      <group>L1_Format</group>
      <groupName>格式问题</groupName>
      <ability>L2_HalfPunc_CN</ability>
      <abilityName>全半角问题</abilityName>
      <candidateList>
        <item>”</item>
      </candidateList>
      <explain>文本全半角错误。</explain>
      <paraID>42039448</paraID>
      <start>36</start>
      <end>37</end>
      <status>modified</status>
      <modifiedWord>”</modifiedWord>
      <trackRevisions>false</trackRevisions>
    </reviewItem>
    <reviewItem>
      <errorID>aac60a34-f2b1-4e1c-bcad-c30c448032b4</errorID>
      <errorWord>"</errorWord>
      <group>L1_Format</group>
      <groupName>格式问题</groupName>
      <ability>L2_HalfPunc_CN</ability>
      <abilityName>全半角问题</abilityName>
      <candidateList>
        <item>“</item>
      </candidateList>
      <explain>文本全半角错误。</explain>
      <paraID>42039448</paraID>
      <start>124</start>
      <end>125</end>
      <status>modified</status>
      <modifiedWord>“</modifiedWord>
      <trackRevisions>false</trackRevisions>
    </reviewItem>
    <reviewItem>
      <errorID>90979ed9-0672-49bf-b373-5e3471ea2f5e</errorID>
      <errorWord>"</errorWord>
      <group>L1_Format</group>
      <groupName>格式问题</groupName>
      <ability>L2_HalfPunc_CN</ability>
      <abilityName>全半角问题</abilityName>
      <candidateList>
        <item>”</item>
      </candidateList>
      <explain>文本全半角错误。</explain>
      <paraID>42039448</paraID>
      <start>132</start>
      <end>133</end>
      <status>modified</status>
      <modifiedWord>”</modifiedWord>
      <trackRevisions>false</trackRevisions>
    </reviewItem>
    <reviewItem>
      <errorID>334933d4-1a91-4214-9a1b-4f6d47aecf30</errorID>
      <errorWord>"</errorWord>
      <group>L1_Format</group>
      <groupName>格式问题</groupName>
      <ability>L2_HalfPunc_CN</ability>
      <abilityName>全半角问题</abilityName>
      <candidateList>
        <item>“</item>
      </candidateList>
      <explain>文本全半角错误。</explain>
      <paraID>42039448</paraID>
      <start>142</start>
      <end>143</end>
      <status>modified</status>
      <modifiedWord>“</modifiedWord>
      <trackRevisions>false</trackRevisions>
    </reviewItem>
    <reviewItem>
      <errorID>63f36bc3-14b0-4123-a99a-1440ab147b26</errorID>
      <errorWord>"</errorWord>
      <group>L1_Format</group>
      <groupName>格式问题</groupName>
      <ability>L2_HalfPunc_CN</ability>
      <abilityName>全半角问题</abilityName>
      <candidateList>
        <item>”</item>
      </candidateList>
      <explain>文本全半角错误。</explain>
      <paraID>42039448</paraID>
      <start>146</start>
      <end>147</end>
      <status>modified</status>
      <modifiedWord>”</modifiedWord>
      <trackRevisions>false</trackRevisions>
    </reviewItem>
    <reviewItem>
      <errorID>2e487b80-81ac-49b2-967b-b738de9c2b78</errorID>
      <errorWord>"</errorWord>
      <group>L1_Format</group>
      <groupName>格式问题</groupName>
      <ability>L2_HalfPunc_CN</ability>
      <abilityName>全半角问题</abilityName>
      <candidateList>
        <item>“</item>
      </candidateList>
      <explain>文本全半角错误。</explain>
      <paraID>42039448</paraID>
      <start>155</start>
      <end>156</end>
      <status>modified</status>
      <modifiedWord>“</modifiedWord>
      <trackRevisions>false</trackRevisions>
    </reviewItem>
    <reviewItem>
      <errorID>a2d0c464-ff3c-456e-8b1c-f1d452901aaf</errorID>
      <errorWord>"</errorWord>
      <group>L1_Format</group>
      <groupName>格式问题</groupName>
      <ability>L2_HalfPunc_CN</ability>
      <abilityName>全半角问题</abilityName>
      <candidateList>
        <item>”</item>
      </candidateList>
      <explain>文本全半角错误。</explain>
      <paraID>42039448</paraID>
      <start>162</start>
      <end>163</end>
      <status>modified</status>
      <modifiedWord>”</modifiedWord>
      <trackRevisions>false</trackRevisions>
    </reviewItem>
    <reviewItem>
      <errorID>76bd5920-a855-4c65-9ff3-7a258c49aef7</errorID>
      <errorWord>"</errorWord>
      <group>L1_Format</group>
      <groupName>格式问题</groupName>
      <ability>L2_HalfPunc_CN</ability>
      <abilityName>全半角问题</abilityName>
      <candidateList>
        <item>“</item>
      </candidateList>
      <explain>文本全半角错误。</explain>
      <paraID>42039448</paraID>
      <start>167</start>
      <end>168</end>
      <status>modified</status>
      <modifiedWord>“</modifiedWord>
      <trackRevisions>false</trackRevisions>
    </reviewItem>
    <reviewItem>
      <errorID>7267ffcb-7e41-440d-bc22-81b6395e0942</errorID>
      <errorWord>"</errorWord>
      <group>L1_Format</group>
      <groupName>格式问题</groupName>
      <ability>L2_HalfPunc_CN</ability>
      <abilityName>全半角问题</abilityName>
      <candidateList>
        <item>”</item>
      </candidateList>
      <explain>文本全半角错误。</explain>
      <paraID>42039448</paraID>
      <start>174</start>
      <end>175</end>
      <status>modified</status>
      <modifiedWord>”</modifiedWord>
      <trackRevisions>false</trackRevisions>
    </reviewItem>
    <reviewItem>
      <errorID>324946b1-47f6-4eee-81b0-9a25db7ceb1e</errorID>
      <errorWord>,</errorWord>
      <group>L1_Format</group>
      <groupName>格式问题</groupName>
      <ability>L2_HalfPunc_CN</ability>
      <abilityName>全半角问题</abilityName>
      <candidateList>
        <item>，</item>
      </candidateList>
      <explain>文本全半角错误。</explain>
      <paraID>5CC3B6A7</paraID>
      <start>25</start>
      <end>26</end>
      <status>modified</status>
      <modifiedWord>，</modifiedWord>
      <trackRevisions>false</trackRevisions>
    </reviewItem>
    <reviewItem>
      <errorID>751afa6d-a943-489d-9003-03c1179aed72</errorID>
      <errorWord>,</errorWord>
      <group>L1_Format</group>
      <groupName>格式问题</groupName>
      <ability>L2_HalfPunc_CN</ability>
      <abilityName>全半角问题</abilityName>
      <candidateList>
        <item>，</item>
      </candidateList>
      <explain>文本全半角错误。</explain>
      <paraID>5CC3B6A7</paraID>
      <start>36</start>
      <end>37</end>
      <status>modified</status>
      <modifiedWord>，</modifiedWord>
      <trackRevisions>false</trackRevisions>
    </reviewItem>
    <reviewItem>
      <errorID>9b9bca6f-c1e1-4d98-b329-bb5eee42501a</errorID>
      <errorWord>,</errorWord>
      <group>L1_Format</group>
      <groupName>格式问题</groupName>
      <ability>L2_HalfPunc_CN</ability>
      <abilityName>全半角问题</abilityName>
      <candidateList>
        <item>，</item>
      </candidateList>
      <explain>文本全半角错误。</explain>
      <paraID>5CC3B6A7</paraID>
      <start>45</start>
      <end>46</end>
      <status>modified</status>
      <modifiedWord>，</modifiedWord>
      <trackRevisions>false</trackRevisions>
    </reviewItem>
    <reviewItem>
      <errorID>a5e67cdd-a7f6-4afc-b7c4-0c823442d6b0</errorID>
      <errorWord>,</errorWord>
      <group>L1_Format</group>
      <groupName>格式问题</groupName>
      <ability>L2_HalfPunc_CN</ability>
      <abilityName>全半角问题</abilityName>
      <candidateList>
        <item>，</item>
      </candidateList>
      <explain>文本全半角错误。</explain>
      <paraID>5CC3B6A7</paraID>
      <start>58</start>
      <end>59</end>
      <status>modified</status>
      <modifiedWord>，</modifiedWord>
      <trackRevisions>false</trackRevisions>
    </reviewItem>
    <reviewItem>
      <errorID>1e804025-04cf-4b9b-a072-34a77b306e75</errorID>
      <errorWord>,</errorWord>
      <group>L1_Format</group>
      <groupName>格式问题</groupName>
      <ability>L2_HalfPunc_CN</ability>
      <abilityName>全半角问题</abilityName>
      <candidateList>
        <item>，</item>
      </candidateList>
      <explain>文本全半角错误。</explain>
      <paraID>5CC3B6A7</paraID>
      <start>70</start>
      <end>71</end>
      <status>modified</status>
      <modifiedWord>，</modifiedWord>
      <trackRevisions>false</trackRevisions>
    </reviewItem>
    <reviewItem>
      <errorID>c86dc22e-a7a1-427f-90b2-835348c916de</errorID>
      <errorWord>,</errorWord>
      <group>L1_Format</group>
      <groupName>格式问题</groupName>
      <ability>L2_HalfPunc_CN</ability>
      <abilityName>全半角问题</abilityName>
      <candidateList>
        <item>，</item>
      </candidateList>
      <explain>文本全半角错误。</explain>
      <paraID>5CC3B6A7</paraID>
      <start>79</start>
      <end>80</end>
      <status>modified</status>
      <modifiedWord>，</modifiedWord>
      <trackRevisions>false</trackRevisions>
    </reviewItem>
    <reviewItem>
      <errorID>f5db3059-b135-4fb5-b3b8-da9c05e62901</errorID>
      <errorWord>,</errorWord>
      <group>L1_Format</group>
      <groupName>格式问题</groupName>
      <ability>L2_HalfPunc_CN</ability>
      <abilityName>全半角问题</abilityName>
      <candidateList>
        <item>，</item>
      </candidateList>
      <explain>文本全半角错误。</explain>
      <paraID>5CC3B6A7</paraID>
      <start>89</start>
      <end>90</end>
      <status>modified</status>
      <modifiedWord>，</modifiedWord>
      <trackRevisions>false</trackRevisions>
    </reviewItem>
    <reviewItem>
      <errorID>8e1e01b9-8f01-41a1-96eb-62527eda0de8</errorID>
      <errorWord>,</errorWord>
      <group>L1_Format</group>
      <groupName>格式问题</groupName>
      <ability>L2_HalfPunc_CN</ability>
      <abilityName>全半角问题</abilityName>
      <candidateList>
        <item>，</item>
      </candidateList>
      <explain>文本全半角错误。</explain>
      <paraID>5CC3B6A7</paraID>
      <start>99</start>
      <end>100</end>
      <status>modified</status>
      <modifiedWord>，</modifiedWord>
      <trackRevisions>false</trackRevisions>
    </reviewItem>
    <reviewItem>
      <errorID>fe853809-5864-4d52-af3a-4b4a5e320cf6</errorID>
      <errorWord>,</errorWord>
      <group>L1_Format</group>
      <groupName>格式问题</groupName>
      <ability>L2_HalfPunc_CN</ability>
      <abilityName>全半角问题</abilityName>
      <candidateList>
        <item>，</item>
      </candidateList>
      <explain>文本全半角错误。</explain>
      <paraID>5CC3B6A7</paraID>
      <start>110</start>
      <end>111</end>
      <status>modified</status>
      <modifiedWord>，</modifiedWord>
      <trackRevisions>false</trackRevisions>
    </reviewItem>
    <reviewItem>
      <errorID>02b1e27f-cd2b-439f-b1da-fc69311271d4</errorID>
      <errorWord>,</errorWord>
      <group>L1_Format</group>
      <groupName>格式问题</groupName>
      <ability>L2_HalfPunc_CN</ability>
      <abilityName>全半角问题</abilityName>
      <candidateList>
        <item>，</item>
      </candidateList>
      <explain>文本全半角错误。</explain>
      <paraID>5CC3B6A7</paraID>
      <start>120</start>
      <end>121</end>
      <status>modified</status>
      <modifiedWord>，</modifiedWord>
      <trackRevisions>false</trackRevisions>
    </reviewItem>
    <reviewItem>
      <errorID>b2fb3bd7-70b8-46cc-bfa1-09b15e0d4d97</errorID>
      <errorWord>,</errorWord>
      <group>L1_Format</group>
      <groupName>格式问题</groupName>
      <ability>L2_HalfPunc_CN</ability>
      <abilityName>全半角问题</abilityName>
      <candidateList>
        <item>，</item>
      </candidateList>
      <explain>文本全半角错误。</explain>
      <paraID>5CC3B6A7</paraID>
      <start>130</start>
      <end>131</end>
      <status>modified</status>
      <modifiedWord>，</modifiedWord>
      <trackRevisions>false</trackRevisions>
    </reviewItem>
    <reviewItem>
      <errorID>8788d7dd-862a-48ba-a877-e39213792fb3</errorID>
      <errorWord>,</errorWord>
      <group>L1_Format</group>
      <groupName>格式问题</groupName>
      <ability>L2_HalfPunc_CN</ability>
      <abilityName>全半角问题</abilityName>
      <candidateList>
        <item>，</item>
      </candidateList>
      <explain>文本全半角错误。</explain>
      <paraID>5CC3B6A7</paraID>
      <start>140</start>
      <end>141</end>
      <status>modified</status>
      <modifiedWord>，</modifiedWord>
      <trackRevisions>false</trackRevisions>
    </reviewItem>
    <reviewItem>
      <errorID>563a22b9-870f-44ea-90e1-065f6aeda66a</errorID>
      <errorWord>-</errorWord>
      <group>L1_Format</group>
      <groupName>格式问题</groupName>
      <ability>L2_HalfPunc_CN</ability>
      <abilityName>全半角问题</abilityName>
      <candidateList>
        <item>－</item>
      </candidateList>
      <explain>文本全半角错误。</explain>
      <paraID>5CC3B6A7</paraID>
      <start>148</start>
      <end>149</end>
      <status>modified</status>
      <modifiedWord>－</modifiedWord>
      <trackRevisions>false</trackRevisions>
    </reviewItem>
    <reviewItem>
      <errorID>110dfb90-b59f-49d9-84a5-0f92a5bbb37c</errorID>
      <errorWord>,</errorWord>
      <group>L1_Format</group>
      <groupName>格式问题</groupName>
      <ability>L2_HalfPunc_CN</ability>
      <abilityName>全半角问题</abilityName>
      <candidateList>
        <item>，</item>
      </candidateList>
      <explain>文本全半角错误。</explain>
      <paraID>5CC3B6A7</paraID>
      <start>151</start>
      <end>152</end>
      <status>modified</status>
      <modifiedWord>，</modifiedWord>
      <trackRevisions>false</trackRevisions>
    </reviewItem>
    <reviewItem>
      <errorID>db0219ed-7b1d-43e6-a7c5-a78fd10345e3</errorID>
      <errorWord>,</errorWord>
      <group>L1_Format</group>
      <groupName>格式问题</groupName>
      <ability>L2_HalfPunc_CN</ability>
      <abilityName>全半角问题</abilityName>
      <candidateList>
        <item>，</item>
      </candidateList>
      <explain>文本全半角错误。</explain>
      <paraID>5CC3B6A7</paraID>
      <start>163</start>
      <end>164</end>
      <status>modified</status>
      <modifiedWord>，</modifiedWord>
      <trackRevisions>false</trackRevisions>
    </reviewItem>
    <reviewItem>
      <errorID>f43c1f31-974b-4d70-8183-7bfadea54777</errorID>
      <errorWord>,</errorWord>
      <group>L1_Format</group>
      <groupName>格式问题</groupName>
      <ability>L2_HalfPunc_CN</ability>
      <abilityName>全半角问题</abilityName>
      <candidateList>
        <item>，</item>
      </candidateList>
      <explain>文本全半角错误。</explain>
      <paraID>5CC3B6A7</paraID>
      <start>174</start>
      <end>175</end>
      <status>modified</status>
      <modifiedWord>，</modifiedWord>
      <trackRevisions>false</trackRevisions>
    </reviewItem>
    <reviewItem>
      <errorID>f7d1279d-a128-41cd-8dc0-47569294203b</errorID>
      <errorWord>,</errorWord>
      <group>L1_Format</group>
      <groupName>格式问题</groupName>
      <ability>L2_HalfPunc_CN</ability>
      <abilityName>全半角问题</abilityName>
      <candidateList>
        <item>，</item>
      </candidateList>
      <explain>文本全半角错误。</explain>
      <paraID>5CC3B6A7</paraID>
      <start>184</start>
      <end>185</end>
      <status>modified</status>
      <modifiedWord>，</modifiedWord>
      <trackRevisions>false</trackRevisions>
    </reviewItem>
    <reviewItem>
      <errorID>98f0db8c-16aa-41b4-9014-27b342f3aa2d</errorID>
      <errorWord>:</errorWord>
      <group>L1_Format</group>
      <groupName>格式问题</groupName>
      <ability>L2_HalfPunc_CN</ability>
      <abilityName>全半角问题</abilityName>
      <candidateList>
        <item>：</item>
      </candidateList>
      <explain>文本全半角错误。</explain>
      <paraID>5CC3B6A7</paraID>
      <start>188</start>
      <end>189</end>
      <status>unmodified</status>
      <modifiedWord/>
      <trackRevisions>false</trackRevisions>
    </reviewItem>
    <reviewItem>
      <errorID>44cf81e0-0f56-4ae8-979a-cddf55c7a1bc</errorID>
      <errorWord>(</errorWord>
      <group>L1_Format</group>
      <groupName>格式问题</groupName>
      <ability>L2_HalfPunc_CN</ability>
      <abilityName>全半角问题</abilityName>
      <candidateList>
        <item>（</item>
      </candidateList>
      <explain>文本全半角错误。</explain>
      <paraID>5CC3B6A7</paraID>
      <start>224</start>
      <end>225</end>
      <status>modified</status>
      <modifiedWord>（</modifiedWord>
      <trackRevisions>false</trackRevisions>
    </reviewItem>
    <reviewItem>
      <errorID>c92231d4-88ae-4a8d-aeeb-15bb0914fde7</errorID>
      <errorWord>)</errorWord>
      <group>L1_Format</group>
      <groupName>格式问题</groupName>
      <ability>L2_HalfPunc_CN</ability>
      <abilityName>全半角问题</abilityName>
      <candidateList>
        <item>）</item>
      </candidateList>
      <explain>文本全半角错误。</explain>
      <paraID>5CC3B6A7</paraID>
      <start>228</start>
      <end>229</end>
      <status>modified</status>
      <modifiedWord>）</modifiedWord>
      <trackRevisions>false</trackRevisions>
    </reviewItem>
    <reviewItem>
      <errorID>d16f8a63-d5f5-432f-8091-9a1862a7bcc5</errorID>
      <errorWord>(</errorWord>
      <group>L1_Format</group>
      <groupName>格式问题</groupName>
      <ability>L2_HalfPunc_CN</ability>
      <abilityName>全半角问题</abilityName>
      <candidateList>
        <item>（</item>
      </candidateList>
      <explain>文本全半角错误。</explain>
      <paraID>5CC3B6A7</paraID>
      <start>260</start>
      <end>261</end>
      <status>modified</status>
      <modifiedWord>（</modifiedWord>
      <trackRevisions>false</trackRevisions>
    </reviewItem>
    <reviewItem>
      <errorID>84dceac6-d3c7-4e28-ad08-c3abc477750a</errorID>
      <errorWord>)</errorWord>
      <group>L1_Format</group>
      <groupName>格式问题</groupName>
      <ability>L2_HalfPunc_CN</ability>
      <abilityName>全半角问题</abilityName>
      <candidateList>
        <item>）</item>
      </candidateList>
      <explain>文本全半角错误。</explain>
      <paraID>5CC3B6A7</paraID>
      <start>263</start>
      <end>264</end>
      <status>modified</status>
      <modifiedWord>）</modifiedWord>
      <trackRevisions>false</trackRevisions>
    </reviewItem>
    <reviewItem>
      <errorID>ca67f297-1232-4292-8ab4-f676ab987bbd</errorID>
      <errorWord>,</errorWord>
      <group>L1_Format</group>
      <groupName>格式问题</groupName>
      <ability>L2_HalfPunc_CN</ability>
      <abilityName>全半角问题</abilityName>
      <candidateList>
        <item>，</item>
      </candidateList>
      <explain>文本全半角错误。</explain>
      <paraID>23CE87A9</paraID>
      <start>29</start>
      <end>30</end>
      <status>modified</status>
      <modifiedWord>，</modifiedWord>
      <trackRevisions>false</trackRevisions>
    </reviewItem>
    <reviewItem>
      <errorID>85696360-3972-43ad-a481-5dadf9f486aa</errorID>
      <errorWord>,</errorWord>
      <group>L1_Format</group>
      <groupName>格式问题</groupName>
      <ability>L2_HalfPunc_CN</ability>
      <abilityName>全半角问题</abilityName>
      <candidateList>
        <item>，</item>
      </candidateList>
      <explain>文本全半角错误。</explain>
      <paraID>23CE87A9</paraID>
      <start>39</start>
      <end>40</end>
      <status>modified</status>
      <modifiedWord>，</modifiedWord>
      <trackRevisions>false</trackRevisions>
    </reviewItem>
    <reviewItem>
      <errorID>26eca9e6-ed5a-48ca-9f5e-92ab9352e595</errorID>
      <errorWord>,</errorWord>
      <group>L1_Format</group>
      <groupName>格式问题</groupName>
      <ability>L2_HalfPunc_CN</ability>
      <abilityName>全半角问题</abilityName>
      <candidateList>
        <item>，</item>
      </candidateList>
      <explain>文本全半角错误。</explain>
      <paraID>23CE87A9</paraID>
      <start>50</start>
      <end>51</end>
      <status>modified</status>
      <modifiedWord>，</modifiedWord>
      <trackRevisions>false</trackRevisions>
    </reviewItem>
    <reviewItem>
      <errorID>1d6c0965-af39-4e2f-b961-3c85346cbccb</errorID>
      <errorWord>,</errorWord>
      <group>L1_Format</group>
      <groupName>格式问题</groupName>
      <ability>L2_HalfPunc_CN</ability>
      <abilityName>全半角问题</abilityName>
      <candidateList>
        <item>，</item>
      </candidateList>
      <explain>文本全半角错误。</explain>
      <paraID>23CE87A9</paraID>
      <start>61</start>
      <end>62</end>
      <status>modified</status>
      <modifiedWord>，</modifiedWord>
      <trackRevisions>false</trackRevisions>
    </reviewItem>
    <reviewItem>
      <errorID>3cf294ef-463d-4b0a-89a8-f40a894978d6</errorID>
      <errorWord>,</errorWord>
      <group>L1_Format</group>
      <groupName>格式问题</groupName>
      <ability>L2_HalfPunc_CN</ability>
      <abilityName>全半角问题</abilityName>
      <candidateList>
        <item>，</item>
      </candidateList>
      <explain>文本全半角错误。</explain>
      <paraID>23CE87A9</paraID>
      <start>71</start>
      <end>72</end>
      <status>modified</status>
      <modifiedWord>，</modifiedWord>
      <trackRevisions>false</trackRevisions>
    </reviewItem>
    <reviewItem>
      <errorID>0950ac34-fada-4363-a709-4a66e2190402</errorID>
      <errorWord>,</errorWord>
      <group>L1_Format</group>
      <groupName>格式问题</groupName>
      <ability>L2_HalfPunc_CN</ability>
      <abilityName>全半角问题</abilityName>
      <candidateList>
        <item>，</item>
      </candidateList>
      <explain>文本全半角错误。</explain>
      <paraID>23CE87A9</paraID>
      <start>82</start>
      <end>83</end>
      <status>modified</status>
      <modifiedWord>，</modifiedWord>
      <trackRevisions>false</trackRevisions>
    </reviewItem>
    <reviewItem>
      <errorID>c764ecf2-186d-49bf-b3e2-7149b5132381</errorID>
      <errorWord>,</errorWord>
      <group>L1_Format</group>
      <groupName>格式问题</groupName>
      <ability>L2_HalfPunc_CN</ability>
      <abilityName>全半角问题</abilityName>
      <candidateList>
        <item>，</item>
      </candidateList>
      <explain>文本全半角错误。</explain>
      <paraID>23CE87A9</paraID>
      <start>93</start>
      <end>94</end>
      <status>modified</status>
      <modifiedWord>，</modifiedWord>
      <trackRevisions>false</trackRevisions>
    </reviewItem>
    <reviewItem>
      <errorID>f7d8f1da-5b8f-42e7-a3cd-a5b634dfb972</errorID>
      <errorWord>,</errorWord>
      <group>L1_Format</group>
      <groupName>格式问题</groupName>
      <ability>L2_HalfPunc_CN</ability>
      <abilityName>全半角问题</abilityName>
      <candidateList>
        <item>，</item>
      </candidateList>
      <explain>文本全半角错误。</explain>
      <paraID>23CE87A9</paraID>
      <start>103</start>
      <end>104</end>
      <status>modified</status>
      <modifiedWord>，</modifiedWord>
      <trackRevisions>false</trackRevisions>
    </reviewItem>
    <reviewItem>
      <errorID>3fd03379-4f24-4647-a021-09cad423f520</errorID>
      <errorWord>,</errorWord>
      <group>L1_Format</group>
      <groupName>格式问题</groupName>
      <ability>L2_HalfPunc_CN</ability>
      <abilityName>全半角问题</abilityName>
      <candidateList>
        <item>，</item>
      </candidateList>
      <explain>文本全半角错误。</explain>
      <paraID>23CE87A9</paraID>
      <start>113</start>
      <end>114</end>
      <status>modified</status>
      <modifiedWord>，</modifiedWord>
      <trackRevisions>false</trackRevisions>
    </reviewItem>
    <reviewItem>
      <errorID>b0c34915-6fdc-45a0-a7f5-fc20c5f11959</errorID>
      <errorWord>:</errorWord>
      <group>L1_Format</group>
      <groupName>格式问题</groupName>
      <ability>L2_HalfPunc_CN</ability>
      <abilityName>全半角问题</abilityName>
      <candidateList>
        <item>：</item>
      </candidateList>
      <explain>文本全半角错误。</explain>
      <paraID>23CE87A9</paraID>
      <start>117</start>
      <end>118</end>
      <status>unmodified</status>
      <modifiedWord/>
      <trackRevisions>false</trackRevisions>
    </reviewItem>
    <reviewItem>
      <errorID>dfb6b5a1-8b2b-4767-86bb-823a481e827f</errorID>
      <errorWord>(</errorWord>
      <group>L1_Format</group>
      <groupName>格式问题</groupName>
      <ability>L2_HalfPunc_CN</ability>
      <abilityName>全半角问题</abilityName>
      <candidateList>
        <item>（</item>
      </candidateList>
      <explain>文本全半角错误。</explain>
      <paraID>23CE87A9</paraID>
      <start>131</start>
      <end>132</end>
      <status>modified</status>
      <modifiedWord>（</modifiedWord>
      <trackRevisions>false</trackRevisions>
    </reviewItem>
    <reviewItem>
      <errorID>f85bcf2d-bca4-41cd-a88e-ca742eb3e79e</errorID>
      <errorWord>)</errorWord>
      <group>L1_Format</group>
      <groupName>格式问题</groupName>
      <ability>L2_HalfPunc_CN</ability>
      <abilityName>全半角问题</abilityName>
      <candidateList>
        <item>）</item>
      </candidateList>
      <explain>文本全半角错误。</explain>
      <paraID>23CE87A9</paraID>
      <start>137</start>
      <end>138</end>
      <status>modified</status>
      <modifiedWord>）</modifiedWord>
      <trackRevisions>false</trackRevisions>
    </reviewItem>
    <reviewItem>
      <errorID>b107c0a5-1cd7-4fee-ba88-20ebe4c9060f</errorID>
      <errorWord>(</errorWord>
      <group>L1_Format</group>
      <groupName>格式问题</groupName>
      <ability>L2_HalfPunc_CN</ability>
      <abilityName>全半角问题</abilityName>
      <candidateList>
        <item>（</item>
      </candidateList>
      <explain>文本全半角错误。</explain>
      <paraID>23CE87A9</paraID>
      <start>152</start>
      <end>153</end>
      <status>modified</status>
      <modifiedWord>（</modifiedWord>
      <trackRevisions>false</trackRevisions>
    </reviewItem>
    <reviewItem>
      <errorID>652dfa4f-d97b-4b11-90ad-230d971cf66e</errorID>
      <errorWord>)</errorWord>
      <group>L1_Format</group>
      <groupName>格式问题</groupName>
      <ability>L2_HalfPunc_CN</ability>
      <abilityName>全半角问题</abilityName>
      <candidateList>
        <item>）</item>
      </candidateList>
      <explain>文本全半角错误。</explain>
      <paraID>23CE87A9</paraID>
      <start>161</start>
      <end>162</end>
      <status>modified</status>
      <modifiedWord>）</modifiedWord>
      <trackRevisions>false</trackRevisions>
    </reviewItem>
    <reviewItem>
      <errorID>7b461fd4-b9c4-4070-a283-2ef5aa4154cc</errorID>
      <errorWord>(</errorWord>
      <group>L1_Format</group>
      <groupName>格式问题</groupName>
      <ability>L2_HalfPunc_CN</ability>
      <abilityName>全半角问题</abilityName>
      <candidateList>
        <item>（</item>
      </candidateList>
      <explain>文本全半角错误。</explain>
      <paraID>23CE87A9</paraID>
      <start>171</start>
      <end>172</end>
      <status>modified</status>
      <modifiedWord>（</modifiedWord>
      <trackRevisions>false</trackRevisions>
    </reviewItem>
    <reviewItem>
      <errorID>45b015bc-1e74-4eb2-b9a2-32a4eb44eb25</errorID>
      <errorWord>)</errorWord>
      <group>L1_Format</group>
      <groupName>格式问题</groupName>
      <ability>L2_HalfPunc_CN</ability>
      <abilityName>全半角问题</abilityName>
      <candidateList>
        <item>）</item>
      </candidateList>
      <explain>文本全半角错误。</explain>
      <paraID>23CE87A9</paraID>
      <start>180</start>
      <end>181</end>
      <status>modified</status>
      <modifiedWord>）</modifiedWord>
      <trackRevisions>false</trackRevisions>
    </reviewItem>
    <reviewItem>
      <errorID>fbf23f7f-4513-459d-9bbe-f24231edb557</errorID>
      <errorWord>1950年代</errorWord>
      <group>L1_Knowledge</group>
      <groupName>知识性问题</groupName>
      <ability>L2_Time</ability>
      <abilityName>日期时间</abilityName>
      <candidateList>
        <item>20世纪50年代</item>
      </candidateList>
      <explain>年代表述建议使用世纪+年代的格式。</explain>
      <paraID>11A7D460</paraID>
      <start>42</start>
      <end>48</end>
      <status>unmodified</status>
      <modifiedWord/>
      <trackRevisions>false</trackRevisions>
    </reviewItem>
    <reviewItem>
      <errorID>2f6af11c-7a81-4224-b2f1-89ce57026acc</errorID>
      <errorWord>"</errorWord>
      <group>L1_Format</group>
      <groupName>格式问题</groupName>
      <ability>L2_HalfPunc_CN</ability>
      <abilityName>全半角问题</abilityName>
      <candidateList>
        <item>“</item>
      </candidateList>
      <explain>文本全半角错误。</explain>
      <paraID>11A7D460</paraID>
      <start>77</start>
      <end>78</end>
      <status>modified</status>
      <modifiedWord>“</modifiedWord>
      <trackRevisions>false</trackRevisions>
    </reviewItem>
    <reviewItem>
      <errorID>d2aeb3b8-f2ce-433d-9531-f183c18acb63</errorID>
      <errorWord>"</errorWord>
      <group>L1_Format</group>
      <groupName>格式问题</groupName>
      <ability>L2_HalfPunc_CN</ability>
      <abilityName>全半角问题</abilityName>
      <candidateList>
        <item>”</item>
      </candidateList>
      <explain>文本全半角错误。</explain>
      <paraID>11A7D460</paraID>
      <start>82</start>
      <end>83</end>
      <status>modified</status>
      <modifiedWord>”</modifiedWord>
      <trackRevisions>false</trackRevisions>
    </reviewItem>
    <reviewItem>
      <errorID>242609ab-76f0-4416-aa32-dce7da378fa3</errorID>
      <errorWord>"</errorWord>
      <group>L1_Format</group>
      <groupName>格式问题</groupName>
      <ability>L2_HalfPunc_CN</ability>
      <abilityName>全半角问题</abilityName>
      <candidateList>
        <item>“</item>
      </candidateList>
      <explain>文本全半角错误。</explain>
      <paraID>11A7D460</paraID>
      <start>120</start>
      <end>121</end>
      <status>modified</status>
      <modifiedWord>“</modifiedWord>
      <trackRevisions>false</trackRevisions>
    </reviewItem>
    <reviewItem>
      <errorID>5b1cca27-32fc-43c3-b5d5-a9369d58b897</errorID>
      <errorWord>"</errorWord>
      <group>L1_Format</group>
      <groupName>格式问题</groupName>
      <ability>L2_HalfPunc_CN</ability>
      <abilityName>全半角问题</abilityName>
      <candidateList>
        <item>”</item>
      </candidateList>
      <explain>文本全半角错误。</explain>
      <paraID>11A7D460</paraID>
      <start>125</start>
      <end>126</end>
      <status>modified</status>
      <modifiedWord>”</modifiedWord>
      <trackRevisions>false</trackRevisions>
    </reviewItem>
    <reviewItem>
      <errorID>4b55f22e-6e47-489e-81f3-2d38cfd99f13</errorID>
      <errorWord>"</errorWord>
      <group>L1_Format</group>
      <groupName>格式问题</groupName>
      <ability>L2_HalfPunc_CN</ability>
      <abilityName>全半角问题</abilityName>
      <candidateList>
        <item>“</item>
      </candidateList>
      <explain>文本全半角错误。</explain>
      <paraID>11A7D460</paraID>
      <start>138</start>
      <end>139</end>
      <status>modified</status>
      <modifiedWord>“</modifiedWord>
      <trackRevisions>false</trackRevisions>
    </reviewItem>
    <reviewItem>
      <errorID>45736568-d313-4def-8647-e129a1e37dec</errorID>
      <errorWord>"</errorWord>
      <group>L1_Format</group>
      <groupName>格式问题</groupName>
      <ability>L2_HalfPunc_CN</ability>
      <abilityName>全半角问题</abilityName>
      <candidateList>
        <item>”</item>
      </candidateList>
      <explain>文本全半角错误。</explain>
      <paraID>11A7D460</paraID>
      <start>141</start>
      <end>142</end>
      <status>modified</status>
      <modifiedWord>”</modifiedWord>
      <trackRevisions>false</trackRevisions>
    </reviewItem>
    <reviewItem>
      <errorID>edd77a59-b5e3-4efb-b823-efde164c12ac</errorID>
      <errorWord>"</errorWord>
      <group>L1_Format</group>
      <groupName>格式问题</groupName>
      <ability>L2_HalfPunc_CN</ability>
      <abilityName>全半角问题</abilityName>
      <candidateList>
        <item>“</item>
      </candidateList>
      <explain>文本全半角错误。</explain>
      <paraID>11A7D460</paraID>
      <start>147</start>
      <end>148</end>
      <status>modified</status>
      <modifiedWord>“</modifiedWord>
      <trackRevisions>false</trackRevisions>
    </reviewItem>
    <reviewItem>
      <errorID>00ec01d1-46fd-40f0-9164-81c3a8f115cd</errorID>
      <errorWord>"</errorWord>
      <group>L1_Format</group>
      <groupName>格式问题</groupName>
      <ability>L2_HalfPunc_CN</ability>
      <abilityName>全半角问题</abilityName>
      <candidateList>
        <item>”</item>
      </candidateList>
      <explain>文本全半角错误。</explain>
      <paraID>11A7D460</paraID>
      <start>150</start>
      <end>151</end>
      <status>modified</status>
      <modifiedWord>”</modifiedWord>
      <trackRevisions>false</trackRevisions>
    </reviewItem>
    <reviewItem>
      <errorID>0753dde2-e40d-49e6-a37d-5283253a6889</errorID>
      <errorWord>"</errorWord>
      <group>L1_Format</group>
      <groupName>格式问题</groupName>
      <ability>L2_HalfPunc_CN</ability>
      <abilityName>全半角问题</abilityName>
      <candidateList>
        <item>“</item>
      </candidateList>
      <explain>文本全半角错误。</explain>
      <paraID>6FD9C37B</paraID>
      <start>46</start>
      <end>47</end>
      <status>modified</status>
      <modifiedWord>“</modifiedWord>
      <trackRevisions>false</trackRevisions>
    </reviewItem>
    <reviewItem>
      <errorID>9a6981f2-be4a-44e8-80df-24bc6c2c91cf</errorID>
      <errorWord>"</errorWord>
      <group>L1_Format</group>
      <groupName>格式问题</groupName>
      <ability>L2_HalfPunc_CN</ability>
      <abilityName>全半角问题</abilityName>
      <candidateList>
        <item>”</item>
      </candidateList>
      <explain>文本全半角错误。</explain>
      <paraID>6FD9C37B</paraID>
      <start>49</start>
      <end>50</end>
      <status>modified</status>
      <modifiedWord>”</modifiedWord>
      <trackRevisions>false</trackRevisions>
    </reviewItem>
    <reviewItem>
      <errorID>5ab1cf58-737a-498a-8957-4be75bd35aff</errorID>
      <errorWord>"</errorWord>
      <group>L1_Format</group>
      <groupName>格式问题</groupName>
      <ability>L2_HalfPunc_CN</ability>
      <abilityName>全半角问题</abilityName>
      <candidateList>
        <item>“</item>
      </candidateList>
      <explain>文本全半角错误。</explain>
      <paraID>6FD9C37B</paraID>
      <start>99</start>
      <end>100</end>
      <status>modified</status>
      <modifiedWord>“</modifiedWord>
      <trackRevisions>false</trackRevisions>
    </reviewItem>
    <reviewItem>
      <errorID>989c9241-6518-4477-a122-896b41bd5a7e</errorID>
      <errorWord>"</errorWord>
      <group>L1_Format</group>
      <groupName>格式问题</groupName>
      <ability>L2_HalfPunc_CN</ability>
      <abilityName>全半角问题</abilityName>
      <candidateList>
        <item>”</item>
      </candidateList>
      <explain>文本全半角错误。</explain>
      <paraID>6FD9C37B</paraID>
      <start>102</start>
      <end>103</end>
      <status>modified</status>
      <modifiedWord>”</modifiedWord>
      <trackRevisions>false</trackRevisions>
    </reviewItem>
    <reviewItem>
      <errorID>d550e0b8-b2fa-4d6e-be14-1410f4c3fe43</errorID>
      <errorWord>"</errorWord>
      <group>L1_Format</group>
      <groupName>格式问题</groupName>
      <ability>L2_HalfPunc_CN</ability>
      <abilityName>全半角问题</abilityName>
      <candidateList>
        <item>“</item>
      </candidateList>
      <explain>文本全半角错误。</explain>
      <paraID>6FD9C37B</paraID>
      <start>106</start>
      <end>107</end>
      <status>modified</status>
      <modifiedWord>“</modifiedWord>
      <trackRevisions>false</trackRevisions>
    </reviewItem>
    <reviewItem>
      <errorID>0980bdb2-5800-4a0e-8139-c35a00bd1da7</errorID>
      <errorWord>"</errorWord>
      <group>L1_Format</group>
      <groupName>格式问题</groupName>
      <ability>L2_HalfPunc_CN</ability>
      <abilityName>全半角问题</abilityName>
      <candidateList>
        <item>”</item>
      </candidateList>
      <explain>文本全半角错误。</explain>
      <paraID>6FD9C37B</paraID>
      <start>111</start>
      <end>112</end>
      <status>modified</status>
      <modifiedWord>”</modifiedWord>
      <trackRevisions>false</trackRevisions>
    </reviewItem>
    <reviewItem>
      <errorID>5e3ad6d3-d39a-4158-8494-19d9de96035b</errorID>
      <errorWord>"</errorWord>
      <group>L1_Format</group>
      <groupName>格式问题</groupName>
      <ability>L2_HalfPunc_CN</ability>
      <abilityName>全半角问题</abilityName>
      <candidateList>
        <item>“</item>
      </candidateList>
      <explain>文本全半角错误。</explain>
      <paraID>6FD9C37B</paraID>
      <start>121</start>
      <end>122</end>
      <status>modified</status>
      <modifiedWord>“</modifiedWord>
      <trackRevisions>false</trackRevisions>
    </reviewItem>
    <reviewItem>
      <errorID>8a141ae4-515f-400d-aa99-876b8ce3e605</errorID>
      <errorWord>"</errorWord>
      <group>L1_Format</group>
      <groupName>格式问题</groupName>
      <ability>L2_HalfPunc_CN</ability>
      <abilityName>全半角问题</abilityName>
      <candidateList>
        <item>”</item>
      </candidateList>
      <explain>文本全半角错误。</explain>
      <paraID>6FD9C37B</paraID>
      <start>124</start>
      <end>125</end>
      <status>modified</status>
      <modifiedWord>”</modifiedWord>
      <trackRevisions>false</trackRevisions>
    </reviewItem>
    <reviewItem>
      <errorID>2f9e9251-f7b0-49d9-9aad-9ccdedec19a6</errorID>
      <errorWord>"</errorWord>
      <group>L1_Format</group>
      <groupName>格式问题</groupName>
      <ability>L2_HalfPunc_CN</ability>
      <abilityName>全半角问题</abilityName>
      <candidateList>
        <item>“</item>
      </candidateList>
      <explain>文本全半角错误。</explain>
      <paraID>4119C4CC</paraID>
      <start>20</start>
      <end>21</end>
      <status>modified</status>
      <modifiedWord>“</modifiedWord>
      <trackRevisions>false</trackRevisions>
    </reviewItem>
    <reviewItem>
      <errorID>58e2a39d-0204-427a-8af6-a75ab67c80fc</errorID>
      <errorWord>"</errorWord>
      <group>L1_Format</group>
      <groupName>格式问题</groupName>
      <ability>L2_HalfPunc_CN</ability>
      <abilityName>全半角问题</abilityName>
      <candidateList>
        <item>”</item>
      </candidateList>
      <explain>文本全半角错误。</explain>
      <paraID>4119C4CC</paraID>
      <start>25</start>
      <end>26</end>
      <status>modified</status>
      <modifiedWord>”</modifiedWord>
      <trackRevisions>false</trackRevisions>
    </reviewItem>
    <reviewItem>
      <errorID>88c75fc2-5513-4354-a092-4a453de92888</errorID>
      <errorWord>"</errorWord>
      <group>L1_Format</group>
      <groupName>格式问题</groupName>
      <ability>L2_HalfPunc_CN</ability>
      <abilityName>全半角问题</abilityName>
      <candidateList>
        <item>“</item>
      </candidateList>
      <explain>文本全半角错误。</explain>
      <paraID>4119C4CC</paraID>
      <start>69</start>
      <end>70</end>
      <status>modified</status>
      <modifiedWord>“</modifiedWord>
      <trackRevisions>false</trackRevisions>
    </reviewItem>
    <reviewItem>
      <errorID>5469c337-cc0b-4d03-9f9d-c0ec697ca711</errorID>
      <errorWord>"</errorWord>
      <group>L1_Format</group>
      <groupName>格式问题</groupName>
      <ability>L2_HalfPunc_CN</ability>
      <abilityName>全半角问题</abilityName>
      <candidateList>
        <item>”</item>
      </candidateList>
      <explain>文本全半角错误。</explain>
      <paraID>4119C4CC</paraID>
      <start>72</start>
      <end>73</end>
      <status>modified</status>
      <modifiedWord>”</modifiedWord>
      <trackRevisions>false</trackRevisions>
    </reviewItem>
    <reviewItem>
      <errorID>3f5c007e-0c84-4501-8d29-0ae42cd9fa35</errorID>
      <errorWord>"</errorWord>
      <group>L1_Format</group>
      <groupName>格式问题</groupName>
      <ability>L2_HalfPunc_CN</ability>
      <abilityName>全半角问题</abilityName>
      <candidateList>
        <item>“</item>
      </candidateList>
      <explain>文本全半角错误。</explain>
      <paraID>4119C4CC</paraID>
      <start>80</start>
      <end>81</end>
      <status>modified</status>
      <modifiedWord>“</modifiedWord>
      <trackRevisions>false</trackRevisions>
    </reviewItem>
    <reviewItem>
      <errorID>a75e40fc-a0c3-4fbb-886d-e4d3e285be56</errorID>
      <errorWord>"</errorWord>
      <group>L1_Format</group>
      <groupName>格式问题</groupName>
      <ability>L2_HalfPunc_CN</ability>
      <abilityName>全半角问题</abilityName>
      <candidateList>
        <item>”</item>
      </candidateList>
      <explain>文本全半角错误。</explain>
      <paraID>4119C4CC</paraID>
      <start>84</start>
      <end>85</end>
      <status>modified</status>
      <modifiedWord>”</modifiedWord>
      <trackRevisions>false</trackRevisions>
    </reviewItem>
    <reviewItem>
      <errorID>767a0434-f2e3-4f2d-b5ff-7159358e25b5</errorID>
      <errorWord>"</errorWord>
      <group>L1_Format</group>
      <groupName>格式问题</groupName>
      <ability>L2_HalfPunc_CN</ability>
      <abilityName>全半角问题</abilityName>
      <candidateList>
        <item>“</item>
      </candidateList>
      <explain>文本全半角错误。</explain>
      <paraID>4119C4CC</paraID>
      <start>103</start>
      <end>104</end>
      <status>modified</status>
      <modifiedWord>“</modifiedWord>
      <trackRevisions>false</trackRevisions>
    </reviewItem>
    <reviewItem>
      <errorID>8450270b-81d2-4bfb-88fd-af342b655ad4</errorID>
      <errorWord>"</errorWord>
      <group>L1_Format</group>
      <groupName>格式问题</groupName>
      <ability>L2_HalfPunc_CN</ability>
      <abilityName>全半角问题</abilityName>
      <candidateList>
        <item>”</item>
      </candidateList>
      <explain>文本全半角错误。</explain>
      <paraID>4119C4CC</paraID>
      <start>107</start>
      <end>108</end>
      <status>modified</status>
      <modifiedWord>”</modifiedWord>
      <trackRevisions>false</trackRevisions>
    </reviewItem>
    <reviewItem>
      <errorID>0f109bc6-3fe3-4350-a44a-b1beb57d362f</errorID>
      <errorWord>"</errorWord>
      <group>L1_Format</group>
      <groupName>格式问题</groupName>
      <ability>L2_HalfPunc_CN</ability>
      <abilityName>全半角问题</abilityName>
      <candidateList>
        <item>“</item>
      </candidateList>
      <explain>文本全半角错误。</explain>
      <paraID>4119C4CC</paraID>
      <start>129</start>
      <end>130</end>
      <status>modified</status>
      <modifiedWord>“</modifiedWord>
      <trackRevisions>false</trackRevisions>
    </reviewItem>
    <reviewItem>
      <errorID>9d07291b-1e9d-45ee-b5e0-58d885e884e1</errorID>
      <errorWord>"</errorWord>
      <group>L1_Format</group>
      <groupName>格式问题</groupName>
      <ability>L2_HalfPunc_CN</ability>
      <abilityName>全半角问题</abilityName>
      <candidateList>
        <item>”</item>
      </candidateList>
      <explain>文本全半角错误。</explain>
      <paraID>4119C4CC</paraID>
      <start>134</start>
      <end>135</end>
      <status>modified</status>
      <modifiedWord>”</modifiedWord>
      <trackRevisions>false</trackRevisions>
    </reviewItem>
    <reviewItem>
      <errorID>d6ebfec6-ce7c-4bbb-a64b-00445595f072</errorID>
      <errorWord>"</errorWord>
      <group>L1_Format</group>
      <groupName>格式问题</groupName>
      <ability>L2_HalfPunc_CN</ability>
      <abilityName>全半角问题</abilityName>
      <candidateList>
        <item>“</item>
      </candidateList>
      <explain>文本全半角错误。</explain>
      <paraID>66F0D061</paraID>
      <start>30</start>
      <end>31</end>
      <status>modified</status>
      <modifiedWord>“</modifiedWord>
      <trackRevisions>false</trackRevisions>
    </reviewItem>
    <reviewItem>
      <errorID>d846685a-f9fe-48ae-9f0c-327007ef6eb5</errorID>
      <errorWord>"</errorWord>
      <group>L1_Format</group>
      <groupName>格式问题</groupName>
      <ability>L2_HalfPunc_CN</ability>
      <abilityName>全半角问题</abilityName>
      <candidateList>
        <item>”</item>
      </candidateList>
      <explain>文本全半角错误。</explain>
      <paraID>66F0D061</paraID>
      <start>34</start>
      <end>35</end>
      <status>modified</status>
      <modifiedWord>”</modifiedWord>
      <trackRevisions>false</trackRevisions>
    </reviewItem>
    <reviewItem>
      <errorID>927f2a20-3388-4c0d-aaa6-d4d10b9aed58</errorID>
      <errorWord>"</errorWord>
      <group>L1_Format</group>
      <groupName>格式问题</groupName>
      <ability>L2_HalfPunc_CN</ability>
      <abilityName>全半角问题</abilityName>
      <candidateList>
        <item>“</item>
      </candidateList>
      <explain>文本全半角错误。</explain>
      <paraID>66F0D061</paraID>
      <start>59</start>
      <end>60</end>
      <status>modified</status>
      <modifiedWord>“</modifiedWord>
      <trackRevisions>false</trackRevisions>
    </reviewItem>
    <reviewItem>
      <errorID>f3da0bcd-19dc-4f37-bda5-bd55eb82c579</errorID>
      <errorWord>"</errorWord>
      <group>L1_Format</group>
      <groupName>格式问题</groupName>
      <ability>L2_HalfPunc_CN</ability>
      <abilityName>全半角问题</abilityName>
      <candidateList>
        <item>”</item>
      </candidateList>
      <explain>文本全半角错误。</explain>
      <paraID>66F0D061</paraID>
      <start>62</start>
      <end>63</end>
      <status>modified</status>
      <modifiedWord>”</modifiedWord>
      <trackRevisions>false</trackRevisions>
    </reviewItem>
    <reviewItem>
      <errorID>ff52eaa0-bb4c-4c49-884d-1c7923fe2bd5</errorID>
      <errorWord>"</errorWord>
      <group>L1_Format</group>
      <groupName>格式问题</groupName>
      <ability>L2_HalfPunc_CN</ability>
      <abilityName>全半角问题</abilityName>
      <candidateList>
        <item>“</item>
      </candidateList>
      <explain>文本全半角错误。</explain>
      <paraID>66F0D061</paraID>
      <start>63</start>
      <end>64</end>
      <status>modified</status>
      <modifiedWord>“</modifiedWord>
      <trackRevisions>false</trackRevisions>
    </reviewItem>
    <reviewItem>
      <errorID>523bd2aa-9542-4a28-aa6c-7cd425517526</errorID>
      <errorWord>"</errorWord>
      <group>L1_Format</group>
      <groupName>格式问题</groupName>
      <ability>L2_HalfPunc_CN</ability>
      <abilityName>全半角问题</abilityName>
      <candidateList>
        <item>”</item>
      </candidateList>
      <explain>文本全半角错误。</explain>
      <paraID>66F0D061</paraID>
      <start>66</start>
      <end>67</end>
      <status>modified</status>
      <modifiedWord>”</modifiedWord>
      <trackRevisions>false</trackRevisions>
    </reviewItem>
    <reviewItem>
      <errorID>f6a3f4bc-795f-4321-8a8f-7b1dd9766401</errorID>
      <errorWord>"</errorWord>
      <group>L1_Format</group>
      <groupName>格式问题</groupName>
      <ability>L2_HalfPunc_CN</ability>
      <abilityName>全半角问题</abilityName>
      <candidateList>
        <item>“</item>
      </candidateList>
      <explain>文本全半角错误。</explain>
      <paraID>66F0D061</paraID>
      <start>67</start>
      <end>68</end>
      <status>modified</status>
      <modifiedWord>“</modifiedWord>
      <trackRevisions>false</trackRevisions>
    </reviewItem>
    <reviewItem>
      <errorID>0a8c0245-149d-405e-88f9-97cba7b51c63</errorID>
      <errorWord>"</errorWord>
      <group>L1_Format</group>
      <groupName>格式问题</groupName>
      <ability>L2_HalfPunc_CN</ability>
      <abilityName>全半角问题</abilityName>
      <candidateList>
        <item>”</item>
      </candidateList>
      <explain>文本全半角错误。</explain>
      <paraID>66F0D061</paraID>
      <start>69</start>
      <end>70</end>
      <status>modified</status>
      <modifiedWord>”</modifiedWord>
      <trackRevisions>false</trackRevisions>
    </reviewItem>
    <reviewItem>
      <errorID>bcd98041-070a-4cb6-b47a-f906d09a961c</errorID>
      <errorWord>"</errorWord>
      <group>L1_Format</group>
      <groupName>格式问题</groupName>
      <ability>L2_HalfPunc_CN</ability>
      <abilityName>全半角问题</abilityName>
      <candidateList>
        <item>“</item>
      </candidateList>
      <explain>文本全半角错误。</explain>
      <paraID>66F0D061</paraID>
      <start>146</start>
      <end>147</end>
      <status>modified</status>
      <modifiedWord>“</modifiedWord>
      <trackRevisions>false</trackRevisions>
    </reviewItem>
    <reviewItem>
      <errorID>c6d4b3f0-3c26-443f-86a8-132d30767cd5</errorID>
      <errorWord>"</errorWord>
      <group>L1_Format</group>
      <groupName>格式问题</groupName>
      <ability>L2_HalfPunc_CN</ability>
      <abilityName>全半角问题</abilityName>
      <candidateList>
        <item>”</item>
      </candidateList>
      <explain>文本全半角错误。</explain>
      <paraID>66F0D061</paraID>
      <start>152</start>
      <end>153</end>
      <status>modified</status>
      <modifiedWord>”</modifiedWord>
      <trackRevisions>false</trackRevisions>
    </reviewItem>
    <reviewItem>
      <errorID>05deb0a5-289a-470f-9659-57e5f2f4b267</errorID>
      <errorWord>"</errorWord>
      <group>L1_Format</group>
      <groupName>格式问题</groupName>
      <ability>L2_HalfPunc_CN</ability>
      <abilityName>全半角问题</abilityName>
      <candidateList>
        <item>“</item>
      </candidateList>
      <explain>文本全半角错误。</explain>
      <paraID>10697EBB</paraID>
      <start>48</start>
      <end>49</end>
      <status>modified</status>
      <modifiedWord>“</modifiedWord>
      <trackRevisions>false</trackRevisions>
    </reviewItem>
    <reviewItem>
      <errorID>191782ff-d09c-4eff-9ae7-daaa89dacbf2</errorID>
      <errorWord>"</errorWord>
      <group>L1_Format</group>
      <groupName>格式问题</groupName>
      <ability>L2_HalfPunc_CN</ability>
      <abilityName>全半角问题</abilityName>
      <candidateList>
        <item>”</item>
      </candidateList>
      <explain>文本全半角错误。</explain>
      <paraID>10697EBB</paraID>
      <start>53</start>
      <end>54</end>
      <status>modified</status>
      <modifiedWord>”</modifiedWord>
      <trackRevisions>false</trackRevisions>
    </reviewItem>
    <reviewItem>
      <errorID>228e4684-6f2e-4b55-9da1-5428cdc9173f</errorID>
      <errorWord>"</errorWord>
      <group>L1_Format</group>
      <groupName>格式问题</groupName>
      <ability>L2_HalfPunc_CN</ability>
      <abilityName>全半角问题</abilityName>
      <candidateList>
        <item>“</item>
      </candidateList>
      <explain>文本全半角错误。</explain>
      <paraID>10697EBB</paraID>
      <start>72</start>
      <end>73</end>
      <status>modified</status>
      <modifiedWord>“</modifiedWord>
      <trackRevisions>false</trackRevisions>
    </reviewItem>
    <reviewItem>
      <errorID>b3b8eea6-4ce3-434f-b62a-79f34c58262d</errorID>
      <errorWord>"</errorWord>
      <group>L1_Format</group>
      <groupName>格式问题</groupName>
      <ability>L2_HalfPunc_CN</ability>
      <abilityName>全半角问题</abilityName>
      <candidateList>
        <item>”</item>
      </candidateList>
      <explain>文本全半角错误。</explain>
      <paraID>10697EBB</paraID>
      <start>76</start>
      <end>77</end>
      <status>modified</status>
      <modifiedWord>”</modifiedWord>
      <trackRevisions>false</trackRevisions>
    </reviewItem>
    <reviewItem>
      <errorID>289c5c99-de9b-4033-a15a-489a14e985e6</errorID>
      <errorWord>"</errorWord>
      <group>L1_Format</group>
      <groupName>格式问题</groupName>
      <ability>L2_HalfPunc_CN</ability>
      <abilityName>全半角问题</abilityName>
      <candidateList>
        <item>“</item>
      </candidateList>
      <explain>文本全半角错误。</explain>
      <paraID>10697EBB</paraID>
      <start>124</start>
      <end>125</end>
      <status>modified</status>
      <modifiedWord>“</modifiedWord>
      <trackRevisions>false</trackRevisions>
    </reviewItem>
    <reviewItem>
      <errorID>8666cc7c-7c7d-4a2e-b81d-00c87986d13a</errorID>
      <errorWord>"</errorWord>
      <group>L1_Format</group>
      <groupName>格式问题</groupName>
      <ability>L2_HalfPunc_CN</ability>
      <abilityName>全半角问题</abilityName>
      <candidateList>
        <item>”</item>
      </candidateList>
      <explain>文本全半角错误。</explain>
      <paraID>10697EBB</paraID>
      <start>127</start>
      <end>128</end>
      <status>modified</status>
      <modifiedWord>”</modifiedWord>
      <trackRevisions>false</trackRevisions>
    </reviewItem>
    <reviewItem>
      <errorID>63b2d23f-ac01-4e54-a503-04c1ff24e64e</errorID>
      <errorWord>"</errorWord>
      <group>L1_Format</group>
      <groupName>格式问题</groupName>
      <ability>L2_HalfPunc_CN</ability>
      <abilityName>全半角问题</abilityName>
      <candidateList>
        <item>“</item>
      </candidateList>
      <explain>文本全半角错误。</explain>
      <paraID>10697EBB</paraID>
      <start>142</start>
      <end>143</end>
      <status>modified</status>
      <modifiedWord>“</modifiedWord>
      <trackRevisions>false</trackRevisions>
    </reviewItem>
    <reviewItem>
      <errorID>6d31887b-1094-4b06-b284-8fdb7e12a406</errorID>
      <errorWord>"</errorWord>
      <group>L1_Format</group>
      <groupName>格式问题</groupName>
      <ability>L2_HalfPunc_CN</ability>
      <abilityName>全半角问题</abilityName>
      <candidateList>
        <item>”</item>
      </candidateList>
      <explain>文本全半角错误。</explain>
      <paraID>10697EBB</paraID>
      <start>146</start>
      <end>147</end>
      <status>modified</status>
      <modifiedWord>”</modifiedWord>
      <trackRevisions>false</trackRevisions>
    </reviewItem>
    <reviewItem>
      <errorID>25b70fe9-f2c0-478e-aa45-445a8860d3bf</errorID>
      <errorWord>"</errorWord>
      <group>L1_Format</group>
      <groupName>格式问题</groupName>
      <ability>L2_HalfPunc_CN</ability>
      <abilityName>全半角问题</abilityName>
      <candidateList>
        <item>“</item>
      </candidateList>
      <explain>文本全半角错误。</explain>
      <paraID>10697EBB</paraID>
      <start>149</start>
      <end>150</end>
      <status>modified</status>
      <modifiedWord>“</modifiedWord>
      <trackRevisions>false</trackRevisions>
    </reviewItem>
    <reviewItem>
      <errorID>a80597cb-f653-412f-bcd0-37732f120c83</errorID>
      <errorWord>"</errorWord>
      <group>L1_Format</group>
      <groupName>格式问题</groupName>
      <ability>L2_HalfPunc_CN</ability>
      <abilityName>全半角问题</abilityName>
      <candidateList>
        <item>”</item>
      </candidateList>
      <explain>文本全半角错误。</explain>
      <paraID>10697EBB</paraID>
      <start>152</start>
      <end>153</end>
      <status>modified</status>
      <modifiedWord>”</modifiedWord>
      <trackRevisions>false</trackRevisions>
    </reviewItem>
    <reviewItem>
      <errorID>e7b36212-6ec9-4634-9c12-834ea9f8e14f</errorID>
      <errorWord>"</errorWord>
      <group>L1_Format</group>
      <groupName>格式问题</groupName>
      <ability>L2_HalfPunc_CN</ability>
      <abilityName>全半角问题</abilityName>
      <candidateList>
        <item>“</item>
      </candidateList>
      <explain>文本全半角错误。</explain>
      <paraID>10697EBB</paraID>
      <start>167</start>
      <end>168</end>
      <status>modified</status>
      <modifiedWord>“</modifiedWord>
      <trackRevisions>false</trackRevisions>
    </reviewItem>
    <reviewItem>
      <errorID>2c6d1703-6491-45d2-80bb-78b23f0484b3</errorID>
      <errorWord>"</errorWord>
      <group>L1_Format</group>
      <groupName>格式问题</groupName>
      <ability>L2_HalfPunc_CN</ability>
      <abilityName>全半角问题</abilityName>
      <candidateList>
        <item>”</item>
      </candidateList>
      <explain>文本全半角错误。</explain>
      <paraID>10697EBB</paraID>
      <start>171</start>
      <end>172</end>
      <status>modified</status>
      <modifiedWord>”</modifiedWord>
      <trackRevisions>false</trackRevisions>
    </reviewItem>
    <reviewItem>
      <errorID>88b3e917-b6ff-476d-82e9-68ca29b458b1</errorID>
      <errorWord>"</errorWord>
      <group>L1_Format</group>
      <groupName>格式问题</groupName>
      <ability>L2_HalfPunc_CN</ability>
      <abilityName>全半角问题</abilityName>
      <candidateList>
        <item>“</item>
      </candidateList>
      <explain>文本全半角错误。</explain>
      <paraID>10697EBB</paraID>
      <start>174</start>
      <end>175</end>
      <status>modified</status>
      <modifiedWord>“</modifiedWord>
      <trackRevisions>false</trackRevisions>
    </reviewItem>
    <reviewItem>
      <errorID>40ca6d38-1d49-4f47-b909-ddb0851450bd</errorID>
      <errorWord>"</errorWord>
      <group>L1_Format</group>
      <groupName>格式问题</groupName>
      <ability>L2_HalfPunc_CN</ability>
      <abilityName>全半角问题</abilityName>
      <candidateList>
        <item>”</item>
      </candidateList>
      <explain>文本全半角错误。</explain>
      <paraID>10697EBB</paraID>
      <start>178</start>
      <end>179</end>
      <status>modified</status>
      <modifiedWord>”</modifiedWord>
      <trackRevisions>false</trackRevisions>
    </reviewItem>
    <reviewItem>
      <errorID>18464d2d-f6ab-4978-99e8-9d5f58a6650b</errorID>
      <errorWord>"</errorWord>
      <group>L1_Format</group>
      <groupName>格式问题</groupName>
      <ability>L2_HalfPunc_CN</ability>
      <abilityName>全半角问题</abilityName>
      <candidateList>
        <item>“</item>
      </candidateList>
      <explain>文本全半角错误。</explain>
      <paraID>4F7D8A61</paraID>
      <start>28</start>
      <end>29</end>
      <status>modified</status>
      <modifiedWord>“</modifiedWord>
      <trackRevisions>false</trackRevisions>
    </reviewItem>
    <reviewItem>
      <errorID>b5ba6dce-d79c-4c47-80a7-ee8a4b49bd91</errorID>
      <errorWord>"</errorWord>
      <group>L1_Format</group>
      <groupName>格式问题</groupName>
      <ability>L2_HalfPunc_CN</ability>
      <abilityName>全半角问题</abilityName>
      <candidateList>
        <item>”</item>
      </candidateList>
      <explain>文本全半角错误。</explain>
      <paraID>4F7D8A61</paraID>
      <start>31</start>
      <end>32</end>
      <status>modified</status>
      <modifiedWord>”</modifiedWord>
      <trackRevisions>false</trackRevisions>
    </reviewItem>
    <reviewItem>
      <errorID>16184d40-5b2e-480d-a5b8-9ff9fc05723c</errorID>
      <errorWord>"</errorWord>
      <group>L1_Format</group>
      <groupName>格式问题</groupName>
      <ability>L2_HalfPunc_CN</ability>
      <abilityName>全半角问题</abilityName>
      <candidateList>
        <item>“</item>
      </candidateList>
      <explain>文本全半角错误。</explain>
      <paraID>4F7D8A61</paraID>
      <start>33</start>
      <end>34</end>
      <status>modified</status>
      <modifiedWord>“</modifiedWord>
      <trackRevisions>false</trackRevisions>
    </reviewItem>
    <reviewItem>
      <errorID>fa8279bf-57c5-4b0a-a40a-cc5c715ac1d5</errorID>
      <errorWord>"</errorWord>
      <group>L1_Format</group>
      <groupName>格式问题</groupName>
      <ability>L2_HalfPunc_CN</ability>
      <abilityName>全半角问题</abilityName>
      <candidateList>
        <item>”</item>
      </candidateList>
      <explain>文本全半角错误。</explain>
      <paraID>4F7D8A61</paraID>
      <start>37</start>
      <end>38</end>
      <status>modified</status>
      <modifiedWord>”</modifiedWord>
      <trackRevisions>false</trackRevisions>
    </reviewItem>
    <reviewItem>
      <errorID>e6838eef-b2cb-43c4-988b-9b9fe3c6d554</errorID>
      <errorWord>"</errorWord>
      <group>L1_Format</group>
      <groupName>格式问题</groupName>
      <ability>L2_HalfPunc_CN</ability>
      <abilityName>全半角问题</abilityName>
      <candidateList>
        <item>“</item>
      </candidateList>
      <explain>文本全半角错误。</explain>
      <paraID>4F7D8A61</paraID>
      <start>103</start>
      <end>104</end>
      <status>modified</status>
      <modifiedWord>“</modifiedWord>
      <trackRevisions>false</trackRevisions>
    </reviewItem>
    <reviewItem>
      <errorID>69d36c49-900c-4d7d-8864-504b360ebf95</errorID>
      <errorWord>"</errorWord>
      <group>L1_Format</group>
      <groupName>格式问题</groupName>
      <ability>L2_HalfPunc_CN</ability>
      <abilityName>全半角问题</abilityName>
      <candidateList>
        <item>”</item>
      </candidateList>
      <explain>文本全半角错误。</explain>
      <paraID>4F7D8A61</paraID>
      <start>106</start>
      <end>107</end>
      <status>modified</status>
      <modifiedWord>”</modifiedWord>
      <trackRevisions>false</trackRevisions>
    </reviewItem>
    <reviewItem>
      <errorID>8cc65d03-c815-4f87-adea-47b1c6cf85a5</errorID>
      <errorWord>"</errorWord>
      <group>L1_Format</group>
      <groupName>格式问题</groupName>
      <ability>L2_HalfPunc_CN</ability>
      <abilityName>全半角问题</abilityName>
      <candidateList>
        <item>“</item>
      </candidateList>
      <explain>文本全半角错误。</explain>
      <paraID>1D8B5D70</paraID>
      <start>24</start>
      <end>25</end>
      <status>modified</status>
      <modifiedWord>“</modifiedWord>
      <trackRevisions>false</trackRevisions>
    </reviewItem>
    <reviewItem>
      <errorID>3f5acf0e-c3f5-4f87-9e56-f7e9f04ca2f2</errorID>
      <errorWord>"</errorWord>
      <group>L1_Format</group>
      <groupName>格式问题</groupName>
      <ability>L2_HalfPunc_CN</ability>
      <abilityName>全半角问题</abilityName>
      <candidateList>
        <item>”</item>
      </candidateList>
      <explain>文本全半角错误。</explain>
      <paraID>1D8B5D70</paraID>
      <start>29</start>
      <end>30</end>
      <status>modified</status>
      <modifiedWord>”</modifiedWord>
      <trackRevisions>false</trackRevisions>
    </reviewItem>
    <reviewItem>
      <errorID>74056c95-aa5a-417a-bb93-fccc2c1fdea9</errorID>
      <errorWord>"</errorWord>
      <group>L1_Format</group>
      <groupName>格式问题</groupName>
      <ability>L2_HalfPunc_CN</ability>
      <abilityName>全半角问题</abilityName>
      <candidateList>
        <item>“</item>
      </candidateList>
      <explain>文本全半角错误。</explain>
      <paraID>1D8B5D70</paraID>
      <start>50</start>
      <end>51</end>
      <status>modified</status>
      <modifiedWord>“</modifiedWord>
      <trackRevisions>false</trackRevisions>
    </reviewItem>
    <reviewItem>
      <errorID>ab424a86-5d79-4a38-a327-94ba6e74cbe3</errorID>
      <errorWord>"</errorWord>
      <group>L1_Format</group>
      <groupName>格式问题</groupName>
      <ability>L2_HalfPunc_CN</ability>
      <abilityName>全半角问题</abilityName>
      <candidateList>
        <item>”</item>
      </candidateList>
      <explain>文本全半角错误。</explain>
      <paraID>1D8B5D70</paraID>
      <start>53</start>
      <end>54</end>
      <status>modified</status>
      <modifiedWord>”</modifiedWord>
      <trackRevisions>false</trackRevisions>
    </reviewItem>
    <reviewItem>
      <errorID>b67bd06d-9bb6-4671-999b-166b8b9e2d78</errorID>
      <errorWord>"</errorWord>
      <group>L1_Format</group>
      <groupName>格式问题</groupName>
      <ability>L2_HalfPunc_CN</ability>
      <abilityName>全半角问题</abilityName>
      <candidateList>
        <item>“</item>
      </candidateList>
      <explain>文本全半角错误。</explain>
      <paraID>1D8B5D70</paraID>
      <start>89</start>
      <end>90</end>
      <status>modified</status>
      <modifiedWord>“</modifiedWord>
      <trackRevisions>false</trackRevisions>
    </reviewItem>
    <reviewItem>
      <errorID>5adfbc5e-93fe-4a45-a038-b453612009b5</errorID>
      <errorWord>"</errorWord>
      <group>L1_Format</group>
      <groupName>格式问题</groupName>
      <ability>L2_HalfPunc_CN</ability>
      <abilityName>全半角问题</abilityName>
      <candidateList>
        <item>”</item>
      </candidateList>
      <explain>文本全半角错误。</explain>
      <paraID>1D8B5D70</paraID>
      <start>92</start>
      <end>93</end>
      <status>modified</status>
      <modifiedWord>”</modifiedWord>
      <trackRevisions>false</trackRevisions>
    </reviewItem>
    <reviewItem>
      <errorID>3c304090-031b-4396-8f7f-09a080dac33d</errorID>
      <errorWord>"</errorWord>
      <group>L1_Format</group>
      <groupName>格式问题</groupName>
      <ability>L2_HalfPunc_CN</ability>
      <abilityName>全半角问题</abilityName>
      <candidateList>
        <item>“</item>
      </candidateList>
      <explain>文本全半角错误。</explain>
      <paraID>68E5B5B1</paraID>
      <start>53</start>
      <end>54</end>
      <status>modified</status>
      <modifiedWord>“</modifiedWord>
      <trackRevisions>false</trackRevisions>
    </reviewItem>
    <reviewItem>
      <errorID>fae6049e-546f-41f0-925e-a8569ac77030</errorID>
      <errorWord>"</errorWord>
      <group>L1_Format</group>
      <groupName>格式问题</groupName>
      <ability>L2_HalfPunc_CN</ability>
      <abilityName>全半角问题</abilityName>
      <candidateList>
        <item>”</item>
      </candidateList>
      <explain>文本全半角错误。</explain>
      <paraID>68E5B5B1</paraID>
      <start>58</start>
      <end>59</end>
      <status>modified</status>
      <modifiedWord>”</modifiedWord>
      <trackRevisions>false</trackRevisions>
    </reviewItem>
    <reviewItem>
      <errorID>02cf89e3-9f25-4406-9387-18d216c42899</errorID>
      <errorWord>"</errorWord>
      <group>L1_Format</group>
      <groupName>格式问题</groupName>
      <ability>L2_HalfPunc_CN</ability>
      <abilityName>全半角问题</abilityName>
      <candidateList>
        <item>“</item>
      </candidateList>
      <explain>文本全半角错误。</explain>
      <paraID>68E5B5B1</paraID>
      <start>67</start>
      <end>68</end>
      <status>modified</status>
      <modifiedWord>“</modifiedWord>
      <trackRevisions>false</trackRevisions>
    </reviewItem>
    <reviewItem>
      <errorID>509ea2f8-bc84-41f0-9300-f91f925200a6</errorID>
      <errorWord>"</errorWord>
      <group>L1_Format</group>
      <groupName>格式问题</groupName>
      <ability>L2_HalfPunc_CN</ability>
      <abilityName>全半角问题</abilityName>
      <candidateList>
        <item>”</item>
      </candidateList>
      <explain>文本全半角错误。</explain>
      <paraID>68E5B5B1</paraID>
      <start>72</start>
      <end>73</end>
      <status>modified</status>
      <modifiedWord>”</modifiedWord>
      <trackRevisions>false</trackRevisions>
    </reviewItem>
    <reviewItem>
      <errorID>24782339-1b61-4c4e-8b08-195bceb792fa</errorID>
      <errorWord>"</errorWord>
      <group>L1_Format</group>
      <groupName>格式问题</groupName>
      <ability>L2_HalfPunc_CN</ability>
      <abilityName>全半角问题</abilityName>
      <candidateList>
        <item>“</item>
      </candidateList>
      <explain>文本全半角错误。</explain>
      <paraID>68E5B5B1</paraID>
      <start>79</start>
      <end>80</end>
      <status>modified</status>
      <modifiedWord>“</modifiedWord>
      <trackRevisions>false</trackRevisions>
    </reviewItem>
    <reviewItem>
      <errorID>62c18f6c-79f8-436e-825b-bdf26ca6baf2</errorID>
      <errorWord>"</errorWord>
      <group>L1_Format</group>
      <groupName>格式问题</groupName>
      <ability>L2_HalfPunc_CN</ability>
      <abilityName>全半角问题</abilityName>
      <candidateList>
        <item>”</item>
      </candidateList>
      <explain>文本全半角错误。</explain>
      <paraID>68E5B5B1</paraID>
      <start>84</start>
      <end>85</end>
      <status>modified</status>
      <modifiedWord>”</modifiedWord>
      <trackRevisions>false</trackRevisions>
    </reviewItem>
    <reviewItem>
      <errorID>f618971f-0e33-4f83-b39e-6f3e379de24e</errorID>
      <errorWord>"</errorWord>
      <group>L1_Format</group>
      <groupName>格式问题</groupName>
      <ability>L2_HalfPunc_CN</ability>
      <abilityName>全半角问题</abilityName>
      <candidateList>
        <item>“</item>
      </candidateList>
      <explain>文本全半角错误。</explain>
      <paraID>68E5B5B1</paraID>
      <start>90</start>
      <end>91</end>
      <status>modified</status>
      <modifiedWord>“</modifiedWord>
      <trackRevisions>false</trackRevisions>
    </reviewItem>
    <reviewItem>
      <errorID>756d55a4-5325-433a-95dd-520a394cda4b</errorID>
      <errorWord>"</errorWord>
      <group>L1_Format</group>
      <groupName>格式问题</groupName>
      <ability>L2_HalfPunc_CN</ability>
      <abilityName>全半角问题</abilityName>
      <candidateList>
        <item>”</item>
      </candidateList>
      <explain>文本全半角错误。</explain>
      <paraID>68E5B5B1</paraID>
      <start>95</start>
      <end>96</end>
      <status>modified</status>
      <modifiedWord>”</modifiedWord>
      <trackRevisions>false</trackRevisions>
    </reviewItem>
    <reviewItem>
      <errorID>8dbea353-b179-4dba-a4f5-4b2b37065990</errorID>
      <errorWord>"</errorWord>
      <group>L1_Format</group>
      <groupName>格式问题</groupName>
      <ability>L2_HalfPunc_CN</ability>
      <abilityName>全半角问题</abilityName>
      <candidateList>
        <item>“</item>
      </candidateList>
      <explain>文本全半角错误。</explain>
      <paraID>4D4D9E39</paraID>
      <start>12</start>
      <end>13</end>
      <status>modified</status>
      <modifiedWord>“</modifiedWord>
      <trackRevisions>false</trackRevisions>
    </reviewItem>
    <reviewItem>
      <errorID>3044526f-51f3-4b37-a0a0-cb4a7b6695bd</errorID>
      <errorWord>"</errorWord>
      <group>L1_Format</group>
      <groupName>格式问题</groupName>
      <ability>L2_HalfPunc_CN</ability>
      <abilityName>全半角问题</abilityName>
      <candidateList>
        <item>”</item>
      </candidateList>
      <explain>文本全半角错误。</explain>
      <paraID>4D4D9E39</paraID>
      <start>17</start>
      <end>18</end>
      <status>modified</status>
      <modifiedWord>”</modifiedWord>
      <trackRevisions>false</trackRevisions>
    </reviewItem>
    <reviewItem>
      <errorID>8fc164aa-b274-4254-aca1-21c1f7ae5d22</errorID>
      <errorWord>"</errorWord>
      <group>L1_Format</group>
      <groupName>格式问题</groupName>
      <ability>L2_HalfPunc_CN</ability>
      <abilityName>全半角问题</abilityName>
      <candidateList>
        <item>“</item>
      </candidateList>
      <explain>文本全半角错误。</explain>
      <paraID>4D4D9E39</paraID>
      <start>65</start>
      <end>66</end>
      <status>modified</status>
      <modifiedWord>“</modifiedWord>
      <trackRevisions>false</trackRevisions>
    </reviewItem>
    <reviewItem>
      <errorID>ecbebb29-c6ed-472d-a241-1f503e477883</errorID>
      <errorWord>"</errorWord>
      <group>L1_Format</group>
      <groupName>格式问题</groupName>
      <ability>L2_HalfPunc_CN</ability>
      <abilityName>全半角问题</abilityName>
      <candidateList>
        <item>”</item>
      </candidateList>
      <explain>文本全半角错误。</explain>
      <paraID>4D4D9E39</paraID>
      <start>68</start>
      <end>69</end>
      <status>modified</status>
      <modifiedWord>”</modifiedWord>
      <trackRevisions>false</trackRevisions>
    </reviewItem>
    <reviewItem>
      <errorID>d601cea1-d004-4239-9782-941af6d82fe6</errorID>
      <errorWord>1970年代</errorWord>
      <group>L1_Knowledge</group>
      <groupName>知识性问题</groupName>
      <ability>L2_Time</ability>
      <abilityName>日期时间</abilityName>
      <candidateList>
        <item>20世纪70年代</item>
      </candidateList>
      <explain>年代表述建议使用世纪+年代的格式。</explain>
      <paraID>77191DED</paraID>
      <start>70</start>
      <end>76</end>
      <status>unmodified</status>
      <modifiedWord/>
      <trackRevisions>false</trackRevisions>
    </reviewItem>
    <reviewItem>
      <errorID>c3b19aa3-5ee4-4743-963e-7f76a44cf9af</errorID>
      <errorWord>"</errorWord>
      <group>L1_Format</group>
      <groupName>格式问题</groupName>
      <ability>L2_HalfPunc_CN</ability>
      <abilityName>全半角问题</abilityName>
      <candidateList>
        <item>“</item>
      </candidateList>
      <explain>文本全半角错误。</explain>
      <paraID>77191DED</paraID>
      <start>93</start>
      <end>94</end>
      <status>modified</status>
      <modifiedWord>“</modifiedWord>
      <trackRevisions>false</trackRevisions>
    </reviewItem>
    <reviewItem>
      <errorID>87c02f06-4b40-415b-924f-e01a23eaa8aa</errorID>
      <errorWord>"</errorWord>
      <group>L1_Format</group>
      <groupName>格式问题</groupName>
      <ability>L2_HalfPunc_CN</ability>
      <abilityName>全半角问题</abilityName>
      <candidateList>
        <item>”</item>
      </candidateList>
      <explain>文本全半角错误。</explain>
      <paraID>77191DED</paraID>
      <start>96</start>
      <end>97</end>
      <status>modified</status>
      <modifiedWord>”</modifiedWord>
      <trackRevisions>false</trackRevisions>
    </reviewItem>
    <reviewItem>
      <errorID>e17fa606-2043-44bb-981b-3e0ca354d584</errorID>
      <errorWord>"</errorWord>
      <group>L1_Format</group>
      <groupName>格式问题</groupName>
      <ability>L2_HalfPunc_CN</ability>
      <abilityName>全半角问题</abilityName>
      <candidateList>
        <item>“</item>
      </candidateList>
      <explain>文本全半角错误。</explain>
      <paraID>77191DED</paraID>
      <start>119</start>
      <end>120</end>
      <status>modified</status>
      <modifiedWord>“</modifiedWord>
      <trackRevisions>false</trackRevisions>
    </reviewItem>
    <reviewItem>
      <errorID>c9846fb4-39ae-488a-ae05-c7b5b2c89197</errorID>
      <errorWord>"</errorWord>
      <group>L1_Format</group>
      <groupName>格式问题</groupName>
      <ability>L2_HalfPunc_CN</ability>
      <abilityName>全半角问题</abilityName>
      <candidateList>
        <item>”</item>
      </candidateList>
      <explain>文本全半角错误。</explain>
      <paraID>77191DED</paraID>
      <start>124</start>
      <end>125</end>
      <status>modified</status>
      <modifiedWord>”</modifiedWord>
      <trackRevisions>false</trackRevisions>
    </reviewItem>
    <reviewItem>
      <errorID>fd0166a3-6c36-4c23-a5b6-2c58a9110ebb</errorID>
      <errorWord>"</errorWord>
      <group>L1_Format</group>
      <groupName>格式问题</groupName>
      <ability>L2_HalfPunc_CN</ability>
      <abilityName>全半角问题</abilityName>
      <candidateList>
        <item>“</item>
      </candidateList>
      <explain>文本全半角错误。</explain>
      <paraID>74136AA5</paraID>
      <start>53</start>
      <end>54</end>
      <status>modified</status>
      <modifiedWord>“</modifiedWord>
      <trackRevisions>false</trackRevisions>
    </reviewItem>
    <reviewItem>
      <errorID>ee5a88ee-a7be-412c-a515-60dc8013d7e5</errorID>
      <errorWord>"</errorWord>
      <group>L1_Format</group>
      <groupName>格式问题</groupName>
      <ability>L2_HalfPunc_CN</ability>
      <abilityName>全半角问题</abilityName>
      <candidateList>
        <item>”</item>
      </candidateList>
      <explain>文本全半角错误。</explain>
      <paraID>74136AA5</paraID>
      <start>56</start>
      <end>57</end>
      <status>modified</status>
      <modifiedWord>”</modifiedWord>
      <trackRevisions>false</trackRevisions>
    </reviewItem>
    <reviewItem>
      <errorID>ab195b2f-62a9-4c4f-a2cf-ef6ab7a6e2c4</errorID>
      <errorWord>"</errorWord>
      <group>L1_Format</group>
      <groupName>格式问题</groupName>
      <ability>L2_HalfPunc_CN</ability>
      <abilityName>全半角问题</abilityName>
      <candidateList>
        <item>“</item>
      </candidateList>
      <explain>文本全半角错误。</explain>
      <paraID>74136AA5</paraID>
      <start>70</start>
      <end>71</end>
      <status>modified</status>
      <modifiedWord>“</modifiedWord>
      <trackRevisions>false</trackRevisions>
    </reviewItem>
    <reviewItem>
      <errorID>a48e62dc-48b5-425f-82ae-4c16d763c055</errorID>
      <errorWord>"</errorWord>
      <group>L1_Format</group>
      <groupName>格式问题</groupName>
      <ability>L2_HalfPunc_CN</ability>
      <abilityName>全半角问题</abilityName>
      <candidateList>
        <item>”</item>
      </candidateList>
      <explain>文本全半角错误。</explain>
      <paraID>74136AA5</paraID>
      <start>74</start>
      <end>75</end>
      <status>modified</status>
      <modifiedWord>”</modifiedWord>
      <trackRevisions>false</trackRevisions>
    </reviewItem>
    <reviewItem>
      <errorID>1883785d-8d4e-4a76-9d55-7e4071c884e0</errorID>
      <errorWord>制定计划</errorWord>
      <group>L1_Knowledge</group>
      <groupName>知识性问题</groupName>
      <ability>L2_Knowledge</ability>
      <abilityName>其他知识</abilityName>
      <candidateList>
        <item>制订计划</item>
      </candidateList>
      <explain/>
      <paraID>5043FBAA</paraID>
      <start>11</start>
      <end>15</end>
      <status>unmodified</status>
      <modifiedWord/>
      <trackRevisions>false</trackRevisions>
    </reviewItem>
    <reviewItem>
      <errorID>7795b9ee-aafc-46a5-9b57-1b2ee3d408ee</errorID>
      <errorWord>"</errorWord>
      <group>L1_Format</group>
      <groupName>格式问题</groupName>
      <ability>L2_HalfPunc_CN</ability>
      <abilityName>全半角问题</abilityName>
      <candidateList>
        <item>“</item>
      </candidateList>
      <explain>文本全半角错误。</explain>
      <paraID>5043FBAA</paraID>
      <start>45</start>
      <end>46</end>
      <status>modified</status>
      <modifiedWord>“</modifiedWord>
      <trackRevisions>false</trackRevisions>
    </reviewItem>
    <reviewItem>
      <errorID>fd4c10a1-69cb-4756-af38-358f7ffdbf7a</errorID>
      <errorWord>"</errorWord>
      <group>L1_Format</group>
      <groupName>格式问题</groupName>
      <ability>L2_HalfPunc_CN</ability>
      <abilityName>全半角问题</abilityName>
      <candidateList>
        <item>”</item>
      </candidateList>
      <explain>文本全半角错误。</explain>
      <paraID>5043FBAA</paraID>
      <start>48</start>
      <end>49</end>
      <status>modified</status>
      <modifiedWord>”</modifiedWord>
      <trackRevisions>false</trackRevisions>
    </reviewItem>
    <reviewItem>
      <errorID>65f1efa3-a5c3-4f43-974c-c61c223997a3</errorID>
      <errorWord>,</errorWord>
      <group>L1_Format</group>
      <groupName>格式问题</groupName>
      <ability>L2_HalfPunc_CN</ability>
      <abilityName>全半角问题</abilityName>
      <candidateList>
        <item>，</item>
      </candidateList>
      <explain>文本全半角错误。</explain>
      <paraID>67806227</paraID>
      <start>26</start>
      <end>27</end>
      <status>modified</status>
      <modifiedWord>，</modifiedWord>
      <trackRevisions>false</trackRevisions>
    </reviewItem>
    <reviewItem>
      <errorID>4c194a6a-a65c-483c-9c34-40617dd55296</errorID>
      <errorWord>,</errorWord>
      <group>L1_Format</group>
      <groupName>格式问题</groupName>
      <ability>L2_HalfPunc_CN</ability>
      <abilityName>全半角问题</abilityName>
      <candidateList>
        <item>，</item>
      </candidateList>
      <explain>文本全半角错误。</explain>
      <paraID>67806227</paraID>
      <start>35</start>
      <end>36</end>
      <status>modified</status>
      <modifiedWord>，</modifiedWord>
      <trackRevisions>false</trackRevisions>
    </reviewItem>
    <reviewItem>
      <errorID>f62ea1ae-9556-4517-892f-4347e140da49</errorID>
      <errorWord>,</errorWord>
      <group>L1_Format</group>
      <groupName>格式问题</groupName>
      <ability>L2_HalfPunc_CN</ability>
      <abilityName>全半角问题</abilityName>
      <candidateList>
        <item>，</item>
      </candidateList>
      <explain>文本全半角错误。</explain>
      <paraID>67806227</paraID>
      <start>45</start>
      <end>46</end>
      <status>modified</status>
      <modifiedWord>，</modifiedWord>
      <trackRevisions>false</trackRevisions>
    </reviewItem>
    <reviewItem>
      <errorID>fd780a6b-b0a2-4e75-9c49-261cd8ee8940</errorID>
      <errorWord>,</errorWord>
      <group>L1_Format</group>
      <groupName>格式问题</groupName>
      <ability>L2_HalfPunc_CN</ability>
      <abilityName>全半角问题</abilityName>
      <candidateList>
        <item>，</item>
      </candidateList>
      <explain>文本全半角错误。</explain>
      <paraID>67806227</paraID>
      <start>55</start>
      <end>56</end>
      <status>modified</status>
      <modifiedWord>，</modifiedWord>
      <trackRevisions>false</trackRevisions>
    </reviewItem>
    <reviewItem>
      <errorID>b94ca1a2-c35d-40e8-9391-c3f49f4470f6</errorID>
      <errorWord>,</errorWord>
      <group>L1_Format</group>
      <groupName>格式问题</groupName>
      <ability>L2_HalfPunc_CN</ability>
      <abilityName>全半角问题</abilityName>
      <candidateList>
        <item>，</item>
      </candidateList>
      <explain>文本全半角错误。</explain>
      <paraID>67806227</paraID>
      <start>65</start>
      <end>66</end>
      <status>modified</status>
      <modifiedWord>，</modifiedWord>
      <trackRevisions>false</trackRevisions>
    </reviewItem>
    <reviewItem>
      <errorID>891d12c6-8ea5-421f-b5da-7094876f83df</errorID>
      <errorWord>(</errorWord>
      <group>L1_Format</group>
      <groupName>格式问题</groupName>
      <ability>L2_HalfPunc_CN</ability>
      <abilityName>全半角问题</abilityName>
      <candidateList>
        <item>（</item>
      </candidateList>
      <explain>文本全半角错误。</explain>
      <paraID>18DC098E</paraID>
      <start>30</start>
      <end>31</end>
      <status>modified</status>
      <modifiedWord>（</modifiedWord>
      <trackRevisions>false</trackRevisions>
    </reviewItem>
    <reviewItem>
      <errorID>350e9e56-ad41-4903-be07-b7519e2b3f82</errorID>
      <errorWord>"</errorWord>
      <group>L1_Format</group>
      <groupName>格式问题</groupName>
      <ability>L2_HalfPunc_CN</ability>
      <abilityName>全半角问题</abilityName>
      <candidateList>
        <item>“</item>
      </candidateList>
      <explain>文本全半角错误。</explain>
      <paraID>18DC098E</paraID>
      <start>34</start>
      <end>35</end>
      <status>modified</status>
      <modifiedWord>“</modifiedWord>
      <trackRevisions>false</trackRevisions>
    </reviewItem>
    <reviewItem>
      <errorID>160e26ae-5281-4700-a6cf-5d1b1148026d</errorID>
      <errorWord>"</errorWord>
      <group>L1_Format</group>
      <groupName>格式问题</groupName>
      <ability>L2_HalfPunc_CN</ability>
      <abilityName>全半角问题</abilityName>
      <candidateList>
        <item>”</item>
      </candidateList>
      <explain>文本全半角错误。</explain>
      <paraID>18DC098E</paraID>
      <start>39</start>
      <end>40</end>
      <status>modified</status>
      <modifiedWord>”</modifiedWord>
      <trackRevisions>false</trackRevisions>
    </reviewItem>
    <reviewItem>
      <errorID>d76ec1d4-ad10-468b-a790-9bed5f4da5c5</errorID>
      <errorWord>)</errorWord>
      <group>L1_Format</group>
      <groupName>格式问题</groupName>
      <ability>L2_HalfPunc_CN</ability>
      <abilityName>全半角问题</abilityName>
      <candidateList>
        <item>）</item>
      </candidateList>
      <explain>文本全半角错误。</explain>
      <paraID>18DC098E</paraID>
      <start>55</start>
      <end>56</end>
      <status>modified</status>
      <modifiedWord>）</modifiedWord>
      <trackRevisions>false</trackRevisions>
    </reviewItem>
    <reviewItem>
      <errorID>af8db118-26f4-487c-97f6-aa9bb88d08d1</errorID>
      <errorWord>(</errorWord>
      <group>L1_Format</group>
      <groupName>格式问题</groupName>
      <ability>L2_HalfPunc_CN</ability>
      <abilityName>全半角问题</abilityName>
      <candidateList>
        <item>（</item>
      </candidateList>
      <explain>文本全半角错误。</explain>
      <paraID>18DC098E</paraID>
      <start>65</start>
      <end>66</end>
      <status>modified</status>
      <modifiedWord>（</modifiedWord>
      <trackRevisions>false</trackRevisions>
    </reviewItem>
    <reviewItem>
      <errorID>50c2ca08-7294-4e45-b43b-4e26ecf82a2c</errorID>
      <errorWord>)</errorWord>
      <group>L1_Format</group>
      <groupName>格式问题</groupName>
      <ability>L2_HalfPunc_CN</ability>
      <abilityName>全半角问题</abilityName>
      <candidateList>
        <item>）</item>
      </candidateList>
      <explain>文本全半角错误。</explain>
      <paraID>18DC098E</paraID>
      <start>88</start>
      <end>89</end>
      <status>modified</status>
      <modifiedWord>）</modifiedWord>
      <trackRevisions>false</trackRevisions>
    </reviewItem>
    <reviewItem>
      <errorID>1b529c7e-fb2b-4ee8-9ef1-0f2c19ccba3a</errorID>
      <errorWord>(</errorWord>
      <group>L1_Format</group>
      <groupName>格式问题</groupName>
      <ability>L2_HalfPunc_CN</ability>
      <abilityName>全半角问题</abilityName>
      <candidateList>
        <item>（</item>
      </candidateList>
      <explain>文本全半角错误。</explain>
      <paraID>78DC0771</paraID>
      <start>20</start>
      <end>21</end>
      <status>modified</status>
      <modifiedWord>（</modifiedWord>
      <trackRevisions>false</trackRevisions>
    </reviewItem>
    <reviewItem>
      <errorID>6ffdbaa2-9b48-40c7-87c5-670a09e08c59</errorID>
      <errorWord>)</errorWord>
      <group>L1_Format</group>
      <groupName>格式问题</groupName>
      <ability>L2_HalfPunc_CN</ability>
      <abilityName>全半角问题</abilityName>
      <candidateList>
        <item>）</item>
      </candidateList>
      <explain>文本全半角错误。</explain>
      <paraID>78DC0771</paraID>
      <start>33</start>
      <end>34</end>
      <status>modified</status>
      <modifiedWord>）</modifiedWord>
      <trackRevisions>false</trackRevisions>
    </reviewItem>
    <reviewItem>
      <errorID>2be9588e-3dd4-43bf-b748-adff71f00764</errorID>
      <errorWord>)</errorWord>
      <group>L1_Format</group>
      <groupName>格式问题</groupName>
      <ability>L2_HalfPunc_CN</ability>
      <abilityName>全半角问题</abilityName>
      <candidateList>
        <item>）</item>
      </candidateList>
      <explain>文本全半角错误。</explain>
      <paraID>78DC0771</paraID>
      <start>54</start>
      <end>55</end>
      <status>modified</status>
      <modifiedWord>）</modifiedWord>
      <trackRevisions>false</trackRevisions>
    </reviewItem>
    <reviewItem>
      <errorID>c809e3cc-2bf5-48c1-a5b1-0a3aa1238efb</errorID>
      <errorWord>1970年代</errorWord>
      <group>L1_Knowledge</group>
      <groupName>知识性问题</groupName>
      <ability>L2_Time</ability>
      <abilityName>日期时间</abilityName>
      <candidateList>
        <item>20世纪70年代</item>
      </candidateList>
      <explain>年代表述建议使用世纪+年代的格式。</explain>
      <paraID>6125D6A2</paraID>
      <start>38</start>
      <end>44</end>
      <status>unmodified</status>
      <modifiedWord/>
      <trackRevisions>false</trackRevisions>
    </reviewItem>
    <reviewItem>
      <errorID>709d5c62-b629-450f-a262-0c7534b0b250</errorID>
      <errorWord>"</errorWord>
      <group>L1_Format</group>
      <groupName>格式问题</groupName>
      <ability>L2_HalfPunc_CN</ability>
      <abilityName>全半角问题</abilityName>
      <candidateList>
        <item>“</item>
      </candidateList>
      <explain>文本全半角错误。</explain>
      <paraID>6125D6A2</paraID>
      <start>89</start>
      <end>90</end>
      <status>modified</status>
      <modifiedWord>“</modifiedWord>
      <trackRevisions>false</trackRevisions>
    </reviewItem>
    <reviewItem>
      <errorID>0c41b5b1-2abf-48d1-9b3f-712b64365152</errorID>
      <errorWord>"</errorWord>
      <group>L1_Format</group>
      <groupName>格式问题</groupName>
      <ability>L2_HalfPunc_CN</ability>
      <abilityName>全半角问题</abilityName>
      <candidateList>
        <item>”</item>
      </candidateList>
      <explain>文本全半角错误。</explain>
      <paraID>6125D6A2</paraID>
      <start>108</start>
      <end>109</end>
      <status>modified</status>
      <modifiedWord>”</modifiedWord>
      <trackRevisions>false</trackRevisions>
    </reviewItem>
    <reviewItem>
      <errorID>0de6a8c8-63dc-45de-826a-4724b2ffdba6</errorID>
      <errorWord>"</errorWord>
      <group>L1_Format</group>
      <groupName>格式问题</groupName>
      <ability>L2_HalfPunc_CN</ability>
      <abilityName>全半角问题</abilityName>
      <candidateList>
        <item>“</item>
      </candidateList>
      <explain>文本全半角错误。</explain>
      <paraID>5ABBC4FF</paraID>
      <start>46</start>
      <end>47</end>
      <status>modified</status>
      <modifiedWord>“</modifiedWord>
      <trackRevisions>false</trackRevisions>
    </reviewItem>
    <reviewItem>
      <errorID>15edb955-ff83-4869-ba90-0fc90d85061a</errorID>
      <errorWord>"</errorWord>
      <group>L1_Format</group>
      <groupName>格式问题</groupName>
      <ability>L2_HalfPunc_CN</ability>
      <abilityName>全半角问题</abilityName>
      <candidateList>
        <item>”</item>
      </candidateList>
      <explain>文本全半角错误。</explain>
      <paraID>5ABBC4FF</paraID>
      <start>61</start>
      <end>62</end>
      <status>modified</status>
      <modifiedWord>”</modifiedWord>
      <trackRevisions>false</trackRevisions>
    </reviewItem>
    <reviewItem>
      <errorID>454829a6-3777-4670-8fea-5acc2f50cfc6</errorID>
      <errorWord>(</errorWord>
      <group>L1_Format</group>
      <groupName>格式问题</groupName>
      <ability>L2_HalfPunc_CN</ability>
      <abilityName>全半角问题</abilityName>
      <candidateList>
        <item>（</item>
      </candidateList>
      <explain>文本全半角错误。</explain>
      <paraID>5ABBC4FF</paraID>
      <start>77</start>
      <end>78</end>
      <status>modified</status>
      <modifiedWord>（</modifiedWord>
      <trackRevisions>false</trackRevisions>
    </reviewItem>
    <reviewItem>
      <errorID>a4739e68-c4af-4e3a-97db-348ee680643d</errorID>
      <errorWord>)</errorWord>
      <group>L1_Format</group>
      <groupName>格式问题</groupName>
      <ability>L2_HalfPunc_CN</ability>
      <abilityName>全半角问题</abilityName>
      <candidateList>
        <item>）</item>
      </candidateList>
      <explain>文本全半角错误。</explain>
      <paraID>5ABBC4FF</paraID>
      <start>79</start>
      <end>80</end>
      <status>modified</status>
      <modifiedWord>）</modifiedWord>
      <trackRevisions>false</trackRevisions>
    </reviewItem>
    <reviewItem>
      <errorID>d7fd19df-a6b8-4e43-bc10-5efc4f19e3d7</errorID>
      <errorWord>(</errorWord>
      <group>L1_Format</group>
      <groupName>格式问题</groupName>
      <ability>L2_HalfPunc_CN</ability>
      <abilityName>全半角问题</abilityName>
      <candidateList>
        <item>（</item>
      </candidateList>
      <explain>文本全半角错误。</explain>
      <paraID>5ABBC4FF</paraID>
      <start>121</start>
      <end>122</end>
      <status>modified</status>
      <modifiedWord>（</modifiedWord>
      <trackRevisions>false</trackRevisions>
    </reviewItem>
    <reviewItem>
      <errorID>b0b31adc-6e9d-4fa5-b42e-76afcd6d8b59</errorID>
      <errorWord>)</errorWord>
      <group>L1_Format</group>
      <groupName>格式问题</groupName>
      <ability>L2_HalfPunc_CN</ability>
      <abilityName>全半角问题</abilityName>
      <candidateList>
        <item>）</item>
      </candidateList>
      <explain>文本全半角错误。</explain>
      <paraID>5ABBC4FF</paraID>
      <start>123</start>
      <end>124</end>
      <status>modified</status>
      <modifiedWord>）</modifiedWord>
      <trackRevisions>false</trackRevisions>
    </reviewItem>
    <reviewItem>
      <errorID>0a093b8e-09c2-4a08-bf13-c2f9ea233975</errorID>
      <errorWord>(</errorWord>
      <group>L1_Format</group>
      <groupName>格式问题</groupName>
      <ability>L2_HalfPunc_CN</ability>
      <abilityName>全半角问题</abilityName>
      <candidateList>
        <item>（</item>
      </candidateList>
      <explain>文本全半角错误。</explain>
      <paraID>5ABBC4FF</paraID>
      <start>152</start>
      <end>153</end>
      <status>modified</status>
      <modifiedWord>（</modifiedWord>
      <trackRevisions>false</trackRevisions>
    </reviewItem>
    <reviewItem>
      <errorID>3cf31711-ac41-431e-bbe5-857db69ed596</errorID>
      <errorWord>)</errorWord>
      <group>L1_Format</group>
      <groupName>格式问题</groupName>
      <ability>L2_HalfPunc_CN</ability>
      <abilityName>全半角问题</abilityName>
      <candidateList>
        <item>）</item>
      </candidateList>
      <explain>文本全半角错误。</explain>
      <paraID>5ABBC4FF</paraID>
      <start>154</start>
      <end>155</end>
      <status>modified</status>
      <modifiedWord>）</modifiedWord>
      <trackRevisions>false</trackRevisions>
    </reviewItem>
    <reviewItem>
      <errorID>dbf391dc-a521-4cf3-99a4-9beb82d8dd68</errorID>
      <errorWord>"</errorWord>
      <group>L1_Format</group>
      <groupName>格式问题</groupName>
      <ability>L2_HalfPunc_CN</ability>
      <abilityName>全半角问题</abilityName>
      <candidateList>
        <item>“</item>
      </candidateList>
      <explain>文本全半角错误。</explain>
      <paraID>5ABBC4FF</paraID>
      <start>195</start>
      <end>196</end>
      <status>modified</status>
      <modifiedWord>“</modifiedWord>
      <trackRevisions>false</trackRevisions>
    </reviewItem>
    <reviewItem>
      <errorID>a5b8ff14-f0e4-478b-90c1-6a7d01ca4aea</errorID>
      <errorWord>"</errorWord>
      <group>L1_Format</group>
      <groupName>格式问题</groupName>
      <ability>L2_HalfPunc_CN</ability>
      <abilityName>全半角问题</abilityName>
      <candidateList>
        <item>”</item>
      </candidateList>
      <explain>文本全半角错误。</explain>
      <paraID>5ABBC4FF</paraID>
      <start>210</start>
      <end>211</end>
      <status>modified</status>
      <modifiedWord>”</modifiedWord>
      <trackRevisions>false</trackRevisions>
    </reviewItem>
    <reviewItem>
      <errorID>f66968f5-7457-4bcc-81dd-ad4be2314571</errorID>
      <errorWord>"</errorWord>
      <group>L1_Format</group>
      <groupName>格式问题</groupName>
      <ability>L2_HalfPunc_CN</ability>
      <abilityName>全半角问题</abilityName>
      <candidateList>
        <item>“</item>
      </candidateList>
      <explain>文本全半角错误。</explain>
      <paraID>5ABBC4FF</paraID>
      <start>225</start>
      <end>226</end>
      <status>modified</status>
      <modifiedWord>“</modifiedWord>
      <trackRevisions>false</trackRevisions>
    </reviewItem>
    <reviewItem>
      <errorID>7639bbae-d4ce-48f4-9fb7-1f4912c85f13</errorID>
      <errorWord>"</errorWord>
      <group>L1_Format</group>
      <groupName>格式问题</groupName>
      <ability>L2_HalfPunc_CN</ability>
      <abilityName>全半角问题</abilityName>
      <candidateList>
        <item>”</item>
      </candidateList>
      <explain>文本全半角错误。</explain>
      <paraID>5ABBC4FF</paraID>
      <start>230</start>
      <end>231</end>
      <status>modified</status>
      <modifiedWord>”</modifiedWord>
      <trackRevisions>false</trackRevisions>
    </reviewItem>
    <reviewItem>
      <errorID>63045334-5ee2-4947-830d-c6c82f45093f</errorID>
      <errorWord>"</errorWord>
      <group>L1_Format</group>
      <groupName>格式问题</groupName>
      <ability>L2_HalfPunc_CN</ability>
      <abilityName>全半角问题</abilityName>
      <candidateList>
        <item>“</item>
      </candidateList>
      <explain>文本全半角错误。</explain>
      <paraID>5ABBC4FF</paraID>
      <start>239</start>
      <end>240</end>
      <status>modified</status>
      <modifiedWord>“</modifiedWord>
      <trackRevisions>false</trackRevisions>
    </reviewItem>
    <reviewItem>
      <errorID>098adeae-0bff-4acb-b9b1-08873f0a23dd</errorID>
      <errorWord>"</errorWord>
      <group>L1_Format</group>
      <groupName>格式问题</groupName>
      <ability>L2_HalfPunc_CN</ability>
      <abilityName>全半角问题</abilityName>
      <candidateList>
        <item>”</item>
      </candidateList>
      <explain>文本全半角错误。</explain>
      <paraID>5ABBC4FF</paraID>
      <start>243</start>
      <end>244</end>
      <status>modified</status>
      <modifiedWord>”</modifiedWord>
      <trackRevisions>false</trackRevisions>
    </reviewItem>
    <reviewItem>
      <errorID>22bf52e9-91e3-4a2a-8451-d8c0b30e6012</errorID>
      <errorWord>"</errorWord>
      <group>L1_Format</group>
      <groupName>格式问题</groupName>
      <ability>L2_HalfPunc_CN</ability>
      <abilityName>全半角问题</abilityName>
      <candidateList>
        <item>“</item>
      </candidateList>
      <explain>文本全半角错误。</explain>
      <paraID>5ABBC4FF</paraID>
      <start>246</start>
      <end>247</end>
      <status>modified</status>
      <modifiedWord>“</modifiedWord>
      <trackRevisions>false</trackRevisions>
    </reviewItem>
    <reviewItem>
      <errorID>eb9a7a3c-2038-497e-8616-93c80b409005</errorID>
      <errorWord>"</errorWord>
      <group>L1_Format</group>
      <groupName>格式问题</groupName>
      <ability>L2_HalfPunc_CN</ability>
      <abilityName>全半角问题</abilityName>
      <candidateList>
        <item>”</item>
      </candidateList>
      <explain>文本全半角错误。</explain>
      <paraID>5ABBC4FF</paraID>
      <start>251</start>
      <end>252</end>
      <status>modified</status>
      <modifiedWord>”</modifiedWord>
      <trackRevisions>false</trackRevisions>
    </reviewItem>
    <reviewItem>
      <errorID>c3482fda-cf49-4c8f-8930-64fb6c5a8d17</errorID>
      <errorWord>"</errorWord>
      <group>L1_Format</group>
      <groupName>格式问题</groupName>
      <ability>L2_HalfPunc_CN</ability>
      <abilityName>全半角问题</abilityName>
      <candidateList>
        <item>“</item>
      </candidateList>
      <explain>文本全半角错误。</explain>
      <paraID>2231BD86</paraID>
      <start>16</start>
      <end>17</end>
      <status>modified</status>
      <modifiedWord>“</modifiedWord>
      <trackRevisions>false</trackRevisions>
    </reviewItem>
    <reviewItem>
      <errorID>7356e435-4952-4e05-a1c2-d65ceef581f6</errorID>
      <errorWord>"</errorWord>
      <group>L1_Format</group>
      <groupName>格式问题</groupName>
      <ability>L2_HalfPunc_CN</ability>
      <abilityName>全半角问题</abilityName>
      <candidateList>
        <item>”</item>
      </candidateList>
      <explain>文本全半角错误。</explain>
      <paraID>2231BD86</paraID>
      <start>25</start>
      <end>26</end>
      <status>modified</status>
      <modifiedWord>”</modifiedWord>
      <trackRevisions>false</trackRevisions>
    </reviewItem>
    <reviewItem>
      <errorID>a74db09c-f574-4b30-b905-e454e8098350</errorID>
      <errorWord>"</errorWord>
      <group>L1_Format</group>
      <groupName>格式问题</groupName>
      <ability>L2_HalfPunc_CN</ability>
      <abilityName>全半角问题</abilityName>
      <candidateList>
        <item>“</item>
      </candidateList>
      <explain>文本全半角错误。</explain>
      <paraID>1FC5602D</paraID>
      <start>21</start>
      <end>22</end>
      <status>modified</status>
      <modifiedWord>“</modifiedWord>
      <trackRevisions>false</trackRevisions>
    </reviewItem>
    <reviewItem>
      <errorID>99f87636-b325-4007-b70a-31b395df538b</errorID>
      <errorWord>"</errorWord>
      <group>L1_Format</group>
      <groupName>格式问题</groupName>
      <ability>L2_HalfPunc_CN</ability>
      <abilityName>全半角问题</abilityName>
      <candidateList>
        <item>”</item>
      </candidateList>
      <explain>文本全半角错误。</explain>
      <paraID>1FC5602D</paraID>
      <start>32</start>
      <end>33</end>
      <status>modified</status>
      <modifiedWord>”</modifiedWord>
      <trackRevisions>false</trackRevisions>
    </reviewItem>
    <reviewItem>
      <errorID>1f15750b-b390-46c4-a569-81e2760cb204</errorID>
      <errorWord>"</errorWord>
      <group>L1_Format</group>
      <groupName>格式问题</groupName>
      <ability>L2_HalfPunc_CN</ability>
      <abilityName>全半角问题</abilityName>
      <candidateList>
        <item>“</item>
      </candidateList>
      <explain>文本全半角错误。</explain>
      <paraID>1FC5602D</paraID>
      <start>55</start>
      <end>56</end>
      <status>modified</status>
      <modifiedWord>“</modifiedWord>
      <trackRevisions>false</trackRevisions>
    </reviewItem>
    <reviewItem>
      <errorID>9049b75c-00f7-4328-b312-479e415e46f2</errorID>
      <errorWord>"</errorWord>
      <group>L1_Format</group>
      <groupName>格式问题</groupName>
      <ability>L2_HalfPunc_CN</ability>
      <abilityName>全半角问题</abilityName>
      <candidateList>
        <item>”</item>
      </candidateList>
      <explain>文本全半角错误。</explain>
      <paraID>1FC5602D</paraID>
      <start>65</start>
      <end>66</end>
      <status>modified</status>
      <modifiedWord>”</modifiedWord>
      <trackRevisions>false</trackRevisions>
    </reviewItem>
    <reviewItem>
      <errorID>e02ea612-9101-4876-9792-727bb6f33021</errorID>
      <errorWord>"</errorWord>
      <group>L1_Format</group>
      <groupName>格式问题</groupName>
      <ability>L2_HalfPunc_CN</ability>
      <abilityName>全半角问题</abilityName>
      <candidateList>
        <item>“</item>
      </candidateList>
      <explain>文本全半角错误。</explain>
      <paraID>1FC5602D</paraID>
      <start>86</start>
      <end>87</end>
      <status>modified</status>
      <modifiedWord>“</modifiedWord>
      <trackRevisions>false</trackRevisions>
    </reviewItem>
    <reviewItem>
      <errorID>6ae7e774-e6d3-4708-b09b-ed26713ce813</errorID>
      <errorWord>"</errorWord>
      <group>L1_Format</group>
      <groupName>格式问题</groupName>
      <ability>L2_HalfPunc_CN</ability>
      <abilityName>全半角问题</abilityName>
      <candidateList>
        <item>”</item>
      </candidateList>
      <explain>文本全半角错误。</explain>
      <paraID>1FC5602D</paraID>
      <start>94</start>
      <end>95</end>
      <status>modified</status>
      <modifiedWord>”</modifiedWord>
      <trackRevisions>false</trackRevisions>
    </reviewItem>
    <reviewItem>
      <errorID>3f9efdf5-8a94-4dfc-b75b-d0f36c932f71</errorID>
      <errorWord>"</errorWord>
      <group>L1_Format</group>
      <groupName>格式问题</groupName>
      <ability>L2_HalfPunc_CN</ability>
      <abilityName>全半角问题</abilityName>
      <candidateList>
        <item>“</item>
      </candidateList>
      <explain>文本全半角错误。</explain>
      <paraID> FFFE49C</paraID>
      <start>26</start>
      <end>27</end>
      <status>modified</status>
      <modifiedWord>“</modifiedWord>
      <trackRevisions>false</trackRevisions>
    </reviewItem>
    <reviewItem>
      <errorID>ecb26212-700e-4311-9df7-b273130ccd2e</errorID>
      <errorWord>"</errorWord>
      <group>L1_Format</group>
      <groupName>格式问题</groupName>
      <ability>L2_HalfPunc_CN</ability>
      <abilityName>全半角问题</abilityName>
      <candidateList>
        <item>”</item>
      </candidateList>
      <explain>文本全半角错误。</explain>
      <paraID> FFFE49C</paraID>
      <start>31</start>
      <end>32</end>
      <status>modified</status>
      <modifiedWord>”</modifiedWord>
      <trackRevisions>false</trackRevisions>
    </reviewItem>
    <reviewItem>
      <errorID>773fa9d1-ad92-4e5e-877c-9527a022eac7</errorID>
      <errorWord>"</errorWord>
      <group>L1_Format</group>
      <groupName>格式问题</groupName>
      <ability>L2_HalfPunc_CN</ability>
      <abilityName>全半角问题</abilityName>
      <candidateList>
        <item>“</item>
      </candidateList>
      <explain>文本全半角错误。</explain>
      <paraID> FFFE49C</paraID>
      <start>36</start>
      <end>37</end>
      <status>modified</status>
      <modifiedWord>“</modifiedWord>
      <trackRevisions>false</trackRevisions>
    </reviewItem>
    <reviewItem>
      <errorID>58416257-96c8-4c3f-b49f-e669b5acee67</errorID>
      <errorWord>"</errorWord>
      <group>L1_Format</group>
      <groupName>格式问题</groupName>
      <ability>L2_HalfPunc_CN</ability>
      <abilityName>全半角问题</abilityName>
      <candidateList>
        <item>”</item>
      </candidateList>
      <explain>文本全半角错误。</explain>
      <paraID> FFFE49C</paraID>
      <start>50</start>
      <end>51</end>
      <status>modified</status>
      <modifiedWord>”</modifiedWord>
      <trackRevisions>false</trackRevisions>
    </reviewItem>
    <reviewItem>
      <errorID>695fbbb1-412c-46bd-9d23-342dd0c5af6f</errorID>
      <errorWord>"</errorWord>
      <group>L1_Format</group>
      <groupName>格式问题</groupName>
      <ability>L2_HalfPunc_CN</ability>
      <abilityName>全半角问题</abilityName>
      <candidateList>
        <item>“</item>
      </candidateList>
      <explain>文本全半角错误。</explain>
      <paraID> FFFE49C</paraID>
      <start>63</start>
      <end>64</end>
      <status>modified</status>
      <modifiedWord>“</modifiedWord>
      <trackRevisions>false</trackRevisions>
    </reviewItem>
    <reviewItem>
      <errorID>ac721bc9-9b24-4da6-8a26-dec96ddbab5d</errorID>
      <errorWord>"</errorWord>
      <group>L1_Format</group>
      <groupName>格式问题</groupName>
      <ability>L2_HalfPunc_CN</ability>
      <abilityName>全半角问题</abilityName>
      <candidateList>
        <item>”</item>
      </candidateList>
      <explain>文本全半角错误。</explain>
      <paraID> FFFE49C</paraID>
      <start>70</start>
      <end>71</end>
      <status>modified</status>
      <modifiedWord>”</modifiedWord>
      <trackRevisions>false</trackRevisions>
    </reviewItem>
    <reviewItem>
      <errorID>292e7024-3480-4130-a585-b1792d1bed11</errorID>
      <errorWord>"</errorWord>
      <group>L1_Format</group>
      <groupName>格式问题</groupName>
      <ability>L2_HalfPunc_CN</ability>
      <abilityName>全半角问题</abilityName>
      <candidateList>
        <item>“</item>
      </candidateList>
      <explain>文本全半角错误。</explain>
      <paraID> FFFE49C</paraID>
      <start>80</start>
      <end>81</end>
      <status>modified</status>
      <modifiedWord>“</modifiedWord>
      <trackRevisions>false</trackRevisions>
    </reviewItem>
    <reviewItem>
      <errorID>6adbff03-5b8d-467a-a49b-3ea85b5e6509</errorID>
      <errorWord>"</errorWord>
      <group>L1_Format</group>
      <groupName>格式问题</groupName>
      <ability>L2_HalfPunc_CN</ability>
      <abilityName>全半角问题</abilityName>
      <candidateList>
        <item>”</item>
      </candidateList>
      <explain>文本全半角错误。</explain>
      <paraID> FFFE49C</paraID>
      <start>86</start>
      <end>87</end>
      <status>modified</status>
      <modifiedWord>”</modifiedWord>
      <trackRevisions>false</trackRevisions>
    </reviewItem>
    <reviewItem>
      <errorID>00c5074a-1afd-45d6-a2e5-d5f03acbb210</errorID>
      <errorWord>"</errorWord>
      <group>L1_Format</group>
      <groupName>格式问题</groupName>
      <ability>L2_HalfPunc_CN</ability>
      <abilityName>全半角问题</abilityName>
      <candidateList>
        <item>“</item>
      </candidateList>
      <explain>文本全半角错误。</explain>
      <paraID> FFFE49C</paraID>
      <start>99</start>
      <end>100</end>
      <status>modified</status>
      <modifiedWord>“</modifiedWord>
      <trackRevisions>false</trackRevisions>
    </reviewItem>
    <reviewItem>
      <errorID>e29c05b3-d42d-488f-ac75-6d0ed824812c</errorID>
      <errorWord>"</errorWord>
      <group>L1_Format</group>
      <groupName>格式问题</groupName>
      <ability>L2_HalfPunc_CN</ability>
      <abilityName>全半角问题</abilityName>
      <candidateList>
        <item>”</item>
      </candidateList>
      <explain>文本全半角错误。</explain>
      <paraID> FFFE49C</paraID>
      <start>106</start>
      <end>107</end>
      <status>modified</status>
      <modifiedWord>”</modifiedWord>
      <trackRevisions>false</trackRevisions>
    </reviewItem>
    <reviewItem>
      <errorID>e3d27278-a1e2-4d39-90f6-6d3aa093cb45</errorID>
      <errorWord>"</errorWord>
      <group>L1_Format</group>
      <groupName>格式问题</groupName>
      <ability>L2_HalfPunc_CN</ability>
      <abilityName>全半角问题</abilityName>
      <candidateList>
        <item>“</item>
      </candidateList>
      <explain>文本全半角错误。</explain>
      <paraID> FFFE49C</paraID>
      <start>108</start>
      <end>109</end>
      <status>modified</status>
      <modifiedWord>“</modifiedWord>
      <trackRevisions>false</trackRevisions>
    </reviewItem>
    <reviewItem>
      <errorID>0502d4b2-181a-4e82-8c27-3d3ae39db062</errorID>
      <errorWord>"</errorWord>
      <group>L1_Format</group>
      <groupName>格式问题</groupName>
      <ability>L2_HalfPunc_CN</ability>
      <abilityName>全半角问题</abilityName>
      <candidateList>
        <item>”</item>
      </candidateList>
      <explain>文本全半角错误。</explain>
      <paraID> FFFE49C</paraID>
      <start>113</start>
      <end>114</end>
      <status>modified</status>
      <modifiedWord>”</modifiedWord>
      <trackRevisions>false</trackRevisions>
    </reviewItem>
    <reviewItem>
      <errorID>733e6aad-543a-45f7-9978-00964eaeade3</errorID>
      <errorWord>,</errorWord>
      <group>L1_Format</group>
      <groupName>格式问题</groupName>
      <ability>L2_HalfPunc_CN</ability>
      <abilityName>全半角问题</abilityName>
      <candidateList>
        <item>，</item>
      </candidateList>
      <explain>文本全半角错误。</explain>
      <paraID>533E4554</paraID>
      <start>26</start>
      <end>27</end>
      <status>modified</status>
      <modifiedWord>，</modifiedWord>
      <trackRevisions>false</trackRevisions>
    </reviewItem>
    <reviewItem>
      <errorID>9d46390f-d38a-427d-8de8-e64d132bc607</errorID>
      <errorWord>,</errorWord>
      <group>L1_Format</group>
      <groupName>格式问题</groupName>
      <ability>L2_HalfPunc_CN</ability>
      <abilityName>全半角问题</abilityName>
      <candidateList>
        <item>，</item>
      </candidateList>
      <explain>文本全半角错误。</explain>
      <paraID>533E4554</paraID>
      <start>42</start>
      <end>43</end>
      <status>modified</status>
      <modifiedWord>，</modifiedWord>
      <trackRevisions>false</trackRevisions>
    </reviewItem>
    <reviewItem>
      <errorID>1747eb34-cb92-41a4-a804-b0a54e71fe3a</errorID>
      <errorWord>(</errorWord>
      <group>L1_Format</group>
      <groupName>格式问题</groupName>
      <ability>L2_HalfPunc_CN</ability>
      <abilityName>全半角问题</abilityName>
      <candidateList>
        <item>（</item>
      </candidateList>
      <explain>文本全半角错误。</explain>
      <paraID>71BA4510</paraID>
      <start>31</start>
      <end>32</end>
      <status>modified</status>
      <modifiedWord>（</modifiedWord>
      <trackRevisions>false</trackRevisions>
    </reviewItem>
    <reviewItem>
      <errorID>84f499b5-7278-4d3d-85ac-af261547247f</errorID>
      <errorWord>;</errorWord>
      <group>L1_Format</group>
      <groupName>格式问题</groupName>
      <ability>L2_HalfPunc_CN</ability>
      <abilityName>全半角问题</abilityName>
      <candidateList>
        <item>；</item>
      </candidateList>
      <explain>文本全半角错误。</explain>
      <paraID>71BA4510</paraID>
      <start>44</start>
      <end>45</end>
      <status>modified</status>
      <modifiedWord>；</modifiedWord>
      <trackRevisions>false</trackRevisions>
    </reviewItem>
    <reviewItem>
      <errorID>7f2fc5ad-bf05-48ac-952f-09e4353c969c</errorID>
      <errorWord>"</errorWord>
      <group>L1_Format</group>
      <groupName>格式问题</groupName>
      <ability>L2_HalfPunc_CN</ability>
      <abilityName>全半角问题</abilityName>
      <candidateList>
        <item>“</item>
      </candidateList>
      <explain>文本全半角错误。</explain>
      <paraID>71BA4510</paraID>
      <start>46</start>
      <end>47</end>
      <status>modified</status>
      <modifiedWord>“</modifiedWord>
      <trackRevisions>false</trackRevisions>
    </reviewItem>
    <reviewItem>
      <errorID>d372fd49-9e18-4ff7-a424-8828ca8f8b30</errorID>
      <errorWord>"</errorWord>
      <group>L1_Format</group>
      <groupName>格式问题</groupName>
      <ability>L2_HalfPunc_CN</ability>
      <abilityName>全半角问题</abilityName>
      <candidateList>
        <item>”</item>
      </candidateList>
      <explain>文本全半角错误。</explain>
      <paraID>71BA4510</paraID>
      <start>51</start>
      <end>52</end>
      <status>modified</status>
      <modifiedWord>”</modifiedWord>
      <trackRevisions>false</trackRevisions>
    </reviewItem>
    <reviewItem>
      <errorID>8d57a0f3-2edd-456c-942e-7a81a3128a85</errorID>
      <errorWord>)</errorWord>
      <group>L1_Format</group>
      <groupName>格式问题</groupName>
      <ability>L2_HalfPunc_CN</ability>
      <abilityName>全半角问题</abilityName>
      <candidateList>
        <item>）</item>
      </candidateList>
      <explain>文本全半角错误。</explain>
      <paraID>71BA4510</paraID>
      <start>65</start>
      <end>66</end>
      <status>modified</status>
      <modifiedWord>）</modifiedWord>
      <trackRevisions>false</trackRevisions>
    </reviewItem>
    <reviewItem>
      <errorID>a2bd579d-60d1-40c1-808e-598c7520637b</errorID>
      <errorWord>(</errorWord>
      <group>L1_Format</group>
      <groupName>格式问题</groupName>
      <ability>L2_HalfPunc_CN</ability>
      <abilityName>全半角问题</abilityName>
      <candidateList>
        <item>（</item>
      </candidateList>
      <explain>文本全半角错误。</explain>
      <paraID>26593CDC</paraID>
      <start>20</start>
      <end>21</end>
      <status>modified</status>
      <modifiedWord>（</modifiedWord>
      <trackRevisions>false</trackRevisions>
    </reviewItem>
    <reviewItem>
      <errorID>d9f1bbe4-cbce-4ccc-aa93-b0d88da9a25d</errorID>
      <errorWord>)</errorWord>
      <group>L1_Format</group>
      <groupName>格式问题</groupName>
      <ability>L2_HalfPunc_CN</ability>
      <abilityName>全半角问题</abilityName>
      <candidateList>
        <item>）</item>
      </candidateList>
      <explain>文本全半角错误。</explain>
      <paraID>26593CDC</paraID>
      <start>34</start>
      <end>35</end>
      <status>modified</status>
      <modifiedWord>）</modifiedWord>
      <trackRevisions>false</trackRevisions>
    </reviewItem>
    <reviewItem>
      <errorID>72eca592-9dc4-4e48-961a-e19c83a51c3e</errorID>
      <errorWord>1960年代</errorWord>
      <group>L1_Knowledge</group>
      <groupName>知识性问题</groupName>
      <ability>L2_Time</ability>
      <abilityName>日期时间</abilityName>
      <candidateList>
        <item>20世纪60年代</item>
      </candidateList>
      <explain>年代表述建议使用世纪+年代的格式。</explain>
      <paraID>25F15D6F</paraID>
      <start>51</start>
      <end>57</end>
      <status>unmodified</status>
      <modifiedWord/>
      <trackRevisions>false</trackRevisions>
    </reviewItem>
    <reviewItem>
      <errorID>e3a3c5f4-c23b-4a51-be34-735a5e7dcaa0</errorID>
      <errorWord>"</errorWord>
      <group>L1_Format</group>
      <groupName>格式问题</groupName>
      <ability>L2_HalfPunc_CN</ability>
      <abilityName>全半角问题</abilityName>
      <candidateList>
        <item>“</item>
      </candidateList>
      <explain>文本全半角错误。</explain>
      <paraID>25F15D6F</paraID>
      <start>107</start>
      <end>108</end>
      <status>modified</status>
      <modifiedWord>“</modifiedWord>
      <trackRevisions>false</trackRevisions>
    </reviewItem>
    <reviewItem>
      <errorID>917b8ed4-9a27-47a8-9073-ecc99077b493</errorID>
      <errorWord>"</errorWord>
      <group>L1_Format</group>
      <groupName>格式问题</groupName>
      <ability>L2_HalfPunc_CN</ability>
      <abilityName>全半角问题</abilityName>
      <candidateList>
        <item>”</item>
      </candidateList>
      <explain>文本全半角错误。</explain>
      <paraID>25F15D6F</paraID>
      <start>117</start>
      <end>118</end>
      <status>modified</status>
      <modifiedWord>”</modifiedWord>
      <trackRevisions>false</trackRevisions>
    </reviewItem>
    <reviewItem>
      <errorID>51d34cca-ace6-483e-baa7-7509b4a5f988</errorID>
      <errorWord>"</errorWord>
      <group>L1_Format</group>
      <groupName>格式问题</groupName>
      <ability>L2_HalfPunc_CN</ability>
      <abilityName>全半角问题</abilityName>
      <candidateList>
        <item>“</item>
      </candidateList>
      <explain>文本全半角错误。</explain>
      <paraID>62A9F895</paraID>
      <start>0</start>
      <end>1</end>
      <status>modified</status>
      <modifiedWord>“</modifiedWord>
      <trackRevisions>false</trackRevisions>
    </reviewItem>
    <reviewItem>
      <errorID>b212b2b7-fddb-45b0-95d4-7aad8cd0d09b</errorID>
      <errorWord>"</errorWord>
      <group>L1_Format</group>
      <groupName>格式问题</groupName>
      <ability>L2_HalfPunc_CN</ability>
      <abilityName>全半角问题</abilityName>
      <candidateList>
        <item>”</item>
      </candidateList>
      <explain>文本全半角错误。</explain>
      <paraID>62A9F895</paraID>
      <start>14</start>
      <end>15</end>
      <status>modified</status>
      <modifiedWord>”</modifiedWord>
      <trackRevisions>false</trackRevisions>
    </reviewItem>
    <reviewItem>
      <errorID>002efbee-2d0c-40b8-ba02-61ae77aaeafc</errorID>
      <errorWord>"</errorWord>
      <group>L1_Format</group>
      <groupName>格式问题</groupName>
      <ability>L2_HalfPunc_CN</ability>
      <abilityName>全半角问题</abilityName>
      <candidateList>
        <item>“</item>
      </candidateList>
      <explain>文本全半角错误。</explain>
      <paraID>62A9F895</paraID>
      <start>48</start>
      <end>49</end>
      <status>modified</status>
      <modifiedWord>“</modifiedWord>
      <trackRevisions>false</trackRevisions>
    </reviewItem>
    <reviewItem>
      <errorID>a4b99813-c22b-4755-bddc-3edcbd79f8ca</errorID>
      <errorWord>"</errorWord>
      <group>L1_Format</group>
      <groupName>格式问题</groupName>
      <ability>L2_HalfPunc_CN</ability>
      <abilityName>全半角问题</abilityName>
      <candidateList>
        <item>”</item>
      </candidateList>
      <explain>文本全半角错误。</explain>
      <paraID>62A9F895</paraID>
      <start>53</start>
      <end>54</end>
      <status>modified</status>
      <modifiedWord>”</modifiedWord>
      <trackRevisions>false</trackRevisions>
    </reviewItem>
    <reviewItem>
      <errorID>dfed479a-58f3-4271-af10-7712a50a4883</errorID>
      <errorWord>"</errorWord>
      <group>L1_Format</group>
      <groupName>格式问题</groupName>
      <ability>L2_HalfPunc_CN</ability>
      <abilityName>全半角问题</abilityName>
      <candidateList>
        <item>“</item>
      </candidateList>
      <explain>文本全半角错误。</explain>
      <paraID>62A9F895</paraID>
      <start>59</start>
      <end>60</end>
      <status>modified</status>
      <modifiedWord>“</modifiedWord>
      <trackRevisions>false</trackRevisions>
    </reviewItem>
    <reviewItem>
      <errorID>530f0a5b-5764-4e61-9ef7-1251fa3b134f</errorID>
      <errorWord>"</errorWord>
      <group>L1_Format</group>
      <groupName>格式问题</groupName>
      <ability>L2_HalfPunc_CN</ability>
      <abilityName>全半角问题</abilityName>
      <candidateList>
        <item>”</item>
      </candidateList>
      <explain>文本全半角错误。</explain>
      <paraID>62A9F895</paraID>
      <start>64</start>
      <end>65</end>
      <status>modified</status>
      <modifiedWord>”</modifiedWord>
      <trackRevisions>false</trackRevisions>
    </reviewItem>
    <reviewItem>
      <errorID>d7f90c11-a9a9-4d30-8878-35647d9d4921</errorID>
      <errorWord>-</errorWord>
      <group>L1_Format</group>
      <groupName>格式问题</groupName>
      <ability>L2_HalfPunc_CN</ability>
      <abilityName>全半角问题</abilityName>
      <candidateList>
        <item>－</item>
      </candidateList>
      <explain>文本全半角错误。</explain>
      <paraID>3DD37E49</paraID>
      <start>60</start>
      <end>61</end>
      <status>modified</status>
      <modifiedWord>－</modifiedWord>
      <trackRevisions>false</trackRevisions>
    </reviewItem>
    <reviewItem>
      <errorID>267d1702-fcc8-4416-8f5f-8d5c2352aefb</errorID>
      <errorWord>(</errorWord>
      <group>L1_Format</group>
      <groupName>格式问题</groupName>
      <ability>L2_HalfPunc_CN</ability>
      <abilityName>全半角问题</abilityName>
      <candidateList>
        <item>（</item>
      </candidateList>
      <explain>文本全半角错误。</explain>
      <paraID>1F227EDF</paraID>
      <start>61</start>
      <end>62</end>
      <status>modified</status>
      <modifiedWord>（</modifiedWord>
      <trackRevisions>false</trackRevisions>
    </reviewItem>
    <reviewItem>
      <errorID>65d5b160-b02f-44bb-ac86-4c238ad97d8e</errorID>
      <errorWord>)</errorWord>
      <group>L1_Format</group>
      <groupName>格式问题</groupName>
      <ability>L2_HalfPunc_CN</ability>
      <abilityName>全半角问题</abilityName>
      <candidateList>
        <item>）</item>
      </candidateList>
      <explain>文本全半角错误。</explain>
      <paraID>1F227EDF</paraID>
      <start>63</start>
      <end>64</end>
      <status>modified</status>
      <modifiedWord>）</modifiedWord>
      <trackRevisions>false</trackRevisions>
    </reviewItem>
    <reviewItem>
      <errorID>02188b3e-17de-4f33-a60c-1b222d8be8d6</errorID>
      <errorWord>(</errorWord>
      <group>L1_Format</group>
      <groupName>格式问题</groupName>
      <ability>L2_HalfPunc_CN</ability>
      <abilityName>全半角问题</abilityName>
      <candidateList>
        <item>（</item>
      </candidateList>
      <explain>文本全半角错误。</explain>
      <paraID>1F227EDF</paraID>
      <start>70</start>
      <end>71</end>
      <status>modified</status>
      <modifiedWord>（</modifiedWord>
      <trackRevisions>false</trackRevisions>
    </reviewItem>
    <reviewItem>
      <errorID>d232fbea-f54b-41c9-817a-76fa6134110d</errorID>
      <errorWord>)</errorWord>
      <group>L1_Format</group>
      <groupName>格式问题</groupName>
      <ability>L2_HalfPunc_CN</ability>
      <abilityName>全半角问题</abilityName>
      <candidateList>
        <item>）</item>
      </candidateList>
      <explain>文本全半角错误。</explain>
      <paraID>1F227EDF</paraID>
      <start>72</start>
      <end>73</end>
      <status>modified</status>
      <modifiedWord>）</modifiedWord>
      <trackRevisions>false</trackRevisions>
    </reviewItem>
    <reviewItem>
      <errorID>af9a0144-f252-4be5-a42f-18329c772a7d</errorID>
      <errorWord>(</errorWord>
      <group>L1_Format</group>
      <groupName>格式问题</groupName>
      <ability>L2_HalfPunc_CN</ability>
      <abilityName>全半角问题</abilityName>
      <candidateList>
        <item>（</item>
      </candidateList>
      <explain>文本全半角错误。</explain>
      <paraID>1F227EDF</paraID>
      <start>81</start>
      <end>82</end>
      <status>modified</status>
      <modifiedWord>（</modifiedWord>
      <trackRevisions>false</trackRevisions>
    </reviewItem>
    <reviewItem>
      <errorID>0fc1bfc8-73fa-46e7-b497-52ced289b26a</errorID>
      <errorWord>)</errorWord>
      <group>L1_Format</group>
      <groupName>格式问题</groupName>
      <ability>L2_HalfPunc_CN</ability>
      <abilityName>全半角问题</abilityName>
      <candidateList>
        <item>）</item>
      </candidateList>
      <explain>文本全半角错误。</explain>
      <paraID>1F227EDF</paraID>
      <start>83</start>
      <end>84</end>
      <status>modified</status>
      <modifiedWord>）</modifiedWord>
      <trackRevisions>false</trackRevisions>
    </reviewItem>
    <reviewItem>
      <errorID>7dcbfa8c-895e-46d0-9371-421a471e3a79</errorID>
      <errorWord>(</errorWord>
      <group>L1_Format</group>
      <groupName>格式问题</groupName>
      <ability>L2_HalfPunc_CN</ability>
      <abilityName>全半角问题</abilityName>
      <candidateList>
        <item>（</item>
      </candidateList>
      <explain>文本全半角错误。</explain>
      <paraID>1F227EDF</paraID>
      <start>137</start>
      <end>138</end>
      <status>modified</status>
      <modifiedWord>（</modifiedWord>
      <trackRevisions>false</trackRevisions>
    </reviewItem>
    <reviewItem>
      <errorID>ca45c064-b29b-48ec-927f-99d389db5137</errorID>
      <errorWord>)</errorWord>
      <group>L1_Format</group>
      <groupName>格式问题</groupName>
      <ability>L2_HalfPunc_CN</ability>
      <abilityName>全半角问题</abilityName>
      <candidateList>
        <item>）</item>
      </candidateList>
      <explain>文本全半角错误。</explain>
      <paraID>1F227EDF</paraID>
      <start>139</start>
      <end>140</end>
      <status>modified</status>
      <modifiedWord>）</modifiedWord>
      <trackRevisions>false</trackRevisions>
    </reviewItem>
    <reviewItem>
      <errorID>8f7450b0-abe2-4ad4-a931-7ff2bf4d33c2</errorID>
      <errorWord>"</errorWord>
      <group>L1_Format</group>
      <groupName>格式问题</groupName>
      <ability>L2_HalfPunc_CN</ability>
      <abilityName>全半角问题</abilityName>
      <candidateList>
        <item>“</item>
      </candidateList>
      <explain>文本全半角错误。</explain>
      <paraID>1F227EDF</paraID>
      <start>154</start>
      <end>155</end>
      <status>modified</status>
      <modifiedWord>“</modifiedWord>
      <trackRevisions>false</trackRevisions>
    </reviewItem>
    <reviewItem>
      <errorID>fb8f7f91-b84e-4831-8a95-aea894198378</errorID>
      <errorWord>"</errorWord>
      <group>L1_Format</group>
      <groupName>格式问题</groupName>
      <ability>L2_HalfPunc_CN</ability>
      <abilityName>全半角问题</abilityName>
      <candidateList>
        <item>”</item>
      </candidateList>
      <explain>文本全半角错误。</explain>
      <paraID>1F227EDF</paraID>
      <start>160</start>
      <end>161</end>
      <status>modified</status>
      <modifiedWord>”</modifiedWord>
      <trackRevisions>false</trackRevisions>
    </reviewItem>
    <reviewItem>
      <errorID>6c68ddbc-b86a-418c-b22b-b52a962f56f9</errorID>
      <errorWord>"</errorWord>
      <group>L1_Format</group>
      <groupName>格式问题</groupName>
      <ability>L2_HalfPunc_CN</ability>
      <abilityName>全半角问题</abilityName>
      <candidateList>
        <item>“</item>
      </candidateList>
      <explain>文本全半角错误。</explain>
      <paraID>1F227EDF</paraID>
      <start>163</start>
      <end>164</end>
      <status>modified</status>
      <modifiedWord>“</modifiedWord>
      <trackRevisions>false</trackRevisions>
    </reviewItem>
    <reviewItem>
      <errorID>940e1195-9984-4f35-9427-b0522f2533a9</errorID>
      <errorWord>"</errorWord>
      <group>L1_Format</group>
      <groupName>格式问题</groupName>
      <ability>L2_HalfPunc_CN</ability>
      <abilityName>全半角问题</abilityName>
      <candidateList>
        <item>”</item>
      </candidateList>
      <explain>文本全半角错误。</explain>
      <paraID>1F227EDF</paraID>
      <start>175</start>
      <end>176</end>
      <status>modified</status>
      <modifiedWord>”</modifiedWord>
      <trackRevisions>false</trackRevisions>
    </reviewItem>
    <reviewItem>
      <errorID>fd5aedc7-1e45-42c6-afd3-99f8bc5f6ea7</errorID>
      <errorWord>"</errorWord>
      <group>L1_Format</group>
      <groupName>格式问题</groupName>
      <ability>L2_HalfPunc_CN</ability>
      <abilityName>全半角问题</abilityName>
      <candidateList>
        <item>“</item>
      </candidateList>
      <explain>文本全半角错误。</explain>
      <paraID> 60A39EE</paraID>
      <start>24</start>
      <end>25</end>
      <status>modified</status>
      <modifiedWord>“</modifiedWord>
      <trackRevisions>false</trackRevisions>
    </reviewItem>
    <reviewItem>
      <errorID>ae533fbc-6078-45f4-8cc5-10a76c52f7be</errorID>
      <errorWord>"</errorWord>
      <group>L1_Format</group>
      <groupName>格式问题</groupName>
      <ability>L2_HalfPunc_CN</ability>
      <abilityName>全半角问题</abilityName>
      <candidateList>
        <item>”</item>
      </candidateList>
      <explain>文本全半角错误。</explain>
      <paraID> 60A39EE</paraID>
      <start>31</start>
      <end>32</end>
      <status>modified</status>
      <modifiedWord>”</modifiedWord>
      <trackRevisions>false</trackRevisions>
    </reviewItem>
    <reviewItem>
      <errorID>7b8a89f0-6363-4569-9689-66b148b017d5</errorID>
      <errorWord>-</errorWord>
      <group>L1_Format</group>
      <groupName>格式问题</groupName>
      <ability>L2_HalfPunc_CN</ability>
      <abilityName>全半角问题</abilityName>
      <candidateList>
        <item>－</item>
      </candidateList>
      <explain>文本全半角错误。</explain>
      <paraID>2E398266</paraID>
      <start>23</start>
      <end>24</end>
      <status>modified</status>
      <modifiedWord>－</modifiedWord>
      <trackRevisions>false</trackRevisions>
    </reviewItem>
    <reviewItem>
      <errorID>9421b686-9d6b-46f6-a2f4-9ca5a0ef20b0</errorID>
      <errorWord>,</errorWord>
      <group>L1_Format</group>
      <groupName>格式问题</groupName>
      <ability>L2_HalfPunc_CN</ability>
      <abilityName>全半角问题</abilityName>
      <candidateList>
        <item>，</item>
      </candidateList>
      <explain>文本全半角错误。</explain>
      <paraID>2E398266</paraID>
      <start>29</start>
      <end>30</end>
      <status>modified</status>
      <modifiedWord>，</modifiedWord>
      <trackRevisions>false</trackRevisions>
    </reviewItem>
    <reviewItem>
      <errorID>bb2c6a2e-8882-45ab-8bc0-c768cf8ed29c</errorID>
      <errorWord>,</errorWord>
      <group>L1_Format</group>
      <groupName>格式问题</groupName>
      <ability>L2_HalfPunc_CN</ability>
      <abilityName>全半角问题</abilityName>
      <candidateList>
        <item>，</item>
      </candidateList>
      <explain>文本全半角错误。</explain>
      <paraID>2E398266</paraID>
      <start>50</start>
      <end>51</end>
      <status>modified</status>
      <modifiedWord>，</modifiedWord>
      <trackRevisions>false</trackRevisions>
    </reviewItem>
    <reviewItem>
      <errorID>6f5d9803-29a5-4500-902c-3874dff25d5b</errorID>
      <errorWord>,</errorWord>
      <group>L1_Format</group>
      <groupName>格式问题</groupName>
      <ability>L2_HalfPunc_CN</ability>
      <abilityName>全半角问题</abilityName>
      <candidateList>
        <item>，</item>
      </candidateList>
      <explain>文本全半角错误。</explain>
      <paraID>2E398266</paraID>
      <start>63</start>
      <end>64</end>
      <status>modified</status>
      <modifiedWord>，</modifiedWord>
      <trackRevisions>false</trackRevisions>
    </reviewItem>
    <reviewItem>
      <errorID>c97485da-f0c0-4768-86c5-15b7da1bc06c</errorID>
      <errorWord>(</errorWord>
      <group>L1_Format</group>
      <groupName>格式问题</groupName>
      <ability>L2_HalfPunc_CN</ability>
      <abilityName>全半角问题</abilityName>
      <candidateList>
        <item>（</item>
      </candidateList>
      <explain>文本全半角错误。</explain>
      <paraID>128CE92C</paraID>
      <start>32</start>
      <end>33</end>
      <status>modified</status>
      <modifiedWord>（</modifiedWord>
      <trackRevisions>false</trackRevisions>
    </reviewItem>
    <reviewItem>
      <errorID>04caac72-9267-41b9-93eb-1b72b7a69ac5</errorID>
      <errorWord>)</errorWord>
      <group>L1_Format</group>
      <groupName>格式问题</groupName>
      <ability>L2_HalfPunc_CN</ability>
      <abilityName>全半角问题</abilityName>
      <candidateList>
        <item>）</item>
      </candidateList>
      <explain>文本全半角错误。</explain>
      <paraID>128CE92C</paraID>
      <start>48</start>
      <end>49</end>
      <status>modified</status>
      <modifiedWord>）</modifiedWord>
      <trackRevisions>false</trackRevisions>
    </reviewItem>
    <reviewItem>
      <errorID>11080db1-1b4e-48cf-8462-cc7ce0a3b75d</errorID>
      <errorWord>(</errorWord>
      <group>L1_Format</group>
      <groupName>格式问题</groupName>
      <ability>L2_HalfPunc_CN</ability>
      <abilityName>全半角问题</abilityName>
      <candidateList>
        <item>（</item>
      </candidateList>
      <explain>文本全半角错误。</explain>
      <paraID>688AB55B</paraID>
      <start>20</start>
      <end>21</end>
      <status>modified</status>
      <modifiedWord>（</modifiedWord>
      <trackRevisions>false</trackRevisions>
    </reviewItem>
    <reviewItem>
      <errorID>13567612-5e6d-47aa-9cb1-a8777d438397</errorID>
      <errorWord>)</errorWord>
      <group>L1_Format</group>
      <groupName>格式问题</groupName>
      <ability>L2_HalfPunc_CN</ability>
      <abilityName>全半角问题</abilityName>
      <candidateList>
        <item>）</item>
      </candidateList>
      <explain>文本全半角错误。</explain>
      <paraID>688AB55B</paraID>
      <start>35</start>
      <end>36</end>
      <status>modified</status>
      <modifiedWord>）</modifiedWord>
      <trackRevisions>false</trackRevisions>
    </reviewItem>
    <reviewItem>
      <errorID>b79052f5-ed31-402b-a8d5-2af5b1cbe628</errorID>
      <errorWord>"</errorWord>
      <group>L1_Format</group>
      <groupName>格式问题</groupName>
      <ability>L2_HalfPunc_CN</ability>
      <abilityName>全半角问题</abilityName>
      <candidateList>
        <item>“</item>
      </candidateList>
      <explain>文本全半角错误。</explain>
      <paraID>273BE3BE</paraID>
      <start>40</start>
      <end>41</end>
      <status>modified</status>
      <modifiedWord>“</modifiedWord>
      <trackRevisions>false</trackRevisions>
    </reviewItem>
    <reviewItem>
      <errorID>c462d108-d37b-4c54-87a7-99adfe2462ce</errorID>
      <errorWord>"</errorWord>
      <group>L1_Format</group>
      <groupName>格式问题</groupName>
      <ability>L2_HalfPunc_CN</ability>
      <abilityName>全半角问题</abilityName>
      <candidateList>
        <item>”</item>
      </candidateList>
      <explain>文本全半角错误。</explain>
      <paraID>273BE3BE</paraID>
      <start>45</start>
      <end>46</end>
      <status>modified</status>
      <modifiedWord>”</modifiedWord>
      <trackRevisions>false</trackRevisions>
    </reviewItem>
    <reviewItem>
      <errorID>d857593b-68a3-4cc4-9f2f-bf4be8f97449</errorID>
      <errorWord>1980年代</errorWord>
      <group>L1_Knowledge</group>
      <groupName>知识性问题</groupName>
      <ability>L2_Time</ability>
      <abilityName>日期时间</abilityName>
      <candidateList>
        <item>20世纪80年代</item>
      </candidateList>
      <explain>年代表述建议使用世纪+年代的格式。</explain>
      <paraID>273BE3BE</paraID>
      <start>60</start>
      <end>66</end>
      <status>unmodified</status>
      <modifiedWord/>
      <trackRevisions>false</trackRevisions>
    </reviewItem>
    <reviewItem>
      <errorID>09dfa9cd-e8a6-4d82-a7dd-8ff513643033</errorID>
      <errorWord>"</errorWord>
      <group>L1_Format</group>
      <groupName>格式问题</groupName>
      <ability>L2_HalfPunc_CN</ability>
      <abilityName>全半角问题</abilityName>
      <candidateList>
        <item>“</item>
      </candidateList>
      <explain>文本全半角错误。</explain>
      <paraID>273BE3BE</paraID>
      <start>104</start>
      <end>105</end>
      <status>modified</status>
      <modifiedWord>“</modifiedWord>
      <trackRevisions>false</trackRevisions>
    </reviewItem>
    <reviewItem>
      <errorID>376dc129-9cfd-4d7a-a1b2-d6b29284226b</errorID>
      <errorWord>读解了</errorWord>
      <group>L1_Word</group>
      <groupName>字词问题</groupName>
      <ability>L2_Typo</ability>
      <abilityName>字词错误</abilityName>
      <candidateList>
        <item>解读了</item>
      </candidateList>
      <explain/>
      <paraID>273BE3BE</paraID>
      <start>112</start>
      <end>115</end>
      <status>unmodified</status>
      <modifiedWord/>
      <trackRevisions>false</trackRevisions>
    </reviewItem>
    <reviewItem>
      <errorID>9a19662f-dbb6-41ad-899d-5567e399464a</errorID>
      <errorWord>"</errorWord>
      <group>L1_Format</group>
      <groupName>格式问题</groupName>
      <ability>L2_HalfPunc_CN</ability>
      <abilityName>全半角问题</abilityName>
      <candidateList>
        <item>”</item>
      </candidateList>
      <explain>文本全半角错误。</explain>
      <paraID>273BE3BE</paraID>
      <start>115</start>
      <end>116</end>
      <status>modified</status>
      <modifiedWord>”</modifiedWord>
      <trackRevisions>false</trackRevisions>
    </reviewItem>
    <reviewItem>
      <errorID>4b3b59ff-0bd0-41de-91fa-213dbedd1552</errorID>
      <errorWord>"</errorWord>
      <group>L1_Format</group>
      <groupName>格式问题</groupName>
      <ability>L2_HalfPunc_CN</ability>
      <abilityName>全半角问题</abilityName>
      <candidateList>
        <item>“</item>
      </candidateList>
      <explain>文本全半角错误。</explain>
      <paraID>273BE3BE</paraID>
      <start>128</start>
      <end>129</end>
      <status>modified</status>
      <modifiedWord>“</modifiedWord>
      <trackRevisions>false</trackRevisions>
    </reviewItem>
    <reviewItem>
      <errorID>9b695bf9-d927-41bf-81d4-90c16fba5518</errorID>
      <errorWord>"</errorWord>
      <group>L1_Format</group>
      <groupName>格式问题</groupName>
      <ability>L2_HalfPunc_CN</ability>
      <abilityName>全半角问题</abilityName>
      <candidateList>
        <item>”</item>
      </candidateList>
      <explain>文本全半角错误。</explain>
      <paraID>273BE3BE</paraID>
      <start>133</start>
      <end>134</end>
      <status>modified</status>
      <modifiedWord>”</modifiedWord>
      <trackRevisions>false</trackRevisions>
    </reviewItem>
    <reviewItem>
      <errorID>02216609-cb27-421b-afa7-b6349f86aea8</errorID>
      <errorWord>"</errorWord>
      <group>L1_Format</group>
      <groupName>格式问题</groupName>
      <ability>L2_HalfPunc_CN</ability>
      <abilityName>全半角问题</abilityName>
      <candidateList>
        <item>“</item>
      </candidateList>
      <explain>文本全半角错误。</explain>
      <paraID>273BE3BE</paraID>
      <start>136</start>
      <end>137</end>
      <status>modified</status>
      <modifiedWord>“</modifiedWord>
      <trackRevisions>false</trackRevisions>
    </reviewItem>
    <reviewItem>
      <errorID>a9944558-8534-4a4c-8cb5-8634d9ded28f</errorID>
      <errorWord>"</errorWord>
      <group>L1_Format</group>
      <groupName>格式问题</groupName>
      <ability>L2_HalfPunc_CN</ability>
      <abilityName>全半角问题</abilityName>
      <candidateList>
        <item>”</item>
      </candidateList>
      <explain>文本全半角错误。</explain>
      <paraID>273BE3BE</paraID>
      <start>145</start>
      <end>146</end>
      <status>modified</status>
      <modifiedWord>”</modifiedWord>
      <trackRevisions>false</trackRevisions>
    </reviewItem>
    <reviewItem>
      <errorID>3240e882-41f5-4480-a182-b947f0c7f57f</errorID>
      <errorWord>1980年代</errorWord>
      <group>L1_Knowledge</group>
      <groupName>知识性问题</groupName>
      <ability>L2_Time</ability>
      <abilityName>日期时间</abilityName>
      <candidateList>
        <item>20世纪80年代</item>
      </candidateList>
      <explain>年代表述建议使用世纪+年代的格式。</explain>
      <paraID>169B8152</paraID>
      <start>11</start>
      <end>17</end>
      <status>unmodified</status>
      <modifiedWord/>
      <trackRevisions>false</trackRevisions>
    </reviewItem>
    <reviewItem>
      <errorID>88100c08-3740-4a9f-a318-ed39d71be8a8</errorID>
      <errorWord>"</errorWord>
      <group>L1_Format</group>
      <groupName>格式问题</groupName>
      <ability>L2_HalfPunc_CN</ability>
      <abilityName>全半角问题</abilityName>
      <candidateList>
        <item>“</item>
      </candidateList>
      <explain>文本全半角错误。</explain>
      <paraID>169B8152</paraID>
      <start>19</start>
      <end>20</end>
      <status>modified</status>
      <modifiedWord>“</modifiedWord>
      <trackRevisions>false</trackRevisions>
    </reviewItem>
    <reviewItem>
      <errorID>57e5906d-59ab-4593-94d8-7260a2c42628</errorID>
      <errorWord>"</errorWord>
      <group>L1_Format</group>
      <groupName>格式问题</groupName>
      <ability>L2_HalfPunc_CN</ability>
      <abilityName>全半角问题</abilityName>
      <candidateList>
        <item>”</item>
      </candidateList>
      <explain>文本全半角错误。</explain>
      <paraID>169B8152</paraID>
      <start>25</start>
      <end>26</end>
      <status>modified</status>
      <modifiedWord>”</modifiedWord>
      <trackRevisions>false</trackRevisions>
    </reviewItem>
    <reviewItem>
      <errorID>5829b15b-a618-447e-a618-dc36a411d423</errorID>
      <errorWord>"</errorWord>
      <group>L1_Format</group>
      <groupName>格式问题</groupName>
      <ability>L2_HalfPunc_CN</ability>
      <abilityName>全半角问题</abilityName>
      <candidateList>
        <item>“</item>
      </candidateList>
      <explain>文本全半角错误。</explain>
      <paraID>169B8152</paraID>
      <start>45</start>
      <end>46</end>
      <status>modified</status>
      <modifiedWord>“</modifiedWord>
      <trackRevisions>false</trackRevisions>
    </reviewItem>
    <reviewItem>
      <errorID>12355878-c664-4414-8991-454644d3ae90</errorID>
      <errorWord>"</errorWord>
      <group>L1_Format</group>
      <groupName>格式问题</groupName>
      <ability>L2_HalfPunc_CN</ability>
      <abilityName>全半角问题</abilityName>
      <candidateList>
        <item>”</item>
      </candidateList>
      <explain>文本全半角错误。</explain>
      <paraID>169B8152</paraID>
      <start>50</start>
      <end>51</end>
      <status>modified</status>
      <modifiedWord>”</modifiedWord>
      <trackRevisions>false</trackRevisions>
    </reviewItem>
    <reviewItem>
      <errorID>c8e430e8-98e7-4b80-a765-76e41f0fd554</errorID>
      <errorWord>(</errorWord>
      <group>L1_Format</group>
      <groupName>格式问题</groupName>
      <ability>L2_HalfPunc_CN</ability>
      <abilityName>全半角问题</abilityName>
      <candidateList>
        <item>（</item>
      </candidateList>
      <explain>文本全半角错误。</explain>
      <paraID>169B8152</paraID>
      <start>69</start>
      <end>70</end>
      <status>modified</status>
      <modifiedWord>（</modifiedWord>
      <trackRevisions>false</trackRevisions>
    </reviewItem>
    <reviewItem>
      <errorID>026237d2-5d8c-4f93-a4b4-eed1b3978e44</errorID>
      <errorWord>)</errorWord>
      <group>L1_Format</group>
      <groupName>格式问题</groupName>
      <ability>L2_HalfPunc_CN</ability>
      <abilityName>全半角问题</abilityName>
      <candidateList>
        <item>）</item>
      </candidateList>
      <explain>文本全半角错误。</explain>
      <paraID>169B8152</paraID>
      <start>71</start>
      <end>72</end>
      <status>modified</status>
      <modifiedWord>）</modifiedWord>
      <trackRevisions>false</trackRevisions>
    </reviewItem>
    <reviewItem>
      <errorID>04f6d7c0-0d9c-4d07-9070-6f65b0607819</errorID>
      <errorWord>"</errorWord>
      <group>L1_Format</group>
      <groupName>格式问题</groupName>
      <ability>L2_HalfPunc_CN</ability>
      <abilityName>全半角问题</abilityName>
      <candidateList>
        <item>“</item>
      </candidateList>
      <explain>文本全半角错误。</explain>
      <paraID>169B8152</paraID>
      <start>89</start>
      <end>90</end>
      <status>modified</status>
      <modifiedWord>“</modifiedWord>
      <trackRevisions>false</trackRevisions>
    </reviewItem>
    <reviewItem>
      <errorID>6975c927-c6c4-4eae-992d-e4b7a0403e64</errorID>
      <errorWord>"</errorWord>
      <group>L1_Format</group>
      <groupName>格式问题</groupName>
      <ability>L2_HalfPunc_CN</ability>
      <abilityName>全半角问题</abilityName>
      <candidateList>
        <item>”</item>
      </candidateList>
      <explain>文本全半角错误。</explain>
      <paraID>169B8152</paraID>
      <start>92</start>
      <end>93</end>
      <status>modified</status>
      <modifiedWord>”</modifiedWord>
      <trackRevisions>false</trackRevisions>
    </reviewItem>
    <reviewItem>
      <errorID>164c571d-fabf-41b9-8dfb-3cacc64785ba</errorID>
      <errorWord>(</errorWord>
      <group>L1_Format</group>
      <groupName>格式问题</groupName>
      <ability>L2_HalfPunc_CN</ability>
      <abilityName>全半角问题</abilityName>
      <candidateList>
        <item>（</item>
      </candidateList>
      <explain>文本全半角错误。</explain>
      <paraID>169B8152</paraID>
      <start>103</start>
      <end>104</end>
      <status>modified</status>
      <modifiedWord>（</modifiedWord>
      <trackRevisions>false</trackRevisions>
    </reviewItem>
    <reviewItem>
      <errorID>9bd37db4-8dea-4c3d-bc69-607e729a447d</errorID>
      <errorWord>)</errorWord>
      <group>L1_Format</group>
      <groupName>格式问题</groupName>
      <ability>L2_HalfPunc_CN</ability>
      <abilityName>全半角问题</abilityName>
      <candidateList>
        <item>）</item>
      </candidateList>
      <explain>文本全半角错误。</explain>
      <paraID>169B8152</paraID>
      <start>105</start>
      <end>106</end>
      <status>modified</status>
      <modifiedWord>）</modifiedWord>
      <trackRevisions>false</trackRevisions>
    </reviewItem>
    <reviewItem>
      <errorID>191383a6-1c7b-4081-accd-b03749a1e792</errorID>
      <errorWord>(</errorWord>
      <group>L1_Format</group>
      <groupName>格式问题</groupName>
      <ability>L2_HalfPunc_CN</ability>
      <abilityName>全半角问题</abilityName>
      <candidateList>
        <item>（</item>
      </candidateList>
      <explain>文本全半角错误。</explain>
      <paraID>169B8152</paraID>
      <start>150</start>
      <end>151</end>
      <status>modified</status>
      <modifiedWord>（</modifiedWord>
      <trackRevisions>false</trackRevisions>
    </reviewItem>
    <reviewItem>
      <errorID>2e077f15-2387-44b9-a36c-2579fa5c0100</errorID>
      <errorWord>)</errorWord>
      <group>L1_Format</group>
      <groupName>格式问题</groupName>
      <ability>L2_HalfPunc_CN</ability>
      <abilityName>全半角问题</abilityName>
      <candidateList>
        <item>）</item>
      </candidateList>
      <explain>文本全半角错误。</explain>
      <paraID>169B8152</paraID>
      <start>152</start>
      <end>153</end>
      <status>modified</status>
      <modifiedWord>）</modifiedWord>
      <trackRevisions>false</trackRevisions>
    </reviewItem>
    <reviewItem>
      <errorID>1e0c204b-55a4-487c-824b-2c170eb70ec1</errorID>
      <errorWord>1990年代</errorWord>
      <group>L1_Knowledge</group>
      <groupName>知识性问题</groupName>
      <ability>L2_Time</ability>
      <abilityName>日期时间</abilityName>
      <candidateList>
        <item>20世纪90年代</item>
      </candidateList>
      <explain>年代表述建议使用世纪+年代的格式。</explain>
      <paraID>57E83AA5</paraID>
      <start>11</start>
      <end>17</end>
      <status>unmodified</status>
      <modifiedWord/>
      <trackRevisions>false</trackRevisions>
    </reviewItem>
    <reviewItem>
      <errorID>23fa5635-9153-4206-908f-a3350910dfe5</errorID>
      <errorWord>"</errorWord>
      <group>L1_Format</group>
      <groupName>格式问题</groupName>
      <ability>L2_HalfPunc_CN</ability>
      <abilityName>全半角问题</abilityName>
      <candidateList>
        <item>“</item>
      </candidateList>
      <explain>文本全半角错误。</explain>
      <paraID>57E83AA5</paraID>
      <start>45</start>
      <end>46</end>
      <status>modified</status>
      <modifiedWord>“</modifiedWord>
      <trackRevisions>false</trackRevisions>
    </reviewItem>
    <reviewItem>
      <errorID>19ae9835-0242-4de4-a4cd-495b4d8c39ff</errorID>
      <errorWord>"</errorWord>
      <group>L1_Format</group>
      <groupName>格式问题</groupName>
      <ability>L2_HalfPunc_CN</ability>
      <abilityName>全半角问题</abilityName>
      <candidateList>
        <item>”</item>
      </candidateList>
      <explain>文本全半角错误。</explain>
      <paraID>57E83AA5</paraID>
      <start>51</start>
      <end>52</end>
      <status>modified</status>
      <modifiedWord>”</modifiedWord>
      <trackRevisions>false</trackRevisions>
    </reviewItem>
    <reviewItem>
      <errorID>9f9343c8-e223-4baa-a209-9a27b5d6236f</errorID>
      <errorWord>"</errorWord>
      <group>L1_Format</group>
      <groupName>格式问题</groupName>
      <ability>L2_HalfPunc_CN</ability>
      <abilityName>全半角问题</abilityName>
      <candidateList>
        <item>“</item>
      </candidateList>
      <explain>文本全半角错误。</explain>
      <paraID>57E83AA5</paraID>
      <start>85</start>
      <end>86</end>
      <status>modified</status>
      <modifiedWord>“</modifiedWord>
      <trackRevisions>false</trackRevisions>
    </reviewItem>
    <reviewItem>
      <errorID>9534e533-d2fe-4ab0-941c-b1e15883c0d7</errorID>
      <errorWord>"</errorWord>
      <group>L1_Format</group>
      <groupName>格式问题</groupName>
      <ability>L2_HalfPunc_CN</ability>
      <abilityName>全半角问题</abilityName>
      <candidateList>
        <item>”</item>
      </candidateList>
      <explain>文本全半角错误。</explain>
      <paraID>57E83AA5</paraID>
      <start>89</start>
      <end>90</end>
      <status>modified</status>
      <modifiedWord>”</modifiedWord>
      <trackRevisions>false</trackRevisions>
    </reviewItem>
    <reviewItem>
      <errorID>a9d82fcb-3065-4c6d-a4b7-8d2532d2b004</errorID>
      <errorWord>"</errorWord>
      <group>L1_Format</group>
      <groupName>格式问题</groupName>
      <ability>L2_HalfPunc_CN</ability>
      <abilityName>全半角问题</abilityName>
      <candidateList>
        <item>“</item>
      </candidateList>
      <explain>文本全半角错误。</explain>
      <paraID>57E83AA5</paraID>
      <start>111</start>
      <end>112</end>
      <status>modified</status>
      <modifiedWord>“</modifiedWord>
      <trackRevisions>false</trackRevisions>
    </reviewItem>
    <reviewItem>
      <errorID>3900f296-ca86-4f22-a0e0-2f53179bc3c9</errorID>
      <errorWord>"</errorWord>
      <group>L1_Format</group>
      <groupName>格式问题</groupName>
      <ability>L2_HalfPunc_CN</ability>
      <abilityName>全半角问题</abilityName>
      <candidateList>
        <item>”</item>
      </candidateList>
      <explain>文本全半角错误。</explain>
      <paraID>57E83AA5</paraID>
      <start>114</start>
      <end>115</end>
      <status>modified</status>
      <modifiedWord>”</modifiedWord>
      <trackRevisions>false</trackRevisions>
    </reviewItem>
    <reviewItem>
      <errorID>2351ffe5-b1af-4a7f-8556-d3e4c91e70f3</errorID>
      <errorWord>"</errorWord>
      <group>L1_Format</group>
      <groupName>格式问题</groupName>
      <ability>L2_HalfPunc_CN</ability>
      <abilityName>全半角问题</abilityName>
      <candidateList>
        <item>“</item>
      </candidateList>
      <explain>文本全半角错误。</explain>
      <paraID>57E83AA5</paraID>
      <start>122</start>
      <end>123</end>
      <status>modified</status>
      <modifiedWord>“</modifiedWord>
      <trackRevisions>false</trackRevisions>
    </reviewItem>
    <reviewItem>
      <errorID>3257edb5-2533-49bd-b677-e5397175fbdf</errorID>
      <errorWord>"</errorWord>
      <group>L1_Format</group>
      <groupName>格式问题</groupName>
      <ability>L2_HalfPunc_CN</ability>
      <abilityName>全半角问题</abilityName>
      <candidateList>
        <item>”</item>
      </candidateList>
      <explain>文本全半角错误。</explain>
      <paraID>57E83AA5</paraID>
      <start>125</start>
      <end>126</end>
      <status>modified</status>
      <modifiedWord>”</modifiedWord>
      <trackRevisions>false</trackRevisions>
    </reviewItem>
    <reviewItem>
      <errorID>e7a73903-fc9e-40b0-b305-2f6af66039e6</errorID>
      <errorWord>"</errorWord>
      <group>L1_Format</group>
      <groupName>格式问题</groupName>
      <ability>L2_HalfPunc_CN</ability>
      <abilityName>全半角问题</abilityName>
      <candidateList>
        <item>“</item>
      </candidateList>
      <explain>文本全半角错误。</explain>
      <paraID>57E83AA5</paraID>
      <start>180</start>
      <end>181</end>
      <status>modified</status>
      <modifiedWord>“</modifiedWord>
      <trackRevisions>false</trackRevisions>
    </reviewItem>
    <reviewItem>
      <errorID>b3682614-c1f8-4888-8e52-f6c906737c70</errorID>
      <errorWord>"</errorWord>
      <group>L1_Format</group>
      <groupName>格式问题</groupName>
      <ability>L2_HalfPunc_CN</ability>
      <abilityName>全半角问题</abilityName>
      <candidateList>
        <item>”</item>
      </candidateList>
      <explain>文本全半角错误。</explain>
      <paraID>57E83AA5</paraID>
      <start>183</start>
      <end>184</end>
      <status>modified</status>
      <modifiedWord>”</modifiedWord>
      <trackRevisions>false</trackRevisions>
    </reviewItem>
    <reviewItem>
      <errorID>328efeb4-7e2d-4dd6-b347-9927f694ba02</errorID>
      <errorWord>"</errorWord>
      <group>L1_Format</group>
      <groupName>格式问题</groupName>
      <ability>L2_HalfPunc_CN</ability>
      <abilityName>全半角问题</abilityName>
      <candidateList>
        <item>“</item>
      </candidateList>
      <explain>文本全半角错误。</explain>
      <paraID>57E83AA5</paraID>
      <start>185</start>
      <end>186</end>
      <status>modified</status>
      <modifiedWord>“</modifiedWord>
      <trackRevisions>false</trackRevisions>
    </reviewItem>
    <reviewItem>
      <errorID>a1072151-ab9a-4a0f-b1a5-8009ccd66f1c</errorID>
      <errorWord>"</errorWord>
      <group>L1_Format</group>
      <groupName>格式问题</groupName>
      <ability>L2_HalfPunc_CN</ability>
      <abilityName>全半角问题</abilityName>
      <candidateList>
        <item>”</item>
      </candidateList>
      <explain>文本全半角错误。</explain>
      <paraID>57E83AA5</paraID>
      <start>188</start>
      <end>189</end>
      <status>modified</status>
      <modifiedWord>”</modifiedWord>
      <trackRevisions>false</trackRevisions>
    </reviewItem>
    <reviewItem>
      <errorID>7a40be32-e1bd-4012-900e-8c8f99311bff</errorID>
      <errorWord>"</errorWord>
      <group>L1_Format</group>
      <groupName>格式问题</groupName>
      <ability>L2_HalfPunc_CN</ability>
      <abilityName>全半角问题</abilityName>
      <candidateList>
        <item>“</item>
      </candidateList>
      <explain>文本全半角错误。</explain>
      <paraID>57E83AA5</paraID>
      <start>224</start>
      <end>225</end>
      <status>modified</status>
      <modifiedWord>“</modifiedWord>
      <trackRevisions>false</trackRevisions>
    </reviewItem>
    <reviewItem>
      <errorID>2d761b8f-af6c-4ce1-85cb-4653f024f6af</errorID>
      <errorWord>"</errorWord>
      <group>L1_Format</group>
      <groupName>格式问题</groupName>
      <ability>L2_HalfPunc_CN</ability>
      <abilityName>全半角问题</abilityName>
      <candidateList>
        <item>”</item>
      </candidateList>
      <explain>文本全半角错误。</explain>
      <paraID>57E83AA5</paraID>
      <start>227</start>
      <end>228</end>
      <status>modified</status>
      <modifiedWord>”</modifiedWord>
      <trackRevisions>false</trackRevisions>
    </reviewItem>
    <reviewItem>
      <errorID>8eccde7d-4402-4568-b1fa-6fa5912f0c03</errorID>
      <errorWord>"</errorWord>
      <group>L1_Format</group>
      <groupName>格式问题</groupName>
      <ability>L2_HalfPunc_CN</ability>
      <abilityName>全半角问题</abilityName>
      <candidateList>
        <item>“</item>
      </candidateList>
      <explain>文本全半角错误。</explain>
      <paraID>5E0B2C39</paraID>
      <start>25</start>
      <end>26</end>
      <status>modified</status>
      <modifiedWord>“</modifiedWord>
      <trackRevisions>false</trackRevisions>
    </reviewItem>
    <reviewItem>
      <errorID>da7ec615-36bd-4b97-9ba7-5d290e2fcc30</errorID>
      <errorWord>"</errorWord>
      <group>L1_Format</group>
      <groupName>格式问题</groupName>
      <ability>L2_HalfPunc_CN</ability>
      <abilityName>全半角问题</abilityName>
      <candidateList>
        <item>”</item>
      </candidateList>
      <explain>文本全半角错误。</explain>
      <paraID>5E0B2C39</paraID>
      <start>31</start>
      <end>32</end>
      <status>modified</status>
      <modifiedWord>”</modifiedWord>
      <trackRevisions>false</trackRevisions>
    </reviewItem>
    <reviewItem>
      <errorID>6c887c5f-4b30-4f86-b96e-81def23d31a4</errorID>
      <errorWord>"</errorWord>
      <group>L1_Format</group>
      <groupName>格式问题</groupName>
      <ability>L2_HalfPunc_CN</ability>
      <abilityName>全半角问题</abilityName>
      <candidateList>
        <item>“</item>
      </candidateList>
      <explain>文本全半角错误。</explain>
      <paraID>5E0B2C39</paraID>
      <start>44</start>
      <end>45</end>
      <status>modified</status>
      <modifiedWord>“</modifiedWord>
      <trackRevisions>false</trackRevisions>
    </reviewItem>
    <reviewItem>
      <errorID>1fbe6f37-dd83-4c54-bc04-658f56cbbfcb</errorID>
      <errorWord>"</errorWord>
      <group>L1_Format</group>
      <groupName>格式问题</groupName>
      <ability>L2_HalfPunc_CN</ability>
      <abilityName>全半角问题</abilityName>
      <candidateList>
        <item>”</item>
      </candidateList>
      <explain>文本全半角错误。</explain>
      <paraID>5E0B2C39</paraID>
      <start>49</start>
      <end>50</end>
      <status>modified</status>
      <modifiedWord>”</modifiedWord>
      <trackRevisions>false</trackRevisions>
    </reviewItem>
    <reviewItem>
      <errorID>c921dead-571f-4eac-ac2a-130e2aaa41b0</errorID>
      <errorWord>"</errorWord>
      <group>L1_Format</group>
      <groupName>格式问题</groupName>
      <ability>L2_HalfPunc_CN</ability>
      <abilityName>全半角问题</abilityName>
      <candidateList>
        <item>“</item>
      </candidateList>
      <explain>文本全半角错误。</explain>
      <paraID>5E0B2C39</paraID>
      <start>52</start>
      <end>53</end>
      <status>modified</status>
      <modifiedWord>“</modifiedWord>
      <trackRevisions>false</trackRevisions>
    </reviewItem>
    <reviewItem>
      <errorID>b221f393-4dd6-44fd-beb8-68058dd57348</errorID>
      <errorWord>"</errorWord>
      <group>L1_Format</group>
      <groupName>格式问题</groupName>
      <ability>L2_HalfPunc_CN</ability>
      <abilityName>全半角问题</abilityName>
      <candidateList>
        <item>”</item>
      </candidateList>
      <explain>文本全半角错误。</explain>
      <paraID>5E0B2C39</paraID>
      <start>57</start>
      <end>58</end>
      <status>modified</status>
      <modifiedWord>”</modifiedWord>
      <trackRevisions>false</trackRevisions>
    </reviewItem>
    <reviewItem>
      <errorID>2a46cbb3-c8bd-492d-bca9-2b901e53ee2e</errorID>
      <errorWord>1970年代</errorWord>
      <group>L1_Knowledge</group>
      <groupName>知识性问题</groupName>
      <ability>L2_Time</ability>
      <abilityName>日期时间</abilityName>
      <candidateList>
        <item>20世纪70年代</item>
      </candidateList>
      <explain>年代表述建议使用世纪+年代的格式。</explain>
      <paraID>5E0B2C39</paraID>
      <start>60</start>
      <end>66</end>
      <status>unmodified</status>
      <modifiedWord/>
      <trackRevisions>false</trackRevisions>
    </reviewItem>
    <reviewItem>
      <errorID>aa825260-6a70-4d32-9cf8-b6ed709fa4a2</errorID>
      <errorWord>"</errorWord>
      <group>L1_Format</group>
      <groupName>格式问题</groupName>
      <ability>L2_HalfPunc_CN</ability>
      <abilityName>全半角问题</abilityName>
      <candidateList>
        <item>“</item>
      </candidateList>
      <explain>文本全半角错误。</explain>
      <paraID>48040631</paraID>
      <start>13</start>
      <end>14</end>
      <status>modified</status>
      <modifiedWord>“</modifiedWord>
      <trackRevisions>false</trackRevisions>
    </reviewItem>
    <reviewItem>
      <errorID>3a5c529e-fbc9-4aea-85d3-ef5c6c4650bb</errorID>
      <errorWord>"</errorWord>
      <group>L1_Format</group>
      <groupName>格式问题</groupName>
      <ability>L2_HalfPunc_CN</ability>
      <abilityName>全半角问题</abilityName>
      <candidateList>
        <item>”</item>
      </candidateList>
      <explain>文本全半角错误。</explain>
      <paraID>48040631</paraID>
      <start>19</start>
      <end>20</end>
      <status>modified</status>
      <modifiedWord>”</modifiedWord>
      <trackRevisions>false</trackRevisions>
    </reviewItem>
    <reviewItem>
      <errorID>81b86ecc-e52e-4932-bea4-baaac8b51a1c</errorID>
      <errorWord>"</errorWord>
      <group>L1_Format</group>
      <groupName>格式问题</groupName>
      <ability>L2_HalfPunc_CN</ability>
      <abilityName>全半角问题</abilityName>
      <candidateList>
        <item>“</item>
      </candidateList>
      <explain>文本全半角错误。</explain>
      <paraID>48040631</paraID>
      <start>25</start>
      <end>26</end>
      <status>modified</status>
      <modifiedWord>“</modifiedWord>
      <trackRevisions>false</trackRevisions>
    </reviewItem>
    <reviewItem>
      <errorID>5ab528de-d402-4a23-9780-52e6e22407ca</errorID>
      <errorWord>"</errorWord>
      <group>L1_Format</group>
      <groupName>格式问题</groupName>
      <ability>L2_HalfPunc_CN</ability>
      <abilityName>全半角问题</abilityName>
      <candidateList>
        <item>”</item>
      </candidateList>
      <explain>文本全半角错误。</explain>
      <paraID>48040631</paraID>
      <start>28</start>
      <end>29</end>
      <status>modified</status>
      <modifiedWord>”</modifiedWord>
      <trackRevisions>false</trackRevisions>
    </reviewItem>
    <reviewItem>
      <errorID>8c755982-050c-49de-a338-409759bc5099</errorID>
      <errorWord>,</errorWord>
      <group>L1_Format</group>
      <groupName>格式问题</groupName>
      <ability>L2_HalfPunc_CN</ability>
      <abilityName>全半角问题</abilityName>
      <candidateList>
        <item>，</item>
      </candidateList>
      <explain>文本全半角错误。</explain>
      <paraID>39187F28</paraID>
      <start>26</start>
      <end>27</end>
      <status>modified</status>
      <modifiedWord>，</modifiedWord>
      <trackRevisions>false</trackRevisions>
    </reviewItem>
    <reviewItem>
      <errorID>f7602731-da63-4029-b23d-7a639294389d</errorID>
      <errorWord>,</errorWord>
      <group>L1_Format</group>
      <groupName>格式问题</groupName>
      <ability>L2_HalfPunc_CN</ability>
      <abilityName>全半角问题</abilityName>
      <candidateList>
        <item>，</item>
      </candidateList>
      <explain>文本全半角错误。</explain>
      <paraID>39187F28</paraID>
      <start>37</start>
      <end>38</end>
      <status>modified</status>
      <modifiedWord>，</modifiedWord>
      <trackRevisions>false</trackRevisions>
    </reviewItem>
    <reviewItem>
      <errorID>1cda31e5-b9c3-48f1-b35e-ef897adeb480</errorID>
      <errorWord>,</errorWord>
      <group>L1_Format</group>
      <groupName>格式问题</groupName>
      <ability>L2_HalfPunc_CN</ability>
      <abilityName>全半角问题</abilityName>
      <candidateList>
        <item>，</item>
      </candidateList>
      <explain>文本全半角错误。</explain>
      <paraID>39187F28</paraID>
      <start>47</start>
      <end>48</end>
      <status>modified</status>
      <modifiedWord>，</modifiedWord>
      <trackRevisions>false</trackRevisions>
    </reviewItem>
    <reviewItem>
      <errorID>6ef67749-2628-46e2-bc75-b9d388a1fb24</errorID>
      <errorWord>,</errorWord>
      <group>L1_Format</group>
      <groupName>格式问题</groupName>
      <ability>L2_HalfPunc_CN</ability>
      <abilityName>全半角问题</abilityName>
      <candidateList>
        <item>，</item>
      </candidateList>
      <explain>文本全半角错误。</explain>
      <paraID>39187F28</paraID>
      <start>59</start>
      <end>60</end>
      <status>modified</status>
      <modifiedWord>，</modifiedWord>
      <trackRevisions>false</trackRevisions>
    </reviewItem>
    <reviewItem>
      <errorID>76959fa9-2a85-4d92-8e99-6225bf3ba2b5</errorID>
      <errorWord>(</errorWord>
      <group>L1_Format</group>
      <groupName>格式问题</groupName>
      <ability>L2_HalfPunc_CN</ability>
      <abilityName>全半角问题</abilityName>
      <candidateList>
        <item>（</item>
      </candidateList>
      <explain>文本全半角错误。</explain>
      <paraID>39187F28</paraID>
      <start>70</start>
      <end>71</end>
      <status>modified</status>
      <modifiedWord>（</modifiedWord>
      <trackRevisions>false</trackRevisions>
    </reviewItem>
    <reviewItem>
      <errorID>805f55d5-592f-4b04-977a-30a10adb56e6</errorID>
      <errorWord>)</errorWord>
      <group>L1_Format</group>
      <groupName>格式问题</groupName>
      <ability>L2_HalfPunc_CN</ability>
      <abilityName>全半角问题</abilityName>
      <candidateList>
        <item>）</item>
      </candidateList>
      <explain>文本全半角错误。</explain>
      <paraID>39187F28</paraID>
      <start>76</start>
      <end>77</end>
      <status>modified</status>
      <modifiedWord>）</modifiedWord>
      <trackRevisions>false</trackRevisions>
    </reviewItem>
    <reviewItem>
      <errorID>d86fa751-a4c8-49b9-b252-635f1d8f2bc2</errorID>
      <errorWord>(</errorWord>
      <group>L1_Format</group>
      <groupName>格式问题</groupName>
      <ability>L2_HalfPunc_CN</ability>
      <abilityName>全半角问题</abilityName>
      <candidateList>
        <item>（</item>
      </candidateList>
      <explain>文本全半角错误。</explain>
      <paraID>3CDB62E9</paraID>
      <start>30</start>
      <end>31</end>
      <status>modified</status>
      <modifiedWord>（</modifiedWord>
      <trackRevisions>false</trackRevisions>
    </reviewItem>
    <reviewItem>
      <errorID>c56f2ab9-6cd9-485d-a1de-7fc08c465110</errorID>
      <errorWord>"</errorWord>
      <group>L1_Format</group>
      <groupName>格式问题</groupName>
      <ability>L2_HalfPunc_CN</ability>
      <abilityName>全半角问题</abilityName>
      <candidateList>
        <item>“</item>
      </candidateList>
      <explain>文本全半角错误。</explain>
      <paraID>3CDB62E9</paraID>
      <start>42</start>
      <end>43</end>
      <status>modified</status>
      <modifiedWord>“</modifiedWord>
      <trackRevisions>false</trackRevisions>
    </reviewItem>
    <reviewItem>
      <errorID>e3a65bf8-dbbf-49d1-95a4-f791720af8bd</errorID>
      <errorWord>"</errorWord>
      <group>L1_Format</group>
      <groupName>格式问题</groupName>
      <ability>L2_HalfPunc_CN</ability>
      <abilityName>全半角问题</abilityName>
      <candidateList>
        <item>”</item>
      </candidateList>
      <explain>文本全半角错误。</explain>
      <paraID>3CDB62E9</paraID>
      <start>45</start>
      <end>46</end>
      <status>modified</status>
      <modifiedWord>”</modifiedWord>
      <trackRevisions>false</trackRevisions>
    </reviewItem>
    <reviewItem>
      <errorID>53c9dacf-10b9-4c3b-a637-4a3f72482d9d</errorID>
      <errorWord>)</errorWord>
      <group>L1_Format</group>
      <groupName>格式问题</groupName>
      <ability>L2_HalfPunc_CN</ability>
      <abilityName>全半角问题</abilityName>
      <candidateList>
        <item>）</item>
      </candidateList>
      <explain>文本全半角错误。</explain>
      <paraID>3CDB62E9</paraID>
      <start>55</start>
      <end>56</end>
      <status>modified</status>
      <modifiedWord>）</modifiedWord>
      <trackRevisions>false</trackRevisions>
    </reviewItem>
    <reviewItem>
      <errorID>4a39a45b-47bb-4ce0-b6ed-46ef5bdd34a8</errorID>
      <errorWord>(</errorWord>
      <group>L1_Format</group>
      <groupName>格式问题</groupName>
      <ability>L2_HalfPunc_CN</ability>
      <abilityName>全半角问题</abilityName>
      <candidateList>
        <item>（</item>
      </candidateList>
      <explain>文本全半角错误。</explain>
      <paraID>3CDB62E9</paraID>
      <start>67</start>
      <end>68</end>
      <status>modified</status>
      <modifiedWord>（</modifiedWord>
      <trackRevisions>false</trackRevisions>
    </reviewItem>
    <reviewItem>
      <errorID>88e1b27e-7255-4d16-be24-88a0bc559243</errorID>
      <errorWord>)</errorWord>
      <group>L1_Format</group>
      <groupName>格式问题</groupName>
      <ability>L2_HalfPunc_CN</ability>
      <abilityName>全半角问题</abilityName>
      <candidateList>
        <item>）</item>
      </candidateList>
      <explain>文本全半角错误。</explain>
      <paraID>3CDB62E9</paraID>
      <start>80</start>
      <end>81</end>
      <status>modified</status>
      <modifiedWord>）</modifiedWord>
      <trackRevisions>false</trackRevisions>
    </reviewItem>
    <reviewItem>
      <errorID>bef5ac47-3188-4184-8774-3780bc9ee635</errorID>
      <errorWord>(</errorWord>
      <group>L1_Format</group>
      <groupName>格式问题</groupName>
      <ability>L2_HalfPunc_CN</ability>
      <abilityName>全半角问题</abilityName>
      <candidateList>
        <item>（</item>
      </candidateList>
      <explain>文本全半角错误。</explain>
      <paraID>57783512</paraID>
      <start>20</start>
      <end>21</end>
      <status>modified</status>
      <modifiedWord>（</modifiedWord>
      <trackRevisions>false</trackRevisions>
    </reviewItem>
    <reviewItem>
      <errorID>afc3dd4f-7854-4019-91d7-fea43091ee3b</errorID>
      <errorWord>)</errorWord>
      <group>L1_Format</group>
      <groupName>格式问题</groupName>
      <ability>L2_HalfPunc_CN</ability>
      <abilityName>全半角问题</abilityName>
      <candidateList>
        <item>）</item>
      </candidateList>
      <explain>文本全半角错误。</explain>
      <paraID>57783512</paraID>
      <start>32</start>
      <end>33</end>
      <status>modified</status>
      <modifiedWord>）</modifiedWord>
      <trackRevisions>false</trackRevisions>
    </reviewItem>
    <reviewItem>
      <errorID>5ff339ef-42ac-4647-a738-5ba3c2cd6208</errorID>
      <errorWord>(</errorWord>
      <group>L1_Format</group>
      <groupName>格式问题</groupName>
      <ability>L2_HalfPunc_CN</ability>
      <abilityName>全半角问题</abilityName>
      <candidateList>
        <item>（</item>
      </candidateList>
      <explain>文本全半角错误。</explain>
      <paraID>57783512</paraID>
      <start>39</start>
      <end>40</end>
      <status>modified</status>
      <modifiedWord>（</modifiedWord>
      <trackRevisions>false</trackRevisions>
    </reviewItem>
    <reviewItem>
      <errorID>e9886a2b-335e-479f-91f0-4586f0ce4fa7</errorID>
      <errorWord>)</errorWord>
      <group>L1_Format</group>
      <groupName>格式问题</groupName>
      <ability>L2_HalfPunc_CN</ability>
      <abilityName>全半角问题</abilityName>
      <candidateList>
        <item>）</item>
      </candidateList>
      <explain>文本全半角错误。</explain>
      <paraID>57783512</paraID>
      <start>51</start>
      <end>52</end>
      <status>modified</status>
      <modifiedWord>）</modifiedWord>
      <trackRevisions>false</trackRevisions>
    </reviewItem>
    <reviewItem>
      <errorID>a2fda27b-e1fa-41ed-9f30-b4f2484a5cd8</errorID>
      <errorWord>1970年代</errorWord>
      <group>L1_Knowledge</group>
      <groupName>知识性问题</groupName>
      <ability>L2_Time</ability>
      <abilityName>日期时间</abilityName>
      <candidateList>
        <item>20世纪70年代</item>
      </candidateList>
      <explain>年代表述建议使用世纪+年代的格式。</explain>
      <paraID>17587C2D</paraID>
      <start>46</start>
      <end>52</end>
      <status>unmodified</status>
      <modifiedWord/>
      <trackRevisions>false</trackRevisions>
    </reviewItem>
    <reviewItem>
      <errorID>568fc379-a08f-40db-81ee-6daf5f91a3d4</errorID>
      <errorWord>"</errorWord>
      <group>L1_Format</group>
      <groupName>格式问题</groupName>
      <ability>L2_HalfPunc_CN</ability>
      <abilityName>全半角问题</abilityName>
      <candidateList>
        <item>“</item>
      </candidateList>
      <explain>文本全半角错误。</explain>
      <paraID>17587C2D</paraID>
      <start>56</start>
      <end>57</end>
      <status>modified</status>
      <modifiedWord>“</modifiedWord>
      <trackRevisions>false</trackRevisions>
    </reviewItem>
    <reviewItem>
      <errorID>4f15a439-71a6-4d7c-9639-495a003c0124</errorID>
      <errorWord>"</errorWord>
      <group>L1_Format</group>
      <groupName>格式问题</groupName>
      <ability>L2_HalfPunc_CN</ability>
      <abilityName>全半角问题</abilityName>
      <candidateList>
        <item>”</item>
      </candidateList>
      <explain>文本全半角错误。</explain>
      <paraID>17587C2D</paraID>
      <start>61</start>
      <end>62</end>
      <status>modified</status>
      <modifiedWord>”</modifiedWord>
      <trackRevisions>false</trackRevisions>
    </reviewItem>
    <reviewItem>
      <errorID>c7fa0098-5d42-44e2-baac-d1ff09d9184a</errorID>
      <errorWord>"</errorWord>
      <group>L1_Format</group>
      <groupName>格式问题</groupName>
      <ability>L2_HalfPunc_CN</ability>
      <abilityName>全半角问题</abilityName>
      <candidateList>
        <item>“</item>
      </candidateList>
      <explain>文本全半角错误。</explain>
      <paraID>17587C2D</paraID>
      <start>68</start>
      <end>69</end>
      <status>modified</status>
      <modifiedWord>“</modifiedWord>
      <trackRevisions>false</trackRevisions>
    </reviewItem>
    <reviewItem>
      <errorID>c9c0ee18-a16a-45a5-a410-a47eb88deb6b</errorID>
      <errorWord>"</errorWord>
      <group>L1_Format</group>
      <groupName>格式问题</groupName>
      <ability>L2_HalfPunc_CN</ability>
      <abilityName>全半角问题</abilityName>
      <candidateList>
        <item>”</item>
      </candidateList>
      <explain>文本全半角错误。</explain>
      <paraID>17587C2D</paraID>
      <start>74</start>
      <end>75</end>
      <status>modified</status>
      <modifiedWord>”</modifiedWord>
      <trackRevisions>false</trackRevisions>
    </reviewItem>
    <reviewItem>
      <errorID>fbd567d6-b024-4f30-9d4b-c12d8aba70af</errorID>
      <errorWord>"</errorWord>
      <group>L1_Format</group>
      <groupName>格式问题</groupName>
      <ability>L2_HalfPunc_CN</ability>
      <abilityName>全半角问题</abilityName>
      <candidateList>
        <item>“</item>
      </candidateList>
      <explain>文本全半角错误。</explain>
      <paraID>17587C2D</paraID>
      <start>109</start>
      <end>110</end>
      <status>modified</status>
      <modifiedWord>“</modifiedWord>
      <trackRevisions>false</trackRevisions>
    </reviewItem>
    <reviewItem>
      <errorID>d269cca7-706d-40ab-8bd6-3bb3944b2793</errorID>
      <errorWord>"</errorWord>
      <group>L1_Format</group>
      <groupName>格式问题</groupName>
      <ability>L2_HalfPunc_CN</ability>
      <abilityName>全半角问题</abilityName>
      <candidateList>
        <item>”</item>
      </candidateList>
      <explain>文本全半角错误。</explain>
      <paraID>17587C2D</paraID>
      <start>125</start>
      <end>126</end>
      <status>modified</status>
      <modifiedWord>”</modifiedWord>
      <trackRevisions>false</trackRevisions>
    </reviewItem>
    <reviewItem>
      <errorID>de5d2cf8-8674-4238-9fe7-19a8634ab673</errorID>
      <errorWord>"</errorWord>
      <group>L1_Format</group>
      <groupName>格式问题</groupName>
      <ability>L2_HalfPunc_CN</ability>
      <abilityName>全半角问题</abilityName>
      <candidateList>
        <item>“</item>
      </candidateList>
      <explain>文本全半角错误。</explain>
      <paraID>64BE9466</paraID>
      <start>34</start>
      <end>35</end>
      <status>modified</status>
      <modifiedWord>“</modifiedWord>
      <trackRevisions>false</trackRevisions>
    </reviewItem>
    <reviewItem>
      <errorID>a331b8e3-3445-4358-b521-68abf591489d</errorID>
      <errorWord>"</errorWord>
      <group>L1_Format</group>
      <groupName>格式问题</groupName>
      <ability>L2_HalfPunc_CN</ability>
      <abilityName>全半角问题</abilityName>
      <candidateList>
        <item>”</item>
      </candidateList>
      <explain>文本全半角错误。</explain>
      <paraID>64BE9466</paraID>
      <start>40</start>
      <end>41</end>
      <status>modified</status>
      <modifiedWord>”</modifiedWord>
      <trackRevisions>false</trackRevisions>
    </reviewItem>
    <reviewItem>
      <errorID>82cf54ec-dc01-4d80-a832-adcd6fc2795f</errorID>
      <errorWord>"</errorWord>
      <group>L1_Format</group>
      <groupName>格式问题</groupName>
      <ability>L2_HalfPunc_CN</ability>
      <abilityName>全半角问题</abilityName>
      <candidateList>
        <item>“</item>
      </candidateList>
      <explain>文本全半角错误。</explain>
      <paraID>64BE9466</paraID>
      <start>65</start>
      <end>66</end>
      <status>modified</status>
      <modifiedWord>“</modifiedWord>
      <trackRevisions>false</trackRevisions>
    </reviewItem>
    <reviewItem>
      <errorID>e008677f-e762-480d-b0b1-1004bc224008</errorID>
      <errorWord>"</errorWord>
      <group>L1_Format</group>
      <groupName>格式问题</groupName>
      <ability>L2_HalfPunc_CN</ability>
      <abilityName>全半角问题</abilityName>
      <candidateList>
        <item>”</item>
      </candidateList>
      <explain>文本全半角错误。</explain>
      <paraID>64BE9466</paraID>
      <start>71</start>
      <end>72</end>
      <status>modified</status>
      <modifiedWord>”</modifiedWord>
      <trackRevisions>false</trackRevisions>
    </reviewItem>
    <reviewItem>
      <errorID>f8761d9d-284f-40d1-9e7d-af1a81d8e8ae</errorID>
      <errorWord>"</errorWord>
      <group>L1_Format</group>
      <groupName>格式问题</groupName>
      <ability>L2_HalfPunc_CN</ability>
      <abilityName>全半角问题</abilityName>
      <candidateList>
        <item>“</item>
      </candidateList>
      <explain>文本全半角错误。</explain>
      <paraID>64BE9466</paraID>
      <start>101</start>
      <end>102</end>
      <status>modified</status>
      <modifiedWord>“</modifiedWord>
      <trackRevisions>false</trackRevisions>
    </reviewItem>
    <reviewItem>
      <errorID>e82a4045-0805-4db6-ae6c-81d262d92438</errorID>
      <errorWord>"</errorWord>
      <group>L1_Format</group>
      <groupName>格式问题</groupName>
      <ability>L2_HalfPunc_CN</ability>
      <abilityName>全半角问题</abilityName>
      <candidateList>
        <item>”</item>
      </candidateList>
      <explain>文本全半角错误。</explain>
      <paraID>64BE9466</paraID>
      <start>104</start>
      <end>105</end>
      <status>modified</status>
      <modifiedWord>”</modifiedWord>
      <trackRevisions>false</trackRevisions>
    </reviewItem>
    <reviewItem>
      <errorID>cc794010-5441-4fdf-8e30-5a16035c71fe</errorID>
      <errorWord>,</errorWord>
      <group>L1_Format</group>
      <groupName>格式问题</groupName>
      <ability>L2_HalfPunc_CN</ability>
      <abilityName>全半角问题</abilityName>
      <candidateList>
        <item>，</item>
      </candidateList>
      <explain>文本全半角错误。</explain>
      <paraID>6848F479</paraID>
      <start>27</start>
      <end>28</end>
      <status>modified</status>
      <modifiedWord>，</modifiedWord>
      <trackRevisions>false</trackRevisions>
    </reviewItem>
    <reviewItem>
      <errorID>6666c00e-35a1-4b11-8617-afd57c566b4b</errorID>
      <errorWord>,</errorWord>
      <group>L1_Format</group>
      <groupName>格式问题</groupName>
      <ability>L2_HalfPunc_CN</ability>
      <abilityName>全半角问题</abilityName>
      <candidateList>
        <item>，</item>
      </candidateList>
      <explain>文本全半角错误。</explain>
      <paraID>6848F479</paraID>
      <start>36</start>
      <end>37</end>
      <status>modified</status>
      <modifiedWord>，</modifiedWord>
      <trackRevisions>false</trackRevisions>
    </reviewItem>
    <reviewItem>
      <errorID>587f86e5-23c8-46b5-8215-3463160fa367</errorID>
      <errorWord>(</errorWord>
      <group>L1_Format</group>
      <groupName>格式问题</groupName>
      <ability>L2_HalfPunc_CN</ability>
      <abilityName>全半角问题</abilityName>
      <candidateList>
        <item>（</item>
      </candidateList>
      <explain>文本全半角错误。</explain>
      <paraID> B8E2239</paraID>
      <start>28</start>
      <end>29</end>
      <status>modified</status>
      <modifiedWord>（</modifiedWord>
      <trackRevisions>false</trackRevisions>
    </reviewItem>
    <reviewItem>
      <errorID>8aac7ed2-95e8-4525-b23b-71e0512ed681</errorID>
      <errorWord>"</errorWord>
      <group>L1_Format</group>
      <groupName>格式问题</groupName>
      <ability>L2_HalfPunc_CN</ability>
      <abilityName>全半角问题</abilityName>
      <candidateList>
        <item>“</item>
      </candidateList>
      <explain>文本全半角错误。</explain>
      <paraID> B8E2239</paraID>
      <start>38</start>
      <end>39</end>
      <status>modified</status>
      <modifiedWord>“</modifiedWord>
      <trackRevisions>false</trackRevisions>
    </reviewItem>
    <reviewItem>
      <errorID>75a812ba-02f4-46c6-a26e-d807091714ae</errorID>
      <errorWord>"</errorWord>
      <group>L1_Format</group>
      <groupName>格式问题</groupName>
      <ability>L2_HalfPunc_CN</ability>
      <abilityName>全半角问题</abilityName>
      <candidateList>
        <item>”</item>
      </candidateList>
      <explain>文本全半角错误。</explain>
      <paraID> B8E2239</paraID>
      <start>41</start>
      <end>42</end>
      <status>modified</status>
      <modifiedWord>”</modifiedWord>
      <trackRevisions>false</trackRevisions>
    </reviewItem>
    <reviewItem>
      <errorID>77783cef-e7b6-4a41-acb0-219d62276ace</errorID>
      <errorWord>)</errorWord>
      <group>L1_Format</group>
      <groupName>格式问题</groupName>
      <ability>L2_HalfPunc_CN</ability>
      <abilityName>全半角问题</abilityName>
      <candidateList>
        <item>）</item>
      </candidateList>
      <explain>文本全半角错误。</explain>
      <paraID> B8E2239</paraID>
      <start>49</start>
      <end>50</end>
      <status>modified</status>
      <modifiedWord>）</modifiedWord>
      <trackRevisions>false</trackRevisions>
    </reviewItem>
    <reviewItem>
      <errorID>be242ac1-2b50-42cb-8220-35f572d788b3</errorID>
      <errorWord>(</errorWord>
      <group>L1_Format</group>
      <groupName>格式问题</groupName>
      <ability>L2_HalfPunc_CN</ability>
      <abilityName>全半角问题</abilityName>
      <candidateList>
        <item>（</item>
      </candidateList>
      <explain>文本全半角错误。</explain>
      <paraID> B8E2239</paraID>
      <start>59</start>
      <end>60</end>
      <status>modified</status>
      <modifiedWord>（</modifiedWord>
      <trackRevisions>false</trackRevisions>
    </reviewItem>
    <reviewItem>
      <errorID>6cb89219-a900-408f-9585-42c80857bb49</errorID>
      <errorWord>)</errorWord>
      <group>L1_Format</group>
      <groupName>格式问题</groupName>
      <ability>L2_HalfPunc_CN</ability>
      <abilityName>全半角问题</abilityName>
      <candidateList>
        <item>）</item>
      </candidateList>
      <explain>文本全半角错误。</explain>
      <paraID> B8E2239</paraID>
      <start>87</start>
      <end>88</end>
      <status>modified</status>
      <modifiedWord>）</modifiedWord>
      <trackRevisions>false</trackRevisions>
    </reviewItem>
    <reviewItem>
      <errorID>29d71a9c-1b68-4e3a-9448-f5331a11d2e9</errorID>
      <errorWord>(</errorWord>
      <group>L1_Format</group>
      <groupName>格式问题</groupName>
      <ability>L2_HalfPunc_CN</ability>
      <abilityName>全半角问题</abilityName>
      <candidateList>
        <item>（</item>
      </candidateList>
      <explain>文本全半角错误。</explain>
      <paraID>5DA0BD79</paraID>
      <start>20</start>
      <end>21</end>
      <status>modified</status>
      <modifiedWord>（</modifiedWord>
      <trackRevisions>false</trackRevisions>
    </reviewItem>
    <reviewItem>
      <errorID>e5b362a3-108d-402e-b9b4-96ea715d19a0</errorID>
      <errorWord>)</errorWord>
      <group>L1_Format</group>
      <groupName>格式问题</groupName>
      <ability>L2_HalfPunc_CN</ability>
      <abilityName>全半角问题</abilityName>
      <candidateList>
        <item>）</item>
      </candidateList>
      <explain>文本全半角错误。</explain>
      <paraID>5DA0BD79</paraID>
      <start>32</start>
      <end>33</end>
      <status>modified</status>
      <modifiedWord>）</modifiedWord>
      <trackRevisions>false</trackRevisions>
    </reviewItem>
    <reviewItem>
      <errorID>4b712122-81f2-4918-858d-f9b4192573af</errorID>
      <errorWord>-</errorWord>
      <group>L1_Format</group>
      <groupName>格式问题</groupName>
      <ability>L2_HalfPunc_CN</ability>
      <abilityName>全半角问题</abilityName>
      <candidateList>
        <item>－</item>
      </candidateList>
      <explain>文本全半角错误。</explain>
      <paraID>3EBBFD7D</paraID>
      <start>40</start>
      <end>41</end>
      <status>modified</status>
      <modifiedWord>－</modifiedWord>
      <trackRevisions>false</trackRevisions>
    </reviewItem>
    <reviewItem>
      <errorID>1e0e1e88-244b-44a9-8151-514ad0af7373</errorID>
      <errorWord>1980年代</errorWord>
      <group>L1_Knowledge</group>
      <groupName>知识性问题</groupName>
      <ability>L2_Time</ability>
      <abilityName>日期时间</abilityName>
      <candidateList>
        <item>20世纪80年代</item>
      </candidateList>
      <explain>年代表述建议使用世纪+年代的格式。</explain>
      <paraID>3EBBFD7D</paraID>
      <start>64</start>
      <end>70</end>
      <status>unmodified</status>
      <modifiedWord/>
      <trackRevisions>false</trackRevisions>
    </reviewItem>
    <reviewItem>
      <errorID>029c102b-8381-48e4-9d8e-ee84bc5ad6b7</errorID>
      <errorWord>"</errorWord>
      <group>L1_Format</group>
      <groupName>格式问题</groupName>
      <ability>L2_HalfPunc_CN</ability>
      <abilityName>全半角问题</abilityName>
      <candidateList>
        <item>“</item>
      </candidateList>
      <explain>文本全半角错误。</explain>
      <paraID>3EBBFD7D</paraID>
      <start>119</start>
      <end>120</end>
      <status>modified</status>
      <modifiedWord>“</modifiedWord>
      <trackRevisions>false</trackRevisions>
    </reviewItem>
    <reviewItem>
      <errorID>5046777f-3e37-472a-96d8-32e861081997</errorID>
      <errorWord>"</errorWord>
      <group>L1_Format</group>
      <groupName>格式问题</groupName>
      <ability>L2_HalfPunc_CN</ability>
      <abilityName>全半角问题</abilityName>
      <candidateList>
        <item>”</item>
      </candidateList>
      <explain>文本全半角错误。</explain>
      <paraID>3EBBFD7D</paraID>
      <start>132</start>
      <end>133</end>
      <status>modified</status>
      <modifiedWord>”</modifiedWord>
      <trackRevisions>false</trackRevisions>
    </reviewItem>
    <reviewItem>
      <errorID>d49b611e-bde0-4fba-81cb-6a852afb8200</errorID>
      <errorWord>"</errorWord>
      <group>L1_Format</group>
      <groupName>格式问题</groupName>
      <ability>L2_HalfPunc_CN</ability>
      <abilityName>全半角问题</abilityName>
      <candidateList>
        <item>“</item>
      </candidateList>
      <explain>文本全半角错误。</explain>
      <paraID>11BEEC3E</paraID>
      <start>50</start>
      <end>51</end>
      <status>modified</status>
      <modifiedWord>“</modifiedWord>
      <trackRevisions>false</trackRevisions>
    </reviewItem>
    <reviewItem>
      <errorID>8323e9b0-6f5d-46be-aa06-7307e94a2664</errorID>
      <errorWord>"</errorWord>
      <group>L1_Format</group>
      <groupName>格式问题</groupName>
      <ability>L2_HalfPunc_CN</ability>
      <abilityName>全半角问题</abilityName>
      <candidateList>
        <item>”</item>
      </candidateList>
      <explain>文本全半角错误。</explain>
      <paraID>11BEEC3E</paraID>
      <start>56</start>
      <end>57</end>
      <status>modified</status>
      <modifiedWord>”</modifiedWord>
      <trackRevisions>false</trackRevisions>
    </reviewItem>
    <reviewItem>
      <errorID>b5beaf35-32fb-4f7f-95da-3de3cce0c82f</errorID>
      <errorWord>"</errorWord>
      <group>L1_Format</group>
      <groupName>格式问题</groupName>
      <ability>L2_HalfPunc_CN</ability>
      <abilityName>全半角问题</abilityName>
      <candidateList>
        <item>“</item>
      </candidateList>
      <explain>文本全半角错误。</explain>
      <paraID>11BEEC3E</paraID>
      <start>81</start>
      <end>82</end>
      <status>modified</status>
      <modifiedWord>“</modifiedWord>
      <trackRevisions>false</trackRevisions>
    </reviewItem>
    <reviewItem>
      <errorID>bab7d24f-7173-4048-a460-97de2ca4d2e2</errorID>
      <errorWord>"</errorWord>
      <group>L1_Format</group>
      <groupName>格式问题</groupName>
      <ability>L2_HalfPunc_CN</ability>
      <abilityName>全半角问题</abilityName>
      <candidateList>
        <item>”</item>
      </candidateList>
      <explain>文本全半角错误。</explain>
      <paraID>11BEEC3E</paraID>
      <start>87</start>
      <end>88</end>
      <status>modified</status>
      <modifiedWord>”</modifiedWord>
      <trackRevisions>false</trackRevisions>
    </reviewItem>
    <reviewItem>
      <errorID>651cea6b-8f4b-417a-a4b3-7ecb71ebdc32</errorID>
      <errorWord>"</errorWord>
      <group>L1_Format</group>
      <groupName>格式问题</groupName>
      <ability>L2_HalfPunc_CN</ability>
      <abilityName>全半角问题</abilityName>
      <candidateList>
        <item>“</item>
      </candidateList>
      <explain>文本全半角错误。</explain>
      <paraID>11BEEC3E</paraID>
      <start>118</start>
      <end>119</end>
      <status>modified</status>
      <modifiedWord>“</modifiedWord>
      <trackRevisions>false</trackRevisions>
    </reviewItem>
    <reviewItem>
      <errorID>913b90ba-cb3f-4fdb-80fb-3411cb7c67fa</errorID>
      <errorWord>"</errorWord>
      <group>L1_Format</group>
      <groupName>格式问题</groupName>
      <ability>L2_HalfPunc_CN</ability>
      <abilityName>全半角问题</abilityName>
      <candidateList>
        <item>”</item>
      </candidateList>
      <explain>文本全半角错误。</explain>
      <paraID>11BEEC3E</paraID>
      <start>123</start>
      <end>124</end>
      <status>modified</status>
      <modifiedWord>”</modifiedWord>
      <trackRevisions>false</trackRevisions>
    </reviewItem>
    <reviewItem>
      <errorID>dd37caef-54f7-4511-a945-d5c86b19e5de</errorID>
      <errorWord>"</errorWord>
      <group>L1_Format</group>
      <groupName>格式问题</groupName>
      <ability>L2_HalfPunc_CN</ability>
      <abilityName>全半角问题</abilityName>
      <candidateList>
        <item>“</item>
      </candidateList>
      <explain>文本全半角错误。</explain>
      <paraID>79F92C7F</paraID>
      <start>16</start>
      <end>17</end>
      <status>modified</status>
      <modifiedWord>“</modifiedWord>
      <trackRevisions>false</trackRevisions>
    </reviewItem>
    <reviewItem>
      <errorID>5c1493a0-7ceb-40f4-bcbb-f7af45fdeb02</errorID>
      <errorWord>"</errorWord>
      <group>L1_Format</group>
      <groupName>格式问题</groupName>
      <ability>L2_HalfPunc_CN</ability>
      <abilityName>全半角问题</abilityName>
      <candidateList>
        <item>”</item>
      </candidateList>
      <explain>文本全半角错误。</explain>
      <paraID>79F92C7F</paraID>
      <start>30</start>
      <end>31</end>
      <status>modified</status>
      <modifiedWord>”</modifiedWord>
      <trackRevisions>false</trackRevisions>
    </reviewItem>
    <reviewItem>
      <errorID>fba16eb9-c373-4ae5-8034-60c857bd9908</errorID>
      <errorWord>"</errorWord>
      <group>L1_Format</group>
      <groupName>格式问题</groupName>
      <ability>L2_HalfPunc_CN</ability>
      <abilityName>全半角问题</abilityName>
      <candidateList>
        <item>“</item>
      </candidateList>
      <explain>文本全半角错误。</explain>
      <paraID>79F92C7F</paraID>
      <start>120</start>
      <end>121</end>
      <status>modified</status>
      <modifiedWord>“</modifiedWord>
      <trackRevisions>false</trackRevisions>
    </reviewItem>
    <reviewItem>
      <errorID>8105fd80-b758-429a-a330-9fc5fbdde4ca</errorID>
      <errorWord>"</errorWord>
      <group>L1_Format</group>
      <groupName>格式问题</groupName>
      <ability>L2_HalfPunc_CN</ability>
      <abilityName>全半角问题</abilityName>
      <candidateList>
        <item>”</item>
      </candidateList>
      <explain>文本全半角错误。</explain>
      <paraID>79F92C7F</paraID>
      <start>125</start>
      <end>126</end>
      <status>modified</status>
      <modifiedWord>”</modifiedWord>
      <trackRevisions>false</trackRevisions>
    </reviewItem>
    <reviewItem>
      <errorID>495ee03b-d275-4acc-aeed-c2819cbaad52</errorID>
      <errorWord>"</errorWord>
      <group>L1_Format</group>
      <groupName>格式问题</groupName>
      <ability>L2_HalfPunc_CN</ability>
      <abilityName>全半角问题</abilityName>
      <candidateList>
        <item>“</item>
      </candidateList>
      <explain>文本全半角错误。</explain>
      <paraID>79F92C7F</paraID>
      <start>142</start>
      <end>143</end>
      <status>modified</status>
      <modifiedWord>“</modifiedWord>
      <trackRevisions>false</trackRevisions>
    </reviewItem>
    <reviewItem>
      <errorID>e1ddb8ac-623d-4fd3-9773-28dadd12304e</errorID>
      <errorWord>"</errorWord>
      <group>L1_Format</group>
      <groupName>格式问题</groupName>
      <ability>L2_HalfPunc_CN</ability>
      <abilityName>全半角问题</abilityName>
      <candidateList>
        <item>”</item>
      </candidateList>
      <explain>文本全半角错误。</explain>
      <paraID>79F92C7F</paraID>
      <start>151</start>
      <end>152</end>
      <status>modified</status>
      <modifiedWord>”</modifiedWord>
      <trackRevisions>false</trackRevisions>
    </reviewItem>
    <reviewItem>
      <errorID>93e444d9-38d5-4ff9-90be-65e1a57d6498</errorID>
      <errorWord>,</errorWord>
      <group>L1_Format</group>
      <groupName>格式问题</groupName>
      <ability>L2_HalfPunc_CN</ability>
      <abilityName>全半角问题</abilityName>
      <candidateList>
        <item>，</item>
      </candidateList>
      <explain>文本全半角错误。</explain>
      <paraID>121313CB</paraID>
      <start>28</start>
      <end>29</end>
      <status>modified</status>
      <modifiedWord>，</modifiedWord>
      <trackRevisions>false</trackRevisions>
    </reviewItem>
    <reviewItem>
      <errorID>6251eb50-23d3-40d6-8b42-b3fc3c7c0b4f</errorID>
      <errorWord>(</errorWord>
      <group>L1_Format</group>
      <groupName>格式问题</groupName>
      <ability>L2_HalfPunc_CN</ability>
      <abilityName>全半角问题</abilityName>
      <candidateList>
        <item>（</item>
      </candidateList>
      <explain>文本全半角错误。</explain>
      <paraID>121313CB</paraID>
      <start>38</start>
      <end>39</end>
      <status>modified</status>
      <modifiedWord>（</modifiedWord>
      <trackRevisions>false</trackRevisions>
    </reviewItem>
    <reviewItem>
      <errorID>6b9fa8d1-cb91-4a27-9c16-6f2c82d7be44</errorID>
      <errorWord>-</errorWord>
      <group>L1_Format</group>
      <groupName>格式问题</groupName>
      <ability>L2_HalfPunc_CN</ability>
      <abilityName>全半角问题</abilityName>
      <candidateList>
        <item>－</item>
      </candidateList>
      <explain>文本全半角错误。</explain>
      <paraID>121313CB</paraID>
      <start>41</start>
      <end>42</end>
      <status>modified</status>
      <modifiedWord>－</modifiedWord>
      <trackRevisions>false</trackRevisions>
    </reviewItem>
    <reviewItem>
      <errorID>4b3169c7-230f-4f5b-95f5-f936b257f6ef</errorID>
      <errorWord>-</errorWord>
      <group>L1_Format</group>
      <groupName>格式问题</groupName>
      <ability>L2_HalfPunc_CN</ability>
      <abilityName>全半角问题</abilityName>
      <candidateList>
        <item>－</item>
      </candidateList>
      <explain>文本全半角错误。</explain>
      <paraID>121313CB</paraID>
      <start>44</start>
      <end>45</end>
      <status>modified</status>
      <modifiedWord>－</modifiedWord>
      <trackRevisions>false</trackRevisions>
    </reviewItem>
    <reviewItem>
      <errorID>424f130b-7633-4e3f-bf9a-d89ad5a7cdbf</errorID>
      <errorWord>)</errorWord>
      <group>L1_Format</group>
      <groupName>格式问题</groupName>
      <ability>L2_HalfPunc_CN</ability>
      <abilityName>全半角问题</abilityName>
      <candidateList>
        <item>）</item>
      </candidateList>
      <explain>文本全半角错误。</explain>
      <paraID>121313CB</paraID>
      <start>47</start>
      <end>48</end>
      <status>modified</status>
      <modifiedWord>）</modifiedWord>
      <trackRevisions>false</trackRevisions>
    </reviewItem>
    <reviewItem>
      <errorID>bee06c3e-9612-4b46-ad83-4d3a3e9e9b34</errorID>
      <errorWord>(</errorWord>
      <group>L1_Format</group>
      <groupName>格式问题</groupName>
      <ability>L2_HalfPunc_CN</ability>
      <abilityName>全半角问题</abilityName>
      <candidateList>
        <item>（</item>
      </candidateList>
      <explain>文本全半角错误。</explain>
      <paraID>121313CB</paraID>
      <start>58</start>
      <end>59</end>
      <status>modified</status>
      <modifiedWord>（</modifiedWord>
      <trackRevisions>false</trackRevisions>
    </reviewItem>
    <reviewItem>
      <errorID>83cb0e4f-066c-4d57-86aa-e9d9aba000c1</errorID>
      <errorWord>)</errorWord>
      <group>L1_Format</group>
      <groupName>格式问题</groupName>
      <ability>L2_HalfPunc_CN</ability>
      <abilityName>全半角问题</abilityName>
      <candidateList>
        <item>）</item>
      </candidateList>
      <explain>文本全半角错误。</explain>
      <paraID>121313CB</paraID>
      <start>64</start>
      <end>65</end>
      <status>modified</status>
      <modifiedWord>）</modifiedWord>
      <trackRevisions>false</trackRevisions>
    </reviewItem>
    <reviewItem>
      <errorID>4c25ae74-f4cd-4372-807a-ebe11deb5827</errorID>
      <errorWord>(</errorWord>
      <group>L1_Format</group>
      <groupName>格式问题</groupName>
      <ability>L2_HalfPunc_CN</ability>
      <abilityName>全半角问题</abilityName>
      <candidateList>
        <item>（</item>
      </candidateList>
      <explain>文本全半角错误。</explain>
      <paraID>4FC01BF0</paraID>
      <start>32</start>
      <end>33</end>
      <status>modified</status>
      <modifiedWord>（</modifiedWord>
      <trackRevisions>false</trackRevisions>
    </reviewItem>
    <reviewItem>
      <errorID>f051979d-7292-4d5c-962a-1c9dadb9d834</errorID>
      <errorWord>)</errorWord>
      <group>L1_Format</group>
      <groupName>格式问题</groupName>
      <ability>L2_HalfPunc_CN</ability>
      <abilityName>全半角问题</abilityName>
      <candidateList>
        <item>）</item>
      </candidateList>
      <explain>文本全半角错误。</explain>
      <paraID>4FC01BF0</paraID>
      <start>56</start>
      <end>57</end>
      <status>modified</status>
      <modifiedWord>）</modifiedWord>
      <trackRevisions>false</trackRevisions>
    </reviewItem>
    <reviewItem>
      <errorID>47cfdaf7-b25a-41f6-9916-64f0e15c47b2</errorID>
      <errorWord>(</errorWord>
      <group>L1_Format</group>
      <groupName>格式问题</groupName>
      <ability>L2_HalfPunc_CN</ability>
      <abilityName>全半角问题</abilityName>
      <candidateList>
        <item>（</item>
      </candidateList>
      <explain>文本全半角错误。</explain>
      <paraID>4FC01BF0</paraID>
      <start>67</start>
      <end>68</end>
      <status>modified</status>
      <modifiedWord>（</modifiedWord>
      <trackRevisions>false</trackRevisions>
    </reviewItem>
    <reviewItem>
      <errorID>ff242c28-25d3-462e-9a70-1ae02a13e8f1</errorID>
      <errorWord>)</errorWord>
      <group>L1_Format</group>
      <groupName>格式问题</groupName>
      <ability>L2_HalfPunc_CN</ability>
      <abilityName>全半角问题</abilityName>
      <candidateList>
        <item>）</item>
      </candidateList>
      <explain>文本全半角错误。</explain>
      <paraID>4FC01BF0</paraID>
      <start>84</start>
      <end>85</end>
      <status>modified</status>
      <modifiedWord>）</modifiedWord>
      <trackRevisions>false</trackRevisions>
    </reviewItem>
    <reviewItem>
      <errorID>99d7b306-655e-4a61-a828-de95e9a532fb</errorID>
      <errorWord>(</errorWord>
      <group>L1_Format</group>
      <groupName>格式问题</groupName>
      <ability>L2_HalfPunc_CN</ability>
      <abilityName>全半角问题</abilityName>
      <candidateList>
        <item>（</item>
      </candidateList>
      <explain>文本全半角错误。</explain>
      <paraID> FEBF0C9</paraID>
      <start>20</start>
      <end>21</end>
      <status>modified</status>
      <modifiedWord>（</modifiedWord>
      <trackRevisions>false</trackRevisions>
    </reviewItem>
    <reviewItem>
      <errorID>2a3cdaae-4cb0-44c6-8147-762468c4ccf7</errorID>
      <errorWord>)</errorWord>
      <group>L1_Format</group>
      <groupName>格式问题</groupName>
      <ability>L2_HalfPunc_CN</ability>
      <abilityName>全半角问题</abilityName>
      <candidateList>
        <item>）</item>
      </candidateList>
      <explain>文本全半角错误。</explain>
      <paraID> FEBF0C9</paraID>
      <start>32</start>
      <end>33</end>
      <status>modified</status>
      <modifiedWord>）</modifiedWord>
      <trackRevisions>false</trackRevisions>
    </reviewItem>
    <reviewItem>
      <errorID>d142affa-336d-4807-989e-f441ba5ccde7</errorID>
      <errorWord>(</errorWord>
      <group>L1_Format</group>
      <groupName>格式问题</groupName>
      <ability>L2_HalfPunc_CN</ability>
      <abilityName>全半角问题</abilityName>
      <candidateList>
        <item>（</item>
      </candidateList>
      <explain>文本全半角错误。</explain>
      <paraID> FEBF0C9</paraID>
      <start>39</start>
      <end>40</end>
      <status>modified</status>
      <modifiedWord>（</modifiedWord>
      <trackRevisions>false</trackRevisions>
    </reviewItem>
    <reviewItem>
      <errorID>af5d958b-cd9a-4b4d-8d51-0b54b7ed12bf</errorID>
      <errorWord>)</errorWord>
      <group>L1_Format</group>
      <groupName>格式问题</groupName>
      <ability>L2_HalfPunc_CN</ability>
      <abilityName>全半角问题</abilityName>
      <candidateList>
        <item>）</item>
      </candidateList>
      <explain>文本全半角错误。</explain>
      <paraID> FEBF0C9</paraID>
      <start>51</start>
      <end>52</end>
      <status>modified</status>
      <modifiedWord>）</modifiedWord>
      <trackRevisions>false</trackRevisions>
    </reviewItem>
    <reviewItem>
      <errorID>7c5a2262-6a7c-483f-bea7-1ddb4852dd92</errorID>
      <errorWord>1980年代</errorWord>
      <group>L1_Knowledge</group>
      <groupName>知识性问题</groupName>
      <ability>L2_Time</ability>
      <abilityName>日期时间</abilityName>
      <candidateList>
        <item>20世纪80年代</item>
      </candidateList>
      <explain>年代表述建议使用世纪+年代的格式。</explain>
      <paraID>2F95EDB2</paraID>
      <start>141</start>
      <end>147</end>
      <status>unmodified</status>
      <modifiedWord/>
      <trackRevisions>false</trackRevisions>
    </reviewItem>
    <reviewItem>
      <errorID>53fd5f3b-8639-4431-afe4-3ceb5495763b</errorID>
      <errorWord>"</errorWord>
      <group>L1_Format</group>
      <groupName>格式问题</groupName>
      <ability>L2_HalfPunc_CN</ability>
      <abilityName>全半角问题</abilityName>
      <candidateList>
        <item>“</item>
      </candidateList>
      <explain>文本全半角错误。</explain>
      <paraID>2F95EDB2</paraID>
      <start>160</start>
      <end>161</end>
      <status>modified</status>
      <modifiedWord>“</modifiedWord>
      <trackRevisions>false</trackRevisions>
    </reviewItem>
    <reviewItem>
      <errorID>3593a213-761b-4557-8a32-dab7274d46e6</errorID>
      <errorWord>"</errorWord>
      <group>L1_Format</group>
      <groupName>格式问题</groupName>
      <ability>L2_HalfPunc_CN</ability>
      <abilityName>全半角问题</abilityName>
      <candidateList>
        <item>”</item>
      </candidateList>
      <explain>文本全半角错误。</explain>
      <paraID>2F95EDB2</paraID>
      <start>165</start>
      <end>166</end>
      <status>modified</status>
      <modifiedWord>”</modifiedWord>
      <trackRevisions>false</trackRevisions>
    </reviewItem>
    <reviewItem>
      <errorID>3eb70c62-ace5-4d54-a878-23d37aa6f076</errorID>
      <errorWord>"</errorWord>
      <group>L1_Format</group>
      <groupName>格式问题</groupName>
      <ability>L2_HalfPunc_CN</ability>
      <abilityName>全半角问题</abilityName>
      <candidateList>
        <item>“</item>
      </candidateList>
      <explain>文本全半角错误。</explain>
      <paraID>2F95EDB2</paraID>
      <start>173</start>
      <end>174</end>
      <status>modified</status>
      <modifiedWord>“</modifiedWord>
      <trackRevisions>false</trackRevisions>
    </reviewItem>
    <reviewItem>
      <errorID>8efd6bf3-4ee7-4427-ac4c-83781e3db6dc</errorID>
      <errorWord>"</errorWord>
      <group>L1_Format</group>
      <groupName>格式问题</groupName>
      <ability>L2_HalfPunc_CN</ability>
      <abilityName>全半角问题</abilityName>
      <candidateList>
        <item>”</item>
      </candidateList>
      <explain>文本全半角错误。</explain>
      <paraID>2F95EDB2</paraID>
      <start>178</start>
      <end>179</end>
      <status>modified</status>
      <modifiedWord>”</modifiedWord>
      <trackRevisions>false</trackRevisions>
    </reviewItem>
    <reviewItem>
      <errorID>3aecf0a0-7e37-4173-82e1-2b01ea1fcd47</errorID>
      <errorWord>"</errorWord>
      <group>L1_Format</group>
      <groupName>格式问题</groupName>
      <ability>L2_HalfPunc_CN</ability>
      <abilityName>全半角问题</abilityName>
      <candidateList>
        <item>“</item>
      </candidateList>
      <explain>文本全半角错误。</explain>
      <paraID>2F95EDB2</paraID>
      <start>183</start>
      <end>184</end>
      <status>modified</status>
      <modifiedWord>“</modifiedWord>
      <trackRevisions>false</trackRevisions>
    </reviewItem>
    <reviewItem>
      <errorID>c60ed103-0a1b-4a65-b46d-d26e23d8364e</errorID>
      <errorWord>"</errorWord>
      <group>L1_Format</group>
      <groupName>格式问题</groupName>
      <ability>L2_HalfPunc_CN</ability>
      <abilityName>全半角问题</abilityName>
      <candidateList>
        <item>”</item>
      </candidateList>
      <explain>文本全半角错误。</explain>
      <paraID>2F95EDB2</paraID>
      <start>188</start>
      <end>189</end>
      <status>modified</status>
      <modifiedWord>”</modifiedWord>
      <trackRevisions>false</trackRevisions>
    </reviewItem>
    <reviewItem>
      <errorID>07d01576-89e8-42a1-99d8-f6edbb3b40f0</errorID>
      <errorWord>-</errorWord>
      <group>L1_Format</group>
      <groupName>格式问题</groupName>
      <ability>L2_HalfPunc_CN</ability>
      <abilityName>全半角问题</abilityName>
      <candidateList>
        <item>－</item>
      </candidateList>
      <explain>文本全半角错误。</explain>
      <paraID>2F95EDB2</paraID>
      <start>234</start>
      <end>235</end>
      <status>modified</status>
      <modifiedWord>－</modifiedWord>
      <trackRevisions>false</trackRevisions>
    </reviewItem>
    <reviewItem>
      <errorID>4e907259-7611-437c-a532-9ea7f6c8acc0</errorID>
      <errorWord>-</errorWord>
      <group>L1_Format</group>
      <groupName>格式问题</groupName>
      <ability>L2_HalfPunc_CN</ability>
      <abilityName>全半角问题</abilityName>
      <candidateList>
        <item>－</item>
      </candidateList>
      <explain>文本全半角错误。</explain>
      <paraID>2F95EDB2</paraID>
      <start>245</start>
      <end>246</end>
      <status>modified</status>
      <modifiedWord>－</modifiedWord>
      <trackRevisions>false</trackRevisions>
    </reviewItem>
    <reviewItem>
      <errorID>c1588620-1df6-46f5-8d10-cf2b52b284dc</errorID>
      <errorWord>(</errorWord>
      <group>L1_Format</group>
      <groupName>格式问题</groupName>
      <ability>L2_HalfPunc_CN</ability>
      <abilityName>全半角问题</abilityName>
      <candidateList>
        <item>（</item>
      </candidateList>
      <explain>文本全半角错误。</explain>
      <paraID>30CD3E33</paraID>
      <start>25</start>
      <end>26</end>
      <status>modified</status>
      <modifiedWord>（</modifiedWord>
      <trackRevisions>false</trackRevisions>
    </reviewItem>
    <reviewItem>
      <errorID>e734bbb8-220d-42a5-89ee-50dffc5600fa</errorID>
      <errorWord>)</errorWord>
      <group>L1_Format</group>
      <groupName>格式问题</groupName>
      <ability>L2_HalfPunc_CN</ability>
      <abilityName>全半角问题</abilityName>
      <candidateList>
        <item>）</item>
      </candidateList>
      <explain>文本全半角错误。</explain>
      <paraID>30CD3E33</paraID>
      <start>31</start>
      <end>32</end>
      <status>modified</status>
      <modifiedWord>）</modifiedWord>
      <trackRevisions>false</trackRevisions>
    </reviewItem>
    <reviewItem>
      <errorID>0102fb02-050b-41da-90a9-17ab86ed7118</errorID>
      <errorWord>(</errorWord>
      <group>L1_Format</group>
      <groupName>格式问题</groupName>
      <ability>L2_HalfPunc_CN</ability>
      <abilityName>全半角问题</abilityName>
      <candidateList>
        <item>（</item>
      </candidateList>
      <explain>文本全半角错误。</explain>
      <paraID>30CD3E33</paraID>
      <start>43</start>
      <end>44</end>
      <status>modified</status>
      <modifiedWord>（</modifiedWord>
      <trackRevisions>false</trackRevisions>
    </reviewItem>
    <reviewItem>
      <errorID>f02ece04-b575-41d1-961d-07bef39354be</errorID>
      <errorWord>)</errorWord>
      <group>L1_Format</group>
      <groupName>格式问题</groupName>
      <ability>L2_HalfPunc_CN</ability>
      <abilityName>全半角问题</abilityName>
      <candidateList>
        <item>）</item>
      </candidateList>
      <explain>文本全半角错误。</explain>
      <paraID>30CD3E33</paraID>
      <start>49</start>
      <end>50</end>
      <status>modified</status>
      <modifiedWord>）</modifiedWord>
      <trackRevisions>false</trackRevisions>
    </reviewItem>
    <reviewItem>
      <errorID>a8d3f4f5-09e7-4183-9ef1-96e495fa8bae</errorID>
      <errorWord>(</errorWord>
      <group>L1_Format</group>
      <groupName>格式问题</groupName>
      <ability>L2_HalfPunc_CN</ability>
      <abilityName>全半角问题</abilityName>
      <candidateList>
        <item>（</item>
      </candidateList>
      <explain>文本全半角错误。</explain>
      <paraID>30CD3E33</paraID>
      <start>61</start>
      <end>62</end>
      <status>modified</status>
      <modifiedWord>（</modifiedWord>
      <trackRevisions>false</trackRevisions>
    </reviewItem>
    <reviewItem>
      <errorID>333ccc01-fc47-4b26-933b-f0fe0ec74b45</errorID>
      <errorWord>)</errorWord>
      <group>L1_Format</group>
      <groupName>格式问题</groupName>
      <ability>L2_HalfPunc_CN</ability>
      <abilityName>全半角问题</abilityName>
      <candidateList>
        <item>）</item>
      </candidateList>
      <explain>文本全半角错误。</explain>
      <paraID>30CD3E33</paraID>
      <start>65</start>
      <end>66</end>
      <status>modified</status>
      <modifiedWord>）</modifiedWord>
      <trackRevisions>false</trackRevisions>
    </reviewItem>
    <reviewItem>
      <errorID>677e073a-ab3a-47ea-a8e6-bfb4d90bf079</errorID>
      <errorWord>(</errorWord>
      <group>L1_Format</group>
      <groupName>格式问题</groupName>
      <ability>L2_HalfPunc_CN</ability>
      <abilityName>全半角问题</abilityName>
      <candidateList>
        <item>（</item>
      </candidateList>
      <explain>文本全半角错误。</explain>
      <paraID>30CD3E33</paraID>
      <start>77</start>
      <end>78</end>
      <status>modified</status>
      <modifiedWord>（</modifiedWord>
      <trackRevisions>false</trackRevisions>
    </reviewItem>
    <reviewItem>
      <errorID>8d389ae6-0849-4b29-bc66-fae0e6eba8eb</errorID>
      <errorWord>)</errorWord>
      <group>L1_Format</group>
      <groupName>格式问题</groupName>
      <ability>L2_HalfPunc_CN</ability>
      <abilityName>全半角问题</abilityName>
      <candidateList>
        <item>）</item>
      </candidateList>
      <explain>文本全半角错误。</explain>
      <paraID>30CD3E33</paraID>
      <start>81</start>
      <end>82</end>
      <status>modified</status>
      <modifiedWord>）</modifiedWord>
      <trackRevisions>false</trackRevisions>
    </reviewItem>
    <reviewItem>
      <errorID>44e649f7-3ba6-4435-87a8-e16d6f55bc38</errorID>
      <errorWord>(</errorWord>
      <group>L1_Format</group>
      <groupName>格式问题</groupName>
      <ability>L2_HalfPunc_CN</ability>
      <abilityName>全半角问题</abilityName>
      <candidateList>
        <item>（</item>
      </candidateList>
      <explain>文本全半角错误。</explain>
      <paraID>30CD3E33</paraID>
      <start>93</start>
      <end>94</end>
      <status>modified</status>
      <modifiedWord>（</modifiedWord>
      <trackRevisions>false</trackRevisions>
    </reviewItem>
    <reviewItem>
      <errorID>3ee84d35-634e-4cc9-a29b-34be7ec169ad</errorID>
      <errorWord>)</errorWord>
      <group>L1_Format</group>
      <groupName>格式问题</groupName>
      <ability>L2_HalfPunc_CN</ability>
      <abilityName>全半角问题</abilityName>
      <candidateList>
        <item>）</item>
      </candidateList>
      <explain>文本全半角错误。</explain>
      <paraID>30CD3E33</paraID>
      <start>96</start>
      <end>97</end>
      <status>modified</status>
      <modifiedWord>）</modifiedWord>
      <trackRevisions>false</trackRevisions>
    </reviewItem>
    <reviewItem>
      <errorID>77e17f02-59f7-48f2-b10e-8ecd6f914a6c</errorID>
      <errorWord>(</errorWord>
      <group>L1_Format</group>
      <groupName>格式问题</groupName>
      <ability>L2_HalfPunc_CN</ability>
      <abilityName>全半角问题</abilityName>
      <candidateList>
        <item>（</item>
      </candidateList>
      <explain>文本全半角错误。</explain>
      <paraID>30CD3E33</paraID>
      <start>108</start>
      <end>109</end>
      <status>modified</status>
      <modifiedWord>（</modifiedWord>
      <trackRevisions>false</trackRevisions>
    </reviewItem>
    <reviewItem>
      <errorID>d338181e-cac1-4b6c-bf92-da3fe828b72d</errorID>
      <errorWord>)</errorWord>
      <group>L1_Format</group>
      <groupName>格式问题</groupName>
      <ability>L2_HalfPunc_CN</ability>
      <abilityName>全半角问题</abilityName>
      <candidateList>
        <item>）</item>
      </candidateList>
      <explain>文本全半角错误。</explain>
      <paraID>30CD3E33</paraID>
      <start>113</start>
      <end>114</end>
      <status>modified</status>
      <modifiedWord>）</modifiedWord>
      <trackRevisions>false</trackRevisions>
    </reviewItem>
    <reviewItem>
      <errorID>3fd1937f-d52c-49e8-afc4-9a362c8dba3c</errorID>
      <errorWord>(</errorWord>
      <group>L1_Format</group>
      <groupName>格式问题</groupName>
      <ability>L2_HalfPunc_CN</ability>
      <abilityName>全半角问题</abilityName>
      <candidateList>
        <item>（</item>
      </candidateList>
      <explain>文本全半角错误。</explain>
      <paraID>30CD3E33</paraID>
      <start>125</start>
      <end>126</end>
      <status>modified</status>
      <modifiedWord>（</modifiedWord>
      <trackRevisions>false</trackRevisions>
    </reviewItem>
    <reviewItem>
      <errorID>9b0568bb-7119-4351-99f9-336179b87480</errorID>
      <errorWord>)</errorWord>
      <group>L1_Format</group>
      <groupName>格式问题</groupName>
      <ability>L2_HalfPunc_CN</ability>
      <abilityName>全半角问题</abilityName>
      <candidateList>
        <item>）</item>
      </candidateList>
      <explain>文本全半角错误。</explain>
      <paraID>30CD3E33</paraID>
      <start>129</start>
      <end>130</end>
      <status>modified</status>
      <modifiedWord>）</modifiedWord>
      <trackRevisions>false</trackRevisions>
    </reviewItem>
    <reviewItem>
      <errorID>4f1eabae-a2c0-4b88-b4c2-12f6fd8911a5</errorID>
      <errorWord>(</errorWord>
      <group>L1_Format</group>
      <groupName>格式问题</groupName>
      <ability>L2_HalfPunc_CN</ability>
      <abilityName>全半角问题</abilityName>
      <candidateList>
        <item>（</item>
      </candidateList>
      <explain>文本全半角错误。</explain>
      <paraID>30CD3E33</paraID>
      <start>141</start>
      <end>142</end>
      <status>modified</status>
      <modifiedWord>（</modifiedWord>
      <trackRevisions>false</trackRevisions>
    </reviewItem>
    <reviewItem>
      <errorID>f3f6c139-c0d8-43ec-b094-e2e4b8d22b48</errorID>
      <errorWord>)</errorWord>
      <group>L1_Format</group>
      <groupName>格式问题</groupName>
      <ability>L2_HalfPunc_CN</ability>
      <abilityName>全半角问题</abilityName>
      <candidateList>
        <item>）</item>
      </candidateList>
      <explain>文本全半角错误。</explain>
      <paraID>30CD3E33</paraID>
      <start>146</start>
      <end>147</end>
      <status>modified</status>
      <modifiedWord>）</modifiedWord>
      <trackRevisions>false</trackRevisions>
    </reviewItem>
    <reviewItem>
      <errorID>5a9ddf45-e25a-4ee3-a2f4-80f7510691ac</errorID>
      <errorWord>(</errorWord>
      <group>L1_Format</group>
      <groupName>格式问题</groupName>
      <ability>L2_HalfPunc_CN</ability>
      <abilityName>全半角问题</abilityName>
      <candidateList>
        <item>（</item>
      </candidateList>
      <explain>文本全半角错误。</explain>
      <paraID>30CD3E33</paraID>
      <start>158</start>
      <end>159</end>
      <status>modified</status>
      <modifiedWord>（</modifiedWord>
      <trackRevisions>false</trackRevisions>
    </reviewItem>
    <reviewItem>
      <errorID>ae8f4e3c-2e02-4ff7-90ff-2af56db1c194</errorID>
      <errorWord>)</errorWord>
      <group>L1_Format</group>
      <groupName>格式问题</groupName>
      <ability>L2_HalfPunc_CN</ability>
      <abilityName>全半角问题</abilityName>
      <candidateList>
        <item>）</item>
      </candidateList>
      <explain>文本全半角错误。</explain>
      <paraID>30CD3E33</paraID>
      <start>164</start>
      <end>165</end>
      <status>modified</status>
      <modifiedWord>）</modifiedWord>
      <trackRevisions>false</trackRevisions>
    </reviewItem>
    <reviewItem>
      <errorID>2d5be4cc-0925-42fd-b0f7-447df5e501a2</errorID>
      <errorWord>(</errorWord>
      <group>L1_Format</group>
      <groupName>格式问题</groupName>
      <ability>L2_HalfPunc_CN</ability>
      <abilityName>全半角问题</abilityName>
      <candidateList>
        <item>（</item>
      </candidateList>
      <explain>文本全半角错误。</explain>
      <paraID>30CD3E33</paraID>
      <start>176</start>
      <end>177</end>
      <status>modified</status>
      <modifiedWord>（</modifiedWord>
      <trackRevisions>false</trackRevisions>
    </reviewItem>
    <reviewItem>
      <errorID>8e121a34-ba83-4748-9bf2-e1c9bbe4e645</errorID>
      <errorWord>)</errorWord>
      <group>L1_Format</group>
      <groupName>格式问题</groupName>
      <ability>L2_HalfPunc_CN</ability>
      <abilityName>全半角问题</abilityName>
      <candidateList>
        <item>）</item>
      </candidateList>
      <explain>文本全半角错误。</explain>
      <paraID>30CD3E33</paraID>
      <start>182</start>
      <end>183</end>
      <status>modified</status>
      <modifiedWord>）</modifiedWord>
      <trackRevisions>false</trackRevisions>
    </reviewItem>
    <reviewItem>
      <errorID>ae8e7963-eb35-408b-8ffa-80fe933b5013</errorID>
      <errorWord>(</errorWord>
      <group>L1_Format</group>
      <groupName>格式问题</groupName>
      <ability>L2_HalfPunc_CN</ability>
      <abilityName>全半角问题</abilityName>
      <candidateList>
        <item>（</item>
      </candidateList>
      <explain>文本全半角错误。</explain>
      <paraID>30CD3E33</paraID>
      <start>194</start>
      <end>195</end>
      <status>modified</status>
      <modifiedWord>（</modifiedWord>
      <trackRevisions>false</trackRevisions>
    </reviewItem>
    <reviewItem>
      <errorID>4f5cdf84-e92a-4834-b6ed-aa960fea07a9</errorID>
      <errorWord>)</errorWord>
      <group>L1_Format</group>
      <groupName>格式问题</groupName>
      <ability>L2_HalfPunc_CN</ability>
      <abilityName>全半角问题</abilityName>
      <candidateList>
        <item>）</item>
      </candidateList>
      <explain>文本全半角错误。</explain>
      <paraID>30CD3E33</paraID>
      <start>200</start>
      <end>201</end>
      <status>modified</status>
      <modifiedWord>）</modifiedWord>
      <trackRevisions>false</trackRevisions>
    </reviewItem>
    <reviewItem>
      <errorID>69f3c3f8-ff53-4640-88c6-e8416481133a</errorID>
      <errorWord>(</errorWord>
      <group>L1_Format</group>
      <groupName>格式问题</groupName>
      <ability>L2_HalfPunc_CN</ability>
      <abilityName>全半角问题</abilityName>
      <candidateList>
        <item>（</item>
      </candidateList>
      <explain>文本全半角错误。</explain>
      <paraID>30CD3E33</paraID>
      <start>212</start>
      <end>213</end>
      <status>modified</status>
      <modifiedWord>（</modifiedWord>
      <trackRevisions>false</trackRevisions>
    </reviewItem>
    <reviewItem>
      <errorID>9eae1143-d69e-4313-9cb7-93f3e48b37e8</errorID>
      <errorWord>)</errorWord>
      <group>L1_Format</group>
      <groupName>格式问题</groupName>
      <ability>L2_HalfPunc_CN</ability>
      <abilityName>全半角问题</abilityName>
      <candidateList>
        <item>）</item>
      </candidateList>
      <explain>文本全半角错误。</explain>
      <paraID>30CD3E33</paraID>
      <start>217</start>
      <end>218</end>
      <status>modified</status>
      <modifiedWord>）</modifiedWord>
      <trackRevisions>false</trackRevisions>
    </reviewItem>
    <reviewItem>
      <errorID>a827798f-b8cb-4b77-a0d4-ad92e1631162</errorID>
      <errorWord>(</errorWord>
      <group>L1_Format</group>
      <groupName>格式问题</groupName>
      <ability>L2_HalfPunc_CN</ability>
      <abilityName>全半角问题</abilityName>
      <candidateList>
        <item>（</item>
      </candidateList>
      <explain>文本全半角错误。</explain>
      <paraID>30CD3E33</paraID>
      <start>229</start>
      <end>230</end>
      <status>modified</status>
      <modifiedWord>（</modifiedWord>
      <trackRevisions>false</trackRevisions>
    </reviewItem>
    <reviewItem>
      <errorID>659145bd-eba6-464c-909f-255a7b8444f3</errorID>
      <errorWord>)</errorWord>
      <group>L1_Format</group>
      <groupName>格式问题</groupName>
      <ability>L2_HalfPunc_CN</ability>
      <abilityName>全半角问题</abilityName>
      <candidateList>
        <item>）</item>
      </candidateList>
      <explain>文本全半角错误。</explain>
      <paraID>30CD3E33</paraID>
      <start>234</start>
      <end>235</end>
      <status>modified</status>
      <modifiedWord>）</modifiedWord>
      <trackRevisions>false</trackRevisions>
    </reviewItem>
    <reviewItem>
      <errorID>bd1b218e-4fa2-4996-9b94-76dcdedd8dbb</errorID>
      <errorWord>:</errorWord>
      <group>L1_Format</group>
      <groupName>格式问题</groupName>
      <ability>L2_HalfPunc_CN</ability>
      <abilityName>全半角问题</abilityName>
      <candidateList>
        <item>：</item>
      </candidateList>
      <explain>文本全半角错误。</explain>
      <paraID>30CD3E33</paraID>
      <start>239</start>
      <end>240</end>
      <status>unmodified</status>
      <modifiedWord/>
      <trackRevisions>false</trackRevisions>
    </reviewItem>
    <reviewItem>
      <errorID>920fc1ad-f9ab-458a-b05a-ca50ba608fda</errorID>
      <errorWord>(</errorWord>
      <group>L1_Format</group>
      <groupName>格式问题</groupName>
      <ability>L2_HalfPunc_CN</ability>
      <abilityName>全半角问题</abilityName>
      <candidateList>
        <item>（</item>
      </candidateList>
      <explain>文本全半角错误。</explain>
      <paraID>30CD3E33</paraID>
      <start>254</start>
      <end>255</end>
      <status>modified</status>
      <modifiedWord>（</modifiedWord>
      <trackRevisions>false</trackRevisions>
    </reviewItem>
    <reviewItem>
      <errorID>e60a2151-d217-47c9-a6b5-f16b004a566a</errorID>
      <errorWord>)</errorWord>
      <group>L1_Format</group>
      <groupName>格式问题</groupName>
      <ability>L2_HalfPunc_CN</ability>
      <abilityName>全半角问题</abilityName>
      <candidateList>
        <item>）</item>
      </candidateList>
      <explain>文本全半角错误。</explain>
      <paraID>30CD3E33</paraID>
      <start>257</start>
      <end>258</end>
      <status>modified</status>
      <modifiedWord>）</modifiedWord>
      <trackRevisions>false</trackRevisions>
    </reviewItem>
    <reviewItem>
      <errorID>bf4c7461-43ab-4fb4-ad3c-bd3aac455288</errorID>
      <errorWord>(</errorWord>
      <group>L1_Format</group>
      <groupName>格式问题</groupName>
      <ability>L2_HalfPunc_CN</ability>
      <abilityName>全半角问题</abilityName>
      <candidateList>
        <item>（</item>
      </candidateList>
      <explain>文本全半角错误。</explain>
      <paraID>30CD3E33</paraID>
      <start>274</start>
      <end>275</end>
      <status>modified</status>
      <modifiedWord>（</modifiedWord>
      <trackRevisions>false</trackRevisions>
    </reviewItem>
    <reviewItem>
      <errorID>a8f8f2b1-b6fe-4e77-a745-dd482209f299</errorID>
      <errorWord>)</errorWord>
      <group>L1_Format</group>
      <groupName>格式问题</groupName>
      <ability>L2_HalfPunc_CN</ability>
      <abilityName>全半角问题</abilityName>
      <candidateList>
        <item>）</item>
      </candidateList>
      <explain>文本全半角错误。</explain>
      <paraID>30CD3E33</paraID>
      <start>278</start>
      <end>279</end>
      <status>modified</status>
      <modifiedWord>）</modifiedWord>
      <trackRevisions>false</trackRevisions>
    </reviewItem>
    <reviewItem>
      <errorID>6f450514-b35f-4b13-ae42-17e40253ba6f</errorID>
      <errorWord>(</errorWord>
      <group>L1_Format</group>
      <groupName>格式问题</groupName>
      <ability>L2_HalfPunc_CN</ability>
      <abilityName>全半角问题</abilityName>
      <candidateList>
        <item>（</item>
      </candidateList>
      <explain>文本全半角错误。</explain>
      <paraID>30CD3E33</paraID>
      <start>297</start>
      <end>298</end>
      <status>modified</status>
      <modifiedWord>（</modifiedWord>
      <trackRevisions>false</trackRevisions>
    </reviewItem>
    <reviewItem>
      <errorID>40763c3f-b914-44ec-984e-bf9449f439a3</errorID>
      <errorWord>)</errorWord>
      <group>L1_Format</group>
      <groupName>格式问题</groupName>
      <ability>L2_HalfPunc_CN</ability>
      <abilityName>全半角问题</abilityName>
      <candidateList>
        <item>）</item>
      </candidateList>
      <explain>文本全半角错误。</explain>
      <paraID>30CD3E33</paraID>
      <start>301</start>
      <end>302</end>
      <status>modified</status>
      <modifiedWord>）</modifiedWord>
      <trackRevisions>false</trackRevisions>
    </reviewItem>
    <reviewItem>
      <errorID>d3bd9e4e-b6b3-4a03-9d53-198d961ac2b7</errorID>
      <errorWord>(</errorWord>
      <group>L1_Format</group>
      <groupName>格式问题</groupName>
      <ability>L2_HalfPunc_CN</ability>
      <abilityName>全半角问题</abilityName>
      <candidateList>
        <item>（</item>
      </candidateList>
      <explain>文本全半角错误。</explain>
      <paraID>30CD3E33</paraID>
      <start>316</start>
      <end>317</end>
      <status>modified</status>
      <modifiedWord>（</modifiedWord>
      <trackRevisions>false</trackRevisions>
    </reviewItem>
    <reviewItem>
      <errorID>322cf08d-26f4-4090-9dfe-eab23f2a90a0</errorID>
      <errorWord>)</errorWord>
      <group>L1_Format</group>
      <groupName>格式问题</groupName>
      <ability>L2_HalfPunc_CN</ability>
      <abilityName>全半角问题</abilityName>
      <candidateList>
        <item>）</item>
      </candidateList>
      <explain>文本全半角错误。</explain>
      <paraID>30CD3E33</paraID>
      <start>320</start>
      <end>321</end>
      <status>modified</status>
      <modifiedWord>）</modifiedWord>
      <trackRevisions>false</trackRevisions>
    </reviewItem>
    <reviewItem>
      <errorID>31de127b-2714-421a-9f36-06b64e90cd06</errorID>
      <errorWord>(</errorWord>
      <group>L1_Format</group>
      <groupName>格式问题</groupName>
      <ability>L2_HalfPunc_CN</ability>
      <abilityName>全半角问题</abilityName>
      <candidateList>
        <item>（</item>
      </candidateList>
      <explain>文本全半角错误。</explain>
      <paraID>30CD3E33</paraID>
      <start>338</start>
      <end>339</end>
      <status>modified</status>
      <modifiedWord>（</modifiedWord>
      <trackRevisions>false</trackRevisions>
    </reviewItem>
    <reviewItem>
      <errorID>f9ba5f00-715a-4c4f-98ac-fcd9207fe4ff</errorID>
      <errorWord>)</errorWord>
      <group>L1_Format</group>
      <groupName>格式问题</groupName>
      <ability>L2_HalfPunc_CN</ability>
      <abilityName>全半角问题</abilityName>
      <candidateList>
        <item>）</item>
      </candidateList>
      <explain>文本全半角错误。</explain>
      <paraID>30CD3E33</paraID>
      <start>342</start>
      <end>343</end>
      <status>modified</status>
      <modifiedWord>）</modifiedWord>
      <trackRevisions>false</trackRevisions>
    </reviewItem>
    <reviewItem>
      <errorID>ad62dadd-0518-4402-9745-9a3d00806812</errorID>
      <errorWord>(</errorWord>
      <group>L1_Format</group>
      <groupName>格式问题</groupName>
      <ability>L2_HalfPunc_CN</ability>
      <abilityName>全半角问题</abilityName>
      <candidateList>
        <item>（</item>
      </candidateList>
      <explain>文本全半角错误。</explain>
      <paraID>30CD3E33</paraID>
      <start>361</start>
      <end>362</end>
      <status>modified</status>
      <modifiedWord>（</modifiedWord>
      <trackRevisions>false</trackRevisions>
    </reviewItem>
    <reviewItem>
      <errorID>7061f8a6-8f22-4416-b0f9-79c8b410acfb</errorID>
      <errorWord>)</errorWord>
      <group>L1_Format</group>
      <groupName>格式问题</groupName>
      <ability>L2_HalfPunc_CN</ability>
      <abilityName>全半角问题</abilityName>
      <candidateList>
        <item>）</item>
      </candidateList>
      <explain>文本全半角错误。</explain>
      <paraID>30CD3E33</paraID>
      <start>364</start>
      <end>365</end>
      <status>modified</status>
      <modifiedWord>）</modifiedWord>
      <trackRevisions>false</trackRevisions>
    </reviewItem>
    <reviewItem>
      <errorID>f905566e-2c27-4895-b923-d9e2c9b2e2cc</errorID>
      <errorWord>(</errorWord>
      <group>L1_Format</group>
      <groupName>格式问题</groupName>
      <ability>L2_HalfPunc_CN</ability>
      <abilityName>全半角问题</abilityName>
      <candidateList>
        <item>（</item>
      </candidateList>
      <explain>文本全半角错误。</explain>
      <paraID>30CD3E33</paraID>
      <start>384</start>
      <end>385</end>
      <status>modified</status>
      <modifiedWord>（</modifiedWord>
      <trackRevisions>false</trackRevisions>
    </reviewItem>
    <reviewItem>
      <errorID>8304296f-3b79-4ec6-a6cc-8a5917b309a6</errorID>
      <errorWord>)</errorWord>
      <group>L1_Format</group>
      <groupName>格式问题</groupName>
      <ability>L2_HalfPunc_CN</ability>
      <abilityName>全半角问题</abilityName>
      <candidateList>
        <item>）</item>
      </candidateList>
      <explain>文本全半角错误。</explain>
      <paraID>30CD3E33</paraID>
      <start>387</start>
      <end>388</end>
      <status>modified</status>
      <modifiedWord>）</modifiedWord>
      <trackRevisions>false</trackRevisions>
    </reviewItem>
    <reviewItem>
      <errorID>c1f49ba7-7be0-4956-807d-e448deea4cb8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30CD3E33</paraID>
      <start>388</start>
      <end>389</end>
      <status>ignored</status>
      <modifiedWord/>
      <trackRevisions>false</trackRevisions>
    </reviewItem>
    <reviewItem>
      <errorID>c2174aa6-6265-42a5-9dea-60800fd775ad</errorID>
      <errorWord>"</errorWord>
      <group>L1_Format</group>
      <groupName>格式问题</groupName>
      <ability>L2_HalfPunc_CN</ability>
      <abilityName>全半角问题</abilityName>
      <candidateList>
        <item>“</item>
      </candidateList>
      <explain>文本全半角错误。</explain>
      <paraID>4A49F765</paraID>
      <start>104</start>
      <end>105</end>
      <status>modified</status>
      <modifiedWord>“</modifiedWord>
      <trackRevisions>false</trackRevisions>
    </reviewItem>
    <reviewItem>
      <errorID>9d4312bf-707c-46e4-a9c8-f096b3419b3d</errorID>
      <errorWord>"</errorWord>
      <group>L1_Format</group>
      <groupName>格式问题</groupName>
      <ability>L2_HalfPunc_CN</ability>
      <abilityName>全半角问题</abilityName>
      <candidateList>
        <item>”</item>
      </candidateList>
      <explain>文本全半角错误。</explain>
      <paraID>4A49F765</paraID>
      <start>109</start>
      <end>110</end>
      <status>modified</status>
      <modifiedWord>”</modifiedWord>
      <trackRevisions>false</trackRevisions>
    </reviewItem>
    <reviewItem>
      <errorID>1825ef44-b516-4920-b396-9e76bd41c902</errorID>
      <errorWord>"</errorWord>
      <group>L1_Format</group>
      <groupName>格式问题</groupName>
      <ability>L2_HalfPunc_CN</ability>
      <abilityName>全半角问题</abilityName>
      <candidateList>
        <item>“</item>
      </candidateList>
      <explain>文本全半角错误。</explain>
      <paraID>4A49F765</paraID>
      <start>151</start>
      <end>152</end>
      <status>modified</status>
      <modifiedWord>“</modifiedWord>
      <trackRevisions>false</trackRevisions>
    </reviewItem>
    <reviewItem>
      <errorID>111b7e68-e114-47d1-8fda-4abd5ca63c11</errorID>
      <errorWord>"</errorWord>
      <group>L1_Format</group>
      <groupName>格式问题</groupName>
      <ability>L2_HalfPunc_CN</ability>
      <abilityName>全半角问题</abilityName>
      <candidateList>
        <item>”</item>
      </candidateList>
      <explain>文本全半角错误。</explain>
      <paraID>4A49F765</paraID>
      <start>154</start>
      <end>155</end>
      <status>modified</status>
      <modifiedWord>”</modifiedWord>
      <trackRevisions>false</trackRevisions>
    </reviewItem>
    <reviewItem>
      <errorID>580acb97-53d5-4c9d-9fdb-b072f9a96666</errorID>
      <errorWord>"</errorWord>
      <group>L1_Format</group>
      <groupName>格式问题</groupName>
      <ability>L2_HalfPunc_CN</ability>
      <abilityName>全半角问题</abilityName>
      <candidateList>
        <item>“</item>
      </candidateList>
      <explain>文本全半角错误。</explain>
      <paraID>7D20DCB4</paraID>
      <start>21</start>
      <end>22</end>
      <status>modified</status>
      <modifiedWord>“</modifiedWord>
      <trackRevisions>false</trackRevisions>
    </reviewItem>
    <reviewItem>
      <errorID>daac9a0b-7dee-4323-9692-524ec7039a5f</errorID>
      <errorWord>"</errorWord>
      <group>L1_Format</group>
      <groupName>格式问题</groupName>
      <ability>L2_HalfPunc_CN</ability>
      <abilityName>全半角问题</abilityName>
      <candidateList>
        <item>”</item>
      </candidateList>
      <explain>文本全半角错误。</explain>
      <paraID>7D20DCB4</paraID>
      <start>26</start>
      <end>27</end>
      <status>modified</status>
      <modifiedWord>”</modifiedWord>
      <trackRevisions>false</trackRevisions>
    </reviewItem>
    <reviewItem>
      <errorID>1ef3f48d-f844-435f-931b-47986ad7da6f</errorID>
      <errorWord>"</errorWord>
      <group>L1_Format</group>
      <groupName>格式问题</groupName>
      <ability>L2_HalfPunc_CN</ability>
      <abilityName>全半角问题</abilityName>
      <candidateList>
        <item>“</item>
      </candidateList>
      <explain>文本全半角错误。</explain>
      <paraID>7D20DCB4</paraID>
      <start>77</start>
      <end>78</end>
      <status>modified</status>
      <modifiedWord>“</modifiedWord>
      <trackRevisions>false</trackRevisions>
    </reviewItem>
    <reviewItem>
      <errorID>c19264a8-9875-4a4c-8173-93c3ea367331</errorID>
      <errorWord>"</errorWord>
      <group>L1_Format</group>
      <groupName>格式问题</groupName>
      <ability>L2_HalfPunc_CN</ability>
      <abilityName>全半角问题</abilityName>
      <candidateList>
        <item>”</item>
      </candidateList>
      <explain>文本全半角错误。</explain>
      <paraID>7D20DCB4</paraID>
      <start>88</start>
      <end>89</end>
      <status>modified</status>
      <modifiedWord>”</modifiedWord>
      <trackRevisions>false</trackRevisions>
    </reviewItem>
    <reviewItem>
      <errorID>3fc7f99f-804d-4cf9-ae35-28736ccfb98f</errorID>
      <errorWord>(</errorWord>
      <group>L1_Format</group>
      <groupName>格式问题</groupName>
      <ability>L2_HalfPunc_CN</ability>
      <abilityName>全半角问题</abilityName>
      <candidateList>
        <item>（</item>
      </candidateList>
      <explain>文本全半角错误。</explain>
      <paraID>7D20DCB4</paraID>
      <start>105</start>
      <end>106</end>
      <status>modified</status>
      <modifiedWord>（</modifiedWord>
      <trackRevisions>false</trackRevisions>
    </reviewItem>
    <reviewItem>
      <errorID>205f4179-6983-499d-96db-d391f16d191c</errorID>
      <errorWord>)</errorWord>
      <group>L1_Format</group>
      <groupName>格式问题</groupName>
      <ability>L2_HalfPunc_CN</ability>
      <abilityName>全半角问题</abilityName>
      <candidateList>
        <item>）</item>
      </candidateList>
      <explain>文本全半角错误。</explain>
      <paraID>7D20DCB4</paraID>
      <start>107</start>
      <end>108</end>
      <status>modified</status>
      <modifiedWord>）</modifiedWord>
      <trackRevisions>false</trackRevisions>
    </reviewItem>
    <reviewItem>
      <errorID>9cb29095-8bea-43ca-862b-83627649b4ee</errorID>
      <errorWord>(</errorWord>
      <group>L1_Format</group>
      <groupName>格式问题</groupName>
      <ability>L2_HalfPunc_CN</ability>
      <abilityName>全半角问题</abilityName>
      <candidateList>
        <item>（</item>
      </candidateList>
      <explain>文本全半角错误。</explain>
      <paraID>7D20DCB4</paraID>
      <start>121</start>
      <end>122</end>
      <status>modified</status>
      <modifiedWord>（</modifiedWord>
      <trackRevisions>false</trackRevisions>
    </reviewItem>
    <reviewItem>
      <errorID>4fa2a757-00a5-4c4c-9473-bba7388dd4bc</errorID>
      <errorWord>)</errorWord>
      <group>L1_Format</group>
      <groupName>格式问题</groupName>
      <ability>L2_HalfPunc_CN</ability>
      <abilityName>全半角问题</abilityName>
      <candidateList>
        <item>）</item>
      </candidateList>
      <explain>文本全半角错误。</explain>
      <paraID>7D20DCB4</paraID>
      <start>123</start>
      <end>124</end>
      <status>modified</status>
      <modifiedWord>）</modifiedWord>
      <trackRevisions>false</trackRevisions>
    </reviewItem>
    <reviewItem>
      <errorID>35045897-1306-4eda-80c0-1628051ffa43</errorID>
      <errorWord>(</errorWord>
      <group>L1_Format</group>
      <groupName>格式问题</groupName>
      <ability>L2_HalfPunc_CN</ability>
      <abilityName>全半角问题</abilityName>
      <candidateList>
        <item>（</item>
      </candidateList>
      <explain>文本全半角错误。</explain>
      <paraID>7D20DCB4</paraID>
      <start>137</start>
      <end>138</end>
      <status>modified</status>
      <modifiedWord>（</modifiedWord>
      <trackRevisions>false</trackRevisions>
    </reviewItem>
    <reviewItem>
      <errorID>5c002c5d-2cb5-4713-8d34-f760be7ea25f</errorID>
      <errorWord>)</errorWord>
      <group>L1_Format</group>
      <groupName>格式问题</groupName>
      <ability>L2_HalfPunc_CN</ability>
      <abilityName>全半角问题</abilityName>
      <candidateList>
        <item>）</item>
      </candidateList>
      <explain>文本全半角错误。</explain>
      <paraID>7D20DCB4</paraID>
      <start>139</start>
      <end>140</end>
      <status>modified</status>
      <modifiedWord>）</modifiedWord>
      <trackRevisions>false</trackRevisions>
    </reviewItem>
    <reviewItem>
      <errorID>0bd53b8e-8965-4fe9-84e9-0a9c14b2898b</errorID>
      <errorWord>"</errorWord>
      <group>L1_Format</group>
      <groupName>格式问题</groupName>
      <ability>L2_HalfPunc_CN</ability>
      <abilityName>全半角问题</abilityName>
      <candidateList>
        <item>“</item>
      </candidateList>
      <explain>文本全半角错误。</explain>
      <paraID>7D20DCB4</paraID>
      <start>166</start>
      <end>167</end>
      <status>modified</status>
      <modifiedWord>“</modifiedWord>
      <trackRevisions>false</trackRevisions>
    </reviewItem>
    <reviewItem>
      <errorID>b66a2eef-02ec-458f-a9ae-344e076586e0</errorID>
      <errorWord>"</errorWord>
      <group>L1_Format</group>
      <groupName>格式问题</groupName>
      <ability>L2_HalfPunc_CN</ability>
      <abilityName>全半角问题</abilityName>
      <candidateList>
        <item>”</item>
      </candidateList>
      <explain>文本全半角错误。</explain>
      <paraID>7D20DCB4</paraID>
      <start>169</start>
      <end>170</end>
      <status>modified</status>
      <modifiedWord>”</modifiedWord>
      <trackRevisions>false</trackRevisions>
    </reviewItem>
    <reviewItem>
      <errorID>7ae62d73-2c8f-492f-b6c3-1cf3da41193e</errorID>
      <errorWord>"</errorWord>
      <group>L1_Format</group>
      <groupName>格式问题</groupName>
      <ability>L2_HalfPunc_CN</ability>
      <abilityName>全半角问题</abilityName>
      <candidateList>
        <item>“</item>
      </candidateList>
      <explain>文本全半角错误。</explain>
      <paraID>151DDB73</paraID>
      <start>0</start>
      <end>1</end>
      <status>modified</status>
      <modifiedWord>“</modifiedWord>
      <trackRevisions>false</trackRevisions>
    </reviewItem>
    <reviewItem>
      <errorID>d09fd724-dffe-4085-82ff-12761076a402</errorID>
      <errorWord>"</errorWord>
      <group>L1_Format</group>
      <groupName>格式问题</groupName>
      <ability>L2_HalfPunc_CN</ability>
      <abilityName>全半角问题</abilityName>
      <candidateList>
        <item>”</item>
      </candidateList>
      <explain>文本全半角错误。</explain>
      <paraID>151DDB73</paraID>
      <start>5</start>
      <end>6</end>
      <status>modified</status>
      <modifiedWord>”</modifiedWord>
      <trackRevisions>false</trackRevisions>
    </reviewItem>
    <reviewItem>
      <errorID>e3cd1f8d-08e1-4b47-b166-4910b55f854f</errorID>
      <errorWord>"</errorWord>
      <group>L1_Format</group>
      <groupName>格式问题</groupName>
      <ability>L2_HalfPunc_CN</ability>
      <abilityName>全半角问题</abilityName>
      <candidateList>
        <item>“</item>
      </candidateList>
      <explain>文本全半角错误。</explain>
      <paraID>151DDB73</paraID>
      <start>80</start>
      <end>81</end>
      <status>modified</status>
      <modifiedWord>“</modifiedWord>
      <trackRevisions>false</trackRevisions>
    </reviewItem>
    <reviewItem>
      <errorID>7809646c-502c-4111-b779-4f95a575b5ba</errorID>
      <errorWord>"</errorWord>
      <group>L1_Format</group>
      <groupName>格式问题</groupName>
      <ability>L2_HalfPunc_CN</ability>
      <abilityName>全半角问题</abilityName>
      <candidateList>
        <item>”</item>
      </candidateList>
      <explain>文本全半角错误。</explain>
      <paraID>151DDB73</paraID>
      <start>85</start>
      <end>86</end>
      <status>modified</status>
      <modifiedWord>”</modifiedWord>
      <trackRevisions>false</trackRevisions>
    </reviewItem>
    <reviewItem>
      <errorID>aece337b-cf96-4470-ac0b-97aa3b525993</errorID>
      <errorWord>"</errorWord>
      <group>L1_Format</group>
      <groupName>格式问题</groupName>
      <ability>L2_HalfPunc_CN</ability>
      <abilityName>全半角问题</abilityName>
      <candidateList>
        <item>“</item>
      </candidateList>
      <explain>文本全半角错误。</explain>
      <paraID>58B82138</paraID>
      <start>30</start>
      <end>31</end>
      <status>modified</status>
      <modifiedWord>“</modifiedWord>
      <trackRevisions>false</trackRevisions>
    </reviewItem>
    <reviewItem>
      <errorID>e450ca89-187b-4abc-9d3e-729cf39c9df8</errorID>
      <errorWord>"</errorWord>
      <group>L1_Format</group>
      <groupName>格式问题</groupName>
      <ability>L2_HalfPunc_CN</ability>
      <abilityName>全半角问题</abilityName>
      <candidateList>
        <item>”</item>
      </candidateList>
      <explain>文本全半角错误。</explain>
      <paraID>58B82138</paraID>
      <start>39</start>
      <end>40</end>
      <status>modified</status>
      <modifiedWord>”</modifiedWord>
      <trackRevisions>false</trackRevisions>
    </reviewItem>
    <reviewItem>
      <errorID>377da7a4-8053-43bb-8054-5d218ff30dae</errorID>
      <errorWord>"</errorWord>
      <group>L1_Format</group>
      <groupName>格式问题</groupName>
      <ability>L2_HalfPunc_CN</ability>
      <abilityName>全半角问题</abilityName>
      <candidateList>
        <item>“</item>
      </candidateList>
      <explain>文本全半角错误。</explain>
      <paraID>58B82138</paraID>
      <start>55</start>
      <end>56</end>
      <status>modified</status>
      <modifiedWord>“</modifiedWord>
      <trackRevisions>false</trackRevisions>
    </reviewItem>
    <reviewItem>
      <errorID>438f46dd-1245-42b1-86c4-1eecaf7d25e9</errorID>
      <errorWord>"</errorWord>
      <group>L1_Format</group>
      <groupName>格式问题</groupName>
      <ability>L2_HalfPunc_CN</ability>
      <abilityName>全半角问题</abilityName>
      <candidateList>
        <item>”</item>
      </candidateList>
      <explain>文本全半角错误。</explain>
      <paraID>58B82138</paraID>
      <start>58</start>
      <end>59</end>
      <status>modified</status>
      <modifiedWord>”</modifiedWord>
      <trackRevisions>false</trackRevisions>
    </reviewItem>
    <reviewItem>
      <errorID>ebe888ab-c982-4467-8f99-6dee395868a4</errorID>
      <errorWord>"</errorWord>
      <group>L1_Format</group>
      <groupName>格式问题</groupName>
      <ability>L2_HalfPunc_CN</ability>
      <abilityName>全半角问题</abilityName>
      <candidateList>
        <item>“</item>
      </candidateList>
      <explain>文本全半角错误。</explain>
      <paraID>58B82138</paraID>
      <start>81</start>
      <end>82</end>
      <status>modified</status>
      <modifiedWord>“</modifiedWord>
      <trackRevisions>false</trackRevisions>
    </reviewItem>
    <reviewItem>
      <errorID>2af4aed6-06f4-42ae-a1ae-0ebbbb888f7b</errorID>
      <errorWord>"</errorWord>
      <group>L1_Format</group>
      <groupName>格式问题</groupName>
      <ability>L2_HalfPunc_CN</ability>
      <abilityName>全半角问题</abilityName>
      <candidateList>
        <item>”</item>
      </candidateList>
      <explain>文本全半角错误。</explain>
      <paraID>58B82138</paraID>
      <start>86</start>
      <end>87</end>
      <status>modified</status>
      <modifiedWord>”</modifiedWord>
      <trackRevisions>false</trackRevisions>
    </reviewItem>
    <reviewItem>
      <errorID>1aa1261b-a7c7-4fb4-9986-762220c18c55</errorID>
      <errorWord>"</errorWord>
      <group>L1_Format</group>
      <groupName>格式问题</groupName>
      <ability>L2_HalfPunc_CN</ability>
      <abilityName>全半角问题</abilityName>
      <candidateList>
        <item>“</item>
      </candidateList>
      <explain>文本全半角错误。</explain>
      <paraID>58B82138</paraID>
      <start>125</start>
      <end>126</end>
      <status>modified</status>
      <modifiedWord>“</modifiedWord>
      <trackRevisions>false</trackRevisions>
    </reviewItem>
    <reviewItem>
      <errorID>8ac54579-a4e7-46b5-984b-9c3be417b6e8</errorID>
      <errorWord>"</errorWord>
      <group>L1_Format</group>
      <groupName>格式问题</groupName>
      <ability>L2_HalfPunc_CN</ability>
      <abilityName>全半角问题</abilityName>
      <candidateList>
        <item>”</item>
      </candidateList>
      <explain>文本全半角错误。</explain>
      <paraID>58B82138</paraID>
      <start>128</start>
      <end>129</end>
      <status>modified</status>
      <modifiedWord>”</modifiedWord>
      <trackRevisions>false</trackRevisions>
    </reviewItem>
    <reviewItem>
      <errorID>646f2efd-5ced-40dd-a288-88caf98bfb14</errorID>
      <errorWord>"</errorWord>
      <group>L1_Format</group>
      <groupName>格式问题</groupName>
      <ability>L2_HalfPunc_CN</ability>
      <abilityName>全半角问题</abilityName>
      <candidateList>
        <item>“</item>
      </candidateList>
      <explain>文本全半角错误。</explain>
      <paraID>2DA8F5F6</paraID>
      <start>47</start>
      <end>48</end>
      <status>modified</status>
      <modifiedWord>“</modifiedWord>
      <trackRevisions>false</trackRevisions>
    </reviewItem>
    <reviewItem>
      <errorID>21110f1d-22d7-4c91-b49d-8a84e06bfc41</errorID>
      <errorWord>"</errorWord>
      <group>L1_Format</group>
      <groupName>格式问题</groupName>
      <ability>L2_HalfPunc_CN</ability>
      <abilityName>全半角问题</abilityName>
      <candidateList>
        <item>”</item>
      </candidateList>
      <explain>文本全半角错误。</explain>
      <paraID>2DA8F5F6</paraID>
      <start>53</start>
      <end>54</end>
      <status>modified</status>
      <modifiedWord>”</modifiedWord>
      <trackRevisions>false</trackRevisions>
    </reviewItem>
    <reviewItem>
      <errorID>92ef4799-555c-4e64-83f2-d01b2c7c277a</errorID>
      <errorWord>"</errorWord>
      <group>L1_Format</group>
      <groupName>格式问题</groupName>
      <ability>L2_HalfPunc_CN</ability>
      <abilityName>全半角问题</abilityName>
      <candidateList>
        <item>“</item>
      </candidateList>
      <explain>文本全半角错误。</explain>
      <paraID>2DA8F5F6</paraID>
      <start>70</start>
      <end>71</end>
      <status>modified</status>
      <modifiedWord>“</modifiedWord>
      <trackRevisions>false</trackRevisions>
    </reviewItem>
    <reviewItem>
      <errorID>6beb2bb9-84ad-45a5-8796-1ebd83322a2b</errorID>
      <errorWord>"</errorWord>
      <group>L1_Format</group>
      <groupName>格式问题</groupName>
      <ability>L2_HalfPunc_CN</ability>
      <abilityName>全半角问题</abilityName>
      <candidateList>
        <item>”</item>
      </candidateList>
      <explain>文本全半角错误。</explain>
      <paraID>2DA8F5F6</paraID>
      <start>74</start>
      <end>75</end>
      <status>modified</status>
      <modifiedWord>”</modifiedWord>
      <trackRevisions>false</trackRevisions>
    </reviewItem>
    <reviewItem>
      <errorID>f94aa67c-5f8c-4a9f-a00e-b04c2a2a1846</errorID>
      <errorWord>"</errorWord>
      <group>L1_Format</group>
      <groupName>格式问题</groupName>
      <ability>L2_HalfPunc_CN</ability>
      <abilityName>全半角问题</abilityName>
      <candidateList>
        <item>“</item>
      </candidateList>
      <explain>文本全半角错误。</explain>
      <paraID>2DA8F5F6</paraID>
      <start>102</start>
      <end>103</end>
      <status>modified</status>
      <modifiedWord>“</modifiedWord>
      <trackRevisions>false</trackRevisions>
    </reviewItem>
    <reviewItem>
      <errorID>3617ba03-5ee2-4521-a8de-2a8f64171cbc</errorID>
      <errorWord>"</errorWord>
      <group>L1_Format</group>
      <groupName>格式问题</groupName>
      <ability>L2_HalfPunc_CN</ability>
      <abilityName>全半角问题</abilityName>
      <candidateList>
        <item>”</item>
      </candidateList>
      <explain>文本全半角错误。</explain>
      <paraID>2DA8F5F6</paraID>
      <start>108</start>
      <end>109</end>
      <status>modified</status>
      <modifiedWord>”</modifiedWord>
      <trackRevisions>false</trackRevisions>
    </reviewItem>
    <reviewItem>
      <errorID>e221f1d0-6db9-4d82-8050-cb334d4c41c6</errorID>
      <errorWord>"</errorWord>
      <group>L1_Format</group>
      <groupName>格式问题</groupName>
      <ability>L2_HalfPunc_CN</ability>
      <abilityName>全半角问题</abilityName>
      <candidateList>
        <item>“</item>
      </candidateList>
      <explain>文本全半角错误。</explain>
      <paraID>77204DDD</paraID>
      <start>3</start>
      <end>4</end>
      <status>modified</status>
      <modifiedWord>“</modifiedWord>
      <trackRevisions>false</trackRevisions>
    </reviewItem>
    <reviewItem>
      <errorID>fb25524c-5e23-412e-810c-65289a112b4b</errorID>
      <errorWord>"</errorWord>
      <group>L1_Format</group>
      <groupName>格式问题</groupName>
      <ability>L2_HalfPunc_CN</ability>
      <abilityName>全半角问题</abilityName>
      <candidateList>
        <item>”</item>
      </candidateList>
      <explain>文本全半角错误。</explain>
      <paraID>77204DDD</paraID>
      <start>8</start>
      <end>9</end>
      <status>modified</status>
      <modifiedWord>”</modifiedWord>
      <trackRevisions>false</trackRevisions>
    </reviewItem>
    <reviewItem>
      <errorID>98b90f49-81ab-4eb3-87b9-b9adc22308d1</errorID>
      <errorWord>(</errorWord>
      <group>L1_Format</group>
      <groupName>格式问题</groupName>
      <ability>L2_HalfPunc_CN</ability>
      <abilityName>全半角问题</abilityName>
      <candidateList>
        <item>（</item>
      </candidateList>
      <explain>文本全半角错误。</explain>
      <paraID>77204DDD</paraID>
      <start>75</start>
      <end>76</end>
      <status>modified</status>
      <modifiedWord>（</modifiedWord>
      <trackRevisions>false</trackRevisions>
    </reviewItem>
    <reviewItem>
      <errorID>5f3e014e-eae9-4a91-8f40-9c9aab21cbb9</errorID>
      <errorWord>)</errorWord>
      <group>L1_Format</group>
      <groupName>格式问题</groupName>
      <ability>L2_HalfPunc_CN</ability>
      <abilityName>全半角问题</abilityName>
      <candidateList>
        <item>）</item>
      </candidateList>
      <explain>文本全半角错误。</explain>
      <paraID>77204DDD</paraID>
      <start>77</start>
      <end>78</end>
      <status>modified</status>
      <modifiedWord>）</modifiedWord>
      <trackRevisions>false</trackRevisions>
    </reviewItem>
    <reviewItem>
      <errorID>f76d9ac2-741b-41bc-8f21-8cea0cc948b3</errorID>
      <errorWord>"</errorWord>
      <group>L1_Format</group>
      <groupName>格式问题</groupName>
      <ability>L2_HalfPunc_CN</ability>
      <abilityName>全半角问题</abilityName>
      <candidateList>
        <item>“</item>
      </candidateList>
      <explain>文本全半角错误。</explain>
      <paraID>77204DDD</paraID>
      <start>92</start>
      <end>93</end>
      <status>modified</status>
      <modifiedWord>“</modifiedWord>
      <trackRevisions>false</trackRevisions>
    </reviewItem>
    <reviewItem>
      <errorID>e06f15a1-c43b-460f-9957-d88204976537</errorID>
      <errorWord>"</errorWord>
      <group>L1_Format</group>
      <groupName>格式问题</groupName>
      <ability>L2_HalfPunc_CN</ability>
      <abilityName>全半角问题</abilityName>
      <candidateList>
        <item>”</item>
      </candidateList>
      <explain>文本全半角错误。</explain>
      <paraID>77204DDD</paraID>
      <start>97</start>
      <end>98</end>
      <status>modified</status>
      <modifiedWord>”</modifiedWord>
      <trackRevisions>false</trackRevisions>
    </reviewItem>
    <reviewItem>
      <errorID>f1d8ffe9-1261-4145-adf0-fd95f31f350e</errorID>
      <errorWord>(</errorWord>
      <group>L1_Format</group>
      <groupName>格式问题</groupName>
      <ability>L2_HalfPunc_CN</ability>
      <abilityName>全半角问题</abilityName>
      <candidateList>
        <item>（</item>
      </candidateList>
      <explain>文本全半角错误。</explain>
      <paraID>77204DDD</paraID>
      <start>109</start>
      <end>110</end>
      <status>modified</status>
      <modifiedWord>（</modifiedWord>
      <trackRevisions>false</trackRevisions>
    </reviewItem>
    <reviewItem>
      <errorID>83ad79c1-87df-4a1b-b512-ccc27887e0c2</errorID>
      <errorWord>)</errorWord>
      <group>L1_Format</group>
      <groupName>格式问题</groupName>
      <ability>L2_HalfPunc_CN</ability>
      <abilityName>全半角问题</abilityName>
      <candidateList>
        <item>）</item>
      </candidateList>
      <explain>文本全半角错误。</explain>
      <paraID>77204DDD</paraID>
      <start>111</start>
      <end>112</end>
      <status>modified</status>
      <modifiedWord>）</modifiedWord>
      <trackRevisions>false</trackRevisions>
    </reviewItem>
    <reviewItem>
      <errorID>db30e4c9-9ab3-45d9-aa84-7a6926b11070</errorID>
      <errorWord>"</errorWord>
      <group>L1_Format</group>
      <groupName>格式问题</groupName>
      <ability>L2_HalfPunc_CN</ability>
      <abilityName>全半角问题</abilityName>
      <candidateList>
        <item>“</item>
      </candidateList>
      <explain>文本全半角错误。</explain>
      <paraID>77204DDD</paraID>
      <start>126</start>
      <end>127</end>
      <status>modified</status>
      <modifiedWord>“</modifiedWord>
      <trackRevisions>false</trackRevisions>
    </reviewItem>
    <reviewItem>
      <errorID>04d76546-b14f-43fc-a28e-3f670e52cd57</errorID>
      <errorWord>"</errorWord>
      <group>L1_Format</group>
      <groupName>格式问题</groupName>
      <ability>L2_HalfPunc_CN</ability>
      <abilityName>全半角问题</abilityName>
      <candidateList>
        <item>”</item>
      </candidateList>
      <explain>文本全半角错误。</explain>
      <paraID>77204DDD</paraID>
      <start>131</start>
      <end>132</end>
      <status>modified</status>
      <modifiedWord>”</modifiedWord>
      <trackRevisions>false</trackRevisions>
    </reviewItem>
    <reviewItem>
      <errorID>76c83fc2-c882-4685-aec0-e407822a3c50</errorID>
      <errorWord>:</errorWord>
      <group>L1_Format</group>
      <groupName>格式问题</groupName>
      <ability>L2_HalfPunc_CN</ability>
      <abilityName>全半角问题</abilityName>
      <candidateList>
        <item>：</item>
      </candidateList>
      <explain>文本全半角错误。</explain>
      <paraID>5A3464A5</paraID>
      <start>7</start>
      <end>8</end>
      <status>unmodified</status>
      <modifiedWord/>
      <trackRevisions>false</trackRevisions>
    </reviewItem>
    <reviewItem>
      <errorID>18e49f5a-9e3c-4993-a87c-8697127575ba</errorID>
      <errorWord>(</errorWord>
      <group>L1_Format</group>
      <groupName>格式问题</groupName>
      <ability>L2_HalfPunc_CN</ability>
      <abilityName>全半角问题</abilityName>
      <candidateList>
        <item>（</item>
      </candidateList>
      <explain>文本全半角错误。</explain>
      <paraID>4BA681FC</paraID>
      <start>12</start>
      <end>13</end>
      <status>modified</status>
      <modifiedWord>（</modifiedWord>
      <trackRevisions>false</trackRevisions>
    </reviewItem>
    <reviewItem>
      <errorID>48201af4-cbe6-4324-ae80-5d8d2ac81d4a</errorID>
      <errorWord>)</errorWord>
      <group>L1_Format</group>
      <groupName>格式问题</groupName>
      <ability>L2_HalfPunc_CN</ability>
      <abilityName>全半角问题</abilityName>
      <candidateList>
        <item>）</item>
      </candidateList>
      <explain>文本全半角错误。</explain>
      <paraID>4BA681FC</paraID>
      <start>24</start>
      <end>25</end>
      <status>modified</status>
      <modifiedWord>）</modifiedWord>
      <trackRevisions>false</trackRevisions>
    </reviewItem>
    <reviewItem>
      <errorID>a04e0e75-7233-40c7-b948-b29b438665a6</errorID>
      <errorWord>"</errorWord>
      <group>L1_Format</group>
      <groupName>格式问题</groupName>
      <ability>L2_HalfPunc_CN</ability>
      <abilityName>全半角问题</abilityName>
      <candidateList>
        <item>“</item>
      </candidateList>
      <explain>文本全半角错误。</explain>
      <paraID>6C4DD63E</paraID>
      <start>125</start>
      <end>126</end>
      <status>modified</status>
      <modifiedWord>“</modifiedWord>
      <trackRevisions>false</trackRevisions>
    </reviewItem>
    <reviewItem>
      <errorID>a70f209e-ae5b-4df0-9edb-06b5c5c87e96</errorID>
      <errorWord>"</errorWord>
      <group>L1_Format</group>
      <groupName>格式问题</groupName>
      <ability>L2_HalfPunc_CN</ability>
      <abilityName>全半角问题</abilityName>
      <candidateList>
        <item>”</item>
      </candidateList>
      <explain>文本全半角错误。</explain>
      <paraID>6C4DD63E</paraID>
      <start>128</start>
      <end>129</end>
      <status>modified</status>
      <modifiedWord>”</modifiedWord>
      <trackRevisions>false</trackRevisions>
    </reviewItem>
    <reviewItem>
      <errorID>03346a02-3bb6-4156-87af-4bb86d966524</errorID>
      <errorWord>"</errorWord>
      <group>L1_Format</group>
      <groupName>格式问题</groupName>
      <ability>L2_HalfPunc_CN</ability>
      <abilityName>全半角问题</abilityName>
      <candidateList>
        <item>“</item>
      </candidateList>
      <explain>文本全半角错误。</explain>
      <paraID>1DDCA417</paraID>
      <start>69</start>
      <end>70</end>
      <status>modified</status>
      <modifiedWord>“</modifiedWord>
      <trackRevisions>false</trackRevisions>
    </reviewItem>
    <reviewItem>
      <errorID>d50647f3-8ef8-4db3-ace7-62766724eeba</errorID>
      <errorWord>"</errorWord>
      <group>L1_Format</group>
      <groupName>格式问题</groupName>
      <ability>L2_HalfPunc_CN</ability>
      <abilityName>全半角问题</abilityName>
      <candidateList>
        <item>”</item>
      </candidateList>
      <explain>文本全半角错误。</explain>
      <paraID>1DDCA417</paraID>
      <start>75</start>
      <end>76</end>
      <status>modified</status>
      <modifiedWord>”</modifiedWord>
      <trackRevisions>false</trackRevisions>
    </reviewItem>
    <reviewItem>
      <errorID>984b0cd8-2fbb-48bd-8fed-08db768f6337</errorID>
      <errorWord>"</errorWord>
      <group>L1_Format</group>
      <groupName>格式问题</groupName>
      <ability>L2_HalfPunc_CN</ability>
      <abilityName>全半角问题</abilityName>
      <candidateList>
        <item>“</item>
      </candidateList>
      <explain>文本全半角错误。</explain>
      <paraID>1DDCA417</paraID>
      <start>124</start>
      <end>125</end>
      <status>modified</status>
      <modifiedWord>“</modifiedWord>
      <trackRevisions>false</trackRevisions>
    </reviewItem>
    <reviewItem>
      <errorID>29f2d3de-0146-4881-bb24-00f22e2cb1e1</errorID>
      <errorWord>"</errorWord>
      <group>L1_Format</group>
      <groupName>格式问题</groupName>
      <ability>L2_HalfPunc_CN</ability>
      <abilityName>全半角问题</abilityName>
      <candidateList>
        <item>”</item>
      </candidateList>
      <explain>文本全半角错误。</explain>
      <paraID>1DDCA417</paraID>
      <start>129</start>
      <end>130</end>
      <status>modified</status>
      <modifiedWord>”</modifiedWord>
      <trackRevisions>false</trackRevisions>
    </reviewItem>
    <reviewItem>
      <errorID>133ac820-de7a-4d18-a25d-9b4ae55b57ec</errorID>
      <errorWord>"</errorWord>
      <group>L1_Format</group>
      <groupName>格式问题</groupName>
      <ability>L2_HalfPunc_CN</ability>
      <abilityName>全半角问题</abilityName>
      <candidateList>
        <item>“</item>
      </candidateList>
      <explain>文本全半角错误。</explain>
      <paraID>1DDCA417</paraID>
      <start>131</start>
      <end>132</end>
      <status>modified</status>
      <modifiedWord>“</modifiedWord>
      <trackRevisions>false</trackRevisions>
    </reviewItem>
    <reviewItem>
      <errorID>e9bdca8a-5ad8-4c85-b3ef-0784619122c2</errorID>
      <errorWord>"</errorWord>
      <group>L1_Format</group>
      <groupName>格式问题</groupName>
      <ability>L2_HalfPunc_CN</ability>
      <abilityName>全半角问题</abilityName>
      <candidateList>
        <item>”</item>
      </candidateList>
      <explain>文本全半角错误。</explain>
      <paraID>1DDCA417</paraID>
      <start>136</start>
      <end>137</end>
      <status>modified</status>
      <modifiedWord>”</modifiedWord>
      <trackRevisions>false</trackRevisions>
    </reviewItem>
    <reviewItem>
      <errorID>c39db1f7-9235-4338-8106-b35b0bbca7c2</errorID>
      <errorWord>"</errorWord>
      <group>L1_Format</group>
      <groupName>格式问题</groupName>
      <ability>L2_HalfPunc_CN</ability>
      <abilityName>全半角问题</abilityName>
      <candidateList>
        <item>“</item>
      </candidateList>
      <explain>文本全半角错误。</explain>
      <paraID>1DDCA417</paraID>
      <start>152</start>
      <end>153</end>
      <status>modified</status>
      <modifiedWord>“</modifiedWord>
      <trackRevisions>false</trackRevisions>
    </reviewItem>
    <reviewItem>
      <errorID>e26da43b-1a45-4bc1-8f1b-318a4b8ff567</errorID>
      <errorWord>"</errorWord>
      <group>L1_Format</group>
      <groupName>格式问题</groupName>
      <ability>L2_HalfPunc_CN</ability>
      <abilityName>全半角问题</abilityName>
      <candidateList>
        <item>”</item>
      </candidateList>
      <explain>文本全半角错误。</explain>
      <paraID>1DDCA417</paraID>
      <start>155</start>
      <end>156</end>
      <status>modified</status>
      <modifiedWord>”</modifiedWord>
      <trackRevisions>false</trackRevisions>
    </reviewItem>
    <reviewItem>
      <errorID>715cf6a7-8f70-4405-b9f7-a80065d754f2</errorID>
      <errorWord>"</errorWord>
      <group>L1_Format</group>
      <groupName>格式问题</groupName>
      <ability>L2_HalfPunc_CN</ability>
      <abilityName>全半角问题</abilityName>
      <candidateList>
        <item>“</item>
      </candidateList>
      <explain>文本全半角错误。</explain>
      <paraID>1DDCA417</paraID>
      <start>169</start>
      <end>170</end>
      <status>modified</status>
      <modifiedWord>“</modifiedWord>
      <trackRevisions>false</trackRevisions>
    </reviewItem>
    <reviewItem>
      <errorID>ba4d82aa-c7c6-4598-b272-33a4b1d5e1e9</errorID>
      <errorWord>"</errorWord>
      <group>L1_Format</group>
      <groupName>格式问题</groupName>
      <ability>L2_HalfPunc_CN</ability>
      <abilityName>全半角问题</abilityName>
      <candidateList>
        <item>”</item>
      </candidateList>
      <explain>文本全半角错误。</explain>
      <paraID>1DDCA417</paraID>
      <start>172</start>
      <end>173</end>
      <status>modified</status>
      <modifiedWord>”</modifiedWord>
      <trackRevisions>false</trackRevisions>
    </reviewItem>
    <reviewItem>
      <errorID>3bec9d0a-bcdc-494a-a549-c2aa6750a292</errorID>
      <errorWord>"</errorWord>
      <group>L1_Format</group>
      <groupName>格式问题</groupName>
      <ability>L2_HalfPunc_CN</ability>
      <abilityName>全半角问题</abilityName>
      <candidateList>
        <item>“</item>
      </candidateList>
      <explain>文本全半角错误。</explain>
      <paraID>44A32139</paraID>
      <start>0</start>
      <end>1</end>
      <status>modified</status>
      <modifiedWord>“</modifiedWord>
      <trackRevisions>false</trackRevisions>
    </reviewItem>
    <reviewItem>
      <errorID>957c93cf-984a-4106-bfe0-5da989bd294d</errorID>
      <errorWord>"</errorWord>
      <group>L1_Format</group>
      <groupName>格式问题</groupName>
      <ability>L2_HalfPunc_CN</ability>
      <abilityName>全半角问题</abilityName>
      <candidateList>
        <item>”</item>
      </candidateList>
      <explain>文本全半角错误。</explain>
      <paraID>44A32139</paraID>
      <start>6</start>
      <end>7</end>
      <status>modified</status>
      <modifiedWord>”</modifiedWord>
      <trackRevisions>false</trackRevisions>
    </reviewItem>
    <reviewItem>
      <errorID>801fb508-9016-4459-9e1b-81346110dd8e</errorID>
      <errorWord>"</errorWord>
      <group>L1_Format</group>
      <groupName>格式问题</groupName>
      <ability>L2_HalfPunc_CN</ability>
      <abilityName>全半角问题</abilityName>
      <candidateList>
        <item>“</item>
      </candidateList>
      <explain>文本全半角错误。</explain>
      <paraID>44A32139</paraID>
      <start>18</start>
      <end>19</end>
      <status>modified</status>
      <modifiedWord>“</modifiedWord>
      <trackRevisions>false</trackRevisions>
    </reviewItem>
    <reviewItem>
      <errorID>c8f5778f-bafa-4f48-a8cf-75bdb64c89df</errorID>
      <errorWord>"</errorWord>
      <group>L1_Format</group>
      <groupName>格式问题</groupName>
      <ability>L2_HalfPunc_CN</ability>
      <abilityName>全半角问题</abilityName>
      <candidateList>
        <item>”</item>
      </candidateList>
      <explain>文本全半角错误。</explain>
      <paraID>44A32139</paraID>
      <start>43</start>
      <end>44</end>
      <status>modified</status>
      <modifiedWord>”</modifiedWord>
      <trackRevisions>false</trackRevisions>
    </reviewItem>
    <reviewItem>
      <errorID>631378ef-a5c3-41b8-b3ac-9d29c8f1e459</errorID>
      <errorWord>"</errorWord>
      <group>L1_Format</group>
      <groupName>格式问题</groupName>
      <ability>L2_HalfPunc_CN</ability>
      <abilityName>全半角问题</abilityName>
      <candidateList>
        <item>“</item>
      </candidateList>
      <explain>文本全半角错误。</explain>
      <paraID>44A32139</paraID>
      <start>124</start>
      <end>125</end>
      <status>modified</status>
      <modifiedWord>“</modifiedWord>
      <trackRevisions>false</trackRevisions>
    </reviewItem>
    <reviewItem>
      <errorID>62637ab6-f8ad-41ce-8c08-6bd22e06dfe0</errorID>
      <errorWord>"</errorWord>
      <group>L1_Format</group>
      <groupName>格式问题</groupName>
      <ability>L2_HalfPunc_CN</ability>
      <abilityName>全半角问题</abilityName>
      <candidateList>
        <item>”</item>
      </candidateList>
      <explain>文本全半角错误。</explain>
      <paraID>44A32139</paraID>
      <start>129</start>
      <end>130</end>
      <status>modified</status>
      <modifiedWord>”</modifiedWord>
      <trackRevisions>false</trackRevisions>
    </reviewItem>
    <reviewItem>
      <errorID>8b68cc05-d6b6-45a5-a568-80e9eedd2d57</errorID>
      <errorWord>"</errorWord>
      <group>L1_Format</group>
      <groupName>格式问题</groupName>
      <ability>L2_HalfPunc_CN</ability>
      <abilityName>全半角问题</abilityName>
      <candidateList>
        <item>“</item>
      </candidateList>
      <explain>文本全半角错误。</explain>
      <paraID>7F965F0D</paraID>
      <start>97</start>
      <end>98</end>
      <status>modified</status>
      <modifiedWord>“</modifiedWord>
      <trackRevisions>false</trackRevisions>
    </reviewItem>
    <reviewItem>
      <errorID>2e00a85b-b93e-4d1e-86c0-183ffc8f6803</errorID>
      <errorWord>"</errorWord>
      <group>L1_Format</group>
      <groupName>格式问题</groupName>
      <ability>L2_HalfPunc_CN</ability>
      <abilityName>全半角问题</abilityName>
      <candidateList>
        <item>”</item>
      </candidateList>
      <explain>文本全半角错误。</explain>
      <paraID>7F965F0D</paraID>
      <start>101</start>
      <end>102</end>
      <status>modified</status>
      <modifiedWord>”</modifiedWord>
      <trackRevisions>false</trackRevisions>
    </reviewItem>
    <reviewItem>
      <errorID>84ad2890-4756-4b23-b571-a25171004b78</errorID>
      <errorWord>"</errorWord>
      <group>L1_Format</group>
      <groupName>格式问题</groupName>
      <ability>L2_HalfPunc_CN</ability>
      <abilityName>全半角问题</abilityName>
      <candidateList>
        <item>“</item>
      </candidateList>
      <explain>文本全半角错误。</explain>
      <paraID>7F965F0D</paraID>
      <start>107</start>
      <end>108</end>
      <status>modified</status>
      <modifiedWord>“</modifiedWord>
      <trackRevisions>false</trackRevisions>
    </reviewItem>
    <reviewItem>
      <errorID>7538d289-c699-4399-9d75-b8017445619d</errorID>
      <errorWord>"</errorWord>
      <group>L1_Format</group>
      <groupName>格式问题</groupName>
      <ability>L2_HalfPunc_CN</ability>
      <abilityName>全半角问题</abilityName>
      <candidateList>
        <item>”</item>
      </candidateList>
      <explain>文本全半角错误。</explain>
      <paraID>7F965F0D</paraID>
      <start>112</start>
      <end>113</end>
      <status>modified</status>
      <modifiedWord>”</modifiedWord>
      <trackRevisions>false</trackRevisions>
    </reviewItem>
    <reviewItem>
      <errorID>2a2e1941-502f-451c-96bb-7bf40824c406</errorID>
      <errorWord>"</errorWord>
      <group>L1_Format</group>
      <groupName>格式问题</groupName>
      <ability>L2_HalfPunc_CN</ability>
      <abilityName>全半角问题</abilityName>
      <candidateList>
        <item>“</item>
      </candidateList>
      <explain>文本全半角错误。</explain>
      <paraID>64F9BA85</paraID>
      <start>9</start>
      <end>10</end>
      <status>modified</status>
      <modifiedWord>“</modifiedWord>
      <trackRevisions>false</trackRevisions>
    </reviewItem>
    <reviewItem>
      <errorID>4ddccaa2-4b26-4f6d-9735-9f726b079430</errorID>
      <errorWord>"</errorWord>
      <group>L1_Format</group>
      <groupName>格式问题</groupName>
      <ability>L2_HalfPunc_CN</ability>
      <abilityName>全半角问题</abilityName>
      <candidateList>
        <item>”</item>
      </candidateList>
      <explain>文本全半角错误。</explain>
      <paraID>64F9BA85</paraID>
      <start>14</start>
      <end>15</end>
      <status>modified</status>
      <modifiedWord>”</modifiedWord>
      <trackRevisions>false</trackRevisions>
    </reviewItem>
    <reviewItem>
      <errorID>f89adc57-16b6-4f9d-8311-5e3907b7dfae</errorID>
      <errorWord>"</errorWord>
      <group>L1_Format</group>
      <groupName>格式问题</groupName>
      <ability>L2_HalfPunc_CN</ability>
      <abilityName>全半角问题</abilityName>
      <candidateList>
        <item>“</item>
      </candidateList>
      <explain>文本全半角错误。</explain>
      <paraID>64F9BA85</paraID>
      <start>88</start>
      <end>89</end>
      <status>modified</status>
      <modifiedWord>“</modifiedWord>
      <trackRevisions>false</trackRevisions>
    </reviewItem>
    <reviewItem>
      <errorID>2e6f8355-a4f7-4902-9327-970337b74349</errorID>
      <errorWord>"</errorWord>
      <group>L1_Format</group>
      <groupName>格式问题</groupName>
      <ability>L2_HalfPunc_CN</ability>
      <abilityName>全半角问题</abilityName>
      <candidateList>
        <item>”</item>
      </candidateList>
      <explain>文本全半角错误。</explain>
      <paraID>64F9BA85</paraID>
      <start>93</start>
      <end>94</end>
      <status>modified</status>
      <modifiedWord>”</modifiedWord>
      <trackRevisions>false</trackRevisions>
    </reviewItem>
    <reviewItem>
      <errorID>5801192a-bf4a-4b18-9a13-b6aa78858fa3</errorID>
      <errorWord>"</errorWord>
      <group>L1_Format</group>
      <groupName>格式问题</groupName>
      <ability>L2_HalfPunc_CN</ability>
      <abilityName>全半角问题</abilityName>
      <candidateList>
        <item>“</item>
      </candidateList>
      <explain>文本全半角错误。</explain>
      <paraID>4DF61AFA</paraID>
      <start>4</start>
      <end>5</end>
      <status>modified</status>
      <modifiedWord>“</modifiedWord>
      <trackRevisions>false</trackRevisions>
    </reviewItem>
    <reviewItem>
      <errorID>236c67ca-1450-47d8-aac3-9ca51639daf6</errorID>
      <errorWord>"</errorWord>
      <group>L1_Format</group>
      <groupName>格式问题</groupName>
      <ability>L2_HalfPunc_CN</ability>
      <abilityName>全半角问题</abilityName>
      <candidateList>
        <item>”</item>
      </candidateList>
      <explain>文本全半角错误。</explain>
      <paraID>4DF61AFA</paraID>
      <start>9</start>
      <end>10</end>
      <status>modified</status>
      <modifiedWord>”</modifiedWord>
      <trackRevisions>false</trackRevisions>
    </reviewItem>
    <reviewItem>
      <errorID>8dcde22f-dc4d-4131-9176-805935e36d6b</errorID>
      <errorWord>"</errorWord>
      <group>L1_Format</group>
      <groupName>格式问题</groupName>
      <ability>L2_HalfPunc_CN</ability>
      <abilityName>全半角问题</abilityName>
      <candidateList>
        <item>“</item>
      </candidateList>
      <explain>文本全半角错误。</explain>
      <paraID>4DF61AFA</paraID>
      <start>17</start>
      <end>18</end>
      <status>modified</status>
      <modifiedWord>“</modifiedWord>
      <trackRevisions>false</trackRevisions>
    </reviewItem>
    <reviewItem>
      <errorID>617da7fc-0106-4eac-99a4-572269f44d5b</errorID>
      <errorWord>"</errorWord>
      <group>L1_Format</group>
      <groupName>格式问题</groupName>
      <ability>L2_HalfPunc_CN</ability>
      <abilityName>全半角问题</abilityName>
      <candidateList>
        <item>”</item>
      </candidateList>
      <explain>文本全半角错误。</explain>
      <paraID>4DF61AFA</paraID>
      <start>24</start>
      <end>25</end>
      <status>modified</status>
      <modifiedWord>”</modifiedWord>
      <trackRevisions>false</trackRevisions>
    </reviewItem>
    <reviewItem>
      <errorID>23c39955-96ba-45a9-951f-037dae7aabff</errorID>
      <errorWord>"</errorWord>
      <group>L1_Format</group>
      <groupName>格式问题</groupName>
      <ability>L2_HalfPunc_CN</ability>
      <abilityName>全半角问题</abilityName>
      <candidateList>
        <item>“</item>
      </candidateList>
      <explain>文本全半角错误。</explain>
      <paraID>4DF61AFA</paraID>
      <start>75</start>
      <end>76</end>
      <status>modified</status>
      <modifiedWord>“</modifiedWord>
      <trackRevisions>false</trackRevisions>
    </reviewItem>
    <reviewItem>
      <errorID>86058170-f731-4e81-8def-6aab69a671aa</errorID>
      <errorWord>"</errorWord>
      <group>L1_Format</group>
      <groupName>格式问题</groupName>
      <ability>L2_HalfPunc_CN</ability>
      <abilityName>全半角问题</abilityName>
      <candidateList>
        <item>”</item>
      </candidateList>
      <explain>文本全半角错误。</explain>
      <paraID>4DF61AFA</paraID>
      <start>81</start>
      <end>82</end>
      <status>modified</status>
      <modifiedWord>”</modifiedWord>
      <trackRevisions>false</trackRevisions>
    </reviewItem>
    <reviewItem>
      <errorID>37a84363-2331-466b-9e03-e7f0138ae0dd</errorID>
      <errorWord>"</errorWord>
      <group>L1_Format</group>
      <groupName>格式问题</groupName>
      <ability>L2_HalfPunc_CN</ability>
      <abilityName>全半角问题</abilityName>
      <candidateList>
        <item>“</item>
      </candidateList>
      <explain>文本全半角错误。</explain>
      <paraID>4DF61AFA</paraID>
      <start>91</start>
      <end>92</end>
      <status>modified</status>
      <modifiedWord>“</modifiedWord>
      <trackRevisions>false</trackRevisions>
    </reviewItem>
    <reviewItem>
      <errorID>e6fe1f9d-51b6-433e-8480-017d9c23f0ae</errorID>
      <errorWord>"</errorWord>
      <group>L1_Format</group>
      <groupName>格式问题</groupName>
      <ability>L2_HalfPunc_CN</ability>
      <abilityName>全半角问题</abilityName>
      <candidateList>
        <item>”</item>
      </candidateList>
      <explain>文本全半角错误。</explain>
      <paraID>4DF61AFA</paraID>
      <start>96</start>
      <end>97</end>
      <status>modified</status>
      <modifiedWord>”</modifiedWord>
      <trackRevisions>false</trackRevisions>
    </reviewItem>
    <reviewItem>
      <errorID>1adcecb4-a5cc-4ee8-b975-4aa699965374</errorID>
      <errorWord>"</errorWord>
      <group>L1_Format</group>
      <groupName>格式问题</groupName>
      <ability>L2_HalfPunc_CN</ability>
      <abilityName>全半角问题</abilityName>
      <candidateList>
        <item>“</item>
      </candidateList>
      <explain>文本全半角错误。</explain>
      <paraID>4DF61AFA</paraID>
      <start>112</start>
      <end>113</end>
      <status>modified</status>
      <modifiedWord>“</modifiedWord>
      <trackRevisions>false</trackRevisions>
    </reviewItem>
    <reviewItem>
      <errorID>6bd87aec-5bed-4757-bd23-2711d1c7a217</errorID>
      <errorWord>"</errorWord>
      <group>L1_Format</group>
      <groupName>格式问题</groupName>
      <ability>L2_HalfPunc_CN</ability>
      <abilityName>全半角问题</abilityName>
      <candidateList>
        <item>”</item>
      </candidateList>
      <explain>文本全半角错误。</explain>
      <paraID>4DF61AFA</paraID>
      <start>118</start>
      <end>119</end>
      <status>modified</status>
      <modifiedWord>”</modifiedWord>
      <trackRevisions>false</trackRevisions>
    </reviewItem>
    <reviewItem>
      <errorID>c6b8c00d-fc67-4471-a3d9-a11c71deb5bd</errorID>
      <errorWord>"</errorWord>
      <group>L1_Format</group>
      <groupName>格式问题</groupName>
      <ability>L2_HalfPunc_CN</ability>
      <abilityName>全半角问题</abilityName>
      <candidateList>
        <item>“</item>
      </candidateList>
      <explain>文本全半角错误。</explain>
      <paraID>4DF61AFA</paraID>
      <start>129</start>
      <end>130</end>
      <status>modified</status>
      <modifiedWord>“</modifiedWord>
      <trackRevisions>false</trackRevisions>
    </reviewItem>
    <reviewItem>
      <errorID>345d444f-b3c2-49f8-9d89-6a4e474b159f</errorID>
      <errorWord>"</errorWord>
      <group>L1_Format</group>
      <groupName>格式问题</groupName>
      <ability>L2_HalfPunc_CN</ability>
      <abilityName>全半角问题</abilityName>
      <candidateList>
        <item>”</item>
      </candidateList>
      <explain>文本全半角错误。</explain>
      <paraID>4DF61AFA</paraID>
      <start>134</start>
      <end>135</end>
      <status>modified</status>
      <modifiedWord>”</modifiedWord>
      <trackRevisions>false</trackRevisions>
    </reviewItem>
    <reviewItem>
      <errorID>537bdb2f-32cd-4b3e-97ad-a1de4125516b</errorID>
      <errorWord>:</errorWord>
      <group>L1_Format</group>
      <groupName>格式问题</groupName>
      <ability>L2_HalfPunc_CN</ability>
      <abilityName>全半角问题</abilityName>
      <candidateList>
        <item>：</item>
      </candidateList>
      <explain>文本全半角错误。</explain>
      <paraID>4B8818C0</paraID>
      <start>8</start>
      <end>9</end>
      <status>unmodified</status>
      <modifiedWord/>
      <trackRevisions>false</trackRevisions>
    </reviewItem>
    <reviewItem>
      <errorID>152c2d40-544a-48b3-8f7d-b01555978c55</errorID>
      <errorWord>(</errorWord>
      <group>L1_Format</group>
      <groupName>格式问题</groupName>
      <ability>L2_HalfPunc_CN</ability>
      <abilityName>全半角问题</abilityName>
      <candidateList>
        <item>（</item>
      </candidateList>
      <explain>文本全半角错误。</explain>
      <paraID> AADAA3F</paraID>
      <start>12</start>
      <end>13</end>
      <status>modified</status>
      <modifiedWord>（</modifiedWord>
      <trackRevisions>false</trackRevisions>
    </reviewItem>
    <reviewItem>
      <errorID>1ed1577d-7e24-40fa-9a3a-a2afef9de03a</errorID>
      <errorWord>)</errorWord>
      <group>L1_Format</group>
      <groupName>格式问题</groupName>
      <ability>L2_HalfPunc_CN</ability>
      <abilityName>全半角问题</abilityName>
      <candidateList>
        <item>）</item>
      </candidateList>
      <explain>文本全半角错误。</explain>
      <paraID> AADAA3F</paraID>
      <start>24</start>
      <end>25</end>
      <status>modified</status>
      <modifiedWord>）</modifiedWord>
      <trackRevisions>false</trackRevisions>
    </reviewItem>
    <reviewItem>
      <errorID>d00fa5fc-565c-43c1-974f-3df3b61b02ab</errorID>
      <errorWord>"</errorWord>
      <group>L1_Format</group>
      <groupName>格式问题</groupName>
      <ability>L2_HalfPunc_CN</ability>
      <abilityName>全半角问题</abilityName>
      <candidateList>
        <item>“</item>
      </candidateList>
      <explain>文本全半角错误。</explain>
      <paraID>19C81F70</paraID>
      <start>48</start>
      <end>49</end>
      <status>modified</status>
      <modifiedWord>“</modifiedWord>
      <trackRevisions>false</trackRevisions>
    </reviewItem>
    <reviewItem>
      <errorID>52d3a07c-0cd9-4932-a95f-6f603aa59dfa</errorID>
      <errorWord>"</errorWord>
      <group>L1_Format</group>
      <groupName>格式问题</groupName>
      <ability>L2_HalfPunc_CN</ability>
      <abilityName>全半角问题</abilityName>
      <candidateList>
        <item>”</item>
      </candidateList>
      <explain>文本全半角错误。</explain>
      <paraID>19C81F70</paraID>
      <start>54</start>
      <end>55</end>
      <status>modified</status>
      <modifiedWord>”</modifiedWord>
      <trackRevisions>false</trackRevisions>
    </reviewItem>
    <reviewItem>
      <errorID>f09d5dc5-ae97-49be-b01e-ea01b18d010a</errorID>
      <errorWord>"</errorWord>
      <group>L1_Format</group>
      <groupName>格式问题</groupName>
      <ability>L2_HalfPunc_CN</ability>
      <abilityName>全半角问题</abilityName>
      <candidateList>
        <item>“</item>
      </candidateList>
      <explain>文本全半角错误。</explain>
      <paraID>19C81F70</paraID>
      <start>59</start>
      <end>60</end>
      <status>modified</status>
      <modifiedWord>“</modifiedWord>
      <trackRevisions>false</trackRevisions>
    </reviewItem>
    <reviewItem>
      <errorID>e1eeb10f-00c4-4bc3-9278-4825e1b52719</errorID>
      <errorWord>"</errorWord>
      <group>L1_Format</group>
      <groupName>格式问题</groupName>
      <ability>L2_HalfPunc_CN</ability>
      <abilityName>全半角问题</abilityName>
      <candidateList>
        <item>”</item>
      </candidateList>
      <explain>文本全半角错误。</explain>
      <paraID>19C81F70</paraID>
      <start>63</start>
      <end>64</end>
      <status>modified</status>
      <modifiedWord>”</modifiedWord>
      <trackRevisions>false</trackRevisions>
    </reviewItem>
    <reviewItem>
      <errorID>26c4c972-c6e0-4e50-a9c4-07c20a1c3978</errorID>
      <errorWord>"</errorWord>
      <group>L1_Format</group>
      <groupName>格式问题</groupName>
      <ability>L2_HalfPunc_CN</ability>
      <abilityName>全半角问题</abilityName>
      <candidateList>
        <item>“</item>
      </candidateList>
      <explain>文本全半角错误。</explain>
      <paraID>19C81F70</paraID>
      <start>112</start>
      <end>113</end>
      <status>modified</status>
      <modifiedWord>“</modifiedWord>
      <trackRevisions>false</trackRevisions>
    </reviewItem>
    <reviewItem>
      <errorID>bf8617ba-ef6b-4724-a307-22985c897aaa</errorID>
      <errorWord>"</errorWord>
      <group>L1_Format</group>
      <groupName>格式问题</groupName>
      <ability>L2_HalfPunc_CN</ability>
      <abilityName>全半角问题</abilityName>
      <candidateList>
        <item>”</item>
      </candidateList>
      <explain>文本全半角错误。</explain>
      <paraID>19C81F70</paraID>
      <start>120</start>
      <end>121</end>
      <status>modified</status>
      <modifiedWord>”</modifiedWord>
      <trackRevisions>false</trackRevisions>
    </reviewItem>
    <reviewItem>
      <errorID>9408cafc-d7ea-430d-9888-0ef4488db933</errorID>
      <errorWord>"</errorWord>
      <group>L1_Format</group>
      <groupName>格式问题</groupName>
      <ability>L2_HalfPunc_CN</ability>
      <abilityName>全半角问题</abilityName>
      <candidateList>
        <item>“</item>
      </candidateList>
      <explain>文本全半角错误。</explain>
      <paraID>19C81F70</paraID>
      <start>167</start>
      <end>168</end>
      <status>modified</status>
      <modifiedWord>“</modifiedWord>
      <trackRevisions>false</trackRevisions>
    </reviewItem>
    <reviewItem>
      <errorID>e824f4e9-8ca7-413e-8094-cc04b67d7f78</errorID>
      <errorWord>"</errorWord>
      <group>L1_Format</group>
      <groupName>格式问题</groupName>
      <ability>L2_HalfPunc_CN</ability>
      <abilityName>全半角问题</abilityName>
      <candidateList>
        <item>”</item>
      </candidateList>
      <explain>文本全半角错误。</explain>
      <paraID>19C81F70</paraID>
      <start>174</start>
      <end>175</end>
      <status>modified</status>
      <modifiedWord>”</modifiedWord>
      <trackRevisions>false</trackRevisions>
    </reviewItem>
    <reviewItem>
      <errorID>30024c9c-6004-439a-85ec-056c09e49c3d</errorID>
      <errorWord>"</errorWord>
      <group>L1_Format</group>
      <groupName>格式问题</groupName>
      <ability>L2_HalfPunc_CN</ability>
      <abilityName>全半角问题</abilityName>
      <candidateList>
        <item>“</item>
      </candidateList>
      <explain>文本全半角错误。</explain>
      <paraID>5AC94D24</paraID>
      <start>74</start>
      <end>75</end>
      <status>modified</status>
      <modifiedWord>“</modifiedWord>
      <trackRevisions>false</trackRevisions>
    </reviewItem>
    <reviewItem>
      <errorID>5abb788c-829c-4160-aba3-94bb60ad486f</errorID>
      <errorWord>"</errorWord>
      <group>L1_Format</group>
      <groupName>格式问题</groupName>
      <ability>L2_HalfPunc_CN</ability>
      <abilityName>全半角问题</abilityName>
      <candidateList>
        <item>”</item>
      </candidateList>
      <explain>文本全半角错误。</explain>
      <paraID>5AC94D24</paraID>
      <start>78</start>
      <end>79</end>
      <status>modified</status>
      <modifiedWord>”</modifiedWord>
      <trackRevisions>false</trackRevisions>
    </reviewItem>
    <reviewItem>
      <errorID>7def604b-52f1-446a-8dd3-5330a3820557</errorID>
      <errorWord>"</errorWord>
      <group>L1_Format</group>
      <groupName>格式问题</groupName>
      <ability>L2_HalfPunc_CN</ability>
      <abilityName>全半角问题</abilityName>
      <candidateList>
        <item>“</item>
      </candidateList>
      <explain>文本全半角错误。</explain>
      <paraID>5AC94D24</paraID>
      <start>148</start>
      <end>149</end>
      <status>modified</status>
      <modifiedWord>“</modifiedWord>
      <trackRevisions>false</trackRevisions>
    </reviewItem>
    <reviewItem>
      <errorID>ed008b7e-5a14-4994-bda1-767b0200bc21</errorID>
      <errorWord>"</errorWord>
      <group>L1_Format</group>
      <groupName>格式问题</groupName>
      <ability>L2_HalfPunc_CN</ability>
      <abilityName>全半角问题</abilityName>
      <candidateList>
        <item>”</item>
      </candidateList>
      <explain>文本全半角错误。</explain>
      <paraID>5AC94D24</paraID>
      <start>153</start>
      <end>154</end>
      <status>modified</status>
      <modifiedWord>”</modifiedWord>
      <trackRevisions>false</trackRevisions>
    </reviewItem>
    <reviewItem>
      <errorID>e20b0c61-0eb4-456d-84ab-b107bd461604</errorID>
      <errorWord>"</errorWord>
      <group>L1_Format</group>
      <groupName>格式问题</groupName>
      <ability>L2_HalfPunc_CN</ability>
      <abilityName>全半角问题</abilityName>
      <candidateList>
        <item>“</item>
      </candidateList>
      <explain>文本全半角错误。</explain>
      <paraID>25781650</paraID>
      <start>41</start>
      <end>42</end>
      <status>modified</status>
      <modifiedWord>“</modifiedWord>
      <trackRevisions>false</trackRevisions>
    </reviewItem>
    <reviewItem>
      <errorID>f5847944-2086-4bc4-a355-ab3b9dbc673b</errorID>
      <errorWord>"</errorWord>
      <group>L1_Format</group>
      <groupName>格式问题</groupName>
      <ability>L2_HalfPunc_CN</ability>
      <abilityName>全半角问题</abilityName>
      <candidateList>
        <item>”</item>
      </candidateList>
      <explain>文本全半角错误。</explain>
      <paraID>25781650</paraID>
      <start>46</start>
      <end>47</end>
      <status>modified</status>
      <modifiedWord>”</modifiedWord>
      <trackRevisions>false</trackRevisions>
    </reviewItem>
    <reviewItem>
      <errorID>af045f1a-aebf-44ce-a808-973dbb44af98</errorID>
      <errorWord>"</errorWord>
      <group>L1_Format</group>
      <groupName>格式问题</groupName>
      <ability>L2_HalfPunc_CN</ability>
      <abilityName>全半角问题</abilityName>
      <candidateList>
        <item>“</item>
      </candidateList>
      <explain>文本全半角错误。</explain>
      <paraID>25781650</paraID>
      <start>66</start>
      <end>67</end>
      <status>modified</status>
      <modifiedWord>“</modifiedWord>
      <trackRevisions>false</trackRevisions>
    </reviewItem>
    <reviewItem>
      <errorID>49a49af3-97e5-4f1f-9c56-2ab5150d4380</errorID>
      <errorWord>"</errorWord>
      <group>L1_Format</group>
      <groupName>格式问题</groupName>
      <ability>L2_HalfPunc_CN</ability>
      <abilityName>全半角问题</abilityName>
      <candidateList>
        <item>”</item>
      </candidateList>
      <explain>文本全半角错误。</explain>
      <paraID>25781650</paraID>
      <start>71</start>
      <end>72</end>
      <status>modified</status>
      <modifiedWord>”</modifiedWord>
      <trackRevisions>false</trackRevisions>
    </reviewItem>
    <reviewItem>
      <errorID>337be94b-fa75-4574-a64b-ffa9cd13cfc9</errorID>
      <errorWord>个个</errorWord>
      <group>L1_Word</group>
      <groupName>字词问题</groupName>
      <ability>L2_Typo</ability>
      <abilityName>字词错误</abilityName>
      <candidateList>
        <item>个</item>
      </candidateList>
      <explain/>
      <paraID>25781650</paraID>
      <start>98</start>
      <end>100</end>
      <status>unmodified</status>
      <modifiedWord/>
      <trackRevisions>false</trackRevisions>
    </reviewItem>
    <reviewItem>
      <errorID>45e5dade-267a-4e68-97b4-033c516d599a</errorID>
      <errorWord>"</errorWord>
      <group>L1_Format</group>
      <groupName>格式问题</groupName>
      <ability>L2_HalfPunc_CN</ability>
      <abilityName>全半角问题</abilityName>
      <candidateList>
        <item>“</item>
      </candidateList>
      <explain>文本全半角错误。</explain>
      <paraID>25781650</paraID>
      <start>144</start>
      <end>145</end>
      <status>modified</status>
      <modifiedWord>“</modifiedWord>
      <trackRevisions>false</trackRevisions>
    </reviewItem>
    <reviewItem>
      <errorID>f31065a5-48fc-40ee-b170-b24a589b7509</errorID>
      <errorWord>"</errorWord>
      <group>L1_Format</group>
      <groupName>格式问题</groupName>
      <ability>L2_HalfPunc_CN</ability>
      <abilityName>全半角问题</abilityName>
      <candidateList>
        <item>”</item>
      </candidateList>
      <explain>文本全半角错误。</explain>
      <paraID>25781650</paraID>
      <start>150</start>
      <end>151</end>
      <status>modified</status>
      <modifiedWord>”</modifiedWord>
      <trackRevisions>false</trackRevisions>
    </reviewItem>
    <reviewItem>
      <errorID>52b6bd6b-6fc2-46fa-9d04-5e5155fd3475</errorID>
      <errorWord>"</errorWord>
      <group>L1_Format</group>
      <groupName>格式问题</groupName>
      <ability>L2_HalfPunc_CN</ability>
      <abilityName>全半角问题</abilityName>
      <candidateList>
        <item>“</item>
      </candidateList>
      <explain>文本全半角错误。</explain>
      <paraID>69993F87</paraID>
      <start>69</start>
      <end>70</end>
      <status>modified</status>
      <modifiedWord>“</modifiedWord>
      <trackRevisions>false</trackRevisions>
    </reviewItem>
    <reviewItem>
      <errorID>cdcb83e3-807f-4955-b583-0790e5f99e6e</errorID>
      <errorWord>"</errorWord>
      <group>L1_Format</group>
      <groupName>格式问题</groupName>
      <ability>L2_HalfPunc_CN</ability>
      <abilityName>全半角问题</abilityName>
      <candidateList>
        <item>”</item>
      </candidateList>
      <explain>文本全半角错误。</explain>
      <paraID>69993F87</paraID>
      <start>84</start>
      <end>85</end>
      <status>modified</status>
      <modifiedWord>”</modifiedWord>
      <trackRevisions>false</trackRevisions>
    </reviewItem>
    <reviewItem>
      <errorID>78bcf891-fb8d-4f16-8571-852df0b1c693</errorID>
      <errorWord>"</errorWord>
      <group>L1_Format</group>
      <groupName>格式问题</groupName>
      <ability>L2_HalfPunc_CN</ability>
      <abilityName>全半角问题</abilityName>
      <candidateList>
        <item>“</item>
      </candidateList>
      <explain>文本全半角错误。</explain>
      <paraID>69993F87</paraID>
      <start>86</start>
      <end>87</end>
      <status>modified</status>
      <modifiedWord>“</modifiedWord>
      <trackRevisions>false</trackRevisions>
    </reviewItem>
    <reviewItem>
      <errorID>b189ebbe-164c-4afe-851f-71e1b7aa75f5</errorID>
      <errorWord>"</errorWord>
      <group>L1_Format</group>
      <groupName>格式问题</groupName>
      <ability>L2_HalfPunc_CN</ability>
      <abilityName>全半角问题</abilityName>
      <candidateList>
        <item>”</item>
      </candidateList>
      <explain>文本全半角错误。</explain>
      <paraID>69993F87</paraID>
      <start>90</start>
      <end>91</end>
      <status>modified</status>
      <modifiedWord>”</modifiedWord>
      <trackRevisions>false</trackRevisions>
    </reviewItem>
    <reviewItem>
      <errorID>42a89a10-cb5e-4a40-a0b4-de9a681b2d7f</errorID>
      <errorWord>"</errorWord>
      <group>L1_Format</group>
      <groupName>格式问题</groupName>
      <ability>L2_HalfPunc_CN</ability>
      <abilityName>全半角问题</abilityName>
      <candidateList>
        <item>“</item>
      </candidateList>
      <explain>文本全半角错误。</explain>
      <paraID> B75E858</paraID>
      <start>8</start>
      <end>9</end>
      <status>modified</status>
      <modifiedWord>“</modifiedWord>
      <trackRevisions>false</trackRevisions>
    </reviewItem>
    <reviewItem>
      <errorID>44ad64aa-9532-4134-8b41-686466402290</errorID>
      <errorWord>"</errorWord>
      <group>L1_Format</group>
      <groupName>格式问题</groupName>
      <ability>L2_HalfPunc_CN</ability>
      <abilityName>全半角问题</abilityName>
      <candidateList>
        <item>”</item>
      </candidateList>
      <explain>文本全半角错误。</explain>
      <paraID> B75E858</paraID>
      <start>12</start>
      <end>13</end>
      <status>modified</status>
      <modifiedWord>”</modifiedWord>
      <trackRevisions>false</trackRevisions>
    </reviewItem>
    <reviewItem>
      <errorID>d4897985-b5e7-4606-906c-e07336096c25</errorID>
      <errorWord>"</errorWord>
      <group>L1_Format</group>
      <groupName>格式问题</groupName>
      <ability>L2_HalfPunc_CN</ability>
      <abilityName>全半角问题</abilityName>
      <candidateList>
        <item>“</item>
      </candidateList>
      <explain>文本全半角错误。</explain>
      <paraID> B75E858</paraID>
      <start>21</start>
      <end>22</end>
      <status>modified</status>
      <modifiedWord>“</modifiedWord>
      <trackRevisions>false</trackRevisions>
    </reviewItem>
    <reviewItem>
      <errorID>c2e61f91-45a7-466f-ac2b-b2c54aff45d8</errorID>
      <errorWord>"</errorWord>
      <group>L1_Format</group>
      <groupName>格式问题</groupName>
      <ability>L2_HalfPunc_CN</ability>
      <abilityName>全半角问题</abilityName>
      <candidateList>
        <item>”</item>
      </candidateList>
      <explain>文本全半角错误。</explain>
      <paraID> B75E858</paraID>
      <start>28</start>
      <end>29</end>
      <status>modified</status>
      <modifiedWord>”</modifiedWord>
      <trackRevisions>false</trackRevisions>
    </reviewItem>
    <reviewItem>
      <errorID>920aea74-a02f-4590-8700-0642afa01cd6</errorID>
      <errorWord>"</errorWord>
      <group>L1_Format</group>
      <groupName>格式问题</groupName>
      <ability>L2_HalfPunc_CN</ability>
      <abilityName>全半角问题</abilityName>
      <candidateList>
        <item>“</item>
      </candidateList>
      <explain>文本全半角错误。</explain>
      <paraID>4F95E327</paraID>
      <start>27</start>
      <end>28</end>
      <status>modified</status>
      <modifiedWord>“</modifiedWord>
      <trackRevisions>false</trackRevisions>
    </reviewItem>
    <reviewItem>
      <errorID>0a360851-316f-4bdc-a24f-5e19ea35ee97</errorID>
      <errorWord>"</errorWord>
      <group>L1_Format</group>
      <groupName>格式问题</groupName>
      <ability>L2_HalfPunc_CN</ability>
      <abilityName>全半角问题</abilityName>
      <candidateList>
        <item>”</item>
      </candidateList>
      <explain>文本全半角错误。</explain>
      <paraID>4F95E327</paraID>
      <start>32</start>
      <end>33</end>
      <status>modified</status>
      <modifiedWord>”</modifiedWord>
      <trackRevisions>false</trackRevisions>
    </reviewItem>
    <reviewItem>
      <errorID>872e7b8b-613d-4b1a-9959-dff7d53c196c</errorID>
      <errorWord>"</errorWord>
      <group>L1_Format</group>
      <groupName>格式问题</groupName>
      <ability>L2_HalfPunc_CN</ability>
      <abilityName>全半角问题</abilityName>
      <candidateList>
        <item>“</item>
      </candidateList>
      <explain>文本全半角错误。</explain>
      <paraID>4F95E327</paraID>
      <start>39</start>
      <end>40</end>
      <status>modified</status>
      <modifiedWord>“</modifiedWord>
      <trackRevisions>false</trackRevisions>
    </reviewItem>
    <reviewItem>
      <errorID>4592b2db-e9c5-475a-ab13-edfa78e4bf14</errorID>
      <errorWord>"</errorWord>
      <group>L1_Format</group>
      <groupName>格式问题</groupName>
      <ability>L2_HalfPunc_CN</ability>
      <abilityName>全半角问题</abilityName>
      <candidateList>
        <item>”</item>
      </candidateList>
      <explain>文本全半角错误。</explain>
      <paraID>4F95E327</paraID>
      <start>49</start>
      <end>50</end>
      <status>modified</status>
      <modifiedWord>”</modifiedWord>
      <trackRevisions>false</trackRevisions>
    </reviewItem>
    <reviewItem>
      <errorID>4c2e9385-1b4e-4841-942b-8d7f45ceabd4</errorID>
      <errorWord>"</errorWord>
      <group>L1_Format</group>
      <groupName>格式问题</groupName>
      <ability>L2_HalfPunc_CN</ability>
      <abilityName>全半角问题</abilityName>
      <candidateList>
        <item>“</item>
      </candidateList>
      <explain>文本全半角错误。</explain>
      <paraID>4F95E327</paraID>
      <start>97</start>
      <end>98</end>
      <status>modified</status>
      <modifiedWord>“</modifiedWord>
      <trackRevisions>false</trackRevisions>
    </reviewItem>
    <reviewItem>
      <errorID>ad8232f7-664f-4987-854c-6f93618dae92</errorID>
      <errorWord>"</errorWord>
      <group>L1_Format</group>
      <groupName>格式问题</groupName>
      <ability>L2_HalfPunc_CN</ability>
      <abilityName>全半角问题</abilityName>
      <candidateList>
        <item>”</item>
      </candidateList>
      <explain>文本全半角错误。</explain>
      <paraID>4F95E327</paraID>
      <start>101</start>
      <end>102</end>
      <status>modified</status>
      <modifiedWord>”</modifiedWord>
      <trackRevisions>false</trackRevisions>
    </reviewItem>
    <reviewItem>
      <errorID>fbc159cb-45ad-4537-b60f-725e1fd5c91f</errorID>
      <errorWord>"</errorWord>
      <group>L1_Format</group>
      <groupName>格式问题</groupName>
      <ability>L2_HalfPunc_CN</ability>
      <abilityName>全半角问题</abilityName>
      <candidateList>
        <item>“</item>
      </candidateList>
      <explain>文本全半角错误。</explain>
      <paraID>2558145B</paraID>
      <start>52</start>
      <end>53</end>
      <status>modified</status>
      <modifiedWord>“</modifiedWord>
      <trackRevisions>false</trackRevisions>
    </reviewItem>
    <reviewItem>
      <errorID>ca4d942a-cb6a-43d5-9dfb-9946acd85eac</errorID>
      <errorWord>"</errorWord>
      <group>L1_Format</group>
      <groupName>格式问题</groupName>
      <ability>L2_HalfPunc_CN</ability>
      <abilityName>全半角问题</abilityName>
      <candidateList>
        <item>”</item>
      </candidateList>
      <explain>文本全半角错误。</explain>
      <paraID>2558145B</paraID>
      <start>57</start>
      <end>58</end>
      <status>modified</status>
      <modifiedWord>”</modifiedWord>
      <trackRevisions>false</trackRevisions>
    </reviewItem>
    <reviewItem>
      <errorID>6310308b-ed2c-443b-9f3a-f9d602362466</errorID>
      <errorWord>"</errorWord>
      <group>L1_Format</group>
      <groupName>格式问题</groupName>
      <ability>L2_HalfPunc_CN</ability>
      <abilityName>全半角问题</abilityName>
      <candidateList>
        <item>“</item>
      </candidateList>
      <explain>文本全半角错误。</explain>
      <paraID>2558145B</paraID>
      <start>72</start>
      <end>73</end>
      <status>modified</status>
      <modifiedWord>“</modifiedWord>
      <trackRevisions>false</trackRevisions>
    </reviewItem>
    <reviewItem>
      <errorID>6f3ad713-25e4-4a37-8a41-f6203a74c7cd</errorID>
      <errorWord>"</errorWord>
      <group>L1_Format</group>
      <groupName>格式问题</groupName>
      <ability>L2_HalfPunc_CN</ability>
      <abilityName>全半角问题</abilityName>
      <candidateList>
        <item>”</item>
      </candidateList>
      <explain>文本全半角错误。</explain>
      <paraID>2558145B</paraID>
      <start>79</start>
      <end>80</end>
      <status>modified</status>
      <modifiedWord>”</modifiedWord>
      <trackRevisions>false</trackRevisions>
    </reviewItem>
    <reviewItem>
      <errorID>ba781909-55b9-4d98-92ef-1ef3d47d0cfb</errorID>
      <errorWord>"</errorWord>
      <group>L1_Format</group>
      <groupName>格式问题</groupName>
      <ability>L2_HalfPunc_CN</ability>
      <abilityName>全半角问题</abilityName>
      <candidateList>
        <item>“</item>
      </candidateList>
      <explain>文本全半角错误。</explain>
      <paraID>4763424D</paraID>
      <start>4</start>
      <end>5</end>
      <status>modified</status>
      <modifiedWord>“</modifiedWord>
      <trackRevisions>false</trackRevisions>
    </reviewItem>
    <reviewItem>
      <errorID>55faf9af-4baa-4862-9256-020957476129</errorID>
      <errorWord>"</errorWord>
      <group>L1_Format</group>
      <groupName>格式问题</groupName>
      <ability>L2_HalfPunc_CN</ability>
      <abilityName>全半角问题</abilityName>
      <candidateList>
        <item>”</item>
      </candidateList>
      <explain>文本全半角错误。</explain>
      <paraID>4763424D</paraID>
      <start>12</start>
      <end>13</end>
      <status>modified</status>
      <modifiedWord>”</modifiedWord>
      <trackRevisions>false</trackRevisions>
    </reviewItem>
    <reviewItem>
      <errorID>9d141529-99b5-4e74-b485-c2d6dbd61a62</errorID>
      <errorWord>"</errorWord>
      <group>L1_Format</group>
      <groupName>格式问题</groupName>
      <ability>L2_HalfPunc_CN</ability>
      <abilityName>全半角问题</abilityName>
      <candidateList>
        <item>“</item>
      </candidateList>
      <explain>文本全半角错误。</explain>
      <paraID>4763424D</paraID>
      <start>49</start>
      <end>50</end>
      <status>modified</status>
      <modifiedWord>“</modifiedWord>
      <trackRevisions>false</trackRevisions>
    </reviewItem>
    <reviewItem>
      <errorID>b63c0138-401d-46a3-be8d-087830b8aab0</errorID>
      <errorWord>"</errorWord>
      <group>L1_Format</group>
      <groupName>格式问题</groupName>
      <ability>L2_HalfPunc_CN</ability>
      <abilityName>全半角问题</abilityName>
      <candidateList>
        <item>”</item>
      </candidateList>
      <explain>文本全半角错误。</explain>
      <paraID>4763424D</paraID>
      <start>60</start>
      <end>61</end>
      <status>modified</status>
      <modifiedWord>”</modifiedWord>
      <trackRevisions>false</trackRevisions>
    </reviewItem>
    <reviewItem>
      <errorID>6d04aef7-8aa6-4d59-b6f0-aac92c023ed6</errorID>
      <errorWord>"</errorWord>
      <group>L1_Format</group>
      <groupName>格式问题</groupName>
      <ability>L2_HalfPunc_CN</ability>
      <abilityName>全半角问题</abilityName>
      <candidateList>
        <item>“</item>
      </candidateList>
      <explain>文本全半角错误。</explain>
      <paraID>4763424D</paraID>
      <start>96</start>
      <end>97</end>
      <status>modified</status>
      <modifiedWord>“</modifiedWord>
      <trackRevisions>false</trackRevisions>
    </reviewItem>
    <reviewItem>
      <errorID>6db73d0e-d563-4660-9907-3047fc2c926f</errorID>
      <errorWord>"</errorWord>
      <group>L1_Format</group>
      <groupName>格式问题</groupName>
      <ability>L2_HalfPunc_CN</ability>
      <abilityName>全半角问题</abilityName>
      <candidateList>
        <item>”</item>
      </candidateList>
      <explain>文本全半角错误。</explain>
      <paraID>4763424D</paraID>
      <start>101</start>
      <end>102</end>
      <status>modified</status>
      <modifiedWord>”</modifiedWord>
      <trackRevisions>false</trackRevisions>
    </reviewItem>
    <reviewItem>
      <errorID>606c3e2b-42ed-41e0-8916-1fee4e2fe9b5</errorID>
      <errorWord>:</errorWord>
      <group>L1_Format</group>
      <groupName>格式问题</groupName>
      <ability>L2_HalfPunc_CN</ability>
      <abilityName>全半角问题</abilityName>
      <candidateList>
        <item>：</item>
      </candidateList>
      <explain>文本全半角错误。</explain>
      <paraID>4B0EEF1B</paraID>
      <start>8</start>
      <end>9</end>
      <status>unmodified</status>
      <modifiedWord/>
      <trackRevisions>false</trackRevisions>
    </reviewItem>
    <reviewItem>
      <errorID>8f19dc5b-5431-4bd8-9d48-428704ff9bc8</errorID>
      <errorWord>(</errorWord>
      <group>L1_Format</group>
      <groupName>格式问题</groupName>
      <ability>L2_HalfPunc_CN</ability>
      <abilityName>全半角问题</abilityName>
      <candidateList>
        <item>（</item>
      </candidateList>
      <explain>文本全半角错误。</explain>
      <paraID>39460A9E</paraID>
      <start>12</start>
      <end>13</end>
      <status>modified</status>
      <modifiedWord>（</modifiedWord>
      <trackRevisions>false</trackRevisions>
    </reviewItem>
    <reviewItem>
      <errorID>c76b4fc8-7082-4e7b-9339-16eea06154df</errorID>
      <errorWord>)</errorWord>
      <group>L1_Format</group>
      <groupName>格式问题</groupName>
      <ability>L2_HalfPunc_CN</ability>
      <abilityName>全半角问题</abilityName>
      <candidateList>
        <item>）</item>
      </candidateList>
      <explain>文本全半角错误。</explain>
      <paraID>39460A9E</paraID>
      <start>23</start>
      <end>24</end>
      <status>modified</status>
      <modifiedWord>）</modifiedWord>
      <trackRevisions>false</trackRevisions>
    </reviewItem>
    <reviewItem>
      <errorID>258c33d0-c676-4256-9b51-5f239d3ab628</errorID>
      <errorWord>"</errorWord>
      <group>L1_Format</group>
      <groupName>格式问题</groupName>
      <ability>L2_HalfPunc_CN</ability>
      <abilityName>全半角问题</abilityName>
      <candidateList>
        <item>“</item>
      </candidateList>
      <explain>文本全半角错误。</explain>
      <paraID>348F7C43</paraID>
      <start>79</start>
      <end>80</end>
      <status>modified</status>
      <modifiedWord>“</modifiedWord>
      <trackRevisions>false</trackRevisions>
    </reviewItem>
    <reviewItem>
      <errorID>84b5ceb4-aa35-4b3d-93d4-d618f11c363a</errorID>
      <errorWord>"</errorWord>
      <group>L1_Format</group>
      <groupName>格式问题</groupName>
      <ability>L2_HalfPunc_CN</ability>
      <abilityName>全半角问题</abilityName>
      <candidateList>
        <item>”</item>
      </candidateList>
      <explain>文本全半角错误。</explain>
      <paraID>348F7C43</paraID>
      <start>82</start>
      <end>83</end>
      <status>modified</status>
      <modifiedWord>”</modifiedWord>
      <trackRevisions>false</trackRevisions>
    </reviewItem>
    <reviewItem>
      <errorID>3e5fbaf0-80f9-4300-9e65-f7cf947c9e7c</errorID>
      <errorWord>"</errorWord>
      <group>L1_Format</group>
      <groupName>格式问题</groupName>
      <ability>L2_HalfPunc_CN</ability>
      <abilityName>全半角问题</abilityName>
      <candidateList>
        <item>“</item>
      </candidateList>
      <explain>文本全半角错误。</explain>
      <paraID>348F7C43</paraID>
      <start>144</start>
      <end>145</end>
      <status>modified</status>
      <modifiedWord>“</modifiedWord>
      <trackRevisions>false</trackRevisions>
    </reviewItem>
    <reviewItem>
      <errorID>9db327c0-b6c0-4673-8f53-021f9446542e</errorID>
      <errorWord>"</errorWord>
      <group>L1_Format</group>
      <groupName>格式问题</groupName>
      <ability>L2_HalfPunc_CN</ability>
      <abilityName>全半角问题</abilityName>
      <candidateList>
        <item>”</item>
      </candidateList>
      <explain>文本全半角错误。</explain>
      <paraID>348F7C43</paraID>
      <start>148</start>
      <end>149</end>
      <status>modified</status>
      <modifiedWord>”</modifiedWord>
      <trackRevisions>false</trackRevisions>
    </reviewItem>
    <reviewItem>
      <errorID>69f878d1-f2c3-4c42-bcd4-215676af4147</errorID>
      <errorWord>"</errorWord>
      <group>L1_Format</group>
      <groupName>格式问题</groupName>
      <ability>L2_HalfPunc_CN</ability>
      <abilityName>全半角问题</abilityName>
      <candidateList>
        <item>“</item>
      </candidateList>
      <explain>文本全半角错误。</explain>
      <paraID>348F7C43</paraID>
      <start>150</start>
      <end>151</end>
      <status>modified</status>
      <modifiedWord>“</modifiedWord>
      <trackRevisions>false</trackRevisions>
    </reviewItem>
    <reviewItem>
      <errorID>216a45bd-f1f9-4064-87d0-68a5f5900d6d</errorID>
      <errorWord>"</errorWord>
      <group>L1_Format</group>
      <groupName>格式问题</groupName>
      <ability>L2_HalfPunc_CN</ability>
      <abilityName>全半角问题</abilityName>
      <candidateList>
        <item>”</item>
      </candidateList>
      <explain>文本全半角错误。</explain>
      <paraID>348F7C43</paraID>
      <start>154</start>
      <end>155</end>
      <status>modified</status>
      <modifiedWord>”</modifiedWord>
      <trackRevisions>false</trackRevisions>
    </reviewItem>
    <reviewItem>
      <errorID>566eb11f-8d87-455e-9660-18078c8b5d87</errorID>
      <errorWord>"</errorWord>
      <group>L1_Format</group>
      <groupName>格式问题</groupName>
      <ability>L2_HalfPunc_CN</ability>
      <abilityName>全半角问题</abilityName>
      <candidateList>
        <item>“</item>
      </candidateList>
      <explain>文本全半角错误。</explain>
      <paraID>7CEBA826</paraID>
      <start>54</start>
      <end>55</end>
      <status>modified</status>
      <modifiedWord>“</modifiedWord>
      <trackRevisions>false</trackRevisions>
    </reviewItem>
    <reviewItem>
      <errorID>2a5db5c8-7ad0-4bcc-8ebe-fb3ec0727572</errorID>
      <errorWord>"</errorWord>
      <group>L1_Format</group>
      <groupName>格式问题</groupName>
      <ability>L2_HalfPunc_CN</ability>
      <abilityName>全半角问题</abilityName>
      <candidateList>
        <item>”</item>
      </candidateList>
      <explain>文本全半角错误。</explain>
      <paraID>7CEBA826</paraID>
      <start>59</start>
      <end>60</end>
      <status>modified</status>
      <modifiedWord>”</modifiedWord>
      <trackRevisions>false</trackRevisions>
    </reviewItem>
    <reviewItem>
      <errorID>3c021dcb-b8c1-4213-8b09-184d8099fdf5</errorID>
      <errorWord>(</errorWord>
      <group>L1_Format</group>
      <groupName>格式问题</groupName>
      <ability>L2_HalfPunc_CN</ability>
      <abilityName>全半角问题</abilityName>
      <candidateList>
        <item>（</item>
      </candidateList>
      <explain>文本全半角错误。</explain>
      <paraID>7CEBA826</paraID>
      <start>67</start>
      <end>68</end>
      <status>modified</status>
      <modifiedWord>（</modifiedWord>
      <trackRevisions>false</trackRevisions>
    </reviewItem>
    <reviewItem>
      <errorID>415b6cfa-26ff-4654-bfb6-db02956f29fa</errorID>
      <errorWord>)</errorWord>
      <group>L1_Format</group>
      <groupName>格式问题</groupName>
      <ability>L2_HalfPunc_CN</ability>
      <abilityName>全半角问题</abilityName>
      <candidateList>
        <item>）</item>
      </candidateList>
      <explain>文本全半角错误。</explain>
      <paraID>7CEBA826</paraID>
      <start>69</start>
      <end>70</end>
      <status>modified</status>
      <modifiedWord>）</modifiedWord>
      <trackRevisions>false</trackRevisions>
    </reviewItem>
    <reviewItem>
      <errorID>cdfe7060-818d-4f9e-a545-c470e7ea0126</errorID>
      <errorWord>(</errorWord>
      <group>L1_Format</group>
      <groupName>格式问题</groupName>
      <ability>L2_HalfPunc_CN</ability>
      <abilityName>全半角问题</abilityName>
      <candidateList>
        <item>（</item>
      </candidateList>
      <explain>文本全半角错误。</explain>
      <paraID>7CEBA826</paraID>
      <start>81</start>
      <end>82</end>
      <status>modified</status>
      <modifiedWord>（</modifiedWord>
      <trackRevisions>false</trackRevisions>
    </reviewItem>
    <reviewItem>
      <errorID>2b855cd0-3757-45fa-bd6d-3986cb199b39</errorID>
      <errorWord>)</errorWord>
      <group>L1_Format</group>
      <groupName>格式问题</groupName>
      <ability>L2_HalfPunc_CN</ability>
      <abilityName>全半角问题</abilityName>
      <candidateList>
        <item>）</item>
      </candidateList>
      <explain>文本全半角错误。</explain>
      <paraID>7CEBA826</paraID>
      <start>83</start>
      <end>84</end>
      <status>modified</status>
      <modifiedWord>）</modifiedWord>
      <trackRevisions>false</trackRevisions>
    </reviewItem>
    <reviewItem>
      <errorID>467e02ea-04d4-4410-9000-47412ace21ef</errorID>
      <errorWord>(</errorWord>
      <group>L1_Format</group>
      <groupName>格式问题</groupName>
      <ability>L2_HalfPunc_CN</ability>
      <abilityName>全半角问题</abilityName>
      <candidateList>
        <item>（</item>
      </candidateList>
      <explain>文本全半角错误。</explain>
      <paraID>7CEBA826</paraID>
      <start>95</start>
      <end>96</end>
      <status>modified</status>
      <modifiedWord>（</modifiedWord>
      <trackRevisions>false</trackRevisions>
    </reviewItem>
    <reviewItem>
      <errorID>7e4ea460-139b-4eec-8471-fac184a4257a</errorID>
      <errorWord>)</errorWord>
      <group>L1_Format</group>
      <groupName>格式问题</groupName>
      <ability>L2_HalfPunc_CN</ability>
      <abilityName>全半角问题</abilityName>
      <candidateList>
        <item>）</item>
      </candidateList>
      <explain>文本全半角错误。</explain>
      <paraID>7CEBA826</paraID>
      <start>97</start>
      <end>98</end>
      <status>modified</status>
      <modifiedWord>）</modifiedWord>
      <trackRevisions>false</trackRevisions>
    </reviewItem>
    <reviewItem>
      <errorID>eaaa96a7-45ba-42cf-9e53-28c66cda9767</errorID>
      <errorWord>"</errorWord>
      <group>L1_Format</group>
      <groupName>格式问题</groupName>
      <ability>L2_HalfPunc_CN</ability>
      <abilityName>全半角问题</abilityName>
      <candidateList>
        <item>“</item>
      </candidateList>
      <explain>文本全半角错误。</explain>
      <paraID>7CEBA826</paraID>
      <start>152</start>
      <end>153</end>
      <status>modified</status>
      <modifiedWord>“</modifiedWord>
      <trackRevisions>false</trackRevisions>
    </reviewItem>
    <reviewItem>
      <errorID>6fc50be9-dde3-4d13-8178-df3652b23aba</errorID>
      <errorWord>"</errorWord>
      <group>L1_Format</group>
      <groupName>格式问题</groupName>
      <ability>L2_HalfPunc_CN</ability>
      <abilityName>全半角问题</abilityName>
      <candidateList>
        <item>”</item>
      </candidateList>
      <explain>文本全半角错误。</explain>
      <paraID>7CEBA826</paraID>
      <start>158</start>
      <end>159</end>
      <status>modified</status>
      <modifiedWord>”</modifiedWord>
      <trackRevisions>false</trackRevisions>
    </reviewItem>
    <reviewItem>
      <errorID>2812da8f-eae8-4398-b054-7734af437a4b</errorID>
      <errorWord>"</errorWord>
      <group>L1_Format</group>
      <groupName>格式问题</groupName>
      <ability>L2_HalfPunc_CN</ability>
      <abilityName>全半角问题</abilityName>
      <candidateList>
        <item>“</item>
      </candidateList>
      <explain>文本全半角错误。</explain>
      <paraID>7CEBA826</paraID>
      <start>162</start>
      <end>163</end>
      <status>modified</status>
      <modifiedWord>“</modifiedWord>
      <trackRevisions>false</trackRevisions>
    </reviewItem>
    <reviewItem>
      <errorID>deb20f5d-a33f-4faf-9b9f-a0fc3730bde6</errorID>
      <errorWord>"</errorWord>
      <group>L1_Format</group>
      <groupName>格式问题</groupName>
      <ability>L2_HalfPunc_CN</ability>
      <abilityName>全半角问题</abilityName>
      <candidateList>
        <item>”</item>
      </candidateList>
      <explain>文本全半角错误。</explain>
      <paraID>7CEBA826</paraID>
      <start>166</start>
      <end>167</end>
      <status>modified</status>
      <modifiedWord>”</modifiedWord>
      <trackRevisions>false</trackRevisions>
    </reviewItem>
    <reviewItem>
      <errorID>6e6ba4d7-6f26-480a-8f1e-89d5fbe82ae8</errorID>
      <errorWord>"</errorWord>
      <group>L1_Format</group>
      <groupName>格式问题</groupName>
      <ability>L2_HalfPunc_CN</ability>
      <abilityName>全半角问题</abilityName>
      <candidateList>
        <item>“</item>
      </candidateList>
      <explain>文本全半角错误。</explain>
      <paraID>3C14F95C</paraID>
      <start>47</start>
      <end>48</end>
      <status>modified</status>
      <modifiedWord>“</modifiedWord>
      <trackRevisions>false</trackRevisions>
    </reviewItem>
    <reviewItem>
      <errorID>1e8dd7b0-7669-4607-a493-2564ee9d0d90</errorID>
      <errorWord>"</errorWord>
      <group>L1_Format</group>
      <groupName>格式问题</groupName>
      <ability>L2_HalfPunc_CN</ability>
      <abilityName>全半角问题</abilityName>
      <candidateList>
        <item>”</item>
      </candidateList>
      <explain>文本全半角错误。</explain>
      <paraID>3C14F95C</paraID>
      <start>51</start>
      <end>52</end>
      <status>modified</status>
      <modifiedWord>”</modifiedWord>
      <trackRevisions>false</trackRevisions>
    </reviewItem>
    <reviewItem>
      <errorID>84a6d499-d88b-422c-8140-6bd71241ec52</errorID>
      <errorWord>"</errorWord>
      <group>L1_Format</group>
      <groupName>格式问题</groupName>
      <ability>L2_HalfPunc_CN</ability>
      <abilityName>全半角问题</abilityName>
      <candidateList>
        <item>“</item>
      </candidateList>
      <explain>文本全半角错误。</explain>
      <paraID> 8B07E6B</paraID>
      <start>61</start>
      <end>62</end>
      <status>modified</status>
      <modifiedWord>“</modifiedWord>
      <trackRevisions>false</trackRevisions>
    </reviewItem>
    <reviewItem>
      <errorID>b8c92bdc-53ba-496e-99e8-65234001cd70</errorID>
      <errorWord>"</errorWord>
      <group>L1_Format</group>
      <groupName>格式问题</groupName>
      <ability>L2_HalfPunc_CN</ability>
      <abilityName>全半角问题</abilityName>
      <candidateList>
        <item>”</item>
      </candidateList>
      <explain>文本全半角错误。</explain>
      <paraID> 8B07E6B</paraID>
      <start>64</start>
      <end>65</end>
      <status>modified</status>
      <modifiedWord>”</modifiedWord>
      <trackRevisions>false</trackRevisions>
    </reviewItem>
    <reviewItem>
      <errorID>f0b6b774-0e3d-4b06-ad66-f7f0f54e57ba</errorID>
      <errorWord>"</errorWord>
      <group>L1_Format</group>
      <groupName>格式问题</groupName>
      <ability>L2_HalfPunc_CN</ability>
      <abilityName>全半角问题</abilityName>
      <candidateList>
        <item>“</item>
      </candidateList>
      <explain>文本全半角错误。</explain>
      <paraID> 8B07E6B</paraID>
      <start>107</start>
      <end>108</end>
      <status>modified</status>
      <modifiedWord>“</modifiedWord>
      <trackRevisions>false</trackRevisions>
    </reviewItem>
    <reviewItem>
      <errorID>c269f931-1309-4ee8-85ad-c9ed4928ad38</errorID>
      <errorWord>"</errorWord>
      <group>L1_Format</group>
      <groupName>格式问题</groupName>
      <ability>L2_HalfPunc_CN</ability>
      <abilityName>全半角问题</abilityName>
      <candidateList>
        <item>”</item>
      </candidateList>
      <explain>文本全半角错误。</explain>
      <paraID> 8B07E6B</paraID>
      <start>112</start>
      <end>113</end>
      <status>modified</status>
      <modifiedWord>”</modifiedWord>
      <trackRevisions>false</trackRevisions>
    </reviewItem>
    <reviewItem>
      <errorID>013c37a6-f0bc-4529-b75b-d7579a2092d6</errorID>
      <errorWord>"</errorWord>
      <group>L1_Format</group>
      <groupName>格式问题</groupName>
      <ability>L2_HalfPunc_CN</ability>
      <abilityName>全半角问题</abilityName>
      <candidateList>
        <item>“</item>
      </candidateList>
      <explain>文本全半角错误。</explain>
      <paraID> 8B07E6B</paraID>
      <start>119</start>
      <end>120</end>
      <status>modified</status>
      <modifiedWord>“</modifiedWord>
      <trackRevisions>false</trackRevisions>
    </reviewItem>
    <reviewItem>
      <errorID>bf92c85b-0fdf-42fa-8f62-595920851057</errorID>
      <errorWord>"</errorWord>
      <group>L1_Format</group>
      <groupName>格式问题</groupName>
      <ability>L2_HalfPunc_CN</ability>
      <abilityName>全半角问题</abilityName>
      <candidateList>
        <item>”</item>
      </candidateList>
      <explain>文本全半角错误。</explain>
      <paraID> 8B07E6B</paraID>
      <start>123</start>
      <end>124</end>
      <status>modified</status>
      <modifiedWord>”</modifiedWord>
      <trackRevisions>false</trackRevisions>
    </reviewItem>
    <reviewItem>
      <errorID>f415d8a7-5b7c-4562-83c5-5fc66227410a</errorID>
      <errorWord>"</errorWord>
      <group>L1_Format</group>
      <groupName>格式问题</groupName>
      <ability>L2_HalfPunc_CN</ability>
      <abilityName>全半角问题</abilityName>
      <candidateList>
        <item>“</item>
      </candidateList>
      <explain>文本全半角错误。</explain>
      <paraID>77D35836</paraID>
      <start>24</start>
      <end>25</end>
      <status>modified</status>
      <modifiedWord>“</modifiedWord>
      <trackRevisions>false</trackRevisions>
    </reviewItem>
    <reviewItem>
      <errorID>9cc94628-1b8b-4745-b72d-e27e400fb63b</errorID>
      <errorWord>"</errorWord>
      <group>L1_Format</group>
      <groupName>格式问题</groupName>
      <ability>L2_HalfPunc_CN</ability>
      <abilityName>全半角问题</abilityName>
      <candidateList>
        <item>”</item>
      </candidateList>
      <explain>文本全半角错误。</explain>
      <paraID>77D35836</paraID>
      <start>33</start>
      <end>34</end>
      <status>modified</status>
      <modifiedWord>”</modifiedWord>
      <trackRevisions>false</trackRevisions>
    </reviewItem>
    <reviewItem>
      <errorID>0b372d34-b5b0-4a09-8129-cfc9e48cf1a8</errorID>
      <errorWord>"</errorWord>
      <group>L1_Format</group>
      <groupName>格式问题</groupName>
      <ability>L2_HalfPunc_CN</ability>
      <abilityName>全半角问题</abilityName>
      <candidateList>
        <item>“</item>
      </candidateList>
      <explain>文本全半角错误。</explain>
      <paraID>77D35836</paraID>
      <start>96</start>
      <end>97</end>
      <status>modified</status>
      <modifiedWord>“</modifiedWord>
      <trackRevisions>false</trackRevisions>
    </reviewItem>
    <reviewItem>
      <errorID>b898f143-0ce7-4a34-b6e4-6dc546e4540c</errorID>
      <errorWord>"</errorWord>
      <group>L1_Format</group>
      <groupName>格式问题</groupName>
      <ability>L2_HalfPunc_CN</ability>
      <abilityName>全半角问题</abilityName>
      <candidateList>
        <item>”</item>
      </candidateList>
      <explain>文本全半角错误。</explain>
      <paraID>77D35836</paraID>
      <start>102</start>
      <end>103</end>
      <status>modified</status>
      <modifiedWord>”</modifiedWord>
      <trackRevisions>false</trackRevisions>
    </reviewItem>
    <reviewItem>
      <errorID>c2a63c96-e072-4d43-9fb0-6c4b02b51f0b</errorID>
      <errorWord>1970年代</errorWord>
      <group>L1_Knowledge</group>
      <groupName>知识性问题</groupName>
      <ability>L2_Time</ability>
      <abilityName>日期时间</abilityName>
      <candidateList>
        <item>20世纪70年代</item>
      </candidateList>
      <explain>年代表述建议使用世纪+年代的格式。</explain>
      <paraID>7BD4CA05</paraID>
      <start>23</start>
      <end>29</end>
      <status>unmodified</status>
      <modifiedWord/>
      <trackRevisions>false</trackRevisions>
    </reviewItem>
    <reviewItem>
      <errorID>7eda80dc-e45f-47fe-bf2e-8960193570d3</errorID>
      <errorWord>"</errorWord>
      <group>L1_Format</group>
      <groupName>格式问题</groupName>
      <ability>L2_HalfPunc_CN</ability>
      <abilityName>全半角问题</abilityName>
      <candidateList>
        <item>“</item>
      </candidateList>
      <explain>文本全半角错误。</explain>
      <paraID>7BD4CA05</paraID>
      <start>32</start>
      <end>33</end>
      <status>modified</status>
      <modifiedWord>“</modifiedWord>
      <trackRevisions>false</trackRevisions>
    </reviewItem>
    <reviewItem>
      <errorID>1a8ff843-30c1-4e9f-9480-c18fbe45b873</errorID>
      <errorWord>"</errorWord>
      <group>L1_Format</group>
      <groupName>格式问题</groupName>
      <ability>L2_HalfPunc_CN</ability>
      <abilityName>全半角问题</abilityName>
      <candidateList>
        <item>”</item>
      </candidateList>
      <explain>文本全半角错误。</explain>
      <paraID>7BD4CA05</paraID>
      <start>38</start>
      <end>39</end>
      <status>modified</status>
      <modifiedWord>”</modifiedWord>
      <trackRevisions>false</trackRevisions>
    </reviewItem>
    <reviewItem>
      <errorID>6cb5acf2-e9ee-41a2-a112-93801b67d794</errorID>
      <errorWord>"</errorWord>
      <group>L1_Format</group>
      <groupName>格式问题</groupName>
      <ability>L2_HalfPunc_CN</ability>
      <abilityName>全半角问题</abilityName>
      <candidateList>
        <item>“</item>
      </candidateList>
      <explain>文本全半角错误。</explain>
      <paraID>7BD4CA05</paraID>
      <start>70</start>
      <end>71</end>
      <status>modified</status>
      <modifiedWord>“</modifiedWord>
      <trackRevisions>false</trackRevisions>
    </reviewItem>
    <reviewItem>
      <errorID>38182347-a9b0-4e59-a380-b1760d4ae82d</errorID>
      <errorWord>"</errorWord>
      <group>L1_Format</group>
      <groupName>格式问题</groupName>
      <ability>L2_HalfPunc_CN</ability>
      <abilityName>全半角问题</abilityName>
      <candidateList>
        <item>”</item>
      </candidateList>
      <explain>文本全半角错误。</explain>
      <paraID>7BD4CA05</paraID>
      <start>74</start>
      <end>75</end>
      <status>modified</status>
      <modifiedWord>”</modifiedWord>
      <trackRevisions>false</trackRevisions>
    </reviewItem>
    <reviewItem>
      <errorID>89e0214b-062c-4f19-8c01-ee0aa29a0664</errorID>
      <errorWord>"</errorWord>
      <group>L1_Format</group>
      <groupName>格式问题</groupName>
      <ability>L2_HalfPunc_CN</ability>
      <abilityName>全半角问题</abilityName>
      <candidateList>
        <item>“</item>
      </candidateList>
      <explain>文本全半角错误。</explain>
      <paraID>7BD4CA05</paraID>
      <start>107</start>
      <end>108</end>
      <status>modified</status>
      <modifiedWord>“</modifiedWord>
      <trackRevisions>false</trackRevisions>
    </reviewItem>
    <reviewItem>
      <errorID>1143d521-76d2-43b6-9371-7cfcf31fd3eb</errorID>
      <errorWord>"</errorWord>
      <group>L1_Format</group>
      <groupName>格式问题</groupName>
      <ability>L2_HalfPunc_CN</ability>
      <abilityName>全半角问题</abilityName>
      <candidateList>
        <item>”</item>
      </candidateList>
      <explain>文本全半角错误。</explain>
      <paraID>7BD4CA05</paraID>
      <start>112</start>
      <end>113</end>
      <status>modified</status>
      <modifiedWord>”</modifiedWord>
      <trackRevisions>false</trackRevisions>
    </reviewItem>
    <reviewItem>
      <errorID>72d4cc95-e0d4-471a-afad-16911a9ab5bb</errorID>
      <errorWord>:</errorWord>
      <group>L1_Format</group>
      <groupName>格式问题</groupName>
      <ability>L2_HalfPunc_CN</ability>
      <abilityName>全半角问题</abilityName>
      <candidateList>
        <item>：</item>
      </candidateList>
      <explain>文本全半角错误。</explain>
      <paraID>1CCDDEB9</paraID>
      <start>8</start>
      <end>9</end>
      <status>unmodified</status>
      <modifiedWord/>
      <trackRevisions>false</trackRevisions>
    </reviewItem>
    <reviewItem>
      <errorID>2494644f-45ea-4411-b4d8-9910c5016667</errorID>
      <errorWord>(</errorWord>
      <group>L1_Format</group>
      <groupName>格式问题</groupName>
      <ability>L2_HalfPunc_CN</ability>
      <abilityName>全半角问题</abilityName>
      <candidateList>
        <item>（</item>
      </candidateList>
      <explain>文本全半角错误。</explain>
      <paraID>17DE7972</paraID>
      <start>12</start>
      <end>13</end>
      <status>modified</status>
      <modifiedWord>（</modifiedWord>
      <trackRevisions>false</trackRevisions>
    </reviewItem>
    <reviewItem>
      <errorID>b4ce699e-5f0d-4d46-babe-02a7e189edbf</errorID>
      <errorWord>)</errorWord>
      <group>L1_Format</group>
      <groupName>格式问题</groupName>
      <ability>L2_HalfPunc_CN</ability>
      <abilityName>全半角问题</abilityName>
      <candidateList>
        <item>）</item>
      </candidateList>
      <explain>文本全半角错误。</explain>
      <paraID>17DE7972</paraID>
      <start>24</start>
      <end>25</end>
      <status>modified</status>
      <modifiedWord>）</modifiedWord>
      <trackRevisions>false</trackRevisions>
    </reviewItem>
    <reviewItem>
      <errorID>e1f70d8f-8916-4e4c-b049-6ec947a5a3ae</errorID>
      <errorWord>"</errorWord>
      <group>L1_Format</group>
      <groupName>格式问题</groupName>
      <ability>L2_HalfPunc_CN</ability>
      <abilityName>全半角问题</abilityName>
      <candidateList>
        <item>“</item>
      </candidateList>
      <explain>文本全半角错误。</explain>
      <paraID>5C8B1B30</paraID>
      <start>141</start>
      <end>142</end>
      <status>modified</status>
      <modifiedWord>“</modifiedWord>
      <trackRevisions>false</trackRevisions>
    </reviewItem>
    <reviewItem>
      <errorID>42048847-f637-442e-863d-020fb825b099</errorID>
      <errorWord>"</errorWord>
      <group>L1_Format</group>
      <groupName>格式问题</groupName>
      <ability>L2_HalfPunc_CN</ability>
      <abilityName>全半角问题</abilityName>
      <candidateList>
        <item>”</item>
      </candidateList>
      <explain>文本全半角错误。</explain>
      <paraID>5C8B1B30</paraID>
      <start>151</start>
      <end>152</end>
      <status>modified</status>
      <modifiedWord>”</modifiedWord>
      <trackRevisions>false</trackRevisions>
    </reviewItem>
    <reviewItem>
      <errorID>a5a474e6-32b9-4944-bf10-d39a5075d4fd</errorID>
      <errorWord>"</errorWord>
      <group>L1_Format</group>
      <groupName>格式问题</groupName>
      <ability>L2_HalfPunc_CN</ability>
      <abilityName>全半角问题</abilityName>
      <candidateList>
        <item>“</item>
      </candidateList>
      <explain>文本全半角错误。</explain>
      <paraID>5C8B1B30</paraID>
      <start>158</start>
      <end>159</end>
      <status>modified</status>
      <modifiedWord>“</modifiedWord>
      <trackRevisions>false</trackRevisions>
    </reviewItem>
    <reviewItem>
      <errorID>746d808b-7b63-424d-85f7-9ac6ce63ced0</errorID>
      <errorWord>"</errorWord>
      <group>L1_Format</group>
      <groupName>格式问题</groupName>
      <ability>L2_HalfPunc_CN</ability>
      <abilityName>全半角问题</abilityName>
      <candidateList>
        <item>”</item>
      </candidateList>
      <explain>文本全半角错误。</explain>
      <paraID>5C8B1B30</paraID>
      <start>164</start>
      <end>165</end>
      <status>modified</status>
      <modifiedWord>”</modifiedWord>
      <trackRevisions>false</trackRevisions>
    </reviewItem>
    <reviewItem>
      <errorID>230bfa77-264c-4ce8-abea-32c7d3be1004</errorID>
      <errorWord>"</errorWord>
      <group>L1_Format</group>
      <groupName>格式问题</groupName>
      <ability>L2_HalfPunc_CN</ability>
      <abilityName>全半角问题</abilityName>
      <candidateList>
        <item>“</item>
      </candidateList>
      <explain>文本全半角错误。</explain>
      <paraID>7343C953</paraID>
      <start>13</start>
      <end>14</end>
      <status>modified</status>
      <modifiedWord>“</modifiedWord>
      <trackRevisions>false</trackRevisions>
    </reviewItem>
    <reviewItem>
      <errorID>70ec734e-f4aa-4d4f-a1e6-295ebc9b5319</errorID>
      <errorWord>"</errorWord>
      <group>L1_Format</group>
      <groupName>格式问题</groupName>
      <ability>L2_HalfPunc_CN</ability>
      <abilityName>全半角问题</abilityName>
      <candidateList>
        <item>”</item>
      </candidateList>
      <explain>文本全半角错误。</explain>
      <paraID>7343C953</paraID>
      <start>18</start>
      <end>19</end>
      <status>modified</status>
      <modifiedWord>”</modifiedWord>
      <trackRevisions>false</trackRevisions>
    </reviewItem>
    <reviewItem>
      <errorID>c1c16146-523e-4c77-9366-bd167fb8c0d8</errorID>
      <errorWord>"</errorWord>
      <group>L1_Format</group>
      <groupName>格式问题</groupName>
      <ability>L2_HalfPunc_CN</ability>
      <abilityName>全半角问题</abilityName>
      <candidateList>
        <item>“</item>
      </candidateList>
      <explain>文本全半角错误。</explain>
      <paraID>7343C953</paraID>
      <start>61</start>
      <end>62</end>
      <status>modified</status>
      <modifiedWord>“</modifiedWord>
      <trackRevisions>false</trackRevisions>
    </reviewItem>
    <reviewItem>
      <errorID>7a3e04b2-b456-489a-820b-e4e918d5fb43</errorID>
      <errorWord>"</errorWord>
      <group>L1_Format</group>
      <groupName>格式问题</groupName>
      <ability>L2_HalfPunc_CN</ability>
      <abilityName>全半角问题</abilityName>
      <candidateList>
        <item>”</item>
      </candidateList>
      <explain>文本全半角错误。</explain>
      <paraID>7343C953</paraID>
      <start>64</start>
      <end>65</end>
      <status>modified</status>
      <modifiedWord>”</modifiedWord>
      <trackRevisions>false</trackRevisions>
    </reviewItem>
    <reviewItem>
      <errorID>81dc64b1-b399-46b3-8a85-4bf32773bf09</errorID>
      <errorWord>"</errorWord>
      <group>L1_Format</group>
      <groupName>格式问题</groupName>
      <ability>L2_HalfPunc_CN</ability>
      <abilityName>全半角问题</abilityName>
      <candidateList>
        <item>“</item>
      </candidateList>
      <explain>文本全半角错误。</explain>
      <paraID>7343C953</paraID>
      <start>136</start>
      <end>137</end>
      <status>modified</status>
      <modifiedWord>“</modifiedWord>
      <trackRevisions>false</trackRevisions>
    </reviewItem>
    <reviewItem>
      <errorID>60be229c-54e1-4061-b9cd-b16c9ef7c516</errorID>
      <errorWord>"</errorWord>
      <group>L1_Format</group>
      <groupName>格式问题</groupName>
      <ability>L2_HalfPunc_CN</ability>
      <abilityName>全半角问题</abilityName>
      <candidateList>
        <item>”</item>
      </candidateList>
      <explain>文本全半角错误。</explain>
      <paraID>7343C953</paraID>
      <start>140</start>
      <end>141</end>
      <status>modified</status>
      <modifiedWord>”</modifiedWord>
      <trackRevisions>false</trackRevisions>
    </reviewItem>
    <reviewItem>
      <errorID>7931a3c5-77f5-441e-b565-b70edde0f276</errorID>
      <errorWord>"</errorWord>
      <group>L1_Format</group>
      <groupName>格式问题</groupName>
      <ability>L2_HalfPunc_CN</ability>
      <abilityName>全半角问题</abilityName>
      <candidateList>
        <item>“</item>
      </candidateList>
      <explain>文本全半角错误。</explain>
      <paraID>1FA6BC0D</paraID>
      <start>0</start>
      <end>1</end>
      <status>modified</status>
      <modifiedWord>“</modifiedWord>
      <trackRevisions>false</trackRevisions>
    </reviewItem>
    <reviewItem>
      <errorID>6bbdbbd1-3803-4b69-8f6f-a9e272f83fb4</errorID>
      <errorWord>"</errorWord>
      <group>L1_Format</group>
      <groupName>格式问题</groupName>
      <ability>L2_HalfPunc_CN</ability>
      <abilityName>全半角问题</abilityName>
      <candidateList>
        <item>”</item>
      </candidateList>
      <explain>文本全半角错误。</explain>
      <paraID>1FA6BC0D</paraID>
      <start>7</start>
      <end>8</end>
      <status>modified</status>
      <modifiedWord>”</modifiedWord>
      <trackRevisions>false</trackRevisions>
    </reviewItem>
    <reviewItem>
      <errorID>8c7f2542-33e8-46e5-a1fd-50672191d996</errorID>
      <errorWord>"</errorWord>
      <group>L1_Format</group>
      <groupName>格式问题</groupName>
      <ability>L2_HalfPunc_CN</ability>
      <abilityName>全半角问题</abilityName>
      <candidateList>
        <item>“</item>
      </candidateList>
      <explain>文本全半角错误。</explain>
      <paraID>1FA6BC0D</paraID>
      <start>72</start>
      <end>73</end>
      <status>modified</status>
      <modifiedWord>“</modifiedWord>
      <trackRevisions>false</trackRevisions>
    </reviewItem>
    <reviewItem>
      <errorID>950e6be8-d343-47a4-957c-baf5045878f9</errorID>
      <errorWord>"</errorWord>
      <group>L1_Format</group>
      <groupName>格式问题</groupName>
      <ability>L2_HalfPunc_CN</ability>
      <abilityName>全半角问题</abilityName>
      <candidateList>
        <item>”</item>
      </candidateList>
      <explain>文本全半角错误。</explain>
      <paraID>1FA6BC0D</paraID>
      <start>75</start>
      <end>76</end>
      <status>modified</status>
      <modifiedWord>”</modifiedWord>
      <trackRevisions>false</trackRevisions>
    </reviewItem>
    <reviewItem>
      <errorID>4a414e2e-412d-4e10-9941-1d0f5b6b86e0</errorID>
      <errorWord>"</errorWord>
      <group>L1_Format</group>
      <groupName>格式问题</groupName>
      <ability>L2_HalfPunc_CN</ability>
      <abilityName>全半角问题</abilityName>
      <candidateList>
        <item>“</item>
      </candidateList>
      <explain>文本全半角错误。</explain>
      <paraID>1FA6BC0D</paraID>
      <start>76</start>
      <end>77</end>
      <status>modified</status>
      <modifiedWord>“</modifiedWord>
      <trackRevisions>false</trackRevisions>
    </reviewItem>
    <reviewItem>
      <errorID>3bfa9b08-6b3c-497f-9271-401d0923dc5f</errorID>
      <errorWord>"</errorWord>
      <group>L1_Format</group>
      <groupName>格式问题</groupName>
      <ability>L2_HalfPunc_CN</ability>
      <abilityName>全半角问题</abilityName>
      <candidateList>
        <item>”</item>
      </candidateList>
      <explain>文本全半角错误。</explain>
      <paraID>1FA6BC0D</paraID>
      <start>79</start>
      <end>80</end>
      <status>modified</status>
      <modifiedWord>”</modifiedWord>
      <trackRevisions>false</trackRevisions>
    </reviewItem>
    <reviewItem>
      <errorID>87a97e9e-adf0-47ea-8bcb-3ae53639fc55</errorID>
      <errorWord>"</errorWord>
      <group>L1_Format</group>
      <groupName>格式问题</groupName>
      <ability>L2_HalfPunc_CN</ability>
      <abilityName>全半角问题</abilityName>
      <candidateList>
        <item>“</item>
      </candidateList>
      <explain>文本全半角错误。</explain>
      <paraID>1FA6BC0D</paraID>
      <start>80</start>
      <end>81</end>
      <status>modified</status>
      <modifiedWord>“</modifiedWord>
      <trackRevisions>false</trackRevisions>
    </reviewItem>
    <reviewItem>
      <errorID>6afc1454-fbac-4b51-88aa-d64ef04de4dc</errorID>
      <errorWord>"</errorWord>
      <group>L1_Format</group>
      <groupName>格式问题</groupName>
      <ability>L2_HalfPunc_CN</ability>
      <abilityName>全半角问题</abilityName>
      <candidateList>
        <item>”</item>
      </candidateList>
      <explain>文本全半角错误。</explain>
      <paraID>1FA6BC0D</paraID>
      <start>83</start>
      <end>84</end>
      <status>modified</status>
      <modifiedWord>”</modifiedWord>
      <trackRevisions>false</trackRevisions>
    </reviewItem>
    <reviewItem>
      <errorID>7c9022c8-4526-4cc9-85a1-244ab93b0593</errorID>
      <errorWord>"</errorWord>
      <group>L1_Format</group>
      <groupName>格式问题</groupName>
      <ability>L2_HalfPunc_CN</ability>
      <abilityName>全半角问题</abilityName>
      <candidateList>
        <item>“</item>
      </candidateList>
      <explain>文本全半角错误。</explain>
      <paraID>1FA6BC0D</paraID>
      <start>109</start>
      <end>110</end>
      <status>modified</status>
      <modifiedWord>“</modifiedWord>
      <trackRevisions>false</trackRevisions>
    </reviewItem>
    <reviewItem>
      <errorID>992d3cbf-e27a-4ca2-ad04-de45a17e59ff</errorID>
      <errorWord>"</errorWord>
      <group>L1_Format</group>
      <groupName>格式问题</groupName>
      <ability>L2_HalfPunc_CN</ability>
      <abilityName>全半角问题</abilityName>
      <candidateList>
        <item>”</item>
      </candidateList>
      <explain>文本全半角错误。</explain>
      <paraID>1FA6BC0D</paraID>
      <start>112</start>
      <end>113</end>
      <status>modified</status>
      <modifiedWord>”</modifiedWord>
      <trackRevisions>false</trackRevisions>
    </reviewItem>
    <reviewItem>
      <errorID>e676f500-84c2-464e-8ce4-e7d844300c67</errorID>
      <errorWord>"</errorWord>
      <group>L1_Format</group>
      <groupName>格式问题</groupName>
      <ability>L2_HalfPunc_CN</ability>
      <abilityName>全半角问题</abilityName>
      <candidateList>
        <item>“</item>
      </candidateList>
      <explain>文本全半角错误。</explain>
      <paraID>1FA6BC0D</paraID>
      <start>128</start>
      <end>129</end>
      <status>modified</status>
      <modifiedWord>“</modifiedWord>
      <trackRevisions>false</trackRevisions>
    </reviewItem>
    <reviewItem>
      <errorID>b2f16608-925d-448e-b1f2-a67446c56757</errorID>
      <errorWord>"</errorWord>
      <group>L1_Format</group>
      <groupName>格式问题</groupName>
      <ability>L2_HalfPunc_CN</ability>
      <abilityName>全半角问题</abilityName>
      <candidateList>
        <item>”</item>
      </candidateList>
      <explain>文本全半角错误。</explain>
      <paraID>1FA6BC0D</paraID>
      <start>131</start>
      <end>132</end>
      <status>modified</status>
      <modifiedWord>”</modifiedWord>
      <trackRevisions>false</trackRevisions>
    </reviewItem>
    <reviewItem>
      <errorID>926eb3c4-e457-41ae-aab2-0f9f34815e02</errorID>
      <errorWord>"</errorWord>
      <group>L1_Format</group>
      <groupName>格式问题</groupName>
      <ability>L2_HalfPunc_CN</ability>
      <abilityName>全半角问题</abilityName>
      <candidateList>
        <item>“</item>
      </candidateList>
      <explain>文本全半角错误。</explain>
      <paraID>1FA6BC0D</paraID>
      <start>136</start>
      <end>137</end>
      <status>modified</status>
      <modifiedWord>“</modifiedWord>
      <trackRevisions>false</trackRevisions>
    </reviewItem>
    <reviewItem>
      <errorID>e7d23716-0a6a-4431-8f7a-93b6967a9adf</errorID>
      <errorWord>"</errorWord>
      <group>L1_Format</group>
      <groupName>格式问题</groupName>
      <ability>L2_HalfPunc_CN</ability>
      <abilityName>全半角问题</abilityName>
      <candidateList>
        <item>”</item>
      </candidateList>
      <explain>文本全半角错误。</explain>
      <paraID>1FA6BC0D</paraID>
      <start>139</start>
      <end>140</end>
      <status>modified</status>
      <modifiedWord>”</modifiedWord>
      <trackRevisions>false</trackRevisions>
    </reviewItem>
    <reviewItem>
      <errorID>e47edc04-5be7-43a3-862b-fa3cc44e28c6</errorID>
      <errorWord>"</errorWord>
      <group>L1_Format</group>
      <groupName>格式问题</groupName>
      <ability>L2_HalfPunc_CN</ability>
      <abilityName>全半角问题</abilityName>
      <candidateList>
        <item>“</item>
      </candidateList>
      <explain>文本全半角错误。</explain>
      <paraID>1FA6BC0D</paraID>
      <start>140</start>
      <end>141</end>
      <status>modified</status>
      <modifiedWord>“</modifiedWord>
      <trackRevisions>false</trackRevisions>
    </reviewItem>
    <reviewItem>
      <errorID>27504707-5e42-4410-b418-ffff95411c27</errorID>
      <errorWord>"</errorWord>
      <group>L1_Format</group>
      <groupName>格式问题</groupName>
      <ability>L2_HalfPunc_CN</ability>
      <abilityName>全半角问题</abilityName>
      <candidateList>
        <item>”</item>
      </candidateList>
      <explain>文本全半角错误。</explain>
      <paraID>1FA6BC0D</paraID>
      <start>143</start>
      <end>144</end>
      <status>modified</status>
      <modifiedWord>”</modifiedWord>
      <trackRevisions>false</trackRevisions>
    </reviewItem>
    <reviewItem>
      <errorID>547410ad-f15d-4901-9daf-52c1a992162a</errorID>
      <errorWord>"</errorWord>
      <group>L1_Format</group>
      <groupName>格式问题</groupName>
      <ability>L2_HalfPunc_CN</ability>
      <abilityName>全半角问题</abilityName>
      <candidateList>
        <item>“</item>
      </candidateList>
      <explain>文本全半角错误。</explain>
      <paraID>1FA6BC0D</paraID>
      <start>144</start>
      <end>145</end>
      <status>modified</status>
      <modifiedWord>“</modifiedWord>
      <trackRevisions>false</trackRevisions>
    </reviewItem>
    <reviewItem>
      <errorID>a78dc99d-3fc1-4907-9d4b-6b12b043f07c</errorID>
      <errorWord>"</errorWord>
      <group>L1_Format</group>
      <groupName>格式问题</groupName>
      <ability>L2_HalfPunc_CN</ability>
      <abilityName>全半角问题</abilityName>
      <candidateList>
        <item>”</item>
      </candidateList>
      <explain>文本全半角错误。</explain>
      <paraID>1FA6BC0D</paraID>
      <start>147</start>
      <end>148</end>
      <status>modified</status>
      <modifiedWord>”</modifiedWord>
      <trackRevisions>false</trackRevisions>
    </reviewItem>
    <reviewItem>
      <errorID>cef728b8-7491-42ee-bd65-05bdc0b767b0</errorID>
      <errorWord>"</errorWord>
      <group>L1_Format</group>
      <groupName>格式问题</groupName>
      <ability>L2_HalfPunc_CN</ability>
      <abilityName>全半角问题</abilityName>
      <candidateList>
        <item>“</item>
      </candidateList>
      <explain>文本全半角错误。</explain>
      <paraID>1FA6BC0D</paraID>
      <start>149</start>
      <end>150</end>
      <status>modified</status>
      <modifiedWord>“</modifiedWord>
      <trackRevisions>false</trackRevisions>
    </reviewItem>
    <reviewItem>
      <errorID>3ed5f0cb-39a7-4bda-b48e-7dd9764eec4e</errorID>
      <errorWord>"</errorWord>
      <group>L1_Format</group>
      <groupName>格式问题</groupName>
      <ability>L2_HalfPunc_CN</ability>
      <abilityName>全半角问题</abilityName>
      <candidateList>
        <item>”</item>
      </candidateList>
      <explain>文本全半角错误。</explain>
      <paraID>1FA6BC0D</paraID>
      <start>152</start>
      <end>153</end>
      <status>modified</status>
      <modifiedWord>”</modifiedWord>
      <trackRevisions>false</trackRevisions>
    </reviewItem>
    <reviewItem>
      <errorID>f8383f7c-d0b5-43a4-bcf7-2563e40247db</errorID>
      <errorWord>"</errorWord>
      <group>L1_Format</group>
      <groupName>格式问题</groupName>
      <ability>L2_HalfPunc_CN</ability>
      <abilityName>全半角问题</abilityName>
      <candidateList>
        <item>“</item>
      </candidateList>
      <explain>文本全半角错误。</explain>
      <paraID>1FA6BC0D</paraID>
      <start>157</start>
      <end>158</end>
      <status>modified</status>
      <modifiedWord>“</modifiedWord>
      <trackRevisions>false</trackRevisions>
    </reviewItem>
    <reviewItem>
      <errorID>8e2666a2-f7fb-495a-b27c-1068f2df720a</errorID>
      <errorWord>"</errorWord>
      <group>L1_Format</group>
      <groupName>格式问题</groupName>
      <ability>L2_HalfPunc_CN</ability>
      <abilityName>全半角问题</abilityName>
      <candidateList>
        <item>”</item>
      </candidateList>
      <explain>文本全半角错误。</explain>
      <paraID>1FA6BC0D</paraID>
      <start>160</start>
      <end>161</end>
      <status>modified</status>
      <modifiedWord>”</modifiedWord>
      <trackRevisions>false</trackRevisions>
    </reviewItem>
    <reviewItem>
      <errorID>f78a405f-30df-43f4-9a88-d47278fef3cb</errorID>
      <errorWord>"</errorWord>
      <group>L1_Format</group>
      <groupName>格式问题</groupName>
      <ability>L2_HalfPunc_CN</ability>
      <abilityName>全半角问题</abilityName>
      <candidateList>
        <item>“</item>
      </candidateList>
      <explain>文本全半角错误。</explain>
      <paraID>1FA6BC0D</paraID>
      <start>161</start>
      <end>162</end>
      <status>modified</status>
      <modifiedWord>“</modifiedWord>
      <trackRevisions>false</trackRevisions>
    </reviewItem>
    <reviewItem>
      <errorID>4ac04f71-e079-4963-bf7d-b4ea05a52dad</errorID>
      <errorWord>"</errorWord>
      <group>L1_Format</group>
      <groupName>格式问题</groupName>
      <ability>L2_HalfPunc_CN</ability>
      <abilityName>全半角问题</abilityName>
      <candidateList>
        <item>”</item>
      </candidateList>
      <explain>文本全半角错误。</explain>
      <paraID>1FA6BC0D</paraID>
      <start>164</start>
      <end>165</end>
      <status>modified</status>
      <modifiedWord>”</modifiedWord>
      <trackRevisions>false</trackRevisions>
    </reviewItem>
    <reviewItem>
      <errorID>0bebb055-bca2-4419-b316-c9a2e9a40e6c</errorID>
      <errorWord>"</errorWord>
      <group>L1_Format</group>
      <groupName>格式问题</groupName>
      <ability>L2_HalfPunc_CN</ability>
      <abilityName>全半角问题</abilityName>
      <candidateList>
        <item>“</item>
      </candidateList>
      <explain>文本全半角错误。</explain>
      <paraID>1FA6BC0D</paraID>
      <start>165</start>
      <end>166</end>
      <status>modified</status>
      <modifiedWord>“</modifiedWord>
      <trackRevisions>false</trackRevisions>
    </reviewItem>
    <reviewItem>
      <errorID>a61e68b8-715e-4231-bd3c-739656fa074a</errorID>
      <errorWord>"</errorWord>
      <group>L1_Format</group>
      <groupName>格式问题</groupName>
      <ability>L2_HalfPunc_CN</ability>
      <abilityName>全半角问题</abilityName>
      <candidateList>
        <item>”</item>
      </candidateList>
      <explain>文本全半角错误。</explain>
      <paraID>1FA6BC0D</paraID>
      <start>168</start>
      <end>169</end>
      <status>modified</status>
      <modifiedWord>”</modifiedWord>
      <trackRevisions>false</trackRevisions>
    </reviewItem>
    <reviewItem>
      <errorID>9de7eaf3-3681-4798-9760-1a2f1739c36d</errorID>
      <errorWord>"</errorWord>
      <group>L1_Format</group>
      <groupName>格式问题</groupName>
      <ability>L2_HalfPunc_CN</ability>
      <abilityName>全半角问题</abilityName>
      <candidateList>
        <item>“</item>
      </candidateList>
      <explain>文本全半角错误。</explain>
      <paraID>1FA6BC0D</paraID>
      <start>175</start>
      <end>176</end>
      <status>modified</status>
      <modifiedWord>“</modifiedWord>
      <trackRevisions>false</trackRevisions>
    </reviewItem>
    <reviewItem>
      <errorID>6a24e9ec-dfa7-4dd0-a14c-35b851483057</errorID>
      <errorWord>"</errorWord>
      <group>L1_Format</group>
      <groupName>格式问题</groupName>
      <ability>L2_HalfPunc_CN</ability>
      <abilityName>全半角问题</abilityName>
      <candidateList>
        <item>”</item>
      </candidateList>
      <explain>文本全半角错误。</explain>
      <paraID>1FA6BC0D</paraID>
      <start>182</start>
      <end>183</end>
      <status>modified</status>
      <modifiedWord>”</modifiedWord>
      <trackRevisions>false</trackRevisions>
    </reviewItem>
    <reviewItem>
      <errorID>4750e637-5c74-45aa-ae24-a555541f156d</errorID>
      <errorWord>"</errorWord>
      <group>L1_Format</group>
      <groupName>格式问题</groupName>
      <ability>L2_HalfPunc_CN</ability>
      <abilityName>全半角问题</abilityName>
      <candidateList>
        <item>“</item>
      </candidateList>
      <explain>文本全半角错误。</explain>
      <paraID>1FA6BC0D</paraID>
      <start>212</start>
      <end>213</end>
      <status>modified</status>
      <modifiedWord>“</modifiedWord>
      <trackRevisions>false</trackRevisions>
    </reviewItem>
    <reviewItem>
      <errorID>be8e7207-5928-4c02-b3a1-52843b5218a6</errorID>
      <errorWord>"</errorWord>
      <group>L1_Format</group>
      <groupName>格式问题</groupName>
      <ability>L2_HalfPunc_CN</ability>
      <abilityName>全半角问题</abilityName>
      <candidateList>
        <item>”</item>
      </candidateList>
      <explain>文本全半角错误。</explain>
      <paraID>1FA6BC0D</paraID>
      <start>214</start>
      <end>215</end>
      <status>modified</status>
      <modifiedWord>”</modifiedWord>
      <trackRevisions>false</trackRevisions>
    </reviewItem>
    <reviewItem>
      <errorID>2ca3f61f-43b4-46b8-8227-965762606ed0</errorID>
      <errorWord>"</errorWord>
      <group>L1_Format</group>
      <groupName>格式问题</groupName>
      <ability>L2_HalfPunc_CN</ability>
      <abilityName>全半角问题</abilityName>
      <candidateList>
        <item>“</item>
      </candidateList>
      <explain>文本全半角错误。</explain>
      <paraID>1FA6BC0D</paraID>
      <start>216</start>
      <end>217</end>
      <status>modified</status>
      <modifiedWord>“</modifiedWord>
      <trackRevisions>false</trackRevisions>
    </reviewItem>
    <reviewItem>
      <errorID>9874ae57-16ec-4812-9187-3bfa5cc0ac0e</errorID>
      <errorWord>"</errorWord>
      <group>L1_Format</group>
      <groupName>格式问题</groupName>
      <ability>L2_HalfPunc_CN</ability>
      <abilityName>全半角问题</abilityName>
      <candidateList>
        <item>”</item>
      </candidateList>
      <explain>文本全半角错误。</explain>
      <paraID>1FA6BC0D</paraID>
      <start>219</start>
      <end>220</end>
      <status>modified</status>
      <modifiedWord>”</modifiedWord>
      <trackRevisions>false</trackRevisions>
    </reviewItem>
    <reviewItem>
      <errorID>9d69eb31-2c18-479f-af48-a5470cb1ac56</errorID>
      <errorWord>"</errorWord>
      <group>L1_Format</group>
      <groupName>格式问题</groupName>
      <ability>L2_HalfPunc_CN</ability>
      <abilityName>全半角问题</abilityName>
      <candidateList>
        <item>“</item>
      </candidateList>
      <explain>文本全半角错误。</explain>
      <paraID>1FA6BC0D</paraID>
      <start>231</start>
      <end>232</end>
      <status>modified</status>
      <modifiedWord>“</modifiedWord>
      <trackRevisions>false</trackRevisions>
    </reviewItem>
    <reviewItem>
      <errorID>91241155-58f8-435f-8338-41e28f67c7e7</errorID>
      <errorWord>"</errorWord>
      <group>L1_Format</group>
      <groupName>格式问题</groupName>
      <ability>L2_HalfPunc_CN</ability>
      <abilityName>全半角问题</abilityName>
      <candidateList>
        <item>”</item>
      </candidateList>
      <explain>文本全半角错误。</explain>
      <paraID>1FA6BC0D</paraID>
      <start>234</start>
      <end>235</end>
      <status>modified</status>
      <modifiedWord>”</modifiedWord>
      <trackRevisions>false</trackRevisions>
    </reviewItem>
    <reviewItem>
      <errorID>cd040ac7-1d8e-4a1f-b2e8-d6c42467bca7</errorID>
      <errorWord>"</errorWord>
      <group>L1_Format</group>
      <groupName>格式问题</groupName>
      <ability>L2_HalfPunc_CN</ability>
      <abilityName>全半角问题</abilityName>
      <candidateList>
        <item>“</item>
      </candidateList>
      <explain>文本全半角错误。</explain>
      <paraID>27863516</paraID>
      <start>99</start>
      <end>100</end>
      <status>modified</status>
      <modifiedWord>“</modifiedWord>
      <trackRevisions>false</trackRevisions>
    </reviewItem>
    <reviewItem>
      <errorID>b2beab32-5776-4bd6-8b7f-ba6e839fbcb7</errorID>
      <errorWord>"</errorWord>
      <group>L1_Format</group>
      <groupName>格式问题</groupName>
      <ability>L2_HalfPunc_CN</ability>
      <abilityName>全半角问题</abilityName>
      <candidateList>
        <item>”</item>
      </candidateList>
      <explain>文本全半角错误。</explain>
      <paraID>27863516</paraID>
      <start>103</start>
      <end>104</end>
      <status>modified</status>
      <modifiedWord>”</modifiedWord>
      <trackRevisions>false</trackRevisions>
    </reviewItem>
    <reviewItem>
      <errorID>d3894afc-6388-4fad-95e5-b7cec9fa3ee2</errorID>
      <errorWord>:</errorWord>
      <group>L1_Format</group>
      <groupName>格式问题</groupName>
      <ability>L2_HalfPunc_CN</ability>
      <abilityName>全半角问题</abilityName>
      <candidateList>
        <item>：</item>
      </candidateList>
      <explain>文本全半角错误。</explain>
      <paraID> 87088AB</paraID>
      <start>8</start>
      <end>9</end>
      <status>unmodified</status>
      <modifiedWord/>
      <trackRevisions>false</trackRevisions>
    </reviewItem>
    <reviewItem>
      <errorID>86dfacdb-9f67-473e-ade5-3355112ad7a4</errorID>
      <errorWord>(</errorWord>
      <group>L1_Format</group>
      <groupName>格式问题</groupName>
      <ability>L2_HalfPunc_CN</ability>
      <abilityName>全半角问题</abilityName>
      <candidateList>
        <item>（</item>
      </candidateList>
      <explain>文本全半角错误。</explain>
      <paraID>1825555B</paraID>
      <start>12</start>
      <end>13</end>
      <status>modified</status>
      <modifiedWord>（</modifiedWord>
      <trackRevisions>false</trackRevisions>
    </reviewItem>
    <reviewItem>
      <errorID>1db26283-e43e-4fc3-94fa-4ba916c57cf8</errorID>
      <errorWord>)</errorWord>
      <group>L1_Format</group>
      <groupName>格式问题</groupName>
      <ability>L2_HalfPunc_CN</ability>
      <abilityName>全半角问题</abilityName>
      <candidateList>
        <item>）</item>
      </candidateList>
      <explain>文本全半角错误。</explain>
      <paraID>1825555B</paraID>
      <start>23</start>
      <end>24</end>
      <status>modified</status>
      <modifiedWord>）</modifiedWord>
      <trackRevisions>false</trackRevisions>
    </reviewItem>
    <reviewItem>
      <errorID>e96e3574-ed9b-4cd6-ad41-2b04f3dd294c</errorID>
      <errorWord>1970年代</errorWord>
      <group>L1_Knowledge</group>
      <groupName>知识性问题</groupName>
      <ability>L2_Time</ability>
      <abilityName>日期时间</abilityName>
      <candidateList>
        <item>20世纪70年代</item>
      </candidateList>
      <explain>年代表述建议使用世纪+年代的格式。</explain>
      <paraID>267C3FD6</paraID>
      <start>66</start>
      <end>72</end>
      <status>unmodified</status>
      <modifiedWord/>
      <trackRevisions>false</trackRevisions>
    </reviewItem>
    <reviewItem>
      <errorID>84ddf7cd-42b2-47af-adba-09304f5aaf4d</errorID>
      <errorWord>"</errorWord>
      <group>L1_Format</group>
      <groupName>格式问题</groupName>
      <ability>L2_HalfPunc_CN</ability>
      <abilityName>全半角问题</abilityName>
      <candidateList>
        <item>“</item>
      </candidateList>
      <explain>文本全半角错误。</explain>
      <paraID>18263388</paraID>
      <start>38</start>
      <end>39</end>
      <status>modified</status>
      <modifiedWord>“</modifiedWord>
      <trackRevisions>false</trackRevisions>
    </reviewItem>
    <reviewItem>
      <errorID>403d6685-7c51-49c2-a1db-38f3b39949bd</errorID>
      <errorWord>"</errorWord>
      <group>L1_Format</group>
      <groupName>格式问题</groupName>
      <ability>L2_HalfPunc_CN</ability>
      <abilityName>全半角问题</abilityName>
      <candidateList>
        <item>”</item>
      </candidateList>
      <explain>文本全半角错误。</explain>
      <paraID>18263388</paraID>
      <start>49</start>
      <end>50</end>
      <status>modified</status>
      <modifiedWord>”</modifiedWord>
      <trackRevisions>false</trackRevisions>
    </reviewItem>
    <reviewItem>
      <errorID>43beeec5-f685-437b-9547-fe795ebc1a12</errorID>
      <errorWord>"</errorWord>
      <group>L1_Format</group>
      <groupName>格式问题</groupName>
      <ability>L2_HalfPunc_CN</ability>
      <abilityName>全半角问题</abilityName>
      <candidateList>
        <item>“</item>
      </candidateList>
      <explain>文本全半角错误。</explain>
      <paraID>18263388</paraID>
      <start>113</start>
      <end>114</end>
      <status>modified</status>
      <modifiedWord>“</modifiedWord>
      <trackRevisions>false</trackRevisions>
    </reviewItem>
    <reviewItem>
      <errorID>98910c91-c6b9-4cc9-bc5c-e98af3621ecf</errorID>
      <errorWord>"</errorWord>
      <group>L1_Format</group>
      <groupName>格式问题</groupName>
      <ability>L2_HalfPunc_CN</ability>
      <abilityName>全半角问题</abilityName>
      <candidateList>
        <item>”</item>
      </candidateList>
      <explain>文本全半角错误。</explain>
      <paraID>18263388</paraID>
      <start>120</start>
      <end>121</end>
      <status>modified</status>
      <modifiedWord>”</modifiedWord>
      <trackRevisions>false</trackRevisions>
    </reviewItem>
    <reviewItem>
      <errorID>ee749541-d128-4d55-abcf-54719d7e6e39</errorID>
      <errorWord>"</errorWord>
      <group>L1_Format</group>
      <groupName>格式问题</groupName>
      <ability>L2_HalfPunc_CN</ability>
      <abilityName>全半角问题</abilityName>
      <candidateList>
        <item>“</item>
      </candidateList>
      <explain>文本全半角错误。</explain>
      <paraID>18263388</paraID>
      <start>177</start>
      <end>178</end>
      <status>modified</status>
      <modifiedWord>“</modifiedWord>
      <trackRevisions>false</trackRevisions>
    </reviewItem>
    <reviewItem>
      <errorID>1638421b-76ff-40cd-865f-07234554db2e</errorID>
      <errorWord>位于两大阶级之间的位置</errorWord>
      <group>L1_Grammar</group>
      <groupName>语法问题</groupName>
      <ability>L2_Grammar</ability>
      <abilityName>语法错误</abilityName>
      <candidateList>
        <item>位于两大阶级之间</item>
      </candidateList>
      <explain>该表达中的“位于两大阶级之间的位置”存在语义重复。</explain>
      <paraID>18263388</paraID>
      <start>181</start>
      <end>192</end>
      <status>unmodified</status>
      <modifiedWord/>
      <trackRevisions>false</trackRevisions>
    </reviewItem>
    <reviewItem>
      <errorID>e863881a-bcf5-4bfe-bda5-072d8c41c744</errorID>
      <errorWord>"</errorWord>
      <group>L1_Format</group>
      <groupName>格式问题</groupName>
      <ability>L2_HalfPunc_CN</ability>
      <abilityName>全半角问题</abilityName>
      <candidateList>
        <item>”</item>
      </candidateList>
      <explain>文本全半角错误。</explain>
      <paraID>18263388</paraID>
      <start>192</start>
      <end>193</end>
      <status>modified</status>
      <modifiedWord>”</modifiedWord>
      <trackRevisions>false</trackRevisions>
    </reviewItem>
    <reviewItem>
      <errorID>1111b7b8-0898-436d-8c51-7208de7ab792</errorID>
      <errorWord>"</errorWord>
      <group>L1_Format</group>
      <groupName>格式问题</groupName>
      <ability>L2_HalfPunc_CN</ability>
      <abilityName>全半角问题</abilityName>
      <candidateList>
        <item>“</item>
      </candidateList>
      <explain>文本全半角错误。</explain>
      <paraID>375650AF</paraID>
      <start>37</start>
      <end>38</end>
      <status>modified</status>
      <modifiedWord>“</modifiedWord>
      <trackRevisions>false</trackRevisions>
    </reviewItem>
    <reviewItem>
      <errorID>2f27768d-ef15-465c-803f-dbb8798fa24f</errorID>
      <errorWord>"</errorWord>
      <group>L1_Format</group>
      <groupName>格式问题</groupName>
      <ability>L2_HalfPunc_CN</ability>
      <abilityName>全半角问题</abilityName>
      <candidateList>
        <item>”</item>
      </candidateList>
      <explain>文本全半角错误。</explain>
      <paraID>375650AF</paraID>
      <start>45</start>
      <end>46</end>
      <status>modified</status>
      <modifiedWord>”</modifiedWord>
      <trackRevisions>false</trackRevisions>
    </reviewItem>
    <reviewItem>
      <errorID>5f662150-970d-4400-93ac-03b4c9d08d5a</errorID>
      <errorWord>"</errorWord>
      <group>L1_Format</group>
      <groupName>格式问题</groupName>
      <ability>L2_HalfPunc_CN</ability>
      <abilityName>全半角问题</abilityName>
      <candidateList>
        <item>“</item>
      </candidateList>
      <explain>文本全半角错误。</explain>
      <paraID>375650AF</paraID>
      <start>75</start>
      <end>76</end>
      <status>modified</status>
      <modifiedWord>“</modifiedWord>
      <trackRevisions>false</trackRevisions>
    </reviewItem>
    <reviewItem>
      <errorID>d9948673-8eb4-4c1b-b455-3f1b4bd8e77b</errorID>
      <errorWord>"</errorWord>
      <group>L1_Format</group>
      <groupName>格式问题</groupName>
      <ability>L2_HalfPunc_CN</ability>
      <abilityName>全半角问题</abilityName>
      <candidateList>
        <item>”</item>
      </candidateList>
      <explain>文本全半角错误。</explain>
      <paraID>375650AF</paraID>
      <start>82</start>
      <end>83</end>
      <status>modified</status>
      <modifiedWord>”</modifiedWord>
      <trackRevisions>false</trackRevisions>
    </reviewItem>
    <reviewItem>
      <errorID>06c41e94-68a4-4d3e-978c-3fc60a0a0d20</errorID>
      <errorWord>"</errorWord>
      <group>L1_Format</group>
      <groupName>格式问题</groupName>
      <ability>L2_HalfPunc_CN</ability>
      <abilityName>全半角问题</abilityName>
      <candidateList>
        <item>“</item>
      </candidateList>
      <explain>文本全半角错误。</explain>
      <paraID>375650AF</paraID>
      <start>138</start>
      <end>139</end>
      <status>modified</status>
      <modifiedWord>“</modifiedWord>
      <trackRevisions>false</trackRevisions>
    </reviewItem>
    <reviewItem>
      <errorID>6a077fdb-e12b-4d6a-b546-1a84831adc7e</errorID>
      <errorWord>"</errorWord>
      <group>L1_Format</group>
      <groupName>格式问题</groupName>
      <ability>L2_HalfPunc_CN</ability>
      <abilityName>全半角问题</abilityName>
      <candidateList>
        <item>”</item>
      </candidateList>
      <explain>文本全半角错误。</explain>
      <paraID>375650AF</paraID>
      <start>144</start>
      <end>145</end>
      <status>modified</status>
      <modifiedWord>”</modifiedWord>
      <trackRevisions>false</trackRevisions>
    </reviewItem>
    <reviewItem>
      <errorID>5a5929c8-75de-41b7-8c60-61b1733d121c</errorID>
      <errorWord>"</errorWord>
      <group>L1_Format</group>
      <groupName>格式问题</groupName>
      <ability>L2_HalfPunc_CN</ability>
      <abilityName>全半角问题</abilityName>
      <candidateList>
        <item>“</item>
      </candidateList>
      <explain>文本全半角错误。</explain>
      <paraID>375650AF</paraID>
      <start>148</start>
      <end>149</end>
      <status>modified</status>
      <modifiedWord>“</modifiedWord>
      <trackRevisions>false</trackRevisions>
    </reviewItem>
    <reviewItem>
      <errorID>ed3b7851-0152-4e64-b9e6-5452c3d34372</errorID>
      <errorWord>"</errorWord>
      <group>L1_Format</group>
      <groupName>格式问题</groupName>
      <ability>L2_HalfPunc_CN</ability>
      <abilityName>全半角问题</abilityName>
      <candidateList>
        <item>”</item>
      </candidateList>
      <explain>文本全半角错误。</explain>
      <paraID>375650AF</paraID>
      <start>168</start>
      <end>169</end>
      <status>modified</status>
      <modifiedWord>”</modifiedWord>
      <trackRevisions>false</trackRevisions>
    </reviewItem>
    <reviewItem>
      <errorID>44bfe93d-8339-41cd-8912-da5b51b0c2ec</errorID>
      <errorWord>"</errorWord>
      <group>L1_Format</group>
      <groupName>格式问题</groupName>
      <ability>L2_HalfPunc_CN</ability>
      <abilityName>全半角问题</abilityName>
      <candidateList>
        <item>“</item>
      </candidateList>
      <explain>文本全半角错误。</explain>
      <paraID> 7173466</paraID>
      <start>22</start>
      <end>23</end>
      <status>modified</status>
      <modifiedWord>“</modifiedWord>
      <trackRevisions>false</trackRevisions>
    </reviewItem>
    <reviewItem>
      <errorID>1b906686-7fcd-4ff6-977e-e47b8083d9c3</errorID>
      <errorWord>"</errorWord>
      <group>L1_Format</group>
      <groupName>格式问题</groupName>
      <ability>L2_HalfPunc_CN</ability>
      <abilityName>全半角问题</abilityName>
      <candidateList>
        <item>”</item>
      </candidateList>
      <explain>文本全半角错误。</explain>
      <paraID> 7173466</paraID>
      <start>25</start>
      <end>26</end>
      <status>modified</status>
      <modifiedWord>”</modifiedWord>
      <trackRevisions>false</trackRevisions>
    </reviewItem>
    <reviewItem>
      <errorID>5a7df695-c75a-4875-b356-8f0de4de4ce6</errorID>
      <errorWord>"</errorWord>
      <group>L1_Format</group>
      <groupName>格式问题</groupName>
      <ability>L2_HalfPunc_CN</ability>
      <abilityName>全半角问题</abilityName>
      <candidateList>
        <item>“</item>
      </candidateList>
      <explain>文本全半角错误。</explain>
      <paraID> 7173466</paraID>
      <start>64</start>
      <end>65</end>
      <status>modified</status>
      <modifiedWord>“</modifiedWord>
      <trackRevisions>false</trackRevisions>
    </reviewItem>
    <reviewItem>
      <errorID>6e0e8324-4c54-4f6a-8494-fc6126af455a</errorID>
      <errorWord>"</errorWord>
      <group>L1_Format</group>
      <groupName>格式问题</groupName>
      <ability>L2_HalfPunc_CN</ability>
      <abilityName>全半角问题</abilityName>
      <candidateList>
        <item>”</item>
      </candidateList>
      <explain>文本全半角错误。</explain>
      <paraID> 7173466</paraID>
      <start>69</start>
      <end>70</end>
      <status>modified</status>
      <modifiedWord>”</modifiedWord>
      <trackRevisions>false</trackRevisions>
    </reviewItem>
    <reviewItem>
      <errorID>64f7f0f9-8ac9-48d3-ad53-d8b7626b9c19</errorID>
      <errorWord>了</errorWord>
      <group>L1_Word</group>
      <groupName>字词问题</groupName>
      <ability>L2_Typo</ability>
      <abilityName>字词错误</abilityName>
      <candidateList>
        <item>了一</item>
      </candidateList>
      <explain/>
      <paraID>39C1F61D</paraID>
      <start>43</start>
      <end>44</end>
      <status>unmodified</status>
      <modifiedWord/>
      <trackRevisions>false</trackRevisions>
    </reviewItem>
    <reviewItem>
      <errorID>8cbc41fd-a43d-420a-8239-3f0cc360e8f9</errorID>
      <errorWord>"</errorWord>
      <group>L1_Format</group>
      <groupName>格式问题</groupName>
      <ability>L2_HalfPunc_CN</ability>
      <abilityName>全半角问题</abilityName>
      <candidateList>
        <item>“</item>
      </candidateList>
      <explain>文本全半角错误。</explain>
      <paraID>6C8355C0</paraID>
      <start>3</start>
      <end>4</end>
      <status>modified</status>
      <modifiedWord>“</modifiedWord>
      <trackRevisions>false</trackRevisions>
    </reviewItem>
    <reviewItem>
      <errorID>370d617c-51b2-4116-94d2-8859b5488adf</errorID>
      <errorWord>"</errorWord>
      <group>L1_Format</group>
      <groupName>格式问题</groupName>
      <ability>L2_HalfPunc_CN</ability>
      <abilityName>全半角问题</abilityName>
      <candidateList>
        <item>”</item>
      </candidateList>
      <explain>文本全半角错误。</explain>
      <paraID>6C8355C0</paraID>
      <start>14</start>
      <end>15</end>
      <status>modified</status>
      <modifiedWord>”</modifiedWord>
      <trackRevisions>false</trackRevisions>
    </reviewItem>
    <reviewItem>
      <errorID>3c335ab3-8781-4eb9-94c5-0bc9e6950fb9</errorID>
      <errorWord>1990年代</errorWord>
      <group>L1_Knowledge</group>
      <groupName>知识性问题</groupName>
      <ability>L2_Time</ability>
      <abilityName>日期时间</abilityName>
      <candidateList>
        <item>20世纪90年代</item>
      </candidateList>
      <explain>年代表述建议使用世纪+年代的格式。</explain>
      <paraID>6C8355C0</paraID>
      <start>33</start>
      <end>39</end>
      <status>unmodified</status>
      <modifiedWord/>
      <trackRevisions>false</trackRevisions>
    </reviewItem>
    <reviewItem>
      <errorID>c7d8daa7-6056-44cd-8a40-4540f7543375</errorID>
      <errorWord>"</errorWord>
      <group>L1_Format</group>
      <groupName>格式问题</groupName>
      <ability>L2_HalfPunc_CN</ability>
      <abilityName>全半角问题</abilityName>
      <candidateList>
        <item>“</item>
      </candidateList>
      <explain>文本全半角错误。</explain>
      <paraID>6C8355C0</paraID>
      <start>47</start>
      <end>48</end>
      <status>modified</status>
      <modifiedWord>“</modifiedWord>
      <trackRevisions>false</trackRevisions>
    </reviewItem>
    <reviewItem>
      <errorID>76f18565-6a56-4eaf-8a90-c0506bbd63f6</errorID>
      <errorWord>"</errorWord>
      <group>L1_Format</group>
      <groupName>格式问题</groupName>
      <ability>L2_HalfPunc_CN</ability>
      <abilityName>全半角问题</abilityName>
      <candidateList>
        <item>”</item>
      </candidateList>
      <explain>文本全半角错误。</explain>
      <paraID>6C8355C0</paraID>
      <start>53</start>
      <end>54</end>
      <status>modified</status>
      <modifiedWord>”</modifiedWord>
      <trackRevisions>false</trackRevisions>
    </reviewItem>
    <reviewItem>
      <errorID>4501e018-f204-4bd7-8de4-898f0dc2764e</errorID>
      <errorWord>"</errorWord>
      <group>L1_Format</group>
      <groupName>格式问题</groupName>
      <ability>L2_HalfPunc_CN</ability>
      <abilityName>全半角问题</abilityName>
      <candidateList>
        <item>“</item>
      </candidateList>
      <explain>文本全半角错误。</explain>
      <paraID>6C8355C0</paraID>
      <start>63</start>
      <end>64</end>
      <status>modified</status>
      <modifiedWord>“</modifiedWord>
      <trackRevisions>false</trackRevisions>
    </reviewItem>
    <reviewItem>
      <errorID>02d7c8c1-ad37-4dac-85fe-4189c522dac2</errorID>
      <errorWord>"</errorWord>
      <group>L1_Format</group>
      <groupName>格式问题</groupName>
      <ability>L2_HalfPunc_CN</ability>
      <abilityName>全半角问题</abilityName>
      <candidateList>
        <item>”</item>
      </candidateList>
      <explain>文本全半角错误。</explain>
      <paraID>6C8355C0</paraID>
      <start>68</start>
      <end>69</end>
      <status>modified</status>
      <modifiedWord>”</modifiedWord>
      <trackRevisions>false</trackRevisions>
    </reviewItem>
    <reviewItem>
      <errorID>fd6e7aa0-9213-4490-8520-6a9df24ba47f</errorID>
      <errorWord>"</errorWord>
      <group>L1_Format</group>
      <groupName>格式问题</groupName>
      <ability>L2_HalfPunc_CN</ability>
      <abilityName>全半角问题</abilityName>
      <candidateList>
        <item>“</item>
      </candidateList>
      <explain>文本全半角错误。</explain>
      <paraID>6C8355C0</paraID>
      <start>79</start>
      <end>80</end>
      <status>modified</status>
      <modifiedWord>“</modifiedWord>
      <trackRevisions>false</trackRevisions>
    </reviewItem>
    <reviewItem>
      <errorID>768c8d2b-4a13-4441-abd4-528bf20728e5</errorID>
      <errorWord>"</errorWord>
      <group>L1_Format</group>
      <groupName>格式问题</groupName>
      <ability>L2_HalfPunc_CN</ability>
      <abilityName>全半角问题</abilityName>
      <candidateList>
        <item>”</item>
      </candidateList>
      <explain>文本全半角错误。</explain>
      <paraID>6C8355C0</paraID>
      <start>85</start>
      <end>86</end>
      <status>modified</status>
      <modifiedWord>”</modifiedWord>
      <trackRevisions>false</trackRevisions>
    </reviewItem>
    <reviewItem>
      <errorID>306d15b0-4f61-488b-89a6-8e3748272425</errorID>
      <errorWord>"</errorWord>
      <group>L1_Format</group>
      <groupName>格式问题</groupName>
      <ability>L2_HalfPunc_CN</ability>
      <abilityName>全半角问题</abilityName>
      <candidateList>
        <item>“</item>
      </candidateList>
      <explain>文本全半角错误。</explain>
      <paraID>6C8355C0</paraID>
      <start>114</start>
      <end>115</end>
      <status>modified</status>
      <modifiedWord>“</modifiedWord>
      <trackRevisions>false</trackRevisions>
    </reviewItem>
    <reviewItem>
      <errorID>bfef7fb8-a0ef-43bd-91f1-765fdae0a1bc</errorID>
      <errorWord>"</errorWord>
      <group>L1_Format</group>
      <groupName>格式问题</groupName>
      <ability>L2_HalfPunc_CN</ability>
      <abilityName>全半角问题</abilityName>
      <candidateList>
        <item>”</item>
      </candidateList>
      <explain>文本全半角错误。</explain>
      <paraID>6C8355C0</paraID>
      <start>120</start>
      <end>121</end>
      <status>modified</status>
      <modifiedWord>”</modifiedWord>
      <trackRevisions>false</trackRevisions>
    </reviewItem>
    <reviewItem>
      <errorID>b76201dc-2006-4b14-bac9-24d115f71173</errorID>
      <errorWord>:</errorWord>
      <group>L1_Format</group>
      <groupName>格式问题</groupName>
      <ability>L2_HalfPunc_CN</ability>
      <abilityName>全半角问题</abilityName>
      <candidateList>
        <item>：</item>
      </candidateList>
      <explain>文本全半角错误。</explain>
      <paraID> 6A17398</paraID>
      <start>7</start>
      <end>8</end>
      <status>unmodified</status>
      <modifiedWord/>
      <trackRevisions>false</trackRevisions>
    </reviewItem>
    <reviewItem>
      <errorID>5b486bc6-dff4-4e7f-a607-47c612a4cc69</errorID>
      <errorWord>(</errorWord>
      <group>L1_Format</group>
      <groupName>格式问题</groupName>
      <ability>L2_HalfPunc_CN</ability>
      <abilityName>全半角问题</abilityName>
      <candidateList>
        <item>（</item>
      </candidateList>
      <explain>文本全半角错误。</explain>
      <paraID>53E7EE13</paraID>
      <start>12</start>
      <end>13</end>
      <status>modified</status>
      <modifiedWord>（</modifiedWord>
      <trackRevisions>false</trackRevisions>
    </reviewItem>
    <reviewItem>
      <errorID>0c247311-a65b-4239-9e4d-57e76a04cc87</errorID>
      <errorWord>)</errorWord>
      <group>L1_Format</group>
      <groupName>格式问题</groupName>
      <ability>L2_HalfPunc_CN</ability>
      <abilityName>全半角问题</abilityName>
      <candidateList>
        <item>）</item>
      </candidateList>
      <explain>文本全半角错误。</explain>
      <paraID>53E7EE13</paraID>
      <start>24</start>
      <end>25</end>
      <status>modified</status>
      <modifiedWord>）</modifiedWord>
      <trackRevisions>false</trackRevisions>
    </reviewItem>
    <reviewItem>
      <errorID>e34aed25-c909-4fc2-94a1-4eedfc72607c</errorID>
      <errorWord>"</errorWord>
      <group>L1_Format</group>
      <groupName>格式问题</groupName>
      <ability>L2_HalfPunc_CN</ability>
      <abilityName>全半角问题</abilityName>
      <candidateList>
        <item>“</item>
      </candidateList>
      <explain>文本全半角错误。</explain>
      <paraID>6393CCA0</paraID>
      <start>124</start>
      <end>125</end>
      <status>modified</status>
      <modifiedWord>“</modifiedWord>
      <trackRevisions>false</trackRevisions>
    </reviewItem>
    <reviewItem>
      <errorID>d80e3f43-1726-4e3d-8657-1db5528026d2</errorID>
      <errorWord>"</errorWord>
      <group>L1_Format</group>
      <groupName>格式问题</groupName>
      <ability>L2_HalfPunc_CN</ability>
      <abilityName>全半角问题</abilityName>
      <candidateList>
        <item>”</item>
      </candidateList>
      <explain>文本全半角错误。</explain>
      <paraID>6393CCA0</paraID>
      <start>127</start>
      <end>128</end>
      <status>modified</status>
      <modifiedWord>”</modifiedWord>
      <trackRevisions>false</trackRevisions>
    </reviewItem>
    <reviewItem>
      <errorID>711156cc-0d5e-4aa3-8bb2-bde595165733</errorID>
      <errorWord>"</errorWord>
      <group>L1_Format</group>
      <groupName>格式问题</groupName>
      <ability>L2_HalfPunc_CN</ability>
      <abilityName>全半角问题</abilityName>
      <candidateList>
        <item>“</item>
      </candidateList>
      <explain>文本全半角错误。</explain>
      <paraID>6393CCA0</paraID>
      <start>138</start>
      <end>139</end>
      <status>modified</status>
      <modifiedWord>“</modifiedWord>
      <trackRevisions>false</trackRevisions>
    </reviewItem>
    <reviewItem>
      <errorID>ba984f38-a29f-4a62-972e-afb9cdd0a1f3</errorID>
      <errorWord>"</errorWord>
      <group>L1_Format</group>
      <groupName>格式问题</groupName>
      <ability>L2_HalfPunc_CN</ability>
      <abilityName>全半角问题</abilityName>
      <candidateList>
        <item>”</item>
      </candidateList>
      <explain>文本全半角错误。</explain>
      <paraID>6393CCA0</paraID>
      <start>141</start>
      <end>142</end>
      <status>modified</status>
      <modifiedWord>”</modifiedWord>
      <trackRevisions>false</trackRevisions>
    </reviewItem>
    <reviewItem>
      <errorID>d82443a6-7b83-4820-8128-1928f7b23a66</errorID>
      <errorWord>"</errorWord>
      <group>L1_Format</group>
      <groupName>格式问题</groupName>
      <ability>L2_HalfPunc_CN</ability>
      <abilityName>全半角问题</abilityName>
      <candidateList>
        <item>“</item>
      </candidateList>
      <explain>文本全半角错误。</explain>
      <paraID>6393CCA0</paraID>
      <start>145</start>
      <end>146</end>
      <status>modified</status>
      <modifiedWord>“</modifiedWord>
      <trackRevisions>false</trackRevisions>
    </reviewItem>
    <reviewItem>
      <errorID>a7ffa1e4-3275-4fa8-a431-18cc0f8f2dd5</errorID>
      <errorWord>"</errorWord>
      <group>L1_Format</group>
      <groupName>格式问题</groupName>
      <ability>L2_HalfPunc_CN</ability>
      <abilityName>全半角问题</abilityName>
      <candidateList>
        <item>”</item>
      </candidateList>
      <explain>文本全半角错误。</explain>
      <paraID>6393CCA0</paraID>
      <start>148</start>
      <end>149</end>
      <status>modified</status>
      <modifiedWord>”</modifiedWord>
      <trackRevisions>false</trackRevisions>
    </reviewItem>
    <reviewItem>
      <errorID>99fc5f12-354b-4344-8cdf-ca647d3e1c5a</errorID>
      <errorWord>"</errorWord>
      <group>L1_Format</group>
      <groupName>格式问题</groupName>
      <ability>L2_HalfPunc_CN</ability>
      <abilityName>全半角问题</abilityName>
      <candidateList>
        <item>“</item>
      </candidateList>
      <explain>文本全半角错误。</explain>
      <paraID>65DFAD1F</paraID>
      <start>20</start>
      <end>21</end>
      <status>modified</status>
      <modifiedWord>“</modifiedWord>
      <trackRevisions>false</trackRevisions>
    </reviewItem>
    <reviewItem>
      <errorID>c05e14bd-b650-4948-88c3-e6a418e53b15</errorID>
      <errorWord>"</errorWord>
      <group>L1_Format</group>
      <groupName>格式问题</groupName>
      <ability>L2_HalfPunc_CN</ability>
      <abilityName>全半角问题</abilityName>
      <candidateList>
        <item>”</item>
      </candidateList>
      <explain>文本全半角错误。</explain>
      <paraID>65DFAD1F</paraID>
      <start>26</start>
      <end>27</end>
      <status>modified</status>
      <modifiedWord>”</modifiedWord>
      <trackRevisions>false</trackRevisions>
    </reviewItem>
    <reviewItem>
      <errorID>ecce2d44-5520-4c19-8b2e-b3c0c0739b75</errorID>
      <errorWord>"</errorWord>
      <group>L1_Format</group>
      <groupName>格式问题</groupName>
      <ability>L2_HalfPunc_CN</ability>
      <abilityName>全半角问题</abilityName>
      <candidateList>
        <item>“</item>
      </candidateList>
      <explain>文本全半角错误。</explain>
      <paraID>65DFAD1F</paraID>
      <start>35</start>
      <end>36</end>
      <status>modified</status>
      <modifiedWord>“</modifiedWord>
      <trackRevisions>false</trackRevisions>
    </reviewItem>
    <reviewItem>
      <errorID>55fef33e-6274-4b6e-8050-7984237b0a20</errorID>
      <errorWord>"</errorWord>
      <group>L1_Format</group>
      <groupName>格式问题</groupName>
      <ability>L2_HalfPunc_CN</ability>
      <abilityName>全半角问题</abilityName>
      <candidateList>
        <item>”</item>
      </candidateList>
      <explain>文本全半角错误。</explain>
      <paraID>65DFAD1F</paraID>
      <start>38</start>
      <end>39</end>
      <status>modified</status>
      <modifiedWord>”</modifiedWord>
      <trackRevisions>false</trackRevisions>
    </reviewItem>
    <reviewItem>
      <errorID>1ef2cd8e-3f52-411a-b7ec-d5cab2f87d19</errorID>
      <errorWord>"</errorWord>
      <group>L1_Format</group>
      <groupName>格式问题</groupName>
      <ability>L2_HalfPunc_CN</ability>
      <abilityName>全半角问题</abilityName>
      <candidateList>
        <item>“</item>
      </candidateList>
      <explain>文本全半角错误。</explain>
      <paraID>65DFAD1F</paraID>
      <start>57</start>
      <end>58</end>
      <status>modified</status>
      <modifiedWord>“</modifiedWord>
      <trackRevisions>false</trackRevisions>
    </reviewItem>
    <reviewItem>
      <errorID>c45a95f7-a5c8-451a-bac8-070f99ec8d81</errorID>
      <errorWord>"</errorWord>
      <group>L1_Format</group>
      <groupName>格式问题</groupName>
      <ability>L2_HalfPunc_CN</ability>
      <abilityName>全半角问题</abilityName>
      <candidateList>
        <item>”</item>
      </candidateList>
      <explain>文本全半角错误。</explain>
      <paraID>65DFAD1F</paraID>
      <start>60</start>
      <end>61</end>
      <status>modified</status>
      <modifiedWord>”</modifiedWord>
      <trackRevisions>false</trackRevisions>
    </reviewItem>
    <reviewItem>
      <errorID>a5460a36-ff92-4552-b83f-15232d24689e</errorID>
      <errorWord>"</errorWord>
      <group>L1_Format</group>
      <groupName>格式问题</groupName>
      <ability>L2_HalfPunc_CN</ability>
      <abilityName>全半角问题</abilityName>
      <candidateList>
        <item>“</item>
      </candidateList>
      <explain>文本全半角错误。</explain>
      <paraID>65DFAD1F</paraID>
      <start>69</start>
      <end>70</end>
      <status>modified</status>
      <modifiedWord>“</modifiedWord>
      <trackRevisions>false</trackRevisions>
    </reviewItem>
    <reviewItem>
      <errorID>1f2437f0-c425-4d23-b9bc-c6cf30c65a4a</errorID>
      <errorWord>"</errorWord>
      <group>L1_Format</group>
      <groupName>格式问题</groupName>
      <ability>L2_HalfPunc_CN</ability>
      <abilityName>全半角问题</abilityName>
      <candidateList>
        <item>”</item>
      </candidateList>
      <explain>文本全半角错误。</explain>
      <paraID>65DFAD1F</paraID>
      <start>72</start>
      <end>73</end>
      <status>modified</status>
      <modifiedWord>”</modifiedWord>
      <trackRevisions>false</trackRevisions>
    </reviewItem>
    <reviewItem>
      <errorID>df3f9b6a-ee7a-4048-9913-e64bc59705bd</errorID>
      <errorWord>"</errorWord>
      <group>L1_Format</group>
      <groupName>格式问题</groupName>
      <ability>L2_HalfPunc_CN</ability>
      <abilityName>全半角问题</abilityName>
      <candidateList>
        <item>“</item>
      </candidateList>
      <explain>文本全半角错误。</explain>
      <paraID>65DFAD1F</paraID>
      <start>132</start>
      <end>133</end>
      <status>modified</status>
      <modifiedWord>“</modifiedWord>
      <trackRevisions>false</trackRevisions>
    </reviewItem>
    <reviewItem>
      <errorID>6b11deff-f1f7-4087-a433-76eb2f225210</errorID>
      <errorWord>"</errorWord>
      <group>L1_Format</group>
      <groupName>格式问题</groupName>
      <ability>L2_HalfPunc_CN</ability>
      <abilityName>全半角问题</abilityName>
      <candidateList>
        <item>”</item>
      </candidateList>
      <explain>文本全半角错误。</explain>
      <paraID>65DFAD1F</paraID>
      <start>135</start>
      <end>136</end>
      <status>modified</status>
      <modifiedWord>”</modifiedWord>
      <trackRevisions>false</trackRevisions>
    </reviewItem>
    <reviewItem>
      <errorID>58197b94-3d18-47b3-97ad-276e2d6f27f8</errorID>
      <errorWord>"</errorWord>
      <group>L1_Format</group>
      <groupName>格式问题</groupName>
      <ability>L2_HalfPunc_CN</ability>
      <abilityName>全半角问题</abilityName>
      <candidateList>
        <item>“</item>
      </candidateList>
      <explain>文本全半角错误。</explain>
      <paraID>306556C3</paraID>
      <start>55</start>
      <end>56</end>
      <status>modified</status>
      <modifiedWord>“</modifiedWord>
      <trackRevisions>false</trackRevisions>
    </reviewItem>
    <reviewItem>
      <errorID>21cdd0f0-7b71-4d0d-a164-50e3f7860882</errorID>
      <errorWord>"</errorWord>
      <group>L1_Format</group>
      <groupName>格式问题</groupName>
      <ability>L2_HalfPunc_CN</ability>
      <abilityName>全半角问题</abilityName>
      <candidateList>
        <item>”</item>
      </candidateList>
      <explain>文本全半角错误。</explain>
      <paraID>306556C3</paraID>
      <start>60</start>
      <end>61</end>
      <status>modified</status>
      <modifiedWord>”</modifiedWord>
      <trackRevisions>false</trackRevisions>
    </reviewItem>
    <reviewItem>
      <errorID>8f72aeae-2252-4af5-b36a-9219bec031fe</errorID>
      <errorWord>"</errorWord>
      <group>L1_Format</group>
      <groupName>格式问题</groupName>
      <ability>L2_HalfPunc_CN</ability>
      <abilityName>全半角问题</abilityName>
      <candidateList>
        <item>“</item>
      </candidateList>
      <explain>文本全半角错误。</explain>
      <paraID>306556C3</paraID>
      <start>105</start>
      <end>106</end>
      <status>modified</status>
      <modifiedWord>“</modifiedWord>
      <trackRevisions>false</trackRevisions>
    </reviewItem>
    <reviewItem>
      <errorID>c01199a4-ba56-464a-a978-2dffd59de538</errorID>
      <errorWord>"</errorWord>
      <group>L1_Format</group>
      <groupName>格式问题</groupName>
      <ability>L2_HalfPunc_CN</ability>
      <abilityName>全半角问题</abilityName>
      <candidateList>
        <item>”</item>
      </candidateList>
      <explain>文本全半角错误。</explain>
      <paraID>306556C3</paraID>
      <start>110</start>
      <end>111</end>
      <status>modified</status>
      <modifiedWord>”</modifiedWord>
      <trackRevisions>false</trackRevisions>
    </reviewItem>
    <reviewItem>
      <errorID>ef19d050-d659-4bf1-8ecd-127bc8f01cb9</errorID>
      <errorWord>"</errorWord>
      <group>L1_Format</group>
      <groupName>格式问题</groupName>
      <ability>L2_HalfPunc_CN</ability>
      <abilityName>全半角问题</abilityName>
      <candidateList>
        <item>“</item>
      </candidateList>
      <explain>文本全半角错误。</explain>
      <paraID>306556C3</paraID>
      <start>141</start>
      <end>142</end>
      <status>modified</status>
      <modifiedWord>“</modifiedWord>
      <trackRevisions>false</trackRevisions>
    </reviewItem>
    <reviewItem>
      <errorID>4f5698ef-2e3b-409c-87d3-04fae72353bf</errorID>
      <errorWord>"</errorWord>
      <group>L1_Format</group>
      <groupName>格式问题</groupName>
      <ability>L2_HalfPunc_CN</ability>
      <abilityName>全半角问题</abilityName>
      <candidateList>
        <item>”</item>
      </candidateList>
      <explain>文本全半角错误。</explain>
      <paraID>306556C3</paraID>
      <start>144</start>
      <end>145</end>
      <status>modified</status>
      <modifiedWord>”</modifiedWord>
      <trackRevisions>false</trackRevisions>
    </reviewItem>
    <reviewItem>
      <errorID>1ba0e51f-7ea8-4d74-b142-ed825aa40ed0</errorID>
      <errorWord>"</errorWord>
      <group>L1_Format</group>
      <groupName>格式问题</groupName>
      <ability>L2_HalfPunc_CN</ability>
      <abilityName>全半角问题</abilityName>
      <candidateList>
        <item>“</item>
      </candidateList>
      <explain>文本全半角错误。</explain>
      <paraID>19599D25</paraID>
      <start>0</start>
      <end>1</end>
      <status>modified</status>
      <modifiedWord>“</modifiedWord>
      <trackRevisions>false</trackRevisions>
    </reviewItem>
    <reviewItem>
      <errorID>cd03d765-3146-4547-ae5a-7fe5fc543c28</errorID>
      <errorWord>"</errorWord>
      <group>L1_Format</group>
      <groupName>格式问题</groupName>
      <ability>L2_HalfPunc_CN</ability>
      <abilityName>全半角问题</abilityName>
      <candidateList>
        <item>”</item>
      </candidateList>
      <explain>文本全半角错误。</explain>
      <paraID>19599D25</paraID>
      <start>4</start>
      <end>5</end>
      <status>modified</status>
      <modifiedWord>”</modifiedWord>
      <trackRevisions>false</trackRevisions>
    </reviewItem>
    <reviewItem>
      <errorID>dd8c0696-d492-4ff8-89d7-7eac2163d2c2</errorID>
      <errorWord>"</errorWord>
      <group>L1_Format</group>
      <groupName>格式问题</groupName>
      <ability>L2_HalfPunc_CN</ability>
      <abilityName>全半角问题</abilityName>
      <candidateList>
        <item>“</item>
      </candidateList>
      <explain>文本全半角错误。</explain>
      <paraID>19599D25</paraID>
      <start>56</start>
      <end>57</end>
      <status>modified</status>
      <modifiedWord>“</modifiedWord>
      <trackRevisions>false</trackRevisions>
    </reviewItem>
    <reviewItem>
      <errorID>7a2d6178-1bd0-4c15-9432-309f8c0edee2</errorID>
      <errorWord>"</errorWord>
      <group>L1_Format</group>
      <groupName>格式问题</groupName>
      <ability>L2_HalfPunc_CN</ability>
      <abilityName>全半角问题</abilityName>
      <candidateList>
        <item>”</item>
      </candidateList>
      <explain>文本全半角错误。</explain>
      <paraID>19599D25</paraID>
      <start>60</start>
      <end>61</end>
      <status>modified</status>
      <modifiedWord>”</modifiedWord>
      <trackRevisions>false</trackRevisions>
    </reviewItem>
    <reviewItem>
      <errorID>c616245b-5f90-4b5d-b228-b1c20cb83cc7</errorID>
      <errorWord>"</errorWord>
      <group>L1_Format</group>
      <groupName>格式问题</groupName>
      <ability>L2_HalfPunc_CN</ability>
      <abilityName>全半角问题</abilityName>
      <candidateList>
        <item>“</item>
      </candidateList>
      <explain>文本全半角错误。</explain>
      <paraID>256080E4</paraID>
      <start>47</start>
      <end>48</end>
      <status>modified</status>
      <modifiedWord>“</modifiedWord>
      <trackRevisions>false</trackRevisions>
    </reviewItem>
    <reviewItem>
      <errorID>feef274d-d037-4f8c-b21c-4709180f4960</errorID>
      <errorWord>"</errorWord>
      <group>L1_Format</group>
      <groupName>格式问题</groupName>
      <ability>L2_HalfPunc_CN</ability>
      <abilityName>全半角问题</abilityName>
      <candidateList>
        <item>”</item>
      </candidateList>
      <explain>文本全半角错误。</explain>
      <paraID>256080E4</paraID>
      <start>54</start>
      <end>55</end>
      <status>modified</status>
      <modifiedWord>”</modifiedWord>
      <trackRevisions>false</trackRevisions>
    </reviewItem>
    <reviewItem>
      <errorID>ed6d0311-6a28-4f03-be9f-9d224acc6fa8</errorID>
      <errorWord>"</errorWord>
      <group>L1_Format</group>
      <groupName>格式问题</groupName>
      <ability>L2_HalfPunc_CN</ability>
      <abilityName>全半角问题</abilityName>
      <candidateList>
        <item>“</item>
      </candidateList>
      <explain>文本全半角错误。</explain>
      <paraID>2CF220E5</paraID>
      <start>53</start>
      <end>54</end>
      <status>modified</status>
      <modifiedWord>“</modifiedWord>
      <trackRevisions>false</trackRevisions>
    </reviewItem>
    <reviewItem>
      <errorID>6ff67f5e-350a-490e-a9d8-f7353b7366f9</errorID>
      <errorWord>"</errorWord>
      <group>L1_Format</group>
      <groupName>格式问题</groupName>
      <ability>L2_HalfPunc_CN</ability>
      <abilityName>全半角问题</abilityName>
      <candidateList>
        <item>”</item>
      </candidateList>
      <explain>文本全半角错误。</explain>
      <paraID>2CF220E5</paraID>
      <start>56</start>
      <end>57</end>
      <status>modified</status>
      <modifiedWord>”</modifiedWord>
      <trackRevisions>false</trackRevisions>
    </reviewItem>
    <reviewItem>
      <errorID>5d5404e5-e6b0-42ce-8d84-47241ea8d507</errorID>
      <errorWord>"</errorWord>
      <group>L1_Format</group>
      <groupName>格式问题</groupName>
      <ability>L2_HalfPunc_CN</ability>
      <abilityName>全半角问题</abilityName>
      <candidateList>
        <item>“</item>
      </candidateList>
      <explain>文本全半角错误。</explain>
      <paraID>2CF220E5</paraID>
      <start>65</start>
      <end>66</end>
      <status>modified</status>
      <modifiedWord>“</modifiedWord>
      <trackRevisions>false</trackRevisions>
    </reviewItem>
    <reviewItem>
      <errorID>799b3239-5bdb-467d-b7f5-c9448fcbba15</errorID>
      <errorWord>"</errorWord>
      <group>L1_Format</group>
      <groupName>格式问题</groupName>
      <ability>L2_HalfPunc_CN</ability>
      <abilityName>全半角问题</abilityName>
      <candidateList>
        <item>”</item>
      </candidateList>
      <explain>文本全半角错误。</explain>
      <paraID>2CF220E5</paraID>
      <start>68</start>
      <end>69</end>
      <status>modified</status>
      <modifiedWord>”</modifiedWord>
      <trackRevisions>false</trackRevisions>
    </reviewItem>
    <reviewItem>
      <errorID>b28a4042-cf08-4cf4-bdd7-89034d6bb585</errorID>
      <errorWord>"</errorWord>
      <group>L1_Format</group>
      <groupName>格式问题</groupName>
      <ability>L2_HalfPunc_CN</ability>
      <abilityName>全半角问题</abilityName>
      <candidateList>
        <item>“</item>
      </candidateList>
      <explain>文本全半角错误。</explain>
      <paraID>2CF220E5</paraID>
      <start>98</start>
      <end>99</end>
      <status>modified</status>
      <modifiedWord>“</modifiedWord>
      <trackRevisions>false</trackRevisions>
    </reviewItem>
    <reviewItem>
      <errorID>b887e9e3-9d6e-43bf-90cb-99440eb97cff</errorID>
      <errorWord>"</errorWord>
      <group>L1_Format</group>
      <groupName>格式问题</groupName>
      <ability>L2_HalfPunc_CN</ability>
      <abilityName>全半角问题</abilityName>
      <candidateList>
        <item>”</item>
      </candidateList>
      <explain>文本全半角错误。</explain>
      <paraID>2CF220E5</paraID>
      <start>104</start>
      <end>105</end>
      <status>modified</status>
      <modifiedWord>”</modifiedWord>
      <trackRevisions>false</trackRevisions>
    </reviewItem>
    <reviewItem>
      <errorID>8cfacd5e-6afd-42f7-b339-5cc41fee512b</errorID>
      <errorWord>"</errorWord>
      <group>L1_Format</group>
      <groupName>格式问题</groupName>
      <ability>L2_HalfPunc_CN</ability>
      <abilityName>全半角问题</abilityName>
      <candidateList>
        <item>“</item>
      </candidateList>
      <explain>文本全半角错误。</explain>
      <paraID>2CF220E5</paraID>
      <start>106</start>
      <end>107</end>
      <status>modified</status>
      <modifiedWord>“</modifiedWord>
      <trackRevisions>false</trackRevisions>
    </reviewItem>
    <reviewItem>
      <errorID>e216788f-d385-4f66-bc8d-23b5e5056625</errorID>
      <errorWord>"</errorWord>
      <group>L1_Format</group>
      <groupName>格式问题</groupName>
      <ability>L2_HalfPunc_CN</ability>
      <abilityName>全半角问题</abilityName>
      <candidateList>
        <item>”</item>
      </candidateList>
      <explain>文本全半角错误。</explain>
      <paraID>2CF220E5</paraID>
      <start>112</start>
      <end>113</end>
      <status>modified</status>
      <modifiedWord>”</modifiedWord>
      <trackRevisions>false</trackRevisions>
    </reviewItem>
    <reviewItem>
      <errorID>a742e6d4-b734-45d5-86b9-93d016637b6d</errorID>
      <errorWord>"</errorWord>
      <group>L1_Format</group>
      <groupName>格式问题</groupName>
      <ability>L2_HalfPunc_CN</ability>
      <abilityName>全半角问题</abilityName>
      <candidateList>
        <item>“</item>
      </candidateList>
      <explain>文本全半角错误。</explain>
      <paraID>6DB324B0</paraID>
      <start>43</start>
      <end>44</end>
      <status>modified</status>
      <modifiedWord>“</modifiedWord>
      <trackRevisions>false</trackRevisions>
    </reviewItem>
    <reviewItem>
      <errorID>28e884d3-e49b-44c2-a66d-95129d9a6c82</errorID>
      <errorWord>"</errorWord>
      <group>L1_Format</group>
      <groupName>格式问题</groupName>
      <ability>L2_HalfPunc_CN</ability>
      <abilityName>全半角问题</abilityName>
      <candidateList>
        <item>”</item>
      </candidateList>
      <explain>文本全半角错误。</explain>
      <paraID>6DB324B0</paraID>
      <start>47</start>
      <end>48</end>
      <status>modified</status>
      <modifiedWord>”</modifiedWord>
      <trackRevisions>false</trackRevisions>
    </reviewItem>
    <reviewItem>
      <errorID>fb704de5-9b60-4337-a0a6-ac4285f9e8a4</errorID>
      <errorWord>"</errorWord>
      <group>L1_Format</group>
      <groupName>格式问题</groupName>
      <ability>L2_HalfPunc_CN</ability>
      <abilityName>全半角问题</abilityName>
      <candidateList>
        <item>“</item>
      </candidateList>
      <explain>文本全半角错误。</explain>
      <paraID>6DB324B0</paraID>
      <start>82</start>
      <end>83</end>
      <status>modified</status>
      <modifiedWord>“</modifiedWord>
      <trackRevisions>false</trackRevisions>
    </reviewItem>
    <reviewItem>
      <errorID>9b34e9f2-58fe-4c3b-8d9d-0e4c211e706b</errorID>
      <errorWord>"</errorWord>
      <group>L1_Format</group>
      <groupName>格式问题</groupName>
      <ability>L2_HalfPunc_CN</ability>
      <abilityName>全半角问题</abilityName>
      <candidateList>
        <item>”</item>
      </candidateList>
      <explain>文本全半角错误。</explain>
      <paraID>6DB324B0</paraID>
      <start>88</start>
      <end>89</end>
      <status>modified</status>
      <modifiedWord>”</modifiedWord>
      <trackRevisions>false</trackRevisions>
    </reviewItem>
    <reviewItem>
      <errorID>89ab9da0-1072-43fd-88cd-4414edb34550</errorID>
      <errorWord>1990年代</errorWord>
      <group>L1_Knowledge</group>
      <groupName>知识性问题</groupName>
      <ability>L2_Time</ability>
      <abilityName>日期时间</abilityName>
      <candidateList>
        <item>20世纪90年代</item>
      </candidateList>
      <explain>年代表述建议使用世纪+年代的格式。</explain>
      <paraID>6DB324B0</paraID>
      <start>92</start>
      <end>98</end>
      <status>unmodified</status>
      <modifiedWord/>
      <trackRevisions>false</trackRevisions>
    </reviewItem>
    <reviewItem>
      <errorID>7475d205-0794-402f-8703-6ed6556e50e6</errorID>
      <errorWord>:</errorWord>
      <group>L1_Format</group>
      <groupName>格式问题</groupName>
      <ability>L2_HalfPunc_CN</ability>
      <abilityName>全半角问题</abilityName>
      <candidateList>
        <item>：</item>
      </candidateList>
      <explain>文本全半角错误。</explain>
      <paraID>134848C5</paraID>
      <start>7</start>
      <end>8</end>
      <status>unmodified</status>
      <modifiedWord/>
      <trackRevisions>false</trackRevisions>
    </reviewItem>
    <reviewItem>
      <errorID>5ae831ee-edfd-49bd-91d2-58d5896abc8e</errorID>
      <errorWord>(</errorWord>
      <group>L1_Format</group>
      <groupName>格式问题</groupName>
      <ability>L2_HalfPunc_CN</ability>
      <abilityName>全半角问题</abilityName>
      <candidateList>
        <item>（</item>
      </candidateList>
      <explain>文本全半角错误。</explain>
      <paraID>114F9C96</paraID>
      <start>12</start>
      <end>13</end>
      <status>modified</status>
      <modifiedWord>（</modifiedWord>
      <trackRevisions>false</trackRevisions>
    </reviewItem>
    <reviewItem>
      <errorID>1f094e3a-c620-4bbf-afa7-9b096521af16</errorID>
      <errorWord>)</errorWord>
      <group>L1_Format</group>
      <groupName>格式问题</groupName>
      <ability>L2_HalfPunc_CN</ability>
      <abilityName>全半角问题</abilityName>
      <candidateList>
        <item>）</item>
      </candidateList>
      <explain>文本全半角错误。</explain>
      <paraID>114F9C96</paraID>
      <start>23</start>
      <end>24</end>
      <status>modified</status>
      <modifiedWord>）</modifiedWord>
      <trackRevisions>false</trackRevisions>
    </reviewItem>
    <reviewItem>
      <errorID>4137c847-fe9c-4939-b0eb-3b0e870c729b</errorID>
      <errorWord>1910年代</errorWord>
      <group>L1_Knowledge</group>
      <groupName>知识性问题</groupName>
      <ability>L2_Time</ability>
      <abilityName>日期时间</abilityName>
      <candidateList>
        <item>20世纪10年代</item>
      </candidateList>
      <explain>年代表述建议使用世纪+年代的格式。</explain>
      <paraID>5747D010</paraID>
      <start>53</start>
      <end>59</end>
      <status>unmodified</status>
      <modifiedWord/>
      <trackRevisions>false</trackRevisions>
    </reviewItem>
    <reviewItem>
      <errorID>15616b53-9520-498f-810f-710567d714e4</errorID>
      <errorWord>"</errorWord>
      <group>L1_Format</group>
      <groupName>格式问题</groupName>
      <ability>L2_HalfPunc_CN</ability>
      <abilityName>全半角问题</abilityName>
      <candidateList>
        <item>“</item>
      </candidateList>
      <explain>文本全半角错误。</explain>
      <paraID>3D21196C</paraID>
      <start>75</start>
      <end>76</end>
      <status>modified</status>
      <modifiedWord>“</modifiedWord>
      <trackRevisions>false</trackRevisions>
    </reviewItem>
    <reviewItem>
      <errorID>cf68139e-b6ce-4e0a-88b7-a1f661a4a764</errorID>
      <errorWord>"</errorWord>
      <group>L1_Format</group>
      <groupName>格式问题</groupName>
      <ability>L2_HalfPunc_CN</ability>
      <abilityName>全半角问题</abilityName>
      <candidateList>
        <item>”</item>
      </candidateList>
      <explain>文本全半角错误。</explain>
      <paraID>3D21196C</paraID>
      <start>80</start>
      <end>81</end>
      <status>modified</status>
      <modifiedWord>”</modifiedWord>
      <trackRevisions>false</trackRevisions>
    </reviewItem>
    <reviewItem>
      <errorID>b040f3d8-d93e-40d4-ae36-26c007f6d56d</errorID>
      <errorWord>"</errorWord>
      <group>L1_Format</group>
      <groupName>格式问题</groupName>
      <ability>L2_HalfPunc_CN</ability>
      <abilityName>全半角问题</abilityName>
      <candidateList>
        <item>“</item>
      </candidateList>
      <explain>文本全半角错误。</explain>
      <paraID>3D21196C</paraID>
      <start>112</start>
      <end>113</end>
      <status>modified</status>
      <modifiedWord>“</modifiedWord>
      <trackRevisions>false</trackRevisions>
    </reviewItem>
    <reviewItem>
      <errorID>ace5dc6a-6826-41c8-8daf-5a6577899017</errorID>
      <errorWord>"</errorWord>
      <group>L1_Format</group>
      <groupName>格式问题</groupName>
      <ability>L2_HalfPunc_CN</ability>
      <abilityName>全半角问题</abilityName>
      <candidateList>
        <item>”</item>
      </candidateList>
      <explain>文本全半角错误。</explain>
      <paraID>3D21196C</paraID>
      <start>117</start>
      <end>118</end>
      <status>modified</status>
      <modifiedWord>”</modifiedWord>
      <trackRevisions>false</trackRevisions>
    </reviewItem>
    <reviewItem>
      <errorID>cde17e87-0ee5-409b-98f7-48dcd8efc129</errorID>
      <errorWord>"</errorWord>
      <group>L1_Format</group>
      <groupName>格式问题</groupName>
      <ability>L2_HalfPunc_CN</ability>
      <abilityName>全半角问题</abilityName>
      <candidateList>
        <item>“</item>
      </candidateList>
      <explain>文本全半角错误。</explain>
      <paraID>475A7BE8</paraID>
      <start>82</start>
      <end>83</end>
      <status>modified</status>
      <modifiedWord>“</modifiedWord>
      <trackRevisions>false</trackRevisions>
    </reviewItem>
    <reviewItem>
      <errorID>f5abae18-a7e3-4557-93ba-bef0493beca0</errorID>
      <errorWord>"</errorWord>
      <group>L1_Format</group>
      <groupName>格式问题</groupName>
      <ability>L2_HalfPunc_CN</ability>
      <abilityName>全半角问题</abilityName>
      <candidateList>
        <item>”</item>
      </candidateList>
      <explain>文本全半角错误。</explain>
      <paraID>475A7BE8</paraID>
      <start>86</start>
      <end>87</end>
      <status>modified</status>
      <modifiedWord>”</modifiedWord>
      <trackRevisions>false</trackRevisions>
    </reviewItem>
    <reviewItem>
      <errorID>a3226f41-0ebc-4599-8acf-29564941b462</errorID>
      <errorWord>"</errorWord>
      <group>L1_Format</group>
      <groupName>格式问题</groupName>
      <ability>L2_HalfPunc_CN</ability>
      <abilityName>全半角问题</abilityName>
      <candidateList>
        <item>“</item>
      </candidateList>
      <explain>文本全半角错误。</explain>
      <paraID>475A7BE8</paraID>
      <start>193</start>
      <end>194</end>
      <status>modified</status>
      <modifiedWord>“</modifiedWord>
      <trackRevisions>false</trackRevisions>
    </reviewItem>
    <reviewItem>
      <errorID>997eb98c-9bdc-468e-a9be-5ddd45ca54ca</errorID>
      <errorWord>"</errorWord>
      <group>L1_Format</group>
      <groupName>格式问题</groupName>
      <ability>L2_HalfPunc_CN</ability>
      <abilityName>全半角问题</abilityName>
      <candidateList>
        <item>”</item>
      </candidateList>
      <explain>文本全半角错误。</explain>
      <paraID>475A7BE8</paraID>
      <start>198</start>
      <end>199</end>
      <status>modified</status>
      <modifiedWord>”</modifiedWord>
      <trackRevisions>false</trackRevisions>
    </reviewItem>
    <reviewItem>
      <errorID>8ff0f460-9ff5-418b-a89a-080a3f8f422e</errorID>
      <errorWord>"</errorWord>
      <group>L1_Format</group>
      <groupName>格式问题</groupName>
      <ability>L2_HalfPunc_CN</ability>
      <abilityName>全半角问题</abilityName>
      <candidateList>
        <item>“</item>
      </candidateList>
      <explain>文本全半角错误。</explain>
      <paraID>475A7BE8</paraID>
      <start>235</start>
      <end>236</end>
      <status>modified</status>
      <modifiedWord>“</modifiedWord>
      <trackRevisions>false</trackRevisions>
    </reviewItem>
    <reviewItem>
      <errorID>e3e5f1e9-3147-4fef-8799-6716c8ce3b65</errorID>
      <errorWord>"</errorWord>
      <group>L1_Format</group>
      <groupName>格式问题</groupName>
      <ability>L2_HalfPunc_CN</ability>
      <abilityName>全半角问题</abilityName>
      <candidateList>
        <item>”</item>
      </candidateList>
      <explain>文本全半角错误。</explain>
      <paraID>475A7BE8</paraID>
      <start>242</start>
      <end>243</end>
      <status>modified</status>
      <modifiedWord>”</modifiedWord>
      <trackRevisions>false</trackRevisions>
    </reviewItem>
    <reviewItem>
      <errorID>bda3d2bc-1f36-49f5-b463-06184ad69e79</errorID>
      <errorWord>"</errorWord>
      <group>L1_Format</group>
      <groupName>格式问题</groupName>
      <ability>L2_HalfPunc_CN</ability>
      <abilityName>全半角问题</abilityName>
      <candidateList>
        <item>“</item>
      </candidateList>
      <explain>文本全半角错误。</explain>
      <paraID>475A7BE8</paraID>
      <start>265</start>
      <end>266</end>
      <status>modified</status>
      <modifiedWord>“</modifiedWord>
      <trackRevisions>false</trackRevisions>
    </reviewItem>
    <reviewItem>
      <errorID>e2bfd14b-3494-41c1-9815-59a3d57ead78</errorID>
      <errorWord>"</errorWord>
      <group>L1_Format</group>
      <groupName>格式问题</groupName>
      <ability>L2_HalfPunc_CN</ability>
      <abilityName>全半角问题</abilityName>
      <candidateList>
        <item>”</item>
      </candidateList>
      <explain>文本全半角错误。</explain>
      <paraID>475A7BE8</paraID>
      <start>273</start>
      <end>274</end>
      <status>modified</status>
      <modifiedWord>”</modifiedWord>
      <trackRevisions>false</trackRevisions>
    </reviewItem>
    <reviewItem>
      <errorID>1b174eae-88db-4716-b127-e3eab5ceba81</errorID>
      <errorWord>"</errorWord>
      <group>L1_Format</group>
      <groupName>格式问题</groupName>
      <ability>L2_HalfPunc_CN</ability>
      <abilityName>全半角问题</abilityName>
      <candidateList>
        <item>“</item>
      </candidateList>
      <explain>文本全半角错误。</explain>
      <paraID>7F813373</paraID>
      <start>18</start>
      <end>19</end>
      <status>modified</status>
      <modifiedWord>“</modifiedWord>
      <trackRevisions>false</trackRevisions>
    </reviewItem>
    <reviewItem>
      <errorID>d033aeb2-3f9f-4ac1-8efd-4549276d1538</errorID>
      <errorWord>"</errorWord>
      <group>L1_Format</group>
      <groupName>格式问题</groupName>
      <ability>L2_HalfPunc_CN</ability>
      <abilityName>全半角问题</abilityName>
      <candidateList>
        <item>”</item>
      </candidateList>
      <explain>文本全半角错误。</explain>
      <paraID>7F813373</paraID>
      <start>22</start>
      <end>23</end>
      <status>modified</status>
      <modifiedWord>”</modifiedWord>
      <trackRevisions>false</trackRevisions>
    </reviewItem>
    <reviewItem>
      <errorID>2158a8dd-e1de-47a4-85ac-cc30e4334c32</errorID>
      <errorWord>"</errorWord>
      <group>L1_Format</group>
      <groupName>格式问题</groupName>
      <ability>L2_HalfPunc_CN</ability>
      <abilityName>全半角问题</abilityName>
      <candidateList>
        <item>“</item>
      </candidateList>
      <explain>文本全半角错误。</explain>
      <paraID>7F813373</paraID>
      <start>200</start>
      <end>201</end>
      <status>modified</status>
      <modifiedWord>“</modifiedWord>
      <trackRevisions>false</trackRevisions>
    </reviewItem>
    <reviewItem>
      <errorID>7654b8ac-0f92-4209-8cb2-7b75fe8af9a2</errorID>
      <errorWord>"</errorWord>
      <group>L1_Format</group>
      <groupName>格式问题</groupName>
      <ability>L2_HalfPunc_CN</ability>
      <abilityName>全半角问题</abilityName>
      <candidateList>
        <item>”</item>
      </candidateList>
      <explain>文本全半角错误。</explain>
      <paraID>7F813373</paraID>
      <start>203</start>
      <end>204</end>
      <status>modified</status>
      <modifiedWord>”</modifiedWord>
      <trackRevisions>false</trackRevisions>
    </reviewItem>
    <reviewItem>
      <errorID>f41fcf37-7839-40f5-a328-5bbf94dfa2a7</errorID>
      <errorWord>-</errorWord>
      <group>L1_Format</group>
      <groupName>格式问题</groupName>
      <ability>L2_HalfPunc_CN</ability>
      <abilityName>全半角问题</abilityName>
      <candidateList>
        <item>－</item>
      </candidateList>
      <explain>文本全半角错误。</explain>
      <paraID>4BABC9FD</paraID>
      <start>12</start>
      <end>13</end>
      <status>modified</status>
      <modifiedWord>－</modifiedWord>
      <trackRevisions>false</trackRevisions>
    </reviewItem>
    <reviewItem>
      <errorID>d7d93e3d-ef0d-490d-b068-a288368f1c50</errorID>
      <errorWord>(</errorWord>
      <group>L1_Format</group>
      <groupName>格式问题</groupName>
      <ability>L2_HalfPunc_CN</ability>
      <abilityName>全半角问题</abilityName>
      <candidateList>
        <item>（</item>
      </candidateList>
      <explain>文本全半角错误。</explain>
      <paraID>3DF51192</paraID>
      <start>25</start>
      <end>26</end>
      <status>modified</status>
      <modifiedWord>（</modifiedWord>
      <trackRevisions>false</trackRevisions>
    </reviewItem>
    <reviewItem>
      <errorID>b63f9202-6007-417c-8257-d4796623f87c</errorID>
      <errorWord>)</errorWord>
      <group>L1_Format</group>
      <groupName>格式问题</groupName>
      <ability>L2_HalfPunc_CN</ability>
      <abilityName>全半角问题</abilityName>
      <candidateList>
        <item>）</item>
      </candidateList>
      <explain>文本全半角错误。</explain>
      <paraID>3DF51192</paraID>
      <start>32</start>
      <end>33</end>
      <status>modified</status>
      <modifiedWord>）</modifiedWord>
      <trackRevisions>false</trackRevisions>
    </reviewItem>
    <reviewItem>
      <errorID>93dff634-a4b6-4e8a-8f8d-0fa18fd61242</errorID>
      <errorWord>,</errorWord>
      <group>L1_Format</group>
      <groupName>格式问题</groupName>
      <ability>L2_HalfPunc_CN</ability>
      <abilityName>全半角问题</abilityName>
      <candidateList>
        <item>，</item>
      </candidateList>
      <explain>文本全半角错误。</explain>
      <paraID>3DF51192</paraID>
      <start>46</start>
      <end>47</end>
      <status>modified</status>
      <modifiedWord>，</modifiedWord>
      <trackRevisions>false</trackRevisions>
    </reviewItem>
    <reviewItem>
      <errorID>e95728ff-513f-4e99-80ad-4a08ec047c45</errorID>
      <errorWord>,</errorWord>
      <group>L1_Format</group>
      <groupName>格式问题</groupName>
      <ability>L2_HalfPunc_CN</ability>
      <abilityName>全半角问题</abilityName>
      <candidateList>
        <item>，</item>
      </candidateList>
      <explain>文本全半角错误。</explain>
      <paraID>3DF51192</paraID>
      <start>55</start>
      <end>56</end>
      <status>modified</status>
      <modifiedWord>，</modifiedWord>
      <trackRevisions>false</trackRevisions>
    </reviewItem>
    <reviewItem>
      <errorID>cde27f42-294b-4717-bd40-8bed17be825e</errorID>
      <errorWord>(</errorWord>
      <group>L1_Format</group>
      <groupName>格式问题</groupName>
      <ability>L2_HalfPunc_CN</ability>
      <abilityName>全半角问题</abilityName>
      <candidateList>
        <item>（</item>
      </candidateList>
      <explain>文本全半角错误。</explain>
      <paraID>78B6AEA6</paraID>
      <start>29</start>
      <end>30</end>
      <status>modified</status>
      <modifiedWord>（</modifiedWord>
      <trackRevisions>false</trackRevisions>
    </reviewItem>
    <reviewItem>
      <errorID>8edb3ef7-05fd-4c8c-9b16-9b89200b37ed</errorID>
      <errorWord>)</errorWord>
      <group>L1_Format</group>
      <groupName>格式问题</groupName>
      <ability>L2_HalfPunc_CN</ability>
      <abilityName>全半角问题</abilityName>
      <candidateList>
        <item>）</item>
      </candidateList>
      <explain>文本全半角错误。</explain>
      <paraID>78B6AEA6</paraID>
      <start>45</start>
      <end>46</end>
      <status>modified</status>
      <modifiedWord>）</modifiedWord>
      <trackRevisions>false</trackRevisions>
    </reviewItem>
    <reviewItem>
      <errorID>9bf70e5a-ec1f-4cdc-9875-8a657a26a2f5</errorID>
      <errorWord>(</errorWord>
      <group>L1_Format</group>
      <groupName>格式问题</groupName>
      <ability>L2_HalfPunc_CN</ability>
      <abilityName>全半角问题</abilityName>
      <candidateList>
        <item>（</item>
      </candidateList>
      <explain>文本全半角错误。</explain>
      <paraID>78B6AEA6</paraID>
      <start>56</start>
      <end>57</end>
      <status>modified</status>
      <modifiedWord>（</modifiedWord>
      <trackRevisions>false</trackRevisions>
    </reviewItem>
    <reviewItem>
      <errorID>8a1f1bf0-5ef2-4056-ae36-830a11c2149e</errorID>
      <errorWord>"</errorWord>
      <group>L1_Format</group>
      <groupName>格式问题</groupName>
      <ability>L2_HalfPunc_CN</ability>
      <abilityName>全半角问题</abilityName>
      <candidateList>
        <item>“</item>
      </candidateList>
      <explain>文本全半角错误。</explain>
      <paraID>78B6AEA6</paraID>
      <start>72</start>
      <end>73</end>
      <status>modified</status>
      <modifiedWord>“</modifiedWord>
      <trackRevisions>false</trackRevisions>
    </reviewItem>
    <reviewItem>
      <errorID>c4e1d2a4-af31-4638-9175-01c0ec4fcb5b</errorID>
      <errorWord>"</errorWord>
      <group>L1_Format</group>
      <groupName>格式问题</groupName>
      <ability>L2_HalfPunc_CN</ability>
      <abilityName>全半角问题</abilityName>
      <candidateList>
        <item>”</item>
      </candidateList>
      <explain>文本全半角错误。</explain>
      <paraID>78B6AEA6</paraID>
      <start>77</start>
      <end>78</end>
      <status>modified</status>
      <modifiedWord>”</modifiedWord>
      <trackRevisions>false</trackRevisions>
    </reviewItem>
    <reviewItem>
      <errorID>3466a059-4ca3-423c-b729-06d4c0d90eea</errorID>
      <errorWord>)</errorWord>
      <group>L1_Format</group>
      <groupName>格式问题</groupName>
      <ability>L2_HalfPunc_CN</ability>
      <abilityName>全半角问题</abilityName>
      <candidateList>
        <item>）</item>
      </candidateList>
      <explain>文本全半角错误。</explain>
      <paraID>78B6AEA6</paraID>
      <start>86</start>
      <end>87</end>
      <status>modified</status>
      <modifiedWord>）</modifiedWord>
      <trackRevisions>false</trackRevisions>
    </reviewItem>
    <reviewItem>
      <errorID>aaf43f82-cb43-4334-8e57-af7fb4f94f05</errorID>
      <errorWord>(</errorWord>
      <group>L1_Format</group>
      <groupName>格式问题</groupName>
      <ability>L2_HalfPunc_CN</ability>
      <abilityName>全半角问题</abilityName>
      <candidateList>
        <item>（</item>
      </candidateList>
      <explain>文本全半角错误。</explain>
      <paraID> 374D7E7</paraID>
      <start>20</start>
      <end>21</end>
      <status>modified</status>
      <modifiedWord>（</modifiedWord>
      <trackRevisions>false</trackRevisions>
    </reviewItem>
    <reviewItem>
      <errorID>357efff6-148d-425d-80dc-6433a376e850</errorID>
      <errorWord>)</errorWord>
      <group>L1_Format</group>
      <groupName>格式问题</groupName>
      <ability>L2_HalfPunc_CN</ability>
      <abilityName>全半角问题</abilityName>
      <candidateList>
        <item>）</item>
      </candidateList>
      <explain>文本全半角错误。</explain>
      <paraID> 374D7E7</paraID>
      <start>38</start>
      <end>39</end>
      <status>modified</status>
      <modifiedWord>）</modifiedWord>
      <trackRevisions>false</trackRevisions>
    </reviewItem>
    <reviewItem>
      <errorID>3a318e53-24a4-499a-b97c-8c244160d3f1</errorID>
      <errorWord>1910年代</errorWord>
      <group>L1_Knowledge</group>
      <groupName>知识性问题</groupName>
      <ability>L2_Time</ability>
      <abilityName>日期时间</abilityName>
      <candidateList>
        <item>20世纪10年代</item>
      </candidateList>
      <explain>年代表述建议使用世纪+年代的格式。</explain>
      <paraID>7E912923</paraID>
      <start>60</start>
      <end>66</end>
      <status>unmodified</status>
      <modifiedWord/>
      <trackRevisions>false</trackRevisions>
    </reviewItem>
    <reviewItem>
      <errorID>d44476b1-7dcc-4725-baf4-cba4fc8d0c7e</errorID>
      <errorWord>"</errorWord>
      <group>L1_Format</group>
      <groupName>格式问题</groupName>
      <ability>L2_HalfPunc_CN</ability>
      <abilityName>全半角问题</abilityName>
      <candidateList>
        <item>“</item>
      </candidateList>
      <explain>文本全半角错误。</explain>
      <paraID>7E912923</paraID>
      <start>126</start>
      <end>127</end>
      <status>modified</status>
      <modifiedWord>“</modifiedWord>
      <trackRevisions>false</trackRevisions>
    </reviewItem>
    <reviewItem>
      <errorID>3a4f3a90-fd42-49c6-9524-f0856cc5db33</errorID>
      <errorWord>"</errorWord>
      <group>L1_Format</group>
      <groupName>格式问题</groupName>
      <ability>L2_HalfPunc_CN</ability>
      <abilityName>全半角问题</abilityName>
      <candidateList>
        <item>”</item>
      </candidateList>
      <explain>文本全半角错误。</explain>
      <paraID>7E912923</paraID>
      <start>131</start>
      <end>132</end>
      <status>modified</status>
      <modifiedWord>”</modifiedWord>
      <trackRevisions>false</trackRevisions>
    </reviewItem>
    <reviewItem>
      <errorID>62e7b21a-424d-4d10-8c8e-2a03f2a19133</errorID>
      <errorWord>"</errorWord>
      <group>L1_Format</group>
      <groupName>格式问题</groupName>
      <ability>L2_HalfPunc_CN</ability>
      <abilityName>全半角问题</abilityName>
      <candidateList>
        <item>“</item>
      </candidateList>
      <explain>文本全半角错误。</explain>
      <paraID>7E912923</paraID>
      <start>133</start>
      <end>134</end>
      <status>modified</status>
      <modifiedWord>“</modifiedWord>
      <trackRevisions>false</trackRevisions>
    </reviewItem>
    <reviewItem>
      <errorID>0d84e5d4-ee66-4555-b1db-edca8f1b028b</errorID>
      <errorWord>"</errorWord>
      <group>L1_Format</group>
      <groupName>格式问题</groupName>
      <ability>L2_HalfPunc_CN</ability>
      <abilityName>全半角问题</abilityName>
      <candidateList>
        <item>”</item>
      </candidateList>
      <explain>文本全半角错误。</explain>
      <paraID>7E912923</paraID>
      <start>138</start>
      <end>139</end>
      <status>modified</status>
      <modifiedWord>”</modifiedWord>
      <trackRevisions>false</trackRevisions>
    </reviewItem>
    <reviewItem>
      <errorID>34f86fd3-5d8e-4b6b-8d74-b228cbac81ee</errorID>
      <errorWord>"</errorWord>
      <group>L1_Format</group>
      <groupName>格式问题</groupName>
      <ability>L2_HalfPunc_CN</ability>
      <abilityName>全半角问题</abilityName>
      <candidateList>
        <item>“</item>
      </candidateList>
      <explain>文本全半角错误。</explain>
      <paraID>7E912923</paraID>
      <start>144</start>
      <end>145</end>
      <status>modified</status>
      <modifiedWord>“</modifiedWord>
      <trackRevisions>false</trackRevisions>
    </reviewItem>
    <reviewItem>
      <errorID>91f49ce0-d072-4c28-8107-0bb9dc2d5d0a</errorID>
      <errorWord>"</errorWord>
      <group>L1_Format</group>
      <groupName>格式问题</groupName>
      <ability>L2_HalfPunc_CN</ability>
      <abilityName>全半角问题</abilityName>
      <candidateList>
        <item>”</item>
      </candidateList>
      <explain>文本全半角错误。</explain>
      <paraID>7E912923</paraID>
      <start>149</start>
      <end>150</end>
      <status>modified</status>
      <modifiedWord>”</modifiedWord>
      <trackRevisions>false</trackRevisions>
    </reviewItem>
    <reviewItem>
      <errorID>c2f29ae3-45fd-46e8-9a1a-d0fa93389d94</errorID>
      <errorWord>"</errorWord>
      <group>L1_Format</group>
      <groupName>格式问题</groupName>
      <ability>L2_HalfPunc_CN</ability>
      <abilityName>全半角问题</abilityName>
      <candidateList>
        <item>“</item>
      </candidateList>
      <explain>文本全半角错误。</explain>
      <paraID>7E912923</paraID>
      <start>164</start>
      <end>165</end>
      <status>modified</status>
      <modifiedWord>“</modifiedWord>
      <trackRevisions>false</trackRevisions>
    </reviewItem>
    <reviewItem>
      <errorID>a101e2b3-f46b-49e8-9ef6-d5b3051778b7</errorID>
      <errorWord>"</errorWord>
      <group>L1_Format</group>
      <groupName>格式问题</groupName>
      <ability>L2_HalfPunc_CN</ability>
      <abilityName>全半角问题</abilityName>
      <candidateList>
        <item>”</item>
      </candidateList>
      <explain>文本全半角错误。</explain>
      <paraID>7E912923</paraID>
      <start>169</start>
      <end>170</end>
      <status>modified</status>
      <modifiedWord>”</modifiedWord>
      <trackRevisions>false</trackRevisions>
    </reviewItem>
    <reviewItem>
      <errorID>39410868-2b7e-4dd9-9b34-b56fb3fb7d46</errorID>
      <errorWord>"</errorWord>
      <group>L1_Format</group>
      <groupName>格式问题</groupName>
      <ability>L2_HalfPunc_CN</ability>
      <abilityName>全半角问题</abilityName>
      <candidateList>
        <item>“</item>
      </candidateList>
      <explain>文本全半角错误。</explain>
      <paraID>7E912923</paraID>
      <start>173</start>
      <end>174</end>
      <status>modified</status>
      <modifiedWord>“</modifiedWord>
      <trackRevisions>false</trackRevisions>
    </reviewItem>
    <reviewItem>
      <errorID>8fd8538b-cbff-48bf-8fb6-6de19c0fe4d6</errorID>
      <errorWord>"</errorWord>
      <group>L1_Format</group>
      <groupName>格式问题</groupName>
      <ability>L2_HalfPunc_CN</ability>
      <abilityName>全半角问题</abilityName>
      <candidateList>
        <item>”</item>
      </candidateList>
      <explain>文本全半角错误。</explain>
      <paraID>7E912923</paraID>
      <start>178</start>
      <end>179</end>
      <status>modified</status>
      <modifiedWord>”</modifiedWord>
      <trackRevisions>false</trackRevisions>
    </reviewItem>
    <reviewItem>
      <errorID>8f147d8e-be66-41ea-bfc3-7b7b4cdc0a3f</errorID>
      <errorWord>"</errorWord>
      <group>L1_Format</group>
      <groupName>格式问题</groupName>
      <ability>L2_HalfPunc_CN</ability>
      <abilityName>全半角问题</abilityName>
      <candidateList>
        <item>“</item>
      </candidateList>
      <explain>文本全半角错误。</explain>
      <paraID>3B351813</paraID>
      <start>17</start>
      <end>18</end>
      <status>modified</status>
      <modifiedWord>“</modifiedWord>
      <trackRevisions>false</trackRevisions>
    </reviewItem>
    <reviewItem>
      <errorID>27b5921f-b705-4ce8-9731-c17c6a99d3bf</errorID>
      <errorWord>"</errorWord>
      <group>L1_Format</group>
      <groupName>格式问题</groupName>
      <ability>L2_HalfPunc_CN</ability>
      <abilityName>全半角问题</abilityName>
      <candidateList>
        <item>”</item>
      </candidateList>
      <explain>文本全半角错误。</explain>
      <paraID>3B351813</paraID>
      <start>22</start>
      <end>23</end>
      <status>modified</status>
      <modifiedWord>”</modifiedWord>
      <trackRevisions>false</trackRevisions>
    </reviewItem>
    <reviewItem>
      <errorID>c0cf2769-4531-4e44-91f3-87a869dad5ce</errorID>
      <errorWord>"</errorWord>
      <group>L1_Format</group>
      <groupName>格式问题</groupName>
      <ability>L2_HalfPunc_CN</ability>
      <abilityName>全半角问题</abilityName>
      <candidateList>
        <item>“</item>
      </candidateList>
      <explain>文本全半角错误。</explain>
      <paraID>3B351813</paraID>
      <start>26</start>
      <end>27</end>
      <status>modified</status>
      <modifiedWord>“</modifiedWord>
      <trackRevisions>false</trackRevisions>
    </reviewItem>
    <reviewItem>
      <errorID>cc86fcf2-4af2-4437-9df5-9bdaface1b2d</errorID>
      <errorWord>"</errorWord>
      <group>L1_Format</group>
      <groupName>格式问题</groupName>
      <ability>L2_HalfPunc_CN</ability>
      <abilityName>全半角问题</abilityName>
      <candidateList>
        <item>”</item>
      </candidateList>
      <explain>文本全半角错误。</explain>
      <paraID>3B351813</paraID>
      <start>39</start>
      <end>40</end>
      <status>modified</status>
      <modifiedWord>”</modifiedWord>
      <trackRevisions>false</trackRevisions>
    </reviewItem>
    <reviewItem>
      <errorID>76de824d-8bf0-4674-a825-bf135bdb3f39</errorID>
      <errorWord>-</errorWord>
      <group>L1_Format</group>
      <groupName>格式问题</groupName>
      <ability>L2_HalfPunc_CN</ability>
      <abilityName>全半角问题</abilityName>
      <candidateList>
        <item>－</item>
      </candidateList>
      <explain>文本全半角错误。</explain>
      <paraID>549F144B</paraID>
      <start>10</start>
      <end>11</end>
      <status>modified</status>
      <modifiedWord>－</modifiedWord>
      <trackRevisions>false</trackRevisions>
    </reviewItem>
    <reviewItem>
      <errorID>26f4277d-b174-493c-a10f-43f3e9fa2e79</errorID>
      <errorWord>"</errorWord>
      <group>L1_Format</group>
      <groupName>格式问题</groupName>
      <ability>L2_HalfPunc_CN</ability>
      <abilityName>全半角问题</abilityName>
      <candidateList>
        <item>“</item>
      </candidateList>
      <explain>文本全半角错误。</explain>
      <paraID>389E542A</paraID>
      <start>49</start>
      <end>50</end>
      <status>modified</status>
      <modifiedWord>“</modifiedWord>
      <trackRevisions>false</trackRevisions>
    </reviewItem>
    <reviewItem>
      <errorID>caf4aaec-b30a-4cb3-960d-e5450f5c4bfc</errorID>
      <errorWord>"</errorWord>
      <group>L1_Format</group>
      <groupName>格式问题</groupName>
      <ability>L2_HalfPunc_CN</ability>
      <abilityName>全半角问题</abilityName>
      <candidateList>
        <item>”</item>
      </candidateList>
      <explain>文本全半角错误。</explain>
      <paraID>389E542A</paraID>
      <start>54</start>
      <end>55</end>
      <status>modified</status>
      <modifiedWord>”</modifiedWord>
      <trackRevisions>false</trackRevisions>
    </reviewItem>
    <reviewItem>
      <errorID>611f2730-25e9-4155-aca9-724462db673c</errorID>
      <errorWord>(</errorWord>
      <group>L1_Format</group>
      <groupName>格式问题</groupName>
      <ability>L2_HalfPunc_CN</ability>
      <abilityName>全半角问题</abilityName>
      <candidateList>
        <item>（</item>
      </candidateList>
      <explain>文本全半角错误。</explain>
      <paraID> 388B2E4</paraID>
      <start>25</start>
      <end>26</end>
      <status>modified</status>
      <modifiedWord>（</modifiedWord>
      <trackRevisions>false</trackRevisions>
    </reviewItem>
    <reviewItem>
      <errorID>4ceca34d-34e5-41df-81ac-9d48c90e6cae</errorID>
      <errorWord>)</errorWord>
      <group>L1_Format</group>
      <groupName>格式问题</groupName>
      <ability>L2_HalfPunc_CN</ability>
      <abilityName>全半角问题</abilityName>
      <candidateList>
        <item>）</item>
      </candidateList>
      <explain>文本全半角错误。</explain>
      <paraID> 388B2E4</paraID>
      <start>30</start>
      <end>31</end>
      <status>modified</status>
      <modifiedWord>）</modifiedWord>
      <trackRevisions>false</trackRevisions>
    </reviewItem>
    <reviewItem>
      <errorID>d90e8025-fb5a-468a-8c4e-debc2c5c2d15</errorID>
      <errorWord>-</errorWord>
      <group>L1_Format</group>
      <groupName>格式问题</groupName>
      <ability>L2_HalfPunc_CN</ability>
      <abilityName>全半角问题</abilityName>
      <candidateList>
        <item>－</item>
      </candidateList>
      <explain>文本全半角错误。</explain>
      <paraID> 388B2E4</paraID>
      <start>39</start>
      <end>40</end>
      <status>modified</status>
      <modifiedWord>－</modifiedWord>
      <trackRevisions>false</trackRevisions>
    </reviewItem>
    <reviewItem>
      <errorID>1f3aff1a-4787-4416-8ad3-0b05d0df7c00</errorID>
      <errorWord>,</errorWord>
      <group>L1_Format</group>
      <groupName>格式问题</groupName>
      <ability>L2_HalfPunc_CN</ability>
      <abilityName>全半角问题</abilityName>
      <candidateList>
        <item>，</item>
      </candidateList>
      <explain>文本全半角错误。</explain>
      <paraID> 388B2E4</paraID>
      <start>44</start>
      <end>45</end>
      <status>modified</status>
      <modifiedWord>，</modifiedWord>
      <trackRevisions>false</trackRevisions>
    </reviewItem>
    <reviewItem>
      <errorID>004b9f0e-6c26-45c8-b0c1-fca505494b52</errorID>
      <errorWord>(</errorWord>
      <group>L1_Format</group>
      <groupName>格式问题</groupName>
      <ability>L2_HalfPunc_CN</ability>
      <abilityName>全半角问题</abilityName>
      <candidateList>
        <item>（</item>
      </candidateList>
      <explain>文本全半角错误。</explain>
      <paraID> 388B2E4</paraID>
      <start>54</start>
      <end>55</end>
      <status>modified</status>
      <modifiedWord>（</modifiedWord>
      <trackRevisions>false</trackRevisions>
    </reviewItem>
    <reviewItem>
      <errorID>a0d21546-3285-4027-9b2a-693ad57a0026</errorID>
      <errorWord>)</errorWord>
      <group>L1_Format</group>
      <groupName>格式问题</groupName>
      <ability>L2_HalfPunc_CN</ability>
      <abilityName>全半角问题</abilityName>
      <candidateList>
        <item>）</item>
      </candidateList>
      <explain>文本全半角错误。</explain>
      <paraID> 388B2E4</paraID>
      <start>59</start>
      <end>60</end>
      <status>modified</status>
      <modifiedWord>）</modifiedWord>
      <trackRevisions>false</trackRevisions>
    </reviewItem>
    <reviewItem>
      <errorID>d4c0ee0e-b396-4b98-ac74-cfbd48318f66</errorID>
      <errorWord>(</errorWord>
      <group>L1_Format</group>
      <groupName>格式问题</groupName>
      <ability>L2_HalfPunc_CN</ability>
      <abilityName>全半角问题</abilityName>
      <candidateList>
        <item>（</item>
      </candidateList>
      <explain>文本全半角错误。</explain>
      <paraID>70F198C9</paraID>
      <start>29</start>
      <end>30</end>
      <status>modified</status>
      <modifiedWord>（</modifiedWord>
      <trackRevisions>false</trackRevisions>
    </reviewItem>
    <reviewItem>
      <errorID>6f6ff122-df74-4d75-a997-8333adeb5e4e</errorID>
      <errorWord>;</errorWord>
      <group>L1_Format</group>
      <groupName>格式问题</groupName>
      <ability>L2_HalfPunc_CN</ability>
      <abilityName>全半角问题</abilityName>
      <candidateList>
        <item>；</item>
      </candidateList>
      <explain>文本全半角错误。</explain>
      <paraID>70F198C9</paraID>
      <start>43</start>
      <end>44</end>
      <status>modified</status>
      <modifiedWord>；</modifiedWord>
      <trackRevisions>false</trackRevisions>
    </reviewItem>
    <reviewItem>
      <errorID>470dff9d-8d9d-4d1d-9aeb-78666af5bb65</errorID>
      <errorWord>)</errorWord>
      <group>L1_Format</group>
      <groupName>格式问题</groupName>
      <ability>L2_HalfPunc_CN</ability>
      <abilityName>全半角问题</abilityName>
      <candidateList>
        <item>）</item>
      </candidateList>
      <explain>文本全半角错误。</explain>
      <paraID>70F198C9</paraID>
      <start>62</start>
      <end>63</end>
      <status>modified</status>
      <modifiedWord>）</modifiedWord>
      <trackRevisions>false</trackRevisions>
    </reviewItem>
    <reviewItem>
      <errorID>f7fe8fdb-1c7e-4707-b62b-e2b8c9ca44ff</errorID>
      <errorWord>(</errorWord>
      <group>L1_Format</group>
      <groupName>格式问题</groupName>
      <ability>L2_HalfPunc_CN</ability>
      <abilityName>全半角问题</abilityName>
      <candidateList>
        <item>（</item>
      </candidateList>
      <explain>文本全半角错误。</explain>
      <paraID>6D7AA8B6</paraID>
      <start>20</start>
      <end>21</end>
      <status>modified</status>
      <modifiedWord>（</modifiedWord>
      <trackRevisions>false</trackRevisions>
    </reviewItem>
    <reviewItem>
      <errorID>9e715cbe-63d1-4449-a89e-d29b4e33eac4</errorID>
      <errorWord>)</errorWord>
      <group>L1_Format</group>
      <groupName>格式问题</groupName>
      <ability>L2_HalfPunc_CN</ability>
      <abilityName>全半角问题</abilityName>
      <candidateList>
        <item>）</item>
      </candidateList>
      <explain>文本全半角错误。</explain>
      <paraID>6D7AA8B6</paraID>
      <start>35</start>
      <end>36</end>
      <status>modified</status>
      <modifiedWord>）</modifiedWord>
      <trackRevisions>false</trackRevisions>
    </reviewItem>
    <reviewItem>
      <errorID>4e4bf7ad-fe38-463e-bc48-5244eff47db9</errorID>
      <errorWord>"</errorWord>
      <group>L1_Format</group>
      <groupName>格式问题</groupName>
      <ability>L2_HalfPunc_CN</ability>
      <abilityName>全半角问题</abilityName>
      <candidateList>
        <item>“</item>
      </candidateList>
      <explain>文本全半角错误。</explain>
      <paraID>493C3A2F</paraID>
      <start>17</start>
      <end>18</end>
      <status>modified</status>
      <modifiedWord>“</modifiedWord>
      <trackRevisions>false</trackRevisions>
    </reviewItem>
    <reviewItem>
      <errorID>03497c1e-dba0-4c4d-835d-ed405686c5b8</errorID>
      <errorWord>"</errorWord>
      <group>L1_Format</group>
      <groupName>格式问题</groupName>
      <ability>L2_HalfPunc_CN</ability>
      <abilityName>全半角问题</abilityName>
      <candidateList>
        <item>”</item>
      </candidateList>
      <explain>文本全半角错误。</explain>
      <paraID>493C3A2F</paraID>
      <start>25</start>
      <end>26</end>
      <status>modified</status>
      <modifiedWord>”</modifiedWord>
      <trackRevisions>false</trackRevisions>
    </reviewItem>
    <reviewItem>
      <errorID>c495f62d-0eb7-4247-829f-68d304f34bc2</errorID>
      <errorWord>"</errorWord>
      <group>L1_Format</group>
      <groupName>格式问题</groupName>
      <ability>L2_HalfPunc_CN</ability>
      <abilityName>全半角问题</abilityName>
      <candidateList>
        <item>“</item>
      </candidateList>
      <explain>文本全半角错误。</explain>
      <paraID>493C3A2F</paraID>
      <start>28</start>
      <end>29</end>
      <status>modified</status>
      <modifiedWord>“</modifiedWord>
      <trackRevisions>false</trackRevisions>
    </reviewItem>
    <reviewItem>
      <errorID>40095235-56b7-4e08-b392-4de9ddf0dcd8</errorID>
      <errorWord>"</errorWord>
      <group>L1_Format</group>
      <groupName>格式问题</groupName>
      <ability>L2_HalfPunc_CN</ability>
      <abilityName>全半角问题</abilityName>
      <candidateList>
        <item>”</item>
      </candidateList>
      <explain>文本全半角错误。</explain>
      <paraID>493C3A2F</paraID>
      <start>37</start>
      <end>38</end>
      <status>modified</status>
      <modifiedWord>”</modifiedWord>
      <trackRevisions>false</trackRevisions>
    </reviewItem>
    <reviewItem>
      <errorID>29d319bf-7149-41ef-ae06-8dccf515b6dd</errorID>
      <errorWord>"</errorWord>
      <group>L1_Format</group>
      <groupName>格式问题</groupName>
      <ability>L2_HalfPunc_CN</ability>
      <abilityName>全半角问题</abilityName>
      <candidateList>
        <item>“</item>
      </candidateList>
      <explain>文本全半角错误。</explain>
      <paraID>198F512F</paraID>
      <start>4</start>
      <end>5</end>
      <status>modified</status>
      <modifiedWord>“</modifiedWord>
      <trackRevisions>false</trackRevisions>
    </reviewItem>
    <reviewItem>
      <errorID>a7573f78-2208-4b4d-bb41-41652f0792dc</errorID>
      <errorWord>"</errorWord>
      <group>L1_Format</group>
      <groupName>格式问题</groupName>
      <ability>L2_HalfPunc_CN</ability>
      <abilityName>全半角问题</abilityName>
      <candidateList>
        <item>”</item>
      </candidateList>
      <explain>文本全半角错误。</explain>
      <paraID>198F512F</paraID>
      <start>12</start>
      <end>13</end>
      <status>modified</status>
      <modifiedWord>”</modifiedWord>
      <trackRevisions>false</trackRevisions>
    </reviewItem>
    <reviewItem>
      <errorID>fa6294c0-db26-4e33-93c0-63c877736acc</errorID>
      <errorWord>"</errorWord>
      <group>L1_Format</group>
      <groupName>格式问题</groupName>
      <ability>L2_HalfPunc_CN</ability>
      <abilityName>全半角问题</abilityName>
      <candidateList>
        <item>“</item>
      </candidateList>
      <explain>文本全半角错误。</explain>
      <paraID>198F512F</paraID>
      <start>31</start>
      <end>32</end>
      <status>modified</status>
      <modifiedWord>“</modifiedWord>
      <trackRevisions>false</trackRevisions>
    </reviewItem>
    <reviewItem>
      <errorID>96adf25e-096b-4572-b802-3a2ab5b91df4</errorID>
      <errorWord>"</errorWord>
      <group>L1_Format</group>
      <groupName>格式问题</groupName>
      <ability>L2_HalfPunc_CN</ability>
      <abilityName>全半角问题</abilityName>
      <candidateList>
        <item>”</item>
      </candidateList>
      <explain>文本全半角错误。</explain>
      <paraID>198F512F</paraID>
      <start>34</start>
      <end>35</end>
      <status>modified</status>
      <modifiedWord>”</modifiedWord>
      <trackRevisions>false</trackRevisions>
    </reviewItem>
    <reviewItem>
      <errorID>5b91c697-4134-49a7-ac67-8ec0f8ba7ed9</errorID>
      <errorWord>"</errorWord>
      <group>L1_Format</group>
      <groupName>格式问题</groupName>
      <ability>L2_HalfPunc_CN</ability>
      <abilityName>全半角问题</abilityName>
      <candidateList>
        <item>“</item>
      </candidateList>
      <explain>文本全半角错误。</explain>
      <paraID>198F512F</paraID>
      <start>41</start>
      <end>42</end>
      <status>modified</status>
      <modifiedWord>“</modifiedWord>
      <trackRevisions>false</trackRevisions>
    </reviewItem>
    <reviewItem>
      <errorID>71e6ab3d-1bcc-4937-8e13-c7c0bda81b08</errorID>
      <errorWord>"</errorWord>
      <group>L1_Format</group>
      <groupName>格式问题</groupName>
      <ability>L2_HalfPunc_CN</ability>
      <abilityName>全半角问题</abilityName>
      <candidateList>
        <item>”</item>
      </candidateList>
      <explain>文本全半角错误。</explain>
      <paraID>198F512F</paraID>
      <start>53</start>
      <end>54</end>
      <status>modified</status>
      <modifiedWord>”</modifiedWord>
      <trackRevisions>false</trackRevisions>
    </reviewItem>
    <reviewItem>
      <errorID>a1062a80-b04c-4c82-b645-e9b23b382287</errorID>
      <errorWord>"</errorWord>
      <group>L1_Format</group>
      <groupName>格式问题</groupName>
      <ability>L2_HalfPunc_CN</ability>
      <abilityName>全半角问题</abilityName>
      <candidateList>
        <item>“</item>
      </candidateList>
      <explain>文本全半角错误。</explain>
      <paraID>198F512F</paraID>
      <start>58</start>
      <end>59</end>
      <status>modified</status>
      <modifiedWord>“</modifiedWord>
      <trackRevisions>false</trackRevisions>
    </reviewItem>
    <reviewItem>
      <errorID>03b91e6e-09eb-4a7f-9355-52388e715bc9</errorID>
      <errorWord>"</errorWord>
      <group>L1_Format</group>
      <groupName>格式问题</groupName>
      <ability>L2_HalfPunc_CN</ability>
      <abilityName>全半角问题</abilityName>
      <candidateList>
        <item>”</item>
      </candidateList>
      <explain>文本全半角错误。</explain>
      <paraID>198F512F</paraID>
      <start>66</start>
      <end>67</end>
      <status>modified</status>
      <modifiedWord>”</modifiedWord>
      <trackRevisions>false</trackRevisions>
    </reviewItem>
    <reviewItem>
      <errorID>58104b9e-e8bd-4674-99d8-30431ef92979</errorID>
      <errorWord>"</errorWord>
      <group>L1_Format</group>
      <groupName>格式问题</groupName>
      <ability>L2_HalfPunc_CN</ability>
      <abilityName>全半角问题</abilityName>
      <candidateList>
        <item>“</item>
      </candidateList>
      <explain>文本全半角错误。</explain>
      <paraID>4C3449DD</paraID>
      <start>30</start>
      <end>31</end>
      <status>modified</status>
      <modifiedWord>“</modifiedWord>
      <trackRevisions>false</trackRevisions>
    </reviewItem>
    <reviewItem>
      <errorID>7b7feba5-d217-493e-a4bd-0c6f1d6acc83</errorID>
      <errorWord>"</errorWord>
      <group>L1_Format</group>
      <groupName>格式问题</groupName>
      <ability>L2_HalfPunc_CN</ability>
      <abilityName>全半角问题</abilityName>
      <candidateList>
        <item>”</item>
      </candidateList>
      <explain>文本全半角错误。</explain>
      <paraID>4C3449DD</paraID>
      <start>37</start>
      <end>38</end>
      <status>modified</status>
      <modifiedWord>”</modifiedWord>
      <trackRevisions>false</trackRevisions>
    </reviewItem>
    <reviewItem>
      <errorID>3653cbf2-f922-4752-944d-5635186dc465</errorID>
      <errorWord>"</errorWord>
      <group>L1_Format</group>
      <groupName>格式问题</groupName>
      <ability>L2_HalfPunc_CN</ability>
      <abilityName>全半角问题</abilityName>
      <candidateList>
        <item>“</item>
      </candidateList>
      <explain>文本全半角错误。</explain>
      <paraID>4C3449DD</paraID>
      <start>63</start>
      <end>64</end>
      <status>modified</status>
      <modifiedWord>“</modifiedWord>
      <trackRevisions>false</trackRevisions>
    </reviewItem>
    <reviewItem>
      <errorID>87394718-709b-40c9-83dd-0eaa83f048d2</errorID>
      <errorWord>"</errorWord>
      <group>L1_Format</group>
      <groupName>格式问题</groupName>
      <ability>L2_HalfPunc_CN</ability>
      <abilityName>全半角问题</abilityName>
      <candidateList>
        <item>”</item>
      </candidateList>
      <explain>文本全半角错误。</explain>
      <paraID>4C3449DD</paraID>
      <start>68</start>
      <end>69</end>
      <status>modified</status>
      <modifiedWord>”</modifiedWord>
      <trackRevisions>false</trackRevisions>
    </reviewItem>
    <reviewItem>
      <errorID>71325039-68b5-44e3-bae8-525f1230c2fa</errorID>
      <errorWord>"</errorWord>
      <group>L1_Format</group>
      <groupName>格式问题</groupName>
      <ability>L2_HalfPunc_CN</ability>
      <abilityName>全半角问题</abilityName>
      <candidateList>
        <item>“</item>
      </candidateList>
      <explain>文本全半角错误。</explain>
      <paraID>4C3449DD</paraID>
      <start>82</start>
      <end>83</end>
      <status>modified</status>
      <modifiedWord>“</modifiedWord>
      <trackRevisions>false</trackRevisions>
    </reviewItem>
    <reviewItem>
      <errorID>601fd11e-e350-4b16-9022-1f8fea3a917c</errorID>
      <errorWord>-</errorWord>
      <group>L1_Format</group>
      <groupName>格式问题</groupName>
      <ability>L2_HalfPunc_CN</ability>
      <abilityName>全半角问题</abilityName>
      <candidateList>
        <item>－</item>
      </candidateList>
      <explain>文本全半角错误。</explain>
      <paraID>4C3449DD</paraID>
      <start>85</start>
      <end>86</end>
      <status>modified</status>
      <modifiedWord>－</modifiedWord>
      <trackRevisions>false</trackRevisions>
    </reviewItem>
    <reviewItem>
      <errorID>37f80d50-83c6-437a-9f33-19131f4a6264</errorID>
      <errorWord>"</errorWord>
      <group>L1_Format</group>
      <groupName>格式问题</groupName>
      <ability>L2_HalfPunc_CN</ability>
      <abilityName>全半角问题</abilityName>
      <candidateList>
        <item>”</item>
      </candidateList>
      <explain>文本全半角错误。</explain>
      <paraID>4C3449DD</paraID>
      <start>90</start>
      <end>91</end>
      <status>modified</status>
      <modifiedWord>”</modifiedWord>
      <trackRevisions>false</trackRevisions>
    </reviewItem>
    <reviewItem>
      <errorID>5a44fe03-1afd-46ae-8b46-00b513299342</errorID>
      <errorWord>"</errorWord>
      <group>L1_Format</group>
      <groupName>格式问题</groupName>
      <ability>L2_HalfPunc_CN</ability>
      <abilityName>全半角问题</abilityName>
      <candidateList>
        <item>“</item>
      </candidateList>
      <explain>文本全半角错误。</explain>
      <paraID>4C3449DD</paraID>
      <start>109</start>
      <end>110</end>
      <status>modified</status>
      <modifiedWord>“</modifiedWord>
      <trackRevisions>false</trackRevisions>
    </reviewItem>
    <reviewItem>
      <errorID>46c7dfe6-e928-48a1-a963-f42707f4270b</errorID>
      <errorWord>"</errorWord>
      <group>L1_Format</group>
      <groupName>格式问题</groupName>
      <ability>L2_HalfPunc_CN</ability>
      <abilityName>全半角问题</abilityName>
      <candidateList>
        <item>”</item>
      </candidateList>
      <explain>文本全半角错误。</explain>
      <paraID>4C3449DD</paraID>
      <start>112</start>
      <end>113</end>
      <status>modified</status>
      <modifiedWord>”</modifiedWord>
      <trackRevisions>false</trackRevisions>
    </reviewItem>
    <reviewItem>
      <errorID>6778ac9b-67ec-4d3d-94f8-00ad496f994a</errorID>
      <errorWord>"</errorWord>
      <group>L1_Format</group>
      <groupName>格式问题</groupName>
      <ability>L2_HalfPunc_CN</ability>
      <abilityName>全半角问题</abilityName>
      <candidateList>
        <item>“</item>
      </candidateList>
      <explain>文本全半角错误。</explain>
      <paraID> 6D28946</paraID>
      <start>50</start>
      <end>51</end>
      <status>modified</status>
      <modifiedWord>“</modifiedWord>
      <trackRevisions>false</trackRevisions>
    </reviewItem>
    <reviewItem>
      <errorID>ad3c5804-1293-42a8-8497-e042bcfa4779</errorID>
      <errorWord>"</errorWord>
      <group>L1_Format</group>
      <groupName>格式问题</groupName>
      <ability>L2_HalfPunc_CN</ability>
      <abilityName>全半角问题</abilityName>
      <candidateList>
        <item>”</item>
      </candidateList>
      <explain>文本全半角错误。</explain>
      <paraID> 6D28946</paraID>
      <start>53</start>
      <end>54</end>
      <status>modified</status>
      <modifiedWord>”</modifiedWord>
      <trackRevisions>false</trackRevisions>
    </reviewItem>
    <reviewItem>
      <errorID>5603c796-8018-40ee-a552-a49679dea706</errorID>
      <errorWord>"</errorWord>
      <group>L1_Format</group>
      <groupName>格式问题</groupName>
      <ability>L2_HalfPunc_CN</ability>
      <abilityName>全半角问题</abilityName>
      <candidateList>
        <item>“</item>
      </candidateList>
      <explain>文本全半角错误。</explain>
      <paraID> 6D28946</paraID>
      <start>55</start>
      <end>56</end>
      <status>modified</status>
      <modifiedWord>“</modifiedWord>
      <trackRevisions>false</trackRevisions>
    </reviewItem>
    <reviewItem>
      <errorID>71fab1fe-cbd8-4e03-ba6d-0a8538a98495</errorID>
      <errorWord>"</errorWord>
      <group>L1_Format</group>
      <groupName>格式问题</groupName>
      <ability>L2_HalfPunc_CN</ability>
      <abilityName>全半角问题</abilityName>
      <candidateList>
        <item>”</item>
      </candidateList>
      <explain>文本全半角错误。</explain>
      <paraID> 6D28946</paraID>
      <start>58</start>
      <end>59</end>
      <status>modified</status>
      <modifiedWord>”</modifiedWord>
      <trackRevisions>false</trackRevisions>
    </reviewItem>
    <reviewItem>
      <errorID>3fcdbd12-74db-46ed-852c-4b64bac3e732</errorID>
      <errorWord>"</errorWord>
      <group>L1_Format</group>
      <groupName>格式问题</groupName>
      <ability>L2_HalfPunc_CN</ability>
      <abilityName>全半角问题</abilityName>
      <candidateList>
        <item>“</item>
      </candidateList>
      <explain>文本全半角错误。</explain>
      <paraID>5D1DA804</paraID>
      <start>18</start>
      <end>19</end>
      <status>modified</status>
      <modifiedWord>“</modifiedWord>
      <trackRevisions>false</trackRevisions>
    </reviewItem>
    <reviewItem>
      <errorID>bceabb79-d63d-4f7a-84a5-3073f2516f15</errorID>
      <errorWord>"</errorWord>
      <group>L1_Format</group>
      <groupName>格式问题</groupName>
      <ability>L2_HalfPunc_CN</ability>
      <abilityName>全半角问题</abilityName>
      <candidateList>
        <item>”</item>
      </candidateList>
      <explain>文本全半角错误。</explain>
      <paraID>5D1DA804</paraID>
      <start>23</start>
      <end>24</end>
      <status>modified</status>
      <modifiedWord>”</modifiedWord>
      <trackRevisions>false</trackRevisions>
    </reviewItem>
    <reviewItem>
      <errorID>97a7f1b5-ef19-4935-aca3-940c227673f0</errorID>
      <errorWord>"</errorWord>
      <group>L1_Format</group>
      <groupName>格式问题</groupName>
      <ability>L2_HalfPunc_CN</ability>
      <abilityName>全半角问题</abilityName>
      <candidateList>
        <item>“</item>
      </candidateList>
      <explain>文本全半角错误。</explain>
      <paraID>5D1DA804</paraID>
      <start>34</start>
      <end>35</end>
      <status>modified</status>
      <modifiedWord>“</modifiedWord>
      <trackRevisions>false</trackRevisions>
    </reviewItem>
    <reviewItem>
      <errorID>cbb12a0a-58ae-44cf-a8ff-9c90c85c8028</errorID>
      <errorWord>"</errorWord>
      <group>L1_Format</group>
      <groupName>格式问题</groupName>
      <ability>L2_HalfPunc_CN</ability>
      <abilityName>全半角问题</abilityName>
      <candidateList>
        <item>”</item>
      </candidateList>
      <explain>文本全半角错误。</explain>
      <paraID>5D1DA804</paraID>
      <start>42</start>
      <end>43</end>
      <status>modified</status>
      <modifiedWord>”</modifiedWord>
      <trackRevisions>false</trackRevisions>
    </reviewItem>
    <reviewItem>
      <errorID>82362795-888b-45b3-a47d-3f659cc2b31a</errorID>
      <errorWord>"</errorWord>
      <group>L1_Format</group>
      <groupName>格式问题</groupName>
      <ability>L2_HalfPunc_CN</ability>
      <abilityName>全半角问题</abilityName>
      <candidateList>
        <item>“</item>
      </candidateList>
      <explain>文本全半角错误。</explain>
      <paraID>5D1DA804</paraID>
      <start>56</start>
      <end>57</end>
      <status>modified</status>
      <modifiedWord>“</modifiedWord>
      <trackRevisions>false</trackRevisions>
    </reviewItem>
    <reviewItem>
      <errorID>10f4aa24-e5b3-4bc1-b595-63a73952a038</errorID>
      <errorWord>"</errorWord>
      <group>L1_Format</group>
      <groupName>格式问题</groupName>
      <ability>L2_HalfPunc_CN</ability>
      <abilityName>全半角问题</abilityName>
      <candidateList>
        <item>”</item>
      </candidateList>
      <explain>文本全半角错误。</explain>
      <paraID>5D1DA804</paraID>
      <start>64</start>
      <end>65</end>
      <status>modified</status>
      <modifiedWord>”</modifiedWord>
      <trackRevisions>false</trackRevisions>
    </reviewItem>
    <reviewItem>
      <errorID>bb287f26-744b-425a-a701-9b9d24b3c330</errorID>
      <errorWord>,</errorWord>
      <group>L1_Format</group>
      <groupName>格式问题</groupName>
      <ability>L2_HalfPunc_CN</ability>
      <abilityName>全半角问题</abilityName>
      <candidateList>
        <item>，</item>
      </candidateList>
      <explain>文本全半角错误。</explain>
      <paraID>27567774</paraID>
      <start>31</start>
      <end>32</end>
      <status>modified</status>
      <modifiedWord>，</modifiedWord>
      <trackRevisions>false</trackRevisions>
    </reviewItem>
    <reviewItem>
      <errorID>de78f676-8547-49d7-bf59-9f0f542f3200</errorID>
      <errorWord>,</errorWord>
      <group>L1_Format</group>
      <groupName>格式问题</groupName>
      <ability>L2_HalfPunc_CN</ability>
      <abilityName>全半角问题</abilityName>
      <candidateList>
        <item>，</item>
      </candidateList>
      <explain>文本全半角错误。</explain>
      <paraID>27567774</paraID>
      <start>43</start>
      <end>44</end>
      <status>modified</status>
      <modifiedWord>，</modifiedWord>
      <trackRevisions>false</trackRevisions>
    </reviewItem>
    <reviewItem>
      <errorID>60321bfd-a9ee-4d2a-a3fd-ebda9049aab8</errorID>
      <errorWord>,</errorWord>
      <group>L1_Format</group>
      <groupName>格式问题</groupName>
      <ability>L2_HalfPunc_CN</ability>
      <abilityName>全半角问题</abilityName>
      <candidateList>
        <item>，</item>
      </candidateList>
      <explain>文本全半角错误。</explain>
      <paraID>27567774</paraID>
      <start>56</start>
      <end>57</end>
      <status>modified</status>
      <modifiedWord>，</modifiedWord>
      <trackRevisions>false</trackRevisions>
    </reviewItem>
    <reviewItem>
      <errorID>f765172e-c101-462d-86d1-d498218c7990</errorID>
      <errorWord>(</errorWord>
      <group>L1_Format</group>
      <groupName>格式问题</groupName>
      <ability>L2_HalfPunc_CN</ability>
      <abilityName>全半角问题</abilityName>
      <candidateList>
        <item>（</item>
      </candidateList>
      <explain>文本全半角错误。</explain>
      <paraID> 13B4B71</paraID>
      <start>29</start>
      <end>30</end>
      <status>modified</status>
      <modifiedWord>（</modifiedWord>
      <trackRevisions>false</trackRevisions>
    </reviewItem>
    <reviewItem>
      <errorID>73dd5aff-6c1a-4810-bb4e-5736c1c05d7f</errorID>
      <errorWord>"</errorWord>
      <group>L1_Format</group>
      <groupName>格式问题</groupName>
      <ability>L2_HalfPunc_CN</ability>
      <abilityName>全半角问题</abilityName>
      <candidateList>
        <item>“</item>
      </candidateList>
      <explain>文本全半角错误。</explain>
      <paraID> 13B4B71</paraID>
      <start>37</start>
      <end>38</end>
      <status>modified</status>
      <modifiedWord>“</modifiedWord>
      <trackRevisions>false</trackRevisions>
    </reviewItem>
    <reviewItem>
      <errorID>fb69b28e-ac47-49cf-b74c-21698bafbb58</errorID>
      <errorWord>"</errorWord>
      <group>L1_Format</group>
      <groupName>格式问题</groupName>
      <ability>L2_HalfPunc_CN</ability>
      <abilityName>全半角问题</abilityName>
      <candidateList>
        <item>”</item>
      </candidateList>
      <explain>文本全半角错误。</explain>
      <paraID> 13B4B71</paraID>
      <start>40</start>
      <end>41</end>
      <status>modified</status>
      <modifiedWord>”</modifiedWord>
      <trackRevisions>false</trackRevisions>
    </reviewItem>
    <reviewItem>
      <errorID>95ca5a3a-4473-4a34-acff-8ce6d56c7363</errorID>
      <errorWord>)</errorWord>
      <group>L1_Format</group>
      <groupName>格式问题</groupName>
      <ability>L2_HalfPunc_CN</ability>
      <abilityName>全半角问题</abilityName>
      <candidateList>
        <item>）</item>
      </candidateList>
      <explain>文本全半角错误。</explain>
      <paraID> 13B4B71</paraID>
      <start>49</start>
      <end>50</end>
      <status>modified</status>
      <modifiedWord>）</modifiedWord>
      <trackRevisions>false</trackRevisions>
    </reviewItem>
    <reviewItem>
      <errorID>ea2a01c1-16c8-461a-9402-e414c817dbcb</errorID>
      <errorWord>(</errorWord>
      <group>L1_Format</group>
      <groupName>格式问题</groupName>
      <ability>L2_HalfPunc_CN</ability>
      <abilityName>全半角问题</abilityName>
      <candidateList>
        <item>（</item>
      </candidateList>
      <explain>文本全半角错误。</explain>
      <paraID> 13B4B71</paraID>
      <start>62</start>
      <end>63</end>
      <status>modified</status>
      <modifiedWord>（</modifiedWord>
      <trackRevisions>false</trackRevisions>
    </reviewItem>
    <reviewItem>
      <errorID>e079fac0-beb5-4dba-a4a0-b8b6099ef8fc</errorID>
      <errorWord>)</errorWord>
      <group>L1_Format</group>
      <groupName>格式问题</groupName>
      <ability>L2_HalfPunc_CN</ability>
      <abilityName>全半角问题</abilityName>
      <candidateList>
        <item>）</item>
      </candidateList>
      <explain>文本全半角错误。</explain>
      <paraID> 13B4B71</paraID>
      <start>84</start>
      <end>85</end>
      <status>modified</status>
      <modifiedWord>）</modifiedWord>
      <trackRevisions>false</trackRevisions>
    </reviewItem>
    <reviewItem>
      <errorID>01fcf47a-2278-4643-a25a-2090c6a3d1a4</errorID>
      <errorWord>(</errorWord>
      <group>L1_Format</group>
      <groupName>格式问题</groupName>
      <ability>L2_HalfPunc_CN</ability>
      <abilityName>全半角问题</abilityName>
      <candidateList>
        <item>（</item>
      </candidateList>
      <explain>文本全半角错误。</explain>
      <paraID>6100796A</paraID>
      <start>20</start>
      <end>21</end>
      <status>modified</status>
      <modifiedWord>（</modifiedWord>
      <trackRevisions>false</trackRevisions>
    </reviewItem>
    <reviewItem>
      <errorID>d111f451-8543-492c-b08a-9063a0d9810a</errorID>
      <errorWord>)</errorWord>
      <group>L1_Format</group>
      <groupName>格式问题</groupName>
      <ability>L2_HalfPunc_CN</ability>
      <abilityName>全半角问题</abilityName>
      <candidateList>
        <item>）</item>
      </candidateList>
      <explain>文本全半角错误。</explain>
      <paraID>6100796A</paraID>
      <start>31</start>
      <end>32</end>
      <status>modified</status>
      <modifiedWord>）</modifiedWord>
      <trackRevisions>false</trackRevisions>
    </reviewItem>
    <reviewItem>
      <errorID>63ab58dc-c6fc-4f0c-a349-bf3ecc7b004c</errorID>
      <errorWord>(</errorWord>
      <group>L1_Format</group>
      <groupName>格式问题</groupName>
      <ability>L2_HalfPunc_CN</ability>
      <abilityName>全半角问题</abilityName>
      <candidateList>
        <item>（</item>
      </candidateList>
      <explain>文本全半角错误。</explain>
      <paraID>6100796A</paraID>
      <start>38</start>
      <end>39</end>
      <status>modified</status>
      <modifiedWord>（</modifiedWord>
      <trackRevisions>false</trackRevisions>
    </reviewItem>
    <reviewItem>
      <errorID>641ccc84-48a1-4933-911e-2f61eff278b8</errorID>
      <errorWord>)</errorWord>
      <group>L1_Format</group>
      <groupName>格式问题</groupName>
      <ability>L2_HalfPunc_CN</ability>
      <abilityName>全半角问题</abilityName>
      <candidateList>
        <item>）</item>
      </candidateList>
      <explain>文本全半角错误。</explain>
      <paraID>6100796A</paraID>
      <start>55</start>
      <end>56</end>
      <status>modified</status>
      <modifiedWord>）</modifiedWord>
      <trackRevisions>false</trackRevisions>
    </reviewItem>
    <reviewItem>
      <errorID>4218a1b7-66a1-46d7-bb0a-98a7ef4599b9</errorID>
      <errorWord>1960年代</errorWord>
      <group>L1_Knowledge</group>
      <groupName>知识性问题</groupName>
      <ability>L2_Time</ability>
      <abilityName>日期时间</abilityName>
      <candidateList>
        <item>20世纪60年代</item>
      </candidateList>
      <explain>年代表述建议使用世纪+年代的格式。</explain>
      <paraID>235BFBA4</paraID>
      <start>43</start>
      <end>49</end>
      <status>unmodified</status>
      <modifiedWord/>
      <trackRevisions>false</trackRevisions>
    </reviewItem>
    <reviewItem>
      <errorID>04a59a70-9a29-46d3-8f8e-3c4d60ccec80</errorID>
      <errorWord>"</errorWord>
      <group>L1_Format</group>
      <groupName>格式问题</groupName>
      <ability>L2_HalfPunc_CN</ability>
      <abilityName>全半角问题</abilityName>
      <candidateList>
        <item>“</item>
      </candidateList>
      <explain>文本全半角错误。</explain>
      <paraID>235BFBA4</paraID>
      <start>122</start>
      <end>123</end>
      <status>modified</status>
      <modifiedWord>“</modifiedWord>
      <trackRevisions>false</trackRevisions>
    </reviewItem>
    <reviewItem>
      <errorID>bb530ba0-65f8-4e99-82bc-aaaf0b6bab7e</errorID>
      <errorWord>"</errorWord>
      <group>L1_Format</group>
      <groupName>格式问题</groupName>
      <ability>L2_HalfPunc_CN</ability>
      <abilityName>全半角问题</abilityName>
      <candidateList>
        <item>”</item>
      </candidateList>
      <explain>文本全半角错误。</explain>
      <paraID>235BFBA4</paraID>
      <start>128</start>
      <end>129</end>
      <status>modified</status>
      <modifiedWord>”</modifiedWord>
      <trackRevisions>false</trackRevisions>
    </reviewItem>
    <reviewItem>
      <errorID>472be10d-b6c7-4d57-8a2d-4ef40436b79f</errorID>
      <errorWord>"</errorWord>
      <group>L1_Format</group>
      <groupName>格式问题</groupName>
      <ability>L2_HalfPunc_CN</ability>
      <abilityName>全半角问题</abilityName>
      <candidateList>
        <item>“</item>
      </candidateList>
      <explain>文本全半角错误。</explain>
      <paraID>23CB0BAC</paraID>
      <start>24</start>
      <end>25</end>
      <status>modified</status>
      <modifiedWord>“</modifiedWord>
      <trackRevisions>false</trackRevisions>
    </reviewItem>
    <reviewItem>
      <errorID>fd9d4b76-be1e-4688-aa35-eae54d4bfe2b</errorID>
      <errorWord>"</errorWord>
      <group>L1_Format</group>
      <groupName>格式问题</groupName>
      <ability>L2_HalfPunc_CN</ability>
      <abilityName>全半角问题</abilityName>
      <candidateList>
        <item>”</item>
      </candidateList>
      <explain>文本全半角错误。</explain>
      <paraID>23CB0BAC</paraID>
      <start>27</start>
      <end>28</end>
      <status>modified</status>
      <modifiedWord>”</modifiedWord>
      <trackRevisions>false</trackRevisions>
    </reviewItem>
    <reviewItem>
      <errorID>63477943-6508-4aee-bed5-c624f9429aa1</errorID>
      <errorWord>"</errorWord>
      <group>L1_Format</group>
      <groupName>格式问题</groupName>
      <ability>L2_HalfPunc_CN</ability>
      <abilityName>全半角问题</abilityName>
      <candidateList>
        <item>“</item>
      </candidateList>
      <explain>文本全半角错误。</explain>
      <paraID>23CB0BAC</paraID>
      <start>48</start>
      <end>49</end>
      <status>modified</status>
      <modifiedWord>“</modifiedWord>
      <trackRevisions>false</trackRevisions>
    </reviewItem>
    <reviewItem>
      <errorID>9b0a6f7d-dd19-4603-a36a-a8243af9efc0</errorID>
      <errorWord>"</errorWord>
      <group>L1_Format</group>
      <groupName>格式问题</groupName>
      <ability>L2_HalfPunc_CN</ability>
      <abilityName>全半角问题</abilityName>
      <candidateList>
        <item>”</item>
      </candidateList>
      <explain>文本全半角错误。</explain>
      <paraID>23CB0BAC</paraID>
      <start>51</start>
      <end>52</end>
      <status>modified</status>
      <modifiedWord>”</modifiedWord>
      <trackRevisions>false</trackRevisions>
    </reviewItem>
    <reviewItem>
      <errorID>70ad928f-1cff-4535-ab48-c1a964ff9e57</errorID>
      <errorWord>-</errorWord>
      <group>L1_Format</group>
      <groupName>格式问题</groupName>
      <ability>L2_HalfPunc_CN</ability>
      <abilityName>全半角问题</abilityName>
      <candidateList>
        <item>－</item>
      </candidateList>
      <explain>文本全半角错误。</explain>
      <paraID>23CB0BAC</paraID>
      <start>97</start>
      <end>98</end>
      <status>modified</status>
      <modifiedWord>－</modifiedWord>
      <trackRevisions>false</trackRevisions>
    </reviewItem>
    <reviewItem>
      <errorID>54a9a214-cde0-4984-ace4-cee557f5c364</errorID>
      <errorWord>"</errorWord>
      <group>L1_Format</group>
      <groupName>格式问题</groupName>
      <ability>L2_HalfPunc_CN</ability>
      <abilityName>全半角问题</abilityName>
      <candidateList>
        <item>“</item>
      </candidateList>
      <explain>文本全半角错误。</explain>
      <paraID>23CB0BAC</paraID>
      <start>155</start>
      <end>156</end>
      <status>modified</status>
      <modifiedWord>“</modifiedWord>
      <trackRevisions>false</trackRevisions>
    </reviewItem>
    <reviewItem>
      <errorID>a82b7651-6d4a-4e55-8487-1145f795979e</errorID>
      <errorWord>"</errorWord>
      <group>L1_Format</group>
      <groupName>格式问题</groupName>
      <ability>L2_HalfPunc_CN</ability>
      <abilityName>全半角问题</abilityName>
      <candidateList>
        <item>”</item>
      </candidateList>
      <explain>文本全半角错误。</explain>
      <paraID>23CB0BAC</paraID>
      <start>162</start>
      <end>163</end>
      <status>modified</status>
      <modifiedWord>”</modifiedWord>
      <trackRevisions>false</trackRevisions>
    </reviewItem>
    <reviewItem>
      <errorID>d1f56670-bc39-4571-aa89-da418403c3db</errorID>
      <errorWord>1990年代</errorWord>
      <group>L1_Knowledge</group>
      <groupName>知识性问题</groupName>
      <ability>L2_Time</ability>
      <abilityName>日期时间</abilityName>
      <candidateList>
        <item>20世纪90年代</item>
      </candidateList>
      <explain>年代表述建议使用世纪+年代的格式。</explain>
      <paraID> D2EC971</paraID>
      <start>16</start>
      <end>22</end>
      <status>unmodified</status>
      <modifiedWord/>
      <trackRevisions>false</trackRevisions>
    </reviewItem>
    <reviewItem>
      <errorID>148733c3-e9e3-4e40-9063-d1280ebd4e3f</errorID>
      <errorWord>"</errorWord>
      <group>L1_Format</group>
      <groupName>格式问题</groupName>
      <ability>L2_HalfPunc_CN</ability>
      <abilityName>全半角问题</abilityName>
      <candidateList>
        <item>“</item>
      </candidateList>
      <explain>文本全半角错误。</explain>
      <paraID> D2EC971</paraID>
      <start>43</start>
      <end>44</end>
      <status>modified</status>
      <modifiedWord>“</modifiedWord>
      <trackRevisions>false</trackRevisions>
    </reviewItem>
    <reviewItem>
      <errorID>8ddabde5-f83b-4548-909e-6a6484a3a53a</errorID>
      <errorWord>"</errorWord>
      <group>L1_Format</group>
      <groupName>格式问题</groupName>
      <ability>L2_HalfPunc_CN</ability>
      <abilityName>全半角问题</abilityName>
      <candidateList>
        <item>”</item>
      </candidateList>
      <explain>文本全半角错误。</explain>
      <paraID> D2EC971</paraID>
      <start>48</start>
      <end>49</end>
      <status>modified</status>
      <modifiedWord>”</modifiedWord>
      <trackRevisions>false</trackRevisions>
    </reviewItem>
    <reviewItem>
      <errorID>5241a5fe-bce4-431a-be31-d014292b0a8a</errorID>
      <errorWord>"</errorWord>
      <group>L1_Format</group>
      <groupName>格式问题</groupName>
      <ability>L2_HalfPunc_CN</ability>
      <abilityName>全半角问题</abilityName>
      <candidateList>
        <item>“</item>
      </candidateList>
      <explain>文本全半角错误。</explain>
      <paraID> D2EC971</paraID>
      <start>51</start>
      <end>52</end>
      <status>modified</status>
      <modifiedWord>“</modifiedWord>
      <trackRevisions>false</trackRevisions>
    </reviewItem>
    <reviewItem>
      <errorID>dfddfb29-4df6-479f-b318-6d3942325881</errorID>
      <errorWord>"</errorWord>
      <group>L1_Format</group>
      <groupName>格式问题</groupName>
      <ability>L2_HalfPunc_CN</ability>
      <abilityName>全半角问题</abilityName>
      <candidateList>
        <item>”</item>
      </candidateList>
      <explain>文本全半角错误。</explain>
      <paraID> D2EC971</paraID>
      <start>56</start>
      <end>57</end>
      <status>modified</status>
      <modifiedWord>”</modifiedWord>
      <trackRevisions>false</trackRevisions>
    </reviewItem>
    <reviewItem>
      <errorID>d2940e58-d156-42dc-a692-77a2b374480f</errorID>
      <errorWord>"</errorWord>
      <group>L1_Format</group>
      <groupName>格式问题</groupName>
      <ability>L2_HalfPunc_CN</ability>
      <abilityName>全半角问题</abilityName>
      <candidateList>
        <item>“</item>
      </candidateList>
      <explain>文本全半角错误。</explain>
      <paraID> D2EC971</paraID>
      <start>101</start>
      <end>102</end>
      <status>modified</status>
      <modifiedWord>“</modifiedWord>
      <trackRevisions>false</trackRevisions>
    </reviewItem>
    <reviewItem>
      <errorID>410de867-751a-455c-bf3c-e4faa842c6cd</errorID>
      <errorWord>"</errorWord>
      <group>L1_Format</group>
      <groupName>格式问题</groupName>
      <ability>L2_HalfPunc_CN</ability>
      <abilityName>全半角问题</abilityName>
      <candidateList>
        <item>”</item>
      </candidateList>
      <explain>文本全半角错误。</explain>
      <paraID> D2EC971</paraID>
      <start>104</start>
      <end>105</end>
      <status>modified</status>
      <modifiedWord>”</modifiedWord>
      <trackRevisions>false</trackRevisions>
    </reviewItem>
    <reviewItem>
      <errorID>8f952832-4b00-4db9-a88c-829ed06e6e47</errorID>
      <errorWord>"</errorWord>
      <group>L1_Format</group>
      <groupName>格式问题</groupName>
      <ability>L2_HalfPunc_CN</ability>
      <abilityName>全半角问题</abilityName>
      <candidateList>
        <item>“</item>
      </candidateList>
      <explain>文本全半角错误。</explain>
      <paraID> D2EC971</paraID>
      <start>123</start>
      <end>124</end>
      <status>modified</status>
      <modifiedWord>“</modifiedWord>
      <trackRevisions>false</trackRevisions>
    </reviewItem>
    <reviewItem>
      <errorID>8bb5a4b6-6fe4-44e7-9df1-58e8280ef8ea</errorID>
      <errorWord>"</errorWord>
      <group>L1_Format</group>
      <groupName>格式问题</groupName>
      <ability>L2_HalfPunc_CN</ability>
      <abilityName>全半角问题</abilityName>
      <candidateList>
        <item>”</item>
      </candidateList>
      <explain>文本全半角错误。</explain>
      <paraID> D2EC971</paraID>
      <start>126</start>
      <end>127</end>
      <status>modified</status>
      <modifiedWord>”</modifiedWord>
      <trackRevisions>false</trackRevisions>
    </reviewItem>
    <reviewItem>
      <errorID>e10a718e-f43e-437d-8e6d-b0bc5ecd242e</errorID>
      <errorWord>"</errorWord>
      <group>L1_Format</group>
      <groupName>格式问题</groupName>
      <ability>L2_HalfPunc_CN</ability>
      <abilityName>全半角问题</abilityName>
      <candidateList>
        <item>“</item>
      </candidateList>
      <explain>文本全半角错误。</explain>
      <paraID> D2EC971</paraID>
      <start>147</start>
      <end>148</end>
      <status>modified</status>
      <modifiedWord>“</modifiedWord>
      <trackRevisions>false</trackRevisions>
    </reviewItem>
    <reviewItem>
      <errorID>917d9021-7883-4f53-a35b-75146e2064dd</errorID>
      <errorWord>"</errorWord>
      <group>L1_Format</group>
      <groupName>格式问题</groupName>
      <ability>L2_HalfPunc_CN</ability>
      <abilityName>全半角问题</abilityName>
      <candidateList>
        <item>”</item>
      </candidateList>
      <explain>文本全半角错误。</explain>
      <paraID> D2EC971</paraID>
      <start>150</start>
      <end>151</end>
      <status>modified</status>
      <modifiedWord>”</modifiedWord>
      <trackRevisions>false</trackRevisions>
    </reviewItem>
    <reviewItem>
      <errorID>f12b7a42-25a1-4277-9959-7eecc283fc6b</errorID>
      <errorWord>"</errorWord>
      <group>L1_Format</group>
      <groupName>格式问题</groupName>
      <ability>L2_HalfPunc_CN</ability>
      <abilityName>全半角问题</abilityName>
      <candidateList>
        <item>“</item>
      </candidateList>
      <explain>文本全半角错误。</explain>
      <paraID> D2EC971</paraID>
      <start>153</start>
      <end>154</end>
      <status>modified</status>
      <modifiedWord>“</modifiedWord>
      <trackRevisions>false</trackRevisions>
    </reviewItem>
    <reviewItem>
      <errorID>a2514654-b532-4b5f-a705-026c54d4dbbf</errorID>
      <errorWord>"</errorWord>
      <group>L1_Format</group>
      <groupName>格式问题</groupName>
      <ability>L2_HalfPunc_CN</ability>
      <abilityName>全半角问题</abilityName>
      <candidateList>
        <item>”</item>
      </candidateList>
      <explain>文本全半角错误。</explain>
      <paraID> D2EC971</paraID>
      <start>156</start>
      <end>157</end>
      <status>modified</status>
      <modifiedWord>”</modifiedWord>
      <trackRevisions>false</trackRevisions>
    </reviewItem>
    <reviewItem>
      <errorID>ff7038b3-9e74-49aa-92d1-42d688609e7d</errorID>
      <errorWord>"</errorWord>
      <group>L1_Format</group>
      <groupName>格式问题</groupName>
      <ability>L2_HalfPunc_CN</ability>
      <abilityName>全半角问题</abilityName>
      <candidateList>
        <item>“</item>
      </candidateList>
      <explain>文本全半角错误。</explain>
      <paraID>66A7AAA2</paraID>
      <start>39</start>
      <end>40</end>
      <status>modified</status>
      <modifiedWord>“</modifiedWord>
      <trackRevisions>false</trackRevisions>
    </reviewItem>
    <reviewItem>
      <errorID>117222b7-a641-4464-9fe5-a8df0d16ba2c</errorID>
      <errorWord>"</errorWord>
      <group>L1_Format</group>
      <groupName>格式问题</groupName>
      <ability>L2_HalfPunc_CN</ability>
      <abilityName>全半角问题</abilityName>
      <candidateList>
        <item>”</item>
      </candidateList>
      <explain>文本全半角错误。</explain>
      <paraID>66A7AAA2</paraID>
      <start>44</start>
      <end>45</end>
      <status>modified</status>
      <modifiedWord>”</modifiedWord>
      <trackRevisions>false</trackRevisions>
    </reviewItem>
    <reviewItem>
      <errorID>ad61072e-13f0-4809-94b1-a1a045d70ae6</errorID>
      <errorWord>1980年代</errorWord>
      <group>L1_Knowledge</group>
      <groupName>知识性问题</groupName>
      <ability>L2_Time</ability>
      <abilityName>日期时间</abilityName>
      <candidateList>
        <item>20世纪80年代</item>
      </candidateList>
      <explain>年代表述建议使用世纪+年代的格式。</explain>
      <paraID>1572581B</paraID>
      <start>17</start>
      <end>23</end>
      <status>unmodified</status>
      <modifiedWord/>
      <trackRevisions>false</trackRevisions>
    </reviewItem>
    <reviewItem>
      <errorID>b1b5b553-5d8b-485a-89be-d1365d94422b</errorID>
      <errorWord>"</errorWord>
      <group>L1_Format</group>
      <groupName>格式问题</groupName>
      <ability>L2_HalfPunc_CN</ability>
      <abilityName>全半角问题</abilityName>
      <candidateList>
        <item>“</item>
      </candidateList>
      <explain>文本全半角错误。</explain>
      <paraID>1572581B</paraID>
      <start>28</start>
      <end>29</end>
      <status>modified</status>
      <modifiedWord>“</modifiedWord>
      <trackRevisions>false</trackRevisions>
    </reviewItem>
    <reviewItem>
      <errorID>65654d40-6e71-4b1c-8c2e-344e04836659</errorID>
      <errorWord>"</errorWord>
      <group>L1_Format</group>
      <groupName>格式问题</groupName>
      <ability>L2_HalfPunc_CN</ability>
      <abilityName>全半角问题</abilityName>
      <candidateList>
        <item>”</item>
      </candidateList>
      <explain>文本全半角错误。</explain>
      <paraID>1572581B</paraID>
      <start>33</start>
      <end>34</end>
      <status>modified</status>
      <modifiedWord>”</modifiedWord>
      <trackRevisions>false</trackRevisions>
    </reviewItem>
    <reviewItem>
      <errorID>46e829ab-da23-400a-b4f2-fb599d72fdcf</errorID>
      <errorWord>"</errorWord>
      <group>L1_Format</group>
      <groupName>格式问题</groupName>
      <ability>L2_HalfPunc_CN</ability>
      <abilityName>全半角问题</abilityName>
      <candidateList>
        <item>“</item>
      </candidateList>
      <explain>文本全半角错误。</explain>
      <paraID>1572581B</paraID>
      <start>50</start>
      <end>51</end>
      <status>modified</status>
      <modifiedWord>“</modifiedWord>
      <trackRevisions>false</trackRevisions>
    </reviewItem>
    <reviewItem>
      <errorID>821d6b96-f897-450e-8e08-2d356f162203</errorID>
      <errorWord>"</errorWord>
      <group>L1_Format</group>
      <groupName>格式问题</groupName>
      <ability>L2_HalfPunc_CN</ability>
      <abilityName>全半角问题</abilityName>
      <candidateList>
        <item>”</item>
      </candidateList>
      <explain>文本全半角错误。</explain>
      <paraID>1572581B</paraID>
      <start>55</start>
      <end>56</end>
      <status>modified</status>
      <modifiedWord>”</modifiedWord>
      <trackRevisions>false</trackRevisions>
    </reviewItem>
    <reviewItem>
      <errorID>5596d77d-ff8b-4752-8c4b-6861fbdb9617</errorID>
      <errorWord>"</errorWord>
      <group>L1_Format</group>
      <groupName>格式问题</groupName>
      <ability>L2_HalfPunc_CN</ability>
      <abilityName>全半角问题</abilityName>
      <candidateList>
        <item>“</item>
      </candidateList>
      <explain>文本全半角错误。</explain>
      <paraID>7332AFEA</paraID>
      <start>79</start>
      <end>80</end>
      <status>modified</status>
      <modifiedWord>“</modifiedWord>
      <trackRevisions>false</trackRevisions>
    </reviewItem>
    <reviewItem>
      <errorID>67083d4e-afac-47ff-a754-eac122b6c30d</errorID>
      <errorWord>"</errorWord>
      <group>L1_Format</group>
      <groupName>格式问题</groupName>
      <ability>L2_HalfPunc_CN</ability>
      <abilityName>全半角问题</abilityName>
      <candidateList>
        <item>”</item>
      </candidateList>
      <explain>文本全半角错误。</explain>
      <paraID>7332AFEA</paraID>
      <start>84</start>
      <end>85</end>
      <status>modified</status>
      <modifiedWord>”</modifiedWord>
      <trackRevisions>false</trackRevisions>
    </reviewItem>
    <reviewItem>
      <errorID>a47bc019-12ba-4568-8a69-82e605d5492a</errorID>
      <errorWord>,</errorWord>
      <group>L1_Format</group>
      <groupName>格式问题</groupName>
      <ability>L2_HalfPunc_CN</ability>
      <abilityName>全半角问题</abilityName>
      <candidateList>
        <item>，</item>
      </candidateList>
      <explain>文本全半角错误。</explain>
      <paraID>1D046EB7</paraID>
      <start>26</start>
      <end>27</end>
      <status>modified</status>
      <modifiedWord>，</modifiedWord>
      <trackRevisions>false</trackRevisions>
    </reviewItem>
    <reviewItem>
      <errorID>a9f266c6-a975-4085-934f-27303368d331</errorID>
      <errorWord>,</errorWord>
      <group>L1_Format</group>
      <groupName>格式问题</groupName>
      <ability>L2_HalfPunc_CN</ability>
      <abilityName>全半角问题</abilityName>
      <candidateList>
        <item>，</item>
      </candidateList>
      <explain>文本全半角错误。</explain>
      <paraID>1D046EB7</paraID>
      <start>38</start>
      <end>39</end>
      <status>modified</status>
      <modifiedWord>，</modifiedWord>
      <trackRevisions>false</trackRevisions>
    </reviewItem>
    <reviewItem>
      <errorID>ce1f83d5-4489-4297-b105-03a0d2a1678b</errorID>
      <errorWord>,</errorWord>
      <group>L1_Format</group>
      <groupName>格式问题</groupName>
      <ability>L2_HalfPunc_CN</ability>
      <abilityName>全半角问题</abilityName>
      <candidateList>
        <item>，</item>
      </candidateList>
      <explain>文本全半角错误。</explain>
      <paraID>1D046EB7</paraID>
      <start>51</start>
      <end>52</end>
      <status>modified</status>
      <modifiedWord>，</modifiedWord>
      <trackRevisions>false</trackRevisions>
    </reviewItem>
    <reviewItem>
      <errorID>5fde9403-78aa-4d60-95c1-91c318e43e1c</errorID>
      <errorWord>(</errorWord>
      <group>L1_Format</group>
      <groupName>格式问题</groupName>
      <ability>L2_HalfPunc_CN</ability>
      <abilityName>全半角问题</abilityName>
      <candidateList>
        <item>（</item>
      </candidateList>
      <explain>文本全半角错误。</explain>
      <paraID>2F36E709</paraID>
      <start>30</start>
      <end>31</end>
      <status>modified</status>
      <modifiedWord>（</modifiedWord>
      <trackRevisions>false</trackRevisions>
    </reviewItem>
    <reviewItem>
      <errorID>82ce9f70-c802-4f82-ab10-0460bbf39312</errorID>
      <errorWord>)</errorWord>
      <group>L1_Format</group>
      <groupName>格式问题</groupName>
      <ability>L2_HalfPunc_CN</ability>
      <abilityName>全半角问题</abilityName>
      <candidateList>
        <item>）</item>
      </candidateList>
      <explain>文本全半角错误。</explain>
      <paraID>2F36E709</paraID>
      <start>58</start>
      <end>59</end>
      <status>modified</status>
      <modifiedWord>）</modifiedWord>
      <trackRevisions>false</trackRevisions>
    </reviewItem>
    <reviewItem>
      <errorID>3b4eeebd-d4f7-4999-88ce-3b29c41fabc4</errorID>
      <errorWord>(</errorWord>
      <group>L1_Format</group>
      <groupName>格式问题</groupName>
      <ability>L2_HalfPunc_CN</ability>
      <abilityName>全半角问题</abilityName>
      <candidateList>
        <item>（</item>
      </candidateList>
      <explain>文本全半角错误。</explain>
      <paraID>1158B02B</paraID>
      <start>20</start>
      <end>21</end>
      <status>modified</status>
      <modifiedWord>（</modifiedWord>
      <trackRevisions>false</trackRevisions>
    </reviewItem>
    <reviewItem>
      <errorID>38b3594a-8cc2-4413-bb89-6214eef18064</errorID>
      <errorWord>)</errorWord>
      <group>L1_Format</group>
      <groupName>格式问题</groupName>
      <ability>L2_HalfPunc_CN</ability>
      <abilityName>全半角问题</abilityName>
      <candidateList>
        <item>）</item>
      </candidateList>
      <explain>文本全半角错误。</explain>
      <paraID>1158B02B</paraID>
      <start>37</start>
      <end>38</end>
      <status>modified</status>
      <modifiedWord>）</modifiedWord>
      <trackRevisions>false</trackRevisions>
    </reviewItem>
    <reviewItem>
      <errorID>b64284fe-30f3-4f28-b871-b0d38cd9905a</errorID>
      <errorWord>(</errorWord>
      <group>L1_Format</group>
      <groupName>格式问题</groupName>
      <ability>L2_HalfPunc_CN</ability>
      <abilityName>全半角问题</abilityName>
      <candidateList>
        <item>（</item>
      </candidateList>
      <explain>文本全半角错误。</explain>
      <paraID>1158B02B</paraID>
      <start>44</start>
      <end>45</end>
      <status>modified</status>
      <modifiedWord>（</modifiedWord>
      <trackRevisions>false</trackRevisions>
    </reviewItem>
    <reviewItem>
      <errorID>14a1da98-9d1e-4fac-9417-885c67f964da</errorID>
      <errorWord>)</errorWord>
      <group>L1_Format</group>
      <groupName>格式问题</groupName>
      <ability>L2_HalfPunc_CN</ability>
      <abilityName>全半角问题</abilityName>
      <candidateList>
        <item>）</item>
      </candidateList>
      <explain>文本全半角错误。</explain>
      <paraID>1158B02B</paraID>
      <start>58</start>
      <end>59</end>
      <status>modified</status>
      <modifiedWord>）</modifiedWord>
      <trackRevisions>false</trackRevisions>
    </reviewItem>
    <reviewItem>
      <errorID>fa101f59-739d-476a-b17e-f237efa4e186</errorID>
      <errorWord>1970年代</errorWord>
      <group>L1_Knowledge</group>
      <groupName>知识性问题</groupName>
      <ability>L2_Time</ability>
      <abilityName>日期时间</abilityName>
      <candidateList>
        <item>20世纪70年代</item>
      </candidateList>
      <explain>年代表述建议使用世纪+年代的格式。</explain>
      <paraID>6C9A9781</paraID>
      <start>54</start>
      <end>60</end>
      <status>unmodified</status>
      <modifiedWord/>
      <trackRevisions>false</trackRevisions>
    </reviewItem>
    <reviewItem>
      <errorID>80439131-809c-4dbf-b357-2c82f9d9d20a</errorID>
      <errorWord>"</errorWord>
      <group>L1_Format</group>
      <groupName>格式问题</groupName>
      <ability>L2_HalfPunc_CN</ability>
      <abilityName>全半角问题</abilityName>
      <candidateList>
        <item>“</item>
      </candidateList>
      <explain>文本全半角错误。</explain>
      <paraID>6C9A9781</paraID>
      <start>104</start>
      <end>105</end>
      <status>modified</status>
      <modifiedWord>“</modifiedWord>
      <trackRevisions>false</trackRevisions>
    </reviewItem>
    <reviewItem>
      <errorID>215298da-7b12-4877-942b-e1f748a18a4b</errorID>
      <errorWord>"</errorWord>
      <group>L1_Format</group>
      <groupName>格式问题</groupName>
      <ability>L2_HalfPunc_CN</ability>
      <abilityName>全半角问题</abilityName>
      <candidateList>
        <item>”</item>
      </candidateList>
      <explain>文本全半角错误。</explain>
      <paraID>6C9A9781</paraID>
      <start>121</start>
      <end>122</end>
      <status>modified</status>
      <modifiedWord>”</modifiedWord>
      <trackRevisions>false</trackRevisions>
    </reviewItem>
    <reviewItem>
      <errorID>a0658099-143c-45c7-8281-25db2cabe597</errorID>
      <errorWord>"</errorWord>
      <group>L1_Format</group>
      <groupName>格式问题</groupName>
      <ability>L2_HalfPunc_CN</ability>
      <abilityName>全半角问题</abilityName>
      <candidateList>
        <item>“</item>
      </candidateList>
      <explain>文本全半角错误。</explain>
      <paraID>20B057B0</paraID>
      <start>23</start>
      <end>24</end>
      <status>modified</status>
      <modifiedWord>“</modifiedWord>
      <trackRevisions>false</trackRevisions>
    </reviewItem>
    <reviewItem>
      <errorID>9f61b04e-37b4-46c2-bd69-6383defd6280</errorID>
      <errorWord>"</errorWord>
      <group>L1_Format</group>
      <groupName>格式问题</groupName>
      <ability>L2_HalfPunc_CN</ability>
      <abilityName>全半角问题</abilityName>
      <candidateList>
        <item>”</item>
      </candidateList>
      <explain>文本全半角错误。</explain>
      <paraID>20B057B0</paraID>
      <start>30</start>
      <end>31</end>
      <status>modified</status>
      <modifiedWord>”</modifiedWord>
      <trackRevisions>false</trackRevisions>
    </reviewItem>
    <reviewItem>
      <errorID>5dbecc61-1847-4b90-9b14-92c87f01a218</errorID>
      <errorWord>"</errorWord>
      <group>L1_Format</group>
      <groupName>格式问题</groupName>
      <ability>L2_HalfPunc_CN</ability>
      <abilityName>全半角问题</abilityName>
      <candidateList>
        <item>“</item>
      </candidateList>
      <explain>文本全半角错误。</explain>
      <paraID>293627D8</paraID>
      <start>0</start>
      <end>1</end>
      <status>modified</status>
      <modifiedWord>“</modifiedWord>
      <trackRevisions>false</trackRevisions>
    </reviewItem>
    <reviewItem>
      <errorID>f02872bd-81b8-487b-9654-d82cc61dc54d</errorID>
      <errorWord>"</errorWord>
      <group>L1_Format</group>
      <groupName>格式问题</groupName>
      <ability>L2_HalfPunc_CN</ability>
      <abilityName>全半角问题</abilityName>
      <candidateList>
        <item>”</item>
      </candidateList>
      <explain>文本全半角错误。</explain>
      <paraID>293627D8</paraID>
      <start>3</start>
      <end>4</end>
      <status>modified</status>
      <modifiedWord>”</modifiedWord>
      <trackRevisions>false</trackRevisions>
    </reviewItem>
    <reviewItem>
      <errorID>78ae648b-f9c2-4e95-af2b-1ae5a73e5635</errorID>
      <errorWord>"</errorWord>
      <group>L1_Format</group>
      <groupName>格式问题</groupName>
      <ability>L2_HalfPunc_CN</ability>
      <abilityName>全半角问题</abilityName>
      <candidateList>
        <item>“</item>
      </candidateList>
      <explain>文本全半角错误。</explain>
      <paraID>293627D8</paraID>
      <start>24</start>
      <end>25</end>
      <status>modified</status>
      <modifiedWord>“</modifiedWord>
      <trackRevisions>false</trackRevisions>
    </reviewItem>
    <reviewItem>
      <errorID>377618a4-5d1a-4c28-ae5d-4a014de288fc</errorID>
      <errorWord>"</errorWord>
      <group>L1_Format</group>
      <groupName>格式问题</groupName>
      <ability>L2_HalfPunc_CN</ability>
      <abilityName>全半角问题</abilityName>
      <candidateList>
        <item>”</item>
      </candidateList>
      <explain>文本全半角错误。</explain>
      <paraID>293627D8</paraID>
      <start>28</start>
      <end>29</end>
      <status>modified</status>
      <modifiedWord>”</modifiedWord>
      <trackRevisions>false</trackRevisions>
    </reviewItem>
    <reviewItem>
      <errorID>f743ccc4-5e65-40a5-a4f9-f6d4802204a4</errorID>
      <errorWord>"</errorWord>
      <group>L1_Format</group>
      <groupName>格式问题</groupName>
      <ability>L2_HalfPunc_CN</ability>
      <abilityName>全半角问题</abilityName>
      <candidateList>
        <item>“</item>
      </candidateList>
      <explain>文本全半角错误。</explain>
      <paraID>293627D8</paraID>
      <start>30</start>
      <end>31</end>
      <status>modified</status>
      <modifiedWord>“</modifiedWord>
      <trackRevisions>false</trackRevisions>
    </reviewItem>
    <reviewItem>
      <errorID>a41eadb0-d748-40b2-9bae-bd58acf86b76</errorID>
      <errorWord>"</errorWord>
      <group>L1_Format</group>
      <groupName>格式问题</groupName>
      <ability>L2_HalfPunc_CN</ability>
      <abilityName>全半角问题</abilityName>
      <candidateList>
        <item>”</item>
      </candidateList>
      <explain>文本全半角错误。</explain>
      <paraID>293627D8</paraID>
      <start>35</start>
      <end>36</end>
      <status>modified</status>
      <modifiedWord>”</modifiedWord>
      <trackRevisions>false</trackRevisions>
    </reviewItem>
    <reviewItem>
      <errorID>623f9e67-088b-4241-bc2d-494217586f7f</errorID>
      <errorWord>"</errorWord>
      <group>L1_Format</group>
      <groupName>格式问题</groupName>
      <ability>L2_HalfPunc_CN</ability>
      <abilityName>全半角问题</abilityName>
      <candidateList>
        <item>“</item>
      </candidateList>
      <explain>文本全半角错误。</explain>
      <paraID>293627D8</paraID>
      <start>37</start>
      <end>38</end>
      <status>modified</status>
      <modifiedWord>“</modifiedWord>
      <trackRevisions>false</trackRevisions>
    </reviewItem>
    <reviewItem>
      <errorID>0da44758-3a2f-4a17-bdd6-e498516b0896</errorID>
      <errorWord>"</errorWord>
      <group>L1_Format</group>
      <groupName>格式问题</groupName>
      <ability>L2_HalfPunc_CN</ability>
      <abilityName>全半角问题</abilityName>
      <candidateList>
        <item>”</item>
      </candidateList>
      <explain>文本全半角错误。</explain>
      <paraID>293627D8</paraID>
      <start>40</start>
      <end>41</end>
      <status>modified</status>
      <modifiedWord>”</modifiedWord>
      <trackRevisions>false</trackRevisions>
    </reviewItem>
    <reviewItem>
      <errorID>4828e875-568f-4def-ad2d-c511fcdb5c42</errorID>
      <errorWord>"</errorWord>
      <group>L1_Format</group>
      <groupName>格式问题</groupName>
      <ability>L2_HalfPunc_CN</ability>
      <abilityName>全半角问题</abilityName>
      <candidateList>
        <item>“</item>
      </candidateList>
      <explain>文本全半角错误。</explain>
      <paraID>293627D8</paraID>
      <start>90</start>
      <end>91</end>
      <status>modified</status>
      <modifiedWord>“</modifiedWord>
      <trackRevisions>false</trackRevisions>
    </reviewItem>
    <reviewItem>
      <errorID>cddf80fa-f183-48ec-9770-7f85383329d5</errorID>
      <errorWord>"</errorWord>
      <group>L1_Format</group>
      <groupName>格式问题</groupName>
      <ability>L2_HalfPunc_CN</ability>
      <abilityName>全半角问题</abilityName>
      <candidateList>
        <item>”</item>
      </candidateList>
      <explain>文本全半角错误。</explain>
      <paraID>293627D8</paraID>
      <start>94</start>
      <end>95</end>
      <status>modified</status>
      <modifiedWord>”</modifiedWord>
      <trackRevisions>false</trackRevisions>
    </reviewItem>
    <reviewItem>
      <errorID>c8a1b2f3-e275-422b-af22-1adbc86af431</errorID>
      <errorWord>"</errorWord>
      <group>L1_Format</group>
      <groupName>格式问题</groupName>
      <ability>L2_HalfPunc_CN</ability>
      <abilityName>全半角问题</abilityName>
      <candidateList>
        <item>“</item>
      </candidateList>
      <explain>文本全半角错误。</explain>
      <paraID>68FB76A8</paraID>
      <start>103</start>
      <end>104</end>
      <status>modified</status>
      <modifiedWord>“</modifiedWord>
      <trackRevisions>false</trackRevisions>
    </reviewItem>
    <reviewItem>
      <errorID>e7193a09-e0cb-41ff-88bd-739c8c521a90</errorID>
      <errorWord>"</errorWord>
      <group>L1_Format</group>
      <groupName>格式问题</groupName>
      <ability>L2_HalfPunc_CN</ability>
      <abilityName>全半角问题</abilityName>
      <candidateList>
        <item>”</item>
      </candidateList>
      <explain>文本全半角错误。</explain>
      <paraID>68FB76A8</paraID>
      <start>108</start>
      <end>109</end>
      <status>modified</status>
      <modifiedWord>”</modifiedWord>
      <trackRevisions>false</trackRevisions>
    </reviewItem>
    <reviewItem>
      <errorID>a8f3df81-d4e5-4c0b-a03a-64a6006f8bbc</errorID>
      <errorWord>"</errorWord>
      <group>L1_Format</group>
      <groupName>格式问题</groupName>
      <ability>L2_HalfPunc_CN</ability>
      <abilityName>全半角问题</abilityName>
      <candidateList>
        <item>“</item>
      </candidateList>
      <explain>文本全半角错误。</explain>
      <paraID>68FB76A8</paraID>
      <start>132</start>
      <end>133</end>
      <status>modified</status>
      <modifiedWord>“</modifiedWord>
      <trackRevisions>false</trackRevisions>
    </reviewItem>
    <reviewItem>
      <errorID>0b46051a-8bba-4050-8232-9e1fb6e510a0</errorID>
      <errorWord>"</errorWord>
      <group>L1_Format</group>
      <groupName>格式问题</groupName>
      <ability>L2_HalfPunc_CN</ability>
      <abilityName>全半角问题</abilityName>
      <candidateList>
        <item>”</item>
      </candidateList>
      <explain>文本全半角错误。</explain>
      <paraID>68FB76A8</paraID>
      <start>135</start>
      <end>136</end>
      <status>modified</status>
      <modifiedWord>”</modifiedWord>
      <trackRevisions>false</trackRevisions>
    </reviewItem>
    <reviewItem>
      <errorID>3fb790fa-d626-4712-9e25-ffa7fa0a9f3a</errorID>
      <errorWord>"</errorWord>
      <group>L1_Format</group>
      <groupName>格式问题</groupName>
      <ability>L2_HalfPunc_CN</ability>
      <abilityName>全半角问题</abilityName>
      <candidateList>
        <item>“</item>
      </candidateList>
      <explain>文本全半角错误。</explain>
      <paraID>68FB76A8</paraID>
      <start>180</start>
      <end>181</end>
      <status>modified</status>
      <modifiedWord>“</modifiedWord>
      <trackRevisions>false</trackRevisions>
    </reviewItem>
    <reviewItem>
      <errorID>c65a9786-8cc3-431a-9b5a-13fe5e3c27a6</errorID>
      <errorWord>"</errorWord>
      <group>L1_Format</group>
      <groupName>格式问题</groupName>
      <ability>L2_HalfPunc_CN</ability>
      <abilityName>全半角问题</abilityName>
      <candidateList>
        <item>”</item>
      </candidateList>
      <explain>文本全半角错误。</explain>
      <paraID>68FB76A8</paraID>
      <start>184</start>
      <end>185</end>
      <status>modified</status>
      <modifiedWord>”</modifiedWord>
      <trackRevisions>false</trackRevisions>
    </reviewItem>
    <reviewItem>
      <errorID>928607b7-b2b4-4979-b480-77f4cccb9e8a</errorID>
      <errorWord>"</errorWord>
      <group>L1_Format</group>
      <groupName>格式问题</groupName>
      <ability>L2_HalfPunc_CN</ability>
      <abilityName>全半角问题</abilityName>
      <candidateList>
        <item>“</item>
      </candidateList>
      <explain>文本全半角错误。</explain>
      <paraID>7124F5F6</paraID>
      <start>81</start>
      <end>82</end>
      <status>modified</status>
      <modifiedWord>“</modifiedWord>
      <trackRevisions>false</trackRevisions>
    </reviewItem>
    <reviewItem>
      <errorID>d381cf43-0d49-496e-b759-63248955fc4c</errorID>
      <errorWord>"</errorWord>
      <group>L1_Format</group>
      <groupName>格式问题</groupName>
      <ability>L2_HalfPunc_CN</ability>
      <abilityName>全半角问题</abilityName>
      <candidateList>
        <item>”</item>
      </candidateList>
      <explain>文本全半角错误。</explain>
      <paraID>7124F5F6</paraID>
      <start>88</start>
      <end>89</end>
      <status>modified</status>
      <modifiedWord>”</modifiedWord>
      <trackRevisions>false</trackRevisions>
    </reviewItem>
    <reviewItem>
      <errorID>7850129f-9f7f-4fb2-88c9-78b28f252fcc</errorID>
      <errorWord>1990年代</errorWord>
      <group>L1_Knowledge</group>
      <groupName>知识性问题</groupName>
      <ability>L2_Time</ability>
      <abilityName>日期时间</abilityName>
      <candidateList>
        <item>20世纪90年代</item>
      </candidateList>
      <explain>年代表述建议使用世纪+年代的格式。</explain>
      <paraID>6E7DE719</paraID>
      <start>19</start>
      <end>25</end>
      <status>unmodified</status>
      <modifiedWord/>
      <trackRevisions>false</trackRevisions>
    </reviewItem>
    <reviewItem>
      <errorID>8171e064-6245-49f3-96bd-c2f02d5bef68</errorID>
      <errorWord>"</errorWord>
      <group>L1_Format</group>
      <groupName>格式问题</groupName>
      <ability>L2_HalfPunc_CN</ability>
      <abilityName>全半角问题</abilityName>
      <candidateList>
        <item>“</item>
      </candidateList>
      <explain>文本全半角错误。</explain>
      <paraID>6E7DE719</paraID>
      <start>30</start>
      <end>31</end>
      <status>modified</status>
      <modifiedWord>“</modifiedWord>
      <trackRevisions>false</trackRevisions>
    </reviewItem>
    <reviewItem>
      <errorID>f8d230be-50d8-4df3-9c09-939a14547877</errorID>
      <errorWord>"</errorWord>
      <group>L1_Format</group>
      <groupName>格式问题</groupName>
      <ability>L2_HalfPunc_CN</ability>
      <abilityName>全半角问题</abilityName>
      <candidateList>
        <item>”</item>
      </candidateList>
      <explain>文本全半角错误。</explain>
      <paraID>6E7DE719</paraID>
      <start>36</start>
      <end>37</end>
      <status>modified</status>
      <modifiedWord>”</modifiedWord>
      <trackRevisions>false</trackRevisions>
    </reviewItem>
    <reviewItem>
      <errorID>e2209a8d-2ccd-48d7-ba9d-25833881d5b6</errorID>
      <errorWord>"</errorWord>
      <group>L1_Format</group>
      <groupName>格式问题</groupName>
      <ability>L2_HalfPunc_CN</ability>
      <abilityName>全半角问题</abilityName>
      <candidateList>
        <item>“</item>
      </candidateList>
      <explain>文本全半角错误。</explain>
      <paraID>6E7DE719</paraID>
      <start>48</start>
      <end>49</end>
      <status>modified</status>
      <modifiedWord>“</modifiedWord>
      <trackRevisions>false</trackRevisions>
    </reviewItem>
    <reviewItem>
      <errorID>e04d27d4-c4bf-49c9-a6ca-f69467c649b0</errorID>
      <errorWord>"</errorWord>
      <group>L1_Format</group>
      <groupName>格式问题</groupName>
      <ability>L2_HalfPunc_CN</ability>
      <abilityName>全半角问题</abilityName>
      <candidateList>
        <item>”</item>
      </candidateList>
      <explain>文本全半角错误。</explain>
      <paraID>6E7DE719</paraID>
      <start>52</start>
      <end>53</end>
      <status>modified</status>
      <modifiedWord>”</modifiedWord>
      <trackRevisions>false</trackRevisions>
    </reviewItem>
    <reviewItem>
      <errorID>ff129c2f-ca4c-4676-9228-d8d3395ef4f4</errorID>
      <errorWord>"</errorWord>
      <group>L1_Format</group>
      <groupName>格式问题</groupName>
      <ability>L2_HalfPunc_CN</ability>
      <abilityName>全半角问题</abilityName>
      <candidateList>
        <item>“</item>
      </candidateList>
      <explain>文本全半角错误。</explain>
      <paraID>6E7DE719</paraID>
      <start>77</start>
      <end>78</end>
      <status>modified</status>
      <modifiedWord>“</modifiedWord>
      <trackRevisions>false</trackRevisions>
    </reviewItem>
    <reviewItem>
      <errorID>1e04e2ec-5e03-41e6-ba5a-c7336da9a570</errorID>
      <errorWord>"</errorWord>
      <group>L1_Format</group>
      <groupName>格式问题</groupName>
      <ability>L2_HalfPunc_CN</ability>
      <abilityName>全半角问题</abilityName>
      <candidateList>
        <item>”</item>
      </candidateList>
      <explain>文本全半角错误。</explain>
      <paraID>6E7DE719</paraID>
      <start>81</start>
      <end>82</end>
      <status>modified</status>
      <modifiedWord>”</modifiedWord>
      <trackRevisions>false</trackRevisions>
    </reviewItem>
    <reviewItem>
      <errorID>2f6d25f0-a9ee-4960-8834-eba262dc0af1</errorID>
      <errorWord>-</errorWord>
      <group>L1_Format</group>
      <groupName>格式问题</groupName>
      <ability>L2_HalfPunc_CN</ability>
      <abilityName>全半角问题</abilityName>
      <candidateList>
        <item>－</item>
      </candidateList>
      <explain>文本全半角错误。</explain>
      <paraID> 284E5F7</paraID>
      <start>24</start>
      <end>25</end>
      <status>modified</status>
      <modifiedWord>－</modifiedWord>
      <trackRevisions>false</trackRevisions>
    </reviewItem>
    <reviewItem>
      <errorID>044d1338-758c-44a3-b69e-3cc56a33c356</errorID>
      <errorWord>-</errorWord>
      <group>L1_Format</group>
      <groupName>格式问题</groupName>
      <ability>L2_HalfPunc_CN</ability>
      <abilityName>全半角问题</abilityName>
      <candidateList>
        <item>－</item>
      </candidateList>
      <explain>文本全半角错误。</explain>
      <paraID> 284E5F7</paraID>
      <start>75</start>
      <end>76</end>
      <status>modified</status>
      <modifiedWord>－</modifiedWord>
      <trackRevisions>false</trackRevisions>
    </reviewItem>
    <reviewItem>
      <errorID>0797f25c-cf84-426e-a5c0-a9a69f465c63</errorID>
      <errorWord>"</errorWord>
      <group>L1_Format</group>
      <groupName>格式问题</groupName>
      <ability>L2_HalfPunc_CN</ability>
      <abilityName>全半角问题</abilityName>
      <candidateList>
        <item>“</item>
      </candidateList>
      <explain>文本全半角错误。</explain>
      <paraID>1AEFE85D</paraID>
      <start>7</start>
      <end>8</end>
      <status>modified</status>
      <modifiedWord>“</modifiedWord>
      <trackRevisions>false</trackRevisions>
    </reviewItem>
    <reviewItem>
      <errorID>5178e304-a57f-4cc4-bed3-9a96a7ba21dd</errorID>
      <errorWord>"</errorWord>
      <group>L1_Format</group>
      <groupName>格式问题</groupName>
      <ability>L2_HalfPunc_CN</ability>
      <abilityName>全半角问题</abilityName>
      <candidateList>
        <item>”</item>
      </candidateList>
      <explain>文本全半角错误。</explain>
      <paraID>1AEFE85D</paraID>
      <start>13</start>
      <end>14</end>
      <status>modified</status>
      <modifiedWord>”</modifiedWord>
      <trackRevisions>false</trackRevisions>
    </reviewItem>
    <reviewItem>
      <errorID>96b38bbc-c29c-4ba0-bb93-24fcaceda250</errorID>
      <errorWord>1990年代</errorWord>
      <group>L1_Knowledge</group>
      <groupName>知识性问题</groupName>
      <ability>L2_Time</ability>
      <abilityName>日期时间</abilityName>
      <candidateList>
        <item>20世纪90年代</item>
      </candidateList>
      <explain>年代表述建议使用世纪+年代的格式。</explain>
      <paraID>1AEFE85D</paraID>
      <start>32</start>
      <end>38</end>
      <status>unmodified</status>
      <modifiedWord/>
      <trackRevisions>false</trackRevisions>
    </reviewItem>
    <reviewItem>
      <errorID>3b74395d-4e1d-4648-a325-e549c2cde5ed</errorID>
      <errorWord>"</errorWord>
      <group>L1_Format</group>
      <groupName>格式问题</groupName>
      <ability>L2_HalfPunc_CN</ability>
      <abilityName>全半角问题</abilityName>
      <candidateList>
        <item>“</item>
      </candidateList>
      <explain>文本全半角错误。</explain>
      <paraID>1AEFE85D</paraID>
      <start>66</start>
      <end>67</end>
      <status>modified</status>
      <modifiedWord>“</modifiedWord>
      <trackRevisions>false</trackRevisions>
    </reviewItem>
    <reviewItem>
      <errorID>b8cee502-f4c3-4e0b-a28a-e302be7d9004</errorID>
      <errorWord>"</errorWord>
      <group>L1_Format</group>
      <groupName>格式问题</groupName>
      <ability>L2_HalfPunc_CN</ability>
      <abilityName>全半角问题</abilityName>
      <candidateList>
        <item>”</item>
      </candidateList>
      <explain>文本全半角错误。</explain>
      <paraID>1AEFE85D</paraID>
      <start>72</start>
      <end>73</end>
      <status>modified</status>
      <modifiedWord>”</modifiedWord>
      <trackRevisions>false</trackRevisions>
    </reviewItem>
    <reviewItem>
      <errorID>98244a4e-fb1c-4b0a-b31f-baeec5b0d486</errorID>
      <errorWord>"</errorWord>
      <group>L1_Format</group>
      <groupName>格式问题</groupName>
      <ability>L2_HalfPunc_CN</ability>
      <abilityName>全半角问题</abilityName>
      <candidateList>
        <item>“</item>
      </candidateList>
      <explain>文本全半角错误。</explain>
      <paraID>1AEFE85D</paraID>
      <start>95</start>
      <end>96</end>
      <status>modified</status>
      <modifiedWord>“</modifiedWord>
      <trackRevisions>false</trackRevisions>
    </reviewItem>
    <reviewItem>
      <errorID>7e7d0f1e-1c47-49a1-bbf4-f54b7a38665f</errorID>
      <errorWord>"</errorWord>
      <group>L1_Format</group>
      <groupName>格式问题</groupName>
      <ability>L2_HalfPunc_CN</ability>
      <abilityName>全半角问题</abilityName>
      <candidateList>
        <item>”</item>
      </candidateList>
      <explain>文本全半角错误。</explain>
      <paraID>1AEFE85D</paraID>
      <start>104</start>
      <end>105</end>
      <status>modified</status>
      <modifiedWord>”</modifiedWord>
      <trackRevisions>false</trackRevisions>
    </reviewItem>
    <reviewItem>
      <errorID>a63930c6-8804-4f9c-9831-da1c7de72f9d</errorID>
      <errorWord>"</errorWord>
      <group>L1_Format</group>
      <groupName>格式问题</groupName>
      <ability>L2_HalfPunc_CN</ability>
      <abilityName>全半角问题</abilityName>
      <candidateList>
        <item>“</item>
      </candidateList>
      <explain>文本全半角错误。</explain>
      <paraID>1AEFE85D</paraID>
      <start>108</start>
      <end>109</end>
      <status>modified</status>
      <modifiedWord>“</modifiedWord>
      <trackRevisions>false</trackRevisions>
    </reviewItem>
    <reviewItem>
      <errorID>2c43826a-0d3f-4886-8e77-bf88c18b6874</errorID>
      <errorWord>"</errorWord>
      <group>L1_Format</group>
      <groupName>格式问题</groupName>
      <ability>L2_HalfPunc_CN</ability>
      <abilityName>全半角问题</abilityName>
      <candidateList>
        <item>”</item>
      </candidateList>
      <explain>文本全半角错误。</explain>
      <paraID>1AEFE85D</paraID>
      <start>119</start>
      <end>120</end>
      <status>modified</status>
      <modifiedWord>”</modifiedWord>
      <trackRevisions>false</trackRevisions>
    </reviewItem>
    <reviewItem>
      <errorID>caa29089-7179-4a0c-aab5-deaf157a49b7</errorID>
      <errorWord>1990年代</errorWord>
      <group>L1_Knowledge</group>
      <groupName>知识性问题</groupName>
      <ability>L2_Time</ability>
      <abilityName>日期时间</abilityName>
      <candidateList>
        <item>20世纪90年代</item>
      </candidateList>
      <explain>年代表述建议使用世纪+年代的格式。</explain>
      <paraID>6D65C20B</paraID>
      <start>21</start>
      <end>27</end>
      <status>unmodified</status>
      <modifiedWord/>
      <trackRevisions>false</trackRevisions>
    </reviewItem>
    <reviewItem>
      <errorID>50179f37-17c1-4930-a8a4-6d1532b30f61</errorID>
      <errorWord>"</errorWord>
      <group>L1_Format</group>
      <groupName>格式问题</groupName>
      <ability>L2_HalfPunc_CN</ability>
      <abilityName>全半角问题</abilityName>
      <candidateList>
        <item>“</item>
      </candidateList>
      <explain>文本全半角错误。</explain>
      <paraID>6D65C20B</paraID>
      <start>40</start>
      <end>41</end>
      <status>modified</status>
      <modifiedWord>“</modifiedWord>
      <trackRevisions>false</trackRevisions>
    </reviewItem>
    <reviewItem>
      <errorID>9b94f616-1983-4117-9717-6655a9774ce8</errorID>
      <errorWord>"</errorWord>
      <group>L1_Format</group>
      <groupName>格式问题</groupName>
      <ability>L2_HalfPunc_CN</ability>
      <abilityName>全半角问题</abilityName>
      <candidateList>
        <item>”</item>
      </candidateList>
      <explain>文本全半角错误。</explain>
      <paraID>6D65C20B</paraID>
      <start>47</start>
      <end>48</end>
      <status>modified</status>
      <modifiedWord>”</modifiedWord>
      <trackRevisions>false</trackRevisions>
    </reviewItem>
    <reviewItem>
      <errorID>5cb9cad9-ce91-4877-970f-250c6660ede6</errorID>
      <errorWord>"</errorWord>
      <group>L1_Format</group>
      <groupName>格式问题</groupName>
      <ability>L2_HalfPunc_CN</ability>
      <abilityName>全半角问题</abilityName>
      <candidateList>
        <item>“</item>
      </candidateList>
      <explain>文本全半角错误。</explain>
      <paraID>759598B1</paraID>
      <start>25</start>
      <end>26</end>
      <status>modified</status>
      <modifiedWord>“</modifiedWord>
      <trackRevisions>false</trackRevisions>
    </reviewItem>
    <reviewItem>
      <errorID>0cb6de10-e9b5-4f22-9285-48b2fe747103</errorID>
      <errorWord>"</errorWord>
      <group>L1_Format</group>
      <groupName>格式问题</groupName>
      <ability>L2_HalfPunc_CN</ability>
      <abilityName>全半角问题</abilityName>
      <candidateList>
        <item>”</item>
      </candidateList>
      <explain>文本全半角错误。</explain>
      <paraID>759598B1</paraID>
      <start>30</start>
      <end>31</end>
      <status>modified</status>
      <modifiedWord>”</modifiedWord>
      <trackRevisions>false</trackRevisions>
    </reviewItem>
    <reviewItem>
      <errorID>881bd168-801a-4f42-a2c0-ec0474a4263a</errorID>
      <errorWord>"</errorWord>
      <group>L1_Format</group>
      <groupName>格式问题</groupName>
      <ability>L2_HalfPunc_CN</ability>
      <abilityName>全半角问题</abilityName>
      <candidateList>
        <item>“</item>
      </candidateList>
      <explain>文本全半角错误。</explain>
      <paraID>759598B1</paraID>
      <start>32</start>
      <end>33</end>
      <status>modified</status>
      <modifiedWord>“</modifiedWord>
      <trackRevisions>false</trackRevisions>
    </reviewItem>
    <reviewItem>
      <errorID>0240eb7b-ebf1-4b50-9f0c-964cd30755c9</errorID>
      <errorWord>"</errorWord>
      <group>L1_Format</group>
      <groupName>格式问题</groupName>
      <ability>L2_HalfPunc_CN</ability>
      <abilityName>全半角问题</abilityName>
      <candidateList>
        <item>”</item>
      </candidateList>
      <explain>文本全半角错误。</explain>
      <paraID>759598B1</paraID>
      <start>35</start>
      <end>36</end>
      <status>modified</status>
      <modifiedWord>”</modifiedWord>
      <trackRevisions>false</trackRevisions>
    </reviewItem>
    <reviewItem>
      <errorID>16093e6e-e3bb-4088-ab5f-3abb9450683d</errorID>
      <errorWord>,</errorWord>
      <group>L1_Format</group>
      <groupName>格式问题</groupName>
      <ability>L2_HalfPunc_CN</ability>
      <abilityName>全半角问题</abilityName>
      <candidateList>
        <item>，</item>
      </candidateList>
      <explain>文本全半角错误。</explain>
      <paraID>1C1F5D06</paraID>
      <start>27</start>
      <end>28</end>
      <status>modified</status>
      <modifiedWord>，</modifiedWord>
      <trackRevisions>false</trackRevisions>
    </reviewItem>
    <reviewItem>
      <errorID>c1bf40c4-3891-41c7-91b0-4495cebe6b5d</errorID>
      <errorWord>,</errorWord>
      <group>L1_Format</group>
      <groupName>格式问题</groupName>
      <ability>L2_HalfPunc_CN</ability>
      <abilityName>全半角问题</abilityName>
      <candidateList>
        <item>，</item>
      </candidateList>
      <explain>文本全半角错误。</explain>
      <paraID>1C1F5D06</paraID>
      <start>38</start>
      <end>39</end>
      <status>modified</status>
      <modifiedWord>，</modifiedWord>
      <trackRevisions>false</trackRevisions>
    </reviewItem>
    <reviewItem>
      <errorID>0ee4e3fe-f2ee-4331-815d-e07b422eb0c3</errorID>
      <errorWord>,</errorWord>
      <group>L1_Format</group>
      <groupName>格式问题</groupName>
      <ability>L2_HalfPunc_CN</ability>
      <abilityName>全半角问题</abilityName>
      <candidateList>
        <item>，</item>
      </candidateList>
      <explain>文本全半角错误。</explain>
      <paraID>1C1F5D06</paraID>
      <start>48</start>
      <end>49</end>
      <status>modified</status>
      <modifiedWord>，</modifiedWord>
      <trackRevisions>false</trackRevisions>
    </reviewItem>
    <reviewItem>
      <errorID>23c7caa6-10cb-4644-a7da-e8e291e008bd</errorID>
      <errorWord>,</errorWord>
      <group>L1_Format</group>
      <groupName>格式问题</groupName>
      <ability>L2_HalfPunc_CN</ability>
      <abilityName>全半角问题</abilityName>
      <candidateList>
        <item>，</item>
      </candidateList>
      <explain>文本全半角错误。</explain>
      <paraID>1C1F5D06</paraID>
      <start>56</start>
      <end>57</end>
      <status>modified</status>
      <modifiedWord>，</modifiedWord>
      <trackRevisions>false</trackRevisions>
    </reviewItem>
    <reviewItem>
      <errorID>7a93e837-378c-4fff-8e38-6cec97968276</errorID>
      <errorWord>,</errorWord>
      <group>L1_Format</group>
      <groupName>格式问题</groupName>
      <ability>L2_HalfPunc_CN</ability>
      <abilityName>全半角问题</abilityName>
      <candidateList>
        <item>，</item>
      </candidateList>
      <explain>文本全半角错误。</explain>
      <paraID>1C1F5D06</paraID>
      <start>69</start>
      <end>70</end>
      <status>modified</status>
      <modifiedWord>，</modifiedWord>
      <trackRevisions>false</trackRevisions>
    </reviewItem>
    <reviewItem>
      <errorID>74820f88-3839-48d3-bbc2-412bad4b89ec</errorID>
      <errorWord>(</errorWord>
      <group>L1_Format</group>
      <groupName>格式问题</groupName>
      <ability>L2_HalfPunc_CN</ability>
      <abilityName>全半角问题</abilityName>
      <candidateList>
        <item>（</item>
      </candidateList>
      <explain>文本全半角错误。</explain>
      <paraID>4CDCE041</paraID>
      <start>30</start>
      <end>31</end>
      <status>modified</status>
      <modifiedWord>（</modifiedWord>
      <trackRevisions>false</trackRevisions>
    </reviewItem>
    <reviewItem>
      <errorID>aff9cdcc-1d5f-4eac-931c-321af0e4d9ae</errorID>
      <errorWord>)</errorWord>
      <group>L1_Format</group>
      <groupName>格式问题</groupName>
      <ability>L2_HalfPunc_CN</ability>
      <abilityName>全半角问题</abilityName>
      <candidateList>
        <item>）</item>
      </candidateList>
      <explain>文本全半角错误。</explain>
      <paraID>4CDCE041</paraID>
      <start>43</start>
      <end>44</end>
      <status>modified</status>
      <modifiedWord>）</modifiedWord>
      <trackRevisions>false</trackRevisions>
    </reviewItem>
    <reviewItem>
      <errorID>5672c257-7b0b-4b64-9bef-d9568481409c</errorID>
      <errorWord>(</errorWord>
      <group>L1_Format</group>
      <groupName>格式问题</groupName>
      <ability>L2_HalfPunc_CN</ability>
      <abilityName>全半角问题</abilityName>
      <candidateList>
        <item>（</item>
      </candidateList>
      <explain>文本全半角错误。</explain>
      <paraID>4CDCE041</paraID>
      <start>55</start>
      <end>56</end>
      <status>modified</status>
      <modifiedWord>（</modifiedWord>
      <trackRevisions>false</trackRevisions>
    </reviewItem>
    <reviewItem>
      <errorID>ac6a8f8c-54f1-4496-9f25-4d7ea9777225</errorID>
      <errorWord>)</errorWord>
      <group>L1_Format</group>
      <groupName>格式问题</groupName>
      <ability>L2_HalfPunc_CN</ability>
      <abilityName>全半角问题</abilityName>
      <candidateList>
        <item>）</item>
      </candidateList>
      <explain>文本全半角错误。</explain>
      <paraID>4CDCE041</paraID>
      <start>71</start>
      <end>72</end>
      <status>modified</status>
      <modifiedWord>）</modifiedWord>
      <trackRevisions>false</trackRevisions>
    </reviewItem>
    <reviewItem>
      <errorID>c44dfc21-20f5-41ec-98d0-1c5b6c6dda26</errorID>
      <errorWord>(</errorWord>
      <group>L1_Format</group>
      <groupName>格式问题</groupName>
      <ability>L2_HalfPunc_CN</ability>
      <abilityName>全半角问题</abilityName>
      <candidateList>
        <item>（</item>
      </candidateList>
      <explain>文本全半角错误。</explain>
      <paraID>18C90FD0</paraID>
      <start>20</start>
      <end>21</end>
      <status>modified</status>
      <modifiedWord>（</modifiedWord>
      <trackRevisions>false</trackRevisions>
    </reviewItem>
    <reviewItem>
      <errorID>aa0fa7e3-0593-4002-a5e4-bb49294d337b</errorID>
      <errorWord>)</errorWord>
      <group>L1_Format</group>
      <groupName>格式问题</groupName>
      <ability>L2_HalfPunc_CN</ability>
      <abilityName>全半角问题</abilityName>
      <candidateList>
        <item>）</item>
      </candidateList>
      <explain>文本全半角错误。</explain>
      <paraID>18C90FD0</paraID>
      <start>32</start>
      <end>33</end>
      <status>modified</status>
      <modifiedWord>）</modifiedWord>
      <trackRevisions>false</trackRevisions>
    </reviewItem>
    <reviewItem>
      <errorID>fc9b3263-ea96-457f-989a-934dfa050944</errorID>
      <errorWord>(</errorWord>
      <group>L1_Format</group>
      <groupName>格式问题</groupName>
      <ability>L2_HalfPunc_CN</ability>
      <abilityName>全半角问题</abilityName>
      <candidateList>
        <item>（</item>
      </candidateList>
      <explain>文本全半角错误。</explain>
      <paraID>18C90FD0</paraID>
      <start>39</start>
      <end>40</end>
      <status>modified</status>
      <modifiedWord>（</modifiedWord>
      <trackRevisions>false</trackRevisions>
    </reviewItem>
    <reviewItem>
      <errorID>1fe7f542-24b5-43f3-af34-26a2fafe7501</errorID>
      <errorWord>-</errorWord>
      <group>L1_Format</group>
      <groupName>格式问题</groupName>
      <ability>L2_HalfPunc_CN</ability>
      <abilityName>全半角问题</abilityName>
      <candidateList>
        <item>－</item>
      </candidateList>
      <explain>文本全半角错误。</explain>
      <paraID>18C90FD0</paraID>
      <start>47</start>
      <end>48</end>
      <status>modified</status>
      <modifiedWord>－</modifiedWord>
      <trackRevisions>false</trackRevisions>
    </reviewItem>
    <reviewItem>
      <errorID>b4f9bbcd-c233-4cba-a1c6-1c1fdfb6c9dd</errorID>
      <errorWord>)</errorWord>
      <group>L1_Format</group>
      <groupName>格式问题</groupName>
      <ability>L2_HalfPunc_CN</ability>
      <abilityName>全半角问题</abilityName>
      <candidateList>
        <item>）</item>
      </candidateList>
      <explain>文本全半角错误。</explain>
      <paraID>18C90FD0</paraID>
      <start>53</start>
      <end>54</end>
      <status>modified</status>
      <modifiedWord>）</modifiedWord>
      <trackRevisions>false</trackRevisions>
    </reviewItem>
    <reviewItem>
      <errorID>9a14afd8-0aff-497a-82c5-60946fcab02d</errorID>
      <errorWord>"</errorWord>
      <group>L1_Format</group>
      <groupName>格式问题</groupName>
      <ability>L2_HalfPunc_CN</ability>
      <abilityName>全半角问题</abilityName>
      <candidateList>
        <item>“</item>
      </candidateList>
      <explain>文本全半角错误。</explain>
      <paraID>7981E53A</paraID>
      <start>17</start>
      <end>18</end>
      <status>modified</status>
      <modifiedWord>“</modifiedWord>
      <trackRevisions>false</trackRevisions>
    </reviewItem>
    <reviewItem>
      <errorID>9db5b828-f08f-400c-9e27-cf5ad351d60a</errorID>
      <errorWord>"</errorWord>
      <group>L1_Format</group>
      <groupName>格式问题</groupName>
      <ability>L2_HalfPunc_CN</ability>
      <abilityName>全半角问题</abilityName>
      <candidateList>
        <item>”</item>
      </candidateList>
      <explain>文本全半角错误。</explain>
      <paraID>7981E53A</paraID>
      <start>20</start>
      <end>21</end>
      <status>modified</status>
      <modifiedWord>”</modifiedWord>
      <trackRevisions>false</trackRevisions>
    </reviewItem>
    <reviewItem>
      <errorID>cdfb15b4-2956-4255-9ca1-882e7e06df4c</errorID>
      <errorWord>"</errorWord>
      <group>L1_Format</group>
      <groupName>格式问题</groupName>
      <ability>L2_HalfPunc_CN</ability>
      <abilityName>全半角问题</abilityName>
      <candidateList>
        <item>“</item>
      </candidateList>
      <explain>文本全半角错误。</explain>
      <paraID>7981E53A</paraID>
      <start>36</start>
      <end>37</end>
      <status>modified</status>
      <modifiedWord>“</modifiedWord>
      <trackRevisions>false</trackRevisions>
    </reviewItem>
    <reviewItem>
      <errorID>d942c278-ac4c-44c7-bcfb-82b9a79f1650</errorID>
      <errorWord>"</errorWord>
      <group>L1_Format</group>
      <groupName>格式问题</groupName>
      <ability>L2_HalfPunc_CN</ability>
      <abilityName>全半角问题</abilityName>
      <candidateList>
        <item>”</item>
      </candidateList>
      <explain>文本全半角错误。</explain>
      <paraID>7981E53A</paraID>
      <start>42</start>
      <end>43</end>
      <status>modified</status>
      <modifiedWord>”</modifiedWord>
      <trackRevisions>false</trackRevisions>
    </reviewItem>
    <reviewItem>
      <errorID>9a05cdac-a95f-46d9-8044-3d86028c1ed7</errorID>
      <errorWord>"</errorWord>
      <group>L1_Format</group>
      <groupName>格式问题</groupName>
      <ability>L2_HalfPunc_CN</ability>
      <abilityName>全半角问题</abilityName>
      <candidateList>
        <item>“</item>
      </candidateList>
      <explain>文本全半角错误。</explain>
      <paraID>7981E53A</paraID>
      <start>160</start>
      <end>161</end>
      <status>modified</status>
      <modifiedWord>“</modifiedWord>
      <trackRevisions>false</trackRevisions>
    </reviewItem>
    <reviewItem>
      <errorID>0fa486d2-ae8c-4a18-a1c4-4f46dd515f29</errorID>
      <errorWord>"</errorWord>
      <group>L1_Format</group>
      <groupName>格式问题</groupName>
      <ability>L2_HalfPunc_CN</ability>
      <abilityName>全半角问题</abilityName>
      <candidateList>
        <item>”</item>
      </candidateList>
      <explain>文本全半角错误。</explain>
      <paraID>7981E53A</paraID>
      <start>169</start>
      <end>170</end>
      <status>modified</status>
      <modifiedWord>”</modifiedWord>
      <trackRevisions>false</trackRevisions>
    </reviewItem>
    <reviewItem>
      <errorID>1292e433-6cc9-4d59-a536-457162ee2fb5</errorID>
      <errorWord>"</errorWord>
      <group>L1_Format</group>
      <groupName>格式问题</groupName>
      <ability>L2_HalfPunc_CN</ability>
      <abilityName>全半角问题</abilityName>
      <candidateList>
        <item>“</item>
      </candidateList>
      <explain>文本全半角错误。</explain>
      <paraID>536809E7</paraID>
      <start>38</start>
      <end>39</end>
      <status>modified</status>
      <modifiedWord>“</modifiedWord>
      <trackRevisions>false</trackRevisions>
    </reviewItem>
    <reviewItem>
      <errorID>deaa1118-df18-44a4-82b2-d80bfdcc38d0</errorID>
      <errorWord>"</errorWord>
      <group>L1_Format</group>
      <groupName>格式问题</groupName>
      <ability>L2_HalfPunc_CN</ability>
      <abilityName>全半角问题</abilityName>
      <candidateList>
        <item>”</item>
      </candidateList>
      <explain>文本全半角错误。</explain>
      <paraID>536809E7</paraID>
      <start>41</start>
      <end>42</end>
      <status>modified</status>
      <modifiedWord>”</modifiedWord>
      <trackRevisions>false</trackRevisions>
    </reviewItem>
    <reviewItem>
      <errorID>d59c027d-0dff-4d84-a639-f63957e409c8</errorID>
      <errorWord>"</errorWord>
      <group>L1_Format</group>
      <groupName>格式问题</groupName>
      <ability>L2_HalfPunc_CN</ability>
      <abilityName>全半角问题</abilityName>
      <candidateList>
        <item>“</item>
      </candidateList>
      <explain>文本全半角错误。</explain>
      <paraID>536809E7</paraID>
      <start>49</start>
      <end>50</end>
      <status>modified</status>
      <modifiedWord>“</modifiedWord>
      <trackRevisions>false</trackRevisions>
    </reviewItem>
    <reviewItem>
      <errorID>a4811f34-b51a-4870-9ec5-1ea033ae7ba5</errorID>
      <errorWord>"</errorWord>
      <group>L1_Format</group>
      <groupName>格式问题</groupName>
      <ability>L2_HalfPunc_CN</ability>
      <abilityName>全半角问题</abilityName>
      <candidateList>
        <item>”</item>
      </candidateList>
      <explain>文本全半角错误。</explain>
      <paraID>536809E7</paraID>
      <start>52</start>
      <end>53</end>
      <status>modified</status>
      <modifiedWord>”</modifiedWord>
      <trackRevisions>false</trackRevisions>
    </reviewItem>
    <reviewItem>
      <errorID>1aff6dcc-4305-438d-9b59-0b61fae4b585</errorID>
      <errorWord>"</errorWord>
      <group>L1_Format</group>
      <groupName>格式问题</groupName>
      <ability>L2_HalfPunc_CN</ability>
      <abilityName>全半角问题</abilityName>
      <candidateList>
        <item>“</item>
      </candidateList>
      <explain>文本全半角错误。</explain>
      <paraID>536809E7</paraID>
      <start>136</start>
      <end>137</end>
      <status>modified</status>
      <modifiedWord>“</modifiedWord>
      <trackRevisions>false</trackRevisions>
    </reviewItem>
    <reviewItem>
      <errorID>87b4f541-d362-45df-82b9-3be4b2aa7414</errorID>
      <errorWord>"</errorWord>
      <group>L1_Format</group>
      <groupName>格式问题</groupName>
      <ability>L2_HalfPunc_CN</ability>
      <abilityName>全半角问题</abilityName>
      <candidateList>
        <item>”</item>
      </candidateList>
      <explain>文本全半角错误。</explain>
      <paraID>536809E7</paraID>
      <start>146</start>
      <end>147</end>
      <status>modified</status>
      <modifiedWord>”</modifiedWord>
      <trackRevisions>false</trackRevisions>
    </reviewItem>
    <reviewItem>
      <errorID>eca8f3d4-edd4-4e57-8c36-0816f280e8c8</errorID>
      <errorWord>"</errorWord>
      <group>L1_Format</group>
      <groupName>格式问题</groupName>
      <ability>L2_HalfPunc_CN</ability>
      <abilityName>全半角问题</abilityName>
      <candidateList>
        <item>“</item>
      </candidateList>
      <explain>文本全半角错误。</explain>
      <paraID>416FE46E</paraID>
      <start>30</start>
      <end>31</end>
      <status>modified</status>
      <modifiedWord>“</modifiedWord>
      <trackRevisions>false</trackRevisions>
    </reviewItem>
    <reviewItem>
      <errorID>775114af-aada-4156-b5db-1500c5f1e74b</errorID>
      <errorWord>"</errorWord>
      <group>L1_Format</group>
      <groupName>格式问题</groupName>
      <ability>L2_HalfPunc_CN</ability>
      <abilityName>全半角问题</abilityName>
      <candidateList>
        <item>”</item>
      </candidateList>
      <explain>文本全半角错误。</explain>
      <paraID>416FE46E</paraID>
      <start>33</start>
      <end>34</end>
      <status>modified</status>
      <modifiedWord>”</modifiedWord>
      <trackRevisions>false</trackRevisions>
    </reviewItem>
    <reviewItem>
      <errorID>7b746e6b-018a-4220-96ad-b2365b5cf41e</errorID>
      <errorWord>"</errorWord>
      <group>L1_Format</group>
      <groupName>格式问题</groupName>
      <ability>L2_HalfPunc_CN</ability>
      <abilityName>全半角问题</abilityName>
      <candidateList>
        <item>“</item>
      </candidateList>
      <explain>文本全半角错误。</explain>
      <paraID>416FE46E</paraID>
      <start>132</start>
      <end>133</end>
      <status>modified</status>
      <modifiedWord>“</modifiedWord>
      <trackRevisions>false</trackRevisions>
    </reviewItem>
    <reviewItem>
      <errorID>a76affcf-2c64-463a-b2c6-0866a28483a8</errorID>
      <errorWord>"</errorWord>
      <group>L1_Format</group>
      <groupName>格式问题</groupName>
      <ability>L2_HalfPunc_CN</ability>
      <abilityName>全半角问题</abilityName>
      <candidateList>
        <item>”</item>
      </candidateList>
      <explain>文本全半角错误。</explain>
      <paraID>416FE46E</paraID>
      <start>135</start>
      <end>136</end>
      <status>modified</status>
      <modifiedWord>”</modifiedWord>
      <trackRevisions>false</trackRevisions>
    </reviewItem>
    <reviewItem>
      <errorID>c93055a0-a8b4-4f97-9f1e-1b3ad39d7fea</errorID>
      <errorWord>"</errorWord>
      <group>L1_Format</group>
      <groupName>格式问题</groupName>
      <ability>L2_HalfPunc_CN</ability>
      <abilityName>全半角问题</abilityName>
      <candidateList>
        <item>“</item>
      </candidateList>
      <explain>文本全半角错误。</explain>
      <paraID>416FE46E</paraID>
      <start>159</start>
      <end>160</end>
      <status>modified</status>
      <modifiedWord>“</modifiedWord>
      <trackRevisions>false</trackRevisions>
    </reviewItem>
    <reviewItem>
      <errorID>f65e2458-92eb-4e80-bb6b-01fe66d03c3a</errorID>
      <errorWord>"</errorWord>
      <group>L1_Format</group>
      <groupName>格式问题</groupName>
      <ability>L2_HalfPunc_CN</ability>
      <abilityName>全半角问题</abilityName>
      <candidateList>
        <item>”</item>
      </candidateList>
      <explain>文本全半角错误。</explain>
      <paraID>416FE46E</paraID>
      <start>162</start>
      <end>163</end>
      <status>modified</status>
      <modifiedWord>”</modifiedWord>
      <trackRevisions>false</trackRevisions>
    </reviewItem>
    <reviewItem>
      <errorID>92dda7cc-d797-4eb3-be08-be4f0ffcbcd5</errorID>
      <errorWord>"</errorWord>
      <group>L1_Format</group>
      <groupName>格式问题</groupName>
      <ability>L2_HalfPunc_CN</ability>
      <abilityName>全半角问题</abilityName>
      <candidateList>
        <item>“</item>
      </candidateList>
      <explain>文本全半角错误。</explain>
      <paraID>416FE46E</paraID>
      <start>164</start>
      <end>165</end>
      <status>modified</status>
      <modifiedWord>“</modifiedWord>
      <trackRevisions>false</trackRevisions>
    </reviewItem>
    <reviewItem>
      <errorID>e8fba2da-3703-46a8-a512-88aae8cbe32f</errorID>
      <errorWord>"</errorWord>
      <group>L1_Format</group>
      <groupName>格式问题</groupName>
      <ability>L2_HalfPunc_CN</ability>
      <abilityName>全半角问题</abilityName>
      <candidateList>
        <item>”</item>
      </candidateList>
      <explain>文本全半角错误。</explain>
      <paraID>416FE46E</paraID>
      <start>167</start>
      <end>168</end>
      <status>modified</status>
      <modifiedWord>”</modifiedWord>
      <trackRevisions>false</trackRevisions>
    </reviewItem>
    <reviewItem>
      <errorID>28d1ef4f-effe-4894-a94f-f09d6c3606b1</errorID>
      <errorWord>"</errorWord>
      <group>L1_Format</group>
      <groupName>格式问题</groupName>
      <ability>L2_HalfPunc_CN</ability>
      <abilityName>全半角问题</abilityName>
      <candidateList>
        <item>“</item>
      </candidateList>
      <explain>文本全半角错误。</explain>
      <paraID>416FE46E</paraID>
      <start>174</start>
      <end>175</end>
      <status>modified</status>
      <modifiedWord>“</modifiedWord>
      <trackRevisions>false</trackRevisions>
    </reviewItem>
    <reviewItem>
      <errorID>346c2a94-5770-4149-a55b-667909f57da1</errorID>
      <errorWord>"</errorWord>
      <group>L1_Format</group>
      <groupName>格式问题</groupName>
      <ability>L2_HalfPunc_CN</ability>
      <abilityName>全半角问题</abilityName>
      <candidateList>
        <item>”</item>
      </candidateList>
      <explain>文本全半角错误。</explain>
      <paraID>416FE46E</paraID>
      <start>178</start>
      <end>179</end>
      <status>modified</status>
      <modifiedWord>”</modifiedWord>
      <trackRevisions>false</trackRevisions>
    </reviewItem>
    <reviewItem>
      <errorID>df4317e9-36d1-4844-9c32-6377525d27de</errorID>
      <errorWord>"</errorWord>
      <group>L1_Format</group>
      <groupName>格式问题</groupName>
      <ability>L2_HalfPunc_CN</ability>
      <abilityName>全半角问题</abilityName>
      <candidateList>
        <item>“</item>
      </candidateList>
      <explain>文本全半角错误。</explain>
      <paraID>416FE46E</paraID>
      <start>180</start>
      <end>181</end>
      <status>modified</status>
      <modifiedWord>“</modifiedWord>
      <trackRevisions>false</trackRevisions>
    </reviewItem>
    <reviewItem>
      <errorID>a44aecf9-53e7-4d71-814e-c271e4997d6a</errorID>
      <errorWord>"</errorWord>
      <group>L1_Format</group>
      <groupName>格式问题</groupName>
      <ability>L2_HalfPunc_CN</ability>
      <abilityName>全半角问题</abilityName>
      <candidateList>
        <item>”</item>
      </candidateList>
      <explain>文本全半角错误。</explain>
      <paraID>416FE46E</paraID>
      <start>183</start>
      <end>184</end>
      <status>modified</status>
      <modifiedWord>”</modifiedWord>
      <trackRevisions>false</trackRevisions>
    </reviewItem>
    <reviewItem>
      <errorID>4f3921b3-c327-448a-9530-55ccb4304d9e</errorID>
      <errorWord>"</errorWord>
      <group>L1_Format</group>
      <groupName>格式问题</groupName>
      <ability>L2_HalfPunc_CN</ability>
      <abilityName>全半角问题</abilityName>
      <candidateList>
        <item>“</item>
      </candidateList>
      <explain>文本全半角错误。</explain>
      <paraID>416FE46E</paraID>
      <start>194</start>
      <end>195</end>
      <status>modified</status>
      <modifiedWord>“</modifiedWord>
      <trackRevisions>false</trackRevisions>
    </reviewItem>
    <reviewItem>
      <errorID>43471d73-585d-4774-b238-9230de137a82</errorID>
      <errorWord>"</errorWord>
      <group>L1_Format</group>
      <groupName>格式问题</groupName>
      <ability>L2_HalfPunc_CN</ability>
      <abilityName>全半角问题</abilityName>
      <candidateList>
        <item>”</item>
      </candidateList>
      <explain>文本全半角错误。</explain>
      <paraID>416FE46E</paraID>
      <start>197</start>
      <end>198</end>
      <status>modified</status>
      <modifiedWord>”</modifiedWord>
      <trackRevisions>false</trackRevisions>
    </reviewItem>
    <reviewItem>
      <errorID>f292c49d-b709-4278-a602-22a6e7574c1d</errorID>
      <errorWord>"</errorWord>
      <group>L1_Format</group>
      <groupName>格式问题</groupName>
      <ability>L2_HalfPunc_CN</ability>
      <abilityName>全半角问题</abilityName>
      <candidateList>
        <item>“</item>
      </candidateList>
      <explain>文本全半角错误。</explain>
      <paraID>416FE46E</paraID>
      <start>203</start>
      <end>204</end>
      <status>modified</status>
      <modifiedWord>“</modifiedWord>
      <trackRevisions>false</trackRevisions>
    </reviewItem>
    <reviewItem>
      <errorID>6d7a0dea-be80-41dc-a1eb-3b8ac4a331b5</errorID>
      <errorWord>"</errorWord>
      <group>L1_Format</group>
      <groupName>格式问题</groupName>
      <ability>L2_HalfPunc_CN</ability>
      <abilityName>全半角问题</abilityName>
      <candidateList>
        <item>”</item>
      </candidateList>
      <explain>文本全半角错误。</explain>
      <paraID>416FE46E</paraID>
      <start>206</start>
      <end>207</end>
      <status>modified</status>
      <modifiedWord>”</modifiedWord>
      <trackRevisions>false</trackRevisions>
    </reviewItem>
    <reviewItem>
      <errorID>9f79d78d-2066-4cf6-a3cf-6f993c8317fb</errorID>
      <errorWord>"</errorWord>
      <group>L1_Format</group>
      <groupName>格式问题</groupName>
      <ability>L2_HalfPunc_CN</ability>
      <abilityName>全半角问题</abilityName>
      <candidateList>
        <item>“</item>
      </candidateList>
      <explain>文本全半角错误。</explain>
      <paraID>6F479116</paraID>
      <start>24</start>
      <end>25</end>
      <status>modified</status>
      <modifiedWord>“</modifiedWord>
      <trackRevisions>false</trackRevisions>
    </reviewItem>
    <reviewItem>
      <errorID>0149621f-fbca-418e-8584-b2cfe328c121</errorID>
      <errorWord>"</errorWord>
      <group>L1_Format</group>
      <groupName>格式问题</groupName>
      <ability>L2_HalfPunc_CN</ability>
      <abilityName>全半角问题</abilityName>
      <candidateList>
        <item>”</item>
      </candidateList>
      <explain>文本全半角错误。</explain>
      <paraID>6F479116</paraID>
      <start>37</start>
      <end>38</end>
      <status>modified</status>
      <modifiedWord>”</modifiedWord>
      <trackRevisions>false</trackRevisions>
    </reviewItem>
    <reviewItem>
      <errorID>a3462ae2-7023-417b-8931-b4c90568dc48</errorID>
      <errorWord>"</errorWord>
      <group>L1_Format</group>
      <groupName>格式问题</groupName>
      <ability>L2_HalfPunc_CN</ability>
      <abilityName>全半角问题</abilityName>
      <candidateList>
        <item>“</item>
      </candidateList>
      <explain>文本全半角错误。</explain>
      <paraID>6F479116</paraID>
      <start>94</start>
      <end>95</end>
      <status>modified</status>
      <modifiedWord>“</modifiedWord>
      <trackRevisions>false</trackRevisions>
    </reviewItem>
    <reviewItem>
      <errorID>30641daa-f117-4209-808f-081e3ef480a9</errorID>
      <errorWord>"</errorWord>
      <group>L1_Format</group>
      <groupName>格式问题</groupName>
      <ability>L2_HalfPunc_CN</ability>
      <abilityName>全半角问题</abilityName>
      <candidateList>
        <item>”</item>
      </candidateList>
      <explain>文本全半角错误。</explain>
      <paraID>6F479116</paraID>
      <start>99</start>
      <end>100</end>
      <status>modified</status>
      <modifiedWord>”</modifiedWord>
      <trackRevisions>false</trackRevisions>
    </reviewItem>
    <reviewItem>
      <errorID>df7eca38-586e-489a-b887-e57c33353a87</errorID>
      <errorWord>"</errorWord>
      <group>L1_Format</group>
      <groupName>格式问题</groupName>
      <ability>L2_HalfPunc_CN</ability>
      <abilityName>全半角问题</abilityName>
      <candidateList>
        <item>“</item>
      </candidateList>
      <explain>文本全半角错误。</explain>
      <paraID>4FE596A2</paraID>
      <start>14</start>
      <end>15</end>
      <status>modified</status>
      <modifiedWord>“</modifiedWord>
      <trackRevisions>false</trackRevisions>
    </reviewItem>
    <reviewItem>
      <errorID>51d9f662-225e-4c3a-b095-af54a9cdb9e5</errorID>
      <errorWord>"</errorWord>
      <group>L1_Format</group>
      <groupName>格式问题</groupName>
      <ability>L2_HalfPunc_CN</ability>
      <abilityName>全半角问题</abilityName>
      <candidateList>
        <item>”</item>
      </candidateList>
      <explain>文本全半角错误。</explain>
      <paraID>4FE596A2</paraID>
      <start>18</start>
      <end>19</end>
      <status>modified</status>
      <modifiedWord>”</modifiedWord>
      <trackRevisions>false</trackRevisions>
    </reviewItem>
    <reviewItem>
      <errorID>94316ff9-2eed-4fc1-ade0-e27ba257cf07</errorID>
      <errorWord>"</errorWord>
      <group>L1_Format</group>
      <groupName>格式问题</groupName>
      <ability>L2_HalfPunc_CN</ability>
      <abilityName>全半角问题</abilityName>
      <candidateList>
        <item>“</item>
      </candidateList>
      <explain>文本全半角错误。</explain>
      <paraID>4FE596A2</paraID>
      <start>29</start>
      <end>30</end>
      <status>modified</status>
      <modifiedWord>“</modifiedWord>
      <trackRevisions>false</trackRevisions>
    </reviewItem>
    <reviewItem>
      <errorID>94c00065-6c22-4aac-b8ae-4a9fea68175b</errorID>
      <errorWord>"</errorWord>
      <group>L1_Format</group>
      <groupName>格式问题</groupName>
      <ability>L2_HalfPunc_CN</ability>
      <abilityName>全半角问题</abilityName>
      <candidateList>
        <item>”</item>
      </candidateList>
      <explain>文本全半角错误。</explain>
      <paraID>4FE596A2</paraID>
      <start>33</start>
      <end>34</end>
      <status>modified</status>
      <modifiedWord>”</modifiedWord>
      <trackRevisions>false</trackRevisions>
    </reviewItem>
    <reviewItem>
      <errorID>0d8b3bec-939c-4862-8421-cf419f538634</errorID>
      <errorWord>"</errorWord>
      <group>L1_Format</group>
      <groupName>格式问题</groupName>
      <ability>L2_HalfPunc_CN</ability>
      <abilityName>全半角问题</abilityName>
      <candidateList>
        <item>“</item>
      </candidateList>
      <explain>文本全半角错误。</explain>
      <paraID>4FE596A2</paraID>
      <start>42</start>
      <end>43</end>
      <status>modified</status>
      <modifiedWord>“</modifiedWord>
      <trackRevisions>false</trackRevisions>
    </reviewItem>
    <reviewItem>
      <errorID>31049ec0-4d36-47c5-967d-96ac1329483b</errorID>
      <errorWord>"</errorWord>
      <group>L1_Format</group>
      <groupName>格式问题</groupName>
      <ability>L2_HalfPunc_CN</ability>
      <abilityName>全半角问题</abilityName>
      <candidateList>
        <item>”</item>
      </candidateList>
      <explain>文本全半角错误。</explain>
      <paraID>4FE596A2</paraID>
      <start>47</start>
      <end>48</end>
      <status>modified</status>
      <modifiedWord>”</modifiedWord>
      <trackRevisions>false</trackRevisions>
    </reviewItem>
    <reviewItem>
      <errorID>a8ed7523-2468-4695-b317-dacb66efa7ac</errorID>
      <errorWord>,</errorWord>
      <group>L1_Format</group>
      <groupName>格式问题</groupName>
      <ability>L2_HalfPunc_CN</ability>
      <abilityName>全半角问题</abilityName>
      <candidateList>
        <item>，</item>
      </candidateList>
      <explain>文本全半角错误。</explain>
      <paraID> B25A6F2</paraID>
      <start>31</start>
      <end>32</end>
      <status>modified</status>
      <modifiedWord>，</modifiedWord>
      <trackRevisions>false</trackRevisions>
    </reviewItem>
    <reviewItem>
      <errorID>12d21b59-eaa8-45ab-be9c-2b325fd38474</errorID>
      <errorWord>,</errorWord>
      <group>L1_Format</group>
      <groupName>格式问题</groupName>
      <ability>L2_HalfPunc_CN</ability>
      <abilityName>全半角问题</abilityName>
      <candidateList>
        <item>，</item>
      </candidateList>
      <explain>文本全半角错误。</explain>
      <paraID> B25A6F2</paraID>
      <start>44</start>
      <end>45</end>
      <status>modified</status>
      <modifiedWord>，</modifiedWord>
      <trackRevisions>false</trackRevisions>
    </reviewItem>
    <reviewItem>
      <errorID>8979840b-0f9c-48d2-a18e-d2b75126850f</errorID>
      <errorWord>,</errorWord>
      <group>L1_Format</group>
      <groupName>格式问题</groupName>
      <ability>L2_HalfPunc_CN</ability>
      <abilityName>全半角问题</abilityName>
      <candidateList>
        <item>，</item>
      </candidateList>
      <explain>文本全半角错误。</explain>
      <paraID> B25A6F2</paraID>
      <start>55</start>
      <end>56</end>
      <status>modified</status>
      <modifiedWord>，</modifiedWord>
      <trackRevisions>false</trackRevisions>
    </reviewItem>
    <reviewItem>
      <errorID>d7bb7cd9-0c5f-4a9e-a436-1f4e9787a0c8</errorID>
      <errorWord>,</errorWord>
      <group>L1_Format</group>
      <groupName>格式问题</groupName>
      <ability>L2_HalfPunc_CN</ability>
      <abilityName>全半角问题</abilityName>
      <candidateList>
        <item>，</item>
      </candidateList>
      <explain>文本全半角错误。</explain>
      <paraID> B25A6F2</paraID>
      <start>69</start>
      <end>70</end>
      <status>modified</status>
      <modifiedWord>，</modifiedWord>
      <trackRevisions>false</trackRevisions>
    </reviewItem>
    <reviewItem>
      <errorID>2e8b00b4-dfe7-4811-be55-1a027cd11dc9</errorID>
      <errorWord>(</errorWord>
      <group>L1_Format</group>
      <groupName>格式问题</groupName>
      <ability>L2_HalfPunc_CN</ability>
      <abilityName>全半角问题</abilityName>
      <candidateList>
        <item>（</item>
      </candidateList>
      <explain>文本全半角错误。</explain>
      <paraID>313C7C17</paraID>
      <start>30</start>
      <end>31</end>
      <status>modified</status>
      <modifiedWord>（</modifiedWord>
      <trackRevisions>false</trackRevisions>
    </reviewItem>
    <reviewItem>
      <errorID>8aa43945-0eda-4e7b-8a38-0fecca7eeee3</errorID>
      <errorWord>"</errorWord>
      <group>L1_Format</group>
      <groupName>格式问题</groupName>
      <ability>L2_HalfPunc_CN</ability>
      <abilityName>全半角问题</abilityName>
      <candidateList>
        <item>“</item>
      </candidateList>
      <explain>文本全半角错误。</explain>
      <paraID>313C7C17</paraID>
      <start>38</start>
      <end>39</end>
      <status>modified</status>
      <modifiedWord>“</modifiedWord>
      <trackRevisions>false</trackRevisions>
    </reviewItem>
    <reviewItem>
      <errorID>3302dc3a-8cc6-4a65-b67a-c44d8b54d284</errorID>
      <errorWord>"</errorWord>
      <group>L1_Format</group>
      <groupName>格式问题</groupName>
      <ability>L2_HalfPunc_CN</ability>
      <abilityName>全半角问题</abilityName>
      <candidateList>
        <item>”</item>
      </candidateList>
      <explain>文本全半角错误。</explain>
      <paraID>313C7C17</paraID>
      <start>42</start>
      <end>43</end>
      <status>modified</status>
      <modifiedWord>”</modifiedWord>
      <trackRevisions>false</trackRevisions>
    </reviewItem>
    <reviewItem>
      <errorID>f912c0c0-ca94-40ef-9e39-5d53c2a887a1</errorID>
      <errorWord>)</errorWord>
      <group>L1_Format</group>
      <groupName>格式问题</groupName>
      <ability>L2_HalfPunc_CN</ability>
      <abilityName>全半角问题</abilityName>
      <candidateList>
        <item>）</item>
      </candidateList>
      <explain>文本全半角错误。</explain>
      <paraID>313C7C17</paraID>
      <start>70</start>
      <end>71</end>
      <status>modified</status>
      <modifiedWord>）</modifiedWord>
      <trackRevisions>false</trackRevisions>
    </reviewItem>
    <reviewItem>
      <errorID>a5ad3f87-56e5-43d3-881e-00c88626d9ed</errorID>
      <errorWord>(</errorWord>
      <group>L1_Format</group>
      <groupName>格式问题</groupName>
      <ability>L2_HalfPunc_CN</ability>
      <abilityName>全半角问题</abilityName>
      <candidateList>
        <item>（</item>
      </candidateList>
      <explain>文本全半角错误。</explain>
      <paraID>313C7C17</paraID>
      <start>82</start>
      <end>83</end>
      <status>modified</status>
      <modifiedWord>（</modifiedWord>
      <trackRevisions>false</trackRevisions>
    </reviewItem>
    <reviewItem>
      <errorID>19eb40d3-77ba-4231-9eac-c61ff792d43c</errorID>
      <errorWord>)</errorWord>
      <group>L1_Format</group>
      <groupName>格式问题</groupName>
      <ability>L2_HalfPunc_CN</ability>
      <abilityName>全半角问题</abilityName>
      <candidateList>
        <item>）</item>
      </candidateList>
      <explain>文本全半角错误。</explain>
      <paraID>313C7C17</paraID>
      <start>103</start>
      <end>104</end>
      <status>modified</status>
      <modifiedWord>）</modifiedWord>
      <trackRevisions>false</trackRevisions>
    </reviewItem>
    <reviewItem>
      <errorID>d3b4b6a9-35f7-489f-b5cb-65630ef7eb87</errorID>
      <errorWord>(</errorWord>
      <group>L1_Format</group>
      <groupName>格式问题</groupName>
      <ability>L2_HalfPunc_CN</ability>
      <abilityName>全半角问题</abilityName>
      <candidateList>
        <item>（</item>
      </candidateList>
      <explain>文本全半角错误。</explain>
      <paraID>1524491B</paraID>
      <start>20</start>
      <end>21</end>
      <status>modified</status>
      <modifiedWord>（</modifiedWord>
      <trackRevisions>false</trackRevisions>
    </reviewItem>
    <reviewItem>
      <errorID>387b20be-c78f-4349-93d7-c4bf7019dac1</errorID>
      <errorWord>)</errorWord>
      <group>L1_Format</group>
      <groupName>格式问题</groupName>
      <ability>L2_HalfPunc_CN</ability>
      <abilityName>全半角问题</abilityName>
      <candidateList>
        <item>）</item>
      </candidateList>
      <explain>文本全半角错误。</explain>
      <paraID>1524491B</paraID>
      <start>38</start>
      <end>39</end>
      <status>modified</status>
      <modifiedWord>）</modifiedWord>
      <trackRevisions>false</trackRevisions>
    </reviewItem>
    <reviewItem>
      <errorID>74a850b7-33fa-45a2-bf19-31696bddcdda</errorID>
      <errorWord>"</errorWord>
      <group>L1_Format</group>
      <groupName>格式问题</groupName>
      <ability>L2_HalfPunc_CN</ability>
      <abilityName>全半角问题</abilityName>
      <candidateList>
        <item>“</item>
      </candidateList>
      <explain>文本全半角错误。</explain>
      <paraID>472250FA</paraID>
      <start>137</start>
      <end>138</end>
      <status>modified</status>
      <modifiedWord>“</modifiedWord>
      <trackRevisions>false</trackRevisions>
    </reviewItem>
    <reviewItem>
      <errorID>001110ec-3035-4a26-9b93-ddd22f0e3e7f</errorID>
      <errorWord>-</errorWord>
      <group>L1_Format</group>
      <groupName>格式问题</groupName>
      <ability>L2_HalfPunc_CN</ability>
      <abilityName>全半角问题</abilityName>
      <candidateList>
        <item>－</item>
      </candidateList>
      <explain>文本全半角错误。</explain>
      <paraID>472250FA</paraID>
      <start>140</start>
      <end>141</end>
      <status>modified</status>
      <modifiedWord>－</modifiedWord>
      <trackRevisions>false</trackRevisions>
    </reviewItem>
    <reviewItem>
      <errorID>e769811d-b03c-4fcd-a702-73f110e0e3c5</errorID>
      <errorWord>"</errorWord>
      <group>L1_Format</group>
      <groupName>格式问题</groupName>
      <ability>L2_HalfPunc_CN</ability>
      <abilityName>全半角问题</abilityName>
      <candidateList>
        <item>”</item>
      </candidateList>
      <explain>文本全半角错误。</explain>
      <paraID>472250FA</paraID>
      <start>145</start>
      <end>146</end>
      <status>modified</status>
      <modifiedWord>”</modifiedWord>
      <trackRevisions>false</trackRevisions>
    </reviewItem>
    <reviewItem>
      <errorID>52bd76c2-7a82-4c74-9e62-daba358280d2</errorID>
      <errorWord>"</errorWord>
      <group>L1_Format</group>
      <groupName>格式问题</groupName>
      <ability>L2_HalfPunc_CN</ability>
      <abilityName>全半角问题</abilityName>
      <candidateList>
        <item>“</item>
      </candidateList>
      <explain>文本全半角错误。</explain>
      <paraID>472250FA</paraID>
      <start>156</start>
      <end>157</end>
      <status>modified</status>
      <modifiedWord>“</modifiedWord>
      <trackRevisions>false</trackRevisions>
    </reviewItem>
    <reviewItem>
      <errorID>ab714257-a1b1-44c4-a3b3-879d29e02b6c</errorID>
      <errorWord>"</errorWord>
      <group>L1_Format</group>
      <groupName>格式问题</groupName>
      <ability>L2_HalfPunc_CN</ability>
      <abilityName>全半角问题</abilityName>
      <candidateList>
        <item>”</item>
      </candidateList>
      <explain>文本全半角错误。</explain>
      <paraID>472250FA</paraID>
      <start>161</start>
      <end>162</end>
      <status>modified</status>
      <modifiedWord>”</modifiedWord>
      <trackRevisions>false</trackRevisions>
    </reviewItem>
    <reviewItem>
      <errorID>c9a2e594-96a4-4ec8-bb46-e658ab8d31fa</errorID>
      <errorWord>"</errorWord>
      <group>L1_Format</group>
      <groupName>格式问题</groupName>
      <ability>L2_HalfPunc_CN</ability>
      <abilityName>全半角问题</abilityName>
      <candidateList>
        <item>“</item>
      </candidateList>
      <explain>文本全半角错误。</explain>
      <paraID>27263A06</paraID>
      <start>19</start>
      <end>20</end>
      <status>modified</status>
      <modifiedWord>“</modifiedWord>
      <trackRevisions>false</trackRevisions>
    </reviewItem>
    <reviewItem>
      <errorID>d6afd56a-a234-4b36-8733-135eeb276246</errorID>
      <errorWord>"</errorWord>
      <group>L1_Format</group>
      <groupName>格式问题</groupName>
      <ability>L2_HalfPunc_CN</ability>
      <abilityName>全半角问题</abilityName>
      <candidateList>
        <item>”</item>
      </candidateList>
      <explain>文本全半角错误。</explain>
      <paraID>27263A06</paraID>
      <start>25</start>
      <end>26</end>
      <status>modified</status>
      <modifiedWord>”</modifiedWord>
      <trackRevisions>false</trackRevisions>
    </reviewItem>
    <reviewItem>
      <errorID>72781d01-4388-4d69-b35c-57f55f304cce</errorID>
      <errorWord>"</errorWord>
      <group>L1_Format</group>
      <groupName>格式问题</groupName>
      <ability>L2_HalfPunc_CN</ability>
      <abilityName>全半角问题</abilityName>
      <candidateList>
        <item>“</item>
      </candidateList>
      <explain>文本全半角错误。</explain>
      <paraID>27263A06</paraID>
      <start>70</start>
      <end>71</end>
      <status>modified</status>
      <modifiedWord>“</modifiedWord>
      <trackRevisions>false</trackRevisions>
    </reviewItem>
    <reviewItem>
      <errorID>db497d2a-fc76-4930-92f1-6cd8e0f25e01</errorID>
      <errorWord>"</errorWord>
      <group>L1_Format</group>
      <groupName>格式问题</groupName>
      <ability>L2_HalfPunc_CN</ability>
      <abilityName>全半角问题</abilityName>
      <candidateList>
        <item>”</item>
      </candidateList>
      <explain>文本全半角错误。</explain>
      <paraID>27263A06</paraID>
      <start>75</start>
      <end>76</end>
      <status>modified</status>
      <modifiedWord>”</modifiedWord>
      <trackRevisions>false</trackRevisions>
    </reviewItem>
    <reviewItem>
      <errorID>98bdb03a-8538-41d3-b5cd-bbc091152a58</errorID>
      <errorWord>"</errorWord>
      <group>L1_Format</group>
      <groupName>格式问题</groupName>
      <ability>L2_HalfPunc_CN</ability>
      <abilityName>全半角问题</abilityName>
      <candidateList>
        <item>“</item>
      </candidateList>
      <explain>文本全半角错误。</explain>
      <paraID>27263A06</paraID>
      <start>101</start>
      <end>102</end>
      <status>modified</status>
      <modifiedWord>“</modifiedWord>
      <trackRevisions>false</trackRevisions>
    </reviewItem>
    <reviewItem>
      <errorID>061671a5-7a33-4abd-92fe-27ce56db1b67</errorID>
      <errorWord>"</errorWord>
      <group>L1_Format</group>
      <groupName>格式问题</groupName>
      <ability>L2_HalfPunc_CN</ability>
      <abilityName>全半角问题</abilityName>
      <candidateList>
        <item>”</item>
      </candidateList>
      <explain>文本全半角错误。</explain>
      <paraID>27263A06</paraID>
      <start>107</start>
      <end>108</end>
      <status>modified</status>
      <modifiedWord>”</modifiedWord>
      <trackRevisions>false</trackRevisions>
    </reviewItem>
    <reviewItem>
      <errorID>be44d133-ec03-40a7-82d2-0b280d5642c5</errorID>
      <errorWord>"</errorWord>
      <group>L1_Format</group>
      <groupName>格式问题</groupName>
      <ability>L2_HalfPunc_CN</ability>
      <abilityName>全半角问题</abilityName>
      <candidateList>
        <item>“</item>
      </candidateList>
      <explain>文本全半角错误。</explain>
      <paraID>27263A06</paraID>
      <start>183</start>
      <end>184</end>
      <status>modified</status>
      <modifiedWord>“</modifiedWord>
      <trackRevisions>false</trackRevisions>
    </reviewItem>
    <reviewItem>
      <errorID>69a75a51-3c1d-4d44-b271-491988994e16</errorID>
      <errorWord>"</errorWord>
      <group>L1_Format</group>
      <groupName>格式问题</groupName>
      <ability>L2_HalfPunc_CN</ability>
      <abilityName>全半角问题</abilityName>
      <candidateList>
        <item>”</item>
      </candidateList>
      <explain>文本全半角错误。</explain>
      <paraID>27263A06</paraID>
      <start>188</start>
      <end>189</end>
      <status>modified</status>
      <modifiedWord>”</modifiedWord>
      <trackRevisions>false</trackRevisions>
    </reviewItem>
    <reviewItem>
      <errorID>e35b1a10-7525-4bfa-ba1c-5b054cb2bba2</errorID>
      <errorWord>"</errorWord>
      <group>L1_Format</group>
      <groupName>格式问题</groupName>
      <ability>L2_HalfPunc_CN</ability>
      <abilityName>全半角问题</abilityName>
      <candidateList>
        <item>“</item>
      </candidateList>
      <explain>文本全半角错误。</explain>
      <paraID>27263A06</paraID>
      <start>255</start>
      <end>256</end>
      <status>modified</status>
      <modifiedWord>“</modifiedWord>
      <trackRevisions>false</trackRevisions>
    </reviewItem>
    <reviewItem>
      <errorID>4e75a1bb-ed83-4004-a26e-88c65de082a7</errorID>
      <errorWord>"</errorWord>
      <group>L1_Format</group>
      <groupName>格式问题</groupName>
      <ability>L2_HalfPunc_CN</ability>
      <abilityName>全半角问题</abilityName>
      <candidateList>
        <item>”</item>
      </candidateList>
      <explain>文本全半角错误。</explain>
      <paraID>27263A06</paraID>
      <start>263</start>
      <end>264</end>
      <status>modified</status>
      <modifiedWord>”</modifiedWord>
      <trackRevisions>false</trackRevisions>
    </reviewItem>
    <reviewItem>
      <errorID>c1ade6f6-f85f-4c14-b08c-ce3b7adbc22c</errorID>
      <errorWord>"</errorWord>
      <group>L1_Format</group>
      <groupName>格式问题</groupName>
      <ability>L2_HalfPunc_CN</ability>
      <abilityName>全半角问题</abilityName>
      <candidateList>
        <item>“</item>
      </candidateList>
      <explain>文本全半角错误。</explain>
      <paraID>25F659D2</paraID>
      <start>158</start>
      <end>159</end>
      <status>modified</status>
      <modifiedWord>“</modifiedWord>
      <trackRevisions>false</trackRevisions>
    </reviewItem>
    <reviewItem>
      <errorID>705060ea-6935-4190-891b-c8acf42b1175</errorID>
      <errorWord>"</errorWord>
      <group>L1_Format</group>
      <groupName>格式问题</groupName>
      <ability>L2_HalfPunc_CN</ability>
      <abilityName>全半角问题</abilityName>
      <candidateList>
        <item>”</item>
      </candidateList>
      <explain>文本全半角错误。</explain>
      <paraID>25F659D2</paraID>
      <start>165</start>
      <end>166</end>
      <status>modified</status>
      <modifiedWord>”</modifiedWord>
      <trackRevisions>false</trackRevisions>
    </reviewItem>
    <reviewItem>
      <errorID>e2ab3fdd-a82f-4882-a370-91b808dda289</errorID>
      <errorWord>"</errorWord>
      <group>L1_Format</group>
      <groupName>格式问题</groupName>
      <ability>L2_HalfPunc_CN</ability>
      <abilityName>全半角问题</abilityName>
      <candidateList>
        <item>“</item>
      </candidateList>
      <explain>文本全半角错误。</explain>
      <paraID>25F659D2</paraID>
      <start>195</start>
      <end>196</end>
      <status>modified</status>
      <modifiedWord>“</modifiedWord>
      <trackRevisions>false</trackRevisions>
    </reviewItem>
    <reviewItem>
      <errorID>0809bcbb-b06e-43bf-a303-6811ed1e40e6</errorID>
      <errorWord>"</errorWord>
      <group>L1_Format</group>
      <groupName>格式问题</groupName>
      <ability>L2_HalfPunc_CN</ability>
      <abilityName>全半角问题</abilityName>
      <candidateList>
        <item>”</item>
      </candidateList>
      <explain>文本全半角错误。</explain>
      <paraID>25F659D2</paraID>
      <start>201</start>
      <end>202</end>
      <status>modified</status>
      <modifiedWord>”</modifiedWord>
      <trackRevisions>false</trackRevisions>
    </reviewItem>
    <reviewItem>
      <errorID>ccd396f2-1197-4a88-a55f-71dd6af7256c</errorID>
      <errorWord>"</errorWord>
      <group>L1_Format</group>
      <groupName>格式问题</groupName>
      <ability>L2_HalfPunc_CN</ability>
      <abilityName>全半角问题</abilityName>
      <candidateList>
        <item>“</item>
      </candidateList>
      <explain>文本全半角错误。</explain>
      <paraID>25F659D2</paraID>
      <start>214</start>
      <end>215</end>
      <status>modified</status>
      <modifiedWord>“</modifiedWord>
      <trackRevisions>false</trackRevisions>
    </reviewItem>
    <reviewItem>
      <errorID>bc91d543-ca10-4185-89ec-0aec31a0056a</errorID>
      <errorWord>"</errorWord>
      <group>L1_Format</group>
      <groupName>格式问题</groupName>
      <ability>L2_HalfPunc_CN</ability>
      <abilityName>全半角问题</abilityName>
      <candidateList>
        <item>”</item>
      </candidateList>
      <explain>文本全半角错误。</explain>
      <paraID>25F659D2</paraID>
      <start>220</start>
      <end>221</end>
      <status>modified</status>
      <modifiedWord>”</modifiedWord>
      <trackRevisions>false</trackRevisions>
    </reviewItem>
    <reviewItem>
      <errorID>f30db730-4793-4b03-85e6-57a0a471a94c</errorID>
      <errorWord>(</errorWord>
      <group>L1_Format</group>
      <groupName>格式问题</groupName>
      <ability>L2_HalfPunc_CN</ability>
      <abilityName>全半角问题</abilityName>
      <candidateList>
        <item>（</item>
      </candidateList>
      <explain>文本全半角错误。</explain>
      <paraID>42C6CD80</paraID>
      <start>25</start>
      <end>26</end>
      <status>modified</status>
      <modifiedWord>（</modifiedWord>
      <trackRevisions>false</trackRevisions>
    </reviewItem>
    <reviewItem>
      <errorID>bf2f39db-dffd-4f3e-a762-faea4fc58e5b</errorID>
      <errorWord>)</errorWord>
      <group>L1_Format</group>
      <groupName>格式问题</groupName>
      <ability>L2_HalfPunc_CN</ability>
      <abilityName>全半角问题</abilityName>
      <candidateList>
        <item>）</item>
      </candidateList>
      <explain>文本全半角错误。</explain>
      <paraID>42C6CD80</paraID>
      <start>32</start>
      <end>33</end>
      <status>modified</status>
      <modifiedWord>）</modifiedWord>
      <trackRevisions>false</trackRevisions>
    </reviewItem>
    <reviewItem>
      <errorID>97f82ad1-1576-40d0-a3f6-481ab0bc61b7</errorID>
      <errorWord>(</errorWord>
      <group>L1_Format</group>
      <groupName>格式问题</groupName>
      <ability>L2_HalfPunc_CN</ability>
      <abilityName>全半角问题</abilityName>
      <candidateList>
        <item>（</item>
      </candidateList>
      <explain>文本全半角错误。</explain>
      <paraID>42C6CD80</paraID>
      <start>44</start>
      <end>45</end>
      <status>modified</status>
      <modifiedWord>（</modifiedWord>
      <trackRevisions>false</trackRevisions>
    </reviewItem>
    <reviewItem>
      <errorID>28628bf0-fc37-4721-9700-965526aba237</errorID>
      <errorWord>)</errorWord>
      <group>L1_Format</group>
      <groupName>格式问题</groupName>
      <ability>L2_HalfPunc_CN</ability>
      <abilityName>全半角问题</abilityName>
      <candidateList>
        <item>）</item>
      </candidateList>
      <explain>文本全半角错误。</explain>
      <paraID>42C6CD80</paraID>
      <start>53</start>
      <end>54</end>
      <status>modified</status>
      <modifiedWord>）</modifiedWord>
      <trackRevisions>false</trackRevisions>
    </reviewItem>
    <reviewItem>
      <errorID>d6e8f2be-1959-4524-9e88-c4a3ffa8206f</errorID>
      <errorWord>(</errorWord>
      <group>L1_Format</group>
      <groupName>格式问题</groupName>
      <ability>L2_HalfPunc_CN</ability>
      <abilityName>全半角问题</abilityName>
      <candidateList>
        <item>（</item>
      </candidateList>
      <explain>文本全半角错误。</explain>
      <paraID>42C6CD80</paraID>
      <start>65</start>
      <end>66</end>
      <status>modified</status>
      <modifiedWord>（</modifiedWord>
      <trackRevisions>false</trackRevisions>
    </reviewItem>
    <reviewItem>
      <errorID>4ada9b68-48ab-448a-a98c-3e3cfe4895ca</errorID>
      <errorWord>)</errorWord>
      <group>L1_Format</group>
      <groupName>格式问题</groupName>
      <ability>L2_HalfPunc_CN</ability>
      <abilityName>全半角问题</abilityName>
      <candidateList>
        <item>）</item>
      </candidateList>
      <explain>文本全半角错误。</explain>
      <paraID>42C6CD80</paraID>
      <start>69</start>
      <end>70</end>
      <status>modified</status>
      <modifiedWord>）</modifiedWord>
      <trackRevisions>false</trackRevisions>
    </reviewItem>
    <reviewItem>
      <errorID>2c4801b0-cbc2-447a-9439-9e4d3dfcc286</errorID>
      <errorWord>(</errorWord>
      <group>L1_Format</group>
      <groupName>格式问题</groupName>
      <ability>L2_HalfPunc_CN</ability>
      <abilityName>全半角问题</abilityName>
      <candidateList>
        <item>（</item>
      </candidateList>
      <explain>文本全半角错误。</explain>
      <paraID>42C6CD80</paraID>
      <start>81</start>
      <end>82</end>
      <status>modified</status>
      <modifiedWord>（</modifiedWord>
      <trackRevisions>false</trackRevisions>
    </reviewItem>
    <reviewItem>
      <errorID>7ecc9414-d29c-4994-b6fa-84e57c613261</errorID>
      <errorWord>)</errorWord>
      <group>L1_Format</group>
      <groupName>格式问题</groupName>
      <ability>L2_HalfPunc_CN</ability>
      <abilityName>全半角问题</abilityName>
      <candidateList>
        <item>）</item>
      </candidateList>
      <explain>文本全半角错误。</explain>
      <paraID>42C6CD80</paraID>
      <start>84</start>
      <end>85</end>
      <status>modified</status>
      <modifiedWord>）</modifiedWord>
      <trackRevisions>false</trackRevisions>
    </reviewItem>
    <reviewItem>
      <errorID>d28e18dd-2777-4f0f-a44c-22b05f3b6f45</errorID>
      <errorWord>(</errorWord>
      <group>L1_Format</group>
      <groupName>格式问题</groupName>
      <ability>L2_HalfPunc_CN</ability>
      <abilityName>全半角问题</abilityName>
      <candidateList>
        <item>（</item>
      </candidateList>
      <explain>文本全半角错误。</explain>
      <paraID>42C6CD80</paraID>
      <start>96</start>
      <end>97</end>
      <status>modified</status>
      <modifiedWord>（</modifiedWord>
      <trackRevisions>false</trackRevisions>
    </reviewItem>
    <reviewItem>
      <errorID>5cd61d24-dd15-47a1-94e0-2d4d2dec1707</errorID>
      <errorWord>)</errorWord>
      <group>L1_Format</group>
      <groupName>格式问题</groupName>
      <ability>L2_HalfPunc_CN</ability>
      <abilityName>全半角问题</abilityName>
      <candidateList>
        <item>）</item>
      </candidateList>
      <explain>文本全半角错误。</explain>
      <paraID>42C6CD80</paraID>
      <start>100</start>
      <end>101</end>
      <status>modified</status>
      <modifiedWord>）</modifiedWord>
      <trackRevisions>false</trackRevisions>
    </reviewItem>
    <reviewItem>
      <errorID>f6227d2a-f741-48bc-908a-ce2f98dc3e23</errorID>
      <errorWord>(</errorWord>
      <group>L1_Format</group>
      <groupName>格式问题</groupName>
      <ability>L2_HalfPunc_CN</ability>
      <abilityName>全半角问题</abilityName>
      <candidateList>
        <item>（</item>
      </candidateList>
      <explain>文本全半角错误。</explain>
      <paraID>42C6CD80</paraID>
      <start>112</start>
      <end>113</end>
      <status>modified</status>
      <modifiedWord>（</modifiedWord>
      <trackRevisions>false</trackRevisions>
    </reviewItem>
    <reviewItem>
      <errorID>e85fbf5e-8938-47e4-9090-dc902312e436</errorID>
      <errorWord>)</errorWord>
      <group>L1_Format</group>
      <groupName>格式问题</groupName>
      <ability>L2_HalfPunc_CN</ability>
      <abilityName>全半角问题</abilityName>
      <candidateList>
        <item>）</item>
      </candidateList>
      <explain>文本全半角错误。</explain>
      <paraID>42C6CD80</paraID>
      <start>115</start>
      <end>116</end>
      <status>modified</status>
      <modifiedWord>）</modifiedWord>
      <trackRevisions>false</trackRevisions>
    </reviewItem>
    <reviewItem>
      <errorID>c7f0f13e-4214-43a7-ba32-f2b1372f1eb2</errorID>
      <errorWord>:</errorWord>
      <group>L1_Format</group>
      <groupName>格式问题</groupName>
      <ability>L2_HalfPunc_CN</ability>
      <abilityName>全半角问题</abilityName>
      <candidateList>
        <item>：</item>
      </candidateList>
      <explain>文本全半角错误。</explain>
      <paraID>42C6CD80</paraID>
      <start>120</start>
      <end>121</end>
      <status>unmodified</status>
      <modifiedWord/>
      <trackRevisions>false</trackRevisions>
    </reviewItem>
    <reviewItem>
      <errorID>3d7e74a0-91f4-494f-b1d9-d0aafd7b0f95</errorID>
      <errorWord>(</errorWord>
      <group>L1_Format</group>
      <groupName>格式问题</groupName>
      <ability>L2_HalfPunc_CN</ability>
      <abilityName>全半角问题</abilityName>
      <candidateList>
        <item>（</item>
      </candidateList>
      <explain>文本全半角错误。</explain>
      <paraID>42C6CD80</paraID>
      <start>158</start>
      <end>159</end>
      <status>modified</status>
      <modifiedWord>（</modifiedWord>
      <trackRevisions>false</trackRevisions>
    </reviewItem>
    <reviewItem>
      <errorID>9092a22d-41b9-4626-bef6-be6e73ea0b15</errorID>
      <errorWord>)</errorWord>
      <group>L1_Format</group>
      <groupName>格式问题</groupName>
      <ability>L2_HalfPunc_CN</ability>
      <abilityName>全半角问题</abilityName>
      <candidateList>
        <item>）</item>
      </candidateList>
      <explain>文本全半角错误。</explain>
      <paraID>42C6CD80</paraID>
      <start>162</start>
      <end>163</end>
      <status>modified</status>
      <modifiedWord>）</modifiedWord>
      <trackRevisions>false</trackRevisions>
    </reviewItem>
    <reviewItem>
      <errorID>6b11603a-8d6c-4a75-836f-27246707ce12</errorID>
      <errorWord>(</errorWord>
      <group>L1_Format</group>
      <groupName>格式问题</groupName>
      <ability>L2_HalfPunc_CN</ability>
      <abilityName>全半角问题</abilityName>
      <candidateList>
        <item>（</item>
      </candidateList>
      <explain>文本全半角错误。</explain>
      <paraID>42C6CD80</paraID>
      <start>193</start>
      <end>194</end>
      <status>modified</status>
      <modifiedWord>（</modifiedWord>
      <trackRevisions>false</trackRevisions>
    </reviewItem>
    <reviewItem>
      <errorID>a06df4c9-8d88-45a2-b6b3-c41747e7f031</errorID>
      <errorWord>)</errorWord>
      <group>L1_Format</group>
      <groupName>格式问题</groupName>
      <ability>L2_HalfPunc_CN</ability>
      <abilityName>全半角问题</abilityName>
      <candidateList>
        <item>）</item>
      </candidateList>
      <explain>文本全半角错误。</explain>
      <paraID>42C6CD80</paraID>
      <start>202</start>
      <end>203</end>
      <status>modified</status>
      <modifiedWord>）</modifiedWord>
      <trackRevisions>false</trackRevisions>
    </reviewItem>
    <reviewItem>
      <errorID>f6b53770-7f0e-4086-b059-b5cb1326c410</errorID>
      <errorWord>(</errorWord>
      <group>L1_Format</group>
      <groupName>格式问题</groupName>
      <ability>L2_HalfPunc_CN</ability>
      <abilityName>全半角问题</abilityName>
      <candidateList>
        <item>（</item>
      </candidateList>
      <explain>文本全半角错误。</explain>
      <paraID>42C6CD80</paraID>
      <start>243</start>
      <end>244</end>
      <status>modified</status>
      <modifiedWord>（</modifiedWord>
      <trackRevisions>false</trackRevisions>
    </reviewItem>
    <reviewItem>
      <errorID>32ef11d0-82e4-4f41-a9c0-8f2ea649f4bb</errorID>
      <errorWord>)</errorWord>
      <group>L1_Format</group>
      <groupName>格式问题</groupName>
      <ability>L2_HalfPunc_CN</ability>
      <abilityName>全半角问题</abilityName>
      <candidateList>
        <item>）</item>
      </candidateList>
      <explain>文本全半角错误。</explain>
      <paraID>42C6CD80</paraID>
      <start>248</start>
      <end>249</end>
      <status>modified</status>
      <modifiedWord>）</modifiedWord>
      <trackRevisions>false</trackRevisions>
    </reviewItem>
    <reviewItem>
      <errorID>bcaec545-ddae-405f-9545-9aa27ad543ed</errorID>
      <errorWord>(</errorWord>
      <group>L1_Format</group>
      <groupName>格式问题</groupName>
      <ability>L2_HalfPunc_CN</ability>
      <abilityName>全半角问题</abilityName>
      <candidateList>
        <item>（</item>
      </candidateList>
      <explain>文本全半角错误。</explain>
      <paraID>42C6CD80</paraID>
      <start>271</start>
      <end>272</end>
      <status>modified</status>
      <modifiedWord>（</modifiedWord>
      <trackRevisions>false</trackRevisions>
    </reviewItem>
    <reviewItem>
      <errorID>14d879a1-afc5-4feb-a6ac-98d52b8b02a0</errorID>
      <errorWord>)</errorWord>
      <group>L1_Format</group>
      <groupName>格式问题</groupName>
      <ability>L2_HalfPunc_CN</ability>
      <abilityName>全半角问题</abilityName>
      <candidateList>
        <item>）</item>
      </candidateList>
      <explain>文本全半角错误。</explain>
      <paraID>42C6CD80</paraID>
      <start>276</start>
      <end>277</end>
      <status>modified</status>
      <modifiedWord>）</modifiedWord>
      <trackRevisions>false</trackRevisions>
    </reviewItem>
    <reviewItem>
      <errorID>82baac2d-f748-459b-840b-ab3777fb817a</errorID>
      <errorWord>(</errorWord>
      <group>L1_Format</group>
      <groupName>格式问题</groupName>
      <ability>L2_HalfPunc_CN</ability>
      <abilityName>全半角问题</abilityName>
      <candidateList>
        <item>（</item>
      </candidateList>
      <explain>文本全半角错误。</explain>
      <paraID>42C6CD80</paraID>
      <start>306</start>
      <end>307</end>
      <status>modified</status>
      <modifiedWord>（</modifiedWord>
      <trackRevisions>false</trackRevisions>
    </reviewItem>
    <reviewItem>
      <errorID>ab45af60-4085-475b-b294-b8e268962e3b</errorID>
      <errorWord>)</errorWord>
      <group>L1_Format</group>
      <groupName>格式问题</groupName>
      <ability>L2_HalfPunc_CN</ability>
      <abilityName>全半角问题</abilityName>
      <candidateList>
        <item>）</item>
      </candidateList>
      <explain>文本全半角错误。</explain>
      <paraID>42C6CD80</paraID>
      <start>310</start>
      <end>311</end>
      <status>modified</status>
      <modifiedWord>）</modifiedWord>
      <trackRevisions>false</trackRevisions>
    </reviewItem>
    <reviewItem>
      <errorID>c60a0ad0-5912-42ab-a69d-d50e37e45010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42C6CD80</paraID>
      <start>311</start>
      <end>312</end>
      <status>ignored</status>
      <modifiedWord/>
      <trackRevisions>false</trackRevisions>
    </reviewItem>
    <reviewItem>
      <errorID>8eda4f86-a058-4a6f-a00a-a3b377ac9665</errorID>
      <errorWord>"</errorWord>
      <group>L1_Format</group>
      <groupName>格式问题</groupName>
      <ability>L2_HalfPunc_CN</ability>
      <abilityName>全半角问题</abilityName>
      <candidateList>
        <item>“</item>
      </candidateList>
      <explain>文本全半角错误。</explain>
      <paraID>747AADCA</paraID>
      <start>78</start>
      <end>79</end>
      <status>modified</status>
      <modifiedWord>“</modifiedWord>
      <trackRevisions>false</trackRevisions>
    </reviewItem>
    <reviewItem>
      <errorID>cb04d232-ac32-40b6-a02a-4a6b7d6ffd83</errorID>
      <errorWord>"</errorWord>
      <group>L1_Format</group>
      <groupName>格式问题</groupName>
      <ability>L2_HalfPunc_CN</ability>
      <abilityName>全半角问题</abilityName>
      <candidateList>
        <item>”</item>
      </candidateList>
      <explain>文本全半角错误。</explain>
      <paraID>747AADCA</paraID>
      <start>83</start>
      <end>84</end>
      <status>modified</status>
      <modifiedWord>”</modifiedWord>
      <trackRevisions>false</trackRevisions>
    </reviewItem>
    <reviewItem>
      <errorID>ef514871-2bd5-44cf-a6b2-9d25f988f348</errorID>
      <errorWord>"</errorWord>
      <group>L1_Format</group>
      <groupName>格式问题</groupName>
      <ability>L2_HalfPunc_CN</ability>
      <abilityName>全半角问题</abilityName>
      <candidateList>
        <item>“</item>
      </candidateList>
      <explain>文本全半角错误。</explain>
      <paraID>747AADCA</paraID>
      <start>144</start>
      <end>145</end>
      <status>modified</status>
      <modifiedWord>“</modifiedWord>
      <trackRevisions>false</trackRevisions>
    </reviewItem>
    <reviewItem>
      <errorID>a26d500a-e82b-4be1-9f0e-101d15767304</errorID>
      <errorWord>"</errorWord>
      <group>L1_Format</group>
      <groupName>格式问题</groupName>
      <ability>L2_HalfPunc_CN</ability>
      <abilityName>全半角问题</abilityName>
      <candidateList>
        <item>”</item>
      </candidateList>
      <explain>文本全半角错误。</explain>
      <paraID>747AADCA</paraID>
      <start>151</start>
      <end>152</end>
      <status>modified</status>
      <modifiedWord>”</modifiedWord>
      <trackRevisions>false</trackRevisions>
    </reviewItem>
    <reviewItem>
      <errorID>6d19d7b2-b8ee-479d-91e2-ccd40c6ed341</errorID>
      <errorWord>"</errorWord>
      <group>L1_Format</group>
      <groupName>格式问题</groupName>
      <ability>L2_HalfPunc_CN</ability>
      <abilityName>全半角问题</abilityName>
      <candidateList>
        <item>“</item>
      </candidateList>
      <explain>文本全半角错误。</explain>
      <paraID>747AADCA</paraID>
      <start>193</start>
      <end>194</end>
      <status>modified</status>
      <modifiedWord>“</modifiedWord>
      <trackRevisions>false</trackRevisions>
    </reviewItem>
    <reviewItem>
      <errorID>6eb2ca2b-0bca-44fe-8445-e3ca0ca0e136</errorID>
      <errorWord>"</errorWord>
      <group>L1_Format</group>
      <groupName>格式问题</groupName>
      <ability>L2_HalfPunc_CN</ability>
      <abilityName>全半角问题</abilityName>
      <candidateList>
        <item>”</item>
      </candidateList>
      <explain>文本全半角错误。</explain>
      <paraID>747AADCA</paraID>
      <start>199</start>
      <end>200</end>
      <status>modified</status>
      <modifiedWord>”</modifiedWord>
      <trackRevisions>false</trackRevisions>
    </reviewItem>
    <reviewItem>
      <errorID>4fbb22e6-7cdc-40c0-9442-b09384b6f5ab</errorID>
      <errorWord>"</errorWord>
      <group>L1_Format</group>
      <groupName>格式问题</groupName>
      <ability>L2_HalfPunc_CN</ability>
      <abilityName>全半角问题</abilityName>
      <candidateList>
        <item>“</item>
      </candidateList>
      <explain>文本全半角错误。</explain>
      <paraID>63983496</paraID>
      <start>26</start>
      <end>27</end>
      <status>modified</status>
      <modifiedWord>“</modifiedWord>
      <trackRevisions>false</trackRevisions>
    </reviewItem>
    <reviewItem>
      <errorID>3f5ff82e-17cd-4adb-a8c6-6d9d3af34c57</errorID>
      <errorWord>"</errorWord>
      <group>L1_Format</group>
      <groupName>格式问题</groupName>
      <ability>L2_HalfPunc_CN</ability>
      <abilityName>全半角问题</abilityName>
      <candidateList>
        <item>”</item>
      </candidateList>
      <explain>文本全半角错误。</explain>
      <paraID>63983496</paraID>
      <start>32</start>
      <end>33</end>
      <status>modified</status>
      <modifiedWord>”</modifiedWord>
      <trackRevisions>false</trackRevisions>
    </reviewItem>
    <reviewItem>
      <errorID>fc3d0189-e838-4890-a3ad-f5f3d5b6e89c</errorID>
      <errorWord>"</errorWord>
      <group>L1_Format</group>
      <groupName>格式问题</groupName>
      <ability>L2_HalfPunc_CN</ability>
      <abilityName>全半角问题</abilityName>
      <candidateList>
        <item>“</item>
      </candidateList>
      <explain>文本全半角错误。</explain>
      <paraID>63983496</paraID>
      <start>42</start>
      <end>43</end>
      <status>modified</status>
      <modifiedWord>“</modifiedWord>
      <trackRevisions>false</trackRevisions>
    </reviewItem>
    <reviewItem>
      <errorID>82203ecd-7f5f-4330-a969-8c296d937037</errorID>
      <errorWord>"</errorWord>
      <group>L1_Format</group>
      <groupName>格式问题</groupName>
      <ability>L2_HalfPunc_CN</ability>
      <abilityName>全半角问题</abilityName>
      <candidateList>
        <item>”</item>
      </candidateList>
      <explain>文本全半角错误。</explain>
      <paraID>63983496</paraID>
      <start>47</start>
      <end>48</end>
      <status>modified</status>
      <modifiedWord>”</modifiedWord>
      <trackRevisions>false</trackRevisions>
    </reviewItem>
    <reviewItem>
      <errorID>a785fcef-129c-4ea3-8585-095a98ba484e</errorID>
      <errorWord>"</errorWord>
      <group>L1_Format</group>
      <groupName>格式问题</groupName>
      <ability>L2_HalfPunc_CN</ability>
      <abilityName>全半角问题</abilityName>
      <candidateList>
        <item>“</item>
      </candidateList>
      <explain>文本全半角错误。</explain>
      <paraID>63983496</paraID>
      <start>68</start>
      <end>69</end>
      <status>modified</status>
      <modifiedWord>“</modifiedWord>
      <trackRevisions>false</trackRevisions>
    </reviewItem>
    <reviewItem>
      <errorID>42bfd722-dfd6-4dea-8614-d0446b8fc6e9</errorID>
      <errorWord>"</errorWord>
      <group>L1_Format</group>
      <groupName>格式问题</groupName>
      <ability>L2_HalfPunc_CN</ability>
      <abilityName>全半角问题</abilityName>
      <candidateList>
        <item>”</item>
      </candidateList>
      <explain>文本全半角错误。</explain>
      <paraID>63983496</paraID>
      <start>73</start>
      <end>74</end>
      <status>modified</status>
      <modifiedWord>”</modifiedWord>
      <trackRevisions>false</trackRevisions>
    </reviewItem>
    <reviewItem>
      <errorID>214a945c-88b8-492f-aa00-f9898158ccae</errorID>
      <errorWord>"</errorWord>
      <group>L1_Format</group>
      <groupName>格式问题</groupName>
      <ability>L2_HalfPunc_CN</ability>
      <abilityName>全半角问题</abilityName>
      <candidateList>
        <item>“</item>
      </candidateList>
      <explain>文本全半角错误。</explain>
      <paraID>63983496</paraID>
      <start>112</start>
      <end>113</end>
      <status>modified</status>
      <modifiedWord>“</modifiedWord>
      <trackRevisions>false</trackRevisions>
    </reviewItem>
    <reviewItem>
      <errorID>9e19702e-ffcd-4dc3-a274-15f29a58ce49</errorID>
      <errorWord>"</errorWord>
      <group>L1_Format</group>
      <groupName>格式问题</groupName>
      <ability>L2_HalfPunc_CN</ability>
      <abilityName>全半角问题</abilityName>
      <candidateList>
        <item>”</item>
      </candidateList>
      <explain>文本全半角错误。</explain>
      <paraID>63983496</paraID>
      <start>119</start>
      <end>120</end>
      <status>modified</status>
      <modifiedWord>”</modifiedWord>
      <trackRevisions>false</trackRevisions>
    </reviewItem>
    <reviewItem>
      <errorID>13a4af13-66c0-4740-bf70-433b4bb5b8df</errorID>
      <errorWord>"</errorWord>
      <group>L1_Format</group>
      <groupName>格式问题</groupName>
      <ability>L2_HalfPunc_CN</ability>
      <abilityName>全半角问题</abilityName>
      <candidateList>
        <item>“</item>
      </candidateList>
      <explain>文本全半角错误。</explain>
      <paraID>77F70E55</paraID>
      <start>0</start>
      <end>1</end>
      <status>modified</status>
      <modifiedWord>“</modifiedWord>
      <trackRevisions>false</trackRevisions>
    </reviewItem>
    <reviewItem>
      <errorID>fed9ce93-6c3c-48ef-95c1-e26c4042bc3d</errorID>
      <errorWord>"</errorWord>
      <group>L1_Format</group>
      <groupName>格式问题</groupName>
      <ability>L2_HalfPunc_CN</ability>
      <abilityName>全半角问题</abilityName>
      <candidateList>
        <item>”</item>
      </candidateList>
      <explain>文本全半角错误。</explain>
      <paraID>77F70E55</paraID>
      <start>6</start>
      <end>7</end>
      <status>modified</status>
      <modifiedWord>”</modifiedWord>
      <trackRevisions>false</trackRevisions>
    </reviewItem>
    <reviewItem>
      <errorID>770fc7bd-5e53-4ed2-b106-fba5d56bf9ef</errorID>
      <errorWord>"</errorWord>
      <group>L1_Format</group>
      <groupName>格式问题</groupName>
      <ability>L2_HalfPunc_CN</ability>
      <abilityName>全半角问题</abilityName>
      <candidateList>
        <item>“</item>
      </candidateList>
      <explain>文本全半角错误。</explain>
      <paraID> DAD050D</paraID>
      <start>0</start>
      <end>1</end>
      <status>modified</status>
      <modifiedWord>“</modifiedWord>
      <trackRevisions>false</trackRevisions>
    </reviewItem>
    <reviewItem>
      <errorID>9d9b29e2-3917-4655-ba72-7a195bcff2fc</errorID>
      <errorWord>"</errorWord>
      <group>L1_Format</group>
      <groupName>格式问题</groupName>
      <ability>L2_HalfPunc_CN</ability>
      <abilityName>全半角问题</abilityName>
      <candidateList>
        <item>”</item>
      </candidateList>
      <explain>文本全半角错误。</explain>
      <paraID> DAD050D</paraID>
      <start>5</start>
      <end>6</end>
      <status>modified</status>
      <modifiedWord>”</modifiedWord>
      <trackRevisions>false</trackRevisions>
    </reviewItem>
    <reviewItem>
      <errorID>793cf065-8463-4da6-833f-446bf412459f</errorID>
      <errorWord>"</errorWord>
      <group>L1_Format</group>
      <groupName>格式问题</groupName>
      <ability>L2_HalfPunc_CN</ability>
      <abilityName>全半角问题</abilityName>
      <candidateList>
        <item>“</item>
      </candidateList>
      <explain>文本全半角错误。</explain>
      <paraID> DAD050D</paraID>
      <start>84</start>
      <end>85</end>
      <status>modified</status>
      <modifiedWord>“</modifiedWord>
      <trackRevisions>false</trackRevisions>
    </reviewItem>
    <reviewItem>
      <errorID>a25f9249-8fe8-447d-ba8f-1d98427ff6df</errorID>
      <errorWord>"</errorWord>
      <group>L1_Format</group>
      <groupName>格式问题</groupName>
      <ability>L2_HalfPunc_CN</ability>
      <abilityName>全半角问题</abilityName>
      <candidateList>
        <item>”</item>
      </candidateList>
      <explain>文本全半角错误。</explain>
      <paraID> DAD050D</paraID>
      <start>89</start>
      <end>90</end>
      <status>modified</status>
      <modifiedWord>”</modifiedWord>
      <trackRevisions>false</trackRevisions>
    </reviewItem>
    <reviewItem>
      <errorID>65c45234-d092-4912-b85b-538d6a53eead</errorID>
      <errorWord>"</errorWord>
      <group>L1_Format</group>
      <groupName>格式问题</groupName>
      <ability>L2_HalfPunc_CN</ability>
      <abilityName>全半角问题</abilityName>
      <candidateList>
        <item>“</item>
      </candidateList>
      <explain>文本全半角错误。</explain>
      <paraID> DAD050D</paraID>
      <start>127</start>
      <end>128</end>
      <status>modified</status>
      <modifiedWord>“</modifiedWord>
      <trackRevisions>false</trackRevisions>
    </reviewItem>
    <reviewItem>
      <errorID>59309afb-cdec-484d-8800-789765e766ac</errorID>
      <errorWord>"</errorWord>
      <group>L1_Format</group>
      <groupName>格式问题</groupName>
      <ability>L2_HalfPunc_CN</ability>
      <abilityName>全半角问题</abilityName>
      <candidateList>
        <item>”</item>
      </candidateList>
      <explain>文本全半角错误。</explain>
      <paraID> DAD050D</paraID>
      <start>133</start>
      <end>134</end>
      <status>modified</status>
      <modifiedWord>”</modifiedWord>
      <trackRevisions>false</trackRevisions>
    </reviewItem>
    <reviewItem>
      <errorID>f7c570dd-f430-4dfd-b02d-90e47e7d526c</errorID>
      <errorWord>"</errorWord>
      <group>L1_Format</group>
      <groupName>格式问题</groupName>
      <ability>L2_HalfPunc_CN</ability>
      <abilityName>全半角问题</abilityName>
      <candidateList>
        <item>“</item>
      </candidateList>
      <explain>文本全半角错误。</explain>
      <paraID> DAD050D</paraID>
      <start>144</start>
      <end>145</end>
      <status>modified</status>
      <modifiedWord>“</modifiedWord>
      <trackRevisions>false</trackRevisions>
    </reviewItem>
    <reviewItem>
      <errorID>29519ffe-12a7-4160-bea1-6e14717f8a15</errorID>
      <errorWord>"</errorWord>
      <group>L1_Format</group>
      <groupName>格式问题</groupName>
      <ability>L2_HalfPunc_CN</ability>
      <abilityName>全半角问题</abilityName>
      <candidateList>
        <item>”</item>
      </candidateList>
      <explain>文本全半角错误。</explain>
      <paraID> DAD050D</paraID>
      <start>152</start>
      <end>153</end>
      <status>modified</status>
      <modifiedWord>”</modifiedWord>
      <trackRevisions>false</trackRevisions>
    </reviewItem>
    <reviewItem>
      <errorID>d0a06c4e-c6df-46e7-9821-7ccf74090353</errorID>
      <errorWord>"</errorWord>
      <group>L1_Format</group>
      <groupName>格式问题</groupName>
      <ability>L2_HalfPunc_CN</ability>
      <abilityName>全半角问题</abilityName>
      <candidateList>
        <item>“</item>
      </candidateList>
      <explain>文本全半角错误。</explain>
      <paraID>5D00232C</paraID>
      <start>112</start>
      <end>113</end>
      <status>modified</status>
      <modifiedWord>“</modifiedWord>
      <trackRevisions>false</trackRevisions>
    </reviewItem>
    <reviewItem>
      <errorID>4dfbba36-cf4d-4d92-9245-d8a1a1d6a971</errorID>
      <errorWord>"</errorWord>
      <group>L1_Format</group>
      <groupName>格式问题</groupName>
      <ability>L2_HalfPunc_CN</ability>
      <abilityName>全半角问题</abilityName>
      <candidateList>
        <item>”</item>
      </candidateList>
      <explain>文本全半角错误。</explain>
      <paraID>5D00232C</paraID>
      <start>117</start>
      <end>118</end>
      <status>modified</status>
      <modifiedWord>”</modifiedWord>
      <trackRevisions>false</trackRevisions>
    </reviewItem>
    <reviewItem>
      <errorID>fdeb70bc-e950-41bb-8383-cdf937dd897c</errorID>
      <errorWord>"</errorWord>
      <group>L1_Format</group>
      <groupName>格式问题</groupName>
      <ability>L2_HalfPunc_CN</ability>
      <abilityName>全半角问题</abilityName>
      <candidateList>
        <item>“</item>
      </candidateList>
      <explain>文本全半角错误。</explain>
      <paraID>64D4DFBF</paraID>
      <start>25</start>
      <end>26</end>
      <status>modified</status>
      <modifiedWord>“</modifiedWord>
      <trackRevisions>false</trackRevisions>
    </reviewItem>
    <reviewItem>
      <errorID>1d6c553a-692e-413b-9a07-c176475d5672</errorID>
      <errorWord>"</errorWord>
      <group>L1_Format</group>
      <groupName>格式问题</groupName>
      <ability>L2_HalfPunc_CN</ability>
      <abilityName>全半角问题</abilityName>
      <candidateList>
        <item>”</item>
      </candidateList>
      <explain>文本全半角错误。</explain>
      <paraID>64D4DFBF</paraID>
      <start>32</start>
      <end>33</end>
      <status>modified</status>
      <modifiedWord>”</modifiedWord>
      <trackRevisions>false</trackRevisions>
    </reviewItem>
    <reviewItem>
      <errorID>1058abab-d1bf-4ffe-94ac-978ae005f019</errorID>
      <errorWord>"</errorWord>
      <group>L1_Format</group>
      <groupName>格式问题</groupName>
      <ability>L2_HalfPunc_CN</ability>
      <abilityName>全半角问题</abilityName>
      <candidateList>
        <item>“</item>
      </candidateList>
      <explain>文本全半角错误。</explain>
      <paraID>64D4DFBF</paraID>
      <start>111</start>
      <end>112</end>
      <status>modified</status>
      <modifiedWord>“</modifiedWord>
      <trackRevisions>false</trackRevisions>
    </reviewItem>
    <reviewItem>
      <errorID>e28ddaa8-2bb8-4b0f-8eae-392cf906fc8e</errorID>
      <errorWord>"</errorWord>
      <group>L1_Format</group>
      <groupName>格式问题</groupName>
      <ability>L2_HalfPunc_CN</ability>
      <abilityName>全半角问题</abilityName>
      <candidateList>
        <item>”</item>
      </candidateList>
      <explain>文本全半角错误。</explain>
      <paraID>64D4DFBF</paraID>
      <start>116</start>
      <end>117</end>
      <status>modified</status>
      <modifiedWord>”</modifiedWord>
      <trackRevisions>false</trackRevisions>
    </reviewItem>
    <reviewItem>
      <errorID>3e6f2c6d-45a4-4678-b060-e6679fd936d9</errorID>
      <errorWord>"</errorWord>
      <group>L1_Format</group>
      <groupName>格式问题</groupName>
      <ability>L2_HalfPunc_CN</ability>
      <abilityName>全半角问题</abilityName>
      <candidateList>
        <item>“</item>
      </candidateList>
      <explain>文本全半角错误。</explain>
      <paraID>340D591C</paraID>
      <start>31</start>
      <end>32</end>
      <status>modified</status>
      <modifiedWord>“</modifiedWord>
      <trackRevisions>false</trackRevisions>
    </reviewItem>
    <reviewItem>
      <errorID>c84c4baf-3da4-4964-9903-a08ecade0195</errorID>
      <errorWord>"</errorWord>
      <group>L1_Format</group>
      <groupName>格式问题</groupName>
      <ability>L2_HalfPunc_CN</ability>
      <abilityName>全半角问题</abilityName>
      <candidateList>
        <item>”</item>
      </candidateList>
      <explain>文本全半角错误。</explain>
      <paraID>340D591C</paraID>
      <start>37</start>
      <end>38</end>
      <status>modified</status>
      <modifiedWord>”</modifiedWord>
      <trackRevisions>false</trackRevisions>
    </reviewItem>
    <reviewItem>
      <errorID>8d87964a-a7ea-45bc-b1db-583d8e76a032</errorID>
      <errorWord>"</errorWord>
      <group>L1_Format</group>
      <groupName>格式问题</groupName>
      <ability>L2_HalfPunc_CN</ability>
      <abilityName>全半角问题</abilityName>
      <candidateList>
        <item>“</item>
      </candidateList>
      <explain>文本全半角错误。</explain>
      <paraID>340D591C</paraID>
      <start>46</start>
      <end>47</end>
      <status>modified</status>
      <modifiedWord>“</modifiedWord>
      <trackRevisions>false</trackRevisions>
    </reviewItem>
    <reviewItem>
      <errorID>310094a0-cdab-4f63-a01e-ec1116391ee5</errorID>
      <errorWord>"</errorWord>
      <group>L1_Format</group>
      <groupName>格式问题</groupName>
      <ability>L2_HalfPunc_CN</ability>
      <abilityName>全半角问题</abilityName>
      <candidateList>
        <item>”</item>
      </candidateList>
      <explain>文本全半角错误。</explain>
      <paraID>340D591C</paraID>
      <start>58</start>
      <end>59</end>
      <status>modified</status>
      <modifiedWord>”</modifiedWord>
      <trackRevisions>false</trackRevisions>
    </reviewItem>
    <reviewItem>
      <errorID>2ac8a02e-dd25-418d-8dd1-e73af34cfd2e</errorID>
      <errorWord>"</errorWord>
      <group>L1_Format</group>
      <groupName>格式问题</groupName>
      <ability>L2_HalfPunc_CN</ability>
      <abilityName>全半角问题</abilityName>
      <candidateList>
        <item>“</item>
      </candidateList>
      <explain>文本全半角错误。</explain>
      <paraID>340D591C</paraID>
      <start>65</start>
      <end>66</end>
      <status>modified</status>
      <modifiedWord>“</modifiedWord>
      <trackRevisions>false</trackRevisions>
    </reviewItem>
    <reviewItem>
      <errorID>cacf6625-3bb8-45df-87f3-6b9cc65d0d61</errorID>
      <errorWord>"</errorWord>
      <group>L1_Format</group>
      <groupName>格式问题</groupName>
      <ability>L2_HalfPunc_CN</ability>
      <abilityName>全半角问题</abilityName>
      <candidateList>
        <item>”</item>
      </candidateList>
      <explain>文本全半角错误。</explain>
      <paraID>340D591C</paraID>
      <start>68</start>
      <end>69</end>
      <status>modified</status>
      <modifiedWord>”</modifiedWord>
      <trackRevisions>false</trackRevisions>
    </reviewItem>
    <reviewItem>
      <errorID>195e4b83-78b7-4e7d-97da-ae443819144c</errorID>
      <errorWord>"</errorWord>
      <group>L1_Format</group>
      <groupName>格式问题</groupName>
      <ability>L2_HalfPunc_CN</ability>
      <abilityName>全半角问题</abilityName>
      <candidateList>
        <item>“</item>
      </candidateList>
      <explain>文本全半角错误。</explain>
      <paraID>340D591C</paraID>
      <start>77</start>
      <end>78</end>
      <status>modified</status>
      <modifiedWord>“</modifiedWord>
      <trackRevisions>false</trackRevisions>
    </reviewItem>
    <reviewItem>
      <errorID>93ccaae4-fbce-48a8-9b09-3c87195b1857</errorID>
      <errorWord>"</errorWord>
      <group>L1_Format</group>
      <groupName>格式问题</groupName>
      <ability>L2_HalfPunc_CN</ability>
      <abilityName>全半角问题</abilityName>
      <candidateList>
        <item>”</item>
      </candidateList>
      <explain>文本全半角错误。</explain>
      <paraID>340D591C</paraID>
      <start>82</start>
      <end>83</end>
      <status>modified</status>
      <modifiedWord>”</modifiedWord>
      <trackRevisions>false</trackRevisions>
    </reviewItem>
    <reviewItem>
      <errorID>4990d509-4d69-4ecf-a9df-27365f525186</errorID>
      <errorWord>"</errorWord>
      <group>L1_Format</group>
      <groupName>格式问题</groupName>
      <ability>L2_HalfPunc_CN</ability>
      <abilityName>全半角问题</abilityName>
      <candidateList>
        <item>“</item>
      </candidateList>
      <explain>文本全半角错误。</explain>
      <paraID>340D591C</paraID>
      <start>139</start>
      <end>140</end>
      <status>modified</status>
      <modifiedWord>“</modifiedWord>
      <trackRevisions>false</trackRevisions>
    </reviewItem>
    <reviewItem>
      <errorID>dfae974a-a8de-4c70-8ba3-ed1be110e50c</errorID>
      <errorWord>"</errorWord>
      <group>L1_Format</group>
      <groupName>格式问题</groupName>
      <ability>L2_HalfPunc_CN</ability>
      <abilityName>全半角问题</abilityName>
      <candidateList>
        <item>”</item>
      </candidateList>
      <explain>文本全半角错误。</explain>
      <paraID>340D591C</paraID>
      <start>144</start>
      <end>145</end>
      <status>modified</status>
      <modifiedWord>”</modifiedWord>
      <trackRevisions>false</trackRevisions>
    </reviewItem>
    <reviewItem>
      <errorID>723263ec-c439-4aed-afa9-da34ce941259</errorID>
      <errorWord>"</errorWord>
      <group>L1_Format</group>
      <groupName>格式问题</groupName>
      <ability>L2_HalfPunc_CN</ability>
      <abilityName>全半角问题</abilityName>
      <candidateList>
        <item>“</item>
      </candidateList>
      <explain>文本全半角错误。</explain>
      <paraID>340D591C</paraID>
      <start>161</start>
      <end>162</end>
      <status>modified</status>
      <modifiedWord>“</modifiedWord>
      <trackRevisions>false</trackRevisions>
    </reviewItem>
    <reviewItem>
      <errorID>57d30ac2-7147-4c71-bba5-920c8f8d84a5</errorID>
      <errorWord>"</errorWord>
      <group>L1_Format</group>
      <groupName>格式问题</groupName>
      <ability>L2_HalfPunc_CN</ability>
      <abilityName>全半角问题</abilityName>
      <candidateList>
        <item>”</item>
      </candidateList>
      <explain>文本全半角错误。</explain>
      <paraID>340D591C</paraID>
      <start>168</start>
      <end>169</end>
      <status>modified</status>
      <modifiedWord>”</modifiedWord>
      <trackRevisions>false</trackRevisions>
    </reviewItem>
    <reviewItem>
      <errorID>5859e41e-6ee1-4ced-bbc9-a2d5b264da55</errorID>
      <errorWord>:</errorWord>
      <group>L1_Format</group>
      <groupName>格式问题</groupName>
      <ability>L2_HalfPunc_CN</ability>
      <abilityName>全半角问题</abilityName>
      <candidateList>
        <item>：</item>
      </candidateList>
      <explain>文本全半角错误。</explain>
      <paraID>5750299E</paraID>
      <start>8</start>
      <end>9</end>
      <status>unmodified</status>
      <modifiedWord/>
      <trackRevisions>false</trackRevisions>
    </reviewItem>
    <reviewItem>
      <errorID>77cc9924-2524-4e00-8a30-83f3d4c6763a</errorID>
      <errorWord>(</errorWord>
      <group>L1_Format</group>
      <groupName>格式问题</groupName>
      <ability>L2_HalfPunc_CN</ability>
      <abilityName>全半角问题</abilityName>
      <candidateList>
        <item>（</item>
      </candidateList>
      <explain>文本全半角错误。</explain>
      <paraID> 7FBB2AE</paraID>
      <start>12</start>
      <end>13</end>
      <status>modified</status>
      <modifiedWord>（</modifiedWord>
      <trackRevisions>false</trackRevisions>
    </reviewItem>
    <reviewItem>
      <errorID>92aff398-afbc-4360-a28c-2e4a93cb38f0</errorID>
      <errorWord>)</errorWord>
      <group>L1_Format</group>
      <groupName>格式问题</groupName>
      <ability>L2_HalfPunc_CN</ability>
      <abilityName>全半角问题</abilityName>
      <candidateList>
        <item>）</item>
      </candidateList>
      <explain>文本全半角错误。</explain>
      <paraID> 7FBB2AE</paraID>
      <start>24</start>
      <end>25</end>
      <status>modified</status>
      <modifiedWord>）</modifiedWord>
      <trackRevisions>false</trackRevisions>
    </reviewItem>
    <reviewItem>
      <errorID>0746d07b-3738-48de-9bf6-e7e8e5dca636</errorID>
      <errorWord>"</errorWord>
      <group>L1_Format</group>
      <groupName>格式问题</groupName>
      <ability>L2_HalfPunc_CN</ability>
      <abilityName>全半角问题</abilityName>
      <candidateList>
        <item>“</item>
      </candidateList>
      <explain>文本全半角错误。</explain>
      <paraID>320BB745</paraID>
      <start>21</start>
      <end>22</end>
      <status>modified</status>
      <modifiedWord>“</modifiedWord>
      <trackRevisions>false</trackRevisions>
    </reviewItem>
    <reviewItem>
      <errorID>8f0f6d0d-e29d-4bc8-8c96-295b913787f8</errorID>
      <errorWord>"</errorWord>
      <group>L1_Format</group>
      <groupName>格式问题</groupName>
      <ability>L2_HalfPunc_CN</ability>
      <abilityName>全半角问题</abilityName>
      <candidateList>
        <item>”</item>
      </candidateList>
      <explain>文本全半角错误。</explain>
      <paraID>320BB745</paraID>
      <start>24</start>
      <end>25</end>
      <status>modified</status>
      <modifiedWord>”</modifiedWord>
      <trackRevisions>false</trackRevisions>
    </reviewItem>
    <reviewItem>
      <errorID>633596d6-ab25-4d65-9bf6-9ef2a824e099</errorID>
      <errorWord>"</errorWord>
      <group>L1_Format</group>
      <groupName>格式问题</groupName>
      <ability>L2_HalfPunc_CN</ability>
      <abilityName>全半角问题</abilityName>
      <candidateList>
        <item>“</item>
      </candidateList>
      <explain>文本全半角错误。</explain>
      <paraID>320BB745</paraID>
      <start>85</start>
      <end>86</end>
      <status>modified</status>
      <modifiedWord>“</modifiedWord>
      <trackRevisions>false</trackRevisions>
    </reviewItem>
    <reviewItem>
      <errorID>add2d2b0-23d2-4a6a-8191-fc3cfa05c159</errorID>
      <errorWord>"</errorWord>
      <group>L1_Format</group>
      <groupName>格式问题</groupName>
      <ability>L2_HalfPunc_CN</ability>
      <abilityName>全半角问题</abilityName>
      <candidateList>
        <item>”</item>
      </candidateList>
      <explain>文本全半角错误。</explain>
      <paraID>320BB745</paraID>
      <start>90</start>
      <end>91</end>
      <status>modified</status>
      <modifiedWord>”</modifiedWord>
      <trackRevisions>false</trackRevisions>
    </reviewItem>
    <reviewItem>
      <errorID>1a0a5e59-d2e5-4c12-88e1-b54633d3c27f</errorID>
      <errorWord>"</errorWord>
      <group>L1_Format</group>
      <groupName>格式问题</groupName>
      <ability>L2_HalfPunc_CN</ability>
      <abilityName>全半角问题</abilityName>
      <candidateList>
        <item>“</item>
      </candidateList>
      <explain>文本全半角错误。</explain>
      <paraID>320BB745</paraID>
      <start>109</start>
      <end>110</end>
      <status>modified</status>
      <modifiedWord>“</modifiedWord>
      <trackRevisions>false</trackRevisions>
    </reviewItem>
    <reviewItem>
      <errorID>48ffc325-46dc-4c54-a363-6ce83eb9018a</errorID>
      <errorWord>"</errorWord>
      <group>L1_Format</group>
      <groupName>格式问题</groupName>
      <ability>L2_HalfPunc_CN</ability>
      <abilityName>全半角问题</abilityName>
      <candidateList>
        <item>”</item>
      </candidateList>
      <explain>文本全半角错误。</explain>
      <paraID>320BB745</paraID>
      <start>112</start>
      <end>113</end>
      <status>modified</status>
      <modifiedWord>”</modifiedWord>
      <trackRevisions>false</trackRevisions>
    </reviewItem>
    <reviewItem>
      <errorID>950dd171-3bbf-4094-b346-63dfa55fd95e</errorID>
      <errorWord>1930年代</errorWord>
      <group>L1_Knowledge</group>
      <groupName>知识性问题</groupName>
      <ability>L2_Time</ability>
      <abilityName>日期时间</abilityName>
      <candidateList>
        <item>20世纪30年代</item>
      </candidateList>
      <explain>年代表述建议使用世纪+年代的格式。</explain>
      <paraID>320BB745</paraID>
      <start>132</start>
      <end>138</end>
      <status>unmodified</status>
      <modifiedWord/>
      <trackRevisions>false</trackRevisions>
    </reviewItem>
    <reviewItem>
      <errorID>8eb56b89-def3-4a5e-93b0-a7d5cfe9a0eb</errorID>
      <errorWord>"</errorWord>
      <group>L1_Format</group>
      <groupName>格式问题</groupName>
      <ability>L2_HalfPunc_CN</ability>
      <abilityName>全半角问题</abilityName>
      <candidateList>
        <item>“</item>
      </candidateList>
      <explain>文本全半角错误。</explain>
      <paraID>320BB745</paraID>
      <start>161</start>
      <end>162</end>
      <status>modified</status>
      <modifiedWord>“</modifiedWord>
      <trackRevisions>false</trackRevisions>
    </reviewItem>
    <reviewItem>
      <errorID>5d22dc94-d5ab-47b2-b539-c82fd1728d4a</errorID>
      <errorWord>"</errorWord>
      <group>L1_Format</group>
      <groupName>格式问题</groupName>
      <ability>L2_HalfPunc_CN</ability>
      <abilityName>全半角问题</abilityName>
      <candidateList>
        <item>”</item>
      </candidateList>
      <explain>文本全半角错误。</explain>
      <paraID>320BB745</paraID>
      <start>169</start>
      <end>170</end>
      <status>modified</status>
      <modifiedWord>”</modifiedWord>
      <trackRevisions>false</trackRevisions>
    </reviewItem>
    <reviewItem>
      <errorID>6a30ff17-5b2a-4128-8394-5ac5fa65feb2</errorID>
      <errorWord>"</errorWord>
      <group>L1_Format</group>
      <groupName>格式问题</groupName>
      <ability>L2_HalfPunc_CN</ability>
      <abilityName>全半角问题</abilityName>
      <candidateList>
        <item>“</item>
      </candidateList>
      <explain>文本全半角错误。</explain>
      <paraID>18F8B4DF</paraID>
      <start>43</start>
      <end>44</end>
      <status>modified</status>
      <modifiedWord>“</modifiedWord>
      <trackRevisions>false</trackRevisions>
    </reviewItem>
    <reviewItem>
      <errorID>a398febf-c6b9-4e7f-8e7e-fe226e8a5d47</errorID>
      <errorWord>"</errorWord>
      <group>L1_Format</group>
      <groupName>格式问题</groupName>
      <ability>L2_HalfPunc_CN</ability>
      <abilityName>全半角问题</abilityName>
      <candidateList>
        <item>”</item>
      </candidateList>
      <explain>文本全半角错误。</explain>
      <paraID>18F8B4DF</paraID>
      <start>48</start>
      <end>49</end>
      <status>modified</status>
      <modifiedWord>”</modifiedWord>
      <trackRevisions>false</trackRevisions>
    </reviewItem>
    <reviewItem>
      <errorID>f25b5cb1-e63e-4a45-9540-86e658221d76</errorID>
      <errorWord>"</errorWord>
      <group>L1_Format</group>
      <groupName>格式问题</groupName>
      <ability>L2_HalfPunc_CN</ability>
      <abilityName>全半角问题</abilityName>
      <candidateList>
        <item>“</item>
      </candidateList>
      <explain>文本全半角错误。</explain>
      <paraID>18F8B4DF</paraID>
      <start>125</start>
      <end>126</end>
      <status>modified</status>
      <modifiedWord>“</modifiedWord>
      <trackRevisions>false</trackRevisions>
    </reviewItem>
    <reviewItem>
      <errorID>e7b7e64e-6cc6-4edd-a266-24c85325760a</errorID>
      <errorWord>"</errorWord>
      <group>L1_Format</group>
      <groupName>格式问题</groupName>
      <ability>L2_HalfPunc_CN</ability>
      <abilityName>全半角问题</abilityName>
      <candidateList>
        <item>”</item>
      </candidateList>
      <explain>文本全半角错误。</explain>
      <paraID>18F8B4DF</paraID>
      <start>130</start>
      <end>131</end>
      <status>modified</status>
      <modifiedWord>”</modifiedWord>
      <trackRevisions>false</trackRevisions>
    </reviewItem>
    <reviewItem>
      <errorID>746a7698-85bb-4dc9-b075-4da5d250040a</errorID>
      <errorWord>"</errorWord>
      <group>L1_Format</group>
      <groupName>格式问题</groupName>
      <ability>L2_HalfPunc_CN</ability>
      <abilityName>全半角问题</abilityName>
      <candidateList>
        <item>“</item>
      </candidateList>
      <explain>文本全半角错误。</explain>
      <paraID>18F8B4DF</paraID>
      <start>172</start>
      <end>173</end>
      <status>modified</status>
      <modifiedWord>“</modifiedWord>
      <trackRevisions>false</trackRevisions>
    </reviewItem>
    <reviewItem>
      <errorID>172cba85-3519-4336-901c-b71c4b7daeb9</errorID>
      <errorWord>"</errorWord>
      <group>L1_Format</group>
      <groupName>格式问题</groupName>
      <ability>L2_HalfPunc_CN</ability>
      <abilityName>全半角问题</abilityName>
      <candidateList>
        <item>”</item>
      </candidateList>
      <explain>文本全半角错误。</explain>
      <paraID>18F8B4DF</paraID>
      <start>175</start>
      <end>176</end>
      <status>modified</status>
      <modifiedWord>”</modifiedWord>
      <trackRevisions>false</trackRevisions>
    </reviewItem>
    <reviewItem>
      <errorID>a5f13886-e52d-432d-bd9c-73a3d035e0ea</errorID>
      <errorWord>"</errorWord>
      <group>L1_Format</group>
      <groupName>格式问题</groupName>
      <ability>L2_HalfPunc_CN</ability>
      <abilityName>全半角问题</abilityName>
      <candidateList>
        <item>“</item>
      </candidateList>
      <explain>文本全半角错误。</explain>
      <paraID>19CD576C</paraID>
      <start>54</start>
      <end>55</end>
      <status>modified</status>
      <modifiedWord>“</modifiedWord>
      <trackRevisions>false</trackRevisions>
    </reviewItem>
    <reviewItem>
      <errorID>b942936c-32f1-48d0-9ec5-195f964946d6</errorID>
      <errorWord>"</errorWord>
      <group>L1_Format</group>
      <groupName>格式问题</groupName>
      <ability>L2_HalfPunc_CN</ability>
      <abilityName>全半角问题</abilityName>
      <candidateList>
        <item>”</item>
      </candidateList>
      <explain>文本全半角错误。</explain>
      <paraID>19CD576C</paraID>
      <start>61</start>
      <end>62</end>
      <status>modified</status>
      <modifiedWord>”</modifiedWord>
      <trackRevisions>false</trackRevisions>
    </reviewItem>
    <reviewItem>
      <errorID>4852ff6c-adfe-4c08-b2bd-d296ed5264e2</errorID>
      <errorWord>"</errorWord>
      <group>L1_Format</group>
      <groupName>格式问题</groupName>
      <ability>L2_HalfPunc_CN</ability>
      <abilityName>全半角问题</abilityName>
      <candidateList>
        <item>“</item>
      </candidateList>
      <explain>文本全半角错误。</explain>
      <paraID>19CD576C</paraID>
      <start>119</start>
      <end>120</end>
      <status>modified</status>
      <modifiedWord>“</modifiedWord>
      <trackRevisions>false</trackRevisions>
    </reviewItem>
    <reviewItem>
      <errorID>b9735572-7a36-49dd-a80d-95fea1dd901f</errorID>
      <errorWord>"</errorWord>
      <group>L1_Format</group>
      <groupName>格式问题</groupName>
      <ability>L2_HalfPunc_CN</ability>
      <abilityName>全半角问题</abilityName>
      <candidateList>
        <item>”</item>
      </candidateList>
      <explain>文本全半角错误。</explain>
      <paraID>19CD576C</paraID>
      <start>156</start>
      <end>157</end>
      <status>modified</status>
      <modifiedWord>”</modifiedWord>
      <trackRevisions>false</trackRevisions>
    </reviewItem>
    <reviewItem>
      <errorID>6054de70-e130-450c-8f3d-47e5a40d0d4b</errorID>
      <errorWord>"</errorWord>
      <group>L1_Format</group>
      <groupName>格式问题</groupName>
      <ability>L2_HalfPunc_CN</ability>
      <abilityName>全半角问题</abilityName>
      <candidateList>
        <item>“</item>
      </candidateList>
      <explain>文本全半角错误。</explain>
      <paraID>19CD576C</paraID>
      <start>160</start>
      <end>161</end>
      <status>modified</status>
      <modifiedWord>“</modifiedWord>
      <trackRevisions>false</trackRevisions>
    </reviewItem>
    <reviewItem>
      <errorID>dba072b4-121c-4199-bf89-9cb045773cde</errorID>
      <errorWord>"</errorWord>
      <group>L1_Format</group>
      <groupName>格式问题</groupName>
      <ability>L2_HalfPunc_CN</ability>
      <abilityName>全半角问题</abilityName>
      <candidateList>
        <item>”</item>
      </candidateList>
      <explain>文本全半角错误。</explain>
      <paraID>19CD576C</paraID>
      <start>166</start>
      <end>167</end>
      <status>modified</status>
      <modifiedWord>”</modifiedWord>
      <trackRevisions>false</trackRevisions>
    </reviewItem>
    <reviewItem>
      <errorID>1d081c9d-3188-4d94-807e-4ce5b29a521d</errorID>
      <errorWord>"</errorWord>
      <group>L1_Format</group>
      <groupName>格式问题</groupName>
      <ability>L2_HalfPunc_CN</ability>
      <abilityName>全半角问题</abilityName>
      <candidateList>
        <item>“</item>
      </candidateList>
      <explain>文本全半角错误。</explain>
      <paraID>19CD576C</paraID>
      <start>171</start>
      <end>172</end>
      <status>modified</status>
      <modifiedWord>“</modifiedWord>
      <trackRevisions>false</trackRevisions>
    </reviewItem>
    <reviewItem>
      <errorID>ca35bdc2-2493-4dde-ac53-e050e5b4e0f1</errorID>
      <errorWord>"</errorWord>
      <group>L1_Format</group>
      <groupName>格式问题</groupName>
      <ability>L2_HalfPunc_CN</ability>
      <abilityName>全半角问题</abilityName>
      <candidateList>
        <item>”</item>
      </candidateList>
      <explain>文本全半角错误。</explain>
      <paraID>19CD576C</paraID>
      <start>177</start>
      <end>178</end>
      <status>modified</status>
      <modifiedWord>”</modifiedWord>
      <trackRevisions>false</trackRevisions>
    </reviewItem>
    <reviewItem>
      <errorID>9fd455c4-aef9-4ad1-8ad7-679488c5473e</errorID>
      <errorWord>"</errorWord>
      <group>L1_Format</group>
      <groupName>格式问题</groupName>
      <ability>L2_HalfPunc_CN</ability>
      <abilityName>全半角问题</abilityName>
      <candidateList>
        <item>“</item>
      </candidateList>
      <explain>文本全半角错误。</explain>
      <paraID>5190AE53</paraID>
      <start>46</start>
      <end>47</end>
      <status>modified</status>
      <modifiedWord>“</modifiedWord>
      <trackRevisions>false</trackRevisions>
    </reviewItem>
    <reviewItem>
      <errorID>7bf5f1f6-4650-40f1-85a2-2caec67aee83</errorID>
      <errorWord>"</errorWord>
      <group>L1_Format</group>
      <groupName>格式问题</groupName>
      <ability>L2_HalfPunc_CN</ability>
      <abilityName>全半角问题</abilityName>
      <candidateList>
        <item>”</item>
      </candidateList>
      <explain>文本全半角错误。</explain>
      <paraID>5190AE53</paraID>
      <start>53</start>
      <end>54</end>
      <status>modified</status>
      <modifiedWord>”</modifiedWord>
      <trackRevisions>false</trackRevisions>
    </reviewItem>
    <reviewItem>
      <errorID>27e24503-7be1-4324-a85c-752c1924516c</errorID>
      <errorWord>"</errorWord>
      <group>L1_Format</group>
      <groupName>格式问题</groupName>
      <ability>L2_HalfPunc_CN</ability>
      <abilityName>全半角问题</abilityName>
      <candidateList>
        <item>“</item>
      </candidateList>
      <explain>文本全半角错误。</explain>
      <paraID>5190AE53</paraID>
      <start>55</start>
      <end>56</end>
      <status>modified</status>
      <modifiedWord>“</modifiedWord>
      <trackRevisions>false</trackRevisions>
    </reviewItem>
    <reviewItem>
      <errorID>c6aed352-b876-4b62-b37b-557e2379e8c9</errorID>
      <errorWord>"</errorWord>
      <group>L1_Format</group>
      <groupName>格式问题</groupName>
      <ability>L2_HalfPunc_CN</ability>
      <abilityName>全半角问题</abilityName>
      <candidateList>
        <item>”</item>
      </candidateList>
      <explain>文本全半角错误。</explain>
      <paraID>5190AE53</paraID>
      <start>62</start>
      <end>63</end>
      <status>modified</status>
      <modifiedWord>”</modifiedWord>
      <trackRevisions>false</trackRevisions>
    </reviewItem>
    <reviewItem>
      <errorID>5c48a168-5dc9-4901-98a1-f5aec74400b7</errorID>
      <errorWord>"</errorWord>
      <group>L1_Format</group>
      <groupName>格式问题</groupName>
      <ability>L2_HalfPunc_CN</ability>
      <abilityName>全半角问题</abilityName>
      <candidateList>
        <item>“</item>
      </candidateList>
      <explain>文本全半角错误。</explain>
      <paraID>5190AE53</paraID>
      <start>87</start>
      <end>88</end>
      <status>modified</status>
      <modifiedWord>“</modifiedWord>
      <trackRevisions>false</trackRevisions>
    </reviewItem>
    <reviewItem>
      <errorID>d6069377-333d-4ce3-90fd-a89865154869</errorID>
      <errorWord>"</errorWord>
      <group>L1_Format</group>
      <groupName>格式问题</groupName>
      <ability>L2_HalfPunc_CN</ability>
      <abilityName>全半角问题</abilityName>
      <candidateList>
        <item>”</item>
      </candidateList>
      <explain>文本全半角错误。</explain>
      <paraID>5190AE53</paraID>
      <start>90</start>
      <end>91</end>
      <status>modified</status>
      <modifiedWord>”</modifiedWord>
      <trackRevisions>false</trackRevisions>
    </reviewItem>
    <reviewItem>
      <errorID>5e13cd4b-94d1-4238-afd0-caa3de47ecd2</errorID>
      <errorWord>"</errorWord>
      <group>L1_Format</group>
      <groupName>格式问题</groupName>
      <ability>L2_HalfPunc_CN</ability>
      <abilityName>全半角问题</abilityName>
      <candidateList>
        <item>“</item>
      </candidateList>
      <explain>文本全半角错误。</explain>
      <paraID>5190AE53</paraID>
      <start>105</start>
      <end>106</end>
      <status>modified</status>
      <modifiedWord>“</modifiedWord>
      <trackRevisions>false</trackRevisions>
    </reviewItem>
    <reviewItem>
      <errorID>0ba04eb6-0668-4870-804c-1ec921725327</errorID>
      <errorWord>"</errorWord>
      <group>L1_Format</group>
      <groupName>格式问题</groupName>
      <ability>L2_HalfPunc_CN</ability>
      <abilityName>全半角问题</abilityName>
      <candidateList>
        <item>”</item>
      </candidateList>
      <explain>文本全半角错误。</explain>
      <paraID>5190AE53</paraID>
      <start>108</start>
      <end>109</end>
      <status>modified</status>
      <modifiedWord>”</modifiedWord>
      <trackRevisions>false</trackRevisions>
    </reviewItem>
    <reviewItem>
      <errorID>958c13c8-7792-4bde-8d51-539b5543b418</errorID>
      <errorWord>"</errorWord>
      <group>L1_Format</group>
      <groupName>格式问题</groupName>
      <ability>L2_HalfPunc_CN</ability>
      <abilityName>全半角问题</abilityName>
      <candidateList>
        <item>“</item>
      </candidateList>
      <explain>文本全半角错误。</explain>
      <paraID>5190AE53</paraID>
      <start>126</start>
      <end>127</end>
      <status>modified</status>
      <modifiedWord>“</modifiedWord>
      <trackRevisions>false</trackRevisions>
    </reviewItem>
    <reviewItem>
      <errorID>7f1faec9-9c06-412c-90e1-836e0c053810</errorID>
      <errorWord>"</errorWord>
      <group>L1_Format</group>
      <groupName>格式问题</groupName>
      <ability>L2_HalfPunc_CN</ability>
      <abilityName>全半角问题</abilityName>
      <candidateList>
        <item>”</item>
      </candidateList>
      <explain>文本全半角错误。</explain>
      <paraID>5190AE53</paraID>
      <start>129</start>
      <end>130</end>
      <status>modified</status>
      <modifiedWord>”</modifiedWord>
      <trackRevisions>false</trackRevisions>
    </reviewItem>
    <reviewItem>
      <errorID>4fec81df-f63b-44e7-b1a6-f90adb06e723</errorID>
      <errorWord>"</errorWord>
      <group>L1_Format</group>
      <groupName>格式问题</groupName>
      <ability>L2_HalfPunc_CN</ability>
      <abilityName>全半角问题</abilityName>
      <candidateList>
        <item>“</item>
      </candidateList>
      <explain>文本全半角错误。</explain>
      <paraID> 7F1BE76</paraID>
      <start>98</start>
      <end>99</end>
      <status>modified</status>
      <modifiedWord>“</modifiedWord>
      <trackRevisions>false</trackRevisions>
    </reviewItem>
    <reviewItem>
      <errorID>a2919485-b259-4b1d-8ae7-a110ae4280be</errorID>
      <errorWord>"</errorWord>
      <group>L1_Format</group>
      <groupName>格式问题</groupName>
      <ability>L2_HalfPunc_CN</ability>
      <abilityName>全半角问题</abilityName>
      <candidateList>
        <item>”</item>
      </candidateList>
      <explain>文本全半角错误。</explain>
      <paraID> 7F1BE76</paraID>
      <start>103</start>
      <end>104</end>
      <status>modified</status>
      <modifiedWord>”</modifiedWord>
      <trackRevisions>false</trackRevisions>
    </reviewItem>
    <reviewItem>
      <errorID>28caf27c-d00d-40d3-86ca-003ba69a1477</errorID>
      <errorWord>"</errorWord>
      <group>L1_Format</group>
      <groupName>格式问题</groupName>
      <ability>L2_HalfPunc_CN</ability>
      <abilityName>全半角问题</abilityName>
      <candidateList>
        <item>“</item>
      </candidateList>
      <explain>文本全半角错误。</explain>
      <paraID>6BC7F639</paraID>
      <start>32</start>
      <end>33</end>
      <status>modified</status>
      <modifiedWord>“</modifiedWord>
      <trackRevisions>false</trackRevisions>
    </reviewItem>
    <reviewItem>
      <errorID>bcc8d74f-b229-4dea-b82f-ab13f88c32a2</errorID>
      <errorWord>"</errorWord>
      <group>L1_Format</group>
      <groupName>格式问题</groupName>
      <ability>L2_HalfPunc_CN</ability>
      <abilityName>全半角问题</abilityName>
      <candidateList>
        <item>”</item>
      </candidateList>
      <explain>文本全半角错误。</explain>
      <paraID>6BC7F639</paraID>
      <start>37</start>
      <end>38</end>
      <status>modified</status>
      <modifiedWord>”</modifiedWord>
      <trackRevisions>false</trackRevisions>
    </reviewItem>
    <reviewItem>
      <errorID>66dd1986-4e70-4b76-8e9d-fa49a42ebd5d</errorID>
      <errorWord>"</errorWord>
      <group>L1_Format</group>
      <groupName>格式问题</groupName>
      <ability>L2_HalfPunc_CN</ability>
      <abilityName>全半角问题</abilityName>
      <candidateList>
        <item>“</item>
      </candidateList>
      <explain>文本全半角错误。</explain>
      <paraID>6BC7F639</paraID>
      <start>105</start>
      <end>106</end>
      <status>modified</status>
      <modifiedWord>“</modifiedWord>
      <trackRevisions>false</trackRevisions>
    </reviewItem>
    <reviewItem>
      <errorID>11b7114a-7d6c-405a-a27c-1ba56fe3d636</errorID>
      <errorWord>"</errorWord>
      <group>L1_Format</group>
      <groupName>格式问题</groupName>
      <ability>L2_HalfPunc_CN</ability>
      <abilityName>全半角问题</abilityName>
      <candidateList>
        <item>”</item>
      </candidateList>
      <explain>文本全半角错误。</explain>
      <paraID>6BC7F639</paraID>
      <start>110</start>
      <end>111</end>
      <status>modified</status>
      <modifiedWord>”</modifiedWord>
      <trackRevisions>false</trackRevisions>
    </reviewItem>
    <reviewItem>
      <errorID>e35683be-7d6b-4498-9290-0df21b657d07</errorID>
      <errorWord>"</errorWord>
      <group>L1_Format</group>
      <groupName>格式问题</groupName>
      <ability>L2_HalfPunc_CN</ability>
      <abilityName>全半角问题</abilityName>
      <candidateList>
        <item>“</item>
      </candidateList>
      <explain>文本全半角错误。</explain>
      <paraID>6BC7F639</paraID>
      <start>119</start>
      <end>120</end>
      <status>modified</status>
      <modifiedWord>“</modifiedWord>
      <trackRevisions>false</trackRevisions>
    </reviewItem>
    <reviewItem>
      <errorID>e776f3a0-c0e5-423b-9a24-723736950bf6</errorID>
      <errorWord>"</errorWord>
      <group>L1_Format</group>
      <groupName>格式问题</groupName>
      <ability>L2_HalfPunc_CN</ability>
      <abilityName>全半角问题</abilityName>
      <candidateList>
        <item>”</item>
      </candidateList>
      <explain>文本全半角错误。</explain>
      <paraID>6BC7F639</paraID>
      <start>126</start>
      <end>127</end>
      <status>modified</status>
      <modifiedWord>”</modifiedWord>
      <trackRevisions>false</trackRevisions>
    </reviewItem>
    <reviewItem>
      <errorID>dec9f6bf-bfed-438d-9f19-74739c535394</errorID>
      <errorWord>"</errorWord>
      <group>L1_Format</group>
      <groupName>格式问题</groupName>
      <ability>L2_HalfPunc_CN</ability>
      <abilityName>全半角问题</abilityName>
      <candidateList>
        <item>“</item>
      </candidateList>
      <explain>文本全半角错误。</explain>
      <paraID>6BC7F639</paraID>
      <start>136</start>
      <end>137</end>
      <status>modified</status>
      <modifiedWord>“</modifiedWord>
      <trackRevisions>false</trackRevisions>
    </reviewItem>
    <reviewItem>
      <errorID>72f4094b-bba3-47e6-9142-27613da39630</errorID>
      <errorWord>"</errorWord>
      <group>L1_Format</group>
      <groupName>格式问题</groupName>
      <ability>L2_HalfPunc_CN</ability>
      <abilityName>全半角问题</abilityName>
      <candidateList>
        <item>”</item>
      </candidateList>
      <explain>文本全半角错误。</explain>
      <paraID>6BC7F639</paraID>
      <start>143</start>
      <end>144</end>
      <status>modified</status>
      <modifiedWord>”</modifiedWord>
      <trackRevisions>false</trackRevisions>
    </reviewItem>
    <reviewItem>
      <errorID>8b9b4072-0548-4429-96ac-39a6af013057</errorID>
      <errorWord>:</errorWord>
      <group>L1_Format</group>
      <groupName>格式问题</groupName>
      <ability>L2_HalfPunc_CN</ability>
      <abilityName>全半角问题</abilityName>
      <candidateList>
        <item>：</item>
      </candidateList>
      <explain>文本全半角错误。</explain>
      <paraID>2F0193C4</paraID>
      <start>13</start>
      <end>14</end>
      <status>unmodified</status>
      <modifiedWord/>
      <trackRevisions>false</trackRevisions>
    </reviewItem>
    <reviewItem>
      <errorID>27115999-2c57-4884-9c2c-5d13c69d3195</errorID>
      <errorWord>(</errorWord>
      <group>L1_Format</group>
      <groupName>格式问题</groupName>
      <ability>L2_HalfPunc_CN</ability>
      <abilityName>全半角问题</abilityName>
      <candidateList>
        <item>（</item>
      </candidateList>
      <explain>文本全半角错误。</explain>
      <paraID>402FD3D2</paraID>
      <start>12</start>
      <end>13</end>
      <status>modified</status>
      <modifiedWord>（</modifiedWord>
      <trackRevisions>false</trackRevisions>
    </reviewItem>
    <reviewItem>
      <errorID>94702530-3400-48c4-808e-f13900ced524</errorID>
      <errorWord>)</errorWord>
      <group>L1_Format</group>
      <groupName>格式问题</groupName>
      <ability>L2_HalfPunc_CN</ability>
      <abilityName>全半角问题</abilityName>
      <candidateList>
        <item>）</item>
      </candidateList>
      <explain>文本全半角错误。</explain>
      <paraID>402FD3D2</paraID>
      <start>20</start>
      <end>21</end>
      <status>modified</status>
      <modifiedWord>）</modifiedWord>
      <trackRevisions>false</trackRevisions>
    </reviewItem>
    <reviewItem>
      <errorID>5631422b-5b2d-448d-9851-7021347eecb6</errorID>
      <errorWord>"</errorWord>
      <group>L1_Format</group>
      <groupName>格式问题</groupName>
      <ability>L2_HalfPunc_CN</ability>
      <abilityName>全半角问题</abilityName>
      <candidateList>
        <item>“</item>
      </candidateList>
      <explain>文本全半角错误。</explain>
      <paraID>1811C0D4</paraID>
      <start>77</start>
      <end>78</end>
      <status>modified</status>
      <modifiedWord>“</modifiedWord>
      <trackRevisions>false</trackRevisions>
    </reviewItem>
    <reviewItem>
      <errorID>344db1cb-e97a-448c-a260-f833be0f4cdd</errorID>
      <errorWord>"</errorWord>
      <group>L1_Format</group>
      <groupName>格式问题</groupName>
      <ability>L2_HalfPunc_CN</ability>
      <abilityName>全半角问题</abilityName>
      <candidateList>
        <item>”</item>
      </candidateList>
      <explain>文本全半角错误。</explain>
      <paraID>1811C0D4</paraID>
      <start>82</start>
      <end>83</end>
      <status>modified</status>
      <modifiedWord>”</modifiedWord>
      <trackRevisions>false</trackRevisions>
    </reviewItem>
    <reviewItem>
      <errorID>027885e3-bc1d-4bd8-82df-3f5f6814bb5b</errorID>
      <errorWord>"</errorWord>
      <group>L1_Format</group>
      <groupName>格式问题</groupName>
      <ability>L2_HalfPunc_CN</ability>
      <abilityName>全半角问题</abilityName>
      <candidateList>
        <item>“</item>
      </candidateList>
      <explain>文本全半角错误。</explain>
      <paraID>1811C0D4</paraID>
      <start>92</start>
      <end>93</end>
      <status>modified</status>
      <modifiedWord>“</modifiedWord>
      <trackRevisions>false</trackRevisions>
    </reviewItem>
    <reviewItem>
      <errorID>a8cba357-4739-4182-8cc8-02b048153c51</errorID>
      <errorWord>"</errorWord>
      <group>L1_Format</group>
      <groupName>格式问题</groupName>
      <ability>L2_HalfPunc_CN</ability>
      <abilityName>全半角问题</abilityName>
      <candidateList>
        <item>”</item>
      </candidateList>
      <explain>文本全半角错误。</explain>
      <paraID>1811C0D4</paraID>
      <start>97</start>
      <end>98</end>
      <status>modified</status>
      <modifiedWord>”</modifiedWord>
      <trackRevisions>false</trackRevisions>
    </reviewItem>
    <reviewItem>
      <errorID>ba2cd39c-3a2e-45ab-930e-5732d6a1b4d2</errorID>
      <errorWord>"</errorWord>
      <group>L1_Format</group>
      <groupName>格式问题</groupName>
      <ability>L2_HalfPunc_CN</ability>
      <abilityName>全半角问题</abilityName>
      <candidateList>
        <item>“</item>
      </candidateList>
      <explain>文本全半角错误。</explain>
      <paraID>1811C0D4</paraID>
      <start>105</start>
      <end>106</end>
      <status>modified</status>
      <modifiedWord>“</modifiedWord>
      <trackRevisions>false</trackRevisions>
    </reviewItem>
    <reviewItem>
      <errorID>75d5b08a-e4ea-4eb4-a1d0-880daafc57d3</errorID>
      <errorWord>"</errorWord>
      <group>L1_Format</group>
      <groupName>格式问题</groupName>
      <ability>L2_HalfPunc_CN</ability>
      <abilityName>全半角问题</abilityName>
      <candidateList>
        <item>”</item>
      </candidateList>
      <explain>文本全半角错误。</explain>
      <paraID>1811C0D4</paraID>
      <start>110</start>
      <end>111</end>
      <status>modified</status>
      <modifiedWord>”</modifiedWord>
      <trackRevisions>false</trackRevisions>
    </reviewItem>
    <reviewItem>
      <errorID>d7eb4023-11ca-45c2-b906-560585166a91</errorID>
      <errorWord>1950年代</errorWord>
      <group>L1_Knowledge</group>
      <groupName>知识性问题</groupName>
      <ability>L2_Time</ability>
      <abilityName>日期时间</abilityName>
      <candidateList>
        <item>20世纪50年代</item>
      </candidateList>
      <explain>年代表述建议使用世纪+年代的格式。</explain>
      <paraID>1811C0D4</paraID>
      <start>127</start>
      <end>133</end>
      <status>unmodified</status>
      <modifiedWord/>
      <trackRevisions>false</trackRevisions>
    </reviewItem>
    <reviewItem>
      <errorID>6213509c-ef5e-456a-9553-8fb4df8a3553</errorID>
      <errorWord>"</errorWord>
      <group>L1_Format</group>
      <groupName>格式问题</groupName>
      <ability>L2_HalfPunc_CN</ability>
      <abilityName>全半角问题</abilityName>
      <candidateList>
        <item>“</item>
      </candidateList>
      <explain>文本全半角错误。</explain>
      <paraID>1811C0D4</paraID>
      <start>140</start>
      <end>141</end>
      <status>modified</status>
      <modifiedWord>“</modifiedWord>
      <trackRevisions>false</trackRevisions>
    </reviewItem>
    <reviewItem>
      <errorID>ac03dd1a-892e-4315-a660-b3728b8cd483</errorID>
      <errorWord>"</errorWord>
      <group>L1_Format</group>
      <groupName>格式问题</groupName>
      <ability>L2_HalfPunc_CN</ability>
      <abilityName>全半角问题</abilityName>
      <candidateList>
        <item>”</item>
      </candidateList>
      <explain>文本全半角错误。</explain>
      <paraID>1811C0D4</paraID>
      <start>145</start>
      <end>146</end>
      <status>modified</status>
      <modifiedWord>”</modifiedWord>
      <trackRevisions>false</trackRevisions>
    </reviewItem>
    <reviewItem>
      <errorID>52c45e75-8a62-4d4b-a4b4-b0d303b03aaa</errorID>
      <errorWord>"</errorWord>
      <group>L1_Format</group>
      <groupName>格式问题</groupName>
      <ability>L2_HalfPunc_CN</ability>
      <abilityName>全半角问题</abilityName>
      <candidateList>
        <item>“</item>
      </candidateList>
      <explain>文本全半角错误。</explain>
      <paraID>4ED58CB8</paraID>
      <start>34</start>
      <end>35</end>
      <status>modified</status>
      <modifiedWord>“</modifiedWord>
      <trackRevisions>false</trackRevisions>
    </reviewItem>
    <reviewItem>
      <errorID>e9beedca-f8d6-4e13-9f41-2291cb17c0d4</errorID>
      <errorWord>"</errorWord>
      <group>L1_Format</group>
      <groupName>格式问题</groupName>
      <ability>L2_HalfPunc_CN</ability>
      <abilityName>全半角问题</abilityName>
      <candidateList>
        <item>”</item>
      </candidateList>
      <explain>文本全半角错误。</explain>
      <paraID>4ED58CB8</paraID>
      <start>44</start>
      <end>45</end>
      <status>modified</status>
      <modifiedWord>”</modifiedWord>
      <trackRevisions>false</trackRevisions>
    </reviewItem>
    <reviewItem>
      <errorID>ce60367a-c191-44d5-b4fc-57092ff4cdcf</errorID>
      <errorWord>"</errorWord>
      <group>L1_Format</group>
      <groupName>格式问题</groupName>
      <ability>L2_HalfPunc_CN</ability>
      <abilityName>全半角问题</abilityName>
      <candidateList>
        <item>“</item>
      </candidateList>
      <explain>文本全半角错误。</explain>
      <paraID>4ED58CB8</paraID>
      <start>149</start>
      <end>150</end>
      <status>modified</status>
      <modifiedWord>“</modifiedWord>
      <trackRevisions>false</trackRevisions>
    </reviewItem>
    <reviewItem>
      <errorID>708ef294-7edf-4d17-a0fc-e4dc33d1503c</errorID>
      <errorWord>"</errorWord>
      <group>L1_Format</group>
      <groupName>格式问题</groupName>
      <ability>L2_HalfPunc_CN</ability>
      <abilityName>全半角问题</abilityName>
      <candidateList>
        <item>”</item>
      </candidateList>
      <explain>文本全半角错误。</explain>
      <paraID>4ED58CB8</paraID>
      <start>152</start>
      <end>153</end>
      <status>modified</status>
      <modifiedWord>”</modifiedWord>
      <trackRevisions>false</trackRevisions>
    </reviewItem>
    <reviewItem>
      <errorID>ddd44ec0-bf3b-47e4-8fff-95570d86e3c4</errorID>
      <errorWord>"</errorWord>
      <group>L1_Format</group>
      <groupName>格式问题</groupName>
      <ability>L2_HalfPunc_CN</ability>
      <abilityName>全半角问题</abilityName>
      <candidateList>
        <item>“</item>
      </candidateList>
      <explain>文本全半角错误。</explain>
      <paraID>4ED58CB8</paraID>
      <start>168</start>
      <end>169</end>
      <status>modified</status>
      <modifiedWord>“</modifiedWord>
      <trackRevisions>false</trackRevisions>
    </reviewItem>
    <reviewItem>
      <errorID>79a7dba2-713f-4cd4-bf44-280b6e0701fe</errorID>
      <errorWord>"</errorWord>
      <group>L1_Format</group>
      <groupName>格式问题</groupName>
      <ability>L2_HalfPunc_CN</ability>
      <abilityName>全半角问题</abilityName>
      <candidateList>
        <item>”</item>
      </candidateList>
      <explain>文本全半角错误。</explain>
      <paraID>4ED58CB8</paraID>
      <start>171</start>
      <end>172</end>
      <status>modified</status>
      <modifiedWord>”</modifiedWord>
      <trackRevisions>false</trackRevisions>
    </reviewItem>
    <reviewItem>
      <errorID>21ec33b2-90e3-4813-afef-7ccb42501ba7</errorID>
      <errorWord>"</errorWord>
      <group>L1_Format</group>
      <groupName>格式问题</groupName>
      <ability>L2_HalfPunc_CN</ability>
      <abilityName>全半角问题</abilityName>
      <candidateList>
        <item>“</item>
      </candidateList>
      <explain>文本全半角错误。</explain>
      <paraID>4ED58CB8</paraID>
      <start>173</start>
      <end>174</end>
      <status>modified</status>
      <modifiedWord>“</modifiedWord>
      <trackRevisions>false</trackRevisions>
    </reviewItem>
    <reviewItem>
      <errorID>f63ae0c1-c65f-40be-b2d4-a8ba13192c42</errorID>
      <errorWord>"</errorWord>
      <group>L1_Format</group>
      <groupName>格式问题</groupName>
      <ability>L2_HalfPunc_CN</ability>
      <abilityName>全半角问题</abilityName>
      <candidateList>
        <item>”</item>
      </candidateList>
      <explain>文本全半角错误。</explain>
      <paraID>4ED58CB8</paraID>
      <start>176</start>
      <end>177</end>
      <status>modified</status>
      <modifiedWord>”</modifiedWord>
      <trackRevisions>false</trackRevisions>
    </reviewItem>
    <reviewItem>
      <errorID>3beec119-63cf-4ec5-8332-3b51a9fa8d40</errorID>
      <errorWord>"</errorWord>
      <group>L1_Format</group>
      <groupName>格式问题</groupName>
      <ability>L2_HalfPunc_CN</ability>
      <abilityName>全半角问题</abilityName>
      <candidateList>
        <item>“</item>
      </candidateList>
      <explain>文本全半角错误。</explain>
      <paraID>79A2DBAB</paraID>
      <start>15</start>
      <end>16</end>
      <status>modified</status>
      <modifiedWord>“</modifiedWord>
      <trackRevisions>false</trackRevisions>
    </reviewItem>
    <reviewItem>
      <errorID>cce9121b-bc79-4053-bcf8-a0e1acdb20b7</errorID>
      <errorWord>"</errorWord>
      <group>L1_Format</group>
      <groupName>格式问题</groupName>
      <ability>L2_HalfPunc_CN</ability>
      <abilityName>全半角问题</abilityName>
      <candidateList>
        <item>”</item>
      </candidateList>
      <explain>文本全半角错误。</explain>
      <paraID>79A2DBAB</paraID>
      <start>21</start>
      <end>22</end>
      <status>modified</status>
      <modifiedWord>”</modifiedWord>
      <trackRevisions>false</trackRevisions>
    </reviewItem>
    <reviewItem>
      <errorID>5fae8c0e-8407-41cc-8d95-e49dc8ee0606</errorID>
      <errorWord>"</errorWord>
      <group>L1_Format</group>
      <groupName>格式问题</groupName>
      <ability>L2_HalfPunc_CN</ability>
      <abilityName>全半角问题</abilityName>
      <candidateList>
        <item>“</item>
      </candidateList>
      <explain>文本全半角错误。</explain>
      <paraID>213369F6</paraID>
      <start>20</start>
      <end>21</end>
      <status>modified</status>
      <modifiedWord>“</modifiedWord>
      <trackRevisions>false</trackRevisions>
    </reviewItem>
    <reviewItem>
      <errorID>2e388de6-5993-4000-b4d6-c7e221448961</errorID>
      <errorWord>"</errorWord>
      <group>L1_Format</group>
      <groupName>格式问题</groupName>
      <ability>L2_HalfPunc_CN</ability>
      <abilityName>全半角问题</abilityName>
      <candidateList>
        <item>”</item>
      </candidateList>
      <explain>文本全半角错误。</explain>
      <paraID>213369F6</paraID>
      <start>25</start>
      <end>26</end>
      <status>modified</status>
      <modifiedWord>”</modifiedWord>
      <trackRevisions>false</trackRevisions>
    </reviewItem>
    <reviewItem>
      <errorID>662886d8-bfd1-45c8-8c23-957dfe41ae9b</errorID>
      <errorWord>"</errorWord>
      <group>L1_Format</group>
      <groupName>格式问题</groupName>
      <ability>L2_HalfPunc_CN</ability>
      <abilityName>全半角问题</abilityName>
      <candidateList>
        <item>“</item>
      </candidateList>
      <explain>文本全半角错误。</explain>
      <paraID>213369F6</paraID>
      <start>29</start>
      <end>30</end>
      <status>modified</status>
      <modifiedWord>“</modifiedWord>
      <trackRevisions>false</trackRevisions>
    </reviewItem>
    <reviewItem>
      <errorID>7b60099b-9c7a-4c3b-956a-79d7a0791931</errorID>
      <errorWord>"</errorWord>
      <group>L1_Format</group>
      <groupName>格式问题</groupName>
      <ability>L2_HalfPunc_CN</ability>
      <abilityName>全半角问题</abilityName>
      <candidateList>
        <item>”</item>
      </candidateList>
      <explain>文本全半角错误。</explain>
      <paraID>213369F6</paraID>
      <start>34</start>
      <end>35</end>
      <status>modified</status>
      <modifiedWord>”</modifiedWord>
      <trackRevisions>false</trackRevisions>
    </reviewItem>
    <reviewItem>
      <errorID>1b8aefd4-5ea9-465d-900a-93f44f527b6c</errorID>
      <errorWord>"</errorWord>
      <group>L1_Format</group>
      <groupName>格式问题</groupName>
      <ability>L2_HalfPunc_CN</ability>
      <abilityName>全半角问题</abilityName>
      <candidateList>
        <item>“</item>
      </candidateList>
      <explain>文本全半角错误。</explain>
      <paraID>213369F6</paraID>
      <start>51</start>
      <end>52</end>
      <status>modified</status>
      <modifiedWord>“</modifiedWord>
      <trackRevisions>false</trackRevisions>
    </reviewItem>
    <reviewItem>
      <errorID>6103f47b-6379-43dc-b757-97bdc8327984</errorID>
      <errorWord>"</errorWord>
      <group>L1_Format</group>
      <groupName>格式问题</groupName>
      <ability>L2_HalfPunc_CN</ability>
      <abilityName>全半角问题</abilityName>
      <candidateList>
        <item>”</item>
      </candidateList>
      <explain>文本全半角错误。</explain>
      <paraID>213369F6</paraID>
      <start>58</start>
      <end>59</end>
      <status>modified</status>
      <modifiedWord>”</modifiedWord>
      <trackRevisions>false</trackRevisions>
    </reviewItem>
    <reviewItem>
      <errorID>0b383cf2-78ec-4093-95c3-c55f55691c11</errorID>
      <errorWord>"</errorWord>
      <group>L1_Format</group>
      <groupName>格式问题</groupName>
      <ability>L2_HalfPunc_CN</ability>
      <abilityName>全半角问题</abilityName>
      <candidateList>
        <item>“</item>
      </candidateList>
      <explain>文本全半角错误。</explain>
      <paraID>213369F6</paraID>
      <start>87</start>
      <end>88</end>
      <status>modified</status>
      <modifiedWord>“</modifiedWord>
      <trackRevisions>false</trackRevisions>
    </reviewItem>
    <reviewItem>
      <errorID>4923baba-8f47-4454-8f91-1c648cc858e1</errorID>
      <errorWord>"</errorWord>
      <group>L1_Format</group>
      <groupName>格式问题</groupName>
      <ability>L2_HalfPunc_CN</ability>
      <abilityName>全半角问题</abilityName>
      <candidateList>
        <item>”</item>
      </candidateList>
      <explain>文本全半角错误。</explain>
      <paraID>213369F6</paraID>
      <start>90</start>
      <end>91</end>
      <status>modified</status>
      <modifiedWord>”</modifiedWord>
      <trackRevisions>false</trackRevisions>
    </reviewItem>
    <reviewItem>
      <errorID>5e45d588-d667-476c-91a2-c2c93c9320ba</errorID>
      <errorWord>"</errorWord>
      <group>L1_Format</group>
      <groupName>格式问题</groupName>
      <ability>L2_HalfPunc_CN</ability>
      <abilityName>全半角问题</abilityName>
      <candidateList>
        <item>“</item>
      </candidateList>
      <explain>文本全半角错误。</explain>
      <paraID>7291BB9B</paraID>
      <start>32</start>
      <end>33</end>
      <status>modified</status>
      <modifiedWord>“</modifiedWord>
      <trackRevisions>false</trackRevisions>
    </reviewItem>
    <reviewItem>
      <errorID>a801db43-9ef7-4fc6-9ba5-92e5135f1e58</errorID>
      <errorWord>"</errorWord>
      <group>L1_Format</group>
      <groupName>格式问题</groupName>
      <ability>L2_HalfPunc_CN</ability>
      <abilityName>全半角问题</abilityName>
      <candidateList>
        <item>”</item>
      </candidateList>
      <explain>文本全半角错误。</explain>
      <paraID>7291BB9B</paraID>
      <start>37</start>
      <end>38</end>
      <status>modified</status>
      <modifiedWord>”</modifiedWord>
      <trackRevisions>false</trackRevisions>
    </reviewItem>
    <reviewItem>
      <errorID>2cd8952c-bedf-40a3-9824-92f8fd022760</errorID>
      <errorWord>"</errorWord>
      <group>L1_Format</group>
      <groupName>格式问题</groupName>
      <ability>L2_HalfPunc_CN</ability>
      <abilityName>全半角问题</abilityName>
      <candidateList>
        <item>“</item>
      </candidateList>
      <explain>文本全半角错误。</explain>
      <paraID>7291BB9B</paraID>
      <start>55</start>
      <end>56</end>
      <status>modified</status>
      <modifiedWord>“</modifiedWord>
      <trackRevisions>false</trackRevisions>
    </reviewItem>
    <reviewItem>
      <errorID>514aa33d-0f90-43b5-9870-fd0253360908</errorID>
      <errorWord>"</errorWord>
      <group>L1_Format</group>
      <groupName>格式问题</groupName>
      <ability>L2_HalfPunc_CN</ability>
      <abilityName>全半角问题</abilityName>
      <candidateList>
        <item>”</item>
      </candidateList>
      <explain>文本全半角错误。</explain>
      <paraID>7291BB9B</paraID>
      <start>63</start>
      <end>64</end>
      <status>modified</status>
      <modifiedWord>”</modifiedWord>
      <trackRevisions>false</trackRevisions>
    </reviewItem>
    <reviewItem>
      <errorID>fd4af221-869b-4567-8509-571681441ff9</errorID>
      <errorWord>"</errorWord>
      <group>L1_Format</group>
      <groupName>格式问题</groupName>
      <ability>L2_HalfPunc_CN</ability>
      <abilityName>全半角问题</abilityName>
      <candidateList>
        <item>“</item>
      </candidateList>
      <explain>文本全半角错误。</explain>
      <paraID>7291BB9B</paraID>
      <start>77</start>
      <end>78</end>
      <status>modified</status>
      <modifiedWord>“</modifiedWord>
      <trackRevisions>false</trackRevisions>
    </reviewItem>
    <reviewItem>
      <errorID>39e3b29c-bc12-49c8-83ad-7b3e6db6b300</errorID>
      <errorWord>文化化</errorWord>
      <group>L1_Word</group>
      <groupName>字词问题</groupName>
      <ability>L2_Typo</ability>
      <abilityName>字词错误</abilityName>
      <candidateList>
        <item>文化</item>
      </candidateList>
      <explain/>
      <paraID>7291BB9B</paraID>
      <start>79</start>
      <end>82</end>
      <status>unmodified</status>
      <modifiedWord/>
      <trackRevisions>false</trackRevisions>
    </reviewItem>
    <reviewItem>
      <errorID>66913601-974f-4ce1-bb1d-bdb76a8b8116</errorID>
      <errorWord>"</errorWord>
      <group>L1_Format</group>
      <groupName>格式问题</groupName>
      <ability>L2_HalfPunc_CN</ability>
      <abilityName>全半角问题</abilityName>
      <candidateList>
        <item>”</item>
      </candidateList>
      <explain>文本全半角错误。</explain>
      <paraID>7291BB9B</paraID>
      <start>82</start>
      <end>83</end>
      <status>modified</status>
      <modifiedWord>”</modifiedWord>
      <trackRevisions>false</trackRevisions>
    </reviewItem>
    <reviewItem>
      <errorID>7cd29ff9-405c-4786-a404-83e348aad1f5</errorID>
      <errorWord>"</errorWord>
      <group>L1_Format</group>
      <groupName>格式问题</groupName>
      <ability>L2_HalfPunc_CN</ability>
      <abilityName>全半角问题</abilityName>
      <candidateList>
        <item>“</item>
      </candidateList>
      <explain>文本全半角错误。</explain>
      <paraID>40A299BB</paraID>
      <start>9</start>
      <end>10</end>
      <status>modified</status>
      <modifiedWord>“</modifiedWord>
      <trackRevisions>false</trackRevisions>
    </reviewItem>
    <reviewItem>
      <errorID>d88b9250-92b1-4896-8787-21e2d4854f84</errorID>
      <errorWord>"</errorWord>
      <group>L1_Format</group>
      <groupName>格式问题</groupName>
      <ability>L2_HalfPunc_CN</ability>
      <abilityName>全半角问题</abilityName>
      <candidateList>
        <item>”</item>
      </candidateList>
      <explain>文本全半角错误。</explain>
      <paraID>40A299BB</paraID>
      <start>12</start>
      <end>13</end>
      <status>modified</status>
      <modifiedWord>”</modifiedWord>
      <trackRevisions>false</trackRevisions>
    </reviewItem>
    <reviewItem>
      <errorID>f142d9e8-0bfe-4979-a5bb-eb6189d6d599</errorID>
      <errorWord>"</errorWord>
      <group>L1_Format</group>
      <groupName>格式问题</groupName>
      <ability>L2_HalfPunc_CN</ability>
      <abilityName>全半角问题</abilityName>
      <candidateList>
        <item>“</item>
      </candidateList>
      <explain>文本全半角错误。</explain>
      <paraID>40A299BB</paraID>
      <start>50</start>
      <end>51</end>
      <status>modified</status>
      <modifiedWord>“</modifiedWord>
      <trackRevisions>false</trackRevisions>
    </reviewItem>
    <reviewItem>
      <errorID>a3871963-3709-43a0-8cff-b705fd76d6e9</errorID>
      <errorWord>"</errorWord>
      <group>L1_Format</group>
      <groupName>格式问题</groupName>
      <ability>L2_HalfPunc_CN</ability>
      <abilityName>全半角问题</abilityName>
      <candidateList>
        <item>”</item>
      </candidateList>
      <explain>文本全半角错误。</explain>
      <paraID>40A299BB</paraID>
      <start>53</start>
      <end>54</end>
      <status>modified</status>
      <modifiedWord>”</modifiedWord>
      <trackRevisions>false</trackRevisions>
    </reviewItem>
    <reviewItem>
      <errorID>579ad836-ba6a-4fb3-b0c7-21ae286a7770</errorID>
      <errorWord>"</errorWord>
      <group>L1_Format</group>
      <groupName>格式问题</groupName>
      <ability>L2_HalfPunc_CN</ability>
      <abilityName>全半角问题</abilityName>
      <candidateList>
        <item>“</item>
      </candidateList>
      <explain>文本全半角错误。</explain>
      <paraID>40A299BB</paraID>
      <start>68</start>
      <end>69</end>
      <status>modified</status>
      <modifiedWord>“</modifiedWord>
      <trackRevisions>false</trackRevisions>
    </reviewItem>
    <reviewItem>
      <errorID>840fcd67-4dcf-4c23-a9d7-c5784718bbaf</errorID>
      <errorWord>"</errorWord>
      <group>L1_Format</group>
      <groupName>格式问题</groupName>
      <ability>L2_HalfPunc_CN</ability>
      <abilityName>全半角问题</abilityName>
      <candidateList>
        <item>”</item>
      </candidateList>
      <explain>文本全半角错误。</explain>
      <paraID>40A299BB</paraID>
      <start>71</start>
      <end>72</end>
      <status>modified</status>
      <modifiedWord>”</modifiedWord>
      <trackRevisions>false</trackRevisions>
    </reviewItem>
    <reviewItem>
      <errorID>cbdd103a-5306-4498-b0a9-ffb7bb2d96a3</errorID>
      <errorWord>"</errorWord>
      <group>L1_Format</group>
      <groupName>格式问题</groupName>
      <ability>L2_HalfPunc_CN</ability>
      <abilityName>全半角问题</abilityName>
      <candidateList>
        <item>“</item>
      </candidateList>
      <explain>文本全半角错误。</explain>
      <paraID>65221D89</paraID>
      <start>46</start>
      <end>47</end>
      <status>modified</status>
      <modifiedWord>“</modifiedWord>
      <trackRevisions>false</trackRevisions>
    </reviewItem>
    <reviewItem>
      <errorID>2f9cfbfe-0daa-4a88-bff2-54223e2bad06</errorID>
      <errorWord>"</errorWord>
      <group>L1_Format</group>
      <groupName>格式问题</groupName>
      <ability>L2_HalfPunc_CN</ability>
      <abilityName>全半角问题</abilityName>
      <candidateList>
        <item>”</item>
      </candidateList>
      <explain>文本全半角错误。</explain>
      <paraID>65221D89</paraID>
      <start>51</start>
      <end>52</end>
      <status>modified</status>
      <modifiedWord>”</modifiedWord>
      <trackRevisions>false</trackRevisions>
    </reviewItem>
    <reviewItem>
      <errorID>a7ffd760-1881-44fe-a1d9-1a64cd23e967</errorID>
      <errorWord>"</errorWord>
      <group>L1_Format</group>
      <groupName>格式问题</groupName>
      <ability>L2_HalfPunc_CN</ability>
      <abilityName>全半角问题</abilityName>
      <candidateList>
        <item>“</item>
      </candidateList>
      <explain>文本全半角错误。</explain>
      <paraID>65221D89</paraID>
      <start>61</start>
      <end>62</end>
      <status>modified</status>
      <modifiedWord>“</modifiedWord>
      <trackRevisions>false</trackRevisions>
    </reviewItem>
    <reviewItem>
      <errorID>a1fdd269-3184-4a8a-9f28-e5b46f82fce4</errorID>
      <errorWord>"</errorWord>
      <group>L1_Format</group>
      <groupName>格式问题</groupName>
      <ability>L2_HalfPunc_CN</ability>
      <abilityName>全半角问题</abilityName>
      <candidateList>
        <item>”</item>
      </candidateList>
      <explain>文本全半角错误。</explain>
      <paraID>65221D89</paraID>
      <start>66</start>
      <end>67</end>
      <status>modified</status>
      <modifiedWord>”</modifiedWord>
      <trackRevisions>false</trackRevisions>
    </reviewItem>
    <reviewItem>
      <errorID>af5f6118-fead-4588-8ae5-394811773cfd</errorID>
      <errorWord>"</errorWord>
      <group>L1_Format</group>
      <groupName>格式问题</groupName>
      <ability>L2_HalfPunc_CN</ability>
      <abilityName>全半角问题</abilityName>
      <candidateList>
        <item>“</item>
      </candidateList>
      <explain>文本全半角错误。</explain>
      <paraID>65221D89</paraID>
      <start>83</start>
      <end>84</end>
      <status>modified</status>
      <modifiedWord>“</modifiedWord>
      <trackRevisions>false</trackRevisions>
    </reviewItem>
    <reviewItem>
      <errorID>59e7c9ce-19f4-448f-a0de-80af12aa8241</errorID>
      <errorWord>"</errorWord>
      <group>L1_Format</group>
      <groupName>格式问题</groupName>
      <ability>L2_HalfPunc_CN</ability>
      <abilityName>全半角问题</abilityName>
      <candidateList>
        <item>”</item>
      </candidateList>
      <explain>文本全半角错误。</explain>
      <paraID>65221D89</paraID>
      <start>91</start>
      <end>92</end>
      <status>modified</status>
      <modifiedWord>”</modifiedWord>
      <trackRevisions>false</trackRevisions>
    </reviewItem>
    <reviewItem>
      <errorID>30d5bce4-1da8-4079-8a5d-d76bc3a6397e</errorID>
      <errorWord>"</errorWord>
      <group>L1_Format</group>
      <groupName>格式问题</groupName>
      <ability>L2_HalfPunc_CN</ability>
      <abilityName>全半角问题</abilityName>
      <candidateList>
        <item>“</item>
      </candidateList>
      <explain>文本全半角错误。</explain>
      <paraID>789C346A</paraID>
      <start>5</start>
      <end>6</end>
      <status>modified</status>
      <modifiedWord>“</modifiedWord>
      <trackRevisions>false</trackRevisions>
    </reviewItem>
    <reviewItem>
      <errorID>26c87012-a377-487f-9bc4-568b25adf7e3</errorID>
      <errorWord>"</errorWord>
      <group>L1_Format</group>
      <groupName>格式问题</groupName>
      <ability>L2_HalfPunc_CN</ability>
      <abilityName>全半角问题</abilityName>
      <candidateList>
        <item>”</item>
      </candidateList>
      <explain>文本全半角错误。</explain>
      <paraID>789C346A</paraID>
      <start>11</start>
      <end>12</end>
      <status>modified</status>
      <modifiedWord>”</modifiedWord>
      <trackRevisions>false</trackRevisions>
    </reviewItem>
    <reviewItem>
      <errorID>dee5c315-a5c8-43fc-bd3e-6879214408dc</errorID>
      <errorWord>"</errorWord>
      <group>L1_Format</group>
      <groupName>格式问题</groupName>
      <ability>L2_HalfPunc_CN</ability>
      <abilityName>全半角问题</abilityName>
      <candidateList>
        <item>“</item>
      </candidateList>
      <explain>文本全半角错误。</explain>
      <paraID>789C346A</paraID>
      <start>30</start>
      <end>31</end>
      <status>modified</status>
      <modifiedWord>“</modifiedWord>
      <trackRevisions>false</trackRevisions>
    </reviewItem>
    <reviewItem>
      <errorID>5cf0873d-0192-4e01-a144-23ea2fe18ece</errorID>
      <errorWord>"</errorWord>
      <group>L1_Format</group>
      <groupName>格式问题</groupName>
      <ability>L2_HalfPunc_CN</ability>
      <abilityName>全半角问题</abilityName>
      <candidateList>
        <item>”</item>
      </candidateList>
      <explain>文本全半角错误。</explain>
      <paraID>789C346A</paraID>
      <start>35</start>
      <end>36</end>
      <status>modified</status>
      <modifiedWord>”</modifiedWord>
      <trackRevisions>false</trackRevisions>
    </reviewItem>
    <reviewItem>
      <errorID>de012d4d-8c5b-4079-bc42-595c82e0a3f4</errorID>
      <errorWord>"</errorWord>
      <group>L1_Format</group>
      <groupName>格式问题</groupName>
      <ability>L2_HalfPunc_CN</ability>
      <abilityName>全半角问题</abilityName>
      <candidateList>
        <item>“</item>
      </candidateList>
      <explain>文本全半角错误。</explain>
      <paraID>789C346A</paraID>
      <start>61</start>
      <end>62</end>
      <status>modified</status>
      <modifiedWord>“</modifiedWord>
      <trackRevisions>false</trackRevisions>
    </reviewItem>
    <reviewItem>
      <errorID>e5ccc0f4-2f27-40d6-81a4-ca1d67536a17</errorID>
      <errorWord>"</errorWord>
      <group>L1_Format</group>
      <groupName>格式问题</groupName>
      <ability>L2_HalfPunc_CN</ability>
      <abilityName>全半角问题</abilityName>
      <candidateList>
        <item>”</item>
      </candidateList>
      <explain>文本全半角错误。</explain>
      <paraID>789C346A</paraID>
      <start>67</start>
      <end>68</end>
      <status>modified</status>
      <modifiedWord>”</modifiedWord>
      <trackRevisions>false</trackRevisions>
    </reviewItem>
    <reviewItem>
      <errorID>7612c723-97ad-48bb-ab7e-74101540ea6b</errorID>
      <errorWord>"</errorWord>
      <group>L1_Format</group>
      <groupName>格式问题</groupName>
      <ability>L2_HalfPunc_CN</ability>
      <abilityName>全半角问题</abilityName>
      <candidateList>
        <item>“</item>
      </candidateList>
      <explain>文本全半角错误。</explain>
      <paraID>789C346A</paraID>
      <start>68</start>
      <end>69</end>
      <status>modified</status>
      <modifiedWord>“</modifiedWord>
      <trackRevisions>false</trackRevisions>
    </reviewItem>
    <reviewItem>
      <errorID>7a05a96d-671e-46d0-94df-612b4fd997a1</errorID>
      <errorWord>"</errorWord>
      <group>L1_Format</group>
      <groupName>格式问题</groupName>
      <ability>L2_HalfPunc_CN</ability>
      <abilityName>全半角问题</abilityName>
      <candidateList>
        <item>”</item>
      </candidateList>
      <explain>文本全半角错误。</explain>
      <paraID>789C346A</paraID>
      <start>74</start>
      <end>75</end>
      <status>modified</status>
      <modifiedWord>”</modifiedWord>
      <trackRevisions>false</trackRevisions>
    </reviewItem>
    <reviewItem>
      <errorID>a83dfed3-7eda-4acc-ac60-73c65713ec71</errorID>
      <errorWord>"</errorWord>
      <group>L1_Format</group>
      <groupName>格式问题</groupName>
      <ability>L2_HalfPunc_CN</ability>
      <abilityName>全半角问题</abilityName>
      <candidateList>
        <item>“</item>
      </candidateList>
      <explain>文本全半角错误。</explain>
      <paraID>789C346A</paraID>
      <start>75</start>
      <end>76</end>
      <status>modified</status>
      <modifiedWord>“</modifiedWord>
      <trackRevisions>false</trackRevisions>
    </reviewItem>
    <reviewItem>
      <errorID>47e795c4-c480-4e1e-929c-33c5f81759c3</errorID>
      <errorWord>"</errorWord>
      <group>L1_Format</group>
      <groupName>格式问题</groupName>
      <ability>L2_HalfPunc_CN</ability>
      <abilityName>全半角问题</abilityName>
      <candidateList>
        <item>”</item>
      </candidateList>
      <explain>文本全半角错误。</explain>
      <paraID>789C346A</paraID>
      <start>81</start>
      <end>82</end>
      <status>modified</status>
      <modifiedWord>”</modifiedWord>
      <trackRevisions>false</trackRevisions>
    </reviewItem>
    <reviewItem>
      <errorID>4e60013e-af4b-4c3f-a5e4-659ebe41ab2b</errorID>
      <errorWord>"</errorWord>
      <group>L1_Format</group>
      <groupName>格式问题</groupName>
      <ability>L2_HalfPunc_CN</ability>
      <abilityName>全半角问题</abilityName>
      <candidateList>
        <item>“</item>
      </candidateList>
      <explain>文本全半角错误。</explain>
      <paraID>789C346A</paraID>
      <start>82</start>
      <end>83</end>
      <status>modified</status>
      <modifiedWord>“</modifiedWord>
      <trackRevisions>false</trackRevisions>
    </reviewItem>
    <reviewItem>
      <errorID>1be37478-124a-4902-bbb4-0ad02b573b96</errorID>
      <errorWord>"</errorWord>
      <group>L1_Format</group>
      <groupName>格式问题</groupName>
      <ability>L2_HalfPunc_CN</ability>
      <abilityName>全半角问题</abilityName>
      <candidateList>
        <item>”</item>
      </candidateList>
      <explain>文本全半角错误。</explain>
      <paraID>789C346A</paraID>
      <start>87</start>
      <end>88</end>
      <status>modified</status>
      <modifiedWord>”</modifiedWord>
      <trackRevisions>false</trackRevisions>
    </reviewItem>
    <reviewItem>
      <errorID>528425ee-cf06-4e73-8231-8196f4a5f713</errorID>
      <errorWord>"</errorWord>
      <group>L1_Format</group>
      <groupName>格式问题</groupName>
      <ability>L2_HalfPunc_CN</ability>
      <abilityName>全半角问题</abilityName>
      <candidateList>
        <item>“</item>
      </candidateList>
      <explain>文本全半角错误。</explain>
      <paraID>789C346A</paraID>
      <start>90</start>
      <end>91</end>
      <status>modified</status>
      <modifiedWord>“</modifiedWord>
      <trackRevisions>false</trackRevisions>
    </reviewItem>
    <reviewItem>
      <errorID>5b68a190-fb34-4773-b94c-ef8b01cdb531</errorID>
      <errorWord>"</errorWord>
      <group>L1_Format</group>
      <groupName>格式问题</groupName>
      <ability>L2_HalfPunc_CN</ability>
      <abilityName>全半角问题</abilityName>
      <candidateList>
        <item>”</item>
      </candidateList>
      <explain>文本全半角错误。</explain>
      <paraID>789C346A</paraID>
      <start>95</start>
      <end>96</end>
      <status>modified</status>
      <modifiedWord>”</modifiedWord>
      <trackRevisions>false</trackRevisions>
    </reviewItem>
    <reviewItem>
      <errorID>71d730e5-be00-4f9d-9e22-4629c879a58e</errorID>
      <errorWord>"</errorWord>
      <group>L1_Format</group>
      <groupName>格式问题</groupName>
      <ability>L2_HalfPunc_CN</ability>
      <abilityName>全半角问题</abilityName>
      <candidateList>
        <item>“</item>
      </candidateList>
      <explain>文本全半角错误。</explain>
      <paraID>789C346A</paraID>
      <start>120</start>
      <end>121</end>
      <status>modified</status>
      <modifiedWord>“</modifiedWord>
      <trackRevisions>false</trackRevisions>
    </reviewItem>
    <reviewItem>
      <errorID>50dc44bf-441a-42c2-b248-69a245c1164a</errorID>
      <errorWord>"</errorWord>
      <group>L1_Format</group>
      <groupName>格式问题</groupName>
      <ability>L2_HalfPunc_CN</ability>
      <abilityName>全半角问题</abilityName>
      <candidateList>
        <item>”</item>
      </candidateList>
      <explain>文本全半角错误。</explain>
      <paraID>789C346A</paraID>
      <start>125</start>
      <end>126</end>
      <status>modified</status>
      <modifiedWord>”</modifiedWord>
      <trackRevisions>false</trackRevisions>
    </reviewItem>
    <reviewItem>
      <errorID>bef2be06-66b7-4274-a8e2-79061709e880</errorID>
      <errorWord>"</errorWord>
      <group>L1_Format</group>
      <groupName>格式问题</groupName>
      <ability>L2_HalfPunc_CN</ability>
      <abilityName>全半角问题</abilityName>
      <candidateList>
        <item>“</item>
      </candidateList>
      <explain>文本全半角错误。</explain>
      <paraID>789C346A</paraID>
      <start>143</start>
      <end>144</end>
      <status>modified</status>
      <modifiedWord>“</modifiedWord>
      <trackRevisions>false</trackRevisions>
    </reviewItem>
    <reviewItem>
      <errorID>e08bab9a-ceb6-4560-832b-8e8ec81d5ac4</errorID>
      <errorWord>"</errorWord>
      <group>L1_Format</group>
      <groupName>格式问题</groupName>
      <ability>L2_HalfPunc_CN</ability>
      <abilityName>全半角问题</abilityName>
      <candidateList>
        <item>”</item>
      </candidateList>
      <explain>文本全半角错误。</explain>
      <paraID>789C346A</paraID>
      <start>148</start>
      <end>149</end>
      <status>modified</status>
      <modifiedWord>”</modifiedWord>
      <trackRevisions>false</trackRevisions>
    </reviewItem>
    <reviewItem>
      <errorID>1c5b4f7e-0f73-4882-8bff-27a4d0e18734</errorID>
      <errorWord>:</errorWord>
      <group>L1_Format</group>
      <groupName>格式问题</groupName>
      <ability>L2_HalfPunc_CN</ability>
      <abilityName>全半角问题</abilityName>
      <candidateList>
        <item>：</item>
      </candidateList>
      <explain>文本全半角错误。</explain>
      <paraID>2EDA9864</paraID>
      <start>9</start>
      <end>10</end>
      <status>unmodified</status>
      <modifiedWord/>
      <trackRevisions>false</trackRevisions>
    </reviewItem>
    <reviewItem>
      <errorID>f46fd4ac-4644-4754-8ede-d4c4e3695fbe</errorID>
      <errorWord>(</errorWord>
      <group>L1_Format</group>
      <groupName>格式问题</groupName>
      <ability>L2_HalfPunc_CN</ability>
      <abilityName>全半角问题</abilityName>
      <candidateList>
        <item>（</item>
      </candidateList>
      <explain>文本全半角错误。</explain>
      <paraID>26B9C6F8</paraID>
      <start>12</start>
      <end>13</end>
      <status>modified</status>
      <modifiedWord>（</modifiedWord>
      <trackRevisions>false</trackRevisions>
    </reviewItem>
    <reviewItem>
      <errorID>52df3fab-bada-4cc8-a806-49c8eccc303f</errorID>
      <errorWord>)</errorWord>
      <group>L1_Format</group>
      <groupName>格式问题</groupName>
      <ability>L2_HalfPunc_CN</ability>
      <abilityName>全半角问题</abilityName>
      <candidateList>
        <item>）</item>
      </candidateList>
      <explain>文本全半角错误。</explain>
      <paraID>26B9C6F8</paraID>
      <start>26</start>
      <end>27</end>
      <status>modified</status>
      <modifiedWord>）</modifiedWord>
      <trackRevisions>false</trackRevisions>
    </reviewItem>
    <reviewItem>
      <errorID>9499911c-20ca-43c3-8fa3-d68fbc864493</errorID>
      <errorWord>(</errorWord>
      <group>L1_Format</group>
      <groupName>格式问题</groupName>
      <ability>L2_HalfPunc_CN</ability>
      <abilityName>全半角问题</abilityName>
      <candidateList>
        <item>（</item>
      </candidateList>
      <explain>文本全半角错误。</explain>
      <paraID>76F8A859</paraID>
      <start>20</start>
      <end>21</end>
      <status>modified</status>
      <modifiedWord>（</modifiedWord>
      <trackRevisions>false</trackRevisions>
    </reviewItem>
    <reviewItem>
      <errorID>dd60f4ea-9d87-40b1-ac09-ed0de7e75e5d</errorID>
      <errorWord>)</errorWord>
      <group>L1_Format</group>
      <groupName>格式问题</groupName>
      <ability>L2_HalfPunc_CN</ability>
      <abilityName>全半角问题</abilityName>
      <candidateList>
        <item>）</item>
      </candidateList>
      <explain>文本全半角错误。</explain>
      <paraID>76F8A859</paraID>
      <start>26</start>
      <end>27</end>
      <status>modified</status>
      <modifiedWord>）</modifiedWord>
      <trackRevisions>false</trackRevisions>
    </reviewItem>
    <reviewItem>
      <errorID>defed62a-8486-471c-9163-eb81ffc0c748</errorID>
      <errorWord>"</errorWord>
      <group>L1_Format</group>
      <groupName>格式问题</groupName>
      <ability>L2_HalfPunc_CN</ability>
      <abilityName>全半角问题</abilityName>
      <candidateList>
        <item>“</item>
      </candidateList>
      <explain>文本全半角错误。</explain>
      <paraID>2CA90F21</paraID>
      <start>41</start>
      <end>42</end>
      <status>modified</status>
      <modifiedWord>“</modifiedWord>
      <trackRevisions>false</trackRevisions>
    </reviewItem>
    <reviewItem>
      <errorID>c92826d7-42dd-4725-a8f7-ae1f4c5fd813</errorID>
      <errorWord>"</errorWord>
      <group>L1_Format</group>
      <groupName>格式问题</groupName>
      <ability>L2_HalfPunc_CN</ability>
      <abilityName>全半角问题</abilityName>
      <candidateList>
        <item>”</item>
      </candidateList>
      <explain>文本全半角错误。</explain>
      <paraID>2CA90F21</paraID>
      <start>47</start>
      <end>48</end>
      <status>modified</status>
      <modifiedWord>”</modifiedWord>
      <trackRevisions>false</trackRevisions>
    </reviewItem>
    <reviewItem>
      <errorID>2d02af2f-989c-4d30-bce1-208a604f20c4</errorID>
      <errorWord>地位位置</errorWord>
      <group>L1_Word</group>
      <groupName>字词问题</groupName>
      <ability>L2_Typo</ability>
      <abilityName>字词错误</abilityName>
      <candidateList>
        <item>地理位置</item>
      </candidateList>
      <explain/>
      <paraID>2CA90F21</paraID>
      <start>94</start>
      <end>98</end>
      <status>unmodified</status>
      <modifiedWord/>
      <trackRevisions>false</trackRevisions>
    </reviewItem>
    <reviewItem>
      <errorID>e8bbe5d8-96ae-4a44-993b-aca281b6915e</errorID>
      <errorWord>"</errorWord>
      <group>L1_Format</group>
      <groupName>格式问题</groupName>
      <ability>L2_HalfPunc_CN</ability>
      <abilityName>全半角问题</abilityName>
      <candidateList>
        <item>“</item>
      </candidateList>
      <explain>文本全半角错误。</explain>
      <paraID>2CA90F21</paraID>
      <start>133</start>
      <end>134</end>
      <status>modified</status>
      <modifiedWord>“</modifiedWord>
      <trackRevisions>false</trackRevisions>
    </reviewItem>
    <reviewItem>
      <errorID>9cc6067b-16fb-4f9f-b7f8-76597bc9c943</errorID>
      <errorWord>"</errorWord>
      <group>L1_Format</group>
      <groupName>格式问题</groupName>
      <ability>L2_HalfPunc_CN</ability>
      <abilityName>全半角问题</abilityName>
      <candidateList>
        <item>”</item>
      </candidateList>
      <explain>文本全半角错误。</explain>
      <paraID>2CA90F21</paraID>
      <start>137</start>
      <end>138</end>
      <status>modified</status>
      <modifiedWord>”</modifiedWord>
      <trackRevisions>false</trackRevisions>
    </reviewItem>
    <reviewItem>
      <errorID>599a9d66-8928-452b-8937-fcedce01a957</errorID>
      <errorWord>"</errorWord>
      <group>L1_Format</group>
      <groupName>格式问题</groupName>
      <ability>L2_HalfPunc_CN</ability>
      <abilityName>全半角问题</abilityName>
      <candidateList>
        <item>“</item>
      </candidateList>
      <explain>文本全半角错误。</explain>
      <paraID>  BAC8E1</paraID>
      <start>0</start>
      <end>1</end>
      <status>modified</status>
      <modifiedWord>“</modifiedWord>
      <trackRevisions>false</trackRevisions>
    </reviewItem>
    <reviewItem>
      <errorID>dd2a1a72-3cf4-41cd-baf8-350e670c2932</errorID>
      <errorWord>"</errorWord>
      <group>L1_Format</group>
      <groupName>格式问题</groupName>
      <ability>L2_HalfPunc_CN</ability>
      <abilityName>全半角问题</abilityName>
      <candidateList>
        <item>”</item>
      </candidateList>
      <explain>文本全半角错误。</explain>
      <paraID>  BAC8E1</paraID>
      <start>11</start>
      <end>12</end>
      <status>modified</status>
      <modifiedWord>”</modifiedWord>
      <trackRevisions>false</trackRevisions>
    </reviewItem>
    <reviewItem>
      <errorID>910afbd0-2ae0-4c0d-9664-e354ec415572</errorID>
      <errorWord>"</errorWord>
      <group>L1_Format</group>
      <groupName>格式问题</groupName>
      <ability>L2_HalfPunc_CN</ability>
      <abilityName>全半角问题</abilityName>
      <candidateList>
        <item>“</item>
      </candidateList>
      <explain>文本全半角错误。</explain>
      <paraID>  BAC8E1</paraID>
      <start>147</start>
      <end>148</end>
      <status>modified</status>
      <modifiedWord>“</modifiedWord>
      <trackRevisions>false</trackRevisions>
    </reviewItem>
    <reviewItem>
      <errorID>a9bdc90c-d29f-4e75-95ba-057b2366eed0</errorID>
      <errorWord>"</errorWord>
      <group>L1_Format</group>
      <groupName>格式问题</groupName>
      <ability>L2_HalfPunc_CN</ability>
      <abilityName>全半角问题</abilityName>
      <candidateList>
        <item>”</item>
      </candidateList>
      <explain>文本全半角错误。</explain>
      <paraID>  BAC8E1</paraID>
      <start>152</start>
      <end>153</end>
      <status>modified</status>
      <modifiedWord>”</modifiedWord>
      <trackRevisions>false</trackRevisions>
    </reviewItem>
    <reviewItem>
      <errorID>88351d14-0253-4bca-8aee-52e060d056c4</errorID>
      <errorWord>"</errorWord>
      <group>L1_Format</group>
      <groupName>格式问题</groupName>
      <ability>L2_HalfPunc_CN</ability>
      <abilityName>全半角问题</abilityName>
      <candidateList>
        <item>“</item>
      </candidateList>
      <explain>文本全半角错误。</explain>
      <paraID>  BAC8E1</paraID>
      <start>158</start>
      <end>159</end>
      <status>modified</status>
      <modifiedWord>“</modifiedWord>
      <trackRevisions>false</trackRevisions>
    </reviewItem>
    <reviewItem>
      <errorID>355146d2-29ed-4886-9f32-1e65e7789ec9</errorID>
      <errorWord>"</errorWord>
      <group>L1_Format</group>
      <groupName>格式问题</groupName>
      <ability>L2_HalfPunc_CN</ability>
      <abilityName>全半角问题</abilityName>
      <candidateList>
        <item>”</item>
      </candidateList>
      <explain>文本全半角错误。</explain>
      <paraID>  BAC8E1</paraID>
      <start>163</start>
      <end>164</end>
      <status>modified</status>
      <modifiedWord>”</modifiedWord>
      <trackRevisions>false</trackRevisions>
    </reviewItem>
    <reviewItem>
      <errorID>705a6180-c53e-44c0-8dca-148deba5cfb2</errorID>
      <errorWord>"</errorWord>
      <group>L1_Format</group>
      <groupName>格式问题</groupName>
      <ability>L2_HalfPunc_CN</ability>
      <abilityName>全半角问题</abilityName>
      <candidateList>
        <item>“</item>
      </candidateList>
      <explain>文本全半角错误。</explain>
      <paraID>  BAC8E1</paraID>
      <start>165</start>
      <end>166</end>
      <status>modified</status>
      <modifiedWord>“</modifiedWord>
      <trackRevisions>false</trackRevisions>
    </reviewItem>
    <reviewItem>
      <errorID>01839c4e-bcb7-4c55-b006-edfae21a9750</errorID>
      <errorWord>"</errorWord>
      <group>L1_Format</group>
      <groupName>格式问题</groupName>
      <ability>L2_HalfPunc_CN</ability>
      <abilityName>全半角问题</abilityName>
      <candidateList>
        <item>”</item>
      </candidateList>
      <explain>文本全半角错误。</explain>
      <paraID>  BAC8E1</paraID>
      <start>170</start>
      <end>171</end>
      <status>modified</status>
      <modifiedWord>”</modifiedWord>
      <trackRevisions>false</trackRevisions>
    </reviewItem>
    <reviewItem>
      <errorID>6503c8af-4f79-42a1-aa24-5ec193359d03</errorID>
      <errorWord>"</errorWord>
      <group>L1_Format</group>
      <groupName>格式问题</groupName>
      <ability>L2_HalfPunc_CN</ability>
      <abilityName>全半角问题</abilityName>
      <candidateList>
        <item>“</item>
      </candidateList>
      <explain>文本全半角错误。</explain>
      <paraID>  BAC8E1</paraID>
      <start>177</start>
      <end>178</end>
      <status>modified</status>
      <modifiedWord>“</modifiedWord>
      <trackRevisions>false</trackRevisions>
    </reviewItem>
    <reviewItem>
      <errorID>2f117aa4-f6df-4523-8a05-fa27416ddd4a</errorID>
      <errorWord>"</errorWord>
      <group>L1_Format</group>
      <groupName>格式问题</groupName>
      <ability>L2_HalfPunc_CN</ability>
      <abilityName>全半角问题</abilityName>
      <candidateList>
        <item>”</item>
      </candidateList>
      <explain>文本全半角错误。</explain>
      <paraID>  BAC8E1</paraID>
      <start>182</start>
      <end>183</end>
      <status>modified</status>
      <modifiedWord>”</modifiedWord>
      <trackRevisions>false</trackRevisions>
    </reviewItem>
    <reviewItem>
      <errorID>a3f5528a-fe0f-48a0-80af-311d0c6c05fe</errorID>
      <errorWord>"</errorWord>
      <group>L1_Format</group>
      <groupName>格式问题</groupName>
      <ability>L2_HalfPunc_CN</ability>
      <abilityName>全半角问题</abilityName>
      <candidateList>
        <item>“</item>
      </candidateList>
      <explain>文本全半角错误。</explain>
      <paraID>6E355996</paraID>
      <start>75</start>
      <end>76</end>
      <status>modified</status>
      <modifiedWord>“</modifiedWord>
      <trackRevisions>false</trackRevisions>
    </reviewItem>
    <reviewItem>
      <errorID>6929e819-18c5-42ac-8355-bb13f56be3ec</errorID>
      <errorWord>"</errorWord>
      <group>L1_Format</group>
      <groupName>格式问题</groupName>
      <ability>L2_HalfPunc_CN</ability>
      <abilityName>全半角问题</abilityName>
      <candidateList>
        <item>”</item>
      </candidateList>
      <explain>文本全半角错误。</explain>
      <paraID>6E355996</paraID>
      <start>83</start>
      <end>84</end>
      <status>modified</status>
      <modifiedWord>”</modifiedWord>
      <trackRevisions>false</trackRevisions>
    </reviewItem>
    <reviewItem>
      <errorID>7d35331a-2d0a-4445-935b-d4d3c98d3741</errorID>
      <errorWord>"</errorWord>
      <group>L1_Format</group>
      <groupName>格式问题</groupName>
      <ability>L2_HalfPunc_CN</ability>
      <abilityName>全半角问题</abilityName>
      <candidateList>
        <item>“</item>
      </candidateList>
      <explain>文本全半角错误。</explain>
      <paraID>6E355996</paraID>
      <start>92</start>
      <end>93</end>
      <status>modified</status>
      <modifiedWord>“</modifiedWord>
      <trackRevisions>false</trackRevisions>
    </reviewItem>
    <reviewItem>
      <errorID>1ac0b144-4c01-43c4-b839-a950aefe057f</errorID>
      <errorWord>"</errorWord>
      <group>L1_Format</group>
      <groupName>格式问题</groupName>
      <ability>L2_HalfPunc_CN</ability>
      <abilityName>全半角问题</abilityName>
      <candidateList>
        <item>”</item>
      </candidateList>
      <explain>文本全半角错误。</explain>
      <paraID>6E355996</paraID>
      <start>99</start>
      <end>100</end>
      <status>modified</status>
      <modifiedWord>”</modifiedWord>
      <trackRevisions>false</trackRevisions>
    </reviewItem>
    <reviewItem>
      <errorID>b83b1229-d375-4e21-a384-0cfc0cb52739</errorID>
      <errorWord>"</errorWord>
      <group>L1_Format</group>
      <groupName>格式问题</groupName>
      <ability>L2_HalfPunc_CN</ability>
      <abilityName>全半角问题</abilityName>
      <candidateList>
        <item>“</item>
      </candidateList>
      <explain>文本全半角错误。</explain>
      <paraID>6E355996</paraID>
      <start>121</start>
      <end>122</end>
      <status>modified</status>
      <modifiedWord>“</modifiedWord>
      <trackRevisions>false</trackRevisions>
    </reviewItem>
    <reviewItem>
      <errorID>a9c4b884-bf54-4060-8ae0-002f39e14641</errorID>
      <errorWord>"</errorWord>
      <group>L1_Format</group>
      <groupName>格式问题</groupName>
      <ability>L2_HalfPunc_CN</ability>
      <abilityName>全半角问题</abilityName>
      <candidateList>
        <item>”</item>
      </candidateList>
      <explain>文本全半角错误。</explain>
      <paraID>6E355996</paraID>
      <start>125</start>
      <end>126</end>
      <status>modified</status>
      <modifiedWord>”</modifiedWord>
      <trackRevisions>false</trackRevisions>
    </reviewItem>
    <reviewItem>
      <errorID>8599750a-70ce-4ec5-b14f-76eac4a171f3</errorID>
      <errorWord>"</errorWord>
      <group>L1_Format</group>
      <groupName>格式问题</groupName>
      <ability>L2_HalfPunc_CN</ability>
      <abilityName>全半角问题</abilityName>
      <candidateList>
        <item>“</item>
      </candidateList>
      <explain>文本全半角错误。</explain>
      <paraID>6E355996</paraID>
      <start>131</start>
      <end>132</end>
      <status>modified</status>
      <modifiedWord>“</modifiedWord>
      <trackRevisions>false</trackRevisions>
    </reviewItem>
    <reviewItem>
      <errorID>718e73d2-cba0-426d-9dbb-abb542caf685</errorID>
      <errorWord>"</errorWord>
      <group>L1_Format</group>
      <groupName>格式问题</groupName>
      <ability>L2_HalfPunc_CN</ability>
      <abilityName>全半角问题</abilityName>
      <candidateList>
        <item>”</item>
      </candidateList>
      <explain>文本全半角错误。</explain>
      <paraID>6E355996</paraID>
      <start>135</start>
      <end>136</end>
      <status>modified</status>
      <modifiedWord>”</modifiedWord>
      <trackRevisions>false</trackRevisions>
    </reviewItem>
    <reviewItem>
      <errorID>f70cb3d5-bd4b-48b4-a278-ae84d44c741a</errorID>
      <errorWord>"</errorWord>
      <group>L1_Format</group>
      <groupName>格式问题</groupName>
      <ability>L2_HalfPunc_CN</ability>
      <abilityName>全半角问题</abilityName>
      <candidateList>
        <item>“</item>
      </candidateList>
      <explain>文本全半角错误。</explain>
      <paraID>7DEA4E2B</paraID>
      <start>5</start>
      <end>6</end>
      <status>modified</status>
      <modifiedWord>“</modifiedWord>
      <trackRevisions>false</trackRevisions>
    </reviewItem>
    <reviewItem>
      <errorID>d19112db-5a90-4ac7-bc7c-a5f8f7a70849</errorID>
      <errorWord>"</errorWord>
      <group>L1_Format</group>
      <groupName>格式问题</groupName>
      <ability>L2_HalfPunc_CN</ability>
      <abilityName>全半角问题</abilityName>
      <candidateList>
        <item>”</item>
      </candidateList>
      <explain>文本全半角错误。</explain>
      <paraID>7DEA4E2B</paraID>
      <start>13</start>
      <end>14</end>
      <status>modified</status>
      <modifiedWord>”</modifiedWord>
      <trackRevisions>false</trackRevisions>
    </reviewItem>
    <reviewItem>
      <errorID>d3ba5d13-1bf6-4f80-b511-3ec9246958d8</errorID>
      <errorWord>"</errorWord>
      <group>L1_Format</group>
      <groupName>格式问题</groupName>
      <ability>L2_HalfPunc_CN</ability>
      <abilityName>全半角问题</abilityName>
      <candidateList>
        <item>“</item>
      </candidateList>
      <explain>文本全半角错误。</explain>
      <paraID>7DEA4E2B</paraID>
      <start>61</start>
      <end>62</end>
      <status>modified</status>
      <modifiedWord>“</modifiedWord>
      <trackRevisions>false</trackRevisions>
    </reviewItem>
    <reviewItem>
      <errorID>92f37b43-44d5-40c7-9483-c9d340bd16a2</errorID>
      <errorWord>"</errorWord>
      <group>L1_Format</group>
      <groupName>格式问题</groupName>
      <ability>L2_HalfPunc_CN</ability>
      <abilityName>全半角问题</abilityName>
      <candidateList>
        <item>”</item>
      </candidateList>
      <explain>文本全半角错误。</explain>
      <paraID>7DEA4E2B</paraID>
      <start>69</start>
      <end>70</end>
      <status>modified</status>
      <modifiedWord>”</modifiedWord>
      <trackRevisions>false</trackRevisions>
    </reviewItem>
    <reviewItem>
      <errorID>781bdd0f-dea9-429f-977d-61012f67dc86</errorID>
      <errorWord>:</errorWord>
      <group>L1_Format</group>
      <groupName>格式问题</groupName>
      <ability>L2_HalfPunc_CN</ability>
      <abilityName>全半角问题</abilityName>
      <candidateList>
        <item>：</item>
      </candidateList>
      <explain>文本全半角错误。</explain>
      <paraID>72D5A33E</paraID>
      <start>9</start>
      <end>10</end>
      <status>unmodified</status>
      <modifiedWord/>
      <trackRevisions>false</trackRevisions>
    </reviewItem>
    <reviewItem>
      <errorID>30fe8949-e8cf-4878-8647-af546751dc4f</errorID>
      <errorWord>(</errorWord>
      <group>L1_Format</group>
      <groupName>格式问题</groupName>
      <ability>L2_HalfPunc_CN</ability>
      <abilityName>全半角问题</abilityName>
      <candidateList>
        <item>（</item>
      </candidateList>
      <explain>文本全半角错误。</explain>
      <paraID>5A4FC890</paraID>
      <start>12</start>
      <end>13</end>
      <status>modified</status>
      <modifiedWord>（</modifiedWord>
      <trackRevisions>false</trackRevisions>
    </reviewItem>
    <reviewItem>
      <errorID>dfbe2381-9225-4650-9327-c6ab4398c14a</errorID>
      <errorWord>)</errorWord>
      <group>L1_Format</group>
      <groupName>格式问题</groupName>
      <ability>L2_HalfPunc_CN</ability>
      <abilityName>全半角问题</abilityName>
      <candidateList>
        <item>）</item>
      </candidateList>
      <explain>文本全半角错误。</explain>
      <paraID>5A4FC890</paraID>
      <start>24</start>
      <end>25</end>
      <status>modified</status>
      <modifiedWord>）</modifiedWord>
      <trackRevisions>false</trackRevisions>
    </reviewItem>
    <reviewItem>
      <errorID>537050c0-fdd2-4faf-a7fc-491fd6f1a446</errorID>
      <errorWord>"</errorWord>
      <group>L1_Format</group>
      <groupName>格式问题</groupName>
      <ability>L2_HalfPunc_CN</ability>
      <abilityName>全半角问题</abilityName>
      <candidateList>
        <item>“</item>
      </candidateList>
      <explain>文本全半角错误。</explain>
      <paraID>3AA397EC</paraID>
      <start>98</start>
      <end>99</end>
      <status>modified</status>
      <modifiedWord>“</modifiedWord>
      <trackRevisions>false</trackRevisions>
    </reviewItem>
    <reviewItem>
      <errorID>f007846f-22ea-4225-8c9d-a5a22462b05c</errorID>
      <errorWord>"</errorWord>
      <group>L1_Format</group>
      <groupName>格式问题</groupName>
      <ability>L2_HalfPunc_CN</ability>
      <abilityName>全半角问题</abilityName>
      <candidateList>
        <item>”</item>
      </candidateList>
      <explain>文本全半角错误。</explain>
      <paraID>3AA397EC</paraID>
      <start>102</start>
      <end>103</end>
      <status>modified</status>
      <modifiedWord>”</modifiedWord>
      <trackRevisions>false</trackRevisions>
    </reviewItem>
    <reviewItem>
      <errorID>e341d4ce-85c1-40f5-9e70-b41852d4b862</errorID>
      <errorWord>"</errorWord>
      <group>L1_Format</group>
      <groupName>格式问题</groupName>
      <ability>L2_HalfPunc_CN</ability>
      <abilityName>全半角问题</abilityName>
      <candidateList>
        <item>“</item>
      </candidateList>
      <explain>文本全半角错误。</explain>
      <paraID>3AA397EC</paraID>
      <start>111</start>
      <end>112</end>
      <status>modified</status>
      <modifiedWord>“</modifiedWord>
      <trackRevisions>false</trackRevisions>
    </reviewItem>
    <reviewItem>
      <errorID>76c5477e-7643-42d2-a351-327be33d7d7d</errorID>
      <errorWord>"</errorWord>
      <group>L1_Format</group>
      <groupName>格式问题</groupName>
      <ability>L2_HalfPunc_CN</ability>
      <abilityName>全半角问题</abilityName>
      <candidateList>
        <item>”</item>
      </candidateList>
      <explain>文本全半角错误。</explain>
      <paraID>3AA397EC</paraID>
      <start>115</start>
      <end>116</end>
      <status>modified</status>
      <modifiedWord>”</modifiedWord>
      <trackRevisions>false</trackRevisions>
    </reviewItem>
    <reviewItem>
      <errorID>33c0a2ec-0292-4d96-a3ca-e6154975ea00</errorID>
      <errorWord>"</errorWord>
      <group>L1_Format</group>
      <groupName>格式问题</groupName>
      <ability>L2_HalfPunc_CN</ability>
      <abilityName>全半角问题</abilityName>
      <candidateList>
        <item>“</item>
      </candidateList>
      <explain>文本全半角错误。</explain>
      <paraID>4E7F406A</paraID>
      <start>72</start>
      <end>73</end>
      <status>modified</status>
      <modifiedWord>“</modifiedWord>
      <trackRevisions>false</trackRevisions>
    </reviewItem>
    <reviewItem>
      <errorID>88500274-a0a0-4820-9604-2d120700f1d3</errorID>
      <errorWord>"</errorWord>
      <group>L1_Format</group>
      <groupName>格式问题</groupName>
      <ability>L2_HalfPunc_CN</ability>
      <abilityName>全半角问题</abilityName>
      <candidateList>
        <item>”</item>
      </candidateList>
      <explain>文本全半角错误。</explain>
      <paraID>4E7F406A</paraID>
      <start>77</start>
      <end>78</end>
      <status>modified</status>
      <modifiedWord>”</modifiedWord>
      <trackRevisions>false</trackRevisions>
    </reviewItem>
    <reviewItem>
      <errorID>a1d1a7ac-f1b5-42cc-8db9-e287ac626bc3</errorID>
      <errorWord>"</errorWord>
      <group>L1_Format</group>
      <groupName>格式问题</groupName>
      <ability>L2_HalfPunc_CN</ability>
      <abilityName>全半角问题</abilityName>
      <candidateList>
        <item>“</item>
      </candidateList>
      <explain>文本全半角错误。</explain>
      <paraID>4E7F406A</paraID>
      <start>85</start>
      <end>86</end>
      <status>modified</status>
      <modifiedWord>“</modifiedWord>
      <trackRevisions>false</trackRevisions>
    </reviewItem>
    <reviewItem>
      <errorID>4bf4b9e7-f93c-4333-aa9b-b4ce336f88a6</errorID>
      <errorWord>"</errorWord>
      <group>L1_Format</group>
      <groupName>格式问题</groupName>
      <ability>L2_HalfPunc_CN</ability>
      <abilityName>全半角问题</abilityName>
      <candidateList>
        <item>”</item>
      </candidateList>
      <explain>文本全半角错误。</explain>
      <paraID>4E7F406A</paraID>
      <start>90</start>
      <end>91</end>
      <status>modified</status>
      <modifiedWord>”</modifiedWord>
      <trackRevisions>false</trackRevisions>
    </reviewItem>
    <reviewItem>
      <errorID>0c4c2c6c-3454-4d18-97d5-ef51e3a2afc7</errorID>
      <errorWord>1930年代</errorWord>
      <group>L1_Knowledge</group>
      <groupName>知识性问题</groupName>
      <ability>L2_Time</ability>
      <abilityName>日期时间</abilityName>
      <candidateList>
        <item>20世纪30年代</item>
      </candidateList>
      <explain>年代表述建议使用世纪+年代的格式。</explain>
      <paraID>4E7F406A</paraID>
      <start>96</start>
      <end>102</end>
      <status>unmodified</status>
      <modifiedWord/>
      <trackRevisions>false</trackRevisions>
    </reviewItem>
    <reviewItem>
      <errorID>8288e64c-a86c-47d3-95ca-04405872f724</errorID>
      <errorWord>"</errorWord>
      <group>L1_Format</group>
      <groupName>格式问题</groupName>
      <ability>L2_HalfPunc_CN</ability>
      <abilityName>全半角问题</abilityName>
      <candidateList>
        <item>“</item>
      </candidateList>
      <explain>文本全半角错误。</explain>
      <paraID>4E7F406A</paraID>
      <start>116</start>
      <end>117</end>
      <status>modified</status>
      <modifiedWord>“</modifiedWord>
      <trackRevisions>false</trackRevisions>
    </reviewItem>
    <reviewItem>
      <errorID>4413b1f0-5772-4a40-83e0-4f3b10ad2b3a</errorID>
      <errorWord>"</errorWord>
      <group>L1_Format</group>
      <groupName>格式问题</groupName>
      <ability>L2_HalfPunc_CN</ability>
      <abilityName>全半角问题</abilityName>
      <candidateList>
        <item>”</item>
      </candidateList>
      <explain>文本全半角错误。</explain>
      <paraID>4E7F406A</paraID>
      <start>139</start>
      <end>140</end>
      <status>modified</status>
      <modifiedWord>”</modifiedWord>
      <trackRevisions>false</trackRevisions>
    </reviewItem>
    <reviewItem>
      <errorID>0e2a9969-5716-4312-9e39-a5ed0c4c8360</errorID>
      <errorWord>1950年代</errorWord>
      <group>L1_Knowledge</group>
      <groupName>知识性问题</groupName>
      <ability>L2_Time</ability>
      <abilityName>日期时间</abilityName>
      <candidateList>
        <item>20世纪50年代</item>
      </candidateList>
      <explain>年代表述建议使用世纪+年代的格式。</explain>
      <paraID>4E7F406A</paraID>
      <start>142</start>
      <end>148</end>
      <status>unmodified</status>
      <modifiedWord/>
      <trackRevisions>false</trackRevisions>
    </reviewItem>
    <reviewItem>
      <errorID>fc272d8f-b455-4c58-ba44-70d4bcbeb95e</errorID>
      <errorWord>"</errorWord>
      <group>L1_Format</group>
      <groupName>格式问题</groupName>
      <ability>L2_HalfPunc_CN</ability>
      <abilityName>全半角问题</abilityName>
      <candidateList>
        <item>“</item>
      </candidateList>
      <explain>文本全半角错误。</explain>
      <paraID>4E7F406A</paraID>
      <start>153</start>
      <end>154</end>
      <status>modified</status>
      <modifiedWord>“</modifiedWord>
      <trackRevisions>false</trackRevisions>
    </reviewItem>
    <reviewItem>
      <errorID>bde53c3e-9d24-4c05-a8d4-55618246b2e9</errorID>
      <errorWord>"</errorWord>
      <group>L1_Format</group>
      <groupName>格式问题</groupName>
      <ability>L2_HalfPunc_CN</ability>
      <abilityName>全半角问题</abilityName>
      <candidateList>
        <item>”</item>
      </candidateList>
      <explain>文本全半角错误。</explain>
      <paraID>4E7F406A</paraID>
      <start>157</start>
      <end>158</end>
      <status>modified</status>
      <modifiedWord>”</modifiedWord>
      <trackRevisions>false</trackRevisions>
    </reviewItem>
    <reviewItem>
      <errorID>d936aba9-77b5-43c1-8490-2b63bb0a7e37</errorID>
      <errorWord>"</errorWord>
      <group>L1_Format</group>
      <groupName>格式问题</groupName>
      <ability>L2_HalfPunc_CN</ability>
      <abilityName>全半角问题</abilityName>
      <candidateList>
        <item>“</item>
      </candidateList>
      <explain>文本全半角错误。</explain>
      <paraID>4E7F406A</paraID>
      <start>190</start>
      <end>191</end>
      <status>modified</status>
      <modifiedWord>“</modifiedWord>
      <trackRevisions>false</trackRevisions>
    </reviewItem>
    <reviewItem>
      <errorID>e880cf27-0a6e-47ba-a93c-a6abb1401dde</errorID>
      <errorWord>"</errorWord>
      <group>L1_Format</group>
      <groupName>格式问题</groupName>
      <ability>L2_HalfPunc_CN</ability>
      <abilityName>全半角问题</abilityName>
      <candidateList>
        <item>”</item>
      </candidateList>
      <explain>文本全半角错误。</explain>
      <paraID>4E7F406A</paraID>
      <start>194</start>
      <end>195</end>
      <status>modified</status>
      <modifiedWord>”</modifiedWord>
      <trackRevisions>false</trackRevisions>
    </reviewItem>
    <reviewItem>
      <errorID>6734ccf5-a266-4409-ad33-c2034839cfd6</errorID>
      <errorWord>"</errorWord>
      <group>L1_Format</group>
      <groupName>格式问题</groupName>
      <ability>L2_HalfPunc_CN</ability>
      <abilityName>全半角问题</abilityName>
      <candidateList>
        <item>“</item>
      </candidateList>
      <explain>文本全半角错误。</explain>
      <paraID>4E7F406A</paraID>
      <start>196</start>
      <end>197</end>
      <status>modified</status>
      <modifiedWord>“</modifiedWord>
      <trackRevisions>false</trackRevisions>
    </reviewItem>
    <reviewItem>
      <errorID>b18b822d-7414-4f73-946a-db363bf616d3</errorID>
      <errorWord>"</errorWord>
      <group>L1_Format</group>
      <groupName>格式问题</groupName>
      <ability>L2_HalfPunc_CN</ability>
      <abilityName>全半角问题</abilityName>
      <candidateList>
        <item>”</item>
      </candidateList>
      <explain>文本全半角错误。</explain>
      <paraID>4E7F406A</paraID>
      <start>201</start>
      <end>202</end>
      <status>modified</status>
      <modifiedWord>”</modifiedWord>
      <trackRevisions>false</trackRevisions>
    </reviewItem>
    <reviewItem>
      <errorID>851d5653-c78c-4f4c-968d-fe5f05bcf079</errorID>
      <errorWord>"</errorWord>
      <group>L1_Format</group>
      <groupName>格式问题</groupName>
      <ability>L2_HalfPunc_CN</ability>
      <abilityName>全半角问题</abilityName>
      <candidateList>
        <item>“</item>
      </candidateList>
      <explain>文本全半角错误。</explain>
      <paraID>7390AAAD</paraID>
      <start>4</start>
      <end>5</end>
      <status>modified</status>
      <modifiedWord>“</modifiedWord>
      <trackRevisions>false</trackRevisions>
    </reviewItem>
    <reviewItem>
      <errorID>f09d933d-f5fe-46b2-b6b9-e37876fb1da7</errorID>
      <errorWord>"</errorWord>
      <group>L1_Format</group>
      <groupName>格式问题</groupName>
      <ability>L2_HalfPunc_CN</ability>
      <abilityName>全半角问题</abilityName>
      <candidateList>
        <item>”</item>
      </candidateList>
      <explain>文本全半角错误。</explain>
      <paraID>7390AAAD</paraID>
      <start>10</start>
      <end>11</end>
      <status>modified</status>
      <modifiedWord>”</modifiedWord>
      <trackRevisions>false</trackRevisions>
    </reviewItem>
    <reviewItem>
      <errorID>2bca9f7a-91e8-4c06-973d-60fcfb974a64</errorID>
      <errorWord>"</errorWord>
      <group>L1_Format</group>
      <groupName>格式问题</groupName>
      <ability>L2_HalfPunc_CN</ability>
      <abilityName>全半角问题</abilityName>
      <candidateList>
        <item>“</item>
      </candidateList>
      <explain>文本全半角错误。</explain>
      <paraID>7390AAAD</paraID>
      <start>49</start>
      <end>50</end>
      <status>modified</status>
      <modifiedWord>“</modifiedWord>
      <trackRevisions>false</trackRevisions>
    </reviewItem>
    <reviewItem>
      <errorID>12c023b5-9bff-4126-934e-a157cf39f0b1</errorID>
      <errorWord>"</errorWord>
      <group>L1_Format</group>
      <groupName>格式问题</groupName>
      <ability>L2_HalfPunc_CN</ability>
      <abilityName>全半角问题</abilityName>
      <candidateList>
        <item>”</item>
      </candidateList>
      <explain>文本全半角错误。</explain>
      <paraID>7390AAAD</paraID>
      <start>54</start>
      <end>55</end>
      <status>modified</status>
      <modifiedWord>”</modifiedWord>
      <trackRevisions>false</trackRevisions>
    </reviewItem>
    <reviewItem>
      <errorID>cdbf0435-a3f7-4b21-9651-ee44d4c0e1cc</errorID>
      <errorWord>"</errorWord>
      <group>L1_Format</group>
      <groupName>格式问题</groupName>
      <ability>L2_HalfPunc_CN</ability>
      <abilityName>全半角问题</abilityName>
      <candidateList>
        <item>“</item>
      </candidateList>
      <explain>文本全半角错误。</explain>
      <paraID>7390AAAD</paraID>
      <start>55</start>
      <end>56</end>
      <status>modified</status>
      <modifiedWord>“</modifiedWord>
      <trackRevisions>false</trackRevisions>
    </reviewItem>
    <reviewItem>
      <errorID>f28c0c35-fddd-432e-9a6b-fc8bd79e9607</errorID>
      <errorWord>"</errorWord>
      <group>L1_Format</group>
      <groupName>格式问题</groupName>
      <ability>L2_HalfPunc_CN</ability>
      <abilityName>全半角问题</abilityName>
      <candidateList>
        <item>”</item>
      </candidateList>
      <explain>文本全半角错误。</explain>
      <paraID>7390AAAD</paraID>
      <start>59</start>
      <end>60</end>
      <status>modified</status>
      <modifiedWord>”</modifiedWord>
      <trackRevisions>false</trackRevisions>
    </reviewItem>
    <reviewItem>
      <errorID>83a5c84f-fd56-4305-9423-c6a8c6039ef9</errorID>
      <errorWord>"</errorWord>
      <group>L1_Format</group>
      <groupName>格式问题</groupName>
      <ability>L2_HalfPunc_CN</ability>
      <abilityName>全半角问题</abilityName>
      <candidateList>
        <item>“</item>
      </candidateList>
      <explain>文本全半角错误。</explain>
      <paraID>7390AAAD</paraID>
      <start>60</start>
      <end>61</end>
      <status>modified</status>
      <modifiedWord>“</modifiedWord>
      <trackRevisions>false</trackRevisions>
    </reviewItem>
    <reviewItem>
      <errorID>93fca6eb-96ec-4037-a9b1-06bf00511270</errorID>
      <errorWord>"</errorWord>
      <group>L1_Format</group>
      <groupName>格式问题</groupName>
      <ability>L2_HalfPunc_CN</ability>
      <abilityName>全半角问题</abilityName>
      <candidateList>
        <item>”</item>
      </candidateList>
      <explain>文本全半角错误。</explain>
      <paraID>7390AAAD</paraID>
      <start>67</start>
      <end>68</end>
      <status>modified</status>
      <modifiedWord>”</modifiedWord>
      <trackRevisions>false</trackRevisions>
    </reviewItem>
    <reviewItem>
      <errorID>68368f0e-b372-41d4-98b4-13a8eaa92fa1</errorID>
      <errorWord>"</errorWord>
      <group>L1_Format</group>
      <groupName>格式问题</groupName>
      <ability>L2_HalfPunc_CN</ability>
      <abilityName>全半角问题</abilityName>
      <candidateList>
        <item>“</item>
      </candidateList>
      <explain>文本全半角错误。</explain>
      <paraID>7390AAAD</paraID>
      <start>75</start>
      <end>76</end>
      <status>modified</status>
      <modifiedWord>“</modifiedWord>
      <trackRevisions>false</trackRevisions>
    </reviewItem>
    <reviewItem>
      <errorID>d1cebb6d-15bb-481e-8b7e-32c439a1f950</errorID>
      <errorWord>"</errorWord>
      <group>L1_Format</group>
      <groupName>格式问题</groupName>
      <ability>L2_HalfPunc_CN</ability>
      <abilityName>全半角问题</abilityName>
      <candidateList>
        <item>”</item>
      </candidateList>
      <explain>文本全半角错误。</explain>
      <paraID>7390AAAD</paraID>
      <start>78</start>
      <end>79</end>
      <status>modified</status>
      <modifiedWord>”</modifiedWord>
      <trackRevisions>false</trackRevisions>
    </reviewItem>
    <reviewItem>
      <errorID>5355ec51-76e9-4699-858e-04850a97992c</errorID>
      <errorWord>"</errorWord>
      <group>L1_Format</group>
      <groupName>格式问题</groupName>
      <ability>L2_HalfPunc_CN</ability>
      <abilityName>全半角问题</abilityName>
      <candidateList>
        <item>“</item>
      </candidateList>
      <explain>文本全半角错误。</explain>
      <paraID>2F7975C2</paraID>
      <start>33</start>
      <end>34</end>
      <status>modified</status>
      <modifiedWord>“</modifiedWord>
      <trackRevisions>false</trackRevisions>
    </reviewItem>
    <reviewItem>
      <errorID>942cd091-2f88-4fb0-bb85-a89f8739ee76</errorID>
      <errorWord>"</errorWord>
      <group>L1_Format</group>
      <groupName>格式问题</groupName>
      <ability>L2_HalfPunc_CN</ability>
      <abilityName>全半角问题</abilityName>
      <candidateList>
        <item>”</item>
      </candidateList>
      <explain>文本全半角错误。</explain>
      <paraID>2F7975C2</paraID>
      <start>41</start>
      <end>42</end>
      <status>modified</status>
      <modifiedWord>”</modifiedWord>
      <trackRevisions>false</trackRevisions>
    </reviewItem>
    <reviewItem>
      <errorID>1f32c2a1-00c1-4af1-b5cc-e5d3a9a2be1b</errorID>
      <errorWord>"</errorWord>
      <group>L1_Format</group>
      <groupName>格式问题</groupName>
      <ability>L2_HalfPunc_CN</ability>
      <abilityName>全半角问题</abilityName>
      <candidateList>
        <item>“</item>
      </candidateList>
      <explain>文本全半角错误。</explain>
      <paraID>2F7975C2</paraID>
      <start>79</start>
      <end>80</end>
      <status>modified</status>
      <modifiedWord>“</modifiedWord>
      <trackRevisions>false</trackRevisions>
    </reviewItem>
    <reviewItem>
      <errorID>1a07d29a-e459-4ffa-8a6e-14c4c26287d3</errorID>
      <errorWord>"</errorWord>
      <group>L1_Format</group>
      <groupName>格式问题</groupName>
      <ability>L2_HalfPunc_CN</ability>
      <abilityName>全半角问题</abilityName>
      <candidateList>
        <item>”</item>
      </candidateList>
      <explain>文本全半角错误。</explain>
      <paraID>2F7975C2</paraID>
      <start>82</start>
      <end>83</end>
      <status>modified</status>
      <modifiedWord>”</modifiedWord>
      <trackRevisions>false</trackRevisions>
    </reviewItem>
    <reviewItem>
      <errorID>c9e4302f-eadc-410d-bf0e-04f3c62f3b0d</errorID>
      <errorWord>"</errorWord>
      <group>L1_Format</group>
      <groupName>格式问题</groupName>
      <ability>L2_HalfPunc_CN</ability>
      <abilityName>全半角问题</abilityName>
      <candidateList>
        <item>“</item>
      </candidateList>
      <explain>文本全半角错误。</explain>
      <paraID>2F7975C2</paraID>
      <start>90</start>
      <end>91</end>
      <status>modified</status>
      <modifiedWord>“</modifiedWord>
      <trackRevisions>false</trackRevisions>
    </reviewItem>
    <reviewItem>
      <errorID>06b8ee1e-ab2a-4f84-bd3e-4973d180fe2d</errorID>
      <errorWord>"</errorWord>
      <group>L1_Format</group>
      <groupName>格式问题</groupName>
      <ability>L2_HalfPunc_CN</ability>
      <abilityName>全半角问题</abilityName>
      <candidateList>
        <item>”</item>
      </candidateList>
      <explain>文本全半角错误。</explain>
      <paraID>2F7975C2</paraID>
      <start>96</start>
      <end>97</end>
      <status>modified</status>
      <modifiedWord>”</modifiedWord>
      <trackRevisions>false</trackRevisions>
    </reviewItem>
    <reviewItem>
      <errorID>05069ca6-d465-4dd8-9970-cccf32342824</errorID>
      <errorWord>"</errorWord>
      <group>L1_Format</group>
      <groupName>格式问题</groupName>
      <ability>L2_HalfPunc_CN</ability>
      <abilityName>全半角问题</abilityName>
      <candidateList>
        <item>“</item>
      </candidateList>
      <explain>文本全半角错误。</explain>
      <paraID>2F7975C2</paraID>
      <start>142</start>
      <end>143</end>
      <status>modified</status>
      <modifiedWord>“</modifiedWord>
      <trackRevisions>false</trackRevisions>
    </reviewItem>
    <reviewItem>
      <errorID>9eeb027d-5936-4346-a59b-605468d0d8b3</errorID>
      <errorWord>"</errorWord>
      <group>L1_Format</group>
      <groupName>格式问题</groupName>
      <ability>L2_HalfPunc_CN</ability>
      <abilityName>全半角问题</abilityName>
      <candidateList>
        <item>”</item>
      </candidateList>
      <explain>文本全半角错误。</explain>
      <paraID>2F7975C2</paraID>
      <start>151</start>
      <end>152</end>
      <status>modified</status>
      <modifiedWord>”</modifiedWord>
      <trackRevisions>false</trackRevisions>
    </reviewItem>
    <reviewItem>
      <errorID>052780fe-c2d5-4363-a3d5-1957dba14466</errorID>
      <errorWord>"</errorWord>
      <group>L1_Format</group>
      <groupName>格式问题</groupName>
      <ability>L2_HalfPunc_CN</ability>
      <abilityName>全半角问题</abilityName>
      <candidateList>
        <item>“</item>
      </candidateList>
      <explain>文本全半角错误。</explain>
      <paraID>2F7975C2</paraID>
      <start>154</start>
      <end>155</end>
      <status>modified</status>
      <modifiedWord>“</modifiedWord>
      <trackRevisions>false</trackRevisions>
    </reviewItem>
    <reviewItem>
      <errorID>587c9bd8-8fe6-4968-ae33-fd1d04572f24</errorID>
      <errorWord>"</errorWord>
      <group>L1_Format</group>
      <groupName>格式问题</groupName>
      <ability>L2_HalfPunc_CN</ability>
      <abilityName>全半角问题</abilityName>
      <candidateList>
        <item>”</item>
      </candidateList>
      <explain>文本全半角错误。</explain>
      <paraID>2F7975C2</paraID>
      <start>160</start>
      <end>161</end>
      <status>modified</status>
      <modifiedWord>”</modifiedWord>
      <trackRevisions>false</trackRevisions>
    </reviewItem>
    <reviewItem>
      <errorID>bc00cf37-0803-4761-a235-7e04092e6331</errorID>
      <errorWord>"</errorWord>
      <group>L1_Format</group>
      <groupName>格式问题</groupName>
      <ability>L2_HalfPunc_CN</ability>
      <abilityName>全半角问题</abilityName>
      <candidateList>
        <item>“</item>
      </candidateList>
      <explain>文本全半角错误。</explain>
      <paraID>2F7975C2</paraID>
      <start>162</start>
      <end>163</end>
      <status>modified</status>
      <modifiedWord>“</modifiedWord>
      <trackRevisions>false</trackRevisions>
    </reviewItem>
    <reviewItem>
      <errorID>4084826d-f233-4ec8-9102-bd4ce00db2b4</errorID>
      <errorWord>"</errorWord>
      <group>L1_Format</group>
      <groupName>格式问题</groupName>
      <ability>L2_HalfPunc_CN</ability>
      <abilityName>全半角问题</abilityName>
      <candidateList>
        <item>”</item>
      </candidateList>
      <explain>文本全半角错误。</explain>
      <paraID>2F7975C2</paraID>
      <start>169</start>
      <end>170</end>
      <status>modified</status>
      <modifiedWord>”</modifiedWord>
      <trackRevisions>false</trackRevisions>
    </reviewItem>
    <reviewItem>
      <errorID>1290c6d8-2410-4e25-8828-9d983b684e7b</errorID>
      <errorWord>"</errorWord>
      <group>L1_Format</group>
      <groupName>格式问题</groupName>
      <ability>L2_HalfPunc_CN</ability>
      <abilityName>全半角问题</abilityName>
      <candidateList>
        <item>“</item>
      </candidateList>
      <explain>文本全半角错误。</explain>
      <paraID>2F7975C2</paraID>
      <start>183</start>
      <end>184</end>
      <status>modified</status>
      <modifiedWord>“</modifiedWord>
      <trackRevisions>false</trackRevisions>
    </reviewItem>
    <reviewItem>
      <errorID>9f0ca9d3-66fb-4a01-b64d-b2339b9cacfe</errorID>
      <errorWord>"</errorWord>
      <group>L1_Format</group>
      <groupName>格式问题</groupName>
      <ability>L2_HalfPunc_CN</ability>
      <abilityName>全半角问题</abilityName>
      <candidateList>
        <item>”</item>
      </candidateList>
      <explain>文本全半角错误。</explain>
      <paraID>2F7975C2</paraID>
      <start>186</start>
      <end>187</end>
      <status>modified</status>
      <modifiedWord>”</modifiedWord>
      <trackRevisions>false</trackRevisions>
    </reviewItem>
    <reviewItem>
      <errorID>f1a50a6b-4fdb-4697-9acf-c06d08d90178</errorID>
      <errorWord>"</errorWord>
      <group>L1_Format</group>
      <groupName>格式问题</groupName>
      <ability>L2_HalfPunc_CN</ability>
      <abilityName>全半角问题</abilityName>
      <candidateList>
        <item>“</item>
      </candidateList>
      <explain>文本全半角错误。</explain>
      <paraID>5B4A0662</paraID>
      <start>91</start>
      <end>92</end>
      <status>modified</status>
      <modifiedWord>“</modifiedWord>
      <trackRevisions>false</trackRevisions>
    </reviewItem>
    <reviewItem>
      <errorID>014fc257-6c55-44c7-b7e1-e9228938bd2f</errorID>
      <errorWord>"</errorWord>
      <group>L1_Format</group>
      <groupName>格式问题</groupName>
      <ability>L2_HalfPunc_CN</ability>
      <abilityName>全半角问题</abilityName>
      <candidateList>
        <item>”</item>
      </candidateList>
      <explain>文本全半角错误。</explain>
      <paraID>5B4A0662</paraID>
      <start>96</start>
      <end>97</end>
      <status>modified</status>
      <modifiedWord>”</modifiedWord>
      <trackRevisions>false</trackRevisions>
    </reviewItem>
    <reviewItem>
      <errorID>f6ba7fac-bf1c-4d99-baa1-814193ba49ae</errorID>
      <errorWord>"</errorWord>
      <group>L1_Format</group>
      <groupName>格式问题</groupName>
      <ability>L2_HalfPunc_CN</ability>
      <abilityName>全半角问题</abilityName>
      <candidateList>
        <item>“</item>
      </candidateList>
      <explain>文本全半角错误。</explain>
      <paraID>5B4A0662</paraID>
      <start>115</start>
      <end>116</end>
      <status>modified</status>
      <modifiedWord>“</modifiedWord>
      <trackRevisions>false</trackRevisions>
    </reviewItem>
    <reviewItem>
      <errorID>a714a41b-2909-4ef6-8d0d-51db900d95a6</errorID>
      <errorWord>"</errorWord>
      <group>L1_Format</group>
      <groupName>格式问题</groupName>
      <ability>L2_HalfPunc_CN</ability>
      <abilityName>全半角问题</abilityName>
      <candidateList>
        <item>”</item>
      </candidateList>
      <explain>文本全半角错误。</explain>
      <paraID>5B4A0662</paraID>
      <start>124</start>
      <end>125</end>
      <status>modified</status>
      <modifiedWord>”</modifiedWord>
      <trackRevisions>false</trackRevisions>
    </reviewItem>
    <reviewItem>
      <errorID>14671b39-0635-474a-bdcd-95d4001a8038</errorID>
      <errorWord>"</errorWord>
      <group>L1_Format</group>
      <groupName>格式问题</groupName>
      <ability>L2_HalfPunc_CN</ability>
      <abilityName>全半角问题</abilityName>
      <candidateList>
        <item>“</item>
      </candidateList>
      <explain>文本全半角错误。</explain>
      <paraID>5B4A0662</paraID>
      <start>126</start>
      <end>127</end>
      <status>modified</status>
      <modifiedWord>“</modifiedWord>
      <trackRevisions>false</trackRevisions>
    </reviewItem>
    <reviewItem>
      <errorID>cd3e7d0e-27bb-4fef-9656-2be0303bb16d</errorID>
      <errorWord>"</errorWord>
      <group>L1_Format</group>
      <groupName>格式问题</groupName>
      <ability>L2_HalfPunc_CN</ability>
      <abilityName>全半角问题</abilityName>
      <candidateList>
        <item>”</item>
      </candidateList>
      <explain>文本全半角错误。</explain>
      <paraID>5B4A0662</paraID>
      <start>137</start>
      <end>138</end>
      <status>modified</status>
      <modifiedWord>”</modifiedWord>
      <trackRevisions>false</trackRevisions>
    </reviewItem>
    <reviewItem>
      <errorID>20fc341a-8a71-460d-8b34-7f6801cdf995</errorID>
      <errorWord>"</errorWord>
      <group>L1_Format</group>
      <groupName>格式问题</groupName>
      <ability>L2_HalfPunc_CN</ability>
      <abilityName>全半角问题</abilityName>
      <candidateList>
        <item>“</item>
      </candidateList>
      <explain>文本全半角错误。</explain>
      <paraID>38291C6B</paraID>
      <start>58</start>
      <end>59</end>
      <status>modified</status>
      <modifiedWord>“</modifiedWord>
      <trackRevisions>false</trackRevisions>
    </reviewItem>
    <reviewItem>
      <errorID>f246d3bb-e827-4544-9aeb-307492deb7b2</errorID>
      <errorWord>"</errorWord>
      <group>L1_Format</group>
      <groupName>格式问题</groupName>
      <ability>L2_HalfPunc_CN</ability>
      <abilityName>全半角问题</abilityName>
      <candidateList>
        <item>”</item>
      </candidateList>
      <explain>文本全半角错误。</explain>
      <paraID>38291C6B</paraID>
      <start>69</start>
      <end>70</end>
      <status>modified</status>
      <modifiedWord>”</modifiedWord>
      <trackRevisions>false</trackRevisions>
    </reviewItem>
    <reviewItem>
      <errorID>36e0b3d8-f206-4612-b7f5-139056188f49</errorID>
      <errorWord>"</errorWord>
      <group>L1_Format</group>
      <groupName>格式问题</groupName>
      <ability>L2_HalfPunc_CN</ability>
      <abilityName>全半角问题</abilityName>
      <candidateList>
        <item>“</item>
      </candidateList>
      <explain>文本全半角错误。</explain>
      <paraID>38291C6B</paraID>
      <start>91</start>
      <end>92</end>
      <status>modified</status>
      <modifiedWord>“</modifiedWord>
      <trackRevisions>false</trackRevisions>
    </reviewItem>
    <reviewItem>
      <errorID>817c2809-004d-49b1-92f5-33e79a339b32</errorID>
      <errorWord>"</errorWord>
      <group>L1_Format</group>
      <groupName>格式问题</groupName>
      <ability>L2_HalfPunc_CN</ability>
      <abilityName>全半角问题</abilityName>
      <candidateList>
        <item>”</item>
      </candidateList>
      <explain>文本全半角错误。</explain>
      <paraID>38291C6B</paraID>
      <start>95</start>
      <end>96</end>
      <status>modified</status>
      <modifiedWord>”</modifiedWord>
      <trackRevisions>false</trackRevisions>
    </reviewItem>
    <reviewItem>
      <errorID>d743dd54-1f47-476d-ac1b-c07efc95915f</errorID>
      <errorWord>"</errorWord>
      <group>L1_Format</group>
      <groupName>格式问题</groupName>
      <ability>L2_HalfPunc_CN</ability>
      <abilityName>全半角问题</abilityName>
      <candidateList>
        <item>“</item>
      </candidateList>
      <explain>文本全半角错误。</explain>
      <paraID>38291C6B</paraID>
      <start>136</start>
      <end>137</end>
      <status>modified</status>
      <modifiedWord>“</modifiedWord>
      <trackRevisions>false</trackRevisions>
    </reviewItem>
    <reviewItem>
      <errorID>a6abdfe3-929e-492c-adc7-81eff06c1ed8</errorID>
      <errorWord>"</errorWord>
      <group>L1_Format</group>
      <groupName>格式问题</groupName>
      <ability>L2_HalfPunc_CN</ability>
      <abilityName>全半角问题</abilityName>
      <candidateList>
        <item>”</item>
      </candidateList>
      <explain>文本全半角错误。</explain>
      <paraID>38291C6B</paraID>
      <start>141</start>
      <end>142</end>
      <status>modified</status>
      <modifiedWord>”</modifiedWord>
      <trackRevisions>false</trackRevisions>
    </reviewItem>
    <reviewItem>
      <errorID>e53a9e69-7d74-4e7b-b511-a3a71d0e822e</errorID>
      <errorWord>"</errorWord>
      <group>L1_Format</group>
      <groupName>格式问题</groupName>
      <ability>L2_HalfPunc_CN</ability>
      <abilityName>全半角问题</abilityName>
      <candidateList>
        <item>“</item>
      </candidateList>
      <explain>文本全半角错误。</explain>
      <paraID>38291C6B</paraID>
      <start>178</start>
      <end>179</end>
      <status>modified</status>
      <modifiedWord>“</modifiedWord>
      <trackRevisions>false</trackRevisions>
    </reviewItem>
    <reviewItem>
      <errorID>8beac808-e486-48fc-b556-981e86797a89</errorID>
      <errorWord>"</errorWord>
      <group>L1_Format</group>
      <groupName>格式问题</groupName>
      <ability>L2_HalfPunc_CN</ability>
      <abilityName>全半角问题</abilityName>
      <candidateList>
        <item>”</item>
      </candidateList>
      <explain>文本全半角错误。</explain>
      <paraID>38291C6B</paraID>
      <start>181</start>
      <end>182</end>
      <status>modified</status>
      <modifiedWord>”</modifiedWord>
      <trackRevisions>false</trackRevisions>
    </reviewItem>
    <reviewItem>
      <errorID>466168cf-e2fe-4047-843d-f6d27e6277a7</errorID>
      <errorWord>的品味</errorWord>
      <group>L1_Word</group>
      <groupName>字词问题</groupName>
      <ability>L2_Typo</ability>
      <abilityName>字词错误</abilityName>
      <candidateList>
        <item>的品位</item>
      </candidateList>
      <explain/>
      <paraID>38291C6B</paraID>
      <start>184</start>
      <end>187</end>
      <status>unmodified</status>
      <modifiedWord/>
      <trackRevisions>false</trackRevisions>
    </reviewItem>
    <reviewItem>
      <errorID>d677daa3-df0a-4a3e-84f5-cda3edaf9ea5</errorID>
      <errorWord>:</errorWord>
      <group>L1_Format</group>
      <groupName>格式问题</groupName>
      <ability>L2_HalfPunc_CN</ability>
      <abilityName>全半角问题</abilityName>
      <candidateList>
        <item>：</item>
      </candidateList>
      <explain>文本全半角错误。</explain>
      <paraID>7EFE2CD6</paraID>
      <start>8</start>
      <end>9</end>
      <status>unmodified</status>
      <modifiedWord/>
      <trackRevisions>false</trackRevisions>
    </reviewItem>
    <reviewItem>
      <errorID>1d308c0e-31e6-4be4-bb60-d80d7143b341</errorID>
      <errorWord>(</errorWord>
      <group>L1_Format</group>
      <groupName>格式问题</groupName>
      <ability>L2_HalfPunc_CN</ability>
      <abilityName>全半角问题</abilityName>
      <candidateList>
        <item>（</item>
      </candidateList>
      <explain>文本全半角错误。</explain>
      <paraID>5F52B840</paraID>
      <start>12</start>
      <end>13</end>
      <status>modified</status>
      <modifiedWord>（</modifiedWord>
      <trackRevisions>false</trackRevisions>
    </reviewItem>
    <reviewItem>
      <errorID>041926fb-91c5-4db6-92a6-5d4b383c0b08</errorID>
      <errorWord>)</errorWord>
      <group>L1_Format</group>
      <groupName>格式问题</groupName>
      <ability>L2_HalfPunc_CN</ability>
      <abilityName>全半角问题</abilityName>
      <candidateList>
        <item>）</item>
      </candidateList>
      <explain>文本全半角错误。</explain>
      <paraID>5F52B840</paraID>
      <start>19</start>
      <end>20</end>
      <status>modified</status>
      <modifiedWord>）</modifiedWord>
      <trackRevisions>false</trackRevisions>
    </reviewItem>
    <reviewItem>
      <errorID>1d0f7b5d-10c9-46fb-877a-9183352ce37a</errorID>
      <errorWord>期间</errorWord>
      <group>L1_Word</group>
      <groupName>字词问题</groupName>
      <ability>L2_Typo</ability>
      <abilityName>字词错误</abilityName>
      <candidateList>
        <item>其间</item>
      </candidateList>
      <explain>〈名〉方位词。❶那中间；其中：厕身～｜～定有缘故。❷指某一段时间：离开学校已经好几年了，这～，他在科学研究上取得了显著成绩。</explain>
      <paraID>2F2A39C8</paraID>
      <start>86</start>
      <end>88</end>
      <status>unmodified</status>
      <modifiedWord/>
      <trackRevisions>false</trackRevisions>
    </reviewItem>
    <reviewItem>
      <errorID>95d7766f-70e7-4c0e-8311-20f9a5c4ff08</errorID>
      <errorWord>"</errorWord>
      <group>L1_Format</group>
      <groupName>格式问题</groupName>
      <ability>L2_HalfPunc_CN</ability>
      <abilityName>全半角问题</abilityName>
      <candidateList>
        <item>“</item>
      </candidateList>
      <explain>文本全半角错误。</explain>
      <paraID>2F2A39C8</paraID>
      <start>134</start>
      <end>135</end>
      <status>modified</status>
      <modifiedWord>“</modifiedWord>
      <trackRevisions>false</trackRevisions>
    </reviewItem>
    <reviewItem>
      <errorID>a3254654-f784-475b-901a-6d22c34e8dbf</errorID>
      <errorWord>"</errorWord>
      <group>L1_Format</group>
      <groupName>格式问题</groupName>
      <ability>L2_HalfPunc_CN</ability>
      <abilityName>全半角问题</abilityName>
      <candidateList>
        <item>”</item>
      </candidateList>
      <explain>文本全半角错误。</explain>
      <paraID>2F2A39C8</paraID>
      <start>139</start>
      <end>140</end>
      <status>modified</status>
      <modifiedWord>”</modifiedWord>
      <trackRevisions>false</trackRevisions>
    </reviewItem>
    <reviewItem>
      <errorID>cef5c2ab-5a73-4637-acd2-19f7c3655e45</errorID>
      <errorWord>"</errorWord>
      <group>L1_Format</group>
      <groupName>格式问题</groupName>
      <ability>L2_HalfPunc_CN</ability>
      <abilityName>全半角问题</abilityName>
      <candidateList>
        <item>“</item>
      </candidateList>
      <explain>文本全半角错误。</explain>
      <paraID>207B6BFD</paraID>
      <start>82</start>
      <end>83</end>
      <status>modified</status>
      <modifiedWord>“</modifiedWord>
      <trackRevisions>false</trackRevisions>
    </reviewItem>
    <reviewItem>
      <errorID>ab87375e-63be-4fab-a036-e09dcea7efb9</errorID>
      <errorWord>"</errorWord>
      <group>L1_Format</group>
      <groupName>格式问题</groupName>
      <ability>L2_HalfPunc_CN</ability>
      <abilityName>全半角问题</abilityName>
      <candidateList>
        <item>”</item>
      </candidateList>
      <explain>文本全半角错误。</explain>
      <paraID>207B6BFD</paraID>
      <start>85</start>
      <end>86</end>
      <status>modified</status>
      <modifiedWord>”</modifiedWord>
      <trackRevisions>false</trackRevisions>
    </reviewItem>
    <reviewItem>
      <errorID>13c2a590-600e-4776-9278-6ce654548743</errorID>
      <errorWord>"</errorWord>
      <group>L1_Format</group>
      <groupName>格式问题</groupName>
      <ability>L2_HalfPunc_CN</ability>
      <abilityName>全半角问题</abilityName>
      <candidateList>
        <item>“</item>
      </candidateList>
      <explain>文本全半角错误。</explain>
      <paraID>207B6BFD</paraID>
      <start>108</start>
      <end>109</end>
      <status>modified</status>
      <modifiedWord>“</modifiedWord>
      <trackRevisions>false</trackRevisions>
    </reviewItem>
    <reviewItem>
      <errorID>bbfe1f63-c154-469f-a224-dfb9b62ce003</errorID>
      <errorWord>"</errorWord>
      <group>L1_Format</group>
      <groupName>格式问题</groupName>
      <ability>L2_HalfPunc_CN</ability>
      <abilityName>全半角问题</abilityName>
      <candidateList>
        <item>”</item>
      </candidateList>
      <explain>文本全半角错误。</explain>
      <paraID>207B6BFD</paraID>
      <start>111</start>
      <end>112</end>
      <status>modified</status>
      <modifiedWord>”</modifiedWord>
      <trackRevisions>false</trackRevisions>
    </reviewItem>
    <reviewItem>
      <errorID>f0cfd9b4-cdc2-4b88-b8a7-de1fbd801192</errorID>
      <errorWord>"</errorWord>
      <group>L1_Format</group>
      <groupName>格式问题</groupName>
      <ability>L2_HalfPunc_CN</ability>
      <abilityName>全半角问题</abilityName>
      <candidateList>
        <item>“</item>
      </candidateList>
      <explain>文本全半角错误。</explain>
      <paraID>7494807C</paraID>
      <start>72</start>
      <end>73</end>
      <status>modified</status>
      <modifiedWord>“</modifiedWord>
      <trackRevisions>false</trackRevisions>
    </reviewItem>
    <reviewItem>
      <errorID>c66f3f05-2daf-4a72-8526-e5c0596e7501</errorID>
      <errorWord>"</errorWord>
      <group>L1_Format</group>
      <groupName>格式问题</groupName>
      <ability>L2_HalfPunc_CN</ability>
      <abilityName>全半角问题</abilityName>
      <candidateList>
        <item>”</item>
      </candidateList>
      <explain>文本全半角错误。</explain>
      <paraID>7494807C</paraID>
      <start>74</start>
      <end>75</end>
      <status>modified</status>
      <modifiedWord>”</modifiedWord>
      <trackRevisions>false</trackRevisions>
    </reviewItem>
    <reviewItem>
      <errorID>c32587b8-cece-4fb4-9910-8ed47529af5d</errorID>
      <errorWord>"</errorWord>
      <group>L1_Format</group>
      <groupName>格式问题</groupName>
      <ability>L2_HalfPunc_CN</ability>
      <abilityName>全半角问题</abilityName>
      <candidateList>
        <item>“</item>
      </candidateList>
      <explain>文本全半角错误。</explain>
      <paraID>7494807C</paraID>
      <start>80</start>
      <end>81</end>
      <status>modified</status>
      <modifiedWord>“</modifiedWord>
      <trackRevisions>false</trackRevisions>
    </reviewItem>
    <reviewItem>
      <errorID>68bb6951-8c6c-4e8c-98bb-4322b6ac0b1e</errorID>
      <errorWord>"</errorWord>
      <group>L1_Format</group>
      <groupName>格式问题</groupName>
      <ability>L2_HalfPunc_CN</ability>
      <abilityName>全半角问题</abilityName>
      <candidateList>
        <item>”</item>
      </candidateList>
      <explain>文本全半角错误。</explain>
      <paraID>7494807C</paraID>
      <start>97</start>
      <end>98</end>
      <status>modified</status>
      <modifiedWord>”</modifiedWord>
      <trackRevisions>false</trackRevisions>
    </reviewItem>
    <reviewItem>
      <errorID>756afc57-aec0-4df8-b6d5-e7a0ef75673d</errorID>
      <errorWord>"</errorWord>
      <group>L1_Format</group>
      <groupName>格式问题</groupName>
      <ability>L2_HalfPunc_CN</ability>
      <abilityName>全半角问题</abilityName>
      <candidateList>
        <item>“</item>
      </candidateList>
      <explain>文本全半角错误。</explain>
      <paraID>7494807C</paraID>
      <start>104</start>
      <end>105</end>
      <status>modified</status>
      <modifiedWord>“</modifiedWord>
      <trackRevisions>false</trackRevisions>
    </reviewItem>
    <reviewItem>
      <errorID>4757d5aa-01b9-4aa3-8a93-a4b0786a7a8c</errorID>
      <errorWord>"</errorWord>
      <group>L1_Format</group>
      <groupName>格式问题</groupName>
      <ability>L2_HalfPunc_CN</ability>
      <abilityName>全半角问题</abilityName>
      <candidateList>
        <item>”</item>
      </candidateList>
      <explain>文本全半角错误。</explain>
      <paraID>7494807C</paraID>
      <start>106</start>
      <end>107</end>
      <status>modified</status>
      <modifiedWord>”</modifiedWord>
      <trackRevisions>false</trackRevisions>
    </reviewItem>
    <reviewItem>
      <errorID>31c55c79-204d-4070-8193-644b1fe118c2</errorID>
      <errorWord>"</errorWord>
      <group>L1_Format</group>
      <groupName>格式问题</groupName>
      <ability>L2_HalfPunc_CN</ability>
      <abilityName>全半角问题</abilityName>
      <candidateList>
        <item>“</item>
      </candidateList>
      <explain>文本全半角错误。</explain>
      <paraID>3AEFC867</paraID>
      <start>107</start>
      <end>108</end>
      <status>modified</status>
      <modifiedWord>“</modifiedWord>
      <trackRevisions>false</trackRevisions>
    </reviewItem>
    <reviewItem>
      <errorID>b9935d4e-407c-4baa-b5a0-8fc4ffb404b8</errorID>
      <errorWord>"</errorWord>
      <group>L1_Format</group>
      <groupName>格式问题</groupName>
      <ability>L2_HalfPunc_CN</ability>
      <abilityName>全半角问题</abilityName>
      <candidateList>
        <item>”</item>
      </candidateList>
      <explain>文本全半角错误。</explain>
      <paraID>3AEFC867</paraID>
      <start>112</start>
      <end>113</end>
      <status>modified</status>
      <modifiedWord>”</modifiedWord>
      <trackRevisions>false</trackRevisions>
    </reviewItem>
    <reviewItem>
      <errorID>021e5d0a-e00a-4da5-9af3-e0a906418ebb</errorID>
      <errorWord>"</errorWord>
      <group>L1_Format</group>
      <groupName>格式问题</groupName>
      <ability>L2_HalfPunc_CN</ability>
      <abilityName>全半角问题</abilityName>
      <candidateList>
        <item>“</item>
      </candidateList>
      <explain>文本全半角错误。</explain>
      <paraID>3AEFC867</paraID>
      <start>195</start>
      <end>196</end>
      <status>modified</status>
      <modifiedWord>“</modifiedWord>
      <trackRevisions>false</trackRevisions>
    </reviewItem>
    <reviewItem>
      <errorID>a50ce5e1-b11c-4e42-82e8-6ad29c3b6bfe</errorID>
      <errorWord>"</errorWord>
      <group>L1_Format</group>
      <groupName>格式问题</groupName>
      <ability>L2_HalfPunc_CN</ability>
      <abilityName>全半角问题</abilityName>
      <candidateList>
        <item>”</item>
      </candidateList>
      <explain>文本全半角错误。</explain>
      <paraID>3AEFC867</paraID>
      <start>205</start>
      <end>206</end>
      <status>modified</status>
      <modifiedWord>”</modifiedWord>
      <trackRevisions>false</trackRevisions>
    </reviewItem>
    <reviewItem>
      <errorID>4a8ce55f-fcb7-4095-a0b4-226518a68a6c</errorID>
      <errorWord>"</errorWord>
      <group>L1_Format</group>
      <groupName>格式问题</groupName>
      <ability>L2_HalfPunc_CN</ability>
      <abilityName>全半角问题</abilityName>
      <candidateList>
        <item>“</item>
      </candidateList>
      <explain>文本全半角错误。</explain>
      <paraID>3AEFC867</paraID>
      <start>267</start>
      <end>268</end>
      <status>modified</status>
      <modifiedWord>“</modifiedWord>
      <trackRevisions>false</trackRevisions>
    </reviewItem>
    <reviewItem>
      <errorID>dad9c1c0-05c6-4b9b-b1a8-95b6c1847014</errorID>
      <errorWord>"</errorWord>
      <group>L1_Format</group>
      <groupName>格式问题</groupName>
      <ability>L2_HalfPunc_CN</ability>
      <abilityName>全半角问题</abilityName>
      <candidateList>
        <item>”</item>
      </candidateList>
      <explain>文本全半角错误。</explain>
      <paraID>3AEFC867</paraID>
      <start>270</start>
      <end>271</end>
      <status>modified</status>
      <modifiedWord>”</modifiedWord>
      <trackRevisions>false</trackRevisions>
    </reviewItem>
    <reviewItem>
      <errorID>c2f366ae-6bda-4c52-9ad5-7d258b22a997</errorID>
      <errorWord>"</errorWord>
      <group>L1_Format</group>
      <groupName>格式问题</groupName>
      <ability>L2_HalfPunc_CN</ability>
      <abilityName>全半角问题</abilityName>
      <candidateList>
        <item>“</item>
      </candidateList>
      <explain>文本全半角错误。</explain>
      <paraID>3AEFC867</paraID>
      <start>277</start>
      <end>278</end>
      <status>modified</status>
      <modifiedWord>“</modifiedWord>
      <trackRevisions>false</trackRevisions>
    </reviewItem>
    <reviewItem>
      <errorID>00da2ddd-18f4-4523-8eb4-4e3a43da0bf7</errorID>
      <errorWord>"</errorWord>
      <group>L1_Format</group>
      <groupName>格式问题</groupName>
      <ability>L2_HalfPunc_CN</ability>
      <abilityName>全半角问题</abilityName>
      <candidateList>
        <item>”</item>
      </candidateList>
      <explain>文本全半角错误。</explain>
      <paraID>3AEFC867</paraID>
      <start>280</start>
      <end>281</end>
      <status>modified</status>
      <modifiedWord>”</modifiedWord>
      <trackRevisions>false</trackRevisions>
    </reviewItem>
    <reviewItem>
      <errorID>67c32ade-7828-4b8b-badb-f3a946c8380b</errorID>
      <errorWord>"</errorWord>
      <group>L1_Format</group>
      <groupName>格式问题</groupName>
      <ability>L2_HalfPunc_CN</ability>
      <abilityName>全半角问题</abilityName>
      <candidateList>
        <item>“</item>
      </candidateList>
      <explain>文本全半角错误。</explain>
      <paraID>3AEFC867</paraID>
      <start>282</start>
      <end>283</end>
      <status>modified</status>
      <modifiedWord>“</modifiedWord>
      <trackRevisions>false</trackRevisions>
    </reviewItem>
    <reviewItem>
      <errorID>0c084eaf-37a8-46f2-b6b4-edaf41088477</errorID>
      <errorWord>"</errorWord>
      <group>L1_Format</group>
      <groupName>格式问题</groupName>
      <ability>L2_HalfPunc_CN</ability>
      <abilityName>全半角问题</abilityName>
      <candidateList>
        <item>”</item>
      </candidateList>
      <explain>文本全半角错误。</explain>
      <paraID>3AEFC867</paraID>
      <start>285</start>
      <end>286</end>
      <status>modified</status>
      <modifiedWord>”</modifiedWord>
      <trackRevisions>false</trackRevisions>
    </reviewItem>
    <reviewItem>
      <errorID>780dd6ae-0939-4a9a-9232-5ee5d30f667a</errorID>
      <errorWord>"</errorWord>
      <group>L1_Format</group>
      <groupName>格式问题</groupName>
      <ability>L2_HalfPunc_CN</ability>
      <abilityName>全半角问题</abilityName>
      <candidateList>
        <item>“</item>
      </candidateList>
      <explain>文本全半角错误。</explain>
      <paraID>140E056C</paraID>
      <start>30</start>
      <end>31</end>
      <status>modified</status>
      <modifiedWord>“</modifiedWord>
      <trackRevisions>false</trackRevisions>
    </reviewItem>
    <reviewItem>
      <errorID>8a17f468-b739-4bd6-8bc6-05ae74201bbf</errorID>
      <errorWord>"</errorWord>
      <group>L1_Format</group>
      <groupName>格式问题</groupName>
      <ability>L2_HalfPunc_CN</ability>
      <abilityName>全半角问题</abilityName>
      <candidateList>
        <item>”</item>
      </candidateList>
      <explain>文本全半角错误。</explain>
      <paraID>140E056C</paraID>
      <start>34</start>
      <end>35</end>
      <status>modified</status>
      <modifiedWord>”</modifiedWord>
      <trackRevisions>false</trackRevisions>
    </reviewItem>
    <reviewItem>
      <errorID>7cc00043-bdcd-4341-81f2-910c84b4ea25</errorID>
      <errorWord>"</errorWord>
      <group>L1_Format</group>
      <groupName>格式问题</groupName>
      <ability>L2_HalfPunc_CN</ability>
      <abilityName>全半角问题</abilityName>
      <candidateList>
        <item>“</item>
      </candidateList>
      <explain>文本全半角错误。</explain>
      <paraID>140E056C</paraID>
      <start>86</start>
      <end>87</end>
      <status>modified</status>
      <modifiedWord>“</modifiedWord>
      <trackRevisions>false</trackRevisions>
    </reviewItem>
    <reviewItem>
      <errorID>c8da2dec-94e5-4c9a-af27-5c42cebfdcfd</errorID>
      <errorWord>"</errorWord>
      <group>L1_Format</group>
      <groupName>格式问题</groupName>
      <ability>L2_HalfPunc_CN</ability>
      <abilityName>全半角问题</abilityName>
      <candidateList>
        <item>”</item>
      </candidateList>
      <explain>文本全半角错误。</explain>
      <paraID>140E056C</paraID>
      <start>90</start>
      <end>91</end>
      <status>modified</status>
      <modifiedWord>”</modifiedWord>
      <trackRevisions>false</trackRevisions>
    </reviewItem>
    <reviewItem>
      <errorID>ae9d7ecc-3a37-481e-9903-ff33d515ac71</errorID>
      <errorWord>"</errorWord>
      <group>L1_Format</group>
      <groupName>格式问题</groupName>
      <ability>L2_HalfPunc_CN</ability>
      <abilityName>全半角问题</abilityName>
      <candidateList>
        <item>“</item>
      </candidateList>
      <explain>文本全半角错误。</explain>
      <paraID>140E056C</paraID>
      <start>98</start>
      <end>99</end>
      <status>modified</status>
      <modifiedWord>“</modifiedWord>
      <trackRevisions>false</trackRevisions>
    </reviewItem>
    <reviewItem>
      <errorID>f33650e9-5af1-4593-8022-11b6436174df</errorID>
      <errorWord>"</errorWord>
      <group>L1_Format</group>
      <groupName>格式问题</groupName>
      <ability>L2_HalfPunc_CN</ability>
      <abilityName>全半角问题</abilityName>
      <candidateList>
        <item>”</item>
      </candidateList>
      <explain>文本全半角错误。</explain>
      <paraID>140E056C</paraID>
      <start>102</start>
      <end>103</end>
      <status>modified</status>
      <modifiedWord>”</modifiedWord>
      <trackRevisions>false</trackRevisions>
    </reviewItem>
    <reviewItem>
      <errorID>2dc8e8ef-440d-4634-b821-70b7bf31e962</errorID>
      <errorWord>"</errorWord>
      <group>L1_Format</group>
      <groupName>格式问题</groupName>
      <ability>L2_HalfPunc_CN</ability>
      <abilityName>全半角问题</abilityName>
      <candidateList>
        <item>“</item>
      </candidateList>
      <explain>文本全半角错误。</explain>
      <paraID>140E056C</paraID>
      <start>105</start>
      <end>106</end>
      <status>modified</status>
      <modifiedWord>“</modifiedWord>
      <trackRevisions>false</trackRevisions>
    </reviewItem>
    <reviewItem>
      <errorID>fc730087-7776-4146-a9b7-6d883a5360ba</errorID>
      <errorWord>"</errorWord>
      <group>L1_Format</group>
      <groupName>格式问题</groupName>
      <ability>L2_HalfPunc_CN</ability>
      <abilityName>全半角问题</abilityName>
      <candidateList>
        <item>”</item>
      </candidateList>
      <explain>文本全半角错误。</explain>
      <paraID>140E056C</paraID>
      <start>107</start>
      <end>108</end>
      <status>modified</status>
      <modifiedWord>”</modifiedWord>
      <trackRevisions>false</trackRevisions>
    </reviewItem>
    <reviewItem>
      <errorID>34bdde92-a57a-48a6-9c12-822d838d6e7c</errorID>
      <errorWord>"</errorWord>
      <group>L1_Format</group>
      <groupName>格式问题</groupName>
      <ability>L2_HalfPunc_CN</ability>
      <abilityName>全半角问题</abilityName>
      <candidateList>
        <item>“</item>
      </candidateList>
      <explain>文本全半角错误。</explain>
      <paraID>140E056C</paraID>
      <start>122</start>
      <end>123</end>
      <status>modified</status>
      <modifiedWord>“</modifiedWord>
      <trackRevisions>false</trackRevisions>
    </reviewItem>
    <reviewItem>
      <errorID>b540967c-a356-406a-af68-c7f917177f6b</errorID>
      <errorWord>"</errorWord>
      <group>L1_Format</group>
      <groupName>格式问题</groupName>
      <ability>L2_HalfPunc_CN</ability>
      <abilityName>全半角问题</abilityName>
      <candidateList>
        <item>”</item>
      </candidateList>
      <explain>文本全半角错误。</explain>
      <paraID>140E056C</paraID>
      <start>124</start>
      <end>125</end>
      <status>modified</status>
      <modifiedWord>”</modifiedWord>
      <trackRevisions>false</trackRevisions>
    </reviewItem>
    <reviewItem>
      <errorID>fa6a4bba-4642-460d-94b5-009502dc5a16</errorID>
      <errorWord>"</errorWord>
      <group>L1_Format</group>
      <groupName>格式问题</groupName>
      <ability>L2_HalfPunc_CN</ability>
      <abilityName>全半角问题</abilityName>
      <candidateList>
        <item>“</item>
      </candidateList>
      <explain>文本全半角错误。</explain>
      <paraID>140E056C</paraID>
      <start>160</start>
      <end>161</end>
      <status>modified</status>
      <modifiedWord>“</modifiedWord>
      <trackRevisions>false</trackRevisions>
    </reviewItem>
    <reviewItem>
      <errorID>806609e2-ba07-4925-8ef0-d79c057c3368</errorID>
      <errorWord>"</errorWord>
      <group>L1_Format</group>
      <groupName>格式问题</groupName>
      <ability>L2_HalfPunc_CN</ability>
      <abilityName>全半角问题</abilityName>
      <candidateList>
        <item>”</item>
      </candidateList>
      <explain>文本全半角错误。</explain>
      <paraID>140E056C</paraID>
      <start>165</start>
      <end>166</end>
      <status>modified</status>
      <modifiedWord>”</modifiedWord>
      <trackRevisions>false</trackRevisions>
    </reviewItem>
    <reviewItem>
      <errorID>f29c66f2-ffe3-4ed8-9333-6d3c16f52ae7</errorID>
      <errorWord>"</errorWord>
      <group>L1_Format</group>
      <groupName>格式问题</groupName>
      <ability>L2_HalfPunc_CN</ability>
      <abilityName>全半角问题</abilityName>
      <candidateList>
        <item>“</item>
      </candidateList>
      <explain>文本全半角错误。</explain>
      <paraID>606CCB97</paraID>
      <start>61</start>
      <end>62</end>
      <status>modified</status>
      <modifiedWord>“</modifiedWord>
      <trackRevisions>false</trackRevisions>
    </reviewItem>
    <reviewItem>
      <errorID>995cbc14-7de4-4200-ab6b-3775092b1afd</errorID>
      <errorWord>"</errorWord>
      <group>L1_Format</group>
      <groupName>格式问题</groupName>
      <ability>L2_HalfPunc_CN</ability>
      <abilityName>全半角问题</abilityName>
      <candidateList>
        <item>”</item>
      </candidateList>
      <explain>文本全半角错误。</explain>
      <paraID>606CCB97</paraID>
      <start>64</start>
      <end>65</end>
      <status>modified</status>
      <modifiedWord>”</modifiedWord>
      <trackRevisions>false</trackRevisions>
    </reviewItem>
    <reviewItem>
      <errorID>4a685dd7-4c2d-4ab7-85b5-b631f3ab0ede</errorID>
      <errorWord>"</errorWord>
      <group>L1_Format</group>
      <groupName>格式问题</groupName>
      <ability>L2_HalfPunc_CN</ability>
      <abilityName>全半角问题</abilityName>
      <candidateList>
        <item>“</item>
      </candidateList>
      <explain>文本全半角错误。</explain>
      <paraID>606CCB97</paraID>
      <start>104</start>
      <end>105</end>
      <status>modified</status>
      <modifiedWord>“</modifiedWord>
      <trackRevisions>false</trackRevisions>
    </reviewItem>
    <reviewItem>
      <errorID>4ed0ca44-59bc-4944-80e1-1c86e13b5aaf</errorID>
      <errorWord>"</errorWord>
      <group>L1_Format</group>
      <groupName>格式问题</groupName>
      <ability>L2_HalfPunc_CN</ability>
      <abilityName>全半角问题</abilityName>
      <candidateList>
        <item>”</item>
      </candidateList>
      <explain>文本全半角错误。</explain>
      <paraID>606CCB97</paraID>
      <start>107</start>
      <end>108</end>
      <status>modified</status>
      <modifiedWord>”</modifiedWord>
      <trackRevisions>false</trackRevisions>
    </reviewItem>
    <reviewItem>
      <errorID>28f03a1c-c2c6-4fa0-8d1d-12d0c2af4a54</errorID>
      <errorWord>"</errorWord>
      <group>L1_Format</group>
      <groupName>格式问题</groupName>
      <ability>L2_HalfPunc_CN</ability>
      <abilityName>全半角问题</abilityName>
      <candidateList>
        <item>“</item>
      </candidateList>
      <explain>文本全半角错误。</explain>
      <paraID>606CCB97</paraID>
      <start>117</start>
      <end>118</end>
      <status>modified</status>
      <modifiedWord>“</modifiedWord>
      <trackRevisions>false</trackRevisions>
    </reviewItem>
    <reviewItem>
      <errorID>e5e5183a-2a9d-439f-b006-1e7c9930f0c6</errorID>
      <errorWord>"</errorWord>
      <group>L1_Format</group>
      <groupName>格式问题</groupName>
      <ability>L2_HalfPunc_CN</ability>
      <abilityName>全半角问题</abilityName>
      <candidateList>
        <item>”</item>
      </candidateList>
      <explain>文本全半角错误。</explain>
      <paraID>606CCB97</paraID>
      <start>131</start>
      <end>132</end>
      <status>modified</status>
      <modifiedWord>”</modifiedWord>
      <trackRevisions>false</trackRevisions>
    </reviewItem>
    <reviewItem>
      <errorID>da7e9a8a-226c-45b9-9f0a-3bab9f8ac45a</errorID>
      <errorWord>"</errorWord>
      <group>L1_Format</group>
      <groupName>格式问题</groupName>
      <ability>L2_HalfPunc_CN</ability>
      <abilityName>全半角问题</abilityName>
      <candidateList>
        <item>“</item>
      </candidateList>
      <explain>文本全半角错误。</explain>
      <paraID>606CCB97</paraID>
      <start>142</start>
      <end>143</end>
      <status>modified</status>
      <modifiedWord>“</modifiedWord>
      <trackRevisions>false</trackRevisions>
    </reviewItem>
    <reviewItem>
      <errorID>87c562d0-e4a5-47ef-98ae-ce6aa4d4b561</errorID>
      <errorWord>"</errorWord>
      <group>L1_Format</group>
      <groupName>格式问题</groupName>
      <ability>L2_HalfPunc_CN</ability>
      <abilityName>全半角问题</abilityName>
      <candidateList>
        <item>”</item>
      </candidateList>
      <explain>文本全半角错误。</explain>
      <paraID>606CCB97</paraID>
      <start>147</start>
      <end>148</end>
      <status>modified</status>
      <modifiedWord>”</modifiedWord>
      <trackRevisions>false</trackRevisions>
    </reviewItem>
    <reviewItem>
      <errorID>86e143e9-e6bb-4310-a79e-0e4dce9aaaa6</errorID>
      <errorWord>"</errorWord>
      <group>L1_Format</group>
      <groupName>格式问题</groupName>
      <ability>L2_HalfPunc_CN</ability>
      <abilityName>全半角问题</abilityName>
      <candidateList>
        <item>“</item>
      </candidateList>
      <explain>文本全半角错误。</explain>
      <paraID>606CCB97</paraID>
      <start>170</start>
      <end>171</end>
      <status>modified</status>
      <modifiedWord>“</modifiedWord>
      <trackRevisions>false</trackRevisions>
    </reviewItem>
    <reviewItem>
      <errorID>d80a7164-858f-4f30-bf3e-4a3414c7872c</errorID>
      <errorWord>"</errorWord>
      <group>L1_Format</group>
      <groupName>格式问题</groupName>
      <ability>L2_HalfPunc_CN</ability>
      <abilityName>全半角问题</abilityName>
      <candidateList>
        <item>”</item>
      </candidateList>
      <explain>文本全半角错误。</explain>
      <paraID>606CCB97</paraID>
      <start>173</start>
      <end>174</end>
      <status>modified</status>
      <modifiedWord>”</modifiedWord>
      <trackRevisions>false</trackRevisions>
    </reviewItem>
    <reviewItem>
      <errorID>49f7b831-a44e-4e0d-baa1-f5740412bcd7</errorID>
      <errorWord>"</errorWord>
      <group>L1_Format</group>
      <groupName>格式问题</groupName>
      <ability>L2_HalfPunc_CN</ability>
      <abilityName>全半角问题</abilityName>
      <candidateList>
        <item>“</item>
      </candidateList>
      <explain>文本全半角错误。</explain>
      <paraID>606CCB97</paraID>
      <start>200</start>
      <end>201</end>
      <status>modified</status>
      <modifiedWord>“</modifiedWord>
      <trackRevisions>false</trackRevisions>
    </reviewItem>
    <reviewItem>
      <errorID>eac4b548-50fe-460a-9a94-e22f0ed7bbdd</errorID>
      <errorWord>"</errorWord>
      <group>L1_Format</group>
      <groupName>格式问题</groupName>
      <ability>L2_HalfPunc_CN</ability>
      <abilityName>全半角问题</abilityName>
      <candidateList>
        <item>”</item>
      </candidateList>
      <explain>文本全半角错误。</explain>
      <paraID>606CCB97</paraID>
      <start>202</start>
      <end>203</end>
      <status>modified</status>
      <modifiedWord>”</modifiedWord>
      <trackRevisions>false</trackRevisions>
    </reviewItem>
    <reviewItem>
      <errorID>58a9dc24-297e-46f1-83b7-d008250f199b</errorID>
      <errorWord>"</errorWord>
      <group>L1_Format</group>
      <groupName>格式问题</groupName>
      <ability>L2_HalfPunc_CN</ability>
      <abilityName>全半角问题</abilityName>
      <candidateList>
        <item>“</item>
      </candidateList>
      <explain>文本全半角错误。</explain>
      <paraID>606CCB97</paraID>
      <start>222</start>
      <end>223</end>
      <status>modified</status>
      <modifiedWord>“</modifiedWord>
      <trackRevisions>false</trackRevisions>
    </reviewItem>
    <reviewItem>
      <errorID>245a40bf-a59c-4aea-a607-ad701480b554</errorID>
      <errorWord>"</errorWord>
      <group>L1_Format</group>
      <groupName>格式问题</groupName>
      <ability>L2_HalfPunc_CN</ability>
      <abilityName>全半角问题</abilityName>
      <candidateList>
        <item>”</item>
      </candidateList>
      <explain>文本全半角错误。</explain>
      <paraID>606CCB97</paraID>
      <start>228</start>
      <end>229</end>
      <status>modified</status>
      <modifiedWord>”</modifiedWord>
      <trackRevisions>false</trackRevisions>
    </reviewItem>
    <reviewItem>
      <errorID>d22479a6-551c-495c-8625-691098bcff5b</errorID>
      <errorWord>"</errorWord>
      <group>L1_Format</group>
      <groupName>格式问题</groupName>
      <ability>L2_HalfPunc_CN</ability>
      <abilityName>全半角问题</abilityName>
      <candidateList>
        <item>“</item>
      </candidateList>
      <explain>文本全半角错误。</explain>
      <paraID>606CCB97</paraID>
      <start>241</start>
      <end>242</end>
      <status>modified</status>
      <modifiedWord>“</modifiedWord>
      <trackRevisions>false</trackRevisions>
    </reviewItem>
    <reviewItem>
      <errorID>eabb80d6-c81c-48ff-96f5-f495771705e8</errorID>
      <errorWord>"</errorWord>
      <group>L1_Format</group>
      <groupName>格式问题</groupName>
      <ability>L2_HalfPunc_CN</ability>
      <abilityName>全半角问题</abilityName>
      <candidateList>
        <item>”</item>
      </candidateList>
      <explain>文本全半角错误。</explain>
      <paraID>606CCB97</paraID>
      <start>245</start>
      <end>246</end>
      <status>modified</status>
      <modifiedWord>”</modifiedWord>
      <trackRevisions>false</trackRevisions>
    </reviewItem>
    <reviewItem>
      <errorID>6e16c4d2-cdbd-4734-8d0a-3bf92c11ff97</errorID>
      <errorWord>"</errorWord>
      <group>L1_Format</group>
      <groupName>格式问题</groupName>
      <ability>L2_HalfPunc_CN</ability>
      <abilityName>全半角问题</abilityName>
      <candidateList>
        <item>“</item>
      </candidateList>
      <explain>文本全半角错误。</explain>
      <paraID>606CCB97</paraID>
      <start>249</start>
      <end>250</end>
      <status>modified</status>
      <modifiedWord>“</modifiedWord>
      <trackRevisions>false</trackRevisions>
    </reviewItem>
    <reviewItem>
      <errorID>3d4bd6f7-ea5e-49f4-8000-d7a8ed350a35</errorID>
      <errorWord>"</errorWord>
      <group>L1_Format</group>
      <groupName>格式问题</groupName>
      <ability>L2_HalfPunc_CN</ability>
      <abilityName>全半角问题</abilityName>
      <candidateList>
        <item>”</item>
      </candidateList>
      <explain>文本全半角错误。</explain>
      <paraID>606CCB97</paraID>
      <start>252</start>
      <end>253</end>
      <status>modified</status>
      <modifiedWord>”</modifiedWord>
      <trackRevisions>false</trackRevisions>
    </reviewItem>
    <reviewItem>
      <errorID>d2d4c66d-84b7-49a5-9ffd-98b61cccee59</errorID>
      <errorWord>"</errorWord>
      <group>L1_Format</group>
      <groupName>格式问题</groupName>
      <ability>L2_HalfPunc_CN</ability>
      <abilityName>全半角问题</abilityName>
      <candidateList>
        <item>“</item>
      </candidateList>
      <explain>文本全半角错误。</explain>
      <paraID>361BBE7E</paraID>
      <start>17</start>
      <end>18</end>
      <status>modified</status>
      <modifiedWord>“</modifiedWord>
      <trackRevisions>false</trackRevisions>
    </reviewItem>
    <reviewItem>
      <errorID>8912a0e9-1c50-4d93-bb15-18c5bc8438e6</errorID>
      <errorWord>"</errorWord>
      <group>L1_Format</group>
      <groupName>格式问题</groupName>
      <ability>L2_HalfPunc_CN</ability>
      <abilityName>全半角问题</abilityName>
      <candidateList>
        <item>”</item>
      </candidateList>
      <explain>文本全半角错误。</explain>
      <paraID>361BBE7E</paraID>
      <start>23</start>
      <end>24</end>
      <status>modified</status>
      <modifiedWord>”</modifiedWord>
      <trackRevisions>false</trackRevisions>
    </reviewItem>
    <reviewItem>
      <errorID>6fa7a9b3-fb81-4158-b22c-0e7540d40bde</errorID>
      <errorWord>"</errorWord>
      <group>L1_Format</group>
      <groupName>格式问题</groupName>
      <ability>L2_HalfPunc_CN</ability>
      <abilityName>全半角问题</abilityName>
      <candidateList>
        <item>“</item>
      </candidateList>
      <explain>文本全半角错误。</explain>
      <paraID>361BBE7E</paraID>
      <start>65</start>
      <end>66</end>
      <status>modified</status>
      <modifiedWord>“</modifiedWord>
      <trackRevisions>false</trackRevisions>
    </reviewItem>
    <reviewItem>
      <errorID>5f949359-03e3-4204-82b9-2563c263ad80</errorID>
      <errorWord>"</errorWord>
      <group>L1_Format</group>
      <groupName>格式问题</groupName>
      <ability>L2_HalfPunc_CN</ability>
      <abilityName>全半角问题</abilityName>
      <candidateList>
        <item>”</item>
      </candidateList>
      <explain>文本全半角错误。</explain>
      <paraID>361BBE7E</paraID>
      <start>67</start>
      <end>68</end>
      <status>modified</status>
      <modifiedWord>”</modifiedWord>
      <trackRevisions>false</trackRevisions>
    </reviewItem>
    <reviewItem>
      <errorID>fd4dc84a-b213-42c4-b63b-87ac7939d858</errorID>
      <errorWord>"</errorWord>
      <group>L1_Format</group>
      <groupName>格式问题</groupName>
      <ability>L2_HalfPunc_CN</ability>
      <abilityName>全半角问题</abilityName>
      <candidateList>
        <item>“</item>
      </candidateList>
      <explain>文本全半角错误。</explain>
      <paraID>361BBE7E</paraID>
      <start>88</start>
      <end>89</end>
      <status>modified</status>
      <modifiedWord>“</modifiedWord>
      <trackRevisions>false</trackRevisions>
    </reviewItem>
    <reviewItem>
      <errorID>a42f9296-13bc-481d-a7f2-f11e62f680f1</errorID>
      <errorWord>"</errorWord>
      <group>L1_Format</group>
      <groupName>格式问题</groupName>
      <ability>L2_HalfPunc_CN</ability>
      <abilityName>全半角问题</abilityName>
      <candidateList>
        <item>”</item>
      </candidateList>
      <explain>文本全半角错误。</explain>
      <paraID>361BBE7E</paraID>
      <start>90</start>
      <end>91</end>
      <status>modified</status>
      <modifiedWord>”</modifiedWord>
      <trackRevisions>false</trackRevisions>
    </reviewItem>
    <reviewItem>
      <errorID>3bf3d50b-8bbd-41ca-94dc-684351a85b0d</errorID>
      <errorWord>"</errorWord>
      <group>L1_Format</group>
      <groupName>格式问题</groupName>
      <ability>L2_HalfPunc_CN</ability>
      <abilityName>全半角问题</abilityName>
      <candidateList>
        <item>“</item>
      </candidateList>
      <explain>文本全半角错误。</explain>
      <paraID>361BBE7E</paraID>
      <start>92</start>
      <end>93</end>
      <status>modified</status>
      <modifiedWord>“</modifiedWord>
      <trackRevisions>false</trackRevisions>
    </reviewItem>
    <reviewItem>
      <errorID>d3e471c6-2603-4f49-9efa-103d19ead05a</errorID>
      <errorWord>"</errorWord>
      <group>L1_Format</group>
      <groupName>格式问题</groupName>
      <ability>L2_HalfPunc_CN</ability>
      <abilityName>全半角问题</abilityName>
      <candidateList>
        <item>”</item>
      </candidateList>
      <explain>文本全半角错误。</explain>
      <paraID>361BBE7E</paraID>
      <start>94</start>
      <end>95</end>
      <status>modified</status>
      <modifiedWord>”</modifiedWord>
      <trackRevisions>false</trackRevisions>
    </reviewItem>
    <reviewItem>
      <errorID>6c52cdf7-0a8b-4f4e-a6df-a41661832844</errorID>
      <errorWord>"</errorWord>
      <group>L1_Format</group>
      <groupName>格式问题</groupName>
      <ability>L2_HalfPunc_CN</ability>
      <abilityName>全半角问题</abilityName>
      <candidateList>
        <item>“</item>
      </candidateList>
      <explain>文本全半角错误。</explain>
      <paraID>361BBE7E</paraID>
      <start>97</start>
      <end>98</end>
      <status>modified</status>
      <modifiedWord>“</modifiedWord>
      <trackRevisions>false</trackRevisions>
    </reviewItem>
    <reviewItem>
      <errorID>cc65a2a8-4f6c-4503-ac34-4b6111f4b4c2</errorID>
      <errorWord>"</errorWord>
      <group>L1_Format</group>
      <groupName>格式问题</groupName>
      <ability>L2_HalfPunc_CN</ability>
      <abilityName>全半角问题</abilityName>
      <candidateList>
        <item>”</item>
      </candidateList>
      <explain>文本全半角错误。</explain>
      <paraID>361BBE7E</paraID>
      <start>99</start>
      <end>100</end>
      <status>modified</status>
      <modifiedWord>”</modifiedWord>
      <trackRevisions>false</trackRevisions>
    </reviewItem>
    <reviewItem>
      <errorID>ba6dc60d-bf15-46d7-8104-9aa14cc7ba8b</errorID>
      <errorWord>"</errorWord>
      <group>L1_Format</group>
      <groupName>格式问题</groupName>
      <ability>L2_HalfPunc_CN</ability>
      <abilityName>全半角问题</abilityName>
      <candidateList>
        <item>“</item>
      </candidateList>
      <explain>文本全半角错误。</explain>
      <paraID>7E089E3A</paraID>
      <start>250</start>
      <end>251</end>
      <status>modified</status>
      <modifiedWord>“</modifiedWord>
      <trackRevisions>false</trackRevisions>
    </reviewItem>
    <reviewItem>
      <errorID>10913d71-e486-4e50-9249-1b54a7aaf7c3</errorID>
      <errorWord>"</errorWord>
      <group>L1_Format</group>
      <groupName>格式问题</groupName>
      <ability>L2_HalfPunc_CN</ability>
      <abilityName>全半角问题</abilityName>
      <candidateList>
        <item>”</item>
      </candidateList>
      <explain>文本全半角错误。</explain>
      <paraID>7E089E3A</paraID>
      <start>255</start>
      <end>256</end>
      <status>modified</status>
      <modifiedWord>”</modifiedWord>
      <trackRevisions>false</trackRevisions>
    </reviewItem>
    <reviewItem>
      <errorID>f7121c4f-81f8-4953-9cdd-f6ba2db5918a</errorID>
      <errorWord>"</errorWord>
      <group>L1_Format</group>
      <groupName>格式问题</groupName>
      <ability>L2_HalfPunc_CN</ability>
      <abilityName>全半角问题</abilityName>
      <candidateList>
        <item>“</item>
      </candidateList>
      <explain>文本全半角错误。</explain>
      <paraID>7DCF6217</paraID>
      <start>7</start>
      <end>8</end>
      <status>modified</status>
      <modifiedWord>“</modifiedWord>
      <trackRevisions>false</trackRevisions>
    </reviewItem>
    <reviewItem>
      <errorID>4a6da584-3d5a-4c9c-a798-0ac77a1db237</errorID>
      <errorWord>"</errorWord>
      <group>L1_Format</group>
      <groupName>格式问题</groupName>
      <ability>L2_HalfPunc_CN</ability>
      <abilityName>全半角问题</abilityName>
      <candidateList>
        <item>”</item>
      </candidateList>
      <explain>文本全半角错误。</explain>
      <paraID>7DCF6217</paraID>
      <start>10</start>
      <end>11</end>
      <status>modified</status>
      <modifiedWord>”</modifiedWord>
      <trackRevisions>false</trackRevisions>
    </reviewItem>
    <reviewItem>
      <errorID>735f2dab-1589-4f02-9d75-33157ddbff1e</errorID>
      <errorWord>"</errorWord>
      <group>L1_Format</group>
      <groupName>格式问题</groupName>
      <ability>L2_HalfPunc_CN</ability>
      <abilityName>全半角问题</abilityName>
      <candidateList>
        <item>“</item>
      </candidateList>
      <explain>文本全半角错误。</explain>
      <paraID>7DCF6217</paraID>
      <start>23</start>
      <end>24</end>
      <status>modified</status>
      <modifiedWord>“</modifiedWord>
      <trackRevisions>false</trackRevisions>
    </reviewItem>
    <reviewItem>
      <errorID>13563bea-43fa-4b7a-bda0-92f1ac2b4a0d</errorID>
      <errorWord>"</errorWord>
      <group>L1_Format</group>
      <groupName>格式问题</groupName>
      <ability>L2_HalfPunc_CN</ability>
      <abilityName>全半角问题</abilityName>
      <candidateList>
        <item>”</item>
      </candidateList>
      <explain>文本全半角错误。</explain>
      <paraID>7DCF6217</paraID>
      <start>25</start>
      <end>26</end>
      <status>modified</status>
      <modifiedWord>”</modifiedWord>
      <trackRevisions>false</trackRevisions>
    </reviewItem>
    <reviewItem>
      <errorID>db793bfc-b51e-4257-9618-b3a3ba883908</errorID>
      <errorWord>"</errorWord>
      <group>L1_Format</group>
      <groupName>格式问题</groupName>
      <ability>L2_HalfPunc_CN</ability>
      <abilityName>全半角问题</abilityName>
      <candidateList>
        <item>“</item>
      </candidateList>
      <explain>文本全半角错误。</explain>
      <paraID>7DCF6217</paraID>
      <start>39</start>
      <end>40</end>
      <status>modified</status>
      <modifiedWord>“</modifiedWord>
      <trackRevisions>false</trackRevisions>
    </reviewItem>
    <reviewItem>
      <errorID>5c0816f7-5ecb-47c4-8de3-0226050817b1</errorID>
      <errorWord>"</errorWord>
      <group>L1_Format</group>
      <groupName>格式问题</groupName>
      <ability>L2_HalfPunc_CN</ability>
      <abilityName>全半角问题</abilityName>
      <candidateList>
        <item>”</item>
      </candidateList>
      <explain>文本全半角错误。</explain>
      <paraID>7DCF6217</paraID>
      <start>45</start>
      <end>46</end>
      <status>modified</status>
      <modifiedWord>”</modifiedWord>
      <trackRevisions>false</trackRevisions>
    </reviewItem>
    <reviewItem>
      <errorID>848588eb-f77f-4a7e-a309-e8048616b7c9</errorID>
      <errorWord>"</errorWord>
      <group>L1_Format</group>
      <groupName>格式问题</groupName>
      <ability>L2_HalfPunc_CN</ability>
      <abilityName>全半角问题</abilityName>
      <candidateList>
        <item>“</item>
      </candidateList>
      <explain>文本全半角错误。</explain>
      <paraID>7DCF6217</paraID>
      <start>59</start>
      <end>60</end>
      <status>modified</status>
      <modifiedWord>“</modifiedWord>
      <trackRevisions>false</trackRevisions>
    </reviewItem>
    <reviewItem>
      <errorID>7705fd55-f987-4b5a-9185-eb10c6c31a6d</errorID>
      <errorWord>"</errorWord>
      <group>L1_Format</group>
      <groupName>格式问题</groupName>
      <ability>L2_HalfPunc_CN</ability>
      <abilityName>全半角问题</abilityName>
      <candidateList>
        <item>”</item>
      </candidateList>
      <explain>文本全半角错误。</explain>
      <paraID>7DCF6217</paraID>
      <start>62</start>
      <end>63</end>
      <status>modified</status>
      <modifiedWord>”</modifiedWord>
      <trackRevisions>false</trackRevisions>
    </reviewItem>
    <reviewItem>
      <errorID>dd7159b4-0cef-471c-b9a1-cf4495ed2708</errorID>
      <errorWord>"</errorWord>
      <group>L1_Format</group>
      <groupName>格式问题</groupName>
      <ability>L2_HalfPunc_CN</ability>
      <abilityName>全半角问题</abilityName>
      <candidateList>
        <item>“</item>
      </candidateList>
      <explain>文本全半角错误。</explain>
      <paraID>7DCF6217</paraID>
      <start>106</start>
      <end>107</end>
      <status>modified</status>
      <modifiedWord>“</modifiedWord>
      <trackRevisions>false</trackRevisions>
    </reviewItem>
    <reviewItem>
      <errorID>21a5387b-2e01-4d19-8517-170bfcab661e</errorID>
      <errorWord>"</errorWord>
      <group>L1_Format</group>
      <groupName>格式问题</groupName>
      <ability>L2_HalfPunc_CN</ability>
      <abilityName>全半角问题</abilityName>
      <candidateList>
        <item>”</item>
      </candidateList>
      <explain>文本全半角错误。</explain>
      <paraID>7DCF6217</paraID>
      <start>111</start>
      <end>112</end>
      <status>modified</status>
      <modifiedWord>”</modifiedWord>
      <trackRevisions>false</trackRevisions>
    </reviewItem>
    <reviewItem>
      <errorID>f495c590-647d-4247-9a88-580b385ff01e</errorID>
      <errorWord>"</errorWord>
      <group>L1_Format</group>
      <groupName>格式问题</groupName>
      <ability>L2_HalfPunc_CN</ability>
      <abilityName>全半角问题</abilityName>
      <candidateList>
        <item>“</item>
      </candidateList>
      <explain>文本全半角错误。</explain>
      <paraID>7DCF6217</paraID>
      <start>141</start>
      <end>142</end>
      <status>modified</status>
      <modifiedWord>“</modifiedWord>
      <trackRevisions>false</trackRevisions>
    </reviewItem>
    <reviewItem>
      <errorID>eb89e802-df48-43cf-858e-7e3ec532e46e</errorID>
      <errorWord>"</errorWord>
      <group>L1_Format</group>
      <groupName>格式问题</groupName>
      <ability>L2_HalfPunc_CN</ability>
      <abilityName>全半角问题</abilityName>
      <candidateList>
        <item>”</item>
      </candidateList>
      <explain>文本全半角错误。</explain>
      <paraID>7DCF6217</paraID>
      <start>146</start>
      <end>147</end>
      <status>modified</status>
      <modifiedWord>”</modifiedWord>
      <trackRevisions>false</trackRevisions>
    </reviewItem>
    <reviewItem>
      <errorID>60215a68-1af2-47aa-9b73-361cef1a363f</errorID>
      <errorWord>"</errorWord>
      <group>L1_Format</group>
      <groupName>格式问题</groupName>
      <ability>L2_HalfPunc_CN</ability>
      <abilityName>全半角问题</abilityName>
      <candidateList>
        <item>“</item>
      </candidateList>
      <explain>文本全半角错误。</explain>
      <paraID>7DCF6217</paraID>
      <start>155</start>
      <end>156</end>
      <status>modified</status>
      <modifiedWord>“</modifiedWord>
      <trackRevisions>false</trackRevisions>
    </reviewItem>
    <reviewItem>
      <errorID>5be33209-1134-4c2c-9ddc-3921049c6869</errorID>
      <errorWord>"</errorWord>
      <group>L1_Format</group>
      <groupName>格式问题</groupName>
      <ability>L2_HalfPunc_CN</ability>
      <abilityName>全半角问题</abilityName>
      <candidateList>
        <item>”</item>
      </candidateList>
      <explain>文本全半角错误。</explain>
      <paraID>7DCF6217</paraID>
      <start>167</start>
      <end>168</end>
      <status>modified</status>
      <modifiedWord>”</modifiedWord>
      <trackRevisions>false</trackRevisions>
    </reviewItem>
    <reviewItem>
      <errorID>f7fa1f4e-9336-4a4b-a06c-abe187d45a96</errorID>
      <errorWord>"</errorWord>
      <group>L1_Format</group>
      <groupName>格式问题</groupName>
      <ability>L2_HalfPunc_CN</ability>
      <abilityName>全半角问题</abilityName>
      <candidateList>
        <item>“</item>
      </candidateList>
      <explain>文本全半角错误。</explain>
      <paraID>7DCF6217</paraID>
      <start>196</start>
      <end>197</end>
      <status>modified</status>
      <modifiedWord>“</modifiedWord>
      <trackRevisions>false</trackRevisions>
    </reviewItem>
    <reviewItem>
      <errorID>9af2d72f-62b6-4b1b-a3d7-13e46870d47a</errorID>
      <errorWord>"</errorWord>
      <group>L1_Format</group>
      <groupName>格式问题</groupName>
      <ability>L2_HalfPunc_CN</ability>
      <abilityName>全半角问题</abilityName>
      <candidateList>
        <item>”</item>
      </candidateList>
      <explain>文本全半角错误。</explain>
      <paraID>7DCF6217</paraID>
      <start>198</start>
      <end>199</end>
      <status>modified</status>
      <modifiedWord>”</modifiedWord>
      <trackRevisions>false</trackRevisions>
    </reviewItem>
    <reviewItem>
      <errorID>57262902-b906-4bea-81d6-9ec8f8a30e46</errorID>
      <errorWord>"</errorWord>
      <group>L1_Format</group>
      <groupName>格式问题</groupName>
      <ability>L2_HalfPunc_CN</ability>
      <abilityName>全半角问题</abilityName>
      <candidateList>
        <item>“</item>
      </candidateList>
      <explain>文本全半角错误。</explain>
      <paraID>62C2FC34</paraID>
      <start>101</start>
      <end>102</end>
      <status>modified</status>
      <modifiedWord>“</modifiedWord>
      <trackRevisions>false</trackRevisions>
    </reviewItem>
    <reviewItem>
      <errorID>92d65073-2ac6-4685-8b86-4f54e4e4d20e</errorID>
      <errorWord>"</errorWord>
      <group>L1_Format</group>
      <groupName>格式问题</groupName>
      <ability>L2_HalfPunc_CN</ability>
      <abilityName>全半角问题</abilityName>
      <candidateList>
        <item>”</item>
      </candidateList>
      <explain>文本全半角错误。</explain>
      <paraID>62C2FC34</paraID>
      <start>104</start>
      <end>105</end>
      <status>modified</status>
      <modifiedWord>”</modifiedWord>
      <trackRevisions>false</trackRevisions>
    </reviewItem>
    <reviewItem>
      <errorID>24110b6a-03fa-41e8-9d6d-fa8261a53b35</errorID>
      <errorWord>"</errorWord>
      <group>L1_Format</group>
      <groupName>格式问题</groupName>
      <ability>L2_HalfPunc_CN</ability>
      <abilityName>全半角问题</abilityName>
      <candidateList>
        <item>“</item>
      </candidateList>
      <explain>文本全半角错误。</explain>
      <paraID>62C2FC34</paraID>
      <start>155</start>
      <end>156</end>
      <status>modified</status>
      <modifiedWord>“</modifiedWord>
      <trackRevisions>false</trackRevisions>
    </reviewItem>
    <reviewItem>
      <errorID>4501f326-b532-4091-9b70-c7ebcfde20c1</errorID>
      <errorWord>"</errorWord>
      <group>L1_Format</group>
      <groupName>格式问题</groupName>
      <ability>L2_HalfPunc_CN</ability>
      <abilityName>全半角问题</abilityName>
      <candidateList>
        <item>”</item>
      </candidateList>
      <explain>文本全半角错误。</explain>
      <paraID>62C2FC34</paraID>
      <start>159</start>
      <end>160</end>
      <status>modified</status>
      <modifiedWord>”</modifiedWord>
      <trackRevisions>false</trackRevisions>
    </reviewItem>
    <reviewItem>
      <errorID>545dbe58-7fbd-4ff9-8b2e-1add1b91af64</errorID>
      <errorWord>"</errorWord>
      <group>L1_Format</group>
      <groupName>格式问题</groupName>
      <ability>L2_HalfPunc_CN</ability>
      <abilityName>全半角问题</abilityName>
      <candidateList>
        <item>“</item>
      </candidateList>
      <explain>文本全半角错误。</explain>
      <paraID>592000AE</paraID>
      <start>152</start>
      <end>153</end>
      <status>modified</status>
      <modifiedWord>“</modifiedWord>
      <trackRevisions>false</trackRevisions>
    </reviewItem>
    <reviewItem>
      <errorID>2ada0a4d-d750-450a-b464-1c81f67a4c2e</errorID>
      <errorWord>"</errorWord>
      <group>L1_Format</group>
      <groupName>格式问题</groupName>
      <ability>L2_HalfPunc_CN</ability>
      <abilityName>全半角问题</abilityName>
      <candidateList>
        <item>”</item>
      </candidateList>
      <explain>文本全半角错误。</explain>
      <paraID>592000AE</paraID>
      <start>158</start>
      <end>159</end>
      <status>modified</status>
      <modifiedWord>”</modifiedWord>
      <trackRevisions>false</trackRevisions>
    </reviewItem>
    <reviewItem>
      <errorID>1be8c0d2-b52c-454f-a26f-5ca849d3824a</errorID>
      <errorWord>"</errorWord>
      <group>L1_Format</group>
      <groupName>格式问题</groupName>
      <ability>L2_HalfPunc_CN</ability>
      <abilityName>全半角问题</abilityName>
      <candidateList>
        <item>“</item>
      </candidateList>
      <explain>文本全半角错误。</explain>
      <paraID>592000AE</paraID>
      <start>161</start>
      <end>162</end>
      <status>modified</status>
      <modifiedWord>“</modifiedWord>
      <trackRevisions>false</trackRevisions>
    </reviewItem>
    <reviewItem>
      <errorID>33070899-c3a1-4d2f-8bbf-00d3f82f8757</errorID>
      <errorWord>"</errorWord>
      <group>L1_Format</group>
      <groupName>格式问题</groupName>
      <ability>L2_HalfPunc_CN</ability>
      <abilityName>全半角问题</abilityName>
      <candidateList>
        <item>”</item>
      </candidateList>
      <explain>文本全半角错误。</explain>
      <paraID>592000AE</paraID>
      <start>167</start>
      <end>168</end>
      <status>modified</status>
      <modifiedWord>”</modifiedWord>
      <trackRevisions>false</trackRevisions>
    </reviewItem>
    <reviewItem>
      <errorID>f1e4d872-212e-4a14-a9ee-1bc952be979d</errorID>
      <errorWord>"</errorWord>
      <group>L1_Format</group>
      <groupName>格式问题</groupName>
      <ability>L2_HalfPunc_CN</ability>
      <abilityName>全半角问题</abilityName>
      <candidateList>
        <item>“</item>
      </candidateList>
      <explain>文本全半角错误。</explain>
      <paraID>3054E0AC</paraID>
      <start>30</start>
      <end>31</end>
      <status>modified</status>
      <modifiedWord>“</modifiedWord>
      <trackRevisions>false</trackRevisions>
    </reviewItem>
    <reviewItem>
      <errorID>22e32413-cd03-4b50-b751-aee1a5aea333</errorID>
      <errorWord>"</errorWord>
      <group>L1_Format</group>
      <groupName>格式问题</groupName>
      <ability>L2_HalfPunc_CN</ability>
      <abilityName>全半角问题</abilityName>
      <candidateList>
        <item>”</item>
      </candidateList>
      <explain>文本全半角错误。</explain>
      <paraID>3054E0AC</paraID>
      <start>33</start>
      <end>34</end>
      <status>modified</status>
      <modifiedWord>”</modifiedWord>
      <trackRevisions>false</trackRevisions>
    </reviewItem>
    <reviewItem>
      <errorID>08cf5072-0ae1-4103-a059-903ca5c1fa18</errorID>
      <errorWord>"</errorWord>
      <group>L1_Format</group>
      <groupName>格式问题</groupName>
      <ability>L2_HalfPunc_CN</ability>
      <abilityName>全半角问题</abilityName>
      <candidateList>
        <item>“</item>
      </candidateList>
      <explain>文本全半角错误。</explain>
      <paraID>3054E0AC</paraID>
      <start>34</start>
      <end>35</end>
      <status>modified</status>
      <modifiedWord>“</modifiedWord>
      <trackRevisions>false</trackRevisions>
    </reviewItem>
    <reviewItem>
      <errorID>b51e39f4-c288-4d55-9b0e-a822a8d09bce</errorID>
      <errorWord>"</errorWord>
      <group>L1_Format</group>
      <groupName>格式问题</groupName>
      <ability>L2_HalfPunc_CN</ability>
      <abilityName>全半角问题</abilityName>
      <candidateList>
        <item>”</item>
      </candidateList>
      <explain>文本全半角错误。</explain>
      <paraID>3054E0AC</paraID>
      <start>37</start>
      <end>38</end>
      <status>modified</status>
      <modifiedWord>”</modifiedWord>
      <trackRevisions>false</trackRevisions>
    </reviewItem>
    <reviewItem>
      <errorID>153599e0-23cb-441e-9428-b1eba49893eb</errorID>
      <errorWord>"</errorWord>
      <group>L1_Format</group>
      <groupName>格式问题</groupName>
      <ability>L2_HalfPunc_CN</ability>
      <abilityName>全半角问题</abilityName>
      <candidateList>
        <item>“</item>
      </candidateList>
      <explain>文本全半角错误。</explain>
      <paraID>3054E0AC</paraID>
      <start>38</start>
      <end>39</end>
      <status>modified</status>
      <modifiedWord>“</modifiedWord>
      <trackRevisions>false</trackRevisions>
    </reviewItem>
    <reviewItem>
      <errorID>8b9aa3de-ec31-4962-b0e5-edec47570252</errorID>
      <errorWord>"</errorWord>
      <group>L1_Format</group>
      <groupName>格式问题</groupName>
      <ability>L2_HalfPunc_CN</ability>
      <abilityName>全半角问题</abilityName>
      <candidateList>
        <item>”</item>
      </candidateList>
      <explain>文本全半角错误。</explain>
      <paraID>3054E0AC</paraID>
      <start>41</start>
      <end>42</end>
      <status>modified</status>
      <modifiedWord>”</modifiedWord>
      <trackRevisions>false</trackRevisions>
    </reviewItem>
    <reviewItem>
      <errorID>7d5b3671-9fad-4705-97a4-167c5f35d4ee</errorID>
      <errorWord>"</errorWord>
      <group>L1_Format</group>
      <groupName>格式问题</groupName>
      <ability>L2_HalfPunc_CN</ability>
      <abilityName>全半角问题</abilityName>
      <candidateList>
        <item>“</item>
      </candidateList>
      <explain>文本全半角错误。</explain>
      <paraID>3054E0AC</paraID>
      <start>42</start>
      <end>43</end>
      <status>modified</status>
      <modifiedWord>“</modifiedWord>
      <trackRevisions>false</trackRevisions>
    </reviewItem>
    <reviewItem>
      <errorID>3cc2456a-4d6d-46ca-b0f0-c347f91391ec</errorID>
      <errorWord>"</errorWord>
      <group>L1_Format</group>
      <groupName>格式问题</groupName>
      <ability>L2_HalfPunc_CN</ability>
      <abilityName>全半角问题</abilityName>
      <candidateList>
        <item>”</item>
      </candidateList>
      <explain>文本全半角错误。</explain>
      <paraID>3054E0AC</paraID>
      <start>47</start>
      <end>48</end>
      <status>modified</status>
      <modifiedWord>”</modifiedWord>
      <trackRevisions>false</trackRevisions>
    </reviewItem>
    <reviewItem>
      <errorID>632d4544-4aa2-45e7-9460-bc1af4c5ffe8</errorID>
      <errorWord>"</errorWord>
      <group>L1_Format</group>
      <groupName>格式问题</groupName>
      <ability>L2_HalfPunc_CN</ability>
      <abilityName>全半角问题</abilityName>
      <candidateList>
        <item>“</item>
      </candidateList>
      <explain>文本全半角错误。</explain>
      <paraID>3054E0AC</paraID>
      <start>72</start>
      <end>73</end>
      <status>modified</status>
      <modifiedWord>“</modifiedWord>
      <trackRevisions>false</trackRevisions>
    </reviewItem>
    <reviewItem>
      <errorID>a7a27a49-db83-4dd0-9db1-2aa9b3d17259</errorID>
      <errorWord>"</errorWord>
      <group>L1_Format</group>
      <groupName>格式问题</groupName>
      <ability>L2_HalfPunc_CN</ability>
      <abilityName>全半角问题</abilityName>
      <candidateList>
        <item>”</item>
      </candidateList>
      <explain>文本全半角错误。</explain>
      <paraID>3054E0AC</paraID>
      <start>74</start>
      <end>75</end>
      <status>modified</status>
      <modifiedWord>”</modifiedWord>
      <trackRevisions>false</trackRevisions>
    </reviewItem>
    <reviewItem>
      <errorID>296cfc5f-81f7-4c10-8ffb-490e3f14cfd8</errorID>
      <errorWord>"</errorWord>
      <group>L1_Format</group>
      <groupName>格式问题</groupName>
      <ability>L2_HalfPunc_CN</ability>
      <abilityName>全半角问题</abilityName>
      <candidateList>
        <item>“</item>
      </candidateList>
      <explain>文本全半角错误。</explain>
      <paraID>3054E0AC</paraID>
      <start>78</start>
      <end>79</end>
      <status>modified</status>
      <modifiedWord>“</modifiedWord>
      <trackRevisions>false</trackRevisions>
    </reviewItem>
    <reviewItem>
      <errorID>17a8a610-e751-470c-8afd-38179bce0c87</errorID>
      <errorWord>"</errorWord>
      <group>L1_Format</group>
      <groupName>格式问题</groupName>
      <ability>L2_HalfPunc_CN</ability>
      <abilityName>全半角问题</abilityName>
      <candidateList>
        <item>”</item>
      </candidateList>
      <explain>文本全半角错误。</explain>
      <paraID>3054E0AC</paraID>
      <start>83</start>
      <end>84</end>
      <status>modified</status>
      <modifiedWord>”</modifiedWord>
      <trackRevisions>false</trackRevisions>
    </reviewItem>
    <reviewItem>
      <errorID>1b6c13e3-9736-4eb4-be1b-57f7732f5fb7</errorID>
      <errorWord>"</errorWord>
      <group>L1_Format</group>
      <groupName>格式问题</groupName>
      <ability>L2_HalfPunc_CN</ability>
      <abilityName>全半角问题</abilityName>
      <candidateList>
        <item>“</item>
      </candidateList>
      <explain>文本全半角错误。</explain>
      <paraID>3054E0AC</paraID>
      <start>116</start>
      <end>117</end>
      <status>modified</status>
      <modifiedWord>“</modifiedWord>
      <trackRevisions>false</trackRevisions>
    </reviewItem>
    <reviewItem>
      <errorID>666c4810-8567-4a74-b56c-f354205a06e0</errorID>
      <errorWord>"</errorWord>
      <group>L1_Format</group>
      <groupName>格式问题</groupName>
      <ability>L2_HalfPunc_CN</ability>
      <abilityName>全半角问题</abilityName>
      <candidateList>
        <item>”</item>
      </candidateList>
      <explain>文本全半角错误。</explain>
      <paraID>3054E0AC</paraID>
      <start>119</start>
      <end>120</end>
      <status>modified</status>
      <modifiedWord>”</modifiedWord>
      <trackRevisions>false</trackRevisions>
    </reviewItem>
    <reviewItem>
      <errorID>05d97e21-e308-496a-a506-1833df08daa5</errorID>
      <errorWord>"</errorWord>
      <group>L1_Format</group>
      <groupName>格式问题</groupName>
      <ability>L2_HalfPunc_CN</ability>
      <abilityName>全半角问题</abilityName>
      <candidateList>
        <item>“</item>
      </candidateList>
      <explain>文本全半角错误。</explain>
      <paraID>3054E0AC</paraID>
      <start>128</start>
      <end>129</end>
      <status>modified</status>
      <modifiedWord>“</modifiedWord>
      <trackRevisions>false</trackRevisions>
    </reviewItem>
    <reviewItem>
      <errorID>dd38d25d-2f33-464b-a0e4-fd23c1981041</errorID>
      <errorWord>"</errorWord>
      <group>L1_Format</group>
      <groupName>格式问题</groupName>
      <ability>L2_HalfPunc_CN</ability>
      <abilityName>全半角问题</abilityName>
      <candidateList>
        <item>”</item>
      </candidateList>
      <explain>文本全半角错误。</explain>
      <paraID>3054E0AC</paraID>
      <start>132</start>
      <end>133</end>
      <status>modified</status>
      <modifiedWord>”</modifiedWord>
      <trackRevisions>false</trackRevisions>
    </reviewItem>
    <reviewItem>
      <errorID>2ae64f2d-5f08-4d27-a3c7-f9365496c743</errorID>
      <errorWord>1930年代</errorWord>
      <group>L1_Knowledge</group>
      <groupName>知识性问题</groupName>
      <ability>L2_Time</ability>
      <abilityName>日期时间</abilityName>
      <candidateList>
        <item>20世纪30年代</item>
      </candidateList>
      <explain>年代表述建议使用世纪+年代的格式。</explain>
      <paraID>3054E0AC</paraID>
      <start>140</start>
      <end>146</end>
      <status>unmodified</status>
      <modifiedWord/>
      <trackRevisions>false</trackRevisions>
    </reviewItem>
    <reviewItem>
      <errorID>2c451d4f-d414-4dd8-b825-fc269128f4a0</errorID>
      <errorWord>"</errorWord>
      <group>L1_Format</group>
      <groupName>格式问题</groupName>
      <ability>L2_HalfPunc_CN</ability>
      <abilityName>全半角问题</abilityName>
      <candidateList>
        <item>“</item>
      </candidateList>
      <explain>文本全半角错误。</explain>
      <paraID>3054E0AC</paraID>
      <start>163</start>
      <end>164</end>
      <status>modified</status>
      <modifiedWord>“</modifiedWord>
      <trackRevisions>false</trackRevisions>
    </reviewItem>
    <reviewItem>
      <errorID>754f088a-1d6f-49e2-a70b-edd49aa730cf</errorID>
      <errorWord>"</errorWord>
      <group>L1_Format</group>
      <groupName>格式问题</groupName>
      <ability>L2_HalfPunc_CN</ability>
      <abilityName>全半角问题</abilityName>
      <candidateList>
        <item>”</item>
      </candidateList>
      <explain>文本全半角错误。</explain>
      <paraID>3054E0AC</paraID>
      <start>167</start>
      <end>168</end>
      <status>modified</status>
      <modifiedWord>”</modifiedWord>
      <trackRevisions>false</trackRevisions>
    </reviewItem>
    <reviewItem>
      <errorID>e78fdb1a-b197-49e1-9c06-d8ed351668bf</errorID>
      <errorWord>1980年代</errorWord>
      <group>L1_Knowledge</group>
      <groupName>知识性问题</groupName>
      <ability>L2_Time</ability>
      <abilityName>日期时间</abilityName>
      <candidateList>
        <item>20世纪80年代</item>
      </candidateList>
      <explain>年代表述建议使用世纪+年代的格式。</explain>
      <paraID>4F541D10</paraID>
      <start>43</start>
      <end>49</end>
      <status>unmodified</status>
      <modifiedWord/>
      <trackRevisions>false</trackRevisions>
    </reviewItem>
    <reviewItem>
      <errorID>4f2890a2-0013-4e09-be54-556dbdea26f5</errorID>
      <errorWord>,</errorWord>
      <group>L1_Format</group>
      <groupName>格式问题</groupName>
      <ability>L2_HalfPunc_CN</ability>
      <abilityName>全半角问题</abilityName>
      <candidateList>
        <item>，</item>
      </candidateList>
      <explain>文本全半角错误。</explain>
      <paraID>679AC9E2</paraID>
      <start>21</start>
      <end>22</end>
      <status>modified</status>
      <modifiedWord>，</modifiedWord>
      <trackRevisions>false</trackRevisions>
    </reviewItem>
    <reviewItem>
      <errorID>6beae7c4-e346-4d34-9e6e-afd1e5767833</errorID>
      <errorWord>,</errorWord>
      <group>L1_Format</group>
      <groupName>格式问题</groupName>
      <ability>L2_HalfPunc_CN</ability>
      <abilityName>全半角问题</abilityName>
      <candidateList>
        <item>，</item>
      </candidateList>
      <explain>文本全半角错误。</explain>
      <paraID>679AC9E2</paraID>
      <start>27</start>
      <end>28</end>
      <status>modified</status>
      <modifiedWord>，</modifiedWord>
      <trackRevisions>false</trackRevisions>
    </reviewItem>
    <reviewItem>
      <errorID>9bedb4ce-3e2b-4e32-b592-de16e6f25adc</errorID>
      <errorWord>,</errorWord>
      <group>L1_Format</group>
      <groupName>格式问题</groupName>
      <ability>L2_HalfPunc_CN</ability>
      <abilityName>全半角问题</abilityName>
      <candidateList>
        <item>，</item>
      </candidateList>
      <explain>文本全半角错误。</explain>
      <paraID>679AC9E2</paraID>
      <start>34</start>
      <end>35</end>
      <status>modified</status>
      <modifiedWord>，</modifiedWord>
      <trackRevisions>false</trackRevisions>
    </reviewItem>
    <reviewItem>
      <errorID>ecdc5488-e683-4e8a-936f-75ef300aec5a</errorID>
      <errorWord>,</errorWord>
      <group>L1_Format</group>
      <groupName>格式问题</groupName>
      <ability>L2_HalfPunc_CN</ability>
      <abilityName>全半角问题</abilityName>
      <candidateList>
        <item>，</item>
      </candidateList>
      <explain>文本全半角错误。</explain>
      <paraID>679AC9E2</paraID>
      <start>42</start>
      <end>43</end>
      <status>modified</status>
      <modifiedWord>，</modifiedWord>
      <trackRevisions>false</trackRevisions>
    </reviewItem>
    <reviewItem>
      <errorID>74a7a5ea-5d84-44f2-83a1-9163aeb1acd7</errorID>
      <errorWord>,</errorWord>
      <group>L1_Format</group>
      <groupName>格式问题</groupName>
      <ability>L2_HalfPunc_CN</ability>
      <abilityName>全半角问题</abilityName>
      <candidateList>
        <item>，</item>
      </candidateList>
      <explain>文本全半角错误。</explain>
      <paraID>3BB69555</paraID>
      <start>31</start>
      <end>32</end>
      <status>modified</status>
      <modifiedWord>，</modifiedWord>
      <trackRevisions>false</trackRevisions>
    </reviewItem>
    <reviewItem>
      <errorID>b578003e-822a-4453-b6bd-dc1e312b2a53</errorID>
      <errorWord>(</errorWord>
      <group>L1_Format</group>
      <groupName>格式问题</groupName>
      <ability>L2_HalfPunc_CN</ability>
      <abilityName>全半角问题</abilityName>
      <candidateList>
        <item>（</item>
      </candidateList>
      <explain>文本全半角错误。</explain>
      <paraID>6B92CEDB</paraID>
      <start>12</start>
      <end>13</end>
      <status>modified</status>
      <modifiedWord>（</modifiedWord>
      <trackRevisions>false</trackRevisions>
    </reviewItem>
    <reviewItem>
      <errorID>3b5e2e02-aff0-4da8-ba2b-7cd26b6da660</errorID>
      <errorWord>)</errorWord>
      <group>L1_Format</group>
      <groupName>格式问题</groupName>
      <ability>L2_HalfPunc_CN</ability>
      <abilityName>全半角问题</abilityName>
      <candidateList>
        <item>）</item>
      </candidateList>
      <explain>文本全半角错误。</explain>
      <paraID>6B92CEDB</paraID>
      <start>17</start>
      <end>18</end>
      <status>modified</status>
      <modifiedWord>）</modifiedWord>
      <trackRevisions>false</trackRevisions>
    </reviewItem>
    <reviewItem>
      <errorID>a87726ec-1bf5-413f-be4c-f4fa3476a546</errorID>
      <errorWord>"</errorWord>
      <group>L1_Format</group>
      <groupName>格式问题</groupName>
      <ability>L2_HalfPunc_CN</ability>
      <abilityName>全半角问题</abilityName>
      <candidateList>
        <item>“</item>
      </candidateList>
      <explain>文本全半角错误。</explain>
      <paraID>4F225701</paraID>
      <start>69</start>
      <end>70</end>
      <status>modified</status>
      <modifiedWord>“</modifiedWord>
      <trackRevisions>false</trackRevisions>
    </reviewItem>
    <reviewItem>
      <errorID>2f432ff2-7601-448d-9990-e12db84798a9</errorID>
      <errorWord>"</errorWord>
      <group>L1_Format</group>
      <groupName>格式问题</groupName>
      <ability>L2_HalfPunc_CN</ability>
      <abilityName>全半角问题</abilityName>
      <candidateList>
        <item>”</item>
      </candidateList>
      <explain>文本全半角错误。</explain>
      <paraID>4F225701</paraID>
      <start>72</start>
      <end>73</end>
      <status>modified</status>
      <modifiedWord>”</modifiedWord>
      <trackRevisions>false</trackRevisions>
    </reviewItem>
    <reviewItem>
      <errorID>e2335693-739c-46f4-813e-4c0f24e57a7d</errorID>
      <errorWord>"</errorWord>
      <group>L1_Format</group>
      <groupName>格式问题</groupName>
      <ability>L2_HalfPunc_CN</ability>
      <abilityName>全半角问题</abilityName>
      <candidateList>
        <item>“</item>
      </candidateList>
      <explain>文本全半角错误。</explain>
      <paraID>4F225701</paraID>
      <start>131</start>
      <end>132</end>
      <status>modified</status>
      <modifiedWord>“</modifiedWord>
      <trackRevisions>false</trackRevisions>
    </reviewItem>
    <reviewItem>
      <errorID>7111cbb5-c654-4a17-9da0-4b63805c8592</errorID>
      <errorWord>"</errorWord>
      <group>L1_Format</group>
      <groupName>格式问题</groupName>
      <ability>L2_HalfPunc_CN</ability>
      <abilityName>全半角问题</abilityName>
      <candidateList>
        <item>”</item>
      </candidateList>
      <explain>文本全半角错误。</explain>
      <paraID>4F225701</paraID>
      <start>133</start>
      <end>134</end>
      <status>modified</status>
      <modifiedWord>”</modifiedWord>
      <trackRevisions>false</trackRevisions>
    </reviewItem>
    <reviewItem>
      <errorID>b228fab8-6d69-4e54-b1e4-d598bf4d55da</errorID>
      <errorWord>"</errorWord>
      <group>L1_Format</group>
      <groupName>格式问题</groupName>
      <ability>L2_HalfPunc_CN</ability>
      <abilityName>全半角问题</abilityName>
      <candidateList>
        <item>“</item>
      </candidateList>
      <explain>文本全半角错误。</explain>
      <paraID>4F225701</paraID>
      <start>143</start>
      <end>144</end>
      <status>modified</status>
      <modifiedWord>“</modifiedWord>
      <trackRevisions>false</trackRevisions>
    </reviewItem>
    <reviewItem>
      <errorID>6a9819dc-5bd3-4ace-8657-0f9ed2727f53</errorID>
      <errorWord>"</errorWord>
      <group>L1_Format</group>
      <groupName>格式问题</groupName>
      <ability>L2_HalfPunc_CN</ability>
      <abilityName>全半角问题</abilityName>
      <candidateList>
        <item>”</item>
      </candidateList>
      <explain>文本全半角错误。</explain>
      <paraID>4F225701</paraID>
      <start>145</start>
      <end>146</end>
      <status>modified</status>
      <modifiedWord>”</modifiedWord>
      <trackRevisions>false</trackRevisions>
    </reviewItem>
    <reviewItem>
      <errorID>219e2314-fcef-4387-a464-f7b49a9c0e3d</errorID>
      <errorWord>"</errorWord>
      <group>L1_Format</group>
      <groupName>格式问题</groupName>
      <ability>L2_HalfPunc_CN</ability>
      <abilityName>全半角问题</abilityName>
      <candidateList>
        <item>“</item>
      </candidateList>
      <explain>文本全半角错误。</explain>
      <paraID> CC9724E</paraID>
      <start>4</start>
      <end>5</end>
      <status>modified</status>
      <modifiedWord>“</modifiedWord>
      <trackRevisions>false</trackRevisions>
    </reviewItem>
    <reviewItem>
      <errorID>8e51c4ba-fdf9-4a6e-99ce-3a8604737797</errorID>
      <errorWord>"</errorWord>
      <group>L1_Format</group>
      <groupName>格式问题</groupName>
      <ability>L2_HalfPunc_CN</ability>
      <abilityName>全半角问题</abilityName>
      <candidateList>
        <item>”</item>
      </candidateList>
      <explain>文本全半角错误。</explain>
      <paraID> CC9724E</paraID>
      <start>8</start>
      <end>9</end>
      <status>modified</status>
      <modifiedWord>”</modifiedWord>
      <trackRevisions>false</trackRevisions>
    </reviewItem>
    <reviewItem>
      <errorID>1dfd78d6-25ab-469a-8303-932f5d388483</errorID>
      <errorWord>"</errorWord>
      <group>L1_Format</group>
      <groupName>格式问题</groupName>
      <ability>L2_HalfPunc_CN</ability>
      <abilityName>全半角问题</abilityName>
      <candidateList>
        <item>“</item>
      </candidateList>
      <explain>文本全半角错误。</explain>
      <paraID> CC9724E</paraID>
      <start>21</start>
      <end>22</end>
      <status>modified</status>
      <modifiedWord>“</modifiedWord>
      <trackRevisions>false</trackRevisions>
    </reviewItem>
    <reviewItem>
      <errorID>c96ce93a-fdeb-414f-bf8b-9cc5bd4dbd6b</errorID>
      <errorWord>"</errorWord>
      <group>L1_Format</group>
      <groupName>格式问题</groupName>
      <ability>L2_HalfPunc_CN</ability>
      <abilityName>全半角问题</abilityName>
      <candidateList>
        <item>”</item>
      </candidateList>
      <explain>文本全半角错误。</explain>
      <paraID> CC9724E</paraID>
      <start>33</start>
      <end>34</end>
      <status>modified</status>
      <modifiedWord>”</modifiedWord>
      <trackRevisions>false</trackRevisions>
    </reviewItem>
    <reviewItem>
      <errorID>1eeb0235-b464-4d21-a92a-e66d497de521</errorID>
      <errorWord>"</errorWord>
      <group>L1_Format</group>
      <groupName>格式问题</groupName>
      <ability>L2_HalfPunc_CN</ability>
      <abilityName>全半角问题</abilityName>
      <candidateList>
        <item>“</item>
      </candidateList>
      <explain>文本全半角错误。</explain>
      <paraID> CC9724E</paraID>
      <start>70</start>
      <end>71</end>
      <status>modified</status>
      <modifiedWord>“</modifiedWord>
      <trackRevisions>false</trackRevisions>
    </reviewItem>
    <reviewItem>
      <errorID>662cde7a-13c4-403b-95c3-54adae326a32</errorID>
      <errorWord>"</errorWord>
      <group>L1_Format</group>
      <groupName>格式问题</groupName>
      <ability>L2_HalfPunc_CN</ability>
      <abilityName>全半角问题</abilityName>
      <candidateList>
        <item>”</item>
      </candidateList>
      <explain>文本全半角错误。</explain>
      <paraID> CC9724E</paraID>
      <start>74</start>
      <end>75</end>
      <status>modified</status>
      <modifiedWord>”</modifiedWord>
      <trackRevisions>false</trackRevisions>
    </reviewItem>
    <reviewItem>
      <errorID>d9379594-64c9-4570-b084-87e978133359</errorID>
      <errorWord>"</errorWord>
      <group>L1_Format</group>
      <groupName>格式问题</groupName>
      <ability>L2_HalfPunc_CN</ability>
      <abilityName>全半角问题</abilityName>
      <candidateList>
        <item>“</item>
      </candidateList>
      <explain>文本全半角错误。</explain>
      <paraID> CC9724E</paraID>
      <start>150</start>
      <end>151</end>
      <status>modified</status>
      <modifiedWord>“</modifiedWord>
      <trackRevisions>false</trackRevisions>
    </reviewItem>
    <reviewItem>
      <errorID>93acfa8b-9e8e-487b-a941-d8667f12ab27</errorID>
      <errorWord>"</errorWord>
      <group>L1_Format</group>
      <groupName>格式问题</groupName>
      <ability>L2_HalfPunc_CN</ability>
      <abilityName>全半角问题</abilityName>
      <candidateList>
        <item>”</item>
      </candidateList>
      <explain>文本全半角错误。</explain>
      <paraID> CC9724E</paraID>
      <start>153</start>
      <end>154</end>
      <status>modified</status>
      <modifiedWord>”</modifiedWord>
      <trackRevisions>false</trackRevisions>
    </reviewItem>
    <reviewItem>
      <errorID>955b6ab1-c8d7-4d3d-a613-63a0117b857d</errorID>
      <errorWord>"</errorWord>
      <group>L1_Format</group>
      <groupName>格式问题</groupName>
      <ability>L2_HalfPunc_CN</ability>
      <abilityName>全半角问题</abilityName>
      <candidateList>
        <item>“</item>
      </candidateList>
      <explain>文本全半角错误。</explain>
      <paraID> CC9724E</paraID>
      <start>204</start>
      <end>205</end>
      <status>modified</status>
      <modifiedWord>“</modifiedWord>
      <trackRevisions>false</trackRevisions>
    </reviewItem>
    <reviewItem>
      <errorID>4ed8f96a-c21d-4495-84fb-e8e06b0ec97e</errorID>
      <errorWord>"</errorWord>
      <group>L1_Format</group>
      <groupName>格式问题</groupName>
      <ability>L2_HalfPunc_CN</ability>
      <abilityName>全半角问题</abilityName>
      <candidateList>
        <item>”</item>
      </candidateList>
      <explain>文本全半角错误。</explain>
      <paraID> CC9724E</paraID>
      <start>211</start>
      <end>212</end>
      <status>modified</status>
      <modifiedWord>”</modifiedWord>
      <trackRevisions>false</trackRevisions>
    </reviewItem>
    <reviewItem>
      <errorID>bcd93ae4-e1af-4d40-a3f0-37310bb59511</errorID>
      <errorWord>"</errorWord>
      <group>L1_Format</group>
      <groupName>格式问题</groupName>
      <ability>L2_HalfPunc_CN</ability>
      <abilityName>全半角问题</abilityName>
      <candidateList>
        <item>“</item>
      </candidateList>
      <explain>文本全半角错误。</explain>
      <paraID>64C65F22</paraID>
      <start>22</start>
      <end>23</end>
      <status>modified</status>
      <modifiedWord>“</modifiedWord>
      <trackRevisions>false</trackRevisions>
    </reviewItem>
    <reviewItem>
      <errorID>f83cf139-fac8-4c99-8832-fdc61b4bf70d</errorID>
      <errorWord>"</errorWord>
      <group>L1_Format</group>
      <groupName>格式问题</groupName>
      <ability>L2_HalfPunc_CN</ability>
      <abilityName>全半角问题</abilityName>
      <candidateList>
        <item>”</item>
      </candidateList>
      <explain>文本全半角错误。</explain>
      <paraID>64C65F22</paraID>
      <start>27</start>
      <end>28</end>
      <status>modified</status>
      <modifiedWord>”</modifiedWord>
      <trackRevisions>false</trackRevisions>
    </reviewItem>
    <reviewItem>
      <errorID>21261327-c47c-4ce0-9935-2330cface233</errorID>
      <errorWord>"</errorWord>
      <group>L1_Format</group>
      <groupName>格式问题</groupName>
      <ability>L2_HalfPunc_CN</ability>
      <abilityName>全半角问题</abilityName>
      <candidateList>
        <item>“</item>
      </candidateList>
      <explain>文本全半角错误。</explain>
      <paraID>64C65F22</paraID>
      <start>35</start>
      <end>36</end>
      <status>modified</status>
      <modifiedWord>“</modifiedWord>
      <trackRevisions>false</trackRevisions>
    </reviewItem>
    <reviewItem>
      <errorID>4e13954d-8e94-4a34-aa50-dc2f26d7da6e</errorID>
      <errorWord>"</errorWord>
      <group>L1_Format</group>
      <groupName>格式问题</groupName>
      <ability>L2_HalfPunc_CN</ability>
      <abilityName>全半角问题</abilityName>
      <candidateList>
        <item>”</item>
      </candidateList>
      <explain>文本全半角错误。</explain>
      <paraID>64C65F22</paraID>
      <start>38</start>
      <end>39</end>
      <status>modified</status>
      <modifiedWord>”</modifiedWord>
      <trackRevisions>false</trackRevisions>
    </reviewItem>
    <reviewItem>
      <errorID>2246b84c-4b4a-44c8-af0d-07d5e5f959a4</errorID>
      <errorWord>"</errorWord>
      <group>L1_Format</group>
      <groupName>格式问题</groupName>
      <ability>L2_HalfPunc_CN</ability>
      <abilityName>全半角问题</abilityName>
      <candidateList>
        <item>“</item>
      </candidateList>
      <explain>文本全半角错误。</explain>
      <paraID>151EFB5B</paraID>
      <start>71</start>
      <end>72</end>
      <status>modified</status>
      <modifiedWord>“</modifiedWord>
      <trackRevisions>false</trackRevisions>
    </reviewItem>
    <reviewItem>
      <errorID>f7405618-b6c1-40cf-8706-11a314ac0ef6</errorID>
      <errorWord>"</errorWord>
      <group>L1_Format</group>
      <groupName>格式问题</groupName>
      <ability>L2_HalfPunc_CN</ability>
      <abilityName>全半角问题</abilityName>
      <candidateList>
        <item>”</item>
      </candidateList>
      <explain>文本全半角错误。</explain>
      <paraID>151EFB5B</paraID>
      <start>74</start>
      <end>75</end>
      <status>modified</status>
      <modifiedWord>”</modifiedWord>
      <trackRevisions>false</trackRevisions>
    </reviewItem>
    <reviewItem>
      <errorID>59679f09-b45e-4b6b-a162-deb9ed7d85dd</errorID>
      <errorWord>"</errorWord>
      <group>L1_Format</group>
      <groupName>格式问题</groupName>
      <ability>L2_HalfPunc_CN</ability>
      <abilityName>全半角问题</abilityName>
      <candidateList>
        <item>“</item>
      </candidateList>
      <explain>文本全半角错误。</explain>
      <paraID>151EFB5B</paraID>
      <start>172</start>
      <end>173</end>
      <status>modified</status>
      <modifiedWord>“</modifiedWord>
      <trackRevisions>false</trackRevisions>
    </reviewItem>
    <reviewItem>
      <errorID>12e9e3e7-aa15-4f6e-85ef-73fb1cab4da9</errorID>
      <errorWord>"</errorWord>
      <group>L1_Format</group>
      <groupName>格式问题</groupName>
      <ability>L2_HalfPunc_CN</ability>
      <abilityName>全半角问题</abilityName>
      <candidateList>
        <item>”</item>
      </candidateList>
      <explain>文本全半角错误。</explain>
      <paraID>151EFB5B</paraID>
      <start>175</start>
      <end>176</end>
      <status>modified</status>
      <modifiedWord>”</modifiedWord>
      <trackRevisions>false</trackRevisions>
    </reviewItem>
    <reviewItem>
      <errorID>922d6992-3bb8-4cc5-8c69-9efb21c56a7c</errorID>
      <errorWord>"</errorWord>
      <group>L1_Format</group>
      <groupName>格式问题</groupName>
      <ability>L2_HalfPunc_CN</ability>
      <abilityName>全半角问题</abilityName>
      <candidateList>
        <item>“</item>
      </candidateList>
      <explain>文本全半角错误。</explain>
      <paraID>151EFB5B</paraID>
      <start>245</start>
      <end>246</end>
      <status>modified</status>
      <modifiedWord>“</modifiedWord>
      <trackRevisions>false</trackRevisions>
    </reviewItem>
    <reviewItem>
      <errorID>c4cc1b1a-2bd5-4633-a089-6d5f391d314b</errorID>
      <errorWord>"</errorWord>
      <group>L1_Format</group>
      <groupName>格式问题</groupName>
      <ability>L2_HalfPunc_CN</ability>
      <abilityName>全半角问题</abilityName>
      <candidateList>
        <item>”</item>
      </candidateList>
      <explain>文本全半角错误。</explain>
      <paraID>151EFB5B</paraID>
      <start>250</start>
      <end>251</end>
      <status>modified</status>
      <modifiedWord>”</modifiedWord>
      <trackRevisions>false</trackRevisions>
    </reviewItem>
    <reviewItem>
      <errorID>c0ca9f9e-4084-4ad2-a570-ef5f3af9fbae</errorID>
      <errorWord>"</errorWord>
      <group>L1_Format</group>
      <groupName>格式问题</groupName>
      <ability>L2_HalfPunc_CN</ability>
      <abilityName>全半角问题</abilityName>
      <candidateList>
        <item>“</item>
      </candidateList>
      <explain>文本全半角错误。</explain>
      <paraID>151EFB5B</paraID>
      <start>270</start>
      <end>271</end>
      <status>modified</status>
      <modifiedWord>“</modifiedWord>
      <trackRevisions>false</trackRevisions>
    </reviewItem>
    <reviewItem>
      <errorID>3ce6e6e8-dd12-47f1-82f2-570e9b40e100</errorID>
      <errorWord>"</errorWord>
      <group>L1_Format</group>
      <groupName>格式问题</groupName>
      <ability>L2_HalfPunc_CN</ability>
      <abilityName>全半角问题</abilityName>
      <candidateList>
        <item>”</item>
      </candidateList>
      <explain>文本全半角错误。</explain>
      <paraID>151EFB5B</paraID>
      <start>280</start>
      <end>281</end>
      <status>modified</status>
      <modifiedWord>”</modifiedWord>
      <trackRevisions>false</trackRevisions>
    </reviewItem>
    <reviewItem>
      <errorID>bde28bb3-e436-4a4c-9fb7-5b145e61d6c7</errorID>
      <errorWord>"</errorWord>
      <group>L1_Format</group>
      <groupName>格式问题</groupName>
      <ability>L2_HalfPunc_CN</ability>
      <abilityName>全半角问题</abilityName>
      <candidateList>
        <item>“</item>
      </candidateList>
      <explain>文本全半角错误。</explain>
      <paraID>151EFB5B</paraID>
      <start>286</start>
      <end>287</end>
      <status>modified</status>
      <modifiedWord>“</modifiedWord>
      <trackRevisions>false</trackRevisions>
    </reviewItem>
    <reviewItem>
      <errorID>2774f16f-612e-450f-b3a3-13bfc13fca23</errorID>
      <errorWord>"</errorWord>
      <group>L1_Format</group>
      <groupName>格式问题</groupName>
      <ability>L2_HalfPunc_CN</ability>
      <abilityName>全半角问题</abilityName>
      <candidateList>
        <item>”</item>
      </candidateList>
      <explain>文本全半角错误。</explain>
      <paraID>151EFB5B</paraID>
      <start>291</start>
      <end>292</end>
      <status>modified</status>
      <modifiedWord>”</modifiedWord>
      <trackRevisions>false</trackRevisions>
    </reviewItem>
    <reviewItem>
      <errorID>30cceae7-f57b-4e36-8d96-dd0266f6ed38</errorID>
      <errorWord>"</errorWord>
      <group>L1_Format</group>
      <groupName>格式问题</groupName>
      <ability>L2_HalfPunc_CN</ability>
      <abilityName>全半角问题</abilityName>
      <candidateList>
        <item>“</item>
      </candidateList>
      <explain>文本全半角错误。</explain>
      <paraID>151EFB5B</paraID>
      <start>297</start>
      <end>298</end>
      <status>modified</status>
      <modifiedWord>“</modifiedWord>
      <trackRevisions>false</trackRevisions>
    </reviewItem>
    <reviewItem>
      <errorID>8f8f538e-cab6-4dfc-a49b-b5396f5f4533</errorID>
      <errorWord>"</errorWord>
      <group>L1_Format</group>
      <groupName>格式问题</groupName>
      <ability>L2_HalfPunc_CN</ability>
      <abilityName>全半角问题</abilityName>
      <candidateList>
        <item>”</item>
      </candidateList>
      <explain>文本全半角错误。</explain>
      <paraID>151EFB5B</paraID>
      <start>302</start>
      <end>303</end>
      <status>modified</status>
      <modifiedWord>”</modifiedWord>
      <trackRevisions>false</trackRevisions>
    </reviewItem>
    <reviewItem>
      <errorID>cf811c2b-3b4b-477d-aa92-dc907878aa19</errorID>
      <errorWord>"</errorWord>
      <group>L1_Format</group>
      <groupName>格式问题</groupName>
      <ability>L2_HalfPunc_CN</ability>
      <abilityName>全半角问题</abilityName>
      <candidateList>
        <item>“</item>
      </candidateList>
      <explain>文本全半角错误。</explain>
      <paraID>61DD737D</paraID>
      <start>103</start>
      <end>104</end>
      <status>modified</status>
      <modifiedWord>“</modifiedWord>
      <trackRevisions>false</trackRevisions>
    </reviewItem>
    <reviewItem>
      <errorID>fde1a3b2-f3f2-4fb3-babc-abebec284d28</errorID>
      <errorWord>"</errorWord>
      <group>L1_Format</group>
      <groupName>格式问题</groupName>
      <ability>L2_HalfPunc_CN</ability>
      <abilityName>全半角问题</abilityName>
      <candidateList>
        <item>”</item>
      </candidateList>
      <explain>文本全半角错误。</explain>
      <paraID>61DD737D</paraID>
      <start>106</start>
      <end>107</end>
      <status>modified</status>
      <modifiedWord>”</modifiedWord>
      <trackRevisions>false</trackRevisions>
    </reviewItem>
    <reviewItem>
      <errorID>ee96be52-121e-4e79-a368-8f869d97a77f</errorID>
      <errorWord>"</errorWord>
      <group>L1_Format</group>
      <groupName>格式问题</groupName>
      <ability>L2_HalfPunc_CN</ability>
      <abilityName>全半角问题</abilityName>
      <candidateList>
        <item>“</item>
      </candidateList>
      <explain>文本全半角错误。</explain>
      <paraID>61DD737D</paraID>
      <start>122</start>
      <end>123</end>
      <status>modified</status>
      <modifiedWord>“</modifiedWord>
      <trackRevisions>false</trackRevisions>
    </reviewItem>
    <reviewItem>
      <errorID>5572e660-8ad0-4e4a-a4f7-9e814333257d</errorID>
      <errorWord>"</errorWord>
      <group>L1_Format</group>
      <groupName>格式问题</groupName>
      <ability>L2_HalfPunc_CN</ability>
      <abilityName>全半角问题</abilityName>
      <candidateList>
        <item>”</item>
      </candidateList>
      <explain>文本全半角错误。</explain>
      <paraID>61DD737D</paraID>
      <start>125</start>
      <end>126</end>
      <status>modified</status>
      <modifiedWord>”</modifiedWord>
      <trackRevisions>false</trackRevisions>
    </reviewItem>
    <reviewItem>
      <errorID>65222cf9-10ad-4fdd-baf6-4d37a2b3389a</errorID>
      <errorWord>"</errorWord>
      <group>L1_Format</group>
      <groupName>格式问题</groupName>
      <ability>L2_HalfPunc_CN</ability>
      <abilityName>全半角问题</abilityName>
      <candidateList>
        <item>“</item>
      </candidateList>
      <explain>文本全半角错误。</explain>
      <paraID>61DD737D</paraID>
      <start>193</start>
      <end>194</end>
      <status>modified</status>
      <modifiedWord>“</modifiedWord>
      <trackRevisions>false</trackRevisions>
    </reviewItem>
    <reviewItem>
      <errorID>d97827db-9d94-4c2a-a63a-bdd253fa8cf6</errorID>
      <errorWord>"</errorWord>
      <group>L1_Format</group>
      <groupName>格式问题</groupName>
      <ability>L2_HalfPunc_CN</ability>
      <abilityName>全半角问题</abilityName>
      <candidateList>
        <item>”</item>
      </candidateList>
      <explain>文本全半角错误。</explain>
      <paraID>61DD737D</paraID>
      <start>203</start>
      <end>204</end>
      <status>modified</status>
      <modifiedWord>”</modifiedWord>
      <trackRevisions>false</trackRevisions>
    </reviewItem>
    <reviewItem>
      <errorID>409ae582-0102-4f77-bbfb-fff27ae6f9e9</errorID>
      <errorWord>"</errorWord>
      <group>L1_Format</group>
      <groupName>格式问题</groupName>
      <ability>L2_HalfPunc_CN</ability>
      <abilityName>全半角问题</abilityName>
      <candidateList>
        <item>“</item>
      </candidateList>
      <explain>文本全半角错误。</explain>
      <paraID>61DD737D</paraID>
      <start>261</start>
      <end>262</end>
      <status>modified</status>
      <modifiedWord>“</modifiedWord>
      <trackRevisions>false</trackRevisions>
    </reviewItem>
    <reviewItem>
      <errorID>5b3bb299-c74f-4b35-aa39-bd7bd36321dc</errorID>
      <errorWord>"</errorWord>
      <group>L1_Format</group>
      <groupName>格式问题</groupName>
      <ability>L2_HalfPunc_CN</ability>
      <abilityName>全半角问题</abilityName>
      <candidateList>
        <item>”</item>
      </candidateList>
      <explain>文本全半角错误。</explain>
      <paraID>61DD737D</paraID>
      <start>264</start>
      <end>265</end>
      <status>modified</status>
      <modifiedWord>”</modifiedWord>
      <trackRevisions>false</trackRevisions>
    </reviewItem>
    <reviewItem>
      <errorID>af9ff1a1-276e-45fe-8975-77b2fe49aefb</errorID>
      <errorWord>"</errorWord>
      <group>L1_Format</group>
      <groupName>格式问题</groupName>
      <ability>L2_HalfPunc_CN</ability>
      <abilityName>全半角问题</abilityName>
      <candidateList>
        <item>“</item>
      </candidateList>
      <explain>文本全半角错误。</explain>
      <paraID>61DD737D</paraID>
      <start>266</start>
      <end>267</end>
      <status>modified</status>
      <modifiedWord>“</modifiedWord>
      <trackRevisions>false</trackRevisions>
    </reviewItem>
    <reviewItem>
      <errorID>c280e26f-05f1-4d16-a107-c3c6879be1b6</errorID>
      <errorWord>"</errorWord>
      <group>L1_Format</group>
      <groupName>格式问题</groupName>
      <ability>L2_HalfPunc_CN</ability>
      <abilityName>全半角问题</abilityName>
      <candidateList>
        <item>”</item>
      </candidateList>
      <explain>文本全半角错误。</explain>
      <paraID>61DD737D</paraID>
      <start>269</start>
      <end>270</end>
      <status>modified</status>
      <modifiedWord>”</modifiedWord>
      <trackRevisions>false</trackRevisions>
    </reviewItem>
    <reviewItem>
      <errorID>0c428ef8-42ad-4e77-8f08-4c18cd4d7c7f</errorID>
      <errorWord>"</errorWord>
      <group>L1_Format</group>
      <groupName>格式问题</groupName>
      <ability>L2_HalfPunc_CN</ability>
      <abilityName>全半角问题</abilityName>
      <candidateList>
        <item>“</item>
      </candidateList>
      <explain>文本全半角错误。</explain>
      <paraID>1269DA1C</paraID>
      <start>54</start>
      <end>55</end>
      <status>modified</status>
      <modifiedWord>“</modifiedWord>
      <trackRevisions>false</trackRevisions>
    </reviewItem>
    <reviewItem>
      <errorID>c946052c-2d0a-4be3-b414-e43f4fed661b</errorID>
      <errorWord>"</errorWord>
      <group>L1_Format</group>
      <groupName>格式问题</groupName>
      <ability>L2_HalfPunc_CN</ability>
      <abilityName>全半角问题</abilityName>
      <candidateList>
        <item>”</item>
      </candidateList>
      <explain>文本全半角错误。</explain>
      <paraID>1269DA1C</paraID>
      <start>58</start>
      <end>59</end>
      <status>modified</status>
      <modifiedWord>”</modifiedWord>
      <trackRevisions>false</trackRevisions>
    </reviewItem>
    <reviewItem>
      <errorID>5dc4a2c6-22da-4eb6-8b5f-b3504e74850e</errorID>
      <errorWord>"</errorWord>
      <group>L1_Format</group>
      <groupName>格式问题</groupName>
      <ability>L2_HalfPunc_CN</ability>
      <abilityName>全半角问题</abilityName>
      <candidateList>
        <item>“</item>
      </candidateList>
      <explain>文本全半角错误。</explain>
      <paraID>1269DA1C</paraID>
      <start>111</start>
      <end>112</end>
      <status>modified</status>
      <modifiedWord>“</modifiedWord>
      <trackRevisions>false</trackRevisions>
    </reviewItem>
    <reviewItem>
      <errorID>0fb00108-7b8e-4422-a36f-10cd347af24f</errorID>
      <errorWord>"</errorWord>
      <group>L1_Format</group>
      <groupName>格式问题</groupName>
      <ability>L2_HalfPunc_CN</ability>
      <abilityName>全半角问题</abilityName>
      <candidateList>
        <item>”</item>
      </candidateList>
      <explain>文本全半角错误。</explain>
      <paraID>1269DA1C</paraID>
      <start>116</start>
      <end>117</end>
      <status>modified</status>
      <modifiedWord>”</modifiedWord>
      <trackRevisions>false</trackRevisions>
    </reviewItem>
    <reviewItem>
      <errorID>e8d39c13-f288-47a8-b3c2-72a43d4c9280</errorID>
      <errorWord>"</errorWord>
      <group>L1_Format</group>
      <groupName>格式问题</groupName>
      <ability>L2_HalfPunc_CN</ability>
      <abilityName>全半角问题</abilityName>
      <candidateList>
        <item>“</item>
      </candidateList>
      <explain>文本全半角错误。</explain>
      <paraID>1269DA1C</paraID>
      <start>130</start>
      <end>131</end>
      <status>modified</status>
      <modifiedWord>“</modifiedWord>
      <trackRevisions>false</trackRevisions>
    </reviewItem>
    <reviewItem>
      <errorID>c3281de5-1e77-4e70-a833-53364145782a</errorID>
      <errorWord>"</errorWord>
      <group>L1_Format</group>
      <groupName>格式问题</groupName>
      <ability>L2_HalfPunc_CN</ability>
      <abilityName>全半角问题</abilityName>
      <candidateList>
        <item>”</item>
      </candidateList>
      <explain>文本全半角错误。</explain>
      <paraID>1269DA1C</paraID>
      <start>135</start>
      <end>136</end>
      <status>modified</status>
      <modifiedWord>”</modifiedWord>
      <trackRevisions>false</trackRevisions>
    </reviewItem>
    <reviewItem>
      <errorID>ad6f0c80-1e73-4e2c-952e-1b659d1dd6b6</errorID>
      <errorWord>"</errorWord>
      <group>L1_Format</group>
      <groupName>格式问题</groupName>
      <ability>L2_HalfPunc_CN</ability>
      <abilityName>全半角问题</abilityName>
      <candidateList>
        <item>“</item>
      </candidateList>
      <explain>文本全半角错误。</explain>
      <paraID>1269DA1C</paraID>
      <start>183</start>
      <end>184</end>
      <status>modified</status>
      <modifiedWord>“</modifiedWord>
      <trackRevisions>false</trackRevisions>
    </reviewItem>
    <reviewItem>
      <errorID>76449017-7d16-4ab0-a392-5cf5f0a9a9d7</errorID>
      <errorWord>"</errorWord>
      <group>L1_Format</group>
      <groupName>格式问题</groupName>
      <ability>L2_HalfPunc_CN</ability>
      <abilityName>全半角问题</abilityName>
      <candidateList>
        <item>”</item>
      </candidateList>
      <explain>文本全半角错误。</explain>
      <paraID>1269DA1C</paraID>
      <start>197</start>
      <end>198</end>
      <status>modified</status>
      <modifiedWord>”</modifiedWord>
      <trackRevisions>false</trackRevisions>
    </reviewItem>
    <reviewItem>
      <errorID>76a5e45e-28fd-4044-9292-c6745cd629d2</errorID>
      <errorWord>"</errorWord>
      <group>L1_Format</group>
      <groupName>格式问题</groupName>
      <ability>L2_HalfPunc_CN</ability>
      <abilityName>全半角问题</abilityName>
      <candidateList>
        <item>“</item>
      </candidateList>
      <explain>文本全半角错误。</explain>
      <paraID>1082FC2E</paraID>
      <start>7</start>
      <end>8</end>
      <status>modified</status>
      <modifiedWord>“</modifiedWord>
      <trackRevisions>false</trackRevisions>
    </reviewItem>
    <reviewItem>
      <errorID>7f2b0021-8453-41fe-9f5b-9ecd7a609a73</errorID>
      <errorWord>"</errorWord>
      <group>L1_Format</group>
      <groupName>格式问题</groupName>
      <ability>L2_HalfPunc_CN</ability>
      <abilityName>全半角问题</abilityName>
      <candidateList>
        <item>”</item>
      </candidateList>
      <explain>文本全半角错误。</explain>
      <paraID>1082FC2E</paraID>
      <start>9</start>
      <end>10</end>
      <status>modified</status>
      <modifiedWord>”</modifiedWord>
      <trackRevisions>false</trackRevisions>
    </reviewItem>
    <reviewItem>
      <errorID>30d03efc-e481-430f-8e83-dedf92340110</errorID>
      <errorWord>"</errorWord>
      <group>L1_Format</group>
      <groupName>格式问题</groupName>
      <ability>L2_HalfPunc_CN</ability>
      <abilityName>全半角问题</abilityName>
      <candidateList>
        <item>“</item>
      </candidateList>
      <explain>文本全半角错误。</explain>
      <paraID>1082FC2E</paraID>
      <start>21</start>
      <end>22</end>
      <status>modified</status>
      <modifiedWord>“</modifiedWord>
      <trackRevisions>false</trackRevisions>
    </reviewItem>
    <reviewItem>
      <errorID>8dfdb449-4a22-4b70-a158-09b7f59b9a49</errorID>
      <errorWord>"</errorWord>
      <group>L1_Format</group>
      <groupName>格式问题</groupName>
      <ability>L2_HalfPunc_CN</ability>
      <abilityName>全半角问题</abilityName>
      <candidateList>
        <item>”</item>
      </candidateList>
      <explain>文本全半角错误。</explain>
      <paraID>1082FC2E</paraID>
      <start>23</start>
      <end>24</end>
      <status>modified</status>
      <modifiedWord>”</modifiedWord>
      <trackRevisions>false</trackRevisions>
    </reviewItem>
    <reviewItem>
      <errorID>c94bcb70-3dc4-479c-bb0e-760190cc14d6</errorID>
      <errorWord>"</errorWord>
      <group>L1_Format</group>
      <groupName>格式问题</groupName>
      <ability>L2_HalfPunc_CN</ability>
      <abilityName>全半角问题</abilityName>
      <candidateList>
        <item>“</item>
      </candidateList>
      <explain>文本全半角错误。</explain>
      <paraID>1082FC2E</paraID>
      <start>36</start>
      <end>37</end>
      <status>modified</status>
      <modifiedWord>“</modifiedWord>
      <trackRevisions>false</trackRevisions>
    </reviewItem>
    <reviewItem>
      <errorID>706e8eb8-a1d8-4c76-aab5-e5b87861f763</errorID>
      <errorWord>"</errorWord>
      <group>L1_Format</group>
      <groupName>格式问题</groupName>
      <ability>L2_HalfPunc_CN</ability>
      <abilityName>全半角问题</abilityName>
      <candidateList>
        <item>”</item>
      </candidateList>
      <explain>文本全半角错误。</explain>
      <paraID>1082FC2E</paraID>
      <start>39</start>
      <end>40</end>
      <status>modified</status>
      <modifiedWord>”</modifiedWord>
      <trackRevisions>false</trackRevisions>
    </reviewItem>
    <reviewItem>
      <errorID>eed9680b-2021-4ccc-95bb-a98cd3e008cf</errorID>
      <errorWord>"</errorWord>
      <group>L1_Format</group>
      <groupName>格式问题</groupName>
      <ability>L2_HalfPunc_CN</ability>
      <abilityName>全半角问题</abilityName>
      <candidateList>
        <item>“</item>
      </candidateList>
      <explain>文本全半角错误。</explain>
      <paraID>1082FC2E</paraID>
      <start>54</start>
      <end>55</end>
      <status>modified</status>
      <modifiedWord>“</modifiedWord>
      <trackRevisions>false</trackRevisions>
    </reviewItem>
    <reviewItem>
      <errorID>a504ca87-36bc-4b3b-a4da-d81d76d6621c</errorID>
      <errorWord>"</errorWord>
      <group>L1_Format</group>
      <groupName>格式问题</groupName>
      <ability>L2_HalfPunc_CN</ability>
      <abilityName>全半角问题</abilityName>
      <candidateList>
        <item>”</item>
      </candidateList>
      <explain>文本全半角错误。</explain>
      <paraID>1082FC2E</paraID>
      <start>59</start>
      <end>60</end>
      <status>modified</status>
      <modifiedWord>”</modifiedWord>
      <trackRevisions>false</trackRevisions>
    </reviewItem>
    <reviewItem>
      <errorID>9edcf7b0-2ea1-4a48-a3e9-4d3fa0623f44</errorID>
      <errorWord>"</errorWord>
      <group>L1_Format</group>
      <groupName>格式问题</groupName>
      <ability>L2_HalfPunc_CN</ability>
      <abilityName>全半角问题</abilityName>
      <candidateList>
        <item>“</item>
      </candidateList>
      <explain>文本全半角错误。</explain>
      <paraID>1082FC2E</paraID>
      <start>120</start>
      <end>121</end>
      <status>modified</status>
      <modifiedWord>“</modifiedWord>
      <trackRevisions>false</trackRevisions>
    </reviewItem>
    <reviewItem>
      <errorID>05ee1d56-1ae7-4376-b30c-6f43540a0755</errorID>
      <errorWord>"</errorWord>
      <group>L1_Format</group>
      <groupName>格式问题</groupName>
      <ability>L2_HalfPunc_CN</ability>
      <abilityName>全半角问题</abilityName>
      <candidateList>
        <item>”</item>
      </candidateList>
      <explain>文本全半角错误。</explain>
      <paraID>1082FC2E</paraID>
      <start>125</start>
      <end>126</end>
      <status>modified</status>
      <modifiedWord>”</modifiedWord>
      <trackRevisions>false</trackRevisions>
    </reviewItem>
    <reviewItem>
      <errorID>aa28f37f-179e-4479-a628-6d7bf3ae1b82</errorID>
      <errorWord>"</errorWord>
      <group>L1_Format</group>
      <groupName>格式问题</groupName>
      <ability>L2_HalfPunc_CN</ability>
      <abilityName>全半角问题</abilityName>
      <candidateList>
        <item>“</item>
      </candidateList>
      <explain>文本全半角错误。</explain>
      <paraID>1082FC2E</paraID>
      <start>229</start>
      <end>230</end>
      <status>modified</status>
      <modifiedWord>“</modifiedWord>
      <trackRevisions>false</trackRevisions>
    </reviewItem>
    <reviewItem>
      <errorID>02d81ec4-3fb3-4b55-9af1-dd167051e059</errorID>
      <errorWord>"</errorWord>
      <group>L1_Format</group>
      <groupName>格式问题</groupName>
      <ability>L2_HalfPunc_CN</ability>
      <abilityName>全半角问题</abilityName>
      <candidateList>
        <item>”</item>
      </candidateList>
      <explain>文本全半角错误。</explain>
      <paraID>1082FC2E</paraID>
      <start>232</start>
      <end>233</end>
      <status>modified</status>
      <modifiedWord>”</modifiedWord>
      <trackRevisions>false</trackRevisions>
    </reviewItem>
    <reviewItem>
      <errorID>e5c9894b-9f56-441d-98d4-c887debdaa63</errorID>
      <errorWord>"</errorWord>
      <group>L1_Format</group>
      <groupName>格式问题</groupName>
      <ability>L2_HalfPunc_CN</ability>
      <abilityName>全半角问题</abilityName>
      <candidateList>
        <item>“</item>
      </candidateList>
      <explain>文本全半角错误。</explain>
      <paraID>1082FC2E</paraID>
      <start>247</start>
      <end>248</end>
      <status>modified</status>
      <modifiedWord>“</modifiedWord>
      <trackRevisions>false</trackRevisions>
    </reviewItem>
    <reviewItem>
      <errorID>784945a9-165e-4c09-8883-a21bc18027e9</errorID>
      <errorWord>"</errorWord>
      <group>L1_Format</group>
      <groupName>格式问题</groupName>
      <ability>L2_HalfPunc_CN</ability>
      <abilityName>全半角问题</abilityName>
      <candidateList>
        <item>”</item>
      </candidateList>
      <explain>文本全半角错误。</explain>
      <paraID>1082FC2E</paraID>
      <start>250</start>
      <end>251</end>
      <status>modified</status>
      <modifiedWord>”</modifiedWord>
      <trackRevisions>false</trackRevisions>
    </reviewItem>
    <reviewItem>
      <errorID>5625aeb1-de98-43ba-909a-7e6fadd6e03d</errorID>
      <errorWord>"</errorWord>
      <group>L1_Format</group>
      <groupName>格式问题</groupName>
      <ability>L2_HalfPunc_CN</ability>
      <abilityName>全半角问题</abilityName>
      <candidateList>
        <item>“</item>
      </candidateList>
      <explain>文本全半角错误。</explain>
      <paraID>1082FC2E</paraID>
      <start>253</start>
      <end>254</end>
      <status>modified</status>
      <modifiedWord>“</modifiedWord>
      <trackRevisions>false</trackRevisions>
    </reviewItem>
    <reviewItem>
      <errorID>a6af18ff-3a1e-49d6-a634-c0d44b69718a</errorID>
      <errorWord>"</errorWord>
      <group>L1_Format</group>
      <groupName>格式问题</groupName>
      <ability>L2_HalfPunc_CN</ability>
      <abilityName>全半角问题</abilityName>
      <candidateList>
        <item>”</item>
      </candidateList>
      <explain>文本全半角错误。</explain>
      <paraID>1082FC2E</paraID>
      <start>256</start>
      <end>257</end>
      <status>modified</status>
      <modifiedWord>”</modifiedWord>
      <trackRevisions>false</trackRevisions>
    </reviewItem>
    <reviewItem>
      <errorID>e2a05b34-dd1a-4c7e-a5f5-183a74baf665</errorID>
      <errorWord>"</errorWord>
      <group>L1_Format</group>
      <groupName>格式问题</groupName>
      <ability>L2_HalfPunc_CN</ability>
      <abilityName>全半角问题</abilityName>
      <candidateList>
        <item>“</item>
      </candidateList>
      <explain>文本全半角错误。</explain>
      <paraID>6DA33802</paraID>
      <start>31</start>
      <end>32</end>
      <status>modified</status>
      <modifiedWord>“</modifiedWord>
      <trackRevisions>false</trackRevisions>
    </reviewItem>
    <reviewItem>
      <errorID>9deb9bef-75da-4b9e-b51d-8f205c8908eb</errorID>
      <errorWord>"</errorWord>
      <group>L1_Format</group>
      <groupName>格式问题</groupName>
      <ability>L2_HalfPunc_CN</ability>
      <abilityName>全半角问题</abilityName>
      <candidateList>
        <item>”</item>
      </candidateList>
      <explain>文本全半角错误。</explain>
      <paraID>6DA33802</paraID>
      <start>35</start>
      <end>36</end>
      <status>modified</status>
      <modifiedWord>”</modifiedWord>
      <trackRevisions>false</trackRevisions>
    </reviewItem>
    <reviewItem>
      <errorID>4ad0eaa2-c884-433c-8897-84ec7b3fe5eb</errorID>
      <errorWord>"</errorWord>
      <group>L1_Format</group>
      <groupName>格式问题</groupName>
      <ability>L2_HalfPunc_CN</ability>
      <abilityName>全半角问题</abilityName>
      <candidateList>
        <item>“</item>
      </candidateList>
      <explain>文本全半角错误。</explain>
      <paraID>6DA33802</paraID>
      <start>97</start>
      <end>98</end>
      <status>modified</status>
      <modifiedWord>“</modifiedWord>
      <trackRevisions>false</trackRevisions>
    </reviewItem>
    <reviewItem>
      <errorID>e06ff0e6-3752-4377-8231-e94f338c66d8</errorID>
      <errorWord>"</errorWord>
      <group>L1_Format</group>
      <groupName>格式问题</groupName>
      <ability>L2_HalfPunc_CN</ability>
      <abilityName>全半角问题</abilityName>
      <candidateList>
        <item>”</item>
      </candidateList>
      <explain>文本全半角错误。</explain>
      <paraID>6DA33802</paraID>
      <start>100</start>
      <end>101</end>
      <status>modified</status>
      <modifiedWord>”</modifiedWord>
      <trackRevisions>false</trackRevisions>
    </reviewItem>
    <reviewItem>
      <errorID>8063a986-404e-4220-8e60-d4cc4c379052</errorID>
      <errorWord>"</errorWord>
      <group>L1_Format</group>
      <groupName>格式问题</groupName>
      <ability>L2_HalfPunc_CN</ability>
      <abilityName>全半角问题</abilityName>
      <candidateList>
        <item>“</item>
      </candidateList>
      <explain>文本全半角错误。</explain>
      <paraID>6DA33802</paraID>
      <start>102</start>
      <end>103</end>
      <status>modified</status>
      <modifiedWord>“</modifiedWord>
      <trackRevisions>false</trackRevisions>
    </reviewItem>
    <reviewItem>
      <errorID>afe34657-dfae-4182-a3b9-8f23f96f3ccd</errorID>
      <errorWord>"</errorWord>
      <group>L1_Format</group>
      <groupName>格式问题</groupName>
      <ability>L2_HalfPunc_CN</ability>
      <abilityName>全半角问题</abilityName>
      <candidateList>
        <item>”</item>
      </candidateList>
      <explain>文本全半角错误。</explain>
      <paraID>6DA33802</paraID>
      <start>105</start>
      <end>106</end>
      <status>modified</status>
      <modifiedWord>”</modifiedWord>
      <trackRevisions>false</trackRevisions>
    </reviewItem>
    <reviewItem>
      <errorID>15c1ae94-443d-4d28-8f11-db3138b33fcb</errorID>
      <errorWord>"</errorWord>
      <group>L1_Format</group>
      <groupName>格式问题</groupName>
      <ability>L2_HalfPunc_CN</ability>
      <abilityName>全半角问题</abilityName>
      <candidateList>
        <item>“</item>
      </candidateList>
      <explain>文本全半角错误。</explain>
      <paraID>6DA33802</paraID>
      <start>111</start>
      <end>112</end>
      <status>modified</status>
      <modifiedWord>“</modifiedWord>
      <trackRevisions>false</trackRevisions>
    </reviewItem>
    <reviewItem>
      <errorID>8a36dbf3-3d13-428d-bf4e-150d62d97254</errorID>
      <errorWord>"</errorWord>
      <group>L1_Format</group>
      <groupName>格式问题</groupName>
      <ability>L2_HalfPunc_CN</ability>
      <abilityName>全半角问题</abilityName>
      <candidateList>
        <item>”</item>
      </candidateList>
      <explain>文本全半角错误。</explain>
      <paraID>6DA33802</paraID>
      <start>116</start>
      <end>117</end>
      <status>modified</status>
      <modifiedWord>”</modifiedWord>
      <trackRevisions>false</trackRevisions>
    </reviewItem>
    <reviewItem>
      <errorID>d15390b5-b630-49eb-bb21-ce6d6585862c</errorID>
      <errorWord>"</errorWord>
      <group>L1_Format</group>
      <groupName>格式问题</groupName>
      <ability>L2_HalfPunc_CN</ability>
      <abilityName>全半角问题</abilityName>
      <candidateList>
        <item>“</item>
      </candidateList>
      <explain>文本全半角错误。</explain>
      <paraID>6DA33802</paraID>
      <start>159</start>
      <end>160</end>
      <status>modified</status>
      <modifiedWord>“</modifiedWord>
      <trackRevisions>false</trackRevisions>
    </reviewItem>
    <reviewItem>
      <errorID>33e01013-0327-40b0-a58c-2dafd6d0873d</errorID>
      <errorWord>"</errorWord>
      <group>L1_Format</group>
      <groupName>格式问题</groupName>
      <ability>L2_HalfPunc_CN</ability>
      <abilityName>全半角问题</abilityName>
      <candidateList>
        <item>”</item>
      </candidateList>
      <explain>文本全半角错误。</explain>
      <paraID>6DA33802</paraID>
      <start>166</start>
      <end>167</end>
      <status>modified</status>
      <modifiedWord>”</modifiedWord>
      <trackRevisions>false</trackRevisions>
    </reviewItem>
    <reviewItem>
      <errorID>a3eda5e2-aa15-40d4-b92c-1337c0ec7358</errorID>
      <errorWord>"</errorWord>
      <group>L1_Format</group>
      <groupName>格式问题</groupName>
      <ability>L2_HalfPunc_CN</ability>
      <abilityName>全半角问题</abilityName>
      <candidateList>
        <item>“</item>
      </candidateList>
      <explain>文本全半角错误。</explain>
      <paraID>61177AED</paraID>
      <start>118</start>
      <end>119</end>
      <status>modified</status>
      <modifiedWord>“</modifiedWord>
      <trackRevisions>false</trackRevisions>
    </reviewItem>
    <reviewItem>
      <errorID>be7c7cb7-23be-4db4-8d75-512e042e3343</errorID>
      <errorWord>"</errorWord>
      <group>L1_Format</group>
      <groupName>格式问题</groupName>
      <ability>L2_HalfPunc_CN</ability>
      <abilityName>全半角问题</abilityName>
      <candidateList>
        <item>”</item>
      </candidateList>
      <explain>文本全半角错误。</explain>
      <paraID>61177AED</paraID>
      <start>128</start>
      <end>129</end>
      <status>modified</status>
      <modifiedWord>”</modifiedWord>
      <trackRevisions>false</trackRevisions>
    </reviewItem>
    <reviewItem>
      <errorID>c4ec62fc-6804-4b4c-84da-1ef99a7dfe6b</errorID>
      <errorWord>"</errorWord>
      <group>L1_Format</group>
      <groupName>格式问题</groupName>
      <ability>L2_HalfPunc_CN</ability>
      <abilityName>全半角问题</abilityName>
      <candidateList>
        <item>“</item>
      </candidateList>
      <explain>文本全半角错误。</explain>
      <paraID>21D22F14</paraID>
      <start>12</start>
      <end>13</end>
      <status>modified</status>
      <modifiedWord>“</modifiedWord>
      <trackRevisions>false</trackRevisions>
    </reviewItem>
    <reviewItem>
      <errorID>39fe8cbd-d665-471c-8cca-6f0ccc4592d2</errorID>
      <errorWord>"</errorWord>
      <group>L1_Format</group>
      <groupName>格式问题</groupName>
      <ability>L2_HalfPunc_CN</ability>
      <abilityName>全半角问题</abilityName>
      <candidateList>
        <item>”</item>
      </candidateList>
      <explain>文本全半角错误。</explain>
      <paraID>21D22F14</paraID>
      <start>18</start>
      <end>19</end>
      <status>modified</status>
      <modifiedWord>”</modifiedWord>
      <trackRevisions>false</trackRevisions>
    </reviewItem>
    <reviewItem>
      <errorID>ef632065-1613-4614-8db1-32bd87d15b8c</errorID>
      <errorWord>"</errorWord>
      <group>L1_Format</group>
      <groupName>格式问题</groupName>
      <ability>L2_HalfPunc_CN</ability>
      <abilityName>全半角问题</abilityName>
      <candidateList>
        <item>“</item>
      </candidateList>
      <explain>文本全半角错误。</explain>
      <paraID>21D22F14</paraID>
      <start>30</start>
      <end>31</end>
      <status>modified</status>
      <modifiedWord>“</modifiedWord>
      <trackRevisions>false</trackRevisions>
    </reviewItem>
    <reviewItem>
      <errorID>e820a291-c121-487d-b45a-8b8de0d7d58e</errorID>
      <errorWord>"</errorWord>
      <group>L1_Format</group>
      <groupName>格式问题</groupName>
      <ability>L2_HalfPunc_CN</ability>
      <abilityName>全半角问题</abilityName>
      <candidateList>
        <item>”</item>
      </candidateList>
      <explain>文本全半角错误。</explain>
      <paraID>21D22F14</paraID>
      <start>35</start>
      <end>36</end>
      <status>modified</status>
      <modifiedWord>”</modifiedWord>
      <trackRevisions>false</trackRevisions>
    </reviewItem>
    <reviewItem>
      <errorID>d7fa4a08-65fb-47b6-b12c-78942538f113</errorID>
      <errorWord>"</errorWord>
      <group>L1_Format</group>
      <groupName>格式问题</groupName>
      <ability>L2_HalfPunc_CN</ability>
      <abilityName>全半角问题</abilityName>
      <candidateList>
        <item>“</item>
      </candidateList>
      <explain>文本全半角错误。</explain>
      <paraID>21D22F14</paraID>
      <start>42</start>
      <end>43</end>
      <status>modified</status>
      <modifiedWord>“</modifiedWord>
      <trackRevisions>false</trackRevisions>
    </reviewItem>
    <reviewItem>
      <errorID>ea897af4-ca41-42b2-b871-d7ce0f18c56c</errorID>
      <errorWord>"</errorWord>
      <group>L1_Format</group>
      <groupName>格式问题</groupName>
      <ability>L2_HalfPunc_CN</ability>
      <abilityName>全半角问题</abilityName>
      <candidateList>
        <item>”</item>
      </candidateList>
      <explain>文本全半角错误。</explain>
      <paraID>21D22F14</paraID>
      <start>48</start>
      <end>49</end>
      <status>modified</status>
      <modifiedWord>”</modifiedWord>
      <trackRevisions>false</trackRevisions>
    </reviewItem>
    <reviewItem>
      <errorID>60395949-5c0a-48eb-9e39-c610c87749b2</errorID>
      <errorWord>"</errorWord>
      <group>L1_Format</group>
      <groupName>格式问题</groupName>
      <ability>L2_HalfPunc_CN</ability>
      <abilityName>全半角问题</abilityName>
      <candidateList>
        <item>“</item>
      </candidateList>
      <explain>文本全半角错误。</explain>
      <paraID>21D22F14</paraID>
      <start>136</start>
      <end>137</end>
      <status>modified</status>
      <modifiedWord>“</modifiedWord>
      <trackRevisions>false</trackRevisions>
    </reviewItem>
    <reviewItem>
      <errorID>0a3f1440-eb8d-4d52-88c7-8b6e51fbdc36</errorID>
      <errorWord>"</errorWord>
      <group>L1_Format</group>
      <groupName>格式问题</groupName>
      <ability>L2_HalfPunc_CN</ability>
      <abilityName>全半角问题</abilityName>
      <candidateList>
        <item>”</item>
      </candidateList>
      <explain>文本全半角错误。</explain>
      <paraID>21D22F14</paraID>
      <start>139</start>
      <end>140</end>
      <status>modified</status>
      <modifiedWord>”</modifiedWord>
      <trackRevisions>false</trackRevisions>
    </reviewItem>
    <reviewItem>
      <errorID>6df044d8-abdc-455e-af12-4e4549581d0d</errorID>
      <errorWord>"</errorWord>
      <group>L1_Format</group>
      <groupName>格式问题</groupName>
      <ability>L2_HalfPunc_CN</ability>
      <abilityName>全半角问题</abilityName>
      <candidateList>
        <item>“</item>
      </candidateList>
      <explain>文本全半角错误。</explain>
      <paraID>21D22F14</paraID>
      <start>197</start>
      <end>198</end>
      <status>modified</status>
      <modifiedWord>“</modifiedWord>
      <trackRevisions>false</trackRevisions>
    </reviewItem>
    <reviewItem>
      <errorID>e8e796cb-4eea-4e1a-9fb5-2034b027ab2e</errorID>
      <errorWord>"</errorWord>
      <group>L1_Format</group>
      <groupName>格式问题</groupName>
      <ability>L2_HalfPunc_CN</ability>
      <abilityName>全半角问题</abilityName>
      <candidateList>
        <item>”</item>
      </candidateList>
      <explain>文本全半角错误。</explain>
      <paraID>21D22F14</paraID>
      <start>226</start>
      <end>227</end>
      <status>modified</status>
      <modifiedWord>”</modifiedWord>
      <trackRevisions>false</trackRevisions>
    </reviewItem>
    <reviewItem>
      <errorID>d025fb68-857b-481a-8a69-e24bd6219e0f</errorID>
      <errorWord>"</errorWord>
      <group>L1_Format</group>
      <groupName>格式问题</groupName>
      <ability>L2_HalfPunc_CN</ability>
      <abilityName>全半角问题</abilityName>
      <candidateList>
        <item>“</item>
      </candidateList>
      <explain>文本全半角错误。</explain>
      <paraID>21D22F14</paraID>
      <start>239</start>
      <end>240</end>
      <status>modified</status>
      <modifiedWord>“</modifiedWord>
      <trackRevisions>false</trackRevisions>
    </reviewItem>
    <reviewItem>
      <errorID>daac0870-e9ad-49bc-b195-b78a5e39cbd9</errorID>
      <errorWord>"</errorWord>
      <group>L1_Format</group>
      <groupName>格式问题</groupName>
      <ability>L2_HalfPunc_CN</ability>
      <abilityName>全半角问题</abilityName>
      <candidateList>
        <item>”</item>
      </candidateList>
      <explain>文本全半角错误。</explain>
      <paraID>21D22F14</paraID>
      <start>245</start>
      <end>246</end>
      <status>modified</status>
      <modifiedWord>”</modifiedWord>
      <trackRevisions>false</trackRevisions>
    </reviewItem>
    <reviewItem>
      <errorID>2d3c64fb-2338-4c57-96ef-41df6aec9e8b</errorID>
      <errorWord>"</errorWord>
      <group>L1_Format</group>
      <groupName>格式问题</groupName>
      <ability>L2_HalfPunc_CN</ability>
      <abilityName>全半角问题</abilityName>
      <candidateList>
        <item>“</item>
      </candidateList>
      <explain>文本全半角错误。</explain>
      <paraID>21D22F14</paraID>
      <start>248</start>
      <end>249</end>
      <status>modified</status>
      <modifiedWord>“</modifiedWord>
      <trackRevisions>false</trackRevisions>
    </reviewItem>
    <reviewItem>
      <errorID>06fc9395-224e-43eb-8817-59de93e1735f</errorID>
      <errorWord>"</errorWord>
      <group>L1_Format</group>
      <groupName>格式问题</groupName>
      <ability>L2_HalfPunc_CN</ability>
      <abilityName>全半角问题</abilityName>
      <candidateList>
        <item>”</item>
      </candidateList>
      <explain>文本全半角错误。</explain>
      <paraID>21D22F14</paraID>
      <start>254</start>
      <end>255</end>
      <status>modified</status>
      <modifiedWord>”</modifiedWord>
      <trackRevisions>false</trackRevisions>
    </reviewItem>
    <reviewItem>
      <errorID>cbddd342-6e85-4c4b-8578-848d40188149</errorID>
      <errorWord>,</errorWord>
      <group>L1_Format</group>
      <groupName>格式问题</groupName>
      <ability>L2_HalfPunc_CN</ability>
      <abilityName>全半角问题</abilityName>
      <candidateList>
        <item>，</item>
      </candidateList>
      <explain>文本全半角错误。</explain>
      <paraID>6F187F9D</paraID>
      <start>21</start>
      <end>22</end>
      <status>modified</status>
      <modifiedWord>，</modifiedWord>
      <trackRevisions>false</trackRevisions>
    </reviewItem>
    <reviewItem>
      <errorID>3a2a1aca-0e7e-4f27-b43d-47383517925d</errorID>
      <errorWord>,</errorWord>
      <group>L1_Format</group>
      <groupName>格式问题</groupName>
      <ability>L2_HalfPunc_CN</ability>
      <abilityName>全半角问题</abilityName>
      <candidateList>
        <item>，</item>
      </candidateList>
      <explain>文本全半角错误。</explain>
      <paraID>6F187F9D</paraID>
      <start>29</start>
      <end>30</end>
      <status>modified</status>
      <modifiedWord>，</modifiedWord>
      <trackRevisions>false</trackRevisions>
    </reviewItem>
    <reviewItem>
      <errorID>9fc42d83-378a-4b56-93f0-e540dcc97371</errorID>
      <errorWord>,</errorWord>
      <group>L1_Format</group>
      <groupName>格式问题</groupName>
      <ability>L2_HalfPunc_CN</ability>
      <abilityName>全半角问题</abilityName>
      <candidateList>
        <item>，</item>
      </candidateList>
      <explain>文本全半角错误。</explain>
      <paraID>6F187F9D</paraID>
      <start>37</start>
      <end>38</end>
      <status>modified</status>
      <modifiedWord>，</modifiedWord>
      <trackRevisions>false</trackRevisions>
    </reviewItem>
    <reviewItem>
      <errorID>e0a939fa-0b43-433b-b481-37a010a47440</errorID>
      <errorWord>,</errorWord>
      <group>L1_Format</group>
      <groupName>格式问题</groupName>
      <ability>L2_HalfPunc_CN</ability>
      <abilityName>全半角问题</abilityName>
      <candidateList>
        <item>，</item>
      </candidateList>
      <explain>文本全半角错误。</explain>
      <paraID>6F187F9D</paraID>
      <start>44</start>
      <end>45</end>
      <status>modified</status>
      <modifiedWord>，</modifiedWord>
      <trackRevisions>false</trackRevisions>
    </reviewItem>
    <reviewItem>
      <errorID>5c68a1ee-6511-49e1-bb0d-ca133789fc20</errorID>
      <errorWord>,</errorWord>
      <group>L1_Format</group>
      <groupName>格式问题</groupName>
      <ability>L2_HalfPunc_CN</ability>
      <abilityName>全半角问题</abilityName>
      <candidateList>
        <item>，</item>
      </candidateList>
      <explain>文本全半角错误。</explain>
      <paraID>743EE3F8</paraID>
      <start>27</start>
      <end>28</end>
      <status>modified</status>
      <modifiedWord>，</modifiedWord>
      <trackRevisions>false</trackRevisions>
    </reviewItem>
    <reviewItem>
      <errorID>0baf44d1-3023-4b3b-8253-74117f1642f3</errorID>
      <errorWord>(</errorWord>
      <group>L1_Format</group>
      <groupName>格式问题</groupName>
      <ability>L2_HalfPunc_CN</ability>
      <abilityName>全半角问题</abilityName>
      <candidateList>
        <item>（</item>
      </candidateList>
      <explain>文本全半角错误。</explain>
      <paraID> 165D47D</paraID>
      <start>12</start>
      <end>13</end>
      <status>modified</status>
      <modifiedWord>（</modifiedWord>
      <trackRevisions>false</trackRevisions>
    </reviewItem>
    <reviewItem>
      <errorID>51e2fe11-9c6f-477d-9400-4a095f847f64</errorID>
      <errorWord>)</errorWord>
      <group>L1_Format</group>
      <groupName>格式问题</groupName>
      <ability>L2_HalfPunc_CN</ability>
      <abilityName>全半角问题</abilityName>
      <candidateList>
        <item>）</item>
      </candidateList>
      <explain>文本全半角错误。</explain>
      <paraID> 165D47D</paraID>
      <start>17</start>
      <end>18</end>
      <status>modified</status>
      <modifiedWord>）</modifiedWord>
      <trackRevisions>false</trackRevisions>
    </reviewItem>
    <reviewItem>
      <errorID>cb884682-6b8c-44f4-8d59-0506176388f4</errorID>
      <errorWord>"</errorWord>
      <group>L1_Format</group>
      <groupName>格式问题</groupName>
      <ability>L2_HalfPunc_CN</ability>
      <abilityName>全半角问题</abilityName>
      <candidateList>
        <item>“</item>
      </candidateList>
      <explain>文本全半角错误。</explain>
      <paraID> 4356FF2</paraID>
      <start>37</start>
      <end>38</end>
      <status>modified</status>
      <modifiedWord>“</modifiedWord>
      <trackRevisions>false</trackRevisions>
    </reviewItem>
    <reviewItem>
      <errorID>70ad7b5c-33a8-4baa-a0bc-c49943d392fc</errorID>
      <errorWord>"</errorWord>
      <group>L1_Format</group>
      <groupName>格式问题</groupName>
      <ability>L2_HalfPunc_CN</ability>
      <abilityName>全半角问题</abilityName>
      <candidateList>
        <item>”</item>
      </candidateList>
      <explain>文本全半角错误。</explain>
      <paraID> 4356FF2</paraID>
      <start>42</start>
      <end>43</end>
      <status>modified</status>
      <modifiedWord>”</modifiedWord>
      <trackRevisions>false</trackRevisions>
    </reviewItem>
    <reviewItem>
      <errorID>ac9690a4-49a0-4342-9728-c8baa8d8197f</errorID>
      <errorWord>"</errorWord>
      <group>L1_Format</group>
      <groupName>格式问题</groupName>
      <ability>L2_HalfPunc_CN</ability>
      <abilityName>全半角问题</abilityName>
      <candidateList>
        <item>“</item>
      </candidateList>
      <explain>文本全半角错误。</explain>
      <paraID> 4356FF2</paraID>
      <start>94</start>
      <end>95</end>
      <status>modified</status>
      <modifiedWord>“</modifiedWord>
      <trackRevisions>false</trackRevisions>
    </reviewItem>
    <reviewItem>
      <errorID>f8614efb-2622-44b4-bd6f-ab3528f4ad58</errorID>
      <errorWord>"</errorWord>
      <group>L1_Format</group>
      <groupName>格式问题</groupName>
      <ability>L2_HalfPunc_CN</ability>
      <abilityName>全半角问题</abilityName>
      <candidateList>
        <item>”</item>
      </candidateList>
      <explain>文本全半角错误。</explain>
      <paraID> 4356FF2</paraID>
      <start>97</start>
      <end>98</end>
      <status>modified</status>
      <modifiedWord>”</modifiedWord>
      <trackRevisions>false</trackRevisions>
    </reviewItem>
    <reviewItem>
      <errorID>04560408-d436-4d46-ad35-70b90e35b68f</errorID>
      <errorWord>遯</errorWord>
      <group>L1_Word</group>
      <groupName>字词问题</groupName>
      <ability>L2_Variant</ability>
      <abilityName>异形词</abilityName>
      <candidateList>
        <item>遁</item>
      </candidateList>
      <explain>词汇[遯]的规范词形写作[遁]。</explain>
      <paraID> 4356FF2</paraID>
      <start>165</start>
      <end>166</end>
      <status>unmodified</status>
      <modifiedWord/>
      <trackRevisions>false</trackRevisions>
    </reviewItem>
    <reviewItem>
      <errorID>686d06c3-981e-45a5-9330-9ded060935e7</errorID>
      <errorWord>"</errorWord>
      <group>L1_Format</group>
      <groupName>格式问题</groupName>
      <ability>L2_HalfPunc_CN</ability>
      <abilityName>全半角问题</abilityName>
      <candidateList>
        <item>“</item>
      </candidateList>
      <explain>文本全半角错误。</explain>
      <paraID> 4356FF2</paraID>
      <start>176</start>
      <end>177</end>
      <status>modified</status>
      <modifiedWord>“</modifiedWord>
      <trackRevisions>false</trackRevisions>
    </reviewItem>
    <reviewItem>
      <errorID>0b84e33e-cd4d-4bd3-8a06-3e300965f5ab</errorID>
      <errorWord>"</errorWord>
      <group>L1_Format</group>
      <groupName>格式问题</groupName>
      <ability>L2_HalfPunc_CN</ability>
      <abilityName>全半角问题</abilityName>
      <candidateList>
        <item>”</item>
      </candidateList>
      <explain>文本全半角错误。</explain>
      <paraID> 4356FF2</paraID>
      <start>179</start>
      <end>180</end>
      <status>modified</status>
      <modifiedWord>”</modifiedWord>
      <trackRevisions>false</trackRevisions>
    </reviewItem>
    <reviewItem>
      <errorID>ec5d8132-96b2-49f6-94c4-a7333e7e4a69</errorID>
      <errorWord>"</errorWord>
      <group>L1_Format</group>
      <groupName>格式问题</groupName>
      <ability>L2_HalfPunc_CN</ability>
      <abilityName>全半角问题</abilityName>
      <candidateList>
        <item>“</item>
      </candidateList>
      <explain>文本全半角错误。</explain>
      <paraID> 4356FF2</paraID>
      <start>222</start>
      <end>223</end>
      <status>modified</status>
      <modifiedWord>“</modifiedWord>
      <trackRevisions>false</trackRevisions>
    </reviewItem>
    <reviewItem>
      <errorID>dbc92791-4afc-4cd8-aaf2-9214ac288428</errorID>
      <errorWord>"</errorWord>
      <group>L1_Format</group>
      <groupName>格式问题</groupName>
      <ability>L2_HalfPunc_CN</ability>
      <abilityName>全半角问题</abilityName>
      <candidateList>
        <item>”</item>
      </candidateList>
      <explain>文本全半角错误。</explain>
      <paraID> 4356FF2</paraID>
      <start>224</start>
      <end>225</end>
      <status>modified</status>
      <modifiedWord>”</modifiedWord>
      <trackRevisions>false</trackRevisions>
    </reviewItem>
    <reviewItem>
      <errorID>02706723-9b90-4a0b-8be5-6699c7fe32fa</errorID>
      <errorWord>"</errorWord>
      <group>L1_Format</group>
      <groupName>格式问题</groupName>
      <ability>L2_HalfPunc_CN</ability>
      <abilityName>全半角问题</abilityName>
      <candidateList>
        <item>“</item>
      </candidateList>
      <explain>文本全半角错误。</explain>
      <paraID> 4356FF2</paraID>
      <start>236</start>
      <end>237</end>
      <status>modified</status>
      <modifiedWord>“</modifiedWord>
      <trackRevisions>false</trackRevisions>
    </reviewItem>
    <reviewItem>
      <errorID>12a69340-f42b-44b9-ae8a-37101bf810f2</errorID>
      <errorWord>"</errorWord>
      <group>L1_Format</group>
      <groupName>格式问题</groupName>
      <ability>L2_HalfPunc_CN</ability>
      <abilityName>全半角问题</abilityName>
      <candidateList>
        <item>”</item>
      </candidateList>
      <explain>文本全半角错误。</explain>
      <paraID> 4356FF2</paraID>
      <start>239</start>
      <end>240</end>
      <status>modified</status>
      <modifiedWord>”</modifiedWord>
      <trackRevisions>false</trackRevisions>
    </reviewItem>
    <reviewItem>
      <errorID>dd1a7950-8a53-46d3-9fbc-4c2d54f05a61</errorID>
      <errorWord>"</errorWord>
      <group>L1_Format</group>
      <groupName>格式问题</groupName>
      <ability>L2_HalfPunc_CN</ability>
      <abilityName>全半角问题</abilityName>
      <candidateList>
        <item>“</item>
      </candidateList>
      <explain>文本全半角错误。</explain>
      <paraID>284DBC2F</paraID>
      <start>20</start>
      <end>21</end>
      <status>modified</status>
      <modifiedWord>“</modifiedWord>
      <trackRevisions>false</trackRevisions>
    </reviewItem>
    <reviewItem>
      <errorID>bed2b734-26cd-44dc-b441-1d6c7b3858f5</errorID>
      <errorWord>"</errorWord>
      <group>L1_Format</group>
      <groupName>格式问题</groupName>
      <ability>L2_HalfPunc_CN</ability>
      <abilityName>全半角问题</abilityName>
      <candidateList>
        <item>”</item>
      </candidateList>
      <explain>文本全半角错误。</explain>
      <paraID>284DBC2F</paraID>
      <start>24</start>
      <end>25</end>
      <status>modified</status>
      <modifiedWord>”</modifiedWord>
      <trackRevisions>false</trackRevisions>
    </reviewItem>
    <reviewItem>
      <errorID>8d85f5e4-05b8-48a0-8966-10934604b42f</errorID>
      <errorWord>"</errorWord>
      <group>L1_Format</group>
      <groupName>格式问题</groupName>
      <ability>L2_HalfPunc_CN</ability>
      <abilityName>全半角问题</abilityName>
      <candidateList>
        <item>“</item>
      </candidateList>
      <explain>文本全半角错误。</explain>
      <paraID>284DBC2F</paraID>
      <start>60</start>
      <end>61</end>
      <status>modified</status>
      <modifiedWord>“</modifiedWord>
      <trackRevisions>false</trackRevisions>
    </reviewItem>
    <reviewItem>
      <errorID>73eb2739-174f-4180-8be2-c5b1e20bd57c</errorID>
      <errorWord>"</errorWord>
      <group>L1_Format</group>
      <groupName>格式问题</groupName>
      <ability>L2_HalfPunc_CN</ability>
      <abilityName>全半角问题</abilityName>
      <candidateList>
        <item>”</item>
      </candidateList>
      <explain>文本全半角错误。</explain>
      <paraID>284DBC2F</paraID>
      <start>62</start>
      <end>63</end>
      <status>modified</status>
      <modifiedWord>”</modifiedWord>
      <trackRevisions>false</trackRevisions>
    </reviewItem>
    <reviewItem>
      <errorID>ab81bba9-a10d-4d46-be08-1fdb018cad95</errorID>
      <errorWord>"</errorWord>
      <group>L1_Format</group>
      <groupName>格式问题</groupName>
      <ability>L2_HalfPunc_CN</ability>
      <abilityName>全半角问题</abilityName>
      <candidateList>
        <item>“</item>
      </candidateList>
      <explain>文本全半角错误。</explain>
      <paraID>284DBC2F</paraID>
      <start>65</start>
      <end>66</end>
      <status>modified</status>
      <modifiedWord>“</modifiedWord>
      <trackRevisions>false</trackRevisions>
    </reviewItem>
    <reviewItem>
      <errorID>768dda51-04d2-4849-922e-f95ab84687f5</errorID>
      <errorWord>"</errorWord>
      <group>L1_Format</group>
      <groupName>格式问题</groupName>
      <ability>L2_HalfPunc_CN</ability>
      <abilityName>全半角问题</abilityName>
      <candidateList>
        <item>”</item>
      </candidateList>
      <explain>文本全半角错误。</explain>
      <paraID>284DBC2F</paraID>
      <start>69</start>
      <end>70</end>
      <status>modified</status>
      <modifiedWord>”</modifiedWord>
      <trackRevisions>false</trackRevisions>
    </reviewItem>
    <reviewItem>
      <errorID>aad72f69-a0a7-4b75-8f2c-0a32e64e84dd</errorID>
      <errorWord>"</errorWord>
      <group>L1_Format</group>
      <groupName>格式问题</groupName>
      <ability>L2_HalfPunc_CN</ability>
      <abilityName>全半角问题</abilityName>
      <candidateList>
        <item>“</item>
      </candidateList>
      <explain>文本全半角错误。</explain>
      <paraID>284DBC2F</paraID>
      <start>77</start>
      <end>78</end>
      <status>modified</status>
      <modifiedWord>“</modifiedWord>
      <trackRevisions>false</trackRevisions>
    </reviewItem>
    <reviewItem>
      <errorID>495d1354-d110-4382-a7b7-25421f303a01</errorID>
      <errorWord>"</errorWord>
      <group>L1_Format</group>
      <groupName>格式问题</groupName>
      <ability>L2_HalfPunc_CN</ability>
      <abilityName>全半角问题</abilityName>
      <candidateList>
        <item>”</item>
      </candidateList>
      <explain>文本全半角错误。</explain>
      <paraID>284DBC2F</paraID>
      <start>79</start>
      <end>80</end>
      <status>modified</status>
      <modifiedWord>”</modifiedWord>
      <trackRevisions>false</trackRevisions>
    </reviewItem>
    <reviewItem>
      <errorID>95de3fef-39af-4a77-94de-d5850625f646</errorID>
      <errorWord>"</errorWord>
      <group>L1_Format</group>
      <groupName>格式问题</groupName>
      <ability>L2_HalfPunc_CN</ability>
      <abilityName>全半角问题</abilityName>
      <candidateList>
        <item>“</item>
      </candidateList>
      <explain>文本全半角错误。</explain>
      <paraID>284DBC2F</paraID>
      <start>82</start>
      <end>83</end>
      <status>modified</status>
      <modifiedWord>“</modifiedWord>
      <trackRevisions>false</trackRevisions>
    </reviewItem>
    <reviewItem>
      <errorID>5975aca3-e8fb-4c11-b38c-904e8085445a</errorID>
      <errorWord>"</errorWord>
      <group>L1_Format</group>
      <groupName>格式问题</groupName>
      <ability>L2_HalfPunc_CN</ability>
      <abilityName>全半角问题</abilityName>
      <candidateList>
        <item>”</item>
      </candidateList>
      <explain>文本全半角错误。</explain>
      <paraID>284DBC2F</paraID>
      <start>85</start>
      <end>86</end>
      <status>modified</status>
      <modifiedWord>”</modifiedWord>
      <trackRevisions>false</trackRevisions>
    </reviewItem>
    <reviewItem>
      <errorID>29f23cba-cb64-4a1e-a261-477a6f376eef</errorID>
      <errorWord>"</errorWord>
      <group>L1_Format</group>
      <groupName>格式问题</groupName>
      <ability>L2_HalfPunc_CN</ability>
      <abilityName>全半角问题</abilityName>
      <candidateList>
        <item>“</item>
      </candidateList>
      <explain>文本全半角错误。</explain>
      <paraID>284DBC2F</paraID>
      <start>122</start>
      <end>123</end>
      <status>modified</status>
      <modifiedWord>“</modifiedWord>
      <trackRevisions>false</trackRevisions>
    </reviewItem>
    <reviewItem>
      <errorID>2c288ef0-b268-4863-98af-60da76331698</errorID>
      <errorWord>"</errorWord>
      <group>L1_Format</group>
      <groupName>格式问题</groupName>
      <ability>L2_HalfPunc_CN</ability>
      <abilityName>全半角问题</abilityName>
      <candidateList>
        <item>”</item>
      </candidateList>
      <explain>文本全半角错误。</explain>
      <paraID>284DBC2F</paraID>
      <start>125</start>
      <end>126</end>
      <status>modified</status>
      <modifiedWord>”</modifiedWord>
      <trackRevisions>false</trackRevisions>
    </reviewItem>
    <reviewItem>
      <errorID>00a69583-91fd-407b-a257-8e7b5015b679</errorID>
      <errorWord>"</errorWord>
      <group>L1_Format</group>
      <groupName>格式问题</groupName>
      <ability>L2_HalfPunc_CN</ability>
      <abilityName>全半角问题</abilityName>
      <candidateList>
        <item>“</item>
      </candidateList>
      <explain>文本全半角错误。</explain>
      <paraID>284DBC2F</paraID>
      <start>155</start>
      <end>156</end>
      <status>modified</status>
      <modifiedWord>“</modifiedWord>
      <trackRevisions>false</trackRevisions>
    </reviewItem>
    <reviewItem>
      <errorID>fd850c71-98fb-483f-8eaf-69c32c3f6a5e</errorID>
      <errorWord>"</errorWord>
      <group>L1_Format</group>
      <groupName>格式问题</groupName>
      <ability>L2_HalfPunc_CN</ability>
      <abilityName>全半角问题</abilityName>
      <candidateList>
        <item>”</item>
      </candidateList>
      <explain>文本全半角错误。</explain>
      <paraID>284DBC2F</paraID>
      <start>157</start>
      <end>158</end>
      <status>modified</status>
      <modifiedWord>”</modifiedWord>
      <trackRevisions>false</trackRevisions>
    </reviewItem>
    <reviewItem>
      <errorID>68c70feb-75d5-4a79-83a9-28ba3eff4893</errorID>
      <errorWord>-</errorWord>
      <group>L1_Format</group>
      <groupName>格式问题</groupName>
      <ability>L2_HalfPunc_CN</ability>
      <abilityName>全半角问题</abilityName>
      <candidateList>
        <item>－</item>
      </candidateList>
      <explain>文本全半角错误。</explain>
      <paraID>284DBC2F</paraID>
      <start>184</start>
      <end>185</end>
      <status>modified</status>
      <modifiedWord>－</modifiedWord>
      <trackRevisions>false</trackRevisions>
    </reviewItem>
    <reviewItem>
      <errorID>f439e3e6-fa38-413a-9b90-ed2b0f74a0b3</errorID>
      <errorWord>"</errorWord>
      <group>L1_Format</group>
      <groupName>格式问题</groupName>
      <ability>L2_HalfPunc_CN</ability>
      <abilityName>全半角问题</abilityName>
      <candidateList>
        <item>“</item>
      </candidateList>
      <explain>文本全半角错误。</explain>
      <paraID>14BECFB8</paraID>
      <start>18</start>
      <end>19</end>
      <status>modified</status>
      <modifiedWord>“</modifiedWord>
      <trackRevisions>false</trackRevisions>
    </reviewItem>
    <reviewItem>
      <errorID>c7d43411-0e3c-4ac3-b5ed-643f23b9a87a</errorID>
      <errorWord>"</errorWord>
      <group>L1_Format</group>
      <groupName>格式问题</groupName>
      <ability>L2_HalfPunc_CN</ability>
      <abilityName>全半角问题</abilityName>
      <candidateList>
        <item>”</item>
      </candidateList>
      <explain>文本全半角错误。</explain>
      <paraID>14BECFB8</paraID>
      <start>22</start>
      <end>23</end>
      <status>modified</status>
      <modifiedWord>”</modifiedWord>
      <trackRevisions>false</trackRevisions>
    </reviewItem>
    <reviewItem>
      <errorID>28b8e6af-ccf3-4889-ab58-896490e4d21a</errorID>
      <errorWord>"</errorWord>
      <group>L1_Format</group>
      <groupName>格式问题</groupName>
      <ability>L2_HalfPunc_CN</ability>
      <abilityName>全半角问题</abilityName>
      <candidateList>
        <item>“</item>
      </candidateList>
      <explain>文本全半角错误。</explain>
      <paraID>14BECFB8</paraID>
      <start>29</start>
      <end>30</end>
      <status>modified</status>
      <modifiedWord>“</modifiedWord>
      <trackRevisions>false</trackRevisions>
    </reviewItem>
    <reviewItem>
      <errorID>278e2409-7ae7-4eee-82e9-7f3ff92a6c9f</errorID>
      <errorWord>"</errorWord>
      <group>L1_Format</group>
      <groupName>格式问题</groupName>
      <ability>L2_HalfPunc_CN</ability>
      <abilityName>全半角问题</abilityName>
      <candidateList>
        <item>”</item>
      </candidateList>
      <explain>文本全半角错误。</explain>
      <paraID>14BECFB8</paraID>
      <start>32</start>
      <end>33</end>
      <status>modified</status>
      <modifiedWord>”</modifiedWord>
      <trackRevisions>false</trackRevisions>
    </reviewItem>
    <reviewItem>
      <errorID>055abf9f-8922-4979-bf8e-beb777b98cda</errorID>
      <errorWord>"</errorWord>
      <group>L1_Format</group>
      <groupName>格式问题</groupName>
      <ability>L2_HalfPunc_CN</ability>
      <abilityName>全半角问题</abilityName>
      <candidateList>
        <item>“</item>
      </candidateList>
      <explain>文本全半角错误。</explain>
      <paraID>14BECFB8</paraID>
      <start>34</start>
      <end>35</end>
      <status>modified</status>
      <modifiedWord>“</modifiedWord>
      <trackRevisions>false</trackRevisions>
    </reviewItem>
    <reviewItem>
      <errorID>472a7ca5-2c6d-4c3c-954c-fc4f83fb7a38</errorID>
      <errorWord>"</errorWord>
      <group>L1_Format</group>
      <groupName>格式问题</groupName>
      <ability>L2_HalfPunc_CN</ability>
      <abilityName>全半角问题</abilityName>
      <candidateList>
        <item>”</item>
      </candidateList>
      <explain>文本全半角错误。</explain>
      <paraID>14BECFB8</paraID>
      <start>37</start>
      <end>38</end>
      <status>modified</status>
      <modifiedWord>”</modifiedWord>
      <trackRevisions>false</trackRevisions>
    </reviewItem>
    <reviewItem>
      <errorID>1b1a937c-61f7-44f5-b9a0-ed165cb570f5</errorID>
      <errorWord>"</errorWord>
      <group>L1_Format</group>
      <groupName>格式问题</groupName>
      <ability>L2_HalfPunc_CN</ability>
      <abilityName>全半角问题</abilityName>
      <candidateList>
        <item>“</item>
      </candidateList>
      <explain>文本全半角错误。</explain>
      <paraID>14BECFB8</paraID>
      <start>82</start>
      <end>83</end>
      <status>modified</status>
      <modifiedWord>“</modifiedWord>
      <trackRevisions>false</trackRevisions>
    </reviewItem>
    <reviewItem>
      <errorID>016fc40c-b138-4d5b-9214-ccc8dcc8b6e6</errorID>
      <errorWord>"</errorWord>
      <group>L1_Format</group>
      <groupName>格式问题</groupName>
      <ability>L2_HalfPunc_CN</ability>
      <abilityName>全半角问题</abilityName>
      <candidateList>
        <item>”</item>
      </candidateList>
      <explain>文本全半角错误。</explain>
      <paraID>14BECFB8</paraID>
      <start>85</start>
      <end>86</end>
      <status>modified</status>
      <modifiedWord>”</modifiedWord>
      <trackRevisions>false</trackRevisions>
    </reviewItem>
    <reviewItem>
      <errorID>c3294c03-ca84-4d26-8c51-2348214cab7f</errorID>
      <errorWord>"</errorWord>
      <group>L1_Format</group>
      <groupName>格式问题</groupName>
      <ability>L2_HalfPunc_CN</ability>
      <abilityName>全半角问题</abilityName>
      <candidateList>
        <item>“</item>
      </candidateList>
      <explain>文本全半角错误。</explain>
      <paraID>14BECFB8</paraID>
      <start>98</start>
      <end>99</end>
      <status>modified</status>
      <modifiedWord>“</modifiedWord>
      <trackRevisions>false</trackRevisions>
    </reviewItem>
    <reviewItem>
      <errorID>36e2d579-a499-4b61-aa49-5ad569620072</errorID>
      <errorWord>"</errorWord>
      <group>L1_Format</group>
      <groupName>格式问题</groupName>
      <ability>L2_HalfPunc_CN</ability>
      <abilityName>全半角问题</abilityName>
      <candidateList>
        <item>”</item>
      </candidateList>
      <explain>文本全半角错误。</explain>
      <paraID>14BECFB8</paraID>
      <start>100</start>
      <end>101</end>
      <status>modified</status>
      <modifiedWord>”</modifiedWord>
      <trackRevisions>false</trackRevisions>
    </reviewItem>
    <reviewItem>
      <errorID>86807870-4910-444d-9ec9-806576667655</errorID>
      <errorWord>"</errorWord>
      <group>L1_Format</group>
      <groupName>格式问题</groupName>
      <ability>L2_HalfPunc_CN</ability>
      <abilityName>全半角问题</abilityName>
      <candidateList>
        <item>“</item>
      </candidateList>
      <explain>文本全半角错误。</explain>
      <paraID>14BECFB8</paraID>
      <start>117</start>
      <end>118</end>
      <status>modified</status>
      <modifiedWord>“</modifiedWord>
      <trackRevisions>false</trackRevisions>
    </reviewItem>
    <reviewItem>
      <errorID>55bcc024-e786-4928-acfb-d20255d2044d</errorID>
      <errorWord>"</errorWord>
      <group>L1_Format</group>
      <groupName>格式问题</groupName>
      <ability>L2_HalfPunc_CN</ability>
      <abilityName>全半角问题</abilityName>
      <candidateList>
        <item>”</item>
      </candidateList>
      <explain>文本全半角错误。</explain>
      <paraID>14BECFB8</paraID>
      <start>119</start>
      <end>120</end>
      <status>modified</status>
      <modifiedWord>”</modifiedWord>
      <trackRevisions>false</trackRevisions>
    </reviewItem>
    <reviewItem>
      <errorID>0dc8e58d-daf6-49c9-b266-e83de97de8d9</errorID>
      <errorWord>"</errorWord>
      <group>L1_Format</group>
      <groupName>格式问题</groupName>
      <ability>L2_HalfPunc_CN</ability>
      <abilityName>全半角问题</abilityName>
      <candidateList>
        <item>“</item>
      </candidateList>
      <explain>文本全半角错误。</explain>
      <paraID>14BECFB8</paraID>
      <start>126</start>
      <end>127</end>
      <status>modified</status>
      <modifiedWord>“</modifiedWord>
      <trackRevisions>false</trackRevisions>
    </reviewItem>
    <reviewItem>
      <errorID>9c8bb8aa-2fef-486f-82fe-da9f7d495b70</errorID>
      <errorWord>"</errorWord>
      <group>L1_Format</group>
      <groupName>格式问题</groupName>
      <ability>L2_HalfPunc_CN</ability>
      <abilityName>全半角问题</abilityName>
      <candidateList>
        <item>”</item>
      </candidateList>
      <explain>文本全半角错误。</explain>
      <paraID>14BECFB8</paraID>
      <start>129</start>
      <end>130</end>
      <status>modified</status>
      <modifiedWord>”</modifiedWord>
      <trackRevisions>false</trackRevisions>
    </reviewItem>
    <reviewItem>
      <errorID>b2549fb0-a7d8-46a4-aea7-7c8c0a8d2340</errorID>
      <errorWord>"</errorWord>
      <group>L1_Format</group>
      <groupName>格式问题</groupName>
      <ability>L2_HalfPunc_CN</ability>
      <abilityName>全半角问题</abilityName>
      <candidateList>
        <item>“</item>
      </candidateList>
      <explain>文本全半角错误。</explain>
      <paraID>14BECFB8</paraID>
      <start>133</start>
      <end>134</end>
      <status>modified</status>
      <modifiedWord>“</modifiedWord>
      <trackRevisions>false</trackRevisions>
    </reviewItem>
    <reviewItem>
      <errorID>1be79798-32de-477d-a4cf-f9afad82c17a</errorID>
      <errorWord>"</errorWord>
      <group>L1_Format</group>
      <groupName>格式问题</groupName>
      <ability>L2_HalfPunc_CN</ability>
      <abilityName>全半角问题</abilityName>
      <candidateList>
        <item>”</item>
      </candidateList>
      <explain>文本全半角错误。</explain>
      <paraID>14BECFB8</paraID>
      <start>135</start>
      <end>136</end>
      <status>modified</status>
      <modifiedWord>”</modifiedWord>
      <trackRevisions>false</trackRevisions>
    </reviewItem>
    <reviewItem>
      <errorID>18cfddda-4c20-4957-8aef-f624c2db3a50</errorID>
      <errorWord>"</errorWord>
      <group>L1_Format</group>
      <groupName>格式问题</groupName>
      <ability>L2_HalfPunc_CN</ability>
      <abilityName>全半角问题</abilityName>
      <candidateList>
        <item>“</item>
      </candidateList>
      <explain>文本全半角错误。</explain>
      <paraID>14BECFB8</paraID>
      <start>143</start>
      <end>144</end>
      <status>modified</status>
      <modifiedWord>“</modifiedWord>
      <trackRevisions>false</trackRevisions>
    </reviewItem>
    <reviewItem>
      <errorID>5008575a-0853-4854-824d-38ca9c2807d1</errorID>
      <errorWord>"</errorWord>
      <group>L1_Format</group>
      <groupName>格式问题</groupName>
      <ability>L2_HalfPunc_CN</ability>
      <abilityName>全半角问题</abilityName>
      <candidateList>
        <item>”</item>
      </candidateList>
      <explain>文本全半角错误。</explain>
      <paraID>14BECFB8</paraID>
      <start>145</start>
      <end>146</end>
      <status>modified</status>
      <modifiedWord>”</modifiedWord>
      <trackRevisions>false</trackRevisions>
    </reviewItem>
    <reviewItem>
      <errorID>b5afaa01-78b4-434f-af10-c4c1a2c09a51</errorID>
      <errorWord>"</errorWord>
      <group>L1_Format</group>
      <groupName>格式问题</groupName>
      <ability>L2_HalfPunc_CN</ability>
      <abilityName>全半角问题</abilityName>
      <candidateList>
        <item>“</item>
      </candidateList>
      <explain>文本全半角错误。</explain>
      <paraID>14BECFB8</paraID>
      <start>147</start>
      <end>148</end>
      <status>modified</status>
      <modifiedWord>“</modifiedWord>
      <trackRevisions>false</trackRevisions>
    </reviewItem>
    <reviewItem>
      <errorID>34d27795-8374-439f-9f39-4437dfcb895f</errorID>
      <errorWord>"</errorWord>
      <group>L1_Format</group>
      <groupName>格式问题</groupName>
      <ability>L2_HalfPunc_CN</ability>
      <abilityName>全半角问题</abilityName>
      <candidateList>
        <item>”</item>
      </candidateList>
      <explain>文本全半角错误。</explain>
      <paraID>14BECFB8</paraID>
      <start>150</start>
      <end>151</end>
      <status>modified</status>
      <modifiedWord>”</modifiedWord>
      <trackRevisions>false</trackRevisions>
    </reviewItem>
    <reviewItem>
      <errorID>f13acb4e-de35-469e-b2cb-7ddd7aada62c</errorID>
      <errorWord>"</errorWord>
      <group>L1_Format</group>
      <groupName>格式问题</groupName>
      <ability>L2_HalfPunc_CN</ability>
      <abilityName>全半角问题</abilityName>
      <candidateList>
        <item>“</item>
      </candidateList>
      <explain>文本全半角错误。</explain>
      <paraID>14BECFB8</paraID>
      <start>170</start>
      <end>171</end>
      <status>modified</status>
      <modifiedWord>“</modifiedWord>
      <trackRevisions>false</trackRevisions>
    </reviewItem>
    <reviewItem>
      <errorID>ce642b11-8b2d-471a-a5f0-309bf89adc33</errorID>
      <errorWord>"</errorWord>
      <group>L1_Format</group>
      <groupName>格式问题</groupName>
      <ability>L2_HalfPunc_CN</ability>
      <abilityName>全半角问题</abilityName>
      <candidateList>
        <item>”</item>
      </candidateList>
      <explain>文本全半角错误。</explain>
      <paraID>14BECFB8</paraID>
      <start>172</start>
      <end>173</end>
      <status>modified</status>
      <modifiedWord>”</modifiedWord>
      <trackRevisions>false</trackRevisions>
    </reviewItem>
    <reviewItem>
      <errorID>fb80251a-5bcd-4c19-b1f8-7a60b9d8fd28</errorID>
      <errorWord>"</errorWord>
      <group>L1_Format</group>
      <groupName>格式问题</groupName>
      <ability>L2_HalfPunc_CN</ability>
      <abilityName>全半角问题</abilityName>
      <candidateList>
        <item>“</item>
      </candidateList>
      <explain>文本全半角错误。</explain>
      <paraID>14BECFB8</paraID>
      <start>179</start>
      <end>180</end>
      <status>modified</status>
      <modifiedWord>“</modifiedWord>
      <trackRevisions>false</trackRevisions>
    </reviewItem>
    <reviewItem>
      <errorID>19a2e65f-5bc1-4215-a876-9c542e6e85a5</errorID>
      <errorWord>"</errorWord>
      <group>L1_Format</group>
      <groupName>格式问题</groupName>
      <ability>L2_HalfPunc_CN</ability>
      <abilityName>全半角问题</abilityName>
      <candidateList>
        <item>”</item>
      </candidateList>
      <explain>文本全半角错误。</explain>
      <paraID>14BECFB8</paraID>
      <start>182</start>
      <end>183</end>
      <status>modified</status>
      <modifiedWord>”</modifiedWord>
      <trackRevisions>false</trackRevisions>
    </reviewItem>
    <reviewItem>
      <errorID>1d4d8631-e020-4fb1-bf0d-bf60ccda68ca</errorID>
      <errorWord>"</errorWord>
      <group>L1_Format</group>
      <groupName>格式问题</groupName>
      <ability>L2_HalfPunc_CN</ability>
      <abilityName>全半角问题</abilityName>
      <candidateList>
        <item>“</item>
      </candidateList>
      <explain>文本全半角错误。</explain>
      <paraID>14BECFB8</paraID>
      <start>189</start>
      <end>190</end>
      <status>modified</status>
      <modifiedWord>“</modifiedWord>
      <trackRevisions>false</trackRevisions>
    </reviewItem>
    <reviewItem>
      <errorID>bc5b8bec-3943-42fb-a602-94ba5bc0bc30</errorID>
      <errorWord>"</errorWord>
      <group>L1_Format</group>
      <groupName>格式问题</groupName>
      <ability>L2_HalfPunc_CN</ability>
      <abilityName>全半角问题</abilityName>
      <candidateList>
        <item>”</item>
      </candidateList>
      <explain>文本全半角错误。</explain>
      <paraID>14BECFB8</paraID>
      <start>192</start>
      <end>193</end>
      <status>modified</status>
      <modifiedWord>”</modifiedWord>
      <trackRevisions>false</trackRevisions>
    </reviewItem>
    <reviewItem>
      <errorID>56232f1b-c023-4bf3-9c22-8b1282812341</errorID>
      <errorWord>"</errorWord>
      <group>L1_Format</group>
      <groupName>格式问题</groupName>
      <ability>L2_HalfPunc_CN</ability>
      <abilityName>全半角问题</abilityName>
      <candidateList>
        <item>“</item>
      </candidateList>
      <explain>文本全半角错误。</explain>
      <paraID>14BECFB8</paraID>
      <start>216</start>
      <end>217</end>
      <status>modified</status>
      <modifiedWord>“</modifiedWord>
      <trackRevisions>false</trackRevisions>
    </reviewItem>
    <reviewItem>
      <errorID>d0414d6e-a8eb-484a-9308-6a765d6d0f87</errorID>
      <errorWord>"</errorWord>
      <group>L1_Format</group>
      <groupName>格式问题</groupName>
      <ability>L2_HalfPunc_CN</ability>
      <abilityName>全半角问题</abilityName>
      <candidateList>
        <item>”</item>
      </candidateList>
      <explain>文本全半角错误。</explain>
      <paraID>14BECFB8</paraID>
      <start>218</start>
      <end>219</end>
      <status>modified</status>
      <modifiedWord>”</modifiedWord>
      <trackRevisions>false</trackRevisions>
    </reviewItem>
    <reviewItem>
      <errorID>2e923f83-d5df-456d-ab79-01a15c409ca9</errorID>
      <errorWord>-</errorWord>
      <group>L1_Format</group>
      <groupName>格式问题</groupName>
      <ability>L2_HalfPunc_CN</ability>
      <abilityName>全半角问题</abilityName>
      <candidateList>
        <item>－</item>
      </candidateList>
      <explain>文本全半角错误。</explain>
      <paraID>14BECFB8</paraID>
      <start>226</start>
      <end>227</end>
      <status>modified</status>
      <modifiedWord>－</modifiedWord>
      <trackRevisions>false</trackRevisions>
    </reviewItem>
    <reviewItem>
      <errorID>7aafbb28-e3c7-4e2b-bda8-2ce5ef15eb57</errorID>
      <errorWord>"</errorWord>
      <group>L1_Format</group>
      <groupName>格式问题</groupName>
      <ability>L2_HalfPunc_CN</ability>
      <abilityName>全半角问题</abilityName>
      <candidateList>
        <item>“</item>
      </candidateList>
      <explain>文本全半角错误。</explain>
      <paraID>48438144</paraID>
      <start>18</start>
      <end>19</end>
      <status>modified</status>
      <modifiedWord>“</modifiedWord>
      <trackRevisions>false</trackRevisions>
    </reviewItem>
    <reviewItem>
      <errorID>75c772b0-0e43-4f89-afa4-bf208aa87eee</errorID>
      <errorWord>"</errorWord>
      <group>L1_Format</group>
      <groupName>格式问题</groupName>
      <ability>L2_HalfPunc_CN</ability>
      <abilityName>全半角问题</abilityName>
      <candidateList>
        <item>”</item>
      </candidateList>
      <explain>文本全半角错误。</explain>
      <paraID>48438144</paraID>
      <start>21</start>
      <end>22</end>
      <status>modified</status>
      <modifiedWord>”</modifiedWord>
      <trackRevisions>false</trackRevisions>
    </reviewItem>
    <reviewItem>
      <errorID>44b0c614-19c1-43bd-9d3a-b648b6b01a39</errorID>
      <errorWord>"</errorWord>
      <group>L1_Format</group>
      <groupName>格式问题</groupName>
      <ability>L2_HalfPunc_CN</ability>
      <abilityName>全半角问题</abilityName>
      <candidateList>
        <item>“</item>
      </candidateList>
      <explain>文本全半角错误。</explain>
      <paraID>48438144</paraID>
      <start>28</start>
      <end>29</end>
      <status>modified</status>
      <modifiedWord>“</modifiedWord>
      <trackRevisions>false</trackRevisions>
    </reviewItem>
    <reviewItem>
      <errorID>56cb631d-0a8d-4b40-8ab3-699af6dbcf36</errorID>
      <errorWord>"</errorWord>
      <group>L1_Format</group>
      <groupName>格式问题</groupName>
      <ability>L2_HalfPunc_CN</ability>
      <abilityName>全半角问题</abilityName>
      <candidateList>
        <item>”</item>
      </candidateList>
      <explain>文本全半角错误。</explain>
      <paraID>48438144</paraID>
      <start>31</start>
      <end>32</end>
      <status>modified</status>
      <modifiedWord>”</modifiedWord>
      <trackRevisions>false</trackRevisions>
    </reviewItem>
    <reviewItem>
      <errorID>b0a0e4e4-4f67-4084-8369-f555b3937a1c</errorID>
      <errorWord>"</errorWord>
      <group>L1_Format</group>
      <groupName>格式问题</groupName>
      <ability>L2_HalfPunc_CN</ability>
      <abilityName>全半角问题</abilityName>
      <candidateList>
        <item>“</item>
      </candidateList>
      <explain>文本全半角错误。</explain>
      <paraID>48438144</paraID>
      <start>46</start>
      <end>47</end>
      <status>modified</status>
      <modifiedWord>“</modifiedWord>
      <trackRevisions>false</trackRevisions>
    </reviewItem>
    <reviewItem>
      <errorID>002579b6-d4e3-4a2f-9c13-0783ca6de90f</errorID>
      <errorWord>"</errorWord>
      <group>L1_Format</group>
      <groupName>格式问题</groupName>
      <ability>L2_HalfPunc_CN</ability>
      <abilityName>全半角问题</abilityName>
      <candidateList>
        <item>”</item>
      </candidateList>
      <explain>文本全半角错误。</explain>
      <paraID>48438144</paraID>
      <start>49</start>
      <end>50</end>
      <status>modified</status>
      <modifiedWord>”</modifiedWord>
      <trackRevisions>false</trackRevisions>
    </reviewItem>
    <reviewItem>
      <errorID>31c21b71-835e-408f-96bf-c16c9f56384b</errorID>
      <errorWord>"</errorWord>
      <group>L1_Format</group>
      <groupName>格式问题</groupName>
      <ability>L2_HalfPunc_CN</ability>
      <abilityName>全半角问题</abilityName>
      <candidateList>
        <item>“</item>
      </candidateList>
      <explain>文本全半角错误。</explain>
      <paraID>48438144</paraID>
      <start>74</start>
      <end>75</end>
      <status>modified</status>
      <modifiedWord>“</modifiedWord>
      <trackRevisions>false</trackRevisions>
    </reviewItem>
    <reviewItem>
      <errorID>0bd1e6fc-88b1-44cb-b4a1-df806210bb86</errorID>
      <errorWord>"</errorWord>
      <group>L1_Format</group>
      <groupName>格式问题</groupName>
      <ability>L2_HalfPunc_CN</ability>
      <abilityName>全半角问题</abilityName>
      <candidateList>
        <item>”</item>
      </candidateList>
      <explain>文本全半角错误。</explain>
      <paraID>48438144</paraID>
      <start>77</start>
      <end>78</end>
      <status>modified</status>
      <modifiedWord>”</modifiedWord>
      <trackRevisions>false</trackRevisions>
    </reviewItem>
    <reviewItem>
      <errorID>04e774e4-cd2b-42ee-9c65-37af30297b68</errorID>
      <errorWord>"</errorWord>
      <group>L1_Format</group>
      <groupName>格式问题</groupName>
      <ability>L2_HalfPunc_CN</ability>
      <abilityName>全半角问题</abilityName>
      <candidateList>
        <item>“</item>
      </candidateList>
      <explain>文本全半角错误。</explain>
      <paraID>48438144</paraID>
      <start>81</start>
      <end>82</end>
      <status>modified</status>
      <modifiedWord>“</modifiedWord>
      <trackRevisions>false</trackRevisions>
    </reviewItem>
    <reviewItem>
      <errorID>86566993-49d4-4618-a932-4da8d87c0b8d</errorID>
      <errorWord>"</errorWord>
      <group>L1_Format</group>
      <groupName>格式问题</groupName>
      <ability>L2_HalfPunc_CN</ability>
      <abilityName>全半角问题</abilityName>
      <candidateList>
        <item>”</item>
      </candidateList>
      <explain>文本全半角错误。</explain>
      <paraID>48438144</paraID>
      <start>83</start>
      <end>84</end>
      <status>modified</status>
      <modifiedWord>”</modifiedWord>
      <trackRevisions>false</trackRevisions>
    </reviewItem>
    <reviewItem>
      <errorID>deee11e3-7c0d-409a-b070-2374ce01eb8e</errorID>
      <errorWord>"</errorWord>
      <group>L1_Format</group>
      <groupName>格式问题</groupName>
      <ability>L2_HalfPunc_CN</ability>
      <abilityName>全半角问题</abilityName>
      <candidateList>
        <item>“</item>
      </candidateList>
      <explain>文本全半角错误。</explain>
      <paraID>48438144</paraID>
      <start>91</start>
      <end>92</end>
      <status>modified</status>
      <modifiedWord>“</modifiedWord>
      <trackRevisions>false</trackRevisions>
    </reviewItem>
    <reviewItem>
      <errorID>29675c8e-7761-40ba-a583-54d244f94a11</errorID>
      <errorWord>"</errorWord>
      <group>L1_Format</group>
      <groupName>格式问题</groupName>
      <ability>L2_HalfPunc_CN</ability>
      <abilityName>全半角问题</abilityName>
      <candidateList>
        <item>”</item>
      </candidateList>
      <explain>文本全半角错误。</explain>
      <paraID>48438144</paraID>
      <start>93</start>
      <end>94</end>
      <status>modified</status>
      <modifiedWord>”</modifiedWord>
      <trackRevisions>false</trackRevisions>
    </reviewItem>
    <reviewItem>
      <errorID>3fe8c6f3-52eb-4715-8de8-9d795620f018</errorID>
      <errorWord>"</errorWord>
      <group>L1_Format</group>
      <groupName>格式问题</groupName>
      <ability>L2_HalfPunc_CN</ability>
      <abilityName>全半角问题</abilityName>
      <candidateList>
        <item>“</item>
      </candidateList>
      <explain>文本全半角错误。</explain>
      <paraID>48438144</paraID>
      <start>132</start>
      <end>133</end>
      <status>modified</status>
      <modifiedWord>“</modifiedWord>
      <trackRevisions>false</trackRevisions>
    </reviewItem>
    <reviewItem>
      <errorID>e64b64b7-4b9d-41cd-ba4f-a5ea717ff4f6</errorID>
      <errorWord>"</errorWord>
      <group>L1_Format</group>
      <groupName>格式问题</groupName>
      <ability>L2_HalfPunc_CN</ability>
      <abilityName>全半角问题</abilityName>
      <candidateList>
        <item>”</item>
      </candidateList>
      <explain>文本全半角错误。</explain>
      <paraID>48438144</paraID>
      <start>142</start>
      <end>143</end>
      <status>modified</status>
      <modifiedWord>”</modifiedWord>
      <trackRevisions>false</trackRevisions>
    </reviewItem>
    <reviewItem>
      <errorID>b4b150e4-a8e9-4103-a94b-98952f349283</errorID>
      <errorWord>"</errorWord>
      <group>L1_Format</group>
      <groupName>格式问题</groupName>
      <ability>L2_HalfPunc_CN</ability>
      <abilityName>全半角问题</abilityName>
      <candidateList>
        <item>“</item>
      </candidateList>
      <explain>文本全半角错误。</explain>
      <paraID>48438144</paraID>
      <start>144</start>
      <end>145</end>
      <status>modified</status>
      <modifiedWord>“</modifiedWord>
      <trackRevisions>false</trackRevisions>
    </reviewItem>
    <reviewItem>
      <errorID>00ef2fc3-3482-4483-b3e7-ff45bc0bf49b</errorID>
      <errorWord>"</errorWord>
      <group>L1_Format</group>
      <groupName>格式问题</groupName>
      <ability>L2_HalfPunc_CN</ability>
      <abilityName>全半角问题</abilityName>
      <candidateList>
        <item>”</item>
      </candidateList>
      <explain>文本全半角错误。</explain>
      <paraID>48438144</paraID>
      <start>154</start>
      <end>155</end>
      <status>modified</status>
      <modifiedWord>”</modifiedWord>
      <trackRevisions>false</trackRevisions>
    </reviewItem>
    <reviewItem>
      <errorID>d07dca39-2f05-4909-97a7-5b84c76fe2b2</errorID>
      <errorWord>"</errorWord>
      <group>L1_Format</group>
      <groupName>格式问题</groupName>
      <ability>L2_HalfPunc_CN</ability>
      <abilityName>全半角问题</abilityName>
      <candidateList>
        <item>“</item>
      </candidateList>
      <explain>文本全半角错误。</explain>
      <paraID>28D4794F</paraID>
      <start>38</start>
      <end>39</end>
      <status>modified</status>
      <modifiedWord>“</modifiedWord>
      <trackRevisions>false</trackRevisions>
    </reviewItem>
    <reviewItem>
      <errorID>cc6b7e3f-e891-4257-9607-186b56b35eef</errorID>
      <errorWord>"</errorWord>
      <group>L1_Format</group>
      <groupName>格式问题</groupName>
      <ability>L2_HalfPunc_CN</ability>
      <abilityName>全半角问题</abilityName>
      <candidateList>
        <item>”</item>
      </candidateList>
      <explain>文本全半角错误。</explain>
      <paraID>28D4794F</paraID>
      <start>41</start>
      <end>42</end>
      <status>modified</status>
      <modifiedWord>”</modifiedWord>
      <trackRevisions>false</trackRevisions>
    </reviewItem>
    <reviewItem>
      <errorID>3de563a5-87b9-47ed-86fb-240ee5239428</errorID>
      <errorWord>"</errorWord>
      <group>L1_Format</group>
      <groupName>格式问题</groupName>
      <ability>L2_HalfPunc_CN</ability>
      <abilityName>全半角问题</abilityName>
      <candidateList>
        <item>“</item>
      </candidateList>
      <explain>文本全半角错误。</explain>
      <paraID>28D4794F</paraID>
      <start>104</start>
      <end>105</end>
      <status>modified</status>
      <modifiedWord>“</modifiedWord>
      <trackRevisions>false</trackRevisions>
    </reviewItem>
    <reviewItem>
      <errorID>295cf261-713c-4c8a-a01e-5808fdabc59d</errorID>
      <errorWord>"</errorWord>
      <group>L1_Format</group>
      <groupName>格式问题</groupName>
      <ability>L2_HalfPunc_CN</ability>
      <abilityName>全半角问题</abilityName>
      <candidateList>
        <item>”</item>
      </candidateList>
      <explain>文本全半角错误。</explain>
      <paraID>28D4794F</paraID>
      <start>107</start>
      <end>108</end>
      <status>modified</status>
      <modifiedWord>”</modifiedWord>
      <trackRevisions>false</trackRevisions>
    </reviewItem>
    <reviewItem>
      <errorID>34af81ef-f8b6-433e-b047-6d91f36d54a5</errorID>
      <errorWord>"</errorWord>
      <group>L1_Format</group>
      <groupName>格式问题</groupName>
      <ability>L2_HalfPunc_CN</ability>
      <abilityName>全半角问题</abilityName>
      <candidateList>
        <item>“</item>
      </candidateList>
      <explain>文本全半角错误。</explain>
      <paraID>28D4794F</paraID>
      <start>118</start>
      <end>119</end>
      <status>modified</status>
      <modifiedWord>“</modifiedWord>
      <trackRevisions>false</trackRevisions>
    </reviewItem>
    <reviewItem>
      <errorID>9dbcda5a-9d99-4524-818b-f712482ca821</errorID>
      <errorWord>"</errorWord>
      <group>L1_Format</group>
      <groupName>格式问题</groupName>
      <ability>L2_HalfPunc_CN</ability>
      <abilityName>全半角问题</abilityName>
      <candidateList>
        <item>”</item>
      </candidateList>
      <explain>文本全半角错误。</explain>
      <paraID>28D4794F</paraID>
      <start>120</start>
      <end>121</end>
      <status>modified</status>
      <modifiedWord>”</modifiedWord>
      <trackRevisions>false</trackRevisions>
    </reviewItem>
    <reviewItem>
      <errorID>5c96db51-50aa-4d15-a7e9-2792e0cca4d7</errorID>
      <errorWord>"</errorWord>
      <group>L1_Format</group>
      <groupName>格式问题</groupName>
      <ability>L2_HalfPunc_CN</ability>
      <abilityName>全半角问题</abilityName>
      <candidateList>
        <item>“</item>
      </candidateList>
      <explain>文本全半角错误。</explain>
      <paraID>28D4794F</paraID>
      <start>136</start>
      <end>137</end>
      <status>modified</status>
      <modifiedWord>“</modifiedWord>
      <trackRevisions>false</trackRevisions>
    </reviewItem>
    <reviewItem>
      <errorID>53891436-0912-4a96-8fb6-ce58da108630</errorID>
      <errorWord>"</errorWord>
      <group>L1_Format</group>
      <groupName>格式问题</groupName>
      <ability>L2_HalfPunc_CN</ability>
      <abilityName>全半角问题</abilityName>
      <candidateList>
        <item>”</item>
      </candidateList>
      <explain>文本全半角错误。</explain>
      <paraID>28D4794F</paraID>
      <start>139</start>
      <end>140</end>
      <status>modified</status>
      <modifiedWord>”</modifiedWord>
      <trackRevisions>false</trackRevisions>
    </reviewItem>
    <reviewItem>
      <errorID>3d4728b6-979a-4000-a7bb-3809ae9078de</errorID>
      <errorWord>"</errorWord>
      <group>L1_Format</group>
      <groupName>格式问题</groupName>
      <ability>L2_HalfPunc_CN</ability>
      <abilityName>全半角问题</abilityName>
      <candidateList>
        <item>“</item>
      </candidateList>
      <explain>文本全半角错误。</explain>
      <paraID>28D4794F</paraID>
      <start>171</start>
      <end>172</end>
      <status>modified</status>
      <modifiedWord>“</modifiedWord>
      <trackRevisions>false</trackRevisions>
    </reviewItem>
    <reviewItem>
      <errorID>9c5d1e41-8ce5-44b6-802e-2d174cbb9460</errorID>
      <errorWord>"</errorWord>
      <group>L1_Format</group>
      <groupName>格式问题</groupName>
      <ability>L2_HalfPunc_CN</ability>
      <abilityName>全半角问题</abilityName>
      <candidateList>
        <item>”</item>
      </candidateList>
      <explain>文本全半角错误。</explain>
      <paraID>28D4794F</paraID>
      <start>177</start>
      <end>178</end>
      <status>modified</status>
      <modifiedWord>”</modifiedWord>
      <trackRevisions>false</trackRevisions>
    </reviewItem>
    <reviewItem>
      <errorID>d4aab86a-f35b-40f9-a4d3-2b6f1b397c44</errorID>
      <errorWord>"</errorWord>
      <group>L1_Format</group>
      <groupName>格式问题</groupName>
      <ability>L2_HalfPunc_CN</ability>
      <abilityName>全半角问题</abilityName>
      <candidateList>
        <item>“</item>
      </candidateList>
      <explain>文本全半角错误。</explain>
      <paraID>28D4794F</paraID>
      <start>210</start>
      <end>211</end>
      <status>modified</status>
      <modifiedWord>“</modifiedWord>
      <trackRevisions>false</trackRevisions>
    </reviewItem>
    <reviewItem>
      <errorID>a426f55e-a0f2-4c7c-be3d-5a9b7d262d44</errorID>
      <errorWord>"</errorWord>
      <group>L1_Format</group>
      <groupName>格式问题</groupName>
      <ability>L2_HalfPunc_CN</ability>
      <abilityName>全半角问题</abilityName>
      <candidateList>
        <item>”</item>
      </candidateList>
      <explain>文本全半角错误。</explain>
      <paraID>28D4794F</paraID>
      <start>215</start>
      <end>216</end>
      <status>modified</status>
      <modifiedWord>”</modifiedWord>
      <trackRevisions>false</trackRevisions>
    </reviewItem>
    <reviewItem>
      <errorID>635aadc0-2f64-4547-983a-e6d2610d3b2b</errorID>
      <errorWord>"</errorWord>
      <group>L1_Format</group>
      <groupName>格式问题</groupName>
      <ability>L2_HalfPunc_CN</ability>
      <abilityName>全半角问题</abilityName>
      <candidateList>
        <item>“</item>
      </candidateList>
      <explain>文本全半角错误。</explain>
      <paraID>4B436F94</paraID>
      <start>90</start>
      <end>91</end>
      <status>modified</status>
      <modifiedWord>“</modifiedWord>
      <trackRevisions>false</trackRevisions>
    </reviewItem>
    <reviewItem>
      <errorID>2c3d83cd-8711-4094-b621-f1684f3d7773</errorID>
      <errorWord>"</errorWord>
      <group>L1_Format</group>
      <groupName>格式问题</groupName>
      <ability>L2_HalfPunc_CN</ability>
      <abilityName>全半角问题</abilityName>
      <candidateList>
        <item>”</item>
      </candidateList>
      <explain>文本全半角错误。</explain>
      <paraID>4B436F94</paraID>
      <start>95</start>
      <end>96</end>
      <status>modified</status>
      <modifiedWord>”</modifiedWord>
      <trackRevisions>false</trackRevisions>
    </reviewItem>
    <reviewItem>
      <errorID>dae0e4f5-7500-4930-9273-cdc435d9fbe6</errorID>
      <errorWord>"</errorWord>
      <group>L1_Format</group>
      <groupName>格式问题</groupName>
      <ability>L2_HalfPunc_CN</ability>
      <abilityName>全半角问题</abilityName>
      <candidateList>
        <item>“</item>
      </candidateList>
      <explain>文本全半角错误。</explain>
      <paraID>4B436F94</paraID>
      <start>141</start>
      <end>142</end>
      <status>modified</status>
      <modifiedWord>“</modifiedWord>
      <trackRevisions>false</trackRevisions>
    </reviewItem>
    <reviewItem>
      <errorID>8115df8b-334f-489e-8f4d-53ff75862ffc</errorID>
      <errorWord>"</errorWord>
      <group>L1_Format</group>
      <groupName>格式问题</groupName>
      <ability>L2_HalfPunc_CN</ability>
      <abilityName>全半角问题</abilityName>
      <candidateList>
        <item>”</item>
      </candidateList>
      <explain>文本全半角错误。</explain>
      <paraID>4B436F94</paraID>
      <start>170</start>
      <end>171</end>
      <status>modified</status>
      <modifiedWord>”</modifiedWord>
      <trackRevisions>false</trackRevisions>
    </reviewItem>
    <reviewItem>
      <errorID>19f8e055-eaac-438a-93ac-3a9b7208e3f3</errorID>
      <errorWord>"</errorWord>
      <group>L1_Format</group>
      <groupName>格式问题</groupName>
      <ability>L2_HalfPunc_CN</ability>
      <abilityName>全半角问题</abilityName>
      <candidateList>
        <item>“</item>
      </candidateList>
      <explain>文本全半角错误。</explain>
      <paraID>4B436F94</paraID>
      <start>175</start>
      <end>176</end>
      <status>modified</status>
      <modifiedWord>“</modifiedWord>
      <trackRevisions>false</trackRevisions>
    </reviewItem>
    <reviewItem>
      <errorID>87baa1bd-a965-4d6e-8d76-4f9672bb24dc</errorID>
      <errorWord>"</errorWord>
      <group>L1_Format</group>
      <groupName>格式问题</groupName>
      <ability>L2_HalfPunc_CN</ability>
      <abilityName>全半角问题</abilityName>
      <candidateList>
        <item>”</item>
      </candidateList>
      <explain>文本全半角错误。</explain>
      <paraID>4B436F94</paraID>
      <start>178</start>
      <end>179</end>
      <status>modified</status>
      <modifiedWord>”</modifiedWord>
      <trackRevisions>false</trackRevisions>
    </reviewItem>
    <reviewItem>
      <errorID>70bf3c23-d4bf-402f-9b18-489dfba18c30</errorID>
      <errorWord>"</errorWord>
      <group>L1_Format</group>
      <groupName>格式问题</groupName>
      <ability>L2_HalfPunc_CN</ability>
      <abilityName>全半角问题</abilityName>
      <candidateList>
        <item>“</item>
      </candidateList>
      <explain>文本全半角错误。</explain>
      <paraID>4B436F94</paraID>
      <start>187</start>
      <end>188</end>
      <status>modified</status>
      <modifiedWord>“</modifiedWord>
      <trackRevisions>false</trackRevisions>
    </reviewItem>
    <reviewItem>
      <errorID>70b17164-833a-4931-9d6a-eb03127d10da</errorID>
      <errorWord>"</errorWord>
      <group>L1_Format</group>
      <groupName>格式问题</groupName>
      <ability>L2_HalfPunc_CN</ability>
      <abilityName>全半角问题</abilityName>
      <candidateList>
        <item>”</item>
      </candidateList>
      <explain>文本全半角错误。</explain>
      <paraID>4B436F94</paraID>
      <start>194</start>
      <end>195</end>
      <status>modified</status>
      <modifiedWord>”</modifiedWord>
      <trackRevisions>false</trackRevisions>
    </reviewItem>
    <reviewItem>
      <errorID>e5a93eeb-71f6-49e3-845e-3c119c919fb7</errorID>
      <errorWord>"</errorWord>
      <group>L1_Format</group>
      <groupName>格式问题</groupName>
      <ability>L2_HalfPunc_CN</ability>
      <abilityName>全半角问题</abilityName>
      <candidateList>
        <item>“</item>
      </candidateList>
      <explain>文本全半角错误。</explain>
      <paraID>4B436F94</paraID>
      <start>200</start>
      <end>201</end>
      <status>modified</status>
      <modifiedWord>“</modifiedWord>
      <trackRevisions>false</trackRevisions>
    </reviewItem>
    <reviewItem>
      <errorID>df8693e5-8478-4679-aa6a-ae1b2e8aef67</errorID>
      <errorWord>"</errorWord>
      <group>L1_Format</group>
      <groupName>格式问题</groupName>
      <ability>L2_HalfPunc_CN</ability>
      <abilityName>全半角问题</abilityName>
      <candidateList>
        <item>”</item>
      </candidateList>
      <explain>文本全半角错误。</explain>
      <paraID>4B436F94</paraID>
      <start>205</start>
      <end>206</end>
      <status>modified</status>
      <modifiedWord>”</modifiedWord>
      <trackRevisions>false</trackRevisions>
    </reviewItem>
    <reviewItem>
      <errorID>dfd19dc1-6388-4de1-9806-b4e7375eeb7b</errorID>
      <errorWord>"</errorWord>
      <group>L1_Format</group>
      <groupName>格式问题</groupName>
      <ability>L2_HalfPunc_CN</ability>
      <abilityName>全半角问题</abilityName>
      <candidateList>
        <item>“</item>
      </candidateList>
      <explain>文本全半角错误。</explain>
      <paraID>5B40D440</paraID>
      <start>87</start>
      <end>88</end>
      <status>modified</status>
      <modifiedWord>“</modifiedWord>
      <trackRevisions>false</trackRevisions>
    </reviewItem>
    <reviewItem>
      <errorID>636093d2-e76a-4249-8a74-6556628238ec</errorID>
      <errorWord>"</errorWord>
      <group>L1_Format</group>
      <groupName>格式问题</groupName>
      <ability>L2_HalfPunc_CN</ability>
      <abilityName>全半角问题</abilityName>
      <candidateList>
        <item>”</item>
      </candidateList>
      <explain>文本全半角错误。</explain>
      <paraID>5B40D440</paraID>
      <start>90</start>
      <end>91</end>
      <status>modified</status>
      <modifiedWord>”</modifiedWord>
      <trackRevisions>false</trackRevisions>
    </reviewItem>
    <reviewItem>
      <errorID>27ed2e8f-e828-4612-a485-b870a0c73728</errorID>
      <errorWord>"</errorWord>
      <group>L1_Format</group>
      <groupName>格式问题</groupName>
      <ability>L2_HalfPunc_CN</ability>
      <abilityName>全半角问题</abilityName>
      <candidateList>
        <item>“</item>
      </candidateList>
      <explain>文本全半角错误。</explain>
      <paraID>14979E4B</paraID>
      <start>24</start>
      <end>25</end>
      <status>modified</status>
      <modifiedWord>“</modifiedWord>
      <trackRevisions>false</trackRevisions>
    </reviewItem>
    <reviewItem>
      <errorID>5e7adcc0-b974-4d7f-949f-0ede7096ce9b</errorID>
      <errorWord>"</errorWord>
      <group>L1_Format</group>
      <groupName>格式问题</groupName>
      <ability>L2_HalfPunc_CN</ability>
      <abilityName>全半角问题</abilityName>
      <candidateList>
        <item>”</item>
      </candidateList>
      <explain>文本全半角错误。</explain>
      <paraID>14979E4B</paraID>
      <start>27</start>
      <end>28</end>
      <status>modified</status>
      <modifiedWord>”</modifiedWord>
      <trackRevisions>false</trackRevisions>
    </reviewItem>
    <reviewItem>
      <errorID>1b628aac-ab0f-4aa0-b027-eee7f131cc32</errorID>
      <errorWord>"</errorWord>
      <group>L1_Format</group>
      <groupName>格式问题</groupName>
      <ability>L2_HalfPunc_CN</ability>
      <abilityName>全半角问题</abilityName>
      <candidateList>
        <item>“</item>
      </candidateList>
      <explain>文本全半角错误。</explain>
      <paraID>14979E4B</paraID>
      <start>54</start>
      <end>55</end>
      <status>modified</status>
      <modifiedWord>“</modifiedWord>
      <trackRevisions>false</trackRevisions>
    </reviewItem>
    <reviewItem>
      <errorID>1dda19aa-8047-434d-8125-9aecafead38b</errorID>
      <errorWord>"</errorWord>
      <group>L1_Format</group>
      <groupName>格式问题</groupName>
      <ability>L2_HalfPunc_CN</ability>
      <abilityName>全半角问题</abilityName>
      <candidateList>
        <item>”</item>
      </candidateList>
      <explain>文本全半角错误。</explain>
      <paraID>14979E4B</paraID>
      <start>57</start>
      <end>58</end>
      <status>modified</status>
      <modifiedWord>”</modifiedWord>
      <trackRevisions>false</trackRevisions>
    </reviewItem>
    <reviewItem>
      <errorID>54d7f6e9-8147-4fc7-a610-5705a4c4200a</errorID>
      <errorWord>"</errorWord>
      <group>L1_Format</group>
      <groupName>格式问题</groupName>
      <ability>L2_HalfPunc_CN</ability>
      <abilityName>全半角问题</abilityName>
      <candidateList>
        <item>“</item>
      </candidateList>
      <explain>文本全半角错误。</explain>
      <paraID>14979E4B</paraID>
      <start>61</start>
      <end>62</end>
      <status>modified</status>
      <modifiedWord>“</modifiedWord>
      <trackRevisions>false</trackRevisions>
    </reviewItem>
    <reviewItem>
      <errorID>d12701d3-d014-4f53-8600-28dee6e43eb1</errorID>
      <errorWord>"</errorWord>
      <group>L1_Format</group>
      <groupName>格式问题</groupName>
      <ability>L2_HalfPunc_CN</ability>
      <abilityName>全半角问题</abilityName>
      <candidateList>
        <item>”</item>
      </candidateList>
      <explain>文本全半角错误。</explain>
      <paraID>14979E4B</paraID>
      <start>63</start>
      <end>64</end>
      <status>modified</status>
      <modifiedWord>”</modifiedWord>
      <trackRevisions>false</trackRevisions>
    </reviewItem>
    <reviewItem>
      <errorID>a9d8b783-db79-416f-bd27-a140b7bb9def</errorID>
      <errorWord>"</errorWord>
      <group>L1_Format</group>
      <groupName>格式问题</groupName>
      <ability>L2_HalfPunc_CN</ability>
      <abilityName>全半角问题</abilityName>
      <candidateList>
        <item>“</item>
      </candidateList>
      <explain>文本全半角错误。</explain>
      <paraID>14979E4B</paraID>
      <start>85</start>
      <end>86</end>
      <status>modified</status>
      <modifiedWord>“</modifiedWord>
      <trackRevisions>false</trackRevisions>
    </reviewItem>
    <reviewItem>
      <errorID>7b817807-696c-40ce-905b-ef167a6e543f</errorID>
      <errorWord>"</errorWord>
      <group>L1_Format</group>
      <groupName>格式问题</groupName>
      <ability>L2_HalfPunc_CN</ability>
      <abilityName>全半角问题</abilityName>
      <candidateList>
        <item>”</item>
      </candidateList>
      <explain>文本全半角错误。</explain>
      <paraID>14979E4B</paraID>
      <start>87</start>
      <end>88</end>
      <status>modified</status>
      <modifiedWord>”</modifiedWord>
      <trackRevisions>false</trackRevisions>
    </reviewItem>
    <reviewItem>
      <errorID>d8fadf05-acc2-47bf-8f48-db924c5e86c7</errorID>
      <errorWord>"</errorWord>
      <group>L1_Format</group>
      <groupName>格式问题</groupName>
      <ability>L2_HalfPunc_CN</ability>
      <abilityName>全半角问题</abilityName>
      <candidateList>
        <item>“</item>
      </candidateList>
      <explain>文本全半角错误。</explain>
      <paraID>14979E4B</paraID>
      <start>109</start>
      <end>110</end>
      <status>modified</status>
      <modifiedWord>“</modifiedWord>
      <trackRevisions>false</trackRevisions>
    </reviewItem>
    <reviewItem>
      <errorID>72635a98-07cc-46a7-a513-2954b4a5124c</errorID>
      <errorWord>"</errorWord>
      <group>L1_Format</group>
      <groupName>格式问题</groupName>
      <ability>L2_HalfPunc_CN</ability>
      <abilityName>全半角问题</abilityName>
      <candidateList>
        <item>”</item>
      </candidateList>
      <explain>文本全半角错误。</explain>
      <paraID>14979E4B</paraID>
      <start>114</start>
      <end>115</end>
      <status>modified</status>
      <modifiedWord>”</modifiedWord>
      <trackRevisions>false</trackRevisions>
    </reviewItem>
    <reviewItem>
      <errorID>4e9d0ffc-c904-494e-8b02-6bc9a8ad8ad9</errorID>
      <errorWord>"</errorWord>
      <group>L1_Format</group>
      <groupName>格式问题</groupName>
      <ability>L2_HalfPunc_CN</ability>
      <abilityName>全半角问题</abilityName>
      <candidateList>
        <item>“</item>
      </candidateList>
      <explain>文本全半角错误。</explain>
      <paraID>14979E4B</paraID>
      <start>116</start>
      <end>117</end>
      <status>modified</status>
      <modifiedWord>“</modifiedWord>
      <trackRevisions>false</trackRevisions>
    </reviewItem>
    <reviewItem>
      <errorID>1e1f4c05-5d7f-4935-ad84-ef99f74260e4</errorID>
      <errorWord>"</errorWord>
      <group>L1_Format</group>
      <groupName>格式问题</groupName>
      <ability>L2_HalfPunc_CN</ability>
      <abilityName>全半角问题</abilityName>
      <candidateList>
        <item>”</item>
      </candidateList>
      <explain>文本全半角错误。</explain>
      <paraID>14979E4B</paraID>
      <start>121</start>
      <end>122</end>
      <status>modified</status>
      <modifiedWord>”</modifiedWord>
      <trackRevisions>false</trackRevisions>
    </reviewItem>
    <reviewItem>
      <errorID>e5ca286f-5245-448e-bf11-c957c2e8b3fc</errorID>
      <errorWord>"</errorWord>
      <group>L1_Format</group>
      <groupName>格式问题</groupName>
      <ability>L2_HalfPunc_CN</ability>
      <abilityName>全半角问题</abilityName>
      <candidateList>
        <item>“</item>
      </candidateList>
      <explain>文本全半角错误。</explain>
      <paraID> 1FB4185</paraID>
      <start>37</start>
      <end>38</end>
      <status>modified</status>
      <modifiedWord>“</modifiedWord>
      <trackRevisions>false</trackRevisions>
    </reviewItem>
    <reviewItem>
      <errorID>015280d1-2407-403b-b481-e279de89c898</errorID>
      <errorWord>"</errorWord>
      <group>L1_Format</group>
      <groupName>格式问题</groupName>
      <ability>L2_HalfPunc_CN</ability>
      <abilityName>全半角问题</abilityName>
      <candidateList>
        <item>”</item>
      </candidateList>
      <explain>文本全半角错误。</explain>
      <paraID> 1FB4185</paraID>
      <start>40</start>
      <end>41</end>
      <status>modified</status>
      <modifiedWord>”</modifiedWord>
      <trackRevisions>false</trackRevisions>
    </reviewItem>
    <reviewItem>
      <errorID>f92c79ff-f89e-4810-ad08-eee0983cf8c9</errorID>
      <errorWord>"</errorWord>
      <group>L1_Format</group>
      <groupName>格式问题</groupName>
      <ability>L2_HalfPunc_CN</ability>
      <abilityName>全半角问题</abilityName>
      <candidateList>
        <item>“</item>
      </candidateList>
      <explain>文本全半角错误。</explain>
      <paraID> 1FB4185</paraID>
      <start>42</start>
      <end>43</end>
      <status>modified</status>
      <modifiedWord>“</modifiedWord>
      <trackRevisions>false</trackRevisions>
    </reviewItem>
    <reviewItem>
      <errorID>bd900767-a7b2-473a-97c4-5fbd7fef9a05</errorID>
      <errorWord>"</errorWord>
      <group>L1_Format</group>
      <groupName>格式问题</groupName>
      <ability>L2_HalfPunc_CN</ability>
      <abilityName>全半角问题</abilityName>
      <candidateList>
        <item>”</item>
      </candidateList>
      <explain>文本全半角错误。</explain>
      <paraID> 1FB4185</paraID>
      <start>45</start>
      <end>46</end>
      <status>modified</status>
      <modifiedWord>”</modifiedWord>
      <trackRevisions>false</trackRevisions>
    </reviewItem>
    <reviewItem>
      <errorID>cef6001d-e5f8-449a-8941-67a4e6809425</errorID>
      <errorWord>"</errorWord>
      <group>L1_Format</group>
      <groupName>格式问题</groupName>
      <ability>L2_HalfPunc_CN</ability>
      <abilityName>全半角问题</abilityName>
      <candidateList>
        <item>“</item>
      </candidateList>
      <explain>文本全半角错误。</explain>
      <paraID> 1FB4185</paraID>
      <start>60</start>
      <end>61</end>
      <status>modified</status>
      <modifiedWord>“</modifiedWord>
      <trackRevisions>false</trackRevisions>
    </reviewItem>
    <reviewItem>
      <errorID>71e7f782-deca-48d0-b4db-d5cbee524f37</errorID>
      <errorWord>"</errorWord>
      <group>L1_Format</group>
      <groupName>格式问题</groupName>
      <ability>L2_HalfPunc_CN</ability>
      <abilityName>全半角问题</abilityName>
      <candidateList>
        <item>”</item>
      </candidateList>
      <explain>文本全半角错误。</explain>
      <paraID> 1FB4185</paraID>
      <start>63</start>
      <end>64</end>
      <status>modified</status>
      <modifiedWord>”</modifiedWord>
      <trackRevisions>false</trackRevisions>
    </reviewItem>
    <reviewItem>
      <errorID>ee32802d-2158-4d05-bdd1-0bbafaf918a0</errorID>
      <errorWord>"</errorWord>
      <group>L1_Format</group>
      <groupName>格式问题</groupName>
      <ability>L2_HalfPunc_CN</ability>
      <abilityName>全半角问题</abilityName>
      <candidateList>
        <item>“</item>
      </candidateList>
      <explain>文本全半角错误。</explain>
      <paraID> 1FB4185</paraID>
      <start>67</start>
      <end>68</end>
      <status>modified</status>
      <modifiedWord>“</modifiedWord>
      <trackRevisions>false</trackRevisions>
    </reviewItem>
    <reviewItem>
      <errorID>38321c50-09c1-4549-9ef9-5a207533392e</errorID>
      <errorWord>"</errorWord>
      <group>L1_Format</group>
      <groupName>格式问题</groupName>
      <ability>L2_HalfPunc_CN</ability>
      <abilityName>全半角问题</abilityName>
      <candidateList>
        <item>”</item>
      </candidateList>
      <explain>文本全半角错误。</explain>
      <paraID> 1FB4185</paraID>
      <start>70</start>
      <end>71</end>
      <status>modified</status>
      <modifiedWord>”</modifiedWord>
      <trackRevisions>false</trackRevisions>
    </reviewItem>
    <reviewItem>
      <errorID>f0c71dac-6273-49b9-b29b-fcc5310cf798</errorID>
      <errorWord>"</errorWord>
      <group>L1_Format</group>
      <groupName>格式问题</groupName>
      <ability>L2_HalfPunc_CN</ability>
      <abilityName>全半角问题</abilityName>
      <candidateList>
        <item>“</item>
      </candidateList>
      <explain>文本全半角错误。</explain>
      <paraID> 1FB4185</paraID>
      <start>99</start>
      <end>100</end>
      <status>modified</status>
      <modifiedWord>“</modifiedWord>
      <trackRevisions>false</trackRevisions>
    </reviewItem>
    <reviewItem>
      <errorID>bc937f2a-23b8-492b-87ec-d444fd58f4b9</errorID>
      <errorWord>"</errorWord>
      <group>L1_Format</group>
      <groupName>格式问题</groupName>
      <ability>L2_HalfPunc_CN</ability>
      <abilityName>全半角问题</abilityName>
      <candidateList>
        <item>”</item>
      </candidateList>
      <explain>文本全半角错误。</explain>
      <paraID> 1FB4185</paraID>
      <start>108</start>
      <end>109</end>
      <status>modified</status>
      <modifiedWord>”</modifiedWord>
      <trackRevisions>false</trackRevisions>
    </reviewItem>
    <reviewItem>
      <errorID>31da4b7e-52e8-4c18-b61e-6a18a283867a</errorID>
      <errorWord>"</errorWord>
      <group>L1_Format</group>
      <groupName>格式问题</groupName>
      <ability>L2_HalfPunc_CN</ability>
      <abilityName>全半角问题</abilityName>
      <candidateList>
        <item>“</item>
      </candidateList>
      <explain>文本全半角错误。</explain>
      <paraID> 1FB4185</paraID>
      <start>123</start>
      <end>124</end>
      <status>modified</status>
      <modifiedWord>“</modifiedWord>
      <trackRevisions>false</trackRevisions>
    </reviewItem>
    <reviewItem>
      <errorID>844d5459-04d8-4f71-add2-a1ac14801034</errorID>
      <errorWord>"</errorWord>
      <group>L1_Format</group>
      <groupName>格式问题</groupName>
      <ability>L2_HalfPunc_CN</ability>
      <abilityName>全半角问题</abilityName>
      <candidateList>
        <item>”</item>
      </candidateList>
      <explain>文本全半角错误。</explain>
      <paraID> 1FB4185</paraID>
      <start>133</start>
      <end>134</end>
      <status>modified</status>
      <modifiedWord>”</modifiedWord>
      <trackRevisions>false</trackRevisions>
    </reviewItem>
    <reviewItem>
      <errorID>062b0aac-7ff2-49fe-a963-e519ae8fcf87</errorID>
      <errorWord>"</errorWord>
      <group>L1_Format</group>
      <groupName>格式问题</groupName>
      <ability>L2_HalfPunc_CN</ability>
      <abilityName>全半角问题</abilityName>
      <candidateList>
        <item>“</item>
      </candidateList>
      <explain>文本全半角错误。</explain>
      <paraID>45CB3530</paraID>
      <start>156</start>
      <end>157</end>
      <status>modified</status>
      <modifiedWord>“</modifiedWord>
      <trackRevisions>false</trackRevisions>
    </reviewItem>
    <reviewItem>
      <errorID>67df85da-c8bb-418b-908f-a7105300dfae</errorID>
      <errorWord>"</errorWord>
      <group>L1_Format</group>
      <groupName>格式问题</groupName>
      <ability>L2_HalfPunc_CN</ability>
      <abilityName>全半角问题</abilityName>
      <candidateList>
        <item>”</item>
      </candidateList>
      <explain>文本全半角错误。</explain>
      <paraID>45CB3530</paraID>
      <start>161</start>
      <end>162</end>
      <status>modified</status>
      <modifiedWord>”</modifiedWord>
      <trackRevisions>false</trackRevisions>
    </reviewItem>
    <reviewItem>
      <errorID>d133eba2-07bb-4c95-84b5-18d01f35070c</errorID>
      <errorWord>"</errorWord>
      <group>L1_Format</group>
      <groupName>格式问题</groupName>
      <ability>L2_HalfPunc_CN</ability>
      <abilityName>全半角问题</abilityName>
      <candidateList>
        <item>“</item>
      </candidateList>
      <explain>文本全半角错误。</explain>
      <paraID>45CB3530</paraID>
      <start>200</start>
      <end>201</end>
      <status>modified</status>
      <modifiedWord>“</modifiedWord>
      <trackRevisions>false</trackRevisions>
    </reviewItem>
    <reviewItem>
      <errorID>98dabac4-6dab-4024-8057-463ff31dea17</errorID>
      <errorWord>"</errorWord>
      <group>L1_Format</group>
      <groupName>格式问题</groupName>
      <ability>L2_HalfPunc_CN</ability>
      <abilityName>全半角问题</abilityName>
      <candidateList>
        <item>”</item>
      </candidateList>
      <explain>文本全半角错误。</explain>
      <paraID>45CB3530</paraID>
      <start>205</start>
      <end>206</end>
      <status>modified</status>
      <modifiedWord>”</modifiedWord>
      <trackRevisions>false</trackRevisions>
    </reviewItem>
    <reviewItem>
      <errorID>b6e404f8-09a6-47bd-bfe0-ee59571cb55d</errorID>
      <errorWord>"</errorWord>
      <group>L1_Format</group>
      <groupName>格式问题</groupName>
      <ability>L2_HalfPunc_CN</ability>
      <abilityName>全半角问题</abilityName>
      <candidateList>
        <item>“</item>
      </candidateList>
      <explain>文本全半角错误。</explain>
      <paraID>45CB3530</paraID>
      <start>245</start>
      <end>246</end>
      <status>modified</status>
      <modifiedWord>“</modifiedWord>
      <trackRevisions>false</trackRevisions>
    </reviewItem>
    <reviewItem>
      <errorID>ffa876b8-b770-47c4-8acd-0662829e3b83</errorID>
      <errorWord>"</errorWord>
      <group>L1_Format</group>
      <groupName>格式问题</groupName>
      <ability>L2_HalfPunc_CN</ability>
      <abilityName>全半角问题</abilityName>
      <candidateList>
        <item>”</item>
      </candidateList>
      <explain>文本全半角错误。</explain>
      <paraID>45CB3530</paraID>
      <start>248</start>
      <end>249</end>
      <status>modified</status>
      <modifiedWord>”</modifiedWord>
      <trackRevisions>false</trackRevisions>
    </reviewItem>
    <reviewItem>
      <errorID>2c187e62-65e7-441a-ab82-d9fe56a836d1</errorID>
      <errorWord>1910年代</errorWord>
      <group>L1_Knowledge</group>
      <groupName>知识性问题</groupName>
      <ability>L2_Time</ability>
      <abilityName>日期时间</abilityName>
      <candidateList>
        <item>20世纪10年代</item>
      </candidateList>
      <explain>年代表述建议使用世纪+年代的格式。</explain>
      <paraID>7F4ACEFF</paraID>
      <start>16</start>
      <end>22</end>
      <status>unmodified</status>
      <modifiedWord/>
      <trackRevisions>false</trackRevisions>
    </reviewItem>
    <reviewItem>
      <errorID>97debcf3-b613-484a-8ead-c812ca3b948d</errorID>
      <errorWord>"</errorWord>
      <group>L1_Format</group>
      <groupName>格式问题</groupName>
      <ability>L2_HalfPunc_CN</ability>
      <abilityName>全半角问题</abilityName>
      <candidateList>
        <item>“</item>
      </candidateList>
      <explain>文本全半角错误。</explain>
      <paraID>7F4ACEFF</paraID>
      <start>40</start>
      <end>41</end>
      <status>modified</status>
      <modifiedWord>“</modifiedWord>
      <trackRevisions>false</trackRevisions>
    </reviewItem>
    <reviewItem>
      <errorID>24daf002-e9db-4076-86ee-ba9b188bf47c</errorID>
      <errorWord>"</errorWord>
      <group>L1_Format</group>
      <groupName>格式问题</groupName>
      <ability>L2_HalfPunc_CN</ability>
      <abilityName>全半角问题</abilityName>
      <candidateList>
        <item>”</item>
      </candidateList>
      <explain>文本全半角错误。</explain>
      <paraID>7F4ACEFF</paraID>
      <start>43</start>
      <end>44</end>
      <status>modified</status>
      <modifiedWord>”</modifiedWord>
      <trackRevisions>false</trackRevisions>
    </reviewItem>
    <reviewItem>
      <errorID>81a8c524-d250-4086-862b-8b4bbb30c409</errorID>
      <errorWord>"</errorWord>
      <group>L1_Format</group>
      <groupName>格式问题</groupName>
      <ability>L2_HalfPunc_CN</ability>
      <abilityName>全半角问题</abilityName>
      <candidateList>
        <item>“</item>
      </candidateList>
      <explain>文本全半角错误。</explain>
      <paraID>7F4ACEFF</paraID>
      <start>98</start>
      <end>99</end>
      <status>modified</status>
      <modifiedWord>“</modifiedWord>
      <trackRevisions>false</trackRevisions>
    </reviewItem>
    <reviewItem>
      <errorID>e8652074-b98e-45f5-9b2a-7c5cb44c9624</errorID>
      <errorWord>"</errorWord>
      <group>L1_Format</group>
      <groupName>格式问题</groupName>
      <ability>L2_HalfPunc_CN</ability>
      <abilityName>全半角问题</abilityName>
      <candidateList>
        <item>”</item>
      </candidateList>
      <explain>文本全半角错误。</explain>
      <paraID>7F4ACEFF</paraID>
      <start>100</start>
      <end>101</end>
      <status>modified</status>
      <modifiedWord>”</modifiedWord>
      <trackRevisions>false</trackRevisions>
    </reviewItem>
    <reviewItem>
      <errorID>f7914ad0-b037-4621-9083-d6053e57ca4b</errorID>
      <errorWord>"</errorWord>
      <group>L1_Format</group>
      <groupName>格式问题</groupName>
      <ability>L2_HalfPunc_CN</ability>
      <abilityName>全半角问题</abilityName>
      <candidateList>
        <item>“</item>
      </candidateList>
      <explain>文本全半角错误。</explain>
      <paraID>3CB368DB</paraID>
      <start>30</start>
      <end>31</end>
      <status>modified</status>
      <modifiedWord>“</modifiedWord>
      <trackRevisions>false</trackRevisions>
    </reviewItem>
    <reviewItem>
      <errorID>d8df4f5f-7e16-4a8b-8da2-083cac662144</errorID>
      <errorWord>"</errorWord>
      <group>L1_Format</group>
      <groupName>格式问题</groupName>
      <ability>L2_HalfPunc_CN</ability>
      <abilityName>全半角问题</abilityName>
      <candidateList>
        <item>”</item>
      </candidateList>
      <explain>文本全半角错误。</explain>
      <paraID>3CB368DB</paraID>
      <start>34</start>
      <end>35</end>
      <status>modified</status>
      <modifiedWord>”</modifiedWord>
      <trackRevisions>false</trackRevisions>
    </reviewItem>
    <reviewItem>
      <errorID>0878f0e0-ac06-45ec-88f2-7b167a06ab9b</errorID>
      <errorWord>"</errorWord>
      <group>L1_Format</group>
      <groupName>格式问题</groupName>
      <ability>L2_HalfPunc_CN</ability>
      <abilityName>全半角问题</abilityName>
      <candidateList>
        <item>“</item>
      </candidateList>
      <explain>文本全半角错误。</explain>
      <paraID>3CB368DB</paraID>
      <start>70</start>
      <end>71</end>
      <status>modified</status>
      <modifiedWord>“</modifiedWord>
      <trackRevisions>false</trackRevisions>
    </reviewItem>
    <reviewItem>
      <errorID>21ebcff1-aa79-4529-a94c-33228aea17ea</errorID>
      <errorWord>"</errorWord>
      <group>L1_Format</group>
      <groupName>格式问题</groupName>
      <ability>L2_HalfPunc_CN</ability>
      <abilityName>全半角问题</abilityName>
      <candidateList>
        <item>”</item>
      </candidateList>
      <explain>文本全半角错误。</explain>
      <paraID>3CB368DB</paraID>
      <start>77</start>
      <end>78</end>
      <status>modified</status>
      <modifiedWord>”</modifiedWord>
      <trackRevisions>false</trackRevisions>
    </reviewItem>
    <reviewItem>
      <errorID>e8d64b1e-2fba-4414-a6dc-dc09c66084d0</errorID>
      <errorWord>"</errorWord>
      <group>L1_Format</group>
      <groupName>格式问题</groupName>
      <ability>L2_HalfPunc_CN</ability>
      <abilityName>全半角问题</abilityName>
      <candidateList>
        <item>“</item>
      </candidateList>
      <explain>文本全半角错误。</explain>
      <paraID>763C5B04</paraID>
      <start>17</start>
      <end>18</end>
      <status>modified</status>
      <modifiedWord>“</modifiedWord>
      <trackRevisions>false</trackRevisions>
    </reviewItem>
    <reviewItem>
      <errorID>2c4a27a1-3710-450a-8da5-f4df78b8285b</errorID>
      <errorWord>"</errorWord>
      <group>L1_Format</group>
      <groupName>格式问题</groupName>
      <ability>L2_HalfPunc_CN</ability>
      <abilityName>全半角问题</abilityName>
      <candidateList>
        <item>”</item>
      </candidateList>
      <explain>文本全半角错误。</explain>
      <paraID>763C5B04</paraID>
      <start>20</start>
      <end>21</end>
      <status>modified</status>
      <modifiedWord>”</modifiedWord>
      <trackRevisions>false</trackRevisions>
    </reviewItem>
    <reviewItem>
      <errorID>e15b9e97-7b7f-49fb-8cf1-a8b5c3c2f65c</errorID>
      <errorWord>"</errorWord>
      <group>L1_Format</group>
      <groupName>格式问题</groupName>
      <ability>L2_HalfPunc_CN</ability>
      <abilityName>全半角问题</abilityName>
      <candidateList>
        <item>“</item>
      </candidateList>
      <explain>文本全半角错误。</explain>
      <paraID>763C5B04</paraID>
      <start>26</start>
      <end>27</end>
      <status>modified</status>
      <modifiedWord>“</modifiedWord>
      <trackRevisions>false</trackRevisions>
    </reviewItem>
    <reviewItem>
      <errorID>8e5a1cbf-5782-4841-b912-9d6321d4ed89</errorID>
      <errorWord>"</errorWord>
      <group>L1_Format</group>
      <groupName>格式问题</groupName>
      <ability>L2_HalfPunc_CN</ability>
      <abilityName>全半角问题</abilityName>
      <candidateList>
        <item>”</item>
      </candidateList>
      <explain>文本全半角错误。</explain>
      <paraID>763C5B04</paraID>
      <start>33</start>
      <end>34</end>
      <status>modified</status>
      <modifiedWord>”</modifiedWord>
      <trackRevisions>false</trackRevisions>
    </reviewItem>
    <reviewItem>
      <errorID>15897ef1-e596-4dfd-977c-c3bc154f3e17</errorID>
      <errorWord>"</errorWord>
      <group>L1_Format</group>
      <groupName>格式问题</groupName>
      <ability>L2_HalfPunc_CN</ability>
      <abilityName>全半角问题</abilityName>
      <candidateList>
        <item>“</item>
      </candidateList>
      <explain>文本全半角错误。</explain>
      <paraID>763C5B04</paraID>
      <start>50</start>
      <end>51</end>
      <status>modified</status>
      <modifiedWord>“</modifiedWord>
      <trackRevisions>false</trackRevisions>
    </reviewItem>
    <reviewItem>
      <errorID>194dfa24-1a6d-49f9-8986-3d7ab240e1dd</errorID>
      <errorWord>"</errorWord>
      <group>L1_Format</group>
      <groupName>格式问题</groupName>
      <ability>L2_HalfPunc_CN</ability>
      <abilityName>全半角问题</abilityName>
      <candidateList>
        <item>”</item>
      </candidateList>
      <explain>文本全半角错误。</explain>
      <paraID>763C5B04</paraID>
      <start>57</start>
      <end>58</end>
      <status>modified</status>
      <modifiedWord>”</modifiedWord>
      <trackRevisions>false</trackRevisions>
    </reviewItem>
    <reviewItem>
      <errorID>598d216b-c20f-4224-83b0-680160b0b426</errorID>
      <errorWord>1930年代</errorWord>
      <group>L1_Knowledge</group>
      <groupName>知识性问题</groupName>
      <ability>L2_Time</ability>
      <abilityName>日期时间</abilityName>
      <candidateList>
        <item>20世纪30年代</item>
      </candidateList>
      <explain>年代表述建议使用世纪+年代的格式。</explain>
      <paraID>763C5B04</paraID>
      <start>69</start>
      <end>75</end>
      <status>unmodified</status>
      <modifiedWord/>
      <trackRevisions>false</trackRevisions>
    </reviewItem>
    <reviewItem>
      <errorID>f02270e4-e1d1-4b78-983d-b921bd42a2b5</errorID>
      <errorWord>"</errorWord>
      <group>L1_Format</group>
      <groupName>格式问题</groupName>
      <ability>L2_HalfPunc_CN</ability>
      <abilityName>全半角问题</abilityName>
      <candidateList>
        <item>“</item>
      </candidateList>
      <explain>文本全半角错误。</explain>
      <paraID>763C5B04</paraID>
      <start>111</start>
      <end>112</end>
      <status>modified</status>
      <modifiedWord>“</modifiedWord>
      <trackRevisions>false</trackRevisions>
    </reviewItem>
    <reviewItem>
      <errorID>58c996c7-7891-4fc4-ba4b-ca45a283655f</errorID>
      <errorWord>"</errorWord>
      <group>L1_Format</group>
      <groupName>格式问题</groupName>
      <ability>L2_HalfPunc_CN</ability>
      <abilityName>全半角问题</abilityName>
      <candidateList>
        <item>”</item>
      </candidateList>
      <explain>文本全半角错误。</explain>
      <paraID>763C5B04</paraID>
      <start>114</start>
      <end>115</end>
      <status>modified</status>
      <modifiedWord>”</modifiedWord>
      <trackRevisions>false</trackRevisions>
    </reviewItem>
    <reviewItem>
      <errorID>34c5fb1d-ea0b-4511-8d2e-4736a1320c3c</errorID>
      <errorWord>"</errorWord>
      <group>L1_Format</group>
      <groupName>格式问题</groupName>
      <ability>L2_HalfPunc_CN</ability>
      <abilityName>全半角问题</abilityName>
      <candidateList>
        <item>“</item>
      </candidateList>
      <explain>文本全半角错误。</explain>
      <paraID>763C5B04</paraID>
      <start>131</start>
      <end>132</end>
      <status>modified</status>
      <modifiedWord>“</modifiedWord>
      <trackRevisions>false</trackRevisions>
    </reviewItem>
    <reviewItem>
      <errorID>16ba05a8-f333-4422-8c1a-0880ae710f5f</errorID>
      <errorWord>"</errorWord>
      <group>L1_Format</group>
      <groupName>格式问题</groupName>
      <ability>L2_HalfPunc_CN</ability>
      <abilityName>全半角问题</abilityName>
      <candidateList>
        <item>”</item>
      </candidateList>
      <explain>文本全半角错误。</explain>
      <paraID>763C5B04</paraID>
      <start>133</start>
      <end>134</end>
      <status>modified</status>
      <modifiedWord>”</modifiedWord>
      <trackRevisions>false</trackRevisions>
    </reviewItem>
    <reviewItem>
      <errorID>88e813ab-5806-422b-8ea9-0b6041fb441d</errorID>
      <errorWord>"</errorWord>
      <group>L1_Format</group>
      <groupName>格式问题</groupName>
      <ability>L2_HalfPunc_CN</ability>
      <abilityName>全半角问题</abilityName>
      <candidateList>
        <item>“</item>
      </candidateList>
      <explain>文本全半角错误。</explain>
      <paraID>763C5B04</paraID>
      <start>150</start>
      <end>151</end>
      <status>modified</status>
      <modifiedWord>“</modifiedWord>
      <trackRevisions>false</trackRevisions>
    </reviewItem>
    <reviewItem>
      <errorID>bc2aa74a-6cad-46f1-91d8-de674a4cda0b</errorID>
      <errorWord>"</errorWord>
      <group>L1_Format</group>
      <groupName>格式问题</groupName>
      <ability>L2_HalfPunc_CN</ability>
      <abilityName>全半角问题</abilityName>
      <candidateList>
        <item>”</item>
      </candidateList>
      <explain>文本全半角错误。</explain>
      <paraID>763C5B04</paraID>
      <start>152</start>
      <end>153</end>
      <status>modified</status>
      <modifiedWord>”</modifiedWord>
      <trackRevisions>false</trackRevisions>
    </reviewItem>
    <reviewItem>
      <errorID>9bd32143-1fd0-4393-84ad-aa5eb6d7ca29</errorID>
      <errorWord>-</errorWord>
      <group>L1_Format</group>
      <groupName>格式问题</groupName>
      <ability>L2_HalfPunc_CN</ability>
      <abilityName>全半角问题</abilityName>
      <candidateList>
        <item>－</item>
      </candidateList>
      <explain>文本全半角错误。</explain>
      <paraID>763C5B04</paraID>
      <start>166</start>
      <end>167</end>
      <status>modified</status>
      <modifiedWord>－</modifiedWord>
      <trackRevisions>false</trackRevisions>
    </reviewItem>
    <reviewItem>
      <errorID>059c6a67-c548-4497-94b3-a129033a1b4d</errorID>
      <errorWord>"</errorWord>
      <group>L1_Format</group>
      <groupName>格式问题</groupName>
      <ability>L2_HalfPunc_CN</ability>
      <abilityName>全半角问题</abilityName>
      <candidateList>
        <item>“</item>
      </candidateList>
      <explain>文本全半角错误。</explain>
      <paraID>763C5B04</paraID>
      <start>186</start>
      <end>187</end>
      <status>modified</status>
      <modifiedWord>“</modifiedWord>
      <trackRevisions>false</trackRevisions>
    </reviewItem>
    <reviewItem>
      <errorID>54d810f3-0d72-4391-b33f-90e134319859</errorID>
      <errorWord>"</errorWord>
      <group>L1_Format</group>
      <groupName>格式问题</groupName>
      <ability>L2_HalfPunc_CN</ability>
      <abilityName>全半角问题</abilityName>
      <candidateList>
        <item>”</item>
      </candidateList>
      <explain>文本全半角错误。</explain>
      <paraID>763C5B04</paraID>
      <start>190</start>
      <end>191</end>
      <status>modified</status>
      <modifiedWord>”</modifiedWord>
      <trackRevisions>false</trackRevisions>
    </reviewItem>
    <reviewItem>
      <errorID>01fcaae8-1ccb-4ea2-8a3c-3f31fd04844f</errorID>
      <errorWord>"</errorWord>
      <group>L1_Format</group>
      <groupName>格式问题</groupName>
      <ability>L2_HalfPunc_CN</ability>
      <abilityName>全半角问题</abilityName>
      <candidateList>
        <item>“</item>
      </candidateList>
      <explain>文本全半角错误。</explain>
      <paraID>52E51573</paraID>
      <start>31</start>
      <end>32</end>
      <status>modified</status>
      <modifiedWord>“</modifiedWord>
      <trackRevisions>false</trackRevisions>
    </reviewItem>
    <reviewItem>
      <errorID>614a46c8-629a-4443-912e-6ba10375ed18</errorID>
      <errorWord>"</errorWord>
      <group>L1_Format</group>
      <groupName>格式问题</groupName>
      <ability>L2_HalfPunc_CN</ability>
      <abilityName>全半角问题</abilityName>
      <candidateList>
        <item>”</item>
      </candidateList>
      <explain>文本全半角错误。</explain>
      <paraID>52E51573</paraID>
      <start>36</start>
      <end>37</end>
      <status>modified</status>
      <modifiedWord>”</modifiedWord>
      <trackRevisions>false</trackRevisions>
    </reviewItem>
    <reviewItem>
      <errorID>d08081f6-cc10-4c51-a3ed-9fb986cf1761</errorID>
      <errorWord>"</errorWord>
      <group>L1_Format</group>
      <groupName>格式问题</groupName>
      <ability>L2_HalfPunc_CN</ability>
      <abilityName>全半角问题</abilityName>
      <candidateList>
        <item>“</item>
      </candidateList>
      <explain>文本全半角错误。</explain>
      <paraID>52E51573</paraID>
      <start>47</start>
      <end>48</end>
      <status>modified</status>
      <modifiedWord>“</modifiedWord>
      <trackRevisions>false</trackRevisions>
    </reviewItem>
    <reviewItem>
      <errorID>8df027c6-39b6-4db3-acb0-3ab6151ff781</errorID>
      <errorWord>"</errorWord>
      <group>L1_Format</group>
      <groupName>格式问题</groupName>
      <ability>L2_HalfPunc_CN</ability>
      <abilityName>全半角问题</abilityName>
      <candidateList>
        <item>”</item>
      </candidateList>
      <explain>文本全半角错误。</explain>
      <paraID>52E51573</paraID>
      <start>50</start>
      <end>51</end>
      <status>modified</status>
      <modifiedWord>”</modifiedWord>
      <trackRevisions>false</trackRevisions>
    </reviewItem>
    <reviewItem>
      <errorID>1c0cadf0-c14e-4020-bd68-55d79aa78396</errorID>
      <errorWord>"</errorWord>
      <group>L1_Format</group>
      <groupName>格式问题</groupName>
      <ability>L2_HalfPunc_CN</ability>
      <abilityName>全半角问题</abilityName>
      <candidateList>
        <item>“</item>
      </candidateList>
      <explain>文本全半角错误。</explain>
      <paraID>52E51573</paraID>
      <start>52</start>
      <end>53</end>
      <status>modified</status>
      <modifiedWord>“</modifiedWord>
      <trackRevisions>false</trackRevisions>
    </reviewItem>
    <reviewItem>
      <errorID>b238ba73-c728-40b0-ab18-d3a7c29adc7f</errorID>
      <errorWord>"</errorWord>
      <group>L1_Format</group>
      <groupName>格式问题</groupName>
      <ability>L2_HalfPunc_CN</ability>
      <abilityName>全半角问题</abilityName>
      <candidateList>
        <item>”</item>
      </candidateList>
      <explain>文本全半角错误。</explain>
      <paraID>52E51573</paraID>
      <start>56</start>
      <end>57</end>
      <status>modified</status>
      <modifiedWord>”</modifiedWord>
      <trackRevisions>false</trackRevisions>
    </reviewItem>
    <reviewItem>
      <errorID>077ced1b-7cd1-4e78-816f-1f15d0323327</errorID>
      <errorWord>1980年代</errorWord>
      <group>L1_Knowledge</group>
      <groupName>知识性问题</groupName>
      <ability>L2_Time</ability>
      <abilityName>日期时间</abilityName>
      <candidateList>
        <item>20世纪80年代</item>
      </candidateList>
      <explain>年代表述建议使用世纪+年代的格式。</explain>
      <paraID>52E51573</paraID>
      <start>60</start>
      <end>66</end>
      <status>unmodified</status>
      <modifiedWord/>
      <trackRevisions>false</trackRevisions>
    </reviewItem>
    <reviewItem>
      <errorID>d1005ea6-fac8-4054-a005-a8b9102da081</errorID>
      <errorWord>"</errorWord>
      <group>L1_Format</group>
      <groupName>格式问题</groupName>
      <ability>L2_HalfPunc_CN</ability>
      <abilityName>全半角问题</abilityName>
      <candidateList>
        <item>“</item>
      </candidateList>
      <explain>文本全半角错误。</explain>
      <paraID>52E51573</paraID>
      <start>90</start>
      <end>91</end>
      <status>modified</status>
      <modifiedWord>“</modifiedWord>
      <trackRevisions>false</trackRevisions>
    </reviewItem>
    <reviewItem>
      <errorID>8a89e9fb-c0e8-4ea3-9af7-96cd6fa2bd11</errorID>
      <errorWord>"</errorWord>
      <group>L1_Format</group>
      <groupName>格式问题</groupName>
      <ability>L2_HalfPunc_CN</ability>
      <abilityName>全半角问题</abilityName>
      <candidateList>
        <item>”</item>
      </candidateList>
      <explain>文本全半角错误。</explain>
      <paraID>52E51573</paraID>
      <start>97</start>
      <end>98</end>
      <status>modified</status>
      <modifiedWord>”</modifiedWord>
      <trackRevisions>false</trackRevisions>
    </reviewItem>
    <reviewItem>
      <errorID>90caa76b-f259-42bc-a69a-e71036e0d368</errorID>
      <errorWord>,</errorWord>
      <group>L1_Format</group>
      <groupName>格式问题</groupName>
      <ability>L2_HalfPunc_CN</ability>
      <abilityName>全半角问题</abilityName>
      <candidateList>
        <item>，</item>
      </candidateList>
      <explain>文本全半角错误。</explain>
      <paraID>6D7A77AD</paraID>
      <start>21</start>
      <end>22</end>
      <status>modified</status>
      <modifiedWord>，</modifiedWord>
      <trackRevisions>false</trackRevisions>
    </reviewItem>
    <reviewItem>
      <errorID>d15539e2-a353-46c7-b933-51d21d64a940</errorID>
      <errorWord>,</errorWord>
      <group>L1_Format</group>
      <groupName>格式问题</groupName>
      <ability>L2_HalfPunc_CN</ability>
      <abilityName>全半角问题</abilityName>
      <candidateList>
        <item>，</item>
      </candidateList>
      <explain>文本全半角错误。</explain>
      <paraID>6D7A77AD</paraID>
      <start>27</start>
      <end>28</end>
      <status>modified</status>
      <modifiedWord>，</modifiedWord>
      <trackRevisions>false</trackRevisions>
    </reviewItem>
    <reviewItem>
      <errorID>1a3dd8ff-318c-4559-bca6-d434813a89b9</errorID>
      <errorWord>,</errorWord>
      <group>L1_Format</group>
      <groupName>格式问题</groupName>
      <ability>L2_HalfPunc_CN</ability>
      <abilityName>全半角问题</abilityName>
      <candidateList>
        <item>，</item>
      </candidateList>
      <explain>文本全半角错误。</explain>
      <paraID>6D7A77AD</paraID>
      <start>35</start>
      <end>36</end>
      <status>modified</status>
      <modifiedWord>，</modifiedWord>
      <trackRevisions>false</trackRevisions>
    </reviewItem>
    <reviewItem>
      <errorID>4af2afb5-c359-4638-b53c-d79650556261</errorID>
      <errorWord>,</errorWord>
      <group>L1_Format</group>
      <groupName>格式问题</groupName>
      <ability>L2_HalfPunc_CN</ability>
      <abilityName>全半角问题</abilityName>
      <candidateList>
        <item>，</item>
      </candidateList>
      <explain>文本全半角错误。</explain>
      <paraID>6D7A77AD</paraID>
      <start>42</start>
      <end>43</end>
      <status>modified</status>
      <modifiedWord>，</modifiedWord>
      <trackRevisions>false</trackRevisions>
    </reviewItem>
    <reviewItem>
      <errorID>264e1b19-08f3-4ae6-87a4-81cd5bd1c91c</errorID>
      <errorWord>,</errorWord>
      <group>L1_Format</group>
      <groupName>格式问题</groupName>
      <ability>L2_HalfPunc_CN</ability>
      <abilityName>全半角问题</abilityName>
      <candidateList>
        <item>，</item>
      </candidateList>
      <explain>文本全半角错误。</explain>
      <paraID>1F17A71C</paraID>
      <start>28</start>
      <end>29</end>
      <status>modified</status>
      <modifiedWord>，</modifiedWord>
      <trackRevisions>false</trackRevisions>
    </reviewItem>
    <reviewItem>
      <errorID>41b50aa3-0292-4e72-9d63-9e35666d1a2c</errorID>
      <errorWord>(</errorWord>
      <group>L1_Format</group>
      <groupName>格式问题</groupName>
      <ability>L2_HalfPunc_CN</ability>
      <abilityName>全半角问题</abilityName>
      <candidateList>
        <item>（</item>
      </candidateList>
      <explain>文本全半角错误。</explain>
      <paraID>6F9684E7</paraID>
      <start>12</start>
      <end>13</end>
      <status>modified</status>
      <modifiedWord>（</modifiedWord>
      <trackRevisions>false</trackRevisions>
    </reviewItem>
    <reviewItem>
      <errorID>710ffb46-8396-45ab-852a-a11cbc5a5e0d</errorID>
      <errorWord>)</errorWord>
      <group>L1_Format</group>
      <groupName>格式问题</groupName>
      <ability>L2_HalfPunc_CN</ability>
      <abilityName>全半角问题</abilityName>
      <candidateList>
        <item>）</item>
      </candidateList>
      <explain>文本全半角错误。</explain>
      <paraID>6F9684E7</paraID>
      <start>17</start>
      <end>18</end>
      <status>modified</status>
      <modifiedWord>）</modifiedWord>
      <trackRevisions>false</trackRevisions>
    </reviewItem>
    <reviewItem>
      <errorID>990502f1-1cdb-4ff8-bc7d-4c8269ce2883</errorID>
      <errorWord>"</errorWord>
      <group>L1_Format</group>
      <groupName>格式问题</groupName>
      <ability>L2_HalfPunc_CN</ability>
      <abilityName>全半角问题</abilityName>
      <candidateList>
        <item>“</item>
      </candidateList>
      <explain>文本全半角错误。</explain>
      <paraID>52E01DD9</paraID>
      <start>39</start>
      <end>40</end>
      <status>modified</status>
      <modifiedWord>“</modifiedWord>
      <trackRevisions>false</trackRevisions>
    </reviewItem>
    <reviewItem>
      <errorID>d52617be-c91b-45e5-afff-3876ed26f321</errorID>
      <errorWord>"</errorWord>
      <group>L1_Format</group>
      <groupName>格式问题</groupName>
      <ability>L2_HalfPunc_CN</ability>
      <abilityName>全半角问题</abilityName>
      <candidateList>
        <item>”</item>
      </candidateList>
      <explain>文本全半角错误。</explain>
      <paraID>52E01DD9</paraID>
      <start>42</start>
      <end>43</end>
      <status>modified</status>
      <modifiedWord>”</modifiedWord>
      <trackRevisions>false</trackRevisions>
    </reviewItem>
    <reviewItem>
      <errorID>88cb17d1-90b8-47a0-8d86-585b467ca597</errorID>
      <errorWord>"</errorWord>
      <group>L1_Format</group>
      <groupName>格式问题</groupName>
      <ability>L2_HalfPunc_CN</ability>
      <abilityName>全半角问题</abilityName>
      <candidateList>
        <item>“</item>
      </candidateList>
      <explain>文本全半角错误。</explain>
      <paraID>52E01DD9</paraID>
      <start>75</start>
      <end>76</end>
      <status>modified</status>
      <modifiedWord>“</modifiedWord>
      <trackRevisions>false</trackRevisions>
    </reviewItem>
    <reviewItem>
      <errorID>b22d97c5-a122-49bd-8d2e-313eabec2896</errorID>
      <errorWord>"</errorWord>
      <group>L1_Format</group>
      <groupName>格式问题</groupName>
      <ability>L2_HalfPunc_CN</ability>
      <abilityName>全半角问题</abilityName>
      <candidateList>
        <item>”</item>
      </candidateList>
      <explain>文本全半角错误。</explain>
      <paraID>52E01DD9</paraID>
      <start>78</start>
      <end>79</end>
      <status>modified</status>
      <modifiedWord>”</modifiedWord>
      <trackRevisions>false</trackRevisions>
    </reviewItem>
    <reviewItem>
      <errorID>4bcc6a01-a6e7-4b38-be09-27c83bc0a864</errorID>
      <errorWord>"</errorWord>
      <group>L1_Format</group>
      <groupName>格式问题</groupName>
      <ability>L2_HalfPunc_CN</ability>
      <abilityName>全半角问题</abilityName>
      <candidateList>
        <item>“</item>
      </candidateList>
      <explain>文本全半角错误。</explain>
      <paraID>52E01DD9</paraID>
      <start>80</start>
      <end>81</end>
      <status>modified</status>
      <modifiedWord>“</modifiedWord>
      <trackRevisions>false</trackRevisions>
    </reviewItem>
    <reviewItem>
      <errorID>c585f452-7cf7-4730-b14e-147936362ab1</errorID>
      <errorWord>"</errorWord>
      <group>L1_Format</group>
      <groupName>格式问题</groupName>
      <ability>L2_HalfPunc_CN</ability>
      <abilityName>全半角问题</abilityName>
      <candidateList>
        <item>”</item>
      </candidateList>
      <explain>文本全半角错误。</explain>
      <paraID>52E01DD9</paraID>
      <start>83</start>
      <end>84</end>
      <status>modified</status>
      <modifiedWord>”</modifiedWord>
      <trackRevisions>false</trackRevisions>
    </reviewItem>
    <reviewItem>
      <errorID>cf91c03a-e526-44b4-88b9-01da0a0c3f3c</errorID>
      <errorWord>"</errorWord>
      <group>L1_Format</group>
      <groupName>格式问题</groupName>
      <ability>L2_HalfPunc_CN</ability>
      <abilityName>全半角问题</abilityName>
      <candidateList>
        <item>“</item>
      </candidateList>
      <explain>文本全半角错误。</explain>
      <paraID>52E01DD9</paraID>
      <start>88</start>
      <end>89</end>
      <status>modified</status>
      <modifiedWord>“</modifiedWord>
      <trackRevisions>false</trackRevisions>
    </reviewItem>
    <reviewItem>
      <errorID>c4cf5fa3-fb7a-4dea-a680-e02f983b966b</errorID>
      <errorWord>"</errorWord>
      <group>L1_Format</group>
      <groupName>格式问题</groupName>
      <ability>L2_HalfPunc_CN</ability>
      <abilityName>全半角问题</abilityName>
      <candidateList>
        <item>”</item>
      </candidateList>
      <explain>文本全半角错误。</explain>
      <paraID>52E01DD9</paraID>
      <start>91</start>
      <end>92</end>
      <status>modified</status>
      <modifiedWord>”</modifiedWord>
      <trackRevisions>false</trackRevisions>
    </reviewItem>
    <reviewItem>
      <errorID>0ed8527b-b015-4f04-b089-10329a18eebe</errorID>
      <errorWord>"</errorWord>
      <group>L1_Format</group>
      <groupName>格式问题</groupName>
      <ability>L2_HalfPunc_CN</ability>
      <abilityName>全半角问题</abilityName>
      <candidateList>
        <item>“</item>
      </candidateList>
      <explain>文本全半角错误。</explain>
      <paraID>52E01DD9</paraID>
      <start>144</start>
      <end>145</end>
      <status>modified</status>
      <modifiedWord>“</modifiedWord>
      <trackRevisions>false</trackRevisions>
    </reviewItem>
    <reviewItem>
      <errorID>8746c903-b279-4c9d-b6ff-d7ee40f0e6b7</errorID>
      <errorWord>"</errorWord>
      <group>L1_Format</group>
      <groupName>格式问题</groupName>
      <ability>L2_HalfPunc_CN</ability>
      <abilityName>全半角问题</abilityName>
      <candidateList>
        <item>”</item>
      </candidateList>
      <explain>文本全半角错误。</explain>
      <paraID>52E01DD9</paraID>
      <start>149</start>
      <end>150</end>
      <status>modified</status>
      <modifiedWord>”</modifiedWord>
      <trackRevisions>false</trackRevisions>
    </reviewItem>
    <reviewItem>
      <errorID>b8b90973-e31b-4d90-93d5-941350c3f4f3</errorID>
      <errorWord>"</errorWord>
      <group>L1_Format</group>
      <groupName>格式问题</groupName>
      <ability>L2_HalfPunc_CN</ability>
      <abilityName>全半角问题</abilityName>
      <candidateList>
        <item>“</item>
      </candidateList>
      <explain>文本全半角错误。</explain>
      <paraID>52E01DD9</paraID>
      <start>151</start>
      <end>152</end>
      <status>modified</status>
      <modifiedWord>“</modifiedWord>
      <trackRevisions>false</trackRevisions>
    </reviewItem>
    <reviewItem>
      <errorID>9b042b88-b2ef-433b-a398-f58f1f416331</errorID>
      <errorWord>"</errorWord>
      <group>L1_Format</group>
      <groupName>格式问题</groupName>
      <ability>L2_HalfPunc_CN</ability>
      <abilityName>全半角问题</abilityName>
      <candidateList>
        <item>”</item>
      </candidateList>
      <explain>文本全半角错误。</explain>
      <paraID>52E01DD9</paraID>
      <start>154</start>
      <end>155</end>
      <status>modified</status>
      <modifiedWord>”</modifiedWord>
      <trackRevisions>false</trackRevisions>
    </reviewItem>
    <reviewItem>
      <errorID>a8380b8f-8598-4f63-8b92-33fc57a33273</errorID>
      <errorWord>"</errorWord>
      <group>L1_Format</group>
      <groupName>格式问题</groupName>
      <ability>L2_HalfPunc_CN</ability>
      <abilityName>全半角问题</abilityName>
      <candidateList>
        <item>“</item>
      </candidateList>
      <explain>文本全半角错误。</explain>
      <paraID>52E01DD9</paraID>
      <start>191</start>
      <end>192</end>
      <status>modified</status>
      <modifiedWord>“</modifiedWord>
      <trackRevisions>false</trackRevisions>
    </reviewItem>
    <reviewItem>
      <errorID>e6db195b-6273-4d91-af8d-87a68f9781c0</errorID>
      <errorWord>"</errorWord>
      <group>L1_Format</group>
      <groupName>格式问题</groupName>
      <ability>L2_HalfPunc_CN</ability>
      <abilityName>全半角问题</abilityName>
      <candidateList>
        <item>”</item>
      </candidateList>
      <explain>文本全半角错误。</explain>
      <paraID>52E01DD9</paraID>
      <start>194</start>
      <end>195</end>
      <status>modified</status>
      <modifiedWord>”</modifiedWord>
      <trackRevisions>false</trackRevisions>
    </reviewItem>
    <reviewItem>
      <errorID>eea901e2-afb1-4281-a6c3-6120c2fc3567</errorID>
      <errorWord>"</errorWord>
      <group>L1_Format</group>
      <groupName>格式问题</groupName>
      <ability>L2_HalfPunc_CN</ability>
      <abilityName>全半角问题</abilityName>
      <candidateList>
        <item>“</item>
      </candidateList>
      <explain>文本全半角错误。</explain>
      <paraID>52E01DD9</paraID>
      <start>196</start>
      <end>197</end>
      <status>modified</status>
      <modifiedWord>“</modifiedWord>
      <trackRevisions>false</trackRevisions>
    </reviewItem>
    <reviewItem>
      <errorID>e576ab6e-606c-4d8b-af52-ae6659140e05</errorID>
      <errorWord>"</errorWord>
      <group>L1_Format</group>
      <groupName>格式问题</groupName>
      <ability>L2_HalfPunc_CN</ability>
      <abilityName>全半角问题</abilityName>
      <candidateList>
        <item>”</item>
      </candidateList>
      <explain>文本全半角错误。</explain>
      <paraID>52E01DD9</paraID>
      <start>199</start>
      <end>200</end>
      <status>modified</status>
      <modifiedWord>”</modifiedWord>
      <trackRevisions>false</trackRevisions>
    </reviewItem>
    <reviewItem>
      <errorID>341c9e74-8c69-46e7-ab87-0cc0bd338de4</errorID>
      <errorWord>"</errorWord>
      <group>L1_Format</group>
      <groupName>格式问题</groupName>
      <ability>L2_HalfPunc_CN</ability>
      <abilityName>全半角问题</abilityName>
      <candidateList>
        <item>“</item>
      </candidateList>
      <explain>文本全半角错误。</explain>
      <paraID>6DE8480F</paraID>
      <start>31</start>
      <end>32</end>
      <status>modified</status>
      <modifiedWord>“</modifiedWord>
      <trackRevisions>false</trackRevisions>
    </reviewItem>
    <reviewItem>
      <errorID>f30b43aa-41a9-4015-bedd-849270beb64a</errorID>
      <errorWord>"</errorWord>
      <group>L1_Format</group>
      <groupName>格式问题</groupName>
      <ability>L2_HalfPunc_CN</ability>
      <abilityName>全半角问题</abilityName>
      <candidateList>
        <item>”</item>
      </candidateList>
      <explain>文本全半角错误。</explain>
      <paraID>6DE8480F</paraID>
      <start>38</start>
      <end>39</end>
      <status>modified</status>
      <modifiedWord>”</modifiedWord>
      <trackRevisions>false</trackRevisions>
    </reviewItem>
    <reviewItem>
      <errorID>c99fbee7-64c0-4fb1-987b-fa370e224fdc</errorID>
      <errorWord>"</errorWord>
      <group>L1_Format</group>
      <groupName>格式问题</groupName>
      <ability>L2_HalfPunc_CN</ability>
      <abilityName>全半角问题</abilityName>
      <candidateList>
        <item>“</item>
      </candidateList>
      <explain>文本全半角错误。</explain>
      <paraID>6DE8480F</paraID>
      <start>77</start>
      <end>78</end>
      <status>modified</status>
      <modifiedWord>“</modifiedWord>
      <trackRevisions>false</trackRevisions>
    </reviewItem>
    <reviewItem>
      <errorID>2d59a9f2-166e-4899-8a4f-bfc9b5b07d93</errorID>
      <errorWord>"</errorWord>
      <group>L1_Format</group>
      <groupName>格式问题</groupName>
      <ability>L2_HalfPunc_CN</ability>
      <abilityName>全半角问题</abilityName>
      <candidateList>
        <item>”</item>
      </candidateList>
      <explain>文本全半角错误。</explain>
      <paraID>6DE8480F</paraID>
      <start>80</start>
      <end>81</end>
      <status>modified</status>
      <modifiedWord>”</modifiedWord>
      <trackRevisions>false</trackRevisions>
    </reviewItem>
    <reviewItem>
      <errorID>7e81006f-4b77-4a4e-ba45-9aa83c1a75a6</errorID>
      <errorWord>"</errorWord>
      <group>L1_Format</group>
      <groupName>格式问题</groupName>
      <ability>L2_HalfPunc_CN</ability>
      <abilityName>全半角问题</abilityName>
      <candidateList>
        <item>“</item>
      </candidateList>
      <explain>文本全半角错误。</explain>
      <paraID>6DE8480F</paraID>
      <start>118</start>
      <end>119</end>
      <status>modified</status>
      <modifiedWord>“</modifiedWord>
      <trackRevisions>false</trackRevisions>
    </reviewItem>
    <reviewItem>
      <errorID>4fdd5443-3309-4fc2-9166-e249b7be3648</errorID>
      <errorWord>"</errorWord>
      <group>L1_Format</group>
      <groupName>格式问题</groupName>
      <ability>L2_HalfPunc_CN</ability>
      <abilityName>全半角问题</abilityName>
      <candidateList>
        <item>”</item>
      </candidateList>
      <explain>文本全半角错误。</explain>
      <paraID>6DE8480F</paraID>
      <start>122</start>
      <end>123</end>
      <status>modified</status>
      <modifiedWord>”</modifiedWord>
      <trackRevisions>false</trackRevisions>
    </reviewItem>
    <reviewItem>
      <errorID>f3aff067-a370-4865-9de3-9c046a13f969</errorID>
      <errorWord>"</errorWord>
      <group>L1_Format</group>
      <groupName>格式问题</groupName>
      <ability>L2_HalfPunc_CN</ability>
      <abilityName>全半角问题</abilityName>
      <candidateList>
        <item>“</item>
      </candidateList>
      <explain>文本全半角错误。</explain>
      <paraID>6DE8480F</paraID>
      <start>177</start>
      <end>178</end>
      <status>modified</status>
      <modifiedWord>“</modifiedWord>
      <trackRevisions>false</trackRevisions>
    </reviewItem>
    <reviewItem>
      <errorID>caccad6b-de22-490b-8cf2-0fe7efb2542d</errorID>
      <errorWord>"</errorWord>
      <group>L1_Format</group>
      <groupName>格式问题</groupName>
      <ability>L2_HalfPunc_CN</ability>
      <abilityName>全半角问题</abilityName>
      <candidateList>
        <item>”</item>
      </candidateList>
      <explain>文本全半角错误。</explain>
      <paraID>6DE8480F</paraID>
      <start>184</start>
      <end>185</end>
      <status>modified</status>
      <modifiedWord>”</modifiedWord>
      <trackRevisions>false</trackRevisions>
    </reviewItem>
    <reviewItem>
      <errorID>8e8bfbcb-1bd5-42f4-a630-579c97f13124</errorID>
      <errorWord>"</errorWord>
      <group>L1_Format</group>
      <groupName>格式问题</groupName>
      <ability>L2_HalfPunc_CN</ability>
      <abilityName>全半角问题</abilityName>
      <candidateList>
        <item>“</item>
      </candidateList>
      <explain>文本全半角错误。</explain>
      <paraID>6DE8480F</paraID>
      <start>188</start>
      <end>189</end>
      <status>modified</status>
      <modifiedWord>“</modifiedWord>
      <trackRevisions>false</trackRevisions>
    </reviewItem>
    <reviewItem>
      <errorID>ec2c8a57-e643-426c-b35c-a80448a73750</errorID>
      <errorWord>"</errorWord>
      <group>L1_Format</group>
      <groupName>格式问题</groupName>
      <ability>L2_HalfPunc_CN</ability>
      <abilityName>全半角问题</abilityName>
      <candidateList>
        <item>”</item>
      </candidateList>
      <explain>文本全半角错误。</explain>
      <paraID>6DE8480F</paraID>
      <start>195</start>
      <end>196</end>
      <status>modified</status>
      <modifiedWord>”</modifiedWord>
      <trackRevisions>false</trackRevisions>
    </reviewItem>
    <reviewItem>
      <errorID>1f3f0103-2337-4d50-8f37-847d05c8fae8</errorID>
      <errorWord>"</errorWord>
      <group>L1_Format</group>
      <groupName>格式问题</groupName>
      <ability>L2_HalfPunc_CN</ability>
      <abilityName>全半角问题</abilityName>
      <candidateList>
        <item>“</item>
      </candidateList>
      <explain>文本全半角错误。</explain>
      <paraID> F33D6CE</paraID>
      <start>83</start>
      <end>84</end>
      <status>modified</status>
      <modifiedWord>“</modifiedWord>
      <trackRevisions>false</trackRevisions>
    </reviewItem>
    <reviewItem>
      <errorID>affae2b5-b7df-4ca7-bc50-16b6d6f46af9</errorID>
      <errorWord>"</errorWord>
      <group>L1_Format</group>
      <groupName>格式问题</groupName>
      <ability>L2_HalfPunc_CN</ability>
      <abilityName>全半角问题</abilityName>
      <candidateList>
        <item>”</item>
      </candidateList>
      <explain>文本全半角错误。</explain>
      <paraID> F33D6CE</paraID>
      <start>90</start>
      <end>91</end>
      <status>modified</status>
      <modifiedWord>”</modifiedWord>
      <trackRevisions>false</trackRevisions>
    </reviewItem>
    <reviewItem>
      <errorID>d4e0d08c-ce1d-4b6c-8969-259dceaf3229</errorID>
      <errorWord>"</errorWord>
      <group>L1_Format</group>
      <groupName>格式问题</groupName>
      <ability>L2_HalfPunc_CN</ability>
      <abilityName>全半角问题</abilityName>
      <candidateList>
        <item>“</item>
      </candidateList>
      <explain>文本全半角错误。</explain>
      <paraID> F33D6CE</paraID>
      <start>96</start>
      <end>97</end>
      <status>modified</status>
      <modifiedWord>“</modifiedWord>
      <trackRevisions>false</trackRevisions>
    </reviewItem>
    <reviewItem>
      <errorID>230c1526-0e03-4210-8e12-973e601f2c8e</errorID>
      <errorWord>"</errorWord>
      <group>L1_Format</group>
      <groupName>格式问题</groupName>
      <ability>L2_HalfPunc_CN</ability>
      <abilityName>全半角问题</abilityName>
      <candidateList>
        <item>”</item>
      </candidateList>
      <explain>文本全半角错误。</explain>
      <paraID> F33D6CE</paraID>
      <start>101</start>
      <end>102</end>
      <status>modified</status>
      <modifiedWord>”</modifiedWord>
      <trackRevisions>false</trackRevisions>
    </reviewItem>
    <reviewItem>
      <errorID>9ccb10ce-c634-489c-ad35-b97e166c9f28</errorID>
      <errorWord>、以及</errorWord>
      <group>L1_Punc</group>
      <groupName>标点问题</groupName>
      <ability>L2_Punc_CN</ability>
      <abilityName>标点符号问题</abilityName>
      <candidateList>
        <item>，以及</item>
      </candidateList>
      <explain>连接词前后不宜使用顿号，建议使用逗号。</explain>
      <paraID> F33D6CE</paraID>
      <start>102</start>
      <end>105</end>
      <status>modified</status>
      <modifiedWord>，以及</modifiedWord>
      <trackRevisions>false</trackRevisions>
    </reviewItem>
    <reviewItem>
      <errorID>6c16ca7c-bc64-4892-830c-518ac38bfc83</errorID>
      <errorWord>"</errorWord>
      <group>L1_Format</group>
      <groupName>格式问题</groupName>
      <ability>L2_HalfPunc_CN</ability>
      <abilityName>全半角问题</abilityName>
      <candidateList>
        <item>“</item>
      </candidateList>
      <explain>文本全半角错误。</explain>
      <paraID> F33D6CE</paraID>
      <start>113</start>
      <end>114</end>
      <status>modified</status>
      <modifiedWord>“</modifiedWord>
      <trackRevisions>false</trackRevisions>
    </reviewItem>
    <reviewItem>
      <errorID>dc2d563e-3bcc-4278-8064-10f988a003ef</errorID>
      <errorWord>"</errorWord>
      <group>L1_Format</group>
      <groupName>格式问题</groupName>
      <ability>L2_HalfPunc_CN</ability>
      <abilityName>全半角问题</abilityName>
      <candidateList>
        <item>”</item>
      </candidateList>
      <explain>文本全半角错误。</explain>
      <paraID> F33D6CE</paraID>
      <start>117</start>
      <end>118</end>
      <status>modified</status>
      <modifiedWord>”</modifiedWord>
      <trackRevisions>false</trackRevisions>
    </reviewItem>
    <reviewItem>
      <errorID>fd745765-3b64-498b-ad5d-e2af275678f8</errorID>
      <errorWord>"</errorWord>
      <group>L1_Format</group>
      <groupName>格式问题</groupName>
      <ability>L2_HalfPunc_CN</ability>
      <abilityName>全半角问题</abilityName>
      <candidateList>
        <item>“</item>
      </candidateList>
      <explain>文本全半角错误。</explain>
      <paraID>45F921C1</paraID>
      <start>154</start>
      <end>155</end>
      <status>modified</status>
      <modifiedWord>“</modifiedWord>
      <trackRevisions>false</trackRevisions>
    </reviewItem>
    <reviewItem>
      <errorID>9a795649-4679-465e-b6a2-e0058af33ea1</errorID>
      <errorWord>"</errorWord>
      <group>L1_Format</group>
      <groupName>格式问题</groupName>
      <ability>L2_HalfPunc_CN</ability>
      <abilityName>全半角问题</abilityName>
      <candidateList>
        <item>”</item>
      </candidateList>
      <explain>文本全半角错误。</explain>
      <paraID>45F921C1</paraID>
      <start>159</start>
      <end>160</end>
      <status>modified</status>
      <modifiedWord>”</modifiedWord>
      <trackRevisions>false</trackRevisions>
    </reviewItem>
    <reviewItem>
      <errorID>0d85f6c2-ad07-4a12-95ce-e17bf48abf92</errorID>
      <errorWord>"</errorWord>
      <group>L1_Format</group>
      <groupName>格式问题</groupName>
      <ability>L2_HalfPunc_CN</ability>
      <abilityName>全半角问题</abilityName>
      <candidateList>
        <item>“</item>
      </candidateList>
      <explain>文本全半角错误。</explain>
      <paraID>45F921C1</paraID>
      <start>173</start>
      <end>174</end>
      <status>modified</status>
      <modifiedWord>“</modifiedWord>
      <trackRevisions>false</trackRevisions>
    </reviewItem>
    <reviewItem>
      <errorID>25343cc6-06e8-4ad6-81c6-ab6af49a603e</errorID>
      <errorWord>"</errorWord>
      <group>L1_Format</group>
      <groupName>格式问题</groupName>
      <ability>L2_HalfPunc_CN</ability>
      <abilityName>全半角问题</abilityName>
      <candidateList>
        <item>”</item>
      </candidateList>
      <explain>文本全半角错误。</explain>
      <paraID>45F921C1</paraID>
      <start>178</start>
      <end>179</end>
      <status>modified</status>
      <modifiedWord>”</modifiedWord>
      <trackRevisions>false</trackRevisions>
    </reviewItem>
    <reviewItem>
      <errorID>703c81c4-c229-4b91-9f55-0efd96f2d8cd</errorID>
      <errorWord>"</errorWord>
      <group>L1_Format</group>
      <groupName>格式问题</groupName>
      <ability>L2_HalfPunc_CN</ability>
      <abilityName>全半角问题</abilityName>
      <candidateList>
        <item>“</item>
      </candidateList>
      <explain>文本全半角错误。</explain>
      <paraID>45F921C1</paraID>
      <start>248</start>
      <end>249</end>
      <status>modified</status>
      <modifiedWord>“</modifiedWord>
      <trackRevisions>false</trackRevisions>
    </reviewItem>
    <reviewItem>
      <errorID>597ea186-c444-4b62-b80e-00bcd1ff8b8e</errorID>
      <errorWord>"</errorWord>
      <group>L1_Format</group>
      <groupName>格式问题</groupName>
      <ability>L2_HalfPunc_CN</ability>
      <abilityName>全半角问题</abilityName>
      <candidateList>
        <item>”</item>
      </candidateList>
      <explain>文本全半角错误。</explain>
      <paraID>45F921C1</paraID>
      <start>254</start>
      <end>255</end>
      <status>modified</status>
      <modifiedWord>”</modifiedWord>
      <trackRevisions>false</trackRevisions>
    </reviewItem>
    <reviewItem>
      <errorID>7f6e0a9b-d269-4b36-b266-c35f06d4cef8</errorID>
      <errorWord>"</errorWord>
      <group>L1_Format</group>
      <groupName>格式问题</groupName>
      <ability>L2_HalfPunc_CN</ability>
      <abilityName>全半角问题</abilityName>
      <candidateList>
        <item>“</item>
      </candidateList>
      <explain>文本全半角错误。</explain>
      <paraID>42ECA508</paraID>
      <start>131</start>
      <end>132</end>
      <status>modified</status>
      <modifiedWord>“</modifiedWord>
      <trackRevisions>false</trackRevisions>
    </reviewItem>
    <reviewItem>
      <errorID>65e36b8c-d373-44c2-9c30-6a83e146d361</errorID>
      <errorWord>"</errorWord>
      <group>L1_Format</group>
      <groupName>格式问题</groupName>
      <ability>L2_HalfPunc_CN</ability>
      <abilityName>全半角问题</abilityName>
      <candidateList>
        <item>”</item>
      </candidateList>
      <explain>文本全半角错误。</explain>
      <paraID>42ECA508</paraID>
      <start>137</start>
      <end>138</end>
      <status>modified</status>
      <modifiedWord>”</modifiedWord>
      <trackRevisions>false</trackRevisions>
    </reviewItem>
    <reviewItem>
      <errorID>0531ac5e-62ba-416a-8b48-a96923ce81df</errorID>
      <errorWord>"</errorWord>
      <group>L1_Format</group>
      <groupName>格式问题</groupName>
      <ability>L2_HalfPunc_CN</ability>
      <abilityName>全半角问题</abilityName>
      <candidateList>
        <item>“</item>
      </candidateList>
      <explain>文本全半角错误。</explain>
      <paraID>42ECA508</paraID>
      <start>167</start>
      <end>168</end>
      <status>modified</status>
      <modifiedWord>“</modifiedWord>
      <trackRevisions>false</trackRevisions>
    </reviewItem>
    <reviewItem>
      <errorID>4670705b-feb6-4cfe-b89a-3ea014a9c486</errorID>
      <errorWord>"</errorWord>
      <group>L1_Format</group>
      <groupName>格式问题</groupName>
      <ability>L2_HalfPunc_CN</ability>
      <abilityName>全半角问题</abilityName>
      <candidateList>
        <item>”</item>
      </candidateList>
      <explain>文本全半角错误。</explain>
      <paraID>42ECA508</paraID>
      <start>172</start>
      <end>173</end>
      <status>modified</status>
      <modifiedWord>”</modifiedWord>
      <trackRevisions>false</trackRevisions>
    </reviewItem>
    <reviewItem>
      <errorID>25753a2e-7b42-43aa-884f-8358605104b9</errorID>
      <errorWord>"</errorWord>
      <group>L1_Format</group>
      <groupName>格式问题</groupName>
      <ability>L2_HalfPunc_CN</ability>
      <abilityName>全半角问题</abilityName>
      <candidateList>
        <item>“</item>
      </candidateList>
      <explain>文本全半角错误。</explain>
      <paraID>70EFDE01</paraID>
      <start>144</start>
      <end>145</end>
      <status>modified</status>
      <modifiedWord>“</modifiedWord>
      <trackRevisions>false</trackRevisions>
    </reviewItem>
    <reviewItem>
      <errorID>5fc2253b-12c2-4673-b8a7-b14b042fce95</errorID>
      <errorWord>"</errorWord>
      <group>L1_Format</group>
      <groupName>格式问题</groupName>
      <ability>L2_HalfPunc_CN</ability>
      <abilityName>全半角问题</abilityName>
      <candidateList>
        <item>”</item>
      </candidateList>
      <explain>文本全半角错误。</explain>
      <paraID>70EFDE01</paraID>
      <start>149</start>
      <end>150</end>
      <status>modified</status>
      <modifiedWord>”</modifiedWord>
      <trackRevisions>false</trackRevisions>
    </reviewItem>
    <reviewItem>
      <errorID>c1fc0170-0c87-4816-bd66-a2181327496f</errorID>
      <errorWord>"</errorWord>
      <group>L1_Format</group>
      <groupName>格式问题</groupName>
      <ability>L2_HalfPunc_CN</ability>
      <abilityName>全半角问题</abilityName>
      <candidateList>
        <item>“</item>
      </candidateList>
      <explain>文本全半角错误。</explain>
      <paraID>70EFDE01</paraID>
      <start>163</start>
      <end>164</end>
      <status>modified</status>
      <modifiedWord>“</modifiedWord>
      <trackRevisions>false</trackRevisions>
    </reviewItem>
    <reviewItem>
      <errorID>4a05dbb9-5a31-4036-9b13-78e9f74483f3</errorID>
      <errorWord>"</errorWord>
      <group>L1_Format</group>
      <groupName>格式问题</groupName>
      <ability>L2_HalfPunc_CN</ability>
      <abilityName>全半角问题</abilityName>
      <candidateList>
        <item>”</item>
      </candidateList>
      <explain>文本全半角错误。</explain>
      <paraID>70EFDE01</paraID>
      <start>168</start>
      <end>169</end>
      <status>modified</status>
      <modifiedWord>”</modifiedWord>
      <trackRevisions>false</trackRevisions>
    </reviewItem>
    <reviewItem>
      <errorID>ce8c90f0-1463-4c63-8cb5-5679697766a0</errorID>
      <errorWord>1930年代</errorWord>
      <group>L1_Knowledge</group>
      <groupName>知识性问题</groupName>
      <ability>L2_Time</ability>
      <abilityName>日期时间</abilityName>
      <candidateList>
        <item>20世纪30年代</item>
      </candidateList>
      <explain>年代表述建议使用世纪+年代的格式。</explain>
      <paraID> A4F84CC</paraID>
      <start>11</start>
      <end>17</end>
      <status>unmodified</status>
      <modifiedWord/>
      <trackRevisions>false</trackRevisions>
    </reviewItem>
    <reviewItem>
      <errorID>0a9c51a0-de49-4733-a9f9-9b1c17d0c4ad</errorID>
      <errorWord>"</errorWord>
      <group>L1_Format</group>
      <groupName>格式问题</groupName>
      <ability>L2_HalfPunc_CN</ability>
      <abilityName>全半角问题</abilityName>
      <candidateList>
        <item>“</item>
      </candidateList>
      <explain>文本全半角错误。</explain>
      <paraID> A4F84CC</paraID>
      <start>73</start>
      <end>74</end>
      <status>modified</status>
      <modifiedWord>“</modifiedWord>
      <trackRevisions>false</trackRevisions>
    </reviewItem>
    <reviewItem>
      <errorID>aa2e83a1-5cd9-4ec7-84ff-efc6f75bccc1</errorID>
      <errorWord>"</errorWord>
      <group>L1_Format</group>
      <groupName>格式问题</groupName>
      <ability>L2_HalfPunc_CN</ability>
      <abilityName>全半角问题</abilityName>
      <candidateList>
        <item>”</item>
      </candidateList>
      <explain>文本全半角错误。</explain>
      <paraID> A4F84CC</paraID>
      <start>76</start>
      <end>77</end>
      <status>modified</status>
      <modifiedWord>”</modifiedWord>
      <trackRevisions>false</trackRevisions>
    </reviewItem>
    <reviewItem>
      <errorID>db42de0d-cbc7-426b-a43a-bdb443b7806d</errorID>
      <errorWord>"</errorWord>
      <group>L1_Format</group>
      <groupName>格式问题</groupName>
      <ability>L2_HalfPunc_CN</ability>
      <abilityName>全半角问题</abilityName>
      <candidateList>
        <item>“</item>
      </candidateList>
      <explain>文本全半角错误。</explain>
      <paraID> A4F84CC</paraID>
      <start>127</start>
      <end>128</end>
      <status>modified</status>
      <modifiedWord>“</modifiedWord>
      <trackRevisions>false</trackRevisions>
    </reviewItem>
    <reviewItem>
      <errorID>0d2c1820-14a8-4e3f-bada-c6d3cd55fbef</errorID>
      <errorWord>"</errorWord>
      <group>L1_Format</group>
      <groupName>格式问题</groupName>
      <ability>L2_HalfPunc_CN</ability>
      <abilityName>全半角问题</abilityName>
      <candidateList>
        <item>”</item>
      </candidateList>
      <explain>文本全半角错误。</explain>
      <paraID> A4F84CC</paraID>
      <start>130</start>
      <end>131</end>
      <status>modified</status>
      <modifiedWord>”</modifiedWord>
      <trackRevisions>false</trackRevisions>
    </reviewItem>
    <reviewItem>
      <errorID>ca34a99d-a17a-4103-b2e4-bf27bde2079e</errorID>
      <errorWord>"</errorWord>
      <group>L1_Format</group>
      <groupName>格式问题</groupName>
      <ability>L2_HalfPunc_CN</ability>
      <abilityName>全半角问题</abilityName>
      <candidateList>
        <item>“</item>
      </candidateList>
      <explain>文本全半角错误。</explain>
      <paraID> A4F84CC</paraID>
      <start>166</start>
      <end>167</end>
      <status>modified</status>
      <modifiedWord>“</modifiedWord>
      <trackRevisions>false</trackRevisions>
    </reviewItem>
    <reviewItem>
      <errorID>c0aca5be-d76a-42f3-aa43-37eddff83849</errorID>
      <errorWord>"</errorWord>
      <group>L1_Format</group>
      <groupName>格式问题</groupName>
      <ability>L2_HalfPunc_CN</ability>
      <abilityName>全半角问题</abilityName>
      <candidateList>
        <item>”</item>
      </candidateList>
      <explain>文本全半角错误。</explain>
      <paraID> A4F84CC</paraID>
      <start>169</start>
      <end>170</end>
      <status>modified</status>
      <modifiedWord>”</modifiedWord>
      <trackRevisions>false</trackRevisions>
    </reviewItem>
    <reviewItem>
      <errorID>551e4136-6eb8-40ab-8b76-be6f12bcda7f</errorID>
      <errorWord>"</errorWord>
      <group>L1_Format</group>
      <groupName>格式问题</groupName>
      <ability>L2_HalfPunc_CN</ability>
      <abilityName>全半角问题</abilityName>
      <candidateList>
        <item>“</item>
      </candidateList>
      <explain>文本全半角错误。</explain>
      <paraID> A4F84CC</paraID>
      <start>179</start>
      <end>180</end>
      <status>modified</status>
      <modifiedWord>“</modifiedWord>
      <trackRevisions>false</trackRevisions>
    </reviewItem>
    <reviewItem>
      <errorID>2024757e-35d2-4cd2-8af9-f265f5df6cb6</errorID>
      <errorWord>"</errorWord>
      <group>L1_Format</group>
      <groupName>格式问题</groupName>
      <ability>L2_HalfPunc_CN</ability>
      <abilityName>全半角问题</abilityName>
      <candidateList>
        <item>”</item>
      </candidateList>
      <explain>文本全半角错误。</explain>
      <paraID> A4F84CC</paraID>
      <start>182</start>
      <end>183</end>
      <status>modified</status>
      <modifiedWord>”</modifiedWord>
      <trackRevisions>false</trackRevisions>
    </reviewItem>
    <reviewItem>
      <errorID>915187d4-2b94-45d0-99e9-8fd11719e467</errorID>
      <errorWord>1930年代</errorWord>
      <group>L1_Knowledge</group>
      <groupName>知识性问题</groupName>
      <ability>L2_Time</ability>
      <abilityName>日期时间</abilityName>
      <candidateList>
        <item>20世纪30年代</item>
      </candidateList>
      <explain>年代表述建议使用世纪+年代的格式。</explain>
      <paraID>3A3DE352</paraID>
      <start>76</start>
      <end>82</end>
      <status>unmodified</status>
      <modifiedWord/>
      <trackRevisions>false</trackRevisions>
    </reviewItem>
    <reviewItem>
      <errorID>04160048-4b93-4836-b5f7-235f26d3ccd7</errorID>
      <errorWord>1930年代</errorWord>
      <group>L1_Knowledge</group>
      <groupName>知识性问题</groupName>
      <ability>L2_Time</ability>
      <abilityName>日期时间</abilityName>
      <candidateList>
        <item>20世纪30年代</item>
      </candidateList>
      <explain>年代表述建议使用世纪+年代的格式。</explain>
      <paraID> 8FCB9D2</paraID>
      <start>13</start>
      <end>19</end>
      <status>unmodified</status>
      <modifiedWord/>
      <trackRevisions>false</trackRevisions>
    </reviewItem>
    <reviewItem>
      <errorID>40c36f33-dff1-4c5b-8dda-b327683248ef</errorID>
      <errorWord>"</errorWord>
      <group>L1_Format</group>
      <groupName>格式问题</groupName>
      <ability>L2_HalfPunc_CN</ability>
      <abilityName>全半角问题</abilityName>
      <candidateList>
        <item>“</item>
      </candidateList>
      <explain>文本全半角错误。</explain>
      <paraID> 8FCB9D2</paraID>
      <start>34</start>
      <end>35</end>
      <status>modified</status>
      <modifiedWord>“</modifiedWord>
      <trackRevisions>false</trackRevisions>
    </reviewItem>
    <reviewItem>
      <errorID>41a176be-d637-4c4e-b38e-7813b4493d8a</errorID>
      <errorWord>"</errorWord>
      <group>L1_Format</group>
      <groupName>格式问题</groupName>
      <ability>L2_HalfPunc_CN</ability>
      <abilityName>全半角问题</abilityName>
      <candidateList>
        <item>”</item>
      </candidateList>
      <explain>文本全半角错误。</explain>
      <paraID> 8FCB9D2</paraID>
      <start>40</start>
      <end>41</end>
      <status>modified</status>
      <modifiedWord>”</modifiedWord>
      <trackRevisions>false</trackRevisions>
    </reviewItem>
    <reviewItem>
      <errorID>d55bd03b-796e-4304-b4b6-093f86865a41</errorID>
      <errorWord>"</errorWord>
      <group>L1_Format</group>
      <groupName>格式问题</groupName>
      <ability>L2_HalfPunc_CN</ability>
      <abilityName>全半角问题</abilityName>
      <candidateList>
        <item>“</item>
      </candidateList>
      <explain>文本全半角错误。</explain>
      <paraID> 8FCB9D2</paraID>
      <start>65</start>
      <end>66</end>
      <status>modified</status>
      <modifiedWord>“</modifiedWord>
      <trackRevisions>false</trackRevisions>
    </reviewItem>
    <reviewItem>
      <errorID>a5e2b3fb-e87b-433c-8ba2-27aac66ec68c</errorID>
      <errorWord>"</errorWord>
      <group>L1_Format</group>
      <groupName>格式问题</groupName>
      <ability>L2_HalfPunc_CN</ability>
      <abilityName>全半角问题</abilityName>
      <candidateList>
        <item>”</item>
      </candidateList>
      <explain>文本全半角错误。</explain>
      <paraID> 8FCB9D2</paraID>
      <start>70</start>
      <end>71</end>
      <status>modified</status>
      <modifiedWord>”</modifiedWord>
      <trackRevisions>false</trackRevisions>
    </reviewItem>
    <reviewItem>
      <errorID>eb4c91aa-7fe8-430c-b9ea-b4779e8f91d4</errorID>
      <errorWord>"</errorWord>
      <group>L1_Format</group>
      <groupName>格式问题</groupName>
      <ability>L2_HalfPunc_CN</ability>
      <abilityName>全半角问题</abilityName>
      <candidateList>
        <item>“</item>
      </candidateList>
      <explain>文本全半角错误。</explain>
      <paraID> 8FCB9D2</paraID>
      <start>101</start>
      <end>102</end>
      <status>modified</status>
      <modifiedWord>“</modifiedWord>
      <trackRevisions>false</trackRevisions>
    </reviewItem>
    <reviewItem>
      <errorID>339aa8c4-f9e3-414e-840d-1da5624ec5e6</errorID>
      <errorWord>"</errorWord>
      <group>L1_Format</group>
      <groupName>格式问题</groupName>
      <ability>L2_HalfPunc_CN</ability>
      <abilityName>全半角问题</abilityName>
      <candidateList>
        <item>”</item>
      </candidateList>
      <explain>文本全半角错误。</explain>
      <paraID> 8FCB9D2</paraID>
      <start>106</start>
      <end>107</end>
      <status>modified</status>
      <modifiedWord>”</modifiedWord>
      <trackRevisions>false</trackRevisions>
    </reviewItem>
    <reviewItem>
      <errorID>0e53d749-9668-47ef-81a2-3808b4cc3dee</errorID>
      <errorWord>"</errorWord>
      <group>L1_Format</group>
      <groupName>格式问题</groupName>
      <ability>L2_HalfPunc_CN</ability>
      <abilityName>全半角问题</abilityName>
      <candidateList>
        <item>“</item>
      </candidateList>
      <explain>文本全半角错误。</explain>
      <paraID> 8FCB9D2</paraID>
      <start>109</start>
      <end>110</end>
      <status>modified</status>
      <modifiedWord>“</modifiedWord>
      <trackRevisions>false</trackRevisions>
    </reviewItem>
    <reviewItem>
      <errorID>70d56155-79d4-4228-8f29-3f99226ea06f</errorID>
      <errorWord>"</errorWord>
      <group>L1_Format</group>
      <groupName>格式问题</groupName>
      <ability>L2_HalfPunc_CN</ability>
      <abilityName>全半角问题</abilityName>
      <candidateList>
        <item>”</item>
      </candidateList>
      <explain>文本全半角错误。</explain>
      <paraID> 8FCB9D2</paraID>
      <start>114</start>
      <end>115</end>
      <status>modified</status>
      <modifiedWord>”</modifiedWord>
      <trackRevisions>false</trackRevisions>
    </reviewItem>
    <reviewItem>
      <errorID>0cefa0e5-23d7-40ec-9086-1c5ed12a0def</errorID>
      <errorWord>"</errorWord>
      <group>L1_Format</group>
      <groupName>格式问题</groupName>
      <ability>L2_HalfPunc_CN</ability>
      <abilityName>全半角问题</abilityName>
      <candidateList>
        <item>“</item>
      </candidateList>
      <explain>文本全半角错误。</explain>
      <paraID> 8FCB9D2</paraID>
      <start>130</start>
      <end>131</end>
      <status>modified</status>
      <modifiedWord>“</modifiedWord>
      <trackRevisions>false</trackRevisions>
    </reviewItem>
    <reviewItem>
      <errorID>98b6d2f3-7bc2-4f2f-a2ba-3281faf9ae15</errorID>
      <errorWord>"</errorWord>
      <group>L1_Format</group>
      <groupName>格式问题</groupName>
      <ability>L2_HalfPunc_CN</ability>
      <abilityName>全半角问题</abilityName>
      <candidateList>
        <item>”</item>
      </candidateList>
      <explain>文本全半角错误。</explain>
      <paraID> 8FCB9D2</paraID>
      <start>135</start>
      <end>136</end>
      <status>modified</status>
      <modifiedWord>”</modifiedWord>
      <trackRevisions>false</trackRevisions>
    </reviewItem>
    <reviewItem>
      <errorID>b7be8904-fcef-4b9c-b6dc-e92ccac4bc8c</errorID>
      <errorWord>1930年代</errorWord>
      <group>L1_Knowledge</group>
      <groupName>知识性问题</groupName>
      <ability>L2_Time</ability>
      <abilityName>日期时间</abilityName>
      <candidateList>
        <item>20世纪30年代</item>
      </candidateList>
      <explain>年代表述建议使用世纪+年代的格式。</explain>
      <paraID> 8FCB9D2</paraID>
      <start>179</start>
      <end>185</end>
      <status>unmodified</status>
      <modifiedWord/>
      <trackRevisions>false</trackRevisions>
    </reviewItem>
    <reviewItem>
      <errorID>255701e6-25ee-48b1-9829-05b7525d00ed</errorID>
      <errorWord>"</errorWord>
      <group>L1_Format</group>
      <groupName>格式问题</groupName>
      <ability>L2_HalfPunc_CN</ability>
      <abilityName>全半角问题</abilityName>
      <candidateList>
        <item>“</item>
      </candidateList>
      <explain>文本全半角错误。</explain>
      <paraID>566DAA57</paraID>
      <start>30</start>
      <end>31</end>
      <status>modified</status>
      <modifiedWord>“</modifiedWord>
      <trackRevisions>false</trackRevisions>
    </reviewItem>
    <reviewItem>
      <errorID>ef6acfe8-b68c-4721-8385-b3828e9bac45</errorID>
      <errorWord>"</errorWord>
      <group>L1_Format</group>
      <groupName>格式问题</groupName>
      <ability>L2_HalfPunc_CN</ability>
      <abilityName>全半角问题</abilityName>
      <candidateList>
        <item>”</item>
      </candidateList>
      <explain>文本全半角错误。</explain>
      <paraID>566DAA57</paraID>
      <start>34</start>
      <end>35</end>
      <status>modified</status>
      <modifiedWord>”</modifiedWord>
      <trackRevisions>false</trackRevisions>
    </reviewItem>
    <reviewItem>
      <errorID>280606ac-a58b-4f8a-b666-4b68552e0468</errorID>
      <errorWord>"</errorWord>
      <group>L1_Format</group>
      <groupName>格式问题</groupName>
      <ability>L2_HalfPunc_CN</ability>
      <abilityName>全半角问题</abilityName>
      <candidateList>
        <item>“</item>
      </candidateList>
      <explain>文本全半角错误。</explain>
      <paraID>566DAA57</paraID>
      <start>36</start>
      <end>37</end>
      <status>modified</status>
      <modifiedWord>“</modifiedWord>
      <trackRevisions>false</trackRevisions>
    </reviewItem>
    <reviewItem>
      <errorID>772c662c-4093-4919-952d-188dcd3d36b6</errorID>
      <errorWord>"</errorWord>
      <group>L1_Format</group>
      <groupName>格式问题</groupName>
      <ability>L2_HalfPunc_CN</ability>
      <abilityName>全半角问题</abilityName>
      <candidateList>
        <item>”</item>
      </candidateList>
      <explain>文本全半角错误。</explain>
      <paraID>566DAA57</paraID>
      <start>41</start>
      <end>42</end>
      <status>modified</status>
      <modifiedWord>”</modifiedWord>
      <trackRevisions>false</trackRevisions>
    </reviewItem>
    <reviewItem>
      <errorID>aafd9c30-6a93-457a-ba5a-ca838ec773e4</errorID>
      <errorWord>"</errorWord>
      <group>L1_Format</group>
      <groupName>格式问题</groupName>
      <ability>L2_HalfPunc_CN</ability>
      <abilityName>全半角问题</abilityName>
      <candidateList>
        <item>“</item>
      </candidateList>
      <explain>文本全半角错误。</explain>
      <paraID>566DAA57</paraID>
      <start>77</start>
      <end>78</end>
      <status>modified</status>
      <modifiedWord>“</modifiedWord>
      <trackRevisions>false</trackRevisions>
    </reviewItem>
    <reviewItem>
      <errorID>4d168185-7490-4cb2-a93d-9c1218394ca8</errorID>
      <errorWord>"</errorWord>
      <group>L1_Format</group>
      <groupName>格式问题</groupName>
      <ability>L2_HalfPunc_CN</ability>
      <abilityName>全半角问题</abilityName>
      <candidateList>
        <item>”</item>
      </candidateList>
      <explain>文本全半角错误。</explain>
      <paraID>566DAA57</paraID>
      <start>81</start>
      <end>82</end>
      <status>modified</status>
      <modifiedWord>”</modifiedWord>
      <trackRevisions>false</trackRevisions>
    </reviewItem>
    <reviewItem>
      <errorID>c3bb196e-b7e1-4b9e-aba9-3b5314e08e33</errorID>
      <errorWord>"</errorWord>
      <group>L1_Format</group>
      <groupName>格式问题</groupName>
      <ability>L2_HalfPunc_CN</ability>
      <abilityName>全半角问题</abilityName>
      <candidateList>
        <item>“</item>
      </candidateList>
      <explain>文本全半角错误。</explain>
      <paraID>566DAA57</paraID>
      <start>95</start>
      <end>96</end>
      <status>modified</status>
      <modifiedWord>“</modifiedWord>
      <trackRevisions>false</trackRevisions>
    </reviewItem>
    <reviewItem>
      <errorID>82478cca-89c2-4769-b18f-82d1606e1de1</errorID>
      <errorWord>"</errorWord>
      <group>L1_Format</group>
      <groupName>格式问题</groupName>
      <ability>L2_HalfPunc_CN</ability>
      <abilityName>全半角问题</abilityName>
      <candidateList>
        <item>”</item>
      </candidateList>
      <explain>文本全半角错误。</explain>
      <paraID>566DAA57</paraID>
      <start>103</start>
      <end>104</end>
      <status>modified</status>
      <modifiedWord>”</modifiedWord>
      <trackRevisions>false</trackRevisions>
    </reviewItem>
    <reviewItem>
      <errorID>9ff3925a-2c9d-4d53-8494-a87493015df6</errorID>
      <errorWord>1930年代</errorWord>
      <group>L1_Knowledge</group>
      <groupName>知识性问题</groupName>
      <ability>L2_Time</ability>
      <abilityName>日期时间</abilityName>
      <candidateList>
        <item>20世纪30年代</item>
      </candidateList>
      <explain>年代表述建议使用世纪+年代的格式。</explain>
      <paraID>1D0F8499</paraID>
      <start>61</start>
      <end>67</end>
      <status>unmodified</status>
      <modifiedWord/>
      <trackRevisions>false</trackRevisions>
    </reviewItem>
    <reviewItem>
      <errorID>f656a061-8443-4bad-9bfe-527bdafac134</errorID>
      <errorWord>1940年代</errorWord>
      <group>L1_Knowledge</group>
      <groupName>知识性问题</groupName>
      <ability>L2_Time</ability>
      <abilityName>日期时间</abilityName>
      <candidateList>
        <item>20世纪40年代</item>
      </candidateList>
      <explain>年代表述建议使用世纪+年代的格式。</explain>
      <paraID>1D0F8499</paraID>
      <start>79</start>
      <end>85</end>
      <status>unmodified</status>
      <modifiedWord/>
      <trackRevisions>false</trackRevisions>
    </reviewItem>
    <reviewItem>
      <errorID>66088c8a-bee6-4976-b1a6-4a7fa12a1309</errorID>
      <errorWord>"</errorWord>
      <group>L1_Format</group>
      <groupName>格式问题</groupName>
      <ability>L2_HalfPunc_CN</ability>
      <abilityName>全半角问题</abilityName>
      <candidateList>
        <item>“</item>
      </candidateList>
      <explain>文本全半角错误。</explain>
      <paraID>29AF8690</paraID>
      <start>4</start>
      <end>5</end>
      <status>modified</status>
      <modifiedWord>“</modifiedWord>
      <trackRevisions>false</trackRevisions>
    </reviewItem>
    <reviewItem>
      <errorID>a3f44f77-c87d-48a9-b205-d1a5eb2b1036</errorID>
      <errorWord>"</errorWord>
      <group>L1_Format</group>
      <groupName>格式问题</groupName>
      <ability>L2_HalfPunc_CN</ability>
      <abilityName>全半角问题</abilityName>
      <candidateList>
        <item>”</item>
      </candidateList>
      <explain>文本全半角错误。</explain>
      <paraID>29AF8690</paraID>
      <start>10</start>
      <end>11</end>
      <status>modified</status>
      <modifiedWord>”</modifiedWord>
      <trackRevisions>false</trackRevisions>
    </reviewItem>
    <reviewItem>
      <errorID>a1521c71-1e0f-4562-a0c0-9609dbc4b3c1</errorID>
      <errorWord>"</errorWord>
      <group>L1_Format</group>
      <groupName>格式问题</groupName>
      <ability>L2_HalfPunc_CN</ability>
      <abilityName>全半角问题</abilityName>
      <candidateList>
        <item>“</item>
      </candidateList>
      <explain>文本全半角错误。</explain>
      <paraID>29AF8690</paraID>
      <start>70</start>
      <end>71</end>
      <status>modified</status>
      <modifiedWord>“</modifiedWord>
      <trackRevisions>false</trackRevisions>
    </reviewItem>
    <reviewItem>
      <errorID>0737d409-85a0-447c-a7c0-49715a139113</errorID>
      <errorWord>"</errorWord>
      <group>L1_Format</group>
      <groupName>格式问题</groupName>
      <ability>L2_HalfPunc_CN</ability>
      <abilityName>全半角问题</abilityName>
      <candidateList>
        <item>”</item>
      </candidateList>
      <explain>文本全半角错误。</explain>
      <paraID>29AF8690</paraID>
      <start>78</start>
      <end>79</end>
      <status>modified</status>
      <modifiedWord>”</modifiedWord>
      <trackRevisions>false</trackRevisions>
    </reviewItem>
    <reviewItem>
      <errorID>743c7493-cb8e-4ae7-b302-085e146aeee8</errorID>
      <errorWord>1980年代</errorWord>
      <group>L1_Knowledge</group>
      <groupName>知识性问题</groupName>
      <ability>L2_Time</ability>
      <abilityName>日期时间</abilityName>
      <candidateList>
        <item>20世纪80年代</item>
      </candidateList>
      <explain>年代表述建议使用世纪+年代的格式。</explain>
      <paraID>29AF8690</paraID>
      <start>85</start>
      <end>91</end>
      <status>unmodified</status>
      <modifiedWord/>
      <trackRevisions>false</trackRevisions>
    </reviewItem>
    <reviewItem>
      <errorID>16ab94b8-852c-4cca-8fe1-be56bb8fb8fe</errorID>
      <errorWord>"</errorWord>
      <group>L1_Format</group>
      <groupName>格式问题</groupName>
      <ability>L2_HalfPunc_CN</ability>
      <abilityName>全半角问题</abilityName>
      <candidateList>
        <item>“</item>
      </candidateList>
      <explain>文本全半角错误。</explain>
      <paraID>29AF8690</paraID>
      <start>111</start>
      <end>112</end>
      <status>modified</status>
      <modifiedWord>“</modifiedWord>
      <trackRevisions>false</trackRevisions>
    </reviewItem>
    <reviewItem>
      <errorID>89282b3b-3ce3-455f-8ee3-8c257b5bd0f4</errorID>
      <errorWord>"</errorWord>
      <group>L1_Format</group>
      <groupName>格式问题</groupName>
      <ability>L2_HalfPunc_CN</ability>
      <abilityName>全半角问题</abilityName>
      <candidateList>
        <item>”</item>
      </candidateList>
      <explain>文本全半角错误。</explain>
      <paraID>29AF8690</paraID>
      <start>117</start>
      <end>118</end>
      <status>modified</status>
      <modifiedWord>”</modifiedWord>
      <trackRevisions>false</trackRevisions>
    </reviewItem>
    <reviewItem>
      <errorID>c2ae02be-1691-4622-a74d-4ba40b66ec9d</errorID>
      <errorWord>1980年代</errorWord>
      <group>L1_Knowledge</group>
      <groupName>知识性问题</groupName>
      <ability>L2_Time</ability>
      <abilityName>日期时间</abilityName>
      <candidateList>
        <item>20世纪80年代</item>
      </candidateList>
      <explain>年代表述建议使用世纪+年代的格式。</explain>
      <paraID>29AF8690</paraID>
      <start>127</start>
      <end>133</end>
      <status>unmodified</status>
      <modifiedWord/>
      <trackRevisions>false</trackRevisions>
    </reviewItem>
    <reviewItem>
      <errorID>51988856-1004-446a-b59a-6426f24c9e7f</errorID>
      <errorWord>1930年代</errorWord>
      <group>L1_Knowledge</group>
      <groupName>知识性问题</groupName>
      <ability>L2_Time</ability>
      <abilityName>日期时间</abilityName>
      <candidateList>
        <item>20世纪30年代</item>
      </candidateList>
      <explain>年代表述建议使用世纪+年代的格式。</explain>
      <paraID>29AF8690</paraID>
      <start>161</start>
      <end>167</end>
      <status>unmodified</status>
      <modifiedWord/>
      <trackRevisions>false</trackRevisions>
    </reviewItem>
    <reviewItem>
      <errorID>c06c8a62-6a26-47b8-81af-9954cbd01ca5</errorID>
      <errorWord>,</errorWord>
      <group>L1_Format</group>
      <groupName>格式问题</groupName>
      <ability>L2_HalfPunc_CN</ability>
      <abilityName>全半角问题</abilityName>
      <candidateList>
        <item>，</item>
      </candidateList>
      <explain>文本全半角错误。</explain>
      <paraID>43BF6DB5</paraID>
      <start>24</start>
      <end>25</end>
      <status>modified</status>
      <modifiedWord>，</modifiedWord>
      <trackRevisions>false</trackRevisions>
    </reviewItem>
    <reviewItem>
      <errorID>f91af38c-5c98-4bae-bad1-f2f5ac0ad745</errorID>
      <errorWord>,</errorWord>
      <group>L1_Format</group>
      <groupName>格式问题</groupName>
      <ability>L2_HalfPunc_CN</ability>
      <abilityName>全半角问题</abilityName>
      <candidateList>
        <item>，</item>
      </candidateList>
      <explain>文本全半角错误。</explain>
      <paraID>43BF6DB5</paraID>
      <start>32</start>
      <end>33</end>
      <status>modified</status>
      <modifiedWord>，</modifiedWord>
      <trackRevisions>false</trackRevisions>
    </reviewItem>
    <reviewItem>
      <errorID>8015cc28-5c2a-425d-b8dc-8be765115819</errorID>
      <errorWord>,</errorWord>
      <group>L1_Format</group>
      <groupName>格式问题</groupName>
      <ability>L2_HalfPunc_CN</ability>
      <abilityName>全半角问题</abilityName>
      <candidateList>
        <item>，</item>
      </candidateList>
      <explain>文本全半角错误。</explain>
      <paraID>43BF6DB5</paraID>
      <start>42</start>
      <end>43</end>
      <status>modified</status>
      <modifiedWord>，</modifiedWord>
      <trackRevisions>false</trackRevisions>
    </reviewItem>
    <reviewItem>
      <errorID>1bd100c8-aae5-4613-a73b-c199f4e31d0f</errorID>
      <errorWord>,</errorWord>
      <group>L1_Format</group>
      <groupName>格式问题</groupName>
      <ability>L2_HalfPunc_CN</ability>
      <abilityName>全半角问题</abilityName>
      <candidateList>
        <item>，</item>
      </candidateList>
      <explain>文本全半角错误。</explain>
      <paraID>57074E96</paraID>
      <start>33</start>
      <end>34</end>
      <status>modified</status>
      <modifiedWord>，</modifiedWord>
      <trackRevisions>false</trackRevisions>
    </reviewItem>
    <reviewItem>
      <errorID>f46bfb01-8700-4837-962c-d0f657abca12</errorID>
      <errorWord>(</errorWord>
      <group>L1_Format</group>
      <groupName>格式问题</groupName>
      <ability>L2_HalfPunc_CN</ability>
      <abilityName>全半角问题</abilityName>
      <candidateList>
        <item>（</item>
      </candidateList>
      <explain>文本全半角错误。</explain>
      <paraID>424FE9DC</paraID>
      <start>12</start>
      <end>13</end>
      <status>modified</status>
      <modifiedWord>（</modifiedWord>
      <trackRevisions>false</trackRevisions>
    </reviewItem>
    <reviewItem>
      <errorID>883440ee-3e8d-46fd-ae81-de62f512bf99</errorID>
      <errorWord>)</errorWord>
      <group>L1_Format</group>
      <groupName>格式问题</groupName>
      <ability>L2_HalfPunc_CN</ability>
      <abilityName>全半角问题</abilityName>
      <candidateList>
        <item>）</item>
      </candidateList>
      <explain>文本全半角错误。</explain>
      <paraID>424FE9DC</paraID>
      <start>19</start>
      <end>20</end>
      <status>modified</status>
      <modifiedWord>）</modifiedWord>
      <trackRevisions>false</trackRevisions>
    </reviewItem>
    <reviewItem>
      <errorID>83e8d8bf-9f91-47aa-b276-ee13fc996c4f</errorID>
      <errorWord>"</errorWord>
      <group>L1_Format</group>
      <groupName>格式问题</groupName>
      <ability>L2_HalfPunc_CN</ability>
      <abilityName>全半角问题</abilityName>
      <candidateList>
        <item>“</item>
      </candidateList>
      <explain>文本全半角错误。</explain>
      <paraID>6D6A07A2</paraID>
      <start>81</start>
      <end>82</end>
      <status>modified</status>
      <modifiedWord>“</modifiedWord>
      <trackRevisions>false</trackRevisions>
    </reviewItem>
    <reviewItem>
      <errorID>55d395ca-59b4-402b-b4ac-8530adfe3ad8</errorID>
      <errorWord>"</errorWord>
      <group>L1_Format</group>
      <groupName>格式问题</groupName>
      <ability>L2_HalfPunc_CN</ability>
      <abilityName>全半角问题</abilityName>
      <candidateList>
        <item>”</item>
      </candidateList>
      <explain>文本全半角错误。</explain>
      <paraID>6D6A07A2</paraID>
      <start>87</start>
      <end>88</end>
      <status>modified</status>
      <modifiedWord>”</modifiedWord>
      <trackRevisions>false</trackRevisions>
    </reviewItem>
    <reviewItem>
      <errorID>8ce3d973-76ad-4786-811c-f5e766ee16d5</errorID>
      <errorWord>"</errorWord>
      <group>L1_Format</group>
      <groupName>格式问题</groupName>
      <ability>L2_HalfPunc_CN</ability>
      <abilityName>全半角问题</abilityName>
      <candidateList>
        <item>“</item>
      </candidateList>
      <explain>文本全半角错误。</explain>
      <paraID>6D6A07A2</paraID>
      <start>253</start>
      <end>254</end>
      <status>modified</status>
      <modifiedWord>“</modifiedWord>
      <trackRevisions>false</trackRevisions>
    </reviewItem>
    <reviewItem>
      <errorID>fa5e824c-25a8-4b75-a197-ecc643cacb54</errorID>
      <errorWord>"</errorWord>
      <group>L1_Format</group>
      <groupName>格式问题</groupName>
      <ability>L2_HalfPunc_CN</ability>
      <abilityName>全半角问题</abilityName>
      <candidateList>
        <item>”</item>
      </candidateList>
      <explain>文本全半角错误。</explain>
      <paraID>6D6A07A2</paraID>
      <start>260</start>
      <end>261</end>
      <status>modified</status>
      <modifiedWord>”</modifiedWord>
      <trackRevisions>false</trackRevisions>
    </reviewItem>
    <reviewItem>
      <errorID>a63001e7-eaba-494a-ae9f-afd663ff0368</errorID>
      <errorWord>"</errorWord>
      <group>L1_Format</group>
      <groupName>格式问题</groupName>
      <ability>L2_HalfPunc_CN</ability>
      <abilityName>全半角问题</abilityName>
      <candidateList>
        <item>“</item>
      </candidateList>
      <explain>文本全半角错误。</explain>
      <paraID>1699C937</paraID>
      <start>60</start>
      <end>61</end>
      <status>modified</status>
      <modifiedWord>“</modifiedWord>
      <trackRevisions>false</trackRevisions>
    </reviewItem>
    <reviewItem>
      <errorID>2f1e988e-d438-48e0-bf74-efb39c9fba15</errorID>
      <errorWord>"</errorWord>
      <group>L1_Format</group>
      <groupName>格式问题</groupName>
      <ability>L2_HalfPunc_CN</ability>
      <abilityName>全半角问题</abilityName>
      <candidateList>
        <item>”</item>
      </candidateList>
      <explain>文本全半角错误。</explain>
      <paraID>1699C937</paraID>
      <start>67</start>
      <end>68</end>
      <status>modified</status>
      <modifiedWord>”</modifiedWord>
      <trackRevisions>false</trackRevisions>
    </reviewItem>
    <reviewItem>
      <errorID>f614aa92-f1c3-4d88-87b5-4a69283dfcec</errorID>
      <errorWord>1930年代</errorWord>
      <group>L1_Knowledge</group>
      <groupName>知识性问题</groupName>
      <ability>L2_Time</ability>
      <abilityName>日期时间</abilityName>
      <candidateList>
        <item>20世纪30年代</item>
      </candidateList>
      <explain>年代表述建议使用世纪+年代的格式。</explain>
      <paraID>1699C937</paraID>
      <start>75</start>
      <end>81</end>
      <status>unmodified</status>
      <modifiedWord/>
      <trackRevisions>false</trackRevisions>
    </reviewItem>
    <reviewItem>
      <errorID>f0af1b80-5578-4d3d-aa6b-0a2980bf4437</errorID>
      <errorWord>"</errorWord>
      <group>L1_Format</group>
      <groupName>格式问题</groupName>
      <ability>L2_HalfPunc_CN</ability>
      <abilityName>全半角问题</abilityName>
      <candidateList>
        <item>“</item>
      </candidateList>
      <explain>文本全半角错误。</explain>
      <paraID>24AC1FCC</paraID>
      <start>46</start>
      <end>47</end>
      <status>modified</status>
      <modifiedWord>“</modifiedWord>
      <trackRevisions>false</trackRevisions>
    </reviewItem>
    <reviewItem>
      <errorID>d5c51069-96ef-4c78-b81d-4a9272a74705</errorID>
      <errorWord>"</errorWord>
      <group>L1_Format</group>
      <groupName>格式问题</groupName>
      <ability>L2_HalfPunc_CN</ability>
      <abilityName>全半角问题</abilityName>
      <candidateList>
        <item>”</item>
      </candidateList>
      <explain>文本全半角错误。</explain>
      <paraID>24AC1FCC</paraID>
      <start>51</start>
      <end>52</end>
      <status>modified</status>
      <modifiedWord>”</modifiedWord>
      <trackRevisions>false</trackRevisions>
    </reviewItem>
    <reviewItem>
      <errorID>67eaf357-0bd3-4803-b6c9-d9e3f2f504f5</errorID>
      <errorWord>"</errorWord>
      <group>L1_Format</group>
      <groupName>格式问题</groupName>
      <ability>L2_HalfPunc_CN</ability>
      <abilityName>全半角问题</abilityName>
      <candidateList>
        <item>“</item>
      </candidateList>
      <explain>文本全半角错误。</explain>
      <paraID>24AC1FCC</paraID>
      <start>52</start>
      <end>53</end>
      <status>modified</status>
      <modifiedWord>“</modifiedWord>
      <trackRevisions>false</trackRevisions>
    </reviewItem>
    <reviewItem>
      <errorID>2e5b050e-d240-4791-b3d3-701a08ca0742</errorID>
      <errorWord>"</errorWord>
      <group>L1_Format</group>
      <groupName>格式问题</groupName>
      <ability>L2_HalfPunc_CN</ability>
      <abilityName>全半角问题</abilityName>
      <candidateList>
        <item>”</item>
      </candidateList>
      <explain>文本全半角错误。</explain>
      <paraID>24AC1FCC</paraID>
      <start>58</start>
      <end>59</end>
      <status>modified</status>
      <modifiedWord>”</modifiedWord>
      <trackRevisions>false</trackRevisions>
    </reviewItem>
    <reviewItem>
      <errorID>df155499-2c72-4ccb-aa24-341e18ef5eae</errorID>
      <errorWord>"</errorWord>
      <group>L1_Format</group>
      <groupName>格式问题</groupName>
      <ability>L2_HalfPunc_CN</ability>
      <abilityName>全半角问题</abilityName>
      <candidateList>
        <item>“</item>
      </candidateList>
      <explain>文本全半角错误。</explain>
      <paraID>24AC1FCC</paraID>
      <start>65</start>
      <end>66</end>
      <status>modified</status>
      <modifiedWord>“</modifiedWord>
      <trackRevisions>false</trackRevisions>
    </reviewItem>
    <reviewItem>
      <errorID>43910f88-4491-4d70-aade-e4e837737bbc</errorID>
      <errorWord>"</errorWord>
      <group>L1_Format</group>
      <groupName>格式问题</groupName>
      <ability>L2_HalfPunc_CN</ability>
      <abilityName>全半角问题</abilityName>
      <candidateList>
        <item>”</item>
      </candidateList>
      <explain>文本全半角错误。</explain>
      <paraID>24AC1FCC</paraID>
      <start>70</start>
      <end>71</end>
      <status>modified</status>
      <modifiedWord>”</modifiedWord>
      <trackRevisions>false</trackRevisions>
    </reviewItem>
    <reviewItem>
      <errorID>b0073f82-b5a0-492a-a4e5-e8b65f069323</errorID>
      <errorWord>"</errorWord>
      <group>L1_Format</group>
      <groupName>格式问题</groupName>
      <ability>L2_HalfPunc_CN</ability>
      <abilityName>全半角问题</abilityName>
      <candidateList>
        <item>“</item>
      </candidateList>
      <explain>文本全半角错误。</explain>
      <paraID>24AC1FCC</paraID>
      <start>71</start>
      <end>72</end>
      <status>modified</status>
      <modifiedWord>“</modifiedWord>
      <trackRevisions>false</trackRevisions>
    </reviewItem>
    <reviewItem>
      <errorID>14e78055-1b67-4875-a6e3-fe60438bc034</errorID>
      <errorWord>"</errorWord>
      <group>L1_Format</group>
      <groupName>格式问题</groupName>
      <ability>L2_HalfPunc_CN</ability>
      <abilityName>全半角问题</abilityName>
      <candidateList>
        <item>”</item>
      </candidateList>
      <explain>文本全半角错误。</explain>
      <paraID>24AC1FCC</paraID>
      <start>76</start>
      <end>77</end>
      <status>modified</status>
      <modifiedWord>”</modifiedWord>
      <trackRevisions>false</trackRevisions>
    </reviewItem>
    <reviewItem>
      <errorID>4593b343-9896-4efd-9c46-4b267231c20f</errorID>
      <errorWord>"</errorWord>
      <group>L1_Format</group>
      <groupName>格式问题</groupName>
      <ability>L2_HalfPunc_CN</ability>
      <abilityName>全半角问题</abilityName>
      <candidateList>
        <item>“</item>
      </candidateList>
      <explain>文本全半角错误。</explain>
      <paraID>24AC1FCC</paraID>
      <start>162</start>
      <end>163</end>
      <status>modified</status>
      <modifiedWord>“</modifiedWord>
      <trackRevisions>false</trackRevisions>
    </reviewItem>
    <reviewItem>
      <errorID>22f2e650-9a5c-4af8-aa4b-c66a0fd0eb26</errorID>
      <errorWord>"</errorWord>
      <group>L1_Format</group>
      <groupName>格式问题</groupName>
      <ability>L2_HalfPunc_CN</ability>
      <abilityName>全半角问题</abilityName>
      <candidateList>
        <item>”</item>
      </candidateList>
      <explain>文本全半角错误。</explain>
      <paraID>24AC1FCC</paraID>
      <start>167</start>
      <end>168</end>
      <status>modified</status>
      <modifiedWord>”</modifiedWord>
      <trackRevisions>false</trackRevisions>
    </reviewItem>
    <reviewItem>
      <errorID>ce3e4ca6-ac96-4cc8-ad7e-efa3a0ac834b</errorID>
      <errorWord>"</errorWord>
      <group>L1_Format</group>
      <groupName>格式问题</groupName>
      <ability>L2_HalfPunc_CN</ability>
      <abilityName>全半角问题</abilityName>
      <candidateList>
        <item>“</item>
      </candidateList>
      <explain>文本全半角错误。</explain>
      <paraID>24AC1FCC</paraID>
      <start>226</start>
      <end>227</end>
      <status>modified</status>
      <modifiedWord>“</modifiedWord>
      <trackRevisions>false</trackRevisions>
    </reviewItem>
    <reviewItem>
      <errorID>f9b6e91a-ee3e-4eb3-b3a8-3d295c1fdb0b</errorID>
      <errorWord>"</errorWord>
      <group>L1_Format</group>
      <groupName>格式问题</groupName>
      <ability>L2_HalfPunc_CN</ability>
      <abilityName>全半角问题</abilityName>
      <candidateList>
        <item>”</item>
      </candidateList>
      <explain>文本全半角错误。</explain>
      <paraID>24AC1FCC</paraID>
      <start>233</start>
      <end>234</end>
      <status>modified</status>
      <modifiedWord>”</modifiedWord>
      <trackRevisions>false</trackRevisions>
    </reviewItem>
    <reviewItem>
      <errorID>836e8422-cd3a-4e69-87db-a02b8813b15e</errorID>
      <errorWord>"</errorWord>
      <group>L1_Format</group>
      <groupName>格式问题</groupName>
      <ability>L2_HalfPunc_CN</ability>
      <abilityName>全半角问题</abilityName>
      <candidateList>
        <item>“</item>
      </candidateList>
      <explain>文本全半角错误。</explain>
      <paraID>24AC1FCC</paraID>
      <start>241</start>
      <end>242</end>
      <status>modified</status>
      <modifiedWord>“</modifiedWord>
      <trackRevisions>false</trackRevisions>
    </reviewItem>
    <reviewItem>
      <errorID>cdac76ca-3a50-43f7-8d36-c7982d106667</errorID>
      <errorWord>"</errorWord>
      <group>L1_Format</group>
      <groupName>格式问题</groupName>
      <ability>L2_HalfPunc_CN</ability>
      <abilityName>全半角问题</abilityName>
      <candidateList>
        <item>”</item>
      </candidateList>
      <explain>文本全半角错误。</explain>
      <paraID>24AC1FCC</paraID>
      <start>246</start>
      <end>247</end>
      <status>modified</status>
      <modifiedWord>”</modifiedWord>
      <trackRevisions>false</trackRevisions>
    </reviewItem>
    <reviewItem>
      <errorID>999cd382-5c78-432e-81cc-f931729119c1</errorID>
      <errorWord>"</errorWord>
      <group>L1_Format</group>
      <groupName>格式问题</groupName>
      <ability>L2_HalfPunc_CN</ability>
      <abilityName>全半角问题</abilityName>
      <candidateList>
        <item>“</item>
      </candidateList>
      <explain>文本全半角错误。</explain>
      <paraID>24AC1FCC</paraID>
      <start>255</start>
      <end>256</end>
      <status>modified</status>
      <modifiedWord>“</modifiedWord>
      <trackRevisions>false</trackRevisions>
    </reviewItem>
    <reviewItem>
      <errorID>d77bed00-80ad-430a-b3e7-01a09d4cc1f8</errorID>
      <errorWord>"</errorWord>
      <group>L1_Format</group>
      <groupName>格式问题</groupName>
      <ability>L2_HalfPunc_CN</ability>
      <abilityName>全半角问题</abilityName>
      <candidateList>
        <item>”</item>
      </candidateList>
      <explain>文本全半角错误。</explain>
      <paraID>24AC1FCC</paraID>
      <start>261</start>
      <end>262</end>
      <status>modified</status>
      <modifiedWord>”</modifiedWord>
      <trackRevisions>false</trackRevisions>
    </reviewItem>
    <reviewItem>
      <errorID>7bf6374d-407d-44c4-a738-e9443d5536b8</errorID>
      <errorWord>"</errorWord>
      <group>L1_Format</group>
      <groupName>格式问题</groupName>
      <ability>L2_HalfPunc_CN</ability>
      <abilityName>全半角问题</abilityName>
      <candidateList>
        <item>“</item>
      </candidateList>
      <explain>文本全半角错误。</explain>
      <paraID>7DEB03A4</paraID>
      <start>4</start>
      <end>5</end>
      <status>modified</status>
      <modifiedWord>“</modifiedWord>
      <trackRevisions>false</trackRevisions>
    </reviewItem>
    <reviewItem>
      <errorID>ba78269f-8518-4ae5-9432-d7820456da5f</errorID>
      <errorWord>"</errorWord>
      <group>L1_Format</group>
      <groupName>格式问题</groupName>
      <ability>L2_HalfPunc_CN</ability>
      <abilityName>全半角问题</abilityName>
      <candidateList>
        <item>”</item>
      </candidateList>
      <explain>文本全半角错误。</explain>
      <paraID>7DEB03A4</paraID>
      <start>9</start>
      <end>10</end>
      <status>modified</status>
      <modifiedWord>”</modifiedWord>
      <trackRevisions>false</trackRevisions>
    </reviewItem>
    <reviewItem>
      <errorID>9e059238-a2ed-40c8-b54f-c1e7e786f898</errorID>
      <errorWord>"</errorWord>
      <group>L1_Format</group>
      <groupName>格式问题</groupName>
      <ability>L2_HalfPunc_CN</ability>
      <abilityName>全半角问题</abilityName>
      <candidateList>
        <item>“</item>
      </candidateList>
      <explain>文本全半角错误。</explain>
      <paraID>7DEB03A4</paraID>
      <start>106</start>
      <end>107</end>
      <status>modified</status>
      <modifiedWord>“</modifiedWord>
      <trackRevisions>false</trackRevisions>
    </reviewItem>
    <reviewItem>
      <errorID>95787d14-cad6-4238-960b-a4a598e8ef23</errorID>
      <errorWord>"</errorWord>
      <group>L1_Format</group>
      <groupName>格式问题</groupName>
      <ability>L2_HalfPunc_CN</ability>
      <abilityName>全半角问题</abilityName>
      <candidateList>
        <item>”</item>
      </candidateList>
      <explain>文本全半角错误。</explain>
      <paraID>7DEB03A4</paraID>
      <start>110</start>
      <end>111</end>
      <status>modified</status>
      <modifiedWord>”</modifiedWord>
      <trackRevisions>false</trackRevisions>
    </reviewItem>
    <reviewItem>
      <errorID>8d4ed409-91da-4240-995a-e59b70ca0a0f</errorID>
      <errorWord>"</errorWord>
      <group>L1_Format</group>
      <groupName>格式问题</groupName>
      <ability>L2_HalfPunc_CN</ability>
      <abilityName>全半角问题</abilityName>
      <candidateList>
        <item>“</item>
      </candidateList>
      <explain>文本全半角错误。</explain>
      <paraID>7DEB03A4</paraID>
      <start>193</start>
      <end>194</end>
      <status>modified</status>
      <modifiedWord>“</modifiedWord>
      <trackRevisions>false</trackRevisions>
    </reviewItem>
    <reviewItem>
      <errorID>41ab574a-4495-4e52-95e6-8f5812274b61</errorID>
      <errorWord>"</errorWord>
      <group>L1_Format</group>
      <groupName>格式问题</groupName>
      <ability>L2_HalfPunc_CN</ability>
      <abilityName>全半角问题</abilityName>
      <candidateList>
        <item>”</item>
      </candidateList>
      <explain>文本全半角错误。</explain>
      <paraID>7DEB03A4</paraID>
      <start>200</start>
      <end>201</end>
      <status>modified</status>
      <modifiedWord>”</modifiedWord>
      <trackRevisions>false</trackRevisions>
    </reviewItem>
    <reviewItem>
      <errorID>aa4a2e84-55af-485f-b310-a3210c20a183</errorID>
      <errorWord>1940年代</errorWord>
      <group>L1_Knowledge</group>
      <groupName>知识性问题</groupName>
      <ability>L2_Time</ability>
      <abilityName>日期时间</abilityName>
      <candidateList>
        <item>20世纪40年代</item>
      </candidateList>
      <explain>年代表述建议使用世纪+年代的格式。</explain>
      <paraID>3534E9D8</paraID>
      <start>19</start>
      <end>25</end>
      <status>unmodified</status>
      <modifiedWord/>
      <trackRevisions>false</trackRevisions>
    </reviewItem>
    <reviewItem>
      <errorID>0da98fd5-f846-4f29-a97e-fa38c42c787a</errorID>
      <errorWord>"</errorWord>
      <group>L1_Format</group>
      <groupName>格式问题</groupName>
      <ability>L2_HalfPunc_CN</ability>
      <abilityName>全半角问题</abilityName>
      <candidateList>
        <item>“</item>
      </candidateList>
      <explain>文本全半角错误。</explain>
      <paraID>3534E9D8</paraID>
      <start>120</start>
      <end>121</end>
      <status>modified</status>
      <modifiedWord>“</modifiedWord>
      <trackRevisions>false</trackRevisions>
    </reviewItem>
    <reviewItem>
      <errorID>8ddacbbc-2ca2-47d4-ae97-87f1e03fcab9</errorID>
      <errorWord>"</errorWord>
      <group>L1_Format</group>
      <groupName>格式问题</groupName>
      <ability>L2_HalfPunc_CN</ability>
      <abilityName>全半角问题</abilityName>
      <candidateList>
        <item>”</item>
      </candidateList>
      <explain>文本全半角错误。</explain>
      <paraID>3534E9D8</paraID>
      <start>125</start>
      <end>126</end>
      <status>modified</status>
      <modifiedWord>”</modifiedWord>
      <trackRevisions>false</trackRevisions>
    </reviewItem>
    <reviewItem>
      <errorID>623cf9c6-446d-4f67-8081-a5d414326269</errorID>
      <errorWord>1930年代</errorWord>
      <group>L1_Knowledge</group>
      <groupName>知识性问题</groupName>
      <ability>L2_Time</ability>
      <abilityName>日期时间</abilityName>
      <candidateList>
        <item>20世纪30年代</item>
      </candidateList>
      <explain>年代表述建议使用世纪+年代的格式。</explain>
      <paraID>73AEE762</paraID>
      <start>10</start>
      <end>16</end>
      <status>unmodified</status>
      <modifiedWord/>
      <trackRevisions>false</trackRevisions>
    </reviewItem>
    <reviewItem>
      <errorID>7200b668-5f48-4e28-8ad8-51c161869c38</errorID>
      <errorWord>"</errorWord>
      <group>L1_Format</group>
      <groupName>格式问题</groupName>
      <ability>L2_HalfPunc_CN</ability>
      <abilityName>全半角问题</abilityName>
      <candidateList>
        <item>“</item>
      </candidateList>
      <explain>文本全半角错误。</explain>
      <paraID>73AEE762</paraID>
      <start>35</start>
      <end>36</end>
      <status>modified</status>
      <modifiedWord>“</modifiedWord>
      <trackRevisions>false</trackRevisions>
    </reviewItem>
    <reviewItem>
      <errorID>908c7eae-9656-40d2-ae80-e14a634cb573</errorID>
      <errorWord>"</errorWord>
      <group>L1_Format</group>
      <groupName>格式问题</groupName>
      <ability>L2_HalfPunc_CN</ability>
      <abilityName>全半角问题</abilityName>
      <candidateList>
        <item>”</item>
      </candidateList>
      <explain>文本全半角错误。</explain>
      <paraID>73AEE762</paraID>
      <start>41</start>
      <end>42</end>
      <status>modified</status>
      <modifiedWord>”</modifiedWord>
      <trackRevisions>false</trackRevisions>
    </reviewItem>
    <reviewItem>
      <errorID>f5096807-8944-4b67-8513-83e7dff9e90f</errorID>
      <errorWord>"</errorWord>
      <group>L1_Format</group>
      <groupName>格式问题</groupName>
      <ability>L2_HalfPunc_CN</ability>
      <abilityName>全半角问题</abilityName>
      <candidateList>
        <item>“</item>
      </candidateList>
      <explain>文本全半角错误。</explain>
      <paraID>73AEE762</paraID>
      <start>54</start>
      <end>55</end>
      <status>modified</status>
      <modifiedWord>“</modifiedWord>
      <trackRevisions>false</trackRevisions>
    </reviewItem>
    <reviewItem>
      <errorID>68be3e8a-fa98-4baa-a5f9-2df94a46e7b6</errorID>
      <errorWord>"</errorWord>
      <group>L1_Format</group>
      <groupName>格式问题</groupName>
      <ability>L2_HalfPunc_CN</ability>
      <abilityName>全半角问题</abilityName>
      <candidateList>
        <item>”</item>
      </candidateList>
      <explain>文本全半角错误。</explain>
      <paraID>73AEE762</paraID>
      <start>59</start>
      <end>60</end>
      <status>modified</status>
      <modifiedWord>”</modifiedWord>
      <trackRevisions>false</trackRevisions>
    </reviewItem>
    <reviewItem>
      <errorID>bcb5eaad-b014-49d7-bba2-ad99a0a32b7b</errorID>
      <errorWord>"</errorWord>
      <group>L1_Format</group>
      <groupName>格式问题</groupName>
      <ability>L2_HalfPunc_CN</ability>
      <abilityName>全半角问题</abilityName>
      <candidateList>
        <item>“</item>
      </candidateList>
      <explain>文本全半角错误。</explain>
      <paraID>73AEE762</paraID>
      <start>88</start>
      <end>89</end>
      <status>modified</status>
      <modifiedWord>“</modifiedWord>
      <trackRevisions>false</trackRevisions>
    </reviewItem>
    <reviewItem>
      <errorID>51769b3b-b18d-4020-bbbd-3b35ab3d82d5</errorID>
      <errorWord>"</errorWord>
      <group>L1_Format</group>
      <groupName>格式问题</groupName>
      <ability>L2_HalfPunc_CN</ability>
      <abilityName>全半角问题</abilityName>
      <candidateList>
        <item>”</item>
      </candidateList>
      <explain>文本全半角错误。</explain>
      <paraID>73AEE762</paraID>
      <start>104</start>
      <end>105</end>
      <status>modified</status>
      <modifiedWord>”</modifiedWord>
      <trackRevisions>false</trackRevisions>
    </reviewItem>
    <reviewItem>
      <errorID>29da6077-f621-4dc4-877d-258fbf0ff01d</errorID>
      <errorWord>"</errorWord>
      <group>L1_Format</group>
      <groupName>格式问题</groupName>
      <ability>L2_HalfPunc_CN</ability>
      <abilityName>全半角问题</abilityName>
      <candidateList>
        <item>“</item>
      </candidateList>
      <explain>文本全半角错误。</explain>
      <paraID> E4EE8AB</paraID>
      <start>55</start>
      <end>56</end>
      <status>modified</status>
      <modifiedWord>“</modifiedWord>
      <trackRevisions>false</trackRevisions>
    </reviewItem>
    <reviewItem>
      <errorID>5adddc39-7ccb-4d3c-aabb-cf0e402a29f7</errorID>
      <errorWord>"</errorWord>
      <group>L1_Format</group>
      <groupName>格式问题</groupName>
      <ability>L2_HalfPunc_CN</ability>
      <abilityName>全半角问题</abilityName>
      <candidateList>
        <item>”</item>
      </candidateList>
      <explain>文本全半角错误。</explain>
      <paraID> E4EE8AB</paraID>
      <start>60</start>
      <end>61</end>
      <status>modified</status>
      <modifiedWord>”</modifiedWord>
      <trackRevisions>false</trackRevisions>
    </reviewItem>
    <reviewItem>
      <errorID>79ae205a-af1f-465a-8ac2-444bb7709941</errorID>
      <errorWord>"</errorWord>
      <group>L1_Format</group>
      <groupName>格式问题</groupName>
      <ability>L2_HalfPunc_CN</ability>
      <abilityName>全半角问题</abilityName>
      <candidateList>
        <item>“</item>
      </candidateList>
      <explain>文本全半角错误。</explain>
      <paraID> 2B22EA7</paraID>
      <start>40</start>
      <end>41</end>
      <status>modified</status>
      <modifiedWord>“</modifiedWord>
      <trackRevisions>false</trackRevisions>
    </reviewItem>
    <reviewItem>
      <errorID>89121285-b85c-45a4-b0a1-d7ecb1558c30</errorID>
      <errorWord>"</errorWord>
      <group>L1_Format</group>
      <groupName>格式问题</groupName>
      <ability>L2_HalfPunc_CN</ability>
      <abilityName>全半角问题</abilityName>
      <candidateList>
        <item>”</item>
      </candidateList>
      <explain>文本全半角错误。</explain>
      <paraID> 2B22EA7</paraID>
      <start>45</start>
      <end>46</end>
      <status>modified</status>
      <modifiedWord>”</modifiedWord>
      <trackRevisions>false</trackRevisions>
    </reviewItem>
    <reviewItem>
      <errorID>8d74f74f-c355-4490-a7cc-9947c7e87d66</errorID>
      <errorWord>"</errorWord>
      <group>L1_Format</group>
      <groupName>格式问题</groupName>
      <ability>L2_HalfPunc_CN</ability>
      <abilityName>全半角问题</abilityName>
      <candidateList>
        <item>“</item>
      </candidateList>
      <explain>文本全半角错误。</explain>
      <paraID> 2B22EA7</paraID>
      <start>89</start>
      <end>90</end>
      <status>modified</status>
      <modifiedWord>“</modifiedWord>
      <trackRevisions>false</trackRevisions>
    </reviewItem>
    <reviewItem>
      <errorID>b73b6172-f417-48dd-b474-54e8e3fb0e4c</errorID>
      <errorWord>"</errorWord>
      <group>L1_Format</group>
      <groupName>格式问题</groupName>
      <ability>L2_HalfPunc_CN</ability>
      <abilityName>全半角问题</abilityName>
      <candidateList>
        <item>”</item>
      </candidateList>
      <explain>文本全半角错误。</explain>
      <paraID> 2B22EA7</paraID>
      <start>94</start>
      <end>95</end>
      <status>modified</status>
      <modifiedWord>”</modifiedWord>
      <trackRevisions>false</trackRevisions>
    </reviewItem>
    <reviewItem>
      <errorID>9097d0c3-b2ee-4f5b-897e-45b1ade91e90</errorID>
      <errorWord>1940年代</errorWord>
      <group>L1_Knowledge</group>
      <groupName>知识性问题</groupName>
      <ability>L2_Time</ability>
      <abilityName>日期时间</abilityName>
      <candidateList>
        <item>20世纪40年代</item>
      </candidateList>
      <explain>年代表述建议使用世纪+年代的格式。</explain>
      <paraID> 2B22EA7</paraID>
      <start>187</start>
      <end>193</end>
      <status>unmodified</status>
      <modifiedWord/>
      <trackRevisions>false</trackRevisions>
    </reviewItem>
    <reviewItem>
      <errorID>cffeec7c-8382-4c9c-a517-e96293299964</errorID>
      <errorWord>"</errorWord>
      <group>L1_Format</group>
      <groupName>格式问题</groupName>
      <ability>L2_HalfPunc_CN</ability>
      <abilityName>全半角问题</abilityName>
      <candidateList>
        <item>“</item>
      </candidateList>
      <explain>文本全半角错误。</explain>
      <paraID>127DCCBC</paraID>
      <start>4</start>
      <end>5</end>
      <status>modified</status>
      <modifiedWord>“</modifiedWord>
      <trackRevisions>false</trackRevisions>
    </reviewItem>
    <reviewItem>
      <errorID>505f9574-1125-4c42-9e84-b917addc7b6f</errorID>
      <errorWord>"</errorWord>
      <group>L1_Format</group>
      <groupName>格式问题</groupName>
      <ability>L2_HalfPunc_CN</ability>
      <abilityName>全半角问题</abilityName>
      <candidateList>
        <item>”</item>
      </candidateList>
      <explain>文本全半角错误。</explain>
      <paraID>127DCCBC</paraID>
      <start>11</start>
      <end>12</end>
      <status>modified</status>
      <modifiedWord>”</modifiedWord>
      <trackRevisions>false</trackRevisions>
    </reviewItem>
    <reviewItem>
      <errorID>1557ec8e-c606-4016-ad09-2aecfe5f4976</errorID>
      <errorWord>1930年代</errorWord>
      <group>L1_Knowledge</group>
      <groupName>知识性问题</groupName>
      <ability>L2_Time</ability>
      <abilityName>日期时间</abilityName>
      <candidateList>
        <item>20世纪30年代</item>
      </candidateList>
      <explain>年代表述建议使用世纪+年代的格式。</explain>
      <paraID>127DCCBC</paraID>
      <start>15</start>
      <end>21</end>
      <status>unmodified</status>
      <modifiedWord/>
      <trackRevisions>false</trackRevisions>
    </reviewItem>
    <reviewItem>
      <errorID>3de1ffdc-46e7-4c09-99b5-004fd5da2c98</errorID>
      <errorWord>-</errorWord>
      <group>L1_Format</group>
      <groupName>格式问题</groupName>
      <ability>L2_HalfPunc_CN</ability>
      <abilityName>全半角问题</abilityName>
      <candidateList>
        <item>－</item>
      </candidateList>
      <explain>文本全半角错误。</explain>
      <paraID>127DCCBC</paraID>
      <start>32</start>
      <end>33</end>
      <status>modified</status>
      <modifiedWord>－</modifiedWord>
      <trackRevisions>false</trackRevisions>
    </reviewItem>
    <reviewItem>
      <errorID>7a58125b-a2e4-4640-b1f3-af065e7646e3</errorID>
      <errorWord>"</errorWord>
      <group>L1_Format</group>
      <groupName>格式问题</groupName>
      <ability>L2_HalfPunc_CN</ability>
      <abilityName>全半角问题</abilityName>
      <candidateList>
        <item>“</item>
      </candidateList>
      <explain>文本全半角错误。</explain>
      <paraID>127DCCBC</paraID>
      <start>88</start>
      <end>89</end>
      <status>modified</status>
      <modifiedWord>“</modifiedWord>
      <trackRevisions>false</trackRevisions>
    </reviewItem>
    <reviewItem>
      <errorID>57d29ac3-02d8-4ea1-90d8-89edc23266dd</errorID>
      <errorWord>"</errorWord>
      <group>L1_Format</group>
      <groupName>格式问题</groupName>
      <ability>L2_HalfPunc_CN</ability>
      <abilityName>全半角问题</abilityName>
      <candidateList>
        <item>”</item>
      </candidateList>
      <explain>文本全半角错误。</explain>
      <paraID>127DCCBC</paraID>
      <start>95</start>
      <end>96</end>
      <status>modified</status>
      <modifiedWord>”</modifiedWord>
      <trackRevisions>false</trackRevisions>
    </reviewItem>
    <reviewItem>
      <errorID>02fa5188-7336-4ef6-9898-e61e83ed7cf4</errorID>
      <errorWord>"</errorWord>
      <group>L1_Format</group>
      <groupName>格式问题</groupName>
      <ability>L2_HalfPunc_CN</ability>
      <abilityName>全半角问题</abilityName>
      <candidateList>
        <item>“</item>
      </candidateList>
      <explain>文本全半角错误。</explain>
      <paraID>127DCCBC</paraID>
      <start>137</start>
      <end>138</end>
      <status>modified</status>
      <modifiedWord>“</modifiedWord>
      <trackRevisions>false</trackRevisions>
    </reviewItem>
    <reviewItem>
      <errorID>51721564-65cd-4011-95cf-d92a985c3767</errorID>
      <errorWord>"</errorWord>
      <group>L1_Format</group>
      <groupName>格式问题</groupName>
      <ability>L2_HalfPunc_CN</ability>
      <abilityName>全半角问题</abilityName>
      <candidateList>
        <item>”</item>
      </candidateList>
      <explain>文本全半角错误。</explain>
      <paraID>127DCCBC</paraID>
      <start>168</start>
      <end>169</end>
      <status>modified</status>
      <modifiedWord>”</modifiedWord>
      <trackRevisions>false</trackRevisions>
    </reviewItem>
    <reviewItem>
      <errorID>dafd8c42-51b1-47e4-905c-e3c85ccb1160</errorID>
      <errorWord>"</errorWord>
      <group>L1_Format</group>
      <groupName>格式问题</groupName>
      <ability>L2_HalfPunc_CN</ability>
      <abilityName>全半角问题</abilityName>
      <candidateList>
        <item>“</item>
      </candidateList>
      <explain>文本全半角错误。</explain>
      <paraID>127DCCBC</paraID>
      <start>180</start>
      <end>181</end>
      <status>modified</status>
      <modifiedWord>“</modifiedWord>
      <trackRevisions>false</trackRevisions>
    </reviewItem>
    <reviewItem>
      <errorID>57059854-a75b-4afb-8ead-6f6d7dff6652</errorID>
      <errorWord>"</errorWord>
      <group>L1_Format</group>
      <groupName>格式问题</groupName>
      <ability>L2_HalfPunc_CN</ability>
      <abilityName>全半角问题</abilityName>
      <candidateList>
        <item>”</item>
      </candidateList>
      <explain>文本全半角错误。</explain>
      <paraID>127DCCBC</paraID>
      <start>186</start>
      <end>187</end>
      <status>modified</status>
      <modifiedWord>”</modifiedWord>
      <trackRevisions>false</trackRevisions>
    </reviewItem>
    <reviewItem>
      <errorID>6c42a459-1de0-4edd-86d0-e946763ddcba</errorID>
      <errorWord>"</errorWord>
      <group>L1_Format</group>
      <groupName>格式问题</groupName>
      <ability>L2_HalfPunc_CN</ability>
      <abilityName>全半角问题</abilityName>
      <candidateList>
        <item>“</item>
      </candidateList>
      <explain>文本全半角错误。</explain>
      <paraID>127DCCBC</paraID>
      <start>189</start>
      <end>190</end>
      <status>modified</status>
      <modifiedWord>“</modifiedWord>
      <trackRevisions>false</trackRevisions>
    </reviewItem>
    <reviewItem>
      <errorID>f4847d87-deec-4ec0-92c4-afbeac0bbca7</errorID>
      <errorWord>"</errorWord>
      <group>L1_Format</group>
      <groupName>格式问题</groupName>
      <ability>L2_HalfPunc_CN</ability>
      <abilityName>全半角问题</abilityName>
      <candidateList>
        <item>”</item>
      </candidateList>
      <explain>文本全半角错误。</explain>
      <paraID>127DCCBC</paraID>
      <start>193</start>
      <end>194</end>
      <status>modified</status>
      <modifiedWord>”</modifiedWord>
      <trackRevisions>false</trackRevisions>
    </reviewItem>
    <reviewItem>
      <errorID>056cf4b1-685e-465b-a86b-24d4f63e93a9</errorID>
      <errorWord>赞词</errorWord>
      <group>L1_Word</group>
      <groupName>字词问题</groupName>
      <ability>L2_Typo</ability>
      <abilityName>字词错误</abilityName>
      <candidateList>
        <item>赞辞</item>
      </candidateList>
      <explain>存在发音相同字词的误用。</explain>
      <paraID>127DCCBC</paraID>
      <start>199</start>
      <end>201</end>
      <status>unmodified</status>
      <modifiedWord/>
      <trackRevisions>false</trackRevisions>
    </reviewItem>
    <reviewItem>
      <errorID>dc175b0e-fdb3-4d64-a85c-3274409efe8c</errorID>
      <errorWord>,</errorWord>
      <group>L1_Format</group>
      <groupName>格式问题</groupName>
      <ability>L2_HalfPunc_CN</ability>
      <abilityName>全半角问题</abilityName>
      <candidateList>
        <item>，</item>
      </candidateList>
      <explain>文本全半角错误。</explain>
      <paraID>54574CA6</paraID>
      <start>25</start>
      <end>26</end>
      <status>modified</status>
      <modifiedWord>，</modifiedWord>
      <trackRevisions>false</trackRevisions>
    </reviewItem>
    <reviewItem>
      <errorID>e5634d0d-4f07-4997-8fcb-b8be8dd9cc68</errorID>
      <errorWord>,</errorWord>
      <group>L1_Format</group>
      <groupName>格式问题</groupName>
      <ability>L2_HalfPunc_CN</ability>
      <abilityName>全半角问题</abilityName>
      <candidateList>
        <item>，</item>
      </candidateList>
      <explain>文本全半角错误。</explain>
      <paraID>54574CA6</paraID>
      <start>33</start>
      <end>34</end>
      <status>modified</status>
      <modifiedWord>，</modifiedWord>
      <trackRevisions>false</trackRevisions>
    </reviewItem>
    <reviewItem>
      <errorID>0ecdf787-52f4-4da6-9394-2415a01bbf39</errorID>
      <errorWord>,</errorWord>
      <group>L1_Format</group>
      <groupName>格式问题</groupName>
      <ability>L2_HalfPunc_CN</ability>
      <abilityName>全半角问题</abilityName>
      <candidateList>
        <item>，</item>
      </candidateList>
      <explain>文本全半角错误。</explain>
      <paraID>54574CA6</paraID>
      <start>40</start>
      <end>41</end>
      <status>modified</status>
      <modifiedWord>，</modifiedWord>
      <trackRevisions>false</trackRevisions>
    </reviewItem>
    <reviewItem>
      <errorID>bb77fe25-ded9-40a2-86e6-e3b1dbd2c26d</errorID>
      <errorWord>,</errorWord>
      <group>L1_Format</group>
      <groupName>格式问题</groupName>
      <ability>L2_HalfPunc_CN</ability>
      <abilityName>全半角问题</abilityName>
      <candidateList>
        <item>，</item>
      </candidateList>
      <explain>文本全半角错误。</explain>
      <paraID>5D857EA7</paraID>
      <start>33</start>
      <end>34</end>
      <status>modified</status>
      <modifiedWord>，</modifiedWord>
      <trackRevisions>false</trackRevisions>
    </reviewItem>
    <reviewItem>
      <errorID>5da5e901-8e5e-4a0b-924f-e162e46a3655</errorID>
      <errorWord>(</errorWord>
      <group>L1_Format</group>
      <groupName>格式问题</groupName>
      <ability>L2_HalfPunc_CN</ability>
      <abilityName>全半角问题</abilityName>
      <candidateList>
        <item>（</item>
      </candidateList>
      <explain>文本全半角错误。</explain>
      <paraID>1C2A99F6</paraID>
      <start>12</start>
      <end>13</end>
      <status>modified</status>
      <modifiedWord>（</modifiedWord>
      <trackRevisions>false</trackRevisions>
    </reviewItem>
    <reviewItem>
      <errorID>2d08ed5d-dcce-4a71-8d8c-b9c2304e4ae7</errorID>
      <errorWord>)</errorWord>
      <group>L1_Format</group>
      <groupName>格式问题</groupName>
      <ability>L2_HalfPunc_CN</ability>
      <abilityName>全半角问题</abilityName>
      <candidateList>
        <item>）</item>
      </candidateList>
      <explain>文本全半角错误。</explain>
      <paraID>1C2A99F6</paraID>
      <start>19</start>
      <end>20</end>
      <status>modified</status>
      <modifiedWord>）</modifiedWord>
      <trackRevisions>false</trackRevisions>
    </reviewItem>
    <reviewItem>
      <errorID>b05d1ae4-9c56-4d9c-9851-0a7c872c4f98</errorID>
      <errorWord>"</errorWord>
      <group>L1_Format</group>
      <groupName>格式问题</groupName>
      <ability>L2_HalfPunc_CN</ability>
      <abilityName>全半角问题</abilityName>
      <candidateList>
        <item>“</item>
      </candidateList>
      <explain>文本全半角错误。</explain>
      <paraID>16DAE352</paraID>
      <start>67</start>
      <end>68</end>
      <status>modified</status>
      <modifiedWord>“</modifiedWord>
      <trackRevisions>false</trackRevisions>
    </reviewItem>
    <reviewItem>
      <errorID>dd1bb89a-2308-4aa6-9fcc-fc1db1300b91</errorID>
      <errorWord>"</errorWord>
      <group>L1_Format</group>
      <groupName>格式问题</groupName>
      <ability>L2_HalfPunc_CN</ability>
      <abilityName>全半角问题</abilityName>
      <candidateList>
        <item>”</item>
      </candidateList>
      <explain>文本全半角错误。</explain>
      <paraID>16DAE352</paraID>
      <start>74</start>
      <end>75</end>
      <status>modified</status>
      <modifiedWord>”</modifiedWord>
      <trackRevisions>false</trackRevisions>
    </reviewItem>
    <reviewItem>
      <errorID>b987057f-1072-4c97-ae25-1c10f39e244e</errorID>
      <errorWord>"</errorWord>
      <group>L1_Format</group>
      <groupName>格式问题</groupName>
      <ability>L2_HalfPunc_CN</ability>
      <abilityName>全半角问题</abilityName>
      <candidateList>
        <item>“</item>
      </candidateList>
      <explain>文本全半角错误。</explain>
      <paraID>16DAE352</paraID>
      <start>142</start>
      <end>143</end>
      <status>modified</status>
      <modifiedWord>“</modifiedWord>
      <trackRevisions>false</trackRevisions>
    </reviewItem>
    <reviewItem>
      <errorID>4cd4084b-79ff-4597-8d5b-dfc5900ff155</errorID>
      <errorWord>"</errorWord>
      <group>L1_Format</group>
      <groupName>格式问题</groupName>
      <ability>L2_HalfPunc_CN</ability>
      <abilityName>全半角问题</abilityName>
      <candidateList>
        <item>”</item>
      </candidateList>
      <explain>文本全半角错误。</explain>
      <paraID>16DAE352</paraID>
      <start>147</start>
      <end>148</end>
      <status>modified</status>
      <modifiedWord>”</modifiedWord>
      <trackRevisions>false</trackRevisions>
    </reviewItem>
    <reviewItem>
      <errorID>05cbd78f-1ca4-411e-91a6-d3e9ae1c158c</errorID>
      <errorWord>"</errorWord>
      <group>L1_Format</group>
      <groupName>格式问题</groupName>
      <ability>L2_HalfPunc_CN</ability>
      <abilityName>全半角问题</abilityName>
      <candidateList>
        <item>“</item>
      </candidateList>
      <explain>文本全半角错误。</explain>
      <paraID>16DAE352</paraID>
      <start>150</start>
      <end>151</end>
      <status>modified</status>
      <modifiedWord>“</modifiedWord>
      <trackRevisions>false</trackRevisions>
    </reviewItem>
    <reviewItem>
      <errorID>b25b17d1-0fc3-48c6-b38d-61f39f6f27b9</errorID>
      <errorWord>"</errorWord>
      <group>L1_Format</group>
      <groupName>格式问题</groupName>
      <ability>L2_HalfPunc_CN</ability>
      <abilityName>全半角问题</abilityName>
      <candidateList>
        <item>”</item>
      </candidateList>
      <explain>文本全半角错误。</explain>
      <paraID>16DAE352</paraID>
      <start>155</start>
      <end>156</end>
      <status>modified</status>
      <modifiedWord>”</modifiedWord>
      <trackRevisions>false</trackRevisions>
    </reviewItem>
    <reviewItem>
      <errorID>0360d66c-b7c3-450e-83a4-520b8776c535</errorID>
      <errorWord>(</errorWord>
      <group>L1_Format</group>
      <groupName>格式问题</groupName>
      <ability>L2_HalfPunc_CN</ability>
      <abilityName>全半角问题</abilityName>
      <candidateList>
        <item>（</item>
      </candidateList>
      <explain>文本全半角错误。</explain>
      <paraID>1DC27DE6</paraID>
      <start>126</start>
      <end>127</end>
      <status>modified</status>
      <modifiedWord>（</modifiedWord>
      <trackRevisions>false</trackRevisions>
    </reviewItem>
    <reviewItem>
      <errorID>b0714ac2-a081-4e38-b211-f8bb67dea236</errorID>
      <errorWord>)</errorWord>
      <group>L1_Format</group>
      <groupName>格式问题</groupName>
      <ability>L2_HalfPunc_CN</ability>
      <abilityName>全半角问题</abilityName>
      <candidateList>
        <item>）</item>
      </candidateList>
      <explain>文本全半角错误。</explain>
      <paraID>1DC27DE6</paraID>
      <start>131</start>
      <end>132</end>
      <status>modified</status>
      <modifiedWord>）</modifiedWord>
      <trackRevisions>false</trackRevisions>
    </reviewItem>
    <reviewItem>
      <errorID>b4018258-4100-4d87-be1e-76cc738d50f9</errorID>
      <errorWord>"</errorWord>
      <group>L1_Format</group>
      <groupName>格式问题</groupName>
      <ability>L2_HalfPunc_CN</ability>
      <abilityName>全半角问题</abilityName>
      <candidateList>
        <item>“</item>
      </candidateList>
      <explain>文本全半角错误。</explain>
      <paraID>1DC27DE6</paraID>
      <start>135</start>
      <end>136</end>
      <status>modified</status>
      <modifiedWord>“</modifiedWord>
      <trackRevisions>false</trackRevisions>
    </reviewItem>
    <reviewItem>
      <errorID>8bab6994-9076-4de3-be17-b8e54d4ddbb1</errorID>
      <errorWord>"</errorWord>
      <group>L1_Format</group>
      <groupName>格式问题</groupName>
      <ability>L2_HalfPunc_CN</ability>
      <abilityName>全半角问题</abilityName>
      <candidateList>
        <item>”</item>
      </candidateList>
      <explain>文本全半角错误。</explain>
      <paraID>1DC27DE6</paraID>
      <start>151</start>
      <end>152</end>
      <status>modified</status>
      <modifiedWord>”</modifiedWord>
      <trackRevisions>false</trackRevisions>
    </reviewItem>
    <reviewItem>
      <errorID>bc657d4b-8e65-436a-a889-57d2c4349218</errorID>
      <errorWord>"</errorWord>
      <group>L1_Format</group>
      <groupName>格式问题</groupName>
      <ability>L2_HalfPunc_CN</ability>
      <abilityName>全半角问题</abilityName>
      <candidateList>
        <item>“</item>
      </candidateList>
      <explain>文本全半角错误。</explain>
      <paraID>1DC27DE6</paraID>
      <start>165</start>
      <end>166</end>
      <status>modified</status>
      <modifiedWord>“</modifiedWord>
      <trackRevisions>false</trackRevisions>
    </reviewItem>
    <reviewItem>
      <errorID>e29bf766-3d19-4d29-94d9-b64eb19062ee</errorID>
      <errorWord>"</errorWord>
      <group>L1_Format</group>
      <groupName>格式问题</groupName>
      <ability>L2_HalfPunc_CN</ability>
      <abilityName>全半角问题</abilityName>
      <candidateList>
        <item>”</item>
      </candidateList>
      <explain>文本全半角错误。</explain>
      <paraID>1DC27DE6</paraID>
      <start>170</start>
      <end>171</end>
      <status>modified</status>
      <modifiedWord>”</modifiedWord>
      <trackRevisions>false</trackRevisions>
    </reviewItem>
    <reviewItem>
      <errorID>263ac5c5-e4a7-419a-a805-6c76e607dc69</errorID>
      <errorWord>"</errorWord>
      <group>L1_Format</group>
      <groupName>格式问题</groupName>
      <ability>L2_HalfPunc_CN</ability>
      <abilityName>全半角问题</abilityName>
      <candidateList>
        <item>“</item>
      </candidateList>
      <explain>文本全半角错误。</explain>
      <paraID>1DC27DE6</paraID>
      <start>263</start>
      <end>264</end>
      <status>modified</status>
      <modifiedWord>“</modifiedWord>
      <trackRevisions>false</trackRevisions>
    </reviewItem>
    <reviewItem>
      <errorID>6b2ad292-18e6-4747-bbfa-675807f812c0</errorID>
      <errorWord>"</errorWord>
      <group>L1_Format</group>
      <groupName>格式问题</groupName>
      <ability>L2_HalfPunc_CN</ability>
      <abilityName>全半角问题</abilityName>
      <candidateList>
        <item>”</item>
      </candidateList>
      <explain>文本全半角错误。</explain>
      <paraID>1DC27DE6</paraID>
      <start>270</start>
      <end>271</end>
      <status>modified</status>
      <modifiedWord>”</modifiedWord>
      <trackRevisions>false</trackRevisions>
    </reviewItem>
    <reviewItem>
      <errorID>ea02efb1-5f10-45bb-b090-b8abc416b7b0</errorID>
      <errorWord>"</errorWord>
      <group>L1_Format</group>
      <groupName>格式问题</groupName>
      <ability>L2_HalfPunc_CN</ability>
      <abilityName>全半角问题</abilityName>
      <candidateList>
        <item>“</item>
      </candidateList>
      <explain>文本全半角错误。</explain>
      <paraID>1DC27DE6</paraID>
      <start>282</start>
      <end>283</end>
      <status>modified</status>
      <modifiedWord>“</modifiedWord>
      <trackRevisions>false</trackRevisions>
    </reviewItem>
    <reviewItem>
      <errorID>04edf33b-0c17-44a2-9e80-6e265a7968f0</errorID>
      <errorWord>"</errorWord>
      <group>L1_Format</group>
      <groupName>格式问题</groupName>
      <ability>L2_HalfPunc_CN</ability>
      <abilityName>全半角问题</abilityName>
      <candidateList>
        <item>”</item>
      </candidateList>
      <explain>文本全半角错误。</explain>
      <paraID>1DC27DE6</paraID>
      <start>291</start>
      <end>292</end>
      <status>modified</status>
      <modifiedWord>”</modifiedWord>
      <trackRevisions>false</trackRevisions>
    </reviewItem>
    <reviewItem>
      <errorID>98af66c2-cced-4032-9f4b-f4467923325c</errorID>
      <errorWord>-</errorWord>
      <group>L1_Format</group>
      <groupName>格式问题</groupName>
      <ability>L2_HalfPunc_CN</ability>
      <abilityName>全半角问题</abilityName>
      <candidateList>
        <item>－</item>
      </candidateList>
      <explain>文本全半角错误。</explain>
      <paraID>3818B177</paraID>
      <start>131</start>
      <end>132</end>
      <status>modified</status>
      <modifiedWord>－</modifiedWord>
      <trackRevisions>false</trackRevisions>
    </reviewItem>
    <reviewItem>
      <errorID>06f18d19-8e5c-4048-93c2-ec90beae7cf3</errorID>
      <errorWord>"</errorWord>
      <group>L1_Format</group>
      <groupName>格式问题</groupName>
      <ability>L2_HalfPunc_CN</ability>
      <abilityName>全半角问题</abilityName>
      <candidateList>
        <item>“</item>
      </candidateList>
      <explain>文本全半角错误。</explain>
      <paraID>3818B177</paraID>
      <start>145</start>
      <end>146</end>
      <status>modified</status>
      <modifiedWord>“</modifiedWord>
      <trackRevisions>false</trackRevisions>
    </reviewItem>
    <reviewItem>
      <errorID>9a2e5192-f3b0-4ca4-b2d0-ded5268684f0</errorID>
      <errorWord>"</errorWord>
      <group>L1_Format</group>
      <groupName>格式问题</groupName>
      <ability>L2_HalfPunc_CN</ability>
      <abilityName>全半角问题</abilityName>
      <candidateList>
        <item>”</item>
      </candidateList>
      <explain>文本全半角错误。</explain>
      <paraID>3818B177</paraID>
      <start>148</start>
      <end>149</end>
      <status>modified</status>
      <modifiedWord>”</modifiedWord>
      <trackRevisions>false</trackRevisions>
    </reviewItem>
    <reviewItem>
      <errorID>3d3b13e9-8fbe-4aaf-ac5a-74aee050e0b4</errorID>
      <errorWord>(</errorWord>
      <group>L1_Format</group>
      <groupName>格式问题</groupName>
      <ability>L2_HalfPunc_CN</ability>
      <abilityName>全半角问题</abilityName>
      <candidateList>
        <item>（</item>
      </candidateList>
      <explain>文本全半角错误。</explain>
      <paraID>3818B177</paraID>
      <start>167</start>
      <end>168</end>
      <status>modified</status>
      <modifiedWord>（</modifiedWord>
      <trackRevisions>false</trackRevisions>
    </reviewItem>
    <reviewItem>
      <errorID>bdcea264-1e44-410b-b725-231303372899</errorID>
      <errorWord>)</errorWord>
      <group>L1_Format</group>
      <groupName>格式问题</groupName>
      <ability>L2_HalfPunc_CN</ability>
      <abilityName>全半角问题</abilityName>
      <candidateList>
        <item>）</item>
      </candidateList>
      <explain>文本全半角错误。</explain>
      <paraID>3818B177</paraID>
      <start>172</start>
      <end>173</end>
      <status>modified</status>
      <modifiedWord>）</modifiedWord>
      <trackRevisions>false</trackRevisions>
    </reviewItem>
    <reviewItem>
      <errorID>e1412ac1-f149-4d25-8f01-329d1727322c</errorID>
      <errorWord>(</errorWord>
      <group>L1_Format</group>
      <groupName>格式问题</groupName>
      <ability>L2_HalfPunc_CN</ability>
      <abilityName>全半角问题</abilityName>
      <candidateList>
        <item>（</item>
      </candidateList>
      <explain>文本全半角错误。</explain>
      <paraID>3818B177</paraID>
      <start>181</start>
      <end>182</end>
      <status>modified</status>
      <modifiedWord>（</modifiedWord>
      <trackRevisions>false</trackRevisions>
    </reviewItem>
    <reviewItem>
      <errorID>4fc8c2a9-f94c-4feb-bd53-e972ff215f9d</errorID>
      <errorWord>)</errorWord>
      <group>L1_Format</group>
      <groupName>格式问题</groupName>
      <ability>L2_HalfPunc_CN</ability>
      <abilityName>全半角问题</abilityName>
      <candidateList>
        <item>）</item>
      </candidateList>
      <explain>文本全半角错误。</explain>
      <paraID>3818B177</paraID>
      <start>186</start>
      <end>187</end>
      <status>modified</status>
      <modifiedWord>）</modifiedWord>
      <trackRevisions>false</trackRevisions>
    </reviewItem>
    <reviewItem>
      <errorID>3babd870-46c7-4c95-9198-a9a8964e1c96</errorID>
      <errorWord>"</errorWord>
      <group>L1_Format</group>
      <groupName>格式问题</groupName>
      <ability>L2_HalfPunc_CN</ability>
      <abilityName>全半角问题</abilityName>
      <candidateList>
        <item>“</item>
      </candidateList>
      <explain>文本全半角错误。</explain>
      <paraID>3818B177</paraID>
      <start>206</start>
      <end>207</end>
      <status>modified</status>
      <modifiedWord>“</modifiedWord>
      <trackRevisions>false</trackRevisions>
    </reviewItem>
    <reviewItem>
      <errorID>80e79d66-cf6f-4f4f-bdcc-8daafaf34997</errorID>
      <errorWord>"</errorWord>
      <group>L1_Format</group>
      <groupName>格式问题</groupName>
      <ability>L2_HalfPunc_CN</ability>
      <abilityName>全半角问题</abilityName>
      <candidateList>
        <item>”</item>
      </candidateList>
      <explain>文本全半角错误。</explain>
      <paraID>3818B177</paraID>
      <start>211</start>
      <end>212</end>
      <status>modified</status>
      <modifiedWord>”</modifiedWord>
      <trackRevisions>false</trackRevisions>
    </reviewItem>
    <reviewItem>
      <errorID>5513279f-a60d-4b8f-82fa-9d13e17a9a73</errorID>
      <errorWord>"</errorWord>
      <group>L1_Format</group>
      <groupName>格式问题</groupName>
      <ability>L2_HalfPunc_CN</ability>
      <abilityName>全半角问题</abilityName>
      <candidateList>
        <item>“</item>
      </candidateList>
      <explain>文本全半角错误。</explain>
      <paraID>3818B177</paraID>
      <start>241</start>
      <end>242</end>
      <status>modified</status>
      <modifiedWord>“</modifiedWord>
      <trackRevisions>false</trackRevisions>
    </reviewItem>
    <reviewItem>
      <errorID>fb82f1fc-3283-45c8-b2cd-959d16a9f491</errorID>
      <errorWord>"</errorWord>
      <group>L1_Format</group>
      <groupName>格式问题</groupName>
      <ability>L2_HalfPunc_CN</ability>
      <abilityName>全半角问题</abilityName>
      <candidateList>
        <item>”</item>
      </candidateList>
      <explain>文本全半角错误。</explain>
      <paraID>3818B177</paraID>
      <start>246</start>
      <end>247</end>
      <status>modified</status>
      <modifiedWord>”</modifiedWord>
      <trackRevisions>false</trackRevisions>
    </reviewItem>
    <reviewItem>
      <errorID>8f6c9d41-027e-4104-9f03-28032e827964</errorID>
      <errorWord>"</errorWord>
      <group>L1_Format</group>
      <groupName>格式问题</groupName>
      <ability>L2_HalfPunc_CN</ability>
      <abilityName>全半角问题</abilityName>
      <candidateList>
        <item>“</item>
      </candidateList>
      <explain>文本全半角错误。</explain>
      <paraID>3818B177</paraID>
      <start>270</start>
      <end>271</end>
      <status>modified</status>
      <modifiedWord>“</modifiedWord>
      <trackRevisions>false</trackRevisions>
    </reviewItem>
    <reviewItem>
      <errorID>6754fe44-2e5c-4cc1-977c-f7e425120006</errorID>
      <errorWord>"</errorWord>
      <group>L1_Format</group>
      <groupName>格式问题</groupName>
      <ability>L2_HalfPunc_CN</ability>
      <abilityName>全半角问题</abilityName>
      <candidateList>
        <item>”</item>
      </candidateList>
      <explain>文本全半角错误。</explain>
      <paraID>3818B177</paraID>
      <start>272</start>
      <end>273</end>
      <status>modified</status>
      <modifiedWord>”</modifiedWord>
      <trackRevisions>false</trackRevisions>
    </reviewItem>
    <reviewItem>
      <errorID>190ab804-ade9-46b0-a1e1-93369132d43c</errorID>
      <errorWord>"</errorWord>
      <group>L1_Format</group>
      <groupName>格式问题</groupName>
      <ability>L2_HalfPunc_CN</ability>
      <abilityName>全半角问题</abilityName>
      <candidateList>
        <item>“</item>
      </candidateList>
      <explain>文本全半角错误。</explain>
      <paraID>3818B177</paraID>
      <start>274</start>
      <end>275</end>
      <status>modified</status>
      <modifiedWord>“</modifiedWord>
      <trackRevisions>false</trackRevisions>
    </reviewItem>
    <reviewItem>
      <errorID>7400a138-96a7-4114-9cce-bf484fc8435b</errorID>
      <errorWord>"</errorWord>
      <group>L1_Format</group>
      <groupName>格式问题</groupName>
      <ability>L2_HalfPunc_CN</ability>
      <abilityName>全半角问题</abilityName>
      <candidateList>
        <item>”</item>
      </candidateList>
      <explain>文本全半角错误。</explain>
      <paraID>3818B177</paraID>
      <start>276</start>
      <end>277</end>
      <status>modified</status>
      <modifiedWord>”</modifiedWord>
      <trackRevisions>false</trackRevisions>
    </reviewItem>
    <reviewItem>
      <errorID>10c2e70c-1759-42df-a3bd-bfef7aca4477</errorID>
      <errorWord>"</errorWord>
      <group>L1_Format</group>
      <groupName>格式问题</groupName>
      <ability>L2_HalfPunc_CN</ability>
      <abilityName>全半角问题</abilityName>
      <candidateList>
        <item>“</item>
      </candidateList>
      <explain>文本全半角错误。</explain>
      <paraID>3818B177</paraID>
      <start>295</start>
      <end>296</end>
      <status>modified</status>
      <modifiedWord>“</modifiedWord>
      <trackRevisions>false</trackRevisions>
    </reviewItem>
    <reviewItem>
      <errorID>2684f09a-4036-425a-97ab-9c00112a6790</errorID>
      <errorWord>"</errorWord>
      <group>L1_Format</group>
      <groupName>格式问题</groupName>
      <ability>L2_HalfPunc_CN</ability>
      <abilityName>全半角问题</abilityName>
      <candidateList>
        <item>”</item>
      </candidateList>
      <explain>文本全半角错误。</explain>
      <paraID>3818B177</paraID>
      <start>297</start>
      <end>298</end>
      <status>modified</status>
      <modifiedWord>”</modifiedWord>
      <trackRevisions>false</trackRevisions>
    </reviewItem>
    <reviewItem>
      <errorID>03cf8531-140c-4a76-82ec-ee6a9896228f</errorID>
      <errorWord>"</errorWord>
      <group>L1_Format</group>
      <groupName>格式问题</groupName>
      <ability>L2_HalfPunc_CN</ability>
      <abilityName>全半角问题</abilityName>
      <candidateList>
        <item>“</item>
      </candidateList>
      <explain>文本全半角错误。</explain>
      <paraID>7B6A0591</paraID>
      <start>31</start>
      <end>32</end>
      <status>modified</status>
      <modifiedWord>“</modifiedWord>
      <trackRevisions>false</trackRevisions>
    </reviewItem>
    <reviewItem>
      <errorID>0b256641-6590-4a9e-a41f-dc3d308a253f</errorID>
      <errorWord>"</errorWord>
      <group>L1_Format</group>
      <groupName>格式问题</groupName>
      <ability>L2_HalfPunc_CN</ability>
      <abilityName>全半角问题</abilityName>
      <candidateList>
        <item>”</item>
      </candidateList>
      <explain>文本全半角错误。</explain>
      <paraID>7B6A0591</paraID>
      <start>34</start>
      <end>35</end>
      <status>modified</status>
      <modifiedWord>”</modifiedWord>
      <trackRevisions>false</trackRevisions>
    </reviewItem>
    <reviewItem>
      <errorID>a8533868-e4fc-413d-b28f-3094fa7afa88</errorID>
      <errorWord>"</errorWord>
      <group>L1_Format</group>
      <groupName>格式问题</groupName>
      <ability>L2_HalfPunc_CN</ability>
      <abilityName>全半角问题</abilityName>
      <candidateList>
        <item>“</item>
      </candidateList>
      <explain>文本全半角错误。</explain>
      <paraID>7B6A0591</paraID>
      <start>101</start>
      <end>102</end>
      <status>modified</status>
      <modifiedWord>“</modifiedWord>
      <trackRevisions>false</trackRevisions>
    </reviewItem>
    <reviewItem>
      <errorID>a0e6882c-c4b0-477f-8b6a-1d6fc6f33389</errorID>
      <errorWord>"</errorWord>
      <group>L1_Format</group>
      <groupName>格式问题</groupName>
      <ability>L2_HalfPunc_CN</ability>
      <abilityName>全半角问题</abilityName>
      <candidateList>
        <item>”</item>
      </candidateList>
      <explain>文本全半角错误。</explain>
      <paraID>7B6A0591</paraID>
      <start>138</start>
      <end>139</end>
      <status>modified</status>
      <modifiedWord>”</modifiedWord>
      <trackRevisions>false</trackRevisions>
    </reviewItem>
    <reviewItem>
      <errorID>0138c3ad-a52e-4158-83f3-d94701dec4c0</errorID>
      <errorWord>"</errorWord>
      <group>L1_Format</group>
      <groupName>格式问题</groupName>
      <ability>L2_HalfPunc_CN</ability>
      <abilityName>全半角问题</abilityName>
      <candidateList>
        <item>“</item>
      </candidateList>
      <explain>文本全半角错误。</explain>
      <paraID>7B6A0591</paraID>
      <start>156</start>
      <end>157</end>
      <status>modified</status>
      <modifiedWord>“</modifiedWord>
      <trackRevisions>false</trackRevisions>
    </reviewItem>
    <reviewItem>
      <errorID>14961104-8a3d-4231-a4ce-014e14ff9831</errorID>
      <errorWord>"</errorWord>
      <group>L1_Format</group>
      <groupName>格式问题</groupName>
      <ability>L2_HalfPunc_CN</ability>
      <abilityName>全半角问题</abilityName>
      <candidateList>
        <item>”</item>
      </candidateList>
      <explain>文本全半角错误。</explain>
      <paraID>7B6A0591</paraID>
      <start>168</start>
      <end>169</end>
      <status>modified</status>
      <modifiedWord>”</modifiedWord>
      <trackRevisions>false</trackRevisions>
    </reviewItem>
    <reviewItem>
      <errorID>f3f227be-63dd-402e-a353-425edc0f8c26</errorID>
      <errorWord>"</errorWord>
      <group>L1_Format</group>
      <groupName>格式问题</groupName>
      <ability>L2_HalfPunc_CN</ability>
      <abilityName>全半角问题</abilityName>
      <candidateList>
        <item>“</item>
      </candidateList>
      <explain>文本全半角错误。</explain>
      <paraID> 7A10618</paraID>
      <start>136</start>
      <end>137</end>
      <status>modified</status>
      <modifiedWord>“</modifiedWord>
      <trackRevisions>false</trackRevisions>
    </reviewItem>
    <reviewItem>
      <errorID>bdea04e0-1601-4a3f-a0a7-92256b238b66</errorID>
      <errorWord>"</errorWord>
      <group>L1_Format</group>
      <groupName>格式问题</groupName>
      <ability>L2_HalfPunc_CN</ability>
      <abilityName>全半角问题</abilityName>
      <candidateList>
        <item>”</item>
      </candidateList>
      <explain>文本全半角错误。</explain>
      <paraID> 7A10618</paraID>
      <start>141</start>
      <end>142</end>
      <status>modified</status>
      <modifiedWord>”</modifiedWord>
      <trackRevisions>false</trackRevisions>
    </reviewItem>
    <reviewItem>
      <errorID>51d04016-7c68-413e-9fac-800820c5b2b4</errorID>
      <errorWord>1980年代</errorWord>
      <group>L1_Knowledge</group>
      <groupName>知识性问题</groupName>
      <ability>L2_Time</ability>
      <abilityName>日期时间</abilityName>
      <candidateList>
        <item>20世纪80年代</item>
      </candidateList>
      <explain>年代表述建议使用世纪+年代的格式。</explain>
      <paraID> 7A10618</paraID>
      <start>186</start>
      <end>192</end>
      <status>unmodified</status>
      <modifiedWord/>
      <trackRevisions>false</trackRevisions>
    </reviewItem>
    <reviewItem>
      <errorID>c70288d2-4af0-4ee9-8d9f-11622cffe17a</errorID>
      <errorWord>1990年代</errorWord>
      <group>L1_Knowledge</group>
      <groupName>知识性问题</groupName>
      <ability>L2_Time</ability>
      <abilityName>日期时间</abilityName>
      <candidateList>
        <item>20世纪90年代</item>
      </candidateList>
      <explain>年代表述建议使用世纪+年代的格式。</explain>
      <paraID>7372746D</paraID>
      <start>117</start>
      <end>123</end>
      <status>unmodified</status>
      <modifiedWord/>
      <trackRevisions>false</trackRevisions>
    </reviewItem>
    <reviewItem>
      <errorID>1a2c8fac-4a45-4212-96d6-298763be20f8</errorID>
      <errorWord>"</errorWord>
      <group>L1_Format</group>
      <groupName>格式问题</groupName>
      <ability>L2_HalfPunc_CN</ability>
      <abilityName>全半角问题</abilityName>
      <candidateList>
        <item>“</item>
      </candidateList>
      <explain>文本全半角错误。</explain>
      <paraID>7372746D</paraID>
      <start>126</start>
      <end>127</end>
      <status>modified</status>
      <modifiedWord>“</modifiedWord>
      <trackRevisions>false</trackRevisions>
    </reviewItem>
    <reviewItem>
      <errorID>338090c7-0e0e-4ead-a0e2-7db3e416a65a</errorID>
      <errorWord>"</errorWord>
      <group>L1_Format</group>
      <groupName>格式问题</groupName>
      <ability>L2_HalfPunc_CN</ability>
      <abilityName>全半角问题</abilityName>
      <candidateList>
        <item>”</item>
      </candidateList>
      <explain>文本全半角错误。</explain>
      <paraID>7372746D</paraID>
      <start>131</start>
      <end>132</end>
      <status>modified</status>
      <modifiedWord>”</modifiedWord>
      <trackRevisions>false</trackRevisions>
    </reviewItem>
    <reviewItem>
      <errorID>6b871242-4443-4174-b84e-cb20e01d0b26</errorID>
      <errorWord>"</errorWord>
      <group>L1_Format</group>
      <groupName>格式问题</groupName>
      <ability>L2_HalfPunc_CN</ability>
      <abilityName>全半角问题</abilityName>
      <candidateList>
        <item>“</item>
      </candidateList>
      <explain>文本全半角错误。</explain>
      <paraID>7372746D</paraID>
      <start>203</start>
      <end>204</end>
      <status>modified</status>
      <modifiedWord>“</modifiedWord>
      <trackRevisions>false</trackRevisions>
    </reviewItem>
    <reviewItem>
      <errorID>bee384b2-37f8-4902-970a-e33d11f72e5c</errorID>
      <errorWord>"</errorWord>
      <group>L1_Format</group>
      <groupName>格式问题</groupName>
      <ability>L2_HalfPunc_CN</ability>
      <abilityName>全半角问题</abilityName>
      <candidateList>
        <item>”</item>
      </candidateList>
      <explain>文本全半角错误。</explain>
      <paraID>7372746D</paraID>
      <start>208</start>
      <end>209</end>
      <status>modified</status>
      <modifiedWord>”</modifiedWord>
      <trackRevisions>false</trackRevisions>
    </reviewItem>
    <reviewItem>
      <errorID>4597dae3-54a7-4f35-936d-3feb1f252680</errorID>
      <errorWord>"</errorWord>
      <group>L1_Format</group>
      <groupName>格式问题</groupName>
      <ability>L2_HalfPunc_CN</ability>
      <abilityName>全半角问题</abilityName>
      <candidateList>
        <item>“</item>
      </candidateList>
      <explain>文本全半角错误。</explain>
      <paraID>7372746D</paraID>
      <start>209</start>
      <end>210</end>
      <status>modified</status>
      <modifiedWord>“</modifiedWord>
      <trackRevisions>false</trackRevisions>
    </reviewItem>
    <reviewItem>
      <errorID>6ea47ba4-fe96-4fb7-be7a-edd337aa978e</errorID>
      <errorWord>"</errorWord>
      <group>L1_Format</group>
      <groupName>格式问题</groupName>
      <ability>L2_HalfPunc_CN</ability>
      <abilityName>全半角问题</abilityName>
      <candidateList>
        <item>”</item>
      </candidateList>
      <explain>文本全半角错误。</explain>
      <paraID>7372746D</paraID>
      <start>214</start>
      <end>215</end>
      <status>modified</status>
      <modifiedWord>”</modifiedWord>
      <trackRevisions>false</trackRevisions>
    </reviewItem>
    <reviewItem>
      <errorID>baada309-761b-4428-9e6b-3fffece6e026</errorID>
      <errorWord>1980年代</errorWord>
      <group>L1_Knowledge</group>
      <groupName>知识性问题</groupName>
      <ability>L2_Time</ability>
      <abilityName>日期时间</abilityName>
      <candidateList>
        <item>20世纪80年代</item>
      </candidateList>
      <explain>年代表述建议使用世纪+年代的格式。</explain>
      <paraID>1704E9F2</paraID>
      <start>50</start>
      <end>56</end>
      <status>unmodified</status>
      <modifiedWord/>
      <trackRevisions>false</trackRevisions>
    </reviewItem>
    <reviewItem>
      <errorID>36ac6bc8-40f0-45bc-9c23-9b15dfdf3939</errorID>
      <errorWord>"</errorWord>
      <group>L1_Format</group>
      <groupName>格式问题</groupName>
      <ability>L2_HalfPunc_CN</ability>
      <abilityName>全半角问题</abilityName>
      <candidateList>
        <item>“</item>
      </candidateList>
      <explain>文本全半角错误。</explain>
      <paraID>1704E9F2</paraID>
      <start>117</start>
      <end>118</end>
      <status>modified</status>
      <modifiedWord>“</modifiedWord>
      <trackRevisions>false</trackRevisions>
    </reviewItem>
    <reviewItem>
      <errorID>a8f5d540-df4a-4a0f-aef5-c26a2e8bd7eb</errorID>
      <errorWord>"</errorWord>
      <group>L1_Format</group>
      <groupName>格式问题</groupName>
      <ability>L2_HalfPunc_CN</ability>
      <abilityName>全半角问题</abilityName>
      <candidateList>
        <item>”</item>
      </candidateList>
      <explain>文本全半角错误。</explain>
      <paraID>1704E9F2</paraID>
      <start>123</start>
      <end>124</end>
      <status>modified</status>
      <modifiedWord>”</modifiedWord>
      <trackRevisions>false</trackRevisions>
    </reviewItem>
    <reviewItem>
      <errorID>5a6db97f-8942-4bf6-ada3-14353afc972a</errorID>
      <errorWord>"</errorWord>
      <group>L1_Format</group>
      <groupName>格式问题</groupName>
      <ability>L2_HalfPunc_CN</ability>
      <abilityName>全半角问题</abilityName>
      <candidateList>
        <item>“</item>
      </candidateList>
      <explain>文本全半角错误。</explain>
      <paraID>1704E9F2</paraID>
      <start>125</start>
      <end>126</end>
      <status>modified</status>
      <modifiedWord>“</modifiedWord>
      <trackRevisions>false</trackRevisions>
    </reviewItem>
    <reviewItem>
      <errorID>7f44e6b6-3eb6-4fad-a918-5af140bb7b21</errorID>
      <errorWord>"</errorWord>
      <group>L1_Format</group>
      <groupName>格式问题</groupName>
      <ability>L2_HalfPunc_CN</ability>
      <abilityName>全半角问题</abilityName>
      <candidateList>
        <item>”</item>
      </candidateList>
      <explain>文本全半角错误。</explain>
      <paraID>1704E9F2</paraID>
      <start>131</start>
      <end>132</end>
      <status>modified</status>
      <modifiedWord>”</modifiedWord>
      <trackRevisions>false</trackRevisions>
    </reviewItem>
    <reviewItem>
      <errorID>b84dc3fd-954f-4196-b0f1-fbedb3a04105</errorID>
      <errorWord>1940年代</errorWord>
      <group>L1_Knowledge</group>
      <groupName>知识性问题</groupName>
      <ability>L2_Time</ability>
      <abilityName>日期时间</abilityName>
      <candidateList>
        <item>20世纪40年代</item>
      </candidateList>
      <explain>年代表述建议使用世纪+年代的格式。</explain>
      <paraID>1704E9F2</paraID>
      <start>148</start>
      <end>154</end>
      <status>unmodified</status>
      <modifiedWord/>
      <trackRevisions>false</trackRevisions>
    </reviewItem>
    <reviewItem>
      <errorID>537995f1-aed1-4852-a94e-df8fddd4720a</errorID>
      <errorWord>"</errorWord>
      <group>L1_Format</group>
      <groupName>格式问题</groupName>
      <ability>L2_HalfPunc_CN</ability>
      <abilityName>全半角问题</abilityName>
      <candidateList>
        <item>“</item>
      </candidateList>
      <explain>文本全半角错误。</explain>
      <paraID>1704E9F2</paraID>
      <start>155</start>
      <end>156</end>
      <status>modified</status>
      <modifiedWord>“</modifiedWord>
      <trackRevisions>false</trackRevisions>
    </reviewItem>
    <reviewItem>
      <errorID>fec81b81-8306-4195-acbb-443e92cc3af5</errorID>
      <errorWord>"</errorWord>
      <group>L1_Format</group>
      <groupName>格式问题</groupName>
      <ability>L2_HalfPunc_CN</ability>
      <abilityName>全半角问题</abilityName>
      <candidateList>
        <item>”</item>
      </candidateList>
      <explain>文本全半角错误。</explain>
      <paraID>1704E9F2</paraID>
      <start>161</start>
      <end>162</end>
      <status>modified</status>
      <modifiedWord>”</modifiedWord>
      <trackRevisions>false</trackRevisions>
    </reviewItem>
    <reviewItem>
      <errorID>78020b18-ee33-4343-88ad-491bff37d68a</errorID>
      <errorWord>1980年代</errorWord>
      <group>L1_Knowledge</group>
      <groupName>知识性问题</groupName>
      <ability>L2_Time</ability>
      <abilityName>日期时间</abilityName>
      <candidateList>
        <item>20世纪80年代</item>
      </candidateList>
      <explain>年代表述建议使用世纪+年代的格式。</explain>
      <paraID>1704E9F2</paraID>
      <start>231</start>
      <end>237</end>
      <status>unmodified</status>
      <modifiedWord/>
      <trackRevisions>false</trackRevisions>
    </reviewItem>
    <reviewItem>
      <errorID>697e1fe6-ce3c-4656-b703-16d0a03691f4</errorID>
      <errorWord>"</errorWord>
      <group>L1_Format</group>
      <groupName>格式问题</groupName>
      <ability>L2_HalfPunc_CN</ability>
      <abilityName>全半角问题</abilityName>
      <candidateList>
        <item>“</item>
      </candidateList>
      <explain>文本全半角错误。</explain>
      <paraID>1704E9F2</paraID>
      <start>238</start>
      <end>239</end>
      <status>modified</status>
      <modifiedWord>“</modifiedWord>
      <trackRevisions>false</trackRevisions>
    </reviewItem>
    <reviewItem>
      <errorID>19547070-ff9f-4fce-b2a7-8b0aec27f512</errorID>
      <errorWord>"</errorWord>
      <group>L1_Format</group>
      <groupName>格式问题</groupName>
      <ability>L2_HalfPunc_CN</ability>
      <abilityName>全半角问题</abilityName>
      <candidateList>
        <item>”</item>
      </candidateList>
      <explain>文本全半角错误。</explain>
      <paraID>1704E9F2</paraID>
      <start>244</start>
      <end>245</end>
      <status>modified</status>
      <modifiedWord>”</modifiedWord>
      <trackRevisions>false</trackRevisions>
    </reviewItem>
    <reviewItem>
      <errorID>d5f95c18-d973-454a-ac6c-ccad9dd4a53a</errorID>
      <errorWord>论题</errorWord>
      <group>L1_Word</group>
      <groupName>字词问题</groupName>
      <ability>L2_Typo</ability>
      <abilityName>字词错误</abilityName>
      <candidateList>
        <item>论</item>
      </candidateList>
      <explain/>
      <paraID>5F11B77D</paraID>
      <start>4</start>
      <end>6</end>
      <status>unmodified</status>
      <modifiedWord/>
      <trackRevisions>false</trackRevisions>
    </reviewItem>
    <reviewItem>
      <errorID>714c43d6-a5a0-4730-8219-cfa936670b20</errorID>
      <errorWord>"</errorWord>
      <group>L1_Format</group>
      <groupName>格式问题</groupName>
      <ability>L2_HalfPunc_CN</ability>
      <abilityName>全半角问题</abilityName>
      <candidateList>
        <item>“</item>
      </candidateList>
      <explain>文本全半角错误。</explain>
      <paraID>5F11B77D</paraID>
      <start>76</start>
      <end>77</end>
      <status>modified</status>
      <modifiedWord>“</modifiedWord>
      <trackRevisions>false</trackRevisions>
    </reviewItem>
    <reviewItem>
      <errorID>324cfc87-615f-4935-a003-17db9e397047</errorID>
      <errorWord>"</errorWord>
      <group>L1_Format</group>
      <groupName>格式问题</groupName>
      <ability>L2_HalfPunc_CN</ability>
      <abilityName>全半角问题</abilityName>
      <candidateList>
        <item>”</item>
      </candidateList>
      <explain>文本全半角错误。</explain>
      <paraID>5F11B77D</paraID>
      <start>85</start>
      <end>86</end>
      <status>modified</status>
      <modifiedWord>”</modifiedWord>
      <trackRevisions>false</trackRevisions>
    </reviewItem>
    <reviewItem>
      <errorID>1927a137-7a87-4005-830e-c8b69096b371</errorID>
      <errorWord>"</errorWord>
      <group>L1_Format</group>
      <groupName>格式问题</groupName>
      <ability>L2_HalfPunc_CN</ability>
      <abilityName>全半角问题</abilityName>
      <candidateList>
        <item>“</item>
      </candidateList>
      <explain>文本全半角错误。</explain>
      <paraID>5F11B77D</paraID>
      <start>88</start>
      <end>89</end>
      <status>modified</status>
      <modifiedWord>“</modifiedWord>
      <trackRevisions>false</trackRevisions>
    </reviewItem>
    <reviewItem>
      <errorID>0cc43130-e5e4-425d-9186-29d7899c129f</errorID>
      <errorWord>"</errorWord>
      <group>L1_Format</group>
      <groupName>格式问题</groupName>
      <ability>L2_HalfPunc_CN</ability>
      <abilityName>全半角问题</abilityName>
      <candidateList>
        <item>”</item>
      </candidateList>
      <explain>文本全半角错误。</explain>
      <paraID>5F11B77D</paraID>
      <start>98</start>
      <end>99</end>
      <status>modified</status>
      <modifiedWord>”</modifiedWord>
      <trackRevisions>false</trackRevisions>
    </reviewItem>
    <reviewItem>
      <errorID>ca157b48-ddec-4370-899d-3546109af920</errorID>
      <errorWord>"</errorWord>
      <group>L1_Format</group>
      <groupName>格式问题</groupName>
      <ability>L2_HalfPunc_CN</ability>
      <abilityName>全半角问题</abilityName>
      <candidateList>
        <item>“</item>
      </candidateList>
      <explain>文本全半角错误。</explain>
      <paraID>5F11B77D</paraID>
      <start>154</start>
      <end>155</end>
      <status>modified</status>
      <modifiedWord>“</modifiedWord>
      <trackRevisions>false</trackRevisions>
    </reviewItem>
    <reviewItem>
      <errorID>24b9a917-0af0-4cef-a438-1e379ce9b1c3</errorID>
      <errorWord>"</errorWord>
      <group>L1_Format</group>
      <groupName>格式问题</groupName>
      <ability>L2_HalfPunc_CN</ability>
      <abilityName>全半角问题</abilityName>
      <candidateList>
        <item>”</item>
      </candidateList>
      <explain>文本全半角错误。</explain>
      <paraID>5F11B77D</paraID>
      <start>163</start>
      <end>164</end>
      <status>modified</status>
      <modifiedWord>”</modifiedWord>
      <trackRevisions>false</trackRevisions>
    </reviewItem>
    <reviewItem>
      <errorID>984d86b9-a101-486a-a4b3-944681f6e8cd</errorID>
      <errorWord>"</errorWord>
      <group>L1_Format</group>
      <groupName>格式问题</groupName>
      <ability>L2_HalfPunc_CN</ability>
      <abilityName>全半角问题</abilityName>
      <candidateList>
        <item>“</item>
      </candidateList>
      <explain>文本全半角错误。</explain>
      <paraID>5F11B77D</paraID>
      <start>169</start>
      <end>170</end>
      <status>modified</status>
      <modifiedWord>“</modifiedWord>
      <trackRevisions>false</trackRevisions>
    </reviewItem>
    <reviewItem>
      <errorID>2acd4bef-1918-4f3c-a643-97ed70bd6b29</errorID>
      <errorWord>"</errorWord>
      <group>L1_Format</group>
      <groupName>格式问题</groupName>
      <ability>L2_HalfPunc_CN</ability>
      <abilityName>全半角问题</abilityName>
      <candidateList>
        <item>”</item>
      </candidateList>
      <explain>文本全半角错误。</explain>
      <paraID>5F11B77D</paraID>
      <start>174</start>
      <end>175</end>
      <status>modified</status>
      <modifiedWord>”</modifiedWord>
      <trackRevisions>false</trackRevisions>
    </reviewItem>
    <reviewItem>
      <errorID>b0ac74f8-88e3-4e7f-999d-71923e3ff8ff</errorID>
      <errorWord>"</errorWord>
      <group>L1_Format</group>
      <groupName>格式问题</groupName>
      <ability>L2_HalfPunc_CN</ability>
      <abilityName>全半角问题</abilityName>
      <candidateList>
        <item>“</item>
      </candidateList>
      <explain>文本全半角错误。</explain>
      <paraID>5F11B77D</paraID>
      <start>175</start>
      <end>176</end>
      <status>modified</status>
      <modifiedWord>“</modifiedWord>
      <trackRevisions>false</trackRevisions>
    </reviewItem>
    <reviewItem>
      <errorID>7f318c87-3bd5-4cdd-9fe6-408056c06a96</errorID>
      <errorWord>"</errorWord>
      <group>L1_Format</group>
      <groupName>格式问题</groupName>
      <ability>L2_HalfPunc_CN</ability>
      <abilityName>全半角问题</abilityName>
      <candidateList>
        <item>”</item>
      </candidateList>
      <explain>文本全半角错误。</explain>
      <paraID>5F11B77D</paraID>
      <start>180</start>
      <end>181</end>
      <status>modified</status>
      <modifiedWord>”</modifiedWord>
      <trackRevisions>false</trackRevisions>
    </reviewItem>
    <reviewItem>
      <errorID>1a3d1d42-4f89-4885-b775-a60765b29f6f</errorID>
      <errorWord>"</errorWord>
      <group>L1_Format</group>
      <groupName>格式问题</groupName>
      <ability>L2_HalfPunc_CN</ability>
      <abilityName>全半角问题</abilityName>
      <candidateList>
        <item>“</item>
      </candidateList>
      <explain>文本全半角错误。</explain>
      <paraID>4C5B1BD7</paraID>
      <start>28</start>
      <end>29</end>
      <status>modified</status>
      <modifiedWord>“</modifiedWord>
      <trackRevisions>false</trackRevisions>
    </reviewItem>
    <reviewItem>
      <errorID>84bbe182-86b7-445b-8505-ccc1e6f89a7f</errorID>
      <errorWord>"</errorWord>
      <group>L1_Format</group>
      <groupName>格式问题</groupName>
      <ability>L2_HalfPunc_CN</ability>
      <abilityName>全半角问题</abilityName>
      <candidateList>
        <item>”</item>
      </candidateList>
      <explain>文本全半角错误。</explain>
      <paraID>4C5B1BD7</paraID>
      <start>31</start>
      <end>32</end>
      <status>modified</status>
      <modifiedWord>”</modifiedWord>
      <trackRevisions>false</trackRevisions>
    </reviewItem>
    <reviewItem>
      <errorID>e1bff81e-db32-4dd6-bcaa-0e4b2ddba165</errorID>
      <errorWord>"</errorWord>
      <group>L1_Format</group>
      <groupName>格式问题</groupName>
      <ability>L2_HalfPunc_CN</ability>
      <abilityName>全半角问题</abilityName>
      <candidateList>
        <item>“</item>
      </candidateList>
      <explain>文本全半角错误。</explain>
      <paraID>4C5B1BD7</paraID>
      <start>33</start>
      <end>34</end>
      <status>modified</status>
      <modifiedWord>“</modifiedWord>
      <trackRevisions>false</trackRevisions>
    </reviewItem>
    <reviewItem>
      <errorID>76972bdc-5b38-4235-9e0b-fd20a0b35e09</errorID>
      <errorWord>"</errorWord>
      <group>L1_Format</group>
      <groupName>格式问题</groupName>
      <ability>L2_HalfPunc_CN</ability>
      <abilityName>全半角问题</abilityName>
      <candidateList>
        <item>”</item>
      </candidateList>
      <explain>文本全半角错误。</explain>
      <paraID>4C5B1BD7</paraID>
      <start>40</start>
      <end>41</end>
      <status>modified</status>
      <modifiedWord>”</modifiedWord>
      <trackRevisions>false</trackRevisions>
    </reviewItem>
    <reviewItem>
      <errorID>7056d7bd-b883-467a-9e7a-5b6e9bf6f631</errorID>
      <errorWord>"</errorWord>
      <group>L1_Format</group>
      <groupName>格式问题</groupName>
      <ability>L2_HalfPunc_CN</ability>
      <abilityName>全半角问题</abilityName>
      <candidateList>
        <item>“</item>
      </candidateList>
      <explain>文本全半角错误。</explain>
      <paraID>4C5B1BD7</paraID>
      <start>43</start>
      <end>44</end>
      <status>modified</status>
      <modifiedWord>“</modifiedWord>
      <trackRevisions>false</trackRevisions>
    </reviewItem>
    <reviewItem>
      <errorID>125d58c8-72a5-4f3d-a8ba-3b4018ed77e2</errorID>
      <errorWord>"</errorWord>
      <group>L1_Format</group>
      <groupName>格式问题</groupName>
      <ability>L2_HalfPunc_CN</ability>
      <abilityName>全半角问题</abilityName>
      <candidateList>
        <item>”</item>
      </candidateList>
      <explain>文本全半角错误。</explain>
      <paraID>4C5B1BD7</paraID>
      <start>50</start>
      <end>51</end>
      <status>modified</status>
      <modifiedWord>”</modifiedWord>
      <trackRevisions>false</trackRevisions>
    </reviewItem>
    <reviewItem>
      <errorID>ae149a79-0023-4a36-9d4b-7e5d3133d094</errorID>
      <errorWord>"</errorWord>
      <group>L1_Format</group>
      <groupName>格式问题</groupName>
      <ability>L2_HalfPunc_CN</ability>
      <abilityName>全半角问题</abilityName>
      <candidateList>
        <item>“</item>
      </candidateList>
      <explain>文本全半角错误。</explain>
      <paraID>4C5B1BD7</paraID>
      <start>86</start>
      <end>87</end>
      <status>modified</status>
      <modifiedWord>“</modifiedWord>
      <trackRevisions>false</trackRevisions>
    </reviewItem>
    <reviewItem>
      <errorID>cbe4edf2-5748-48aa-93b4-edce28fd2d48</errorID>
      <errorWord>"</errorWord>
      <group>L1_Format</group>
      <groupName>格式问题</groupName>
      <ability>L2_HalfPunc_CN</ability>
      <abilityName>全半角问题</abilityName>
      <candidateList>
        <item>”</item>
      </candidateList>
      <explain>文本全半角错误。</explain>
      <paraID>4C5B1BD7</paraID>
      <start>92</start>
      <end>93</end>
      <status>modified</status>
      <modifiedWord>”</modifiedWord>
      <trackRevisions>false</trackRevisions>
    </reviewItem>
    <reviewItem>
      <errorID>484bd583-d1dc-42a8-808a-3854caf98baa</errorID>
      <errorWord>"</errorWord>
      <group>L1_Format</group>
      <groupName>格式问题</groupName>
      <ability>L2_HalfPunc_CN</ability>
      <abilityName>全半角问题</abilityName>
      <candidateList>
        <item>“</item>
      </candidateList>
      <explain>文本全半角错误。</explain>
      <paraID>4C5B1BD7</paraID>
      <start>116</start>
      <end>117</end>
      <status>modified</status>
      <modifiedWord>“</modifiedWord>
      <trackRevisions>false</trackRevisions>
    </reviewItem>
    <reviewItem>
      <errorID>ec8d8c07-b758-44dc-852b-2044d6f4d6bd</errorID>
      <errorWord>"</errorWord>
      <group>L1_Format</group>
      <groupName>格式问题</groupName>
      <ability>L2_HalfPunc_CN</ability>
      <abilityName>全半角问题</abilityName>
      <candidateList>
        <item>”</item>
      </candidateList>
      <explain>文本全半角错误。</explain>
      <paraID>4C5B1BD7</paraID>
      <start>120</start>
      <end>121</end>
      <status>modified</status>
      <modifiedWord>”</modifiedWord>
      <trackRevisions>false</trackRevisions>
    </reviewItem>
    <reviewItem>
      <errorID>f64bdd5f-380f-4c66-84a9-e57e8a9f5ca1</errorID>
      <errorWord>(</errorWord>
      <group>L1_Format</group>
      <groupName>格式问题</groupName>
      <ability>L2_HalfPunc_CN</ability>
      <abilityName>全半角问题</abilityName>
      <candidateList>
        <item>（</item>
      </candidateList>
      <explain>文本全半角错误。</explain>
      <paraID>4C5B1BD7</paraID>
      <start>176</start>
      <end>177</end>
      <status>modified</status>
      <modifiedWord>（</modifiedWord>
      <trackRevisions>false</trackRevisions>
    </reviewItem>
    <reviewItem>
      <errorID>fceac84d-1d19-4d36-8755-a523ff070ae8</errorID>
      <errorWord>)</errorWord>
      <group>L1_Format</group>
      <groupName>格式问题</groupName>
      <ability>L2_HalfPunc_CN</ability>
      <abilityName>全半角问题</abilityName>
      <candidateList>
        <item>）</item>
      </candidateList>
      <explain>文本全半角错误。</explain>
      <paraID>4C5B1BD7</paraID>
      <start>185</start>
      <end>186</end>
      <status>modified</status>
      <modifiedWord>）</modifiedWord>
      <trackRevisions>false</trackRevisions>
    </reviewItem>
    <reviewItem>
      <errorID>378ab7bf-8eac-42ea-bd64-70aac1218cee</errorID>
      <errorWord>"</errorWord>
      <group>L1_Format</group>
      <groupName>格式问题</groupName>
      <ability>L2_HalfPunc_CN</ability>
      <abilityName>全半角问题</abilityName>
      <candidateList>
        <item>“</item>
      </candidateList>
      <explain>文本全半角错误。</explain>
      <paraID>4C5B1BD7</paraID>
      <start>187</start>
      <end>188</end>
      <status>modified</status>
      <modifiedWord>“</modifiedWord>
      <trackRevisions>false</trackRevisions>
    </reviewItem>
    <reviewItem>
      <errorID>9d45a58c-bc74-4915-b76a-e2c26502523b</errorID>
      <errorWord>-</errorWord>
      <group>L1_Format</group>
      <groupName>格式问题</groupName>
      <ability>L2_HalfPunc_CN</ability>
      <abilityName>全半角问题</abilityName>
      <candidateList>
        <item>－</item>
      </candidateList>
      <explain>文本全半角错误。</explain>
      <paraID>4C5B1BD7</paraID>
      <start>191</start>
      <end>192</end>
      <status>modified</status>
      <modifiedWord>－</modifiedWord>
      <trackRevisions>false</trackRevisions>
    </reviewItem>
    <reviewItem>
      <errorID>e187dfe9-a9d9-4286-b1fa-8c2eaad7e3ae</errorID>
      <errorWord>"</errorWord>
      <group>L1_Format</group>
      <groupName>格式问题</groupName>
      <ability>L2_HalfPunc_CN</ability>
      <abilityName>全半角问题</abilityName>
      <candidateList>
        <item>”</item>
      </candidateList>
      <explain>文本全半角错误。</explain>
      <paraID>4C5B1BD7</paraID>
      <start>195</start>
      <end>196</end>
      <status>modified</status>
      <modifiedWord>”</modifiedWord>
      <trackRevisions>false</trackRevisions>
    </reviewItem>
    <reviewItem>
      <errorID>047b15d7-45cb-4deb-b2e2-cd288bcf9504</errorID>
      <errorWord>"</errorWord>
      <group>L1_Format</group>
      <groupName>格式问题</groupName>
      <ability>L2_HalfPunc_CN</ability>
      <abilityName>全半角问题</abilityName>
      <candidateList>
        <item>“</item>
      </candidateList>
      <explain>文本全半角错误。</explain>
      <paraID>4C5B1BD7</paraID>
      <start>207</start>
      <end>208</end>
      <status>modified</status>
      <modifiedWord>“</modifiedWord>
      <trackRevisions>false</trackRevisions>
    </reviewItem>
    <reviewItem>
      <errorID>bcd45e69-04aa-47f0-b87c-9bbaca4f25d9</errorID>
      <errorWord>"</errorWord>
      <group>L1_Format</group>
      <groupName>格式问题</groupName>
      <ability>L2_HalfPunc_CN</ability>
      <abilityName>全半角问题</abilityName>
      <candidateList>
        <item>”</item>
      </candidateList>
      <explain>文本全半角错误。</explain>
      <paraID>4C5B1BD7</paraID>
      <start>212</start>
      <end>213</end>
      <status>modified</status>
      <modifiedWord>”</modifiedWord>
      <trackRevisions>false</trackRevisions>
    </reviewItem>
    <reviewItem>
      <errorID>92b0688c-14f1-48f8-8e08-c8808a89de59</errorID>
      <errorWord>"</errorWord>
      <group>L1_Format</group>
      <groupName>格式问题</groupName>
      <ability>L2_HalfPunc_CN</ability>
      <abilityName>全半角问题</abilityName>
      <candidateList>
        <item>“</item>
      </candidateList>
      <explain>文本全半角错误。</explain>
      <paraID>4C5B1BD7</paraID>
      <start>218</start>
      <end>219</end>
      <status>modified</status>
      <modifiedWord>“</modifiedWord>
      <trackRevisions>false</trackRevisions>
    </reviewItem>
    <reviewItem>
      <errorID>926b8a5c-e496-4521-b230-ab69889f8ec1</errorID>
      <errorWord>"</errorWord>
      <group>L1_Format</group>
      <groupName>格式问题</groupName>
      <ability>L2_HalfPunc_CN</ability>
      <abilityName>全半角问题</abilityName>
      <candidateList>
        <item>”</item>
      </candidateList>
      <explain>文本全半角错误。</explain>
      <paraID>4C5B1BD7</paraID>
      <start>222</start>
      <end>223</end>
      <status>modified</status>
      <modifiedWord>”</modifiedWord>
      <trackRevisions>false</trackRevisions>
    </reviewItem>
    <reviewItem>
      <errorID>5d28535e-e36d-47e1-9343-0fc9b65d0986</errorID>
      <errorWord>"</errorWord>
      <group>L1_Format</group>
      <groupName>格式问题</groupName>
      <ability>L2_HalfPunc_CN</ability>
      <abilityName>全半角问题</abilityName>
      <candidateList>
        <item>“</item>
      </candidateList>
      <explain>文本全半角错误。</explain>
      <paraID>4C5B1BD7</paraID>
      <start>244</start>
      <end>245</end>
      <status>modified</status>
      <modifiedWord>“</modifiedWord>
      <trackRevisions>false</trackRevisions>
    </reviewItem>
    <reviewItem>
      <errorID>6d6c9297-b28f-4074-a381-28a5982a98f1</errorID>
      <errorWord>"</errorWord>
      <group>L1_Format</group>
      <groupName>格式问题</groupName>
      <ability>L2_HalfPunc_CN</ability>
      <abilityName>全半角问题</abilityName>
      <candidateList>
        <item>”</item>
      </candidateList>
      <explain>文本全半角错误。</explain>
      <paraID>4C5B1BD7</paraID>
      <start>247</start>
      <end>248</end>
      <status>modified</status>
      <modifiedWord>”</modifiedWord>
      <trackRevisions>false</trackRevisions>
    </reviewItem>
    <reviewItem>
      <errorID>698ba2ac-77f9-400c-962b-446f40ce2864</errorID>
      <errorWord>"</errorWord>
      <group>L1_Format</group>
      <groupName>格式问题</groupName>
      <ability>L2_HalfPunc_CN</ability>
      <abilityName>全半角问题</abilityName>
      <candidateList>
        <item>“</item>
      </candidateList>
      <explain>文本全半角错误。</explain>
      <paraID>2B2326A8</paraID>
      <start>12</start>
      <end>13</end>
      <status>modified</status>
      <modifiedWord>“</modifiedWord>
      <trackRevisions>false</trackRevisions>
    </reviewItem>
    <reviewItem>
      <errorID>313c63e1-ab36-4982-8961-96bcf224e25c</errorID>
      <errorWord>"</errorWord>
      <group>L1_Format</group>
      <groupName>格式问题</groupName>
      <ability>L2_HalfPunc_CN</ability>
      <abilityName>全半角问题</abilityName>
      <candidateList>
        <item>”</item>
      </candidateList>
      <explain>文本全半角错误。</explain>
      <paraID>2B2326A8</paraID>
      <start>18</start>
      <end>19</end>
      <status>modified</status>
      <modifiedWord>”</modifiedWord>
      <trackRevisions>false</trackRevisions>
    </reviewItem>
    <reviewItem>
      <errorID>f8238dca-e7f9-4840-9c7d-72eeb978a345</errorID>
      <errorWord>"</errorWord>
      <group>L1_Format</group>
      <groupName>格式问题</groupName>
      <ability>L2_HalfPunc_CN</ability>
      <abilityName>全半角问题</abilityName>
      <candidateList>
        <item>“</item>
      </candidateList>
      <explain>文本全半角错误。</explain>
      <paraID>2B2326A8</paraID>
      <start>36</start>
      <end>37</end>
      <status>modified</status>
      <modifiedWord>“</modifiedWord>
      <trackRevisions>false</trackRevisions>
    </reviewItem>
    <reviewItem>
      <errorID>9c1877be-1c39-4569-99d3-d3e4dc498201</errorID>
      <errorWord>"</errorWord>
      <group>L1_Format</group>
      <groupName>格式问题</groupName>
      <ability>L2_HalfPunc_CN</ability>
      <abilityName>全半角问题</abilityName>
      <candidateList>
        <item>”</item>
      </candidateList>
      <explain>文本全半角错误。</explain>
      <paraID>2B2326A8</paraID>
      <start>41</start>
      <end>42</end>
      <status>modified</status>
      <modifiedWord>”</modifiedWord>
      <trackRevisions>false</trackRevisions>
    </reviewItem>
    <reviewItem>
      <errorID>fdc978e0-4c76-449f-b36d-3b253ad8e480</errorID>
      <errorWord>"</errorWord>
      <group>L1_Format</group>
      <groupName>格式问题</groupName>
      <ability>L2_HalfPunc_CN</ability>
      <abilityName>全半角问题</abilityName>
      <candidateList>
        <item>“</item>
      </candidateList>
      <explain>文本全半角错误。</explain>
      <paraID>2B2326A8</paraID>
      <start>118</start>
      <end>119</end>
      <status>modified</status>
      <modifiedWord>“</modifiedWord>
      <trackRevisions>false</trackRevisions>
    </reviewItem>
    <reviewItem>
      <errorID>53639cc4-b657-4b58-8790-f8f356f473b1</errorID>
      <errorWord>"</errorWord>
      <group>L1_Format</group>
      <groupName>格式问题</groupName>
      <ability>L2_HalfPunc_CN</ability>
      <abilityName>全半角问题</abilityName>
      <candidateList>
        <item>”</item>
      </candidateList>
      <explain>文本全半角错误。</explain>
      <paraID>2B2326A8</paraID>
      <start>123</start>
      <end>124</end>
      <status>modified</status>
      <modifiedWord>”</modifiedWord>
      <trackRevisions>false</trackRevisions>
    </reviewItem>
    <reviewItem>
      <errorID>d08c15a9-527a-4e3c-9741-9ad94dedb77e</errorID>
      <errorWord>1980年代</errorWord>
      <group>L1_Knowledge</group>
      <groupName>知识性问题</groupName>
      <ability>L2_Time</ability>
      <abilityName>日期时间</abilityName>
      <candidateList>
        <item>20世纪80年代</item>
      </candidateList>
      <explain>年代表述建议使用世纪+年代的格式。</explain>
      <paraID>1E0FDAEF</paraID>
      <start>112</start>
      <end>118</end>
      <status>unmodified</status>
      <modifiedWord/>
      <trackRevisions>false</trackRevisions>
    </reviewItem>
    <reviewItem>
      <errorID>e4851f3d-b809-4452-a1d3-0c73fb6b71ae</errorID>
      <errorWord>1990年代</errorWord>
      <group>L1_Knowledge</group>
      <groupName>知识性问题</groupName>
      <ability>L2_Time</ability>
      <abilityName>日期时间</abilityName>
      <candidateList>
        <item>20世纪90年代</item>
      </candidateList>
      <explain>年代表述建议使用世纪+年代的格式。</explain>
      <paraID>1E0FDAEF</paraID>
      <start>159</start>
      <end>165</end>
      <status>unmodified</status>
      <modifiedWord/>
      <trackRevisions>false</trackRevisions>
    </reviewItem>
    <reviewItem>
      <errorID>51639910-43ad-4324-8ba0-3053ee133c2c</errorID>
      <errorWord>"</errorWord>
      <group>L1_Format</group>
      <groupName>格式问题</groupName>
      <ability>L2_HalfPunc_CN</ability>
      <abilityName>全半角问题</abilityName>
      <candidateList>
        <item>“</item>
      </candidateList>
      <explain>文本全半角错误。</explain>
      <paraID>1E0FDAEF</paraID>
      <start>220</start>
      <end>221</end>
      <status>modified</status>
      <modifiedWord>“</modifiedWord>
      <trackRevisions>false</trackRevisions>
    </reviewItem>
    <reviewItem>
      <errorID>f8f04f1e-61e0-46c7-b0de-e648121efbb2</errorID>
      <errorWord>"</errorWord>
      <group>L1_Format</group>
      <groupName>格式问题</groupName>
      <ability>L2_HalfPunc_CN</ability>
      <abilityName>全半角问题</abilityName>
      <candidateList>
        <item>”</item>
      </candidateList>
      <explain>文本全半角错误。</explain>
      <paraID>1E0FDAEF</paraID>
      <start>226</start>
      <end>227</end>
      <status>modified</status>
      <modifiedWord>”</modifiedWord>
      <trackRevisions>false</trackRevisions>
    </reviewItem>
    <reviewItem>
      <errorID>645746e9-36db-4a7a-a1db-f0fe3e4333e1</errorID>
      <errorWord>"</errorWord>
      <group>L1_Format</group>
      <groupName>格式问题</groupName>
      <ability>L2_HalfPunc_CN</ability>
      <abilityName>全半角问题</abilityName>
      <candidateList>
        <item>“</item>
      </candidateList>
      <explain>文本全半角错误。</explain>
      <paraID>1E0FDAEF</paraID>
      <start>228</start>
      <end>229</end>
      <status>modified</status>
      <modifiedWord>“</modifiedWord>
      <trackRevisions>false</trackRevisions>
    </reviewItem>
    <reviewItem>
      <errorID>a9a4db13-2638-49c5-8600-afc8773599c3</errorID>
      <errorWord>"</errorWord>
      <group>L1_Format</group>
      <groupName>格式问题</groupName>
      <ability>L2_HalfPunc_CN</ability>
      <abilityName>全半角问题</abilityName>
      <candidateList>
        <item>”</item>
      </candidateList>
      <explain>文本全半角错误。</explain>
      <paraID>1E0FDAEF</paraID>
      <start>234</start>
      <end>235</end>
      <status>modified</status>
      <modifiedWord>”</modifiedWord>
      <trackRevisions>false</trackRevisions>
    </reviewItem>
    <reviewItem>
      <errorID>f7e0267c-89ff-43e0-8262-037fa5517186</errorID>
      <errorWord>"</errorWord>
      <group>L1_Format</group>
      <groupName>格式问题</groupName>
      <ability>L2_HalfPunc_CN</ability>
      <abilityName>全半角问题</abilityName>
      <candidateList>
        <item>“</item>
      </candidateList>
      <explain>文本全半角错误。</explain>
      <paraID>22C4FD5C</paraID>
      <start>19</start>
      <end>20</end>
      <status>modified</status>
      <modifiedWord>“</modifiedWord>
      <trackRevisions>false</trackRevisions>
    </reviewItem>
    <reviewItem>
      <errorID>6fc692de-f6ce-4e97-94cd-5f94301fe9c4</errorID>
      <errorWord>"</errorWord>
      <group>L1_Format</group>
      <groupName>格式问题</groupName>
      <ability>L2_HalfPunc_CN</ability>
      <abilityName>全半角问题</abilityName>
      <candidateList>
        <item>”</item>
      </candidateList>
      <explain>文本全半角错误。</explain>
      <paraID>22C4FD5C</paraID>
      <start>23</start>
      <end>24</end>
      <status>modified</status>
      <modifiedWord>”</modifiedWord>
      <trackRevisions>false</trackRevisions>
    </reviewItem>
    <reviewItem>
      <errorID>8379ffc3-3f59-49c0-8587-3f3cd0a687ff</errorID>
      <errorWord>(</errorWord>
      <group>L1_Format</group>
      <groupName>格式问题</groupName>
      <ability>L2_HalfPunc_CN</ability>
      <abilityName>全半角问题</abilityName>
      <candidateList>
        <item>（</item>
      </candidateList>
      <explain>文本全半角错误。</explain>
      <paraID>22C4FD5C</paraID>
      <start>62</start>
      <end>63</end>
      <status>modified</status>
      <modifiedWord>（</modifiedWord>
      <trackRevisions>false</trackRevisions>
    </reviewItem>
    <reviewItem>
      <errorID>6f1ec02b-b155-48c9-b94b-3b8272395b7d</errorID>
      <errorWord>)</errorWord>
      <group>L1_Format</group>
      <groupName>格式问题</groupName>
      <ability>L2_HalfPunc_CN</ability>
      <abilityName>全半角问题</abilityName>
      <candidateList>
        <item>）</item>
      </candidateList>
      <explain>文本全半角错误。</explain>
      <paraID>22C4FD5C</paraID>
      <start>67</start>
      <end>68</end>
      <status>modified</status>
      <modifiedWord>）</modifiedWord>
      <trackRevisions>false</trackRevisions>
    </reviewItem>
    <reviewItem>
      <errorID>0972e9dd-197d-4f4b-8796-76b0e98ebc4d</errorID>
      <errorWord>"</errorWord>
      <group>L1_Format</group>
      <groupName>格式问题</groupName>
      <ability>L2_HalfPunc_CN</ability>
      <abilityName>全半角问题</abilityName>
      <candidateList>
        <item>“</item>
      </candidateList>
      <explain>文本全半角错误。</explain>
      <paraID>22C4FD5C</paraID>
      <start>83</start>
      <end>84</end>
      <status>modified</status>
      <modifiedWord>“</modifiedWord>
      <trackRevisions>false</trackRevisions>
    </reviewItem>
    <reviewItem>
      <errorID>e42ba8ab-640e-437f-a1ec-19ab90dbd77c</errorID>
      <errorWord>"</errorWord>
      <group>L1_Format</group>
      <groupName>格式问题</groupName>
      <ability>L2_HalfPunc_CN</ability>
      <abilityName>全半角问题</abilityName>
      <candidateList>
        <item>”</item>
      </candidateList>
      <explain>文本全半角错误。</explain>
      <paraID>22C4FD5C</paraID>
      <start>87</start>
      <end>88</end>
      <status>modified</status>
      <modifiedWord>”</modifiedWord>
      <trackRevisions>false</trackRevisions>
    </reviewItem>
    <reviewItem>
      <errorID>70f4d80b-485c-40e3-b3fa-dc949c180dc7</errorID>
      <errorWord>(</errorWord>
      <group>L1_Format</group>
      <groupName>格式问题</groupName>
      <ability>L2_HalfPunc_CN</ability>
      <abilityName>全半角问题</abilityName>
      <candidateList>
        <item>（</item>
      </candidateList>
      <explain>文本全半角错误。</explain>
      <paraID>22C4FD5C</paraID>
      <start>109</start>
      <end>110</end>
      <status>modified</status>
      <modifiedWord>（</modifiedWord>
      <trackRevisions>false</trackRevisions>
    </reviewItem>
    <reviewItem>
      <errorID>ae0c7733-18e1-4afb-a6e7-88a24daf5f7d</errorID>
      <errorWord>)</errorWord>
      <group>L1_Format</group>
      <groupName>格式问题</groupName>
      <ability>L2_HalfPunc_CN</ability>
      <abilityName>全半角问题</abilityName>
      <candidateList>
        <item>）</item>
      </candidateList>
      <explain>文本全半角错误。</explain>
      <paraID>22C4FD5C</paraID>
      <start>114</start>
      <end>115</end>
      <status>modified</status>
      <modifiedWord>）</modifiedWord>
      <trackRevisions>false</trackRevisions>
    </reviewItem>
    <reviewItem>
      <errorID>649a1eeb-8384-4b02-8adf-ef99a10a10c3</errorID>
      <errorWord>"</errorWord>
      <group>L1_Format</group>
      <groupName>格式问题</groupName>
      <ability>L2_HalfPunc_CN</ability>
      <abilityName>全半角问题</abilityName>
      <candidateList>
        <item>“</item>
      </candidateList>
      <explain>文本全半角错误。</explain>
      <paraID>22C4FD5C</paraID>
      <start>124</start>
      <end>125</end>
      <status>modified</status>
      <modifiedWord>“</modifiedWord>
      <trackRevisions>false</trackRevisions>
    </reviewItem>
    <reviewItem>
      <errorID>71bdc08a-940d-4558-b39f-37d964850ee8</errorID>
      <errorWord>"</errorWord>
      <group>L1_Format</group>
      <groupName>格式问题</groupName>
      <ability>L2_HalfPunc_CN</ability>
      <abilityName>全半角问题</abilityName>
      <candidateList>
        <item>”</item>
      </candidateList>
      <explain>文本全半角错误。</explain>
      <paraID>22C4FD5C</paraID>
      <start>127</start>
      <end>128</end>
      <status>modified</status>
      <modifiedWord>”</modifiedWord>
      <trackRevisions>false</trackRevisions>
    </reviewItem>
    <reviewItem>
      <errorID>72696495-2c7d-406e-b407-608ceb12189d</errorID>
      <errorWord>"</errorWord>
      <group>L1_Format</group>
      <groupName>格式问题</groupName>
      <ability>L2_HalfPunc_CN</ability>
      <abilityName>全半角问题</abilityName>
      <candidateList>
        <item>“</item>
      </candidateList>
      <explain>文本全半角错误。</explain>
      <paraID>49D76720</paraID>
      <start>90</start>
      <end>91</end>
      <status>modified</status>
      <modifiedWord>“</modifiedWord>
      <trackRevisions>false</trackRevisions>
    </reviewItem>
    <reviewItem>
      <errorID>9e759ee4-324f-4d56-8a1a-81ebdb88b895</errorID>
      <errorWord>"</errorWord>
      <group>L1_Format</group>
      <groupName>格式问题</groupName>
      <ability>L2_HalfPunc_CN</ability>
      <abilityName>全半角问题</abilityName>
      <candidateList>
        <item>”</item>
      </candidateList>
      <explain>文本全半角错误。</explain>
      <paraID>49D76720</paraID>
      <start>95</start>
      <end>96</end>
      <status>modified</status>
      <modifiedWord>”</modifiedWord>
      <trackRevisions>false</trackRevisions>
    </reviewItem>
    <reviewItem>
      <errorID>10de4983-3f43-4867-9653-2abc27f6398b</errorID>
      <errorWord>"</errorWord>
      <group>L1_Format</group>
      <groupName>格式问题</groupName>
      <ability>L2_HalfPunc_CN</ability>
      <abilityName>全半角问题</abilityName>
      <candidateList>
        <item>“</item>
      </candidateList>
      <explain>文本全半角错误。</explain>
      <paraID>49D76720</paraID>
      <start>98</start>
      <end>99</end>
      <status>modified</status>
      <modifiedWord>“</modifiedWord>
      <trackRevisions>false</trackRevisions>
    </reviewItem>
    <reviewItem>
      <errorID>fe033b73-4b21-4d12-9a97-57bef056f030</errorID>
      <errorWord>"</errorWord>
      <group>L1_Format</group>
      <groupName>格式问题</groupName>
      <ability>L2_HalfPunc_CN</ability>
      <abilityName>全半角问题</abilityName>
      <candidateList>
        <item>”</item>
      </candidateList>
      <explain>文本全半角错误。</explain>
      <paraID>49D76720</paraID>
      <start>135</start>
      <end>136</end>
      <status>modified</status>
      <modifiedWord>”</modifiedWord>
      <trackRevisions>false</trackRevisions>
    </reviewItem>
    <reviewItem>
      <errorID>39df41de-c706-49d4-a594-d7c481a8ea16</errorID>
      <errorWord>"</errorWord>
      <group>L1_Format</group>
      <groupName>格式问题</groupName>
      <ability>L2_HalfPunc_CN</ability>
      <abilityName>全半角问题</abilityName>
      <candidateList>
        <item>“</item>
      </candidateList>
      <explain>文本全半角错误。</explain>
      <paraID>49D76720</paraID>
      <start>161</start>
      <end>162</end>
      <status>modified</status>
      <modifiedWord>“</modifiedWord>
      <trackRevisions>false</trackRevisions>
    </reviewItem>
    <reviewItem>
      <errorID>ae27ad09-7945-45a6-9738-06cd1916f200</errorID>
      <errorWord>"</errorWord>
      <group>L1_Format</group>
      <groupName>格式问题</groupName>
      <ability>L2_HalfPunc_CN</ability>
      <abilityName>全半角问题</abilityName>
      <candidateList>
        <item>”</item>
      </candidateList>
      <explain>文本全半角错误。</explain>
      <paraID>49D76720</paraID>
      <start>164</start>
      <end>165</end>
      <status>modified</status>
      <modifiedWord>”</modifiedWord>
      <trackRevisions>false</trackRevisions>
    </reviewItem>
    <reviewItem>
      <errorID>592bdb3c-701c-428c-8a9e-f38bf83a7e4d</errorID>
      <errorWord>"</errorWord>
      <group>L1_Format</group>
      <groupName>格式问题</groupName>
      <ability>L2_HalfPunc_CN</ability>
      <abilityName>全半角问题</abilityName>
      <candidateList>
        <item>“</item>
      </candidateList>
      <explain>文本全半角错误。</explain>
      <paraID>5CEFC7CA</paraID>
      <start>30</start>
      <end>31</end>
      <status>modified</status>
      <modifiedWord>“</modifiedWord>
      <trackRevisions>false</trackRevisions>
    </reviewItem>
    <reviewItem>
      <errorID>a891ee74-b397-4693-a5b1-724923e8ca05</errorID>
      <errorWord>"</errorWord>
      <group>L1_Format</group>
      <groupName>格式问题</groupName>
      <ability>L2_HalfPunc_CN</ability>
      <abilityName>全半角问题</abilityName>
      <candidateList>
        <item>”</item>
      </candidateList>
      <explain>文本全半角错误。</explain>
      <paraID>5CEFC7CA</paraID>
      <start>39</start>
      <end>40</end>
      <status>modified</status>
      <modifiedWord>”</modifiedWord>
      <trackRevisions>false</trackRevisions>
    </reviewItem>
    <reviewItem>
      <errorID>64a827f4-2305-4fe0-b78c-5da2a944c5cf</errorID>
      <errorWord>"</errorWord>
      <group>L1_Format</group>
      <groupName>格式问题</groupName>
      <ability>L2_HalfPunc_CN</ability>
      <abilityName>全半角问题</abilityName>
      <candidateList>
        <item>“</item>
      </candidateList>
      <explain>文本全半角错误。</explain>
      <paraID>5CEFC7CA</paraID>
      <start>42</start>
      <end>43</end>
      <status>modified</status>
      <modifiedWord>“</modifiedWord>
      <trackRevisions>false</trackRevisions>
    </reviewItem>
    <reviewItem>
      <errorID>123ba7a3-1a3d-47ef-91be-12df27e848d4</errorID>
      <errorWord>"</errorWord>
      <group>L1_Format</group>
      <groupName>格式问题</groupName>
      <ability>L2_HalfPunc_CN</ability>
      <abilityName>全半角问题</abilityName>
      <candidateList>
        <item>”</item>
      </candidateList>
      <explain>文本全半角错误。</explain>
      <paraID>5CEFC7CA</paraID>
      <start>52</start>
      <end>53</end>
      <status>modified</status>
      <modifiedWord>”</modifiedWord>
      <trackRevisions>false</trackRevisions>
    </reviewItem>
    <reviewItem>
      <errorID>20bb61b4-21ca-4434-9bb4-2b573140f801</errorID>
      <errorWord>,</errorWord>
      <group>L1_Format</group>
      <groupName>格式问题</groupName>
      <ability>L2_HalfPunc_CN</ability>
      <abilityName>全半角问题</abilityName>
      <candidateList>
        <item>，</item>
      </candidateList>
      <explain>文本全半角错误。</explain>
      <paraID>1E892AD6</paraID>
      <start>23</start>
      <end>24</end>
      <status>modified</status>
      <modifiedWord>，</modifiedWord>
      <trackRevisions>false</trackRevisions>
    </reviewItem>
    <reviewItem>
      <errorID>22e2f3fa-65ae-41fa-897a-cda8ce4e09f7</errorID>
      <errorWord>,</errorWord>
      <group>L1_Format</group>
      <groupName>格式问题</groupName>
      <ability>L2_HalfPunc_CN</ability>
      <abilityName>全半角问题</abilityName>
      <candidateList>
        <item>，</item>
      </candidateList>
      <explain>文本全半角错误。</explain>
      <paraID>1E892AD6</paraID>
      <start>31</start>
      <end>32</end>
      <status>modified</status>
      <modifiedWord>，</modifiedWord>
      <trackRevisions>false</trackRevisions>
    </reviewItem>
    <reviewItem>
      <errorID>684ec968-0bef-4fec-b8c6-d0027687bd70</errorID>
      <errorWord>,</errorWord>
      <group>L1_Format</group>
      <groupName>格式问题</groupName>
      <ability>L2_HalfPunc_CN</ability>
      <abilityName>全半角问题</abilityName>
      <candidateList>
        <item>，</item>
      </candidateList>
      <explain>文本全半角错误。</explain>
      <paraID>1E892AD6</paraID>
      <start>39</start>
      <end>40</end>
      <status>modified</status>
      <modifiedWord>，</modifiedWord>
      <trackRevisions>false</trackRevisions>
    </reviewItem>
    <reviewItem>
      <errorID>d73949a6-75a3-454c-8c3d-6436084f30ba</errorID>
      <errorWord>,</errorWord>
      <group>L1_Format</group>
      <groupName>格式问题</groupName>
      <ability>L2_HalfPunc_CN</ability>
      <abilityName>全半角问题</abilityName>
      <candidateList>
        <item>，</item>
      </candidateList>
      <explain>文本全半角错误。</explain>
      <paraID>1E892AD6</paraID>
      <start>46</start>
      <end>47</end>
      <status>modified</status>
      <modifiedWord>，</modifiedWord>
      <trackRevisions>false</trackRevisions>
    </reviewItem>
    <reviewItem>
      <errorID>91e56e72-0d16-418b-9a6c-0c77825fb29e</errorID>
      <errorWord>,</errorWord>
      <group>L1_Format</group>
      <groupName>格式问题</groupName>
      <ability>L2_HalfPunc_CN</ability>
      <abilityName>全半角问题</abilityName>
      <candidateList>
        <item>，</item>
      </candidateList>
      <explain>文本全半角错误。</explain>
      <paraID>1E892AD6</paraID>
      <start>54</start>
      <end>55</end>
      <status>modified</status>
      <modifiedWord>，</modifiedWord>
      <trackRevisions>false</trackRevisions>
    </reviewItem>
    <reviewItem>
      <errorID>20802f79-6e5b-4403-8b7d-3799c551bbb5</errorID>
      <errorWord>,</errorWord>
      <group>L1_Format</group>
      <groupName>格式问题</groupName>
      <ability>L2_HalfPunc_CN</ability>
      <abilityName>全半角问题</abilityName>
      <candidateList>
        <item>，</item>
      </candidateList>
      <explain>文本全半角错误。</explain>
      <paraID>1E892AD6</paraID>
      <start>62</start>
      <end>63</end>
      <status>modified</status>
      <modifiedWord>，</modifiedWord>
      <trackRevisions>false</trackRevisions>
    </reviewItem>
    <reviewItem>
      <errorID>8147fe9d-5a9e-4fdb-9f97-a43a3a8838cb</errorID>
      <errorWord>,</errorWord>
      <group>L1_Format</group>
      <groupName>格式问题</groupName>
      <ability>L2_HalfPunc_CN</ability>
      <abilityName>全半角问题</abilityName>
      <candidateList>
        <item>，</item>
      </candidateList>
      <explain>文本全半角错误。</explain>
      <paraID>246F0572</paraID>
      <start>31</start>
      <end>32</end>
      <status>modified</status>
      <modifiedWord>，</modifiedWord>
      <trackRevisions>false</trackRevisions>
    </reviewItem>
    <reviewItem>
      <errorID>36865899-0b9e-40ee-9ec6-59b49761f762</errorID>
      <errorWord>(</errorWord>
      <group>L1_Format</group>
      <groupName>格式问题</groupName>
      <ability>L2_HalfPunc_CN</ability>
      <abilityName>全半角问题</abilityName>
      <candidateList>
        <item>（</item>
      </candidateList>
      <explain>文本全半角错误。</explain>
      <paraID>254FCBCE</paraID>
      <start>12</start>
      <end>13</end>
      <status>modified</status>
      <modifiedWord>（</modifiedWord>
      <trackRevisions>false</trackRevisions>
    </reviewItem>
    <reviewItem>
      <errorID>9e7873cd-26ce-4cd2-ab2f-9bcb5ded94bb</errorID>
      <errorWord>)</errorWord>
      <group>L1_Format</group>
      <groupName>格式问题</groupName>
      <ability>L2_HalfPunc_CN</ability>
      <abilityName>全半角问题</abilityName>
      <candidateList>
        <item>）</item>
      </candidateList>
      <explain>文本全半角错误。</explain>
      <paraID>254FCBCE</paraID>
      <start>19</start>
      <end>20</end>
      <status>modified</status>
      <modifiedWord>）</modifiedWord>
      <trackRevisions>false</trackRevisions>
    </reviewItem>
    <reviewItem>
      <errorID>b290f342-4ef2-46d2-b886-f276c1979622</errorID>
      <errorWord>"</errorWord>
      <group>L1_Format</group>
      <groupName>格式问题</groupName>
      <ability>L2_HalfPunc_CN</ability>
      <abilityName>全半角问题</abilityName>
      <candidateList>
        <item>“</item>
      </candidateList>
      <explain>文本全半角错误。</explain>
      <paraID>6B508593</paraID>
      <start>22</start>
      <end>23</end>
      <status>modified</status>
      <modifiedWord>“</modifiedWord>
      <trackRevisions>false</trackRevisions>
    </reviewItem>
    <reviewItem>
      <errorID>df603909-8a66-40c3-a913-eabfd4102dd3</errorID>
      <errorWord>"</errorWord>
      <group>L1_Format</group>
      <groupName>格式问题</groupName>
      <ability>L2_HalfPunc_CN</ability>
      <abilityName>全半角问题</abilityName>
      <candidateList>
        <item>”</item>
      </candidateList>
      <explain>文本全半角错误。</explain>
      <paraID>6B508593</paraID>
      <start>25</start>
      <end>26</end>
      <status>modified</status>
      <modifiedWord>”</modifiedWord>
      <trackRevisions>false</trackRevisions>
    </reviewItem>
    <reviewItem>
      <errorID>fa23d940-21d2-4a4a-a35d-372dd9a6b5ed</errorID>
      <errorWord>"</errorWord>
      <group>L1_Format</group>
      <groupName>格式问题</groupName>
      <ability>L2_HalfPunc_CN</ability>
      <abilityName>全半角问题</abilityName>
      <candidateList>
        <item>“</item>
      </candidateList>
      <explain>文本全半角错误。</explain>
      <paraID>6B508593</paraID>
      <start>163</start>
      <end>164</end>
      <status>modified</status>
      <modifiedWord>“</modifiedWord>
      <trackRevisions>false</trackRevisions>
    </reviewItem>
    <reviewItem>
      <errorID>3a86e733-bd61-4869-84eb-177de52d33be</errorID>
      <errorWord>"</errorWord>
      <group>L1_Format</group>
      <groupName>格式问题</groupName>
      <ability>L2_HalfPunc_CN</ability>
      <abilityName>全半角问题</abilityName>
      <candidateList>
        <item>”</item>
      </candidateList>
      <explain>文本全半角错误。</explain>
      <paraID>6B508593</paraID>
      <start>166</start>
      <end>167</end>
      <status>modified</status>
      <modifiedWord>”</modifiedWord>
      <trackRevisions>false</trackRevisions>
    </reviewItem>
    <reviewItem>
      <errorID>f90d5ba4-ffb0-4053-a4c2-7048296c60b9</errorID>
      <errorWord>"</errorWord>
      <group>L1_Format</group>
      <groupName>格式问题</groupName>
      <ability>L2_HalfPunc_CN</ability>
      <abilityName>全半角问题</abilityName>
      <candidateList>
        <item>“</item>
      </candidateList>
      <explain>文本全半角错误。</explain>
      <paraID>6B508593</paraID>
      <start>204</start>
      <end>205</end>
      <status>modified</status>
      <modifiedWord>“</modifiedWord>
      <trackRevisions>false</trackRevisions>
    </reviewItem>
    <reviewItem>
      <errorID>bc01e971-2ada-4ee2-bd55-3fc607aef4a7</errorID>
      <errorWord>"</errorWord>
      <group>L1_Format</group>
      <groupName>格式问题</groupName>
      <ability>L2_HalfPunc_CN</ability>
      <abilityName>全半角问题</abilityName>
      <candidateList>
        <item>”</item>
      </candidateList>
      <explain>文本全半角错误。</explain>
      <paraID>6B508593</paraID>
      <start>209</start>
      <end>210</end>
      <status>modified</status>
      <modifiedWord>”</modifiedWord>
      <trackRevisions>false</trackRevisions>
    </reviewItem>
    <reviewItem>
      <errorID>6f7f366b-bf49-4ace-b922-f632b5086975</errorID>
      <errorWord>"</errorWord>
      <group>L1_Format</group>
      <groupName>格式问题</groupName>
      <ability>L2_HalfPunc_CN</ability>
      <abilityName>全半角问题</abilityName>
      <candidateList>
        <item>“</item>
      </candidateList>
      <explain>文本全半角错误。</explain>
      <paraID>6BE5CBE5</paraID>
      <start>79</start>
      <end>80</end>
      <status>modified</status>
      <modifiedWord>“</modifiedWord>
      <trackRevisions>false</trackRevisions>
    </reviewItem>
    <reviewItem>
      <errorID>cd3290ab-8bfe-4cf2-8b19-3a85e18bf76a</errorID>
      <errorWord>"</errorWord>
      <group>L1_Format</group>
      <groupName>格式问题</groupName>
      <ability>L2_HalfPunc_CN</ability>
      <abilityName>全半角问题</abilityName>
      <candidateList>
        <item>”</item>
      </candidateList>
      <explain>文本全半角错误。</explain>
      <paraID>6BE5CBE5</paraID>
      <start>82</start>
      <end>83</end>
      <status>modified</status>
      <modifiedWord>”</modifiedWord>
      <trackRevisions>false</trackRevisions>
    </reviewItem>
    <reviewItem>
      <errorID>021bc4cb-3c80-4b03-b36d-6e61b84bdd42</errorID>
      <errorWord>"</errorWord>
      <group>L1_Format</group>
      <groupName>格式问题</groupName>
      <ability>L2_HalfPunc_CN</ability>
      <abilityName>全半角问题</abilityName>
      <candidateList>
        <item>“</item>
      </candidateList>
      <explain>文本全半角错误。</explain>
      <paraID>6BE5CBE5</paraID>
      <start>162</start>
      <end>163</end>
      <status>modified</status>
      <modifiedWord>“</modifiedWord>
      <trackRevisions>false</trackRevisions>
    </reviewItem>
    <reviewItem>
      <errorID>dfea2275-971f-41b4-9335-f0169fdcddc6</errorID>
      <errorWord>"</errorWord>
      <group>L1_Format</group>
      <groupName>格式问题</groupName>
      <ability>L2_HalfPunc_CN</ability>
      <abilityName>全半角问题</abilityName>
      <candidateList>
        <item>”</item>
      </candidateList>
      <explain>文本全半角错误。</explain>
      <paraID>6BE5CBE5</paraID>
      <start>168</start>
      <end>169</end>
      <status>modified</status>
      <modifiedWord>”</modifiedWord>
      <trackRevisions>false</trackRevisions>
    </reviewItem>
    <reviewItem>
      <errorID>76de6f34-832a-45bc-8b9d-a7c19f57a63f</errorID>
      <errorWord>"</errorWord>
      <group>L1_Format</group>
      <groupName>格式问题</groupName>
      <ability>L2_HalfPunc_CN</ability>
      <abilityName>全半角问题</abilityName>
      <candidateList>
        <item>“</item>
      </candidateList>
      <explain>文本全半角错误。</explain>
      <paraID>161757AB</paraID>
      <start>13</start>
      <end>14</end>
      <status>modified</status>
      <modifiedWord>“</modifiedWord>
      <trackRevisions>false</trackRevisions>
    </reviewItem>
    <reviewItem>
      <errorID>743f6b4e-0db4-4c43-8b63-4bbbacccf94c</errorID>
      <errorWord>"</errorWord>
      <group>L1_Format</group>
      <groupName>格式问题</groupName>
      <ability>L2_HalfPunc_CN</ability>
      <abilityName>全半角问题</abilityName>
      <candidateList>
        <item>”</item>
      </candidateList>
      <explain>文本全半角错误。</explain>
      <paraID>161757AB</paraID>
      <start>18</start>
      <end>19</end>
      <status>modified</status>
      <modifiedWord>”</modifiedWord>
      <trackRevisions>false</trackRevisions>
    </reviewItem>
    <reviewItem>
      <errorID>6420908c-ee2c-4a05-9d27-fe8039fc827f</errorID>
      <errorWord>"</errorWord>
      <group>L1_Format</group>
      <groupName>格式问题</groupName>
      <ability>L2_HalfPunc_CN</ability>
      <abilityName>全半角问题</abilityName>
      <candidateList>
        <item>“</item>
      </candidateList>
      <explain>文本全半角错误。</explain>
      <paraID>161757AB</paraID>
      <start>40</start>
      <end>41</end>
      <status>modified</status>
      <modifiedWord>“</modifiedWord>
      <trackRevisions>false</trackRevisions>
    </reviewItem>
    <reviewItem>
      <errorID>6be1b227-acf2-4a0d-9e8c-237e1931a829</errorID>
      <errorWord>"</errorWord>
      <group>L1_Format</group>
      <groupName>格式问题</groupName>
      <ability>L2_HalfPunc_CN</ability>
      <abilityName>全半角问题</abilityName>
      <candidateList>
        <item>”</item>
      </candidateList>
      <explain>文本全半角错误。</explain>
      <paraID>161757AB</paraID>
      <start>45</start>
      <end>46</end>
      <status>modified</status>
      <modifiedWord>”</modifiedWord>
      <trackRevisions>false</trackRevisions>
    </reviewItem>
    <reviewItem>
      <errorID>f981429d-b597-49f7-bd82-0dc3595f2471</errorID>
      <errorWord>"</errorWord>
      <group>L1_Format</group>
      <groupName>格式问题</groupName>
      <ability>L2_HalfPunc_CN</ability>
      <abilityName>全半角问题</abilityName>
      <candidateList>
        <item>“</item>
      </candidateList>
      <explain>文本全半角错误。</explain>
      <paraID>161757AB</paraID>
      <start>59</start>
      <end>60</end>
      <status>modified</status>
      <modifiedWord>“</modifiedWord>
      <trackRevisions>false</trackRevisions>
    </reviewItem>
    <reviewItem>
      <errorID>78d30de0-f9d9-4b10-aac8-f49019fb1f6f</errorID>
      <errorWord>"</errorWord>
      <group>L1_Format</group>
      <groupName>格式问题</groupName>
      <ability>L2_HalfPunc_CN</ability>
      <abilityName>全半角问题</abilityName>
      <candidateList>
        <item>”</item>
      </candidateList>
      <explain>文本全半角错误。</explain>
      <paraID>161757AB</paraID>
      <start>73</start>
      <end>74</end>
      <status>modified</status>
      <modifiedWord>”</modifiedWord>
      <trackRevisions>false</trackRevisions>
    </reviewItem>
    <reviewItem>
      <errorID>d256a84c-b63c-422e-b9d8-942132408cb2</errorID>
      <errorWord>"</errorWord>
      <group>L1_Format</group>
      <groupName>格式问题</groupName>
      <ability>L2_HalfPunc_CN</ability>
      <abilityName>全半角问题</abilityName>
      <candidateList>
        <item>“</item>
      </candidateList>
      <explain>文本全半角错误。</explain>
      <paraID>161757AB</paraID>
      <start>79</start>
      <end>80</end>
      <status>modified</status>
      <modifiedWord>“</modifiedWord>
      <trackRevisions>false</trackRevisions>
    </reviewItem>
    <reviewItem>
      <errorID>cafd9920-4406-48b7-ab8b-25fe4ed87de9</errorID>
      <errorWord>"</errorWord>
      <group>L1_Format</group>
      <groupName>格式问题</groupName>
      <ability>L2_HalfPunc_CN</ability>
      <abilityName>全半角问题</abilityName>
      <candidateList>
        <item>”</item>
      </candidateList>
      <explain>文本全半角错误。</explain>
      <paraID>161757AB</paraID>
      <start>81</start>
      <end>82</end>
      <status>modified</status>
      <modifiedWord>”</modifiedWord>
      <trackRevisions>false</trackRevisions>
    </reviewItem>
    <reviewItem>
      <errorID>d907ac8d-4655-47c0-a11c-b86f21abd1db</errorID>
      <errorWord>"</errorWord>
      <group>L1_Format</group>
      <groupName>格式问题</groupName>
      <ability>L2_HalfPunc_CN</ability>
      <abilityName>全半角问题</abilityName>
      <candidateList>
        <item>“</item>
      </candidateList>
      <explain>文本全半角错误。</explain>
      <paraID>161757AB</paraID>
      <start>99</start>
      <end>100</end>
      <status>modified</status>
      <modifiedWord>“</modifiedWord>
      <trackRevisions>false</trackRevisions>
    </reviewItem>
    <reviewItem>
      <errorID>a7a24a18-faf1-4f01-bfac-82a5b5cae3f9</errorID>
      <errorWord>"</errorWord>
      <group>L1_Format</group>
      <groupName>格式问题</groupName>
      <ability>L2_HalfPunc_CN</ability>
      <abilityName>全半角问题</abilityName>
      <candidateList>
        <item>”</item>
      </candidateList>
      <explain>文本全半角错误。</explain>
      <paraID>161757AB</paraID>
      <start>101</start>
      <end>102</end>
      <status>modified</status>
      <modifiedWord>”</modifiedWord>
      <trackRevisions>false</trackRevisions>
    </reviewItem>
    <reviewItem>
      <errorID>5a3713fb-83ef-412b-acce-1a0d26d38cf4</errorID>
      <errorWord>"</errorWord>
      <group>L1_Format</group>
      <groupName>格式问题</groupName>
      <ability>L2_HalfPunc_CN</ability>
      <abilityName>全半角问题</abilityName>
      <candidateList>
        <item>“</item>
      </candidateList>
      <explain>文本全半角错误。</explain>
      <paraID>161757AB</paraID>
      <start>119</start>
      <end>120</end>
      <status>modified</status>
      <modifiedWord>“</modifiedWord>
      <trackRevisions>false</trackRevisions>
    </reviewItem>
    <reviewItem>
      <errorID>c0946ff0-f87a-4ffb-bb7a-dc1d56f2a13d</errorID>
      <errorWord>"</errorWord>
      <group>L1_Format</group>
      <groupName>格式问题</groupName>
      <ability>L2_HalfPunc_CN</ability>
      <abilityName>全半角问题</abilityName>
      <candidateList>
        <item>”</item>
      </candidateList>
      <explain>文本全半角错误。</explain>
      <paraID>161757AB</paraID>
      <start>122</start>
      <end>123</end>
      <status>modified</status>
      <modifiedWord>”</modifiedWord>
      <trackRevisions>false</trackRevisions>
    </reviewItem>
    <reviewItem>
      <errorID>e356193c-23be-4433-85eb-5960504d6357</errorID>
      <errorWord>"</errorWord>
      <group>L1_Format</group>
      <groupName>格式问题</groupName>
      <ability>L2_HalfPunc_CN</ability>
      <abilityName>全半角问题</abilityName>
      <candidateList>
        <item>“</item>
      </candidateList>
      <explain>文本全半角错误。</explain>
      <paraID>161757AB</paraID>
      <start>124</start>
      <end>125</end>
      <status>modified</status>
      <modifiedWord>“</modifiedWord>
      <trackRevisions>false</trackRevisions>
    </reviewItem>
    <reviewItem>
      <errorID>2ae49e01-3d0c-4366-88db-e229ac9451b6</errorID>
      <errorWord>"</errorWord>
      <group>L1_Format</group>
      <groupName>格式问题</groupName>
      <ability>L2_HalfPunc_CN</ability>
      <abilityName>全半角问题</abilityName>
      <candidateList>
        <item>”</item>
      </candidateList>
      <explain>文本全半角错误。</explain>
      <paraID>161757AB</paraID>
      <start>127</start>
      <end>128</end>
      <status>modified</status>
      <modifiedWord>”</modifiedWord>
      <trackRevisions>false</trackRevisions>
    </reviewItem>
    <reviewItem>
      <errorID>ac272739-ac9f-4f40-9550-72591d94e63e</errorID>
      <errorWord>"</errorWord>
      <group>L1_Format</group>
      <groupName>格式问题</groupName>
      <ability>L2_HalfPunc_CN</ability>
      <abilityName>全半角问题</abilityName>
      <candidateList>
        <item>“</item>
      </candidateList>
      <explain>文本全半角错误。</explain>
      <paraID>161757AB</paraID>
      <start>138</start>
      <end>139</end>
      <status>modified</status>
      <modifiedWord>“</modifiedWord>
      <trackRevisions>false</trackRevisions>
    </reviewItem>
    <reviewItem>
      <errorID>d1eac8ef-ec0e-45fb-b461-d0e66a2e3c55</errorID>
      <errorWord>"</errorWord>
      <group>L1_Format</group>
      <groupName>格式问题</groupName>
      <ability>L2_HalfPunc_CN</ability>
      <abilityName>全半角问题</abilityName>
      <candidateList>
        <item>”</item>
      </candidateList>
      <explain>文本全半角错误。</explain>
      <paraID>161757AB</paraID>
      <start>141</start>
      <end>142</end>
      <status>modified</status>
      <modifiedWord>”</modifiedWord>
      <trackRevisions>false</trackRevisions>
    </reviewItem>
    <reviewItem>
      <errorID>aae518d9-a811-463a-900c-7364bc83fe62</errorID>
      <errorWord>"</errorWord>
      <group>L1_Format</group>
      <groupName>格式问题</groupName>
      <ability>L2_HalfPunc_CN</ability>
      <abilityName>全半角问题</abilityName>
      <candidateList>
        <item>“</item>
      </candidateList>
      <explain>文本全半角错误。</explain>
      <paraID>161757AB</paraID>
      <start>161</start>
      <end>162</end>
      <status>modified</status>
      <modifiedWord>“</modifiedWord>
      <trackRevisions>false</trackRevisions>
    </reviewItem>
    <reviewItem>
      <errorID>1e863276-0d80-487f-abff-97d0b78a00c5</errorID>
      <errorWord>"</errorWord>
      <group>L1_Format</group>
      <groupName>格式问题</groupName>
      <ability>L2_HalfPunc_CN</ability>
      <abilityName>全半角问题</abilityName>
      <candidateList>
        <item>”</item>
      </candidateList>
      <explain>文本全半角错误。</explain>
      <paraID>161757AB</paraID>
      <start>164</start>
      <end>165</end>
      <status>modified</status>
      <modifiedWord>”</modifiedWord>
      <trackRevisions>false</trackRevisions>
    </reviewItem>
    <reviewItem>
      <errorID>dbc4b91f-870c-4778-b6b2-ad08ad126584</errorID>
      <errorWord>"</errorWord>
      <group>L1_Format</group>
      <groupName>格式问题</groupName>
      <ability>L2_HalfPunc_CN</ability>
      <abilityName>全半角问题</abilityName>
      <candidateList>
        <item>“</item>
      </candidateList>
      <explain>文本全半角错误。</explain>
      <paraID>161757AB</paraID>
      <start>189</start>
      <end>190</end>
      <status>modified</status>
      <modifiedWord>“</modifiedWord>
      <trackRevisions>false</trackRevisions>
    </reviewItem>
    <reviewItem>
      <errorID>18eb4ea0-b1ab-4b65-9342-fc560fbde1bd</errorID>
      <errorWord>"</errorWord>
      <group>L1_Format</group>
      <groupName>格式问题</groupName>
      <ability>L2_HalfPunc_CN</ability>
      <abilityName>全半角问题</abilityName>
      <candidateList>
        <item>”</item>
      </candidateList>
      <explain>文本全半角错误。</explain>
      <paraID>161757AB</paraID>
      <start>191</start>
      <end>192</end>
      <status>modified</status>
      <modifiedWord>”</modifiedWord>
      <trackRevisions>false</trackRevisions>
    </reviewItem>
    <reviewItem>
      <errorID>a7e02788-112c-4070-ba57-3d3721eca162</errorID>
      <errorWord>"</errorWord>
      <group>L1_Format</group>
      <groupName>格式问题</groupName>
      <ability>L2_HalfPunc_CN</ability>
      <abilityName>全半角问题</abilityName>
      <candidateList>
        <item>“</item>
      </candidateList>
      <explain>文本全半角错误。</explain>
      <paraID>161757AB</paraID>
      <start>220</start>
      <end>221</end>
      <status>modified</status>
      <modifiedWord>“</modifiedWord>
      <trackRevisions>false</trackRevisions>
    </reviewItem>
    <reviewItem>
      <errorID>09ad22fa-4d45-4e39-b7b2-864ba081e923</errorID>
      <errorWord>"</errorWord>
      <group>L1_Format</group>
      <groupName>格式问题</groupName>
      <ability>L2_HalfPunc_CN</ability>
      <abilityName>全半角问题</abilityName>
      <candidateList>
        <item>”</item>
      </candidateList>
      <explain>文本全半角错误。</explain>
      <paraID>161757AB</paraID>
      <start>222</start>
      <end>223</end>
      <status>modified</status>
      <modifiedWord>”</modifiedWord>
      <trackRevisions>false</trackRevisions>
    </reviewItem>
    <reviewItem>
      <errorID>efb0181c-3ee4-4eef-a1c8-6cceb46ef241</errorID>
      <errorWord>"</errorWord>
      <group>L1_Format</group>
      <groupName>格式问题</groupName>
      <ability>L2_HalfPunc_CN</ability>
      <abilityName>全半角问题</abilityName>
      <candidateList>
        <item>“</item>
      </candidateList>
      <explain>文本全半角错误。</explain>
      <paraID>4713AA21</paraID>
      <start>63</start>
      <end>64</end>
      <status>modified</status>
      <modifiedWord>“</modifiedWord>
      <trackRevisions>false</trackRevisions>
    </reviewItem>
    <reviewItem>
      <errorID>fabac033-6540-4f49-bd77-016906aa26ae</errorID>
      <errorWord>"</errorWord>
      <group>L1_Format</group>
      <groupName>格式问题</groupName>
      <ability>L2_HalfPunc_CN</ability>
      <abilityName>全半角问题</abilityName>
      <candidateList>
        <item>”</item>
      </candidateList>
      <explain>文本全半角错误。</explain>
      <paraID>4713AA21</paraID>
      <start>69</start>
      <end>70</end>
      <status>modified</status>
      <modifiedWord>”</modifiedWord>
      <trackRevisions>false</trackRevisions>
    </reviewItem>
    <reviewItem>
      <errorID>4123ad1b-6110-4bdc-8871-e94640b80942</errorID>
      <errorWord>"</errorWord>
      <group>L1_Format</group>
      <groupName>格式问题</groupName>
      <ability>L2_HalfPunc_CN</ability>
      <abilityName>全半角问题</abilityName>
      <candidateList>
        <item>“</item>
      </candidateList>
      <explain>文本全半角错误。</explain>
      <paraID>69D2F64E</paraID>
      <start>25</start>
      <end>26</end>
      <status>modified</status>
      <modifiedWord>“</modifiedWord>
      <trackRevisions>false</trackRevisions>
    </reviewItem>
    <reviewItem>
      <errorID>bb39b98a-f119-4859-885b-5a9bc25859a3</errorID>
      <errorWord>"</errorWord>
      <group>L1_Format</group>
      <groupName>格式问题</groupName>
      <ability>L2_HalfPunc_CN</ability>
      <abilityName>全半角问题</abilityName>
      <candidateList>
        <item>”</item>
      </candidateList>
      <explain>文本全半角错误。</explain>
      <paraID>69D2F64E</paraID>
      <start>31</start>
      <end>32</end>
      <status>modified</status>
      <modifiedWord>”</modifiedWord>
      <trackRevisions>false</trackRevisions>
    </reviewItem>
    <reviewItem>
      <errorID>7c20d657-08d9-4e32-b2f0-19f68ba6dde1</errorID>
      <errorWord>"</errorWord>
      <group>L1_Format</group>
      <groupName>格式问题</groupName>
      <ability>L2_HalfPunc_CN</ability>
      <abilityName>全半角问题</abilityName>
      <candidateList>
        <item>“</item>
      </candidateList>
      <explain>文本全半角错误。</explain>
      <paraID>69D2F64E</paraID>
      <start>33</start>
      <end>34</end>
      <status>modified</status>
      <modifiedWord>“</modifiedWord>
      <trackRevisions>false</trackRevisions>
    </reviewItem>
    <reviewItem>
      <errorID>d03b53ab-8933-4754-aa3f-322d62375336</errorID>
      <errorWord>"</errorWord>
      <group>L1_Format</group>
      <groupName>格式问题</groupName>
      <ability>L2_HalfPunc_CN</ability>
      <abilityName>全半角问题</abilityName>
      <candidateList>
        <item>”</item>
      </candidateList>
      <explain>文本全半角错误。</explain>
      <paraID>69D2F64E</paraID>
      <start>38</start>
      <end>39</end>
      <status>modified</status>
      <modifiedWord>”</modifiedWord>
      <trackRevisions>false</trackRevisions>
    </reviewItem>
    <reviewItem>
      <errorID>bd9424e9-b680-4de9-82df-ec10c8c012aa</errorID>
      <errorWord>"</errorWord>
      <group>L1_Format</group>
      <groupName>格式问题</groupName>
      <ability>L2_HalfPunc_CN</ability>
      <abilityName>全半角问题</abilityName>
      <candidateList>
        <item>“</item>
      </candidateList>
      <explain>文本全半角错误。</explain>
      <paraID>69D2F64E</paraID>
      <start>102</start>
      <end>103</end>
      <status>modified</status>
      <modifiedWord>“</modifiedWord>
      <trackRevisions>false</trackRevisions>
    </reviewItem>
    <reviewItem>
      <errorID>26c136de-3977-4760-8b91-0142f1e4b486</errorID>
      <errorWord>"</errorWord>
      <group>L1_Format</group>
      <groupName>格式问题</groupName>
      <ability>L2_HalfPunc_CN</ability>
      <abilityName>全半角问题</abilityName>
      <candidateList>
        <item>”</item>
      </candidateList>
      <explain>文本全半角错误。</explain>
      <paraID>69D2F64E</paraID>
      <start>106</start>
      <end>107</end>
      <status>modified</status>
      <modifiedWord>”</modifiedWord>
      <trackRevisions>false</trackRevisions>
    </reviewItem>
    <reviewItem>
      <errorID>06476eb5-96ad-41ae-8d51-d7260dd3d4c4</errorID>
      <errorWord>"</errorWord>
      <group>L1_Format</group>
      <groupName>格式问题</groupName>
      <ability>L2_HalfPunc_CN</ability>
      <abilityName>全半角问题</abilityName>
      <candidateList>
        <item>“</item>
      </candidateList>
      <explain>文本全半角错误。</explain>
      <paraID>6B86A601</paraID>
      <start>17</start>
      <end>18</end>
      <status>modified</status>
      <modifiedWord>“</modifiedWord>
      <trackRevisions>false</trackRevisions>
    </reviewItem>
    <reviewItem>
      <errorID>50b341b0-d039-45ca-9cef-e5f4e0724f7c</errorID>
      <errorWord>"</errorWord>
      <group>L1_Format</group>
      <groupName>格式问题</groupName>
      <ability>L2_HalfPunc_CN</ability>
      <abilityName>全半角问题</abilityName>
      <candidateList>
        <item>”</item>
      </candidateList>
      <explain>文本全半角错误。</explain>
      <paraID>6B86A601</paraID>
      <start>23</start>
      <end>24</end>
      <status>modified</status>
      <modifiedWord>”</modifiedWord>
      <trackRevisions>false</trackRevisions>
    </reviewItem>
    <reviewItem>
      <errorID>d4f8e492-4186-4104-b5c7-ee600948bd29</errorID>
      <errorWord>"</errorWord>
      <group>L1_Format</group>
      <groupName>格式问题</groupName>
      <ability>L2_HalfPunc_CN</ability>
      <abilityName>全半角问题</abilityName>
      <candidateList>
        <item>“</item>
      </candidateList>
      <explain>文本全半角错误。</explain>
      <paraID>6B86A601</paraID>
      <start>43</start>
      <end>44</end>
      <status>modified</status>
      <modifiedWord>“</modifiedWord>
      <trackRevisions>false</trackRevisions>
    </reviewItem>
    <reviewItem>
      <errorID>9dd5b6e4-a052-4b48-acd8-e1267c58f116</errorID>
      <errorWord>"</errorWord>
      <group>L1_Format</group>
      <groupName>格式问题</groupName>
      <ability>L2_HalfPunc_CN</ability>
      <abilityName>全半角问题</abilityName>
      <candidateList>
        <item>”</item>
      </candidateList>
      <explain>文本全半角错误。</explain>
      <paraID>6B86A601</paraID>
      <start>47</start>
      <end>48</end>
      <status>modified</status>
      <modifiedWord>”</modifiedWord>
      <trackRevisions>false</trackRevisions>
    </reviewItem>
    <reviewItem>
      <errorID>f8d3b36d-631a-4478-a7cb-9a16e8a42cde</errorID>
      <errorWord>1980年代</errorWord>
      <group>L1_Knowledge</group>
      <groupName>知识性问题</groupName>
      <ability>L2_Time</ability>
      <abilityName>日期时间</abilityName>
      <candidateList>
        <item>20世纪80年代</item>
      </candidateList>
      <explain>年代表述建议使用世纪+年代的格式。</explain>
      <paraID>6B86A601</paraID>
      <start>61</start>
      <end>67</end>
      <status>unmodified</status>
      <modifiedWord/>
      <trackRevisions>false</trackRevisions>
    </reviewItem>
    <reviewItem>
      <errorID>a442a78f-f535-492b-8bea-52c814286eb4</errorID>
      <errorWord>"</errorWord>
      <group>L1_Format</group>
      <groupName>格式问题</groupName>
      <ability>L2_HalfPunc_CN</ability>
      <abilityName>全半角问题</abilityName>
      <candidateList>
        <item>“</item>
      </candidateList>
      <explain>文本全半角错误。</explain>
      <paraID>6B86A601</paraID>
      <start>81</start>
      <end>82</end>
      <status>modified</status>
      <modifiedWord>“</modifiedWord>
      <trackRevisions>false</trackRevisions>
    </reviewItem>
    <reviewItem>
      <errorID>0bd576bc-55a3-45df-bc36-5d466b3a634c</errorID>
      <errorWord>"</errorWord>
      <group>L1_Format</group>
      <groupName>格式问题</groupName>
      <ability>L2_HalfPunc_CN</ability>
      <abilityName>全半角问题</abilityName>
      <candidateList>
        <item>”</item>
      </candidateList>
      <explain>文本全半角错误。</explain>
      <paraID>6B86A601</paraID>
      <start>85</start>
      <end>86</end>
      <status>modified</status>
      <modifiedWord>”</modifiedWord>
      <trackRevisions>false</trackRevisions>
    </reviewItem>
    <reviewItem>
      <errorID>0a5f4bbe-7719-482b-8be1-5ff669d3f654</errorID>
      <errorWord>"</errorWord>
      <group>L1_Format</group>
      <groupName>格式问题</groupName>
      <ability>L2_HalfPunc_CN</ability>
      <abilityName>全半角问题</abilityName>
      <candidateList>
        <item>“</item>
      </candidateList>
      <explain>文本全半角错误。</explain>
      <paraID>6B86A601</paraID>
      <start>89</start>
      <end>90</end>
      <status>modified</status>
      <modifiedWord>“</modifiedWord>
      <trackRevisions>false</trackRevisions>
    </reviewItem>
    <reviewItem>
      <errorID>359f7e5b-7258-4f61-8406-7bc6f7c53294</errorID>
      <errorWord>"</errorWord>
      <group>L1_Format</group>
      <groupName>格式问题</groupName>
      <ability>L2_HalfPunc_CN</ability>
      <abilityName>全半角问题</abilityName>
      <candidateList>
        <item>”</item>
      </candidateList>
      <explain>文本全半角错误。</explain>
      <paraID>6B86A601</paraID>
      <start>94</start>
      <end>95</end>
      <status>modified</status>
      <modifiedWord>”</modifiedWord>
      <trackRevisions>false</trackRevisions>
    </reviewItem>
    <reviewItem>
      <errorID>8320add8-5965-42c8-8f83-a3af9afa6b5f</errorID>
      <errorWord>"</errorWord>
      <group>L1_Format</group>
      <groupName>格式问题</groupName>
      <ability>L2_HalfPunc_CN</ability>
      <abilityName>全半角问题</abilityName>
      <candidateList>
        <item>“</item>
      </candidateList>
      <explain>文本全半角错误。</explain>
      <paraID>6B86A601</paraID>
      <start>96</start>
      <end>97</end>
      <status>modified</status>
      <modifiedWord>“</modifiedWord>
      <trackRevisions>false</trackRevisions>
    </reviewItem>
    <reviewItem>
      <errorID>73cfe77e-578c-4e34-9d3c-56b8590b2cf8</errorID>
      <errorWord>"</errorWord>
      <group>L1_Format</group>
      <groupName>格式问题</groupName>
      <ability>L2_HalfPunc_CN</ability>
      <abilityName>全半角问题</abilityName>
      <candidateList>
        <item>”</item>
      </candidateList>
      <explain>文本全半角错误。</explain>
      <paraID>6B86A601</paraID>
      <start>101</start>
      <end>102</end>
      <status>modified</status>
      <modifiedWord>”</modifiedWord>
      <trackRevisions>false</trackRevisions>
    </reviewItem>
    <reviewItem>
      <errorID>21a63a38-962a-4fed-9255-59d3f2412727</errorID>
      <errorWord>"</errorWord>
      <group>L1_Format</group>
      <groupName>格式问题</groupName>
      <ability>L2_HalfPunc_CN</ability>
      <abilityName>全半角问题</abilityName>
      <candidateList>
        <item>“</item>
      </candidateList>
      <explain>文本全半角错误。</explain>
      <paraID>6B86A601</paraID>
      <start>111</start>
      <end>112</end>
      <status>modified</status>
      <modifiedWord>“</modifiedWord>
      <trackRevisions>false</trackRevisions>
    </reviewItem>
    <reviewItem>
      <errorID>b2f12f24-f290-4ae4-a590-54dc38482aa1</errorID>
      <errorWord>"</errorWord>
      <group>L1_Format</group>
      <groupName>格式问题</groupName>
      <ability>L2_HalfPunc_CN</ability>
      <abilityName>全半角问题</abilityName>
      <candidateList>
        <item>”</item>
      </candidateList>
      <explain>文本全半角错误。</explain>
      <paraID>6B86A601</paraID>
      <start>117</start>
      <end>118</end>
      <status>modified</status>
      <modifiedWord>”</modifiedWord>
      <trackRevisions>false</trackRevisions>
    </reviewItem>
    <reviewItem>
      <errorID>4dbc9435-3958-4f23-a51d-e891df1efe84</errorID>
      <errorWord>"</errorWord>
      <group>L1_Format</group>
      <groupName>格式问题</groupName>
      <ability>L2_HalfPunc_CN</ability>
      <abilityName>全半角问题</abilityName>
      <candidateList>
        <item>“</item>
      </candidateList>
      <explain>文本全半角错误。</explain>
      <paraID>6B86A601</paraID>
      <start>125</start>
      <end>126</end>
      <status>modified</status>
      <modifiedWord>“</modifiedWord>
      <trackRevisions>false</trackRevisions>
    </reviewItem>
    <reviewItem>
      <errorID>848ec5b9-8c51-4fc0-a345-073423c96217</errorID>
      <errorWord>"</errorWord>
      <group>L1_Format</group>
      <groupName>格式问题</groupName>
      <ability>L2_HalfPunc_CN</ability>
      <abilityName>全半角问题</abilityName>
      <candidateList>
        <item>”</item>
      </candidateList>
      <explain>文本全半角错误。</explain>
      <paraID>6B86A601</paraID>
      <start>130</start>
      <end>131</end>
      <status>modified</status>
      <modifiedWord>”</modifiedWord>
      <trackRevisions>false</trackRevisions>
    </reviewItem>
    <reviewItem>
      <errorID>7c39badd-12ac-4b87-88ae-16b81bcc198f</errorID>
      <errorWord>1990年代</errorWord>
      <group>L1_Knowledge</group>
      <groupName>知识性问题</groupName>
      <ability>L2_Time</ability>
      <abilityName>日期时间</abilityName>
      <candidateList>
        <item>20世纪90年代</item>
      </candidateList>
      <explain>年代表述建议使用世纪+年代的格式。</explain>
      <paraID>6B86A601</paraID>
      <start>134</start>
      <end>140</end>
      <status>unmodified</status>
      <modifiedWord/>
      <trackRevisions>false</trackRevisions>
    </reviewItem>
    <reviewItem>
      <errorID>caccd856-63b5-426f-aeda-6b7a7b7d7136</errorID>
      <errorWord>,</errorWord>
      <group>L1_Format</group>
      <groupName>格式问题</groupName>
      <ability>L2_HalfPunc_CN</ability>
      <abilityName>全半角问题</abilityName>
      <candidateList>
        <item>，</item>
      </candidateList>
      <explain>文本全半角错误。</explain>
      <paraID>52349BFD</paraID>
      <start>23</start>
      <end>24</end>
      <status>modified</status>
      <modifiedWord>，</modifiedWord>
      <trackRevisions>false</trackRevisions>
    </reviewItem>
    <reviewItem>
      <errorID>463b41b7-2322-4f36-92cb-d9cea9a0f7e1</errorID>
      <errorWord>,</errorWord>
      <group>L1_Format</group>
      <groupName>格式问题</groupName>
      <ability>L2_HalfPunc_CN</ability>
      <abilityName>全半角问题</abilityName>
      <candidateList>
        <item>，</item>
      </candidateList>
      <explain>文本全半角错误。</explain>
      <paraID>52349BFD</paraID>
      <start>30</start>
      <end>31</end>
      <status>modified</status>
      <modifiedWord>，</modifiedWord>
      <trackRevisions>false</trackRevisions>
    </reviewItem>
    <reviewItem>
      <errorID>1fb00dc6-d079-48b4-9028-b43f6999d4dc</errorID>
      <errorWord>,</errorWord>
      <group>L1_Format</group>
      <groupName>格式问题</groupName>
      <ability>L2_HalfPunc_CN</ability>
      <abilityName>全半角问题</abilityName>
      <candidateList>
        <item>，</item>
      </candidateList>
      <explain>文本全半角错误。</explain>
      <paraID>52349BFD</paraID>
      <start>39</start>
      <end>40</end>
      <status>modified</status>
      <modifiedWord>，</modifiedWord>
      <trackRevisions>false</trackRevisions>
    </reviewItem>
    <reviewItem>
      <errorID>98497d0a-e53d-437a-8a22-7024708c4fcc</errorID>
      <errorWord>辨</errorWord>
      <group>L1_Word</group>
      <groupName>字词问题</groupName>
      <ability>L2_Typo</ability>
      <abilityName>字词错误</abilityName>
      <candidateList>
        <item>辩</item>
      </candidateList>
      <explain>存在发音相同字词的误用。</explain>
      <paraID>3E0170C8</paraID>
      <start>32</start>
      <end>33</end>
      <status>unmodified</status>
      <modifiedWord/>
      <trackRevisions>false</trackRevisions>
    </reviewItem>
    <reviewItem>
      <errorID>d07cffa0-5094-4053-b045-c61be5819cd2</errorID>
      <errorWord>,</errorWord>
      <group>L1_Format</group>
      <groupName>格式问题</groupName>
      <ability>L2_HalfPunc_CN</ability>
      <abilityName>全半角问题</abilityName>
      <candidateList>
        <item>，</item>
      </candidateList>
      <explain>文本全半角错误。</explain>
      <paraID>3E0170C8</paraID>
      <start>33</start>
      <end>34</end>
      <status>modified</status>
      <modifiedWord>，</modifiedWord>
      <trackRevisions>false</trackRevisions>
    </reviewItem>
    <reviewItem>
      <errorID>961abd34-92ce-4122-9791-18dd789100f5</errorID>
      <errorWord>(</errorWord>
      <group>L1_Format</group>
      <groupName>格式问题</groupName>
      <ability>L2_HalfPunc_CN</ability>
      <abilityName>全半角问题</abilityName>
      <candidateList>
        <item>（</item>
      </candidateList>
      <explain>文本全半角错误。</explain>
      <paraID>698BF873</paraID>
      <start>12</start>
      <end>13</end>
      <status>modified</status>
      <modifiedWord>（</modifiedWord>
      <trackRevisions>false</trackRevisions>
    </reviewItem>
    <reviewItem>
      <errorID>71015884-a726-467c-89cd-22c44740e47c</errorID>
      <errorWord>)</errorWord>
      <group>L1_Format</group>
      <groupName>格式问题</groupName>
      <ability>L2_HalfPunc_CN</ability>
      <abilityName>全半角问题</abilityName>
      <candidateList>
        <item>）</item>
      </candidateList>
      <explain>文本全半角错误。</explain>
      <paraID>698BF873</paraID>
      <start>19</start>
      <end>20</end>
      <status>modified</status>
      <modifiedWord>）</modifiedWord>
      <trackRevisions>false</trackRevisions>
    </reviewItem>
    <reviewItem>
      <errorID>de0eb283-9efb-4326-9253-5aedf5c147c9</errorID>
      <errorWord>"</errorWord>
      <group>L1_Format</group>
      <groupName>格式问题</groupName>
      <ability>L2_HalfPunc_CN</ability>
      <abilityName>全半角问题</abilityName>
      <candidateList>
        <item>“</item>
      </candidateList>
      <explain>文本全半角错误。</explain>
      <paraID>4728AEA5</paraID>
      <start>90</start>
      <end>91</end>
      <status>modified</status>
      <modifiedWord>“</modifiedWord>
      <trackRevisions>false</trackRevisions>
    </reviewItem>
    <reviewItem>
      <errorID>8a25a134-0093-4010-94b6-ca56cc08687d</errorID>
      <errorWord>"</errorWord>
      <group>L1_Format</group>
      <groupName>格式问题</groupName>
      <ability>L2_HalfPunc_CN</ability>
      <abilityName>全半角问题</abilityName>
      <candidateList>
        <item>”</item>
      </candidateList>
      <explain>文本全半角错误。</explain>
      <paraID>4728AEA5</paraID>
      <start>97</start>
      <end>98</end>
      <status>modified</status>
      <modifiedWord>”</modifiedWord>
      <trackRevisions>false</trackRevisions>
    </reviewItem>
    <reviewItem>
      <errorID>bc501ec9-b729-4b59-912c-137b1ebf2704</errorID>
      <errorWord>1930年代</errorWord>
      <group>L1_Knowledge</group>
      <groupName>知识性问题</groupName>
      <ability>L2_Time</ability>
      <abilityName>日期时间</abilityName>
      <candidateList>
        <item>20世纪30年代</item>
      </candidateList>
      <explain>年代表述建议使用世纪+年代的格式。</explain>
      <paraID>4728AEA5</paraID>
      <start>106</start>
      <end>112</end>
      <status>unmodified</status>
      <modifiedWord/>
      <trackRevisions>false</trackRevisions>
    </reviewItem>
    <reviewItem>
      <errorID>e04480ea-570b-419a-93d0-1d9b4791b648</errorID>
      <errorWord>"</errorWord>
      <group>L1_Format</group>
      <groupName>格式问题</groupName>
      <ability>L2_HalfPunc_CN</ability>
      <abilityName>全半角问题</abilityName>
      <candidateList>
        <item>“</item>
      </candidateList>
      <explain>文本全半角错误。</explain>
      <paraID>686E465B</paraID>
      <start>137</start>
      <end>138</end>
      <status>modified</status>
      <modifiedWord>“</modifiedWord>
      <trackRevisions>false</trackRevisions>
    </reviewItem>
    <reviewItem>
      <errorID>38c35960-9bba-4c28-8aa7-33f4bf050e07</errorID>
      <errorWord>"</errorWord>
      <group>L1_Format</group>
      <groupName>格式问题</groupName>
      <ability>L2_HalfPunc_CN</ability>
      <abilityName>全半角问题</abilityName>
      <candidateList>
        <item>”</item>
      </candidateList>
      <explain>文本全半角错误。</explain>
      <paraID>686E465B</paraID>
      <start>142</start>
      <end>143</end>
      <status>modified</status>
      <modifiedWord>”</modifiedWord>
      <trackRevisions>false</trackRevisions>
    </reviewItem>
    <reviewItem>
      <errorID>71c603c8-d256-4503-aa22-8625ecca4196</errorID>
      <errorWord>"</errorWord>
      <group>L1_Format</group>
      <groupName>格式问题</groupName>
      <ability>L2_HalfPunc_CN</ability>
      <abilityName>全半角问题</abilityName>
      <candidateList>
        <item>“</item>
      </candidateList>
      <explain>文本全半角错误。</explain>
      <paraID>686E465B</paraID>
      <start>155</start>
      <end>156</end>
      <status>modified</status>
      <modifiedWord>“</modifiedWord>
      <trackRevisions>false</trackRevisions>
    </reviewItem>
    <reviewItem>
      <errorID>adc0a236-aa92-474d-b30f-1f2f0ada8e1a</errorID>
      <errorWord>"</errorWord>
      <group>L1_Format</group>
      <groupName>格式问题</groupName>
      <ability>L2_HalfPunc_CN</ability>
      <abilityName>全半角问题</abilityName>
      <candidateList>
        <item>”</item>
      </candidateList>
      <explain>文本全半角错误。</explain>
      <paraID>686E465B</paraID>
      <start>160</start>
      <end>161</end>
      <status>modified</status>
      <modifiedWord>”</modifiedWord>
      <trackRevisions>false</trackRevisions>
    </reviewItem>
    <reviewItem>
      <errorID>d9f4fd19-ce5a-4454-881f-f86a28ee4dd7</errorID>
      <errorWord>"</errorWord>
      <group>L1_Format</group>
      <groupName>格式问题</groupName>
      <ability>L2_HalfPunc_CN</ability>
      <abilityName>全半角问题</abilityName>
      <candidateList>
        <item>“</item>
      </candidateList>
      <explain>文本全半角错误。</explain>
      <paraID>686E465B</paraID>
      <start>196</start>
      <end>197</end>
      <status>modified</status>
      <modifiedWord>“</modifiedWord>
      <trackRevisions>false</trackRevisions>
    </reviewItem>
    <reviewItem>
      <errorID>349ab816-453b-4e66-870e-f26d033b9b04</errorID>
      <errorWord>"</errorWord>
      <group>L1_Format</group>
      <groupName>格式问题</groupName>
      <ability>L2_HalfPunc_CN</ability>
      <abilityName>全半角问题</abilityName>
      <candidateList>
        <item>”</item>
      </candidateList>
      <explain>文本全半角错误。</explain>
      <paraID>686E465B</paraID>
      <start>210</start>
      <end>211</end>
      <status>modified</status>
      <modifiedWord>”</modifiedWord>
      <trackRevisions>false</trackRevisions>
    </reviewItem>
    <reviewItem>
      <errorID>d6e52166-5cc7-4a74-bf2a-5d8987c5c7a2</errorID>
      <errorWord>"</errorWord>
      <group>L1_Format</group>
      <groupName>格式问题</groupName>
      <ability>L2_HalfPunc_CN</ability>
      <abilityName>全半角问题</abilityName>
      <candidateList>
        <item>“</item>
      </candidateList>
      <explain>文本全半角错误。</explain>
      <paraID>7D0690CE</paraID>
      <start>119</start>
      <end>120</end>
      <status>modified</status>
      <modifiedWord>“</modifiedWord>
      <trackRevisions>false</trackRevisions>
    </reviewItem>
    <reviewItem>
      <errorID>70ba4e34-4075-444e-9d8c-c6a5a138ac84</errorID>
      <errorWord>"</errorWord>
      <group>L1_Format</group>
      <groupName>格式问题</groupName>
      <ability>L2_HalfPunc_CN</ability>
      <abilityName>全半角问题</abilityName>
      <candidateList>
        <item>”</item>
      </candidateList>
      <explain>文本全半角错误。</explain>
      <paraID>7D0690CE</paraID>
      <start>123</start>
      <end>124</end>
      <status>modified</status>
      <modifiedWord>”</modifiedWord>
      <trackRevisions>false</trackRevisions>
    </reviewItem>
    <reviewItem>
      <errorID>36f835de-d6d0-4238-8b11-19866345f385</errorID>
      <errorWord>"</errorWord>
      <group>L1_Format</group>
      <groupName>格式问题</groupName>
      <ability>L2_HalfPunc_CN</ability>
      <abilityName>全半角问题</abilityName>
      <candidateList>
        <item>“</item>
      </candidateList>
      <explain>文本全半角错误。</explain>
      <paraID>7D0690CE</paraID>
      <start>150</start>
      <end>151</end>
      <status>modified</status>
      <modifiedWord>“</modifiedWord>
      <trackRevisions>false</trackRevisions>
    </reviewItem>
    <reviewItem>
      <errorID>bc745e71-136a-4df4-84f3-7c59201fbae3</errorID>
      <errorWord>"</errorWord>
      <group>L1_Format</group>
      <groupName>格式问题</groupName>
      <ability>L2_HalfPunc_CN</ability>
      <abilityName>全半角问题</abilityName>
      <candidateList>
        <item>”</item>
      </candidateList>
      <explain>文本全半角错误。</explain>
      <paraID>7D0690CE</paraID>
      <start>154</start>
      <end>155</end>
      <status>modified</status>
      <modifiedWord>”</modifiedWord>
      <trackRevisions>false</trackRevisions>
    </reviewItem>
    <reviewItem>
      <errorID>33a5254a-c25b-49bd-b640-235a6a8b6cf6</errorID>
      <errorWord>"</errorWord>
      <group>L1_Format</group>
      <groupName>格式问题</groupName>
      <ability>L2_HalfPunc_CN</ability>
      <abilityName>全半角问题</abilityName>
      <candidateList>
        <item>“</item>
      </candidateList>
      <explain>文本全半角错误。</explain>
      <paraID> 5416123</paraID>
      <start>104</start>
      <end>105</end>
      <status>modified</status>
      <modifiedWord>“</modifiedWord>
      <trackRevisions>false</trackRevisions>
    </reviewItem>
    <reviewItem>
      <errorID>f06775e0-d385-4fd1-9f21-6d1c991f5070</errorID>
      <errorWord>-</errorWord>
      <group>L1_Format</group>
      <groupName>格式问题</groupName>
      <ability>L2_HalfPunc_CN</ability>
      <abilityName>全半角问题</abilityName>
      <candidateList>
        <item>－</item>
      </candidateList>
      <explain>文本全半角错误。</explain>
      <paraID> 5416123</paraID>
      <start>107</start>
      <end>108</end>
      <status>modified</status>
      <modifiedWord>－</modifiedWord>
      <trackRevisions>false</trackRevisions>
    </reviewItem>
    <reviewItem>
      <errorID>57d334d3-7383-4a86-8540-a67964a5f916</errorID>
      <errorWord>"</errorWord>
      <group>L1_Format</group>
      <groupName>格式问题</groupName>
      <ability>L2_HalfPunc_CN</ability>
      <abilityName>全半角问题</abilityName>
      <candidateList>
        <item>”</item>
      </candidateList>
      <explain>文本全半角错误。</explain>
      <paraID> 5416123</paraID>
      <start>110</start>
      <end>111</end>
      <status>modified</status>
      <modifiedWord>”</modifiedWord>
      <trackRevisions>false</trackRevisions>
    </reviewItem>
    <reviewItem>
      <errorID>3e23f4d7-618d-4a26-9a85-fc11e07fd8b9</errorID>
      <errorWord>1950年代</errorWord>
      <group>L1_Knowledge</group>
      <groupName>知识性问题</groupName>
      <ability>L2_Time</ability>
      <abilityName>日期时间</abilityName>
      <candidateList>
        <item>20世纪50年代</item>
      </candidateList>
      <explain>年代表述建议使用世纪+年代的格式。</explain>
      <paraID>1E4BFB70</paraID>
      <start>82</start>
      <end>88</end>
      <status>unmodified</status>
      <modifiedWord/>
      <trackRevisions>false</trackRevisions>
    </reviewItem>
    <reviewItem>
      <errorID>d18fdb2e-7fde-4b6a-a650-9de114eea3e7</errorID>
      <errorWord>"</errorWord>
      <group>L1_Format</group>
      <groupName>格式问题</groupName>
      <ability>L2_HalfPunc_CN</ability>
      <abilityName>全半角问题</abilityName>
      <candidateList>
        <item>“</item>
      </candidateList>
      <explain>文本全半角错误。</explain>
      <paraID>1E4BFB70</paraID>
      <start>90</start>
      <end>91</end>
      <status>modified</status>
      <modifiedWord>“</modifiedWord>
      <trackRevisions>false</trackRevisions>
    </reviewItem>
    <reviewItem>
      <errorID>fd3369d5-ed4a-4f21-b117-38716ceacde6</errorID>
      <errorWord>"</errorWord>
      <group>L1_Format</group>
      <groupName>格式问题</groupName>
      <ability>L2_HalfPunc_CN</ability>
      <abilityName>全半角问题</abilityName>
      <candidateList>
        <item>”</item>
      </candidateList>
      <explain>文本全半角错误。</explain>
      <paraID>1E4BFB70</paraID>
      <start>96</start>
      <end>97</end>
      <status>modified</status>
      <modifiedWord>”</modifiedWord>
      <trackRevisions>false</trackRevisions>
    </reviewItem>
    <reviewItem>
      <errorID>641b3402-e9fe-469e-98ac-ecb9a6684769</errorID>
      <errorWord>1930年代</errorWord>
      <group>L1_Knowledge</group>
      <groupName>知识性问题</groupName>
      <ability>L2_Time</ability>
      <abilityName>日期时间</abilityName>
      <candidateList>
        <item>20世纪30年代</item>
      </candidateList>
      <explain>年代表述建议使用世纪+年代的格式。</explain>
      <paraID>401D07A2</paraID>
      <start>20</start>
      <end>26</end>
      <status>unmodified</status>
      <modifiedWord/>
      <trackRevisions>false</trackRevisions>
    </reviewItem>
    <reviewItem>
      <errorID>137b51a7-90c2-448f-9129-debc88acbad2</errorID>
      <errorWord>1970年代</errorWord>
      <group>L1_Knowledge</group>
      <groupName>知识性问题</groupName>
      <ability>L2_Time</ability>
      <abilityName>日期时间</abilityName>
      <candidateList>
        <item>20世纪70年代</item>
      </candidateList>
      <explain>年代表述建议使用世纪+年代的格式。</explain>
      <paraID>6733F4DE</paraID>
      <start>43</start>
      <end>49</end>
      <status>unmodified</status>
      <modifiedWord/>
      <trackRevisions>false</trackRevisions>
    </reviewItem>
    <reviewItem>
      <errorID>6e7c680e-40e9-4840-85d3-a9c7f3cd17f8</errorID>
      <errorWord>1980年代</errorWord>
      <group>L1_Knowledge</group>
      <groupName>知识性问题</groupName>
      <ability>L2_Time</ability>
      <abilityName>日期时间</abilityName>
      <candidateList>
        <item>20世纪80年代</item>
      </candidateList>
      <explain>年代表述建议使用世纪+年代的格式。</explain>
      <paraID>6733F4DE</paraID>
      <start>66</start>
      <end>72</end>
      <status>unmodified</status>
      <modifiedWord/>
      <trackRevisions>false</trackRevisions>
    </reviewItem>
    <reviewItem>
      <errorID>c7c9f715-c5a1-4678-b1d0-ecd3b1990044</errorID>
      <errorWord>1980年代</errorWord>
      <group>L1_Knowledge</group>
      <groupName>知识性问题</groupName>
      <ability>L2_Time</ability>
      <abilityName>日期时间</abilityName>
      <candidateList>
        <item>20世纪80年代</item>
      </candidateList>
      <explain>年代表述建议使用世纪+年代的格式。</explain>
      <paraID>6733F4DE</paraID>
      <start>114</start>
      <end>120</end>
      <status>unmodified</status>
      <modifiedWord/>
      <trackRevisions>false</trackRevisions>
    </reviewItem>
    <reviewItem>
      <errorID>523cf6f0-b498-4cbd-99c3-8a3195f852b4</errorID>
      <errorWord>1980年代</errorWord>
      <group>L1_Knowledge</group>
      <groupName>知识性问题</groupName>
      <ability>L2_Time</ability>
      <abilityName>日期时间</abilityName>
      <candidateList>
        <item>20世纪80年代</item>
      </candidateList>
      <explain>年代表述建议使用世纪+年代的格式。</explain>
      <paraID>6733F4DE</paraID>
      <start>143</start>
      <end>149</end>
      <status>unmodified</status>
      <modifiedWord/>
      <trackRevisions>false</trackRevisions>
    </reviewItem>
    <reviewItem>
      <errorID>6ee4766c-7783-4794-8c5a-b0c9cbada6f7</errorID>
      <errorWord>,</errorWord>
      <group>L1_Format</group>
      <groupName>格式问题</groupName>
      <ability>L2_HalfPunc_CN</ability>
      <abilityName>全半角问题</abilityName>
      <candidateList>
        <item>，</item>
      </candidateList>
      <explain>文本全半角错误。</explain>
      <paraID>592ACBA7</paraID>
      <start>22</start>
      <end>23</end>
      <status>modified</status>
      <modifiedWord>，</modifiedWord>
      <trackRevisions>false</trackRevisions>
    </reviewItem>
    <reviewItem>
      <errorID>fceb3cb1-f731-469d-8b9b-7436bac6143a</errorID>
      <errorWord>,</errorWord>
      <group>L1_Format</group>
      <groupName>格式问题</groupName>
      <ability>L2_HalfPunc_CN</ability>
      <abilityName>全半角问题</abilityName>
      <candidateList>
        <item>，</item>
      </candidateList>
      <explain>文本全半角错误。</explain>
      <paraID>592ACBA7</paraID>
      <start>38</start>
      <end>39</end>
      <status>modified</status>
      <modifiedWord>，</modifiedWord>
      <trackRevisions>false</trackRevisions>
    </reviewItem>
    <reviewItem>
      <errorID>a2574582-5e5c-4de4-bc6d-631a0dc5d9ce</errorID>
      <errorWord>,</errorWord>
      <group>L1_Format</group>
      <groupName>格式问题</groupName>
      <ability>L2_HalfPunc_CN</ability>
      <abilityName>全半角问题</abilityName>
      <candidateList>
        <item>，</item>
      </candidateList>
      <explain>文本全半角错误。</explain>
      <paraID>592ACBA7</paraID>
      <start>48</start>
      <end>49</end>
      <status>modified</status>
      <modifiedWord>，</modifiedWord>
      <trackRevisions>false</trackRevisions>
    </reviewItem>
    <reviewItem>
      <errorID>4f9fc343-d945-4975-9c77-18789643b4d0</errorID>
      <errorWord>,</errorWord>
      <group>L1_Format</group>
      <groupName>格式问题</groupName>
      <ability>L2_HalfPunc_CN</ability>
      <abilityName>全半角问题</abilityName>
      <candidateList>
        <item>，</item>
      </candidateList>
      <explain>文本全半角错误。</explain>
      <paraID>691DA821</paraID>
      <start>35</start>
      <end>36</end>
      <status>modified</status>
      <modifiedWord>，</modifiedWord>
      <trackRevisions>false</trackRevisions>
    </reviewItem>
    <reviewItem>
      <errorID>cd171d22-aae1-4137-8058-203eb29a7211</errorID>
      <errorWord>(</errorWord>
      <group>L1_Format</group>
      <groupName>格式问题</groupName>
      <ability>L2_HalfPunc_CN</ability>
      <abilityName>全半角问题</abilityName>
      <candidateList>
        <item>（</item>
      </candidateList>
      <explain>文本全半角错误。</explain>
      <paraID>2F6ABFD8</paraID>
      <start>12</start>
      <end>13</end>
      <status>modified</status>
      <modifiedWord>（</modifiedWord>
      <trackRevisions>false</trackRevisions>
    </reviewItem>
    <reviewItem>
      <errorID>9dd604e1-2a52-494a-ac5d-3d5d0f91ad6a</errorID>
      <errorWord>)</errorWord>
      <group>L1_Format</group>
      <groupName>格式问题</groupName>
      <ability>L2_HalfPunc_CN</ability>
      <abilityName>全半角问题</abilityName>
      <candidateList>
        <item>）</item>
      </candidateList>
      <explain>文本全半角错误。</explain>
      <paraID>2F6ABFD8</paraID>
      <start>19</start>
      <end>20</end>
      <status>modified</status>
      <modifiedWord>）</modifiedWord>
      <trackRevisions>false</trackRevisions>
    </reviewItem>
    <reviewItem>
      <errorID>d45870ab-e109-4716-9249-d2fd4873a9ab</errorID>
      <errorWord>"</errorWord>
      <group>L1_Format</group>
      <groupName>格式问题</groupName>
      <ability>L2_HalfPunc_CN</ability>
      <abilityName>全半角问题</abilityName>
      <candidateList>
        <item>“</item>
      </candidateList>
      <explain>文本全半角错误。</explain>
      <paraID>262AB09A</paraID>
      <start>30</start>
      <end>31</end>
      <status>modified</status>
      <modifiedWord>“</modifiedWord>
      <trackRevisions>false</trackRevisions>
    </reviewItem>
    <reviewItem>
      <errorID>718c736a-a00c-4c68-96c6-b105c1ca2c6b</errorID>
      <errorWord>"</errorWord>
      <group>L1_Format</group>
      <groupName>格式问题</groupName>
      <ability>L2_HalfPunc_CN</ability>
      <abilityName>全半角问题</abilityName>
      <candidateList>
        <item>”</item>
      </candidateList>
      <explain>文本全半角错误。</explain>
      <paraID>262AB09A</paraID>
      <start>35</start>
      <end>36</end>
      <status>modified</status>
      <modifiedWord>”</modifiedWord>
      <trackRevisions>false</trackRevisions>
    </reviewItem>
    <reviewItem>
      <errorID>82fbf36d-3d71-41c8-a4a5-37b326e69df1</errorID>
      <errorWord>"</errorWord>
      <group>L1_Format</group>
      <groupName>格式问题</groupName>
      <ability>L2_HalfPunc_CN</ability>
      <abilityName>全半角问题</abilityName>
      <candidateList>
        <item>“</item>
      </candidateList>
      <explain>文本全半角错误。</explain>
      <paraID>262AB09A</paraID>
      <start>72</start>
      <end>73</end>
      <status>modified</status>
      <modifiedWord>“</modifiedWord>
      <trackRevisions>false</trackRevisions>
    </reviewItem>
    <reviewItem>
      <errorID>742d1280-8394-42ae-99c0-824b998f1898</errorID>
      <errorWord>"</errorWord>
      <group>L1_Format</group>
      <groupName>格式问题</groupName>
      <ability>L2_HalfPunc_CN</ability>
      <abilityName>全半角问题</abilityName>
      <candidateList>
        <item>”</item>
      </candidateList>
      <explain>文本全半角错误。</explain>
      <paraID>262AB09A</paraID>
      <start>77</start>
      <end>78</end>
      <status>modified</status>
      <modifiedWord>”</modifiedWord>
      <trackRevisions>false</trackRevisions>
    </reviewItem>
    <reviewItem>
      <errorID>abe56b0f-c76a-4054-b74c-2e12812d7ec4</errorID>
      <errorWord>"</errorWord>
      <group>L1_Format</group>
      <groupName>格式问题</groupName>
      <ability>L2_HalfPunc_CN</ability>
      <abilityName>全半角问题</abilityName>
      <candidateList>
        <item>“</item>
      </candidateList>
      <explain>文本全半角错误。</explain>
      <paraID>262AB09A</paraID>
      <start>130</start>
      <end>131</end>
      <status>modified</status>
      <modifiedWord>“</modifiedWord>
      <trackRevisions>false</trackRevisions>
    </reviewItem>
    <reviewItem>
      <errorID>ef6f962b-8b0b-4cf4-b456-6ee23ae473cf</errorID>
      <errorWord>"</errorWord>
      <group>L1_Format</group>
      <groupName>格式问题</groupName>
      <ability>L2_HalfPunc_CN</ability>
      <abilityName>全半角问题</abilityName>
      <candidateList>
        <item>”</item>
      </candidateList>
      <explain>文本全半角错误。</explain>
      <paraID>262AB09A</paraID>
      <start>135</start>
      <end>136</end>
      <status>modified</status>
      <modifiedWord>”</modifiedWord>
      <trackRevisions>false</trackRevisions>
    </reviewItem>
    <reviewItem>
      <errorID>e9cc978d-645b-4656-ab06-a2ee41dda44a</errorID>
      <errorWord>"</errorWord>
      <group>L1_Format</group>
      <groupName>格式问题</groupName>
      <ability>L2_HalfPunc_CN</ability>
      <abilityName>全半角问题</abilityName>
      <candidateList>
        <item>“</item>
      </candidateList>
      <explain>文本全半角错误。</explain>
      <paraID>262AB09A</paraID>
      <start>145</start>
      <end>146</end>
      <status>modified</status>
      <modifiedWord>“</modifiedWord>
      <trackRevisions>false</trackRevisions>
    </reviewItem>
    <reviewItem>
      <errorID>1b7754b9-445b-4606-b11c-b16e4663d6d9</errorID>
      <errorWord>"</errorWord>
      <group>L1_Format</group>
      <groupName>格式问题</groupName>
      <ability>L2_HalfPunc_CN</ability>
      <abilityName>全半角问题</abilityName>
      <candidateList>
        <item>”</item>
      </candidateList>
      <explain>文本全半角错误。</explain>
      <paraID>262AB09A</paraID>
      <start>150</start>
      <end>151</end>
      <status>modified</status>
      <modifiedWord>”</modifiedWord>
      <trackRevisions>false</trackRevisions>
    </reviewItem>
    <reviewItem>
      <errorID>9b2b363b-7c86-4b31-8398-f1b440d82810</errorID>
      <errorWord>"</errorWord>
      <group>L1_Format</group>
      <groupName>格式问题</groupName>
      <ability>L2_HalfPunc_CN</ability>
      <abilityName>全半角问题</abilityName>
      <candidateList>
        <item>“</item>
      </candidateList>
      <explain>文本全半角错误。</explain>
      <paraID>262AB09A</paraID>
      <start>174</start>
      <end>175</end>
      <status>modified</status>
      <modifiedWord>“</modifiedWord>
      <trackRevisions>false</trackRevisions>
    </reviewItem>
    <reviewItem>
      <errorID>5c7d3732-1d3c-4a48-a192-8ba6d63ffebb</errorID>
      <errorWord>"</errorWord>
      <group>L1_Format</group>
      <groupName>格式问题</groupName>
      <ability>L2_HalfPunc_CN</ability>
      <abilityName>全半角问题</abilityName>
      <candidateList>
        <item>”</item>
      </candidateList>
      <explain>文本全半角错误。</explain>
      <paraID>262AB09A</paraID>
      <start>179</start>
      <end>180</end>
      <status>modified</status>
      <modifiedWord>”</modifiedWord>
      <trackRevisions>false</trackRevisions>
    </reviewItem>
    <reviewItem>
      <errorID>722314bd-7541-4a3d-b2b9-9a3f505b798e</errorID>
      <errorWord>"</errorWord>
      <group>L1_Format</group>
      <groupName>格式问题</groupName>
      <ability>L2_HalfPunc_CN</ability>
      <abilityName>全半角问题</abilityName>
      <candidateList>
        <item>“</item>
      </candidateList>
      <explain>文本全半角错误。</explain>
      <paraID>262AB09A</paraID>
      <start>217</start>
      <end>218</end>
      <status>modified</status>
      <modifiedWord>“</modifiedWord>
      <trackRevisions>false</trackRevisions>
    </reviewItem>
    <reviewItem>
      <errorID>dcb1d779-de4d-422e-be4c-09023dcacd05</errorID>
      <errorWord>"</errorWord>
      <group>L1_Format</group>
      <groupName>格式问题</groupName>
      <ability>L2_HalfPunc_CN</ability>
      <abilityName>全半角问题</abilityName>
      <candidateList>
        <item>”</item>
      </candidateList>
      <explain>文本全半角错误。</explain>
      <paraID>262AB09A</paraID>
      <start>222</start>
      <end>223</end>
      <status>modified</status>
      <modifiedWord>”</modifiedWord>
      <trackRevisions>false</trackRevisions>
    </reviewItem>
    <reviewItem>
      <errorID>cc18f4e6-aaa9-4d31-abee-81e5cbf8a2a4</errorID>
      <errorWord>"</errorWord>
      <group>L1_Format</group>
      <groupName>格式问题</groupName>
      <ability>L2_HalfPunc_CN</ability>
      <abilityName>全半角问题</abilityName>
      <candidateList>
        <item>“</item>
      </candidateList>
      <explain>文本全半角错误。</explain>
      <paraID>262AB09A</paraID>
      <start>244</start>
      <end>245</end>
      <status>modified</status>
      <modifiedWord>“</modifiedWord>
      <trackRevisions>false</trackRevisions>
    </reviewItem>
    <reviewItem>
      <errorID>70c2e8fc-be58-4aed-9ed6-5d4ba2b3e116</errorID>
      <errorWord>"</errorWord>
      <group>L1_Format</group>
      <groupName>格式问题</groupName>
      <ability>L2_HalfPunc_CN</ability>
      <abilityName>全半角问题</abilityName>
      <candidateList>
        <item>”</item>
      </candidateList>
      <explain>文本全半角错误。</explain>
      <paraID>262AB09A</paraID>
      <start>249</start>
      <end>250</end>
      <status>modified</status>
      <modifiedWord>”</modifiedWord>
      <trackRevisions>false</trackRevisions>
    </reviewItem>
    <reviewItem>
      <errorID>3b0f68de-62fe-4384-a1d8-8a350408feaa</errorID>
      <errorWord>"</errorWord>
      <group>L1_Format</group>
      <groupName>格式问题</groupName>
      <ability>L2_HalfPunc_CN</ability>
      <abilityName>全半角问题</abilityName>
      <candidateList>
        <item>“</item>
      </candidateList>
      <explain>文本全半角错误。</explain>
      <paraID>22E1C97E</paraID>
      <start>118</start>
      <end>119</end>
      <status>modified</status>
      <modifiedWord>“</modifiedWord>
      <trackRevisions>false</trackRevisions>
    </reviewItem>
    <reviewItem>
      <errorID>33fb3d75-18e9-4a59-8f4e-17de8c6c75ce</errorID>
      <errorWord>"</errorWord>
      <group>L1_Format</group>
      <groupName>格式问题</groupName>
      <ability>L2_HalfPunc_CN</ability>
      <abilityName>全半角问题</abilityName>
      <candidateList>
        <item>”</item>
      </candidateList>
      <explain>文本全半角错误。</explain>
      <paraID>22E1C97E</paraID>
      <start>123</start>
      <end>124</end>
      <status>modified</status>
      <modifiedWord>”</modifiedWord>
      <trackRevisions>false</trackRevisions>
    </reviewItem>
    <reviewItem>
      <errorID>396e1119-6e76-4019-a92d-5d1bedfaf9d4</errorID>
      <errorWord>"只见树木不见森林"</errorWord>
      <group>L1_Political</group>
      <groupName>政治性问题</groupName>
      <ability>L2_Keyword</ability>
      <abilityName>固定表述</abilityName>
      <candidateList>
        <item>只见树木、不见森林</item>
      </candidateList>
      <explain>注意检查当前固定表述标点是否使用规范。</explain>
      <paraID>22E1C97E</paraID>
      <start>125</start>
      <end>135</end>
      <status>unmodified</status>
      <modifiedWord/>
      <trackRevisions>false</trackRevisions>
    </reviewItem>
    <reviewItem>
      <errorID>83f80d18-b423-4405-a0c7-3af7689dedca</errorID>
      <errorWord>1950年代</errorWord>
      <group>L1_Knowledge</group>
      <groupName>知识性问题</groupName>
      <ability>L2_Time</ability>
      <abilityName>日期时间</abilityName>
      <candidateList>
        <item>20世纪50年代</item>
      </candidateList>
      <explain>年代表述建议使用世纪+年代的格式。</explain>
      <paraID>205F1F6D</paraID>
      <start>38</start>
      <end>44</end>
      <status>unmodified</status>
      <modifiedWord/>
      <trackRevisions>false</trackRevisions>
    </reviewItem>
    <reviewItem>
      <errorID>75e1d56c-0e4a-43d6-a633-aa659751ae2d</errorID>
      <errorWord>"</errorWord>
      <group>L1_Format</group>
      <groupName>格式问题</groupName>
      <ability>L2_HalfPunc_CN</ability>
      <abilityName>全半角问题</abilityName>
      <candidateList>
        <item>“</item>
      </candidateList>
      <explain>文本全半角错误。</explain>
      <paraID>7B5EAF91</paraID>
      <start>15</start>
      <end>16</end>
      <status>modified</status>
      <modifiedWord>“</modifiedWord>
      <trackRevisions>false</trackRevisions>
    </reviewItem>
    <reviewItem>
      <errorID>d23e1e27-dbb4-4b13-9413-953ec7c2e1b7</errorID>
      <errorWord>"</errorWord>
      <group>L1_Format</group>
      <groupName>格式问题</groupName>
      <ability>L2_HalfPunc_CN</ability>
      <abilityName>全半角问题</abilityName>
      <candidateList>
        <item>”</item>
      </candidateList>
      <explain>文本全半角错误。</explain>
      <paraID>7B5EAF91</paraID>
      <start>20</start>
      <end>21</end>
      <status>modified</status>
      <modifiedWord>”</modifiedWord>
      <trackRevisions>false</trackRevisions>
    </reviewItem>
    <reviewItem>
      <errorID>da0b2706-4283-40dd-b997-6a2dfc350ae6</errorID>
      <errorWord>"</errorWord>
      <group>L1_Format</group>
      <groupName>格式问题</groupName>
      <ability>L2_HalfPunc_CN</ability>
      <abilityName>全半角问题</abilityName>
      <candidateList>
        <item>“</item>
      </candidateList>
      <explain>文本全半角错误。</explain>
      <paraID>7B5EAF91</paraID>
      <start>23</start>
      <end>24</end>
      <status>modified</status>
      <modifiedWord>“</modifiedWord>
      <trackRevisions>false</trackRevisions>
    </reviewItem>
    <reviewItem>
      <errorID>73a231ef-1ebe-4760-9699-cefab0bad974</errorID>
      <errorWord>"</errorWord>
      <group>L1_Format</group>
      <groupName>格式问题</groupName>
      <ability>L2_HalfPunc_CN</ability>
      <abilityName>全半角问题</abilityName>
      <candidateList>
        <item>”</item>
      </candidateList>
      <explain>文本全半角错误。</explain>
      <paraID>7B5EAF91</paraID>
      <start>28</start>
      <end>29</end>
      <status>modified</status>
      <modifiedWord>”</modifiedWord>
      <trackRevisions>false</trackRevisions>
    </reviewItem>
    <reviewItem>
      <errorID>04723e78-0422-467d-a21b-72f7e6942a94</errorID>
      <errorWord>"</errorWord>
      <group>L1_Format</group>
      <groupName>格式问题</groupName>
      <ability>L2_HalfPunc_CN</ability>
      <abilityName>全半角问题</abilityName>
      <candidateList>
        <item>“</item>
      </candidateList>
      <explain>文本全半角错误。</explain>
      <paraID>7B5EAF91</paraID>
      <start>35</start>
      <end>36</end>
      <status>modified</status>
      <modifiedWord>“</modifiedWord>
      <trackRevisions>false</trackRevisions>
    </reviewItem>
    <reviewItem>
      <errorID>2c729388-6717-420c-815b-23f8b838d4a5</errorID>
      <errorWord>"</errorWord>
      <group>L1_Format</group>
      <groupName>格式问题</groupName>
      <ability>L2_HalfPunc_CN</ability>
      <abilityName>全半角问题</abilityName>
      <candidateList>
        <item>”</item>
      </candidateList>
      <explain>文本全半角错误。</explain>
      <paraID>7B5EAF91</paraID>
      <start>40</start>
      <end>41</end>
      <status>modified</status>
      <modifiedWord>”</modifiedWord>
      <trackRevisions>false</trackRevisions>
    </reviewItem>
    <reviewItem>
      <errorID>8d440b0b-9a18-4f2e-acf2-03cd5f73cbaa</errorID>
      <errorWord>"</errorWord>
      <group>L1_Format</group>
      <groupName>格式问题</groupName>
      <ability>L2_HalfPunc_CN</ability>
      <abilityName>全半角问题</abilityName>
      <candidateList>
        <item>“</item>
      </candidateList>
      <explain>文本全半角错误。</explain>
      <paraID>7B5EAF91</paraID>
      <start>54</start>
      <end>55</end>
      <status>modified</status>
      <modifiedWord>“</modifiedWord>
      <trackRevisions>false</trackRevisions>
    </reviewItem>
    <reviewItem>
      <errorID>560a1895-0c76-45ff-aead-e0183baaac3f</errorID>
      <errorWord>"</errorWord>
      <group>L1_Format</group>
      <groupName>格式问题</groupName>
      <ability>L2_HalfPunc_CN</ability>
      <abilityName>全半角问题</abilityName>
      <candidateList>
        <item>”</item>
      </candidateList>
      <explain>文本全半角错误。</explain>
      <paraID>7B5EAF91</paraID>
      <start>61</start>
      <end>62</end>
      <status>modified</status>
      <modifiedWord>”</modifiedWord>
      <trackRevisions>false</trackRevisions>
    </reviewItem>
    <reviewItem>
      <errorID>02be9305-b731-49f2-82f5-05401c901912</errorID>
      <errorWord>"</errorWord>
      <group>L1_Format</group>
      <groupName>格式问题</groupName>
      <ability>L2_HalfPunc_CN</ability>
      <abilityName>全半角问题</abilityName>
      <candidateList>
        <item>“</item>
      </candidateList>
      <explain>文本全半角错误。</explain>
      <paraID>7B5EAF91</paraID>
      <start>116</start>
      <end>117</end>
      <status>modified</status>
      <modifiedWord>“</modifiedWord>
      <trackRevisions>false</trackRevisions>
    </reviewItem>
    <reviewItem>
      <errorID>cc48ec86-8b76-4685-8648-01fde2ee920d</errorID>
      <errorWord>"</errorWord>
      <group>L1_Format</group>
      <groupName>格式问题</groupName>
      <ability>L2_HalfPunc_CN</ability>
      <abilityName>全半角问题</abilityName>
      <candidateList>
        <item>”</item>
      </candidateList>
      <explain>文本全半角错误。</explain>
      <paraID>7B5EAF91</paraID>
      <start>121</start>
      <end>122</end>
      <status>modified</status>
      <modifiedWord>”</modifiedWord>
      <trackRevisions>false</trackRevisions>
    </reviewItem>
    <reviewItem>
      <errorID>7c7e3cf9-6919-48e9-9bbd-daeaa3209bd5</errorID>
      <errorWord>"</errorWord>
      <group>L1_Format</group>
      <groupName>格式问题</groupName>
      <ability>L2_HalfPunc_CN</ability>
      <abilityName>全半角问题</abilityName>
      <candidateList>
        <item>“</item>
      </candidateList>
      <explain>文本全半角错误。</explain>
      <paraID>7B5EAF91</paraID>
      <start>132</start>
      <end>133</end>
      <status>modified</status>
      <modifiedWord>“</modifiedWord>
      <trackRevisions>false</trackRevisions>
    </reviewItem>
    <reviewItem>
      <errorID>1824cf7a-5821-47d7-9ecb-d7d2a4903b2a</errorID>
      <errorWord>"</errorWord>
      <group>L1_Format</group>
      <groupName>格式问题</groupName>
      <ability>L2_HalfPunc_CN</ability>
      <abilityName>全半角问题</abilityName>
      <candidateList>
        <item>”</item>
      </candidateList>
      <explain>文本全半角错误。</explain>
      <paraID>7B5EAF91</paraID>
      <start>136</start>
      <end>137</end>
      <status>modified</status>
      <modifiedWord>”</modifiedWord>
      <trackRevisions>false</trackRevisions>
    </reviewItem>
    <reviewItem>
      <errorID>1822cc6c-852a-4670-ac4c-4ac76f29704c</errorID>
      <errorWord>"</errorWord>
      <group>L1_Format</group>
      <groupName>格式问题</groupName>
      <ability>L2_HalfPunc_CN</ability>
      <abilityName>全半角问题</abilityName>
      <candidateList>
        <item>“</item>
      </candidateList>
      <explain>文本全半角错误。</explain>
      <paraID>7B5EAF91</paraID>
      <start>142</start>
      <end>143</end>
      <status>modified</status>
      <modifiedWord>“</modifiedWord>
      <trackRevisions>false</trackRevisions>
    </reviewItem>
    <reviewItem>
      <errorID>b5fb5033-7de8-4b02-8387-923238be7216</errorID>
      <errorWord>"</errorWord>
      <group>L1_Format</group>
      <groupName>格式问题</groupName>
      <ability>L2_HalfPunc_CN</ability>
      <abilityName>全半角问题</abilityName>
      <candidateList>
        <item>”</item>
      </candidateList>
      <explain>文本全半角错误。</explain>
      <paraID>7B5EAF91</paraID>
      <start>147</start>
      <end>148</end>
      <status>modified</status>
      <modifiedWord>”</modifiedWord>
      <trackRevisions>false</trackRevisions>
    </reviewItem>
    <reviewItem>
      <errorID>4cd5debd-e249-4bcf-98de-09d769c11ea3</errorID>
      <errorWord>"</errorWord>
      <group>L1_Format</group>
      <groupName>格式问题</groupName>
      <ability>L2_HalfPunc_CN</ability>
      <abilityName>全半角问题</abilityName>
      <candidateList>
        <item>“</item>
      </candidateList>
      <explain>文本全半角错误。</explain>
      <paraID>7B5EAF91</paraID>
      <start>155</start>
      <end>156</end>
      <status>modified</status>
      <modifiedWord>“</modifiedWord>
      <trackRevisions>false</trackRevisions>
    </reviewItem>
    <reviewItem>
      <errorID>e526b4c2-14c4-447b-b9f0-2067238a1194</errorID>
      <errorWord>"</errorWord>
      <group>L1_Format</group>
      <groupName>格式问题</groupName>
      <ability>L2_HalfPunc_CN</ability>
      <abilityName>全半角问题</abilityName>
      <candidateList>
        <item>”</item>
      </candidateList>
      <explain>文本全半角错误。</explain>
      <paraID>7B5EAF91</paraID>
      <start>159</start>
      <end>160</end>
      <status>modified</status>
      <modifiedWord>”</modifiedWord>
      <trackRevisions>false</trackRevisions>
    </reviewItem>
    <reviewItem>
      <errorID>919d8203-4550-4bdf-a141-bc9f2b430ed4</errorID>
      <errorWord>"</errorWord>
      <group>L1_Format</group>
      <groupName>格式问题</groupName>
      <ability>L2_HalfPunc_CN</ability>
      <abilityName>全半角问题</abilityName>
      <candidateList>
        <item>“</item>
      </candidateList>
      <explain>文本全半角错误。</explain>
      <paraID>7B5EAF91</paraID>
      <start>205</start>
      <end>206</end>
      <status>modified</status>
      <modifiedWord>“</modifiedWord>
      <trackRevisions>false</trackRevisions>
    </reviewItem>
    <reviewItem>
      <errorID>9b3c3a6c-ae1a-4069-86b3-75fac8ccd6d3</errorID>
      <errorWord>"</errorWord>
      <group>L1_Format</group>
      <groupName>格式问题</groupName>
      <ability>L2_HalfPunc_CN</ability>
      <abilityName>全半角问题</abilityName>
      <candidateList>
        <item>”</item>
      </candidateList>
      <explain>文本全半角错误。</explain>
      <paraID>7B5EAF91</paraID>
      <start>210</start>
      <end>211</end>
      <status>modified</status>
      <modifiedWord>”</modifiedWord>
      <trackRevisions>false</trackRevisions>
    </reviewItem>
    <reviewItem>
      <errorID>fbab09dc-4e45-42e1-8479-79fea2c961e0</errorID>
      <errorWord>"</errorWord>
      <group>L1_Format</group>
      <groupName>格式问题</groupName>
      <ability>L2_HalfPunc_CN</ability>
      <abilityName>全半角问题</abilityName>
      <candidateList>
        <item>“</item>
      </candidateList>
      <explain>文本全半角错误。</explain>
      <paraID>397169B9</paraID>
      <start>32</start>
      <end>33</end>
      <status>modified</status>
      <modifiedWord>“</modifiedWord>
      <trackRevisions>false</trackRevisions>
    </reviewItem>
    <reviewItem>
      <errorID>16dc41d5-61b5-4ee8-a00b-8deed661331e</errorID>
      <errorWord>"</errorWord>
      <group>L1_Format</group>
      <groupName>格式问题</groupName>
      <ability>L2_HalfPunc_CN</ability>
      <abilityName>全半角问题</abilityName>
      <candidateList>
        <item>”</item>
      </candidateList>
      <explain>文本全半角错误。</explain>
      <paraID>397169B9</paraID>
      <start>37</start>
      <end>38</end>
      <status>modified</status>
      <modifiedWord>”</modifiedWord>
      <trackRevisions>false</trackRevisions>
    </reviewItem>
    <reviewItem>
      <errorID>689b78ce-2a86-4b98-9f1b-708df5572c25</errorID>
      <errorWord>1980年代</errorWord>
      <group>L1_Knowledge</group>
      <groupName>知识性问题</groupName>
      <ability>L2_Time</ability>
      <abilityName>日期时间</abilityName>
      <candidateList>
        <item>20世纪80年代</item>
      </candidateList>
      <explain>年代表述建议使用世纪+年代的格式。</explain>
      <paraID>397169B9</paraID>
      <start>77</start>
      <end>83</end>
      <status>unmodified</status>
      <modifiedWord/>
      <trackRevisions>false</trackRevisions>
    </reviewItem>
    <reviewItem>
      <errorID>66e316fd-2c63-40fb-9f42-525f01e5b6a1</errorID>
      <errorWord>"</errorWord>
      <group>L1_Format</group>
      <groupName>格式问题</groupName>
      <ability>L2_HalfPunc_CN</ability>
      <abilityName>全半角问题</abilityName>
      <candidateList>
        <item>“</item>
      </candidateList>
      <explain>文本全半角错误。</explain>
      <paraID>397169B9</paraID>
      <start>106</start>
      <end>107</end>
      <status>modified</status>
      <modifiedWord>“</modifiedWord>
      <trackRevisions>false</trackRevisions>
    </reviewItem>
    <reviewItem>
      <errorID>d276d300-1e84-4802-8a3c-8363834574eb</errorID>
      <errorWord>"</errorWord>
      <group>L1_Format</group>
      <groupName>格式问题</groupName>
      <ability>L2_HalfPunc_CN</ability>
      <abilityName>全半角问题</abilityName>
      <candidateList>
        <item>”</item>
      </candidateList>
      <explain>文本全半角错误。</explain>
      <paraID>397169B9</paraID>
      <start>111</start>
      <end>112</end>
      <status>modified</status>
      <modifiedWord>”</modifiedWord>
      <trackRevisions>false</trackRevisions>
    </reviewItem>
    <reviewItem>
      <errorID>197fd274-2bd1-4803-9c31-6914fe543092</errorID>
      <errorWord>,</errorWord>
      <group>L1_Format</group>
      <groupName>格式问题</groupName>
      <ability>L2_HalfPunc_CN</ability>
      <abilityName>全半角问题</abilityName>
      <candidateList>
        <item>，</item>
      </candidateList>
      <explain>文本全半角错误。</explain>
      <paraID>543ECF1D</paraID>
      <start>25</start>
      <end>26</end>
      <status>modified</status>
      <modifiedWord>，</modifiedWord>
      <trackRevisions>false</trackRevisions>
    </reviewItem>
    <reviewItem>
      <errorID>6b32c12c-ac07-4bf8-ab40-963204d9fdcc</errorID>
      <errorWord>,</errorWord>
      <group>L1_Format</group>
      <groupName>格式问题</groupName>
      <ability>L2_HalfPunc_CN</ability>
      <abilityName>全半角问题</abilityName>
      <candidateList>
        <item>，</item>
      </candidateList>
      <explain>文本全半角错误。</explain>
      <paraID>543ECF1D</paraID>
      <start>33</start>
      <end>34</end>
      <status>modified</status>
      <modifiedWord>，</modifiedWord>
      <trackRevisions>false</trackRevisions>
    </reviewItem>
    <reviewItem>
      <errorID>9b97e6f6-4c0c-4861-b8c8-132f1c704be2</errorID>
      <errorWord>(</errorWord>
      <group>L1_Format</group>
      <groupName>格式问题</groupName>
      <ability>L2_HalfPunc_CN</ability>
      <abilityName>全半角问题</abilityName>
      <candidateList>
        <item>（</item>
      </candidateList>
      <explain>文本全半角错误。</explain>
      <paraID>29539D0B</paraID>
      <start>12</start>
      <end>13</end>
      <status>modified</status>
      <modifiedWord>（</modifiedWord>
      <trackRevisions>false</trackRevisions>
    </reviewItem>
    <reviewItem>
      <errorID>4f286810-b221-4ef6-bc0f-153ba8b4a3b0</errorID>
      <errorWord>)</errorWord>
      <group>L1_Format</group>
      <groupName>格式问题</groupName>
      <ability>L2_HalfPunc_CN</ability>
      <abilityName>全半角问题</abilityName>
      <candidateList>
        <item>）</item>
      </candidateList>
      <explain>文本全半角错误。</explain>
      <paraID>29539D0B</paraID>
      <start>19</start>
      <end>20</end>
      <status>modified</status>
      <modifiedWord>）</modifiedWord>
      <trackRevisions>false</trackRevisions>
    </reviewItem>
    <reviewItem>
      <errorID>9d1096d5-8063-4ce6-a188-b1503f101d2d</errorID>
      <errorWord>"</errorWord>
      <group>L1_Format</group>
      <groupName>格式问题</groupName>
      <ability>L2_HalfPunc_CN</ability>
      <abilityName>全半角问题</abilityName>
      <candidateList>
        <item>“</item>
      </candidateList>
      <explain>文本全半角错误。</explain>
      <paraID>32700E1B</paraID>
      <start>207</start>
      <end>208</end>
      <status>modified</status>
      <modifiedWord>“</modifiedWord>
      <trackRevisions>false</trackRevisions>
    </reviewItem>
    <reviewItem>
      <errorID>4d12c159-3ed1-4bac-b634-eaf0137e6baf</errorID>
      <errorWord>"</errorWord>
      <group>L1_Format</group>
      <groupName>格式问题</groupName>
      <ability>L2_HalfPunc_CN</ability>
      <abilityName>全半角问题</abilityName>
      <candidateList>
        <item>”</item>
      </candidateList>
      <explain>文本全半角错误。</explain>
      <paraID>32700E1B</paraID>
      <start>227</start>
      <end>228</end>
      <status>modified</status>
      <modifiedWord>”</modifiedWord>
      <trackRevisions>false</trackRevisions>
    </reviewItem>
    <reviewItem>
      <errorID>58400d4f-864b-47c4-98d3-27899fc7495c</errorID>
      <errorWord>"</errorWord>
      <group>L1_Format</group>
      <groupName>格式问题</groupName>
      <ability>L2_HalfPunc_CN</ability>
      <abilityName>全半角问题</abilityName>
      <candidateList>
        <item>“</item>
      </candidateList>
      <explain>文本全半角错误。</explain>
      <paraID>395B79FA</paraID>
      <start>149</start>
      <end>150</end>
      <status>modified</status>
      <modifiedWord>“</modifiedWord>
      <trackRevisions>false</trackRevisions>
    </reviewItem>
    <reviewItem>
      <errorID>426072be-aff7-48c7-bd50-b96f4720aedc</errorID>
      <errorWord>"</errorWord>
      <group>L1_Format</group>
      <groupName>格式问题</groupName>
      <ability>L2_HalfPunc_CN</ability>
      <abilityName>全半角问题</abilityName>
      <candidateList>
        <item>”</item>
      </candidateList>
      <explain>文本全半角错误。</explain>
      <paraID>395B79FA</paraID>
      <start>154</start>
      <end>155</end>
      <status>modified</status>
      <modifiedWord>”</modifiedWord>
      <trackRevisions>false</trackRevisions>
    </reviewItem>
    <reviewItem>
      <errorID>75801e5f-c1b3-476a-8a6f-b2d3e7ee1bf5</errorID>
      <errorWord>1960年代</errorWord>
      <group>L1_Knowledge</group>
      <groupName>知识性问题</groupName>
      <ability>L2_Time</ability>
      <abilityName>日期时间</abilityName>
      <candidateList>
        <item>20世纪60年代</item>
      </candidateList>
      <explain>年代表述建议使用世纪+年代的格式。</explain>
      <paraID>4566B434</paraID>
      <start>70</start>
      <end>76</end>
      <status>unmodified</status>
      <modifiedWord/>
      <trackRevisions>false</trackRevisions>
    </reviewItem>
    <reviewItem>
      <errorID>2a103056-9737-4c0e-9bb8-84d308da5108</errorID>
      <errorWord>"</errorWord>
      <group>L1_Format</group>
      <groupName>格式问题</groupName>
      <ability>L2_HalfPunc_CN</ability>
      <abilityName>全半角问题</abilityName>
      <candidateList>
        <item>“</item>
      </candidateList>
      <explain>文本全半角错误。</explain>
      <paraID>5B2CA6BA</paraID>
      <start>17</start>
      <end>18</end>
      <status>modified</status>
      <modifiedWord>“</modifiedWord>
      <trackRevisions>false</trackRevisions>
    </reviewItem>
    <reviewItem>
      <errorID>461ceb52-60c6-434d-b58f-63ca6bd07e98</errorID>
      <errorWord>"</errorWord>
      <group>L1_Format</group>
      <groupName>格式问题</groupName>
      <ability>L2_HalfPunc_CN</ability>
      <abilityName>全半角问题</abilityName>
      <candidateList>
        <item>”</item>
      </candidateList>
      <explain>文本全半角错误。</explain>
      <paraID>5B2CA6BA</paraID>
      <start>20</start>
      <end>21</end>
      <status>modified</status>
      <modifiedWord>”</modifiedWord>
      <trackRevisions>false</trackRevisions>
    </reviewItem>
    <reviewItem>
      <errorID>66cc7108-edc1-4a5e-93ef-0c44fd1af082</errorID>
      <errorWord>"</errorWord>
      <group>L1_Format</group>
      <groupName>格式问题</groupName>
      <ability>L2_HalfPunc_CN</ability>
      <abilityName>全半角问题</abilityName>
      <candidateList>
        <item>“</item>
      </candidateList>
      <explain>文本全半角错误。</explain>
      <paraID>5B2CA6BA</paraID>
      <start>36</start>
      <end>37</end>
      <status>modified</status>
      <modifiedWord>“</modifiedWord>
      <trackRevisions>false</trackRevisions>
    </reviewItem>
    <reviewItem>
      <errorID>e7fbcb45-02b1-4385-ad1d-ed3355964f50</errorID>
      <errorWord>"</errorWord>
      <group>L1_Format</group>
      <groupName>格式问题</groupName>
      <ability>L2_HalfPunc_CN</ability>
      <abilityName>全半角问题</abilityName>
      <candidateList>
        <item>”</item>
      </candidateList>
      <explain>文本全半角错误。</explain>
      <paraID>5B2CA6BA</paraID>
      <start>39</start>
      <end>40</end>
      <status>modified</status>
      <modifiedWord>”</modifiedWord>
      <trackRevisions>false</trackRevisions>
    </reviewItem>
    <reviewItem>
      <errorID>f8826671-436f-40e4-9e26-c3a0febebc14</errorID>
      <errorWord>"</errorWord>
      <group>L1_Format</group>
      <groupName>格式问题</groupName>
      <ability>L2_HalfPunc_CN</ability>
      <abilityName>全半角问题</abilityName>
      <candidateList>
        <item>“</item>
      </candidateList>
      <explain>文本全半角错误。</explain>
      <paraID>5B2CA6BA</paraID>
      <start>94</start>
      <end>95</end>
      <status>modified</status>
      <modifiedWord>“</modifiedWord>
      <trackRevisions>false</trackRevisions>
    </reviewItem>
    <reviewItem>
      <errorID>474301e0-af51-49f6-af66-ff56d8bf3606</errorID>
      <errorWord>"</errorWord>
      <group>L1_Format</group>
      <groupName>格式问题</groupName>
      <ability>L2_HalfPunc_CN</ability>
      <abilityName>全半角问题</abilityName>
      <candidateList>
        <item>”</item>
      </candidateList>
      <explain>文本全半角错误。</explain>
      <paraID>5B2CA6BA</paraID>
      <start>99</start>
      <end>100</end>
      <status>modified</status>
      <modifiedWord>”</modifiedWord>
      <trackRevisions>false</trackRevisions>
    </reviewItem>
    <reviewItem>
      <errorID>d15900f2-f700-447f-83c9-3e7432ee99f5</errorID>
      <errorWord>"</errorWord>
      <group>L1_Format</group>
      <groupName>格式问题</groupName>
      <ability>L2_HalfPunc_CN</ability>
      <abilityName>全半角问题</abilityName>
      <candidateList>
        <item>“</item>
      </candidateList>
      <explain>文本全半角错误。</explain>
      <paraID>5B2CA6BA</paraID>
      <start>101</start>
      <end>102</end>
      <status>modified</status>
      <modifiedWord>“</modifiedWord>
      <trackRevisions>false</trackRevisions>
    </reviewItem>
    <reviewItem>
      <errorID>703fabcc-cf9d-4669-ac8f-6ab3965ef920</errorID>
      <errorWord>"</errorWord>
      <group>L1_Format</group>
      <groupName>格式问题</groupName>
      <ability>L2_HalfPunc_CN</ability>
      <abilityName>全半角问题</abilityName>
      <candidateList>
        <item>”</item>
      </candidateList>
      <explain>文本全半角错误。</explain>
      <paraID>5B2CA6BA</paraID>
      <start>106</start>
      <end>107</end>
      <status>modified</status>
      <modifiedWord>”</modifiedWord>
      <trackRevisions>false</trackRevisions>
    </reviewItem>
    <reviewItem>
      <errorID>2fa34995-c385-43cb-be93-af6dec22b37d</errorID>
      <errorWord>"</errorWord>
      <group>L1_Format</group>
      <groupName>格式问题</groupName>
      <ability>L2_HalfPunc_CN</ability>
      <abilityName>全半角问题</abilityName>
      <candidateList>
        <item>“</item>
      </candidateList>
      <explain>文本全半角错误。</explain>
      <paraID> 2F8DC5B</paraID>
      <start>120</start>
      <end>121</end>
      <status>modified</status>
      <modifiedWord>“</modifiedWord>
      <trackRevisions>false</trackRevisions>
    </reviewItem>
    <reviewItem>
      <errorID>c8e786b8-a173-448b-b05d-e71c6b7eb186</errorID>
      <errorWord>"</errorWord>
      <group>L1_Format</group>
      <groupName>格式问题</groupName>
      <ability>L2_HalfPunc_CN</ability>
      <abilityName>全半角问题</abilityName>
      <candidateList>
        <item>”</item>
      </candidateList>
      <explain>文本全半角错误。</explain>
      <paraID> 2F8DC5B</paraID>
      <start>125</start>
      <end>126</end>
      <status>modified</status>
      <modifiedWord>”</modifiedWord>
      <trackRevisions>false</trackRevisions>
    </reviewItem>
    <reviewItem>
      <errorID>2324ce9e-e25c-4247-8aaf-39cbad4f456f</errorID>
      <errorWord>,</errorWord>
      <group>L1_Format</group>
      <groupName>格式问题</groupName>
      <ability>L2_HalfPunc_CN</ability>
      <abilityName>全半角问题</abilityName>
      <candidateList>
        <item>，</item>
      </candidateList>
      <explain>文本全半角错误。</explain>
      <paraID>6BC152A6</paraID>
      <start>23</start>
      <end>24</end>
      <status>modified</status>
      <modifiedWord>，</modifiedWord>
      <trackRevisions>false</trackRevisions>
    </reviewItem>
    <reviewItem>
      <errorID>a4cb0ba9-c317-4b69-a6ca-aaab7e6d55ec</errorID>
      <errorWord>,</errorWord>
      <group>L1_Format</group>
      <groupName>格式问题</groupName>
      <ability>L2_HalfPunc_CN</ability>
      <abilityName>全半角问题</abilityName>
      <candidateList>
        <item>，</item>
      </candidateList>
      <explain>文本全半角错误。</explain>
      <paraID>6BC152A6</paraID>
      <start>29</start>
      <end>30</end>
      <status>modified</status>
      <modifiedWord>，</modifiedWord>
      <trackRevisions>false</trackRevisions>
    </reviewItem>
    <reviewItem>
      <errorID>0ff62057-bbe5-4f8d-806e-22242d38e34b</errorID>
      <errorWord>,</errorWord>
      <group>L1_Format</group>
      <groupName>格式问题</groupName>
      <ability>L2_HalfPunc_CN</ability>
      <abilityName>全半角问题</abilityName>
      <candidateList>
        <item>，</item>
      </candidateList>
      <explain>文本全半角错误。</explain>
      <paraID>6BC152A6</paraID>
      <start>37</start>
      <end>38</end>
      <status>modified</status>
      <modifiedWord>，</modifiedWord>
      <trackRevisions>false</trackRevisions>
    </reviewItem>
    <reviewItem>
      <errorID>438766df-b5ee-4d0e-8398-d63a7ac25b7a</errorID>
      <errorWord>,</errorWord>
      <group>L1_Format</group>
      <groupName>格式问题</groupName>
      <ability>L2_HalfPunc_CN</ability>
      <abilityName>全半角问题</abilityName>
      <candidateList>
        <item>，</item>
      </candidateList>
      <explain>文本全半角错误。</explain>
      <paraID>57348AEC</paraID>
      <start>35</start>
      <end>36</end>
      <status>modified</status>
      <modifiedWord>，</modifiedWord>
      <trackRevisions>false</trackRevisions>
    </reviewItem>
    <reviewItem>
      <errorID>e4c05de1-8e8e-4148-a3c7-58903a16859c</errorID>
      <errorWord>(</errorWord>
      <group>L1_Format</group>
      <groupName>格式问题</groupName>
      <ability>L2_HalfPunc_CN</ability>
      <abilityName>全半角问题</abilityName>
      <candidateList>
        <item>（</item>
      </candidateList>
      <explain>文本全半角错误。</explain>
      <paraID> CACD762</paraID>
      <start>12</start>
      <end>13</end>
      <status>modified</status>
      <modifiedWord>（</modifiedWord>
      <trackRevisions>false</trackRevisions>
    </reviewItem>
    <reviewItem>
      <errorID>11b62ae5-4928-4cb4-b0c0-4c8a1f908698</errorID>
      <errorWord>)</errorWord>
      <group>L1_Format</group>
      <groupName>格式问题</groupName>
      <ability>L2_HalfPunc_CN</ability>
      <abilityName>全半角问题</abilityName>
      <candidateList>
        <item>）</item>
      </candidateList>
      <explain>文本全半角错误。</explain>
      <paraID> CACD762</paraID>
      <start>19</start>
      <end>20</end>
      <status>modified</status>
      <modifiedWord>）</modifiedWord>
      <trackRevisions>false</trackRevisions>
    </reviewItem>
    <reviewItem>
      <errorID>bfb7ab2d-0be7-4640-ae1c-119563aaeb17</errorID>
      <errorWord>"</errorWord>
      <group>L1_Format</group>
      <groupName>格式问题</groupName>
      <ability>L2_HalfPunc_CN</ability>
      <abilityName>全半角问题</abilityName>
      <candidateList>
        <item>“</item>
      </candidateList>
      <explain>文本全半角错误。</explain>
      <paraID>4D50C016</paraID>
      <start>139</start>
      <end>140</end>
      <status>modified</status>
      <modifiedWord>“</modifiedWord>
      <trackRevisions>false</trackRevisions>
    </reviewItem>
    <reviewItem>
      <errorID>a02b9bf4-4890-45fb-8f23-f728441378c6</errorID>
      <errorWord>"</errorWord>
      <group>L1_Format</group>
      <groupName>格式问题</groupName>
      <ability>L2_HalfPunc_CN</ability>
      <abilityName>全半角问题</abilityName>
      <candidateList>
        <item>”</item>
      </candidateList>
      <explain>文本全半角错误。</explain>
      <paraID>4D50C016</paraID>
      <start>143</start>
      <end>144</end>
      <status>modified</status>
      <modifiedWord>”</modifiedWord>
      <trackRevisions>false</trackRevisions>
    </reviewItem>
    <reviewItem>
      <errorID>d8170979-667f-472c-ab83-4ac24d0e3ecd</errorID>
      <errorWord>"</errorWord>
      <group>L1_Format</group>
      <groupName>格式问题</groupName>
      <ability>L2_HalfPunc_CN</ability>
      <abilityName>全半角问题</abilityName>
      <candidateList>
        <item>“</item>
      </candidateList>
      <explain>文本全半角错误。</explain>
      <paraID>39C5B0B6</paraID>
      <start>28</start>
      <end>29</end>
      <status>modified</status>
      <modifiedWord>“</modifiedWord>
      <trackRevisions>false</trackRevisions>
    </reviewItem>
    <reviewItem>
      <errorID>adc8a820-4c23-4418-bacd-17681821951c</errorID>
      <errorWord>"</errorWord>
      <group>L1_Format</group>
      <groupName>格式问题</groupName>
      <ability>L2_HalfPunc_CN</ability>
      <abilityName>全半角问题</abilityName>
      <candidateList>
        <item>”</item>
      </candidateList>
      <explain>文本全半角错误。</explain>
      <paraID>39C5B0B6</paraID>
      <start>33</start>
      <end>34</end>
      <status>modified</status>
      <modifiedWord>”</modifiedWord>
      <trackRevisions>false</trackRevisions>
    </reviewItem>
    <reviewItem>
      <errorID>1e245e69-d89f-4bed-8bfc-735aa98e6c9a</errorID>
      <errorWord>"</errorWord>
      <group>L1_Format</group>
      <groupName>格式问题</groupName>
      <ability>L2_HalfPunc_CN</ability>
      <abilityName>全半角问题</abilityName>
      <candidateList>
        <item>“</item>
      </candidateList>
      <explain>文本全半角错误。</explain>
      <paraID>39C5B0B6</paraID>
      <start>126</start>
      <end>127</end>
      <status>modified</status>
      <modifiedWord>“</modifiedWord>
      <trackRevisions>false</trackRevisions>
    </reviewItem>
    <reviewItem>
      <errorID>51252063-96d1-451b-b040-16da7cd83fd7</errorID>
      <errorWord>"</errorWord>
      <group>L1_Format</group>
      <groupName>格式问题</groupName>
      <ability>L2_HalfPunc_CN</ability>
      <abilityName>全半角问题</abilityName>
      <candidateList>
        <item>”</item>
      </candidateList>
      <explain>文本全半角错误。</explain>
      <paraID>39C5B0B6</paraID>
      <start>128</start>
      <end>129</end>
      <status>modified</status>
      <modifiedWord>”</modifiedWord>
      <trackRevisions>false</trackRevisions>
    </reviewItem>
    <reviewItem>
      <errorID>0b6aa45c-c6ee-4824-82c5-77e22a37c4e6</errorID>
      <errorWord>"</errorWord>
      <group>L1_Format</group>
      <groupName>格式问题</groupName>
      <ability>L2_HalfPunc_CN</ability>
      <abilityName>全半角问题</abilityName>
      <candidateList>
        <item>“</item>
      </candidateList>
      <explain>文本全半角错误。</explain>
      <paraID>39C5B0B6</paraID>
      <start>129</start>
      <end>130</end>
      <status>modified</status>
      <modifiedWord>“</modifiedWord>
      <trackRevisions>false</trackRevisions>
    </reviewItem>
    <reviewItem>
      <errorID>869231c1-35ef-428f-befc-cf0564a16302</errorID>
      <errorWord>"</errorWord>
      <group>L1_Format</group>
      <groupName>格式问题</groupName>
      <ability>L2_HalfPunc_CN</ability>
      <abilityName>全半角问题</abilityName>
      <candidateList>
        <item>”</item>
      </candidateList>
      <explain>文本全半角错误。</explain>
      <paraID>39C5B0B6</paraID>
      <start>131</start>
      <end>132</end>
      <status>modified</status>
      <modifiedWord>”</modifiedWord>
      <trackRevisions>false</trackRevisions>
    </reviewItem>
    <reviewItem>
      <errorID>5fbadc1f-d6af-4709-9216-5ef485b55434</errorID>
      <errorWord>"</errorWord>
      <group>L1_Format</group>
      <groupName>格式问题</groupName>
      <ability>L2_HalfPunc_CN</ability>
      <abilityName>全半角问题</abilityName>
      <candidateList>
        <item>“</item>
      </candidateList>
      <explain>文本全半角错误。</explain>
      <paraID>39C5B0B6</paraID>
      <start>132</start>
      <end>133</end>
      <status>modified</status>
      <modifiedWord>“</modifiedWord>
      <trackRevisions>false</trackRevisions>
    </reviewItem>
    <reviewItem>
      <errorID>3ac56d60-b064-49c8-8c49-d9b3f62f509e</errorID>
      <errorWord>"</errorWord>
      <group>L1_Format</group>
      <groupName>格式问题</groupName>
      <ability>L2_HalfPunc_CN</ability>
      <abilityName>全半角问题</abilityName>
      <candidateList>
        <item>”</item>
      </candidateList>
      <explain>文本全半角错误。</explain>
      <paraID>39C5B0B6</paraID>
      <start>134</start>
      <end>135</end>
      <status>modified</status>
      <modifiedWord>”</modifiedWord>
      <trackRevisions>false</trackRevisions>
    </reviewItem>
    <reviewItem>
      <errorID>fd0ab880-78d5-446d-ab28-9c9938cf149e</errorID>
      <errorWord>"</errorWord>
      <group>L1_Format</group>
      <groupName>格式问题</groupName>
      <ability>L2_HalfPunc_CN</ability>
      <abilityName>全半角问题</abilityName>
      <candidateList>
        <item>“</item>
      </candidateList>
      <explain>文本全半角错误。</explain>
      <paraID>6B0A9A9A</paraID>
      <start>15</start>
      <end>16</end>
      <status>modified</status>
      <modifiedWord>“</modifiedWord>
      <trackRevisions>false</trackRevisions>
    </reviewItem>
    <reviewItem>
      <errorID>c6ffc39c-cf6a-4d9c-8669-1262465d0fff</errorID>
      <errorWord>"</errorWord>
      <group>L1_Format</group>
      <groupName>格式问题</groupName>
      <ability>L2_HalfPunc_CN</ability>
      <abilityName>全半角问题</abilityName>
      <candidateList>
        <item>”</item>
      </candidateList>
      <explain>文本全半角错误。</explain>
      <paraID>6B0A9A9A</paraID>
      <start>22</start>
      <end>23</end>
      <status>modified</status>
      <modifiedWord>”</modifiedWord>
      <trackRevisions>false</trackRevisions>
    </reviewItem>
    <reviewItem>
      <errorID>41678f20-2d0e-4ac8-a0cb-3f3661aae74a</errorID>
      <errorWord>"</errorWord>
      <group>L1_Format</group>
      <groupName>格式问题</groupName>
      <ability>L2_HalfPunc_CN</ability>
      <abilityName>全半角问题</abilityName>
      <candidateList>
        <item>“</item>
      </candidateList>
      <explain>文本全半角错误。</explain>
      <paraID>6B0A9A9A</paraID>
      <start>91</start>
      <end>92</end>
      <status>modified</status>
      <modifiedWord>“</modifiedWord>
      <trackRevisions>false</trackRevisions>
    </reviewItem>
    <reviewItem>
      <errorID>8aa2f1c6-d959-4b03-a848-0ec1923420f3</errorID>
      <errorWord>"</errorWord>
      <group>L1_Format</group>
      <groupName>格式问题</groupName>
      <ability>L2_HalfPunc_CN</ability>
      <abilityName>全半角问题</abilityName>
      <candidateList>
        <item>”</item>
      </candidateList>
      <explain>文本全半角错误。</explain>
      <paraID>6B0A9A9A</paraID>
      <start>95</start>
      <end>96</end>
      <status>modified</status>
      <modifiedWord>”</modifiedWord>
      <trackRevisions>false</trackRevisions>
    </reviewItem>
    <reviewItem>
      <errorID>18cba3cb-f34d-410b-959d-3306f6420749</errorID>
      <errorWord>"</errorWord>
      <group>L1_Format</group>
      <groupName>格式问题</groupName>
      <ability>L2_HalfPunc_CN</ability>
      <abilityName>全半角问题</abilityName>
      <candidateList>
        <item>“</item>
      </candidateList>
      <explain>文本全半角错误。</explain>
      <paraID>6B0A9A9A</paraID>
      <start>105</start>
      <end>106</end>
      <status>modified</status>
      <modifiedWord>“</modifiedWord>
      <trackRevisions>false</trackRevisions>
    </reviewItem>
    <reviewItem>
      <errorID>5d3e8b43-ede3-4975-8c18-310944335bbc</errorID>
      <errorWord>"</errorWord>
      <group>L1_Format</group>
      <groupName>格式问题</groupName>
      <ability>L2_HalfPunc_CN</ability>
      <abilityName>全半角问题</abilityName>
      <candidateList>
        <item>”</item>
      </candidateList>
      <explain>文本全半角错误。</explain>
      <paraID>6B0A9A9A</paraID>
      <start>109</start>
      <end>110</end>
      <status>modified</status>
      <modifiedWord>”</modifiedWord>
      <trackRevisions>false</trackRevisions>
    </reviewItem>
    <reviewItem>
      <errorID>0bddc3d2-3bef-4ed8-ab70-8994582c4795</errorID>
      <errorWord>"</errorWord>
      <group>L1_Format</group>
      <groupName>格式问题</groupName>
      <ability>L2_HalfPunc_CN</ability>
      <abilityName>全半角问题</abilityName>
      <candidateList>
        <item>“</item>
      </candidateList>
      <explain>文本全半角错误。</explain>
      <paraID>5BDA96A0</paraID>
      <start>102</start>
      <end>103</end>
      <status>modified</status>
      <modifiedWord>“</modifiedWord>
      <trackRevisions>false</trackRevisions>
    </reviewItem>
    <reviewItem>
      <errorID>db0dbe9f-4bfa-4a1c-83dd-ed0f9b9ecdbb</errorID>
      <errorWord>"</errorWord>
      <group>L1_Format</group>
      <groupName>格式问题</groupName>
      <ability>L2_HalfPunc_CN</ability>
      <abilityName>全半角问题</abilityName>
      <candidateList>
        <item>”</item>
      </candidateList>
      <explain>文本全半角错误。</explain>
      <paraID>5BDA96A0</paraID>
      <start>108</start>
      <end>109</end>
      <status>modified</status>
      <modifiedWord>”</modifiedWord>
      <trackRevisions>false</trackRevisions>
    </reviewItem>
    <reviewItem>
      <errorID>ed75259e-6eae-4f93-8f1d-42dff3d2b456</errorID>
      <errorWord>1980年代</errorWord>
      <group>L1_Knowledge</group>
      <groupName>知识性问题</groupName>
      <ability>L2_Time</ability>
      <abilityName>日期时间</abilityName>
      <candidateList>
        <item>20世纪80年代</item>
      </candidateList>
      <explain>年代表述建议使用世纪+年代的格式。</explain>
      <paraID>5BDA96A0</paraID>
      <start>147</start>
      <end>153</end>
      <status>unmodified</status>
      <modifiedWord/>
      <trackRevisions>false</trackRevisions>
    </reviewItem>
    <reviewItem>
      <errorID>e00f5ae1-536a-4b05-ab31-00c1e5fe87a3</errorID>
      <errorWord>"</errorWord>
      <group>L1_Format</group>
      <groupName>格式问题</groupName>
      <ability>L2_HalfPunc_CN</ability>
      <abilityName>全半角问题</abilityName>
      <candidateList>
        <item>“</item>
      </candidateList>
      <explain>文本全半角错误。</explain>
      <paraID>5BDA96A0</paraID>
      <start>172</start>
      <end>173</end>
      <status>modified</status>
      <modifiedWord>“</modifiedWord>
      <trackRevisions>false</trackRevisions>
    </reviewItem>
    <reviewItem>
      <errorID>679c4af6-0f13-4ff9-a66b-ee7a961b9bc0</errorID>
      <errorWord>"</errorWord>
      <group>L1_Format</group>
      <groupName>格式问题</groupName>
      <ability>L2_HalfPunc_CN</ability>
      <abilityName>全半角问题</abilityName>
      <candidateList>
        <item>”</item>
      </candidateList>
      <explain>文本全半角错误。</explain>
      <paraID>5BDA96A0</paraID>
      <start>177</start>
      <end>178</end>
      <status>modified</status>
      <modifiedWord>”</modifiedWord>
      <trackRevisions>false</trackRevisions>
    </reviewItem>
    <reviewItem>
      <errorID>17e30687-2070-4aef-8210-d95805593544</errorID>
      <errorWord>"</errorWord>
      <group>L1_Format</group>
      <groupName>格式问题</groupName>
      <ability>L2_HalfPunc_CN</ability>
      <abilityName>全半角问题</abilityName>
      <candidateList>
        <item>“</item>
      </candidateList>
      <explain>文本全半角错误。</explain>
      <paraID>5BDA96A0</paraID>
      <start>189</start>
      <end>190</end>
      <status>modified</status>
      <modifiedWord>“</modifiedWord>
      <trackRevisions>false</trackRevisions>
    </reviewItem>
    <reviewItem>
      <errorID>546c4e79-f756-4b32-be55-9a0806830d2f</errorID>
      <errorWord>"</errorWord>
      <group>L1_Format</group>
      <groupName>格式问题</groupName>
      <ability>L2_HalfPunc_CN</ability>
      <abilityName>全半角问题</abilityName>
      <candidateList>
        <item>”</item>
      </candidateList>
      <explain>文本全半角错误。</explain>
      <paraID>5BDA96A0</paraID>
      <start>196</start>
      <end>197</end>
      <status>modified</status>
      <modifiedWord>”</modifiedWord>
      <trackRevisions>false</trackRevisions>
    </reviewItem>
    <reviewItem>
      <errorID>4b744f45-c4b7-4f23-bc2b-47089281b2e0</errorID>
      <errorWord>,</errorWord>
      <group>L1_Format</group>
      <groupName>格式问题</groupName>
      <ability>L2_HalfPunc_CN</ability>
      <abilityName>全半角问题</abilityName>
      <candidateList>
        <item>，</item>
      </candidateList>
      <explain>文本全半角错误。</explain>
      <paraID>6AC33CE0</paraID>
      <start>23</start>
      <end>24</end>
      <status>modified</status>
      <modifiedWord>，</modifiedWord>
      <trackRevisions>false</trackRevisions>
    </reviewItem>
    <reviewItem>
      <errorID>a8e59d12-12fd-4a9f-95cc-6b247bb0dd55</errorID>
      <errorWord>,</errorWord>
      <group>L1_Format</group>
      <groupName>格式问题</groupName>
      <ability>L2_HalfPunc_CN</ability>
      <abilityName>全半角问题</abilityName>
      <candidateList>
        <item>，</item>
      </candidateList>
      <explain>文本全半角错误。</explain>
      <paraID>6AC33CE0</paraID>
      <start>30</start>
      <end>31</end>
      <status>modified</status>
      <modifiedWord>，</modifiedWord>
      <trackRevisions>false</trackRevisions>
    </reviewItem>
    <reviewItem>
      <errorID>acbd0060-7ba5-4488-95b8-1574a6fc338e</errorID>
      <errorWord>,</errorWord>
      <group>L1_Format</group>
      <groupName>格式问题</groupName>
      <ability>L2_HalfPunc_CN</ability>
      <abilityName>全半角问题</abilityName>
      <candidateList>
        <item>，</item>
      </candidateList>
      <explain>文本全半角错误。</explain>
      <paraID>6AC33CE0</paraID>
      <start>39</start>
      <end>40</end>
      <status>modified</status>
      <modifiedWord>，</modifiedWord>
      <trackRevisions>false</trackRevisions>
    </reviewItem>
    <reviewItem>
      <errorID>b0d882f6-c739-4e21-88b6-dbce9bd549ec</errorID>
      <errorWord>,</errorWord>
      <group>L1_Format</group>
      <groupName>格式问题</groupName>
      <ability>L2_HalfPunc_CN</ability>
      <abilityName>全半角问题</abilityName>
      <candidateList>
        <item>，</item>
      </candidateList>
      <explain>文本全半角错误。</explain>
      <paraID>6289BFD6</paraID>
      <start>31</start>
      <end>32</end>
      <status>modified</status>
      <modifiedWord>，</modifiedWord>
      <trackRevisions>false</trackRevisions>
    </reviewItem>
    <reviewItem>
      <errorID>d15f278a-0d10-47dc-b6cc-2c39bcbf740e</errorID>
      <errorWord>(</errorWord>
      <group>L1_Format</group>
      <groupName>格式问题</groupName>
      <ability>L2_HalfPunc_CN</ability>
      <abilityName>全半角问题</abilityName>
      <candidateList>
        <item>（</item>
      </candidateList>
      <explain>文本全半角错误。</explain>
      <paraID>46F8B428</paraID>
      <start>12</start>
      <end>13</end>
      <status>modified</status>
      <modifiedWord>（</modifiedWord>
      <trackRevisions>false</trackRevisions>
    </reviewItem>
    <reviewItem>
      <errorID>2b9b56c5-11ae-43d9-b8de-375893c64524</errorID>
      <errorWord>)</errorWord>
      <group>L1_Format</group>
      <groupName>格式问题</groupName>
      <ability>L2_HalfPunc_CN</ability>
      <abilityName>全半角问题</abilityName>
      <candidateList>
        <item>）</item>
      </candidateList>
      <explain>文本全半角错误。</explain>
      <paraID>46F8B428</paraID>
      <start>19</start>
      <end>20</end>
      <status>modified</status>
      <modifiedWord>）</modifiedWord>
      <trackRevisions>false</trackRevisions>
    </reviewItem>
    <reviewItem>
      <errorID>ed3f46db-9cfe-4120-9f08-3404146a28de</errorID>
      <errorWord>中央研究院</errorWord>
      <group>L1_Sensitive</group>
      <groupName>敏感问题</groupName>
      <ability>L2_Violent</ability>
      <abilityName>暴恐词条</abilityName>
      <candidateList/>
      <explain>【暴恐词条】句中包含暴恐类敏感词条，请注意甄别。</explain>
      <paraID>1095A24E</paraID>
      <start>243</start>
      <end>248</end>
      <status>unmodified</status>
      <modifiedWord/>
      <trackRevisions>false</trackRevisions>
    </reviewItem>
    <reviewItem>
      <errorID>37e26f6e-9809-4c6c-aaef-d32b3119ac3b</errorID>
      <errorWord>"</errorWord>
      <group>L1_Format</group>
      <groupName>格式问题</groupName>
      <ability>L2_HalfPunc_CN</ability>
      <abilityName>全半角问题</abilityName>
      <candidateList>
        <item>“</item>
      </candidateList>
      <explain>文本全半角错误。</explain>
      <paraID>34599ECF</paraID>
      <start>89</start>
      <end>90</end>
      <status>modified</status>
      <modifiedWord>“</modifiedWord>
      <trackRevisions>false</trackRevisions>
    </reviewItem>
    <reviewItem>
      <errorID>69bbc48e-238b-4e88-9433-49797aa58d1c</errorID>
      <errorWord>"</errorWord>
      <group>L1_Format</group>
      <groupName>格式问题</groupName>
      <ability>L2_HalfPunc_CN</ability>
      <abilityName>全半角问题</abilityName>
      <candidateList>
        <item>”</item>
      </candidateList>
      <explain>文本全半角错误。</explain>
      <paraID>34599ECF</paraID>
      <start>97</start>
      <end>98</end>
      <status>modified</status>
      <modifiedWord>”</modifiedWord>
      <trackRevisions>false</trackRevisions>
    </reviewItem>
    <reviewItem>
      <errorID>d7dac578-1ce4-47c0-921b-bc24c9d22554</errorID>
      <errorWord>1940年代</errorWord>
      <group>L1_Knowledge</group>
      <groupName>知识性问题</groupName>
      <ability>L2_Time</ability>
      <abilityName>日期时间</abilityName>
      <candidateList>
        <item>20世纪40年代</item>
      </candidateList>
      <explain>年代表述建议使用世纪+年代的格式。</explain>
      <paraID>7EFE6DDD</paraID>
      <start>22</start>
      <end>28</end>
      <status>unmodified</status>
      <modifiedWord/>
      <trackRevisions>false</trackRevisions>
    </reviewItem>
    <reviewItem>
      <errorID>338e9fd3-2002-4d67-aac2-49ba0f63b2b0</errorID>
      <errorWord>中央研究院</errorWord>
      <group>L1_Sensitive</group>
      <groupName>敏感问题</groupName>
      <ability>L2_Violent</ability>
      <abilityName>暴恐词条</abilityName>
      <candidateList/>
      <explain>【暴恐词条】句中包含暴恐类敏感词条，请注意甄别。</explain>
      <paraID>7EFE6DDD</paraID>
      <start>42</start>
      <end>47</end>
      <status>unmodified</status>
      <modifiedWord/>
      <trackRevisions>false</trackRevisions>
    </reviewItem>
    <reviewItem>
      <errorID>fbc7b789-5760-4a31-addf-dda6a79c4e4e</errorID>
      <errorWord>"</errorWord>
      <group>L1_Format</group>
      <groupName>格式问题</groupName>
      <ability>L2_HalfPunc_CN</ability>
      <abilityName>全半角问题</abilityName>
      <candidateList>
        <item>“</item>
      </candidateList>
      <explain>文本全半角错误。</explain>
      <paraID> 3B8D281</paraID>
      <start>76</start>
      <end>77</end>
      <status>modified</status>
      <modifiedWord>“</modifiedWord>
      <trackRevisions>false</trackRevisions>
    </reviewItem>
    <reviewItem>
      <errorID>909348e0-a5f3-4399-ba93-4cd17bb0dd7c</errorID>
      <errorWord>"</errorWord>
      <group>L1_Format</group>
      <groupName>格式问题</groupName>
      <ability>L2_HalfPunc_CN</ability>
      <abilityName>全半角问题</abilityName>
      <candidateList>
        <item>”</item>
      </candidateList>
      <explain>文本全半角错误。</explain>
      <paraID> 3B8D281</paraID>
      <start>89</start>
      <end>90</end>
      <status>modified</status>
      <modifiedWord>”</modifiedWord>
      <trackRevisions>false</trackRevisions>
    </reviewItem>
    <reviewItem>
      <errorID>58b7b536-b085-48b3-9eb3-5d44b5d7b20f</errorID>
      <errorWord>"</errorWord>
      <group>L1_Format</group>
      <groupName>格式问题</groupName>
      <ability>L2_HalfPunc_CN</ability>
      <abilityName>全半角问题</abilityName>
      <candidateList>
        <item>“</item>
      </candidateList>
      <explain>文本全半角错误。</explain>
      <paraID> 3B8D281</paraID>
      <start>151</start>
      <end>152</end>
      <status>modified</status>
      <modifiedWord>“</modifiedWord>
      <trackRevisions>false</trackRevisions>
    </reviewItem>
    <reviewItem>
      <errorID>437c0077-6475-42ec-ba98-a90d949bedaf</errorID>
      <errorWord>"</errorWord>
      <group>L1_Format</group>
      <groupName>格式问题</groupName>
      <ability>L2_HalfPunc_CN</ability>
      <abilityName>全半角问题</abilityName>
      <candidateList>
        <item>”</item>
      </candidateList>
      <explain>文本全半角错误。</explain>
      <paraID> 3B8D281</paraID>
      <start>154</start>
      <end>155</end>
      <status>modified</status>
      <modifiedWord>”</modifiedWord>
      <trackRevisions>false</trackRevisions>
    </reviewItem>
    <reviewItem>
      <errorID>19aaf201-24a1-406d-8e20-852de88fa74a</errorID>
      <errorWord>"</errorWord>
      <group>L1_Format</group>
      <groupName>格式问题</groupName>
      <ability>L2_HalfPunc_CN</ability>
      <abilityName>全半角问题</abilityName>
      <candidateList>
        <item>“</item>
      </candidateList>
      <explain>文本全半角错误。</explain>
      <paraID> 3B8D281</paraID>
      <start>166</start>
      <end>167</end>
      <status>modified</status>
      <modifiedWord>“</modifiedWord>
      <trackRevisions>false</trackRevisions>
    </reviewItem>
    <reviewItem>
      <errorID>26192f69-7f03-4143-beb6-1ee7f1735d80</errorID>
      <errorWord>"</errorWord>
      <group>L1_Format</group>
      <groupName>格式问题</groupName>
      <ability>L2_HalfPunc_CN</ability>
      <abilityName>全半角问题</abilityName>
      <candidateList>
        <item>”</item>
      </candidateList>
      <explain>文本全半角错误。</explain>
      <paraID> 3B8D281</paraID>
      <start>169</start>
      <end>170</end>
      <status>modified</status>
      <modifiedWord>”</modifiedWord>
      <trackRevisions>false</trackRevisions>
    </reviewItem>
    <reviewItem>
      <errorID>dc0b75ff-069c-401e-8ba2-1d7ded1ed062</errorID>
      <errorWord>1980年代</errorWord>
      <group>L1_Knowledge</group>
      <groupName>知识性问题</groupName>
      <ability>L2_Time</ability>
      <abilityName>日期时间</abilityName>
      <candidateList>
        <item>20世纪80年代</item>
      </candidateList>
      <explain>年代表述建议使用世纪+年代的格式。</explain>
      <paraID>3BE4F890</paraID>
      <start>67</start>
      <end>73</end>
      <status>unmodified</status>
      <modifiedWord/>
      <trackRevisions>false</trackRevisions>
    </reviewItem>
    <reviewItem>
      <errorID>8378850d-c084-4191-875f-c7fb89d27928</errorID>
      <errorWord>,</errorWord>
      <group>L1_Format</group>
      <groupName>格式问题</groupName>
      <ability>L2_HalfPunc_CN</ability>
      <abilityName>全半角问题</abilityName>
      <candidateList>
        <item>，</item>
      </candidateList>
      <explain>文本全半角错误。</explain>
      <paraID>11F2D722</paraID>
      <start>26</start>
      <end>27</end>
      <status>modified</status>
      <modifiedWord>，</modifiedWord>
      <trackRevisions>false</trackRevisions>
    </reviewItem>
    <reviewItem>
      <errorID>eced81ce-2b10-49ad-936e-fb7d238b6656</errorID>
      <errorWord>,</errorWord>
      <group>L1_Format</group>
      <groupName>格式问题</groupName>
      <ability>L2_HalfPunc_CN</ability>
      <abilityName>全半角问题</abilityName>
      <candidateList>
        <item>，</item>
      </candidateList>
      <explain>文本全半角错误。</explain>
      <paraID>11F2D722</paraID>
      <start>37</start>
      <end>38</end>
      <status>modified</status>
      <modifiedWord>，</modifiedWord>
      <trackRevisions>false</trackRevisions>
    </reviewItem>
    <reviewItem>
      <errorID>0042e14c-e975-4120-86a3-0d6988ae0761</errorID>
      <errorWord>,</errorWord>
      <group>L1_Format</group>
      <groupName>格式问题</groupName>
      <ability>L2_HalfPunc_CN</ability>
      <abilityName>全半角问题</abilityName>
      <candidateList>
        <item>，</item>
      </candidateList>
      <explain>文本全半角错误。</explain>
      <paraID>6C8C46C2</paraID>
      <start>29</start>
      <end>30</end>
      <status>modified</status>
      <modifiedWord>，</modifiedWord>
      <trackRevisions>false</trackRevisions>
    </reviewItem>
    <reviewItem>
      <errorID>ee8affd2-935c-4007-b65f-1e72c7652ad4</errorID>
      <errorWord>(</errorWord>
      <group>L1_Format</group>
      <groupName>格式问题</groupName>
      <ability>L2_HalfPunc_CN</ability>
      <abilityName>全半角问题</abilityName>
      <candidateList>
        <item>（</item>
      </candidateList>
      <explain>文本全半角错误。</explain>
      <paraID>187F73AE</paraID>
      <start>12</start>
      <end>13</end>
      <status>modified</status>
      <modifiedWord>（</modifiedWord>
      <trackRevisions>false</trackRevisions>
    </reviewItem>
    <reviewItem>
      <errorID>3b5ade37-bafa-4c66-8c41-320515ec6f3e</errorID>
      <errorWord>)</errorWord>
      <group>L1_Format</group>
      <groupName>格式问题</groupName>
      <ability>L2_HalfPunc_CN</ability>
      <abilityName>全半角问题</abilityName>
      <candidateList>
        <item>）</item>
      </candidateList>
      <explain>文本全半角错误。</explain>
      <paraID>187F73AE</paraID>
      <start>19</start>
      <end>20</end>
      <status>modified</status>
      <modifiedWord>）</modifiedWord>
      <trackRevisions>false</trackRevisions>
    </reviewItem>
    <reviewItem>
      <errorID>1da95421-e6ac-4530-8d13-a3fecef089c3</errorID>
      <errorWord>"</errorWord>
      <group>L1_Format</group>
      <groupName>格式问题</groupName>
      <ability>L2_HalfPunc_CN</ability>
      <abilityName>全半角问题</abilityName>
      <candidateList>
        <item>“</item>
      </candidateList>
      <explain>文本全半角错误。</explain>
      <paraID>131A291F</paraID>
      <start>147</start>
      <end>148</end>
      <status>modified</status>
      <modifiedWord>“</modifiedWord>
      <trackRevisions>false</trackRevisions>
    </reviewItem>
    <reviewItem>
      <errorID>07bbbef7-5ef9-44b0-bcd0-2f3e11014a23</errorID>
      <errorWord>"</errorWord>
      <group>L1_Format</group>
      <groupName>格式问题</groupName>
      <ability>L2_HalfPunc_CN</ability>
      <abilityName>全半角问题</abilityName>
      <candidateList>
        <item>”</item>
      </candidateList>
      <explain>文本全半角错误。</explain>
      <paraID>131A291F</paraID>
      <start>153</start>
      <end>154</end>
      <status>modified</status>
      <modifiedWord>”</modifiedWord>
      <trackRevisions>false</trackRevisions>
    </reviewItem>
    <reviewItem>
      <errorID>11cdfdd0-6f9f-4f0b-8827-09fc448a775f</errorID>
      <errorWord>"</errorWord>
      <group>L1_Format</group>
      <groupName>格式问题</groupName>
      <ability>L2_HalfPunc_CN</ability>
      <abilityName>全半角问题</abilityName>
      <candidateList>
        <item>“</item>
      </candidateList>
      <explain>文本全半角错误。</explain>
      <paraID>1084DA25</paraID>
      <start>0</start>
      <end>1</end>
      <status>modified</status>
      <modifiedWord>“</modifiedWord>
      <trackRevisions>false</trackRevisions>
    </reviewItem>
    <reviewItem>
      <errorID>a57cafa0-ed1c-4991-865b-007335abf4ce</errorID>
      <errorWord>"</errorWord>
      <group>L1_Format</group>
      <groupName>格式问题</groupName>
      <ability>L2_HalfPunc_CN</ability>
      <abilityName>全半角问题</abilityName>
      <candidateList>
        <item>”</item>
      </candidateList>
      <explain>文本全半角错误。</explain>
      <paraID>1084DA25</paraID>
      <start>6</start>
      <end>7</end>
      <status>modified</status>
      <modifiedWord>”</modifiedWord>
      <trackRevisions>false</trackRevisions>
    </reviewItem>
    <reviewItem>
      <errorID>353e5959-7c7d-40ef-8d55-174749437b82</errorID>
      <errorWord>"</errorWord>
      <group>L1_Format</group>
      <groupName>格式问题</groupName>
      <ability>L2_HalfPunc_CN</ability>
      <abilityName>全半角问题</abilityName>
      <candidateList>
        <item>“</item>
      </candidateList>
      <explain>文本全半角错误。</explain>
      <paraID>6B0309A4</paraID>
      <start>12</start>
      <end>13</end>
      <status>modified</status>
      <modifiedWord>“</modifiedWord>
      <trackRevisions>false</trackRevisions>
    </reviewItem>
    <reviewItem>
      <errorID>ec2c45f0-b02b-4e5f-9baa-692f164f8f11</errorID>
      <errorWord>"</errorWord>
      <group>L1_Format</group>
      <groupName>格式问题</groupName>
      <ability>L2_HalfPunc_CN</ability>
      <abilityName>全半角问题</abilityName>
      <candidateList>
        <item>”</item>
      </candidateList>
      <explain>文本全半角错误。</explain>
      <paraID>6B0309A4</paraID>
      <start>18</start>
      <end>19</end>
      <status>modified</status>
      <modifiedWord>”</modifiedWord>
      <trackRevisions>false</trackRevisions>
    </reviewItem>
    <reviewItem>
      <errorID>136970f0-09a8-49cc-88b0-d51c7b94143b</errorID>
      <errorWord>"</errorWord>
      <group>L1_Format</group>
      <groupName>格式问题</groupName>
      <ability>L2_HalfPunc_CN</ability>
      <abilityName>全半角问题</abilityName>
      <candidateList>
        <item>“</item>
      </candidateList>
      <explain>文本全半角错误。</explain>
      <paraID>6B0309A4</paraID>
      <start>170</start>
      <end>171</end>
      <status>modified</status>
      <modifiedWord>“</modifiedWord>
      <trackRevisions>false</trackRevisions>
    </reviewItem>
    <reviewItem>
      <errorID>6703e31e-8a0a-4d94-a85a-1c2ed446a35f</errorID>
      <errorWord>"</errorWord>
      <group>L1_Format</group>
      <groupName>格式问题</groupName>
      <ability>L2_HalfPunc_CN</ability>
      <abilityName>全半角问题</abilityName>
      <candidateList>
        <item>”</item>
      </candidateList>
      <explain>文本全半角错误。</explain>
      <paraID>6B0309A4</paraID>
      <start>175</start>
      <end>176</end>
      <status>modified</status>
      <modifiedWord>”</modifiedWord>
      <trackRevisions>false</trackRevisions>
    </reviewItem>
    <reviewItem>
      <errorID>1c12fa91-55ef-43ed-9ad5-36c81f7f96ee</errorID>
      <errorWord>"</errorWord>
      <group>L1_Format</group>
      <groupName>格式问题</groupName>
      <ability>L2_HalfPunc_CN</ability>
      <abilityName>全半角问题</abilityName>
      <candidateList>
        <item>“</item>
      </candidateList>
      <explain>文本全半角错误。</explain>
      <paraID>6B0309A4</paraID>
      <start>207</start>
      <end>208</end>
      <status>modified</status>
      <modifiedWord>“</modifiedWord>
      <trackRevisions>false</trackRevisions>
    </reviewItem>
    <reviewItem>
      <errorID>e6ebace5-9872-4417-8d4d-1471fd6002c0</errorID>
      <errorWord>"</errorWord>
      <group>L1_Format</group>
      <groupName>格式问题</groupName>
      <ability>L2_HalfPunc_CN</ability>
      <abilityName>全半角问题</abilityName>
      <candidateList>
        <item>”</item>
      </candidateList>
      <explain>文本全半角错误。</explain>
      <paraID>6B0309A4</paraID>
      <start>212</start>
      <end>213</end>
      <status>modified</status>
      <modifiedWord>”</modifiedWord>
      <trackRevisions>false</trackRevisions>
    </reviewItem>
    <reviewItem>
      <errorID>7fb755e9-945a-4003-8113-8ada5f789f30</errorID>
      <errorWord>"</errorWord>
      <group>L1_Format</group>
      <groupName>格式问题</groupName>
      <ability>L2_HalfPunc_CN</ability>
      <abilityName>全半角问题</abilityName>
      <candidateList>
        <item>“</item>
      </candidateList>
      <explain>文本全半角错误。</explain>
      <paraID>6B0309A4</paraID>
      <start>244</start>
      <end>245</end>
      <status>modified</status>
      <modifiedWord>“</modifiedWord>
      <trackRevisions>false</trackRevisions>
    </reviewItem>
    <reviewItem>
      <errorID>707044f7-1571-4c8b-9da6-b3a35df11238</errorID>
      <errorWord>"</errorWord>
      <group>L1_Format</group>
      <groupName>格式问题</groupName>
      <ability>L2_HalfPunc_CN</ability>
      <abilityName>全半角问题</abilityName>
      <candidateList>
        <item>”</item>
      </candidateList>
      <explain>文本全半角错误。</explain>
      <paraID>6B0309A4</paraID>
      <start>250</start>
      <end>251</end>
      <status>modified</status>
      <modifiedWord>”</modifiedWord>
      <trackRevisions>false</trackRevisions>
    </reviewItem>
    <reviewItem>
      <errorID>35491879-985e-4647-8682-f63e76628155</errorID>
      <errorWord>1940年代</errorWord>
      <group>L1_Knowledge</group>
      <groupName>知识性问题</groupName>
      <ability>L2_Time</ability>
      <abilityName>日期时间</abilityName>
      <candidateList>
        <item>20世纪40年代</item>
      </candidateList>
      <explain>年代表述建议使用世纪+年代的格式。</explain>
      <paraID> B3613FF</paraID>
      <start>23</start>
      <end>29</end>
      <status>unmodified</status>
      <modifiedWord/>
      <trackRevisions>false</trackRevisions>
    </reviewItem>
    <reviewItem>
      <errorID>5d314946-b822-47a1-a324-c82c00eec8b2</errorID>
      <errorWord>1950年代</errorWord>
      <group>L1_Knowledge</group>
      <groupName>知识性问题</groupName>
      <ability>L2_Time</ability>
      <abilityName>日期时间</abilityName>
      <candidateList>
        <item>20世纪50年代</item>
      </candidateList>
      <explain>年代表述建议使用世纪+年代的格式。</explain>
      <paraID> B3613FF</paraID>
      <start>131</start>
      <end>137</end>
      <status>unmodified</status>
      <modifiedWord/>
      <trackRevisions>false</trackRevisions>
    </reviewItem>
    <reviewItem>
      <errorID>8163188b-a6e3-4d9f-a9e4-a7b7567268f0</errorID>
      <errorWord>"</errorWord>
      <group>L1_Format</group>
      <groupName>格式问题</groupName>
      <ability>L2_HalfPunc_CN</ability>
      <abilityName>全半角问题</abilityName>
      <candidateList>
        <item>“</item>
      </candidateList>
      <explain>文本全半角错误。</explain>
      <paraID> B3613FF</paraID>
      <start>159</start>
      <end>160</end>
      <status>modified</status>
      <modifiedWord>“</modifiedWord>
      <trackRevisions>false</trackRevisions>
    </reviewItem>
    <reviewItem>
      <errorID>9d0cb05b-b8cf-45fd-b45e-187c64b1cb41</errorID>
      <errorWord>"</errorWord>
      <group>L1_Format</group>
      <groupName>格式问题</groupName>
      <ability>L2_HalfPunc_CN</ability>
      <abilityName>全半角问题</abilityName>
      <candidateList>
        <item>”</item>
      </candidateList>
      <explain>文本全半角错误。</explain>
      <paraID> B3613FF</paraID>
      <start>165</start>
      <end>166</end>
      <status>modified</status>
      <modifiedWord>”</modifiedWord>
      <trackRevisions>false</trackRevisions>
    </reviewItem>
    <reviewItem>
      <errorID>acdfa529-65c4-4e07-b198-b98842dcffcc</errorID>
      <errorWord>1930年代</errorWord>
      <group>L1_Knowledge</group>
      <groupName>知识性问题</groupName>
      <ability>L2_Time</ability>
      <abilityName>日期时间</abilityName>
      <candidateList>
        <item>20世纪30年代</item>
      </candidateList>
      <explain>年代表述建议使用世纪+年代的格式。</explain>
      <paraID>6C5F8B35</paraID>
      <start>8</start>
      <end>14</end>
      <status>unmodified</status>
      <modifiedWord/>
      <trackRevisions>false</trackRevisions>
    </reviewItem>
    <reviewItem>
      <errorID>5163805b-7d1d-4f77-9a31-1319e68a1431</errorID>
      <errorWord>"</errorWord>
      <group>L1_Format</group>
      <groupName>格式问题</groupName>
      <ability>L2_HalfPunc_CN</ability>
      <abilityName>全半角问题</abilityName>
      <candidateList>
        <item>“</item>
      </candidateList>
      <explain>文本全半角错误。</explain>
      <paraID>6C5F8B35</paraID>
      <start>123</start>
      <end>124</end>
      <status>modified</status>
      <modifiedWord>“</modifiedWord>
      <trackRevisions>false</trackRevisions>
    </reviewItem>
    <reviewItem>
      <errorID>bbbf74c6-a436-443b-a6c7-277c4a973e96</errorID>
      <errorWord>"</errorWord>
      <group>L1_Format</group>
      <groupName>格式问题</groupName>
      <ability>L2_HalfPunc_CN</ability>
      <abilityName>全半角问题</abilityName>
      <candidateList>
        <item>”</item>
      </candidateList>
      <explain>文本全半角错误。</explain>
      <paraID>6C5F8B35</paraID>
      <start>131</start>
      <end>132</end>
      <status>modified</status>
      <modifiedWord>”</modifiedWord>
      <trackRevisions>false</trackRevisions>
    </reviewItem>
    <reviewItem>
      <errorID>76e5c415-8c90-46ad-aba0-e318efcca3c9</errorID>
      <errorWord>1930年代</errorWord>
      <group>L1_Knowledge</group>
      <groupName>知识性问题</groupName>
      <ability>L2_Time</ability>
      <abilityName>日期时间</abilityName>
      <candidateList>
        <item>20世纪30年代</item>
      </candidateList>
      <explain>年代表述建议使用世纪+年代的格式。</explain>
      <paraID> 18CE3D3</paraID>
      <start>23</start>
      <end>29</end>
      <status>unmodified</status>
      <modifiedWord/>
      <trackRevisions>false</trackRevisions>
    </reviewItem>
    <reviewItem>
      <errorID>ec607f0f-b007-453e-ae9f-e80fbd52db25</errorID>
      <errorWord>"</errorWord>
      <group>L1_Format</group>
      <groupName>格式问题</groupName>
      <ability>L2_HalfPunc_CN</ability>
      <abilityName>全半角问题</abilityName>
      <candidateList>
        <item>“</item>
      </candidateList>
      <explain>文本全半角错误。</explain>
      <paraID>5FF8AB69</paraID>
      <start>4</start>
      <end>5</end>
      <status>modified</status>
      <modifiedWord>“</modifiedWord>
      <trackRevisions>false</trackRevisions>
    </reviewItem>
    <reviewItem>
      <errorID>6e50b27b-9d7c-4386-9a00-de3cd0c50954</errorID>
      <errorWord>"</errorWord>
      <group>L1_Format</group>
      <groupName>格式问题</groupName>
      <ability>L2_HalfPunc_CN</ability>
      <abilityName>全半角问题</abilityName>
      <candidateList>
        <item>”</item>
      </candidateList>
      <explain>文本全半角错误。</explain>
      <paraID>5FF8AB69</paraID>
      <start>10</start>
      <end>11</end>
      <status>modified</status>
      <modifiedWord>”</modifiedWord>
      <trackRevisions>false</trackRevisions>
    </reviewItem>
    <reviewItem>
      <errorID>267351ac-46de-49c9-9cb1-c6b6d0742db3</errorID>
      <errorWord>"</errorWord>
      <group>L1_Format</group>
      <groupName>格式问题</groupName>
      <ability>L2_HalfPunc_CN</ability>
      <abilityName>全半角问题</abilityName>
      <candidateList>
        <item>“</item>
      </candidateList>
      <explain>文本全半角错误。</explain>
      <paraID>5FF8AB69</paraID>
      <start>46</start>
      <end>47</end>
      <status>modified</status>
      <modifiedWord>“</modifiedWord>
      <trackRevisions>false</trackRevisions>
    </reviewItem>
    <reviewItem>
      <errorID>306ce6fa-37cf-426a-8e5d-adbb8e792f86</errorID>
      <errorWord>"</errorWord>
      <group>L1_Format</group>
      <groupName>格式问题</groupName>
      <ability>L2_HalfPunc_CN</ability>
      <abilityName>全半角问题</abilityName>
      <candidateList>
        <item>”</item>
      </candidateList>
      <explain>文本全半角错误。</explain>
      <paraID>5FF8AB69</paraID>
      <start>50</start>
      <end>51</end>
      <status>modified</status>
      <modifiedWord>”</modifiedWord>
      <trackRevisions>false</trackRevisions>
    </reviewItem>
    <reviewItem>
      <errorID>81074b3c-3f0f-425d-ae36-42200996b10f</errorID>
      <errorWord>"</errorWord>
      <group>L1_Format</group>
      <groupName>格式问题</groupName>
      <ability>L2_HalfPunc_CN</ability>
      <abilityName>全半角问题</abilityName>
      <candidateList>
        <item>“</item>
      </candidateList>
      <explain>文本全半角错误。</explain>
      <paraID>5FF8AB69</paraID>
      <start>66</start>
      <end>67</end>
      <status>modified</status>
      <modifiedWord>“</modifiedWord>
      <trackRevisions>false</trackRevisions>
    </reviewItem>
    <reviewItem>
      <errorID>3c609727-7b01-4ff4-af8b-64b686f8564a</errorID>
      <errorWord>"</errorWord>
      <group>L1_Format</group>
      <groupName>格式问题</groupName>
      <ability>L2_HalfPunc_CN</ability>
      <abilityName>全半角问题</abilityName>
      <candidateList>
        <item>”</item>
      </candidateList>
      <explain>文本全半角错误。</explain>
      <paraID>5FF8AB69</paraID>
      <start>72</start>
      <end>73</end>
      <status>modified</status>
      <modifiedWord>”</modifiedWord>
      <trackRevisions>false</trackRevisions>
    </reviewItem>
    <reviewItem>
      <errorID>5342a27b-3b67-4f5d-ac66-aa4471b6653d</errorID>
      <errorWord>"</errorWord>
      <group>L1_Format</group>
      <groupName>格式问题</groupName>
      <ability>L2_HalfPunc_CN</ability>
      <abilityName>全半角问题</abilityName>
      <candidateList>
        <item>“</item>
      </candidateList>
      <explain>文本全半角错误。</explain>
      <paraID>5FF8AB69</paraID>
      <start>81</start>
      <end>82</end>
      <status>modified</status>
      <modifiedWord>“</modifiedWord>
      <trackRevisions>false</trackRevisions>
    </reviewItem>
    <reviewItem>
      <errorID>fe2c4506-fced-4045-85bf-880363fe83f7</errorID>
      <errorWord>"</errorWord>
      <group>L1_Format</group>
      <groupName>格式问题</groupName>
      <ability>L2_HalfPunc_CN</ability>
      <abilityName>全半角问题</abilityName>
      <candidateList>
        <item>”</item>
      </candidateList>
      <explain>文本全半角错误。</explain>
      <paraID>5FF8AB69</paraID>
      <start>87</start>
      <end>88</end>
      <status>modified</status>
      <modifiedWord>”</modifiedWord>
      <trackRevisions>false</trackRevisions>
    </reviewItem>
    <reviewItem>
      <errorID>1dec0ef3-9537-4313-87aa-0079fbd03345</errorID>
      <errorWord>"</errorWord>
      <group>L1_Format</group>
      <groupName>格式问题</groupName>
      <ability>L2_HalfPunc_CN</ability>
      <abilityName>全半角问题</abilityName>
      <candidateList>
        <item>“</item>
      </candidateList>
      <explain>文本全半角错误。</explain>
      <paraID>5FF8AB69</paraID>
      <start>111</start>
      <end>112</end>
      <status>modified</status>
      <modifiedWord>“</modifiedWord>
      <trackRevisions>false</trackRevisions>
    </reviewItem>
    <reviewItem>
      <errorID>a1b00d05-cb26-4e51-adca-e0334c2a46f0</errorID>
      <errorWord>"</errorWord>
      <group>L1_Format</group>
      <groupName>格式问题</groupName>
      <ability>L2_HalfPunc_CN</ability>
      <abilityName>全半角问题</abilityName>
      <candidateList>
        <item>”</item>
      </candidateList>
      <explain>文本全半角错误。</explain>
      <paraID>5FF8AB69</paraID>
      <start>115</start>
      <end>116</end>
      <status>modified</status>
      <modifiedWord>”</modifiedWord>
      <trackRevisions>false</trackRevisions>
    </reviewItem>
    <reviewItem>
      <errorID>2ea7c7e5-a3e3-4e15-80a7-24bb6edfceb5</errorID>
      <errorWord>1980年代</errorWord>
      <group>L1_Knowledge</group>
      <groupName>知识性问题</groupName>
      <ability>L2_Time</ability>
      <abilityName>日期时间</abilityName>
      <candidateList>
        <item>20世纪80年代</item>
      </candidateList>
      <explain>年代表述建议使用世纪+年代的格式。</explain>
      <paraID>5FF8AB69</paraID>
      <start>126</start>
      <end>132</end>
      <status>unmodified</status>
      <modifiedWord/>
      <trackRevisions>false</trackRevisions>
    </reviewItem>
    <reviewItem>
      <errorID>c6c84c8d-5a98-45b5-a235-241f06e4ec1e</errorID>
      <errorWord>"</errorWord>
      <group>L1_Format</group>
      <groupName>格式问题</groupName>
      <ability>L2_HalfPunc_CN</ability>
      <abilityName>全半角问题</abilityName>
      <candidateList>
        <item>“</item>
      </candidateList>
      <explain>文本全半角错误。</explain>
      <paraID>5FF8AB69</paraID>
      <start>145</start>
      <end>146</end>
      <status>modified</status>
      <modifiedWord>“</modifiedWord>
      <trackRevisions>false</trackRevisions>
    </reviewItem>
    <reviewItem>
      <errorID>f7b00720-67e6-40c1-8712-a4fff239be65</errorID>
      <errorWord>"</errorWord>
      <group>L1_Format</group>
      <groupName>格式问题</groupName>
      <ability>L2_HalfPunc_CN</ability>
      <abilityName>全半角问题</abilityName>
      <candidateList>
        <item>”</item>
      </candidateList>
      <explain>文本全半角错误。</explain>
      <paraID>5FF8AB69</paraID>
      <start>151</start>
      <end>152</end>
      <status>modified</status>
      <modifiedWord>”</modifiedWord>
      <trackRevisions>false</trackRevisions>
    </reviewItem>
    <reviewItem>
      <errorID>dcf3c494-1b22-4077-9f84-a2ed35544baf</errorID>
      <errorWord>,</errorWord>
      <group>L1_Format</group>
      <groupName>格式问题</groupName>
      <ability>L2_HalfPunc_CN</ability>
      <abilityName>全半角问题</abilityName>
      <candidateList>
        <item>，</item>
      </candidateList>
      <explain>文本全半角错误。</explain>
      <paraID>13EBFF62</paraID>
      <start>24</start>
      <end>25</end>
      <status>modified</status>
      <modifiedWord>，</modifiedWord>
      <trackRevisions>false</trackRevisions>
    </reviewItem>
    <reviewItem>
      <errorID>ff11354a-fdec-4438-a335-66c3e5ab9cbc</errorID>
      <errorWord>,</errorWord>
      <group>L1_Format</group>
      <groupName>格式问题</groupName>
      <ability>L2_HalfPunc_CN</ability>
      <abilityName>全半角问题</abilityName>
      <candidateList>
        <item>，</item>
      </candidateList>
      <explain>文本全半角错误。</explain>
      <paraID>13EBFF62</paraID>
      <start>33</start>
      <end>34</end>
      <status>modified</status>
      <modifiedWord>，</modifiedWord>
      <trackRevisions>false</trackRevisions>
    </reviewItem>
    <reviewItem>
      <errorID>a9dd4f74-f8ef-4f96-9923-c95f9cac6090</errorID>
      <errorWord>,</errorWord>
      <group>L1_Format</group>
      <groupName>格式问题</groupName>
      <ability>L2_HalfPunc_CN</ability>
      <abilityName>全半角问题</abilityName>
      <candidateList>
        <item>，</item>
      </candidateList>
      <explain>文本全半角错误。</explain>
      <paraID>13EBFF62</paraID>
      <start>42</start>
      <end>43</end>
      <status>modified</status>
      <modifiedWord>，</modifiedWord>
      <trackRevisions>false</trackRevisions>
    </reviewItem>
    <reviewItem>
      <errorID>a0bbd0ad-e81d-4cc6-906c-c61d6a827f3e</errorID>
      <errorWord>,</errorWord>
      <group>L1_Format</group>
      <groupName>格式问题</groupName>
      <ability>L2_HalfPunc_CN</ability>
      <abilityName>全半角问题</abilityName>
      <candidateList>
        <item>，</item>
      </candidateList>
      <explain>文本全半角错误。</explain>
      <paraID>547A761C</paraID>
      <start>32</start>
      <end>33</end>
      <status>modified</status>
      <modifiedWord>，</modifiedWord>
      <trackRevisions>false</trackRevisions>
    </reviewItem>
    <reviewItem>
      <errorID>d26b74b5-95bb-4463-84af-c94ea8c7365b</errorID>
      <errorWord>(</errorWord>
      <group>L1_Format</group>
      <groupName>格式问题</groupName>
      <ability>L2_HalfPunc_CN</ability>
      <abilityName>全半角问题</abilityName>
      <candidateList>
        <item>（</item>
      </candidateList>
      <explain>文本全半角错误。</explain>
      <paraID>5892C8C7</paraID>
      <start>12</start>
      <end>13</end>
      <status>modified</status>
      <modifiedWord>（</modifiedWord>
      <trackRevisions>false</trackRevisions>
    </reviewItem>
    <reviewItem>
      <errorID>55c818f1-637e-47df-ac81-212452dafc8c</errorID>
      <errorWord>)</errorWord>
      <group>L1_Format</group>
      <groupName>格式问题</groupName>
      <ability>L2_HalfPunc_CN</ability>
      <abilityName>全半角问题</abilityName>
      <candidateList>
        <item>）</item>
      </candidateList>
      <explain>文本全半角错误。</explain>
      <paraID>5892C8C7</paraID>
      <start>19</start>
      <end>20</end>
      <status>modified</status>
      <modifiedWord>）</modifiedWord>
      <trackRevisions>false</trackRevisions>
    </reviewItem>
    <reviewItem>
      <errorID>0ed1c787-5d63-4ddc-a947-1e415fd76b53</errorID>
      <errorWord>"</errorWord>
      <group>L1_Format</group>
      <groupName>格式问题</groupName>
      <ability>L2_HalfPunc_CN</ability>
      <abilityName>全半角问题</abilityName>
      <candidateList>
        <item>“</item>
      </candidateList>
      <explain>文本全半角错误。</explain>
      <paraID>4C55A3B9</paraID>
      <start>153</start>
      <end>154</end>
      <status>modified</status>
      <modifiedWord>“</modifiedWord>
      <trackRevisions>false</trackRevisions>
    </reviewItem>
    <reviewItem>
      <errorID>d70ef95a-a212-4208-a3c0-4cd430221f4f</errorID>
      <errorWord>"</errorWord>
      <group>L1_Format</group>
      <groupName>格式问题</groupName>
      <ability>L2_HalfPunc_CN</ability>
      <abilityName>全半角问题</abilityName>
      <candidateList>
        <item>”</item>
      </candidateList>
      <explain>文本全半角错误。</explain>
      <paraID>4C55A3B9</paraID>
      <start>160</start>
      <end>161</end>
      <status>modified</status>
      <modifiedWord>”</modifiedWord>
      <trackRevisions>false</trackRevisions>
    </reviewItem>
    <reviewItem>
      <errorID>443b63e7-f550-484e-91a1-c26432191a7c</errorID>
      <errorWord>"</errorWord>
      <group>L1_Format</group>
      <groupName>格式问题</groupName>
      <ability>L2_HalfPunc_CN</ability>
      <abilityName>全半角问题</abilityName>
      <candidateList>
        <item>“</item>
      </candidateList>
      <explain>文本全半角错误。</explain>
      <paraID>13E0807F</paraID>
      <start>149</start>
      <end>150</end>
      <status>modified</status>
      <modifiedWord>“</modifiedWord>
      <trackRevisions>false</trackRevisions>
    </reviewItem>
    <reviewItem>
      <errorID>f37281d3-655e-43d8-b50b-e46cf9abfb3f</errorID>
      <errorWord>"</errorWord>
      <group>L1_Format</group>
      <groupName>格式问题</groupName>
      <ability>L2_HalfPunc_CN</ability>
      <abilityName>全半角问题</abilityName>
      <candidateList>
        <item>”</item>
      </candidateList>
      <explain>文本全半角错误。</explain>
      <paraID>13E0807F</paraID>
      <start>154</start>
      <end>155</end>
      <status>modified</status>
      <modifiedWord>”</modifiedWord>
      <trackRevisions>false</trackRevisions>
    </reviewItem>
    <reviewItem>
      <errorID>2e5c7b94-eadc-4b0c-9d2f-347281dbd12d</errorID>
      <errorWord>"</errorWord>
      <group>L1_Format</group>
      <groupName>格式问题</groupName>
      <ability>L2_HalfPunc_CN</ability>
      <abilityName>全半角问题</abilityName>
      <candidateList>
        <item>“</item>
      </candidateList>
      <explain>文本全半角错误。</explain>
      <paraID>13E0807F</paraID>
      <start>190</start>
      <end>191</end>
      <status>modified</status>
      <modifiedWord>“</modifiedWord>
      <trackRevisions>false</trackRevisions>
    </reviewItem>
    <reviewItem>
      <errorID>5d1caa02-2cec-48c3-8296-beb42612a5ae</errorID>
      <errorWord>"</errorWord>
      <group>L1_Format</group>
      <groupName>格式问题</groupName>
      <ability>L2_HalfPunc_CN</ability>
      <abilityName>全半角问题</abilityName>
      <candidateList>
        <item>”</item>
      </candidateList>
      <explain>文本全半角错误。</explain>
      <paraID>13E0807F</paraID>
      <start>195</start>
      <end>196</end>
      <status>modified</status>
      <modifiedWord>”</modifiedWord>
      <trackRevisions>false</trackRevisions>
    </reviewItem>
    <reviewItem>
      <errorID>da455f8a-1e97-4224-901b-57b56a52987a</errorID>
      <errorWord>"</errorWord>
      <group>L1_Format</group>
      <groupName>格式问题</groupName>
      <ability>L2_HalfPunc_CN</ability>
      <abilityName>全半角问题</abilityName>
      <candidateList>
        <item>“</item>
      </candidateList>
      <explain>文本全半角错误。</explain>
      <paraID>64B762C9</paraID>
      <start>71</start>
      <end>72</end>
      <status>modified</status>
      <modifiedWord>“</modifiedWord>
      <trackRevisions>false</trackRevisions>
    </reviewItem>
    <reviewItem>
      <errorID>948aa812-2829-4f65-a69f-ad3cf357f85e</errorID>
      <errorWord>"</errorWord>
      <group>L1_Format</group>
      <groupName>格式问题</groupName>
      <ability>L2_HalfPunc_CN</ability>
      <abilityName>全半角问题</abilityName>
      <candidateList>
        <item>”</item>
      </candidateList>
      <explain>文本全半角错误。</explain>
      <paraID>64B762C9</paraID>
      <start>74</start>
      <end>75</end>
      <status>modified</status>
      <modifiedWord>”</modifiedWord>
      <trackRevisions>false</trackRevisions>
    </reviewItem>
    <reviewItem>
      <errorID>7a941dd7-a2db-428c-804c-a74a6b03e32d</errorID>
      <errorWord>"</errorWord>
      <group>L1_Format</group>
      <groupName>格式问题</groupName>
      <ability>L2_HalfPunc_CN</ability>
      <abilityName>全半角问题</abilityName>
      <candidateList>
        <item>“</item>
      </candidateList>
      <explain>文本全半角错误。</explain>
      <paraID>6E5F1CFF</paraID>
      <start>19</start>
      <end>20</end>
      <status>modified</status>
      <modifiedWord>“</modifiedWord>
      <trackRevisions>false</trackRevisions>
    </reviewItem>
    <reviewItem>
      <errorID>cc358c3c-2a59-4b7b-85ed-b2d562b40a1c</errorID>
      <errorWord>"</errorWord>
      <group>L1_Format</group>
      <groupName>格式问题</groupName>
      <ability>L2_HalfPunc_CN</ability>
      <abilityName>全半角问题</abilityName>
      <candidateList>
        <item>”</item>
      </candidateList>
      <explain>文本全半角错误。</explain>
      <paraID>6E5F1CFF</paraID>
      <start>25</start>
      <end>26</end>
      <status>modified</status>
      <modifiedWord>”</modifiedWord>
      <trackRevisions>false</trackRevisions>
    </reviewItem>
    <reviewItem>
      <errorID>ca9af6e0-55a6-4325-a58e-fba5ff6edbb4</errorID>
      <errorWord>"</errorWord>
      <group>L1_Format</group>
      <groupName>格式问题</groupName>
      <ability>L2_HalfPunc_CN</ability>
      <abilityName>全半角问题</abilityName>
      <candidateList>
        <item>“</item>
      </candidateList>
      <explain>文本全半角错误。</explain>
      <paraID>6E5F1CFF</paraID>
      <start>31</start>
      <end>32</end>
      <status>modified</status>
      <modifiedWord>“</modifiedWord>
      <trackRevisions>false</trackRevisions>
    </reviewItem>
    <reviewItem>
      <errorID>2b18a7ef-d475-47e1-9fc5-66dd4bf0fc4a</errorID>
      <errorWord>"</errorWord>
      <group>L1_Format</group>
      <groupName>格式问题</groupName>
      <ability>L2_HalfPunc_CN</ability>
      <abilityName>全半角问题</abilityName>
      <candidateList>
        <item>”</item>
      </candidateList>
      <explain>文本全半角错误。</explain>
      <paraID>6E5F1CFF</paraID>
      <start>36</start>
      <end>37</end>
      <status>modified</status>
      <modifiedWord>”</modifiedWord>
      <trackRevisions>false</trackRevisions>
    </reviewItem>
    <reviewItem>
      <errorID>83dc6e5d-b608-4a23-bd27-b5716c45fcfe</errorID>
      <errorWord>1930年代</errorWord>
      <group>L1_Knowledge</group>
      <groupName>知识性问题</groupName>
      <ability>L2_Time</ability>
      <abilityName>日期时间</abilityName>
      <candidateList>
        <item>20世纪30年代</item>
      </candidateList>
      <explain>年代表述建议使用世纪+年代的格式。</explain>
      <paraID>3457DDA7</paraID>
      <start>16</start>
      <end>22</end>
      <status>unmodified</status>
      <modifiedWord/>
      <trackRevisions>false</trackRevisions>
    </reviewItem>
    <reviewItem>
      <errorID>114a4474-4a3c-4a42-9ed8-2e49649d9b38</errorID>
      <errorWord>1930年代</errorWord>
      <group>L1_Knowledge</group>
      <groupName>知识性问题</groupName>
      <ability>L2_Time</ability>
      <abilityName>日期时间</abilityName>
      <candidateList>
        <item>20世纪30年代</item>
      </candidateList>
      <explain>年代表述建议使用世纪+年代的格式。</explain>
      <paraID>56B6A692</paraID>
      <start>12</start>
      <end>18</end>
      <status>unmodified</status>
      <modifiedWord/>
      <trackRevisions>false</trackRevisions>
    </reviewItem>
    <reviewItem>
      <errorID>87add451-557a-431d-ad79-1b262d50c508</errorID>
      <errorWord>1980年代</errorWord>
      <group>L1_Knowledge</group>
      <groupName>知识性问题</groupName>
      <ability>L2_Time</ability>
      <abilityName>日期时间</abilityName>
      <candidateList>
        <item>20世纪80年代</item>
      </candidateList>
      <explain>年代表述建议使用世纪+年代的格式。</explain>
      <paraID>56B6A692</paraID>
      <start>83</start>
      <end>89</end>
      <status>unmodified</status>
      <modifiedWord/>
      <trackRevisions>false</trackRevisions>
    </reviewItem>
    <reviewItem>
      <errorID>208dbbc8-219b-4e7a-84c9-bdb8bb6d371b</errorID>
      <errorWord>,</errorWord>
      <group>L1_Format</group>
      <groupName>格式问题</groupName>
      <ability>L2_HalfPunc_CN</ability>
      <abilityName>全半角问题</abilityName>
      <candidateList>
        <item>，</item>
      </candidateList>
      <explain>文本全半角错误。</explain>
      <paraID>7AC7E383</paraID>
      <start>24</start>
      <end>25</end>
      <status>modified</status>
      <modifiedWord>，</modifiedWord>
      <trackRevisions>false</trackRevisions>
    </reviewItem>
    <reviewItem>
      <errorID>2c1f7e3d-6c4b-4c82-91c6-9d0647d858da</errorID>
      <errorWord>,</errorWord>
      <group>L1_Format</group>
      <groupName>格式问题</groupName>
      <ability>L2_HalfPunc_CN</ability>
      <abilityName>全半角问题</abilityName>
      <candidateList>
        <item>，</item>
      </candidateList>
      <explain>文本全半角错误。</explain>
      <paraID>7AC7E383</paraID>
      <start>32</start>
      <end>33</end>
      <status>modified</status>
      <modifiedWord>，</modifiedWord>
      <trackRevisions>false</trackRevisions>
    </reviewItem>
    <reviewItem>
      <errorID>8d24ca87-2af2-47b9-94de-a9d1edaeb6ce</errorID>
      <errorWord>(</errorWord>
      <group>L1_Format</group>
      <groupName>格式问题</groupName>
      <ability>L2_HalfPunc_CN</ability>
      <abilityName>全半角问题</abilityName>
      <candidateList>
        <item>（</item>
      </candidateList>
      <explain>文本全半角错误。</explain>
      <paraID>7F6B663C</paraID>
      <start>12</start>
      <end>13</end>
      <status>modified</status>
      <modifiedWord>（</modifiedWord>
      <trackRevisions>false</trackRevisions>
    </reviewItem>
    <reviewItem>
      <errorID>7f292989-5f3e-48a7-b7b0-2bda922ff975</errorID>
      <errorWord>)</errorWord>
      <group>L1_Format</group>
      <groupName>格式问题</groupName>
      <ability>L2_HalfPunc_CN</ability>
      <abilityName>全半角问题</abilityName>
      <candidateList>
        <item>）</item>
      </candidateList>
      <explain>文本全半角错误。</explain>
      <paraID>7F6B663C</paraID>
      <start>19</start>
      <end>20</end>
      <status>modified</status>
      <modifiedWord>）</modifiedWord>
      <trackRevisions>false</trackRevisions>
    </reviewItem>
    <reviewItem>
      <errorID>950aa8e1-57ca-49df-a0d7-c37133b88d8a</errorID>
      <errorWord>1930年代</errorWord>
      <group>L1_Knowledge</group>
      <groupName>知识性问题</groupName>
      <ability>L2_Time</ability>
      <abilityName>日期时间</abilityName>
      <candidateList>
        <item>20世纪30年代</item>
      </candidateList>
      <explain>年代表述建议使用世纪+年代的格式。</explain>
      <paraID>29A1D3B9</paraID>
      <start>195</start>
      <end>201</end>
      <status>unmodified</status>
      <modifiedWord/>
      <trackRevisions>false</trackRevisions>
    </reviewItem>
    <reviewItem>
      <errorID>c4192b7a-95e0-49a2-aa87-20ca843a5996</errorID>
      <errorWord>"</errorWord>
      <group>L1_Format</group>
      <groupName>格式问题</groupName>
      <ability>L2_HalfPunc_CN</ability>
      <abilityName>全半角问题</abilityName>
      <candidateList>
        <item>“</item>
      </candidateList>
      <explain>文本全半角错误。</explain>
      <paraID>48B1A59B</paraID>
      <start>115</start>
      <end>116</end>
      <status>modified</status>
      <modifiedWord>“</modifiedWord>
      <trackRevisions>false</trackRevisions>
    </reviewItem>
    <reviewItem>
      <errorID>d4701d20-6584-4dfe-b962-e407d6df2e07</errorID>
      <errorWord>"</errorWord>
      <group>L1_Format</group>
      <groupName>格式问题</groupName>
      <ability>L2_HalfPunc_CN</ability>
      <abilityName>全半角问题</abilityName>
      <candidateList>
        <item>”</item>
      </candidateList>
      <explain>文本全半角错误。</explain>
      <paraID>48B1A59B</paraID>
      <start>120</start>
      <end>121</end>
      <status>modified</status>
      <modifiedWord>”</modifiedWord>
      <trackRevisions>false</trackRevisions>
    </reviewItem>
    <reviewItem>
      <errorID>60fd9546-dcad-47a2-9dea-6acedec4cd3a</errorID>
      <errorWord>"</errorWord>
      <group>L1_Format</group>
      <groupName>格式问题</groupName>
      <ability>L2_HalfPunc_CN</ability>
      <abilityName>全半角问题</abilityName>
      <candidateList>
        <item>“</item>
      </candidateList>
      <explain>文本全半角错误。</explain>
      <paraID>48B1A59B</paraID>
      <start>136</start>
      <end>137</end>
      <status>modified</status>
      <modifiedWord>“</modifiedWord>
      <trackRevisions>false</trackRevisions>
    </reviewItem>
    <reviewItem>
      <errorID>05a44498-4de1-4bfd-b707-75ef4fafbbec</errorID>
      <errorWord>"</errorWord>
      <group>L1_Format</group>
      <groupName>格式问题</groupName>
      <ability>L2_HalfPunc_CN</ability>
      <abilityName>全半角问题</abilityName>
      <candidateList>
        <item>”</item>
      </candidateList>
      <explain>文本全半角错误。</explain>
      <paraID>48B1A59B</paraID>
      <start>141</start>
      <end>142</end>
      <status>modified</status>
      <modifiedWord>”</modifiedWord>
      <trackRevisions>false</trackRevisions>
    </reviewItem>
    <reviewItem>
      <errorID>f47dd201-0f2e-4bdb-ba13-8f281e0d5ad1</errorID>
      <errorWord>"</errorWord>
      <group>L1_Format</group>
      <groupName>格式问题</groupName>
      <ability>L2_HalfPunc_CN</ability>
      <abilityName>全半角问题</abilityName>
      <candidateList>
        <item>“</item>
      </candidateList>
      <explain>文本全半角错误。</explain>
      <paraID>48B1A59B</paraID>
      <start>171</start>
      <end>172</end>
      <status>modified</status>
      <modifiedWord>“</modifiedWord>
      <trackRevisions>false</trackRevisions>
    </reviewItem>
    <reviewItem>
      <errorID>8cf0bb6d-c6aa-4b08-90d0-fdb56ba6b268</errorID>
      <errorWord>"</errorWord>
      <group>L1_Format</group>
      <groupName>格式问题</groupName>
      <ability>L2_HalfPunc_CN</ability>
      <abilityName>全半角问题</abilityName>
      <candidateList>
        <item>”</item>
      </candidateList>
      <explain>文本全半角错误。</explain>
      <paraID>48B1A59B</paraID>
      <start>176</start>
      <end>177</end>
      <status>modified</status>
      <modifiedWord>”</modifiedWord>
      <trackRevisions>false</trackRevisions>
    </reviewItem>
    <reviewItem>
      <errorID>4452fd8c-0934-492a-b764-2f250b2d58ed</errorID>
      <errorWord>"</errorWord>
      <group>L1_Format</group>
      <groupName>格式问题</groupName>
      <ability>L2_HalfPunc_CN</ability>
      <abilityName>全半角问题</abilityName>
      <candidateList>
        <item>“</item>
      </candidateList>
      <explain>文本全半角错误。</explain>
      <paraID>48B1A59B</paraID>
      <start>180</start>
      <end>181</end>
      <status>modified</status>
      <modifiedWord>“</modifiedWord>
      <trackRevisions>false</trackRevisions>
    </reviewItem>
    <reviewItem>
      <errorID>7080b26d-44c1-4daa-b2ae-2a8ae8c0697d</errorID>
      <errorWord>"</errorWord>
      <group>L1_Format</group>
      <groupName>格式问题</groupName>
      <ability>L2_HalfPunc_CN</ability>
      <abilityName>全半角问题</abilityName>
      <candidateList>
        <item>”</item>
      </candidateList>
      <explain>文本全半角错误。</explain>
      <paraID>48B1A59B</paraID>
      <start>185</start>
      <end>186</end>
      <status>modified</status>
      <modifiedWord>”</modifiedWord>
      <trackRevisions>false</trackRevisions>
    </reviewItem>
    <reviewItem>
      <errorID>14c5c0a0-f5d4-4c1c-b813-c24473b79e0e</errorID>
      <errorWord>"</errorWord>
      <group>L1_Format</group>
      <groupName>格式问题</groupName>
      <ability>L2_HalfPunc_CN</ability>
      <abilityName>全半角问题</abilityName>
      <candidateList>
        <item>“</item>
      </candidateList>
      <explain>文本全半角错误。</explain>
      <paraID>17AAF88E</paraID>
      <start>89</start>
      <end>90</end>
      <status>modified</status>
      <modifiedWord>“</modifiedWord>
      <trackRevisions>false</trackRevisions>
    </reviewItem>
    <reviewItem>
      <errorID>f76ef6f6-51b8-4896-8fe2-c2d247abc653</errorID>
      <errorWord>"</errorWord>
      <group>L1_Format</group>
      <groupName>格式问题</groupName>
      <ability>L2_HalfPunc_CN</ability>
      <abilityName>全半角问题</abilityName>
      <candidateList>
        <item>”</item>
      </candidateList>
      <explain>文本全半角错误。</explain>
      <paraID>17AAF88E</paraID>
      <start>94</start>
      <end>95</end>
      <status>modified</status>
      <modifiedWord>”</modifiedWord>
      <trackRevisions>false</trackRevisions>
    </reviewItem>
    <reviewItem>
      <errorID>817b6d08-64a1-43f0-80be-637fc3f75219</errorID>
      <errorWord>"</errorWord>
      <group>L1_Format</group>
      <groupName>格式问题</groupName>
      <ability>L2_HalfPunc_CN</ability>
      <abilityName>全半角问题</abilityName>
      <candidateList>
        <item>“</item>
      </candidateList>
      <explain>文本全半角错误。</explain>
      <paraID>17AAF88E</paraID>
      <start>96</start>
      <end>97</end>
      <status>modified</status>
      <modifiedWord>“</modifiedWord>
      <trackRevisions>false</trackRevisions>
    </reviewItem>
    <reviewItem>
      <errorID>e6f68553-16db-4058-a521-52c80dd90250</errorID>
      <errorWord>"</errorWord>
      <group>L1_Format</group>
      <groupName>格式问题</groupName>
      <ability>L2_HalfPunc_CN</ability>
      <abilityName>全半角问题</abilityName>
      <candidateList>
        <item>”</item>
      </candidateList>
      <explain>文本全半角错误。</explain>
      <paraID>17AAF88E</paraID>
      <start>99</start>
      <end>100</end>
      <status>modified</status>
      <modifiedWord>”</modifiedWord>
      <trackRevisions>false</trackRevisions>
    </reviewItem>
    <reviewItem>
      <errorID>7afd99cc-12af-4303-beeb-a507ac532c82</errorID>
      <errorWord>"</errorWord>
      <group>L1_Format</group>
      <groupName>格式问题</groupName>
      <ability>L2_HalfPunc_CN</ability>
      <abilityName>全半角问题</abilityName>
      <candidateList>
        <item>“</item>
      </candidateList>
      <explain>文本全半角错误。</explain>
      <paraID>17AAF88E</paraID>
      <start>113</start>
      <end>114</end>
      <status>modified</status>
      <modifiedWord>“</modifiedWord>
      <trackRevisions>false</trackRevisions>
    </reviewItem>
    <reviewItem>
      <errorID>3be81b7d-fc4d-4f6a-b994-2ff23db03a52</errorID>
      <errorWord>"</errorWord>
      <group>L1_Format</group>
      <groupName>格式问题</groupName>
      <ability>L2_HalfPunc_CN</ability>
      <abilityName>全半角问题</abilityName>
      <candidateList>
        <item>”</item>
      </candidateList>
      <explain>文本全半角错误。</explain>
      <paraID>17AAF88E</paraID>
      <start>116</start>
      <end>117</end>
      <status>modified</status>
      <modifiedWord>”</modifiedWord>
      <trackRevisions>false</trackRevisions>
    </reviewItem>
    <reviewItem>
      <errorID>41ebc710-3cea-4e7d-b825-feb94892981c</errorID>
      <errorWord>"</errorWord>
      <group>L1_Format</group>
      <groupName>格式问题</groupName>
      <ability>L2_HalfPunc_CN</ability>
      <abilityName>全半角问题</abilityName>
      <candidateList>
        <item>“</item>
      </candidateList>
      <explain>文本全半角错误。</explain>
      <paraID>17AAF88E</paraID>
      <start>131</start>
      <end>132</end>
      <status>modified</status>
      <modifiedWord>“</modifiedWord>
      <trackRevisions>false</trackRevisions>
    </reviewItem>
    <reviewItem>
      <errorID>c26c2477-ed14-4953-a54d-1f4d7e614acd</errorID>
      <errorWord>"</errorWord>
      <group>L1_Format</group>
      <groupName>格式问题</groupName>
      <ability>L2_HalfPunc_CN</ability>
      <abilityName>全半角问题</abilityName>
      <candidateList>
        <item>”</item>
      </candidateList>
      <explain>文本全半角错误。</explain>
      <paraID>17AAF88E</paraID>
      <start>134</start>
      <end>135</end>
      <status>modified</status>
      <modifiedWord>”</modifiedWord>
      <trackRevisions>false</trackRevisions>
    </reviewItem>
    <reviewItem>
      <errorID>4fc1b8d3-e9d2-4dc4-9184-81c8aaf03e88</errorID>
      <errorWord>"</errorWord>
      <group>L1_Format</group>
      <groupName>格式问题</groupName>
      <ability>L2_HalfPunc_CN</ability>
      <abilityName>全半角问题</abilityName>
      <candidateList>
        <item>“</item>
      </candidateList>
      <explain>文本全半角错误。</explain>
      <paraID>17AAF88E</paraID>
      <start>153</start>
      <end>154</end>
      <status>modified</status>
      <modifiedWord>“</modifiedWord>
      <trackRevisions>false</trackRevisions>
    </reviewItem>
    <reviewItem>
      <errorID>92be7363-6717-4cef-aa10-bd75f9fdc2ad</errorID>
      <errorWord>"</errorWord>
      <group>L1_Format</group>
      <groupName>格式问题</groupName>
      <ability>L2_HalfPunc_CN</ability>
      <abilityName>全半角问题</abilityName>
      <candidateList>
        <item>”</item>
      </candidateList>
      <explain>文本全半角错误。</explain>
      <paraID>17AAF88E</paraID>
      <start>158</start>
      <end>159</end>
      <status>modified</status>
      <modifiedWord>”</modifiedWord>
      <trackRevisions>false</trackRevisions>
    </reviewItem>
    <reviewItem>
      <errorID>c6218c5c-e357-4fe9-ba2a-faa5b675a0f9</errorID>
      <errorWord>"</errorWord>
      <group>L1_Format</group>
      <groupName>格式问题</groupName>
      <ability>L2_HalfPunc_CN</ability>
      <abilityName>全半角问题</abilityName>
      <candidateList>
        <item>“</item>
      </candidateList>
      <explain>文本全半角错误。</explain>
      <paraID>17AAF88E</paraID>
      <start>160</start>
      <end>161</end>
      <status>modified</status>
      <modifiedWord>“</modifiedWord>
      <trackRevisions>false</trackRevisions>
    </reviewItem>
    <reviewItem>
      <errorID>534ffa9d-d8d3-46a4-b5fa-7f70a9d0a904</errorID>
      <errorWord>"</errorWord>
      <group>L1_Format</group>
      <groupName>格式问题</groupName>
      <ability>L2_HalfPunc_CN</ability>
      <abilityName>全半角问题</abilityName>
      <candidateList>
        <item>”</item>
      </candidateList>
      <explain>文本全半角错误。</explain>
      <paraID>17AAF88E</paraID>
      <start>165</start>
      <end>166</end>
      <status>modified</status>
      <modifiedWord>”</modifiedWord>
      <trackRevisions>false</trackRevisions>
    </reviewItem>
    <reviewItem>
      <errorID>0105469d-4455-43d4-a124-0be81e87e666</errorID>
      <errorWord>"</errorWord>
      <group>L1_Format</group>
      <groupName>格式问题</groupName>
      <ability>L2_HalfPunc_CN</ability>
      <abilityName>全半角问题</abilityName>
      <candidateList>
        <item>“</item>
      </candidateList>
      <explain>文本全半角错误。</explain>
      <paraID>7452CE8F</paraID>
      <start>39</start>
      <end>40</end>
      <status>modified</status>
      <modifiedWord>“</modifiedWord>
      <trackRevisions>false</trackRevisions>
    </reviewItem>
    <reviewItem>
      <errorID>adbe4725-aa4c-4d1f-bdbf-b8602ef4ba68</errorID>
      <errorWord>"</errorWord>
      <group>L1_Format</group>
      <groupName>格式问题</groupName>
      <ability>L2_HalfPunc_CN</ability>
      <abilityName>全半角问题</abilityName>
      <candidateList>
        <item>”</item>
      </candidateList>
      <explain>文本全半角错误。</explain>
      <paraID>7452CE8F</paraID>
      <start>44</start>
      <end>45</end>
      <status>modified</status>
      <modifiedWord>”</modifiedWord>
      <trackRevisions>false</trackRevisions>
    </reviewItem>
    <reviewItem>
      <errorID>cb9d3d22-c4b6-4f01-8f7a-2425fbc87981</errorID>
      <errorWord>"</errorWord>
      <group>L1_Format</group>
      <groupName>格式问题</groupName>
      <ability>L2_HalfPunc_CN</ability>
      <abilityName>全半角问题</abilityName>
      <candidateList>
        <item>“</item>
      </candidateList>
      <explain>文本全半角错误。</explain>
      <paraID>7452CE8F</paraID>
      <start>46</start>
      <end>47</end>
      <status>modified</status>
      <modifiedWord>“</modifiedWord>
      <trackRevisions>false</trackRevisions>
    </reviewItem>
    <reviewItem>
      <errorID>2d6a9ca1-6a98-4b93-a828-048c36a99f73</errorID>
      <errorWord>"</errorWord>
      <group>L1_Format</group>
      <groupName>格式问题</groupName>
      <ability>L2_HalfPunc_CN</ability>
      <abilityName>全半角问题</abilityName>
      <candidateList>
        <item>”</item>
      </candidateList>
      <explain>文本全半角错误。</explain>
      <paraID>7452CE8F</paraID>
      <start>51</start>
      <end>52</end>
      <status>modified</status>
      <modifiedWord>”</modifiedWord>
      <trackRevisions>false</trackRevisions>
    </reviewItem>
    <reviewItem>
      <errorID>843ecdea-cb85-4e01-a8b2-c6947e4acc83</errorID>
      <errorWord>"</errorWord>
      <group>L1_Format</group>
      <groupName>格式问题</groupName>
      <ability>L2_HalfPunc_CN</ability>
      <abilityName>全半角问题</abilityName>
      <candidateList>
        <item>“</item>
      </candidateList>
      <explain>文本全半角错误。</explain>
      <paraID>7452CE8F</paraID>
      <start>66</start>
      <end>67</end>
      <status>modified</status>
      <modifiedWord>“</modifiedWord>
      <trackRevisions>false</trackRevisions>
    </reviewItem>
    <reviewItem>
      <errorID>1e054564-69b3-467b-b36a-292e430fc37e</errorID>
      <errorWord>"</errorWord>
      <group>L1_Format</group>
      <groupName>格式问题</groupName>
      <ability>L2_HalfPunc_CN</ability>
      <abilityName>全半角问题</abilityName>
      <candidateList>
        <item>”</item>
      </candidateList>
      <explain>文本全半角错误。</explain>
      <paraID>7452CE8F</paraID>
      <start>69</start>
      <end>70</end>
      <status>modified</status>
      <modifiedWord>”</modifiedWord>
      <trackRevisions>false</trackRevisions>
    </reviewItem>
    <reviewItem>
      <errorID>839ccffe-6f81-49f8-9e2a-d62fc21aa416</errorID>
      <errorWord>"</errorWord>
      <group>L1_Format</group>
      <groupName>格式问题</groupName>
      <ability>L2_HalfPunc_CN</ability>
      <abilityName>全半角问题</abilityName>
      <candidateList>
        <item>“</item>
      </candidateList>
      <explain>文本全半角错误。</explain>
      <paraID>7452CE8F</paraID>
      <start>71</start>
      <end>72</end>
      <status>modified</status>
      <modifiedWord>“</modifiedWord>
      <trackRevisions>false</trackRevisions>
    </reviewItem>
    <reviewItem>
      <errorID>a5c4f498-d35f-484b-9702-01aeb92e797d</errorID>
      <errorWord>"</errorWord>
      <group>L1_Format</group>
      <groupName>格式问题</groupName>
      <ability>L2_HalfPunc_CN</ability>
      <abilityName>全半角问题</abilityName>
      <candidateList>
        <item>”</item>
      </candidateList>
      <explain>文本全半角错误。</explain>
      <paraID>7452CE8F</paraID>
      <start>76</start>
      <end>77</end>
      <status>modified</status>
      <modifiedWord>”</modifiedWord>
      <trackRevisions>false</trackRevisions>
    </reviewItem>
    <reviewItem>
      <errorID>2364c5a2-f27d-4e85-9f4a-519cbd99d3eb</errorID>
      <errorWord>"</errorWord>
      <group>L1_Format</group>
      <groupName>格式问题</groupName>
      <ability>L2_HalfPunc_CN</ability>
      <abilityName>全半角问题</abilityName>
      <candidateList>
        <item>“</item>
      </candidateList>
      <explain>文本全半角错误。</explain>
      <paraID>7452CE8F</paraID>
      <start>81</start>
      <end>82</end>
      <status>modified</status>
      <modifiedWord>“</modifiedWord>
      <trackRevisions>false</trackRevisions>
    </reviewItem>
    <reviewItem>
      <errorID>edc0a36c-3961-421a-a903-73070f3a9d23</errorID>
      <errorWord>"</errorWord>
      <group>L1_Format</group>
      <groupName>格式问题</groupName>
      <ability>L2_HalfPunc_CN</ability>
      <abilityName>全半角问题</abilityName>
      <candidateList>
        <item>”</item>
      </candidateList>
      <explain>文本全半角错误。</explain>
      <paraID>7452CE8F</paraID>
      <start>84</start>
      <end>85</end>
      <status>modified</status>
      <modifiedWord>”</modifiedWord>
      <trackRevisions>false</trackRevisions>
    </reviewItem>
    <reviewItem>
      <errorID>1a948bcb-e5c9-4db0-b19a-13cb0d850ee1</errorID>
      <errorWord>"</errorWord>
      <group>L1_Format</group>
      <groupName>格式问题</groupName>
      <ability>L2_HalfPunc_CN</ability>
      <abilityName>全半角问题</abilityName>
      <candidateList>
        <item>“</item>
      </candidateList>
      <explain>文本全半角错误。</explain>
      <paraID>7452CE8F</paraID>
      <start>86</start>
      <end>87</end>
      <status>modified</status>
      <modifiedWord>“</modifiedWord>
      <trackRevisions>false</trackRevisions>
    </reviewItem>
    <reviewItem>
      <errorID>ec77a00b-bfa9-4831-9c47-9bb98229b697</errorID>
      <errorWord>"</errorWord>
      <group>L1_Format</group>
      <groupName>格式问题</groupName>
      <ability>L2_HalfPunc_CN</ability>
      <abilityName>全半角问题</abilityName>
      <candidateList>
        <item>”</item>
      </candidateList>
      <explain>文本全半角错误。</explain>
      <paraID>7452CE8F</paraID>
      <start>91</start>
      <end>92</end>
      <status>modified</status>
      <modifiedWord>”</modifiedWord>
      <trackRevisions>false</trackRevisions>
    </reviewItem>
    <reviewItem>
      <errorID>af80d724-6167-4503-9add-4a52fa9a0715</errorID>
      <errorWord>1980年代</errorWord>
      <group>L1_Knowledge</group>
      <groupName>知识性问题</groupName>
      <ability>L2_Time</ability>
      <abilityName>日期时间</abilityName>
      <candidateList>
        <item>20世纪80年代</item>
      </candidateList>
      <explain>年代表述建议使用世纪+年代的格式。</explain>
      <paraID>7452CE8F</paraID>
      <start>96</start>
      <end>102</end>
      <status>unmodified</status>
      <modifiedWord/>
      <trackRevisions>false</trackRevisions>
    </reviewItem>
    <reviewItem>
      <errorID>f94a8c86-07a1-4174-bc5b-bdfcb1d04f91</errorID>
      <errorWord>"</errorWord>
      <group>L1_Format</group>
      <groupName>格式问题</groupName>
      <ability>L2_HalfPunc_CN</ability>
      <abilityName>全半角问题</abilityName>
      <candidateList>
        <item>“</item>
      </candidateList>
      <explain>文本全半角错误。</explain>
      <paraID>7452CE8F</paraID>
      <start>117</start>
      <end>118</end>
      <status>modified</status>
      <modifiedWord>“</modifiedWord>
      <trackRevisions>false</trackRevisions>
    </reviewItem>
    <reviewItem>
      <errorID>b20fc31d-cf6e-4d06-9500-f54c2ecda972</errorID>
      <errorWord>"</errorWord>
      <group>L1_Format</group>
      <groupName>格式问题</groupName>
      <ability>L2_HalfPunc_CN</ability>
      <abilityName>全半角问题</abilityName>
      <candidateList>
        <item>”</item>
      </candidateList>
      <explain>文本全半角错误。</explain>
      <paraID>7452CE8F</paraID>
      <start>122</start>
      <end>123</end>
      <status>modified</status>
      <modifiedWord>”</modifiedWord>
      <trackRevisions>false</trackRevisions>
    </reviewItem>
    <reviewItem>
      <errorID>1ecaeb0c-a7d5-4aa9-a6e0-15bd21a4aede</errorID>
      <errorWord>,</errorWord>
      <group>L1_Format</group>
      <groupName>格式问题</groupName>
      <ability>L2_HalfPunc_CN</ability>
      <abilityName>全半角问题</abilityName>
      <candidateList>
        <item>，</item>
      </candidateList>
      <explain>文本全半角错误。</explain>
      <paraID>721999F4</paraID>
      <start>23</start>
      <end>24</end>
      <status>modified</status>
      <modifiedWord>，</modifiedWord>
      <trackRevisions>false</trackRevisions>
    </reviewItem>
    <reviewItem>
      <errorID>9a55ddc5-6c9d-4cea-ad54-4dcb8c9d1d17</errorID>
      <errorWord>,</errorWord>
      <group>L1_Format</group>
      <groupName>格式问题</groupName>
      <ability>L2_HalfPunc_CN</ability>
      <abilityName>全半角问题</abilityName>
      <candidateList>
        <item>，</item>
      </candidateList>
      <explain>文本全半角错误。</explain>
      <paraID>721999F4</paraID>
      <start>31</start>
      <end>32</end>
      <status>modified</status>
      <modifiedWord>，</modifiedWord>
      <trackRevisions>false</trackRevisions>
    </reviewItem>
    <reviewItem>
      <errorID>0991a165-4eac-4393-a6e6-8a3f9fdf98eb</errorID>
      <errorWord>(</errorWord>
      <group>L1_Format</group>
      <groupName>格式问题</groupName>
      <ability>L2_HalfPunc_CN</ability>
      <abilityName>全半角问题</abilityName>
      <candidateList>
        <item>（</item>
      </candidateList>
      <explain>文本全半角错误。</explain>
      <paraID>43C2F163</paraID>
      <start>12</start>
      <end>13</end>
      <status>modified</status>
      <modifiedWord>（</modifiedWord>
      <trackRevisions>false</trackRevisions>
    </reviewItem>
    <reviewItem>
      <errorID>3d205216-5a40-4a31-b371-28d514f8ca09</errorID>
      <errorWord>)</errorWord>
      <group>L1_Format</group>
      <groupName>格式问题</groupName>
      <ability>L2_HalfPunc_CN</ability>
      <abilityName>全半角问题</abilityName>
      <candidateList>
        <item>）</item>
      </candidateList>
      <explain>文本全半角错误。</explain>
      <paraID>43C2F163</paraID>
      <start>19</start>
      <end>20</end>
      <status>modified</status>
      <modifiedWord>）</modifiedWord>
      <trackRevisions>false</trackRevisions>
    </reviewItem>
    <reviewItem>
      <errorID>23091b2d-eb7f-47e0-aab7-6df21237e876</errorID>
      <errorWord>"</errorWord>
      <group>L1_Format</group>
      <groupName>格式问题</groupName>
      <ability>L2_HalfPunc_CN</ability>
      <abilityName>全半角问题</abilityName>
      <candidateList>
        <item>“</item>
      </candidateList>
      <explain>文本全半角错误。</explain>
      <paraID>4DC7D62B</paraID>
      <start>162</start>
      <end>163</end>
      <status>modified</status>
      <modifiedWord>“</modifiedWord>
      <trackRevisions>false</trackRevisions>
    </reviewItem>
    <reviewItem>
      <errorID>fd91bdf9-c3ea-417c-b659-3ad62689ce04</errorID>
      <errorWord>"</errorWord>
      <group>L1_Format</group>
      <groupName>格式问题</groupName>
      <ability>L2_HalfPunc_CN</ability>
      <abilityName>全半角问题</abilityName>
      <candidateList>
        <item>”</item>
      </candidateList>
      <explain>文本全半角错误。</explain>
      <paraID>4DC7D62B</paraID>
      <start>170</start>
      <end>171</end>
      <status>modified</status>
      <modifiedWord>”</modifiedWord>
      <trackRevisions>false</trackRevisions>
    </reviewItem>
    <reviewItem>
      <errorID>84323bda-b301-490b-8839-61de37bae4ef</errorID>
      <errorWord>"</errorWord>
      <group>L1_Format</group>
      <groupName>格式问题</groupName>
      <ability>L2_HalfPunc_CN</ability>
      <abilityName>全半角问题</abilityName>
      <candidateList>
        <item>“</item>
      </candidateList>
      <explain>文本全半角错误。</explain>
      <paraID>6795C048</paraID>
      <start>168</start>
      <end>169</end>
      <status>modified</status>
      <modifiedWord>“</modifiedWord>
      <trackRevisions>false</trackRevisions>
    </reviewItem>
    <reviewItem>
      <errorID>27150190-169e-430a-ae4c-fb843763e398</errorID>
      <errorWord>"</errorWord>
      <group>L1_Format</group>
      <groupName>格式问题</groupName>
      <ability>L2_HalfPunc_CN</ability>
      <abilityName>全半角问题</abilityName>
      <candidateList>
        <item>”</item>
      </candidateList>
      <explain>文本全半角错误。</explain>
      <paraID>6795C048</paraID>
      <start>174</start>
      <end>175</end>
      <status>modified</status>
      <modifiedWord>”</modifiedWord>
      <trackRevisions>false</trackRevisions>
    </reviewItem>
    <reviewItem>
      <errorID>53db7d56-9eca-4520-8719-594cf4fe7334</errorID>
      <errorWord>"</errorWord>
      <group>L1_Format</group>
      <groupName>格式问题</groupName>
      <ability>L2_HalfPunc_CN</ability>
      <abilityName>全半角问题</abilityName>
      <candidateList>
        <item>“</item>
      </candidateList>
      <explain>文本全半角错误。</explain>
      <paraID>5912D082</paraID>
      <start>11</start>
      <end>12</end>
      <status>modified</status>
      <modifiedWord>“</modifiedWord>
      <trackRevisions>false</trackRevisions>
    </reviewItem>
    <reviewItem>
      <errorID>d124daa4-6f7d-4a92-9a34-640384847138</errorID>
      <errorWord>"</errorWord>
      <group>L1_Format</group>
      <groupName>格式问题</groupName>
      <ability>L2_HalfPunc_CN</ability>
      <abilityName>全半角问题</abilityName>
      <candidateList>
        <item>”</item>
      </candidateList>
      <explain>文本全半角错误。</explain>
      <paraID>5912D082</paraID>
      <start>19</start>
      <end>20</end>
      <status>modified</status>
      <modifiedWord>”</modifiedWord>
      <trackRevisions>false</trackRevisions>
    </reviewItem>
    <reviewItem>
      <errorID>3b59d72a-30a2-4524-9dba-fa376c457473</errorID>
      <errorWord>"</errorWord>
      <group>L1_Format</group>
      <groupName>格式问题</groupName>
      <ability>L2_HalfPunc_CN</ability>
      <abilityName>全半角问题</abilityName>
      <candidateList>
        <item>“</item>
      </candidateList>
      <explain>文本全半角错误。</explain>
      <paraID>5912D082</paraID>
      <start>49</start>
      <end>50</end>
      <status>modified</status>
      <modifiedWord>“</modifiedWord>
      <trackRevisions>false</trackRevisions>
    </reviewItem>
    <reviewItem>
      <errorID>2ba5cfbd-e36f-4a73-b8fd-de74f03d7538</errorID>
      <errorWord>"</errorWord>
      <group>L1_Format</group>
      <groupName>格式问题</groupName>
      <ability>L2_HalfPunc_CN</ability>
      <abilityName>全半角问题</abilityName>
      <candidateList>
        <item>”</item>
      </candidateList>
      <explain>文本全半角错误。</explain>
      <paraID>5912D082</paraID>
      <start>54</start>
      <end>55</end>
      <status>modified</status>
      <modifiedWord>”</modifiedWord>
      <trackRevisions>false</trackRevisions>
    </reviewItem>
    <reviewItem>
      <errorID>84b8d41b-9bdb-42ac-b6a2-f6380e21a348</errorID>
      <errorWord>"</errorWord>
      <group>L1_Format</group>
      <groupName>格式问题</groupName>
      <ability>L2_HalfPunc_CN</ability>
      <abilityName>全半角问题</abilityName>
      <candidateList>
        <item>“</item>
      </candidateList>
      <explain>文本全半角错误。</explain>
      <paraID>7C9CA337</paraID>
      <start>53</start>
      <end>54</end>
      <status>modified</status>
      <modifiedWord>“</modifiedWord>
      <trackRevisions>false</trackRevisions>
    </reviewItem>
    <reviewItem>
      <errorID>25b1031a-a915-4ccf-b6fe-a3397cc427e0</errorID>
      <errorWord>"</errorWord>
      <group>L1_Format</group>
      <groupName>格式问题</groupName>
      <ability>L2_HalfPunc_CN</ability>
      <abilityName>全半角问题</abilityName>
      <candidateList>
        <item>”</item>
      </candidateList>
      <explain>文本全半角错误。</explain>
      <paraID>7C9CA337</paraID>
      <start>58</start>
      <end>59</end>
      <status>modified</status>
      <modifiedWord>”</modifiedWord>
      <trackRevisions>false</trackRevisions>
    </reviewItem>
    <reviewItem>
      <errorID>7188a433-c08d-4f30-af84-7edb28b5290b</errorID>
      <errorWord>"</errorWord>
      <group>L1_Format</group>
      <groupName>格式问题</groupName>
      <ability>L2_HalfPunc_CN</ability>
      <abilityName>全半角问题</abilityName>
      <candidateList>
        <item>“</item>
      </candidateList>
      <explain>文本全半角错误。</explain>
      <paraID>7C9CA337</paraID>
      <start>93</start>
      <end>94</end>
      <status>modified</status>
      <modifiedWord>“</modifiedWord>
      <trackRevisions>false</trackRevisions>
    </reviewItem>
    <reviewItem>
      <errorID>25719d2a-b2c8-4722-b180-87885cd45346</errorID>
      <errorWord>"</errorWord>
      <group>L1_Format</group>
      <groupName>格式问题</groupName>
      <ability>L2_HalfPunc_CN</ability>
      <abilityName>全半角问题</abilityName>
      <candidateList>
        <item>”</item>
      </candidateList>
      <explain>文本全半角错误。</explain>
      <paraID>7C9CA337</paraID>
      <start>96</start>
      <end>97</end>
      <status>modified</status>
      <modifiedWord>”</modifiedWord>
      <trackRevisions>false</trackRevisions>
    </reviewItem>
    <reviewItem>
      <errorID>3b7d66f0-1819-42ef-be9e-e0b23d2038d6</errorID>
      <errorWord>"</errorWord>
      <group>L1_Format</group>
      <groupName>格式问题</groupName>
      <ability>L2_HalfPunc_CN</ability>
      <abilityName>全半角问题</abilityName>
      <candidateList>
        <item>“</item>
      </candidateList>
      <explain>文本全半角错误。</explain>
      <paraID>7C9CA337</paraID>
      <start>107</start>
      <end>108</end>
      <status>modified</status>
      <modifiedWord>“</modifiedWord>
      <trackRevisions>false</trackRevisions>
    </reviewItem>
    <reviewItem>
      <errorID>401de3ad-860c-4a30-8907-127ff8de29f0</errorID>
      <errorWord>"</errorWord>
      <group>L1_Format</group>
      <groupName>格式问题</groupName>
      <ability>L2_HalfPunc_CN</ability>
      <abilityName>全半角问题</abilityName>
      <candidateList>
        <item>”</item>
      </candidateList>
      <explain>文本全半角错误。</explain>
      <paraID>7C9CA337</paraID>
      <start>110</start>
      <end>111</end>
      <status>modified</status>
      <modifiedWord>”</modifiedWord>
      <trackRevisions>false</trackRevisions>
    </reviewItem>
    <reviewItem>
      <errorID>f0a4085c-32eb-44bb-b8e2-7787a8313819</errorID>
      <errorWord>1930年代</errorWord>
      <group>L1_Knowledge</group>
      <groupName>知识性问题</groupName>
      <ability>L2_Time</ability>
      <abilityName>日期时间</abilityName>
      <candidateList>
        <item>20世纪30年代</item>
      </candidateList>
      <explain>年代表述建议使用世纪+年代的格式。</explain>
      <paraID>66AEB99F</paraID>
      <start>17</start>
      <end>23</end>
      <status>unmodified</status>
      <modifiedWord/>
      <trackRevisions>false</trackRevisions>
    </reviewItem>
    <reviewItem>
      <errorID>8b9aa0db-375b-4438-a242-3f6746af120c</errorID>
      <errorWord>1980年代</errorWord>
      <group>L1_Knowledge</group>
      <groupName>知识性问题</groupName>
      <ability>L2_Time</ability>
      <abilityName>日期时间</abilityName>
      <candidateList>
        <item>20世纪80年代</item>
      </candidateList>
      <explain>年代表述建议使用世纪+年代的格式。</explain>
      <paraID> 1DF80FD</paraID>
      <start>51</start>
      <end>57</end>
      <status>unmodified</status>
      <modifiedWord/>
      <trackRevisions>false</trackRevisions>
    </reviewItem>
    <reviewItem>
      <errorID>5deda89e-80f9-4759-a027-78cc4b1fdd9b</errorID>
      <errorWord>"</errorWord>
      <group>L1_Format</group>
      <groupName>格式问题</groupName>
      <ability>L2_HalfPunc_CN</ability>
      <abilityName>全半角问题</abilityName>
      <candidateList>
        <item>“</item>
      </candidateList>
      <explain>文本全半角错误。</explain>
      <paraID> 1DF80FD</paraID>
      <start>106</start>
      <end>107</end>
      <status>modified</status>
      <modifiedWord>“</modifiedWord>
      <trackRevisions>false</trackRevisions>
    </reviewItem>
    <reviewItem>
      <errorID>ae12957e-1da0-434d-995a-c38761069a79</errorID>
      <errorWord>"</errorWord>
      <group>L1_Format</group>
      <groupName>格式问题</groupName>
      <ability>L2_HalfPunc_CN</ability>
      <abilityName>全半角问题</abilityName>
      <candidateList>
        <item>”</item>
      </candidateList>
      <explain>文本全半角错误。</explain>
      <paraID> 1DF80FD</paraID>
      <start>114</start>
      <end>115</end>
      <status>modified</status>
      <modifiedWord>”</modifiedWord>
      <trackRevisions>false</trackRevisions>
    </reviewItem>
    <reviewItem>
      <errorID>7c9e6564-d304-457e-820e-1f0c9055c8c6</errorID>
      <errorWord>1990年代</errorWord>
      <group>L1_Knowledge</group>
      <groupName>知识性问题</groupName>
      <ability>L2_Time</ability>
      <abilityName>日期时间</abilityName>
      <candidateList>
        <item>20世纪90年代</item>
      </candidateList>
      <explain>年代表述建议使用世纪+年代的格式。</explain>
      <paraID> 1DF80FD</paraID>
      <start>118</start>
      <end>124</end>
      <status>unmodified</status>
      <modifiedWord/>
      <trackRevisions>false</trackRevisions>
    </reviewItem>
    <reviewItem>
      <errorID>c8102831-29d8-449e-a79b-9b0ade5f3d4a</errorID>
      <errorWord>"</errorWord>
      <group>L1_Format</group>
      <groupName>格式问题</groupName>
      <ability>L2_HalfPunc_CN</ability>
      <abilityName>全半角问题</abilityName>
      <candidateList>
        <item>“</item>
      </candidateList>
      <explain>文本全半角错误。</explain>
      <paraID> 1DF80FD</paraID>
      <start>153</start>
      <end>154</end>
      <status>modified</status>
      <modifiedWord>“</modifiedWord>
      <trackRevisions>false</trackRevisions>
    </reviewItem>
    <reviewItem>
      <errorID>4064f80f-713d-4c0c-afea-f91c50962df0</errorID>
      <errorWord>"</errorWord>
      <group>L1_Format</group>
      <groupName>格式问题</groupName>
      <ability>L2_HalfPunc_CN</ability>
      <abilityName>全半角问题</abilityName>
      <candidateList>
        <item>”</item>
      </candidateList>
      <explain>文本全半角错误。</explain>
      <paraID> 1DF80FD</paraID>
      <start>158</start>
      <end>159</end>
      <status>modified</status>
      <modifiedWord>”</modifiedWord>
      <trackRevisions>false</trackRevisions>
    </reviewItem>
    <reviewItem>
      <errorID>29598e38-9518-42a6-b173-7d22ca9cd1f3</errorID>
      <errorWord>,</errorWord>
      <group>L1_Format</group>
      <groupName>格式问题</groupName>
      <ability>L2_HalfPunc_CN</ability>
      <abilityName>全半角问题</abilityName>
      <candidateList>
        <item>，</item>
      </candidateList>
      <explain>文本全半角错误。</explain>
      <paraID>13960228</paraID>
      <start>24</start>
      <end>25</end>
      <status>modified</status>
      <modifiedWord>，</modifiedWord>
      <trackRevisions>false</trackRevisions>
    </reviewItem>
    <reviewItem>
      <errorID>24d1a196-5e82-410e-80b4-44fdcd23e98e</errorID>
      <errorWord>,</errorWord>
      <group>L1_Format</group>
      <groupName>格式问题</groupName>
      <ability>L2_HalfPunc_CN</ability>
      <abilityName>全半角问题</abilityName>
      <candidateList>
        <item>，</item>
      </candidateList>
      <explain>文本全半角错误。</explain>
      <paraID>13960228</paraID>
      <start>33</start>
      <end>34</end>
      <status>modified</status>
      <modifiedWord>，</modifiedWord>
      <trackRevisions>false</trackRevisions>
    </reviewItem>
    <reviewItem>
      <errorID>75b68fee-c7ae-486a-ab3d-bf29069b16a0</errorID>
      <errorWord>,</errorWord>
      <group>L1_Format</group>
      <groupName>格式问题</groupName>
      <ability>L2_HalfPunc_CN</ability>
      <abilityName>全半角问题</abilityName>
      <candidateList>
        <item>，</item>
      </candidateList>
      <explain>文本全半角错误。</explain>
      <paraID>13960228</paraID>
      <start>44</start>
      <end>45</end>
      <status>modified</status>
      <modifiedWord>，</modifiedWord>
      <trackRevisions>false</trackRevisions>
    </reviewItem>
    <reviewItem>
      <errorID>8231c7ad-6059-4067-b7dc-88b07289c4f2</errorID>
      <errorWord>(</errorWord>
      <group>L1_Format</group>
      <groupName>格式问题</groupName>
      <ability>L2_HalfPunc_CN</ability>
      <abilityName>全半角问题</abilityName>
      <candidateList>
        <item>（</item>
      </candidateList>
      <explain>文本全半角错误。</explain>
      <paraID> 5ECF41A</paraID>
      <start>12</start>
      <end>13</end>
      <status>modified</status>
      <modifiedWord>（</modifiedWord>
      <trackRevisions>false</trackRevisions>
    </reviewItem>
    <reviewItem>
      <errorID>ee96aa82-5a16-499a-98c5-ae6e1deb8a45</errorID>
      <errorWord>)</errorWord>
      <group>L1_Format</group>
      <groupName>格式问题</groupName>
      <ability>L2_HalfPunc_CN</ability>
      <abilityName>全半角问题</abilityName>
      <candidateList>
        <item>）</item>
      </candidateList>
      <explain>文本全半角错误。</explain>
      <paraID> 5ECF41A</paraID>
      <start>19</start>
      <end>20</end>
      <status>modified</status>
      <modifiedWord>）</modifiedWord>
      <trackRevisions>false</trackRevisions>
    </reviewItem>
    <reviewItem>
      <errorID>4654592f-2985-4503-a6b0-46745a733cf3</errorID>
      <errorWord>"</errorWord>
      <group>L1_Format</group>
      <groupName>格式问题</groupName>
      <ability>L2_HalfPunc_CN</ability>
      <abilityName>全半角问题</abilityName>
      <candidateList>
        <item>“</item>
      </candidateList>
      <explain>文本全半角错误。</explain>
      <paraID>6EC5EB30</paraID>
      <start>19</start>
      <end>20</end>
      <status>modified</status>
      <modifiedWord>“</modifiedWord>
      <trackRevisions>false</trackRevisions>
    </reviewItem>
    <reviewItem>
      <errorID>555adab2-06bb-4bd9-bf89-c0a1b0414e33</errorID>
      <errorWord>"</errorWord>
      <group>L1_Format</group>
      <groupName>格式问题</groupName>
      <ability>L2_HalfPunc_CN</ability>
      <abilityName>全半角问题</abilityName>
      <candidateList>
        <item>”</item>
      </candidateList>
      <explain>文本全半角错误。</explain>
      <paraID>6EC5EB30</paraID>
      <start>24</start>
      <end>25</end>
      <status>modified</status>
      <modifiedWord>”</modifiedWord>
      <trackRevisions>false</trackRevisions>
    </reviewItem>
    <reviewItem>
      <errorID>b9567b03-f364-4aa6-b6fd-7d6a8362f3e9</errorID>
      <errorWord>"</errorWord>
      <group>L1_Format</group>
      <groupName>格式问题</groupName>
      <ability>L2_HalfPunc_CN</ability>
      <abilityName>全半角问题</abilityName>
      <candidateList>
        <item>“</item>
      </candidateList>
      <explain>文本全半角错误。</explain>
      <paraID>6EC5EB30</paraID>
      <start>90</start>
      <end>91</end>
      <status>modified</status>
      <modifiedWord>“</modifiedWord>
      <trackRevisions>false</trackRevisions>
    </reviewItem>
    <reviewItem>
      <errorID>03a3cf17-e794-437f-ba53-646c18d20432</errorID>
      <errorWord>"</errorWord>
      <group>L1_Format</group>
      <groupName>格式问题</groupName>
      <ability>L2_HalfPunc_CN</ability>
      <abilityName>全半角问题</abilityName>
      <candidateList>
        <item>”</item>
      </candidateList>
      <explain>文本全半角错误。</explain>
      <paraID>6EC5EB30</paraID>
      <start>95</start>
      <end>96</end>
      <status>modified</status>
      <modifiedWord>”</modifiedWord>
      <trackRevisions>false</trackRevisions>
    </reviewItem>
    <reviewItem>
      <errorID>8206c0c3-3689-41f3-acbe-5f7bf065d47a</errorID>
      <errorWord>中央研究院</errorWord>
      <group>L1_Sensitive</group>
      <groupName>敏感问题</groupName>
      <ability>L2_Violent</ability>
      <abilityName>暴恐词条</abilityName>
      <candidateList/>
      <explain>【暴恐词条】句中包含暴恐类敏感词条，请注意甄别。</explain>
      <paraID>486B48EA</paraID>
      <start>35</start>
      <end>40</end>
      <status>unmodified</status>
      <modifiedWord/>
      <trackRevisions>false</trackRevisions>
    </reviewItem>
    <reviewItem>
      <errorID>3d9ba983-7c55-4652-aaec-7b3569a706b0</errorID>
      <errorWord>"</errorWord>
      <group>L1_Format</group>
      <groupName>格式问题</groupName>
      <ability>L2_HalfPunc_CN</ability>
      <abilityName>全半角问题</abilityName>
      <candidateList>
        <item>“</item>
      </candidateList>
      <explain>文本全半角错误。</explain>
      <paraID>5781933D</paraID>
      <start>22</start>
      <end>23</end>
      <status>modified</status>
      <modifiedWord>“</modifiedWord>
      <trackRevisions>false</trackRevisions>
    </reviewItem>
    <reviewItem>
      <errorID>f02b7462-d3bb-42d0-9a93-9ec01cf9e399</errorID>
      <errorWord>"</errorWord>
      <group>L1_Format</group>
      <groupName>格式问题</groupName>
      <ability>L2_HalfPunc_CN</ability>
      <abilityName>全半角问题</abilityName>
      <candidateList>
        <item>”</item>
      </candidateList>
      <explain>文本全半角错误。</explain>
      <paraID>5781933D</paraID>
      <start>30</start>
      <end>31</end>
      <status>modified</status>
      <modifiedWord>”</modifiedWord>
      <trackRevisions>false</trackRevisions>
    </reviewItem>
    <reviewItem>
      <errorID>d3ac673d-39d6-46f0-9b0e-5935611f18b0</errorID>
      <errorWord>"</errorWord>
      <group>L1_Format</group>
      <groupName>格式问题</groupName>
      <ability>L2_HalfPunc_CN</ability>
      <abilityName>全半角问题</abilityName>
      <candidateList>
        <item>“</item>
      </candidateList>
      <explain>文本全半角错误。</explain>
      <paraID>5781933D</paraID>
      <start>97</start>
      <end>98</end>
      <status>modified</status>
      <modifiedWord>“</modifiedWord>
      <trackRevisions>false</trackRevisions>
    </reviewItem>
    <reviewItem>
      <errorID>635cd2bb-9db6-4cfd-af28-98db0ebdd6a9</errorID>
      <errorWord>"</errorWord>
      <group>L1_Format</group>
      <groupName>格式问题</groupName>
      <ability>L2_HalfPunc_CN</ability>
      <abilityName>全半角问题</abilityName>
      <candidateList>
        <item>”</item>
      </candidateList>
      <explain>文本全半角错误。</explain>
      <paraID>5781933D</paraID>
      <start>105</start>
      <end>106</end>
      <status>modified</status>
      <modifiedWord>”</modifiedWord>
      <trackRevisions>false</trackRevisions>
    </reviewItem>
    <reviewItem>
      <errorID>853b897c-b2c7-47bc-945e-7759990e2b98</errorID>
      <errorWord>1930年代</errorWord>
      <group>L1_Knowledge</group>
      <groupName>知识性问题</groupName>
      <ability>L2_Time</ability>
      <abilityName>日期时间</abilityName>
      <candidateList>
        <item>20世纪30年代</item>
      </candidateList>
      <explain>年代表述建议使用世纪+年代的格式。</explain>
      <paraID> 2EB7B7A</paraID>
      <start>19</start>
      <end>25</end>
      <status>unmodified</status>
      <modifiedWord/>
      <trackRevisions>false</trackRevisions>
    </reviewItem>
    <reviewItem>
      <errorID>036099ec-bfda-476d-8ec1-0695d2a694db</errorID>
      <errorWord>1950年代</errorWord>
      <group>L1_Knowledge</group>
      <groupName>知识性问题</groupName>
      <ability>L2_Time</ability>
      <abilityName>日期时间</abilityName>
      <candidateList>
        <item>20世纪50年代</item>
      </candidateList>
      <explain>年代表述建议使用世纪+年代的格式。</explain>
      <paraID> 2EB7B7A</paraID>
      <start>48</start>
      <end>54</end>
      <status>unmodified</status>
      <modifiedWord/>
      <trackRevisions>false</trackRevisions>
    </reviewItem>
    <reviewItem>
      <errorID>2072053e-eeec-471c-ac07-a58b8c445bfd</errorID>
      <errorWord>1930年代</errorWord>
      <group>L1_Knowledge</group>
      <groupName>知识性问题</groupName>
      <ability>L2_Time</ability>
      <abilityName>日期时间</abilityName>
      <candidateList>
        <item>20世纪30年代</item>
      </candidateList>
      <explain>年代表述建议使用世纪+年代的格式。</explain>
      <paraID>2BCC26A9</paraID>
      <start>13</start>
      <end>19</end>
      <status>unmodified</status>
      <modifiedWord/>
      <trackRevisions>false</trackRevisions>
    </reviewItem>
    <reviewItem>
      <errorID>bcb3ad41-08ba-4b9b-872f-c09224b890e6</errorID>
      <errorWord>"</errorWord>
      <group>L1_Format</group>
      <groupName>格式问题</groupName>
      <ability>L2_HalfPunc_CN</ability>
      <abilityName>全半角问题</abilityName>
      <candidateList>
        <item>“</item>
      </candidateList>
      <explain>文本全半角错误。</explain>
      <paraID>2BCC26A9</paraID>
      <start>27</start>
      <end>28</end>
      <status>modified</status>
      <modifiedWord>“</modifiedWord>
      <trackRevisions>false</trackRevisions>
    </reviewItem>
    <reviewItem>
      <errorID>2a5f78bc-a7e8-4d8f-b852-5bc93c80f4ac</errorID>
      <errorWord>"</errorWord>
      <group>L1_Format</group>
      <groupName>格式问题</groupName>
      <ability>L2_HalfPunc_CN</ability>
      <abilityName>全半角问题</abilityName>
      <candidateList>
        <item>”</item>
      </candidateList>
      <explain>文本全半角错误。</explain>
      <paraID>2BCC26A9</paraID>
      <start>36</start>
      <end>37</end>
      <status>modified</status>
      <modifiedWord>”</modifiedWord>
      <trackRevisions>false</trackRevisions>
    </reviewItem>
    <reviewItem>
      <errorID>48f74ce0-6cce-4632-b721-f3a83453d84c</errorID>
      <errorWord>"</errorWord>
      <group>L1_Format</group>
      <groupName>格式问题</groupName>
      <ability>L2_HalfPunc_CN</ability>
      <abilityName>全半角问题</abilityName>
      <candidateList>
        <item>“</item>
      </candidateList>
      <explain>文本全半角错误。</explain>
      <paraID>2BCC26A9</paraID>
      <start>74</start>
      <end>75</end>
      <status>modified</status>
      <modifiedWord>“</modifiedWord>
      <trackRevisions>false</trackRevisions>
    </reviewItem>
    <reviewItem>
      <errorID>e6c39916-888c-4124-8dfb-0daabef853a1</errorID>
      <errorWord>"</errorWord>
      <group>L1_Format</group>
      <groupName>格式问题</groupName>
      <ability>L2_HalfPunc_CN</ability>
      <abilityName>全半角问题</abilityName>
      <candidateList>
        <item>”</item>
      </candidateList>
      <explain>文本全半角错误。</explain>
      <paraID>2BCC26A9</paraID>
      <start>82</start>
      <end>83</end>
      <status>modified</status>
      <modifiedWord>”</modifiedWord>
      <trackRevisions>false</trackRevisions>
    </reviewItem>
    <reviewItem>
      <errorID>92f83d14-431f-42c5-a5ab-14dc0802113b</errorID>
      <errorWord>中央研究院</errorWord>
      <group>L1_Sensitive</group>
      <groupName>敏感问题</groupName>
      <ability>L2_Violent</ability>
      <abilityName>暴恐词条</abilityName>
      <candidateList/>
      <explain>【暴恐词条】句中包含暴恐类敏感词条，请注意甄别。</explain>
      <paraID> F14C698</paraID>
      <start>7</start>
      <end>12</end>
      <status>unmodified</status>
      <modifiedWord/>
      <trackRevisions>false</trackRevisions>
    </reviewItem>
    <reviewItem>
      <errorID>91e7fa86-e0ac-45c5-91d3-e04b60925fc9</errorID>
      <errorWord>1930年代</errorWord>
      <group>L1_Knowledge</group>
      <groupName>知识性问题</groupName>
      <ability>L2_Time</ability>
      <abilityName>日期时间</abilityName>
      <candidateList>
        <item>20世纪30年代</item>
      </candidateList>
      <explain>年代表述建议使用世纪+年代的格式。</explain>
      <paraID> F14C698</paraID>
      <start>24</start>
      <end>30</end>
      <status>unmodified</status>
      <modifiedWord/>
      <trackRevisions>false</trackRevisions>
    </reviewItem>
    <reviewItem>
      <errorID>1d96b0e4-f354-4fca-8a47-fbfea8f48a60</errorID>
      <errorWord>中央研究院</errorWord>
      <group>L1_Sensitive</group>
      <groupName>敏感问题</groupName>
      <ability>L2_Violent</ability>
      <abilityName>暴恐词条</abilityName>
      <candidateList/>
      <explain>【暴恐词条】句中包含暴恐类敏感词条，请注意甄别。</explain>
      <paraID> F14C698</paraID>
      <start>116</start>
      <end>121</end>
      <status>unmodified</status>
      <modifiedWord/>
      <trackRevisions>false</trackRevisions>
    </reviewItem>
    <reviewItem>
      <errorID>418c318f-c061-4450-9ba0-ef94c0f0a716</errorID>
      <errorWord>"</errorWord>
      <group>L1_Format</group>
      <groupName>格式问题</groupName>
      <ability>L2_HalfPunc_CN</ability>
      <abilityName>全半角问题</abilityName>
      <candidateList>
        <item>“</item>
      </candidateList>
      <explain>文本全半角错误。</explain>
      <paraID>2581E60D</paraID>
      <start>33</start>
      <end>34</end>
      <status>modified</status>
      <modifiedWord>“</modifiedWord>
      <trackRevisions>false</trackRevisions>
    </reviewItem>
    <reviewItem>
      <errorID>a94e38ec-a0ca-482e-99cf-7bb6cb41118c</errorID>
      <errorWord>"</errorWord>
      <group>L1_Format</group>
      <groupName>格式问题</groupName>
      <ability>L2_HalfPunc_CN</ability>
      <abilityName>全半角问题</abilityName>
      <candidateList>
        <item>”</item>
      </candidateList>
      <explain>文本全半角错误。</explain>
      <paraID>2581E60D</paraID>
      <start>42</start>
      <end>43</end>
      <status>modified</status>
      <modifiedWord>”</modifiedWord>
      <trackRevisions>false</trackRevisions>
    </reviewItem>
    <reviewItem>
      <errorID>dea43ca8-5fe0-49fa-8f31-99273c7b5493</errorID>
      <errorWord>"</errorWord>
      <group>L1_Format</group>
      <groupName>格式问题</groupName>
      <ability>L2_HalfPunc_CN</ability>
      <abilityName>全半角问题</abilityName>
      <candidateList>
        <item>“</item>
      </candidateList>
      <explain>文本全半角错误。</explain>
      <paraID>2581E60D</paraID>
      <start>44</start>
      <end>45</end>
      <status>modified</status>
      <modifiedWord>“</modifiedWord>
      <trackRevisions>false</trackRevisions>
    </reviewItem>
    <reviewItem>
      <errorID>80763f9c-dbc9-43ff-9cd7-bed1df2eede1</errorID>
      <errorWord>"</errorWord>
      <group>L1_Format</group>
      <groupName>格式问题</groupName>
      <ability>L2_HalfPunc_CN</ability>
      <abilityName>全半角问题</abilityName>
      <candidateList>
        <item>”</item>
      </candidateList>
      <explain>文本全半角错误。</explain>
      <paraID>2581E60D</paraID>
      <start>52</start>
      <end>53</end>
      <status>modified</status>
      <modifiedWord>”</modifiedWord>
      <trackRevisions>false</trackRevisions>
    </reviewItem>
    <reviewItem>
      <errorID>0d0cce8e-ef44-445f-8264-e5fcc5153928</errorID>
      <errorWord>1980年代</errorWord>
      <group>L1_Knowledge</group>
      <groupName>知识性问题</groupName>
      <ability>L2_Time</ability>
      <abilityName>日期时间</abilityName>
      <candidateList>
        <item>20世纪80年代</item>
      </candidateList>
      <explain>年代表述建议使用世纪+年代的格式。</explain>
      <paraID>2581E60D</paraID>
      <start>137</start>
      <end>143</end>
      <status>unmodified</status>
      <modifiedWord/>
      <trackRevisions>false</trackRevisions>
    </reviewItem>
    <reviewItem>
      <errorID>f37285c6-5fd7-4d0e-a47b-010378501f09</errorID>
      <errorWord>"</errorWord>
      <group>L1_Format</group>
      <groupName>格式问题</groupName>
      <ability>L2_HalfPunc_CN</ability>
      <abilityName>全半角问题</abilityName>
      <candidateList>
        <item>“</item>
      </candidateList>
      <explain>文本全半角错误。</explain>
      <paraID>2581E60D</paraID>
      <start>179</start>
      <end>180</end>
      <status>modified</status>
      <modifiedWord>“</modifiedWord>
      <trackRevisions>false</trackRevisions>
    </reviewItem>
    <reviewItem>
      <errorID>98b51c96-c792-41a5-981f-291f2d5a7cd1</errorID>
      <errorWord>"</errorWord>
      <group>L1_Format</group>
      <groupName>格式问题</groupName>
      <ability>L2_HalfPunc_CN</ability>
      <abilityName>全半角问题</abilityName>
      <candidateList>
        <item>”</item>
      </candidateList>
      <explain>文本全半角错误。</explain>
      <paraID>2581E60D</paraID>
      <start>184</start>
      <end>185</end>
      <status>modified</status>
      <modifiedWord>”</modifiedWord>
      <trackRevisions>false</trackRevisions>
    </reviewItem>
    <reviewItem>
      <errorID>2768c2d4-6378-4ea8-af0d-e858212f1435</errorID>
      <errorWord>,</errorWord>
      <group>L1_Format</group>
      <groupName>格式问题</groupName>
      <ability>L2_HalfPunc_CN</ability>
      <abilityName>全半角问题</abilityName>
      <candidateList>
        <item>，</item>
      </candidateList>
      <explain>文本全半角错误。</explain>
      <paraID>74DD416C</paraID>
      <start>25</start>
      <end>26</end>
      <status>modified</status>
      <modifiedWord>，</modifiedWord>
      <trackRevisions>false</trackRevisions>
    </reviewItem>
    <reviewItem>
      <errorID>1c422994-2c9a-46b2-8028-00b69a07b02f</errorID>
      <errorWord>,</errorWord>
      <group>L1_Format</group>
      <groupName>格式问题</groupName>
      <ability>L2_HalfPunc_CN</ability>
      <abilityName>全半角问题</abilityName>
      <candidateList>
        <item>，</item>
      </candidateList>
      <explain>文本全半角错误。</explain>
      <paraID>74DD416C</paraID>
      <start>36</start>
      <end>37</end>
      <status>modified</status>
      <modifiedWord>，</modifiedWord>
      <trackRevisions>false</trackRevisions>
    </reviewItem>
    <reviewItem>
      <errorID>d64bae78-561d-469f-b0dd-b507f61b8d63</errorID>
      <errorWord>,</errorWord>
      <group>L1_Format</group>
      <groupName>格式问题</groupName>
      <ability>L2_HalfPunc_CN</ability>
      <abilityName>全半角问题</abilityName>
      <candidateList>
        <item>，</item>
      </candidateList>
      <explain>文本全半角错误。</explain>
      <paraID> D90BD83</paraID>
      <start>29</start>
      <end>30</end>
      <status>modified</status>
      <modifiedWord>，</modifiedWord>
      <trackRevisions>false</trackRevisions>
    </reviewItem>
    <reviewItem>
      <errorID>4a5d4f24-774a-4ccf-8d23-f3648b8ccd13</errorID>
      <errorWord>(</errorWord>
      <group>L1_Format</group>
      <groupName>格式问题</groupName>
      <ability>L2_HalfPunc_CN</ability>
      <abilityName>全半角问题</abilityName>
      <candidateList>
        <item>（</item>
      </candidateList>
      <explain>文本全半角错误。</explain>
      <paraID>4543CCD3</paraID>
      <start>12</start>
      <end>13</end>
      <status>modified</status>
      <modifiedWord>（</modifiedWord>
      <trackRevisions>false</trackRevisions>
    </reviewItem>
    <reviewItem>
      <errorID>97068bf4-086c-4372-afbb-be1092a15124</errorID>
      <errorWord>)</errorWord>
      <group>L1_Format</group>
      <groupName>格式问题</groupName>
      <ability>L2_HalfPunc_CN</ability>
      <abilityName>全半角问题</abilityName>
      <candidateList>
        <item>）</item>
      </candidateList>
      <explain>文本全半角错误。</explain>
      <paraID>4543CCD3</paraID>
      <start>19</start>
      <end>20</end>
      <status>modified</status>
      <modifiedWord>）</modifiedWord>
      <trackRevisions>false</trackRevisions>
    </reviewItem>
    <reviewItem>
      <errorID>ae722be7-39df-4a52-b5ac-273e88ffac9b</errorID>
      <errorWord>参与与</errorWord>
      <group>L1_Word</group>
      <groupName>字词问题</groupName>
      <ability>L2_Typo</ability>
      <abilityName>字词错误</abilityName>
      <candidateList>
        <item>参与</item>
      </candidateList>
      <explain>（参预）cānyù〈动〉参加（事务的计划、讨论、处理）：～其事｜他曾～这个规划的制订工作。</explain>
      <paraID>113A9770</paraID>
      <start>10</start>
      <end>13</end>
      <status>unmodified</status>
      <modifiedWord/>
      <trackRevisions>false</trackRevisions>
    </reviewItem>
    <reviewItem>
      <errorID>43dccd46-e192-4761-9aef-9de059c37a38</errorID>
      <errorWord>"</errorWord>
      <group>L1_Format</group>
      <groupName>格式问题</groupName>
      <ability>L2_HalfPunc_CN</ability>
      <abilityName>全半角问题</abilityName>
      <candidateList>
        <item>“</item>
      </candidateList>
      <explain>文本全半角错误。</explain>
      <paraID>47FB9783</paraID>
      <start>41</start>
      <end>42</end>
      <status>modified</status>
      <modifiedWord>“</modifiedWord>
      <trackRevisions>false</trackRevisions>
    </reviewItem>
    <reviewItem>
      <errorID>84e7178c-8a65-4f1a-975c-bfddb5a3160d</errorID>
      <errorWord>"</errorWord>
      <group>L1_Format</group>
      <groupName>格式问题</groupName>
      <ability>L2_HalfPunc_CN</ability>
      <abilityName>全半角问题</abilityName>
      <candidateList>
        <item>”</item>
      </candidateList>
      <explain>文本全半角错误。</explain>
      <paraID>47FB9783</paraID>
      <start>46</start>
      <end>47</end>
      <status>modified</status>
      <modifiedWord>”</modifiedWord>
      <trackRevisions>false</trackRevisions>
    </reviewItem>
    <reviewItem>
      <errorID>3fca3bd6-e4f6-49e5-abcc-b3ef1342762b</errorID>
      <errorWord>"</errorWord>
      <group>L1_Format</group>
      <groupName>格式问题</groupName>
      <ability>L2_HalfPunc_CN</ability>
      <abilityName>全半角问题</abilityName>
      <candidateList>
        <item>“</item>
      </candidateList>
      <explain>文本全半角错误。</explain>
      <paraID>47FB9783</paraID>
      <start>52</start>
      <end>53</end>
      <status>modified</status>
      <modifiedWord>“</modifiedWord>
      <trackRevisions>false</trackRevisions>
    </reviewItem>
    <reviewItem>
      <errorID>0a6c564e-f025-4262-a013-63930fc85745</errorID>
      <errorWord>"</errorWord>
      <group>L1_Format</group>
      <groupName>格式问题</groupName>
      <ability>L2_HalfPunc_CN</ability>
      <abilityName>全半角问题</abilityName>
      <candidateList>
        <item>”</item>
      </candidateList>
      <explain>文本全半角错误。</explain>
      <paraID>47FB9783</paraID>
      <start>57</start>
      <end>58</end>
      <status>modified</status>
      <modifiedWord>”</modifiedWord>
      <trackRevisions>false</trackRevisions>
    </reviewItem>
    <reviewItem>
      <errorID>f829b8b5-397b-4ba0-a82c-af82ccc9d683</errorID>
      <errorWord>"</errorWord>
      <group>L1_Format</group>
      <groupName>格式问题</groupName>
      <ability>L2_HalfPunc_CN</ability>
      <abilityName>全半角问题</abilityName>
      <candidateList>
        <item>“</item>
      </candidateList>
      <explain>文本全半角错误。</explain>
      <paraID>47FB9783</paraID>
      <start>76</start>
      <end>77</end>
      <status>modified</status>
      <modifiedWord>“</modifiedWord>
      <trackRevisions>false</trackRevisions>
    </reviewItem>
    <reviewItem>
      <errorID>119cc883-e7fe-4349-84c7-391934322800</errorID>
      <errorWord>"</errorWord>
      <group>L1_Format</group>
      <groupName>格式问题</groupName>
      <ability>L2_HalfPunc_CN</ability>
      <abilityName>全半角问题</abilityName>
      <candidateList>
        <item>”</item>
      </candidateList>
      <explain>文本全半角错误。</explain>
      <paraID>47FB9783</paraID>
      <start>79</start>
      <end>80</end>
      <status>modified</status>
      <modifiedWord>”</modifiedWord>
      <trackRevisions>false</trackRevisions>
    </reviewItem>
    <reviewItem>
      <errorID>c0284168-e616-4550-8b4a-e3fe81d81bdd</errorID>
      <errorWord>"</errorWord>
      <group>L1_Format</group>
      <groupName>格式问题</groupName>
      <ability>L2_HalfPunc_CN</ability>
      <abilityName>全半角问题</abilityName>
      <candidateList>
        <item>“</item>
      </candidateList>
      <explain>文本全半角错误。</explain>
      <paraID>47FB9783</paraID>
      <start>82</start>
      <end>83</end>
      <status>modified</status>
      <modifiedWord>“</modifiedWord>
      <trackRevisions>false</trackRevisions>
    </reviewItem>
    <reviewItem>
      <errorID>b5215a5e-2c90-47bc-9d5c-2e24cb87f7ea</errorID>
      <errorWord>"</errorWord>
      <group>L1_Format</group>
      <groupName>格式问题</groupName>
      <ability>L2_HalfPunc_CN</ability>
      <abilityName>全半角问题</abilityName>
      <candidateList>
        <item>”</item>
      </candidateList>
      <explain>文本全半角错误。</explain>
      <paraID>47FB9783</paraID>
      <start>85</start>
      <end>86</end>
      <status>modified</status>
      <modifiedWord>”</modifiedWord>
      <trackRevisions>false</trackRevisions>
    </reviewItem>
    <reviewItem>
      <errorID>1ac7bec5-46d8-43c8-ab6d-6f76f4c0f3cd</errorID>
      <errorWord>1940年代</errorWord>
      <group>L1_Knowledge</group>
      <groupName>知识性问题</groupName>
      <ability>L2_Time</ability>
      <abilityName>日期时间</abilityName>
      <candidateList>
        <item>20世纪40年代</item>
      </candidateList>
      <explain>年代表述建议使用世纪+年代的格式。</explain>
      <paraID>5DABFF55</paraID>
      <start>20</start>
      <end>26</end>
      <status>unmodified</status>
      <modifiedWord/>
      <trackRevisions>false</trackRevisions>
    </reviewItem>
    <reviewItem>
      <errorID>3d35f918-64f5-4cf3-b619-9e70619af2fd</errorID>
      <errorWord>1980年代</errorWord>
      <group>L1_Knowledge</group>
      <groupName>知识性问题</groupName>
      <ability>L2_Time</ability>
      <abilityName>日期时间</abilityName>
      <candidateList>
        <item>20世纪80年代</item>
      </candidateList>
      <explain>年代表述建议使用世纪+年代的格式。</explain>
      <paraID>5DABFF55</paraID>
      <start>55</start>
      <end>61</end>
      <status>unmodified</status>
      <modifiedWord/>
      <trackRevisions>false</trackRevisions>
    </reviewItem>
    <reviewItem>
      <errorID>d34f0567-128c-4276-bd5a-345bd91ea656</errorID>
      <errorWord>1980年代</errorWord>
      <group>L1_Knowledge</group>
      <groupName>知识性问题</groupName>
      <ability>L2_Time</ability>
      <abilityName>日期时间</abilityName>
      <candidateList>
        <item>20世纪80年代</item>
      </candidateList>
      <explain>年代表述建议使用世纪+年代的格式。</explain>
      <paraID>5DABFF55</paraID>
      <start>124</start>
      <end>130</end>
      <status>unmodified</status>
      <modifiedWord/>
      <trackRevisions>false</trackRevisions>
    </reviewItem>
    <reviewItem>
      <errorID>8080492e-217d-46cc-ba50-c110edf39450</errorID>
      <errorWord>1980年代</errorWord>
      <group>L1_Knowledge</group>
      <groupName>知识性问题</groupName>
      <ability>L2_Time</ability>
      <abilityName>日期时间</abilityName>
      <candidateList>
        <item>20世纪80年代</item>
      </candidateList>
      <explain>年代表述建议使用世纪+年代的格式。</explain>
      <paraID>5DABFF55</paraID>
      <start>139</start>
      <end>145</end>
      <status>unmodified</status>
      <modifiedWord/>
      <trackRevisions>false</trackRevisions>
    </reviewItem>
    <reviewItem>
      <errorID>0ad62e6a-8368-406b-828b-5db85e9f84da</errorID>
      <errorWord>1980年代</errorWord>
      <group>L1_Knowledge</group>
      <groupName>知识性问题</groupName>
      <ability>L2_Time</ability>
      <abilityName>日期时间</abilityName>
      <candidateList>
        <item>20世纪80年代</item>
      </candidateList>
      <explain>年代表述建议使用世纪+年代的格式。</explain>
      <paraID>5DABFF55</paraID>
      <start>188</start>
      <end>194</end>
      <status>unmodified</status>
      <modifiedWord/>
      <trackRevisions>false</trackRevisions>
    </reviewItem>
    <reviewItem>
      <errorID>49860b23-47c0-4117-890f-97f1ef3a437a</errorID>
      <errorWord>1980年代</errorWord>
      <group>L1_Knowledge</group>
      <groupName>知识性问题</groupName>
      <ability>L2_Time</ability>
      <abilityName>日期时间</abilityName>
      <candidateList>
        <item>20世纪80年代</item>
      </candidateList>
      <explain>年代表述建议使用世纪+年代的格式。</explain>
      <paraID>34311BC9</paraID>
      <start>109</start>
      <end>115</end>
      <status>unmodified</status>
      <modifiedWord/>
      <trackRevisions>false</trackRevisions>
    </reviewItem>
    <reviewItem>
      <errorID>520ee2e5-802a-4ed8-b730-155546e9f6af</errorID>
      <errorWord>"</errorWord>
      <group>L1_Format</group>
      <groupName>格式问题</groupName>
      <ability>L2_HalfPunc_CN</ability>
      <abilityName>全半角问题</abilityName>
      <candidateList>
        <item>“</item>
      </candidateList>
      <explain>文本全半角错误。</explain>
      <paraID>34311BC9</paraID>
      <start>137</start>
      <end>138</end>
      <status>modified</status>
      <modifiedWord>“</modifiedWord>
      <trackRevisions>false</trackRevisions>
    </reviewItem>
    <reviewItem>
      <errorID>3d6b2256-cead-4562-a003-d10ef676dbda</errorID>
      <errorWord>"</errorWord>
      <group>L1_Format</group>
      <groupName>格式问题</groupName>
      <ability>L2_HalfPunc_CN</ability>
      <abilityName>全半角问题</abilityName>
      <candidateList>
        <item>”</item>
      </candidateList>
      <explain>文本全半角错误。</explain>
      <paraID>34311BC9</paraID>
      <start>147</start>
      <end>148</end>
      <status>modified</status>
      <modifiedWord>”</modifiedWord>
      <trackRevisions>false</trackRevisions>
    </reviewItem>
    <reviewItem>
      <errorID>9b12dd9d-1212-4e47-9fd1-efe19b0cc0b9</errorID>
      <errorWord>"</errorWord>
      <group>L1_Format</group>
      <groupName>格式问题</groupName>
      <ability>L2_HalfPunc_CN</ability>
      <abilityName>全半角问题</abilityName>
      <candidateList>
        <item>“</item>
      </candidateList>
      <explain>文本全半角错误。</explain>
      <paraID>34311BC9</paraID>
      <start>186</start>
      <end>187</end>
      <status>modified</status>
      <modifiedWord>“</modifiedWord>
      <trackRevisions>false</trackRevisions>
    </reviewItem>
    <reviewItem>
      <errorID>c1a9c507-4934-4a34-b7c7-4f125412d761</errorID>
      <errorWord>"</errorWord>
      <group>L1_Format</group>
      <groupName>格式问题</groupName>
      <ability>L2_HalfPunc_CN</ability>
      <abilityName>全半角问题</abilityName>
      <candidateList>
        <item>”</item>
      </candidateList>
      <explain>文本全半角错误。</explain>
      <paraID>34311BC9</paraID>
      <start>193</start>
      <end>194</end>
      <status>modified</status>
      <modifiedWord>”</modifiedWord>
      <trackRevisions>false</trackRevisions>
    </reviewItem>
    <reviewItem>
      <errorID>36a93f7a-e106-4132-8f6c-5f272aeb4ac6</errorID>
      <errorWord>1980年代</errorWord>
      <group>L1_Knowledge</group>
      <groupName>知识性问题</groupName>
      <ability>L2_Time</ability>
      <abilityName>日期时间</abilityName>
      <candidateList>
        <item>20世纪80年代</item>
      </candidateList>
      <explain>年代表述建议使用世纪+年代的格式。</explain>
      <paraID>34311BC9</paraID>
      <start>200</start>
      <end>206</end>
      <status>unmodified</status>
      <modifiedWord/>
      <trackRevisions>false</trackRevisions>
    </reviewItem>
    <reviewItem>
      <errorID>72d0a8da-844e-4151-8b43-b915d70907b4</errorID>
      <errorWord>,</errorWord>
      <group>L1_Format</group>
      <groupName>格式问题</groupName>
      <ability>L2_HalfPunc_CN</ability>
      <abilityName>全半角问题</abilityName>
      <candidateList>
        <item>，</item>
      </candidateList>
      <explain>文本全半角错误。</explain>
      <paraID> E3877F6</paraID>
      <start>26</start>
      <end>27</end>
      <status>modified</status>
      <modifiedWord>，</modifiedWord>
      <trackRevisions>false</trackRevisions>
    </reviewItem>
    <reviewItem>
      <errorID>dff0ea4b-e1f2-47d1-83d3-cfc9fa31da12</errorID>
      <errorWord>,</errorWord>
      <group>L1_Format</group>
      <groupName>格式问题</groupName>
      <ability>L2_HalfPunc_CN</ability>
      <abilityName>全半角问题</abilityName>
      <candidateList>
        <item>，</item>
      </candidateList>
      <explain>文本全半角错误。</explain>
      <paraID> E3877F6</paraID>
      <start>36</start>
      <end>37</end>
      <status>modified</status>
      <modifiedWord>，</modifiedWord>
      <trackRevisions>false</trackRevisions>
    </reviewItem>
    <reviewItem>
      <errorID>beac0394-8c99-4130-b444-2185f5ab977b</errorID>
      <errorWord>,</errorWord>
      <group>L1_Format</group>
      <groupName>格式问题</groupName>
      <ability>L2_HalfPunc_CN</ability>
      <abilityName>全半角问题</abilityName>
      <candidateList>
        <item>，</item>
      </candidateList>
      <explain>文本全半角错误。</explain>
      <paraID>2ABEB816</paraID>
      <start>33</start>
      <end>34</end>
      <status>modified</status>
      <modifiedWord>，</modifiedWord>
      <trackRevisions>false</trackRevisions>
    </reviewItem>
    <reviewItem>
      <errorID>966473a5-87bc-4337-8e0d-bb7eec09bb04</errorID>
      <errorWord>(</errorWord>
      <group>L1_Format</group>
      <groupName>格式问题</groupName>
      <ability>L2_HalfPunc_CN</ability>
      <abilityName>全半角问题</abilityName>
      <candidateList>
        <item>（</item>
      </candidateList>
      <explain>文本全半角错误。</explain>
      <paraID>5FA9FA90</paraID>
      <start>12</start>
      <end>13</end>
      <status>modified</status>
      <modifiedWord>（</modifiedWord>
      <trackRevisions>false</trackRevisions>
    </reviewItem>
    <reviewItem>
      <errorID>6e69aada-bfb8-4b0b-ad85-9814c3520be3</errorID>
      <errorWord>)</errorWord>
      <group>L1_Format</group>
      <groupName>格式问题</groupName>
      <ability>L2_HalfPunc_CN</ability>
      <abilityName>全半角问题</abilityName>
      <candidateList>
        <item>）</item>
      </candidateList>
      <explain>文本全半角错误。</explain>
      <paraID>5FA9FA90</paraID>
      <start>19</start>
      <end>20</end>
      <status>modified</status>
      <modifiedWord>）</modifiedWord>
      <trackRevisions>false</trackRevisions>
    </reviewItem>
    <reviewItem>
      <errorID>4fea694b-9c69-4a37-bf13-027b123defe0</errorID>
      <errorWord>1930年代</errorWord>
      <group>L1_Knowledge</group>
      <groupName>知识性问题</groupName>
      <ability>L2_Time</ability>
      <abilityName>日期时间</abilityName>
      <candidateList>
        <item>20世纪30年代</item>
      </candidateList>
      <explain>年代表述建议使用世纪+年代的格式。</explain>
      <paraID>2B0A401E</paraID>
      <start>46</start>
      <end>52</end>
      <status>unmodified</status>
      <modifiedWord/>
      <trackRevisions>false</trackRevisions>
    </reviewItem>
    <reviewItem>
      <errorID>3ff91848-ae42-4a47-baf0-3b7ce5462fb6</errorID>
      <errorWord>"</errorWord>
      <group>L1_Format</group>
      <groupName>格式问题</groupName>
      <ability>L2_HalfPunc_CN</ability>
      <abilityName>全半角问题</abilityName>
      <candidateList>
        <item>“</item>
      </candidateList>
      <explain>文本全半角错误。</explain>
      <paraID>2B0A401E</paraID>
      <start>56</start>
      <end>57</end>
      <status>modified</status>
      <modifiedWord>“</modifiedWord>
      <trackRevisions>false</trackRevisions>
    </reviewItem>
    <reviewItem>
      <errorID>668363eb-ab49-4051-a32a-e0c1d510b81a</errorID>
      <errorWord>"</errorWord>
      <group>L1_Format</group>
      <groupName>格式问题</groupName>
      <ability>L2_HalfPunc_CN</ability>
      <abilityName>全半角问题</abilityName>
      <candidateList>
        <item>”</item>
      </candidateList>
      <explain>文本全半角错误。</explain>
      <paraID>2B0A401E</paraID>
      <start>63</start>
      <end>64</end>
      <status>modified</status>
      <modifiedWord>”</modifiedWord>
      <trackRevisions>false</trackRevisions>
    </reviewItem>
    <reviewItem>
      <errorID>39c525d2-70e2-4f7c-8ea4-b9f93974935f</errorID>
      <errorWord>"</errorWord>
      <group>L1_Format</group>
      <groupName>格式问题</groupName>
      <ability>L2_HalfPunc_CN</ability>
      <abilityName>全半角问题</abilityName>
      <candidateList>
        <item>“</item>
      </candidateList>
      <explain>文本全半角错误。</explain>
      <paraID>2B0A401E</paraID>
      <start>101</start>
      <end>102</end>
      <status>modified</status>
      <modifiedWord>“</modifiedWord>
      <trackRevisions>false</trackRevisions>
    </reviewItem>
    <reviewItem>
      <errorID>d690772a-7f81-4c29-a95b-f3e21b384da1</errorID>
      <errorWord>"</errorWord>
      <group>L1_Format</group>
      <groupName>格式问题</groupName>
      <ability>L2_HalfPunc_CN</ability>
      <abilityName>全半角问题</abilityName>
      <candidateList>
        <item>”</item>
      </candidateList>
      <explain>文本全半角错误。</explain>
      <paraID>2B0A401E</paraID>
      <start>105</start>
      <end>106</end>
      <status>modified</status>
      <modifiedWord>”</modifiedWord>
      <trackRevisions>false</trackRevisions>
    </reviewItem>
    <reviewItem>
      <errorID>5af6d53f-4cad-4fa9-aa57-18d6f4eca75e</errorID>
      <errorWord>"</errorWord>
      <group>L1_Format</group>
      <groupName>格式问题</groupName>
      <ability>L2_HalfPunc_CN</ability>
      <abilityName>全半角问题</abilityName>
      <candidateList>
        <item>“</item>
      </candidateList>
      <explain>文本全半角错误。</explain>
      <paraID>64F1AD9E</paraID>
      <start>6</start>
      <end>7</end>
      <status>modified</status>
      <modifiedWord>“</modifiedWord>
      <trackRevisions>false</trackRevisions>
    </reviewItem>
    <reviewItem>
      <errorID>35cb95f2-9f74-4c01-98b2-a82da32ee95f</errorID>
      <errorWord>"</errorWord>
      <group>L1_Format</group>
      <groupName>格式问题</groupName>
      <ability>L2_HalfPunc_CN</ability>
      <abilityName>全半角问题</abilityName>
      <candidateList>
        <item>”</item>
      </candidateList>
      <explain>文本全半角错误。</explain>
      <paraID>64F1AD9E</paraID>
      <start>12</start>
      <end>13</end>
      <status>modified</status>
      <modifiedWord>”</modifiedWord>
      <trackRevisions>false</trackRevisions>
    </reviewItem>
    <reviewItem>
      <errorID>980dfb7f-edcd-4173-a59f-23fc7d39213a</errorID>
      <errorWord>"</errorWord>
      <group>L1_Format</group>
      <groupName>格式问题</groupName>
      <ability>L2_HalfPunc_CN</ability>
      <abilityName>全半角问题</abilityName>
      <candidateList>
        <item>“</item>
      </candidateList>
      <explain>文本全半角错误。</explain>
      <paraID>64F1AD9E</paraID>
      <start>68</start>
      <end>69</end>
      <status>modified</status>
      <modifiedWord>“</modifiedWord>
      <trackRevisions>false</trackRevisions>
    </reviewItem>
    <reviewItem>
      <errorID>8a597ba0-a29a-4184-a8bd-24840a7f3565</errorID>
      <errorWord>"</errorWord>
      <group>L1_Format</group>
      <groupName>格式问题</groupName>
      <ability>L2_HalfPunc_CN</ability>
      <abilityName>全半角问题</abilityName>
      <candidateList>
        <item>”</item>
      </candidateList>
      <explain>文本全半角错误。</explain>
      <paraID>64F1AD9E</paraID>
      <start>73</start>
      <end>74</end>
      <status>modified</status>
      <modifiedWord>”</modifiedWord>
      <trackRevisions>false</trackRevisions>
    </reviewItem>
    <reviewItem>
      <errorID>979dca53-51f0-4f6e-bea6-c5cbbee605ba</errorID>
      <errorWord>1930年代</errorWord>
      <group>L1_Knowledge</group>
      <groupName>知识性问题</groupName>
      <ability>L2_Time</ability>
      <abilityName>日期时间</abilityName>
      <candidateList>
        <item>20世纪30年代</item>
      </candidateList>
      <explain>年代表述建议使用世纪+年代的格式。</explain>
      <paraID>64F1AD9E</paraID>
      <start>137</start>
      <end>143</end>
      <status>unmodified</status>
      <modifiedWord/>
      <trackRevisions>false</trackRevisions>
    </reviewItem>
    <reviewItem>
      <errorID>57d17cae-e1a2-4764-b2af-8bd61653d686</errorID>
      <errorWord>"</errorWord>
      <group>L1_Format</group>
      <groupName>格式问题</groupName>
      <ability>L2_HalfPunc_CN</ability>
      <abilityName>全半角问题</abilityName>
      <candidateList>
        <item>“</item>
      </candidateList>
      <explain>文本全半角错误。</explain>
      <paraID>1449C7CE</paraID>
      <start>32</start>
      <end>33</end>
      <status>modified</status>
      <modifiedWord>“</modifiedWord>
      <trackRevisions>false</trackRevisions>
    </reviewItem>
    <reviewItem>
      <errorID>6b6148db-7737-474e-91af-00154e9d12a6</errorID>
      <errorWord>"</errorWord>
      <group>L1_Format</group>
      <groupName>格式问题</groupName>
      <ability>L2_HalfPunc_CN</ability>
      <abilityName>全半角问题</abilityName>
      <candidateList>
        <item>”</item>
      </candidateList>
      <explain>文本全半角错误。</explain>
      <paraID>1449C7CE</paraID>
      <start>37</start>
      <end>38</end>
      <status>modified</status>
      <modifiedWord>”</modifiedWord>
      <trackRevisions>false</trackRevisions>
    </reviewItem>
    <reviewItem>
      <errorID>5bdc3b9b-1c37-4562-a8c1-2b5d215218b9</errorID>
      <errorWord>"</errorWord>
      <group>L1_Format</group>
      <groupName>格式问题</groupName>
      <ability>L2_HalfPunc_CN</ability>
      <abilityName>全半角问题</abilityName>
      <candidateList>
        <item>“</item>
      </candidateList>
      <explain>文本全半角错误。</explain>
      <paraID>1449C7CE</paraID>
      <start>77</start>
      <end>78</end>
      <status>modified</status>
      <modifiedWord>“</modifiedWord>
      <trackRevisions>false</trackRevisions>
    </reviewItem>
    <reviewItem>
      <errorID>301239ac-2fa0-4102-acbf-d9c1afbb63cb</errorID>
      <errorWord>"</errorWord>
      <group>L1_Format</group>
      <groupName>格式问题</groupName>
      <ability>L2_HalfPunc_CN</ability>
      <abilityName>全半角问题</abilityName>
      <candidateList>
        <item>”</item>
      </candidateList>
      <explain>文本全半角错误。</explain>
      <paraID>1449C7CE</paraID>
      <start>82</start>
      <end>83</end>
      <status>modified</status>
      <modifiedWord>”</modifiedWord>
      <trackRevisions>false</trackRevisions>
    </reviewItem>
    <reviewItem>
      <errorID>14d6ea4c-b115-459b-a33d-a2516456503d</errorID>
      <errorWord>1930年代</errorWord>
      <group>L1_Knowledge</group>
      <groupName>知识性问题</groupName>
      <ability>L2_Time</ability>
      <abilityName>日期时间</abilityName>
      <candidateList>
        <item>20世纪30年代</item>
      </candidateList>
      <explain>年代表述建议使用世纪+年代的格式。</explain>
      <paraID>63B3D42A</paraID>
      <start>24</start>
      <end>30</end>
      <status>unmodified</status>
      <modifiedWord/>
      <trackRevisions>false</trackRevisions>
    </reviewItem>
    <reviewItem>
      <errorID>c3e94ee2-63bc-48c0-acd2-7f208ec904bc</errorID>
      <errorWord>"</errorWord>
      <group>L1_Format</group>
      <groupName>格式问题</groupName>
      <ability>L2_HalfPunc_CN</ability>
      <abilityName>全半角问题</abilityName>
      <candidateList>
        <item>“</item>
      </candidateList>
      <explain>文本全半角错误。</explain>
      <paraID>63B3D42A</paraID>
      <start>182</start>
      <end>183</end>
      <status>modified</status>
      <modifiedWord>“</modifiedWord>
      <trackRevisions>false</trackRevisions>
    </reviewItem>
    <reviewItem>
      <errorID>60b71ace-b8ce-4235-befa-16d972233f95</errorID>
      <errorWord>-</errorWord>
      <group>L1_Format</group>
      <groupName>格式问题</groupName>
      <ability>L2_HalfPunc_CN</ability>
      <abilityName>全半角问题</abilityName>
      <candidateList>
        <item>－</item>
      </candidateList>
      <explain>文本全半角错误。</explain>
      <paraID>63B3D42A</paraID>
      <start>185</start>
      <end>186</end>
      <status>modified</status>
      <modifiedWord>－</modifiedWord>
      <trackRevisions>false</trackRevisions>
    </reviewItem>
    <reviewItem>
      <errorID>fe24cc53-7ac0-436d-9a36-f4cb462a49e6</errorID>
      <errorWord>"</errorWord>
      <group>L1_Format</group>
      <groupName>格式问题</groupName>
      <ability>L2_HalfPunc_CN</ability>
      <abilityName>全半角问题</abilityName>
      <candidateList>
        <item>”</item>
      </candidateList>
      <explain>文本全半角错误。</explain>
      <paraID>63B3D42A</paraID>
      <start>188</start>
      <end>189</end>
      <status>modified</status>
      <modifiedWord>”</modifiedWord>
      <trackRevisions>false</trackRevisions>
    </reviewItem>
    <reviewItem>
      <errorID>017e162f-8d21-4311-8298-67d9d75a41fc</errorID>
      <errorWord>"</errorWord>
      <group>L1_Format</group>
      <groupName>格式问题</groupName>
      <ability>L2_HalfPunc_CN</ability>
      <abilityName>全半角问题</abilityName>
      <candidateList>
        <item>“</item>
      </candidateList>
      <explain>文本全半角错误。</explain>
      <paraID>4D742485</paraID>
      <start>97</start>
      <end>98</end>
      <status>modified</status>
      <modifiedWord>“</modifiedWord>
      <trackRevisions>false</trackRevisions>
    </reviewItem>
    <reviewItem>
      <errorID>5a237845-089e-4002-a9f0-bc24802a8ff1</errorID>
      <errorWord>"</errorWord>
      <group>L1_Format</group>
      <groupName>格式问题</groupName>
      <ability>L2_HalfPunc_CN</ability>
      <abilityName>全半角问题</abilityName>
      <candidateList>
        <item>”</item>
      </candidateList>
      <explain>文本全半角错误。</explain>
      <paraID>4D742485</paraID>
      <start>102</start>
      <end>103</end>
      <status>modified</status>
      <modifiedWord>”</modifiedWord>
      <trackRevisions>false</trackRevisions>
    </reviewItem>
    <reviewItem>
      <errorID>a11b9593-ca4b-441f-8d25-adf9f242dd0d</errorID>
      <errorWord>"</errorWord>
      <group>L1_Format</group>
      <groupName>格式问题</groupName>
      <ability>L2_HalfPunc_CN</ability>
      <abilityName>全半角问题</abilityName>
      <candidateList>
        <item>“</item>
      </candidateList>
      <explain>文本全半角错误。</explain>
      <paraID>4D742485</paraID>
      <start>124</start>
      <end>125</end>
      <status>modified</status>
      <modifiedWord>“</modifiedWord>
      <trackRevisions>false</trackRevisions>
    </reviewItem>
    <reviewItem>
      <errorID>0fd0216a-b049-41ff-90cc-3e4a65c35770</errorID>
      <errorWord>"</errorWord>
      <group>L1_Format</group>
      <groupName>格式问题</groupName>
      <ability>L2_HalfPunc_CN</ability>
      <abilityName>全半角问题</abilityName>
      <candidateList>
        <item>”</item>
      </candidateList>
      <explain>文本全半角错误。</explain>
      <paraID>4D742485</paraID>
      <start>132</start>
      <end>133</end>
      <status>modified</status>
      <modifiedWord>”</modifiedWord>
      <trackRevisions>false</trackRevisions>
    </reviewItem>
    <reviewItem>
      <errorID>07a1d955-d20e-4e6c-a7a2-2c45e8107a39</errorID>
      <errorWord>"</errorWord>
      <group>L1_Format</group>
      <groupName>格式问题</groupName>
      <ability>L2_HalfPunc_CN</ability>
      <abilityName>全半角问题</abilityName>
      <candidateList>
        <item>“</item>
      </candidateList>
      <explain>文本全半角错误。</explain>
      <paraID>3D3B3E18</paraID>
      <start>85</start>
      <end>86</end>
      <status>modified</status>
      <modifiedWord>“</modifiedWord>
      <trackRevisions>false</trackRevisions>
    </reviewItem>
    <reviewItem>
      <errorID>ce57c143-94fd-431c-9222-5a7cc6f5ead2</errorID>
      <errorWord>"</errorWord>
      <group>L1_Format</group>
      <groupName>格式问题</groupName>
      <ability>L2_HalfPunc_CN</ability>
      <abilityName>全半角问题</abilityName>
      <candidateList>
        <item>”</item>
      </candidateList>
      <explain>文本全半角错误。</explain>
      <paraID>3D3B3E18</paraID>
      <start>96</start>
      <end>97</end>
      <status>modified</status>
      <modifiedWord>”</modifiedWord>
      <trackRevisions>false</trackRevisions>
    </reviewItem>
    <reviewItem>
      <errorID>fc88585e-75e2-45d8-8a9a-11baf16c7068</errorID>
      <errorWord>"</errorWord>
      <group>L1_Format</group>
      <groupName>格式问题</groupName>
      <ability>L2_HalfPunc_CN</ability>
      <abilityName>全半角问题</abilityName>
      <candidateList>
        <item>“</item>
      </candidateList>
      <explain>文本全半角错误。</explain>
      <paraID>3D3B3E18</paraID>
      <start>147</start>
      <end>148</end>
      <status>modified</status>
      <modifiedWord>“</modifiedWord>
      <trackRevisions>false</trackRevisions>
    </reviewItem>
    <reviewItem>
      <errorID>66b082d6-1bb7-4a75-a728-4eb0dbf4c3aa</errorID>
      <errorWord>"</errorWord>
      <group>L1_Format</group>
      <groupName>格式问题</groupName>
      <ability>L2_HalfPunc_CN</ability>
      <abilityName>全半角问题</abilityName>
      <candidateList>
        <item>”</item>
      </candidateList>
      <explain>文本全半角错误。</explain>
      <paraID>3D3B3E18</paraID>
      <start>152</start>
      <end>153</end>
      <status>modified</status>
      <modifiedWord>”</modifiedWord>
      <trackRevisions>false</trackRevisions>
    </reviewItem>
    <reviewItem>
      <errorID>7950e207-0978-44d3-8218-b2474402cd86</errorID>
      <errorWord>"</errorWord>
      <group>L1_Format</group>
      <groupName>格式问题</groupName>
      <ability>L2_HalfPunc_CN</ability>
      <abilityName>全半角问题</abilityName>
      <candidateList>
        <item>“</item>
      </candidateList>
      <explain>文本全半角错误。</explain>
      <paraID>3D3B3E18</paraID>
      <start>155</start>
      <end>156</end>
      <status>modified</status>
      <modifiedWord>“</modifiedWord>
      <trackRevisions>false</trackRevisions>
    </reviewItem>
    <reviewItem>
      <errorID>80f70453-3e81-4a9a-8f79-df0b4239d371</errorID>
      <errorWord>"</errorWord>
      <group>L1_Format</group>
      <groupName>格式问题</groupName>
      <ability>L2_HalfPunc_CN</ability>
      <abilityName>全半角问题</abilityName>
      <candidateList>
        <item>”</item>
      </candidateList>
      <explain>文本全半角错误。</explain>
      <paraID>3D3B3E18</paraID>
      <start>160</start>
      <end>161</end>
      <status>modified</status>
      <modifiedWord>”</modifiedWord>
      <trackRevisions>false</trackRevisions>
    </reviewItem>
    <reviewItem>
      <errorID>c12485fa-0419-4b71-99a4-3f0fd58a0616</errorID>
      <errorWord>"</errorWord>
      <group>L1_Format</group>
      <groupName>格式问题</groupName>
      <ability>L2_HalfPunc_CN</ability>
      <abilityName>全半角问题</abilityName>
      <candidateList>
        <item>“</item>
      </candidateList>
      <explain>文本全半角错误。</explain>
      <paraID>3D3B3E18</paraID>
      <start>214</start>
      <end>215</end>
      <status>modified</status>
      <modifiedWord>“</modifiedWord>
      <trackRevisions>false</trackRevisions>
    </reviewItem>
    <reviewItem>
      <errorID>c475cfa9-3d44-4e29-8f15-813d32ac100c</errorID>
      <errorWord>"</errorWord>
      <group>L1_Format</group>
      <groupName>格式问题</groupName>
      <ability>L2_HalfPunc_CN</ability>
      <abilityName>全半角问题</abilityName>
      <candidateList>
        <item>”</item>
      </candidateList>
      <explain>文本全半角错误。</explain>
      <paraID>3D3B3E18</paraID>
      <start>222</start>
      <end>223</end>
      <status>modified</status>
      <modifiedWord>”</modifiedWord>
      <trackRevisions>false</trackRevisions>
    </reviewItem>
    <reviewItem>
      <errorID>aba90c5e-5095-4af8-9ff2-2916e9ba986c</errorID>
      <errorWord>"</errorWord>
      <group>L1_Format</group>
      <groupName>格式问题</groupName>
      <ability>L2_HalfPunc_CN</ability>
      <abilityName>全半角问题</abilityName>
      <candidateList>
        <item>“</item>
      </candidateList>
      <explain>文本全半角错误。</explain>
      <paraID>193BB11E</paraID>
      <start>56</start>
      <end>57</end>
      <status>modified</status>
      <modifiedWord>“</modifiedWord>
      <trackRevisions>false</trackRevisions>
    </reviewItem>
    <reviewItem>
      <errorID>a115da10-81dc-47fe-801e-c84852761fc4</errorID>
      <errorWord>"</errorWord>
      <group>L1_Format</group>
      <groupName>格式问题</groupName>
      <ability>L2_HalfPunc_CN</ability>
      <abilityName>全半角问题</abilityName>
      <candidateList>
        <item>”</item>
      </candidateList>
      <explain>文本全半角错误。</explain>
      <paraID>193BB11E</paraID>
      <start>61</start>
      <end>62</end>
      <status>modified</status>
      <modifiedWord>”</modifiedWord>
      <trackRevisions>false</trackRevisions>
    </reviewItem>
    <reviewItem>
      <errorID>03a5eacc-5b00-4bc4-9bcf-39cfb8ae5f1e</errorID>
      <errorWord>"</errorWord>
      <group>L1_Format</group>
      <groupName>格式问题</groupName>
      <ability>L2_HalfPunc_CN</ability>
      <abilityName>全半角问题</abilityName>
      <candidateList>
        <item>“</item>
      </candidateList>
      <explain>文本全半角错误。</explain>
      <paraID>193BB11E</paraID>
      <start>64</start>
      <end>65</end>
      <status>modified</status>
      <modifiedWord>“</modifiedWord>
      <trackRevisions>false</trackRevisions>
    </reviewItem>
    <reviewItem>
      <errorID>6252769e-ebee-4128-8941-f4212ee73b61</errorID>
      <errorWord>"</errorWord>
      <group>L1_Format</group>
      <groupName>格式问题</groupName>
      <ability>L2_HalfPunc_CN</ability>
      <abilityName>全半角问题</abilityName>
      <candidateList>
        <item>”</item>
      </candidateList>
      <explain>文本全半角错误。</explain>
      <paraID>193BB11E</paraID>
      <start>69</start>
      <end>70</end>
      <status>modified</status>
      <modifiedWord>”</modifiedWord>
      <trackRevisions>false</trackRevisions>
    </reviewItem>
    <reviewItem>
      <errorID>434c0e92-04f9-4c5f-8cd5-f8d0027b825d</errorID>
      <errorWord>"</errorWord>
      <group>L1_Format</group>
      <groupName>格式问题</groupName>
      <ability>L2_HalfPunc_CN</ability>
      <abilityName>全半角问题</abilityName>
      <candidateList>
        <item>“</item>
      </candidateList>
      <explain>文本全半角错误。</explain>
      <paraID>193BB11E</paraID>
      <start>76</start>
      <end>77</end>
      <status>modified</status>
      <modifiedWord>“</modifiedWord>
      <trackRevisions>false</trackRevisions>
    </reviewItem>
    <reviewItem>
      <errorID>ee8de21e-f773-48cf-99bc-23674a4f496f</errorID>
      <errorWord>"</errorWord>
      <group>L1_Format</group>
      <groupName>格式问题</groupName>
      <ability>L2_HalfPunc_CN</ability>
      <abilityName>全半角问题</abilityName>
      <candidateList>
        <item>”</item>
      </candidateList>
      <explain>文本全半角错误。</explain>
      <paraID>193BB11E</paraID>
      <start>78</start>
      <end>79</end>
      <status>modified</status>
      <modifiedWord>”</modifiedWord>
      <trackRevisions>false</trackRevisions>
    </reviewItem>
    <reviewItem>
      <errorID>18140093-3f68-4e09-b260-acf2be55bf7a</errorID>
      <errorWord>"</errorWord>
      <group>L1_Format</group>
      <groupName>格式问题</groupName>
      <ability>L2_HalfPunc_CN</ability>
      <abilityName>全半角问题</abilityName>
      <candidateList>
        <item>“</item>
      </candidateList>
      <explain>文本全半角错误。</explain>
      <paraID>193BB11E</paraID>
      <start>94</start>
      <end>95</end>
      <status>modified</status>
      <modifiedWord>“</modifiedWord>
      <trackRevisions>false</trackRevisions>
    </reviewItem>
    <reviewItem>
      <errorID>4e22b1fd-ea57-4f48-b72c-01008866263f</errorID>
      <errorWord>"</errorWord>
      <group>L1_Format</group>
      <groupName>格式问题</groupName>
      <ability>L2_HalfPunc_CN</ability>
      <abilityName>全半角问题</abilityName>
      <candidateList>
        <item>”</item>
      </candidateList>
      <explain>文本全半角错误。</explain>
      <paraID>193BB11E</paraID>
      <start>96</start>
      <end>97</end>
      <status>modified</status>
      <modifiedWord>”</modifiedWord>
      <trackRevisions>false</trackRevisions>
    </reviewItem>
    <reviewItem>
      <errorID>6eecee28-7b44-44c7-a024-64cb32299590</errorID>
      <errorWord>"</errorWord>
      <group>L1_Format</group>
      <groupName>格式问题</groupName>
      <ability>L2_HalfPunc_CN</ability>
      <abilityName>全半角问题</abilityName>
      <candidateList>
        <item>“</item>
      </candidateList>
      <explain>文本全半角错误。</explain>
      <paraID>193BB11E</paraID>
      <start>114</start>
      <end>115</end>
      <status>modified</status>
      <modifiedWord>“</modifiedWord>
      <trackRevisions>false</trackRevisions>
    </reviewItem>
    <reviewItem>
      <errorID>d6e282f4-193e-41f7-b878-3949484a362c</errorID>
      <errorWord>"</errorWord>
      <group>L1_Format</group>
      <groupName>格式问题</groupName>
      <ability>L2_HalfPunc_CN</ability>
      <abilityName>全半角问题</abilityName>
      <candidateList>
        <item>”</item>
      </candidateList>
      <explain>文本全半角错误。</explain>
      <paraID>193BB11E</paraID>
      <start>116</start>
      <end>117</end>
      <status>modified</status>
      <modifiedWord>”</modifiedWord>
      <trackRevisions>false</trackRevisions>
    </reviewItem>
    <reviewItem>
      <errorID>8b0c2f1a-28a0-4d4d-85d0-832a8210462e</errorID>
      <errorWord>"</errorWord>
      <group>L1_Format</group>
      <groupName>格式问题</groupName>
      <ability>L2_HalfPunc_CN</ability>
      <abilityName>全半角问题</abilityName>
      <candidateList>
        <item>“</item>
      </candidateList>
      <explain>文本全半角错误。</explain>
      <paraID>193BB11E</paraID>
      <start>134</start>
      <end>135</end>
      <status>modified</status>
      <modifiedWord>“</modifiedWord>
      <trackRevisions>false</trackRevisions>
    </reviewItem>
    <reviewItem>
      <errorID>fbe1ba5a-caa0-4513-b79a-9a61d9098ccd</errorID>
      <errorWord>"</errorWord>
      <group>L1_Format</group>
      <groupName>格式问题</groupName>
      <ability>L2_HalfPunc_CN</ability>
      <abilityName>全半角问题</abilityName>
      <candidateList>
        <item>”</item>
      </candidateList>
      <explain>文本全半角错误。</explain>
      <paraID>193BB11E</paraID>
      <start>136</start>
      <end>137</end>
      <status>modified</status>
      <modifiedWord>”</modifiedWord>
      <trackRevisions>false</trackRevisions>
    </reviewItem>
    <reviewItem>
      <errorID>318f9e66-6192-4a37-8523-a2d2bac2fbbf</errorID>
      <errorWord>"</errorWord>
      <group>L1_Format</group>
      <groupName>格式问题</groupName>
      <ability>L2_HalfPunc_CN</ability>
      <abilityName>全半角问题</abilityName>
      <candidateList>
        <item>“</item>
      </candidateList>
      <explain>文本全半角错误。</explain>
      <paraID>193BB11E</paraID>
      <start>158</start>
      <end>159</end>
      <status>modified</status>
      <modifiedWord>“</modifiedWord>
      <trackRevisions>false</trackRevisions>
    </reviewItem>
    <reviewItem>
      <errorID>e63316ac-958e-4449-88e9-aa59cbd0be7b</errorID>
      <errorWord>"</errorWord>
      <group>L1_Format</group>
      <groupName>格式问题</groupName>
      <ability>L2_HalfPunc_CN</ability>
      <abilityName>全半角问题</abilityName>
      <candidateList>
        <item>”</item>
      </candidateList>
      <explain>文本全半角错误。</explain>
      <paraID>193BB11E</paraID>
      <start>163</start>
      <end>164</end>
      <status>modified</status>
      <modifiedWord>”</modifiedWord>
      <trackRevisions>false</trackRevisions>
    </reviewItem>
    <reviewItem>
      <errorID>a7c67fb5-f1f8-41b5-b145-5c5aee8ddff4</errorID>
      <errorWord>"</errorWord>
      <group>L1_Format</group>
      <groupName>格式问题</groupName>
      <ability>L2_HalfPunc_CN</ability>
      <abilityName>全半角问题</abilityName>
      <candidateList>
        <item>“</item>
      </candidateList>
      <explain>文本全半角错误。</explain>
      <paraID>70C02663</paraID>
      <start>0</start>
      <end>1</end>
      <status>modified</status>
      <modifiedWord>“</modifiedWord>
      <trackRevisions>false</trackRevisions>
    </reviewItem>
    <reviewItem>
      <errorID>eb551655-900e-42f6-b088-6880a271c928</errorID>
      <errorWord>"</errorWord>
      <group>L1_Format</group>
      <groupName>格式问题</groupName>
      <ability>L2_HalfPunc_CN</ability>
      <abilityName>全半角问题</abilityName>
      <candidateList>
        <item>”</item>
      </candidateList>
      <explain>文本全半角错误。</explain>
      <paraID>70C02663</paraID>
      <start>5</start>
      <end>6</end>
      <status>modified</status>
      <modifiedWord>”</modifiedWord>
      <trackRevisions>false</trackRevisions>
    </reviewItem>
    <reviewItem>
      <errorID>16cf60b3-0412-42aa-afa3-8be43407c3fc</errorID>
      <errorWord>"</errorWord>
      <group>L1_Format</group>
      <groupName>格式问题</groupName>
      <ability>L2_HalfPunc_CN</ability>
      <abilityName>全半角问题</abilityName>
      <candidateList>
        <item>“</item>
      </candidateList>
      <explain>文本全半角错误。</explain>
      <paraID>70C02663</paraID>
      <start>179</start>
      <end>180</end>
      <status>modified</status>
      <modifiedWord>“</modifiedWord>
      <trackRevisions>false</trackRevisions>
    </reviewItem>
    <reviewItem>
      <errorID>fcc62532-b524-4bcf-accd-97215e1ae89e</errorID>
      <errorWord>"</errorWord>
      <group>L1_Format</group>
      <groupName>格式问题</groupName>
      <ability>L2_HalfPunc_CN</ability>
      <abilityName>全半角问题</abilityName>
      <candidateList>
        <item>”</item>
      </candidateList>
      <explain>文本全半角错误。</explain>
      <paraID>70C02663</paraID>
      <start>184</start>
      <end>185</end>
      <status>modified</status>
      <modifiedWord>”</modifiedWord>
      <trackRevisions>false</trackRevisions>
    </reviewItem>
    <reviewItem>
      <errorID>f3ac4534-c824-4704-ad82-dd6f8d38dc2b</errorID>
      <errorWord>"</errorWord>
      <group>L1_Format</group>
      <groupName>格式问题</groupName>
      <ability>L2_HalfPunc_CN</ability>
      <abilityName>全半角问题</abilityName>
      <candidateList>
        <item>“</item>
      </candidateList>
      <explain>文本全半角错误。</explain>
      <paraID>70C02663</paraID>
      <start>208</start>
      <end>209</end>
      <status>modified</status>
      <modifiedWord>“</modifiedWord>
      <trackRevisions>false</trackRevisions>
    </reviewItem>
    <reviewItem>
      <errorID>ecb03fc8-b9b1-4255-a316-9f634490aa51</errorID>
      <errorWord>"</errorWord>
      <group>L1_Format</group>
      <groupName>格式问题</groupName>
      <ability>L2_HalfPunc_CN</ability>
      <abilityName>全半角问题</abilityName>
      <candidateList>
        <item>”</item>
      </candidateList>
      <explain>文本全半角错误。</explain>
      <paraID>70C02663</paraID>
      <start>213</start>
      <end>214</end>
      <status>modified</status>
      <modifiedWord>”</modifiedWord>
      <trackRevisions>false</trackRevisions>
    </reviewItem>
    <reviewItem>
      <errorID>8b3ec1af-e8c3-466c-9779-2c9e404d39e4</errorID>
      <errorWord>1930年代</errorWord>
      <group>L1_Knowledge</group>
      <groupName>知识性问题</groupName>
      <ability>L2_Time</ability>
      <abilityName>日期时间</abilityName>
      <candidateList>
        <item>20世纪30年代</item>
      </candidateList>
      <explain>年代表述建议使用世纪+年代的格式。</explain>
      <paraID>64ED4DBA</paraID>
      <start>81</start>
      <end>87</end>
      <status>unmodified</status>
      <modifiedWord/>
      <trackRevisions>false</trackRevisions>
    </reviewItem>
    <reviewItem>
      <errorID>1391c1cb-55af-4054-9960-5f62e218cee3</errorID>
      <errorWord>1930年代</errorWord>
      <group>L1_Knowledge</group>
      <groupName>知识性问题</groupName>
      <ability>L2_Time</ability>
      <abilityName>日期时间</abilityName>
      <candidateList>
        <item>20世纪30年代</item>
      </candidateList>
      <explain>年代表述建议使用世纪+年代的格式。</explain>
      <paraID>2B38F3D1</paraID>
      <start>5</start>
      <end>11</end>
      <status>unmodified</status>
      <modifiedWord/>
      <trackRevisions>false</trackRevisions>
    </reviewItem>
    <reviewItem>
      <errorID>5029512e-2ccf-4627-8a42-dd37650182bc</errorID>
      <errorWord>-</errorWord>
      <group>L1_Format</group>
      <groupName>格式问题</groupName>
      <ability>L2_HalfPunc_CN</ability>
      <abilityName>全半角问题</abilityName>
      <candidateList>
        <item>－</item>
      </candidateList>
      <explain>文本全半角错误。</explain>
      <paraID>2B38F3D1</paraID>
      <start>65</start>
      <end>66</end>
      <status>modified</status>
      <modifiedWord>－</modifiedWord>
      <trackRevisions>false</trackRevisions>
    </reviewItem>
    <reviewItem>
      <errorID>2d59a01b-3530-46f9-b414-d8430d0e4ff8</errorID>
      <errorWord>"</errorWord>
      <group>L1_Format</group>
      <groupName>格式问题</groupName>
      <ability>L2_HalfPunc_CN</ability>
      <abilityName>全半角问题</abilityName>
      <candidateList>
        <item>“</item>
      </candidateList>
      <explain>文本全半角错误。</explain>
      <paraID>2B38F3D1</paraID>
      <start>100</start>
      <end>101</end>
      <status>modified</status>
      <modifiedWord>“</modifiedWord>
      <trackRevisions>false</trackRevisions>
    </reviewItem>
    <reviewItem>
      <errorID>7a5c7f05-269c-45ad-a794-38f5f8c73251</errorID>
      <errorWord>"</errorWord>
      <group>L1_Format</group>
      <groupName>格式问题</groupName>
      <ability>L2_HalfPunc_CN</ability>
      <abilityName>全半角问题</abilityName>
      <candidateList>
        <item>”</item>
      </candidateList>
      <explain>文本全半角错误。</explain>
      <paraID>2B38F3D1</paraID>
      <start>105</start>
      <end>106</end>
      <status>modified</status>
      <modifiedWord>”</modifiedWord>
      <trackRevisions>false</trackRevisions>
    </reviewItem>
    <reviewItem>
      <errorID>d1040f31-d7fd-4797-bc81-f69ca6c6fb19</errorID>
      <errorWord>"</errorWord>
      <group>L1_Format</group>
      <groupName>格式问题</groupName>
      <ability>L2_HalfPunc_CN</ability>
      <abilityName>全半角问题</abilityName>
      <candidateList>
        <item>“</item>
      </candidateList>
      <explain>文本全半角错误。</explain>
      <paraID>2B38F3D1</paraID>
      <start>127</start>
      <end>128</end>
      <status>modified</status>
      <modifiedWord>“</modifiedWord>
      <trackRevisions>false</trackRevisions>
    </reviewItem>
    <reviewItem>
      <errorID>5ec3f05d-129d-417e-bc3d-7eea2c5111cb</errorID>
      <errorWord>"</errorWord>
      <group>L1_Format</group>
      <groupName>格式问题</groupName>
      <ability>L2_HalfPunc_CN</ability>
      <abilityName>全半角问题</abilityName>
      <candidateList>
        <item>”</item>
      </candidateList>
      <explain>文本全半角错误。</explain>
      <paraID>2B38F3D1</paraID>
      <start>130</start>
      <end>131</end>
      <status>modified</status>
      <modifiedWord>”</modifiedWord>
      <trackRevisions>false</trackRevisions>
    </reviewItem>
    <reviewItem>
      <errorID>9e909e02-6a20-40b3-9688-172d71341b93</errorID>
      <errorWord>"</errorWord>
      <group>L1_Format</group>
      <groupName>格式问题</groupName>
      <ability>L2_HalfPunc_CN</ability>
      <abilityName>全半角问题</abilityName>
      <candidateList>
        <item>“</item>
      </candidateList>
      <explain>文本全半角错误。</explain>
      <paraID>2B38F3D1</paraID>
      <start>155</start>
      <end>156</end>
      <status>modified</status>
      <modifiedWord>“</modifiedWord>
      <trackRevisions>false</trackRevisions>
    </reviewItem>
    <reviewItem>
      <errorID>c18e8d57-0a01-4af0-9347-11c13b30e684</errorID>
      <errorWord>"</errorWord>
      <group>L1_Format</group>
      <groupName>格式问题</groupName>
      <ability>L2_HalfPunc_CN</ability>
      <abilityName>全半角问题</abilityName>
      <candidateList>
        <item>”</item>
      </candidateList>
      <explain>文本全半角错误。</explain>
      <paraID>2B38F3D1</paraID>
      <start>161</start>
      <end>162</end>
      <status>modified</status>
      <modifiedWord>”</modifiedWord>
      <trackRevisions>false</trackRevisions>
    </reviewItem>
    <reviewItem>
      <errorID>ed08a7bb-31fc-4c36-b78c-7537db39c6cd</errorID>
      <errorWord>1940年代</errorWord>
      <group>L1_Knowledge</group>
      <groupName>知识性问题</groupName>
      <ability>L2_Time</ability>
      <abilityName>日期时间</abilityName>
      <candidateList>
        <item>20世纪40年代</item>
      </candidateList>
      <explain>年代表述建议使用世纪+年代的格式。</explain>
      <paraID>30FD33F6</paraID>
      <start>45</start>
      <end>51</end>
      <status>unmodified</status>
      <modifiedWord/>
      <trackRevisions>false</trackRevisions>
    </reviewItem>
    <reviewItem>
      <errorID>4dde7efa-efc4-4e73-a813-2190bffd58a0</errorID>
      <errorWord>"</errorWord>
      <group>L1_Format</group>
      <groupName>格式问题</groupName>
      <ability>L2_HalfPunc_CN</ability>
      <abilityName>全半角问题</abilityName>
      <candidateList>
        <item>“</item>
      </candidateList>
      <explain>文本全半角错误。</explain>
      <paraID>30FD33F6</paraID>
      <start>78</start>
      <end>79</end>
      <status>modified</status>
      <modifiedWord>“</modifiedWord>
      <trackRevisions>false</trackRevisions>
    </reviewItem>
    <reviewItem>
      <errorID>42718f70-ab71-4140-9966-a5c7713b9e9c</errorID>
      <errorWord>"</errorWord>
      <group>L1_Format</group>
      <groupName>格式问题</groupName>
      <ability>L2_HalfPunc_CN</ability>
      <abilityName>全半角问题</abilityName>
      <candidateList>
        <item>”</item>
      </candidateList>
      <explain>文本全半角错误。</explain>
      <paraID>30FD33F6</paraID>
      <start>83</start>
      <end>84</end>
      <status>modified</status>
      <modifiedWord>”</modifiedWord>
      <trackRevisions>false</trackRevisions>
    </reviewItem>
    <reviewItem>
      <errorID>3b26d463-9d32-4836-8ec2-3e5ecea89328</errorID>
      <errorWord>1950年代</errorWord>
      <group>L1_Knowledge</group>
      <groupName>知识性问题</groupName>
      <ability>L2_Time</ability>
      <abilityName>日期时间</abilityName>
      <candidateList>
        <item>20世纪50年代</item>
      </candidateList>
      <explain>年代表述建议使用世纪+年代的格式。</explain>
      <paraID>30FD33F6</paraID>
      <start>109</start>
      <end>115</end>
      <status>unmodified</status>
      <modifiedWord/>
      <trackRevisions>false</trackRevisions>
    </reviewItem>
    <reviewItem>
      <errorID>177a77ca-997b-4e94-bc4b-86d6f3a101b0</errorID>
      <errorWord>1980年代</errorWord>
      <group>L1_Knowledge</group>
      <groupName>知识性问题</groupName>
      <ability>L2_Time</ability>
      <abilityName>日期时间</abilityName>
      <candidateList>
        <item>20世纪80年代</item>
      </candidateList>
      <explain>年代表述建议使用世纪+年代的格式。</explain>
      <paraID>30FD33F6</paraID>
      <start>155</start>
      <end>161</end>
      <status>unmodified</status>
      <modifiedWord/>
      <trackRevisions>false</trackRevisions>
    </reviewItem>
    <reviewItem>
      <errorID>744e91b5-fe68-4a53-b424-39cc9126fe57</errorID>
      <errorWord>"</errorWord>
      <group>L1_Format</group>
      <groupName>格式问题</groupName>
      <ability>L2_HalfPunc_CN</ability>
      <abilityName>全半角问题</abilityName>
      <candidateList>
        <item>“</item>
      </candidateList>
      <explain>文本全半角错误。</explain>
      <paraID>30FD33F6</paraID>
      <start>168</start>
      <end>169</end>
      <status>modified</status>
      <modifiedWord>“</modifiedWord>
      <trackRevisions>false</trackRevisions>
    </reviewItem>
    <reviewItem>
      <errorID>ca4a1eed-efdb-4cfb-8512-dfa42ff0555c</errorID>
      <errorWord>"</errorWord>
      <group>L1_Format</group>
      <groupName>格式问题</groupName>
      <ability>L2_HalfPunc_CN</ability>
      <abilityName>全半角问题</abilityName>
      <candidateList>
        <item>”</item>
      </candidateList>
      <explain>文本全半角错误。</explain>
      <paraID>30FD33F6</paraID>
      <start>177</start>
      <end>178</end>
      <status>modified</status>
      <modifiedWord>”</modifiedWord>
      <trackRevisions>false</trackRevisions>
    </reviewItem>
    <reviewItem>
      <errorID>8f22d591-e827-427d-9f08-773da972749a</errorID>
      <errorWord>1930年代</errorWord>
      <group>L1_Knowledge</group>
      <groupName>知识性问题</groupName>
      <ability>L2_Time</ability>
      <abilityName>日期时间</abilityName>
      <candidateList>
        <item>20世纪30年代</item>
      </candidateList>
      <explain>年代表述建议使用世纪+年代的格式。</explain>
      <paraID>2E7B2194</paraID>
      <start>16</start>
      <end>22</end>
      <status>unmodified</status>
      <modifiedWord/>
      <trackRevisions>false</trackRevisions>
    </reviewItem>
    <reviewItem>
      <errorID>9d81416a-ec41-4bae-80b1-cfa8a3950a54</errorID>
      <errorWord>"</errorWord>
      <group>L1_Format</group>
      <groupName>格式问题</groupName>
      <ability>L2_HalfPunc_CN</ability>
      <abilityName>全半角问题</abilityName>
      <candidateList>
        <item>“</item>
      </candidateList>
      <explain>文本全半角错误。</explain>
      <paraID>2E7B2194</paraID>
      <start>52</start>
      <end>53</end>
      <status>modified</status>
      <modifiedWord>“</modifiedWord>
      <trackRevisions>false</trackRevisions>
    </reviewItem>
    <reviewItem>
      <errorID>f3380a56-f47b-44a9-ad43-f76edae53dda</errorID>
      <errorWord>"</errorWord>
      <group>L1_Format</group>
      <groupName>格式问题</groupName>
      <ability>L2_HalfPunc_CN</ability>
      <abilityName>全半角问题</abilityName>
      <candidateList>
        <item>”</item>
      </candidateList>
      <explain>文本全半角错误。</explain>
      <paraID>2E7B2194</paraID>
      <start>57</start>
      <end>58</end>
      <status>modified</status>
      <modifiedWord>”</modifiedWord>
      <trackRevisions>false</trackRevisions>
    </reviewItem>
    <reviewItem>
      <errorID>7f48af8c-d61f-4b6c-8e3a-a7dd32b37140</errorID>
      <errorWord>"</errorWord>
      <group>L1_Format</group>
      <groupName>格式问题</groupName>
      <ability>L2_HalfPunc_CN</ability>
      <abilityName>全半角问题</abilityName>
      <candidateList>
        <item>“</item>
      </candidateList>
      <explain>文本全半角错误。</explain>
      <paraID>2E7B2194</paraID>
      <start>60</start>
      <end>61</end>
      <status>modified</status>
      <modifiedWord>“</modifiedWord>
      <trackRevisions>false</trackRevisions>
    </reviewItem>
    <reviewItem>
      <errorID>3ae1c735-5011-4342-9481-6ae764253476</errorID>
      <errorWord>"</errorWord>
      <group>L1_Format</group>
      <groupName>格式问题</groupName>
      <ability>L2_HalfPunc_CN</ability>
      <abilityName>全半角问题</abilityName>
      <candidateList>
        <item>”</item>
      </candidateList>
      <explain>文本全半角错误。</explain>
      <paraID>2E7B2194</paraID>
      <start>65</start>
      <end>66</end>
      <status>modified</status>
      <modifiedWord>”</modifiedWord>
      <trackRevisions>false</trackRevisions>
    </reviewItem>
    <reviewItem>
      <errorID>9ca619b5-faf8-48df-ba65-9168bb98c439</errorID>
      <errorWord>"</errorWord>
      <group>L1_Format</group>
      <groupName>格式问题</groupName>
      <ability>L2_HalfPunc_CN</ability>
      <abilityName>全半角问题</abilityName>
      <candidateList>
        <item>“</item>
      </candidateList>
      <explain>文本全半角错误。</explain>
      <paraID>2E7B2194</paraID>
      <start>95</start>
      <end>96</end>
      <status>modified</status>
      <modifiedWord>“</modifiedWord>
      <trackRevisions>false</trackRevisions>
    </reviewItem>
    <reviewItem>
      <errorID>bbabca6f-dd97-4132-9446-2ecbb4bd2623</errorID>
      <errorWord>"</errorWord>
      <group>L1_Format</group>
      <groupName>格式问题</groupName>
      <ability>L2_HalfPunc_CN</ability>
      <abilityName>全半角问题</abilityName>
      <candidateList>
        <item>”</item>
      </candidateList>
      <explain>文本全半角错误。</explain>
      <paraID>2E7B2194</paraID>
      <start>100</start>
      <end>101</end>
      <status>modified</status>
      <modifiedWord>”</modifiedWord>
      <trackRevisions>false</trackRevisions>
    </reviewItem>
    <reviewItem>
      <errorID>7a7156e9-c54e-4d97-b621-42aacf065f5d</errorID>
      <errorWord>1930年代</errorWord>
      <group>L1_Knowledge</group>
      <groupName>知识性问题</groupName>
      <ability>L2_Time</ability>
      <abilityName>日期时间</abilityName>
      <candidateList>
        <item>20世纪30年代</item>
      </candidateList>
      <explain>年代表述建议使用世纪+年代的格式。</explain>
      <paraID>2E7B2194</paraID>
      <start>139</start>
      <end>145</end>
      <status>unmodified</status>
      <modifiedWord/>
      <trackRevisions>false</trackRevisions>
    </reviewItem>
    <reviewItem>
      <errorID>d18e13b2-d629-4b51-8773-1d21df6aebf8</errorID>
      <errorWord>1930年代</errorWord>
      <group>L1_Knowledge</group>
      <groupName>知识性问题</groupName>
      <ability>L2_Time</ability>
      <abilityName>日期时间</abilityName>
      <candidateList>
        <item>20世纪30年代</item>
      </candidateList>
      <explain>年代表述建议使用世纪+年代的格式。</explain>
      <paraID>7CE87806</paraID>
      <start>116</start>
      <end>122</end>
      <status>unmodified</status>
      <modifiedWord/>
      <trackRevisions>false</trackRevisions>
    </reviewItem>
    <reviewItem>
      <errorID>90586a7e-0d3d-45f7-b995-3871164aa6db</errorID>
      <errorWord>"</errorWord>
      <group>L1_Format</group>
      <groupName>格式问题</groupName>
      <ability>L2_HalfPunc_CN</ability>
      <abilityName>全半角问题</abilityName>
      <candidateList>
        <item>“</item>
      </candidateList>
      <explain>文本全半角错误。</explain>
      <paraID>7CE87806</paraID>
      <start>145</start>
      <end>146</end>
      <status>modified</status>
      <modifiedWord>“</modifiedWord>
      <trackRevisions>false</trackRevisions>
    </reviewItem>
    <reviewItem>
      <errorID>656f0610-6485-45bd-8b91-bb32e5d7f705</errorID>
      <errorWord>"</errorWord>
      <group>L1_Format</group>
      <groupName>格式问题</groupName>
      <ability>L2_HalfPunc_CN</ability>
      <abilityName>全半角问题</abilityName>
      <candidateList>
        <item>”</item>
      </candidateList>
      <explain>文本全半角错误。</explain>
      <paraID>7CE87806</paraID>
      <start>150</start>
      <end>151</end>
      <status>modified</status>
      <modifiedWord>”</modifiedWord>
      <trackRevisions>false</trackRevisions>
    </reviewItem>
    <reviewItem>
      <errorID>cbeda0c7-ef01-4f2d-824d-8cbdf30dba30</errorID>
      <errorWord>"</errorWord>
      <group>L1_Format</group>
      <groupName>格式问题</groupName>
      <ability>L2_HalfPunc_CN</ability>
      <abilityName>全半角问题</abilityName>
      <candidateList>
        <item>“</item>
      </candidateList>
      <explain>文本全半角错误。</explain>
      <paraID>479C147E</paraID>
      <start>54</start>
      <end>55</end>
      <status>modified</status>
      <modifiedWord>“</modifiedWord>
      <trackRevisions>false</trackRevisions>
    </reviewItem>
    <reviewItem>
      <errorID>ec6cf90b-8f59-45e8-a031-04b69c4f9e97</errorID>
      <errorWord>"</errorWord>
      <group>L1_Format</group>
      <groupName>格式问题</groupName>
      <ability>L2_HalfPunc_CN</ability>
      <abilityName>全半角问题</abilityName>
      <candidateList>
        <item>”</item>
      </candidateList>
      <explain>文本全半角错误。</explain>
      <paraID>479C147E</paraID>
      <start>59</start>
      <end>60</end>
      <status>modified</status>
      <modifiedWord>”</modifiedWord>
      <trackRevisions>false</trackRevisions>
    </reviewItem>
    <reviewItem>
      <errorID>ced254ac-28d6-4f41-a7c8-ecc3bb6ead27</errorID>
      <errorWord>"</errorWord>
      <group>L1_Format</group>
      <groupName>格式问题</groupName>
      <ability>L2_HalfPunc_CN</ability>
      <abilityName>全半角问题</abilityName>
      <candidateList>
        <item>“</item>
      </candidateList>
      <explain>文本全半角错误。</explain>
      <paraID>479C147E</paraID>
      <start>61</start>
      <end>62</end>
      <status>modified</status>
      <modifiedWord>“</modifiedWord>
      <trackRevisions>false</trackRevisions>
    </reviewItem>
    <reviewItem>
      <errorID>bff8e872-0492-4fce-af81-2ad340e613fe</errorID>
      <errorWord>"</errorWord>
      <group>L1_Format</group>
      <groupName>格式问题</groupName>
      <ability>L2_HalfPunc_CN</ability>
      <abilityName>全半角问题</abilityName>
      <candidateList>
        <item>”</item>
      </candidateList>
      <explain>文本全半角错误。</explain>
      <paraID>479C147E</paraID>
      <start>65</start>
      <end>66</end>
      <status>modified</status>
      <modifiedWord>”</modifiedWord>
      <trackRevisions>false</trackRevisions>
    </reviewItem>
    <reviewItem>
      <errorID>e38c6b72-ecb4-4b92-b24f-9f76679c2d57</errorID>
      <errorWord>1940年代</errorWord>
      <group>L1_Knowledge</group>
      <groupName>知识性问题</groupName>
      <ability>L2_Time</ability>
      <abilityName>日期时间</abilityName>
      <candidateList>
        <item>20世纪40年代</item>
      </candidateList>
      <explain>年代表述建议使用世纪+年代的格式。</explain>
      <paraID>2800B786</paraID>
      <start>131</start>
      <end>137</end>
      <status>unmodified</status>
      <modifiedWord/>
      <trackRevisions>false</trackRevisions>
    </reviewItem>
    <reviewItem>
      <errorID>bcaaf227-3a91-4000-9543-c9fe564c32c8</errorID>
      <errorWord>1950年代</errorWord>
      <group>L1_Knowledge</group>
      <groupName>知识性问题</groupName>
      <ability>L2_Time</ability>
      <abilityName>日期时间</abilityName>
      <candidateList>
        <item>20世纪50年代</item>
      </candidateList>
      <explain>年代表述建议使用世纪+年代的格式。</explain>
      <paraID>2800B786</paraID>
      <start>163</start>
      <end>169</end>
      <status>unmodified</status>
      <modifiedWord/>
      <trackRevisions>false</trackRevisions>
    </reviewItem>
    <reviewItem>
      <errorID>889b9416-bd57-41b3-81af-03c522c07288</errorID>
      <errorWord>"</errorWord>
      <group>L1_Format</group>
      <groupName>格式问题</groupName>
      <ability>L2_HalfPunc_CN</ability>
      <abilityName>全半角问题</abilityName>
      <candidateList>
        <item>“</item>
      </candidateList>
      <explain>文本全半角错误。</explain>
      <paraID>2800B786</paraID>
      <start>187</start>
      <end>188</end>
      <status>modified</status>
      <modifiedWord>“</modifiedWord>
      <trackRevisions>false</trackRevisions>
    </reviewItem>
    <reviewItem>
      <errorID>c2b3d203-4164-44b1-bbc8-98d3971983ed</errorID>
      <errorWord>"</errorWord>
      <group>L1_Format</group>
      <groupName>格式问题</groupName>
      <ability>L2_HalfPunc_CN</ability>
      <abilityName>全半角问题</abilityName>
      <candidateList>
        <item>”</item>
      </candidateList>
      <explain>文本全半角错误。</explain>
      <paraID>2800B786</paraID>
      <start>192</start>
      <end>193</end>
      <status>modified</status>
      <modifiedWord>”</modifiedWord>
      <trackRevisions>false</trackRevisions>
    </reviewItem>
    <reviewItem>
      <errorID>159da982-508f-4ce7-99f3-8fb303a83a62</errorID>
      <errorWord>台湾和第三世界国家</errorWord>
      <group>L1_Political</group>
      <groupName>政治性问题</groupName>
      <ability>L2_Unpolitical</ability>
      <abilityName>政治敏感错误</abilityName>
      <candidateList/>
      <explain/>
      <paraID>2800B786</paraID>
      <start>200</start>
      <end>209</end>
      <status>unmodified</status>
      <modifiedWord/>
      <trackRevisions>false</trackRevisions>
    </reviewItem>
    <reviewItem>
      <errorID>1d2cca9c-b765-44f9-a8e3-1172ca6b404d</errorID>
      <errorWord>"</errorWord>
      <group>L1_Format</group>
      <groupName>格式问题</groupName>
      <ability>L2_HalfPunc_CN</ability>
      <abilityName>全半角问题</abilityName>
      <candidateList>
        <item>“</item>
      </candidateList>
      <explain>文本全半角错误。</explain>
      <paraID>30208449</paraID>
      <start>57</start>
      <end>58</end>
      <status>modified</status>
      <modifiedWord>“</modifiedWord>
      <trackRevisions>false</trackRevisions>
    </reviewItem>
    <reviewItem>
      <errorID>08d9e4a6-30d5-46de-905e-9f5ac1882e83</errorID>
      <errorWord>"</errorWord>
      <group>L1_Format</group>
      <groupName>格式问题</groupName>
      <ability>L2_HalfPunc_CN</ability>
      <abilityName>全半角问题</abilityName>
      <candidateList>
        <item>”</item>
      </candidateList>
      <explain>文本全半角错误。</explain>
      <paraID>30208449</paraID>
      <start>64</start>
      <end>65</end>
      <status>modified</status>
      <modifiedWord>”</modifiedWord>
      <trackRevisions>false</trackRevisions>
    </reviewItem>
    <reviewItem>
      <errorID>c5981882-baa9-47bc-b155-17f64f4cd2f3</errorID>
      <errorWord>1980年代</errorWord>
      <group>L1_Knowledge</group>
      <groupName>知识性问题</groupName>
      <ability>L2_Time</ability>
      <abilityName>日期时间</abilityName>
      <candidateList>
        <item>20世纪80年代</item>
      </candidateList>
      <explain>年代表述建议使用世纪+年代的格式。</explain>
      <paraID>30208449</paraID>
      <start>82</start>
      <end>88</end>
      <status>unmodified</status>
      <modifiedWord/>
      <trackRevisions>false</trackRevisions>
    </reviewItem>
    <reviewItem>
      <errorID>c28f49e0-ba09-4e72-9010-f3cd45348beb</errorID>
      <errorWord>"</errorWord>
      <group>L1_Format</group>
      <groupName>格式问题</groupName>
      <ability>L2_HalfPunc_CN</ability>
      <abilityName>全半角问题</abilityName>
      <candidateList>
        <item>“</item>
      </candidateList>
      <explain>文本全半角错误。</explain>
      <paraID>30208449</paraID>
      <start>106</start>
      <end>107</end>
      <status>modified</status>
      <modifiedWord>“</modifiedWord>
      <trackRevisions>false</trackRevisions>
    </reviewItem>
    <reviewItem>
      <errorID>c4fcea7a-5fae-428b-8e36-edfbe57a1822</errorID>
      <errorWord>"</errorWord>
      <group>L1_Format</group>
      <groupName>格式问题</groupName>
      <ability>L2_HalfPunc_CN</ability>
      <abilityName>全半角问题</abilityName>
      <candidateList>
        <item>”</item>
      </candidateList>
      <explain>文本全半角错误。</explain>
      <paraID>30208449</paraID>
      <start>114</start>
      <end>115</end>
      <status>modified</status>
      <modifiedWord>”</modifiedWord>
      <trackRevisions>false</trackRevisions>
    </reviewItem>
    <reviewItem>
      <errorID>edd134ca-5cdc-49b4-9cbd-2c87719b3ed1</errorID>
      <errorWord>1980年代</errorWord>
      <group>L1_Knowledge</group>
      <groupName>知识性问题</groupName>
      <ability>L2_Time</ability>
      <abilityName>日期时间</abilityName>
      <candidateList>
        <item>20世纪80年代</item>
      </candidateList>
      <explain>年代表述建议使用世纪+年代的格式。</explain>
      <paraID>30208449</paraID>
      <start>117</start>
      <end>123</end>
      <status>unmodified</status>
      <modifiedWord/>
      <trackRevisions>false</trackRevisions>
    </reviewItem>
    <reviewItem>
      <errorID>2d745eb9-9467-45b6-a562-8ad75001e661</errorID>
      <errorWord>"</errorWord>
      <group>L1_Format</group>
      <groupName>格式问题</groupName>
      <ability>L2_HalfPunc_CN</ability>
      <abilityName>全半角问题</abilityName>
      <candidateList>
        <item>“</item>
      </candidateList>
      <explain>文本全半角错误。</explain>
      <paraID>30208449</paraID>
      <start>174</start>
      <end>175</end>
      <status>modified</status>
      <modifiedWord>“</modifiedWord>
      <trackRevisions>false</trackRevisions>
    </reviewItem>
    <reviewItem>
      <errorID>28b9c1b6-87c8-42cd-83f2-591fdb23401e</errorID>
      <errorWord>"</errorWord>
      <group>L1_Format</group>
      <groupName>格式问题</groupName>
      <ability>L2_HalfPunc_CN</ability>
      <abilityName>全半角问题</abilityName>
      <candidateList>
        <item>”</item>
      </candidateList>
      <explain>文本全半角错误。</explain>
      <paraID>30208449</paraID>
      <start>179</start>
      <end>180</end>
      <status>modified</status>
      <modifiedWord>”</modifiedWord>
      <trackRevisions>false</trackRevisions>
    </reviewItem>
    <reviewItem>
      <errorID>a442f6a1-10cf-44ca-b570-8b5d53d2e63a</errorID>
      <errorWord>"</errorWord>
      <group>L1_Format</group>
      <groupName>格式问题</groupName>
      <ability>L2_HalfPunc_CN</ability>
      <abilityName>全半角问题</abilityName>
      <candidateList>
        <item>“</item>
      </candidateList>
      <explain>文本全半角错误。</explain>
      <paraID>553318A6</paraID>
      <start>41</start>
      <end>42</end>
      <status>modified</status>
      <modifiedWord>“</modifiedWord>
      <trackRevisions>false</trackRevisions>
    </reviewItem>
    <reviewItem>
      <errorID>f3e5b284-5045-4af0-baef-331aac270d5b</errorID>
      <errorWord>"</errorWord>
      <group>L1_Format</group>
      <groupName>格式问题</groupName>
      <ability>L2_HalfPunc_CN</ability>
      <abilityName>全半角问题</abilityName>
      <candidateList>
        <item>”</item>
      </candidateList>
      <explain>文本全半角错误。</explain>
      <paraID>553318A6</paraID>
      <start>49</start>
      <end>50</end>
      <status>modified</status>
      <modifiedWord>”</modifiedWord>
      <trackRevisions>false</trackRevisions>
    </reviewItem>
    <reviewItem>
      <errorID>ed5399a1-48f7-4513-b614-4660bd47deba</errorID>
      <errorWord>1990年代</errorWord>
      <group>L1_Knowledge</group>
      <groupName>知识性问题</groupName>
      <ability>L2_Time</ability>
      <abilityName>日期时间</abilityName>
      <candidateList>
        <item>20世纪90年代</item>
      </candidateList>
      <explain>年代表述建议使用世纪+年代的格式。</explain>
      <paraID>553318A6</paraID>
      <start>59</start>
      <end>65</end>
      <status>unmodified</status>
      <modifiedWord/>
      <trackRevisions>false</trackRevisions>
    </reviewItem>
    <reviewItem>
      <errorID>d7d2a9c4-9c52-41ce-8f49-c6e1788088c9</errorID>
      <errorWord>"</errorWord>
      <group>L1_Format</group>
      <groupName>格式问题</groupName>
      <ability>L2_HalfPunc_CN</ability>
      <abilityName>全半角问题</abilityName>
      <candidateList>
        <item>“</item>
      </candidateList>
      <explain>文本全半角错误。</explain>
      <paraID>553318A6</paraID>
      <start>81</start>
      <end>82</end>
      <status>modified</status>
      <modifiedWord>“</modifiedWord>
      <trackRevisions>false</trackRevisions>
    </reviewItem>
    <reviewItem>
      <errorID>b4a69ae0-cec9-402b-8d1d-86366732e53c</errorID>
      <errorWord>"</errorWord>
      <group>L1_Format</group>
      <groupName>格式问题</groupName>
      <ability>L2_HalfPunc_CN</ability>
      <abilityName>全半角问题</abilityName>
      <candidateList>
        <item>”</item>
      </candidateList>
      <explain>文本全半角错误。</explain>
      <paraID>553318A6</paraID>
      <start>87</start>
      <end>88</end>
      <status>modified</status>
      <modifiedWord>”</modifiedWord>
      <trackRevisions>false</trackRevisions>
    </reviewItem>
    <reviewItem>
      <errorID>ca304d1e-506c-47b1-8f79-edcb1eba36d3</errorID>
      <errorWord>1980年代</errorWord>
      <group>L1_Knowledge</group>
      <groupName>知识性问题</groupName>
      <ability>L2_Time</ability>
      <abilityName>日期时间</abilityName>
      <candidateList>
        <item>20世纪80年代</item>
      </candidateList>
      <explain>年代表述建议使用世纪+年代的格式。</explain>
      <paraID>553318A6</paraID>
      <start>89</start>
      <end>95</end>
      <status>unmodified</status>
      <modifiedWord/>
      <trackRevisions>false</trackRevisions>
    </reviewItem>
    <reviewItem>
      <errorID>ab629a09-b6c1-4690-8c69-167994090cb6</errorID>
      <errorWord>1930年代</errorWord>
      <group>L1_Knowledge</group>
      <groupName>知识性问题</groupName>
      <ability>L2_Time</ability>
      <abilityName>日期时间</abilityName>
      <candidateList>
        <item>20世纪30年代</item>
      </candidateList>
      <explain>年代表述建议使用世纪+年代的格式。</explain>
      <paraID>553318A6</paraID>
      <start>107</start>
      <end>113</end>
      <status>unmodified</status>
      <modifiedWord/>
      <trackRevisions>false</trackRevisions>
    </reviewItem>
    <reviewItem>
      <errorID>6b9c5874-1de8-433e-aafa-fbd75c3b71ed</errorID>
      <errorWord>"</errorWord>
      <group>L1_Format</group>
      <groupName>格式问题</groupName>
      <ability>L2_HalfPunc_CN</ability>
      <abilityName>全半角问题</abilityName>
      <candidateList>
        <item>“</item>
      </candidateList>
      <explain>文本全半角错误。</explain>
      <paraID>553318A6</paraID>
      <start>114</start>
      <end>115</end>
      <status>modified</status>
      <modifiedWord>“</modifiedWord>
      <trackRevisions>false</trackRevisions>
    </reviewItem>
    <reviewItem>
      <errorID>3cb4f872-987d-4ec7-8f9c-a944c73b2bd6</errorID>
      <errorWord>"</errorWord>
      <group>L1_Format</group>
      <groupName>格式问题</groupName>
      <ability>L2_HalfPunc_CN</ability>
      <abilityName>全半角问题</abilityName>
      <candidateList>
        <item>”</item>
      </candidateList>
      <explain>文本全半角错误。</explain>
      <paraID>553318A6</paraID>
      <start>119</start>
      <end>120</end>
      <status>modified</status>
      <modifiedWord>”</modifiedWord>
      <trackRevisions>false</trackRevisions>
    </reviewItem>
    <reviewItem>
      <errorID>9acf9398-04a3-4bb1-b611-16ab1826c340</errorID>
      <errorWord>,</errorWord>
      <group>L1_Format</group>
      <groupName>格式问题</groupName>
      <ability>L2_HalfPunc_CN</ability>
      <abilityName>全半角问题</abilityName>
      <candidateList>
        <item>，</item>
      </candidateList>
      <explain>文本全半角错误。</explain>
      <paraID>4BAC073F</paraID>
      <start>23</start>
      <end>24</end>
      <status>modified</status>
      <modifiedWord>，</modifiedWord>
      <trackRevisions>false</trackRevisions>
    </reviewItem>
    <reviewItem>
      <errorID>32a91a23-657d-45a1-8920-f982be222862</errorID>
      <errorWord>,</errorWord>
      <group>L1_Format</group>
      <groupName>格式问题</groupName>
      <ability>L2_HalfPunc_CN</ability>
      <abilityName>全半角问题</abilityName>
      <candidateList>
        <item>，</item>
      </candidateList>
      <explain>文本全半角错误。</explain>
      <paraID>4BAC073F</paraID>
      <start>35</start>
      <end>36</end>
      <status>modified</status>
      <modifiedWord>，</modifiedWord>
      <trackRevisions>false</trackRevisions>
    </reviewItem>
    <reviewItem>
      <errorID>62b49f0f-2208-4a09-8195-28a75e38949b</errorID>
      <errorWord>,</errorWord>
      <group>L1_Format</group>
      <groupName>格式问题</groupName>
      <ability>L2_HalfPunc_CN</ability>
      <abilityName>全半角问题</abilityName>
      <candidateList>
        <item>，</item>
      </candidateList>
      <explain>文本全半角错误。</explain>
      <paraID>4BAC073F</paraID>
      <start>43</start>
      <end>44</end>
      <status>modified</status>
      <modifiedWord>，</modifiedWord>
      <trackRevisions>false</trackRevisions>
    </reviewItem>
    <reviewItem>
      <errorID>ed796317-6ee3-4db1-a69b-5b873c88ef7c</errorID>
      <errorWord>,</errorWord>
      <group>L1_Format</group>
      <groupName>格式问题</groupName>
      <ability>L2_HalfPunc_CN</ability>
      <abilityName>全半角问题</abilityName>
      <candidateList>
        <item>，</item>
      </candidateList>
      <explain>文本全半角错误。</explain>
      <paraID>4BAC073F</paraID>
      <start>51</start>
      <end>52</end>
      <status>modified</status>
      <modifiedWord>，</modifiedWord>
      <trackRevisions>false</trackRevisions>
    </reviewItem>
    <reviewItem>
      <errorID>60890dee-89e0-4867-90e7-1ae15cd04e38</errorID>
      <errorWord>,</errorWord>
      <group>L1_Format</group>
      <groupName>格式问题</groupName>
      <ability>L2_HalfPunc_CN</ability>
      <abilityName>全半角问题</abilityName>
      <candidateList>
        <item>，</item>
      </candidateList>
      <explain>文本全半角错误。</explain>
      <paraID>1F862F2E</paraID>
      <start>33</start>
      <end>34</end>
      <status>modified</status>
      <modifiedWord>，</modifiedWord>
      <trackRevisions>false</trackRevisions>
    </reviewItem>
    <reviewItem>
      <errorID>f83230e3-1269-4bb5-bec1-3d4af65901ca</errorID>
      <errorWord>(</errorWord>
      <group>L1_Format</group>
      <groupName>格式问题</groupName>
      <ability>L2_HalfPunc_CN</ability>
      <abilityName>全半角问题</abilityName>
      <candidateList>
        <item>（</item>
      </candidateList>
      <explain>文本全半角错误。</explain>
      <paraID>6C15538C</paraID>
      <start>12</start>
      <end>13</end>
      <status>modified</status>
      <modifiedWord>（</modifiedWord>
      <trackRevisions>false</trackRevisions>
    </reviewItem>
    <reviewItem>
      <errorID>4de449be-1fff-48a5-bae4-dc017f25374b</errorID>
      <errorWord>)</errorWord>
      <group>L1_Format</group>
      <groupName>格式问题</groupName>
      <ability>L2_HalfPunc_CN</ability>
      <abilityName>全半角问题</abilityName>
      <candidateList>
        <item>）</item>
      </candidateList>
      <explain>文本全半角错误。</explain>
      <paraID>6C15538C</paraID>
      <start>17</start>
      <end>18</end>
      <status>modified</status>
      <modifiedWord>）</modifiedWord>
      <trackRevisions>false</trackRevisions>
    </reviewItem>
    <reviewItem>
      <errorID>9a59d66b-45e8-403e-880d-a824e3fc5b3b</errorID>
      <errorWord>"</errorWord>
      <group>L1_Format</group>
      <groupName>格式问题</groupName>
      <ability>L2_HalfPunc_CN</ability>
      <abilityName>全半角问题</abilityName>
      <candidateList>
        <item>“</item>
      </candidateList>
      <explain>文本全半角错误。</explain>
      <paraID>3A5186DF</paraID>
      <start>126</start>
      <end>127</end>
      <status>modified</status>
      <modifiedWord>“</modifiedWord>
      <trackRevisions>false</trackRevisions>
    </reviewItem>
    <reviewItem>
      <errorID>cb57f47b-9d22-474a-a692-551eac58b4d0</errorID>
      <errorWord>"</errorWord>
      <group>L1_Format</group>
      <groupName>格式问题</groupName>
      <ability>L2_HalfPunc_CN</ability>
      <abilityName>全半角问题</abilityName>
      <candidateList>
        <item>”</item>
      </candidateList>
      <explain>文本全半角错误。</explain>
      <paraID>3A5186DF</paraID>
      <start>135</start>
      <end>136</end>
      <status>modified</status>
      <modifiedWord>”</modifiedWord>
      <trackRevisions>false</trackRevisions>
    </reviewItem>
    <reviewItem>
      <errorID>a81188cc-221d-45ff-bc6f-8dcd262b582e</errorID>
      <errorWord>"</errorWord>
      <group>L1_Format</group>
      <groupName>格式问题</groupName>
      <ability>L2_HalfPunc_CN</ability>
      <abilityName>全半角问题</abilityName>
      <candidateList>
        <item>“</item>
      </candidateList>
      <explain>文本全半角错误。</explain>
      <paraID>1EFC16DF</paraID>
      <start>106</start>
      <end>107</end>
      <status>modified</status>
      <modifiedWord>“</modifiedWord>
      <trackRevisions>false</trackRevisions>
    </reviewItem>
    <reviewItem>
      <errorID>c3edbc64-384d-40c9-9433-afc6b73acb32</errorID>
      <errorWord>"</errorWord>
      <group>L1_Format</group>
      <groupName>格式问题</groupName>
      <ability>L2_HalfPunc_CN</ability>
      <abilityName>全半角问题</abilityName>
      <candidateList>
        <item>”</item>
      </candidateList>
      <explain>文本全半角错误。</explain>
      <paraID>1EFC16DF</paraID>
      <start>110</start>
      <end>111</end>
      <status>modified</status>
      <modifiedWord>”</modifiedWord>
      <trackRevisions>false</trackRevisions>
    </reviewItem>
    <reviewItem>
      <errorID>b01095cf-a45f-4c38-9546-5b0d0f0acca9</errorID>
      <errorWord>"</errorWord>
      <group>L1_Format</group>
      <groupName>格式问题</groupName>
      <ability>L2_HalfPunc_CN</ability>
      <abilityName>全半角问题</abilityName>
      <candidateList>
        <item>“</item>
      </candidateList>
      <explain>文本全半角错误。</explain>
      <paraID>1EFC16DF</paraID>
      <start>129</start>
      <end>130</end>
      <status>modified</status>
      <modifiedWord>“</modifiedWord>
      <trackRevisions>false</trackRevisions>
    </reviewItem>
    <reviewItem>
      <errorID>ecda1864-8cd4-4f1e-b777-5cdca5fd1802</errorID>
      <errorWord>"</errorWord>
      <group>L1_Format</group>
      <groupName>格式问题</groupName>
      <ability>L2_HalfPunc_CN</ability>
      <abilityName>全半角问题</abilityName>
      <candidateList>
        <item>”</item>
      </candidateList>
      <explain>文本全半角错误。</explain>
      <paraID>1EFC16DF</paraID>
      <start>132</start>
      <end>133</end>
      <status>modified</status>
      <modifiedWord>”</modifiedWord>
      <trackRevisions>false</trackRevisions>
    </reviewItem>
    <reviewItem>
      <errorID>3f66eb8a-d91e-448b-a340-bdf72d0630a8</errorID>
      <errorWord>"</errorWord>
      <group>L1_Format</group>
      <groupName>格式问题</groupName>
      <ability>L2_HalfPunc_CN</ability>
      <abilityName>全半角问题</abilityName>
      <candidateList>
        <item>“</item>
      </candidateList>
      <explain>文本全半角错误。</explain>
      <paraID> A671CEF</paraID>
      <start>48</start>
      <end>49</end>
      <status>modified</status>
      <modifiedWord>“</modifiedWord>
      <trackRevisions>false</trackRevisions>
    </reviewItem>
    <reviewItem>
      <errorID>a10505c4-125a-4df6-896d-4340d25110cb</errorID>
      <errorWord>"</errorWord>
      <group>L1_Format</group>
      <groupName>格式问题</groupName>
      <ability>L2_HalfPunc_CN</ability>
      <abilityName>全半角问题</abilityName>
      <candidateList>
        <item>”</item>
      </candidateList>
      <explain>文本全半角错误。</explain>
      <paraID> A671CEF</paraID>
      <start>51</start>
      <end>52</end>
      <status>modified</status>
      <modifiedWord>”</modifiedWord>
      <trackRevisions>false</trackRevisions>
    </reviewItem>
    <reviewItem>
      <errorID>bd889b9c-53e6-4ce3-bafa-bee41ecb0406</errorID>
      <errorWord>"</errorWord>
      <group>L1_Format</group>
      <groupName>格式问题</groupName>
      <ability>L2_HalfPunc_CN</ability>
      <abilityName>全半角问题</abilityName>
      <candidateList>
        <item>“</item>
      </candidateList>
      <explain>文本全半角错误。</explain>
      <paraID> A671CEF</paraID>
      <start>128</start>
      <end>129</end>
      <status>modified</status>
      <modifiedWord>“</modifiedWord>
      <trackRevisions>false</trackRevisions>
    </reviewItem>
    <reviewItem>
      <errorID>4c080684-8906-449d-a87c-e06d5d178796</errorID>
      <errorWord>"</errorWord>
      <group>L1_Format</group>
      <groupName>格式问题</groupName>
      <ability>L2_HalfPunc_CN</ability>
      <abilityName>全半角问题</abilityName>
      <candidateList>
        <item>”</item>
      </candidateList>
      <explain>文本全半角错误。</explain>
      <paraID> A671CEF</paraID>
      <start>131</start>
      <end>132</end>
      <status>modified</status>
      <modifiedWord>”</modifiedWord>
      <trackRevisions>false</trackRevisions>
    </reviewItem>
    <reviewItem>
      <errorID>087066f8-c216-4724-a9c1-fce816f8e11d</errorID>
      <errorWord>"</errorWord>
      <group>L1_Format</group>
      <groupName>格式问题</groupName>
      <ability>L2_HalfPunc_CN</ability>
      <abilityName>全半角问题</abilityName>
      <candidateList>
        <item>“</item>
      </candidateList>
      <explain>文本全半角错误。</explain>
      <paraID> A671CEF</paraID>
      <start>150</start>
      <end>151</end>
      <status>modified</status>
      <modifiedWord>“</modifiedWord>
      <trackRevisions>false</trackRevisions>
    </reviewItem>
    <reviewItem>
      <errorID>8833c349-47f6-4303-9ab4-087bd2cf2717</errorID>
      <errorWord>"</errorWord>
      <group>L1_Format</group>
      <groupName>格式问题</groupName>
      <ability>L2_HalfPunc_CN</ability>
      <abilityName>全半角问题</abilityName>
      <candidateList>
        <item>”</item>
      </candidateList>
      <explain>文本全半角错误。</explain>
      <paraID> A671CEF</paraID>
      <start>153</start>
      <end>154</end>
      <status>modified</status>
      <modifiedWord>”</modifiedWord>
      <trackRevisions>false</trackRevisions>
    </reviewItem>
    <reviewItem>
      <errorID>3e29d101-12ab-492e-8b51-82b1f73f0654</errorID>
      <errorWord>"</errorWord>
      <group>L1_Format</group>
      <groupName>格式问题</groupName>
      <ability>L2_HalfPunc_CN</ability>
      <abilityName>全半角问题</abilityName>
      <candidateList>
        <item>“</item>
      </candidateList>
      <explain>文本全半角错误。</explain>
      <paraID> A671CEF</paraID>
      <start>172</start>
      <end>173</end>
      <status>modified</status>
      <modifiedWord>“</modifiedWord>
      <trackRevisions>false</trackRevisions>
    </reviewItem>
    <reviewItem>
      <errorID>285d1785-186f-44ef-8c25-55e1fa89d0c7</errorID>
      <errorWord>"</errorWord>
      <group>L1_Format</group>
      <groupName>格式问题</groupName>
      <ability>L2_HalfPunc_CN</ability>
      <abilityName>全半角问题</abilityName>
      <candidateList>
        <item>”</item>
      </candidateList>
      <explain>文本全半角错误。</explain>
      <paraID> A671CEF</paraID>
      <start>175</start>
      <end>176</end>
      <status>modified</status>
      <modifiedWord>”</modifiedWord>
      <trackRevisions>false</trackRevisions>
    </reviewItem>
    <reviewItem>
      <errorID>0154ce4e-97e1-4310-aabb-e7299d7326bf</errorID>
      <errorWord>"</errorWord>
      <group>L1_Format</group>
      <groupName>格式问题</groupName>
      <ability>L2_HalfPunc_CN</ability>
      <abilityName>全半角问题</abilityName>
      <candidateList>
        <item>“</item>
      </candidateList>
      <explain>文本全半角错误。</explain>
      <paraID> A671CEF</paraID>
      <start>213</start>
      <end>214</end>
      <status>modified</status>
      <modifiedWord>“</modifiedWord>
      <trackRevisions>false</trackRevisions>
    </reviewItem>
    <reviewItem>
      <errorID>d79e22fc-808c-4d83-a23f-e20ea2f7ce57</errorID>
      <errorWord>"</errorWord>
      <group>L1_Format</group>
      <groupName>格式问题</groupName>
      <ability>L2_HalfPunc_CN</ability>
      <abilityName>全半角问题</abilityName>
      <candidateList>
        <item>”</item>
      </candidateList>
      <explain>文本全半角错误。</explain>
      <paraID> A671CEF</paraID>
      <start>218</start>
      <end>219</end>
      <status>modified</status>
      <modifiedWord>”</modifiedWord>
      <trackRevisions>false</trackRevisions>
    </reviewItem>
    <reviewItem>
      <errorID>6363f3b3-7d73-4c78-9989-068b47dd2527</errorID>
      <errorWord>"</errorWord>
      <group>L1_Format</group>
      <groupName>格式问题</groupName>
      <ability>L2_HalfPunc_CN</ability>
      <abilityName>全半角问题</abilityName>
      <candidateList>
        <item>“</item>
      </candidateList>
      <explain>文本全半角错误。</explain>
      <paraID> A671CEF</paraID>
      <start>263</start>
      <end>264</end>
      <status>modified</status>
      <modifiedWord>“</modifiedWord>
      <trackRevisions>false</trackRevisions>
    </reviewItem>
    <reviewItem>
      <errorID>e3d76198-d5d9-48cf-99d7-a3aaaf7e39e4</errorID>
      <errorWord>"</errorWord>
      <group>L1_Format</group>
      <groupName>格式问题</groupName>
      <ability>L2_HalfPunc_CN</ability>
      <abilityName>全半角问题</abilityName>
      <candidateList>
        <item>”</item>
      </candidateList>
      <explain>文本全半角错误。</explain>
      <paraID> A671CEF</paraID>
      <start>266</start>
      <end>267</end>
      <status>modified</status>
      <modifiedWord>”</modifiedWord>
      <trackRevisions>false</trackRevisions>
    </reviewItem>
    <reviewItem>
      <errorID>70900fba-5f5f-4a4d-a32a-fb26330e5545</errorID>
      <errorWord>"</errorWord>
      <group>L1_Format</group>
      <groupName>格式问题</groupName>
      <ability>L2_HalfPunc_CN</ability>
      <abilityName>全半角问题</abilityName>
      <candidateList>
        <item>“</item>
      </candidateList>
      <explain>文本全半角错误。</explain>
      <paraID> A671CEF</paraID>
      <start>300</start>
      <end>301</end>
      <status>modified</status>
      <modifiedWord>“</modifiedWord>
      <trackRevisions>false</trackRevisions>
    </reviewItem>
    <reviewItem>
      <errorID>5b4a478f-3fdb-4968-bc47-e79e25e655ac</errorID>
      <errorWord>"</errorWord>
      <group>L1_Format</group>
      <groupName>格式问题</groupName>
      <ability>L2_HalfPunc_CN</ability>
      <abilityName>全半角问题</abilityName>
      <candidateList>
        <item>”</item>
      </candidateList>
      <explain>文本全半角错误。</explain>
      <paraID> A671CEF</paraID>
      <start>303</start>
      <end>304</end>
      <status>modified</status>
      <modifiedWord>”</modifiedWord>
      <trackRevisions>false</trackRevisions>
    </reviewItem>
    <reviewItem>
      <errorID>102e732b-5930-4386-b466-17dd2da4560c</errorID>
      <errorWord>"</errorWord>
      <group>L1_Format</group>
      <groupName>格式问题</groupName>
      <ability>L2_HalfPunc_CN</ability>
      <abilityName>全半角问题</abilityName>
      <candidateList>
        <item>“</item>
      </candidateList>
      <explain>文本全半角错误。</explain>
      <paraID>406F045A</paraID>
      <start>37</start>
      <end>38</end>
      <status>modified</status>
      <modifiedWord>“</modifiedWord>
      <trackRevisions>false</trackRevisions>
    </reviewItem>
    <reviewItem>
      <errorID>444b13c5-7c0a-418b-96b0-aad31d12e1ad</errorID>
      <errorWord>"</errorWord>
      <group>L1_Format</group>
      <groupName>格式问题</groupName>
      <ability>L2_HalfPunc_CN</ability>
      <abilityName>全半角问题</abilityName>
      <candidateList>
        <item>”</item>
      </candidateList>
      <explain>文本全半角错误。</explain>
      <paraID>406F045A</paraID>
      <start>40</start>
      <end>41</end>
      <status>modified</status>
      <modifiedWord>”</modifiedWord>
      <trackRevisions>false</trackRevisions>
    </reviewItem>
    <reviewItem>
      <errorID>d2bdfbec-d57d-46fd-9d32-bb8d6620fbe0</errorID>
      <errorWord>"</errorWord>
      <group>L1_Format</group>
      <groupName>格式问题</groupName>
      <ability>L2_HalfPunc_CN</ability>
      <abilityName>全半角问题</abilityName>
      <candidateList>
        <item>“</item>
      </candidateList>
      <explain>文本全半角错误。</explain>
      <paraID>17B18B4A</paraID>
      <start>53</start>
      <end>54</end>
      <status>modified</status>
      <modifiedWord>“</modifiedWord>
      <trackRevisions>false</trackRevisions>
    </reviewItem>
    <reviewItem>
      <errorID>4632dfb4-0914-4ce5-ac04-6dd912ef5275</errorID>
      <errorWord>"</errorWord>
      <group>L1_Format</group>
      <groupName>格式问题</groupName>
      <ability>L2_HalfPunc_CN</ability>
      <abilityName>全半角问题</abilityName>
      <candidateList>
        <item>”</item>
      </candidateList>
      <explain>文本全半角错误。</explain>
      <paraID>17B18B4A</paraID>
      <start>57</start>
      <end>58</end>
      <status>modified</status>
      <modifiedWord>”</modifiedWord>
      <trackRevisions>false</trackRevisions>
    </reviewItem>
    <reviewItem>
      <errorID>3bbb48c9-e370-47e5-874a-21c8491a67da</errorID>
      <errorWord>"</errorWord>
      <group>L1_Format</group>
      <groupName>格式问题</groupName>
      <ability>L2_HalfPunc_CN</ability>
      <abilityName>全半角问题</abilityName>
      <candidateList>
        <item>“</item>
      </candidateList>
      <explain>文本全半角错误。</explain>
      <paraID>17B18B4A</paraID>
      <start>58</start>
      <end>59</end>
      <status>modified</status>
      <modifiedWord>“</modifiedWord>
      <trackRevisions>false</trackRevisions>
    </reviewItem>
    <reviewItem>
      <errorID>40d0e44e-d8d7-42c6-b6da-9009f3932d2a</errorID>
      <errorWord>"</errorWord>
      <group>L1_Format</group>
      <groupName>格式问题</groupName>
      <ability>L2_HalfPunc_CN</ability>
      <abilityName>全半角问题</abilityName>
      <candidateList>
        <item>”</item>
      </candidateList>
      <explain>文本全半角错误。</explain>
      <paraID>17B18B4A</paraID>
      <start>62</start>
      <end>63</end>
      <status>modified</status>
      <modifiedWord>”</modifiedWord>
      <trackRevisions>false</trackRevisions>
    </reviewItem>
    <reviewItem>
      <errorID>f41128aa-8e5a-4594-a9ec-1afb1fa3962d</errorID>
      <errorWord>1920年代</errorWord>
      <group>L1_Knowledge</group>
      <groupName>知识性问题</groupName>
      <ability>L2_Time</ability>
      <abilityName>日期时间</abilityName>
      <candidateList>
        <item>20世纪20年代</item>
      </candidateList>
      <explain>年代表述建议使用世纪+年代的格式。</explain>
      <paraID>17B18B4A</paraID>
      <start>131</start>
      <end>137</end>
      <status>unmodified</status>
      <modifiedWord/>
      <trackRevisions>false</trackRevisions>
    </reviewItem>
    <reviewItem>
      <errorID>608f63d9-aec5-4fbc-b811-e82a68927d17</errorID>
      <errorWord>"</errorWord>
      <group>L1_Format</group>
      <groupName>格式问题</groupName>
      <ability>L2_HalfPunc_CN</ability>
      <abilityName>全半角问题</abilityName>
      <candidateList>
        <item>“</item>
      </candidateList>
      <explain>文本全半角错误。</explain>
      <paraID>17B18B4A</paraID>
      <start>145</start>
      <end>146</end>
      <status>modified</status>
      <modifiedWord>“</modifiedWord>
      <trackRevisions>false</trackRevisions>
    </reviewItem>
    <reviewItem>
      <errorID>9575f000-e9a5-4605-96c3-905d43a996f9</errorID>
      <errorWord>"</errorWord>
      <group>L1_Format</group>
      <groupName>格式问题</groupName>
      <ability>L2_HalfPunc_CN</ability>
      <abilityName>全半角问题</abilityName>
      <candidateList>
        <item>”</item>
      </candidateList>
      <explain>文本全半角错误。</explain>
      <paraID>17B18B4A</paraID>
      <start>150</start>
      <end>151</end>
      <status>modified</status>
      <modifiedWord>”</modifiedWord>
      <trackRevisions>false</trackRevisions>
    </reviewItem>
    <reviewItem>
      <errorID>c39c1770-25d5-42ce-a0f2-6708564df573</errorID>
      <errorWord>"</errorWord>
      <group>L1_Format</group>
      <groupName>格式问题</groupName>
      <ability>L2_HalfPunc_CN</ability>
      <abilityName>全半角问题</abilityName>
      <candidateList>
        <item>“</item>
      </candidateList>
      <explain>文本全半角错误。</explain>
      <paraID>17B18B4A</paraID>
      <start>152</start>
      <end>153</end>
      <status>modified</status>
      <modifiedWord>“</modifiedWord>
      <trackRevisions>false</trackRevisions>
    </reviewItem>
    <reviewItem>
      <errorID>df2207da-c878-4382-ae0a-4cbef8d28daf</errorID>
      <errorWord>"</errorWord>
      <group>L1_Format</group>
      <groupName>格式问题</groupName>
      <ability>L2_HalfPunc_CN</ability>
      <abilityName>全半角问题</abilityName>
      <candidateList>
        <item>”</item>
      </candidateList>
      <explain>文本全半角错误。</explain>
      <paraID>17B18B4A</paraID>
      <start>157</start>
      <end>158</end>
      <status>modified</status>
      <modifiedWord>”</modifiedWord>
      <trackRevisions>false</trackRevisions>
    </reviewItem>
    <reviewItem>
      <errorID>be5b7442-4916-4dbd-aa84-6dbead57d8d3</errorID>
      <errorWord>1930年代</errorWord>
      <group>L1_Knowledge</group>
      <groupName>知识性问题</groupName>
      <ability>L2_Time</ability>
      <abilityName>日期时间</abilityName>
      <candidateList>
        <item>20世纪30年代</item>
      </candidateList>
      <explain>年代表述建议使用世纪+年代的格式。</explain>
      <paraID>4B34FE3C</paraID>
      <start>39</start>
      <end>45</end>
      <status>unmodified</status>
      <modifiedWord/>
      <trackRevisions>false</trackRevisions>
    </reviewItem>
    <reviewItem>
      <errorID>406fab83-f95a-4b79-8e85-31a6f1ab4d1a</errorID>
      <errorWord>"</errorWord>
      <group>L1_Format</group>
      <groupName>格式问题</groupName>
      <ability>L2_HalfPunc_CN</ability>
      <abilityName>全半角问题</abilityName>
      <candidateList>
        <item>“</item>
      </candidateList>
      <explain>文本全半角错误。</explain>
      <paraID>4B34FE3C</paraID>
      <start>106</start>
      <end>107</end>
      <status>modified</status>
      <modifiedWord>“</modifiedWord>
      <trackRevisions>false</trackRevisions>
    </reviewItem>
    <reviewItem>
      <errorID>15366af5-9f7d-414d-b9ee-c0aa7aa27f67</errorID>
      <errorWord>"</errorWord>
      <group>L1_Format</group>
      <groupName>格式问题</groupName>
      <ability>L2_HalfPunc_CN</ability>
      <abilityName>全半角问题</abilityName>
      <candidateList>
        <item>”</item>
      </candidateList>
      <explain>文本全半角错误。</explain>
      <paraID>4B34FE3C</paraID>
      <start>111</start>
      <end>112</end>
      <status>modified</status>
      <modifiedWord>”</modifiedWord>
      <trackRevisions>false</trackRevisions>
    </reviewItem>
    <reviewItem>
      <errorID>46a7c177-9047-4166-b40e-295264169808</errorID>
      <errorWord>"</errorWord>
      <group>L1_Format</group>
      <groupName>格式问题</groupName>
      <ability>L2_HalfPunc_CN</ability>
      <abilityName>全半角问题</abilityName>
      <candidateList>
        <item>“</item>
      </candidateList>
      <explain>文本全半角错误。</explain>
      <paraID>4866750A</paraID>
      <start>15</start>
      <end>16</end>
      <status>modified</status>
      <modifiedWord>“</modifiedWord>
      <trackRevisions>false</trackRevisions>
    </reviewItem>
    <reviewItem>
      <errorID>be13ac1c-66b7-4eed-b974-2bf2ee87e703</errorID>
      <errorWord>"</errorWord>
      <group>L1_Format</group>
      <groupName>格式问题</groupName>
      <ability>L2_HalfPunc_CN</ability>
      <abilityName>全半角问题</abilityName>
      <candidateList>
        <item>”</item>
      </candidateList>
      <explain>文本全半角错误。</explain>
      <paraID>4866750A</paraID>
      <start>20</start>
      <end>21</end>
      <status>modified</status>
      <modifiedWord>”</modifiedWord>
      <trackRevisions>false</trackRevisions>
    </reviewItem>
    <reviewItem>
      <errorID>8cdbd862-ab7b-409c-9c4d-705c8920081b</errorID>
      <errorWord>"</errorWord>
      <group>L1_Format</group>
      <groupName>格式问题</groupName>
      <ability>L2_HalfPunc_CN</ability>
      <abilityName>全半角问题</abilityName>
      <candidateList>
        <item>“</item>
      </candidateList>
      <explain>文本全半角错误。</explain>
      <paraID>4866750A</paraID>
      <start>40</start>
      <end>41</end>
      <status>modified</status>
      <modifiedWord>“</modifiedWord>
      <trackRevisions>false</trackRevisions>
    </reviewItem>
    <reviewItem>
      <errorID>4d1c314a-94dc-4445-bd83-c34386023588</errorID>
      <errorWord>"</errorWord>
      <group>L1_Format</group>
      <groupName>格式问题</groupName>
      <ability>L2_HalfPunc_CN</ability>
      <abilityName>全半角问题</abilityName>
      <candidateList>
        <item>”</item>
      </candidateList>
      <explain>文本全半角错误。</explain>
      <paraID>4866750A</paraID>
      <start>48</start>
      <end>49</end>
      <status>modified</status>
      <modifiedWord>”</modifiedWord>
      <trackRevisions>false</trackRevisions>
    </reviewItem>
    <reviewItem>
      <errorID>8bc3ed48-50c6-4e88-9b61-485f1511512d</errorID>
      <errorWord>"</errorWord>
      <group>L1_Format</group>
      <groupName>格式问题</groupName>
      <ability>L2_HalfPunc_CN</ability>
      <abilityName>全半角问题</abilityName>
      <candidateList>
        <item>“</item>
      </candidateList>
      <explain>文本全半角错误。</explain>
      <paraID>4866750A</paraID>
      <start>91</start>
      <end>92</end>
      <status>modified</status>
      <modifiedWord>“</modifiedWord>
      <trackRevisions>false</trackRevisions>
    </reviewItem>
    <reviewItem>
      <errorID>4c266900-4328-431e-99e5-d1e1ca1deda4</errorID>
      <errorWord>"</errorWord>
      <group>L1_Format</group>
      <groupName>格式问题</groupName>
      <ability>L2_HalfPunc_CN</ability>
      <abilityName>全半角问题</abilityName>
      <candidateList>
        <item>”</item>
      </candidateList>
      <explain>文本全半角错误。</explain>
      <paraID>4866750A</paraID>
      <start>96</start>
      <end>97</end>
      <status>modified</status>
      <modifiedWord>”</modifiedWord>
      <trackRevisions>false</trackRevisions>
    </reviewItem>
    <reviewItem>
      <errorID>36ffb1f4-4bd8-4e0f-9c0c-271f2c2c9c6d</errorID>
      <errorWord>"</errorWord>
      <group>L1_Format</group>
      <groupName>格式问题</groupName>
      <ability>L2_HalfPunc_CN</ability>
      <abilityName>全半角问题</abilityName>
      <candidateList>
        <item>“</item>
      </candidateList>
      <explain>文本全半角错误。</explain>
      <paraID>4866750A</paraID>
      <start>136</start>
      <end>137</end>
      <status>modified</status>
      <modifiedWord>“</modifiedWord>
      <trackRevisions>false</trackRevisions>
    </reviewItem>
    <reviewItem>
      <errorID>023e5d79-7e92-4a64-a9c6-140847af7e78</errorID>
      <errorWord>"</errorWord>
      <group>L1_Format</group>
      <groupName>格式问题</groupName>
      <ability>L2_HalfPunc_CN</ability>
      <abilityName>全半角问题</abilityName>
      <candidateList>
        <item>”</item>
      </candidateList>
      <explain>文本全半角错误。</explain>
      <paraID>4866750A</paraID>
      <start>141</start>
      <end>142</end>
      <status>modified</status>
      <modifiedWord>”</modifiedWord>
      <trackRevisions>false</trackRevisions>
    </reviewItem>
    <reviewItem>
      <errorID>b7e8740a-1a34-4370-95fe-a98f97871063</errorID>
      <errorWord>"</errorWord>
      <group>L1_Format</group>
      <groupName>格式问题</groupName>
      <ability>L2_HalfPunc_CN</ability>
      <abilityName>全半角问题</abilityName>
      <candidateList>
        <item>“</item>
      </candidateList>
      <explain>文本全半角错误。</explain>
      <paraID>4866750A</paraID>
      <start>246</start>
      <end>247</end>
      <status>modified</status>
      <modifiedWord>“</modifiedWord>
      <trackRevisions>false</trackRevisions>
    </reviewItem>
    <reviewItem>
      <errorID>d8068c3b-4991-4442-b736-dc8a5993fa26</errorID>
      <errorWord>"</errorWord>
      <group>L1_Format</group>
      <groupName>格式问题</groupName>
      <ability>L2_HalfPunc_CN</ability>
      <abilityName>全半角问题</abilityName>
      <candidateList>
        <item>”</item>
      </candidateList>
      <explain>文本全半角错误。</explain>
      <paraID>4866750A</paraID>
      <start>249</start>
      <end>250</end>
      <status>modified</status>
      <modifiedWord>”</modifiedWord>
      <trackRevisions>false</trackRevisions>
    </reviewItem>
    <reviewItem>
      <errorID>4ae02e01-9a70-4963-b42f-7b98a3909138</errorID>
      <errorWord>"</errorWord>
      <group>L1_Format</group>
      <groupName>格式问题</groupName>
      <ability>L2_HalfPunc_CN</ability>
      <abilityName>全半角问题</abilityName>
      <candidateList>
        <item>“</item>
      </candidateList>
      <explain>文本全半角错误。</explain>
      <paraID>4866750A</paraID>
      <start>250</start>
      <end>251</end>
      <status>modified</status>
      <modifiedWord>“</modifiedWord>
      <trackRevisions>false</trackRevisions>
    </reviewItem>
    <reviewItem>
      <errorID>e5ec480c-a4a5-4263-8547-f7a2928a9c7d</errorID>
      <errorWord>"</errorWord>
      <group>L1_Format</group>
      <groupName>格式问题</groupName>
      <ability>L2_HalfPunc_CN</ability>
      <abilityName>全半角问题</abilityName>
      <candidateList>
        <item>”</item>
      </candidateList>
      <explain>文本全半角错误。</explain>
      <paraID>4866750A</paraID>
      <start>253</start>
      <end>254</end>
      <status>modified</status>
      <modifiedWord>”</modifiedWord>
      <trackRevisions>false</trackRevisions>
    </reviewItem>
    <reviewItem>
      <errorID>f0110172-de93-4220-8e43-07caed511045</errorID>
      <errorWord>"</errorWord>
      <group>L1_Format</group>
      <groupName>格式问题</groupName>
      <ability>L2_HalfPunc_CN</ability>
      <abilityName>全半角问题</abilityName>
      <candidateList>
        <item>“</item>
      </candidateList>
      <explain>文本全半角错误。</explain>
      <paraID>22EBBB21</paraID>
      <start>16</start>
      <end>17</end>
      <status>modified</status>
      <modifiedWord>“</modifiedWord>
      <trackRevisions>false</trackRevisions>
    </reviewItem>
    <reviewItem>
      <errorID>bc1d3466-6a37-48ae-a4b0-a78e11c31742</errorID>
      <errorWord>"</errorWord>
      <group>L1_Format</group>
      <groupName>格式问题</groupName>
      <ability>L2_HalfPunc_CN</ability>
      <abilityName>全半角问题</abilityName>
      <candidateList>
        <item>”</item>
      </candidateList>
      <explain>文本全半角错误。</explain>
      <paraID>22EBBB21</paraID>
      <start>21</start>
      <end>22</end>
      <status>modified</status>
      <modifiedWord>”</modifiedWord>
      <trackRevisions>false</trackRevisions>
    </reviewItem>
    <reviewItem>
      <errorID>b8a5b31f-436f-4eb6-a724-acb557aa89c1</errorID>
      <errorWord>"</errorWord>
      <group>L1_Format</group>
      <groupName>格式问题</groupName>
      <ability>L2_HalfPunc_CN</ability>
      <abilityName>全半角问题</abilityName>
      <candidateList>
        <item>“</item>
      </candidateList>
      <explain>文本全半角错误。</explain>
      <paraID>22EBBB21</paraID>
      <start>49</start>
      <end>50</end>
      <status>modified</status>
      <modifiedWord>“</modifiedWord>
      <trackRevisions>false</trackRevisions>
    </reviewItem>
    <reviewItem>
      <errorID>32b54c68-4354-4a98-a81f-5cfe254754e3</errorID>
      <errorWord>"</errorWord>
      <group>L1_Format</group>
      <groupName>格式问题</groupName>
      <ability>L2_HalfPunc_CN</ability>
      <abilityName>全半角问题</abilityName>
      <candidateList>
        <item>”</item>
      </candidateList>
      <explain>文本全半角错误。</explain>
      <paraID>22EBBB21</paraID>
      <start>54</start>
      <end>55</end>
      <status>modified</status>
      <modifiedWord>”</modifiedWord>
      <trackRevisions>false</trackRevisions>
    </reviewItem>
    <reviewItem>
      <errorID>ec9e1d9c-9ea6-4db7-be34-93fbec7a9a6c</errorID>
      <errorWord>"</errorWord>
      <group>L1_Format</group>
      <groupName>格式问题</groupName>
      <ability>L2_HalfPunc_CN</ability>
      <abilityName>全半角问题</abilityName>
      <candidateList>
        <item>“</item>
      </candidateList>
      <explain>文本全半角错误。</explain>
      <paraID>22EBBB21</paraID>
      <start>56</start>
      <end>57</end>
      <status>modified</status>
      <modifiedWord>“</modifiedWord>
      <trackRevisions>false</trackRevisions>
    </reviewItem>
    <reviewItem>
      <errorID>c74b1ccd-082a-42cc-b9a9-3d9e0976d722</errorID>
      <errorWord>"</errorWord>
      <group>L1_Format</group>
      <groupName>格式问题</groupName>
      <ability>L2_HalfPunc_CN</ability>
      <abilityName>全半角问题</abilityName>
      <candidateList>
        <item>”</item>
      </candidateList>
      <explain>文本全半角错误。</explain>
      <paraID>22EBBB21</paraID>
      <start>61</start>
      <end>62</end>
      <status>modified</status>
      <modifiedWord>”</modifiedWord>
      <trackRevisions>false</trackRevisions>
    </reviewItem>
    <reviewItem>
      <errorID>e1e99331-68bf-4f04-a6b6-85f1c937dd4e</errorID>
      <errorWord>"</errorWord>
      <group>L1_Format</group>
      <groupName>格式问题</groupName>
      <ability>L2_HalfPunc_CN</ability>
      <abilityName>全半角问题</abilityName>
      <candidateList>
        <item>“</item>
      </candidateList>
      <explain>文本全半角错误。</explain>
      <paraID>22EBBB21</paraID>
      <start>63</start>
      <end>64</end>
      <status>modified</status>
      <modifiedWord>“</modifiedWord>
      <trackRevisions>false</trackRevisions>
    </reviewItem>
    <reviewItem>
      <errorID>e13d73e9-fa03-46f8-914d-1317ddfa17f1</errorID>
      <errorWord>"</errorWord>
      <group>L1_Format</group>
      <groupName>格式问题</groupName>
      <ability>L2_HalfPunc_CN</ability>
      <abilityName>全半角问题</abilityName>
      <candidateList>
        <item>”</item>
      </candidateList>
      <explain>文本全半角错误。</explain>
      <paraID>22EBBB21</paraID>
      <start>68</start>
      <end>69</end>
      <status>modified</status>
      <modifiedWord>”</modifiedWord>
      <trackRevisions>false</trackRevisions>
    </reviewItem>
    <reviewItem>
      <errorID>0031046f-9147-49ad-8fec-34968a822456</errorID>
      <errorWord>"</errorWord>
      <group>L1_Format</group>
      <groupName>格式问题</groupName>
      <ability>L2_HalfPunc_CN</ability>
      <abilityName>全半角问题</abilityName>
      <candidateList>
        <item>“</item>
      </candidateList>
      <explain>文本全半角错误。</explain>
      <paraID>22EBBB21</paraID>
      <start>74</start>
      <end>75</end>
      <status>modified</status>
      <modifiedWord>“</modifiedWord>
      <trackRevisions>false</trackRevisions>
    </reviewItem>
    <reviewItem>
      <errorID>6d95cf60-0109-427b-853e-153391909186</errorID>
      <errorWord>"</errorWord>
      <group>L1_Format</group>
      <groupName>格式问题</groupName>
      <ability>L2_HalfPunc_CN</ability>
      <abilityName>全半角问题</abilityName>
      <candidateList>
        <item>”</item>
      </candidateList>
      <explain>文本全半角错误。</explain>
      <paraID>22EBBB21</paraID>
      <start>79</start>
      <end>80</end>
      <status>modified</status>
      <modifiedWord>”</modifiedWord>
      <trackRevisions>false</trackRevisions>
    </reviewItem>
    <reviewItem>
      <errorID>e5c16b82-91bd-48b9-b481-ea64dfd77616</errorID>
      <errorWord>"</errorWord>
      <group>L1_Format</group>
      <groupName>格式问题</groupName>
      <ability>L2_HalfPunc_CN</ability>
      <abilityName>全半角问题</abilityName>
      <candidateList>
        <item>“</item>
      </candidateList>
      <explain>文本全半角错误。</explain>
      <paraID>22EBBB21</paraID>
      <start>112</start>
      <end>113</end>
      <status>modified</status>
      <modifiedWord>“</modifiedWord>
      <trackRevisions>false</trackRevisions>
    </reviewItem>
    <reviewItem>
      <errorID>facca48e-3780-4ede-8113-cea606338805</errorID>
      <errorWord>"</errorWord>
      <group>L1_Format</group>
      <groupName>格式问题</groupName>
      <ability>L2_HalfPunc_CN</ability>
      <abilityName>全半角问题</abilityName>
      <candidateList>
        <item>”</item>
      </candidateList>
      <explain>文本全半角错误。</explain>
      <paraID>22EBBB21</paraID>
      <start>117</start>
      <end>118</end>
      <status>modified</status>
      <modifiedWord>”</modifiedWord>
      <trackRevisions>false</trackRevisions>
    </reviewItem>
    <reviewItem>
      <errorID>8aa2abb6-1736-4cd9-8841-ea0dc8f0bfd6</errorID>
      <errorWord>"</errorWord>
      <group>L1_Format</group>
      <groupName>格式问题</groupName>
      <ability>L2_HalfPunc_CN</ability>
      <abilityName>全半角问题</abilityName>
      <candidateList>
        <item>“</item>
      </candidateList>
      <explain>文本全半角错误。</explain>
      <paraID>22EBBB21</paraID>
      <start>145</start>
      <end>146</end>
      <status>modified</status>
      <modifiedWord>“</modifiedWord>
      <trackRevisions>false</trackRevisions>
    </reviewItem>
    <reviewItem>
      <errorID>ccf9241f-3187-4b18-8c83-9f6cf6e438a6</errorID>
      <errorWord>"</errorWord>
      <group>L1_Format</group>
      <groupName>格式问题</groupName>
      <ability>L2_HalfPunc_CN</ability>
      <abilityName>全半角问题</abilityName>
      <candidateList>
        <item>”</item>
      </candidateList>
      <explain>文本全半角错误。</explain>
      <paraID>22EBBB21</paraID>
      <start>150</start>
      <end>151</end>
      <status>modified</status>
      <modifiedWord>”</modifiedWord>
      <trackRevisions>false</trackRevisions>
    </reviewItem>
    <reviewItem>
      <errorID>b5b46013-3a0e-4db4-a7d5-36afab215d04</errorID>
      <errorWord>"</errorWord>
      <group>L1_Format</group>
      <groupName>格式问题</groupName>
      <ability>L2_HalfPunc_CN</ability>
      <abilityName>全半角问题</abilityName>
      <candidateList>
        <item>“</item>
      </candidateList>
      <explain>文本全半角错误。</explain>
      <paraID>75EF4C81</paraID>
      <start>40</start>
      <end>41</end>
      <status>modified</status>
      <modifiedWord>“</modifiedWord>
      <trackRevisions>false</trackRevisions>
    </reviewItem>
    <reviewItem>
      <errorID>958c6983-2512-4293-81a9-fcc0e455faa2</errorID>
      <errorWord>"</errorWord>
      <group>L1_Format</group>
      <groupName>格式问题</groupName>
      <ability>L2_HalfPunc_CN</ability>
      <abilityName>全半角问题</abilityName>
      <candidateList>
        <item>”</item>
      </candidateList>
      <explain>文本全半角错误。</explain>
      <paraID>75EF4C81</paraID>
      <start>45</start>
      <end>46</end>
      <status>modified</status>
      <modifiedWord>”</modifiedWord>
      <trackRevisions>false</trackRevisions>
    </reviewItem>
    <reviewItem>
      <errorID>40ee02bf-8102-4835-bdb0-a367b5142663</errorID>
      <errorWord>"</errorWord>
      <group>L1_Format</group>
      <groupName>格式问题</groupName>
      <ability>L2_HalfPunc_CN</ability>
      <abilityName>全半角问题</abilityName>
      <candidateList>
        <item>“</item>
      </candidateList>
      <explain>文本全半角错误。</explain>
      <paraID>75EF4C81</paraID>
      <start>46</start>
      <end>47</end>
      <status>modified</status>
      <modifiedWord>“</modifiedWord>
      <trackRevisions>false</trackRevisions>
    </reviewItem>
    <reviewItem>
      <errorID>9ca0a0c0-3fb4-44f9-bd11-862921a4b37a</errorID>
      <errorWord>"</errorWord>
      <group>L1_Format</group>
      <groupName>格式问题</groupName>
      <ability>L2_HalfPunc_CN</ability>
      <abilityName>全半角问题</abilityName>
      <candidateList>
        <item>”</item>
      </candidateList>
      <explain>文本全半角错误。</explain>
      <paraID>75EF4C81</paraID>
      <start>51</start>
      <end>52</end>
      <status>modified</status>
      <modifiedWord>”</modifiedWord>
      <trackRevisions>false</trackRevisions>
    </reviewItem>
    <reviewItem>
      <errorID>6c7c91e2-deb4-46eb-8539-0ccc67022a16</errorID>
      <errorWord>"</errorWord>
      <group>L1_Format</group>
      <groupName>格式问题</groupName>
      <ability>L2_HalfPunc_CN</ability>
      <abilityName>全半角问题</abilityName>
      <candidateList>
        <item>“</item>
      </candidateList>
      <explain>文本全半角错误。</explain>
      <paraID>75EF4C81</paraID>
      <start>52</start>
      <end>53</end>
      <status>modified</status>
      <modifiedWord>“</modifiedWord>
      <trackRevisions>false</trackRevisions>
    </reviewItem>
    <reviewItem>
      <errorID>7c71c3a0-f3e8-4b59-a973-c49ecdfe035d</errorID>
      <errorWord>"</errorWord>
      <group>L1_Format</group>
      <groupName>格式问题</groupName>
      <ability>L2_HalfPunc_CN</ability>
      <abilityName>全半角问题</abilityName>
      <candidateList>
        <item>”</item>
      </candidateList>
      <explain>文本全半角错误。</explain>
      <paraID>75EF4C81</paraID>
      <start>58</start>
      <end>59</end>
      <status>modified</status>
      <modifiedWord>”</modifiedWord>
      <trackRevisions>false</trackRevisions>
    </reviewItem>
    <reviewItem>
      <errorID>b9152f72-16ed-4eab-8a66-aa155cdae642</errorID>
      <errorWord>"</errorWord>
      <group>L1_Format</group>
      <groupName>格式问题</groupName>
      <ability>L2_HalfPunc_CN</ability>
      <abilityName>全半角问题</abilityName>
      <candidateList>
        <item>“</item>
      </candidateList>
      <explain>文本全半角错误。</explain>
      <paraID>75EF4C81</paraID>
      <start>110</start>
      <end>111</end>
      <status>modified</status>
      <modifiedWord>“</modifiedWord>
      <trackRevisions>false</trackRevisions>
    </reviewItem>
    <reviewItem>
      <errorID>f31a6055-65ca-438c-af7e-9dfa4f9c711c</errorID>
      <errorWord>"</errorWord>
      <group>L1_Format</group>
      <groupName>格式问题</groupName>
      <ability>L2_HalfPunc_CN</ability>
      <abilityName>全半角问题</abilityName>
      <candidateList>
        <item>”</item>
      </candidateList>
      <explain>文本全半角错误。</explain>
      <paraID>75EF4C81</paraID>
      <start>115</start>
      <end>116</end>
      <status>modified</status>
      <modifiedWord>”</modifiedWord>
      <trackRevisions>false</trackRevisions>
    </reviewItem>
    <reviewItem>
      <errorID>d1d00dfc-a533-4ed3-96a2-9ba39d445ccb</errorID>
      <errorWord>1920年代</errorWord>
      <group>L1_Knowledge</group>
      <groupName>知识性问题</groupName>
      <ability>L2_Time</ability>
      <abilityName>日期时间</abilityName>
      <candidateList>
        <item>20世纪20年代</item>
      </candidateList>
      <explain>年代表述建议使用世纪+年代的格式。</explain>
      <paraID>110CA6D2</paraID>
      <start>7</start>
      <end>13</end>
      <status>unmodified</status>
      <modifiedWord/>
      <trackRevisions>false</trackRevisions>
    </reviewItem>
    <reviewItem>
      <errorID>26abcec4-f1b7-4f8a-8928-a06378236b6b</errorID>
      <errorWord>"</errorWord>
      <group>L1_Format</group>
      <groupName>格式问题</groupName>
      <ability>L2_HalfPunc_CN</ability>
      <abilityName>全半角问题</abilityName>
      <candidateList>
        <item>“</item>
      </candidateList>
      <explain>文本全半角错误。</explain>
      <paraID>110CA6D2</paraID>
      <start>30</start>
      <end>31</end>
      <status>modified</status>
      <modifiedWord>“</modifiedWord>
      <trackRevisions>false</trackRevisions>
    </reviewItem>
    <reviewItem>
      <errorID>2c4cea92-8712-45c5-bf1c-d600a3e91c4b</errorID>
      <errorWord>"</errorWord>
      <group>L1_Format</group>
      <groupName>格式问题</groupName>
      <ability>L2_HalfPunc_CN</ability>
      <abilityName>全半角问题</abilityName>
      <candidateList>
        <item>”</item>
      </candidateList>
      <explain>文本全半角错误。</explain>
      <paraID>110CA6D2</paraID>
      <start>34</start>
      <end>35</end>
      <status>modified</status>
      <modifiedWord>”</modifiedWord>
      <trackRevisions>false</trackRevisions>
    </reviewItem>
    <reviewItem>
      <errorID>2975fe6f-ceba-4def-a6b7-73172c171dce</errorID>
      <errorWord>"</errorWord>
      <group>L1_Format</group>
      <groupName>格式问题</groupName>
      <ability>L2_HalfPunc_CN</ability>
      <abilityName>全半角问题</abilityName>
      <candidateList>
        <item>“</item>
      </candidateList>
      <explain>文本全半角错误。</explain>
      <paraID>110CA6D2</paraID>
      <start>35</start>
      <end>36</end>
      <status>modified</status>
      <modifiedWord>“</modifiedWord>
      <trackRevisions>false</trackRevisions>
    </reviewItem>
    <reviewItem>
      <errorID>fc621d05-c038-44d8-9878-bd283d50cd36</errorID>
      <errorWord>"</errorWord>
      <group>L1_Format</group>
      <groupName>格式问题</groupName>
      <ability>L2_HalfPunc_CN</ability>
      <abilityName>全半角问题</abilityName>
      <candidateList>
        <item>”</item>
      </candidateList>
      <explain>文本全半角错误。</explain>
      <paraID>110CA6D2</paraID>
      <start>39</start>
      <end>40</end>
      <status>modified</status>
      <modifiedWord>”</modifiedWord>
      <trackRevisions>false</trackRevisions>
    </reviewItem>
    <reviewItem>
      <errorID>baca8c0c-21e3-4631-bd07-e38946c91e63</errorID>
      <errorWord>"</errorWord>
      <group>L1_Format</group>
      <groupName>格式问题</groupName>
      <ability>L2_HalfPunc_CN</ability>
      <abilityName>全半角问题</abilityName>
      <candidateList>
        <item>“</item>
      </candidateList>
      <explain>文本全半角错误。</explain>
      <paraID>110CA6D2</paraID>
      <start>56</start>
      <end>57</end>
      <status>modified</status>
      <modifiedWord>“</modifiedWord>
      <trackRevisions>false</trackRevisions>
    </reviewItem>
    <reviewItem>
      <errorID>ac58dab4-6e0e-44ac-9f5b-d5661b8d0153</errorID>
      <errorWord>"</errorWord>
      <group>L1_Format</group>
      <groupName>格式问题</groupName>
      <ability>L2_HalfPunc_CN</ability>
      <abilityName>全半角问题</abilityName>
      <candidateList>
        <item>”</item>
      </candidateList>
      <explain>文本全半角错误。</explain>
      <paraID>110CA6D2</paraID>
      <start>61</start>
      <end>62</end>
      <status>modified</status>
      <modifiedWord>”</modifiedWord>
      <trackRevisions>false</trackRevisions>
    </reviewItem>
    <reviewItem>
      <errorID>e5b1a938-ba7e-4adf-9e50-91b967481129</errorID>
      <errorWord>1950年代</errorWord>
      <group>L1_Knowledge</group>
      <groupName>知识性问题</groupName>
      <ability>L2_Time</ability>
      <abilityName>日期时间</abilityName>
      <candidateList>
        <item>20世纪50年代</item>
      </candidateList>
      <explain>年代表述建议使用世纪+年代的格式。</explain>
      <paraID>7353E334</paraID>
      <start>16</start>
      <end>22</end>
      <status>unmodified</status>
      <modifiedWord/>
      <trackRevisions>false</trackRevisions>
    </reviewItem>
    <reviewItem>
      <errorID>9f27eb17-1c11-4b90-adbf-7484c787933c</errorID>
      <errorWord>"</errorWord>
      <group>L1_Format</group>
      <groupName>格式问题</groupName>
      <ability>L2_HalfPunc_CN</ability>
      <abilityName>全半角问题</abilityName>
      <candidateList>
        <item>“</item>
      </candidateList>
      <explain>文本全半角错误。</explain>
      <paraID>7353E334</paraID>
      <start>28</start>
      <end>29</end>
      <status>modified</status>
      <modifiedWord>“</modifiedWord>
      <trackRevisions>false</trackRevisions>
    </reviewItem>
    <reviewItem>
      <errorID>047b7785-6f07-4cc8-8f5a-0c42ae71fef0</errorID>
      <errorWord>"</errorWord>
      <group>L1_Format</group>
      <groupName>格式问题</groupName>
      <ability>L2_HalfPunc_CN</ability>
      <abilityName>全半角问题</abilityName>
      <candidateList>
        <item>”</item>
      </candidateList>
      <explain>文本全半角错误。</explain>
      <paraID>7353E334</paraID>
      <start>33</start>
      <end>34</end>
      <status>modified</status>
      <modifiedWord>”</modifiedWord>
      <trackRevisions>false</trackRevisions>
    </reviewItem>
    <reviewItem>
      <errorID>6fd198e1-047a-4ff8-96bf-d025266a354b</errorID>
      <errorWord>"</errorWord>
      <group>L1_Format</group>
      <groupName>格式问题</groupName>
      <ability>L2_HalfPunc_CN</ability>
      <abilityName>全半角问题</abilityName>
      <candidateList>
        <item>“</item>
      </candidateList>
      <explain>文本全半角错误。</explain>
      <paraID>7353E334</paraID>
      <start>34</start>
      <end>35</end>
      <status>modified</status>
      <modifiedWord>“</modifiedWord>
      <trackRevisions>false</trackRevisions>
    </reviewItem>
    <reviewItem>
      <errorID>3658c354-90be-4d0f-ad0c-37fd0f926b7a</errorID>
      <errorWord>"</errorWord>
      <group>L1_Format</group>
      <groupName>格式问题</groupName>
      <ability>L2_HalfPunc_CN</ability>
      <abilityName>全半角问题</abilityName>
      <candidateList>
        <item>”</item>
      </candidateList>
      <explain>文本全半角错误。</explain>
      <paraID>7353E334</paraID>
      <start>39</start>
      <end>40</end>
      <status>modified</status>
      <modifiedWord>”</modifiedWord>
      <trackRevisions>false</trackRevisions>
    </reviewItem>
    <reviewItem>
      <errorID>77cd200e-6593-410d-a7bd-1879672bda66</errorID>
      <errorWord>"</errorWord>
      <group>L1_Format</group>
      <groupName>格式问题</groupName>
      <ability>L2_HalfPunc_CN</ability>
      <abilityName>全半角问题</abilityName>
      <candidateList>
        <item>“</item>
      </candidateList>
      <explain>文本全半角错误。</explain>
      <paraID>7353E334</paraID>
      <start>102</start>
      <end>103</end>
      <status>modified</status>
      <modifiedWord>“</modifiedWord>
      <trackRevisions>false</trackRevisions>
    </reviewItem>
    <reviewItem>
      <errorID>aa304eb2-0796-4fac-aed4-0ef476cd67da</errorID>
      <errorWord>"</errorWord>
      <group>L1_Format</group>
      <groupName>格式问题</groupName>
      <ability>L2_HalfPunc_CN</ability>
      <abilityName>全半角问题</abilityName>
      <candidateList>
        <item>”</item>
      </candidateList>
      <explain>文本全半角错误。</explain>
      <paraID>7353E334</paraID>
      <start>112</start>
      <end>113</end>
      <status>modified</status>
      <modifiedWord>”</modifiedWord>
      <trackRevisions>false</trackRevisions>
    </reviewItem>
    <reviewItem>
      <errorID>7df5d39a-574b-46c6-869e-18a8b174ba6c</errorID>
      <errorWord>"</errorWord>
      <group>L1_Format</group>
      <groupName>格式问题</groupName>
      <ability>L2_HalfPunc_CN</ability>
      <abilityName>全半角问题</abilityName>
      <candidateList>
        <item>“</item>
      </candidateList>
      <explain>文本全半角错误。</explain>
      <paraID>7353E334</paraID>
      <start>142</start>
      <end>143</end>
      <status>modified</status>
      <modifiedWord>“</modifiedWord>
      <trackRevisions>false</trackRevisions>
    </reviewItem>
    <reviewItem>
      <errorID>85cba99f-155f-49aa-8803-f231aa93c9cb</errorID>
      <errorWord>"</errorWord>
      <group>L1_Format</group>
      <groupName>格式问题</groupName>
      <ability>L2_HalfPunc_CN</ability>
      <abilityName>全半角问题</abilityName>
      <candidateList>
        <item>”</item>
      </candidateList>
      <explain>文本全半角错误。</explain>
      <paraID>7353E334</paraID>
      <start>149</start>
      <end>150</end>
      <status>modified</status>
      <modifiedWord>”</modifiedWord>
      <trackRevisions>false</trackRevisions>
    </reviewItem>
    <reviewItem>
      <errorID>5a48168b-c682-47db-a83f-96d01a1f0894</errorID>
      <errorWord>"</errorWord>
      <group>L1_Format</group>
      <groupName>格式问题</groupName>
      <ability>L2_HalfPunc_CN</ability>
      <abilityName>全半角问题</abilityName>
      <candidateList>
        <item>“</item>
      </candidateList>
      <explain>文本全半角错误。</explain>
      <paraID>2EE90CC3</paraID>
      <start>12</start>
      <end>13</end>
      <status>modified</status>
      <modifiedWord>“</modifiedWord>
      <trackRevisions>false</trackRevisions>
    </reviewItem>
    <reviewItem>
      <errorID>f9fa75a5-2a5e-4c32-bfb0-a178dbabaca4</errorID>
      <errorWord>"</errorWord>
      <group>L1_Format</group>
      <groupName>格式问题</groupName>
      <ability>L2_HalfPunc_CN</ability>
      <abilityName>全半角问题</abilityName>
      <candidateList>
        <item>”</item>
      </candidateList>
      <explain>文本全半角错误。</explain>
      <paraID>2EE90CC3</paraID>
      <start>17</start>
      <end>18</end>
      <status>modified</status>
      <modifiedWord>”</modifiedWord>
      <trackRevisions>false</trackRevisions>
    </reviewItem>
    <reviewItem>
      <errorID>7aa50517-67a9-495f-af99-c0d2878101b9</errorID>
      <errorWord>"</errorWord>
      <group>L1_Format</group>
      <groupName>格式问题</groupName>
      <ability>L2_HalfPunc_CN</ability>
      <abilityName>全半角问题</abilityName>
      <candidateList>
        <item>“</item>
      </candidateList>
      <explain>文本全半角错误。</explain>
      <paraID>2EE90CC3</paraID>
      <start>23</start>
      <end>24</end>
      <status>modified</status>
      <modifiedWord>“</modifiedWord>
      <trackRevisions>false</trackRevisions>
    </reviewItem>
    <reviewItem>
      <errorID>02a4eabb-7089-4e9b-972c-24942c71008d</errorID>
      <errorWord>"</errorWord>
      <group>L1_Format</group>
      <groupName>格式问题</groupName>
      <ability>L2_HalfPunc_CN</ability>
      <abilityName>全半角问题</abilityName>
      <candidateList>
        <item>”</item>
      </candidateList>
      <explain>文本全半角错误。</explain>
      <paraID>2EE90CC3</paraID>
      <start>28</start>
      <end>29</end>
      <status>modified</status>
      <modifiedWord>”</modifiedWord>
      <trackRevisions>false</trackRevisions>
    </reviewItem>
    <reviewItem>
      <errorID>84fd1ca8-0055-448a-be46-bc9839a583dc</errorID>
      <errorWord>"</errorWord>
      <group>L1_Format</group>
      <groupName>格式问题</groupName>
      <ability>L2_HalfPunc_CN</ability>
      <abilityName>全半角问题</abilityName>
      <candidateList>
        <item>“</item>
      </candidateList>
      <explain>文本全半角错误。</explain>
      <paraID> 38980D6</paraID>
      <start>75</start>
      <end>76</end>
      <status>modified</status>
      <modifiedWord>“</modifiedWord>
      <trackRevisions>false</trackRevisions>
    </reviewItem>
    <reviewItem>
      <errorID>b9a81201-dbb8-450d-a9c5-f0de07c29b17</errorID>
      <errorWord>"</errorWord>
      <group>L1_Format</group>
      <groupName>格式问题</groupName>
      <ability>L2_HalfPunc_CN</ability>
      <abilityName>全半角问题</abilityName>
      <candidateList>
        <item>”</item>
      </candidateList>
      <explain>文本全半角错误。</explain>
      <paraID> 38980D6</paraID>
      <start>80</start>
      <end>81</end>
      <status>modified</status>
      <modifiedWord>”</modifiedWord>
      <trackRevisions>false</trackRevisions>
    </reviewItem>
    <reviewItem>
      <errorID>b7beb788-cddc-4e54-8710-82c6600ec928</errorID>
      <errorWord>"</errorWord>
      <group>L1_Format</group>
      <groupName>格式问题</groupName>
      <ability>L2_HalfPunc_CN</ability>
      <abilityName>全半角问题</abilityName>
      <candidateList>
        <item>“</item>
      </candidateList>
      <explain>文本全半角错误。</explain>
      <paraID> 38980D6</paraID>
      <start>83</start>
      <end>84</end>
      <status>modified</status>
      <modifiedWord>“</modifiedWord>
      <trackRevisions>false</trackRevisions>
    </reviewItem>
    <reviewItem>
      <errorID>eb0c009a-89d7-4477-ba4b-54b096cb36d0</errorID>
      <errorWord>"</errorWord>
      <group>L1_Format</group>
      <groupName>格式问题</groupName>
      <ability>L2_HalfPunc_CN</ability>
      <abilityName>全半角问题</abilityName>
      <candidateList>
        <item>”</item>
      </candidateList>
      <explain>文本全半角错误。</explain>
      <paraID> 38980D6</paraID>
      <start>88</start>
      <end>89</end>
      <status>modified</status>
      <modifiedWord>”</modifiedWord>
      <trackRevisions>false</trackRevisions>
    </reviewItem>
    <reviewItem>
      <errorID>55190351-3616-4849-a1ec-41f74d232144</errorID>
      <errorWord>1980年代</errorWord>
      <group>L1_Knowledge</group>
      <groupName>知识性问题</groupName>
      <ability>L2_Time</ability>
      <abilityName>日期时间</abilityName>
      <candidateList>
        <item>20世纪80年代</item>
      </candidateList>
      <explain>年代表述建议使用世纪+年代的格式。</explain>
      <paraID> 38980D6</paraID>
      <start>182</start>
      <end>188</end>
      <status>unmodified</status>
      <modifiedWord/>
      <trackRevisions>false</trackRevisions>
    </reviewItem>
    <reviewItem>
      <errorID>ca513cd8-fdb1-4efe-9d38-a3841fe29686</errorID>
      <errorWord>1920年代</errorWord>
      <group>L1_Knowledge</group>
      <groupName>知识性问题</groupName>
      <ability>L2_Time</ability>
      <abilityName>日期时间</abilityName>
      <candidateList>
        <item>20世纪20年代</item>
      </candidateList>
      <explain>年代表述建议使用世纪+年代的格式。</explain>
      <paraID>4FAB3F99</paraID>
      <start>41</start>
      <end>47</end>
      <status>unmodified</status>
      <modifiedWord/>
      <trackRevisions>false</trackRevisions>
    </reviewItem>
    <reviewItem>
      <errorID>0f9c4e4f-aeaa-4e6c-9556-495b0c6436e3</errorID>
      <errorWord>"</errorWord>
      <group>L1_Format</group>
      <groupName>格式问题</groupName>
      <ability>L2_HalfPunc_CN</ability>
      <abilityName>全半角问题</abilityName>
      <candidateList>
        <item>“</item>
      </candidateList>
      <explain>文本全半角错误。</explain>
      <paraID>4FAB3F99</paraID>
      <start>107</start>
      <end>108</end>
      <status>modified</status>
      <modifiedWord>“</modifiedWord>
      <trackRevisions>false</trackRevisions>
    </reviewItem>
    <reviewItem>
      <errorID>b19de144-7ea6-4587-8d1c-8b05bbf8358d</errorID>
      <errorWord>"</errorWord>
      <group>L1_Format</group>
      <groupName>格式问题</groupName>
      <ability>L2_HalfPunc_CN</ability>
      <abilityName>全半角问题</abilityName>
      <candidateList>
        <item>”</item>
      </candidateList>
      <explain>文本全半角错误。</explain>
      <paraID>4FAB3F99</paraID>
      <start>113</start>
      <end>114</end>
      <status>modified</status>
      <modifiedWord>”</modifiedWord>
      <trackRevisions>false</trackRevisions>
    </reviewItem>
    <reviewItem>
      <errorID>1b09aa35-a9d6-41be-8bce-6b439e238062</errorID>
      <errorWord>1930年代</errorWord>
      <group>L1_Knowledge</group>
      <groupName>知识性问题</groupName>
      <ability>L2_Time</ability>
      <abilityName>日期时间</abilityName>
      <candidateList>
        <item>20世纪30年代</item>
      </candidateList>
      <explain>年代表述建议使用世纪+年代的格式。</explain>
      <paraID>4FAB3F99</paraID>
      <start>170</start>
      <end>176</end>
      <status>unmodified</status>
      <modifiedWord/>
      <trackRevisions>false</trackRevisions>
    </reviewItem>
    <reviewItem>
      <errorID>eb09b43a-97a0-40b7-8a99-1eb451408fee</errorID>
      <errorWord>1980年代</errorWord>
      <group>L1_Knowledge</group>
      <groupName>知识性问题</groupName>
      <ability>L2_Time</ability>
      <abilityName>日期时间</abilityName>
      <candidateList>
        <item>20世纪80年代</item>
      </candidateList>
      <explain>年代表述建议使用世纪+年代的格式。</explain>
      <paraID>4FAB3F99</paraID>
      <start>194</start>
      <end>200</end>
      <status>unmodified</status>
      <modifiedWord/>
      <trackRevisions>false</trackRevisions>
    </reviewItem>
    <reviewItem>
      <errorID>20e71999-9870-49b3-9261-fd01e7c412b6</errorID>
      <errorWord>1980年代</errorWord>
      <group>L1_Knowledge</group>
      <groupName>知识性问题</groupName>
      <ability>L2_Time</ability>
      <abilityName>日期时间</abilityName>
      <candidateList>
        <item>20世纪80年代</item>
      </candidateList>
      <explain>年代表述建议使用世纪+年代的格式。</explain>
      <paraID>4FAB3F99</paraID>
      <start>211</start>
      <end>217</end>
      <status>unmodified</status>
      <modifiedWord/>
      <trackRevisions>false</trackRevisions>
    </reviewItem>
    <reviewItem>
      <errorID>b585a6b4-d271-4bd5-89b2-7dfecf3e7d06</errorID>
      <errorWord>"</errorWord>
      <group>L1_Format</group>
      <groupName>格式问题</groupName>
      <ability>L2_HalfPunc_CN</ability>
      <abilityName>全半角问题</abilityName>
      <candidateList>
        <item>“</item>
      </candidateList>
      <explain>文本全半角错误。</explain>
      <paraID>4FAB3F99</paraID>
      <start>221</start>
      <end>222</end>
      <status>modified</status>
      <modifiedWord>“</modifiedWord>
      <trackRevisions>false</trackRevisions>
    </reviewItem>
    <reviewItem>
      <errorID>2d95916e-0775-47ab-9081-4e0b1efbb12e</errorID>
      <errorWord>"</errorWord>
      <group>L1_Format</group>
      <groupName>格式问题</groupName>
      <ability>L2_HalfPunc_CN</ability>
      <abilityName>全半角问题</abilityName>
      <candidateList>
        <item>”</item>
      </candidateList>
      <explain>文本全半角错误。</explain>
      <paraID>4FAB3F99</paraID>
      <start>229</start>
      <end>230</end>
      <status>modified</status>
      <modifiedWord>”</modifiedWord>
      <trackRevisions>false</trackRevisions>
    </reviewItem>
    <reviewItem>
      <errorID>a715faa0-1f84-48d8-8127-3203f1b75a8a</errorID>
      <errorWord>1980年代</errorWord>
      <group>L1_Knowledge</group>
      <groupName>知识性问题</groupName>
      <ability>L2_Time</ability>
      <abilityName>日期时间</abilityName>
      <candidateList>
        <item>20世纪80年代</item>
      </candidateList>
      <explain>年代表述建议使用世纪+年代的格式。</explain>
      <paraID>4FAB3F99</paraID>
      <start>232</start>
      <end>238</end>
      <status>unmodified</status>
      <modifiedWord/>
      <trackRevisions>false</trackRevisions>
    </reviewItem>
    <reviewItem>
      <errorID>aa80f4ea-9542-4e90-ad8c-3fe53d471409</errorID>
      <errorWord>"</errorWord>
      <group>L1_Format</group>
      <groupName>格式问题</groupName>
      <ability>L2_HalfPunc_CN</ability>
      <abilityName>全半角问题</abilityName>
      <candidateList>
        <item>“</item>
      </candidateList>
      <explain>文本全半角错误。</explain>
      <paraID>4FAB3F99</paraID>
      <start>291</start>
      <end>292</end>
      <status>modified</status>
      <modifiedWord>“</modifiedWord>
      <trackRevisions>false</trackRevisions>
    </reviewItem>
    <reviewItem>
      <errorID>92b7065a-fac4-4be7-9768-e60a91cb90be</errorID>
      <errorWord>"</errorWord>
      <group>L1_Format</group>
      <groupName>格式问题</groupName>
      <ability>L2_HalfPunc_CN</ability>
      <abilityName>全半角问题</abilityName>
      <candidateList>
        <item>”</item>
      </candidateList>
      <explain>文本全半角错误。</explain>
      <paraID>4FAB3F99</paraID>
      <start>296</start>
      <end>297</end>
      <status>modified</status>
      <modifiedWord>”</modifiedWord>
      <trackRevisions>false</trackRevisions>
    </reviewItem>
    <reviewItem>
      <errorID>4b0d20c9-db36-4135-b42d-4619b46c27f0</errorID>
      <errorWord>,</errorWord>
      <group>L1_Format</group>
      <groupName>格式问题</groupName>
      <ability>L2_HalfPunc_CN</ability>
      <abilityName>全半角问题</abilityName>
      <candidateList>
        <item>，</item>
      </candidateList>
      <explain>文本全半角错误。</explain>
      <paraID>527C1E89</paraID>
      <start>24</start>
      <end>25</end>
      <status>modified</status>
      <modifiedWord>，</modifiedWord>
      <trackRevisions>false</trackRevisions>
    </reviewItem>
    <reviewItem>
      <errorID>e080f110-4517-4f42-bec7-355b00bbf09e</errorID>
      <errorWord>,</errorWord>
      <group>L1_Format</group>
      <groupName>格式问题</groupName>
      <ability>L2_HalfPunc_CN</ability>
      <abilityName>全半角问题</abilityName>
      <candidateList>
        <item>，</item>
      </candidateList>
      <explain>文本全半角错误。</explain>
      <paraID>527C1E89</paraID>
      <start>32</start>
      <end>33</end>
      <status>modified</status>
      <modifiedWord>，</modifiedWord>
      <trackRevisions>false</trackRevisions>
    </reviewItem>
    <reviewItem>
      <errorID>36ffba30-e8c0-4828-aeb0-52cec16f962c</errorID>
      <errorWord>,</errorWord>
      <group>L1_Format</group>
      <groupName>格式问题</groupName>
      <ability>L2_HalfPunc_CN</ability>
      <abilityName>全半角问题</abilityName>
      <candidateList>
        <item>，</item>
      </candidateList>
      <explain>文本全半角错误。</explain>
      <paraID>527C1E89</paraID>
      <start>40</start>
      <end>41</end>
      <status>modified</status>
      <modifiedWord>，</modifiedWord>
      <trackRevisions>false</trackRevisions>
    </reviewItem>
    <reviewItem>
      <errorID>3eb9dbab-c84e-4e49-9b5e-8f01cddbe2ae</errorID>
      <errorWord>,</errorWord>
      <group>L1_Format</group>
      <groupName>格式问题</groupName>
      <ability>L2_HalfPunc_CN</ability>
      <abilityName>全半角问题</abilityName>
      <candidateList>
        <item>，</item>
      </candidateList>
      <explain>文本全半角错误。</explain>
      <paraID>527C1E89</paraID>
      <start>48</start>
      <end>49</end>
      <status>modified</status>
      <modifiedWord>，</modifiedWord>
      <trackRevisions>false</trackRevisions>
    </reviewItem>
    <reviewItem>
      <errorID>fffaafc7-e8a6-45db-b865-839acb8ff5d8</errorID>
      <errorWord>,</errorWord>
      <group>L1_Format</group>
      <groupName>格式问题</groupName>
      <ability>L2_HalfPunc_CN</ability>
      <abilityName>全半角问题</abilityName>
      <candidateList>
        <item>，</item>
      </candidateList>
      <explain>文本全半角错误。</explain>
      <paraID>527C1E89</paraID>
      <start>56</start>
      <end>57</end>
      <status>modified</status>
      <modifiedWord>，</modifiedWord>
      <trackRevisions>false</trackRevisions>
    </reviewItem>
    <reviewItem>
      <errorID>72681a8a-cd10-40a0-9ad4-33f3273631d2</errorID>
      <errorWord>,</errorWord>
      <group>L1_Format</group>
      <groupName>格式问题</groupName>
      <ability>L2_HalfPunc_CN</ability>
      <abilityName>全半角问题</abilityName>
      <candidateList>
        <item>，</item>
      </candidateList>
      <explain>文本全半角错误。</explain>
      <paraID>15F943B5</paraID>
      <start>33</start>
      <end>34</end>
      <status>modified</status>
      <modifiedWord>，</modifiedWord>
      <trackRevisions>false</trackRevisions>
    </reviewItem>
    <reviewItem>
      <errorID>f2339d4f-469a-414f-a622-94d810d6bb1b</errorID>
      <errorWord>,</errorWord>
      <group>L1_Format</group>
      <groupName>格式问题</groupName>
      <ability>L2_HalfPunc_CN</ability>
      <abilityName>全半角问题</abilityName>
      <candidateList>
        <item>，</item>
      </candidateList>
      <explain>文本全半角错误。</explain>
      <paraID>15F943B5</paraID>
      <start>47</start>
      <end>48</end>
      <status>modified</status>
      <modifiedWord>，</modifiedWord>
      <trackRevisions>false</trackRevisions>
    </reviewItem>
    <reviewItem>
      <errorID>98a7407b-3df1-4ba6-b45f-26a2a40d98d1</errorID>
      <errorWord>(</errorWord>
      <group>L1_Format</group>
      <groupName>格式问题</groupName>
      <ability>L2_HalfPunc_CN</ability>
      <abilityName>全半角问题</abilityName>
      <candidateList>
        <item>（</item>
      </candidateList>
      <explain>文本全半角错误。</explain>
      <paraID>3B1097EE</paraID>
      <start>12</start>
      <end>13</end>
      <status>modified</status>
      <modifiedWord>（</modifiedWord>
      <trackRevisions>false</trackRevisions>
    </reviewItem>
    <reviewItem>
      <errorID>83d75349-1760-42be-a6c1-08887a2afd80</errorID>
      <errorWord>)</errorWord>
      <group>L1_Format</group>
      <groupName>格式问题</groupName>
      <ability>L2_HalfPunc_CN</ability>
      <abilityName>全半角问题</abilityName>
      <candidateList>
        <item>）</item>
      </candidateList>
      <explain>文本全半角错误。</explain>
      <paraID>3B1097EE</paraID>
      <start>17</start>
      <end>18</end>
      <status>modified</status>
      <modifiedWord>）</modifiedWord>
      <trackRevisions>false</trackRevisions>
    </reviewItem>
    <reviewItem>
      <errorID>bc9bd28b-a9a3-4d6b-a84a-43ff7de449c1</errorID>
      <errorWord>1930年代</errorWord>
      <group>L1_Knowledge</group>
      <groupName>知识性问题</groupName>
      <ability>L2_Time</ability>
      <abilityName>日期时间</abilityName>
      <candidateList>
        <item>20世纪30年代</item>
      </candidateList>
      <explain>年代表述建议使用世纪+年代的格式。</explain>
      <paraID>37C09ED7</paraID>
      <start>13</start>
      <end>19</end>
      <status>unmodified</status>
      <modifiedWord/>
      <trackRevisions>false</trackRevisions>
    </reviewItem>
    <reviewItem>
      <errorID>0b1ba11f-099f-415e-bcdf-d34bddb937a7</errorID>
      <errorWord>1910年代</errorWord>
      <group>L1_Knowledge</group>
      <groupName>知识性问题</groupName>
      <ability>L2_Time</ability>
      <abilityName>日期时间</abilityName>
      <candidateList>
        <item>20世纪10年代</item>
      </candidateList>
      <explain>年代表述建议使用世纪+年代的格式。</explain>
      <paraID>37C09ED7</paraID>
      <start>115</start>
      <end>121</end>
      <status>unmodified</status>
      <modifiedWord/>
      <trackRevisions>false</trackRevisions>
    </reviewItem>
    <reviewItem>
      <errorID>ea1b6fb0-c7d3-47dc-b895-a1693dcd7074</errorID>
      <errorWord>"</errorWord>
      <group>L1_Format</group>
      <groupName>格式问题</groupName>
      <ability>L2_HalfPunc_CN</ability>
      <abilityName>全半角问题</abilityName>
      <candidateList>
        <item>“</item>
      </candidateList>
      <explain>文本全半角错误。</explain>
      <paraID>37C09ED7</paraID>
      <start>216</start>
      <end>217</end>
      <status>modified</status>
      <modifiedWord>“</modifiedWord>
      <trackRevisions>false</trackRevisions>
    </reviewItem>
    <reviewItem>
      <errorID>db146a5d-a280-43e5-91c8-95e451240d6f</errorID>
      <errorWord>"</errorWord>
      <group>L1_Format</group>
      <groupName>格式问题</groupName>
      <ability>L2_HalfPunc_CN</ability>
      <abilityName>全半角问题</abilityName>
      <candidateList>
        <item>”</item>
      </candidateList>
      <explain>文本全半角错误。</explain>
      <paraID>37C09ED7</paraID>
      <start>227</start>
      <end>228</end>
      <status>modified</status>
      <modifiedWord>”</modifiedWord>
      <trackRevisions>false</trackRevisions>
    </reviewItem>
    <reviewItem>
      <errorID>bc32c072-ebaf-4c88-b7bb-4865e3cdde4f</errorID>
      <errorWord>"</errorWord>
      <group>L1_Format</group>
      <groupName>格式问题</groupName>
      <ability>L2_HalfPunc_CN</ability>
      <abilityName>全半角问题</abilityName>
      <candidateList>
        <item>“</item>
      </candidateList>
      <explain>文本全半角错误。</explain>
      <paraID>339A1B23</paraID>
      <start>24</start>
      <end>25</end>
      <status>modified</status>
      <modifiedWord>“</modifiedWord>
      <trackRevisions>false</trackRevisions>
    </reviewItem>
    <reviewItem>
      <errorID>2dfa2d9d-b82a-4f43-994d-038ce36c9a22</errorID>
      <errorWord>"</errorWord>
      <group>L1_Format</group>
      <groupName>格式问题</groupName>
      <ability>L2_HalfPunc_CN</ability>
      <abilityName>全半角问题</abilityName>
      <candidateList>
        <item>”</item>
      </candidateList>
      <explain>文本全半角错误。</explain>
      <paraID>339A1B23</paraID>
      <start>29</start>
      <end>30</end>
      <status>modified</status>
      <modifiedWord>”</modifiedWord>
      <trackRevisions>false</trackRevisions>
    </reviewItem>
    <reviewItem>
      <errorID>d5ebde95-54eb-46cb-b6d8-a7bd06d1037b</errorID>
      <errorWord>"</errorWord>
      <group>L1_Format</group>
      <groupName>格式问题</groupName>
      <ability>L2_HalfPunc_CN</ability>
      <abilityName>全半角问题</abilityName>
      <candidateList>
        <item>“</item>
      </candidateList>
      <explain>文本全半角错误。</explain>
      <paraID>339A1B23</paraID>
      <start>62</start>
      <end>63</end>
      <status>modified</status>
      <modifiedWord>“</modifiedWord>
      <trackRevisions>false</trackRevisions>
    </reviewItem>
    <reviewItem>
      <errorID>8b8db76a-9675-401f-a73e-f88472fb583e</errorID>
      <errorWord>"</errorWord>
      <group>L1_Format</group>
      <groupName>格式问题</groupName>
      <ability>L2_HalfPunc_CN</ability>
      <abilityName>全半角问题</abilityName>
      <candidateList>
        <item>”</item>
      </candidateList>
      <explain>文本全半角错误。</explain>
      <paraID>339A1B23</paraID>
      <start>67</start>
      <end>68</end>
      <status>modified</status>
      <modifiedWord>”</modifiedWord>
      <trackRevisions>false</trackRevisions>
    </reviewItem>
    <reviewItem>
      <errorID>43d9d54b-435d-49c9-8b8e-c4453bcea898</errorID>
      <errorWord>"</errorWord>
      <group>L1_Format</group>
      <groupName>格式问题</groupName>
      <ability>L2_HalfPunc_CN</ability>
      <abilityName>全半角问题</abilityName>
      <candidateList>
        <item>“</item>
      </candidateList>
      <explain>文本全半角错误。</explain>
      <paraID>339A1B23</paraID>
      <start>97</start>
      <end>98</end>
      <status>modified</status>
      <modifiedWord>“</modifiedWord>
      <trackRevisions>false</trackRevisions>
    </reviewItem>
    <reviewItem>
      <errorID>b4a70660-cbee-4bc2-85ee-6fc9942e3c29</errorID>
      <errorWord>"</errorWord>
      <group>L1_Format</group>
      <groupName>格式问题</groupName>
      <ability>L2_HalfPunc_CN</ability>
      <abilityName>全半角问题</abilityName>
      <candidateList>
        <item>”</item>
      </candidateList>
      <explain>文本全半角错误。</explain>
      <paraID>339A1B23</paraID>
      <start>107</start>
      <end>108</end>
      <status>modified</status>
      <modifiedWord>”</modifiedWord>
      <trackRevisions>false</trackRevisions>
    </reviewItem>
    <reviewItem>
      <errorID>00f0a607-52cc-41e3-8f06-b21c71585a3b</errorID>
      <errorWord>"</errorWord>
      <group>L1_Format</group>
      <groupName>格式问题</groupName>
      <ability>L2_HalfPunc_CN</ability>
      <abilityName>全半角问题</abilityName>
      <candidateList>
        <item>“</item>
      </candidateList>
      <explain>文本全半角错误。</explain>
      <paraID>3718F4C7</paraID>
      <start>69</start>
      <end>70</end>
      <status>modified</status>
      <modifiedWord>“</modifiedWord>
      <trackRevisions>false</trackRevisions>
    </reviewItem>
    <reviewItem>
      <errorID>58db2130-9829-4eb1-a6ed-4ae8807389bd</errorID>
      <errorWord>"</errorWord>
      <group>L1_Format</group>
      <groupName>格式问题</groupName>
      <ability>L2_HalfPunc_CN</ability>
      <abilityName>全半角问题</abilityName>
      <candidateList>
        <item>”</item>
      </candidateList>
      <explain>文本全半角错误。</explain>
      <paraID>3718F4C7</paraID>
      <start>88</start>
      <end>89</end>
      <status>modified</status>
      <modifiedWord>”</modifiedWord>
      <trackRevisions>false</trackRevisions>
    </reviewItem>
    <reviewItem>
      <errorID>95e6b779-b199-40ac-bd51-1f902fd498cb</errorID>
      <errorWord>"</errorWord>
      <group>L1_Format</group>
      <groupName>格式问题</groupName>
      <ability>L2_HalfPunc_CN</ability>
      <abilityName>全半角问题</abilityName>
      <candidateList>
        <item>“</item>
      </candidateList>
      <explain>文本全半角错误。</explain>
      <paraID>3718F4C7</paraID>
      <start>96</start>
      <end>97</end>
      <status>modified</status>
      <modifiedWord>“</modifiedWord>
      <trackRevisions>false</trackRevisions>
    </reviewItem>
    <reviewItem>
      <errorID>fabc729c-823c-4e3e-ab2a-da25bf799594</errorID>
      <errorWord>"</errorWord>
      <group>L1_Format</group>
      <groupName>格式问题</groupName>
      <ability>L2_HalfPunc_CN</ability>
      <abilityName>全半角问题</abilityName>
      <candidateList>
        <item>”</item>
      </candidateList>
      <explain>文本全半角错误。</explain>
      <paraID>3718F4C7</paraID>
      <start>103</start>
      <end>104</end>
      <status>modified</status>
      <modifiedWord>”</modifiedWord>
      <trackRevisions>false</trackRevisions>
    </reviewItem>
    <reviewItem>
      <errorID>10d574e4-afea-4305-a65e-19cc5895c502</errorID>
      <errorWord>"</errorWord>
      <group>L1_Format</group>
      <groupName>格式问题</groupName>
      <ability>L2_HalfPunc_CN</ability>
      <abilityName>全半角问题</abilityName>
      <candidateList>
        <item>“</item>
      </candidateList>
      <explain>文本全半角错误。</explain>
      <paraID>3718F4C7</paraID>
      <start>109</start>
      <end>110</end>
      <status>modified</status>
      <modifiedWord>“</modifiedWord>
      <trackRevisions>false</trackRevisions>
    </reviewItem>
    <reviewItem>
      <errorID>94cf3132-8688-4ac1-afae-8b17732792c6</errorID>
      <errorWord>"</errorWord>
      <group>L1_Format</group>
      <groupName>格式问题</groupName>
      <ability>L2_HalfPunc_CN</ability>
      <abilityName>全半角问题</abilityName>
      <candidateList>
        <item>”</item>
      </candidateList>
      <explain>文本全半角错误。</explain>
      <paraID>3718F4C7</paraID>
      <start>116</start>
      <end>117</end>
      <status>modified</status>
      <modifiedWord>”</modifiedWord>
      <trackRevisions>false</trackRevisions>
    </reviewItem>
    <reviewItem>
      <errorID>3e28ab79-7959-4b35-b392-46cb69dda2db</errorID>
      <errorWord>"</errorWord>
      <group>L1_Format</group>
      <groupName>格式问题</groupName>
      <ability>L2_HalfPunc_CN</ability>
      <abilityName>全半角问题</abilityName>
      <candidateList>
        <item>“</item>
      </candidateList>
      <explain>文本全半角错误。</explain>
      <paraID>74725BDB</paraID>
      <start>15</start>
      <end>16</end>
      <status>modified</status>
      <modifiedWord>“</modifiedWord>
      <trackRevisions>false</trackRevisions>
    </reviewItem>
    <reviewItem>
      <errorID>6635b7ba-f47f-4cf1-8087-44badb5a83f1</errorID>
      <errorWord>"</errorWord>
      <group>L1_Format</group>
      <groupName>格式问题</groupName>
      <ability>L2_HalfPunc_CN</ability>
      <abilityName>全半角问题</abilityName>
      <candidateList>
        <item>”</item>
      </candidateList>
      <explain>文本全半角错误。</explain>
      <paraID>74725BDB</paraID>
      <start>22</start>
      <end>23</end>
      <status>modified</status>
      <modifiedWord>”</modifiedWord>
      <trackRevisions>false</trackRevisions>
    </reviewItem>
    <reviewItem>
      <errorID>a9007a6d-9ff0-4dc8-95d1-f7cca9ac4340</errorID>
      <errorWord>1930年代</errorWord>
      <group>L1_Knowledge</group>
      <groupName>知识性问题</groupName>
      <ability>L2_Time</ability>
      <abilityName>日期时间</abilityName>
      <candidateList>
        <item>20世纪30年代</item>
      </candidateList>
      <explain>年代表述建议使用世纪+年代的格式。</explain>
      <paraID>74725BDB</paraID>
      <start>96</start>
      <end>102</end>
      <status>unmodified</status>
      <modifiedWord/>
      <trackRevisions>false</trackRevisions>
    </reviewItem>
    <reviewItem>
      <errorID>0e192521-5bc1-45ad-a875-3d7fec820840</errorID>
      <errorWord>"</errorWord>
      <group>L1_Format</group>
      <groupName>格式问题</groupName>
      <ability>L2_HalfPunc_CN</ability>
      <abilityName>全半角问题</abilityName>
      <candidateList>
        <item>“</item>
      </candidateList>
      <explain>文本全半角错误。</explain>
      <paraID>29AC2C00</paraID>
      <start>24</start>
      <end>25</end>
      <status>modified</status>
      <modifiedWord>“</modifiedWord>
      <trackRevisions>false</trackRevisions>
    </reviewItem>
    <reviewItem>
      <errorID>5937c79e-2aee-40be-8c44-42a6c4e73805</errorID>
      <errorWord>"</errorWord>
      <group>L1_Format</group>
      <groupName>格式问题</groupName>
      <ability>L2_HalfPunc_CN</ability>
      <abilityName>全半角问题</abilityName>
      <candidateList>
        <item>”</item>
      </candidateList>
      <explain>文本全半角错误。</explain>
      <paraID>29AC2C00</paraID>
      <start>27</start>
      <end>28</end>
      <status>modified</status>
      <modifiedWord>”</modifiedWord>
      <trackRevisions>false</trackRevisions>
    </reviewItem>
    <reviewItem>
      <errorID>19098aa9-88aa-4256-aa5a-cbbb95b358c2</errorID>
      <errorWord>"</errorWord>
      <group>L1_Format</group>
      <groupName>格式问题</groupName>
      <ability>L2_HalfPunc_CN</ability>
      <abilityName>全半角问题</abilityName>
      <candidateList>
        <item>“</item>
      </candidateList>
      <explain>文本全半角错误。</explain>
      <paraID>29AC2C00</paraID>
      <start>34</start>
      <end>35</end>
      <status>modified</status>
      <modifiedWord>“</modifiedWord>
      <trackRevisions>false</trackRevisions>
    </reviewItem>
    <reviewItem>
      <errorID>0d102a70-4aac-4b8f-887d-c57e9ed9bc5a</errorID>
      <errorWord>"</errorWord>
      <group>L1_Format</group>
      <groupName>格式问题</groupName>
      <ability>L2_HalfPunc_CN</ability>
      <abilityName>全半角问题</abilityName>
      <candidateList>
        <item>”</item>
      </candidateList>
      <explain>文本全半角错误。</explain>
      <paraID>29AC2C00</paraID>
      <start>37</start>
      <end>38</end>
      <status>modified</status>
      <modifiedWord>”</modifiedWord>
      <trackRevisions>false</trackRevisions>
    </reviewItem>
    <reviewItem>
      <errorID>54e6eaba-491d-4ecf-8fdb-320701393eae</errorID>
      <errorWord>"</errorWord>
      <group>L1_Format</group>
      <groupName>格式问题</groupName>
      <ability>L2_HalfPunc_CN</ability>
      <abilityName>全半角问题</abilityName>
      <candidateList>
        <item>“</item>
      </candidateList>
      <explain>文本全半角错误。</explain>
      <paraID>29AC2C00</paraID>
      <start>53</start>
      <end>54</end>
      <status>modified</status>
      <modifiedWord>“</modifiedWord>
      <trackRevisions>false</trackRevisions>
    </reviewItem>
    <reviewItem>
      <errorID>3f1bdb46-43cb-4b0c-95ad-4b602c2d810d</errorID>
      <errorWord>"</errorWord>
      <group>L1_Format</group>
      <groupName>格式问题</groupName>
      <ability>L2_HalfPunc_CN</ability>
      <abilityName>全半角问题</abilityName>
      <candidateList>
        <item>”</item>
      </candidateList>
      <explain>文本全半角错误。</explain>
      <paraID>29AC2C00</paraID>
      <start>57</start>
      <end>58</end>
      <status>modified</status>
      <modifiedWord>”</modifiedWord>
      <trackRevisions>false</trackRevisions>
    </reviewItem>
    <reviewItem>
      <errorID>ab04e13a-b3d2-4848-8f5f-a876aef199d6</errorID>
      <errorWord>"</errorWord>
      <group>L1_Format</group>
      <groupName>格式问题</groupName>
      <ability>L2_HalfPunc_CN</ability>
      <abilityName>全半角问题</abilityName>
      <candidateList>
        <item>“</item>
      </candidateList>
      <explain>文本全半角错误。</explain>
      <paraID>29AC2C00</paraID>
      <start>71</start>
      <end>72</end>
      <status>modified</status>
      <modifiedWord>“</modifiedWord>
      <trackRevisions>false</trackRevisions>
    </reviewItem>
    <reviewItem>
      <errorID>55ce0608-6e50-40aa-9d83-891b6d641b75</errorID>
      <errorWord>"</errorWord>
      <group>L1_Format</group>
      <groupName>格式问题</groupName>
      <ability>L2_HalfPunc_CN</ability>
      <abilityName>全半角问题</abilityName>
      <candidateList>
        <item>”</item>
      </candidateList>
      <explain>文本全半角错误。</explain>
      <paraID>29AC2C00</paraID>
      <start>74</start>
      <end>75</end>
      <status>modified</status>
      <modifiedWord>”</modifiedWord>
      <trackRevisions>false</trackRevisions>
    </reviewItem>
    <reviewItem>
      <errorID>0ff20082-050e-4f7a-97e3-dcf0042473e0</errorID>
      <errorWord>"</errorWord>
      <group>L1_Format</group>
      <groupName>格式问题</groupName>
      <ability>L2_HalfPunc_CN</ability>
      <abilityName>全半角问题</abilityName>
      <candidateList>
        <item>“</item>
      </candidateList>
      <explain>文本全半角错误。</explain>
      <paraID>29AC2C00</paraID>
      <start>113</start>
      <end>114</end>
      <status>modified</status>
      <modifiedWord>“</modifiedWord>
      <trackRevisions>false</trackRevisions>
    </reviewItem>
    <reviewItem>
      <errorID>30bae51e-fe54-4066-a0b2-e0f9f7a25bd5</errorID>
      <errorWord>"</errorWord>
      <group>L1_Format</group>
      <groupName>格式问题</groupName>
      <ability>L2_HalfPunc_CN</ability>
      <abilityName>全半角问题</abilityName>
      <candidateList>
        <item>”</item>
      </candidateList>
      <explain>文本全半角错误。</explain>
      <paraID>29AC2C00</paraID>
      <start>118</start>
      <end>119</end>
      <status>modified</status>
      <modifiedWord>”</modifiedWord>
      <trackRevisions>false</trackRevisions>
    </reviewItem>
    <reviewItem>
      <errorID>d3860edb-e24e-448c-97e5-f7b4ba0abcab</errorID>
      <errorWord>"</errorWord>
      <group>L1_Format</group>
      <groupName>格式问题</groupName>
      <ability>L2_HalfPunc_CN</ability>
      <abilityName>全半角问题</abilityName>
      <candidateList>
        <item>“</item>
      </candidateList>
      <explain>文本全半角错误。</explain>
      <paraID> E25C469</paraID>
      <start>36</start>
      <end>37</end>
      <status>modified</status>
      <modifiedWord>“</modifiedWord>
      <trackRevisions>false</trackRevisions>
    </reviewItem>
    <reviewItem>
      <errorID>1cb197e7-0fb9-458f-853c-6e6098321248</errorID>
      <errorWord>"</errorWord>
      <group>L1_Format</group>
      <groupName>格式问题</groupName>
      <ability>L2_HalfPunc_CN</ability>
      <abilityName>全半角问题</abilityName>
      <candidateList>
        <item>”</item>
      </candidateList>
      <explain>文本全半角错误。</explain>
      <paraID> E25C469</paraID>
      <start>42</start>
      <end>43</end>
      <status>modified</status>
      <modifiedWord>”</modifiedWord>
      <trackRevisions>false</trackRevisions>
    </reviewItem>
    <reviewItem>
      <errorID>af473a80-b5b2-46f1-bb06-ff5f46b576ef</errorID>
      <errorWord>"</errorWord>
      <group>L1_Format</group>
      <groupName>格式问题</groupName>
      <ability>L2_HalfPunc_CN</ability>
      <abilityName>全半角问题</abilityName>
      <candidateList>
        <item>“</item>
      </candidateList>
      <explain>文本全半角错误。</explain>
      <paraID> E25C469</paraID>
      <start>93</start>
      <end>94</end>
      <status>modified</status>
      <modifiedWord>“</modifiedWord>
      <trackRevisions>false</trackRevisions>
    </reviewItem>
    <reviewItem>
      <errorID>ddcdaf17-d440-43fd-be1d-c115939c3765</errorID>
      <errorWord>"</errorWord>
      <group>L1_Format</group>
      <groupName>格式问题</groupName>
      <ability>L2_HalfPunc_CN</ability>
      <abilityName>全半角问题</abilityName>
      <candidateList>
        <item>”</item>
      </candidateList>
      <explain>文本全半角错误。</explain>
      <paraID> E25C469</paraID>
      <start>98</start>
      <end>99</end>
      <status>modified</status>
      <modifiedWord>”</modifiedWord>
      <trackRevisions>false</trackRevisions>
    </reviewItem>
    <reviewItem>
      <errorID>c31f736e-cc64-4e2d-bc20-225ac59185ba</errorID>
      <errorWord>"</errorWord>
      <group>L1_Format</group>
      <groupName>格式问题</groupName>
      <ability>L2_HalfPunc_CN</ability>
      <abilityName>全半角问题</abilityName>
      <candidateList>
        <item>“</item>
      </candidateList>
      <explain>文本全半角错误。</explain>
      <paraID>46A16572</paraID>
      <start>16</start>
      <end>17</end>
      <status>modified</status>
      <modifiedWord>“</modifiedWord>
      <trackRevisions>false</trackRevisions>
    </reviewItem>
    <reviewItem>
      <errorID>18c92936-a3bf-42f5-a78e-7cf00e618fa7</errorID>
      <errorWord>"</errorWord>
      <group>L1_Format</group>
      <groupName>格式问题</groupName>
      <ability>L2_HalfPunc_CN</ability>
      <abilityName>全半角问题</abilityName>
      <candidateList>
        <item>”</item>
      </candidateList>
      <explain>文本全半角错误。</explain>
      <paraID>46A16572</paraID>
      <start>19</start>
      <end>20</end>
      <status>modified</status>
      <modifiedWord>”</modifiedWord>
      <trackRevisions>false</trackRevisions>
    </reviewItem>
    <reviewItem>
      <errorID>a3320bb6-5343-4ce2-a209-b68b13167b5c</errorID>
      <errorWord>"</errorWord>
      <group>L1_Format</group>
      <groupName>格式问题</groupName>
      <ability>L2_HalfPunc_CN</ability>
      <abilityName>全半角问题</abilityName>
      <candidateList>
        <item>“</item>
      </candidateList>
      <explain>文本全半角错误。</explain>
      <paraID>46A16572</paraID>
      <start>33</start>
      <end>34</end>
      <status>modified</status>
      <modifiedWord>“</modifiedWord>
      <trackRevisions>false</trackRevisions>
    </reviewItem>
    <reviewItem>
      <errorID>fe8cad8a-d3d2-4e38-a6ab-3361d2c59e7e</errorID>
      <errorWord>"</errorWord>
      <group>L1_Format</group>
      <groupName>格式问题</groupName>
      <ability>L2_HalfPunc_CN</ability>
      <abilityName>全半角问题</abilityName>
      <candidateList>
        <item>”</item>
      </candidateList>
      <explain>文本全半角错误。</explain>
      <paraID>46A16572</paraID>
      <start>36</start>
      <end>37</end>
      <status>modified</status>
      <modifiedWord>”</modifiedWord>
      <trackRevisions>false</trackRevisions>
    </reviewItem>
    <reviewItem>
      <errorID>f4f391a7-a05f-469e-8240-8d05a1d0efd7</errorID>
      <errorWord>"</errorWord>
      <group>L1_Format</group>
      <groupName>格式问题</groupName>
      <ability>L2_HalfPunc_CN</ability>
      <abilityName>全半角问题</abilityName>
      <candidateList>
        <item>“</item>
      </candidateList>
      <explain>文本全半角错误。</explain>
      <paraID>46A16572</paraID>
      <start>45</start>
      <end>46</end>
      <status>modified</status>
      <modifiedWord>“</modifiedWord>
      <trackRevisions>false</trackRevisions>
    </reviewItem>
    <reviewItem>
      <errorID>5593c89d-bda2-4786-80fb-e45048e78866</errorID>
      <errorWord>"</errorWord>
      <group>L1_Format</group>
      <groupName>格式问题</groupName>
      <ability>L2_HalfPunc_CN</ability>
      <abilityName>全半角问题</abilityName>
      <candidateList>
        <item>”</item>
      </candidateList>
      <explain>文本全半角错误。</explain>
      <paraID>46A16572</paraID>
      <start>48</start>
      <end>49</end>
      <status>modified</status>
      <modifiedWord>”</modifiedWord>
      <trackRevisions>false</trackRevisions>
    </reviewItem>
    <reviewItem>
      <errorID>56821170-841c-44ea-842b-3060de0ec51f</errorID>
      <errorWord>"</errorWord>
      <group>L1_Format</group>
      <groupName>格式问题</groupName>
      <ability>L2_HalfPunc_CN</ability>
      <abilityName>全半角问题</abilityName>
      <candidateList>
        <item>“</item>
      </candidateList>
      <explain>文本全半角错误。</explain>
      <paraID>4C640B4A</paraID>
      <start>1</start>
      <end>2</end>
      <status>modified</status>
      <modifiedWord>“</modifiedWord>
      <trackRevisions>false</trackRevisions>
    </reviewItem>
    <reviewItem>
      <errorID>9d0b5f43-e425-4cec-a858-c18ec59a20d4</errorID>
      <errorWord>"</errorWord>
      <group>L1_Format</group>
      <groupName>格式问题</groupName>
      <ability>L2_HalfPunc_CN</ability>
      <abilityName>全半角问题</abilityName>
      <candidateList>
        <item>”</item>
      </candidateList>
      <explain>文本全半角错误。</explain>
      <paraID>4C640B4A</paraID>
      <start>6</start>
      <end>7</end>
      <status>modified</status>
      <modifiedWord>”</modifiedWord>
      <trackRevisions>false</trackRevisions>
    </reviewItem>
    <reviewItem>
      <errorID>dbe639a3-40a4-4c23-8bcc-8b68fcdd94e0</errorID>
      <errorWord>1920年代</errorWord>
      <group>L1_Knowledge</group>
      <groupName>知识性问题</groupName>
      <ability>L2_Time</ability>
      <abilityName>日期时间</abilityName>
      <candidateList>
        <item>20世纪20年代</item>
      </candidateList>
      <explain>年代表述建议使用世纪+年代的格式。</explain>
      <paraID>4C640B4A</paraID>
      <start>60</start>
      <end>66</end>
      <status>unmodified</status>
      <modifiedWord/>
      <trackRevisions>false</trackRevisions>
    </reviewItem>
    <reviewItem>
      <errorID>cd0f498f-ef78-4874-bdad-c47ab62c73fe</errorID>
      <errorWord>"</errorWord>
      <group>L1_Format</group>
      <groupName>格式问题</groupName>
      <ability>L2_HalfPunc_CN</ability>
      <abilityName>全半角问题</abilityName>
      <candidateList>
        <item>“</item>
      </candidateList>
      <explain>文本全半角错误。</explain>
      <paraID>4C640B4A</paraID>
      <start>105</start>
      <end>106</end>
      <status>modified</status>
      <modifiedWord>“</modifiedWord>
      <trackRevisions>false</trackRevisions>
    </reviewItem>
    <reviewItem>
      <errorID>d01f03e9-b044-4c63-a1b8-251c44a250e6</errorID>
      <errorWord>"</errorWord>
      <group>L1_Format</group>
      <groupName>格式问题</groupName>
      <ability>L2_HalfPunc_CN</ability>
      <abilityName>全半角问题</abilityName>
      <candidateList>
        <item>”</item>
      </candidateList>
      <explain>文本全半角错误。</explain>
      <paraID>4C640B4A</paraID>
      <start>110</start>
      <end>111</end>
      <status>modified</status>
      <modifiedWord>”</modifiedWord>
      <trackRevisions>false</trackRevisions>
    </reviewItem>
    <reviewItem>
      <errorID>1c30c0f8-dad3-4fd5-b670-a6cb2175c464</errorID>
      <errorWord>"</errorWord>
      <group>L1_Format</group>
      <groupName>格式问题</groupName>
      <ability>L2_HalfPunc_CN</ability>
      <abilityName>全半角问题</abilityName>
      <candidateList>
        <item>“</item>
      </candidateList>
      <explain>文本全半角错误。</explain>
      <paraID>3FF27787</paraID>
      <start>124</start>
      <end>125</end>
      <status>modified</status>
      <modifiedWord>“</modifiedWord>
      <trackRevisions>false</trackRevisions>
    </reviewItem>
    <reviewItem>
      <errorID>3aafe4d0-bec5-4aef-a5a5-239112712911</errorID>
      <errorWord>"</errorWord>
      <group>L1_Format</group>
      <groupName>格式问题</groupName>
      <ability>L2_HalfPunc_CN</ability>
      <abilityName>全半角问题</abilityName>
      <candidateList>
        <item>”</item>
      </candidateList>
      <explain>文本全半角错误。</explain>
      <paraID>3FF27787</paraID>
      <start>131</start>
      <end>132</end>
      <status>modified</status>
      <modifiedWord>”</modifiedWord>
      <trackRevisions>false</trackRevisions>
    </reviewItem>
    <reviewItem>
      <errorID>237412a6-d8a2-4ca2-95ee-438351c279fe</errorID>
      <errorWord>"</errorWord>
      <group>L1_Format</group>
      <groupName>格式问题</groupName>
      <ability>L2_HalfPunc_CN</ability>
      <abilityName>全半角问题</abilityName>
      <candidateList>
        <item>“</item>
      </candidateList>
      <explain>文本全半角错误。</explain>
      <paraID>6E9EB665</paraID>
      <start>44</start>
      <end>45</end>
      <status>modified</status>
      <modifiedWord>“</modifiedWord>
      <trackRevisions>false</trackRevisions>
    </reviewItem>
    <reviewItem>
      <errorID>0e806e4e-4d8a-4c4c-ada6-1d128d43aa43</errorID>
      <errorWord>"</errorWord>
      <group>L1_Format</group>
      <groupName>格式问题</groupName>
      <ability>L2_HalfPunc_CN</ability>
      <abilityName>全半角问题</abilityName>
      <candidateList>
        <item>”</item>
      </candidateList>
      <explain>文本全半角错误。</explain>
      <paraID>6E9EB665</paraID>
      <start>49</start>
      <end>50</end>
      <status>modified</status>
      <modifiedWord>”</modifiedWord>
      <trackRevisions>false</trackRevisions>
    </reviewItem>
    <reviewItem>
      <errorID>67e040ef-0588-4ce6-bca0-745eaefe5006</errorID>
      <errorWord>"</errorWord>
      <group>L1_Format</group>
      <groupName>格式问题</groupName>
      <ability>L2_HalfPunc_CN</ability>
      <abilityName>全半角问题</abilityName>
      <candidateList>
        <item>“</item>
      </candidateList>
      <explain>文本全半角错误。</explain>
      <paraID>6E9EB665</paraID>
      <start>67</start>
      <end>68</end>
      <status>modified</status>
      <modifiedWord>“</modifiedWord>
      <trackRevisions>false</trackRevisions>
    </reviewItem>
    <reviewItem>
      <errorID>26a51b82-d99c-4170-b3f4-a1d7824f7b06</errorID>
      <errorWord>"</errorWord>
      <group>L1_Format</group>
      <groupName>格式问题</groupName>
      <ability>L2_HalfPunc_CN</ability>
      <abilityName>全半角问题</abilityName>
      <candidateList>
        <item>”</item>
      </candidateList>
      <explain>文本全半角错误。</explain>
      <paraID>6E9EB665</paraID>
      <start>70</start>
      <end>71</end>
      <status>modified</status>
      <modifiedWord>”</modifiedWord>
      <trackRevisions>false</trackRevisions>
    </reviewItem>
    <reviewItem>
      <errorID>5eff4e1e-14d2-42d1-8e5f-61d2e142511b</errorID>
      <errorWord>"</errorWord>
      <group>L1_Format</group>
      <groupName>格式问题</groupName>
      <ability>L2_HalfPunc_CN</ability>
      <abilityName>全半角问题</abilityName>
      <candidateList>
        <item>“</item>
      </candidateList>
      <explain>文本全半角错误。</explain>
      <paraID>6E9EB665</paraID>
      <start>87</start>
      <end>88</end>
      <status>modified</status>
      <modifiedWord>“</modifiedWord>
      <trackRevisions>false</trackRevisions>
    </reviewItem>
    <reviewItem>
      <errorID>fdc64ce0-2d61-45c6-a5a9-2dd2344a9d7e</errorID>
      <errorWord>"</errorWord>
      <group>L1_Format</group>
      <groupName>格式问题</groupName>
      <ability>L2_HalfPunc_CN</ability>
      <abilityName>全半角问题</abilityName>
      <candidateList>
        <item>”</item>
      </candidateList>
      <explain>文本全半角错误。</explain>
      <paraID>6E9EB665</paraID>
      <start>92</start>
      <end>93</end>
      <status>modified</status>
      <modifiedWord>”</modifiedWord>
      <trackRevisions>false</trackRevisions>
    </reviewItem>
    <reviewItem>
      <errorID>24c1ae07-c6a1-4918-9d6a-bd2d22f2d391</errorID>
      <errorWord>1980年代</errorWord>
      <group>L1_Knowledge</group>
      <groupName>知识性问题</groupName>
      <ability>L2_Time</ability>
      <abilityName>日期时间</abilityName>
      <candidateList>
        <item>20世纪80年代</item>
      </candidateList>
      <explain>年代表述建议使用世纪+年代的格式。</explain>
      <paraID>6E9EB665</paraID>
      <start>153</start>
      <end>159</end>
      <status>unmodified</status>
      <modifiedWord/>
      <trackRevisions>false</trackRevisions>
    </reviewItem>
    <reviewItem>
      <errorID>2e65f34a-7fc9-4d43-bbc5-0d351ff29be1</errorID>
      <errorWord>"</errorWord>
      <group>L1_Format</group>
      <groupName>格式问题</groupName>
      <ability>L2_HalfPunc_CN</ability>
      <abilityName>全半角问题</abilityName>
      <candidateList>
        <item>“</item>
      </candidateList>
      <explain>文本全半角错误。</explain>
      <paraID>6E9EB665</paraID>
      <start>174</start>
      <end>175</end>
      <status>modified</status>
      <modifiedWord>“</modifiedWord>
      <trackRevisions>false</trackRevisions>
    </reviewItem>
    <reviewItem>
      <errorID>eb443026-dcb0-47d4-bfe9-3dba2e4c6a87</errorID>
      <errorWord>"</errorWord>
      <group>L1_Format</group>
      <groupName>格式问题</groupName>
      <ability>L2_HalfPunc_CN</ability>
      <abilityName>全半角问题</abilityName>
      <candidateList>
        <item>”</item>
      </candidateList>
      <explain>文本全半角错误。</explain>
      <paraID>6E9EB665</paraID>
      <start>180</start>
      <end>181</end>
      <status>modified</status>
      <modifiedWord>”</modifiedWord>
      <trackRevisions>false</trackRevisions>
    </reviewItem>
    <reviewItem>
      <errorID>d17f9623-2c8e-4cc9-9038-e577840d4107</errorID>
      <errorWord>"</errorWord>
      <group>L1_Format</group>
      <groupName>格式问题</groupName>
      <ability>L2_HalfPunc_CN</ability>
      <abilityName>全半角问题</abilityName>
      <candidateList>
        <item>“</item>
      </candidateList>
      <explain>文本全半角错误。</explain>
      <paraID>6E9EB665</paraID>
      <start>183</start>
      <end>184</end>
      <status>modified</status>
      <modifiedWord>“</modifiedWord>
      <trackRevisions>false</trackRevisions>
    </reviewItem>
    <reviewItem>
      <errorID>20913d77-7d11-423d-97d7-32d8f878dc17</errorID>
      <errorWord>"</errorWord>
      <group>L1_Format</group>
      <groupName>格式问题</groupName>
      <ability>L2_HalfPunc_CN</ability>
      <abilityName>全半角问题</abilityName>
      <candidateList>
        <item>”</item>
      </candidateList>
      <explain>文本全半角错误。</explain>
      <paraID>6E9EB665</paraID>
      <start>189</start>
      <end>190</end>
      <status>modified</status>
      <modifiedWord>”</modifiedWord>
      <trackRevisions>false</trackRevisions>
    </reviewItem>
    <reviewItem>
      <errorID>13404fbc-b3c4-456f-82b4-95f0f8488d2d</errorID>
      <errorWord>1990年代</errorWord>
      <group>L1_Knowledge</group>
      <groupName>知识性问题</groupName>
      <ability>L2_Time</ability>
      <abilityName>日期时间</abilityName>
      <candidateList>
        <item>20世纪90年代</item>
      </candidateList>
      <explain>年代表述建议使用世纪+年代的格式。</explain>
      <paraID>6E9EB665</paraID>
      <start>203</start>
      <end>209</end>
      <status>unmodified</status>
      <modifiedWord/>
      <trackRevisions>false</trackRevisions>
    </reviewItem>
    <reviewItem>
      <errorID>f6d674c5-ae87-44e0-9cb9-a845c87585d5</errorID>
      <errorWord>"</errorWord>
      <group>L1_Format</group>
      <groupName>格式问题</groupName>
      <ability>L2_HalfPunc_CN</ability>
      <abilityName>全半角问题</abilityName>
      <candidateList>
        <item>“</item>
      </candidateList>
      <explain>文本全半角错误。</explain>
      <paraID>6E9EB665</paraID>
      <start>228</start>
      <end>229</end>
      <status>modified</status>
      <modifiedWord>“</modifiedWord>
      <trackRevisions>false</trackRevisions>
    </reviewItem>
    <reviewItem>
      <errorID>01d738f9-01d8-4a56-8e1e-d08335254581</errorID>
      <errorWord>"</errorWord>
      <group>L1_Format</group>
      <groupName>格式问题</groupName>
      <ability>L2_HalfPunc_CN</ability>
      <abilityName>全半角问题</abilityName>
      <candidateList>
        <item>”</item>
      </candidateList>
      <explain>文本全半角错误。</explain>
      <paraID>6E9EB665</paraID>
      <start>240</start>
      <end>241</end>
      <status>modified</status>
      <modifiedWord>”</modifiedWord>
      <trackRevisions>false</trackRevisions>
    </reviewItem>
    <reviewItem>
      <errorID>58d65357-5e21-4b2c-8f43-c1c61a0b007d</errorID>
      <errorWord>,</errorWord>
      <group>L1_Format</group>
      <groupName>格式问题</groupName>
      <ability>L2_HalfPunc_CN</ability>
      <abilityName>全半角问题</abilityName>
      <candidateList>
        <item>，</item>
      </candidateList>
      <explain>文本全半角错误。</explain>
      <paraID>2DE4B20E</paraID>
      <start>23</start>
      <end>24</end>
      <status>modified</status>
      <modifiedWord>，</modifiedWord>
      <trackRevisions>false</trackRevisions>
    </reviewItem>
    <reviewItem>
      <errorID>697f6068-d934-4b7b-94ad-43bccc5b35a1</errorID>
      <errorWord>,</errorWord>
      <group>L1_Format</group>
      <groupName>格式问题</groupName>
      <ability>L2_HalfPunc_CN</ability>
      <abilityName>全半角问题</abilityName>
      <candidateList>
        <item>，</item>
      </candidateList>
      <explain>文本全半角错误。</explain>
      <paraID>2DE4B20E</paraID>
      <start>33</start>
      <end>34</end>
      <status>modified</status>
      <modifiedWord>，</modifiedWord>
      <trackRevisions>false</trackRevisions>
    </reviewItem>
    <reviewItem>
      <errorID>dbafe210-8938-45ec-becf-204a3812b1b5</errorID>
      <errorWord>,</errorWord>
      <group>L1_Format</group>
      <groupName>格式问题</groupName>
      <ability>L2_HalfPunc_CN</ability>
      <abilityName>全半角问题</abilityName>
      <candidateList>
        <item>，</item>
      </candidateList>
      <explain>文本全半角错误。</explain>
      <paraID>2DE4B20E</paraID>
      <start>43</start>
      <end>44</end>
      <status>modified</status>
      <modifiedWord>，</modifiedWord>
      <trackRevisions>false</trackRevisions>
    </reviewItem>
    <reviewItem>
      <errorID>cb20a7be-b95f-4167-ad9c-6fa4b0a67417</errorID>
      <errorWord>,</errorWord>
      <group>L1_Format</group>
      <groupName>格式问题</groupName>
      <ability>L2_HalfPunc_CN</ability>
      <abilityName>全半角问题</abilityName>
      <candidateList>
        <item>，</item>
      </candidateList>
      <explain>文本全半角错误。</explain>
      <paraID>45B51E9E</paraID>
      <start>39</start>
      <end>40</end>
      <status>modified</status>
      <modifiedWord>，</modifiedWord>
      <trackRevisions>false</trackRevisions>
    </reviewItem>
    <reviewItem>
      <errorID>01329f1f-7520-46ee-b402-6851ed2f5067</errorID>
      <errorWord>(</errorWord>
      <group>L1_Format</group>
      <groupName>格式问题</groupName>
      <ability>L2_HalfPunc_CN</ability>
      <abilityName>全半角问题</abilityName>
      <candidateList>
        <item>（</item>
      </candidateList>
      <explain>文本全半角错误。</explain>
      <paraID>5502BCC1</paraID>
      <start>12</start>
      <end>13</end>
      <status>modified</status>
      <modifiedWord>（</modifiedWord>
      <trackRevisions>false</trackRevisions>
    </reviewItem>
    <reviewItem>
      <errorID>b79eb990-bd92-4564-9aea-09a621c09608</errorID>
      <errorWord>)</errorWord>
      <group>L1_Format</group>
      <groupName>格式问题</groupName>
      <ability>L2_HalfPunc_CN</ability>
      <abilityName>全半角问题</abilityName>
      <candidateList>
        <item>）</item>
      </candidateList>
      <explain>文本全半角错误。</explain>
      <paraID>5502BCC1</paraID>
      <start>17</start>
      <end>18</end>
      <status>modified</status>
      <modifiedWord>）</modifiedWord>
      <trackRevisions>false</trackRevisions>
    </reviewItem>
    <reviewItem>
      <errorID>f5881799-63aa-431e-b00b-25107e5dd443</errorID>
      <errorWord>"</errorWord>
      <group>L1_Format</group>
      <groupName>格式问题</groupName>
      <ability>L2_HalfPunc_CN</ability>
      <abilityName>全半角问题</abilityName>
      <candidateList>
        <item>“</item>
      </candidateList>
      <explain>文本全半角错误。</explain>
      <paraID>57F8F3AD</paraID>
      <start>4</start>
      <end>5</end>
      <status>modified</status>
      <modifiedWord>“</modifiedWord>
      <trackRevisions>false</trackRevisions>
    </reviewItem>
    <reviewItem>
      <errorID>ebf8b660-d0ee-4c0d-b525-821c3306a3df</errorID>
      <errorWord>"</errorWord>
      <group>L1_Format</group>
      <groupName>格式问题</groupName>
      <ability>L2_HalfPunc_CN</ability>
      <abilityName>全半角问题</abilityName>
      <candidateList>
        <item>”</item>
      </candidateList>
      <explain>文本全半角错误。</explain>
      <paraID>57F8F3AD</paraID>
      <start>9</start>
      <end>10</end>
      <status>modified</status>
      <modifiedWord>”</modifiedWord>
      <trackRevisions>false</trackRevisions>
    </reviewItem>
    <reviewItem>
      <errorID>c448f614-83d7-4f02-8a72-2d20e68acceb</errorID>
      <errorWord>"</errorWord>
      <group>L1_Format</group>
      <groupName>格式问题</groupName>
      <ability>L2_HalfPunc_CN</ability>
      <abilityName>全半角问题</abilityName>
      <candidateList>
        <item>“</item>
      </candidateList>
      <explain>文本全半角错误。</explain>
      <paraID>57F8F3AD</paraID>
      <start>12</start>
      <end>13</end>
      <status>modified</status>
      <modifiedWord>“</modifiedWord>
      <trackRevisions>false</trackRevisions>
    </reviewItem>
    <reviewItem>
      <errorID>7c465999-7c18-44c9-aca7-2b0e768f3341</errorID>
      <errorWord>"</errorWord>
      <group>L1_Format</group>
      <groupName>格式问题</groupName>
      <ability>L2_HalfPunc_CN</ability>
      <abilityName>全半角问题</abilityName>
      <candidateList>
        <item>”</item>
      </candidateList>
      <explain>文本全半角错误。</explain>
      <paraID>57F8F3AD</paraID>
      <start>17</start>
      <end>18</end>
      <status>modified</status>
      <modifiedWord>”</modifiedWord>
      <trackRevisions>false</trackRevisions>
    </reviewItem>
    <reviewItem>
      <errorID>a07b17fc-0a5e-4997-9303-5444b81525b6</errorID>
      <errorWord>"</errorWord>
      <group>L1_Format</group>
      <groupName>格式问题</groupName>
      <ability>L2_HalfPunc_CN</ability>
      <abilityName>全半角问题</abilityName>
      <candidateList>
        <item>“</item>
      </candidateList>
      <explain>文本全半角错误。</explain>
      <paraID>57F8F3AD</paraID>
      <start>50</start>
      <end>51</end>
      <status>modified</status>
      <modifiedWord>“</modifiedWord>
      <trackRevisions>false</trackRevisions>
    </reviewItem>
    <reviewItem>
      <errorID>b90f69f0-ca03-47fd-a6a9-cc5312c2608e</errorID>
      <errorWord>"</errorWord>
      <group>L1_Format</group>
      <groupName>格式问题</groupName>
      <ability>L2_HalfPunc_CN</ability>
      <abilityName>全半角问题</abilityName>
      <candidateList>
        <item>”</item>
      </candidateList>
      <explain>文本全半角错误。</explain>
      <paraID>57F8F3AD</paraID>
      <start>55</start>
      <end>56</end>
      <status>modified</status>
      <modifiedWord>”</modifiedWord>
      <trackRevisions>false</trackRevisions>
    </reviewItem>
    <reviewItem>
      <errorID>01c6cd0d-9aaa-4bf1-a398-112147665d4c</errorID>
      <errorWord>"</errorWord>
      <group>L1_Format</group>
      <groupName>格式问题</groupName>
      <ability>L2_HalfPunc_CN</ability>
      <abilityName>全半角问题</abilityName>
      <candidateList>
        <item>“</item>
      </candidateList>
      <explain>文本全半角错误。</explain>
      <paraID>57F8F3AD</paraID>
      <start>96</start>
      <end>97</end>
      <status>modified</status>
      <modifiedWord>“</modifiedWord>
      <trackRevisions>false</trackRevisions>
    </reviewItem>
    <reviewItem>
      <errorID>c110afa4-a2b9-48b6-a011-e23f7183bbcd</errorID>
      <errorWord>"</errorWord>
      <group>L1_Format</group>
      <groupName>格式问题</groupName>
      <ability>L2_HalfPunc_CN</ability>
      <abilityName>全半角问题</abilityName>
      <candidateList>
        <item>”</item>
      </candidateList>
      <explain>文本全半角错误。</explain>
      <paraID>57F8F3AD</paraID>
      <start>101</start>
      <end>102</end>
      <status>modified</status>
      <modifiedWord>”</modifiedWord>
      <trackRevisions>false</trackRevisions>
    </reviewItem>
    <reviewItem>
      <errorID>fe2b18d9-46d2-4e90-9656-643290e53a25</errorID>
      <errorWord>"</errorWord>
      <group>L1_Format</group>
      <groupName>格式问题</groupName>
      <ability>L2_HalfPunc_CN</ability>
      <abilityName>全半角问题</abilityName>
      <candidateList>
        <item>“</item>
      </candidateList>
      <explain>文本全半角错误。</explain>
      <paraID>2FFE1A77</paraID>
      <start>44</start>
      <end>45</end>
      <status>modified</status>
      <modifiedWord>“</modifiedWord>
      <trackRevisions>false</trackRevisions>
    </reviewItem>
    <reviewItem>
      <errorID>58fc6cc8-bdda-4ac3-99ed-8374b5e366ab</errorID>
      <errorWord>"</errorWord>
      <group>L1_Format</group>
      <groupName>格式问题</groupName>
      <ability>L2_HalfPunc_CN</ability>
      <abilityName>全半角问题</abilityName>
      <candidateList>
        <item>”</item>
      </candidateList>
      <explain>文本全半角错误。</explain>
      <paraID>2FFE1A77</paraID>
      <start>49</start>
      <end>50</end>
      <status>modified</status>
      <modifiedWord>”</modifiedWord>
      <trackRevisions>false</trackRevisions>
    </reviewItem>
    <reviewItem>
      <errorID>3b309ab6-a42a-4e41-b8d6-63c4290003bf</errorID>
      <errorWord>"</errorWord>
      <group>L1_Format</group>
      <groupName>格式问题</groupName>
      <ability>L2_HalfPunc_CN</ability>
      <abilityName>全半角问题</abilityName>
      <candidateList>
        <item>“</item>
      </candidateList>
      <explain>文本全半角错误。</explain>
      <paraID>2FFE1A77</paraID>
      <start>54</start>
      <end>55</end>
      <status>modified</status>
      <modifiedWord>“</modifiedWord>
      <trackRevisions>false</trackRevisions>
    </reviewItem>
    <reviewItem>
      <errorID>9bb7d4f8-4524-4aba-8859-f66577496943</errorID>
      <errorWord>"</errorWord>
      <group>L1_Format</group>
      <groupName>格式问题</groupName>
      <ability>L2_HalfPunc_CN</ability>
      <abilityName>全半角问题</abilityName>
      <candidateList>
        <item>”</item>
      </candidateList>
      <explain>文本全半角错误。</explain>
      <paraID>2FFE1A77</paraID>
      <start>59</start>
      <end>60</end>
      <status>modified</status>
      <modifiedWord>”</modifiedWord>
      <trackRevisions>false</trackRevisions>
    </reviewItem>
    <reviewItem>
      <errorID>0fb5fe0b-154e-4200-a6f8-b39186189c77</errorID>
      <errorWord>"</errorWord>
      <group>L1_Format</group>
      <groupName>格式问题</groupName>
      <ability>L2_HalfPunc_CN</ability>
      <abilityName>全半角问题</abilityName>
      <candidateList>
        <item>“</item>
      </candidateList>
      <explain>文本全半角错误。</explain>
      <paraID>2FFE1A77</paraID>
      <start>65</start>
      <end>66</end>
      <status>modified</status>
      <modifiedWord>“</modifiedWord>
      <trackRevisions>false</trackRevisions>
    </reviewItem>
    <reviewItem>
      <errorID>31f29ecf-767f-44a8-b2fa-1441bb9cc727</errorID>
      <errorWord>"</errorWord>
      <group>L1_Format</group>
      <groupName>格式问题</groupName>
      <ability>L2_HalfPunc_CN</ability>
      <abilityName>全半角问题</abilityName>
      <candidateList>
        <item>”</item>
      </candidateList>
      <explain>文本全半角错误。</explain>
      <paraID>2FFE1A77</paraID>
      <start>70</start>
      <end>71</end>
      <status>modified</status>
      <modifiedWord>”</modifiedWord>
      <trackRevisions>false</trackRevisions>
    </reviewItem>
    <reviewItem>
      <errorID>60db02ec-1ac4-40ef-82a6-642237b7e2cf</errorID>
      <errorWord>"</errorWord>
      <group>L1_Format</group>
      <groupName>格式问题</groupName>
      <ability>L2_HalfPunc_CN</ability>
      <abilityName>全半角问题</abilityName>
      <candidateList>
        <item>“</item>
      </candidateList>
      <explain>文本全半角错误。</explain>
      <paraID>2FFE1A77</paraID>
      <start>75</start>
      <end>76</end>
      <status>modified</status>
      <modifiedWord>“</modifiedWord>
      <trackRevisions>false</trackRevisions>
    </reviewItem>
    <reviewItem>
      <errorID>e90f7004-dce0-4802-80b7-bd3396ce692b</errorID>
      <errorWord>"</errorWord>
      <group>L1_Format</group>
      <groupName>格式问题</groupName>
      <ability>L2_HalfPunc_CN</ability>
      <abilityName>全半角问题</abilityName>
      <candidateList>
        <item>”</item>
      </candidateList>
      <explain>文本全半角错误。</explain>
      <paraID>2FFE1A77</paraID>
      <start>80</start>
      <end>81</end>
      <status>modified</status>
      <modifiedWord>”</modifiedWord>
      <trackRevisions>false</trackRevisions>
    </reviewItem>
    <reviewItem>
      <errorID>241762b7-4217-4e7c-896c-06a358fbec29</errorID>
      <errorWord>"</errorWord>
      <group>L1_Format</group>
      <groupName>格式问题</groupName>
      <ability>L2_HalfPunc_CN</ability>
      <abilityName>全半角问题</abilityName>
      <candidateList>
        <item>“</item>
      </candidateList>
      <explain>文本全半角错误。</explain>
      <paraID>2FFE1A77</paraID>
      <start>86</start>
      <end>87</end>
      <status>modified</status>
      <modifiedWord>“</modifiedWord>
      <trackRevisions>false</trackRevisions>
    </reviewItem>
    <reviewItem>
      <errorID>fc6ccd02-d3ec-4bef-9b55-c2ee708e12c0</errorID>
      <errorWord>"</errorWord>
      <group>L1_Format</group>
      <groupName>格式问题</groupName>
      <ability>L2_HalfPunc_CN</ability>
      <abilityName>全半角问题</abilityName>
      <candidateList>
        <item>”</item>
      </candidateList>
      <explain>文本全半角错误。</explain>
      <paraID>2FFE1A77</paraID>
      <start>91</start>
      <end>92</end>
      <status>modified</status>
      <modifiedWord>”</modifiedWord>
      <trackRevisions>false</trackRevisions>
    </reviewItem>
    <reviewItem>
      <errorID>02533818-bc88-4786-b7bf-525ece349e35</errorID>
      <errorWord>"</errorWord>
      <group>L1_Format</group>
      <groupName>格式问题</groupName>
      <ability>L2_HalfPunc_CN</ability>
      <abilityName>全半角问题</abilityName>
      <candidateList>
        <item>“</item>
      </candidateList>
      <explain>文本全半角错误。</explain>
      <paraID>2FFE1A77</paraID>
      <start>96</start>
      <end>97</end>
      <status>modified</status>
      <modifiedWord>“</modifiedWord>
      <trackRevisions>false</trackRevisions>
    </reviewItem>
    <reviewItem>
      <errorID>fd07b88f-488f-4c08-86b4-1f785507ff3a</errorID>
      <errorWord>"</errorWord>
      <group>L1_Format</group>
      <groupName>格式问题</groupName>
      <ability>L2_HalfPunc_CN</ability>
      <abilityName>全半角问题</abilityName>
      <candidateList>
        <item>”</item>
      </candidateList>
      <explain>文本全半角错误。</explain>
      <paraID>2FFE1A77</paraID>
      <start>103</start>
      <end>104</end>
      <status>modified</status>
      <modifiedWord>”</modifiedWord>
      <trackRevisions>false</trackRevisions>
    </reviewItem>
    <reviewItem>
      <errorID>99973b2e-b3e0-4f4c-a83a-96f78cb48025</errorID>
      <errorWord>1930年代</errorWord>
      <group>L1_Knowledge</group>
      <groupName>知识性问题</groupName>
      <ability>L2_Time</ability>
      <abilityName>日期时间</abilityName>
      <candidateList>
        <item>20世纪30年代</item>
      </candidateList>
      <explain>年代表述建议使用世纪+年代的格式。</explain>
      <paraID>2FFE1A77</paraID>
      <start>191</start>
      <end>197</end>
      <status>unmodified</status>
      <modifiedWord/>
      <trackRevisions>false</trackRevisions>
    </reviewItem>
    <reviewItem>
      <errorID>6edaee3b-3acb-4916-900c-f474c5fc50c9</errorID>
      <errorWord>"</errorWord>
      <group>L1_Format</group>
      <groupName>格式问题</groupName>
      <ability>L2_HalfPunc_CN</ability>
      <abilityName>全半角问题</abilityName>
      <candidateList>
        <item>“</item>
      </candidateList>
      <explain>文本全半角错误。</explain>
      <paraID> 62C48CC</paraID>
      <start>26</start>
      <end>27</end>
      <status>modified</status>
      <modifiedWord>“</modifiedWord>
      <trackRevisions>false</trackRevisions>
    </reviewItem>
    <reviewItem>
      <errorID>dc1ba95c-3c82-401c-b59d-e988978ce724</errorID>
      <errorWord>"</errorWord>
      <group>L1_Format</group>
      <groupName>格式问题</groupName>
      <ability>L2_HalfPunc_CN</ability>
      <abilityName>全半角问题</abilityName>
      <candidateList>
        <item>”</item>
      </candidateList>
      <explain>文本全半角错误。</explain>
      <paraID> 62C48CC</paraID>
      <start>34</start>
      <end>35</end>
      <status>modified</status>
      <modifiedWord>”</modifiedWord>
      <trackRevisions>false</trackRevisions>
    </reviewItem>
    <reviewItem>
      <errorID>b0c10e45-c38b-4551-9349-dcbdf21e9b59</errorID>
      <errorWord>"</errorWord>
      <group>L1_Format</group>
      <groupName>格式问题</groupName>
      <ability>L2_HalfPunc_CN</ability>
      <abilityName>全半角问题</abilityName>
      <candidateList>
        <item>“</item>
      </candidateList>
      <explain>文本全半角错误。</explain>
      <paraID> 62C48CC</paraID>
      <start>118</start>
      <end>119</end>
      <status>modified</status>
      <modifiedWord>“</modifiedWord>
      <trackRevisions>false</trackRevisions>
    </reviewItem>
    <reviewItem>
      <errorID>59629a89-f162-421e-ad67-cefb3f355f95</errorID>
      <errorWord>"</errorWord>
      <group>L1_Format</group>
      <groupName>格式问题</groupName>
      <ability>L2_HalfPunc_CN</ability>
      <abilityName>全半角问题</abilityName>
      <candidateList>
        <item>”</item>
      </candidateList>
      <explain>文本全半角错误。</explain>
      <paraID> 62C48CC</paraID>
      <start>122</start>
      <end>123</end>
      <status>modified</status>
      <modifiedWord>”</modifiedWord>
      <trackRevisions>false</trackRevisions>
    </reviewItem>
    <reviewItem>
      <errorID>75125639-475b-4a57-949e-a9d3a9c05e4a</errorID>
      <errorWord>1920年代</errorWord>
      <group>L1_Knowledge</group>
      <groupName>知识性问题</groupName>
      <ability>L2_Time</ability>
      <abilityName>日期时间</abilityName>
      <candidateList>
        <item>20世纪20年代</item>
      </candidateList>
      <explain>年代表述建议使用世纪+年代的格式。</explain>
      <paraID>46D20F9E</paraID>
      <start>127</start>
      <end>133</end>
      <status>unmodified</status>
      <modifiedWord/>
      <trackRevisions>false</trackRevisions>
    </reviewItem>
    <reviewItem>
      <errorID>4bc91263-132b-4f5f-bc59-caf058916556</errorID>
      <errorWord>1920年代</errorWord>
      <group>L1_Knowledge</group>
      <groupName>知识性问题</groupName>
      <ability>L2_Time</ability>
      <abilityName>日期时间</abilityName>
      <candidateList>
        <item>20世纪20年代</item>
      </candidateList>
      <explain>年代表述建议使用世纪+年代的格式。</explain>
      <paraID>50682234</paraID>
      <start>81</start>
      <end>87</end>
      <status>unmodified</status>
      <modifiedWord/>
      <trackRevisions>false</trackRevisions>
    </reviewItem>
    <reviewItem>
      <errorID>2676959d-c47d-4f13-a76e-d978f9dccd23</errorID>
      <errorWord>"</errorWord>
      <group>L1_Format</group>
      <groupName>格式问题</groupName>
      <ability>L2_HalfPunc_CN</ability>
      <abilityName>全半角问题</abilityName>
      <candidateList>
        <item>“</item>
      </candidateList>
      <explain>文本全半角错误。</explain>
      <paraID>26437D15</paraID>
      <start>47</start>
      <end>48</end>
      <status>modified</status>
      <modifiedWord>“</modifiedWord>
      <trackRevisions>false</trackRevisions>
    </reviewItem>
    <reviewItem>
      <errorID>3722ff04-13b4-4fb2-ba53-64f82e4b2937</errorID>
      <errorWord>"</errorWord>
      <group>L1_Format</group>
      <groupName>格式问题</groupName>
      <ability>L2_HalfPunc_CN</ability>
      <abilityName>全半角问题</abilityName>
      <candidateList>
        <item>”</item>
      </candidateList>
      <explain>文本全半角错误。</explain>
      <paraID>26437D15</paraID>
      <start>53</start>
      <end>54</end>
      <status>modified</status>
      <modifiedWord>”</modifiedWord>
      <trackRevisions>false</trackRevisions>
    </reviewItem>
    <reviewItem>
      <errorID>88fb53f8-5c3a-4194-8b2e-4adea5368142</errorID>
      <errorWord>"</errorWord>
      <group>L1_Format</group>
      <groupName>格式问题</groupName>
      <ability>L2_HalfPunc_CN</ability>
      <abilityName>全半角问题</abilityName>
      <candidateList>
        <item>“</item>
      </candidateList>
      <explain>文本全半角错误。</explain>
      <paraID>26437D15</paraID>
      <start>55</start>
      <end>56</end>
      <status>modified</status>
      <modifiedWord>“</modifiedWord>
      <trackRevisions>false</trackRevisions>
    </reviewItem>
    <reviewItem>
      <errorID>55b71c31-cb56-4096-8d29-673bf28235dc</errorID>
      <errorWord>"</errorWord>
      <group>L1_Format</group>
      <groupName>格式问题</groupName>
      <ability>L2_HalfPunc_CN</ability>
      <abilityName>全半角问题</abilityName>
      <candidateList>
        <item>”</item>
      </candidateList>
      <explain>文本全半角错误。</explain>
      <paraID>26437D15</paraID>
      <start>62</start>
      <end>63</end>
      <status>modified</status>
      <modifiedWord>”</modifiedWord>
      <trackRevisions>false</trackRevisions>
    </reviewItem>
    <reviewItem>
      <errorID>9c3023a5-c4ad-4e6a-831e-a880a2aae944</errorID>
      <errorWord>"</errorWord>
      <group>L1_Format</group>
      <groupName>格式问题</groupName>
      <ability>L2_HalfPunc_CN</ability>
      <abilityName>全半角问题</abilityName>
      <candidateList>
        <item>“</item>
      </candidateList>
      <explain>文本全半角错误。</explain>
      <paraID>69709A5A</paraID>
      <start>4</start>
      <end>5</end>
      <status>modified</status>
      <modifiedWord>“</modifiedWord>
      <trackRevisions>false</trackRevisions>
    </reviewItem>
    <reviewItem>
      <errorID>82aff130-72ec-4a6a-80ba-39b55dcb9e35</errorID>
      <errorWord>"</errorWord>
      <group>L1_Format</group>
      <groupName>格式问题</groupName>
      <ability>L2_HalfPunc_CN</ability>
      <abilityName>全半角问题</abilityName>
      <candidateList>
        <item>”</item>
      </candidateList>
      <explain>文本全半角错误。</explain>
      <paraID>69709A5A</paraID>
      <start>10</start>
      <end>11</end>
      <status>modified</status>
      <modifiedWord>”</modifiedWord>
      <trackRevisions>false</trackRevisions>
    </reviewItem>
    <reviewItem>
      <errorID>5b591d98-ea75-43e9-992e-62ab95f50988</errorID>
      <errorWord>-</errorWord>
      <group>L1_Format</group>
      <groupName>格式问题</groupName>
      <ability>L2_HalfPunc_CN</ability>
      <abilityName>全半角问题</abilityName>
      <candidateList>
        <item>－</item>
      </candidateList>
      <explain>文本全半角错误。</explain>
      <paraID>69709A5A</paraID>
      <start>49</start>
      <end>50</end>
      <status>modified</status>
      <modifiedWord>－</modifiedWord>
      <trackRevisions>false</trackRevisions>
    </reviewItem>
    <reviewItem>
      <errorID>8086f225-1c1f-4ee5-aee1-85485e5aa3ff</errorID>
      <errorWord>"</errorWord>
      <group>L1_Format</group>
      <groupName>格式问题</groupName>
      <ability>L2_HalfPunc_CN</ability>
      <abilityName>全半角问题</abilityName>
      <candidateList>
        <item>“</item>
      </candidateList>
      <explain>文本全半角错误。</explain>
      <paraID>69709A5A</paraID>
      <start>97</start>
      <end>98</end>
      <status>modified</status>
      <modifiedWord>“</modifiedWord>
      <trackRevisions>false</trackRevisions>
    </reviewItem>
    <reviewItem>
      <errorID>2bc24c00-bcd1-4306-888f-2ca9fb9768e5</errorID>
      <errorWord>"</errorWord>
      <group>L1_Format</group>
      <groupName>格式问题</groupName>
      <ability>L2_HalfPunc_CN</ability>
      <abilityName>全半角问题</abilityName>
      <candidateList>
        <item>”</item>
      </candidateList>
      <explain>文本全半角错误。</explain>
      <paraID>69709A5A</paraID>
      <start>101</start>
      <end>102</end>
      <status>modified</status>
      <modifiedWord>”</modifiedWord>
      <trackRevisions>false</trackRevisions>
    </reviewItem>
    <reviewItem>
      <errorID>719a91d1-9c15-4392-a3da-b3af85b7232d</errorID>
      <errorWord>"</errorWord>
      <group>L1_Format</group>
      <groupName>格式问题</groupName>
      <ability>L2_HalfPunc_CN</ability>
      <abilityName>全半角问题</abilityName>
      <candidateList>
        <item>“</item>
      </candidateList>
      <explain>文本全半角错误。</explain>
      <paraID>69709A5A</paraID>
      <start>104</start>
      <end>105</end>
      <status>modified</status>
      <modifiedWord>“</modifiedWord>
      <trackRevisions>false</trackRevisions>
    </reviewItem>
    <reviewItem>
      <errorID>ed36853a-b749-461f-9f76-0095f7975da7</errorID>
      <errorWord>"</errorWord>
      <group>L1_Format</group>
      <groupName>格式问题</groupName>
      <ability>L2_HalfPunc_CN</ability>
      <abilityName>全半角问题</abilityName>
      <candidateList>
        <item>”</item>
      </candidateList>
      <explain>文本全半角错误。</explain>
      <paraID>69709A5A</paraID>
      <start>111</start>
      <end>112</end>
      <status>modified</status>
      <modifiedWord>”</modifiedWord>
      <trackRevisions>false</trackRevisions>
    </reviewItem>
    <reviewItem>
      <errorID>ff3e3cd1-8ea3-4f13-ad69-7efd7893b688</errorID>
      <errorWord>"</errorWord>
      <group>L1_Format</group>
      <groupName>格式问题</groupName>
      <ability>L2_HalfPunc_CN</ability>
      <abilityName>全半角问题</abilityName>
      <candidateList>
        <item>“</item>
      </candidateList>
      <explain>文本全半角错误。</explain>
      <paraID>69709A5A</paraID>
      <start>135</start>
      <end>136</end>
      <status>modified</status>
      <modifiedWord>“</modifiedWord>
      <trackRevisions>false</trackRevisions>
    </reviewItem>
    <reviewItem>
      <errorID>2587da72-636c-4df0-baaf-a96113b907fd</errorID>
      <errorWord>"</errorWord>
      <group>L1_Format</group>
      <groupName>格式问题</groupName>
      <ability>L2_HalfPunc_CN</ability>
      <abilityName>全半角问题</abilityName>
      <candidateList>
        <item>”</item>
      </candidateList>
      <explain>文本全半角错误。</explain>
      <paraID>69709A5A</paraID>
      <start>139</start>
      <end>140</end>
      <status>modified</status>
      <modifiedWord>”</modifiedWord>
      <trackRevisions>false</trackRevisions>
    </reviewItem>
    <reviewItem>
      <errorID>6a206a2e-9fd9-410f-a493-b25cf0538a30</errorID>
      <errorWord>1920年代</errorWord>
      <group>L1_Knowledge</group>
      <groupName>知识性问题</groupName>
      <ability>L2_Time</ability>
      <abilityName>日期时间</abilityName>
      <candidateList>
        <item>20世纪20年代</item>
      </candidateList>
      <explain>年代表述建议使用世纪+年代的格式。</explain>
      <paraID>69709A5A</paraID>
      <start>151</start>
      <end>157</end>
      <status>unmodified</status>
      <modifiedWord/>
      <trackRevisions>false</trackRevisions>
    </reviewItem>
    <reviewItem>
      <errorID>296d9189-15b5-475e-bb63-789cbcadc0b7</errorID>
      <errorWord>"</errorWord>
      <group>L1_Format</group>
      <groupName>格式问题</groupName>
      <ability>L2_HalfPunc_CN</ability>
      <abilityName>全半角问题</abilityName>
      <candidateList>
        <item>“</item>
      </candidateList>
      <explain>文本全半角错误。</explain>
      <paraID>69709A5A</paraID>
      <start>194</start>
      <end>195</end>
      <status>modified</status>
      <modifiedWord>“</modifiedWord>
      <trackRevisions>false</trackRevisions>
    </reviewItem>
    <reviewItem>
      <errorID>4aac6f62-3579-4559-b086-df7bf4c31ff5</errorID>
      <errorWord>"</errorWord>
      <group>L1_Format</group>
      <groupName>格式问题</groupName>
      <ability>L2_HalfPunc_CN</ability>
      <abilityName>全半角问题</abilityName>
      <candidateList>
        <item>”</item>
      </candidateList>
      <explain>文本全半角错误。</explain>
      <paraID>69709A5A</paraID>
      <start>203</start>
      <end>204</end>
      <status>modified</status>
      <modifiedWord>”</modifiedWord>
      <trackRevisions>false</trackRevisions>
    </reviewItem>
    <reviewItem>
      <errorID>3b034326-f84e-40e3-b7be-dd78460e39f6</errorID>
      <errorWord>"</errorWord>
      <group>L1_Format</group>
      <groupName>格式问题</groupName>
      <ability>L2_HalfPunc_CN</ability>
      <abilityName>全半角问题</abilityName>
      <candidateList>
        <item>“</item>
      </candidateList>
      <explain>文本全半角错误。</explain>
      <paraID>69709A5A</paraID>
      <start>205</start>
      <end>206</end>
      <status>modified</status>
      <modifiedWord>“</modifiedWord>
      <trackRevisions>false</trackRevisions>
    </reviewItem>
    <reviewItem>
      <errorID>7e094503-c378-40fb-b4d8-f4ec02fbd594</errorID>
      <errorWord>"</errorWord>
      <group>L1_Format</group>
      <groupName>格式问题</groupName>
      <ability>L2_HalfPunc_CN</ability>
      <abilityName>全半角问题</abilityName>
      <candidateList>
        <item>”</item>
      </candidateList>
      <explain>文本全半角错误。</explain>
      <paraID>69709A5A</paraID>
      <start>213</start>
      <end>214</end>
      <status>modified</status>
      <modifiedWord>”</modifiedWord>
      <trackRevisions>false</trackRevisions>
    </reviewItem>
    <reviewItem>
      <errorID>38972ffd-ec71-46f2-b3d2-a0956e499008</errorID>
      <errorWord>"</errorWord>
      <group>L1_Format</group>
      <groupName>格式问题</groupName>
      <ability>L2_HalfPunc_CN</ability>
      <abilityName>全半角问题</abilityName>
      <candidateList>
        <item>“</item>
      </candidateList>
      <explain>文本全半角错误。</explain>
      <paraID>3D4D8B19</paraID>
      <start>15</start>
      <end>16</end>
      <status>modified</status>
      <modifiedWord>“</modifiedWord>
      <trackRevisions>false</trackRevisions>
    </reviewItem>
    <reviewItem>
      <errorID>453200e2-1177-413b-9d4b-3acce5e7ae9d</errorID>
      <errorWord>"</errorWord>
      <group>L1_Format</group>
      <groupName>格式问题</groupName>
      <ability>L2_HalfPunc_CN</ability>
      <abilityName>全半角问题</abilityName>
      <candidateList>
        <item>”</item>
      </candidateList>
      <explain>文本全半角错误。</explain>
      <paraID>3D4D8B19</paraID>
      <start>25</start>
      <end>26</end>
      <status>modified</status>
      <modifiedWord>”</modifiedWord>
      <trackRevisions>false</trackRevisions>
    </reviewItem>
    <reviewItem>
      <errorID>6deffd7a-8989-40cf-8c33-78f01c2a6fa7</errorID>
      <errorWord>1920年代</errorWord>
      <group>L1_Knowledge</group>
      <groupName>知识性问题</groupName>
      <ability>L2_Time</ability>
      <abilityName>日期时间</abilityName>
      <candidateList>
        <item>20世纪20年代</item>
      </candidateList>
      <explain>年代表述建议使用世纪+年代的格式。</explain>
      <paraID>3D4D8B19</paraID>
      <start>50</start>
      <end>56</end>
      <status>unmodified</status>
      <modifiedWord/>
      <trackRevisions>false</trackRevisions>
    </reviewItem>
    <reviewItem>
      <errorID>433ce2b7-5e0e-4518-99bd-cab7df30357c</errorID>
      <errorWord>"</errorWord>
      <group>L1_Format</group>
      <groupName>格式问题</groupName>
      <ability>L2_HalfPunc_CN</ability>
      <abilityName>全半角问题</abilityName>
      <candidateList>
        <item>“</item>
      </candidateList>
      <explain>文本全半角错误。</explain>
      <paraID>3D4D8B19</paraID>
      <start>89</start>
      <end>90</end>
      <status>modified</status>
      <modifiedWord>“</modifiedWord>
      <trackRevisions>false</trackRevisions>
    </reviewItem>
    <reviewItem>
      <errorID>939bb87f-4508-46e9-91ef-7f121a5117a5</errorID>
      <errorWord>"</errorWord>
      <group>L1_Format</group>
      <groupName>格式问题</groupName>
      <ability>L2_HalfPunc_CN</ability>
      <abilityName>全半角问题</abilityName>
      <candidateList>
        <item>”</item>
      </candidateList>
      <explain>文本全半角错误。</explain>
      <paraID>3D4D8B19</paraID>
      <start>97</start>
      <end>98</end>
      <status>modified</status>
      <modifiedWord>”</modifiedWord>
      <trackRevisions>false</trackRevisions>
    </reviewItem>
    <reviewItem>
      <errorID>9620e559-3449-4b85-9889-a192cc95030f</errorID>
      <errorWord>"</errorWord>
      <group>L1_Format</group>
      <groupName>格式问题</groupName>
      <ability>L2_HalfPunc_CN</ability>
      <abilityName>全半角问题</abilityName>
      <candidateList>
        <item>“</item>
      </candidateList>
      <explain>文本全半角错误。</explain>
      <paraID>3D4D8B19</paraID>
      <start>113</start>
      <end>114</end>
      <status>modified</status>
      <modifiedWord>“</modifiedWord>
      <trackRevisions>false</trackRevisions>
    </reviewItem>
    <reviewItem>
      <errorID>6426bdf8-a989-49f1-b44f-e613cef541ba</errorID>
      <errorWord>"</errorWord>
      <group>L1_Format</group>
      <groupName>格式问题</groupName>
      <ability>L2_HalfPunc_CN</ability>
      <abilityName>全半角问题</abilityName>
      <candidateList>
        <item>”</item>
      </candidateList>
      <explain>文本全半角错误。</explain>
      <paraID>3D4D8B19</paraID>
      <start>122</start>
      <end>123</end>
      <status>modified</status>
      <modifiedWord>”</modifiedWord>
      <trackRevisions>false</trackRevisions>
    </reviewItem>
    <reviewItem>
      <errorID>6586ab46-4c0e-4ad0-baf6-9f46e2ad80da</errorID>
      <errorWord>"</errorWord>
      <group>L1_Format</group>
      <groupName>格式问题</groupName>
      <ability>L2_HalfPunc_CN</ability>
      <abilityName>全半角问题</abilityName>
      <candidateList>
        <item>“</item>
      </candidateList>
      <explain>文本全半角错误。</explain>
      <paraID>3D4D8B19</paraID>
      <start>143</start>
      <end>144</end>
      <status>modified</status>
      <modifiedWord>“</modifiedWord>
      <trackRevisions>false</trackRevisions>
    </reviewItem>
    <reviewItem>
      <errorID>070bee64-00e6-43a8-b7a4-246583d4a75b</errorID>
      <errorWord>"</errorWord>
      <group>L1_Format</group>
      <groupName>格式问题</groupName>
      <ability>L2_HalfPunc_CN</ability>
      <abilityName>全半角问题</abilityName>
      <candidateList>
        <item>”</item>
      </candidateList>
      <explain>文本全半角错误。</explain>
      <paraID>3D4D8B19</paraID>
      <start>147</start>
      <end>148</end>
      <status>modified</status>
      <modifiedWord>”</modifiedWord>
      <trackRevisions>false</trackRevisions>
    </reviewItem>
    <reviewItem>
      <errorID>d17b4f3d-6107-4db5-bbb0-94ed76008304</errorID>
      <errorWord>"</errorWord>
      <group>L1_Format</group>
      <groupName>格式问题</groupName>
      <ability>L2_HalfPunc_CN</ability>
      <abilityName>全半角问题</abilityName>
      <candidateList>
        <item>“</item>
      </candidateList>
      <explain>文本全半角错误。</explain>
      <paraID> 48DD936</paraID>
      <start>90</start>
      <end>91</end>
      <status>modified</status>
      <modifiedWord>“</modifiedWord>
      <trackRevisions>false</trackRevisions>
    </reviewItem>
    <reviewItem>
      <errorID>4d051548-1086-436b-b809-2c3e8da023b5</errorID>
      <errorWord>"</errorWord>
      <group>L1_Format</group>
      <groupName>格式问题</groupName>
      <ability>L2_HalfPunc_CN</ability>
      <abilityName>全半角问题</abilityName>
      <candidateList>
        <item>”</item>
      </candidateList>
      <explain>文本全半角错误。</explain>
      <paraID> 48DD936</paraID>
      <start>95</start>
      <end>96</end>
      <status>modified</status>
      <modifiedWord>”</modifiedWord>
      <trackRevisions>false</trackRevisions>
    </reviewItem>
    <reviewItem>
      <errorID>663d638f-f3ac-4de2-a0b0-92ddc583cb87</errorID>
      <errorWord>"</errorWord>
      <group>L1_Format</group>
      <groupName>格式问题</groupName>
      <ability>L2_HalfPunc_CN</ability>
      <abilityName>全半角问题</abilityName>
      <candidateList>
        <item>“</item>
      </candidateList>
      <explain>文本全半角错误。</explain>
      <paraID>1A99283F</paraID>
      <start>41</start>
      <end>42</end>
      <status>modified</status>
      <modifiedWord>“</modifiedWord>
      <trackRevisions>false</trackRevisions>
    </reviewItem>
    <reviewItem>
      <errorID>37a6fe10-7fd2-4052-bddd-1f4b9608723a</errorID>
      <errorWord>"</errorWord>
      <group>L1_Format</group>
      <groupName>格式问题</groupName>
      <ability>L2_HalfPunc_CN</ability>
      <abilityName>全半角问题</abilityName>
      <candidateList>
        <item>”</item>
      </candidateList>
      <explain>文本全半角错误。</explain>
      <paraID>1A99283F</paraID>
      <start>56</start>
      <end>57</end>
      <status>modified</status>
      <modifiedWord>”</modifiedWord>
      <trackRevisions>false</trackRevisions>
    </reviewItem>
    <reviewItem>
      <errorID>8b6f7945-fbde-4cde-a5c2-0f2ca806d62b</errorID>
      <errorWord>"</errorWord>
      <group>L1_Format</group>
      <groupName>格式问题</groupName>
      <ability>L2_HalfPunc_CN</ability>
      <abilityName>全半角问题</abilityName>
      <candidateList>
        <item>“</item>
      </candidateList>
      <explain>文本全半角错误。</explain>
      <paraID>1A99283F</paraID>
      <start>63</start>
      <end>64</end>
      <status>modified</status>
      <modifiedWord>“</modifiedWord>
      <trackRevisions>false</trackRevisions>
    </reviewItem>
    <reviewItem>
      <errorID>2a6097e6-cab7-4280-a92d-852a6615ef27</errorID>
      <errorWord>"</errorWord>
      <group>L1_Format</group>
      <groupName>格式问题</groupName>
      <ability>L2_HalfPunc_CN</ability>
      <abilityName>全半角问题</abilityName>
      <candidateList>
        <item>”</item>
      </candidateList>
      <explain>文本全半角错误。</explain>
      <paraID>1A99283F</paraID>
      <start>68</start>
      <end>69</end>
      <status>modified</status>
      <modifiedWord>”</modifiedWord>
      <trackRevisions>false</trackRevisions>
    </reviewItem>
    <reviewItem>
      <errorID>9c9602d1-2ac3-420a-bd8c-bb037eff9d87</errorID>
      <errorWord>"</errorWord>
      <group>L1_Format</group>
      <groupName>格式问题</groupName>
      <ability>L2_HalfPunc_CN</ability>
      <abilityName>全半角问题</abilityName>
      <candidateList>
        <item>“</item>
      </candidateList>
      <explain>文本全半角错误。</explain>
      <paraID>1A99283F</paraID>
      <start>178</start>
      <end>179</end>
      <status>modified</status>
      <modifiedWord>“</modifiedWord>
      <trackRevisions>false</trackRevisions>
    </reviewItem>
    <reviewItem>
      <errorID>b4bcfde8-4531-49dd-9740-7f9b37c79fde</errorID>
      <errorWord>"</errorWord>
      <group>L1_Format</group>
      <groupName>格式问题</groupName>
      <ability>L2_HalfPunc_CN</ability>
      <abilityName>全半角问题</abilityName>
      <candidateList>
        <item>”</item>
      </candidateList>
      <explain>文本全半角错误。</explain>
      <paraID>1A99283F</paraID>
      <start>183</start>
      <end>184</end>
      <status>modified</status>
      <modifiedWord>”</modifiedWord>
      <trackRevisions>false</trackRevisions>
    </reviewItem>
    <reviewItem>
      <errorID>6e5395b7-b5d6-4f9e-a43f-2b7c6980ba01</errorID>
      <errorWord>"</errorWord>
      <group>L1_Format</group>
      <groupName>格式问题</groupName>
      <ability>L2_HalfPunc_CN</ability>
      <abilityName>全半角问题</abilityName>
      <candidateList>
        <item>“</item>
      </candidateList>
      <explain>文本全半角错误。</explain>
      <paraID>1A99283F</paraID>
      <start>197</start>
      <end>198</end>
      <status>modified</status>
      <modifiedWord>“</modifiedWord>
      <trackRevisions>false</trackRevisions>
    </reviewItem>
    <reviewItem>
      <errorID>b538681c-9461-414a-810c-77f7e11ffe4e</errorID>
      <errorWord>"</errorWord>
      <group>L1_Format</group>
      <groupName>格式问题</groupName>
      <ability>L2_HalfPunc_CN</ability>
      <abilityName>全半角问题</abilityName>
      <candidateList>
        <item>”</item>
      </candidateList>
      <explain>文本全半角错误。</explain>
      <paraID>1A99283F</paraID>
      <start>204</start>
      <end>205</end>
      <status>modified</status>
      <modifiedWord>”</modifiedWord>
      <trackRevisions>false</trackRevisions>
    </reviewItem>
    <reviewItem>
      <errorID>1d8c8e2a-8462-4eb4-a195-c8e779c2dc21</errorID>
      <errorWord>"</errorWord>
      <group>L1_Format</group>
      <groupName>格式问题</groupName>
      <ability>L2_HalfPunc_CN</ability>
      <abilityName>全半角问题</abilityName>
      <candidateList>
        <item>“</item>
      </candidateList>
      <explain>文本全半角错误。</explain>
      <paraID>4A19F168</paraID>
      <start>5</start>
      <end>6</end>
      <status>modified</status>
      <modifiedWord>“</modifiedWord>
      <trackRevisions>false</trackRevisions>
    </reviewItem>
    <reviewItem>
      <errorID>c34c4375-51da-49c0-b324-756c74c1a473</errorID>
      <errorWord>"</errorWord>
      <group>L1_Format</group>
      <groupName>格式问题</groupName>
      <ability>L2_HalfPunc_CN</ability>
      <abilityName>全半角问题</abilityName>
      <candidateList>
        <item>”</item>
      </candidateList>
      <explain>文本全半角错误。</explain>
      <paraID>4A19F168</paraID>
      <start>13</start>
      <end>14</end>
      <status>modified</status>
      <modifiedWord>”</modifiedWord>
      <trackRevisions>false</trackRevisions>
    </reviewItem>
    <reviewItem>
      <errorID>b415342e-d3bd-48c5-89f5-ba688e6a077e</errorID>
      <errorWord>"</errorWord>
      <group>L1_Format</group>
      <groupName>格式问题</groupName>
      <ability>L2_HalfPunc_CN</ability>
      <abilityName>全半角问题</abilityName>
      <candidateList>
        <item>“</item>
      </candidateList>
      <explain>文本全半角错误。</explain>
      <paraID>4A19F168</paraID>
      <start>30</start>
      <end>31</end>
      <status>modified</status>
      <modifiedWord>“</modifiedWord>
      <trackRevisions>false</trackRevisions>
    </reviewItem>
    <reviewItem>
      <errorID>ad11f3b7-1304-4ff2-b740-596f2ab686b7</errorID>
      <errorWord>"</errorWord>
      <group>L1_Format</group>
      <groupName>格式问题</groupName>
      <ability>L2_HalfPunc_CN</ability>
      <abilityName>全半角问题</abilityName>
      <candidateList>
        <item>”</item>
      </candidateList>
      <explain>文本全半角错误。</explain>
      <paraID>4A19F168</paraID>
      <start>36</start>
      <end>37</end>
      <status>modified</status>
      <modifiedWord>”</modifiedWord>
      <trackRevisions>false</trackRevisions>
    </reviewItem>
    <reviewItem>
      <errorID>be9df52f-aa27-4dcb-8446-794429022d45</errorID>
      <errorWord>"</errorWord>
      <group>L1_Format</group>
      <groupName>格式问题</groupName>
      <ability>L2_HalfPunc_CN</ability>
      <abilityName>全半角问题</abilityName>
      <candidateList>
        <item>“</item>
      </candidateList>
      <explain>文本全半角错误。</explain>
      <paraID>4A19F168</paraID>
      <start>50</start>
      <end>51</end>
      <status>modified</status>
      <modifiedWord>“</modifiedWord>
      <trackRevisions>false</trackRevisions>
    </reviewItem>
    <reviewItem>
      <errorID>a0362dbe-8736-414c-be55-8b5274823f0c</errorID>
      <errorWord>"</errorWord>
      <group>L1_Format</group>
      <groupName>格式问题</groupName>
      <ability>L2_HalfPunc_CN</ability>
      <abilityName>全半角问题</abilityName>
      <candidateList>
        <item>”</item>
      </candidateList>
      <explain>文本全半角错误。</explain>
      <paraID>4A19F168</paraID>
      <start>56</start>
      <end>57</end>
      <status>modified</status>
      <modifiedWord>”</modifiedWord>
      <trackRevisions>false</trackRevisions>
    </reviewItem>
    <reviewItem>
      <errorID>e7fc338a-a08e-4ba9-93d3-c5f44c99eff4</errorID>
      <errorWord>"</errorWord>
      <group>L1_Format</group>
      <groupName>格式问题</groupName>
      <ability>L2_HalfPunc_CN</ability>
      <abilityName>全半角问题</abilityName>
      <candidateList>
        <item>“</item>
      </candidateList>
      <explain>文本全半角错误。</explain>
      <paraID>4A19F168</paraID>
      <start>96</start>
      <end>97</end>
      <status>modified</status>
      <modifiedWord>“</modifiedWord>
      <trackRevisions>false</trackRevisions>
    </reviewItem>
    <reviewItem>
      <errorID>e08a633b-1e66-4925-b3a6-08319bfd80e4</errorID>
      <errorWord>"</errorWord>
      <group>L1_Format</group>
      <groupName>格式问题</groupName>
      <ability>L2_HalfPunc_CN</ability>
      <abilityName>全半角问题</abilityName>
      <candidateList>
        <item>”</item>
      </candidateList>
      <explain>文本全半角错误。</explain>
      <paraID>4A19F168</paraID>
      <start>105</start>
      <end>106</end>
      <status>modified</status>
      <modifiedWord>”</modifiedWord>
      <trackRevisions>false</trackRevisions>
    </reviewItem>
    <reviewItem>
      <errorID>6cf9ac1f-dd2d-4e64-891f-6e778a46f191</errorID>
      <errorWord>"</errorWord>
      <group>L1_Format</group>
      <groupName>格式问题</groupName>
      <ability>L2_HalfPunc_CN</ability>
      <abilityName>全半角问题</abilityName>
      <candidateList>
        <item>“</item>
      </candidateList>
      <explain>文本全半角错误。</explain>
      <paraID>4A19F168</paraID>
      <start>127</start>
      <end>128</end>
      <status>modified</status>
      <modifiedWord>“</modifiedWord>
      <trackRevisions>false</trackRevisions>
    </reviewItem>
    <reviewItem>
      <errorID>a7bb208c-6018-4f89-9fd2-abd9c33673ad</errorID>
      <errorWord>"</errorWord>
      <group>L1_Format</group>
      <groupName>格式问题</groupName>
      <ability>L2_HalfPunc_CN</ability>
      <abilityName>全半角问题</abilityName>
      <candidateList>
        <item>”</item>
      </candidateList>
      <explain>文本全半角错误。</explain>
      <paraID>4A19F168</paraID>
      <start>132</start>
      <end>133</end>
      <status>modified</status>
      <modifiedWord>”</modifiedWord>
      <trackRevisions>false</trackRevisions>
    </reviewItem>
    <reviewItem>
      <errorID>182132f3-0924-49f7-9809-3653157fba35</errorID>
      <errorWord>"</errorWord>
      <group>L1_Format</group>
      <groupName>格式问题</groupName>
      <ability>L2_HalfPunc_CN</ability>
      <abilityName>全半角问题</abilityName>
      <candidateList>
        <item>“</item>
      </candidateList>
      <explain>文本全半角错误。</explain>
      <paraID>4A19F168</paraID>
      <start>135</start>
      <end>136</end>
      <status>modified</status>
      <modifiedWord>“</modifiedWord>
      <trackRevisions>false</trackRevisions>
    </reviewItem>
    <reviewItem>
      <errorID>47736eb3-175f-4b41-862d-e3e861a6d29f</errorID>
      <errorWord>"</errorWord>
      <group>L1_Format</group>
      <groupName>格式问题</groupName>
      <ability>L2_HalfPunc_CN</ability>
      <abilityName>全半角问题</abilityName>
      <candidateList>
        <item>”</item>
      </candidateList>
      <explain>文本全半角错误。</explain>
      <paraID>4A19F168</paraID>
      <start>139</start>
      <end>140</end>
      <status>modified</status>
      <modifiedWord>”</modifiedWord>
      <trackRevisions>false</trackRevisions>
    </reviewItem>
    <reviewItem>
      <errorID>a3a02f10-fc13-4c79-bb1b-317fbc50fa61</errorID>
      <errorWord>1920年代</errorWord>
      <group>L1_Knowledge</group>
      <groupName>知识性问题</groupName>
      <ability>L2_Time</ability>
      <abilityName>日期时间</abilityName>
      <candidateList>
        <item>20世纪20年代</item>
      </candidateList>
      <explain>年代表述建议使用世纪+年代的格式。</explain>
      <paraID> E062EFB</paraID>
      <start>16</start>
      <end>22</end>
      <status>unmodified</status>
      <modifiedWord/>
      <trackRevisions>false</trackRevisions>
    </reviewItem>
    <reviewItem>
      <errorID>1a4bd043-f5c9-4e12-940b-fb6d993be76a</errorID>
      <errorWord>"</errorWord>
      <group>L1_Format</group>
      <groupName>格式问题</groupName>
      <ability>L2_HalfPunc_CN</ability>
      <abilityName>全半角问题</abilityName>
      <candidateList>
        <item>“</item>
      </candidateList>
      <explain>文本全半角错误。</explain>
      <paraID>7A5D90D7</paraID>
      <start>65</start>
      <end>66</end>
      <status>modified</status>
      <modifiedWord>“</modifiedWord>
      <trackRevisions>false</trackRevisions>
    </reviewItem>
    <reviewItem>
      <errorID>d9e196a7-6e4f-4131-a387-efb41a896302</errorID>
      <errorWord>"</errorWord>
      <group>L1_Format</group>
      <groupName>格式问题</groupName>
      <ability>L2_HalfPunc_CN</ability>
      <abilityName>全半角问题</abilityName>
      <candidateList>
        <item>”</item>
      </candidateList>
      <explain>文本全半角错误。</explain>
      <paraID>7A5D90D7</paraID>
      <start>69</start>
      <end>70</end>
      <status>modified</status>
      <modifiedWord>”</modifiedWord>
      <trackRevisions>false</trackRevisions>
    </reviewItem>
    <reviewItem>
      <errorID>46181fba-3a88-4a8e-b58b-f3a00d5e4b8b</errorID>
      <errorWord>"</errorWord>
      <group>L1_Format</group>
      <groupName>格式问题</groupName>
      <ability>L2_HalfPunc_CN</ability>
      <abilityName>全半角问题</abilityName>
      <candidateList>
        <item>“</item>
      </candidateList>
      <explain>文本全半角错误。</explain>
      <paraID>7A5D90D7</paraID>
      <start>138</start>
      <end>139</end>
      <status>modified</status>
      <modifiedWord>“</modifiedWord>
      <trackRevisions>false</trackRevisions>
    </reviewItem>
    <reviewItem>
      <errorID>195a0afa-f677-4b1e-aedc-38f4687e195c</errorID>
      <errorWord>"</errorWord>
      <group>L1_Format</group>
      <groupName>格式问题</groupName>
      <ability>L2_HalfPunc_CN</ability>
      <abilityName>全半角问题</abilityName>
      <candidateList>
        <item>”</item>
      </candidateList>
      <explain>文本全半角错误。</explain>
      <paraID>7A5D90D7</paraID>
      <start>142</start>
      <end>143</end>
      <status>modified</status>
      <modifiedWord>”</modifiedWord>
      <trackRevisions>false</trackRevisions>
    </reviewItem>
    <reviewItem>
      <errorID>1bba6076-2ffe-4e57-aefd-ec771ddae009</errorID>
      <errorWord>"</errorWord>
      <group>L1_Format</group>
      <groupName>格式问题</groupName>
      <ability>L2_HalfPunc_CN</ability>
      <abilityName>全半角问题</abilityName>
      <candidateList>
        <item>“</item>
      </candidateList>
      <explain>文本全半角错误。</explain>
      <paraID>7A5D90D7</paraID>
      <start>146</start>
      <end>147</end>
      <status>modified</status>
      <modifiedWord>“</modifiedWord>
      <trackRevisions>false</trackRevisions>
    </reviewItem>
    <reviewItem>
      <errorID>24051727-9486-490d-b128-6fb76ab7989c</errorID>
      <errorWord>"</errorWord>
      <group>L1_Format</group>
      <groupName>格式问题</groupName>
      <ability>L2_HalfPunc_CN</ability>
      <abilityName>全半角问题</abilityName>
      <candidateList>
        <item>”</item>
      </candidateList>
      <explain>文本全半角错误。</explain>
      <paraID>7A5D90D7</paraID>
      <start>151</start>
      <end>152</end>
      <status>modified</status>
      <modifiedWord>”</modifiedWord>
      <trackRevisions>false</trackRevisions>
    </reviewItem>
    <reviewItem>
      <errorID>697c0397-2321-41b7-9d7c-5d0a578006a3</errorID>
      <errorWord>"</errorWord>
      <group>L1_Format</group>
      <groupName>格式问题</groupName>
      <ability>L2_HalfPunc_CN</ability>
      <abilityName>全半角问题</abilityName>
      <candidateList>
        <item>“</item>
      </candidateList>
      <explain>文本全半角错误。</explain>
      <paraID>7A5D90D7</paraID>
      <start>153</start>
      <end>154</end>
      <status>modified</status>
      <modifiedWord>“</modifiedWord>
      <trackRevisions>false</trackRevisions>
    </reviewItem>
    <reviewItem>
      <errorID>a88a7416-24c8-42d4-9d42-996da3b0fd67</errorID>
      <errorWord>"</errorWord>
      <group>L1_Format</group>
      <groupName>格式问题</groupName>
      <ability>L2_HalfPunc_CN</ability>
      <abilityName>全半角问题</abilityName>
      <candidateList>
        <item>”</item>
      </candidateList>
      <explain>文本全半角错误。</explain>
      <paraID>7A5D90D7</paraID>
      <start>160</start>
      <end>161</end>
      <status>modified</status>
      <modifiedWord>”</modifiedWord>
      <trackRevisions>false</trackRevisions>
    </reviewItem>
    <reviewItem>
      <errorID>ab56a718-3d47-4d06-956b-a6c95b35ee60</errorID>
      <errorWord>"</errorWord>
      <group>L1_Format</group>
      <groupName>格式问题</groupName>
      <ability>L2_HalfPunc_CN</ability>
      <abilityName>全半角问题</abilityName>
      <candidateList>
        <item>“</item>
      </candidateList>
      <explain>文本全半角错误。</explain>
      <paraID>3B8EFCA3</paraID>
      <start>4</start>
      <end>5</end>
      <status>modified</status>
      <modifiedWord>“</modifiedWord>
      <trackRevisions>false</trackRevisions>
    </reviewItem>
    <reviewItem>
      <errorID>73c7590b-1e8a-4939-879c-b63410cdb65c</errorID>
      <errorWord>"</errorWord>
      <group>L1_Format</group>
      <groupName>格式问题</groupName>
      <ability>L2_HalfPunc_CN</ability>
      <abilityName>全半角问题</abilityName>
      <candidateList>
        <item>”</item>
      </candidateList>
      <explain>文本全半角错误。</explain>
      <paraID>3B8EFCA3</paraID>
      <start>13</start>
      <end>14</end>
      <status>modified</status>
      <modifiedWord>”</modifiedWord>
      <trackRevisions>false</trackRevisions>
    </reviewItem>
    <reviewItem>
      <errorID>3f884c9b-939e-4f5a-8140-915c1816e6a0</errorID>
      <errorWord>1940年代</errorWord>
      <group>L1_Knowledge</group>
      <groupName>知识性问题</groupName>
      <ability>L2_Time</ability>
      <abilityName>日期时间</abilityName>
      <candidateList>
        <item>20世纪40年代</item>
      </candidateList>
      <explain>年代表述建议使用世纪+年代的格式。</explain>
      <paraID>3B8EFCA3</paraID>
      <start>20</start>
      <end>26</end>
      <status>unmodified</status>
      <modifiedWord/>
      <trackRevisions>false</trackRevisions>
    </reviewItem>
    <reviewItem>
      <errorID>683b7b57-f072-4896-9642-a69110257b83</errorID>
      <errorWord>"</errorWord>
      <group>L1_Format</group>
      <groupName>格式问题</groupName>
      <ability>L2_HalfPunc_CN</ability>
      <abilityName>全半角问题</abilityName>
      <candidateList>
        <item>“</item>
      </candidateList>
      <explain>文本全半角错误。</explain>
      <paraID>3B8EFCA3</paraID>
      <start>92</start>
      <end>93</end>
      <status>modified</status>
      <modifiedWord>“</modifiedWord>
      <trackRevisions>false</trackRevisions>
    </reviewItem>
    <reviewItem>
      <errorID>fe572a21-42a3-4295-bbda-8e06e7485f5b</errorID>
      <errorWord>"</errorWord>
      <group>L1_Format</group>
      <groupName>格式问题</groupName>
      <ability>L2_HalfPunc_CN</ability>
      <abilityName>全半角问题</abilityName>
      <candidateList>
        <item>”</item>
      </candidateList>
      <explain>文本全半角错误。</explain>
      <paraID>3B8EFCA3</paraID>
      <start>96</start>
      <end>97</end>
      <status>modified</status>
      <modifiedWord>”</modifiedWord>
      <trackRevisions>false</trackRevisions>
    </reviewItem>
    <reviewItem>
      <errorID>dc0fa52e-43c8-440d-af59-d898f4e8c850</errorID>
      <errorWord>"</errorWord>
      <group>L1_Format</group>
      <groupName>格式问题</groupName>
      <ability>L2_HalfPunc_CN</ability>
      <abilityName>全半角问题</abilityName>
      <candidateList>
        <item>“</item>
      </candidateList>
      <explain>文本全半角错误。</explain>
      <paraID>3B8EFCA3</paraID>
      <start>106</start>
      <end>107</end>
      <status>modified</status>
      <modifiedWord>“</modifiedWord>
      <trackRevisions>false</trackRevisions>
    </reviewItem>
    <reviewItem>
      <errorID>5d1c2669-24dd-4f31-b5c4-23acaa81b519</errorID>
      <errorWord>"</errorWord>
      <group>L1_Format</group>
      <groupName>格式问题</groupName>
      <ability>L2_HalfPunc_CN</ability>
      <abilityName>全半角问题</abilityName>
      <candidateList>
        <item>”</item>
      </candidateList>
      <explain>文本全半角错误。</explain>
      <paraID>3B8EFCA3</paraID>
      <start>120</start>
      <end>121</end>
      <status>modified</status>
      <modifiedWord>”</modifiedWord>
      <trackRevisions>false</trackRevisions>
    </reviewItem>
    <reviewItem>
      <errorID>e50b17b8-0935-409c-a5fc-e546f9f938a5</errorID>
      <errorWord>"</errorWord>
      <group>L1_Format</group>
      <groupName>格式问题</groupName>
      <ability>L2_HalfPunc_CN</ability>
      <abilityName>全半角问题</abilityName>
      <candidateList>
        <item>“</item>
      </candidateList>
      <explain>文本全半角错误。</explain>
      <paraID>3B8EFCA3</paraID>
      <start>153</start>
      <end>154</end>
      <status>modified</status>
      <modifiedWord>“</modifiedWord>
      <trackRevisions>false</trackRevisions>
    </reviewItem>
    <reviewItem>
      <errorID>a2be8c00-7386-4cb2-9254-0b414af1e954</errorID>
      <errorWord>"</errorWord>
      <group>L1_Format</group>
      <groupName>格式问题</groupName>
      <ability>L2_HalfPunc_CN</ability>
      <abilityName>全半角问题</abilityName>
      <candidateList>
        <item>”</item>
      </candidateList>
      <explain>文本全半角错误。</explain>
      <paraID>3B8EFCA3</paraID>
      <start>157</start>
      <end>158</end>
      <status>modified</status>
      <modifiedWord>”</modifiedWord>
      <trackRevisions>false</trackRevisions>
    </reviewItem>
    <reviewItem>
      <errorID>eaa04321-92d5-41c6-8c31-48020bae073b</errorID>
      <errorWord>"</errorWord>
      <group>L1_Format</group>
      <groupName>格式问题</groupName>
      <ability>L2_HalfPunc_CN</ability>
      <abilityName>全半角问题</abilityName>
      <candidateList>
        <item>“</item>
      </candidateList>
      <explain>文本全半角错误。</explain>
      <paraID>3B8EFCA3</paraID>
      <start>162</start>
      <end>163</end>
      <status>modified</status>
      <modifiedWord>“</modifiedWord>
      <trackRevisions>false</trackRevisions>
    </reviewItem>
    <reviewItem>
      <errorID>49838cc7-b81c-41bc-8f8f-d53b4dd8946a</errorID>
      <errorWord>"</errorWord>
      <group>L1_Format</group>
      <groupName>格式问题</groupName>
      <ability>L2_HalfPunc_CN</ability>
      <abilityName>全半角问题</abilityName>
      <candidateList>
        <item>”</item>
      </candidateList>
      <explain>文本全半角错误。</explain>
      <paraID>3B8EFCA3</paraID>
      <start>170</start>
      <end>171</end>
      <status>modified</status>
      <modifiedWord>”</modifiedWord>
      <trackRevisions>false</trackRevisions>
    </reviewItem>
    <reviewItem>
      <errorID>31ec5441-3eec-44a8-bf10-4a9cb855d354</errorID>
      <errorWord>"</errorWord>
      <group>L1_Format</group>
      <groupName>格式问题</groupName>
      <ability>L2_HalfPunc_CN</ability>
      <abilityName>全半角问题</abilityName>
      <candidateList>
        <item>“</item>
      </candidateList>
      <explain>文本全半角错误。</explain>
      <paraID>3B8EFCA3</paraID>
      <start>181</start>
      <end>182</end>
      <status>modified</status>
      <modifiedWord>“</modifiedWord>
      <trackRevisions>false</trackRevisions>
    </reviewItem>
    <reviewItem>
      <errorID>6aa5539f-5ae1-4f8f-9563-e4ef705d5f23</errorID>
      <errorWord>"</errorWord>
      <group>L1_Format</group>
      <groupName>格式问题</groupName>
      <ability>L2_HalfPunc_CN</ability>
      <abilityName>全半角问题</abilityName>
      <candidateList>
        <item>”</item>
      </candidateList>
      <explain>文本全半角错误。</explain>
      <paraID>3B8EFCA3</paraID>
      <start>190</start>
      <end>191</end>
      <status>modified</status>
      <modifiedWord>”</modifiedWord>
      <trackRevisions>false</trackRevisions>
    </reviewItem>
    <reviewItem>
      <errorID>5fa0b304-0a44-4f3a-9dbc-fc40295cc6ca</errorID>
      <errorWord>"</errorWord>
      <group>L1_Format</group>
      <groupName>格式问题</groupName>
      <ability>L2_HalfPunc_CN</ability>
      <abilityName>全半角问题</abilityName>
      <candidateList>
        <item>“</item>
      </candidateList>
      <explain>文本全半角错误。</explain>
      <paraID>3B8EFCA3</paraID>
      <start>196</start>
      <end>197</end>
      <status>modified</status>
      <modifiedWord>“</modifiedWord>
      <trackRevisions>false</trackRevisions>
    </reviewItem>
    <reviewItem>
      <errorID>14a978f0-a796-4531-b9c7-7c41d854b937</errorID>
      <errorWord>"</errorWord>
      <group>L1_Format</group>
      <groupName>格式问题</groupName>
      <ability>L2_HalfPunc_CN</ability>
      <abilityName>全半角问题</abilityName>
      <candidateList>
        <item>”</item>
      </candidateList>
      <explain>文本全半角错误。</explain>
      <paraID>3B8EFCA3</paraID>
      <start>203</start>
      <end>204</end>
      <status>modified</status>
      <modifiedWord>”</modifiedWord>
      <trackRevisions>false</trackRevisions>
    </reviewItem>
    <reviewItem>
      <errorID>e83d5531-8763-4f40-93d8-509391444bd4</errorID>
      <errorWord>"</errorWord>
      <group>L1_Format</group>
      <groupName>格式问题</groupName>
      <ability>L2_HalfPunc_CN</ability>
      <abilityName>全半角问题</abilityName>
      <candidateList>
        <item>“</item>
      </candidateList>
      <explain>文本全半角错误。</explain>
      <paraID>3B8EFCA3</paraID>
      <start>222</start>
      <end>223</end>
      <status>modified</status>
      <modifiedWord>“</modifiedWord>
      <trackRevisions>false</trackRevisions>
    </reviewItem>
    <reviewItem>
      <errorID>a9f4123d-52a9-4d04-b331-ea95b7034cb2</errorID>
      <errorWord>"</errorWord>
      <group>L1_Format</group>
      <groupName>格式问题</groupName>
      <ability>L2_HalfPunc_CN</ability>
      <abilityName>全半角问题</abilityName>
      <candidateList>
        <item>”</item>
      </candidateList>
      <explain>文本全半角错误。</explain>
      <paraID>3B8EFCA3</paraID>
      <start>231</start>
      <end>232</end>
      <status>modified</status>
      <modifiedWord>”</modifiedWord>
      <trackRevisions>false</trackRevisions>
    </reviewItem>
    <reviewItem>
      <errorID>729cd049-5881-45e7-b87d-dfa1d15619bb</errorID>
      <errorWord>"</errorWord>
      <group>L1_Format</group>
      <groupName>格式问题</groupName>
      <ability>L2_HalfPunc_CN</ability>
      <abilityName>全半角问题</abilityName>
      <candidateList>
        <item>“</item>
      </candidateList>
      <explain>文本全半角错误。</explain>
      <paraID>3B8EFCA3</paraID>
      <start>247</start>
      <end>248</end>
      <status>modified</status>
      <modifiedWord>“</modifiedWord>
      <trackRevisions>false</trackRevisions>
    </reviewItem>
    <reviewItem>
      <errorID>3c7a06e8-62cb-4389-b75f-3e1211dfd3e4</errorID>
      <errorWord>"</errorWord>
      <group>L1_Format</group>
      <groupName>格式问题</groupName>
      <ability>L2_HalfPunc_CN</ability>
      <abilityName>全半角问题</abilityName>
      <candidateList>
        <item>”</item>
      </candidateList>
      <explain>文本全半角错误。</explain>
      <paraID>3B8EFCA3</paraID>
      <start>256</start>
      <end>257</end>
      <status>modified</status>
      <modifiedWord>”</modifiedWord>
      <trackRevisions>false</trackRevisions>
    </reviewItem>
    <reviewItem>
      <errorID>7460c37e-4924-4fb1-99df-9d091a308e95</errorID>
      <errorWord>,</errorWord>
      <group>L1_Format</group>
      <groupName>格式问题</groupName>
      <ability>L2_HalfPunc_CN</ability>
      <abilityName>全半角问题</abilityName>
      <candidateList>
        <item>，</item>
      </candidateList>
      <explain>文本全半角错误。</explain>
      <paraID> 4787BF6</paraID>
      <start>27</start>
      <end>28</end>
      <status>modified</status>
      <modifiedWord>，</modifiedWord>
      <trackRevisions>false</trackRevisions>
    </reviewItem>
    <reviewItem>
      <errorID>96a79161-7d23-4464-9127-c47feb98111a</errorID>
      <errorWord>,</errorWord>
      <group>L1_Format</group>
      <groupName>格式问题</groupName>
      <ability>L2_HalfPunc_CN</ability>
      <abilityName>全半角问题</abilityName>
      <candidateList>
        <item>，</item>
      </candidateList>
      <explain>文本全半角错误。</explain>
      <paraID> 4787BF6</paraID>
      <start>38</start>
      <end>39</end>
      <status>modified</status>
      <modifiedWord>，</modifiedWord>
      <trackRevisions>false</trackRevisions>
    </reviewItem>
    <reviewItem>
      <errorID>00b9129a-60e0-42e7-bccc-3ee78bccb12d</errorID>
      <errorWord>,</errorWord>
      <group>L1_Format</group>
      <groupName>格式问题</groupName>
      <ability>L2_HalfPunc_CN</ability>
      <abilityName>全半角问题</abilityName>
      <candidateList>
        <item>，</item>
      </candidateList>
      <explain>文本全半角错误。</explain>
      <paraID>3ABE4B3C</paraID>
      <start>34</start>
      <end>35</end>
      <status>modified</status>
      <modifiedWord>，</modifiedWord>
      <trackRevisions>false</trackRevisions>
    </reviewItem>
    <reviewItem>
      <errorID>699cddd5-07b6-4f2a-b32a-724db968eac6</errorID>
      <errorWord>(</errorWord>
      <group>L1_Format</group>
      <groupName>格式问题</groupName>
      <ability>L2_HalfPunc_CN</ability>
      <abilityName>全半角问题</abilityName>
      <candidateList>
        <item>（</item>
      </candidateList>
      <explain>文本全半角错误。</explain>
      <paraID>47852180</paraID>
      <start>12</start>
      <end>13</end>
      <status>modified</status>
      <modifiedWord>（</modifiedWord>
      <trackRevisions>false</trackRevisions>
    </reviewItem>
    <reviewItem>
      <errorID>0079e58b-6b94-44d8-a05a-86b52d888d46</errorID>
      <errorWord>)</errorWord>
      <group>L1_Format</group>
      <groupName>格式问题</groupName>
      <ability>L2_HalfPunc_CN</ability>
      <abilityName>全半角问题</abilityName>
      <candidateList>
        <item>）</item>
      </candidateList>
      <explain>文本全半角错误。</explain>
      <paraID>47852180</paraID>
      <start>21</start>
      <end>22</end>
      <status>modified</status>
      <modifiedWord>）</modifiedWord>
      <trackRevisions>false</trackRevisions>
    </reviewItem>
    <reviewItem>
      <errorID>6ac07ee1-3d3e-4e0a-8ac9-eb509ea0041f</errorID>
      <errorWord>1930年代</errorWord>
      <group>L1_Knowledge</group>
      <groupName>知识性问题</groupName>
      <ability>L2_Time</ability>
      <abilityName>日期时间</abilityName>
      <candidateList>
        <item>20世纪30年代</item>
      </candidateList>
      <explain>年代表述建议使用世纪+年代的格式。</explain>
      <paraID>2FF2CBB6</paraID>
      <start>2</start>
      <end>8</end>
      <status>unmodified</status>
      <modifiedWord/>
      <trackRevisions>false</trackRevisions>
    </reviewItem>
    <reviewItem>
      <errorID>fa6857ee-3022-47ac-9c92-b341ab96300e</errorID>
      <errorWord>1940年代</errorWord>
      <group>L1_Knowledge</group>
      <groupName>知识性问题</groupName>
      <ability>L2_Time</ability>
      <abilityName>日期时间</abilityName>
      <candidateList>
        <item>20世纪40年代</item>
      </candidateList>
      <explain>年代表述建议使用世纪+年代的格式。</explain>
      <paraID>2FF2CBB6</paraID>
      <start>24</start>
      <end>30</end>
      <status>unmodified</status>
      <modifiedWord/>
      <trackRevisions>false</trackRevisions>
    </reviewItem>
    <reviewItem>
      <errorID>5159a320-c172-4da2-bc7e-f6c9de101a86</errorID>
      <errorWord>"</errorWord>
      <group>L1_Format</group>
      <groupName>格式问题</groupName>
      <ability>L2_HalfPunc_CN</ability>
      <abilityName>全半角问题</abilityName>
      <candidateList>
        <item>“</item>
      </candidateList>
      <explain>文本全半角错误。</explain>
      <paraID>2FF2CBB6</paraID>
      <start>65</start>
      <end>66</end>
      <status>modified</status>
      <modifiedWord>“</modifiedWord>
      <trackRevisions>false</trackRevisions>
    </reviewItem>
    <reviewItem>
      <errorID>80dafaeb-e5cd-4155-916a-0d88e48d4bd5</errorID>
      <errorWord>"</errorWord>
      <group>L1_Format</group>
      <groupName>格式问题</groupName>
      <ability>L2_HalfPunc_CN</ability>
      <abilityName>全半角问题</abilityName>
      <candidateList>
        <item>”</item>
      </candidateList>
      <explain>文本全半角错误。</explain>
      <paraID>2FF2CBB6</paraID>
      <start>68</start>
      <end>69</end>
      <status>modified</status>
      <modifiedWord>”</modifiedWord>
      <trackRevisions>false</trackRevisions>
    </reviewItem>
    <reviewItem>
      <errorID>55c18c10-0892-4898-abb1-c48aec0dbcc5</errorID>
      <errorWord>"</errorWord>
      <group>L1_Format</group>
      <groupName>格式问题</groupName>
      <ability>L2_HalfPunc_CN</ability>
      <abilityName>全半角问题</abilityName>
      <candidateList>
        <item>“</item>
      </candidateList>
      <explain>文本全半角错误。</explain>
      <paraID>2FF2CBB6</paraID>
      <start>145</start>
      <end>146</end>
      <status>modified</status>
      <modifiedWord>“</modifiedWord>
      <trackRevisions>false</trackRevisions>
    </reviewItem>
    <reviewItem>
      <errorID>123b1691-d40b-4669-b02d-b56f48531a98</errorID>
      <errorWord>"</errorWord>
      <group>L1_Format</group>
      <groupName>格式问题</groupName>
      <ability>L2_HalfPunc_CN</ability>
      <abilityName>全半角问题</abilityName>
      <candidateList>
        <item>”</item>
      </candidateList>
      <explain>文本全半角错误。</explain>
      <paraID>2FF2CBB6</paraID>
      <start>150</start>
      <end>151</end>
      <status>modified</status>
      <modifiedWord>”</modifiedWord>
      <trackRevisions>false</trackRevisions>
    </reviewItem>
    <reviewItem>
      <errorID>1868dbcb-c409-41a9-92a3-17e1395bc219</errorID>
      <errorWord>"</errorWord>
      <group>L1_Format</group>
      <groupName>格式问题</groupName>
      <ability>L2_HalfPunc_CN</ability>
      <abilityName>全半角问题</abilityName>
      <candidateList>
        <item>“</item>
      </candidateList>
      <explain>文本全半角错误。</explain>
      <paraID> 7865176</paraID>
      <start>87</start>
      <end>88</end>
      <status>modified</status>
      <modifiedWord>“</modifiedWord>
      <trackRevisions>false</trackRevisions>
    </reviewItem>
    <reviewItem>
      <errorID>75c59337-63f1-490d-bcdb-a3ce3e00c0fd</errorID>
      <errorWord>"</errorWord>
      <group>L1_Format</group>
      <groupName>格式问题</groupName>
      <ability>L2_HalfPunc_CN</ability>
      <abilityName>全半角问题</abilityName>
      <candidateList>
        <item>”</item>
      </candidateList>
      <explain>文本全半角错误。</explain>
      <paraID> 7865176</paraID>
      <start>94</start>
      <end>95</end>
      <status>modified</status>
      <modifiedWord>”</modifiedWord>
      <trackRevisions>false</trackRevisions>
    </reviewItem>
    <reviewItem>
      <errorID>01234288-2ed9-4f7c-ac52-31a6e95e3468</errorID>
      <errorWord>"</errorWord>
      <group>L1_Format</group>
      <groupName>格式问题</groupName>
      <ability>L2_HalfPunc_CN</ability>
      <abilityName>全半角问题</abilityName>
      <candidateList>
        <item>“</item>
      </candidateList>
      <explain>文本全半角错误。</explain>
      <paraID> 7865176</paraID>
      <start>96</start>
      <end>97</end>
      <status>modified</status>
      <modifiedWord>“</modifiedWord>
      <trackRevisions>false</trackRevisions>
    </reviewItem>
    <reviewItem>
      <errorID>d5f73138-2427-4761-b7fc-26f5cd1d54da</errorID>
      <errorWord>"</errorWord>
      <group>L1_Format</group>
      <groupName>格式问题</groupName>
      <ability>L2_HalfPunc_CN</ability>
      <abilityName>全半角问题</abilityName>
      <candidateList>
        <item>”</item>
      </candidateList>
      <explain>文本全半角错误。</explain>
      <paraID> 7865176</paraID>
      <start>102</start>
      <end>103</end>
      <status>modified</status>
      <modifiedWord>”</modifiedWord>
      <trackRevisions>false</trackRevisions>
    </reviewItem>
    <reviewItem>
      <errorID>e019bcb7-7246-486e-9ab0-dde4631a1c42</errorID>
      <errorWord>"</errorWord>
      <group>L1_Format</group>
      <groupName>格式问题</groupName>
      <ability>L2_HalfPunc_CN</ability>
      <abilityName>全半角问题</abilityName>
      <candidateList>
        <item>“</item>
      </candidateList>
      <explain>文本全半角错误。</explain>
      <paraID> 7865176</paraID>
      <start>116</start>
      <end>117</end>
      <status>modified</status>
      <modifiedWord>“</modifiedWord>
      <trackRevisions>false</trackRevisions>
    </reviewItem>
    <reviewItem>
      <errorID>64e8bb8e-2cd1-4e72-b387-204e0f4040e6</errorID>
      <errorWord>"</errorWord>
      <group>L1_Format</group>
      <groupName>格式问题</groupName>
      <ability>L2_HalfPunc_CN</ability>
      <abilityName>全半角问题</abilityName>
      <candidateList>
        <item>”</item>
      </candidateList>
      <explain>文本全半角错误。</explain>
      <paraID> 7865176</paraID>
      <start>119</start>
      <end>120</end>
      <status>modified</status>
      <modifiedWord>”</modifiedWord>
      <trackRevisions>false</trackRevisions>
    </reviewItem>
    <reviewItem>
      <errorID>39f5fdb0-46ea-4b23-85dd-9e8e508e7242</errorID>
      <errorWord>1950年代</errorWord>
      <group>L1_Knowledge</group>
      <groupName>知识性问题</groupName>
      <ability>L2_Time</ability>
      <abilityName>日期时间</abilityName>
      <candidateList>
        <item>20世纪50年代</item>
      </candidateList>
      <explain>年代表述建议使用世纪+年代的格式。</explain>
      <paraID>2912786D</paraID>
      <start>33</start>
      <end>39</end>
      <status>unmodified</status>
      <modifiedWord/>
      <trackRevisions>false</trackRevisions>
    </reviewItem>
    <reviewItem>
      <errorID>67e0681c-1a74-4515-a973-a6efc064bc59</errorID>
      <errorWord>1950年代</errorWord>
      <group>L1_Knowledge</group>
      <groupName>知识性问题</groupName>
      <ability>L2_Time</ability>
      <abilityName>日期时间</abilityName>
      <candidateList>
        <item>20世纪50年代</item>
      </candidateList>
      <explain>年代表述建议使用世纪+年代的格式。</explain>
      <paraID>2912786D</paraID>
      <start>160</start>
      <end>166</end>
      <status>unmodified</status>
      <modifiedWord/>
      <trackRevisions>false</trackRevisions>
    </reviewItem>
    <reviewItem>
      <errorID>6c7581cb-078e-4bd2-b11e-728eeb18da79</errorID>
      <errorWord>1950年代</errorWord>
      <group>L1_Knowledge</group>
      <groupName>知识性问题</groupName>
      <ability>L2_Time</ability>
      <abilityName>日期时间</abilityName>
      <candidateList>
        <item>20世纪50年代</item>
      </candidateList>
      <explain>年代表述建议使用世纪+年代的格式。</explain>
      <paraID>43FE4663</paraID>
      <start>16</start>
      <end>22</end>
      <status>unmodified</status>
      <modifiedWord/>
      <trackRevisions>false</trackRevisions>
    </reviewItem>
    <reviewItem>
      <errorID>02052a07-70b9-436f-8823-ff39027bcd36</errorID>
      <errorWord>"</errorWord>
      <group>L1_Format</group>
      <groupName>格式问题</groupName>
      <ability>L2_HalfPunc_CN</ability>
      <abilityName>全半角问题</abilityName>
      <candidateList>
        <item>“</item>
      </candidateList>
      <explain>文本全半角错误。</explain>
      <paraID>43FE4663</paraID>
      <start>50</start>
      <end>51</end>
      <status>modified</status>
      <modifiedWord>“</modifiedWord>
      <trackRevisions>false</trackRevisions>
    </reviewItem>
    <reviewItem>
      <errorID>97e50d7a-e5ea-4b74-a6b4-c36f40eefc77</errorID>
      <errorWord>"</errorWord>
      <group>L1_Format</group>
      <groupName>格式问题</groupName>
      <ability>L2_HalfPunc_CN</ability>
      <abilityName>全半角问题</abilityName>
      <candidateList>
        <item>”</item>
      </candidateList>
      <explain>文本全半角错误。</explain>
      <paraID>43FE4663</paraID>
      <start>57</start>
      <end>58</end>
      <status>modified</status>
      <modifiedWord>”</modifiedWord>
      <trackRevisions>false</trackRevisions>
    </reviewItem>
    <reviewItem>
      <errorID>713cbdbc-9f9f-46ff-8832-165f4fcfbabc</errorID>
      <errorWord>"</errorWord>
      <group>L1_Format</group>
      <groupName>格式问题</groupName>
      <ability>L2_HalfPunc_CN</ability>
      <abilityName>全半角问题</abilityName>
      <candidateList>
        <item>“</item>
      </candidateList>
      <explain>文本全半角错误。</explain>
      <paraID>43FE4663</paraID>
      <start>202</start>
      <end>203</end>
      <status>modified</status>
      <modifiedWord>“</modifiedWord>
      <trackRevisions>false</trackRevisions>
    </reviewItem>
    <reviewItem>
      <errorID>8cae6f9b-b353-4cf9-82d0-ded3ac35297a</errorID>
      <errorWord>"</errorWord>
      <group>L1_Format</group>
      <groupName>格式问题</groupName>
      <ability>L2_HalfPunc_CN</ability>
      <abilityName>全半角问题</abilityName>
      <candidateList>
        <item>”</item>
      </candidateList>
      <explain>文本全半角错误。</explain>
      <paraID>43FE4663</paraID>
      <start>210</start>
      <end>211</end>
      <status>modified</status>
      <modifiedWord>”</modifiedWord>
      <trackRevisions>false</trackRevisions>
    </reviewItem>
    <reviewItem>
      <errorID>c2f04307-c02b-43d5-b46e-6d81a63ee13d</errorID>
      <errorWord>"</errorWord>
      <group>L1_Format</group>
      <groupName>格式问题</groupName>
      <ability>L2_HalfPunc_CN</ability>
      <abilityName>全半角问题</abilityName>
      <candidateList>
        <item>“</item>
      </candidateList>
      <explain>文本全半角错误。</explain>
      <paraID>43FE4663</paraID>
      <start>213</start>
      <end>214</end>
      <status>modified</status>
      <modifiedWord>“</modifiedWord>
      <trackRevisions>false</trackRevisions>
    </reviewItem>
    <reviewItem>
      <errorID>ff87db48-a6d2-434b-9eb2-de2202b5959c</errorID>
      <errorWord>"</errorWord>
      <group>L1_Format</group>
      <groupName>格式问题</groupName>
      <ability>L2_HalfPunc_CN</ability>
      <abilityName>全半角问题</abilityName>
      <candidateList>
        <item>”</item>
      </candidateList>
      <explain>文本全半角错误。</explain>
      <paraID>43FE4663</paraID>
      <start>221</start>
      <end>222</end>
      <status>modified</status>
      <modifiedWord>”</modifiedWord>
      <trackRevisions>false</trackRevisions>
    </reviewItem>
    <reviewItem>
      <errorID>f5be22a0-9ab0-49d7-92ab-4dd69e77e42f</errorID>
      <errorWord>1960年代</errorWord>
      <group>L1_Knowledge</group>
      <groupName>知识性问题</groupName>
      <ability>L2_Time</ability>
      <abilityName>日期时间</abilityName>
      <candidateList>
        <item>20世纪60年代</item>
      </candidateList>
      <explain>年代表述建议使用世纪+年代的格式。</explain>
      <paraID>6E76A444</paraID>
      <start>25</start>
      <end>31</end>
      <status>unmodified</status>
      <modifiedWord/>
      <trackRevisions>false</trackRevisions>
    </reviewItem>
    <reviewItem>
      <errorID>e8c5a18d-6d8e-45bb-ad9b-2c9a6f507472</errorID>
      <errorWord>1980年代</errorWord>
      <group>L1_Knowledge</group>
      <groupName>知识性问题</groupName>
      <ability>L2_Time</ability>
      <abilityName>日期时间</abilityName>
      <candidateList>
        <item>20世纪80年代</item>
      </candidateList>
      <explain>年代表述建议使用世纪+年代的格式。</explain>
      <paraID>6E76A444</paraID>
      <start>94</start>
      <end>100</end>
      <status>unmodified</status>
      <modifiedWord/>
      <trackRevisions>false</trackRevisions>
    </reviewItem>
    <reviewItem>
      <errorID>56c94ad1-b722-4df1-b71a-b0640a703b73</errorID>
      <errorWord>"</errorWord>
      <group>L1_Format</group>
      <groupName>格式问题</groupName>
      <ability>L2_HalfPunc_CN</ability>
      <abilityName>全半角问题</abilityName>
      <candidateList>
        <item>“</item>
      </candidateList>
      <explain>文本全半角错误。</explain>
      <paraID>2CCF1616</paraID>
      <start>31</start>
      <end>32</end>
      <status>modified</status>
      <modifiedWord>“</modifiedWord>
      <trackRevisions>false</trackRevisions>
    </reviewItem>
    <reviewItem>
      <errorID>cd56747c-2898-4516-95e0-eccd37f0495c</errorID>
      <errorWord>"</errorWord>
      <group>L1_Format</group>
      <groupName>格式问题</groupName>
      <ability>L2_HalfPunc_CN</ability>
      <abilityName>全半角问题</abilityName>
      <candidateList>
        <item>”</item>
      </candidateList>
      <explain>文本全半角错误。</explain>
      <paraID>2CCF1616</paraID>
      <start>36</start>
      <end>37</end>
      <status>modified</status>
      <modifiedWord>”</modifiedWord>
      <trackRevisions>false</trackRevisions>
    </reviewItem>
    <reviewItem>
      <errorID>fbddb5b9-6cbf-4089-842a-7af587174521</errorID>
      <errorWord>"</errorWord>
      <group>L1_Format</group>
      <groupName>格式问题</groupName>
      <ability>L2_HalfPunc_CN</ability>
      <abilityName>全半角问题</abilityName>
      <candidateList>
        <item>“</item>
      </candidateList>
      <explain>文本全半角错误。</explain>
      <paraID>2CCF1616</paraID>
      <start>38</start>
      <end>39</end>
      <status>modified</status>
      <modifiedWord>“</modifiedWord>
      <trackRevisions>false</trackRevisions>
    </reviewItem>
    <reviewItem>
      <errorID>82a822e8-93a3-4561-bd9b-06bac2b998f4</errorID>
      <errorWord>"</errorWord>
      <group>L1_Format</group>
      <groupName>格式问题</groupName>
      <ability>L2_HalfPunc_CN</ability>
      <abilityName>全半角问题</abilityName>
      <candidateList>
        <item>”</item>
      </candidateList>
      <explain>文本全半角错误。</explain>
      <paraID>2CCF1616</paraID>
      <start>43</start>
      <end>44</end>
      <status>modified</status>
      <modifiedWord>”</modifiedWord>
      <trackRevisions>false</trackRevisions>
    </reviewItem>
    <reviewItem>
      <errorID>641c00af-8617-4079-be95-9eb7d9797cff</errorID>
      <errorWord>"</errorWord>
      <group>L1_Format</group>
      <groupName>格式问题</groupName>
      <ability>L2_HalfPunc_CN</ability>
      <abilityName>全半角问题</abilityName>
      <candidateList>
        <item>“</item>
      </candidateList>
      <explain>文本全半角错误。</explain>
      <paraID>2CCF1616</paraID>
      <start>64</start>
      <end>65</end>
      <status>modified</status>
      <modifiedWord>“</modifiedWord>
      <trackRevisions>false</trackRevisions>
    </reviewItem>
    <reviewItem>
      <errorID>96b9d841-fb93-4108-bcbe-5e832516ae7b</errorID>
      <errorWord>"</errorWord>
      <group>L1_Format</group>
      <groupName>格式问题</groupName>
      <ability>L2_HalfPunc_CN</ability>
      <abilityName>全半角问题</abilityName>
      <candidateList>
        <item>”</item>
      </candidateList>
      <explain>文本全半角错误。</explain>
      <paraID>2CCF1616</paraID>
      <start>69</start>
      <end>70</end>
      <status>modified</status>
      <modifiedWord>”</modifiedWord>
      <trackRevisions>false</trackRevisions>
    </reviewItem>
    <reviewItem>
      <errorID>ad76f40d-c0ec-4ff1-8a70-cdea39034c2e</errorID>
      <errorWord>"</errorWord>
      <group>L1_Format</group>
      <groupName>格式问题</groupName>
      <ability>L2_HalfPunc_CN</ability>
      <abilityName>全半角问题</abilityName>
      <candidateList>
        <item>“</item>
      </candidateList>
      <explain>文本全半角错误。</explain>
      <paraID>2CCF1616</paraID>
      <start>86</start>
      <end>87</end>
      <status>modified</status>
      <modifiedWord>“</modifiedWord>
      <trackRevisions>false</trackRevisions>
    </reviewItem>
    <reviewItem>
      <errorID>e8e4afd8-4244-4985-b6df-240cff2aec43</errorID>
      <errorWord>"</errorWord>
      <group>L1_Format</group>
      <groupName>格式问题</groupName>
      <ability>L2_HalfPunc_CN</ability>
      <abilityName>全半角问题</abilityName>
      <candidateList>
        <item>”</item>
      </candidateList>
      <explain>文本全半角错误。</explain>
      <paraID>2CCF1616</paraID>
      <start>91</start>
      <end>92</end>
      <status>modified</status>
      <modifiedWord>”</modifiedWord>
      <trackRevisions>false</trackRevisions>
    </reviewItem>
    <reviewItem>
      <errorID>b4278751-3504-41fd-926f-249a27700a2c</errorID>
      <errorWord>"</errorWord>
      <group>L1_Format</group>
      <groupName>格式问题</groupName>
      <ability>L2_HalfPunc_CN</ability>
      <abilityName>全半角问题</abilityName>
      <candidateList>
        <item>“</item>
      </candidateList>
      <explain>文本全半角错误。</explain>
      <paraID>2CCF1616</paraID>
      <start>142</start>
      <end>143</end>
      <status>modified</status>
      <modifiedWord>“</modifiedWord>
      <trackRevisions>false</trackRevisions>
    </reviewItem>
    <reviewItem>
      <errorID>1b322f6e-cbc6-4c5a-952c-25fd679e015b</errorID>
      <errorWord>"</errorWord>
      <group>L1_Format</group>
      <groupName>格式问题</groupName>
      <ability>L2_HalfPunc_CN</ability>
      <abilityName>全半角问题</abilityName>
      <candidateList>
        <item>”</item>
      </candidateList>
      <explain>文本全半角错误。</explain>
      <paraID>2CCF1616</paraID>
      <start>147</start>
      <end>148</end>
      <status>modified</status>
      <modifiedWord>”</modifiedWord>
      <trackRevisions>false</trackRevisions>
    </reviewItem>
    <reviewItem>
      <errorID>8d9c618b-278c-4e03-a1a4-298ea17e7095</errorID>
      <errorWord>"</errorWord>
      <group>L1_Format</group>
      <groupName>格式问题</groupName>
      <ability>L2_HalfPunc_CN</ability>
      <abilityName>全半角问题</abilityName>
      <candidateList>
        <item>“</item>
      </candidateList>
      <explain>文本全半角错误。</explain>
      <paraID>2CCF1616</paraID>
      <start>164</start>
      <end>165</end>
      <status>modified</status>
      <modifiedWord>“</modifiedWord>
      <trackRevisions>false</trackRevisions>
    </reviewItem>
    <reviewItem>
      <errorID>a9281daa-63e1-45e5-aeaf-320a1362f8b4</errorID>
      <errorWord>"</errorWord>
      <group>L1_Format</group>
      <groupName>格式问题</groupName>
      <ability>L2_HalfPunc_CN</ability>
      <abilityName>全半角问题</abilityName>
      <candidateList>
        <item>”</item>
      </candidateList>
      <explain>文本全半角错误。</explain>
      <paraID>2CCF1616</paraID>
      <start>169</start>
      <end>170</end>
      <status>modified</status>
      <modifiedWord>”</modifiedWord>
      <trackRevisions>false</trackRevisions>
    </reviewItem>
    <reviewItem>
      <errorID>91375864-6845-4ea6-91b5-eacf69de9278</errorID>
      <errorWord>"</errorWord>
      <group>L1_Format</group>
      <groupName>格式问题</groupName>
      <ability>L2_HalfPunc_CN</ability>
      <abilityName>全半角问题</abilityName>
      <candidateList>
        <item>“</item>
      </candidateList>
      <explain>文本全半角错误。</explain>
      <paraID>2CCF1616</paraID>
      <start>218</start>
      <end>219</end>
      <status>modified</status>
      <modifiedWord>“</modifiedWord>
      <trackRevisions>false</trackRevisions>
    </reviewItem>
    <reviewItem>
      <errorID>1db1cd2e-4921-4c3d-b474-65c8a63bef90</errorID>
      <errorWord>"</errorWord>
      <group>L1_Format</group>
      <groupName>格式问题</groupName>
      <ability>L2_HalfPunc_CN</ability>
      <abilityName>全半角问题</abilityName>
      <candidateList>
        <item>”</item>
      </candidateList>
      <explain>文本全半角错误。</explain>
      <paraID>2CCF1616</paraID>
      <start>223</start>
      <end>224</end>
      <status>modified</status>
      <modifiedWord>”</modifiedWord>
      <trackRevisions>false</trackRevisions>
    </reviewItem>
    <reviewItem>
      <errorID>1c2d0fe6-0510-491e-8a79-43c63972b573</errorID>
      <errorWord>"</errorWord>
      <group>L1_Format</group>
      <groupName>格式问题</groupName>
      <ability>L2_HalfPunc_CN</ability>
      <abilityName>全半角问题</abilityName>
      <candidateList>
        <item>“</item>
      </candidateList>
      <explain>文本全半角错误。</explain>
      <paraID>2CCF1616</paraID>
      <start>234</start>
      <end>235</end>
      <status>modified</status>
      <modifiedWord>“</modifiedWord>
      <trackRevisions>false</trackRevisions>
    </reviewItem>
    <reviewItem>
      <errorID>e39396d7-1906-401c-8b6c-b88b54baac5d</errorID>
      <errorWord>"</errorWord>
      <group>L1_Format</group>
      <groupName>格式问题</groupName>
      <ability>L2_HalfPunc_CN</ability>
      <abilityName>全半角问题</abilityName>
      <candidateList>
        <item>”</item>
      </candidateList>
      <explain>文本全半角错误。</explain>
      <paraID>2CCF1616</paraID>
      <start>241</start>
      <end>242</end>
      <status>modified</status>
      <modifiedWord>”</modifiedWord>
      <trackRevisions>false</trackRevisions>
    </reviewItem>
    <reviewItem>
      <errorID>442a33e1-eebe-4cc1-98aa-6b2a3eb86739</errorID>
      <errorWord>"</errorWord>
      <group>L1_Format</group>
      <groupName>格式问题</groupName>
      <ability>L2_HalfPunc_CN</ability>
      <abilityName>全半角问题</abilityName>
      <candidateList>
        <item>“</item>
      </candidateList>
      <explain>文本全半角错误。</explain>
      <paraID>7ED693AA</paraID>
      <start>141</start>
      <end>142</end>
      <status>modified</status>
      <modifiedWord>“</modifiedWord>
      <trackRevisions>false</trackRevisions>
    </reviewItem>
    <reviewItem>
      <errorID>268152f4-0138-4045-a319-b820038e8210</errorID>
      <errorWord>"</errorWord>
      <group>L1_Format</group>
      <groupName>格式问题</groupName>
      <ability>L2_HalfPunc_CN</ability>
      <abilityName>全半角问题</abilityName>
      <candidateList>
        <item>”</item>
      </candidateList>
      <explain>文本全半角错误。</explain>
      <paraID>7ED693AA</paraID>
      <start>144</start>
      <end>145</end>
      <status>modified</status>
      <modifiedWord>”</modifiedWord>
      <trackRevisions>false</trackRevisions>
    </reviewItem>
    <reviewItem>
      <errorID>4e33c12d-e5aa-4b6a-a0ec-29128516c73f</errorID>
      <errorWord>"</errorWord>
      <group>L1_Format</group>
      <groupName>格式问题</groupName>
      <ability>L2_HalfPunc_CN</ability>
      <abilityName>全半角问题</abilityName>
      <candidateList>
        <item>“</item>
      </candidateList>
      <explain>文本全半角错误。</explain>
      <paraID>7ED693AA</paraID>
      <start>213</start>
      <end>214</end>
      <status>modified</status>
      <modifiedWord>“</modifiedWord>
      <trackRevisions>false</trackRevisions>
    </reviewItem>
    <reviewItem>
      <errorID>107ec914-ddc0-40f9-b553-6e521a71f239</errorID>
      <errorWord>"</errorWord>
      <group>L1_Format</group>
      <groupName>格式问题</groupName>
      <ability>L2_HalfPunc_CN</ability>
      <abilityName>全半角问题</abilityName>
      <candidateList>
        <item>”</item>
      </candidateList>
      <explain>文本全半角错误。</explain>
      <paraID>7ED693AA</paraID>
      <start>218</start>
      <end>219</end>
      <status>modified</status>
      <modifiedWord>”</modifiedWord>
      <trackRevisions>false</trackRevisions>
    </reviewItem>
    <reviewItem>
      <errorID>bc06f91f-e200-4356-8c86-5e290c2b4bf0</errorID>
      <errorWord>1980年代</errorWord>
      <group>L1_Knowledge</group>
      <groupName>知识性问题</groupName>
      <ability>L2_Time</ability>
      <abilityName>日期时间</abilityName>
      <candidateList>
        <item>20世纪80年代</item>
      </candidateList>
      <explain>年代表述建议使用世纪+年代的格式。</explain>
      <paraID>7ED693AA</paraID>
      <start>267</start>
      <end>273</end>
      <status>unmodified</status>
      <modifiedWord/>
      <trackRevisions>false</trackRevisions>
    </reviewItem>
    <reviewItem>
      <errorID>b292ccb1-37e5-4946-b839-49601a78047d</errorID>
      <errorWord>1950年代</errorWord>
      <group>L1_Knowledge</group>
      <groupName>知识性问题</groupName>
      <ability>L2_Time</ability>
      <abilityName>日期时间</abilityName>
      <candidateList>
        <item>20世纪50年代</item>
      </candidateList>
      <explain>年代表述建议使用世纪+年代的格式。</explain>
      <paraID>5A5C5AB8</paraID>
      <start>26</start>
      <end>32</end>
      <status>unmodified</status>
      <modifiedWord/>
      <trackRevisions>false</trackRevisions>
    </reviewItem>
    <reviewItem>
      <errorID>fd9d9868-bd34-4879-9b3f-32f59b3f30d8</errorID>
      <errorWord>"</errorWord>
      <group>L1_Format</group>
      <groupName>格式问题</groupName>
      <ability>L2_HalfPunc_CN</ability>
      <abilityName>全半角问题</abilityName>
      <candidateList>
        <item>“</item>
      </candidateList>
      <explain>文本全半角错误。</explain>
      <paraID>5A5C5AB8</paraID>
      <start>43</start>
      <end>44</end>
      <status>modified</status>
      <modifiedWord>“</modifiedWord>
      <trackRevisions>false</trackRevisions>
    </reviewItem>
    <reviewItem>
      <errorID>b75ec7e9-b169-4a7c-89c6-4934ac74ecca</errorID>
      <errorWord>"</errorWord>
      <group>L1_Format</group>
      <groupName>格式问题</groupName>
      <ability>L2_HalfPunc_CN</ability>
      <abilityName>全半角问题</abilityName>
      <candidateList>
        <item>”</item>
      </candidateList>
      <explain>文本全半角错误。</explain>
      <paraID>5A5C5AB8</paraID>
      <start>52</start>
      <end>53</end>
      <status>modified</status>
      <modifiedWord>”</modifiedWord>
      <trackRevisions>false</trackRevisions>
    </reviewItem>
    <reviewItem>
      <errorID>d3d7785d-749c-4b7c-ac5c-70698c476891</errorID>
      <errorWord>"</errorWord>
      <group>L1_Format</group>
      <groupName>格式问题</groupName>
      <ability>L2_HalfPunc_CN</ability>
      <abilityName>全半角问题</abilityName>
      <candidateList>
        <item>“</item>
      </candidateList>
      <explain>文本全半角错误。</explain>
      <paraID>5A5C5AB8</paraID>
      <start>100</start>
      <end>101</end>
      <status>modified</status>
      <modifiedWord>“</modifiedWord>
      <trackRevisions>false</trackRevisions>
    </reviewItem>
    <reviewItem>
      <errorID>4b227223-9e32-44e5-8922-b650a5c8d404</errorID>
      <errorWord>"</errorWord>
      <group>L1_Format</group>
      <groupName>格式问题</groupName>
      <ability>L2_HalfPunc_CN</ability>
      <abilityName>全半角问题</abilityName>
      <candidateList>
        <item>”</item>
      </candidateList>
      <explain>文本全半角错误。</explain>
      <paraID>5A5C5AB8</paraID>
      <start>105</start>
      <end>106</end>
      <status>modified</status>
      <modifiedWord>”</modifiedWord>
      <trackRevisions>false</trackRevisions>
    </reviewItem>
    <reviewItem>
      <errorID>8e899a12-0d7d-43cd-b76e-2e04e272400c</errorID>
      <errorWord>1970年代</errorWord>
      <group>L1_Knowledge</group>
      <groupName>知识性问题</groupName>
      <ability>L2_Time</ability>
      <abilityName>日期时间</abilityName>
      <candidateList>
        <item>20世纪70年代</item>
      </candidateList>
      <explain>年代表述建议使用世纪+年代的格式。</explain>
      <paraID>5A5C5AB8</paraID>
      <start>147</start>
      <end>153</end>
      <status>unmodified</status>
      <modifiedWord/>
      <trackRevisions>false</trackRevisions>
    </reviewItem>
    <reviewItem>
      <errorID>ea6b87b9-88c3-4370-aeca-b4dd1478bca5</errorID>
      <errorWord>"</errorWord>
      <group>L1_Format</group>
      <groupName>格式问题</groupName>
      <ability>L2_HalfPunc_CN</ability>
      <abilityName>全半角问题</abilityName>
      <candidateList>
        <item>“</item>
      </candidateList>
      <explain>文本全半角错误。</explain>
      <paraID>5A5C5AB8</paraID>
      <start>207</start>
      <end>208</end>
      <status>modified</status>
      <modifiedWord>“</modifiedWord>
      <trackRevisions>false</trackRevisions>
    </reviewItem>
    <reviewItem>
      <errorID>44720b07-bec2-4c9b-80f8-75db304c26a4</errorID>
      <errorWord>"</errorWord>
      <group>L1_Format</group>
      <groupName>格式问题</groupName>
      <ability>L2_HalfPunc_CN</ability>
      <abilityName>全半角问题</abilityName>
      <candidateList>
        <item>”</item>
      </candidateList>
      <explain>文本全半角错误。</explain>
      <paraID>5A5C5AB8</paraID>
      <start>210</start>
      <end>211</end>
      <status>modified</status>
      <modifiedWord>”</modifiedWord>
      <trackRevisions>false</trackRevisions>
    </reviewItem>
    <reviewItem>
      <errorID>1d376c3a-1497-492f-9b74-99d6e9e43ac3</errorID>
      <errorWord>"</errorWord>
      <group>L1_Format</group>
      <groupName>格式问题</groupName>
      <ability>L2_HalfPunc_CN</ability>
      <abilityName>全半角问题</abilityName>
      <candidateList>
        <item>“</item>
      </candidateList>
      <explain>文本全半角错误。</explain>
      <paraID>5A5C5AB8</paraID>
      <start>216</start>
      <end>217</end>
      <status>modified</status>
      <modifiedWord>“</modifiedWord>
      <trackRevisions>false</trackRevisions>
    </reviewItem>
    <reviewItem>
      <errorID>091c4eaa-5ac3-4999-9bab-f1ff0051d9db</errorID>
      <errorWord>"</errorWord>
      <group>L1_Format</group>
      <groupName>格式问题</groupName>
      <ability>L2_HalfPunc_CN</ability>
      <abilityName>全半角问题</abilityName>
      <candidateList>
        <item>”</item>
      </candidateList>
      <explain>文本全半角错误。</explain>
      <paraID>5A5C5AB8</paraID>
      <start>221</start>
      <end>222</end>
      <status>modified</status>
      <modifiedWord>”</modifiedWord>
      <trackRevisions>false</trackRevisions>
    </reviewItem>
    <reviewItem>
      <errorID>4faec449-d1b8-48e0-8a22-6db3c055306e</errorID>
      <errorWord>"</errorWord>
      <group>L1_Format</group>
      <groupName>格式问题</groupName>
      <ability>L2_HalfPunc_CN</ability>
      <abilityName>全半角问题</abilityName>
      <candidateList>
        <item>“</item>
      </candidateList>
      <explain>文本全半角错误。</explain>
      <paraID>10C57608</paraID>
      <start>1</start>
      <end>2</end>
      <status>modified</status>
      <modifiedWord>“</modifiedWord>
      <trackRevisions>false</trackRevisions>
    </reviewItem>
    <reviewItem>
      <errorID>a2f17600-dd10-4725-b244-7ac7a61cc8d2</errorID>
      <errorWord>"</errorWord>
      <group>L1_Format</group>
      <groupName>格式问题</groupName>
      <ability>L2_HalfPunc_CN</ability>
      <abilityName>全半角问题</abilityName>
      <candidateList>
        <item>”</item>
      </candidateList>
      <explain>文本全半角错误。</explain>
      <paraID>10C57608</paraID>
      <start>8</start>
      <end>9</end>
      <status>modified</status>
      <modifiedWord>”</modifiedWord>
      <trackRevisions>false</trackRevisions>
    </reviewItem>
    <reviewItem>
      <errorID>30cac7c7-5597-4031-880a-ec5263e8248b</errorID>
      <errorWord>"</errorWord>
      <group>L1_Format</group>
      <groupName>格式问题</groupName>
      <ability>L2_HalfPunc_CN</ability>
      <abilityName>全半角问题</abilityName>
      <candidateList>
        <item>“</item>
      </candidateList>
      <explain>文本全半角错误。</explain>
      <paraID>10C57608</paraID>
      <start>56</start>
      <end>57</end>
      <status>modified</status>
      <modifiedWord>“</modifiedWord>
      <trackRevisions>false</trackRevisions>
    </reviewItem>
    <reviewItem>
      <errorID>37577d2a-297a-4981-8233-c853a4ac660f</errorID>
      <errorWord>"</errorWord>
      <group>L1_Format</group>
      <groupName>格式问题</groupName>
      <ability>L2_HalfPunc_CN</ability>
      <abilityName>全半角问题</abilityName>
      <candidateList>
        <item>”</item>
      </candidateList>
      <explain>文本全半角错误。</explain>
      <paraID>10C57608</paraID>
      <start>61</start>
      <end>62</end>
      <status>modified</status>
      <modifiedWord>”</modifiedWord>
      <trackRevisions>false</trackRevisions>
    </reviewItem>
    <reviewItem>
      <errorID>40ac2dc2-837a-456b-9bde-b879f4f4f060</errorID>
      <errorWord>"</errorWord>
      <group>L1_Format</group>
      <groupName>格式问题</groupName>
      <ability>L2_HalfPunc_CN</ability>
      <abilityName>全半角问题</abilityName>
      <candidateList>
        <item>“</item>
      </candidateList>
      <explain>文本全半角错误。</explain>
      <paraID>10C57608</paraID>
      <start>63</start>
      <end>64</end>
      <status>modified</status>
      <modifiedWord>“</modifiedWord>
      <trackRevisions>false</trackRevisions>
    </reviewItem>
    <reviewItem>
      <errorID>efef39d4-c999-4a0e-9fe4-47efba3f008e</errorID>
      <errorWord>"</errorWord>
      <group>L1_Format</group>
      <groupName>格式问题</groupName>
      <ability>L2_HalfPunc_CN</ability>
      <abilityName>全半角问题</abilityName>
      <candidateList>
        <item>”</item>
      </candidateList>
      <explain>文本全半角错误。</explain>
      <paraID>10C57608</paraID>
      <start>69</start>
      <end>70</end>
      <status>modified</status>
      <modifiedWord>”</modifiedWord>
      <trackRevisions>false</trackRevisions>
    </reviewItem>
    <reviewItem>
      <errorID>76edb29b-9295-44a3-8d14-4062011b6ed2</errorID>
      <errorWord>"</errorWord>
      <group>L1_Format</group>
      <groupName>格式问题</groupName>
      <ability>L2_HalfPunc_CN</ability>
      <abilityName>全半角问题</abilityName>
      <candidateList>
        <item>“</item>
      </candidateList>
      <explain>文本全半角错误。</explain>
      <paraID>10C57608</paraID>
      <start>88</start>
      <end>89</end>
      <status>modified</status>
      <modifiedWord>“</modifiedWord>
      <trackRevisions>false</trackRevisions>
    </reviewItem>
    <reviewItem>
      <errorID>e49ed395-7223-4506-a36c-3197e1f3164b</errorID>
      <errorWord>"</errorWord>
      <group>L1_Format</group>
      <groupName>格式问题</groupName>
      <ability>L2_HalfPunc_CN</ability>
      <abilityName>全半角问题</abilityName>
      <candidateList>
        <item>”</item>
      </candidateList>
      <explain>文本全半角错误。</explain>
      <paraID>10C57608</paraID>
      <start>93</start>
      <end>94</end>
      <status>modified</status>
      <modifiedWord>”</modifiedWord>
      <trackRevisions>false</trackRevisions>
    </reviewItem>
    <reviewItem>
      <errorID>9675e1f2-f731-4b36-b9f3-d26bfa751537</errorID>
      <errorWord>"</errorWord>
      <group>L1_Format</group>
      <groupName>格式问题</groupName>
      <ability>L2_HalfPunc_CN</ability>
      <abilityName>全半角问题</abilityName>
      <candidateList>
        <item>“</item>
      </candidateList>
      <explain>文本全半角错误。</explain>
      <paraID>50DD9F29</paraID>
      <start>16</start>
      <end>17</end>
      <status>modified</status>
      <modifiedWord>“</modifiedWord>
      <trackRevisions>false</trackRevisions>
    </reviewItem>
    <reviewItem>
      <errorID>31b9fe48-c2fb-4ff5-b9b0-15ea1b1a3d4d</errorID>
      <errorWord>"</errorWord>
      <group>L1_Format</group>
      <groupName>格式问题</groupName>
      <ability>L2_HalfPunc_CN</ability>
      <abilityName>全半角问题</abilityName>
      <candidateList>
        <item>”</item>
      </candidateList>
      <explain>文本全半角错误。</explain>
      <paraID>50DD9F29</paraID>
      <start>21</start>
      <end>22</end>
      <status>modified</status>
      <modifiedWord>”</modifiedWord>
      <trackRevisions>false</trackRevisions>
    </reviewItem>
    <reviewItem>
      <errorID>7dc11020-8cb7-4131-bb59-5de0d7e4f9cf</errorID>
      <errorWord>1980年代</errorWord>
      <group>L1_Knowledge</group>
      <groupName>知识性问题</groupName>
      <ability>L2_Time</ability>
      <abilityName>日期时间</abilityName>
      <candidateList>
        <item>20世纪80年代</item>
      </candidateList>
      <explain>年代表述建议使用世纪+年代的格式。</explain>
      <paraID>50DD9F29</paraID>
      <start>70</start>
      <end>76</end>
      <status>unmodified</status>
      <modifiedWord/>
      <trackRevisions>false</trackRevisions>
    </reviewItem>
    <reviewItem>
      <errorID>0998bb88-ec4f-46b7-a6e2-776f33eae406</errorID>
      <errorWord>"</errorWord>
      <group>L1_Format</group>
      <groupName>格式问题</groupName>
      <ability>L2_HalfPunc_CN</ability>
      <abilityName>全半角问题</abilityName>
      <candidateList>
        <item>“</item>
      </candidateList>
      <explain>文本全半角错误。</explain>
      <paraID>50DD9F29</paraID>
      <start>85</start>
      <end>86</end>
      <status>modified</status>
      <modifiedWord>“</modifiedWord>
      <trackRevisions>false</trackRevisions>
    </reviewItem>
    <reviewItem>
      <errorID>f83ed680-ea1e-4d50-bfda-10e5b945aa9d</errorID>
      <errorWord>"</errorWord>
      <group>L1_Format</group>
      <groupName>格式问题</groupName>
      <ability>L2_HalfPunc_CN</ability>
      <abilityName>全半角问题</abilityName>
      <candidateList>
        <item>”</item>
      </candidateList>
      <explain>文本全半角错误。</explain>
      <paraID>50DD9F29</paraID>
      <start>89</start>
      <end>90</end>
      <status>modified</status>
      <modifiedWord>”</modifiedWord>
      <trackRevisions>false</trackRevisions>
    </reviewItem>
    <reviewItem>
      <errorID>89ecac61-44ab-4299-a81a-9b9a297a7eb0</errorID>
      <errorWord>"</errorWord>
      <group>L1_Format</group>
      <groupName>格式问题</groupName>
      <ability>L2_HalfPunc_CN</ability>
      <abilityName>全半角问题</abilityName>
      <candidateList>
        <item>“</item>
      </candidateList>
      <explain>文本全半角错误。</explain>
      <paraID>50DD9F29</paraID>
      <start>155</start>
      <end>156</end>
      <status>modified</status>
      <modifiedWord>“</modifiedWord>
      <trackRevisions>false</trackRevisions>
    </reviewItem>
    <reviewItem>
      <errorID>35cfc904-810b-4f69-a2a9-835587248dca</errorID>
      <errorWord>"</errorWord>
      <group>L1_Format</group>
      <groupName>格式问题</groupName>
      <ability>L2_HalfPunc_CN</ability>
      <abilityName>全半角问题</abilityName>
      <candidateList>
        <item>”</item>
      </candidateList>
      <explain>文本全半角错误。</explain>
      <paraID>50DD9F29</paraID>
      <start>158</start>
      <end>159</end>
      <status>modified</status>
      <modifiedWord>”</modifiedWord>
      <trackRevisions>false</trackRevisions>
    </reviewItem>
    <reviewItem>
      <errorID>3c99547f-2645-48d3-b04d-0bb062124fe2</errorID>
      <errorWord>1980年代</errorWord>
      <group>L1_Knowledge</group>
      <groupName>知识性问题</groupName>
      <ability>L2_Time</ability>
      <abilityName>日期时间</abilityName>
      <candidateList>
        <item>20世纪80年代</item>
      </candidateList>
      <explain>年代表述建议使用世纪+年代的格式。</explain>
      <paraID>6BC2C795</paraID>
      <start>6</start>
      <end>12</end>
      <status>unmodified</status>
      <modifiedWord/>
      <trackRevisions>false</trackRevisions>
    </reviewItem>
    <reviewItem>
      <errorID>fedeac12-f232-4cae-b548-58c83152b5c0</errorID>
      <errorWord>1980年代</errorWord>
      <group>L1_Knowledge</group>
      <groupName>知识性问题</groupName>
      <ability>L2_Time</ability>
      <abilityName>日期时间</abilityName>
      <candidateList>
        <item>20世纪80年代</item>
      </candidateList>
      <explain>年代表述建议使用世纪+年代的格式。</explain>
      <paraID>6BC2C795</paraID>
      <start>53</start>
      <end>59</end>
      <status>unmodified</status>
      <modifiedWord/>
      <trackRevisions>false</trackRevisions>
    </reviewItem>
    <reviewItem>
      <errorID>9f9fabfd-57c4-4d35-87a4-0816dc21571b</errorID>
      <errorWord>"</errorWord>
      <group>L1_Format</group>
      <groupName>格式问题</groupName>
      <ability>L2_HalfPunc_CN</ability>
      <abilityName>全半角问题</abilityName>
      <candidateList>
        <item>“</item>
      </candidateList>
      <explain>文本全半角错误。</explain>
      <paraID>6BC2C795</paraID>
      <start>59</start>
      <end>60</end>
      <status>modified</status>
      <modifiedWord>“</modifiedWord>
      <trackRevisions>false</trackRevisions>
    </reviewItem>
    <reviewItem>
      <errorID>572c32d8-5e44-4aff-9bcf-9370cd7e5a19</errorID>
      <errorWord>"</errorWord>
      <group>L1_Format</group>
      <groupName>格式问题</groupName>
      <ability>L2_HalfPunc_CN</ability>
      <abilityName>全半角问题</abilityName>
      <candidateList>
        <item>”</item>
      </candidateList>
      <explain>文本全半角错误。</explain>
      <paraID>6BC2C795</paraID>
      <start>63</start>
      <end>64</end>
      <status>modified</status>
      <modifiedWord>”</modifiedWord>
      <trackRevisions>false</trackRevisions>
    </reviewItem>
    <reviewItem>
      <errorID>f5bf4b70-8d6d-451f-b27a-9d04ba4e3a99</errorID>
      <errorWord>1980年代</errorWord>
      <group>L1_Knowledge</group>
      <groupName>知识性问题</groupName>
      <ability>L2_Time</ability>
      <abilityName>日期时间</abilityName>
      <candidateList>
        <item>20世纪80年代</item>
      </candidateList>
      <explain>年代表述建议使用世纪+年代的格式。</explain>
      <paraID>6BC2C795</paraID>
      <start>78</start>
      <end>84</end>
      <status>unmodified</status>
      <modifiedWord/>
      <trackRevisions>false</trackRevisions>
    </reviewItem>
    <reviewItem>
      <errorID>a3bb67a2-bcd8-44b3-9417-66b81adea03e</errorID>
      <errorWord>1980年代</errorWord>
      <group>L1_Knowledge</group>
      <groupName>知识性问题</groupName>
      <ability>L2_Time</ability>
      <abilityName>日期时间</abilityName>
      <candidateList>
        <item>20世纪80年代</item>
      </candidateList>
      <explain>年代表述建议使用世纪+年代的格式。</explain>
      <paraID>6BC2C795</paraID>
      <start>147</start>
      <end>153</end>
      <status>unmodified</status>
      <modifiedWord/>
      <trackRevisions>false</trackRevisions>
    </reviewItem>
    <reviewItem>
      <errorID>25b60987-17af-4818-acd8-ccf20e231aca</errorID>
      <errorWord>"</errorWord>
      <group>L1_Format</group>
      <groupName>格式问题</groupName>
      <ability>L2_HalfPunc_CN</ability>
      <abilityName>全半角问题</abilityName>
      <candidateList>
        <item>“</item>
      </candidateList>
      <explain>文本全半角错误。</explain>
      <paraID>6BC2C795</paraID>
      <start>176</start>
      <end>177</end>
      <status>modified</status>
      <modifiedWord>“</modifiedWord>
      <trackRevisions>false</trackRevisions>
    </reviewItem>
    <reviewItem>
      <errorID>9077f1d7-2c7a-423d-b428-4d8fb3b56df1</errorID>
      <errorWord>"</errorWord>
      <group>L1_Format</group>
      <groupName>格式问题</groupName>
      <ability>L2_HalfPunc_CN</ability>
      <abilityName>全半角问题</abilityName>
      <candidateList>
        <item>”</item>
      </candidateList>
      <explain>文本全半角错误。</explain>
      <paraID>6BC2C795</paraID>
      <start>181</start>
      <end>182</end>
      <status>modified</status>
      <modifiedWord>”</modifiedWord>
      <trackRevisions>false</trackRevisions>
    </reviewItem>
    <reviewItem>
      <errorID>8e046348-6d9d-4ecf-87e8-deef63591728</errorID>
      <errorWord>"</errorWord>
      <group>L1_Format</group>
      <groupName>格式问题</groupName>
      <ability>L2_HalfPunc_CN</ability>
      <abilityName>全半角问题</abilityName>
      <candidateList>
        <item>“</item>
      </candidateList>
      <explain>文本全半角错误。</explain>
      <paraID>375E9146</paraID>
      <start>18</start>
      <end>19</end>
      <status>modified</status>
      <modifiedWord>“</modifiedWord>
      <trackRevisions>false</trackRevisions>
    </reviewItem>
    <reviewItem>
      <errorID>ff5f563c-b041-46cc-8da7-965f984e0c84</errorID>
      <errorWord>"</errorWord>
      <group>L1_Format</group>
      <groupName>格式问题</groupName>
      <ability>L2_HalfPunc_CN</ability>
      <abilityName>全半角问题</abilityName>
      <candidateList>
        <item>”</item>
      </candidateList>
      <explain>文本全半角错误。</explain>
      <paraID>375E9146</paraID>
      <start>27</start>
      <end>28</end>
      <status>modified</status>
      <modifiedWord>”</modifiedWord>
      <trackRevisions>false</trackRevisions>
    </reviewItem>
    <reviewItem>
      <errorID>99111862-f441-499d-997b-928ac02ea4df</errorID>
      <errorWord>"</errorWord>
      <group>L1_Format</group>
      <groupName>格式问题</groupName>
      <ability>L2_HalfPunc_CN</ability>
      <abilityName>全半角问题</abilityName>
      <candidateList>
        <item>“</item>
      </candidateList>
      <explain>文本全半角错误。</explain>
      <paraID>375E9146</paraID>
      <start>204</start>
      <end>205</end>
      <status>modified</status>
      <modifiedWord>“</modifiedWord>
      <trackRevisions>false</trackRevisions>
    </reviewItem>
    <reviewItem>
      <errorID>ae4d6482-d8e0-4b9f-b1b0-57ed1e748845</errorID>
      <errorWord>"</errorWord>
      <group>L1_Format</group>
      <groupName>格式问题</groupName>
      <ability>L2_HalfPunc_CN</ability>
      <abilityName>全半角问题</abilityName>
      <candidateList>
        <item>”</item>
      </candidateList>
      <explain>文本全半角错误。</explain>
      <paraID>375E9146</paraID>
      <start>209</start>
      <end>210</end>
      <status>modified</status>
      <modifiedWord>”</modifiedWord>
      <trackRevisions>false</trackRevisions>
    </reviewItem>
    <reviewItem>
      <errorID>4dc7effe-a939-454f-adb3-e283d604620b</errorID>
      <errorWord>"</errorWord>
      <group>L1_Format</group>
      <groupName>格式问题</groupName>
      <ability>L2_HalfPunc_CN</ability>
      <abilityName>全半角问题</abilityName>
      <candidateList>
        <item>“</item>
      </candidateList>
      <explain>文本全半角错误。</explain>
      <paraID>375E9146</paraID>
      <start>212</start>
      <end>213</end>
      <status>modified</status>
      <modifiedWord>“</modifiedWord>
      <trackRevisions>false</trackRevisions>
    </reviewItem>
    <reviewItem>
      <errorID>e8fa6e8c-5dea-4f32-8c4b-effe944e4327</errorID>
      <errorWord>"</errorWord>
      <group>L1_Format</group>
      <groupName>格式问题</groupName>
      <ability>L2_HalfPunc_CN</ability>
      <abilityName>全半角问题</abilityName>
      <candidateList>
        <item>”</item>
      </candidateList>
      <explain>文本全半角错误。</explain>
      <paraID>375E9146</paraID>
      <start>217</start>
      <end>218</end>
      <status>modified</status>
      <modifiedWord>”</modifiedWord>
      <trackRevisions>false</trackRevisions>
    </reviewItem>
    <reviewItem>
      <errorID>7a52337c-b1b6-4afa-ac82-69bd35bba269</errorID>
      <errorWord>,</errorWord>
      <group>L1_Format</group>
      <groupName>格式问题</groupName>
      <ability>L2_HalfPunc_CN</ability>
      <abilityName>全半角问题</abilityName>
      <candidateList>
        <item>，</item>
      </candidateList>
      <explain>文本全半角错误。</explain>
      <paraID>3C7CE840</paraID>
      <start>23</start>
      <end>24</end>
      <status>modified</status>
      <modifiedWord>，</modifiedWord>
      <trackRevisions>false</trackRevisions>
    </reviewItem>
    <reviewItem>
      <errorID>1c03f2b1-9c71-4ab8-8260-bcb3821bd27a</errorID>
      <errorWord>,</errorWord>
      <group>L1_Format</group>
      <groupName>格式问题</groupName>
      <ability>L2_HalfPunc_CN</ability>
      <abilityName>全半角问题</abilityName>
      <candidateList>
        <item>，</item>
      </candidateList>
      <explain>文本全半角错误。</explain>
      <paraID>3C7CE840</paraID>
      <start>32</start>
      <end>33</end>
      <status>modified</status>
      <modifiedWord>，</modifiedWord>
      <trackRevisions>false</trackRevisions>
    </reviewItem>
    <reviewItem>
      <errorID>934376c6-69cd-4789-9e65-88bc827e96ae</errorID>
      <errorWord>,</errorWord>
      <group>L1_Format</group>
      <groupName>格式问题</groupName>
      <ability>L2_HalfPunc_CN</ability>
      <abilityName>全半角问题</abilityName>
      <candidateList>
        <item>，</item>
      </candidateList>
      <explain>文本全半角错误。</explain>
      <paraID>3C7CE840</paraID>
      <start>42</start>
      <end>43</end>
      <status>modified</status>
      <modifiedWord>，</modifiedWord>
      <trackRevisions>false</trackRevisions>
    </reviewItem>
    <reviewItem>
      <errorID>f68b9ee7-cef7-4fdc-9396-37d03b8c859b</errorID>
      <errorWord>,</errorWord>
      <group>L1_Format</group>
      <groupName>格式问题</groupName>
      <ability>L2_HalfPunc_CN</ability>
      <abilityName>全半角问题</abilityName>
      <candidateList>
        <item>，</item>
      </candidateList>
      <explain>文本全半角错误。</explain>
      <paraID> D5F13D9</paraID>
      <start>29</start>
      <end>30</end>
      <status>modified</status>
      <modifiedWord>，</modifiedWord>
      <trackRevisions>false</trackRevisions>
    </reviewItem>
    <reviewItem>
      <errorID>bbf80d33-ec6d-4d00-a57c-f5af11886bf6</errorID>
      <errorWord>(</errorWord>
      <group>L1_Format</group>
      <groupName>格式问题</groupName>
      <ability>L2_HalfPunc_CN</ability>
      <abilityName>全半角问题</abilityName>
      <candidateList>
        <item>（</item>
      </candidateList>
      <explain>文本全半角错误。</explain>
      <paraID>1DCDC667</paraID>
      <start>12</start>
      <end>13</end>
      <status>modified</status>
      <modifiedWord>（</modifiedWord>
      <trackRevisions>false</trackRevisions>
    </reviewItem>
    <reviewItem>
      <errorID>c58af727-414b-4de9-8271-0e165314ad71</errorID>
      <errorWord>)</errorWord>
      <group>L1_Format</group>
      <groupName>格式问题</groupName>
      <ability>L2_HalfPunc_CN</ability>
      <abilityName>全半角问题</abilityName>
      <candidateList>
        <item>）</item>
      </candidateList>
      <explain>文本全半角错误。</explain>
      <paraID>1DCDC667</paraID>
      <start>21</start>
      <end>22</end>
      <status>modified</status>
      <modifiedWord>）</modifiedWord>
      <trackRevisions>false</trackRevisions>
    </reviewItem>
    <reviewItem>
      <errorID>b1e97693-f487-400f-afd3-22ebffba2ab4</errorID>
      <errorWord>-</errorWord>
      <group>L1_Format</group>
      <groupName>格式问题</groupName>
      <ability>L2_HalfPunc_CN</ability>
      <abilityName>全半角问题</abilityName>
      <candidateList>
        <item>－</item>
      </candidateList>
      <explain>文本全半角错误。</explain>
      <paraID>7AB87081</paraID>
      <start>47</start>
      <end>48</end>
      <status>modified</status>
      <modifiedWord>－</modifiedWord>
      <trackRevisions>false</trackRevisions>
    </reviewItem>
    <reviewItem>
      <errorID>cf678efc-174b-47bd-ac4a-80b68540f04c</errorID>
      <errorWord>1920年代</errorWord>
      <group>L1_Knowledge</group>
      <groupName>知识性问题</groupName>
      <ability>L2_Time</ability>
      <abilityName>日期时间</abilityName>
      <candidateList>
        <item>20世纪20年代</item>
      </candidateList>
      <explain>年代表述建议使用世纪+年代的格式。</explain>
      <paraID>5C1E4E96</paraID>
      <start>4</start>
      <end>10</end>
      <status>unmodified</status>
      <modifiedWord/>
      <trackRevisions>false</trackRevisions>
    </reviewItem>
    <reviewItem>
      <errorID>af3bce6d-433a-48ee-bab9-03021bef29a9</errorID>
      <errorWord>"</errorWord>
      <group>L1_Format</group>
      <groupName>格式问题</groupName>
      <ability>L2_HalfPunc_CN</ability>
      <abilityName>全半角问题</abilityName>
      <candidateList>
        <item>“</item>
      </candidateList>
      <explain>文本全半角错误。</explain>
      <paraID>5C1E4E96</paraID>
      <start>33</start>
      <end>34</end>
      <status>modified</status>
      <modifiedWord>“</modifiedWord>
      <trackRevisions>false</trackRevisions>
    </reviewItem>
    <reviewItem>
      <errorID>76460182-37c9-415e-9276-c902458cbc6e</errorID>
      <errorWord>"</errorWord>
      <group>L1_Format</group>
      <groupName>格式问题</groupName>
      <ability>L2_HalfPunc_CN</ability>
      <abilityName>全半角问题</abilityName>
      <candidateList>
        <item>”</item>
      </candidateList>
      <explain>文本全半角错误。</explain>
      <paraID>5C1E4E96</paraID>
      <start>37</start>
      <end>38</end>
      <status>modified</status>
      <modifiedWord>”</modifiedWord>
      <trackRevisions>false</trackRevisions>
    </reviewItem>
    <reviewItem>
      <errorID>404bd8af-68ae-4eb8-80ad-a0056bef6ccb</errorID>
      <errorWord>"</errorWord>
      <group>L1_Format</group>
      <groupName>格式问题</groupName>
      <ability>L2_HalfPunc_CN</ability>
      <abilityName>全半角问题</abilityName>
      <candidateList>
        <item>“</item>
      </candidateList>
      <explain>文本全半角错误。</explain>
      <paraID>5C1E4E96</paraID>
      <start>62</start>
      <end>63</end>
      <status>modified</status>
      <modifiedWord>“</modifiedWord>
      <trackRevisions>false</trackRevisions>
    </reviewItem>
    <reviewItem>
      <errorID>462982dc-142a-4f7b-811c-d7c74088ccaf</errorID>
      <errorWord>"</errorWord>
      <group>L1_Format</group>
      <groupName>格式问题</groupName>
      <ability>L2_HalfPunc_CN</ability>
      <abilityName>全半角问题</abilityName>
      <candidateList>
        <item>”</item>
      </candidateList>
      <explain>文本全半角错误。</explain>
      <paraID>5C1E4E96</paraID>
      <start>71</start>
      <end>72</end>
      <status>modified</status>
      <modifiedWord>”</modifiedWord>
      <trackRevisions>false</trackRevisions>
    </reviewItem>
    <reviewItem>
      <errorID>87f0f817-3125-4296-ba1c-b6c43c0da77e</errorID>
      <errorWord>1930年代</errorWord>
      <group>L1_Knowledge</group>
      <groupName>知识性问题</groupName>
      <ability>L2_Time</ability>
      <abilityName>日期时间</abilityName>
      <candidateList>
        <item>20世纪30年代</item>
      </candidateList>
      <explain>年代表述建议使用世纪+年代的格式。</explain>
      <paraID>5C1E4E96</paraID>
      <start>75</start>
      <end>81</end>
      <status>unmodified</status>
      <modifiedWord/>
      <trackRevisions>false</trackRevisions>
    </reviewItem>
    <reviewItem>
      <errorID>d653b5c7-28e2-4e6b-882c-c34d176f0c40</errorID>
      <errorWord>"</errorWord>
      <group>L1_Format</group>
      <groupName>格式问题</groupName>
      <ability>L2_HalfPunc_CN</ability>
      <abilityName>全半角问题</abilityName>
      <candidateList>
        <item>“</item>
      </candidateList>
      <explain>文本全半角错误。</explain>
      <paraID>5C1E4E96</paraID>
      <start>116</start>
      <end>117</end>
      <status>modified</status>
      <modifiedWord>“</modifiedWord>
      <trackRevisions>false</trackRevisions>
    </reviewItem>
    <reviewItem>
      <errorID>37da640c-4110-4947-90cc-8a427e6f629f</errorID>
      <errorWord>"</errorWord>
      <group>L1_Format</group>
      <groupName>格式问题</groupName>
      <ability>L2_HalfPunc_CN</ability>
      <abilityName>全半角问题</abilityName>
      <candidateList>
        <item>”</item>
      </candidateList>
      <explain>文本全半角错误。</explain>
      <paraID>5C1E4E96</paraID>
      <start>120</start>
      <end>121</end>
      <status>modified</status>
      <modifiedWord>”</modifiedWord>
      <trackRevisions>false</trackRevisions>
    </reviewItem>
    <reviewItem>
      <errorID>0e4a4f3f-ee07-4634-83a8-f3adcf3e62e3</errorID>
      <errorWord>"</errorWord>
      <group>L1_Format</group>
      <groupName>格式问题</groupName>
      <ability>L2_HalfPunc_CN</ability>
      <abilityName>全半角问题</abilityName>
      <candidateList>
        <item>“</item>
      </candidateList>
      <explain>文本全半角错误。</explain>
      <paraID>5C1E4E96</paraID>
      <start>127</start>
      <end>128</end>
      <status>modified</status>
      <modifiedWord>“</modifiedWord>
      <trackRevisions>false</trackRevisions>
    </reviewItem>
    <reviewItem>
      <errorID>1871b773-e33b-46e1-8080-e41b930d3d4e</errorID>
      <errorWord>"</errorWord>
      <group>L1_Format</group>
      <groupName>格式问题</groupName>
      <ability>L2_HalfPunc_CN</ability>
      <abilityName>全半角问题</abilityName>
      <candidateList>
        <item>”</item>
      </candidateList>
      <explain>文本全半角错误。</explain>
      <paraID>5C1E4E96</paraID>
      <start>134</start>
      <end>135</end>
      <status>modified</status>
      <modifiedWord>”</modifiedWord>
      <trackRevisions>false</trackRevisions>
    </reviewItem>
    <reviewItem>
      <errorID>f0cc8e75-0370-45ca-b862-b2c579efe137</errorID>
      <errorWord>"</errorWord>
      <group>L1_Format</group>
      <groupName>格式问题</groupName>
      <ability>L2_HalfPunc_CN</ability>
      <abilityName>全半角问题</abilityName>
      <candidateList>
        <item>“</item>
      </candidateList>
      <explain>文本全半角错误。</explain>
      <paraID>534F5E31</paraID>
      <start>31</start>
      <end>32</end>
      <status>modified</status>
      <modifiedWord>“</modifiedWord>
      <trackRevisions>false</trackRevisions>
    </reviewItem>
    <reviewItem>
      <errorID>4dcf388f-f03b-4d66-9b1b-a7d6daa989e3</errorID>
      <errorWord>"</errorWord>
      <group>L1_Format</group>
      <groupName>格式问题</groupName>
      <ability>L2_HalfPunc_CN</ability>
      <abilityName>全半角问题</abilityName>
      <candidateList>
        <item>”</item>
      </candidateList>
      <explain>文本全半角错误。</explain>
      <paraID>534F5E31</paraID>
      <start>39</start>
      <end>40</end>
      <status>modified</status>
      <modifiedWord>”</modifiedWord>
      <trackRevisions>false</trackRevisions>
    </reviewItem>
    <reviewItem>
      <errorID>4a6983a1-4e0b-43a7-b51d-1af2d3ddd06c</errorID>
      <errorWord>"</errorWord>
      <group>L1_Format</group>
      <groupName>格式问题</groupName>
      <ability>L2_HalfPunc_CN</ability>
      <abilityName>全半角问题</abilityName>
      <candidateList>
        <item>“</item>
      </candidateList>
      <explain>文本全半角错误。</explain>
      <paraID>534F5E31</paraID>
      <start>70</start>
      <end>71</end>
      <status>modified</status>
      <modifiedWord>“</modifiedWord>
      <trackRevisions>false</trackRevisions>
    </reviewItem>
    <reviewItem>
      <errorID>3c9920c6-abb7-452d-ad85-2f8c9b20365f</errorID>
      <errorWord>"</errorWord>
      <group>L1_Format</group>
      <groupName>格式问题</groupName>
      <ability>L2_HalfPunc_CN</ability>
      <abilityName>全半角问题</abilityName>
      <candidateList>
        <item>”</item>
      </candidateList>
      <explain>文本全半角错误。</explain>
      <paraID>534F5E31</paraID>
      <start>84</start>
      <end>85</end>
      <status>modified</status>
      <modifiedWord>”</modifiedWord>
      <trackRevisions>false</trackRevisions>
    </reviewItem>
    <reviewItem>
      <errorID>55af290c-ac8f-43af-8b4a-24fc9550a0f7</errorID>
      <errorWord>"</errorWord>
      <group>L1_Format</group>
      <groupName>格式问题</groupName>
      <ability>L2_HalfPunc_CN</ability>
      <abilityName>全半角问题</abilityName>
      <candidateList>
        <item>“</item>
      </candidateList>
      <explain>文本全半角错误。</explain>
      <paraID>534F5E31</paraID>
      <start>107</start>
      <end>108</end>
      <status>modified</status>
      <modifiedWord>“</modifiedWord>
      <trackRevisions>false</trackRevisions>
    </reviewItem>
    <reviewItem>
      <errorID>64e4a8fa-cbfb-45df-91bf-2bba8591eb46</errorID>
      <errorWord>"</errorWord>
      <group>L1_Format</group>
      <groupName>格式问题</groupName>
      <ability>L2_HalfPunc_CN</ability>
      <abilityName>全半角问题</abilityName>
      <candidateList>
        <item>”</item>
      </candidateList>
      <explain>文本全半角错误。</explain>
      <paraID>534F5E31</paraID>
      <start>111</start>
      <end>112</end>
      <status>modified</status>
      <modifiedWord>”</modifiedWord>
      <trackRevisions>false</trackRevisions>
    </reviewItem>
    <reviewItem>
      <errorID>41bfeb99-df05-4a09-8316-4ae6c77890c4</errorID>
      <errorWord>"</errorWord>
      <group>L1_Format</group>
      <groupName>格式问题</groupName>
      <ability>L2_HalfPunc_CN</ability>
      <abilityName>全半角问题</abilityName>
      <candidateList>
        <item>“</item>
      </candidateList>
      <explain>文本全半角错误。</explain>
      <paraID>534F5E31</paraID>
      <start>159</start>
      <end>160</end>
      <status>modified</status>
      <modifiedWord>“</modifiedWord>
      <trackRevisions>false</trackRevisions>
    </reviewItem>
    <reviewItem>
      <errorID>1b80abdf-3aee-45d8-a839-c41ea3041067</errorID>
      <errorWord>"</errorWord>
      <group>L1_Format</group>
      <groupName>格式问题</groupName>
      <ability>L2_HalfPunc_CN</ability>
      <abilityName>全半角问题</abilityName>
      <candidateList>
        <item>”</item>
      </candidateList>
      <explain>文本全半角错误。</explain>
      <paraID>534F5E31</paraID>
      <start>164</start>
      <end>165</end>
      <status>modified</status>
      <modifiedWord>”</modifiedWord>
      <trackRevisions>false</trackRevisions>
    </reviewItem>
    <reviewItem>
      <errorID>b24543b7-97a3-4e63-b441-eb5bef642e4e</errorID>
      <errorWord>"</errorWord>
      <group>L1_Format</group>
      <groupName>格式问题</groupName>
      <ability>L2_HalfPunc_CN</ability>
      <abilityName>全半角问题</abilityName>
      <candidateList>
        <item>“</item>
      </candidateList>
      <explain>文本全半角错误。</explain>
      <paraID>73E60EF4</paraID>
      <start>43</start>
      <end>44</end>
      <status>modified</status>
      <modifiedWord>“</modifiedWord>
      <trackRevisions>false</trackRevisions>
    </reviewItem>
    <reviewItem>
      <errorID>7c00c904-738e-4a57-a6d2-f2394e8174ae</errorID>
      <errorWord>"</errorWord>
      <group>L1_Format</group>
      <groupName>格式问题</groupName>
      <ability>L2_HalfPunc_CN</ability>
      <abilityName>全半角问题</abilityName>
      <candidateList>
        <item>”</item>
      </candidateList>
      <explain>文本全半角错误。</explain>
      <paraID>73E60EF4</paraID>
      <start>48</start>
      <end>49</end>
      <status>modified</status>
      <modifiedWord>”</modifiedWord>
      <trackRevisions>false</trackRevisions>
    </reviewItem>
    <reviewItem>
      <errorID>7b9d72c1-6b3c-4032-b91a-d39859aa0eea</errorID>
      <errorWord>"</errorWord>
      <group>L1_Format</group>
      <groupName>格式问题</groupName>
      <ability>L2_HalfPunc_CN</ability>
      <abilityName>全半角问题</abilityName>
      <candidateList>
        <item>“</item>
      </candidateList>
      <explain>文本全半角错误。</explain>
      <paraID>73E60EF4</paraID>
      <start>71</start>
      <end>72</end>
      <status>modified</status>
      <modifiedWord>“</modifiedWord>
      <trackRevisions>false</trackRevisions>
    </reviewItem>
    <reviewItem>
      <errorID>d395a223-3a09-48a1-818d-d175b657a8b1</errorID>
      <errorWord>"</errorWord>
      <group>L1_Format</group>
      <groupName>格式问题</groupName>
      <ability>L2_HalfPunc_CN</ability>
      <abilityName>全半角问题</abilityName>
      <candidateList>
        <item>”</item>
      </candidateList>
      <explain>文本全半角错误。</explain>
      <paraID>73E60EF4</paraID>
      <start>79</start>
      <end>80</end>
      <status>modified</status>
      <modifiedWord>”</modifiedWord>
      <trackRevisions>false</trackRevisions>
    </reviewItem>
    <reviewItem>
      <errorID>7f4b0a0a-c932-49d1-a42f-6f52ebd0e418</errorID>
      <errorWord>"</errorWord>
      <group>L1_Format</group>
      <groupName>格式问题</groupName>
      <ability>L2_HalfPunc_CN</ability>
      <abilityName>全半角问题</abilityName>
      <candidateList>
        <item>“</item>
      </candidateList>
      <explain>文本全半角错误。</explain>
      <paraID>73E60EF4</paraID>
      <start>86</start>
      <end>87</end>
      <status>modified</status>
      <modifiedWord>“</modifiedWord>
      <trackRevisions>false</trackRevisions>
    </reviewItem>
    <reviewItem>
      <errorID>4e132dec-fac0-4b17-8321-f58184d039aa</errorID>
      <errorWord>"</errorWord>
      <group>L1_Format</group>
      <groupName>格式问题</groupName>
      <ability>L2_HalfPunc_CN</ability>
      <abilityName>全半角问题</abilityName>
      <candidateList>
        <item>”</item>
      </candidateList>
      <explain>文本全半角错误。</explain>
      <paraID>73E60EF4</paraID>
      <start>92</start>
      <end>93</end>
      <status>modified</status>
      <modifiedWord>”</modifiedWord>
      <trackRevisions>false</trackRevisions>
    </reviewItem>
    <reviewItem>
      <errorID>0f4fc27a-2dd8-47b4-a975-f87b3b132949</errorID>
      <errorWord>"</errorWord>
      <group>L1_Format</group>
      <groupName>格式问题</groupName>
      <ability>L2_HalfPunc_CN</ability>
      <abilityName>全半角问题</abilityName>
      <candidateList>
        <item>“</item>
      </candidateList>
      <explain>文本全半角错误。</explain>
      <paraID>73E60EF4</paraID>
      <start>115</start>
      <end>116</end>
      <status>modified</status>
      <modifiedWord>“</modifiedWord>
      <trackRevisions>false</trackRevisions>
    </reviewItem>
    <reviewItem>
      <errorID>f019b2ff-1331-464a-ac81-53ce97904680</errorID>
      <errorWord>"</errorWord>
      <group>L1_Format</group>
      <groupName>格式问题</groupName>
      <ability>L2_HalfPunc_CN</ability>
      <abilityName>全半角问题</abilityName>
      <candidateList>
        <item>”</item>
      </candidateList>
      <explain>文本全半角错误。</explain>
      <paraID>73E60EF4</paraID>
      <start>119</start>
      <end>120</end>
      <status>modified</status>
      <modifiedWord>”</modifiedWord>
      <trackRevisions>false</trackRevisions>
    </reviewItem>
    <reviewItem>
      <errorID>b6090d18-48e0-4717-bf62-4ac5d8b64c8f</errorID>
      <errorWord>"</errorWord>
      <group>L1_Format</group>
      <groupName>格式问题</groupName>
      <ability>L2_HalfPunc_CN</ability>
      <abilityName>全半角问题</abilityName>
      <candidateList>
        <item>“</item>
      </candidateList>
      <explain>文本全半角错误。</explain>
      <paraID>73E60EF4</paraID>
      <start>147</start>
      <end>148</end>
      <status>modified</status>
      <modifiedWord>“</modifiedWord>
      <trackRevisions>false</trackRevisions>
    </reviewItem>
    <reviewItem>
      <errorID>f3ea21d1-5d60-4505-aacf-dcc4067f2e37</errorID>
      <errorWord>"</errorWord>
      <group>L1_Format</group>
      <groupName>格式问题</groupName>
      <ability>L2_HalfPunc_CN</ability>
      <abilityName>全半角问题</abilityName>
      <candidateList>
        <item>”</item>
      </candidateList>
      <explain>文本全半角错误。</explain>
      <paraID>73E60EF4</paraID>
      <start>150</start>
      <end>151</end>
      <status>modified</status>
      <modifiedWord>”</modifiedWord>
      <trackRevisions>false</trackRevisions>
    </reviewItem>
    <reviewItem>
      <errorID>1cdb7f9c-d779-4218-81b4-62fecfa17a4c</errorID>
      <errorWord>"</errorWord>
      <group>L1_Format</group>
      <groupName>格式问题</groupName>
      <ability>L2_HalfPunc_CN</ability>
      <abilityName>全半角问题</abilityName>
      <candidateList>
        <item>“</item>
      </candidateList>
      <explain>文本全半角错误。</explain>
      <paraID>4A7F4899</paraID>
      <start>46</start>
      <end>47</end>
      <status>modified</status>
      <modifiedWord>“</modifiedWord>
      <trackRevisions>false</trackRevisions>
    </reviewItem>
    <reviewItem>
      <errorID>51f42e2e-f551-44c7-ac38-625d9d5a6ef1</errorID>
      <errorWord>"</errorWord>
      <group>L1_Format</group>
      <groupName>格式问题</groupName>
      <ability>L2_HalfPunc_CN</ability>
      <abilityName>全半角问题</abilityName>
      <candidateList>
        <item>”</item>
      </candidateList>
      <explain>文本全半角错误。</explain>
      <paraID>4A7F4899</paraID>
      <start>55</start>
      <end>56</end>
      <status>modified</status>
      <modifiedWord>”</modifiedWord>
      <trackRevisions>false</trackRevisions>
    </reviewItem>
    <reviewItem>
      <errorID>e89f1a35-22e1-4134-a233-e48137967535</errorID>
      <errorWord>"</errorWord>
      <group>L1_Format</group>
      <groupName>格式问题</groupName>
      <ability>L2_HalfPunc_CN</ability>
      <abilityName>全半角问题</abilityName>
      <candidateList>
        <item>“</item>
      </candidateList>
      <explain>文本全半角错误。</explain>
      <paraID>4A7F4899</paraID>
      <start>138</start>
      <end>139</end>
      <status>modified</status>
      <modifiedWord>“</modifiedWord>
      <trackRevisions>false</trackRevisions>
    </reviewItem>
    <reviewItem>
      <errorID>9402c567-9e62-4cca-9188-ba049c609e7d</errorID>
      <errorWord>"</errorWord>
      <group>L1_Format</group>
      <groupName>格式问题</groupName>
      <ability>L2_HalfPunc_CN</ability>
      <abilityName>全半角问题</abilityName>
      <candidateList>
        <item>”</item>
      </candidateList>
      <explain>文本全半角错误。</explain>
      <paraID>4A7F4899</paraID>
      <start>146</start>
      <end>147</end>
      <status>modified</status>
      <modifiedWord>”</modifiedWord>
      <trackRevisions>false</trackRevisions>
    </reviewItem>
    <reviewItem>
      <errorID>02055dc6-a97d-43bf-8094-2df12cdcec86</errorID>
      <errorWord>"</errorWord>
      <group>L1_Format</group>
      <groupName>格式问题</groupName>
      <ability>L2_HalfPunc_CN</ability>
      <abilityName>全半角问题</abilityName>
      <candidateList>
        <item>“</item>
      </candidateList>
      <explain>文本全半角错误。</explain>
      <paraID>4A7F4899</paraID>
      <start>151</start>
      <end>152</end>
      <status>modified</status>
      <modifiedWord>“</modifiedWord>
      <trackRevisions>false</trackRevisions>
    </reviewItem>
    <reviewItem>
      <errorID>ad4c5d71-921c-4c02-94b7-fa6ae804a702</errorID>
      <errorWord>"</errorWord>
      <group>L1_Format</group>
      <groupName>格式问题</groupName>
      <ability>L2_HalfPunc_CN</ability>
      <abilityName>全半角问题</abilityName>
      <candidateList>
        <item>”</item>
      </candidateList>
      <explain>文本全半角错误。</explain>
      <paraID>4A7F4899</paraID>
      <start>156</start>
      <end>157</end>
      <status>modified</status>
      <modifiedWord>”</modifiedWord>
      <trackRevisions>false</trackRevisions>
    </reviewItem>
    <reviewItem>
      <errorID>566af16a-c1d0-412d-9fc0-dd95ca849b7e</errorID>
      <errorWord>"</errorWord>
      <group>L1_Format</group>
      <groupName>格式问题</groupName>
      <ability>L2_HalfPunc_CN</ability>
      <abilityName>全半角问题</abilityName>
      <candidateList>
        <item>“</item>
      </candidateList>
      <explain>文本全半角错误。</explain>
      <paraID>1C793C15</paraID>
      <start>121</start>
      <end>122</end>
      <status>modified</status>
      <modifiedWord>“</modifiedWord>
      <trackRevisions>false</trackRevisions>
    </reviewItem>
    <reviewItem>
      <errorID>fa999fe1-3139-44fc-bb0d-1fb44fd70ef6</errorID>
      <errorWord>"</errorWord>
      <group>L1_Format</group>
      <groupName>格式问题</groupName>
      <ability>L2_HalfPunc_CN</ability>
      <abilityName>全半角问题</abilityName>
      <candidateList>
        <item>”</item>
      </candidateList>
      <explain>文本全半角错误。</explain>
      <paraID>1C793C15</paraID>
      <start>125</start>
      <end>126</end>
      <status>modified</status>
      <modifiedWord>”</modifiedWord>
      <trackRevisions>false</trackRevisions>
    </reviewItem>
    <reviewItem>
      <errorID>42155e7f-62ba-41b6-8efb-3067b2d51729</errorID>
      <errorWord>1980年代</errorWord>
      <group>L1_Knowledge</group>
      <groupName>知识性问题</groupName>
      <ability>L2_Time</ability>
      <abilityName>日期时间</abilityName>
      <candidateList>
        <item>20世纪80年代</item>
      </candidateList>
      <explain>年代表述建议使用世纪+年代的格式。</explain>
      <paraID>1C793C15</paraID>
      <start>153</start>
      <end>159</end>
      <status>unmodified</status>
      <modifiedWord/>
      <trackRevisions>false</trackRevisions>
    </reviewItem>
    <reviewItem>
      <errorID>fa0b4a17-84b6-46f1-9cb4-b838c7301760</errorID>
      <errorWord>"</errorWord>
      <group>L1_Format</group>
      <groupName>格式问题</groupName>
      <ability>L2_HalfPunc_CN</ability>
      <abilityName>全半角问题</abilityName>
      <candidateList>
        <item>“</item>
      </candidateList>
      <explain>文本全半角错误。</explain>
      <paraID>23496E6D</paraID>
      <start>44</start>
      <end>45</end>
      <status>modified</status>
      <modifiedWord>“</modifiedWord>
      <trackRevisions>false</trackRevisions>
    </reviewItem>
    <reviewItem>
      <errorID>380351f7-96f9-4179-98d5-7f308bd31924</errorID>
      <errorWord>"</errorWord>
      <group>L1_Format</group>
      <groupName>格式问题</groupName>
      <ability>L2_HalfPunc_CN</ability>
      <abilityName>全半角问题</abilityName>
      <candidateList>
        <item>”</item>
      </candidateList>
      <explain>文本全半角错误。</explain>
      <paraID>23496E6D</paraID>
      <start>74</start>
      <end>75</end>
      <status>modified</status>
      <modifiedWord>”</modifiedWord>
      <trackRevisions>false</trackRevisions>
    </reviewItem>
    <reviewItem>
      <errorID>c72289dc-8267-4cfc-894c-4bc28dd88f47</errorID>
      <errorWord>"</errorWord>
      <group>L1_Format</group>
      <groupName>格式问题</groupName>
      <ability>L2_HalfPunc_CN</ability>
      <abilityName>全半角问题</abilityName>
      <candidateList>
        <item>“</item>
      </candidateList>
      <explain>文本全半角错误。</explain>
      <paraID>23496E6D</paraID>
      <start>88</start>
      <end>89</end>
      <status>modified</status>
      <modifiedWord>“</modifiedWord>
      <trackRevisions>false</trackRevisions>
    </reviewItem>
    <reviewItem>
      <errorID>c2be9b9d-4c08-4da5-a1e9-7861e1bd6171</errorID>
      <errorWord>"</errorWord>
      <group>L1_Format</group>
      <groupName>格式问题</groupName>
      <ability>L2_HalfPunc_CN</ability>
      <abilityName>全半角问题</abilityName>
      <candidateList>
        <item>”</item>
      </candidateList>
      <explain>文本全半角错误。</explain>
      <paraID>23496E6D</paraID>
      <start>93</start>
      <end>94</end>
      <status>modified</status>
      <modifiedWord>”</modifiedWord>
      <trackRevisions>false</trackRevisions>
    </reviewItem>
    <reviewItem>
      <errorID>705a903b-d161-4f14-bf22-0cd53df4cd81</errorID>
      <errorWord>1980年代</errorWord>
      <group>L1_Knowledge</group>
      <groupName>知识性问题</groupName>
      <ability>L2_Time</ability>
      <abilityName>日期时间</abilityName>
      <candidateList>
        <item>20世纪80年代</item>
      </candidateList>
      <explain>年代表述建议使用世纪+年代的格式。</explain>
      <paraID>3345222B</paraID>
      <start>10</start>
      <end>16</end>
      <status>unmodified</status>
      <modifiedWord/>
      <trackRevisions>false</trackRevisions>
    </reviewItem>
    <reviewItem>
      <errorID>967d0a1f-ea8d-4e1d-b4ec-dec8f22a2bf0</errorID>
      <errorWord>"</errorWord>
      <group>L1_Format</group>
      <groupName>格式问题</groupName>
      <ability>L2_HalfPunc_CN</ability>
      <abilityName>全半角问题</abilityName>
      <candidateList>
        <item>“</item>
      </candidateList>
      <explain>文本全半角错误。</explain>
      <paraID>3345222B</paraID>
      <start>82</start>
      <end>83</end>
      <status>modified</status>
      <modifiedWord>“</modifiedWord>
      <trackRevisions>false</trackRevisions>
    </reviewItem>
    <reviewItem>
      <errorID>5a0322a9-09bc-43c9-9785-35edb26f26d4</errorID>
      <errorWord>"</errorWord>
      <group>L1_Format</group>
      <groupName>格式问题</groupName>
      <ability>L2_HalfPunc_CN</ability>
      <abilityName>全半角问题</abilityName>
      <candidateList>
        <item>”</item>
      </candidateList>
      <explain>文本全半角错误。</explain>
      <paraID>3345222B</paraID>
      <start>85</start>
      <end>86</end>
      <status>modified</status>
      <modifiedWord>”</modifiedWord>
      <trackRevisions>false</trackRevisions>
    </reviewItem>
    <reviewItem>
      <errorID>302b9ca9-7636-498c-93ae-568eaeea2f53</errorID>
      <errorWord>"</errorWord>
      <group>L1_Format</group>
      <groupName>格式问题</groupName>
      <ability>L2_HalfPunc_CN</ability>
      <abilityName>全半角问题</abilityName>
      <candidateList>
        <item>“</item>
      </candidateList>
      <explain>文本全半角错误。</explain>
      <paraID>3345222B</paraID>
      <start>88</start>
      <end>89</end>
      <status>modified</status>
      <modifiedWord>“</modifiedWord>
      <trackRevisions>false</trackRevisions>
    </reviewItem>
    <reviewItem>
      <errorID>3cb8f92d-9607-43f2-b6b4-10abc644830b</errorID>
      <errorWord>"</errorWord>
      <group>L1_Format</group>
      <groupName>格式问题</groupName>
      <ability>L2_HalfPunc_CN</ability>
      <abilityName>全半角问题</abilityName>
      <candidateList>
        <item>”</item>
      </candidateList>
      <explain>文本全半角错误。</explain>
      <paraID>3345222B</paraID>
      <start>91</start>
      <end>92</end>
      <status>modified</status>
      <modifiedWord>”</modifiedWord>
      <trackRevisions>false</trackRevisions>
    </reviewItem>
    <reviewItem>
      <errorID>ab5e5144-7865-4c1e-a501-c6aeadfd46ab</errorID>
      <errorWord>"</errorWord>
      <group>L1_Format</group>
      <groupName>格式问题</groupName>
      <ability>L2_HalfPunc_CN</ability>
      <abilityName>全半角问题</abilityName>
      <candidateList>
        <item>“</item>
      </candidateList>
      <explain>文本全半角错误。</explain>
      <paraID>3345222B</paraID>
      <start>93</start>
      <end>94</end>
      <status>modified</status>
      <modifiedWord>“</modifiedWord>
      <trackRevisions>false</trackRevisions>
    </reviewItem>
    <reviewItem>
      <errorID>de4957d2-0c2f-4ea8-baf0-2cabb96ab932</errorID>
      <errorWord>"</errorWord>
      <group>L1_Format</group>
      <groupName>格式问题</groupName>
      <ability>L2_HalfPunc_CN</ability>
      <abilityName>全半角问题</abilityName>
      <candidateList>
        <item>”</item>
      </candidateList>
      <explain>文本全半角错误。</explain>
      <paraID>3345222B</paraID>
      <start>96</start>
      <end>97</end>
      <status>modified</status>
      <modifiedWord>”</modifiedWord>
      <trackRevisions>false</trackRevisions>
    </reviewItem>
    <reviewItem>
      <errorID>b186f780-4d73-4b01-ae1d-75fa2bca3d18</errorID>
      <errorWord>"</errorWord>
      <group>L1_Format</group>
      <groupName>格式问题</groupName>
      <ability>L2_HalfPunc_CN</ability>
      <abilityName>全半角问题</abilityName>
      <candidateList>
        <item>“</item>
      </candidateList>
      <explain>文本全半角错误。</explain>
      <paraID>3345222B</paraID>
      <start>175</start>
      <end>176</end>
      <status>modified</status>
      <modifiedWord>“</modifiedWord>
      <trackRevisions>false</trackRevisions>
    </reviewItem>
    <reviewItem>
      <errorID>c2f3eb66-7060-41f1-82f0-6bcb485b3c58</errorID>
      <errorWord>"</errorWord>
      <group>L1_Format</group>
      <groupName>格式问题</groupName>
      <ability>L2_HalfPunc_CN</ability>
      <abilityName>全半角问题</abilityName>
      <candidateList>
        <item>”</item>
      </candidateList>
      <explain>文本全半角错误。</explain>
      <paraID>3345222B</paraID>
      <start>178</start>
      <end>179</end>
      <status>modified</status>
      <modifiedWord>”</modifiedWord>
      <trackRevisions>false</trackRevisions>
    </reviewItem>
    <reviewItem>
      <errorID>4bd98727-d05b-4e51-8e6b-f3931a48f3b8</errorID>
      <errorWord>"</errorWord>
      <group>L1_Format</group>
      <groupName>格式问题</groupName>
      <ability>L2_HalfPunc_CN</ability>
      <abilityName>全半角问题</abilityName>
      <candidateList>
        <item>“</item>
      </candidateList>
      <explain>文本全半角错误。</explain>
      <paraID>3345222B</paraID>
      <start>205</start>
      <end>206</end>
      <status>modified</status>
      <modifiedWord>“</modifiedWord>
      <trackRevisions>false</trackRevisions>
    </reviewItem>
    <reviewItem>
      <errorID>6b6a0c97-663e-487f-be37-61a653a2439f</errorID>
      <errorWord>"</errorWord>
      <group>L1_Format</group>
      <groupName>格式问题</groupName>
      <ability>L2_HalfPunc_CN</ability>
      <abilityName>全半角问题</abilityName>
      <candidateList>
        <item>”</item>
      </candidateList>
      <explain>文本全半角错误。</explain>
      <paraID>3345222B</paraID>
      <start>208</start>
      <end>209</end>
      <status>modified</status>
      <modifiedWord>”</modifiedWord>
      <trackRevisions>false</trackRevisions>
    </reviewItem>
    <reviewItem>
      <errorID>9636e114-953f-4cac-b7b5-c3dc02e30b3a</errorID>
      <errorWord>"</errorWord>
      <group>L1_Format</group>
      <groupName>格式问题</groupName>
      <ability>L2_HalfPunc_CN</ability>
      <abilityName>全半角问题</abilityName>
      <candidateList>
        <item>“</item>
      </candidateList>
      <explain>文本全半角错误。</explain>
      <paraID>3345222B</paraID>
      <start>255</start>
      <end>256</end>
      <status>modified</status>
      <modifiedWord>“</modifiedWord>
      <trackRevisions>false</trackRevisions>
    </reviewItem>
    <reviewItem>
      <errorID>dd1ba35a-4d59-4693-8819-18a92ac6db10</errorID>
      <errorWord>"</errorWord>
      <group>L1_Format</group>
      <groupName>格式问题</groupName>
      <ability>L2_HalfPunc_CN</ability>
      <abilityName>全半角问题</abilityName>
      <candidateList>
        <item>”</item>
      </candidateList>
      <explain>文本全半角错误。</explain>
      <paraID>3345222B</paraID>
      <start>260</start>
      <end>261</end>
      <status>modified</status>
      <modifiedWord>”</modifiedWord>
      <trackRevisions>false</trackRevisions>
    </reviewItem>
    <reviewItem>
      <errorID>02cd7b6c-b44a-4a6e-a8ae-df79b7bbf5be</errorID>
      <errorWord>"</errorWord>
      <group>L1_Format</group>
      <groupName>格式问题</groupName>
      <ability>L2_HalfPunc_CN</ability>
      <abilityName>全半角问题</abilityName>
      <candidateList>
        <item>“</item>
      </candidateList>
      <explain>文本全半角错误。</explain>
      <paraID>3345222B</paraID>
      <start>263</start>
      <end>264</end>
      <status>modified</status>
      <modifiedWord>“</modifiedWord>
      <trackRevisions>false</trackRevisions>
    </reviewItem>
    <reviewItem>
      <errorID>c863fa61-c2da-4d76-b9e6-6d19cf1b3b60</errorID>
      <errorWord>"</errorWord>
      <group>L1_Format</group>
      <groupName>格式问题</groupName>
      <ability>L2_HalfPunc_CN</ability>
      <abilityName>全半角问题</abilityName>
      <candidateList>
        <item>”</item>
      </candidateList>
      <explain>文本全半角错误。</explain>
      <paraID>3345222B</paraID>
      <start>266</start>
      <end>267</end>
      <status>modified</status>
      <modifiedWord>”</modifiedWord>
      <trackRevisions>false</trackRevisions>
    </reviewItem>
    <reviewItem>
      <errorID>3b3afcd2-5ab7-450a-bffc-b497de188e57</errorID>
      <errorWord>"</errorWord>
      <group>L1_Format</group>
      <groupName>格式问题</groupName>
      <ability>L2_HalfPunc_CN</ability>
      <abilityName>全半角问题</abilityName>
      <candidateList>
        <item>“</item>
      </candidateList>
      <explain>文本全半角错误。</explain>
      <paraID>3345222B</paraID>
      <start>268</start>
      <end>269</end>
      <status>modified</status>
      <modifiedWord>“</modifiedWord>
      <trackRevisions>false</trackRevisions>
    </reviewItem>
    <reviewItem>
      <errorID>b5c4a533-ae84-40fb-a306-81aa4ada75b2</errorID>
      <errorWord>"</errorWord>
      <group>L1_Format</group>
      <groupName>格式问题</groupName>
      <ability>L2_HalfPunc_CN</ability>
      <abilityName>全半角问题</abilityName>
      <candidateList>
        <item>”</item>
      </candidateList>
      <explain>文本全半角错误。</explain>
      <paraID>3345222B</paraID>
      <start>273</start>
      <end>274</end>
      <status>modified</status>
      <modifiedWord>”</modifiedWord>
      <trackRevisions>false</trackRevisions>
    </reviewItem>
    <reviewItem>
      <errorID>785b2d00-0a1e-4e78-976e-28d84033c3b4</errorID>
      <errorWord>"</errorWord>
      <group>L1_Format</group>
      <groupName>格式问题</groupName>
      <ability>L2_HalfPunc_CN</ability>
      <abilityName>全半角问题</abilityName>
      <candidateList>
        <item>“</item>
      </candidateList>
      <explain>文本全半角错误。</explain>
      <paraID>3345222B</paraID>
      <start>276</start>
      <end>277</end>
      <status>modified</status>
      <modifiedWord>“</modifiedWord>
      <trackRevisions>false</trackRevisions>
    </reviewItem>
    <reviewItem>
      <errorID>432cd1f9-b47d-4bbf-b7ad-3e8211905db3</errorID>
      <errorWord>"</errorWord>
      <group>L1_Format</group>
      <groupName>格式问题</groupName>
      <ability>L2_HalfPunc_CN</ability>
      <abilityName>全半角问题</abilityName>
      <candidateList>
        <item>”</item>
      </candidateList>
      <explain>文本全半角错误。</explain>
      <paraID>3345222B</paraID>
      <start>280</start>
      <end>281</end>
      <status>modified</status>
      <modifiedWord>”</modifiedWord>
      <trackRevisions>false</trackRevisions>
    </reviewItem>
    <reviewItem>
      <errorID>4141d7f4-a5e9-4203-b280-e44c94496b42</errorID>
      <errorWord>"</errorWord>
      <group>L1_Format</group>
      <groupName>格式问题</groupName>
      <ability>L2_HalfPunc_CN</ability>
      <abilityName>全半角问题</abilityName>
      <candidateList>
        <item>“</item>
      </candidateList>
      <explain>文本全半角错误。</explain>
      <paraID>68465EB6</paraID>
      <start>91</start>
      <end>92</end>
      <status>modified</status>
      <modifiedWord>“</modifiedWord>
      <trackRevisions>false</trackRevisions>
    </reviewItem>
    <reviewItem>
      <errorID>18cf25a9-6a57-445e-a5d7-9c73cd60d39a</errorID>
      <errorWord>"</errorWord>
      <group>L1_Format</group>
      <groupName>格式问题</groupName>
      <ability>L2_HalfPunc_CN</ability>
      <abilityName>全半角问题</abilityName>
      <candidateList>
        <item>”</item>
      </candidateList>
      <explain>文本全半角错误。</explain>
      <paraID>68465EB6</paraID>
      <start>98</start>
      <end>99</end>
      <status>modified</status>
      <modifiedWord>”</modifiedWord>
      <trackRevisions>false</trackRevisions>
    </reviewItem>
    <reviewItem>
      <errorID>8d8d9154-6d62-4c9b-931e-0ed5ad3fa6e3</errorID>
      <errorWord>"</errorWord>
      <group>L1_Format</group>
      <groupName>格式问题</groupName>
      <ability>L2_HalfPunc_CN</ability>
      <abilityName>全半角问题</abilityName>
      <candidateList>
        <item>“</item>
      </candidateList>
      <explain>文本全半角错误。</explain>
      <paraID>68465EB6</paraID>
      <start>106</start>
      <end>107</end>
      <status>modified</status>
      <modifiedWord>“</modifiedWord>
      <trackRevisions>false</trackRevisions>
    </reviewItem>
    <reviewItem>
      <errorID>d09a5712-d4a5-4284-96af-306515baddce</errorID>
      <errorWord>"</errorWord>
      <group>L1_Format</group>
      <groupName>格式问题</groupName>
      <ability>L2_HalfPunc_CN</ability>
      <abilityName>全半角问题</abilityName>
      <candidateList>
        <item>”</item>
      </candidateList>
      <explain>文本全半角错误。</explain>
      <paraID>68465EB6</paraID>
      <start>111</start>
      <end>112</end>
      <status>modified</status>
      <modifiedWord>”</modifiedWord>
      <trackRevisions>false</trackRevisions>
    </reviewItem>
    <reviewItem>
      <errorID>83eff3af-852d-4a43-aacf-9a7bb5ada8a3</errorID>
      <errorWord>"</errorWord>
      <group>L1_Format</group>
      <groupName>格式问题</groupName>
      <ability>L2_HalfPunc_CN</ability>
      <abilityName>全半角问题</abilityName>
      <candidateList>
        <item>“</item>
      </candidateList>
      <explain>文本全半角错误。</explain>
      <paraID>68465EB6</paraID>
      <start>157</start>
      <end>158</end>
      <status>modified</status>
      <modifiedWord>“</modifiedWord>
      <trackRevisions>false</trackRevisions>
    </reviewItem>
    <reviewItem>
      <errorID>247756ad-204a-4884-8c9e-d8c58442d137</errorID>
      <errorWord>"</errorWord>
      <group>L1_Format</group>
      <groupName>格式问题</groupName>
      <ability>L2_HalfPunc_CN</ability>
      <abilityName>全半角问题</abilityName>
      <candidateList>
        <item>”</item>
      </candidateList>
      <explain>文本全半角错误。</explain>
      <paraID>68465EB6</paraID>
      <start>162</start>
      <end>163</end>
      <status>modified</status>
      <modifiedWord>”</modifiedWord>
      <trackRevisions>false</trackRevisions>
    </reviewItem>
    <reviewItem>
      <errorID>326d6c4b-1b34-4d1c-bb96-0914afb4c9d4</errorID>
      <errorWord>"</errorWord>
      <group>L1_Format</group>
      <groupName>格式问题</groupName>
      <ability>L2_HalfPunc_CN</ability>
      <abilityName>全半角问题</abilityName>
      <candidateList>
        <item>“</item>
      </candidateList>
      <explain>文本全半角错误。</explain>
      <paraID>640D6143</paraID>
      <start>4</start>
      <end>5</end>
      <status>modified</status>
      <modifiedWord>“</modifiedWord>
      <trackRevisions>false</trackRevisions>
    </reviewItem>
    <reviewItem>
      <errorID>4434d1d2-5b1f-4093-bd25-2f6cabd1005d</errorID>
      <errorWord>"</errorWord>
      <group>L1_Format</group>
      <groupName>格式问题</groupName>
      <ability>L2_HalfPunc_CN</ability>
      <abilityName>全半角问题</abilityName>
      <candidateList>
        <item>”</item>
      </candidateList>
      <explain>文本全半角错误。</explain>
      <paraID>640D6143</paraID>
      <start>9</start>
      <end>10</end>
      <status>modified</status>
      <modifiedWord>”</modifiedWord>
      <trackRevisions>false</trackRevisions>
    </reviewItem>
    <reviewItem>
      <errorID>160affdb-bd1e-4ebe-b0e6-d90070708bad</errorID>
      <errorWord>"</errorWord>
      <group>L1_Format</group>
      <groupName>格式问题</groupName>
      <ability>L2_HalfPunc_CN</ability>
      <abilityName>全半角问题</abilityName>
      <candidateList>
        <item>“</item>
      </candidateList>
      <explain>文本全半角错误。</explain>
      <paraID>640D6143</paraID>
      <start>18</start>
      <end>19</end>
      <status>modified</status>
      <modifiedWord>“</modifiedWord>
      <trackRevisions>false</trackRevisions>
    </reviewItem>
    <reviewItem>
      <errorID>9d6e76a4-0f39-46c7-bb4a-ab718123b9bd</errorID>
      <errorWord>"</errorWord>
      <group>L1_Format</group>
      <groupName>格式问题</groupName>
      <ability>L2_HalfPunc_CN</ability>
      <abilityName>全半角问题</abilityName>
      <candidateList>
        <item>”</item>
      </candidateList>
      <explain>文本全半角错误。</explain>
      <paraID>640D6143</paraID>
      <start>23</start>
      <end>24</end>
      <status>modified</status>
      <modifiedWord>”</modifiedWord>
      <trackRevisions>false</trackRevisions>
    </reviewItem>
    <reviewItem>
      <errorID>4e80cc81-7c34-465e-9548-eafba9010ad4</errorID>
      <errorWord>"</errorWord>
      <group>L1_Format</group>
      <groupName>格式问题</groupName>
      <ability>L2_HalfPunc_CN</ability>
      <abilityName>全半角问题</abilityName>
      <candidateList>
        <item>“</item>
      </candidateList>
      <explain>文本全半角错误。</explain>
      <paraID>640D6143</paraID>
      <start>35</start>
      <end>36</end>
      <status>modified</status>
      <modifiedWord>“</modifiedWord>
      <trackRevisions>false</trackRevisions>
    </reviewItem>
    <reviewItem>
      <errorID>4b166f12-d0a6-4654-baf0-794f9b8b6999</errorID>
      <errorWord>"</errorWord>
      <group>L1_Format</group>
      <groupName>格式问题</groupName>
      <ability>L2_HalfPunc_CN</ability>
      <abilityName>全半角问题</abilityName>
      <candidateList>
        <item>”</item>
      </candidateList>
      <explain>文本全半角错误。</explain>
      <paraID>640D6143</paraID>
      <start>40</start>
      <end>41</end>
      <status>modified</status>
      <modifiedWord>”</modifiedWord>
      <trackRevisions>false</trackRevisions>
    </reviewItem>
    <reviewItem>
      <errorID>6fb71dc9-3cdf-414a-913b-724683d67c5b</errorID>
      <errorWord>"</errorWord>
      <group>L1_Format</group>
      <groupName>格式问题</groupName>
      <ability>L2_HalfPunc_CN</ability>
      <abilityName>全半角问题</abilityName>
      <candidateList>
        <item>“</item>
      </candidateList>
      <explain>文本全半角错误。</explain>
      <paraID>640D6143</paraID>
      <start>59</start>
      <end>60</end>
      <status>modified</status>
      <modifiedWord>“</modifiedWord>
      <trackRevisions>false</trackRevisions>
    </reviewItem>
    <reviewItem>
      <errorID>14c0cdb9-d7a7-4967-a439-98f5cef07c04</errorID>
      <errorWord>"</errorWord>
      <group>L1_Format</group>
      <groupName>格式问题</groupName>
      <ability>L2_HalfPunc_CN</ability>
      <abilityName>全半角问题</abilityName>
      <candidateList>
        <item>”</item>
      </candidateList>
      <explain>文本全半角错误。</explain>
      <paraID>640D6143</paraID>
      <start>64</start>
      <end>65</end>
      <status>modified</status>
      <modifiedWord>”</modifiedWord>
      <trackRevisions>false</trackRevisions>
    </reviewItem>
    <reviewItem>
      <errorID>258b6d6a-4670-4956-b1ce-e0440c3f86c9</errorID>
      <errorWord>-</errorWord>
      <group>L1_Format</group>
      <groupName>格式问题</groupName>
      <ability>L2_HalfPunc_CN</ability>
      <abilityName>全半角问题</abilityName>
      <candidateList>
        <item>－</item>
      </candidateList>
      <explain>文本全半角错误。</explain>
      <paraID>640D6143</paraID>
      <start>72</start>
      <end>73</end>
      <status>modified</status>
      <modifiedWord>－</modifiedWord>
      <trackRevisions>false</trackRevisions>
    </reviewItem>
    <reviewItem>
      <errorID>a5025096-2d97-4eda-a4e3-d911cc383a5b</errorID>
      <errorWord>"</errorWord>
      <group>L1_Format</group>
      <groupName>格式问题</groupName>
      <ability>L2_HalfPunc_CN</ability>
      <abilityName>全半角问题</abilityName>
      <candidateList>
        <item>“</item>
      </candidateList>
      <explain>文本全半角错误。</explain>
      <paraID>640D6143</paraID>
      <start>83</start>
      <end>84</end>
      <status>modified</status>
      <modifiedWord>“</modifiedWord>
      <trackRevisions>false</trackRevisions>
    </reviewItem>
    <reviewItem>
      <errorID>2255fcb5-a886-4878-89e6-7ec885961d87</errorID>
      <errorWord>"</errorWord>
      <group>L1_Format</group>
      <groupName>格式问题</groupName>
      <ability>L2_HalfPunc_CN</ability>
      <abilityName>全半角问题</abilityName>
      <candidateList>
        <item>”</item>
      </candidateList>
      <explain>文本全半角错误。</explain>
      <paraID>640D6143</paraID>
      <start>88</start>
      <end>89</end>
      <status>modified</status>
      <modifiedWord>”</modifiedWord>
      <trackRevisions>false</trackRevisions>
    </reviewItem>
    <reviewItem>
      <errorID>7f80bdc1-2d60-4edc-a711-ef1b35418434</errorID>
      <errorWord>-</errorWord>
      <group>L1_Format</group>
      <groupName>格式问题</groupName>
      <ability>L2_HalfPunc_CN</ability>
      <abilityName>全半角问题</abilityName>
      <candidateList>
        <item>－</item>
      </candidateList>
      <explain>文本全半角错误。</explain>
      <paraID>640D6143</paraID>
      <start>96</start>
      <end>97</end>
      <status>modified</status>
      <modifiedWord>－</modifiedWord>
      <trackRevisions>false</trackRevisions>
    </reviewItem>
    <reviewItem>
      <errorID>eb1bf7ee-6c1d-4b8e-b9f9-952ed4249bf1</errorID>
      <errorWord>"</errorWord>
      <group>L1_Format</group>
      <groupName>格式问题</groupName>
      <ability>L2_HalfPunc_CN</ability>
      <abilityName>全半角问题</abilityName>
      <candidateList>
        <item>“</item>
      </candidateList>
      <explain>文本全半角错误。</explain>
      <paraID>640D6143</paraID>
      <start>122</start>
      <end>123</end>
      <status>modified</status>
      <modifiedWord>“</modifiedWord>
      <trackRevisions>false</trackRevisions>
    </reviewItem>
    <reviewItem>
      <errorID>b505b503-04b1-4b94-a7a1-022dfdbba1bc</errorID>
      <errorWord>"</errorWord>
      <group>L1_Format</group>
      <groupName>格式问题</groupName>
      <ability>L2_HalfPunc_CN</ability>
      <abilityName>全半角问题</abilityName>
      <candidateList>
        <item>”</item>
      </candidateList>
      <explain>文本全半角错误。</explain>
      <paraID>640D6143</paraID>
      <start>128</start>
      <end>129</end>
      <status>modified</status>
      <modifiedWord>”</modifiedWord>
      <trackRevisions>false</trackRevisions>
    </reviewItem>
    <reviewItem>
      <errorID>a4801595-a4e7-4991-b3da-4c8ac7aea9d9</errorID>
      <errorWord>"</errorWord>
      <group>L1_Format</group>
      <groupName>格式问题</groupName>
      <ability>L2_HalfPunc_CN</ability>
      <abilityName>全半角问题</abilityName>
      <candidateList>
        <item>“</item>
      </candidateList>
      <explain>文本全半角错误。</explain>
      <paraID>640D6143</paraID>
      <start>147</start>
      <end>148</end>
      <status>modified</status>
      <modifiedWord>“</modifiedWord>
      <trackRevisions>false</trackRevisions>
    </reviewItem>
    <reviewItem>
      <errorID>fa47254c-49da-4395-9e30-c07304ec5290</errorID>
      <errorWord>"</errorWord>
      <group>L1_Format</group>
      <groupName>格式问题</groupName>
      <ability>L2_HalfPunc_CN</ability>
      <abilityName>全半角问题</abilityName>
      <candidateList>
        <item>”</item>
      </candidateList>
      <explain>文本全半角错误。</explain>
      <paraID>640D6143</paraID>
      <start>152</start>
      <end>153</end>
      <status>modified</status>
      <modifiedWord>”</modifiedWord>
      <trackRevisions>false</trackRevisions>
    </reviewItem>
    <reviewItem>
      <errorID>236240b1-03a4-433c-8488-648276fc7df1</errorID>
      <errorWord>1990年代</errorWord>
      <group>L1_Knowledge</group>
      <groupName>知识性问题</groupName>
      <ability>L2_Time</ability>
      <abilityName>日期时间</abilityName>
      <candidateList>
        <item>20世纪90年代</item>
      </candidateList>
      <explain>年代表述建议使用世纪+年代的格式。</explain>
      <paraID>640D6143</paraID>
      <start>202</start>
      <end>208</end>
      <status>unmodified</status>
      <modifiedWord/>
      <trackRevisions>false</trackRevisions>
    </reviewItem>
    <reviewItem>
      <errorID>8f29104b-cfe9-46a7-bf82-fd848ff18f28</errorID>
      <errorWord>1990年代</errorWord>
      <group>L1_Knowledge</group>
      <groupName>知识性问题</groupName>
      <ability>L2_Time</ability>
      <abilityName>日期时间</abilityName>
      <candidateList>
        <item>20世纪90年代</item>
      </candidateList>
      <explain>年代表述建议使用世纪+年代的格式。</explain>
      <paraID>6DAF0F32</paraID>
      <start>82</start>
      <end>88</end>
      <status>unmodified</status>
      <modifiedWord/>
      <trackRevisions>false</trackRevisions>
    </reviewItem>
    <reviewItem>
      <errorID>a724afa7-2549-4244-b1de-83ab0a633ad0</errorID>
      <errorWord>1990年代</errorWord>
      <group>L1_Knowledge</group>
      <groupName>知识性问题</groupName>
      <ability>L2_Time</ability>
      <abilityName>日期时间</abilityName>
      <candidateList>
        <item>20世纪90年代</item>
      </candidateList>
      <explain>年代表述建议使用世纪+年代的格式。</explain>
      <paraID>44553F68</paraID>
      <start>15</start>
      <end>21</end>
      <status>unmodified</status>
      <modifiedWord/>
      <trackRevisions>false</trackRevisions>
    </reviewItem>
    <reviewItem>
      <errorID>ce0890d4-f2dc-497f-b2d7-b563b9aaf237</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44553F68</paraID>
      <start>56</start>
      <end>62</end>
      <status>unmodified</status>
      <modifiedWord/>
      <trackRevisions>false</trackRevisions>
    </reviewItem>
    <reviewItem>
      <errorID>8f50f5b3-7bef-4dcc-8ed4-ac75bc13fa1e</errorID>
      <errorWord>"</errorWord>
      <group>L1_Format</group>
      <groupName>格式问题</groupName>
      <ability>L2_HalfPunc_CN</ability>
      <abilityName>全半角问题</abilityName>
      <candidateList>
        <item>“</item>
      </candidateList>
      <explain>文本全半角错误。</explain>
      <paraID>44553F68</paraID>
      <start>110</start>
      <end>111</end>
      <status>modified</status>
      <modifiedWord>“</modifiedWord>
      <trackRevisions>false</trackRevisions>
    </reviewItem>
    <reviewItem>
      <errorID>dcd3fcbe-421b-443e-887c-e95a57bd4e87</errorID>
      <errorWord>"</errorWord>
      <group>L1_Format</group>
      <groupName>格式问题</groupName>
      <ability>L2_HalfPunc_CN</ability>
      <abilityName>全半角问题</abilityName>
      <candidateList>
        <item>”</item>
      </candidateList>
      <explain>文本全半角错误。</explain>
      <paraID>44553F68</paraID>
      <start>115</start>
      <end>116</end>
      <status>modified</status>
      <modifiedWord>”</modifiedWord>
      <trackRevisions>false</trackRevisions>
    </reviewItem>
    <reviewItem>
      <errorID>3e4af5cb-b894-46e6-8695-61d535e14e88</errorID>
      <errorWord>,</errorWord>
      <group>L1_Format</group>
      <groupName>格式问题</groupName>
      <ability>L2_HalfPunc_CN</ability>
      <abilityName>全半角问题</abilityName>
      <candidateList>
        <item>，</item>
      </candidateList>
      <explain>文本全半角错误。</explain>
      <paraID>391D86C9</paraID>
      <start>24</start>
      <end>25</end>
      <status>modified</status>
      <modifiedWord>，</modifiedWord>
      <trackRevisions>false</trackRevisions>
    </reviewItem>
    <reviewItem>
      <errorID>03b7447f-7753-4a07-af44-79481308bbbd</errorID>
      <errorWord>,</errorWord>
      <group>L1_Format</group>
      <groupName>格式问题</groupName>
      <ability>L2_HalfPunc_CN</ability>
      <abilityName>全半角问题</abilityName>
      <candidateList>
        <item>，</item>
      </candidateList>
      <explain>文本全半角错误。</explain>
      <paraID>391D86C9</paraID>
      <start>32</start>
      <end>33</end>
      <status>modified</status>
      <modifiedWord>，</modifiedWord>
      <trackRevisions>false</trackRevisions>
    </reviewItem>
    <reviewItem>
      <errorID>79fb097b-a5fd-4895-b0ac-2392775eebc3</errorID>
      <errorWord>,</errorWord>
      <group>L1_Format</group>
      <groupName>格式问题</groupName>
      <ability>L2_HalfPunc_CN</ability>
      <abilityName>全半角问题</abilityName>
      <candidateList>
        <item>，</item>
      </candidateList>
      <explain>文本全半角错误。</explain>
      <paraID>5E7EB0D8</paraID>
      <start>33</start>
      <end>34</end>
      <status>modified</status>
      <modifiedWord>，</modifiedWord>
      <trackRevisions>false</trackRevisions>
    </reviewItem>
    <reviewItem>
      <errorID>f9791e2a-94b6-4c4c-b808-acf0bf0beb42</errorID>
      <errorWord>(</errorWord>
      <group>L1_Format</group>
      <groupName>格式问题</groupName>
      <ability>L2_HalfPunc_CN</ability>
      <abilityName>全半角问题</abilityName>
      <candidateList>
        <item>（</item>
      </candidateList>
      <explain>文本全半角错误。</explain>
      <paraID> B6C4A4D</paraID>
      <start>12</start>
      <end>13</end>
      <status>modified</status>
      <modifiedWord>（</modifiedWord>
      <trackRevisions>false</trackRevisions>
    </reviewItem>
    <reviewItem>
      <errorID>7a4ed6da-113b-4342-bf6c-c4b381ed53be</errorID>
      <errorWord>)</errorWord>
      <group>L1_Format</group>
      <groupName>格式问题</groupName>
      <ability>L2_HalfPunc_CN</ability>
      <abilityName>全半角问题</abilityName>
      <candidateList>
        <item>）</item>
      </candidateList>
      <explain>文本全半角错误。</explain>
      <paraID> B6C4A4D</paraID>
      <start>17</start>
      <end>18</end>
      <status>modified</status>
      <modifiedWord>）</modifiedWord>
      <trackRevisions>false</trackRevisions>
    </reviewItem>
    <reviewItem>
      <errorID>c5353bce-c068-43bb-99cd-e2ae00c54cce</errorID>
      <errorWord>1980年代</errorWord>
      <group>L1_Knowledge</group>
      <groupName>知识性问题</groupName>
      <ability>L2_Time</ability>
      <abilityName>日期时间</abilityName>
      <candidateList>
        <item>20世纪80年代</item>
      </candidateList>
      <explain>年代表述建议使用世纪+年代的格式。</explain>
      <paraID>44F76971</paraID>
      <start>37</start>
      <end>43</end>
      <status>unmodified</status>
      <modifiedWord/>
      <trackRevisions>false</trackRevisions>
    </reviewItem>
    <reviewItem>
      <errorID>cae48cad-b6c4-4a5b-bc55-a025c2eff1ad</errorID>
      <errorWord>1980年代</errorWord>
      <group>L1_Knowledge</group>
      <groupName>知识性问题</groupName>
      <ability>L2_Time</ability>
      <abilityName>日期时间</abilityName>
      <candidateList>
        <item>20世纪80年代</item>
      </candidateList>
      <explain>年代表述建议使用世纪+年代的格式。</explain>
      <paraID>44F76971</paraID>
      <start>124</start>
      <end>130</end>
      <status>unmodified</status>
      <modifiedWord/>
      <trackRevisions>false</trackRevisions>
    </reviewItem>
    <reviewItem>
      <errorID>e06fdb33-363e-4d1d-b6d4-ea36014c34f1</errorID>
      <errorWord>"</errorWord>
      <group>L1_Format</group>
      <groupName>格式问题</groupName>
      <ability>L2_HalfPunc_CN</ability>
      <abilityName>全半角问题</abilityName>
      <candidateList>
        <item>“</item>
      </candidateList>
      <explain>文本全半角错误。</explain>
      <paraID>44F76971</paraID>
      <start>153</start>
      <end>154</end>
      <status>modified</status>
      <modifiedWord>“</modifiedWord>
      <trackRevisions>false</trackRevisions>
    </reviewItem>
    <reviewItem>
      <errorID>dce5cada-f4f1-45b1-afd0-d379cfc7c0e8</errorID>
      <errorWord>"</errorWord>
      <group>L1_Format</group>
      <groupName>格式问题</groupName>
      <ability>L2_HalfPunc_CN</ability>
      <abilityName>全半角问题</abilityName>
      <candidateList>
        <item>”</item>
      </candidateList>
      <explain>文本全半角错误。</explain>
      <paraID>44F76971</paraID>
      <start>168</start>
      <end>169</end>
      <status>modified</status>
      <modifiedWord>”</modifiedWord>
      <trackRevisions>false</trackRevisions>
    </reviewItem>
    <reviewItem>
      <errorID>a1ea8c54-bbd3-47f3-9250-946b54a4c096</errorID>
      <errorWord>"</errorWord>
      <group>L1_Format</group>
      <groupName>格式问题</groupName>
      <ability>L2_HalfPunc_CN</ability>
      <abilityName>全半角问题</abilityName>
      <candidateList>
        <item>“</item>
      </candidateList>
      <explain>文本全半角错误。</explain>
      <paraID>44F76971</paraID>
      <start>179</start>
      <end>180</end>
      <status>modified</status>
      <modifiedWord>“</modifiedWord>
      <trackRevisions>false</trackRevisions>
    </reviewItem>
    <reviewItem>
      <errorID>5e173b85-b308-4360-9a7a-81d19538ac04</errorID>
      <errorWord>"</errorWord>
      <group>L1_Format</group>
      <groupName>格式问题</groupName>
      <ability>L2_HalfPunc_CN</ability>
      <abilityName>全半角问题</abilityName>
      <candidateList>
        <item>”</item>
      </candidateList>
      <explain>文本全半角错误。</explain>
      <paraID>44F76971</paraID>
      <start>183</start>
      <end>184</end>
      <status>modified</status>
      <modifiedWord>”</modifiedWord>
      <trackRevisions>false</trackRevisions>
    </reviewItem>
    <reviewItem>
      <errorID>b452876b-5290-4548-a181-624ed2cc2389</errorID>
      <errorWord>三农问题</errorWord>
      <group>L1_Political</group>
      <groupName>政治性问题</groupName>
      <ability>L2_Keyword</ability>
      <abilityName>固定表述</abilityName>
      <candidateList>
        <item>“三农”问题</item>
      </candidateList>
      <explain>注意检查当前固定表述标点是否使用规范。</explain>
      <paraID>11A52791</paraID>
      <start>12</start>
      <end>16</end>
      <status>unmodified</status>
      <modifiedWord/>
      <trackRevisions>false</trackRevisions>
    </reviewItem>
    <reviewItem>
      <errorID>448d3506-cd07-4018-a8d7-736054e6831b</errorID>
      <errorWord>1980年代</errorWord>
      <group>L1_Knowledge</group>
      <groupName>知识性问题</groupName>
      <ability>L2_Time</ability>
      <abilityName>日期时间</abilityName>
      <candidateList>
        <item>20世纪80年代</item>
      </candidateList>
      <explain>年代表述建议使用世纪+年代的格式。</explain>
      <paraID>11A52791</paraID>
      <start>24</start>
      <end>30</end>
      <status>unmodified</status>
      <modifiedWord/>
      <trackRevisions>false</trackRevisions>
    </reviewItem>
    <reviewItem>
      <errorID>6d455194-297b-44a9-9a65-dcb28d1e7fe5</errorID>
      <errorWord>"三农"问题</errorWord>
      <group>L1_Political</group>
      <groupName>政治性问题</groupName>
      <ability>L2_Keyword</ability>
      <abilityName>固定表述</abilityName>
      <candidateList>
        <item>“三农”问题</item>
      </candidateList>
      <explain>注意检查当前固定表述标点是否使用规范。</explain>
      <paraID>11A52791</paraID>
      <start>34</start>
      <end>40</end>
      <status>unmodified</status>
      <modifiedWord/>
      <trackRevisions>false</trackRevisions>
    </reviewItem>
    <reviewItem>
      <errorID>739e017e-60d6-44d8-9a3e-0bad9331f4a7</errorID>
      <errorWord>三农</errorWord>
      <group>L1_Political</group>
      <groupName>政治性问题</groupName>
      <ability>L2_Keyword</ability>
      <abilityName>固定表述</abilityName>
      <candidateList>
        <item>“三农”</item>
      </candidateList>
      <explain>注意检查当前固定表述标点是否使用规范。</explain>
      <paraID>11A52791</paraID>
      <start>53</start>
      <end>55</end>
      <status>unmodified</status>
      <modifiedWord/>
      <trackRevisions>false</trackRevisions>
    </reviewItem>
    <reviewItem>
      <errorID>0b7c8bb1-7091-4a06-883e-aad5b17c35e3</errorID>
      <errorWord>"</errorWord>
      <group>L1_Format</group>
      <groupName>格式问题</groupName>
      <ability>L2_HalfPunc_CN</ability>
      <abilityName>全半角问题</abilityName>
      <candidateList>
        <item>“</item>
      </candidateList>
      <explain>文本全半角错误。</explain>
      <paraID>7FB2265E</paraID>
      <start>67</start>
      <end>68</end>
      <status>modified</status>
      <modifiedWord>“</modifiedWord>
      <trackRevisions>false</trackRevisions>
    </reviewItem>
    <reviewItem>
      <errorID>2a35bf0b-b133-4341-906b-183dad8df1ef</errorID>
      <errorWord>"</errorWord>
      <group>L1_Format</group>
      <groupName>格式问题</groupName>
      <ability>L2_HalfPunc_CN</ability>
      <abilityName>全半角问题</abilityName>
      <candidateList>
        <item>”</item>
      </candidateList>
      <explain>文本全半角错误。</explain>
      <paraID>7FB2265E</paraID>
      <start>72</start>
      <end>73</end>
      <status>modified</status>
      <modifiedWord>”</modifiedWord>
      <trackRevisions>false</trackRevisions>
    </reviewItem>
    <reviewItem>
      <errorID>f35bee3f-ee2c-47bf-a172-15ffb5242ec3</errorID>
      <errorWord>"</errorWord>
      <group>L1_Format</group>
      <groupName>格式问题</groupName>
      <ability>L2_HalfPunc_CN</ability>
      <abilityName>全半角问题</abilityName>
      <candidateList>
        <item>“</item>
      </candidateList>
      <explain>文本全半角错误。</explain>
      <paraID>7FB2265E</paraID>
      <start>168</start>
      <end>169</end>
      <status>modified</status>
      <modifiedWord>“</modifiedWord>
      <trackRevisions>false</trackRevisions>
    </reviewItem>
    <reviewItem>
      <errorID>23bf3a32-f720-4f7d-83ff-39f783d549fd</errorID>
      <errorWord>"</errorWord>
      <group>L1_Format</group>
      <groupName>格式问题</groupName>
      <ability>L2_HalfPunc_CN</ability>
      <abilityName>全半角问题</abilityName>
      <candidateList>
        <item>”</item>
      </candidateList>
      <explain>文本全半角错误。</explain>
      <paraID>7FB2265E</paraID>
      <start>173</start>
      <end>174</end>
      <status>modified</status>
      <modifiedWord>”</modifiedWord>
      <trackRevisions>false</trackRevisions>
    </reviewItem>
    <reviewItem>
      <errorID>f3bc4049-422b-45be-90c2-6deeb530b3b5</errorID>
      <errorWord>"</errorWord>
      <group>L1_Format</group>
      <groupName>格式问题</groupName>
      <ability>L2_HalfPunc_CN</ability>
      <abilityName>全半角问题</abilityName>
      <candidateList>
        <item>“</item>
      </candidateList>
      <explain>文本全半角错误。</explain>
      <paraID>7FB2265E</paraID>
      <start>179</start>
      <end>180</end>
      <status>modified</status>
      <modifiedWord>“</modifiedWord>
      <trackRevisions>false</trackRevisions>
    </reviewItem>
    <reviewItem>
      <errorID>cd212d9e-7c48-47d3-b25f-5c0fd583a2e3</errorID>
      <errorWord>"</errorWord>
      <group>L1_Format</group>
      <groupName>格式问题</groupName>
      <ability>L2_HalfPunc_CN</ability>
      <abilityName>全半角问题</abilityName>
      <candidateList>
        <item>”</item>
      </candidateList>
      <explain>文本全半角错误。</explain>
      <paraID>7FB2265E</paraID>
      <start>194</start>
      <end>195</end>
      <status>modified</status>
      <modifiedWord>”</modifiedWord>
      <trackRevisions>false</trackRevisions>
    </reviewItem>
    <reviewItem>
      <errorID>946ac602-79c6-477f-a9d2-9d7a282d3c0b</errorID>
      <errorWord>"</errorWord>
      <group>L1_Format</group>
      <groupName>格式问题</groupName>
      <ability>L2_HalfPunc_CN</ability>
      <abilityName>全半角问题</abilityName>
      <candidateList>
        <item>“</item>
      </candidateList>
      <explain>文本全半角错误。</explain>
      <paraID> 72B665C</paraID>
      <start>0</start>
      <end>1</end>
      <status>modified</status>
      <modifiedWord>“</modifiedWord>
      <trackRevisions>false</trackRevisions>
    </reviewItem>
    <reviewItem>
      <errorID>567638fa-32b2-41a4-a6a8-048850da58b5</errorID>
      <errorWord>"</errorWord>
      <group>L1_Format</group>
      <groupName>格式问题</groupName>
      <ability>L2_HalfPunc_CN</ability>
      <abilityName>全半角问题</abilityName>
      <candidateList>
        <item>”</item>
      </candidateList>
      <explain>文本全半角错误。</explain>
      <paraID> 72B665C</paraID>
      <start>5</start>
      <end>6</end>
      <status>modified</status>
      <modifiedWord>”</modifiedWord>
      <trackRevisions>false</trackRevisions>
    </reviewItem>
    <reviewItem>
      <errorID>759fce14-5c3d-4ca4-b410-e355f3b89955</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 72B665C</paraID>
      <start>12</start>
      <end>18</end>
      <status>unmodified</status>
      <modifiedWord/>
      <trackRevisions>false</trackRevisions>
    </reviewItem>
    <reviewItem>
      <errorID>cf0f5875-cfd0-4d99-9a5e-8aee71adbaa1</errorID>
      <errorWord>"</errorWord>
      <group>L1_Format</group>
      <groupName>格式问题</groupName>
      <ability>L2_HalfPunc_CN</ability>
      <abilityName>全半角问题</abilityName>
      <candidateList>
        <item>“</item>
      </candidateList>
      <explain>文本全半角错误。</explain>
      <paraID> 72B665C</paraID>
      <start>43</start>
      <end>44</end>
      <status>modified</status>
      <modifiedWord>“</modifiedWord>
      <trackRevisions>false</trackRevisions>
    </reviewItem>
    <reviewItem>
      <errorID>bb221df5-0b99-4758-b983-2d756e05035a</errorID>
      <errorWord>"</errorWord>
      <group>L1_Format</group>
      <groupName>格式问题</groupName>
      <ability>L2_HalfPunc_CN</ability>
      <abilityName>全半角问题</abilityName>
      <candidateList>
        <item>”</item>
      </candidateList>
      <explain>文本全半角错误。</explain>
      <paraID> 72B665C</paraID>
      <start>46</start>
      <end>47</end>
      <status>modified</status>
      <modifiedWord>”</modifiedWord>
      <trackRevisions>false</trackRevisions>
    </reviewItem>
    <reviewItem>
      <errorID>06de868c-d05c-43b7-9500-e0888b08dbab</errorID>
      <errorWord>"</errorWord>
      <group>L1_Format</group>
      <groupName>格式问题</groupName>
      <ability>L2_HalfPunc_CN</ability>
      <abilityName>全半角问题</abilityName>
      <candidateList>
        <item>“</item>
      </candidateList>
      <explain>文本全半角错误。</explain>
      <paraID> 72B665C</paraID>
      <start>50</start>
      <end>51</end>
      <status>modified</status>
      <modifiedWord>“</modifiedWord>
      <trackRevisions>false</trackRevisions>
    </reviewItem>
    <reviewItem>
      <errorID>a72a259a-0b63-42db-9a4f-7b2d7965e3f1</errorID>
      <errorWord>"</errorWord>
      <group>L1_Format</group>
      <groupName>格式问题</groupName>
      <ability>L2_HalfPunc_CN</ability>
      <abilityName>全半角问题</abilityName>
      <candidateList>
        <item>”</item>
      </candidateList>
      <explain>文本全半角错误。</explain>
      <paraID> 72B665C</paraID>
      <start>53</start>
      <end>54</end>
      <status>modified</status>
      <modifiedWord>”</modifiedWord>
      <trackRevisions>false</trackRevisions>
    </reviewItem>
    <reviewItem>
      <errorID>154a1767-4a1d-4439-be44-ac1804633741</errorID>
      <errorWord>"</errorWord>
      <group>L1_Format</group>
      <groupName>格式问题</groupName>
      <ability>L2_HalfPunc_CN</ability>
      <abilityName>全半角问题</abilityName>
      <candidateList>
        <item>“</item>
      </candidateList>
      <explain>文本全半角错误。</explain>
      <paraID> 72B665C</paraID>
      <start>56</start>
      <end>57</end>
      <status>modified</status>
      <modifiedWord>“</modifiedWord>
      <trackRevisions>false</trackRevisions>
    </reviewItem>
    <reviewItem>
      <errorID>eccd2ec7-fd3e-43e1-ba68-3e2ad36e4bcb</errorID>
      <errorWord>"</errorWord>
      <group>L1_Format</group>
      <groupName>格式问题</groupName>
      <ability>L2_HalfPunc_CN</ability>
      <abilityName>全半角问题</abilityName>
      <candidateList>
        <item>”</item>
      </candidateList>
      <explain>文本全半角错误。</explain>
      <paraID> 72B665C</paraID>
      <start>59</start>
      <end>60</end>
      <status>modified</status>
      <modifiedWord>”</modifiedWord>
      <trackRevisions>false</trackRevisions>
    </reviewItem>
    <reviewItem>
      <errorID>d4026c25-ef65-49b6-b629-67f38d4ea8f2</errorID>
      <errorWord>"</errorWord>
      <group>L1_Format</group>
      <groupName>格式问题</groupName>
      <ability>L2_HalfPunc_CN</ability>
      <abilityName>全半角问题</abilityName>
      <candidateList>
        <item>“</item>
      </candidateList>
      <explain>文本全半角错误。</explain>
      <paraID> 72B665C</paraID>
      <start>70</start>
      <end>71</end>
      <status>modified</status>
      <modifiedWord>“</modifiedWord>
      <trackRevisions>false</trackRevisions>
    </reviewItem>
    <reviewItem>
      <errorID>d5b4279b-1931-44ef-bd09-c3a47fa449f6</errorID>
      <errorWord>"</errorWord>
      <group>L1_Format</group>
      <groupName>格式问题</groupName>
      <ability>L2_HalfPunc_CN</ability>
      <abilityName>全半角问题</abilityName>
      <candidateList>
        <item>”</item>
      </candidateList>
      <explain>文本全半角错误。</explain>
      <paraID> 72B665C</paraID>
      <start>73</start>
      <end>74</end>
      <status>modified</status>
      <modifiedWord>”</modifiedWord>
      <trackRevisions>false</trackRevisions>
    </reviewItem>
    <reviewItem>
      <errorID>62fb2059-4aa8-45ce-a848-d19d44babd77</errorID>
      <errorWord>"</errorWord>
      <group>L1_Format</group>
      <groupName>格式问题</groupName>
      <ability>L2_HalfPunc_CN</ability>
      <abilityName>全半角问题</abilityName>
      <candidateList>
        <item>“</item>
      </candidateList>
      <explain>文本全半角错误。</explain>
      <paraID> 72B665C</paraID>
      <start>104</start>
      <end>105</end>
      <status>modified</status>
      <modifiedWord>“</modifiedWord>
      <trackRevisions>false</trackRevisions>
    </reviewItem>
    <reviewItem>
      <errorID>476fb736-3372-42ab-b0e9-6dd45eaa5e15</errorID>
      <errorWord>"</errorWord>
      <group>L1_Format</group>
      <groupName>格式问题</groupName>
      <ability>L2_HalfPunc_CN</ability>
      <abilityName>全半角问题</abilityName>
      <candidateList>
        <item>”</item>
      </candidateList>
      <explain>文本全半角错误。</explain>
      <paraID> 72B665C</paraID>
      <start>113</start>
      <end>114</end>
      <status>modified</status>
      <modifiedWord>”</modifiedWord>
      <trackRevisions>false</trackRevisions>
    </reviewItem>
    <reviewItem>
      <errorID>0ff91cc2-756b-4f8b-8b28-c04df3c44c13</errorID>
      <errorWord>"</errorWord>
      <group>L1_Format</group>
      <groupName>格式问题</groupName>
      <ability>L2_HalfPunc_CN</ability>
      <abilityName>全半角问题</abilityName>
      <candidateList>
        <item>“</item>
      </candidateList>
      <explain>文本全半角错误。</explain>
      <paraID> 85CE1CA</paraID>
      <start>18</start>
      <end>19</end>
      <status>modified</status>
      <modifiedWord>“</modifiedWord>
      <trackRevisions>false</trackRevisions>
    </reviewItem>
    <reviewItem>
      <errorID>998c279f-c8eb-463d-a605-42144d45eb23</errorID>
      <errorWord>"</errorWord>
      <group>L1_Format</group>
      <groupName>格式问题</groupName>
      <ability>L2_HalfPunc_CN</ability>
      <abilityName>全半角问题</abilityName>
      <candidateList>
        <item>”</item>
      </candidateList>
      <explain>文本全半角错误。</explain>
      <paraID> 85CE1CA</paraID>
      <start>21</start>
      <end>22</end>
      <status>modified</status>
      <modifiedWord>”</modifiedWord>
      <trackRevisions>false</trackRevisions>
    </reviewItem>
    <reviewItem>
      <errorID>3b53ee3f-cec7-4e14-91ed-a086e3643e5c</errorID>
      <errorWord>"</errorWord>
      <group>L1_Format</group>
      <groupName>格式问题</groupName>
      <ability>L2_HalfPunc_CN</ability>
      <abilityName>全半角问题</abilityName>
      <candidateList>
        <item>“</item>
      </candidateList>
      <explain>文本全半角错误。</explain>
      <paraID> 85CE1CA</paraID>
      <start>24</start>
      <end>25</end>
      <status>modified</status>
      <modifiedWord>“</modifiedWord>
      <trackRevisions>false</trackRevisions>
    </reviewItem>
    <reviewItem>
      <errorID>301acc90-cc73-40a2-8e42-d78a9f54eea7</errorID>
      <errorWord>"</errorWord>
      <group>L1_Format</group>
      <groupName>格式问题</groupName>
      <ability>L2_HalfPunc_CN</ability>
      <abilityName>全半角问题</abilityName>
      <candidateList>
        <item>”</item>
      </candidateList>
      <explain>文本全半角错误。</explain>
      <paraID> 85CE1CA</paraID>
      <start>27</start>
      <end>28</end>
      <status>modified</status>
      <modifiedWord>”</modifiedWord>
      <trackRevisions>false</trackRevisions>
    </reviewItem>
    <reviewItem>
      <errorID>9a983d67-36d5-49cf-9a05-ed3c1befdcba</errorID>
      <errorWord>"</errorWord>
      <group>L1_Format</group>
      <groupName>格式问题</groupName>
      <ability>L2_HalfPunc_CN</ability>
      <abilityName>全半角问题</abilityName>
      <candidateList>
        <item>“</item>
      </candidateList>
      <explain>文本全半角错误。</explain>
      <paraID> 85CE1CA</paraID>
      <start>60</start>
      <end>61</end>
      <status>modified</status>
      <modifiedWord>“</modifiedWord>
      <trackRevisions>false</trackRevisions>
    </reviewItem>
    <reviewItem>
      <errorID>831da9a0-353f-4d34-9a15-152b83294d97</errorID>
      <errorWord>"</errorWord>
      <group>L1_Format</group>
      <groupName>格式问题</groupName>
      <ability>L2_HalfPunc_CN</ability>
      <abilityName>全半角问题</abilityName>
      <candidateList>
        <item>”</item>
      </candidateList>
      <explain>文本全半角错误。</explain>
      <paraID> 85CE1CA</paraID>
      <start>65</start>
      <end>66</end>
      <status>modified</status>
      <modifiedWord>”</modifiedWord>
      <trackRevisions>false</trackRevisions>
    </reviewItem>
    <reviewItem>
      <errorID>9b2e76ab-c96d-4000-bc73-2a0f29a74310</errorID>
      <errorWord>"</errorWord>
      <group>L1_Format</group>
      <groupName>格式问题</groupName>
      <ability>L2_HalfPunc_CN</ability>
      <abilityName>全半角问题</abilityName>
      <candidateList>
        <item>“</item>
      </candidateList>
      <explain>文本全半角错误。</explain>
      <paraID> 85CE1CA</paraID>
      <start>69</start>
      <end>70</end>
      <status>modified</status>
      <modifiedWord>“</modifiedWord>
      <trackRevisions>false</trackRevisions>
    </reviewItem>
    <reviewItem>
      <errorID>e10bca6d-e216-4a34-91ad-128ba10e2d55</errorID>
      <errorWord>"</errorWord>
      <group>L1_Format</group>
      <groupName>格式问题</groupName>
      <ability>L2_HalfPunc_CN</ability>
      <abilityName>全半角问题</abilityName>
      <candidateList>
        <item>”</item>
      </candidateList>
      <explain>文本全半角错误。</explain>
      <paraID> 85CE1CA</paraID>
      <start>74</start>
      <end>75</end>
      <status>modified</status>
      <modifiedWord>”</modifiedWord>
      <trackRevisions>false</trackRevisions>
    </reviewItem>
    <reviewItem>
      <errorID>a18acaab-cb06-453b-ba28-c451949bf89d</errorID>
      <errorWord>"</errorWord>
      <group>L1_Format</group>
      <groupName>格式问题</groupName>
      <ability>L2_HalfPunc_CN</ability>
      <abilityName>全半角问题</abilityName>
      <candidateList>
        <item>“</item>
      </candidateList>
      <explain>文本全半角错误。</explain>
      <paraID> 85CE1CA</paraID>
      <start>166</start>
      <end>167</end>
      <status>modified</status>
      <modifiedWord>“</modifiedWord>
      <trackRevisions>false</trackRevisions>
    </reviewItem>
    <reviewItem>
      <errorID>97691045-2095-4a1d-957d-bf0389eb3c86</errorID>
      <errorWord>"</errorWord>
      <group>L1_Format</group>
      <groupName>格式问题</groupName>
      <ability>L2_HalfPunc_CN</ability>
      <abilityName>全半角问题</abilityName>
      <candidateList>
        <item>”</item>
      </candidateList>
      <explain>文本全半角错误。</explain>
      <paraID> 85CE1CA</paraID>
      <start>171</start>
      <end>172</end>
      <status>modified</status>
      <modifiedWord>”</modifiedWord>
      <trackRevisions>false</trackRevisions>
    </reviewItem>
    <reviewItem>
      <errorID>18837d29-56d4-40c0-811d-18c1db6a31dc</errorID>
      <errorWord>1980年代</errorWord>
      <group>L1_Knowledge</group>
      <groupName>知识性问题</groupName>
      <ability>L2_Time</ability>
      <abilityName>日期时间</abilityName>
      <candidateList>
        <item>20世纪80年代</item>
      </candidateList>
      <explain>年代表述建议使用世纪+年代的格式。</explain>
      <paraID>2CE16F23</paraID>
      <start>0</start>
      <end>6</end>
      <status>unmodified</status>
      <modifiedWord/>
      <trackRevisions>false</trackRevisions>
    </reviewItem>
    <reviewItem>
      <errorID>adf24e04-692e-45cf-a8e7-f72602c2fa20</errorID>
      <errorWord>1990年代</errorWord>
      <group>L1_Knowledge</group>
      <groupName>知识性问题</groupName>
      <ability>L2_Time</ability>
      <abilityName>日期时间</abilityName>
      <candidateList>
        <item>20世纪90年代</item>
      </candidateList>
      <explain>年代表述建议使用世纪+年代的格式。</explain>
      <paraID>2CE16F23</paraID>
      <start>30</start>
      <end>36</end>
      <status>unmodified</status>
      <modifiedWord/>
      <trackRevisions>false</trackRevisions>
    </reviewItem>
    <reviewItem>
      <errorID>ea27c521-371f-4715-b944-bf0f7a53d744</errorID>
      <errorWord>"三农"</errorWord>
      <group>L1_Political</group>
      <groupName>政治性问题</groupName>
      <ability>L2_Keyword</ability>
      <abilityName>固定表述</abilityName>
      <candidateList>
        <item>“三农”</item>
      </candidateList>
      <explain>注意检查当前固定表述标点是否使用规范。</explain>
      <paraID>2CE16F23</paraID>
      <start>72</start>
      <end>76</end>
      <status>unmodified</status>
      <modifiedWord/>
      <trackRevisions>false</trackRevisions>
    </reviewItem>
    <reviewItem>
      <errorID>90799dfa-7ac5-46d6-867e-3686855a16f3</errorID>
      <errorWord>"</errorWord>
      <group>L1_Format</group>
      <groupName>格式问题</groupName>
      <ability>L2_HalfPunc_CN</ability>
      <abilityName>全半角问题</abilityName>
      <candidateList>
        <item>“</item>
      </candidateList>
      <explain>文本全半角错误。</explain>
      <paraID>2CE16F23</paraID>
      <start>98</start>
      <end>99</end>
      <status>modified</status>
      <modifiedWord>“</modifiedWord>
      <trackRevisions>false</trackRevisions>
    </reviewItem>
    <reviewItem>
      <errorID>2c3cfcf0-1726-4581-81f5-7df09054c45f</errorID>
      <errorWord>"</errorWord>
      <group>L1_Format</group>
      <groupName>格式问题</groupName>
      <ability>L2_HalfPunc_CN</ability>
      <abilityName>全半角问题</abilityName>
      <candidateList>
        <item>”</item>
      </candidateList>
      <explain>文本全半角错误。</explain>
      <paraID>2CE16F23</paraID>
      <start>109</start>
      <end>110</end>
      <status>modified</status>
      <modifiedWord>”</modifiedWord>
      <trackRevisions>false</trackRevisions>
    </reviewItem>
    <reviewItem>
      <errorID>f11cafb1-ad71-4911-a221-a8581df30b24</errorID>
      <errorWord>"</errorWord>
      <group>L1_Format</group>
      <groupName>格式问题</groupName>
      <ability>L2_HalfPunc_CN</ability>
      <abilityName>全半角问题</abilityName>
      <candidateList>
        <item>“</item>
      </candidateList>
      <explain>文本全半角错误。</explain>
      <paraID> 48CE94A</paraID>
      <start>4</start>
      <end>5</end>
      <status>modified</status>
      <modifiedWord>“</modifiedWord>
      <trackRevisions>false</trackRevisions>
    </reviewItem>
    <reviewItem>
      <errorID>2ae7b8d4-e830-4395-9bcf-7f19caad8d9e</errorID>
      <errorWord>"</errorWord>
      <group>L1_Format</group>
      <groupName>格式问题</groupName>
      <ability>L2_HalfPunc_CN</ability>
      <abilityName>全半角问题</abilityName>
      <candidateList>
        <item>”</item>
      </candidateList>
      <explain>文本全半角错误。</explain>
      <paraID> 48CE94A</paraID>
      <start>9</start>
      <end>10</end>
      <status>modified</status>
      <modifiedWord>”</modifiedWord>
      <trackRevisions>false</trackRevisions>
    </reviewItem>
    <reviewItem>
      <errorID>02a42cbe-a6f1-4574-891e-8f7de53619e0</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 48CE94A</paraID>
      <start>13</start>
      <end>19</end>
      <status>unmodified</status>
      <modifiedWord/>
      <trackRevisions>false</trackRevisions>
    </reviewItem>
    <reviewItem>
      <errorID>8fc6e247-7972-448e-9b13-d8c75ad08c3b</errorID>
      <errorWord>2010年代</errorWord>
      <group>L1_Knowledge</group>
      <groupName>知识性问题</groupName>
      <ability>L2_Time</ability>
      <abilityName>日期时间</abilityName>
      <candidateList>
        <item>21世纪10年代</item>
      </candidateList>
      <explain>年代表述建议使用世纪+年代的格式。</explain>
      <paraID> 48CE94A</paraID>
      <start>36</start>
      <end>42</end>
      <status>unmodified</status>
      <modifiedWord/>
      <trackRevisions>false</trackRevisions>
    </reviewItem>
    <reviewItem>
      <errorID>f4563297-ff8e-40dc-8e82-0a88d32ed369</errorID>
      <errorWord>"</errorWord>
      <group>L1_Format</group>
      <groupName>格式问题</groupName>
      <ability>L2_HalfPunc_CN</ability>
      <abilityName>全半角问题</abilityName>
      <candidateList>
        <item>“</item>
      </candidateList>
      <explain>文本全半角错误。</explain>
      <paraID> 48CE94A</paraID>
      <start>92</start>
      <end>93</end>
      <status>modified</status>
      <modifiedWord>“</modifiedWord>
      <trackRevisions>false</trackRevisions>
    </reviewItem>
    <reviewItem>
      <errorID>880bfccd-7462-4171-b70d-fb4ff9e435b5</errorID>
      <errorWord>"</errorWord>
      <group>L1_Format</group>
      <groupName>格式问题</groupName>
      <ability>L2_HalfPunc_CN</ability>
      <abilityName>全半角问题</abilityName>
      <candidateList>
        <item>”</item>
      </candidateList>
      <explain>文本全半角错误。</explain>
      <paraID> 48CE94A</paraID>
      <start>97</start>
      <end>98</end>
      <status>modified</status>
      <modifiedWord>”</modifiedWord>
      <trackRevisions>false</trackRevisions>
    </reviewItem>
    <reviewItem>
      <errorID>96e859cd-3a1f-4348-b4c5-fdfc4182b088</errorID>
      <errorWord>"三农"</errorWord>
      <group>L1_Political</group>
      <groupName>政治性问题</groupName>
      <ability>L2_Keyword</ability>
      <abilityName>固定表述</abilityName>
      <candidateList>
        <item>“三农”</item>
      </candidateList>
      <explain>注意检查当前固定表述标点是否使用规范。</explain>
      <paraID> 48CE94A</paraID>
      <start>131</start>
      <end>135</end>
      <status>unmodified</status>
      <modifiedWord/>
      <trackRevisions>false</trackRevisions>
    </reviewItem>
    <reviewItem>
      <errorID>607a4ded-f261-46c8-8943-db3d92d4942a</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 48CE94A</paraID>
      <start>175</start>
      <end>181</end>
      <status>unmodified</status>
      <modifiedWord/>
      <trackRevisions>false</trackRevisions>
    </reviewItem>
    <reviewItem>
      <errorID>eb61073e-3bab-4b20-b19b-cda9189f3fb9</errorID>
      <errorWord>,</errorWord>
      <group>L1_Format</group>
      <groupName>格式问题</groupName>
      <ability>L2_HalfPunc_CN</ability>
      <abilityName>全半角问题</abilityName>
      <candidateList>
        <item>，</item>
      </candidateList>
      <explain>文本全半角错误。</explain>
      <paraID>748CF645</paraID>
      <start>23</start>
      <end>24</end>
      <status>modified</status>
      <modifiedWord>，</modifiedWord>
      <trackRevisions>false</trackRevisions>
    </reviewItem>
    <reviewItem>
      <errorID>beebf436-a98c-4d90-904d-0ac7af079eb5</errorID>
      <errorWord>三农问题</errorWord>
      <group>L1_Political</group>
      <groupName>政治性问题</groupName>
      <ability>L2_Keyword</ability>
      <abilityName>固定表述</abilityName>
      <candidateList>
        <item>“三农”问题</item>
      </candidateList>
      <explain>注意检查当前固定表述标点是否使用规范。</explain>
      <paraID>748CF645</paraID>
      <start>27</start>
      <end>31</end>
      <status>unmodified</status>
      <modifiedWord/>
      <trackRevisions>false</trackRevisions>
    </reviewItem>
    <reviewItem>
      <errorID>43273cc8-d7c4-408c-8592-0fd2edf4e85e</errorID>
      <errorWord>,</errorWord>
      <group>L1_Format</group>
      <groupName>格式问题</groupName>
      <ability>L2_HalfPunc_CN</ability>
      <abilityName>全半角问题</abilityName>
      <candidateList>
        <item>，</item>
      </candidateList>
      <explain>文本全半角错误。</explain>
      <paraID>748CF645</paraID>
      <start>31</start>
      <end>32</end>
      <status>modified</status>
      <modifiedWord>，</modifiedWord>
      <trackRevisions>false</trackRevisions>
    </reviewItem>
    <reviewItem>
      <errorID>2a4cddab-01db-41d0-bbe4-401c5ef66c30</errorID>
      <errorWord>,</errorWord>
      <group>L1_Format</group>
      <groupName>格式问题</groupName>
      <ability>L2_HalfPunc_CN</ability>
      <abilityName>全半角问题</abilityName>
      <candidateList>
        <item>，</item>
      </candidateList>
      <explain>文本全半角错误。</explain>
      <paraID>748CF645</paraID>
      <start>41</start>
      <end>42</end>
      <status>modified</status>
      <modifiedWord>，</modifiedWord>
      <trackRevisions>false</trackRevisions>
    </reviewItem>
    <reviewItem>
      <errorID>744f01d3-f065-49ee-99be-da276c429656</errorID>
      <errorWord>,</errorWord>
      <group>L1_Format</group>
      <groupName>格式问题</groupName>
      <ability>L2_HalfPunc_CN</ability>
      <abilityName>全半角问题</abilityName>
      <candidateList>
        <item>，</item>
      </candidateList>
      <explain>文本全半角错误。</explain>
      <paraID>44BF46C4</paraID>
      <start>33</start>
      <end>34</end>
      <status>modified</status>
      <modifiedWord>，</modifiedWord>
      <trackRevisions>false</trackRevisions>
    </reviewItem>
    <reviewItem>
      <errorID>7c039d8a-3484-4456-be66-741684675b4e</errorID>
      <errorWord>(</errorWord>
      <group>L1_Format</group>
      <groupName>格式问题</groupName>
      <ability>L2_HalfPunc_CN</ability>
      <abilityName>全半角问题</abilityName>
      <candidateList>
        <item>（</item>
      </candidateList>
      <explain>文本全半角错误。</explain>
      <paraID>6D9EE839</paraID>
      <start>12</start>
      <end>13</end>
      <status>modified</status>
      <modifiedWord>（</modifiedWord>
      <trackRevisions>false</trackRevisions>
    </reviewItem>
    <reviewItem>
      <errorID>4eefc7ba-e946-49e8-811d-aa4c00cd327c</errorID>
      <errorWord>)</errorWord>
      <group>L1_Format</group>
      <groupName>格式问题</groupName>
      <ability>L2_HalfPunc_CN</ability>
      <abilityName>全半角问题</abilityName>
      <candidateList>
        <item>）</item>
      </candidateList>
      <explain>文本全半角错误。</explain>
      <paraID>6D9EE839</paraID>
      <start>17</start>
      <end>18</end>
      <status>modified</status>
      <modifiedWord>）</modifiedWord>
      <trackRevisions>false</trackRevisions>
    </reviewItem>
    <reviewItem>
      <errorID>7f4957e4-2e0f-4ea3-8917-f4b6dc9004e4</errorID>
      <errorWord>"</errorWord>
      <group>L1_Format</group>
      <groupName>格式问题</groupName>
      <ability>L2_HalfPunc_CN</ability>
      <abilityName>全半角问题</abilityName>
      <candidateList>
        <item>“</item>
      </candidateList>
      <explain>文本全半角错误。</explain>
      <paraID>11718E30</paraID>
      <start>174</start>
      <end>175</end>
      <status>modified</status>
      <modifiedWord>“</modifiedWord>
      <trackRevisions>false</trackRevisions>
    </reviewItem>
    <reviewItem>
      <errorID>6d127422-46ad-4511-a4b4-b54d404de14f</errorID>
      <errorWord>"</errorWord>
      <group>L1_Format</group>
      <groupName>格式问题</groupName>
      <ability>L2_HalfPunc_CN</ability>
      <abilityName>全半角问题</abilityName>
      <candidateList>
        <item>”</item>
      </candidateList>
      <explain>文本全半角错误。</explain>
      <paraID>11718E30</paraID>
      <start>180</start>
      <end>181</end>
      <status>modified</status>
      <modifiedWord>”</modifiedWord>
      <trackRevisions>false</trackRevisions>
    </reviewItem>
    <reviewItem>
      <errorID>8661311b-8638-4d09-8474-1a8249bd3563</errorID>
      <errorWord>"</errorWord>
      <group>L1_Format</group>
      <groupName>格式问题</groupName>
      <ability>L2_HalfPunc_CN</ability>
      <abilityName>全半角问题</abilityName>
      <candidateList>
        <item>“</item>
      </candidateList>
      <explain>文本全半角错误。</explain>
      <paraID>11718E30</paraID>
      <start>182</start>
      <end>183</end>
      <status>modified</status>
      <modifiedWord>“</modifiedWord>
      <trackRevisions>false</trackRevisions>
    </reviewItem>
    <reviewItem>
      <errorID>09400e03-3883-4d34-b87e-d4847c8115b6</errorID>
      <errorWord>"</errorWord>
      <group>L1_Format</group>
      <groupName>格式问题</groupName>
      <ability>L2_HalfPunc_CN</ability>
      <abilityName>全半角问题</abilityName>
      <candidateList>
        <item>”</item>
      </candidateList>
      <explain>文本全半角错误。</explain>
      <paraID>11718E30</paraID>
      <start>186</start>
      <end>187</end>
      <status>modified</status>
      <modifiedWord>”</modifiedWord>
      <trackRevisions>false</trackRevisions>
    </reviewItem>
    <reviewItem>
      <errorID>c53b67c9-2a0c-44cc-9503-f9c6fea525db</errorID>
      <errorWord>"</errorWord>
      <group>L1_Format</group>
      <groupName>格式问题</groupName>
      <ability>L2_HalfPunc_CN</ability>
      <abilityName>全半角问题</abilityName>
      <candidateList>
        <item>“</item>
      </candidateList>
      <explain>文本全半角错误。</explain>
      <paraID>11718E30</paraID>
      <start>222</start>
      <end>223</end>
      <status>modified</status>
      <modifiedWord>“</modifiedWord>
      <trackRevisions>false</trackRevisions>
    </reviewItem>
    <reviewItem>
      <errorID>d7489508-395e-45dc-af2a-0b58d9c8923a</errorID>
      <errorWord>"</errorWord>
      <group>L1_Format</group>
      <groupName>格式问题</groupName>
      <ability>L2_HalfPunc_CN</ability>
      <abilityName>全半角问题</abilityName>
      <candidateList>
        <item>”</item>
      </candidateList>
      <explain>文本全半角错误。</explain>
      <paraID>11718E30</paraID>
      <start>227</start>
      <end>228</end>
      <status>modified</status>
      <modifiedWord>”</modifiedWord>
      <trackRevisions>false</trackRevisions>
    </reviewItem>
    <reviewItem>
      <errorID>de144957-496a-42d7-af21-91728bda894f</errorID>
      <errorWord>"</errorWord>
      <group>L1_Format</group>
      <groupName>格式问题</groupName>
      <ability>L2_HalfPunc_CN</ability>
      <abilityName>全半角问题</abilityName>
      <candidateList>
        <item>“</item>
      </candidateList>
      <explain>文本全半角错误。</explain>
      <paraID>10DAC3C9</paraID>
      <start>61</start>
      <end>62</end>
      <status>modified</status>
      <modifiedWord>“</modifiedWord>
      <trackRevisions>false</trackRevisions>
    </reviewItem>
    <reviewItem>
      <errorID>a4313dec-1830-4549-95db-374fa0759c97</errorID>
      <errorWord>"</errorWord>
      <group>L1_Format</group>
      <groupName>格式问题</groupName>
      <ability>L2_HalfPunc_CN</ability>
      <abilityName>全半角问题</abilityName>
      <candidateList>
        <item>”</item>
      </candidateList>
      <explain>文本全半角错误。</explain>
      <paraID>10DAC3C9</paraID>
      <start>68</start>
      <end>69</end>
      <status>modified</status>
      <modifiedWord>”</modifiedWord>
      <trackRevisions>false</trackRevisions>
    </reviewItem>
    <reviewItem>
      <errorID>9fb29df7-f818-4133-a819-e8a4950b72e1</errorID>
      <errorWord>"</errorWord>
      <group>L1_Format</group>
      <groupName>格式问题</groupName>
      <ability>L2_HalfPunc_CN</ability>
      <abilityName>全半角问题</abilityName>
      <candidateList>
        <item>“</item>
      </candidateList>
      <explain>文本全半角错误。</explain>
      <paraID>10DAC3C9</paraID>
      <start>101</start>
      <end>102</end>
      <status>modified</status>
      <modifiedWord>“</modifiedWord>
      <trackRevisions>false</trackRevisions>
    </reviewItem>
    <reviewItem>
      <errorID>f90dcb01-84f2-4188-bb6d-64f793cf2062</errorID>
      <errorWord>"</errorWord>
      <group>L1_Format</group>
      <groupName>格式问题</groupName>
      <ability>L2_HalfPunc_CN</ability>
      <abilityName>全半角问题</abilityName>
      <candidateList>
        <item>”</item>
      </candidateList>
      <explain>文本全半角错误。</explain>
      <paraID>10DAC3C9</paraID>
      <start>106</start>
      <end>107</end>
      <status>modified</status>
      <modifiedWord>”</modifiedWord>
      <trackRevisions>false</trackRevisions>
    </reviewItem>
    <reviewItem>
      <errorID>e33438b1-bd9f-40a3-8928-7fed87336db1</errorID>
      <errorWord>"</errorWord>
      <group>L1_Format</group>
      <groupName>格式问题</groupName>
      <ability>L2_HalfPunc_CN</ability>
      <abilityName>全半角问题</abilityName>
      <candidateList>
        <item>“</item>
      </candidateList>
      <explain>文本全半角错误。</explain>
      <paraID>10DAC3C9</paraID>
      <start>178</start>
      <end>179</end>
      <status>modified</status>
      <modifiedWord>“</modifiedWord>
      <trackRevisions>false</trackRevisions>
    </reviewItem>
    <reviewItem>
      <errorID>fa2ff7c2-12f6-413d-9819-f78465af3e83</errorID>
      <errorWord>"</errorWord>
      <group>L1_Format</group>
      <groupName>格式问题</groupName>
      <ability>L2_HalfPunc_CN</ability>
      <abilityName>全半角问题</abilityName>
      <candidateList>
        <item>”</item>
      </candidateList>
      <explain>文本全半角错误。</explain>
      <paraID>10DAC3C9</paraID>
      <start>187</start>
      <end>188</end>
      <status>modified</status>
      <modifiedWord>”</modifiedWord>
      <trackRevisions>false</trackRevisions>
    </reviewItem>
    <reviewItem>
      <errorID>9de3a655-b125-4e1b-836f-584dfdc15ee0</errorID>
      <errorWord>"</errorWord>
      <group>L1_Format</group>
      <groupName>格式问题</groupName>
      <ability>L2_HalfPunc_CN</ability>
      <abilityName>全半角问题</abilityName>
      <candidateList>
        <item>“</item>
      </candidateList>
      <explain>文本全半角错误。</explain>
      <paraID>4C88D0E6</paraID>
      <start>69</start>
      <end>70</end>
      <status>modified</status>
      <modifiedWord>“</modifiedWord>
      <trackRevisions>false</trackRevisions>
    </reviewItem>
    <reviewItem>
      <errorID>44eb2221-ed59-4ced-a2e1-5342dad5cdff</errorID>
      <errorWord>"</errorWord>
      <group>L1_Format</group>
      <groupName>格式问题</groupName>
      <ability>L2_HalfPunc_CN</ability>
      <abilityName>全半角问题</abilityName>
      <candidateList>
        <item>”</item>
      </candidateList>
      <explain>文本全半角错误。</explain>
      <paraID>4C88D0E6</paraID>
      <start>75</start>
      <end>76</end>
      <status>modified</status>
      <modifiedWord>”</modifiedWord>
      <trackRevisions>false</trackRevisions>
    </reviewItem>
    <reviewItem>
      <errorID>3ba7996a-cfac-4f4e-806d-6220772a85d0</errorID>
      <errorWord>"</errorWord>
      <group>L1_Format</group>
      <groupName>格式问题</groupName>
      <ability>L2_HalfPunc_CN</ability>
      <abilityName>全半角问题</abilityName>
      <candidateList>
        <item>“</item>
      </candidateList>
      <explain>文本全半角错误。</explain>
      <paraID>4C88D0E6</paraID>
      <start>107</start>
      <end>108</end>
      <status>modified</status>
      <modifiedWord>“</modifiedWord>
      <trackRevisions>false</trackRevisions>
    </reviewItem>
    <reviewItem>
      <errorID>7cde0c92-2b8f-4d3b-b5d6-2b71341dc90d</errorID>
      <errorWord>"</errorWord>
      <group>L1_Format</group>
      <groupName>格式问题</groupName>
      <ability>L2_HalfPunc_CN</ability>
      <abilityName>全半角问题</abilityName>
      <candidateList>
        <item>”</item>
      </candidateList>
      <explain>文本全半角错误。</explain>
      <paraID>4C88D0E6</paraID>
      <start>112</start>
      <end>113</end>
      <status>modified</status>
      <modifiedWord>”</modifiedWord>
      <trackRevisions>false</trackRevisions>
    </reviewItem>
    <reviewItem>
      <errorID>cc1d7200-862d-4516-99c0-a27b4d13dc5e</errorID>
      <errorWord>2010年代</errorWord>
      <group>L1_Knowledge</group>
      <groupName>知识性问题</groupName>
      <ability>L2_Time</ability>
      <abilityName>日期时间</abilityName>
      <candidateList>
        <item>21世纪10年代</item>
      </candidateList>
      <explain>年代表述建议使用世纪+年代的格式。</explain>
      <paraID> AAD1515</paraID>
      <start>18</start>
      <end>24</end>
      <status>unmodified</status>
      <modifiedWord/>
      <trackRevisions>false</trackRevisions>
    </reviewItem>
    <reviewItem>
      <errorID>399218d6-b013-4e71-a0ab-6aa4e5712100</errorID>
      <errorWord>"</errorWord>
      <group>L1_Format</group>
      <groupName>格式问题</groupName>
      <ability>L2_HalfPunc_CN</ability>
      <abilityName>全半角问题</abilityName>
      <candidateList>
        <item>“</item>
      </candidateList>
      <explain>文本全半角错误。</explain>
      <paraID> AAD1515</paraID>
      <start>27</start>
      <end>28</end>
      <status>modified</status>
      <modifiedWord>“</modifiedWord>
      <trackRevisions>false</trackRevisions>
    </reviewItem>
    <reviewItem>
      <errorID>f2548c6b-b9e4-4e3b-8518-bdc026258396</errorID>
      <errorWord>"</errorWord>
      <group>L1_Format</group>
      <groupName>格式问题</groupName>
      <ability>L2_HalfPunc_CN</ability>
      <abilityName>全半角问题</abilityName>
      <candidateList>
        <item>”</item>
      </candidateList>
      <explain>文本全半角错误。</explain>
      <paraID> AAD1515</paraID>
      <start>32</start>
      <end>33</end>
      <status>modified</status>
      <modifiedWord>”</modifiedWord>
      <trackRevisions>false</trackRevisions>
    </reviewItem>
    <reviewItem>
      <errorID>f8792684-9b90-45c8-951a-b054397a3bd1</errorID>
      <errorWord>"</errorWord>
      <group>L1_Format</group>
      <groupName>格式问题</groupName>
      <ability>L2_HalfPunc_CN</ability>
      <abilityName>全半角问题</abilityName>
      <candidateList>
        <item>“</item>
      </candidateList>
      <explain>文本全半角错误。</explain>
      <paraID> AAD1515</paraID>
      <start>73</start>
      <end>74</end>
      <status>modified</status>
      <modifiedWord>“</modifiedWord>
      <trackRevisions>false</trackRevisions>
    </reviewItem>
    <reviewItem>
      <errorID>fc27cc97-807e-46f8-8e98-d83814b6802a</errorID>
      <errorWord>"</errorWord>
      <group>L1_Format</group>
      <groupName>格式问题</groupName>
      <ability>L2_HalfPunc_CN</ability>
      <abilityName>全半角问题</abilityName>
      <candidateList>
        <item>”</item>
      </candidateList>
      <explain>文本全半角错误。</explain>
      <paraID> AAD1515</paraID>
      <start>78</start>
      <end>79</end>
      <status>modified</status>
      <modifiedWord>”</modifiedWord>
      <trackRevisions>false</trackRevisions>
    </reviewItem>
    <reviewItem>
      <errorID>b997a3e0-aacf-433b-a805-0eaf752c63f3</errorID>
      <errorWord>"</errorWord>
      <group>L1_Format</group>
      <groupName>格式问题</groupName>
      <ability>L2_HalfPunc_CN</ability>
      <abilityName>全半角问题</abilityName>
      <candidateList>
        <item>“</item>
      </candidateList>
      <explain>文本全半角错误。</explain>
      <paraID> AAD1515</paraID>
      <start>149</start>
      <end>150</end>
      <status>modified</status>
      <modifiedWord>“</modifiedWord>
      <trackRevisions>false</trackRevisions>
    </reviewItem>
    <reviewItem>
      <errorID>565d4ff0-66ed-43b0-b762-53d86ea66490</errorID>
      <errorWord>"</errorWord>
      <group>L1_Format</group>
      <groupName>格式问题</groupName>
      <ability>L2_HalfPunc_CN</ability>
      <abilityName>全半角问题</abilityName>
      <candidateList>
        <item>”</item>
      </candidateList>
      <explain>文本全半角错误。</explain>
      <paraID> AAD1515</paraID>
      <start>152</start>
      <end>153</end>
      <status>modified</status>
      <modifiedWord>”</modifiedWord>
      <trackRevisions>false</trackRevisions>
    </reviewItem>
    <reviewItem>
      <errorID>a9746725-cd64-4a97-b8d6-47a696d17b93</errorID>
      <errorWord>"</errorWord>
      <group>L1_Format</group>
      <groupName>格式问题</groupName>
      <ability>L2_HalfPunc_CN</ability>
      <abilityName>全半角问题</abilityName>
      <candidateList>
        <item>“</item>
      </candidateList>
      <explain>文本全半角错误。</explain>
      <paraID> AAD1515</paraID>
      <start>187</start>
      <end>188</end>
      <status>modified</status>
      <modifiedWord>“</modifiedWord>
      <trackRevisions>false</trackRevisions>
    </reviewItem>
    <reviewItem>
      <errorID>9d4d95d6-a3c0-4841-8bb9-1cae4533f220</errorID>
      <errorWord>"</errorWord>
      <group>L1_Format</group>
      <groupName>格式问题</groupName>
      <ability>L2_HalfPunc_CN</ability>
      <abilityName>全半角问题</abilityName>
      <candidateList>
        <item>”</item>
      </candidateList>
      <explain>文本全半角错误。</explain>
      <paraID> AAD1515</paraID>
      <start>194</start>
      <end>195</end>
      <status>modified</status>
      <modifiedWord>”</modifiedWord>
      <trackRevisions>false</trackRevisions>
    </reviewItem>
    <reviewItem>
      <errorID>12ab6395-684a-44dc-8c89-7f11f42b50c8</errorID>
      <errorWord>"</errorWord>
      <group>L1_Format</group>
      <groupName>格式问题</groupName>
      <ability>L2_HalfPunc_CN</ability>
      <abilityName>全半角问题</abilityName>
      <candidateList>
        <item>“</item>
      </candidateList>
      <explain>文本全半角错误。</explain>
      <paraID> AAD1515</paraID>
      <start>203</start>
      <end>204</end>
      <status>modified</status>
      <modifiedWord>“</modifiedWord>
      <trackRevisions>false</trackRevisions>
    </reviewItem>
    <reviewItem>
      <errorID>145807bf-95e4-4cd5-bc76-d3bac5b40b3c</errorID>
      <errorWord>"</errorWord>
      <group>L1_Format</group>
      <groupName>格式问题</groupName>
      <ability>L2_HalfPunc_CN</ability>
      <abilityName>全半角问题</abilityName>
      <candidateList>
        <item>”</item>
      </candidateList>
      <explain>文本全半角错误。</explain>
      <paraID> AAD1515</paraID>
      <start>214</start>
      <end>215</end>
      <status>modified</status>
      <modifiedWord>”</modifiedWord>
      <trackRevisions>false</trackRevisions>
    </reviewItem>
    <reviewItem>
      <errorID>7097f688-c866-42c5-9552-c0e48d27b9e6</errorID>
      <errorWord>"</errorWord>
      <group>L1_Format</group>
      <groupName>格式问题</groupName>
      <ability>L2_HalfPunc_CN</ability>
      <abilityName>全半角问题</abilityName>
      <candidateList>
        <item>“</item>
      </candidateList>
      <explain>文本全半角错误。</explain>
      <paraID>592DA38B</paraID>
      <start>75</start>
      <end>76</end>
      <status>modified</status>
      <modifiedWord>“</modifiedWord>
      <trackRevisions>false</trackRevisions>
    </reviewItem>
    <reviewItem>
      <errorID>2c312ce0-793e-4039-a1e9-9b00e6925ad4</errorID>
      <errorWord>"</errorWord>
      <group>L1_Format</group>
      <groupName>格式问题</groupName>
      <ability>L2_HalfPunc_CN</ability>
      <abilityName>全半角问题</abilityName>
      <candidateList>
        <item>”</item>
      </candidateList>
      <explain>文本全半角错误。</explain>
      <paraID>592DA38B</paraID>
      <start>80</start>
      <end>81</end>
      <status>modified</status>
      <modifiedWord>”</modifiedWord>
      <trackRevisions>false</trackRevisions>
    </reviewItem>
    <reviewItem>
      <errorID>60e3480b-b40d-4051-811b-c26abe3e3272</errorID>
      <errorWord>"</errorWord>
      <group>L1_Format</group>
      <groupName>格式问题</groupName>
      <ability>L2_HalfPunc_CN</ability>
      <abilityName>全半角问题</abilityName>
      <candidateList>
        <item>“</item>
      </candidateList>
      <explain>文本全半角错误。</explain>
      <paraID>592DA38B</paraID>
      <start>93</start>
      <end>94</end>
      <status>modified</status>
      <modifiedWord>“</modifiedWord>
      <trackRevisions>false</trackRevisions>
    </reviewItem>
    <reviewItem>
      <errorID>5a546dbe-762f-48db-b033-e658faa853f3</errorID>
      <errorWord>"</errorWord>
      <group>L1_Format</group>
      <groupName>格式问题</groupName>
      <ability>L2_HalfPunc_CN</ability>
      <abilityName>全半角问题</abilityName>
      <candidateList>
        <item>”</item>
      </candidateList>
      <explain>文本全半角错误。</explain>
      <paraID>592DA38B</paraID>
      <start>98</start>
      <end>99</end>
      <status>modified</status>
      <modifiedWord>”</modifiedWord>
      <trackRevisions>false</trackRevisions>
    </reviewItem>
    <reviewItem>
      <errorID>8d3af72e-a6e0-4c4c-b3fe-dd869a29097f</errorID>
      <errorWord>"</errorWord>
      <group>L1_Format</group>
      <groupName>格式问题</groupName>
      <ability>L2_HalfPunc_CN</ability>
      <abilityName>全半角问题</abilityName>
      <candidateList>
        <item>“</item>
      </candidateList>
      <explain>文本全半角错误。</explain>
      <paraID>592DA38B</paraID>
      <start>143</start>
      <end>144</end>
      <status>modified</status>
      <modifiedWord>“</modifiedWord>
      <trackRevisions>false</trackRevisions>
    </reviewItem>
    <reviewItem>
      <errorID>eef883fa-2f79-4e6f-bfff-3177e72dba4c</errorID>
      <errorWord>"</errorWord>
      <group>L1_Format</group>
      <groupName>格式问题</groupName>
      <ability>L2_HalfPunc_CN</ability>
      <abilityName>全半角问题</abilityName>
      <candidateList>
        <item>”</item>
      </candidateList>
      <explain>文本全半角错误。</explain>
      <paraID>592DA38B</paraID>
      <start>149</start>
      <end>150</end>
      <status>modified</status>
      <modifiedWord>”</modifiedWord>
      <trackRevisions>false</trackRevisions>
    </reviewItem>
    <reviewItem>
      <errorID>596dfea9-0ba5-406a-8ceb-13e4f2de753c</errorID>
      <errorWord>"</errorWord>
      <group>L1_Format</group>
      <groupName>格式问题</groupName>
      <ability>L2_HalfPunc_CN</ability>
      <abilityName>全半角问题</abilityName>
      <candidateList>
        <item>“</item>
      </candidateList>
      <explain>文本全半角错误。</explain>
      <paraID>592DA38B</paraID>
      <start>171</start>
      <end>172</end>
      <status>modified</status>
      <modifiedWord>“</modifiedWord>
      <trackRevisions>false</trackRevisions>
    </reviewItem>
    <reviewItem>
      <errorID>8e897375-f198-4204-8672-760298889215</errorID>
      <errorWord>"</errorWord>
      <group>L1_Format</group>
      <groupName>格式问题</groupName>
      <ability>L2_HalfPunc_CN</ability>
      <abilityName>全半角问题</abilityName>
      <candidateList>
        <item>”</item>
      </candidateList>
      <explain>文本全半角错误。</explain>
      <paraID>592DA38B</paraID>
      <start>177</start>
      <end>178</end>
      <status>modified</status>
      <modifiedWord>”</modifiedWord>
      <trackRevisions>false</trackRevisions>
    </reviewItem>
    <reviewItem>
      <errorID>f243ea59-8568-4d25-b104-d11ac6a7c52f</errorID>
      <errorWord>2010年代</errorWord>
      <group>L1_Knowledge</group>
      <groupName>知识性问题</groupName>
      <ability>L2_Time</ability>
      <abilityName>日期时间</abilityName>
      <candidateList>
        <item>21世纪10年代</item>
      </candidateList>
      <explain>年代表述建议使用世纪+年代的格式。</explain>
      <paraID>2441AF1F</paraID>
      <start>25</start>
      <end>31</end>
      <status>unmodified</status>
      <modifiedWord/>
      <trackRevisions>false</trackRevisions>
    </reviewItem>
    <reviewItem>
      <errorID>7d7b83d0-cd54-4785-8028-e3e77fd231af</errorID>
      <errorWord>"</errorWord>
      <group>L1_Format</group>
      <groupName>格式问题</groupName>
      <ability>L2_HalfPunc_CN</ability>
      <abilityName>全半角问题</abilityName>
      <candidateList>
        <item>“</item>
      </candidateList>
      <explain>文本全半角错误。</explain>
      <paraID>24DB6788</paraID>
      <start>4</start>
      <end>5</end>
      <status>modified</status>
      <modifiedWord>“</modifiedWord>
      <trackRevisions>false</trackRevisions>
    </reviewItem>
    <reviewItem>
      <errorID>2c46a8da-cb06-4adf-acd2-f2ce6240d704</errorID>
      <errorWord>"</errorWord>
      <group>L1_Format</group>
      <groupName>格式问题</groupName>
      <ability>L2_HalfPunc_CN</ability>
      <abilityName>全半角问题</abilityName>
      <candidateList>
        <item>”</item>
      </candidateList>
      <explain>文本全半角错误。</explain>
      <paraID>24DB6788</paraID>
      <start>11</start>
      <end>12</end>
      <status>modified</status>
      <modifiedWord>”</modifiedWord>
      <trackRevisions>false</trackRevisions>
    </reviewItem>
    <reviewItem>
      <errorID>b5eb6b66-df89-45b0-bce1-e4b39c0076e9</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24DB6788</paraID>
      <start>19</start>
      <end>25</end>
      <status>unmodified</status>
      <modifiedWord/>
      <trackRevisions>false</trackRevisions>
    </reviewItem>
    <reviewItem>
      <errorID>7ceecf3b-dfd2-46cf-b957-315b9bb90e00</errorID>
      <errorWord>"</errorWord>
      <group>L1_Format</group>
      <groupName>格式问题</groupName>
      <ability>L2_HalfPunc_CN</ability>
      <abilityName>全半角问题</abilityName>
      <candidateList>
        <item>“</item>
      </candidateList>
      <explain>文本全半角错误。</explain>
      <paraID>24DB6788</paraID>
      <start>47</start>
      <end>48</end>
      <status>modified</status>
      <modifiedWord>“</modifiedWord>
      <trackRevisions>false</trackRevisions>
    </reviewItem>
    <reviewItem>
      <errorID>36098879-de80-4c17-9fd9-e69a9254caf6</errorID>
      <errorWord>"</errorWord>
      <group>L1_Format</group>
      <groupName>格式问题</groupName>
      <ability>L2_HalfPunc_CN</ability>
      <abilityName>全半角问题</abilityName>
      <candidateList>
        <item>”</item>
      </candidateList>
      <explain>文本全半角错误。</explain>
      <paraID>24DB6788</paraID>
      <start>52</start>
      <end>53</end>
      <status>modified</status>
      <modifiedWord>”</modifiedWord>
      <trackRevisions>false</trackRevisions>
    </reviewItem>
    <reviewItem>
      <errorID>0b69a39e-e776-4fed-b591-369ca470112c</errorID>
      <errorWord>2010年代</errorWord>
      <group>L1_Knowledge</group>
      <groupName>知识性问题</groupName>
      <ability>L2_Time</ability>
      <abilityName>日期时间</abilityName>
      <candidateList>
        <item>21世纪10年代</item>
      </candidateList>
      <explain>年代表述建议使用世纪+年代的格式。</explain>
      <paraID>24DB6788</paraID>
      <start>66</start>
      <end>72</end>
      <status>unmodified</status>
      <modifiedWord/>
      <trackRevisions>false</trackRevisions>
    </reviewItem>
    <reviewItem>
      <errorID>55e65bd6-fa6d-4c8e-ab79-8c591c83898a</errorID>
      <errorWord>"</errorWord>
      <group>L1_Format</group>
      <groupName>格式问题</groupName>
      <ability>L2_HalfPunc_CN</ability>
      <abilityName>全半角问题</abilityName>
      <candidateList>
        <item>“</item>
      </candidateList>
      <explain>文本全半角错误。</explain>
      <paraID>24DB6788</paraID>
      <start>74</start>
      <end>75</end>
      <status>modified</status>
      <modifiedWord>“</modifiedWord>
      <trackRevisions>false</trackRevisions>
    </reviewItem>
    <reviewItem>
      <errorID>fb6bc0ae-da71-4c9a-8d36-a104a219bf34</errorID>
      <errorWord>"</errorWord>
      <group>L1_Format</group>
      <groupName>格式问题</groupName>
      <ability>L2_HalfPunc_CN</ability>
      <abilityName>全半角问题</abilityName>
      <candidateList>
        <item>”</item>
      </candidateList>
      <explain>文本全半角错误。</explain>
      <paraID>24DB6788</paraID>
      <start>81</start>
      <end>82</end>
      <status>modified</status>
      <modifiedWord>”</modifiedWord>
      <trackRevisions>false</trackRevisions>
    </reviewItem>
    <reviewItem>
      <errorID>19615fba-39f8-4b11-9fca-2c35abcf7593</errorID>
      <errorWord>2010年代</errorWord>
      <group>L1_Knowledge</group>
      <groupName>知识性问题</groupName>
      <ability>L2_Time</ability>
      <abilityName>日期时间</abilityName>
      <candidateList>
        <item>21世纪10年代</item>
      </candidateList>
      <explain>年代表述建议使用世纪+年代的格式。</explain>
      <paraID>24DB6788</paraID>
      <start>125</start>
      <end>131</end>
      <status>unmodified</status>
      <modifiedWord/>
      <trackRevisions>false</trackRevisions>
    </reviewItem>
    <reviewItem>
      <errorID>cb3a2df2-30f6-4c29-8d1e-18edec469e3f</errorID>
      <errorWord>"</errorWord>
      <group>L1_Format</group>
      <groupName>格式问题</groupName>
      <ability>L2_HalfPunc_CN</ability>
      <abilityName>全半角问题</abilityName>
      <candidateList>
        <item>“</item>
      </candidateList>
      <explain>文本全半角错误。</explain>
      <paraID>24DB6788</paraID>
      <start>148</start>
      <end>149</end>
      <status>modified</status>
      <modifiedWord>“</modifiedWord>
      <trackRevisions>false</trackRevisions>
    </reviewItem>
    <reviewItem>
      <errorID>46fdb691-5267-4711-9729-be51f7b8586c</errorID>
      <errorWord>"</errorWord>
      <group>L1_Format</group>
      <groupName>格式问题</groupName>
      <ability>L2_HalfPunc_CN</ability>
      <abilityName>全半角问题</abilityName>
      <candidateList>
        <item>”</item>
      </candidateList>
      <explain>文本全半角错误。</explain>
      <paraID>24DB6788</paraID>
      <start>153</start>
      <end>154</end>
      <status>modified</status>
      <modifiedWord>”</modifiedWord>
      <trackRevisions>false</trackRevisions>
    </reviewItem>
    <reviewItem>
      <errorID>65b0a9c8-c4a5-4690-96b1-c3e0652983fe</errorID>
      <errorWord>"</errorWord>
      <group>L1_Format</group>
      <groupName>格式问题</groupName>
      <ability>L2_HalfPunc_CN</ability>
      <abilityName>全半角问题</abilityName>
      <candidateList>
        <item>“</item>
      </candidateList>
      <explain>文本全半角错误。</explain>
      <paraID>24DB6788</paraID>
      <start>186</start>
      <end>187</end>
      <status>modified</status>
      <modifiedWord>“</modifiedWord>
      <trackRevisions>false</trackRevisions>
    </reviewItem>
    <reviewItem>
      <errorID>bb3a0887-304f-4cfe-9ce4-29dde9ccfb88</errorID>
      <errorWord>"</errorWord>
      <group>L1_Format</group>
      <groupName>格式问题</groupName>
      <ability>L2_HalfPunc_CN</ability>
      <abilityName>全半角问题</abilityName>
      <candidateList>
        <item>”</item>
      </candidateList>
      <explain>文本全半角错误。</explain>
      <paraID>24DB6788</paraID>
      <start>191</start>
      <end>192</end>
      <status>modified</status>
      <modifiedWord>”</modifiedWord>
      <trackRevisions>false</trackRevisions>
    </reviewItem>
    <reviewItem>
      <errorID>c0286423-faa9-44ca-9310-6b354eae2f3a</errorID>
      <errorWord>"</errorWord>
      <group>L1_Format</group>
      <groupName>格式问题</groupName>
      <ability>L2_HalfPunc_CN</ability>
      <abilityName>全半角问题</abilityName>
      <candidateList>
        <item>“</item>
      </candidateList>
      <explain>文本全半角错误。</explain>
      <paraID>24DB6788</paraID>
      <start>196</start>
      <end>197</end>
      <status>modified</status>
      <modifiedWord>“</modifiedWord>
      <trackRevisions>false</trackRevisions>
    </reviewItem>
    <reviewItem>
      <errorID>492b7800-f98c-4d0c-bf08-1ffc06c517b7</errorID>
      <errorWord>"</errorWord>
      <group>L1_Format</group>
      <groupName>格式问题</groupName>
      <ability>L2_HalfPunc_CN</ability>
      <abilityName>全半角问题</abilityName>
      <candidateList>
        <item>”</item>
      </candidateList>
      <explain>文本全半角错误。</explain>
      <paraID>24DB6788</paraID>
      <start>199</start>
      <end>200</end>
      <status>modified</status>
      <modifiedWord>”</modifiedWord>
      <trackRevisions>false</trackRevisions>
    </reviewItem>
    <reviewItem>
      <errorID>a0848dfe-ec2e-491c-b5f6-e8ce8ded8981</errorID>
      <errorWord>"</errorWord>
      <group>L1_Format</group>
      <groupName>格式问题</groupName>
      <ability>L2_HalfPunc_CN</ability>
      <abilityName>全半角问题</abilityName>
      <candidateList>
        <item>“</item>
      </candidateList>
      <explain>文本全半角错误。</explain>
      <paraID>24DB6788</paraID>
      <start>201</start>
      <end>202</end>
      <status>modified</status>
      <modifiedWord>“</modifiedWord>
      <trackRevisions>false</trackRevisions>
    </reviewItem>
    <reviewItem>
      <errorID>ae4c9dc0-5ef0-4e46-ba89-46a941930e1d</errorID>
      <errorWord>"</errorWord>
      <group>L1_Format</group>
      <groupName>格式问题</groupName>
      <ability>L2_HalfPunc_CN</ability>
      <abilityName>全半角问题</abilityName>
      <candidateList>
        <item>”</item>
      </candidateList>
      <explain>文本全半角错误。</explain>
      <paraID>24DB6788</paraID>
      <start>206</start>
      <end>207</end>
      <status>modified</status>
      <modifiedWord>”</modifiedWord>
      <trackRevisions>false</trackRevisions>
    </reviewItem>
    <reviewItem>
      <errorID>353d8d77-1262-487e-b68f-2000008990b1</errorID>
      <errorWord>"</errorWord>
      <group>L1_Format</group>
      <groupName>格式问题</groupName>
      <ability>L2_HalfPunc_CN</ability>
      <abilityName>全半角问题</abilityName>
      <candidateList>
        <item>“</item>
      </candidateList>
      <explain>文本全半角错误。</explain>
      <paraID>24DB6788</paraID>
      <start>216</start>
      <end>217</end>
      <status>modified</status>
      <modifiedWord>“</modifiedWord>
      <trackRevisions>false</trackRevisions>
    </reviewItem>
    <reviewItem>
      <errorID>65e5a611-6a38-4fe4-baac-d46362d1e2a4</errorID>
      <errorWord>"</errorWord>
      <group>L1_Format</group>
      <groupName>格式问题</groupName>
      <ability>L2_HalfPunc_CN</ability>
      <abilityName>全半角问题</abilityName>
      <candidateList>
        <item>”</item>
      </candidateList>
      <explain>文本全半角错误。</explain>
      <paraID>24DB6788</paraID>
      <start>221</start>
      <end>222</end>
      <status>modified</status>
      <modifiedWord>”</modifiedWord>
      <trackRevisions>false</trackRevisions>
    </reviewItem>
    <reviewItem>
      <errorID>40225d40-78dc-43a7-becf-cb4340e39320</errorID>
      <errorWord>,</errorWord>
      <group>L1_Format</group>
      <groupName>格式问题</groupName>
      <ability>L2_HalfPunc_CN</ability>
      <abilityName>全半角问题</abilityName>
      <candidateList>
        <item>，</item>
      </candidateList>
      <explain>文本全半角错误。</explain>
      <paraID> F4B42A3</paraID>
      <start>25</start>
      <end>26</end>
      <status>modified</status>
      <modifiedWord>，</modifiedWord>
      <trackRevisions>false</trackRevisions>
    </reviewItem>
    <reviewItem>
      <errorID>510ec79f-c962-4e41-b24e-8050a054bd0c</errorID>
      <errorWord>,</errorWord>
      <group>L1_Format</group>
      <groupName>格式问题</groupName>
      <ability>L2_HalfPunc_CN</ability>
      <abilityName>全半角问题</abilityName>
      <candidateList>
        <item>，</item>
      </candidateList>
      <explain>文本全半角错误。</explain>
      <paraID> F4B42A3</paraID>
      <start>37</start>
      <end>38</end>
      <status>modified</status>
      <modifiedWord>，</modifiedWord>
      <trackRevisions>false</trackRevisions>
    </reviewItem>
    <reviewItem>
      <errorID>24b1191a-82d0-4180-aa46-61c8bcdf827b</errorID>
      <errorWord>,</errorWord>
      <group>L1_Format</group>
      <groupName>格式问题</groupName>
      <ability>L2_HalfPunc_CN</ability>
      <abilityName>全半角问题</abilityName>
      <candidateList>
        <item>，</item>
      </candidateList>
      <explain>文本全半角错误。</explain>
      <paraID> F4B42A3</paraID>
      <start>45</start>
      <end>46</end>
      <status>modified</status>
      <modifiedWord>，</modifiedWord>
      <trackRevisions>false</trackRevisions>
    </reviewItem>
    <reviewItem>
      <errorID>16240391-b959-40a7-be13-a3ac1745a154</errorID>
      <errorWord>,</errorWord>
      <group>L1_Format</group>
      <groupName>格式问题</groupName>
      <ability>L2_HalfPunc_CN</ability>
      <abilityName>全半角问题</abilityName>
      <candidateList>
        <item>，</item>
      </candidateList>
      <explain>文本全半角错误。</explain>
      <paraID>172E0CF2</paraID>
      <start>33</start>
      <end>34</end>
      <status>modified</status>
      <modifiedWord>，</modifiedWord>
      <trackRevisions>false</trackRevisions>
    </reviewItem>
    <reviewItem>
      <errorID>c11aa0e3-fd8d-484a-8e57-244f371fd060</errorID>
      <errorWord>(</errorWord>
      <group>L1_Format</group>
      <groupName>格式问题</groupName>
      <ability>L2_HalfPunc_CN</ability>
      <abilityName>全半角问题</abilityName>
      <candidateList>
        <item>（</item>
      </candidateList>
      <explain>文本全半角错误。</explain>
      <paraID>7DEB3FEB</paraID>
      <start>12</start>
      <end>13</end>
      <status>modified</status>
      <modifiedWord>（</modifiedWord>
      <trackRevisions>false</trackRevisions>
    </reviewItem>
    <reviewItem>
      <errorID>2121aa85-b287-4112-ac10-90db52163732</errorID>
      <errorWord>)</errorWord>
      <group>L1_Format</group>
      <groupName>格式问题</groupName>
      <ability>L2_HalfPunc_CN</ability>
      <abilityName>全半角问题</abilityName>
      <candidateList>
        <item>）</item>
      </candidateList>
      <explain>文本全半角错误。</explain>
      <paraID>7DEB3FEB</paraID>
      <start>17</start>
      <end>18</end>
      <status>modified</status>
      <modifiedWord>）</modifiedWord>
      <trackRevisions>false</trackRevisions>
    </reviewItem>
    <reviewItem>
      <errorID>8b0c77a4-f80b-4153-928f-090f1778c6be</errorID>
      <errorWord>1990年代</errorWord>
      <group>L1_Knowledge</group>
      <groupName>知识性问题</groupName>
      <ability>L2_Time</ability>
      <abilityName>日期时间</abilityName>
      <candidateList>
        <item>20世纪90年代</item>
      </candidateList>
      <explain>年代表述建议使用世纪+年代的格式。</explain>
      <paraID>42F2F898</paraID>
      <start>133</start>
      <end>139</end>
      <status>unmodified</status>
      <modifiedWord/>
      <trackRevisions>false</trackRevisions>
    </reviewItem>
    <reviewItem>
      <errorID>ee7436b9-a1a7-4753-80ca-1bf9c0019da2</errorID>
      <errorWord>"</errorWord>
      <group>L1_Format</group>
      <groupName>格式问题</groupName>
      <ability>L2_HalfPunc_CN</ability>
      <abilityName>全半角问题</abilityName>
      <candidateList>
        <item>“</item>
      </candidateList>
      <explain>文本全半角错误。</explain>
      <paraID>42F2F898</paraID>
      <start>178</start>
      <end>179</end>
      <status>modified</status>
      <modifiedWord>“</modifiedWord>
      <trackRevisions>false</trackRevisions>
    </reviewItem>
    <reviewItem>
      <errorID>e41a0d93-d197-4da6-a7dc-ad1d8c88e5ee</errorID>
      <errorWord>"</errorWord>
      <group>L1_Format</group>
      <groupName>格式问题</groupName>
      <ability>L2_HalfPunc_CN</ability>
      <abilityName>全半角问题</abilityName>
      <candidateList>
        <item>”</item>
      </candidateList>
      <explain>文本全半角错误。</explain>
      <paraID>42F2F898</paraID>
      <start>181</start>
      <end>182</end>
      <status>modified</status>
      <modifiedWord>”</modifiedWord>
      <trackRevisions>false</trackRevisions>
    </reviewItem>
    <reviewItem>
      <errorID>5b6f6724-2f35-48c1-ae6c-96dd8db5c7fb</errorID>
      <errorWord>"</errorWord>
      <group>L1_Format</group>
      <groupName>格式问题</groupName>
      <ability>L2_HalfPunc_CN</ability>
      <abilityName>全半角问题</abilityName>
      <candidateList>
        <item>“</item>
      </candidateList>
      <explain>文本全半角错误。</explain>
      <paraID>42F2F898</paraID>
      <start>183</start>
      <end>184</end>
      <status>modified</status>
      <modifiedWord>“</modifiedWord>
      <trackRevisions>false</trackRevisions>
    </reviewItem>
    <reviewItem>
      <errorID>6194e206-57b6-447d-9519-3c3689a720bd</errorID>
      <errorWord>"</errorWord>
      <group>L1_Format</group>
      <groupName>格式问题</groupName>
      <ability>L2_HalfPunc_CN</ability>
      <abilityName>全半角问题</abilityName>
      <candidateList>
        <item>”</item>
      </candidateList>
      <explain>文本全半角错误。</explain>
      <paraID>42F2F898</paraID>
      <start>186</start>
      <end>187</end>
      <status>modified</status>
      <modifiedWord>”</modifiedWord>
      <trackRevisions>false</trackRevisions>
    </reviewItem>
    <reviewItem>
      <errorID>50461fe9-b8f1-4f2c-8106-ed9a2e7bd564</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 EDB02C7</paraID>
      <start>59</start>
      <end>65</end>
      <status>unmodified</status>
      <modifiedWord/>
      <trackRevisions>false</trackRevisions>
    </reviewItem>
    <reviewItem>
      <errorID>9dc61abb-6584-4052-9f97-869198f5f7aa</errorID>
      <errorWord>"</errorWord>
      <group>L1_Format</group>
      <groupName>格式问题</groupName>
      <ability>L2_HalfPunc_CN</ability>
      <abilityName>全半角问题</abilityName>
      <candidateList>
        <item>“</item>
      </candidateList>
      <explain>文本全半角错误。</explain>
      <paraID> EDB02C7</paraID>
      <start>115</start>
      <end>116</end>
      <status>modified</status>
      <modifiedWord>“</modifiedWord>
      <trackRevisions>false</trackRevisions>
    </reviewItem>
    <reviewItem>
      <errorID>35b94f3d-bfd9-4957-a931-4c52998eeff5</errorID>
      <errorWord>"</errorWord>
      <group>L1_Format</group>
      <groupName>格式问题</groupName>
      <ability>L2_HalfPunc_CN</ability>
      <abilityName>全半角问题</abilityName>
      <candidateList>
        <item>”</item>
      </candidateList>
      <explain>文本全半角错误。</explain>
      <paraID> EDB02C7</paraID>
      <start>120</start>
      <end>121</end>
      <status>modified</status>
      <modifiedWord>”</modifiedWord>
      <trackRevisions>false</trackRevisions>
    </reviewItem>
    <reviewItem>
      <errorID>c3f98e10-dcea-47ff-a875-40262156d0aa</errorID>
      <errorWord>"</errorWord>
      <group>L1_Format</group>
      <groupName>格式问题</groupName>
      <ability>L2_HalfPunc_CN</ability>
      <abilityName>全半角问题</abilityName>
      <candidateList>
        <item>“</item>
      </candidateList>
      <explain>文本全半角错误。</explain>
      <paraID> EDB02C7</paraID>
      <start>129</start>
      <end>130</end>
      <status>modified</status>
      <modifiedWord>“</modifiedWord>
      <trackRevisions>false</trackRevisions>
    </reviewItem>
    <reviewItem>
      <errorID>76bd8e42-0e92-46e7-a44d-3cf16b0f61b1</errorID>
      <errorWord>"</errorWord>
      <group>L1_Format</group>
      <groupName>格式问题</groupName>
      <ability>L2_HalfPunc_CN</ability>
      <abilityName>全半角问题</abilityName>
      <candidateList>
        <item>”</item>
      </candidateList>
      <explain>文本全半角错误。</explain>
      <paraID> EDB02C7</paraID>
      <start>134</start>
      <end>135</end>
      <status>modified</status>
      <modifiedWord>”</modifiedWord>
      <trackRevisions>false</trackRevisions>
    </reviewItem>
    <reviewItem>
      <errorID>3c66d64e-be19-440d-ae67-fd7478423187</errorID>
      <errorWord>1990年代</errorWord>
      <group>L1_Knowledge</group>
      <groupName>知识性问题</groupName>
      <ability>L2_Time</ability>
      <abilityName>日期时间</abilityName>
      <candidateList>
        <item>20世纪90年代</item>
      </candidateList>
      <explain>年代表述建议使用世纪+年代的格式。</explain>
      <paraID> EDB02C7</paraID>
      <start>166</start>
      <end>172</end>
      <status>unmodified</status>
      <modifiedWord/>
      <trackRevisions>false</trackRevisions>
    </reviewItem>
    <reviewItem>
      <errorID>a90738b5-153d-47ed-b049-2c3c9b6a8b1b</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 EDB02C7</paraID>
      <start>178</start>
      <end>184</end>
      <status>unmodified</status>
      <modifiedWord/>
      <trackRevisions>false</trackRevisions>
    </reviewItem>
    <reviewItem>
      <errorID>6f115eeb-4f9e-4b58-b03e-85ca28f7b34b</errorID>
      <errorWord>"</errorWord>
      <group>L1_Format</group>
      <groupName>格式问题</groupName>
      <ability>L2_HalfPunc_CN</ability>
      <abilityName>全半角问题</abilityName>
      <candidateList>
        <item>“</item>
      </candidateList>
      <explain>文本全半角错误。</explain>
      <paraID> EDB02C7</paraID>
      <start>203</start>
      <end>204</end>
      <status>modified</status>
      <modifiedWord>“</modifiedWord>
      <trackRevisions>false</trackRevisions>
    </reviewItem>
    <reviewItem>
      <errorID>69e6ee16-161a-4e26-9bda-7b03059ef9b5</errorID>
      <errorWord>"</errorWord>
      <group>L1_Format</group>
      <groupName>格式问题</groupName>
      <ability>L2_HalfPunc_CN</ability>
      <abilityName>全半角问题</abilityName>
      <candidateList>
        <item>”</item>
      </candidateList>
      <explain>文本全半角错误。</explain>
      <paraID> EDB02C7</paraID>
      <start>207</start>
      <end>208</end>
      <status>modified</status>
      <modifiedWord>”</modifiedWord>
      <trackRevisions>false</trackRevisions>
    </reviewItem>
    <reviewItem>
      <errorID>ed34f0b0-7643-4b70-ad5d-4502eea27b7e</errorID>
      <errorWord>"</errorWord>
      <group>L1_Format</group>
      <groupName>格式问题</groupName>
      <ability>L2_HalfPunc_CN</ability>
      <abilityName>全半角问题</abilityName>
      <candidateList>
        <item>“</item>
      </candidateList>
      <explain>文本全半角错误。</explain>
      <paraID>725F7C2A</paraID>
      <start>81</start>
      <end>82</end>
      <status>modified</status>
      <modifiedWord>“</modifiedWord>
      <trackRevisions>false</trackRevisions>
    </reviewItem>
    <reviewItem>
      <errorID>914980e5-fb74-4d48-ba66-2ccdbf8fc77f</errorID>
      <errorWord>"</errorWord>
      <group>L1_Format</group>
      <groupName>格式问题</groupName>
      <ability>L2_HalfPunc_CN</ability>
      <abilityName>全半角问题</abilityName>
      <candidateList>
        <item>”</item>
      </candidateList>
      <explain>文本全半角错误。</explain>
      <paraID>725F7C2A</paraID>
      <start>86</start>
      <end>87</end>
      <status>modified</status>
      <modifiedWord>”</modifiedWord>
      <trackRevisions>false</trackRevisions>
    </reviewItem>
    <reviewItem>
      <errorID>f7aa0bc9-02cb-4537-855a-90c780bae8e2</errorID>
      <errorWord>"</errorWord>
      <group>L1_Format</group>
      <groupName>格式问题</groupName>
      <ability>L2_HalfPunc_CN</ability>
      <abilityName>全半角问题</abilityName>
      <candidateList>
        <item>“</item>
      </candidateList>
      <explain>文本全半角错误。</explain>
      <paraID>725F7C2A</paraID>
      <start>187</start>
      <end>188</end>
      <status>modified</status>
      <modifiedWord>“</modifiedWord>
      <trackRevisions>false</trackRevisions>
    </reviewItem>
    <reviewItem>
      <errorID>c4e69188-a186-447a-b87a-aad32f61aaa5</errorID>
      <errorWord>-</errorWord>
      <group>L1_Format</group>
      <groupName>格式问题</groupName>
      <ability>L2_HalfPunc_CN</ability>
      <abilityName>全半角问题</abilityName>
      <candidateList>
        <item>－</item>
      </candidateList>
      <explain>文本全半角错误。</explain>
      <paraID>725F7C2A</paraID>
      <start>190</start>
      <end>191</end>
      <status>modified</status>
      <modifiedWord>－</modifiedWord>
      <trackRevisions>false</trackRevisions>
    </reviewItem>
    <reviewItem>
      <errorID>a4b44447-36c2-4f08-9c33-36978eb59e25</errorID>
      <errorWord>"</errorWord>
      <group>L1_Format</group>
      <groupName>格式问题</groupName>
      <ability>L2_HalfPunc_CN</ability>
      <abilityName>全半角问题</abilityName>
      <candidateList>
        <item>”</item>
      </candidateList>
      <explain>文本全半角错误。</explain>
      <paraID>725F7C2A</paraID>
      <start>193</start>
      <end>194</end>
      <status>modified</status>
      <modifiedWord>”</modifiedWord>
      <trackRevisions>false</trackRevisions>
    </reviewItem>
    <reviewItem>
      <errorID>39160d99-cac6-4586-9299-487517677675</errorID>
      <errorWord>"</errorWord>
      <group>L1_Format</group>
      <groupName>格式问题</groupName>
      <ability>L2_HalfPunc_CN</ability>
      <abilityName>全半角问题</abilityName>
      <candidateList>
        <item>“</item>
      </candidateList>
      <explain>文本全半角错误。</explain>
      <paraID>7C427710</paraID>
      <start>12</start>
      <end>13</end>
      <status>modified</status>
      <modifiedWord>“</modifiedWord>
      <trackRevisions>false</trackRevisions>
    </reviewItem>
    <reviewItem>
      <errorID>c1418ac5-2593-449b-b443-20c377a8bd9d</errorID>
      <errorWord>"</errorWord>
      <group>L1_Format</group>
      <groupName>格式问题</groupName>
      <ability>L2_HalfPunc_CN</ability>
      <abilityName>全半角问题</abilityName>
      <candidateList>
        <item>”</item>
      </candidateList>
      <explain>文本全半角错误。</explain>
      <paraID>7C427710</paraID>
      <start>17</start>
      <end>18</end>
      <status>modified</status>
      <modifiedWord>”</modifiedWord>
      <trackRevisions>false</trackRevisions>
    </reviewItem>
    <reviewItem>
      <errorID>741d6e57-43a9-48d3-b216-9760417a6c69</errorID>
      <errorWord>"</errorWord>
      <group>L1_Format</group>
      <groupName>格式问题</groupName>
      <ability>L2_HalfPunc_CN</ability>
      <abilityName>全半角问题</abilityName>
      <candidateList>
        <item>“</item>
      </candidateList>
      <explain>文本全半角错误。</explain>
      <paraID>7C427710</paraID>
      <start>83</start>
      <end>84</end>
      <status>modified</status>
      <modifiedWord>“</modifiedWord>
      <trackRevisions>false</trackRevisions>
    </reviewItem>
    <reviewItem>
      <errorID>c4c07ff9-a2be-42ad-b043-be714e1522a1</errorID>
      <errorWord>"</errorWord>
      <group>L1_Format</group>
      <groupName>格式问题</groupName>
      <ability>L2_HalfPunc_CN</ability>
      <abilityName>全半角问题</abilityName>
      <candidateList>
        <item>”</item>
      </candidateList>
      <explain>文本全半角错误。</explain>
      <paraID>7C427710</paraID>
      <start>88</start>
      <end>89</end>
      <status>modified</status>
      <modifiedWord>”</modifiedWord>
      <trackRevisions>false</trackRevisions>
    </reviewItem>
    <reviewItem>
      <errorID>129b04ba-5486-43ee-a34f-7003c42a59c2</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7C427710</paraID>
      <start>98</start>
      <end>104</end>
      <status>unmodified</status>
      <modifiedWord/>
      <trackRevisions>false</trackRevisions>
    </reviewItem>
    <reviewItem>
      <errorID>e73a1c81-34e3-4a7f-b6f7-8a8291a26704</errorID>
      <errorWord>"</errorWord>
      <group>L1_Format</group>
      <groupName>格式问题</groupName>
      <ability>L2_HalfPunc_CN</ability>
      <abilityName>全半角问题</abilityName>
      <candidateList>
        <item>“</item>
      </candidateList>
      <explain>文本全半角错误。</explain>
      <paraID>7C427710</paraID>
      <start>113</start>
      <end>114</end>
      <status>modified</status>
      <modifiedWord>“</modifiedWord>
      <trackRevisions>false</trackRevisions>
    </reviewItem>
    <reviewItem>
      <errorID>f326d630-1c9d-4c46-9291-bcc08f7c9fda</errorID>
      <errorWord>"</errorWord>
      <group>L1_Format</group>
      <groupName>格式问题</groupName>
      <ability>L2_HalfPunc_CN</ability>
      <abilityName>全半角问题</abilityName>
      <candidateList>
        <item>”</item>
      </candidateList>
      <explain>文本全半角错误。</explain>
      <paraID>7C427710</paraID>
      <start>116</start>
      <end>117</end>
      <status>modified</status>
      <modifiedWord>”</modifiedWord>
      <trackRevisions>false</trackRevisions>
    </reviewItem>
    <reviewItem>
      <errorID>873992a6-00a0-46f1-b7aa-c60fa9c7dd65</errorID>
      <errorWord>"</errorWord>
      <group>L1_Format</group>
      <groupName>格式问题</groupName>
      <ability>L2_HalfPunc_CN</ability>
      <abilityName>全半角问题</abilityName>
      <candidateList>
        <item>“</item>
      </candidateList>
      <explain>文本全半角错误。</explain>
      <paraID>7C427710</paraID>
      <start>141</start>
      <end>142</end>
      <status>modified</status>
      <modifiedWord>“</modifiedWord>
      <trackRevisions>false</trackRevisions>
    </reviewItem>
    <reviewItem>
      <errorID>f4a5558b-14d5-4843-abcd-54bef86d15e1</errorID>
      <errorWord>"</errorWord>
      <group>L1_Format</group>
      <groupName>格式问题</groupName>
      <ability>L2_HalfPunc_CN</ability>
      <abilityName>全半角问题</abilityName>
      <candidateList>
        <item>”</item>
      </candidateList>
      <explain>文本全半角错误。</explain>
      <paraID>7C427710</paraID>
      <start>144</start>
      <end>145</end>
      <status>modified</status>
      <modifiedWord>”</modifiedWord>
      <trackRevisions>false</trackRevisions>
    </reviewItem>
    <reviewItem>
      <errorID>41840e84-1587-42a1-b278-74d53c299733</errorID>
      <errorWord>"</errorWord>
      <group>L1_Format</group>
      <groupName>格式问题</groupName>
      <ability>L2_HalfPunc_CN</ability>
      <abilityName>全半角问题</abilityName>
      <candidateList>
        <item>“</item>
      </candidateList>
      <explain>文本全半角错误。</explain>
      <paraID>7C427710</paraID>
      <start>161</start>
      <end>162</end>
      <status>modified</status>
      <modifiedWord>“</modifiedWord>
      <trackRevisions>false</trackRevisions>
    </reviewItem>
    <reviewItem>
      <errorID>d6df7452-b88c-4aa0-bcf4-05d46eddcf59</errorID>
      <errorWord>"</errorWord>
      <group>L1_Format</group>
      <groupName>格式问题</groupName>
      <ability>L2_HalfPunc_CN</ability>
      <abilityName>全半角问题</abilityName>
      <candidateList>
        <item>”</item>
      </candidateList>
      <explain>文本全半角错误。</explain>
      <paraID>7C427710</paraID>
      <start>164</start>
      <end>165</end>
      <status>modified</status>
      <modifiedWord>”</modifiedWord>
      <trackRevisions>false</trackRevisions>
    </reviewItem>
    <reviewItem>
      <errorID>fd8d86a5-0faf-4cc5-8ce1-63d79695b50c</errorID>
      <errorWord>"</errorWord>
      <group>L1_Format</group>
      <groupName>格式问题</groupName>
      <ability>L2_HalfPunc_CN</ability>
      <abilityName>全半角问题</abilityName>
      <candidateList>
        <item>“</item>
      </candidateList>
      <explain>文本全半角错误。</explain>
      <paraID>7C427710</paraID>
      <start>167</start>
      <end>168</end>
      <status>modified</status>
      <modifiedWord>“</modifiedWord>
      <trackRevisions>false</trackRevisions>
    </reviewItem>
    <reviewItem>
      <errorID>6dc4fa63-86b5-4b05-9d02-535e11b0aa76</errorID>
      <errorWord>"</errorWord>
      <group>L1_Format</group>
      <groupName>格式问题</groupName>
      <ability>L2_HalfPunc_CN</ability>
      <abilityName>全半角问题</abilityName>
      <candidateList>
        <item>”</item>
      </candidateList>
      <explain>文本全半角错误。</explain>
      <paraID>7C427710</paraID>
      <start>171</start>
      <end>172</end>
      <status>modified</status>
      <modifiedWord>”</modifiedWord>
      <trackRevisions>false</trackRevisions>
    </reviewItem>
    <reviewItem>
      <errorID>74acd2ab-7fd1-4f91-bd63-68fd4e136e08</errorID>
      <errorWord>1980年代</errorWord>
      <group>L1_Knowledge</group>
      <groupName>知识性问题</groupName>
      <ability>L2_Time</ability>
      <abilityName>日期时间</abilityName>
      <candidateList>
        <item>20世纪80年代</item>
      </candidateList>
      <explain>年代表述建议使用世纪+年代的格式。</explain>
      <paraID>361F6F9D</paraID>
      <start>0</start>
      <end>6</end>
      <status>unmodified</status>
      <modifiedWord/>
      <trackRevisions>false</trackRevisions>
    </reviewItem>
    <reviewItem>
      <errorID>db515699-0d4c-4501-b164-63bcbb029e14</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361F6F9D</paraID>
      <start>81</start>
      <end>87</end>
      <status>unmodified</status>
      <modifiedWord/>
      <trackRevisions>false</trackRevisions>
    </reviewItem>
    <reviewItem>
      <errorID>3355416f-3fcb-4bc0-a149-f463eab75285</errorID>
      <errorWord>2010年代</errorWord>
      <group>L1_Knowledge</group>
      <groupName>知识性问题</groupName>
      <ability>L2_Time</ability>
      <abilityName>日期时间</abilityName>
      <candidateList>
        <item>21世纪10年代</item>
      </candidateList>
      <explain>年代表述建议使用世纪+年代的格式。</explain>
      <paraID> 6E46AF9</paraID>
      <start>15</start>
      <end>21</end>
      <status>unmodified</status>
      <modifiedWord/>
      <trackRevisions>false</trackRevisions>
    </reviewItem>
    <reviewItem>
      <errorID>a65043a8-1780-4537-a68a-ced5012c0207</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 6E46AF9</paraID>
      <start>70</start>
      <end>76</end>
      <status>unmodified</status>
      <modifiedWord/>
      <trackRevisions>false</trackRevisions>
    </reviewItem>
    <reviewItem>
      <errorID>d2a4651d-5b57-4598-b53d-0a8dbc2f39ea</errorID>
      <errorWord>,</errorWord>
      <group>L1_Format</group>
      <groupName>格式问题</groupName>
      <ability>L2_HalfPunc_CN</ability>
      <abilityName>全半角问题</abilityName>
      <candidateList>
        <item>，</item>
      </candidateList>
      <explain>文本全半角错误。</explain>
      <paraID>70542809</paraID>
      <start>23</start>
      <end>24</end>
      <status>modified</status>
      <modifiedWord>，</modifiedWord>
      <trackRevisions>false</trackRevisions>
    </reviewItem>
    <reviewItem>
      <errorID>0b798a67-563a-4f45-9b27-9066d5c88191</errorID>
      <errorWord>,</errorWord>
      <group>L1_Format</group>
      <groupName>格式问题</groupName>
      <ability>L2_HalfPunc_CN</ability>
      <abilityName>全半角问题</abilityName>
      <candidateList>
        <item>，</item>
      </candidateList>
      <explain>文本全半角错误。</explain>
      <paraID>70542809</paraID>
      <start>30</start>
      <end>31</end>
      <status>modified</status>
      <modifiedWord>，</modifiedWord>
      <trackRevisions>false</trackRevisions>
    </reviewItem>
    <reviewItem>
      <errorID>f9124c8b-3863-4269-973b-5d13da5dd15b</errorID>
      <errorWord>,</errorWord>
      <group>L1_Format</group>
      <groupName>格式问题</groupName>
      <ability>L2_HalfPunc_CN</ability>
      <abilityName>全半角问题</abilityName>
      <candidateList>
        <item>，</item>
      </candidateList>
      <explain>文本全半角错误。</explain>
      <paraID>70542809</paraID>
      <start>39</start>
      <end>40</end>
      <status>modified</status>
      <modifiedWord>，</modifiedWord>
      <trackRevisions>false</trackRevisions>
    </reviewItem>
    <reviewItem>
      <errorID>dffc83e9-a98e-41b6-8240-8d4a72563a54</errorID>
      <errorWord>,</errorWord>
      <group>L1_Format</group>
      <groupName>格式问题</groupName>
      <ability>L2_HalfPunc_CN</ability>
      <abilityName>全半角问题</abilityName>
      <candidateList>
        <item>，</item>
      </candidateList>
      <explain>文本全半角错误。</explain>
      <paraID>3FED5E34</paraID>
      <start>30</start>
      <end>31</end>
      <status>modified</status>
      <modifiedWord>，</modifiedWord>
      <trackRevisions>false</trackRevisions>
    </reviewItem>
    <reviewItem>
      <errorID>829dda00-5df2-48b1-a48b-6a8868574090</errorID>
      <errorWord>(</errorWord>
      <group>L1_Format</group>
      <groupName>格式问题</groupName>
      <ability>L2_HalfPunc_CN</ability>
      <abilityName>全半角问题</abilityName>
      <candidateList>
        <item>（</item>
      </candidateList>
      <explain>文本全半角错误。</explain>
      <paraID>24370988</paraID>
      <start>12</start>
      <end>13</end>
      <status>modified</status>
      <modifiedWord>（</modifiedWord>
      <trackRevisions>false</trackRevisions>
    </reviewItem>
    <reviewItem>
      <errorID>70a8a907-9706-4cbb-8698-52a797c8e4ab</errorID>
      <errorWord>)</errorWord>
      <group>L1_Format</group>
      <groupName>格式问题</groupName>
      <ability>L2_HalfPunc_CN</ability>
      <abilityName>全半角问题</abilityName>
      <candidateList>
        <item>）</item>
      </candidateList>
      <explain>文本全半角错误。</explain>
      <paraID>24370988</paraID>
      <start>17</start>
      <end>18</end>
      <status>modified</status>
      <modifiedWord>）</modifiedWord>
      <trackRevisions>false</trackRevisions>
    </reviewItem>
    <reviewItem>
      <errorID>1dd2e7d4-e78c-4b9d-b8b2-33c53eae957d</errorID>
      <errorWord>"</errorWord>
      <group>L1_Format</group>
      <groupName>格式问题</groupName>
      <ability>L2_HalfPunc_CN</ability>
      <abilityName>全半角问题</abilityName>
      <candidateList>
        <item>“</item>
      </candidateList>
      <explain>文本全半角错误。</explain>
      <paraID>1348913E</paraID>
      <start>72</start>
      <end>73</end>
      <status>modified</status>
      <modifiedWord>“</modifiedWord>
      <trackRevisions>false</trackRevisions>
    </reviewItem>
    <reviewItem>
      <errorID>939c5bca-ab61-4c44-91ef-1b0fd6991ba9</errorID>
      <errorWord>"</errorWord>
      <group>L1_Format</group>
      <groupName>格式问题</groupName>
      <ability>L2_HalfPunc_CN</ability>
      <abilityName>全半角问题</abilityName>
      <candidateList>
        <item>”</item>
      </candidateList>
      <explain>文本全半角错误。</explain>
      <paraID>1348913E</paraID>
      <start>77</start>
      <end>78</end>
      <status>modified</status>
      <modifiedWord>”</modifiedWord>
      <trackRevisions>false</trackRevisions>
    </reviewItem>
    <reviewItem>
      <errorID>d6e71c41-6885-4c97-b776-8b1e1a7b0cdd</errorID>
      <errorWord>"</errorWord>
      <group>L1_Format</group>
      <groupName>格式问题</groupName>
      <ability>L2_HalfPunc_CN</ability>
      <abilityName>全半角问题</abilityName>
      <candidateList>
        <item>“</item>
      </candidateList>
      <explain>文本全半角错误。</explain>
      <paraID>3EDDDC51</paraID>
      <start>73</start>
      <end>74</end>
      <status>modified</status>
      <modifiedWord>“</modifiedWord>
      <trackRevisions>false</trackRevisions>
    </reviewItem>
    <reviewItem>
      <errorID>c67b89c8-fd81-4e2d-b9e6-0e9dff4a89b9</errorID>
      <errorWord>"</errorWord>
      <group>L1_Format</group>
      <groupName>格式问题</groupName>
      <ability>L2_HalfPunc_CN</ability>
      <abilityName>全半角问题</abilityName>
      <candidateList>
        <item>”</item>
      </candidateList>
      <explain>文本全半角错误。</explain>
      <paraID>3EDDDC51</paraID>
      <start>78</start>
      <end>79</end>
      <status>modified</status>
      <modifiedWord>”</modifiedWord>
      <trackRevisions>false</trackRevisions>
    </reviewItem>
    <reviewItem>
      <errorID>a118831e-5bd8-47f2-9fe5-fa2de3a27d31</errorID>
      <errorWord>1990年代</errorWord>
      <group>L1_Knowledge</group>
      <groupName>知识性问题</groupName>
      <ability>L2_Time</ability>
      <abilityName>日期时间</abilityName>
      <candidateList>
        <item>20世纪90年代</item>
      </candidateList>
      <explain>年代表述建议使用世纪+年代的格式。</explain>
      <paraID>3EDDDC51</paraID>
      <start>89</start>
      <end>95</end>
      <status>unmodified</status>
      <modifiedWord/>
      <trackRevisions>false</trackRevisions>
    </reviewItem>
    <reviewItem>
      <errorID>4512d50b-2b6c-45cc-9c3a-795495b7d2c1</errorID>
      <errorWord>-</errorWord>
      <group>L1_Format</group>
      <groupName>格式问题</groupName>
      <ability>L2_HalfPunc_CN</ability>
      <abilityName>全半角问题</abilityName>
      <candidateList>
        <item>－</item>
      </candidateList>
      <explain>文本全半角错误。</explain>
      <paraID>418A462B</paraID>
      <start>8</start>
      <end>9</end>
      <status>modified</status>
      <modifiedWord>－</modifiedWord>
      <trackRevisions>false</trackRevisions>
    </reviewItem>
    <reviewItem>
      <errorID>cd637134-63fb-4ac2-98b7-1d71c52cfa2b</errorID>
      <errorWord>"</errorWord>
      <group>L1_Format</group>
      <groupName>格式问题</groupName>
      <ability>L2_HalfPunc_CN</ability>
      <abilityName>全半角问题</abilityName>
      <candidateList>
        <item>“</item>
      </candidateList>
      <explain>文本全半角错误。</explain>
      <paraID>418A462B</paraID>
      <start>47</start>
      <end>48</end>
      <status>modified</status>
      <modifiedWord>“</modifiedWord>
      <trackRevisions>false</trackRevisions>
    </reviewItem>
    <reviewItem>
      <errorID>f3c46869-9354-4c5e-bfc5-c4b1c81854d9</errorID>
      <errorWord>-</errorWord>
      <group>L1_Format</group>
      <groupName>格式问题</groupName>
      <ability>L2_HalfPunc_CN</ability>
      <abilityName>全半角问题</abilityName>
      <candidateList>
        <item>－</item>
      </candidateList>
      <explain>文本全半角错误。</explain>
      <paraID>418A462B</paraID>
      <start>50</start>
      <end>51</end>
      <status>modified</status>
      <modifiedWord>－</modifiedWord>
      <trackRevisions>false</trackRevisions>
    </reviewItem>
    <reviewItem>
      <errorID>a7645e5d-ec0b-4c2d-a9bb-864eec9c7b69</errorID>
      <errorWord>"</errorWord>
      <group>L1_Format</group>
      <groupName>格式问题</groupName>
      <ability>L2_HalfPunc_CN</ability>
      <abilityName>全半角问题</abilityName>
      <candidateList>
        <item>”</item>
      </candidateList>
      <explain>文本全半角错误。</explain>
      <paraID>418A462B</paraID>
      <start>55</start>
      <end>56</end>
      <status>modified</status>
      <modifiedWord>”</modifiedWord>
      <trackRevisions>false</trackRevisions>
    </reviewItem>
    <reviewItem>
      <errorID>b63078b4-3f73-42e9-87e3-598745c5513b</errorID>
      <errorWord>"</errorWord>
      <group>L1_Format</group>
      <groupName>格式问题</groupName>
      <ability>L2_HalfPunc_CN</ability>
      <abilityName>全半角问题</abilityName>
      <candidateList>
        <item>“</item>
      </candidateList>
      <explain>文本全半角错误。</explain>
      <paraID>418A462B</paraID>
      <start>122</start>
      <end>123</end>
      <status>modified</status>
      <modifiedWord>“</modifiedWord>
      <trackRevisions>false</trackRevisions>
    </reviewItem>
    <reviewItem>
      <errorID>d4b1a459-4c30-45cd-a27e-9539566d74d5</errorID>
      <errorWord>"</errorWord>
      <group>L1_Format</group>
      <groupName>格式问题</groupName>
      <ability>L2_HalfPunc_CN</ability>
      <abilityName>全半角问题</abilityName>
      <candidateList>
        <item>”</item>
      </candidateList>
      <explain>文本全半角错误。</explain>
      <paraID>418A462B</paraID>
      <start>125</start>
      <end>126</end>
      <status>modified</status>
      <modifiedWord>”</modifiedWord>
      <trackRevisions>false</trackRevisions>
    </reviewItem>
    <reviewItem>
      <errorID>bf5faecf-28f5-47e3-8b60-1cfeae6319a7</errorID>
      <errorWord>-</errorWord>
      <group>L1_Format</group>
      <groupName>格式问题</groupName>
      <ability>L2_HalfPunc_CN</ability>
      <abilityName>全半角问题</abilityName>
      <candidateList>
        <item>－</item>
      </candidateList>
      <explain>文本全半角错误。</explain>
      <paraID>418A462B</paraID>
      <start>164</start>
      <end>165</end>
      <status>modified</status>
      <modifiedWord>－</modifiedWord>
      <trackRevisions>false</trackRevisions>
    </reviewItem>
    <reviewItem>
      <errorID>0f3320eb-bd91-4139-b0f4-1f94e4a6e309</errorID>
      <errorWord>"</errorWord>
      <group>L1_Format</group>
      <groupName>格式问题</groupName>
      <ability>L2_HalfPunc_CN</ability>
      <abilityName>全半角问题</abilityName>
      <candidateList>
        <item>“</item>
      </candidateList>
      <explain>文本全半角错误。</explain>
      <paraID>418A462B</paraID>
      <start>198</start>
      <end>199</end>
      <status>modified</status>
      <modifiedWord>“</modifiedWord>
      <trackRevisions>false</trackRevisions>
    </reviewItem>
    <reviewItem>
      <errorID>042c7b5b-b40c-438c-99e6-7350d4086374</errorID>
      <errorWord>"</errorWord>
      <group>L1_Format</group>
      <groupName>格式问题</groupName>
      <ability>L2_HalfPunc_CN</ability>
      <abilityName>全半角问题</abilityName>
      <candidateList>
        <item>”</item>
      </candidateList>
      <explain>文本全半角错误。</explain>
      <paraID>418A462B</paraID>
      <start>204</start>
      <end>205</end>
      <status>modified</status>
      <modifiedWord>”</modifiedWord>
      <trackRevisions>false</trackRevisions>
    </reviewItem>
    <reviewItem>
      <errorID>fc430780-644b-4c00-8948-8f88bccf252a</errorID>
      <errorWord>"</errorWord>
      <group>L1_Format</group>
      <groupName>格式问题</groupName>
      <ability>L2_HalfPunc_CN</ability>
      <abilityName>全半角问题</abilityName>
      <candidateList>
        <item>“</item>
      </candidateList>
      <explain>文本全半角错误。</explain>
      <paraID>418A462B</paraID>
      <start>217</start>
      <end>218</end>
      <status>modified</status>
      <modifiedWord>“</modifiedWord>
      <trackRevisions>false</trackRevisions>
    </reviewItem>
    <reviewItem>
      <errorID>2cdcb5b0-547b-40b0-adc7-908068797894</errorID>
      <errorWord>"</errorWord>
      <group>L1_Format</group>
      <groupName>格式问题</groupName>
      <ability>L2_HalfPunc_CN</ability>
      <abilityName>全半角问题</abilityName>
      <candidateList>
        <item>”</item>
      </candidateList>
      <explain>文本全半角错误。</explain>
      <paraID>418A462B</paraID>
      <start>223</start>
      <end>224</end>
      <status>modified</status>
      <modifiedWord>”</modifiedWord>
      <trackRevisions>false</trackRevisions>
    </reviewItem>
    <reviewItem>
      <errorID>e0ed31f2-6df6-4902-84e8-ada693546228</errorID>
      <errorWord>"</errorWord>
      <group>L1_Format</group>
      <groupName>格式问题</groupName>
      <ability>L2_HalfPunc_CN</ability>
      <abilityName>全半角问题</abilityName>
      <candidateList>
        <item>“</item>
      </candidateList>
      <explain>文本全半角错误。</explain>
      <paraID>418A462B</paraID>
      <start>229</start>
      <end>230</end>
      <status>modified</status>
      <modifiedWord>“</modifiedWord>
      <trackRevisions>false</trackRevisions>
    </reviewItem>
    <reviewItem>
      <errorID>0bb51986-3118-4d48-93b3-7195c2a521f6</errorID>
      <errorWord>"</errorWord>
      <group>L1_Format</group>
      <groupName>格式问题</groupName>
      <ability>L2_HalfPunc_CN</ability>
      <abilityName>全半角问题</abilityName>
      <candidateList>
        <item>”</item>
      </candidateList>
      <explain>文本全半角错误。</explain>
      <paraID>418A462B</paraID>
      <start>232</start>
      <end>233</end>
      <status>modified</status>
      <modifiedWord>”</modifiedWord>
      <trackRevisions>false</trackRevisions>
    </reviewItem>
    <reviewItem>
      <errorID>7a15cc95-6f9b-448e-b07a-213f263d5233</errorID>
      <errorWord>"</errorWord>
      <group>L1_Format</group>
      <groupName>格式问题</groupName>
      <ability>L2_HalfPunc_CN</ability>
      <abilityName>全半角问题</abilityName>
      <candidateList>
        <item>“</item>
      </candidateList>
      <explain>文本全半角错误。</explain>
      <paraID> B5E207F</paraID>
      <start>11</start>
      <end>12</end>
      <status>modified</status>
      <modifiedWord>“</modifiedWord>
      <trackRevisions>false</trackRevisions>
    </reviewItem>
    <reviewItem>
      <errorID>92d85028-9a6e-49ad-92dc-bb1fcd4c411c</errorID>
      <errorWord>"</errorWord>
      <group>L1_Format</group>
      <groupName>格式问题</groupName>
      <ability>L2_HalfPunc_CN</ability>
      <abilityName>全半角问题</abilityName>
      <candidateList>
        <item>”</item>
      </candidateList>
      <explain>文本全半角错误。</explain>
      <paraID> B5E207F</paraID>
      <start>16</start>
      <end>17</end>
      <status>modified</status>
      <modifiedWord>”</modifiedWord>
      <trackRevisions>false</trackRevisions>
    </reviewItem>
    <reviewItem>
      <errorID>a8cf8c1f-8a64-4aa9-adc3-fb4148a273ad</errorID>
      <errorWord>"</errorWord>
      <group>L1_Format</group>
      <groupName>格式问题</groupName>
      <ability>L2_HalfPunc_CN</ability>
      <abilityName>全半角问题</abilityName>
      <candidateList>
        <item>“</item>
      </candidateList>
      <explain>文本全半角错误。</explain>
      <paraID> B5E207F</paraID>
      <start>22</start>
      <end>23</end>
      <status>modified</status>
      <modifiedWord>“</modifiedWord>
      <trackRevisions>false</trackRevisions>
    </reviewItem>
    <reviewItem>
      <errorID>2e472ac8-f760-458c-86eb-638b01525531</errorID>
      <errorWord>"</errorWord>
      <group>L1_Format</group>
      <groupName>格式问题</groupName>
      <ability>L2_HalfPunc_CN</ability>
      <abilityName>全半角问题</abilityName>
      <candidateList>
        <item>”</item>
      </candidateList>
      <explain>文本全半角错误。</explain>
      <paraID> B5E207F</paraID>
      <start>26</start>
      <end>27</end>
      <status>modified</status>
      <modifiedWord>”</modifiedWord>
      <trackRevisions>false</trackRevisions>
    </reviewItem>
    <reviewItem>
      <errorID>d841e430-f501-414b-b4cb-b5e996a30db8</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 B5E207F</paraID>
      <start>29</start>
      <end>35</end>
      <status>unmodified</status>
      <modifiedWord/>
      <trackRevisions>false</trackRevisions>
    </reviewItem>
    <reviewItem>
      <errorID>538c1f74-d232-4a27-a397-8df25c568fa4</errorID>
      <errorWord>"</errorWord>
      <group>L1_Format</group>
      <groupName>格式问题</groupName>
      <ability>L2_HalfPunc_CN</ability>
      <abilityName>全半角问题</abilityName>
      <candidateList>
        <item>“</item>
      </candidateList>
      <explain>文本全半角错误。</explain>
      <paraID> B5E207F</paraID>
      <start>67</start>
      <end>68</end>
      <status>modified</status>
      <modifiedWord>“</modifiedWord>
      <trackRevisions>false</trackRevisions>
    </reviewItem>
    <reviewItem>
      <errorID>af28c356-6f2e-4cb7-8c44-0488b67f5440</errorID>
      <errorWord>"</errorWord>
      <group>L1_Format</group>
      <groupName>格式问题</groupName>
      <ability>L2_HalfPunc_CN</ability>
      <abilityName>全半角问题</abilityName>
      <candidateList>
        <item>”</item>
      </candidateList>
      <explain>文本全半角错误。</explain>
      <paraID> B5E207F</paraID>
      <start>70</start>
      <end>71</end>
      <status>modified</status>
      <modifiedWord>”</modifiedWord>
      <trackRevisions>false</trackRevisions>
    </reviewItem>
    <reviewItem>
      <errorID>208e392f-526a-4623-9da9-49ac0a6946cd</errorID>
      <errorWord>"</errorWord>
      <group>L1_Format</group>
      <groupName>格式问题</groupName>
      <ability>L2_HalfPunc_CN</ability>
      <abilityName>全半角问题</abilityName>
      <candidateList>
        <item>“</item>
      </candidateList>
      <explain>文本全半角错误。</explain>
      <paraID> B5E207F</paraID>
      <start>90</start>
      <end>91</end>
      <status>modified</status>
      <modifiedWord>“</modifiedWord>
      <trackRevisions>false</trackRevisions>
    </reviewItem>
    <reviewItem>
      <errorID>fda7e48f-df89-4b74-ad71-4faec8850622</errorID>
      <errorWord>"</errorWord>
      <group>L1_Format</group>
      <groupName>格式问题</groupName>
      <ability>L2_HalfPunc_CN</ability>
      <abilityName>全半角问题</abilityName>
      <candidateList>
        <item>”</item>
      </candidateList>
      <explain>文本全半角错误。</explain>
      <paraID> B5E207F</paraID>
      <start>94</start>
      <end>95</end>
      <status>modified</status>
      <modifiedWord>”</modifiedWord>
      <trackRevisions>false</trackRevisions>
    </reviewItem>
    <reviewItem>
      <errorID>7f6af6ef-0e57-4057-b4db-1bc1372c7740</errorID>
      <errorWord>"</errorWord>
      <group>L1_Format</group>
      <groupName>格式问题</groupName>
      <ability>L2_HalfPunc_CN</ability>
      <abilityName>全半角问题</abilityName>
      <candidateList>
        <item>“</item>
      </candidateList>
      <explain>文本全半角错误。</explain>
      <paraID> B5E207F</paraID>
      <start>130</start>
      <end>131</end>
      <status>modified</status>
      <modifiedWord>“</modifiedWord>
      <trackRevisions>false</trackRevisions>
    </reviewItem>
    <reviewItem>
      <errorID>76e0d9d9-bcc9-4f04-b96f-526b5b4edc98</errorID>
      <errorWord>"</errorWord>
      <group>L1_Format</group>
      <groupName>格式问题</groupName>
      <ability>L2_HalfPunc_CN</ability>
      <abilityName>全半角问题</abilityName>
      <candidateList>
        <item>”</item>
      </candidateList>
      <explain>文本全半角错误。</explain>
      <paraID> B5E207F</paraID>
      <start>135</start>
      <end>136</end>
      <status>modified</status>
      <modifiedWord>”</modifiedWord>
      <trackRevisions>false</trackRevisions>
    </reviewItem>
    <reviewItem>
      <errorID>bc5675e3-733c-4a1f-bf00-736d9e1824d8</errorID>
      <errorWord>"</errorWord>
      <group>L1_Format</group>
      <groupName>格式问题</groupName>
      <ability>L2_HalfPunc_CN</ability>
      <abilityName>全半角问题</abilityName>
      <candidateList>
        <item>“</item>
      </candidateList>
      <explain>文本全半角错误。</explain>
      <paraID> B5E207F</paraID>
      <start>150</start>
      <end>151</end>
      <status>modified</status>
      <modifiedWord>“</modifiedWord>
      <trackRevisions>false</trackRevisions>
    </reviewItem>
    <reviewItem>
      <errorID>0075ddf2-341a-45dc-8ebc-e68ab3f5e337</errorID>
      <errorWord>-</errorWord>
      <group>L1_Format</group>
      <groupName>格式问题</groupName>
      <ability>L2_HalfPunc_CN</ability>
      <abilityName>全半角问题</abilityName>
      <candidateList>
        <item>－</item>
      </candidateList>
      <explain>文本全半角错误。</explain>
      <paraID> B5E207F</paraID>
      <start>153</start>
      <end>154</end>
      <status>modified</status>
      <modifiedWord>－</modifiedWord>
      <trackRevisions>false</trackRevisions>
    </reviewItem>
    <reviewItem>
      <errorID>d9252b6d-7c87-4283-baeb-6837bcdd0ff2</errorID>
      <errorWord>-</errorWord>
      <group>L1_Format</group>
      <groupName>格式问题</groupName>
      <ability>L2_HalfPunc_CN</ability>
      <abilityName>全半角问题</abilityName>
      <candidateList>
        <item>－</item>
      </candidateList>
      <explain>文本全半角错误。</explain>
      <paraID> B5E207F</paraID>
      <start>156</start>
      <end>157</end>
      <status>modified</status>
      <modifiedWord>－</modifiedWord>
      <trackRevisions>false</trackRevisions>
    </reviewItem>
    <reviewItem>
      <errorID>5b8648c9-40c0-4102-9dea-bf690b2fd90e</errorID>
      <errorWord>"</errorWord>
      <group>L1_Format</group>
      <groupName>格式问题</groupName>
      <ability>L2_HalfPunc_CN</ability>
      <abilityName>全半角问题</abilityName>
      <candidateList>
        <item>”</item>
      </candidateList>
      <explain>文本全半角错误。</explain>
      <paraID> B5E207F</paraID>
      <start>161</start>
      <end>162</end>
      <status>modified</status>
      <modifiedWord>”</modifiedWord>
      <trackRevisions>false</trackRevisions>
    </reviewItem>
    <reviewItem>
      <errorID>6bf14398-8169-4aaf-9749-edbee0ae9d8e</errorID>
      <errorWord>"</errorWord>
      <group>L1_Format</group>
      <groupName>格式问题</groupName>
      <ability>L2_HalfPunc_CN</ability>
      <abilityName>全半角问题</abilityName>
      <candidateList>
        <item>“</item>
      </candidateList>
      <explain>文本全半角错误。</explain>
      <paraID> B5E207F</paraID>
      <start>174</start>
      <end>175</end>
      <status>modified</status>
      <modifiedWord>“</modifiedWord>
      <trackRevisions>false</trackRevisions>
    </reviewItem>
    <reviewItem>
      <errorID>a9c93288-1d39-41f3-aea1-cc35ff10723d</errorID>
      <errorWord>"</errorWord>
      <group>L1_Format</group>
      <groupName>格式问题</groupName>
      <ability>L2_HalfPunc_CN</ability>
      <abilityName>全半角问题</abilityName>
      <candidateList>
        <item>”</item>
      </candidateList>
      <explain>文本全半角错误。</explain>
      <paraID> B5E207F</paraID>
      <start>177</start>
      <end>178</end>
      <status>modified</status>
      <modifiedWord>”</modifiedWord>
      <trackRevisions>false</trackRevisions>
    </reviewItem>
    <reviewItem>
      <errorID>5f3bce38-6810-4361-828d-e50e8ae89ad1</errorID>
      <errorWord>"</errorWord>
      <group>L1_Format</group>
      <groupName>格式问题</groupName>
      <ability>L2_HalfPunc_CN</ability>
      <abilityName>全半角问题</abilityName>
      <candidateList>
        <item>“</item>
      </candidateList>
      <explain>文本全半角错误。</explain>
      <paraID> B5E207F</paraID>
      <start>184</start>
      <end>185</end>
      <status>modified</status>
      <modifiedWord>“</modifiedWord>
      <trackRevisions>false</trackRevisions>
    </reviewItem>
    <reviewItem>
      <errorID>feeeb013-4255-4b55-81fc-96a32d59b887</errorID>
      <errorWord>"</errorWord>
      <group>L1_Format</group>
      <groupName>格式问题</groupName>
      <ability>L2_HalfPunc_CN</ability>
      <abilityName>全半角问题</abilityName>
      <candidateList>
        <item>”</item>
      </candidateList>
      <explain>文本全半角错误。</explain>
      <paraID> B5E207F</paraID>
      <start>189</start>
      <end>190</end>
      <status>modified</status>
      <modifiedWord>”</modifiedWord>
      <trackRevisions>false</trackRevisions>
    </reviewItem>
    <reviewItem>
      <errorID>9e390895-d576-4589-a446-fac04edd2550</errorID>
      <errorWord>2010年代</errorWord>
      <group>L1_Knowledge</group>
      <groupName>知识性问题</groupName>
      <ability>L2_Time</ability>
      <abilityName>日期时间</abilityName>
      <candidateList>
        <item>21世纪10年代</item>
      </candidateList>
      <explain>年代表述建议使用世纪+年代的格式。</explain>
      <paraID>3203D7CB</paraID>
      <start>17</start>
      <end>23</end>
      <status>unmodified</status>
      <modifiedWord/>
      <trackRevisions>false</trackRevisions>
    </reviewItem>
    <reviewItem>
      <errorID>c6f6890e-35ba-4271-be2f-245698074dd5</errorID>
      <errorWord>"</errorWord>
      <group>L1_Format</group>
      <groupName>格式问题</groupName>
      <ability>L2_HalfPunc_CN</ability>
      <abilityName>全半角问题</abilityName>
      <candidateList>
        <item>“</item>
      </candidateList>
      <explain>文本全半角错误。</explain>
      <paraID>3203D7CB</paraID>
      <start>87</start>
      <end>88</end>
      <status>modified</status>
      <modifiedWord>“</modifiedWord>
      <trackRevisions>false</trackRevisions>
    </reviewItem>
    <reviewItem>
      <errorID>23f5b88f-0aee-4677-8738-4398ac809829</errorID>
      <errorWord>"</errorWord>
      <group>L1_Format</group>
      <groupName>格式问题</groupName>
      <ability>L2_HalfPunc_CN</ability>
      <abilityName>全半角问题</abilityName>
      <candidateList>
        <item>”</item>
      </candidateList>
      <explain>文本全半角错误。</explain>
      <paraID>3203D7CB</paraID>
      <start>94</start>
      <end>95</end>
      <status>modified</status>
      <modifiedWord>”</modifiedWord>
      <trackRevisions>false</trackRevisions>
    </reviewItem>
    <reviewItem>
      <errorID>13ba3202-b5d3-4b63-b177-07bd71dedbe9</errorID>
      <errorWord>"</errorWord>
      <group>L1_Format</group>
      <groupName>格式问题</groupName>
      <ability>L2_HalfPunc_CN</ability>
      <abilityName>全半角问题</abilityName>
      <candidateList>
        <item>“</item>
      </candidateList>
      <explain>文本全半角错误。</explain>
      <paraID>3203D7CB</paraID>
      <start>96</start>
      <end>97</end>
      <status>modified</status>
      <modifiedWord>“</modifiedWord>
      <trackRevisions>false</trackRevisions>
    </reviewItem>
    <reviewItem>
      <errorID>a787c3ef-a343-46f8-87e1-f7390e77e8ee</errorID>
      <errorWord>"</errorWord>
      <group>L1_Format</group>
      <groupName>格式问题</groupName>
      <ability>L2_HalfPunc_CN</ability>
      <abilityName>全半角问题</abilityName>
      <candidateList>
        <item>”</item>
      </candidateList>
      <explain>文本全半角错误。</explain>
      <paraID>3203D7CB</paraID>
      <start>103</start>
      <end>104</end>
      <status>modified</status>
      <modifiedWord>”</modifiedWord>
      <trackRevisions>false</trackRevisions>
    </reviewItem>
    <reviewItem>
      <errorID>26adcc98-1952-4d51-8f92-d35efc8ec026</errorID>
      <errorWord>"</errorWord>
      <group>L1_Format</group>
      <groupName>格式问题</groupName>
      <ability>L2_HalfPunc_CN</ability>
      <abilityName>全半角问题</abilityName>
      <candidateList>
        <item>“</item>
      </candidateList>
      <explain>文本全半角错误。</explain>
      <paraID>56CE627B</paraID>
      <start>4</start>
      <end>5</end>
      <status>modified</status>
      <modifiedWord>“</modifiedWord>
      <trackRevisions>false</trackRevisions>
    </reviewItem>
    <reviewItem>
      <errorID>5b4eebc6-75d3-4fe7-84d2-5c6adc6610a2</errorID>
      <errorWord>"</errorWord>
      <group>L1_Format</group>
      <groupName>格式问题</groupName>
      <ability>L2_HalfPunc_CN</ability>
      <abilityName>全半角问题</abilityName>
      <candidateList>
        <item>”</item>
      </candidateList>
      <explain>文本全半角错误。</explain>
      <paraID>56CE627B</paraID>
      <start>9</start>
      <end>10</end>
      <status>modified</status>
      <modifiedWord>”</modifiedWord>
      <trackRevisions>false</trackRevisions>
    </reviewItem>
    <reviewItem>
      <errorID>4b09ff14-78bf-480a-8c2f-1aed395e48f0</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56CE627B</paraID>
      <start>12</start>
      <end>18</end>
      <status>unmodified</status>
      <modifiedWord/>
      <trackRevisions>false</trackRevisions>
    </reviewItem>
    <reviewItem>
      <errorID>3c5c1f1c-b948-452b-aabd-452894af321e</errorID>
      <errorWord>"</errorWord>
      <group>L1_Format</group>
      <groupName>格式问题</groupName>
      <ability>L2_HalfPunc_CN</ability>
      <abilityName>全半角问题</abilityName>
      <candidateList>
        <item>“</item>
      </candidateList>
      <explain>文本全半角错误。</explain>
      <paraID>56CE627B</paraID>
      <start>35</start>
      <end>36</end>
      <status>modified</status>
      <modifiedWord>“</modifiedWord>
      <trackRevisions>false</trackRevisions>
    </reviewItem>
    <reviewItem>
      <errorID>51a1ae9f-7e34-4308-8eb5-df3fa9a63216</errorID>
      <errorWord>"</errorWord>
      <group>L1_Format</group>
      <groupName>格式问题</groupName>
      <ability>L2_HalfPunc_CN</ability>
      <abilityName>全半角问题</abilityName>
      <candidateList>
        <item>”</item>
      </candidateList>
      <explain>文本全半角错误。</explain>
      <paraID>56CE627B</paraID>
      <start>38</start>
      <end>39</end>
      <status>modified</status>
      <modifiedWord>”</modifiedWord>
      <trackRevisions>false</trackRevisions>
    </reviewItem>
    <reviewItem>
      <errorID>8eed2b8d-5818-4fcf-9ffb-244e4e0a936c</errorID>
      <errorWord>"</errorWord>
      <group>L1_Format</group>
      <groupName>格式问题</groupName>
      <ability>L2_HalfPunc_CN</ability>
      <abilityName>全半角问题</abilityName>
      <candidateList>
        <item>“</item>
      </candidateList>
      <explain>文本全半角错误。</explain>
      <paraID>56CE627B</paraID>
      <start>64</start>
      <end>65</end>
      <status>modified</status>
      <modifiedWord>“</modifiedWord>
      <trackRevisions>false</trackRevisions>
    </reviewItem>
    <reviewItem>
      <errorID>dcae43e0-0922-47c6-9879-b0e1f1a304ff</errorID>
      <errorWord>"</errorWord>
      <group>L1_Format</group>
      <groupName>格式问题</groupName>
      <ability>L2_HalfPunc_CN</ability>
      <abilityName>全半角问题</abilityName>
      <candidateList>
        <item>”</item>
      </candidateList>
      <explain>文本全半角错误。</explain>
      <paraID>56CE627B</paraID>
      <start>69</start>
      <end>70</end>
      <status>modified</status>
      <modifiedWord>”</modifiedWord>
      <trackRevisions>false</trackRevisions>
    </reviewItem>
    <reviewItem>
      <errorID>bc0c2a55-0961-4ecd-8b67-a49a5c762680</errorID>
      <errorWord>"</errorWord>
      <group>L1_Format</group>
      <groupName>格式问题</groupName>
      <ability>L2_HalfPunc_CN</ability>
      <abilityName>全半角问题</abilityName>
      <candidateList>
        <item>“</item>
      </candidateList>
      <explain>文本全半角错误。</explain>
      <paraID>56CE627B</paraID>
      <start>75</start>
      <end>76</end>
      <status>modified</status>
      <modifiedWord>“</modifiedWord>
      <trackRevisions>false</trackRevisions>
    </reviewItem>
    <reviewItem>
      <errorID>440c0f1e-0cb5-40f9-8522-bb14f514e3ce</errorID>
      <errorWord>"</errorWord>
      <group>L1_Format</group>
      <groupName>格式问题</groupName>
      <ability>L2_HalfPunc_CN</ability>
      <abilityName>全半角问题</abilityName>
      <candidateList>
        <item>”</item>
      </candidateList>
      <explain>文本全半角错误。</explain>
      <paraID>56CE627B</paraID>
      <start>82</start>
      <end>83</end>
      <status>modified</status>
      <modifiedWord>”</modifiedWord>
      <trackRevisions>false</trackRevisions>
    </reviewItem>
    <reviewItem>
      <errorID>1f079423-5685-4b50-b72d-a113d133944d</errorID>
      <errorWord>-</errorWord>
      <group>L1_Format</group>
      <groupName>格式问题</groupName>
      <ability>L2_HalfPunc_CN</ability>
      <abilityName>全半角问题</abilityName>
      <candidateList>
        <item>－</item>
      </candidateList>
      <explain>文本全半角错误。</explain>
      <paraID>56CE627B</paraID>
      <start>122</start>
      <end>123</end>
      <status>modified</status>
      <modifiedWord>－</modifiedWord>
      <trackRevisions>false</trackRevisions>
    </reviewItem>
    <reviewItem>
      <errorID>c11d3b13-b967-47a7-991a-8287bc1bbb86</errorID>
      <errorWord>,</errorWord>
      <group>L1_Format</group>
      <groupName>格式问题</groupName>
      <ability>L2_HalfPunc_CN</ability>
      <abilityName>全半角问题</abilityName>
      <candidateList>
        <item>，</item>
      </candidateList>
      <explain>文本全半角错误。</explain>
      <paraID>1B15F290</paraID>
      <start>23</start>
      <end>24</end>
      <status>modified</status>
      <modifiedWord>，</modifiedWord>
      <trackRevisions>false</trackRevisions>
    </reviewItem>
    <reviewItem>
      <errorID>2ae4ca44-d35c-4c15-bb6f-3058d1e9a0bf</errorID>
      <errorWord>-</errorWord>
      <group>L1_Format</group>
      <groupName>格式问题</groupName>
      <ability>L2_HalfPunc_CN</ability>
      <abilityName>全半角问题</abilityName>
      <candidateList>
        <item>－</item>
      </candidateList>
      <explain>文本全半角错误。</explain>
      <paraID>1B15F290</paraID>
      <start>29</start>
      <end>30</end>
      <status>modified</status>
      <modifiedWord>－</modifiedWord>
      <trackRevisions>false</trackRevisions>
    </reviewItem>
    <reviewItem>
      <errorID>975d3fe2-f828-440a-b81a-298c4631a7d7</errorID>
      <errorWord>,</errorWord>
      <group>L1_Format</group>
      <groupName>格式问题</groupName>
      <ability>L2_HalfPunc_CN</ability>
      <abilityName>全半角问题</abilityName>
      <candidateList>
        <item>，</item>
      </candidateList>
      <explain>文本全半角错误。</explain>
      <paraID>1B15F290</paraID>
      <start>34</start>
      <end>35</end>
      <status>modified</status>
      <modifiedWord>，</modifiedWord>
      <trackRevisions>false</trackRevisions>
    </reviewItem>
    <reviewItem>
      <errorID>7e12f26d-4204-41ee-8fa2-ed58a47c157e</errorID>
      <errorWord>,</errorWord>
      <group>L1_Format</group>
      <groupName>格式问题</groupName>
      <ability>L2_HalfPunc_CN</ability>
      <abilityName>全半角问题</abilityName>
      <candidateList>
        <item>，</item>
      </candidateList>
      <explain>文本全半角错误。</explain>
      <paraID> BC6A1A7</paraID>
      <start>30</start>
      <end>31</end>
      <status>modified</status>
      <modifiedWord>，</modifiedWord>
      <trackRevisions>false</trackRevisions>
    </reviewItem>
    <reviewItem>
      <errorID>19bb4b63-76ed-4609-9592-3878e1934e19</errorID>
      <errorWord>(</errorWord>
      <group>L1_Format</group>
      <groupName>格式问题</groupName>
      <ability>L2_HalfPunc_CN</ability>
      <abilityName>全半角问题</abilityName>
      <candidateList>
        <item>（</item>
      </candidateList>
      <explain>文本全半角错误。</explain>
      <paraID>4A9E7778</paraID>
      <start>12</start>
      <end>13</end>
      <status>modified</status>
      <modifiedWord>（</modifiedWord>
      <trackRevisions>false</trackRevisions>
    </reviewItem>
    <reviewItem>
      <errorID>c6818a3a-b4f8-46fc-bde2-97752155cfe9</errorID>
      <errorWord>)</errorWord>
      <group>L1_Format</group>
      <groupName>格式问题</groupName>
      <ability>L2_HalfPunc_CN</ability>
      <abilityName>全半角问题</abilityName>
      <candidateList>
        <item>）</item>
      </candidateList>
      <explain>文本全半角错误。</explain>
      <paraID>4A9E7778</paraID>
      <start>17</start>
      <end>18</end>
      <status>modified</status>
      <modifiedWord>）</modifiedWord>
      <trackRevisions>false</trackRevisions>
    </reviewItem>
    <reviewItem>
      <errorID>3ea2f266-d8a2-4008-990e-a941b6c7b7ff</errorID>
      <errorWord>"</errorWord>
      <group>L1_Format</group>
      <groupName>格式问题</groupName>
      <ability>L2_HalfPunc_CN</ability>
      <abilityName>全半角问题</abilityName>
      <candidateList>
        <item>“</item>
      </candidateList>
      <explain>文本全半角错误。</explain>
      <paraID>4E1CD7C6</paraID>
      <start>55</start>
      <end>56</end>
      <status>modified</status>
      <modifiedWord>“</modifiedWord>
      <trackRevisions>false</trackRevisions>
    </reviewItem>
    <reviewItem>
      <errorID>9631a95b-79a9-42ce-96a8-fc93c83b817c</errorID>
      <errorWord>"</errorWord>
      <group>L1_Format</group>
      <groupName>格式问题</groupName>
      <ability>L2_HalfPunc_CN</ability>
      <abilityName>全半角问题</abilityName>
      <candidateList>
        <item>”</item>
      </candidateList>
      <explain>文本全半角错误。</explain>
      <paraID>4E1CD7C6</paraID>
      <start>60</start>
      <end>61</end>
      <status>modified</status>
      <modifiedWord>”</modifiedWord>
      <trackRevisions>false</trackRevisions>
    </reviewItem>
    <reviewItem>
      <errorID>2165cfd4-2d2d-4148-8cb5-7ac4ef9d4424</errorID>
      <errorWord>"</errorWord>
      <group>L1_Format</group>
      <groupName>格式问题</groupName>
      <ability>L2_HalfPunc_CN</ability>
      <abilityName>全半角问题</abilityName>
      <candidateList>
        <item>“</item>
      </candidateList>
      <explain>文本全半角错误。</explain>
      <paraID>4E1CD7C6</paraID>
      <start>63</start>
      <end>64</end>
      <status>modified</status>
      <modifiedWord>“</modifiedWord>
      <trackRevisions>false</trackRevisions>
    </reviewItem>
    <reviewItem>
      <errorID>f6717a3e-cfcb-4475-af82-1b47b747fd02</errorID>
      <errorWord>"</errorWord>
      <group>L1_Format</group>
      <groupName>格式问题</groupName>
      <ability>L2_HalfPunc_CN</ability>
      <abilityName>全半角问题</abilityName>
      <candidateList>
        <item>”</item>
      </candidateList>
      <explain>文本全半角错误。</explain>
      <paraID>4E1CD7C6</paraID>
      <start>68</start>
      <end>69</end>
      <status>modified</status>
      <modifiedWord>”</modifiedWord>
      <trackRevisions>false</trackRevisions>
    </reviewItem>
    <reviewItem>
      <errorID>d2371898-cc63-4328-9a52-632fca25d513</errorID>
      <errorWord>"</errorWord>
      <group>L1_Format</group>
      <groupName>格式问题</groupName>
      <ability>L2_HalfPunc_CN</ability>
      <abilityName>全半角问题</abilityName>
      <candidateList>
        <item>“</item>
      </candidateList>
      <explain>文本全半角错误。</explain>
      <paraID>4E1CD7C6</paraID>
      <start>97</start>
      <end>98</end>
      <status>modified</status>
      <modifiedWord>“</modifiedWord>
      <trackRevisions>false</trackRevisions>
    </reviewItem>
    <reviewItem>
      <errorID>4256f200-7dd8-4126-90b8-8cb1631e4bda</errorID>
      <errorWord>"</errorWord>
      <group>L1_Format</group>
      <groupName>格式问题</groupName>
      <ability>L2_HalfPunc_CN</ability>
      <abilityName>全半角问题</abilityName>
      <candidateList>
        <item>”</item>
      </candidateList>
      <explain>文本全半角错误。</explain>
      <paraID>4E1CD7C6</paraID>
      <start>106</start>
      <end>107</end>
      <status>modified</status>
      <modifiedWord>”</modifiedWord>
      <trackRevisions>false</trackRevisions>
    </reviewItem>
    <reviewItem>
      <errorID>4cbbf558-de8d-4a7a-abeb-bba09a87e440</errorID>
      <errorWord>"</errorWord>
      <group>L1_Format</group>
      <groupName>格式问题</groupName>
      <ability>L2_HalfPunc_CN</ability>
      <abilityName>全半角问题</abilityName>
      <candidateList>
        <item>“</item>
      </candidateList>
      <explain>文本全半角错误。</explain>
      <paraID> F02A262</paraID>
      <start>41</start>
      <end>42</end>
      <status>modified</status>
      <modifiedWord>“</modifiedWord>
      <trackRevisions>false</trackRevisions>
    </reviewItem>
    <reviewItem>
      <errorID>30c790a8-156c-4e7d-9e4f-ce122b15fd7a</errorID>
      <errorWord>"</errorWord>
      <group>L1_Format</group>
      <groupName>格式问题</groupName>
      <ability>L2_HalfPunc_CN</ability>
      <abilityName>全半角问题</abilityName>
      <candidateList>
        <item>”</item>
      </candidateList>
      <explain>文本全半角错误。</explain>
      <paraID> F02A262</paraID>
      <start>49</start>
      <end>50</end>
      <status>modified</status>
      <modifiedWord>”</modifiedWord>
      <trackRevisions>false</trackRevisions>
    </reviewItem>
    <reviewItem>
      <errorID>97c3dca4-d724-42a9-b14b-381b723bd5d7</errorID>
      <errorWord>"</errorWord>
      <group>L1_Format</group>
      <groupName>格式问题</groupName>
      <ability>L2_HalfPunc_CN</ability>
      <abilityName>全半角问题</abilityName>
      <candidateList>
        <item>“</item>
      </candidateList>
      <explain>文本全半角错误。</explain>
      <paraID> F02A262</paraID>
      <start>134</start>
      <end>135</end>
      <status>modified</status>
      <modifiedWord>“</modifiedWord>
      <trackRevisions>false</trackRevisions>
    </reviewItem>
    <reviewItem>
      <errorID>2c122624-4e70-4411-ae76-239cb11d77c7</errorID>
      <errorWord>-</errorWord>
      <group>L1_Format</group>
      <groupName>格式问题</groupName>
      <ability>L2_HalfPunc_CN</ability>
      <abilityName>全半角问题</abilityName>
      <candidateList>
        <item>－</item>
      </candidateList>
      <explain>文本全半角错误。</explain>
      <paraID> F02A262</paraID>
      <start>137</start>
      <end>138</end>
      <status>modified</status>
      <modifiedWord>－</modifiedWord>
      <trackRevisions>false</trackRevisions>
    </reviewItem>
    <reviewItem>
      <errorID>55f69911-da92-45ad-a789-bbc9f3c91039</errorID>
      <errorWord>"</errorWord>
      <group>L1_Format</group>
      <groupName>格式问题</groupName>
      <ability>L2_HalfPunc_CN</ability>
      <abilityName>全半角问题</abilityName>
      <candidateList>
        <item>”</item>
      </candidateList>
      <explain>文本全半角错误。</explain>
      <paraID> F02A262</paraID>
      <start>140</start>
      <end>141</end>
      <status>modified</status>
      <modifiedWord>”</modifiedWord>
      <trackRevisions>false</trackRevisions>
    </reviewItem>
    <reviewItem>
      <errorID>64765703-745e-47fa-bfcb-9e0a4655b4dc</errorID>
      <errorWord>1990年代</errorWord>
      <group>L1_Knowledge</group>
      <groupName>知识性问题</groupName>
      <ability>L2_Time</ability>
      <abilityName>日期时间</abilityName>
      <candidateList>
        <item>20世纪90年代</item>
      </candidateList>
      <explain>年代表述建议使用世纪+年代的格式。</explain>
      <paraID>2C1830E5</paraID>
      <start>10</start>
      <end>16</end>
      <status>unmodified</status>
      <modifiedWord/>
      <trackRevisions>false</trackRevisions>
    </reviewItem>
    <reviewItem>
      <errorID>82c69476-19a6-42cf-a134-cb6542e9eb2c</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2C1830E5</paraID>
      <start>64</start>
      <end>70</end>
      <status>unmodified</status>
      <modifiedWord/>
      <trackRevisions>false</trackRevisions>
    </reviewItem>
    <reviewItem>
      <errorID>9b333629-1f51-47bd-9dc8-edc17780ae34</errorID>
      <errorWord>,</errorWord>
      <group>L1_Format</group>
      <groupName>格式问题</groupName>
      <ability>L2_HalfPunc_CN</ability>
      <abilityName>全半角问题</abilityName>
      <candidateList>
        <item>，</item>
      </candidateList>
      <explain>文本全半角错误。</explain>
      <paraID>259EFA36</paraID>
      <start>26</start>
      <end>27</end>
      <status>modified</status>
      <modifiedWord>，</modifiedWord>
      <trackRevisions>false</trackRevisions>
    </reviewItem>
    <reviewItem>
      <errorID>62706866-b729-4e6f-aec8-53d2e50d046a</errorID>
      <errorWord>,</errorWord>
      <group>L1_Format</group>
      <groupName>格式问题</groupName>
      <ability>L2_HalfPunc_CN</ability>
      <abilityName>全半角问题</abilityName>
      <candidateList>
        <item>，</item>
      </candidateList>
      <explain>文本全半角错误。</explain>
      <paraID>259EFA36</paraID>
      <start>38</start>
      <end>39</end>
      <status>modified</status>
      <modifiedWord>，</modifiedWord>
      <trackRevisions>false</trackRevisions>
    </reviewItem>
    <reviewItem>
      <errorID>1ebd7efe-17d3-4410-9842-d06f41de4b24</errorID>
      <errorWord>(</errorWord>
      <group>L1_Format</group>
      <groupName>格式问题</groupName>
      <ability>L2_HalfPunc_CN</ability>
      <abilityName>全半角问题</abilityName>
      <candidateList>
        <item>（</item>
      </candidateList>
      <explain>文本全半角错误。</explain>
      <paraID>5EAD1B23</paraID>
      <start>12</start>
      <end>13</end>
      <status>modified</status>
      <modifiedWord>（</modifiedWord>
      <trackRevisions>false</trackRevisions>
    </reviewItem>
    <reviewItem>
      <errorID>761f7773-de04-4b1f-bc1e-1490fbe93433</errorID>
      <errorWord>)</errorWord>
      <group>L1_Format</group>
      <groupName>格式问题</groupName>
      <ability>L2_HalfPunc_CN</ability>
      <abilityName>全半角问题</abilityName>
      <candidateList>
        <item>）</item>
      </candidateList>
      <explain>文本全半角错误。</explain>
      <paraID>5EAD1B23</paraID>
      <start>17</start>
      <end>18</end>
      <status>modified</status>
      <modifiedWord>）</modifiedWord>
      <trackRevisions>false</trackRevisions>
    </reviewItem>
    <reviewItem>
      <errorID>9955d32c-00a6-4074-8871-f09c8c8cdaaf</errorID>
      <errorWord>1990年代</errorWord>
      <group>L1_Knowledge</group>
      <groupName>知识性问题</groupName>
      <ability>L2_Time</ability>
      <abilityName>日期时间</abilityName>
      <candidateList>
        <item>20世纪90年代</item>
      </candidateList>
      <explain>年代表述建议使用世纪+年代的格式。</explain>
      <paraID>799E640E</paraID>
      <start>98</start>
      <end>104</end>
      <status>unmodified</status>
      <modifiedWord/>
      <trackRevisions>false</trackRevisions>
    </reviewItem>
    <reviewItem>
      <errorID>f7d1f9ef-4a37-44bf-9891-ccdfeefa3157</errorID>
      <errorWord>"</errorWord>
      <group>L1_Format</group>
      <groupName>格式问题</groupName>
      <ability>L2_HalfPunc_CN</ability>
      <abilityName>全半角问题</abilityName>
      <candidateList>
        <item>“</item>
      </candidateList>
      <explain>文本全半角错误。</explain>
      <paraID>799E640E</paraID>
      <start>115</start>
      <end>116</end>
      <status>modified</status>
      <modifiedWord>“</modifiedWord>
      <trackRevisions>false</trackRevisions>
    </reviewItem>
    <reviewItem>
      <errorID>bd34e3f7-41cb-4e9b-b152-1c405005646a</errorID>
      <errorWord>"</errorWord>
      <group>L1_Format</group>
      <groupName>格式问题</groupName>
      <ability>L2_HalfPunc_CN</ability>
      <abilityName>全半角问题</abilityName>
      <candidateList>
        <item>”</item>
      </candidateList>
      <explain>文本全半角错误。</explain>
      <paraID>799E640E</paraID>
      <start>118</start>
      <end>119</end>
      <status>modified</status>
      <modifiedWord>”</modifiedWord>
      <trackRevisions>false</trackRevisions>
    </reviewItem>
    <reviewItem>
      <errorID>c1cb4567-8288-40a6-a9fe-41d9f6d4c72e</errorID>
      <errorWord>"</errorWord>
      <group>L1_Format</group>
      <groupName>格式问题</groupName>
      <ability>L2_HalfPunc_CN</ability>
      <abilityName>全半角问题</abilityName>
      <candidateList>
        <item>“</item>
      </candidateList>
      <explain>文本全半角错误。</explain>
      <paraID>6FBB5482</paraID>
      <start>171</start>
      <end>172</end>
      <status>modified</status>
      <modifiedWord>“</modifiedWord>
      <trackRevisions>false</trackRevisions>
    </reviewItem>
    <reviewItem>
      <errorID>e5434100-bd72-41d8-914e-318963a71f04</errorID>
      <errorWord>"</errorWord>
      <group>L1_Format</group>
      <groupName>格式问题</groupName>
      <ability>L2_HalfPunc_CN</ability>
      <abilityName>全半角问题</abilityName>
      <candidateList>
        <item>”</item>
      </candidateList>
      <explain>文本全半角错误。</explain>
      <paraID>6FBB5482</paraID>
      <start>175</start>
      <end>176</end>
      <status>modified</status>
      <modifiedWord>”</modifiedWord>
      <trackRevisions>false</trackRevisions>
    </reviewItem>
    <reviewItem>
      <errorID>b5dbafa8-8045-4359-8d3a-050a6e9829fe</errorID>
      <errorWord>"</errorWord>
      <group>L1_Format</group>
      <groupName>格式问题</groupName>
      <ability>L2_HalfPunc_CN</ability>
      <abilityName>全半角问题</abilityName>
      <candidateList>
        <item>“</item>
      </candidateList>
      <explain>文本全半角错误。</explain>
      <paraID>342ECF63</paraID>
      <start>140</start>
      <end>141</end>
      <status>modified</status>
      <modifiedWord>“</modifiedWord>
      <trackRevisions>false</trackRevisions>
    </reviewItem>
    <reviewItem>
      <errorID>5bb9e4ee-cd98-492e-a354-368d791a9cce</errorID>
      <errorWord>"</errorWord>
      <group>L1_Format</group>
      <groupName>格式问题</groupName>
      <ability>L2_HalfPunc_CN</ability>
      <abilityName>全半角问题</abilityName>
      <candidateList>
        <item>”</item>
      </candidateList>
      <explain>文本全半角错误。</explain>
      <paraID>342ECF63</paraID>
      <start>144</start>
      <end>145</end>
      <status>modified</status>
      <modifiedWord>”</modifiedWord>
      <trackRevisions>false</trackRevisions>
    </reviewItem>
    <reviewItem>
      <errorID>3a8d1e94-4719-43a0-aac2-7b6da0765852</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2E21893E</paraID>
      <start>15</start>
      <end>21</end>
      <status>unmodified</status>
      <modifiedWord/>
      <trackRevisions>false</trackRevisions>
    </reviewItem>
    <reviewItem>
      <errorID>7fc65775-2969-4067-a352-a8ae345cb253</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2E21893E</paraID>
      <start>62</start>
      <end>68</end>
      <status>unmodified</status>
      <modifiedWord/>
      <trackRevisions>false</trackRevisions>
    </reviewItem>
    <reviewItem>
      <errorID>614e7871-ca9d-4298-be3e-6ea9daee4256</errorID>
      <errorWord>,</errorWord>
      <group>L1_Format</group>
      <groupName>格式问题</groupName>
      <ability>L2_HalfPunc_CN</ability>
      <abilityName>全半角问题</abilityName>
      <candidateList>
        <item>，</item>
      </candidateList>
      <explain>文本全半角错误。</explain>
      <paraID>396B8088</paraID>
      <start>22</start>
      <end>23</end>
      <status>modified</status>
      <modifiedWord>，</modifiedWord>
      <trackRevisions>false</trackRevisions>
    </reviewItem>
    <reviewItem>
      <errorID>eabaf169-143d-4a6d-88d9-713981e81020</errorID>
      <errorWord>,</errorWord>
      <group>L1_Format</group>
      <groupName>格式问题</groupName>
      <ability>L2_HalfPunc_CN</ability>
      <abilityName>全半角问题</abilityName>
      <candidateList>
        <item>，</item>
      </candidateList>
      <explain>文本全半角错误。</explain>
      <paraID>396B8088</paraID>
      <start>31</start>
      <end>32</end>
      <status>modified</status>
      <modifiedWord>，</modifiedWord>
      <trackRevisions>false</trackRevisions>
    </reviewItem>
    <reviewItem>
      <errorID>603ae08a-5d42-4427-bf48-aae59245b616</errorID>
      <errorWord>,</errorWord>
      <group>L1_Format</group>
      <groupName>格式问题</groupName>
      <ability>L2_HalfPunc_CN</ability>
      <abilityName>全半角问题</abilityName>
      <candidateList>
        <item>，</item>
      </candidateList>
      <explain>文本全半角错误。</explain>
      <paraID>7BF4378C</paraID>
      <start>31</start>
      <end>32</end>
      <status>modified</status>
      <modifiedWord>，</modifiedWord>
      <trackRevisions>false</trackRevisions>
    </reviewItem>
    <reviewItem>
      <errorID>69ce6ad5-e99a-4583-b4af-4d3aba125b2b</errorID>
      <errorWord>(</errorWord>
      <group>L1_Format</group>
      <groupName>格式问题</groupName>
      <ability>L2_HalfPunc_CN</ability>
      <abilityName>全半角问题</abilityName>
      <candidateList>
        <item>（</item>
      </candidateList>
      <explain>文本全半角错误。</explain>
      <paraID>7F88CD0B</paraID>
      <start>12</start>
      <end>13</end>
      <status>modified</status>
      <modifiedWord>（</modifiedWord>
      <trackRevisions>false</trackRevisions>
    </reviewItem>
    <reviewItem>
      <errorID>b5511436-07ce-4be8-9a2f-bf9e41de38ed</errorID>
      <errorWord>)</errorWord>
      <group>L1_Format</group>
      <groupName>格式问题</groupName>
      <ability>L2_HalfPunc_CN</ability>
      <abilityName>全半角问题</abilityName>
      <candidateList>
        <item>）</item>
      </candidateList>
      <explain>文本全半角错误。</explain>
      <paraID>7F88CD0B</paraID>
      <start>17</start>
      <end>18</end>
      <status>modified</status>
      <modifiedWord>）</modifiedWord>
      <trackRevisions>false</trackRevisions>
    </reviewItem>
    <reviewItem>
      <errorID>8031937c-7252-4279-bbf2-5332064d97a1</errorID>
      <errorWord>1930年代</errorWord>
      <group>L1_Knowledge</group>
      <groupName>知识性问题</groupName>
      <ability>L2_Time</ability>
      <abilityName>日期时间</abilityName>
      <candidateList>
        <item>20世纪30年代</item>
      </candidateList>
      <explain>年代表述建议使用世纪+年代的格式。</explain>
      <paraID> 5C82CD5</paraID>
      <start>83</start>
      <end>89</end>
      <status>unmodified</status>
      <modifiedWord/>
      <trackRevisions>false</trackRevisions>
    </reviewItem>
    <reviewItem>
      <errorID>a0de293d-ecc3-41c8-8503-d2652968dfc8</errorID>
      <errorWord>1980年代</errorWord>
      <group>L1_Knowledge</group>
      <groupName>知识性问题</groupName>
      <ability>L2_Time</ability>
      <abilityName>日期时间</abilityName>
      <candidateList>
        <item>20世纪80年代</item>
      </candidateList>
      <explain>年代表述建议使用世纪+年代的格式。</explain>
      <paraID> 5C82CD5</paraID>
      <start>102</start>
      <end>108</end>
      <status>unmodified</status>
      <modifiedWord/>
      <trackRevisions>false</trackRevisions>
    </reviewItem>
    <reviewItem>
      <errorID>3884e5dd-649c-46e3-b240-e69acef0afee</errorID>
      <errorWord>"</errorWord>
      <group>L1_Format</group>
      <groupName>格式问题</groupName>
      <ability>L2_HalfPunc_CN</ability>
      <abilityName>全半角问题</abilityName>
      <candidateList>
        <item>“</item>
      </candidateList>
      <explain>文本全半角错误。</explain>
      <paraID>328814AD</paraID>
      <start>35</start>
      <end>36</end>
      <status>modified</status>
      <modifiedWord>“</modifiedWord>
      <trackRevisions>false</trackRevisions>
    </reviewItem>
    <reviewItem>
      <errorID>88e3e20f-e183-437d-8e2f-c0f11914b3b0</errorID>
      <errorWord>"</errorWord>
      <group>L1_Format</group>
      <groupName>格式问题</groupName>
      <ability>L2_HalfPunc_CN</ability>
      <abilityName>全半角问题</abilityName>
      <candidateList>
        <item>”</item>
      </candidateList>
      <explain>文本全半角错误。</explain>
      <paraID>328814AD</paraID>
      <start>44</start>
      <end>45</end>
      <status>modified</status>
      <modifiedWord>”</modifiedWord>
      <trackRevisions>false</trackRevisions>
    </reviewItem>
    <reviewItem>
      <errorID>f28f73ac-e2d2-4e08-9d4c-e37bca3676de</errorID>
      <errorWord>"</errorWord>
      <group>L1_Format</group>
      <groupName>格式问题</groupName>
      <ability>L2_HalfPunc_CN</ability>
      <abilityName>全半角问题</abilityName>
      <candidateList>
        <item>“</item>
      </candidateList>
      <explain>文本全半角错误。</explain>
      <paraID>328814AD</paraID>
      <start>54</start>
      <end>55</end>
      <status>modified</status>
      <modifiedWord>“</modifiedWord>
      <trackRevisions>false</trackRevisions>
    </reviewItem>
    <reviewItem>
      <errorID>a83f154f-d5fb-488f-9065-e3b3ae86c391</errorID>
      <errorWord>"</errorWord>
      <group>L1_Format</group>
      <groupName>格式问题</groupName>
      <ability>L2_HalfPunc_CN</ability>
      <abilityName>全半角问题</abilityName>
      <candidateList>
        <item>”</item>
      </candidateList>
      <explain>文本全半角错误。</explain>
      <paraID>328814AD</paraID>
      <start>61</start>
      <end>62</end>
      <status>modified</status>
      <modifiedWord>”</modifiedWord>
      <trackRevisions>false</trackRevisions>
    </reviewItem>
    <reviewItem>
      <errorID>c7b636ba-487c-4f6c-9dda-6f6ec6435f7a</errorID>
      <errorWord>"</errorWord>
      <group>L1_Format</group>
      <groupName>格式问题</groupName>
      <ability>L2_HalfPunc_CN</ability>
      <abilityName>全半角问题</abilityName>
      <candidateList>
        <item>“</item>
      </candidateList>
      <explain>文本全半角错误。</explain>
      <paraID>328814AD</paraID>
      <start>88</start>
      <end>89</end>
      <status>modified</status>
      <modifiedWord>“</modifiedWord>
      <trackRevisions>false</trackRevisions>
    </reviewItem>
    <reviewItem>
      <errorID>ac6dd7db-47f0-49e1-b901-c777bd495f25</errorID>
      <errorWord>"</errorWord>
      <group>L1_Format</group>
      <groupName>格式问题</groupName>
      <ability>L2_HalfPunc_CN</ability>
      <abilityName>全半角问题</abilityName>
      <candidateList>
        <item>”</item>
      </candidateList>
      <explain>文本全半角错误。</explain>
      <paraID>328814AD</paraID>
      <start>95</start>
      <end>96</end>
      <status>modified</status>
      <modifiedWord>”</modifiedWord>
      <trackRevisions>false</trackRevisions>
    </reviewItem>
    <reviewItem>
      <errorID>346e6521-dce7-4029-84fe-9ff9a9024fa8</errorID>
      <errorWord>"</errorWord>
      <group>L1_Format</group>
      <groupName>格式问题</groupName>
      <ability>L2_HalfPunc_CN</ability>
      <abilityName>全半角问题</abilityName>
      <candidateList>
        <item>“</item>
      </candidateList>
      <explain>文本全半角错误。</explain>
      <paraID>328814AD</paraID>
      <start>161</start>
      <end>162</end>
      <status>modified</status>
      <modifiedWord>“</modifiedWord>
      <trackRevisions>false</trackRevisions>
    </reviewItem>
    <reviewItem>
      <errorID>d96af191-1bd5-412b-b906-46d9e6f3a1c5</errorID>
      <errorWord>"</errorWord>
      <group>L1_Format</group>
      <groupName>格式问题</groupName>
      <ability>L2_HalfPunc_CN</ability>
      <abilityName>全半角问题</abilityName>
      <candidateList>
        <item>”</item>
      </candidateList>
      <explain>文本全半角错误。</explain>
      <paraID>328814AD</paraID>
      <start>164</start>
      <end>165</end>
      <status>modified</status>
      <modifiedWord>”</modifiedWord>
      <trackRevisions>false</trackRevisions>
    </reviewItem>
    <reviewItem>
      <errorID>a1867363-40ba-4214-8e71-69e74a6884d6</errorID>
      <errorWord>"</errorWord>
      <group>L1_Format</group>
      <groupName>格式问题</groupName>
      <ability>L2_HalfPunc_CN</ability>
      <abilityName>全半角问题</abilityName>
      <candidateList>
        <item>“</item>
      </candidateList>
      <explain>文本全半角错误。</explain>
      <paraID>328814AD</paraID>
      <start>169</start>
      <end>170</end>
      <status>modified</status>
      <modifiedWord>“</modifiedWord>
      <trackRevisions>false</trackRevisions>
    </reviewItem>
    <reviewItem>
      <errorID>98d6dd8c-67a3-455c-b90b-ef55bac43013</errorID>
      <errorWord>"</errorWord>
      <group>L1_Format</group>
      <groupName>格式问题</groupName>
      <ability>L2_HalfPunc_CN</ability>
      <abilityName>全半角问题</abilityName>
      <candidateList>
        <item>”</item>
      </candidateList>
      <explain>文本全半角错误。</explain>
      <paraID>328814AD</paraID>
      <start>172</start>
      <end>173</end>
      <status>modified</status>
      <modifiedWord>”</modifiedWord>
      <trackRevisions>false</trackRevisions>
    </reviewItem>
    <reviewItem>
      <errorID>b774483f-32b1-477e-acf1-50e9b8c67afd</errorID>
      <errorWord>"</errorWord>
      <group>L1_Format</group>
      <groupName>格式问题</groupName>
      <ability>L2_HalfPunc_CN</ability>
      <abilityName>全半角问题</abilityName>
      <candidateList>
        <item>“</item>
      </candidateList>
      <explain>文本全半角错误。</explain>
      <paraID>328814AD</paraID>
      <start>177</start>
      <end>178</end>
      <status>modified</status>
      <modifiedWord>“</modifiedWord>
      <trackRevisions>false</trackRevisions>
    </reviewItem>
    <reviewItem>
      <errorID>c3815814-164b-4030-9bbb-487c01e1fcc1</errorID>
      <errorWord>"</errorWord>
      <group>L1_Format</group>
      <groupName>格式问题</groupName>
      <ability>L2_HalfPunc_CN</ability>
      <abilityName>全半角问题</abilityName>
      <candidateList>
        <item>”</item>
      </candidateList>
      <explain>文本全半角错误。</explain>
      <paraID>328814AD</paraID>
      <start>180</start>
      <end>181</end>
      <status>modified</status>
      <modifiedWord>”</modifiedWord>
      <trackRevisions>false</trackRevisions>
    </reviewItem>
    <reviewItem>
      <errorID>213ec9a7-6b9d-4189-ae09-e0b009dae582</errorID>
      <errorWord>"</errorWord>
      <group>L1_Format</group>
      <groupName>格式问题</groupName>
      <ability>L2_HalfPunc_CN</ability>
      <abilityName>全半角问题</abilityName>
      <candidateList>
        <item>“</item>
      </candidateList>
      <explain>文本全半角错误。</explain>
      <paraID>328814AD</paraID>
      <start>220</start>
      <end>221</end>
      <status>modified</status>
      <modifiedWord>“</modifiedWord>
      <trackRevisions>false</trackRevisions>
    </reviewItem>
    <reviewItem>
      <errorID>7a2fc4ec-920b-4211-9f3a-5413a2b1f68c</errorID>
      <errorWord>"</errorWord>
      <group>L1_Format</group>
      <groupName>格式问题</groupName>
      <ability>L2_HalfPunc_CN</ability>
      <abilityName>全半角问题</abilityName>
      <candidateList>
        <item>”</item>
      </candidateList>
      <explain>文本全半角错误。</explain>
      <paraID>328814AD</paraID>
      <start>223</start>
      <end>224</end>
      <status>modified</status>
      <modifiedWord>”</modifiedWord>
      <trackRevisions>false</trackRevisions>
    </reviewItem>
    <reviewItem>
      <errorID>862bb31b-a7cf-4452-b73b-edd396532238</errorID>
      <errorWord>"</errorWord>
      <group>L1_Format</group>
      <groupName>格式问题</groupName>
      <ability>L2_HalfPunc_CN</ability>
      <abilityName>全半角问题</abilityName>
      <candidateList>
        <item>“</item>
      </candidateList>
      <explain>文本全半角错误。</explain>
      <paraID>328814AD</paraID>
      <start>226</start>
      <end>227</end>
      <status>modified</status>
      <modifiedWord>“</modifiedWord>
      <trackRevisions>false</trackRevisions>
    </reviewItem>
    <reviewItem>
      <errorID>57682804-3792-47ce-80b1-2deef1c0cd2f</errorID>
      <errorWord>"</errorWord>
      <group>L1_Format</group>
      <groupName>格式问题</groupName>
      <ability>L2_HalfPunc_CN</ability>
      <abilityName>全半角问题</abilityName>
      <candidateList>
        <item>”</item>
      </candidateList>
      <explain>文本全半角错误。</explain>
      <paraID>328814AD</paraID>
      <start>229</start>
      <end>230</end>
      <status>modified</status>
      <modifiedWord>”</modifiedWord>
      <trackRevisions>false</trackRevisions>
    </reviewItem>
    <reviewItem>
      <errorID>5a4ea4b1-bddc-4eb8-b332-17c5af0dc83b</errorID>
      <errorWord>"</errorWord>
      <group>L1_Format</group>
      <groupName>格式问题</groupName>
      <ability>L2_HalfPunc_CN</ability>
      <abilityName>全半角问题</abilityName>
      <candidateList>
        <item>“</item>
      </candidateList>
      <explain>文本全半角错误。</explain>
      <paraID>12DB817B</paraID>
      <start>31</start>
      <end>32</end>
      <status>modified</status>
      <modifiedWord>“</modifiedWord>
      <trackRevisions>false</trackRevisions>
    </reviewItem>
    <reviewItem>
      <errorID>a47df234-23ed-4384-833a-68876ac61d59</errorID>
      <errorWord>"</errorWord>
      <group>L1_Format</group>
      <groupName>格式问题</groupName>
      <ability>L2_HalfPunc_CN</ability>
      <abilityName>全半角问题</abilityName>
      <candidateList>
        <item>”</item>
      </candidateList>
      <explain>文本全半角错误。</explain>
      <paraID>12DB817B</paraID>
      <start>36</start>
      <end>37</end>
      <status>modified</status>
      <modifiedWord>”</modifiedWord>
      <trackRevisions>false</trackRevisions>
    </reviewItem>
    <reviewItem>
      <errorID>01fe76ea-2460-47ed-8c61-f379565719c4</errorID>
      <errorWord>"</errorWord>
      <group>L1_Format</group>
      <groupName>格式问题</groupName>
      <ability>L2_HalfPunc_CN</ability>
      <abilityName>全半角问题</abilityName>
      <candidateList>
        <item>“</item>
      </candidateList>
      <explain>文本全半角错误。</explain>
      <paraID>12DB817B</paraID>
      <start>63</start>
      <end>64</end>
      <status>modified</status>
      <modifiedWord>“</modifiedWord>
      <trackRevisions>false</trackRevisions>
    </reviewItem>
    <reviewItem>
      <errorID>253f56c3-8f0d-42dd-a322-c070d2ea7f17</errorID>
      <errorWord>"</errorWord>
      <group>L1_Format</group>
      <groupName>格式问题</groupName>
      <ability>L2_HalfPunc_CN</ability>
      <abilityName>全半角问题</abilityName>
      <candidateList>
        <item>”</item>
      </candidateList>
      <explain>文本全半角错误。</explain>
      <paraID>12DB817B</paraID>
      <start>68</start>
      <end>69</end>
      <status>modified</status>
      <modifiedWord>”</modifiedWord>
      <trackRevisions>false</trackRevisions>
    </reviewItem>
    <reviewItem>
      <errorID>e876a503-8ac5-42c0-8493-b47087abc329</errorID>
      <errorWord>"</errorWord>
      <group>L1_Format</group>
      <groupName>格式问题</groupName>
      <ability>L2_HalfPunc_CN</ability>
      <abilityName>全半角问题</abilityName>
      <candidateList>
        <item>“</item>
      </candidateList>
      <explain>文本全半角错误。</explain>
      <paraID>12DB817B</paraID>
      <start>91</start>
      <end>92</end>
      <status>modified</status>
      <modifiedWord>“</modifiedWord>
      <trackRevisions>false</trackRevisions>
    </reviewItem>
    <reviewItem>
      <errorID>0cf3c2ff-6aaf-42ea-9c1b-46bb904ffe21</errorID>
      <errorWord>"</errorWord>
      <group>L1_Format</group>
      <groupName>格式问题</groupName>
      <ability>L2_HalfPunc_CN</ability>
      <abilityName>全半角问题</abilityName>
      <candidateList>
        <item>”</item>
      </candidateList>
      <explain>文本全半角错误。</explain>
      <paraID>12DB817B</paraID>
      <start>97</start>
      <end>98</end>
      <status>modified</status>
      <modifiedWord>”</modifiedWord>
      <trackRevisions>false</trackRevisions>
    </reviewItem>
    <reviewItem>
      <errorID>e37d6812-b1a3-4304-a911-b42fbec38303</errorID>
      <errorWord>"</errorWord>
      <group>L1_Format</group>
      <groupName>格式问题</groupName>
      <ability>L2_HalfPunc_CN</ability>
      <abilityName>全半角问题</abilityName>
      <candidateList>
        <item>“</item>
      </candidateList>
      <explain>文本全半角错误。</explain>
      <paraID>12DB817B</paraID>
      <start>113</start>
      <end>114</end>
      <status>modified</status>
      <modifiedWord>“</modifiedWord>
      <trackRevisions>false</trackRevisions>
    </reviewItem>
    <reviewItem>
      <errorID>9edeec7d-e169-4ff6-8da1-6cfcb50009a9</errorID>
      <errorWord>"</errorWord>
      <group>L1_Format</group>
      <groupName>格式问题</groupName>
      <ability>L2_HalfPunc_CN</ability>
      <abilityName>全半角问题</abilityName>
      <candidateList>
        <item>”</item>
      </candidateList>
      <explain>文本全半角错误。</explain>
      <paraID>12DB817B</paraID>
      <start>118</start>
      <end>119</end>
      <status>modified</status>
      <modifiedWord>”</modifiedWord>
      <trackRevisions>false</trackRevisions>
    </reviewItem>
    <reviewItem>
      <errorID>ddec0aa2-4d1a-4d76-a1a4-3ac66415f95a</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12DB817B</paraID>
      <start>154</start>
      <end>160</end>
      <status>unmodified</status>
      <modifiedWord/>
      <trackRevisions>false</trackRevisions>
    </reviewItem>
    <reviewItem>
      <errorID>efaefdf5-8d50-47f0-ae8b-d9396c38f3ac</errorID>
      <errorWord>"</errorWord>
      <group>L1_Format</group>
      <groupName>格式问题</groupName>
      <ability>L2_HalfPunc_CN</ability>
      <abilityName>全半角问题</abilityName>
      <candidateList>
        <item>“</item>
      </candidateList>
      <explain>文本全半角错误。</explain>
      <paraID>  BD0211</paraID>
      <start>57</start>
      <end>58</end>
      <status>modified</status>
      <modifiedWord>“</modifiedWord>
      <trackRevisions>false</trackRevisions>
    </reviewItem>
    <reviewItem>
      <errorID>4310fcdf-aa76-460a-a2ec-f767e9035748</errorID>
      <errorWord>"</errorWord>
      <group>L1_Format</group>
      <groupName>格式问题</groupName>
      <ability>L2_HalfPunc_CN</ability>
      <abilityName>全半角问题</abilityName>
      <candidateList>
        <item>”</item>
      </candidateList>
      <explain>文本全半角错误。</explain>
      <paraID>  BD0211</paraID>
      <start>62</start>
      <end>63</end>
      <status>modified</status>
      <modifiedWord>”</modifiedWord>
      <trackRevisions>false</trackRevisions>
    </reviewItem>
    <reviewItem>
      <errorID>04af976c-3ef8-46c7-aed0-48c45414491d</errorID>
      <errorWord>1930年代</errorWord>
      <group>L1_Knowledge</group>
      <groupName>知识性问题</groupName>
      <ability>L2_Time</ability>
      <abilityName>日期时间</abilityName>
      <candidateList>
        <item>20世纪30年代</item>
      </candidateList>
      <explain>年代表述建议使用世纪+年代的格式。</explain>
      <paraID>  BD0211</paraID>
      <start>121</start>
      <end>127</end>
      <status>unmodified</status>
      <modifiedWord/>
      <trackRevisions>false</trackRevisions>
    </reviewItem>
    <reviewItem>
      <errorID>2841db7e-6507-4318-8b83-7354d27aa69a</errorID>
      <errorWord>"</errorWord>
      <group>L1_Format</group>
      <groupName>格式问题</groupName>
      <ability>L2_HalfPunc_CN</ability>
      <abilityName>全半角问题</abilityName>
      <candidateList>
        <item>“</item>
      </candidateList>
      <explain>文本全半角错误。</explain>
      <paraID>  BD0211</paraID>
      <start>128</start>
      <end>129</end>
      <status>modified</status>
      <modifiedWord>“</modifiedWord>
      <trackRevisions>false</trackRevisions>
    </reviewItem>
    <reviewItem>
      <errorID>4f790595-2380-4fa0-adaa-6481ad235043</errorID>
      <errorWord>"</errorWord>
      <group>L1_Format</group>
      <groupName>格式问题</groupName>
      <ability>L2_HalfPunc_CN</ability>
      <abilityName>全半角问题</abilityName>
      <candidateList>
        <item>”</item>
      </candidateList>
      <explain>文本全半角错误。</explain>
      <paraID>  BD0211</paraID>
      <start>135</start>
      <end>136</end>
      <status>modified</status>
      <modifiedWord>”</modifiedWord>
      <trackRevisions>false</trackRevisions>
    </reviewItem>
    <reviewItem>
      <errorID>264c65ba-9bd3-4562-9054-6e40e30968bb</errorID>
      <errorWord>"</errorWord>
      <group>L1_Format</group>
      <groupName>格式问题</groupName>
      <ability>L2_HalfPunc_CN</ability>
      <abilityName>全半角问题</abilityName>
      <candidateList>
        <item>“</item>
      </candidateList>
      <explain>文本全半角错误。</explain>
      <paraID>11F84775</paraID>
      <start>4</start>
      <end>5</end>
      <status>modified</status>
      <modifiedWord>“</modifiedWord>
      <trackRevisions>false</trackRevisions>
    </reviewItem>
    <reviewItem>
      <errorID>a09db080-985f-42ec-b5ce-7da31af92192</errorID>
      <errorWord>"</errorWord>
      <group>L1_Format</group>
      <groupName>格式问题</groupName>
      <ability>L2_HalfPunc_CN</ability>
      <abilityName>全半角问题</abilityName>
      <candidateList>
        <item>”</item>
      </candidateList>
      <explain>文本全半角错误。</explain>
      <paraID>11F84775</paraID>
      <start>11</start>
      <end>12</end>
      <status>modified</status>
      <modifiedWord>”</modifiedWord>
      <trackRevisions>false</trackRevisions>
    </reviewItem>
    <reviewItem>
      <errorID>f0ef56d5-8570-4ac8-b4ae-96a786c67ef6</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11F84775</paraID>
      <start>15</start>
      <end>21</end>
      <status>unmodified</status>
      <modifiedWord/>
      <trackRevisions>false</trackRevisions>
    </reviewItem>
    <reviewItem>
      <errorID>0bc703ef-610b-41db-9de8-29322a57f6c9</errorID>
      <errorWord>"</errorWord>
      <group>L1_Format</group>
      <groupName>格式问题</groupName>
      <ability>L2_HalfPunc_CN</ability>
      <abilityName>全半角问题</abilityName>
      <candidateList>
        <item>“</item>
      </candidateList>
      <explain>文本全半角错误。</explain>
      <paraID>11F84775</paraID>
      <start>64</start>
      <end>65</end>
      <status>modified</status>
      <modifiedWord>“</modifiedWord>
      <trackRevisions>false</trackRevisions>
    </reviewItem>
    <reviewItem>
      <errorID>5ae89a46-e4ad-42dd-a498-c146e46f09ab</errorID>
      <errorWord>"</errorWord>
      <group>L1_Format</group>
      <groupName>格式问题</groupName>
      <ability>L2_HalfPunc_CN</ability>
      <abilityName>全半角问题</abilityName>
      <candidateList>
        <item>”</item>
      </candidateList>
      <explain>文本全半角错误。</explain>
      <paraID>11F84775</paraID>
      <start>71</start>
      <end>72</end>
      <status>modified</status>
      <modifiedWord>”</modifiedWord>
      <trackRevisions>false</trackRevisions>
    </reviewItem>
    <reviewItem>
      <errorID>ec134a49-f466-4e3f-b6b4-51fd0bf77d36</errorID>
      <errorWord>"</errorWord>
      <group>L1_Format</group>
      <groupName>格式问题</groupName>
      <ability>L2_HalfPunc_CN</ability>
      <abilityName>全半角问题</abilityName>
      <candidateList>
        <item>“</item>
      </candidateList>
      <explain>文本全半角错误。</explain>
      <paraID>11F84775</paraID>
      <start>87</start>
      <end>88</end>
      <status>modified</status>
      <modifiedWord>“</modifiedWord>
      <trackRevisions>false</trackRevisions>
    </reviewItem>
    <reviewItem>
      <errorID>60d10ff4-e884-4620-b940-a5782b755263</errorID>
      <errorWord>"</errorWord>
      <group>L1_Format</group>
      <groupName>格式问题</groupName>
      <ability>L2_HalfPunc_CN</ability>
      <abilityName>全半角问题</abilityName>
      <candidateList>
        <item>”</item>
      </candidateList>
      <explain>文本全半角错误。</explain>
      <paraID>11F84775</paraID>
      <start>90</start>
      <end>91</end>
      <status>modified</status>
      <modifiedWord>”</modifiedWord>
      <trackRevisions>false</trackRevisions>
    </reviewItem>
    <reviewItem>
      <errorID>2267ac8b-2707-4301-a948-7f623ee6bdc7</errorID>
      <errorWord>,</errorWord>
      <group>L1_Format</group>
      <groupName>格式问题</groupName>
      <ability>L2_HalfPunc_CN</ability>
      <abilityName>全半角问题</abilityName>
      <candidateList>
        <item>，</item>
      </candidateList>
      <explain>文本全半角错误。</explain>
      <paraID>7328C606</paraID>
      <start>25</start>
      <end>26</end>
      <status>modified</status>
      <modifiedWord>，</modifiedWord>
      <trackRevisions>false</trackRevisions>
    </reviewItem>
    <reviewItem>
      <errorID>deaa811e-7777-410b-a129-1e7c6574b7bf</errorID>
      <errorWord>,</errorWord>
      <group>L1_Format</group>
      <groupName>格式问题</groupName>
      <ability>L2_HalfPunc_CN</ability>
      <abilityName>全半角问题</abilityName>
      <candidateList>
        <item>，</item>
      </candidateList>
      <explain>文本全半角错误。</explain>
      <paraID>7328C606</paraID>
      <start>39</start>
      <end>40</end>
      <status>modified</status>
      <modifiedWord>，</modifiedWord>
      <trackRevisions>false</trackRevisions>
    </reviewItem>
    <reviewItem>
      <errorID>2211d075-96e0-4faf-8eb8-ddc8660271ca</errorID>
      <errorWord>,</errorWord>
      <group>L1_Format</group>
      <groupName>格式问题</groupName>
      <ability>L2_HalfPunc_CN</ability>
      <abilityName>全半角问题</abilityName>
      <candidateList>
        <item>，</item>
      </candidateList>
      <explain>文本全半角错误。</explain>
      <paraID>7328C606</paraID>
      <start>47</start>
      <end>48</end>
      <status>modified</status>
      <modifiedWord>，</modifiedWord>
      <trackRevisions>false</trackRevisions>
    </reviewItem>
    <reviewItem>
      <errorID>3ea2bf95-a81f-474b-9ee2-75102967e48c</errorID>
      <errorWord>,</errorWord>
      <group>L1_Format</group>
      <groupName>格式问题</groupName>
      <ability>L2_HalfPunc_CN</ability>
      <abilityName>全半角问题</abilityName>
      <candidateList>
        <item>，</item>
      </candidateList>
      <explain>文本全半角错误。</explain>
      <paraID>49CD8091</paraID>
      <start>31</start>
      <end>32</end>
      <status>modified</status>
      <modifiedWord>，</modifiedWord>
      <trackRevisions>false</trackRevisions>
    </reviewItem>
    <reviewItem>
      <errorID>1fa022b2-976e-4c2d-80ed-22a9a382ddaa</errorID>
      <errorWord>(</errorWord>
      <group>L1_Format</group>
      <groupName>格式问题</groupName>
      <ability>L2_HalfPunc_CN</ability>
      <abilityName>全半角问题</abilityName>
      <candidateList>
        <item>（</item>
      </candidateList>
      <explain>文本全半角错误。</explain>
      <paraID> 718EBB6</paraID>
      <start>12</start>
      <end>13</end>
      <status>modified</status>
      <modifiedWord>（</modifiedWord>
      <trackRevisions>false</trackRevisions>
    </reviewItem>
    <reviewItem>
      <errorID>9d98ebaf-f4aa-4c29-b8bb-1872781b6829</errorID>
      <errorWord>)</errorWord>
      <group>L1_Format</group>
      <groupName>格式问题</groupName>
      <ability>L2_HalfPunc_CN</ability>
      <abilityName>全半角问题</abilityName>
      <candidateList>
        <item>）</item>
      </candidateList>
      <explain>文本全半角错误。</explain>
      <paraID> 718EBB6</paraID>
      <start>17</start>
      <end>18</end>
      <status>modified</status>
      <modifiedWord>）</modifiedWord>
      <trackRevisions>false</trackRevisions>
    </reviewItem>
    <reviewItem>
      <errorID>e408b90e-17a1-4af2-8b0c-5bbc0726c7d6</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4C484789</paraID>
      <start>81</start>
      <end>87</end>
      <status>unmodified</status>
      <modifiedWord/>
      <trackRevisions>false</trackRevisions>
    </reviewItem>
    <reviewItem>
      <errorID>d39f2628-2184-4d56-8c94-216af8909728</errorID>
      <errorWord>"</errorWord>
      <group>L1_Format</group>
      <groupName>格式问题</groupName>
      <ability>L2_HalfPunc_CN</ability>
      <abilityName>全半角问题</abilityName>
      <candidateList>
        <item>“</item>
      </candidateList>
      <explain>文本全半角错误。</explain>
      <paraID>59AE3B71</paraID>
      <start>105</start>
      <end>106</end>
      <status>modified</status>
      <modifiedWord>“</modifiedWord>
      <trackRevisions>false</trackRevisions>
    </reviewItem>
    <reviewItem>
      <errorID>98579cbe-15b2-4cf0-a52b-6f8ded89a1de</errorID>
      <errorWord>"</errorWord>
      <group>L1_Format</group>
      <groupName>格式问题</groupName>
      <ability>L2_HalfPunc_CN</ability>
      <abilityName>全半角问题</abilityName>
      <candidateList>
        <item>”</item>
      </candidateList>
      <explain>文本全半角错误。</explain>
      <paraID>59AE3B71</paraID>
      <start>110</start>
      <end>111</end>
      <status>modified</status>
      <modifiedWord>”</modifiedWord>
      <trackRevisions>false</trackRevisions>
    </reviewItem>
    <reviewItem>
      <errorID>3c8095e8-bc2c-4c60-a0e0-b755ef8775f1</errorID>
      <errorWord>"</errorWord>
      <group>L1_Format</group>
      <groupName>格式问题</groupName>
      <ability>L2_HalfPunc_CN</ability>
      <abilityName>全半角问题</abilityName>
      <candidateList>
        <item>“</item>
      </candidateList>
      <explain>文本全半角错误。</explain>
      <paraID>4AA60537</paraID>
      <start>32</start>
      <end>33</end>
      <status>modified</status>
      <modifiedWord>“</modifiedWord>
      <trackRevisions>false</trackRevisions>
    </reviewItem>
    <reviewItem>
      <errorID>5c22030a-a125-41d6-9bf3-9197b6a412a2</errorID>
      <errorWord>"</errorWord>
      <group>L1_Format</group>
      <groupName>格式问题</groupName>
      <ability>L2_HalfPunc_CN</ability>
      <abilityName>全半角问题</abilityName>
      <candidateList>
        <item>”</item>
      </candidateList>
      <explain>文本全半角错误。</explain>
      <paraID>4AA60537</paraID>
      <start>40</start>
      <end>41</end>
      <status>modified</status>
      <modifiedWord>”</modifiedWord>
      <trackRevisions>false</trackRevisions>
    </reviewItem>
    <reviewItem>
      <errorID>cd6ce211-13ce-43a7-b7e0-282dc51ae4fa</errorID>
      <errorWord>"</errorWord>
      <group>L1_Format</group>
      <groupName>格式问题</groupName>
      <ability>L2_HalfPunc_CN</ability>
      <abilityName>全半角问题</abilityName>
      <candidateList>
        <item>“</item>
      </candidateList>
      <explain>文本全半角错误。</explain>
      <paraID>4AA60537</paraID>
      <start>65</start>
      <end>66</end>
      <status>modified</status>
      <modifiedWord>“</modifiedWord>
      <trackRevisions>false</trackRevisions>
    </reviewItem>
    <reviewItem>
      <errorID>a86b9804-3bec-401b-b620-404af18ee408</errorID>
      <errorWord>"</errorWord>
      <group>L1_Format</group>
      <groupName>格式问题</groupName>
      <ability>L2_HalfPunc_CN</ability>
      <abilityName>全半角问题</abilityName>
      <candidateList>
        <item>”</item>
      </candidateList>
      <explain>文本全半角错误。</explain>
      <paraID>4AA60537</paraID>
      <start>68</start>
      <end>69</end>
      <status>modified</status>
      <modifiedWord>”</modifiedWord>
      <trackRevisions>false</trackRevisions>
    </reviewItem>
    <reviewItem>
      <errorID>8d19b6b2-a3c8-46a7-abf1-91cf672e39f6</errorID>
      <errorWord>"</errorWord>
      <group>L1_Format</group>
      <groupName>格式问题</groupName>
      <ability>L2_HalfPunc_CN</ability>
      <abilityName>全半角问题</abilityName>
      <candidateList>
        <item>“</item>
      </candidateList>
      <explain>文本全半角错误。</explain>
      <paraID>4AA60537</paraID>
      <start>107</start>
      <end>108</end>
      <status>modified</status>
      <modifiedWord>“</modifiedWord>
      <trackRevisions>false</trackRevisions>
    </reviewItem>
    <reviewItem>
      <errorID>59326aaa-8a89-4c2d-abb0-5ae1ff59e51f</errorID>
      <errorWord>"</errorWord>
      <group>L1_Format</group>
      <groupName>格式问题</groupName>
      <ability>L2_HalfPunc_CN</ability>
      <abilityName>全半角问题</abilityName>
      <candidateList>
        <item>”</item>
      </candidateList>
      <explain>文本全半角错误。</explain>
      <paraID>4AA60537</paraID>
      <start>112</start>
      <end>113</end>
      <status>modified</status>
      <modifiedWord>”</modifiedWord>
      <trackRevisions>false</trackRevisions>
    </reviewItem>
    <reviewItem>
      <errorID>1f9cdf3b-baa7-44c6-b2cd-70abee134655</errorID>
      <errorWord>"</errorWord>
      <group>L1_Format</group>
      <groupName>格式问题</groupName>
      <ability>L2_HalfPunc_CN</ability>
      <abilityName>全半角问题</abilityName>
      <candidateList>
        <item>“</item>
      </candidateList>
      <explain>文本全半角错误。</explain>
      <paraID>3D5607FA</paraID>
      <start>84</start>
      <end>85</end>
      <status>modified</status>
      <modifiedWord>“</modifiedWord>
      <trackRevisions>false</trackRevisions>
    </reviewItem>
    <reviewItem>
      <errorID>508bea34-2ef6-4301-911a-898136962006</errorID>
      <errorWord>"</errorWord>
      <group>L1_Format</group>
      <groupName>格式问题</groupName>
      <ability>L2_HalfPunc_CN</ability>
      <abilityName>全半角问题</abilityName>
      <candidateList>
        <item>”</item>
      </candidateList>
      <explain>文本全半角错误。</explain>
      <paraID>3D5607FA</paraID>
      <start>88</start>
      <end>89</end>
      <status>modified</status>
      <modifiedWord>”</modifiedWord>
      <trackRevisions>false</trackRevisions>
    </reviewItem>
    <reviewItem>
      <errorID>ead23889-5721-4ea4-961b-c1087daf3fcf</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34795F51</paraID>
      <start>10</start>
      <end>16</end>
      <status>unmodified</status>
      <modifiedWord/>
      <trackRevisions>false</trackRevisions>
    </reviewItem>
    <reviewItem>
      <errorID>db21b701-2202-4db7-94d1-75d08cd322d2</errorID>
      <errorWord>,</errorWord>
      <group>L1_Format</group>
      <groupName>格式问题</groupName>
      <ability>L2_HalfPunc_CN</ability>
      <abilityName>全半角问题</abilityName>
      <candidateList>
        <item>，</item>
      </candidateList>
      <explain>文本全半角错误。</explain>
      <paraID> 574C1A0</paraID>
      <start>24</start>
      <end>25</end>
      <status>modified</status>
      <modifiedWord>，</modifiedWord>
      <trackRevisions>false</trackRevisions>
    </reviewItem>
    <reviewItem>
      <errorID>54f7ae04-1d87-4fd1-b880-b16f59badcc1</errorID>
      <errorWord>,</errorWord>
      <group>L1_Format</group>
      <groupName>格式问题</groupName>
      <ability>L2_HalfPunc_CN</ability>
      <abilityName>全半角问题</abilityName>
      <candidateList>
        <item>，</item>
      </candidateList>
      <explain>文本全半角错误。</explain>
      <paraID> 574C1A0</paraID>
      <start>35</start>
      <end>36</end>
      <status>modified</status>
      <modifiedWord>，</modifiedWord>
      <trackRevisions>false</trackRevisions>
    </reviewItem>
    <reviewItem>
      <errorID>733c5b8a-2472-4d15-93dd-294c90773e0e</errorID>
      <errorWord>(</errorWord>
      <group>L1_Format</group>
      <groupName>格式问题</groupName>
      <ability>L2_HalfPunc_CN</ability>
      <abilityName>全半角问题</abilityName>
      <candidateList>
        <item>（</item>
      </candidateList>
      <explain>文本全半角错误。</explain>
      <paraID>3BFBEE97</paraID>
      <start>12</start>
      <end>13</end>
      <status>modified</status>
      <modifiedWord>（</modifiedWord>
      <trackRevisions>false</trackRevisions>
    </reviewItem>
    <reviewItem>
      <errorID>54913a77-bb1f-4a52-a552-005bb9dc8c2f</errorID>
      <errorWord>)</errorWord>
      <group>L1_Format</group>
      <groupName>格式问题</groupName>
      <ability>L2_HalfPunc_CN</ability>
      <abilityName>全半角问题</abilityName>
      <candidateList>
        <item>）</item>
      </candidateList>
      <explain>文本全半角错误。</explain>
      <paraID>3BFBEE97</paraID>
      <start>17</start>
      <end>18</end>
      <status>modified</status>
      <modifiedWord>）</modifiedWord>
      <trackRevisions>false</trackRevisions>
    </reviewItem>
    <reviewItem>
      <errorID>6dd2dca5-c175-4984-b343-fefca67a1a1c</errorID>
      <errorWord>"</errorWord>
      <group>L1_Format</group>
      <groupName>格式问题</groupName>
      <ability>L2_HalfPunc_CN</ability>
      <abilityName>全半角问题</abilityName>
      <candidateList>
        <item>“</item>
      </candidateList>
      <explain>文本全半角错误。</explain>
      <paraID>66DAE50E</paraID>
      <start>56</start>
      <end>57</end>
      <status>modified</status>
      <modifiedWord>“</modifiedWord>
      <trackRevisions>false</trackRevisions>
    </reviewItem>
    <reviewItem>
      <errorID>3966ff50-8463-4c2b-bde8-d0d92f7e7cdf</errorID>
      <errorWord>"</errorWord>
      <group>L1_Format</group>
      <groupName>格式问题</groupName>
      <ability>L2_HalfPunc_CN</ability>
      <abilityName>全半角问题</abilityName>
      <candidateList>
        <item>”</item>
      </candidateList>
      <explain>文本全半角错误。</explain>
      <paraID>66DAE50E</paraID>
      <start>60</start>
      <end>61</end>
      <status>modified</status>
      <modifiedWord>”</modifiedWord>
      <trackRevisions>false</trackRevisions>
    </reviewItem>
    <reviewItem>
      <errorID>e6534d21-6df5-49e4-afd6-7529b0dafc91</errorID>
      <errorWord>"</errorWord>
      <group>L1_Format</group>
      <groupName>格式问题</groupName>
      <ability>L2_HalfPunc_CN</ability>
      <abilityName>全半角问题</abilityName>
      <candidateList>
        <item>“</item>
      </candidateList>
      <explain>文本全半角错误。</explain>
      <paraID>66DAE50E</paraID>
      <start>119</start>
      <end>120</end>
      <status>modified</status>
      <modifiedWord>“</modifiedWord>
      <trackRevisions>false</trackRevisions>
    </reviewItem>
    <reviewItem>
      <errorID>8c1eb053-2cbc-428d-b8c3-d2a2cdb958e4</errorID>
      <errorWord>"</errorWord>
      <group>L1_Format</group>
      <groupName>格式问题</groupName>
      <ability>L2_HalfPunc_CN</ability>
      <abilityName>全半角问题</abilityName>
      <candidateList>
        <item>”</item>
      </candidateList>
      <explain>文本全半角错误。</explain>
      <paraID>66DAE50E</paraID>
      <start>123</start>
      <end>124</end>
      <status>modified</status>
      <modifiedWord>”</modifiedWord>
      <trackRevisions>false</trackRevisions>
    </reviewItem>
    <reviewItem>
      <errorID>c5a3b612-71b1-4df7-9f8e-03899c459809</errorID>
      <errorWord>"</errorWord>
      <group>L1_Format</group>
      <groupName>格式问题</groupName>
      <ability>L2_HalfPunc_CN</ability>
      <abilityName>全半角问题</abilityName>
      <candidateList>
        <item>“</item>
      </candidateList>
      <explain>文本全半角错误。</explain>
      <paraID>66DAE50E</paraID>
      <start>130</start>
      <end>131</end>
      <status>modified</status>
      <modifiedWord>“</modifiedWord>
      <trackRevisions>false</trackRevisions>
    </reviewItem>
    <reviewItem>
      <errorID>81996b99-4d55-419e-b844-471d93680b50</errorID>
      <errorWord>"</errorWord>
      <group>L1_Format</group>
      <groupName>格式问题</groupName>
      <ability>L2_HalfPunc_CN</ability>
      <abilityName>全半角问题</abilityName>
      <candidateList>
        <item>”</item>
      </candidateList>
      <explain>文本全半角错误。</explain>
      <paraID>66DAE50E</paraID>
      <start>134</start>
      <end>135</end>
      <status>modified</status>
      <modifiedWord>”</modifiedWord>
      <trackRevisions>false</trackRevisions>
    </reviewItem>
    <reviewItem>
      <errorID>070b7a46-3aba-4e67-bcfa-a589b2069ffc</errorID>
      <errorWord>"</errorWord>
      <group>L1_Format</group>
      <groupName>格式问题</groupName>
      <ability>L2_HalfPunc_CN</ability>
      <abilityName>全半角问题</abilityName>
      <candidateList>
        <item>“</item>
      </candidateList>
      <explain>文本全半角错误。</explain>
      <paraID>26EBCA99</paraID>
      <start>52</start>
      <end>53</end>
      <status>modified</status>
      <modifiedWord>“</modifiedWord>
      <trackRevisions>false</trackRevisions>
    </reviewItem>
    <reviewItem>
      <errorID>78d1b5ff-25cc-4f72-9968-3d820f4746a3</errorID>
      <errorWord>"</errorWord>
      <group>L1_Format</group>
      <groupName>格式问题</groupName>
      <ability>L2_HalfPunc_CN</ability>
      <abilityName>全半角问题</abilityName>
      <candidateList>
        <item>”</item>
      </candidateList>
      <explain>文本全半角错误。</explain>
      <paraID>26EBCA99</paraID>
      <start>56</start>
      <end>57</end>
      <status>modified</status>
      <modifiedWord>”</modifiedWord>
      <trackRevisions>false</trackRevisions>
    </reviewItem>
    <reviewItem>
      <errorID>a4a722ce-f853-4908-ab9a-2170bd9f40fc</errorID>
      <errorWord>"</errorWord>
      <group>L1_Format</group>
      <groupName>格式问题</groupName>
      <ability>L2_HalfPunc_CN</ability>
      <abilityName>全半角问题</abilityName>
      <candidateList>
        <item>“</item>
      </candidateList>
      <explain>文本全半角错误。</explain>
      <paraID>26EBCA99</paraID>
      <start>85</start>
      <end>86</end>
      <status>modified</status>
      <modifiedWord>“</modifiedWord>
      <trackRevisions>false</trackRevisions>
    </reviewItem>
    <reviewItem>
      <errorID>bd811dca-a1bb-47f0-bc4a-4aec8a20371c</errorID>
      <errorWord>"</errorWord>
      <group>L1_Format</group>
      <groupName>格式问题</groupName>
      <ability>L2_HalfPunc_CN</ability>
      <abilityName>全半角问题</abilityName>
      <candidateList>
        <item>”</item>
      </candidateList>
      <explain>文本全半角错误。</explain>
      <paraID>26EBCA99</paraID>
      <start>88</start>
      <end>89</end>
      <status>modified</status>
      <modifiedWord>”</modifiedWord>
      <trackRevisions>false</trackRevisions>
    </reviewItem>
    <reviewItem>
      <errorID>3dbe3220-a867-46a0-a9c3-874249d7830e</errorID>
      <errorWord>"</errorWord>
      <group>L1_Format</group>
      <groupName>格式问题</groupName>
      <ability>L2_HalfPunc_CN</ability>
      <abilityName>全半角问题</abilityName>
      <candidateList>
        <item>“</item>
      </candidateList>
      <explain>文本全半角错误。</explain>
      <paraID>26EBCA99</paraID>
      <start>90</start>
      <end>91</end>
      <status>modified</status>
      <modifiedWord>“</modifiedWord>
      <trackRevisions>false</trackRevisions>
    </reviewItem>
    <reviewItem>
      <errorID>4c2f97ee-c9f9-4615-9385-bc8e41471b96</errorID>
      <errorWord>"</errorWord>
      <group>L1_Format</group>
      <groupName>格式问题</groupName>
      <ability>L2_HalfPunc_CN</ability>
      <abilityName>全半角问题</abilityName>
      <candidateList>
        <item>”</item>
      </candidateList>
      <explain>文本全半角错误。</explain>
      <paraID>26EBCA99</paraID>
      <start>93</start>
      <end>94</end>
      <status>modified</status>
      <modifiedWord>”</modifiedWord>
      <trackRevisions>false</trackRevisions>
    </reviewItem>
    <reviewItem>
      <errorID>5cefff78-1827-4cc3-b5b1-33f22344028c</errorID>
      <errorWord>"</errorWord>
      <group>L1_Format</group>
      <groupName>格式问题</groupName>
      <ability>L2_HalfPunc_CN</ability>
      <abilityName>全半角问题</abilityName>
      <candidateList>
        <item>“</item>
      </candidateList>
      <explain>文本全半角错误。</explain>
      <paraID>26EBCA99</paraID>
      <start>143</start>
      <end>144</end>
      <status>modified</status>
      <modifiedWord>“</modifiedWord>
      <trackRevisions>false</trackRevisions>
    </reviewItem>
    <reviewItem>
      <errorID>56d0dbf1-f34b-4f4c-bcaf-2de5033c6c26</errorID>
      <errorWord>"</errorWord>
      <group>L1_Format</group>
      <groupName>格式问题</groupName>
      <ability>L2_HalfPunc_CN</ability>
      <abilityName>全半角问题</abilityName>
      <candidateList>
        <item>”</item>
      </candidateList>
      <explain>文本全半角错误。</explain>
      <paraID>26EBCA99</paraID>
      <start>147</start>
      <end>148</end>
      <status>modified</status>
      <modifiedWord>”</modifiedWord>
      <trackRevisions>false</trackRevisions>
    </reviewItem>
    <reviewItem>
      <errorID>bf56621e-b2c0-486d-8698-5a9429beada6</errorID>
      <errorWord>"</errorWord>
      <group>L1_Format</group>
      <groupName>格式问题</groupName>
      <ability>L2_HalfPunc_CN</ability>
      <abilityName>全半角问题</abilityName>
      <candidateList>
        <item>“</item>
      </candidateList>
      <explain>文本全半角错误。</explain>
      <paraID>26EBCA99</paraID>
      <start>169</start>
      <end>170</end>
      <status>modified</status>
      <modifiedWord>“</modifiedWord>
      <trackRevisions>false</trackRevisions>
    </reviewItem>
    <reviewItem>
      <errorID>bfdd1754-f844-48bd-ace4-47a2ec7ae871</errorID>
      <errorWord>"</errorWord>
      <group>L1_Format</group>
      <groupName>格式问题</groupName>
      <ability>L2_HalfPunc_CN</ability>
      <abilityName>全半角问题</abilityName>
      <candidateList>
        <item>”</item>
      </candidateList>
      <explain>文本全半角错误。</explain>
      <paraID>26EBCA99</paraID>
      <start>172</start>
      <end>173</end>
      <status>modified</status>
      <modifiedWord>”</modifiedWord>
      <trackRevisions>false</trackRevisions>
    </reviewItem>
    <reviewItem>
      <errorID>513d1f87-82d9-4dfb-b5b8-8e2b985c231b</errorID>
      <errorWord>"</errorWord>
      <group>L1_Format</group>
      <groupName>格式问题</groupName>
      <ability>L2_HalfPunc_CN</ability>
      <abilityName>全半角问题</abilityName>
      <candidateList>
        <item>“</item>
      </candidateList>
      <explain>文本全半角错误。</explain>
      <paraID>26EBCA99</paraID>
      <start>182</start>
      <end>183</end>
      <status>modified</status>
      <modifiedWord>“</modifiedWord>
      <trackRevisions>false</trackRevisions>
    </reviewItem>
    <reviewItem>
      <errorID>c5d61aef-d67b-4b99-a682-40218aab8b6f</errorID>
      <errorWord>"</errorWord>
      <group>L1_Format</group>
      <groupName>格式问题</groupName>
      <ability>L2_HalfPunc_CN</ability>
      <abilityName>全半角问题</abilityName>
      <candidateList>
        <item>”</item>
      </candidateList>
      <explain>文本全半角错误。</explain>
      <paraID>26EBCA99</paraID>
      <start>185</start>
      <end>186</end>
      <status>modified</status>
      <modifiedWord>”</modifiedWord>
      <trackRevisions>false</trackRevisions>
    </reviewItem>
    <reviewItem>
      <errorID>0b33c8f3-bb6a-4e63-a58b-f559ffe151c5</errorID>
      <errorWord>"</errorWord>
      <group>L1_Format</group>
      <groupName>格式问题</groupName>
      <ability>L2_HalfPunc_CN</ability>
      <abilityName>全半角问题</abilityName>
      <candidateList>
        <item>“</item>
      </candidateList>
      <explain>文本全半角错误。</explain>
      <paraID>46CC7BA5</paraID>
      <start>9</start>
      <end>10</end>
      <status>modified</status>
      <modifiedWord>“</modifiedWord>
      <trackRevisions>false</trackRevisions>
    </reviewItem>
    <reviewItem>
      <errorID>8ec44ac1-ee5c-484e-ae3c-693c647df22a</errorID>
      <errorWord>"</errorWord>
      <group>L1_Format</group>
      <groupName>格式问题</groupName>
      <ability>L2_HalfPunc_CN</ability>
      <abilityName>全半角问题</abilityName>
      <candidateList>
        <item>”</item>
      </candidateList>
      <explain>文本全半角错误。</explain>
      <paraID>46CC7BA5</paraID>
      <start>14</start>
      <end>15</end>
      <status>modified</status>
      <modifiedWord>”</modifiedWord>
      <trackRevisions>false</trackRevisions>
    </reviewItem>
    <reviewItem>
      <errorID>5566cdb2-f4c7-4717-8be6-73abf82d35e0</errorID>
      <errorWord>合同法</errorWord>
      <group>L1_Knowledge</group>
      <groupName>知识性问题</groupName>
      <ability>L2_Knowledge</ability>
      <abilityName>其他知识</abilityName>
      <candidateList/>
      <explain>已废止</explain>
      <paraID>46CC7BA5</paraID>
      <start>26</start>
      <end>29</end>
      <status>unmodified</status>
      <modifiedWord/>
      <trackRevisions>false</trackRevisions>
    </reviewItem>
    <reviewItem>
      <errorID>983ce5f9-a097-48f0-a1f2-fd1c67f10000</errorID>
      <errorWord>"</errorWord>
      <group>L1_Format</group>
      <groupName>格式问题</groupName>
      <ability>L2_HalfPunc_CN</ability>
      <abilityName>全半角问题</abilityName>
      <candidateList>
        <item>“</item>
      </candidateList>
      <explain>文本全半角错误。</explain>
      <paraID>46CC7BA5</paraID>
      <start>55</start>
      <end>56</end>
      <status>modified</status>
      <modifiedWord>“</modifiedWord>
      <trackRevisions>false</trackRevisions>
    </reviewItem>
    <reviewItem>
      <errorID>c9521549-af19-40ce-aebe-2904c73840d1</errorID>
      <errorWord>"</errorWord>
      <group>L1_Format</group>
      <groupName>格式问题</groupName>
      <ability>L2_HalfPunc_CN</ability>
      <abilityName>全半角问题</abilityName>
      <candidateList>
        <item>”</item>
      </candidateList>
      <explain>文本全半角错误。</explain>
      <paraID>46CC7BA5</paraID>
      <start>58</start>
      <end>59</end>
      <status>modified</status>
      <modifiedWord>”</modifiedWord>
      <trackRevisions>false</trackRevisions>
    </reviewItem>
    <reviewItem>
      <errorID>f99f8519-19d0-4096-8346-0a8f645566ed</errorID>
      <errorWord>"</errorWord>
      <group>L1_Format</group>
      <groupName>格式问题</groupName>
      <ability>L2_HalfPunc_CN</ability>
      <abilityName>全半角问题</abilityName>
      <candidateList>
        <item>“</item>
      </candidateList>
      <explain>文本全半角错误。</explain>
      <paraID>46CC7BA5</paraID>
      <start>93</start>
      <end>94</end>
      <status>modified</status>
      <modifiedWord>“</modifiedWord>
      <trackRevisions>false</trackRevisions>
    </reviewItem>
    <reviewItem>
      <errorID>8c4d62f3-419e-485c-83b5-e72c5fd3e263</errorID>
      <errorWord>"</errorWord>
      <group>L1_Format</group>
      <groupName>格式问题</groupName>
      <ability>L2_HalfPunc_CN</ability>
      <abilityName>全半角问题</abilityName>
      <candidateList>
        <item>”</item>
      </candidateList>
      <explain>文本全半角错误。</explain>
      <paraID>46CC7BA5</paraID>
      <start>98</start>
      <end>99</end>
      <status>modified</status>
      <modifiedWord>”</modifiedWord>
      <trackRevisions>false</trackRevisions>
    </reviewItem>
    <reviewItem>
      <errorID>051cd109-cea5-49c9-88d0-4a81ebef60a9</errorID>
      <errorWord>"</errorWord>
      <group>L1_Format</group>
      <groupName>格式问题</groupName>
      <ability>L2_HalfPunc_CN</ability>
      <abilityName>全半角问题</abilityName>
      <candidateList>
        <item>“</item>
      </candidateList>
      <explain>文本全半角错误。</explain>
      <paraID>1D9C90C2</paraID>
      <start>50</start>
      <end>51</end>
      <status>modified</status>
      <modifiedWord>“</modifiedWord>
      <trackRevisions>false</trackRevisions>
    </reviewItem>
    <reviewItem>
      <errorID>1ba59521-899a-4171-8581-d335e4d5d989</errorID>
      <errorWord>"</errorWord>
      <group>L1_Format</group>
      <groupName>格式问题</groupName>
      <ability>L2_HalfPunc_CN</ability>
      <abilityName>全半角问题</abilityName>
      <candidateList>
        <item>”</item>
      </candidateList>
      <explain>文本全半角错误。</explain>
      <paraID>1D9C90C2</paraID>
      <start>53</start>
      <end>54</end>
      <status>modified</status>
      <modifiedWord>”</modifiedWord>
      <trackRevisions>false</trackRevisions>
    </reviewItem>
    <reviewItem>
      <errorID>b3951ea4-9fd1-424d-879c-85d30225f448</errorID>
      <errorWord>"</errorWord>
      <group>L1_Format</group>
      <groupName>格式问题</groupName>
      <ability>L2_HalfPunc_CN</ability>
      <abilityName>全半角问题</abilityName>
      <candidateList>
        <item>“</item>
      </candidateList>
      <explain>文本全半角错误。</explain>
      <paraID>1D9C90C2</paraID>
      <start>55</start>
      <end>56</end>
      <status>modified</status>
      <modifiedWord>“</modifiedWord>
      <trackRevisions>false</trackRevisions>
    </reviewItem>
    <reviewItem>
      <errorID>0a621b31-d04e-4c35-8429-ed18a94a8230</errorID>
      <errorWord>"</errorWord>
      <group>L1_Format</group>
      <groupName>格式问题</groupName>
      <ability>L2_HalfPunc_CN</ability>
      <abilityName>全半角问题</abilityName>
      <candidateList>
        <item>”</item>
      </candidateList>
      <explain>文本全半角错误。</explain>
      <paraID>1D9C90C2</paraID>
      <start>58</start>
      <end>59</end>
      <status>modified</status>
      <modifiedWord>”</modifiedWord>
      <trackRevisions>false</trackRevisions>
    </reviewItem>
    <reviewItem>
      <errorID>b943e581-bc61-4df9-bc42-0d2fd4414270</errorID>
      <errorWord>"</errorWord>
      <group>L1_Format</group>
      <groupName>格式问题</groupName>
      <ability>L2_HalfPunc_CN</ability>
      <abilityName>全半角问题</abilityName>
      <candidateList>
        <item>“</item>
      </candidateList>
      <explain>文本全半角错误。</explain>
      <paraID>1D9C90C2</paraID>
      <start>91</start>
      <end>92</end>
      <status>modified</status>
      <modifiedWord>“</modifiedWord>
      <trackRevisions>false</trackRevisions>
    </reviewItem>
    <reviewItem>
      <errorID>ddd1976a-e83f-4ecc-b5c1-c145b6c3542d</errorID>
      <errorWord>"</errorWord>
      <group>L1_Format</group>
      <groupName>格式问题</groupName>
      <ability>L2_HalfPunc_CN</ability>
      <abilityName>全半角问题</abilityName>
      <candidateList>
        <item>”</item>
      </candidateList>
      <explain>文本全半角错误。</explain>
      <paraID>1D9C90C2</paraID>
      <start>94</start>
      <end>95</end>
      <status>modified</status>
      <modifiedWord>”</modifiedWord>
      <trackRevisions>false</trackRevisions>
    </reviewItem>
    <reviewItem>
      <errorID>a5e988ed-9b53-40ba-9b85-18519f9bb0ff</errorID>
      <errorWord>"</errorWord>
      <group>L1_Format</group>
      <groupName>格式问题</groupName>
      <ability>L2_HalfPunc_CN</ability>
      <abilityName>全半角问题</abilityName>
      <candidateList>
        <item>“</item>
      </candidateList>
      <explain>文本全半角错误。</explain>
      <paraID>1D9C90C2</paraID>
      <start>119</start>
      <end>120</end>
      <status>modified</status>
      <modifiedWord>“</modifiedWord>
      <trackRevisions>false</trackRevisions>
    </reviewItem>
    <reviewItem>
      <errorID>f4792ec8-82da-442c-9ec7-c71aabc4b387</errorID>
      <errorWord>"</errorWord>
      <group>L1_Format</group>
      <groupName>格式问题</groupName>
      <ability>L2_HalfPunc_CN</ability>
      <abilityName>全半角问题</abilityName>
      <candidateList>
        <item>”</item>
      </candidateList>
      <explain>文本全半角错误。</explain>
      <paraID>1D9C90C2</paraID>
      <start>122</start>
      <end>123</end>
      <status>modified</status>
      <modifiedWord>”</modifiedWord>
      <trackRevisions>false</trackRevisions>
    </reviewItem>
    <reviewItem>
      <errorID>7e69169d-ce29-48ae-acec-48a58d46dca5</errorID>
      <errorWord>"</errorWord>
      <group>L1_Format</group>
      <groupName>格式问题</groupName>
      <ability>L2_HalfPunc_CN</ability>
      <abilityName>全半角问题</abilityName>
      <candidateList>
        <item>“</item>
      </candidateList>
      <explain>文本全半角错误。</explain>
      <paraID>1D9C90C2</paraID>
      <start>145</start>
      <end>146</end>
      <status>modified</status>
      <modifiedWord>“</modifiedWord>
      <trackRevisions>false</trackRevisions>
    </reviewItem>
    <reviewItem>
      <errorID>15fbda70-5234-4b1a-913f-354cdd389860</errorID>
      <errorWord>"</errorWord>
      <group>L1_Format</group>
      <groupName>格式问题</groupName>
      <ability>L2_HalfPunc_CN</ability>
      <abilityName>全半角问题</abilityName>
      <candidateList>
        <item>”</item>
      </candidateList>
      <explain>文本全半角错误。</explain>
      <paraID>1D9C90C2</paraID>
      <start>148</start>
      <end>149</end>
      <status>modified</status>
      <modifiedWord>”</modifiedWord>
      <trackRevisions>false</trackRevisions>
    </reviewItem>
    <reviewItem>
      <errorID>994a85ee-56ca-4631-964a-5475cb4fb1ef</errorID>
      <errorWord>"</errorWord>
      <group>L1_Format</group>
      <groupName>格式问题</groupName>
      <ability>L2_HalfPunc_CN</ability>
      <abilityName>全半角问题</abilityName>
      <candidateList>
        <item>“</item>
      </candidateList>
      <explain>文本全半角错误。</explain>
      <paraID>25E922E9</paraID>
      <start>4</start>
      <end>5</end>
      <status>modified</status>
      <modifiedWord>“</modifiedWord>
      <trackRevisions>false</trackRevisions>
    </reviewItem>
    <reviewItem>
      <errorID>ca8faa85-50fa-44fc-aece-4e0f04043137</errorID>
      <errorWord>"</errorWord>
      <group>L1_Format</group>
      <groupName>格式问题</groupName>
      <ability>L2_HalfPunc_CN</ability>
      <abilityName>全半角问题</abilityName>
      <candidateList>
        <item>”</item>
      </candidateList>
      <explain>文本全半角错误。</explain>
      <paraID>25E922E9</paraID>
      <start>8</start>
      <end>9</end>
      <status>modified</status>
      <modifiedWord>”</modifiedWord>
      <trackRevisions>false</trackRevisions>
    </reviewItem>
    <reviewItem>
      <errorID>b8eaf1e6-7bac-4c83-849c-5be597721689</errorID>
      <errorWord>"</errorWord>
      <group>L1_Format</group>
      <groupName>格式问题</groupName>
      <ability>L2_HalfPunc_CN</ability>
      <abilityName>全半角问题</abilityName>
      <candidateList>
        <item>“</item>
      </candidateList>
      <explain>文本全半角错误。</explain>
      <paraID>25E922E9</paraID>
      <start>70</start>
      <end>71</end>
      <status>modified</status>
      <modifiedWord>“</modifiedWord>
      <trackRevisions>false</trackRevisions>
    </reviewItem>
    <reviewItem>
      <errorID>e5ad8cad-0e44-4759-8eaa-1df9517b27ca</errorID>
      <errorWord>"</errorWord>
      <group>L1_Format</group>
      <groupName>格式问题</groupName>
      <ability>L2_HalfPunc_CN</ability>
      <abilityName>全半角问题</abilityName>
      <candidateList>
        <item>”</item>
      </candidateList>
      <explain>文本全半角错误。</explain>
      <paraID>25E922E9</paraID>
      <start>74</start>
      <end>75</end>
      <status>modified</status>
      <modifiedWord>”</modifiedWord>
      <trackRevisions>false</trackRevisions>
    </reviewItem>
    <reviewItem>
      <errorID>0daaa161-4876-438f-b7e6-53c50885d573</errorID>
      <errorWord>,</errorWord>
      <group>L1_Format</group>
      <groupName>格式问题</groupName>
      <ability>L2_HalfPunc_CN</ability>
      <abilityName>全半角问题</abilityName>
      <candidateList>
        <item>，</item>
      </candidateList>
      <explain>文本全半角错误。</explain>
      <paraID>3444DDE7</paraID>
      <start>25</start>
      <end>26</end>
      <status>modified</status>
      <modifiedWord>，</modifiedWord>
      <trackRevisions>false</trackRevisions>
    </reviewItem>
    <reviewItem>
      <errorID>194913d7-90a1-4645-b919-f3d98d2b21db</errorID>
      <errorWord>,</errorWord>
      <group>L1_Format</group>
      <groupName>格式问题</groupName>
      <ability>L2_HalfPunc_CN</ability>
      <abilityName>全半角问题</abilityName>
      <candidateList>
        <item>，</item>
      </candidateList>
      <explain>文本全半角错误。</explain>
      <paraID>3444DDE7</paraID>
      <start>33</start>
      <end>34</end>
      <status>modified</status>
      <modifiedWord>，</modifiedWord>
      <trackRevisions>false</trackRevisions>
    </reviewItem>
    <reviewItem>
      <errorID>c2e10afe-2352-42f2-939a-5755d2601a82</errorID>
      <errorWord>,</errorWord>
      <group>L1_Format</group>
      <groupName>格式问题</groupName>
      <ability>L2_HalfPunc_CN</ability>
      <abilityName>全半角问题</abilityName>
      <candidateList>
        <item>，</item>
      </candidateList>
      <explain>文本全半角错误。</explain>
      <paraID>6A14DEC2</paraID>
      <start>29</start>
      <end>30</end>
      <status>modified</status>
      <modifiedWord>，</modifiedWord>
      <trackRevisions>false</trackRevisions>
    </reviewItem>
    <reviewItem>
      <errorID>63662bbe-5756-4b19-8c1f-0a9e7b6ac6d1</errorID>
      <errorWord>(</errorWord>
      <group>L1_Format</group>
      <groupName>格式问题</groupName>
      <ability>L2_HalfPunc_CN</ability>
      <abilityName>全半角问题</abilityName>
      <candidateList>
        <item>（</item>
      </candidateList>
      <explain>文本全半角错误。</explain>
      <paraID>2887126D</paraID>
      <start>12</start>
      <end>13</end>
      <status>modified</status>
      <modifiedWord>（</modifiedWord>
      <trackRevisions>false</trackRevisions>
    </reviewItem>
    <reviewItem>
      <errorID>b874e1d1-c42b-4b50-a714-b6eaa167b3f5</errorID>
      <errorWord>)</errorWord>
      <group>L1_Format</group>
      <groupName>格式问题</groupName>
      <ability>L2_HalfPunc_CN</ability>
      <abilityName>全半角问题</abilityName>
      <candidateList>
        <item>）</item>
      </candidateList>
      <explain>文本全半角错误。</explain>
      <paraID>2887126D</paraID>
      <start>17</start>
      <end>18</end>
      <status>modified</status>
      <modifiedWord>）</modifiedWord>
      <trackRevisions>false</trackRevisions>
    </reviewItem>
    <reviewItem>
      <errorID>b448bb00-f053-405b-b306-565f11d0399d</errorID>
      <errorWord>1990年代</errorWord>
      <group>L1_Knowledge</group>
      <groupName>知识性问题</groupName>
      <ability>L2_Time</ability>
      <abilityName>日期时间</abilityName>
      <candidateList>
        <item>20世纪90年代</item>
      </candidateList>
      <explain>年代表述建议使用世纪+年代的格式。</explain>
      <paraID>7BDCF9EE</paraID>
      <start>75</start>
      <end>81</end>
      <status>unmodified</status>
      <modifiedWord/>
      <trackRevisions>false</trackRevisions>
    </reviewItem>
    <reviewItem>
      <errorID>5b0b646b-4f82-429e-a078-90bb57375347</errorID>
      <errorWord>"</errorWord>
      <group>L1_Format</group>
      <groupName>格式问题</groupName>
      <ability>L2_HalfPunc_CN</ability>
      <abilityName>全半角问题</abilityName>
      <candidateList>
        <item>“</item>
      </candidateList>
      <explain>文本全半角错误。</explain>
      <paraID>7BDCF9EE</paraID>
      <start>130</start>
      <end>131</end>
      <status>modified</status>
      <modifiedWord>“</modifiedWord>
      <trackRevisions>false</trackRevisions>
    </reviewItem>
    <reviewItem>
      <errorID>c6d60eb9-d2a4-450f-838a-72dfe40c5412</errorID>
      <errorWord>"</errorWord>
      <group>L1_Format</group>
      <groupName>格式问题</groupName>
      <ability>L2_HalfPunc_CN</ability>
      <abilityName>全半角问题</abilityName>
      <candidateList>
        <item>”</item>
      </candidateList>
      <explain>文本全半角错误。</explain>
      <paraID>7BDCF9EE</paraID>
      <start>135</start>
      <end>136</end>
      <status>modified</status>
      <modifiedWord>”</modifiedWord>
      <trackRevisions>false</trackRevisions>
    </reviewItem>
    <reviewItem>
      <errorID>3bfbb13e-b263-4ab0-b61d-c90a7d995931</errorID>
      <errorWord>"</errorWord>
      <group>L1_Format</group>
      <groupName>格式问题</groupName>
      <ability>L2_HalfPunc_CN</ability>
      <abilityName>全半角问题</abilityName>
      <candidateList>
        <item>“</item>
      </candidateList>
      <explain>文本全半角错误。</explain>
      <paraID>28545E2E</paraID>
      <start>30</start>
      <end>31</end>
      <status>modified</status>
      <modifiedWord>“</modifiedWord>
      <trackRevisions>false</trackRevisions>
    </reviewItem>
    <reviewItem>
      <errorID>7973e206-5f3e-467c-af99-dcf74e683533</errorID>
      <errorWord>"</errorWord>
      <group>L1_Format</group>
      <groupName>格式问题</groupName>
      <ability>L2_HalfPunc_CN</ability>
      <abilityName>全半角问题</abilityName>
      <candidateList>
        <item>”</item>
      </candidateList>
      <explain>文本全半角错误。</explain>
      <paraID>28545E2E</paraID>
      <start>37</start>
      <end>38</end>
      <status>modified</status>
      <modifiedWord>”</modifiedWord>
      <trackRevisions>false</trackRevisions>
    </reviewItem>
    <reviewItem>
      <errorID>669e5c2e-86e7-437c-a023-9156cf646b90</errorID>
      <errorWord>"</errorWord>
      <group>L1_Format</group>
      <groupName>格式问题</groupName>
      <ability>L2_HalfPunc_CN</ability>
      <abilityName>全半角问题</abilityName>
      <candidateList>
        <item>“</item>
      </candidateList>
      <explain>文本全半角错误。</explain>
      <paraID>28545E2E</paraID>
      <start>59</start>
      <end>60</end>
      <status>modified</status>
      <modifiedWord>“</modifiedWord>
      <trackRevisions>false</trackRevisions>
    </reviewItem>
    <reviewItem>
      <errorID>e954945f-a1d3-4f63-9dd0-87e4085c6d5b</errorID>
      <errorWord>"</errorWord>
      <group>L1_Format</group>
      <groupName>格式问题</groupName>
      <ability>L2_HalfPunc_CN</ability>
      <abilityName>全半角问题</abilityName>
      <candidateList>
        <item>”</item>
      </candidateList>
      <explain>文本全半角错误。</explain>
      <paraID>28545E2E</paraID>
      <start>67</start>
      <end>68</end>
      <status>modified</status>
      <modifiedWord>”</modifiedWord>
      <trackRevisions>false</trackRevisions>
    </reviewItem>
    <reviewItem>
      <errorID>5e585bea-3d0c-4726-bd3a-f2ee0f05c4a0</errorID>
      <errorWord>"</errorWord>
      <group>L1_Format</group>
      <groupName>格式问题</groupName>
      <ability>L2_HalfPunc_CN</ability>
      <abilityName>全半角问题</abilityName>
      <candidateList>
        <item>“</item>
      </candidateList>
      <explain>文本全半角错误。</explain>
      <paraID>54F1FB99</paraID>
      <start>125</start>
      <end>126</end>
      <status>modified</status>
      <modifiedWord>“</modifiedWord>
      <trackRevisions>false</trackRevisions>
    </reviewItem>
    <reviewItem>
      <errorID>282db392-bae1-4293-807a-2f8830d46a90</errorID>
      <errorWord>"</errorWord>
      <group>L1_Format</group>
      <groupName>格式问题</groupName>
      <ability>L2_HalfPunc_CN</ability>
      <abilityName>全半角问题</abilityName>
      <candidateList>
        <item>”</item>
      </candidateList>
      <explain>文本全半角错误。</explain>
      <paraID>54F1FB99</paraID>
      <start>133</start>
      <end>134</end>
      <status>modified</status>
      <modifiedWord>”</modifiedWord>
      <trackRevisions>false</trackRevisions>
    </reviewItem>
    <reviewItem>
      <errorID>a7d784a2-f20d-4d3f-835b-d260c7fe03fb</errorID>
      <errorWord>"</errorWord>
      <group>L1_Format</group>
      <groupName>格式问题</groupName>
      <ability>L2_HalfPunc_CN</ability>
      <abilityName>全半角问题</abilityName>
      <candidateList>
        <item>“</item>
      </candidateList>
      <explain>文本全半角错误。</explain>
      <paraID>14092578</paraID>
      <start>112</start>
      <end>113</end>
      <status>modified</status>
      <modifiedWord>“</modifiedWord>
      <trackRevisions>false</trackRevisions>
    </reviewItem>
    <reviewItem>
      <errorID>87bf2373-68aa-4974-85ad-2787de055afa</errorID>
      <errorWord>"</errorWord>
      <group>L1_Format</group>
      <groupName>格式问题</groupName>
      <ability>L2_HalfPunc_CN</ability>
      <abilityName>全半角问题</abilityName>
      <candidateList>
        <item>”</item>
      </candidateList>
      <explain>文本全半角错误。</explain>
      <paraID>14092578</paraID>
      <start>117</start>
      <end>118</end>
      <status>modified</status>
      <modifiedWord>”</modifiedWord>
      <trackRevisions>false</trackRevisions>
    </reviewItem>
    <reviewItem>
      <errorID>3142cff3-12ca-4489-ac44-8e1b09e4ebc4</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59E0236B</paraID>
      <start>10</start>
      <end>16</end>
      <status>unmodified</status>
      <modifiedWord/>
      <trackRevisions>false</trackRevisions>
    </reviewItem>
    <reviewItem>
      <errorID>7e345773-b636-49c1-881f-caebf6161f0a</errorID>
      <errorWord>2010年代</errorWord>
      <group>L1_Knowledge</group>
      <groupName>知识性问题</groupName>
      <ability>L2_Time</ability>
      <abilityName>日期时间</abilityName>
      <candidateList>
        <item>21世纪10年代</item>
      </candidateList>
      <explain>年代表述建议使用世纪+年代的格式。</explain>
      <paraID>59E0236B</paraID>
      <start>61</start>
      <end>67</end>
      <status>unmodified</status>
      <modifiedWord/>
      <trackRevisions>false</trackRevisions>
    </reviewItem>
    <reviewItem>
      <errorID>9afd0819-1c2c-4df7-992c-c0dd84af8427</errorID>
      <errorWord>2010年代</errorWord>
      <group>L1_Knowledge</group>
      <groupName>知识性问题</groupName>
      <ability>L2_Time</ability>
      <abilityName>日期时间</abilityName>
      <candidateList>
        <item>21世纪10年代</item>
      </candidateList>
      <explain>年代表述建议使用世纪+年代的格式。</explain>
      <paraID>59E0236B</paraID>
      <start>89</start>
      <end>95</end>
      <status>unmodified</status>
      <modifiedWord/>
      <trackRevisions>false</trackRevisions>
    </reviewItem>
    <reviewItem>
      <errorID>1bc28da4-5de9-4e57-a0ef-9b7849fa201c</errorID>
      <errorWord>"</errorWord>
      <group>L1_Format</group>
      <groupName>格式问题</groupName>
      <ability>L2_HalfPunc_CN</ability>
      <abilityName>全半角问题</abilityName>
      <candidateList>
        <item>“</item>
      </candidateList>
      <explain>文本全半角错误。</explain>
      <paraID>59E0236B</paraID>
      <start>107</start>
      <end>108</end>
      <status>modified</status>
      <modifiedWord>“</modifiedWord>
      <trackRevisions>false</trackRevisions>
    </reviewItem>
    <reviewItem>
      <errorID>4381940d-0a41-4485-8b30-a724fa829f1f</errorID>
      <errorWord>"</errorWord>
      <group>L1_Format</group>
      <groupName>格式问题</groupName>
      <ability>L2_HalfPunc_CN</ability>
      <abilityName>全半角问题</abilityName>
      <candidateList>
        <item>”</item>
      </candidateList>
      <explain>文本全半角错误。</explain>
      <paraID>59E0236B</paraID>
      <start>110</start>
      <end>111</end>
      <status>modified</status>
      <modifiedWord>”</modifiedWord>
      <trackRevisions>false</trackRevisions>
    </reviewItem>
    <reviewItem>
      <errorID>d896cdef-adc7-4861-a4f4-c52f5e9bcbc0</errorID>
      <errorWord>,</errorWord>
      <group>L1_Format</group>
      <groupName>格式问题</groupName>
      <ability>L2_HalfPunc_CN</ability>
      <abilityName>全半角问题</abilityName>
      <candidateList>
        <item>，</item>
      </candidateList>
      <explain>文本全半角错误。</explain>
      <paraID>1EBDF8CB</paraID>
      <start>23</start>
      <end>24</end>
      <status>modified</status>
      <modifiedWord>，</modifiedWord>
      <trackRevisions>false</trackRevisions>
    </reviewItem>
    <reviewItem>
      <errorID>2ae961fa-c421-4758-8e8b-f3b27f7fa804</errorID>
      <errorWord>,</errorWord>
      <group>L1_Format</group>
      <groupName>格式问题</groupName>
      <ability>L2_HalfPunc_CN</ability>
      <abilityName>全半角问题</abilityName>
      <candidateList>
        <item>，</item>
      </candidateList>
      <explain>文本全半角错误。</explain>
      <paraID>1EBDF8CB</paraID>
      <start>34</start>
      <end>35</end>
      <status>modified</status>
      <modifiedWord>，</modifiedWord>
      <trackRevisions>false</trackRevisions>
    </reviewItem>
    <reviewItem>
      <errorID>f10f2faf-c6fa-4363-8e75-27be8d81b16c</errorID>
      <errorWord>,</errorWord>
      <group>L1_Format</group>
      <groupName>格式问题</groupName>
      <ability>L2_HalfPunc_CN</ability>
      <abilityName>全半角问题</abilityName>
      <candidateList>
        <item>，</item>
      </candidateList>
      <explain>文本全半角错误。</explain>
      <paraID>1EBDF8CB</paraID>
      <start>42</start>
      <end>43</end>
      <status>modified</status>
      <modifiedWord>，</modifiedWord>
      <trackRevisions>false</trackRevisions>
    </reviewItem>
    <reviewItem>
      <errorID>d67fa353-abf7-4efe-a2d6-4f023ef586c9</errorID>
      <errorWord>,</errorWord>
      <group>L1_Format</group>
      <groupName>格式问题</groupName>
      <ability>L2_HalfPunc_CN</ability>
      <abilityName>全半角问题</abilityName>
      <candidateList>
        <item>，</item>
      </candidateList>
      <explain>文本全半角错误。</explain>
      <paraID>6E34A7D8</paraID>
      <start>33</start>
      <end>34</end>
      <status>modified</status>
      <modifiedWord>，</modifiedWord>
      <trackRevisions>false</trackRevisions>
    </reviewItem>
    <reviewItem>
      <errorID>f4243d6e-7c4f-4071-9c76-416dcca6c2c5</errorID>
      <errorWord>(</errorWord>
      <group>L1_Format</group>
      <groupName>格式问题</groupName>
      <ability>L2_HalfPunc_CN</ability>
      <abilityName>全半角问题</abilityName>
      <candidateList>
        <item>（</item>
      </candidateList>
      <explain>文本全半角错误。</explain>
      <paraID> 2C6845A</paraID>
      <start>12</start>
      <end>13</end>
      <status>modified</status>
      <modifiedWord>（</modifiedWord>
      <trackRevisions>false</trackRevisions>
    </reviewItem>
    <reviewItem>
      <errorID>c8a01762-9535-4a41-a0e2-c9317ede71db</errorID>
      <errorWord>)</errorWord>
      <group>L1_Format</group>
      <groupName>格式问题</groupName>
      <ability>L2_HalfPunc_CN</ability>
      <abilityName>全半角问题</abilityName>
      <candidateList>
        <item>）</item>
      </candidateList>
      <explain>文本全半角错误。</explain>
      <paraID> 2C6845A</paraID>
      <start>17</start>
      <end>18</end>
      <status>modified</status>
      <modifiedWord>）</modifiedWord>
      <trackRevisions>false</trackRevisions>
    </reviewItem>
    <reviewItem>
      <errorID>1c790ce6-6978-4645-aaff-858af9bb5234</errorID>
      <errorWord>"</errorWord>
      <group>L1_Format</group>
      <groupName>格式问题</groupName>
      <ability>L2_HalfPunc_CN</ability>
      <abilityName>全半角问题</abilityName>
      <candidateList>
        <item>“</item>
      </candidateList>
      <explain>文本全半角错误。</explain>
      <paraID>6C4BB152</paraID>
      <start>100</start>
      <end>101</end>
      <status>modified</status>
      <modifiedWord>“</modifiedWord>
      <trackRevisions>false</trackRevisions>
    </reviewItem>
    <reviewItem>
      <errorID>77ffbf43-adc7-41f1-bc3f-256b9e13e91d</errorID>
      <errorWord>"</errorWord>
      <group>L1_Format</group>
      <groupName>格式问题</groupName>
      <ability>L2_HalfPunc_CN</ability>
      <abilityName>全半角问题</abilityName>
      <candidateList>
        <item>”</item>
      </candidateList>
      <explain>文本全半角错误。</explain>
      <paraID>6C4BB152</paraID>
      <start>106</start>
      <end>107</end>
      <status>modified</status>
      <modifiedWord>”</modifiedWord>
      <trackRevisions>false</trackRevisions>
    </reviewItem>
    <reviewItem>
      <errorID>1b827488-5099-4509-ad38-6f41f19263da</errorID>
      <errorWord>"</errorWord>
      <group>L1_Format</group>
      <groupName>格式问题</groupName>
      <ability>L2_HalfPunc_CN</ability>
      <abilityName>全半角问题</abilityName>
      <candidateList>
        <item>“</item>
      </candidateList>
      <explain>文本全半角错误。</explain>
      <paraID>61E9AED8</paraID>
      <start>124</start>
      <end>125</end>
      <status>modified</status>
      <modifiedWord>“</modifiedWord>
      <trackRevisions>false</trackRevisions>
    </reviewItem>
    <reviewItem>
      <errorID>ab28715a-b564-432b-87e3-5f7f4f02df46</errorID>
      <errorWord>"</errorWord>
      <group>L1_Format</group>
      <groupName>格式问题</groupName>
      <ability>L2_HalfPunc_CN</ability>
      <abilityName>全半角问题</abilityName>
      <candidateList>
        <item>”</item>
      </candidateList>
      <explain>文本全半角错误。</explain>
      <paraID>61E9AED8</paraID>
      <start>129</start>
      <end>130</end>
      <status>modified</status>
      <modifiedWord>”</modifiedWord>
      <trackRevisions>false</trackRevisions>
    </reviewItem>
    <reviewItem>
      <errorID>a552cf1a-8856-431b-916c-9afb5867d704</errorID>
      <errorWord>"</errorWord>
      <group>L1_Format</group>
      <groupName>格式问题</groupName>
      <ability>L2_HalfPunc_CN</ability>
      <abilityName>全半角问题</abilityName>
      <candidateList>
        <item>“</item>
      </candidateList>
      <explain>文本全半角错误。</explain>
      <paraID>368915B5</paraID>
      <start>10</start>
      <end>11</end>
      <status>modified</status>
      <modifiedWord>“</modifiedWord>
      <trackRevisions>false</trackRevisions>
    </reviewItem>
    <reviewItem>
      <errorID>ba0c2f7f-4469-4754-8778-2c86e98fc61d</errorID>
      <errorWord>-</errorWord>
      <group>L1_Format</group>
      <groupName>格式问题</groupName>
      <ability>L2_HalfPunc_CN</ability>
      <abilityName>全半角问题</abilityName>
      <candidateList>
        <item>－</item>
      </candidateList>
      <explain>文本全半角错误。</explain>
      <paraID>368915B5</paraID>
      <start>13</start>
      <end>14</end>
      <status>modified</status>
      <modifiedWord>－</modifiedWord>
      <trackRevisions>false</trackRevisions>
    </reviewItem>
    <reviewItem>
      <errorID>3d334271-a739-410a-8c14-8e0adf463e46</errorID>
      <errorWord>"</errorWord>
      <group>L1_Format</group>
      <groupName>格式问题</groupName>
      <ability>L2_HalfPunc_CN</ability>
      <abilityName>全半角问题</abilityName>
      <candidateList>
        <item>”</item>
      </candidateList>
      <explain>文本全半角错误。</explain>
      <paraID>368915B5</paraID>
      <start>18</start>
      <end>19</end>
      <status>modified</status>
      <modifiedWord>”</modifiedWord>
      <trackRevisions>false</trackRevisions>
    </reviewItem>
    <reviewItem>
      <errorID>e6957a72-d1e3-4b2b-af89-78c234fac909</errorID>
      <errorWord>"</errorWord>
      <group>L1_Format</group>
      <groupName>格式问题</groupName>
      <ability>L2_HalfPunc_CN</ability>
      <abilityName>全半角问题</abilityName>
      <candidateList>
        <item>“</item>
      </candidateList>
      <explain>文本全半角错误。</explain>
      <paraID>368915B5</paraID>
      <start>52</start>
      <end>53</end>
      <status>modified</status>
      <modifiedWord>“</modifiedWord>
      <trackRevisions>false</trackRevisions>
    </reviewItem>
    <reviewItem>
      <errorID>a9b4a276-b874-46e5-bda0-83bf2f7da56e</errorID>
      <errorWord>"</errorWord>
      <group>L1_Format</group>
      <groupName>格式问题</groupName>
      <ability>L2_HalfPunc_CN</ability>
      <abilityName>全半角问题</abilityName>
      <candidateList>
        <item>”</item>
      </candidateList>
      <explain>文本全半角错误。</explain>
      <paraID>368915B5</paraID>
      <start>55</start>
      <end>56</end>
      <status>modified</status>
      <modifiedWord>”</modifiedWord>
      <trackRevisions>false</trackRevisions>
    </reviewItem>
    <reviewItem>
      <errorID>438eb30f-5030-44d7-b411-fedaf0f5162b</errorID>
      <errorWord>"</errorWord>
      <group>L1_Format</group>
      <groupName>格式问题</groupName>
      <ability>L2_HalfPunc_CN</ability>
      <abilityName>全半角问题</abilityName>
      <candidateList>
        <item>“</item>
      </candidateList>
      <explain>文本全半角错误。</explain>
      <paraID>368915B5</paraID>
      <start>84</start>
      <end>85</end>
      <status>modified</status>
      <modifiedWord>“</modifiedWord>
      <trackRevisions>false</trackRevisions>
    </reviewItem>
    <reviewItem>
      <errorID>2e45c1c9-4906-453f-ad0a-6b91acc1eba5</errorID>
      <errorWord>"</errorWord>
      <group>L1_Format</group>
      <groupName>格式问题</groupName>
      <ability>L2_HalfPunc_CN</ability>
      <abilityName>全半角问题</abilityName>
      <candidateList>
        <item>”</item>
      </candidateList>
      <explain>文本全半角错误。</explain>
      <paraID>368915B5</paraID>
      <start>87</start>
      <end>88</end>
      <status>modified</status>
      <modifiedWord>”</modifiedWord>
      <trackRevisions>false</trackRevisions>
    </reviewItem>
    <reviewItem>
      <errorID>7b5f6875-a26f-4303-857f-46d05797e2ad</errorID>
      <errorWord>"</errorWord>
      <group>L1_Format</group>
      <groupName>格式问题</groupName>
      <ability>L2_HalfPunc_CN</ability>
      <abilityName>全半角问题</abilityName>
      <candidateList>
        <item>“</item>
      </candidateList>
      <explain>文本全半角错误。</explain>
      <paraID>368915B5</paraID>
      <start>103</start>
      <end>104</end>
      <status>modified</status>
      <modifiedWord>“</modifiedWord>
      <trackRevisions>false</trackRevisions>
    </reviewItem>
    <reviewItem>
      <errorID>aab53ae8-0134-4278-ad69-9a2220de1d47</errorID>
      <errorWord>"</errorWord>
      <group>L1_Format</group>
      <groupName>格式问题</groupName>
      <ability>L2_HalfPunc_CN</ability>
      <abilityName>全半角问题</abilityName>
      <candidateList>
        <item>”</item>
      </candidateList>
      <explain>文本全半角错误。</explain>
      <paraID>368915B5</paraID>
      <start>106</start>
      <end>107</end>
      <status>modified</status>
      <modifiedWord>”</modifiedWord>
      <trackRevisions>false</trackRevisions>
    </reviewItem>
    <reviewItem>
      <errorID>fe218a34-ada4-4055-bd44-1defdab5b099</errorID>
      <errorWord>"</errorWord>
      <group>L1_Format</group>
      <groupName>格式问题</groupName>
      <ability>L2_HalfPunc_CN</ability>
      <abilityName>全半角问题</abilityName>
      <candidateList>
        <item>“</item>
      </candidateList>
      <explain>文本全半角错误。</explain>
      <paraID>368915B5</paraID>
      <start>133</start>
      <end>134</end>
      <status>modified</status>
      <modifiedWord>“</modifiedWord>
      <trackRevisions>false</trackRevisions>
    </reviewItem>
    <reviewItem>
      <errorID>653a3c6d-c60f-4034-af63-fa4b2a96599b</errorID>
      <errorWord>"</errorWord>
      <group>L1_Format</group>
      <groupName>格式问题</groupName>
      <ability>L2_HalfPunc_CN</ability>
      <abilityName>全半角问题</abilityName>
      <candidateList>
        <item>”</item>
      </candidateList>
      <explain>文本全半角错误。</explain>
      <paraID>368915B5</paraID>
      <start>137</start>
      <end>138</end>
      <status>modified</status>
      <modifiedWord>”</modifiedWord>
      <trackRevisions>false</trackRevisions>
    </reviewItem>
    <reviewItem>
      <errorID>fa6c51bf-1c89-48bf-9f62-be09682f1023</errorID>
      <errorWord>"</errorWord>
      <group>L1_Format</group>
      <groupName>格式问题</groupName>
      <ability>L2_HalfPunc_CN</ability>
      <abilityName>全半角问题</abilityName>
      <candidateList>
        <item>“</item>
      </candidateList>
      <explain>文本全半角错误。</explain>
      <paraID>368915B5</paraID>
      <start>149</start>
      <end>150</end>
      <status>modified</status>
      <modifiedWord>“</modifiedWord>
      <trackRevisions>false</trackRevisions>
    </reviewItem>
    <reviewItem>
      <errorID>24820d9c-9560-4269-b736-450191e1bd64</errorID>
      <errorWord>"</errorWord>
      <group>L1_Format</group>
      <groupName>格式问题</groupName>
      <ability>L2_HalfPunc_CN</ability>
      <abilityName>全半角问题</abilityName>
      <candidateList>
        <item>”</item>
      </candidateList>
      <explain>文本全半角错误。</explain>
      <paraID>368915B5</paraID>
      <start>154</start>
      <end>155</end>
      <status>modified</status>
      <modifiedWord>”</modifiedWord>
      <trackRevisions>false</trackRevisions>
    </reviewItem>
    <reviewItem>
      <errorID>d2669d99-279b-463b-ae52-b5e65a02b57a</errorID>
      <errorWord>2010年代</errorWord>
      <group>L1_Knowledge</group>
      <groupName>知识性问题</groupName>
      <ability>L2_Time</ability>
      <abilityName>日期时间</abilityName>
      <candidateList>
        <item>21世纪10年代</item>
      </candidateList>
      <explain>年代表述建议使用世纪+年代的格式。</explain>
      <paraID>7CCC056B</paraID>
      <start>16</start>
      <end>22</end>
      <status>unmodified</status>
      <modifiedWord/>
      <trackRevisions>false</trackRevisions>
    </reviewItem>
    <reviewItem>
      <errorID>26886635-f8d8-4f16-a249-a88e528cae25</errorID>
      <errorWord>2010年代</errorWord>
      <group>L1_Knowledge</group>
      <groupName>知识性问题</groupName>
      <ability>L2_Time</ability>
      <abilityName>日期时间</abilityName>
      <candidateList>
        <item>21世纪10年代</item>
      </candidateList>
      <explain>年代表述建议使用世纪+年代的格式。</explain>
      <paraID>7CCC056B</paraID>
      <start>82</start>
      <end>88</end>
      <status>unmodified</status>
      <modifiedWord/>
      <trackRevisions>false</trackRevisions>
    </reviewItem>
    <reviewItem>
      <errorID>2b3be4fa-5701-406a-b918-99d7d0c52d52</errorID>
      <errorWord>"</errorWord>
      <group>L1_Format</group>
      <groupName>格式问题</groupName>
      <ability>L2_HalfPunc_CN</ability>
      <abilityName>全半角问题</abilityName>
      <candidateList>
        <item>“</item>
      </candidateList>
      <explain>文本全半角错误。</explain>
      <paraID>2D8D6095</paraID>
      <start>16</start>
      <end>17</end>
      <status>modified</status>
      <modifiedWord>“</modifiedWord>
      <trackRevisions>false</trackRevisions>
    </reviewItem>
    <reviewItem>
      <errorID>48ff0574-dac3-468a-9c2c-ec3fe1fe19f2</errorID>
      <errorWord>"</errorWord>
      <group>L1_Format</group>
      <groupName>格式问题</groupName>
      <ability>L2_HalfPunc_CN</ability>
      <abilityName>全半角问题</abilityName>
      <candidateList>
        <item>”</item>
      </candidateList>
      <explain>文本全半角错误。</explain>
      <paraID>2D8D6095</paraID>
      <start>21</start>
      <end>22</end>
      <status>modified</status>
      <modifiedWord>”</modifiedWord>
      <trackRevisions>false</trackRevisions>
    </reviewItem>
    <reviewItem>
      <errorID>18a298e8-b978-41cb-9bb4-d554b9bf370c</errorID>
      <errorWord>"</errorWord>
      <group>L1_Format</group>
      <groupName>格式问题</groupName>
      <ability>L2_HalfPunc_CN</ability>
      <abilityName>全半角问题</abilityName>
      <candidateList>
        <item>“</item>
      </candidateList>
      <explain>文本全半角错误。</explain>
      <paraID>2D8D6095</paraID>
      <start>42</start>
      <end>43</end>
      <status>modified</status>
      <modifiedWord>“</modifiedWord>
      <trackRevisions>false</trackRevisions>
    </reviewItem>
    <reviewItem>
      <errorID>73305275-c83f-49bf-a8ac-c562a6a0a6d5</errorID>
      <errorWord>"</errorWord>
      <group>L1_Format</group>
      <groupName>格式问题</groupName>
      <ability>L2_HalfPunc_CN</ability>
      <abilityName>全半角问题</abilityName>
      <candidateList>
        <item>”</item>
      </candidateList>
      <explain>文本全半角错误。</explain>
      <paraID>2D8D6095</paraID>
      <start>48</start>
      <end>49</end>
      <status>modified</status>
      <modifiedWord>”</modifiedWord>
      <trackRevisions>false</trackRevisions>
    </reviewItem>
    <reviewItem>
      <errorID>9e5a48d3-a56f-491c-af4e-d5f1502fe12e</errorID>
      <errorWord>"</errorWord>
      <group>L1_Format</group>
      <groupName>格式问题</groupName>
      <ability>L2_HalfPunc_CN</ability>
      <abilityName>全半角问题</abilityName>
      <candidateList>
        <item>“</item>
      </candidateList>
      <explain>文本全半角错误。</explain>
      <paraID>2D8D6095</paraID>
      <start>119</start>
      <end>120</end>
      <status>modified</status>
      <modifiedWord>“</modifiedWord>
      <trackRevisions>false</trackRevisions>
    </reviewItem>
    <reviewItem>
      <errorID>df6bfaef-ae5b-4c94-a940-f36681ad996f</errorID>
      <errorWord>"</errorWord>
      <group>L1_Format</group>
      <groupName>格式问题</groupName>
      <ability>L2_HalfPunc_CN</ability>
      <abilityName>全半角问题</abilityName>
      <candidateList>
        <item>”</item>
      </candidateList>
      <explain>文本全半角错误。</explain>
      <paraID>2D8D6095</paraID>
      <start>123</start>
      <end>124</end>
      <status>modified</status>
      <modifiedWord>”</modifiedWord>
      <trackRevisions>false</trackRevisions>
    </reviewItem>
    <reviewItem>
      <errorID>f4d8a0c2-e578-407b-a9a0-356d4ddeea95</errorID>
      <errorWord>-</errorWord>
      <group>L1_Format</group>
      <groupName>格式问题</groupName>
      <ability>L2_HalfPunc_CN</ability>
      <abilityName>全半角问题</abilityName>
      <candidateList>
        <item>－</item>
      </candidateList>
      <explain>文本全半角错误。</explain>
      <paraID>2D8D6095</paraID>
      <start>133</start>
      <end>134</end>
      <status>modified</status>
      <modifiedWord>－</modifiedWord>
      <trackRevisions>false</trackRevisions>
    </reviewItem>
    <reviewItem>
      <errorID>f528d224-d596-4641-9189-4cdd9551603d</errorID>
      <errorWord>"</errorWord>
      <group>L1_Format</group>
      <groupName>格式问题</groupName>
      <ability>L2_HalfPunc_CN</ability>
      <abilityName>全半角问题</abilityName>
      <candidateList>
        <item>“</item>
      </candidateList>
      <explain>文本全半角错误。</explain>
      <paraID>2D8D6095</paraID>
      <start>156</start>
      <end>157</end>
      <status>modified</status>
      <modifiedWord>“</modifiedWord>
      <trackRevisions>false</trackRevisions>
    </reviewItem>
    <reviewItem>
      <errorID>2950ebd3-16cf-41c8-9ae6-f0062e233e2c</errorID>
      <errorWord>-</errorWord>
      <group>L1_Format</group>
      <groupName>格式问题</groupName>
      <ability>L2_HalfPunc_CN</ability>
      <abilityName>全半角问题</abilityName>
      <candidateList>
        <item>－</item>
      </candidateList>
      <explain>文本全半角错误。</explain>
      <paraID>2D8D6095</paraID>
      <start>159</start>
      <end>160</end>
      <status>modified</status>
      <modifiedWord>－</modifiedWord>
      <trackRevisions>false</trackRevisions>
    </reviewItem>
    <reviewItem>
      <errorID>7c5b553b-eb9a-48b3-b58e-54b53488a368</errorID>
      <errorWord>"</errorWord>
      <group>L1_Format</group>
      <groupName>格式问题</groupName>
      <ability>L2_HalfPunc_CN</ability>
      <abilityName>全半角问题</abilityName>
      <candidateList>
        <item>”</item>
      </candidateList>
      <explain>文本全半角错误。</explain>
      <paraID>2D8D6095</paraID>
      <start>164</start>
      <end>165</end>
      <status>modified</status>
      <modifiedWord>”</modifiedWord>
      <trackRevisions>false</trackRevisions>
    </reviewItem>
    <reviewItem>
      <errorID>e813487b-44f3-41e6-be96-5f980f574287</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4D47D5CE</paraID>
      <start>15</start>
      <end>21</end>
      <status>unmodified</status>
      <modifiedWord/>
      <trackRevisions>false</trackRevisions>
    </reviewItem>
    <reviewItem>
      <errorID>e91ee420-849f-4331-8a20-e5f9606c49f8</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4D47D5CE</paraID>
      <start>81</start>
      <end>87</end>
      <status>unmodified</status>
      <modifiedWord/>
      <trackRevisions>false</trackRevisions>
    </reviewItem>
    <reviewItem>
      <errorID>8bae7b6d-a174-47ee-9ea1-5ce39bb7b8b1</errorID>
      <errorWord>"</errorWord>
      <group>L1_Format</group>
      <groupName>格式问题</groupName>
      <ability>L2_HalfPunc_CN</ability>
      <abilityName>全半角问题</abilityName>
      <candidateList>
        <item>“</item>
      </candidateList>
      <explain>文本全半角错误。</explain>
      <paraID>4D47D5CE</paraID>
      <start>89</start>
      <end>90</end>
      <status>modified</status>
      <modifiedWord>“</modifiedWord>
      <trackRevisions>false</trackRevisions>
    </reviewItem>
    <reviewItem>
      <errorID>92235e77-6f69-4367-9653-a6a2a565eec8</errorID>
      <errorWord>"</errorWord>
      <group>L1_Format</group>
      <groupName>格式问题</groupName>
      <ability>L2_HalfPunc_CN</ability>
      <abilityName>全半角问题</abilityName>
      <candidateList>
        <item>”</item>
      </candidateList>
      <explain>文本全半角错误。</explain>
      <paraID>4D47D5CE</paraID>
      <start>92</start>
      <end>93</end>
      <status>modified</status>
      <modifiedWord>”</modifiedWord>
      <trackRevisions>false</trackRevisions>
    </reviewItem>
    <reviewItem>
      <errorID>260ccf00-dbd2-4605-8a9c-2a3c596ac42f</errorID>
      <errorWord>2010年代</errorWord>
      <group>L1_Knowledge</group>
      <groupName>知识性问题</groupName>
      <ability>L2_Time</ability>
      <abilityName>日期时间</abilityName>
      <candidateList>
        <item>21世纪10年代</item>
      </candidateList>
      <explain>年代表述建议使用世纪+年代的格式。</explain>
      <paraID>4D47D5CE</paraID>
      <start>122</start>
      <end>128</end>
      <status>unmodified</status>
      <modifiedWord/>
      <trackRevisions>false</trackRevisions>
    </reviewItem>
    <reviewItem>
      <errorID>3f17ccfe-5278-4594-b75e-c8bd681c483f</errorID>
      <errorWord>"</errorWord>
      <group>L1_Format</group>
      <groupName>格式问题</groupName>
      <ability>L2_HalfPunc_CN</ability>
      <abilityName>全半角问题</abilityName>
      <candidateList>
        <item>“</item>
      </candidateList>
      <explain>文本全半角错误。</explain>
      <paraID>4D47D5CE</paraID>
      <start>135</start>
      <end>136</end>
      <status>modified</status>
      <modifiedWord>“</modifiedWord>
      <trackRevisions>false</trackRevisions>
    </reviewItem>
    <reviewItem>
      <errorID>b359a3bc-7acc-4989-a688-1e3588ba3238</errorID>
      <errorWord>"</errorWord>
      <group>L1_Format</group>
      <groupName>格式问题</groupName>
      <ability>L2_HalfPunc_CN</ability>
      <abilityName>全半角问题</abilityName>
      <candidateList>
        <item>”</item>
      </candidateList>
      <explain>文本全半角错误。</explain>
      <paraID>4D47D5CE</paraID>
      <start>140</start>
      <end>141</end>
      <status>modified</status>
      <modifiedWord>”</modifiedWord>
      <trackRevisions>false</trackRevisions>
    </reviewItem>
    <reviewItem>
      <errorID>de01e914-0bc9-46f9-a227-726af6d228c5</errorID>
      <errorWord>,</errorWord>
      <group>L1_Format</group>
      <groupName>格式问题</groupName>
      <ability>L2_HalfPunc_CN</ability>
      <abilityName>全半角问题</abilityName>
      <candidateList>
        <item>，</item>
      </candidateList>
      <explain>文本全半角错误。</explain>
      <paraID>770E4D50</paraID>
      <start>23</start>
      <end>24</end>
      <status>modified</status>
      <modifiedWord>，</modifiedWord>
      <trackRevisions>false</trackRevisions>
    </reviewItem>
    <reviewItem>
      <errorID>206b7c30-5e4d-4690-8f10-b6ce48ca0213</errorID>
      <errorWord>,</errorWord>
      <group>L1_Format</group>
      <groupName>格式问题</groupName>
      <ability>L2_HalfPunc_CN</ability>
      <abilityName>全半角问题</abilityName>
      <candidateList>
        <item>，</item>
      </candidateList>
      <explain>文本全半角错误。</explain>
      <paraID>770E4D50</paraID>
      <start>29</start>
      <end>30</end>
      <status>modified</status>
      <modifiedWord>，</modifiedWord>
      <trackRevisions>false</trackRevisions>
    </reviewItem>
    <reviewItem>
      <errorID>f00b0768-1dd1-4a27-b16b-75fed31c9818</errorID>
      <errorWord>,</errorWord>
      <group>L1_Format</group>
      <groupName>格式问题</groupName>
      <ability>L2_HalfPunc_CN</ability>
      <abilityName>全半角问题</abilityName>
      <candidateList>
        <item>，</item>
      </candidateList>
      <explain>文本全半角错误。</explain>
      <paraID>770E4D50</paraID>
      <start>37</start>
      <end>38</end>
      <status>modified</status>
      <modifiedWord>，</modifiedWord>
      <trackRevisions>false</trackRevisions>
    </reviewItem>
    <reviewItem>
      <errorID>fdd7d572-ac25-49c8-a7b9-02e9d276f771</errorID>
      <errorWord>-</errorWord>
      <group>L1_Format</group>
      <groupName>格式问题</groupName>
      <ability>L2_HalfPunc_CN</ability>
      <abilityName>全半角问题</abilityName>
      <candidateList>
        <item>－</item>
      </candidateList>
      <explain>文本全半角错误。</explain>
      <paraID>770E4D50</paraID>
      <start>43</start>
      <end>44</end>
      <status>modified</status>
      <modifiedWord>－</modifiedWord>
      <trackRevisions>false</trackRevisions>
    </reviewItem>
    <reviewItem>
      <errorID>9f82a78b-6918-4616-8def-b42741c2b3f4</errorID>
      <errorWord>,</errorWord>
      <group>L1_Format</group>
      <groupName>格式问题</groupName>
      <ability>L2_HalfPunc_CN</ability>
      <abilityName>全半角问题</abilityName>
      <candidateList>
        <item>，</item>
      </candidateList>
      <explain>文本全半角错误。</explain>
      <paraID>2523C373</paraID>
      <start>35</start>
      <end>36</end>
      <status>modified</status>
      <modifiedWord>，</modifiedWord>
      <trackRevisions>false</trackRevisions>
    </reviewItem>
    <reviewItem>
      <errorID>32425e4c-b650-4218-898d-b646f6693744</errorID>
      <errorWord>(</errorWord>
      <group>L1_Format</group>
      <groupName>格式问题</groupName>
      <ability>L2_HalfPunc_CN</ability>
      <abilityName>全半角问题</abilityName>
      <candidateList>
        <item>（</item>
      </candidateList>
      <explain>文本全半角错误。</explain>
      <paraID>2990AA15</paraID>
      <start>12</start>
      <end>13</end>
      <status>modified</status>
      <modifiedWord>（</modifiedWord>
      <trackRevisions>false</trackRevisions>
    </reviewItem>
    <reviewItem>
      <errorID>8f717cfe-da6c-420f-8f93-6f10a3cc5dbd</errorID>
      <errorWord>)</errorWord>
      <group>L1_Format</group>
      <groupName>格式问题</groupName>
      <ability>L2_HalfPunc_CN</ability>
      <abilityName>全半角问题</abilityName>
      <candidateList>
        <item>）</item>
      </candidateList>
      <explain>文本全半角错误。</explain>
      <paraID>2990AA15</paraID>
      <start>17</start>
      <end>18</end>
      <status>modified</status>
      <modifiedWord>）</modifiedWord>
      <trackRevisions>false</trackRevisions>
    </reviewItem>
    <reviewItem>
      <errorID>060d9871-3bc2-45d1-8f4c-d7b4b533ebe4</errorID>
      <errorWord>"</errorWord>
      <group>L1_Format</group>
      <groupName>格式问题</groupName>
      <ability>L2_HalfPunc_CN</ability>
      <abilityName>全半角问题</abilityName>
      <candidateList>
        <item>“</item>
      </candidateList>
      <explain>文本全半角错误。</explain>
      <paraID>2A5774EC</paraID>
      <start>78</start>
      <end>79</end>
      <status>modified</status>
      <modifiedWord>“</modifiedWord>
      <trackRevisions>false</trackRevisions>
    </reviewItem>
    <reviewItem>
      <errorID>8b1118b6-d009-4338-a171-b2b9b8ef56cf</errorID>
      <errorWord>"</errorWord>
      <group>L1_Format</group>
      <groupName>格式问题</groupName>
      <ability>L2_HalfPunc_CN</ability>
      <abilityName>全半角问题</abilityName>
      <candidateList>
        <item>”</item>
      </candidateList>
      <explain>文本全半角错误。</explain>
      <paraID>2A5774EC</paraID>
      <start>81</start>
      <end>82</end>
      <status>modified</status>
      <modifiedWord>”</modifiedWord>
      <trackRevisions>false</trackRevisions>
    </reviewItem>
    <reviewItem>
      <errorID>a0320ddd-c510-495b-b3f0-99ca2a34e877</errorID>
      <errorWord>"</errorWord>
      <group>L1_Format</group>
      <groupName>格式问题</groupName>
      <ability>L2_HalfPunc_CN</ability>
      <abilityName>全半角问题</abilityName>
      <candidateList>
        <item>“</item>
      </candidateList>
      <explain>文本全半角错误。</explain>
      <paraID>2A5774EC</paraID>
      <start>108</start>
      <end>109</end>
      <status>modified</status>
      <modifiedWord>“</modifiedWord>
      <trackRevisions>false</trackRevisions>
    </reviewItem>
    <reviewItem>
      <errorID>fe377026-d596-4ad4-8e4b-1c288aaed4a8</errorID>
      <errorWord>"</errorWord>
      <group>L1_Format</group>
      <groupName>格式问题</groupName>
      <ability>L2_HalfPunc_CN</ability>
      <abilityName>全半角问题</abilityName>
      <candidateList>
        <item>”</item>
      </candidateList>
      <explain>文本全半角错误。</explain>
      <paraID>2A5774EC</paraID>
      <start>115</start>
      <end>116</end>
      <status>modified</status>
      <modifiedWord>”</modifiedWord>
      <trackRevisions>false</trackRevisions>
    </reviewItem>
    <reviewItem>
      <errorID>26179e07-930c-45a3-9769-a2dce85c96b5</errorID>
      <errorWord>"</errorWord>
      <group>L1_Format</group>
      <groupName>格式问题</groupName>
      <ability>L2_HalfPunc_CN</ability>
      <abilityName>全半角问题</abilityName>
      <candidateList>
        <item>“</item>
      </candidateList>
      <explain>文本全半角错误。</explain>
      <paraID>2A5774EC</paraID>
      <start>126</start>
      <end>127</end>
      <status>modified</status>
      <modifiedWord>“</modifiedWord>
      <trackRevisions>false</trackRevisions>
    </reviewItem>
    <reviewItem>
      <errorID>ca61617d-cc04-4f18-b53f-f4ccb37d52ff</errorID>
      <errorWord>"</errorWord>
      <group>L1_Format</group>
      <groupName>格式问题</groupName>
      <ability>L2_HalfPunc_CN</ability>
      <abilityName>全半角问题</abilityName>
      <candidateList>
        <item>”</item>
      </candidateList>
      <explain>文本全半角错误。</explain>
      <paraID>2A5774EC</paraID>
      <start>136</start>
      <end>137</end>
      <status>modified</status>
      <modifiedWord>”</modifiedWord>
      <trackRevisions>false</trackRevisions>
    </reviewItem>
    <reviewItem>
      <errorID>e691fefc-2c51-4837-9165-c3d222ba5818</errorID>
      <errorWord>"</errorWord>
      <group>L1_Format</group>
      <groupName>格式问题</groupName>
      <ability>L2_HalfPunc_CN</ability>
      <abilityName>全半角问题</abilityName>
      <candidateList>
        <item>“</item>
      </candidateList>
      <explain>文本全半角错误。</explain>
      <paraID>2A5774EC</paraID>
      <start>199</start>
      <end>200</end>
      <status>modified</status>
      <modifiedWord>“</modifiedWord>
      <trackRevisions>false</trackRevisions>
    </reviewItem>
    <reviewItem>
      <errorID>69686541-44f4-493f-8fc0-52e7a31afcdc</errorID>
      <errorWord>"</errorWord>
      <group>L1_Format</group>
      <groupName>格式问题</groupName>
      <ability>L2_HalfPunc_CN</ability>
      <abilityName>全半角问题</abilityName>
      <candidateList>
        <item>”</item>
      </candidateList>
      <explain>文本全半角错误。</explain>
      <paraID>2A5774EC</paraID>
      <start>202</start>
      <end>203</end>
      <status>modified</status>
      <modifiedWord>”</modifiedWord>
      <trackRevisions>false</trackRevisions>
    </reviewItem>
    <reviewItem>
      <errorID>f9125802-10bd-440a-b43b-266523eed938</errorID>
      <errorWord>"</errorWord>
      <group>L1_Format</group>
      <groupName>格式问题</groupName>
      <ability>L2_HalfPunc_CN</ability>
      <abilityName>全半角问题</abilityName>
      <candidateList>
        <item>“</item>
      </candidateList>
      <explain>文本全半角错误。</explain>
      <paraID>2A5774EC</paraID>
      <start>206</start>
      <end>207</end>
      <status>modified</status>
      <modifiedWord>“</modifiedWord>
      <trackRevisions>false</trackRevisions>
    </reviewItem>
    <reviewItem>
      <errorID>a8e6eb71-57c0-4d60-894c-95ef458eee89</errorID>
      <errorWord>"</errorWord>
      <group>L1_Format</group>
      <groupName>格式问题</groupName>
      <ability>L2_HalfPunc_CN</ability>
      <abilityName>全半角问题</abilityName>
      <candidateList>
        <item>”</item>
      </candidateList>
      <explain>文本全半角错误。</explain>
      <paraID>2A5774EC</paraID>
      <start>209</start>
      <end>210</end>
      <status>modified</status>
      <modifiedWord>”</modifiedWord>
      <trackRevisions>false</trackRevisions>
    </reviewItem>
    <reviewItem>
      <errorID>01f2f96c-e9d4-4c4b-a861-96f63ab6047b</errorID>
      <errorWord>"</errorWord>
      <group>L1_Format</group>
      <groupName>格式问题</groupName>
      <ability>L2_HalfPunc_CN</ability>
      <abilityName>全半角问题</abilityName>
      <candidateList>
        <item>“</item>
      </candidateList>
      <explain>文本全半角错误。</explain>
      <paraID>2A5774EC</paraID>
      <start>212</start>
      <end>213</end>
      <status>modified</status>
      <modifiedWord>“</modifiedWord>
      <trackRevisions>false</trackRevisions>
    </reviewItem>
    <reviewItem>
      <errorID>34dfd109-7b7a-4dfe-971b-f03ed29b8dfa</errorID>
      <errorWord>"</errorWord>
      <group>L1_Format</group>
      <groupName>格式问题</groupName>
      <ability>L2_HalfPunc_CN</ability>
      <abilityName>全半角问题</abilityName>
      <candidateList>
        <item>”</item>
      </candidateList>
      <explain>文本全半角错误。</explain>
      <paraID>2A5774EC</paraID>
      <start>217</start>
      <end>218</end>
      <status>modified</status>
      <modifiedWord>”</modifiedWord>
      <trackRevisions>false</trackRevisions>
    </reviewItem>
    <reviewItem>
      <errorID>b5fdd5d1-586a-4d77-a480-390b61a8c029</errorID>
      <errorWord>"</errorWord>
      <group>L1_Format</group>
      <groupName>格式问题</groupName>
      <ability>L2_HalfPunc_CN</ability>
      <abilityName>全半角问题</abilityName>
      <candidateList>
        <item>“</item>
      </candidateList>
      <explain>文本全半角错误。</explain>
      <paraID>2A5774EC</paraID>
      <start>221</start>
      <end>222</end>
      <status>modified</status>
      <modifiedWord>“</modifiedWord>
      <trackRevisions>false</trackRevisions>
    </reviewItem>
    <reviewItem>
      <errorID>47cfbfc1-3668-45e1-9228-c0ab4b2a9757</errorID>
      <errorWord>"</errorWord>
      <group>L1_Format</group>
      <groupName>格式问题</groupName>
      <ability>L2_HalfPunc_CN</ability>
      <abilityName>全半角问题</abilityName>
      <candidateList>
        <item>”</item>
      </candidateList>
      <explain>文本全半角错误。</explain>
      <paraID>2A5774EC</paraID>
      <start>226</start>
      <end>227</end>
      <status>modified</status>
      <modifiedWord>”</modifiedWord>
      <trackRevisions>false</trackRevisions>
    </reviewItem>
    <reviewItem>
      <errorID>6a753b33-9459-4e26-889d-c076685a139a</errorID>
      <errorWord>"</errorWord>
      <group>L1_Format</group>
      <groupName>格式问题</groupName>
      <ability>L2_HalfPunc_CN</ability>
      <abilityName>全半角问题</abilityName>
      <candidateList>
        <item>“</item>
      </candidateList>
      <explain>文本全半角错误。</explain>
      <paraID>103ACB3F</paraID>
      <start>69</start>
      <end>70</end>
      <status>modified</status>
      <modifiedWord>“</modifiedWord>
      <trackRevisions>false</trackRevisions>
    </reviewItem>
    <reviewItem>
      <errorID>f99d6512-f6db-4ef0-bf7f-3c60c8f8b499</errorID>
      <errorWord>"</errorWord>
      <group>L1_Format</group>
      <groupName>格式问题</groupName>
      <ability>L2_HalfPunc_CN</ability>
      <abilityName>全半角问题</abilityName>
      <candidateList>
        <item>”</item>
      </candidateList>
      <explain>文本全半角错误。</explain>
      <paraID>103ACB3F</paraID>
      <start>72</start>
      <end>73</end>
      <status>modified</status>
      <modifiedWord>”</modifiedWord>
      <trackRevisions>false</trackRevisions>
    </reviewItem>
    <reviewItem>
      <errorID>f786b71d-cb0c-499b-ab97-3c0c49a6cbba</errorID>
      <errorWord>2010年代</errorWord>
      <group>L1_Knowledge</group>
      <groupName>知识性问题</groupName>
      <ability>L2_Time</ability>
      <abilityName>日期时间</abilityName>
      <candidateList>
        <item>21世纪10年代</item>
      </candidateList>
      <explain>年代表述建议使用世纪+年代的格式。</explain>
      <paraID>193C5152</paraID>
      <start>22</start>
      <end>28</end>
      <status>unmodified</status>
      <modifiedWord/>
      <trackRevisions>false</trackRevisions>
    </reviewItem>
    <reviewItem>
      <errorID>98f6ceda-939f-4e6e-9a72-54a5e0f1fbd8</errorID>
      <errorWord>"</errorWord>
      <group>L1_Format</group>
      <groupName>格式问题</groupName>
      <ability>L2_HalfPunc_CN</ability>
      <abilityName>全半角问题</abilityName>
      <candidateList>
        <item>“</item>
      </candidateList>
      <explain>文本全半角错误。</explain>
      <paraID>193C5152</paraID>
      <start>78</start>
      <end>79</end>
      <status>modified</status>
      <modifiedWord>“</modifiedWord>
      <trackRevisions>false</trackRevisions>
    </reviewItem>
    <reviewItem>
      <errorID>75c1f584-109a-432a-83af-4f30be120486</errorID>
      <errorWord>"</errorWord>
      <group>L1_Format</group>
      <groupName>格式问题</groupName>
      <ability>L2_HalfPunc_CN</ability>
      <abilityName>全半角问题</abilityName>
      <candidateList>
        <item>”</item>
      </candidateList>
      <explain>文本全半角错误。</explain>
      <paraID>193C5152</paraID>
      <start>89</start>
      <end>90</end>
      <status>modified</status>
      <modifiedWord>”</modifiedWord>
      <trackRevisions>false</trackRevisions>
    </reviewItem>
    <reviewItem>
      <errorID>061afd01-44d7-4763-9dc5-d62c018cb971</errorID>
      <errorWord>"</errorWord>
      <group>L1_Format</group>
      <groupName>格式问题</groupName>
      <ability>L2_HalfPunc_CN</ability>
      <abilityName>全半角问题</abilityName>
      <candidateList>
        <item>“</item>
      </candidateList>
      <explain>文本全半角错误。</explain>
      <paraID>193C5152</paraID>
      <start>99</start>
      <end>100</end>
      <status>modified</status>
      <modifiedWord>“</modifiedWord>
      <trackRevisions>false</trackRevisions>
    </reviewItem>
    <reviewItem>
      <errorID>ad4cd9b3-8f83-42b4-a051-8a30dd1d03ef</errorID>
      <errorWord>"</errorWord>
      <group>L1_Format</group>
      <groupName>格式问题</groupName>
      <ability>L2_HalfPunc_CN</ability>
      <abilityName>全半角问题</abilityName>
      <candidateList>
        <item>”</item>
      </candidateList>
      <explain>文本全半角错误。</explain>
      <paraID>193C5152</paraID>
      <start>104</start>
      <end>105</end>
      <status>modified</status>
      <modifiedWord>”</modifiedWord>
      <trackRevisions>false</trackRevisions>
    </reviewItem>
    <reviewItem>
      <errorID>7fb008a7-f33f-4309-918f-ff44143fe783</errorID>
      <errorWord>"</errorWord>
      <group>L1_Format</group>
      <groupName>格式问题</groupName>
      <ability>L2_HalfPunc_CN</ability>
      <abilityName>全半角问题</abilityName>
      <candidateList>
        <item>“</item>
      </candidateList>
      <explain>文本全半角错误。</explain>
      <paraID>193C5152</paraID>
      <start>147</start>
      <end>148</end>
      <status>modified</status>
      <modifiedWord>“</modifiedWord>
      <trackRevisions>false</trackRevisions>
    </reviewItem>
    <reviewItem>
      <errorID>be1dcede-20b3-4ac8-997e-005f65d36c2b</errorID>
      <errorWord>"</errorWord>
      <group>L1_Format</group>
      <groupName>格式问题</groupName>
      <ability>L2_HalfPunc_CN</ability>
      <abilityName>全半角问题</abilityName>
      <candidateList>
        <item>”</item>
      </candidateList>
      <explain>文本全半角错误。</explain>
      <paraID>193C5152</paraID>
      <start>150</start>
      <end>151</end>
      <status>modified</status>
      <modifiedWord>”</modifiedWord>
      <trackRevisions>false</trackRevisions>
    </reviewItem>
    <reviewItem>
      <errorID>9b294cca-75d7-4732-b9eb-6af9d3c5831a</errorID>
      <errorWord>"</errorWord>
      <group>L1_Format</group>
      <groupName>格式问题</groupName>
      <ability>L2_HalfPunc_CN</ability>
      <abilityName>全半角问题</abilityName>
      <candidateList>
        <item>“</item>
      </candidateList>
      <explain>文本全半角错误。</explain>
      <paraID>193C5152</paraID>
      <start>161</start>
      <end>162</end>
      <status>modified</status>
      <modifiedWord>“</modifiedWord>
      <trackRevisions>false</trackRevisions>
    </reviewItem>
    <reviewItem>
      <errorID>4f98c967-7d00-48fc-8635-00d4feb39f8f</errorID>
      <errorWord>"</errorWord>
      <group>L1_Format</group>
      <groupName>格式问题</groupName>
      <ability>L2_HalfPunc_CN</ability>
      <abilityName>全半角问题</abilityName>
      <candidateList>
        <item>”</item>
      </candidateList>
      <explain>文本全半角错误。</explain>
      <paraID>193C5152</paraID>
      <start>173</start>
      <end>174</end>
      <status>modified</status>
      <modifiedWord>”</modifiedWord>
      <trackRevisions>false</trackRevisions>
    </reviewItem>
    <reviewItem>
      <errorID>606403b5-a984-48cc-b494-fc8879d78545</errorID>
      <errorWord>"</errorWord>
      <group>L1_Format</group>
      <groupName>格式问题</groupName>
      <ability>L2_HalfPunc_CN</ability>
      <abilityName>全半角问题</abilityName>
      <candidateList>
        <item>“</item>
      </candidateList>
      <explain>文本全半角错误。</explain>
      <paraID> D0A34A2</paraID>
      <start>78</start>
      <end>79</end>
      <status>modified</status>
      <modifiedWord>“</modifiedWord>
      <trackRevisions>false</trackRevisions>
    </reviewItem>
    <reviewItem>
      <errorID>d2911ccb-f9d3-44ad-8525-d61c8349427d</errorID>
      <errorWord>"</errorWord>
      <group>L1_Format</group>
      <groupName>格式问题</groupName>
      <ability>L2_HalfPunc_CN</ability>
      <abilityName>全半角问题</abilityName>
      <candidateList>
        <item>”</item>
      </candidateList>
      <explain>文本全半角错误。</explain>
      <paraID> D0A34A2</paraID>
      <start>83</start>
      <end>84</end>
      <status>modified</status>
      <modifiedWord>”</modifiedWord>
      <trackRevisions>false</trackRevisions>
    </reviewItem>
    <reviewItem>
      <errorID>9c203e69-ff81-4751-92db-e962518780d2</errorID>
      <errorWord>"</errorWord>
      <group>L1_Format</group>
      <groupName>格式问题</groupName>
      <ability>L2_HalfPunc_CN</ability>
      <abilityName>全半角问题</abilityName>
      <candidateList>
        <item>“</item>
      </candidateList>
      <explain>文本全半角错误。</explain>
      <paraID> D0A34A2</paraID>
      <start>112</start>
      <end>113</end>
      <status>modified</status>
      <modifiedWord>“</modifiedWord>
      <trackRevisions>false</trackRevisions>
    </reviewItem>
    <reviewItem>
      <errorID>71771dbe-6ba1-4571-9f4e-ee23df133487</errorID>
      <errorWord>"</errorWord>
      <group>L1_Format</group>
      <groupName>格式问题</groupName>
      <ability>L2_HalfPunc_CN</ability>
      <abilityName>全半角问题</abilityName>
      <candidateList>
        <item>”</item>
      </candidateList>
      <explain>文本全半角错误。</explain>
      <paraID> D0A34A2</paraID>
      <start>115</start>
      <end>116</end>
      <status>modified</status>
      <modifiedWord>”</modifiedWord>
      <trackRevisions>false</trackRevisions>
    </reviewItem>
    <reviewItem>
      <errorID>50957834-c105-4eaf-b577-c36ebe5855ee</errorID>
      <errorWord>"</errorWord>
      <group>L1_Format</group>
      <groupName>格式问题</groupName>
      <ability>L2_HalfPunc_CN</ability>
      <abilityName>全半角问题</abilityName>
      <candidateList>
        <item>“</item>
      </candidateList>
      <explain>文本全半角错误。</explain>
      <paraID> D0A34A2</paraID>
      <start>120</start>
      <end>121</end>
      <status>modified</status>
      <modifiedWord>“</modifiedWord>
      <trackRevisions>false</trackRevisions>
    </reviewItem>
    <reviewItem>
      <errorID>d371da31-3719-4975-b61e-6defe68b62bc</errorID>
      <errorWord>"</errorWord>
      <group>L1_Format</group>
      <groupName>格式问题</groupName>
      <ability>L2_HalfPunc_CN</ability>
      <abilityName>全半角问题</abilityName>
      <candidateList>
        <item>”</item>
      </candidateList>
      <explain>文本全半角错误。</explain>
      <paraID> D0A34A2</paraID>
      <start>123</start>
      <end>124</end>
      <status>modified</status>
      <modifiedWord>”</modifiedWord>
      <trackRevisions>false</trackRevisions>
    </reviewItem>
    <reviewItem>
      <errorID>65397b2d-6a28-4266-9fc9-710fb4cf0222</errorID>
      <errorWord>"</errorWord>
      <group>L1_Format</group>
      <groupName>格式问题</groupName>
      <ability>L2_HalfPunc_CN</ability>
      <abilityName>全半角问题</abilityName>
      <candidateList>
        <item>“</item>
      </candidateList>
      <explain>文本全半角错误。</explain>
      <paraID>5E3FC04C</paraID>
      <start>62</start>
      <end>63</end>
      <status>modified</status>
      <modifiedWord>“</modifiedWord>
      <trackRevisions>false</trackRevisions>
    </reviewItem>
    <reviewItem>
      <errorID>a595c735-8ebb-4c78-91ff-47fbc30c2a06</errorID>
      <errorWord>"</errorWord>
      <group>L1_Format</group>
      <groupName>格式问题</groupName>
      <ability>L2_HalfPunc_CN</ability>
      <abilityName>全半角问题</abilityName>
      <candidateList>
        <item>”</item>
      </candidateList>
      <explain>文本全半角错误。</explain>
      <paraID>5E3FC04C</paraID>
      <start>68</start>
      <end>69</end>
      <status>modified</status>
      <modifiedWord>”</modifiedWord>
      <trackRevisions>false</trackRevisions>
    </reviewItem>
    <reviewItem>
      <errorID>c26c90bf-9eb2-4c54-9581-55d3678c7259</errorID>
      <errorWord>"</errorWord>
      <group>L1_Format</group>
      <groupName>格式问题</groupName>
      <ability>L2_HalfPunc_CN</ability>
      <abilityName>全半角问题</abilityName>
      <candidateList>
        <item>“</item>
      </candidateList>
      <explain>文本全半角错误。</explain>
      <paraID>5E3FC04C</paraID>
      <start>74</start>
      <end>75</end>
      <status>modified</status>
      <modifiedWord>“</modifiedWord>
      <trackRevisions>false</trackRevisions>
    </reviewItem>
    <reviewItem>
      <errorID>385aec14-74c3-4dca-ac75-6bdfc2684c90</errorID>
      <errorWord>"</errorWord>
      <group>L1_Format</group>
      <groupName>格式问题</groupName>
      <ability>L2_HalfPunc_CN</ability>
      <abilityName>全半角问题</abilityName>
      <candidateList>
        <item>”</item>
      </candidateList>
      <explain>文本全半角错误。</explain>
      <paraID>5E3FC04C</paraID>
      <start>81</start>
      <end>82</end>
      <status>modified</status>
      <modifiedWord>”</modifiedWord>
      <trackRevisions>false</trackRevisions>
    </reviewItem>
    <reviewItem>
      <errorID>7d69faf6-26e1-437f-9aea-0933ade51e03</errorID>
      <errorWord>,</errorWord>
      <group>L1_Format</group>
      <groupName>格式问题</groupName>
      <ability>L2_HalfPunc_CN</ability>
      <abilityName>全半角问题</abilityName>
      <candidateList>
        <item>，</item>
      </candidateList>
      <explain>文本全半角错误。</explain>
      <paraID>3B960EAE</paraID>
      <start>27</start>
      <end>28</end>
      <status>modified</status>
      <modifiedWord>，</modifiedWord>
      <trackRevisions>false</trackRevisions>
    </reviewItem>
    <reviewItem>
      <errorID>113f88fd-2647-4911-b851-e01adeaf6fe5</errorID>
      <errorWord>,</errorWord>
      <group>L1_Format</group>
      <groupName>格式问题</groupName>
      <ability>L2_HalfPunc_CN</ability>
      <abilityName>全半角问题</abilityName>
      <candidateList>
        <item>，</item>
      </candidateList>
      <explain>文本全半角错误。</explain>
      <paraID>3B960EAE</paraID>
      <start>39</start>
      <end>40</end>
      <status>modified</status>
      <modifiedWord>，</modifiedWord>
      <trackRevisions>false</trackRevisions>
    </reviewItem>
    <reviewItem>
      <errorID>62ab03a7-324c-48cf-a46d-383d5a749f21</errorID>
      <errorWord>,</errorWord>
      <group>L1_Format</group>
      <groupName>格式问题</groupName>
      <ability>L2_HalfPunc_CN</ability>
      <abilityName>全半角问题</abilityName>
      <candidateList>
        <item>，</item>
      </candidateList>
      <explain>文本全半角错误。</explain>
      <paraID>5781884C</paraID>
      <start>29</start>
      <end>30</end>
      <status>modified</status>
      <modifiedWord>，</modifiedWord>
      <trackRevisions>false</trackRevisions>
    </reviewItem>
    <reviewItem>
      <errorID>31f1c75f-6376-4b36-bc10-4607811be110</errorID>
      <errorWord>(</errorWord>
      <group>L1_Format</group>
      <groupName>格式问题</groupName>
      <ability>L2_HalfPunc_CN</ability>
      <abilityName>全半角问题</abilityName>
      <candidateList>
        <item>（</item>
      </candidateList>
      <explain>文本全半角错误。</explain>
      <paraID>77B8A421</paraID>
      <start>12</start>
      <end>13</end>
      <status>modified</status>
      <modifiedWord>（</modifiedWord>
      <trackRevisions>false</trackRevisions>
    </reviewItem>
    <reviewItem>
      <errorID>39d82d49-f8b0-49d4-a3ec-ab6e68088b1a</errorID>
      <errorWord>)</errorWord>
      <group>L1_Format</group>
      <groupName>格式问题</groupName>
      <ability>L2_HalfPunc_CN</ability>
      <abilityName>全半角问题</abilityName>
      <candidateList>
        <item>）</item>
      </candidateList>
      <explain>文本全半角错误。</explain>
      <paraID>77B8A421</paraID>
      <start>17</start>
      <end>18</end>
      <status>modified</status>
      <modifiedWord>）</modifiedWord>
      <trackRevisions>false</trackRevisions>
    </reviewItem>
    <reviewItem>
      <errorID>50ab9e60-ce18-4bfd-8abb-a9896ced77d7</errorID>
      <errorWord>"</errorWord>
      <group>L1_Format</group>
      <groupName>格式问题</groupName>
      <ability>L2_HalfPunc_CN</ability>
      <abilityName>全半角问题</abilityName>
      <candidateList>
        <item>“</item>
      </candidateList>
      <explain>文本全半角错误。</explain>
      <paraID> 2A8D510</paraID>
      <start>25</start>
      <end>26</end>
      <status>modified</status>
      <modifiedWord>“</modifiedWord>
      <trackRevisions>false</trackRevisions>
    </reviewItem>
    <reviewItem>
      <errorID>7cbfd321-735d-4b3d-a2dd-898b93966196</errorID>
      <errorWord>"</errorWord>
      <group>L1_Format</group>
      <groupName>格式问题</groupName>
      <ability>L2_HalfPunc_CN</ability>
      <abilityName>全半角问题</abilityName>
      <candidateList>
        <item>”</item>
      </candidateList>
      <explain>文本全半角错误。</explain>
      <paraID> 2A8D510</paraID>
      <start>28</start>
      <end>29</end>
      <status>modified</status>
      <modifiedWord>”</modifiedWord>
      <trackRevisions>false</trackRevisions>
    </reviewItem>
    <reviewItem>
      <errorID>6f8302a3-193d-4984-87e3-c53964899b40</errorID>
      <errorWord>"</errorWord>
      <group>L1_Format</group>
      <groupName>格式问题</groupName>
      <ability>L2_HalfPunc_CN</ability>
      <abilityName>全半角问题</abilityName>
      <candidateList>
        <item>“</item>
      </candidateList>
      <explain>文本全半角错误。</explain>
      <paraID> 2A8D510</paraID>
      <start>58</start>
      <end>59</end>
      <status>modified</status>
      <modifiedWord>“</modifiedWord>
      <trackRevisions>false</trackRevisions>
    </reviewItem>
    <reviewItem>
      <errorID>81b13e71-e9f3-4bb4-b0b9-894c6a525d72</errorID>
      <errorWord>"</errorWord>
      <group>L1_Format</group>
      <groupName>格式问题</groupName>
      <ability>L2_HalfPunc_CN</ability>
      <abilityName>全半角问题</abilityName>
      <candidateList>
        <item>”</item>
      </candidateList>
      <explain>文本全半角错误。</explain>
      <paraID> 2A8D510</paraID>
      <start>61</start>
      <end>62</end>
      <status>modified</status>
      <modifiedWord>”</modifiedWord>
      <trackRevisions>false</trackRevisions>
    </reviewItem>
    <reviewItem>
      <errorID>03fe71f0-23c7-4f51-b0de-bac0678a6988</errorID>
      <errorWord>"</errorWord>
      <group>L1_Format</group>
      <groupName>格式问题</groupName>
      <ability>L2_HalfPunc_CN</ability>
      <abilityName>全半角问题</abilityName>
      <candidateList>
        <item>“</item>
      </candidateList>
      <explain>文本全半角错误。</explain>
      <paraID> 2A8D510</paraID>
      <start>62</start>
      <end>63</end>
      <status>modified</status>
      <modifiedWord>“</modifiedWord>
      <trackRevisions>false</trackRevisions>
    </reviewItem>
    <reviewItem>
      <errorID>8e7935c8-a060-466c-b7b1-13db566d01ee</errorID>
      <errorWord>"</errorWord>
      <group>L1_Format</group>
      <groupName>格式问题</groupName>
      <ability>L2_HalfPunc_CN</ability>
      <abilityName>全半角问题</abilityName>
      <candidateList>
        <item>”</item>
      </candidateList>
      <explain>文本全半角错误。</explain>
      <paraID> 2A8D510</paraID>
      <start>65</start>
      <end>66</end>
      <status>modified</status>
      <modifiedWord>”</modifiedWord>
      <trackRevisions>false</trackRevisions>
    </reviewItem>
    <reviewItem>
      <errorID>a4e1f0a7-5b40-4433-a5f9-c57d46d05fab</errorID>
      <errorWord>"</errorWord>
      <group>L1_Format</group>
      <groupName>格式问题</groupName>
      <ability>L2_HalfPunc_CN</ability>
      <abilityName>全半角问题</abilityName>
      <candidateList>
        <item>“</item>
      </candidateList>
      <explain>文本全半角错误。</explain>
      <paraID> 2A8D510</paraID>
      <start>66</start>
      <end>67</end>
      <status>modified</status>
      <modifiedWord>“</modifiedWord>
      <trackRevisions>false</trackRevisions>
    </reviewItem>
    <reviewItem>
      <errorID>f37ec766-630c-4482-8127-4e53b397338c</errorID>
      <errorWord>"</errorWord>
      <group>L1_Format</group>
      <groupName>格式问题</groupName>
      <ability>L2_HalfPunc_CN</ability>
      <abilityName>全半角问题</abilityName>
      <candidateList>
        <item>”</item>
      </candidateList>
      <explain>文本全半角错误。</explain>
      <paraID> 2A8D510</paraID>
      <start>69</start>
      <end>70</end>
      <status>modified</status>
      <modifiedWord>”</modifiedWord>
      <trackRevisions>false</trackRevisions>
    </reviewItem>
    <reviewItem>
      <errorID>5c32d91b-bf90-46d8-b948-dac9b8bfff3c</errorID>
      <errorWord>"</errorWord>
      <group>L1_Format</group>
      <groupName>格式问题</groupName>
      <ability>L2_HalfPunc_CN</ability>
      <abilityName>全半角问题</abilityName>
      <candidateList>
        <item>“</item>
      </candidateList>
      <explain>文本全半角错误。</explain>
      <paraID> 2A8D510</paraID>
      <start>86</start>
      <end>87</end>
      <status>modified</status>
      <modifiedWord>“</modifiedWord>
      <trackRevisions>false</trackRevisions>
    </reviewItem>
    <reviewItem>
      <errorID>1f614ccb-0215-4aa1-a30c-d7ee6e3dcff1</errorID>
      <errorWord>"</errorWord>
      <group>L1_Format</group>
      <groupName>格式问题</groupName>
      <ability>L2_HalfPunc_CN</ability>
      <abilityName>全半角问题</abilityName>
      <candidateList>
        <item>”</item>
      </candidateList>
      <explain>文本全半角错误。</explain>
      <paraID> 2A8D510</paraID>
      <start>91</start>
      <end>92</end>
      <status>modified</status>
      <modifiedWord>”</modifiedWord>
      <trackRevisions>false</trackRevisions>
    </reviewItem>
    <reviewItem>
      <errorID>89501b9a-4cd3-43b0-9a4c-6e59fee0e43a</errorID>
      <errorWord>"</errorWord>
      <group>L1_Format</group>
      <groupName>格式问题</groupName>
      <ability>L2_HalfPunc_CN</ability>
      <abilityName>全半角问题</abilityName>
      <candidateList>
        <item>“</item>
      </candidateList>
      <explain>文本全半角错误。</explain>
      <paraID> 2A8D510</paraID>
      <start>127</start>
      <end>128</end>
      <status>modified</status>
      <modifiedWord>“</modifiedWord>
      <trackRevisions>false</trackRevisions>
    </reviewItem>
    <reviewItem>
      <errorID>b0385809-663e-4c9e-bdd6-cec01efe2de3</errorID>
      <errorWord>"</errorWord>
      <group>L1_Format</group>
      <groupName>格式问题</groupName>
      <ability>L2_HalfPunc_CN</ability>
      <abilityName>全半角问题</abilityName>
      <candidateList>
        <item>”</item>
      </candidateList>
      <explain>文本全半角错误。</explain>
      <paraID> 2A8D510</paraID>
      <start>130</start>
      <end>131</end>
      <status>modified</status>
      <modifiedWord>”</modifiedWord>
      <trackRevisions>false</trackRevisions>
    </reviewItem>
    <reviewItem>
      <errorID>f8510dfd-1cee-4302-ab6c-e486d42e740b</errorID>
      <errorWord>"</errorWord>
      <group>L1_Format</group>
      <groupName>格式问题</groupName>
      <ability>L2_HalfPunc_CN</ability>
      <abilityName>全半角问题</abilityName>
      <candidateList>
        <item>“</item>
      </candidateList>
      <explain>文本全半角错误。</explain>
      <paraID> 2A8D510</paraID>
      <start>131</start>
      <end>132</end>
      <status>modified</status>
      <modifiedWord>“</modifiedWord>
      <trackRevisions>false</trackRevisions>
    </reviewItem>
    <reviewItem>
      <errorID>a72966ac-0bc0-47d8-b0ea-053364af8ed6</errorID>
      <errorWord>"</errorWord>
      <group>L1_Format</group>
      <groupName>格式问题</groupName>
      <ability>L2_HalfPunc_CN</ability>
      <abilityName>全半角问题</abilityName>
      <candidateList>
        <item>”</item>
      </candidateList>
      <explain>文本全半角错误。</explain>
      <paraID> 2A8D510</paraID>
      <start>134</start>
      <end>135</end>
      <status>modified</status>
      <modifiedWord>”</modifiedWord>
      <trackRevisions>false</trackRevisions>
    </reviewItem>
    <reviewItem>
      <errorID>e6cb5d7d-8abc-4760-af2c-350d5ba1a1d5</errorID>
      <errorWord>"</errorWord>
      <group>L1_Format</group>
      <groupName>格式问题</groupName>
      <ability>L2_HalfPunc_CN</ability>
      <abilityName>全半角问题</abilityName>
      <candidateList>
        <item>“</item>
      </candidateList>
      <explain>文本全半角错误。</explain>
      <paraID>4EB4379E</paraID>
      <start>69</start>
      <end>70</end>
      <status>modified</status>
      <modifiedWord>“</modifiedWord>
      <trackRevisions>false</trackRevisions>
    </reviewItem>
    <reviewItem>
      <errorID>8fb18e06-a569-4dd9-a426-6e48410609d3</errorID>
      <errorWord>"</errorWord>
      <group>L1_Format</group>
      <groupName>格式问题</groupName>
      <ability>L2_HalfPunc_CN</ability>
      <abilityName>全半角问题</abilityName>
      <candidateList>
        <item>”</item>
      </candidateList>
      <explain>文本全半角错误。</explain>
      <paraID>4EB4379E</paraID>
      <start>72</start>
      <end>73</end>
      <status>modified</status>
      <modifiedWord>”</modifiedWord>
      <trackRevisions>false</trackRevisions>
    </reviewItem>
    <reviewItem>
      <errorID>f227dc7d-b08b-494c-a011-307c64b9245f</errorID>
      <errorWord>"</errorWord>
      <group>L1_Format</group>
      <groupName>格式问题</groupName>
      <ability>L2_HalfPunc_CN</ability>
      <abilityName>全半角问题</abilityName>
      <candidateList>
        <item>“</item>
      </candidateList>
      <explain>文本全半角错误。</explain>
      <paraID>4EB4379E</paraID>
      <start>102</start>
      <end>103</end>
      <status>modified</status>
      <modifiedWord>“</modifiedWord>
      <trackRevisions>false</trackRevisions>
    </reviewItem>
    <reviewItem>
      <errorID>b5f5c392-75cd-437f-b6a7-202d094e3470</errorID>
      <errorWord>"</errorWord>
      <group>L1_Format</group>
      <groupName>格式问题</groupName>
      <ability>L2_HalfPunc_CN</ability>
      <abilityName>全半角问题</abilityName>
      <candidateList>
        <item>”</item>
      </candidateList>
      <explain>文本全半角错误。</explain>
      <paraID>4EB4379E</paraID>
      <start>107</start>
      <end>108</end>
      <status>modified</status>
      <modifiedWord>”</modifiedWord>
      <trackRevisions>false</trackRevisions>
    </reviewItem>
    <reviewItem>
      <errorID>661b9737-19b2-47a1-b883-eac88e463bc5</errorID>
      <errorWord>"</errorWord>
      <group>L1_Format</group>
      <groupName>格式问题</groupName>
      <ability>L2_HalfPunc_CN</ability>
      <abilityName>全半角问题</abilityName>
      <candidateList>
        <item>“</item>
      </candidateList>
      <explain>文本全半角错误。</explain>
      <paraID>4EB4379E</paraID>
      <start>151</start>
      <end>152</end>
      <status>modified</status>
      <modifiedWord>“</modifiedWord>
      <trackRevisions>false</trackRevisions>
    </reviewItem>
    <reviewItem>
      <errorID>ff85ddfe-e376-4a57-bbb0-f3926cf67f0a</errorID>
      <errorWord>"</errorWord>
      <group>L1_Format</group>
      <groupName>格式问题</groupName>
      <ability>L2_HalfPunc_CN</ability>
      <abilityName>全半角问题</abilityName>
      <candidateList>
        <item>”</item>
      </candidateList>
      <explain>文本全半角错误。</explain>
      <paraID>4EB4379E</paraID>
      <start>154</start>
      <end>155</end>
      <status>modified</status>
      <modifiedWord>”</modifiedWord>
      <trackRevisions>false</trackRevisions>
    </reviewItem>
    <reviewItem>
      <errorID>0afdc8dd-e59a-467a-9b18-2635fe1b4b54</errorID>
      <errorWord>"</errorWord>
      <group>L1_Format</group>
      <groupName>格式问题</groupName>
      <ability>L2_HalfPunc_CN</ability>
      <abilityName>全半角问题</abilityName>
      <candidateList>
        <item>“</item>
      </candidateList>
      <explain>文本全半角错误。</explain>
      <paraID>2A350B43</paraID>
      <start>6</start>
      <end>7</end>
      <status>modified</status>
      <modifiedWord>“</modifiedWord>
      <trackRevisions>false</trackRevisions>
    </reviewItem>
    <reviewItem>
      <errorID>dd1eee50-be03-4338-b4de-204327a44bdf</errorID>
      <errorWord>"</errorWord>
      <group>L1_Format</group>
      <groupName>格式问题</groupName>
      <ability>L2_HalfPunc_CN</ability>
      <abilityName>全半角问题</abilityName>
      <candidateList>
        <item>”</item>
      </candidateList>
      <explain>文本全半角错误。</explain>
      <paraID>2A350B43</paraID>
      <start>12</start>
      <end>13</end>
      <status>modified</status>
      <modifiedWord>”</modifiedWord>
      <trackRevisions>false</trackRevisions>
    </reviewItem>
    <reviewItem>
      <errorID>c3a92b88-74c2-4c5e-aae1-cd41659b005d</errorID>
      <errorWord>"</errorWord>
      <group>L1_Format</group>
      <groupName>格式问题</groupName>
      <ability>L2_HalfPunc_CN</ability>
      <abilityName>全半角问题</abilityName>
      <candidateList>
        <item>“</item>
      </candidateList>
      <explain>文本全半角错误。</explain>
      <paraID>2A350B43</paraID>
      <start>14</start>
      <end>15</end>
      <status>modified</status>
      <modifiedWord>“</modifiedWord>
      <trackRevisions>false</trackRevisions>
    </reviewItem>
    <reviewItem>
      <errorID>76df8f37-9414-4c0d-adeb-93fd5ac77be1</errorID>
      <errorWord>"</errorWord>
      <group>L1_Format</group>
      <groupName>格式问题</groupName>
      <ability>L2_HalfPunc_CN</ability>
      <abilityName>全半角问题</abilityName>
      <candidateList>
        <item>”</item>
      </candidateList>
      <explain>文本全半角错误。</explain>
      <paraID>2A350B43</paraID>
      <start>20</start>
      <end>21</end>
      <status>modified</status>
      <modifiedWord>”</modifiedWord>
      <trackRevisions>false</trackRevisions>
    </reviewItem>
    <reviewItem>
      <errorID>32496ad9-3ba7-436c-b822-d95e259bf926</errorID>
      <errorWord>"</errorWord>
      <group>L1_Format</group>
      <groupName>格式问题</groupName>
      <ability>L2_HalfPunc_CN</ability>
      <abilityName>全半角问题</abilityName>
      <candidateList>
        <item>“</item>
      </candidateList>
      <explain>文本全半角错误。</explain>
      <paraID>2A350B43</paraID>
      <start>64</start>
      <end>65</end>
      <status>modified</status>
      <modifiedWord>“</modifiedWord>
      <trackRevisions>false</trackRevisions>
    </reviewItem>
    <reviewItem>
      <errorID>30457069-156a-4cd9-bb2c-3d9ec8f7a431</errorID>
      <errorWord>"</errorWord>
      <group>L1_Format</group>
      <groupName>格式问题</groupName>
      <ability>L2_HalfPunc_CN</ability>
      <abilityName>全半角问题</abilityName>
      <candidateList>
        <item>”</item>
      </candidateList>
      <explain>文本全半角错误。</explain>
      <paraID>2A350B43</paraID>
      <start>67</start>
      <end>68</end>
      <status>modified</status>
      <modifiedWord>”</modifiedWord>
      <trackRevisions>false</trackRevisions>
    </reviewItem>
    <reviewItem>
      <errorID>59a05af9-49cf-4c67-b7aa-de168792259f</errorID>
      <errorWord>"</errorWord>
      <group>L1_Format</group>
      <groupName>格式问题</groupName>
      <ability>L2_HalfPunc_CN</ability>
      <abilityName>全半角问题</abilityName>
      <candidateList>
        <item>“</item>
      </candidateList>
      <explain>文本全半角错误。</explain>
      <paraID>2A350B43</paraID>
      <start>96</start>
      <end>97</end>
      <status>modified</status>
      <modifiedWord>“</modifiedWord>
      <trackRevisions>false</trackRevisions>
    </reviewItem>
    <reviewItem>
      <errorID>3c6f33c2-ee37-4be3-af45-7be468217d6e</errorID>
      <errorWord>"</errorWord>
      <group>L1_Format</group>
      <groupName>格式问题</groupName>
      <ability>L2_HalfPunc_CN</ability>
      <abilityName>全半角问题</abilityName>
      <candidateList>
        <item>”</item>
      </candidateList>
      <explain>文本全半角错误。</explain>
      <paraID>2A350B43</paraID>
      <start>99</start>
      <end>100</end>
      <status>modified</status>
      <modifiedWord>”</modifiedWord>
      <trackRevisions>false</trackRevisions>
    </reviewItem>
    <reviewItem>
      <errorID>94cf6644-e806-4ae6-9c3a-0ef6d6c780ab</errorID>
      <errorWord>"</errorWord>
      <group>L1_Format</group>
      <groupName>格式问题</groupName>
      <ability>L2_HalfPunc_CN</ability>
      <abilityName>全半角问题</abilityName>
      <candidateList>
        <item>“</item>
      </candidateList>
      <explain>文本全半角错误。</explain>
      <paraID>2A350B43</paraID>
      <start>107</start>
      <end>108</end>
      <status>modified</status>
      <modifiedWord>“</modifiedWord>
      <trackRevisions>false</trackRevisions>
    </reviewItem>
    <reviewItem>
      <errorID>1eb4122c-7331-4623-ae47-52e3f50a1457</errorID>
      <errorWord>"</errorWord>
      <group>L1_Format</group>
      <groupName>格式问题</groupName>
      <ability>L2_HalfPunc_CN</ability>
      <abilityName>全半角问题</abilityName>
      <candidateList>
        <item>”</item>
      </candidateList>
      <explain>文本全半角错误。</explain>
      <paraID>2A350B43</paraID>
      <start>112</start>
      <end>113</end>
      <status>modified</status>
      <modifiedWord>”</modifiedWord>
      <trackRevisions>false</trackRevisions>
    </reviewItem>
    <reviewItem>
      <errorID>d95cf10c-e80a-4f28-b343-f07fc8e7588b</errorID>
      <errorWord>"</errorWord>
      <group>L1_Format</group>
      <groupName>格式问题</groupName>
      <ability>L2_HalfPunc_CN</ability>
      <abilityName>全半角问题</abilityName>
      <candidateList>
        <item>“</item>
      </candidateList>
      <explain>文本全半角错误。</explain>
      <paraID>2A350B43</paraID>
      <start>142</start>
      <end>143</end>
      <status>modified</status>
      <modifiedWord>“</modifiedWord>
      <trackRevisions>false</trackRevisions>
    </reviewItem>
    <reviewItem>
      <errorID>be750d76-6117-423e-b6bb-b1ec7f066db2</errorID>
      <errorWord>"</errorWord>
      <group>L1_Format</group>
      <groupName>格式问题</groupName>
      <ability>L2_HalfPunc_CN</ability>
      <abilityName>全半角问题</abilityName>
      <candidateList>
        <item>”</item>
      </candidateList>
      <explain>文本全半角错误。</explain>
      <paraID>2A350B43</paraID>
      <start>146</start>
      <end>147</end>
      <status>modified</status>
      <modifiedWord>”</modifiedWord>
      <trackRevisions>false</trackRevisions>
    </reviewItem>
    <reviewItem>
      <errorID>c5bb7fa8-4d79-4195-a2f3-0a8b1fb65625</errorID>
      <errorWord>"</errorWord>
      <group>L1_Format</group>
      <groupName>格式问题</groupName>
      <ability>L2_HalfPunc_CN</ability>
      <abilityName>全半角问题</abilityName>
      <candidateList>
        <item>“</item>
      </candidateList>
      <explain>文本全半角错误。</explain>
      <paraID>2A350B43</paraID>
      <start>150</start>
      <end>151</end>
      <status>modified</status>
      <modifiedWord>“</modifiedWord>
      <trackRevisions>false</trackRevisions>
    </reviewItem>
    <reviewItem>
      <errorID>04fc69b4-a427-450a-801d-05092960ff6a</errorID>
      <errorWord>"</errorWord>
      <group>L1_Format</group>
      <groupName>格式问题</groupName>
      <ability>L2_HalfPunc_CN</ability>
      <abilityName>全半角问题</abilityName>
      <candidateList>
        <item>”</item>
      </candidateList>
      <explain>文本全半角错误。</explain>
      <paraID>2A350B43</paraID>
      <start>153</start>
      <end>154</end>
      <status>modified</status>
      <modifiedWord>”</modifiedWord>
      <trackRevisions>false</trackRevisions>
    </reviewItem>
    <reviewItem>
      <errorID>a9d6899f-fd4f-4369-9c93-82ef511b1a27</errorID>
      <errorWord>"</errorWord>
      <group>L1_Format</group>
      <groupName>格式问题</groupName>
      <ability>L2_HalfPunc_CN</ability>
      <abilityName>全半角问题</abilityName>
      <candidateList>
        <item>“</item>
      </candidateList>
      <explain>文本全半角错误。</explain>
      <paraID>30EECD65</paraID>
      <start>21</start>
      <end>22</end>
      <status>modified</status>
      <modifiedWord>“</modifiedWord>
      <trackRevisions>false</trackRevisions>
    </reviewItem>
    <reviewItem>
      <errorID>ba7c402a-d026-4f5c-8745-e088a057156d</errorID>
      <errorWord>"</errorWord>
      <group>L1_Format</group>
      <groupName>格式问题</groupName>
      <ability>L2_HalfPunc_CN</ability>
      <abilityName>全半角问题</abilityName>
      <candidateList>
        <item>”</item>
      </candidateList>
      <explain>文本全半角错误。</explain>
      <paraID>30EECD65</paraID>
      <start>26</start>
      <end>27</end>
      <status>modified</status>
      <modifiedWord>”</modifiedWord>
      <trackRevisions>false</trackRevisions>
    </reviewItem>
    <reviewItem>
      <errorID>55e82690-5ee4-44dd-a256-70ff976596a3</errorID>
      <errorWord>"</errorWord>
      <group>L1_Format</group>
      <groupName>格式问题</groupName>
      <ability>L2_HalfPunc_CN</ability>
      <abilityName>全半角问题</abilityName>
      <candidateList>
        <item>“</item>
      </candidateList>
      <explain>文本全半角错误。</explain>
      <paraID>30EECD65</paraID>
      <start>30</start>
      <end>31</end>
      <status>modified</status>
      <modifiedWord>“</modifiedWord>
      <trackRevisions>false</trackRevisions>
    </reviewItem>
    <reviewItem>
      <errorID>c57d6ea7-27ef-41f2-85c6-22ba37587c1c</errorID>
      <errorWord>"</errorWord>
      <group>L1_Format</group>
      <groupName>格式问题</groupName>
      <ability>L2_HalfPunc_CN</ability>
      <abilityName>全半角问题</abilityName>
      <candidateList>
        <item>”</item>
      </candidateList>
      <explain>文本全半角错误。</explain>
      <paraID>30EECD65</paraID>
      <start>35</start>
      <end>36</end>
      <status>modified</status>
      <modifiedWord>”</modifiedWord>
      <trackRevisions>false</trackRevisions>
    </reviewItem>
    <reviewItem>
      <errorID>3f45091c-2656-4ea3-9685-6eb8c2da637b</errorID>
      <errorWord>"</errorWord>
      <group>L1_Format</group>
      <groupName>格式问题</groupName>
      <ability>L2_HalfPunc_CN</ability>
      <abilityName>全半角问题</abilityName>
      <candidateList>
        <item>“</item>
      </candidateList>
      <explain>文本全半角错误。</explain>
      <paraID>30EECD65</paraID>
      <start>107</start>
      <end>108</end>
      <status>modified</status>
      <modifiedWord>“</modifiedWord>
      <trackRevisions>false</trackRevisions>
    </reviewItem>
    <reviewItem>
      <errorID>4c521f50-baaf-4cb6-addf-4cf805a8f05a</errorID>
      <errorWord>"</errorWord>
      <group>L1_Format</group>
      <groupName>格式问题</groupName>
      <ability>L2_HalfPunc_CN</ability>
      <abilityName>全半角问题</abilityName>
      <candidateList>
        <item>”</item>
      </candidateList>
      <explain>文本全半角错误。</explain>
      <paraID>30EECD65</paraID>
      <start>110</start>
      <end>111</end>
      <status>modified</status>
      <modifiedWord>”</modifiedWord>
      <trackRevisions>false</trackRevisions>
    </reviewItem>
    <reviewItem>
      <errorID>cc3d79a2-4ff6-47a9-9e08-4dc36a0a1d7f</errorID>
      <errorWord>"</errorWord>
      <group>L1_Format</group>
      <groupName>格式问题</groupName>
      <ability>L2_HalfPunc_CN</ability>
      <abilityName>全半角问题</abilityName>
      <candidateList>
        <item>“</item>
      </candidateList>
      <explain>文本全半角错误。</explain>
      <paraID>30EECD65</paraID>
      <start>132</start>
      <end>133</end>
      <status>modified</status>
      <modifiedWord>“</modifiedWord>
      <trackRevisions>false</trackRevisions>
    </reviewItem>
    <reviewItem>
      <errorID>fc29f368-9b71-46c5-9f3d-21d06e49c378</errorID>
      <errorWord>-</errorWord>
      <group>L1_Format</group>
      <groupName>格式问题</groupName>
      <ability>L2_HalfPunc_CN</ability>
      <abilityName>全半角问题</abilityName>
      <candidateList>
        <item>－</item>
      </candidateList>
      <explain>文本全半角错误。</explain>
      <paraID>30EECD65</paraID>
      <start>135</start>
      <end>136</end>
      <status>modified</status>
      <modifiedWord>－</modifiedWord>
      <trackRevisions>false</trackRevisions>
    </reviewItem>
    <reviewItem>
      <errorID>dca25d2f-da96-4761-83cd-30a09fb98908</errorID>
      <errorWord>"</errorWord>
      <group>L1_Format</group>
      <groupName>格式问题</groupName>
      <ability>L2_HalfPunc_CN</ability>
      <abilityName>全半角问题</abilityName>
      <candidateList>
        <item>”</item>
      </candidateList>
      <explain>文本全半角错误。</explain>
      <paraID>30EECD65</paraID>
      <start>138</start>
      <end>139</end>
      <status>modified</status>
      <modifiedWord>”</modifiedWord>
      <trackRevisions>false</trackRevisions>
    </reviewItem>
    <reviewItem>
      <errorID>f64e9443-08b8-431a-8a1e-8d0b34d8ace6</errorID>
      <errorWord>"</errorWord>
      <group>L1_Format</group>
      <groupName>格式问题</groupName>
      <ability>L2_HalfPunc_CN</ability>
      <abilityName>全半角问题</abilityName>
      <candidateList>
        <item>“</item>
      </candidateList>
      <explain>文本全半角错误。</explain>
      <paraID>30EECD65</paraID>
      <start>145</start>
      <end>146</end>
      <status>modified</status>
      <modifiedWord>“</modifiedWord>
      <trackRevisions>false</trackRevisions>
    </reviewItem>
    <reviewItem>
      <errorID>ba65d626-c302-4efb-a95a-414fcea0f256</errorID>
      <errorWord>"</errorWord>
      <group>L1_Format</group>
      <groupName>格式问题</groupName>
      <ability>L2_HalfPunc_CN</ability>
      <abilityName>全半角问题</abilityName>
      <candidateList>
        <item>”</item>
      </candidateList>
      <explain>文本全半角错误。</explain>
      <paraID>30EECD65</paraID>
      <start>148</start>
      <end>149</end>
      <status>modified</status>
      <modifiedWord>”</modifiedWord>
      <trackRevisions>false</trackRevisions>
    </reviewItem>
    <reviewItem>
      <errorID>34c468dd-01af-4d68-a86e-c927a0e08625</errorID>
      <errorWord>"</errorWord>
      <group>L1_Format</group>
      <groupName>格式问题</groupName>
      <ability>L2_HalfPunc_CN</ability>
      <abilityName>全半角问题</abilityName>
      <candidateList>
        <item>“</item>
      </candidateList>
      <explain>文本全半角错误。</explain>
      <paraID> F11F31F</paraID>
      <start>29</start>
      <end>30</end>
      <status>modified</status>
      <modifiedWord>“</modifiedWord>
      <trackRevisions>false</trackRevisions>
    </reviewItem>
    <reviewItem>
      <errorID>2ecb3b9a-4d28-4088-a1d3-a690d738120c</errorID>
      <errorWord>"</errorWord>
      <group>L1_Format</group>
      <groupName>格式问题</groupName>
      <ability>L2_HalfPunc_CN</ability>
      <abilityName>全半角问题</abilityName>
      <candidateList>
        <item>”</item>
      </candidateList>
      <explain>文本全半角错误。</explain>
      <paraID> F11F31F</paraID>
      <start>32</start>
      <end>33</end>
      <status>modified</status>
      <modifiedWord>”</modifiedWord>
      <trackRevisions>false</trackRevisions>
    </reviewItem>
    <reviewItem>
      <errorID>a7bc5772-387b-4e87-bc4f-44bc13726c85</errorID>
      <errorWord>"</errorWord>
      <group>L1_Format</group>
      <groupName>格式问题</groupName>
      <ability>L2_HalfPunc_CN</ability>
      <abilityName>全半角问题</abilityName>
      <candidateList>
        <item>“</item>
      </candidateList>
      <explain>文本全半角错误。</explain>
      <paraID>2E938A4B</paraID>
      <start>4</start>
      <end>5</end>
      <status>modified</status>
      <modifiedWord>“</modifiedWord>
      <trackRevisions>false</trackRevisions>
    </reviewItem>
    <reviewItem>
      <errorID>a93707c3-fbbe-4b0a-8c70-1f46dff00337</errorID>
      <errorWord>-</errorWord>
      <group>L1_Format</group>
      <groupName>格式问题</groupName>
      <ability>L2_HalfPunc_CN</ability>
      <abilityName>全半角问题</abilityName>
      <candidateList>
        <item>－</item>
      </candidateList>
      <explain>文本全半角错误。</explain>
      <paraID>2E938A4B</paraID>
      <start>7</start>
      <end>8</end>
      <status>modified</status>
      <modifiedWord>－</modifiedWord>
      <trackRevisions>false</trackRevisions>
    </reviewItem>
    <reviewItem>
      <errorID>b5c529c8-11f3-4925-974f-a3d4a1c1ee0d</errorID>
      <errorWord>"</errorWord>
      <group>L1_Format</group>
      <groupName>格式问题</groupName>
      <ability>L2_HalfPunc_CN</ability>
      <abilityName>全半角问题</abilityName>
      <candidateList>
        <item>”</item>
      </candidateList>
      <explain>文本全半角错误。</explain>
      <paraID>2E938A4B</paraID>
      <start>10</start>
      <end>11</end>
      <status>modified</status>
      <modifiedWord>”</modifiedWord>
      <trackRevisions>false</trackRevisions>
    </reviewItem>
    <reviewItem>
      <errorID>64033221-00f6-4467-af5d-0bf75da4fe6d</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2E938A4B</paraID>
      <start>14</start>
      <end>20</end>
      <status>unmodified</status>
      <modifiedWord/>
      <trackRevisions>false</trackRevisions>
    </reviewItem>
    <reviewItem>
      <errorID>2918320d-053f-4099-9c31-6988c15f7a00</errorID>
      <errorWord>"</errorWord>
      <group>L1_Format</group>
      <groupName>格式问题</groupName>
      <ability>L2_HalfPunc_CN</ability>
      <abilityName>全半角问题</abilityName>
      <candidateList>
        <item>“</item>
      </candidateList>
      <explain>文本全半角错误。</explain>
      <paraID>2E938A4B</paraID>
      <start>42</start>
      <end>43</end>
      <status>modified</status>
      <modifiedWord>“</modifiedWord>
      <trackRevisions>false</trackRevisions>
    </reviewItem>
    <reviewItem>
      <errorID>d3adc5e6-eb21-4c9b-8bb1-4053c18734d3</errorID>
      <errorWord>"</errorWord>
      <group>L1_Format</group>
      <groupName>格式问题</groupName>
      <ability>L2_HalfPunc_CN</ability>
      <abilityName>全半角问题</abilityName>
      <candidateList>
        <item>”</item>
      </candidateList>
      <explain>文本全半角错误。</explain>
      <paraID>2E938A4B</paraID>
      <start>45</start>
      <end>46</end>
      <status>modified</status>
      <modifiedWord>”</modifiedWord>
      <trackRevisions>false</trackRevisions>
    </reviewItem>
    <reviewItem>
      <errorID>465650da-194a-4bfb-95a9-385949f0811f</errorID>
      <errorWord>再生产</errorWord>
      <group>L1_Word</group>
      <groupName>字词问题</groupName>
      <ability>L2_Typo</ability>
      <abilityName>字词错误</abilityName>
      <candidateList>
        <item>生产</item>
      </candidateList>
      <explain>〈动〉❶人们使用工具来创造各种生产资料和生活资料：工业～｜发展～｜～出更好的产品。❷生孩子。</explain>
      <paraID>2E938A4B</paraID>
      <start>97</start>
      <end>100</end>
      <status>unmodified</status>
      <modifiedWord/>
      <trackRevisions>false</trackRevisions>
    </reviewItem>
    <reviewItem>
      <errorID>da919e03-d856-4d66-8e72-9e1369f8cf6e</errorID>
      <errorWord>,</errorWord>
      <group>L1_Format</group>
      <groupName>格式问题</groupName>
      <ability>L2_HalfPunc_CN</ability>
      <abilityName>全半角问题</abilityName>
      <candidateList>
        <item>，</item>
      </candidateList>
      <explain>文本全半角错误。</explain>
      <paraID>7F781995</paraID>
      <start>23</start>
      <end>24</end>
      <status>modified</status>
      <modifiedWord>，</modifiedWord>
      <trackRevisions>false</trackRevisions>
    </reviewItem>
    <reviewItem>
      <errorID>1b1423b7-47b9-4baa-b308-52f0cb7e83fb</errorID>
      <errorWord>,</errorWord>
      <group>L1_Format</group>
      <groupName>格式问题</groupName>
      <ability>L2_HalfPunc_CN</ability>
      <abilityName>全半角问题</abilityName>
      <candidateList>
        <item>，</item>
      </candidateList>
      <explain>文本全半角错误。</explain>
      <paraID>7F781995</paraID>
      <start>33</start>
      <end>34</end>
      <status>modified</status>
      <modifiedWord>，</modifiedWord>
      <trackRevisions>false</trackRevisions>
    </reviewItem>
    <reviewItem>
      <errorID>08175b35-c66d-479a-8697-b112d369803e</errorID>
      <errorWord>,</errorWord>
      <group>L1_Format</group>
      <groupName>格式问题</groupName>
      <ability>L2_HalfPunc_CN</ability>
      <abilityName>全半角问题</abilityName>
      <candidateList>
        <item>，</item>
      </candidateList>
      <explain>文本全半角错误。</explain>
      <paraID>4BF83E44</paraID>
      <start>31</start>
      <end>32</end>
      <status>modified</status>
      <modifiedWord>，</modifiedWord>
      <trackRevisions>false</trackRevisions>
    </reviewItem>
    <reviewItem>
      <errorID>e3a0ccf3-1435-49c4-8f1d-6b04caaa4435</errorID>
      <errorWord>(</errorWord>
      <group>L1_Format</group>
      <groupName>格式问题</groupName>
      <ability>L2_HalfPunc_CN</ability>
      <abilityName>全半角问题</abilityName>
      <candidateList>
        <item>（</item>
      </candidateList>
      <explain>文本全半角错误。</explain>
      <paraID>5930640F</paraID>
      <start>12</start>
      <end>13</end>
      <status>modified</status>
      <modifiedWord>（</modifiedWord>
      <trackRevisions>false</trackRevisions>
    </reviewItem>
    <reviewItem>
      <errorID>1e1c886e-b33d-4527-9843-6a9e073640e8</errorID>
      <errorWord>)</errorWord>
      <group>L1_Format</group>
      <groupName>格式问题</groupName>
      <ability>L2_HalfPunc_CN</ability>
      <abilityName>全半角问题</abilityName>
      <candidateList>
        <item>）</item>
      </candidateList>
      <explain>文本全半角错误。</explain>
      <paraID>5930640F</paraID>
      <start>17</start>
      <end>18</end>
      <status>modified</status>
      <modifiedWord>）</modifiedWord>
      <trackRevisions>false</trackRevisions>
    </reviewItem>
    <reviewItem>
      <errorID>d673312a-d8c1-48c4-9def-c615a9a38ee2</errorID>
      <errorWord>"</errorWord>
      <group>L1_Format</group>
      <groupName>格式问题</groupName>
      <ability>L2_HalfPunc_CN</ability>
      <abilityName>全半角问题</abilityName>
      <candidateList>
        <item>“</item>
      </candidateList>
      <explain>文本全半角错误。</explain>
      <paraID>2AB1092C</paraID>
      <start>26</start>
      <end>27</end>
      <status>modified</status>
      <modifiedWord>“</modifiedWord>
      <trackRevisions>false</trackRevisions>
    </reviewItem>
    <reviewItem>
      <errorID>64c7dd9f-3468-4c6e-a87a-8250c89e1694</errorID>
      <errorWord>"</errorWord>
      <group>L1_Format</group>
      <groupName>格式问题</groupName>
      <ability>L2_HalfPunc_CN</ability>
      <abilityName>全半角问题</abilityName>
      <candidateList>
        <item>”</item>
      </candidateList>
      <explain>文本全半角错误。</explain>
      <paraID>2AB1092C</paraID>
      <start>32</start>
      <end>33</end>
      <status>modified</status>
      <modifiedWord>”</modifiedWord>
      <trackRevisions>false</trackRevisions>
    </reviewItem>
    <reviewItem>
      <errorID>e444d861-bc46-401f-9445-4194694bf012</errorID>
      <errorWord>"</errorWord>
      <group>L1_Format</group>
      <groupName>格式问题</groupName>
      <ability>L2_HalfPunc_CN</ability>
      <abilityName>全半角问题</abilityName>
      <candidateList>
        <item>“</item>
      </candidateList>
      <explain>文本全半角错误。</explain>
      <paraID>2AB1092C</paraID>
      <start>77</start>
      <end>78</end>
      <status>modified</status>
      <modifiedWord>“</modifiedWord>
      <trackRevisions>false</trackRevisions>
    </reviewItem>
    <reviewItem>
      <errorID>66d02664-4694-4c25-a0d5-af8c1df176ea</errorID>
      <errorWord>"</errorWord>
      <group>L1_Format</group>
      <groupName>格式问题</groupName>
      <ability>L2_HalfPunc_CN</ability>
      <abilityName>全半角问题</abilityName>
      <candidateList>
        <item>”</item>
      </candidateList>
      <explain>文本全半角错误。</explain>
      <paraID>2AB1092C</paraID>
      <start>82</start>
      <end>83</end>
      <status>modified</status>
      <modifiedWord>”</modifiedWord>
      <trackRevisions>false</trackRevisions>
    </reviewItem>
    <reviewItem>
      <errorID>f5ae6461-7c53-4ccc-85d4-301c8c71eb13</errorID>
      <errorWord>"</errorWord>
      <group>L1_Format</group>
      <groupName>格式问题</groupName>
      <ability>L2_HalfPunc_CN</ability>
      <abilityName>全半角问题</abilityName>
      <candidateList>
        <item>“</item>
      </candidateList>
      <explain>文本全半角错误。</explain>
      <paraID>2AB1092C</paraID>
      <start>100</start>
      <end>101</end>
      <status>modified</status>
      <modifiedWord>“</modifiedWord>
      <trackRevisions>false</trackRevisions>
    </reviewItem>
    <reviewItem>
      <errorID>c43080cb-c763-46a5-97e3-574470bd10ad</errorID>
      <errorWord>"</errorWord>
      <group>L1_Format</group>
      <groupName>格式问题</groupName>
      <ability>L2_HalfPunc_CN</ability>
      <abilityName>全半角问题</abilityName>
      <candidateList>
        <item>”</item>
      </candidateList>
      <explain>文本全半角错误。</explain>
      <paraID>2AB1092C</paraID>
      <start>104</start>
      <end>105</end>
      <status>modified</status>
      <modifiedWord>”</modifiedWord>
      <trackRevisions>false</trackRevisions>
    </reviewItem>
    <reviewItem>
      <errorID>c42a67c7-5df2-4237-bdbe-8767465f9346</errorID>
      <errorWord>"</errorWord>
      <group>L1_Format</group>
      <groupName>格式问题</groupName>
      <ability>L2_HalfPunc_CN</ability>
      <abilityName>全半角问题</abilityName>
      <candidateList>
        <item>“</item>
      </candidateList>
      <explain>文本全半角错误。</explain>
      <paraID>43FDD166</paraID>
      <start>144</start>
      <end>145</end>
      <status>modified</status>
      <modifiedWord>“</modifiedWord>
      <trackRevisions>false</trackRevisions>
    </reviewItem>
    <reviewItem>
      <errorID>821a81ac-d9f2-4054-93a2-e87b497fe38f</errorID>
      <errorWord>"</errorWord>
      <group>L1_Format</group>
      <groupName>格式问题</groupName>
      <ability>L2_HalfPunc_CN</ability>
      <abilityName>全半角问题</abilityName>
      <candidateList>
        <item>”</item>
      </candidateList>
      <explain>文本全半角错误。</explain>
      <paraID>43FDD166</paraID>
      <start>150</start>
      <end>151</end>
      <status>modified</status>
      <modifiedWord>”</modifiedWord>
      <trackRevisions>false</trackRevisions>
    </reviewItem>
    <reviewItem>
      <errorID>1d58662c-8fba-4cdd-a38a-1a2d7993603b</errorID>
      <errorWord>"</errorWord>
      <group>L1_Format</group>
      <groupName>格式问题</groupName>
      <ability>L2_HalfPunc_CN</ability>
      <abilityName>全半角问题</abilityName>
      <candidateList>
        <item>“</item>
      </candidateList>
      <explain>文本全半角错误。</explain>
      <paraID>43FDD166</paraID>
      <start>152</start>
      <end>153</end>
      <status>modified</status>
      <modifiedWord>“</modifiedWord>
      <trackRevisions>false</trackRevisions>
    </reviewItem>
    <reviewItem>
      <errorID>536a57c0-3ba9-42cf-85ee-b3799c35a21d</errorID>
      <errorWord>"</errorWord>
      <group>L1_Format</group>
      <groupName>格式问题</groupName>
      <ability>L2_HalfPunc_CN</ability>
      <abilityName>全半角问题</abilityName>
      <candidateList>
        <item>”</item>
      </candidateList>
      <explain>文本全半角错误。</explain>
      <paraID>43FDD166</paraID>
      <start>158</start>
      <end>159</end>
      <status>modified</status>
      <modifiedWord>”</modifiedWord>
      <trackRevisions>false</trackRevisions>
    </reviewItem>
    <reviewItem>
      <errorID>6943e878-1243-4466-88d6-d86ce1489991</errorID>
      <errorWord>"</errorWord>
      <group>L1_Format</group>
      <groupName>格式问题</groupName>
      <ability>L2_HalfPunc_CN</ability>
      <abilityName>全半角问题</abilityName>
      <candidateList>
        <item>“</item>
      </candidateList>
      <explain>文本全半角错误。</explain>
      <paraID>1CB8D99A</paraID>
      <start>10</start>
      <end>11</end>
      <status>modified</status>
      <modifiedWord>“</modifiedWord>
      <trackRevisions>false</trackRevisions>
    </reviewItem>
    <reviewItem>
      <errorID>7c0b7e5d-c709-4f42-b51c-d56fc6271f45</errorID>
      <errorWord>"</errorWord>
      <group>L1_Format</group>
      <groupName>格式问题</groupName>
      <ability>L2_HalfPunc_CN</ability>
      <abilityName>全半角问题</abilityName>
      <candidateList>
        <item>”</item>
      </candidateList>
      <explain>文本全半角错误。</explain>
      <paraID>1CB8D99A</paraID>
      <start>17</start>
      <end>18</end>
      <status>modified</status>
      <modifiedWord>”</modifiedWord>
      <trackRevisions>false</trackRevisions>
    </reviewItem>
    <reviewItem>
      <errorID>094f334c-20f0-45ad-bf12-551fde1acb08</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1CB8D99A</paraID>
      <start>30</start>
      <end>36</end>
      <status>unmodified</status>
      <modifiedWord/>
      <trackRevisions>false</trackRevisions>
    </reviewItem>
    <reviewItem>
      <errorID>8916d8e5-c312-4afc-aea7-6fb69cd1589f</errorID>
      <errorWord>"</errorWord>
      <group>L1_Format</group>
      <groupName>格式问题</groupName>
      <ability>L2_HalfPunc_CN</ability>
      <abilityName>全半角问题</abilityName>
      <candidateList>
        <item>“</item>
      </candidateList>
      <explain>文本全半角错误。</explain>
      <paraID>1CB8D99A</paraID>
      <start>133</start>
      <end>134</end>
      <status>modified</status>
      <modifiedWord>“</modifiedWord>
      <trackRevisions>false</trackRevisions>
    </reviewItem>
    <reviewItem>
      <errorID>1c5a3d92-6d55-467f-81c1-2801ef809b63</errorID>
      <errorWord>"</errorWord>
      <group>L1_Format</group>
      <groupName>格式问题</groupName>
      <ability>L2_HalfPunc_CN</ability>
      <abilityName>全半角问题</abilityName>
      <candidateList>
        <item>”</item>
      </candidateList>
      <explain>文本全半角错误。</explain>
      <paraID>1CB8D99A</paraID>
      <start>138</start>
      <end>139</end>
      <status>modified</status>
      <modifiedWord>”</modifiedWord>
      <trackRevisions>false</trackRevisions>
    </reviewItem>
    <reviewItem>
      <errorID>3b19537e-8907-4ee8-ba73-f6dcc9908b1b</errorID>
      <errorWord>"</errorWord>
      <group>L1_Format</group>
      <groupName>格式问题</groupName>
      <ability>L2_HalfPunc_CN</ability>
      <abilityName>全半角问题</abilityName>
      <candidateList>
        <item>“</item>
      </candidateList>
      <explain>文本全半角错误。</explain>
      <paraID>1CB8D99A</paraID>
      <start>140</start>
      <end>141</end>
      <status>modified</status>
      <modifiedWord>“</modifiedWord>
      <trackRevisions>false</trackRevisions>
    </reviewItem>
    <reviewItem>
      <errorID>782aa3e5-daf0-4208-8830-c6607e2cc9af</errorID>
      <errorWord>"</errorWord>
      <group>L1_Format</group>
      <groupName>格式问题</groupName>
      <ability>L2_HalfPunc_CN</ability>
      <abilityName>全半角问题</abilityName>
      <candidateList>
        <item>”</item>
      </candidateList>
      <explain>文本全半角错误。</explain>
      <paraID>1CB8D99A</paraID>
      <start>146</start>
      <end>147</end>
      <status>modified</status>
      <modifiedWord>”</modifiedWord>
      <trackRevisions>false</trackRevisions>
    </reviewItem>
    <reviewItem>
      <errorID>74edb984-2cba-430a-aade-899b1ad9f5bc</errorID>
      <errorWord>"</errorWord>
      <group>L1_Format</group>
      <groupName>格式问题</groupName>
      <ability>L2_HalfPunc_CN</ability>
      <abilityName>全半角问题</abilityName>
      <candidateList>
        <item>“</item>
      </candidateList>
      <explain>文本全半角错误。</explain>
      <paraID>179B660E</paraID>
      <start>15</start>
      <end>16</end>
      <status>modified</status>
      <modifiedWord>“</modifiedWord>
      <trackRevisions>false</trackRevisions>
    </reviewItem>
    <reviewItem>
      <errorID>e14d9de4-e4e5-4a68-97a6-6451bacfabe9</errorID>
      <errorWord>"</errorWord>
      <group>L1_Format</group>
      <groupName>格式问题</groupName>
      <ability>L2_HalfPunc_CN</ability>
      <abilityName>全半角问题</abilityName>
      <candidateList>
        <item>”</item>
      </candidateList>
      <explain>文本全半角错误。</explain>
      <paraID>179B660E</paraID>
      <start>22</start>
      <end>23</end>
      <status>modified</status>
      <modifiedWord>”</modifiedWord>
      <trackRevisions>false</trackRevisions>
    </reviewItem>
    <reviewItem>
      <errorID>24c2dd76-f4f4-412f-a707-10814f6cb75f</errorID>
      <errorWord>"</errorWord>
      <group>L1_Format</group>
      <groupName>格式问题</groupName>
      <ability>L2_HalfPunc_CN</ability>
      <abilityName>全半角问题</abilityName>
      <candidateList>
        <item>“</item>
      </candidateList>
      <explain>文本全半角错误。</explain>
      <paraID>179B660E</paraID>
      <start>43</start>
      <end>44</end>
      <status>modified</status>
      <modifiedWord>“</modifiedWord>
      <trackRevisions>false</trackRevisions>
    </reviewItem>
    <reviewItem>
      <errorID>2fb7a7b6-0b7d-480f-a8f7-5fefb420314b</errorID>
      <errorWord>"</errorWord>
      <group>L1_Format</group>
      <groupName>格式问题</groupName>
      <ability>L2_HalfPunc_CN</ability>
      <abilityName>全半角问题</abilityName>
      <candidateList>
        <item>”</item>
      </candidateList>
      <explain>文本全半角错误。</explain>
      <paraID>179B660E</paraID>
      <start>48</start>
      <end>49</end>
      <status>modified</status>
      <modifiedWord>”</modifiedWord>
      <trackRevisions>false</trackRevisions>
    </reviewItem>
    <reviewItem>
      <errorID>7996c941-e331-4c28-be15-13d459fc26d5</errorID>
      <errorWord>"</errorWord>
      <group>L1_Format</group>
      <groupName>格式问题</groupName>
      <ability>L2_HalfPunc_CN</ability>
      <abilityName>全半角问题</abilityName>
      <candidateList>
        <item>“</item>
      </candidateList>
      <explain>文本全半角错误。</explain>
      <paraID>179B660E</paraID>
      <start>54</start>
      <end>55</end>
      <status>modified</status>
      <modifiedWord>“</modifiedWord>
      <trackRevisions>false</trackRevisions>
    </reviewItem>
    <reviewItem>
      <errorID>49373247-4332-4ba9-9af1-9f2e7e028b33</errorID>
      <errorWord>"</errorWord>
      <group>L1_Format</group>
      <groupName>格式问题</groupName>
      <ability>L2_HalfPunc_CN</ability>
      <abilityName>全半角问题</abilityName>
      <candidateList>
        <item>”</item>
      </candidateList>
      <explain>文本全半角错误。</explain>
      <paraID>179B660E</paraID>
      <start>59</start>
      <end>60</end>
      <status>modified</status>
      <modifiedWord>”</modifiedWord>
      <trackRevisions>false</trackRevisions>
    </reviewItem>
    <reviewItem>
      <errorID>0f333d1c-d211-4824-afa7-ff0de66aa86e</errorID>
      <errorWord>"</errorWord>
      <group>L1_Format</group>
      <groupName>格式问题</groupName>
      <ability>L2_HalfPunc_CN</ability>
      <abilityName>全半角问题</abilityName>
      <candidateList>
        <item>“</item>
      </candidateList>
      <explain>文本全半角错误。</explain>
      <paraID>179B660E</paraID>
      <start>93</start>
      <end>94</end>
      <status>modified</status>
      <modifiedWord>“</modifiedWord>
      <trackRevisions>false</trackRevisions>
    </reviewItem>
    <reviewItem>
      <errorID>b7b617e4-3fb9-47cb-85d7-afa9eb6a0584</errorID>
      <errorWord>"</errorWord>
      <group>L1_Format</group>
      <groupName>格式问题</groupName>
      <ability>L2_HalfPunc_CN</ability>
      <abilityName>全半角问题</abilityName>
      <candidateList>
        <item>”</item>
      </candidateList>
      <explain>文本全半角错误。</explain>
      <paraID>179B660E</paraID>
      <start>98</start>
      <end>99</end>
      <status>modified</status>
      <modifiedWord>”</modifiedWord>
      <trackRevisions>false</trackRevisions>
    </reviewItem>
    <reviewItem>
      <errorID>f1c2081c-94b0-4015-98bb-0ee0e171e1b8</errorID>
      <errorWord>"</errorWord>
      <group>L1_Format</group>
      <groupName>格式问题</groupName>
      <ability>L2_HalfPunc_CN</ability>
      <abilityName>全半角问题</abilityName>
      <candidateList>
        <item>“</item>
      </candidateList>
      <explain>文本全半角错误。</explain>
      <paraID>666A77A8</paraID>
      <start>16</start>
      <end>17</end>
      <status>modified</status>
      <modifiedWord>“</modifiedWord>
      <trackRevisions>false</trackRevisions>
    </reviewItem>
    <reviewItem>
      <errorID>565b270f-be26-4700-947f-25d5c30f8f02</errorID>
      <errorWord>"</errorWord>
      <group>L1_Format</group>
      <groupName>格式问题</groupName>
      <ability>L2_HalfPunc_CN</ability>
      <abilityName>全半角问题</abilityName>
      <candidateList>
        <item>”</item>
      </candidateList>
      <explain>文本全半角错误。</explain>
      <paraID>666A77A8</paraID>
      <start>22</start>
      <end>23</end>
      <status>modified</status>
      <modifiedWord>”</modifiedWord>
      <trackRevisions>false</trackRevisions>
    </reviewItem>
    <reviewItem>
      <errorID>84d55cca-8e6f-4e32-9b8d-23f7b19dd130</errorID>
      <errorWord>"</errorWord>
      <group>L1_Format</group>
      <groupName>格式问题</groupName>
      <ability>L2_HalfPunc_CN</ability>
      <abilityName>全半角问题</abilityName>
      <candidateList>
        <item>“</item>
      </candidateList>
      <explain>文本全半角错误。</explain>
      <paraID>666A77A8</paraID>
      <start>33</start>
      <end>34</end>
      <status>modified</status>
      <modifiedWord>“</modifiedWord>
      <trackRevisions>false</trackRevisions>
    </reviewItem>
    <reviewItem>
      <errorID>13675ab7-5a7c-4841-87d6-7cf887b68b7a</errorID>
      <errorWord>"</errorWord>
      <group>L1_Format</group>
      <groupName>格式问题</groupName>
      <ability>L2_HalfPunc_CN</ability>
      <abilityName>全半角问题</abilityName>
      <candidateList>
        <item>”</item>
      </candidateList>
      <explain>文本全半角错误。</explain>
      <paraID>666A77A8</paraID>
      <start>38</start>
      <end>39</end>
      <status>modified</status>
      <modifiedWord>”</modifiedWord>
      <trackRevisions>false</trackRevisions>
    </reviewItem>
    <reviewItem>
      <errorID>3d48efea-be49-473b-848d-063b56ccb16a</errorID>
      <errorWord>"</errorWord>
      <group>L1_Format</group>
      <groupName>格式问题</groupName>
      <ability>L2_HalfPunc_CN</ability>
      <abilityName>全半角问题</abilityName>
      <candidateList>
        <item>“</item>
      </candidateList>
      <explain>文本全半角错误。</explain>
      <paraID>666A77A8</paraID>
      <start>85</start>
      <end>86</end>
      <status>modified</status>
      <modifiedWord>“</modifiedWord>
      <trackRevisions>false</trackRevisions>
    </reviewItem>
    <reviewItem>
      <errorID>08419e99-c395-4fc7-926d-87b27cf86da4</errorID>
      <errorWord>"</errorWord>
      <group>L1_Format</group>
      <groupName>格式问题</groupName>
      <ability>L2_HalfPunc_CN</ability>
      <abilityName>全半角问题</abilityName>
      <candidateList>
        <item>”</item>
      </candidateList>
      <explain>文本全半角错误。</explain>
      <paraID>666A77A8</paraID>
      <start>90</start>
      <end>91</end>
      <status>modified</status>
      <modifiedWord>”</modifiedWord>
      <trackRevisions>false</trackRevisions>
    </reviewItem>
    <reviewItem>
      <errorID>2448b0fe-3e34-42fb-a8ba-d57ea5aeaa78</errorID>
      <errorWord>"三农"问题</errorWord>
      <group>L1_Political</group>
      <groupName>政治性问题</groupName>
      <ability>L2_Keyword</ability>
      <abilityName>固定表述</abilityName>
      <candidateList>
        <item>“三农”问题</item>
      </candidateList>
      <explain>注意检查当前固定表述标点是否使用规范。</explain>
      <paraID>666A77A8</paraID>
      <start>131</start>
      <end>137</end>
      <status>unmodified</status>
      <modifiedWord/>
      <trackRevisions>false</trackRevisions>
    </reviewItem>
    <reviewItem>
      <errorID>d93e0bc3-bc67-460e-a1b1-09fa0a457e83</errorID>
      <errorWord>"三农"问题</errorWord>
      <group>L1_Political</group>
      <groupName>政治性问题</groupName>
      <ability>L2_Keyword</ability>
      <abilityName>固定表述</abilityName>
      <candidateList>
        <item>“三农”问题</item>
      </candidateList>
      <explain>注意检查当前固定表述标点是否使用规范。</explain>
      <paraID>666A77A8</paraID>
      <start>161</start>
      <end>167</end>
      <status>unmodified</status>
      <modifiedWord/>
      <trackRevisions>false</trackRevisions>
    </reviewItem>
    <reviewItem>
      <errorID>5f892a5a-a448-48bf-a668-159ce11f76c9</errorID>
      <errorWord>2010年代</errorWord>
      <group>L1_Knowledge</group>
      <groupName>知识性问题</groupName>
      <ability>L2_Time</ability>
      <abilityName>日期时间</abilityName>
      <candidateList>
        <item>21世纪10年代</item>
      </candidateList>
      <explain>年代表述建议使用世纪+年代的格式。</explain>
      <paraID>65BE28AA</paraID>
      <start>55</start>
      <end>61</end>
      <status>unmodified</status>
      <modifiedWord/>
      <trackRevisions>false</trackRevisions>
    </reviewItem>
    <reviewItem>
      <errorID>4db992ef-bfbe-4e2a-b5e7-e816f763d4e1</errorID>
      <errorWord>2010年代</errorWord>
      <group>L1_Knowledge</group>
      <groupName>知识性问题</groupName>
      <ability>L2_Time</ability>
      <abilityName>日期时间</abilityName>
      <candidateList>
        <item>21世纪10年代</item>
      </candidateList>
      <explain>年代表述建议使用世纪+年代的格式。</explain>
      <paraID>3F721595</paraID>
      <start>16</start>
      <end>22</end>
      <status>unmodified</status>
      <modifiedWord/>
      <trackRevisions>false</trackRevisions>
    </reviewItem>
    <reviewItem>
      <errorID>f749baaa-d4ee-41dc-8acd-a78174d8f6ca</errorID>
      <errorWord>2010年代</errorWord>
      <group>L1_Knowledge</group>
      <groupName>知识性问题</groupName>
      <ability>L2_Time</ability>
      <abilityName>日期时间</abilityName>
      <candidateList>
        <item>21世纪10年代</item>
      </candidateList>
      <explain>年代表述建议使用世纪+年代的格式。</explain>
      <paraID>3F721595</paraID>
      <start>68</start>
      <end>74</end>
      <status>unmodified</status>
      <modifiedWord/>
      <trackRevisions>false</trackRevisions>
    </reviewItem>
    <reviewItem>
      <errorID>a70e0ff8-5b64-4ddf-b47b-d24bf3513630</errorID>
      <errorWord>,</errorWord>
      <group>L1_Format</group>
      <groupName>格式问题</groupName>
      <ability>L2_HalfPunc_CN</ability>
      <abilityName>全半角问题</abilityName>
      <candidateList>
        <item>，</item>
      </candidateList>
      <explain>文本全半角错误。</explain>
      <paraID>506B7803</paraID>
      <start>23</start>
      <end>24</end>
      <status>modified</status>
      <modifiedWord>，</modifiedWord>
      <trackRevisions>false</trackRevisions>
    </reviewItem>
    <reviewItem>
      <errorID>60ca41e8-8218-407b-95f8-44b21b46a455</errorID>
      <errorWord>,</errorWord>
      <group>L1_Format</group>
      <groupName>格式问题</groupName>
      <ability>L2_HalfPunc_CN</ability>
      <abilityName>全半角问题</abilityName>
      <candidateList>
        <item>，</item>
      </candidateList>
      <explain>文本全半角错误。</explain>
      <paraID>506B7803</paraID>
      <start>32</start>
      <end>33</end>
      <status>modified</status>
      <modifiedWord>，</modifiedWord>
      <trackRevisions>false</trackRevisions>
    </reviewItem>
    <reviewItem>
      <errorID>89f00ea4-9dc1-4516-a80d-a740983b1a45</errorID>
      <errorWord>,</errorWord>
      <group>L1_Format</group>
      <groupName>格式问题</groupName>
      <ability>L2_HalfPunc_CN</ability>
      <abilityName>全半角问题</abilityName>
      <candidateList>
        <item>，</item>
      </candidateList>
      <explain>文本全半角错误。</explain>
      <paraID>506B7803</paraID>
      <start>41</start>
      <end>42</end>
      <status>modified</status>
      <modifiedWord>，</modifiedWord>
      <trackRevisions>false</trackRevisions>
    </reviewItem>
    <reviewItem>
      <errorID>9a85b6d3-5bc7-4689-87d6-a4c9079b8135</errorID>
      <errorWord>,</errorWord>
      <group>L1_Format</group>
      <groupName>格式问题</groupName>
      <ability>L2_HalfPunc_CN</ability>
      <abilityName>全半角问题</abilityName>
      <candidateList>
        <item>，</item>
      </candidateList>
      <explain>文本全半角错误。</explain>
      <paraID> 37B1BF1</paraID>
      <start>33</start>
      <end>34</end>
      <status>modified</status>
      <modifiedWord>，</modifiedWord>
      <trackRevisions>false</trackRevisions>
    </reviewItem>
    <reviewItem>
      <errorID>f2e2ce39-e915-4617-ba19-e880e89b3675</errorID>
      <errorWord>(</errorWord>
      <group>L1_Format</group>
      <groupName>格式问题</groupName>
      <ability>L2_HalfPunc_CN</ability>
      <abilityName>全半角问题</abilityName>
      <candidateList>
        <item>（</item>
      </candidateList>
      <explain>文本全半角错误。</explain>
      <paraID>3DA21AF1</paraID>
      <start>12</start>
      <end>13</end>
      <status>modified</status>
      <modifiedWord>（</modifiedWord>
      <trackRevisions>false</trackRevisions>
    </reviewItem>
    <reviewItem>
      <errorID>770f913e-cd21-4cef-bd27-fadb829be4db</errorID>
      <errorWord>)</errorWord>
      <group>L1_Format</group>
      <groupName>格式问题</groupName>
      <ability>L2_HalfPunc_CN</ability>
      <abilityName>全半角问题</abilityName>
      <candidateList>
        <item>）</item>
      </candidateList>
      <explain>文本全半角错误。</explain>
      <paraID>3DA21AF1</paraID>
      <start>17</start>
      <end>18</end>
      <status>modified</status>
      <modifiedWord>）</modifiedWord>
      <trackRevisions>false</trackRevisions>
    </reviewItem>
    <reviewItem>
      <errorID>29ef1a98-e851-4593-92bc-fdec7e650361</errorID>
      <errorWord>"</errorWord>
      <group>L1_Format</group>
      <groupName>格式问题</groupName>
      <ability>L2_HalfPunc_CN</ability>
      <abilityName>全半角问题</abilityName>
      <candidateList>
        <item>“</item>
      </candidateList>
      <explain>文本全半角错误。</explain>
      <paraID>35BD9574</paraID>
      <start>28</start>
      <end>29</end>
      <status>modified</status>
      <modifiedWord>“</modifiedWord>
      <trackRevisions>false</trackRevisions>
    </reviewItem>
    <reviewItem>
      <errorID>e55dd9e2-71fa-4573-855b-3de0895bdf45</errorID>
      <errorWord>"</errorWord>
      <group>L1_Format</group>
      <groupName>格式问题</groupName>
      <ability>L2_HalfPunc_CN</ability>
      <abilityName>全半角问题</abilityName>
      <candidateList>
        <item>”</item>
      </candidateList>
      <explain>文本全半角错误。</explain>
      <paraID>35BD9574</paraID>
      <start>35</start>
      <end>36</end>
      <status>modified</status>
      <modifiedWord>”</modifiedWord>
      <trackRevisions>false</trackRevisions>
    </reviewItem>
    <reviewItem>
      <errorID>d99abd4c-b2dd-46af-855e-8c4bb3e50bf9</errorID>
      <errorWord>"</errorWord>
      <group>L1_Format</group>
      <groupName>格式问题</groupName>
      <ability>L2_HalfPunc_CN</ability>
      <abilityName>全半角问题</abilityName>
      <candidateList>
        <item>“</item>
      </candidateList>
      <explain>文本全半角错误。</explain>
      <paraID>35BD9574</paraID>
      <start>44</start>
      <end>45</end>
      <status>modified</status>
      <modifiedWord>“</modifiedWord>
      <trackRevisions>false</trackRevisions>
    </reviewItem>
    <reviewItem>
      <errorID>fd010517-0019-4662-808c-34dd00ab5171</errorID>
      <errorWord>"</errorWord>
      <group>L1_Format</group>
      <groupName>格式问题</groupName>
      <ability>L2_HalfPunc_CN</ability>
      <abilityName>全半角问题</abilityName>
      <candidateList>
        <item>”</item>
      </candidateList>
      <explain>文本全半角错误。</explain>
      <paraID>35BD9574</paraID>
      <start>50</start>
      <end>51</end>
      <status>modified</status>
      <modifiedWord>”</modifiedWord>
      <trackRevisions>false</trackRevisions>
    </reviewItem>
    <reviewItem>
      <errorID>eefffbae-2cd4-4aca-99a7-18fd3736a8c4</errorID>
      <errorWord>"</errorWord>
      <group>L1_Format</group>
      <groupName>格式问题</groupName>
      <ability>L2_HalfPunc_CN</ability>
      <abilityName>全半角问题</abilityName>
      <candidateList>
        <item>“</item>
      </candidateList>
      <explain>文本全半角错误。</explain>
      <paraID>35BD9574</paraID>
      <start>62</start>
      <end>63</end>
      <status>modified</status>
      <modifiedWord>“</modifiedWord>
      <trackRevisions>false</trackRevisions>
    </reviewItem>
    <reviewItem>
      <errorID>9c5ddcb4-aa1c-4746-8d95-95c87f6bf111</errorID>
      <errorWord>"</errorWord>
      <group>L1_Format</group>
      <groupName>格式问题</groupName>
      <ability>L2_HalfPunc_CN</ability>
      <abilityName>全半角问题</abilityName>
      <candidateList>
        <item>”</item>
      </candidateList>
      <explain>文本全半角错误。</explain>
      <paraID>35BD9574</paraID>
      <start>68</start>
      <end>69</end>
      <status>modified</status>
      <modifiedWord>”</modifiedWord>
      <trackRevisions>false</trackRevisions>
    </reviewItem>
    <reviewItem>
      <errorID>c4c71b80-285b-45dd-bd10-93103c7796d1</errorID>
      <errorWord>"</errorWord>
      <group>L1_Format</group>
      <groupName>格式问题</groupName>
      <ability>L2_HalfPunc_CN</ability>
      <abilityName>全半角问题</abilityName>
      <candidateList>
        <item>“</item>
      </candidateList>
      <explain>文本全半角错误。</explain>
      <paraID>35BD9574</paraID>
      <start>119</start>
      <end>120</end>
      <status>modified</status>
      <modifiedWord>“</modifiedWord>
      <trackRevisions>false</trackRevisions>
    </reviewItem>
    <reviewItem>
      <errorID>d6649950-d448-4c4b-bfbc-48aa7fc9a3a7</errorID>
      <errorWord>"</errorWord>
      <group>L1_Format</group>
      <groupName>格式问题</groupName>
      <ability>L2_HalfPunc_CN</ability>
      <abilityName>全半角问题</abilityName>
      <candidateList>
        <item>”</item>
      </candidateList>
      <explain>文本全半角错误。</explain>
      <paraID>35BD9574</paraID>
      <start>124</start>
      <end>125</end>
      <status>modified</status>
      <modifiedWord>”</modifiedWord>
      <trackRevisions>false</trackRevisions>
    </reviewItem>
    <reviewItem>
      <errorID>3da403d3-8dea-495e-a71c-90856fa31c47</errorID>
      <errorWord>"</errorWord>
      <group>L1_Format</group>
      <groupName>格式问题</groupName>
      <ability>L2_HalfPunc_CN</ability>
      <abilityName>全半角问题</abilityName>
      <candidateList>
        <item>“</item>
      </candidateList>
      <explain>文本全半角错误。</explain>
      <paraID>35BD9574</paraID>
      <start>195</start>
      <end>196</end>
      <status>modified</status>
      <modifiedWord>“</modifiedWord>
      <trackRevisions>false</trackRevisions>
    </reviewItem>
    <reviewItem>
      <errorID>f8367d17-352c-4e4b-8ba7-c77d287b90a5</errorID>
      <errorWord>"</errorWord>
      <group>L1_Format</group>
      <groupName>格式问题</groupName>
      <ability>L2_HalfPunc_CN</ability>
      <abilityName>全半角问题</abilityName>
      <candidateList>
        <item>”</item>
      </candidateList>
      <explain>文本全半角错误。</explain>
      <paraID>35BD9574</paraID>
      <start>202</start>
      <end>203</end>
      <status>modified</status>
      <modifiedWord>”</modifiedWord>
      <trackRevisions>false</trackRevisions>
    </reviewItem>
    <reviewItem>
      <errorID>d5dacfe7-87ed-45ff-b090-cdd549f8d046</errorID>
      <errorWord>"</errorWord>
      <group>L1_Format</group>
      <groupName>格式问题</groupName>
      <ability>L2_HalfPunc_CN</ability>
      <abilityName>全半角问题</abilityName>
      <candidateList>
        <item>“</item>
      </candidateList>
      <explain>文本全半角错误。</explain>
      <paraID>35BD9574</paraID>
      <start>237</start>
      <end>238</end>
      <status>modified</status>
      <modifiedWord>“</modifiedWord>
      <trackRevisions>false</trackRevisions>
    </reviewItem>
    <reviewItem>
      <errorID>ddbaf3de-10f4-4b5c-9993-23d4222e599e</errorID>
      <errorWord>"</errorWord>
      <group>L1_Format</group>
      <groupName>格式问题</groupName>
      <ability>L2_HalfPunc_CN</ability>
      <abilityName>全半角问题</abilityName>
      <candidateList>
        <item>”</item>
      </candidateList>
      <explain>文本全半角错误。</explain>
      <paraID>35BD9574</paraID>
      <start>243</start>
      <end>244</end>
      <status>modified</status>
      <modifiedWord>”</modifiedWord>
      <trackRevisions>false</trackRevisions>
    </reviewItem>
    <reviewItem>
      <errorID>7046d211-aa18-4659-9642-11633d4f6066</errorID>
      <errorWord>"</errorWord>
      <group>L1_Format</group>
      <groupName>格式问题</groupName>
      <ability>L2_HalfPunc_CN</ability>
      <abilityName>全半角问题</abilityName>
      <candidateList>
        <item>“</item>
      </candidateList>
      <explain>文本全半角错误。</explain>
      <paraID>35BD9574</paraID>
      <start>246</start>
      <end>247</end>
      <status>modified</status>
      <modifiedWord>“</modifiedWord>
      <trackRevisions>false</trackRevisions>
    </reviewItem>
    <reviewItem>
      <errorID>8a79fb54-a256-4cfa-9702-44e58c38d2d6</errorID>
      <errorWord>"</errorWord>
      <group>L1_Format</group>
      <groupName>格式问题</groupName>
      <ability>L2_HalfPunc_CN</ability>
      <abilityName>全半角问题</abilityName>
      <candidateList>
        <item>”</item>
      </candidateList>
      <explain>文本全半角错误。</explain>
      <paraID>35BD9574</paraID>
      <start>251</start>
      <end>252</end>
      <status>modified</status>
      <modifiedWord>”</modifiedWord>
      <trackRevisions>false</trackRevisions>
    </reviewItem>
    <reviewItem>
      <errorID>05150a36-641d-44aa-b7f7-c4ddd1e07f33</errorID>
      <errorWord>"</errorWord>
      <group>L1_Format</group>
      <groupName>格式问题</groupName>
      <ability>L2_HalfPunc_CN</ability>
      <abilityName>全半角问题</abilityName>
      <candidateList>
        <item>“</item>
      </candidateList>
      <explain>文本全半角错误。</explain>
      <paraID>67AB6738</paraID>
      <start>4</start>
      <end>5</end>
      <status>modified</status>
      <modifiedWord>“</modifiedWord>
      <trackRevisions>false</trackRevisions>
    </reviewItem>
    <reviewItem>
      <errorID>da6b1d34-626c-4fa7-b058-085f376b5214</errorID>
      <errorWord>"</errorWord>
      <group>L1_Format</group>
      <groupName>格式问题</groupName>
      <ability>L2_HalfPunc_CN</ability>
      <abilityName>全半角问题</abilityName>
      <candidateList>
        <item>”</item>
      </candidateList>
      <explain>文本全半角错误。</explain>
      <paraID>67AB6738</paraID>
      <start>9</start>
      <end>10</end>
      <status>modified</status>
      <modifiedWord>”</modifiedWord>
      <trackRevisions>false</trackRevisions>
    </reviewItem>
    <reviewItem>
      <errorID>0d193a8b-9b1d-444f-b4ed-a77508719c42</errorID>
      <errorWord>"</errorWord>
      <group>L1_Format</group>
      <groupName>格式问题</groupName>
      <ability>L2_HalfPunc_CN</ability>
      <abilityName>全半角问题</abilityName>
      <candidateList>
        <item>“</item>
      </candidateList>
      <explain>文本全半角错误。</explain>
      <paraID>67AB6738</paraID>
      <start>19</start>
      <end>20</end>
      <status>modified</status>
      <modifiedWord>“</modifiedWord>
      <trackRevisions>false</trackRevisions>
    </reviewItem>
    <reviewItem>
      <errorID>62e7d3e4-cc1f-41c8-991f-244d859d4d36</errorID>
      <errorWord>"</errorWord>
      <group>L1_Format</group>
      <groupName>格式问题</groupName>
      <ability>L2_HalfPunc_CN</ability>
      <abilityName>全半角问题</abilityName>
      <candidateList>
        <item>”</item>
      </candidateList>
      <explain>文本全半角错误。</explain>
      <paraID>67AB6738</paraID>
      <start>24</start>
      <end>25</end>
      <status>modified</status>
      <modifiedWord>”</modifiedWord>
      <trackRevisions>false</trackRevisions>
    </reviewItem>
    <reviewItem>
      <errorID>9341f753-0421-4e9c-a833-c3842cc0ad72</errorID>
      <errorWord>"</errorWord>
      <group>L1_Format</group>
      <groupName>格式问题</groupName>
      <ability>L2_HalfPunc_CN</ability>
      <abilityName>全半角问题</abilityName>
      <candidateList>
        <item>“</item>
      </candidateList>
      <explain>文本全半角错误。</explain>
      <paraID>67AB6738</paraID>
      <start>61</start>
      <end>62</end>
      <status>modified</status>
      <modifiedWord>“</modifiedWord>
      <trackRevisions>false</trackRevisions>
    </reviewItem>
    <reviewItem>
      <errorID>11fbedb8-3c96-460a-ae75-1e28b2212794</errorID>
      <errorWord>"</errorWord>
      <group>L1_Format</group>
      <groupName>格式问题</groupName>
      <ability>L2_HalfPunc_CN</ability>
      <abilityName>全半角问题</abilityName>
      <candidateList>
        <item>”</item>
      </candidateList>
      <explain>文本全半角错误。</explain>
      <paraID>67AB6738</paraID>
      <start>64</start>
      <end>65</end>
      <status>modified</status>
      <modifiedWord>”</modifiedWord>
      <trackRevisions>false</trackRevisions>
    </reviewItem>
    <reviewItem>
      <errorID>1e555e79-5dfe-4ac5-bf10-7f36699f46a5</errorID>
      <errorWord>"</errorWord>
      <group>L1_Format</group>
      <groupName>格式问题</groupName>
      <ability>L2_HalfPunc_CN</ability>
      <abilityName>全半角问题</abilityName>
      <candidateList>
        <item>“</item>
      </candidateList>
      <explain>文本全半角错误。</explain>
      <paraID>67AB6738</paraID>
      <start>78</start>
      <end>79</end>
      <status>modified</status>
      <modifiedWord>“</modifiedWord>
      <trackRevisions>false</trackRevisions>
    </reviewItem>
    <reviewItem>
      <errorID>ccaeae67-389e-4232-8f64-596045755c14</errorID>
      <errorWord>"</errorWord>
      <group>L1_Format</group>
      <groupName>格式问题</groupName>
      <ability>L2_HalfPunc_CN</ability>
      <abilityName>全半角问题</abilityName>
      <candidateList>
        <item>”</item>
      </candidateList>
      <explain>文本全半角错误。</explain>
      <paraID>67AB6738</paraID>
      <start>83</start>
      <end>84</end>
      <status>modified</status>
      <modifiedWord>”</modifiedWord>
      <trackRevisions>false</trackRevisions>
    </reviewItem>
    <reviewItem>
      <errorID>a737e382-2b81-4ae5-b6c1-2db379882985</errorID>
      <errorWord>"</errorWord>
      <group>L1_Format</group>
      <groupName>格式问题</groupName>
      <ability>L2_HalfPunc_CN</ability>
      <abilityName>全半角问题</abilityName>
      <candidateList>
        <item>“</item>
      </candidateList>
      <explain>文本全半角错误。</explain>
      <paraID>67AB6738</paraID>
      <start>110</start>
      <end>111</end>
      <status>modified</status>
      <modifiedWord>“</modifiedWord>
      <trackRevisions>false</trackRevisions>
    </reviewItem>
    <reviewItem>
      <errorID>f6f817e3-611f-4597-9482-0ca55222acbd</errorID>
      <errorWord>"</errorWord>
      <group>L1_Format</group>
      <groupName>格式问题</groupName>
      <ability>L2_HalfPunc_CN</ability>
      <abilityName>全半角问题</abilityName>
      <candidateList>
        <item>”</item>
      </candidateList>
      <explain>文本全半角错误。</explain>
      <paraID>67AB6738</paraID>
      <start>115</start>
      <end>116</end>
      <status>modified</status>
      <modifiedWord>”</modifiedWord>
      <trackRevisions>false</trackRevisions>
    </reviewItem>
    <reviewItem>
      <errorID>3fb81232-54f7-44a2-bd1d-cf91170a3694</errorID>
      <errorWord>"</errorWord>
      <group>L1_Format</group>
      <groupName>格式问题</groupName>
      <ability>L2_HalfPunc_CN</ability>
      <abilityName>全半角问题</abilityName>
      <candidateList>
        <item>“</item>
      </candidateList>
      <explain>文本全半角错误。</explain>
      <paraID>67AB6738</paraID>
      <start>117</start>
      <end>118</end>
      <status>modified</status>
      <modifiedWord>“</modifiedWord>
      <trackRevisions>false</trackRevisions>
    </reviewItem>
    <reviewItem>
      <errorID>8bf3b38f-6bbc-411c-860f-6e840544c407</errorID>
      <errorWord>"</errorWord>
      <group>L1_Format</group>
      <groupName>格式问题</groupName>
      <ability>L2_HalfPunc_CN</ability>
      <abilityName>全半角问题</abilityName>
      <candidateList>
        <item>”</item>
      </candidateList>
      <explain>文本全半角错误。</explain>
      <paraID>67AB6738</paraID>
      <start>122</start>
      <end>123</end>
      <status>modified</status>
      <modifiedWord>”</modifiedWord>
      <trackRevisions>false</trackRevisions>
    </reviewItem>
    <reviewItem>
      <errorID>7d32c4ec-36d7-4ba4-b424-2c2d436b6d6e</errorID>
      <errorWord>"</errorWord>
      <group>L1_Format</group>
      <groupName>格式问题</groupName>
      <ability>L2_HalfPunc_CN</ability>
      <abilityName>全半角问题</abilityName>
      <candidateList>
        <item>“</item>
      </candidateList>
      <explain>文本全半角错误。</explain>
      <paraID>14B8CA61</paraID>
      <start>10</start>
      <end>11</end>
      <status>modified</status>
      <modifiedWord>“</modifiedWord>
      <trackRevisions>false</trackRevisions>
    </reviewItem>
    <reviewItem>
      <errorID>e9722923-045e-4cb3-b8dc-a6853269ddac</errorID>
      <errorWord>"</errorWord>
      <group>L1_Format</group>
      <groupName>格式问题</groupName>
      <ability>L2_HalfPunc_CN</ability>
      <abilityName>全半角问题</abilityName>
      <candidateList>
        <item>”</item>
      </candidateList>
      <explain>文本全半角错误。</explain>
      <paraID>14B8CA61</paraID>
      <start>15</start>
      <end>16</end>
      <status>modified</status>
      <modifiedWord>”</modifiedWord>
      <trackRevisions>false</trackRevisions>
    </reviewItem>
    <reviewItem>
      <errorID>f43751f8-18d5-4420-9edb-035bb4379a64</errorID>
      <errorWord>"</errorWord>
      <group>L1_Format</group>
      <groupName>格式问题</groupName>
      <ability>L2_HalfPunc_CN</ability>
      <abilityName>全半角问题</abilityName>
      <candidateList>
        <item>“</item>
      </candidateList>
      <explain>文本全半角错误。</explain>
      <paraID>14B8CA61</paraID>
      <start>17</start>
      <end>18</end>
      <status>modified</status>
      <modifiedWord>“</modifiedWord>
      <trackRevisions>false</trackRevisions>
    </reviewItem>
    <reviewItem>
      <errorID>de6c780f-4670-44f0-a450-9510a50eeb66</errorID>
      <errorWord>"</errorWord>
      <group>L1_Format</group>
      <groupName>格式问题</groupName>
      <ability>L2_HalfPunc_CN</ability>
      <abilityName>全半角问题</abilityName>
      <candidateList>
        <item>”</item>
      </candidateList>
      <explain>文本全半角错误。</explain>
      <paraID>14B8CA61</paraID>
      <start>22</start>
      <end>23</end>
      <status>modified</status>
      <modifiedWord>”</modifiedWord>
      <trackRevisions>false</trackRevisions>
    </reviewItem>
    <reviewItem>
      <errorID>33202aa5-96cc-4bb9-81f8-19f5a65d8506</errorID>
      <errorWord>1980年代</errorWord>
      <group>L1_Knowledge</group>
      <groupName>知识性问题</groupName>
      <ability>L2_Time</ability>
      <abilityName>日期时间</abilityName>
      <candidateList>
        <item>20世纪80年代</item>
      </candidateList>
      <explain>年代表述建议使用世纪+年代的格式。</explain>
      <paraID>14B8CA61</paraID>
      <start>29</start>
      <end>35</end>
      <status>unmodified</status>
      <modifiedWord/>
      <trackRevisions>false</trackRevisions>
    </reviewItem>
    <reviewItem>
      <errorID>fabbfebe-0590-4306-9b10-1938ce94cdcb</errorID>
      <errorWord>1990年代</errorWord>
      <group>L1_Knowledge</group>
      <groupName>知识性问题</groupName>
      <ability>L2_Time</ability>
      <abilityName>日期时间</abilityName>
      <candidateList>
        <item>20世纪90年代</item>
      </candidateList>
      <explain>年代表述建议使用世纪+年代的格式。</explain>
      <paraID>14B8CA61</paraID>
      <start>71</start>
      <end>77</end>
      <status>unmodified</status>
      <modifiedWord/>
      <trackRevisions>false</trackRevisions>
    </reviewItem>
    <reviewItem>
      <errorID>dff78acd-47a5-4b31-86cd-7d0e8d7a72e1</errorID>
      <errorWord>"</errorWord>
      <group>L1_Format</group>
      <groupName>格式问题</groupName>
      <ability>L2_HalfPunc_CN</ability>
      <abilityName>全半角问题</abilityName>
      <candidateList>
        <item>“</item>
      </candidateList>
      <explain>文本全半角错误。</explain>
      <paraID>14B8CA61</paraID>
      <start>97</start>
      <end>98</end>
      <status>modified</status>
      <modifiedWord>“</modifiedWord>
      <trackRevisions>false</trackRevisions>
    </reviewItem>
    <reviewItem>
      <errorID>aaeb5a13-3da5-4203-a0ae-9912eb2623a1</errorID>
      <errorWord>"</errorWord>
      <group>L1_Format</group>
      <groupName>格式问题</groupName>
      <ability>L2_HalfPunc_CN</ability>
      <abilityName>全半角问题</abilityName>
      <candidateList>
        <item>”</item>
      </candidateList>
      <explain>文本全半角错误。</explain>
      <paraID>14B8CA61</paraID>
      <start>103</start>
      <end>104</end>
      <status>modified</status>
      <modifiedWord>”</modifiedWord>
      <trackRevisions>false</trackRevisions>
    </reviewItem>
    <reviewItem>
      <errorID>ac4147bb-14ac-4393-8499-a589bffd3ac1</errorID>
      <errorWord>"</errorWord>
      <group>L1_Format</group>
      <groupName>格式问题</groupName>
      <ability>L2_HalfPunc_CN</ability>
      <abilityName>全半角问题</abilityName>
      <candidateList>
        <item>“</item>
      </candidateList>
      <explain>文本全半角错误。</explain>
      <paraID>14B8CA61</paraID>
      <start>109</start>
      <end>110</end>
      <status>modified</status>
      <modifiedWord>“</modifiedWord>
      <trackRevisions>false</trackRevisions>
    </reviewItem>
    <reviewItem>
      <errorID>9f6294b3-0a6d-4adb-abec-608ed40c7eab</errorID>
      <errorWord>"</errorWord>
      <group>L1_Format</group>
      <groupName>格式问题</groupName>
      <ability>L2_HalfPunc_CN</ability>
      <abilityName>全半角问题</abilityName>
      <candidateList>
        <item>”</item>
      </candidateList>
      <explain>文本全半角错误。</explain>
      <paraID>14B8CA61</paraID>
      <start>114</start>
      <end>115</end>
      <status>modified</status>
      <modifiedWord>”</modifiedWord>
      <trackRevisions>false</trackRevisions>
    </reviewItem>
    <reviewItem>
      <errorID>e44e97e5-88e6-4cf4-9037-58d10cb8ee75</errorID>
      <errorWord>"</errorWord>
      <group>L1_Format</group>
      <groupName>格式问题</groupName>
      <ability>L2_HalfPunc_CN</ability>
      <abilityName>全半角问题</abilityName>
      <candidateList>
        <item>“</item>
      </candidateList>
      <explain>文本全半角错误。</explain>
      <paraID>14B8CA61</paraID>
      <start>120</start>
      <end>121</end>
      <status>modified</status>
      <modifiedWord>“</modifiedWord>
      <trackRevisions>false</trackRevisions>
    </reviewItem>
    <reviewItem>
      <errorID>62af2f4d-fea5-4fea-a766-c45a017e8d9d</errorID>
      <errorWord>"</errorWord>
      <group>L1_Format</group>
      <groupName>格式问题</groupName>
      <ability>L2_HalfPunc_CN</ability>
      <abilityName>全半角问题</abilityName>
      <candidateList>
        <item>”</item>
      </candidateList>
      <explain>文本全半角错误。</explain>
      <paraID>14B8CA61</paraID>
      <start>125</start>
      <end>126</end>
      <status>modified</status>
      <modifiedWord>”</modifiedWord>
      <trackRevisions>false</trackRevisions>
    </reviewItem>
    <reviewItem>
      <errorID>5804651a-2bd1-45e3-8efe-be70fe185d1f</errorID>
      <errorWord>"</errorWord>
      <group>L1_Format</group>
      <groupName>格式问题</groupName>
      <ability>L2_HalfPunc_CN</ability>
      <abilityName>全半角问题</abilityName>
      <candidateList>
        <item>“</item>
      </candidateList>
      <explain>文本全半角错误。</explain>
      <paraID>14B8CA61</paraID>
      <start>209</start>
      <end>210</end>
      <status>modified</status>
      <modifiedWord>“</modifiedWord>
      <trackRevisions>false</trackRevisions>
    </reviewItem>
    <reviewItem>
      <errorID>cebf1627-d12a-49ff-b03e-f18f6801a886</errorID>
      <errorWord>"</errorWord>
      <group>L1_Format</group>
      <groupName>格式问题</groupName>
      <ability>L2_HalfPunc_CN</ability>
      <abilityName>全半角问题</abilityName>
      <candidateList>
        <item>”</item>
      </candidateList>
      <explain>文本全半角错误。</explain>
      <paraID>14B8CA61</paraID>
      <start>214</start>
      <end>215</end>
      <status>modified</status>
      <modifiedWord>”</modifiedWord>
      <trackRevisions>false</trackRevisions>
    </reviewItem>
    <reviewItem>
      <errorID>0f200f5c-6291-4a00-a2d9-e64263c5194e</errorID>
      <errorWord>"</errorWord>
      <group>L1_Format</group>
      <groupName>格式问题</groupName>
      <ability>L2_HalfPunc_CN</ability>
      <abilityName>全半角问题</abilityName>
      <candidateList>
        <item>“</item>
      </candidateList>
      <explain>文本全半角错误。</explain>
      <paraID>50B86999</paraID>
      <start>129</start>
      <end>130</end>
      <status>modified</status>
      <modifiedWord>“</modifiedWord>
      <trackRevisions>false</trackRevisions>
    </reviewItem>
    <reviewItem>
      <errorID>d42db7ec-7223-444d-95a8-1f1da9088607</errorID>
      <errorWord>"</errorWord>
      <group>L1_Format</group>
      <groupName>格式问题</groupName>
      <ability>L2_HalfPunc_CN</ability>
      <abilityName>全半角问题</abilityName>
      <candidateList>
        <item>”</item>
      </candidateList>
      <explain>文本全半角错误。</explain>
      <paraID>50B86999</paraID>
      <start>139</start>
      <end>140</end>
      <status>modified</status>
      <modifiedWord>”</modifiedWord>
      <trackRevisions>false</trackRevisions>
    </reviewItem>
    <reviewItem>
      <errorID>3ec92c0c-786d-4b07-9881-ccf852a79022</errorID>
      <errorWord>"</errorWord>
      <group>L1_Format</group>
      <groupName>格式问题</groupName>
      <ability>L2_HalfPunc_CN</ability>
      <abilityName>全半角问题</abilityName>
      <candidateList>
        <item>“</item>
      </candidateList>
      <explain>文本全半角错误。</explain>
      <paraID>50B86999</paraID>
      <start>225</start>
      <end>226</end>
      <status>modified</status>
      <modifiedWord>“</modifiedWord>
      <trackRevisions>false</trackRevisions>
    </reviewItem>
    <reviewItem>
      <errorID>1d0f7d85-5dee-472b-995f-13035b044d95</errorID>
      <errorWord>"</errorWord>
      <group>L1_Format</group>
      <groupName>格式问题</groupName>
      <ability>L2_HalfPunc_CN</ability>
      <abilityName>全半角问题</abilityName>
      <candidateList>
        <item>”</item>
      </candidateList>
      <explain>文本全半角错误。</explain>
      <paraID>50B86999</paraID>
      <start>228</start>
      <end>229</end>
      <status>modified</status>
      <modifiedWord>”</modifiedWord>
      <trackRevisions>false</trackRevisions>
    </reviewItem>
    <reviewItem>
      <errorID>dfd29e6c-4dfb-48b8-8a06-263e16d889d5</errorID>
      <errorWord>"</errorWord>
      <group>L1_Format</group>
      <groupName>格式问题</groupName>
      <ability>L2_HalfPunc_CN</ability>
      <abilityName>全半角问题</abilityName>
      <candidateList>
        <item>“</item>
      </candidateList>
      <explain>文本全半角错误。</explain>
      <paraID>50B86999</paraID>
      <start>253</start>
      <end>254</end>
      <status>modified</status>
      <modifiedWord>“</modifiedWord>
      <trackRevisions>false</trackRevisions>
    </reviewItem>
    <reviewItem>
      <errorID>cff4e832-1241-4af9-9fc0-f965b7aa7c7c</errorID>
      <errorWord>"</errorWord>
      <group>L1_Format</group>
      <groupName>格式问题</groupName>
      <ability>L2_HalfPunc_CN</ability>
      <abilityName>全半角问题</abilityName>
      <candidateList>
        <item>”</item>
      </candidateList>
      <explain>文本全半角错误。</explain>
      <paraID>50B86999</paraID>
      <start>256</start>
      <end>257</end>
      <status>modified</status>
      <modifiedWord>”</modifiedWord>
      <trackRevisions>false</trackRevisions>
    </reviewItem>
    <reviewItem>
      <errorID>d071f62d-2a6f-473f-b858-cdfee9f529a6</errorID>
      <errorWord>"</errorWord>
      <group>L1_Format</group>
      <groupName>格式问题</groupName>
      <ability>L2_HalfPunc_CN</ability>
      <abilityName>全半角问题</abilityName>
      <candidateList>
        <item>“</item>
      </candidateList>
      <explain>文本全半角错误。</explain>
      <paraID>6944B407</paraID>
      <start>4</start>
      <end>5</end>
      <status>modified</status>
      <modifiedWord>“</modifiedWord>
      <trackRevisions>false</trackRevisions>
    </reviewItem>
    <reviewItem>
      <errorID>0f1d6ab3-c814-43b4-9dda-4f4c0822e444</errorID>
      <errorWord>"</errorWord>
      <group>L1_Format</group>
      <groupName>格式问题</groupName>
      <ability>L2_HalfPunc_CN</ability>
      <abilityName>全半角问题</abilityName>
      <candidateList>
        <item>”</item>
      </candidateList>
      <explain>文本全半角错误。</explain>
      <paraID>6944B407</paraID>
      <start>12</start>
      <end>13</end>
      <status>modified</status>
      <modifiedWord>”</modifiedWord>
      <trackRevisions>false</trackRevisions>
    </reviewItem>
    <reviewItem>
      <errorID>21e4a8b5-9e02-4010-b479-567d2567f26d</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6944B407</paraID>
      <start>16</start>
      <end>22</end>
      <status>unmodified</status>
      <modifiedWord/>
      <trackRevisions>false</trackRevisions>
    </reviewItem>
    <reviewItem>
      <errorID>d84d689d-5451-4529-892e-f8161453e4d2</errorID>
      <errorWord>"</errorWord>
      <group>L1_Format</group>
      <groupName>格式问题</groupName>
      <ability>L2_HalfPunc_CN</ability>
      <abilityName>全半角问题</abilityName>
      <candidateList>
        <item>“</item>
      </candidateList>
      <explain>文本全半角错误。</explain>
      <paraID>6944B407</paraID>
      <start>85</start>
      <end>86</end>
      <status>modified</status>
      <modifiedWord>“</modifiedWord>
      <trackRevisions>false</trackRevisions>
    </reviewItem>
    <reviewItem>
      <errorID>1e8bf1c5-e785-47a7-b779-d09c8bc00d45</errorID>
      <errorWord>"</errorWord>
      <group>L1_Format</group>
      <groupName>格式问题</groupName>
      <ability>L2_HalfPunc_CN</ability>
      <abilityName>全半角问题</abilityName>
      <candidateList>
        <item>”</item>
      </candidateList>
      <explain>文本全半角错误。</explain>
      <paraID>6944B407</paraID>
      <start>88</start>
      <end>89</end>
      <status>modified</status>
      <modifiedWord>”</modifiedWord>
      <trackRevisions>false</trackRevisions>
    </reviewItem>
    <reviewItem>
      <errorID>be573cef-fee1-4ab6-b9d4-309807a68169</errorID>
      <errorWord>"</errorWord>
      <group>L1_Format</group>
      <groupName>格式问题</groupName>
      <ability>L2_HalfPunc_CN</ability>
      <abilityName>全半角问题</abilityName>
      <candidateList>
        <item>“</item>
      </candidateList>
      <explain>文本全半角错误。</explain>
      <paraID>6944B407</paraID>
      <start>113</start>
      <end>114</end>
      <status>modified</status>
      <modifiedWord>“</modifiedWord>
      <trackRevisions>false</trackRevisions>
    </reviewItem>
    <reviewItem>
      <errorID>46accce9-747b-4504-a403-194ad4c42cbc</errorID>
      <errorWord>"</errorWord>
      <group>L1_Format</group>
      <groupName>格式问题</groupName>
      <ability>L2_HalfPunc_CN</ability>
      <abilityName>全半角问题</abilityName>
      <candidateList>
        <item>”</item>
      </candidateList>
      <explain>文本全半角错误。</explain>
      <paraID>6944B407</paraID>
      <start>118</start>
      <end>119</end>
      <status>modified</status>
      <modifiedWord>”</modifiedWord>
      <trackRevisions>false</trackRevisions>
    </reviewItem>
    <reviewItem>
      <errorID>6785d98b-f698-4d1e-b7d1-612a0f362ec2</errorID>
      <errorWord>2010年代</errorWord>
      <group>L1_Knowledge</group>
      <groupName>知识性问题</groupName>
      <ability>L2_Time</ability>
      <abilityName>日期时间</abilityName>
      <candidateList>
        <item>21世纪10年代</item>
      </candidateList>
      <explain>年代表述建议使用世纪+年代的格式。</explain>
      <paraID>6245E2FC</paraID>
      <start>22</start>
      <end>28</end>
      <status>unmodified</status>
      <modifiedWord/>
      <trackRevisions>false</trackRevisions>
    </reviewItem>
    <reviewItem>
      <errorID>bf5640fc-9927-4cb8-b484-390a590d00ab</errorID>
      <errorWord>中华帝国</errorWord>
      <group>L1_Sensitive</group>
      <groupName>敏感问题</groupName>
      <ability>L2_Sensitive</ability>
      <abilityName>敏感内容</abilityName>
      <candidateList/>
      <explain>【敏感内容】句中涉及敏感性内容的违规表述，请注意甄别。</explain>
      <paraID>6245E2FC</paraID>
      <start>39</start>
      <end>43</end>
      <status>unmodified</status>
      <modifiedWord/>
      <trackRevisions>false</trackRevisions>
    </reviewItem>
    <reviewItem>
      <errorID>9b63786d-efbb-4d21-8380-ff4f604d7239</errorID>
      <errorWord>"</errorWord>
      <group>L1_Format</group>
      <groupName>格式问题</groupName>
      <ability>L2_HalfPunc_CN</ability>
      <abilityName>全半角问题</abilityName>
      <candidateList>
        <item>“</item>
      </candidateList>
      <explain>文本全半角错误。</explain>
      <paraID>6245E2FC</paraID>
      <start>118</start>
      <end>119</end>
      <status>modified</status>
      <modifiedWord>“</modifiedWord>
      <trackRevisions>false</trackRevisions>
    </reviewItem>
    <reviewItem>
      <errorID>84a01b22-9c37-401c-95fc-1974733e8361</errorID>
      <errorWord>"</errorWord>
      <group>L1_Format</group>
      <groupName>格式问题</groupName>
      <ability>L2_HalfPunc_CN</ability>
      <abilityName>全半角问题</abilityName>
      <candidateList>
        <item>”</item>
      </candidateList>
      <explain>文本全半角错误。</explain>
      <paraID>6245E2FC</paraID>
      <start>124</start>
      <end>125</end>
      <status>modified</status>
      <modifiedWord>”</modifiedWord>
      <trackRevisions>false</trackRevisions>
    </reviewItem>
    <reviewItem>
      <errorID>2b315ebc-4f2e-475f-b7e8-9482e417aedf</errorID>
      <errorWord>"</errorWord>
      <group>L1_Format</group>
      <groupName>格式问题</groupName>
      <ability>L2_HalfPunc_CN</ability>
      <abilityName>全半角问题</abilityName>
      <candidateList>
        <item>“</item>
      </candidateList>
      <explain>文本全半角错误。</explain>
      <paraID>6245E2FC</paraID>
      <start>131</start>
      <end>132</end>
      <status>modified</status>
      <modifiedWord>“</modifiedWord>
      <trackRevisions>false</trackRevisions>
    </reviewItem>
    <reviewItem>
      <errorID>008dc9b9-27e4-4b7e-94aa-0f611a9cc0a5</errorID>
      <errorWord>"</errorWord>
      <group>L1_Format</group>
      <groupName>格式问题</groupName>
      <ability>L2_HalfPunc_CN</ability>
      <abilityName>全半角问题</abilityName>
      <candidateList>
        <item>”</item>
      </candidateList>
      <explain>文本全半角错误。</explain>
      <paraID>6245E2FC</paraID>
      <start>136</start>
      <end>137</end>
      <status>modified</status>
      <modifiedWord>”</modifiedWord>
      <trackRevisions>false</trackRevisions>
    </reviewItem>
    <reviewItem>
      <errorID>de96691d-b381-4f52-83b5-c0574dc56e1e</errorID>
      <errorWord>"</errorWord>
      <group>L1_Format</group>
      <groupName>格式问题</groupName>
      <ability>L2_HalfPunc_CN</ability>
      <abilityName>全半角问题</abilityName>
      <candidateList>
        <item>“</item>
      </candidateList>
      <explain>文本全半角错误。</explain>
      <paraID>2C0D830A</paraID>
      <start>22</start>
      <end>23</end>
      <status>modified</status>
      <modifiedWord>“</modifiedWord>
      <trackRevisions>false</trackRevisions>
    </reviewItem>
    <reviewItem>
      <errorID>f940b1c7-9069-4414-bed7-a0aaed83d176</errorID>
      <errorWord>"</errorWord>
      <group>L1_Format</group>
      <groupName>格式问题</groupName>
      <ability>L2_HalfPunc_CN</ability>
      <abilityName>全半角问题</abilityName>
      <candidateList>
        <item>”</item>
      </candidateList>
      <explain>文本全半角错误。</explain>
      <paraID>2C0D830A</paraID>
      <start>28</start>
      <end>29</end>
      <status>modified</status>
      <modifiedWord>”</modifiedWord>
      <trackRevisions>false</trackRevisions>
    </reviewItem>
    <reviewItem>
      <errorID>6d32252e-d6b9-4726-b977-0e48cdb0375f</errorID>
      <errorWord>"</errorWord>
      <group>L1_Format</group>
      <groupName>格式问题</groupName>
      <ability>L2_HalfPunc_CN</ability>
      <abilityName>全半角问题</abilityName>
      <candidateList>
        <item>“</item>
      </candidateList>
      <explain>文本全半角错误。</explain>
      <paraID>2C0D830A</paraID>
      <start>204</start>
      <end>205</end>
      <status>modified</status>
      <modifiedWord>“</modifiedWord>
      <trackRevisions>false</trackRevisions>
    </reviewItem>
    <reviewItem>
      <errorID>726af76c-796e-4a9b-8490-f73aa88c2bf4</errorID>
      <errorWord>"</errorWord>
      <group>L1_Format</group>
      <groupName>格式问题</groupName>
      <ability>L2_HalfPunc_CN</ability>
      <abilityName>全半角问题</abilityName>
      <candidateList>
        <item>”</item>
      </candidateList>
      <explain>文本全半角错误。</explain>
      <paraID>2C0D830A</paraID>
      <start>208</start>
      <end>209</end>
      <status>modified</status>
      <modifiedWord>”</modifiedWord>
      <trackRevisions>false</trackRevisions>
    </reviewItem>
    <reviewItem>
      <errorID>cb9334c9-402e-46dd-b4ac-36964c822de3</errorID>
      <errorWord>2010年代</errorWord>
      <group>L1_Knowledge</group>
      <groupName>知识性问题</groupName>
      <ability>L2_Time</ability>
      <abilityName>日期时间</abilityName>
      <candidateList>
        <item>21世纪10年代</item>
      </candidateList>
      <explain>年代表述建议使用世纪+年代的格式。</explain>
      <paraID>2D1C19C7</paraID>
      <start>37</start>
      <end>43</end>
      <status>unmodified</status>
      <modifiedWord/>
      <trackRevisions>false</trackRevisions>
    </reviewItem>
    <reviewItem>
      <errorID>3209225a-3da8-4fd8-8175-10ee0eb773c9</errorID>
      <errorWord>"</errorWord>
      <group>L1_Format</group>
      <groupName>格式问题</groupName>
      <ability>L2_HalfPunc_CN</ability>
      <abilityName>全半角问题</abilityName>
      <candidateList>
        <item>“</item>
      </candidateList>
      <explain>文本全半角错误。</explain>
      <paraID>2D1C19C7</paraID>
      <start>126</start>
      <end>127</end>
      <status>modified</status>
      <modifiedWord>“</modifiedWord>
      <trackRevisions>false</trackRevisions>
    </reviewItem>
    <reviewItem>
      <errorID>c1b45cae-7ebc-4b25-947d-c071fe74de6e</errorID>
      <errorWord>"</errorWord>
      <group>L1_Format</group>
      <groupName>格式问题</groupName>
      <ability>L2_HalfPunc_CN</ability>
      <abilityName>全半角问题</abilityName>
      <candidateList>
        <item>”</item>
      </candidateList>
      <explain>文本全半角错误。</explain>
      <paraID>2D1C19C7</paraID>
      <start>136</start>
      <end>137</end>
      <status>modified</status>
      <modifiedWord>”</modifiedWord>
      <trackRevisions>false</trackRevisions>
    </reviewItem>
    <reviewItem>
      <errorID>40c1d977-2a29-40ed-9199-0bf0e394bb80</errorID>
      <errorWord>"</errorWord>
      <group>L1_Format</group>
      <groupName>格式问题</groupName>
      <ability>L2_HalfPunc_CN</ability>
      <abilityName>全半角问题</abilityName>
      <candidateList>
        <item>“</item>
      </candidateList>
      <explain>文本全半角错误。</explain>
      <paraID>521E0AEB</paraID>
      <start>79</start>
      <end>80</end>
      <status>modified</status>
      <modifiedWord>“</modifiedWord>
      <trackRevisions>false</trackRevisions>
    </reviewItem>
    <reviewItem>
      <errorID>518e46a4-5543-4e38-b063-a196024e77ff</errorID>
      <errorWord>"</errorWord>
      <group>L1_Format</group>
      <groupName>格式问题</groupName>
      <ability>L2_HalfPunc_CN</ability>
      <abilityName>全半角问题</abilityName>
      <candidateList>
        <item>”</item>
      </candidateList>
      <explain>文本全半角错误。</explain>
      <paraID>521E0AEB</paraID>
      <start>87</start>
      <end>88</end>
      <status>modified</status>
      <modifiedWord>”</modifiedWord>
      <trackRevisions>false</trackRevisions>
    </reviewItem>
    <reviewItem>
      <errorID>ce3d7e70-ea59-430b-b8c2-8a54738283ef</errorID>
      <errorWord>,</errorWord>
      <group>L1_Format</group>
      <groupName>格式问题</groupName>
      <ability>L2_HalfPunc_CN</ability>
      <abilityName>全半角问题</abilityName>
      <candidateList>
        <item>，</item>
      </candidateList>
      <explain>文本全半角错误。</explain>
      <paraID> 467F0F9</paraID>
      <start>28</start>
      <end>29</end>
      <status>modified</status>
      <modifiedWord>，</modifiedWord>
      <trackRevisions>false</trackRevisions>
    </reviewItem>
    <reviewItem>
      <errorID>cf92d14b-0735-4869-8170-312c386ef256</errorID>
      <errorWord>,</errorWord>
      <group>L1_Format</group>
      <groupName>格式问题</groupName>
      <ability>L2_HalfPunc_CN</ability>
      <abilityName>全半角问题</abilityName>
      <candidateList>
        <item>，</item>
      </candidateList>
      <explain>文本全半角错误。</explain>
      <paraID> 467F0F9</paraID>
      <start>36</start>
      <end>37</end>
      <status>modified</status>
      <modifiedWord>，</modifiedWord>
      <trackRevisions>false</trackRevisions>
    </reviewItem>
    <reviewItem>
      <errorID>d29d1170-e621-419e-8e72-69076ba5dcc8</errorID>
      <errorWord>,</errorWord>
      <group>L1_Format</group>
      <groupName>格式问题</groupName>
      <ability>L2_HalfPunc_CN</ability>
      <abilityName>全半角问题</abilityName>
      <candidateList>
        <item>，</item>
      </candidateList>
      <explain>文本全半角错误。</explain>
      <paraID> 467F0F9</paraID>
      <start>45</start>
      <end>46</end>
      <status>modified</status>
      <modifiedWord>，</modifiedWord>
      <trackRevisions>false</trackRevisions>
    </reviewItem>
    <reviewItem>
      <errorID>4f15bded-bcb5-4d74-b07c-06e685800dfb</errorID>
      <errorWord>,</errorWord>
      <group>L1_Format</group>
      <groupName>格式问题</groupName>
      <ability>L2_HalfPunc_CN</ability>
      <abilityName>全半角问题</abilityName>
      <candidateList>
        <item>，</item>
      </candidateList>
      <explain>文本全半角错误。</explain>
      <paraID> C7EDF64</paraID>
      <start>29</start>
      <end>30</end>
      <status>modified</status>
      <modifiedWord>，</modifiedWord>
      <trackRevisions>false</trackRevisions>
    </reviewItem>
    <reviewItem>
      <errorID>304fe640-1e2e-465a-ac52-0a08300baea4</errorID>
      <errorWord>(</errorWord>
      <group>L1_Format</group>
      <groupName>格式问题</groupName>
      <ability>L2_HalfPunc_CN</ability>
      <abilityName>全半角问题</abilityName>
      <candidateList>
        <item>（</item>
      </candidateList>
      <explain>文本全半角错误。</explain>
      <paraID>32DDB9CA</paraID>
      <start>12</start>
      <end>13</end>
      <status>modified</status>
      <modifiedWord>（</modifiedWord>
      <trackRevisions>false</trackRevisions>
    </reviewItem>
    <reviewItem>
      <errorID>d1b0abd4-0b89-47ff-a6b5-c286e00440de</errorID>
      <errorWord>)</errorWord>
      <group>L1_Format</group>
      <groupName>格式问题</groupName>
      <ability>L2_HalfPunc_CN</ability>
      <abilityName>全半角问题</abilityName>
      <candidateList>
        <item>）</item>
      </candidateList>
      <explain>文本全半角错误。</explain>
      <paraID>32DDB9CA</paraID>
      <start>19</start>
      <end>20</end>
      <status>modified</status>
      <modifiedWord>）</modifiedWord>
      <trackRevisions>false</trackRevisions>
    </reviewItem>
    <reviewItem>
      <errorID>7afc6b23-b15f-4489-b8b6-3cba63226b7d</errorID>
      <errorWord>-</errorWord>
      <group>L1_Format</group>
      <groupName>格式问题</groupName>
      <ability>L2_HalfPunc_CN</ability>
      <abilityName>全半角问题</abilityName>
      <candidateList>
        <item>－</item>
      </candidateList>
      <explain>文本全半角错误。</explain>
      <paraID>72B05FC6</paraID>
      <start>114</start>
      <end>115</end>
      <status>modified</status>
      <modifiedWord>－</modifiedWord>
      <trackRevisions>false</trackRevisions>
    </reviewItem>
    <reviewItem>
      <errorID>3a1d3203-d97a-4355-b91d-c0f9815b47b7</errorID>
      <errorWord>"</errorWord>
      <group>L1_Format</group>
      <groupName>格式问题</groupName>
      <ability>L2_HalfPunc_CN</ability>
      <abilityName>全半角问题</abilityName>
      <candidateList>
        <item>“</item>
      </candidateList>
      <explain>文本全半角错误。</explain>
      <paraID>72B05FC6</paraID>
      <start>179</start>
      <end>180</end>
      <status>modified</status>
      <modifiedWord>“</modifiedWord>
      <trackRevisions>false</trackRevisions>
    </reviewItem>
    <reviewItem>
      <errorID>0768e330-87e4-42af-9edb-38f824ae47f8</errorID>
      <errorWord>"</errorWord>
      <group>L1_Format</group>
      <groupName>格式问题</groupName>
      <ability>L2_HalfPunc_CN</ability>
      <abilityName>全半角问题</abilityName>
      <candidateList>
        <item>”</item>
      </candidateList>
      <explain>文本全半角错误。</explain>
      <paraID>72B05FC6</paraID>
      <start>184</start>
      <end>185</end>
      <status>modified</status>
      <modifiedWord>”</modifiedWord>
      <trackRevisions>false</trackRevisions>
    </reviewItem>
    <reviewItem>
      <errorID>0cfd99e2-9606-42d3-80cc-c8ff832a9529</errorID>
      <errorWord>"</errorWord>
      <group>L1_Format</group>
      <groupName>格式问题</groupName>
      <ability>L2_HalfPunc_CN</ability>
      <abilityName>全半角问题</abilityName>
      <candidateList>
        <item>“</item>
      </candidateList>
      <explain>文本全半角错误。</explain>
      <paraID> 948A360</paraID>
      <start>122</start>
      <end>123</end>
      <status>modified</status>
      <modifiedWord>“</modifiedWord>
      <trackRevisions>false</trackRevisions>
    </reviewItem>
    <reviewItem>
      <errorID>b5b9bf74-a7bf-42e3-baa7-a2bd30d2fd53</errorID>
      <errorWord>"</errorWord>
      <group>L1_Format</group>
      <groupName>格式问题</groupName>
      <ability>L2_HalfPunc_CN</ability>
      <abilityName>全半角问题</abilityName>
      <candidateList>
        <item>”</item>
      </candidateList>
      <explain>文本全半角错误。</explain>
      <paraID> 948A360</paraID>
      <start>127</start>
      <end>128</end>
      <status>modified</status>
      <modifiedWord>”</modifiedWord>
      <trackRevisions>false</trackRevisions>
    </reviewItem>
    <reviewItem>
      <errorID>47ddc855-8649-4e26-ad0a-5fb3b4fe26ea</errorID>
      <errorWord>"</errorWord>
      <group>L1_Format</group>
      <groupName>格式问题</groupName>
      <ability>L2_HalfPunc_CN</ability>
      <abilityName>全半角问题</abilityName>
      <candidateList>
        <item>“</item>
      </candidateList>
      <explain>文本全半角错误。</explain>
      <paraID>6DEAC5F2</paraID>
      <start>80</start>
      <end>81</end>
      <status>modified</status>
      <modifiedWord>“</modifiedWord>
      <trackRevisions>false</trackRevisions>
    </reviewItem>
    <reviewItem>
      <errorID>a934c1c0-3389-495e-bb2c-dfc9ea751c14</errorID>
      <errorWord>"</errorWord>
      <group>L1_Format</group>
      <groupName>格式问题</groupName>
      <ability>L2_HalfPunc_CN</ability>
      <abilityName>全半角问题</abilityName>
      <candidateList>
        <item>”</item>
      </candidateList>
      <explain>文本全半角错误。</explain>
      <paraID>6DEAC5F2</paraID>
      <start>85</start>
      <end>86</end>
      <status>modified</status>
      <modifiedWord>”</modifiedWord>
      <trackRevisions>false</trackRevisions>
    </reviewItem>
    <reviewItem>
      <errorID>723f1ca4-13e8-42ae-92d4-d58b171960a9</errorID>
      <errorWord>"</errorWord>
      <group>L1_Format</group>
      <groupName>格式问题</groupName>
      <ability>L2_HalfPunc_CN</ability>
      <abilityName>全半角问题</abilityName>
      <candidateList>
        <item>“</item>
      </candidateList>
      <explain>文本全半角错误。</explain>
      <paraID>6DEAC5F2</paraID>
      <start>104</start>
      <end>105</end>
      <status>modified</status>
      <modifiedWord>“</modifiedWord>
      <trackRevisions>false</trackRevisions>
    </reviewItem>
    <reviewItem>
      <errorID>c0c2c367-ff15-482b-9dbd-c30c686c96e7</errorID>
      <errorWord>"</errorWord>
      <group>L1_Format</group>
      <groupName>格式问题</groupName>
      <ability>L2_HalfPunc_CN</ability>
      <abilityName>全半角问题</abilityName>
      <candidateList>
        <item>”</item>
      </candidateList>
      <explain>文本全半角错误。</explain>
      <paraID>6DEAC5F2</paraID>
      <start>107</start>
      <end>108</end>
      <status>modified</status>
      <modifiedWord>”</modifiedWord>
      <trackRevisions>false</trackRevisions>
    </reviewItem>
    <reviewItem>
      <errorID>8238b8e6-fb3b-4ff4-b2cb-8947ade6b99c</errorID>
      <errorWord>"</errorWord>
      <group>L1_Format</group>
      <groupName>格式问题</groupName>
      <ability>L2_HalfPunc_CN</ability>
      <abilityName>全半角问题</abilityName>
      <candidateList>
        <item>“</item>
      </candidateList>
      <explain>文本全半角错误。</explain>
      <paraID>6DEAC5F2</paraID>
      <start>109</start>
      <end>110</end>
      <status>modified</status>
      <modifiedWord>“</modifiedWord>
      <trackRevisions>false</trackRevisions>
    </reviewItem>
    <reviewItem>
      <errorID>a7115abf-b92d-4408-a95a-a7067b5f0495</errorID>
      <errorWord>"</errorWord>
      <group>L1_Format</group>
      <groupName>格式问题</groupName>
      <ability>L2_HalfPunc_CN</ability>
      <abilityName>全半角问题</abilityName>
      <candidateList>
        <item>”</item>
      </candidateList>
      <explain>文本全半角错误。</explain>
      <paraID>6DEAC5F2</paraID>
      <start>113</start>
      <end>114</end>
      <status>modified</status>
      <modifiedWord>”</modifiedWord>
      <trackRevisions>false</trackRevisions>
    </reviewItem>
    <reviewItem>
      <errorID>05d7b95a-b75a-48e5-b297-c7b5b84307d6</errorID>
      <errorWord>"</errorWord>
      <group>L1_Format</group>
      <groupName>格式问题</groupName>
      <ability>L2_HalfPunc_CN</ability>
      <abilityName>全半角问题</abilityName>
      <candidateList>
        <item>“</item>
      </candidateList>
      <explain>文本全半角错误。</explain>
      <paraID>6DEAC5F2</paraID>
      <start>139</start>
      <end>140</end>
      <status>modified</status>
      <modifiedWord>“</modifiedWord>
      <trackRevisions>false</trackRevisions>
    </reviewItem>
    <reviewItem>
      <errorID>f8a8442f-8460-4e7e-9d51-206efc3a3f68</errorID>
      <errorWord>"</errorWord>
      <group>L1_Format</group>
      <groupName>格式问题</groupName>
      <ability>L2_HalfPunc_CN</ability>
      <abilityName>全半角问题</abilityName>
      <candidateList>
        <item>”</item>
      </candidateList>
      <explain>文本全半角错误。</explain>
      <paraID>6DEAC5F2</paraID>
      <start>144</start>
      <end>145</end>
      <status>modified</status>
      <modifiedWord>”</modifiedWord>
      <trackRevisions>false</trackRevisions>
    </reviewItem>
    <reviewItem>
      <errorID>93473e6f-cece-4d56-ad87-23d5c626c504</errorID>
      <errorWord>"</errorWord>
      <group>L1_Format</group>
      <groupName>格式问题</groupName>
      <ability>L2_HalfPunc_CN</ability>
      <abilityName>全半角问题</abilityName>
      <candidateList>
        <item>“</item>
      </candidateList>
      <explain>文本全半角错误。</explain>
      <paraID>6DEAC5F2</paraID>
      <start>189</start>
      <end>190</end>
      <status>modified</status>
      <modifiedWord>“</modifiedWord>
      <trackRevisions>false</trackRevisions>
    </reviewItem>
    <reviewItem>
      <errorID>bc66fd80-ddd3-43ee-a74b-4d8c8cbe6f71</errorID>
      <errorWord>"</errorWord>
      <group>L1_Format</group>
      <groupName>格式问题</groupName>
      <ability>L2_HalfPunc_CN</ability>
      <abilityName>全半角问题</abilityName>
      <candidateList>
        <item>”</item>
      </candidateList>
      <explain>文本全半角错误。</explain>
      <paraID>6DEAC5F2</paraID>
      <start>194</start>
      <end>195</end>
      <status>modified</status>
      <modifiedWord>”</modifiedWord>
      <trackRevisions>false</trackRevisions>
    </reviewItem>
    <reviewItem>
      <errorID>fa5c3606-8b21-4d63-b143-01985742ef76</errorID>
      <errorWord>"</errorWord>
      <group>L1_Format</group>
      <groupName>格式问题</groupName>
      <ability>L2_HalfPunc_CN</ability>
      <abilityName>全半角问题</abilityName>
      <candidateList>
        <item>“</item>
      </candidateList>
      <explain>文本全半角错误。</explain>
      <paraID>7471A039</paraID>
      <start>42</start>
      <end>43</end>
      <status>modified</status>
      <modifiedWord>“</modifiedWord>
      <trackRevisions>false</trackRevisions>
    </reviewItem>
    <reviewItem>
      <errorID>6e2a2b11-6904-4e9f-bdd9-044a3b44cf43</errorID>
      <errorWord>"</errorWord>
      <group>L1_Format</group>
      <groupName>格式问题</groupName>
      <ability>L2_HalfPunc_CN</ability>
      <abilityName>全半角问题</abilityName>
      <candidateList>
        <item>”</item>
      </candidateList>
      <explain>文本全半角错误。</explain>
      <paraID>7471A039</paraID>
      <start>54</start>
      <end>55</end>
      <status>modified</status>
      <modifiedWord>”</modifiedWord>
      <trackRevisions>false</trackRevisions>
    </reviewItem>
    <reviewItem>
      <errorID>82fc5af8-8dd7-42da-835b-cd362383d533</errorID>
      <errorWord>加</errorWord>
      <group>L1_Word</group>
      <groupName>字词问题</groupName>
      <ability>L2_Typo</ability>
      <abilityName>字词错误</abilityName>
      <candidateList>
        <item>加哥</item>
      </candidateList>
      <explain/>
      <paraID>797134F3</paraID>
      <start>37</start>
      <end>38</end>
      <status>unmodified</status>
      <modifiedWord/>
      <trackRevisions>false</trackRevisions>
    </reviewItem>
    <reviewItem>
      <errorID>7a57ae3f-cde8-4aaa-990d-ff3f9e7c778a</errorID>
      <errorWord>1980年代</errorWord>
      <group>L1_Knowledge</group>
      <groupName>知识性问题</groupName>
      <ability>L2_Time</ability>
      <abilityName>日期时间</abilityName>
      <candidateList>
        <item>20世纪80年代</item>
      </candidateList>
      <explain>年代表述建议使用世纪+年代的格式。</explain>
      <paraID>797134F3</paraID>
      <start>106</start>
      <end>112</end>
      <status>unmodified</status>
      <modifiedWord/>
      <trackRevisions>false</trackRevisions>
    </reviewItem>
    <reviewItem>
      <errorID>8fbe4bf9-dbeb-4d8e-8605-360268f2a6fb</errorID>
      <errorWord>"</errorWord>
      <group>L1_Format</group>
      <groupName>格式问题</groupName>
      <ability>L2_HalfPunc_CN</ability>
      <abilityName>全半角问题</abilityName>
      <candidateList>
        <item>“</item>
      </candidateList>
      <explain>文本全半角错误。</explain>
      <paraID>7E207CB7</paraID>
      <start>4</start>
      <end>5</end>
      <status>modified</status>
      <modifiedWord>“</modifiedWord>
      <trackRevisions>false</trackRevisions>
    </reviewItem>
    <reviewItem>
      <errorID>af15ddfd-ffbe-4d67-8c9b-0089bdb43580</errorID>
      <errorWord>"</errorWord>
      <group>L1_Format</group>
      <groupName>格式问题</groupName>
      <ability>L2_HalfPunc_CN</ability>
      <abilityName>全半角问题</abilityName>
      <candidateList>
        <item>”</item>
      </candidateList>
      <explain>文本全半角错误。</explain>
      <paraID>7E207CB7</paraID>
      <start>9</start>
      <end>10</end>
      <status>modified</status>
      <modifiedWord>”</modifiedWord>
      <trackRevisions>false</trackRevisions>
    </reviewItem>
    <reviewItem>
      <errorID>7a1bf912-74bd-4bf4-8fa9-b4e3c46194f6</errorID>
      <errorWord>"</errorWord>
      <group>L1_Format</group>
      <groupName>格式问题</groupName>
      <ability>L2_HalfPunc_CN</ability>
      <abilityName>全半角问题</abilityName>
      <candidateList>
        <item>“</item>
      </candidateList>
      <explain>文本全半角错误。</explain>
      <paraID>7E207CB7</paraID>
      <start>79</start>
      <end>80</end>
      <status>modified</status>
      <modifiedWord>“</modifiedWord>
      <trackRevisions>false</trackRevisions>
    </reviewItem>
    <reviewItem>
      <errorID>0e722af8-7ec9-41dc-8ad3-5d6bdead1e5e</errorID>
      <errorWord>"</errorWord>
      <group>L1_Format</group>
      <groupName>格式问题</groupName>
      <ability>L2_HalfPunc_CN</ability>
      <abilityName>全半角问题</abilityName>
      <candidateList>
        <item>”</item>
      </candidateList>
      <explain>文本全半角错误。</explain>
      <paraID>7E207CB7</paraID>
      <start>83</start>
      <end>84</end>
      <status>modified</status>
      <modifiedWord>”</modifiedWord>
      <trackRevisions>false</trackRevisions>
    </reviewItem>
    <reviewItem>
      <errorID>349c7b70-9431-4eda-9c51-17acf0c73a94</errorID>
      <errorWord>,</errorWord>
      <group>L1_Format</group>
      <groupName>格式问题</groupName>
      <ability>L2_HalfPunc_CN</ability>
      <abilityName>全半角问题</abilityName>
      <candidateList>
        <item>，</item>
      </candidateList>
      <explain>文本全半角错误。</explain>
      <paraID>576800FE</paraID>
      <start>23</start>
      <end>24</end>
      <status>modified</status>
      <modifiedWord>，</modifiedWord>
      <trackRevisions>false</trackRevisions>
    </reviewItem>
    <reviewItem>
      <errorID>66088fc6-2731-4e3e-9e81-f60be8911758</errorID>
      <errorWord>,</errorWord>
      <group>L1_Format</group>
      <groupName>格式问题</groupName>
      <ability>L2_HalfPunc_CN</ability>
      <abilityName>全半角问题</abilityName>
      <candidateList>
        <item>，</item>
      </candidateList>
      <explain>文本全半角错误。</explain>
      <paraID>576800FE</paraID>
      <start>32</start>
      <end>33</end>
      <status>modified</status>
      <modifiedWord>，</modifiedWord>
      <trackRevisions>false</trackRevisions>
    </reviewItem>
    <reviewItem>
      <errorID>3bd12366-8a86-4b42-9f62-906f370c84eb</errorID>
      <errorWord>,</errorWord>
      <group>L1_Format</group>
      <groupName>格式问题</groupName>
      <ability>L2_HalfPunc_CN</ability>
      <abilityName>全半角问题</abilityName>
      <candidateList>
        <item>，</item>
      </candidateList>
      <explain>文本全半角错误。</explain>
      <paraID>576800FE</paraID>
      <start>42</start>
      <end>43</end>
      <status>modified</status>
      <modifiedWord>，</modifiedWord>
      <trackRevisions>false</trackRevisions>
    </reviewItem>
    <reviewItem>
      <errorID>06af5b96-5f52-435d-94ee-a911274ab572</errorID>
      <errorWord>,</errorWord>
      <group>L1_Format</group>
      <groupName>格式问题</groupName>
      <ability>L2_HalfPunc_CN</ability>
      <abilityName>全半角问题</abilityName>
      <candidateList>
        <item>，</item>
      </candidateList>
      <explain>文本全半角错误。</explain>
      <paraID>68EFDEC2</paraID>
      <start>33</start>
      <end>34</end>
      <status>modified</status>
      <modifiedWord>，</modifiedWord>
      <trackRevisions>false</trackRevisions>
    </reviewItem>
    <reviewItem>
      <errorID>f7bfb647-8e49-445c-818c-d8f0f117c56a</errorID>
      <errorWord>(</errorWord>
      <group>L1_Format</group>
      <groupName>格式问题</groupName>
      <ability>L2_HalfPunc_CN</ability>
      <abilityName>全半角问题</abilityName>
      <candidateList>
        <item>（</item>
      </candidateList>
      <explain>文本全半角错误。</explain>
      <paraID>7A6BF455</paraID>
      <start>12</start>
      <end>13</end>
      <status>modified</status>
      <modifiedWord>（</modifiedWord>
      <trackRevisions>false</trackRevisions>
    </reviewItem>
    <reviewItem>
      <errorID>587fc8a2-3ad3-4588-86cc-cc7f428b0790</errorID>
      <errorWord>)</errorWord>
      <group>L1_Format</group>
      <groupName>格式问题</groupName>
      <ability>L2_HalfPunc_CN</ability>
      <abilityName>全半角问题</abilityName>
      <candidateList>
        <item>）</item>
      </candidateList>
      <explain>文本全半角错误。</explain>
      <paraID>7A6BF455</paraID>
      <start>19</start>
      <end>20</end>
      <status>modified</status>
      <modifiedWord>）</modifiedWord>
      <trackRevisions>false</trackRevisions>
    </reviewItem>
    <reviewItem>
      <errorID>748b3972-462c-4289-8dda-30c514011151</errorID>
      <errorWord>"</errorWord>
      <group>L1_Format</group>
      <groupName>格式问题</groupName>
      <ability>L2_HalfPunc_CN</ability>
      <abilityName>全半角问题</abilityName>
      <candidateList>
        <item>“</item>
      </candidateList>
      <explain>文本全半角错误。</explain>
      <paraID>634C88CC</paraID>
      <start>37</start>
      <end>38</end>
      <status>modified</status>
      <modifiedWord>“</modifiedWord>
      <trackRevisions>false</trackRevisions>
    </reviewItem>
    <reviewItem>
      <errorID>5bca3289-02d3-43c8-8cb1-84d3e2c0f746</errorID>
      <errorWord>"</errorWord>
      <group>L1_Format</group>
      <groupName>格式问题</groupName>
      <ability>L2_HalfPunc_CN</ability>
      <abilityName>全半角问题</abilityName>
      <candidateList>
        <item>”</item>
      </candidateList>
      <explain>文本全半角错误。</explain>
      <paraID>634C88CC</paraID>
      <start>44</start>
      <end>45</end>
      <status>modified</status>
      <modifiedWord>”</modifiedWord>
      <trackRevisions>false</trackRevisions>
    </reviewItem>
    <reviewItem>
      <errorID>9af765c6-dc0b-4e52-883b-d3c00eba17f7</errorID>
      <errorWord>"</errorWord>
      <group>L1_Format</group>
      <groupName>格式问题</groupName>
      <ability>L2_HalfPunc_CN</ability>
      <abilityName>全半角问题</abilityName>
      <candidateList>
        <item>“</item>
      </candidateList>
      <explain>文本全半角错误。</explain>
      <paraID>634C88CC</paraID>
      <start>197</start>
      <end>198</end>
      <status>modified</status>
      <modifiedWord>“</modifiedWord>
      <trackRevisions>false</trackRevisions>
    </reviewItem>
    <reviewItem>
      <errorID>b41e40b1-71ad-4668-a43f-05d38e9878bc</errorID>
      <errorWord>"</errorWord>
      <group>L1_Format</group>
      <groupName>格式问题</groupName>
      <ability>L2_HalfPunc_CN</ability>
      <abilityName>全半角问题</abilityName>
      <candidateList>
        <item>”</item>
      </candidateList>
      <explain>文本全半角错误。</explain>
      <paraID>634C88CC</paraID>
      <start>203</start>
      <end>204</end>
      <status>modified</status>
      <modifiedWord>”</modifiedWord>
      <trackRevisions>false</trackRevisions>
    </reviewItem>
    <reviewItem>
      <errorID>402d5500-ee92-4a7a-8367-fbac3a5d8b09</errorID>
      <errorWord>"</errorWord>
      <group>L1_Format</group>
      <groupName>格式问题</groupName>
      <ability>L2_HalfPunc_CN</ability>
      <abilityName>全半角问题</abilityName>
      <candidateList>
        <item>“</item>
      </candidateList>
      <explain>文本全半角错误。</explain>
      <paraID>7554364A</paraID>
      <start>149</start>
      <end>150</end>
      <status>modified</status>
      <modifiedWord>“</modifiedWord>
      <trackRevisions>false</trackRevisions>
    </reviewItem>
    <reviewItem>
      <errorID>bc60a167-2184-4299-b06b-0c052a4cecf6</errorID>
      <errorWord>"</errorWord>
      <group>L1_Format</group>
      <groupName>格式问题</groupName>
      <ability>L2_HalfPunc_CN</ability>
      <abilityName>全半角问题</abilityName>
      <candidateList>
        <item>”</item>
      </candidateList>
      <explain>文本全半角错误。</explain>
      <paraID>7554364A</paraID>
      <start>154</start>
      <end>155</end>
      <status>modified</status>
      <modifiedWord>”</modifiedWord>
      <trackRevisions>false</trackRevisions>
    </reviewItem>
    <reviewItem>
      <errorID>31743bca-e131-42aa-8f29-71ebe9041a3a</errorID>
      <errorWord>"</errorWord>
      <group>L1_Format</group>
      <groupName>格式问题</groupName>
      <ability>L2_HalfPunc_CN</ability>
      <abilityName>全半角问题</abilityName>
      <candidateList>
        <item>“</item>
      </candidateList>
      <explain>文本全半角错误。</explain>
      <paraID>4FC99335</paraID>
      <start>12</start>
      <end>13</end>
      <status>modified</status>
      <modifiedWord>“</modifiedWord>
      <trackRevisions>false</trackRevisions>
    </reviewItem>
    <reviewItem>
      <errorID>c5070a34-05f2-4570-b88c-d023cc3b2fcf</errorID>
      <errorWord>"</errorWord>
      <group>L1_Format</group>
      <groupName>格式问题</groupName>
      <ability>L2_HalfPunc_CN</ability>
      <abilityName>全半角问题</abilityName>
      <candidateList>
        <item>”</item>
      </candidateList>
      <explain>文本全半角错误。</explain>
      <paraID>4FC99335</paraID>
      <start>17</start>
      <end>18</end>
      <status>modified</status>
      <modifiedWord>”</modifiedWord>
      <trackRevisions>false</trackRevisions>
    </reviewItem>
    <reviewItem>
      <errorID>81ce7990-62d7-4361-99ec-effc5f897ef0</errorID>
      <errorWord>"</errorWord>
      <group>L1_Format</group>
      <groupName>格式问题</groupName>
      <ability>L2_HalfPunc_CN</ability>
      <abilityName>全半角问题</abilityName>
      <candidateList>
        <item>“</item>
      </candidateList>
      <explain>文本全半角错误。</explain>
      <paraID>4FC99335</paraID>
      <start>29</start>
      <end>30</end>
      <status>modified</status>
      <modifiedWord>“</modifiedWord>
      <trackRevisions>false</trackRevisions>
    </reviewItem>
    <reviewItem>
      <errorID>bcaea82a-9874-4d51-925d-dd7110990162</errorID>
      <errorWord>"</errorWord>
      <group>L1_Format</group>
      <groupName>格式问题</groupName>
      <ability>L2_HalfPunc_CN</ability>
      <abilityName>全半角问题</abilityName>
      <candidateList>
        <item>”</item>
      </candidateList>
      <explain>文本全半角错误。</explain>
      <paraID>4FC99335</paraID>
      <start>36</start>
      <end>37</end>
      <status>modified</status>
      <modifiedWord>”</modifiedWord>
      <trackRevisions>false</trackRevisions>
    </reviewItem>
    <reviewItem>
      <errorID>bb105e3a-91fe-4ccd-b50a-ce9d42fb3038</errorID>
      <errorWord>"</errorWord>
      <group>L1_Format</group>
      <groupName>格式问题</groupName>
      <ability>L2_HalfPunc_CN</ability>
      <abilityName>全半角问题</abilityName>
      <candidateList>
        <item>“</item>
      </candidateList>
      <explain>文本全半角错误。</explain>
      <paraID>4FC99335</paraID>
      <start>61</start>
      <end>62</end>
      <status>modified</status>
      <modifiedWord>“</modifiedWord>
      <trackRevisions>false</trackRevisions>
    </reviewItem>
    <reviewItem>
      <errorID>b861458b-6898-44ac-95f0-c0d322de7692</errorID>
      <errorWord>"</errorWord>
      <group>L1_Format</group>
      <groupName>格式问题</groupName>
      <ability>L2_HalfPunc_CN</ability>
      <abilityName>全半角问题</abilityName>
      <candidateList>
        <item>”</item>
      </candidateList>
      <explain>文本全半角错误。</explain>
      <paraID>4FC99335</paraID>
      <start>66</start>
      <end>67</end>
      <status>modified</status>
      <modifiedWord>”</modifiedWord>
      <trackRevisions>false</trackRevisions>
    </reviewItem>
    <reviewItem>
      <errorID>d98e245d-7d16-46c9-acbc-69a10a77d18d</errorID>
      <errorWord>"</errorWord>
      <group>L1_Format</group>
      <groupName>格式问题</groupName>
      <ability>L2_HalfPunc_CN</ability>
      <abilityName>全半角问题</abilityName>
      <candidateList>
        <item>“</item>
      </candidateList>
      <explain>文本全半角错误。</explain>
      <paraID>4FC99335</paraID>
      <start>85</start>
      <end>86</end>
      <status>modified</status>
      <modifiedWord>“</modifiedWord>
      <trackRevisions>false</trackRevisions>
    </reviewItem>
    <reviewItem>
      <errorID>667557d0-d426-48db-adc7-562885c55a0d</errorID>
      <errorWord>"</errorWord>
      <group>L1_Format</group>
      <groupName>格式问题</groupName>
      <ability>L2_HalfPunc_CN</ability>
      <abilityName>全半角问题</abilityName>
      <candidateList>
        <item>”</item>
      </candidateList>
      <explain>文本全半角错误。</explain>
      <paraID>4FC99335</paraID>
      <start>90</start>
      <end>91</end>
      <status>modified</status>
      <modifiedWord>”</modifiedWord>
      <trackRevisions>false</trackRevisions>
    </reviewItem>
    <reviewItem>
      <errorID>550ccf1e-c9e9-4fcc-9c09-36b268f515a1</errorID>
      <errorWord>"</errorWord>
      <group>L1_Format</group>
      <groupName>格式问题</groupName>
      <ability>L2_HalfPunc_CN</ability>
      <abilityName>全半角问题</abilityName>
      <candidateList>
        <item>“</item>
      </candidateList>
      <explain>文本全半角错误。</explain>
      <paraID>361EE0E3</paraID>
      <start>56</start>
      <end>57</end>
      <status>modified</status>
      <modifiedWord>“</modifiedWord>
      <trackRevisions>false</trackRevisions>
    </reviewItem>
    <reviewItem>
      <errorID>f7db45a4-b551-4066-856b-f0fb3fbb9ee0</errorID>
      <errorWord>"</errorWord>
      <group>L1_Format</group>
      <groupName>格式问题</groupName>
      <ability>L2_HalfPunc_CN</ability>
      <abilityName>全半角问题</abilityName>
      <candidateList>
        <item>”</item>
      </candidateList>
      <explain>文本全半角错误。</explain>
      <paraID>361EE0E3</paraID>
      <start>61</start>
      <end>62</end>
      <status>modified</status>
      <modifiedWord>”</modifiedWord>
      <trackRevisions>false</trackRevisions>
    </reviewItem>
    <reviewItem>
      <errorID>cf3ad582-cfb5-43ac-af83-2a1139c1a40e</errorID>
      <errorWord>"</errorWord>
      <group>L1_Format</group>
      <groupName>格式问题</groupName>
      <ability>L2_HalfPunc_CN</ability>
      <abilityName>全半角问题</abilityName>
      <candidateList>
        <item>“</item>
      </candidateList>
      <explain>文本全半角错误。</explain>
      <paraID>361EE0E3</paraID>
      <start>116</start>
      <end>117</end>
      <status>modified</status>
      <modifiedWord>“</modifiedWord>
      <trackRevisions>false</trackRevisions>
    </reviewItem>
    <reviewItem>
      <errorID>934e2784-4eb6-4128-ab86-7ceb0380f690</errorID>
      <errorWord>"</errorWord>
      <group>L1_Format</group>
      <groupName>格式问题</groupName>
      <ability>L2_HalfPunc_CN</ability>
      <abilityName>全半角问题</abilityName>
      <candidateList>
        <item>”</item>
      </candidateList>
      <explain>文本全半角错误。</explain>
      <paraID>361EE0E3</paraID>
      <start>122</start>
      <end>123</end>
      <status>modified</status>
      <modifiedWord>”</modifiedWord>
      <trackRevisions>false</trackRevisions>
    </reviewItem>
    <reviewItem>
      <errorID>8d9fe0c7-6fac-41c8-9867-7b017cbbbd50</errorID>
      <errorWord>"</errorWord>
      <group>L1_Format</group>
      <groupName>格式问题</groupName>
      <ability>L2_HalfPunc_CN</ability>
      <abilityName>全半角问题</abilityName>
      <candidateList>
        <item>“</item>
      </candidateList>
      <explain>文本全半角错误。</explain>
      <paraID>361EE0E3</paraID>
      <start>132</start>
      <end>133</end>
      <status>modified</status>
      <modifiedWord>“</modifiedWord>
      <trackRevisions>false</trackRevisions>
    </reviewItem>
    <reviewItem>
      <errorID>b7bc1e89-26c7-4214-82ab-77dbbb9d5011</errorID>
      <errorWord>"</errorWord>
      <group>L1_Format</group>
      <groupName>格式问题</groupName>
      <ability>L2_HalfPunc_CN</ability>
      <abilityName>全半角问题</abilityName>
      <candidateList>
        <item>”</item>
      </candidateList>
      <explain>文本全半角错误。</explain>
      <paraID>361EE0E3</paraID>
      <start>137</start>
      <end>138</end>
      <status>modified</status>
      <modifiedWord>”</modifiedWord>
      <trackRevisions>false</trackRevisions>
    </reviewItem>
    <reviewItem>
      <errorID>78365c18-b7b4-4e02-9df5-aad9ab4ed37b</errorID>
      <errorWord>,</errorWord>
      <group>L1_Format</group>
      <groupName>格式问题</groupName>
      <ability>L2_HalfPunc_CN</ability>
      <abilityName>全半角问题</abilityName>
      <candidateList>
        <item>，</item>
      </candidateList>
      <explain>文本全半角错误。</explain>
      <paraID>711EB88E</paraID>
      <start>25</start>
      <end>26</end>
      <status>modified</status>
      <modifiedWord>，</modifiedWord>
      <trackRevisions>false</trackRevisions>
    </reviewItem>
    <reviewItem>
      <errorID>e6d274e8-c9d1-4000-9511-f5224427e899</errorID>
      <errorWord>,</errorWord>
      <group>L1_Format</group>
      <groupName>格式问题</groupName>
      <ability>L2_HalfPunc_CN</ability>
      <abilityName>全半角问题</abilityName>
      <candidateList>
        <item>，</item>
      </candidateList>
      <explain>文本全半角错误。</explain>
      <paraID>711EB88E</paraID>
      <start>49</start>
      <end>50</end>
      <status>modified</status>
      <modifiedWord>，</modifiedWord>
      <trackRevisions>false</trackRevisions>
    </reviewItem>
    <reviewItem>
      <errorID>0f4fa867-0214-4ccb-8007-d9b94c5890d4</errorID>
      <errorWord>,</errorWord>
      <group>L1_Format</group>
      <groupName>格式问题</groupName>
      <ability>L2_HalfPunc_CN</ability>
      <abilityName>全半角问题</abilityName>
      <candidateList>
        <item>，</item>
      </candidateList>
      <explain>文本全半角错误。</explain>
      <paraID>248FFB33</paraID>
      <start>29</start>
      <end>30</end>
      <status>modified</status>
      <modifiedWord>，</modifiedWord>
      <trackRevisions>false</trackRevisions>
    </reviewItem>
    <reviewItem>
      <errorID>e58c7450-5535-499d-a9ab-c93f2c446f8b</errorID>
      <errorWord>(</errorWord>
      <group>L1_Format</group>
      <groupName>格式问题</groupName>
      <ability>L2_HalfPunc_CN</ability>
      <abilityName>全半角问题</abilityName>
      <candidateList>
        <item>（</item>
      </candidateList>
      <explain>文本全半角错误。</explain>
      <paraID>4E98F8D2</paraID>
      <start>12</start>
      <end>13</end>
      <status>modified</status>
      <modifiedWord>（</modifiedWord>
      <trackRevisions>false</trackRevisions>
    </reviewItem>
    <reviewItem>
      <errorID>7ebd7842-c474-421a-8007-589ddbb258fd</errorID>
      <errorWord>)</errorWord>
      <group>L1_Format</group>
      <groupName>格式问题</groupName>
      <ability>L2_HalfPunc_CN</ability>
      <abilityName>全半角问题</abilityName>
      <candidateList>
        <item>）</item>
      </candidateList>
      <explain>文本全半角错误。</explain>
      <paraID>4E98F8D2</paraID>
      <start>19</start>
      <end>20</end>
      <status>modified</status>
      <modifiedWord>）</modifiedWord>
      <trackRevisions>false</trackRevisions>
    </reviewItem>
    <reviewItem>
      <errorID>8ec79ee8-8936-49bb-b14c-a03f74eac0ed</errorID>
      <errorWord>"</errorWord>
      <group>L1_Format</group>
      <groupName>格式问题</groupName>
      <ability>L2_HalfPunc_CN</ability>
      <abilityName>全半角问题</abilityName>
      <candidateList>
        <item>“</item>
      </candidateList>
      <explain>文本全半角错误。</explain>
      <paraID>4110869B</paraID>
      <start>106</start>
      <end>107</end>
      <status>modified</status>
      <modifiedWord>“</modifiedWord>
      <trackRevisions>false</trackRevisions>
    </reviewItem>
    <reviewItem>
      <errorID>6885870e-9a56-4479-b4ac-163912c40f3d</errorID>
      <errorWord>"</errorWord>
      <group>L1_Format</group>
      <groupName>格式问题</groupName>
      <ability>L2_HalfPunc_CN</ability>
      <abilityName>全半角问题</abilityName>
      <candidateList>
        <item>”</item>
      </candidateList>
      <explain>文本全半角错误。</explain>
      <paraID>4110869B</paraID>
      <start>109</start>
      <end>110</end>
      <status>modified</status>
      <modifiedWord>”</modifiedWord>
      <trackRevisions>false</trackRevisions>
    </reviewItem>
    <reviewItem>
      <errorID>af116acd-d5ce-4824-909f-2b260b2e2182</errorID>
      <errorWord>"</errorWord>
      <group>L1_Format</group>
      <groupName>格式问题</groupName>
      <ability>L2_HalfPunc_CN</ability>
      <abilityName>全半角问题</abilityName>
      <candidateList>
        <item>“</item>
      </candidateList>
      <explain>文本全半角错误。</explain>
      <paraID>4F9CB35A</paraID>
      <start>95</start>
      <end>96</end>
      <status>modified</status>
      <modifiedWord>“</modifiedWord>
      <trackRevisions>false</trackRevisions>
    </reviewItem>
    <reviewItem>
      <errorID>03bbab52-d9c3-4022-9416-c3a34b373ca9</errorID>
      <errorWord>"</errorWord>
      <group>L1_Format</group>
      <groupName>格式问题</groupName>
      <ability>L2_HalfPunc_CN</ability>
      <abilityName>全半角问题</abilityName>
      <candidateList>
        <item>”</item>
      </candidateList>
      <explain>文本全半角错误。</explain>
      <paraID>4F9CB35A</paraID>
      <start>100</start>
      <end>101</end>
      <status>modified</status>
      <modifiedWord>”</modifiedWord>
      <trackRevisions>false</trackRevisions>
    </reviewItem>
    <reviewItem>
      <errorID>7c2e358c-cb9e-4a57-9d4e-4828a7d969e3</errorID>
      <errorWord>"</errorWord>
      <group>L1_Format</group>
      <groupName>格式问题</groupName>
      <ability>L2_HalfPunc_CN</ability>
      <abilityName>全半角问题</abilityName>
      <candidateList>
        <item>“</item>
      </candidateList>
      <explain>文本全半角错误。</explain>
      <paraID>4F9CB35A</paraID>
      <start>111</start>
      <end>112</end>
      <status>modified</status>
      <modifiedWord>“</modifiedWord>
      <trackRevisions>false</trackRevisions>
    </reviewItem>
    <reviewItem>
      <errorID>cb97ab2a-8d35-4b4b-87d6-c6f1c37fa2e4</errorID>
      <errorWord>"</errorWord>
      <group>L1_Format</group>
      <groupName>格式问题</groupName>
      <ability>L2_HalfPunc_CN</ability>
      <abilityName>全半角问题</abilityName>
      <candidateList>
        <item>”</item>
      </candidateList>
      <explain>文本全半角错误。</explain>
      <paraID>4F9CB35A</paraID>
      <start>116</start>
      <end>117</end>
      <status>modified</status>
      <modifiedWord>”</modifiedWord>
      <trackRevisions>false</trackRevisions>
    </reviewItem>
    <reviewItem>
      <errorID>33030323-99db-4433-a378-b4e627679be0</errorID>
      <errorWord>"</errorWord>
      <group>L1_Format</group>
      <groupName>格式问题</groupName>
      <ability>L2_HalfPunc_CN</ability>
      <abilityName>全半角问题</abilityName>
      <candidateList>
        <item>“</item>
      </candidateList>
      <explain>文本全半角错误。</explain>
      <paraID>4F9CB35A</paraID>
      <start>148</start>
      <end>149</end>
      <status>modified</status>
      <modifiedWord>“</modifiedWord>
      <trackRevisions>false</trackRevisions>
    </reviewItem>
    <reviewItem>
      <errorID>614a689f-8704-4a35-9c06-5c404d3c67b0</errorID>
      <errorWord>"</errorWord>
      <group>L1_Format</group>
      <groupName>格式问题</groupName>
      <ability>L2_HalfPunc_CN</ability>
      <abilityName>全半角问题</abilityName>
      <candidateList>
        <item>”</item>
      </candidateList>
      <explain>文本全半角错误。</explain>
      <paraID>4F9CB35A</paraID>
      <start>155</start>
      <end>156</end>
      <status>modified</status>
      <modifiedWord>”</modifiedWord>
      <trackRevisions>false</trackRevisions>
    </reviewItem>
    <reviewItem>
      <errorID>88b2fee5-7c01-4af5-af93-7aad886fb8e3</errorID>
      <errorWord>"</errorWord>
      <group>L1_Format</group>
      <groupName>格式问题</groupName>
      <ability>L2_HalfPunc_CN</ability>
      <abilityName>全半角问题</abilityName>
      <candidateList>
        <item>“</item>
      </candidateList>
      <explain>文本全半角错误。</explain>
      <paraID>4F9CB35A</paraID>
      <start>188</start>
      <end>189</end>
      <status>modified</status>
      <modifiedWord>“</modifiedWord>
      <trackRevisions>false</trackRevisions>
    </reviewItem>
    <reviewItem>
      <errorID>f6d8aa76-afbd-4190-8e5d-35de8594d677</errorID>
      <errorWord>"</errorWord>
      <group>L1_Format</group>
      <groupName>格式问题</groupName>
      <ability>L2_HalfPunc_CN</ability>
      <abilityName>全半角问题</abilityName>
      <candidateList>
        <item>”</item>
      </candidateList>
      <explain>文本全半角错误。</explain>
      <paraID>4F9CB35A</paraID>
      <start>195</start>
      <end>196</end>
      <status>modified</status>
      <modifiedWord>”</modifiedWord>
      <trackRevisions>false</trackRevisions>
    </reviewItem>
    <reviewItem>
      <errorID>0f9b91d6-0ecf-4043-8786-39ca2de6800c</errorID>
      <errorWord>"</errorWord>
      <group>L1_Format</group>
      <groupName>格式问题</groupName>
      <ability>L2_HalfPunc_CN</ability>
      <abilityName>全半角问题</abilityName>
      <candidateList>
        <item>“</item>
      </candidateList>
      <explain>文本全半角错误。</explain>
      <paraID>4F9CB35A</paraID>
      <start>256</start>
      <end>257</end>
      <status>modified</status>
      <modifiedWord>“</modifiedWord>
      <trackRevisions>false</trackRevisions>
    </reviewItem>
    <reviewItem>
      <errorID>a5e98c52-d954-4c90-b5ee-2009601fc4f7</errorID>
      <errorWord>"</errorWord>
      <group>L1_Format</group>
      <groupName>格式问题</groupName>
      <ability>L2_HalfPunc_CN</ability>
      <abilityName>全半角问题</abilityName>
      <candidateList>
        <item>”</item>
      </candidateList>
      <explain>文本全半角错误。</explain>
      <paraID>4F9CB35A</paraID>
      <start>261</start>
      <end>262</end>
      <status>modified</status>
      <modifiedWord>”</modifiedWord>
      <trackRevisions>false</trackRevisions>
    </reviewItem>
    <reviewItem>
      <errorID>f9922d8c-6d89-4b04-8240-5bab702ad18d</errorID>
      <errorWord>"</errorWord>
      <group>L1_Format</group>
      <groupName>格式问题</groupName>
      <ability>L2_HalfPunc_CN</ability>
      <abilityName>全半角问题</abilityName>
      <candidateList>
        <item>“</item>
      </candidateList>
      <explain>文本全半角错误。</explain>
      <paraID>6BADC339</paraID>
      <start>163</start>
      <end>164</end>
      <status>modified</status>
      <modifiedWord>“</modifiedWord>
      <trackRevisions>false</trackRevisions>
    </reviewItem>
    <reviewItem>
      <errorID>15aff832-9b41-4e04-8e6c-3e952b86d7a4</errorID>
      <errorWord>"</errorWord>
      <group>L1_Format</group>
      <groupName>格式问题</groupName>
      <ability>L2_HalfPunc_CN</ability>
      <abilityName>全半角问题</abilityName>
      <candidateList>
        <item>”</item>
      </candidateList>
      <explain>文本全半角错误。</explain>
      <paraID>6BADC339</paraID>
      <start>173</start>
      <end>174</end>
      <status>modified</status>
      <modifiedWord>”</modifiedWord>
      <trackRevisions>false</trackRevisions>
    </reviewItem>
    <reviewItem>
      <errorID>17cec280-5de0-4f38-852c-4d204999dd95</errorID>
      <errorWord>"</errorWord>
      <group>L1_Format</group>
      <groupName>格式问题</groupName>
      <ability>L2_HalfPunc_CN</ability>
      <abilityName>全半角问题</abilityName>
      <candidateList>
        <item>“</item>
      </candidateList>
      <explain>文本全半角错误。</explain>
      <paraID>6BADC339</paraID>
      <start>182</start>
      <end>183</end>
      <status>modified</status>
      <modifiedWord>“</modifiedWord>
      <trackRevisions>false</trackRevisions>
    </reviewItem>
    <reviewItem>
      <errorID>6846831b-f999-4960-b237-9a372976a3ef</errorID>
      <errorWord>"</errorWord>
      <group>L1_Format</group>
      <groupName>格式问题</groupName>
      <ability>L2_HalfPunc_CN</ability>
      <abilityName>全半角问题</abilityName>
      <candidateList>
        <item>”</item>
      </candidateList>
      <explain>文本全半角错误。</explain>
      <paraID>6BADC339</paraID>
      <start>192</start>
      <end>193</end>
      <status>modified</status>
      <modifiedWord>”</modifiedWord>
      <trackRevisions>false</trackRevisions>
    </reviewItem>
    <reviewItem>
      <errorID>8114ff42-00b8-4a5c-bbbd-0f12e2f0dd3d</errorID>
      <errorWord>"</errorWord>
      <group>L1_Format</group>
      <groupName>格式问题</groupName>
      <ability>L2_HalfPunc_CN</ability>
      <abilityName>全半角问题</abilityName>
      <candidateList>
        <item>“</item>
      </candidateList>
      <explain>文本全半角错误。</explain>
      <paraID>6BADC339</paraID>
      <start>204</start>
      <end>205</end>
      <status>modified</status>
      <modifiedWord>“</modifiedWord>
      <trackRevisions>false</trackRevisions>
    </reviewItem>
    <reviewItem>
      <errorID>9c5bffc6-6ead-40b9-a0ed-8c20fd318192</errorID>
      <errorWord>"</errorWord>
      <group>L1_Format</group>
      <groupName>格式问题</groupName>
      <ability>L2_HalfPunc_CN</ability>
      <abilityName>全半角问题</abilityName>
      <candidateList>
        <item>”</item>
      </candidateList>
      <explain>文本全半角错误。</explain>
      <paraID>6BADC339</paraID>
      <start>208</start>
      <end>209</end>
      <status>modified</status>
      <modifiedWord>”</modifiedWord>
      <trackRevisions>false</trackRevisions>
    </reviewItem>
    <reviewItem>
      <errorID>e59d5cfe-558c-44a1-bf27-500b8c6508d1</errorID>
      <errorWord>"</errorWord>
      <group>L1_Format</group>
      <groupName>格式问题</groupName>
      <ability>L2_HalfPunc_CN</ability>
      <abilityName>全半角问题</abilityName>
      <candidateList>
        <item>“</item>
      </candidateList>
      <explain>文本全半角错误。</explain>
      <paraID>476BC115</paraID>
      <start>24</start>
      <end>25</end>
      <status>modified</status>
      <modifiedWord>“</modifiedWord>
      <trackRevisions>false</trackRevisions>
    </reviewItem>
    <reviewItem>
      <errorID>dc22eb34-46f0-4e0d-8a14-04e9cf75124c</errorID>
      <errorWord>"</errorWord>
      <group>L1_Format</group>
      <groupName>格式问题</groupName>
      <ability>L2_HalfPunc_CN</ability>
      <abilityName>全半角问题</abilityName>
      <candidateList>
        <item>”</item>
      </candidateList>
      <explain>文本全半角错误。</explain>
      <paraID>476BC115</paraID>
      <start>30</start>
      <end>31</end>
      <status>modified</status>
      <modifiedWord>”</modifiedWord>
      <trackRevisions>false</trackRevisions>
    </reviewItem>
    <reviewItem>
      <errorID>dd1b68d1-285f-4243-87db-f27227909ae1</errorID>
      <errorWord>"</errorWord>
      <group>L1_Format</group>
      <groupName>格式问题</groupName>
      <ability>L2_HalfPunc_CN</ability>
      <abilityName>全半角问题</abilityName>
      <candidateList>
        <item>“</item>
      </candidateList>
      <explain>文本全半角错误。</explain>
      <paraID>476BC115</paraID>
      <start>36</start>
      <end>37</end>
      <status>modified</status>
      <modifiedWord>“</modifiedWord>
      <trackRevisions>false</trackRevisions>
    </reviewItem>
    <reviewItem>
      <errorID>fb1b846c-2da3-476f-8961-d84caa4a3938</errorID>
      <errorWord>"</errorWord>
      <group>L1_Format</group>
      <groupName>格式问题</groupName>
      <ability>L2_HalfPunc_CN</ability>
      <abilityName>全半角问题</abilityName>
      <candidateList>
        <item>”</item>
      </candidateList>
      <explain>文本全半角错误。</explain>
      <paraID>476BC115</paraID>
      <start>41</start>
      <end>42</end>
      <status>modified</status>
      <modifiedWord>”</modifiedWord>
      <trackRevisions>false</trackRevisions>
    </reviewItem>
    <reviewItem>
      <errorID>c2f4aab0-ca09-4922-94e3-6f888f8f2e4e</errorID>
      <errorWord>"</errorWord>
      <group>L1_Format</group>
      <groupName>格式问题</groupName>
      <ability>L2_HalfPunc_CN</ability>
      <abilityName>全半角问题</abilityName>
      <candidateList>
        <item>“</item>
      </candidateList>
      <explain>文本全半角错误。</explain>
      <paraID>476BC115</paraID>
      <start>118</start>
      <end>119</end>
      <status>modified</status>
      <modifiedWord>“</modifiedWord>
      <trackRevisions>false</trackRevisions>
    </reviewItem>
    <reviewItem>
      <errorID>bdb4b598-a670-447c-86d9-aa85ea25950b</errorID>
      <errorWord>"</errorWord>
      <group>L1_Format</group>
      <groupName>格式问题</groupName>
      <ability>L2_HalfPunc_CN</ability>
      <abilityName>全半角问题</abilityName>
      <candidateList>
        <item>”</item>
      </candidateList>
      <explain>文本全半角错误。</explain>
      <paraID>476BC115</paraID>
      <start>123</start>
      <end>124</end>
      <status>modified</status>
      <modifiedWord>”</modifiedWord>
      <trackRevisions>false</trackRevisions>
    </reviewItem>
    <reviewItem>
      <errorID>7bed8995-6665-4c77-bf88-8b760f7ce0b7</errorID>
      <errorWord>"</errorWord>
      <group>L1_Format</group>
      <groupName>格式问题</groupName>
      <ability>L2_HalfPunc_CN</ability>
      <abilityName>全半角问题</abilityName>
      <candidateList>
        <item>“</item>
      </candidateList>
      <explain>文本全半角错误。</explain>
      <paraID>476BC115</paraID>
      <start>175</start>
      <end>176</end>
      <status>modified</status>
      <modifiedWord>“</modifiedWord>
      <trackRevisions>false</trackRevisions>
    </reviewItem>
    <reviewItem>
      <errorID>7da8ef95-6967-48ea-81c9-d7bd265f137d</errorID>
      <errorWord>"</errorWord>
      <group>L1_Format</group>
      <groupName>格式问题</groupName>
      <ability>L2_HalfPunc_CN</ability>
      <abilityName>全半角问题</abilityName>
      <candidateList>
        <item>”</item>
      </candidateList>
      <explain>文本全半角错误。</explain>
      <paraID>476BC115</paraID>
      <start>179</start>
      <end>180</end>
      <status>modified</status>
      <modifiedWord>”</modifiedWord>
      <trackRevisions>false</trackRevisions>
    </reviewItem>
    <reviewItem>
      <errorID>1e9f3769-0da9-47a8-88a4-bfb0102673be</errorID>
      <errorWord>"</errorWord>
      <group>L1_Format</group>
      <groupName>格式问题</groupName>
      <ability>L2_HalfPunc_CN</ability>
      <abilityName>全半角问题</abilityName>
      <candidateList>
        <item>“</item>
      </candidateList>
      <explain>文本全半角错误。</explain>
      <paraID>476BC115</paraID>
      <start>185</start>
      <end>186</end>
      <status>modified</status>
      <modifiedWord>“</modifiedWord>
      <trackRevisions>false</trackRevisions>
    </reviewItem>
    <reviewItem>
      <errorID>950f4e42-34c0-4a45-b313-a15947a6be15</errorID>
      <errorWord>"</errorWord>
      <group>L1_Format</group>
      <groupName>格式问题</groupName>
      <ability>L2_HalfPunc_CN</ability>
      <abilityName>全半角问题</abilityName>
      <candidateList>
        <item>”</item>
      </candidateList>
      <explain>文本全半角错误。</explain>
      <paraID>476BC115</paraID>
      <start>192</start>
      <end>193</end>
      <status>modified</status>
      <modifiedWord>”</modifiedWord>
      <trackRevisions>false</trackRevisions>
    </reviewItem>
    <reviewItem>
      <errorID>180204a0-42e2-4cfd-9cf3-73a5fad928ed</errorID>
      <errorWord>,</errorWord>
      <group>L1_Format</group>
      <groupName>格式问题</groupName>
      <ability>L2_HalfPunc_CN</ability>
      <abilityName>全半角问题</abilityName>
      <candidateList>
        <item>，</item>
      </candidateList>
      <explain>文本全半角错误。</explain>
      <paraID>3C0D7410</paraID>
      <start>29</start>
      <end>30</end>
      <status>modified</status>
      <modifiedWord>，</modifiedWord>
      <trackRevisions>false</trackRevisions>
    </reviewItem>
    <reviewItem>
      <errorID>4a4f2ea1-886a-487f-b8f5-6035909ac9bc</errorID>
      <errorWord>,</errorWord>
      <group>L1_Format</group>
      <groupName>格式问题</groupName>
      <ability>L2_HalfPunc_CN</ability>
      <abilityName>全半角问题</abilityName>
      <candidateList>
        <item>，</item>
      </candidateList>
      <explain>文本全半角错误。</explain>
      <paraID>3C0D7410</paraID>
      <start>43</start>
      <end>44</end>
      <status>modified</status>
      <modifiedWord>，</modifiedWord>
      <trackRevisions>false</trackRevisions>
    </reviewItem>
    <reviewItem>
      <errorID>13ddff5e-d6fc-443a-acb6-824f8e88acd3</errorID>
      <errorWord>,</errorWord>
      <group>L1_Format</group>
      <groupName>格式问题</groupName>
      <ability>L2_HalfPunc_CN</ability>
      <abilityName>全半角问题</abilityName>
      <candidateList>
        <item>，</item>
      </candidateList>
      <explain>文本全半角错误。</explain>
      <paraID>3C0D7410</paraID>
      <start>53</start>
      <end>54</end>
      <status>modified</status>
      <modifiedWord>，</modifiedWord>
      <trackRevisions>false</trackRevisions>
    </reviewItem>
    <reviewItem>
      <errorID>660e4e33-181c-494d-a279-12a8af101778</errorID>
      <errorWord>,</errorWord>
      <group>L1_Format</group>
      <groupName>格式问题</groupName>
      <ability>L2_HalfPunc_CN</ability>
      <abilityName>全半角问题</abilityName>
      <candidateList>
        <item>，</item>
      </candidateList>
      <explain>文本全半角错误。</explain>
      <paraID>18E62411</paraID>
      <start>33</start>
      <end>34</end>
      <status>modified</status>
      <modifiedWord>，</modifiedWord>
      <trackRevisions>false</trackRevisions>
    </reviewItem>
    <reviewItem>
      <errorID>d5d1eaa4-bc26-447c-b648-3e5887d6b817</errorID>
      <errorWord>(</errorWord>
      <group>L1_Format</group>
      <groupName>格式问题</groupName>
      <ability>L2_HalfPunc_CN</ability>
      <abilityName>全半角问题</abilityName>
      <candidateList>
        <item>（</item>
      </candidateList>
      <explain>文本全半角错误。</explain>
      <paraID>2A779058</paraID>
      <start>12</start>
      <end>13</end>
      <status>modified</status>
      <modifiedWord>（</modifiedWord>
      <trackRevisions>false</trackRevisions>
    </reviewItem>
    <reviewItem>
      <errorID>a4037dcb-2cca-437c-a826-68b6d0b153a0</errorID>
      <errorWord>)</errorWord>
      <group>L1_Format</group>
      <groupName>格式问题</groupName>
      <ability>L2_HalfPunc_CN</ability>
      <abilityName>全半角问题</abilityName>
      <candidateList>
        <item>）</item>
      </candidateList>
      <explain>文本全半角错误。</explain>
      <paraID>2A779058</paraID>
      <start>19</start>
      <end>20</end>
      <status>modified</status>
      <modifiedWord>）</modifiedWord>
      <trackRevisions>false</trackRevisions>
    </reviewItem>
    <reviewItem>
      <errorID>88d846d5-fbf3-431d-bc76-1255b4b7158e</errorID>
      <errorWord>1970年代</errorWord>
      <group>L1_Knowledge</group>
      <groupName>知识性问题</groupName>
      <ability>L2_Time</ability>
      <abilityName>日期时间</abilityName>
      <candidateList>
        <item>20世纪70年代</item>
      </candidateList>
      <explain>年代表述建议使用世纪+年代的格式。</explain>
      <paraID>717B823C</paraID>
      <start>3</start>
      <end>9</end>
      <status>unmodified</status>
      <modifiedWord/>
      <trackRevisions>false</trackRevisions>
    </reviewItem>
    <reviewItem>
      <errorID>6e95277f-7276-4767-9830-7f790e7b178c</errorID>
      <errorWord>1980年代</errorWord>
      <group>L1_Knowledge</group>
      <groupName>知识性问题</groupName>
      <ability>L2_Time</ability>
      <abilityName>日期时间</abilityName>
      <candidateList>
        <item>20世纪80年代</item>
      </candidateList>
      <explain>年代表述建议使用世纪+年代的格式。</explain>
      <paraID>717B823C</paraID>
      <start>30</start>
      <end>36</end>
      <status>unmodified</status>
      <modifiedWord/>
      <trackRevisions>false</trackRevisions>
    </reviewItem>
    <reviewItem>
      <errorID>93e10318-18a6-41b2-a08f-bb3a2e1de36c</errorID>
      <errorWord>"</errorWord>
      <group>L1_Format</group>
      <groupName>格式问题</groupName>
      <ability>L2_HalfPunc_CN</ability>
      <abilityName>全半角问题</abilityName>
      <candidateList>
        <item>“</item>
      </candidateList>
      <explain>文本全半角错误。</explain>
      <paraID>717B823C</paraID>
      <start>158</start>
      <end>159</end>
      <status>modified</status>
      <modifiedWord>“</modifiedWord>
      <trackRevisions>false</trackRevisions>
    </reviewItem>
    <reviewItem>
      <errorID>967386a7-4de3-487f-839c-0a2f407d77be</errorID>
      <errorWord>"</errorWord>
      <group>L1_Format</group>
      <groupName>格式问题</groupName>
      <ability>L2_HalfPunc_CN</ability>
      <abilityName>全半角问题</abilityName>
      <candidateList>
        <item>”</item>
      </candidateList>
      <explain>文本全半角错误。</explain>
      <paraID>717B823C</paraID>
      <start>162</start>
      <end>163</end>
      <status>modified</status>
      <modifiedWord>”</modifiedWord>
      <trackRevisions>false</trackRevisions>
    </reviewItem>
    <reviewItem>
      <errorID>e85043bc-d276-4226-acee-45303d0fce2c</errorID>
      <errorWord>"</errorWord>
      <group>L1_Format</group>
      <groupName>格式问题</groupName>
      <ability>L2_HalfPunc_CN</ability>
      <abilityName>全半角问题</abilityName>
      <candidateList>
        <item>“</item>
      </candidateList>
      <explain>文本全半角错误。</explain>
      <paraID>2C2D1A80</paraID>
      <start>88</start>
      <end>89</end>
      <status>modified</status>
      <modifiedWord>“</modifiedWord>
      <trackRevisions>false</trackRevisions>
    </reviewItem>
    <reviewItem>
      <errorID>fa51587d-6b8f-4d1d-ae09-f1dc82a70113</errorID>
      <errorWord>"</errorWord>
      <group>L1_Format</group>
      <groupName>格式问题</groupName>
      <ability>L2_HalfPunc_CN</ability>
      <abilityName>全半角问题</abilityName>
      <candidateList>
        <item>”</item>
      </candidateList>
      <explain>文本全半角错误。</explain>
      <paraID>2C2D1A80</paraID>
      <start>92</start>
      <end>93</end>
      <status>modified</status>
      <modifiedWord>”</modifiedWord>
      <trackRevisions>false</trackRevisions>
    </reviewItem>
    <reviewItem>
      <errorID>a1e2c9a6-d608-4ae1-ab57-fba6a75e7d87</errorID>
      <errorWord>"</errorWord>
      <group>L1_Format</group>
      <groupName>格式问题</groupName>
      <ability>L2_HalfPunc_CN</ability>
      <abilityName>全半角问题</abilityName>
      <candidateList>
        <item>“</item>
      </candidateList>
      <explain>文本全半角错误。</explain>
      <paraID>2C2D1A80</paraID>
      <start>184</start>
      <end>185</end>
      <status>modified</status>
      <modifiedWord>“</modifiedWord>
      <trackRevisions>false</trackRevisions>
    </reviewItem>
    <reviewItem>
      <errorID>5df981d9-ee15-4b91-a463-65d93c289e7e</errorID>
      <errorWord>"</errorWord>
      <group>L1_Format</group>
      <groupName>格式问题</groupName>
      <ability>L2_HalfPunc_CN</ability>
      <abilityName>全半角问题</abilityName>
      <candidateList>
        <item>”</item>
      </candidateList>
      <explain>文本全半角错误。</explain>
      <paraID>2C2D1A80</paraID>
      <start>193</start>
      <end>194</end>
      <status>modified</status>
      <modifiedWord>”</modifiedWord>
      <trackRevisions>false</trackRevisions>
    </reviewItem>
    <reviewItem>
      <errorID>1be0ff7c-0fc3-49bc-8d8d-cad352e949d7</errorID>
      <errorWord>"</errorWord>
      <group>L1_Format</group>
      <groupName>格式问题</groupName>
      <ability>L2_HalfPunc_CN</ability>
      <abilityName>全半角问题</abilityName>
      <candidateList>
        <item>“</item>
      </candidateList>
      <explain>文本全半角错误。</explain>
      <paraID>1F558265</paraID>
      <start>26</start>
      <end>27</end>
      <status>modified</status>
      <modifiedWord>“</modifiedWord>
      <trackRevisions>false</trackRevisions>
    </reviewItem>
    <reviewItem>
      <errorID>4b63a02f-952a-48e7-9213-abbbafff1fca</errorID>
      <errorWord>"</errorWord>
      <group>L1_Format</group>
      <groupName>格式问题</groupName>
      <ability>L2_HalfPunc_CN</ability>
      <abilityName>全半角问题</abilityName>
      <candidateList>
        <item>”</item>
      </candidateList>
      <explain>文本全半角错误。</explain>
      <paraID>1F558265</paraID>
      <start>31</start>
      <end>32</end>
      <status>modified</status>
      <modifiedWord>”</modifiedWord>
      <trackRevisions>false</trackRevisions>
    </reviewItem>
    <reviewItem>
      <errorID>624aeae1-db0e-4d66-8bfb-0a96058702f7</errorID>
      <errorWord>"</errorWord>
      <group>L1_Format</group>
      <groupName>格式问题</groupName>
      <ability>L2_HalfPunc_CN</ability>
      <abilityName>全半角问题</abilityName>
      <candidateList>
        <item>“</item>
      </candidateList>
      <explain>文本全半角错误。</explain>
      <paraID>1F558265</paraID>
      <start>63</start>
      <end>64</end>
      <status>modified</status>
      <modifiedWord>“</modifiedWord>
      <trackRevisions>false</trackRevisions>
    </reviewItem>
    <reviewItem>
      <errorID>0f530ad9-40c9-401c-9827-59bfc81cfe87</errorID>
      <errorWord>"</errorWord>
      <group>L1_Format</group>
      <groupName>格式问题</groupName>
      <ability>L2_HalfPunc_CN</ability>
      <abilityName>全半角问题</abilityName>
      <candidateList>
        <item>”</item>
      </candidateList>
      <explain>文本全半角错误。</explain>
      <paraID>1F558265</paraID>
      <start>67</start>
      <end>68</end>
      <status>modified</status>
      <modifiedWord>”</modifiedWord>
      <trackRevisions>false</trackRevisions>
    </reviewItem>
    <reviewItem>
      <errorID>b3c418eb-29d9-4932-837e-9a5f86e337cd</errorID>
      <errorWord>"</errorWord>
      <group>L1_Format</group>
      <groupName>格式问题</groupName>
      <ability>L2_HalfPunc_CN</ability>
      <abilityName>全半角问题</abilityName>
      <candidateList>
        <item>“</item>
      </candidateList>
      <explain>文本全半角错误。</explain>
      <paraID>1F558265</paraID>
      <start>113</start>
      <end>114</end>
      <status>modified</status>
      <modifiedWord>“</modifiedWord>
      <trackRevisions>false</trackRevisions>
    </reviewItem>
    <reviewItem>
      <errorID>63cc76ab-d1e4-4298-b91d-8bb8cc5a247d</errorID>
      <errorWord>"</errorWord>
      <group>L1_Format</group>
      <groupName>格式问题</groupName>
      <ability>L2_HalfPunc_CN</ability>
      <abilityName>全半角问题</abilityName>
      <candidateList>
        <item>”</item>
      </candidateList>
      <explain>文本全半角错误。</explain>
      <paraID>1F558265</paraID>
      <start>117</start>
      <end>118</end>
      <status>modified</status>
      <modifiedWord>”</modifiedWord>
      <trackRevisions>false</trackRevisions>
    </reviewItem>
    <reviewItem>
      <errorID>4bec0706-e799-4982-9d6b-3b6bd162fc6a</errorID>
      <errorWord>"</errorWord>
      <group>L1_Format</group>
      <groupName>格式问题</groupName>
      <ability>L2_HalfPunc_CN</ability>
      <abilityName>全半角问题</abilityName>
      <candidateList>
        <item>“</item>
      </candidateList>
      <explain>文本全半角错误。</explain>
      <paraID>1F558265</paraID>
      <start>121</start>
      <end>122</end>
      <status>modified</status>
      <modifiedWord>“</modifiedWord>
      <trackRevisions>false</trackRevisions>
    </reviewItem>
    <reviewItem>
      <errorID>bb926bf6-9d1e-4d0b-9384-c1f709419380</errorID>
      <errorWord>"</errorWord>
      <group>L1_Format</group>
      <groupName>格式问题</groupName>
      <ability>L2_HalfPunc_CN</ability>
      <abilityName>全半角问题</abilityName>
      <candidateList>
        <item>”</item>
      </candidateList>
      <explain>文本全半角错误。</explain>
      <paraID>1F558265</paraID>
      <start>124</start>
      <end>125</end>
      <status>modified</status>
      <modifiedWord>”</modifiedWord>
      <trackRevisions>false</trackRevisions>
    </reviewItem>
    <reviewItem>
      <errorID>f6a90c40-57ac-48e0-b906-7f05539870b2</errorID>
      <errorWord>"</errorWord>
      <group>L1_Format</group>
      <groupName>格式问题</groupName>
      <ability>L2_HalfPunc_CN</ability>
      <abilityName>全半角问题</abilityName>
      <candidateList>
        <item>“</item>
      </candidateList>
      <explain>文本全半角错误。</explain>
      <paraID>1F558265</paraID>
      <start>128</start>
      <end>129</end>
      <status>modified</status>
      <modifiedWord>“</modifiedWord>
      <trackRevisions>false</trackRevisions>
    </reviewItem>
    <reviewItem>
      <errorID>4c9ad351-7ef1-4c52-9ace-e5c2c5e37cbd</errorID>
      <errorWord>"</errorWord>
      <group>L1_Format</group>
      <groupName>格式问题</groupName>
      <ability>L2_HalfPunc_CN</ability>
      <abilityName>全半角问题</abilityName>
      <candidateList>
        <item>”</item>
      </candidateList>
      <explain>文本全半角错误。</explain>
      <paraID>1F558265</paraID>
      <start>137</start>
      <end>138</end>
      <status>modified</status>
      <modifiedWord>”</modifiedWord>
      <trackRevisions>false</trackRevisions>
    </reviewItem>
    <reviewItem>
      <errorID>6edb1b11-d693-4027-abc4-abe4b89d1dd8</errorID>
      <errorWord>"</errorWord>
      <group>L1_Format</group>
      <groupName>格式问题</groupName>
      <ability>L2_HalfPunc_CN</ability>
      <abilityName>全半角问题</abilityName>
      <candidateList>
        <item>“</item>
      </candidateList>
      <explain>文本全半角错误。</explain>
      <paraID>1F558265</paraID>
      <start>141</start>
      <end>142</end>
      <status>modified</status>
      <modifiedWord>“</modifiedWord>
      <trackRevisions>false</trackRevisions>
    </reviewItem>
    <reviewItem>
      <errorID>4b8e19f8-b27c-4b70-99ab-66d82a5018a0</errorID>
      <errorWord>"</errorWord>
      <group>L1_Format</group>
      <groupName>格式问题</groupName>
      <ability>L2_HalfPunc_CN</ability>
      <abilityName>全半角问题</abilityName>
      <candidateList>
        <item>”</item>
      </candidateList>
      <explain>文本全半角错误。</explain>
      <paraID>1F558265</paraID>
      <start>150</start>
      <end>151</end>
      <status>modified</status>
      <modifiedWord>”</modifiedWord>
      <trackRevisions>false</trackRevisions>
    </reviewItem>
    <reviewItem>
      <errorID>068131c0-beea-4513-ba8e-8b657f5a0293</errorID>
      <errorWord>"</errorWord>
      <group>L1_Format</group>
      <groupName>格式问题</groupName>
      <ability>L2_HalfPunc_CN</ability>
      <abilityName>全半角问题</abilityName>
      <candidateList>
        <item>“</item>
      </candidateList>
      <explain>文本全半角错误。</explain>
      <paraID>351DD548</paraID>
      <start>58</start>
      <end>59</end>
      <status>modified</status>
      <modifiedWord>“</modifiedWord>
      <trackRevisions>false</trackRevisions>
    </reviewItem>
    <reviewItem>
      <errorID>6e9867d9-f53e-4048-a8ab-e36d5a3d8726</errorID>
      <errorWord>"</errorWord>
      <group>L1_Format</group>
      <groupName>格式问题</groupName>
      <ability>L2_HalfPunc_CN</ability>
      <abilityName>全半角问题</abilityName>
      <candidateList>
        <item>”</item>
      </candidateList>
      <explain>文本全半角错误。</explain>
      <paraID>351DD548</paraID>
      <start>66</start>
      <end>67</end>
      <status>modified</status>
      <modifiedWord>”</modifiedWord>
      <trackRevisions>false</trackRevisions>
    </reviewItem>
    <reviewItem>
      <errorID>4794d7b8-cfc2-435d-8fc5-9f2ce36ac29e</errorID>
      <errorWord>"</errorWord>
      <group>L1_Format</group>
      <groupName>格式问题</groupName>
      <ability>L2_HalfPunc_CN</ability>
      <abilityName>全半角问题</abilityName>
      <candidateList>
        <item>“</item>
      </candidateList>
      <explain>文本全半角错误。</explain>
      <paraID>351DD548</paraID>
      <start>81</start>
      <end>82</end>
      <status>modified</status>
      <modifiedWord>“</modifiedWord>
      <trackRevisions>false</trackRevisions>
    </reviewItem>
    <reviewItem>
      <errorID>3e51d2fa-2e83-460b-ab01-edf21d2056af</errorID>
      <errorWord>"</errorWord>
      <group>L1_Format</group>
      <groupName>格式问题</groupName>
      <ability>L2_HalfPunc_CN</ability>
      <abilityName>全半角问题</abilityName>
      <candidateList>
        <item>”</item>
      </candidateList>
      <explain>文本全半角错误。</explain>
      <paraID>351DD548</paraID>
      <start>90</start>
      <end>91</end>
      <status>modified</status>
      <modifiedWord>”</modifiedWord>
      <trackRevisions>false</trackRevisions>
    </reviewItem>
    <reviewItem>
      <errorID>b0b42ed7-7ae8-4a7a-9a79-897aea4ccf6e</errorID>
      <errorWord>"</errorWord>
      <group>L1_Format</group>
      <groupName>格式问题</groupName>
      <ability>L2_HalfPunc_CN</ability>
      <abilityName>全半角问题</abilityName>
      <candidateList>
        <item>“</item>
      </candidateList>
      <explain>文本全半角错误。</explain>
      <paraID>351DD548</paraID>
      <start>116</start>
      <end>117</end>
      <status>modified</status>
      <modifiedWord>“</modifiedWord>
      <trackRevisions>false</trackRevisions>
    </reviewItem>
    <reviewItem>
      <errorID>1a09b6b1-5157-4aed-8473-b14048ebdce7</errorID>
      <errorWord>"</errorWord>
      <group>L1_Format</group>
      <groupName>格式问题</groupName>
      <ability>L2_HalfPunc_CN</ability>
      <abilityName>全半角问题</abilityName>
      <candidateList>
        <item>”</item>
      </candidateList>
      <explain>文本全半角错误。</explain>
      <paraID>351DD548</paraID>
      <start>122</start>
      <end>123</end>
      <status>modified</status>
      <modifiedWord>”</modifiedWord>
      <trackRevisions>false</trackRevisions>
    </reviewItem>
    <reviewItem>
      <errorID>841a65b9-b9d8-43ac-8cab-76fe56985da5</errorID>
      <errorWord>,</errorWord>
      <group>L1_Format</group>
      <groupName>格式问题</groupName>
      <ability>L2_HalfPunc_CN</ability>
      <abilityName>全半角问题</abilityName>
      <candidateList>
        <item>，</item>
      </candidateList>
      <explain>文本全半角错误。</explain>
      <paraID>4A3371AA</paraID>
      <start>22</start>
      <end>23</end>
      <status>modified</status>
      <modifiedWord>，</modifiedWord>
      <trackRevisions>false</trackRevisions>
    </reviewItem>
    <reviewItem>
      <errorID>a06a13b9-c1f2-4f78-8195-401434bb4bac</errorID>
      <errorWord>,</errorWord>
      <group>L1_Format</group>
      <groupName>格式问题</groupName>
      <ability>L2_HalfPunc_CN</ability>
      <abilityName>全半角问题</abilityName>
      <candidateList>
        <item>，</item>
      </candidateList>
      <explain>文本全半角错误。</explain>
      <paraID>4A3371AA</paraID>
      <start>34</start>
      <end>35</end>
      <status>modified</status>
      <modifiedWord>，</modifiedWord>
      <trackRevisions>false</trackRevisions>
    </reviewItem>
    <reviewItem>
      <errorID>f16fefce-3ded-48c8-8de8-ae441d712685</errorID>
      <errorWord>,</errorWord>
      <group>L1_Format</group>
      <groupName>格式问题</groupName>
      <ability>L2_HalfPunc_CN</ability>
      <abilityName>全半角问题</abilityName>
      <candidateList>
        <item>，</item>
      </candidateList>
      <explain>文本全半角错误。</explain>
      <paraID>4A3371AA</paraID>
      <start>45</start>
      <end>46</end>
      <status>modified</status>
      <modifiedWord>，</modifiedWord>
      <trackRevisions>false</trackRevisions>
    </reviewItem>
    <reviewItem>
      <errorID>f6869373-ece2-467b-8c1d-7a9de3586f83</errorID>
      <errorWord>,</errorWord>
      <group>L1_Format</group>
      <groupName>格式问题</groupName>
      <ability>L2_HalfPunc_CN</ability>
      <abilityName>全半角问题</abilityName>
      <candidateList>
        <item>，</item>
      </candidateList>
      <explain>文本全半角错误。</explain>
      <paraID>777F1C7C</paraID>
      <start>38</start>
      <end>39</end>
      <status>modified</status>
      <modifiedWord>，</modifiedWord>
      <trackRevisions>false</trackRevisions>
    </reviewItem>
    <reviewItem>
      <errorID>44e903bc-d7a2-427a-9c97-219f737a0bc6</errorID>
      <errorWord>(</errorWord>
      <group>L1_Format</group>
      <groupName>格式问题</groupName>
      <ability>L2_HalfPunc_CN</ability>
      <abilityName>全半角问题</abilityName>
      <candidateList>
        <item>（</item>
      </candidateList>
      <explain>文本全半角错误。</explain>
      <paraID> BD66CDC</paraID>
      <start>12</start>
      <end>13</end>
      <status>modified</status>
      <modifiedWord>（</modifiedWord>
      <trackRevisions>false</trackRevisions>
    </reviewItem>
    <reviewItem>
      <errorID>e20a1115-7147-4554-aa28-7d61b82e7a17</errorID>
      <errorWord>)</errorWord>
      <group>L1_Format</group>
      <groupName>格式问题</groupName>
      <ability>L2_HalfPunc_CN</ability>
      <abilityName>全半角问题</abilityName>
      <candidateList>
        <item>）</item>
      </candidateList>
      <explain>文本全半角错误。</explain>
      <paraID> BD66CDC</paraID>
      <start>19</start>
      <end>20</end>
      <status>modified</status>
      <modifiedWord>）</modifiedWord>
      <trackRevisions>false</trackRevisions>
    </reviewItem>
    <reviewItem>
      <errorID>d527c411-982e-476f-97fb-9e9d36763a3e</errorID>
      <errorWord>"</errorWord>
      <group>L1_Format</group>
      <groupName>格式问题</groupName>
      <ability>L2_HalfPunc_CN</ability>
      <abilityName>全半角问题</abilityName>
      <candidateList>
        <item>“</item>
      </candidateList>
      <explain>文本全半角错误。</explain>
      <paraID>2C9C0ED1</paraID>
      <start>66</start>
      <end>67</end>
      <status>modified</status>
      <modifiedWord>“</modifiedWord>
      <trackRevisions>false</trackRevisions>
    </reviewItem>
    <reviewItem>
      <errorID>59a13c70-62d0-4b9e-8372-b6e93efe4330</errorID>
      <errorWord>"</errorWord>
      <group>L1_Format</group>
      <groupName>格式问题</groupName>
      <ability>L2_HalfPunc_CN</ability>
      <abilityName>全半角问题</abilityName>
      <candidateList>
        <item>”</item>
      </candidateList>
      <explain>文本全半角错误。</explain>
      <paraID>2C9C0ED1</paraID>
      <start>69</start>
      <end>70</end>
      <status>modified</status>
      <modifiedWord>”</modifiedWord>
      <trackRevisions>false</trackRevisions>
    </reviewItem>
    <reviewItem>
      <errorID>7f33f4ab-59ba-4d95-a393-28645232cfc9</errorID>
      <errorWord>"</errorWord>
      <group>L1_Format</group>
      <groupName>格式问题</groupName>
      <ability>L2_HalfPunc_CN</ability>
      <abilityName>全半角问题</abilityName>
      <candidateList>
        <item>“</item>
      </candidateList>
      <explain>文本全半角错误。</explain>
      <paraID>2C9C0ED1</paraID>
      <start>113</start>
      <end>114</end>
      <status>modified</status>
      <modifiedWord>“</modifiedWord>
      <trackRevisions>false</trackRevisions>
    </reviewItem>
    <reviewItem>
      <errorID>be3d54d8-d84a-4ff0-b17a-bbe5feb06099</errorID>
      <errorWord>"</errorWord>
      <group>L1_Format</group>
      <groupName>格式问题</groupName>
      <ability>L2_HalfPunc_CN</ability>
      <abilityName>全半角问题</abilityName>
      <candidateList>
        <item>”</item>
      </candidateList>
      <explain>文本全半角错误。</explain>
      <paraID>2C9C0ED1</paraID>
      <start>117</start>
      <end>118</end>
      <status>modified</status>
      <modifiedWord>”</modifiedWord>
      <trackRevisions>false</trackRevisions>
    </reviewItem>
    <reviewItem>
      <errorID>df2385ed-cb99-4dba-9ad9-49c03f6f8148</errorID>
      <errorWord>"</errorWord>
      <group>L1_Format</group>
      <groupName>格式问题</groupName>
      <ability>L2_HalfPunc_CN</ability>
      <abilityName>全半角问题</abilityName>
      <candidateList>
        <item>“</item>
      </candidateList>
      <explain>文本全半角错误。</explain>
      <paraID>2C9C0ED1</paraID>
      <start>132</start>
      <end>133</end>
      <status>modified</status>
      <modifiedWord>“</modifiedWord>
      <trackRevisions>false</trackRevisions>
    </reviewItem>
    <reviewItem>
      <errorID>4e5b9f76-fc97-4d23-9076-fb1f394ea521</errorID>
      <errorWord>"</errorWord>
      <group>L1_Format</group>
      <groupName>格式问题</groupName>
      <ability>L2_HalfPunc_CN</ability>
      <abilityName>全半角问题</abilityName>
      <candidateList>
        <item>”</item>
      </candidateList>
      <explain>文本全半角错误。</explain>
      <paraID>2C9C0ED1</paraID>
      <start>136</start>
      <end>137</end>
      <status>modified</status>
      <modifiedWord>”</modifiedWord>
      <trackRevisions>false</trackRevisions>
    </reviewItem>
    <reviewItem>
      <errorID>ad6d5123-18cd-4606-9efc-de4d476f593c</errorID>
      <errorWord>"</errorWord>
      <group>L1_Format</group>
      <groupName>格式问题</groupName>
      <ability>L2_HalfPunc_CN</ability>
      <abilityName>全半角问题</abilityName>
      <candidateList>
        <item>“</item>
      </candidateList>
      <explain>文本全半角错误。</explain>
      <paraID>408D1887</paraID>
      <start>26</start>
      <end>27</end>
      <status>modified</status>
      <modifiedWord>“</modifiedWord>
      <trackRevisions>false</trackRevisions>
    </reviewItem>
    <reviewItem>
      <errorID>8559668a-7480-4cb1-a7cb-64809f1557ff</errorID>
      <errorWord>"</errorWord>
      <group>L1_Format</group>
      <groupName>格式问题</groupName>
      <ability>L2_HalfPunc_CN</ability>
      <abilityName>全半角问题</abilityName>
      <candidateList>
        <item>”</item>
      </candidateList>
      <explain>文本全半角错误。</explain>
      <paraID>408D1887</paraID>
      <start>55</start>
      <end>56</end>
      <status>modified</status>
      <modifiedWord>”</modifiedWord>
      <trackRevisions>false</trackRevisions>
    </reviewItem>
    <reviewItem>
      <errorID>54d5181f-701c-41d6-8ab6-186a67a3aa56</errorID>
      <errorWord>"</errorWord>
      <group>L1_Format</group>
      <groupName>格式问题</groupName>
      <ability>L2_HalfPunc_CN</ability>
      <abilityName>全半角问题</abilityName>
      <candidateList>
        <item>“</item>
      </candidateList>
      <explain>文本全半角错误。</explain>
      <paraID>408D1887</paraID>
      <start>75</start>
      <end>76</end>
      <status>modified</status>
      <modifiedWord>“</modifiedWord>
      <trackRevisions>false</trackRevisions>
    </reviewItem>
    <reviewItem>
      <errorID>2e873662-03b6-4546-998a-6be960307d09</errorID>
      <errorWord>"</errorWord>
      <group>L1_Format</group>
      <groupName>格式问题</groupName>
      <ability>L2_HalfPunc_CN</ability>
      <abilityName>全半角问题</abilityName>
      <candidateList>
        <item>”</item>
      </candidateList>
      <explain>文本全半角错误。</explain>
      <paraID>408D1887</paraID>
      <start>81</start>
      <end>82</end>
      <status>modified</status>
      <modifiedWord>”</modifiedWord>
      <trackRevisions>false</trackRevisions>
    </reviewItem>
    <reviewItem>
      <errorID>c4aa4155-47bd-49ca-b690-87607f35bc2f</errorID>
      <errorWord>"</errorWord>
      <group>L1_Format</group>
      <groupName>格式问题</groupName>
      <ability>L2_HalfPunc_CN</ability>
      <abilityName>全半角问题</abilityName>
      <candidateList>
        <item>“</item>
      </candidateList>
      <explain>文本全半角错误。</explain>
      <paraID>18631F24</paraID>
      <start>10</start>
      <end>11</end>
      <status>modified</status>
      <modifiedWord>“</modifiedWord>
      <trackRevisions>false</trackRevisions>
    </reviewItem>
    <reviewItem>
      <errorID>1d12fa06-154b-4e23-92c2-b216a35bd1b0</errorID>
      <errorWord>"</errorWord>
      <group>L1_Format</group>
      <groupName>格式问题</groupName>
      <ability>L2_HalfPunc_CN</ability>
      <abilityName>全半角问题</abilityName>
      <candidateList>
        <item>”</item>
      </candidateList>
      <explain>文本全半角错误。</explain>
      <paraID>18631F24</paraID>
      <start>15</start>
      <end>16</end>
      <status>modified</status>
      <modifiedWord>”</modifiedWord>
      <trackRevisions>false</trackRevisions>
    </reviewItem>
    <reviewItem>
      <errorID>e348d486-4ec8-47b0-bbb7-0ed0555c8134</errorID>
      <errorWord>"</errorWord>
      <group>L1_Format</group>
      <groupName>格式问题</groupName>
      <ability>L2_HalfPunc_CN</ability>
      <abilityName>全半角问题</abilityName>
      <candidateList>
        <item>“</item>
      </candidateList>
      <explain>文本全半角错误。</explain>
      <paraID>18631F24</paraID>
      <start>83</start>
      <end>84</end>
      <status>modified</status>
      <modifiedWord>“</modifiedWord>
      <trackRevisions>false</trackRevisions>
    </reviewItem>
    <reviewItem>
      <errorID>f69a537b-a268-4517-9816-eb3f29fb7ff2</errorID>
      <errorWord>"</errorWord>
      <group>L1_Format</group>
      <groupName>格式问题</groupName>
      <ability>L2_HalfPunc_CN</ability>
      <abilityName>全半角问题</abilityName>
      <candidateList>
        <item>”</item>
      </candidateList>
      <explain>文本全半角错误。</explain>
      <paraID>18631F24</paraID>
      <start>86</start>
      <end>87</end>
      <status>modified</status>
      <modifiedWord>”</modifiedWord>
      <trackRevisions>false</trackRevisions>
    </reviewItem>
    <reviewItem>
      <errorID>fd87a166-2f61-4aed-bcd6-59e059770e48</errorID>
      <errorWord>系统化</errorWord>
      <group>L1_Word</group>
      <groupName>字词问题</groupName>
      <ability>L2_Typo</ability>
      <abilityName>字词错误</abilityName>
      <candidateList>
        <item>系统</item>
      </candidateList>
      <explain>❶〈名〉同类事物按一定的关系组成的整体：～化｜组织～｜灌溉～。❷〈形〉有条理的；有系统的：～学习｜～研究｜资料不够。</explain>
      <paraID>57A3A78B</paraID>
      <start>94</start>
      <end>97</end>
      <status>unmodified</status>
      <modifiedWord/>
      <trackRevisions>false</trackRevisions>
    </reviewItem>
    <reviewItem>
      <errorID>64c8d03c-1a16-4a30-b3b8-21040dc4d1bb</errorID>
      <errorWord>"</errorWord>
      <group>L1_Format</group>
      <groupName>格式问题</groupName>
      <ability>L2_HalfPunc_CN</ability>
      <abilityName>全半角问题</abilityName>
      <candidateList>
        <item>“</item>
      </candidateList>
      <explain>文本全半角错误。</explain>
      <paraID>4489E866</paraID>
      <start>19</start>
      <end>20</end>
      <status>modified</status>
      <modifiedWord>“</modifiedWord>
      <trackRevisions>false</trackRevisions>
    </reviewItem>
    <reviewItem>
      <errorID>d1501ebc-f0cb-463f-83c7-feeae1c82f99</errorID>
      <errorWord>"</errorWord>
      <group>L1_Format</group>
      <groupName>格式问题</groupName>
      <ability>L2_HalfPunc_CN</ability>
      <abilityName>全半角问题</abilityName>
      <candidateList>
        <item>”</item>
      </candidateList>
      <explain>文本全半角错误。</explain>
      <paraID>4489E866</paraID>
      <start>25</start>
      <end>26</end>
      <status>modified</status>
      <modifiedWord>”</modifiedWord>
      <trackRevisions>false</trackRevisions>
    </reviewItem>
    <reviewItem>
      <errorID>c67d8925-ba3f-4025-9916-74359666a5b4</errorID>
      <errorWord>"</errorWord>
      <group>L1_Format</group>
      <groupName>格式问题</groupName>
      <ability>L2_HalfPunc_CN</ability>
      <abilityName>全半角问题</abilityName>
      <candidateList>
        <item>“</item>
      </candidateList>
      <explain>文本全半角错误。</explain>
      <paraID>4489E866</paraID>
      <start>119</start>
      <end>120</end>
      <status>modified</status>
      <modifiedWord>“</modifiedWord>
      <trackRevisions>false</trackRevisions>
    </reviewItem>
    <reviewItem>
      <errorID>e8f7c874-4fec-4ab4-bcde-6df8c04dbdc4</errorID>
      <errorWord>"</errorWord>
      <group>L1_Format</group>
      <groupName>格式问题</groupName>
      <ability>L2_HalfPunc_CN</ability>
      <abilityName>全半角问题</abilityName>
      <candidateList>
        <item>”</item>
      </candidateList>
      <explain>文本全半角错误。</explain>
      <paraID>4489E866</paraID>
      <start>122</start>
      <end>123</end>
      <status>modified</status>
      <modifiedWord>”</modifiedWord>
      <trackRevisions>false</trackRevisions>
    </reviewItem>
    <reviewItem>
      <errorID>e938fdf9-c7f3-40e5-a36b-e8176c9d21b6</errorID>
      <errorWord>"</errorWord>
      <group>L1_Format</group>
      <groupName>格式问题</groupName>
      <ability>L2_HalfPunc_CN</ability>
      <abilityName>全半角问题</abilityName>
      <candidateList>
        <item>“</item>
      </candidateList>
      <explain>文本全半角错误。</explain>
      <paraID>4489E866</paraID>
      <start>128</start>
      <end>129</end>
      <status>modified</status>
      <modifiedWord>“</modifiedWord>
      <trackRevisions>false</trackRevisions>
    </reviewItem>
    <reviewItem>
      <errorID>52b300e4-6933-4e3d-bfa8-60c8403e2b43</errorID>
      <errorWord>-</errorWord>
      <group>L1_Format</group>
      <groupName>格式问题</groupName>
      <ability>L2_HalfPunc_CN</ability>
      <abilityName>全半角问题</abilityName>
      <candidateList>
        <item>－</item>
      </candidateList>
      <explain>文本全半角错误。</explain>
      <paraID>4489E866</paraID>
      <start>131</start>
      <end>132</end>
      <status>modified</status>
      <modifiedWord>－</modifiedWord>
      <trackRevisions>false</trackRevisions>
    </reviewItem>
    <reviewItem>
      <errorID>e1291d5b-25bd-4f4e-a49f-140c6ad3e2ba</errorID>
      <errorWord>"</errorWord>
      <group>L1_Format</group>
      <groupName>格式问题</groupName>
      <ability>L2_HalfPunc_CN</ability>
      <abilityName>全半角问题</abilityName>
      <candidateList>
        <item>”</item>
      </candidateList>
      <explain>文本全半角错误。</explain>
      <paraID>4489E866</paraID>
      <start>134</start>
      <end>135</end>
      <status>modified</status>
      <modifiedWord>”</modifiedWord>
      <trackRevisions>false</trackRevisions>
    </reviewItem>
    <reviewItem>
      <errorID>ba4ac98f-a064-495e-8644-1593668935d9</errorID>
      <errorWord>"</errorWord>
      <group>L1_Format</group>
      <groupName>格式问题</groupName>
      <ability>L2_HalfPunc_CN</ability>
      <abilityName>全半角问题</abilityName>
      <candidateList>
        <item>“</item>
      </candidateList>
      <explain>文本全半角错误。</explain>
      <paraID>4489E866</paraID>
      <start>141</start>
      <end>142</end>
      <status>modified</status>
      <modifiedWord>“</modifiedWord>
      <trackRevisions>false</trackRevisions>
    </reviewItem>
    <reviewItem>
      <errorID>f0195be4-fdae-481c-873f-e315a2a82cdf</errorID>
      <errorWord>"</errorWord>
      <group>L1_Format</group>
      <groupName>格式问题</groupName>
      <ability>L2_HalfPunc_CN</ability>
      <abilityName>全半角问题</abilityName>
      <candidateList>
        <item>”</item>
      </candidateList>
      <explain>文本全半角错误。</explain>
      <paraID>4489E866</paraID>
      <start>144</start>
      <end>145</end>
      <status>modified</status>
      <modifiedWord>”</modifiedWord>
      <trackRevisions>false</trackRevisions>
    </reviewItem>
    <reviewItem>
      <errorID>c6676b22-dee6-45f4-b200-ecc509387446</errorID>
      <errorWord>"</errorWord>
      <group>L1_Format</group>
      <groupName>格式问题</groupName>
      <ability>L2_HalfPunc_CN</ability>
      <abilityName>全半角问题</abilityName>
      <candidateList>
        <item>“</item>
      </candidateList>
      <explain>文本全半角错误。</explain>
      <paraID>26EDC16C</paraID>
      <start>4</start>
      <end>5</end>
      <status>modified</status>
      <modifiedWord>“</modifiedWord>
      <trackRevisions>false</trackRevisions>
    </reviewItem>
    <reviewItem>
      <errorID>88f9ef86-0a76-495d-8795-dec43d1f0a35</errorID>
      <errorWord>"</errorWord>
      <group>L1_Format</group>
      <groupName>格式问题</groupName>
      <ability>L2_HalfPunc_CN</ability>
      <abilityName>全半角问题</abilityName>
      <candidateList>
        <item>”</item>
      </candidateList>
      <explain>文本全半角错误。</explain>
      <paraID>26EDC16C</paraID>
      <start>8</start>
      <end>9</end>
      <status>modified</status>
      <modifiedWord>”</modifiedWord>
      <trackRevisions>false</trackRevisions>
    </reviewItem>
    <reviewItem>
      <errorID>54538cd0-6ac0-4ad9-83f6-bef547f2ad75</errorID>
      <errorWord>"</errorWord>
      <group>L1_Format</group>
      <groupName>格式问题</groupName>
      <ability>L2_HalfPunc_CN</ability>
      <abilityName>全半角问题</abilityName>
      <candidateList>
        <item>“</item>
      </candidateList>
      <explain>文本全半角错误。</explain>
      <paraID>26EDC16C</paraID>
      <start>86</start>
      <end>87</end>
      <status>modified</status>
      <modifiedWord>“</modifiedWord>
      <trackRevisions>false</trackRevisions>
    </reviewItem>
    <reviewItem>
      <errorID>3093dd84-96ef-4795-95b7-3ea9ab07d161</errorID>
      <errorWord>"</errorWord>
      <group>L1_Format</group>
      <groupName>格式问题</groupName>
      <ability>L2_HalfPunc_CN</ability>
      <abilityName>全半角问题</abilityName>
      <candidateList>
        <item>”</item>
      </candidateList>
      <explain>文本全半角错误。</explain>
      <paraID>26EDC16C</paraID>
      <start>91</start>
      <end>92</end>
      <status>modified</status>
      <modifiedWord>”</modifiedWord>
      <trackRevisions>false</trackRevisions>
    </reviewItem>
    <reviewItem>
      <errorID>d1bcbc08-af86-4d93-b6a3-7738c9f61bf0</errorID>
      <errorWord>,</errorWord>
      <group>L1_Format</group>
      <groupName>格式问题</groupName>
      <ability>L2_HalfPunc_CN</ability>
      <abilityName>全半角问题</abilityName>
      <candidateList>
        <item>，</item>
      </candidateList>
      <explain>文本全半角错误。</explain>
      <paraID>64320E54</paraID>
      <start>22</start>
      <end>23</end>
      <status>modified</status>
      <modifiedWord>，</modifiedWord>
      <trackRevisions>false</trackRevisions>
    </reviewItem>
    <reviewItem>
      <errorID>62b7c878-e055-469c-814d-8c69b4a6d2bb</errorID>
      <errorWord>,</errorWord>
      <group>L1_Format</group>
      <groupName>格式问题</groupName>
      <ability>L2_HalfPunc_CN</ability>
      <abilityName>全半角问题</abilityName>
      <candidateList>
        <item>，</item>
      </candidateList>
      <explain>文本全半角错误。</explain>
      <paraID>64320E54</paraID>
      <start>30</start>
      <end>31</end>
      <status>modified</status>
      <modifiedWord>，</modifiedWord>
      <trackRevisions>false</trackRevisions>
    </reviewItem>
    <reviewItem>
      <errorID>af1fce67-40b1-4d65-8726-209a1755aaa7</errorID>
      <errorWord>,</errorWord>
      <group>L1_Format</group>
      <groupName>格式问题</groupName>
      <ability>L2_HalfPunc_CN</ability>
      <abilityName>全半角问题</abilityName>
      <candidateList>
        <item>，</item>
      </candidateList>
      <explain>文本全半角错误。</explain>
      <paraID>64320E54</paraID>
      <start>43</start>
      <end>44</end>
      <status>modified</status>
      <modifiedWord>，</modifiedWord>
      <trackRevisions>false</trackRevisions>
    </reviewItem>
    <reviewItem>
      <errorID>078c36cf-f70d-4085-8b36-30d9b5cb7566</errorID>
      <errorWord>,</errorWord>
      <group>L1_Format</group>
      <groupName>格式问题</groupName>
      <ability>L2_HalfPunc_CN</ability>
      <abilityName>全半角问题</abilityName>
      <candidateList>
        <item>，</item>
      </candidateList>
      <explain>文本全半角错误。</explain>
      <paraID> 58BD1B9</paraID>
      <start>31</start>
      <end>32</end>
      <status>modified</status>
      <modifiedWord>，</modifiedWord>
      <trackRevisions>false</trackRevisions>
    </reviewItem>
    <reviewItem>
      <errorID>97a69368-1b3f-42fa-a7ae-262d463b9493</errorID>
      <errorWord>(</errorWord>
      <group>L1_Format</group>
      <groupName>格式问题</groupName>
      <ability>L2_HalfPunc_CN</ability>
      <abilityName>全半角问题</abilityName>
      <candidateList>
        <item>（</item>
      </candidateList>
      <explain>文本全半角错误。</explain>
      <paraID>4692F1B7</paraID>
      <start>12</start>
      <end>13</end>
      <status>modified</status>
      <modifiedWord>（</modifiedWord>
      <trackRevisions>false</trackRevisions>
    </reviewItem>
    <reviewItem>
      <errorID>e6297934-431d-4302-a5ae-3a4b2a57a22c</errorID>
      <errorWord>)</errorWord>
      <group>L1_Format</group>
      <groupName>格式问题</groupName>
      <ability>L2_HalfPunc_CN</ability>
      <abilityName>全半角问题</abilityName>
      <candidateList>
        <item>）</item>
      </candidateList>
      <explain>文本全半角错误。</explain>
      <paraID>4692F1B7</paraID>
      <start>19</start>
      <end>20</end>
      <status>modified</status>
      <modifiedWord>）</modifiedWord>
      <trackRevisions>false</trackRevisions>
    </reviewItem>
    <reviewItem>
      <errorID>e303d8fe-0eda-4ebf-b651-451b987fe002</errorID>
      <errorWord>1960年代</errorWord>
      <group>L1_Knowledge</group>
      <groupName>知识性问题</groupName>
      <ability>L2_Time</ability>
      <abilityName>日期时间</abilityName>
      <candidateList>
        <item>20世纪60年代</item>
      </candidateList>
      <explain>年代表述建议使用世纪+年代的格式。</explain>
      <paraID>3C6AD2E2</paraID>
      <start>2</start>
      <end>8</end>
      <status>unmodified</status>
      <modifiedWord/>
      <trackRevisions>false</trackRevisions>
    </reviewItem>
    <reviewItem>
      <errorID>3ff2042e-911f-4070-8f4e-c0eedc9ab4ba</errorID>
      <errorWord>"</errorWord>
      <group>L1_Format</group>
      <groupName>格式问题</groupName>
      <ability>L2_HalfPunc_CN</ability>
      <abilityName>全半角问题</abilityName>
      <candidateList>
        <item>“</item>
      </candidateList>
      <explain>文本全半角错误。</explain>
      <paraID>28C17CB6</paraID>
      <start>137</start>
      <end>138</end>
      <status>modified</status>
      <modifiedWord>“</modifiedWord>
      <trackRevisions>false</trackRevisions>
    </reviewItem>
    <reviewItem>
      <errorID>108fe61c-be3a-4326-9126-126b36375c60</errorID>
      <errorWord>"</errorWord>
      <group>L1_Format</group>
      <groupName>格式问题</groupName>
      <ability>L2_HalfPunc_CN</ability>
      <abilityName>全半角问题</abilityName>
      <candidateList>
        <item>”</item>
      </candidateList>
      <explain>文本全半角错误。</explain>
      <paraID>28C17CB6</paraID>
      <start>149</start>
      <end>150</end>
      <status>modified</status>
      <modifiedWord>”</modifiedWord>
      <trackRevisions>false</trackRevisions>
    </reviewItem>
    <reviewItem>
      <errorID>49d882c1-0575-4cf2-93d5-3ed7ed62daa5</errorID>
      <errorWord>"</errorWord>
      <group>L1_Format</group>
      <groupName>格式问题</groupName>
      <ability>L2_HalfPunc_CN</ability>
      <abilityName>全半角问题</abilityName>
      <candidateList>
        <item>“</item>
      </candidateList>
      <explain>文本全半角错误。</explain>
      <paraID>16811688</paraID>
      <start>155</start>
      <end>156</end>
      <status>modified</status>
      <modifiedWord>“</modifiedWord>
      <trackRevisions>false</trackRevisions>
    </reviewItem>
    <reviewItem>
      <errorID>b1470216-cdb7-405d-8c15-33ce4ce77b1d</errorID>
      <errorWord>"</errorWord>
      <group>L1_Format</group>
      <groupName>格式问题</groupName>
      <ability>L2_HalfPunc_CN</ability>
      <abilityName>全半角问题</abilityName>
      <candidateList>
        <item>”</item>
      </candidateList>
      <explain>文本全半角错误。</explain>
      <paraID>16811688</paraID>
      <start>159</start>
      <end>160</end>
      <status>modified</status>
      <modifiedWord>”</modifiedWord>
      <trackRevisions>false</trackRevisions>
    </reviewItem>
    <reviewItem>
      <errorID>30b03a3c-c9ab-404f-9853-491052091f75</errorID>
      <errorWord>"</errorWord>
      <group>L1_Format</group>
      <groupName>格式问题</groupName>
      <ability>L2_HalfPunc_CN</ability>
      <abilityName>全半角问题</abilityName>
      <candidateList>
        <item>“</item>
      </candidateList>
      <explain>文本全半角错误。</explain>
      <paraID>16811688</paraID>
      <start>160</start>
      <end>161</end>
      <status>modified</status>
      <modifiedWord>“</modifiedWord>
      <trackRevisions>false</trackRevisions>
    </reviewItem>
    <reviewItem>
      <errorID>bf616964-a769-4cf7-b5b6-b825b657b0f6</errorID>
      <errorWord>"</errorWord>
      <group>L1_Format</group>
      <groupName>格式问题</groupName>
      <ability>L2_HalfPunc_CN</ability>
      <abilityName>全半角问题</abilityName>
      <candidateList>
        <item>”</item>
      </candidateList>
      <explain>文本全半角错误。</explain>
      <paraID>16811688</paraID>
      <start>164</start>
      <end>165</end>
      <status>modified</status>
      <modifiedWord>”</modifiedWord>
      <trackRevisions>false</trackRevisions>
    </reviewItem>
    <reviewItem>
      <errorID>c0d1ad37-f59f-43db-b776-923efdceb5a8</errorID>
      <errorWord>"</errorWord>
      <group>L1_Format</group>
      <groupName>格式问题</groupName>
      <ability>L2_HalfPunc_CN</ability>
      <abilityName>全半角问题</abilityName>
      <candidateList>
        <item>“</item>
      </candidateList>
      <explain>文本全半角错误。</explain>
      <paraID>16811688</paraID>
      <start>166</start>
      <end>167</end>
      <status>modified</status>
      <modifiedWord>“</modifiedWord>
      <trackRevisions>false</trackRevisions>
    </reviewItem>
    <reviewItem>
      <errorID>1e599471-7813-4992-b9e9-7f41a3445b2b</errorID>
      <errorWord>"</errorWord>
      <group>L1_Format</group>
      <groupName>格式问题</groupName>
      <ability>L2_HalfPunc_CN</ability>
      <abilityName>全半角问题</abilityName>
      <candidateList>
        <item>”</item>
      </candidateList>
      <explain>文本全半角错误。</explain>
      <paraID>16811688</paraID>
      <start>170</start>
      <end>171</end>
      <status>modified</status>
      <modifiedWord>”</modifiedWord>
      <trackRevisions>false</trackRevisions>
    </reviewItem>
    <reviewItem>
      <errorID>f8f09530-ccb7-4551-9ba6-abad6329b1c1</errorID>
      <errorWord>"</errorWord>
      <group>L1_Format</group>
      <groupName>格式问题</groupName>
      <ability>L2_HalfPunc_CN</ability>
      <abilityName>全半角问题</abilityName>
      <candidateList>
        <item>“</item>
      </candidateList>
      <explain>文本全半角错误。</explain>
      <paraID>16811688</paraID>
      <start>176</start>
      <end>177</end>
      <status>modified</status>
      <modifiedWord>“</modifiedWord>
      <trackRevisions>false</trackRevisions>
    </reviewItem>
    <reviewItem>
      <errorID>34ac6b57-e6f9-4681-90e8-04c104d2f613</errorID>
      <errorWord>"</errorWord>
      <group>L1_Format</group>
      <groupName>格式问题</groupName>
      <ability>L2_HalfPunc_CN</ability>
      <abilityName>全半角问题</abilityName>
      <candidateList>
        <item>”</item>
      </candidateList>
      <explain>文本全半角错误。</explain>
      <paraID>16811688</paraID>
      <start>180</start>
      <end>181</end>
      <status>modified</status>
      <modifiedWord>”</modifiedWord>
      <trackRevisions>false</trackRevisions>
    </reviewItem>
    <reviewItem>
      <errorID>cce8c717-5ed0-4820-9e53-cbb9f45fb388</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2420E119</paraID>
      <start>21</start>
      <end>27</end>
      <status>unmodified</status>
      <modifiedWord/>
      <trackRevisions>false</trackRevisions>
    </reviewItem>
    <reviewItem>
      <errorID>b497370b-39eb-4629-909b-96823cf0e824</errorID>
      <errorWord>"</errorWord>
      <group>L1_Format</group>
      <groupName>格式问题</groupName>
      <ability>L2_HalfPunc_CN</ability>
      <abilityName>全半角问题</abilityName>
      <candidateList>
        <item>“</item>
      </candidateList>
      <explain>文本全半角错误。</explain>
      <paraID>2420E119</paraID>
      <start>73</start>
      <end>74</end>
      <status>modified</status>
      <modifiedWord>“</modifiedWord>
      <trackRevisions>false</trackRevisions>
    </reviewItem>
    <reviewItem>
      <errorID>972c2d3f-f7ba-4683-9c1c-51967861c112</errorID>
      <errorWord>"</errorWord>
      <group>L1_Format</group>
      <groupName>格式问题</groupName>
      <ability>L2_HalfPunc_CN</ability>
      <abilityName>全半角问题</abilityName>
      <candidateList>
        <item>”</item>
      </candidateList>
      <explain>文本全半角错误。</explain>
      <paraID>2420E119</paraID>
      <start>76</start>
      <end>77</end>
      <status>modified</status>
      <modifiedWord>”</modifiedWord>
      <trackRevisions>false</trackRevisions>
    </reviewItem>
    <reviewItem>
      <errorID>32f7fbfe-d1cd-4f09-a254-665ff341bb22</errorID>
      <errorWord>"</errorWord>
      <group>L1_Format</group>
      <groupName>格式问题</groupName>
      <ability>L2_HalfPunc_CN</ability>
      <abilityName>全半角问题</abilityName>
      <candidateList>
        <item>“</item>
      </candidateList>
      <explain>文本全半角错误。</explain>
      <paraID>2420E119</paraID>
      <start>116</start>
      <end>117</end>
      <status>modified</status>
      <modifiedWord>“</modifiedWord>
      <trackRevisions>false</trackRevisions>
    </reviewItem>
    <reviewItem>
      <errorID>f41f4ada-7494-4972-bbfe-8d2d93e80f88</errorID>
      <errorWord>"</errorWord>
      <group>L1_Format</group>
      <groupName>格式问题</groupName>
      <ability>L2_HalfPunc_CN</ability>
      <abilityName>全半角问题</abilityName>
      <candidateList>
        <item>”</item>
      </candidateList>
      <explain>文本全半角错误。</explain>
      <paraID>2420E119</paraID>
      <start>119</start>
      <end>120</end>
      <status>modified</status>
      <modifiedWord>”</modifiedWord>
      <trackRevisions>false</trackRevisions>
    </reviewItem>
    <reviewItem>
      <errorID>9db88634-541f-4256-b897-444e65444f63</errorID>
      <errorWord>"</errorWord>
      <group>L1_Format</group>
      <groupName>格式问题</groupName>
      <ability>L2_HalfPunc_CN</ability>
      <abilityName>全半角问题</abilityName>
      <candidateList>
        <item>“</item>
      </candidateList>
      <explain>文本全半角错误。</explain>
      <paraID>7C3EDE6A</paraID>
      <start>82</start>
      <end>83</end>
      <status>modified</status>
      <modifiedWord>“</modifiedWord>
      <trackRevisions>false</trackRevisions>
    </reviewItem>
    <reviewItem>
      <errorID>be752c6b-73b0-4dd7-9d0f-4d0aa7074fce</errorID>
      <errorWord>"</errorWord>
      <group>L1_Format</group>
      <groupName>格式问题</groupName>
      <ability>L2_HalfPunc_CN</ability>
      <abilityName>全半角问题</abilityName>
      <candidateList>
        <item>”</item>
      </candidateList>
      <explain>文本全半角错误。</explain>
      <paraID>7C3EDE6A</paraID>
      <start>86</start>
      <end>87</end>
      <status>modified</status>
      <modifiedWord>”</modifiedWord>
      <trackRevisions>false</trackRevisions>
    </reviewItem>
    <reviewItem>
      <errorID>43207d4e-9f18-432c-9a9b-4d971a832761</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153CB719</paraID>
      <start>28</start>
      <end>34</end>
      <status>unmodified</status>
      <modifiedWord/>
      <trackRevisions>false</trackRevisions>
    </reviewItem>
    <reviewItem>
      <errorID>cd134318-f748-4f58-bf60-74fe0403b0bb</errorID>
      <errorWord>,</errorWord>
      <group>L1_Format</group>
      <groupName>格式问题</groupName>
      <ability>L2_HalfPunc_CN</ability>
      <abilityName>全半角问题</abilityName>
      <candidateList>
        <item>，</item>
      </candidateList>
      <explain>文本全半角错误。</explain>
      <paraID>374F5EBE</paraID>
      <start>23</start>
      <end>24</end>
      <status>modified</status>
      <modifiedWord>，</modifiedWord>
      <trackRevisions>false</trackRevisions>
    </reviewItem>
    <reviewItem>
      <errorID>45ab0091-8796-4a16-bcdc-11abcdd405be</errorID>
      <errorWord>,</errorWord>
      <group>L1_Format</group>
      <groupName>格式问题</groupName>
      <ability>L2_HalfPunc_CN</ability>
      <abilityName>全半角问题</abilityName>
      <candidateList>
        <item>，</item>
      </candidateList>
      <explain>文本全半角错误。</explain>
      <paraID>374F5EBE</paraID>
      <start>34</start>
      <end>35</end>
      <status>modified</status>
      <modifiedWord>，</modifiedWord>
      <trackRevisions>false</trackRevisions>
    </reviewItem>
    <reviewItem>
      <errorID>0ca1a178-99fc-4cd1-a7a7-beb17b37f6f6</errorID>
      <errorWord>(</errorWord>
      <group>L1_Format</group>
      <groupName>格式问题</groupName>
      <ability>L2_HalfPunc_CN</ability>
      <abilityName>全半角问题</abilityName>
      <candidateList>
        <item>（</item>
      </candidateList>
      <explain>文本全半角错误。</explain>
      <paraID>38DD41E7</paraID>
      <start>12</start>
      <end>13</end>
      <status>modified</status>
      <modifiedWord>（</modifiedWord>
      <trackRevisions>false</trackRevisions>
    </reviewItem>
    <reviewItem>
      <errorID>1d9c7ddc-e5c1-4ab2-9a8d-e359b9f330c1</errorID>
      <errorWord>)</errorWord>
      <group>L1_Format</group>
      <groupName>格式问题</groupName>
      <ability>L2_HalfPunc_CN</ability>
      <abilityName>全半角问题</abilityName>
      <candidateList>
        <item>）</item>
      </candidateList>
      <explain>文本全半角错误。</explain>
      <paraID>38DD41E7</paraID>
      <start>19</start>
      <end>20</end>
      <status>modified</status>
      <modifiedWord>）</modifiedWord>
      <trackRevisions>false</trackRevisions>
    </reviewItem>
    <reviewItem>
      <errorID>d19e55dc-3408-407f-8510-9453168370bc</errorID>
      <errorWord>"</errorWord>
      <group>L1_Format</group>
      <groupName>格式问题</groupName>
      <ability>L2_HalfPunc_CN</ability>
      <abilityName>全半角问题</abilityName>
      <candidateList>
        <item>“</item>
      </candidateList>
      <explain>文本全半角错误。</explain>
      <paraID> 9BADFAC</paraID>
      <start>28</start>
      <end>29</end>
      <status>modified</status>
      <modifiedWord>“</modifiedWord>
      <trackRevisions>false</trackRevisions>
    </reviewItem>
    <reviewItem>
      <errorID>47f2b62e-cb2c-4443-945f-1fa438667bfe</errorID>
      <errorWord>"</errorWord>
      <group>L1_Format</group>
      <groupName>格式问题</groupName>
      <ability>L2_HalfPunc_CN</ability>
      <abilityName>全半角问题</abilityName>
      <candidateList>
        <item>”</item>
      </candidateList>
      <explain>文本全半角错误。</explain>
      <paraID> 9BADFAC</paraID>
      <start>32</start>
      <end>33</end>
      <status>modified</status>
      <modifiedWord>”</modifiedWord>
      <trackRevisions>false</trackRevisions>
    </reviewItem>
    <reviewItem>
      <errorID>ecfd5997-c533-48aa-a341-87f583ae8d18</errorID>
      <errorWord>"</errorWord>
      <group>L1_Format</group>
      <groupName>格式问题</groupName>
      <ability>L2_HalfPunc_CN</ability>
      <abilityName>全半角问题</abilityName>
      <candidateList>
        <item>“</item>
      </candidateList>
      <explain>文本全半角错误。</explain>
      <paraID> 9BADFAC</paraID>
      <start>55</start>
      <end>56</end>
      <status>modified</status>
      <modifiedWord>“</modifiedWord>
      <trackRevisions>false</trackRevisions>
    </reviewItem>
    <reviewItem>
      <errorID>337713a0-0be6-4144-ad0f-f996bc6c5706</errorID>
      <errorWord>"</errorWord>
      <group>L1_Format</group>
      <groupName>格式问题</groupName>
      <ability>L2_HalfPunc_CN</ability>
      <abilityName>全半角问题</abilityName>
      <candidateList>
        <item>”</item>
      </candidateList>
      <explain>文本全半角错误。</explain>
      <paraID> 9BADFAC</paraID>
      <start>59</start>
      <end>60</end>
      <status>modified</status>
      <modifiedWord>”</modifiedWord>
      <trackRevisions>false</trackRevisions>
    </reviewItem>
    <reviewItem>
      <errorID>1085abe1-d8ab-44db-9333-de5ff55a099d</errorID>
      <errorWord>"</errorWord>
      <group>L1_Format</group>
      <groupName>格式问题</groupName>
      <ability>L2_HalfPunc_CN</ability>
      <abilityName>全半角问题</abilityName>
      <candidateList>
        <item>“</item>
      </candidateList>
      <explain>文本全半角错误。</explain>
      <paraID> 9BADFAC</paraID>
      <start>214</start>
      <end>215</end>
      <status>modified</status>
      <modifiedWord>“</modifiedWord>
      <trackRevisions>false</trackRevisions>
    </reviewItem>
    <reviewItem>
      <errorID>2ba765b1-773b-4ce9-99fe-0d84f4a1424e</errorID>
      <errorWord>"</errorWord>
      <group>L1_Format</group>
      <groupName>格式问题</groupName>
      <ability>L2_HalfPunc_CN</ability>
      <abilityName>全半角问题</abilityName>
      <candidateList>
        <item>”</item>
      </candidateList>
      <explain>文本全半角错误。</explain>
      <paraID> 9BADFAC</paraID>
      <start>217</start>
      <end>218</end>
      <status>modified</status>
      <modifiedWord>”</modifiedWord>
      <trackRevisions>false</trackRevisions>
    </reviewItem>
    <reviewItem>
      <errorID>34256939-49c9-4c5c-9bfa-116af07e7bd9</errorID>
      <errorWord>"</errorWord>
      <group>L1_Format</group>
      <groupName>格式问题</groupName>
      <ability>L2_HalfPunc_CN</ability>
      <abilityName>全半角问题</abilityName>
      <candidateList>
        <item>“</item>
      </candidateList>
      <explain>文本全半角错误。</explain>
      <paraID> 9BADFAC</paraID>
      <start>218</start>
      <end>219</end>
      <status>modified</status>
      <modifiedWord>“</modifiedWord>
      <trackRevisions>false</trackRevisions>
    </reviewItem>
    <reviewItem>
      <errorID>5e352acb-6aed-483d-9acc-ade7afeb640b</errorID>
      <errorWord>"</errorWord>
      <group>L1_Format</group>
      <groupName>格式问题</groupName>
      <ability>L2_HalfPunc_CN</ability>
      <abilityName>全半角问题</abilityName>
      <candidateList>
        <item>”</item>
      </candidateList>
      <explain>文本全半角错误。</explain>
      <paraID> 9BADFAC</paraID>
      <start>222</start>
      <end>223</end>
      <status>modified</status>
      <modifiedWord>”</modifiedWord>
      <trackRevisions>false</trackRevisions>
    </reviewItem>
    <reviewItem>
      <errorID>d5d25cea-9b34-4830-84d9-52168062a518</errorID>
      <errorWord>"</errorWord>
      <group>L1_Format</group>
      <groupName>格式问题</groupName>
      <ability>L2_HalfPunc_CN</ability>
      <abilityName>全半角问题</abilityName>
      <candidateList>
        <item>“</item>
      </candidateList>
      <explain>文本全半角错误。</explain>
      <paraID> 9BADFAC</paraID>
      <start>223</start>
      <end>224</end>
      <status>modified</status>
      <modifiedWord>“</modifiedWord>
      <trackRevisions>false</trackRevisions>
    </reviewItem>
    <reviewItem>
      <errorID>57437e4d-33b9-4eaf-a7d4-dde1b00b0d4d</errorID>
      <errorWord>"</errorWord>
      <group>L1_Format</group>
      <groupName>格式问题</groupName>
      <ability>L2_HalfPunc_CN</ability>
      <abilityName>全半角问题</abilityName>
      <candidateList>
        <item>”</item>
      </candidateList>
      <explain>文本全半角错误。</explain>
      <paraID> 9BADFAC</paraID>
      <start>228</start>
      <end>229</end>
      <status>modified</status>
      <modifiedWord>”</modifiedWord>
      <trackRevisions>false</trackRevisions>
    </reviewItem>
    <reviewItem>
      <errorID>b2c76ceb-0002-4ce5-9538-d33f69c6f3b0</errorID>
      <errorWord>"</errorWord>
      <group>L1_Format</group>
      <groupName>格式问题</groupName>
      <ability>L2_HalfPunc_CN</ability>
      <abilityName>全半角问题</abilityName>
      <candidateList>
        <item>“</item>
      </candidateList>
      <explain>文本全半角错误。</explain>
      <paraID>21E94AA9</paraID>
      <start>134</start>
      <end>135</end>
      <status>modified</status>
      <modifiedWord>“</modifiedWord>
      <trackRevisions>false</trackRevisions>
    </reviewItem>
    <reviewItem>
      <errorID>6c33351d-0df8-4c0d-b9ab-5d0da110c90c</errorID>
      <errorWord>"</errorWord>
      <group>L1_Format</group>
      <groupName>格式问题</groupName>
      <ability>L2_HalfPunc_CN</ability>
      <abilityName>全半角问题</abilityName>
      <candidateList>
        <item>”</item>
      </candidateList>
      <explain>文本全半角错误。</explain>
      <paraID>21E94AA9</paraID>
      <start>137</start>
      <end>138</end>
      <status>modified</status>
      <modifiedWord>”</modifiedWord>
      <trackRevisions>false</trackRevisions>
    </reviewItem>
    <reviewItem>
      <errorID>08a5ca79-240b-4ddc-b0d6-4882312db9b9</errorID>
      <errorWord>"</errorWord>
      <group>L1_Format</group>
      <groupName>格式问题</groupName>
      <ability>L2_HalfPunc_CN</ability>
      <abilityName>全半角问题</abilityName>
      <candidateList>
        <item>“</item>
      </candidateList>
      <explain>文本全半角错误。</explain>
      <paraID>21E94AA9</paraID>
      <start>165</start>
      <end>166</end>
      <status>modified</status>
      <modifiedWord>“</modifiedWord>
      <trackRevisions>false</trackRevisions>
    </reviewItem>
    <reviewItem>
      <errorID>6c9e3302-fb49-461a-a99b-d3192f6c19a5</errorID>
      <errorWord>"</errorWord>
      <group>L1_Format</group>
      <groupName>格式问题</groupName>
      <ability>L2_HalfPunc_CN</ability>
      <abilityName>全半角问题</abilityName>
      <candidateList>
        <item>”</item>
      </candidateList>
      <explain>文本全半角错误。</explain>
      <paraID>21E94AA9</paraID>
      <start>168</start>
      <end>169</end>
      <status>modified</status>
      <modifiedWord>”</modifiedWord>
      <trackRevisions>false</trackRevisions>
    </reviewItem>
    <reviewItem>
      <errorID>7f516ab3-8013-4455-ad89-4d990fae169c</errorID>
      <errorWord>"</errorWord>
      <group>L1_Format</group>
      <groupName>格式问题</groupName>
      <ability>L2_HalfPunc_CN</ability>
      <abilityName>全半角问题</abilityName>
      <candidateList>
        <item>“</item>
      </candidateList>
      <explain>文本全半角错误。</explain>
      <paraID>21E94AA9</paraID>
      <start>206</start>
      <end>207</end>
      <status>modified</status>
      <modifiedWord>“</modifiedWord>
      <trackRevisions>false</trackRevisions>
    </reviewItem>
    <reviewItem>
      <errorID>4892e13e-381c-45bb-97c3-1f4d3f397e6a</errorID>
      <errorWord>"</errorWord>
      <group>L1_Format</group>
      <groupName>格式问题</groupName>
      <ability>L2_HalfPunc_CN</ability>
      <abilityName>全半角问题</abilityName>
      <candidateList>
        <item>”</item>
      </candidateList>
      <explain>文本全半角错误。</explain>
      <paraID>21E94AA9</paraID>
      <start>209</start>
      <end>210</end>
      <status>modified</status>
      <modifiedWord>”</modifiedWord>
      <trackRevisions>false</trackRevisions>
    </reviewItem>
    <reviewItem>
      <errorID>18aed024-95e0-4648-aa57-92623fd8ae04</errorID>
      <errorWord>2010年代</errorWord>
      <group>L1_Knowledge</group>
      <groupName>知识性问题</groupName>
      <ability>L2_Time</ability>
      <abilityName>日期时间</abilityName>
      <candidateList>
        <item>21世纪10年代</item>
      </candidateList>
      <explain>年代表述建议使用世纪+年代的格式。</explain>
      <paraID>177C5EAE</paraID>
      <start>17</start>
      <end>23</end>
      <status>unmodified</status>
      <modifiedWord/>
      <trackRevisions>false</trackRevisions>
    </reviewItem>
    <reviewItem>
      <errorID>236ac742-ddf7-451d-b642-b3f5e56086ad</errorID>
      <errorWord>"</errorWord>
      <group>L1_Format</group>
      <groupName>格式问题</groupName>
      <ability>L2_HalfPunc_CN</ability>
      <abilityName>全半角问题</abilityName>
      <candidateList>
        <item>“</item>
      </candidateList>
      <explain>文本全半角错误。</explain>
      <paraID>177C5EAE</paraID>
      <start>27</start>
      <end>28</end>
      <status>modified</status>
      <modifiedWord>“</modifiedWord>
      <trackRevisions>false</trackRevisions>
    </reviewItem>
    <reviewItem>
      <errorID>498a8857-00a4-43e4-ae73-92fda06f26e5</errorID>
      <errorWord>"</errorWord>
      <group>L1_Format</group>
      <groupName>格式问题</groupName>
      <ability>L2_HalfPunc_CN</ability>
      <abilityName>全半角问题</abilityName>
      <candidateList>
        <item>”</item>
      </candidateList>
      <explain>文本全半角错误。</explain>
      <paraID>177C5EAE</paraID>
      <start>30</start>
      <end>31</end>
      <status>modified</status>
      <modifiedWord>”</modifiedWord>
      <trackRevisions>false</trackRevisions>
    </reviewItem>
    <reviewItem>
      <errorID>de668148-5827-428d-a515-b4ddb4fe21c0</errorID>
      <errorWord>"</errorWord>
      <group>L1_Format</group>
      <groupName>格式问题</groupName>
      <ability>L2_HalfPunc_CN</ability>
      <abilityName>全半角问题</abilityName>
      <candidateList>
        <item>“</item>
      </candidateList>
      <explain>文本全半角错误。</explain>
      <paraID>177C5EAE</paraID>
      <start>87</start>
      <end>88</end>
      <status>modified</status>
      <modifiedWord>“</modifiedWord>
      <trackRevisions>false</trackRevisions>
    </reviewItem>
    <reviewItem>
      <errorID>52b46685-4586-43f7-a465-763c37d33f1f</errorID>
      <errorWord>"</errorWord>
      <group>L1_Format</group>
      <groupName>格式问题</groupName>
      <ability>L2_HalfPunc_CN</ability>
      <abilityName>全半角问题</abilityName>
      <candidateList>
        <item>”</item>
      </candidateList>
      <explain>文本全半角错误。</explain>
      <paraID>177C5EAE</paraID>
      <start>92</start>
      <end>93</end>
      <status>modified</status>
      <modifiedWord>”</modifiedWord>
      <trackRevisions>false</trackRevisions>
    </reviewItem>
    <reviewItem>
      <errorID>aa3a8c4d-8d18-48e8-864c-4e42a1a85b77</errorID>
      <errorWord>"</errorWord>
      <group>L1_Format</group>
      <groupName>格式问题</groupName>
      <ability>L2_HalfPunc_CN</ability>
      <abilityName>全半角问题</abilityName>
      <candidateList>
        <item>“</item>
      </candidateList>
      <explain>文本全半角错误。</explain>
      <paraID>177C5EAE</paraID>
      <start>112</start>
      <end>113</end>
      <status>modified</status>
      <modifiedWord>“</modifiedWord>
      <trackRevisions>false</trackRevisions>
    </reviewItem>
    <reviewItem>
      <errorID>9194415f-467b-423b-a770-b8852db4e53e</errorID>
      <errorWord>"</errorWord>
      <group>L1_Format</group>
      <groupName>格式问题</groupName>
      <ability>L2_HalfPunc_CN</ability>
      <abilityName>全半角问题</abilityName>
      <candidateList>
        <item>”</item>
      </candidateList>
      <explain>文本全半角错误。</explain>
      <paraID>177C5EAE</paraID>
      <start>118</start>
      <end>119</end>
      <status>modified</status>
      <modifiedWord>”</modifiedWord>
      <trackRevisions>false</trackRevisions>
    </reviewItem>
    <reviewItem>
      <errorID>9c4c4fe0-ecc1-4d17-a828-12cfc079b608</errorID>
      <errorWord>"</errorWord>
      <group>L1_Format</group>
      <groupName>格式问题</groupName>
      <ability>L2_HalfPunc_CN</ability>
      <abilityName>全半角问题</abilityName>
      <candidateList>
        <item>“</item>
      </candidateList>
      <explain>文本全半角错误。</explain>
      <paraID>177C5EAE</paraID>
      <start>147</start>
      <end>148</end>
      <status>modified</status>
      <modifiedWord>“</modifiedWord>
      <trackRevisions>false</trackRevisions>
    </reviewItem>
    <reviewItem>
      <errorID>ea8c5f5a-272d-4658-a217-45ae78140520</errorID>
      <errorWord>"</errorWord>
      <group>L1_Format</group>
      <groupName>格式问题</groupName>
      <ability>L2_HalfPunc_CN</ability>
      <abilityName>全半角问题</abilityName>
      <candidateList>
        <item>”</item>
      </candidateList>
      <explain>文本全半角错误。</explain>
      <paraID>177C5EAE</paraID>
      <start>150</start>
      <end>151</end>
      <status>modified</status>
      <modifiedWord>”</modifiedWord>
      <trackRevisions>false</trackRevisions>
    </reviewItem>
    <reviewItem>
      <errorID>255cde1b-bb9b-404c-9ec0-b7e67c246def</errorID>
      <errorWord>"</errorWord>
      <group>L1_Format</group>
      <groupName>格式问题</groupName>
      <ability>L2_HalfPunc_CN</ability>
      <abilityName>全半角问题</abilityName>
      <candidateList>
        <item>“</item>
      </candidateList>
      <explain>文本全半角错误。</explain>
      <paraID>18A2A611</paraID>
      <start>0</start>
      <end>1</end>
      <status>modified</status>
      <modifiedWord>“</modifiedWord>
      <trackRevisions>false</trackRevisions>
    </reviewItem>
    <reviewItem>
      <errorID>f1548f9c-4bb8-47fa-9989-7feb671316d2</errorID>
      <errorWord>"</errorWord>
      <group>L1_Format</group>
      <groupName>格式问题</groupName>
      <ability>L2_HalfPunc_CN</ability>
      <abilityName>全半角问题</abilityName>
      <candidateList>
        <item>”</item>
      </candidateList>
      <explain>文本全半角错误。</explain>
      <paraID>18A2A611</paraID>
      <start>4</start>
      <end>5</end>
      <status>modified</status>
      <modifiedWord>”</modifiedWord>
      <trackRevisions>false</trackRevisions>
    </reviewItem>
    <reviewItem>
      <errorID>8c7ba886-144a-458e-b536-ceb3e362ca18</errorID>
      <errorWord>"</errorWord>
      <group>L1_Format</group>
      <groupName>格式问题</groupName>
      <ability>L2_HalfPunc_CN</ability>
      <abilityName>全半角问题</abilityName>
      <candidateList>
        <item>“</item>
      </candidateList>
      <explain>文本全半角错误。</explain>
      <paraID>18A2A611</paraID>
      <start>56</start>
      <end>57</end>
      <status>modified</status>
      <modifiedWord>“</modifiedWord>
      <trackRevisions>false</trackRevisions>
    </reviewItem>
    <reviewItem>
      <errorID>704e9781-46d2-4013-a87c-2c38f1b51c7e</errorID>
      <errorWord>"</errorWord>
      <group>L1_Format</group>
      <groupName>格式问题</groupName>
      <ability>L2_HalfPunc_CN</ability>
      <abilityName>全半角问题</abilityName>
      <candidateList>
        <item>”</item>
      </candidateList>
      <explain>文本全半角错误。</explain>
      <paraID>18A2A611</paraID>
      <start>59</start>
      <end>60</end>
      <status>modified</status>
      <modifiedWord>”</modifiedWord>
      <trackRevisions>false</trackRevisions>
    </reviewItem>
    <reviewItem>
      <errorID>663f14ce-b753-4c03-bb11-7c18f36cf86c</errorID>
      <errorWord>"</errorWord>
      <group>L1_Format</group>
      <groupName>格式问题</groupName>
      <ability>L2_HalfPunc_CN</ability>
      <abilityName>全半角问题</abilityName>
      <candidateList>
        <item>“</item>
      </candidateList>
      <explain>文本全半角错误。</explain>
      <paraID>18A2A611</paraID>
      <start>115</start>
      <end>116</end>
      <status>modified</status>
      <modifiedWord>“</modifiedWord>
      <trackRevisions>false</trackRevisions>
    </reviewItem>
    <reviewItem>
      <errorID>fda36d5b-68d2-481c-805d-9fb1961d9752</errorID>
      <errorWord>"</errorWord>
      <group>L1_Format</group>
      <groupName>格式问题</groupName>
      <ability>L2_HalfPunc_CN</ability>
      <abilityName>全半角问题</abilityName>
      <candidateList>
        <item>”</item>
      </candidateList>
      <explain>文本全半角错误。</explain>
      <paraID>18A2A611</paraID>
      <start>118</start>
      <end>119</end>
      <status>modified</status>
      <modifiedWord>”</modifiedWord>
      <trackRevisions>false</trackRevisions>
    </reviewItem>
    <reviewItem>
      <errorID>45d756c8-9e61-446c-a325-81085d093b6c</errorID>
      <errorWord>"</errorWord>
      <group>L1_Format</group>
      <groupName>格式问题</groupName>
      <ability>L2_HalfPunc_CN</ability>
      <abilityName>全半角问题</abilityName>
      <candidateList>
        <item>“</item>
      </candidateList>
      <explain>文本全半角错误。</explain>
      <paraID>18A2A611</paraID>
      <start>156</start>
      <end>157</end>
      <status>modified</status>
      <modifiedWord>“</modifiedWord>
      <trackRevisions>false</trackRevisions>
    </reviewItem>
    <reviewItem>
      <errorID>b11db67c-1542-4879-9f79-a9593584f861</errorID>
      <errorWord>"</errorWord>
      <group>L1_Format</group>
      <groupName>格式问题</groupName>
      <ability>L2_HalfPunc_CN</ability>
      <abilityName>全半角问题</abilityName>
      <candidateList>
        <item>”</item>
      </candidateList>
      <explain>文本全半角错误。</explain>
      <paraID>18A2A611</paraID>
      <start>160</start>
      <end>161</end>
      <status>modified</status>
      <modifiedWord>”</modifiedWord>
      <trackRevisions>false</trackRevisions>
    </reviewItem>
    <reviewItem>
      <errorID>2ffe3d8f-9f62-4070-b746-a5a9eb79c450</errorID>
      <errorWord>"</errorWord>
      <group>L1_Format</group>
      <groupName>格式问题</groupName>
      <ability>L2_HalfPunc_CN</ability>
      <abilityName>全半角问题</abilityName>
      <candidateList>
        <item>“</item>
      </candidateList>
      <explain>文本全半角错误。</explain>
      <paraID>133A9063</paraID>
      <start>11</start>
      <end>12</end>
      <status>modified</status>
      <modifiedWord>“</modifiedWord>
      <trackRevisions>false</trackRevisions>
    </reviewItem>
    <reviewItem>
      <errorID>b2973e21-f394-4dff-9cef-6356a16c2f6c</errorID>
      <errorWord>"</errorWord>
      <group>L1_Format</group>
      <groupName>格式问题</groupName>
      <ability>L2_HalfPunc_CN</ability>
      <abilityName>全半角问题</abilityName>
      <candidateList>
        <item>”</item>
      </candidateList>
      <explain>文本全半角错误。</explain>
      <paraID>133A9063</paraID>
      <start>15</start>
      <end>16</end>
      <status>modified</status>
      <modifiedWord>”</modifiedWord>
      <trackRevisions>false</trackRevisions>
    </reviewItem>
    <reviewItem>
      <errorID>3fb7dbea-401b-4a78-9cae-164aea7c418d</errorID>
      <errorWord>"</errorWord>
      <group>L1_Format</group>
      <groupName>格式问题</groupName>
      <ability>L2_HalfPunc_CN</ability>
      <abilityName>全半角问题</abilityName>
      <candidateList>
        <item>“</item>
      </candidateList>
      <explain>文本全半角错误。</explain>
      <paraID>133A9063</paraID>
      <start>68</start>
      <end>69</end>
      <status>modified</status>
      <modifiedWord>“</modifiedWord>
      <trackRevisions>false</trackRevisions>
    </reviewItem>
    <reviewItem>
      <errorID>ef35a1fe-2b4c-440c-ba8f-a5100d847cc5</errorID>
      <errorWord>"</errorWord>
      <group>L1_Format</group>
      <groupName>格式问题</groupName>
      <ability>L2_HalfPunc_CN</ability>
      <abilityName>全半角问题</abilityName>
      <candidateList>
        <item>”</item>
      </candidateList>
      <explain>文本全半角错误。</explain>
      <paraID>133A9063</paraID>
      <start>72</start>
      <end>73</end>
      <status>modified</status>
      <modifiedWord>”</modifiedWord>
      <trackRevisions>false</trackRevisions>
    </reviewItem>
    <reviewItem>
      <errorID>8726b48f-cf85-4bba-8d57-726eec29183f</errorID>
      <errorWord>"</errorWord>
      <group>L1_Format</group>
      <groupName>格式问题</groupName>
      <ability>L2_HalfPunc_CN</ability>
      <abilityName>全半角问题</abilityName>
      <candidateList>
        <item>“</item>
      </candidateList>
      <explain>文本全半角错误。</explain>
      <paraID>133A9063</paraID>
      <start>82</start>
      <end>83</end>
      <status>modified</status>
      <modifiedWord>“</modifiedWord>
      <trackRevisions>false</trackRevisions>
    </reviewItem>
    <reviewItem>
      <errorID>e5507e89-0159-4dbd-8d08-96f51a1cbba3</errorID>
      <errorWord>"</errorWord>
      <group>L1_Format</group>
      <groupName>格式问题</groupName>
      <ability>L2_HalfPunc_CN</ability>
      <abilityName>全半角问题</abilityName>
      <candidateList>
        <item>”</item>
      </candidateList>
      <explain>文本全半角错误。</explain>
      <paraID>133A9063</paraID>
      <start>87</start>
      <end>88</end>
      <status>modified</status>
      <modifiedWord>”</modifiedWord>
      <trackRevisions>false</trackRevisions>
    </reviewItem>
    <reviewItem>
      <errorID>f45ea50d-40dc-41eb-bfb1-ce6d0c091d52</errorID>
      <errorWord>"</errorWord>
      <group>L1_Format</group>
      <groupName>格式问题</groupName>
      <ability>L2_HalfPunc_CN</ability>
      <abilityName>全半角问题</abilityName>
      <candidateList>
        <item>“</item>
      </candidateList>
      <explain>文本全半角错误。</explain>
      <paraID>133A9063</paraID>
      <start>106</start>
      <end>107</end>
      <status>modified</status>
      <modifiedWord>“</modifiedWord>
      <trackRevisions>false</trackRevisions>
    </reviewItem>
    <reviewItem>
      <errorID>662e13c5-9afd-4dbc-8b2b-f2460de3a044</errorID>
      <errorWord>"</errorWord>
      <group>L1_Format</group>
      <groupName>格式问题</groupName>
      <ability>L2_HalfPunc_CN</ability>
      <abilityName>全半角问题</abilityName>
      <candidateList>
        <item>”</item>
      </candidateList>
      <explain>文本全半角错误。</explain>
      <paraID>133A9063</paraID>
      <start>112</start>
      <end>113</end>
      <status>modified</status>
      <modifiedWord>”</modifiedWord>
      <trackRevisions>false</trackRevisions>
    </reviewItem>
    <reviewItem>
      <errorID>8b806329-621b-4509-82de-0b107e883345</errorID>
      <errorWord>"</errorWord>
      <group>L1_Format</group>
      <groupName>格式问题</groupName>
      <ability>L2_HalfPunc_CN</ability>
      <abilityName>全半角问题</abilityName>
      <candidateList>
        <item>“</item>
      </candidateList>
      <explain>文本全半角错误。</explain>
      <paraID>133A9063</paraID>
      <start>136</start>
      <end>137</end>
      <status>modified</status>
      <modifiedWord>“</modifiedWord>
      <trackRevisions>false</trackRevisions>
    </reviewItem>
    <reviewItem>
      <errorID>3c0f6406-1af1-4ce5-aa64-4b89c17c0dfa</errorID>
      <errorWord>"</errorWord>
      <group>L1_Format</group>
      <groupName>格式问题</groupName>
      <ability>L2_HalfPunc_CN</ability>
      <abilityName>全半角问题</abilityName>
      <candidateList>
        <item>”</item>
      </candidateList>
      <explain>文本全半角错误。</explain>
      <paraID>133A9063</paraID>
      <start>140</start>
      <end>141</end>
      <status>modified</status>
      <modifiedWord>”</modifiedWord>
      <trackRevisions>false</trackRevisions>
    </reviewItem>
    <reviewItem>
      <errorID>8d9395b7-24db-4d01-868d-9b152aebc2ee</errorID>
      <errorWord>"</errorWord>
      <group>L1_Format</group>
      <groupName>格式问题</groupName>
      <ability>L2_HalfPunc_CN</ability>
      <abilityName>全半角问题</abilityName>
      <candidateList>
        <item>“</item>
      </candidateList>
      <explain>文本全半角错误。</explain>
      <paraID>133A9063</paraID>
      <start>150</start>
      <end>151</end>
      <status>modified</status>
      <modifiedWord>“</modifiedWord>
      <trackRevisions>false</trackRevisions>
    </reviewItem>
    <reviewItem>
      <errorID>136a2fca-9bb5-4a53-b45d-50d1a993c5a3</errorID>
      <errorWord>"</errorWord>
      <group>L1_Format</group>
      <groupName>格式问题</groupName>
      <ability>L2_HalfPunc_CN</ability>
      <abilityName>全半角问题</abilityName>
      <candidateList>
        <item>”</item>
      </candidateList>
      <explain>文本全半角错误。</explain>
      <paraID>133A9063</paraID>
      <start>153</start>
      <end>154</end>
      <status>modified</status>
      <modifiedWord>”</modifiedWord>
      <trackRevisions>false</trackRevisions>
    </reviewItem>
    <reviewItem>
      <errorID>70d3fd1c-0459-4d9c-aacf-c3e66e311e99</errorID>
      <errorWord>"</errorWord>
      <group>L1_Format</group>
      <groupName>格式问题</groupName>
      <ability>L2_HalfPunc_CN</ability>
      <abilityName>全半角问题</abilityName>
      <candidateList>
        <item>“</item>
      </candidateList>
      <explain>文本全半角错误。</explain>
      <paraID>133A9063</paraID>
      <start>160</start>
      <end>161</end>
      <status>modified</status>
      <modifiedWord>“</modifiedWord>
      <trackRevisions>false</trackRevisions>
    </reviewItem>
    <reviewItem>
      <errorID>7a7a54d1-8ddd-4854-9996-fd3ad4a2d3d1</errorID>
      <errorWord>"</errorWord>
      <group>L1_Format</group>
      <groupName>格式问题</groupName>
      <ability>L2_HalfPunc_CN</ability>
      <abilityName>全半角问题</abilityName>
      <candidateList>
        <item>”</item>
      </candidateList>
      <explain>文本全半角错误。</explain>
      <paraID>133A9063</paraID>
      <start>164</start>
      <end>165</end>
      <status>modified</status>
      <modifiedWord>”</modifiedWord>
      <trackRevisions>false</trackRevisions>
    </reviewItem>
    <reviewItem>
      <errorID>4216ff64-7dcd-476c-8788-7be96fc28194</errorID>
      <errorWord>"</errorWord>
      <group>L1_Format</group>
      <groupName>格式问题</groupName>
      <ability>L2_HalfPunc_CN</ability>
      <abilityName>全半角问题</abilityName>
      <candidateList>
        <item>“</item>
      </candidateList>
      <explain>文本全半角错误。</explain>
      <paraID>133A9063</paraID>
      <start>198</start>
      <end>199</end>
      <status>modified</status>
      <modifiedWord>“</modifiedWord>
      <trackRevisions>false</trackRevisions>
    </reviewItem>
    <reviewItem>
      <errorID>3b6a8781-0c3e-4972-8f89-973564e07cfb</errorID>
      <errorWord>"</errorWord>
      <group>L1_Format</group>
      <groupName>格式问题</groupName>
      <ability>L2_HalfPunc_CN</ability>
      <abilityName>全半角问题</abilityName>
      <candidateList>
        <item>”</item>
      </candidateList>
      <explain>文本全半角错误。</explain>
      <paraID>133A9063</paraID>
      <start>201</start>
      <end>202</end>
      <status>modified</status>
      <modifiedWord>”</modifiedWord>
      <trackRevisions>false</trackRevisions>
    </reviewItem>
    <reviewItem>
      <errorID>2edc1b5d-c1db-4155-8e28-3117f4c63bda</errorID>
      <errorWord>"</errorWord>
      <group>L1_Format</group>
      <groupName>格式问题</groupName>
      <ability>L2_HalfPunc_CN</ability>
      <abilityName>全半角问题</abilityName>
      <candidateList>
        <item>“</item>
      </candidateList>
      <explain>文本全半角错误。</explain>
      <paraID>133A9063</paraID>
      <start>205</start>
      <end>206</end>
      <status>modified</status>
      <modifiedWord>“</modifiedWord>
      <trackRevisions>false</trackRevisions>
    </reviewItem>
    <reviewItem>
      <errorID>3badb7c4-2066-4677-8bf0-ca835bcb3548</errorID>
      <errorWord>"</errorWord>
      <group>L1_Format</group>
      <groupName>格式问题</groupName>
      <ability>L2_HalfPunc_CN</ability>
      <abilityName>全半角问题</abilityName>
      <candidateList>
        <item>”</item>
      </candidateList>
      <explain>文本全半角错误。</explain>
      <paraID>133A9063</paraID>
      <start>210</start>
      <end>211</end>
      <status>modified</status>
      <modifiedWord>”</modifiedWord>
      <trackRevisions>false</trackRevisions>
    </reviewItem>
    <reviewItem>
      <errorID>d69a63fa-5ed6-4b36-8c6e-d0684ac1ca10</errorID>
      <errorWord>"</errorWord>
      <group>L1_Format</group>
      <groupName>格式问题</groupName>
      <ability>L2_HalfPunc_CN</ability>
      <abilityName>全半角问题</abilityName>
      <candidateList>
        <item>“</item>
      </candidateList>
      <explain>文本全半角错误。</explain>
      <paraID> 3540563</paraID>
      <start>78</start>
      <end>79</end>
      <status>modified</status>
      <modifiedWord>“</modifiedWord>
      <trackRevisions>false</trackRevisions>
    </reviewItem>
    <reviewItem>
      <errorID>0a00f6fd-9f87-43ec-ba5e-558bec2cba0e</errorID>
      <errorWord>"</errorWord>
      <group>L1_Format</group>
      <groupName>格式问题</groupName>
      <ability>L2_HalfPunc_CN</ability>
      <abilityName>全半角问题</abilityName>
      <candidateList>
        <item>”</item>
      </candidateList>
      <explain>文本全半角错误。</explain>
      <paraID> 3540563</paraID>
      <start>81</start>
      <end>82</end>
      <status>modified</status>
      <modifiedWord>”</modifiedWord>
      <trackRevisions>false</trackRevisions>
    </reviewItem>
    <reviewItem>
      <errorID>b33218cb-d25f-4232-bb28-0e1f915cb0ca</errorID>
      <errorWord>"</errorWord>
      <group>L1_Format</group>
      <groupName>格式问题</groupName>
      <ability>L2_HalfPunc_CN</ability>
      <abilityName>全半角问题</abilityName>
      <candidateList>
        <item>“</item>
      </candidateList>
      <explain>文本全半角错误。</explain>
      <paraID> 3540563</paraID>
      <start>82</start>
      <end>83</end>
      <status>modified</status>
      <modifiedWord>“</modifiedWord>
      <trackRevisions>false</trackRevisions>
    </reviewItem>
    <reviewItem>
      <errorID>8b63ad08-dfbd-4a33-90f2-f1c5eedb9be4</errorID>
      <errorWord>"</errorWord>
      <group>L1_Format</group>
      <groupName>格式问题</groupName>
      <ability>L2_HalfPunc_CN</ability>
      <abilityName>全半角问题</abilityName>
      <candidateList>
        <item>”</item>
      </candidateList>
      <explain>文本全半角错误。</explain>
      <paraID> 3540563</paraID>
      <start>86</start>
      <end>87</end>
      <status>modified</status>
      <modifiedWord>”</modifiedWord>
      <trackRevisions>false</trackRevisions>
    </reviewItem>
    <reviewItem>
      <errorID>776132b6-fbd9-47cd-aec4-22bab2844ac1</errorID>
      <errorWord>"</errorWord>
      <group>L1_Format</group>
      <groupName>格式问题</groupName>
      <ability>L2_HalfPunc_CN</ability>
      <abilityName>全半角问题</abilityName>
      <candidateList>
        <item>“</item>
      </candidateList>
      <explain>文本全半角错误。</explain>
      <paraID> 3540563</paraID>
      <start>87</start>
      <end>88</end>
      <status>modified</status>
      <modifiedWord>“</modifiedWord>
      <trackRevisions>false</trackRevisions>
    </reviewItem>
    <reviewItem>
      <errorID>2cd7ddd9-ecd9-42d7-9fde-db328bb6f7c4</errorID>
      <errorWord>"</errorWord>
      <group>L1_Format</group>
      <groupName>格式问题</groupName>
      <ability>L2_HalfPunc_CN</ability>
      <abilityName>全半角问题</abilityName>
      <candidateList>
        <item>”</item>
      </candidateList>
      <explain>文本全半角错误。</explain>
      <paraID> 3540563</paraID>
      <start>90</start>
      <end>91</end>
      <status>modified</status>
      <modifiedWord>”</modifiedWord>
      <trackRevisions>false</trackRevisions>
    </reviewItem>
    <reviewItem>
      <errorID>8d492bce-06b0-43a0-9cc7-f3b7233b89bf</errorID>
      <errorWord>"</errorWord>
      <group>L1_Format</group>
      <groupName>格式问题</groupName>
      <ability>L2_HalfPunc_CN</ability>
      <abilityName>全半角问题</abilityName>
      <candidateList>
        <item>“</item>
      </candidateList>
      <explain>文本全半角错误。</explain>
      <paraID> 3540563</paraID>
      <start>109</start>
      <end>110</end>
      <status>modified</status>
      <modifiedWord>“</modifiedWord>
      <trackRevisions>false</trackRevisions>
    </reviewItem>
    <reviewItem>
      <errorID>9f4c9bfb-0837-4415-b665-e9408422903b</errorID>
      <errorWord>"</errorWord>
      <group>L1_Format</group>
      <groupName>格式问题</groupName>
      <ability>L2_HalfPunc_CN</ability>
      <abilityName>全半角问题</abilityName>
      <candidateList>
        <item>”</item>
      </candidateList>
      <explain>文本全半角错误。</explain>
      <paraID> 3540563</paraID>
      <start>116</start>
      <end>117</end>
      <status>modified</status>
      <modifiedWord>”</modifiedWord>
      <trackRevisions>false</trackRevisions>
    </reviewItem>
    <reviewItem>
      <errorID>261a7371-da47-4e32-b1f7-53aa0d5a4b16</errorID>
      <errorWord>"</errorWord>
      <group>L1_Format</group>
      <groupName>格式问题</groupName>
      <ability>L2_HalfPunc_CN</ability>
      <abilityName>全半角问题</abilityName>
      <candidateList>
        <item>“</item>
      </candidateList>
      <explain>文本全半角错误。</explain>
      <paraID> 3540563</paraID>
      <start>118</start>
      <end>119</end>
      <status>modified</status>
      <modifiedWord>“</modifiedWord>
      <trackRevisions>false</trackRevisions>
    </reviewItem>
    <reviewItem>
      <errorID>c85603b0-436f-43a4-8146-daf4335a0027</errorID>
      <errorWord>"</errorWord>
      <group>L1_Format</group>
      <groupName>格式问题</groupName>
      <ability>L2_HalfPunc_CN</ability>
      <abilityName>全半角问题</abilityName>
      <candidateList>
        <item>”</item>
      </candidateList>
      <explain>文本全半角错误。</explain>
      <paraID> 3540563</paraID>
      <start>125</start>
      <end>126</end>
      <status>modified</status>
      <modifiedWord>”</modifiedWord>
      <trackRevisions>false</trackRevisions>
    </reviewItem>
    <reviewItem>
      <errorID>0b6ee2f3-4a3a-41ae-a546-c534ac632528</errorID>
      <errorWord>"</errorWord>
      <group>L1_Format</group>
      <groupName>格式问题</groupName>
      <ability>L2_HalfPunc_CN</ability>
      <abilityName>全半角问题</abilityName>
      <candidateList>
        <item>“</item>
      </candidateList>
      <explain>文本全半角错误。</explain>
      <paraID> E782325</paraID>
      <start>60</start>
      <end>61</end>
      <status>modified</status>
      <modifiedWord>“</modifiedWord>
      <trackRevisions>false</trackRevisions>
    </reviewItem>
    <reviewItem>
      <errorID>603aa8d7-d27f-4c21-ba7c-ea6b1101d117</errorID>
      <errorWord>"</errorWord>
      <group>L1_Format</group>
      <groupName>格式问题</groupName>
      <ability>L2_HalfPunc_CN</ability>
      <abilityName>全半角问题</abilityName>
      <candidateList>
        <item>”</item>
      </candidateList>
      <explain>文本全半角错误。</explain>
      <paraID> E782325</paraID>
      <start>63</start>
      <end>64</end>
      <status>modified</status>
      <modifiedWord>”</modifiedWord>
      <trackRevisions>false</trackRevisions>
    </reviewItem>
    <reviewItem>
      <errorID>ce7cd829-5bdb-4370-983c-0ffa5a60b22f</errorID>
      <errorWord>"</errorWord>
      <group>L1_Format</group>
      <groupName>格式问题</groupName>
      <ability>L2_HalfPunc_CN</ability>
      <abilityName>全半角问题</abilityName>
      <candidateList>
        <item>“</item>
      </candidateList>
      <explain>文本全半角错误。</explain>
      <paraID> E782325</paraID>
      <start>65</start>
      <end>66</end>
      <status>modified</status>
      <modifiedWord>“</modifiedWord>
      <trackRevisions>false</trackRevisions>
    </reviewItem>
    <reviewItem>
      <errorID>c1619cc3-2728-4bb1-b8b0-b696932b8b94</errorID>
      <errorWord>"</errorWord>
      <group>L1_Format</group>
      <groupName>格式问题</groupName>
      <ability>L2_HalfPunc_CN</ability>
      <abilityName>全半角问题</abilityName>
      <candidateList>
        <item>”</item>
      </candidateList>
      <explain>文本全半角错误。</explain>
      <paraID> E782325</paraID>
      <start>69</start>
      <end>70</end>
      <status>modified</status>
      <modifiedWord>”</modifiedWord>
      <trackRevisions>false</trackRevisions>
    </reviewItem>
    <reviewItem>
      <errorID>1cb8b44a-ef48-47fb-a61e-12c81784c0a3</errorID>
      <errorWord>"</errorWord>
      <group>L1_Format</group>
      <groupName>格式问题</groupName>
      <ability>L2_HalfPunc_CN</ability>
      <abilityName>全半角问题</abilityName>
      <candidateList>
        <item>“</item>
      </candidateList>
      <explain>文本全半角错误。</explain>
      <paraID> E782325</paraID>
      <start>131</start>
      <end>132</end>
      <status>modified</status>
      <modifiedWord>“</modifiedWord>
      <trackRevisions>false</trackRevisions>
    </reviewItem>
    <reviewItem>
      <errorID>d3f42604-b425-42bc-9a41-36e9ec582983</errorID>
      <errorWord>"</errorWord>
      <group>L1_Format</group>
      <groupName>格式问题</groupName>
      <ability>L2_HalfPunc_CN</ability>
      <abilityName>全半角问题</abilityName>
      <candidateList>
        <item>”</item>
      </candidateList>
      <explain>文本全半角错误。</explain>
      <paraID> E782325</paraID>
      <start>134</start>
      <end>135</end>
      <status>modified</status>
      <modifiedWord>”</modifiedWord>
      <trackRevisions>false</trackRevisions>
    </reviewItem>
    <reviewItem>
      <errorID>3fe03d28-ad3a-44d7-8e45-3e215d68bb71</errorID>
      <errorWord>"</errorWord>
      <group>L1_Format</group>
      <groupName>格式问题</groupName>
      <ability>L2_HalfPunc_CN</ability>
      <abilityName>全半角问题</abilityName>
      <candidateList>
        <item>“</item>
      </candidateList>
      <explain>文本全半角错误。</explain>
      <paraID> E782325</paraID>
      <start>155</start>
      <end>156</end>
      <status>modified</status>
      <modifiedWord>“</modifiedWord>
      <trackRevisions>false</trackRevisions>
    </reviewItem>
    <reviewItem>
      <errorID>58b342f9-a5f5-44f3-bd1e-51b5d55d6380</errorID>
      <errorWord>"</errorWord>
      <group>L1_Format</group>
      <groupName>格式问题</groupName>
      <ability>L2_HalfPunc_CN</ability>
      <abilityName>全半角问题</abilityName>
      <candidateList>
        <item>”</item>
      </candidateList>
      <explain>文本全半角错误。</explain>
      <paraID> E782325</paraID>
      <start>160</start>
      <end>161</end>
      <status>modified</status>
      <modifiedWord>”</modifiedWord>
      <trackRevisions>false</trackRevisions>
    </reviewItem>
    <reviewItem>
      <errorID>b69231c1-b0f8-4f97-b6e7-6b2cdbd1a3a6</errorID>
      <errorWord>"</errorWord>
      <group>L1_Format</group>
      <groupName>格式问题</groupName>
      <ability>L2_HalfPunc_CN</ability>
      <abilityName>全半角问题</abilityName>
      <candidateList>
        <item>“</item>
      </candidateList>
      <explain>文本全半角错误。</explain>
      <paraID> E782325</paraID>
      <start>162</start>
      <end>163</end>
      <status>modified</status>
      <modifiedWord>“</modifiedWord>
      <trackRevisions>false</trackRevisions>
    </reviewItem>
    <reviewItem>
      <errorID>2a8e61b0-4447-407e-a766-55dfbbf7c45e</errorID>
      <errorWord>"</errorWord>
      <group>L1_Format</group>
      <groupName>格式问题</groupName>
      <ability>L2_HalfPunc_CN</ability>
      <abilityName>全半角问题</abilityName>
      <candidateList>
        <item>”</item>
      </candidateList>
      <explain>文本全半角错误。</explain>
      <paraID> E782325</paraID>
      <start>166</start>
      <end>167</end>
      <status>modified</status>
      <modifiedWord>”</modifiedWord>
      <trackRevisions>false</trackRevisions>
    </reviewItem>
    <reviewItem>
      <errorID>698accb4-0b3e-4b6a-aee3-ca8958e21c1b</errorID>
      <errorWord>"</errorWord>
      <group>L1_Format</group>
      <groupName>格式问题</groupName>
      <ability>L2_HalfPunc_CN</ability>
      <abilityName>全半角问题</abilityName>
      <candidateList>
        <item>“</item>
      </candidateList>
      <explain>文本全半角错误。</explain>
      <paraID> E782325</paraID>
      <start>180</start>
      <end>181</end>
      <status>modified</status>
      <modifiedWord>“</modifiedWord>
      <trackRevisions>false</trackRevisions>
    </reviewItem>
    <reviewItem>
      <errorID>baaa4eac-c002-4cdc-b88f-d428af053a0d</errorID>
      <errorWord>"</errorWord>
      <group>L1_Format</group>
      <groupName>格式问题</groupName>
      <ability>L2_HalfPunc_CN</ability>
      <abilityName>全半角问题</abilityName>
      <candidateList>
        <item>”</item>
      </candidateList>
      <explain>文本全半角错误。</explain>
      <paraID> E782325</paraID>
      <start>185</start>
      <end>186</end>
      <status>modified</status>
      <modifiedWord>”</modifiedWord>
      <trackRevisions>false</trackRevisions>
    </reviewItem>
    <reviewItem>
      <errorID>5a89bed3-b238-4632-9a60-b707e4cc7ca6</errorID>
      <errorWord>,</errorWord>
      <group>L1_Format</group>
      <groupName>格式问题</groupName>
      <ability>L2_HalfPunc_CN</ability>
      <abilityName>全半角问题</abilityName>
      <candidateList>
        <item>，</item>
      </candidateList>
      <explain>文本全半角错误。</explain>
      <paraID>7F9EA4EE</paraID>
      <start>21</start>
      <end>22</end>
      <status>modified</status>
      <modifiedWord>，</modifiedWord>
      <trackRevisions>false</trackRevisions>
    </reviewItem>
    <reviewItem>
      <errorID>5c56c6be-65a0-43f2-95a4-c331658da991</errorID>
      <errorWord>,</errorWord>
      <group>L1_Format</group>
      <groupName>格式问题</groupName>
      <ability>L2_HalfPunc_CN</ability>
      <abilityName>全半角问题</abilityName>
      <candidateList>
        <item>，</item>
      </candidateList>
      <explain>文本全半角错误。</explain>
      <paraID>7F9EA4EE</paraID>
      <start>28</start>
      <end>29</end>
      <status>modified</status>
      <modifiedWord>，</modifiedWord>
      <trackRevisions>false</trackRevisions>
    </reviewItem>
    <reviewItem>
      <errorID>937d5d43-c7a2-40ce-ae49-f532c526b83a</errorID>
      <errorWord>,</errorWord>
      <group>L1_Format</group>
      <groupName>格式问题</groupName>
      <ability>L2_HalfPunc_CN</ability>
      <abilityName>全半角问题</abilityName>
      <candidateList>
        <item>，</item>
      </candidateList>
      <explain>文本全半角错误。</explain>
      <paraID>7F9EA4EE</paraID>
      <start>36</start>
      <end>37</end>
      <status>modified</status>
      <modifiedWord>，</modifiedWord>
      <trackRevisions>false</trackRevisions>
    </reviewItem>
    <reviewItem>
      <errorID>57df8895-dbe8-4171-a29e-aa588ca9fb30</errorID>
      <errorWord>,</errorWord>
      <group>L1_Format</group>
      <groupName>格式问题</groupName>
      <ability>L2_HalfPunc_CN</ability>
      <abilityName>全半角问题</abilityName>
      <candidateList>
        <item>，</item>
      </candidateList>
      <explain>文本全半角错误。</explain>
      <paraID>78B49B27</paraID>
      <start>29</start>
      <end>30</end>
      <status>modified</status>
      <modifiedWord>，</modifiedWord>
      <trackRevisions>false</trackRevisions>
    </reviewItem>
    <reviewItem>
      <errorID>7ef08f11-731c-48c2-87ff-4b10871ff93d</errorID>
      <errorWord>(</errorWord>
      <group>L1_Format</group>
      <groupName>格式问题</groupName>
      <ability>L2_HalfPunc_CN</ability>
      <abilityName>全半角问题</abilityName>
      <candidateList>
        <item>（</item>
      </candidateList>
      <explain>文本全半角错误。</explain>
      <paraID>5C8D655B</paraID>
      <start>12</start>
      <end>13</end>
      <status>modified</status>
      <modifiedWord>（</modifiedWord>
      <trackRevisions>false</trackRevisions>
    </reviewItem>
    <reviewItem>
      <errorID>c1c3d048-fa8d-46aa-84a3-021e70f965e8</errorID>
      <errorWord>)</errorWord>
      <group>L1_Format</group>
      <groupName>格式问题</groupName>
      <ability>L2_HalfPunc_CN</ability>
      <abilityName>全半角问题</abilityName>
      <candidateList>
        <item>）</item>
      </candidateList>
      <explain>文本全半角错误。</explain>
      <paraID>5C8D655B</paraID>
      <start>19</start>
      <end>20</end>
      <status>modified</status>
      <modifiedWord>）</modifiedWord>
      <trackRevisions>false</trackRevisions>
    </reviewItem>
    <reviewItem>
      <errorID>fe405b4e-e914-4daf-a83f-f9cb83710aa7</errorID>
      <errorWord>"</errorWord>
      <group>L1_Format</group>
      <groupName>格式问题</groupName>
      <ability>L2_HalfPunc_CN</ability>
      <abilityName>全半角问题</abilityName>
      <candidateList>
        <item>“</item>
      </candidateList>
      <explain>文本全半角错误。</explain>
      <paraID>65C9E36F</paraID>
      <start>60</start>
      <end>61</end>
      <status>modified</status>
      <modifiedWord>“</modifiedWord>
      <trackRevisions>false</trackRevisions>
    </reviewItem>
    <reviewItem>
      <errorID>ccbff535-749e-4b62-a8bb-fd9df847548f</errorID>
      <errorWord>"</errorWord>
      <group>L1_Format</group>
      <groupName>格式问题</groupName>
      <ability>L2_HalfPunc_CN</ability>
      <abilityName>全半角问题</abilityName>
      <candidateList>
        <item>”</item>
      </candidateList>
      <explain>文本全半角错误。</explain>
      <paraID>65C9E36F</paraID>
      <start>70</start>
      <end>71</end>
      <status>modified</status>
      <modifiedWord>”</modifiedWord>
      <trackRevisions>false</trackRevisions>
    </reviewItem>
    <reviewItem>
      <errorID>2c523a89-272c-46e4-8f95-5d366faa0bd3</errorID>
      <errorWord>"</errorWord>
      <group>L1_Format</group>
      <groupName>格式问题</groupName>
      <ability>L2_HalfPunc_CN</ability>
      <abilityName>全半角问题</abilityName>
      <candidateList>
        <item>“</item>
      </candidateList>
      <explain>文本全半角错误。</explain>
      <paraID>65C9E36F</paraID>
      <start>121</start>
      <end>122</end>
      <status>modified</status>
      <modifiedWord>“</modifiedWord>
      <trackRevisions>false</trackRevisions>
    </reviewItem>
    <reviewItem>
      <errorID>01a5c6ca-d2bf-4e10-a061-b6f137429777</errorID>
      <errorWord>"</errorWord>
      <group>L1_Format</group>
      <groupName>格式问题</groupName>
      <ability>L2_HalfPunc_CN</ability>
      <abilityName>全半角问题</abilityName>
      <candidateList>
        <item>”</item>
      </candidateList>
      <explain>文本全半角错误。</explain>
      <paraID>65C9E36F</paraID>
      <start>125</start>
      <end>126</end>
      <status>modified</status>
      <modifiedWord>”</modifiedWord>
      <trackRevisions>false</trackRevisions>
    </reviewItem>
    <reviewItem>
      <errorID>59f2a14e-926b-419f-ae69-3bb39ceefe5d</errorID>
      <errorWord>"</errorWord>
      <group>L1_Format</group>
      <groupName>格式问题</groupName>
      <ability>L2_HalfPunc_CN</ability>
      <abilityName>全半角问题</abilityName>
      <candidateList>
        <item>“</item>
      </candidateList>
      <explain>文本全半角错误。</explain>
      <paraID>65C9E36F</paraID>
      <start>171</start>
      <end>172</end>
      <status>modified</status>
      <modifiedWord>“</modifiedWord>
      <trackRevisions>false</trackRevisions>
    </reviewItem>
    <reviewItem>
      <errorID>944debef-9301-4e43-aad2-16dfa4357cd3</errorID>
      <errorWord>"</errorWord>
      <group>L1_Format</group>
      <groupName>格式问题</groupName>
      <ability>L2_HalfPunc_CN</ability>
      <abilityName>全半角问题</abilityName>
      <candidateList>
        <item>”</item>
      </candidateList>
      <explain>文本全半角错误。</explain>
      <paraID>65C9E36F</paraID>
      <start>175</start>
      <end>176</end>
      <status>modified</status>
      <modifiedWord>”</modifiedWord>
      <trackRevisions>false</trackRevisions>
    </reviewItem>
    <reviewItem>
      <errorID>b8408e3a-b4e0-44a6-9271-a7f5d69febe0</errorID>
      <errorWord>"</errorWord>
      <group>L1_Format</group>
      <groupName>格式问题</groupName>
      <ability>L2_HalfPunc_CN</ability>
      <abilityName>全半角问题</abilityName>
      <candidateList>
        <item>“</item>
      </candidateList>
      <explain>文本全半角错误。</explain>
      <paraID> 820B361</paraID>
      <start>127</start>
      <end>128</end>
      <status>modified</status>
      <modifiedWord>“</modifiedWord>
      <trackRevisions>false</trackRevisions>
    </reviewItem>
    <reviewItem>
      <errorID>66dc157e-fba3-4de3-b384-eee1476f59d8</errorID>
      <errorWord>"</errorWord>
      <group>L1_Format</group>
      <groupName>格式问题</groupName>
      <ability>L2_HalfPunc_CN</ability>
      <abilityName>全半角问题</abilityName>
      <candidateList>
        <item>”</item>
      </candidateList>
      <explain>文本全半角错误。</explain>
      <paraID> 820B361</paraID>
      <start>131</start>
      <end>132</end>
      <status>modified</status>
      <modifiedWord>”</modifiedWord>
      <trackRevisions>false</trackRevisions>
    </reviewItem>
    <reviewItem>
      <errorID>59cac497-31e6-49c8-b3d1-02c561dbea73</errorID>
      <errorWord>"</errorWord>
      <group>L1_Format</group>
      <groupName>格式问题</groupName>
      <ability>L2_HalfPunc_CN</ability>
      <abilityName>全半角问题</abilityName>
      <candidateList>
        <item>“</item>
      </candidateList>
      <explain>文本全半角错误。</explain>
      <paraID> 820B361</paraID>
      <start>139</start>
      <end>140</end>
      <status>modified</status>
      <modifiedWord>“</modifiedWord>
      <trackRevisions>false</trackRevisions>
    </reviewItem>
    <reviewItem>
      <errorID>6af8dafd-9b79-40cf-97af-8d49e5af8e06</errorID>
      <errorWord>"</errorWord>
      <group>L1_Format</group>
      <groupName>格式问题</groupName>
      <ability>L2_HalfPunc_CN</ability>
      <abilityName>全半角问题</abilityName>
      <candidateList>
        <item>”</item>
      </candidateList>
      <explain>文本全半角错误。</explain>
      <paraID> 820B361</paraID>
      <start>143</start>
      <end>144</end>
      <status>modified</status>
      <modifiedWord>”</modifiedWord>
      <trackRevisions>false</trackRevisions>
    </reviewItem>
    <reviewItem>
      <errorID>2d0a5835-44c7-4679-a65e-e00d552b138d</errorID>
      <errorWord>"</errorWord>
      <group>L1_Format</group>
      <groupName>格式问题</groupName>
      <ability>L2_HalfPunc_CN</ability>
      <abilityName>全半角问题</abilityName>
      <candidateList>
        <item>“</item>
      </candidateList>
      <explain>文本全半角错误。</explain>
      <paraID> 820B361</paraID>
      <start>160</start>
      <end>161</end>
      <status>modified</status>
      <modifiedWord>“</modifiedWord>
      <trackRevisions>false</trackRevisions>
    </reviewItem>
    <reviewItem>
      <errorID>7486a23e-9136-44ab-8347-8f13476f12b1</errorID>
      <errorWord>"</errorWord>
      <group>L1_Format</group>
      <groupName>格式问题</groupName>
      <ability>L2_HalfPunc_CN</ability>
      <abilityName>全半角问题</abilityName>
      <candidateList>
        <item>”</item>
      </candidateList>
      <explain>文本全半角错误。</explain>
      <paraID> 820B361</paraID>
      <start>163</start>
      <end>164</end>
      <status>modified</status>
      <modifiedWord>”</modifiedWord>
      <trackRevisions>false</trackRevisions>
    </reviewItem>
    <reviewItem>
      <errorID>8e4624f4-5414-4b31-a301-e5cef50fbfdc</errorID>
      <errorWord>"</errorWord>
      <group>L1_Format</group>
      <groupName>格式问题</groupName>
      <ability>L2_HalfPunc_CN</ability>
      <abilityName>全半角问题</abilityName>
      <candidateList>
        <item>“</item>
      </candidateList>
      <explain>文本全半角错误。</explain>
      <paraID>78D52E00</paraID>
      <start>190</start>
      <end>191</end>
      <status>modified</status>
      <modifiedWord>“</modifiedWord>
      <trackRevisions>false</trackRevisions>
    </reviewItem>
    <reviewItem>
      <errorID>3f1ab486-d72a-4c8d-acd9-cd1023aaa6d4</errorID>
      <errorWord>"</errorWord>
      <group>L1_Format</group>
      <groupName>格式问题</groupName>
      <ability>L2_HalfPunc_CN</ability>
      <abilityName>全半角问题</abilityName>
      <candidateList>
        <item>”</item>
      </candidateList>
      <explain>文本全半角错误。</explain>
      <paraID>78D52E00</paraID>
      <start>195</start>
      <end>196</end>
      <status>modified</status>
      <modifiedWord>”</modifiedWord>
      <trackRevisions>false</trackRevisions>
    </reviewItem>
    <reviewItem>
      <errorID>28f288cb-27e0-4dfe-a277-7811b0b39dbf</errorID>
      <errorWord>"</errorWord>
      <group>L1_Format</group>
      <groupName>格式问题</groupName>
      <ability>L2_HalfPunc_CN</ability>
      <abilityName>全半角问题</abilityName>
      <candidateList>
        <item>“</item>
      </candidateList>
      <explain>文本全半角错误。</explain>
      <paraID>78D52E00</paraID>
      <start>240</start>
      <end>241</end>
      <status>modified</status>
      <modifiedWord>“</modifiedWord>
      <trackRevisions>false</trackRevisions>
    </reviewItem>
    <reviewItem>
      <errorID>40e24ff4-90cf-4249-aac0-4f52c68c45d7</errorID>
      <errorWord>"</errorWord>
      <group>L1_Format</group>
      <groupName>格式问题</groupName>
      <ability>L2_HalfPunc_CN</ability>
      <abilityName>全半角问题</abilityName>
      <candidateList>
        <item>”</item>
      </candidateList>
      <explain>文本全半角错误。</explain>
      <paraID>78D52E00</paraID>
      <start>244</start>
      <end>245</end>
      <status>modified</status>
      <modifiedWord>”</modifiedWord>
      <trackRevisions>false</trackRevisions>
    </reviewItem>
    <reviewItem>
      <errorID>fed2e624-283f-44bc-8b0d-14320370f60a</errorID>
      <errorWord>"</errorWord>
      <group>L1_Format</group>
      <groupName>格式问题</groupName>
      <ability>L2_HalfPunc_CN</ability>
      <abilityName>全半角问题</abilityName>
      <candidateList>
        <item>“</item>
      </candidateList>
      <explain>文本全半角错误。</explain>
      <paraID>78D52E00</paraID>
      <start>253</start>
      <end>254</end>
      <status>modified</status>
      <modifiedWord>“</modifiedWord>
      <trackRevisions>false</trackRevisions>
    </reviewItem>
    <reviewItem>
      <errorID>9abe6905-b1b3-4e69-9c56-2da42474c4d3</errorID>
      <errorWord>"</errorWord>
      <group>L1_Format</group>
      <groupName>格式问题</groupName>
      <ability>L2_HalfPunc_CN</ability>
      <abilityName>全半角问题</abilityName>
      <candidateList>
        <item>”</item>
      </candidateList>
      <explain>文本全半角错误。</explain>
      <paraID>78D52E00</paraID>
      <start>259</start>
      <end>260</end>
      <status>modified</status>
      <modifiedWord>”</modifiedWord>
      <trackRevisions>false</trackRevisions>
    </reviewItem>
    <reviewItem>
      <errorID>707c260d-849f-496c-8066-b39a21131a2e</errorID>
      <errorWord>-</errorWord>
      <group>L1_Format</group>
      <groupName>格式问题</groupName>
      <ability>L2_HalfPunc_CN</ability>
      <abilityName>全半角问题</abilityName>
      <candidateList>
        <item>－</item>
      </candidateList>
      <explain>文本全半角错误。</explain>
      <paraID>358F5DDC</paraID>
      <start>134</start>
      <end>135</end>
      <status>modified</status>
      <modifiedWord>－</modifiedWord>
      <trackRevisions>false</trackRevisions>
    </reviewItem>
    <reviewItem>
      <errorID>ec386b24-0abf-4cc5-ad6e-38bc79eb4d56</errorID>
      <errorWord>"</errorWord>
      <group>L1_Format</group>
      <groupName>格式问题</groupName>
      <ability>L2_HalfPunc_CN</ability>
      <abilityName>全半角问题</abilityName>
      <candidateList>
        <item>“</item>
      </candidateList>
      <explain>文本全半角错误。</explain>
      <paraID>5A899904</paraID>
      <start>18</start>
      <end>19</end>
      <status>modified</status>
      <modifiedWord>“</modifiedWord>
      <trackRevisions>false</trackRevisions>
    </reviewItem>
    <reviewItem>
      <errorID>a8511f8d-26db-4bb8-83af-5ddaf9d69f03</errorID>
      <errorWord>"</errorWord>
      <group>L1_Format</group>
      <groupName>格式问题</groupName>
      <ability>L2_HalfPunc_CN</ability>
      <abilityName>全半角问题</abilityName>
      <candidateList>
        <item>”</item>
      </candidateList>
      <explain>文本全半角错误。</explain>
      <paraID>5A899904</paraID>
      <start>25</start>
      <end>26</end>
      <status>modified</status>
      <modifiedWord>”</modifiedWord>
      <trackRevisions>false</trackRevisions>
    </reviewItem>
    <reviewItem>
      <errorID>4f505456-c89a-4b12-94d6-a499161818e1</errorID>
      <errorWord>"</errorWord>
      <group>L1_Format</group>
      <groupName>格式问题</groupName>
      <ability>L2_HalfPunc_CN</ability>
      <abilityName>全半角问题</abilityName>
      <candidateList>
        <item>“</item>
      </candidateList>
      <explain>文本全半角错误。</explain>
      <paraID>5A899904</paraID>
      <start>43</start>
      <end>44</end>
      <status>modified</status>
      <modifiedWord>“</modifiedWord>
      <trackRevisions>false</trackRevisions>
    </reviewItem>
    <reviewItem>
      <errorID>8482aaf3-ea67-42cd-9bd0-03c987bc3ec7</errorID>
      <errorWord>"</errorWord>
      <group>L1_Format</group>
      <groupName>格式问题</groupName>
      <ability>L2_HalfPunc_CN</ability>
      <abilityName>全半角问题</abilityName>
      <candidateList>
        <item>”</item>
      </candidateList>
      <explain>文本全半角错误。</explain>
      <paraID>5A899904</paraID>
      <start>46</start>
      <end>47</end>
      <status>modified</status>
      <modifiedWord>”</modifiedWord>
      <trackRevisions>false</trackRevisions>
    </reviewItem>
    <reviewItem>
      <errorID>aca13b02-c982-4dae-9f88-64454c5fc820</errorID>
      <errorWord>"</errorWord>
      <group>L1_Format</group>
      <groupName>格式问题</groupName>
      <ability>L2_HalfPunc_CN</ability>
      <abilityName>全半角问题</abilityName>
      <candidateList>
        <item>“</item>
      </candidateList>
      <explain>文本全半角错误。</explain>
      <paraID>5A899904</paraID>
      <start>111</start>
      <end>112</end>
      <status>modified</status>
      <modifiedWord>“</modifiedWord>
      <trackRevisions>false</trackRevisions>
    </reviewItem>
    <reviewItem>
      <errorID>b5c624e3-6069-4fb5-9208-d84413485c91</errorID>
      <errorWord>"</errorWord>
      <group>L1_Format</group>
      <groupName>格式问题</groupName>
      <ability>L2_HalfPunc_CN</ability>
      <abilityName>全半角问题</abilityName>
      <candidateList>
        <item>”</item>
      </candidateList>
      <explain>文本全半角错误。</explain>
      <paraID>5A899904</paraID>
      <start>117</start>
      <end>118</end>
      <status>modified</status>
      <modifiedWord>”</modifiedWord>
      <trackRevisions>false</trackRevisions>
    </reviewItem>
    <reviewItem>
      <errorID>66e4de9c-f0fe-4608-8e96-00b2a3e38b39</errorID>
      <errorWord>"</errorWord>
      <group>L1_Format</group>
      <groupName>格式问题</groupName>
      <ability>L2_HalfPunc_CN</ability>
      <abilityName>全半角问题</abilityName>
      <candidateList>
        <item>“</item>
      </candidateList>
      <explain>文本全半角错误。</explain>
      <paraID>5A899904</paraID>
      <start>119</start>
      <end>120</end>
      <status>modified</status>
      <modifiedWord>“</modifiedWord>
      <trackRevisions>false</trackRevisions>
    </reviewItem>
    <reviewItem>
      <errorID>86fa22f2-59fc-46ee-8150-79572451bb77</errorID>
      <errorWord>"</errorWord>
      <group>L1_Format</group>
      <groupName>格式问题</groupName>
      <ability>L2_HalfPunc_CN</ability>
      <abilityName>全半角问题</abilityName>
      <candidateList>
        <item>”</item>
      </candidateList>
      <explain>文本全半角错误。</explain>
      <paraID>5A899904</paraID>
      <start>124</start>
      <end>125</end>
      <status>modified</status>
      <modifiedWord>”</modifiedWord>
      <trackRevisions>false</trackRevisions>
    </reviewItem>
    <reviewItem>
      <errorID>272a435e-5c14-448d-a977-a9ec1a01c282</errorID>
      <errorWord>"</errorWord>
      <group>L1_Format</group>
      <groupName>格式问题</groupName>
      <ability>L2_HalfPunc_CN</ability>
      <abilityName>全半角问题</abilityName>
      <candidateList>
        <item>“</item>
      </candidateList>
      <explain>文本全半角错误。</explain>
      <paraID>5A899904</paraID>
      <start>284</start>
      <end>285</end>
      <status>modified</status>
      <modifiedWord>“</modifiedWord>
      <trackRevisions>false</trackRevisions>
    </reviewItem>
    <reviewItem>
      <errorID>8a5d96e2-92ce-4ffb-8557-3dcc699bebc7</errorID>
      <errorWord>"</errorWord>
      <group>L1_Format</group>
      <groupName>格式问题</groupName>
      <ability>L2_HalfPunc_CN</ability>
      <abilityName>全半角问题</abilityName>
      <candidateList>
        <item>”</item>
      </candidateList>
      <explain>文本全半角错误。</explain>
      <paraID>5A899904</paraID>
      <start>289</start>
      <end>290</end>
      <status>modified</status>
      <modifiedWord>”</modifiedWord>
      <trackRevisions>false</trackRevisions>
    </reviewItem>
    <reviewItem>
      <errorID>08c7d510-c860-4113-8fdb-750f56e287ef</errorID>
      <errorWord>"</errorWord>
      <group>L1_Format</group>
      <groupName>格式问题</groupName>
      <ability>L2_HalfPunc_CN</ability>
      <abilityName>全半角问题</abilityName>
      <candidateList>
        <item>“</item>
      </candidateList>
      <explain>文本全半角错误。</explain>
      <paraID>5A899904</paraID>
      <start>335</start>
      <end>336</end>
      <status>modified</status>
      <modifiedWord>“</modifiedWord>
      <trackRevisions>false</trackRevisions>
    </reviewItem>
    <reviewItem>
      <errorID>e944a0ef-6c71-4705-b727-ac06b49db61d</errorID>
      <errorWord>"</errorWord>
      <group>L1_Format</group>
      <groupName>格式问题</groupName>
      <ability>L2_HalfPunc_CN</ability>
      <abilityName>全半角问题</abilityName>
      <candidateList>
        <item>”</item>
      </candidateList>
      <explain>文本全半角错误。</explain>
      <paraID>5A899904</paraID>
      <start>340</start>
      <end>341</end>
      <status>modified</status>
      <modifiedWord>”</modifiedWord>
      <trackRevisions>false</trackRevisions>
    </reviewItem>
    <reviewItem>
      <errorID>a9033455-34f5-4b2c-8d50-efcd582d5636</errorID>
      <errorWord>"</errorWord>
      <group>L1_Format</group>
      <groupName>格式问题</groupName>
      <ability>L2_HalfPunc_CN</ability>
      <abilityName>全半角问题</abilityName>
      <candidateList>
        <item>“</item>
      </candidateList>
      <explain>文本全半角错误。</explain>
      <paraID>5A899904</paraID>
      <start>342</start>
      <end>343</end>
      <status>modified</status>
      <modifiedWord>“</modifiedWord>
      <trackRevisions>false</trackRevisions>
    </reviewItem>
    <reviewItem>
      <errorID>61487e3e-8f91-4ae4-b0fb-452c508e3b6b</errorID>
      <errorWord>"</errorWord>
      <group>L1_Format</group>
      <groupName>格式问题</groupName>
      <ability>L2_HalfPunc_CN</ability>
      <abilityName>全半角问题</abilityName>
      <candidateList>
        <item>”</item>
      </candidateList>
      <explain>文本全半角错误。</explain>
      <paraID>5A899904</paraID>
      <start>347</start>
      <end>348</end>
      <status>modified</status>
      <modifiedWord>”</modifiedWord>
      <trackRevisions>false</trackRevisions>
    </reviewItem>
    <reviewItem>
      <errorID>939dc5a2-ca54-4e45-a9c2-c076f27ad7ad</errorID>
      <errorWord>"</errorWord>
      <group>L1_Format</group>
      <groupName>格式问题</groupName>
      <ability>L2_HalfPunc_CN</ability>
      <abilityName>全半角问题</abilityName>
      <candidateList>
        <item>“</item>
      </candidateList>
      <explain>文本全半角错误。</explain>
      <paraID>5A899904</paraID>
      <start>390</start>
      <end>391</end>
      <status>modified</status>
      <modifiedWord>“</modifiedWord>
      <trackRevisions>false</trackRevisions>
    </reviewItem>
    <reviewItem>
      <errorID>82c004d6-82c8-4ef6-a623-b737d5b42d79</errorID>
      <errorWord>"</errorWord>
      <group>L1_Format</group>
      <groupName>格式问题</groupName>
      <ability>L2_HalfPunc_CN</ability>
      <abilityName>全半角问题</abilityName>
      <candidateList>
        <item>”</item>
      </candidateList>
      <explain>文本全半角错误。</explain>
      <paraID>5A899904</paraID>
      <start>400</start>
      <end>401</end>
      <status>modified</status>
      <modifiedWord>”</modifiedWord>
      <trackRevisions>false</trackRevisions>
    </reviewItem>
    <reviewItem>
      <errorID>0bf19545-7e27-409d-876f-e2230d4c9140</errorID>
      <errorWord>"</errorWord>
      <group>L1_Format</group>
      <groupName>格式问题</groupName>
      <ability>L2_HalfPunc_CN</ability>
      <abilityName>全半角问题</abilityName>
      <candidateList>
        <item>“</item>
      </candidateList>
      <explain>文本全半角错误。</explain>
      <paraID>589DDB10</paraID>
      <start>41</start>
      <end>42</end>
      <status>modified</status>
      <modifiedWord>“</modifiedWord>
      <trackRevisions>false</trackRevisions>
    </reviewItem>
    <reviewItem>
      <errorID>cb31341d-9571-4263-974d-11af1467603a</errorID>
      <errorWord>"</errorWord>
      <group>L1_Format</group>
      <groupName>格式问题</groupName>
      <ability>L2_HalfPunc_CN</ability>
      <abilityName>全半角问题</abilityName>
      <candidateList>
        <item>”</item>
      </candidateList>
      <explain>文本全半角错误。</explain>
      <paraID>589DDB10</paraID>
      <start>44</start>
      <end>45</end>
      <status>modified</status>
      <modifiedWord>”</modifiedWord>
      <trackRevisions>false</trackRevisions>
    </reviewItem>
    <reviewItem>
      <errorID>18e35bea-adc2-4624-9877-b930dff1cb1a</errorID>
      <errorWord>"</errorWord>
      <group>L1_Format</group>
      <groupName>格式问题</groupName>
      <ability>L2_HalfPunc_CN</ability>
      <abilityName>全半角问题</abilityName>
      <candidateList>
        <item>“</item>
      </candidateList>
      <explain>文本全半角错误。</explain>
      <paraID>589DDB10</paraID>
      <start>47</start>
      <end>48</end>
      <status>modified</status>
      <modifiedWord>“</modifiedWord>
      <trackRevisions>false</trackRevisions>
    </reviewItem>
    <reviewItem>
      <errorID>849d59e1-5f2b-403d-be1a-2db868a5adb1</errorID>
      <errorWord>"</errorWord>
      <group>L1_Format</group>
      <groupName>格式问题</groupName>
      <ability>L2_HalfPunc_CN</ability>
      <abilityName>全半角问题</abilityName>
      <candidateList>
        <item>”</item>
      </candidateList>
      <explain>文本全半角错误。</explain>
      <paraID>589DDB10</paraID>
      <start>50</start>
      <end>51</end>
      <status>modified</status>
      <modifiedWord>”</modifiedWord>
      <trackRevisions>false</trackRevisions>
    </reviewItem>
    <reviewItem>
      <errorID>78abd0d0-1c20-4a0f-8620-48cf3d1ee9b8</errorID>
      <errorWord>"</errorWord>
      <group>L1_Format</group>
      <groupName>格式问题</groupName>
      <ability>L2_HalfPunc_CN</ability>
      <abilityName>全半角问题</abilityName>
      <candidateList>
        <item>“</item>
      </candidateList>
      <explain>文本全半角错误。</explain>
      <paraID>589DDB10</paraID>
      <start>53</start>
      <end>54</end>
      <status>modified</status>
      <modifiedWord>“</modifiedWord>
      <trackRevisions>false</trackRevisions>
    </reviewItem>
    <reviewItem>
      <errorID>9d6b697c-08e7-40f0-bc20-15cc438c30c4</errorID>
      <errorWord>"</errorWord>
      <group>L1_Format</group>
      <groupName>格式问题</groupName>
      <ability>L2_HalfPunc_CN</ability>
      <abilityName>全半角问题</abilityName>
      <candidateList>
        <item>”</item>
      </candidateList>
      <explain>文本全半角错误。</explain>
      <paraID>589DDB10</paraID>
      <start>56</start>
      <end>57</end>
      <status>modified</status>
      <modifiedWord>”</modifiedWord>
      <trackRevisions>false</trackRevisions>
    </reviewItem>
    <reviewItem>
      <errorID>1f67ebf9-5998-4b35-81fa-65b0c7251130</errorID>
      <errorWord>"</errorWord>
      <group>L1_Format</group>
      <groupName>格式问题</groupName>
      <ability>L2_HalfPunc_CN</ability>
      <abilityName>全半角问题</abilityName>
      <candidateList>
        <item>“</item>
      </candidateList>
      <explain>文本全半角错误。</explain>
      <paraID>589DDB10</paraID>
      <start>76</start>
      <end>77</end>
      <status>modified</status>
      <modifiedWord>“</modifiedWord>
      <trackRevisions>false</trackRevisions>
    </reviewItem>
    <reviewItem>
      <errorID>7c1f4946-abaa-4a9e-b5db-b4b24b06bfb9</errorID>
      <errorWord>"</errorWord>
      <group>L1_Format</group>
      <groupName>格式问题</groupName>
      <ability>L2_HalfPunc_CN</ability>
      <abilityName>全半角问题</abilityName>
      <candidateList>
        <item>”</item>
      </candidateList>
      <explain>文本全半角错误。</explain>
      <paraID>589DDB10</paraID>
      <start>82</start>
      <end>83</end>
      <status>modified</status>
      <modifiedWord>”</modifiedWord>
      <trackRevisions>false</trackRevisions>
    </reviewItem>
    <reviewItem>
      <errorID>b0dea7d7-d2a3-4209-8d00-1da0fa8c88f5</errorID>
      <errorWord>"</errorWord>
      <group>L1_Format</group>
      <groupName>格式问题</groupName>
      <ability>L2_HalfPunc_CN</ability>
      <abilityName>全半角问题</abilityName>
      <candidateList>
        <item>“</item>
      </candidateList>
      <explain>文本全半角错误。</explain>
      <paraID>589DDB10</paraID>
      <start>91</start>
      <end>92</end>
      <status>modified</status>
      <modifiedWord>“</modifiedWord>
      <trackRevisions>false</trackRevisions>
    </reviewItem>
    <reviewItem>
      <errorID>3ea11b27-af79-45b8-9934-de9a6b633a64</errorID>
      <errorWord>"</errorWord>
      <group>L1_Format</group>
      <groupName>格式问题</groupName>
      <ability>L2_HalfPunc_CN</ability>
      <abilityName>全半角问题</abilityName>
      <candidateList>
        <item>”</item>
      </candidateList>
      <explain>文本全半角错误。</explain>
      <paraID>589DDB10</paraID>
      <start>96</start>
      <end>97</end>
      <status>modified</status>
      <modifiedWord>”</modifiedWord>
      <trackRevisions>false</trackRevisions>
    </reviewItem>
    <reviewItem>
      <errorID>c993bee3-7283-44fd-a045-83f3cf0b26e0</errorID>
      <errorWord>"</errorWord>
      <group>L1_Format</group>
      <groupName>格式问题</groupName>
      <ability>L2_HalfPunc_CN</ability>
      <abilityName>全半角问题</abilityName>
      <candidateList>
        <item>“</item>
      </candidateList>
      <explain>文本全半角错误。</explain>
      <paraID>589DDB10</paraID>
      <start>123</start>
      <end>124</end>
      <status>modified</status>
      <modifiedWord>“</modifiedWord>
      <trackRevisions>false</trackRevisions>
    </reviewItem>
    <reviewItem>
      <errorID>cc582715-0d8f-4b06-a184-f855ed9eb2bc</errorID>
      <errorWord>"</errorWord>
      <group>L1_Format</group>
      <groupName>格式问题</groupName>
      <ability>L2_HalfPunc_CN</ability>
      <abilityName>全半角问题</abilityName>
      <candidateList>
        <item>”</item>
      </candidateList>
      <explain>文本全半角错误。</explain>
      <paraID>589DDB10</paraID>
      <start>132</start>
      <end>133</end>
      <status>modified</status>
      <modifiedWord>”</modifiedWord>
      <trackRevisions>false</trackRevisions>
    </reviewItem>
    <reviewItem>
      <errorID>e0a62770-ab07-4eb7-b934-8c49f1d4d554</errorID>
      <errorWord>"</errorWord>
      <group>L1_Format</group>
      <groupName>格式问题</groupName>
      <ability>L2_HalfPunc_CN</ability>
      <abilityName>全半角问题</abilityName>
      <candidateList>
        <item>“</item>
      </candidateList>
      <explain>文本全半角错误。</explain>
      <paraID>589DDB10</paraID>
      <start>135</start>
      <end>136</end>
      <status>modified</status>
      <modifiedWord>“</modifiedWord>
      <trackRevisions>false</trackRevisions>
    </reviewItem>
    <reviewItem>
      <errorID>a42d37bd-febe-4b72-be52-13dc528d5f04</errorID>
      <errorWord>"</errorWord>
      <group>L1_Format</group>
      <groupName>格式问题</groupName>
      <ability>L2_HalfPunc_CN</ability>
      <abilityName>全半角问题</abilityName>
      <candidateList>
        <item>”</item>
      </candidateList>
      <explain>文本全半角错误。</explain>
      <paraID>589DDB10</paraID>
      <start>145</start>
      <end>146</end>
      <status>modified</status>
      <modifiedWord>”</modifiedWord>
      <trackRevisions>false</trackRevisions>
    </reviewItem>
    <reviewItem>
      <errorID>1bc70f0b-6971-4fd7-af95-4b8034c0235a</errorID>
      <errorWord>"</errorWord>
      <group>L1_Format</group>
      <groupName>格式问题</groupName>
      <ability>L2_HalfPunc_CN</ability>
      <abilityName>全半角问题</abilityName>
      <candidateList>
        <item>“</item>
      </candidateList>
      <explain>文本全半角错误。</explain>
      <paraID>589DDB10</paraID>
      <start>150</start>
      <end>151</end>
      <status>modified</status>
      <modifiedWord>“</modifiedWord>
      <trackRevisions>false</trackRevisions>
    </reviewItem>
    <reviewItem>
      <errorID>8cc25557-6402-49a2-9f22-e7930f213982</errorID>
      <errorWord>"</errorWord>
      <group>L1_Format</group>
      <groupName>格式问题</groupName>
      <ability>L2_HalfPunc_CN</ability>
      <abilityName>全半角问题</abilityName>
      <candidateList>
        <item>”</item>
      </candidateList>
      <explain>文本全半角错误。</explain>
      <paraID>589DDB10</paraID>
      <start>153</start>
      <end>154</end>
      <status>modified</status>
      <modifiedWord>”</modifiedWord>
      <trackRevisions>false</trackRevisions>
    </reviewItem>
    <reviewItem>
      <errorID>b50c2f2b-76da-4729-8876-dc026fa8e210</errorID>
      <errorWord>"</errorWord>
      <group>L1_Format</group>
      <groupName>格式问题</groupName>
      <ability>L2_HalfPunc_CN</ability>
      <abilityName>全半角问题</abilityName>
      <candidateList>
        <item>“</item>
      </candidateList>
      <explain>文本全半角错误。</explain>
      <paraID>589DDB10</paraID>
      <start>182</start>
      <end>183</end>
      <status>modified</status>
      <modifiedWord>“</modifiedWord>
      <trackRevisions>false</trackRevisions>
    </reviewItem>
    <reviewItem>
      <errorID>2bc402e2-7841-4b41-b8bd-1b214fc06548</errorID>
      <errorWord>"</errorWord>
      <group>L1_Format</group>
      <groupName>格式问题</groupName>
      <ability>L2_HalfPunc_CN</ability>
      <abilityName>全半角问题</abilityName>
      <candidateList>
        <item>”</item>
      </candidateList>
      <explain>文本全半角错误。</explain>
      <paraID>589DDB10</paraID>
      <start>191</start>
      <end>192</end>
      <status>modified</status>
      <modifiedWord>”</modifiedWord>
      <trackRevisions>false</trackRevisions>
    </reviewItem>
    <reviewItem>
      <errorID>ebbeccde-4010-4ac1-9fff-1b0cec21285b</errorID>
      <errorWord>"</errorWord>
      <group>L1_Format</group>
      <groupName>格式问题</groupName>
      <ability>L2_HalfPunc_CN</ability>
      <abilityName>全半角问题</abilityName>
      <candidateList>
        <item>“</item>
      </candidateList>
      <explain>文本全半角错误。</explain>
      <paraID>589DDB10</paraID>
      <start>205</start>
      <end>206</end>
      <status>modified</status>
      <modifiedWord>“</modifiedWord>
      <trackRevisions>false</trackRevisions>
    </reviewItem>
    <reviewItem>
      <errorID>0c759de9-0ad7-4b47-83b2-b998b96a204c</errorID>
      <errorWord>"</errorWord>
      <group>L1_Format</group>
      <groupName>格式问题</groupName>
      <ability>L2_HalfPunc_CN</ability>
      <abilityName>全半角问题</abilityName>
      <candidateList>
        <item>”</item>
      </candidateList>
      <explain>文本全半角错误。</explain>
      <paraID>589DDB10</paraID>
      <start>210</start>
      <end>211</end>
      <status>modified</status>
      <modifiedWord>”</modifiedWord>
      <trackRevisions>false</trackRevisions>
    </reviewItem>
    <reviewItem>
      <errorID>ec25992d-cc5f-450e-a05f-51fd730225b8</errorID>
      <errorWord>"</errorWord>
      <group>L1_Format</group>
      <groupName>格式问题</groupName>
      <ability>L2_HalfPunc_CN</ability>
      <abilityName>全半角问题</abilityName>
      <candidateList>
        <item>“</item>
      </candidateList>
      <explain>文本全半角错误。</explain>
      <paraID>25D768F7</paraID>
      <start>59</start>
      <end>60</end>
      <status>modified</status>
      <modifiedWord>“</modifiedWord>
      <trackRevisions>false</trackRevisions>
    </reviewItem>
    <reviewItem>
      <errorID>5c11cec3-9b0b-4753-8633-18778ad29f29</errorID>
      <errorWord>"</errorWord>
      <group>L1_Format</group>
      <groupName>格式问题</groupName>
      <ability>L2_HalfPunc_CN</ability>
      <abilityName>全半角问题</abilityName>
      <candidateList>
        <item>”</item>
      </candidateList>
      <explain>文本全半角错误。</explain>
      <paraID>25D768F7</paraID>
      <start>64</start>
      <end>65</end>
      <status>modified</status>
      <modifiedWord>”</modifiedWord>
      <trackRevisions>false</trackRevisions>
    </reviewItem>
    <reviewItem>
      <errorID>5dd6b140-489e-46c1-8fa3-e9635487e5b5</errorID>
      <errorWord>"</errorWord>
      <group>L1_Format</group>
      <groupName>格式问题</groupName>
      <ability>L2_HalfPunc_CN</ability>
      <abilityName>全半角问题</abilityName>
      <candidateList>
        <item>“</item>
      </candidateList>
      <explain>文本全半角错误。</explain>
      <paraID>25D768F7</paraID>
      <start>77</start>
      <end>78</end>
      <status>modified</status>
      <modifiedWord>“</modifiedWord>
      <trackRevisions>false</trackRevisions>
    </reviewItem>
    <reviewItem>
      <errorID>ae28190d-d4bc-49cf-98b8-6a0dd4409731</errorID>
      <errorWord>"</errorWord>
      <group>L1_Format</group>
      <groupName>格式问题</groupName>
      <ability>L2_HalfPunc_CN</ability>
      <abilityName>全半角问题</abilityName>
      <candidateList>
        <item>”</item>
      </candidateList>
      <explain>文本全半角错误。</explain>
      <paraID>25D768F7</paraID>
      <start>85</start>
      <end>86</end>
      <status>modified</status>
      <modifiedWord>”</modifiedWord>
      <trackRevisions>false</trackRevisions>
    </reviewItem>
    <reviewItem>
      <errorID>a468b68d-81a4-43f9-a452-3a65b82fe94c</errorID>
      <errorWord>"</errorWord>
      <group>L1_Format</group>
      <groupName>格式问题</groupName>
      <ability>L2_HalfPunc_CN</ability>
      <abilityName>全半角问题</abilityName>
      <candidateList>
        <item>“</item>
      </candidateList>
      <explain>文本全半角错误。</explain>
      <paraID>25D768F7</paraID>
      <start>201</start>
      <end>202</end>
      <status>modified</status>
      <modifiedWord>“</modifiedWord>
      <trackRevisions>false</trackRevisions>
    </reviewItem>
    <reviewItem>
      <errorID>2b9be312-39f6-45c0-9444-a1c22c8d3d54</errorID>
      <errorWord>"</errorWord>
      <group>L1_Format</group>
      <groupName>格式问题</groupName>
      <ability>L2_HalfPunc_CN</ability>
      <abilityName>全半角问题</abilityName>
      <candidateList>
        <item>”</item>
      </candidateList>
      <explain>文本全半角错误。</explain>
      <paraID>25D768F7</paraID>
      <start>206</start>
      <end>207</end>
      <status>modified</status>
      <modifiedWord>”</modifiedWord>
      <trackRevisions>false</trackRevisions>
    </reviewItem>
    <reviewItem>
      <errorID>ac073e02-5f20-4e97-84a5-f6357f74e62e</errorID>
      <errorWord>"</errorWord>
      <group>L1_Format</group>
      <groupName>格式问题</groupName>
      <ability>L2_HalfPunc_CN</ability>
      <abilityName>全半角问题</abilityName>
      <candidateList>
        <item>“</item>
      </candidateList>
      <explain>文本全半角错误。</explain>
      <paraID>25D768F7</paraID>
      <start>209</start>
      <end>210</end>
      <status>modified</status>
      <modifiedWord>“</modifiedWord>
      <trackRevisions>false</trackRevisions>
    </reviewItem>
    <reviewItem>
      <errorID>6fc641c4-8ae9-43b7-80be-57cb0446893f</errorID>
      <errorWord>"</errorWord>
      <group>L1_Format</group>
      <groupName>格式问题</groupName>
      <ability>L2_HalfPunc_CN</ability>
      <abilityName>全半角问题</abilityName>
      <candidateList>
        <item>”</item>
      </candidateList>
      <explain>文本全半角错误。</explain>
      <paraID>25D768F7</paraID>
      <start>214</start>
      <end>215</end>
      <status>modified</status>
      <modifiedWord>”</modifiedWord>
      <trackRevisions>false</trackRevisions>
    </reviewItem>
    <reviewItem>
      <errorID>ff492fee-c808-4c39-8cfa-330f5741955c</errorID>
      <errorWord>"</errorWord>
      <group>L1_Format</group>
      <groupName>格式问题</groupName>
      <ability>L2_HalfPunc_CN</ability>
      <abilityName>全半角问题</abilityName>
      <candidateList>
        <item>“</item>
      </candidateList>
      <explain>文本全半角错误。</explain>
      <paraID>25D768F7</paraID>
      <start>240</start>
      <end>241</end>
      <status>modified</status>
      <modifiedWord>“</modifiedWord>
      <trackRevisions>false</trackRevisions>
    </reviewItem>
    <reviewItem>
      <errorID>0c764f7e-f2b1-4ebd-996e-0af6c6e6d7bb</errorID>
      <errorWord>"</errorWord>
      <group>L1_Format</group>
      <groupName>格式问题</groupName>
      <ability>L2_HalfPunc_CN</ability>
      <abilityName>全半角问题</abilityName>
      <candidateList>
        <item>”</item>
      </candidateList>
      <explain>文本全半角错误。</explain>
      <paraID>25D768F7</paraID>
      <start>243</start>
      <end>244</end>
      <status>modified</status>
      <modifiedWord>”</modifiedWord>
      <trackRevisions>false</trackRevisions>
    </reviewItem>
    <reviewItem>
      <errorID>f2516abc-a76a-4238-ad46-a63d04abc3df</errorID>
      <errorWord>"</errorWord>
      <group>L1_Format</group>
      <groupName>格式问题</groupName>
      <ability>L2_HalfPunc_CN</ability>
      <abilityName>全半角问题</abilityName>
      <candidateList>
        <item>“</item>
      </candidateList>
      <explain>文本全半角错误。</explain>
      <paraID>25D768F7</paraID>
      <start>244</start>
      <end>245</end>
      <status>modified</status>
      <modifiedWord>“</modifiedWord>
      <trackRevisions>false</trackRevisions>
    </reviewItem>
    <reviewItem>
      <errorID>1e887b75-bccb-4698-a409-2b28bf34cd71</errorID>
      <errorWord>"</errorWord>
      <group>L1_Format</group>
      <groupName>格式问题</groupName>
      <ability>L2_HalfPunc_CN</ability>
      <abilityName>全半角问题</abilityName>
      <candidateList>
        <item>”</item>
      </candidateList>
      <explain>文本全半角错误。</explain>
      <paraID>25D768F7</paraID>
      <start>249</start>
      <end>250</end>
      <status>modified</status>
      <modifiedWord>”</modifiedWord>
      <trackRevisions>false</trackRevisions>
    </reviewItem>
    <reviewItem>
      <errorID>2cfa97ff-9608-4460-8ef5-b8b2664a0801</errorID>
      <errorWord>"</errorWord>
      <group>L1_Format</group>
      <groupName>格式问题</groupName>
      <ability>L2_HalfPunc_CN</ability>
      <abilityName>全半角问题</abilityName>
      <candidateList>
        <item>“</item>
      </candidateList>
      <explain>文本全半角错误。</explain>
      <paraID>25D768F7</paraID>
      <start>250</start>
      <end>251</end>
      <status>modified</status>
      <modifiedWord>“</modifiedWord>
      <trackRevisions>false</trackRevisions>
    </reviewItem>
    <reviewItem>
      <errorID>d71c9da4-887d-4b00-ac3a-6192ab83c512</errorID>
      <errorWord>"</errorWord>
      <group>L1_Format</group>
      <groupName>格式问题</groupName>
      <ability>L2_HalfPunc_CN</ability>
      <abilityName>全半角问题</abilityName>
      <candidateList>
        <item>”</item>
      </candidateList>
      <explain>文本全半角错误。</explain>
      <paraID>25D768F7</paraID>
      <start>255</start>
      <end>256</end>
      <status>modified</status>
      <modifiedWord>”</modifiedWord>
      <trackRevisions>false</trackRevisions>
    </reviewItem>
    <reviewItem>
      <errorID>6953590f-c7c8-4155-9c97-b18cd4504034</errorID>
      <errorWord>"</errorWord>
      <group>L1_Format</group>
      <groupName>格式问题</groupName>
      <ability>L2_HalfPunc_CN</ability>
      <abilityName>全半角问题</abilityName>
      <candidateList>
        <item>“</item>
      </candidateList>
      <explain>文本全半角错误。</explain>
      <paraID>25D768F7</paraID>
      <start>285</start>
      <end>286</end>
      <status>modified</status>
      <modifiedWord>“</modifiedWord>
      <trackRevisions>false</trackRevisions>
    </reviewItem>
    <reviewItem>
      <errorID>709b3d67-75e8-457c-846a-dc3d1917a5b7</errorID>
      <errorWord>"</errorWord>
      <group>L1_Format</group>
      <groupName>格式问题</groupName>
      <ability>L2_HalfPunc_CN</ability>
      <abilityName>全半角问题</abilityName>
      <candidateList>
        <item>”</item>
      </candidateList>
      <explain>文本全半角错误。</explain>
      <paraID>25D768F7</paraID>
      <start>290</start>
      <end>291</end>
      <status>modified</status>
      <modifiedWord>”</modifiedWord>
      <trackRevisions>false</trackRevisions>
    </reviewItem>
    <reviewItem>
      <errorID>9f22f0df-d37b-4e4a-9e2b-16147b790379</errorID>
      <errorWord>"</errorWord>
      <group>L1_Format</group>
      <groupName>格式问题</groupName>
      <ability>L2_HalfPunc_CN</ability>
      <abilityName>全半角问题</abilityName>
      <candidateList>
        <item>“</item>
      </candidateList>
      <explain>文本全半角错误。</explain>
      <paraID> 8DC8A36</paraID>
      <start>44</start>
      <end>45</end>
      <status>modified</status>
      <modifiedWord>“</modifiedWord>
      <trackRevisions>false</trackRevisions>
    </reviewItem>
    <reviewItem>
      <errorID>87a3c056-633a-4596-87cf-3c03059bd92d</errorID>
      <errorWord>"</errorWord>
      <group>L1_Format</group>
      <groupName>格式问题</groupName>
      <ability>L2_HalfPunc_CN</ability>
      <abilityName>全半角问题</abilityName>
      <candidateList>
        <item>”</item>
      </candidateList>
      <explain>文本全半角错误。</explain>
      <paraID> 8DC8A36</paraID>
      <start>49</start>
      <end>50</end>
      <status>modified</status>
      <modifiedWord>”</modifiedWord>
      <trackRevisions>false</trackRevisions>
    </reviewItem>
    <reviewItem>
      <errorID>e4c77d80-1427-4b53-b3ed-19dce4fc9bc0</errorID>
      <errorWord>"</errorWord>
      <group>L1_Format</group>
      <groupName>格式问题</groupName>
      <ability>L2_HalfPunc_CN</ability>
      <abilityName>全半角问题</abilityName>
      <candidateList>
        <item>“</item>
      </candidateList>
      <explain>文本全半角错误。</explain>
      <paraID> 8DC8A36</paraID>
      <start>68</start>
      <end>69</end>
      <status>modified</status>
      <modifiedWord>“</modifiedWord>
      <trackRevisions>false</trackRevisions>
    </reviewItem>
    <reviewItem>
      <errorID>1bdccb6b-815a-4b48-9b69-3674d105f715</errorID>
      <errorWord>"</errorWord>
      <group>L1_Format</group>
      <groupName>格式问题</groupName>
      <ability>L2_HalfPunc_CN</ability>
      <abilityName>全半角问题</abilityName>
      <candidateList>
        <item>”</item>
      </candidateList>
      <explain>文本全半角错误。</explain>
      <paraID> 8DC8A36</paraID>
      <start>73</start>
      <end>74</end>
      <status>modified</status>
      <modifiedWord>”</modifiedWord>
      <trackRevisions>false</trackRevisions>
    </reviewItem>
    <reviewItem>
      <errorID>822ebfc7-5294-4489-b5be-58e4b892ad88</errorID>
      <errorWord>"</errorWord>
      <group>L1_Format</group>
      <groupName>格式问题</groupName>
      <ability>L2_HalfPunc_CN</ability>
      <abilityName>全半角问题</abilityName>
      <candidateList>
        <item>“</item>
      </candidateList>
      <explain>文本全半角错误。</explain>
      <paraID> 8DC8A36</paraID>
      <start>113</start>
      <end>114</end>
      <status>modified</status>
      <modifiedWord>“</modifiedWord>
      <trackRevisions>false</trackRevisions>
    </reviewItem>
    <reviewItem>
      <errorID>8baf2046-efe1-42d1-869e-23bed757dc1b</errorID>
      <errorWord>"</errorWord>
      <group>L1_Format</group>
      <groupName>格式问题</groupName>
      <ability>L2_HalfPunc_CN</ability>
      <abilityName>全半角问题</abilityName>
      <candidateList>
        <item>”</item>
      </candidateList>
      <explain>文本全半角错误。</explain>
      <paraID> 8DC8A36</paraID>
      <start>118</start>
      <end>119</end>
      <status>modified</status>
      <modifiedWord>”</modifiedWord>
      <trackRevisions>false</trackRevisions>
    </reviewItem>
    <reviewItem>
      <errorID>2cbe7da1-b0e3-4d73-9147-aa8a29b0dea2</errorID>
      <errorWord>"</errorWord>
      <group>L1_Format</group>
      <groupName>格式问题</groupName>
      <ability>L2_HalfPunc_CN</ability>
      <abilityName>全半角问题</abilityName>
      <candidateList>
        <item>“</item>
      </candidateList>
      <explain>文本全半角错误。</explain>
      <paraID> 8DC8A36</paraID>
      <start>121</start>
      <end>122</end>
      <status>modified</status>
      <modifiedWord>“</modifiedWord>
      <trackRevisions>false</trackRevisions>
    </reviewItem>
    <reviewItem>
      <errorID>b9a10443-e18a-456e-9a61-285a00ca84df</errorID>
      <errorWord>"</errorWord>
      <group>L1_Format</group>
      <groupName>格式问题</groupName>
      <ability>L2_HalfPunc_CN</ability>
      <abilityName>全半角问题</abilityName>
      <candidateList>
        <item>”</item>
      </candidateList>
      <explain>文本全半角错误。</explain>
      <paraID> 8DC8A36</paraID>
      <start>126</start>
      <end>127</end>
      <status>modified</status>
      <modifiedWord>”</modifiedWord>
      <trackRevisions>false</trackRevisions>
    </reviewItem>
    <reviewItem>
      <errorID>ba1a5056-ecee-48e2-8e11-611aee44f46c</errorID>
      <errorWord>"</errorWord>
      <group>L1_Format</group>
      <groupName>格式问题</groupName>
      <ability>L2_HalfPunc_CN</ability>
      <abilityName>全半角问题</abilityName>
      <candidateList>
        <item>“</item>
      </candidateList>
      <explain>文本全半角错误。</explain>
      <paraID>429B92A4</paraID>
      <start>62</start>
      <end>63</end>
      <status>modified</status>
      <modifiedWord>“</modifiedWord>
      <trackRevisions>false</trackRevisions>
    </reviewItem>
    <reviewItem>
      <errorID>1c0ededb-9b87-4911-aca6-5cff1c4896a3</errorID>
      <errorWord>"</errorWord>
      <group>L1_Format</group>
      <groupName>格式问题</groupName>
      <ability>L2_HalfPunc_CN</ability>
      <abilityName>全半角问题</abilityName>
      <candidateList>
        <item>”</item>
      </candidateList>
      <explain>文本全半角错误。</explain>
      <paraID>429B92A4</paraID>
      <start>69</start>
      <end>70</end>
      <status>modified</status>
      <modifiedWord>”</modifiedWord>
      <trackRevisions>false</trackRevisions>
    </reviewItem>
    <reviewItem>
      <errorID>63600b7a-73b7-40ba-bbbd-7bcee75eb50d</errorID>
      <errorWord>"</errorWord>
      <group>L1_Format</group>
      <groupName>格式问题</groupName>
      <ability>L2_HalfPunc_CN</ability>
      <abilityName>全半角问题</abilityName>
      <candidateList>
        <item>“</item>
      </candidateList>
      <explain>文本全半角错误。</explain>
      <paraID>429B92A4</paraID>
      <start>72</start>
      <end>73</end>
      <status>modified</status>
      <modifiedWord>“</modifiedWord>
      <trackRevisions>false</trackRevisions>
    </reviewItem>
    <reviewItem>
      <errorID>b9f38cfd-e4c3-4e5d-b4fa-9e73cdd5d60f</errorID>
      <errorWord>"</errorWord>
      <group>L1_Format</group>
      <groupName>格式问题</groupName>
      <ability>L2_HalfPunc_CN</ability>
      <abilityName>全半角问题</abilityName>
      <candidateList>
        <item>”</item>
      </candidateList>
      <explain>文本全半角错误。</explain>
      <paraID>429B92A4</paraID>
      <start>75</start>
      <end>76</end>
      <status>modified</status>
      <modifiedWord>”</modifiedWord>
      <trackRevisions>false</trackRevisions>
    </reviewItem>
    <reviewItem>
      <errorID>dc9f92f4-d983-4b1f-b5cf-ccc0af59ef77</errorID>
      <errorWord>"</errorWord>
      <group>L1_Format</group>
      <groupName>格式问题</groupName>
      <ability>L2_HalfPunc_CN</ability>
      <abilityName>全半角问题</abilityName>
      <candidateList>
        <item>“</item>
      </candidateList>
      <explain>文本全半角错误。</explain>
      <paraID>429B92A4</paraID>
      <start>78</start>
      <end>79</end>
      <status>modified</status>
      <modifiedWord>“</modifiedWord>
      <trackRevisions>false</trackRevisions>
    </reviewItem>
    <reviewItem>
      <errorID>e03868a5-b3d8-4c96-ac92-3cc7f3062277</errorID>
      <errorWord>"</errorWord>
      <group>L1_Format</group>
      <groupName>格式问题</groupName>
      <ability>L2_HalfPunc_CN</ability>
      <abilityName>全半角问题</abilityName>
      <candidateList>
        <item>”</item>
      </candidateList>
      <explain>文本全半角错误。</explain>
      <paraID>429B92A4</paraID>
      <start>81</start>
      <end>82</end>
      <status>modified</status>
      <modifiedWord>”</modifiedWord>
      <trackRevisions>false</trackRevisions>
    </reviewItem>
    <reviewItem>
      <errorID>d9009347-9ed4-48eb-a5eb-0cb2d88d016c</errorID>
      <errorWord>"</errorWord>
      <group>L1_Format</group>
      <groupName>格式问题</groupName>
      <ability>L2_HalfPunc_CN</ability>
      <abilityName>全半角问题</abilityName>
      <candidateList>
        <item>“</item>
      </candidateList>
      <explain>文本全半角错误。</explain>
      <paraID>429B92A4</paraID>
      <start>83</start>
      <end>84</end>
      <status>modified</status>
      <modifiedWord>“</modifiedWord>
      <trackRevisions>false</trackRevisions>
    </reviewItem>
    <reviewItem>
      <errorID>98281be6-1adc-4928-b8ce-c678cd654e7d</errorID>
      <errorWord>"</errorWord>
      <group>L1_Format</group>
      <groupName>格式问题</groupName>
      <ability>L2_HalfPunc_CN</ability>
      <abilityName>全半角问题</abilityName>
      <candidateList>
        <item>”</item>
      </candidateList>
      <explain>文本全半角错误。</explain>
      <paraID>429B92A4</paraID>
      <start>86</start>
      <end>87</end>
      <status>modified</status>
      <modifiedWord>”</modifiedWord>
      <trackRevisions>false</trackRevisions>
    </reviewItem>
    <reviewItem>
      <errorID>00d7a34d-a8be-4e3f-bb5d-71986f3bfd8f</errorID>
      <errorWord>"</errorWord>
      <group>L1_Format</group>
      <groupName>格式问题</groupName>
      <ability>L2_HalfPunc_CN</ability>
      <abilityName>全半角问题</abilityName>
      <candidateList>
        <item>“</item>
      </candidateList>
      <explain>文本全半角错误。</explain>
      <paraID>429B92A4</paraID>
      <start>142</start>
      <end>143</end>
      <status>modified</status>
      <modifiedWord>“</modifiedWord>
      <trackRevisions>false</trackRevisions>
    </reviewItem>
    <reviewItem>
      <errorID>bc2018a4-c7bb-4455-be53-2202e07657c4</errorID>
      <errorWord>"</errorWord>
      <group>L1_Format</group>
      <groupName>格式问题</groupName>
      <ability>L2_HalfPunc_CN</ability>
      <abilityName>全半角问题</abilityName>
      <candidateList>
        <item>”</item>
      </candidateList>
      <explain>文本全半角错误。</explain>
      <paraID>429B92A4</paraID>
      <start>148</start>
      <end>149</end>
      <status>modified</status>
      <modifiedWord>”</modifiedWord>
      <trackRevisions>false</trackRevisions>
    </reviewItem>
    <reviewItem>
      <errorID>27f86511-2f68-4d4e-86e3-093b435bd0ce</errorID>
      <errorWord>"</errorWord>
      <group>L1_Format</group>
      <groupName>格式问题</groupName>
      <ability>L2_HalfPunc_CN</ability>
      <abilityName>全半角问题</abilityName>
      <candidateList>
        <item>“</item>
      </candidateList>
      <explain>文本全半角错误。</explain>
      <paraID>429B92A4</paraID>
      <start>151</start>
      <end>152</end>
      <status>modified</status>
      <modifiedWord>“</modifiedWord>
      <trackRevisions>false</trackRevisions>
    </reviewItem>
    <reviewItem>
      <errorID>324bd754-cbe8-43bb-afc6-b426d1068c47</errorID>
      <errorWord>"</errorWord>
      <group>L1_Format</group>
      <groupName>格式问题</groupName>
      <ability>L2_HalfPunc_CN</ability>
      <abilityName>全半角问题</abilityName>
      <candidateList>
        <item>”</item>
      </candidateList>
      <explain>文本全半角错误。</explain>
      <paraID>429B92A4</paraID>
      <start>156</start>
      <end>157</end>
      <status>modified</status>
      <modifiedWord>”</modifiedWord>
      <trackRevisions>false</trackRevisions>
    </reviewItem>
    <reviewItem>
      <errorID>4c6f5c34-08fd-47c7-b7a5-c6f2f03a2c49</errorID>
      <errorWord>"</errorWord>
      <group>L1_Format</group>
      <groupName>格式问题</groupName>
      <ability>L2_HalfPunc_CN</ability>
      <abilityName>全半角问题</abilityName>
      <candidateList>
        <item>“</item>
      </candidateList>
      <explain>文本全半角错误。</explain>
      <paraID>429B92A4</paraID>
      <start>219</start>
      <end>220</end>
      <status>modified</status>
      <modifiedWord>“</modifiedWord>
      <trackRevisions>false</trackRevisions>
    </reviewItem>
    <reviewItem>
      <errorID>a3a38e0a-477e-43f0-b096-c979bdac4d08</errorID>
      <errorWord>"</errorWord>
      <group>L1_Format</group>
      <groupName>格式问题</groupName>
      <ability>L2_HalfPunc_CN</ability>
      <abilityName>全半角问题</abilityName>
      <candidateList>
        <item>”</item>
      </candidateList>
      <explain>文本全半角错误。</explain>
      <paraID>429B92A4</paraID>
      <start>224</start>
      <end>225</end>
      <status>modified</status>
      <modifiedWord>”</modifiedWord>
      <trackRevisions>false</trackRevisions>
    </reviewItem>
    <reviewItem>
      <errorID>fe67e19f-e673-4e0b-8437-0b4042ad919c</errorID>
      <errorWord>"</errorWord>
      <group>L1_Format</group>
      <groupName>格式问题</groupName>
      <ability>L2_HalfPunc_CN</ability>
      <abilityName>全半角问题</abilityName>
      <candidateList>
        <item>“</item>
      </candidateList>
      <explain>文本全半角错误。</explain>
      <paraID>429B92A4</paraID>
      <start>242</start>
      <end>243</end>
      <status>modified</status>
      <modifiedWord>“</modifiedWord>
      <trackRevisions>false</trackRevisions>
    </reviewItem>
    <reviewItem>
      <errorID>8d202f66-e833-49e7-a94e-cdb99d3733ef</errorID>
      <errorWord>"</errorWord>
      <group>L1_Format</group>
      <groupName>格式问题</groupName>
      <ability>L2_HalfPunc_CN</ability>
      <abilityName>全半角问题</abilityName>
      <candidateList>
        <item>”</item>
      </candidateList>
      <explain>文本全半角错误。</explain>
      <paraID>429B92A4</paraID>
      <start>247</start>
      <end>248</end>
      <status>modified</status>
      <modifiedWord>”</modifiedWord>
      <trackRevisions>false</trackRevisions>
    </reviewItem>
    <reviewItem>
      <errorID>573b02ef-b957-48de-82df-f60ffb98524c</errorID>
      <errorWord>"</errorWord>
      <group>L1_Format</group>
      <groupName>格式问题</groupName>
      <ability>L2_HalfPunc_CN</ability>
      <abilityName>全半角问题</abilityName>
      <candidateList>
        <item>“</item>
      </candidateList>
      <explain>文本全半角错误。</explain>
      <paraID>429B92A4</paraID>
      <start>253</start>
      <end>254</end>
      <status>modified</status>
      <modifiedWord>“</modifiedWord>
      <trackRevisions>false</trackRevisions>
    </reviewItem>
    <reviewItem>
      <errorID>d3d8cac4-503d-4243-9f50-f654da67be36</errorID>
      <errorWord>"</errorWord>
      <group>L1_Format</group>
      <groupName>格式问题</groupName>
      <ability>L2_HalfPunc_CN</ability>
      <abilityName>全半角问题</abilityName>
      <candidateList>
        <item>”</item>
      </candidateList>
      <explain>文本全半角错误。</explain>
      <paraID>429B92A4</paraID>
      <start>256</start>
      <end>257</end>
      <status>modified</status>
      <modifiedWord>”</modifiedWord>
      <trackRevisions>false</trackRevisions>
    </reviewItem>
    <reviewItem>
      <errorID>275a78ce-e73c-441c-a408-b736bacd5958</errorID>
      <errorWord>"</errorWord>
      <group>L1_Format</group>
      <groupName>格式问题</groupName>
      <ability>L2_HalfPunc_CN</ability>
      <abilityName>全半角问题</abilityName>
      <candidateList>
        <item>“</item>
      </candidateList>
      <explain>文本全半角错误。</explain>
      <paraID>429B92A4</paraID>
      <start>262</start>
      <end>263</end>
      <status>modified</status>
      <modifiedWord>“</modifiedWord>
      <trackRevisions>false</trackRevisions>
    </reviewItem>
    <reviewItem>
      <errorID>286960f5-60de-4a13-8bc2-6dd827f53ac5</errorID>
      <errorWord>"</errorWord>
      <group>L1_Format</group>
      <groupName>格式问题</groupName>
      <ability>L2_HalfPunc_CN</ability>
      <abilityName>全半角问题</abilityName>
      <candidateList>
        <item>”</item>
      </candidateList>
      <explain>文本全半角错误。</explain>
      <paraID>429B92A4</paraID>
      <start>265</start>
      <end>266</end>
      <status>modified</status>
      <modifiedWord>”</modifiedWord>
      <trackRevisions>false</trackRevisions>
    </reviewItem>
    <reviewItem>
      <errorID>34a856a3-d6ec-4643-abb4-79bf992f5796</errorID>
      <errorWord>"</errorWord>
      <group>L1_Format</group>
      <groupName>格式问题</groupName>
      <ability>L2_HalfPunc_CN</ability>
      <abilityName>全半角问题</abilityName>
      <candidateList>
        <item>“</item>
      </candidateList>
      <explain>文本全半角错误。</explain>
      <paraID>561B52E0</paraID>
      <start>132</start>
      <end>133</end>
      <status>modified</status>
      <modifiedWord>“</modifiedWord>
      <trackRevisions>false</trackRevisions>
    </reviewItem>
    <reviewItem>
      <errorID>4b5273c2-9fe7-4a61-8a58-5f15fd98f0b1</errorID>
      <errorWord>"</errorWord>
      <group>L1_Format</group>
      <groupName>格式问题</groupName>
      <ability>L2_HalfPunc_CN</ability>
      <abilityName>全半角问题</abilityName>
      <candidateList>
        <item>”</item>
      </candidateList>
      <explain>文本全半角错误。</explain>
      <paraID>561B52E0</paraID>
      <start>136</start>
      <end>137</end>
      <status>modified</status>
      <modifiedWord>”</modifiedWord>
      <trackRevisions>false</trackRevisions>
    </reviewItem>
    <reviewItem>
      <errorID>9c4b52d6-8e31-4de9-bda7-1f590b954fa9</errorID>
      <errorWord>"</errorWord>
      <group>L1_Format</group>
      <groupName>格式问题</groupName>
      <ability>L2_HalfPunc_CN</ability>
      <abilityName>全半角问题</abilityName>
      <candidateList>
        <item>“</item>
      </candidateList>
      <explain>文本全半角错误。</explain>
      <paraID>561B52E0</paraID>
      <start>141</start>
      <end>142</end>
      <status>modified</status>
      <modifiedWord>“</modifiedWord>
      <trackRevisions>false</trackRevisions>
    </reviewItem>
    <reviewItem>
      <errorID>752b9e3f-4091-40cd-929e-e93d3903209d</errorID>
      <errorWord>"</errorWord>
      <group>L1_Format</group>
      <groupName>格式问题</groupName>
      <ability>L2_HalfPunc_CN</ability>
      <abilityName>全半角问题</abilityName>
      <candidateList>
        <item>”</item>
      </candidateList>
      <explain>文本全半角错误。</explain>
      <paraID>561B52E0</paraID>
      <start>144</start>
      <end>145</end>
      <status>modified</status>
      <modifiedWord>”</modifiedWord>
      <trackRevisions>false</trackRevisions>
    </reviewItem>
    <reviewItem>
      <errorID>5663121b-f40e-426c-ba16-1d4bab0d1770</errorID>
      <errorWord>适塾</errorWord>
      <group>L1_Word</group>
      <groupName>字词问题</groupName>
      <ability>L2_Typo</ability>
      <abilityName>字词错误</abilityName>
      <candidateList>
        <item>私塾</item>
      </candidateList>
      <explain>存在发音相近字词的误用。</explain>
      <paraID>23E20572</paraID>
      <start>27</start>
      <end>29</end>
      <status>unmodified</status>
      <modifiedWord/>
      <trackRevisions>false</trackRevisions>
    </reviewItem>
    <reviewItem>
      <errorID>653eaa8a-16aa-470a-b0f0-6a899f511ab9</errorID>
      <errorWord>"</errorWord>
      <group>L1_Format</group>
      <groupName>格式问题</groupName>
      <ability>L2_HalfPunc_CN</ability>
      <abilityName>全半角问题</abilityName>
      <candidateList>
        <item>“</item>
      </candidateList>
      <explain>文本全半角错误。</explain>
      <paraID>23E20572</paraID>
      <start>105</start>
      <end>106</end>
      <status>modified</status>
      <modifiedWord>“</modifiedWord>
      <trackRevisions>false</trackRevisions>
    </reviewItem>
    <reviewItem>
      <errorID>6a0cf9d9-de4c-4b86-bf42-369a2c20b857</errorID>
      <errorWord>"</errorWord>
      <group>L1_Format</group>
      <groupName>格式问题</groupName>
      <ability>L2_HalfPunc_CN</ability>
      <abilityName>全半角问题</abilityName>
      <candidateList>
        <item>”</item>
      </candidateList>
      <explain>文本全半角错误。</explain>
      <paraID>23E20572</paraID>
      <start>108</start>
      <end>109</end>
      <status>modified</status>
      <modifiedWord>”</modifiedWord>
      <trackRevisions>false</trackRevisions>
    </reviewItem>
    <reviewItem>
      <errorID>7bb32dc4-7ae3-4587-a2ee-f4919a813428</errorID>
      <errorWord>"</errorWord>
      <group>L1_Format</group>
      <groupName>格式问题</groupName>
      <ability>L2_HalfPunc_CN</ability>
      <abilityName>全半角问题</abilityName>
      <candidateList>
        <item>“</item>
      </candidateList>
      <explain>文本全半角错误。</explain>
      <paraID>23E20572</paraID>
      <start>110</start>
      <end>111</end>
      <status>modified</status>
      <modifiedWord>“</modifiedWord>
      <trackRevisions>false</trackRevisions>
    </reviewItem>
    <reviewItem>
      <errorID>0862e8ca-2a51-4d87-8fd9-3b9996cb1410</errorID>
      <errorWord>"</errorWord>
      <group>L1_Format</group>
      <groupName>格式问题</groupName>
      <ability>L2_HalfPunc_CN</ability>
      <abilityName>全半角问题</abilityName>
      <candidateList>
        <item>”</item>
      </candidateList>
      <explain>文本全半角错误。</explain>
      <paraID>23E20572</paraID>
      <start>114</start>
      <end>115</end>
      <status>modified</status>
      <modifiedWord>”</modifiedWord>
      <trackRevisions>false</trackRevisions>
    </reviewItem>
    <reviewItem>
      <errorID>1d66729e-4886-4f31-9591-50201f3d1db1</errorID>
      <errorWord>"</errorWord>
      <group>L1_Format</group>
      <groupName>格式问题</groupName>
      <ability>L2_HalfPunc_CN</ability>
      <abilityName>全半角问题</abilityName>
      <candidateList>
        <item>“</item>
      </candidateList>
      <explain>文本全半角错误。</explain>
      <paraID>23E20572</paraID>
      <start>201</start>
      <end>202</end>
      <status>modified</status>
      <modifiedWord>“</modifiedWord>
      <trackRevisions>false</trackRevisions>
    </reviewItem>
    <reviewItem>
      <errorID>a621ee9d-b81d-40fc-af55-b6342d1ed803</errorID>
      <errorWord>"</errorWord>
      <group>L1_Format</group>
      <groupName>格式问题</groupName>
      <ability>L2_HalfPunc_CN</ability>
      <abilityName>全半角问题</abilityName>
      <candidateList>
        <item>”</item>
      </candidateList>
      <explain>文本全半角错误。</explain>
      <paraID>23E20572</paraID>
      <start>204</start>
      <end>205</end>
      <status>modified</status>
      <modifiedWord>”</modifiedWord>
      <trackRevisions>false</trackRevisions>
    </reviewItem>
    <reviewItem>
      <errorID>ad938b6c-9e58-4d82-987d-1ef0442a941a</errorID>
      <errorWord>"</errorWord>
      <group>L1_Format</group>
      <groupName>格式问题</groupName>
      <ability>L2_HalfPunc_CN</ability>
      <abilityName>全半角问题</abilityName>
      <candidateList>
        <item>“</item>
      </candidateList>
      <explain>文本全半角错误。</explain>
      <paraID>23E20572</paraID>
      <start>211</start>
      <end>212</end>
      <status>modified</status>
      <modifiedWord>“</modifiedWord>
      <trackRevisions>false</trackRevisions>
    </reviewItem>
    <reviewItem>
      <errorID>07087ff5-8855-4a46-8c36-29a7a2333f76</errorID>
      <errorWord>"</errorWord>
      <group>L1_Format</group>
      <groupName>格式问题</groupName>
      <ability>L2_HalfPunc_CN</ability>
      <abilityName>全半角问题</abilityName>
      <candidateList>
        <item>”</item>
      </candidateList>
      <explain>文本全半角错误。</explain>
      <paraID>23E20572</paraID>
      <start>214</start>
      <end>215</end>
      <status>modified</status>
      <modifiedWord>”</modifiedWord>
      <trackRevisions>false</trackRevisions>
    </reviewItem>
    <reviewItem>
      <errorID>ce93b11d-b464-4736-bf54-5d36fe5f1685</errorID>
      <errorWord>"</errorWord>
      <group>L1_Format</group>
      <groupName>格式问题</groupName>
      <ability>L2_HalfPunc_CN</ability>
      <abilityName>全半角问题</abilityName>
      <candidateList>
        <item>“</item>
      </candidateList>
      <explain>文本全半角错误。</explain>
      <paraID> 76E2F1F</paraID>
      <start>16</start>
      <end>17</end>
      <status>modified</status>
      <modifiedWord>“</modifiedWord>
      <trackRevisions>false</trackRevisions>
    </reviewItem>
    <reviewItem>
      <errorID>385e2cd6-2229-40fc-8901-79342863560e</errorID>
      <errorWord>"</errorWord>
      <group>L1_Format</group>
      <groupName>格式问题</groupName>
      <ability>L2_HalfPunc_CN</ability>
      <abilityName>全半角问题</abilityName>
      <candidateList>
        <item>”</item>
      </candidateList>
      <explain>文本全半角错误。</explain>
      <paraID> 76E2F1F</paraID>
      <start>21</start>
      <end>22</end>
      <status>modified</status>
      <modifiedWord>”</modifiedWord>
      <trackRevisions>false</trackRevisions>
    </reviewItem>
    <reviewItem>
      <errorID>5720698d-e837-45a1-8923-4e618c8bd13a</errorID>
      <errorWord>"</errorWord>
      <group>L1_Format</group>
      <groupName>格式问题</groupName>
      <ability>L2_HalfPunc_CN</ability>
      <abilityName>全半角问题</abilityName>
      <candidateList>
        <item>“</item>
      </candidateList>
      <explain>文本全半角错误。</explain>
      <paraID> 76E2F1F</paraID>
      <start>77</start>
      <end>78</end>
      <status>modified</status>
      <modifiedWord>“</modifiedWord>
      <trackRevisions>false</trackRevisions>
    </reviewItem>
    <reviewItem>
      <errorID>c3535ce9-fc59-4f80-b559-c93b5aafc789</errorID>
      <errorWord>"</errorWord>
      <group>L1_Format</group>
      <groupName>格式问题</groupName>
      <ability>L2_HalfPunc_CN</ability>
      <abilityName>全半角问题</abilityName>
      <candidateList>
        <item>”</item>
      </candidateList>
      <explain>文本全半角错误。</explain>
      <paraID> 76E2F1F</paraID>
      <start>82</start>
      <end>83</end>
      <status>modified</status>
      <modifiedWord>”</modifiedWord>
      <trackRevisions>false</trackRevisions>
    </reviewItem>
    <reviewItem>
      <errorID>7bdb2df2-fa88-4b81-b407-f7a186eec5e6</errorID>
      <errorWord>"</errorWord>
      <group>L1_Format</group>
      <groupName>格式问题</groupName>
      <ability>L2_HalfPunc_CN</ability>
      <abilityName>全半角问题</abilityName>
      <candidateList>
        <item>“</item>
      </candidateList>
      <explain>文本全半角错误。</explain>
      <paraID>60EF3B49</paraID>
      <start>16</start>
      <end>17</end>
      <status>modified</status>
      <modifiedWord>“</modifiedWord>
      <trackRevisions>false</trackRevisions>
    </reviewItem>
    <reviewItem>
      <errorID>99dcd208-af51-43a5-8f3c-bc35c05e5d91</errorID>
      <errorWord>"</errorWord>
      <group>L1_Format</group>
      <groupName>格式问题</groupName>
      <ability>L2_HalfPunc_CN</ability>
      <abilityName>全半角问题</abilityName>
      <candidateList>
        <item>”</item>
      </candidateList>
      <explain>文本全半角错误。</explain>
      <paraID>60EF3B49</paraID>
      <start>18</start>
      <end>19</end>
      <status>modified</status>
      <modifiedWord>”</modifiedWord>
      <trackRevisions>false</trackRevisions>
    </reviewItem>
    <reviewItem>
      <errorID>a885d6a6-1d80-43fe-baed-0e2c2a5dd4e5</errorID>
      <errorWord>"</errorWord>
      <group>L1_Format</group>
      <groupName>格式问题</groupName>
      <ability>L2_HalfPunc_CN</ability>
      <abilityName>全半角问题</abilityName>
      <candidateList>
        <item>“</item>
      </candidateList>
      <explain>文本全半角错误。</explain>
      <paraID>60EF3B49</paraID>
      <start>20</start>
      <end>21</end>
      <status>modified</status>
      <modifiedWord>“</modifiedWord>
      <trackRevisions>false</trackRevisions>
    </reviewItem>
    <reviewItem>
      <errorID>edde01f4-464a-490f-b3dd-da243c0bf4b9</errorID>
      <errorWord>"</errorWord>
      <group>L1_Format</group>
      <groupName>格式问题</groupName>
      <ability>L2_HalfPunc_CN</ability>
      <abilityName>全半角问题</abilityName>
      <candidateList>
        <item>”</item>
      </candidateList>
      <explain>文本全半角错误。</explain>
      <paraID>60EF3B49</paraID>
      <start>22</start>
      <end>23</end>
      <status>modified</status>
      <modifiedWord>”</modifiedWord>
      <trackRevisions>false</trackRevisions>
    </reviewItem>
    <reviewItem>
      <errorID>ba1c3fa9-3bf6-4ec7-9be3-cbab0cdadf53</errorID>
      <errorWord>"</errorWord>
      <group>L1_Format</group>
      <groupName>格式问题</groupName>
      <ability>L2_HalfPunc_CN</ability>
      <abilityName>全半角问题</abilityName>
      <candidateList>
        <item>“</item>
      </candidateList>
      <explain>文本全半角错误。</explain>
      <paraID>60EF3B49</paraID>
      <start>30</start>
      <end>31</end>
      <status>modified</status>
      <modifiedWord>“</modifiedWord>
      <trackRevisions>false</trackRevisions>
    </reviewItem>
    <reviewItem>
      <errorID>c8073689-0ce8-4c83-bcab-341191f5d386</errorID>
      <errorWord>"</errorWord>
      <group>L1_Format</group>
      <groupName>格式问题</groupName>
      <ability>L2_HalfPunc_CN</ability>
      <abilityName>全半角问题</abilityName>
      <candidateList>
        <item>”</item>
      </candidateList>
      <explain>文本全半角错误。</explain>
      <paraID>60EF3B49</paraID>
      <start>32</start>
      <end>33</end>
      <status>modified</status>
      <modifiedWord>”</modifiedWord>
      <trackRevisions>false</trackRevisions>
    </reviewItem>
    <reviewItem>
      <errorID>e6dcc72a-2aef-4d71-97d8-65d2246aba42</errorID>
      <errorWord>"</errorWord>
      <group>L1_Format</group>
      <groupName>格式问题</groupName>
      <ability>L2_HalfPunc_CN</ability>
      <abilityName>全半角问题</abilityName>
      <candidateList>
        <item>“</item>
      </candidateList>
      <explain>文本全半角错误。</explain>
      <paraID>60EF3B49</paraID>
      <start>35</start>
      <end>36</end>
      <status>modified</status>
      <modifiedWord>“</modifiedWord>
      <trackRevisions>false</trackRevisions>
    </reviewItem>
    <reviewItem>
      <errorID>340c8947-e0e3-422c-983a-f457236aa7bb</errorID>
      <errorWord>"</errorWord>
      <group>L1_Format</group>
      <groupName>格式问题</groupName>
      <ability>L2_HalfPunc_CN</ability>
      <abilityName>全半角问题</abilityName>
      <candidateList>
        <item>”</item>
      </candidateList>
      <explain>文本全半角错误。</explain>
      <paraID>60EF3B49</paraID>
      <start>38</start>
      <end>39</end>
      <status>modified</status>
      <modifiedWord>”</modifiedWord>
      <trackRevisions>false</trackRevisions>
    </reviewItem>
    <reviewItem>
      <errorID>32385e27-c283-49a2-a8ff-0a98e4797b86</errorID>
      <errorWord>"</errorWord>
      <group>L1_Format</group>
      <groupName>格式问题</groupName>
      <ability>L2_HalfPunc_CN</ability>
      <abilityName>全半角问题</abilityName>
      <candidateList>
        <item>“</item>
      </candidateList>
      <explain>文本全半角错误。</explain>
      <paraID>60EF3B49</paraID>
      <start>49</start>
      <end>50</end>
      <status>modified</status>
      <modifiedWord>“</modifiedWord>
      <trackRevisions>false</trackRevisions>
    </reviewItem>
    <reviewItem>
      <errorID>5dee8d33-f0be-4358-bd27-c784a8ac4c46</errorID>
      <errorWord>"</errorWord>
      <group>L1_Format</group>
      <groupName>格式问题</groupName>
      <ability>L2_HalfPunc_CN</ability>
      <abilityName>全半角问题</abilityName>
      <candidateList>
        <item>”</item>
      </candidateList>
      <explain>文本全半角错误。</explain>
      <paraID>60EF3B49</paraID>
      <start>52</start>
      <end>53</end>
      <status>modified</status>
      <modifiedWord>”</modifiedWord>
      <trackRevisions>false</trackRevisions>
    </reviewItem>
    <reviewItem>
      <errorID>fab1ae21-f1a1-41a6-86cc-93b1d029b247</errorID>
      <errorWord>"</errorWord>
      <group>L1_Format</group>
      <groupName>格式问题</groupName>
      <ability>L2_HalfPunc_CN</ability>
      <abilityName>全半角问题</abilityName>
      <candidateList>
        <item>“</item>
      </candidateList>
      <explain>文本全半角错误。</explain>
      <paraID>60EF3B49</paraID>
      <start>72</start>
      <end>73</end>
      <status>modified</status>
      <modifiedWord>“</modifiedWord>
      <trackRevisions>false</trackRevisions>
    </reviewItem>
    <reviewItem>
      <errorID>c553cee0-d74c-4ca2-ae2f-b41e786f4a37</errorID>
      <errorWord>"</errorWord>
      <group>L1_Format</group>
      <groupName>格式问题</groupName>
      <ability>L2_HalfPunc_CN</ability>
      <abilityName>全半角问题</abilityName>
      <candidateList>
        <item>”</item>
      </candidateList>
      <explain>文本全半角错误。</explain>
      <paraID>60EF3B49</paraID>
      <start>74</start>
      <end>75</end>
      <status>modified</status>
      <modifiedWord>”</modifiedWord>
      <trackRevisions>false</trackRevisions>
    </reviewItem>
    <reviewItem>
      <errorID>24caba93-8d25-4ca9-a95f-92d8e425208e</errorID>
      <errorWord>"</errorWord>
      <group>L1_Format</group>
      <groupName>格式问题</groupName>
      <ability>L2_HalfPunc_CN</ability>
      <abilityName>全半角问题</abilityName>
      <candidateList>
        <item>“</item>
      </candidateList>
      <explain>文本全半角错误。</explain>
      <paraID>60EF3B49</paraID>
      <start>77</start>
      <end>78</end>
      <status>modified</status>
      <modifiedWord>“</modifiedWord>
      <trackRevisions>false</trackRevisions>
    </reviewItem>
    <reviewItem>
      <errorID>3c5080ca-197b-4e79-9447-df2758916eb1</errorID>
      <errorWord>"</errorWord>
      <group>L1_Format</group>
      <groupName>格式问题</groupName>
      <ability>L2_HalfPunc_CN</ability>
      <abilityName>全半角问题</abilityName>
      <candidateList>
        <item>”</item>
      </candidateList>
      <explain>文本全半角错误。</explain>
      <paraID>60EF3B49</paraID>
      <start>80</start>
      <end>81</end>
      <status>modified</status>
      <modifiedWord>”</modifiedWord>
      <trackRevisions>false</trackRevisions>
    </reviewItem>
    <reviewItem>
      <errorID>b135efc2-6860-4e69-a81a-9b8014021994</errorID>
      <errorWord>"</errorWord>
      <group>L1_Format</group>
      <groupName>格式问题</groupName>
      <ability>L2_HalfPunc_CN</ability>
      <abilityName>全半角问题</abilityName>
      <candidateList>
        <item>“</item>
      </candidateList>
      <explain>文本全半角错误。</explain>
      <paraID>60EF3B49</paraID>
      <start>91</start>
      <end>92</end>
      <status>modified</status>
      <modifiedWord>“</modifiedWord>
      <trackRevisions>false</trackRevisions>
    </reviewItem>
    <reviewItem>
      <errorID>bbde64d0-2112-4dfa-8d62-8244a0597a5e</errorID>
      <errorWord>"</errorWord>
      <group>L1_Format</group>
      <groupName>格式问题</groupName>
      <ability>L2_HalfPunc_CN</ability>
      <abilityName>全半角问题</abilityName>
      <candidateList>
        <item>”</item>
      </candidateList>
      <explain>文本全半角错误。</explain>
      <paraID>60EF3B49</paraID>
      <start>94</start>
      <end>95</end>
      <status>modified</status>
      <modifiedWord>”</modifiedWord>
      <trackRevisions>false</trackRevisions>
    </reviewItem>
    <reviewItem>
      <errorID>22f0c304-48db-4794-a51c-d0b0a2501933</errorID>
      <errorWord>"</errorWord>
      <group>L1_Format</group>
      <groupName>格式问题</groupName>
      <ability>L2_HalfPunc_CN</ability>
      <abilityName>全半角问题</abilityName>
      <candidateList>
        <item>“</item>
      </candidateList>
      <explain>文本全半角错误。</explain>
      <paraID>60EF3B49</paraID>
      <start>144</start>
      <end>145</end>
      <status>modified</status>
      <modifiedWord>“</modifiedWord>
      <trackRevisions>false</trackRevisions>
    </reviewItem>
    <reviewItem>
      <errorID>1fdf9616-33cc-4a00-b4c8-ce730959f690</errorID>
      <errorWord>"</errorWord>
      <group>L1_Format</group>
      <groupName>格式问题</groupName>
      <ability>L2_HalfPunc_CN</ability>
      <abilityName>全半角问题</abilityName>
      <candidateList>
        <item>”</item>
      </candidateList>
      <explain>文本全半角错误。</explain>
      <paraID>60EF3B49</paraID>
      <start>147</start>
      <end>148</end>
      <status>modified</status>
      <modifiedWord>”</modifiedWord>
      <trackRevisions>false</trackRevisions>
    </reviewItem>
    <reviewItem>
      <errorID>e0f8f710-788c-4eea-aef5-eb80cb2c44f1</errorID>
      <errorWord>"</errorWord>
      <group>L1_Format</group>
      <groupName>格式问题</groupName>
      <ability>L2_HalfPunc_CN</ability>
      <abilityName>全半角问题</abilityName>
      <candidateList>
        <item>“</item>
      </candidateList>
      <explain>文本全半角错误。</explain>
      <paraID>60EF3B49</paraID>
      <start>159</start>
      <end>160</end>
      <status>modified</status>
      <modifiedWord>“</modifiedWord>
      <trackRevisions>false</trackRevisions>
    </reviewItem>
    <reviewItem>
      <errorID>1f31ef50-8a04-4167-bb6f-bbb944aad654</errorID>
      <errorWord>"</errorWord>
      <group>L1_Format</group>
      <groupName>格式问题</groupName>
      <ability>L2_HalfPunc_CN</ability>
      <abilityName>全半角问题</abilityName>
      <candidateList>
        <item>”</item>
      </candidateList>
      <explain>文本全半角错误。</explain>
      <paraID>60EF3B49</paraID>
      <start>162</start>
      <end>163</end>
      <status>modified</status>
      <modifiedWord>”</modifiedWord>
      <trackRevisions>false</trackRevisions>
    </reviewItem>
    <reviewItem>
      <errorID>df0cdd05-2d52-41e5-9b8a-488d1cbbf449</errorID>
      <errorWord>"</errorWord>
      <group>L1_Format</group>
      <groupName>格式问题</groupName>
      <ability>L2_HalfPunc_CN</ability>
      <abilityName>全半角问题</abilityName>
      <candidateList>
        <item>“</item>
      </candidateList>
      <explain>文本全半角错误。</explain>
      <paraID>60EF3B49</paraID>
      <start>167</start>
      <end>168</end>
      <status>modified</status>
      <modifiedWord>“</modifiedWord>
      <trackRevisions>false</trackRevisions>
    </reviewItem>
    <reviewItem>
      <errorID>1387c73c-2e41-4858-b57c-93d418379b67</errorID>
      <errorWord>"</errorWord>
      <group>L1_Format</group>
      <groupName>格式问题</groupName>
      <ability>L2_HalfPunc_CN</ability>
      <abilityName>全半角问题</abilityName>
      <candidateList>
        <item>”</item>
      </candidateList>
      <explain>文本全半角错误。</explain>
      <paraID>60EF3B49</paraID>
      <start>170</start>
      <end>171</end>
      <status>modified</status>
      <modifiedWord>”</modifiedWord>
      <trackRevisions>false</trackRevisions>
    </reviewItem>
    <reviewItem>
      <errorID>ff4e42ff-d2d8-4c10-abdf-c6dc19e18ab1</errorID>
      <errorWord>"</errorWord>
      <group>L1_Format</group>
      <groupName>格式问题</groupName>
      <ability>L2_HalfPunc_CN</ability>
      <abilityName>全半角问题</abilityName>
      <candidateList>
        <item>“</item>
      </candidateList>
      <explain>文本全半角错误。</explain>
      <paraID> 774AD7D</paraID>
      <start>45</start>
      <end>46</end>
      <status>modified</status>
      <modifiedWord>“</modifiedWord>
      <trackRevisions>false</trackRevisions>
    </reviewItem>
    <reviewItem>
      <errorID>b3c85039-42ee-4736-822e-d82a0274ef09</errorID>
      <errorWord>"</errorWord>
      <group>L1_Format</group>
      <groupName>格式问题</groupName>
      <ability>L2_HalfPunc_CN</ability>
      <abilityName>全半角问题</abilityName>
      <candidateList>
        <item>”</item>
      </candidateList>
      <explain>文本全半角错误。</explain>
      <paraID> 774AD7D</paraID>
      <start>49</start>
      <end>50</end>
      <status>modified</status>
      <modifiedWord>”</modifiedWord>
      <trackRevisions>false</trackRevisions>
    </reviewItem>
    <reviewItem>
      <errorID>a70653cf-2afc-4ad2-bf09-850ff26655fa</errorID>
      <errorWord>"</errorWord>
      <group>L1_Format</group>
      <groupName>格式问题</groupName>
      <ability>L2_HalfPunc_CN</ability>
      <abilityName>全半角问题</abilityName>
      <candidateList>
        <item>“</item>
      </candidateList>
      <explain>文本全半角错误。</explain>
      <paraID> 774AD7D</paraID>
      <start>209</start>
      <end>210</end>
      <status>modified</status>
      <modifiedWord>“</modifiedWord>
      <trackRevisions>false</trackRevisions>
    </reviewItem>
    <reviewItem>
      <errorID>d4448441-c528-4ec2-9c41-e4e5be50a037</errorID>
      <errorWord>"</errorWord>
      <group>L1_Format</group>
      <groupName>格式问题</groupName>
      <ability>L2_HalfPunc_CN</ability>
      <abilityName>全半角问题</abilityName>
      <candidateList>
        <item>”</item>
      </candidateList>
      <explain>文本全半角错误。</explain>
      <paraID> 774AD7D</paraID>
      <start>212</start>
      <end>213</end>
      <status>modified</status>
      <modifiedWord>”</modifiedWord>
      <trackRevisions>false</trackRevisions>
    </reviewItem>
    <reviewItem>
      <errorID>d8c6f895-4d82-4076-beb5-8b7276e02601</errorID>
      <errorWord>"</errorWord>
      <group>L1_Format</group>
      <groupName>格式问题</groupName>
      <ability>L2_HalfPunc_CN</ability>
      <abilityName>全半角问题</abilityName>
      <candidateList>
        <item>“</item>
      </candidateList>
      <explain>文本全半角错误。</explain>
      <paraID> 774AD7D</paraID>
      <start>217</start>
      <end>218</end>
      <status>modified</status>
      <modifiedWord>“</modifiedWord>
      <trackRevisions>false</trackRevisions>
    </reviewItem>
    <reviewItem>
      <errorID>4dcc52df-d1b9-42ee-a199-704512b46a8e</errorID>
      <errorWord>"</errorWord>
      <group>L1_Format</group>
      <groupName>格式问题</groupName>
      <ability>L2_HalfPunc_CN</ability>
      <abilityName>全半角问题</abilityName>
      <candidateList>
        <item>”</item>
      </candidateList>
      <explain>文本全半角错误。</explain>
      <paraID> 774AD7D</paraID>
      <start>220</start>
      <end>221</end>
      <status>modified</status>
      <modifiedWord>”</modifiedWord>
      <trackRevisions>false</trackRevisions>
    </reviewItem>
    <reviewItem>
      <errorID>e4b39943-04af-451b-8691-79edecfe8d73</errorID>
      <errorWord>"</errorWord>
      <group>L1_Format</group>
      <groupName>格式问题</groupName>
      <ability>L2_HalfPunc_CN</ability>
      <abilityName>全半角问题</abilityName>
      <candidateList>
        <item>“</item>
      </candidateList>
      <explain>文本全半角错误。</explain>
      <paraID> 774AD7D</paraID>
      <start>241</start>
      <end>242</end>
      <status>modified</status>
      <modifiedWord>“</modifiedWord>
      <trackRevisions>false</trackRevisions>
    </reviewItem>
    <reviewItem>
      <errorID>bc18eab9-d193-42c1-8528-fc5e249c5c8a</errorID>
      <errorWord>"</errorWord>
      <group>L1_Format</group>
      <groupName>格式问题</groupName>
      <ability>L2_HalfPunc_CN</ability>
      <abilityName>全半角问题</abilityName>
      <candidateList>
        <item>”</item>
      </candidateList>
      <explain>文本全半角错误。</explain>
      <paraID> 774AD7D</paraID>
      <start>246</start>
      <end>247</end>
      <status>modified</status>
      <modifiedWord>”</modifiedWord>
      <trackRevisions>false</trackRevisions>
    </reviewItem>
    <reviewItem>
      <errorID>00ed6359-bec5-444e-97ea-7cd8abea04b7</errorID>
      <errorWord>1880年代</errorWord>
      <group>L1_Knowledge</group>
      <groupName>知识性问题</groupName>
      <ability>L2_Time</ability>
      <abilityName>日期时间</abilityName>
      <candidateList>
        <item>19世纪80年代</item>
      </candidateList>
      <explain>年代表述建议使用世纪+年代的格式。</explain>
      <paraID> F41F32C</paraID>
      <start>3</start>
      <end>9</end>
      <status>unmodified</status>
      <modifiedWord/>
      <trackRevisions>false</trackRevisions>
    </reviewItem>
    <reviewItem>
      <errorID>8d4da583-34fd-4f03-a553-91c4b221f2dd</errorID>
      <errorWord>1880年代</errorWord>
      <group>L1_Knowledge</group>
      <groupName>知识性问题</groupName>
      <ability>L2_Time</ability>
      <abilityName>日期时间</abilityName>
      <candidateList>
        <item>19世纪80年代</item>
      </candidateList>
      <explain>年代表述建议使用世纪+年代的格式。</explain>
      <paraID> F41F32C</paraID>
      <start>26</start>
      <end>32</end>
      <status>unmodified</status>
      <modifiedWord/>
      <trackRevisions>false</trackRevisions>
    </reviewItem>
    <reviewItem>
      <errorID>416bef08-4676-49ee-b274-975cc3d9104c</errorID>
      <errorWord>"</errorWord>
      <group>L1_Format</group>
      <groupName>格式问题</groupName>
      <ability>L2_HalfPunc_CN</ability>
      <abilityName>全半角问题</abilityName>
      <candidateList>
        <item>“</item>
      </candidateList>
      <explain>文本全半角错误。</explain>
      <paraID> F41F32C</paraID>
      <start>141</start>
      <end>142</end>
      <status>modified</status>
      <modifiedWord>“</modifiedWord>
      <trackRevisions>false</trackRevisions>
    </reviewItem>
    <reviewItem>
      <errorID>81ef5970-cc48-4bdc-a885-2b252b4e546f</errorID>
      <errorWord>"</errorWord>
      <group>L1_Format</group>
      <groupName>格式问题</groupName>
      <ability>L2_HalfPunc_CN</ability>
      <abilityName>全半角问题</abilityName>
      <candidateList>
        <item>”</item>
      </candidateList>
      <explain>文本全半角错误。</explain>
      <paraID> F41F32C</paraID>
      <start>155</start>
      <end>156</end>
      <status>modified</status>
      <modifiedWord>”</modifiedWord>
      <trackRevisions>false</trackRevisions>
    </reviewItem>
    <reviewItem>
      <errorID>e43d9ba5-8618-49c2-8edc-8f8843f344df</errorID>
      <errorWord>"</errorWord>
      <group>L1_Format</group>
      <groupName>格式问题</groupName>
      <ability>L2_HalfPunc_CN</ability>
      <abilityName>全半角问题</abilityName>
      <candidateList>
        <item>“</item>
      </candidateList>
      <explain>文本全半角错误。</explain>
      <paraID>748D975B</paraID>
      <start>133</start>
      <end>134</end>
      <status>modified</status>
      <modifiedWord>“</modifiedWord>
      <trackRevisions>false</trackRevisions>
    </reviewItem>
    <reviewItem>
      <errorID>9c1ef13b-066d-4946-96f8-9a32eddc5d49</errorID>
      <errorWord>"</errorWord>
      <group>L1_Format</group>
      <groupName>格式问题</groupName>
      <ability>L2_HalfPunc_CN</ability>
      <abilityName>全半角问题</abilityName>
      <candidateList>
        <item>”</item>
      </candidateList>
      <explain>文本全半角错误。</explain>
      <paraID>748D975B</paraID>
      <start>136</start>
      <end>137</end>
      <status>modified</status>
      <modifiedWord>”</modifiedWord>
      <trackRevisions>false</trackRevisions>
    </reviewItem>
    <reviewItem>
      <errorID>89ae633c-9996-4414-825c-314599e65c00</errorID>
      <errorWord>"</errorWord>
      <group>L1_Format</group>
      <groupName>格式问题</groupName>
      <ability>L2_HalfPunc_CN</ability>
      <abilityName>全半角问题</abilityName>
      <candidateList>
        <item>“</item>
      </candidateList>
      <explain>文本全半角错误。</explain>
      <paraID>748D975B</paraID>
      <start>183</start>
      <end>184</end>
      <status>modified</status>
      <modifiedWord>“</modifiedWord>
      <trackRevisions>false</trackRevisions>
    </reviewItem>
    <reviewItem>
      <errorID>0fe5c318-9368-4856-a39d-f8a7dad43c8f</errorID>
      <errorWord>"</errorWord>
      <group>L1_Format</group>
      <groupName>格式问题</groupName>
      <ability>L2_HalfPunc_CN</ability>
      <abilityName>全半角问题</abilityName>
      <candidateList>
        <item>”</item>
      </candidateList>
      <explain>文本全半角错误。</explain>
      <paraID>748D975B</paraID>
      <start>199</start>
      <end>200</end>
      <status>modified</status>
      <modifiedWord>”</modifiedWord>
      <trackRevisions>false</trackRevisions>
    </reviewItem>
    <reviewItem>
      <errorID>f25c8de2-13fe-4a4d-91b1-e3e5c5ca57c8</errorID>
      <errorWord>"</errorWord>
      <group>L1_Format</group>
      <groupName>格式问题</groupName>
      <ability>L2_HalfPunc_CN</ability>
      <abilityName>全半角问题</abilityName>
      <candidateList>
        <item>“</item>
      </candidateList>
      <explain>文本全半角错误。</explain>
      <paraID>21F7A134</paraID>
      <start>34</start>
      <end>35</end>
      <status>modified</status>
      <modifiedWord>“</modifiedWord>
      <trackRevisions>false</trackRevisions>
    </reviewItem>
    <reviewItem>
      <errorID>0044ac69-596e-4e45-94bd-60e4e90cc981</errorID>
      <errorWord>"</errorWord>
      <group>L1_Format</group>
      <groupName>格式问题</groupName>
      <ability>L2_HalfPunc_CN</ability>
      <abilityName>全半角问题</abilityName>
      <candidateList>
        <item>”</item>
      </candidateList>
      <explain>文本全半角错误。</explain>
      <paraID>21F7A134</paraID>
      <start>38</start>
      <end>39</end>
      <status>modified</status>
      <modifiedWord>”</modifiedWord>
      <trackRevisions>false</trackRevisions>
    </reviewItem>
    <reviewItem>
      <errorID>93049f25-2365-4f7c-a79f-3335007e443f</errorID>
      <errorWord>"</errorWord>
      <group>L1_Format</group>
      <groupName>格式问题</groupName>
      <ability>L2_HalfPunc_CN</ability>
      <abilityName>全半角问题</abilityName>
      <candidateList>
        <item>“</item>
      </candidateList>
      <explain>文本全半角错误。</explain>
      <paraID>21F7A134</paraID>
      <start>108</start>
      <end>109</end>
      <status>modified</status>
      <modifiedWord>“</modifiedWord>
      <trackRevisions>false</trackRevisions>
    </reviewItem>
    <reviewItem>
      <errorID>148676bb-de76-49af-8455-4b7990233237</errorID>
      <errorWord>"</errorWord>
      <group>L1_Format</group>
      <groupName>格式问题</groupName>
      <ability>L2_HalfPunc_CN</ability>
      <abilityName>全半角问题</abilityName>
      <candidateList>
        <item>”</item>
      </candidateList>
      <explain>文本全半角错误。</explain>
      <paraID>21F7A134</paraID>
      <start>118</start>
      <end>119</end>
      <status>modified</status>
      <modifiedWord>”</modifiedWord>
      <trackRevisions>false</trackRevisions>
    </reviewItem>
    <reviewItem>
      <errorID>c887ff05-f661-4abe-b267-6d2205c38cad</errorID>
      <errorWord>"</errorWord>
      <group>L1_Format</group>
      <groupName>格式问题</groupName>
      <ability>L2_HalfPunc_CN</ability>
      <abilityName>全半角问题</abilityName>
      <candidateList>
        <item>“</item>
      </candidateList>
      <explain>文本全半角错误。</explain>
      <paraID>21F7A134</paraID>
      <start>131</start>
      <end>132</end>
      <status>modified</status>
      <modifiedWord>“</modifiedWord>
      <trackRevisions>false</trackRevisions>
    </reviewItem>
    <reviewItem>
      <errorID>71d1009b-1a62-4bfe-91a8-549fb0be767c</errorID>
      <errorWord>"</errorWord>
      <group>L1_Format</group>
      <groupName>格式问题</groupName>
      <ability>L2_HalfPunc_CN</ability>
      <abilityName>全半角问题</abilityName>
      <candidateList>
        <item>”</item>
      </candidateList>
      <explain>文本全半角错误。</explain>
      <paraID>21F7A134</paraID>
      <start>136</start>
      <end>137</end>
      <status>modified</status>
      <modifiedWord>”</modifiedWord>
      <trackRevisions>false</trackRevisions>
    </reviewItem>
    <reviewItem>
      <errorID>60554621-fa7f-40e5-af18-ce94707a04e1</errorID>
      <errorWord>"</errorWord>
      <group>L1_Format</group>
      <groupName>格式问题</groupName>
      <ability>L2_HalfPunc_CN</ability>
      <abilityName>全半角问题</abilityName>
      <candidateList>
        <item>“</item>
      </candidateList>
      <explain>文本全半角错误。</explain>
      <paraID>61E40D95</paraID>
      <start>82</start>
      <end>83</end>
      <status>modified</status>
      <modifiedWord>“</modifiedWord>
      <trackRevisions>false</trackRevisions>
    </reviewItem>
    <reviewItem>
      <errorID>95dca320-a82e-4b06-8333-455792c9e002</errorID>
      <errorWord>"</errorWord>
      <group>L1_Format</group>
      <groupName>格式问题</groupName>
      <ability>L2_HalfPunc_CN</ability>
      <abilityName>全半角问题</abilityName>
      <candidateList>
        <item>”</item>
      </candidateList>
      <explain>文本全半角错误。</explain>
      <paraID>61E40D95</paraID>
      <start>87</start>
      <end>88</end>
      <status>modified</status>
      <modifiedWord>”</modifiedWord>
      <trackRevisions>false</trackRevisions>
    </reviewItem>
    <reviewItem>
      <errorID>4a7367b8-c411-4877-b259-878843cb0b04</errorID>
      <errorWord>"</errorWord>
      <group>L1_Format</group>
      <groupName>格式问题</groupName>
      <ability>L2_HalfPunc_CN</ability>
      <abilityName>全半角问题</abilityName>
      <candidateList>
        <item>“</item>
      </candidateList>
      <explain>文本全半角错误。</explain>
      <paraID>61E40D95</paraID>
      <start>109</start>
      <end>110</end>
      <status>modified</status>
      <modifiedWord>“</modifiedWord>
      <trackRevisions>false</trackRevisions>
    </reviewItem>
    <reviewItem>
      <errorID>a85b0cd3-a988-4f1e-8d11-c1bd85b99090</errorID>
      <errorWord>"</errorWord>
      <group>L1_Format</group>
      <groupName>格式问题</groupName>
      <ability>L2_HalfPunc_CN</ability>
      <abilityName>全半角问题</abilityName>
      <candidateList>
        <item>”</item>
      </candidateList>
      <explain>文本全半角错误。</explain>
      <paraID>61E40D95</paraID>
      <start>112</start>
      <end>113</end>
      <status>modified</status>
      <modifiedWord>”</modifiedWord>
      <trackRevisions>false</trackRevisions>
    </reviewItem>
    <reviewItem>
      <errorID>efce857d-6d1f-413a-95b8-45dae8354d03</errorID>
      <errorWord>"</errorWord>
      <group>L1_Format</group>
      <groupName>格式问题</groupName>
      <ability>L2_HalfPunc_CN</ability>
      <abilityName>全半角问题</abilityName>
      <candidateList>
        <item>“</item>
      </candidateList>
      <explain>文本全半角错误。</explain>
      <paraID>61E40D95</paraID>
      <start>142</start>
      <end>143</end>
      <status>modified</status>
      <modifiedWord>“</modifiedWord>
      <trackRevisions>false</trackRevisions>
    </reviewItem>
    <reviewItem>
      <errorID>b099c24a-74d9-49b7-ae7f-8c7b610c9f91</errorID>
      <errorWord>"</errorWord>
      <group>L1_Format</group>
      <groupName>格式问题</groupName>
      <ability>L2_HalfPunc_CN</ability>
      <abilityName>全半角问题</abilityName>
      <candidateList>
        <item>”</item>
      </candidateList>
      <explain>文本全半角错误。</explain>
      <paraID>61E40D95</paraID>
      <start>145</start>
      <end>146</end>
      <status>modified</status>
      <modifiedWord>”</modifiedWord>
      <trackRevisions>false</trackRevisions>
    </reviewItem>
    <reviewItem>
      <errorID>37a9b20e-5093-4c58-bd6b-a4fd5ae7f607</errorID>
      <errorWord>"</errorWord>
      <group>L1_Format</group>
      <groupName>格式问题</groupName>
      <ability>L2_HalfPunc_CN</ability>
      <abilityName>全半角问题</abilityName>
      <candidateList>
        <item>“</item>
      </candidateList>
      <explain>文本全半角错误。</explain>
      <paraID>61E40D95</paraID>
      <start>157</start>
      <end>158</end>
      <status>modified</status>
      <modifiedWord>“</modifiedWord>
      <trackRevisions>false</trackRevisions>
    </reviewItem>
    <reviewItem>
      <errorID>46fd29a0-3762-4f62-9837-d4c1b5cdc313</errorID>
      <errorWord>"</errorWord>
      <group>L1_Format</group>
      <groupName>格式问题</groupName>
      <ability>L2_HalfPunc_CN</ability>
      <abilityName>全半角问题</abilityName>
      <candidateList>
        <item>”</item>
      </candidateList>
      <explain>文本全半角错误。</explain>
      <paraID>61E40D95</paraID>
      <start>160</start>
      <end>161</end>
      <status>modified</status>
      <modifiedWord>”</modifiedWord>
      <trackRevisions>false</trackRevisions>
    </reviewItem>
    <reviewItem>
      <errorID>4adaef28-6481-4c8b-800a-af792fc4e176</errorID>
      <errorWord>-</errorWord>
      <group>L1_Format</group>
      <groupName>格式问题</groupName>
      <ability>L2_HalfPunc_CN</ability>
      <abilityName>全半角问题</abilityName>
      <candidateList>
        <item>－</item>
      </candidateList>
      <explain>文本全半角错误。</explain>
      <paraID> 241BDEB</paraID>
      <start>199</start>
      <end>200</end>
      <status>modified</status>
      <modifiedWord>－</modifiedWord>
      <trackRevisions>false</trackRevisions>
    </reviewItem>
    <reviewItem>
      <errorID>ffe58718-559e-41ff-849f-2771032fe9b8</errorID>
      <errorWord>"</errorWord>
      <group>L1_Format</group>
      <groupName>格式问题</groupName>
      <ability>L2_HalfPunc_CN</ability>
      <abilityName>全半角问题</abilityName>
      <candidateList>
        <item>“</item>
      </candidateList>
      <explain>文本全半角错误。</explain>
      <paraID>3E2A8655</paraID>
      <start>27</start>
      <end>28</end>
      <status>modified</status>
      <modifiedWord>“</modifiedWord>
      <trackRevisions>false</trackRevisions>
    </reviewItem>
    <reviewItem>
      <errorID>8542d4db-9e58-4a20-a20a-44acab07a4c7</errorID>
      <errorWord>"</errorWord>
      <group>L1_Format</group>
      <groupName>格式问题</groupName>
      <ability>L2_HalfPunc_CN</ability>
      <abilityName>全半角问题</abilityName>
      <candidateList>
        <item>”</item>
      </candidateList>
      <explain>文本全半角错误。</explain>
      <paraID>3E2A8655</paraID>
      <start>31</start>
      <end>32</end>
      <status>modified</status>
      <modifiedWord>”</modifiedWord>
      <trackRevisions>false</trackRevisions>
    </reviewItem>
    <reviewItem>
      <errorID>bcc440fd-fa15-4280-b81f-6147f1871e6a</errorID>
      <errorWord>"</errorWord>
      <group>L1_Format</group>
      <groupName>格式问题</groupName>
      <ability>L2_HalfPunc_CN</ability>
      <abilityName>全半角问题</abilityName>
      <candidateList>
        <item>“</item>
      </candidateList>
      <explain>文本全半角错误。</explain>
      <paraID>3E2A8655</paraID>
      <start>89</start>
      <end>90</end>
      <status>modified</status>
      <modifiedWord>“</modifiedWord>
      <trackRevisions>false</trackRevisions>
    </reviewItem>
    <reviewItem>
      <errorID>b6d2a50e-5be8-42af-87cf-ee45c2f933d6</errorID>
      <errorWord>"</errorWord>
      <group>L1_Format</group>
      <groupName>格式问题</groupName>
      <ability>L2_HalfPunc_CN</ability>
      <abilityName>全半角问题</abilityName>
      <candidateList>
        <item>”</item>
      </candidateList>
      <explain>文本全半角错误。</explain>
      <paraID>3E2A8655</paraID>
      <start>94</start>
      <end>95</end>
      <status>modified</status>
      <modifiedWord>”</modifiedWord>
      <trackRevisions>false</trackRevisions>
    </reviewItem>
    <reviewItem>
      <errorID>e17d8dba-cfea-42a9-8045-d5794246f5e0</errorID>
      <errorWord>"</errorWord>
      <group>L1_Format</group>
      <groupName>格式问题</groupName>
      <ability>L2_HalfPunc_CN</ability>
      <abilityName>全半角问题</abilityName>
      <candidateList>
        <item>“</item>
      </candidateList>
      <explain>文本全半角错误。</explain>
      <paraID>3E2A8655</paraID>
      <start>133</start>
      <end>134</end>
      <status>modified</status>
      <modifiedWord>“</modifiedWord>
      <trackRevisions>false</trackRevisions>
    </reviewItem>
    <reviewItem>
      <errorID>173e4ff7-2b6c-4bbb-8f55-b539bd998a61</errorID>
      <errorWord>"</errorWord>
      <group>L1_Format</group>
      <groupName>格式问题</groupName>
      <ability>L2_HalfPunc_CN</ability>
      <abilityName>全半角问题</abilityName>
      <candidateList>
        <item>”</item>
      </candidateList>
      <explain>文本全半角错误。</explain>
      <paraID>3E2A8655</paraID>
      <start>137</start>
      <end>138</end>
      <status>modified</status>
      <modifiedWord>”</modifiedWord>
      <trackRevisions>false</trackRevisions>
    </reviewItem>
    <reviewItem>
      <errorID>9b8060cd-1220-4437-b045-63b02d33832d</errorID>
      <errorWord>"</errorWord>
      <group>L1_Format</group>
      <groupName>格式问题</groupName>
      <ability>L2_HalfPunc_CN</ability>
      <abilityName>全半角问题</abilityName>
      <candidateList>
        <item>“</item>
      </candidateList>
      <explain>文本全半角错误。</explain>
      <paraID> 5BBA2C8</paraID>
      <start>68</start>
      <end>69</end>
      <status>modified</status>
      <modifiedWord>“</modifiedWord>
      <trackRevisions>false</trackRevisions>
    </reviewItem>
    <reviewItem>
      <errorID>96684c69-fcf7-45c8-af43-28341cf5ab12</errorID>
      <errorWord>"</errorWord>
      <group>L1_Format</group>
      <groupName>格式问题</groupName>
      <ability>L2_HalfPunc_CN</ability>
      <abilityName>全半角问题</abilityName>
      <candidateList>
        <item>”</item>
      </candidateList>
      <explain>文本全半角错误。</explain>
      <paraID> 5BBA2C8</paraID>
      <start>73</start>
      <end>74</end>
      <status>modified</status>
      <modifiedWord>”</modifiedWord>
      <trackRevisions>false</trackRevisions>
    </reviewItem>
    <reviewItem>
      <errorID>f0123043-fea6-4c11-962f-bd589b91e256</errorID>
      <errorWord>"</errorWord>
      <group>L1_Format</group>
      <groupName>格式问题</groupName>
      <ability>L2_HalfPunc_CN</ability>
      <abilityName>全半角问题</abilityName>
      <candidateList>
        <item>“</item>
      </candidateList>
      <explain>文本全半角错误。</explain>
      <paraID> 5BBA2C8</paraID>
      <start>150</start>
      <end>151</end>
      <status>modified</status>
      <modifiedWord>“</modifiedWord>
      <trackRevisions>false</trackRevisions>
    </reviewItem>
    <reviewItem>
      <errorID>0b1ed063-6547-4fa5-babd-c51a71f28067</errorID>
      <errorWord>"</errorWord>
      <group>L1_Format</group>
      <groupName>格式问题</groupName>
      <ability>L2_HalfPunc_CN</ability>
      <abilityName>全半角问题</abilityName>
      <candidateList>
        <item>”</item>
      </candidateList>
      <explain>文本全半角错误。</explain>
      <paraID> 5BBA2C8</paraID>
      <start>153</start>
      <end>154</end>
      <status>modified</status>
      <modifiedWord>”</modifiedWord>
      <trackRevisions>false</trackRevisions>
    </reviewItem>
    <reviewItem>
      <errorID>974fc51c-e831-4e55-a6df-2629b9c0006f</errorID>
      <errorWord>"</errorWord>
      <group>L1_Format</group>
      <groupName>格式问题</groupName>
      <ability>L2_HalfPunc_CN</ability>
      <abilityName>全半角问题</abilityName>
      <candidateList>
        <item>“</item>
      </candidateList>
      <explain>文本全半角错误。</explain>
      <paraID> 47548D1</paraID>
      <start>74</start>
      <end>75</end>
      <status>modified</status>
      <modifiedWord>“</modifiedWord>
      <trackRevisions>false</trackRevisions>
    </reviewItem>
    <reviewItem>
      <errorID>711cf1cd-e4c2-4942-b2fc-0be757b08f37</errorID>
      <errorWord>"</errorWord>
      <group>L1_Format</group>
      <groupName>格式问题</groupName>
      <ability>L2_HalfPunc_CN</ability>
      <abilityName>全半角问题</abilityName>
      <candidateList>
        <item>”</item>
      </candidateList>
      <explain>文本全半角错误。</explain>
      <paraID> 47548D1</paraID>
      <start>77</start>
      <end>78</end>
      <status>modified</status>
      <modifiedWord>”</modifiedWord>
      <trackRevisions>false</trackRevisions>
    </reviewItem>
    <reviewItem>
      <errorID>264bff00-9b76-4cc7-a9cc-4fe5c812a226</errorID>
      <errorWord>,</errorWord>
      <group>L1_Format</group>
      <groupName>格式问题</groupName>
      <ability>L2_HalfPunc_CN</ability>
      <abilityName>全半角问题</abilityName>
      <candidateList>
        <item>，</item>
      </candidateList>
      <explain>文本全半角错误。</explain>
      <paraID>5DA5CE2B</paraID>
      <start>22</start>
      <end>23</end>
      <status>modified</status>
      <modifiedWord>，</modifiedWord>
      <trackRevisions>false</trackRevisions>
    </reviewItem>
    <reviewItem>
      <errorID>aa43b94a-abe2-43eb-88a7-6da1ca4bec50</errorID>
      <errorWord>,</errorWord>
      <group>L1_Format</group>
      <groupName>格式问题</groupName>
      <ability>L2_HalfPunc_CN</ability>
      <abilityName>全半角问题</abilityName>
      <candidateList>
        <item>，</item>
      </candidateList>
      <explain>文本全半角错误。</explain>
      <paraID>5DA5CE2B</paraID>
      <start>30</start>
      <end>31</end>
      <status>modified</status>
      <modifiedWord>，</modifiedWord>
      <trackRevisions>false</trackRevisions>
    </reviewItem>
    <reviewItem>
      <errorID>15bb4b0d-6964-4f9b-8365-0e0421e23e1e</errorID>
      <errorWord>,</errorWord>
      <group>L1_Format</group>
      <groupName>格式问题</groupName>
      <ability>L2_HalfPunc_CN</ability>
      <abilityName>全半角问题</abilityName>
      <candidateList>
        <item>，</item>
      </candidateList>
      <explain>文本全半角错误。</explain>
      <paraID>5DA5CE2B</paraID>
      <start>38</start>
      <end>39</end>
      <status>modified</status>
      <modifiedWord>，</modifiedWord>
      <trackRevisions>false</trackRevisions>
    </reviewItem>
    <reviewItem>
      <errorID>09a4ff93-e3b1-4044-b9f1-94bf458d26fa</errorID>
      <errorWord>,</errorWord>
      <group>L1_Format</group>
      <groupName>格式问题</groupName>
      <ability>L2_HalfPunc_CN</ability>
      <abilityName>全半角问题</abilityName>
      <candidateList>
        <item>，</item>
      </candidateList>
      <explain>文本全半角错误。</explain>
      <paraID>5DA5CE2B</paraID>
      <start>46</start>
      <end>47</end>
      <status>modified</status>
      <modifiedWord>，</modifiedWord>
      <trackRevisions>false</trackRevisions>
    </reviewItem>
    <reviewItem>
      <errorID>64d3e6d3-30b9-4e39-96b3-d72b67277702</errorID>
      <errorWord>,</errorWord>
      <group>L1_Format</group>
      <groupName>格式问题</groupName>
      <ability>L2_HalfPunc_CN</ability>
      <abilityName>全半角问题</abilityName>
      <candidateList>
        <item>，</item>
      </candidateList>
      <explain>文本全半角错误。</explain>
      <paraID>5AD06ADA</paraID>
      <start>29</start>
      <end>30</end>
      <status>modified</status>
      <modifiedWord>，</modifiedWord>
      <trackRevisions>false</trackRevisions>
    </reviewItem>
    <reviewItem>
      <errorID>b8c3a0f5-050f-4d62-aeef-a11863216db6</errorID>
      <errorWord>,</errorWord>
      <group>L1_Format</group>
      <groupName>格式问题</groupName>
      <ability>L2_HalfPunc_CN</ability>
      <abilityName>全半角问题</abilityName>
      <candidateList>
        <item>，</item>
      </candidateList>
      <explain>文本全半角错误。</explain>
      <paraID>5AD06ADA</paraID>
      <start>38</start>
      <end>39</end>
      <status>modified</status>
      <modifiedWord>，</modifiedWord>
      <trackRevisions>false</trackRevisions>
    </reviewItem>
    <reviewItem>
      <errorID>6c5b2c81-ae33-464a-9029-283ff858a9fe</errorID>
      <errorWord>(</errorWord>
      <group>L1_Format</group>
      <groupName>格式问题</groupName>
      <ability>L2_HalfPunc_CN</ability>
      <abilityName>全半角问题</abilityName>
      <candidateList>
        <item>（</item>
      </candidateList>
      <explain>文本全半角错误。</explain>
      <paraID>3ABC7AF7</paraID>
      <start>12</start>
      <end>13</end>
      <status>modified</status>
      <modifiedWord>（</modifiedWord>
      <trackRevisions>false</trackRevisions>
    </reviewItem>
    <reviewItem>
      <errorID>7cce1ef9-0846-4437-8e00-29cf0cb6e413</errorID>
      <errorWord>)</errorWord>
      <group>L1_Format</group>
      <groupName>格式问题</groupName>
      <ability>L2_HalfPunc_CN</ability>
      <abilityName>全半角问题</abilityName>
      <candidateList>
        <item>）</item>
      </candidateList>
      <explain>文本全半角错误。</explain>
      <paraID>3ABC7AF7</paraID>
      <start>17</start>
      <end>18</end>
      <status>modified</status>
      <modifiedWord>）</modifiedWord>
      <trackRevisions>false</trackRevisions>
    </reviewItem>
    <reviewItem>
      <errorID>a3f2b2b4-7ca1-40a2-8977-91d3e9ead9f1</errorID>
      <errorWord>"</errorWord>
      <group>L1_Format</group>
      <groupName>格式问题</groupName>
      <ability>L2_HalfPunc_CN</ability>
      <abilityName>全半角问题</abilityName>
      <candidateList>
        <item>“</item>
      </candidateList>
      <explain>文本全半角错误。</explain>
      <paraID>6F4B73DB</paraID>
      <start>21</start>
      <end>22</end>
      <status>modified</status>
      <modifiedWord>“</modifiedWord>
      <trackRevisions>false</trackRevisions>
    </reviewItem>
    <reviewItem>
      <errorID>cc2f8d6d-057f-4e95-a67f-9a06873ecf9f</errorID>
      <errorWord>"</errorWord>
      <group>L1_Format</group>
      <groupName>格式问题</groupName>
      <ability>L2_HalfPunc_CN</ability>
      <abilityName>全半角问题</abilityName>
      <candidateList>
        <item>”</item>
      </candidateList>
      <explain>文本全半角错误。</explain>
      <paraID>6F4B73DB</paraID>
      <start>26</start>
      <end>27</end>
      <status>modified</status>
      <modifiedWord>”</modifiedWord>
      <trackRevisions>false</trackRevisions>
    </reviewItem>
    <reviewItem>
      <errorID>aacf84c8-a4b6-4a15-8186-3a3cda9556d2</errorID>
      <errorWord>"</errorWord>
      <group>L1_Format</group>
      <groupName>格式问题</groupName>
      <ability>L2_HalfPunc_CN</ability>
      <abilityName>全半角问题</abilityName>
      <candidateList>
        <item>“</item>
      </candidateList>
      <explain>文本全半角错误。</explain>
      <paraID>6F4B73DB</paraID>
      <start>28</start>
      <end>29</end>
      <status>modified</status>
      <modifiedWord>“</modifiedWord>
      <trackRevisions>false</trackRevisions>
    </reviewItem>
    <reviewItem>
      <errorID>28c1efcd-5b85-4690-b919-9bd0a0bb37d9</errorID>
      <errorWord>"</errorWord>
      <group>L1_Format</group>
      <groupName>格式问题</groupName>
      <ability>L2_HalfPunc_CN</ability>
      <abilityName>全半角问题</abilityName>
      <candidateList>
        <item>”</item>
      </candidateList>
      <explain>文本全半角错误。</explain>
      <paraID>6F4B73DB</paraID>
      <start>34</start>
      <end>35</end>
      <status>modified</status>
      <modifiedWord>”</modifiedWord>
      <trackRevisions>false</trackRevisions>
    </reviewItem>
    <reviewItem>
      <errorID>c3746c11-c764-40e1-a09c-bd4b71d98835</errorID>
      <errorWord>遯</errorWord>
      <group>L1_Word</group>
      <groupName>字词问题</groupName>
      <ability>L2_Variant</ability>
      <abilityName>异形词</abilityName>
      <candidateList>
        <item>遁</item>
      </candidateList>
      <explain>词汇[遯]的规范词形写作[遁]。</explain>
      <paraID>6F4B73DB</paraID>
      <start>62</start>
      <end>63</end>
      <status>unmodified</status>
      <modifiedWord/>
      <trackRevisions>false</trackRevisions>
    </reviewItem>
    <reviewItem>
      <errorID>f518d8fd-3dc5-47e6-9393-a45eea5cf52d</errorID>
      <errorWord>"</errorWord>
      <group>L1_Format</group>
      <groupName>格式问题</groupName>
      <ability>L2_HalfPunc_CN</ability>
      <abilityName>全半角问题</abilityName>
      <candidateList>
        <item>“</item>
      </candidateList>
      <explain>文本全半角错误。</explain>
      <paraID>6F4B73DB</paraID>
      <start>97</start>
      <end>98</end>
      <status>modified</status>
      <modifiedWord>“</modifiedWord>
      <trackRevisions>false</trackRevisions>
    </reviewItem>
    <reviewItem>
      <errorID>a7b68642-e32a-4d7a-96f4-8e1e40279209</errorID>
      <errorWord>"</errorWord>
      <group>L1_Format</group>
      <groupName>格式问题</groupName>
      <ability>L2_HalfPunc_CN</ability>
      <abilityName>全半角问题</abilityName>
      <candidateList>
        <item>”</item>
      </candidateList>
      <explain>文本全半角错误。</explain>
      <paraID>6F4B73DB</paraID>
      <start>103</start>
      <end>104</end>
      <status>modified</status>
      <modifiedWord>”</modifiedWord>
      <trackRevisions>false</trackRevisions>
    </reviewItem>
    <reviewItem>
      <errorID>2e0919e0-d919-4f52-b468-1ebb6a52912b</errorID>
      <errorWord>遯</errorWord>
      <group>L1_Word</group>
      <groupName>字词问题</groupName>
      <ability>L2_Variant</ability>
      <abilityName>异形词</abilityName>
      <candidateList>
        <item>遁</item>
      </candidateList>
      <explain>词汇[遯]的规范词形写作[遁]。</explain>
      <paraID>6F4B73DB</paraID>
      <start>153</start>
      <end>154</end>
      <status>unmodified</status>
      <modifiedWord/>
      <trackRevisions>false</trackRevisions>
    </reviewItem>
    <reviewItem>
      <errorID>37fb7760-9f31-43ea-aa8d-b23bc1dbe8c4</errorID>
      <errorWord>"</errorWord>
      <group>L1_Format</group>
      <groupName>格式问题</groupName>
      <ability>L2_HalfPunc_CN</ability>
      <abilityName>全半角问题</abilityName>
      <candidateList>
        <item>“</item>
      </candidateList>
      <explain>文本全半角错误。</explain>
      <paraID>6F4B73DB</paraID>
      <start>174</start>
      <end>175</end>
      <status>modified</status>
      <modifiedWord>“</modifiedWord>
      <trackRevisions>false</trackRevisions>
    </reviewItem>
    <reviewItem>
      <errorID>f6e57c99-a7b5-4121-9519-529494c6eeed</errorID>
      <errorWord>"</errorWord>
      <group>L1_Format</group>
      <groupName>格式问题</groupName>
      <ability>L2_HalfPunc_CN</ability>
      <abilityName>全半角问题</abilityName>
      <candidateList>
        <item>”</item>
      </candidateList>
      <explain>文本全半角错误。</explain>
      <paraID>6F4B73DB</paraID>
      <start>180</start>
      <end>181</end>
      <status>modified</status>
      <modifiedWord>”</modifiedWord>
      <trackRevisions>false</trackRevisions>
    </reviewItem>
    <reviewItem>
      <errorID>46512864-1de7-42c8-83d0-4c7fe07013c5</errorID>
      <errorWord>1910年代</errorWord>
      <group>L1_Knowledge</group>
      <groupName>知识性问题</groupName>
      <ability>L2_Time</ability>
      <abilityName>日期时间</abilityName>
      <candidateList>
        <item>20世纪10年代</item>
      </candidateList>
      <explain>年代表述建议使用世纪+年代的格式。</explain>
      <paraID>2C0CBA86</paraID>
      <start>12</start>
      <end>18</end>
      <status>unmodified</status>
      <modifiedWord/>
      <trackRevisions>false</trackRevisions>
    </reviewItem>
    <reviewItem>
      <errorID>8b002000-4358-4206-a18b-f98e78bab71c</errorID>
      <errorWord>"</errorWord>
      <group>L1_Format</group>
      <groupName>格式问题</groupName>
      <ability>L2_HalfPunc_CN</ability>
      <abilityName>全半角问题</abilityName>
      <candidateList>
        <item>“</item>
      </candidateList>
      <explain>文本全半角错误。</explain>
      <paraID>2C0CBA86</paraID>
      <start>45</start>
      <end>46</end>
      <status>modified</status>
      <modifiedWord>“</modifiedWord>
      <trackRevisions>false</trackRevisions>
    </reviewItem>
    <reviewItem>
      <errorID>f2ba2ea9-eddc-480b-8910-339e4dcf025e</errorID>
      <errorWord>"</errorWord>
      <group>L1_Format</group>
      <groupName>格式问题</groupName>
      <ability>L2_HalfPunc_CN</ability>
      <abilityName>全半角问题</abilityName>
      <candidateList>
        <item>”</item>
      </candidateList>
      <explain>文本全半角错误。</explain>
      <paraID>2C0CBA86</paraID>
      <start>50</start>
      <end>51</end>
      <status>modified</status>
      <modifiedWord>”</modifiedWord>
      <trackRevisions>false</trackRevisions>
    </reviewItem>
    <reviewItem>
      <errorID>228c84d8-1191-476d-92ae-0e1f7c4e8365</errorID>
      <errorWord>"</errorWord>
      <group>L1_Format</group>
      <groupName>格式问题</groupName>
      <ability>L2_HalfPunc_CN</ability>
      <abilityName>全半角问题</abilityName>
      <candidateList>
        <item>“</item>
      </candidateList>
      <explain>文本全半角错误。</explain>
      <paraID>2C0CBA86</paraID>
      <start>86</start>
      <end>87</end>
      <status>modified</status>
      <modifiedWord>“</modifiedWord>
      <trackRevisions>false</trackRevisions>
    </reviewItem>
    <reviewItem>
      <errorID>25379858-36c7-45d5-89d4-1397eeb47cdd</errorID>
      <errorWord>"</errorWord>
      <group>L1_Format</group>
      <groupName>格式问题</groupName>
      <ability>L2_HalfPunc_CN</ability>
      <abilityName>全半角问题</abilityName>
      <candidateList>
        <item>”</item>
      </candidateList>
      <explain>文本全半角错误。</explain>
      <paraID>2C0CBA86</paraID>
      <start>91</start>
      <end>92</end>
      <status>modified</status>
      <modifiedWord>”</modifiedWord>
      <trackRevisions>false</trackRevisions>
    </reviewItem>
    <reviewItem>
      <errorID>5266ba1a-0260-4e22-8de1-b1f7fae90b09</errorID>
      <errorWord>"</errorWord>
      <group>L1_Format</group>
      <groupName>格式问题</groupName>
      <ability>L2_HalfPunc_CN</ability>
      <abilityName>全半角问题</abilityName>
      <candidateList>
        <item>“</item>
      </candidateList>
      <explain>文本全半角错误。</explain>
      <paraID>2C0CBA86</paraID>
      <start>187</start>
      <end>188</end>
      <status>modified</status>
      <modifiedWord>“</modifiedWord>
      <trackRevisions>false</trackRevisions>
    </reviewItem>
    <reviewItem>
      <errorID>83770834-1e52-4f57-9c6d-40792fb12cdc</errorID>
      <errorWord>"</errorWord>
      <group>L1_Format</group>
      <groupName>格式问题</groupName>
      <ability>L2_HalfPunc_CN</ability>
      <abilityName>全半角问题</abilityName>
      <candidateList>
        <item>”</item>
      </candidateList>
      <explain>文本全半角错误。</explain>
      <paraID>2C0CBA86</paraID>
      <start>192</start>
      <end>193</end>
      <status>modified</status>
      <modifiedWord>”</modifiedWord>
      <trackRevisions>false</trackRevisions>
    </reviewItem>
    <reviewItem>
      <errorID>3c158ffc-08c5-4b5c-8568-ec8d65769c52</errorID>
      <errorWord>"</errorWord>
      <group>L1_Format</group>
      <groupName>格式问题</groupName>
      <ability>L2_HalfPunc_CN</ability>
      <abilityName>全半角问题</abilityName>
      <candidateList>
        <item>“</item>
      </candidateList>
      <explain>文本全半角错误。</explain>
      <paraID>54F8B421</paraID>
      <start>48</start>
      <end>49</end>
      <status>modified</status>
      <modifiedWord>“</modifiedWord>
      <trackRevisions>false</trackRevisions>
    </reviewItem>
    <reviewItem>
      <errorID>a05095e4-c178-4a05-a499-ec291a34c9ca</errorID>
      <errorWord>"</errorWord>
      <group>L1_Format</group>
      <groupName>格式问题</groupName>
      <ability>L2_HalfPunc_CN</ability>
      <abilityName>全半角问题</abilityName>
      <candidateList>
        <item>”</item>
      </candidateList>
      <explain>文本全半角错误。</explain>
      <paraID>54F8B421</paraID>
      <start>52</start>
      <end>53</end>
      <status>modified</status>
      <modifiedWord>”</modifiedWord>
      <trackRevisions>false</trackRevisions>
    </reviewItem>
    <reviewItem>
      <errorID>3912c2b3-01bb-4f85-9622-1b97a3ce115c</errorID>
      <errorWord>"</errorWord>
      <group>L1_Format</group>
      <groupName>格式问题</groupName>
      <ability>L2_HalfPunc_CN</ability>
      <abilityName>全半角问题</abilityName>
      <candidateList>
        <item>“</item>
      </candidateList>
      <explain>文本全半角错误。</explain>
      <paraID>60D1BA66</paraID>
      <start>62</start>
      <end>63</end>
      <status>modified</status>
      <modifiedWord>“</modifiedWord>
      <trackRevisions>false</trackRevisions>
    </reviewItem>
    <reviewItem>
      <errorID>7749623e-c124-458b-9306-da50b689638c</errorID>
      <errorWord>"</errorWord>
      <group>L1_Format</group>
      <groupName>格式问题</groupName>
      <ability>L2_HalfPunc_CN</ability>
      <abilityName>全半角问题</abilityName>
      <candidateList>
        <item>”</item>
      </candidateList>
      <explain>文本全半角错误。</explain>
      <paraID>60D1BA66</paraID>
      <start>67</start>
      <end>68</end>
      <status>modified</status>
      <modifiedWord>”</modifiedWord>
      <trackRevisions>false</trackRevisions>
    </reviewItem>
    <reviewItem>
      <errorID>c4dcfd84-b42b-49c7-a7b0-3cbaff64d4b2</errorID>
      <errorWord>"</errorWord>
      <group>L1_Format</group>
      <groupName>格式问题</groupName>
      <ability>L2_HalfPunc_CN</ability>
      <abilityName>全半角问题</abilityName>
      <candidateList>
        <item>“</item>
      </candidateList>
      <explain>文本全半角错误。</explain>
      <paraID>60D1BA66</paraID>
      <start>234</start>
      <end>235</end>
      <status>modified</status>
      <modifiedWord>“</modifiedWord>
      <trackRevisions>false</trackRevisions>
    </reviewItem>
    <reviewItem>
      <errorID>7ea8de88-9b20-42db-968c-cab2ebed87f5</errorID>
      <errorWord>"</errorWord>
      <group>L1_Format</group>
      <groupName>格式问题</groupName>
      <ability>L2_HalfPunc_CN</ability>
      <abilityName>全半角问题</abilityName>
      <candidateList>
        <item>”</item>
      </candidateList>
      <explain>文本全半角错误。</explain>
      <paraID>60D1BA66</paraID>
      <start>239</start>
      <end>240</end>
      <status>modified</status>
      <modifiedWord>”</modifiedWord>
      <trackRevisions>false</trackRevisions>
    </reviewItem>
    <reviewItem>
      <errorID>2c836088-7535-4cba-a838-d371dc7123ed</errorID>
      <errorWord>"</errorWord>
      <group>L1_Format</group>
      <groupName>格式问题</groupName>
      <ability>L2_HalfPunc_CN</ability>
      <abilityName>全半角问题</abilityName>
      <candidateList>
        <item>“</item>
      </candidateList>
      <explain>文本全半角错误。</explain>
      <paraID>60D1BA66</paraID>
      <start>243</start>
      <end>244</end>
      <status>modified</status>
      <modifiedWord>“</modifiedWord>
      <trackRevisions>false</trackRevisions>
    </reviewItem>
    <reviewItem>
      <errorID>b6134f74-0cf7-4f5b-8a14-0088b56d0404</errorID>
      <errorWord>"</errorWord>
      <group>L1_Format</group>
      <groupName>格式问题</groupName>
      <ability>L2_HalfPunc_CN</ability>
      <abilityName>全半角问题</abilityName>
      <candidateList>
        <item>”</item>
      </candidateList>
      <explain>文本全半角错误。</explain>
      <paraID>60D1BA66</paraID>
      <start>260</start>
      <end>261</end>
      <status>modified</status>
      <modifiedWord>”</modifiedWord>
      <trackRevisions>false</trackRevisions>
    </reviewItem>
    <reviewItem>
      <errorID>60940d4e-abe2-4ae8-9b27-09e316249fa1</errorID>
      <errorWord>"</errorWord>
      <group>L1_Format</group>
      <groupName>格式问题</groupName>
      <ability>L2_HalfPunc_CN</ability>
      <abilityName>全半角问题</abilityName>
      <candidateList>
        <item>“</item>
      </candidateList>
      <explain>文本全半角错误。</explain>
      <paraID>5D72496D</paraID>
      <start>14</start>
      <end>15</end>
      <status>modified</status>
      <modifiedWord>“</modifiedWord>
      <trackRevisions>false</trackRevisions>
    </reviewItem>
    <reviewItem>
      <errorID>d91bd35d-3029-4a04-8523-851275b91ad0</errorID>
      <errorWord>"</errorWord>
      <group>L1_Format</group>
      <groupName>格式问题</groupName>
      <ability>L2_HalfPunc_CN</ability>
      <abilityName>全半角问题</abilityName>
      <candidateList>
        <item>”</item>
      </candidateList>
      <explain>文本全半角错误。</explain>
      <paraID>5D72496D</paraID>
      <start>19</start>
      <end>20</end>
      <status>modified</status>
      <modifiedWord>”</modifiedWord>
      <trackRevisions>false</trackRevisions>
    </reviewItem>
    <reviewItem>
      <errorID>0cd5330e-889b-41a4-8303-95399b38de8b</errorID>
      <errorWord>-</errorWord>
      <group>L1_Format</group>
      <groupName>格式问题</groupName>
      <ability>L2_HalfPunc_CN</ability>
      <abilityName>全半角问题</abilityName>
      <candidateList>
        <item>－</item>
      </candidateList>
      <explain>文本全半角错误。</explain>
      <paraID>5D72496D</paraID>
      <start>87</start>
      <end>88</end>
      <status>modified</status>
      <modifiedWord>－</modifiedWord>
      <trackRevisions>false</trackRevisions>
    </reviewItem>
    <reviewItem>
      <errorID>19dec8f2-f6b1-4853-8e41-e9fccd7ca946</errorID>
      <errorWord>1920年代</errorWord>
      <group>L1_Knowledge</group>
      <groupName>知识性问题</groupName>
      <ability>L2_Time</ability>
      <abilityName>日期时间</abilityName>
      <candidateList>
        <item>20世纪20年代</item>
      </candidateList>
      <explain>年代表述建议使用世纪+年代的格式。</explain>
      <paraID>105DA9F6</paraID>
      <start>24</start>
      <end>30</end>
      <status>unmodified</status>
      <modifiedWord/>
      <trackRevisions>false</trackRevisions>
    </reviewItem>
    <reviewItem>
      <errorID>369aeb5e-8198-4b81-81f4-4427709fca35</errorID>
      <errorWord>"</errorWord>
      <group>L1_Format</group>
      <groupName>格式问题</groupName>
      <ability>L2_HalfPunc_CN</ability>
      <abilityName>全半角问题</abilityName>
      <candidateList>
        <item>“</item>
      </candidateList>
      <explain>文本全半角错误。</explain>
      <paraID>105DA9F6</paraID>
      <start>91</start>
      <end>92</end>
      <status>modified</status>
      <modifiedWord>“</modifiedWord>
      <trackRevisions>false</trackRevisions>
    </reviewItem>
    <reviewItem>
      <errorID>c471eeef-106c-4314-b82d-5d4323c9683c</errorID>
      <errorWord>"</errorWord>
      <group>L1_Format</group>
      <groupName>格式问题</groupName>
      <ability>L2_HalfPunc_CN</ability>
      <abilityName>全半角问题</abilityName>
      <candidateList>
        <item>”</item>
      </candidateList>
      <explain>文本全半角错误。</explain>
      <paraID>105DA9F6</paraID>
      <start>93</start>
      <end>94</end>
      <status>modified</status>
      <modifiedWord>”</modifiedWord>
      <trackRevisions>false</trackRevisions>
    </reviewItem>
    <reviewItem>
      <errorID>0ccb7db6-afe4-43dd-9a12-7f83c8eca1de</errorID>
      <errorWord>"</errorWord>
      <group>L1_Format</group>
      <groupName>格式问题</groupName>
      <ability>L2_HalfPunc_CN</ability>
      <abilityName>全半角问题</abilityName>
      <candidateList>
        <item>“</item>
      </candidateList>
      <explain>文本全半角错误。</explain>
      <paraID>105DA9F6</paraID>
      <start>109</start>
      <end>110</end>
      <status>modified</status>
      <modifiedWord>“</modifiedWord>
      <trackRevisions>false</trackRevisions>
    </reviewItem>
    <reviewItem>
      <errorID>4ba6a07b-d347-4311-b7a1-4e36de635109</errorID>
      <errorWord>"</errorWord>
      <group>L1_Format</group>
      <groupName>格式问题</groupName>
      <ability>L2_HalfPunc_CN</ability>
      <abilityName>全半角问题</abilityName>
      <candidateList>
        <item>”</item>
      </candidateList>
      <explain>文本全半角错误。</explain>
      <paraID>105DA9F6</paraID>
      <start>111</start>
      <end>112</end>
      <status>modified</status>
      <modifiedWord>”</modifiedWord>
      <trackRevisions>false</trackRevisions>
    </reviewItem>
    <reviewItem>
      <errorID>f40952db-a527-4046-83b0-0d3f4a169cf9</errorID>
      <errorWord>"</errorWord>
      <group>L1_Format</group>
      <groupName>格式问题</groupName>
      <ability>L2_HalfPunc_CN</ability>
      <abilityName>全半角问题</abilityName>
      <candidateList>
        <item>“</item>
      </candidateList>
      <explain>文本全半角错误。</explain>
      <paraID>105DA9F6</paraID>
      <start>172</start>
      <end>173</end>
      <status>modified</status>
      <modifiedWord>“</modifiedWord>
      <trackRevisions>false</trackRevisions>
    </reviewItem>
    <reviewItem>
      <errorID>32744740-211b-4882-adb6-c764e357f769</errorID>
      <errorWord>"</errorWord>
      <group>L1_Format</group>
      <groupName>格式问题</groupName>
      <ability>L2_HalfPunc_CN</ability>
      <abilityName>全半角问题</abilityName>
      <candidateList>
        <item>”</item>
      </candidateList>
      <explain>文本全半角错误。</explain>
      <paraID>105DA9F6</paraID>
      <start>177</start>
      <end>178</end>
      <status>modified</status>
      <modifiedWord>”</modifiedWord>
      <trackRevisions>false</trackRevisions>
    </reviewItem>
    <reviewItem>
      <errorID>9efa0ab8-5aed-4eb8-a6e2-5d14162cd850</errorID>
      <errorWord>"</errorWord>
      <group>L1_Format</group>
      <groupName>格式问题</groupName>
      <ability>L2_HalfPunc_CN</ability>
      <abilityName>全半角问题</abilityName>
      <candidateList>
        <item>“</item>
      </candidateList>
      <explain>文本全半角错误。</explain>
      <paraID>105DA9F6</paraID>
      <start>212</start>
      <end>213</end>
      <status>modified</status>
      <modifiedWord>“</modifiedWord>
      <trackRevisions>false</trackRevisions>
    </reviewItem>
    <reviewItem>
      <errorID>c54a58c5-d4e0-405b-b353-8f54fde475d2</errorID>
      <errorWord>"</errorWord>
      <group>L1_Format</group>
      <groupName>格式问题</groupName>
      <ability>L2_HalfPunc_CN</ability>
      <abilityName>全半角问题</abilityName>
      <candidateList>
        <item>”</item>
      </candidateList>
      <explain>文本全半角错误。</explain>
      <paraID>105DA9F6</paraID>
      <start>217</start>
      <end>218</end>
      <status>modified</status>
      <modifiedWord>”</modifiedWord>
      <trackRevisions>false</trackRevisions>
    </reviewItem>
    <reviewItem>
      <errorID>0f17f7ac-d4e4-4df8-b02a-809b0086d446</errorID>
      <errorWord>遯</errorWord>
      <group>L1_Word</group>
      <groupName>字词问题</groupName>
      <ability>L2_Variant</ability>
      <abilityName>异形词</abilityName>
      <candidateList>
        <item>遁</item>
      </candidateList>
      <explain>词汇[遯]的规范词形写作[遁]。</explain>
      <paraID>1677AE6A</paraID>
      <start>3</start>
      <end>4</end>
      <status>unmodified</status>
      <modifiedWord/>
      <trackRevisions>false</trackRevisions>
    </reviewItem>
    <reviewItem>
      <errorID>07ed7319-6cbd-4069-84dc-de7a08001701</errorID>
      <errorWord>"</errorWord>
      <group>L1_Format</group>
      <groupName>格式问题</groupName>
      <ability>L2_HalfPunc_CN</ability>
      <abilityName>全半角问题</abilityName>
      <candidateList>
        <item>“</item>
      </candidateList>
      <explain>文本全半角错误。</explain>
      <paraID>1677AE6A</paraID>
      <start>22</start>
      <end>23</end>
      <status>modified</status>
      <modifiedWord>“</modifiedWord>
      <trackRevisions>false</trackRevisions>
    </reviewItem>
    <reviewItem>
      <errorID>2e43d962-4bbe-4cf4-ac00-f22adba73e3f</errorID>
      <errorWord>"</errorWord>
      <group>L1_Format</group>
      <groupName>格式问题</groupName>
      <ability>L2_HalfPunc_CN</ability>
      <abilityName>全半角问题</abilityName>
      <candidateList>
        <item>”</item>
      </candidateList>
      <explain>文本全半角错误。</explain>
      <paraID>1677AE6A</paraID>
      <start>28</start>
      <end>29</end>
      <status>modified</status>
      <modifiedWord>”</modifiedWord>
      <trackRevisions>false</trackRevisions>
    </reviewItem>
    <reviewItem>
      <errorID>ce97033d-34dd-4a33-8254-0fd014212aef</errorID>
      <errorWord>"</errorWord>
      <group>L1_Format</group>
      <groupName>格式问题</groupName>
      <ability>L2_HalfPunc_CN</ability>
      <abilityName>全半角问题</abilityName>
      <candidateList>
        <item>“</item>
      </candidateList>
      <explain>文本全半角错误。</explain>
      <paraID>1677AE6A</paraID>
      <start>94</start>
      <end>95</end>
      <status>modified</status>
      <modifiedWord>“</modifiedWord>
      <trackRevisions>false</trackRevisions>
    </reviewItem>
    <reviewItem>
      <errorID>8aa04616-0e16-47f7-bb61-a895047df27e</errorID>
      <errorWord>"</errorWord>
      <group>L1_Format</group>
      <groupName>格式问题</groupName>
      <ability>L2_HalfPunc_CN</ability>
      <abilityName>全半角问题</abilityName>
      <candidateList>
        <item>”</item>
      </candidateList>
      <explain>文本全半角错误。</explain>
      <paraID>1677AE6A</paraID>
      <start>97</start>
      <end>98</end>
      <status>modified</status>
      <modifiedWord>”</modifiedWord>
      <trackRevisions>false</trackRevisions>
    </reviewItem>
    <reviewItem>
      <errorID>7c69f6a5-e143-4211-aea6-08ba5c6291e9</errorID>
      <errorWord>"</errorWord>
      <group>L1_Format</group>
      <groupName>格式问题</groupName>
      <ability>L2_HalfPunc_CN</ability>
      <abilityName>全半角问题</abilityName>
      <candidateList>
        <item>“</item>
      </candidateList>
      <explain>文本全半角错误。</explain>
      <paraID>1677AE6A</paraID>
      <start>100</start>
      <end>101</end>
      <status>modified</status>
      <modifiedWord>“</modifiedWord>
      <trackRevisions>false</trackRevisions>
    </reviewItem>
    <reviewItem>
      <errorID>ffcc05f1-c0c0-461b-a38a-d9c97e8e3ba0</errorID>
      <errorWord>"</errorWord>
      <group>L1_Format</group>
      <groupName>格式问题</groupName>
      <ability>L2_HalfPunc_CN</ability>
      <abilityName>全半角问题</abilityName>
      <candidateList>
        <item>”</item>
      </candidateList>
      <explain>文本全半角错误。</explain>
      <paraID>1677AE6A</paraID>
      <start>103</start>
      <end>104</end>
      <status>modified</status>
      <modifiedWord>”</modifiedWord>
      <trackRevisions>false</trackRevisions>
    </reviewItem>
    <reviewItem>
      <errorID>eba714f0-f68e-4152-822e-6d7a497d54e4</errorID>
      <errorWord>"</errorWord>
      <group>L1_Format</group>
      <groupName>格式问题</groupName>
      <ability>L2_HalfPunc_CN</ability>
      <abilityName>全半角问题</abilityName>
      <candidateList>
        <item>“</item>
      </candidateList>
      <explain>文本全半角错误。</explain>
      <paraID>1677AE6A</paraID>
      <start>105</start>
      <end>106</end>
      <status>modified</status>
      <modifiedWord>“</modifiedWord>
      <trackRevisions>false</trackRevisions>
    </reviewItem>
    <reviewItem>
      <errorID>03652126-fff9-4cbe-a5c9-d0c3ed34f506</errorID>
      <errorWord>"</errorWord>
      <group>L1_Format</group>
      <groupName>格式问题</groupName>
      <ability>L2_HalfPunc_CN</ability>
      <abilityName>全半角问题</abilityName>
      <candidateList>
        <item>”</item>
      </candidateList>
      <explain>文本全半角错误。</explain>
      <paraID>1677AE6A</paraID>
      <start>107</start>
      <end>108</end>
      <status>modified</status>
      <modifiedWord>”</modifiedWord>
      <trackRevisions>false</trackRevisions>
    </reviewItem>
    <reviewItem>
      <errorID>f676b938-5d6f-4e63-aaf8-98a35c12c81a</errorID>
      <errorWord>"</errorWord>
      <group>L1_Format</group>
      <groupName>格式问题</groupName>
      <ability>L2_HalfPunc_CN</ability>
      <abilityName>全半角问题</abilityName>
      <candidateList>
        <item>“</item>
      </candidateList>
      <explain>文本全半角错误。</explain>
      <paraID>1677AE6A</paraID>
      <start>112</start>
      <end>113</end>
      <status>modified</status>
      <modifiedWord>“</modifiedWord>
      <trackRevisions>false</trackRevisions>
    </reviewItem>
    <reviewItem>
      <errorID>b5ee682e-2962-4242-b678-46ee2312ca15</errorID>
      <errorWord>"</errorWord>
      <group>L1_Format</group>
      <groupName>格式问题</groupName>
      <ability>L2_HalfPunc_CN</ability>
      <abilityName>全半角问题</abilityName>
      <candidateList>
        <item>”</item>
      </candidateList>
      <explain>文本全半角错误。</explain>
      <paraID>1677AE6A</paraID>
      <start>114</start>
      <end>115</end>
      <status>modified</status>
      <modifiedWord>”</modifiedWord>
      <trackRevisions>false</trackRevisions>
    </reviewItem>
    <reviewItem>
      <errorID>1762645d-5e48-4f9b-8993-ee59453c29e2</errorID>
      <errorWord>-</errorWord>
      <group>L1_Format</group>
      <groupName>格式问题</groupName>
      <ability>L2_HalfPunc_CN</ability>
      <abilityName>全半角问题</abilityName>
      <candidateList>
        <item>－</item>
      </candidateList>
      <explain>文本全半角错误。</explain>
      <paraID>1677AE6A</paraID>
      <start>193</start>
      <end>194</end>
      <status>modified</status>
      <modifiedWord>－</modifiedWord>
      <trackRevisions>false</trackRevisions>
    </reviewItem>
    <reviewItem>
      <errorID>161ace22-cf8e-41f9-93ea-4f320638b47a</errorID>
      <errorWord>1920年代</errorWord>
      <group>L1_Knowledge</group>
      <groupName>知识性问题</groupName>
      <ability>L2_Time</ability>
      <abilityName>日期时间</abilityName>
      <candidateList>
        <item>20世纪20年代</item>
      </candidateList>
      <explain>年代表述建议使用世纪+年代的格式。</explain>
      <paraID>483C0A58</paraID>
      <start>24</start>
      <end>30</end>
      <status>unmodified</status>
      <modifiedWord/>
      <trackRevisions>false</trackRevisions>
    </reviewItem>
    <reviewItem>
      <errorID>b0e6fec5-964a-41a7-a0d9-03ee9bb256ef</errorID>
      <errorWord>1950年代</errorWord>
      <group>L1_Knowledge</group>
      <groupName>知识性问题</groupName>
      <ability>L2_Time</ability>
      <abilityName>日期时间</abilityName>
      <candidateList>
        <item>20世纪50年代</item>
      </candidateList>
      <explain>年代表述建议使用世纪+年代的格式。</explain>
      <paraID>483C0A58</paraID>
      <start>136</start>
      <end>142</end>
      <status>unmodified</status>
      <modifiedWord/>
      <trackRevisions>false</trackRevisions>
    </reviewItem>
    <reviewItem>
      <errorID>3c44e17d-ca08-4921-8b86-a40a3a3efd9e</errorID>
      <errorWord>"</errorWord>
      <group>L1_Format</group>
      <groupName>格式问题</groupName>
      <ability>L2_HalfPunc_CN</ability>
      <abilityName>全半角问题</abilityName>
      <candidateList>
        <item>“</item>
      </candidateList>
      <explain>文本全半角错误。</explain>
      <paraID>483C0A58</paraID>
      <start>145</start>
      <end>146</end>
      <status>modified</status>
      <modifiedWord>“</modifiedWord>
      <trackRevisions>false</trackRevisions>
    </reviewItem>
    <reviewItem>
      <errorID>a51b7224-405d-4e8a-b4e6-17519f5398e1</errorID>
      <errorWord>"</errorWord>
      <group>L1_Format</group>
      <groupName>格式问题</groupName>
      <ability>L2_HalfPunc_CN</ability>
      <abilityName>全半角问题</abilityName>
      <candidateList>
        <item>”</item>
      </candidateList>
      <explain>文本全半角错误。</explain>
      <paraID>483C0A58</paraID>
      <start>149</start>
      <end>150</end>
      <status>modified</status>
      <modifiedWord>”</modifiedWord>
      <trackRevisions>false</trackRevisions>
    </reviewItem>
    <reviewItem>
      <errorID>7ef5354e-e499-4cd4-b77c-9d4e540d8df6</errorID>
      <errorWord>"</errorWord>
      <group>L1_Format</group>
      <groupName>格式问题</groupName>
      <ability>L2_HalfPunc_CN</ability>
      <abilityName>全半角问题</abilityName>
      <candidateList>
        <item>“</item>
      </candidateList>
      <explain>文本全半角错误。</explain>
      <paraID>483C0A58</paraID>
      <start>157</start>
      <end>158</end>
      <status>modified</status>
      <modifiedWord>“</modifiedWord>
      <trackRevisions>false</trackRevisions>
    </reviewItem>
    <reviewItem>
      <errorID>d2736187-a96d-46fa-94c2-c8890c43117a</errorID>
      <errorWord>"</errorWord>
      <group>L1_Format</group>
      <groupName>格式问题</groupName>
      <ability>L2_HalfPunc_CN</ability>
      <abilityName>全半角问题</abilityName>
      <candidateList>
        <item>”</item>
      </candidateList>
      <explain>文本全半角错误。</explain>
      <paraID>483C0A58</paraID>
      <start>161</start>
      <end>162</end>
      <status>modified</status>
      <modifiedWord>”</modifiedWord>
      <trackRevisions>false</trackRevisions>
    </reviewItem>
    <reviewItem>
      <errorID>03dec705-c3f8-4f60-81a9-3a285ed68168</errorID>
      <errorWord>一极</errorWord>
      <group>L1_Word</group>
      <groupName>字词问题</groupName>
      <ability>L2_Typo</ability>
      <abilityName>字词错误</abilityName>
      <candidateList>
        <item>一级</item>
      </candidateList>
      <explain/>
      <paraID>7E55D88A</paraID>
      <start>127</start>
      <end>129</end>
      <status>unmodified</status>
      <modifiedWord/>
      <trackRevisions>false</trackRevisions>
    </reviewItem>
    <reviewItem>
      <errorID>0d9a5b78-ad33-4ae7-892e-3cb9217030e7</errorID>
      <errorWord>-</errorWord>
      <group>L1_Format</group>
      <groupName>格式问题</groupName>
      <ability>L2_HalfPunc_CN</ability>
      <abilityName>全半角问题</abilityName>
      <candidateList>
        <item>－</item>
      </candidateList>
      <explain>文本全半角错误。</explain>
      <paraID>7E55D88A</paraID>
      <start>136</start>
      <end>137</end>
      <status>modified</status>
      <modifiedWord>－</modifiedWord>
      <trackRevisions>false</trackRevisions>
    </reviewItem>
    <reviewItem>
      <errorID>30179c6d-7b07-4875-8d82-c5fbc7da0f3b</errorID>
      <errorWord>"</errorWord>
      <group>L1_Format</group>
      <groupName>格式问题</groupName>
      <ability>L2_HalfPunc_CN</ability>
      <abilityName>全半角问题</abilityName>
      <candidateList>
        <item>“</item>
      </candidateList>
      <explain>文本全半角错误。</explain>
      <paraID>7D7BB83D</paraID>
      <start>5</start>
      <end>6</end>
      <status>modified</status>
      <modifiedWord>“</modifiedWord>
      <trackRevisions>false</trackRevisions>
    </reviewItem>
    <reviewItem>
      <errorID>de6a745a-2438-4187-9bdc-5179c1ff5dc0</errorID>
      <errorWord>"</errorWord>
      <group>L1_Format</group>
      <groupName>格式问题</groupName>
      <ability>L2_HalfPunc_CN</ability>
      <abilityName>全半角问题</abilityName>
      <candidateList>
        <item>”</item>
      </candidateList>
      <explain>文本全半角错误。</explain>
      <paraID>7D7BB83D</paraID>
      <start>10</start>
      <end>11</end>
      <status>modified</status>
      <modifiedWord>”</modifiedWord>
      <trackRevisions>false</trackRevisions>
    </reviewItem>
    <reviewItem>
      <errorID>c93bfcca-3918-4048-afbc-49bbcb32b203</errorID>
      <errorWord>1950年代</errorWord>
      <group>L1_Knowledge</group>
      <groupName>知识性问题</groupName>
      <ability>L2_Time</ability>
      <abilityName>日期时间</abilityName>
      <candidateList>
        <item>20世纪50年代</item>
      </candidateList>
      <explain>年代表述建议使用世纪+年代的格式。</explain>
      <paraID>7D7BB83D</paraID>
      <start>32</start>
      <end>38</end>
      <status>unmodified</status>
      <modifiedWord/>
      <trackRevisions>false</trackRevisions>
    </reviewItem>
    <reviewItem>
      <errorID>402e9aa1-c816-4e06-8530-2f5835fbb3b9</errorID>
      <errorWord>"</errorWord>
      <group>L1_Format</group>
      <groupName>格式问题</groupName>
      <ability>L2_HalfPunc_CN</ability>
      <abilityName>全半角问题</abilityName>
      <candidateList>
        <item>“</item>
      </candidateList>
      <explain>文本全半角错误。</explain>
      <paraID>7D7BB83D</paraID>
      <start>89</start>
      <end>90</end>
      <status>modified</status>
      <modifiedWord>“</modifiedWord>
      <trackRevisions>false</trackRevisions>
    </reviewItem>
    <reviewItem>
      <errorID>052019b5-9a04-4292-a841-9988704c2fd8</errorID>
      <errorWord>"</errorWord>
      <group>L1_Format</group>
      <groupName>格式问题</groupName>
      <ability>L2_HalfPunc_CN</ability>
      <abilityName>全半角问题</abilityName>
      <candidateList>
        <item>”</item>
      </candidateList>
      <explain>文本全半角错误。</explain>
      <paraID>7D7BB83D</paraID>
      <start>94</start>
      <end>95</end>
      <status>modified</status>
      <modifiedWord>”</modifiedWord>
      <trackRevisions>false</trackRevisions>
    </reviewItem>
    <reviewItem>
      <errorID>6a2713fe-9c1b-4425-bad5-8d6404f8c292</errorID>
      <errorWord>1970年代</errorWord>
      <group>L1_Knowledge</group>
      <groupName>知识性问题</groupName>
      <ability>L2_Time</ability>
      <abilityName>日期时间</abilityName>
      <candidateList>
        <item>20世纪70年代</item>
      </candidateList>
      <explain>年代表述建议使用世纪+年代的格式。</explain>
      <paraID>7D7BB83D</paraID>
      <start>139</start>
      <end>145</end>
      <status>unmodified</status>
      <modifiedWord/>
      <trackRevisions>false</trackRevisions>
    </reviewItem>
    <reviewItem>
      <errorID>fb9fd9a6-11df-4603-9925-ef61f176a62d</errorID>
      <errorWord>"</errorWord>
      <group>L1_Format</group>
      <groupName>格式问题</groupName>
      <ability>L2_HalfPunc_CN</ability>
      <abilityName>全半角问题</abilityName>
      <candidateList>
        <item>“</item>
      </candidateList>
      <explain>文本全半角错误。</explain>
      <paraID>7D7BB83D</paraID>
      <start>156</start>
      <end>157</end>
      <status>modified</status>
      <modifiedWord>“</modifiedWord>
      <trackRevisions>false</trackRevisions>
    </reviewItem>
    <reviewItem>
      <errorID>772c488e-b91e-4336-abcc-7f5703c649a2</errorID>
      <errorWord>"</errorWord>
      <group>L1_Format</group>
      <groupName>格式问题</groupName>
      <ability>L2_HalfPunc_CN</ability>
      <abilityName>全半角问题</abilityName>
      <candidateList>
        <item>”</item>
      </candidateList>
      <explain>文本全半角错误。</explain>
      <paraID>7D7BB83D</paraID>
      <start>158</start>
      <end>159</end>
      <status>modified</status>
      <modifiedWord>”</modifiedWord>
      <trackRevisions>false</trackRevisions>
    </reviewItem>
    <reviewItem>
      <errorID>ff166f29-88a4-4a4e-8793-fe504b70d188</errorID>
      <errorWord>"</errorWord>
      <group>L1_Format</group>
      <groupName>格式问题</groupName>
      <ability>L2_HalfPunc_CN</ability>
      <abilityName>全半角问题</abilityName>
      <candidateList>
        <item>“</item>
      </candidateList>
      <explain>文本全半角错误。</explain>
      <paraID>7D7BB83D</paraID>
      <start>169</start>
      <end>170</end>
      <status>modified</status>
      <modifiedWord>“</modifiedWord>
      <trackRevisions>false</trackRevisions>
    </reviewItem>
    <reviewItem>
      <errorID>aefa67e5-23c6-4459-badb-ea56dbf61638</errorID>
      <errorWord>"</errorWord>
      <group>L1_Format</group>
      <groupName>格式问题</groupName>
      <ability>L2_HalfPunc_CN</ability>
      <abilityName>全半角问题</abilityName>
      <candidateList>
        <item>”</item>
      </candidateList>
      <explain>文本全半角错误。</explain>
      <paraID>7D7BB83D</paraID>
      <start>174</start>
      <end>175</end>
      <status>modified</status>
      <modifiedWord>”</modifiedWord>
      <trackRevisions>false</trackRevisions>
    </reviewItem>
    <reviewItem>
      <errorID>c478903f-b22a-4146-b1ca-c05527e2edef</errorID>
      <errorWord>"</errorWord>
      <group>L1_Format</group>
      <groupName>格式问题</groupName>
      <ability>L2_HalfPunc_CN</ability>
      <abilityName>全半角问题</abilityName>
      <candidateList>
        <item>“</item>
      </candidateList>
      <explain>文本全半角错误。</explain>
      <paraID>7D7BB83D</paraID>
      <start>203</start>
      <end>204</end>
      <status>modified</status>
      <modifiedWord>“</modifiedWord>
      <trackRevisions>false</trackRevisions>
    </reviewItem>
    <reviewItem>
      <errorID>5b7157d6-301a-41fb-8c1d-830c94e8ca21</errorID>
      <errorWord>"</errorWord>
      <group>L1_Format</group>
      <groupName>格式问题</groupName>
      <ability>L2_HalfPunc_CN</ability>
      <abilityName>全半角问题</abilityName>
      <candidateList>
        <item>”</item>
      </candidateList>
      <explain>文本全半角错误。</explain>
      <paraID>7D7BB83D</paraID>
      <start>209</start>
      <end>210</end>
      <status>modified</status>
      <modifiedWord>”</modifiedWord>
      <trackRevisions>false</trackRevisions>
    </reviewItem>
    <reviewItem>
      <errorID>4a6aeaae-9116-412e-a30a-1d03fdc5d2da</errorID>
      <errorWord>"</errorWord>
      <group>L1_Format</group>
      <groupName>格式问题</groupName>
      <ability>L2_HalfPunc_CN</ability>
      <abilityName>全半角问题</abilityName>
      <candidateList>
        <item>“</item>
      </candidateList>
      <explain>文本全半角错误。</explain>
      <paraID>5507E363</paraID>
      <start>14</start>
      <end>15</end>
      <status>modified</status>
      <modifiedWord>“</modifiedWord>
      <trackRevisions>false</trackRevisions>
    </reviewItem>
    <reviewItem>
      <errorID>7c7b5974-3558-4766-a760-59ec8b2b0243</errorID>
      <errorWord>"</errorWord>
      <group>L1_Format</group>
      <groupName>格式问题</groupName>
      <ability>L2_HalfPunc_CN</ability>
      <abilityName>全半角问题</abilityName>
      <candidateList>
        <item>”</item>
      </candidateList>
      <explain>文本全半角错误。</explain>
      <paraID>5507E363</paraID>
      <start>19</start>
      <end>20</end>
      <status>modified</status>
      <modifiedWord>”</modifiedWord>
      <trackRevisions>false</trackRevisions>
    </reviewItem>
    <reviewItem>
      <errorID>ed71039c-1f3b-4eae-ad20-ea423e518700</errorID>
      <errorWord>1970年代</errorWord>
      <group>L1_Knowledge</group>
      <groupName>知识性问题</groupName>
      <ability>L2_Time</ability>
      <abilityName>日期时间</abilityName>
      <candidateList>
        <item>20世纪70年代</item>
      </candidateList>
      <explain>年代表述建议使用世纪+年代的格式。</explain>
      <paraID>5507E363</paraID>
      <start>47</start>
      <end>53</end>
      <status>unmodified</status>
      <modifiedWord/>
      <trackRevisions>false</trackRevisions>
    </reviewItem>
    <reviewItem>
      <errorID>e755b0ab-34dd-4b3e-8436-949d5750ff45</errorID>
      <errorWord>"</errorWord>
      <group>L1_Format</group>
      <groupName>格式问题</groupName>
      <ability>L2_HalfPunc_CN</ability>
      <abilityName>全半角问题</abilityName>
      <candidateList>
        <item>“</item>
      </candidateList>
      <explain>文本全半角错误。</explain>
      <paraID>5507E363</paraID>
      <start>54</start>
      <end>55</end>
      <status>modified</status>
      <modifiedWord>“</modifiedWord>
      <trackRevisions>false</trackRevisions>
    </reviewItem>
    <reviewItem>
      <errorID>467cedaa-7175-4887-985a-96904c5642c8</errorID>
      <errorWord>"</errorWord>
      <group>L1_Format</group>
      <groupName>格式问题</groupName>
      <ability>L2_HalfPunc_CN</ability>
      <abilityName>全半角问题</abilityName>
      <candidateList>
        <item>”</item>
      </candidateList>
      <explain>文本全半角错误。</explain>
      <paraID>5507E363</paraID>
      <start>60</start>
      <end>61</end>
      <status>modified</status>
      <modifiedWord>”</modifiedWord>
      <trackRevisions>false</trackRevisions>
    </reviewItem>
    <reviewItem>
      <errorID>de7f0ab4-ba71-40bb-b5fc-885197085c4e</errorID>
      <errorWord>1990年代</errorWord>
      <group>L1_Knowledge</group>
      <groupName>知识性问题</groupName>
      <ability>L2_Time</ability>
      <abilityName>日期时间</abilityName>
      <candidateList>
        <item>20世纪90年代</item>
      </candidateList>
      <explain>年代表述建议使用世纪+年代的格式。</explain>
      <paraID>5507E363</paraID>
      <start>83</start>
      <end>89</end>
      <status>unmodified</status>
      <modifiedWord/>
      <trackRevisions>false</trackRevisions>
    </reviewItem>
    <reviewItem>
      <errorID>cb88f007-4ede-45d3-a3cb-a091d2789095</errorID>
      <errorWord>"</errorWord>
      <group>L1_Format</group>
      <groupName>格式问题</groupName>
      <ability>L2_HalfPunc_CN</ability>
      <abilityName>全半角问题</abilityName>
      <candidateList>
        <item>“</item>
      </candidateList>
      <explain>文本全半角错误。</explain>
      <paraID>5507E363</paraID>
      <start>127</start>
      <end>128</end>
      <status>modified</status>
      <modifiedWord>“</modifiedWord>
      <trackRevisions>false</trackRevisions>
    </reviewItem>
    <reviewItem>
      <errorID>59dc8853-3078-4932-ab23-65ded40993dc</errorID>
      <errorWord>"</errorWord>
      <group>L1_Format</group>
      <groupName>格式问题</groupName>
      <ability>L2_HalfPunc_CN</ability>
      <abilityName>全半角问题</abilityName>
      <candidateList>
        <item>”</item>
      </candidateList>
      <explain>文本全半角错误。</explain>
      <paraID>5507E363</paraID>
      <start>132</start>
      <end>133</end>
      <status>modified</status>
      <modifiedWord>”</modifiedWord>
      <trackRevisions>false</trackRevisions>
    </reviewItem>
    <reviewItem>
      <errorID>ca5c85b2-24c3-4a10-8e89-dba03f77eec8</errorID>
      <errorWord>,</errorWord>
      <group>L1_Format</group>
      <groupName>格式问题</groupName>
      <ability>L2_HalfPunc_CN</ability>
      <abilityName>全半角问题</abilityName>
      <candidateList>
        <item>，</item>
      </candidateList>
      <explain>文本全半角错误。</explain>
      <paraID>54C57BC9</paraID>
      <start>23</start>
      <end>24</end>
      <status>modified</status>
      <modifiedWord>，</modifiedWord>
      <trackRevisions>false</trackRevisions>
    </reviewItem>
    <reviewItem>
      <errorID>e54ca1ed-b484-4ceb-a93a-3b32fe9f5844</errorID>
      <errorWord>,</errorWord>
      <group>L1_Format</group>
      <groupName>格式问题</groupName>
      <ability>L2_HalfPunc_CN</ability>
      <abilityName>全半角问题</abilityName>
      <candidateList>
        <item>，</item>
      </candidateList>
      <explain>文本全半角错误。</explain>
      <paraID>54C57BC9</paraID>
      <start>30</start>
      <end>31</end>
      <status>modified</status>
      <modifiedWord>，</modifiedWord>
      <trackRevisions>false</trackRevisions>
    </reviewItem>
    <reviewItem>
      <errorID>c89978e4-7e6c-4d9b-b1a8-2e1b4ee742d4</errorID>
      <errorWord>,</errorWord>
      <group>L1_Format</group>
      <groupName>格式问题</groupName>
      <ability>L2_HalfPunc_CN</ability>
      <abilityName>全半角问题</abilityName>
      <candidateList>
        <item>，</item>
      </candidateList>
      <explain>文本全半角错误。</explain>
      <paraID>54C57BC9</paraID>
      <start>38</start>
      <end>39</end>
      <status>modified</status>
      <modifiedWord>，</modifiedWord>
      <trackRevisions>false</trackRevisions>
    </reviewItem>
    <reviewItem>
      <errorID>1842c462-05d3-476b-869a-c1918c4ff3e7</errorID>
      <errorWord>,</errorWord>
      <group>L1_Format</group>
      <groupName>格式问题</groupName>
      <ability>L2_HalfPunc_CN</ability>
      <abilityName>全半角问题</abilityName>
      <candidateList>
        <item>，</item>
      </candidateList>
      <explain>文本全半角错误。</explain>
      <paraID>54C57BC9</paraID>
      <start>47</start>
      <end>48</end>
      <status>modified</status>
      <modifiedWord>，</modifiedWord>
      <trackRevisions>false</trackRevisions>
    </reviewItem>
    <reviewItem>
      <errorID>c5449f56-8816-4d09-83d6-dfa445163450</errorID>
      <errorWord>,</errorWord>
      <group>L1_Format</group>
      <groupName>格式问题</groupName>
      <ability>L2_HalfPunc_CN</ability>
      <abilityName>全半角问题</abilityName>
      <candidateList>
        <item>，</item>
      </candidateList>
      <explain>文本全半角错误。</explain>
      <paraID>2E3D2AFD</paraID>
      <start>34</start>
      <end>35</end>
      <status>modified</status>
      <modifiedWord>，</modifiedWord>
      <trackRevisions>false</trackRevisions>
    </reviewItem>
    <reviewItem>
      <errorID>5d0019d2-8017-4eca-a116-e86ce17c804f</errorID>
      <errorWord>(</errorWord>
      <group>L1_Format</group>
      <groupName>格式问题</groupName>
      <ability>L2_HalfPunc_CN</ability>
      <abilityName>全半角问题</abilityName>
      <candidateList>
        <item>（</item>
      </candidateList>
      <explain>文本全半角错误。</explain>
      <paraID>6D337C64</paraID>
      <start>12</start>
      <end>13</end>
      <status>modified</status>
      <modifiedWord>（</modifiedWord>
      <trackRevisions>false</trackRevisions>
    </reviewItem>
    <reviewItem>
      <errorID>6ea6a1af-7d0a-4984-8cf6-b91ba79c9265</errorID>
      <errorWord>)</errorWord>
      <group>L1_Format</group>
      <groupName>格式问题</groupName>
      <ability>L2_HalfPunc_CN</ability>
      <abilityName>全半角问题</abilityName>
      <candidateList>
        <item>）</item>
      </candidateList>
      <explain>文本全半角错误。</explain>
      <paraID>6D337C64</paraID>
      <start>21</start>
      <end>22</end>
      <status>modified</status>
      <modifiedWord>）</modifiedWord>
      <trackRevisions>false</trackRevisions>
    </reviewItem>
    <reviewItem>
      <errorID>96d464d6-8145-4dd1-85a2-775d504eabf0</errorID>
      <errorWord>1940年代</errorWord>
      <group>L1_Knowledge</group>
      <groupName>知识性问题</groupName>
      <ability>L2_Time</ability>
      <abilityName>日期时间</abilityName>
      <candidateList>
        <item>20世纪40年代</item>
      </candidateList>
      <explain>年代表述建议使用世纪+年代的格式。</explain>
      <paraID>7FEEEBC4</paraID>
      <start>18</start>
      <end>24</end>
      <status>unmodified</status>
      <modifiedWord/>
      <trackRevisions>false</trackRevisions>
    </reviewItem>
    <reviewItem>
      <errorID>7d9256b7-c3a8-48f5-bb48-1c61aec74de9</errorID>
      <errorWord>1930年代</errorWord>
      <group>L1_Knowledge</group>
      <groupName>知识性问题</groupName>
      <ability>L2_Time</ability>
      <abilityName>日期时间</abilityName>
      <candidateList>
        <item>20世纪30年代</item>
      </candidateList>
      <explain>年代表述建议使用世纪+年代的格式。</explain>
      <paraID>7FEEEBC4</paraID>
      <start>36</start>
      <end>42</end>
      <status>unmodified</status>
      <modifiedWord/>
      <trackRevisions>false</trackRevisions>
    </reviewItem>
    <reviewItem>
      <errorID>e618ad08-7b02-431d-9ce0-8c5b1bc3b6b3</errorID>
      <errorWord>"</errorWord>
      <group>L1_Format</group>
      <groupName>格式问题</groupName>
      <ability>L2_HalfPunc_CN</ability>
      <abilityName>全半角问题</abilityName>
      <candidateList>
        <item>“</item>
      </candidateList>
      <explain>文本全半角错误。</explain>
      <paraID>6A11CE70</paraID>
      <start>128</start>
      <end>129</end>
      <status>modified</status>
      <modifiedWord>“</modifiedWord>
      <trackRevisions>false</trackRevisions>
    </reviewItem>
    <reviewItem>
      <errorID>91be81a6-fd6e-4818-b178-d50874237d3f</errorID>
      <errorWord>"</errorWord>
      <group>L1_Format</group>
      <groupName>格式问题</groupName>
      <ability>L2_HalfPunc_CN</ability>
      <abilityName>全半角问题</abilityName>
      <candidateList>
        <item>”</item>
      </candidateList>
      <explain>文本全半角错误。</explain>
      <paraID>6A11CE70</paraID>
      <start>133</start>
      <end>134</end>
      <status>modified</status>
      <modifiedWord>”</modifiedWord>
      <trackRevisions>false</trackRevisions>
    </reviewItem>
    <reviewItem>
      <errorID>21d65c87-a4e3-4f8b-8931-2e3b056d561e</errorID>
      <errorWord>"</errorWord>
      <group>L1_Format</group>
      <groupName>格式问题</groupName>
      <ability>L2_HalfPunc_CN</ability>
      <abilityName>全半角问题</abilityName>
      <candidateList>
        <item>“</item>
      </candidateList>
      <explain>文本全半角错误。</explain>
      <paraID> 83B6517</paraID>
      <start>87</start>
      <end>88</end>
      <status>modified</status>
      <modifiedWord>“</modifiedWord>
      <trackRevisions>false</trackRevisions>
    </reviewItem>
    <reviewItem>
      <errorID>32d3b2f7-59d4-47b5-8c04-16ee9769d946</errorID>
      <errorWord>"</errorWord>
      <group>L1_Format</group>
      <groupName>格式问题</groupName>
      <ability>L2_HalfPunc_CN</ability>
      <abilityName>全半角问题</abilityName>
      <candidateList>
        <item>”</item>
      </candidateList>
      <explain>文本全半角错误。</explain>
      <paraID> 83B6517</paraID>
      <start>93</start>
      <end>94</end>
      <status>modified</status>
      <modifiedWord>”</modifiedWord>
      <trackRevisions>false</trackRevisions>
    </reviewItem>
    <reviewItem>
      <errorID>60a95640-150b-4610-8ef8-8baa3d795a74</errorID>
      <errorWord>"</errorWord>
      <group>L1_Format</group>
      <groupName>格式问题</groupName>
      <ability>L2_HalfPunc_CN</ability>
      <abilityName>全半角问题</abilityName>
      <candidateList>
        <item>“</item>
      </candidateList>
      <explain>文本全半角错误。</explain>
      <paraID> 83B6517</paraID>
      <start>139</start>
      <end>140</end>
      <status>modified</status>
      <modifiedWord>“</modifiedWord>
      <trackRevisions>false</trackRevisions>
    </reviewItem>
    <reviewItem>
      <errorID>3548ba3e-e6dd-4730-84cc-3de7927d67e5</errorID>
      <errorWord>"</errorWord>
      <group>L1_Format</group>
      <groupName>格式问题</groupName>
      <ability>L2_HalfPunc_CN</ability>
      <abilityName>全半角问题</abilityName>
      <candidateList>
        <item>”</item>
      </candidateList>
      <explain>文本全半角错误。</explain>
      <paraID> 83B6517</paraID>
      <start>141</start>
      <end>142</end>
      <status>modified</status>
      <modifiedWord>”</modifiedWord>
      <trackRevisions>false</trackRevisions>
    </reviewItem>
    <reviewItem>
      <errorID>6fdb2f95-9744-40e5-baa6-c8ae105dbec2</errorID>
      <errorWord>"</errorWord>
      <group>L1_Format</group>
      <groupName>格式问题</groupName>
      <ability>L2_HalfPunc_CN</ability>
      <abilityName>全半角问题</abilityName>
      <candidateList>
        <item>“</item>
      </candidateList>
      <explain>文本全半角错误。</explain>
      <paraID> 83B6517</paraID>
      <start>151</start>
      <end>152</end>
      <status>modified</status>
      <modifiedWord>“</modifiedWord>
      <trackRevisions>false</trackRevisions>
    </reviewItem>
    <reviewItem>
      <errorID>20dc9878-712e-495e-96f1-35e5e2ab0745</errorID>
      <errorWord>"</errorWord>
      <group>L1_Format</group>
      <groupName>格式问题</groupName>
      <ability>L2_HalfPunc_CN</ability>
      <abilityName>全半角问题</abilityName>
      <candidateList>
        <item>”</item>
      </candidateList>
      <explain>文本全半角错误。</explain>
      <paraID> 83B6517</paraID>
      <start>153</start>
      <end>154</end>
      <status>modified</status>
      <modifiedWord>”</modifiedWord>
      <trackRevisions>false</trackRevisions>
    </reviewItem>
    <reviewItem>
      <errorID>32bac29a-5e80-4685-bfa8-0eba289f9848</errorID>
      <errorWord>"</errorWord>
      <group>L1_Format</group>
      <groupName>格式问题</groupName>
      <ability>L2_HalfPunc_CN</ability>
      <abilityName>全半角问题</abilityName>
      <candidateList>
        <item>“</item>
      </candidateList>
      <explain>文本全半角错误。</explain>
      <paraID> 83B6517</paraID>
      <start>171</start>
      <end>172</end>
      <status>modified</status>
      <modifiedWord>“</modifiedWord>
      <trackRevisions>false</trackRevisions>
    </reviewItem>
    <reviewItem>
      <errorID>a015d145-a29f-4907-bd60-ee06fc6afee7</errorID>
      <errorWord>"</errorWord>
      <group>L1_Format</group>
      <groupName>格式问题</groupName>
      <ability>L2_HalfPunc_CN</ability>
      <abilityName>全半角问题</abilityName>
      <candidateList>
        <item>”</item>
      </candidateList>
      <explain>文本全半角错误。</explain>
      <paraID> 83B6517</paraID>
      <start>175</start>
      <end>176</end>
      <status>modified</status>
      <modifiedWord>”</modifiedWord>
      <trackRevisions>false</trackRevisions>
    </reviewItem>
    <reviewItem>
      <errorID>3404b009-f4a9-4605-a46f-6d3a50880843</errorID>
      <errorWord>"</errorWord>
      <group>L1_Format</group>
      <groupName>格式问题</groupName>
      <ability>L2_HalfPunc_CN</ability>
      <abilityName>全半角问题</abilityName>
      <candidateList>
        <item>“</item>
      </candidateList>
      <explain>文本全半角错误。</explain>
      <paraID> 83B6517</paraID>
      <start>212</start>
      <end>213</end>
      <status>modified</status>
      <modifiedWord>“</modifiedWord>
      <trackRevisions>false</trackRevisions>
    </reviewItem>
    <reviewItem>
      <errorID>ed94222e-8a62-4ac9-91a3-eab7bf6f8553</errorID>
      <errorWord>"</errorWord>
      <group>L1_Format</group>
      <groupName>格式问题</groupName>
      <ability>L2_HalfPunc_CN</ability>
      <abilityName>全半角问题</abilityName>
      <candidateList>
        <item>”</item>
      </candidateList>
      <explain>文本全半角错误。</explain>
      <paraID> 83B6517</paraID>
      <start>222</start>
      <end>223</end>
      <status>modified</status>
      <modifiedWord>”</modifiedWord>
      <trackRevisions>false</trackRevisions>
    </reviewItem>
    <reviewItem>
      <errorID>d0e2d03d-0631-4f11-9e75-26d69dcd9f74</errorID>
      <errorWord>"</errorWord>
      <group>L1_Format</group>
      <groupName>格式问题</groupName>
      <ability>L2_HalfPunc_CN</ability>
      <abilityName>全半角问题</abilityName>
      <candidateList>
        <item>“</item>
      </candidateList>
      <explain>文本全半角错误。</explain>
      <paraID>38339D5A</paraID>
      <start>14</start>
      <end>15</end>
      <status>modified</status>
      <modifiedWord>“</modifiedWord>
      <trackRevisions>false</trackRevisions>
    </reviewItem>
    <reviewItem>
      <errorID>fd9ee8c4-59d2-44b5-9500-6557f2f23510</errorID>
      <errorWord>"</errorWord>
      <group>L1_Format</group>
      <groupName>格式问题</groupName>
      <ability>L2_HalfPunc_CN</ability>
      <abilityName>全半角问题</abilityName>
      <candidateList>
        <item>”</item>
      </candidateList>
      <explain>文本全半角错误。</explain>
      <paraID>38339D5A</paraID>
      <start>18</start>
      <end>19</end>
      <status>modified</status>
      <modifiedWord>”</modifiedWord>
      <trackRevisions>false</trackRevisions>
    </reviewItem>
    <reviewItem>
      <errorID>e9ccaa42-f251-4123-b446-c2f374ba9310</errorID>
      <errorWord>"</errorWord>
      <group>L1_Format</group>
      <groupName>格式问题</groupName>
      <ability>L2_HalfPunc_CN</ability>
      <abilityName>全半角问题</abilityName>
      <candidateList>
        <item>“</item>
      </candidateList>
      <explain>文本全半角错误。</explain>
      <paraID>38339D5A</paraID>
      <start>34</start>
      <end>35</end>
      <status>modified</status>
      <modifiedWord>“</modifiedWord>
      <trackRevisions>false</trackRevisions>
    </reviewItem>
    <reviewItem>
      <errorID>133ceabd-0d50-4fa0-86df-a7ae0d1d3564</errorID>
      <errorWord>"</errorWord>
      <group>L1_Format</group>
      <groupName>格式问题</groupName>
      <ability>L2_HalfPunc_CN</ability>
      <abilityName>全半角问题</abilityName>
      <candidateList>
        <item>”</item>
      </candidateList>
      <explain>文本全半角错误。</explain>
      <paraID>38339D5A</paraID>
      <start>38</start>
      <end>39</end>
      <status>modified</status>
      <modifiedWord>”</modifiedWord>
      <trackRevisions>false</trackRevisions>
    </reviewItem>
    <reviewItem>
      <errorID>c6675561-d566-4ac7-bda4-f68f17e45200</errorID>
      <errorWord>1960年代</errorWord>
      <group>L1_Knowledge</group>
      <groupName>知识性问题</groupName>
      <ability>L2_Time</ability>
      <abilityName>日期时间</abilityName>
      <candidateList>
        <item>20世纪60年代</item>
      </candidateList>
      <explain>年代表述建议使用世纪+年代的格式。</explain>
      <paraID>1EEEE494</paraID>
      <start>25</start>
      <end>31</end>
      <status>unmodified</status>
      <modifiedWord/>
      <trackRevisions>false</trackRevisions>
    </reviewItem>
    <reviewItem>
      <errorID>5e73af0c-9a0d-41bb-892e-22f4ba8429f0</errorID>
      <errorWord>"</errorWord>
      <group>L1_Format</group>
      <groupName>格式问题</groupName>
      <ability>L2_HalfPunc_CN</ability>
      <abilityName>全半角问题</abilityName>
      <candidateList>
        <item>“</item>
      </candidateList>
      <explain>文本全半角错误。</explain>
      <paraID>1EEEE494</paraID>
      <start>99</start>
      <end>100</end>
      <status>modified</status>
      <modifiedWord>“</modifiedWord>
      <trackRevisions>false</trackRevisions>
    </reviewItem>
    <reviewItem>
      <errorID>3f521ae0-fc4c-4ee9-a4a9-50838773036e</errorID>
      <errorWord>"</errorWord>
      <group>L1_Format</group>
      <groupName>格式问题</groupName>
      <ability>L2_HalfPunc_CN</ability>
      <abilityName>全半角问题</abilityName>
      <candidateList>
        <item>”</item>
      </candidateList>
      <explain>文本全半角错误。</explain>
      <paraID>1EEEE494</paraID>
      <start>101</start>
      <end>102</end>
      <status>modified</status>
      <modifiedWord>”</modifiedWord>
      <trackRevisions>false</trackRevisions>
    </reviewItem>
    <reviewItem>
      <errorID>d60e7d48-a4c2-4270-8db0-ec89798eea27</errorID>
      <errorWord>"</errorWord>
      <group>L1_Format</group>
      <groupName>格式问题</groupName>
      <ability>L2_HalfPunc_CN</ability>
      <abilityName>全半角问题</abilityName>
      <candidateList>
        <item>“</item>
      </candidateList>
      <explain>文本全半角错误。</explain>
      <paraID>1EEEE494</paraID>
      <start>135</start>
      <end>136</end>
      <status>modified</status>
      <modifiedWord>“</modifiedWord>
      <trackRevisions>false</trackRevisions>
    </reviewItem>
    <reviewItem>
      <errorID>77309a63-9fd5-451a-a1f1-713ca46a0441</errorID>
      <errorWord>"</errorWord>
      <group>L1_Format</group>
      <groupName>格式问题</groupName>
      <ability>L2_HalfPunc_CN</ability>
      <abilityName>全半角问题</abilityName>
      <candidateList>
        <item>”</item>
      </candidateList>
      <explain>文本全半角错误。</explain>
      <paraID>1EEEE494</paraID>
      <start>138</start>
      <end>139</end>
      <status>modified</status>
      <modifiedWord>”</modifiedWord>
      <trackRevisions>false</trackRevisions>
    </reviewItem>
    <reviewItem>
      <errorID>78d36bf7-8cce-4e51-956a-938ae73b654c</errorID>
      <errorWord>"</errorWord>
      <group>L1_Format</group>
      <groupName>格式问题</groupName>
      <ability>L2_HalfPunc_CN</ability>
      <abilityName>全半角问题</abilityName>
      <candidateList>
        <item>“</item>
      </candidateList>
      <explain>文本全半角错误。</explain>
      <paraID>1EEEE494</paraID>
      <start>189</start>
      <end>190</end>
      <status>modified</status>
      <modifiedWord>“</modifiedWord>
      <trackRevisions>false</trackRevisions>
    </reviewItem>
    <reviewItem>
      <errorID>63d3ef00-4155-4261-b19c-ccd607cc931b</errorID>
      <errorWord>"</errorWord>
      <group>L1_Format</group>
      <groupName>格式问题</groupName>
      <ability>L2_HalfPunc_CN</ability>
      <abilityName>全半角问题</abilityName>
      <candidateList>
        <item>”</item>
      </candidateList>
      <explain>文本全半角错误。</explain>
      <paraID>1EEEE494</paraID>
      <start>193</start>
      <end>194</end>
      <status>modified</status>
      <modifiedWord>”</modifiedWord>
      <trackRevisions>false</trackRevisions>
    </reviewItem>
    <reviewItem>
      <errorID>376b0673-5f5f-4712-941f-b3fff08e6cb4</errorID>
      <errorWord>"</errorWord>
      <group>L1_Format</group>
      <groupName>格式问题</groupName>
      <ability>L2_HalfPunc_CN</ability>
      <abilityName>全半角问题</abilityName>
      <candidateList>
        <item>“</item>
      </candidateList>
      <explain>文本全半角错误。</explain>
      <paraID>3EA9B289</paraID>
      <start>81</start>
      <end>82</end>
      <status>modified</status>
      <modifiedWord>“</modifiedWord>
      <trackRevisions>false</trackRevisions>
    </reviewItem>
    <reviewItem>
      <errorID>6da096cd-a362-4bf7-bc32-564beda2de96</errorID>
      <errorWord>"</errorWord>
      <group>L1_Format</group>
      <groupName>格式问题</groupName>
      <ability>L2_HalfPunc_CN</ability>
      <abilityName>全半角问题</abilityName>
      <candidateList>
        <item>”</item>
      </candidateList>
      <explain>文本全半角错误。</explain>
      <paraID>3EA9B289</paraID>
      <start>86</start>
      <end>87</end>
      <status>modified</status>
      <modifiedWord>”</modifiedWord>
      <trackRevisions>false</trackRevisions>
    </reviewItem>
    <reviewItem>
      <errorID>301318e7-8170-4112-9dd2-91e092388427</errorID>
      <errorWord>1970年代</errorWord>
      <group>L1_Knowledge</group>
      <groupName>知识性问题</groupName>
      <ability>L2_Time</ability>
      <abilityName>日期时间</abilityName>
      <candidateList>
        <item>20世纪70年代</item>
      </candidateList>
      <explain>年代表述建议使用世纪+年代的格式。</explain>
      <paraID>1C4A34B3</paraID>
      <start>123</start>
      <end>129</end>
      <status>unmodified</status>
      <modifiedWord/>
      <trackRevisions>false</trackRevisions>
    </reviewItem>
    <reviewItem>
      <errorID>25a062bd-47e5-42a4-853a-e0e5b4b9647e</errorID>
      <errorWord>"</errorWord>
      <group>L1_Format</group>
      <groupName>格式问题</groupName>
      <ability>L2_HalfPunc_CN</ability>
      <abilityName>全半角问题</abilityName>
      <candidateList>
        <item>“</item>
      </candidateList>
      <explain>文本全半角错误。</explain>
      <paraID>1EBBEE61</paraID>
      <start>6</start>
      <end>7</end>
      <status>modified</status>
      <modifiedWord>“</modifiedWord>
      <trackRevisions>false</trackRevisions>
    </reviewItem>
    <reviewItem>
      <errorID>c818a78b-f248-4650-ada6-92e88981ac65</errorID>
      <errorWord>"</errorWord>
      <group>L1_Format</group>
      <groupName>格式问题</groupName>
      <ability>L2_HalfPunc_CN</ability>
      <abilityName>全半角问题</abilityName>
      <candidateList>
        <item>”</item>
      </candidateList>
      <explain>文本全半角错误。</explain>
      <paraID>1EBBEE61</paraID>
      <start>11</start>
      <end>12</end>
      <status>modified</status>
      <modifiedWord>”</modifiedWord>
      <trackRevisions>false</trackRevisions>
    </reviewItem>
    <reviewItem>
      <errorID>8cbfdbdf-ee67-42a7-bb22-f8347d730064</errorID>
      <errorWord>"</errorWord>
      <group>L1_Format</group>
      <groupName>格式问题</groupName>
      <ability>L2_HalfPunc_CN</ability>
      <abilityName>全半角问题</abilityName>
      <candidateList>
        <item>“</item>
      </candidateList>
      <explain>文本全半角错误。</explain>
      <paraID>1EBBEE61</paraID>
      <start>41</start>
      <end>42</end>
      <status>modified</status>
      <modifiedWord>“</modifiedWord>
      <trackRevisions>false</trackRevisions>
    </reviewItem>
    <reviewItem>
      <errorID>f3edd7ec-620a-4941-93de-a5c61f7465b4</errorID>
      <errorWord>"</errorWord>
      <group>L1_Format</group>
      <groupName>格式问题</groupName>
      <ability>L2_HalfPunc_CN</ability>
      <abilityName>全半角问题</abilityName>
      <candidateList>
        <item>”</item>
      </candidateList>
      <explain>文本全半角错误。</explain>
      <paraID>1EBBEE61</paraID>
      <start>46</start>
      <end>47</end>
      <status>modified</status>
      <modifiedWord>”</modifiedWord>
      <trackRevisions>false</trackRevisions>
    </reviewItem>
    <reviewItem>
      <errorID>b1d65af1-7ccd-4029-b5bf-db833dc1d5c1</errorID>
      <errorWord>"</errorWord>
      <group>L1_Format</group>
      <groupName>格式问题</groupName>
      <ability>L2_HalfPunc_CN</ability>
      <abilityName>全半角问题</abilityName>
      <candidateList>
        <item>“</item>
      </candidateList>
      <explain>文本全半角错误。</explain>
      <paraID>1EBBEE61</paraID>
      <start>89</start>
      <end>90</end>
      <status>modified</status>
      <modifiedWord>“</modifiedWord>
      <trackRevisions>false</trackRevisions>
    </reviewItem>
    <reviewItem>
      <errorID>496fb790-ba88-40cc-aab2-bd5a646274f6</errorID>
      <errorWord>"</errorWord>
      <group>L1_Format</group>
      <groupName>格式问题</groupName>
      <ability>L2_HalfPunc_CN</ability>
      <abilityName>全半角问题</abilityName>
      <candidateList>
        <item>”</item>
      </candidateList>
      <explain>文本全半角错误。</explain>
      <paraID>1EBBEE61</paraID>
      <start>103</start>
      <end>104</end>
      <status>modified</status>
      <modifiedWord>”</modifiedWord>
      <trackRevisions>false</trackRevisions>
    </reviewItem>
    <reviewItem>
      <errorID>45738244-7603-4134-9407-e16fd63d638b</errorID>
      <errorWord>"</errorWord>
      <group>L1_Format</group>
      <groupName>格式问题</groupName>
      <ability>L2_HalfPunc_CN</ability>
      <abilityName>全半角问题</abilityName>
      <candidateList>
        <item>“</item>
      </candidateList>
      <explain>文本全半角错误。</explain>
      <paraID>1EBBEE61</paraID>
      <start>115</start>
      <end>116</end>
      <status>modified</status>
      <modifiedWord>“</modifiedWord>
      <trackRevisions>false</trackRevisions>
    </reviewItem>
    <reviewItem>
      <errorID>066de4c2-7cc4-4dc9-947c-4a5e4a37e94c</errorID>
      <errorWord>"</errorWord>
      <group>L1_Format</group>
      <groupName>格式问题</groupName>
      <ability>L2_HalfPunc_CN</ability>
      <abilityName>全半角问题</abilityName>
      <candidateList>
        <item>”</item>
      </candidateList>
      <explain>文本全半角错误。</explain>
      <paraID>1EBBEE61</paraID>
      <start>121</start>
      <end>122</end>
      <status>modified</status>
      <modifiedWord>”</modifiedWord>
      <trackRevisions>false</trackRevisions>
    </reviewItem>
    <reviewItem>
      <errorID>7c6a3352-92fd-4077-b511-bd5f9bdd0e3f</errorID>
      <errorWord>"</errorWord>
      <group>L1_Format</group>
      <groupName>格式问题</groupName>
      <ability>L2_HalfPunc_CN</ability>
      <abilityName>全半角问题</abilityName>
      <candidateList>
        <item>“</item>
      </candidateList>
      <explain>文本全半角错误。</explain>
      <paraID>1EBBEE61</paraID>
      <start>126</start>
      <end>127</end>
      <status>modified</status>
      <modifiedWord>“</modifiedWord>
      <trackRevisions>false</trackRevisions>
    </reviewItem>
    <reviewItem>
      <errorID>f26e1cb7-6ed6-4982-8d18-918d47407329</errorID>
      <errorWord>"</errorWord>
      <group>L1_Format</group>
      <groupName>格式问题</groupName>
      <ability>L2_HalfPunc_CN</ability>
      <abilityName>全半角问题</abilityName>
      <candidateList>
        <item>”</item>
      </candidateList>
      <explain>文本全半角错误。</explain>
      <paraID>1EBBEE61</paraID>
      <start>131</start>
      <end>132</end>
      <status>modified</status>
      <modifiedWord>”</modifiedWord>
      <trackRevisions>false</trackRevisions>
    </reviewItem>
    <reviewItem>
      <errorID>d5564503-7c95-4a66-be86-1a50bc559068</errorID>
      <errorWord>"</errorWord>
      <group>L1_Format</group>
      <groupName>格式问题</groupName>
      <ability>L2_HalfPunc_CN</ability>
      <abilityName>全半角问题</abilityName>
      <candidateList>
        <item>“</item>
      </candidateList>
      <explain>文本全半角错误。</explain>
      <paraID>5D242F94</paraID>
      <start>6</start>
      <end>7</end>
      <status>modified</status>
      <modifiedWord>“</modifiedWord>
      <trackRevisions>false</trackRevisions>
    </reviewItem>
    <reviewItem>
      <errorID>a639fa63-6d7d-464a-a90a-47f943d3544a</errorID>
      <errorWord>"</errorWord>
      <group>L1_Format</group>
      <groupName>格式问题</groupName>
      <ability>L2_HalfPunc_CN</ability>
      <abilityName>全半角问题</abilityName>
      <candidateList>
        <item>”</item>
      </candidateList>
      <explain>文本全半角错误。</explain>
      <paraID>5D242F94</paraID>
      <start>13</start>
      <end>14</end>
      <status>modified</status>
      <modifiedWord>”</modifiedWord>
      <trackRevisions>false</trackRevisions>
    </reviewItem>
    <reviewItem>
      <errorID>9b0014e8-0d3f-4bb9-be9e-8673fd4abce7</errorID>
      <errorWord>1980年代</errorWord>
      <group>L1_Knowledge</group>
      <groupName>知识性问题</groupName>
      <ability>L2_Time</ability>
      <abilityName>日期时间</abilityName>
      <candidateList>
        <item>20世纪80年代</item>
      </candidateList>
      <explain>年代表述建议使用世纪+年代的格式。</explain>
      <paraID>5D242F94</paraID>
      <start>23</start>
      <end>29</end>
      <status>unmodified</status>
      <modifiedWord/>
      <trackRevisions>false</trackRevisions>
    </reviewItem>
    <reviewItem>
      <errorID>6807d124-980f-4e71-96ba-98e653e9ca39</errorID>
      <errorWord>"</errorWord>
      <group>L1_Format</group>
      <groupName>格式问题</groupName>
      <ability>L2_HalfPunc_CN</ability>
      <abilityName>全半角问题</abilityName>
      <candidateList>
        <item>“</item>
      </candidateList>
      <explain>文本全半角错误。</explain>
      <paraID>5D242F94</paraID>
      <start>31</start>
      <end>32</end>
      <status>modified</status>
      <modifiedWord>“</modifiedWord>
      <trackRevisions>false</trackRevisions>
    </reviewItem>
    <reviewItem>
      <errorID>671b1823-fcc6-40d4-bdc4-985764e328b1</errorID>
      <errorWord>"</errorWord>
      <group>L1_Format</group>
      <groupName>格式问题</groupName>
      <ability>L2_HalfPunc_CN</ability>
      <abilityName>全半角问题</abilityName>
      <candidateList>
        <item>”</item>
      </candidateList>
      <explain>文本全半角错误。</explain>
      <paraID>5D242F94</paraID>
      <start>37</start>
      <end>38</end>
      <status>modified</status>
      <modifiedWord>”</modifiedWord>
      <trackRevisions>false</trackRevisions>
    </reviewItem>
    <reviewItem>
      <errorID>05dbfd33-3db2-490f-bbd3-33db10b9eb3c</errorID>
      <errorWord>"</errorWord>
      <group>L1_Format</group>
      <groupName>格式问题</groupName>
      <ability>L2_HalfPunc_CN</ability>
      <abilityName>全半角问题</abilityName>
      <candidateList>
        <item>“</item>
      </candidateList>
      <explain>文本全半角错误。</explain>
      <paraID>5D242F94</paraID>
      <start>99</start>
      <end>100</end>
      <status>modified</status>
      <modifiedWord>“</modifiedWord>
      <trackRevisions>false</trackRevisions>
    </reviewItem>
    <reviewItem>
      <errorID>07135ce2-34af-42c7-a807-86c7bee29905</errorID>
      <errorWord>"</errorWord>
      <group>L1_Format</group>
      <groupName>格式问题</groupName>
      <ability>L2_HalfPunc_CN</ability>
      <abilityName>全半角问题</abilityName>
      <candidateList>
        <item>”</item>
      </candidateList>
      <explain>文本全半角错误。</explain>
      <paraID>5D242F94</paraID>
      <start>107</start>
      <end>108</end>
      <status>modified</status>
      <modifiedWord>”</modifiedWord>
      <trackRevisions>false</trackRevisions>
    </reviewItem>
    <reviewItem>
      <errorID>0d4b2558-3af6-43db-b7e5-c2139bcbd6a5</errorID>
      <errorWord>"</errorWord>
      <group>L1_Format</group>
      <groupName>格式问题</groupName>
      <ability>L2_HalfPunc_CN</ability>
      <abilityName>全半角问题</abilityName>
      <candidateList>
        <item>“</item>
      </candidateList>
      <explain>文本全半角错误。</explain>
      <paraID>5D242F94</paraID>
      <start>120</start>
      <end>121</end>
      <status>modified</status>
      <modifiedWord>“</modifiedWord>
      <trackRevisions>false</trackRevisions>
    </reviewItem>
    <reviewItem>
      <errorID>2f37a92b-f267-4778-8c48-83e654ce1d32</errorID>
      <errorWord>"</errorWord>
      <group>L1_Format</group>
      <groupName>格式问题</groupName>
      <ability>L2_HalfPunc_CN</ability>
      <abilityName>全半角问题</abilityName>
      <candidateList>
        <item>”</item>
      </candidateList>
      <explain>文本全半角错误。</explain>
      <paraID>5D242F94</paraID>
      <start>123</start>
      <end>124</end>
      <status>modified</status>
      <modifiedWord>”</modifiedWord>
      <trackRevisions>false</trackRevisions>
    </reviewItem>
    <reviewItem>
      <errorID>70763933-a6fa-47f7-8973-4149478280cf</errorID>
      <errorWord>"</errorWord>
      <group>L1_Format</group>
      <groupName>格式问题</groupName>
      <ability>L2_HalfPunc_CN</ability>
      <abilityName>全半角问题</abilityName>
      <candidateList>
        <item>“</item>
      </candidateList>
      <explain>文本全半角错误。</explain>
      <paraID>5D242F94</paraID>
      <start>125</start>
      <end>126</end>
      <status>modified</status>
      <modifiedWord>“</modifiedWord>
      <trackRevisions>false</trackRevisions>
    </reviewItem>
    <reviewItem>
      <errorID>72c051d5-00b1-450c-8c9c-20f5a305f9a7</errorID>
      <errorWord>"</errorWord>
      <group>L1_Format</group>
      <groupName>格式问题</groupName>
      <ability>L2_HalfPunc_CN</ability>
      <abilityName>全半角问题</abilityName>
      <candidateList>
        <item>”</item>
      </candidateList>
      <explain>文本全半角错误。</explain>
      <paraID>5D242F94</paraID>
      <start>128</start>
      <end>129</end>
      <status>modified</status>
      <modifiedWord>”</modifiedWord>
      <trackRevisions>false</trackRevisions>
    </reviewItem>
    <reviewItem>
      <errorID>e1b1a343-3675-42b4-add5-222dca5dcfeb</errorID>
      <errorWord>1980年代</errorWord>
      <group>L1_Knowledge</group>
      <groupName>知识性问题</groupName>
      <ability>L2_Time</ability>
      <abilityName>日期时间</abilityName>
      <candidateList>
        <item>20世纪80年代</item>
      </candidateList>
      <explain>年代表述建议使用世纪+年代的格式。</explain>
      <paraID>3917452F</paraID>
      <start>132</start>
      <end>138</end>
      <status>unmodified</status>
      <modifiedWord/>
      <trackRevisions>false</trackRevisions>
    </reviewItem>
    <reviewItem>
      <errorID>6cc3d3e6-c9e6-4358-9970-a767fa2327ef</errorID>
      <errorWord>1980年代</errorWord>
      <group>L1_Knowledge</group>
      <groupName>知识性问题</groupName>
      <ability>L2_Time</ability>
      <abilityName>日期时间</abilityName>
      <candidateList>
        <item>20世纪80年代</item>
      </candidateList>
      <explain>年代表述建议使用世纪+年代的格式。</explain>
      <paraID>7F299A91</paraID>
      <start>15</start>
      <end>21</end>
      <status>unmodified</status>
      <modifiedWord/>
      <trackRevisions>false</trackRevisions>
    </reviewItem>
    <reviewItem>
      <errorID>5e25310d-b1f0-4e35-bffa-5d32d233ff4d</errorID>
      <errorWord>1990年代</errorWord>
      <group>L1_Knowledge</group>
      <groupName>知识性问题</groupName>
      <ability>L2_Time</ability>
      <abilityName>日期时间</abilityName>
      <candidateList>
        <item>20世纪90年代</item>
      </candidateList>
      <explain>年代表述建议使用世纪+年代的格式。</explain>
      <paraID>7F299A91</paraID>
      <start>37</start>
      <end>43</end>
      <status>unmodified</status>
      <modifiedWord/>
      <trackRevisions>false</trackRevisions>
    </reviewItem>
    <reviewItem>
      <errorID>69fb90bd-cff5-4b73-a477-4952e88ef998</errorID>
      <errorWord>"</errorWord>
      <group>L1_Format</group>
      <groupName>格式问题</groupName>
      <ability>L2_HalfPunc_CN</ability>
      <abilityName>全半角问题</abilityName>
      <candidateList>
        <item>“</item>
      </candidateList>
      <explain>文本全半角错误。</explain>
      <paraID>7F299A91</paraID>
      <start>76</start>
      <end>77</end>
      <status>modified</status>
      <modifiedWord>“</modifiedWord>
      <trackRevisions>false</trackRevisions>
    </reviewItem>
    <reviewItem>
      <errorID>1f56509a-a47a-4ac1-81b6-cd759800275d</errorID>
      <errorWord>"</errorWord>
      <group>L1_Format</group>
      <groupName>格式问题</groupName>
      <ability>L2_HalfPunc_CN</ability>
      <abilityName>全半角问题</abilityName>
      <candidateList>
        <item>”</item>
      </candidateList>
      <explain>文本全半角错误。</explain>
      <paraID>7F299A91</paraID>
      <start>82</start>
      <end>83</end>
      <status>modified</status>
      <modifiedWord>”</modifiedWord>
      <trackRevisions>false</trackRevisions>
    </reviewItem>
    <reviewItem>
      <errorID>1ccb211a-50f4-4883-9094-7f5bc2e4a48f</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7F299A91</paraID>
      <start>113</start>
      <end>119</end>
      <status>unmodified</status>
      <modifiedWord/>
      <trackRevisions>false</trackRevisions>
    </reviewItem>
    <reviewItem>
      <errorID>88f75ffc-5eef-4efc-9100-c9bfc11199eb</errorID>
      <errorWord>"</errorWord>
      <group>L1_Format</group>
      <groupName>格式问题</groupName>
      <ability>L2_HalfPunc_CN</ability>
      <abilityName>全半角问题</abilityName>
      <candidateList>
        <item>“</item>
      </candidateList>
      <explain>文本全半角错误。</explain>
      <paraID>7F299A91</paraID>
      <start>179</start>
      <end>180</end>
      <status>modified</status>
      <modifiedWord>“</modifiedWord>
      <trackRevisions>false</trackRevisions>
    </reviewItem>
    <reviewItem>
      <errorID>2e6ba967-4ebf-47a1-a824-92dee9808abd</errorID>
      <errorWord>"</errorWord>
      <group>L1_Format</group>
      <groupName>格式问题</groupName>
      <ability>L2_HalfPunc_CN</ability>
      <abilityName>全半角问题</abilityName>
      <candidateList>
        <item>”</item>
      </candidateList>
      <explain>文本全半角错误。</explain>
      <paraID>7F299A91</paraID>
      <start>184</start>
      <end>185</end>
      <status>modified</status>
      <modifiedWord>”</modifiedWord>
      <trackRevisions>false</trackRevisions>
    </reviewItem>
    <reviewItem>
      <errorID>c0a1fe08-222f-4c93-bd9d-51371cfe6b34</errorID>
      <errorWord>,</errorWord>
      <group>L1_Format</group>
      <groupName>格式问题</groupName>
      <ability>L2_HalfPunc_CN</ability>
      <abilityName>全半角问题</abilityName>
      <candidateList>
        <item>，</item>
      </candidateList>
      <explain>文本全半角错误。</explain>
      <paraID>788087B0</paraID>
      <start>24</start>
      <end>25</end>
      <status>modified</status>
      <modifiedWord>，</modifiedWord>
      <trackRevisions>false</trackRevisions>
    </reviewItem>
    <reviewItem>
      <errorID>9a8653b0-46ac-420a-9d52-e6e72e067042</errorID>
      <errorWord>,</errorWord>
      <group>L1_Format</group>
      <groupName>格式问题</groupName>
      <ability>L2_HalfPunc_CN</ability>
      <abilityName>全半角问题</abilityName>
      <candidateList>
        <item>，</item>
      </candidateList>
      <explain>文本全半角错误。</explain>
      <paraID>788087B0</paraID>
      <start>33</start>
      <end>34</end>
      <status>modified</status>
      <modifiedWord>，</modifiedWord>
      <trackRevisions>false</trackRevisions>
    </reviewItem>
    <reviewItem>
      <errorID>27db28d2-b258-4755-83e0-2b2f056de454</errorID>
      <errorWord>,</errorWord>
      <group>L1_Format</group>
      <groupName>格式问题</groupName>
      <ability>L2_HalfPunc_CN</ability>
      <abilityName>全半角问题</abilityName>
      <candidateList>
        <item>，</item>
      </candidateList>
      <explain>文本全半角错误。</explain>
      <paraID>788087B0</paraID>
      <start>41</start>
      <end>42</end>
      <status>modified</status>
      <modifiedWord>，</modifiedWord>
      <trackRevisions>false</trackRevisions>
    </reviewItem>
    <reviewItem>
      <errorID>8a47c9b6-ccd4-4244-b913-7eb61010474e</errorID>
      <errorWord>,</errorWord>
      <group>L1_Format</group>
      <groupName>格式问题</groupName>
      <ability>L2_HalfPunc_CN</ability>
      <abilityName>全半角问题</abilityName>
      <candidateList>
        <item>，</item>
      </candidateList>
      <explain>文本全半角错误。</explain>
      <paraID>788087B0</paraID>
      <start>51</start>
      <end>52</end>
      <status>modified</status>
      <modifiedWord>，</modifiedWord>
      <trackRevisions>false</trackRevisions>
    </reviewItem>
    <reviewItem>
      <errorID>c17e47ca-78e6-4805-9016-30f1c32227bf</errorID>
      <errorWord>,</errorWord>
      <group>L1_Format</group>
      <groupName>格式问题</groupName>
      <ability>L2_HalfPunc_CN</ability>
      <abilityName>全半角问题</abilityName>
      <candidateList>
        <item>，</item>
      </candidateList>
      <explain>文本全半角错误。</explain>
      <paraID>641F3CEF</paraID>
      <start>30</start>
      <end>31</end>
      <status>modified</status>
      <modifiedWord>，</modifiedWord>
      <trackRevisions>false</trackRevisions>
    </reviewItem>
    <reviewItem>
      <errorID>23e506a1-c680-47e7-bb37-964b8ce328a1</errorID>
      <errorWord>(</errorWord>
      <group>L1_Format</group>
      <groupName>格式问题</groupName>
      <ability>L2_HalfPunc_CN</ability>
      <abilityName>全半角问题</abilityName>
      <candidateList>
        <item>（</item>
      </candidateList>
      <explain>文本全半角错误。</explain>
      <paraID>7E31CFB0</paraID>
      <start>12</start>
      <end>13</end>
      <status>modified</status>
      <modifiedWord>（</modifiedWord>
      <trackRevisions>false</trackRevisions>
    </reviewItem>
    <reviewItem>
      <errorID>fa8581f7-af95-4a6a-b149-56d2739791f6</errorID>
      <errorWord>)</errorWord>
      <group>L1_Format</group>
      <groupName>格式问题</groupName>
      <ability>L2_HalfPunc_CN</ability>
      <abilityName>全半角问题</abilityName>
      <candidateList>
        <item>）</item>
      </candidateList>
      <explain>文本全半角错误。</explain>
      <paraID>7E31CFB0</paraID>
      <start>21</start>
      <end>22</end>
      <status>modified</status>
      <modifiedWord>）</modifiedWord>
      <trackRevisions>false</trackRevisions>
    </reviewItem>
    <reviewItem>
      <errorID>8a7e2f7d-fa2d-43aa-9816-f447ca12eb89</errorID>
      <errorWord>1960年代</errorWord>
      <group>L1_Knowledge</group>
      <groupName>知识性问题</groupName>
      <ability>L2_Time</ability>
      <abilityName>日期时间</abilityName>
      <candidateList>
        <item>20世纪60年代</item>
      </candidateList>
      <explain>年代表述建议使用世纪+年代的格式。</explain>
      <paraID>47A89A83</paraID>
      <start>14</start>
      <end>20</end>
      <status>unmodified</status>
      <modifiedWord/>
      <trackRevisions>false</trackRevisions>
    </reviewItem>
    <reviewItem>
      <errorID>90a45ffe-066f-4797-9a59-4255d7e44a7a</errorID>
      <errorWord>"</errorWord>
      <group>L1_Format</group>
      <groupName>格式问题</groupName>
      <ability>L2_HalfPunc_CN</ability>
      <abilityName>全半角问题</abilityName>
      <candidateList>
        <item>“</item>
      </candidateList>
      <explain>文本全半角错误。</explain>
      <paraID>47A89A83</paraID>
      <start>98</start>
      <end>99</end>
      <status>modified</status>
      <modifiedWord>“</modifiedWord>
      <trackRevisions>false</trackRevisions>
    </reviewItem>
    <reviewItem>
      <errorID>c9751c0b-33b5-42ad-976b-15d7bbf7bff4</errorID>
      <errorWord>"</errorWord>
      <group>L1_Format</group>
      <groupName>格式问题</groupName>
      <ability>L2_HalfPunc_CN</ability>
      <abilityName>全半角问题</abilityName>
      <candidateList>
        <item>”</item>
      </candidateList>
      <explain>文本全半角错误。</explain>
      <paraID>47A89A83</paraID>
      <start>102</start>
      <end>103</end>
      <status>modified</status>
      <modifiedWord>”</modifiedWord>
      <trackRevisions>false</trackRevisions>
    </reviewItem>
    <reviewItem>
      <errorID>9c9369a1-fde7-4457-b380-7b9de7b6bed5</errorID>
      <errorWord>"</errorWord>
      <group>L1_Format</group>
      <groupName>格式问题</groupName>
      <ability>L2_HalfPunc_CN</ability>
      <abilityName>全半角问题</abilityName>
      <candidateList>
        <item>“</item>
      </candidateList>
      <explain>文本全半角错误。</explain>
      <paraID>47A89A83</paraID>
      <start>104</start>
      <end>105</end>
      <status>modified</status>
      <modifiedWord>“</modifiedWord>
      <trackRevisions>false</trackRevisions>
    </reviewItem>
    <reviewItem>
      <errorID>d45988b8-0d9f-46da-905f-5198edd82133</errorID>
      <errorWord>"</errorWord>
      <group>L1_Format</group>
      <groupName>格式问题</groupName>
      <ability>L2_HalfPunc_CN</ability>
      <abilityName>全半角问题</abilityName>
      <candidateList>
        <item>”</item>
      </candidateList>
      <explain>文本全半角错误。</explain>
      <paraID>47A89A83</paraID>
      <start>108</start>
      <end>109</end>
      <status>modified</status>
      <modifiedWord>”</modifiedWord>
      <trackRevisions>false</trackRevisions>
    </reviewItem>
    <reviewItem>
      <errorID>b8bdc365-100d-4fce-9905-cee03f2803f3</errorID>
      <errorWord>"</errorWord>
      <group>L1_Format</group>
      <groupName>格式问题</groupName>
      <ability>L2_HalfPunc_CN</ability>
      <abilityName>全半角问题</abilityName>
      <candidateList>
        <item>“</item>
      </candidateList>
      <explain>文本全半角错误。</explain>
      <paraID>740B09D3</paraID>
      <start>41</start>
      <end>42</end>
      <status>modified</status>
      <modifiedWord>“</modifiedWord>
      <trackRevisions>false</trackRevisions>
    </reviewItem>
    <reviewItem>
      <errorID>b3412caf-0e71-4721-a6d6-bde5608b7cef</errorID>
      <errorWord>"</errorWord>
      <group>L1_Format</group>
      <groupName>格式问题</groupName>
      <ability>L2_HalfPunc_CN</ability>
      <abilityName>全半角问题</abilityName>
      <candidateList>
        <item>”</item>
      </candidateList>
      <explain>文本全半角错误。</explain>
      <paraID>740B09D3</paraID>
      <start>43</start>
      <end>44</end>
      <status>modified</status>
      <modifiedWord>”</modifiedWord>
      <trackRevisions>false</trackRevisions>
    </reviewItem>
    <reviewItem>
      <errorID>bc9105a6-96f0-40e0-b42e-55e216a3828a</errorID>
      <errorWord>"</errorWord>
      <group>L1_Format</group>
      <groupName>格式问题</groupName>
      <ability>L2_HalfPunc_CN</ability>
      <abilityName>全半角问题</abilityName>
      <candidateList>
        <item>“</item>
      </candidateList>
      <explain>文本全半角错误。</explain>
      <paraID>740B09D3</paraID>
      <start>71</start>
      <end>72</end>
      <status>modified</status>
      <modifiedWord>“</modifiedWord>
      <trackRevisions>false</trackRevisions>
    </reviewItem>
    <reviewItem>
      <errorID>0e96d9b9-d788-410b-8106-04c61911f49c</errorID>
      <errorWord>"</errorWord>
      <group>L1_Format</group>
      <groupName>格式问题</groupName>
      <ability>L2_HalfPunc_CN</ability>
      <abilityName>全半角问题</abilityName>
      <candidateList>
        <item>”</item>
      </candidateList>
      <explain>文本全半角错误。</explain>
      <paraID>740B09D3</paraID>
      <start>73</start>
      <end>74</end>
      <status>modified</status>
      <modifiedWord>”</modifiedWord>
      <trackRevisions>false</trackRevisions>
    </reviewItem>
    <reviewItem>
      <errorID>60f5ba4d-e069-45dc-8569-b1ba9b1fa027</errorID>
      <errorWord>"</errorWord>
      <group>L1_Format</group>
      <groupName>格式问题</groupName>
      <ability>L2_HalfPunc_CN</ability>
      <abilityName>全半角问题</abilityName>
      <candidateList>
        <item>“</item>
      </candidateList>
      <explain>文本全半角错误。</explain>
      <paraID>740B09D3</paraID>
      <start>195</start>
      <end>196</end>
      <status>modified</status>
      <modifiedWord>“</modifiedWord>
      <trackRevisions>false</trackRevisions>
    </reviewItem>
    <reviewItem>
      <errorID>cb2e2eee-ed91-4346-b980-66bcfc6ab510</errorID>
      <errorWord>"</errorWord>
      <group>L1_Format</group>
      <groupName>格式问题</groupName>
      <ability>L2_HalfPunc_CN</ability>
      <abilityName>全半角问题</abilityName>
      <candidateList>
        <item>”</item>
      </candidateList>
      <explain>文本全半角错误。</explain>
      <paraID>740B09D3</paraID>
      <start>197</start>
      <end>198</end>
      <status>modified</status>
      <modifiedWord>”</modifiedWord>
      <trackRevisions>false</trackRevisions>
    </reviewItem>
    <reviewItem>
      <errorID>d0aa9f3b-bd3a-458f-98b7-00d4789e9900</errorID>
      <errorWord>"</errorWord>
      <group>L1_Format</group>
      <groupName>格式问题</groupName>
      <ability>L2_HalfPunc_CN</ability>
      <abilityName>全半角问题</abilityName>
      <candidateList>
        <item>“</item>
      </candidateList>
      <explain>文本全半角错误。</explain>
      <paraID> 116BD33</paraID>
      <start>87</start>
      <end>88</end>
      <status>modified</status>
      <modifiedWord>“</modifiedWord>
      <trackRevisions>false</trackRevisions>
    </reviewItem>
    <reviewItem>
      <errorID>8c93709e-761a-4718-915a-56c97c799422</errorID>
      <errorWord>"</errorWord>
      <group>L1_Format</group>
      <groupName>格式问题</groupName>
      <ability>L2_HalfPunc_CN</ability>
      <abilityName>全半角问题</abilityName>
      <candidateList>
        <item>”</item>
      </candidateList>
      <explain>文本全半角错误。</explain>
      <paraID> 116BD33</paraID>
      <start>92</start>
      <end>93</end>
      <status>modified</status>
      <modifiedWord>”</modifiedWord>
      <trackRevisions>false</trackRevisions>
    </reviewItem>
    <reviewItem>
      <errorID>2604fc19-3b25-4e6c-b18c-5847a403c5b4</errorID>
      <errorWord>"</errorWord>
      <group>L1_Format</group>
      <groupName>格式问题</groupName>
      <ability>L2_HalfPunc_CN</ability>
      <abilityName>全半角问题</abilityName>
      <candidateList>
        <item>“</item>
      </candidateList>
      <explain>文本全半角错误。</explain>
      <paraID> 116BD33</paraID>
      <start>108</start>
      <end>109</end>
      <status>modified</status>
      <modifiedWord>“</modifiedWord>
      <trackRevisions>false</trackRevisions>
    </reviewItem>
    <reviewItem>
      <errorID>fe0c8bf7-7377-456e-af10-ceb8eaa0c358</errorID>
      <errorWord>"</errorWord>
      <group>L1_Format</group>
      <groupName>格式问题</groupName>
      <ability>L2_HalfPunc_CN</ability>
      <abilityName>全半角问题</abilityName>
      <candidateList>
        <item>”</item>
      </candidateList>
      <explain>文本全半角错误。</explain>
      <paraID> 116BD33</paraID>
      <start>113</start>
      <end>114</end>
      <status>modified</status>
      <modifiedWord>”</modifiedWord>
      <trackRevisions>false</trackRevisions>
    </reviewItem>
    <reviewItem>
      <errorID>0b1a57e1-4710-4c28-abfc-88482330db71</errorID>
      <errorWord>"</errorWord>
      <group>L1_Format</group>
      <groupName>格式问题</groupName>
      <ability>L2_HalfPunc_CN</ability>
      <abilityName>全半角问题</abilityName>
      <candidateList>
        <item>“</item>
      </candidateList>
      <explain>文本全半角错误。</explain>
      <paraID> 116BD33</paraID>
      <start>132</start>
      <end>133</end>
      <status>modified</status>
      <modifiedWord>“</modifiedWord>
      <trackRevisions>false</trackRevisions>
    </reviewItem>
    <reviewItem>
      <errorID>944dde38-d738-4b2f-9dc9-ed0e0af41c23</errorID>
      <errorWord>"</errorWord>
      <group>L1_Format</group>
      <groupName>格式问题</groupName>
      <ability>L2_HalfPunc_CN</ability>
      <abilityName>全半角问题</abilityName>
      <candidateList>
        <item>”</item>
      </candidateList>
      <explain>文本全半角错误。</explain>
      <paraID> 116BD33</paraID>
      <start>135</start>
      <end>136</end>
      <status>modified</status>
      <modifiedWord>”</modifiedWord>
      <trackRevisions>false</trackRevisions>
    </reviewItem>
    <reviewItem>
      <errorID>c8869381-6dee-40bf-84ca-23b96f7b7a4e</errorID>
      <errorWord>"</errorWord>
      <group>L1_Format</group>
      <groupName>格式问题</groupName>
      <ability>L2_HalfPunc_CN</ability>
      <abilityName>全半角问题</abilityName>
      <candidateList>
        <item>“</item>
      </candidateList>
      <explain>文本全半角错误。</explain>
      <paraID> 116BD33</paraID>
      <start>165</start>
      <end>166</end>
      <status>modified</status>
      <modifiedWord>“</modifiedWord>
      <trackRevisions>false</trackRevisions>
    </reviewItem>
    <reviewItem>
      <errorID>5a3d692d-0660-4d73-b11a-3b4566f1ca65</errorID>
      <errorWord>"</errorWord>
      <group>L1_Format</group>
      <groupName>格式问题</groupName>
      <ability>L2_HalfPunc_CN</ability>
      <abilityName>全半角问题</abilityName>
      <candidateList>
        <item>”</item>
      </candidateList>
      <explain>文本全半角错误。</explain>
      <paraID> 116BD33</paraID>
      <start>167</start>
      <end>168</end>
      <status>modified</status>
      <modifiedWord>”</modifiedWord>
      <trackRevisions>false</trackRevisions>
    </reviewItem>
    <reviewItem>
      <errorID>3d838067-7aab-4aaa-afde-baa0598671ff</errorID>
      <errorWord>"</errorWord>
      <group>L1_Format</group>
      <groupName>格式问题</groupName>
      <ability>L2_HalfPunc_CN</ability>
      <abilityName>全半角问题</abilityName>
      <candidateList>
        <item>“</item>
      </candidateList>
      <explain>文本全半角错误。</explain>
      <paraID> 116BD33</paraID>
      <start>204</start>
      <end>205</end>
      <status>modified</status>
      <modifiedWord>“</modifiedWord>
      <trackRevisions>false</trackRevisions>
    </reviewItem>
    <reviewItem>
      <errorID>67c8fb4f-6363-434c-8e17-8e89515ed98b</errorID>
      <errorWord>"</errorWord>
      <group>L1_Format</group>
      <groupName>格式问题</groupName>
      <ability>L2_HalfPunc_CN</ability>
      <abilityName>全半角问题</abilityName>
      <candidateList>
        <item>”</item>
      </candidateList>
      <explain>文本全半角错误。</explain>
      <paraID> 116BD33</paraID>
      <start>207</start>
      <end>208</end>
      <status>modified</status>
      <modifiedWord>”</modifiedWord>
      <trackRevisions>false</trackRevisions>
    </reviewItem>
    <reviewItem>
      <errorID>859c9513-758c-4ec3-93d4-e36c8b599571</errorID>
      <errorWord>"</errorWord>
      <group>L1_Format</group>
      <groupName>格式问题</groupName>
      <ability>L2_HalfPunc_CN</ability>
      <abilityName>全半角问题</abilityName>
      <candidateList>
        <item>“</item>
      </candidateList>
      <explain>文本全半角错误。</explain>
      <paraID> 116BD33</paraID>
      <start>209</start>
      <end>210</end>
      <status>modified</status>
      <modifiedWord>“</modifiedWord>
      <trackRevisions>false</trackRevisions>
    </reviewItem>
    <reviewItem>
      <errorID>315def6d-2e00-423c-afdb-106d5483b5df</errorID>
      <errorWord>"</errorWord>
      <group>L1_Format</group>
      <groupName>格式问题</groupName>
      <ability>L2_HalfPunc_CN</ability>
      <abilityName>全半角问题</abilityName>
      <candidateList>
        <item>”</item>
      </candidateList>
      <explain>文本全半角错误。</explain>
      <paraID> 116BD33</paraID>
      <start>211</start>
      <end>212</end>
      <status>modified</status>
      <modifiedWord>”</modifiedWord>
      <trackRevisions>false</trackRevisions>
    </reviewItem>
    <reviewItem>
      <errorID>8e0ce0db-b10b-439b-b010-346dc031edaa</errorID>
      <errorWord>"</errorWord>
      <group>L1_Format</group>
      <groupName>格式问题</groupName>
      <ability>L2_HalfPunc_CN</ability>
      <abilityName>全半角问题</abilityName>
      <candidateList>
        <item>“</item>
      </candidateList>
      <explain>文本全半角错误。</explain>
      <paraID> 116BD33</paraID>
      <start>221</start>
      <end>222</end>
      <status>modified</status>
      <modifiedWord>“</modifiedWord>
      <trackRevisions>false</trackRevisions>
    </reviewItem>
    <reviewItem>
      <errorID>aa6ad5a3-9456-4897-9d7e-7c4cb0c8ecff</errorID>
      <errorWord>"</errorWord>
      <group>L1_Format</group>
      <groupName>格式问题</groupName>
      <ability>L2_HalfPunc_CN</ability>
      <abilityName>全半角问题</abilityName>
      <candidateList>
        <item>”</item>
      </candidateList>
      <explain>文本全半角错误。</explain>
      <paraID> 116BD33</paraID>
      <start>224</start>
      <end>225</end>
      <status>modified</status>
      <modifiedWord>”</modifiedWord>
      <trackRevisions>false</trackRevisions>
    </reviewItem>
    <reviewItem>
      <errorID>694ac30e-0645-480b-bef6-02288e19bbab</errorID>
      <errorWord>"</errorWord>
      <group>L1_Format</group>
      <groupName>格式问题</groupName>
      <ability>L2_HalfPunc_CN</ability>
      <abilityName>全半角问题</abilityName>
      <candidateList>
        <item>“</item>
      </candidateList>
      <explain>文本全半角错误。</explain>
      <paraID> 116BD33</paraID>
      <start>226</start>
      <end>227</end>
      <status>modified</status>
      <modifiedWord>“</modifiedWord>
      <trackRevisions>false</trackRevisions>
    </reviewItem>
    <reviewItem>
      <errorID>8dfe83d1-ed93-4121-9a4e-64e8e54311c6</errorID>
      <errorWord>"</errorWord>
      <group>L1_Format</group>
      <groupName>格式问题</groupName>
      <ability>L2_HalfPunc_CN</ability>
      <abilityName>全半角问题</abilityName>
      <candidateList>
        <item>”</item>
      </candidateList>
      <explain>文本全半角错误。</explain>
      <paraID> 116BD33</paraID>
      <start>228</start>
      <end>229</end>
      <status>modified</status>
      <modifiedWord>”</modifiedWord>
      <trackRevisions>false</trackRevisions>
    </reviewItem>
    <reviewItem>
      <errorID>768ef31f-b791-402a-9dcd-d190cef2bc4e</errorID>
      <errorWord>"</errorWord>
      <group>L1_Format</group>
      <groupName>格式问题</groupName>
      <ability>L2_HalfPunc_CN</ability>
      <abilityName>全半角问题</abilityName>
      <candidateList>
        <item>“</item>
      </candidateList>
      <explain>文本全半角错误。</explain>
      <paraID> C1930B4</paraID>
      <start>0</start>
      <end>1</end>
      <status>modified</status>
      <modifiedWord>“</modifiedWord>
      <trackRevisions>false</trackRevisions>
    </reviewItem>
    <reviewItem>
      <errorID>5404d50a-8ff2-44bf-b079-f66f140d761b</errorID>
      <errorWord>"</errorWord>
      <group>L1_Format</group>
      <groupName>格式问题</groupName>
      <ability>L2_HalfPunc_CN</ability>
      <abilityName>全半角问题</abilityName>
      <candidateList>
        <item>”</item>
      </candidateList>
      <explain>文本全半角错误。</explain>
      <paraID> C1930B4</paraID>
      <start>5</start>
      <end>6</end>
      <status>modified</status>
      <modifiedWord>”</modifiedWord>
      <trackRevisions>false</trackRevisions>
    </reviewItem>
    <reviewItem>
      <errorID>35cddc6b-7e9c-40a9-aa01-edd47b5ce68c</errorID>
      <errorWord>"</errorWord>
      <group>L1_Format</group>
      <groupName>格式问题</groupName>
      <ability>L2_HalfPunc_CN</ability>
      <abilityName>全半角问题</abilityName>
      <candidateList>
        <item>“</item>
      </candidateList>
      <explain>文本全半角错误。</explain>
      <paraID> C1930B4</paraID>
      <start>14</start>
      <end>15</end>
      <status>modified</status>
      <modifiedWord>“</modifiedWord>
      <trackRevisions>false</trackRevisions>
    </reviewItem>
    <reviewItem>
      <errorID>3fb3f83c-8319-4137-a656-bd1f1e297c3f</errorID>
      <errorWord>"</errorWord>
      <group>L1_Format</group>
      <groupName>格式问题</groupName>
      <ability>L2_HalfPunc_CN</ability>
      <abilityName>全半角问题</abilityName>
      <candidateList>
        <item>”</item>
      </candidateList>
      <explain>文本全半角错误。</explain>
      <paraID> C1930B4</paraID>
      <start>17</start>
      <end>18</end>
      <status>modified</status>
      <modifiedWord>”</modifiedWord>
      <trackRevisions>false</trackRevisions>
    </reviewItem>
    <reviewItem>
      <errorID>a7b8110b-805a-48da-a617-45eb0ca4f74f</errorID>
      <errorWord>-</errorWord>
      <group>L1_Format</group>
      <groupName>格式问题</groupName>
      <ability>L2_HalfPunc_CN</ability>
      <abilityName>全半角问题</abilityName>
      <candidateList>
        <item>－</item>
      </candidateList>
      <explain>文本全半角错误。</explain>
      <paraID> C1930B4</paraID>
      <start>44</start>
      <end>45</end>
      <status>modified</status>
      <modifiedWord>－</modifiedWord>
      <trackRevisions>false</trackRevisions>
    </reviewItem>
    <reviewItem>
      <errorID>12bd3bd6-43d8-4527-bde3-5a240eef0420</errorID>
      <errorWord>-</errorWord>
      <group>L1_Format</group>
      <groupName>格式问题</groupName>
      <ability>L2_HalfPunc_CN</ability>
      <abilityName>全半角问题</abilityName>
      <candidateList>
        <item>－</item>
      </candidateList>
      <explain>文本全半角错误。</explain>
      <paraID> C1930B4</paraID>
      <start>56</start>
      <end>57</end>
      <status>modified</status>
      <modifiedWord>－</modifiedWord>
      <trackRevisions>false</trackRevisions>
    </reviewItem>
    <reviewItem>
      <errorID>5fd1c683-1b61-4026-83df-894740f5b5f6</errorID>
      <errorWord>"</errorWord>
      <group>L1_Format</group>
      <groupName>格式问题</groupName>
      <ability>L2_HalfPunc_CN</ability>
      <abilityName>全半角问题</abilityName>
      <candidateList>
        <item>“</item>
      </candidateList>
      <explain>文本全半角错误。</explain>
      <paraID> C1930B4</paraID>
      <start>65</start>
      <end>66</end>
      <status>modified</status>
      <modifiedWord>“</modifiedWord>
      <trackRevisions>false</trackRevisions>
    </reviewItem>
    <reviewItem>
      <errorID>64184ac2-ddc5-4dd7-b8af-c31ec9b860bb</errorID>
      <errorWord>"</errorWord>
      <group>L1_Format</group>
      <groupName>格式问题</groupName>
      <ability>L2_HalfPunc_CN</ability>
      <abilityName>全半角问题</abilityName>
      <candidateList>
        <item>”</item>
      </candidateList>
      <explain>文本全半角错误。</explain>
      <paraID> C1930B4</paraID>
      <start>68</start>
      <end>69</end>
      <status>modified</status>
      <modifiedWord>”</modifiedWord>
      <trackRevisions>false</trackRevisions>
    </reviewItem>
    <reviewItem>
      <errorID>cf3fbcba-97af-43f1-8382-bf2c6cac0c31</errorID>
      <errorWord>"</errorWord>
      <group>L1_Format</group>
      <groupName>格式问题</groupName>
      <ability>L2_HalfPunc_CN</ability>
      <abilityName>全半角问题</abilityName>
      <candidateList>
        <item>“</item>
      </candidateList>
      <explain>文本全半角错误。</explain>
      <paraID> C1930B4</paraID>
      <start>71</start>
      <end>72</end>
      <status>modified</status>
      <modifiedWord>“</modifiedWord>
      <trackRevisions>false</trackRevisions>
    </reviewItem>
    <reviewItem>
      <errorID>dfd2f027-37fe-4fe7-b555-b8279c2c8410</errorID>
      <errorWord>"</errorWord>
      <group>L1_Format</group>
      <groupName>格式问题</groupName>
      <ability>L2_HalfPunc_CN</ability>
      <abilityName>全半角问题</abilityName>
      <candidateList>
        <item>”</item>
      </candidateList>
      <explain>文本全半角错误。</explain>
      <paraID> C1930B4</paraID>
      <start>74</start>
      <end>75</end>
      <status>modified</status>
      <modifiedWord>”</modifiedWord>
      <trackRevisions>false</trackRevisions>
    </reviewItem>
    <reviewItem>
      <errorID>e14d5105-6dd4-4065-ace9-6cf3a140cb62</errorID>
      <errorWord>"</errorWord>
      <group>L1_Format</group>
      <groupName>格式问题</groupName>
      <ability>L2_HalfPunc_CN</ability>
      <abilityName>全半角问题</abilityName>
      <candidateList>
        <item>“</item>
      </candidateList>
      <explain>文本全半角错误。</explain>
      <paraID> C1930B4</paraID>
      <start>151</start>
      <end>152</end>
      <status>modified</status>
      <modifiedWord>“</modifiedWord>
      <trackRevisions>false</trackRevisions>
    </reviewItem>
    <reviewItem>
      <errorID>020199a2-4511-4d91-8f33-397c76f9ddc4</errorID>
      <errorWord>"</errorWord>
      <group>L1_Format</group>
      <groupName>格式问题</groupName>
      <ability>L2_HalfPunc_CN</ability>
      <abilityName>全半角问题</abilityName>
      <candidateList>
        <item>”</item>
      </candidateList>
      <explain>文本全半角错误。</explain>
      <paraID> C1930B4</paraID>
      <start>154</start>
      <end>155</end>
      <status>modified</status>
      <modifiedWord>”</modifiedWord>
      <trackRevisions>false</trackRevisions>
    </reviewItem>
    <reviewItem>
      <errorID>a57e872d-f390-4fba-a64c-964296f89fbb</errorID>
      <errorWord>"</errorWord>
      <group>L1_Format</group>
      <groupName>格式问题</groupName>
      <ability>L2_HalfPunc_CN</ability>
      <abilityName>全半角问题</abilityName>
      <candidateList>
        <item>“</item>
      </candidateList>
      <explain>文本全半角错误。</explain>
      <paraID> C1930B4</paraID>
      <start>216</start>
      <end>217</end>
      <status>modified</status>
      <modifiedWord>“</modifiedWord>
      <trackRevisions>false</trackRevisions>
    </reviewItem>
    <reviewItem>
      <errorID>fcb6032a-ec85-43c3-a8d0-95f4387e1b30</errorID>
      <errorWord>"</errorWord>
      <group>L1_Format</group>
      <groupName>格式问题</groupName>
      <ability>L2_HalfPunc_CN</ability>
      <abilityName>全半角问题</abilityName>
      <candidateList>
        <item>”</item>
      </candidateList>
      <explain>文本全半角错误。</explain>
      <paraID> C1930B4</paraID>
      <start>220</start>
      <end>221</end>
      <status>modified</status>
      <modifiedWord>”</modifiedWord>
      <trackRevisions>false</trackRevisions>
    </reviewItem>
    <reviewItem>
      <errorID>df11fe96-5274-4c28-8cb1-a74f5c2f1add</errorID>
      <errorWord>"</errorWord>
      <group>L1_Format</group>
      <groupName>格式问题</groupName>
      <ability>L2_HalfPunc_CN</ability>
      <abilityName>全半角问题</abilityName>
      <candidateList>
        <item>“</item>
      </candidateList>
      <explain>文本全半角错误。</explain>
      <paraID> C1930B4</paraID>
      <start>233</start>
      <end>234</end>
      <status>modified</status>
      <modifiedWord>“</modifiedWord>
      <trackRevisions>false</trackRevisions>
    </reviewItem>
    <reviewItem>
      <errorID>5629c5fc-bf42-41e2-b3df-359799811b36</errorID>
      <errorWord>"</errorWord>
      <group>L1_Format</group>
      <groupName>格式问题</groupName>
      <ability>L2_HalfPunc_CN</ability>
      <abilityName>全半角问题</abilityName>
      <candidateList>
        <item>”</item>
      </candidateList>
      <explain>文本全半角错误。</explain>
      <paraID> C1930B4</paraID>
      <start>237</start>
      <end>238</end>
      <status>modified</status>
      <modifiedWord>”</modifiedWord>
      <trackRevisions>false</trackRevisions>
    </reviewItem>
    <reviewItem>
      <errorID>083a4f8e-99b5-42e6-a28d-2bc741d20196</errorID>
      <errorWord>"</errorWord>
      <group>L1_Format</group>
      <groupName>格式问题</groupName>
      <ability>L2_HalfPunc_CN</ability>
      <abilityName>全半角问题</abilityName>
      <candidateList>
        <item>“</item>
      </candidateList>
      <explain>文本全半角错误。</explain>
      <paraID>6125BC69</paraID>
      <start>11</start>
      <end>12</end>
      <status>modified</status>
      <modifiedWord>“</modifiedWord>
      <trackRevisions>false</trackRevisions>
    </reviewItem>
    <reviewItem>
      <errorID>9fb17f16-669f-47dd-91c4-6839779209b7</errorID>
      <errorWord>"</errorWord>
      <group>L1_Format</group>
      <groupName>格式问题</groupName>
      <ability>L2_HalfPunc_CN</ability>
      <abilityName>全半角问题</abilityName>
      <candidateList>
        <item>”</item>
      </candidateList>
      <explain>文本全半角错误。</explain>
      <paraID>6125BC69</paraID>
      <start>13</start>
      <end>14</end>
      <status>modified</status>
      <modifiedWord>”</modifiedWord>
      <trackRevisions>false</trackRevisions>
    </reviewItem>
    <reviewItem>
      <errorID>854a3ccc-ffc8-4833-b335-eb813dc9902b</errorID>
      <errorWord>"</errorWord>
      <group>L1_Format</group>
      <groupName>格式问题</groupName>
      <ability>L2_HalfPunc_CN</ability>
      <abilityName>全半角问题</abilityName>
      <candidateList>
        <item>“</item>
      </candidateList>
      <explain>文本全半角错误。</explain>
      <paraID>6125BC69</paraID>
      <start>23</start>
      <end>24</end>
      <status>modified</status>
      <modifiedWord>“</modifiedWord>
      <trackRevisions>false</trackRevisions>
    </reviewItem>
    <reviewItem>
      <errorID>d4bbc447-beb3-42b5-9d46-ca664323315f</errorID>
      <errorWord>"</errorWord>
      <group>L1_Format</group>
      <groupName>格式问题</groupName>
      <ability>L2_HalfPunc_CN</ability>
      <abilityName>全半角问题</abilityName>
      <candidateList>
        <item>”</item>
      </candidateList>
      <explain>文本全半角错误。</explain>
      <paraID>6125BC69</paraID>
      <start>25</start>
      <end>26</end>
      <status>modified</status>
      <modifiedWord>”</modifiedWord>
      <trackRevisions>false</trackRevisions>
    </reviewItem>
    <reviewItem>
      <errorID>08c29743-dec1-41a7-9069-7902e48606f1</errorID>
      <errorWord>"</errorWord>
      <group>L1_Format</group>
      <groupName>格式问题</groupName>
      <ability>L2_HalfPunc_CN</ability>
      <abilityName>全半角问题</abilityName>
      <candidateList>
        <item>“</item>
      </candidateList>
      <explain>文本全半角错误。</explain>
      <paraID>6125BC69</paraID>
      <start>85</start>
      <end>86</end>
      <status>modified</status>
      <modifiedWord>“</modifiedWord>
      <trackRevisions>false</trackRevisions>
    </reviewItem>
    <reviewItem>
      <errorID>0670e6d6-d4fc-4610-a9a5-e4e0d2ffee56</errorID>
      <errorWord>"</errorWord>
      <group>L1_Format</group>
      <groupName>格式问题</groupName>
      <ability>L2_HalfPunc_CN</ability>
      <abilityName>全半角问题</abilityName>
      <candidateList>
        <item>”</item>
      </candidateList>
      <explain>文本全半角错误。</explain>
      <paraID>6125BC69</paraID>
      <start>87</start>
      <end>88</end>
      <status>modified</status>
      <modifiedWord>”</modifiedWord>
      <trackRevisions>false</trackRevisions>
    </reviewItem>
    <reviewItem>
      <errorID>7107c994-9776-4e40-bfd7-7e1416c48ca2</errorID>
      <errorWord>"</errorWord>
      <group>L1_Format</group>
      <groupName>格式问题</groupName>
      <ability>L2_HalfPunc_CN</ability>
      <abilityName>全半角问题</abilityName>
      <candidateList>
        <item>“</item>
      </candidateList>
      <explain>文本全半角错误。</explain>
      <paraID>6125BC69</paraID>
      <start>112</start>
      <end>113</end>
      <status>modified</status>
      <modifiedWord>“</modifiedWord>
      <trackRevisions>false</trackRevisions>
    </reviewItem>
    <reviewItem>
      <errorID>48080c73-dd7e-4a83-98ef-035e66ef6d89</errorID>
      <errorWord>"</errorWord>
      <group>L1_Format</group>
      <groupName>格式问题</groupName>
      <ability>L2_HalfPunc_CN</ability>
      <abilityName>全半角问题</abilityName>
      <candidateList>
        <item>”</item>
      </candidateList>
      <explain>文本全半角错误。</explain>
      <paraID>6125BC69</paraID>
      <start>117</start>
      <end>118</end>
      <status>modified</status>
      <modifiedWord>”</modifiedWord>
      <trackRevisions>false</trackRevisions>
    </reviewItem>
    <reviewItem>
      <errorID>36384745-bcc2-45fb-a701-4d594bdda59c</errorID>
      <errorWord>"</errorWord>
      <group>L1_Format</group>
      <groupName>格式问题</groupName>
      <ability>L2_HalfPunc_CN</ability>
      <abilityName>全半角问题</abilityName>
      <candidateList>
        <item>“</item>
      </candidateList>
      <explain>文本全半角错误。</explain>
      <paraID>6125BC69</paraID>
      <start>119</start>
      <end>120</end>
      <status>modified</status>
      <modifiedWord>“</modifiedWord>
      <trackRevisions>false</trackRevisions>
    </reviewItem>
    <reviewItem>
      <errorID>fe94c472-9567-4983-a8af-7d45f0aa7589</errorID>
      <errorWord>"</errorWord>
      <group>L1_Format</group>
      <groupName>格式问题</groupName>
      <ability>L2_HalfPunc_CN</ability>
      <abilityName>全半角问题</abilityName>
      <candidateList>
        <item>”</item>
      </candidateList>
      <explain>文本全半角错误。</explain>
      <paraID>6125BC69</paraID>
      <start>124</start>
      <end>125</end>
      <status>modified</status>
      <modifiedWord>”</modifiedWord>
      <trackRevisions>false</trackRevisions>
    </reviewItem>
    <reviewItem>
      <errorID>889e48a3-7297-4781-9fdd-bdff35b99bbf</errorID>
      <errorWord>"</errorWord>
      <group>L1_Format</group>
      <groupName>格式问题</groupName>
      <ability>L2_HalfPunc_CN</ability>
      <abilityName>全半角问题</abilityName>
      <candidateList>
        <item>“</item>
      </candidateList>
      <explain>文本全半角错误。</explain>
      <paraID>6125BC69</paraID>
      <start>137</start>
      <end>138</end>
      <status>modified</status>
      <modifiedWord>“</modifiedWord>
      <trackRevisions>false</trackRevisions>
    </reviewItem>
    <reviewItem>
      <errorID>8d7c1e9b-51f0-439b-91ca-74d8fe4968fb</errorID>
      <errorWord>"</errorWord>
      <group>L1_Format</group>
      <groupName>格式问题</groupName>
      <ability>L2_HalfPunc_CN</ability>
      <abilityName>全半角问题</abilityName>
      <candidateList>
        <item>”</item>
      </candidateList>
      <explain>文本全半角错误。</explain>
      <paraID>6125BC69</paraID>
      <start>139</start>
      <end>140</end>
      <status>modified</status>
      <modifiedWord>”</modifiedWord>
      <trackRevisions>false</trackRevisions>
    </reviewItem>
    <reviewItem>
      <errorID>2cba1044-6265-4279-8ead-f7b881975e9c</errorID>
      <errorWord>1970年代</errorWord>
      <group>L1_Knowledge</group>
      <groupName>知识性问题</groupName>
      <ability>L2_Time</ability>
      <abilityName>日期时间</abilityName>
      <candidateList>
        <item>20世纪70年代</item>
      </candidateList>
      <explain>年代表述建议使用世纪+年代的格式。</explain>
      <paraID>57F61FD1</paraID>
      <start>25</start>
      <end>31</end>
      <status>unmodified</status>
      <modifiedWord/>
      <trackRevisions>false</trackRevisions>
    </reviewItem>
    <reviewItem>
      <errorID>0b874dae-7e4e-4aea-8e5c-78640103bf8d</errorID>
      <errorWord>"</errorWord>
      <group>L1_Format</group>
      <groupName>格式问题</groupName>
      <ability>L2_HalfPunc_CN</ability>
      <abilityName>全半角问题</abilityName>
      <candidateList>
        <item>“</item>
      </candidateList>
      <explain>文本全半角错误。</explain>
      <paraID>57F61FD1</paraID>
      <start>102</start>
      <end>103</end>
      <status>modified</status>
      <modifiedWord>“</modifiedWord>
      <trackRevisions>false</trackRevisions>
    </reviewItem>
    <reviewItem>
      <errorID>cb6ddb0b-e927-465d-8d08-aeb9c0ac6191</errorID>
      <errorWord>"</errorWord>
      <group>L1_Format</group>
      <groupName>格式问题</groupName>
      <ability>L2_HalfPunc_CN</ability>
      <abilityName>全半角问题</abilityName>
      <candidateList>
        <item>”</item>
      </candidateList>
      <explain>文本全半角错误。</explain>
      <paraID>57F61FD1</paraID>
      <start>107</start>
      <end>108</end>
      <status>modified</status>
      <modifiedWord>”</modifiedWord>
      <trackRevisions>false</trackRevisions>
    </reviewItem>
    <reviewItem>
      <errorID>5a5e87f0-d0a3-4e4b-83db-6154f187c054</errorID>
      <errorWord>"</errorWord>
      <group>L1_Format</group>
      <groupName>格式问题</groupName>
      <ability>L2_HalfPunc_CN</ability>
      <abilityName>全半角问题</abilityName>
      <candidateList>
        <item>“</item>
      </candidateList>
      <explain>文本全半角错误。</explain>
      <paraID>57F61FD1</paraID>
      <start>121</start>
      <end>122</end>
      <status>modified</status>
      <modifiedWord>“</modifiedWord>
      <trackRevisions>false</trackRevisions>
    </reviewItem>
    <reviewItem>
      <errorID>b4747fc9-aa3c-4682-8d83-1785b20a776c</errorID>
      <errorWord>-</errorWord>
      <group>L1_Format</group>
      <groupName>格式问题</groupName>
      <ability>L2_HalfPunc_CN</ability>
      <abilityName>全半角问题</abilityName>
      <candidateList>
        <item>－</item>
      </candidateList>
      <explain>文本全半角错误。</explain>
      <paraID>57F61FD1</paraID>
      <start>124</start>
      <end>125</end>
      <status>modified</status>
      <modifiedWord>－</modifiedWord>
      <trackRevisions>false</trackRevisions>
    </reviewItem>
    <reviewItem>
      <errorID>7f923748-973a-4741-98dc-d300d6176695</errorID>
      <errorWord>"</errorWord>
      <group>L1_Format</group>
      <groupName>格式问题</groupName>
      <ability>L2_HalfPunc_CN</ability>
      <abilityName>全半角问题</abilityName>
      <candidateList>
        <item>”</item>
      </candidateList>
      <explain>文本全半角错误。</explain>
      <paraID>57F61FD1</paraID>
      <start>127</start>
      <end>128</end>
      <status>modified</status>
      <modifiedWord>”</modifiedWord>
      <trackRevisions>false</trackRevisions>
    </reviewItem>
    <reviewItem>
      <errorID>64d16174-33b2-4659-9614-fb77a1c783cd</errorID>
      <errorWord>"</errorWord>
      <group>L1_Format</group>
      <groupName>格式问题</groupName>
      <ability>L2_HalfPunc_CN</ability>
      <abilityName>全半角问题</abilityName>
      <candidateList>
        <item>“</item>
      </candidateList>
      <explain>文本全半角错误。</explain>
      <paraID>57F61FD1</paraID>
      <start>143</start>
      <end>144</end>
      <status>modified</status>
      <modifiedWord>“</modifiedWord>
      <trackRevisions>false</trackRevisions>
    </reviewItem>
    <reviewItem>
      <errorID>88387f1b-32b9-4355-8d9d-98b8aa73b43c</errorID>
      <errorWord>-</errorWord>
      <group>L1_Format</group>
      <groupName>格式问题</groupName>
      <ability>L2_HalfPunc_CN</ability>
      <abilityName>全半角问题</abilityName>
      <candidateList>
        <item>－</item>
      </candidateList>
      <explain>文本全半角错误。</explain>
      <paraID>57F61FD1</paraID>
      <start>146</start>
      <end>147</end>
      <status>modified</status>
      <modifiedWord>－</modifiedWord>
      <trackRevisions>false</trackRevisions>
    </reviewItem>
    <reviewItem>
      <errorID>4520baa0-b6d2-4929-8192-319ba1888db8</errorID>
      <errorWord>"</errorWord>
      <group>L1_Format</group>
      <groupName>格式问题</groupName>
      <ability>L2_HalfPunc_CN</ability>
      <abilityName>全半角问题</abilityName>
      <candidateList>
        <item>”</item>
      </candidateList>
      <explain>文本全半角错误。</explain>
      <paraID>57F61FD1</paraID>
      <start>149</start>
      <end>150</end>
      <status>modified</status>
      <modifiedWord>”</modifiedWord>
      <trackRevisions>false</trackRevisions>
    </reviewItem>
    <reviewItem>
      <errorID>98bd50ba-0783-4c09-8cd9-fd8bf2056aa0</errorID>
      <errorWord>"</errorWord>
      <group>L1_Format</group>
      <groupName>格式问题</groupName>
      <ability>L2_HalfPunc_CN</ability>
      <abilityName>全半角问题</abilityName>
      <candidateList>
        <item>“</item>
      </candidateList>
      <explain>文本全半角错误。</explain>
      <paraID>57F61FD1</paraID>
      <start>169</start>
      <end>170</end>
      <status>modified</status>
      <modifiedWord>“</modifiedWord>
      <trackRevisions>false</trackRevisions>
    </reviewItem>
    <reviewItem>
      <errorID>0db88b31-81ce-47ee-afc9-157cfff3d487</errorID>
      <errorWord>"</errorWord>
      <group>L1_Format</group>
      <groupName>格式问题</groupName>
      <ability>L2_HalfPunc_CN</ability>
      <abilityName>全半角问题</abilityName>
      <candidateList>
        <item>”</item>
      </candidateList>
      <explain>文本全半角错误。</explain>
      <paraID>57F61FD1</paraID>
      <start>174</start>
      <end>175</end>
      <status>modified</status>
      <modifiedWord>”</modifiedWord>
      <trackRevisions>false</trackRevisions>
    </reviewItem>
    <reviewItem>
      <errorID>a0574eaa-7c12-4133-a6b3-9e4439d62fea</errorID>
      <errorWord>1980年代</errorWord>
      <group>L1_Knowledge</group>
      <groupName>知识性问题</groupName>
      <ability>L2_Time</ability>
      <abilityName>日期时间</abilityName>
      <candidateList>
        <item>20世纪80年代</item>
      </candidateList>
      <explain>年代表述建议使用世纪+年代的格式。</explain>
      <paraID>5A5ED81D</paraID>
      <start>3</start>
      <end>9</end>
      <status>unmodified</status>
      <modifiedWord/>
      <trackRevisions>false</trackRevisions>
    </reviewItem>
    <reviewItem>
      <errorID>ab6d987e-1d83-4544-bf34-6fb63c5f749e</errorID>
      <errorWord>"</errorWord>
      <group>L1_Format</group>
      <groupName>格式问题</groupName>
      <ability>L2_HalfPunc_CN</ability>
      <abilityName>全半角问题</abilityName>
      <candidateList>
        <item>“</item>
      </candidateList>
      <explain>文本全半角错误。</explain>
      <paraID>5A5ED81D</paraID>
      <start>12</start>
      <end>13</end>
      <status>modified</status>
      <modifiedWord>“</modifiedWord>
      <trackRevisions>false</trackRevisions>
    </reviewItem>
    <reviewItem>
      <errorID>dd91cbaa-4139-41d4-95c6-8f2829d68525</errorID>
      <errorWord>"</errorWord>
      <group>L1_Format</group>
      <groupName>格式问题</groupName>
      <ability>L2_HalfPunc_CN</ability>
      <abilityName>全半角问题</abilityName>
      <candidateList>
        <item>”</item>
      </candidateList>
      <explain>文本全半角错误。</explain>
      <paraID>5A5ED81D</paraID>
      <start>18</start>
      <end>19</end>
      <status>modified</status>
      <modifiedWord>”</modifiedWord>
      <trackRevisions>false</trackRevisions>
    </reviewItem>
    <reviewItem>
      <errorID>fdaa5008-fd3a-4a05-a6da-76127b064943</errorID>
      <errorWord>"</errorWord>
      <group>L1_Format</group>
      <groupName>格式问题</groupName>
      <ability>L2_HalfPunc_CN</ability>
      <abilityName>全半角问题</abilityName>
      <candidateList>
        <item>“</item>
      </candidateList>
      <explain>文本全半角错误。</explain>
      <paraID>5A5ED81D</paraID>
      <start>83</start>
      <end>84</end>
      <status>modified</status>
      <modifiedWord>“</modifiedWord>
      <trackRevisions>false</trackRevisions>
    </reviewItem>
    <reviewItem>
      <errorID>f14c84a3-bbfd-47f7-b5ec-32c5429fecea</errorID>
      <errorWord>"</errorWord>
      <group>L1_Format</group>
      <groupName>格式问题</groupName>
      <ability>L2_HalfPunc_CN</ability>
      <abilityName>全半角问题</abilityName>
      <candidateList>
        <item>”</item>
      </candidateList>
      <explain>文本全半角错误。</explain>
      <paraID>5A5ED81D</paraID>
      <start>88</start>
      <end>89</end>
      <status>modified</status>
      <modifiedWord>”</modifiedWord>
      <trackRevisions>false</trackRevisions>
    </reviewItem>
    <reviewItem>
      <errorID>d226a0d8-6e17-42bb-ac78-e07dcaf94135</errorID>
      <errorWord>"</errorWord>
      <group>L1_Format</group>
      <groupName>格式问题</groupName>
      <ability>L2_HalfPunc_CN</ability>
      <abilityName>全半角问题</abilityName>
      <candidateList>
        <item>“</item>
      </candidateList>
      <explain>文本全半角错误。</explain>
      <paraID>5A5ED81D</paraID>
      <start>90</start>
      <end>91</end>
      <status>modified</status>
      <modifiedWord>“</modifiedWord>
      <trackRevisions>false</trackRevisions>
    </reviewItem>
    <reviewItem>
      <errorID>d4948c42-e9dc-4cd3-a524-e7f203b43a7a</errorID>
      <errorWord>"</errorWord>
      <group>L1_Format</group>
      <groupName>格式问题</groupName>
      <ability>L2_HalfPunc_CN</ability>
      <abilityName>全半角问题</abilityName>
      <candidateList>
        <item>”</item>
      </candidateList>
      <explain>文本全半角错误。</explain>
      <paraID>5A5ED81D</paraID>
      <start>95</start>
      <end>96</end>
      <status>modified</status>
      <modifiedWord>”</modifiedWord>
      <trackRevisions>false</trackRevisions>
    </reviewItem>
    <reviewItem>
      <errorID>eec17626-75ee-43ed-9940-4d5067482e34</errorID>
      <errorWord>"</errorWord>
      <group>L1_Format</group>
      <groupName>格式问题</groupName>
      <ability>L2_HalfPunc_CN</ability>
      <abilityName>全半角问题</abilityName>
      <candidateList>
        <item>“</item>
      </candidateList>
      <explain>文本全半角错误。</explain>
      <paraID>69DB6284</paraID>
      <start>5</start>
      <end>6</end>
      <status>modified</status>
      <modifiedWord>“</modifiedWord>
      <trackRevisions>false</trackRevisions>
    </reviewItem>
    <reviewItem>
      <errorID>aaaa2a31-4631-4ac1-816a-4f5b361fe2cc</errorID>
      <errorWord>"</errorWord>
      <group>L1_Format</group>
      <groupName>格式问题</groupName>
      <ability>L2_HalfPunc_CN</ability>
      <abilityName>全半角问题</abilityName>
      <candidateList>
        <item>”</item>
      </candidateList>
      <explain>文本全半角错误。</explain>
      <paraID>69DB6284</paraID>
      <start>12</start>
      <end>13</end>
      <status>modified</status>
      <modifiedWord>”</modifiedWord>
      <trackRevisions>false</trackRevisions>
    </reviewItem>
    <reviewItem>
      <errorID>2ea52e8f-3415-4446-ad64-411c676a9a15</errorID>
      <errorWord>1980年代</errorWord>
      <group>L1_Knowledge</group>
      <groupName>知识性问题</groupName>
      <ability>L2_Time</ability>
      <abilityName>日期时间</abilityName>
      <candidateList>
        <item>20世纪80年代</item>
      </candidateList>
      <explain>年代表述建议使用世纪+年代的格式。</explain>
      <paraID>69DB6284</paraID>
      <start>169</start>
      <end>175</end>
      <status>unmodified</status>
      <modifiedWord/>
      <trackRevisions>false</trackRevisions>
    </reviewItem>
    <reviewItem>
      <errorID>8f03d46f-377f-4ab2-aa23-a387faacb560</errorID>
      <errorWord>中根</errorWord>
      <group>L1_Word</group>
      <groupName>字词问题</groupName>
      <ability>L2_Typo</ability>
      <abilityName>字词错误</abilityName>
      <candidateList>
        <item>中国</item>
      </candidateList>
      <explain/>
      <paraID> 8498378</paraID>
      <start>5</start>
      <end>7</end>
      <status>unmodified</status>
      <modifiedWord/>
      <trackRevisions>false</trackRevisions>
    </reviewItem>
    <reviewItem>
      <errorID>add03ea6-8ac3-4230-b249-00f7d0c3d8d5</errorID>
      <errorWord>"</errorWord>
      <group>L1_Format</group>
      <groupName>格式问题</groupName>
      <ability>L2_HalfPunc_CN</ability>
      <abilityName>全半角问题</abilityName>
      <candidateList>
        <item>“</item>
      </candidateList>
      <explain>文本全半角错误。</explain>
      <paraID> 8498378</paraID>
      <start>26</start>
      <end>27</end>
      <status>modified</status>
      <modifiedWord>“</modifiedWord>
      <trackRevisions>false</trackRevisions>
    </reviewItem>
    <reviewItem>
      <errorID>1469d5b8-3db8-4e7f-ae89-82414b5e6280</errorID>
      <errorWord>"</errorWord>
      <group>L1_Format</group>
      <groupName>格式问题</groupName>
      <ability>L2_HalfPunc_CN</ability>
      <abilityName>全半角问题</abilityName>
      <candidateList>
        <item>”</item>
      </candidateList>
      <explain>文本全半角错误。</explain>
      <paraID> 8498378</paraID>
      <start>30</start>
      <end>31</end>
      <status>modified</status>
      <modifiedWord>”</modifiedWord>
      <trackRevisions>false</trackRevisions>
    </reviewItem>
    <reviewItem>
      <errorID>5da8a4c5-05ee-49e1-88b9-ad84699d2664</errorID>
      <errorWord>"</errorWord>
      <group>L1_Format</group>
      <groupName>格式问题</groupName>
      <ability>L2_HalfPunc_CN</ability>
      <abilityName>全半角问题</abilityName>
      <candidateList>
        <item>“</item>
      </candidateList>
      <explain>文本全半角错误。</explain>
      <paraID> 8498378</paraID>
      <start>111</start>
      <end>112</end>
      <status>modified</status>
      <modifiedWord>“</modifiedWord>
      <trackRevisions>false</trackRevisions>
    </reviewItem>
    <reviewItem>
      <errorID>f7539de5-a1b9-49f5-80ce-1b5d8db7bb06</errorID>
      <errorWord>"</errorWord>
      <group>L1_Format</group>
      <groupName>格式问题</groupName>
      <ability>L2_HalfPunc_CN</ability>
      <abilityName>全半角问题</abilityName>
      <candidateList>
        <item>”</item>
      </candidateList>
      <explain>文本全半角错误。</explain>
      <paraID> 8498378</paraID>
      <start>116</start>
      <end>117</end>
      <status>modified</status>
      <modifiedWord>”</modifiedWord>
      <trackRevisions>false</trackRevisions>
    </reviewItem>
    <reviewItem>
      <errorID>6f1a0bbf-ac78-456f-a1d9-ad361d4765c1</errorID>
      <errorWord>"</errorWord>
      <group>L1_Format</group>
      <groupName>格式问题</groupName>
      <ability>L2_HalfPunc_CN</ability>
      <abilityName>全半角问题</abilityName>
      <candidateList>
        <item>“</item>
      </candidateList>
      <explain>文本全半角错误。</explain>
      <paraID> 77ABDF3</paraID>
      <start>11</start>
      <end>12</end>
      <status>modified</status>
      <modifiedWord>“</modifiedWord>
      <trackRevisions>false</trackRevisions>
    </reviewItem>
    <reviewItem>
      <errorID>d478287d-6708-4687-9336-e3643acfdb61</errorID>
      <errorWord>"</errorWord>
      <group>L1_Format</group>
      <groupName>格式问题</groupName>
      <ability>L2_HalfPunc_CN</ability>
      <abilityName>全半角问题</abilityName>
      <candidateList>
        <item>”</item>
      </candidateList>
      <explain>文本全半角错误。</explain>
      <paraID> 77ABDF3</paraID>
      <start>17</start>
      <end>18</end>
      <status>modified</status>
      <modifiedWord>”</modifiedWord>
      <trackRevisions>false</trackRevisions>
    </reviewItem>
    <reviewItem>
      <errorID>a4ca369f-1225-47b8-9d1c-4016ac6841ae</errorID>
      <errorWord>"</errorWord>
      <group>L1_Format</group>
      <groupName>格式问题</groupName>
      <ability>L2_HalfPunc_CN</ability>
      <abilityName>全半角问题</abilityName>
      <candidateList>
        <item>“</item>
      </candidateList>
      <explain>文本全半角错误。</explain>
      <paraID> 77ABDF3</paraID>
      <start>87</start>
      <end>88</end>
      <status>modified</status>
      <modifiedWord>“</modifiedWord>
      <trackRevisions>false</trackRevisions>
    </reviewItem>
    <reviewItem>
      <errorID>339a644d-5c76-4e82-b2c0-e2d85f96526e</errorID>
      <errorWord>"</errorWord>
      <group>L1_Format</group>
      <groupName>格式问题</groupName>
      <ability>L2_HalfPunc_CN</ability>
      <abilityName>全半角问题</abilityName>
      <candidateList>
        <item>”</item>
      </candidateList>
      <explain>文本全半角错误。</explain>
      <paraID> 77ABDF3</paraID>
      <start>89</start>
      <end>90</end>
      <status>modified</status>
      <modifiedWord>”</modifiedWord>
      <trackRevisions>false</trackRevisions>
    </reviewItem>
    <reviewItem>
      <errorID>0f5c523f-0924-415c-958e-dbe62b5748db</errorID>
      <errorWord>"</errorWord>
      <group>L1_Format</group>
      <groupName>格式问题</groupName>
      <ability>L2_HalfPunc_CN</ability>
      <abilityName>全半角问题</abilityName>
      <candidateList>
        <item>“</item>
      </candidateList>
      <explain>文本全半角错误。</explain>
      <paraID> 77ABDF3</paraID>
      <start>91</start>
      <end>92</end>
      <status>modified</status>
      <modifiedWord>“</modifiedWord>
      <trackRevisions>false</trackRevisions>
    </reviewItem>
    <reviewItem>
      <errorID>54489b03-3e66-4bb5-bd85-0a53275f731f</errorID>
      <errorWord>"</errorWord>
      <group>L1_Format</group>
      <groupName>格式问题</groupName>
      <ability>L2_HalfPunc_CN</ability>
      <abilityName>全半角问题</abilityName>
      <candidateList>
        <item>”</item>
      </candidateList>
      <explain>文本全半角错误。</explain>
      <paraID> 77ABDF3</paraID>
      <start>94</start>
      <end>95</end>
      <status>modified</status>
      <modifiedWord>”</modifiedWord>
      <trackRevisions>false</trackRevisions>
    </reviewItem>
    <reviewItem>
      <errorID>96df3032-bf5c-48f2-8090-36d94e414e96</errorID>
      <errorWord>"</errorWord>
      <group>L1_Format</group>
      <groupName>格式问题</groupName>
      <ability>L2_HalfPunc_CN</ability>
      <abilityName>全半角问题</abilityName>
      <candidateList>
        <item>“</item>
      </candidateList>
      <explain>文本全半角错误。</explain>
      <paraID> 77ABDF3</paraID>
      <start>105</start>
      <end>106</end>
      <status>modified</status>
      <modifiedWord>“</modifiedWord>
      <trackRevisions>false</trackRevisions>
    </reviewItem>
    <reviewItem>
      <errorID>89fc88e4-f367-4bfb-b5f2-56dc15a7cd53</errorID>
      <errorWord>"</errorWord>
      <group>L1_Format</group>
      <groupName>格式问题</groupName>
      <ability>L2_HalfPunc_CN</ability>
      <abilityName>全半角问题</abilityName>
      <candidateList>
        <item>”</item>
      </candidateList>
      <explain>文本全半角错误。</explain>
      <paraID> 77ABDF3</paraID>
      <start>107</start>
      <end>108</end>
      <status>modified</status>
      <modifiedWord>”</modifiedWord>
      <trackRevisions>false</trackRevisions>
    </reviewItem>
    <reviewItem>
      <errorID>f59a6e71-a853-4e9c-bad3-c756d36c5f08</errorID>
      <errorWord>1980年代</errorWord>
      <group>L1_Knowledge</group>
      <groupName>知识性问题</groupName>
      <ability>L2_Time</ability>
      <abilityName>日期时间</abilityName>
      <candidateList>
        <item>20世纪80年代</item>
      </candidateList>
      <explain>年代表述建议使用世纪+年代的格式。</explain>
      <paraID>67006C35</paraID>
      <start>46</start>
      <end>52</end>
      <status>unmodified</status>
      <modifiedWord/>
      <trackRevisions>false</trackRevisions>
    </reviewItem>
    <reviewItem>
      <errorID>b0c4f296-dbf5-4ee3-9416-30555e197dd6</errorID>
      <errorWord>"</errorWord>
      <group>L1_Format</group>
      <groupName>格式问题</groupName>
      <ability>L2_HalfPunc_CN</ability>
      <abilityName>全半角问题</abilityName>
      <candidateList>
        <item>“</item>
      </candidateList>
      <explain>文本全半角错误。</explain>
      <paraID>67006C35</paraID>
      <start>186</start>
      <end>187</end>
      <status>modified</status>
      <modifiedWord>“</modifiedWord>
      <trackRevisions>false</trackRevisions>
    </reviewItem>
    <reviewItem>
      <errorID>097d0933-b1ec-49ac-9209-0cb197c1dbfc</errorID>
      <errorWord>"</errorWord>
      <group>L1_Format</group>
      <groupName>格式问题</groupName>
      <ability>L2_HalfPunc_CN</ability>
      <abilityName>全半角问题</abilityName>
      <candidateList>
        <item>”</item>
      </candidateList>
      <explain>文本全半角错误。</explain>
      <paraID>67006C35</paraID>
      <start>192</start>
      <end>193</end>
      <status>modified</status>
      <modifiedWord>”</modifiedWord>
      <trackRevisions>false</trackRevisions>
    </reviewItem>
    <reviewItem>
      <errorID>404540be-f9f2-4946-b1a7-7ff22e5c549d</errorID>
      <errorWord>1990年代</errorWord>
      <group>L1_Knowledge</group>
      <groupName>知识性问题</groupName>
      <ability>L2_Time</ability>
      <abilityName>日期时间</abilityName>
      <candidateList>
        <item>20世纪90年代</item>
      </candidateList>
      <explain>年代表述建议使用世纪+年代的格式。</explain>
      <paraID> 54F80F0</paraID>
      <start>55</start>
      <end>61</end>
      <status>unmodified</status>
      <modifiedWord/>
      <trackRevisions>false</trackRevisions>
    </reviewItem>
    <reviewItem>
      <errorID>e5648e82-0bba-49c0-8b43-8489e3e8d7b4</errorID>
      <errorWord>"</errorWord>
      <group>L1_Format</group>
      <groupName>格式问题</groupName>
      <ability>L2_HalfPunc_CN</ability>
      <abilityName>全半角问题</abilityName>
      <candidateList>
        <item>“</item>
      </candidateList>
      <explain>文本全半角错误。</explain>
      <paraID> 54F80F0</paraID>
      <start>134</start>
      <end>135</end>
      <status>modified</status>
      <modifiedWord>“</modifiedWord>
      <trackRevisions>false</trackRevisions>
    </reviewItem>
    <reviewItem>
      <errorID>ad3bb0bd-6ec6-4991-ae2c-a7dcf3d6274c</errorID>
      <errorWord>"</errorWord>
      <group>L1_Format</group>
      <groupName>格式问题</groupName>
      <ability>L2_HalfPunc_CN</ability>
      <abilityName>全半角问题</abilityName>
      <candidateList>
        <item>”</item>
      </candidateList>
      <explain>文本全半角错误。</explain>
      <paraID> 54F80F0</paraID>
      <start>140</start>
      <end>141</end>
      <status>modified</status>
      <modifiedWord>”</modifiedWord>
      <trackRevisions>false</trackRevisions>
    </reviewItem>
    <reviewItem>
      <errorID>f049cde5-92e8-49b2-b1aa-4cc3216a9e8e</errorID>
      <errorWord>"</errorWord>
      <group>L1_Format</group>
      <groupName>格式问题</groupName>
      <ability>L2_HalfPunc_CN</ability>
      <abilityName>全半角问题</abilityName>
      <candidateList>
        <item>“</item>
      </candidateList>
      <explain>文本全半角错误。</explain>
      <paraID>256E22D2</paraID>
      <start>49</start>
      <end>50</end>
      <status>modified</status>
      <modifiedWord>“</modifiedWord>
      <trackRevisions>false</trackRevisions>
    </reviewItem>
    <reviewItem>
      <errorID>44aca0ec-db3c-4edf-b2b8-8c4c81dee925</errorID>
      <errorWord>"</errorWord>
      <group>L1_Format</group>
      <groupName>格式问题</groupName>
      <ability>L2_HalfPunc_CN</ability>
      <abilityName>全半角问题</abilityName>
      <candidateList>
        <item>”</item>
      </candidateList>
      <explain>文本全半角错误。</explain>
      <paraID>256E22D2</paraID>
      <start>55</start>
      <end>56</end>
      <status>modified</status>
      <modifiedWord>”</modifiedWord>
      <trackRevisions>false</trackRevisions>
    </reviewItem>
    <reviewItem>
      <errorID>c4780d4f-427b-4f2e-b132-7d27934df0c6</errorID>
      <errorWord>也成为了</errorWord>
      <group>L1_Word</group>
      <groupName>字词问题</groupName>
      <ability>L2_Typo</ability>
      <abilityName>字词错误</abilityName>
      <candidateList>
        <item>也成了</item>
      </candidateList>
      <explain/>
      <paraID>256E22D2</paraID>
      <start>75</start>
      <end>79</end>
      <status>unmodified</status>
      <modifiedWord/>
      <trackRevisions>false</trackRevisions>
    </reviewItem>
    <reviewItem>
      <errorID>1c6bb8b7-38df-4c61-8bb4-b6300f7d5958</errorID>
      <errorWord>1990年代</errorWord>
      <group>L1_Knowledge</group>
      <groupName>知识性问题</groupName>
      <ability>L2_Time</ability>
      <abilityName>日期时间</abilityName>
      <candidateList>
        <item>20世纪90年代</item>
      </candidateList>
      <explain>年代表述建议使用世纪+年代的格式。</explain>
      <paraID>256E22D2</paraID>
      <start>91</start>
      <end>97</end>
      <status>unmodified</status>
      <modifiedWord/>
      <trackRevisions>false</trackRevisions>
    </reviewItem>
    <reviewItem>
      <errorID>d16de33d-aa24-4cf2-bc05-47cc94092ba6</errorID>
      <errorWord>"</errorWord>
      <group>L1_Format</group>
      <groupName>格式问题</groupName>
      <ability>L2_HalfPunc_CN</ability>
      <abilityName>全半角问题</abilityName>
      <candidateList>
        <item>“</item>
      </candidateList>
      <explain>文本全半角错误。</explain>
      <paraID>256E22D2</paraID>
      <start>150</start>
      <end>151</end>
      <status>modified</status>
      <modifiedWord>“</modifiedWord>
      <trackRevisions>false</trackRevisions>
    </reviewItem>
    <reviewItem>
      <errorID>bc61c6e9-f19e-4ef5-97a2-052b78da22a0</errorID>
      <errorWord>"</errorWord>
      <group>L1_Format</group>
      <groupName>格式问题</groupName>
      <ability>L2_HalfPunc_CN</ability>
      <abilityName>全半角问题</abilityName>
      <candidateList>
        <item>”</item>
      </candidateList>
      <explain>文本全半角错误。</explain>
      <paraID>256E22D2</paraID>
      <start>152</start>
      <end>153</end>
      <status>modified</status>
      <modifiedWord>”</modifiedWord>
      <trackRevisions>false</trackRevisions>
    </reviewItem>
    <reviewItem>
      <errorID>e1caa804-74f0-49d6-ac67-56c883e3b27b</errorID>
      <errorWord>"</errorWord>
      <group>L1_Format</group>
      <groupName>格式问题</groupName>
      <ability>L2_HalfPunc_CN</ability>
      <abilityName>全半角问题</abilityName>
      <candidateList>
        <item>“</item>
      </candidateList>
      <explain>文本全半角错误。</explain>
      <paraID>6FFD3FAB</paraID>
      <start>48</start>
      <end>49</end>
      <status>modified</status>
      <modifiedWord>“</modifiedWord>
      <trackRevisions>false</trackRevisions>
    </reviewItem>
    <reviewItem>
      <errorID>054b9396-0067-47dd-b7ed-8273f0209120</errorID>
      <errorWord>"</errorWord>
      <group>L1_Format</group>
      <groupName>格式问题</groupName>
      <ability>L2_HalfPunc_CN</ability>
      <abilityName>全半角问题</abilityName>
      <candidateList>
        <item>”</item>
      </candidateList>
      <explain>文本全半角错误。</explain>
      <paraID>6FFD3FAB</paraID>
      <start>53</start>
      <end>54</end>
      <status>modified</status>
      <modifiedWord>”</modifiedWord>
      <trackRevisions>false</trackRevisions>
    </reviewItem>
    <reviewItem>
      <errorID>97df1031-68db-4016-9042-6a48dfda701c</errorID>
      <errorWord>-</errorWord>
      <group>L1_Format</group>
      <groupName>格式问题</groupName>
      <ability>L2_HalfPunc_CN</ability>
      <abilityName>全半角问题</abilityName>
      <candidateList>
        <item>－</item>
      </candidateList>
      <explain>文本全半角错误。</explain>
      <paraID>6FFD3FAB</paraID>
      <start>70</start>
      <end>71</end>
      <status>modified</status>
      <modifiedWord>－</modifiedWord>
      <trackRevisions>false</trackRevisions>
    </reviewItem>
    <reviewItem>
      <errorID>321b2478-e728-4fb3-81a0-1e7759f1b3d8</errorID>
      <errorWord>-</errorWord>
      <group>L1_Format</group>
      <groupName>格式问题</groupName>
      <ability>L2_HalfPunc_CN</ability>
      <abilityName>全半角问题</abilityName>
      <candidateList>
        <item>－</item>
      </candidateList>
      <explain>文本全半角错误。</explain>
      <paraID>6FFD3FAB</paraID>
      <start>73</start>
      <end>74</end>
      <status>modified</status>
      <modifiedWord>－</modifiedWord>
      <trackRevisions>false</trackRevisions>
    </reviewItem>
    <reviewItem>
      <errorID>d6332686-a02d-4233-bcbb-f4604aee4070</errorID>
      <errorWord>"</errorWord>
      <group>L1_Format</group>
      <groupName>格式问题</groupName>
      <ability>L2_HalfPunc_CN</ability>
      <abilityName>全半角问题</abilityName>
      <candidateList>
        <item>“</item>
      </candidateList>
      <explain>文本全半角错误。</explain>
      <paraID>6FFD3FAB</paraID>
      <start>94</start>
      <end>95</end>
      <status>modified</status>
      <modifiedWord>“</modifiedWord>
      <trackRevisions>false</trackRevisions>
    </reviewItem>
    <reviewItem>
      <errorID>2c9a5652-a9e5-4490-8427-2ad148ca1954</errorID>
      <errorWord>"</errorWord>
      <group>L1_Format</group>
      <groupName>格式问题</groupName>
      <ability>L2_HalfPunc_CN</ability>
      <abilityName>全半角问题</abilityName>
      <candidateList>
        <item>”</item>
      </candidateList>
      <explain>文本全半角错误。</explain>
      <paraID>6FFD3FAB</paraID>
      <start>99</start>
      <end>100</end>
      <status>modified</status>
      <modifiedWord>”</modifiedWord>
      <trackRevisions>false</trackRevisions>
    </reviewItem>
    <reviewItem>
      <errorID>ec8a3215-fee9-4a23-99ca-83881f32a6de</errorID>
      <errorWord>,</errorWord>
      <group>L1_Format</group>
      <groupName>格式问题</groupName>
      <ability>L2_HalfPunc_CN</ability>
      <abilityName>全半角问题</abilityName>
      <candidateList>
        <item>，</item>
      </candidateList>
      <explain>文本全半角错误。</explain>
      <paraID>4BCE613B</paraID>
      <start>23</start>
      <end>24</end>
      <status>modified</status>
      <modifiedWord>，</modifiedWord>
      <trackRevisions>false</trackRevisions>
    </reviewItem>
    <reviewItem>
      <errorID>34e676f3-c4b9-43c1-a7a3-5fd224863cfb</errorID>
      <errorWord>,</errorWord>
      <group>L1_Format</group>
      <groupName>格式问题</groupName>
      <ability>L2_HalfPunc_CN</ability>
      <abilityName>全半角问题</abilityName>
      <candidateList>
        <item>，</item>
      </candidateList>
      <explain>文本全半角错误。</explain>
      <paraID>4BCE613B</paraID>
      <start>31</start>
      <end>32</end>
      <status>modified</status>
      <modifiedWord>，</modifiedWord>
      <trackRevisions>false</trackRevisions>
    </reviewItem>
    <reviewItem>
      <errorID>8e8f185d-e0e5-4c5d-83af-c3d1805e58c4</errorID>
      <errorWord>,</errorWord>
      <group>L1_Format</group>
      <groupName>格式问题</groupName>
      <ability>L2_HalfPunc_CN</ability>
      <abilityName>全半角问题</abilityName>
      <candidateList>
        <item>，</item>
      </candidateList>
      <explain>文本全半角错误。</explain>
      <paraID>4BCE613B</paraID>
      <start>37</start>
      <end>38</end>
      <status>modified</status>
      <modifiedWord>，</modifiedWord>
      <trackRevisions>false</trackRevisions>
    </reviewItem>
    <reviewItem>
      <errorID>0df8e916-5a9d-482c-b472-796971327725</errorID>
      <errorWord>家</errorWord>
      <group>L1_Word</group>
      <groupName>字词问题</groupName>
      <ability>L2_Typo</ability>
      <abilityName>字词错误</abilityName>
      <candidateList>
        <item>家庭</item>
      </candidateList>
      <explain/>
      <paraID>4BCE613B</paraID>
      <start>41</start>
      <end>42</end>
      <status>unmodified</status>
      <modifiedWord/>
      <trackRevisions>false</trackRevisions>
    </reviewItem>
    <reviewItem>
      <errorID>d310cb60-694c-45ce-acf4-c2a151e7819a</errorID>
      <errorWord>,</errorWord>
      <group>L1_Format</group>
      <groupName>格式问题</groupName>
      <ability>L2_HalfPunc_CN</ability>
      <abilityName>全半角问题</abilityName>
      <candidateList>
        <item>，</item>
      </candidateList>
      <explain>文本全半角错误。</explain>
      <paraID>4BCE613B</paraID>
      <start>44</start>
      <end>45</end>
      <status>modified</status>
      <modifiedWord>，</modifiedWord>
      <trackRevisions>false</trackRevisions>
    </reviewItem>
    <reviewItem>
      <errorID>7613fe8e-c8e8-4b36-90bc-36769e4c77ca</errorID>
      <errorWord>,</errorWord>
      <group>L1_Format</group>
      <groupName>格式问题</groupName>
      <ability>L2_HalfPunc_CN</ability>
      <abilityName>全半角问题</abilityName>
      <candidateList>
        <item>，</item>
      </candidateList>
      <explain>文本全半角错误。</explain>
      <paraID>761F1697</paraID>
      <start>28</start>
      <end>29</end>
      <status>modified</status>
      <modifiedWord>，</modifiedWord>
      <trackRevisions>false</trackRevisions>
    </reviewItem>
    <reviewItem>
      <errorID>d1961e2c-fb4f-46d1-9b74-6f87890b0764</errorID>
      <errorWord>,</errorWord>
      <group>L1_Format</group>
      <groupName>格式问题</groupName>
      <ability>L2_HalfPunc_CN</ability>
      <abilityName>全半角问题</abilityName>
      <candidateList>
        <item>，</item>
      </candidateList>
      <explain>文本全半角错误。</explain>
      <paraID>761F1697</paraID>
      <start>39</start>
      <end>40</end>
      <status>modified</status>
      <modifiedWord>，</modifiedWord>
      <trackRevisions>false</trackRevisions>
    </reviewItem>
    <reviewItem>
      <errorID>8f9c1ed6-d341-436f-9415-d6ed1a6b7b91</errorID>
      <errorWord>(</errorWord>
      <group>L1_Format</group>
      <groupName>格式问题</groupName>
      <ability>L2_HalfPunc_CN</ability>
      <abilityName>全半角问题</abilityName>
      <candidateList>
        <item>（</item>
      </candidateList>
      <explain>文本全半角错误。</explain>
      <paraID>5254D797</paraID>
      <start>12</start>
      <end>13</end>
      <status>modified</status>
      <modifiedWord>（</modifiedWord>
      <trackRevisions>false</trackRevisions>
    </reviewItem>
    <reviewItem>
      <errorID>23e90ab6-b175-4918-952d-3dbd0852799a</errorID>
      <errorWord>)</errorWord>
      <group>L1_Format</group>
      <groupName>格式问题</groupName>
      <ability>L2_HalfPunc_CN</ability>
      <abilityName>全半角问题</abilityName>
      <candidateList>
        <item>）</item>
      </candidateList>
      <explain>文本全半角错误。</explain>
      <paraID>5254D797</paraID>
      <start>21</start>
      <end>22</end>
      <status>modified</status>
      <modifiedWord>）</modifiedWord>
      <trackRevisions>false</trackRevisions>
    </reviewItem>
    <reviewItem>
      <errorID>ea266cbe-bc26-47b4-b857-ff75e83a69af</errorID>
      <errorWord>1970年代</errorWord>
      <group>L1_Knowledge</group>
      <groupName>知识性问题</groupName>
      <ability>L2_Time</ability>
      <abilityName>日期时间</abilityName>
      <candidateList>
        <item>20世纪70年代</item>
      </candidateList>
      <explain>年代表述建议使用世纪+年代的格式。</explain>
      <paraID> ECE02F7</paraID>
      <start>15</start>
      <end>21</end>
      <status>unmodified</status>
      <modifiedWord/>
      <trackRevisions>false</trackRevisions>
    </reviewItem>
    <reviewItem>
      <errorID>982215c7-e371-4f77-809c-fb2ec3c4864b</errorID>
      <errorWord>1960年代</errorWord>
      <group>L1_Knowledge</group>
      <groupName>知识性问题</groupName>
      <ability>L2_Time</ability>
      <abilityName>日期时间</abilityName>
      <candidateList>
        <item>20世纪60年代</item>
      </candidateList>
      <explain>年代表述建议使用世纪+年代的格式。</explain>
      <paraID> ECE02F7</paraID>
      <start>37</start>
      <end>43</end>
      <status>unmodified</status>
      <modifiedWord/>
      <trackRevisions>false</trackRevisions>
    </reviewItem>
    <reviewItem>
      <errorID>c763882a-6141-4737-8d3d-08e9115c32ac</errorID>
      <errorWord>"</errorWord>
      <group>L1_Format</group>
      <groupName>格式问题</groupName>
      <ability>L2_HalfPunc_CN</ability>
      <abilityName>全半角问题</abilityName>
      <candidateList>
        <item>“</item>
      </candidateList>
      <explain>文本全半角错误。</explain>
      <paraID> ECE02F7</paraID>
      <start>91</start>
      <end>92</end>
      <status>modified</status>
      <modifiedWord>“</modifiedWord>
      <trackRevisions>false</trackRevisions>
    </reviewItem>
    <reviewItem>
      <errorID>82a8414e-c543-400e-b432-f4f4ed4e936d</errorID>
      <errorWord>"</errorWord>
      <group>L1_Format</group>
      <groupName>格式问题</groupName>
      <ability>L2_HalfPunc_CN</ability>
      <abilityName>全半角问题</abilityName>
      <candidateList>
        <item>”</item>
      </candidateList>
      <explain>文本全半角错误。</explain>
      <paraID> ECE02F7</paraID>
      <start>94</start>
      <end>95</end>
      <status>modified</status>
      <modifiedWord>”</modifiedWord>
      <trackRevisions>false</trackRevisions>
    </reviewItem>
    <reviewItem>
      <errorID>ad5c7c8a-665e-4637-ad1c-38291e6071ad</errorID>
      <errorWord>"</errorWord>
      <group>L1_Format</group>
      <groupName>格式问题</groupName>
      <ability>L2_HalfPunc_CN</ability>
      <abilityName>全半角问题</abilityName>
      <candidateList>
        <item>“</item>
      </candidateList>
      <explain>文本全半角错误。</explain>
      <paraID> ECE02F7</paraID>
      <start>115</start>
      <end>116</end>
      <status>modified</status>
      <modifiedWord>“</modifiedWord>
      <trackRevisions>false</trackRevisions>
    </reviewItem>
    <reviewItem>
      <errorID>d01b6446-c755-444b-b953-e30f6ba07313</errorID>
      <errorWord>"</errorWord>
      <group>L1_Format</group>
      <groupName>格式问题</groupName>
      <ability>L2_HalfPunc_CN</ability>
      <abilityName>全半角问题</abilityName>
      <candidateList>
        <item>”</item>
      </candidateList>
      <explain>文本全半角错误。</explain>
      <paraID> ECE02F7</paraID>
      <start>118</start>
      <end>119</end>
      <status>modified</status>
      <modifiedWord>”</modifiedWord>
      <trackRevisions>false</trackRevisions>
    </reviewItem>
    <reviewItem>
      <errorID>80b838f1-8ce4-43b9-90dd-40b1e2ec5b74</errorID>
      <errorWord>"</errorWord>
      <group>L1_Format</group>
      <groupName>格式问题</groupName>
      <ability>L2_HalfPunc_CN</ability>
      <abilityName>全半角问题</abilityName>
      <candidateList>
        <item>“</item>
      </candidateList>
      <explain>文本全半角错误。</explain>
      <paraID> ECE02F7</paraID>
      <start>147</start>
      <end>148</end>
      <status>modified</status>
      <modifiedWord>“</modifiedWord>
      <trackRevisions>false</trackRevisions>
    </reviewItem>
    <reviewItem>
      <errorID>7b93b18d-7289-434a-8cb7-1a081d396e36</errorID>
      <errorWord>解放以后</errorWord>
      <group>L1_Political</group>
      <groupName>政治性问题</groupName>
      <ability>L2_Unpolitical</ability>
      <abilityName>政治敏感错误</abilityName>
      <candidateList>
        <item>中华人民共和国成立以后</item>
      </candidateList>
      <explain/>
      <paraID> ECE02F7</paraID>
      <start>156</start>
      <end>160</end>
      <status>unmodified</status>
      <modifiedWord/>
      <trackRevisions>false</trackRevisions>
    </reviewItem>
    <reviewItem>
      <errorID>5f7906cf-60c1-41b0-997e-0f824dcca43f</errorID>
      <errorWord>"</errorWord>
      <group>L1_Format</group>
      <groupName>格式问题</groupName>
      <ability>L2_HalfPunc_CN</ability>
      <abilityName>全半角问题</abilityName>
      <candidateList>
        <item>”</item>
      </candidateList>
      <explain>文本全半角错误。</explain>
      <paraID> ECE02F7</paraID>
      <start>162</start>
      <end>163</end>
      <status>modified</status>
      <modifiedWord>”</modifiedWord>
      <trackRevisions>false</trackRevisions>
    </reviewItem>
    <reviewItem>
      <errorID>7486a41d-42ef-444b-a9b0-be4a5866f427</errorID>
      <errorWord>"</errorWord>
      <group>L1_Format</group>
      <groupName>格式问题</groupName>
      <ability>L2_HalfPunc_CN</ability>
      <abilityName>全半角问题</abilityName>
      <candidateList>
        <item>“</item>
      </candidateList>
      <explain>文本全半角错误。</explain>
      <paraID> ECE02F7</paraID>
      <start>233</start>
      <end>234</end>
      <status>modified</status>
      <modifiedWord>“</modifiedWord>
      <trackRevisions>false</trackRevisions>
    </reviewItem>
    <reviewItem>
      <errorID>9788908d-162d-40b3-bfc3-aaeb9c765b75</errorID>
      <errorWord>"</errorWord>
      <group>L1_Format</group>
      <groupName>格式问题</groupName>
      <ability>L2_HalfPunc_CN</ability>
      <abilityName>全半角问题</abilityName>
      <candidateList>
        <item>”</item>
      </candidateList>
      <explain>文本全半角错误。</explain>
      <paraID> ECE02F7</paraID>
      <start>242</start>
      <end>243</end>
      <status>modified</status>
      <modifiedWord>”</modifiedWord>
      <trackRevisions>false</trackRevisions>
    </reviewItem>
    <reviewItem>
      <errorID>1f782b95-a000-46c5-ac37-b2eff823a68e</errorID>
      <errorWord>1970年代</errorWord>
      <group>L1_Knowledge</group>
      <groupName>知识性问题</groupName>
      <ability>L2_Time</ability>
      <abilityName>日期时间</abilityName>
      <candidateList>
        <item>20世纪70年代</item>
      </candidateList>
      <explain>年代表述建议使用世纪+年代的格式。</explain>
      <paraID>23E01C5C</paraID>
      <start>23</start>
      <end>29</end>
      <status>unmodified</status>
      <modifiedWord/>
      <trackRevisions>false</trackRevisions>
    </reviewItem>
    <reviewItem>
      <errorID>a61900cd-c812-49c6-b4f2-fc2350690b47</errorID>
      <errorWord>"</errorWord>
      <group>L1_Format</group>
      <groupName>格式问题</groupName>
      <ability>L2_HalfPunc_CN</ability>
      <abilityName>全半角问题</abilityName>
      <candidateList>
        <item>“</item>
      </candidateList>
      <explain>文本全半角错误。</explain>
      <paraID>23E01C5C</paraID>
      <start>36</start>
      <end>37</end>
      <status>modified</status>
      <modifiedWord>“</modifiedWord>
      <trackRevisions>false</trackRevisions>
    </reviewItem>
    <reviewItem>
      <errorID>7027a7ee-1ffb-4736-bfb6-02dcec63dac1</errorID>
      <errorWord>"</errorWord>
      <group>L1_Format</group>
      <groupName>格式问题</groupName>
      <ability>L2_HalfPunc_CN</ability>
      <abilityName>全半角问题</abilityName>
      <candidateList>
        <item>”</item>
      </candidateList>
      <explain>文本全半角错误。</explain>
      <paraID>23E01C5C</paraID>
      <start>42</start>
      <end>43</end>
      <status>modified</status>
      <modifiedWord>”</modifiedWord>
      <trackRevisions>false</trackRevisions>
    </reviewItem>
    <reviewItem>
      <errorID>36f81548-395b-415b-bef5-92d2a1ecae99</errorID>
      <errorWord>"</errorWord>
      <group>L1_Format</group>
      <groupName>格式问题</groupName>
      <ability>L2_HalfPunc_CN</ability>
      <abilityName>全半角问题</abilityName>
      <candidateList>
        <item>“</item>
      </candidateList>
      <explain>文本全半角错误。</explain>
      <paraID>2CFBA191</paraID>
      <start>6</start>
      <end>7</end>
      <status>modified</status>
      <modifiedWord>“</modifiedWord>
      <trackRevisions>false</trackRevisions>
    </reviewItem>
    <reviewItem>
      <errorID>566ba419-3321-4f1e-bcf2-5977fb20b615</errorID>
      <errorWord>"</errorWord>
      <group>L1_Format</group>
      <groupName>格式问题</groupName>
      <ability>L2_HalfPunc_CN</ability>
      <abilityName>全半角问题</abilityName>
      <candidateList>
        <item>”</item>
      </candidateList>
      <explain>文本全半角错误。</explain>
      <paraID>2CFBA191</paraID>
      <start>12</start>
      <end>13</end>
      <status>modified</status>
      <modifiedWord>”</modifiedWord>
      <trackRevisions>false</trackRevisions>
    </reviewItem>
    <reviewItem>
      <errorID>44c1e294-1b22-44f2-8f83-cc25f4794b9f</errorID>
      <errorWord>"</errorWord>
      <group>L1_Format</group>
      <groupName>格式问题</groupName>
      <ability>L2_HalfPunc_CN</ability>
      <abilityName>全半角问题</abilityName>
      <candidateList>
        <item>“</item>
      </candidateList>
      <explain>文本全半角错误。</explain>
      <paraID>2CFBA191</paraID>
      <start>20</start>
      <end>21</end>
      <status>modified</status>
      <modifiedWord>“</modifiedWord>
      <trackRevisions>false</trackRevisions>
    </reviewItem>
    <reviewItem>
      <errorID>17621aa2-b85f-4128-9dbc-04c2348484f4</errorID>
      <errorWord>"</errorWord>
      <group>L1_Format</group>
      <groupName>格式问题</groupName>
      <ability>L2_HalfPunc_CN</ability>
      <abilityName>全半角问题</abilityName>
      <candidateList>
        <item>”</item>
      </candidateList>
      <explain>文本全半角错误。</explain>
      <paraID>2CFBA191</paraID>
      <start>24</start>
      <end>25</end>
      <status>modified</status>
      <modifiedWord>”</modifiedWord>
      <trackRevisions>false</trackRevisions>
    </reviewItem>
    <reviewItem>
      <errorID>4eb0cda9-c2ae-4316-be43-fd43bd877415</errorID>
      <errorWord>"</errorWord>
      <group>L1_Format</group>
      <groupName>格式问题</groupName>
      <ability>L2_HalfPunc_CN</ability>
      <abilityName>全半角问题</abilityName>
      <candidateList>
        <item>“</item>
      </candidateList>
      <explain>文本全半角错误。</explain>
      <paraID>2CFBA191</paraID>
      <start>147</start>
      <end>148</end>
      <status>modified</status>
      <modifiedWord>“</modifiedWord>
      <trackRevisions>false</trackRevisions>
    </reviewItem>
    <reviewItem>
      <errorID>6510bfe8-8eba-4a05-801e-2ba83b867d07</errorID>
      <errorWord>"</errorWord>
      <group>L1_Format</group>
      <groupName>格式问题</groupName>
      <ability>L2_HalfPunc_CN</ability>
      <abilityName>全半角问题</abilityName>
      <candidateList>
        <item>”</item>
      </candidateList>
      <explain>文本全半角错误。</explain>
      <paraID>2CFBA191</paraID>
      <start>151</start>
      <end>152</end>
      <status>modified</status>
      <modifiedWord>”</modifiedWord>
      <trackRevisions>false</trackRevisions>
    </reviewItem>
    <reviewItem>
      <errorID>95e9659d-9ee2-41cc-bceb-e8c06c135832</errorID>
      <errorWord>"</errorWord>
      <group>L1_Format</group>
      <groupName>格式问题</groupName>
      <ability>L2_HalfPunc_CN</ability>
      <abilityName>全半角问题</abilityName>
      <candidateList>
        <item>“</item>
      </candidateList>
      <explain>文本全半角错误。</explain>
      <paraID>2CFBA191</paraID>
      <start>168</start>
      <end>169</end>
      <status>modified</status>
      <modifiedWord>“</modifiedWord>
      <trackRevisions>false</trackRevisions>
    </reviewItem>
    <reviewItem>
      <errorID>1751524e-8068-420d-80be-bd5736a56b8a</errorID>
      <errorWord>"</errorWord>
      <group>L1_Format</group>
      <groupName>格式问题</groupName>
      <ability>L2_HalfPunc_CN</ability>
      <abilityName>全半角问题</abilityName>
      <candidateList>
        <item>”</item>
      </candidateList>
      <explain>文本全半角错误。</explain>
      <paraID>2CFBA191</paraID>
      <start>178</start>
      <end>179</end>
      <status>modified</status>
      <modifiedWord>”</modifiedWord>
      <trackRevisions>false</trackRevisions>
    </reviewItem>
    <reviewItem>
      <errorID>2eb166f8-a433-4f7f-b891-4bbb39a852ef</errorID>
      <errorWord>"</errorWord>
      <group>L1_Format</group>
      <groupName>格式问题</groupName>
      <ability>L2_HalfPunc_CN</ability>
      <abilityName>全半角问题</abilityName>
      <candidateList>
        <item>“</item>
      </candidateList>
      <explain>文本全半角错误。</explain>
      <paraID>365CCA4E</paraID>
      <start>28</start>
      <end>29</end>
      <status>modified</status>
      <modifiedWord>“</modifiedWord>
      <trackRevisions>false</trackRevisions>
    </reviewItem>
    <reviewItem>
      <errorID>a6bd0c90-ac26-42a2-b54b-f63c3fe25554</errorID>
      <errorWord>"</errorWord>
      <group>L1_Format</group>
      <groupName>格式问题</groupName>
      <ability>L2_HalfPunc_CN</ability>
      <abilityName>全半角问题</abilityName>
      <candidateList>
        <item>”</item>
      </candidateList>
      <explain>文本全半角错误。</explain>
      <paraID>365CCA4E</paraID>
      <start>31</start>
      <end>32</end>
      <status>modified</status>
      <modifiedWord>”</modifiedWord>
      <trackRevisions>false</trackRevisions>
    </reviewItem>
    <reviewItem>
      <errorID>c89c7f42-76d4-4ec1-8621-49c3f2667b71</errorID>
      <errorWord>"</errorWord>
      <group>L1_Format</group>
      <groupName>格式问题</groupName>
      <ability>L2_HalfPunc_CN</ability>
      <abilityName>全半角问题</abilityName>
      <candidateList>
        <item>“</item>
      </candidateList>
      <explain>文本全半角错误。</explain>
      <paraID>365CCA4E</paraID>
      <start>58</start>
      <end>59</end>
      <status>modified</status>
      <modifiedWord>“</modifiedWord>
      <trackRevisions>false</trackRevisions>
    </reviewItem>
    <reviewItem>
      <errorID>86fffd45-3b35-4609-9dd9-b69a2b8f1c52</errorID>
      <errorWord>"</errorWord>
      <group>L1_Format</group>
      <groupName>格式问题</groupName>
      <ability>L2_HalfPunc_CN</ability>
      <abilityName>全半角问题</abilityName>
      <candidateList>
        <item>”</item>
      </candidateList>
      <explain>文本全半角错误。</explain>
      <paraID>365CCA4E</paraID>
      <start>64</start>
      <end>65</end>
      <status>modified</status>
      <modifiedWord>”</modifiedWord>
      <trackRevisions>false</trackRevisions>
    </reviewItem>
    <reviewItem>
      <errorID>2bb2cd62-2200-4675-950f-1df1db8721e2</errorID>
      <errorWord>"</errorWord>
      <group>L1_Format</group>
      <groupName>格式问题</groupName>
      <ability>L2_HalfPunc_CN</ability>
      <abilityName>全半角问题</abilityName>
      <candidateList>
        <item>“</item>
      </candidateList>
      <explain>文本全半角错误。</explain>
      <paraID>365CCA4E</paraID>
      <start>135</start>
      <end>136</end>
      <status>modified</status>
      <modifiedWord>“</modifiedWord>
      <trackRevisions>false</trackRevisions>
    </reviewItem>
    <reviewItem>
      <errorID>24fc3c85-5e41-4002-a879-77cb3dc1c300</errorID>
      <errorWord>"</errorWord>
      <group>L1_Format</group>
      <groupName>格式问题</groupName>
      <ability>L2_HalfPunc_CN</ability>
      <abilityName>全半角问题</abilityName>
      <candidateList>
        <item>”</item>
      </candidateList>
      <explain>文本全半角错误。</explain>
      <paraID>365CCA4E</paraID>
      <start>140</start>
      <end>141</end>
      <status>modified</status>
      <modifiedWord>”</modifiedWord>
      <trackRevisions>false</trackRevisions>
    </reviewItem>
    <reviewItem>
      <errorID>22872317-cf95-4ab9-b726-de8b5f6c8c2a</errorID>
      <errorWord>"</errorWord>
      <group>L1_Format</group>
      <groupName>格式问题</groupName>
      <ability>L2_HalfPunc_CN</ability>
      <abilityName>全半角问题</abilityName>
      <candidateList>
        <item>“</item>
      </candidateList>
      <explain>文本全半角错误。</explain>
      <paraID>365CCA4E</paraID>
      <start>171</start>
      <end>172</end>
      <status>modified</status>
      <modifiedWord>“</modifiedWord>
      <trackRevisions>false</trackRevisions>
    </reviewItem>
    <reviewItem>
      <errorID>724d0ea4-3cf2-47a8-b4ca-421da5e70b23</errorID>
      <errorWord>"</errorWord>
      <group>L1_Format</group>
      <groupName>格式问题</groupName>
      <ability>L2_HalfPunc_CN</ability>
      <abilityName>全半角问题</abilityName>
      <candidateList>
        <item>”</item>
      </candidateList>
      <explain>文本全半角错误。</explain>
      <paraID>365CCA4E</paraID>
      <start>176</start>
      <end>177</end>
      <status>modified</status>
      <modifiedWord>”</modifiedWord>
      <trackRevisions>false</trackRevisions>
    </reviewItem>
    <reviewItem>
      <errorID>fd71e3d1-49fd-4bda-aca8-024d1168fd23</errorID>
      <errorWord>1990年代</errorWord>
      <group>L1_Knowledge</group>
      <groupName>知识性问题</groupName>
      <ability>L2_Time</ability>
      <abilityName>日期时间</abilityName>
      <candidateList>
        <item>20世纪90年代</item>
      </candidateList>
      <explain>年代表述建议使用世纪+年代的格式。</explain>
      <paraID>5D89D413</paraID>
      <start>40</start>
      <end>46</end>
      <status>unmodified</status>
      <modifiedWord/>
      <trackRevisions>false</trackRevisions>
    </reviewItem>
    <reviewItem>
      <errorID>cfe51cb5-a0b8-41d7-b2ea-ddd8441c9c80</errorID>
      <errorWord>"</errorWord>
      <group>L1_Format</group>
      <groupName>格式问题</groupName>
      <ability>L2_HalfPunc_CN</ability>
      <abilityName>全半角问题</abilityName>
      <candidateList>
        <item>“</item>
      </candidateList>
      <explain>文本全半角错误。</explain>
      <paraID>5D89D413</paraID>
      <start>56</start>
      <end>57</end>
      <status>modified</status>
      <modifiedWord>“</modifiedWord>
      <trackRevisions>false</trackRevisions>
    </reviewItem>
    <reviewItem>
      <errorID>0e4048c5-4569-4650-beda-272a8f502286</errorID>
      <errorWord>"</errorWord>
      <group>L1_Format</group>
      <groupName>格式问题</groupName>
      <ability>L2_HalfPunc_CN</ability>
      <abilityName>全半角问题</abilityName>
      <candidateList>
        <item>”</item>
      </candidateList>
      <explain>文本全半角错误。</explain>
      <paraID>5D89D413</paraID>
      <start>60</start>
      <end>61</end>
      <status>modified</status>
      <modifiedWord>”</modifiedWord>
      <trackRevisions>false</trackRevisions>
    </reviewItem>
    <reviewItem>
      <errorID>95cd8e75-9bb7-4c64-8a9c-f4cf3026391d</errorID>
      <errorWord>"</errorWord>
      <group>L1_Format</group>
      <groupName>格式问题</groupName>
      <ability>L2_HalfPunc_CN</ability>
      <abilityName>全半角问题</abilityName>
      <candidateList>
        <item>“</item>
      </candidateList>
      <explain>文本全半角错误。</explain>
      <paraID>5D89D413</paraID>
      <start>83</start>
      <end>84</end>
      <status>modified</status>
      <modifiedWord>“</modifiedWord>
      <trackRevisions>false</trackRevisions>
    </reviewItem>
    <reviewItem>
      <errorID>58437f81-6e5c-4984-8d31-17de95b8f1e3</errorID>
      <errorWord>"</errorWord>
      <group>L1_Format</group>
      <groupName>格式问题</groupName>
      <ability>L2_HalfPunc_CN</ability>
      <abilityName>全半角问题</abilityName>
      <candidateList>
        <item>”</item>
      </candidateList>
      <explain>文本全半角错误。</explain>
      <paraID>5D89D413</paraID>
      <start>86</start>
      <end>87</end>
      <status>modified</status>
      <modifiedWord>”</modifiedWord>
      <trackRevisions>false</trackRevisions>
    </reviewItem>
    <reviewItem>
      <errorID>b53ac59c-69a3-4ab0-b7f7-eb6971bb9c6d</errorID>
      <errorWord>"</errorWord>
      <group>L1_Format</group>
      <groupName>格式问题</groupName>
      <ability>L2_HalfPunc_CN</ability>
      <abilityName>全半角问题</abilityName>
      <candidateList>
        <item>“</item>
      </candidateList>
      <explain>文本全半角错误。</explain>
      <paraID>5D89D413</paraID>
      <start>99</start>
      <end>100</end>
      <status>modified</status>
      <modifiedWord>“</modifiedWord>
      <trackRevisions>false</trackRevisions>
    </reviewItem>
    <reviewItem>
      <errorID>3e474f0b-e576-4a9c-a4bf-2934a5dcb1a0</errorID>
      <errorWord>"</errorWord>
      <group>L1_Format</group>
      <groupName>格式问题</groupName>
      <ability>L2_HalfPunc_CN</ability>
      <abilityName>全半角问题</abilityName>
      <candidateList>
        <item>”</item>
      </candidateList>
      <explain>文本全半角错误。</explain>
      <paraID>5D89D413</paraID>
      <start>106</start>
      <end>107</end>
      <status>modified</status>
      <modifiedWord>”</modifiedWord>
      <trackRevisions>false</trackRevisions>
    </reviewItem>
    <reviewItem>
      <errorID>e8dff156-89f1-427a-8671-b8129b169118</errorID>
      <errorWord>"</errorWord>
      <group>L1_Format</group>
      <groupName>格式问题</groupName>
      <ability>L2_HalfPunc_CN</ability>
      <abilityName>全半角问题</abilityName>
      <candidateList>
        <item>“</item>
      </candidateList>
      <explain>文本全半角错误。</explain>
      <paraID>5D89D413</paraID>
      <start>117</start>
      <end>118</end>
      <status>modified</status>
      <modifiedWord>“</modifiedWord>
      <trackRevisions>false</trackRevisions>
    </reviewItem>
    <reviewItem>
      <errorID>11d35683-5765-405c-b73c-3f46a52b4fb2</errorID>
      <errorWord>"</errorWord>
      <group>L1_Format</group>
      <groupName>格式问题</groupName>
      <ability>L2_HalfPunc_CN</ability>
      <abilityName>全半角问题</abilityName>
      <candidateList>
        <item>”</item>
      </candidateList>
      <explain>文本全半角错误。</explain>
      <paraID>5D89D413</paraID>
      <start>133</start>
      <end>134</end>
      <status>modified</status>
      <modifiedWord>”</modifiedWord>
      <trackRevisions>false</trackRevisions>
    </reviewItem>
    <reviewItem>
      <errorID>3eb61bc3-c325-4c83-8d39-e077a819c107</errorID>
      <errorWord>"</errorWord>
      <group>L1_Format</group>
      <groupName>格式问题</groupName>
      <ability>L2_HalfPunc_CN</ability>
      <abilityName>全半角问题</abilityName>
      <candidateList>
        <item>“</item>
      </candidateList>
      <explain>文本全半角错误。</explain>
      <paraID>5D89D413</paraID>
      <start>177</start>
      <end>178</end>
      <status>modified</status>
      <modifiedWord>“</modifiedWord>
      <trackRevisions>false</trackRevisions>
    </reviewItem>
    <reviewItem>
      <errorID>172f3f73-ae9a-4a07-8b36-01ee9a13cb90</errorID>
      <errorWord>"</errorWord>
      <group>L1_Format</group>
      <groupName>格式问题</groupName>
      <ability>L2_HalfPunc_CN</ability>
      <abilityName>全半角问题</abilityName>
      <candidateList>
        <item>”</item>
      </candidateList>
      <explain>文本全半角错误。</explain>
      <paraID>5D89D413</paraID>
      <start>182</start>
      <end>183</end>
      <status>modified</status>
      <modifiedWord>”</modifiedWord>
      <trackRevisions>false</trackRevisions>
    </reviewItem>
    <reviewItem>
      <errorID>69776cbb-62ca-4d2b-8960-0036a6c4d2be</errorID>
      <errorWord>"</errorWord>
      <group>L1_Format</group>
      <groupName>格式问题</groupName>
      <ability>L2_HalfPunc_CN</ability>
      <abilityName>全半角问题</abilityName>
      <candidateList>
        <item>“</item>
      </candidateList>
      <explain>文本全半角错误。</explain>
      <paraID>5D89D413</paraID>
      <start>190</start>
      <end>191</end>
      <status>modified</status>
      <modifiedWord>“</modifiedWord>
      <trackRevisions>false</trackRevisions>
    </reviewItem>
    <reviewItem>
      <errorID>5c97cedf-a7bc-4320-9f83-e4d5a87daf48</errorID>
      <errorWord>"</errorWord>
      <group>L1_Format</group>
      <groupName>格式问题</groupName>
      <ability>L2_HalfPunc_CN</ability>
      <abilityName>全半角问题</abilityName>
      <candidateList>
        <item>”</item>
      </candidateList>
      <explain>文本全半角错误。</explain>
      <paraID>5D89D413</paraID>
      <start>197</start>
      <end>198</end>
      <status>modified</status>
      <modifiedWord>”</modifiedWord>
      <trackRevisions>false</trackRevisions>
    </reviewItem>
    <reviewItem>
      <errorID>600b2e34-eea3-4d5d-a558-40b7dbc86e32</errorID>
      <errorWord>"</errorWord>
      <group>L1_Format</group>
      <groupName>格式问题</groupName>
      <ability>L2_HalfPunc_CN</ability>
      <abilityName>全半角问题</abilityName>
      <candidateList>
        <item>“</item>
      </candidateList>
      <explain>文本全半角错误。</explain>
      <paraID>1C2BF934</paraID>
      <start>29</start>
      <end>30</end>
      <status>modified</status>
      <modifiedWord>“</modifiedWord>
      <trackRevisions>false</trackRevisions>
    </reviewItem>
    <reviewItem>
      <errorID>1bdb0317-1a74-4db4-b133-e3da962ae352</errorID>
      <errorWord>-</errorWord>
      <group>L1_Format</group>
      <groupName>格式问题</groupName>
      <ability>L2_HalfPunc_CN</ability>
      <abilityName>全半角问题</abilityName>
      <candidateList>
        <item>－</item>
      </candidateList>
      <explain>文本全半角错误。</explain>
      <paraID>1C2BF934</paraID>
      <start>32</start>
      <end>33</end>
      <status>modified</status>
      <modifiedWord>－</modifiedWord>
      <trackRevisions>false</trackRevisions>
    </reviewItem>
    <reviewItem>
      <errorID>ca24790a-7334-4900-a276-c90b995cb06b</errorID>
      <errorWord>"</errorWord>
      <group>L1_Format</group>
      <groupName>格式问题</groupName>
      <ability>L2_HalfPunc_CN</ability>
      <abilityName>全半角问题</abilityName>
      <candidateList>
        <item>”</item>
      </candidateList>
      <explain>文本全半角错误。</explain>
      <paraID>1C2BF934</paraID>
      <start>35</start>
      <end>36</end>
      <status>modified</status>
      <modifiedWord>”</modifiedWord>
      <trackRevisions>false</trackRevisions>
    </reviewItem>
    <reviewItem>
      <errorID>8c646d51-bba0-4919-9da8-e247793b4242</errorID>
      <errorWord>"</errorWord>
      <group>L1_Format</group>
      <groupName>格式问题</groupName>
      <ability>L2_HalfPunc_CN</ability>
      <abilityName>全半角问题</abilityName>
      <candidateList>
        <item>“</item>
      </candidateList>
      <explain>文本全半角错误。</explain>
      <paraID>1C2BF934</paraID>
      <start>61</start>
      <end>62</end>
      <status>modified</status>
      <modifiedWord>“</modifiedWord>
      <trackRevisions>false</trackRevisions>
    </reviewItem>
    <reviewItem>
      <errorID>bcc675d3-3aab-4ca5-8f93-7565a989fd40</errorID>
      <errorWord>-</errorWord>
      <group>L1_Format</group>
      <groupName>格式问题</groupName>
      <ability>L2_HalfPunc_CN</ability>
      <abilityName>全半角问题</abilityName>
      <candidateList>
        <item>－</item>
      </candidateList>
      <explain>文本全半角错误。</explain>
      <paraID>1C2BF934</paraID>
      <start>64</start>
      <end>65</end>
      <status>modified</status>
      <modifiedWord>－</modifiedWord>
      <trackRevisions>false</trackRevisions>
    </reviewItem>
    <reviewItem>
      <errorID>8a73062f-eb1d-40fa-bfbf-7e181099e957</errorID>
      <errorWord>"</errorWord>
      <group>L1_Format</group>
      <groupName>格式问题</groupName>
      <ability>L2_HalfPunc_CN</ability>
      <abilityName>全半角问题</abilityName>
      <candidateList>
        <item>”</item>
      </candidateList>
      <explain>文本全半角错误。</explain>
      <paraID>1C2BF934</paraID>
      <start>67</start>
      <end>68</end>
      <status>modified</status>
      <modifiedWord>”</modifiedWord>
      <trackRevisions>false</trackRevisions>
    </reviewItem>
    <reviewItem>
      <errorID>0223885a-141f-485b-8071-68b44640a157</errorID>
      <errorWord>"</errorWord>
      <group>L1_Format</group>
      <groupName>格式问题</groupName>
      <ability>L2_HalfPunc_CN</ability>
      <abilityName>全半角问题</abilityName>
      <candidateList>
        <item>“</item>
      </candidateList>
      <explain>文本全半角错误。</explain>
      <paraID>1C2BF934</paraID>
      <start>102</start>
      <end>103</end>
      <status>modified</status>
      <modifiedWord>“</modifiedWord>
      <trackRevisions>false</trackRevisions>
    </reviewItem>
    <reviewItem>
      <errorID>2630c4d9-594e-4ff9-9383-b91e6fefb7e5</errorID>
      <errorWord>"</errorWord>
      <group>L1_Format</group>
      <groupName>格式问题</groupName>
      <ability>L2_HalfPunc_CN</ability>
      <abilityName>全半角问题</abilityName>
      <candidateList>
        <item>”</item>
      </candidateList>
      <explain>文本全半角错误。</explain>
      <paraID>1C2BF934</paraID>
      <start>105</start>
      <end>106</end>
      <status>modified</status>
      <modifiedWord>”</modifiedWord>
      <trackRevisions>false</trackRevisions>
    </reviewItem>
    <reviewItem>
      <errorID>b18bfafd-2f9f-4a6f-ab3d-caa761267b42</errorID>
      <errorWord>性骚扰</errorWord>
      <group>L1_Word</group>
      <groupName>字词问题</groupName>
      <ability>L2_Typo</ability>
      <abilityName>字词错误</abilityName>
      <candidateList/>
      <explain>【违禁内容】句中涉及国家法律明令禁止的违禁内容，请注意甄别。</explain>
      <paraID>1C2BF934</paraID>
      <start>110</start>
      <end>113</end>
      <status>unmodified</status>
      <modifiedWord/>
      <trackRevisions>false</trackRevisions>
    </reviewItem>
    <reviewItem>
      <errorID>5f828329-4c81-460d-b4fe-48a1bea96799</errorID>
      <errorWord>"</errorWord>
      <group>L1_Format</group>
      <groupName>格式问题</groupName>
      <ability>L2_HalfPunc_CN</ability>
      <abilityName>全半角问题</abilityName>
      <candidateList>
        <item>“</item>
      </candidateList>
      <explain>文本全半角错误。</explain>
      <paraID>1C2BF934</paraID>
      <start>162</start>
      <end>163</end>
      <status>modified</status>
      <modifiedWord>“</modifiedWord>
      <trackRevisions>false</trackRevisions>
    </reviewItem>
    <reviewItem>
      <errorID>6b2b0c0e-3b64-436f-b669-aeeed4fe24ef</errorID>
      <errorWord>"</errorWord>
      <group>L1_Format</group>
      <groupName>格式问题</groupName>
      <ability>L2_HalfPunc_CN</ability>
      <abilityName>全半角问题</abilityName>
      <candidateList>
        <item>”</item>
      </candidateList>
      <explain>文本全半角错误。</explain>
      <paraID>1C2BF934</paraID>
      <start>164</start>
      <end>165</end>
      <status>modified</status>
      <modifiedWord>”</modifiedWord>
      <trackRevisions>false</trackRevisions>
    </reviewItem>
    <reviewItem>
      <errorID>31579899-1ca0-48cf-a9bb-08fba4787733</errorID>
      <errorWord>"</errorWord>
      <group>L1_Format</group>
      <groupName>格式问题</groupName>
      <ability>L2_HalfPunc_CN</ability>
      <abilityName>全半角问题</abilityName>
      <candidateList>
        <item>“</item>
      </candidateList>
      <explain>文本全半角错误。</explain>
      <paraID>1C2BF934</paraID>
      <start>172</start>
      <end>173</end>
      <status>modified</status>
      <modifiedWord>“</modifiedWord>
      <trackRevisions>false</trackRevisions>
    </reviewItem>
    <reviewItem>
      <errorID>0c28ee97-eb3b-4620-9d6d-edb7c3a57656</errorID>
      <errorWord>"</errorWord>
      <group>L1_Format</group>
      <groupName>格式问题</groupName>
      <ability>L2_HalfPunc_CN</ability>
      <abilityName>全半角问题</abilityName>
      <candidateList>
        <item>”</item>
      </candidateList>
      <explain>文本全半角错误。</explain>
      <paraID>1C2BF934</paraID>
      <start>174</start>
      <end>175</end>
      <status>modified</status>
      <modifiedWord>”</modifiedWord>
      <trackRevisions>false</trackRevisions>
    </reviewItem>
    <reviewItem>
      <errorID>ffca1e1e-d593-4814-8dec-90fe3805beb2</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43A74FBC</paraID>
      <start>28</start>
      <end>34</end>
      <status>unmodified</status>
      <modifiedWord/>
      <trackRevisions>false</trackRevisions>
    </reviewItem>
    <reviewItem>
      <errorID>ec3f47b6-218a-462b-8d66-a60e444908b0</errorID>
      <errorWord>"</errorWord>
      <group>L1_Format</group>
      <groupName>格式问题</groupName>
      <ability>L2_HalfPunc_CN</ability>
      <abilityName>全半角问题</abilityName>
      <candidateList>
        <item>“</item>
      </candidateList>
      <explain>文本全半角错误。</explain>
      <paraID>43A74FBC</paraID>
      <start>81</start>
      <end>82</end>
      <status>modified</status>
      <modifiedWord>“</modifiedWord>
      <trackRevisions>false</trackRevisions>
    </reviewItem>
    <reviewItem>
      <errorID>e773acd5-573c-436a-a40d-d3621c84b873</errorID>
      <errorWord>"</errorWord>
      <group>L1_Format</group>
      <groupName>格式问题</groupName>
      <ability>L2_HalfPunc_CN</ability>
      <abilityName>全半角问题</abilityName>
      <candidateList>
        <item>”</item>
      </candidateList>
      <explain>文本全半角错误。</explain>
      <paraID>43A74FBC</paraID>
      <start>86</start>
      <end>87</end>
      <status>modified</status>
      <modifiedWord>”</modifiedWord>
      <trackRevisions>false</trackRevisions>
    </reviewItem>
    <reviewItem>
      <errorID>f4cab9c8-82af-4ac0-b57a-496f56073863</errorID>
      <errorWord>"</errorWord>
      <group>L1_Format</group>
      <groupName>格式问题</groupName>
      <ability>L2_HalfPunc_CN</ability>
      <abilityName>全半角问题</abilityName>
      <candidateList>
        <item>“</item>
      </candidateList>
      <explain>文本全半角错误。</explain>
      <paraID>43A74FBC</paraID>
      <start>92</start>
      <end>93</end>
      <status>modified</status>
      <modifiedWord>“</modifiedWord>
      <trackRevisions>false</trackRevisions>
    </reviewItem>
    <reviewItem>
      <errorID>8eaa5af4-c526-44dd-a8b7-9e2406685040</errorID>
      <errorWord>"</errorWord>
      <group>L1_Format</group>
      <groupName>格式问题</groupName>
      <ability>L2_HalfPunc_CN</ability>
      <abilityName>全半角问题</abilityName>
      <candidateList>
        <item>”</item>
      </candidateList>
      <explain>文本全半角错误。</explain>
      <paraID>43A74FBC</paraID>
      <start>97</start>
      <end>98</end>
      <status>modified</status>
      <modifiedWord>”</modifiedWord>
      <trackRevisions>false</trackRevisions>
    </reviewItem>
    <reviewItem>
      <errorID>e0932287-d474-4149-941b-3843f1ff7d18</errorID>
      <errorWord>"</errorWord>
      <group>L1_Format</group>
      <groupName>格式问题</groupName>
      <ability>L2_HalfPunc_CN</ability>
      <abilityName>全半角问题</abilityName>
      <candidateList>
        <item>“</item>
      </candidateList>
      <explain>文本全半角错误。</explain>
      <paraID>43A74FBC</paraID>
      <start>168</start>
      <end>169</end>
      <status>modified</status>
      <modifiedWord>“</modifiedWord>
      <trackRevisions>false</trackRevisions>
    </reviewItem>
    <reviewItem>
      <errorID>d0b3b663-d512-44eb-b484-426f73b842b4</errorID>
      <errorWord>"</errorWord>
      <group>L1_Format</group>
      <groupName>格式问题</groupName>
      <ability>L2_HalfPunc_CN</ability>
      <abilityName>全半角问题</abilityName>
      <candidateList>
        <item>”</item>
      </candidateList>
      <explain>文本全半角错误。</explain>
      <paraID>43A74FBC</paraID>
      <start>172</start>
      <end>173</end>
      <status>modified</status>
      <modifiedWord>”</modifiedWord>
      <trackRevisions>false</trackRevisions>
    </reviewItem>
    <reviewItem>
      <errorID>d6e83277-1787-47f8-881b-d3a9ba26ce41</errorID>
      <errorWord>"</errorWord>
      <group>L1_Format</group>
      <groupName>格式问题</groupName>
      <ability>L2_HalfPunc_CN</ability>
      <abilityName>全半角问题</abilityName>
      <candidateList>
        <item>“</item>
      </candidateList>
      <explain>文本全半角错误。</explain>
      <paraID>43A74FBC</paraID>
      <start>196</start>
      <end>197</end>
      <status>modified</status>
      <modifiedWord>“</modifiedWord>
      <trackRevisions>false</trackRevisions>
    </reviewItem>
    <reviewItem>
      <errorID>6ed204b6-034b-4e1a-bc92-c468ba2caad1</errorID>
      <errorWord>"</errorWord>
      <group>L1_Format</group>
      <groupName>格式问题</groupName>
      <ability>L2_HalfPunc_CN</ability>
      <abilityName>全半角问题</abilityName>
      <candidateList>
        <item>”</item>
      </candidateList>
      <explain>文本全半角错误。</explain>
      <paraID>43A74FBC</paraID>
      <start>202</start>
      <end>203</end>
      <status>modified</status>
      <modifiedWord>”</modifiedWord>
      <trackRevisions>false</trackRevisions>
    </reviewItem>
    <reviewItem>
      <errorID>51bbc359-5750-4da8-b405-9658a9e2f474</errorID>
      <errorWord>"</errorWord>
      <group>L1_Format</group>
      <groupName>格式问题</groupName>
      <ability>L2_HalfPunc_CN</ability>
      <abilityName>全半角问题</abilityName>
      <candidateList>
        <item>“</item>
      </candidateList>
      <explain>文本全半角错误。</explain>
      <paraID>43A74FBC</paraID>
      <start>210</start>
      <end>211</end>
      <status>modified</status>
      <modifiedWord>“</modifiedWord>
      <trackRevisions>false</trackRevisions>
    </reviewItem>
    <reviewItem>
      <errorID>820f4089-ff1f-408b-9163-587dd2e73af7</errorID>
      <errorWord>"</errorWord>
      <group>L1_Format</group>
      <groupName>格式问题</groupName>
      <ability>L2_HalfPunc_CN</ability>
      <abilityName>全半角问题</abilityName>
      <candidateList>
        <item>”</item>
      </candidateList>
      <explain>文本全半角错误。</explain>
      <paraID>43A74FBC</paraID>
      <start>216</start>
      <end>217</end>
      <status>modified</status>
      <modifiedWord>”</modifiedWord>
      <trackRevisions>false</trackRevisions>
    </reviewItem>
    <reviewItem>
      <errorID>3f9c4d2d-b66f-4888-8b39-45000c843765</errorID>
      <errorWord>"</errorWord>
      <group>L1_Format</group>
      <groupName>格式问题</groupName>
      <ability>L2_HalfPunc_CN</ability>
      <abilityName>全半角问题</abilityName>
      <candidateList>
        <item>“</item>
      </candidateList>
      <explain>文本全半角错误。</explain>
      <paraID>43A74FBC</paraID>
      <start>223</start>
      <end>224</end>
      <status>modified</status>
      <modifiedWord>“</modifiedWord>
      <trackRevisions>false</trackRevisions>
    </reviewItem>
    <reviewItem>
      <errorID>db8a1310-37d8-4807-8e89-27608443a52b</errorID>
      <errorWord>"</errorWord>
      <group>L1_Format</group>
      <groupName>格式问题</groupName>
      <ability>L2_HalfPunc_CN</ability>
      <abilityName>全半角问题</abilityName>
      <candidateList>
        <item>”</item>
      </candidateList>
      <explain>文本全半角错误。</explain>
      <paraID>43A74FBC</paraID>
      <start>227</start>
      <end>228</end>
      <status>modified</status>
      <modifiedWord>”</modifiedWord>
      <trackRevisions>false</trackRevisions>
    </reviewItem>
    <reviewItem>
      <errorID>d77920ba-932b-45e4-9366-a49c88c2005c</errorID>
      <errorWord>"</errorWord>
      <group>L1_Format</group>
      <groupName>格式问题</groupName>
      <ability>L2_HalfPunc_CN</ability>
      <abilityName>全半角问题</abilityName>
      <candidateList>
        <item>“</item>
      </candidateList>
      <explain>文本全半角错误。</explain>
      <paraID>  DF222F</paraID>
      <start>99</start>
      <end>100</end>
      <status>modified</status>
      <modifiedWord>“</modifiedWord>
      <trackRevisions>false</trackRevisions>
    </reviewItem>
    <reviewItem>
      <errorID>fa9f0ca0-c4d1-4743-bc5e-d959d2a2a6b4</errorID>
      <errorWord>"</errorWord>
      <group>L1_Format</group>
      <groupName>格式问题</groupName>
      <ability>L2_HalfPunc_CN</ability>
      <abilityName>全半角问题</abilityName>
      <candidateList>
        <item>”</item>
      </candidateList>
      <explain>文本全半角错误。</explain>
      <paraID>  DF222F</paraID>
      <start>104</start>
      <end>105</end>
      <status>modified</status>
      <modifiedWord>”</modifiedWord>
      <trackRevisions>false</trackRevisions>
    </reviewItem>
    <reviewItem>
      <errorID>637b811c-0c72-4028-84c1-7aea71e0ed99</errorID>
      <errorWord>1980年代</errorWord>
      <group>L1_Knowledge</group>
      <groupName>知识性问题</groupName>
      <ability>L2_Time</ability>
      <abilityName>日期时间</abilityName>
      <candidateList>
        <item>20世纪80年代</item>
      </candidateList>
      <explain>年代表述建议使用世纪+年代的格式。</explain>
      <paraID>  DF222F</paraID>
      <start>124</start>
      <end>130</end>
      <status>unmodified</status>
      <modifiedWord/>
      <trackRevisions>false</trackRevisions>
    </reviewItem>
    <reviewItem>
      <errorID>e7b459a3-b740-4cc2-b64d-b60263b946af</errorID>
      <errorWord>"</errorWord>
      <group>L1_Format</group>
      <groupName>格式问题</groupName>
      <ability>L2_HalfPunc_CN</ability>
      <abilityName>全半角问题</abilityName>
      <candidateList>
        <item>“</item>
      </candidateList>
      <explain>文本全半角错误。</explain>
      <paraID>3A7A6EEB</paraID>
      <start>18</start>
      <end>19</end>
      <status>modified</status>
      <modifiedWord>“</modifiedWord>
      <trackRevisions>false</trackRevisions>
    </reviewItem>
    <reviewItem>
      <errorID>c33fea4e-5e13-43ce-b2c2-64f6ad243264</errorID>
      <errorWord>"</errorWord>
      <group>L1_Format</group>
      <groupName>格式问题</groupName>
      <ability>L2_HalfPunc_CN</ability>
      <abilityName>全半角问题</abilityName>
      <candidateList>
        <item>”</item>
      </candidateList>
      <explain>文本全半角错误。</explain>
      <paraID>3A7A6EEB</paraID>
      <start>21</start>
      <end>22</end>
      <status>modified</status>
      <modifiedWord>”</modifiedWord>
      <trackRevisions>false</trackRevisions>
    </reviewItem>
    <reviewItem>
      <errorID>2fac6c3a-c87b-4dfa-af9b-cb76875e1deb</errorID>
      <errorWord>"</errorWord>
      <group>L1_Format</group>
      <groupName>格式问题</groupName>
      <ability>L2_HalfPunc_CN</ability>
      <abilityName>全半角问题</abilityName>
      <candidateList>
        <item>“</item>
      </candidateList>
      <explain>文本全半角错误。</explain>
      <paraID>3A7A6EEB</paraID>
      <start>25</start>
      <end>26</end>
      <status>modified</status>
      <modifiedWord>“</modifiedWord>
      <trackRevisions>false</trackRevisions>
    </reviewItem>
    <reviewItem>
      <errorID>0a3e30db-cc4c-426c-b76b-9f77c0352e86</errorID>
      <errorWord>"</errorWord>
      <group>L1_Format</group>
      <groupName>格式问题</groupName>
      <ability>L2_HalfPunc_CN</ability>
      <abilityName>全半角问题</abilityName>
      <candidateList>
        <item>”</item>
      </candidateList>
      <explain>文本全半角错误。</explain>
      <paraID>3A7A6EEB</paraID>
      <start>31</start>
      <end>32</end>
      <status>modified</status>
      <modifiedWord>”</modifiedWord>
      <trackRevisions>false</trackRevisions>
    </reviewItem>
    <reviewItem>
      <errorID>5b0728e3-a727-4f66-8ad4-5096d4466775</errorID>
      <errorWord>"</errorWord>
      <group>L1_Format</group>
      <groupName>格式问题</groupName>
      <ability>L2_HalfPunc_CN</ability>
      <abilityName>全半角问题</abilityName>
      <candidateList>
        <item>“</item>
      </candidateList>
      <explain>文本全半角错误。</explain>
      <paraID>3A7A6EEB</paraID>
      <start>74</start>
      <end>75</end>
      <status>modified</status>
      <modifiedWord>“</modifiedWord>
      <trackRevisions>false</trackRevisions>
    </reviewItem>
    <reviewItem>
      <errorID>727b52e7-3e9d-4025-87e0-7760927b72ad</errorID>
      <errorWord>"</errorWord>
      <group>L1_Format</group>
      <groupName>格式问题</groupName>
      <ability>L2_HalfPunc_CN</ability>
      <abilityName>全半角问题</abilityName>
      <candidateList>
        <item>”</item>
      </candidateList>
      <explain>文本全半角错误。</explain>
      <paraID>3A7A6EEB</paraID>
      <start>83</start>
      <end>84</end>
      <status>modified</status>
      <modifiedWord>”</modifiedWord>
      <trackRevisions>false</trackRevisions>
    </reviewItem>
    <reviewItem>
      <errorID>b5543cb2-a556-4f75-9ad3-442d31fd2b11</errorID>
      <errorWord>"</errorWord>
      <group>L1_Format</group>
      <groupName>格式问题</groupName>
      <ability>L2_HalfPunc_CN</ability>
      <abilityName>全半角问题</abilityName>
      <candidateList>
        <item>“</item>
      </candidateList>
      <explain>文本全半角错误。</explain>
      <paraID>3A7A6EEB</paraID>
      <start>137</start>
      <end>138</end>
      <status>modified</status>
      <modifiedWord>“</modifiedWord>
      <trackRevisions>false</trackRevisions>
    </reviewItem>
    <reviewItem>
      <errorID>1cce1c86-76ad-4780-8924-8b948513b6e1</errorID>
      <errorWord>"</errorWord>
      <group>L1_Format</group>
      <groupName>格式问题</groupName>
      <ability>L2_HalfPunc_CN</ability>
      <abilityName>全半角问题</abilityName>
      <candidateList>
        <item>”</item>
      </candidateList>
      <explain>文本全半角错误。</explain>
      <paraID>3A7A6EEB</paraID>
      <start>140</start>
      <end>141</end>
      <status>modified</status>
      <modifiedWord>”</modifiedWord>
      <trackRevisions>false</trackRevisions>
    </reviewItem>
    <reviewItem>
      <errorID>b7108253-b4fd-4bb6-9773-433741eb0814</errorID>
      <errorWord>"</errorWord>
      <group>L1_Format</group>
      <groupName>格式问题</groupName>
      <ability>L2_HalfPunc_CN</ability>
      <abilityName>全半角问题</abilityName>
      <candidateList>
        <item>“</item>
      </candidateList>
      <explain>文本全半角错误。</explain>
      <paraID> 287CA98</paraID>
      <start>22</start>
      <end>23</end>
      <status>modified</status>
      <modifiedWord>“</modifiedWord>
      <trackRevisions>false</trackRevisions>
    </reviewItem>
    <reviewItem>
      <errorID>b7a897a1-bb27-48ad-902a-f4ac2f290389</errorID>
      <errorWord>"</errorWord>
      <group>L1_Format</group>
      <groupName>格式问题</groupName>
      <ability>L2_HalfPunc_CN</ability>
      <abilityName>全半角问题</abilityName>
      <candidateList>
        <item>”</item>
      </candidateList>
      <explain>文本全半角错误。</explain>
      <paraID> 287CA98</paraID>
      <start>25</start>
      <end>26</end>
      <status>modified</status>
      <modifiedWord>”</modifiedWord>
      <trackRevisions>false</trackRevisions>
    </reviewItem>
    <reviewItem>
      <errorID>d166f646-a53e-47e5-bf85-35be0724671e</errorID>
      <errorWord>"</errorWord>
      <group>L1_Format</group>
      <groupName>格式问题</groupName>
      <ability>L2_HalfPunc_CN</ability>
      <abilityName>全半角问题</abilityName>
      <candidateList>
        <item>“</item>
      </candidateList>
      <explain>文本全半角错误。</explain>
      <paraID> 287CA98</paraID>
      <start>42</start>
      <end>43</end>
      <status>modified</status>
      <modifiedWord>“</modifiedWord>
      <trackRevisions>false</trackRevisions>
    </reviewItem>
    <reviewItem>
      <errorID>655ec2a3-856c-40d5-aabc-a78bb9ed590d</errorID>
      <errorWord>"</errorWord>
      <group>L1_Format</group>
      <groupName>格式问题</groupName>
      <ability>L2_HalfPunc_CN</ability>
      <abilityName>全半角问题</abilityName>
      <candidateList>
        <item>”</item>
      </candidateList>
      <explain>文本全半角错误。</explain>
      <paraID> 287CA98</paraID>
      <start>45</start>
      <end>46</end>
      <status>modified</status>
      <modifiedWord>”</modifiedWord>
      <trackRevisions>false</trackRevisions>
    </reviewItem>
    <reviewItem>
      <errorID>1c643e0a-4129-488c-a726-e413713635c9</errorID>
      <errorWord>"</errorWord>
      <group>L1_Format</group>
      <groupName>格式问题</groupName>
      <ability>L2_HalfPunc_CN</ability>
      <abilityName>全半角问题</abilityName>
      <candidateList>
        <item>“</item>
      </candidateList>
      <explain>文本全半角错误。</explain>
      <paraID> 287CA98</paraID>
      <start>51</start>
      <end>52</end>
      <status>modified</status>
      <modifiedWord>“</modifiedWord>
      <trackRevisions>false</trackRevisions>
    </reviewItem>
    <reviewItem>
      <errorID>e31312a7-50ac-4149-9c82-f3886da2538a</errorID>
      <errorWord>"</errorWord>
      <group>L1_Format</group>
      <groupName>格式问题</groupName>
      <ability>L2_HalfPunc_CN</ability>
      <abilityName>全半角问题</abilityName>
      <candidateList>
        <item>”</item>
      </candidateList>
      <explain>文本全半角错误。</explain>
      <paraID> 287CA98</paraID>
      <start>54</start>
      <end>55</end>
      <status>modified</status>
      <modifiedWord>”</modifiedWord>
      <trackRevisions>false</trackRevisions>
    </reviewItem>
    <reviewItem>
      <errorID>3896400e-9d8c-4fbb-be2d-e39f92503b21</errorID>
      <errorWord>"</errorWord>
      <group>L1_Format</group>
      <groupName>格式问题</groupName>
      <ability>L2_HalfPunc_CN</ability>
      <abilityName>全半角问题</abilityName>
      <candidateList>
        <item>“</item>
      </candidateList>
      <explain>文本全半角错误。</explain>
      <paraID> 287CA98</paraID>
      <start>84</start>
      <end>85</end>
      <status>modified</status>
      <modifiedWord>“</modifiedWord>
      <trackRevisions>false</trackRevisions>
    </reviewItem>
    <reviewItem>
      <errorID>98d980e2-dbe4-4ea5-8b6d-fd77b7830d07</errorID>
      <errorWord>"</errorWord>
      <group>L1_Format</group>
      <groupName>格式问题</groupName>
      <ability>L2_HalfPunc_CN</ability>
      <abilityName>全半角问题</abilityName>
      <candidateList>
        <item>”</item>
      </candidateList>
      <explain>文本全半角错误。</explain>
      <paraID> 287CA98</paraID>
      <start>86</start>
      <end>87</end>
      <status>modified</status>
      <modifiedWord>”</modifiedWord>
      <trackRevisions>false</trackRevisions>
    </reviewItem>
    <reviewItem>
      <errorID>ace5a49e-ce57-4a29-b14e-4cac2461eb71</errorID>
      <errorWord>"</errorWord>
      <group>L1_Format</group>
      <groupName>格式问题</groupName>
      <ability>L2_HalfPunc_CN</ability>
      <abilityName>全半角问题</abilityName>
      <candidateList>
        <item>“</item>
      </candidateList>
      <explain>文本全半角错误。</explain>
      <paraID> 287CA98</paraID>
      <start>109</start>
      <end>110</end>
      <status>modified</status>
      <modifiedWord>“</modifiedWord>
      <trackRevisions>false</trackRevisions>
    </reviewItem>
    <reviewItem>
      <errorID>69f3b5c2-b6b1-4af2-a805-c368e42d00f9</errorID>
      <errorWord>"</errorWord>
      <group>L1_Format</group>
      <groupName>格式问题</groupName>
      <ability>L2_HalfPunc_CN</ability>
      <abilityName>全半角问题</abilityName>
      <candidateList>
        <item>”</item>
      </candidateList>
      <explain>文本全半角错误。</explain>
      <paraID> 287CA98</paraID>
      <start>111</start>
      <end>112</end>
      <status>modified</status>
      <modifiedWord>”</modifiedWord>
      <trackRevisions>false</trackRevisions>
    </reviewItem>
    <reviewItem>
      <errorID>4f39744c-ae5c-45a4-ac6b-b610f7dc4efc</errorID>
      <errorWord>"</errorWord>
      <group>L1_Format</group>
      <groupName>格式问题</groupName>
      <ability>L2_HalfPunc_CN</ability>
      <abilityName>全半角问题</abilityName>
      <candidateList>
        <item>“</item>
      </candidateList>
      <explain>文本全半角错误。</explain>
      <paraID> 287CA98</paraID>
      <start>130</start>
      <end>131</end>
      <status>modified</status>
      <modifiedWord>“</modifiedWord>
      <trackRevisions>false</trackRevisions>
    </reviewItem>
    <reviewItem>
      <errorID>73ca64c3-b130-4883-baae-1f400dac91e4</errorID>
      <errorWord>"</errorWord>
      <group>L1_Format</group>
      <groupName>格式问题</groupName>
      <ability>L2_HalfPunc_CN</ability>
      <abilityName>全半角问题</abilityName>
      <candidateList>
        <item>”</item>
      </candidateList>
      <explain>文本全半角错误。</explain>
      <paraID> 287CA98</paraID>
      <start>132</start>
      <end>133</end>
      <status>modified</status>
      <modifiedWord>”</modifiedWord>
      <trackRevisions>false</trackRevisions>
    </reviewItem>
    <reviewItem>
      <errorID>8d97bda7-3045-4a71-bab0-e4badbff9043</errorID>
      <errorWord>"</errorWord>
      <group>L1_Format</group>
      <groupName>格式问题</groupName>
      <ability>L2_HalfPunc_CN</ability>
      <abilityName>全半角问题</abilityName>
      <candidateList>
        <item>“</item>
      </candidateList>
      <explain>文本全半角错误。</explain>
      <paraID> 287CA98</paraID>
      <start>140</start>
      <end>141</end>
      <status>modified</status>
      <modifiedWord>“</modifiedWord>
      <trackRevisions>false</trackRevisions>
    </reviewItem>
    <reviewItem>
      <errorID>558538ab-77db-4b15-b81f-d5d86fe4c0d1</errorID>
      <errorWord>"</errorWord>
      <group>L1_Format</group>
      <groupName>格式问题</groupName>
      <ability>L2_HalfPunc_CN</ability>
      <abilityName>全半角问题</abilityName>
      <candidateList>
        <item>”</item>
      </candidateList>
      <explain>文本全半角错误。</explain>
      <paraID> 287CA98</paraID>
      <start>142</start>
      <end>143</end>
      <status>modified</status>
      <modifiedWord>”</modifiedWord>
      <trackRevisions>false</trackRevisions>
    </reviewItem>
    <reviewItem>
      <errorID>a3c62b5a-8bf5-433a-bdce-f20595c9a066</errorID>
      <errorWord>"</errorWord>
      <group>L1_Format</group>
      <groupName>格式问题</groupName>
      <ability>L2_HalfPunc_CN</ability>
      <abilityName>全半角问题</abilityName>
      <candidateList>
        <item>“</item>
      </candidateList>
      <explain>文本全半角错误。</explain>
      <paraID>769E08B0</paraID>
      <start>141</start>
      <end>142</end>
      <status>modified</status>
      <modifiedWord>“</modifiedWord>
      <trackRevisions>false</trackRevisions>
    </reviewItem>
    <reviewItem>
      <errorID>bfb2648b-3a6f-4132-af6d-a399aa701c31</errorID>
      <errorWord>"</errorWord>
      <group>L1_Format</group>
      <groupName>格式问题</groupName>
      <ability>L2_HalfPunc_CN</ability>
      <abilityName>全半角问题</abilityName>
      <candidateList>
        <item>”</item>
      </candidateList>
      <explain>文本全半角错误。</explain>
      <paraID>769E08B0</paraID>
      <start>147</start>
      <end>148</end>
      <status>modified</status>
      <modifiedWord>”</modifiedWord>
      <trackRevisions>false</trackRevisions>
    </reviewItem>
    <reviewItem>
      <errorID>ed7f54e5-b53d-46af-b6fb-368f8ce6e9bf</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74B2B05F</paraID>
      <start>92</start>
      <end>98</end>
      <status>unmodified</status>
      <modifiedWord/>
      <trackRevisions>false</trackRevisions>
    </reviewItem>
    <reviewItem>
      <errorID>9d4417a4-7705-4d65-919f-19a56cabaded</errorID>
      <errorWord>"</errorWord>
      <group>L1_Format</group>
      <groupName>格式问题</groupName>
      <ability>L2_HalfPunc_CN</ability>
      <abilityName>全半角问题</abilityName>
      <candidateList>
        <item>“</item>
      </candidateList>
      <explain>文本全半角错误。</explain>
      <paraID>74B2B05F</paraID>
      <start>190</start>
      <end>191</end>
      <status>modified</status>
      <modifiedWord>“</modifiedWord>
      <trackRevisions>false</trackRevisions>
    </reviewItem>
    <reviewItem>
      <errorID>1c8f6567-8e8e-4f4e-a3b1-a5a85b071e09</errorID>
      <errorWord>"</errorWord>
      <group>L1_Format</group>
      <groupName>格式问题</groupName>
      <ability>L2_HalfPunc_CN</ability>
      <abilityName>全半角问题</abilityName>
      <candidateList>
        <item>”</item>
      </candidateList>
      <explain>文本全半角错误。</explain>
      <paraID>74B2B05F</paraID>
      <start>193</start>
      <end>194</end>
      <status>modified</status>
      <modifiedWord>”</modifiedWord>
      <trackRevisions>false</trackRevisions>
    </reviewItem>
    <reviewItem>
      <errorID>e3e151dd-6d0c-49a7-be76-3e62e7f42244</errorID>
      <errorWord>"</errorWord>
      <group>L1_Format</group>
      <groupName>格式问题</groupName>
      <ability>L2_HalfPunc_CN</ability>
      <abilityName>全半角问题</abilityName>
      <candidateList>
        <item>“</item>
      </candidateList>
      <explain>文本全半角错误。</explain>
      <paraID>7E673967</paraID>
      <start>22</start>
      <end>23</end>
      <status>modified</status>
      <modifiedWord>“</modifiedWord>
      <trackRevisions>false</trackRevisions>
    </reviewItem>
    <reviewItem>
      <errorID>f93ffe0f-da7d-4657-8cdf-ecb4bf4e4217</errorID>
      <errorWord>"</errorWord>
      <group>L1_Format</group>
      <groupName>格式问题</groupName>
      <ability>L2_HalfPunc_CN</ability>
      <abilityName>全半角问题</abilityName>
      <candidateList>
        <item>”</item>
      </candidateList>
      <explain>文本全半角错误。</explain>
      <paraID>7E673967</paraID>
      <start>37</start>
      <end>38</end>
      <status>modified</status>
      <modifiedWord>”</modifiedWord>
      <trackRevisions>false</trackRevisions>
    </reviewItem>
    <reviewItem>
      <errorID>443197f2-5a48-4561-afe0-85e605feb15c</errorID>
      <errorWord>"</errorWord>
      <group>L1_Format</group>
      <groupName>格式问题</groupName>
      <ability>L2_HalfPunc_CN</ability>
      <abilityName>全半角问题</abilityName>
      <candidateList>
        <item>“</item>
      </candidateList>
      <explain>文本全半角错误。</explain>
      <paraID>5239E713</paraID>
      <start>69</start>
      <end>70</end>
      <status>modified</status>
      <modifiedWord>“</modifiedWord>
      <trackRevisions>false</trackRevisions>
    </reviewItem>
    <reviewItem>
      <errorID>ed198938-a78e-409f-b642-99e302bae0fe</errorID>
      <errorWord>"</errorWord>
      <group>L1_Format</group>
      <groupName>格式问题</groupName>
      <ability>L2_HalfPunc_CN</ability>
      <abilityName>全半角问题</abilityName>
      <candidateList>
        <item>”</item>
      </candidateList>
      <explain>文本全半角错误。</explain>
      <paraID>5239E713</paraID>
      <start>74</start>
      <end>75</end>
      <status>modified</status>
      <modifiedWord>”</modifiedWord>
      <trackRevisions>false</trackRevisions>
    </reviewItem>
    <reviewItem>
      <errorID>40d18be1-9543-4551-8cac-ff8c3eb2690c</errorID>
      <errorWord>"</errorWord>
      <group>L1_Format</group>
      <groupName>格式问题</groupName>
      <ability>L2_HalfPunc_CN</ability>
      <abilityName>全半角问题</abilityName>
      <candidateList>
        <item>“</item>
      </candidateList>
      <explain>文本全半角错误。</explain>
      <paraID>5239E713</paraID>
      <start>80</start>
      <end>81</end>
      <status>modified</status>
      <modifiedWord>“</modifiedWord>
      <trackRevisions>false</trackRevisions>
    </reviewItem>
    <reviewItem>
      <errorID>5319d8aa-cd9d-4f1f-b5cc-5720391cf436</errorID>
      <errorWord>"</errorWord>
      <group>L1_Format</group>
      <groupName>格式问题</groupName>
      <ability>L2_HalfPunc_CN</ability>
      <abilityName>全半角问题</abilityName>
      <candidateList>
        <item>”</item>
      </candidateList>
      <explain>文本全半角错误。</explain>
      <paraID>5239E713</paraID>
      <start>85</start>
      <end>86</end>
      <status>modified</status>
      <modifiedWord>”</modifiedWord>
      <trackRevisions>false</trackRevisions>
    </reviewItem>
    <reviewItem>
      <errorID>6205e74c-1a79-46b3-8976-956fa57c3ffe</errorID>
      <errorWord>"</errorWord>
      <group>L1_Format</group>
      <groupName>格式问题</groupName>
      <ability>L2_HalfPunc_CN</ability>
      <abilityName>全半角问题</abilityName>
      <candidateList>
        <item>“</item>
      </candidateList>
      <explain>文本全半角错误。</explain>
      <paraID>5239E713</paraID>
      <start>103</start>
      <end>104</end>
      <status>modified</status>
      <modifiedWord>“</modifiedWord>
      <trackRevisions>false</trackRevisions>
    </reviewItem>
    <reviewItem>
      <errorID>69c75ed8-99f1-462e-bf86-df468d6ab6e0</errorID>
      <errorWord>"</errorWord>
      <group>L1_Format</group>
      <groupName>格式问题</groupName>
      <ability>L2_HalfPunc_CN</ability>
      <abilityName>全半角问题</abilityName>
      <candidateList>
        <item>”</item>
      </candidateList>
      <explain>文本全半角错误。</explain>
      <paraID>5239E713</paraID>
      <start>106</start>
      <end>107</end>
      <status>modified</status>
      <modifiedWord>”</modifiedWord>
      <trackRevisions>false</trackRevisions>
    </reviewItem>
    <reviewItem>
      <errorID>7cb21b26-7c1a-412c-b51d-14ff976e54bc</errorID>
      <errorWord>"</errorWord>
      <group>L1_Format</group>
      <groupName>格式问题</groupName>
      <ability>L2_HalfPunc_CN</ability>
      <abilityName>全半角问题</abilityName>
      <candidateList>
        <item>“</item>
      </candidateList>
      <explain>文本全半角错误。</explain>
      <paraID>5239E713</paraID>
      <start>113</start>
      <end>114</end>
      <status>modified</status>
      <modifiedWord>“</modifiedWord>
      <trackRevisions>false</trackRevisions>
    </reviewItem>
    <reviewItem>
      <errorID>7763868d-dd1f-4363-8f00-5d16ff554d68</errorID>
      <errorWord>"</errorWord>
      <group>L1_Format</group>
      <groupName>格式问题</groupName>
      <ability>L2_HalfPunc_CN</ability>
      <abilityName>全半角问题</abilityName>
      <candidateList>
        <item>”</item>
      </candidateList>
      <explain>文本全半角错误。</explain>
      <paraID>5239E713</paraID>
      <start>116</start>
      <end>117</end>
      <status>modified</status>
      <modifiedWord>”</modifiedWord>
      <trackRevisions>false</trackRevisions>
    </reviewItem>
    <reviewItem>
      <errorID>39e5a4d2-2d94-4c52-ac46-20051b7ee633</errorID>
      <errorWord>"</errorWord>
      <group>L1_Format</group>
      <groupName>格式问题</groupName>
      <ability>L2_HalfPunc_CN</ability>
      <abilityName>全半角问题</abilityName>
      <candidateList>
        <item>“</item>
      </candidateList>
      <explain>文本全半角错误。</explain>
      <paraID>5239E713</paraID>
      <start>120</start>
      <end>121</end>
      <status>modified</status>
      <modifiedWord>“</modifiedWord>
      <trackRevisions>false</trackRevisions>
    </reviewItem>
    <reviewItem>
      <errorID>95cf5feb-f36f-4e48-b8b5-29203f1ef090</errorID>
      <errorWord>"</errorWord>
      <group>L1_Format</group>
      <groupName>格式问题</groupName>
      <ability>L2_HalfPunc_CN</ability>
      <abilityName>全半角问题</abilityName>
      <candidateList>
        <item>”</item>
      </candidateList>
      <explain>文本全半角错误。</explain>
      <paraID>5239E713</paraID>
      <start>124</start>
      <end>125</end>
      <status>modified</status>
      <modifiedWord>”</modifiedWord>
      <trackRevisions>false</trackRevisions>
    </reviewItem>
    <reviewItem>
      <errorID>d9f50e41-e70a-49bf-91ec-d1bf383f37ba</errorID>
      <errorWord>"</errorWord>
      <group>L1_Format</group>
      <groupName>格式问题</groupName>
      <ability>L2_HalfPunc_CN</ability>
      <abilityName>全半角问题</abilityName>
      <candidateList>
        <item>“</item>
      </candidateList>
      <explain>文本全半角错误。</explain>
      <paraID>670053FA</paraID>
      <start>46</start>
      <end>47</end>
      <status>modified</status>
      <modifiedWord>“</modifiedWord>
      <trackRevisions>false</trackRevisions>
    </reviewItem>
    <reviewItem>
      <errorID>fdeae7fa-acdb-4d82-a57a-86e5687ca8f4</errorID>
      <errorWord>"</errorWord>
      <group>L1_Format</group>
      <groupName>格式问题</groupName>
      <ability>L2_HalfPunc_CN</ability>
      <abilityName>全半角问题</abilityName>
      <candidateList>
        <item>”</item>
      </candidateList>
      <explain>文本全半角错误。</explain>
      <paraID>670053FA</paraID>
      <start>52</start>
      <end>53</end>
      <status>modified</status>
      <modifiedWord>”</modifiedWord>
      <trackRevisions>false</trackRevisions>
    </reviewItem>
    <reviewItem>
      <errorID>b41288e1-ca21-45e4-b8cd-17cddca3bf1d</errorID>
      <errorWord>"</errorWord>
      <group>L1_Format</group>
      <groupName>格式问题</groupName>
      <ability>L2_HalfPunc_CN</ability>
      <abilityName>全半角问题</abilityName>
      <candidateList>
        <item>“</item>
      </candidateList>
      <explain>文本全半角错误。</explain>
      <paraID>670053FA</paraID>
      <start>53</start>
      <end>54</end>
      <status>modified</status>
      <modifiedWord>“</modifiedWord>
      <trackRevisions>false</trackRevisions>
    </reviewItem>
    <reviewItem>
      <errorID>97310db6-e040-4d9d-9dab-5742de21851f</errorID>
      <errorWord>"</errorWord>
      <group>L1_Format</group>
      <groupName>格式问题</groupName>
      <ability>L2_HalfPunc_CN</ability>
      <abilityName>全半角问题</abilityName>
      <candidateList>
        <item>”</item>
      </candidateList>
      <explain>文本全半角错误。</explain>
      <paraID>670053FA</paraID>
      <start>56</start>
      <end>57</end>
      <status>modified</status>
      <modifiedWord>”</modifiedWord>
      <trackRevisions>false</trackRevisions>
    </reviewItem>
    <reviewItem>
      <errorID>347ea3eb-c486-4c61-a9f7-ecf7961bde8d</errorID>
      <errorWord>"</errorWord>
      <group>L1_Format</group>
      <groupName>格式问题</groupName>
      <ability>L2_HalfPunc_CN</ability>
      <abilityName>全半角问题</abilityName>
      <candidateList>
        <item>“</item>
      </candidateList>
      <explain>文本全半角错误。</explain>
      <paraID>670053FA</paraID>
      <start>57</start>
      <end>58</end>
      <status>modified</status>
      <modifiedWord>“</modifiedWord>
      <trackRevisions>false</trackRevisions>
    </reviewItem>
    <reviewItem>
      <errorID>116e307b-ca13-467b-8b6f-25cf36d67f1f</errorID>
      <errorWord>"</errorWord>
      <group>L1_Format</group>
      <groupName>格式问题</groupName>
      <ability>L2_HalfPunc_CN</ability>
      <abilityName>全半角问题</abilityName>
      <candidateList>
        <item>”</item>
      </candidateList>
      <explain>文本全半角错误。</explain>
      <paraID>670053FA</paraID>
      <start>62</start>
      <end>63</end>
      <status>modified</status>
      <modifiedWord>”</modifiedWord>
      <trackRevisions>false</trackRevisions>
    </reviewItem>
    <reviewItem>
      <errorID>1766e956-9ff0-4992-8650-5d93d57d5ec0</errorID>
      <errorWord>"</errorWord>
      <group>L1_Format</group>
      <groupName>格式问题</groupName>
      <ability>L2_HalfPunc_CN</ability>
      <abilityName>全半角问题</abilityName>
      <candidateList>
        <item>“</item>
      </candidateList>
      <explain>文本全半角错误。</explain>
      <paraID>670053FA</paraID>
      <start>177</start>
      <end>178</end>
      <status>modified</status>
      <modifiedWord>“</modifiedWord>
      <trackRevisions>false</trackRevisions>
    </reviewItem>
    <reviewItem>
      <errorID>0cb938d6-b638-40e0-9c69-6c7e53f317f1</errorID>
      <errorWord>"</errorWord>
      <group>L1_Format</group>
      <groupName>格式问题</groupName>
      <ability>L2_HalfPunc_CN</ability>
      <abilityName>全半角问题</abilityName>
      <candidateList>
        <item>”</item>
      </candidateList>
      <explain>文本全半角错误。</explain>
      <paraID>670053FA</paraID>
      <start>182</start>
      <end>183</end>
      <status>modified</status>
      <modifiedWord>”</modifiedWord>
      <trackRevisions>false</trackRevisions>
    </reviewItem>
    <reviewItem>
      <errorID>33214b6c-1a27-4e48-9aab-c39a050ed73a</errorID>
      <errorWord>"</errorWord>
      <group>L1_Format</group>
      <groupName>格式问题</groupName>
      <ability>L2_HalfPunc_CN</ability>
      <abilityName>全半角问题</abilityName>
      <candidateList>
        <item>“</item>
      </candidateList>
      <explain>文本全半角错误。</explain>
      <paraID>22CD2BCC</paraID>
      <start>22</start>
      <end>23</end>
      <status>modified</status>
      <modifiedWord>“</modifiedWord>
      <trackRevisions>false</trackRevisions>
    </reviewItem>
    <reviewItem>
      <errorID>604e2200-a7db-47cf-b1b3-63dfe39d5feb</errorID>
      <errorWord>"</errorWord>
      <group>L1_Format</group>
      <groupName>格式问题</groupName>
      <ability>L2_HalfPunc_CN</ability>
      <abilityName>全半角问题</abilityName>
      <candidateList>
        <item>”</item>
      </candidateList>
      <explain>文本全半角错误。</explain>
      <paraID>22CD2BCC</paraID>
      <start>27</start>
      <end>28</end>
      <status>modified</status>
      <modifiedWord>”</modifiedWord>
      <trackRevisions>false</trackRevisions>
    </reviewItem>
    <reviewItem>
      <errorID>e517eebb-9e34-4b0e-bd97-46626709af26</errorID>
      <errorWord>"</errorWord>
      <group>L1_Format</group>
      <groupName>格式问题</groupName>
      <ability>L2_HalfPunc_CN</ability>
      <abilityName>全半角问题</abilityName>
      <candidateList>
        <item>“</item>
      </candidateList>
      <explain>文本全半角错误。</explain>
      <paraID>22CD2BCC</paraID>
      <start>33</start>
      <end>34</end>
      <status>modified</status>
      <modifiedWord>“</modifiedWord>
      <trackRevisions>false</trackRevisions>
    </reviewItem>
    <reviewItem>
      <errorID>6982e211-67c1-4d6d-85a7-edf58cb90bb0</errorID>
      <errorWord>"</errorWord>
      <group>L1_Format</group>
      <groupName>格式问题</groupName>
      <ability>L2_HalfPunc_CN</ability>
      <abilityName>全半角问题</abilityName>
      <candidateList>
        <item>”</item>
      </candidateList>
      <explain>文本全半角错误。</explain>
      <paraID>22CD2BCC</paraID>
      <start>38</start>
      <end>39</end>
      <status>modified</status>
      <modifiedWord>”</modifiedWord>
      <trackRevisions>false</trackRevisions>
    </reviewItem>
    <reviewItem>
      <errorID>6a9f42b1-af6c-49fa-b545-27335b5d583f</errorID>
      <errorWord>,</errorWord>
      <group>L1_Format</group>
      <groupName>格式问题</groupName>
      <ability>L2_HalfPunc_CN</ability>
      <abilityName>全半角问题</abilityName>
      <candidateList>
        <item>，</item>
      </candidateList>
      <explain>文本全半角错误。</explain>
      <paraID>6F1509B9</paraID>
      <start>23</start>
      <end>24</end>
      <status>modified</status>
      <modifiedWord>，</modifiedWord>
      <trackRevisions>false</trackRevisions>
    </reviewItem>
    <reviewItem>
      <errorID>bfac0876-9f1b-498a-8749-f17c157f83c7</errorID>
      <errorWord>,</errorWord>
      <group>L1_Format</group>
      <groupName>格式问题</groupName>
      <ability>L2_HalfPunc_CN</ability>
      <abilityName>全半角问题</abilityName>
      <candidateList>
        <item>，</item>
      </candidateList>
      <explain>文本全半角错误。</explain>
      <paraID>6F1509B9</paraID>
      <start>35</start>
      <end>36</end>
      <status>modified</status>
      <modifiedWord>，</modifiedWord>
      <trackRevisions>false</trackRevisions>
    </reviewItem>
    <reviewItem>
      <errorID>50a2c823-f887-4f8b-9b7a-44d20687d0f1</errorID>
      <errorWord>,</errorWord>
      <group>L1_Format</group>
      <groupName>格式问题</groupName>
      <ability>L2_HalfPunc_CN</ability>
      <abilityName>全半角问题</abilityName>
      <candidateList>
        <item>，</item>
      </candidateList>
      <explain>文本全半角错误。</explain>
      <paraID>6F1509B9</paraID>
      <start>41</start>
      <end>42</end>
      <status>modified</status>
      <modifiedWord>，</modifiedWord>
      <trackRevisions>false</trackRevisions>
    </reviewItem>
    <reviewItem>
      <errorID>d2babc20-3fd1-44e2-9651-9f7e264ab436</errorID>
      <errorWord>,</errorWord>
      <group>L1_Format</group>
      <groupName>格式问题</groupName>
      <ability>L2_HalfPunc_CN</ability>
      <abilityName>全半角问题</abilityName>
      <candidateList>
        <item>，</item>
      </candidateList>
      <explain>文本全半角错误。</explain>
      <paraID>6F1509B9</paraID>
      <start>50</start>
      <end>51</end>
      <status>modified</status>
      <modifiedWord>，</modifiedWord>
      <trackRevisions>false</trackRevisions>
    </reviewItem>
    <reviewItem>
      <errorID>58dc1ae0-67d9-4e04-8636-712bd7094aee</errorID>
      <errorWord>,</errorWord>
      <group>L1_Format</group>
      <groupName>格式问题</groupName>
      <ability>L2_HalfPunc_CN</ability>
      <abilityName>全半角问题</abilityName>
      <candidateList>
        <item>，</item>
      </candidateList>
      <explain>文本全半角错误。</explain>
      <paraID>6F1509B9</paraID>
      <start>58</start>
      <end>59</end>
      <status>modified</status>
      <modifiedWord>，</modifiedWord>
      <trackRevisions>false</trackRevisions>
    </reviewItem>
    <reviewItem>
      <errorID>e339dd6c-5821-45cf-a2c0-3d28fb68086e</errorID>
      <errorWord>,</errorWord>
      <group>L1_Format</group>
      <groupName>格式问题</groupName>
      <ability>L2_HalfPunc_CN</ability>
      <abilityName>全半角问题</abilityName>
      <candidateList>
        <item>，</item>
      </candidateList>
      <explain>文本全半角错误。</explain>
      <paraID>6AD3FEC3</paraID>
      <start>28</start>
      <end>29</end>
      <status>modified</status>
      <modifiedWord>，</modifiedWord>
      <trackRevisions>false</trackRevisions>
    </reviewItem>
    <reviewItem>
      <errorID>7aea8804-28f3-4faa-9ad4-c598dc6ac08a</errorID>
      <errorWord>,</errorWord>
      <group>L1_Format</group>
      <groupName>格式问题</groupName>
      <ability>L2_HalfPunc_CN</ability>
      <abilityName>全半角问题</abilityName>
      <candidateList>
        <item>，</item>
      </candidateList>
      <explain>文本全半角错误。</explain>
      <paraID>6AD3FEC3</paraID>
      <start>37</start>
      <end>38</end>
      <status>modified</status>
      <modifiedWord>，</modifiedWord>
      <trackRevisions>false</trackRevisions>
    </reviewItem>
    <reviewItem>
      <errorID>f4b7c257-6622-46df-9438-84295ecbbdd1</errorID>
      <errorWord>(</errorWord>
      <group>L1_Format</group>
      <groupName>格式问题</groupName>
      <ability>L2_HalfPunc_CN</ability>
      <abilityName>全半角问题</abilityName>
      <candidateList>
        <item>（</item>
      </candidateList>
      <explain>文本全半角错误。</explain>
      <paraID>5FD63813</paraID>
      <start>12</start>
      <end>13</end>
      <status>modified</status>
      <modifiedWord>（</modifiedWord>
      <trackRevisions>false</trackRevisions>
    </reviewItem>
    <reviewItem>
      <errorID>a77c6555-0435-4ed4-bda8-fc6f12beb871</errorID>
      <errorWord>)</errorWord>
      <group>L1_Format</group>
      <groupName>格式问题</groupName>
      <ability>L2_HalfPunc_CN</ability>
      <abilityName>全半角问题</abilityName>
      <candidateList>
        <item>）</item>
      </candidateList>
      <explain>文本全半角错误。</explain>
      <paraID>5FD63813</paraID>
      <start>17</start>
      <end>18</end>
      <status>modified</status>
      <modifiedWord>）</modifiedWord>
      <trackRevisions>false</trackRevisions>
    </reviewItem>
    <reviewItem>
      <errorID>ca91930f-cbbc-43fd-9197-001846ce4758</errorID>
      <errorWord>1980年代</errorWord>
      <group>L1_Knowledge</group>
      <groupName>知识性问题</groupName>
      <ability>L2_Time</ability>
      <abilityName>日期时间</abilityName>
      <candidateList>
        <item>20世纪80年代</item>
      </candidateList>
      <explain>年代表述建议使用世纪+年代的格式。</explain>
      <paraID>6BDA7DFA</paraID>
      <start>14</start>
      <end>20</end>
      <status>unmodified</status>
      <modifiedWord/>
      <trackRevisions>false</trackRevisions>
    </reviewItem>
    <reviewItem>
      <errorID>5a1d54cf-d334-4771-8d4b-fe4f55a1dd85</errorID>
      <errorWord>"</errorWord>
      <group>L1_Format</group>
      <groupName>格式问题</groupName>
      <ability>L2_HalfPunc_CN</ability>
      <abilityName>全半角问题</abilityName>
      <candidateList>
        <item>“</item>
      </candidateList>
      <explain>文本全半角错误。</explain>
      <paraID>6BDA7DFA</paraID>
      <start>26</start>
      <end>27</end>
      <status>modified</status>
      <modifiedWord>“</modifiedWord>
      <trackRevisions>false</trackRevisions>
    </reviewItem>
    <reviewItem>
      <errorID>6cb5096e-ccdf-4069-8063-e5b196c66939</errorID>
      <errorWord>"</errorWord>
      <group>L1_Format</group>
      <groupName>格式问题</groupName>
      <ability>L2_HalfPunc_CN</ability>
      <abilityName>全半角问题</abilityName>
      <candidateList>
        <item>”</item>
      </candidateList>
      <explain>文本全半角错误。</explain>
      <paraID>6BDA7DFA</paraID>
      <start>30</start>
      <end>31</end>
      <status>modified</status>
      <modifiedWord>”</modifiedWord>
      <trackRevisions>false</trackRevisions>
    </reviewItem>
    <reviewItem>
      <errorID>e985a9bd-6cf5-44c5-bcd1-f96e88fc8212</errorID>
      <errorWord>"</errorWord>
      <group>L1_Format</group>
      <groupName>格式问题</groupName>
      <ability>L2_HalfPunc_CN</ability>
      <abilityName>全半角问题</abilityName>
      <candidateList>
        <item>“</item>
      </candidateList>
      <explain>文本全半角错误。</explain>
      <paraID>6BDA7DFA</paraID>
      <start>88</start>
      <end>89</end>
      <status>modified</status>
      <modifiedWord>“</modifiedWord>
      <trackRevisions>false</trackRevisions>
    </reviewItem>
    <reviewItem>
      <errorID>0bf6de90-a61b-498b-81fa-21e52e653413</errorID>
      <errorWord>"</errorWord>
      <group>L1_Format</group>
      <groupName>格式问题</groupName>
      <ability>L2_HalfPunc_CN</ability>
      <abilityName>全半角问题</abilityName>
      <candidateList>
        <item>”</item>
      </candidateList>
      <explain>文本全半角错误。</explain>
      <paraID>6BDA7DFA</paraID>
      <start>93</start>
      <end>94</end>
      <status>modified</status>
      <modifiedWord>”</modifiedWord>
      <trackRevisions>false</trackRevisions>
    </reviewItem>
    <reviewItem>
      <errorID>749a903d-113f-46df-965c-047f2f5f4311</errorID>
      <errorWord>援交</errorWord>
      <group>L1_Sensitive</group>
      <groupName>敏感问题</groupName>
      <ability>L2_Yellow</ability>
      <abilityName>涉黄内容</abilityName>
      <candidateList/>
      <explain>【涉黄词条】句中包含涉黄敏感词条，请注意甄别。</explain>
      <paraID>6BDA7DFA</paraID>
      <start>119</start>
      <end>121</end>
      <status>unmodified</status>
      <modifiedWord/>
      <trackRevisions>false</trackRevisions>
    </reviewItem>
    <reviewItem>
      <errorID>0c7226de-ad13-443c-ae3c-a060c9cec3ae</errorID>
      <errorWord>"</errorWord>
      <group>L1_Format</group>
      <groupName>格式问题</groupName>
      <ability>L2_HalfPunc_CN</ability>
      <abilityName>全半角问题</abilityName>
      <candidateList>
        <item>“</item>
      </candidateList>
      <explain>文本全半角错误。</explain>
      <paraID>6BDA7DFA</paraID>
      <start>206</start>
      <end>207</end>
      <status>modified</status>
      <modifiedWord>“</modifiedWord>
      <trackRevisions>false</trackRevisions>
    </reviewItem>
    <reviewItem>
      <errorID>b61720ef-580c-46c3-8308-418ba00238a6</errorID>
      <errorWord>"</errorWord>
      <group>L1_Format</group>
      <groupName>格式问题</groupName>
      <ability>L2_HalfPunc_CN</ability>
      <abilityName>全半角问题</abilityName>
      <candidateList>
        <item>”</item>
      </candidateList>
      <explain>文本全半角错误。</explain>
      <paraID>6BDA7DFA</paraID>
      <start>211</start>
      <end>212</end>
      <status>modified</status>
      <modifiedWord>”</modifiedWord>
      <trackRevisions>false</trackRevisions>
    </reviewItem>
    <reviewItem>
      <errorID>12fe0a00-641e-4d82-a80c-e1398762d265</errorID>
      <errorWord>"</errorWord>
      <group>L1_Format</group>
      <groupName>格式问题</groupName>
      <ability>L2_HalfPunc_CN</ability>
      <abilityName>全半角问题</abilityName>
      <candidateList>
        <item>“</item>
      </candidateList>
      <explain>文本全半角错误。</explain>
      <paraID>6BDA7DFA</paraID>
      <start>218</start>
      <end>219</end>
      <status>modified</status>
      <modifiedWord>“</modifiedWord>
      <trackRevisions>false</trackRevisions>
    </reviewItem>
    <reviewItem>
      <errorID>39ccfe54-b52c-4da0-a362-aee291f54848</errorID>
      <errorWord>"</errorWord>
      <group>L1_Format</group>
      <groupName>格式问题</groupName>
      <ability>L2_HalfPunc_CN</ability>
      <abilityName>全半角问题</abilityName>
      <candidateList>
        <item>”</item>
      </candidateList>
      <explain>文本全半角错误。</explain>
      <paraID>6BDA7DFA</paraID>
      <start>225</start>
      <end>226</end>
      <status>modified</status>
      <modifiedWord>”</modifiedWord>
      <trackRevisions>false</trackRevisions>
    </reviewItem>
    <reviewItem>
      <errorID>fe3791a7-0ca8-44bf-b61f-a1cefc33de8b</errorID>
      <errorWord>"</errorWord>
      <group>L1_Format</group>
      <groupName>格式问题</groupName>
      <ability>L2_HalfPunc_CN</ability>
      <abilityName>全半角问题</abilityName>
      <candidateList>
        <item>“</item>
      </candidateList>
      <explain>文本全半角错误。</explain>
      <paraID>6BDA7DFA</paraID>
      <start>234</start>
      <end>235</end>
      <status>modified</status>
      <modifiedWord>“</modifiedWord>
      <trackRevisions>false</trackRevisions>
    </reviewItem>
    <reviewItem>
      <errorID>960dfe8b-cb1d-4fd1-9679-22a1290bc4c2</errorID>
      <errorWord>"</errorWord>
      <group>L1_Format</group>
      <groupName>格式问题</groupName>
      <ability>L2_HalfPunc_CN</ability>
      <abilityName>全半角问题</abilityName>
      <candidateList>
        <item>”</item>
      </candidateList>
      <explain>文本全半角错误。</explain>
      <paraID>6BDA7DFA</paraID>
      <start>241</start>
      <end>242</end>
      <status>modified</status>
      <modifiedWord>”</modifiedWord>
      <trackRevisions>false</trackRevisions>
    </reviewItem>
    <reviewItem>
      <errorID>6d0f39ae-4163-4fe7-b7bc-d0bbf605d2e1</errorID>
      <errorWord>的存在问题</errorWord>
      <group>L1_Word</group>
      <groupName>字词问题</groupName>
      <ability>L2_Typo</ability>
      <abilityName>字词错误</abilityName>
      <candidateList>
        <item>存在的问题</item>
      </candidateList>
      <explain/>
      <paraID>6BDA7DFA</paraID>
      <start>242</start>
      <end>247</end>
      <status>unmodified</status>
      <modifiedWord/>
      <trackRevisions>false</trackRevisions>
    </reviewItem>
    <reviewItem>
      <errorID>481bda3b-1994-4fab-9b59-fea10d7fd3aa</errorID>
      <errorWord>"</errorWord>
      <group>L1_Format</group>
      <groupName>格式问题</groupName>
      <ability>L2_HalfPunc_CN</ability>
      <abilityName>全半角问题</abilityName>
      <candidateList>
        <item>“</item>
      </candidateList>
      <explain>文本全半角错误。</explain>
      <paraID>3D95203F</paraID>
      <start>39</start>
      <end>40</end>
      <status>modified</status>
      <modifiedWord>“</modifiedWord>
      <trackRevisions>false</trackRevisions>
    </reviewItem>
    <reviewItem>
      <errorID>5539855f-5f54-4a4f-8286-5ed739265177</errorID>
      <errorWord>"</errorWord>
      <group>L1_Format</group>
      <groupName>格式问题</groupName>
      <ability>L2_HalfPunc_CN</ability>
      <abilityName>全半角问题</abilityName>
      <candidateList>
        <item>”</item>
      </candidateList>
      <explain>文本全半角错误。</explain>
      <paraID>3D95203F</paraID>
      <start>46</start>
      <end>47</end>
      <status>modified</status>
      <modifiedWord>”</modifiedWord>
      <trackRevisions>false</trackRevisions>
    </reviewItem>
    <reviewItem>
      <errorID>cce20997-cdd5-449c-954a-da2fc9cb80cf</errorID>
      <errorWord>"</errorWord>
      <group>L1_Format</group>
      <groupName>格式问题</groupName>
      <ability>L2_HalfPunc_CN</ability>
      <abilityName>全半角问题</abilityName>
      <candidateList>
        <item>“</item>
      </candidateList>
      <explain>文本全半角错误。</explain>
      <paraID>3D95203F</paraID>
      <start>58</start>
      <end>59</end>
      <status>modified</status>
      <modifiedWord>“</modifiedWord>
      <trackRevisions>false</trackRevisions>
    </reviewItem>
    <reviewItem>
      <errorID>43db81d5-3459-4337-9823-068e529c3f81</errorID>
      <errorWord>"</errorWord>
      <group>L1_Format</group>
      <groupName>格式问题</groupName>
      <ability>L2_HalfPunc_CN</ability>
      <abilityName>全半角问题</abilityName>
      <candidateList>
        <item>”</item>
      </candidateList>
      <explain>文本全半角错误。</explain>
      <paraID>3D95203F</paraID>
      <start>61</start>
      <end>62</end>
      <status>modified</status>
      <modifiedWord>”</modifiedWord>
      <trackRevisions>false</trackRevisions>
    </reviewItem>
    <reviewItem>
      <errorID>f67e1557-ef2c-4010-adce-f2346586a2d5</errorID>
      <errorWord>"</errorWord>
      <group>L1_Format</group>
      <groupName>格式问题</groupName>
      <ability>L2_HalfPunc_CN</ability>
      <abilityName>全半角问题</abilityName>
      <candidateList>
        <item>“</item>
      </candidateList>
      <explain>文本全半角错误。</explain>
      <paraID>3D95203F</paraID>
      <start>63</start>
      <end>64</end>
      <status>modified</status>
      <modifiedWord>“</modifiedWord>
      <trackRevisions>false</trackRevisions>
    </reviewItem>
    <reviewItem>
      <errorID>68593c2d-f8d9-4a13-b64e-2a6915e29b34</errorID>
      <errorWord>"</errorWord>
      <group>L1_Format</group>
      <groupName>格式问题</groupName>
      <ability>L2_HalfPunc_CN</ability>
      <abilityName>全半角问题</abilityName>
      <candidateList>
        <item>”</item>
      </candidateList>
      <explain>文本全半角错误。</explain>
      <paraID>3D95203F</paraID>
      <start>66</start>
      <end>67</end>
      <status>modified</status>
      <modifiedWord>”</modifiedWord>
      <trackRevisions>false</trackRevisions>
    </reviewItem>
    <reviewItem>
      <errorID>69eabd95-ef76-4267-8814-1528ec8fee4e</errorID>
      <errorWord>"</errorWord>
      <group>L1_Format</group>
      <groupName>格式问题</groupName>
      <ability>L2_HalfPunc_CN</ability>
      <abilityName>全半角问题</abilityName>
      <candidateList>
        <item>“</item>
      </candidateList>
      <explain>文本全半角错误。</explain>
      <paraID>3D95203F</paraID>
      <start>133</start>
      <end>134</end>
      <status>modified</status>
      <modifiedWord>“</modifiedWord>
      <trackRevisions>false</trackRevisions>
    </reviewItem>
    <reviewItem>
      <errorID>a947f695-3235-425c-add4-6bc31997bc03</errorID>
      <errorWord>"</errorWord>
      <group>L1_Format</group>
      <groupName>格式问题</groupName>
      <ability>L2_HalfPunc_CN</ability>
      <abilityName>全半角问题</abilityName>
      <candidateList>
        <item>”</item>
      </candidateList>
      <explain>文本全半角错误。</explain>
      <paraID>3D95203F</paraID>
      <start>136</start>
      <end>137</end>
      <status>modified</status>
      <modifiedWord>”</modifiedWord>
      <trackRevisions>false</trackRevisions>
    </reviewItem>
    <reviewItem>
      <errorID>63f6f269-b89f-477a-a199-8237f83f05b1</errorID>
      <errorWord>"</errorWord>
      <group>L1_Format</group>
      <groupName>格式问题</groupName>
      <ability>L2_HalfPunc_CN</ability>
      <abilityName>全半角问题</abilityName>
      <candidateList>
        <item>“</item>
      </candidateList>
      <explain>文本全半角错误。</explain>
      <paraID>3D95203F</paraID>
      <start>155</start>
      <end>156</end>
      <status>modified</status>
      <modifiedWord>“</modifiedWord>
      <trackRevisions>false</trackRevisions>
    </reviewItem>
    <reviewItem>
      <errorID>201a9ffe-7d12-4f66-9e5b-264c307fcc1c</errorID>
      <errorWord>"</errorWord>
      <group>L1_Format</group>
      <groupName>格式问题</groupName>
      <ability>L2_HalfPunc_CN</ability>
      <abilityName>全半角问题</abilityName>
      <candidateList>
        <item>”</item>
      </candidateList>
      <explain>文本全半角错误。</explain>
      <paraID>3D95203F</paraID>
      <start>158</start>
      <end>159</end>
      <status>modified</status>
      <modifiedWord>”</modifiedWord>
      <trackRevisions>false</trackRevisions>
    </reviewItem>
    <reviewItem>
      <errorID>c67b5dfa-1d61-4fb4-a584-56e0311d9020</errorID>
      <errorWord>"</errorWord>
      <group>L1_Format</group>
      <groupName>格式问题</groupName>
      <ability>L2_HalfPunc_CN</ability>
      <abilityName>全半角问题</abilityName>
      <candidateList>
        <item>“</item>
      </candidateList>
      <explain>文本全半角错误。</explain>
      <paraID>3D95203F</paraID>
      <start>181</start>
      <end>182</end>
      <status>modified</status>
      <modifiedWord>“</modifiedWord>
      <trackRevisions>false</trackRevisions>
    </reviewItem>
    <reviewItem>
      <errorID>6d919f75-5e71-43d5-835c-4611004ee71f</errorID>
      <errorWord>"</errorWord>
      <group>L1_Format</group>
      <groupName>格式问题</groupName>
      <ability>L2_HalfPunc_CN</ability>
      <abilityName>全半角问题</abilityName>
      <candidateList>
        <item>”</item>
      </candidateList>
      <explain>文本全半角错误。</explain>
      <paraID>3D95203F</paraID>
      <start>184</start>
      <end>185</end>
      <status>modified</status>
      <modifiedWord>”</modifiedWord>
      <trackRevisions>false</trackRevisions>
    </reviewItem>
    <reviewItem>
      <errorID>eebfa47a-c8b7-407b-b866-34a91df282be</errorID>
      <errorWord>1990年代</errorWord>
      <group>L1_Knowledge</group>
      <groupName>知识性问题</groupName>
      <ability>L2_Time</ability>
      <abilityName>日期时间</abilityName>
      <candidateList>
        <item>20世纪90年代</item>
      </candidateList>
      <explain>年代表述建议使用世纪+年代的格式。</explain>
      <paraID>65DB67B0</paraID>
      <start>0</start>
      <end>6</end>
      <status>unmodified</status>
      <modifiedWord/>
      <trackRevisions>false</trackRevisions>
    </reviewItem>
    <reviewItem>
      <errorID>e72f7072-d0fd-4c28-98bb-c3f0ed08dd49</errorID>
      <errorWord>援交</errorWord>
      <group>L1_Sensitive</group>
      <groupName>敏感问题</groupName>
      <ability>L2_Yellow</ability>
      <abilityName>涉黄内容</abilityName>
      <candidateList/>
      <explain>【涉黄词条】句中包含涉黄敏感词条，请注意甄别。</explain>
      <paraID>65DB67B0</paraID>
      <start>26</start>
      <end>28</end>
      <status>unmodified</status>
      <modifiedWord/>
      <trackRevisions>false</trackRevisions>
    </reviewItem>
    <reviewItem>
      <errorID>a8167d1a-08ef-4079-abd7-5f784a96ab5f</errorID>
      <errorWord>援交</errorWord>
      <group>L1_Sensitive</group>
      <groupName>敏感问题</groupName>
      <ability>L2_Yellow</ability>
      <abilityName>涉黄内容</abilityName>
      <candidateList/>
      <explain>【涉黄词条】句中包含涉黄敏感词条，请注意甄别。</explain>
      <paraID>65DB67B0</paraID>
      <start>64</start>
      <end>66</end>
      <status>unmodified</status>
      <modifiedWord/>
      <trackRevisions>false</trackRevisions>
    </reviewItem>
    <reviewItem>
      <errorID>c3f17462-1b65-4147-ac24-ce15998ae7bb</errorID>
      <errorWord>"</errorWord>
      <group>L1_Format</group>
      <groupName>格式问题</groupName>
      <ability>L2_HalfPunc_CN</ability>
      <abilityName>全半角问题</abilityName>
      <candidateList>
        <item>“</item>
      </candidateList>
      <explain>文本全半角错误。</explain>
      <paraID>65DB67B0</paraID>
      <start>89</start>
      <end>90</end>
      <status>modified</status>
      <modifiedWord>“</modifiedWord>
      <trackRevisions>false</trackRevisions>
    </reviewItem>
    <reviewItem>
      <errorID>2840e446-c98e-4614-a6a6-b2d44dfc8781</errorID>
      <errorWord>"</errorWord>
      <group>L1_Format</group>
      <groupName>格式问题</groupName>
      <ability>L2_HalfPunc_CN</ability>
      <abilityName>全半角问题</abilityName>
      <candidateList>
        <item>”</item>
      </candidateList>
      <explain>文本全半角错误。</explain>
      <paraID>65DB67B0</paraID>
      <start>92</start>
      <end>93</end>
      <status>modified</status>
      <modifiedWord>”</modifiedWord>
      <trackRevisions>false</trackRevisions>
    </reviewItem>
    <reviewItem>
      <errorID>90582aef-5602-48a2-a265-f896645b2723</errorID>
      <errorWord>"</errorWord>
      <group>L1_Format</group>
      <groupName>格式问题</groupName>
      <ability>L2_HalfPunc_CN</ability>
      <abilityName>全半角问题</abilityName>
      <candidateList>
        <item>“</item>
      </candidateList>
      <explain>文本全半角错误。</explain>
      <paraID>65DB67B0</paraID>
      <start>99</start>
      <end>100</end>
      <status>modified</status>
      <modifiedWord>“</modifiedWord>
      <trackRevisions>false</trackRevisions>
    </reviewItem>
    <reviewItem>
      <errorID>5a42d4fe-bc64-4227-9ba7-3d35600f907d</errorID>
      <errorWord>"</errorWord>
      <group>L1_Format</group>
      <groupName>格式问题</groupName>
      <ability>L2_HalfPunc_CN</ability>
      <abilityName>全半角问题</abilityName>
      <candidateList>
        <item>”</item>
      </candidateList>
      <explain>文本全半角错误。</explain>
      <paraID>65DB67B0</paraID>
      <start>102</start>
      <end>103</end>
      <status>modified</status>
      <modifiedWord>”</modifiedWord>
      <trackRevisions>false</trackRevisions>
    </reviewItem>
    <reviewItem>
      <errorID>9baecf78-f83a-44eb-99ef-14749ecf8bb1</errorID>
      <errorWord>援交</errorWord>
      <group>L1_Sensitive</group>
      <groupName>敏感问题</groupName>
      <ability>L2_Yellow</ability>
      <abilityName>涉黄内容</abilityName>
      <candidateList/>
      <explain>【涉黄词条】句中包含涉黄敏感词条，请注意甄别。</explain>
      <paraID>65DB67B0</paraID>
      <start>104</start>
      <end>106</end>
      <status>unmodified</status>
      <modifiedWord/>
      <trackRevisions>false</trackRevisions>
    </reviewItem>
    <reviewItem>
      <errorID>6fa0ee33-075d-41ea-84dc-13c119fbec49</errorID>
      <errorWord>"</errorWord>
      <group>L1_Format</group>
      <groupName>格式问题</groupName>
      <ability>L2_HalfPunc_CN</ability>
      <abilityName>全半角问题</abilityName>
      <candidateList>
        <item>“</item>
      </candidateList>
      <explain>文本全半角错误。</explain>
      <paraID>65DB67B0</paraID>
      <start>114</start>
      <end>115</end>
      <status>modified</status>
      <modifiedWord>“</modifiedWord>
      <trackRevisions>false</trackRevisions>
    </reviewItem>
    <reviewItem>
      <errorID>840fb2d5-a1d9-4e25-98d2-965f60323baf</errorID>
      <errorWord>"</errorWord>
      <group>L1_Format</group>
      <groupName>格式问题</groupName>
      <ability>L2_HalfPunc_CN</ability>
      <abilityName>全半角问题</abilityName>
      <candidateList>
        <item>”</item>
      </candidateList>
      <explain>文本全半角错误。</explain>
      <paraID>65DB67B0</paraID>
      <start>119</start>
      <end>120</end>
      <status>modified</status>
      <modifiedWord>”</modifiedWord>
      <trackRevisions>false</trackRevisions>
    </reviewItem>
    <reviewItem>
      <errorID>0b9f26a8-0a39-41dd-b149-a6fe4acd54ac</errorID>
      <errorWord>"</errorWord>
      <group>L1_Format</group>
      <groupName>格式问题</groupName>
      <ability>L2_HalfPunc_CN</ability>
      <abilityName>全半角问题</abilityName>
      <candidateList>
        <item>“</item>
      </candidateList>
      <explain>文本全半角错误。</explain>
      <paraID>65DB67B0</paraID>
      <start>172</start>
      <end>173</end>
      <status>modified</status>
      <modifiedWord>“</modifiedWord>
      <trackRevisions>false</trackRevisions>
    </reviewItem>
    <reviewItem>
      <errorID>dc2e29c3-c45d-44d2-a663-30bae0dc04a6</errorID>
      <errorWord>"</errorWord>
      <group>L1_Format</group>
      <groupName>格式问题</groupName>
      <ability>L2_HalfPunc_CN</ability>
      <abilityName>全半角问题</abilityName>
      <candidateList>
        <item>”</item>
      </candidateList>
      <explain>文本全半角错误。</explain>
      <paraID>65DB67B0</paraID>
      <start>178</start>
      <end>179</end>
      <status>modified</status>
      <modifiedWord>”</modifiedWord>
      <trackRevisions>false</trackRevisions>
    </reviewItem>
    <reviewItem>
      <errorID>2aaedc92-a099-4ea0-86a1-8ccc695db359</errorID>
      <errorWord>"</errorWord>
      <group>L1_Format</group>
      <groupName>格式问题</groupName>
      <ability>L2_HalfPunc_CN</ability>
      <abilityName>全半角问题</abilityName>
      <candidateList>
        <item>“</item>
      </candidateList>
      <explain>文本全半角错误。</explain>
      <paraID> 46C9ADA</paraID>
      <start>80</start>
      <end>81</end>
      <status>modified</status>
      <modifiedWord>“</modifiedWord>
      <trackRevisions>false</trackRevisions>
    </reviewItem>
    <reviewItem>
      <errorID>3107de47-6419-4274-b7ef-a18c7ef6cc0f</errorID>
      <errorWord>"</errorWord>
      <group>L1_Format</group>
      <groupName>格式问题</groupName>
      <ability>L2_HalfPunc_CN</ability>
      <abilityName>全半角问题</abilityName>
      <candidateList>
        <item>”</item>
      </candidateList>
      <explain>文本全半角错误。</explain>
      <paraID> 46C9ADA</paraID>
      <start>87</start>
      <end>88</end>
      <status>modified</status>
      <modifiedWord>”</modifiedWord>
      <trackRevisions>false</trackRevisions>
    </reviewItem>
    <reviewItem>
      <errorID>0ec7f418-56e5-43b2-b97b-5ba6656b69fe</errorID>
      <errorWord>"</errorWord>
      <group>L1_Format</group>
      <groupName>格式问题</groupName>
      <ability>L2_HalfPunc_CN</ability>
      <abilityName>全半角问题</abilityName>
      <candidateList>
        <item>“</item>
      </candidateList>
      <explain>文本全半角错误。</explain>
      <paraID> 46C9ADA</paraID>
      <start>161</start>
      <end>162</end>
      <status>modified</status>
      <modifiedWord>“</modifiedWord>
      <trackRevisions>false</trackRevisions>
    </reviewItem>
    <reviewItem>
      <errorID>d78d754d-6453-406a-9367-6f78203f6ac4</errorID>
      <errorWord>"</errorWord>
      <group>L1_Format</group>
      <groupName>格式问题</groupName>
      <ability>L2_HalfPunc_CN</ability>
      <abilityName>全半角问题</abilityName>
      <candidateList>
        <item>”</item>
      </candidateList>
      <explain>文本全半角错误。</explain>
      <paraID> 46C9ADA</paraID>
      <start>168</start>
      <end>169</end>
      <status>modified</status>
      <modifiedWord>”</modifiedWord>
      <trackRevisions>false</trackRevisions>
    </reviewItem>
    <reviewItem>
      <errorID>dd27d6eb-3e25-40fe-aba9-6b38eb11ff6f</errorID>
      <errorWord>援交</errorWord>
      <group>L1_Sensitive</group>
      <groupName>敏感问题</groupName>
      <ability>L2_Yellow</ability>
      <abilityName>涉黄内容</abilityName>
      <candidateList/>
      <explain>【涉黄词条】句中包含涉黄敏感词条，请注意甄别。</explain>
      <paraID> 4F90EB8</paraID>
      <start>5</start>
      <end>7</end>
      <status>unmodified</status>
      <modifiedWord/>
      <trackRevisions>false</trackRevisions>
    </reviewItem>
    <reviewItem>
      <errorID>347704df-6e42-4b0b-87ef-5746f612a489</errorID>
      <errorWord>"</errorWord>
      <group>L1_Format</group>
      <groupName>格式问题</groupName>
      <ability>L2_HalfPunc_CN</ability>
      <abilityName>全半角问题</abilityName>
      <candidateList>
        <item>“</item>
      </candidateList>
      <explain>文本全半角错误。</explain>
      <paraID> 4F90EB8</paraID>
      <start>15</start>
      <end>16</end>
      <status>modified</status>
      <modifiedWord>“</modifiedWord>
      <trackRevisions>false</trackRevisions>
    </reviewItem>
    <reviewItem>
      <errorID>32e19804-60c6-44c3-bd84-0b8ea57d7497</errorID>
      <errorWord>"</errorWord>
      <group>L1_Format</group>
      <groupName>格式问题</groupName>
      <ability>L2_HalfPunc_CN</ability>
      <abilityName>全半角问题</abilityName>
      <candidateList>
        <item>”</item>
      </candidateList>
      <explain>文本全半角错误。</explain>
      <paraID> 4F90EB8</paraID>
      <start>19</start>
      <end>20</end>
      <status>modified</status>
      <modifiedWord>”</modifiedWord>
      <trackRevisions>false</trackRevisions>
    </reviewItem>
    <reviewItem>
      <errorID>574e9391-faf1-4401-9e7c-acfa46feeb18</errorID>
      <errorWord>援交</errorWord>
      <group>L1_Sensitive</group>
      <groupName>敏感问题</groupName>
      <ability>L2_Yellow</ability>
      <abilityName>涉黄内容</abilityName>
      <candidateList/>
      <explain>【涉黄词条】句中包含涉黄敏感词条，请注意甄别。</explain>
      <paraID> 4F90EB8</paraID>
      <start>23</start>
      <end>25</end>
      <status>unmodified</status>
      <modifiedWord/>
      <trackRevisions>false</trackRevisions>
    </reviewItem>
    <reviewItem>
      <errorID>68ad63b1-1a98-4d3d-8b52-d6232949a5ba</errorID>
      <errorWord>"</errorWord>
      <group>L1_Format</group>
      <groupName>格式问题</groupName>
      <ability>L2_HalfPunc_CN</ability>
      <abilityName>全半角问题</abilityName>
      <candidateList>
        <item>“</item>
      </candidateList>
      <explain>文本全半角错误。</explain>
      <paraID> 4F90EB8</paraID>
      <start>34</start>
      <end>35</end>
      <status>modified</status>
      <modifiedWord>“</modifiedWord>
      <trackRevisions>false</trackRevisions>
    </reviewItem>
    <reviewItem>
      <errorID>5b9cd5f9-bb34-42d6-8bba-1a02c6ac7ab3</errorID>
      <errorWord>"</errorWord>
      <group>L1_Format</group>
      <groupName>格式问题</groupName>
      <ability>L2_HalfPunc_CN</ability>
      <abilityName>全半角问题</abilityName>
      <candidateList>
        <item>”</item>
      </candidateList>
      <explain>文本全半角错误。</explain>
      <paraID> 4F90EB8</paraID>
      <start>37</start>
      <end>38</end>
      <status>modified</status>
      <modifiedWord>”</modifiedWord>
      <trackRevisions>false</trackRevisions>
    </reviewItem>
    <reviewItem>
      <errorID>6bae1c39-6dd9-404a-9daa-633d85482343</errorID>
      <errorWord>"</errorWord>
      <group>L1_Format</group>
      <groupName>格式问题</groupName>
      <ability>L2_HalfPunc_CN</ability>
      <abilityName>全半角问题</abilityName>
      <candidateList>
        <item>“</item>
      </candidateList>
      <explain>文本全半角错误。</explain>
      <paraID> 4F90EB8</paraID>
      <start>67</start>
      <end>68</end>
      <status>modified</status>
      <modifiedWord>“</modifiedWord>
      <trackRevisions>false</trackRevisions>
    </reviewItem>
    <reviewItem>
      <errorID>701eb9cf-3636-4a85-ae62-1383dc5a9619</errorID>
      <errorWord>"</errorWord>
      <group>L1_Format</group>
      <groupName>格式问题</groupName>
      <ability>L2_HalfPunc_CN</ability>
      <abilityName>全半角问题</abilityName>
      <candidateList>
        <item>”</item>
      </candidateList>
      <explain>文本全半角错误。</explain>
      <paraID> 4F90EB8</paraID>
      <start>70</start>
      <end>71</end>
      <status>modified</status>
      <modifiedWord>”</modifiedWord>
      <trackRevisions>false</trackRevisions>
    </reviewItem>
    <reviewItem>
      <errorID>1ff185ce-146f-4949-b19d-bf1dae57b853</errorID>
      <errorWord>"</errorWord>
      <group>L1_Format</group>
      <groupName>格式问题</groupName>
      <ability>L2_HalfPunc_CN</ability>
      <abilityName>全半角问题</abilityName>
      <candidateList>
        <item>“</item>
      </candidateList>
      <explain>文本全半角错误。</explain>
      <paraID> 4F90EB8</paraID>
      <start>72</start>
      <end>73</end>
      <status>modified</status>
      <modifiedWord>“</modifiedWord>
      <trackRevisions>false</trackRevisions>
    </reviewItem>
    <reviewItem>
      <errorID>37f78838-5691-4761-a9c2-2775cf519d2b</errorID>
      <errorWord>"</errorWord>
      <group>L1_Format</group>
      <groupName>格式问题</groupName>
      <ability>L2_HalfPunc_CN</ability>
      <abilityName>全半角问题</abilityName>
      <candidateList>
        <item>”</item>
      </candidateList>
      <explain>文本全半角错误。</explain>
      <paraID> 4F90EB8</paraID>
      <start>75</start>
      <end>76</end>
      <status>modified</status>
      <modifiedWord>”</modifiedWord>
      <trackRevisions>false</trackRevisions>
    </reviewItem>
    <reviewItem>
      <errorID>a19ff8bd-2b5e-4091-ba0a-9f5799493d03</errorID>
      <errorWord>"</errorWord>
      <group>L1_Format</group>
      <groupName>格式问题</groupName>
      <ability>L2_HalfPunc_CN</ability>
      <abilityName>全半角问题</abilityName>
      <candidateList>
        <item>“</item>
      </candidateList>
      <explain>文本全半角错误。</explain>
      <paraID> 4F90EB8</paraID>
      <start>79</start>
      <end>80</end>
      <status>modified</status>
      <modifiedWord>“</modifiedWord>
      <trackRevisions>false</trackRevisions>
    </reviewItem>
    <reviewItem>
      <errorID>837c2f4e-a55a-4c4a-981b-67c8df9aabd3</errorID>
      <errorWord>"</errorWord>
      <group>L1_Format</group>
      <groupName>格式问题</groupName>
      <ability>L2_HalfPunc_CN</ability>
      <abilityName>全半角问题</abilityName>
      <candidateList>
        <item>”</item>
      </candidateList>
      <explain>文本全半角错误。</explain>
      <paraID> 4F90EB8</paraID>
      <start>83</start>
      <end>84</end>
      <status>modified</status>
      <modifiedWord>”</modifiedWord>
      <trackRevisions>false</trackRevisions>
    </reviewItem>
    <reviewItem>
      <errorID>cb0acc97-8f32-45a3-bf2f-011e27757a0b</errorID>
      <errorWord>"</errorWord>
      <group>L1_Format</group>
      <groupName>格式问题</groupName>
      <ability>L2_HalfPunc_CN</ability>
      <abilityName>全半角问题</abilityName>
      <candidateList>
        <item>“</item>
      </candidateList>
      <explain>文本全半角错误。</explain>
      <paraID> 4F90EB8</paraID>
      <start>115</start>
      <end>116</end>
      <status>modified</status>
      <modifiedWord>“</modifiedWord>
      <trackRevisions>false</trackRevisions>
    </reviewItem>
    <reviewItem>
      <errorID>aeb3d55d-0560-429f-a43f-5078f5656a1b</errorID>
      <errorWord>"</errorWord>
      <group>L1_Format</group>
      <groupName>格式问题</groupName>
      <ability>L2_HalfPunc_CN</ability>
      <abilityName>全半角问题</abilityName>
      <candidateList>
        <item>”</item>
      </candidateList>
      <explain>文本全半角错误。</explain>
      <paraID> 4F90EB8</paraID>
      <start>118</start>
      <end>119</end>
      <status>modified</status>
      <modifiedWord>”</modifiedWord>
      <trackRevisions>false</trackRevisions>
    </reviewItem>
    <reviewItem>
      <errorID>5bbc3a22-532c-4438-9c2b-605d4aecf4b2</errorID>
      <errorWord>"</errorWord>
      <group>L1_Format</group>
      <groupName>格式问题</groupName>
      <ability>L2_HalfPunc_CN</ability>
      <abilityName>全半角问题</abilityName>
      <candidateList>
        <item>“</item>
      </candidateList>
      <explain>文本全半角错误。</explain>
      <paraID>4C215E9D</paraID>
      <start>81</start>
      <end>82</end>
      <status>modified</status>
      <modifiedWord>“</modifiedWord>
      <trackRevisions>false</trackRevisions>
    </reviewItem>
    <reviewItem>
      <errorID>f95aaec6-f3ca-4a45-ad07-ae37e6cbc5f5</errorID>
      <errorWord>"</errorWord>
      <group>L1_Format</group>
      <groupName>格式问题</groupName>
      <ability>L2_HalfPunc_CN</ability>
      <abilityName>全半角问题</abilityName>
      <candidateList>
        <item>”</item>
      </candidateList>
      <explain>文本全半角错误。</explain>
      <paraID>4C215E9D</paraID>
      <start>84</start>
      <end>85</end>
      <status>modified</status>
      <modifiedWord>”</modifiedWord>
      <trackRevisions>false</trackRevisions>
    </reviewItem>
    <reviewItem>
      <errorID>8f76b264-4830-4fc6-a1b7-feaad8ffc7c7</errorID>
      <errorWord>"</errorWord>
      <group>L1_Format</group>
      <groupName>格式问题</groupName>
      <ability>L2_HalfPunc_CN</ability>
      <abilityName>全半角问题</abilityName>
      <candidateList>
        <item>“</item>
      </candidateList>
      <explain>文本全半角错误。</explain>
      <paraID>4C215E9D</paraID>
      <start>184</start>
      <end>185</end>
      <status>modified</status>
      <modifiedWord>“</modifiedWord>
      <trackRevisions>false</trackRevisions>
    </reviewItem>
    <reviewItem>
      <errorID>1e13858b-e668-4fc8-bea1-d9345fd9bb76</errorID>
      <errorWord>"</errorWord>
      <group>L1_Format</group>
      <groupName>格式问题</groupName>
      <ability>L2_HalfPunc_CN</ability>
      <abilityName>全半角问题</abilityName>
      <candidateList>
        <item>”</item>
      </candidateList>
      <explain>文本全半角错误。</explain>
      <paraID>4C215E9D</paraID>
      <start>191</start>
      <end>192</end>
      <status>modified</status>
      <modifiedWord>”</modifiedWord>
      <trackRevisions>false</trackRevisions>
    </reviewItem>
    <reviewItem>
      <errorID>04da3bd2-9ba6-4769-8391-d0e7faae6583</errorID>
      <errorWord>"</errorWord>
      <group>L1_Format</group>
      <groupName>格式问题</groupName>
      <ability>L2_HalfPunc_CN</ability>
      <abilityName>全半角问题</abilityName>
      <candidateList>
        <item>“</item>
      </candidateList>
      <explain>文本全半角错误。</explain>
      <paraID> 61ED369</paraID>
      <start>5</start>
      <end>6</end>
      <status>modified</status>
      <modifiedWord>“</modifiedWord>
      <trackRevisions>false</trackRevisions>
    </reviewItem>
    <reviewItem>
      <errorID>d7af8ce9-5045-4d82-859f-bd4599bc5e1f</errorID>
      <errorWord>"</errorWord>
      <group>L1_Format</group>
      <groupName>格式问题</groupName>
      <ability>L2_HalfPunc_CN</ability>
      <abilityName>全半角问题</abilityName>
      <candidateList>
        <item>”</item>
      </candidateList>
      <explain>文本全半角错误。</explain>
      <paraID> 61ED369</paraID>
      <start>10</start>
      <end>11</end>
      <status>modified</status>
      <modifiedWord>”</modifiedWord>
      <trackRevisions>false</trackRevisions>
    </reviewItem>
    <reviewItem>
      <errorID>6a6baaf3-2eee-4f64-8c4e-7a0fc9dc35d1</errorID>
      <errorWord>"</errorWord>
      <group>L1_Format</group>
      <groupName>格式问题</groupName>
      <ability>L2_HalfPunc_CN</ability>
      <abilityName>全半角问题</abilityName>
      <candidateList>
        <item>“</item>
      </candidateList>
      <explain>文本全半角错误。</explain>
      <paraID> 61ED369</paraID>
      <start>33</start>
      <end>34</end>
      <status>modified</status>
      <modifiedWord>“</modifiedWord>
      <trackRevisions>false</trackRevisions>
    </reviewItem>
    <reviewItem>
      <errorID>67912fca-e953-4c1e-af13-607a98628f81</errorID>
      <errorWord>"</errorWord>
      <group>L1_Format</group>
      <groupName>格式问题</groupName>
      <ability>L2_HalfPunc_CN</ability>
      <abilityName>全半角问题</abilityName>
      <candidateList>
        <item>”</item>
      </candidateList>
      <explain>文本全半角错误。</explain>
      <paraID> 61ED369</paraID>
      <start>37</start>
      <end>38</end>
      <status>modified</status>
      <modifiedWord>”</modifiedWord>
      <trackRevisions>false</trackRevisions>
    </reviewItem>
    <reviewItem>
      <errorID>5ba9fff4-298f-40b9-9f42-61d8b3b62e7f</errorID>
      <errorWord>"</errorWord>
      <group>L1_Format</group>
      <groupName>格式问题</groupName>
      <ability>L2_HalfPunc_CN</ability>
      <abilityName>全半角问题</abilityName>
      <candidateList>
        <item>“</item>
      </candidateList>
      <explain>文本全半角错误。</explain>
      <paraID> 61ED369</paraID>
      <start>116</start>
      <end>117</end>
      <status>modified</status>
      <modifiedWord>“</modifiedWord>
      <trackRevisions>false</trackRevisions>
    </reviewItem>
    <reviewItem>
      <errorID>dfd73dbe-a751-4621-b370-93dd7484ad2b</errorID>
      <errorWord>"</errorWord>
      <group>L1_Format</group>
      <groupName>格式问题</groupName>
      <ability>L2_HalfPunc_CN</ability>
      <abilityName>全半角问题</abilityName>
      <candidateList>
        <item>”</item>
      </candidateList>
      <explain>文本全半角错误。</explain>
      <paraID> 61ED369</paraID>
      <start>122</start>
      <end>123</end>
      <status>modified</status>
      <modifiedWord>”</modifiedWord>
      <trackRevisions>false</trackRevisions>
    </reviewItem>
    <reviewItem>
      <errorID>eb2036e8-1fca-40eb-bb70-67eef33da35e</errorID>
      <errorWord>2010年代</errorWord>
      <group>L1_Knowledge</group>
      <groupName>知识性问题</groupName>
      <ability>L2_Time</ability>
      <abilityName>日期时间</abilityName>
      <candidateList>
        <item>21世纪10年代</item>
      </candidateList>
      <explain>年代表述建议使用世纪+年代的格式。</explain>
      <paraID>75AC5C0D</paraID>
      <start>22</start>
      <end>28</end>
      <status>unmodified</status>
      <modifiedWord/>
      <trackRevisions>false</trackRevisions>
    </reviewItem>
    <reviewItem>
      <errorID>44b5a0a7-dd0b-4618-b082-c51db044e191</errorID>
      <errorWord>"</errorWord>
      <group>L1_Format</group>
      <groupName>格式问题</groupName>
      <ability>L2_HalfPunc_CN</ability>
      <abilityName>全半角问题</abilityName>
      <candidateList>
        <item>“</item>
      </candidateList>
      <explain>文本全半角错误。</explain>
      <paraID>75AC5C0D</paraID>
      <start>88</start>
      <end>89</end>
      <status>modified</status>
      <modifiedWord>“</modifiedWord>
      <trackRevisions>false</trackRevisions>
    </reviewItem>
    <reviewItem>
      <errorID>13ce7e05-3560-4141-a39e-fbb695a5e998</errorID>
      <errorWord>"</errorWord>
      <group>L1_Format</group>
      <groupName>格式问题</groupName>
      <ability>L2_HalfPunc_CN</ability>
      <abilityName>全半角问题</abilityName>
      <candidateList>
        <item>”</item>
      </candidateList>
      <explain>文本全半角错误。</explain>
      <paraID>75AC5C0D</paraID>
      <start>92</start>
      <end>93</end>
      <status>modified</status>
      <modifiedWord>”</modifiedWord>
      <trackRevisions>false</trackRevisions>
    </reviewItem>
    <reviewItem>
      <errorID>ba8ba9a4-6e70-4cf0-a3ab-969d2bf1014f</errorID>
      <errorWord>"</errorWord>
      <group>L1_Format</group>
      <groupName>格式问题</groupName>
      <ability>L2_HalfPunc_CN</ability>
      <abilityName>全半角问题</abilityName>
      <candidateList>
        <item>“</item>
      </candidateList>
      <explain>文本全半角错误。</explain>
      <paraID>75AC5C0D</paraID>
      <start>119</start>
      <end>120</end>
      <status>modified</status>
      <modifiedWord>“</modifiedWord>
      <trackRevisions>false</trackRevisions>
    </reviewItem>
    <reviewItem>
      <errorID>9920307d-5a42-4f31-9df5-58c6adca928b</errorID>
      <errorWord>"</errorWord>
      <group>L1_Format</group>
      <groupName>格式问题</groupName>
      <ability>L2_HalfPunc_CN</ability>
      <abilityName>全半角问题</abilityName>
      <candidateList>
        <item>”</item>
      </candidateList>
      <explain>文本全半角错误。</explain>
      <paraID>75AC5C0D</paraID>
      <start>125</start>
      <end>126</end>
      <status>modified</status>
      <modifiedWord>”</modifiedWord>
      <trackRevisions>false</trackRevisions>
    </reviewItem>
    <reviewItem>
      <errorID>d56ad42d-f2bf-4487-91b3-0d93e826fd2e</errorID>
      <errorWord>-</errorWord>
      <group>L1_Format</group>
      <groupName>格式问题</groupName>
      <ability>L2_HalfPunc_CN</ability>
      <abilityName>全半角问题</abilityName>
      <candidateList>
        <item>－</item>
      </candidateList>
      <explain>文本全半角错误。</explain>
      <paraID>75AC5C0D</paraID>
      <start>143</start>
      <end>144</end>
      <status>modified</status>
      <modifiedWord>－</modifiedWord>
      <trackRevisions>false</trackRevisions>
    </reviewItem>
    <reviewItem>
      <errorID>1d4e63b9-8ab3-4e91-8f9d-1876d450dd7e</errorID>
      <errorWord>-</errorWord>
      <group>L1_Format</group>
      <groupName>格式问题</groupName>
      <ability>L2_HalfPunc_CN</ability>
      <abilityName>全半角问题</abilityName>
      <candidateList>
        <item>－</item>
      </candidateList>
      <explain>文本全半角错误。</explain>
      <paraID>75AC5C0D</paraID>
      <start>146</start>
      <end>147</end>
      <status>modified</status>
      <modifiedWord>－</modifiedWord>
      <trackRevisions>false</trackRevisions>
    </reviewItem>
    <reviewItem>
      <errorID>282878dc-3dbe-4fc3-9b37-299b6b76b008</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700CE9EE</paraID>
      <start>20</start>
      <end>26</end>
      <status>unmodified</status>
      <modifiedWord/>
      <trackRevisions>false</trackRevisions>
    </reviewItem>
    <reviewItem>
      <errorID>ca489ca3-9f07-4881-8277-7922f77d8599</errorID>
      <errorWord>"</errorWord>
      <group>L1_Format</group>
      <groupName>格式问题</groupName>
      <ability>L2_HalfPunc_CN</ability>
      <abilityName>全半角问题</abilityName>
      <candidateList>
        <item>“</item>
      </candidateList>
      <explain>文本全半角错误。</explain>
      <paraID>700CE9EE</paraID>
      <start>32</start>
      <end>33</end>
      <status>modified</status>
      <modifiedWord>“</modifiedWord>
      <trackRevisions>false</trackRevisions>
    </reviewItem>
    <reviewItem>
      <errorID>7e043ac6-06cd-48e1-86a7-16baeefb151a</errorID>
      <errorWord>"</errorWord>
      <group>L1_Format</group>
      <groupName>格式问题</groupName>
      <ability>L2_HalfPunc_CN</ability>
      <abilityName>全半角问题</abilityName>
      <candidateList>
        <item>”</item>
      </candidateList>
      <explain>文本全半角错误。</explain>
      <paraID>700CE9EE</paraID>
      <start>36</start>
      <end>37</end>
      <status>modified</status>
      <modifiedWord>”</modifiedWord>
      <trackRevisions>false</trackRevisions>
    </reviewItem>
    <reviewItem>
      <errorID>f7f02df3-fafd-4a57-a384-994983ea3ec6</errorID>
      <errorWord>"</errorWord>
      <group>L1_Format</group>
      <groupName>格式问题</groupName>
      <ability>L2_HalfPunc_CN</ability>
      <abilityName>全半角问题</abilityName>
      <candidateList>
        <item>“</item>
      </candidateList>
      <explain>文本全半角错误。</explain>
      <paraID>700CE9EE</paraID>
      <start>82</start>
      <end>83</end>
      <status>modified</status>
      <modifiedWord>“</modifiedWord>
      <trackRevisions>false</trackRevisions>
    </reviewItem>
    <reviewItem>
      <errorID>eaca6efc-2078-452d-bb8f-21e95adaebf6</errorID>
      <errorWord>"</errorWord>
      <group>L1_Format</group>
      <groupName>格式问题</groupName>
      <ability>L2_HalfPunc_CN</ability>
      <abilityName>全半角问题</abilityName>
      <candidateList>
        <item>”</item>
      </candidateList>
      <explain>文本全半角错误。</explain>
      <paraID>700CE9EE</paraID>
      <start>99</start>
      <end>100</end>
      <status>modified</status>
      <modifiedWord>”</modifiedWord>
      <trackRevisions>false</trackRevisions>
    </reviewItem>
    <reviewItem>
      <errorID>ff5d1dea-1aad-46b6-afb3-02bc72886bea</errorID>
      <errorWord>"</errorWord>
      <group>L1_Format</group>
      <groupName>格式问题</groupName>
      <ability>L2_HalfPunc_CN</ability>
      <abilityName>全半角问题</abilityName>
      <candidateList>
        <item>“</item>
      </candidateList>
      <explain>文本全半角错误。</explain>
      <paraID>700CE9EE</paraID>
      <start>116</start>
      <end>117</end>
      <status>modified</status>
      <modifiedWord>“</modifiedWord>
      <trackRevisions>false</trackRevisions>
    </reviewItem>
    <reviewItem>
      <errorID>4b1e0159-40f9-4f03-8d38-5acf224f0705</errorID>
      <errorWord>"</errorWord>
      <group>L1_Format</group>
      <groupName>格式问题</groupName>
      <ability>L2_HalfPunc_CN</ability>
      <abilityName>全半角问题</abilityName>
      <candidateList>
        <item>”</item>
      </candidateList>
      <explain>文本全半角错误。</explain>
      <paraID>700CE9EE</paraID>
      <start>123</start>
      <end>124</end>
      <status>modified</status>
      <modifiedWord>”</modifiedWord>
      <trackRevisions>false</trackRevisions>
    </reviewItem>
    <reviewItem>
      <errorID>8c146787-cfd8-4a54-9a6c-adf238f74c87</errorID>
      <errorWord>1990年代</errorWord>
      <group>L1_Knowledge</group>
      <groupName>知识性问题</groupName>
      <ability>L2_Time</ability>
      <abilityName>日期时间</abilityName>
      <candidateList>
        <item>20世纪90年代</item>
      </candidateList>
      <explain>年代表述建议使用世纪+年代的格式。</explain>
      <paraID>700CE9EE</paraID>
      <start>137</start>
      <end>143</end>
      <status>unmodified</status>
      <modifiedWord/>
      <trackRevisions>false</trackRevisions>
    </reviewItem>
    <reviewItem>
      <errorID>d2aa0fbc-d536-43b0-a0e3-a2cdc353eec1</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700CE9EE</paraID>
      <start>164</start>
      <end>170</end>
      <status>unmodified</status>
      <modifiedWord/>
      <trackRevisions>false</trackRevisions>
    </reviewItem>
    <reviewItem>
      <errorID>5cec4082-dc49-4c6a-bd25-41c24049d740</errorID>
      <errorWord>援交</errorWord>
      <group>L1_Sensitive</group>
      <groupName>敏感问题</groupName>
      <ability>L2_Yellow</ability>
      <abilityName>涉黄内容</abilityName>
      <candidateList/>
      <explain>【涉黄词条】句中包含涉黄敏感词条，请注意甄别。</explain>
      <paraID>2E6CE254</paraID>
      <start>14</start>
      <end>16</end>
      <status>unmodified</status>
      <modifiedWord/>
      <trackRevisions>false</trackRevisions>
    </reviewItem>
    <reviewItem>
      <errorID>8ef6ec61-e2f7-4d64-83f7-31179dd018b0</errorID>
      <errorWord>"</errorWord>
      <group>L1_Format</group>
      <groupName>格式问题</groupName>
      <ability>L2_HalfPunc_CN</ability>
      <abilityName>全半角问题</abilityName>
      <candidateList>
        <item>“</item>
      </candidateList>
      <explain>文本全半角错误。</explain>
      <paraID>2E6CE254</paraID>
      <start>17</start>
      <end>18</end>
      <status>modified</status>
      <modifiedWord>“</modifiedWord>
      <trackRevisions>false</trackRevisions>
    </reviewItem>
    <reviewItem>
      <errorID>f8d865ce-a441-4012-8cbc-32c557c2bed3</errorID>
      <errorWord>"</errorWord>
      <group>L1_Format</group>
      <groupName>格式问题</groupName>
      <ability>L2_HalfPunc_CN</ability>
      <abilityName>全半角问题</abilityName>
      <candidateList>
        <item>”</item>
      </candidateList>
      <explain>文本全半角错误。</explain>
      <paraID>2E6CE254</paraID>
      <start>22</start>
      <end>23</end>
      <status>modified</status>
      <modifiedWord>”</modifiedWord>
      <trackRevisions>false</trackRevisions>
    </reviewItem>
    <reviewItem>
      <errorID>50348943-c937-460f-af3f-3fd4f598ca02</errorID>
      <errorWord>1990年代</errorWord>
      <group>L1_Knowledge</group>
      <groupName>知识性问题</groupName>
      <ability>L2_Time</ability>
      <abilityName>日期时间</abilityName>
      <candidateList>
        <item>20世纪90年代</item>
      </candidateList>
      <explain>年代表述建议使用世纪+年代的格式。</explain>
      <paraID>2E6CE254</paraID>
      <start>26</start>
      <end>32</end>
      <status>unmodified</status>
      <modifiedWord/>
      <trackRevisions>false</trackRevisions>
    </reviewItem>
    <reviewItem>
      <errorID>de849112-4bbd-402a-823e-30116043899d</errorID>
      <errorWord>"</errorWord>
      <group>L1_Format</group>
      <groupName>格式问题</groupName>
      <ability>L2_HalfPunc_CN</ability>
      <abilityName>全半角问题</abilityName>
      <candidateList>
        <item>“</item>
      </candidateList>
      <explain>文本全半角错误。</explain>
      <paraID>2E6CE254</paraID>
      <start>59</start>
      <end>60</end>
      <status>modified</status>
      <modifiedWord>“</modifiedWord>
      <trackRevisions>false</trackRevisions>
    </reviewItem>
    <reviewItem>
      <errorID>0beadae9-99b1-4568-a4b0-f6ebb3574790</errorID>
      <errorWord>"</errorWord>
      <group>L1_Format</group>
      <groupName>格式问题</groupName>
      <ability>L2_HalfPunc_CN</ability>
      <abilityName>全半角问题</abilityName>
      <candidateList>
        <item>”</item>
      </candidateList>
      <explain>文本全半角错误。</explain>
      <paraID>2E6CE254</paraID>
      <start>63</start>
      <end>64</end>
      <status>modified</status>
      <modifiedWord>”</modifiedWord>
      <trackRevisions>false</trackRevisions>
    </reviewItem>
    <reviewItem>
      <errorID>00a02c21-16be-4a54-badf-6fb39318f4c5</errorID>
      <errorWord>"</errorWord>
      <group>L1_Format</group>
      <groupName>格式问题</groupName>
      <ability>L2_HalfPunc_CN</ability>
      <abilityName>全半角问题</abilityName>
      <candidateList>
        <item>“</item>
      </candidateList>
      <explain>文本全半角错误。</explain>
      <paraID>2E6CE254</paraID>
      <start>156</start>
      <end>157</end>
      <status>modified</status>
      <modifiedWord>“</modifiedWord>
      <trackRevisions>false</trackRevisions>
    </reviewItem>
    <reviewItem>
      <errorID>97e8e0d6-79f9-497e-b5ae-caa4fce83230</errorID>
      <errorWord>"</errorWord>
      <group>L1_Format</group>
      <groupName>格式问题</groupName>
      <ability>L2_HalfPunc_CN</ability>
      <abilityName>全半角问题</abilityName>
      <candidateList>
        <item>”</item>
      </candidateList>
      <explain>文本全半角错误。</explain>
      <paraID>2E6CE254</paraID>
      <start>161</start>
      <end>162</end>
      <status>modified</status>
      <modifiedWord>”</modifiedWord>
      <trackRevisions>false</trackRevisions>
    </reviewItem>
    <reviewItem>
      <errorID>b7f8f9c2-d677-4a80-9e10-eecfa4c5751a</errorID>
      <errorWord>"</errorWord>
      <group>L1_Format</group>
      <groupName>格式问题</groupName>
      <ability>L2_HalfPunc_CN</ability>
      <abilityName>全半角问题</abilityName>
      <candidateList>
        <item>“</item>
      </candidateList>
      <explain>文本全半角错误。</explain>
      <paraID>2E6CE254</paraID>
      <start>179</start>
      <end>180</end>
      <status>modified</status>
      <modifiedWord>“</modifiedWord>
      <trackRevisions>false</trackRevisions>
    </reviewItem>
    <reviewItem>
      <errorID>db141a50-ebab-4f70-b2cc-4719100cb0d9</errorID>
      <errorWord>"</errorWord>
      <group>L1_Format</group>
      <groupName>格式问题</groupName>
      <ability>L2_HalfPunc_CN</ability>
      <abilityName>全半角问题</abilityName>
      <candidateList>
        <item>”</item>
      </candidateList>
      <explain>文本全半角错误。</explain>
      <paraID>2E6CE254</paraID>
      <start>182</start>
      <end>183</end>
      <status>modified</status>
      <modifiedWord>”</modifiedWord>
      <trackRevisions>false</trackRevisions>
    </reviewItem>
    <reviewItem>
      <errorID>4584fe58-58c9-4c6e-b91c-29ed5fcadf16</errorID>
      <errorWord>"</errorWord>
      <group>L1_Format</group>
      <groupName>格式问题</groupName>
      <ability>L2_HalfPunc_CN</ability>
      <abilityName>全半角问题</abilityName>
      <candidateList>
        <item>“</item>
      </candidateList>
      <explain>文本全半角错误。</explain>
      <paraID>2E6CE254</paraID>
      <start>184</start>
      <end>185</end>
      <status>modified</status>
      <modifiedWord>“</modifiedWord>
      <trackRevisions>false</trackRevisions>
    </reviewItem>
    <reviewItem>
      <errorID>036b338a-b327-448e-9f25-418fdbd5fdd5</errorID>
      <errorWord>"</errorWord>
      <group>L1_Format</group>
      <groupName>格式问题</groupName>
      <ability>L2_HalfPunc_CN</ability>
      <abilityName>全半角问题</abilityName>
      <candidateList>
        <item>”</item>
      </candidateList>
      <explain>文本全半角错误。</explain>
      <paraID>2E6CE254</paraID>
      <start>188</start>
      <end>189</end>
      <status>modified</status>
      <modifiedWord>”</modifiedWord>
      <trackRevisions>false</trackRevisions>
    </reviewItem>
    <reviewItem>
      <errorID>4234c361-a089-47cd-8c92-f7144f01b0fb</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5DE029C6</paraID>
      <start>43</start>
      <end>49</end>
      <status>unmodified</status>
      <modifiedWord/>
      <trackRevisions>false</trackRevisions>
    </reviewItem>
    <reviewItem>
      <errorID>d5861401-c4e4-42e0-8633-6e2c810eceb5</errorID>
      <errorWord>援交</errorWord>
      <group>L1_Sensitive</group>
      <groupName>敏感问题</groupName>
      <ability>L2_Yellow</ability>
      <abilityName>涉黄内容</abilityName>
      <candidateList/>
      <explain>【涉黄词条】句中包含涉黄敏感词条，请注意甄别。</explain>
      <paraID>5DE029C6</paraID>
      <start>134</start>
      <end>136</end>
      <status>unmodified</status>
      <modifiedWord/>
      <trackRevisions>false</trackRevisions>
    </reviewItem>
    <reviewItem>
      <errorID>a38733be-78cc-43de-99a7-d94c333dbc3f</errorID>
      <errorWord>1990年代</errorWord>
      <group>L1_Knowledge</group>
      <groupName>知识性问题</groupName>
      <ability>L2_Time</ability>
      <abilityName>日期时间</abilityName>
      <candidateList>
        <item>20世纪90年代</item>
      </candidateList>
      <explain>年代表述建议使用世纪+年代的格式。</explain>
      <paraID>5DE029C6</paraID>
      <start>145</start>
      <end>151</end>
      <status>unmodified</status>
      <modifiedWord/>
      <trackRevisions>false</trackRevisions>
    </reviewItem>
    <reviewItem>
      <errorID>6b6764b2-51cc-4e99-892d-74faa3d470dc</errorID>
      <errorWord>"</errorWord>
      <group>L1_Format</group>
      <groupName>格式问题</groupName>
      <ability>L2_HalfPunc_CN</ability>
      <abilityName>全半角问题</abilityName>
      <candidateList>
        <item>“</item>
      </candidateList>
      <explain>文本全半角错误。</explain>
      <paraID>5DE029C6</paraID>
      <start>161</start>
      <end>162</end>
      <status>modified</status>
      <modifiedWord>“</modifiedWord>
      <trackRevisions>false</trackRevisions>
    </reviewItem>
    <reviewItem>
      <errorID>b0b0f1d2-78da-4c33-9123-678c65709302</errorID>
      <errorWord>"</errorWord>
      <group>L1_Format</group>
      <groupName>格式问题</groupName>
      <ability>L2_HalfPunc_CN</ability>
      <abilityName>全半角问题</abilityName>
      <candidateList>
        <item>”</item>
      </candidateList>
      <explain>文本全半角错误。</explain>
      <paraID>5DE029C6</paraID>
      <start>164</start>
      <end>165</end>
      <status>modified</status>
      <modifiedWord>”</modifiedWord>
      <trackRevisions>false</trackRevisions>
    </reviewItem>
    <reviewItem>
      <errorID>c988c915-2284-4772-80ab-ae9aaa2c3c62</errorID>
      <errorWord>"</errorWord>
      <group>L1_Format</group>
      <groupName>格式问题</groupName>
      <ability>L2_HalfPunc_CN</ability>
      <abilityName>全半角问题</abilityName>
      <candidateList>
        <item>“</item>
      </candidateList>
      <explain>文本全半角错误。</explain>
      <paraID>5DE029C6</paraID>
      <start>211</start>
      <end>212</end>
      <status>modified</status>
      <modifiedWord>“</modifiedWord>
      <trackRevisions>false</trackRevisions>
    </reviewItem>
    <reviewItem>
      <errorID>4617f4e7-c5ad-435e-a3f1-35c54a24ccb9</errorID>
      <errorWord>"</errorWord>
      <group>L1_Format</group>
      <groupName>格式问题</groupName>
      <ability>L2_HalfPunc_CN</ability>
      <abilityName>全半角问题</abilityName>
      <candidateList>
        <item>”</item>
      </candidateList>
      <explain>文本全半角错误。</explain>
      <paraID>5DE029C6</paraID>
      <start>216</start>
      <end>217</end>
      <status>modified</status>
      <modifiedWord>”</modifiedWord>
      <trackRevisions>false</trackRevisions>
    </reviewItem>
    <reviewItem>
      <errorID>98315b8f-978c-4482-b68e-7ae03022dc4d</errorID>
      <errorWord>"</errorWord>
      <group>L1_Format</group>
      <groupName>格式问题</groupName>
      <ability>L2_HalfPunc_CN</ability>
      <abilityName>全半角问题</abilityName>
      <candidateList>
        <item>“</item>
      </candidateList>
      <explain>文本全半角错误。</explain>
      <paraID>754D4936</paraID>
      <start>40</start>
      <end>41</end>
      <status>modified</status>
      <modifiedWord>“</modifiedWord>
      <trackRevisions>false</trackRevisions>
    </reviewItem>
    <reviewItem>
      <errorID>fda66a7d-332a-4e9e-b5ef-f3592f094e88</errorID>
      <errorWord>"</errorWord>
      <group>L1_Format</group>
      <groupName>格式问题</groupName>
      <ability>L2_HalfPunc_CN</ability>
      <abilityName>全半角问题</abilityName>
      <candidateList>
        <item>”</item>
      </candidateList>
      <explain>文本全半角错误。</explain>
      <paraID>754D4936</paraID>
      <start>48</start>
      <end>49</end>
      <status>modified</status>
      <modifiedWord>”</modifiedWord>
      <trackRevisions>false</trackRevisions>
    </reviewItem>
    <reviewItem>
      <errorID>584c5e00-970f-4c2a-9276-f52ef6d582ec</errorID>
      <errorWord>援交</errorWord>
      <group>L1_Sensitive</group>
      <groupName>敏感问题</groupName>
      <ability>L2_Yellow</ability>
      <abilityName>涉黄内容</abilityName>
      <candidateList/>
      <explain>【涉黄词条】句中包含涉黄敏感词条，请注意甄别。</explain>
      <paraID>754D4936</paraID>
      <start>52</start>
      <end>54</end>
      <status>unmodified</status>
      <modifiedWord/>
      <trackRevisions>false</trackRevisions>
    </reviewItem>
    <reviewItem>
      <errorID>49db29c0-3a18-4105-bd61-ba6cd5a97a1a</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754D4936</paraID>
      <start>82</start>
      <end>88</end>
      <status>unmodified</status>
      <modifiedWord/>
      <trackRevisions>false</trackRevisions>
    </reviewItem>
    <reviewItem>
      <errorID>e2e98413-cb55-489a-9ebc-8b1c28b96b45</errorID>
      <errorWord>"</errorWord>
      <group>L1_Format</group>
      <groupName>格式问题</groupName>
      <ability>L2_HalfPunc_CN</ability>
      <abilityName>全半角问题</abilityName>
      <candidateList>
        <item>“</item>
      </candidateList>
      <explain>文本全半角错误。</explain>
      <paraID>102FB3F0</paraID>
      <start>9</start>
      <end>10</end>
      <status>modified</status>
      <modifiedWord>“</modifiedWord>
      <trackRevisions>false</trackRevisions>
    </reviewItem>
    <reviewItem>
      <errorID>add7e8ef-8cfd-4133-9f8f-dc0293a3b834</errorID>
      <errorWord>"</errorWord>
      <group>L1_Format</group>
      <groupName>格式问题</groupName>
      <ability>L2_HalfPunc_CN</ability>
      <abilityName>全半角问题</abilityName>
      <candidateList>
        <item>”</item>
      </candidateList>
      <explain>文本全半角错误。</explain>
      <paraID>102FB3F0</paraID>
      <start>14</start>
      <end>15</end>
      <status>modified</status>
      <modifiedWord>”</modifiedWord>
      <trackRevisions>false</trackRevisions>
    </reviewItem>
    <reviewItem>
      <errorID>5a4f9f04-93a4-46f7-8966-06ad76479d56</errorID>
      <errorWord>"</errorWord>
      <group>L1_Format</group>
      <groupName>格式问题</groupName>
      <ability>L2_HalfPunc_CN</ability>
      <abilityName>全半角问题</abilityName>
      <candidateList>
        <item>“</item>
      </candidateList>
      <explain>文本全半角错误。</explain>
      <paraID>102FB3F0</paraID>
      <start>65</start>
      <end>66</end>
      <status>modified</status>
      <modifiedWord>“</modifiedWord>
      <trackRevisions>false</trackRevisions>
    </reviewItem>
    <reviewItem>
      <errorID>2b73b434-bd96-4918-b0b2-34b576fcfd2b</errorID>
      <errorWord>"</errorWord>
      <group>L1_Format</group>
      <groupName>格式问题</groupName>
      <ability>L2_HalfPunc_CN</ability>
      <abilityName>全半角问题</abilityName>
      <candidateList>
        <item>”</item>
      </candidateList>
      <explain>文本全半角错误。</explain>
      <paraID>102FB3F0</paraID>
      <start>68</start>
      <end>69</end>
      <status>modified</status>
      <modifiedWord>”</modifiedWord>
      <trackRevisions>false</trackRevisions>
    </reviewItem>
    <reviewItem>
      <errorID>fc3de478-eeb3-4329-bf17-c78e14517724</errorID>
      <errorWord>2010年代</errorWord>
      <group>L1_Knowledge</group>
      <groupName>知识性问题</groupName>
      <ability>L2_Time</ability>
      <abilityName>日期时间</abilityName>
      <candidateList>
        <item>21世纪10年代</item>
      </candidateList>
      <explain>年代表述建议使用世纪+年代的格式。</explain>
      <paraID>102FB3F0</paraID>
      <start>79</start>
      <end>85</end>
      <status>unmodified</status>
      <modifiedWord/>
      <trackRevisions>false</trackRevisions>
    </reviewItem>
    <reviewItem>
      <errorID>b06a3947-2b76-4f48-8db9-2b29bd9ac322</errorID>
      <errorWord>"</errorWord>
      <group>L1_Format</group>
      <groupName>格式问题</groupName>
      <ability>L2_HalfPunc_CN</ability>
      <abilityName>全半角问题</abilityName>
      <candidateList>
        <item>“</item>
      </candidateList>
      <explain>文本全半角错误。</explain>
      <paraID>102FB3F0</paraID>
      <start>91</start>
      <end>92</end>
      <status>modified</status>
      <modifiedWord>“</modifiedWord>
      <trackRevisions>false</trackRevisions>
    </reviewItem>
    <reviewItem>
      <errorID>0c8f4be0-cc36-4853-9678-991c02e0b5a9</errorID>
      <errorWord>"</errorWord>
      <group>L1_Format</group>
      <groupName>格式问题</groupName>
      <ability>L2_HalfPunc_CN</ability>
      <abilityName>全半角问题</abilityName>
      <candidateList>
        <item>”</item>
      </candidateList>
      <explain>文本全半角错误。</explain>
      <paraID>102FB3F0</paraID>
      <start>96</start>
      <end>97</end>
      <status>modified</status>
      <modifiedWord>”</modifiedWord>
      <trackRevisions>false</trackRevisions>
    </reviewItem>
    <reviewItem>
      <errorID>8facb4e6-4dbf-4f1f-bb99-1882ad4db465</errorID>
      <errorWord>"</errorWord>
      <group>L1_Format</group>
      <groupName>格式问题</groupName>
      <ability>L2_HalfPunc_CN</ability>
      <abilityName>全半角问题</abilityName>
      <candidateList>
        <item>“</item>
      </candidateList>
      <explain>文本全半角错误。</explain>
      <paraID>102FB3F0</paraID>
      <start>98</start>
      <end>99</end>
      <status>modified</status>
      <modifiedWord>“</modifiedWord>
      <trackRevisions>false</trackRevisions>
    </reviewItem>
    <reviewItem>
      <errorID>c216eeb1-e05f-4228-a4d2-b8fbaa12e717</errorID>
      <errorWord>"</errorWord>
      <group>L1_Format</group>
      <groupName>格式问题</groupName>
      <ability>L2_HalfPunc_CN</ability>
      <abilityName>全半角问题</abilityName>
      <candidateList>
        <item>”</item>
      </candidateList>
      <explain>文本全半角错误。</explain>
      <paraID>102FB3F0</paraID>
      <start>102</start>
      <end>103</end>
      <status>modified</status>
      <modifiedWord>”</modifiedWord>
      <trackRevisions>false</trackRevisions>
    </reviewItem>
    <reviewItem>
      <errorID>5293b592-9733-450d-90f3-f73fd020b63a</errorID>
      <errorWord>2010年代</errorWord>
      <group>L1_Knowledge</group>
      <groupName>知识性问题</groupName>
      <ability>L2_Time</ability>
      <abilityName>日期时间</abilityName>
      <candidateList>
        <item>21世纪10年代</item>
      </candidateList>
      <explain>年代表述建议使用世纪+年代的格式。</explain>
      <paraID>102FB3F0</paraID>
      <start>124</start>
      <end>130</end>
      <status>unmodified</status>
      <modifiedWord/>
      <trackRevisions>false</trackRevisions>
    </reviewItem>
    <reviewItem>
      <errorID>12d5d9d2-ab0c-4964-9f52-41a56397c2a8</errorID>
      <errorWord>,</errorWord>
      <group>L1_Format</group>
      <groupName>格式问题</groupName>
      <ability>L2_HalfPunc_CN</ability>
      <abilityName>全半角问题</abilityName>
      <candidateList>
        <item>，</item>
      </candidateList>
      <explain>文本全半角错误。</explain>
      <paraID>5D84891B</paraID>
      <start>25</start>
      <end>26</end>
      <status>modified</status>
      <modifiedWord>，</modifiedWord>
      <trackRevisions>false</trackRevisions>
    </reviewItem>
    <reviewItem>
      <errorID>d18aa6b3-9275-44e4-9b9d-ef70ae8c9e47</errorID>
      <errorWord>,</errorWord>
      <group>L1_Format</group>
      <groupName>格式问题</groupName>
      <ability>L2_HalfPunc_CN</ability>
      <abilityName>全半角问题</abilityName>
      <candidateList>
        <item>，</item>
      </candidateList>
      <explain>文本全半角错误。</explain>
      <paraID>5D84891B</paraID>
      <start>34</start>
      <end>35</end>
      <status>modified</status>
      <modifiedWord>，</modifiedWord>
      <trackRevisions>false</trackRevisions>
    </reviewItem>
    <reviewItem>
      <errorID>cecff4f0-9582-4710-8f60-6e9f97ca13b6</errorID>
      <errorWord>,</errorWord>
      <group>L1_Format</group>
      <groupName>格式问题</groupName>
      <ability>L2_HalfPunc_CN</ability>
      <abilityName>全半角问题</abilityName>
      <candidateList>
        <item>，</item>
      </candidateList>
      <explain>文本全半角错误。</explain>
      <paraID>5D84891B</paraID>
      <start>41</start>
      <end>42</end>
      <status>modified</status>
      <modifiedWord>，</modifiedWord>
      <trackRevisions>false</trackRevisions>
    </reviewItem>
    <reviewItem>
      <errorID>7a57b4e4-df6f-44d0-bdd9-cad3fba5daaf</errorID>
      <errorWord>,</errorWord>
      <group>L1_Format</group>
      <groupName>格式问题</groupName>
      <ability>L2_HalfPunc_CN</ability>
      <abilityName>全半角问题</abilityName>
      <candidateList>
        <item>，</item>
      </candidateList>
      <explain>文本全半角错误。</explain>
      <paraID>5D84891B</paraID>
      <start>49</start>
      <end>50</end>
      <status>modified</status>
      <modifiedWord>，</modifiedWord>
      <trackRevisions>false</trackRevisions>
    </reviewItem>
    <reviewItem>
      <errorID>78f4fa67-1d06-4f56-9926-d79b34b7e07e</errorID>
      <errorWord>,</errorWord>
      <group>L1_Format</group>
      <groupName>格式问题</groupName>
      <ability>L2_HalfPunc_CN</ability>
      <abilityName>全半角问题</abilityName>
      <candidateList>
        <item>，</item>
      </candidateList>
      <explain>文本全半角错误。</explain>
      <paraID>34D59A90</paraID>
      <start>29</start>
      <end>30</end>
      <status>modified</status>
      <modifiedWord>，</modifiedWord>
      <trackRevisions>false</trackRevisions>
    </reviewItem>
    <reviewItem>
      <errorID>805b4276-a008-4108-b73e-09fcdbc1af9f</errorID>
      <errorWord>,</errorWord>
      <group>L1_Format</group>
      <groupName>格式问题</groupName>
      <ability>L2_HalfPunc_CN</ability>
      <abilityName>全半角问题</abilityName>
      <candidateList>
        <item>，</item>
      </candidateList>
      <explain>文本全半角错误。</explain>
      <paraID>34D59A90</paraID>
      <start>44</start>
      <end>45</end>
      <status>modified</status>
      <modifiedWord>，</modifiedWord>
      <trackRevisions>false</trackRevisions>
    </reviewItem>
    <reviewItem>
      <errorID>9a9e1dc2-b365-4c55-b51a-fb93f2a05fab</errorID>
      <errorWord>(</errorWord>
      <group>L1_Format</group>
      <groupName>格式问题</groupName>
      <ability>L2_HalfPunc_CN</ability>
      <abilityName>全半角问题</abilityName>
      <candidateList>
        <item>（</item>
      </candidateList>
      <explain>文本全半角错误。</explain>
      <paraID>5ACD2923</paraID>
      <start>12</start>
      <end>13</end>
      <status>modified</status>
      <modifiedWord>（</modifiedWord>
      <trackRevisions>false</trackRevisions>
    </reviewItem>
    <reviewItem>
      <errorID>4324afb3-fdbb-4855-9f3e-654bab41b102</errorID>
      <errorWord>)</errorWord>
      <group>L1_Format</group>
      <groupName>格式问题</groupName>
      <ability>L2_HalfPunc_CN</ability>
      <abilityName>全半角问题</abilityName>
      <candidateList>
        <item>）</item>
      </candidateList>
      <explain>文本全半角错误。</explain>
      <paraID>5ACD2923</paraID>
      <start>17</start>
      <end>18</end>
      <status>modified</status>
      <modifiedWord>）</modifiedWord>
      <trackRevisions>false</trackRevisions>
    </reviewItem>
    <reviewItem>
      <errorID>b812273a-5a90-4a30-86c8-324a8bb7f7bf</errorID>
      <errorWord>1980年代</errorWord>
      <group>L1_Knowledge</group>
      <groupName>知识性问题</groupName>
      <ability>L2_Time</ability>
      <abilityName>日期时间</abilityName>
      <candidateList>
        <item>20世纪80年代</item>
      </candidateList>
      <explain>年代表述建议使用世纪+年代的格式。</explain>
      <paraID>190C9361</paraID>
      <start>14</start>
      <end>20</end>
      <status>unmodified</status>
      <modifiedWord/>
      <trackRevisions>false</trackRevisions>
    </reviewItem>
    <reviewItem>
      <errorID>e9298528-ca1e-46fe-9955-84d8dec1bbbc</errorID>
      <errorWord>"</errorWord>
      <group>L1_Format</group>
      <groupName>格式问题</groupName>
      <ability>L2_HalfPunc_CN</ability>
      <abilityName>全半角问题</abilityName>
      <candidateList>
        <item>“</item>
      </candidateList>
      <explain>文本全半角错误。</explain>
      <paraID>190C9361</paraID>
      <start>76</start>
      <end>77</end>
      <status>modified</status>
      <modifiedWord>“</modifiedWord>
      <trackRevisions>false</trackRevisions>
    </reviewItem>
    <reviewItem>
      <errorID>1ce82fc8-e328-4518-8294-7706bd51dbfd</errorID>
      <errorWord>"</errorWord>
      <group>L1_Format</group>
      <groupName>格式问题</groupName>
      <ability>L2_HalfPunc_CN</ability>
      <abilityName>全半角问题</abilityName>
      <candidateList>
        <item>”</item>
      </candidateList>
      <explain>文本全半角错误。</explain>
      <paraID>190C9361</paraID>
      <start>79</start>
      <end>80</end>
      <status>modified</status>
      <modifiedWord>”</modifiedWord>
      <trackRevisions>false</trackRevisions>
    </reviewItem>
    <reviewItem>
      <errorID>5c2890d1-8752-43c4-b9f6-56c0ddef986d</errorID>
      <errorWord>"</errorWord>
      <group>L1_Format</group>
      <groupName>格式问题</groupName>
      <ability>L2_HalfPunc_CN</ability>
      <abilityName>全半角问题</abilityName>
      <candidateList>
        <item>“</item>
      </candidateList>
      <explain>文本全半角错误。</explain>
      <paraID>190C9361</paraID>
      <start>81</start>
      <end>82</end>
      <status>modified</status>
      <modifiedWord>“</modifiedWord>
      <trackRevisions>false</trackRevisions>
    </reviewItem>
    <reviewItem>
      <errorID>8f7c2019-9339-4847-827f-458a43622569</errorID>
      <errorWord>"</errorWord>
      <group>L1_Format</group>
      <groupName>格式问题</groupName>
      <ability>L2_HalfPunc_CN</ability>
      <abilityName>全半角问题</abilityName>
      <candidateList>
        <item>”</item>
      </candidateList>
      <explain>文本全半角错误。</explain>
      <paraID>190C9361</paraID>
      <start>84</start>
      <end>85</end>
      <status>modified</status>
      <modifiedWord>”</modifiedWord>
      <trackRevisions>false</trackRevisions>
    </reviewItem>
    <reviewItem>
      <errorID>627db0c8-414b-42d5-88c6-164143f0400f</errorID>
      <errorWord>"</errorWord>
      <group>L1_Format</group>
      <groupName>格式问题</groupName>
      <ability>L2_HalfPunc_CN</ability>
      <abilityName>全半角问题</abilityName>
      <candidateList>
        <item>“</item>
      </candidateList>
      <explain>文本全半角错误。</explain>
      <paraID>190C9361</paraID>
      <start>105</start>
      <end>106</end>
      <status>modified</status>
      <modifiedWord>“</modifiedWord>
      <trackRevisions>false</trackRevisions>
    </reviewItem>
    <reviewItem>
      <errorID>61644b24-19bd-404e-8db4-2023c6826abc</errorID>
      <errorWord>"</errorWord>
      <group>L1_Format</group>
      <groupName>格式问题</groupName>
      <ability>L2_HalfPunc_CN</ability>
      <abilityName>全半角问题</abilityName>
      <candidateList>
        <item>”</item>
      </candidateList>
      <explain>文本全半角错误。</explain>
      <paraID>190C9361</paraID>
      <start>111</start>
      <end>112</end>
      <status>modified</status>
      <modifiedWord>”</modifiedWord>
      <trackRevisions>false</trackRevisions>
    </reviewItem>
    <reviewItem>
      <errorID>1aaab099-3132-4262-a5b9-040ca746426d</errorID>
      <errorWord>"</errorWord>
      <group>L1_Format</group>
      <groupName>格式问题</groupName>
      <ability>L2_HalfPunc_CN</ability>
      <abilityName>全半角问题</abilityName>
      <candidateList>
        <item>“</item>
      </candidateList>
      <explain>文本全半角错误。</explain>
      <paraID>190C9361</paraID>
      <start>120</start>
      <end>121</end>
      <status>modified</status>
      <modifiedWord>“</modifiedWord>
      <trackRevisions>false</trackRevisions>
    </reviewItem>
    <reviewItem>
      <errorID>35994e82-a01c-4132-baa6-5b4b3e7e1ca6</errorID>
      <errorWord>"</errorWord>
      <group>L1_Format</group>
      <groupName>格式问题</groupName>
      <ability>L2_HalfPunc_CN</ability>
      <abilityName>全半角问题</abilityName>
      <candidateList>
        <item>”</item>
      </candidateList>
      <explain>文本全半角错误。</explain>
      <paraID>190C9361</paraID>
      <start>124</start>
      <end>125</end>
      <status>modified</status>
      <modifiedWord>”</modifiedWord>
      <trackRevisions>false</trackRevisions>
    </reviewItem>
    <reviewItem>
      <errorID>81b18a96-b148-44c9-b23c-bb483fb5f6da</errorID>
      <errorWord>"</errorWord>
      <group>L1_Format</group>
      <groupName>格式问题</groupName>
      <ability>L2_HalfPunc_CN</ability>
      <abilityName>全半角问题</abilityName>
      <candidateList>
        <item>“</item>
      </candidateList>
      <explain>文本全半角错误。</explain>
      <paraID>190C9361</paraID>
      <start>154</start>
      <end>155</end>
      <status>modified</status>
      <modifiedWord>“</modifiedWord>
      <trackRevisions>false</trackRevisions>
    </reviewItem>
    <reviewItem>
      <errorID>d45daa96-eacf-4e55-a75e-1a47319b5e49</errorID>
      <errorWord>"</errorWord>
      <group>L1_Format</group>
      <groupName>格式问题</groupName>
      <ability>L2_HalfPunc_CN</ability>
      <abilityName>全半角问题</abilityName>
      <candidateList>
        <item>”</item>
      </candidateList>
      <explain>文本全半角错误。</explain>
      <paraID>190C9361</paraID>
      <start>158</start>
      <end>159</end>
      <status>modified</status>
      <modifiedWord>”</modifiedWord>
      <trackRevisions>false</trackRevisions>
    </reviewItem>
    <reviewItem>
      <errorID>1118b73b-61ba-4fb8-bc7a-1b4e5ad4ecd3</errorID>
      <errorWord>"</errorWord>
      <group>L1_Format</group>
      <groupName>格式问题</groupName>
      <ability>L2_HalfPunc_CN</ability>
      <abilityName>全半角问题</abilityName>
      <candidateList>
        <item>“</item>
      </candidateList>
      <explain>文本全半角错误。</explain>
      <paraID>190C9361</paraID>
      <start>181</start>
      <end>182</end>
      <status>modified</status>
      <modifiedWord>“</modifiedWord>
      <trackRevisions>false</trackRevisions>
    </reviewItem>
    <reviewItem>
      <errorID>df588e25-fbba-41d5-a827-edeb56274eab</errorID>
      <errorWord>"</errorWord>
      <group>L1_Format</group>
      <groupName>格式问题</groupName>
      <ability>L2_HalfPunc_CN</ability>
      <abilityName>全半角问题</abilityName>
      <candidateList>
        <item>”</item>
      </candidateList>
      <explain>文本全半角错误。</explain>
      <paraID>190C9361</paraID>
      <start>188</start>
      <end>189</end>
      <status>modified</status>
      <modifiedWord>”</modifiedWord>
      <trackRevisions>false</trackRevisions>
    </reviewItem>
    <reviewItem>
      <errorID>9c7f0e49-5860-43e7-91fa-ae6d70e32a62</errorID>
      <errorWord>"</errorWord>
      <group>L1_Format</group>
      <groupName>格式问题</groupName>
      <ability>L2_HalfPunc_CN</ability>
      <abilityName>全半角问题</abilityName>
      <candidateList>
        <item>“</item>
      </candidateList>
      <explain>文本全半角错误。</explain>
      <paraID>190C9361</paraID>
      <start>202</start>
      <end>203</end>
      <status>modified</status>
      <modifiedWord>“</modifiedWord>
      <trackRevisions>false</trackRevisions>
    </reviewItem>
    <reviewItem>
      <errorID>9e7ac4ff-d6f5-4c41-9d2e-d3fb1b62044d</errorID>
      <errorWord>"</errorWord>
      <group>L1_Format</group>
      <groupName>格式问题</groupName>
      <ability>L2_HalfPunc_CN</ability>
      <abilityName>全半角问题</abilityName>
      <candidateList>
        <item>”</item>
      </candidateList>
      <explain>文本全半角错误。</explain>
      <paraID>190C9361</paraID>
      <start>206</start>
      <end>207</end>
      <status>modified</status>
      <modifiedWord>”</modifiedWord>
      <trackRevisions>false</trackRevisions>
    </reviewItem>
    <reviewItem>
      <errorID>457bae21-db9d-42f4-9d6e-0943798418f7</errorID>
      <errorWord>"</errorWord>
      <group>L1_Format</group>
      <groupName>格式问题</groupName>
      <ability>L2_HalfPunc_CN</ability>
      <abilityName>全半角问题</abilityName>
      <candidateList>
        <item>“</item>
      </candidateList>
      <explain>文本全半角错误。</explain>
      <paraID>12A012BE</paraID>
      <start>43</start>
      <end>44</end>
      <status>modified</status>
      <modifiedWord>“</modifiedWord>
      <trackRevisions>false</trackRevisions>
    </reviewItem>
    <reviewItem>
      <errorID>260f9cc9-b84c-4dbf-bb0b-9ad5e04ae0c0</errorID>
      <errorWord>"</errorWord>
      <group>L1_Format</group>
      <groupName>格式问题</groupName>
      <ability>L2_HalfPunc_CN</ability>
      <abilityName>全半角问题</abilityName>
      <candidateList>
        <item>”</item>
      </candidateList>
      <explain>文本全半角错误。</explain>
      <paraID>12A012BE</paraID>
      <start>49</start>
      <end>50</end>
      <status>modified</status>
      <modifiedWord>”</modifiedWord>
      <trackRevisions>false</trackRevisions>
    </reviewItem>
    <reviewItem>
      <errorID>3455bcad-44f2-44ed-bf8b-c5b4342d1b01</errorID>
      <errorWord>"</errorWord>
      <group>L1_Format</group>
      <groupName>格式问题</groupName>
      <ability>L2_HalfPunc_CN</ability>
      <abilityName>全半角问题</abilityName>
      <candidateList>
        <item>“</item>
      </candidateList>
      <explain>文本全半角错误。</explain>
      <paraID>12A012BE</paraID>
      <start>107</start>
      <end>108</end>
      <status>modified</status>
      <modifiedWord>“</modifiedWord>
      <trackRevisions>false</trackRevisions>
    </reviewItem>
    <reviewItem>
      <errorID>f94fb3c9-fc81-425f-b28c-51cdc20f29e9</errorID>
      <errorWord>"</errorWord>
      <group>L1_Format</group>
      <groupName>格式问题</groupName>
      <ability>L2_HalfPunc_CN</ability>
      <abilityName>全半角问题</abilityName>
      <candidateList>
        <item>”</item>
      </candidateList>
      <explain>文本全半角错误。</explain>
      <paraID>12A012BE</paraID>
      <start>110</start>
      <end>111</end>
      <status>modified</status>
      <modifiedWord>”</modifiedWord>
      <trackRevisions>false</trackRevisions>
    </reviewItem>
    <reviewItem>
      <errorID>3098e44a-0877-40bb-9932-681d6cd6720b</errorID>
      <errorWord>"</errorWord>
      <group>L1_Format</group>
      <groupName>格式问题</groupName>
      <ability>L2_HalfPunc_CN</ability>
      <abilityName>全半角问题</abilityName>
      <candidateList>
        <item>“</item>
      </candidateList>
      <explain>文本全半角错误。</explain>
      <paraID>12A012BE</paraID>
      <start>117</start>
      <end>118</end>
      <status>modified</status>
      <modifiedWord>“</modifiedWord>
      <trackRevisions>false</trackRevisions>
    </reviewItem>
    <reviewItem>
      <errorID>a3d7ef81-01f8-4bb2-ba68-c96496e1d0c5</errorID>
      <errorWord>"</errorWord>
      <group>L1_Format</group>
      <groupName>格式问题</groupName>
      <ability>L2_HalfPunc_CN</ability>
      <abilityName>全半角问题</abilityName>
      <candidateList>
        <item>”</item>
      </candidateList>
      <explain>文本全半角错误。</explain>
      <paraID>12A012BE</paraID>
      <start>121</start>
      <end>122</end>
      <status>modified</status>
      <modifiedWord>”</modifiedWord>
      <trackRevisions>false</trackRevisions>
    </reviewItem>
    <reviewItem>
      <errorID>d404bf1e-1a42-47eb-a67d-aff55fa37323</errorID>
      <errorWord>"</errorWord>
      <group>L1_Format</group>
      <groupName>格式问题</groupName>
      <ability>L2_HalfPunc_CN</ability>
      <abilityName>全半角问题</abilityName>
      <candidateList>
        <item>“</item>
      </candidateList>
      <explain>文本全半角错误。</explain>
      <paraID>12A012BE</paraID>
      <start>128</start>
      <end>129</end>
      <status>modified</status>
      <modifiedWord>“</modifiedWord>
      <trackRevisions>false</trackRevisions>
    </reviewItem>
    <reviewItem>
      <errorID>abbfe49d-3299-40cb-8d58-9c2756548be2</errorID>
      <errorWord>"</errorWord>
      <group>L1_Format</group>
      <groupName>格式问题</groupName>
      <ability>L2_HalfPunc_CN</ability>
      <abilityName>全半角问题</abilityName>
      <candidateList>
        <item>”</item>
      </candidateList>
      <explain>文本全半角错误。</explain>
      <paraID>12A012BE</paraID>
      <start>132</start>
      <end>133</end>
      <status>modified</status>
      <modifiedWord>”</modifiedWord>
      <trackRevisions>false</trackRevisions>
    </reviewItem>
    <reviewItem>
      <errorID>d2ed50b0-c5ef-42d5-872b-cd3b2697913a</errorID>
      <errorWord>"</errorWord>
      <group>L1_Format</group>
      <groupName>格式问题</groupName>
      <ability>L2_HalfPunc_CN</ability>
      <abilityName>全半角问题</abilityName>
      <candidateList>
        <item>“</item>
      </candidateList>
      <explain>文本全半角错误。</explain>
      <paraID>67E9F3D4</paraID>
      <start>0</start>
      <end>1</end>
      <status>modified</status>
      <modifiedWord>“</modifiedWord>
      <trackRevisions>false</trackRevisions>
    </reviewItem>
    <reviewItem>
      <errorID>c1e96424-ac52-4ab8-916e-1ec09383cfe5</errorID>
      <errorWord>"</errorWord>
      <group>L1_Format</group>
      <groupName>格式问题</groupName>
      <ability>L2_HalfPunc_CN</ability>
      <abilityName>全半角问题</abilityName>
      <candidateList>
        <item>”</item>
      </candidateList>
      <explain>文本全半角错误。</explain>
      <paraID>67E9F3D4</paraID>
      <start>5</start>
      <end>6</end>
      <status>modified</status>
      <modifiedWord>”</modifiedWord>
      <trackRevisions>false</trackRevisions>
    </reviewItem>
    <reviewItem>
      <errorID>12b87e2e-56c5-45d2-81df-8245f4bd272b</errorID>
      <errorWord>1960年代</errorWord>
      <group>L1_Knowledge</group>
      <groupName>知识性问题</groupName>
      <ability>L2_Time</ability>
      <abilityName>日期时间</abilityName>
      <candidateList>
        <item>20世纪60年代</item>
      </candidateList>
      <explain>年代表述建议使用世纪+年代的格式。</explain>
      <paraID>67E9F3D4</paraID>
      <start>12</start>
      <end>18</end>
      <status>unmodified</status>
      <modifiedWord/>
      <trackRevisions>false</trackRevisions>
    </reviewItem>
    <reviewItem>
      <errorID>72d02f53-58d2-4738-b17e-f8909971d62a</errorID>
      <errorWord>"</errorWord>
      <group>L1_Format</group>
      <groupName>格式问题</groupName>
      <ability>L2_HalfPunc_CN</ability>
      <abilityName>全半角问题</abilityName>
      <candidateList>
        <item>“</item>
      </candidateList>
      <explain>文本全半角错误。</explain>
      <paraID>67E9F3D4</paraID>
      <start>32</start>
      <end>33</end>
      <status>modified</status>
      <modifiedWord>“</modifiedWord>
      <trackRevisions>false</trackRevisions>
    </reviewItem>
    <reviewItem>
      <errorID>d9f77d86-cfa7-47e3-91dd-9a57d179b8cd</errorID>
      <errorWord>"</errorWord>
      <group>L1_Format</group>
      <groupName>格式问题</groupName>
      <ability>L2_HalfPunc_CN</ability>
      <abilityName>全半角问题</abilityName>
      <candidateList>
        <item>”</item>
      </candidateList>
      <explain>文本全半角错误。</explain>
      <paraID>67E9F3D4</paraID>
      <start>35</start>
      <end>36</end>
      <status>modified</status>
      <modifiedWord>”</modifiedWord>
      <trackRevisions>false</trackRevisions>
    </reviewItem>
    <reviewItem>
      <errorID>88ccd2d7-cb01-434d-bf29-e1e0e4ce7104</errorID>
      <errorWord>"</errorWord>
      <group>L1_Format</group>
      <groupName>格式问题</groupName>
      <ability>L2_HalfPunc_CN</ability>
      <abilityName>全半角问题</abilityName>
      <candidateList>
        <item>“</item>
      </candidateList>
      <explain>文本全半角错误。</explain>
      <paraID>67E9F3D4</paraID>
      <start>68</start>
      <end>69</end>
      <status>modified</status>
      <modifiedWord>“</modifiedWord>
      <trackRevisions>false</trackRevisions>
    </reviewItem>
    <reviewItem>
      <errorID>149e1194-8535-4fca-b7b7-685638fa6e37</errorID>
      <errorWord>"</errorWord>
      <group>L1_Format</group>
      <groupName>格式问题</groupName>
      <ability>L2_HalfPunc_CN</ability>
      <abilityName>全半角问题</abilityName>
      <candidateList>
        <item>”</item>
      </candidateList>
      <explain>文本全半角错误。</explain>
      <paraID>67E9F3D4</paraID>
      <start>71</start>
      <end>72</end>
      <status>modified</status>
      <modifiedWord>”</modifiedWord>
      <trackRevisions>false</trackRevisions>
    </reviewItem>
    <reviewItem>
      <errorID>770b00e6-bb3a-457b-8228-321422a8aae3</errorID>
      <errorWord>"</errorWord>
      <group>L1_Format</group>
      <groupName>格式问题</groupName>
      <ability>L2_HalfPunc_CN</ability>
      <abilityName>全半角问题</abilityName>
      <candidateList>
        <item>“</item>
      </candidateList>
      <explain>文本全半角错误。</explain>
      <paraID>67E9F3D4</paraID>
      <start>130</start>
      <end>131</end>
      <status>modified</status>
      <modifiedWord>“</modifiedWord>
      <trackRevisions>false</trackRevisions>
    </reviewItem>
    <reviewItem>
      <errorID>d2d5e597-a79f-4508-996c-3db985f040eb</errorID>
      <errorWord>"</errorWord>
      <group>L1_Format</group>
      <groupName>格式问题</groupName>
      <ability>L2_HalfPunc_CN</ability>
      <abilityName>全半角问题</abilityName>
      <candidateList>
        <item>”</item>
      </candidateList>
      <explain>文本全半角错误。</explain>
      <paraID>67E9F3D4</paraID>
      <start>133</start>
      <end>134</end>
      <status>modified</status>
      <modifiedWord>”</modifiedWord>
      <trackRevisions>false</trackRevisions>
    </reviewItem>
    <reviewItem>
      <errorID>35251ad6-deec-45b5-bad1-7d393f6871c0</errorID>
      <errorWord>"</errorWord>
      <group>L1_Format</group>
      <groupName>格式问题</groupName>
      <ability>L2_HalfPunc_CN</ability>
      <abilityName>全半角问题</abilityName>
      <candidateList>
        <item>“</item>
      </candidateList>
      <explain>文本全半角错误。</explain>
      <paraID>6365109D</paraID>
      <start>0</start>
      <end>1</end>
      <status>modified</status>
      <modifiedWord>“</modifiedWord>
      <trackRevisions>false</trackRevisions>
    </reviewItem>
    <reviewItem>
      <errorID>3977014b-a740-45fe-aeb1-808e924529d2</errorID>
      <errorWord>"</errorWord>
      <group>L1_Format</group>
      <groupName>格式问题</groupName>
      <ability>L2_HalfPunc_CN</ability>
      <abilityName>全半角问题</abilityName>
      <candidateList>
        <item>”</item>
      </candidateList>
      <explain>文本全半角错误。</explain>
      <paraID>6365109D</paraID>
      <start>5</start>
      <end>6</end>
      <status>modified</status>
      <modifiedWord>”</modifiedWord>
      <trackRevisions>false</trackRevisions>
    </reviewItem>
    <reviewItem>
      <errorID>937a1a00-39c2-459e-9230-b14c840ba297</errorID>
      <errorWord>1970年代</errorWord>
      <group>L1_Knowledge</group>
      <groupName>知识性问题</groupName>
      <ability>L2_Time</ability>
      <abilityName>日期时间</abilityName>
      <candidateList>
        <item>20世纪70年代</item>
      </candidateList>
      <explain>年代表述建议使用世纪+年代的格式。</explain>
      <paraID>6365109D</paraID>
      <start>7</start>
      <end>13</end>
      <status>unmodified</status>
      <modifiedWord/>
      <trackRevisions>false</trackRevisions>
    </reviewItem>
    <reviewItem>
      <errorID>a6521977-4686-470b-8b95-c64bb4b424e1</errorID>
      <errorWord>1990年代</errorWord>
      <group>L1_Knowledge</group>
      <groupName>知识性问题</groupName>
      <ability>L2_Time</ability>
      <abilityName>日期时间</abilityName>
      <candidateList>
        <item>20世纪90年代</item>
      </candidateList>
      <explain>年代表述建议使用世纪+年代的格式。</explain>
      <paraID>6365109D</paraID>
      <start>14</start>
      <end>20</end>
      <status>unmodified</status>
      <modifiedWord/>
      <trackRevisions>false</trackRevisions>
    </reviewItem>
    <reviewItem>
      <errorID>7d1c6f49-9711-4608-8d78-42ba05e28575</errorID>
      <errorWord>"</errorWord>
      <group>L1_Format</group>
      <groupName>格式问题</groupName>
      <ability>L2_HalfPunc_CN</ability>
      <abilityName>全半角问题</abilityName>
      <candidateList>
        <item>“</item>
      </candidateList>
      <explain>文本全半角错误。</explain>
      <paraID>6365109D</paraID>
      <start>24</start>
      <end>25</end>
      <status>modified</status>
      <modifiedWord>“</modifiedWord>
      <trackRevisions>false</trackRevisions>
    </reviewItem>
    <reviewItem>
      <errorID>6df6824a-8fc9-43bc-9a52-29fd728800c1</errorID>
      <errorWord>"</errorWord>
      <group>L1_Format</group>
      <groupName>格式问题</groupName>
      <ability>L2_HalfPunc_CN</ability>
      <abilityName>全半角问题</abilityName>
      <candidateList>
        <item>”</item>
      </candidateList>
      <explain>文本全半角错误。</explain>
      <paraID>6365109D</paraID>
      <start>27</start>
      <end>28</end>
      <status>modified</status>
      <modifiedWord>”</modifiedWord>
      <trackRevisions>false</trackRevisions>
    </reviewItem>
    <reviewItem>
      <errorID>1967710e-9a73-4647-be4e-c181584f292c</errorID>
      <errorWord>"</errorWord>
      <group>L1_Format</group>
      <groupName>格式问题</groupName>
      <ability>L2_HalfPunc_CN</ability>
      <abilityName>全半角问题</abilityName>
      <candidateList>
        <item>“</item>
      </candidateList>
      <explain>文本全半角错误。</explain>
      <paraID>6365109D</paraID>
      <start>57</start>
      <end>58</end>
      <status>modified</status>
      <modifiedWord>“</modifiedWord>
      <trackRevisions>false</trackRevisions>
    </reviewItem>
    <reviewItem>
      <errorID>595f5542-4759-42df-87b2-a8006eabdeee</errorID>
      <errorWord>"</errorWord>
      <group>L1_Format</group>
      <groupName>格式问题</groupName>
      <ability>L2_HalfPunc_CN</ability>
      <abilityName>全半角问题</abilityName>
      <candidateList>
        <item>”</item>
      </candidateList>
      <explain>文本全半角错误。</explain>
      <paraID>6365109D</paraID>
      <start>60</start>
      <end>61</end>
      <status>modified</status>
      <modifiedWord>”</modifiedWord>
      <trackRevisions>false</trackRevisions>
    </reviewItem>
    <reviewItem>
      <errorID>72010931-4305-4a46-8a58-d05bca9fa1ae</errorID>
      <errorWord>"</errorWord>
      <group>L1_Format</group>
      <groupName>格式问题</groupName>
      <ability>L2_HalfPunc_CN</ability>
      <abilityName>全半角问题</abilityName>
      <candidateList>
        <item>“</item>
      </candidateList>
      <explain>文本全半角错误。</explain>
      <paraID>6365109D</paraID>
      <start>73</start>
      <end>74</end>
      <status>modified</status>
      <modifiedWord>“</modifiedWord>
      <trackRevisions>false</trackRevisions>
    </reviewItem>
    <reviewItem>
      <errorID>a19a8812-dcff-438b-abcc-e3ea92debcc8</errorID>
      <errorWord>"</errorWord>
      <group>L1_Format</group>
      <groupName>格式问题</groupName>
      <ability>L2_HalfPunc_CN</ability>
      <abilityName>全半角问题</abilityName>
      <candidateList>
        <item>”</item>
      </candidateList>
      <explain>文本全半角错误。</explain>
      <paraID>6365109D</paraID>
      <start>76</start>
      <end>77</end>
      <status>modified</status>
      <modifiedWord>”</modifiedWord>
      <trackRevisions>false</trackRevisions>
    </reviewItem>
    <reviewItem>
      <errorID>77ee393d-d515-42a7-a515-be7143d1350f</errorID>
      <errorWord>"</errorWord>
      <group>L1_Format</group>
      <groupName>格式问题</groupName>
      <ability>L2_HalfPunc_CN</ability>
      <abilityName>全半角问题</abilityName>
      <candidateList>
        <item>“</item>
      </candidateList>
      <explain>文本全半角错误。</explain>
      <paraID>6365109D</paraID>
      <start>79</start>
      <end>80</end>
      <status>modified</status>
      <modifiedWord>“</modifiedWord>
      <trackRevisions>false</trackRevisions>
    </reviewItem>
    <reviewItem>
      <errorID>989e3224-4480-43c1-866c-12ce346c88ad</errorID>
      <errorWord>"</errorWord>
      <group>L1_Format</group>
      <groupName>格式问题</groupName>
      <ability>L2_HalfPunc_CN</ability>
      <abilityName>全半角问题</abilityName>
      <candidateList>
        <item>”</item>
      </candidateList>
      <explain>文本全半角错误。</explain>
      <paraID>6365109D</paraID>
      <start>82</start>
      <end>83</end>
      <status>modified</status>
      <modifiedWord>”</modifiedWord>
      <trackRevisions>false</trackRevisions>
    </reviewItem>
    <reviewItem>
      <errorID>8776797a-6e99-42a0-9a09-23afe95751d7</errorID>
      <errorWord>"</errorWord>
      <group>L1_Format</group>
      <groupName>格式问题</groupName>
      <ability>L2_HalfPunc_CN</ability>
      <abilityName>全半角问题</abilityName>
      <candidateList>
        <item>“</item>
      </candidateList>
      <explain>文本全半角错误。</explain>
      <paraID>6365109D</paraID>
      <start>112</start>
      <end>113</end>
      <status>modified</status>
      <modifiedWord>“</modifiedWord>
      <trackRevisions>false</trackRevisions>
    </reviewItem>
    <reviewItem>
      <errorID>0a50c387-21a2-4805-850e-3130199d978e</errorID>
      <errorWord>"</errorWord>
      <group>L1_Format</group>
      <groupName>格式问题</groupName>
      <ability>L2_HalfPunc_CN</ability>
      <abilityName>全半角问题</abilityName>
      <candidateList>
        <item>”</item>
      </candidateList>
      <explain>文本全半角错误。</explain>
      <paraID>6365109D</paraID>
      <start>117</start>
      <end>118</end>
      <status>modified</status>
      <modifiedWord>”</modifiedWord>
      <trackRevisions>false</trackRevisions>
    </reviewItem>
    <reviewItem>
      <errorID>321c495c-99e2-4841-aad5-968db933ac60</errorID>
      <errorWord>"</errorWord>
      <group>L1_Format</group>
      <groupName>格式问题</groupName>
      <ability>L2_HalfPunc_CN</ability>
      <abilityName>全半角问题</abilityName>
      <candidateList>
        <item>“</item>
      </candidateList>
      <explain>文本全半角错误。</explain>
      <paraID>6365109D</paraID>
      <start>175</start>
      <end>176</end>
      <status>modified</status>
      <modifiedWord>“</modifiedWord>
      <trackRevisions>false</trackRevisions>
    </reviewItem>
    <reviewItem>
      <errorID>32d06866-0ba3-4d3e-8bdc-1ae5b87f95df</errorID>
      <errorWord>"</errorWord>
      <group>L1_Format</group>
      <groupName>格式问题</groupName>
      <ability>L2_HalfPunc_CN</ability>
      <abilityName>全半角问题</abilityName>
      <candidateList>
        <item>”</item>
      </candidateList>
      <explain>文本全半角错误。</explain>
      <paraID>6365109D</paraID>
      <start>181</start>
      <end>182</end>
      <status>modified</status>
      <modifiedWord>”</modifiedWord>
      <trackRevisions>false</trackRevisions>
    </reviewItem>
    <reviewItem>
      <errorID>8dd53eaa-93b3-419e-8b97-c370bdc60a91</errorID>
      <errorWord>"</errorWord>
      <group>L1_Format</group>
      <groupName>格式问题</groupName>
      <ability>L2_HalfPunc_CN</ability>
      <abilityName>全半角问题</abilityName>
      <candidateList>
        <item>“</item>
      </candidateList>
      <explain>文本全半角错误。</explain>
      <paraID>4FB4439E</paraID>
      <start>0</start>
      <end>1</end>
      <status>modified</status>
      <modifiedWord>“</modifiedWord>
      <trackRevisions>false</trackRevisions>
    </reviewItem>
    <reviewItem>
      <errorID>441afd25-57d2-4b1e-a497-52b17f713168</errorID>
      <errorWord>"</errorWord>
      <group>L1_Format</group>
      <groupName>格式问题</groupName>
      <ability>L2_HalfPunc_CN</ability>
      <abilityName>全半角问题</abilityName>
      <candidateList>
        <item>”</item>
      </candidateList>
      <explain>文本全半角错误。</explain>
      <paraID>4FB4439E</paraID>
      <start>7</start>
      <end>8</end>
      <status>modified</status>
      <modifiedWord>”</modifiedWord>
      <trackRevisions>false</trackRevisions>
    </reviewItem>
    <reviewItem>
      <errorID>aafbad64-eb45-4aba-a602-6d07464db334</errorID>
      <errorWord>"</errorWord>
      <group>L1_Format</group>
      <groupName>格式问题</groupName>
      <ability>L2_HalfPunc_CN</ability>
      <abilityName>全半角问题</abilityName>
      <candidateList>
        <item>“</item>
      </candidateList>
      <explain>文本全半角错误。</explain>
      <paraID>4FB4439E</paraID>
      <start>39</start>
      <end>40</end>
      <status>modified</status>
      <modifiedWord>“</modifiedWord>
      <trackRevisions>false</trackRevisions>
    </reviewItem>
    <reviewItem>
      <errorID>3483e0cf-38cd-4bf6-8189-9549c93db737</errorID>
      <errorWord>"</errorWord>
      <group>L1_Format</group>
      <groupName>格式问题</groupName>
      <ability>L2_HalfPunc_CN</ability>
      <abilityName>全半角问题</abilityName>
      <candidateList>
        <item>”</item>
      </candidateList>
      <explain>文本全半角错误。</explain>
      <paraID>4FB4439E</paraID>
      <start>42</start>
      <end>43</end>
      <status>modified</status>
      <modifiedWord>”</modifiedWord>
      <trackRevisions>false</trackRevisions>
    </reviewItem>
    <reviewItem>
      <errorID>af91ecea-8ebc-400b-a50d-dce9fc48c6ce</errorID>
      <errorWord>"</errorWord>
      <group>L1_Format</group>
      <groupName>格式问题</groupName>
      <ability>L2_HalfPunc_CN</ability>
      <abilityName>全半角问题</abilityName>
      <candidateList>
        <item>“</item>
      </candidateList>
      <explain>文本全半角错误。</explain>
      <paraID>4FB4439E</paraID>
      <start>57</start>
      <end>58</end>
      <status>modified</status>
      <modifiedWord>“</modifiedWord>
      <trackRevisions>false</trackRevisions>
    </reviewItem>
    <reviewItem>
      <errorID>13b5ffd1-871c-4461-96b3-f034de3c5846</errorID>
      <errorWord>"</errorWord>
      <group>L1_Format</group>
      <groupName>格式问题</groupName>
      <ability>L2_HalfPunc_CN</ability>
      <abilityName>全半角问题</abilityName>
      <candidateList>
        <item>”</item>
      </candidateList>
      <explain>文本全半角错误。</explain>
      <paraID>4FB4439E</paraID>
      <start>65</start>
      <end>66</end>
      <status>modified</status>
      <modifiedWord>”</modifiedWord>
      <trackRevisions>false</trackRevisions>
    </reviewItem>
    <reviewItem>
      <errorID>72faae71-2eb7-4490-9b2b-6461fc1ff1f2</errorID>
      <errorWord>"</errorWord>
      <group>L1_Format</group>
      <groupName>格式问题</groupName>
      <ability>L2_HalfPunc_CN</ability>
      <abilityName>全半角问题</abilityName>
      <candidateList>
        <item>“</item>
      </candidateList>
      <explain>文本全半角错误。</explain>
      <paraID>4FB4439E</paraID>
      <start>95</start>
      <end>96</end>
      <status>modified</status>
      <modifiedWord>“</modifiedWord>
      <trackRevisions>false</trackRevisions>
    </reviewItem>
    <reviewItem>
      <errorID>d9bc84b5-2948-44e3-a0f7-034a14e841a3</errorID>
      <errorWord>"</errorWord>
      <group>L1_Format</group>
      <groupName>格式问题</groupName>
      <ability>L2_HalfPunc_CN</ability>
      <abilityName>全半角问题</abilityName>
      <candidateList>
        <item>”</item>
      </candidateList>
      <explain>文本全半角错误。</explain>
      <paraID>4FB4439E</paraID>
      <start>100</start>
      <end>101</end>
      <status>modified</status>
      <modifiedWord>”</modifiedWord>
      <trackRevisions>false</trackRevisions>
    </reviewItem>
    <reviewItem>
      <errorID>c686328f-9b02-49e0-8215-3b5b07a5cb78</errorID>
      <errorWord>"</errorWord>
      <group>L1_Format</group>
      <groupName>格式问题</groupName>
      <ability>L2_HalfPunc_CN</ability>
      <abilityName>全半角问题</abilityName>
      <candidateList>
        <item>“</item>
      </candidateList>
      <explain>文本全半角错误。</explain>
      <paraID>4FB4439E</paraID>
      <start>127</start>
      <end>128</end>
      <status>modified</status>
      <modifiedWord>“</modifiedWord>
      <trackRevisions>false</trackRevisions>
    </reviewItem>
    <reviewItem>
      <errorID>4fefb55d-a581-4ca4-81c4-2e649ede5228</errorID>
      <errorWord>"</errorWord>
      <group>L1_Format</group>
      <groupName>格式问题</groupName>
      <ability>L2_HalfPunc_CN</ability>
      <abilityName>全半角问题</abilityName>
      <candidateList>
        <item>”</item>
      </candidateList>
      <explain>文本全半角错误。</explain>
      <paraID>4FB4439E</paraID>
      <start>132</start>
      <end>133</end>
      <status>modified</status>
      <modifiedWord>”</modifiedWord>
      <trackRevisions>false</trackRevisions>
    </reviewItem>
    <reviewItem>
      <errorID>1e43f3b9-e315-4d49-a2f5-54dced9fa66e</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 E2BA520</paraID>
      <start>28</start>
      <end>34</end>
      <status>unmodified</status>
      <modifiedWord/>
      <trackRevisions>false</trackRevisions>
    </reviewItem>
    <reviewItem>
      <errorID>38a5400d-fe2b-4e8a-b7aa-edc0514317dc</errorID>
      <errorWord>"</errorWord>
      <group>L1_Format</group>
      <groupName>格式问题</groupName>
      <ability>L2_HalfPunc_CN</ability>
      <abilityName>全半角问题</abilityName>
      <candidateList>
        <item>“</item>
      </candidateList>
      <explain>文本全半角错误。</explain>
      <paraID> E2BA520</paraID>
      <start>90</start>
      <end>91</end>
      <status>modified</status>
      <modifiedWord>“</modifiedWord>
      <trackRevisions>false</trackRevisions>
    </reviewItem>
    <reviewItem>
      <errorID>ce12ab60-0b89-4883-88dc-0d8db9ffb8a6</errorID>
      <errorWord>"</errorWord>
      <group>L1_Format</group>
      <groupName>格式问题</groupName>
      <ability>L2_HalfPunc_CN</ability>
      <abilityName>全半角问题</abilityName>
      <candidateList>
        <item>”</item>
      </candidateList>
      <explain>文本全半角错误。</explain>
      <paraID> E2BA520</paraID>
      <start>93</start>
      <end>94</end>
      <status>modified</status>
      <modifiedWord>”</modifiedWord>
      <trackRevisions>false</trackRevisions>
    </reviewItem>
    <reviewItem>
      <errorID>2cc329cc-ca28-4317-b1b0-30b403476e79</errorID>
      <errorWord>"</errorWord>
      <group>L1_Format</group>
      <groupName>格式问题</groupName>
      <ability>L2_HalfPunc_CN</ability>
      <abilityName>全半角问题</abilityName>
      <candidateList>
        <item>“</item>
      </candidateList>
      <explain>文本全半角错误。</explain>
      <paraID> E2BA520</paraID>
      <start>114</start>
      <end>115</end>
      <status>modified</status>
      <modifiedWord>“</modifiedWord>
      <trackRevisions>false</trackRevisions>
    </reviewItem>
    <reviewItem>
      <errorID>84433970-9f9f-4b41-9481-b7eebb1f6077</errorID>
      <errorWord>"</errorWord>
      <group>L1_Format</group>
      <groupName>格式问题</groupName>
      <ability>L2_HalfPunc_CN</ability>
      <abilityName>全半角问题</abilityName>
      <candidateList>
        <item>”</item>
      </candidateList>
      <explain>文本全半角错误。</explain>
      <paraID> E2BA520</paraID>
      <start>119</start>
      <end>120</end>
      <status>modified</status>
      <modifiedWord>”</modifiedWord>
      <trackRevisions>false</trackRevisions>
    </reviewItem>
    <reviewItem>
      <errorID>a7d72c04-9f39-4829-9830-4ea8c2389d84</errorID>
      <errorWord>"</errorWord>
      <group>L1_Format</group>
      <groupName>格式问题</groupName>
      <ability>L2_HalfPunc_CN</ability>
      <abilityName>全半角问题</abilityName>
      <candidateList>
        <item>“</item>
      </candidateList>
      <explain>文本全半角错误。</explain>
      <paraID> E2BA520</paraID>
      <start>132</start>
      <end>133</end>
      <status>modified</status>
      <modifiedWord>“</modifiedWord>
      <trackRevisions>false</trackRevisions>
    </reviewItem>
    <reviewItem>
      <errorID>2ff0b1d3-9751-435d-9252-3b991dab11d1</errorID>
      <errorWord>"</errorWord>
      <group>L1_Format</group>
      <groupName>格式问题</groupName>
      <ability>L2_HalfPunc_CN</ability>
      <abilityName>全半角问题</abilityName>
      <candidateList>
        <item>”</item>
      </candidateList>
      <explain>文本全半角错误。</explain>
      <paraID> E2BA520</paraID>
      <start>137</start>
      <end>138</end>
      <status>modified</status>
      <modifiedWord>”</modifiedWord>
      <trackRevisions>false</trackRevisions>
    </reviewItem>
    <reviewItem>
      <errorID>e510bcf8-90fb-49c8-bb00-1979ccf8349a</errorID>
      <errorWord>1980年代</errorWord>
      <group>L1_Knowledge</group>
      <groupName>知识性问题</groupName>
      <ability>L2_Time</ability>
      <abilityName>日期时间</abilityName>
      <candidateList>
        <item>20世纪80年代</item>
      </candidateList>
      <explain>年代表述建议使用世纪+年代的格式。</explain>
      <paraID> E2BA520</paraID>
      <start>160</start>
      <end>166</end>
      <status>unmodified</status>
      <modifiedWord/>
      <trackRevisions>false</trackRevisions>
    </reviewItem>
    <reviewItem>
      <errorID>b20049bb-a9e8-4b2e-9a09-41cbefe89baa</errorID>
      <errorWord>"</errorWord>
      <group>L1_Format</group>
      <groupName>格式问题</groupName>
      <ability>L2_HalfPunc_CN</ability>
      <abilityName>全半角问题</abilityName>
      <candidateList>
        <item>“</item>
      </candidateList>
      <explain>文本全半角错误。</explain>
      <paraID> E2BA520</paraID>
      <start>171</start>
      <end>172</end>
      <status>modified</status>
      <modifiedWord>“</modifiedWord>
      <trackRevisions>false</trackRevisions>
    </reviewItem>
    <reviewItem>
      <errorID>815efa15-cc8b-4b4c-af54-90d18da19365</errorID>
      <errorWord>"</errorWord>
      <group>L1_Format</group>
      <groupName>格式问题</groupName>
      <ability>L2_HalfPunc_CN</ability>
      <abilityName>全半角问题</abilityName>
      <candidateList>
        <item>”</item>
      </candidateList>
      <explain>文本全半角错误。</explain>
      <paraID> E2BA520</paraID>
      <start>176</start>
      <end>177</end>
      <status>modified</status>
      <modifiedWord>”</modifiedWord>
      <trackRevisions>false</trackRevisions>
    </reviewItem>
    <reviewItem>
      <errorID>0d1af79a-4c56-443a-8567-7670f19c897f</errorID>
      <errorWord>"</errorWord>
      <group>L1_Format</group>
      <groupName>格式问题</groupName>
      <ability>L2_HalfPunc_CN</ability>
      <abilityName>全半角问题</abilityName>
      <candidateList>
        <item>“</item>
      </candidateList>
      <explain>文本全半角错误。</explain>
      <paraID> E2BA520</paraID>
      <start>178</start>
      <end>179</end>
      <status>modified</status>
      <modifiedWord>“</modifiedWord>
      <trackRevisions>false</trackRevisions>
    </reviewItem>
    <reviewItem>
      <errorID>14fb5638-7ff7-42a3-aee6-18b370d5c3c2</errorID>
      <errorWord>"</errorWord>
      <group>L1_Format</group>
      <groupName>格式问题</groupName>
      <ability>L2_HalfPunc_CN</ability>
      <abilityName>全半角问题</abilityName>
      <candidateList>
        <item>”</item>
      </candidateList>
      <explain>文本全半角错误。</explain>
      <paraID> E2BA520</paraID>
      <start>183</start>
      <end>184</end>
      <status>modified</status>
      <modifiedWord>”</modifiedWord>
      <trackRevisions>false</trackRevisions>
    </reviewItem>
    <reviewItem>
      <errorID>5e80d671-657f-4d31-97bd-7d2236902cbb</errorID>
      <errorWord>"</errorWord>
      <group>L1_Format</group>
      <groupName>格式问题</groupName>
      <ability>L2_HalfPunc_CN</ability>
      <abilityName>全半角问题</abilityName>
      <candidateList>
        <item>“</item>
      </candidateList>
      <explain>文本全半角错误。</explain>
      <paraID> E2BA520</paraID>
      <start>214</start>
      <end>215</end>
      <status>modified</status>
      <modifiedWord>“</modifiedWord>
      <trackRevisions>false</trackRevisions>
    </reviewItem>
    <reviewItem>
      <errorID>38aa3dd5-c309-4ae4-b2aa-e182aedf5324</errorID>
      <errorWord>"</errorWord>
      <group>L1_Format</group>
      <groupName>格式问题</groupName>
      <ability>L2_HalfPunc_CN</ability>
      <abilityName>全半角问题</abilityName>
      <candidateList>
        <item>”</item>
      </candidateList>
      <explain>文本全半角错误。</explain>
      <paraID> E2BA520</paraID>
      <start>218</start>
      <end>219</end>
      <status>modified</status>
      <modifiedWord>”</modifiedWord>
      <trackRevisions>false</trackRevisions>
    </reviewItem>
    <reviewItem>
      <errorID>1fb016aa-ef52-4b17-aaf3-a1d72c9cd8cb</errorID>
      <errorWord>2010年代</errorWord>
      <group>L1_Knowledge</group>
      <groupName>知识性问题</groupName>
      <ability>L2_Time</ability>
      <abilityName>日期时间</abilityName>
      <candidateList>
        <item>21世纪10年代</item>
      </candidateList>
      <explain>年代表述建议使用世纪+年代的格式。</explain>
      <paraID>4669EB13</paraID>
      <start>20</start>
      <end>26</end>
      <status>unmodified</status>
      <modifiedWord/>
      <trackRevisions>false</trackRevisions>
    </reviewItem>
    <reviewItem>
      <errorID>dab110f7-ac32-41da-abc8-0d584c856ede</errorID>
      <errorWord>"</errorWord>
      <group>L1_Format</group>
      <groupName>格式问题</groupName>
      <ability>L2_HalfPunc_CN</ability>
      <abilityName>全半角问题</abilityName>
      <candidateList>
        <item>“</item>
      </candidateList>
      <explain>文本全半角错误。</explain>
      <paraID>4669EB13</paraID>
      <start>72</start>
      <end>73</end>
      <status>modified</status>
      <modifiedWord>“</modifiedWord>
      <trackRevisions>false</trackRevisions>
    </reviewItem>
    <reviewItem>
      <errorID>34027c15-1e14-40ba-a63d-361643e6c3e1</errorID>
      <errorWord>"</errorWord>
      <group>L1_Format</group>
      <groupName>格式问题</groupName>
      <ability>L2_HalfPunc_CN</ability>
      <abilityName>全半角问题</abilityName>
      <candidateList>
        <item>”</item>
      </candidateList>
      <explain>文本全半角错误。</explain>
      <paraID>4669EB13</paraID>
      <start>79</start>
      <end>80</end>
      <status>modified</status>
      <modifiedWord>”</modifiedWord>
      <trackRevisions>false</trackRevisions>
    </reviewItem>
    <reviewItem>
      <errorID>0e6e2ed5-2584-48b6-95f1-aff0e80ab109</errorID>
      <errorWord>"</errorWord>
      <group>L1_Format</group>
      <groupName>格式问题</groupName>
      <ability>L2_HalfPunc_CN</ability>
      <abilityName>全半角问题</abilityName>
      <candidateList>
        <item>“</item>
      </candidateList>
      <explain>文本全半角错误。</explain>
      <paraID>4669EB13</paraID>
      <start>138</start>
      <end>139</end>
      <status>modified</status>
      <modifiedWord>“</modifiedWord>
      <trackRevisions>false</trackRevisions>
    </reviewItem>
    <reviewItem>
      <errorID>104087f0-32e3-49fa-aabb-040c08eaa93e</errorID>
      <errorWord>"</errorWord>
      <group>L1_Format</group>
      <groupName>格式问题</groupName>
      <ability>L2_HalfPunc_CN</ability>
      <abilityName>全半角问题</abilityName>
      <candidateList>
        <item>”</item>
      </candidateList>
      <explain>文本全半角错误。</explain>
      <paraID>4669EB13</paraID>
      <start>143</start>
      <end>144</end>
      <status>modified</status>
      <modifiedWord>”</modifiedWord>
      <trackRevisions>false</trackRevisions>
    </reviewItem>
    <reviewItem>
      <errorID>32efd460-bb6c-4460-811e-898a817f1a4e</errorID>
      <errorWord>"</errorWord>
      <group>L1_Format</group>
      <groupName>格式问题</groupName>
      <ability>L2_HalfPunc_CN</ability>
      <abilityName>全半角问题</abilityName>
      <candidateList>
        <item>“</item>
      </candidateList>
      <explain>文本全半角错误。</explain>
      <paraID>4669EB13</paraID>
      <start>184</start>
      <end>185</end>
      <status>modified</status>
      <modifiedWord>“</modifiedWord>
      <trackRevisions>false</trackRevisions>
    </reviewItem>
    <reviewItem>
      <errorID>e45f235a-d5be-4639-a6c6-42705e2d2fc5</errorID>
      <errorWord>"</errorWord>
      <group>L1_Format</group>
      <groupName>格式问题</groupName>
      <ability>L2_HalfPunc_CN</ability>
      <abilityName>全半角问题</abilityName>
      <candidateList>
        <item>”</item>
      </candidateList>
      <explain>文本全半角错误。</explain>
      <paraID>4669EB13</paraID>
      <start>189</start>
      <end>190</end>
      <status>modified</status>
      <modifiedWord>”</modifiedWord>
      <trackRevisions>false</trackRevisions>
    </reviewItem>
    <reviewItem>
      <errorID>ef5918d7-474c-4e77-bf6f-fa26459587da</errorID>
      <errorWord>"</errorWord>
      <group>L1_Format</group>
      <groupName>格式问题</groupName>
      <ability>L2_HalfPunc_CN</ability>
      <abilityName>全半角问题</abilityName>
      <candidateList>
        <item>“</item>
      </candidateList>
      <explain>文本全半角错误。</explain>
      <paraID>603D4084</paraID>
      <start>17</start>
      <end>18</end>
      <status>modified</status>
      <modifiedWord>“</modifiedWord>
      <trackRevisions>false</trackRevisions>
    </reviewItem>
    <reviewItem>
      <errorID>31d905b7-38a6-4ae4-9713-0e121e3b4dd0</errorID>
      <errorWord>"</errorWord>
      <group>L1_Format</group>
      <groupName>格式问题</groupName>
      <ability>L2_HalfPunc_CN</ability>
      <abilityName>全半角问题</abilityName>
      <candidateList>
        <item>”</item>
      </candidateList>
      <explain>文本全半角错误。</explain>
      <paraID>603D4084</paraID>
      <start>25</start>
      <end>26</end>
      <status>modified</status>
      <modifiedWord>”</modifiedWord>
      <trackRevisions>false</trackRevisions>
    </reviewItem>
    <reviewItem>
      <errorID>98eef207-9132-4492-a1fb-01da37953b1d</errorID>
      <errorWord>1990年代</errorWord>
      <group>L1_Knowledge</group>
      <groupName>知识性问题</groupName>
      <ability>L2_Time</ability>
      <abilityName>日期时间</abilityName>
      <candidateList>
        <item>20世纪90年代</item>
      </candidateList>
      <explain>年代表述建议使用世纪+年代的格式。</explain>
      <paraID>603D4084</paraID>
      <start>91</start>
      <end>97</end>
      <status>unmodified</status>
      <modifiedWord/>
      <trackRevisions>false</trackRevisions>
    </reviewItem>
    <reviewItem>
      <errorID>690a8ac6-cd40-4828-93fc-ed633560283f</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603D4084</paraID>
      <start>115</start>
      <end>121</end>
      <status>unmodified</status>
      <modifiedWord/>
      <trackRevisions>false</trackRevisions>
    </reviewItem>
    <reviewItem>
      <errorID>6df7473d-70e3-438e-adc5-44f315e7ded0</errorID>
      <errorWord>"</errorWord>
      <group>L1_Format</group>
      <groupName>格式问题</groupName>
      <ability>L2_HalfPunc_CN</ability>
      <abilityName>全半角问题</abilityName>
      <candidateList>
        <item>“</item>
      </candidateList>
      <explain>文本全半角错误。</explain>
      <paraID>664FD1BD</paraID>
      <start>55</start>
      <end>56</end>
      <status>modified</status>
      <modifiedWord>“</modifiedWord>
      <trackRevisions>false</trackRevisions>
    </reviewItem>
    <reviewItem>
      <errorID>7c285686-1ac3-48c7-bfd3-b81e789abaef</errorID>
      <errorWord>"</errorWord>
      <group>L1_Format</group>
      <groupName>格式问题</groupName>
      <ability>L2_HalfPunc_CN</ability>
      <abilityName>全半角问题</abilityName>
      <candidateList>
        <item>”</item>
      </candidateList>
      <explain>文本全半角错误。</explain>
      <paraID>664FD1BD</paraID>
      <start>58</start>
      <end>59</end>
      <status>modified</status>
      <modifiedWord>”</modifiedWord>
      <trackRevisions>false</trackRevisions>
    </reviewItem>
    <reviewItem>
      <errorID>85c14f3d-635c-4221-9f61-456a98442406</errorID>
      <errorWord>"</errorWord>
      <group>L1_Format</group>
      <groupName>格式问题</groupName>
      <ability>L2_HalfPunc_CN</ability>
      <abilityName>全半角问题</abilityName>
      <candidateList>
        <item>“</item>
      </candidateList>
      <explain>文本全半角错误。</explain>
      <paraID>664FD1BD</paraID>
      <start>86</start>
      <end>87</end>
      <status>modified</status>
      <modifiedWord>“</modifiedWord>
      <trackRevisions>false</trackRevisions>
    </reviewItem>
    <reviewItem>
      <errorID>bae418f5-2045-4a92-bfe0-7c3293cdbd08</errorID>
      <errorWord>"</errorWord>
      <group>L1_Format</group>
      <groupName>格式问题</groupName>
      <ability>L2_HalfPunc_CN</ability>
      <abilityName>全半角问题</abilityName>
      <candidateList>
        <item>”</item>
      </candidateList>
      <explain>文本全半角错误。</explain>
      <paraID>664FD1BD</paraID>
      <start>90</start>
      <end>91</end>
      <status>modified</status>
      <modifiedWord>”</modifiedWord>
      <trackRevisions>false</trackRevisions>
    </reviewItem>
    <reviewItem>
      <errorID>131222b4-6124-4f62-923c-6966af704695</errorID>
      <errorWord>"</errorWord>
      <group>L1_Format</group>
      <groupName>格式问题</groupName>
      <ability>L2_HalfPunc_CN</ability>
      <abilityName>全半角问题</abilityName>
      <candidateList>
        <item>“</item>
      </candidateList>
      <explain>文本全半角错误。</explain>
      <paraID>664FD1BD</paraID>
      <start>97</start>
      <end>98</end>
      <status>modified</status>
      <modifiedWord>“</modifiedWord>
      <trackRevisions>false</trackRevisions>
    </reviewItem>
    <reviewItem>
      <errorID>8b8e4c03-df38-4ef7-bdbd-95890a3f759c</errorID>
      <errorWord>"</errorWord>
      <group>L1_Format</group>
      <groupName>格式问题</groupName>
      <ability>L2_HalfPunc_CN</ability>
      <abilityName>全半角问题</abilityName>
      <candidateList>
        <item>”</item>
      </candidateList>
      <explain>文本全半角错误。</explain>
      <paraID>664FD1BD</paraID>
      <start>101</start>
      <end>102</end>
      <status>modified</status>
      <modifiedWord>”</modifiedWord>
      <trackRevisions>false</trackRevisions>
    </reviewItem>
    <reviewItem>
      <errorID>74c7d971-073d-405c-944b-83a71850310c</errorID>
      <errorWord>"</errorWord>
      <group>L1_Format</group>
      <groupName>格式问题</groupName>
      <ability>L2_HalfPunc_CN</ability>
      <abilityName>全半角问题</abilityName>
      <candidateList>
        <item>“</item>
      </candidateList>
      <explain>文本全半角错误。</explain>
      <paraID>664FD1BD</paraID>
      <start>119</start>
      <end>120</end>
      <status>modified</status>
      <modifiedWord>“</modifiedWord>
      <trackRevisions>false</trackRevisions>
    </reviewItem>
    <reviewItem>
      <errorID>c2559467-c4e7-4c0c-8b9e-9f16aef465a4</errorID>
      <errorWord>"</errorWord>
      <group>L1_Format</group>
      <groupName>格式问题</groupName>
      <ability>L2_HalfPunc_CN</ability>
      <abilityName>全半角问题</abilityName>
      <candidateList>
        <item>”</item>
      </candidateList>
      <explain>文本全半角错误。</explain>
      <paraID>664FD1BD</paraID>
      <start>122</start>
      <end>123</end>
      <status>modified</status>
      <modifiedWord>”</modifiedWord>
      <trackRevisions>false</trackRevisions>
    </reviewItem>
    <reviewItem>
      <errorID>0245ffd7-db69-47ef-afd3-8d4c14035bfb</errorID>
      <errorWord>"</errorWord>
      <group>L1_Format</group>
      <groupName>格式问题</groupName>
      <ability>L2_HalfPunc_CN</ability>
      <abilityName>全半角问题</abilityName>
      <candidateList>
        <item>“</item>
      </candidateList>
      <explain>文本全半角错误。</explain>
      <paraID>664FD1BD</paraID>
      <start>132</start>
      <end>133</end>
      <status>modified</status>
      <modifiedWord>“</modifiedWord>
      <trackRevisions>false</trackRevisions>
    </reviewItem>
    <reviewItem>
      <errorID>e162722a-47e2-408c-b895-d269bed2997d</errorID>
      <errorWord>"</errorWord>
      <group>L1_Format</group>
      <groupName>格式问题</groupName>
      <ability>L2_HalfPunc_CN</ability>
      <abilityName>全半角问题</abilityName>
      <candidateList>
        <item>”</item>
      </candidateList>
      <explain>文本全半角错误。</explain>
      <paraID>664FD1BD</paraID>
      <start>137</start>
      <end>138</end>
      <status>modified</status>
      <modifiedWord>”</modifiedWord>
      <trackRevisions>false</trackRevisions>
    </reviewItem>
    <reviewItem>
      <errorID>1c7c0a47-b8b1-41e6-ae7a-76e4a36bd3e0</errorID>
      <errorWord>"</errorWord>
      <group>L1_Format</group>
      <groupName>格式问题</groupName>
      <ability>L2_HalfPunc_CN</ability>
      <abilityName>全半角问题</abilityName>
      <candidateList>
        <item>“</item>
      </candidateList>
      <explain>文本全半角错误。</explain>
      <paraID>664FD1BD</paraID>
      <start>143</start>
      <end>144</end>
      <status>modified</status>
      <modifiedWord>“</modifiedWord>
      <trackRevisions>false</trackRevisions>
    </reviewItem>
    <reviewItem>
      <errorID>b522ba63-00d8-4990-aab2-3962ca947d94</errorID>
      <errorWord>"</errorWord>
      <group>L1_Format</group>
      <groupName>格式问题</groupName>
      <ability>L2_HalfPunc_CN</ability>
      <abilityName>全半角问题</abilityName>
      <candidateList>
        <item>”</item>
      </candidateList>
      <explain>文本全半角错误。</explain>
      <paraID>664FD1BD</paraID>
      <start>150</start>
      <end>151</end>
      <status>modified</status>
      <modifiedWord>”</modifiedWord>
      <trackRevisions>false</trackRevisions>
    </reviewItem>
    <reviewItem>
      <errorID>69eac88e-031b-434a-8f26-5a8cb85fd080</errorID>
      <errorWord>"</errorWord>
      <group>L1_Format</group>
      <groupName>格式问题</groupName>
      <ability>L2_HalfPunc_CN</ability>
      <abilityName>全半角问题</abilityName>
      <candidateList>
        <item>“</item>
      </candidateList>
      <explain>文本全半角错误。</explain>
      <paraID>664FD1BD</paraID>
      <start>206</start>
      <end>207</end>
      <status>modified</status>
      <modifiedWord>“</modifiedWord>
      <trackRevisions>false</trackRevisions>
    </reviewItem>
    <reviewItem>
      <errorID>6f895e20-237c-4afe-a32b-0514e873388c</errorID>
      <errorWord>"</errorWord>
      <group>L1_Format</group>
      <groupName>格式问题</groupName>
      <ability>L2_HalfPunc_CN</ability>
      <abilityName>全半角问题</abilityName>
      <candidateList>
        <item>”</item>
      </candidateList>
      <explain>文本全半角错误。</explain>
      <paraID>664FD1BD</paraID>
      <start>209</start>
      <end>210</end>
      <status>modified</status>
      <modifiedWord>”</modifiedWord>
      <trackRevisions>false</trackRevisions>
    </reviewItem>
    <reviewItem>
      <errorID>143e08df-9a7a-4bd9-a1f4-ed483f30eb1b</errorID>
      <errorWord>"</errorWord>
      <group>L1_Format</group>
      <groupName>格式问题</groupName>
      <ability>L2_HalfPunc_CN</ability>
      <abilityName>全半角问题</abilityName>
      <candidateList>
        <item>“</item>
      </candidateList>
      <explain>文本全半角错误。</explain>
      <paraID>7C70DA1D</paraID>
      <start>43</start>
      <end>44</end>
      <status>modified</status>
      <modifiedWord>“</modifiedWord>
      <trackRevisions>false</trackRevisions>
    </reviewItem>
    <reviewItem>
      <errorID>c23df275-b272-4d86-b777-fbfcb592c089</errorID>
      <errorWord>"</errorWord>
      <group>L1_Format</group>
      <groupName>格式问题</groupName>
      <ability>L2_HalfPunc_CN</ability>
      <abilityName>全半角问题</abilityName>
      <candidateList>
        <item>”</item>
      </candidateList>
      <explain>文本全半角错误。</explain>
      <paraID>7C70DA1D</paraID>
      <start>49</start>
      <end>50</end>
      <status>modified</status>
      <modifiedWord>”</modifiedWord>
      <trackRevisions>false</trackRevisions>
    </reviewItem>
    <reviewItem>
      <errorID>a076f251-8f61-4c9d-bdec-de90a6284fc6</errorID>
      <errorWord>"</errorWord>
      <group>L1_Format</group>
      <groupName>格式问题</groupName>
      <ability>L2_HalfPunc_CN</ability>
      <abilityName>全半角问题</abilityName>
      <candidateList>
        <item>“</item>
      </candidateList>
      <explain>文本全半角错误。</explain>
      <paraID>7C70DA1D</paraID>
      <start>75</start>
      <end>76</end>
      <status>modified</status>
      <modifiedWord>“</modifiedWord>
      <trackRevisions>false</trackRevisions>
    </reviewItem>
    <reviewItem>
      <errorID>c224047e-5bb4-44d0-8ea4-71acc9dd759f</errorID>
      <errorWord>"</errorWord>
      <group>L1_Format</group>
      <groupName>格式问题</groupName>
      <ability>L2_HalfPunc_CN</ability>
      <abilityName>全半角问题</abilityName>
      <candidateList>
        <item>”</item>
      </candidateList>
      <explain>文本全半角错误。</explain>
      <paraID>7C70DA1D</paraID>
      <start>80</start>
      <end>81</end>
      <status>modified</status>
      <modifiedWord>”</modifiedWord>
      <trackRevisions>false</trackRevisions>
    </reviewItem>
    <reviewItem>
      <errorID>8fffe75f-3010-4325-81e0-b5d5bf998df1</errorID>
      <errorWord>"</errorWord>
      <group>L1_Format</group>
      <groupName>格式问题</groupName>
      <ability>L2_HalfPunc_CN</ability>
      <abilityName>全半角问题</abilityName>
      <candidateList>
        <item>“</item>
      </candidateList>
      <explain>文本全半角错误。</explain>
      <paraID>7C70DA1D</paraID>
      <start>158</start>
      <end>159</end>
      <status>modified</status>
      <modifiedWord>“</modifiedWord>
      <trackRevisions>false</trackRevisions>
    </reviewItem>
    <reviewItem>
      <errorID>c53f1db8-f25d-43b4-8a43-2ef6d0410e75</errorID>
      <errorWord>"</errorWord>
      <group>L1_Format</group>
      <groupName>格式问题</groupName>
      <ability>L2_HalfPunc_CN</ability>
      <abilityName>全半角问题</abilityName>
      <candidateList>
        <item>”</item>
      </candidateList>
      <explain>文本全半角错误。</explain>
      <paraID>7C70DA1D</paraID>
      <start>169</start>
      <end>170</end>
      <status>modified</status>
      <modifiedWord>”</modifiedWord>
      <trackRevisions>false</trackRevisions>
    </reviewItem>
    <reviewItem>
      <errorID>3612186c-9be3-4871-b21a-fecbb1072b5f</errorID>
      <errorWord>知识人</errorWord>
      <group>L1_Word</group>
      <groupName>字词问题</groupName>
      <ability>L2_Typo</ability>
      <abilityName>字词错误</abilityName>
      <candidateList>
        <item>知识</item>
      </candidateList>
      <explain>〈名〉❶人们在社会实践中所获得的认识和经验的总和。❷指学术、文化或学问：有～｜～界｜～分子。</explain>
      <paraID>724871B2</paraID>
      <start>158</start>
      <end>161</end>
      <status>unmodified</status>
      <modifiedWord/>
      <trackRevisions>false</trackRevisions>
    </reviewItem>
    <reviewItem>
      <errorID>2774466d-de9e-41e0-ae2c-6b38b84b3641</errorID>
      <errorWord>"</errorWord>
      <group>L1_Format</group>
      <groupName>格式问题</groupName>
      <ability>L2_HalfPunc_CN</ability>
      <abilityName>全半角问题</abilityName>
      <candidateList>
        <item>“</item>
      </candidateList>
      <explain>文本全半角错误。</explain>
      <paraID>724871B2</paraID>
      <start>194</start>
      <end>195</end>
      <status>modified</status>
      <modifiedWord>“</modifiedWord>
      <trackRevisions>false</trackRevisions>
    </reviewItem>
    <reviewItem>
      <errorID>70206a41-17e3-4365-b203-eb58db898696</errorID>
      <errorWord>"</errorWord>
      <group>L1_Format</group>
      <groupName>格式问题</groupName>
      <ability>L2_HalfPunc_CN</ability>
      <abilityName>全半角问题</abilityName>
      <candidateList>
        <item>”</item>
      </candidateList>
      <explain>文本全半角错误。</explain>
      <paraID>724871B2</paraID>
      <start>199</start>
      <end>200</end>
      <status>modified</status>
      <modifiedWord>”</modifiedWord>
      <trackRevisions>false</trackRevisions>
    </reviewItem>
    <reviewItem>
      <errorID>a1e7f588-335d-418b-b700-80118299ab46</errorID>
      <errorWord>"</errorWord>
      <group>L1_Format</group>
      <groupName>格式问题</groupName>
      <ability>L2_HalfPunc_CN</ability>
      <abilityName>全半角问题</abilityName>
      <candidateList>
        <item>“</item>
      </candidateList>
      <explain>文本全半角错误。</explain>
      <paraID>447C2AD8</paraID>
      <start>5</start>
      <end>6</end>
      <status>modified</status>
      <modifiedWord>“</modifiedWord>
      <trackRevisions>false</trackRevisions>
    </reviewItem>
    <reviewItem>
      <errorID>d9d5424e-a27e-454b-b9bc-ff039cd5729c</errorID>
      <errorWord>"</errorWord>
      <group>L1_Format</group>
      <groupName>格式问题</groupName>
      <ability>L2_HalfPunc_CN</ability>
      <abilityName>全半角问题</abilityName>
      <candidateList>
        <item>”</item>
      </candidateList>
      <explain>文本全半角错误。</explain>
      <paraID>447C2AD8</paraID>
      <start>16</start>
      <end>17</end>
      <status>modified</status>
      <modifiedWord>”</modifiedWord>
      <trackRevisions>false</trackRevisions>
    </reviewItem>
    <reviewItem>
      <errorID>e38dfc9b-1d9d-4f32-83d3-1d38f7a4c577</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447C2AD8</paraID>
      <start>22</start>
      <end>28</end>
      <status>unmodified</status>
      <modifiedWord/>
      <trackRevisions>false</trackRevisions>
    </reviewItem>
    <reviewItem>
      <errorID>2498f54d-35a3-4dd1-8fd8-1ce21521be03</errorID>
      <errorWord>"</errorWord>
      <group>L1_Format</group>
      <groupName>格式问题</groupName>
      <ability>L2_HalfPunc_CN</ability>
      <abilityName>全半角问题</abilityName>
      <candidateList>
        <item>“</item>
      </candidateList>
      <explain>文本全半角错误。</explain>
      <paraID>447C2AD8</paraID>
      <start>60</start>
      <end>61</end>
      <status>modified</status>
      <modifiedWord>“</modifiedWord>
      <trackRevisions>false</trackRevisions>
    </reviewItem>
    <reviewItem>
      <errorID>98273c8c-6ef3-45fd-bb6a-f0867741dcdb</errorID>
      <errorWord>"</errorWord>
      <group>L1_Format</group>
      <groupName>格式问题</groupName>
      <ability>L2_HalfPunc_CN</ability>
      <abilityName>全半角问题</abilityName>
      <candidateList>
        <item>”</item>
      </candidateList>
      <explain>文本全半角错误。</explain>
      <paraID>447C2AD8</paraID>
      <start>65</start>
      <end>66</end>
      <status>modified</status>
      <modifiedWord>”</modifiedWord>
      <trackRevisions>false</trackRevisions>
    </reviewItem>
    <reviewItem>
      <errorID>3b38f85e-dd06-45a4-901c-9491901e8d3a</errorID>
      <errorWord>"</errorWord>
      <group>L1_Format</group>
      <groupName>格式问题</groupName>
      <ability>L2_HalfPunc_CN</ability>
      <abilityName>全半角问题</abilityName>
      <candidateList>
        <item>“</item>
      </candidateList>
      <explain>文本全半角错误。</explain>
      <paraID>447C2AD8</paraID>
      <start>142</start>
      <end>143</end>
      <status>modified</status>
      <modifiedWord>“</modifiedWord>
      <trackRevisions>false</trackRevisions>
    </reviewItem>
    <reviewItem>
      <errorID>4d43be01-0bce-4ab0-bcf0-120a6dc30891</errorID>
      <errorWord>"</errorWord>
      <group>L1_Format</group>
      <groupName>格式问题</groupName>
      <ability>L2_HalfPunc_CN</ability>
      <abilityName>全半角问题</abilityName>
      <candidateList>
        <item>”</item>
      </candidateList>
      <explain>文本全半角错误。</explain>
      <paraID>447C2AD8</paraID>
      <start>147</start>
      <end>148</end>
      <status>modified</status>
      <modifiedWord>”</modifiedWord>
      <trackRevisions>false</trackRevisions>
    </reviewItem>
    <reviewItem>
      <errorID>9abb3cee-7f34-464b-91e0-018390a7fb25</errorID>
      <errorWord>"</errorWord>
      <group>L1_Format</group>
      <groupName>格式问题</groupName>
      <ability>L2_HalfPunc_CN</ability>
      <abilityName>全半角问题</abilityName>
      <candidateList>
        <item>“</item>
      </candidateList>
      <explain>文本全半角错误。</explain>
      <paraID>61F4F561</paraID>
      <start>114</start>
      <end>115</end>
      <status>modified</status>
      <modifiedWord>“</modifiedWord>
      <trackRevisions>false</trackRevisions>
    </reviewItem>
    <reviewItem>
      <errorID>18f34197-2f0a-4965-8200-caecd40cb410</errorID>
      <errorWord>"</errorWord>
      <group>L1_Format</group>
      <groupName>格式问题</groupName>
      <ability>L2_HalfPunc_CN</ability>
      <abilityName>全半角问题</abilityName>
      <candidateList>
        <item>”</item>
      </candidateList>
      <explain>文本全半角错误。</explain>
      <paraID>61F4F561</paraID>
      <start>119</start>
      <end>120</end>
      <status>modified</status>
      <modifiedWord>”</modifiedWord>
      <trackRevisions>false</trackRevisions>
    </reviewItem>
    <reviewItem>
      <errorID>9232b887-fb0b-4e6f-96e8-4dae701e2470</errorID>
      <errorWord>,</errorWord>
      <group>L1_Format</group>
      <groupName>格式问题</groupName>
      <ability>L2_HalfPunc_CN</ability>
      <abilityName>全半角问题</abilityName>
      <candidateList>
        <item>，</item>
      </candidateList>
      <explain>文本全半角错误。</explain>
      <paraID>49A1D256</paraID>
      <start>23</start>
      <end>24</end>
      <status>modified</status>
      <modifiedWord>，</modifiedWord>
      <trackRevisions>false</trackRevisions>
    </reviewItem>
    <reviewItem>
      <errorID>ff607350-ea18-4915-8d0f-1d7edfc8e99e</errorID>
      <errorWord>,</errorWord>
      <group>L1_Format</group>
      <groupName>格式问题</groupName>
      <ability>L2_HalfPunc_CN</ability>
      <abilityName>全半角问题</abilityName>
      <candidateList>
        <item>，</item>
      </candidateList>
      <explain>文本全半角错误。</explain>
      <paraID>49A1D256</paraID>
      <start>31</start>
      <end>32</end>
      <status>modified</status>
      <modifiedWord>，</modifiedWord>
      <trackRevisions>false</trackRevisions>
    </reviewItem>
    <reviewItem>
      <errorID>c3500c2e-e654-4787-937f-92d0607b2f4c</errorID>
      <errorWord>,</errorWord>
      <group>L1_Format</group>
      <groupName>格式问题</groupName>
      <ability>L2_HalfPunc_CN</ability>
      <abilityName>全半角问题</abilityName>
      <candidateList>
        <item>，</item>
      </candidateList>
      <explain>文本全半角错误。</explain>
      <paraID>49A1D256</paraID>
      <start>41</start>
      <end>42</end>
      <status>modified</status>
      <modifiedWord>，</modifiedWord>
      <trackRevisions>false</trackRevisions>
    </reviewItem>
    <reviewItem>
      <errorID>1335aab3-c6ee-409d-91d0-69a356f963d3</errorID>
      <errorWord>,</errorWord>
      <group>L1_Format</group>
      <groupName>格式问题</groupName>
      <ability>L2_HalfPunc_CN</ability>
      <abilityName>全半角问题</abilityName>
      <candidateList>
        <item>，</item>
      </candidateList>
      <explain>文本全半角错误。</explain>
      <paraID>49A1D256</paraID>
      <start>50</start>
      <end>51</end>
      <status>modified</status>
      <modifiedWord>，</modifiedWord>
      <trackRevisions>false</trackRevisions>
    </reviewItem>
    <reviewItem>
      <errorID>4277648e-deb6-4687-aea3-e87b074de302</errorID>
      <errorWord>,</errorWord>
      <group>L1_Format</group>
      <groupName>格式问题</groupName>
      <ability>L2_HalfPunc_CN</ability>
      <abilityName>全半角问题</abilityName>
      <candidateList>
        <item>，</item>
      </candidateList>
      <explain>文本全半角错误。</explain>
      <paraID>3860557D</paraID>
      <start>28</start>
      <end>29</end>
      <status>modified</status>
      <modifiedWord>，</modifiedWord>
      <trackRevisions>false</trackRevisions>
    </reviewItem>
    <reviewItem>
      <errorID>3481ebf2-ca9d-4272-ab72-fb77d72de14e</errorID>
      <errorWord>,</errorWord>
      <group>L1_Format</group>
      <groupName>格式问题</groupName>
      <ability>L2_HalfPunc_CN</ability>
      <abilityName>全半角问题</abilityName>
      <candidateList>
        <item>，</item>
      </candidateList>
      <explain>文本全半角错误。</explain>
      <paraID>3860557D</paraID>
      <start>41</start>
      <end>42</end>
      <status>modified</status>
      <modifiedWord>，</modifiedWord>
      <trackRevisions>false</trackRevisions>
    </reviewItem>
    <reviewItem>
      <errorID>19268928-0919-467f-98c1-6576d3580567</errorID>
      <errorWord>(</errorWord>
      <group>L1_Format</group>
      <groupName>格式问题</groupName>
      <ability>L2_HalfPunc_CN</ability>
      <abilityName>全半角问题</abilityName>
      <candidateList>
        <item>（</item>
      </candidateList>
      <explain>文本全半角错误。</explain>
      <paraID>31638349</paraID>
      <start>12</start>
      <end>13</end>
      <status>modified</status>
      <modifiedWord>（</modifiedWord>
      <trackRevisions>false</trackRevisions>
    </reviewItem>
    <reviewItem>
      <errorID>52ae3a9b-1cf4-4333-abb6-ebb493c16591</errorID>
      <errorWord>)</errorWord>
      <group>L1_Format</group>
      <groupName>格式问题</groupName>
      <ability>L2_HalfPunc_CN</ability>
      <abilityName>全半角问题</abilityName>
      <candidateList>
        <item>）</item>
      </candidateList>
      <explain>文本全半角错误。</explain>
      <paraID>31638349</paraID>
      <start>17</start>
      <end>18</end>
      <status>modified</status>
      <modifiedWord>）</modifiedWord>
      <trackRevisions>false</trackRevisions>
    </reviewItem>
    <reviewItem>
      <errorID>d8a388da-3a7f-44f3-9d0b-3e8c935f3999</errorID>
      <errorWord>1990年代</errorWord>
      <group>L1_Knowledge</group>
      <groupName>知识性问题</groupName>
      <ability>L2_Time</ability>
      <abilityName>日期时间</abilityName>
      <candidateList>
        <item>20世纪90年代</item>
      </candidateList>
      <explain>年代表述建议使用世纪+年代的格式。</explain>
      <paraID>48B40299</paraID>
      <start>14</start>
      <end>20</end>
      <status>unmodified</status>
      <modifiedWord/>
      <trackRevisions>false</trackRevisions>
    </reviewItem>
    <reviewItem>
      <errorID>6e79625e-1981-4393-bb13-8a2d0b09a4c8</errorID>
      <errorWord>"</errorWord>
      <group>L1_Format</group>
      <groupName>格式问题</groupName>
      <ability>L2_HalfPunc_CN</ability>
      <abilityName>全半角问题</abilityName>
      <candidateList>
        <item>“</item>
      </candidateList>
      <explain>文本全半角错误。</explain>
      <paraID>48B40299</paraID>
      <start>22</start>
      <end>23</end>
      <status>modified</status>
      <modifiedWord>“</modifiedWord>
      <trackRevisions>false</trackRevisions>
    </reviewItem>
    <reviewItem>
      <errorID>ffbc2741-0d74-43f1-95d2-8356099f46f0</errorID>
      <errorWord>"</errorWord>
      <group>L1_Format</group>
      <groupName>格式问题</groupName>
      <ability>L2_HalfPunc_CN</ability>
      <abilityName>全半角问题</abilityName>
      <candidateList>
        <item>”</item>
      </candidateList>
      <explain>文本全半角错误。</explain>
      <paraID>48B40299</paraID>
      <start>27</start>
      <end>28</end>
      <status>modified</status>
      <modifiedWord>”</modifiedWord>
      <trackRevisions>false</trackRevisions>
    </reviewItem>
    <reviewItem>
      <errorID>bcc9adbc-10da-4b97-b576-923dda6e0966</errorID>
      <errorWord>"</errorWord>
      <group>L1_Format</group>
      <groupName>格式问题</groupName>
      <ability>L2_HalfPunc_CN</ability>
      <abilityName>全半角问题</abilityName>
      <candidateList>
        <item>“</item>
      </candidateList>
      <explain>文本全半角错误。</explain>
      <paraID>48B40299</paraID>
      <start>73</start>
      <end>74</end>
      <status>modified</status>
      <modifiedWord>“</modifiedWord>
      <trackRevisions>false</trackRevisions>
    </reviewItem>
    <reviewItem>
      <errorID>c015ab01-68b3-431c-80d0-115505b63247</errorID>
      <errorWord>"</errorWord>
      <group>L1_Format</group>
      <groupName>格式问题</groupName>
      <ability>L2_HalfPunc_CN</ability>
      <abilityName>全半角问题</abilityName>
      <candidateList>
        <item>”</item>
      </candidateList>
      <explain>文本全半角错误。</explain>
      <paraID>48B40299</paraID>
      <start>76</start>
      <end>77</end>
      <status>modified</status>
      <modifiedWord>”</modifiedWord>
      <trackRevisions>false</trackRevisions>
    </reviewItem>
    <reviewItem>
      <errorID>7d073b3b-9c4c-42db-a619-2ac4048d9891</errorID>
      <errorWord>"</errorWord>
      <group>L1_Format</group>
      <groupName>格式问题</groupName>
      <ability>L2_HalfPunc_CN</ability>
      <abilityName>全半角问题</abilityName>
      <candidateList>
        <item>“</item>
      </candidateList>
      <explain>文本全半角错误。</explain>
      <paraID>48B40299</paraID>
      <start>96</start>
      <end>97</end>
      <status>modified</status>
      <modifiedWord>“</modifiedWord>
      <trackRevisions>false</trackRevisions>
    </reviewItem>
    <reviewItem>
      <errorID>5f23e6f4-08a6-42fa-8619-444fb5993e8a</errorID>
      <errorWord>"</errorWord>
      <group>L1_Format</group>
      <groupName>格式问题</groupName>
      <ability>L2_HalfPunc_CN</ability>
      <abilityName>全半角问题</abilityName>
      <candidateList>
        <item>”</item>
      </candidateList>
      <explain>文本全半角错误。</explain>
      <paraID>48B40299</paraID>
      <start>99</start>
      <end>100</end>
      <status>modified</status>
      <modifiedWord>”</modifiedWord>
      <trackRevisions>false</trackRevisions>
    </reviewItem>
    <reviewItem>
      <errorID>aa91a1cb-1003-4e67-b10f-bae2cf3a6be9</errorID>
      <errorWord>"</errorWord>
      <group>L1_Format</group>
      <groupName>格式问题</groupName>
      <ability>L2_HalfPunc_CN</ability>
      <abilityName>全半角问题</abilityName>
      <candidateList>
        <item>“</item>
      </candidateList>
      <explain>文本全半角错误。</explain>
      <paraID>48B40299</paraID>
      <start>112</start>
      <end>113</end>
      <status>modified</status>
      <modifiedWord>“</modifiedWord>
      <trackRevisions>false</trackRevisions>
    </reviewItem>
    <reviewItem>
      <errorID>475e482a-ca43-4e6a-9430-6fc3e1b6cedc</errorID>
      <errorWord>"</errorWord>
      <group>L1_Format</group>
      <groupName>格式问题</groupName>
      <ability>L2_HalfPunc_CN</ability>
      <abilityName>全半角问题</abilityName>
      <candidateList>
        <item>”</item>
      </candidateList>
      <explain>文本全半角错误。</explain>
      <paraID>48B40299</paraID>
      <start>117</start>
      <end>118</end>
      <status>modified</status>
      <modifiedWord>”</modifiedWord>
      <trackRevisions>false</trackRevisions>
    </reviewItem>
    <reviewItem>
      <errorID>d5690ea8-fa5a-451f-aa65-4f10fe3b12ca</errorID>
      <errorWord>"</errorWord>
      <group>L1_Format</group>
      <groupName>格式问题</groupName>
      <ability>L2_HalfPunc_CN</ability>
      <abilityName>全半角问题</abilityName>
      <candidateList>
        <item>“</item>
      </candidateList>
      <explain>文本全半角错误。</explain>
      <paraID>48B40299</paraID>
      <start>148</start>
      <end>149</end>
      <status>modified</status>
      <modifiedWord>“</modifiedWord>
      <trackRevisions>false</trackRevisions>
    </reviewItem>
    <reviewItem>
      <errorID>e3c307e0-051f-4518-a613-a6f9ef058ddf</errorID>
      <errorWord>"</errorWord>
      <group>L1_Format</group>
      <groupName>格式问题</groupName>
      <ability>L2_HalfPunc_CN</ability>
      <abilityName>全半角问题</abilityName>
      <candidateList>
        <item>”</item>
      </candidateList>
      <explain>文本全半角错误。</explain>
      <paraID>48B40299</paraID>
      <start>151</start>
      <end>152</end>
      <status>modified</status>
      <modifiedWord>”</modifiedWord>
      <trackRevisions>false</trackRevisions>
    </reviewItem>
    <reviewItem>
      <errorID>d57b842c-6f02-4745-967e-17299fc67475</errorID>
      <errorWord>1990年代</errorWord>
      <group>L1_Knowledge</group>
      <groupName>知识性问题</groupName>
      <ability>L2_Time</ability>
      <abilityName>日期时间</abilityName>
      <candidateList>
        <item>20世纪90年代</item>
      </candidateList>
      <explain>年代表述建议使用世纪+年代的格式。</explain>
      <paraID>719A3290</paraID>
      <start>99</start>
      <end>105</end>
      <status>unmodified</status>
      <modifiedWord/>
      <trackRevisions>false</trackRevisions>
    </reviewItem>
    <reviewItem>
      <errorID>a0af0b85-e29d-432b-92f0-34b1ab3ee76a</errorID>
      <errorWord>"</errorWord>
      <group>L1_Format</group>
      <groupName>格式问题</groupName>
      <ability>L2_HalfPunc_CN</ability>
      <abilityName>全半角问题</abilityName>
      <candidateList>
        <item>“</item>
      </candidateList>
      <explain>文本全半角错误。</explain>
      <paraID>1BB1E356</paraID>
      <start>26</start>
      <end>27</end>
      <status>modified</status>
      <modifiedWord>“</modifiedWord>
      <trackRevisions>false</trackRevisions>
    </reviewItem>
    <reviewItem>
      <errorID>37d1e4d2-d3f7-4bd4-b87c-bfdbb8b89383</errorID>
      <errorWord>"</errorWord>
      <group>L1_Format</group>
      <groupName>格式问题</groupName>
      <ability>L2_HalfPunc_CN</ability>
      <abilityName>全半角问题</abilityName>
      <candidateList>
        <item>”</item>
      </candidateList>
      <explain>文本全半角错误。</explain>
      <paraID>1BB1E356</paraID>
      <start>33</start>
      <end>34</end>
      <status>modified</status>
      <modifiedWord>”</modifiedWord>
      <trackRevisions>false</trackRevisions>
    </reviewItem>
    <reviewItem>
      <errorID>45521f3c-f51d-4963-892c-d4948ef810f7</errorID>
      <errorWord>"</errorWord>
      <group>L1_Format</group>
      <groupName>格式问题</groupName>
      <ability>L2_HalfPunc_CN</ability>
      <abilityName>全半角问题</abilityName>
      <candidateList>
        <item>“</item>
      </candidateList>
      <explain>文本全半角错误。</explain>
      <paraID>1BB1E356</paraID>
      <start>85</start>
      <end>86</end>
      <status>modified</status>
      <modifiedWord>“</modifiedWord>
      <trackRevisions>false</trackRevisions>
    </reviewItem>
    <reviewItem>
      <errorID>992b55a9-2341-41c0-9a49-c1768b132b66</errorID>
      <errorWord>"</errorWord>
      <group>L1_Format</group>
      <groupName>格式问题</groupName>
      <ability>L2_HalfPunc_CN</ability>
      <abilityName>全半角问题</abilityName>
      <candidateList>
        <item>”</item>
      </candidateList>
      <explain>文本全半角错误。</explain>
      <paraID>1BB1E356</paraID>
      <start>88</start>
      <end>89</end>
      <status>modified</status>
      <modifiedWord>”</modifiedWord>
      <trackRevisions>false</trackRevisions>
    </reviewItem>
    <reviewItem>
      <errorID>9f7547aa-5a6e-471b-8cbb-c7de414832da</errorID>
      <errorWord>"</errorWord>
      <group>L1_Format</group>
      <groupName>格式问题</groupName>
      <ability>L2_HalfPunc_CN</ability>
      <abilityName>全半角问题</abilityName>
      <candidateList>
        <item>“</item>
      </candidateList>
      <explain>文本全半角错误。</explain>
      <paraID>1BB1E356</paraID>
      <start>155</start>
      <end>156</end>
      <status>modified</status>
      <modifiedWord>“</modifiedWord>
      <trackRevisions>false</trackRevisions>
    </reviewItem>
    <reviewItem>
      <errorID>81d0903b-9905-4646-a692-e5948233dbf0</errorID>
      <errorWord>"</errorWord>
      <group>L1_Format</group>
      <groupName>格式问题</groupName>
      <ability>L2_HalfPunc_CN</ability>
      <abilityName>全半角问题</abilityName>
      <candidateList>
        <item>”</item>
      </candidateList>
      <explain>文本全半角错误。</explain>
      <paraID>1BB1E356</paraID>
      <start>162</start>
      <end>163</end>
      <status>modified</status>
      <modifiedWord>”</modifiedWord>
      <trackRevisions>false</trackRevisions>
    </reviewItem>
    <reviewItem>
      <errorID>63b9f3cf-059f-4fcc-92a1-385ea016efe9</errorID>
      <errorWord>"</errorWord>
      <group>L1_Format</group>
      <groupName>格式问题</groupName>
      <ability>L2_HalfPunc_CN</ability>
      <abilityName>全半角问题</abilityName>
      <candidateList>
        <item>“</item>
      </candidateList>
      <explain>文本全半角错误。</explain>
      <paraID>1BB1E356</paraID>
      <start>187</start>
      <end>188</end>
      <status>modified</status>
      <modifiedWord>“</modifiedWord>
      <trackRevisions>false</trackRevisions>
    </reviewItem>
    <reviewItem>
      <errorID>7d3a558a-467c-4295-a82a-8b54b1407d06</errorID>
      <errorWord>"</errorWord>
      <group>L1_Format</group>
      <groupName>格式问题</groupName>
      <ability>L2_HalfPunc_CN</ability>
      <abilityName>全半角问题</abilityName>
      <candidateList>
        <item>”</item>
      </candidateList>
      <explain>文本全半角错误。</explain>
      <paraID>1BB1E356</paraID>
      <start>192</start>
      <end>193</end>
      <status>modified</status>
      <modifiedWord>”</modifiedWord>
      <trackRevisions>false</trackRevisions>
    </reviewItem>
    <reviewItem>
      <errorID>850dd05c-ca4a-4baa-aa9b-5863b4f4687a</errorID>
      <errorWord>"</errorWord>
      <group>L1_Format</group>
      <groupName>格式问题</groupName>
      <ability>L2_HalfPunc_CN</ability>
      <abilityName>全半角问题</abilityName>
      <candidateList>
        <item>“</item>
      </candidateList>
      <explain>文本全半角错误。</explain>
      <paraID>3D5B87D6</paraID>
      <start>69</start>
      <end>70</end>
      <status>modified</status>
      <modifiedWord>“</modifiedWord>
      <trackRevisions>false</trackRevisions>
    </reviewItem>
    <reviewItem>
      <errorID>c15b5e9e-82b3-44f5-8a1a-fbb74a2c2a59</errorID>
      <errorWord>"</errorWord>
      <group>L1_Format</group>
      <groupName>格式问题</groupName>
      <ability>L2_HalfPunc_CN</ability>
      <abilityName>全半角问题</abilityName>
      <candidateList>
        <item>”</item>
      </candidateList>
      <explain>文本全半角错误。</explain>
      <paraID>3D5B87D6</paraID>
      <start>74</start>
      <end>75</end>
      <status>modified</status>
      <modifiedWord>”</modifiedWord>
      <trackRevisions>false</trackRevisions>
    </reviewItem>
    <reviewItem>
      <errorID>b2d51270-a5c3-49b0-a14c-e107c6b2a40c</errorID>
      <errorWord>"</errorWord>
      <group>L1_Format</group>
      <groupName>格式问题</groupName>
      <ability>L2_HalfPunc_CN</ability>
      <abilityName>全半角问题</abilityName>
      <candidateList>
        <item>“</item>
      </candidateList>
      <explain>文本全半角错误。</explain>
      <paraID>3D5B87D6</paraID>
      <start>160</start>
      <end>161</end>
      <status>modified</status>
      <modifiedWord>“</modifiedWord>
      <trackRevisions>false</trackRevisions>
    </reviewItem>
    <reviewItem>
      <errorID>828507a9-b8bb-420b-829e-ddfca2b67949</errorID>
      <errorWord>"</errorWord>
      <group>L1_Format</group>
      <groupName>格式问题</groupName>
      <ability>L2_HalfPunc_CN</ability>
      <abilityName>全半角问题</abilityName>
      <candidateList>
        <item>”</item>
      </candidateList>
      <explain>文本全半角错误。</explain>
      <paraID>3D5B87D6</paraID>
      <start>165</start>
      <end>166</end>
      <status>modified</status>
      <modifiedWord>”</modifiedWord>
      <trackRevisions>false</trackRevisions>
    </reviewItem>
    <reviewItem>
      <errorID>1bad5889-3aac-4e08-90e9-fdfd66f5a9e3</errorID>
      <errorWord>"</errorWord>
      <group>L1_Format</group>
      <groupName>格式问题</groupName>
      <ability>L2_HalfPunc_CN</ability>
      <abilityName>全半角问题</abilityName>
      <candidateList>
        <item>“</item>
      </candidateList>
      <explain>文本全半角错误。</explain>
      <paraID>3D5B87D6</paraID>
      <start>197</start>
      <end>198</end>
      <status>modified</status>
      <modifiedWord>“</modifiedWord>
      <trackRevisions>false</trackRevisions>
    </reviewItem>
    <reviewItem>
      <errorID>becbb70c-1d7a-420e-aa83-ff165eddb885</errorID>
      <errorWord>"</errorWord>
      <group>L1_Format</group>
      <groupName>格式问题</groupName>
      <ability>L2_HalfPunc_CN</ability>
      <abilityName>全半角问题</abilityName>
      <candidateList>
        <item>”</item>
      </candidateList>
      <explain>文本全半角错误。</explain>
      <paraID>3D5B87D6</paraID>
      <start>203</start>
      <end>204</end>
      <status>modified</status>
      <modifiedWord>”</modifiedWord>
      <trackRevisions>false</trackRevisions>
    </reviewItem>
    <reviewItem>
      <errorID>d1e67928-72c9-4926-9a0a-434e8c55c38e</errorID>
      <errorWord>"</errorWord>
      <group>L1_Format</group>
      <groupName>格式问题</groupName>
      <ability>L2_HalfPunc_CN</ability>
      <abilityName>全半角问题</abilityName>
      <candidateList>
        <item>“</item>
      </candidateList>
      <explain>文本全半角错误。</explain>
      <paraID>49DC7656</paraID>
      <start>5</start>
      <end>6</end>
      <status>modified</status>
      <modifiedWord>“</modifiedWord>
      <trackRevisions>false</trackRevisions>
    </reviewItem>
    <reviewItem>
      <errorID>58a09bd1-e6e9-4a37-b20e-fc51c8dc3b04</errorID>
      <errorWord>"</errorWord>
      <group>L1_Format</group>
      <groupName>格式问题</groupName>
      <ability>L2_HalfPunc_CN</ability>
      <abilityName>全半角问题</abilityName>
      <candidateList>
        <item>”</item>
      </candidateList>
      <explain>文本全半角错误。</explain>
      <paraID>49DC7656</paraID>
      <start>10</start>
      <end>11</end>
      <status>modified</status>
      <modifiedWord>”</modifiedWord>
      <trackRevisions>false</trackRevisions>
    </reviewItem>
    <reviewItem>
      <errorID>d4154e68-9b22-4ec7-974f-113554b9d99f</errorID>
      <errorWord>"</errorWord>
      <group>L1_Format</group>
      <groupName>格式问题</groupName>
      <ability>L2_HalfPunc_CN</ability>
      <abilityName>全半角问题</abilityName>
      <candidateList>
        <item>“</item>
      </candidateList>
      <explain>文本全半角错误。</explain>
      <paraID>49DC7656</paraID>
      <start>31</start>
      <end>32</end>
      <status>modified</status>
      <modifiedWord>“</modifiedWord>
      <trackRevisions>false</trackRevisions>
    </reviewItem>
    <reviewItem>
      <errorID>91c1afa2-6efd-4a99-8fcf-4006959a2ae5</errorID>
      <errorWord>"</errorWord>
      <group>L1_Format</group>
      <groupName>格式问题</groupName>
      <ability>L2_HalfPunc_CN</ability>
      <abilityName>全半角问题</abilityName>
      <candidateList>
        <item>”</item>
      </candidateList>
      <explain>文本全半角错误。</explain>
      <paraID>49DC7656</paraID>
      <start>36</start>
      <end>37</end>
      <status>modified</status>
      <modifiedWord>”</modifiedWord>
      <trackRevisions>false</trackRevisions>
    </reviewItem>
    <reviewItem>
      <errorID>fe992924-ca68-43fd-9888-ed3f35407fab</errorID>
      <errorWord>"</errorWord>
      <group>L1_Format</group>
      <groupName>格式问题</groupName>
      <ability>L2_HalfPunc_CN</ability>
      <abilityName>全半角问题</abilityName>
      <candidateList>
        <item>“</item>
      </candidateList>
      <explain>文本全半角错误。</explain>
      <paraID>49DC7656</paraID>
      <start>111</start>
      <end>112</end>
      <status>modified</status>
      <modifiedWord>“</modifiedWord>
      <trackRevisions>false</trackRevisions>
    </reviewItem>
    <reviewItem>
      <errorID>3b6428d7-f9cc-43b0-b0a5-2fcd825b0eaf</errorID>
      <errorWord>"</errorWord>
      <group>L1_Format</group>
      <groupName>格式问题</groupName>
      <ability>L2_HalfPunc_CN</ability>
      <abilityName>全半角问题</abilityName>
      <candidateList>
        <item>”</item>
      </candidateList>
      <explain>文本全半角错误。</explain>
      <paraID>49DC7656</paraID>
      <start>116</start>
      <end>117</end>
      <status>modified</status>
      <modifiedWord>”</modifiedWord>
      <trackRevisions>false</trackRevisions>
    </reviewItem>
    <reviewItem>
      <errorID>f35582a0-d705-460e-95a1-10a97cf19a91</errorID>
      <errorWord>"</errorWord>
      <group>L1_Format</group>
      <groupName>格式问题</groupName>
      <ability>L2_HalfPunc_CN</ability>
      <abilityName>全半角问题</abilityName>
      <candidateList>
        <item>“</item>
      </candidateList>
      <explain>文本全半角错误。</explain>
      <paraID>49DC7656</paraID>
      <start>131</start>
      <end>132</end>
      <status>modified</status>
      <modifiedWord>“</modifiedWord>
      <trackRevisions>false</trackRevisions>
    </reviewItem>
    <reviewItem>
      <errorID>59e68327-6e5c-4452-92b2-5535e436832a</errorID>
      <errorWord>"</errorWord>
      <group>L1_Format</group>
      <groupName>格式问题</groupName>
      <ability>L2_HalfPunc_CN</ability>
      <abilityName>全半角问题</abilityName>
      <candidateList>
        <item>”</item>
      </candidateList>
      <explain>文本全半角错误。</explain>
      <paraID>49DC7656</paraID>
      <start>139</start>
      <end>140</end>
      <status>modified</status>
      <modifiedWord>”</modifiedWord>
      <trackRevisions>false</trackRevisions>
    </reviewItem>
    <reviewItem>
      <errorID>ee47a67e-86df-4efb-9423-c9ec29d261fe</errorID>
      <errorWord>"</errorWord>
      <group>L1_Format</group>
      <groupName>格式问题</groupName>
      <ability>L2_HalfPunc_CN</ability>
      <abilityName>全半角问题</abilityName>
      <candidateList>
        <item>“</item>
      </candidateList>
      <explain>文本全半角错误。</explain>
      <paraID>49DC7656</paraID>
      <start>142</start>
      <end>143</end>
      <status>modified</status>
      <modifiedWord>“</modifiedWord>
      <trackRevisions>false</trackRevisions>
    </reviewItem>
    <reviewItem>
      <errorID>8f156953-2e26-4e47-8313-c7a282b5ce13</errorID>
      <errorWord>"</errorWord>
      <group>L1_Format</group>
      <groupName>格式问题</groupName>
      <ability>L2_HalfPunc_CN</ability>
      <abilityName>全半角问题</abilityName>
      <candidateList>
        <item>”</item>
      </candidateList>
      <explain>文本全半角错误。</explain>
      <paraID>49DC7656</paraID>
      <start>148</start>
      <end>149</end>
      <status>modified</status>
      <modifiedWord>”</modifiedWord>
      <trackRevisions>false</trackRevisions>
    </reviewItem>
    <reviewItem>
      <errorID>69a8c954-9710-42af-94c0-04fbabf2a6e2</errorID>
      <errorWord>朝鲜人和台湾</errorWord>
      <group>L1_Political</group>
      <groupName>政治性问题</groupName>
      <ability>L2_Unpolitical</ability>
      <abilityName>政治敏感错误</abilityName>
      <candidateList/>
      <explain/>
      <paraID>49DC7656</paraID>
      <start>159</start>
      <end>165</end>
      <status>unmodified</status>
      <modifiedWord/>
      <trackRevisions>false</trackRevisions>
    </reviewItem>
    <reviewItem>
      <errorID>69fa7736-2b0c-4f05-8931-503abc126925</errorID>
      <errorWord>"</errorWord>
      <group>L1_Format</group>
      <groupName>格式问题</groupName>
      <ability>L2_HalfPunc_CN</ability>
      <abilityName>全半角问题</abilityName>
      <candidateList>
        <item>“</item>
      </candidateList>
      <explain>文本全半角错误。</explain>
      <paraID>49DC7656</paraID>
      <start>167</start>
      <end>168</end>
      <status>modified</status>
      <modifiedWord>“</modifiedWord>
      <trackRevisions>false</trackRevisions>
    </reviewItem>
    <reviewItem>
      <errorID>ea97afdd-aa80-4a2d-b6be-449cb7da57c1</errorID>
      <errorWord>"</errorWord>
      <group>L1_Format</group>
      <groupName>格式问题</groupName>
      <ability>L2_HalfPunc_CN</ability>
      <abilityName>全半角问题</abilityName>
      <candidateList>
        <item>”</item>
      </candidateList>
      <explain>文本全半角错误。</explain>
      <paraID>49DC7656</paraID>
      <start>170</start>
      <end>171</end>
      <status>modified</status>
      <modifiedWord>”</modifiedWord>
      <trackRevisions>false</trackRevisions>
    </reviewItem>
    <reviewItem>
      <errorID>056f843d-06fd-4a10-99b3-f9599add809c</errorID>
      <errorWord>"</errorWord>
      <group>L1_Format</group>
      <groupName>格式问题</groupName>
      <ability>L2_HalfPunc_CN</ability>
      <abilityName>全半角问题</abilityName>
      <candidateList>
        <item>“</item>
      </candidateList>
      <explain>文本全半角错误。</explain>
      <paraID>49DC7656</paraID>
      <start>195</start>
      <end>196</end>
      <status>modified</status>
      <modifiedWord>“</modifiedWord>
      <trackRevisions>false</trackRevisions>
    </reviewItem>
    <reviewItem>
      <errorID>237bb7c9-7c1d-4453-8f3a-1628dd370e1c</errorID>
      <errorWord>"</errorWord>
      <group>L1_Format</group>
      <groupName>格式问题</groupName>
      <ability>L2_HalfPunc_CN</ability>
      <abilityName>全半角问题</abilityName>
      <candidateList>
        <item>”</item>
      </candidateList>
      <explain>文本全半角错误。</explain>
      <paraID>49DC7656</paraID>
      <start>200</start>
      <end>201</end>
      <status>modified</status>
      <modifiedWord>”</modifiedWord>
      <trackRevisions>false</trackRevisions>
    </reviewItem>
    <reviewItem>
      <errorID>5244b357-e471-4849-8e6f-a64d0f53c3f0</errorID>
      <errorWord>"</errorWord>
      <group>L1_Format</group>
      <groupName>格式问题</groupName>
      <ability>L2_HalfPunc_CN</ability>
      <abilityName>全半角问题</abilityName>
      <candidateList>
        <item>“</item>
      </candidateList>
      <explain>文本全半角错误。</explain>
      <paraID>49DC7656</paraID>
      <start>215</start>
      <end>216</end>
      <status>modified</status>
      <modifiedWord>“</modifiedWord>
      <trackRevisions>false</trackRevisions>
    </reviewItem>
    <reviewItem>
      <errorID>c9fe35b7-2af5-4603-a66d-66d6dfc27a0f</errorID>
      <errorWord>"</errorWord>
      <group>L1_Format</group>
      <groupName>格式问题</groupName>
      <ability>L2_HalfPunc_CN</ability>
      <abilityName>全半角问题</abilityName>
      <candidateList>
        <item>”</item>
      </candidateList>
      <explain>文本全半角错误。</explain>
      <paraID>49DC7656</paraID>
      <start>221</start>
      <end>222</end>
      <status>modified</status>
      <modifiedWord>”</modifiedWord>
      <trackRevisions>false</trackRevisions>
    </reviewItem>
    <reviewItem>
      <errorID>747b6c2c-4dbb-4a8e-bd0b-8c337dfa5103</errorID>
      <errorWord>"</errorWord>
      <group>L1_Format</group>
      <groupName>格式问题</groupName>
      <ability>L2_HalfPunc_CN</ability>
      <abilityName>全半角问题</abilityName>
      <candidateList>
        <item>“</item>
      </candidateList>
      <explain>文本全半角错误。</explain>
      <paraID>49DC7656</paraID>
      <start>240</start>
      <end>241</end>
      <status>modified</status>
      <modifiedWord>“</modifiedWord>
      <trackRevisions>false</trackRevisions>
    </reviewItem>
    <reviewItem>
      <errorID>51c11440-1ebb-470a-8c3f-e3bc5ba07891</errorID>
      <errorWord>"</errorWord>
      <group>L1_Format</group>
      <groupName>格式问题</groupName>
      <ability>L2_HalfPunc_CN</ability>
      <abilityName>全半角问题</abilityName>
      <candidateList>
        <item>”</item>
      </candidateList>
      <explain>文本全半角错误。</explain>
      <paraID>49DC7656</paraID>
      <start>245</start>
      <end>246</end>
      <status>modified</status>
      <modifiedWord>”</modifiedWord>
      <trackRevisions>false</trackRevisions>
    </reviewItem>
    <reviewItem>
      <errorID>dd1bc08f-36d6-4801-b0f9-d8141ddf0cb7</errorID>
      <errorWord>"</errorWord>
      <group>L1_Format</group>
      <groupName>格式问题</groupName>
      <ability>L2_HalfPunc_CN</ability>
      <abilityName>全半角问题</abilityName>
      <candidateList>
        <item>“</item>
      </candidateList>
      <explain>文本全半角错误。</explain>
      <paraID>49DC7656</paraID>
      <start>263</start>
      <end>264</end>
      <status>modified</status>
      <modifiedWord>“</modifiedWord>
      <trackRevisions>false</trackRevisions>
    </reviewItem>
    <reviewItem>
      <errorID>edc9dac0-12bd-4138-8c0f-83bd0a019dd0</errorID>
      <errorWord>"</errorWord>
      <group>L1_Format</group>
      <groupName>格式问题</groupName>
      <ability>L2_HalfPunc_CN</ability>
      <abilityName>全半角问题</abilityName>
      <candidateList>
        <item>”</item>
      </candidateList>
      <explain>文本全半角错误。</explain>
      <paraID>49DC7656</paraID>
      <start>267</start>
      <end>268</end>
      <status>modified</status>
      <modifiedWord>”</modifiedWord>
      <trackRevisions>false</trackRevisions>
    </reviewItem>
    <reviewItem>
      <errorID>684faa0d-0f00-4b8c-b9a4-68be8cdf81bc</errorID>
      <errorWord>"</errorWord>
      <group>L1_Format</group>
      <groupName>格式问题</groupName>
      <ability>L2_HalfPunc_CN</ability>
      <abilityName>全半角问题</abilityName>
      <candidateList>
        <item>“</item>
      </candidateList>
      <explain>文本全半角错误。</explain>
      <paraID>49DC7656</paraID>
      <start>291</start>
      <end>292</end>
      <status>modified</status>
      <modifiedWord>“</modifiedWord>
      <trackRevisions>false</trackRevisions>
    </reviewItem>
    <reviewItem>
      <errorID>0860d639-7520-4f0b-afcb-a46ae8501bd2</errorID>
      <errorWord>"</errorWord>
      <group>L1_Format</group>
      <groupName>格式问题</groupName>
      <ability>L2_HalfPunc_CN</ability>
      <abilityName>全半角问题</abilityName>
      <candidateList>
        <item>”</item>
      </candidateList>
      <explain>文本全半角错误。</explain>
      <paraID>49DC7656</paraID>
      <start>296</start>
      <end>297</end>
      <status>modified</status>
      <modifiedWord>”</modifiedWord>
      <trackRevisions>false</trackRevisions>
    </reviewItem>
    <reviewItem>
      <errorID>5fa919ce-df30-439e-846b-7f997e307ca9</errorID>
      <errorWord>"</errorWord>
      <group>L1_Format</group>
      <groupName>格式问题</groupName>
      <ability>L2_HalfPunc_CN</ability>
      <abilityName>全半角问题</abilityName>
      <candidateList>
        <item>“</item>
      </candidateList>
      <explain>文本全半角错误。</explain>
      <paraID>49DC7656</paraID>
      <start>312</start>
      <end>313</end>
      <status>modified</status>
      <modifiedWord>“</modifiedWord>
      <trackRevisions>false</trackRevisions>
    </reviewItem>
    <reviewItem>
      <errorID>f9189053-8a4e-4ea8-a2a9-c2b7463cd2c6</errorID>
      <errorWord>"</errorWord>
      <group>L1_Format</group>
      <groupName>格式问题</groupName>
      <ability>L2_HalfPunc_CN</ability>
      <abilityName>全半角问题</abilityName>
      <candidateList>
        <item>”</item>
      </candidateList>
      <explain>文本全半角错误。</explain>
      <paraID>49DC7656</paraID>
      <start>317</start>
      <end>318</end>
      <status>modified</status>
      <modifiedWord>”</modifiedWord>
      <trackRevisions>false</trackRevisions>
    </reviewItem>
    <reviewItem>
      <errorID>752a5dbd-3988-40aa-9c89-25410ba31436</errorID>
      <errorWord>"</errorWord>
      <group>L1_Format</group>
      <groupName>格式问题</groupName>
      <ability>L2_HalfPunc_CN</ability>
      <abilityName>全半角问题</abilityName>
      <candidateList>
        <item>“</item>
      </candidateList>
      <explain>文本全半角错误。</explain>
      <paraID>50813C60</paraID>
      <start>24</start>
      <end>25</end>
      <status>modified</status>
      <modifiedWord>“</modifiedWord>
      <trackRevisions>false</trackRevisions>
    </reviewItem>
    <reviewItem>
      <errorID>4e87ebc5-bec3-471e-a93f-fac89092c6be</errorID>
      <errorWord>"</errorWord>
      <group>L1_Format</group>
      <groupName>格式问题</groupName>
      <ability>L2_HalfPunc_CN</ability>
      <abilityName>全半角问题</abilityName>
      <candidateList>
        <item>”</item>
      </candidateList>
      <explain>文本全半角错误。</explain>
      <paraID>50813C60</paraID>
      <start>27</start>
      <end>28</end>
      <status>modified</status>
      <modifiedWord>”</modifiedWord>
      <trackRevisions>false</trackRevisions>
    </reviewItem>
    <reviewItem>
      <errorID>4b2e6d27-39a2-45e2-951f-a9e854c8c9d3</errorID>
      <errorWord>"</errorWord>
      <group>L1_Format</group>
      <groupName>格式问题</groupName>
      <ability>L2_HalfPunc_CN</ability>
      <abilityName>全半角问题</abilityName>
      <candidateList>
        <item>“</item>
      </candidateList>
      <explain>文本全半角错误。</explain>
      <paraID>50813C60</paraID>
      <start>29</start>
      <end>30</end>
      <status>modified</status>
      <modifiedWord>“</modifiedWord>
      <trackRevisions>false</trackRevisions>
    </reviewItem>
    <reviewItem>
      <errorID>005836f9-d457-48ad-b633-db51624e0542</errorID>
      <errorWord>"</errorWord>
      <group>L1_Format</group>
      <groupName>格式问题</groupName>
      <ability>L2_HalfPunc_CN</ability>
      <abilityName>全半角问题</abilityName>
      <candidateList>
        <item>”</item>
      </candidateList>
      <explain>文本全半角错误。</explain>
      <paraID>50813C60</paraID>
      <start>32</start>
      <end>33</end>
      <status>modified</status>
      <modifiedWord>”</modifiedWord>
      <trackRevisions>false</trackRevisions>
    </reviewItem>
    <reviewItem>
      <errorID>b4f86de8-04b1-4aa1-9fd6-692a94fb22b5</errorID>
      <errorWord>"</errorWord>
      <group>L1_Format</group>
      <groupName>格式问题</groupName>
      <ability>L2_HalfPunc_CN</ability>
      <abilityName>全半角问题</abilityName>
      <candidateList>
        <item>“</item>
      </candidateList>
      <explain>文本全半角错误。</explain>
      <paraID>50813C60</paraID>
      <start>76</start>
      <end>77</end>
      <status>modified</status>
      <modifiedWord>“</modifiedWord>
      <trackRevisions>false</trackRevisions>
    </reviewItem>
    <reviewItem>
      <errorID>09476043-7e96-44d5-8101-e11f925e9a11</errorID>
      <errorWord>"</errorWord>
      <group>L1_Format</group>
      <groupName>格式问题</groupName>
      <ability>L2_HalfPunc_CN</ability>
      <abilityName>全半角问题</abilityName>
      <candidateList>
        <item>”</item>
      </candidateList>
      <explain>文本全半角错误。</explain>
      <paraID>50813C60</paraID>
      <start>81</start>
      <end>82</end>
      <status>modified</status>
      <modifiedWord>”</modifiedWord>
      <trackRevisions>false</trackRevisions>
    </reviewItem>
    <reviewItem>
      <errorID>2ec3a5f0-fea2-467c-83ce-525963ad3d34</errorID>
      <errorWord>"</errorWord>
      <group>L1_Format</group>
      <groupName>格式问题</groupName>
      <ability>L2_HalfPunc_CN</ability>
      <abilityName>全半角问题</abilityName>
      <candidateList>
        <item>“</item>
      </candidateList>
      <explain>文本全半角错误。</explain>
      <paraID>50813C60</paraID>
      <start>117</start>
      <end>118</end>
      <status>modified</status>
      <modifiedWord>“</modifiedWord>
      <trackRevisions>false</trackRevisions>
    </reviewItem>
    <reviewItem>
      <errorID>44d912cb-6bc2-4472-ba43-6bd3673df91d</errorID>
      <errorWord>"</errorWord>
      <group>L1_Format</group>
      <groupName>格式问题</groupName>
      <ability>L2_HalfPunc_CN</ability>
      <abilityName>全半角问题</abilityName>
      <candidateList>
        <item>”</item>
      </candidateList>
      <explain>文本全半角错误。</explain>
      <paraID>50813C60</paraID>
      <start>120</start>
      <end>121</end>
      <status>modified</status>
      <modifiedWord>”</modifiedWord>
      <trackRevisions>false</trackRevisions>
    </reviewItem>
    <reviewItem>
      <errorID>e5c814bf-6cf1-4b92-8d90-6737d81c7e70</errorID>
      <errorWord>"</errorWord>
      <group>L1_Format</group>
      <groupName>格式问题</groupName>
      <ability>L2_HalfPunc_CN</ability>
      <abilityName>全半角问题</abilityName>
      <candidateList>
        <item>“</item>
      </candidateList>
      <explain>文本全半角错误。</explain>
      <paraID>50813C60</paraID>
      <start>125</start>
      <end>126</end>
      <status>modified</status>
      <modifiedWord>“</modifiedWord>
      <trackRevisions>false</trackRevisions>
    </reviewItem>
    <reviewItem>
      <errorID>9d706363-9765-4ad1-9c04-35dbd0438c65</errorID>
      <errorWord>"</errorWord>
      <group>L1_Format</group>
      <groupName>格式问题</groupName>
      <ability>L2_HalfPunc_CN</ability>
      <abilityName>全半角问题</abilityName>
      <candidateList>
        <item>”</item>
      </candidateList>
      <explain>文本全半角错误。</explain>
      <paraID>50813C60</paraID>
      <start>130</start>
      <end>131</end>
      <status>modified</status>
      <modifiedWord>”</modifiedWord>
      <trackRevisions>false</trackRevisions>
    </reviewItem>
    <reviewItem>
      <errorID>68616fc0-d27c-4805-a266-8609c4ff4d70</errorID>
      <errorWord>"</errorWord>
      <group>L1_Format</group>
      <groupName>格式问题</groupName>
      <ability>L2_HalfPunc_CN</ability>
      <abilityName>全半角问题</abilityName>
      <candidateList>
        <item>“</item>
      </candidateList>
      <explain>文本全半角错误。</explain>
      <paraID>50813C60</paraID>
      <start>191</start>
      <end>192</end>
      <status>modified</status>
      <modifiedWord>“</modifiedWord>
      <trackRevisions>false</trackRevisions>
    </reviewItem>
    <reviewItem>
      <errorID>c95aea87-f1aa-402e-a286-7b8bf1fa2bfa</errorID>
      <errorWord>"</errorWord>
      <group>L1_Format</group>
      <groupName>格式问题</groupName>
      <ability>L2_HalfPunc_CN</ability>
      <abilityName>全半角问题</abilityName>
      <candidateList>
        <item>”</item>
      </candidateList>
      <explain>文本全半角错误。</explain>
      <paraID>50813C60</paraID>
      <start>194</start>
      <end>195</end>
      <status>modified</status>
      <modifiedWord>”</modifiedWord>
      <trackRevisions>false</trackRevisions>
    </reviewItem>
    <reviewItem>
      <errorID>545137b5-5144-4768-8b83-3586305f952e</errorID>
      <errorWord>"</errorWord>
      <group>L1_Format</group>
      <groupName>格式问题</groupName>
      <ability>L2_HalfPunc_CN</ability>
      <abilityName>全半角问题</abilityName>
      <candidateList>
        <item>“</item>
      </candidateList>
      <explain>文本全半角错误。</explain>
      <paraID>50813C60</paraID>
      <start>201</start>
      <end>202</end>
      <status>modified</status>
      <modifiedWord>“</modifiedWord>
      <trackRevisions>false</trackRevisions>
    </reviewItem>
    <reviewItem>
      <errorID>7103406b-1618-45f5-b71a-ac392e67baed</errorID>
      <errorWord>"</errorWord>
      <group>L1_Format</group>
      <groupName>格式问题</groupName>
      <ability>L2_HalfPunc_CN</ability>
      <abilityName>全半角问题</abilityName>
      <candidateList>
        <item>”</item>
      </candidateList>
      <explain>文本全半角错误。</explain>
      <paraID>50813C60</paraID>
      <start>204</start>
      <end>205</end>
      <status>modified</status>
      <modifiedWord>”</modifiedWord>
      <trackRevisions>false</trackRevisions>
    </reviewItem>
    <reviewItem>
      <errorID>5353cc3f-a300-4167-bbbb-4b0ad5d09f46</errorID>
      <errorWord>"</errorWord>
      <group>L1_Format</group>
      <groupName>格式问题</groupName>
      <ability>L2_HalfPunc_CN</ability>
      <abilityName>全半角问题</abilityName>
      <candidateList>
        <item>“</item>
      </candidateList>
      <explain>文本全半角错误。</explain>
      <paraID>5A17EB8B</paraID>
      <start>1</start>
      <end>2</end>
      <status>modified</status>
      <modifiedWord>“</modifiedWord>
      <trackRevisions>false</trackRevisions>
    </reviewItem>
    <reviewItem>
      <errorID>028758d9-c56a-4c54-9ccb-bb244a3b922b</errorID>
      <errorWord>"</errorWord>
      <group>L1_Format</group>
      <groupName>格式问题</groupName>
      <ability>L2_HalfPunc_CN</ability>
      <abilityName>全半角问题</abilityName>
      <candidateList>
        <item>”</item>
      </candidateList>
      <explain>文本全半角错误。</explain>
      <paraID>5A17EB8B</paraID>
      <start>5</start>
      <end>6</end>
      <status>modified</status>
      <modifiedWord>”</modifiedWord>
      <trackRevisions>false</trackRevisions>
    </reviewItem>
    <reviewItem>
      <errorID>9dc116e2-9aaf-405e-a9eb-0d7da9dd9ee7</errorID>
      <errorWord>"</errorWord>
      <group>L1_Format</group>
      <groupName>格式问题</groupName>
      <ability>L2_HalfPunc_CN</ability>
      <abilityName>全半角问题</abilityName>
      <candidateList>
        <item>“</item>
      </candidateList>
      <explain>文本全半角错误。</explain>
      <paraID>5A17EB8B</paraID>
      <start>51</start>
      <end>52</end>
      <status>modified</status>
      <modifiedWord>“</modifiedWord>
      <trackRevisions>false</trackRevisions>
    </reviewItem>
    <reviewItem>
      <errorID>a20a0e4b-5eda-4720-b5b0-af4631dcfedc</errorID>
      <errorWord>"</errorWord>
      <group>L1_Format</group>
      <groupName>格式问题</groupName>
      <ability>L2_HalfPunc_CN</ability>
      <abilityName>全半角问题</abilityName>
      <candidateList>
        <item>”</item>
      </candidateList>
      <explain>文本全半角错误。</explain>
      <paraID>5A17EB8B</paraID>
      <start>54</start>
      <end>55</end>
      <status>modified</status>
      <modifiedWord>”</modifiedWord>
      <trackRevisions>false</trackRevisions>
    </reviewItem>
    <reviewItem>
      <errorID>121eb8e5-8e82-44ab-9727-773a00ea8eb1</errorID>
      <errorWord>"</errorWord>
      <group>L1_Format</group>
      <groupName>格式问题</groupName>
      <ability>L2_HalfPunc_CN</ability>
      <abilityName>全半角问题</abilityName>
      <candidateList>
        <item>“</item>
      </candidateList>
      <explain>文本全半角错误。</explain>
      <paraID>5A17EB8B</paraID>
      <start>59</start>
      <end>60</end>
      <status>modified</status>
      <modifiedWord>“</modifiedWord>
      <trackRevisions>false</trackRevisions>
    </reviewItem>
    <reviewItem>
      <errorID>5227d403-d505-4e30-9f33-dbb3fd69178c</errorID>
      <errorWord>"</errorWord>
      <group>L1_Format</group>
      <groupName>格式问题</groupName>
      <ability>L2_HalfPunc_CN</ability>
      <abilityName>全半角问题</abilityName>
      <candidateList>
        <item>”</item>
      </candidateList>
      <explain>文本全半角错误。</explain>
      <paraID>5A17EB8B</paraID>
      <start>62</start>
      <end>63</end>
      <status>modified</status>
      <modifiedWord>”</modifiedWord>
      <trackRevisions>false</trackRevisions>
    </reviewItem>
    <reviewItem>
      <errorID>be73e2ef-ecfe-4ca3-92e3-5b55323bb080</errorID>
      <errorWord>"</errorWord>
      <group>L1_Format</group>
      <groupName>格式问题</groupName>
      <ability>L2_HalfPunc_CN</ability>
      <abilityName>全半角问题</abilityName>
      <candidateList>
        <item>“</item>
      </candidateList>
      <explain>文本全半角错误。</explain>
      <paraID>5A17EB8B</paraID>
      <start>72</start>
      <end>73</end>
      <status>modified</status>
      <modifiedWord>“</modifiedWord>
      <trackRevisions>false</trackRevisions>
    </reviewItem>
    <reviewItem>
      <errorID>b6dc61c2-7c0f-4134-b11d-dd23b7ebe975</errorID>
      <errorWord>"</errorWord>
      <group>L1_Format</group>
      <groupName>格式问题</groupName>
      <ability>L2_HalfPunc_CN</ability>
      <abilityName>全半角问题</abilityName>
      <candidateList>
        <item>”</item>
      </candidateList>
      <explain>文本全半角错误。</explain>
      <paraID>5A17EB8B</paraID>
      <start>77</start>
      <end>78</end>
      <status>modified</status>
      <modifiedWord>”</modifiedWord>
      <trackRevisions>false</trackRevisions>
    </reviewItem>
    <reviewItem>
      <errorID>798f3c96-5e5b-486c-8954-7068e8eb1273</errorID>
      <errorWord>"</errorWord>
      <group>L1_Format</group>
      <groupName>格式问题</groupName>
      <ability>L2_HalfPunc_CN</ability>
      <abilityName>全半角问题</abilityName>
      <candidateList>
        <item>“</item>
      </candidateList>
      <explain>文本全半角错误。</explain>
      <paraID>5A17EB8B</paraID>
      <start>80</start>
      <end>81</end>
      <status>modified</status>
      <modifiedWord>“</modifiedWord>
      <trackRevisions>false</trackRevisions>
    </reviewItem>
    <reviewItem>
      <errorID>2c8a0e07-0ee8-4c02-85fe-010178430a5f</errorID>
      <errorWord>"</errorWord>
      <group>L1_Format</group>
      <groupName>格式问题</groupName>
      <ability>L2_HalfPunc_CN</ability>
      <abilityName>全半角问题</abilityName>
      <candidateList>
        <item>”</item>
      </candidateList>
      <explain>文本全半角错误。</explain>
      <paraID>5A17EB8B</paraID>
      <start>85</start>
      <end>86</end>
      <status>modified</status>
      <modifiedWord>”</modifiedWord>
      <trackRevisions>false</trackRevisions>
    </reviewItem>
    <reviewItem>
      <errorID>1c38f55e-7b8b-41ab-986c-40ad91c95670</errorID>
      <errorWord>1980年代</errorWord>
      <group>L1_Knowledge</group>
      <groupName>知识性问题</groupName>
      <ability>L2_Time</ability>
      <abilityName>日期时间</abilityName>
      <candidateList>
        <item>20世纪80年代</item>
      </candidateList>
      <explain>年代表述建议使用世纪+年代的格式。</explain>
      <paraID>5A17EB8B</paraID>
      <start>92</start>
      <end>98</end>
      <status>unmodified</status>
      <modifiedWord/>
      <trackRevisions>false</trackRevisions>
    </reviewItem>
    <reviewItem>
      <errorID>031268a3-7c53-4ddf-b7a7-bcd030979a89</errorID>
      <errorWord>"</errorWord>
      <group>L1_Format</group>
      <groupName>格式问题</groupName>
      <ability>L2_HalfPunc_CN</ability>
      <abilityName>全半角问题</abilityName>
      <candidateList>
        <item>“</item>
      </candidateList>
      <explain>文本全半角错误。</explain>
      <paraID>5A17EB8B</paraID>
      <start>107</start>
      <end>108</end>
      <status>modified</status>
      <modifiedWord>“</modifiedWord>
      <trackRevisions>false</trackRevisions>
    </reviewItem>
    <reviewItem>
      <errorID>d24e82a7-2d9a-4c5d-b8d3-d70850f15701</errorID>
      <errorWord>"</errorWord>
      <group>L1_Format</group>
      <groupName>格式问题</groupName>
      <ability>L2_HalfPunc_CN</ability>
      <abilityName>全半角问题</abilityName>
      <candidateList>
        <item>”</item>
      </candidateList>
      <explain>文本全半角错误。</explain>
      <paraID>5A17EB8B</paraID>
      <start>111</start>
      <end>112</end>
      <status>modified</status>
      <modifiedWord>”</modifiedWord>
      <trackRevisions>false</trackRevisions>
    </reviewItem>
    <reviewItem>
      <errorID>330e3291-1b59-40ec-a5ae-e929577721ef</errorID>
      <errorWord>"</errorWord>
      <group>L1_Format</group>
      <groupName>格式问题</groupName>
      <ability>L2_HalfPunc_CN</ability>
      <abilityName>全半角问题</abilityName>
      <candidateList>
        <item>“</item>
      </candidateList>
      <explain>文本全半角错误。</explain>
      <paraID>5A17EB8B</paraID>
      <start>115</start>
      <end>116</end>
      <status>modified</status>
      <modifiedWord>“</modifiedWord>
      <trackRevisions>false</trackRevisions>
    </reviewItem>
    <reviewItem>
      <errorID>ff0d54db-0e1f-4a70-9be7-22c77f33eaed</errorID>
      <errorWord>"</errorWord>
      <group>L1_Format</group>
      <groupName>格式问题</groupName>
      <ability>L2_HalfPunc_CN</ability>
      <abilityName>全半角问题</abilityName>
      <candidateList>
        <item>”</item>
      </candidateList>
      <explain>文本全半角错误。</explain>
      <paraID>5A17EB8B</paraID>
      <start>120</start>
      <end>121</end>
      <status>modified</status>
      <modifiedWord>”</modifiedWord>
      <trackRevisions>false</trackRevisions>
    </reviewItem>
    <reviewItem>
      <errorID>e75ff871-3c29-4921-8b35-865396f56cb3</errorID>
      <errorWord>"</errorWord>
      <group>L1_Format</group>
      <groupName>格式问题</groupName>
      <ability>L2_HalfPunc_CN</ability>
      <abilityName>全半角问题</abilityName>
      <candidateList>
        <item>“</item>
      </candidateList>
      <explain>文本全半角错误。</explain>
      <paraID>5A17EB8B</paraID>
      <start>129</start>
      <end>130</end>
      <status>modified</status>
      <modifiedWord>“</modifiedWord>
      <trackRevisions>false</trackRevisions>
    </reviewItem>
    <reviewItem>
      <errorID>54cc1b22-32ba-4189-8af2-6ba5dad384fd</errorID>
      <errorWord>"</errorWord>
      <group>L1_Format</group>
      <groupName>格式问题</groupName>
      <ability>L2_HalfPunc_CN</ability>
      <abilityName>全半角问题</abilityName>
      <candidateList>
        <item>”</item>
      </candidateList>
      <explain>文本全半角错误。</explain>
      <paraID>5A17EB8B</paraID>
      <start>133</start>
      <end>134</end>
      <status>modified</status>
      <modifiedWord>”</modifiedWord>
      <trackRevisions>false</trackRevisions>
    </reviewItem>
    <reviewItem>
      <errorID>85ab9e65-acdc-4fe8-af2a-a7711b8f0731</errorID>
      <errorWord>"</errorWord>
      <group>L1_Format</group>
      <groupName>格式问题</groupName>
      <ability>L2_HalfPunc_CN</ability>
      <abilityName>全半角问题</abilityName>
      <candidateList>
        <item>“</item>
      </candidateList>
      <explain>文本全半角错误。</explain>
      <paraID>5A17EB8B</paraID>
      <start>145</start>
      <end>146</end>
      <status>modified</status>
      <modifiedWord>“</modifiedWord>
      <trackRevisions>false</trackRevisions>
    </reviewItem>
    <reviewItem>
      <errorID>adacd9be-accf-42f8-99c6-a02637ba7b4d</errorID>
      <errorWord>"</errorWord>
      <group>L1_Format</group>
      <groupName>格式问题</groupName>
      <ability>L2_HalfPunc_CN</ability>
      <abilityName>全半角问题</abilityName>
      <candidateList>
        <item>”</item>
      </candidateList>
      <explain>文本全半角错误。</explain>
      <paraID>5A17EB8B</paraID>
      <start>150</start>
      <end>151</end>
      <status>modified</status>
      <modifiedWord>”</modifiedWord>
      <trackRevisions>false</trackRevisions>
    </reviewItem>
    <reviewItem>
      <errorID>d3a62b3d-16e7-42cd-9609-9448efa974a9</errorID>
      <errorWord>"</errorWord>
      <group>L1_Format</group>
      <groupName>格式问题</groupName>
      <ability>L2_HalfPunc_CN</ability>
      <abilityName>全半角问题</abilityName>
      <candidateList>
        <item>“</item>
      </candidateList>
      <explain>文本全半角错误。</explain>
      <paraID>5A17EB8B</paraID>
      <start>169</start>
      <end>170</end>
      <status>modified</status>
      <modifiedWord>“</modifiedWord>
      <trackRevisions>false</trackRevisions>
    </reviewItem>
    <reviewItem>
      <errorID>c9614fa6-6ae5-4cb5-9867-10abaa6849e3</errorID>
      <errorWord>"</errorWord>
      <group>L1_Format</group>
      <groupName>格式问题</groupName>
      <ability>L2_HalfPunc_CN</ability>
      <abilityName>全半角问题</abilityName>
      <candidateList>
        <item>”</item>
      </candidateList>
      <explain>文本全半角错误。</explain>
      <paraID>5A17EB8B</paraID>
      <start>175</start>
      <end>176</end>
      <status>modified</status>
      <modifiedWord>”</modifiedWord>
      <trackRevisions>false</trackRevisions>
    </reviewItem>
    <reviewItem>
      <errorID>29c16e75-25d2-461c-9c65-2ca56da08730</errorID>
      <errorWord>2010年代</errorWord>
      <group>L1_Knowledge</group>
      <groupName>知识性问题</groupName>
      <ability>L2_Time</ability>
      <abilityName>日期时间</abilityName>
      <candidateList>
        <item>21世纪10年代</item>
      </candidateList>
      <explain>年代表述建议使用世纪+年代的格式。</explain>
      <paraID>7BAC9413</paraID>
      <start>21</start>
      <end>27</end>
      <status>unmodified</status>
      <modifiedWord/>
      <trackRevisions>false</trackRevisions>
    </reviewItem>
    <reviewItem>
      <errorID>bfcf97bd-7f5e-491b-b0fb-ab74e2cddff9</errorID>
      <errorWord>1960年代</errorWord>
      <group>L1_Knowledge</group>
      <groupName>知识性问题</groupName>
      <ability>L2_Time</ability>
      <abilityName>日期时间</abilityName>
      <candidateList>
        <item>20世纪60年代</item>
      </candidateList>
      <explain>年代表述建议使用世纪+年代的格式。</explain>
      <paraID>7BAC9413</paraID>
      <start>62</start>
      <end>68</end>
      <status>unmodified</status>
      <modifiedWord/>
      <trackRevisions>false</trackRevisions>
    </reviewItem>
    <reviewItem>
      <errorID>50dc955d-914d-4698-a3a6-4b6688ae24ac</errorID>
      <errorWord>2010年代</errorWord>
      <group>L1_Knowledge</group>
      <groupName>知识性问题</groupName>
      <ability>L2_Time</ability>
      <abilityName>日期时间</abilityName>
      <candidateList>
        <item>21世纪10年代</item>
      </candidateList>
      <explain>年代表述建议使用世纪+年代的格式。</explain>
      <paraID>7BAC9413</paraID>
      <start>69</start>
      <end>75</end>
      <status>unmodified</status>
      <modifiedWord/>
      <trackRevisions>false</trackRevisions>
    </reviewItem>
    <reviewItem>
      <errorID>9ce06ed5-2e9f-4966-8e4a-1c4a403302fd</errorID>
      <errorWord>"</errorWord>
      <group>L1_Format</group>
      <groupName>格式问题</groupName>
      <ability>L2_HalfPunc_CN</ability>
      <abilityName>全半角问题</abilityName>
      <candidateList>
        <item>“</item>
      </candidateList>
      <explain>文本全半角错误。</explain>
      <paraID>7BAC9413</paraID>
      <start>91</start>
      <end>92</end>
      <status>modified</status>
      <modifiedWord>“</modifiedWord>
      <trackRevisions>false</trackRevisions>
    </reviewItem>
    <reviewItem>
      <errorID>7920f18c-a70e-4427-8d57-fec11aeb0aec</errorID>
      <errorWord>"</errorWord>
      <group>L1_Format</group>
      <groupName>格式问题</groupName>
      <ability>L2_HalfPunc_CN</ability>
      <abilityName>全半角问题</abilityName>
      <candidateList>
        <item>”</item>
      </candidateList>
      <explain>文本全半角错误。</explain>
      <paraID>7BAC9413</paraID>
      <start>95</start>
      <end>96</end>
      <status>modified</status>
      <modifiedWord>”</modifiedWord>
      <trackRevisions>false</trackRevisions>
    </reviewItem>
    <reviewItem>
      <errorID>1006b025-cbc7-4e0d-bcfd-0e388c97b3e6</errorID>
      <errorWord>"</errorWord>
      <group>L1_Format</group>
      <groupName>格式问题</groupName>
      <ability>L2_HalfPunc_CN</ability>
      <abilityName>全半角问题</abilityName>
      <candidateList>
        <item>“</item>
      </candidateList>
      <explain>文本全半角错误。</explain>
      <paraID>7BAC9413</paraID>
      <start>128</start>
      <end>129</end>
      <status>modified</status>
      <modifiedWord>“</modifiedWord>
      <trackRevisions>false</trackRevisions>
    </reviewItem>
    <reviewItem>
      <errorID>44f5b0fa-2100-4606-b153-ab7b092bc0f2</errorID>
      <errorWord>"</errorWord>
      <group>L1_Format</group>
      <groupName>格式问题</groupName>
      <ability>L2_HalfPunc_CN</ability>
      <abilityName>全半角问题</abilityName>
      <candidateList>
        <item>”</item>
      </candidateList>
      <explain>文本全半角错误。</explain>
      <paraID>7BAC9413</paraID>
      <start>133</start>
      <end>134</end>
      <status>modified</status>
      <modifiedWord>”</modifiedWord>
      <trackRevisions>false</trackRevisions>
    </reviewItem>
    <reviewItem>
      <errorID>737ba2d2-a602-4d7e-bfd5-58987b452909</errorID>
      <errorWord>"</errorWord>
      <group>L1_Format</group>
      <groupName>格式问题</groupName>
      <ability>L2_HalfPunc_CN</ability>
      <abilityName>全半角问题</abilityName>
      <candidateList>
        <item>“</item>
      </candidateList>
      <explain>文本全半角错误。</explain>
      <paraID>7BAC9413</paraID>
      <start>142</start>
      <end>143</end>
      <status>modified</status>
      <modifiedWord>“</modifiedWord>
      <trackRevisions>false</trackRevisions>
    </reviewItem>
    <reviewItem>
      <errorID>4582ab6d-fe60-4f1b-ac15-15b035373748</errorID>
      <errorWord>"</errorWord>
      <group>L1_Format</group>
      <groupName>格式问题</groupName>
      <ability>L2_HalfPunc_CN</ability>
      <abilityName>全半角问题</abilityName>
      <candidateList>
        <item>”</item>
      </candidateList>
      <explain>文本全半角错误。</explain>
      <paraID>7BAC9413</paraID>
      <start>145</start>
      <end>146</end>
      <status>modified</status>
      <modifiedWord>”</modifiedWord>
      <trackRevisions>false</trackRevisions>
    </reviewItem>
    <reviewItem>
      <errorID>24e37720-1135-465f-a819-b83bc83eaa66</errorID>
      <errorWord>"</errorWord>
      <group>L1_Format</group>
      <groupName>格式问题</groupName>
      <ability>L2_HalfPunc_CN</ability>
      <abilityName>全半角问题</abilityName>
      <candidateList>
        <item>“</item>
      </candidateList>
      <explain>文本全半角错误。</explain>
      <paraID>283BF162</paraID>
      <start>4</start>
      <end>5</end>
      <status>modified</status>
      <modifiedWord>“</modifiedWord>
      <trackRevisions>false</trackRevisions>
    </reviewItem>
    <reviewItem>
      <errorID>93072b86-1644-4235-9fa7-d7c5e1df5cc6</errorID>
      <errorWord>"</errorWord>
      <group>L1_Format</group>
      <groupName>格式问题</groupName>
      <ability>L2_HalfPunc_CN</ability>
      <abilityName>全半角问题</abilityName>
      <candidateList>
        <item>”</item>
      </candidateList>
      <explain>文本全半角错误。</explain>
      <paraID>283BF162</paraID>
      <start>11</start>
      <end>12</end>
      <status>modified</status>
      <modifiedWord>”</modifiedWord>
      <trackRevisions>false</trackRevisions>
    </reviewItem>
    <reviewItem>
      <errorID>d98f33e8-9c9b-44fe-8760-eb9f1ca113ef</errorID>
      <errorWord>"</errorWord>
      <group>L1_Format</group>
      <groupName>格式问题</groupName>
      <ability>L2_HalfPunc_CN</ability>
      <abilityName>全半角问题</abilityName>
      <candidateList>
        <item>“</item>
      </candidateList>
      <explain>文本全半角错误。</explain>
      <paraID>283BF162</paraID>
      <start>54</start>
      <end>55</end>
      <status>modified</status>
      <modifiedWord>“</modifiedWord>
      <trackRevisions>false</trackRevisions>
    </reviewItem>
    <reviewItem>
      <errorID>5dff1859-3b05-4b34-b40a-33fd18e877f7</errorID>
      <errorWord>"</errorWord>
      <group>L1_Format</group>
      <groupName>格式问题</groupName>
      <ability>L2_HalfPunc_CN</ability>
      <abilityName>全半角问题</abilityName>
      <candidateList>
        <item>”</item>
      </candidateList>
      <explain>文本全半角错误。</explain>
      <paraID>283BF162</paraID>
      <start>63</start>
      <end>64</end>
      <status>modified</status>
      <modifiedWord>”</modifiedWord>
      <trackRevisions>false</trackRevisions>
    </reviewItem>
    <reviewItem>
      <errorID>5020f762-8e74-4dda-afb8-d3d537300af5</errorID>
      <errorWord>"</errorWord>
      <group>L1_Format</group>
      <groupName>格式问题</groupName>
      <ability>L2_HalfPunc_CN</ability>
      <abilityName>全半角问题</abilityName>
      <candidateList>
        <item>“</item>
      </candidateList>
      <explain>文本全半角错误。</explain>
      <paraID>283BF162</paraID>
      <start>102</start>
      <end>103</end>
      <status>modified</status>
      <modifiedWord>“</modifiedWord>
      <trackRevisions>false</trackRevisions>
    </reviewItem>
    <reviewItem>
      <errorID>c4f95a25-ffbb-4519-861d-c78da9f75a6a</errorID>
      <errorWord>"</errorWord>
      <group>L1_Format</group>
      <groupName>格式问题</groupName>
      <ability>L2_HalfPunc_CN</ability>
      <abilityName>全半角问题</abilityName>
      <candidateList>
        <item>”</item>
      </candidateList>
      <explain>文本全半角错误。</explain>
      <paraID>283BF162</paraID>
      <start>107</start>
      <end>108</end>
      <status>modified</status>
      <modifiedWord>”</modifiedWord>
      <trackRevisions>false</trackRevisions>
    </reviewItem>
    <reviewItem>
      <errorID>5894d258-ed66-451b-8571-2a227ce2bec7</errorID>
      <errorWord>"</errorWord>
      <group>L1_Format</group>
      <groupName>格式问题</groupName>
      <ability>L2_HalfPunc_CN</ability>
      <abilityName>全半角问题</abilityName>
      <candidateList>
        <item>“</item>
      </candidateList>
      <explain>文本全半角错误。</explain>
      <paraID>283BF162</paraID>
      <start>149</start>
      <end>150</end>
      <status>modified</status>
      <modifiedWord>“</modifiedWord>
      <trackRevisions>false</trackRevisions>
    </reviewItem>
    <reviewItem>
      <errorID>ca19e049-7d12-4f03-8ea2-0a5d3589ce94</errorID>
      <errorWord>"</errorWord>
      <group>L1_Format</group>
      <groupName>格式问题</groupName>
      <ability>L2_HalfPunc_CN</ability>
      <abilityName>全半角问题</abilityName>
      <candidateList>
        <item>”</item>
      </candidateList>
      <explain>文本全半角错误。</explain>
      <paraID>283BF162</paraID>
      <start>152</start>
      <end>153</end>
      <status>modified</status>
      <modifiedWord>”</modifiedWord>
      <trackRevisions>false</trackRevisions>
    </reviewItem>
    <reviewItem>
      <errorID>a5b90bb5-b775-4529-84a0-b5cba244777c</errorID>
      <errorWord>"</errorWord>
      <group>L1_Format</group>
      <groupName>格式问题</groupName>
      <ability>L2_HalfPunc_CN</ability>
      <abilityName>全半角问题</abilityName>
      <candidateList>
        <item>“</item>
      </candidateList>
      <explain>文本全半角错误。</explain>
      <paraID>283BF162</paraID>
      <start>156</start>
      <end>157</end>
      <status>modified</status>
      <modifiedWord>“</modifiedWord>
      <trackRevisions>false</trackRevisions>
    </reviewItem>
    <reviewItem>
      <errorID>0782fcb2-1c18-46ac-af63-823f8d42284c</errorID>
      <errorWord>"</errorWord>
      <group>L1_Format</group>
      <groupName>格式问题</groupName>
      <ability>L2_HalfPunc_CN</ability>
      <abilityName>全半角问题</abilityName>
      <candidateList>
        <item>”</item>
      </candidateList>
      <explain>文本全半角错误。</explain>
      <paraID>283BF162</paraID>
      <start>166</start>
      <end>167</end>
      <status>modified</status>
      <modifiedWord>”</modifiedWord>
      <trackRevisions>false</trackRevisions>
    </reviewItem>
    <reviewItem>
      <errorID>7e038747-2d36-4a37-be4a-ce56bf87ac9e</errorID>
      <errorWord>"</errorWord>
      <group>L1_Format</group>
      <groupName>格式问题</groupName>
      <ability>L2_HalfPunc_CN</ability>
      <abilityName>全半角问题</abilityName>
      <candidateList>
        <item>“</item>
      </candidateList>
      <explain>文本全半角错误。</explain>
      <paraID>283BF162</paraID>
      <start>170</start>
      <end>171</end>
      <status>modified</status>
      <modifiedWord>“</modifiedWord>
      <trackRevisions>false</trackRevisions>
    </reviewItem>
    <reviewItem>
      <errorID>bb9d5a6a-b651-438b-87f5-bbc5805b7b84</errorID>
      <errorWord>"</errorWord>
      <group>L1_Format</group>
      <groupName>格式问题</groupName>
      <ability>L2_HalfPunc_CN</ability>
      <abilityName>全半角问题</abilityName>
      <candidateList>
        <item>”</item>
      </candidateList>
      <explain>文本全半角错误。</explain>
      <paraID>283BF162</paraID>
      <start>181</start>
      <end>182</end>
      <status>modified</status>
      <modifiedWord>”</modifiedWord>
      <trackRevisions>false</trackRevisions>
    </reviewItem>
    <reviewItem>
      <errorID>808e1d51-44b8-44d6-874d-bd29e6fd0499</errorID>
      <errorWord>"</errorWord>
      <group>L1_Format</group>
      <groupName>格式问题</groupName>
      <ability>L2_HalfPunc_CN</ability>
      <abilityName>全半角问题</abilityName>
      <candidateList>
        <item>“</item>
      </candidateList>
      <explain>文本全半角错误。</explain>
      <paraID>48E2B005</paraID>
      <start>6</start>
      <end>7</end>
      <status>modified</status>
      <modifiedWord>“</modifiedWord>
      <trackRevisions>false</trackRevisions>
    </reviewItem>
    <reviewItem>
      <errorID>096e87be-4bad-486f-9f3c-005c3dba92fa</errorID>
      <errorWord>"</errorWord>
      <group>L1_Format</group>
      <groupName>格式问题</groupName>
      <ability>L2_HalfPunc_CN</ability>
      <abilityName>全半角问题</abilityName>
      <candidateList>
        <item>”</item>
      </candidateList>
      <explain>文本全半角错误。</explain>
      <paraID>48E2B005</paraID>
      <start>12</start>
      <end>13</end>
      <status>modified</status>
      <modifiedWord>”</modifiedWord>
      <trackRevisions>false</trackRevisions>
    </reviewItem>
    <reviewItem>
      <errorID>a759dfbf-ae45-4ad0-b765-20ebc0a2d853</errorID>
      <errorWord>"</errorWord>
      <group>L1_Format</group>
      <groupName>格式问题</groupName>
      <ability>L2_HalfPunc_CN</ability>
      <abilityName>全半角问题</abilityName>
      <candidateList>
        <item>“</item>
      </candidateList>
      <explain>文本全半角错误。</explain>
      <paraID>48E2B005</paraID>
      <start>42</start>
      <end>43</end>
      <status>modified</status>
      <modifiedWord>“</modifiedWord>
      <trackRevisions>false</trackRevisions>
    </reviewItem>
    <reviewItem>
      <errorID>367ca37f-a4ef-40f3-9ce5-a66597d0b91c</errorID>
      <errorWord>"</errorWord>
      <group>L1_Format</group>
      <groupName>格式问题</groupName>
      <ability>L2_HalfPunc_CN</ability>
      <abilityName>全半角问题</abilityName>
      <candidateList>
        <item>”</item>
      </candidateList>
      <explain>文本全半角错误。</explain>
      <paraID>48E2B005</paraID>
      <start>47</start>
      <end>48</end>
      <status>modified</status>
      <modifiedWord>”</modifiedWord>
      <trackRevisions>false</trackRevisions>
    </reviewItem>
    <reviewItem>
      <errorID>d7ec7713-096c-40e6-a8ab-92f9d02d7289</errorID>
      <errorWord>"</errorWord>
      <group>L1_Format</group>
      <groupName>格式问题</groupName>
      <ability>L2_HalfPunc_CN</ability>
      <abilityName>全半角问题</abilityName>
      <candidateList>
        <item>“</item>
      </candidateList>
      <explain>文本全半角错误。</explain>
      <paraID>48E2B005</paraID>
      <start>54</start>
      <end>55</end>
      <status>modified</status>
      <modifiedWord>“</modifiedWord>
      <trackRevisions>false</trackRevisions>
    </reviewItem>
    <reviewItem>
      <errorID>39e7479e-bbba-459b-84ca-46cbefdb07a4</errorID>
      <errorWord>"</errorWord>
      <group>L1_Format</group>
      <groupName>格式问题</groupName>
      <ability>L2_HalfPunc_CN</ability>
      <abilityName>全半角问题</abilityName>
      <candidateList>
        <item>”</item>
      </candidateList>
      <explain>文本全半角错误。</explain>
      <paraID>48E2B005</paraID>
      <start>59</start>
      <end>60</end>
      <status>modified</status>
      <modifiedWord>”</modifiedWord>
      <trackRevisions>false</trackRevisions>
    </reviewItem>
    <reviewItem>
      <errorID>6a58811b-27a2-40aa-a4eb-0e732dbdc11f</errorID>
      <errorWord>"</errorWord>
      <group>L1_Format</group>
      <groupName>格式问题</groupName>
      <ability>L2_HalfPunc_CN</ability>
      <abilityName>全半角问题</abilityName>
      <candidateList>
        <item>“</item>
      </candidateList>
      <explain>文本全半角错误。</explain>
      <paraID>48E2B005</paraID>
      <start>76</start>
      <end>77</end>
      <status>modified</status>
      <modifiedWord>“</modifiedWord>
      <trackRevisions>false</trackRevisions>
    </reviewItem>
    <reviewItem>
      <errorID>4c9181d9-c3b4-4929-9286-e5fac2ae1e1c</errorID>
      <errorWord>"</errorWord>
      <group>L1_Format</group>
      <groupName>格式问题</groupName>
      <ability>L2_HalfPunc_CN</ability>
      <abilityName>全半角问题</abilityName>
      <candidateList>
        <item>”</item>
      </candidateList>
      <explain>文本全半角错误。</explain>
      <paraID>48E2B005</paraID>
      <start>81</start>
      <end>82</end>
      <status>modified</status>
      <modifiedWord>”</modifiedWord>
      <trackRevisions>false</trackRevisions>
    </reviewItem>
    <reviewItem>
      <errorID>1a7962be-dbcd-4e5a-bea8-8988e5170121</errorID>
      <errorWord>"</errorWord>
      <group>L1_Format</group>
      <groupName>格式问题</groupName>
      <ability>L2_HalfPunc_CN</ability>
      <abilityName>全半角问题</abilityName>
      <candidateList>
        <item>“</item>
      </candidateList>
      <explain>文本全半角错误。</explain>
      <paraID>48E2B005</paraID>
      <start>124</start>
      <end>125</end>
      <status>modified</status>
      <modifiedWord>“</modifiedWord>
      <trackRevisions>false</trackRevisions>
    </reviewItem>
    <reviewItem>
      <errorID>85fce990-de32-4952-ae4c-da6ffaad4312</errorID>
      <errorWord>"</errorWord>
      <group>L1_Format</group>
      <groupName>格式问题</groupName>
      <ability>L2_HalfPunc_CN</ability>
      <abilityName>全半角问题</abilityName>
      <candidateList>
        <item>”</item>
      </candidateList>
      <explain>文本全半角错误。</explain>
      <paraID>48E2B005</paraID>
      <start>127</start>
      <end>128</end>
      <status>modified</status>
      <modifiedWord>”</modifiedWord>
      <trackRevisions>false</trackRevisions>
    </reviewItem>
    <reviewItem>
      <errorID>8c7e0b64-c364-47ba-9ccd-d340c4cfd395</errorID>
      <errorWord>"</errorWord>
      <group>L1_Format</group>
      <groupName>格式问题</groupName>
      <ability>L2_HalfPunc_CN</ability>
      <abilityName>全半角问题</abilityName>
      <candidateList>
        <item>“</item>
      </candidateList>
      <explain>文本全半角错误。</explain>
      <paraID>48E2B005</paraID>
      <start>193</start>
      <end>194</end>
      <status>modified</status>
      <modifiedWord>“</modifiedWord>
      <trackRevisions>false</trackRevisions>
    </reviewItem>
    <reviewItem>
      <errorID>335c9d08-a287-422b-a794-d5e5e8017d5f</errorID>
      <errorWord>"</errorWord>
      <group>L1_Format</group>
      <groupName>格式问题</groupName>
      <ability>L2_HalfPunc_CN</ability>
      <abilityName>全半角问题</abilityName>
      <candidateList>
        <item>”</item>
      </candidateList>
      <explain>文本全半角错误。</explain>
      <paraID>48E2B005</paraID>
      <start>200</start>
      <end>201</end>
      <status>modified</status>
      <modifiedWord>”</modifiedWord>
      <trackRevisions>false</trackRevisions>
    </reviewItem>
    <reviewItem>
      <errorID>97e34f52-46d6-4be4-9813-7917b079e838</errorID>
      <errorWord>"</errorWord>
      <group>L1_Format</group>
      <groupName>格式问题</groupName>
      <ability>L2_HalfPunc_CN</ability>
      <abilityName>全半角问题</abilityName>
      <candidateList>
        <item>“</item>
      </candidateList>
      <explain>文本全半角错误。</explain>
      <paraID>48E2B005</paraID>
      <start>226</start>
      <end>227</end>
      <status>modified</status>
      <modifiedWord>“</modifiedWord>
      <trackRevisions>false</trackRevisions>
    </reviewItem>
    <reviewItem>
      <errorID>dca7b565-8b00-4896-b292-f9a5c8383851</errorID>
      <errorWord>"</errorWord>
      <group>L1_Format</group>
      <groupName>格式问题</groupName>
      <ability>L2_HalfPunc_CN</ability>
      <abilityName>全半角问题</abilityName>
      <candidateList>
        <item>”</item>
      </candidateList>
      <explain>文本全半角错误。</explain>
      <paraID>48E2B005</paraID>
      <start>232</start>
      <end>233</end>
      <status>modified</status>
      <modifiedWord>”</modifiedWord>
      <trackRevisions>false</trackRevisions>
    </reviewItem>
    <reviewItem>
      <errorID>3be05f79-a1b3-40cc-bcf1-7395ba100a0c</errorID>
      <errorWord>"</errorWord>
      <group>L1_Format</group>
      <groupName>格式问题</groupName>
      <ability>L2_HalfPunc_CN</ability>
      <abilityName>全半角问题</abilityName>
      <candidateList>
        <item>“</item>
      </candidateList>
      <explain>文本全半角错误。</explain>
      <paraID>527B4F71</paraID>
      <start>30</start>
      <end>31</end>
      <status>modified</status>
      <modifiedWord>“</modifiedWord>
      <trackRevisions>false</trackRevisions>
    </reviewItem>
    <reviewItem>
      <errorID>dfd786fb-c46d-4688-a5a0-9756ba1c88d7</errorID>
      <errorWord>"</errorWord>
      <group>L1_Format</group>
      <groupName>格式问题</groupName>
      <ability>L2_HalfPunc_CN</ability>
      <abilityName>全半角问题</abilityName>
      <candidateList>
        <item>”</item>
      </candidateList>
      <explain>文本全半角错误。</explain>
      <paraID>527B4F71</paraID>
      <start>34</start>
      <end>35</end>
      <status>modified</status>
      <modifiedWord>”</modifiedWord>
      <trackRevisions>false</trackRevisions>
    </reviewItem>
    <reviewItem>
      <errorID>638d76aa-d3ef-4aeb-a6be-ddd5452ca478</errorID>
      <errorWord>"</errorWord>
      <group>L1_Format</group>
      <groupName>格式问题</groupName>
      <ability>L2_HalfPunc_CN</ability>
      <abilityName>全半角问题</abilityName>
      <candidateList>
        <item>“</item>
      </candidateList>
      <explain>文本全半角错误。</explain>
      <paraID>527B4F71</paraID>
      <start>62</start>
      <end>63</end>
      <status>modified</status>
      <modifiedWord>“</modifiedWord>
      <trackRevisions>false</trackRevisions>
    </reviewItem>
    <reviewItem>
      <errorID>48dac728-1318-4748-a7ba-87e9771fa9e1</errorID>
      <errorWord>"</errorWord>
      <group>L1_Format</group>
      <groupName>格式问题</groupName>
      <ability>L2_HalfPunc_CN</ability>
      <abilityName>全半角问题</abilityName>
      <candidateList>
        <item>”</item>
      </candidateList>
      <explain>文本全半角错误。</explain>
      <paraID>527B4F71</paraID>
      <start>69</start>
      <end>70</end>
      <status>modified</status>
      <modifiedWord>”</modifiedWord>
      <trackRevisions>false</trackRevisions>
    </reviewItem>
    <reviewItem>
      <errorID>b06aa467-8d95-400b-9ab3-198c182670d1</errorID>
      <errorWord>"</errorWord>
      <group>L1_Format</group>
      <groupName>格式问题</groupName>
      <ability>L2_HalfPunc_CN</ability>
      <abilityName>全半角问题</abilityName>
      <candidateList>
        <item>“</item>
      </candidateList>
      <explain>文本全半角错误。</explain>
      <paraID>527B4F71</paraID>
      <start>88</start>
      <end>89</end>
      <status>modified</status>
      <modifiedWord>“</modifiedWord>
      <trackRevisions>false</trackRevisions>
    </reviewItem>
    <reviewItem>
      <errorID>c59309dc-ff26-45dc-8b81-2a137980c1b0</errorID>
      <errorWord>"</errorWord>
      <group>L1_Format</group>
      <groupName>格式问题</groupName>
      <ability>L2_HalfPunc_CN</ability>
      <abilityName>全半角问题</abilityName>
      <candidateList>
        <item>”</item>
      </candidateList>
      <explain>文本全半角错误。</explain>
      <paraID>527B4F71</paraID>
      <start>93</start>
      <end>94</end>
      <status>modified</status>
      <modifiedWord>”</modifiedWord>
      <trackRevisions>false</trackRevisions>
    </reviewItem>
    <reviewItem>
      <errorID>14284fef-f844-473a-91b5-635ac4f5b377</errorID>
      <errorWord>"</errorWord>
      <group>L1_Format</group>
      <groupName>格式问题</groupName>
      <ability>L2_HalfPunc_CN</ability>
      <abilityName>全半角问题</abilityName>
      <candidateList>
        <item>“</item>
      </candidateList>
      <explain>文本全半角错误。</explain>
      <paraID>527B4F71</paraID>
      <start>104</start>
      <end>105</end>
      <status>modified</status>
      <modifiedWord>“</modifiedWord>
      <trackRevisions>false</trackRevisions>
    </reviewItem>
    <reviewItem>
      <errorID>9b22d276-cba1-4d9a-aad5-93df8ffd7fe6</errorID>
      <errorWord>"</errorWord>
      <group>L1_Format</group>
      <groupName>格式问题</groupName>
      <ability>L2_HalfPunc_CN</ability>
      <abilityName>全半角问题</abilityName>
      <candidateList>
        <item>”</item>
      </candidateList>
      <explain>文本全半角错误。</explain>
      <paraID>527B4F71</paraID>
      <start>113</start>
      <end>114</end>
      <status>modified</status>
      <modifiedWord>”</modifiedWord>
      <trackRevisions>false</trackRevisions>
    </reviewItem>
    <reviewItem>
      <errorID>266afaf5-9aa8-4cdf-879d-26db632be57b</errorID>
      <errorWord>"</errorWord>
      <group>L1_Format</group>
      <groupName>格式问题</groupName>
      <ability>L2_HalfPunc_CN</ability>
      <abilityName>全半角问题</abilityName>
      <candidateList>
        <item>“</item>
      </candidateList>
      <explain>文本全半角错误。</explain>
      <paraID>527B4F71</paraID>
      <start>142</start>
      <end>143</end>
      <status>modified</status>
      <modifiedWord>“</modifiedWord>
      <trackRevisions>false</trackRevisions>
    </reviewItem>
    <reviewItem>
      <errorID>bd45880f-8adc-43bd-91a4-87bac1af4225</errorID>
      <errorWord>"</errorWord>
      <group>L1_Format</group>
      <groupName>格式问题</groupName>
      <ability>L2_HalfPunc_CN</ability>
      <abilityName>全半角问题</abilityName>
      <candidateList>
        <item>”</item>
      </candidateList>
      <explain>文本全半角错误。</explain>
      <paraID>527B4F71</paraID>
      <start>146</start>
      <end>147</end>
      <status>modified</status>
      <modifiedWord>”</modifiedWord>
      <trackRevisions>false</trackRevisions>
    </reviewItem>
    <reviewItem>
      <errorID>c975f1da-8061-43cd-baeb-b2f6c0748873</errorID>
      <errorWord>"</errorWord>
      <group>L1_Format</group>
      <groupName>格式问题</groupName>
      <ability>L2_HalfPunc_CN</ability>
      <abilityName>全半角问题</abilityName>
      <candidateList>
        <item>“</item>
      </candidateList>
      <explain>文本全半角错误。</explain>
      <paraID>527B4F71</paraID>
      <start>166</start>
      <end>167</end>
      <status>modified</status>
      <modifiedWord>“</modifiedWord>
      <trackRevisions>false</trackRevisions>
    </reviewItem>
    <reviewItem>
      <errorID>b2163957-f93d-4d40-b33a-c0426a050a6d</errorID>
      <errorWord>"</errorWord>
      <group>L1_Format</group>
      <groupName>格式问题</groupName>
      <ability>L2_HalfPunc_CN</ability>
      <abilityName>全半角问题</abilityName>
      <candidateList>
        <item>”</item>
      </candidateList>
      <explain>文本全半角错误。</explain>
      <paraID>527B4F71</paraID>
      <start>169</start>
      <end>170</end>
      <status>modified</status>
      <modifiedWord>”</modifiedWord>
      <trackRevisions>false</trackRevisions>
    </reviewItem>
    <reviewItem>
      <errorID>ca7befcd-456e-4f82-bb55-39221199142b</errorID>
      <errorWord>1990年代</errorWord>
      <group>L1_Knowledge</group>
      <groupName>知识性问题</groupName>
      <ability>L2_Time</ability>
      <abilityName>日期时间</abilityName>
      <candidateList>
        <item>20世纪90年代</item>
      </candidateList>
      <explain>年代表述建议使用世纪+年代的格式。</explain>
      <paraID>3871971F</paraID>
      <start>93</start>
      <end>99</end>
      <status>unmodified</status>
      <modifiedWord/>
      <trackRevisions>false</trackRevisions>
    </reviewItem>
    <reviewItem>
      <errorID>a0697f43-76e4-4f2c-b04e-b944fee0c23e</errorID>
      <errorWord>"</errorWord>
      <group>L1_Format</group>
      <groupName>格式问题</groupName>
      <ability>L2_HalfPunc_CN</ability>
      <abilityName>全半角问题</abilityName>
      <candidateList>
        <item>“</item>
      </candidateList>
      <explain>文本全半角错误。</explain>
      <paraID>3871971F</paraID>
      <start>150</start>
      <end>151</end>
      <status>modified</status>
      <modifiedWord>“</modifiedWord>
      <trackRevisions>false</trackRevisions>
    </reviewItem>
    <reviewItem>
      <errorID>46f4e2b9-9431-4b6f-9a63-d7a0451503d9</errorID>
      <errorWord>"</errorWord>
      <group>L1_Format</group>
      <groupName>格式问题</groupName>
      <ability>L2_HalfPunc_CN</ability>
      <abilityName>全半角问题</abilityName>
      <candidateList>
        <item>”</item>
      </candidateList>
      <explain>文本全半角错误。</explain>
      <paraID>3871971F</paraID>
      <start>157</start>
      <end>158</end>
      <status>modified</status>
      <modifiedWord>”</modifiedWord>
      <trackRevisions>false</trackRevisions>
    </reviewItem>
    <reviewItem>
      <errorID>2f564426-b3a8-485a-aa10-687e741c2848</errorID>
      <errorWord>"</errorWord>
      <group>L1_Format</group>
      <groupName>格式问题</groupName>
      <ability>L2_HalfPunc_CN</ability>
      <abilityName>全半角问题</abilityName>
      <candidateList>
        <item>“</item>
      </candidateList>
      <explain>文本全半角错误。</explain>
      <paraID> 224875F</paraID>
      <start>23</start>
      <end>24</end>
      <status>modified</status>
      <modifiedWord>“</modifiedWord>
      <trackRevisions>false</trackRevisions>
    </reviewItem>
    <reviewItem>
      <errorID>1f19386f-f4fa-4e0c-a339-51c441d1db61</errorID>
      <errorWord>"</errorWord>
      <group>L1_Format</group>
      <groupName>格式问题</groupName>
      <ability>L2_HalfPunc_CN</ability>
      <abilityName>全半角问题</abilityName>
      <candidateList>
        <item>”</item>
      </candidateList>
      <explain>文本全半角错误。</explain>
      <paraID> 224875F</paraID>
      <start>28</start>
      <end>29</end>
      <status>modified</status>
      <modifiedWord>”</modifiedWord>
      <trackRevisions>false</trackRevisions>
    </reviewItem>
    <reviewItem>
      <errorID>6f850786-64d2-4c10-9c93-6df6778e8d8d</errorID>
      <errorWord>"</errorWord>
      <group>L1_Format</group>
      <groupName>格式问题</groupName>
      <ability>L2_HalfPunc_CN</ability>
      <abilityName>全半角问题</abilityName>
      <candidateList>
        <item>“</item>
      </candidateList>
      <explain>文本全半角错误。</explain>
      <paraID> 224875F</paraID>
      <start>37</start>
      <end>38</end>
      <status>modified</status>
      <modifiedWord>“</modifiedWord>
      <trackRevisions>false</trackRevisions>
    </reviewItem>
    <reviewItem>
      <errorID>3b45f06c-befa-4a75-92a4-e841c3a3d411</errorID>
      <errorWord>"</errorWord>
      <group>L1_Format</group>
      <groupName>格式问题</groupName>
      <ability>L2_HalfPunc_CN</ability>
      <abilityName>全半角问题</abilityName>
      <candidateList>
        <item>”</item>
      </candidateList>
      <explain>文本全半角错误。</explain>
      <paraID> 224875F</paraID>
      <start>42</start>
      <end>43</end>
      <status>modified</status>
      <modifiedWord>”</modifiedWord>
      <trackRevisions>false</trackRevisions>
    </reviewItem>
    <reviewItem>
      <errorID>26c48d77-14a2-4312-8a91-4cfde1926e2a</errorID>
      <errorWord>"</errorWord>
      <group>L1_Format</group>
      <groupName>格式问题</groupName>
      <ability>L2_HalfPunc_CN</ability>
      <abilityName>全半角问题</abilityName>
      <candidateList>
        <item>“</item>
      </candidateList>
      <explain>文本全半角错误。</explain>
      <paraID> 224875F</paraID>
      <start>47</start>
      <end>48</end>
      <status>modified</status>
      <modifiedWord>“</modifiedWord>
      <trackRevisions>false</trackRevisions>
    </reviewItem>
    <reviewItem>
      <errorID>bef5eeb5-1db9-46cd-add6-9405c1fec94f</errorID>
      <errorWord>"</errorWord>
      <group>L1_Format</group>
      <groupName>格式问题</groupName>
      <ability>L2_HalfPunc_CN</ability>
      <abilityName>全半角问题</abilityName>
      <candidateList>
        <item>”</item>
      </candidateList>
      <explain>文本全半角错误。</explain>
      <paraID> 224875F</paraID>
      <start>52</start>
      <end>53</end>
      <status>modified</status>
      <modifiedWord>”</modifiedWord>
      <trackRevisions>false</trackRevisions>
    </reviewItem>
    <reviewItem>
      <errorID>bdb7ba02-a118-461e-a3b2-14db4263999f</errorID>
      <errorWord>"</errorWord>
      <group>L1_Format</group>
      <groupName>格式问题</groupName>
      <ability>L2_HalfPunc_CN</ability>
      <abilityName>全半角问题</abilityName>
      <candidateList>
        <item>“</item>
      </candidateList>
      <explain>文本全半角错误。</explain>
      <paraID>30866CBB</paraID>
      <start>11</start>
      <end>12</end>
      <status>modified</status>
      <modifiedWord>“</modifiedWord>
      <trackRevisions>false</trackRevisions>
    </reviewItem>
    <reviewItem>
      <errorID>f934f4b7-ac51-46ba-ae72-06572ae4092f</errorID>
      <errorWord>"</errorWord>
      <group>L1_Format</group>
      <groupName>格式问题</groupName>
      <ability>L2_HalfPunc_CN</ability>
      <abilityName>全半角问题</abilityName>
      <candidateList>
        <item>”</item>
      </candidateList>
      <explain>文本全半角错误。</explain>
      <paraID>30866CBB</paraID>
      <start>16</start>
      <end>17</end>
      <status>modified</status>
      <modifiedWord>”</modifiedWord>
      <trackRevisions>false</trackRevisions>
    </reviewItem>
    <reviewItem>
      <errorID>59616aeb-373d-4c87-8695-a2f997aca751</errorID>
      <errorWord>"</errorWord>
      <group>L1_Format</group>
      <groupName>格式问题</groupName>
      <ability>L2_HalfPunc_CN</ability>
      <abilityName>全半角问题</abilityName>
      <candidateList>
        <item>“</item>
      </candidateList>
      <explain>文本全半角错误。</explain>
      <paraID>30866CBB</paraID>
      <start>57</start>
      <end>58</end>
      <status>modified</status>
      <modifiedWord>“</modifiedWord>
      <trackRevisions>false</trackRevisions>
    </reviewItem>
    <reviewItem>
      <errorID>338df33c-debd-441b-a8ae-af82741b4031</errorID>
      <errorWord>"</errorWord>
      <group>L1_Format</group>
      <groupName>格式问题</groupName>
      <ability>L2_HalfPunc_CN</ability>
      <abilityName>全半角问题</abilityName>
      <candidateList>
        <item>”</item>
      </candidateList>
      <explain>文本全半角错误。</explain>
      <paraID>30866CBB</paraID>
      <start>64</start>
      <end>65</end>
      <status>modified</status>
      <modifiedWord>”</modifiedWord>
      <trackRevisions>false</trackRevisions>
    </reviewItem>
    <reviewItem>
      <errorID>a2c601f2-cda2-4efb-9fa8-d6ecb90967f4</errorID>
      <errorWord>"</errorWord>
      <group>L1_Format</group>
      <groupName>格式问题</groupName>
      <ability>L2_HalfPunc_CN</ability>
      <abilityName>全半角问题</abilityName>
      <candidateList>
        <item>“</item>
      </candidateList>
      <explain>文本全半角错误。</explain>
      <paraID>30866CBB</paraID>
      <start>71</start>
      <end>72</end>
      <status>modified</status>
      <modifiedWord>“</modifiedWord>
      <trackRevisions>false</trackRevisions>
    </reviewItem>
    <reviewItem>
      <errorID>211485ea-9436-4783-883a-405d6450448c</errorID>
      <errorWord>"</errorWord>
      <group>L1_Format</group>
      <groupName>格式问题</groupName>
      <ability>L2_HalfPunc_CN</ability>
      <abilityName>全半角问题</abilityName>
      <candidateList>
        <item>”</item>
      </candidateList>
      <explain>文本全半角错误。</explain>
      <paraID>30866CBB</paraID>
      <start>76</start>
      <end>77</end>
      <status>modified</status>
      <modifiedWord>”</modifiedWord>
      <trackRevisions>false</trackRevisions>
    </reviewItem>
    <reviewItem>
      <errorID>90b0ed3c-4636-4494-a015-6d2e6f8936d2</errorID>
      <errorWord>"</errorWord>
      <group>L1_Format</group>
      <groupName>格式问题</groupName>
      <ability>L2_HalfPunc_CN</ability>
      <abilityName>全半角问题</abilityName>
      <candidateList>
        <item>“</item>
      </candidateList>
      <explain>文本全半角错误。</explain>
      <paraID>30866CBB</paraID>
      <start>100</start>
      <end>101</end>
      <status>modified</status>
      <modifiedWord>“</modifiedWord>
      <trackRevisions>false</trackRevisions>
    </reviewItem>
    <reviewItem>
      <errorID>af2222a6-be2e-4625-81ca-4ecc7857106d</errorID>
      <errorWord>"</errorWord>
      <group>L1_Format</group>
      <groupName>格式问题</groupName>
      <ability>L2_HalfPunc_CN</ability>
      <abilityName>全半角问题</abilityName>
      <candidateList>
        <item>”</item>
      </candidateList>
      <explain>文本全半角错误。</explain>
      <paraID>30866CBB</paraID>
      <start>105</start>
      <end>106</end>
      <status>modified</status>
      <modifiedWord>”</modifiedWord>
      <trackRevisions>false</trackRevisions>
    </reviewItem>
    <reviewItem>
      <errorID>7a0557b2-54b5-4f87-89c5-780cdd9e3671</errorID>
      <errorWord>"</errorWord>
      <group>L1_Format</group>
      <groupName>格式问题</groupName>
      <ability>L2_HalfPunc_CN</ability>
      <abilityName>全半角问题</abilityName>
      <candidateList>
        <item>“</item>
      </candidateList>
      <explain>文本全半角错误。</explain>
      <paraID>30866CBB</paraID>
      <start>131</start>
      <end>132</end>
      <status>modified</status>
      <modifiedWord>“</modifiedWord>
      <trackRevisions>false</trackRevisions>
    </reviewItem>
    <reviewItem>
      <errorID>83421708-bd2f-4a98-9db4-f345a1a6db29</errorID>
      <errorWord>"</errorWord>
      <group>L1_Format</group>
      <groupName>格式问题</groupName>
      <ability>L2_HalfPunc_CN</ability>
      <abilityName>全半角问题</abilityName>
      <candidateList>
        <item>”</item>
      </candidateList>
      <explain>文本全半角错误。</explain>
      <paraID>30866CBB</paraID>
      <start>134</start>
      <end>135</end>
      <status>modified</status>
      <modifiedWord>”</modifiedWord>
      <trackRevisions>false</trackRevisions>
    </reviewItem>
    <reviewItem>
      <errorID>a6d75b34-e41b-43d4-a148-885727c86692</errorID>
      <errorWord>"</errorWord>
      <group>L1_Format</group>
      <groupName>格式问题</groupName>
      <ability>L2_HalfPunc_CN</ability>
      <abilityName>全半角问题</abilityName>
      <candidateList>
        <item>“</item>
      </candidateList>
      <explain>文本全半角错误。</explain>
      <paraID>30866CBB</paraID>
      <start>145</start>
      <end>146</end>
      <status>modified</status>
      <modifiedWord>“</modifiedWord>
      <trackRevisions>false</trackRevisions>
    </reviewItem>
    <reviewItem>
      <errorID>fa66ec3f-ce1d-4b85-9440-18c19a47b97f</errorID>
      <errorWord>"</errorWord>
      <group>L1_Format</group>
      <groupName>格式问题</groupName>
      <ability>L2_HalfPunc_CN</ability>
      <abilityName>全半角问题</abilityName>
      <candidateList>
        <item>”</item>
      </candidateList>
      <explain>文本全半角错误。</explain>
      <paraID>30866CBB</paraID>
      <start>148</start>
      <end>149</end>
      <status>modified</status>
      <modifiedWord>”</modifiedWord>
      <trackRevisions>false</trackRevisions>
    </reviewItem>
    <reviewItem>
      <errorID>48e6b781-b0b4-4f12-8901-3bdfc1f17cce</errorID>
      <errorWord>,</errorWord>
      <group>L1_Format</group>
      <groupName>格式问题</groupName>
      <ability>L2_HalfPunc_CN</ability>
      <abilityName>全半角问题</abilityName>
      <candidateList>
        <item>，</item>
      </candidateList>
      <explain>文本全半角错误。</explain>
      <paraID>79A1A97C</paraID>
      <start>25</start>
      <end>26</end>
      <status>modified</status>
      <modifiedWord>，</modifiedWord>
      <trackRevisions>false</trackRevisions>
    </reviewItem>
    <reviewItem>
      <errorID>c6a25bff-6e40-4007-a1c4-700358f8694f</errorID>
      <errorWord>,</errorWord>
      <group>L1_Format</group>
      <groupName>格式问题</groupName>
      <ability>L2_HalfPunc_CN</ability>
      <abilityName>全半角问题</abilityName>
      <candidateList>
        <item>，</item>
      </candidateList>
      <explain>文本全半角错误。</explain>
      <paraID>79A1A97C</paraID>
      <start>33</start>
      <end>34</end>
      <status>modified</status>
      <modifiedWord>，</modifiedWord>
      <trackRevisions>false</trackRevisions>
    </reviewItem>
    <reviewItem>
      <errorID>22a762d6-53ec-4b82-bb54-a5fdc9fc120e</errorID>
      <errorWord>,</errorWord>
      <group>L1_Format</group>
      <groupName>格式问题</groupName>
      <ability>L2_HalfPunc_CN</ability>
      <abilityName>全半角问题</abilityName>
      <candidateList>
        <item>，</item>
      </candidateList>
      <explain>文本全半角错误。</explain>
      <paraID>79A1A97C</paraID>
      <start>47</start>
      <end>48</end>
      <status>modified</status>
      <modifiedWord>，</modifiedWord>
      <trackRevisions>false</trackRevisions>
    </reviewItem>
    <reviewItem>
      <errorID>72aee4bf-4eba-4be0-b83c-556cb9126423</errorID>
      <errorWord>,</errorWord>
      <group>L1_Format</group>
      <groupName>格式问题</groupName>
      <ability>L2_HalfPunc_CN</ability>
      <abilityName>全半角问题</abilityName>
      <candidateList>
        <item>，</item>
      </candidateList>
      <explain>文本全半角错误。</explain>
      <paraID>79A1A97C</paraID>
      <start>56</start>
      <end>57</end>
      <status>modified</status>
      <modifiedWord>，</modifiedWord>
      <trackRevisions>false</trackRevisions>
    </reviewItem>
    <reviewItem>
      <errorID>b8554a34-dd45-4dd8-943c-6aff0b3b915d</errorID>
      <errorWord>,</errorWord>
      <group>L1_Format</group>
      <groupName>格式问题</groupName>
      <ability>L2_HalfPunc_CN</ability>
      <abilityName>全半角问题</abilityName>
      <candidateList>
        <item>，</item>
      </candidateList>
      <explain>文本全半角错误。</explain>
      <paraID>75AEE473</paraID>
      <start>32</start>
      <end>33</end>
      <status>modified</status>
      <modifiedWord>，</modifiedWord>
      <trackRevisions>false</trackRevisions>
    </reviewItem>
    <reviewItem>
      <errorID>3d3982b5-3672-419f-b607-00117b7e4616</errorID>
      <errorWord>,</errorWord>
      <group>L1_Format</group>
      <groupName>格式问题</groupName>
      <ability>L2_HalfPunc_CN</ability>
      <abilityName>全半角问题</abilityName>
      <candidateList>
        <item>，</item>
      </candidateList>
      <explain>文本全半角错误。</explain>
      <paraID>75AEE473</paraID>
      <start>50</start>
      <end>51</end>
      <status>modified</status>
      <modifiedWord>，</modifiedWord>
      <trackRevisions>false</trackRevisions>
    </reviewItem>
    <reviewItem>
      <errorID>d0224147-c9a2-4f78-a367-4b8e2b22e4db</errorID>
      <errorWord>(</errorWord>
      <group>L1_Format</group>
      <groupName>格式问题</groupName>
      <ability>L2_HalfPunc_CN</ability>
      <abilityName>全半角问题</abilityName>
      <candidateList>
        <item>（</item>
      </candidateList>
      <explain>文本全半角错误。</explain>
      <paraID>68FA2ACC</paraID>
      <start>12</start>
      <end>13</end>
      <status>modified</status>
      <modifiedWord>（</modifiedWord>
      <trackRevisions>false</trackRevisions>
    </reviewItem>
    <reviewItem>
      <errorID>4c576d6f-4e0d-423c-b1e2-b60efbe6ed91</errorID>
      <errorWord>)</errorWord>
      <group>L1_Format</group>
      <groupName>格式问题</groupName>
      <ability>L2_HalfPunc_CN</ability>
      <abilityName>全半角问题</abilityName>
      <candidateList>
        <item>）</item>
      </candidateList>
      <explain>文本全半角错误。</explain>
      <paraID>68FA2ACC</paraID>
      <start>17</start>
      <end>18</end>
      <status>modified</status>
      <modifiedWord>）</modifiedWord>
      <trackRevisions>false</trackRevisions>
    </reviewItem>
    <reviewItem>
      <errorID>685c6abd-e436-459f-8d48-2ce2bd1eb1b2</errorID>
      <errorWord>"</errorWord>
      <group>L1_Format</group>
      <groupName>格式问题</groupName>
      <ability>L2_HalfPunc_CN</ability>
      <abilityName>全半角问题</abilityName>
      <candidateList>
        <item>“</item>
      </candidateList>
      <explain>文本全半角错误。</explain>
      <paraID>404F79D2</paraID>
      <start>49</start>
      <end>50</end>
      <status>modified</status>
      <modifiedWord>“</modifiedWord>
      <trackRevisions>false</trackRevisions>
    </reviewItem>
    <reviewItem>
      <errorID>a8d69300-a5bb-47e8-be69-c5fba57e9872</errorID>
      <errorWord>"</errorWord>
      <group>L1_Format</group>
      <groupName>格式问题</groupName>
      <ability>L2_HalfPunc_CN</ability>
      <abilityName>全半角问题</abilityName>
      <candidateList>
        <item>”</item>
      </candidateList>
      <explain>文本全半角错误。</explain>
      <paraID>404F79D2</paraID>
      <start>54</start>
      <end>55</end>
      <status>modified</status>
      <modifiedWord>”</modifiedWord>
      <trackRevisions>false</trackRevisions>
    </reviewItem>
    <reviewItem>
      <errorID>d37d356f-61d7-4456-b60e-6c45e43eb8d8</errorID>
      <errorWord>"</errorWord>
      <group>L1_Format</group>
      <groupName>格式问题</groupName>
      <ability>L2_HalfPunc_CN</ability>
      <abilityName>全半角问题</abilityName>
      <candidateList>
        <item>“</item>
      </candidateList>
      <explain>文本全半角错误。</explain>
      <paraID>404F79D2</paraID>
      <start>58</start>
      <end>59</end>
      <status>modified</status>
      <modifiedWord>“</modifiedWord>
      <trackRevisions>false</trackRevisions>
    </reviewItem>
    <reviewItem>
      <errorID>492b969a-ec04-491d-8aa1-80aa7d9b59ef</errorID>
      <errorWord>"</errorWord>
      <group>L1_Format</group>
      <groupName>格式问题</groupName>
      <ability>L2_HalfPunc_CN</ability>
      <abilityName>全半角问题</abilityName>
      <candidateList>
        <item>”</item>
      </candidateList>
      <explain>文本全半角错误。</explain>
      <paraID>404F79D2</paraID>
      <start>61</start>
      <end>62</end>
      <status>modified</status>
      <modifiedWord>”</modifiedWord>
      <trackRevisions>false</trackRevisions>
    </reviewItem>
    <reviewItem>
      <errorID>4c5ba6c8-ec37-4b25-bd66-c81efa5c79c3</errorID>
      <errorWord>1880年代</errorWord>
      <group>L1_Knowledge</group>
      <groupName>知识性问题</groupName>
      <ability>L2_Time</ability>
      <abilityName>日期时间</abilityName>
      <candidateList>
        <item>19世纪80年代</item>
      </candidateList>
      <explain>年代表述建议使用世纪+年代的格式。</explain>
      <paraID>404F79D2</paraID>
      <start>186</start>
      <end>192</end>
      <status>unmodified</status>
      <modifiedWord/>
      <trackRevisions>false</trackRevisions>
    </reviewItem>
    <reviewItem>
      <errorID>2fe8004f-1002-4e41-879d-f4e419a0f2ff</errorID>
      <errorWord>"</errorWord>
      <group>L1_Format</group>
      <groupName>格式问题</groupName>
      <ability>L2_HalfPunc_CN</ability>
      <abilityName>全半角问题</abilityName>
      <candidateList>
        <item>“</item>
      </candidateList>
      <explain>文本全半角错误。</explain>
      <paraID>404F79D2</paraID>
      <start>193</start>
      <end>194</end>
      <status>modified</status>
      <modifiedWord>“</modifiedWord>
      <trackRevisions>false</trackRevisions>
    </reviewItem>
    <reviewItem>
      <errorID>194325dd-e04a-4971-aff7-3fabb970505b</errorID>
      <errorWord>"</errorWord>
      <group>L1_Format</group>
      <groupName>格式问题</groupName>
      <ability>L2_HalfPunc_CN</ability>
      <abilityName>全半角问题</abilityName>
      <candidateList>
        <item>”</item>
      </candidateList>
      <explain>文本全半角错误。</explain>
      <paraID>404F79D2</paraID>
      <start>198</start>
      <end>199</end>
      <status>modified</status>
      <modifiedWord>”</modifiedWord>
      <trackRevisions>false</trackRevisions>
    </reviewItem>
    <reviewItem>
      <errorID>98da8fcb-583d-4e64-b0d3-264e5e25ae20</errorID>
      <errorWord>"</errorWord>
      <group>L1_Format</group>
      <groupName>格式问题</groupName>
      <ability>L2_HalfPunc_CN</ability>
      <abilityName>全半角问题</abilityName>
      <candidateList>
        <item>“</item>
      </candidateList>
      <explain>文本全半角错误。</explain>
      <paraID>404F79D2</paraID>
      <start>204</start>
      <end>205</end>
      <status>modified</status>
      <modifiedWord>“</modifiedWord>
      <trackRevisions>false</trackRevisions>
    </reviewItem>
    <reviewItem>
      <errorID>366b9a20-9c61-4d70-b201-3bd495921669</errorID>
      <errorWord>"</errorWord>
      <group>L1_Format</group>
      <groupName>格式问题</groupName>
      <ability>L2_HalfPunc_CN</ability>
      <abilityName>全半角问题</abilityName>
      <candidateList>
        <item>”</item>
      </candidateList>
      <explain>文本全半角错误。</explain>
      <paraID>404F79D2</paraID>
      <start>208</start>
      <end>209</end>
      <status>modified</status>
      <modifiedWord>”</modifiedWord>
      <trackRevisions>false</trackRevisions>
    </reviewItem>
    <reviewItem>
      <errorID>04b55a4a-e1cf-4898-acd9-e8205d1f94ff</errorID>
      <errorWord>"</errorWord>
      <group>L1_Format</group>
      <groupName>格式问题</groupName>
      <ability>L2_HalfPunc_CN</ability>
      <abilityName>全半角问题</abilityName>
      <candidateList>
        <item>“</item>
      </candidateList>
      <explain>文本全半角错误。</explain>
      <paraID>59A78D76</paraID>
      <start>48</start>
      <end>49</end>
      <status>modified</status>
      <modifiedWord>“</modifiedWord>
      <trackRevisions>false</trackRevisions>
    </reviewItem>
    <reviewItem>
      <errorID>fbe716ae-d720-4530-be1c-779b06cff2a5</errorID>
      <errorWord>"</errorWord>
      <group>L1_Format</group>
      <groupName>格式问题</groupName>
      <ability>L2_HalfPunc_CN</ability>
      <abilityName>全半角问题</abilityName>
      <candidateList>
        <item>”</item>
      </candidateList>
      <explain>文本全半角错误。</explain>
      <paraID>59A78D76</paraID>
      <start>53</start>
      <end>54</end>
      <status>modified</status>
      <modifiedWord>”</modifiedWord>
      <trackRevisions>false</trackRevisions>
    </reviewItem>
    <reviewItem>
      <errorID>b528b8e6-5f58-4bef-88e3-0e5369f85121</errorID>
      <errorWord>"</errorWord>
      <group>L1_Format</group>
      <groupName>格式问题</groupName>
      <ability>L2_HalfPunc_CN</ability>
      <abilityName>全半角问题</abilityName>
      <candidateList>
        <item>“</item>
      </candidateList>
      <explain>文本全半角错误。</explain>
      <paraID>59A78D76</paraID>
      <start>55</start>
      <end>56</end>
      <status>modified</status>
      <modifiedWord>“</modifiedWord>
      <trackRevisions>false</trackRevisions>
    </reviewItem>
    <reviewItem>
      <errorID>5a69cad9-9978-43bb-8014-d1b6cb98fb4c</errorID>
      <errorWord>"</errorWord>
      <group>L1_Format</group>
      <groupName>格式问题</groupName>
      <ability>L2_HalfPunc_CN</ability>
      <abilityName>全半角问题</abilityName>
      <candidateList>
        <item>”</item>
      </candidateList>
      <explain>文本全半角错误。</explain>
      <paraID>59A78D76</paraID>
      <start>61</start>
      <end>62</end>
      <status>modified</status>
      <modifiedWord>”</modifiedWord>
      <trackRevisions>false</trackRevisions>
    </reviewItem>
    <reviewItem>
      <errorID>febd2855-21df-45a5-bb19-ecb98b80d307</errorID>
      <errorWord>"</errorWord>
      <group>L1_Format</group>
      <groupName>格式问题</groupName>
      <ability>L2_HalfPunc_CN</ability>
      <abilityName>全半角问题</abilityName>
      <candidateList>
        <item>“</item>
      </candidateList>
      <explain>文本全半角错误。</explain>
      <paraID>59A78D76</paraID>
      <start>89</start>
      <end>90</end>
      <status>modified</status>
      <modifiedWord>“</modifiedWord>
      <trackRevisions>false</trackRevisions>
    </reviewItem>
    <reviewItem>
      <errorID>196839ef-6a41-4e4c-b2c8-7db9a5f14174</errorID>
      <errorWord>"</errorWord>
      <group>L1_Format</group>
      <groupName>格式问题</groupName>
      <ability>L2_HalfPunc_CN</ability>
      <abilityName>全半角问题</abilityName>
      <candidateList>
        <item>”</item>
      </candidateList>
      <explain>文本全半角错误。</explain>
      <paraID>59A78D76</paraID>
      <start>94</start>
      <end>95</end>
      <status>modified</status>
      <modifiedWord>”</modifiedWord>
      <trackRevisions>false</trackRevisions>
    </reviewItem>
    <reviewItem>
      <errorID>5ac652ca-f94e-41e0-a0b0-ba4843ca714f</errorID>
      <errorWord>"</errorWord>
      <group>L1_Format</group>
      <groupName>格式问题</groupName>
      <ability>L2_HalfPunc_CN</ability>
      <abilityName>全半角问题</abilityName>
      <candidateList>
        <item>“</item>
      </candidateList>
      <explain>文本全半角错误。</explain>
      <paraID>59A78D76</paraID>
      <start>125</start>
      <end>126</end>
      <status>modified</status>
      <modifiedWord>“</modifiedWord>
      <trackRevisions>false</trackRevisions>
    </reviewItem>
    <reviewItem>
      <errorID>ff5bd9a5-f575-4601-bcc4-cc629e3286c3</errorID>
      <errorWord>"</errorWord>
      <group>L1_Format</group>
      <groupName>格式问题</groupName>
      <ability>L2_HalfPunc_CN</ability>
      <abilityName>全半角问题</abilityName>
      <candidateList>
        <item>”</item>
      </candidateList>
      <explain>文本全半角错误。</explain>
      <paraID>59A78D76</paraID>
      <start>130</start>
      <end>131</end>
      <status>modified</status>
      <modifiedWord>”</modifiedWord>
      <trackRevisions>false</trackRevisions>
    </reviewItem>
    <reviewItem>
      <errorID>e363c399-c830-4692-ad06-b1909356f919</errorID>
      <errorWord>"</errorWord>
      <group>L1_Format</group>
      <groupName>格式问题</groupName>
      <ability>L2_HalfPunc_CN</ability>
      <abilityName>全半角问题</abilityName>
      <candidateList>
        <item>“</item>
      </candidateList>
      <explain>文本全半角错误。</explain>
      <paraID>59A78D76</paraID>
      <start>222</start>
      <end>223</end>
      <status>modified</status>
      <modifiedWord>“</modifiedWord>
      <trackRevisions>false</trackRevisions>
    </reviewItem>
    <reviewItem>
      <errorID>ef481b5f-592b-49a4-bb17-79d55a73adf9</errorID>
      <errorWord>"</errorWord>
      <group>L1_Format</group>
      <groupName>格式问题</groupName>
      <ability>L2_HalfPunc_CN</ability>
      <abilityName>全半角问题</abilityName>
      <candidateList>
        <item>”</item>
      </candidateList>
      <explain>文本全半角错误。</explain>
      <paraID>59A78D76</paraID>
      <start>228</start>
      <end>229</end>
      <status>modified</status>
      <modifiedWord>”</modifiedWord>
      <trackRevisions>false</trackRevisions>
    </reviewItem>
    <reviewItem>
      <errorID>c7512fc9-2354-4676-b3af-ae0cb1ba5db4</errorID>
      <errorWord>"</errorWord>
      <group>L1_Format</group>
      <groupName>格式问题</groupName>
      <ability>L2_HalfPunc_CN</ability>
      <abilityName>全半角问题</abilityName>
      <candidateList>
        <item>“</item>
      </candidateList>
      <explain>文本全半角错误。</explain>
      <paraID>59A78D76</paraID>
      <start>230</start>
      <end>231</end>
      <status>modified</status>
      <modifiedWord>“</modifiedWord>
      <trackRevisions>false</trackRevisions>
    </reviewItem>
    <reviewItem>
      <errorID>c6d32fda-f98c-47e1-a1cd-8ea442b477d8</errorID>
      <errorWord>"</errorWord>
      <group>L1_Format</group>
      <groupName>格式问题</groupName>
      <ability>L2_HalfPunc_CN</ability>
      <abilityName>全半角问题</abilityName>
      <candidateList>
        <item>”</item>
      </candidateList>
      <explain>文本全半角错误。</explain>
      <paraID>59A78D76</paraID>
      <start>236</start>
      <end>237</end>
      <status>modified</status>
      <modifiedWord>”</modifiedWord>
      <trackRevisions>false</trackRevisions>
    </reviewItem>
    <reviewItem>
      <errorID>95dd2551-83a7-4fdd-9301-2800ec3a9a96</errorID>
      <errorWord>"</errorWord>
      <group>L1_Format</group>
      <groupName>格式问题</groupName>
      <ability>L2_HalfPunc_CN</ability>
      <abilityName>全半角问题</abilityName>
      <candidateList>
        <item>“</item>
      </candidateList>
      <explain>文本全半角错误。</explain>
      <paraID>59A78D76</paraID>
      <start>253</start>
      <end>254</end>
      <status>modified</status>
      <modifiedWord>“</modifiedWord>
      <trackRevisions>false</trackRevisions>
    </reviewItem>
    <reviewItem>
      <errorID>8752a539-e12a-4471-815b-d26566f64b70</errorID>
      <errorWord>"</errorWord>
      <group>L1_Format</group>
      <groupName>格式问题</groupName>
      <ability>L2_HalfPunc_CN</ability>
      <abilityName>全半角问题</abilityName>
      <candidateList>
        <item>”</item>
      </candidateList>
      <explain>文本全半角错误。</explain>
      <paraID>59A78D76</paraID>
      <start>259</start>
      <end>260</end>
      <status>modified</status>
      <modifiedWord>”</modifiedWord>
      <trackRevisions>false</trackRevisions>
    </reviewItem>
    <reviewItem>
      <errorID>ce28acf2-f884-46dd-a974-1a4648dbb0df</errorID>
      <errorWord>"</errorWord>
      <group>L1_Format</group>
      <groupName>格式问题</groupName>
      <ability>L2_HalfPunc_CN</ability>
      <abilityName>全半角问题</abilityName>
      <candidateList>
        <item>“</item>
      </candidateList>
      <explain>文本全半角错误。</explain>
      <paraID>59A78D76</paraID>
      <start>263</start>
      <end>264</end>
      <status>modified</status>
      <modifiedWord>“</modifiedWord>
      <trackRevisions>false</trackRevisions>
    </reviewItem>
    <reviewItem>
      <errorID>8f5b747f-89e5-4ed0-81e5-570139734c1a</errorID>
      <errorWord>"</errorWord>
      <group>L1_Format</group>
      <groupName>格式问题</groupName>
      <ability>L2_HalfPunc_CN</ability>
      <abilityName>全半角问题</abilityName>
      <candidateList>
        <item>”</item>
      </candidateList>
      <explain>文本全半角错误。</explain>
      <paraID>59A78D76</paraID>
      <start>269</start>
      <end>270</end>
      <status>modified</status>
      <modifiedWord>”</modifiedWord>
      <trackRevisions>false</trackRevisions>
    </reviewItem>
    <reviewItem>
      <errorID>c9e4ff25-0ea2-40d8-9e34-24bf9f95960a</errorID>
      <errorWord>"</errorWord>
      <group>L1_Format</group>
      <groupName>格式问题</groupName>
      <ability>L2_HalfPunc_CN</ability>
      <abilityName>全半角问题</abilityName>
      <candidateList>
        <item>“</item>
      </candidateList>
      <explain>文本全半角错误。</explain>
      <paraID>5008EC16</paraID>
      <start>201</start>
      <end>202</end>
      <status>modified</status>
      <modifiedWord>“</modifiedWord>
      <trackRevisions>false</trackRevisions>
    </reviewItem>
    <reviewItem>
      <errorID>c5e51686-0cbc-4409-adce-8f01ebef7ff3</errorID>
      <errorWord>"</errorWord>
      <group>L1_Format</group>
      <groupName>格式问题</groupName>
      <ability>L2_HalfPunc_CN</ability>
      <abilityName>全半角问题</abilityName>
      <candidateList>
        <item>”</item>
      </candidateList>
      <explain>文本全半角错误。</explain>
      <paraID>5008EC16</paraID>
      <start>206</start>
      <end>207</end>
      <status>modified</status>
      <modifiedWord>”</modifiedWord>
      <trackRevisions>false</trackRevisions>
    </reviewItem>
    <reviewItem>
      <errorID>360c3e84-85db-4e27-933e-c085e736f98c</errorID>
      <errorWord>"</errorWord>
      <group>L1_Format</group>
      <groupName>格式问题</groupName>
      <ability>L2_HalfPunc_CN</ability>
      <abilityName>全半角问题</abilityName>
      <candidateList>
        <item>“</item>
      </candidateList>
      <explain>文本全半角错误。</explain>
      <paraID>5008EC16</paraID>
      <start>251</start>
      <end>252</end>
      <status>modified</status>
      <modifiedWord>“</modifiedWord>
      <trackRevisions>false</trackRevisions>
    </reviewItem>
    <reviewItem>
      <errorID>7c704fbe-2dd1-4f8f-828c-bf275f6f0138</errorID>
      <errorWord>"</errorWord>
      <group>L1_Format</group>
      <groupName>格式问题</groupName>
      <ability>L2_HalfPunc_CN</ability>
      <abilityName>全半角问题</abilityName>
      <candidateList>
        <item>”</item>
      </candidateList>
      <explain>文本全半角错误。</explain>
      <paraID>5008EC16</paraID>
      <start>256</start>
      <end>257</end>
      <status>modified</status>
      <modifiedWord>”</modifiedWord>
      <trackRevisions>false</trackRevisions>
    </reviewItem>
    <reviewItem>
      <errorID>1f44057f-7abc-469f-a056-ef0025f53880</errorID>
      <errorWord>"</errorWord>
      <group>L1_Format</group>
      <groupName>格式问题</groupName>
      <ability>L2_HalfPunc_CN</ability>
      <abilityName>全半角问题</abilityName>
      <candidateList>
        <item>“</item>
      </candidateList>
      <explain>文本全半角错误。</explain>
      <paraID>5008EC16</paraID>
      <start>258</start>
      <end>259</end>
      <status>modified</status>
      <modifiedWord>“</modifiedWord>
      <trackRevisions>false</trackRevisions>
    </reviewItem>
    <reviewItem>
      <errorID>b62caa1f-cb36-4dd8-9fd3-5a68c1dea668</errorID>
      <errorWord>"</errorWord>
      <group>L1_Format</group>
      <groupName>格式问题</groupName>
      <ability>L2_HalfPunc_CN</ability>
      <abilityName>全半角问题</abilityName>
      <candidateList>
        <item>”</item>
      </candidateList>
      <explain>文本全半角错误。</explain>
      <paraID>5008EC16</paraID>
      <start>264</start>
      <end>265</end>
      <status>modified</status>
      <modifiedWord>”</modifiedWord>
      <trackRevisions>false</trackRevisions>
    </reviewItem>
    <reviewItem>
      <errorID>83691aaa-b023-44a5-ad16-a694cc14aaff</errorID>
      <errorWord>"</errorWord>
      <group>L1_Format</group>
      <groupName>格式问题</groupName>
      <ability>L2_HalfPunc_CN</ability>
      <abilityName>全半角问题</abilityName>
      <candidateList>
        <item>“</item>
      </candidateList>
      <explain>文本全半角错误。</explain>
      <paraID>5008EC16</paraID>
      <start>307</start>
      <end>308</end>
      <status>modified</status>
      <modifiedWord>“</modifiedWord>
      <trackRevisions>false</trackRevisions>
    </reviewItem>
    <reviewItem>
      <errorID>7fe6c997-e123-458a-90a2-ea3be6592e35</errorID>
      <errorWord>"</errorWord>
      <group>L1_Format</group>
      <groupName>格式问题</groupName>
      <ability>L2_HalfPunc_CN</ability>
      <abilityName>全半角问题</abilityName>
      <candidateList>
        <item>”</item>
      </candidateList>
      <explain>文本全半角错误。</explain>
      <paraID>5008EC16</paraID>
      <start>311</start>
      <end>312</end>
      <status>modified</status>
      <modifiedWord>”</modifiedWord>
      <trackRevisions>false</trackRevisions>
    </reviewItem>
    <reviewItem>
      <errorID>9cea65d5-ea17-45e4-bea9-b249b1553194</errorID>
      <errorWord>"</errorWord>
      <group>L1_Format</group>
      <groupName>格式问题</groupName>
      <ability>L2_HalfPunc_CN</ability>
      <abilityName>全半角问题</abilityName>
      <candidateList>
        <item>“</item>
      </candidateList>
      <explain>文本全半角错误。</explain>
      <paraID>5008EC16</paraID>
      <start>313</start>
      <end>314</end>
      <status>modified</status>
      <modifiedWord>“</modifiedWord>
      <trackRevisions>false</trackRevisions>
    </reviewItem>
    <reviewItem>
      <errorID>97d88b19-593e-40ad-ad94-8d2e6db3c1e1</errorID>
      <errorWord>"</errorWord>
      <group>L1_Format</group>
      <groupName>格式问题</groupName>
      <ability>L2_HalfPunc_CN</ability>
      <abilityName>全半角问题</abilityName>
      <candidateList>
        <item>”</item>
      </candidateList>
      <explain>文本全半角错误。</explain>
      <paraID>5008EC16</paraID>
      <start>317</start>
      <end>318</end>
      <status>modified</status>
      <modifiedWord>”</modifiedWord>
      <trackRevisions>false</trackRevisions>
    </reviewItem>
    <reviewItem>
      <errorID>eebde70d-a2a8-4dcc-94ad-4a9a0d50eb24</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17BF8459</paraID>
      <start>5</start>
      <end>6</end>
      <status>modified</status>
      <modifiedWord>—</modifiedWord>
      <trackRevisions>false</trackRevisions>
    </reviewItem>
    <reviewItem>
      <errorID>3cf8e5ba-4326-44b5-b06b-8686d6e37e8b</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2E56EF44</paraID>
      <start>5</start>
      <end>6</end>
      <status>modified</status>
      <modifiedWord>—</modifiedWord>
      <trackRevisions>false</trackRevisions>
    </reviewItem>
    <reviewItem>
      <errorID>4e6d07de-6a1a-40ff-97ba-0c586e552a90</errorID>
      <errorWord>"</errorWord>
      <group>L1_Format</group>
      <groupName>格式问题</groupName>
      <ability>L2_HalfPunc_CN</ability>
      <abilityName>全半角问题</abilityName>
      <candidateList>
        <item>“</item>
      </candidateList>
      <explain>文本全半角错误。</explain>
      <paraID>64A6F93A</paraID>
      <start>26</start>
      <end>27</end>
      <status>modified</status>
      <modifiedWord>“</modifiedWord>
      <trackRevisions>false</trackRevisions>
    </reviewItem>
    <reviewItem>
      <errorID>fca1fbb8-0faf-42d4-894e-018476d9c2cc</errorID>
      <errorWord>"</errorWord>
      <group>L1_Format</group>
      <groupName>格式问题</groupName>
      <ability>L2_HalfPunc_CN</ability>
      <abilityName>全半角问题</abilityName>
      <candidateList>
        <item>”</item>
      </candidateList>
      <explain>文本全半角错误。</explain>
      <paraID>64A6F93A</paraID>
      <start>30</start>
      <end>31</end>
      <status>modified</status>
      <modifiedWord>”</modifiedWord>
      <trackRevisions>false</trackRevisions>
    </reviewItem>
    <reviewItem>
      <errorID>114907f0-bff2-4f38-a2db-fa762b9cbae9</errorID>
      <errorWord>"</errorWord>
      <group>L1_Format</group>
      <groupName>格式问题</groupName>
      <ability>L2_HalfPunc_CN</ability>
      <abilityName>全半角问题</abilityName>
      <candidateList>
        <item>“</item>
      </candidateList>
      <explain>文本全半角错误。</explain>
      <paraID>1DCEBE5E</paraID>
      <start>11</start>
      <end>12</end>
      <status>modified</status>
      <modifiedWord>“</modifiedWord>
      <trackRevisions>false</trackRevisions>
    </reviewItem>
    <reviewItem>
      <errorID>de27557b-9c09-48c5-8060-2e2f8ade69c7</errorID>
      <errorWord>"</errorWord>
      <group>L1_Format</group>
      <groupName>格式问题</groupName>
      <ability>L2_HalfPunc_CN</ability>
      <abilityName>全半角问题</abilityName>
      <candidateList>
        <item>”</item>
      </candidateList>
      <explain>文本全半角错误。</explain>
      <paraID>1DCEBE5E</paraID>
      <start>14</start>
      <end>15</end>
      <status>modified</status>
      <modifiedWord>”</modifiedWord>
      <trackRevisions>false</trackRevisions>
    </reviewItem>
    <reviewItem>
      <errorID>2943283d-4094-44b3-ba39-de12f20bf90a</errorID>
      <errorWord>"</errorWord>
      <group>L1_Format</group>
      <groupName>格式问题</groupName>
      <ability>L2_HalfPunc_CN</ability>
      <abilityName>全半角问题</abilityName>
      <candidateList>
        <item>“</item>
      </candidateList>
      <explain>文本全半角错误。</explain>
      <paraID>1DCEBE5E</paraID>
      <start>16</start>
      <end>17</end>
      <status>modified</status>
      <modifiedWord>“</modifiedWord>
      <trackRevisions>false</trackRevisions>
    </reviewItem>
    <reviewItem>
      <errorID>016298d5-3074-47ec-b09f-2540f528c7d7</errorID>
      <errorWord>"</errorWord>
      <group>L1_Format</group>
      <groupName>格式问题</groupName>
      <ability>L2_HalfPunc_CN</ability>
      <abilityName>全半角问题</abilityName>
      <candidateList>
        <item>”</item>
      </candidateList>
      <explain>文本全半角错误。</explain>
      <paraID>1DCEBE5E</paraID>
      <start>19</start>
      <end>20</end>
      <status>modified</status>
      <modifiedWord>”</modifiedWord>
      <trackRevisions>false</trackRevisions>
    </reviewItem>
    <reviewItem>
      <errorID>8698a41f-0ce0-46da-87c6-52bfbff437af</errorID>
      <errorWord>"</errorWord>
      <group>L1_Format</group>
      <groupName>格式问题</groupName>
      <ability>L2_HalfPunc_CN</ability>
      <abilityName>全半角问题</abilityName>
      <candidateList>
        <item>“</item>
      </candidateList>
      <explain>文本全半角错误。</explain>
      <paraID>1DCEBE5E</paraID>
      <start>31</start>
      <end>32</end>
      <status>modified</status>
      <modifiedWord>“</modifiedWord>
      <trackRevisions>false</trackRevisions>
    </reviewItem>
    <reviewItem>
      <errorID>e23001e3-e677-4707-870f-01158855edd2</errorID>
      <errorWord>"</errorWord>
      <group>L1_Format</group>
      <groupName>格式问题</groupName>
      <ability>L2_HalfPunc_CN</ability>
      <abilityName>全半角问题</abilityName>
      <candidateList>
        <item>”</item>
      </candidateList>
      <explain>文本全半角错误。</explain>
      <paraID>1DCEBE5E</paraID>
      <start>36</start>
      <end>37</end>
      <status>modified</status>
      <modifiedWord>”</modifiedWord>
      <trackRevisions>false</trackRevisions>
    </reviewItem>
    <reviewItem>
      <errorID>c01d3ab7-9f38-48be-80be-fddf24acd078</errorID>
      <errorWord>"</errorWord>
      <group>L1_Format</group>
      <groupName>格式问题</groupName>
      <ability>L2_HalfPunc_CN</ability>
      <abilityName>全半角问题</abilityName>
      <candidateList>
        <item>“</item>
      </candidateList>
      <explain>文本全半角错误。</explain>
      <paraID>1DCEBE5E</paraID>
      <start>84</start>
      <end>85</end>
      <status>modified</status>
      <modifiedWord>“</modifiedWord>
      <trackRevisions>false</trackRevisions>
    </reviewItem>
    <reviewItem>
      <errorID>b5f56106-b3d3-4888-b8e1-570efa540678</errorID>
      <errorWord>"</errorWord>
      <group>L1_Format</group>
      <groupName>格式问题</groupName>
      <ability>L2_HalfPunc_CN</ability>
      <abilityName>全半角问题</abilityName>
      <candidateList>
        <item>”</item>
      </candidateList>
      <explain>文本全半角错误。</explain>
      <paraID>1DCEBE5E</paraID>
      <start>89</start>
      <end>90</end>
      <status>modified</status>
      <modifiedWord>”</modifiedWord>
      <trackRevisions>false</trackRevisions>
    </reviewItem>
    <reviewItem>
      <errorID>e5783379-d359-4b40-b04a-539d86a0e141</errorID>
      <errorWord>"</errorWord>
      <group>L1_Format</group>
      <groupName>格式问题</groupName>
      <ability>L2_HalfPunc_CN</ability>
      <abilityName>全半角问题</abilityName>
      <candidateList>
        <item>“</item>
      </candidateList>
      <explain>文本全半角错误。</explain>
      <paraID>1DCEBE5E</paraID>
      <start>96</start>
      <end>97</end>
      <status>modified</status>
      <modifiedWord>“</modifiedWord>
      <trackRevisions>false</trackRevisions>
    </reviewItem>
    <reviewItem>
      <errorID>c9a52509-591c-4d78-9720-2adaee0d7d22</errorID>
      <errorWord>"</errorWord>
      <group>L1_Format</group>
      <groupName>格式问题</groupName>
      <ability>L2_HalfPunc_CN</ability>
      <abilityName>全半角问题</abilityName>
      <candidateList>
        <item>”</item>
      </candidateList>
      <explain>文本全半角错误。</explain>
      <paraID>1DCEBE5E</paraID>
      <start>101</start>
      <end>102</end>
      <status>modified</status>
      <modifiedWord>”</modifiedWord>
      <trackRevisions>false</trackRevisions>
    </reviewItem>
    <reviewItem>
      <errorID>ed548d57-ee35-491c-9e48-179def9c44f6</errorID>
      <errorWord>"</errorWord>
      <group>L1_Format</group>
      <groupName>格式问题</groupName>
      <ability>L2_HalfPunc_CN</ability>
      <abilityName>全半角问题</abilityName>
      <candidateList>
        <item>“</item>
      </candidateList>
      <explain>文本全半角错误。</explain>
      <paraID>1DCEBE5E</paraID>
      <start>128</start>
      <end>129</end>
      <status>modified</status>
      <modifiedWord>“</modifiedWord>
      <trackRevisions>false</trackRevisions>
    </reviewItem>
    <reviewItem>
      <errorID>a4b1b616-19cb-43f3-b267-2f851dc73197</errorID>
      <errorWord>"</errorWord>
      <group>L1_Format</group>
      <groupName>格式问题</groupName>
      <ability>L2_HalfPunc_CN</ability>
      <abilityName>全半角问题</abilityName>
      <candidateList>
        <item>”</item>
      </candidateList>
      <explain>文本全半角错误。</explain>
      <paraID>1DCEBE5E</paraID>
      <start>134</start>
      <end>135</end>
      <status>modified</status>
      <modifiedWord>”</modifiedWord>
      <trackRevisions>false</trackRevisions>
    </reviewItem>
    <reviewItem>
      <errorID>11b7d591-c386-4c2a-b93c-537c2a74a96c</errorID>
      <errorWord>"</errorWord>
      <group>L1_Format</group>
      <groupName>格式问题</groupName>
      <ability>L2_HalfPunc_CN</ability>
      <abilityName>全半角问题</abilityName>
      <candidateList>
        <item>“</item>
      </candidateList>
      <explain>文本全半角错误。</explain>
      <paraID>1DCEBE5E</paraID>
      <start>140</start>
      <end>141</end>
      <status>modified</status>
      <modifiedWord>“</modifiedWord>
      <trackRevisions>false</trackRevisions>
    </reviewItem>
    <reviewItem>
      <errorID>64f018ec-4ce8-4910-b0a5-0323297e75d8</errorID>
      <errorWord>"</errorWord>
      <group>L1_Format</group>
      <groupName>格式问题</groupName>
      <ability>L2_HalfPunc_CN</ability>
      <abilityName>全半角问题</abilityName>
      <candidateList>
        <item>”</item>
      </candidateList>
      <explain>文本全半角错误。</explain>
      <paraID>1DCEBE5E</paraID>
      <start>143</start>
      <end>144</end>
      <status>modified</status>
      <modifiedWord>”</modifiedWord>
      <trackRevisions>false</trackRevisions>
    </reviewItem>
    <reviewItem>
      <errorID>84920bf0-cf71-40ee-812c-8414f422ed6e</errorID>
      <errorWord>"</errorWord>
      <group>L1_Format</group>
      <groupName>格式问题</groupName>
      <ability>L2_HalfPunc_CN</ability>
      <abilityName>全半角问题</abilityName>
      <candidateList>
        <item>“</item>
      </candidateList>
      <explain>文本全半角错误。</explain>
      <paraID>1DCEBE5E</paraID>
      <start>145</start>
      <end>146</end>
      <status>modified</status>
      <modifiedWord>“</modifiedWord>
      <trackRevisions>false</trackRevisions>
    </reviewItem>
    <reviewItem>
      <errorID>fa1d04d1-d5fc-4286-9b81-dbb5579f4265</errorID>
      <errorWord>"</errorWord>
      <group>L1_Format</group>
      <groupName>格式问题</groupName>
      <ability>L2_HalfPunc_CN</ability>
      <abilityName>全半角问题</abilityName>
      <candidateList>
        <item>”</item>
      </candidateList>
      <explain>文本全半角错误。</explain>
      <paraID>1DCEBE5E</paraID>
      <start>148</start>
      <end>149</end>
      <status>modified</status>
      <modifiedWord>”</modifiedWord>
      <trackRevisions>false</trackRevisions>
    </reviewItem>
    <reviewItem>
      <errorID>d551524e-f8ce-4073-9e95-4bb3ae8bb1c5</errorID>
      <errorWord>"</errorWord>
      <group>L1_Format</group>
      <groupName>格式问题</groupName>
      <ability>L2_HalfPunc_CN</ability>
      <abilityName>全半角问题</abilityName>
      <candidateList>
        <item>“</item>
      </candidateList>
      <explain>文本全半角错误。</explain>
      <paraID>430F50A1</paraID>
      <start>39</start>
      <end>40</end>
      <status>modified</status>
      <modifiedWord>“</modifiedWord>
      <trackRevisions>false</trackRevisions>
    </reviewItem>
    <reviewItem>
      <errorID>151b77bb-c957-4d51-a826-4885b715b249</errorID>
      <errorWord>"</errorWord>
      <group>L1_Format</group>
      <groupName>格式问题</groupName>
      <ability>L2_HalfPunc_CN</ability>
      <abilityName>全半角问题</abilityName>
      <candidateList>
        <item>”</item>
      </candidateList>
      <explain>文本全半角错误。</explain>
      <paraID>430F50A1</paraID>
      <start>43</start>
      <end>44</end>
      <status>modified</status>
      <modifiedWord>”</modifiedWord>
      <trackRevisions>false</trackRevisions>
    </reviewItem>
    <reviewItem>
      <errorID>22a2fd1d-efc2-4cce-b35a-1392bdee0864</errorID>
      <errorWord>"</errorWord>
      <group>L1_Format</group>
      <groupName>格式问题</groupName>
      <ability>L2_HalfPunc_CN</ability>
      <abilityName>全半角问题</abilityName>
      <candidateList>
        <item>“</item>
      </candidateList>
      <explain>文本全半角错误。</explain>
      <paraID>430F50A1</paraID>
      <start>81</start>
      <end>82</end>
      <status>modified</status>
      <modifiedWord>“</modifiedWord>
      <trackRevisions>false</trackRevisions>
    </reviewItem>
    <reviewItem>
      <errorID>48cc54d9-d67f-492d-913e-8f1ecc3521e7</errorID>
      <errorWord>"</errorWord>
      <group>L1_Format</group>
      <groupName>格式问题</groupName>
      <ability>L2_HalfPunc_CN</ability>
      <abilityName>全半角问题</abilityName>
      <candidateList>
        <item>”</item>
      </candidateList>
      <explain>文本全半角错误。</explain>
      <paraID>430F50A1</paraID>
      <start>86</start>
      <end>87</end>
      <status>modified</status>
      <modifiedWord>”</modifiedWord>
      <trackRevisions>false</trackRevisions>
    </reviewItem>
    <reviewItem>
      <errorID>eb546944-384c-41b7-9c72-319224a35ab9</errorID>
      <errorWord>"</errorWord>
      <group>L1_Format</group>
      <groupName>格式问题</groupName>
      <ability>L2_HalfPunc_CN</ability>
      <abilityName>全半角问题</abilityName>
      <candidateList>
        <item>“</item>
      </candidateList>
      <explain>文本全半角错误。</explain>
      <paraID>430F50A1</paraID>
      <start>92</start>
      <end>93</end>
      <status>modified</status>
      <modifiedWord>“</modifiedWord>
      <trackRevisions>false</trackRevisions>
    </reviewItem>
    <reviewItem>
      <errorID>ecee7ece-cd65-487b-8705-545b7740caf2</errorID>
      <errorWord>"</errorWord>
      <group>L1_Format</group>
      <groupName>格式问题</groupName>
      <ability>L2_HalfPunc_CN</ability>
      <abilityName>全半角问题</abilityName>
      <candidateList>
        <item>”</item>
      </candidateList>
      <explain>文本全半角错误。</explain>
      <paraID>430F50A1</paraID>
      <start>97</start>
      <end>98</end>
      <status>modified</status>
      <modifiedWord>”</modifiedWord>
      <trackRevisions>false</trackRevisions>
    </reviewItem>
    <reviewItem>
      <errorID>0dff54d5-ac1d-4996-b058-6373332fdb43</errorID>
      <errorWord>"</errorWord>
      <group>L1_Format</group>
      <groupName>格式问题</groupName>
      <ability>L2_HalfPunc_CN</ability>
      <abilityName>全半角问题</abilityName>
      <candidateList>
        <item>“</item>
      </candidateList>
      <explain>文本全半角错误。</explain>
      <paraID>430F50A1</paraID>
      <start>115</start>
      <end>116</end>
      <status>modified</status>
      <modifiedWord>“</modifiedWord>
      <trackRevisions>false</trackRevisions>
    </reviewItem>
    <reviewItem>
      <errorID>6a002f6f-cd87-4986-8da7-ecae824dfb1b</errorID>
      <errorWord>"</errorWord>
      <group>L1_Format</group>
      <groupName>格式问题</groupName>
      <ability>L2_HalfPunc_CN</ability>
      <abilityName>全半角问题</abilityName>
      <candidateList>
        <item>”</item>
      </candidateList>
      <explain>文本全半角错误。</explain>
      <paraID>430F50A1</paraID>
      <start>118</start>
      <end>119</end>
      <status>modified</status>
      <modifiedWord>”</modifiedWord>
      <trackRevisions>false</trackRevisions>
    </reviewItem>
    <reviewItem>
      <errorID>01f3cb0f-ef96-4084-84af-c0fe425938d3</errorID>
      <errorWord>"</errorWord>
      <group>L1_Format</group>
      <groupName>格式问题</groupName>
      <ability>L2_HalfPunc_CN</ability>
      <abilityName>全半角问题</abilityName>
      <candidateList>
        <item>“</item>
      </candidateList>
      <explain>文本全半角错误。</explain>
      <paraID>430F50A1</paraID>
      <start>121</start>
      <end>122</end>
      <status>modified</status>
      <modifiedWord>“</modifiedWord>
      <trackRevisions>false</trackRevisions>
    </reviewItem>
    <reviewItem>
      <errorID>f5b1546b-9ed8-43c9-b42e-a5b9fd7d4b61</errorID>
      <errorWord>"</errorWord>
      <group>L1_Format</group>
      <groupName>格式问题</groupName>
      <ability>L2_HalfPunc_CN</ability>
      <abilityName>全半角问题</abilityName>
      <candidateList>
        <item>”</item>
      </candidateList>
      <explain>文本全半角错误。</explain>
      <paraID>430F50A1</paraID>
      <start>124</start>
      <end>125</end>
      <status>modified</status>
      <modifiedWord>”</modifiedWord>
      <trackRevisions>false</trackRevisions>
    </reviewItem>
    <reviewItem>
      <errorID>dae751d2-2577-4488-8c5e-2bfe5105fa4c</errorID>
      <errorWord>"</errorWord>
      <group>L1_Format</group>
      <groupName>格式问题</groupName>
      <ability>L2_HalfPunc_CN</ability>
      <abilityName>全半角问题</abilityName>
      <candidateList>
        <item>“</item>
      </candidateList>
      <explain>文本全半角错误。</explain>
      <paraID>430F50A1</paraID>
      <start>132</start>
      <end>133</end>
      <status>modified</status>
      <modifiedWord>“</modifiedWord>
      <trackRevisions>false</trackRevisions>
    </reviewItem>
    <reviewItem>
      <errorID>a7c4f6b4-75a4-4441-9418-84e7ad7314ed</errorID>
      <errorWord>"</errorWord>
      <group>L1_Format</group>
      <groupName>格式问题</groupName>
      <ability>L2_HalfPunc_CN</ability>
      <abilityName>全半角问题</abilityName>
      <candidateList>
        <item>”</item>
      </candidateList>
      <explain>文本全半角错误。</explain>
      <paraID>430F50A1</paraID>
      <start>135</start>
      <end>136</end>
      <status>modified</status>
      <modifiedWord>”</modifiedWord>
      <trackRevisions>false</trackRevisions>
    </reviewItem>
    <reviewItem>
      <errorID>a1f4141c-4819-4bf2-a16b-ad4ea1ec559b</errorID>
      <errorWord>"</errorWord>
      <group>L1_Format</group>
      <groupName>格式问题</groupName>
      <ability>L2_HalfPunc_CN</ability>
      <abilityName>全半角问题</abilityName>
      <candidateList>
        <item>“</item>
      </candidateList>
      <explain>文本全半角错误。</explain>
      <paraID>430F50A1</paraID>
      <start>170</start>
      <end>171</end>
      <status>modified</status>
      <modifiedWord>“</modifiedWord>
      <trackRevisions>false</trackRevisions>
    </reviewItem>
    <reviewItem>
      <errorID>95da3435-6852-4beb-baf4-b504b24e6fce</errorID>
      <errorWord>"</errorWord>
      <group>L1_Format</group>
      <groupName>格式问题</groupName>
      <ability>L2_HalfPunc_CN</ability>
      <abilityName>全半角问题</abilityName>
      <candidateList>
        <item>”</item>
      </candidateList>
      <explain>文本全半角错误。</explain>
      <paraID>430F50A1</paraID>
      <start>176</start>
      <end>177</end>
      <status>modified</status>
      <modifiedWord>”</modifiedWord>
      <trackRevisions>false</trackRevisions>
    </reviewItem>
    <reviewItem>
      <errorID>f10c8b91-c0ab-4f96-8246-27620231f2b7</errorID>
      <errorWord>"</errorWord>
      <group>L1_Format</group>
      <groupName>格式问题</groupName>
      <ability>L2_HalfPunc_CN</ability>
      <abilityName>全半角问题</abilityName>
      <candidateList>
        <item>“</item>
      </candidateList>
      <explain>文本全半角错误。</explain>
      <paraID>56A944A6</paraID>
      <start>118</start>
      <end>119</end>
      <status>modified</status>
      <modifiedWord>“</modifiedWord>
      <trackRevisions>false</trackRevisions>
    </reviewItem>
    <reviewItem>
      <errorID>597fe044-6c2d-4910-9215-2c1d5527ec16</errorID>
      <errorWord>-</errorWord>
      <group>L1_Format</group>
      <groupName>格式问题</groupName>
      <ability>L2_HalfPunc_CN</ability>
      <abilityName>全半角问题</abilityName>
      <candidateList>
        <item>－</item>
      </candidateList>
      <explain>文本全半角错误。</explain>
      <paraID>56A944A6</paraID>
      <start>121</start>
      <end>122</end>
      <status>modified</status>
      <modifiedWord>－</modifiedWord>
      <trackRevisions>false</trackRevisions>
    </reviewItem>
    <reviewItem>
      <errorID>8bdcd6a6-c51d-4573-bb1c-0081ed08597e</errorID>
      <errorWord>"</errorWord>
      <group>L1_Format</group>
      <groupName>格式问题</groupName>
      <ability>L2_HalfPunc_CN</ability>
      <abilityName>全半角问题</abilityName>
      <candidateList>
        <item>”</item>
      </candidateList>
      <explain>文本全半角错误。</explain>
      <paraID>56A944A6</paraID>
      <start>124</start>
      <end>125</end>
      <status>modified</status>
      <modifiedWord>”</modifiedWord>
      <trackRevisions>false</trackRevisions>
    </reviewItem>
    <reviewItem>
      <errorID>64b9a3fe-6ad0-40d8-adcc-ab0e1c1614f3</errorID>
      <errorWord>"</errorWord>
      <group>L1_Format</group>
      <groupName>格式问题</groupName>
      <ability>L2_HalfPunc_CN</ability>
      <abilityName>全半角问题</abilityName>
      <candidateList>
        <item>“</item>
      </candidateList>
      <explain>文本全半角错误。</explain>
      <paraID>56A944A6</paraID>
      <start>135</start>
      <end>136</end>
      <status>modified</status>
      <modifiedWord>“</modifiedWord>
      <trackRevisions>false</trackRevisions>
    </reviewItem>
    <reviewItem>
      <errorID>7c4edef5-b1e5-44cc-a8fa-519c5d4d1ccb</errorID>
      <errorWord>"</errorWord>
      <group>L1_Format</group>
      <groupName>格式问题</groupName>
      <ability>L2_HalfPunc_CN</ability>
      <abilityName>全半角问题</abilityName>
      <candidateList>
        <item>”</item>
      </candidateList>
      <explain>文本全半角错误。</explain>
      <paraID>56A944A6</paraID>
      <start>140</start>
      <end>141</end>
      <status>modified</status>
      <modifiedWord>”</modifiedWord>
      <trackRevisions>false</trackRevisions>
    </reviewItem>
    <reviewItem>
      <errorID>0a806552-4ccf-4bb9-a1dc-9fe76e10563a</errorID>
      <errorWord>"</errorWord>
      <group>L1_Format</group>
      <groupName>格式问题</groupName>
      <ability>L2_HalfPunc_CN</ability>
      <abilityName>全半角问题</abilityName>
      <candidateList>
        <item>“</item>
      </candidateList>
      <explain>文本全半角错误。</explain>
      <paraID>56A944A6</paraID>
      <start>187</start>
      <end>188</end>
      <status>modified</status>
      <modifiedWord>“</modifiedWord>
      <trackRevisions>false</trackRevisions>
    </reviewItem>
    <reviewItem>
      <errorID>92ba9c95-25e6-4e29-8c7f-dc1855aeb83a</errorID>
      <errorWord>"</errorWord>
      <group>L1_Format</group>
      <groupName>格式问题</groupName>
      <ability>L2_HalfPunc_CN</ability>
      <abilityName>全半角问题</abilityName>
      <candidateList>
        <item>”</item>
      </candidateList>
      <explain>文本全半角错误。</explain>
      <paraID>56A944A6</paraID>
      <start>192</start>
      <end>193</end>
      <status>modified</status>
      <modifiedWord>”</modifiedWord>
      <trackRevisions>false</trackRevisions>
    </reviewItem>
    <reviewItem>
      <errorID>6fd2524e-f184-4997-aa6f-ed215d32d82d</errorID>
      <errorWord>1960年代</errorWord>
      <group>L1_Knowledge</group>
      <groupName>知识性问题</groupName>
      <ability>L2_Time</ability>
      <abilityName>日期时间</abilityName>
      <candidateList>
        <item>20世纪60年代</item>
      </candidateList>
      <explain>年代表述建议使用世纪+年代的格式。</explain>
      <paraID>27F5B086</paraID>
      <start>3</start>
      <end>9</end>
      <status>unmodified</status>
      <modifiedWord/>
      <trackRevisions>false</trackRevisions>
    </reviewItem>
    <reviewItem>
      <errorID>cf10ca71-a0c8-4ad5-aa1a-28be456189d4</errorID>
      <errorWord>1960年代</errorWord>
      <group>L1_Knowledge</group>
      <groupName>知识性问题</groupName>
      <ability>L2_Time</ability>
      <abilityName>日期时间</abilityName>
      <candidateList>
        <item>20世纪60年代</item>
      </candidateList>
      <explain>年代表述建议使用世纪+年代的格式。</explain>
      <paraID>27F5B086</paraID>
      <start>53</start>
      <end>59</end>
      <status>unmodified</status>
      <modifiedWord/>
      <trackRevisions>false</trackRevisions>
    </reviewItem>
    <reviewItem>
      <errorID>2b4e29bb-e965-4747-a132-d38560263fd3</errorID>
      <errorWord>"</errorWord>
      <group>L1_Format</group>
      <groupName>格式问题</groupName>
      <ability>L2_HalfPunc_CN</ability>
      <abilityName>全半角问题</abilityName>
      <candidateList>
        <item>“</item>
      </candidateList>
      <explain>文本全半角错误。</explain>
      <paraID>27F5B086</paraID>
      <start>163</start>
      <end>164</end>
      <status>modified</status>
      <modifiedWord>“</modifiedWord>
      <trackRevisions>false</trackRevisions>
    </reviewItem>
    <reviewItem>
      <errorID>63e9ab4a-b4e6-475e-9a09-a72de2d1f421</errorID>
      <errorWord>"</errorWord>
      <group>L1_Format</group>
      <groupName>格式问题</groupName>
      <ability>L2_HalfPunc_CN</ability>
      <abilityName>全半角问题</abilityName>
      <candidateList>
        <item>”</item>
      </candidateList>
      <explain>文本全半角错误。</explain>
      <paraID>27F5B086</paraID>
      <start>166</start>
      <end>167</end>
      <status>modified</status>
      <modifiedWord>”</modifiedWord>
      <trackRevisions>false</trackRevisions>
    </reviewItem>
    <reviewItem>
      <errorID>a34ca1d5-d90b-43ff-9143-7d04be6e73a5</errorID>
      <errorWord>"</errorWord>
      <group>L1_Format</group>
      <groupName>格式问题</groupName>
      <ability>L2_HalfPunc_CN</ability>
      <abilityName>全半角问题</abilityName>
      <candidateList>
        <item>“</item>
      </candidateList>
      <explain>文本全半角错误。</explain>
      <paraID>27F5B086</paraID>
      <start>192</start>
      <end>193</end>
      <status>modified</status>
      <modifiedWord>“</modifiedWord>
      <trackRevisions>false</trackRevisions>
    </reviewItem>
    <reviewItem>
      <errorID>24634333-bb82-4176-8bf6-8d5878f913a4</errorID>
      <errorWord>"</errorWord>
      <group>L1_Format</group>
      <groupName>格式问题</groupName>
      <ability>L2_HalfPunc_CN</ability>
      <abilityName>全半角问题</abilityName>
      <candidateList>
        <item>”</item>
      </candidateList>
      <explain>文本全半角错误。</explain>
      <paraID>27F5B086</paraID>
      <start>195</start>
      <end>196</end>
      <status>modified</status>
      <modifiedWord>”</modifiedWord>
      <trackRevisions>false</trackRevisions>
    </reviewItem>
    <reviewItem>
      <errorID>62ccc1cc-e955-4483-8b6a-51821f6d7b42</errorID>
      <errorWord>"</errorWord>
      <group>L1_Format</group>
      <groupName>格式问题</groupName>
      <ability>L2_HalfPunc_CN</ability>
      <abilityName>全半角问题</abilityName>
      <candidateList>
        <item>“</item>
      </candidateList>
      <explain>文本全半角错误。</explain>
      <paraID>27F5B086</paraID>
      <start>253</start>
      <end>254</end>
      <status>modified</status>
      <modifiedWord>“</modifiedWord>
      <trackRevisions>false</trackRevisions>
    </reviewItem>
    <reviewItem>
      <errorID>47535b56-feef-41f3-9ba6-1e00eb195558</errorID>
      <errorWord>"</errorWord>
      <group>L1_Format</group>
      <groupName>格式问题</groupName>
      <ability>L2_HalfPunc_CN</ability>
      <abilityName>全半角问题</abilityName>
      <candidateList>
        <item>”</item>
      </candidateList>
      <explain>文本全半角错误。</explain>
      <paraID>27F5B086</paraID>
      <start>264</start>
      <end>265</end>
      <status>modified</status>
      <modifiedWord>”</modifiedWord>
      <trackRevisions>false</trackRevisions>
    </reviewItem>
    <reviewItem>
      <errorID>b9a9184a-7f0c-4e83-bc25-0325c8aaf44e</errorID>
      <errorWord>1970年代</errorWord>
      <group>L1_Knowledge</group>
      <groupName>知识性问题</groupName>
      <ability>L2_Time</ability>
      <abilityName>日期时间</abilityName>
      <candidateList>
        <item>20世纪70年代</item>
      </candidateList>
      <explain>年代表述建议使用世纪+年代的格式。</explain>
      <paraID>6522DEDB</paraID>
      <start>0</start>
      <end>6</end>
      <status>unmodified</status>
      <modifiedWord/>
      <trackRevisions>false</trackRevisions>
    </reviewItem>
    <reviewItem>
      <errorID>20582ce2-1143-4aac-85a3-49c41f05ba73</errorID>
      <errorWord>"</errorWord>
      <group>L1_Format</group>
      <groupName>格式问题</groupName>
      <ability>L2_HalfPunc_CN</ability>
      <abilityName>全半角问题</abilityName>
      <candidateList>
        <item>“</item>
      </candidateList>
      <explain>文本全半角错误。</explain>
      <paraID>6522DEDB</paraID>
      <start>151</start>
      <end>152</end>
      <status>modified</status>
      <modifiedWord>“</modifiedWord>
      <trackRevisions>false</trackRevisions>
    </reviewItem>
    <reviewItem>
      <errorID>031e45f9-31be-46dd-9e84-3c996c33a0a4</errorID>
      <errorWord>"</errorWord>
      <group>L1_Format</group>
      <groupName>格式问题</groupName>
      <ability>L2_HalfPunc_CN</ability>
      <abilityName>全半角问题</abilityName>
      <candidateList>
        <item>”</item>
      </candidateList>
      <explain>文本全半角错误。</explain>
      <paraID>6522DEDB</paraID>
      <start>154</start>
      <end>155</end>
      <status>modified</status>
      <modifiedWord>”</modifiedWord>
      <trackRevisions>false</trackRevisions>
    </reviewItem>
    <reviewItem>
      <errorID>85557b97-8c6a-4a15-bf49-a9c3dc83256e</errorID>
      <errorWord>"</errorWord>
      <group>L1_Format</group>
      <groupName>格式问题</groupName>
      <ability>L2_HalfPunc_CN</ability>
      <abilityName>全半角问题</abilityName>
      <candidateList>
        <item>“</item>
      </candidateList>
      <explain>文本全半角错误。</explain>
      <paraID>6522DEDB</paraID>
      <start>156</start>
      <end>157</end>
      <status>modified</status>
      <modifiedWord>“</modifiedWord>
      <trackRevisions>false</trackRevisions>
    </reviewItem>
    <reviewItem>
      <errorID>a6a6dd9f-24f8-45e3-bc13-5284d756f6c6</errorID>
      <errorWord>"</errorWord>
      <group>L1_Format</group>
      <groupName>格式问题</groupName>
      <ability>L2_HalfPunc_CN</ability>
      <abilityName>全半角问题</abilityName>
      <candidateList>
        <item>”</item>
      </candidateList>
      <explain>文本全半角错误。</explain>
      <paraID>6522DEDB</paraID>
      <start>159</start>
      <end>160</end>
      <status>modified</status>
      <modifiedWord>”</modifiedWord>
      <trackRevisions>false</trackRevisions>
    </reviewItem>
    <reviewItem>
      <errorID>87e80224-9bbd-45d5-930a-06d02a3000a4</errorID>
      <errorWord>"</errorWord>
      <group>L1_Format</group>
      <groupName>格式问题</groupName>
      <ability>L2_HalfPunc_CN</ability>
      <abilityName>全半角问题</abilityName>
      <candidateList>
        <item>“</item>
      </candidateList>
      <explain>文本全半角错误。</explain>
      <paraID>6BB187E8</paraID>
      <start>49</start>
      <end>50</end>
      <status>modified</status>
      <modifiedWord>“</modifiedWord>
      <trackRevisions>false</trackRevisions>
    </reviewItem>
    <reviewItem>
      <errorID>1431c5f9-c3a1-498e-82a7-81b8f07385cf</errorID>
      <errorWord>"</errorWord>
      <group>L1_Format</group>
      <groupName>格式问题</groupName>
      <ability>L2_HalfPunc_CN</ability>
      <abilityName>全半角问题</abilityName>
      <candidateList>
        <item>”</item>
      </candidateList>
      <explain>文本全半角错误。</explain>
      <paraID>6BB187E8</paraID>
      <start>52</start>
      <end>53</end>
      <status>modified</status>
      <modifiedWord>”</modifiedWord>
      <trackRevisions>false</trackRevisions>
    </reviewItem>
    <reviewItem>
      <errorID>a746c823-c679-4574-af07-b8c2e2d6d19e</errorID>
      <errorWord>"</errorWord>
      <group>L1_Format</group>
      <groupName>格式问题</groupName>
      <ability>L2_HalfPunc_CN</ability>
      <abilityName>全半角问题</abilityName>
      <candidateList>
        <item>“</item>
      </candidateList>
      <explain>文本全半角错误。</explain>
      <paraID>6BB187E8</paraID>
      <start>65</start>
      <end>66</end>
      <status>modified</status>
      <modifiedWord>“</modifiedWord>
      <trackRevisions>false</trackRevisions>
    </reviewItem>
    <reviewItem>
      <errorID>48a2c429-144a-4c64-af02-ac2bd4469bea</errorID>
      <errorWord>"</errorWord>
      <group>L1_Format</group>
      <groupName>格式问题</groupName>
      <ability>L2_HalfPunc_CN</ability>
      <abilityName>全半角问题</abilityName>
      <candidateList>
        <item>”</item>
      </candidateList>
      <explain>文本全半角错误。</explain>
      <paraID>6BB187E8</paraID>
      <start>70</start>
      <end>71</end>
      <status>modified</status>
      <modifiedWord>”</modifiedWord>
      <trackRevisions>false</trackRevisions>
    </reviewItem>
    <reviewItem>
      <errorID>fcd75083-29be-419e-8213-f926fdba42d7</errorID>
      <errorWord>)</errorWord>
      <group>L1_Format</group>
      <groupName>格式问题</groupName>
      <ability>L2_HalfPunc_CN</ability>
      <abilityName>全半角问题</abilityName>
      <candidateList>
        <item>）</item>
      </candidateList>
      <explain>文本全半角错误。</explain>
      <paraID>6BB187E8</paraID>
      <start>86</start>
      <end>87</end>
      <status>modified</status>
      <modifiedWord>）</modifiedWord>
      <trackRevisions>false</trackRevisions>
    </reviewItem>
    <reviewItem>
      <errorID>9b5c6db4-ace3-4c94-bd7f-dd14a852e741</errorID>
      <errorWord>"</errorWord>
      <group>L1_Format</group>
      <groupName>格式问题</groupName>
      <ability>L2_HalfPunc_CN</ability>
      <abilityName>全半角问题</abilityName>
      <candidateList>
        <item>“</item>
      </candidateList>
      <explain>文本全半角错误。</explain>
      <paraID>6BB187E8</paraID>
      <start>93</start>
      <end>94</end>
      <status>modified</status>
      <modifiedWord>“</modifiedWord>
      <trackRevisions>false</trackRevisions>
    </reviewItem>
    <reviewItem>
      <errorID>1ea0958f-50bf-4849-809a-35b9a9b178dd</errorID>
      <errorWord>"</errorWord>
      <group>L1_Format</group>
      <groupName>格式问题</groupName>
      <ability>L2_HalfPunc_CN</ability>
      <abilityName>全半角问题</abilityName>
      <candidateList>
        <item>”</item>
      </candidateList>
      <explain>文本全半角错误。</explain>
      <paraID>6BB187E8</paraID>
      <start>96</start>
      <end>97</end>
      <status>modified</status>
      <modifiedWord>”</modifiedWord>
      <trackRevisions>false</trackRevisions>
    </reviewItem>
    <reviewItem>
      <errorID>8272dec6-de28-4bee-af5d-97719763ba0e</errorID>
      <errorWord>"</errorWord>
      <group>L1_Format</group>
      <groupName>格式问题</groupName>
      <ability>L2_HalfPunc_CN</ability>
      <abilityName>全半角问题</abilityName>
      <candidateList>
        <item>“</item>
      </candidateList>
      <explain>文本全半角错误。</explain>
      <paraID>7BCD10F4</paraID>
      <start>0</start>
      <end>1</end>
      <status>modified</status>
      <modifiedWord>“</modifiedWord>
      <trackRevisions>false</trackRevisions>
    </reviewItem>
    <reviewItem>
      <errorID>575e1760-f79b-4368-b722-0e267da5a8da</errorID>
      <errorWord>"</errorWord>
      <group>L1_Format</group>
      <groupName>格式问题</groupName>
      <ability>L2_HalfPunc_CN</ability>
      <abilityName>全半角问题</abilityName>
      <candidateList>
        <item>”</item>
      </candidateList>
      <explain>文本全半角错误。</explain>
      <paraID>7BCD10F4</paraID>
      <start>3</start>
      <end>4</end>
      <status>modified</status>
      <modifiedWord>”</modifiedWord>
      <trackRevisions>false</trackRevisions>
    </reviewItem>
    <reviewItem>
      <errorID>17f77d0a-1ea3-41b3-a20f-194c417d4d04</errorID>
      <errorWord>"</errorWord>
      <group>L1_Format</group>
      <groupName>格式问题</groupName>
      <ability>L2_HalfPunc_CN</ability>
      <abilityName>全半角问题</abilityName>
      <candidateList>
        <item>“</item>
      </candidateList>
      <explain>文本全半角错误。</explain>
      <paraID>7BCD10F4</paraID>
      <start>11</start>
      <end>12</end>
      <status>modified</status>
      <modifiedWord>“</modifiedWord>
      <trackRevisions>false</trackRevisions>
    </reviewItem>
    <reviewItem>
      <errorID>b5cb08af-37aa-4931-ad02-8681a4171607</errorID>
      <errorWord>"</errorWord>
      <group>L1_Format</group>
      <groupName>格式问题</groupName>
      <ability>L2_HalfPunc_CN</ability>
      <abilityName>全半角问题</abilityName>
      <candidateList>
        <item>”</item>
      </candidateList>
      <explain>文本全半角错误。</explain>
      <paraID>7BCD10F4</paraID>
      <start>23</start>
      <end>24</end>
      <status>modified</status>
      <modifiedWord>”</modifiedWord>
      <trackRevisions>false</trackRevisions>
    </reviewItem>
    <reviewItem>
      <errorID>41fe55c9-9938-4678-bc33-bd2873e59bf8</errorID>
      <errorWord>"</errorWord>
      <group>L1_Format</group>
      <groupName>格式问题</groupName>
      <ability>L2_HalfPunc_CN</ability>
      <abilityName>全半角问题</abilityName>
      <candidateList>
        <item>“</item>
      </candidateList>
      <explain>文本全半角错误。</explain>
      <paraID>7BCD10F4</paraID>
      <start>60</start>
      <end>61</end>
      <status>modified</status>
      <modifiedWord>“</modifiedWord>
      <trackRevisions>false</trackRevisions>
    </reviewItem>
    <reviewItem>
      <errorID>b383b836-09cb-44f3-8212-bf17f33f937b</errorID>
      <errorWord>"</errorWord>
      <group>L1_Format</group>
      <groupName>格式问题</groupName>
      <ability>L2_HalfPunc_CN</ability>
      <abilityName>全半角问题</abilityName>
      <candidateList>
        <item>”</item>
      </candidateList>
      <explain>文本全半角错误。</explain>
      <paraID>7BCD10F4</paraID>
      <start>62</start>
      <end>63</end>
      <status>modified</status>
      <modifiedWord>”</modifiedWord>
      <trackRevisions>false</trackRevisions>
    </reviewItem>
    <reviewItem>
      <errorID>1ab8d6da-54c5-4c85-9cb3-ee6c4745a91e</errorID>
      <errorWord>"</errorWord>
      <group>L1_Format</group>
      <groupName>格式问题</groupName>
      <ability>L2_HalfPunc_CN</ability>
      <abilityName>全半角问题</abilityName>
      <candidateList>
        <item>“</item>
      </candidateList>
      <explain>文本全半角错误。</explain>
      <paraID>7BCD10F4</paraID>
      <start>77</start>
      <end>78</end>
      <status>modified</status>
      <modifiedWord>“</modifiedWord>
      <trackRevisions>false</trackRevisions>
    </reviewItem>
    <reviewItem>
      <errorID>e50ad4ee-ae3b-42f3-acd1-8002f9163bf2</errorID>
      <errorWord>"</errorWord>
      <group>L1_Format</group>
      <groupName>格式问题</groupName>
      <ability>L2_HalfPunc_CN</ability>
      <abilityName>全半角问题</abilityName>
      <candidateList>
        <item>”</item>
      </candidateList>
      <explain>文本全半角错误。</explain>
      <paraID>7BCD10F4</paraID>
      <start>80</start>
      <end>81</end>
      <status>modified</status>
      <modifiedWord>”</modifiedWord>
      <trackRevisions>false</trackRevisions>
    </reviewItem>
    <reviewItem>
      <errorID>36d0998b-3be6-4057-b010-c8267d39aa1b</errorID>
      <errorWord>"</errorWord>
      <group>L1_Format</group>
      <groupName>格式问题</groupName>
      <ability>L2_HalfPunc_CN</ability>
      <abilityName>全半角问题</abilityName>
      <candidateList>
        <item>“</item>
      </candidateList>
      <explain>文本全半角错误。</explain>
      <paraID>7BCD10F4</paraID>
      <start>157</start>
      <end>158</end>
      <status>modified</status>
      <modifiedWord>“</modifiedWord>
      <trackRevisions>false</trackRevisions>
    </reviewItem>
    <reviewItem>
      <errorID>e7335722-d9aa-4680-8a79-1751a7925d25</errorID>
      <errorWord>"</errorWord>
      <group>L1_Format</group>
      <groupName>格式问题</groupName>
      <ability>L2_HalfPunc_CN</ability>
      <abilityName>全半角问题</abilityName>
      <candidateList>
        <item>”</item>
      </candidateList>
      <explain>文本全半角错误。</explain>
      <paraID>7BCD10F4</paraID>
      <start>162</start>
      <end>163</end>
      <status>modified</status>
      <modifiedWord>”</modifiedWord>
      <trackRevisions>false</trackRevisions>
    </reviewItem>
    <reviewItem>
      <errorID>7f182999-2987-477a-9490-ab69fad5b8b8</errorID>
      <errorWord>"</errorWord>
      <group>L1_Format</group>
      <groupName>格式问题</groupName>
      <ability>L2_HalfPunc_CN</ability>
      <abilityName>全半角问题</abilityName>
      <candidateList>
        <item>“</item>
      </candidateList>
      <explain>文本全半角错误。</explain>
      <paraID>7BCD10F4</paraID>
      <start>211</start>
      <end>212</end>
      <status>modified</status>
      <modifiedWord>“</modifiedWord>
      <trackRevisions>false</trackRevisions>
    </reviewItem>
    <reviewItem>
      <errorID>61b83b7d-f6e4-4309-8652-926202bd8575</errorID>
      <errorWord>"</errorWord>
      <group>L1_Format</group>
      <groupName>格式问题</groupName>
      <ability>L2_HalfPunc_CN</ability>
      <abilityName>全半角问题</abilityName>
      <candidateList>
        <item>”</item>
      </candidateList>
      <explain>文本全半角错误。</explain>
      <paraID>7BCD10F4</paraID>
      <start>222</start>
      <end>223</end>
      <status>modified</status>
      <modifiedWord>”</modifiedWord>
      <trackRevisions>false</trackRevisions>
    </reviewItem>
    <reviewItem>
      <errorID>4784d587-5c9a-48a0-9f95-d220bc507c60</errorID>
      <errorWord>"</errorWord>
      <group>L1_Format</group>
      <groupName>格式问题</groupName>
      <ability>L2_HalfPunc_CN</ability>
      <abilityName>全半角问题</abilityName>
      <candidateList>
        <item>“</item>
      </candidateList>
      <explain>文本全半角错误。</explain>
      <paraID>7BCD10F4</paraID>
      <start>228</start>
      <end>229</end>
      <status>modified</status>
      <modifiedWord>“</modifiedWord>
      <trackRevisions>false</trackRevisions>
    </reviewItem>
    <reviewItem>
      <errorID>cb16300e-05a0-4434-ab08-7d9a1fb731dc</errorID>
      <errorWord>"</errorWord>
      <group>L1_Format</group>
      <groupName>格式问题</groupName>
      <ability>L2_HalfPunc_CN</ability>
      <abilityName>全半角问题</abilityName>
      <candidateList>
        <item>”</item>
      </candidateList>
      <explain>文本全半角错误。</explain>
      <paraID>7BCD10F4</paraID>
      <start>231</start>
      <end>232</end>
      <status>modified</status>
      <modifiedWord>”</modifiedWord>
      <trackRevisions>false</trackRevisions>
    </reviewItem>
    <reviewItem>
      <errorID>05c35793-3936-4e0a-b9a3-7484db8e02d2</errorID>
      <errorWord>"</errorWord>
      <group>L1_Format</group>
      <groupName>格式问题</groupName>
      <ability>L2_HalfPunc_CN</ability>
      <abilityName>全半角问题</abilityName>
      <candidateList>
        <item>“</item>
      </candidateList>
      <explain>文本全半角错误。</explain>
      <paraID>7BCD10F4</paraID>
      <start>269</start>
      <end>270</end>
      <status>modified</status>
      <modifiedWord>“</modifiedWord>
      <trackRevisions>false</trackRevisions>
    </reviewItem>
    <reviewItem>
      <errorID>92d5a4fa-cca1-441e-896e-3ba03f86e985</errorID>
      <errorWord>"</errorWord>
      <group>L1_Format</group>
      <groupName>格式问题</groupName>
      <ability>L2_HalfPunc_CN</ability>
      <abilityName>全半角问题</abilityName>
      <candidateList>
        <item>”</item>
      </candidateList>
      <explain>文本全半角错误。</explain>
      <paraID>7BCD10F4</paraID>
      <start>279</start>
      <end>280</end>
      <status>modified</status>
      <modifiedWord>”</modifiedWord>
      <trackRevisions>false</trackRevisions>
    </reviewItem>
    <reviewItem>
      <errorID>3d351058-6235-45fc-a077-1479e232b210</errorID>
      <errorWord>"</errorWord>
      <group>L1_Format</group>
      <groupName>格式问题</groupName>
      <ability>L2_HalfPunc_CN</ability>
      <abilityName>全半角问题</abilityName>
      <candidateList>
        <item>“</item>
      </candidateList>
      <explain>文本全半角错误。</explain>
      <paraID>549FD52E</paraID>
      <start>20</start>
      <end>21</end>
      <status>modified</status>
      <modifiedWord>“</modifiedWord>
      <trackRevisions>false</trackRevisions>
    </reviewItem>
    <reviewItem>
      <errorID>0fd68a7c-7b65-4af4-be8e-be5e0ed44e76</errorID>
      <errorWord>"</errorWord>
      <group>L1_Format</group>
      <groupName>格式问题</groupName>
      <ability>L2_HalfPunc_CN</ability>
      <abilityName>全半角问题</abilityName>
      <candidateList>
        <item>”</item>
      </candidateList>
      <explain>文本全半角错误。</explain>
      <paraID>549FD52E</paraID>
      <start>25</start>
      <end>26</end>
      <status>modified</status>
      <modifiedWord>”</modifiedWord>
      <trackRevisions>false</trackRevisions>
    </reviewItem>
    <reviewItem>
      <errorID>e7d8a411-c98f-4413-ae32-23f8fc9bfde4</errorID>
      <errorWord>"</errorWord>
      <group>L1_Format</group>
      <groupName>格式问题</groupName>
      <ability>L2_HalfPunc_CN</ability>
      <abilityName>全半角问题</abilityName>
      <candidateList>
        <item>“</item>
      </candidateList>
      <explain>文本全半角错误。</explain>
      <paraID>549FD52E</paraID>
      <start>107</start>
      <end>108</end>
      <status>modified</status>
      <modifiedWord>“</modifiedWord>
      <trackRevisions>false</trackRevisions>
    </reviewItem>
    <reviewItem>
      <errorID>a80d7f78-a573-4a7d-b1c1-808ecd973267</errorID>
      <errorWord>"</errorWord>
      <group>L1_Format</group>
      <groupName>格式问题</groupName>
      <ability>L2_HalfPunc_CN</ability>
      <abilityName>全半角问题</abilityName>
      <candidateList>
        <item>”</item>
      </candidateList>
      <explain>文本全半角错误。</explain>
      <paraID>549FD52E</paraID>
      <start>112</start>
      <end>113</end>
      <status>modified</status>
      <modifiedWord>”</modifiedWord>
      <trackRevisions>false</trackRevisions>
    </reviewItem>
    <reviewItem>
      <errorID>c071252d-b456-4ca3-b9e6-c16c9dd91715</errorID>
      <errorWord>"</errorWord>
      <group>L1_Format</group>
      <groupName>格式问题</groupName>
      <ability>L2_HalfPunc_CN</ability>
      <abilityName>全半角问题</abilityName>
      <candidateList>
        <item>“</item>
      </candidateList>
      <explain>文本全半角错误。</explain>
      <paraID>549FD52E</paraID>
      <start>157</start>
      <end>158</end>
      <status>modified</status>
      <modifiedWord>“</modifiedWord>
      <trackRevisions>false</trackRevisions>
    </reviewItem>
    <reviewItem>
      <errorID>ec6e6638-9aad-441e-aec5-cb4b9741f402</errorID>
      <errorWord>"</errorWord>
      <group>L1_Format</group>
      <groupName>格式问题</groupName>
      <ability>L2_HalfPunc_CN</ability>
      <abilityName>全半角问题</abilityName>
      <candidateList>
        <item>”</item>
      </candidateList>
      <explain>文本全半角错误。</explain>
      <paraID>549FD52E</paraID>
      <start>160</start>
      <end>161</end>
      <status>modified</status>
      <modifiedWord>”</modifiedWord>
      <trackRevisions>false</trackRevisions>
    </reviewItem>
    <reviewItem>
      <errorID>07e901ab-7183-428f-be8f-e538c486fab4</errorID>
      <errorWord>"</errorWord>
      <group>L1_Format</group>
      <groupName>格式问题</groupName>
      <ability>L2_HalfPunc_CN</ability>
      <abilityName>全半角问题</abilityName>
      <candidateList>
        <item>“</item>
      </candidateList>
      <explain>文本全半角错误。</explain>
      <paraID>549FD52E</paraID>
      <start>198</start>
      <end>199</end>
      <status>modified</status>
      <modifiedWord>“</modifiedWord>
      <trackRevisions>false</trackRevisions>
    </reviewItem>
    <reviewItem>
      <errorID>488016b1-69a7-4d98-83ab-b0e337688720</errorID>
      <errorWord>"</errorWord>
      <group>L1_Format</group>
      <groupName>格式问题</groupName>
      <ability>L2_HalfPunc_CN</ability>
      <abilityName>全半角问题</abilityName>
      <candidateList>
        <item>”</item>
      </candidateList>
      <explain>文本全半角错误。</explain>
      <paraID>549FD52E</paraID>
      <start>201</start>
      <end>202</end>
      <status>modified</status>
      <modifiedWord>”</modifiedWord>
      <trackRevisions>false</trackRevisions>
    </reviewItem>
    <reviewItem>
      <errorID>da73fe0e-591b-46ad-ae5b-18a3cbae9dec</errorID>
      <errorWord>"</errorWord>
      <group>L1_Format</group>
      <groupName>格式问题</groupName>
      <ability>L2_HalfPunc_CN</ability>
      <abilityName>全半角问题</abilityName>
      <candidateList>
        <item>“</item>
      </candidateList>
      <explain>文本全半角错误。</explain>
      <paraID>549FD52E</paraID>
      <start>203</start>
      <end>204</end>
      <status>modified</status>
      <modifiedWord>“</modifiedWord>
      <trackRevisions>false</trackRevisions>
    </reviewItem>
    <reviewItem>
      <errorID>cd905413-d71c-4e39-879b-d3a0914203c3</errorID>
      <errorWord>"</errorWord>
      <group>L1_Format</group>
      <groupName>格式问题</groupName>
      <ability>L2_HalfPunc_CN</ability>
      <abilityName>全半角问题</abilityName>
      <candidateList>
        <item>”</item>
      </candidateList>
      <explain>文本全半角错误。</explain>
      <paraID>549FD52E</paraID>
      <start>206</start>
      <end>207</end>
      <status>modified</status>
      <modifiedWord>”</modifiedWord>
      <trackRevisions>false</trackRevisions>
    </reviewItem>
    <reviewItem>
      <errorID>dfafb517-e9ff-4a63-a234-72abc06dc474</errorID>
      <errorWord>"</errorWord>
      <group>L1_Format</group>
      <groupName>格式问题</groupName>
      <ability>L2_HalfPunc_CN</ability>
      <abilityName>全半角问题</abilityName>
      <candidateList>
        <item>“</item>
      </candidateList>
      <explain>文本全半角错误。</explain>
      <paraID>549FD52E</paraID>
      <start>210</start>
      <end>211</end>
      <status>modified</status>
      <modifiedWord>“</modifiedWord>
      <trackRevisions>false</trackRevisions>
    </reviewItem>
    <reviewItem>
      <errorID>a2979367-4526-444e-b3ef-e7b9ed7ed696</errorID>
      <errorWord>"</errorWord>
      <group>L1_Format</group>
      <groupName>格式问题</groupName>
      <ability>L2_HalfPunc_CN</ability>
      <abilityName>全半角问题</abilityName>
      <candidateList>
        <item>”</item>
      </candidateList>
      <explain>文本全半角错误。</explain>
      <paraID>549FD52E</paraID>
      <start>213</start>
      <end>214</end>
      <status>modified</status>
      <modifiedWord>”</modifiedWord>
      <trackRevisions>false</trackRevisions>
    </reviewItem>
    <reviewItem>
      <errorID>e88bf86c-8dc9-40d4-8e80-b45f54df3cf4</errorID>
      <errorWord>"</errorWord>
      <group>L1_Format</group>
      <groupName>格式问题</groupName>
      <ability>L2_HalfPunc_CN</ability>
      <abilityName>全半角问题</abilityName>
      <candidateList>
        <item>“</item>
      </candidateList>
      <explain>文本全半角错误。</explain>
      <paraID>549FD52E</paraID>
      <start>215</start>
      <end>216</end>
      <status>modified</status>
      <modifiedWord>“</modifiedWord>
      <trackRevisions>false</trackRevisions>
    </reviewItem>
    <reviewItem>
      <errorID>395988c9-481c-4536-9b00-278650024116</errorID>
      <errorWord>"</errorWord>
      <group>L1_Format</group>
      <groupName>格式问题</groupName>
      <ability>L2_HalfPunc_CN</ability>
      <abilityName>全半角问题</abilityName>
      <candidateList>
        <item>”</item>
      </candidateList>
      <explain>文本全半角错误。</explain>
      <paraID>549FD52E</paraID>
      <start>218</start>
      <end>219</end>
      <status>modified</status>
      <modifiedWord>”</modifiedWord>
      <trackRevisions>false</trackRevisions>
    </reviewItem>
    <reviewItem>
      <errorID>b7238058-6996-46c2-bba3-13c1a34419e0</errorID>
      <errorWord>"</errorWord>
      <group>L1_Format</group>
      <groupName>格式问题</groupName>
      <ability>L2_HalfPunc_CN</ability>
      <abilityName>全半角问题</abilityName>
      <candidateList>
        <item>“</item>
      </candidateList>
      <explain>文本全半角错误。</explain>
      <paraID>44FDB794</paraID>
      <start>4</start>
      <end>5</end>
      <status>modified</status>
      <modifiedWord>“</modifiedWord>
      <trackRevisions>false</trackRevisions>
    </reviewItem>
    <reviewItem>
      <errorID>38fd4335-8722-4ec7-a091-9f1e6908c0aa</errorID>
      <errorWord>"</errorWord>
      <group>L1_Format</group>
      <groupName>格式问题</groupName>
      <ability>L2_HalfPunc_CN</ability>
      <abilityName>全半角问题</abilityName>
      <candidateList>
        <item>”</item>
      </candidateList>
      <explain>文本全半角错误。</explain>
      <paraID>44FDB794</paraID>
      <start>9</start>
      <end>10</end>
      <status>modified</status>
      <modifiedWord>”</modifiedWord>
      <trackRevisions>false</trackRevisions>
    </reviewItem>
    <reviewItem>
      <errorID>c6e2da93-abe1-4f9a-b3fe-ba3c35895ba2</errorID>
      <errorWord>"</errorWord>
      <group>L1_Format</group>
      <groupName>格式问题</groupName>
      <ability>L2_HalfPunc_CN</ability>
      <abilityName>全半角问题</abilityName>
      <candidateList>
        <item>“</item>
      </candidateList>
      <explain>文本全半角错误。</explain>
      <paraID>44FDB794</paraID>
      <start>96</start>
      <end>97</end>
      <status>modified</status>
      <modifiedWord>“</modifiedWord>
      <trackRevisions>false</trackRevisions>
    </reviewItem>
    <reviewItem>
      <errorID>06b3d39a-6f78-4ad6-b344-d6fb49f1b7cb</errorID>
      <errorWord>"</errorWord>
      <group>L1_Format</group>
      <groupName>格式问题</groupName>
      <ability>L2_HalfPunc_CN</ability>
      <abilityName>全半角问题</abilityName>
      <candidateList>
        <item>”</item>
      </candidateList>
      <explain>文本全半角错误。</explain>
      <paraID>44FDB794</paraID>
      <start>103</start>
      <end>104</end>
      <status>modified</status>
      <modifiedWord>”</modifiedWord>
      <trackRevisions>false</trackRevisions>
    </reviewItem>
    <reviewItem>
      <errorID>4d65805b-d728-4dba-8c68-51dcaacab7cb</errorID>
      <errorWord>"</errorWord>
      <group>L1_Format</group>
      <groupName>格式问题</groupName>
      <ability>L2_HalfPunc_CN</ability>
      <abilityName>全半角问题</abilityName>
      <candidateList>
        <item>“</item>
      </candidateList>
      <explain>文本全半角错误。</explain>
      <paraID>44FDB794</paraID>
      <start>145</start>
      <end>146</end>
      <status>modified</status>
      <modifiedWord>“</modifiedWord>
      <trackRevisions>false</trackRevisions>
    </reviewItem>
    <reviewItem>
      <errorID>86b42b30-9d9b-4b5f-b15b-f4c135c7a9a6</errorID>
      <errorWord>"</errorWord>
      <group>L1_Format</group>
      <groupName>格式问题</groupName>
      <ability>L2_HalfPunc_CN</ability>
      <abilityName>全半角问题</abilityName>
      <candidateList>
        <item>”</item>
      </candidateList>
      <explain>文本全半角错误。</explain>
      <paraID>44FDB794</paraID>
      <start>148</start>
      <end>149</end>
      <status>modified</status>
      <modifiedWord>”</modifiedWord>
      <trackRevisions>false</trackRevisions>
    </reviewItem>
    <reviewItem>
      <errorID>bc2d3bc5-0026-48b6-b6a4-ae150d01e44b</errorID>
      <errorWord>"</errorWord>
      <group>L1_Format</group>
      <groupName>格式问题</groupName>
      <ability>L2_HalfPunc_CN</ability>
      <abilityName>全半角问题</abilityName>
      <candidateList>
        <item>“</item>
      </candidateList>
      <explain>文本全半角错误。</explain>
      <paraID>44FDB794</paraID>
      <start>167</start>
      <end>168</end>
      <status>modified</status>
      <modifiedWord>“</modifiedWord>
      <trackRevisions>false</trackRevisions>
    </reviewItem>
    <reviewItem>
      <errorID>aec07c8c-02c0-43ad-81c6-12da2649c770</errorID>
      <errorWord>"</errorWord>
      <group>L1_Format</group>
      <groupName>格式问题</groupName>
      <ability>L2_HalfPunc_CN</ability>
      <abilityName>全半角问题</abilityName>
      <candidateList>
        <item>”</item>
      </candidateList>
      <explain>文本全半角错误。</explain>
      <paraID>44FDB794</paraID>
      <start>170</start>
      <end>171</end>
      <status>modified</status>
      <modifiedWord>”</modifiedWord>
      <trackRevisions>false</trackRevisions>
    </reviewItem>
    <reviewItem>
      <errorID>09e45e28-6482-4ea7-81be-9615039637f9</errorID>
      <errorWord>"</errorWord>
      <group>L1_Format</group>
      <groupName>格式问题</groupName>
      <ability>L2_HalfPunc_CN</ability>
      <abilityName>全半角问题</abilityName>
      <candidateList>
        <item>“</item>
      </candidateList>
      <explain>文本全半角错误。</explain>
      <paraID>44FDB794</paraID>
      <start>186</start>
      <end>187</end>
      <status>modified</status>
      <modifiedWord>“</modifiedWord>
      <trackRevisions>false</trackRevisions>
    </reviewItem>
    <reviewItem>
      <errorID>4adb4ecf-9e16-47c4-b37d-a2b20755bf22</errorID>
      <errorWord>"</errorWord>
      <group>L1_Format</group>
      <groupName>格式问题</groupName>
      <ability>L2_HalfPunc_CN</ability>
      <abilityName>全半角问题</abilityName>
      <candidateList>
        <item>”</item>
      </candidateList>
      <explain>文本全半角错误。</explain>
      <paraID>44FDB794</paraID>
      <start>189</start>
      <end>190</end>
      <status>modified</status>
      <modifiedWord>”</modifiedWord>
      <trackRevisions>false</trackRevisions>
    </reviewItem>
    <reviewItem>
      <errorID>cb6c64a3-4f24-400b-8ae9-a4ee13d76ac5</errorID>
      <errorWord>"</errorWord>
      <group>L1_Format</group>
      <groupName>格式问题</groupName>
      <ability>L2_HalfPunc_CN</ability>
      <abilityName>全半角问题</abilityName>
      <candidateList>
        <item>“</item>
      </candidateList>
      <explain>文本全半角错误。</explain>
      <paraID>44FDB794</paraID>
      <start>192</start>
      <end>193</end>
      <status>modified</status>
      <modifiedWord>“</modifiedWord>
      <trackRevisions>false</trackRevisions>
    </reviewItem>
    <reviewItem>
      <errorID>9a83e14f-3a66-4b01-8875-1b9ad1d768b5</errorID>
      <errorWord>"</errorWord>
      <group>L1_Format</group>
      <groupName>格式问题</groupName>
      <ability>L2_HalfPunc_CN</ability>
      <abilityName>全半角问题</abilityName>
      <candidateList>
        <item>”</item>
      </candidateList>
      <explain>文本全半角错误。</explain>
      <paraID>44FDB794</paraID>
      <start>196</start>
      <end>197</end>
      <status>modified</status>
      <modifiedWord>”</modifiedWord>
      <trackRevisions>false</trackRevisions>
    </reviewItem>
    <reviewItem>
      <errorID>0ff34d81-d388-4400-91cf-afce1a18062e</errorID>
      <errorWord>"</errorWord>
      <group>L1_Format</group>
      <groupName>格式问题</groupName>
      <ability>L2_HalfPunc_CN</ability>
      <abilityName>全半角问题</abilityName>
      <candidateList>
        <item>“</item>
      </candidateList>
      <explain>文本全半角错误。</explain>
      <paraID>44FDB794</paraID>
      <start>198</start>
      <end>199</end>
      <status>modified</status>
      <modifiedWord>“</modifiedWord>
      <trackRevisions>false</trackRevisions>
    </reviewItem>
    <reviewItem>
      <errorID>7c06108c-68f4-45db-bf36-95d2b93cc109</errorID>
      <errorWord>"</errorWord>
      <group>L1_Format</group>
      <groupName>格式问题</groupName>
      <ability>L2_HalfPunc_CN</ability>
      <abilityName>全半角问题</abilityName>
      <candidateList>
        <item>”</item>
      </candidateList>
      <explain>文本全半角错误。</explain>
      <paraID>44FDB794</paraID>
      <start>202</start>
      <end>203</end>
      <status>modified</status>
      <modifiedWord>”</modifiedWord>
      <trackRevisions>false</trackRevisions>
    </reviewItem>
    <reviewItem>
      <errorID>39328081-794e-4520-b8af-1b200763257e</errorID>
      <errorWord>"</errorWord>
      <group>L1_Format</group>
      <groupName>格式问题</groupName>
      <ability>L2_HalfPunc_CN</ability>
      <abilityName>全半角问题</abilityName>
      <candidateList>
        <item>“</item>
      </candidateList>
      <explain>文本全半角错误。</explain>
      <paraID>44FDB794</paraID>
      <start>221</start>
      <end>222</end>
      <status>modified</status>
      <modifiedWord>“</modifiedWord>
      <trackRevisions>false</trackRevisions>
    </reviewItem>
    <reviewItem>
      <errorID>b3be9539-e958-4c82-a1d6-623ced1c720e</errorID>
      <errorWord>"</errorWord>
      <group>L1_Format</group>
      <groupName>格式问题</groupName>
      <ability>L2_HalfPunc_CN</ability>
      <abilityName>全半角问题</abilityName>
      <candidateList>
        <item>”</item>
      </candidateList>
      <explain>文本全半角错误。</explain>
      <paraID>44FDB794</paraID>
      <start>226</start>
      <end>227</end>
      <status>modified</status>
      <modifiedWord>”</modifiedWord>
      <trackRevisions>false</trackRevisions>
    </reviewItem>
    <reviewItem>
      <errorID>02ad485b-3e7d-4d97-ac06-ccd3da4ae59e</errorID>
      <errorWord>"</errorWord>
      <group>L1_Format</group>
      <groupName>格式问题</groupName>
      <ability>L2_HalfPunc_CN</ability>
      <abilityName>全半角问题</abilityName>
      <candidateList>
        <item>“</item>
      </candidateList>
      <explain>文本全半角错误。</explain>
      <paraID>44FDB794</paraID>
      <start>230</start>
      <end>231</end>
      <status>modified</status>
      <modifiedWord>“</modifiedWord>
      <trackRevisions>false</trackRevisions>
    </reviewItem>
    <reviewItem>
      <errorID>f8e4e4b6-fe8f-4d8b-904f-3cdfa71b96b7</errorID>
      <errorWord>"</errorWord>
      <group>L1_Format</group>
      <groupName>格式问题</groupName>
      <ability>L2_HalfPunc_CN</ability>
      <abilityName>全半角问题</abilityName>
      <candidateList>
        <item>”</item>
      </candidateList>
      <explain>文本全半角错误。</explain>
      <paraID>44FDB794</paraID>
      <start>235</start>
      <end>236</end>
      <status>modified</status>
      <modifiedWord>”</modifiedWord>
      <trackRevisions>false</trackRevisions>
    </reviewItem>
    <reviewItem>
      <errorID>afef4c3a-4c73-4f93-94b8-c4a8931cf5c7</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26623A3E</paraID>
      <start>22</start>
      <end>28</end>
      <status>unmodified</status>
      <modifiedWord/>
      <trackRevisions>false</trackRevisions>
    </reviewItem>
    <reviewItem>
      <errorID>dc35bbcd-9e1f-4d66-b2b0-63b7a50502b8</errorID>
      <errorWord>"</errorWord>
      <group>L1_Format</group>
      <groupName>格式问题</groupName>
      <ability>L2_HalfPunc_CN</ability>
      <abilityName>全半角问题</abilityName>
      <candidateList>
        <item>“</item>
      </candidateList>
      <explain>文本全半角错误。</explain>
      <paraID>26623A3E</paraID>
      <start>30</start>
      <end>31</end>
      <status>modified</status>
      <modifiedWord>“</modifiedWord>
      <trackRevisions>false</trackRevisions>
    </reviewItem>
    <reviewItem>
      <errorID>feedbd6e-7de8-4b48-854c-dd6820f33b9d</errorID>
      <errorWord>"</errorWord>
      <group>L1_Format</group>
      <groupName>格式问题</groupName>
      <ability>L2_HalfPunc_CN</ability>
      <abilityName>全半角问题</abilityName>
      <candidateList>
        <item>”</item>
      </candidateList>
      <explain>文本全半角错误。</explain>
      <paraID>26623A3E</paraID>
      <start>35</start>
      <end>36</end>
      <status>modified</status>
      <modifiedWord>”</modifiedWord>
      <trackRevisions>false</trackRevisions>
    </reviewItem>
    <reviewItem>
      <errorID>4411d06b-8c0d-4a36-847b-ee09d4bf3603</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26623A3E</paraID>
      <start>46</start>
      <end>52</end>
      <status>unmodified</status>
      <modifiedWord/>
      <trackRevisions>false</trackRevisions>
    </reviewItem>
    <reviewItem>
      <errorID>d4ea99df-7dbb-4470-a3b1-578735aced3f</errorID>
      <errorWord>"</errorWord>
      <group>L1_Format</group>
      <groupName>格式问题</groupName>
      <ability>L2_HalfPunc_CN</ability>
      <abilityName>全半角问题</abilityName>
      <candidateList>
        <item>“</item>
      </candidateList>
      <explain>文本全半角错误。</explain>
      <paraID>26623A3E</paraID>
      <start>72</start>
      <end>73</end>
      <status>modified</status>
      <modifiedWord>“</modifiedWord>
      <trackRevisions>false</trackRevisions>
    </reviewItem>
    <reviewItem>
      <errorID>499dbbdd-3c8f-45c8-a395-154ccf4db622</errorID>
      <errorWord>"</errorWord>
      <group>L1_Format</group>
      <groupName>格式问题</groupName>
      <ability>L2_HalfPunc_CN</ability>
      <abilityName>全半角问题</abilityName>
      <candidateList>
        <item>”</item>
      </candidateList>
      <explain>文本全半角错误。</explain>
      <paraID>26623A3E</paraID>
      <start>78</start>
      <end>79</end>
      <status>modified</status>
      <modifiedWord>”</modifiedWord>
      <trackRevisions>false</trackRevisions>
    </reviewItem>
    <reviewItem>
      <errorID>b69288ad-59cd-47c8-bb89-5224f87d6472</errorID>
      <errorWord>"</errorWord>
      <group>L1_Format</group>
      <groupName>格式问题</groupName>
      <ability>L2_HalfPunc_CN</ability>
      <abilityName>全半角问题</abilityName>
      <candidateList>
        <item>“</item>
      </candidateList>
      <explain>文本全半角错误。</explain>
      <paraID>26623A3E</paraID>
      <start>117</start>
      <end>118</end>
      <status>modified</status>
      <modifiedWord>“</modifiedWord>
      <trackRevisions>false</trackRevisions>
    </reviewItem>
    <reviewItem>
      <errorID>012751f1-4ba1-4df1-b2c1-48dd200b8354</errorID>
      <errorWord>"</errorWord>
      <group>L1_Format</group>
      <groupName>格式问题</groupName>
      <ability>L2_HalfPunc_CN</ability>
      <abilityName>全半角问题</abilityName>
      <candidateList>
        <item>”</item>
      </candidateList>
      <explain>文本全半角错误。</explain>
      <paraID>26623A3E</paraID>
      <start>122</start>
      <end>123</end>
      <status>modified</status>
      <modifiedWord>”</modifiedWord>
      <trackRevisions>false</trackRevisions>
    </reviewItem>
    <reviewItem>
      <errorID>9353e44f-54f7-4291-8c18-d4953f52c2cb</errorID>
      <errorWord>"</errorWord>
      <group>L1_Format</group>
      <groupName>格式问题</groupName>
      <ability>L2_HalfPunc_CN</ability>
      <abilityName>全半角问题</abilityName>
      <candidateList>
        <item>“</item>
      </candidateList>
      <explain>文本全半角错误。</explain>
      <paraID>26623A3E</paraID>
      <start>144</start>
      <end>145</end>
      <status>modified</status>
      <modifiedWord>“</modifiedWord>
      <trackRevisions>false</trackRevisions>
    </reviewItem>
    <reviewItem>
      <errorID>21fde409-b4bd-4cc3-8567-84f2cbc29dc1</errorID>
      <errorWord>"</errorWord>
      <group>L1_Format</group>
      <groupName>格式问题</groupName>
      <ability>L2_HalfPunc_CN</ability>
      <abilityName>全半角问题</abilityName>
      <candidateList>
        <item>”</item>
      </candidateList>
      <explain>文本全半角错误。</explain>
      <paraID>26623A3E</paraID>
      <start>147</start>
      <end>148</end>
      <status>modified</status>
      <modifiedWord>”</modifiedWord>
      <trackRevisions>false</trackRevisions>
    </reviewItem>
    <reviewItem>
      <errorID>67bb8aab-4f14-4bab-bb1b-0446d7ddae65</errorID>
      <errorWord>"</errorWord>
      <group>L1_Format</group>
      <groupName>格式问题</groupName>
      <ability>L2_HalfPunc_CN</ability>
      <abilityName>全半角问题</abilityName>
      <candidateList>
        <item>“</item>
      </candidateList>
      <explain>文本全半角错误。</explain>
      <paraID>26623A3E</paraID>
      <start>179</start>
      <end>180</end>
      <status>modified</status>
      <modifiedWord>“</modifiedWord>
      <trackRevisions>false</trackRevisions>
    </reviewItem>
    <reviewItem>
      <errorID>47e1d50f-fb32-4651-8ff3-47b5c28c29ea</errorID>
      <errorWord>"</errorWord>
      <group>L1_Format</group>
      <groupName>格式问题</groupName>
      <ability>L2_HalfPunc_CN</ability>
      <abilityName>全半角问题</abilityName>
      <candidateList>
        <item>”</item>
      </candidateList>
      <explain>文本全半角错误。</explain>
      <paraID>26623A3E</paraID>
      <start>182</start>
      <end>183</end>
      <status>modified</status>
      <modifiedWord>”</modifiedWord>
      <trackRevisions>false</trackRevisions>
    </reviewItem>
    <reviewItem>
      <errorID>20fee415-d2f6-4c78-a526-3ed7f871b9bf</errorID>
      <errorWord>2010年代</errorWord>
      <group>L1_Knowledge</group>
      <groupName>知识性问题</groupName>
      <ability>L2_Time</ability>
      <abilityName>日期时间</abilityName>
      <candidateList>
        <item>21世纪10年代</item>
      </candidateList>
      <explain>年代表述建议使用世纪+年代的格式。</explain>
      <paraID>7388E2AA</paraID>
      <start>17</start>
      <end>23</end>
      <status>unmodified</status>
      <modifiedWord/>
      <trackRevisions>false</trackRevisions>
    </reviewItem>
    <reviewItem>
      <errorID>b375be6f-90ef-44a8-bacb-bc0fa53729b7</errorID>
      <errorWord>"</errorWord>
      <group>L1_Format</group>
      <groupName>格式问题</groupName>
      <ability>L2_HalfPunc_CN</ability>
      <abilityName>全半角问题</abilityName>
      <candidateList>
        <item>“</item>
      </candidateList>
      <explain>文本全半角错误。</explain>
      <paraID>7388E2AA</paraID>
      <start>48</start>
      <end>49</end>
      <status>modified</status>
      <modifiedWord>“</modifiedWord>
      <trackRevisions>false</trackRevisions>
    </reviewItem>
    <reviewItem>
      <errorID>e1d1cc7d-81a3-4e58-939d-793c0a697802</errorID>
      <errorWord>"</errorWord>
      <group>L1_Format</group>
      <groupName>格式问题</groupName>
      <ability>L2_HalfPunc_CN</ability>
      <abilityName>全半角问题</abilityName>
      <candidateList>
        <item>”</item>
      </candidateList>
      <explain>文本全半角错误。</explain>
      <paraID>7388E2AA</paraID>
      <start>51</start>
      <end>52</end>
      <status>modified</status>
      <modifiedWord>”</modifiedWord>
      <trackRevisions>false</trackRevisions>
    </reviewItem>
    <reviewItem>
      <errorID>f7b6f141-cb6d-4683-a370-2e80ebbb755e</errorID>
      <errorWord>"</errorWord>
      <group>L1_Format</group>
      <groupName>格式问题</groupName>
      <ability>L2_HalfPunc_CN</ability>
      <abilityName>全半角问题</abilityName>
      <candidateList>
        <item>“</item>
      </candidateList>
      <explain>文本全半角错误。</explain>
      <paraID>7388E2AA</paraID>
      <start>88</start>
      <end>89</end>
      <status>modified</status>
      <modifiedWord>“</modifiedWord>
      <trackRevisions>false</trackRevisions>
    </reviewItem>
    <reviewItem>
      <errorID>a8462720-71f3-4841-b33e-f24d1fc3a2a5</errorID>
      <errorWord>"</errorWord>
      <group>L1_Format</group>
      <groupName>格式问题</groupName>
      <ability>L2_HalfPunc_CN</ability>
      <abilityName>全半角问题</abilityName>
      <candidateList>
        <item>”</item>
      </candidateList>
      <explain>文本全半角错误。</explain>
      <paraID>7388E2AA</paraID>
      <start>95</start>
      <end>96</end>
      <status>modified</status>
      <modifiedWord>”</modifiedWord>
      <trackRevisions>false</trackRevisions>
    </reviewItem>
    <reviewItem>
      <errorID>b5d3bbc2-8219-4c3f-9707-d4846426734a</errorID>
      <errorWord>"</errorWord>
      <group>L1_Format</group>
      <groupName>格式问题</groupName>
      <ability>L2_HalfPunc_CN</ability>
      <abilityName>全半角问题</abilityName>
      <candidateList>
        <item>“</item>
      </candidateList>
      <explain>文本全半角错误。</explain>
      <paraID>7388E2AA</paraID>
      <start>104</start>
      <end>105</end>
      <status>modified</status>
      <modifiedWord>“</modifiedWord>
      <trackRevisions>false</trackRevisions>
    </reviewItem>
    <reviewItem>
      <errorID>9fe0d63c-59e3-4c4b-9872-3bafe3edcc43</errorID>
      <errorWord>"</errorWord>
      <group>L1_Format</group>
      <groupName>格式问题</groupName>
      <ability>L2_HalfPunc_CN</ability>
      <abilityName>全半角问题</abilityName>
      <candidateList>
        <item>”</item>
      </candidateList>
      <explain>文本全半角错误。</explain>
      <paraID>7388E2AA</paraID>
      <start>107</start>
      <end>108</end>
      <status>modified</status>
      <modifiedWord>”</modifiedWord>
      <trackRevisions>false</trackRevisions>
    </reviewItem>
    <reviewItem>
      <errorID>0c976cb4-a18a-41bd-954c-3b9859f499ff</errorID>
      <errorWord>"</errorWord>
      <group>L1_Format</group>
      <groupName>格式问题</groupName>
      <ability>L2_HalfPunc_CN</ability>
      <abilityName>全半角问题</abilityName>
      <candidateList>
        <item>“</item>
      </candidateList>
      <explain>文本全半角错误。</explain>
      <paraID>7388E2AA</paraID>
      <start>142</start>
      <end>143</end>
      <status>modified</status>
      <modifiedWord>“</modifiedWord>
      <trackRevisions>false</trackRevisions>
    </reviewItem>
    <reviewItem>
      <errorID>434b198f-eaa4-48c3-9e82-088979fdb072</errorID>
      <errorWord>"</errorWord>
      <group>L1_Format</group>
      <groupName>格式问题</groupName>
      <ability>L2_HalfPunc_CN</ability>
      <abilityName>全半角问题</abilityName>
      <candidateList>
        <item>”</item>
      </candidateList>
      <explain>文本全半角错误。</explain>
      <paraID>7388E2AA</paraID>
      <start>147</start>
      <end>148</end>
      <status>modified</status>
      <modifiedWord>”</modifiedWord>
      <trackRevisions>false</trackRevisions>
    </reviewItem>
    <reviewItem>
      <errorID>c192f2ef-de9d-4e44-9d62-8b08bc4c1b6c</errorID>
      <errorWord>"</errorWord>
      <group>L1_Format</group>
      <groupName>格式问题</groupName>
      <ability>L2_HalfPunc_CN</ability>
      <abilityName>全半角问题</abilityName>
      <candidateList>
        <item>“</item>
      </candidateList>
      <explain>文本全半角错误。</explain>
      <paraID>7388E2AA</paraID>
      <start>165</start>
      <end>166</end>
      <status>modified</status>
      <modifiedWord>“</modifiedWord>
      <trackRevisions>false</trackRevisions>
    </reviewItem>
    <reviewItem>
      <errorID>ec43d970-45bc-4115-a180-edc3b68aaafe</errorID>
      <errorWord>"</errorWord>
      <group>L1_Format</group>
      <groupName>格式问题</groupName>
      <ability>L2_HalfPunc_CN</ability>
      <abilityName>全半角问题</abilityName>
      <candidateList>
        <item>”</item>
      </candidateList>
      <explain>文本全半角错误。</explain>
      <paraID>7388E2AA</paraID>
      <start>168</start>
      <end>169</end>
      <status>modified</status>
      <modifiedWord>”</modifiedWord>
      <trackRevisions>false</trackRevisions>
    </reviewItem>
    <reviewItem>
      <errorID>f04d5e4c-5969-4717-aa88-c2494c046e77</errorID>
      <errorWord>"</errorWord>
      <group>L1_Format</group>
      <groupName>格式问题</groupName>
      <ability>L2_HalfPunc_CN</ability>
      <abilityName>全半角问题</abilityName>
      <candidateList>
        <item>“</item>
      </candidateList>
      <explain>文本全半角错误。</explain>
      <paraID>7388E2AA</paraID>
      <start>172</start>
      <end>173</end>
      <status>modified</status>
      <modifiedWord>“</modifiedWord>
      <trackRevisions>false</trackRevisions>
    </reviewItem>
    <reviewItem>
      <errorID>2571c206-a788-42c4-8043-c0bd188ddc2d</errorID>
      <errorWord>"</errorWord>
      <group>L1_Format</group>
      <groupName>格式问题</groupName>
      <ability>L2_HalfPunc_CN</ability>
      <abilityName>全半角问题</abilityName>
      <candidateList>
        <item>”</item>
      </candidateList>
      <explain>文本全半角错误。</explain>
      <paraID>7388E2AA</paraID>
      <start>178</start>
      <end>179</end>
      <status>modified</status>
      <modifiedWord>”</modifiedWord>
      <trackRevisions>false</trackRevisions>
    </reviewItem>
    <reviewItem>
      <errorID>675a1234-24f7-4b5b-8df0-e2146b23d2bd</errorID>
      <errorWord>"</errorWord>
      <group>L1_Format</group>
      <groupName>格式问题</groupName>
      <ability>L2_HalfPunc_CN</ability>
      <abilityName>全半角问题</abilityName>
      <candidateList>
        <item>“</item>
      </candidateList>
      <explain>文本全半角错误。</explain>
      <paraID>5E7D6D72</paraID>
      <start>47</start>
      <end>48</end>
      <status>modified</status>
      <modifiedWord>“</modifiedWord>
      <trackRevisions>false</trackRevisions>
    </reviewItem>
    <reviewItem>
      <errorID>610d12a7-e625-4400-ab96-0c804df1671b</errorID>
      <errorWord>"</errorWord>
      <group>L1_Format</group>
      <groupName>格式问题</groupName>
      <ability>L2_HalfPunc_CN</ability>
      <abilityName>全半角问题</abilityName>
      <candidateList>
        <item>”</item>
      </candidateList>
      <explain>文本全半角错误。</explain>
      <paraID>5E7D6D72</paraID>
      <start>52</start>
      <end>53</end>
      <status>modified</status>
      <modifiedWord>”</modifiedWord>
      <trackRevisions>false</trackRevisions>
    </reviewItem>
    <reviewItem>
      <errorID>23121014-7baf-4033-91ad-a7022a58233b</errorID>
      <errorWord>"</errorWord>
      <group>L1_Format</group>
      <groupName>格式问题</groupName>
      <ability>L2_HalfPunc_CN</ability>
      <abilityName>全半角问题</abilityName>
      <candidateList>
        <item>“</item>
      </candidateList>
      <explain>文本全半角错误。</explain>
      <paraID>5E7D6D72</paraID>
      <start>56</start>
      <end>57</end>
      <status>modified</status>
      <modifiedWord>“</modifiedWord>
      <trackRevisions>false</trackRevisions>
    </reviewItem>
    <reviewItem>
      <errorID>ffb787d2-c673-4511-a9c5-39c104abe800</errorID>
      <errorWord>"</errorWord>
      <group>L1_Format</group>
      <groupName>格式问题</groupName>
      <ability>L2_HalfPunc_CN</ability>
      <abilityName>全半角问题</abilityName>
      <candidateList>
        <item>”</item>
      </candidateList>
      <explain>文本全半角错误。</explain>
      <paraID>5E7D6D72</paraID>
      <start>59</start>
      <end>60</end>
      <status>modified</status>
      <modifiedWord>”</modifiedWord>
      <trackRevisions>false</trackRevisions>
    </reviewItem>
    <reviewItem>
      <errorID>11a72b77-4fa9-4362-8c79-914efa01f56d</errorID>
      <errorWord>"</errorWord>
      <group>L1_Format</group>
      <groupName>格式问题</groupName>
      <ability>L2_HalfPunc_CN</ability>
      <abilityName>全半角问题</abilityName>
      <candidateList>
        <item>“</item>
      </candidateList>
      <explain>文本全半角错误。</explain>
      <paraID>5E7D6D72</paraID>
      <start>97</start>
      <end>98</end>
      <status>modified</status>
      <modifiedWord>“</modifiedWord>
      <trackRevisions>false</trackRevisions>
    </reviewItem>
    <reviewItem>
      <errorID>b8295082-600f-4ff9-8a75-22390fc6b274</errorID>
      <errorWord>"</errorWord>
      <group>L1_Format</group>
      <groupName>格式问题</groupName>
      <ability>L2_HalfPunc_CN</ability>
      <abilityName>全半角问题</abilityName>
      <candidateList>
        <item>”</item>
      </candidateList>
      <explain>文本全半角错误。</explain>
      <paraID>5E7D6D72</paraID>
      <start>102</start>
      <end>103</end>
      <status>modified</status>
      <modifiedWord>”</modifiedWord>
      <trackRevisions>false</trackRevisions>
    </reviewItem>
    <reviewItem>
      <errorID>bc24a09d-075a-4c80-8d47-7aad27761b1d</errorID>
      <errorWord>"</errorWord>
      <group>L1_Format</group>
      <groupName>格式问题</groupName>
      <ability>L2_HalfPunc_CN</ability>
      <abilityName>全半角问题</abilityName>
      <candidateList>
        <item>“</item>
      </candidateList>
      <explain>文本全半角错误。</explain>
      <paraID>5E7D6D72</paraID>
      <start>106</start>
      <end>107</end>
      <status>modified</status>
      <modifiedWord>“</modifiedWord>
      <trackRevisions>false</trackRevisions>
    </reviewItem>
    <reviewItem>
      <errorID>a2d0bfd7-9840-43ae-86c3-c389ec0cfcc1</errorID>
      <errorWord>"</errorWord>
      <group>L1_Format</group>
      <groupName>格式问题</groupName>
      <ability>L2_HalfPunc_CN</ability>
      <abilityName>全半角问题</abilityName>
      <candidateList>
        <item>”</item>
      </candidateList>
      <explain>文本全半角错误。</explain>
      <paraID>5E7D6D72</paraID>
      <start>111</start>
      <end>112</end>
      <status>modified</status>
      <modifiedWord>”</modifiedWord>
      <trackRevisions>false</trackRevisions>
    </reviewItem>
    <reviewItem>
      <errorID>b2214cd9-6df8-4270-85ef-18d17c7f5b65</errorID>
      <errorWord>"</errorWord>
      <group>L1_Format</group>
      <groupName>格式问题</groupName>
      <ability>L2_HalfPunc_CN</ability>
      <abilityName>全半角问题</abilityName>
      <candidateList>
        <item>“</item>
      </candidateList>
      <explain>文本全半角错误。</explain>
      <paraID>5E7D6D72</paraID>
      <start>136</start>
      <end>137</end>
      <status>modified</status>
      <modifiedWord>“</modifiedWord>
      <trackRevisions>false</trackRevisions>
    </reviewItem>
    <reviewItem>
      <errorID>22e1a8c3-8249-4b59-94be-94c97f8f96a7</errorID>
      <errorWord>"</errorWord>
      <group>L1_Format</group>
      <groupName>格式问题</groupName>
      <ability>L2_HalfPunc_CN</ability>
      <abilityName>全半角问题</abilityName>
      <candidateList>
        <item>”</item>
      </candidateList>
      <explain>文本全半角错误。</explain>
      <paraID>5E7D6D72</paraID>
      <start>139</start>
      <end>140</end>
      <status>modified</status>
      <modifiedWord>”</modifiedWord>
      <trackRevisions>false</trackRevisions>
    </reviewItem>
    <reviewItem>
      <errorID>6c4ad36f-558a-48f9-854f-122511d9dd0a</errorID>
      <errorWord>"</errorWord>
      <group>L1_Format</group>
      <groupName>格式问题</groupName>
      <ability>L2_HalfPunc_CN</ability>
      <abilityName>全半角问题</abilityName>
      <candidateList>
        <item>“</item>
      </candidateList>
      <explain>文本全半角错误。</explain>
      <paraID>5E7D6D72</paraID>
      <start>167</start>
      <end>168</end>
      <status>modified</status>
      <modifiedWord>“</modifiedWord>
      <trackRevisions>false</trackRevisions>
    </reviewItem>
    <reviewItem>
      <errorID>a2c72b14-6d64-4ea9-bd6b-a6e323065718</errorID>
      <errorWord>"</errorWord>
      <group>L1_Format</group>
      <groupName>格式问题</groupName>
      <ability>L2_HalfPunc_CN</ability>
      <abilityName>全半角问题</abilityName>
      <candidateList>
        <item>”</item>
      </candidateList>
      <explain>文本全半角错误。</explain>
      <paraID>5E7D6D72</paraID>
      <start>171</start>
      <end>172</end>
      <status>modified</status>
      <modifiedWord>”</modifiedWord>
      <trackRevisions>false</trackRevisions>
    </reviewItem>
    <reviewItem>
      <errorID>3ceadc81-1f63-4626-9720-88d501d16d0b</errorID>
      <errorWord>"</errorWord>
      <group>L1_Format</group>
      <groupName>格式问题</groupName>
      <ability>L2_HalfPunc_CN</ability>
      <abilityName>全半角问题</abilityName>
      <candidateList>
        <item>“</item>
      </candidateList>
      <explain>文本全半角错误。</explain>
      <paraID>5E7D6D72</paraID>
      <start>202</start>
      <end>203</end>
      <status>modified</status>
      <modifiedWord>“</modifiedWord>
      <trackRevisions>false</trackRevisions>
    </reviewItem>
    <reviewItem>
      <errorID>3e1034ac-342f-486c-bb7d-05c618a647fe</errorID>
      <errorWord>"</errorWord>
      <group>L1_Format</group>
      <groupName>格式问题</groupName>
      <ability>L2_HalfPunc_CN</ability>
      <abilityName>全半角问题</abilityName>
      <candidateList>
        <item>”</item>
      </candidateList>
      <explain>文本全半角错误。</explain>
      <paraID>5E7D6D72</paraID>
      <start>208</start>
      <end>209</end>
      <status>modified</status>
      <modifiedWord>”</modifiedWord>
      <trackRevisions>false</trackRevisions>
    </reviewItem>
    <reviewItem>
      <errorID>f7d44741-c734-497c-84d4-c8d98b8f9722</errorID>
      <errorWord>"</errorWord>
      <group>L1_Format</group>
      <groupName>格式问题</groupName>
      <ability>L2_HalfPunc_CN</ability>
      <abilityName>全半角问题</abilityName>
      <candidateList>
        <item>“</item>
      </candidateList>
      <explain>文本全半角错误。</explain>
      <paraID>2E2E996B</paraID>
      <start>16</start>
      <end>17</end>
      <status>modified</status>
      <modifiedWord>“</modifiedWord>
      <trackRevisions>false</trackRevisions>
    </reviewItem>
    <reviewItem>
      <errorID>54c0cf8a-748f-41c5-a0a8-f599d046012b</errorID>
      <errorWord>"</errorWord>
      <group>L1_Format</group>
      <groupName>格式问题</groupName>
      <ability>L2_HalfPunc_CN</ability>
      <abilityName>全半角问题</abilityName>
      <candidateList>
        <item>”</item>
      </candidateList>
      <explain>文本全半角错误。</explain>
      <paraID>2E2E996B</paraID>
      <start>21</start>
      <end>22</end>
      <status>modified</status>
      <modifiedWord>”</modifiedWord>
      <trackRevisions>false</trackRevisions>
    </reviewItem>
    <reviewItem>
      <errorID>e4ea7b88-7c56-4e4d-bfcd-5b42d6d5cc62</errorID>
      <errorWord>1980年代</errorWord>
      <group>L1_Knowledge</group>
      <groupName>知识性问题</groupName>
      <ability>L2_Time</ability>
      <abilityName>日期时间</abilityName>
      <candidateList>
        <item>20世纪80年代</item>
      </candidateList>
      <explain>年代表述建议使用世纪+年代的格式。</explain>
      <paraID>2E2E996B</paraID>
      <start>40</start>
      <end>46</end>
      <status>unmodified</status>
      <modifiedWord/>
      <trackRevisions>false</trackRevisions>
    </reviewItem>
    <reviewItem>
      <errorID>1922ba83-b92d-40d2-81bc-044d48c75a60</errorID>
      <errorWord>"</errorWord>
      <group>L1_Format</group>
      <groupName>格式问题</groupName>
      <ability>L2_HalfPunc_CN</ability>
      <abilityName>全半角问题</abilityName>
      <candidateList>
        <item>“</item>
      </candidateList>
      <explain>文本全半角错误。</explain>
      <paraID>2E2E996B</paraID>
      <start>104</start>
      <end>105</end>
      <status>modified</status>
      <modifiedWord>“</modifiedWord>
      <trackRevisions>false</trackRevisions>
    </reviewItem>
    <reviewItem>
      <errorID>01323da6-203c-4ebd-a2b9-88f80c681111</errorID>
      <errorWord>"</errorWord>
      <group>L1_Format</group>
      <groupName>格式问题</groupName>
      <ability>L2_HalfPunc_CN</ability>
      <abilityName>全半角问题</abilityName>
      <candidateList>
        <item>”</item>
      </candidateList>
      <explain>文本全半角错误。</explain>
      <paraID>2E2E996B</paraID>
      <start>107</start>
      <end>108</end>
      <status>modified</status>
      <modifiedWord>”</modifiedWord>
      <trackRevisions>false</trackRevisions>
    </reviewItem>
    <reviewItem>
      <errorID>5cd122cf-b35f-49ec-bff1-bb0a0bc9ea6a</errorID>
      <errorWord>"</errorWord>
      <group>L1_Format</group>
      <groupName>格式问题</groupName>
      <ability>L2_HalfPunc_CN</ability>
      <abilityName>全半角问题</abilityName>
      <candidateList>
        <item>“</item>
      </candidateList>
      <explain>文本全半角错误。</explain>
      <paraID>2E2E996B</paraID>
      <start>190</start>
      <end>191</end>
      <status>modified</status>
      <modifiedWord>“</modifiedWord>
      <trackRevisions>false</trackRevisions>
    </reviewItem>
    <reviewItem>
      <errorID>8ee69ba5-9b78-4992-a416-9f0ffd78e230</errorID>
      <errorWord>"</errorWord>
      <group>L1_Format</group>
      <groupName>格式问题</groupName>
      <ability>L2_HalfPunc_CN</ability>
      <abilityName>全半角问题</abilityName>
      <candidateList>
        <item>”</item>
      </candidateList>
      <explain>文本全半角错误。</explain>
      <paraID>2E2E996B</paraID>
      <start>193</start>
      <end>194</end>
      <status>modified</status>
      <modifiedWord>”</modifiedWord>
      <trackRevisions>false</trackRevisions>
    </reviewItem>
    <reviewItem>
      <errorID>a060245d-6279-48f6-90e1-2443e8443002</errorID>
      <errorWord>"</errorWord>
      <group>L1_Format</group>
      <groupName>格式问题</groupName>
      <ability>L2_HalfPunc_CN</ability>
      <abilityName>全半角问题</abilityName>
      <candidateList>
        <item>“</item>
      </candidateList>
      <explain>文本全半角错误。</explain>
      <paraID>2E2E996B</paraID>
      <start>218</start>
      <end>219</end>
      <status>modified</status>
      <modifiedWord>“</modifiedWord>
      <trackRevisions>false</trackRevisions>
    </reviewItem>
    <reviewItem>
      <errorID>a26e65f0-40e0-43a8-a972-b1285bdb2308</errorID>
      <errorWord>"</errorWord>
      <group>L1_Format</group>
      <groupName>格式问题</groupName>
      <ability>L2_HalfPunc_CN</ability>
      <abilityName>全半角问题</abilityName>
      <candidateList>
        <item>”</item>
      </candidateList>
      <explain>文本全半角错误。</explain>
      <paraID>2E2E996B</paraID>
      <start>223</start>
      <end>224</end>
      <status>modified</status>
      <modifiedWord>”</modifiedWord>
      <trackRevisions>false</trackRevisions>
    </reviewItem>
    <reviewItem>
      <errorID>00772453-154a-4949-93c8-56ac8a422d33</errorID>
      <errorWord>"</errorWord>
      <group>L1_Format</group>
      <groupName>格式问题</groupName>
      <ability>L2_HalfPunc_CN</ability>
      <abilityName>全半角问题</abilityName>
      <candidateList>
        <item>“</item>
      </candidateList>
      <explain>文本全半角错误。</explain>
      <paraID>74E1E8DB</paraID>
      <start>6</start>
      <end>7</end>
      <status>modified</status>
      <modifiedWord>“</modifiedWord>
      <trackRevisions>false</trackRevisions>
    </reviewItem>
    <reviewItem>
      <errorID>51a25cee-5f59-4ce8-8425-ff75f7316dd2</errorID>
      <errorWord>"</errorWord>
      <group>L1_Format</group>
      <groupName>格式问题</groupName>
      <ability>L2_HalfPunc_CN</ability>
      <abilityName>全半角问题</abilityName>
      <candidateList>
        <item>”</item>
      </candidateList>
      <explain>文本全半角错误。</explain>
      <paraID>74E1E8DB</paraID>
      <start>12</start>
      <end>13</end>
      <status>modified</status>
      <modifiedWord>”</modifiedWord>
      <trackRevisions>false</trackRevisions>
    </reviewItem>
    <reviewItem>
      <errorID>c3dcfdec-2bec-4e02-b67a-bb05620e5c4d</errorID>
      <errorWord>1980年代</errorWord>
      <group>L1_Knowledge</group>
      <groupName>知识性问题</groupName>
      <ability>L2_Time</ability>
      <abilityName>日期时间</abilityName>
      <candidateList>
        <item>20世纪80年代</item>
      </candidateList>
      <explain>年代表述建议使用世纪+年代的格式。</explain>
      <paraID>74E1E8DB</paraID>
      <start>28</start>
      <end>34</end>
      <status>unmodified</status>
      <modifiedWord/>
      <trackRevisions>false</trackRevisions>
    </reviewItem>
    <reviewItem>
      <errorID>a8d3a00a-c15d-45f3-b2bf-2e20f7ef3c06</errorID>
      <errorWord>"</errorWord>
      <group>L1_Format</group>
      <groupName>格式问题</groupName>
      <ability>L2_HalfPunc_CN</ability>
      <abilityName>全半角问题</abilityName>
      <candidateList>
        <item>“</item>
      </candidateList>
      <explain>文本全半角错误。</explain>
      <paraID>74E1E8DB</paraID>
      <start>35</start>
      <end>36</end>
      <status>modified</status>
      <modifiedWord>“</modifiedWord>
      <trackRevisions>false</trackRevisions>
    </reviewItem>
    <reviewItem>
      <errorID>64a6aa21-4c57-47c3-bde4-c912e272c4cb</errorID>
      <errorWord>"</errorWord>
      <group>L1_Format</group>
      <groupName>格式问题</groupName>
      <ability>L2_HalfPunc_CN</ability>
      <abilityName>全半角问题</abilityName>
      <candidateList>
        <item>”</item>
      </candidateList>
      <explain>文本全半角错误。</explain>
      <paraID>74E1E8DB</paraID>
      <start>43</start>
      <end>44</end>
      <status>modified</status>
      <modifiedWord>”</modifiedWord>
      <trackRevisions>false</trackRevisions>
    </reviewItem>
    <reviewItem>
      <errorID>163abd95-4640-40a8-b074-dfedf56c5e71</errorID>
      <errorWord>"</errorWord>
      <group>L1_Format</group>
      <groupName>格式问题</groupName>
      <ability>L2_HalfPunc_CN</ability>
      <abilityName>全半角问题</abilityName>
      <candidateList>
        <item>“</item>
      </candidateList>
      <explain>文本全半角错误。</explain>
      <paraID>74E1E8DB</paraID>
      <start>84</start>
      <end>85</end>
      <status>modified</status>
      <modifiedWord>“</modifiedWord>
      <trackRevisions>false</trackRevisions>
    </reviewItem>
    <reviewItem>
      <errorID>7220c7e9-40be-4ba3-82b3-5eb01f7dcbd3</errorID>
      <errorWord>"</errorWord>
      <group>L1_Format</group>
      <groupName>格式问题</groupName>
      <ability>L2_HalfPunc_CN</ability>
      <abilityName>全半角问题</abilityName>
      <candidateList>
        <item>”</item>
      </candidateList>
      <explain>文本全半角错误。</explain>
      <paraID>74E1E8DB</paraID>
      <start>87</start>
      <end>88</end>
      <status>modified</status>
      <modifiedWord>”</modifiedWord>
      <trackRevisions>false</trackRevisions>
    </reviewItem>
    <reviewItem>
      <errorID>44c59004-885d-41c4-ba7c-373188d78077</errorID>
      <errorWord>"</errorWord>
      <group>L1_Format</group>
      <groupName>格式问题</groupName>
      <ability>L2_HalfPunc_CN</ability>
      <abilityName>全半角问题</abilityName>
      <candidateList>
        <item>“</item>
      </candidateList>
      <explain>文本全半角错误。</explain>
      <paraID>74E1E8DB</paraID>
      <start>99</start>
      <end>100</end>
      <status>modified</status>
      <modifiedWord>“</modifiedWord>
      <trackRevisions>false</trackRevisions>
    </reviewItem>
    <reviewItem>
      <errorID>a61b8602-30ec-4bc8-89f7-f54ac5303c81</errorID>
      <errorWord>"</errorWord>
      <group>L1_Format</group>
      <groupName>格式问题</groupName>
      <ability>L2_HalfPunc_CN</ability>
      <abilityName>全半角问题</abilityName>
      <candidateList>
        <item>”</item>
      </candidateList>
      <explain>文本全半角错误。</explain>
      <paraID>74E1E8DB</paraID>
      <start>102</start>
      <end>103</end>
      <status>modified</status>
      <modifiedWord>”</modifiedWord>
      <trackRevisions>false</trackRevisions>
    </reviewItem>
    <reviewItem>
      <errorID>c937c0ba-c5a7-4460-b536-9d73481ed8ed</errorID>
      <errorWord>"</errorWord>
      <group>L1_Format</group>
      <groupName>格式问题</groupName>
      <ability>L2_HalfPunc_CN</ability>
      <abilityName>全半角问题</abilityName>
      <candidateList>
        <item>“</item>
      </candidateList>
      <explain>文本全半角错误。</explain>
      <paraID>74E1E8DB</paraID>
      <start>107</start>
      <end>108</end>
      <status>modified</status>
      <modifiedWord>“</modifiedWord>
      <trackRevisions>false</trackRevisions>
    </reviewItem>
    <reviewItem>
      <errorID>78762239-4952-451d-b0a0-80168ca5b3db</errorID>
      <errorWord>"</errorWord>
      <group>L1_Format</group>
      <groupName>格式问题</groupName>
      <ability>L2_HalfPunc_CN</ability>
      <abilityName>全半角问题</abilityName>
      <candidateList>
        <item>”</item>
      </candidateList>
      <explain>文本全半角错误。</explain>
      <paraID>74E1E8DB</paraID>
      <start>110</start>
      <end>111</end>
      <status>modified</status>
      <modifiedWord>”</modifiedWord>
      <trackRevisions>false</trackRevisions>
    </reviewItem>
    <reviewItem>
      <errorID>cb524541-2bf9-45e9-9536-e96a04ded0a4</errorID>
      <errorWord>"</errorWord>
      <group>L1_Format</group>
      <groupName>格式问题</groupName>
      <ability>L2_HalfPunc_CN</ability>
      <abilityName>全半角问题</abilityName>
      <candidateList>
        <item>“</item>
      </candidateList>
      <explain>文本全半角错误。</explain>
      <paraID>74E1E8DB</paraID>
      <start>123</start>
      <end>124</end>
      <status>modified</status>
      <modifiedWord>“</modifiedWord>
      <trackRevisions>false</trackRevisions>
    </reviewItem>
    <reviewItem>
      <errorID>05d83a3e-6e2c-4caa-b0dd-1f77a2c2caf4</errorID>
      <errorWord>"</errorWord>
      <group>L1_Format</group>
      <groupName>格式问题</groupName>
      <ability>L2_HalfPunc_CN</ability>
      <abilityName>全半角问题</abilityName>
      <candidateList>
        <item>”</item>
      </candidateList>
      <explain>文本全半角错误。</explain>
      <paraID>74E1E8DB</paraID>
      <start>126</start>
      <end>127</end>
      <status>modified</status>
      <modifiedWord>”</modifiedWord>
      <trackRevisions>false</trackRevisions>
    </reviewItem>
    <reviewItem>
      <errorID>a3cfd5dc-a66f-4682-b746-e00ec91cce36</errorID>
      <errorWord>"</errorWord>
      <group>L1_Format</group>
      <groupName>格式问题</groupName>
      <ability>L2_HalfPunc_CN</ability>
      <abilityName>全半角问题</abilityName>
      <candidateList>
        <item>“</item>
      </candidateList>
      <explain>文本全半角错误。</explain>
      <paraID>74A4721F</paraID>
      <start>124</start>
      <end>125</end>
      <status>modified</status>
      <modifiedWord>“</modifiedWord>
      <trackRevisions>false</trackRevisions>
    </reviewItem>
    <reviewItem>
      <errorID>92776893-5289-4a23-902e-51395cdbdf09</errorID>
      <errorWord>"</errorWord>
      <group>L1_Format</group>
      <groupName>格式问题</groupName>
      <ability>L2_HalfPunc_CN</ability>
      <abilityName>全半角问题</abilityName>
      <candidateList>
        <item>”</item>
      </candidateList>
      <explain>文本全半角错误。</explain>
      <paraID>74A4721F</paraID>
      <start>131</start>
      <end>132</end>
      <status>modified</status>
      <modifiedWord>”</modifiedWord>
      <trackRevisions>false</trackRevisions>
    </reviewItem>
    <reviewItem>
      <errorID>26508f91-f832-4eb5-a69e-e90c75714a02</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 A4B79D4</paraID>
      <start>47</start>
      <end>53</end>
      <status>unmodified</status>
      <modifiedWord/>
      <trackRevisions>false</trackRevisions>
    </reviewItem>
    <reviewItem>
      <errorID>90989900-360c-406e-aa1c-f46501d766fc</errorID>
      <errorWord>"</errorWord>
      <group>L1_Format</group>
      <groupName>格式问题</groupName>
      <ability>L2_HalfPunc_CN</ability>
      <abilityName>全半角问题</abilityName>
      <candidateList>
        <item>“</item>
      </candidateList>
      <explain>文本全半角错误。</explain>
      <paraID> A4B79D4</paraID>
      <start>58</start>
      <end>59</end>
      <status>modified</status>
      <modifiedWord>“</modifiedWord>
      <trackRevisions>false</trackRevisions>
    </reviewItem>
    <reviewItem>
      <errorID>bb35e3d3-b179-40bc-b467-0321c8fe3229</errorID>
      <errorWord>"</errorWord>
      <group>L1_Format</group>
      <groupName>格式问题</groupName>
      <ability>L2_HalfPunc_CN</ability>
      <abilityName>全半角问题</abilityName>
      <candidateList>
        <item>”</item>
      </candidateList>
      <explain>文本全半角错误。</explain>
      <paraID> A4B79D4</paraID>
      <start>64</start>
      <end>65</end>
      <status>modified</status>
      <modifiedWord>”</modifiedWord>
      <trackRevisions>false</trackRevisions>
    </reviewItem>
    <reviewItem>
      <errorID>c99a5e37-2dc2-45bb-a875-dd1fb2d14174</errorID>
      <errorWord>"</errorWord>
      <group>L1_Format</group>
      <groupName>格式问题</groupName>
      <ability>L2_HalfPunc_CN</ability>
      <abilityName>全半角问题</abilityName>
      <candidateList>
        <item>“</item>
      </candidateList>
      <explain>文本全半角错误。</explain>
      <paraID> A4B79D4</paraID>
      <start>135</start>
      <end>136</end>
      <status>modified</status>
      <modifiedWord>“</modifiedWord>
      <trackRevisions>false</trackRevisions>
    </reviewItem>
    <reviewItem>
      <errorID>014e2dad-546b-4c78-bad5-3ceb9ac4b541</errorID>
      <errorWord>"</errorWord>
      <group>L1_Format</group>
      <groupName>格式问题</groupName>
      <ability>L2_HalfPunc_CN</ability>
      <abilityName>全半角问题</abilityName>
      <candidateList>
        <item>”</item>
      </candidateList>
      <explain>文本全半角错误。</explain>
      <paraID> A4B79D4</paraID>
      <start>138</start>
      <end>139</end>
      <status>modified</status>
      <modifiedWord>”</modifiedWord>
      <trackRevisions>false</trackRevisions>
    </reviewItem>
    <reviewItem>
      <errorID>9a3e3193-533f-4089-bbb0-56f60bac606b</errorID>
      <errorWord>"</errorWord>
      <group>L1_Format</group>
      <groupName>格式问题</groupName>
      <ability>L2_HalfPunc_CN</ability>
      <abilityName>全半角问题</abilityName>
      <candidateList>
        <item>“</item>
      </candidateList>
      <explain>文本全半角错误。</explain>
      <paraID>16043864</paraID>
      <start>4</start>
      <end>5</end>
      <status>modified</status>
      <modifiedWord>“</modifiedWord>
      <trackRevisions>false</trackRevisions>
    </reviewItem>
    <reviewItem>
      <errorID>a041be31-4e2b-46b1-a600-0ae78515d491</errorID>
      <errorWord>"</errorWord>
      <group>L1_Format</group>
      <groupName>格式问题</groupName>
      <ability>L2_HalfPunc_CN</ability>
      <abilityName>全半角问题</abilityName>
      <candidateList>
        <item>”</item>
      </candidateList>
      <explain>文本全半角错误。</explain>
      <paraID>16043864</paraID>
      <start>9</start>
      <end>10</end>
      <status>modified</status>
      <modifiedWord>”</modifiedWord>
      <trackRevisions>false</trackRevisions>
    </reviewItem>
    <reviewItem>
      <errorID>77bf5f84-dfc8-431d-8acb-7bc1378ea3e0</errorID>
      <errorWord>"</errorWord>
      <group>L1_Format</group>
      <groupName>格式问题</groupName>
      <ability>L2_HalfPunc_CN</ability>
      <abilityName>全半角问题</abilityName>
      <candidateList>
        <item>“</item>
      </candidateList>
      <explain>文本全半角错误。</explain>
      <paraID>16043864</paraID>
      <start>36</start>
      <end>37</end>
      <status>modified</status>
      <modifiedWord>“</modifiedWord>
      <trackRevisions>false</trackRevisions>
    </reviewItem>
    <reviewItem>
      <errorID>43aeffab-791a-4a0d-b64d-c338ebc9c316</errorID>
      <errorWord>"</errorWord>
      <group>L1_Format</group>
      <groupName>格式问题</groupName>
      <ability>L2_HalfPunc_CN</ability>
      <abilityName>全半角问题</abilityName>
      <candidateList>
        <item>”</item>
      </candidateList>
      <explain>文本全半角错误。</explain>
      <paraID>16043864</paraID>
      <start>39</start>
      <end>40</end>
      <status>modified</status>
      <modifiedWord>”</modifiedWord>
      <trackRevisions>false</trackRevisions>
    </reviewItem>
    <reviewItem>
      <errorID>0e40b2a0-e825-4f3b-94ef-57654b7a9854</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16043864</paraID>
      <start>95</start>
      <end>101</end>
      <status>unmodified</status>
      <modifiedWord/>
      <trackRevisions>false</trackRevisions>
    </reviewItem>
    <reviewItem>
      <errorID>d9e7be9b-9dd4-4b90-a52f-eb30781d1d6d</errorID>
      <errorWord>"</errorWord>
      <group>L1_Format</group>
      <groupName>格式问题</groupName>
      <ability>L2_HalfPunc_CN</ability>
      <abilityName>全半角问题</abilityName>
      <candidateList>
        <item>“</item>
      </candidateList>
      <explain>文本全半角错误。</explain>
      <paraID>16043864</paraID>
      <start>112</start>
      <end>113</end>
      <status>modified</status>
      <modifiedWord>“</modifiedWord>
      <trackRevisions>false</trackRevisions>
    </reviewItem>
    <reviewItem>
      <errorID>65af527e-e9c1-4721-96d0-5e4c90b42ee7</errorID>
      <errorWord>"</errorWord>
      <group>L1_Format</group>
      <groupName>格式问题</groupName>
      <ability>L2_HalfPunc_CN</ability>
      <abilityName>全半角问题</abilityName>
      <candidateList>
        <item>”</item>
      </candidateList>
      <explain>文本全半角错误。</explain>
      <paraID>16043864</paraID>
      <start>115</start>
      <end>116</end>
      <status>modified</status>
      <modifiedWord>”</modifiedWord>
      <trackRevisions>false</trackRevisions>
    </reviewItem>
    <reviewItem>
      <errorID>a6ff18a1-5446-4074-8cf2-44314dcdccac</errorID>
      <errorWord>"</errorWord>
      <group>L1_Format</group>
      <groupName>格式问题</groupName>
      <ability>L2_HalfPunc_CN</ability>
      <abilityName>全半角问题</abilityName>
      <candidateList>
        <item>“</item>
      </candidateList>
      <explain>文本全半角错误。</explain>
      <paraID>16043864</paraID>
      <start>151</start>
      <end>152</end>
      <status>modified</status>
      <modifiedWord>“</modifiedWord>
      <trackRevisions>false</trackRevisions>
    </reviewItem>
    <reviewItem>
      <errorID>3e555f55-22ae-4168-a3ab-ab878bca419f</errorID>
      <errorWord>"</errorWord>
      <group>L1_Format</group>
      <groupName>格式问题</groupName>
      <ability>L2_HalfPunc_CN</ability>
      <abilityName>全半角问题</abilityName>
      <candidateList>
        <item>”</item>
      </candidateList>
      <explain>文本全半角错误。</explain>
      <paraID>16043864</paraID>
      <start>154</start>
      <end>155</end>
      <status>modified</status>
      <modifiedWord>”</modifiedWord>
      <trackRevisions>false</trackRevisions>
    </reviewItem>
    <reviewItem>
      <errorID>dce952ae-ba4a-4e54-bc22-ba2e36db22dd</errorID>
      <errorWord>"</errorWord>
      <group>L1_Format</group>
      <groupName>格式问题</groupName>
      <ability>L2_HalfPunc_CN</ability>
      <abilityName>全半角问题</abilityName>
      <candidateList>
        <item>“</item>
      </candidateList>
      <explain>文本全半角错误。</explain>
      <paraID>16043864</paraID>
      <start>173</start>
      <end>174</end>
      <status>modified</status>
      <modifiedWord>“</modifiedWord>
      <trackRevisions>false</trackRevisions>
    </reviewItem>
    <reviewItem>
      <errorID>23652f4a-18c1-4da9-98fe-3071d5948264</errorID>
      <errorWord>"</errorWord>
      <group>L1_Format</group>
      <groupName>格式问题</groupName>
      <ability>L2_HalfPunc_CN</ability>
      <abilityName>全半角问题</abilityName>
      <candidateList>
        <item>”</item>
      </candidateList>
      <explain>文本全半角错误。</explain>
      <paraID>16043864</paraID>
      <start>176</start>
      <end>177</end>
      <status>modified</status>
      <modifiedWord>”</modifiedWord>
      <trackRevisions>false</trackRevisions>
    </reviewItem>
    <reviewItem>
      <errorID>b5d5c449-6954-40f3-ae6b-a898d3eb1fc4</errorID>
      <errorWord>"</errorWord>
      <group>L1_Format</group>
      <groupName>格式问题</groupName>
      <ability>L2_HalfPunc_CN</ability>
      <abilityName>全半角问题</abilityName>
      <candidateList>
        <item>“</item>
      </candidateList>
      <explain>文本全半角错误。</explain>
      <paraID>16043864</paraID>
      <start>198</start>
      <end>199</end>
      <status>modified</status>
      <modifiedWord>“</modifiedWord>
      <trackRevisions>false</trackRevisions>
    </reviewItem>
    <reviewItem>
      <errorID>0791faff-7917-44c8-8bb7-0c7448a3c8e3</errorID>
      <errorWord>"</errorWord>
      <group>L1_Format</group>
      <groupName>格式问题</groupName>
      <ability>L2_HalfPunc_CN</ability>
      <abilityName>全半角问题</abilityName>
      <candidateList>
        <item>”</item>
      </candidateList>
      <explain>文本全半角错误。</explain>
      <paraID>16043864</paraID>
      <start>201</start>
      <end>202</end>
      <status>modified</status>
      <modifiedWord>”</modifiedWord>
      <trackRevisions>false</trackRevisions>
    </reviewItem>
    <reviewItem>
      <errorID>fff8d490-4e14-4440-a657-26753c6dd130</errorID>
      <errorWord>"</errorWord>
      <group>L1_Format</group>
      <groupName>格式问题</groupName>
      <ability>L2_HalfPunc_CN</ability>
      <abilityName>全半角问题</abilityName>
      <candidateList>
        <item>“</item>
      </candidateList>
      <explain>文本全半角错误。</explain>
      <paraID> 824328B</paraID>
      <start>27</start>
      <end>28</end>
      <status>modified</status>
      <modifiedWord>“</modifiedWord>
      <trackRevisions>false</trackRevisions>
    </reviewItem>
    <reviewItem>
      <errorID>88d63f5b-bd62-4adf-a93e-816d1f0a2458</errorID>
      <errorWord>"</errorWord>
      <group>L1_Format</group>
      <groupName>格式问题</groupName>
      <ability>L2_HalfPunc_CN</ability>
      <abilityName>全半角问题</abilityName>
      <candidateList>
        <item>”</item>
      </candidateList>
      <explain>文本全半角错误。</explain>
      <paraID> 824328B</paraID>
      <start>30</start>
      <end>31</end>
      <status>modified</status>
      <modifiedWord>”</modifiedWord>
      <trackRevisions>false</trackRevisions>
    </reviewItem>
    <reviewItem>
      <errorID>91ab5afd-111f-42f5-b5a3-5e76edfd3f47</errorID>
      <errorWord>"</errorWord>
      <group>L1_Format</group>
      <groupName>格式问题</groupName>
      <ability>L2_HalfPunc_CN</ability>
      <abilityName>全半角问题</abilityName>
      <candidateList>
        <item>“</item>
      </candidateList>
      <explain>文本全半角错误。</explain>
      <paraID> 824328B</paraID>
      <start>35</start>
      <end>36</end>
      <status>modified</status>
      <modifiedWord>“</modifiedWord>
      <trackRevisions>false</trackRevisions>
    </reviewItem>
    <reviewItem>
      <errorID>af2b5d05-3c28-4f6f-adf5-8a99d8285259</errorID>
      <errorWord>"</errorWord>
      <group>L1_Format</group>
      <groupName>格式问题</groupName>
      <ability>L2_HalfPunc_CN</ability>
      <abilityName>全半角问题</abilityName>
      <candidateList>
        <item>”</item>
      </candidateList>
      <explain>文本全半角错误。</explain>
      <paraID> 824328B</paraID>
      <start>41</start>
      <end>42</end>
      <status>modified</status>
      <modifiedWord>”</modifiedWord>
      <trackRevisions>false</trackRevisions>
    </reviewItem>
    <reviewItem>
      <errorID>51c2b278-db4a-4734-a145-524aed1e5d84</errorID>
      <errorWord>"</errorWord>
      <group>L1_Format</group>
      <groupName>格式问题</groupName>
      <ability>L2_HalfPunc_CN</ability>
      <abilityName>全半角问题</abilityName>
      <candidateList>
        <item>“</item>
      </candidateList>
      <explain>文本全半角错误。</explain>
      <paraID> 824328B</paraID>
      <start>64</start>
      <end>65</end>
      <status>modified</status>
      <modifiedWord>“</modifiedWord>
      <trackRevisions>false</trackRevisions>
    </reviewItem>
    <reviewItem>
      <errorID>7061fe4b-e05a-4082-853d-777e2571610b</errorID>
      <errorWord>"</errorWord>
      <group>L1_Format</group>
      <groupName>格式问题</groupName>
      <ability>L2_HalfPunc_CN</ability>
      <abilityName>全半角问题</abilityName>
      <candidateList>
        <item>”</item>
      </candidateList>
      <explain>文本全半角错误。</explain>
      <paraID> 824328B</paraID>
      <start>67</start>
      <end>68</end>
      <status>modified</status>
      <modifiedWord>”</modifiedWord>
      <trackRevisions>false</trackRevisions>
    </reviewItem>
    <reviewItem>
      <errorID>58f31937-dc57-44a1-a581-877e09736109</errorID>
      <errorWord>"</errorWord>
      <group>L1_Format</group>
      <groupName>格式问题</groupName>
      <ability>L2_HalfPunc_CN</ability>
      <abilityName>全半角问题</abilityName>
      <candidateList>
        <item>“</item>
      </candidateList>
      <explain>文本全半角错误。</explain>
      <paraID> 824328B</paraID>
      <start>155</start>
      <end>156</end>
      <status>modified</status>
      <modifiedWord>“</modifiedWord>
      <trackRevisions>false</trackRevisions>
    </reviewItem>
    <reviewItem>
      <errorID>1e3ff344-31e2-468c-8168-4c90b500dc72</errorID>
      <errorWord>"</errorWord>
      <group>L1_Format</group>
      <groupName>格式问题</groupName>
      <ability>L2_HalfPunc_CN</ability>
      <abilityName>全半角问题</abilityName>
      <candidateList>
        <item>”</item>
      </candidateList>
      <explain>文本全半角错误。</explain>
      <paraID> 824328B</paraID>
      <start>160</start>
      <end>161</end>
      <status>modified</status>
      <modifiedWord>”</modifiedWord>
      <trackRevisions>false</trackRevisions>
    </reviewItem>
    <reviewItem>
      <errorID>98d7ab79-3445-4d05-b107-6f26efbf52d1</errorID>
      <errorWord>"</errorWord>
      <group>L1_Format</group>
      <groupName>格式问题</groupName>
      <ability>L2_HalfPunc_CN</ability>
      <abilityName>全半角问题</abilityName>
      <candidateList>
        <item>“</item>
      </candidateList>
      <explain>文本全半角错误。</explain>
      <paraID> 824328B</paraID>
      <start>188</start>
      <end>189</end>
      <status>modified</status>
      <modifiedWord>“</modifiedWord>
      <trackRevisions>false</trackRevisions>
    </reviewItem>
    <reviewItem>
      <errorID>aadda142-eb17-48ce-946e-91f1b5b310d6</errorID>
      <errorWord>"</errorWord>
      <group>L1_Format</group>
      <groupName>格式问题</groupName>
      <ability>L2_HalfPunc_CN</ability>
      <abilityName>全半角问题</abilityName>
      <candidateList>
        <item>”</item>
      </candidateList>
      <explain>文本全半角错误。</explain>
      <paraID> 824328B</paraID>
      <start>191</start>
      <end>192</end>
      <status>modified</status>
      <modifiedWord>”</modifiedWord>
      <trackRevisions>false</trackRevisions>
    </reviewItem>
    <reviewItem>
      <errorID>84eb75c5-5479-4ca6-b504-16ede0253b29</errorID>
      <errorWord>,</errorWord>
      <group>L1_Format</group>
      <groupName>格式问题</groupName>
      <ability>L2_HalfPunc_CN</ability>
      <abilityName>全半角问题</abilityName>
      <candidateList>
        <item>，</item>
      </candidateList>
      <explain>文本全半角错误。</explain>
      <paraID>7BF9F60F</paraID>
      <start>21</start>
      <end>22</end>
      <status>modified</status>
      <modifiedWord>，</modifiedWord>
      <trackRevisions>false</trackRevisions>
    </reviewItem>
    <reviewItem>
      <errorID>ee7ff9ec-377c-4448-bc4e-c933a44d7998</errorID>
      <errorWord>,</errorWord>
      <group>L1_Format</group>
      <groupName>格式问题</groupName>
      <ability>L2_HalfPunc_CN</ability>
      <abilityName>全半角问题</abilityName>
      <candidateList>
        <item>，</item>
      </candidateList>
      <explain>文本全半角错误。</explain>
      <paraID>7BF9F60F</paraID>
      <start>33</start>
      <end>34</end>
      <status>modified</status>
      <modifiedWord>，</modifiedWord>
      <trackRevisions>false</trackRevisions>
    </reviewItem>
    <reviewItem>
      <errorID>1f2c5cc4-5e2e-4e83-976f-96da4a4fc845</errorID>
      <errorWord>,</errorWord>
      <group>L1_Format</group>
      <groupName>格式问题</groupName>
      <ability>L2_HalfPunc_CN</ability>
      <abilityName>全半角问题</abilityName>
      <candidateList>
        <item>，</item>
      </candidateList>
      <explain>文本全半角错误。</explain>
      <paraID>7BF9F60F</paraID>
      <start>42</start>
      <end>43</end>
      <status>modified</status>
      <modifiedWord>，</modifiedWord>
      <trackRevisions>false</trackRevisions>
    </reviewItem>
    <reviewItem>
      <errorID>c949e0bc-c05b-42cf-970a-211c9085772a</errorID>
      <errorWord>,</errorWord>
      <group>L1_Format</group>
      <groupName>格式问题</groupName>
      <ability>L2_HalfPunc_CN</ability>
      <abilityName>全半角问题</abilityName>
      <candidateList>
        <item>，</item>
      </candidateList>
      <explain>文本全半角错误。</explain>
      <paraID>7BF9F60F</paraID>
      <start>51</start>
      <end>52</end>
      <status>modified</status>
      <modifiedWord>，</modifiedWord>
      <trackRevisions>false</trackRevisions>
    </reviewItem>
    <reviewItem>
      <errorID>5488a41b-6f5c-4f51-894c-23c15517cfc3</errorID>
      <errorWord>,</errorWord>
      <group>L1_Format</group>
      <groupName>格式问题</groupName>
      <ability>L2_HalfPunc_CN</ability>
      <abilityName>全半角问题</abilityName>
      <candidateList>
        <item>，</item>
      </candidateList>
      <explain>文本全半角错误。</explain>
      <paraID>2B422778</paraID>
      <start>32</start>
      <end>33</end>
      <status>modified</status>
      <modifiedWord>，</modifiedWord>
      <trackRevisions>false</trackRevisions>
    </reviewItem>
    <reviewItem>
      <errorID>336f2b4d-ba8b-4ab8-b96e-3d04fd71a408</errorID>
      <errorWord>,</errorWord>
      <group>L1_Format</group>
      <groupName>格式问题</groupName>
      <ability>L2_HalfPunc_CN</ability>
      <abilityName>全半角问题</abilityName>
      <candidateList>
        <item>，</item>
      </candidateList>
      <explain>文本全半角错误。</explain>
      <paraID>2B422778</paraID>
      <start>43</start>
      <end>44</end>
      <status>modified</status>
      <modifiedWord>，</modifiedWord>
      <trackRevisions>false</trackRevisions>
    </reviewItem>
    <reviewItem>
      <errorID>ba644ffe-4f6c-4e57-aff1-163dd86fdea0</errorID>
      <errorWord>中民</errorWord>
      <group>L1_Word</group>
      <groupName>字词问题</groupName>
      <ability>L2_Typo</ability>
      <abilityName>字词错误</abilityName>
      <candidateList>
        <item>农民</item>
      </candidateList>
      <explain>〈名〉在农村从事农业生产的劳动者。</explain>
      <paraID>2B422778</paraID>
      <start>47</start>
      <end>49</end>
      <status>unmodified</status>
      <modifiedWord/>
      <trackRevisions>false</trackRevisions>
    </reviewItem>
    <reviewItem>
      <errorID>0ca0ec33-cc80-4ccb-a551-248d5aacd0aa</errorID>
      <errorWord>(</errorWord>
      <group>L1_Format</group>
      <groupName>格式问题</groupName>
      <ability>L2_HalfPunc_CN</ability>
      <abilityName>全半角问题</abilityName>
      <candidateList>
        <item>（</item>
      </candidateList>
      <explain>文本全半角错误。</explain>
      <paraID>213BC356</paraID>
      <start>12</start>
      <end>13</end>
      <status>modified</status>
      <modifiedWord>（</modifiedWord>
      <trackRevisions>false</trackRevisions>
    </reviewItem>
    <reviewItem>
      <errorID>de850371-b3dc-49e2-8c7b-0179829505a9</errorID>
      <errorWord>)</errorWord>
      <group>L1_Format</group>
      <groupName>格式问题</groupName>
      <ability>L2_HalfPunc_CN</ability>
      <abilityName>全半角问题</abilityName>
      <candidateList>
        <item>）</item>
      </candidateList>
      <explain>文本全半角错误。</explain>
      <paraID>213BC356</paraID>
      <start>19</start>
      <end>20</end>
      <status>modified</status>
      <modifiedWord>）</modifiedWord>
      <trackRevisions>false</trackRevisions>
    </reviewItem>
    <reviewItem>
      <errorID>add5b8b4-c5f5-4d35-860d-0a6773257769</errorID>
      <errorWord>"</errorWord>
      <group>L1_Format</group>
      <groupName>格式问题</groupName>
      <ability>L2_HalfPunc_CN</ability>
      <abilityName>全半角问题</abilityName>
      <candidateList>
        <item>“</item>
      </candidateList>
      <explain>文本全半角错误。</explain>
      <paraID>5C53E313</paraID>
      <start>161</start>
      <end>162</end>
      <status>modified</status>
      <modifiedWord>“</modifiedWord>
      <trackRevisions>false</trackRevisions>
    </reviewItem>
    <reviewItem>
      <errorID>035f77e3-35f9-49c9-b695-a645ccdedf73</errorID>
      <errorWord>"</errorWord>
      <group>L1_Format</group>
      <groupName>格式问题</groupName>
      <ability>L2_HalfPunc_CN</ability>
      <abilityName>全半角问题</abilityName>
      <candidateList>
        <item>”</item>
      </candidateList>
      <explain>文本全半角错误。</explain>
      <paraID>5C53E313</paraID>
      <start>164</start>
      <end>165</end>
      <status>modified</status>
      <modifiedWord>”</modifiedWord>
      <trackRevisions>false</trackRevisions>
    </reviewItem>
    <reviewItem>
      <errorID>d9d6a563-8f2f-4013-b3df-31eebef8805b</errorID>
      <errorWord>"</errorWord>
      <group>L1_Format</group>
      <groupName>格式问题</groupName>
      <ability>L2_HalfPunc_CN</ability>
      <abilityName>全半角问题</abilityName>
      <candidateList>
        <item>“</item>
      </candidateList>
      <explain>文本全半角错误。</explain>
      <paraID>5C53E313</paraID>
      <start>166</start>
      <end>167</end>
      <status>modified</status>
      <modifiedWord>“</modifiedWord>
      <trackRevisions>false</trackRevisions>
    </reviewItem>
    <reviewItem>
      <errorID>d904aba4-3e16-4729-8d1e-f805f9a96436</errorID>
      <errorWord>"</errorWord>
      <group>L1_Format</group>
      <groupName>格式问题</groupName>
      <ability>L2_HalfPunc_CN</ability>
      <abilityName>全半角问题</abilityName>
      <candidateList>
        <item>”</item>
      </candidateList>
      <explain>文本全半角错误。</explain>
      <paraID>5C53E313</paraID>
      <start>169</start>
      <end>170</end>
      <status>modified</status>
      <modifiedWord>”</modifiedWord>
      <trackRevisions>false</trackRevisions>
    </reviewItem>
    <reviewItem>
      <errorID>000fdf30-fb70-4976-8643-bd1e705b2144</errorID>
      <errorWord>1987年六月</errorWord>
      <group>L1_Knowledge</group>
      <groupName>知识性问题</groupName>
      <ability>L2_Time</ability>
      <abilityName>日期时间</abilityName>
      <candidateList/>
      <explain>数字形式不统一。</explain>
      <paraID>70CCD78F</paraID>
      <start>85</start>
      <end>92</end>
      <status>unmodified</status>
      <modifiedWord/>
      <trackRevisions>false</trackRevisions>
    </reviewItem>
    <reviewItem>
      <errorID>07c64812-948c-485d-9fb1-5d02769df510</errorID>
      <errorWord>"</errorWord>
      <group>L1_Format</group>
      <groupName>格式问题</groupName>
      <ability>L2_HalfPunc_CN</ability>
      <abilityName>全半角问题</abilityName>
      <candidateList>
        <item>“</item>
      </candidateList>
      <explain>文本全半角错误。</explain>
      <paraID>70CCD78F</paraID>
      <start>118</start>
      <end>119</end>
      <status>modified</status>
      <modifiedWord>“</modifiedWord>
      <trackRevisions>false</trackRevisions>
    </reviewItem>
    <reviewItem>
      <errorID>7fd98573-6769-4b6a-94ca-a8f24076d336</errorID>
      <errorWord>"</errorWord>
      <group>L1_Format</group>
      <groupName>格式问题</groupName>
      <ability>L2_HalfPunc_CN</ability>
      <abilityName>全半角问题</abilityName>
      <candidateList>
        <item>”</item>
      </candidateList>
      <explain>文本全半角错误。</explain>
      <paraID>70CCD78F</paraID>
      <start>127</start>
      <end>128</end>
      <status>modified</status>
      <modifiedWord>”</modifiedWord>
      <trackRevisions>false</trackRevisions>
    </reviewItem>
    <reviewItem>
      <errorID>cbd89143-0d0b-408d-b11d-768fc7c83b7d</errorID>
      <errorWord>"</errorWord>
      <group>L1_Format</group>
      <groupName>格式问题</groupName>
      <ability>L2_HalfPunc_CN</ability>
      <abilityName>全半角问题</abilityName>
      <candidateList>
        <item>“</item>
      </candidateList>
      <explain>文本全半角错误。</explain>
      <paraID>70CCD78F</paraID>
      <start>186</start>
      <end>187</end>
      <status>modified</status>
      <modifiedWord>“</modifiedWord>
      <trackRevisions>false</trackRevisions>
    </reviewItem>
    <reviewItem>
      <errorID>96e61821-3aba-4d37-9e29-3a15acb830a3</errorID>
      <errorWord>"</errorWord>
      <group>L1_Format</group>
      <groupName>格式问题</groupName>
      <ability>L2_HalfPunc_CN</ability>
      <abilityName>全半角问题</abilityName>
      <candidateList>
        <item>”</item>
      </candidateList>
      <explain>文本全半角错误。</explain>
      <paraID>70CCD78F</paraID>
      <start>193</start>
      <end>194</end>
      <status>modified</status>
      <modifiedWord>”</modifiedWord>
      <trackRevisions>false</trackRevisions>
    </reviewItem>
    <reviewItem>
      <errorID>842cea01-1cf0-4bc1-969f-d28fe7f361d2</errorID>
      <errorWord>"</errorWord>
      <group>L1_Format</group>
      <groupName>格式问题</groupName>
      <ability>L2_HalfPunc_CN</ability>
      <abilityName>全半角问题</abilityName>
      <candidateList>
        <item>“</item>
      </candidateList>
      <explain>文本全半角错误。</explain>
      <paraID>5CEB0134</paraID>
      <start>54</start>
      <end>55</end>
      <status>modified</status>
      <modifiedWord>“</modifiedWord>
      <trackRevisions>false</trackRevisions>
    </reviewItem>
    <reviewItem>
      <errorID>7ee71963-9257-4640-bb41-82be9ecd412a</errorID>
      <errorWord>"</errorWord>
      <group>L1_Format</group>
      <groupName>格式问题</groupName>
      <ability>L2_HalfPunc_CN</ability>
      <abilityName>全半角问题</abilityName>
      <candidateList>
        <item>”</item>
      </candidateList>
      <explain>文本全半角错误。</explain>
      <paraID>5CEB0134</paraID>
      <start>59</start>
      <end>60</end>
      <status>modified</status>
      <modifiedWord>”</modifiedWord>
      <trackRevisions>false</trackRevisions>
    </reviewItem>
    <reviewItem>
      <errorID>0d89c868-cd2c-4881-9d2e-fb523110a2f1</errorID>
      <errorWord>"</errorWord>
      <group>L1_Format</group>
      <groupName>格式问题</groupName>
      <ability>L2_HalfPunc_CN</ability>
      <abilityName>全半角问题</abilityName>
      <candidateList>
        <item>“</item>
      </candidateList>
      <explain>文本全半角错误。</explain>
      <paraID>5CEB0134</paraID>
      <start>111</start>
      <end>112</end>
      <status>modified</status>
      <modifiedWord>“</modifiedWord>
      <trackRevisions>false</trackRevisions>
    </reviewItem>
    <reviewItem>
      <errorID>512d1d5e-dfc9-475b-84dd-e59b11e3b08e</errorID>
      <errorWord>"</errorWord>
      <group>L1_Format</group>
      <groupName>格式问题</groupName>
      <ability>L2_HalfPunc_CN</ability>
      <abilityName>全半角问题</abilityName>
      <candidateList>
        <item>”</item>
      </candidateList>
      <explain>文本全半角错误。</explain>
      <paraID>5CEB0134</paraID>
      <start>115</start>
      <end>116</end>
      <status>modified</status>
      <modifiedWord>”</modifiedWord>
      <trackRevisions>false</trackRevisions>
    </reviewItem>
    <reviewItem>
      <errorID>f6c8fdda-0bd4-4a95-9f98-a68bc76fae21</errorID>
      <errorWord>"</errorWord>
      <group>L1_Format</group>
      <groupName>格式问题</groupName>
      <ability>L2_HalfPunc_CN</ability>
      <abilityName>全半角问题</abilityName>
      <candidateList>
        <item>“</item>
      </candidateList>
      <explain>文本全半角错误。</explain>
      <paraID>5CEB0134</paraID>
      <start>139</start>
      <end>140</end>
      <status>modified</status>
      <modifiedWord>“</modifiedWord>
      <trackRevisions>false</trackRevisions>
    </reviewItem>
    <reviewItem>
      <errorID>769db700-64de-4d8a-ba7a-a539163ed7b4</errorID>
      <errorWord>"</errorWord>
      <group>L1_Format</group>
      <groupName>格式问题</groupName>
      <ability>L2_HalfPunc_CN</ability>
      <abilityName>全半角问题</abilityName>
      <candidateList>
        <item>”</item>
      </candidateList>
      <explain>文本全半角错误。</explain>
      <paraID>5CEB0134</paraID>
      <start>143</start>
      <end>144</end>
      <status>modified</status>
      <modifiedWord>”</modifiedWord>
      <trackRevisions>false</trackRevisions>
    </reviewItem>
    <reviewItem>
      <errorID>cae635bb-ae1c-466a-bc99-cefe9bd57371</errorID>
      <errorWord>"</errorWord>
      <group>L1_Format</group>
      <groupName>格式问题</groupName>
      <ability>L2_HalfPunc_CN</ability>
      <abilityName>全半角问题</abilityName>
      <candidateList>
        <item>“</item>
      </candidateList>
      <explain>文本全半角错误。</explain>
      <paraID>35CEDD78</paraID>
      <start>84</start>
      <end>85</end>
      <status>modified</status>
      <modifiedWord>“</modifiedWord>
      <trackRevisions>false</trackRevisions>
    </reviewItem>
    <reviewItem>
      <errorID>f0fa5eb0-ba57-4b34-a89d-3faf8244cef2</errorID>
      <errorWord>"</errorWord>
      <group>L1_Format</group>
      <groupName>格式问题</groupName>
      <ability>L2_HalfPunc_CN</ability>
      <abilityName>全半角问题</abilityName>
      <candidateList>
        <item>”</item>
      </candidateList>
      <explain>文本全半角错误。</explain>
      <paraID>35CEDD78</paraID>
      <start>87</start>
      <end>88</end>
      <status>modified</status>
      <modifiedWord>”</modifiedWord>
      <trackRevisions>false</trackRevisions>
    </reviewItem>
    <reviewItem>
      <errorID>4fc5491d-d963-4c51-8da0-1495bd87db45</errorID>
      <errorWord>"</errorWord>
      <group>L1_Format</group>
      <groupName>格式问题</groupName>
      <ability>L2_HalfPunc_CN</ability>
      <abilityName>全半角问题</abilityName>
      <candidateList>
        <item>“</item>
      </candidateList>
      <explain>文本全半角错误。</explain>
      <paraID>54D8419D</paraID>
      <start>11</start>
      <end>12</end>
      <status>modified</status>
      <modifiedWord>“</modifiedWord>
      <trackRevisions>false</trackRevisions>
    </reviewItem>
    <reviewItem>
      <errorID>36978bbb-44ea-48cf-b911-d8567cfab031</errorID>
      <errorWord>"</errorWord>
      <group>L1_Format</group>
      <groupName>格式问题</groupName>
      <ability>L2_HalfPunc_CN</ability>
      <abilityName>全半角问题</abilityName>
      <candidateList>
        <item>”</item>
      </candidateList>
      <explain>文本全半角错误。</explain>
      <paraID>54D8419D</paraID>
      <start>15</start>
      <end>16</end>
      <status>modified</status>
      <modifiedWord>”</modifiedWord>
      <trackRevisions>false</trackRevisions>
    </reviewItem>
    <reviewItem>
      <errorID>d79ae9cc-892f-434f-8574-083c5207adf5</errorID>
      <errorWord>"</errorWord>
      <group>L1_Format</group>
      <groupName>格式问题</groupName>
      <ability>L2_HalfPunc_CN</ability>
      <abilityName>全半角问题</abilityName>
      <candidateList>
        <item>“</item>
      </candidateList>
      <explain>文本全半角错误。</explain>
      <paraID>54D8419D</paraID>
      <start>46</start>
      <end>47</end>
      <status>modified</status>
      <modifiedWord>“</modifiedWord>
      <trackRevisions>false</trackRevisions>
    </reviewItem>
    <reviewItem>
      <errorID>ca0709a3-a168-4335-9fed-4ff97b69f2f7</errorID>
      <errorWord>"</errorWord>
      <group>L1_Format</group>
      <groupName>格式问题</groupName>
      <ability>L2_HalfPunc_CN</ability>
      <abilityName>全半角问题</abilityName>
      <candidateList>
        <item>”</item>
      </candidateList>
      <explain>文本全半角错误。</explain>
      <paraID>54D8419D</paraID>
      <start>51</start>
      <end>52</end>
      <status>modified</status>
      <modifiedWord>”</modifiedWord>
      <trackRevisions>false</trackRevisions>
    </reviewItem>
    <reviewItem>
      <errorID>ab98302e-e7c7-40bd-b894-69bbb948bb01</errorID>
      <errorWord>"</errorWord>
      <group>L1_Format</group>
      <groupName>格式问题</groupName>
      <ability>L2_HalfPunc_CN</ability>
      <abilityName>全半角问题</abilityName>
      <candidateList>
        <item>“</item>
      </candidateList>
      <explain>文本全半角错误。</explain>
      <paraID>54D8419D</paraID>
      <start>110</start>
      <end>111</end>
      <status>modified</status>
      <modifiedWord>“</modifiedWord>
      <trackRevisions>false</trackRevisions>
    </reviewItem>
    <reviewItem>
      <errorID>2cead91a-ba77-431f-8414-894f53111e5c</errorID>
      <errorWord>"</errorWord>
      <group>L1_Format</group>
      <groupName>格式问题</groupName>
      <ability>L2_HalfPunc_CN</ability>
      <abilityName>全半角问题</abilityName>
      <candidateList>
        <item>”</item>
      </candidateList>
      <explain>文本全半角错误。</explain>
      <paraID>54D8419D</paraID>
      <start>114</start>
      <end>115</end>
      <status>modified</status>
      <modifiedWord>”</modifiedWord>
      <trackRevisions>false</trackRevisions>
    </reviewItem>
    <reviewItem>
      <errorID>3b53f4bc-bbf5-47ad-b950-a9eba997fc20</errorID>
      <errorWord>"</errorWord>
      <group>L1_Format</group>
      <groupName>格式问题</groupName>
      <ability>L2_HalfPunc_CN</ability>
      <abilityName>全半角问题</abilityName>
      <candidateList>
        <item>“</item>
      </candidateList>
      <explain>文本全半角错误。</explain>
      <paraID>54D8419D</paraID>
      <start>117</start>
      <end>118</end>
      <status>modified</status>
      <modifiedWord>“</modifiedWord>
      <trackRevisions>false</trackRevisions>
    </reviewItem>
    <reviewItem>
      <errorID>e25b6f67-0b48-47da-9857-e3c2764d099f</errorID>
      <errorWord>"</errorWord>
      <group>L1_Format</group>
      <groupName>格式问题</groupName>
      <ability>L2_HalfPunc_CN</ability>
      <abilityName>全半角问题</abilityName>
      <candidateList>
        <item>”</item>
      </candidateList>
      <explain>文本全半角错误。</explain>
      <paraID>54D8419D</paraID>
      <start>122</start>
      <end>123</end>
      <status>modified</status>
      <modifiedWord>”</modifiedWord>
      <trackRevisions>false</trackRevisions>
    </reviewItem>
    <reviewItem>
      <errorID>72135188-75d8-4fe6-839e-c8abdc1a6264</errorID>
      <errorWord>"</errorWord>
      <group>L1_Format</group>
      <groupName>格式问题</groupName>
      <ability>L2_HalfPunc_CN</ability>
      <abilityName>全半角问题</abilityName>
      <candidateList>
        <item>“</item>
      </candidateList>
      <explain>文本全半角错误。</explain>
      <paraID> 75F81F4</paraID>
      <start>6</start>
      <end>7</end>
      <status>modified</status>
      <modifiedWord>“</modifiedWord>
      <trackRevisions>false</trackRevisions>
    </reviewItem>
    <reviewItem>
      <errorID>7e12c504-c258-428d-92f7-7a79b02b961d</errorID>
      <errorWord>"</errorWord>
      <group>L1_Format</group>
      <groupName>格式问题</groupName>
      <ability>L2_HalfPunc_CN</ability>
      <abilityName>全半角问题</abilityName>
      <candidateList>
        <item>”</item>
      </candidateList>
      <explain>文本全半角错误。</explain>
      <paraID> 75F81F4</paraID>
      <start>14</start>
      <end>15</end>
      <status>modified</status>
      <modifiedWord>”</modifiedWord>
      <trackRevisions>false</trackRevisions>
    </reviewItem>
    <reviewItem>
      <errorID>0f3b4ca1-26d8-4111-a47b-ab83a63d0651</errorID>
      <errorWord>"</errorWord>
      <group>L1_Format</group>
      <groupName>格式问题</groupName>
      <ability>L2_HalfPunc_CN</ability>
      <abilityName>全半角问题</abilityName>
      <candidateList>
        <item>“</item>
      </candidateList>
      <explain>文本全半角错误。</explain>
      <paraID> 75F81F4</paraID>
      <start>24</start>
      <end>25</end>
      <status>modified</status>
      <modifiedWord>“</modifiedWord>
      <trackRevisions>false</trackRevisions>
    </reviewItem>
    <reviewItem>
      <errorID>bf99a4d0-1383-4423-aca6-956c8be87328</errorID>
      <errorWord>"</errorWord>
      <group>L1_Format</group>
      <groupName>格式问题</groupName>
      <ability>L2_HalfPunc_CN</ability>
      <abilityName>全半角问题</abilityName>
      <candidateList>
        <item>”</item>
      </candidateList>
      <explain>文本全半角错误。</explain>
      <paraID> 75F81F4</paraID>
      <start>29</start>
      <end>30</end>
      <status>modified</status>
      <modifiedWord>”</modifiedWord>
      <trackRevisions>false</trackRevisions>
    </reviewItem>
    <reviewItem>
      <errorID>562a0746-e4e0-4b6f-9cc6-2d0630cf7f5a</errorID>
      <errorWord>"</errorWord>
      <group>L1_Format</group>
      <groupName>格式问题</groupName>
      <ability>L2_HalfPunc_CN</ability>
      <abilityName>全半角问题</abilityName>
      <candidateList>
        <item>“</item>
      </candidateList>
      <explain>文本全半角错误。</explain>
      <paraID> 75F81F4</paraID>
      <start>148</start>
      <end>149</end>
      <status>modified</status>
      <modifiedWord>“</modifiedWord>
      <trackRevisions>false</trackRevisions>
    </reviewItem>
    <reviewItem>
      <errorID>25bb7db1-b188-415c-a928-cd08da798f64</errorID>
      <errorWord>"</errorWord>
      <group>L1_Format</group>
      <groupName>格式问题</groupName>
      <ability>L2_HalfPunc_CN</ability>
      <abilityName>全半角问题</abilityName>
      <candidateList>
        <item>”</item>
      </candidateList>
      <explain>文本全半角错误。</explain>
      <paraID> 75F81F4</paraID>
      <start>153</start>
      <end>154</end>
      <status>modified</status>
      <modifiedWord>”</modifiedWord>
      <trackRevisions>false</trackRevisions>
    </reviewItem>
    <reviewItem>
      <errorID>c9d5207c-52f8-4f77-9f65-1caea52bacba</errorID>
      <errorWord>"</errorWord>
      <group>L1_Format</group>
      <groupName>格式问题</groupName>
      <ability>L2_HalfPunc_CN</ability>
      <abilityName>全半角问题</abilityName>
      <candidateList>
        <item>“</item>
      </candidateList>
      <explain>文本全半角错误。</explain>
      <paraID>3A7C7837</paraID>
      <start>6</start>
      <end>7</end>
      <status>modified</status>
      <modifiedWord>“</modifiedWord>
      <trackRevisions>false</trackRevisions>
    </reviewItem>
    <reviewItem>
      <errorID>d3f7f589-5f57-4d46-9e8f-9c2a0c4f6d7a</errorID>
      <errorWord>"</errorWord>
      <group>L1_Format</group>
      <groupName>格式问题</groupName>
      <ability>L2_HalfPunc_CN</ability>
      <abilityName>全半角问题</abilityName>
      <candidateList>
        <item>”</item>
      </candidateList>
      <explain>文本全半角错误。</explain>
      <paraID>3A7C7837</paraID>
      <start>16</start>
      <end>17</end>
      <status>modified</status>
      <modifiedWord>”</modifiedWord>
      <trackRevisions>false</trackRevisions>
    </reviewItem>
    <reviewItem>
      <errorID>cfec1e4b-6184-4abe-a2d6-d55061250a95</errorID>
      <errorWord>"</errorWord>
      <group>L1_Format</group>
      <groupName>格式问题</groupName>
      <ability>L2_HalfPunc_CN</ability>
      <abilityName>全半角问题</abilityName>
      <candidateList>
        <item>“</item>
      </candidateList>
      <explain>文本全半角错误。</explain>
      <paraID>3A7C7837</paraID>
      <start>46</start>
      <end>47</end>
      <status>modified</status>
      <modifiedWord>“</modifiedWord>
      <trackRevisions>false</trackRevisions>
    </reviewItem>
    <reviewItem>
      <errorID>5e3893e8-6596-4b08-bf94-890effe9dd71</errorID>
      <errorWord>"</errorWord>
      <group>L1_Format</group>
      <groupName>格式问题</groupName>
      <ability>L2_HalfPunc_CN</ability>
      <abilityName>全半角问题</abilityName>
      <candidateList>
        <item>”</item>
      </candidateList>
      <explain>文本全半角错误。</explain>
      <paraID>3A7C7837</paraID>
      <start>51</start>
      <end>52</end>
      <status>modified</status>
      <modifiedWord>”</modifiedWord>
      <trackRevisions>false</trackRevisions>
    </reviewItem>
    <reviewItem>
      <errorID>eda3e570-e8cf-4f8b-8180-1cfa1cbd6be4</errorID>
      <errorWord>"</errorWord>
      <group>L1_Format</group>
      <groupName>格式问题</groupName>
      <ability>L2_HalfPunc_CN</ability>
      <abilityName>全半角问题</abilityName>
      <candidateList>
        <item>“</item>
      </candidateList>
      <explain>文本全半角错误。</explain>
      <paraID>3A7C7837</paraID>
      <start>74</start>
      <end>75</end>
      <status>modified</status>
      <modifiedWord>“</modifiedWord>
      <trackRevisions>false</trackRevisions>
    </reviewItem>
    <reviewItem>
      <errorID>37b355c9-2a9d-4752-aa04-367fd3bce869</errorID>
      <errorWord>"</errorWord>
      <group>L1_Format</group>
      <groupName>格式问题</groupName>
      <ability>L2_HalfPunc_CN</ability>
      <abilityName>全半角问题</abilityName>
      <candidateList>
        <item>”</item>
      </candidateList>
      <explain>文本全半角错误。</explain>
      <paraID>3A7C7837</paraID>
      <start>82</start>
      <end>83</end>
      <status>modified</status>
      <modifiedWord>”</modifiedWord>
      <trackRevisions>false</trackRevisions>
    </reviewItem>
    <reviewItem>
      <errorID>c420e7b8-534a-46ed-9c13-6cc5d0e0932c</errorID>
      <errorWord>"</errorWord>
      <group>L1_Format</group>
      <groupName>格式问题</groupName>
      <ability>L2_HalfPunc_CN</ability>
      <abilityName>全半角问题</abilityName>
      <candidateList>
        <item>“</item>
      </candidateList>
      <explain>文本全半角错误。</explain>
      <paraID>3A7C7837</paraID>
      <start>119</start>
      <end>120</end>
      <status>modified</status>
      <modifiedWord>“</modifiedWord>
      <trackRevisions>false</trackRevisions>
    </reviewItem>
    <reviewItem>
      <errorID>cb3b54d2-9874-45d8-a984-48e3d2eb6d5f</errorID>
      <errorWord>"</errorWord>
      <group>L1_Format</group>
      <groupName>格式问题</groupName>
      <ability>L2_HalfPunc_CN</ability>
      <abilityName>全半角问题</abilityName>
      <candidateList>
        <item>”</item>
      </candidateList>
      <explain>文本全半角错误。</explain>
      <paraID>3A7C7837</paraID>
      <start>124</start>
      <end>125</end>
      <status>modified</status>
      <modifiedWord>”</modifiedWord>
      <trackRevisions>false</trackRevisions>
    </reviewItem>
    <reviewItem>
      <errorID>f8689248-aba0-4650-8aa1-1d8943922449</errorID>
      <errorWord>"</errorWord>
      <group>L1_Format</group>
      <groupName>格式问题</groupName>
      <ability>L2_HalfPunc_CN</ability>
      <abilityName>全半角问题</abilityName>
      <candidateList>
        <item>“</item>
      </candidateList>
      <explain>文本全半角错误。</explain>
      <paraID>47078641</paraID>
      <start>6</start>
      <end>7</end>
      <status>modified</status>
      <modifiedWord>“</modifiedWord>
      <trackRevisions>false</trackRevisions>
    </reviewItem>
    <reviewItem>
      <errorID>02080c54-91b5-4cb2-9af1-e9199944aa6e</errorID>
      <errorWord>"</errorWord>
      <group>L1_Format</group>
      <groupName>格式问题</groupName>
      <ability>L2_HalfPunc_CN</ability>
      <abilityName>全半角问题</abilityName>
      <candidateList>
        <item>”</item>
      </candidateList>
      <explain>文本全半角错误。</explain>
      <paraID>47078641</paraID>
      <start>12</start>
      <end>13</end>
      <status>modified</status>
      <modifiedWord>”</modifiedWord>
      <trackRevisions>false</trackRevisions>
    </reviewItem>
    <reviewItem>
      <errorID>3d6e0bfd-7f87-4909-8b7c-ff831ee7a988</errorID>
      <errorWord>2010年代</errorWord>
      <group>L1_Knowledge</group>
      <groupName>知识性问题</groupName>
      <ability>L2_Time</ability>
      <abilityName>日期时间</abilityName>
      <candidateList>
        <item>21世纪10年代</item>
      </candidateList>
      <explain>年代表述建议使用世纪+年代的格式。</explain>
      <paraID>5D6546AB</paraID>
      <start>22</start>
      <end>28</end>
      <status>unmodified</status>
      <modifiedWord/>
      <trackRevisions>false</trackRevisions>
    </reviewItem>
    <reviewItem>
      <errorID>c60e5ba4-04cb-458a-918a-d9f6b16585f8</errorID>
      <errorWord>"</errorWord>
      <group>L1_Format</group>
      <groupName>格式问题</groupName>
      <ability>L2_HalfPunc_CN</ability>
      <abilityName>全半角问题</abilityName>
      <candidateList>
        <item>“</item>
      </candidateList>
      <explain>文本全半角错误。</explain>
      <paraID>5D6546AB</paraID>
      <start>39</start>
      <end>40</end>
      <status>modified</status>
      <modifiedWord>“</modifiedWord>
      <trackRevisions>false</trackRevisions>
    </reviewItem>
    <reviewItem>
      <errorID>1eb2ec16-a1b4-42f3-bc8b-20fb70f79312</errorID>
      <errorWord>"</errorWord>
      <group>L1_Format</group>
      <groupName>格式问题</groupName>
      <ability>L2_HalfPunc_CN</ability>
      <abilityName>全半角问题</abilityName>
      <candidateList>
        <item>”</item>
      </candidateList>
      <explain>文本全半角错误。</explain>
      <paraID>5D6546AB</paraID>
      <start>42</start>
      <end>43</end>
      <status>modified</status>
      <modifiedWord>”</modifiedWord>
      <trackRevisions>false</trackRevisions>
    </reviewItem>
    <reviewItem>
      <errorID>81b22ec8-c838-4327-b1cc-6ad1661e632b</errorID>
      <errorWord>"</errorWord>
      <group>L1_Format</group>
      <groupName>格式问题</groupName>
      <ability>L2_HalfPunc_CN</ability>
      <abilityName>全半角问题</abilityName>
      <candidateList>
        <item>“</item>
      </candidateList>
      <explain>文本全半角错误。</explain>
      <paraID>5D6546AB</paraID>
      <start>51</start>
      <end>52</end>
      <status>modified</status>
      <modifiedWord>“</modifiedWord>
      <trackRevisions>false</trackRevisions>
    </reviewItem>
    <reviewItem>
      <errorID>0b51c1d0-a8aa-4c6d-b511-f6dd6021b9a8</errorID>
      <errorWord>"</errorWord>
      <group>L1_Format</group>
      <groupName>格式问题</groupName>
      <ability>L2_HalfPunc_CN</ability>
      <abilityName>全半角问题</abilityName>
      <candidateList>
        <item>”</item>
      </candidateList>
      <explain>文本全半角错误。</explain>
      <paraID>5D6546AB</paraID>
      <start>54</start>
      <end>55</end>
      <status>modified</status>
      <modifiedWord>”</modifiedWord>
      <trackRevisions>false</trackRevisions>
    </reviewItem>
    <reviewItem>
      <errorID>ab85609d-8549-4f05-a221-422e5a5d4051</errorID>
      <errorWord>"</errorWord>
      <group>L1_Format</group>
      <groupName>格式问题</groupName>
      <ability>L2_HalfPunc_CN</ability>
      <abilityName>全半角问题</abilityName>
      <candidateList>
        <item>“</item>
      </candidateList>
      <explain>文本全半角错误。</explain>
      <paraID>5D6546AB</paraID>
      <start>62</start>
      <end>63</end>
      <status>modified</status>
      <modifiedWord>“</modifiedWord>
      <trackRevisions>false</trackRevisions>
    </reviewItem>
    <reviewItem>
      <errorID>97e2dd57-c710-4f8d-8658-a475d456aa55</errorID>
      <errorWord>"</errorWord>
      <group>L1_Format</group>
      <groupName>格式问题</groupName>
      <ability>L2_HalfPunc_CN</ability>
      <abilityName>全半角问题</abilityName>
      <candidateList>
        <item>”</item>
      </candidateList>
      <explain>文本全半角错误。</explain>
      <paraID>5D6546AB</paraID>
      <start>65</start>
      <end>66</end>
      <status>modified</status>
      <modifiedWord>”</modifiedWord>
      <trackRevisions>false</trackRevisions>
    </reviewItem>
    <reviewItem>
      <errorID>c8270142-db7a-45fa-ae8e-d63f48627f7d</errorID>
      <errorWord>"</errorWord>
      <group>L1_Format</group>
      <groupName>格式问题</groupName>
      <ability>L2_HalfPunc_CN</ability>
      <abilityName>全半角问题</abilityName>
      <candidateList>
        <item>“</item>
      </candidateList>
      <explain>文本全半角错误。</explain>
      <paraID>5D6546AB</paraID>
      <start>90</start>
      <end>91</end>
      <status>modified</status>
      <modifiedWord>“</modifiedWord>
      <trackRevisions>false</trackRevisions>
    </reviewItem>
    <reviewItem>
      <errorID>e6d10ad7-0d8c-4c6f-ab32-47c9778b3099</errorID>
      <errorWord>"</errorWord>
      <group>L1_Format</group>
      <groupName>格式问题</groupName>
      <ability>L2_HalfPunc_CN</ability>
      <abilityName>全半角问题</abilityName>
      <candidateList>
        <item>”</item>
      </candidateList>
      <explain>文本全半角错误。</explain>
      <paraID>5D6546AB</paraID>
      <start>94</start>
      <end>95</end>
      <status>modified</status>
      <modifiedWord>”</modifiedWord>
      <trackRevisions>false</trackRevisions>
    </reviewItem>
    <reviewItem>
      <errorID>c6e69a80-e5fa-419b-82d4-beab84a7f498</errorID>
      <errorWord>"</errorWord>
      <group>L1_Format</group>
      <groupName>格式问题</groupName>
      <ability>L2_HalfPunc_CN</ability>
      <abilityName>全半角问题</abilityName>
      <candidateList>
        <item>“</item>
      </candidateList>
      <explain>文本全半角错误。</explain>
      <paraID>5D6546AB</paraID>
      <start>121</start>
      <end>122</end>
      <status>modified</status>
      <modifiedWord>“</modifiedWord>
      <trackRevisions>false</trackRevisions>
    </reviewItem>
    <reviewItem>
      <errorID>9b073001-f28e-4f1a-8407-bd7704576a22</errorID>
      <errorWord>"</errorWord>
      <group>L1_Format</group>
      <groupName>格式问题</groupName>
      <ability>L2_HalfPunc_CN</ability>
      <abilityName>全半角问题</abilityName>
      <candidateList>
        <item>”</item>
      </candidateList>
      <explain>文本全半角错误。</explain>
      <paraID>5D6546AB</paraID>
      <start>126</start>
      <end>127</end>
      <status>modified</status>
      <modifiedWord>”</modifiedWord>
      <trackRevisions>false</trackRevisions>
    </reviewItem>
    <reviewItem>
      <errorID>8165eb89-d73c-40d6-a7f3-ecad2e1f8dde</errorID>
      <errorWord>"</errorWord>
      <group>L1_Format</group>
      <groupName>格式问题</groupName>
      <ability>L2_HalfPunc_CN</ability>
      <abilityName>全半角问题</abilityName>
      <candidateList>
        <item>“</item>
      </candidateList>
      <explain>文本全半角错误。</explain>
      <paraID>5D6546AB</paraID>
      <start>128</start>
      <end>129</end>
      <status>modified</status>
      <modifiedWord>“</modifiedWord>
      <trackRevisions>false</trackRevisions>
    </reviewItem>
    <reviewItem>
      <errorID>7f08fcfc-523d-4094-aa10-3097148ed242</errorID>
      <errorWord>"</errorWord>
      <group>L1_Format</group>
      <groupName>格式问题</groupName>
      <ability>L2_HalfPunc_CN</ability>
      <abilityName>全半角问题</abilityName>
      <candidateList>
        <item>”</item>
      </candidateList>
      <explain>文本全半角错误。</explain>
      <paraID>5D6546AB</paraID>
      <start>135</start>
      <end>136</end>
      <status>modified</status>
      <modifiedWord>”</modifiedWord>
      <trackRevisions>false</trackRevisions>
    </reviewItem>
    <reviewItem>
      <errorID>99f3f2fc-0642-49da-8cfd-81e286440920</errorID>
      <errorWord>"</errorWord>
      <group>L1_Format</group>
      <groupName>格式问题</groupName>
      <ability>L2_HalfPunc_CN</ability>
      <abilityName>全半角问题</abilityName>
      <candidateList>
        <item>“</item>
      </candidateList>
      <explain>文本全半角错误。</explain>
      <paraID>11D0A526</paraID>
      <start>12</start>
      <end>13</end>
      <status>modified</status>
      <modifiedWord>“</modifiedWord>
      <trackRevisions>false</trackRevisions>
    </reviewItem>
    <reviewItem>
      <errorID>743d13d4-9bdf-4430-843b-874db9c6453d</errorID>
      <errorWord>"</errorWord>
      <group>L1_Format</group>
      <groupName>格式问题</groupName>
      <ability>L2_HalfPunc_CN</ability>
      <abilityName>全半角问题</abilityName>
      <candidateList>
        <item>”</item>
      </candidateList>
      <explain>文本全半角错误。</explain>
      <paraID>11D0A526</paraID>
      <start>17</start>
      <end>18</end>
      <status>modified</status>
      <modifiedWord>”</modifiedWord>
      <trackRevisions>false</trackRevisions>
    </reviewItem>
    <reviewItem>
      <errorID>9c9b3c3b-ad69-4ae7-92c1-21e5ce1efe71</errorID>
      <errorWord>"</errorWord>
      <group>L1_Format</group>
      <groupName>格式问题</groupName>
      <ability>L2_HalfPunc_CN</ability>
      <abilityName>全半角问题</abilityName>
      <candidateList>
        <item>“</item>
      </candidateList>
      <explain>文本全半角错误。</explain>
      <paraID>11D0A526</paraID>
      <start>86</start>
      <end>87</end>
      <status>modified</status>
      <modifiedWord>“</modifiedWord>
      <trackRevisions>false</trackRevisions>
    </reviewItem>
    <reviewItem>
      <errorID>efc47be3-acd8-4128-9e64-01ccd403bfcf</errorID>
      <errorWord>"</errorWord>
      <group>L1_Format</group>
      <groupName>格式问题</groupName>
      <ability>L2_HalfPunc_CN</ability>
      <abilityName>全半角问题</abilityName>
      <candidateList>
        <item>”</item>
      </candidateList>
      <explain>文本全半角错误。</explain>
      <paraID>11D0A526</paraID>
      <start>89</start>
      <end>90</end>
      <status>modified</status>
      <modifiedWord>”</modifiedWord>
      <trackRevisions>false</trackRevisions>
    </reviewItem>
    <reviewItem>
      <errorID>bdfbd251-cf5f-438e-9257-343f825011ab</errorID>
      <errorWord>"</errorWord>
      <group>L1_Format</group>
      <groupName>格式问题</groupName>
      <ability>L2_HalfPunc_CN</ability>
      <abilityName>全半角问题</abilityName>
      <candidateList>
        <item>“</item>
      </candidateList>
      <explain>文本全半角错误。</explain>
      <paraID>11D0A526</paraID>
      <start>118</start>
      <end>119</end>
      <status>modified</status>
      <modifiedWord>“</modifiedWord>
      <trackRevisions>false</trackRevisions>
    </reviewItem>
    <reviewItem>
      <errorID>c0f370a9-7803-41b2-acde-cf3fc2feda2c</errorID>
      <errorWord>"</errorWord>
      <group>L1_Format</group>
      <groupName>格式问题</groupName>
      <ability>L2_HalfPunc_CN</ability>
      <abilityName>全半角问题</abilityName>
      <candidateList>
        <item>”</item>
      </candidateList>
      <explain>文本全半角错误。</explain>
      <paraID>11D0A526</paraID>
      <start>121</start>
      <end>122</end>
      <status>modified</status>
      <modifiedWord>”</modifiedWord>
      <trackRevisions>false</trackRevisions>
    </reviewItem>
    <reviewItem>
      <errorID>78393b2d-7322-4ce9-9c04-437676440bce</errorID>
      <errorWord>"</errorWord>
      <group>L1_Format</group>
      <groupName>格式问题</groupName>
      <ability>L2_HalfPunc_CN</ability>
      <abilityName>全半角问题</abilityName>
      <candidateList>
        <item>“</item>
      </candidateList>
      <explain>文本全半角错误。</explain>
      <paraID>11D0A526</paraID>
      <start>162</start>
      <end>163</end>
      <status>modified</status>
      <modifiedWord>“</modifiedWord>
      <trackRevisions>false</trackRevisions>
    </reviewItem>
    <reviewItem>
      <errorID>963b0719-f6ec-4351-b971-951259bd6836</errorID>
      <errorWord>"</errorWord>
      <group>L1_Format</group>
      <groupName>格式问题</groupName>
      <ability>L2_HalfPunc_CN</ability>
      <abilityName>全半角问题</abilityName>
      <candidateList>
        <item>”</item>
      </candidateList>
      <explain>文本全半角错误。</explain>
      <paraID>11D0A526</paraID>
      <start>165</start>
      <end>166</end>
      <status>modified</status>
      <modifiedWord>”</modifiedWord>
      <trackRevisions>false</trackRevisions>
    </reviewItem>
    <reviewItem>
      <errorID>6a6bad90-cd12-42d3-9388-18856977fa4d</errorID>
      <errorWord>"</errorWord>
      <group>L1_Format</group>
      <groupName>格式问题</groupName>
      <ability>L2_HalfPunc_CN</ability>
      <abilityName>全半角问题</abilityName>
      <candidateList>
        <item>“</item>
      </candidateList>
      <explain>文本全半角错误。</explain>
      <paraID>11D0A526</paraID>
      <start>195</start>
      <end>196</end>
      <status>modified</status>
      <modifiedWord>“</modifiedWord>
      <trackRevisions>false</trackRevisions>
    </reviewItem>
    <reviewItem>
      <errorID>47133026-ff92-43fb-aa53-4ed26579891d</errorID>
      <errorWord>"</errorWord>
      <group>L1_Format</group>
      <groupName>格式问题</groupName>
      <ability>L2_HalfPunc_CN</ability>
      <abilityName>全半角问题</abilityName>
      <candidateList>
        <item>”</item>
      </candidateList>
      <explain>文本全半角错误。</explain>
      <paraID>11D0A526</paraID>
      <start>198</start>
      <end>199</end>
      <status>modified</status>
      <modifiedWord>”</modifiedWord>
      <trackRevisions>false</trackRevisions>
    </reviewItem>
    <reviewItem>
      <errorID>020cb896-7f56-4d68-a65e-d0e350d27ab7</errorID>
      <errorWord>"</errorWord>
      <group>L1_Format</group>
      <groupName>格式问题</groupName>
      <ability>L2_HalfPunc_CN</ability>
      <abilityName>全半角问题</abilityName>
      <candidateList>
        <item>“</item>
      </candidateList>
      <explain>文本全半角错误。</explain>
      <paraID>783A3703</paraID>
      <start>4</start>
      <end>5</end>
      <status>modified</status>
      <modifiedWord>“</modifiedWord>
      <trackRevisions>false</trackRevisions>
    </reviewItem>
    <reviewItem>
      <errorID>29aabf05-195f-45f0-b94f-40d2c2348fb0</errorID>
      <errorWord>"</errorWord>
      <group>L1_Format</group>
      <groupName>格式问题</groupName>
      <ability>L2_HalfPunc_CN</ability>
      <abilityName>全半角问题</abilityName>
      <candidateList>
        <item>”</item>
      </candidateList>
      <explain>文本全半角错误。</explain>
      <paraID>783A3703</paraID>
      <start>8</start>
      <end>9</end>
      <status>modified</status>
      <modifiedWord>”</modifiedWord>
      <trackRevisions>false</trackRevisions>
    </reviewItem>
    <reviewItem>
      <errorID>9250c7b7-b589-407a-a9b7-f9cc92037da4</errorID>
      <errorWord>"</errorWord>
      <group>L1_Format</group>
      <groupName>格式问题</groupName>
      <ability>L2_HalfPunc_CN</ability>
      <abilityName>全半角问题</abilityName>
      <candidateList>
        <item>“</item>
      </candidateList>
      <explain>文本全半角错误。</explain>
      <paraID>783A3703</paraID>
      <start>57</start>
      <end>58</end>
      <status>modified</status>
      <modifiedWord>“</modifiedWord>
      <trackRevisions>false</trackRevisions>
    </reviewItem>
    <reviewItem>
      <errorID>d182592b-4404-44ed-89c2-ec970b5eb0fd</errorID>
      <errorWord>"</errorWord>
      <group>L1_Format</group>
      <groupName>格式问题</groupName>
      <ability>L2_HalfPunc_CN</ability>
      <abilityName>全半角问题</abilityName>
      <candidateList>
        <item>”</item>
      </candidateList>
      <explain>文本全半角错误。</explain>
      <paraID>783A3703</paraID>
      <start>63</start>
      <end>64</end>
      <status>modified</status>
      <modifiedWord>”</modifiedWord>
      <trackRevisions>false</trackRevisions>
    </reviewItem>
    <reviewItem>
      <errorID>0b0802c4-b14c-4c49-b42e-a9734b89640b</errorID>
      <errorWord>"</errorWord>
      <group>L1_Format</group>
      <groupName>格式问题</groupName>
      <ability>L2_HalfPunc_CN</ability>
      <abilityName>全半角问题</abilityName>
      <candidateList>
        <item>“</item>
      </candidateList>
      <explain>文本全半角错误。</explain>
      <paraID>783A3703</paraID>
      <start>118</start>
      <end>119</end>
      <status>modified</status>
      <modifiedWord>“</modifiedWord>
      <trackRevisions>false</trackRevisions>
    </reviewItem>
    <reviewItem>
      <errorID>bfd7fe86-b279-4575-9662-4f304792becd</errorID>
      <errorWord>"</errorWord>
      <group>L1_Format</group>
      <groupName>格式问题</groupName>
      <ability>L2_HalfPunc_CN</ability>
      <abilityName>全半角问题</abilityName>
      <candidateList>
        <item>”</item>
      </candidateList>
      <explain>文本全半角错误。</explain>
      <paraID>783A3703</paraID>
      <start>124</start>
      <end>125</end>
      <status>modified</status>
      <modifiedWord>”</modifiedWord>
      <trackRevisions>false</trackRevisions>
    </reviewItem>
    <reviewItem>
      <errorID>6afde7d7-7bc1-458c-af49-3a566a3f3372</errorID>
      <errorWord>"</errorWord>
      <group>L1_Format</group>
      <groupName>格式问题</groupName>
      <ability>L2_HalfPunc_CN</ability>
      <abilityName>全半角问题</abilityName>
      <candidateList>
        <item>“</item>
      </candidateList>
      <explain>文本全半角错误。</explain>
      <paraID>27EE37DB</paraID>
      <start>6</start>
      <end>7</end>
      <status>modified</status>
      <modifiedWord>“</modifiedWord>
      <trackRevisions>false</trackRevisions>
    </reviewItem>
    <reviewItem>
      <errorID>ede364f2-f265-4486-9cce-f84031c4a4a6</errorID>
      <errorWord>"</errorWord>
      <group>L1_Format</group>
      <groupName>格式问题</groupName>
      <ability>L2_HalfPunc_CN</ability>
      <abilityName>全半角问题</abilityName>
      <candidateList>
        <item>”</item>
      </candidateList>
      <explain>文本全半角错误。</explain>
      <paraID>27EE37DB</paraID>
      <start>11</start>
      <end>12</end>
      <status>modified</status>
      <modifiedWord>”</modifiedWord>
      <trackRevisions>false</trackRevisions>
    </reviewItem>
    <reviewItem>
      <errorID>9b035732-85b5-4dc6-bf85-70a04adc90ce</errorID>
      <errorWord>2010年代</errorWord>
      <group>L1_Knowledge</group>
      <groupName>知识性问题</groupName>
      <ability>L2_Time</ability>
      <abilityName>日期时间</abilityName>
      <candidateList>
        <item>21世纪10年代</item>
      </candidateList>
      <explain>年代表述建议使用世纪+年代的格式。</explain>
      <paraID>27EE37DB</paraID>
      <start>17</start>
      <end>23</end>
      <status>unmodified</status>
      <modifiedWord/>
      <trackRevisions>false</trackRevisions>
    </reviewItem>
    <reviewItem>
      <errorID>57b650ae-2e36-4354-a32a-c1e21aded322</errorID>
      <errorWord>"</errorWord>
      <group>L1_Format</group>
      <groupName>格式问题</groupName>
      <ability>L2_HalfPunc_CN</ability>
      <abilityName>全半角问题</abilityName>
      <candidateList>
        <item>“</item>
      </candidateList>
      <explain>文本全半角错误。</explain>
      <paraID>27EE37DB</paraID>
      <start>32</start>
      <end>33</end>
      <status>modified</status>
      <modifiedWord>“</modifiedWord>
      <trackRevisions>false</trackRevisions>
    </reviewItem>
    <reviewItem>
      <errorID>bf9d3524-07f3-42fc-bb78-74feb13ab1a7</errorID>
      <errorWord>"</errorWord>
      <group>L1_Format</group>
      <groupName>格式问题</groupName>
      <ability>L2_HalfPunc_CN</ability>
      <abilityName>全半角问题</abilityName>
      <candidateList>
        <item>”</item>
      </candidateList>
      <explain>文本全半角错误。</explain>
      <paraID>27EE37DB</paraID>
      <start>37</start>
      <end>38</end>
      <status>modified</status>
      <modifiedWord>”</modifiedWord>
      <trackRevisions>false</trackRevisions>
    </reviewItem>
    <reviewItem>
      <errorID>4873c3f7-4e43-46eb-8cb0-9f9c8a3af257</errorID>
      <errorWord>"</errorWord>
      <group>L1_Format</group>
      <groupName>格式问题</groupName>
      <ability>L2_HalfPunc_CN</ability>
      <abilityName>全半角问题</abilityName>
      <candidateList>
        <item>“</item>
      </candidateList>
      <explain>文本全半角错误。</explain>
      <paraID>27EE37DB</paraID>
      <start>103</start>
      <end>104</end>
      <status>modified</status>
      <modifiedWord>“</modifiedWord>
      <trackRevisions>false</trackRevisions>
    </reviewItem>
    <reviewItem>
      <errorID>e1c27950-f3b5-43be-8e08-36d05a98c077</errorID>
      <errorWord>"</errorWord>
      <group>L1_Format</group>
      <groupName>格式问题</groupName>
      <ability>L2_HalfPunc_CN</ability>
      <abilityName>全半角问题</abilityName>
      <candidateList>
        <item>”</item>
      </candidateList>
      <explain>文本全半角错误。</explain>
      <paraID>27EE37DB</paraID>
      <start>108</start>
      <end>109</end>
      <status>modified</status>
      <modifiedWord>”</modifiedWord>
      <trackRevisions>false</trackRevisions>
    </reviewItem>
    <reviewItem>
      <errorID>9a393adf-d27b-4209-ad1d-a1813f5a54f7</errorID>
      <errorWord>"</errorWord>
      <group>L1_Format</group>
      <groupName>格式问题</groupName>
      <ability>L2_HalfPunc_CN</ability>
      <abilityName>全半角问题</abilityName>
      <candidateList>
        <item>“</item>
      </candidateList>
      <explain>文本全半角错误。</explain>
      <paraID>27EE37DB</paraID>
      <start>145</start>
      <end>146</end>
      <status>modified</status>
      <modifiedWord>“</modifiedWord>
      <trackRevisions>false</trackRevisions>
    </reviewItem>
    <reviewItem>
      <errorID>87864b97-20da-4a4a-bdbf-4cf86df480d4</errorID>
      <errorWord>"</errorWord>
      <group>L1_Format</group>
      <groupName>格式问题</groupName>
      <ability>L2_HalfPunc_CN</ability>
      <abilityName>全半角问题</abilityName>
      <candidateList>
        <item>”</item>
      </candidateList>
      <explain>文本全半角错误。</explain>
      <paraID>27EE37DB</paraID>
      <start>148</start>
      <end>149</end>
      <status>modified</status>
      <modifiedWord>”</modifiedWord>
      <trackRevisions>false</trackRevisions>
    </reviewItem>
    <reviewItem>
      <errorID>4835613f-0364-46fe-82c8-073067b44e5f</errorID>
      <errorWord>"</errorWord>
      <group>L1_Format</group>
      <groupName>格式问题</groupName>
      <ability>L2_HalfPunc_CN</ability>
      <abilityName>全半角问题</abilityName>
      <candidateList>
        <item>“</item>
      </candidateList>
      <explain>文本全半角错误。</explain>
      <paraID> FF7D2E5</paraID>
      <start>86</start>
      <end>87</end>
      <status>modified</status>
      <modifiedWord>“</modifiedWord>
      <trackRevisions>false</trackRevisions>
    </reviewItem>
    <reviewItem>
      <errorID>237b1bc3-8a99-4b4e-94de-56caf3dd230d</errorID>
      <errorWord>"</errorWord>
      <group>L1_Format</group>
      <groupName>格式问题</groupName>
      <ability>L2_HalfPunc_CN</ability>
      <abilityName>全半角问题</abilityName>
      <candidateList>
        <item>”</item>
      </candidateList>
      <explain>文本全半角错误。</explain>
      <paraID> FF7D2E5</paraID>
      <start>89</start>
      <end>90</end>
      <status>modified</status>
      <modifiedWord>”</modifiedWord>
      <trackRevisions>false</trackRevisions>
    </reviewItem>
    <reviewItem>
      <errorID>c5a50515-a31d-4a08-8ca5-76110fb96112</errorID>
      <errorWord>"</errorWord>
      <group>L1_Format</group>
      <groupName>格式问题</groupName>
      <ability>L2_HalfPunc_CN</ability>
      <abilityName>全半角问题</abilityName>
      <candidateList>
        <item>“</item>
      </candidateList>
      <explain>文本全半角错误。</explain>
      <paraID> FF7D2E5</paraID>
      <start>97</start>
      <end>98</end>
      <status>modified</status>
      <modifiedWord>“</modifiedWord>
      <trackRevisions>false</trackRevisions>
    </reviewItem>
    <reviewItem>
      <errorID>cdb0f0c0-7cf4-47af-9578-96eee2a35b89</errorID>
      <errorWord>"</errorWord>
      <group>L1_Format</group>
      <groupName>格式问题</groupName>
      <ability>L2_HalfPunc_CN</ability>
      <abilityName>全半角问题</abilityName>
      <candidateList>
        <item>”</item>
      </candidateList>
      <explain>文本全半角错误。</explain>
      <paraID> FF7D2E5</paraID>
      <start>102</start>
      <end>103</end>
      <status>modified</status>
      <modifiedWord>”</modifiedWord>
      <trackRevisions>false</trackRevisions>
    </reviewItem>
    <reviewItem>
      <errorID>f8fcd70d-4aec-46fd-a32f-2e1b7643f0f8</errorID>
      <errorWord>"</errorWord>
      <group>L1_Format</group>
      <groupName>格式问题</groupName>
      <ability>L2_HalfPunc_CN</ability>
      <abilityName>全半角问题</abilityName>
      <candidateList>
        <item>“</item>
      </candidateList>
      <explain>文本全半角错误。</explain>
      <paraID>3BD67762</paraID>
      <start>13</start>
      <end>14</end>
      <status>modified</status>
      <modifiedWord>“</modifiedWord>
      <trackRevisions>false</trackRevisions>
    </reviewItem>
    <reviewItem>
      <errorID>74dff621-42bb-488d-99bb-bccfb12c0ad0</errorID>
      <errorWord>"</errorWord>
      <group>L1_Format</group>
      <groupName>格式问题</groupName>
      <ability>L2_HalfPunc_CN</ability>
      <abilityName>全半角问题</abilityName>
      <candidateList>
        <item>”</item>
      </candidateList>
      <explain>文本全半角错误。</explain>
      <paraID>3BD67762</paraID>
      <start>19</start>
      <end>20</end>
      <status>modified</status>
      <modifiedWord>”</modifiedWord>
      <trackRevisions>false</trackRevisions>
    </reviewItem>
    <reviewItem>
      <errorID>dcc680df-6d41-4d6d-b29b-fe2550ecdc70</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3BD67762</paraID>
      <start>27</start>
      <end>28</end>
      <status>modified</status>
      <modifiedWord>—</modifiedWord>
      <trackRevisions>false</trackRevisions>
    </reviewItem>
    <reviewItem>
      <errorID>24a22e36-5933-4c12-a0ca-9966d8c497e1</errorID>
      <errorWord>"</errorWord>
      <group>L1_Format</group>
      <groupName>格式问题</groupName>
      <ability>L2_HalfPunc_CN</ability>
      <abilityName>全半角问题</abilityName>
      <candidateList>
        <item>“</item>
      </candidateList>
      <explain>文本全半角错误。</explain>
      <paraID>3BD67762</paraID>
      <start>71</start>
      <end>72</end>
      <status>modified</status>
      <modifiedWord>“</modifiedWord>
      <trackRevisions>false</trackRevisions>
    </reviewItem>
    <reviewItem>
      <errorID>424c8a67-70e5-45e7-b44f-e83451b7ed72</errorID>
      <errorWord>"</errorWord>
      <group>L1_Format</group>
      <groupName>格式问题</groupName>
      <ability>L2_HalfPunc_CN</ability>
      <abilityName>全半角问题</abilityName>
      <candidateList>
        <item>”</item>
      </candidateList>
      <explain>文本全半角错误。</explain>
      <paraID>3BD67762</paraID>
      <start>74</start>
      <end>75</end>
      <status>modified</status>
      <modifiedWord>”</modifiedWord>
      <trackRevisions>false</trackRevisions>
    </reviewItem>
    <reviewItem>
      <errorID>bfb5c4e6-91c8-4aff-b7c5-8a6d1e29c8be</errorID>
      <errorWord>在危机时刻</errorWord>
      <group>L1_Word</group>
      <groupName>字词问题</groupName>
      <ability>L2_Typo</ability>
      <abilityName>字词错误</abilityName>
      <candidateList>
        <item>在危急时刻</item>
      </candidateList>
      <explain/>
      <paraID>3BD67762</paraID>
      <start>77</start>
      <end>82</end>
      <status>unmodified</status>
      <modifiedWord/>
      <trackRevisions>false</trackRevisions>
    </reviewItem>
    <reviewItem>
      <errorID>908ea503-f674-4e2f-9291-b781552f3cad</errorID>
      <errorWord>"</errorWord>
      <group>L1_Format</group>
      <groupName>格式问题</groupName>
      <ability>L2_HalfPunc_CN</ability>
      <abilityName>全半角问题</abilityName>
      <candidateList>
        <item>“</item>
      </candidateList>
      <explain>文本全半角错误。</explain>
      <paraID>3BD67762</paraID>
      <start>113</start>
      <end>114</end>
      <status>modified</status>
      <modifiedWord>“</modifiedWord>
      <trackRevisions>false</trackRevisions>
    </reviewItem>
    <reviewItem>
      <errorID>7be68790-82fe-4524-8a82-be2834e6305f</errorID>
      <errorWord>"</errorWord>
      <group>L1_Format</group>
      <groupName>格式问题</groupName>
      <ability>L2_HalfPunc_CN</ability>
      <abilityName>全半角问题</abilityName>
      <candidateList>
        <item>”</item>
      </candidateList>
      <explain>文本全半角错误。</explain>
      <paraID>3BD67762</paraID>
      <start>118</start>
      <end>119</end>
      <status>modified</status>
      <modifiedWord>”</modifiedWord>
      <trackRevisions>false</trackRevisions>
    </reviewItem>
    <reviewItem>
      <errorID>c1e16fed-0ac5-49cf-a4d9-cf179cc78ed5</errorID>
      <errorWord>,</errorWord>
      <group>L1_Format</group>
      <groupName>格式问题</groupName>
      <ability>L2_HalfPunc_CN</ability>
      <abilityName>全半角问题</abilityName>
      <candidateList>
        <item>，</item>
      </candidateList>
      <explain>文本全半角错误。</explain>
      <paraID>4799AB45</paraID>
      <start>26</start>
      <end>27</end>
      <status>modified</status>
      <modifiedWord>，</modifiedWord>
      <trackRevisions>false</trackRevisions>
    </reviewItem>
    <reviewItem>
      <errorID>07386afe-1562-42c2-81c7-3ae8312bbd52</errorID>
      <errorWord>,</errorWord>
      <group>L1_Format</group>
      <groupName>格式问题</groupName>
      <ability>L2_HalfPunc_CN</ability>
      <abilityName>全半角问题</abilityName>
      <candidateList>
        <item>，</item>
      </candidateList>
      <explain>文本全半角错误。</explain>
      <paraID>4799AB45</paraID>
      <start>35</start>
      <end>36</end>
      <status>modified</status>
      <modifiedWord>，</modifiedWord>
      <trackRevisions>false</trackRevisions>
    </reviewItem>
    <reviewItem>
      <errorID>36a6fd33-83ac-42b1-b163-9c230ee71f9a</errorID>
      <errorWord>,</errorWord>
      <group>L1_Format</group>
      <groupName>格式问题</groupName>
      <ability>L2_HalfPunc_CN</ability>
      <abilityName>全半角问题</abilityName>
      <candidateList>
        <item>，</item>
      </candidateList>
      <explain>文本全半角错误。</explain>
      <paraID>4799AB45</paraID>
      <start>47</start>
      <end>48</end>
      <status>modified</status>
      <modifiedWord>，</modifiedWord>
      <trackRevisions>false</trackRevisions>
    </reviewItem>
    <reviewItem>
      <errorID>a4cf0c12-3cfc-4be6-9288-218629233955</errorID>
      <errorWord>,</errorWord>
      <group>L1_Format</group>
      <groupName>格式问题</groupName>
      <ability>L2_HalfPunc_CN</ability>
      <abilityName>全半角问题</abilityName>
      <candidateList>
        <item>，</item>
      </candidateList>
      <explain>文本全半角错误。</explain>
      <paraID>4799AB45</paraID>
      <start>55</start>
      <end>56</end>
      <status>modified</status>
      <modifiedWord>，</modifiedWord>
      <trackRevisions>false</trackRevisions>
    </reviewItem>
    <reviewItem>
      <errorID>9f378324-6932-4a87-bca3-03763225cb14</errorID>
      <errorWord>,</errorWord>
      <group>L1_Format</group>
      <groupName>格式问题</groupName>
      <ability>L2_HalfPunc_CN</ability>
      <abilityName>全半角问题</abilityName>
      <candidateList>
        <item>，</item>
      </candidateList>
      <explain>文本全半角错误。</explain>
      <paraID>2C026666</paraID>
      <start>32</start>
      <end>33</end>
      <status>modified</status>
      <modifiedWord>，</modifiedWord>
      <trackRevisions>false</trackRevisions>
    </reviewItem>
    <reviewItem>
      <errorID>ce08425b-90b8-45c3-8131-345dac20e8c1</errorID>
      <errorWord>,</errorWord>
      <group>L1_Format</group>
      <groupName>格式问题</groupName>
      <ability>L2_HalfPunc_CN</ability>
      <abilityName>全半角问题</abilityName>
      <candidateList>
        <item>，</item>
      </candidateList>
      <explain>文本全半角错误。</explain>
      <paraID>2C026666</paraID>
      <start>44</start>
      <end>45</end>
      <status>modified</status>
      <modifiedWord>，</modifiedWord>
      <trackRevisions>false</trackRevisions>
    </reviewItem>
    <reviewItem>
      <errorID>aa2a1df6-460a-4054-a451-df8de7330f16</errorID>
      <errorWord>(</errorWord>
      <group>L1_Format</group>
      <groupName>格式问题</groupName>
      <ability>L2_HalfPunc_CN</ability>
      <abilityName>全半角问题</abilityName>
      <candidateList>
        <item>（</item>
      </candidateList>
      <explain>文本全半角错误。</explain>
      <paraID> B669D5D</paraID>
      <start>12</start>
      <end>13</end>
      <status>modified</status>
      <modifiedWord>（</modifiedWord>
      <trackRevisions>false</trackRevisions>
    </reviewItem>
    <reviewItem>
      <errorID>e2e162d6-55d6-433d-b742-ba8732f3253a</errorID>
      <errorWord>)</errorWord>
      <group>L1_Format</group>
      <groupName>格式问题</groupName>
      <ability>L2_HalfPunc_CN</ability>
      <abilityName>全半角问题</abilityName>
      <candidateList>
        <item>）</item>
      </candidateList>
      <explain>文本全半角错误。</explain>
      <paraID> B669D5D</paraID>
      <start>20</start>
      <end>21</end>
      <status>modified</status>
      <modifiedWord>）</modifiedWord>
      <trackRevisions>false</trackRevisions>
    </reviewItem>
    <reviewItem>
      <errorID>6520f254-2faa-4385-ad71-66916df9cdc3</errorID>
      <errorWord>1990年代</errorWord>
      <group>L1_Knowledge</group>
      <groupName>知识性问题</groupName>
      <ability>L2_Time</ability>
      <abilityName>日期时间</abilityName>
      <candidateList>
        <item>20世纪90年代</item>
      </candidateList>
      <explain>年代表述建议使用世纪+年代的格式。</explain>
      <paraID> CF31E23</paraID>
      <start>30</start>
      <end>36</end>
      <status>unmodified</status>
      <modifiedWord/>
      <trackRevisions>false</trackRevisions>
    </reviewItem>
    <reviewItem>
      <errorID>a084d596-7551-4b46-8850-9413263c37ec</errorID>
      <errorWord>"</errorWord>
      <group>L1_Format</group>
      <groupName>格式问题</groupName>
      <ability>L2_HalfPunc_CN</ability>
      <abilityName>全半角问题</abilityName>
      <candidateList>
        <item>“</item>
      </candidateList>
      <explain>文本全半角错误。</explain>
      <paraID> CF31E23</paraID>
      <start>43</start>
      <end>44</end>
      <status>modified</status>
      <modifiedWord>“</modifiedWord>
      <trackRevisions>false</trackRevisions>
    </reviewItem>
    <reviewItem>
      <errorID>36555d38-f08d-44bd-ac13-f5f4686e0303</errorID>
      <errorWord>"</errorWord>
      <group>L1_Format</group>
      <groupName>格式问题</groupName>
      <ability>L2_HalfPunc_CN</ability>
      <abilityName>全半角问题</abilityName>
      <candidateList>
        <item>”</item>
      </candidateList>
      <explain>文本全半角错误。</explain>
      <paraID> CF31E23</paraID>
      <start>49</start>
      <end>50</end>
      <status>modified</status>
      <modifiedWord>”</modifiedWord>
      <trackRevisions>false</trackRevisions>
    </reviewItem>
    <reviewItem>
      <errorID>b5de1db6-561a-4114-a7c3-04dc0a1d4132</errorID>
      <errorWord>"</errorWord>
      <group>L1_Format</group>
      <groupName>格式问题</groupName>
      <ability>L2_HalfPunc_CN</ability>
      <abilityName>全半角问题</abilityName>
      <candidateList>
        <item>“</item>
      </candidateList>
      <explain>文本全半角错误。</explain>
      <paraID> CF31E23</paraID>
      <start>114</start>
      <end>115</end>
      <status>modified</status>
      <modifiedWord>“</modifiedWord>
      <trackRevisions>false</trackRevisions>
    </reviewItem>
    <reviewItem>
      <errorID>cbf9a9fb-4e82-4b4e-9504-a6ba5a333370</errorID>
      <errorWord>"</errorWord>
      <group>L1_Format</group>
      <groupName>格式问题</groupName>
      <ability>L2_HalfPunc_CN</ability>
      <abilityName>全半角问题</abilityName>
      <candidateList>
        <item>”</item>
      </candidateList>
      <explain>文本全半角错误。</explain>
      <paraID> CF31E23</paraID>
      <start>119</start>
      <end>120</end>
      <status>modified</status>
      <modifiedWord>”</modifiedWord>
      <trackRevisions>false</trackRevisions>
    </reviewItem>
    <reviewItem>
      <errorID>9aeda46f-88f3-4922-84d2-a124e4d356c7</errorID>
      <errorWord>"</errorWord>
      <group>L1_Format</group>
      <groupName>格式问题</groupName>
      <ability>L2_HalfPunc_CN</ability>
      <abilityName>全半角问题</abilityName>
      <candidateList>
        <item>“</item>
      </candidateList>
      <explain>文本全半角错误。</explain>
      <paraID> CF31E23</paraID>
      <start>166</start>
      <end>167</end>
      <status>modified</status>
      <modifiedWord>“</modifiedWord>
      <trackRevisions>false</trackRevisions>
    </reviewItem>
    <reviewItem>
      <errorID>c2c2bb80-c4a8-4b92-9bb7-45f7a6e79394</errorID>
      <errorWord>"</errorWord>
      <group>L1_Format</group>
      <groupName>格式问题</groupName>
      <ability>L2_HalfPunc_CN</ability>
      <abilityName>全半角问题</abilityName>
      <candidateList>
        <item>”</item>
      </candidateList>
      <explain>文本全半角错误。</explain>
      <paraID> CF31E23</paraID>
      <start>170</start>
      <end>171</end>
      <status>modified</status>
      <modifiedWord>”</modifiedWord>
      <trackRevisions>false</trackRevisions>
    </reviewItem>
    <reviewItem>
      <errorID>d3f77c91-9124-461c-a48f-715d137e2294</errorID>
      <errorWord>"</errorWord>
      <group>L1_Format</group>
      <groupName>格式问题</groupName>
      <ability>L2_HalfPunc_CN</ability>
      <abilityName>全半角问题</abilityName>
      <candidateList>
        <item>“</item>
      </candidateList>
      <explain>文本全半角错误。</explain>
      <paraID>1FF25482</paraID>
      <start>58</start>
      <end>59</end>
      <status>modified</status>
      <modifiedWord>“</modifiedWord>
      <trackRevisions>false</trackRevisions>
    </reviewItem>
    <reviewItem>
      <errorID>21af28b4-166e-4820-9514-8255ca6e3ad1</errorID>
      <errorWord>"</errorWord>
      <group>L1_Format</group>
      <groupName>格式问题</groupName>
      <ability>L2_HalfPunc_CN</ability>
      <abilityName>全半角问题</abilityName>
      <candidateList>
        <item>”</item>
      </candidateList>
      <explain>文本全半角错误。</explain>
      <paraID>1FF25482</paraID>
      <start>65</start>
      <end>66</end>
      <status>modified</status>
      <modifiedWord>”</modifiedWord>
      <trackRevisions>false</trackRevisions>
    </reviewItem>
    <reviewItem>
      <errorID>2a9ace57-6fd0-4ec1-a898-819b321403a3</errorID>
      <errorWord>1960年代</errorWord>
      <group>L1_Knowledge</group>
      <groupName>知识性问题</groupName>
      <ability>L2_Time</ability>
      <abilityName>日期时间</abilityName>
      <candidateList>
        <item>20世纪60年代</item>
      </candidateList>
      <explain>年代表述建议使用世纪+年代的格式。</explain>
      <paraID>37CC7133</paraID>
      <start>22</start>
      <end>28</end>
      <status>unmodified</status>
      <modifiedWord/>
      <trackRevisions>false</trackRevisions>
    </reviewItem>
    <reviewItem>
      <errorID>cde760d0-89c3-4267-9917-064f109071fb</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37CC7133</paraID>
      <start>39</start>
      <end>45</end>
      <status>unmodified</status>
      <modifiedWord/>
      <trackRevisions>false</trackRevisions>
    </reviewItem>
    <reviewItem>
      <errorID>74ebba1e-1ae7-4348-b356-d2b59692c366</errorID>
      <errorWord>"</errorWord>
      <group>L1_Format</group>
      <groupName>格式问题</groupName>
      <ability>L2_HalfPunc_CN</ability>
      <abilityName>全半角问题</abilityName>
      <candidateList>
        <item>“</item>
      </candidateList>
      <explain>文本全半角错误。</explain>
      <paraID>37CC7133</paraID>
      <start>55</start>
      <end>56</end>
      <status>modified</status>
      <modifiedWord>“</modifiedWord>
      <trackRevisions>false</trackRevisions>
    </reviewItem>
    <reviewItem>
      <errorID>93b63f25-19da-4d62-9f13-c56bfd1490c7</errorID>
      <errorWord>"</errorWord>
      <group>L1_Format</group>
      <groupName>格式问题</groupName>
      <ability>L2_HalfPunc_CN</ability>
      <abilityName>全半角问题</abilityName>
      <candidateList>
        <item>”</item>
      </candidateList>
      <explain>文本全半角错误。</explain>
      <paraID>37CC7133</paraID>
      <start>60</start>
      <end>61</end>
      <status>modified</status>
      <modifiedWord>”</modifiedWord>
      <trackRevisions>false</trackRevisions>
    </reviewItem>
    <reviewItem>
      <errorID>313a5a2c-ab36-404a-bb22-5eaa6bf7dda7</errorID>
      <errorWord>"</errorWord>
      <group>L1_Format</group>
      <groupName>格式问题</groupName>
      <ability>L2_HalfPunc_CN</ability>
      <abilityName>全半角问题</abilityName>
      <candidateList>
        <item>“</item>
      </candidateList>
      <explain>文本全半角错误。</explain>
      <paraID>37CC7133</paraID>
      <start>117</start>
      <end>118</end>
      <status>modified</status>
      <modifiedWord>“</modifiedWord>
      <trackRevisions>false</trackRevisions>
    </reviewItem>
    <reviewItem>
      <errorID>bc2fdb15-ada0-430a-adf3-b6d352a7d3ad</errorID>
      <errorWord>"</errorWord>
      <group>L1_Format</group>
      <groupName>格式问题</groupName>
      <ability>L2_HalfPunc_CN</ability>
      <abilityName>全半角问题</abilityName>
      <candidateList>
        <item>”</item>
      </candidateList>
      <explain>文本全半角错误。</explain>
      <paraID>37CC7133</paraID>
      <start>122</start>
      <end>123</end>
      <status>modified</status>
      <modifiedWord>”</modifiedWord>
      <trackRevisions>false</trackRevisions>
    </reviewItem>
    <reviewItem>
      <errorID>32414a55-cebc-4cd5-a1be-0c5e9e19e213</errorID>
      <errorWord>"</errorWord>
      <group>L1_Format</group>
      <groupName>格式问题</groupName>
      <ability>L2_HalfPunc_CN</ability>
      <abilityName>全半角问题</abilityName>
      <candidateList>
        <item>“</item>
      </candidateList>
      <explain>文本全半角错误。</explain>
      <paraID>553CD91A</paraID>
      <start>99</start>
      <end>100</end>
      <status>modified</status>
      <modifiedWord>“</modifiedWord>
      <trackRevisions>false</trackRevisions>
    </reviewItem>
    <reviewItem>
      <errorID>471eae94-735a-4acd-8327-f1e559d8ebe9</errorID>
      <errorWord>"</errorWord>
      <group>L1_Format</group>
      <groupName>格式问题</groupName>
      <ability>L2_HalfPunc_CN</ability>
      <abilityName>全半角问题</abilityName>
      <candidateList>
        <item>”</item>
      </candidateList>
      <explain>文本全半角错误。</explain>
      <paraID>553CD91A</paraID>
      <start>107</start>
      <end>108</end>
      <status>modified</status>
      <modifiedWord>”</modifiedWord>
      <trackRevisions>false</trackRevisions>
    </reviewItem>
    <reviewItem>
      <errorID>18425250-43e6-4c21-9dec-54ef38cbd3df</errorID>
      <errorWord>"</errorWord>
      <group>L1_Format</group>
      <groupName>格式问题</groupName>
      <ability>L2_HalfPunc_CN</ability>
      <abilityName>全半角问题</abilityName>
      <candidateList>
        <item>“</item>
      </candidateList>
      <explain>文本全半角错误。</explain>
      <paraID>553CD91A</paraID>
      <start>127</start>
      <end>128</end>
      <status>modified</status>
      <modifiedWord>“</modifiedWord>
      <trackRevisions>false</trackRevisions>
    </reviewItem>
    <reviewItem>
      <errorID>5836636f-8829-489f-b4cc-d1ecc5381f7c</errorID>
      <errorWord>"</errorWord>
      <group>L1_Format</group>
      <groupName>格式问题</groupName>
      <ability>L2_HalfPunc_CN</ability>
      <abilityName>全半角问题</abilityName>
      <candidateList>
        <item>”</item>
      </candidateList>
      <explain>文本全半角错误。</explain>
      <paraID>553CD91A</paraID>
      <start>135</start>
      <end>136</end>
      <status>modified</status>
      <modifiedWord>”</modifiedWord>
      <trackRevisions>false</trackRevisions>
    </reviewItem>
    <reviewItem>
      <errorID>4d0b71f7-c37b-477a-82a5-6cf5d374f933</errorID>
      <errorWord>"</errorWord>
      <group>L1_Format</group>
      <groupName>格式问题</groupName>
      <ability>L2_HalfPunc_CN</ability>
      <abilityName>全半角问题</abilityName>
      <candidateList>
        <item>“</item>
      </candidateList>
      <explain>文本全半角错误。</explain>
      <paraID>553CD91A</paraID>
      <start>161</start>
      <end>162</end>
      <status>modified</status>
      <modifiedWord>“</modifiedWord>
      <trackRevisions>false</trackRevisions>
    </reviewItem>
    <reviewItem>
      <errorID>65b4c334-0150-432f-b941-069a9ee1d2d6</errorID>
      <errorWord>"</errorWord>
      <group>L1_Format</group>
      <groupName>格式问题</groupName>
      <ability>L2_HalfPunc_CN</ability>
      <abilityName>全半角问题</abilityName>
      <candidateList>
        <item>”</item>
      </candidateList>
      <explain>文本全半角错误。</explain>
      <paraID>553CD91A</paraID>
      <start>169</start>
      <end>170</end>
      <status>modified</status>
      <modifiedWord>”</modifiedWord>
      <trackRevisions>false</trackRevisions>
    </reviewItem>
    <reviewItem>
      <errorID>84118fac-177b-41e0-a677-d30d6e3d05b0</errorID>
      <errorWord>"</errorWord>
      <group>L1_Format</group>
      <groupName>格式问题</groupName>
      <ability>L2_HalfPunc_CN</ability>
      <abilityName>全半角问题</abilityName>
      <candidateList>
        <item>“</item>
      </candidateList>
      <explain>文本全半角错误。</explain>
      <paraID>38ABD2F0</paraID>
      <start>0</start>
      <end>1</end>
      <status>modified</status>
      <modifiedWord>“</modifiedWord>
      <trackRevisions>false</trackRevisions>
    </reviewItem>
    <reviewItem>
      <errorID>0a451b28-b9d3-4b51-a0e3-1fb68bac61af</errorID>
      <errorWord>"</errorWord>
      <group>L1_Format</group>
      <groupName>格式问题</groupName>
      <ability>L2_HalfPunc_CN</ability>
      <abilityName>全半角问题</abilityName>
      <candidateList>
        <item>”</item>
      </candidateList>
      <explain>文本全半角错误。</explain>
      <paraID>38ABD2F0</paraID>
      <start>8</start>
      <end>9</end>
      <status>modified</status>
      <modifiedWord>”</modifiedWord>
      <trackRevisions>false</trackRevisions>
    </reviewItem>
    <reviewItem>
      <errorID>d04a8005-62bf-4d65-a066-9fb9f48d3c2e</errorID>
      <errorWord>"</errorWord>
      <group>L1_Format</group>
      <groupName>格式问题</groupName>
      <ability>L2_HalfPunc_CN</ability>
      <abilityName>全半角问题</abilityName>
      <candidateList>
        <item>“</item>
      </candidateList>
      <explain>文本全半角错误。</explain>
      <paraID>38ABD2F0</paraID>
      <start>52</start>
      <end>53</end>
      <status>modified</status>
      <modifiedWord>“</modifiedWord>
      <trackRevisions>false</trackRevisions>
    </reviewItem>
    <reviewItem>
      <errorID>dfe5581f-c644-4227-8573-a63d58c29474</errorID>
      <errorWord>"</errorWord>
      <group>L1_Format</group>
      <groupName>格式问题</groupName>
      <ability>L2_HalfPunc_CN</ability>
      <abilityName>全半角问题</abilityName>
      <candidateList>
        <item>”</item>
      </candidateList>
      <explain>文本全半角错误。</explain>
      <paraID>38ABD2F0</paraID>
      <start>59</start>
      <end>60</end>
      <status>modified</status>
      <modifiedWord>”</modifiedWord>
      <trackRevisions>false</trackRevisions>
    </reviewItem>
    <reviewItem>
      <errorID>e97d531f-ae89-414a-af32-eedd61d81071</errorID>
      <errorWord>"</errorWord>
      <group>L1_Format</group>
      <groupName>格式问题</groupName>
      <ability>L2_HalfPunc_CN</ability>
      <abilityName>全半角问题</abilityName>
      <candidateList>
        <item>“</item>
      </candidateList>
      <explain>文本全半角错误。</explain>
      <paraID>38ABD2F0</paraID>
      <start>93</start>
      <end>94</end>
      <status>modified</status>
      <modifiedWord>“</modifiedWord>
      <trackRevisions>false</trackRevisions>
    </reviewItem>
    <reviewItem>
      <errorID>217e3ec4-eab0-4326-a6bc-3d4b5b6aeabe</errorID>
      <errorWord>"</errorWord>
      <group>L1_Format</group>
      <groupName>格式问题</groupName>
      <ability>L2_HalfPunc_CN</ability>
      <abilityName>全半角问题</abilityName>
      <candidateList>
        <item>”</item>
      </candidateList>
      <explain>文本全半角错误。</explain>
      <paraID>38ABD2F0</paraID>
      <start>101</start>
      <end>102</end>
      <status>modified</status>
      <modifiedWord>”</modifiedWord>
      <trackRevisions>false</trackRevisions>
    </reviewItem>
    <reviewItem>
      <errorID>40bf855d-3f10-406a-8052-259aa040bf1a</errorID>
      <errorWord>"</errorWord>
      <group>L1_Format</group>
      <groupName>格式问题</groupName>
      <ability>L2_HalfPunc_CN</ability>
      <abilityName>全半角问题</abilityName>
      <candidateList>
        <item>“</item>
      </candidateList>
      <explain>文本全半角错误。</explain>
      <paraID>38ABD2F0</paraID>
      <start>127</start>
      <end>128</end>
      <status>modified</status>
      <modifiedWord>“</modifiedWord>
      <trackRevisions>false</trackRevisions>
    </reviewItem>
    <reviewItem>
      <errorID>9cb990d9-f7f0-4d7d-a976-c20ebe1b0f5c</errorID>
      <errorWord>"</errorWord>
      <group>L1_Format</group>
      <groupName>格式问题</groupName>
      <ability>L2_HalfPunc_CN</ability>
      <abilityName>全半角问题</abilityName>
      <candidateList>
        <item>”</item>
      </candidateList>
      <explain>文本全半角错误。</explain>
      <paraID>38ABD2F0</paraID>
      <start>132</start>
      <end>133</end>
      <status>modified</status>
      <modifiedWord>”</modifiedWord>
      <trackRevisions>false</trackRevisions>
    </reviewItem>
    <reviewItem>
      <errorID>dc781665-3318-4c09-a059-82f9f886838c</errorID>
      <errorWord>"</errorWord>
      <group>L1_Format</group>
      <groupName>格式问题</groupName>
      <ability>L2_HalfPunc_CN</ability>
      <abilityName>全半角问题</abilityName>
      <candidateList>
        <item>“</item>
      </candidateList>
      <explain>文本全半角错误。</explain>
      <paraID>38ABD2F0</paraID>
      <start>174</start>
      <end>175</end>
      <status>modified</status>
      <modifiedWord>“</modifiedWord>
      <trackRevisions>false</trackRevisions>
    </reviewItem>
    <reviewItem>
      <errorID>d38090ce-fb91-4a00-a119-145692e59d61</errorID>
      <errorWord>"</errorWord>
      <group>L1_Format</group>
      <groupName>格式问题</groupName>
      <ability>L2_HalfPunc_CN</ability>
      <abilityName>全半角问题</abilityName>
      <candidateList>
        <item>”</item>
      </candidateList>
      <explain>文本全半角错误。</explain>
      <paraID>38ABD2F0</paraID>
      <start>181</start>
      <end>182</end>
      <status>modified</status>
      <modifiedWord>”</modifiedWord>
      <trackRevisions>false</trackRevisions>
    </reviewItem>
    <reviewItem>
      <errorID>0d7079d6-5245-45ec-8fa6-93fb78c1b142</errorID>
      <errorWord>"</errorWord>
      <group>L1_Format</group>
      <groupName>格式问题</groupName>
      <ability>L2_HalfPunc_CN</ability>
      <abilityName>全半角问题</abilityName>
      <candidateList>
        <item>“</item>
      </candidateList>
      <explain>文本全半角错误。</explain>
      <paraID>38ABD2F0</paraID>
      <start>183</start>
      <end>184</end>
      <status>modified</status>
      <modifiedWord>“</modifiedWord>
      <trackRevisions>false</trackRevisions>
    </reviewItem>
    <reviewItem>
      <errorID>dc98527a-8837-4fef-ae1e-e12260a48ff1</errorID>
      <errorWord>"</errorWord>
      <group>L1_Format</group>
      <groupName>格式问题</groupName>
      <ability>L2_HalfPunc_CN</ability>
      <abilityName>全半角问题</abilityName>
      <candidateList>
        <item>”</item>
      </candidateList>
      <explain>文本全半角错误。</explain>
      <paraID>38ABD2F0</paraID>
      <start>191</start>
      <end>192</end>
      <status>modified</status>
      <modifiedWord>”</modifiedWord>
      <trackRevisions>false</trackRevisions>
    </reviewItem>
    <reviewItem>
      <errorID>e44e7ac5-fb2c-4e42-abe2-7869bfad9111</errorID>
      <errorWord>1990年代</errorWord>
      <group>L1_Knowledge</group>
      <groupName>知识性问题</groupName>
      <ability>L2_Time</ability>
      <abilityName>日期时间</abilityName>
      <candidateList>
        <item>20世纪90年代</item>
      </candidateList>
      <explain>年代表述建议使用世纪+年代的格式。</explain>
      <paraID>38ABD2F0</paraID>
      <start>210</start>
      <end>216</end>
      <status>unmodified</status>
      <modifiedWord/>
      <trackRevisions>false</trackRevisions>
    </reviewItem>
    <reviewItem>
      <errorID>d9754d44-def8-4bc6-b514-dba5b94db16c</errorID>
      <errorWord>"</errorWord>
      <group>L1_Format</group>
      <groupName>格式问题</groupName>
      <ability>L2_HalfPunc_CN</ability>
      <abilityName>全半角问题</abilityName>
      <candidateList>
        <item>“</item>
      </candidateList>
      <explain>文本全半角错误。</explain>
      <paraID>38ABD2F0</paraID>
      <start>245</start>
      <end>246</end>
      <status>modified</status>
      <modifiedWord>“</modifiedWord>
      <trackRevisions>false</trackRevisions>
    </reviewItem>
    <reviewItem>
      <errorID>84b3c70b-5fb4-4169-bc97-dc9f82f9d687</errorID>
      <errorWord>"</errorWord>
      <group>L1_Format</group>
      <groupName>格式问题</groupName>
      <ability>L2_HalfPunc_CN</ability>
      <abilityName>全半角问题</abilityName>
      <candidateList>
        <item>”</item>
      </candidateList>
      <explain>文本全半角错误。</explain>
      <paraID>38ABD2F0</paraID>
      <start>252</start>
      <end>253</end>
      <status>modified</status>
      <modifiedWord>”</modifiedWord>
      <trackRevisions>false</trackRevisions>
    </reviewItem>
    <reviewItem>
      <errorID>3bc9de52-c2f5-4068-9d68-f34e18587279</errorID>
      <errorWord>"</errorWord>
      <group>L1_Format</group>
      <groupName>格式问题</groupName>
      <ability>L2_HalfPunc_CN</ability>
      <abilityName>全半角问题</abilityName>
      <candidateList>
        <item>“</item>
      </candidateList>
      <explain>文本全半角错误。</explain>
      <paraID>38ABD2F0</paraID>
      <start>260</start>
      <end>261</end>
      <status>modified</status>
      <modifiedWord>“</modifiedWord>
      <trackRevisions>false</trackRevisions>
    </reviewItem>
    <reviewItem>
      <errorID>bacc9c22-7191-4b1a-8678-b6a45fcd48c9</errorID>
      <errorWord>"</errorWord>
      <group>L1_Format</group>
      <groupName>格式问题</groupName>
      <ability>L2_HalfPunc_CN</ability>
      <abilityName>全半角问题</abilityName>
      <candidateList>
        <item>”</item>
      </candidateList>
      <explain>文本全半角错误。</explain>
      <paraID>38ABD2F0</paraID>
      <start>263</start>
      <end>264</end>
      <status>modified</status>
      <modifiedWord>”</modifiedWord>
      <trackRevisions>false</trackRevisions>
    </reviewItem>
    <reviewItem>
      <errorID>1a50fb60-dc17-4640-87f7-7b857f02076f</errorID>
      <errorWord>"</errorWord>
      <group>L1_Format</group>
      <groupName>格式问题</groupName>
      <ability>L2_HalfPunc_CN</ability>
      <abilityName>全半角问题</abilityName>
      <candidateList>
        <item>“</item>
      </candidateList>
      <explain>文本全半角错误。</explain>
      <paraID>38ABD2F0</paraID>
      <start>265</start>
      <end>266</end>
      <status>modified</status>
      <modifiedWord>“</modifiedWord>
      <trackRevisions>false</trackRevisions>
    </reviewItem>
    <reviewItem>
      <errorID>ff182dfc-4773-4bd4-9297-dd982498bbf3</errorID>
      <errorWord>"</errorWord>
      <group>L1_Format</group>
      <groupName>格式问题</groupName>
      <ability>L2_HalfPunc_CN</ability>
      <abilityName>全半角问题</abilityName>
      <candidateList>
        <item>”</item>
      </candidateList>
      <explain>文本全半角错误。</explain>
      <paraID>38ABD2F0</paraID>
      <start>268</start>
      <end>269</end>
      <status>modified</status>
      <modifiedWord>”</modifiedWord>
      <trackRevisions>false</trackRevisions>
    </reviewItem>
    <reviewItem>
      <errorID>daecf4d0-64bb-4f82-b08d-f1c6eeb71ca2</errorID>
      <errorWord>"</errorWord>
      <group>L1_Format</group>
      <groupName>格式问题</groupName>
      <ability>L2_HalfPunc_CN</ability>
      <abilityName>全半角问题</abilityName>
      <candidateList>
        <item>“</item>
      </candidateList>
      <explain>文本全半角错误。</explain>
      <paraID>38ABD2F0</paraID>
      <start>271</start>
      <end>272</end>
      <status>modified</status>
      <modifiedWord>“</modifiedWord>
      <trackRevisions>false</trackRevisions>
    </reviewItem>
    <reviewItem>
      <errorID>51bf5581-f591-44e7-a640-bea02fe2353f</errorID>
      <errorWord>"</errorWord>
      <group>L1_Format</group>
      <groupName>格式问题</groupName>
      <ability>L2_HalfPunc_CN</ability>
      <abilityName>全半角问题</abilityName>
      <candidateList>
        <item>”</item>
      </candidateList>
      <explain>文本全半角错误。</explain>
      <paraID>38ABD2F0</paraID>
      <start>274</start>
      <end>275</end>
      <status>modified</status>
      <modifiedWord>”</modifiedWord>
      <trackRevisions>false</trackRevisions>
    </reviewItem>
    <reviewItem>
      <errorID>699f6267-fbfb-4fdd-a44d-fbe2e960c015</errorID>
      <errorWord>"</errorWord>
      <group>L1_Format</group>
      <groupName>格式问题</groupName>
      <ability>L2_HalfPunc_CN</ability>
      <abilityName>全半角问题</abilityName>
      <candidateList>
        <item>“</item>
      </candidateList>
      <explain>文本全半角错误。</explain>
      <paraID>38ABD2F0</paraID>
      <start>276</start>
      <end>277</end>
      <status>modified</status>
      <modifiedWord>“</modifiedWord>
      <trackRevisions>false</trackRevisions>
    </reviewItem>
    <reviewItem>
      <errorID>168dc229-af25-4561-8b64-d43b650d52eb</errorID>
      <errorWord>"</errorWord>
      <group>L1_Format</group>
      <groupName>格式问题</groupName>
      <ability>L2_HalfPunc_CN</ability>
      <abilityName>全半角问题</abilityName>
      <candidateList>
        <item>”</item>
      </candidateList>
      <explain>文本全半角错误。</explain>
      <paraID>38ABD2F0</paraID>
      <start>279</start>
      <end>280</end>
      <status>modified</status>
      <modifiedWord>”</modifiedWord>
      <trackRevisions>false</trackRevisions>
    </reviewItem>
    <reviewItem>
      <errorID>38c47284-e839-4045-93ec-9f8e0ef5bfac</errorID>
      <errorWord>2010年代</errorWord>
      <group>L1_Knowledge</group>
      <groupName>知识性问题</groupName>
      <ability>L2_Time</ability>
      <abilityName>日期时间</abilityName>
      <candidateList>
        <item>21世纪10年代</item>
      </candidateList>
      <explain>年代表述建议使用世纪+年代的格式。</explain>
      <paraID>50983554</paraID>
      <start>22</start>
      <end>28</end>
      <status>unmodified</status>
      <modifiedWord/>
      <trackRevisions>false</trackRevisions>
    </reviewItem>
    <reviewItem>
      <errorID>e9b338b6-9575-4114-ae8f-a64e5170120a</errorID>
      <errorWord>"</errorWord>
      <group>L1_Format</group>
      <groupName>格式问题</groupName>
      <ability>L2_HalfPunc_CN</ability>
      <abilityName>全半角问题</abilityName>
      <candidateList>
        <item>“</item>
      </candidateList>
      <explain>文本全半角错误。</explain>
      <paraID>50983554</paraID>
      <start>52</start>
      <end>53</end>
      <status>modified</status>
      <modifiedWord>“</modifiedWord>
      <trackRevisions>false</trackRevisions>
    </reviewItem>
    <reviewItem>
      <errorID>edf8f1c8-16ae-493d-987c-8f23cc397715</errorID>
      <errorWord>"</errorWord>
      <group>L1_Format</group>
      <groupName>格式问题</groupName>
      <ability>L2_HalfPunc_CN</ability>
      <abilityName>全半角问题</abilityName>
      <candidateList>
        <item>”</item>
      </candidateList>
      <explain>文本全半角错误。</explain>
      <paraID>50983554</paraID>
      <start>59</start>
      <end>60</end>
      <status>modified</status>
      <modifiedWord>”</modifiedWord>
      <trackRevisions>false</trackRevisions>
    </reviewItem>
    <reviewItem>
      <errorID>ebc09f2b-5158-4751-83ad-aeafbaac52a6</errorID>
      <errorWord>"</errorWord>
      <group>L1_Format</group>
      <groupName>格式问题</groupName>
      <ability>L2_HalfPunc_CN</ability>
      <abilityName>全半角问题</abilityName>
      <candidateList>
        <item>“</item>
      </candidateList>
      <explain>文本全半角错误。</explain>
      <paraID>50983554</paraID>
      <start>116</start>
      <end>117</end>
      <status>modified</status>
      <modifiedWord>“</modifiedWord>
      <trackRevisions>false</trackRevisions>
    </reviewItem>
    <reviewItem>
      <errorID>fcabce78-1497-40de-82ba-42875364d864</errorID>
      <errorWord>"</errorWord>
      <group>L1_Format</group>
      <groupName>格式问题</groupName>
      <ability>L2_HalfPunc_CN</ability>
      <abilityName>全半角问题</abilityName>
      <candidateList>
        <item>”</item>
      </candidateList>
      <explain>文本全半角错误。</explain>
      <paraID>50983554</paraID>
      <start>120</start>
      <end>121</end>
      <status>modified</status>
      <modifiedWord>”</modifiedWord>
      <trackRevisions>false</trackRevisions>
    </reviewItem>
    <reviewItem>
      <errorID>dd117668-9e54-4628-a4a1-976984ff0880</errorID>
      <errorWord>"</errorWord>
      <group>L1_Format</group>
      <groupName>格式问题</groupName>
      <ability>L2_HalfPunc_CN</ability>
      <abilityName>全半角问题</abilityName>
      <candidateList>
        <item>“</item>
      </candidateList>
      <explain>文本全半角错误。</explain>
      <paraID>50983554</paraID>
      <start>163</start>
      <end>164</end>
      <status>modified</status>
      <modifiedWord>“</modifiedWord>
      <trackRevisions>false</trackRevisions>
    </reviewItem>
    <reviewItem>
      <errorID>f9d9388d-5702-4702-86dd-08fc7786f451</errorID>
      <errorWord>"</errorWord>
      <group>L1_Format</group>
      <groupName>格式问题</groupName>
      <ability>L2_HalfPunc_CN</ability>
      <abilityName>全半角问题</abilityName>
      <candidateList>
        <item>”</item>
      </candidateList>
      <explain>文本全半角错误。</explain>
      <paraID>50983554</paraID>
      <start>167</start>
      <end>168</end>
      <status>modified</status>
      <modifiedWord>”</modifiedWord>
      <trackRevisions>false</trackRevisions>
    </reviewItem>
    <reviewItem>
      <errorID>5b9dcd66-3523-482b-86ff-cc2bcc58f36c</errorID>
      <errorWord>"</errorWord>
      <group>L1_Format</group>
      <groupName>格式问题</groupName>
      <ability>L2_HalfPunc_CN</ability>
      <abilityName>全半角问题</abilityName>
      <candidateList>
        <item>“</item>
      </candidateList>
      <explain>文本全半角错误。</explain>
      <paraID>3741AEF6</paraID>
      <start>18</start>
      <end>19</end>
      <status>modified</status>
      <modifiedWord>“</modifiedWord>
      <trackRevisions>false</trackRevisions>
    </reviewItem>
    <reviewItem>
      <errorID>97ad3973-1755-4a1d-98cb-d0f62b6a3065</errorID>
      <errorWord>"</errorWord>
      <group>L1_Format</group>
      <groupName>格式问题</groupName>
      <ability>L2_HalfPunc_CN</ability>
      <abilityName>全半角问题</abilityName>
      <candidateList>
        <item>”</item>
      </candidateList>
      <explain>文本全半角错误。</explain>
      <paraID>3741AEF6</paraID>
      <start>23</start>
      <end>24</end>
      <status>modified</status>
      <modifiedWord>”</modifiedWord>
      <trackRevisions>false</trackRevisions>
    </reviewItem>
    <reviewItem>
      <errorID>077813ad-a0c4-4f0b-856a-af815ae4fd31</errorID>
      <errorWord>"</errorWord>
      <group>L1_Format</group>
      <groupName>格式问题</groupName>
      <ability>L2_HalfPunc_CN</ability>
      <abilityName>全半角问题</abilityName>
      <candidateList>
        <item>“</item>
      </candidateList>
      <explain>文本全半角错误。</explain>
      <paraID>3741AEF6</paraID>
      <start>128</start>
      <end>129</end>
      <status>modified</status>
      <modifiedWord>“</modifiedWord>
      <trackRevisions>false</trackRevisions>
    </reviewItem>
    <reviewItem>
      <errorID>0ddb9819-29a5-4028-8644-2393f5a470a7</errorID>
      <errorWord>"</errorWord>
      <group>L1_Format</group>
      <groupName>格式问题</groupName>
      <ability>L2_HalfPunc_CN</ability>
      <abilityName>全半角问题</abilityName>
      <candidateList>
        <item>”</item>
      </candidateList>
      <explain>文本全半角错误。</explain>
      <paraID>3741AEF6</paraID>
      <start>149</start>
      <end>150</end>
      <status>modified</status>
      <modifiedWord>”</modifiedWord>
      <trackRevisions>false</trackRevisions>
    </reviewItem>
    <reviewItem>
      <errorID>6685f1de-5f8b-4ac6-b9fc-7d49ad57c547</errorID>
      <errorWord>"</errorWord>
      <group>L1_Format</group>
      <groupName>格式问题</groupName>
      <ability>L2_HalfPunc_CN</ability>
      <abilityName>全半角问题</abilityName>
      <candidateList>
        <item>“</item>
      </candidateList>
      <explain>文本全半角错误。</explain>
      <paraID>1DDA67E3</paraID>
      <start>4</start>
      <end>5</end>
      <status>modified</status>
      <modifiedWord>“</modifiedWord>
      <trackRevisions>false</trackRevisions>
    </reviewItem>
    <reviewItem>
      <errorID>bc134961-0d1f-412e-a66d-72127a22cddf</errorID>
      <errorWord>"</errorWord>
      <group>L1_Format</group>
      <groupName>格式问题</groupName>
      <ability>L2_HalfPunc_CN</ability>
      <abilityName>全半角问题</abilityName>
      <candidateList>
        <item>”</item>
      </candidateList>
      <explain>文本全半角错误。</explain>
      <paraID>1DDA67E3</paraID>
      <start>11</start>
      <end>12</end>
      <status>modified</status>
      <modifiedWord>”</modifiedWord>
      <trackRevisions>false</trackRevisions>
    </reviewItem>
    <reviewItem>
      <errorID>031a7915-ac3d-4e4b-9ea5-3416245ea028</errorID>
      <errorWord>"</errorWord>
      <group>L1_Format</group>
      <groupName>格式问题</groupName>
      <ability>L2_HalfPunc_CN</ability>
      <abilityName>全半角问题</abilityName>
      <candidateList>
        <item>“</item>
      </candidateList>
      <explain>文本全半角错误。</explain>
      <paraID>44B0C0ED</paraID>
      <start>16</start>
      <end>17</end>
      <status>modified</status>
      <modifiedWord>“</modifiedWord>
      <trackRevisions>false</trackRevisions>
    </reviewItem>
    <reviewItem>
      <errorID>4ffc574e-c1ae-4c53-bfd6-658f8bbf16fb</errorID>
      <errorWord>"</errorWord>
      <group>L1_Format</group>
      <groupName>格式问题</groupName>
      <ability>L2_HalfPunc_CN</ability>
      <abilityName>全半角问题</abilityName>
      <candidateList>
        <item>”</item>
      </candidateList>
      <explain>文本全半角错误。</explain>
      <paraID>44B0C0ED</paraID>
      <start>23</start>
      <end>24</end>
      <status>modified</status>
      <modifiedWord>”</modifiedWord>
      <trackRevisions>false</trackRevisions>
    </reviewItem>
    <reviewItem>
      <errorID>b728ab3b-5f65-4039-8100-2277925bc666</errorID>
      <errorWord>"</errorWord>
      <group>L1_Format</group>
      <groupName>格式问题</groupName>
      <ability>L2_HalfPunc_CN</ability>
      <abilityName>全半角问题</abilityName>
      <candidateList>
        <item>“</item>
      </candidateList>
      <explain>文本全半角错误。</explain>
      <paraID>44B0C0ED</paraID>
      <start>35</start>
      <end>36</end>
      <status>modified</status>
      <modifiedWord>“</modifiedWord>
      <trackRevisions>false</trackRevisions>
    </reviewItem>
    <reviewItem>
      <errorID>d9b6f642-af1a-4d38-a278-8f1d9f2293f4</errorID>
      <errorWord>"</errorWord>
      <group>L1_Format</group>
      <groupName>格式问题</groupName>
      <ability>L2_HalfPunc_CN</ability>
      <abilityName>全半角问题</abilityName>
      <candidateList>
        <item>”</item>
      </candidateList>
      <explain>文本全半角错误。</explain>
      <paraID>44B0C0ED</paraID>
      <start>40</start>
      <end>41</end>
      <status>modified</status>
      <modifiedWord>”</modifiedWord>
      <trackRevisions>false</trackRevisions>
    </reviewItem>
    <reviewItem>
      <errorID>df755ab3-1561-4218-afe0-325cad679ac0</errorID>
      <errorWord>"</errorWord>
      <group>L1_Format</group>
      <groupName>格式问题</groupName>
      <ability>L2_HalfPunc_CN</ability>
      <abilityName>全半角问题</abilityName>
      <candidateList>
        <item>“</item>
      </candidateList>
      <explain>文本全半角错误。</explain>
      <paraID>44B0C0ED</paraID>
      <start>64</start>
      <end>65</end>
      <status>modified</status>
      <modifiedWord>“</modifiedWord>
      <trackRevisions>false</trackRevisions>
    </reviewItem>
    <reviewItem>
      <errorID>b13da25c-38a8-4c63-8441-bd514dca2bc9</errorID>
      <errorWord>"</errorWord>
      <group>L1_Format</group>
      <groupName>格式问题</groupName>
      <ability>L2_HalfPunc_CN</ability>
      <abilityName>全半角问题</abilityName>
      <candidateList>
        <item>”</item>
      </candidateList>
      <explain>文本全半角错误。</explain>
      <paraID>44B0C0ED</paraID>
      <start>67</start>
      <end>68</end>
      <status>modified</status>
      <modifiedWord>”</modifiedWord>
      <trackRevisions>false</trackRevisions>
    </reviewItem>
    <reviewItem>
      <errorID>59dea855-2e85-421a-b217-84e866797b8c</errorID>
      <errorWord>"</errorWord>
      <group>L1_Format</group>
      <groupName>格式问题</groupName>
      <ability>L2_HalfPunc_CN</ability>
      <abilityName>全半角问题</abilityName>
      <candidateList>
        <item>“</item>
      </candidateList>
      <explain>文本全半角错误。</explain>
      <paraID>44B0C0ED</paraID>
      <start>83</start>
      <end>84</end>
      <status>modified</status>
      <modifiedWord>“</modifiedWord>
      <trackRevisions>false</trackRevisions>
    </reviewItem>
    <reviewItem>
      <errorID>3cecdfd7-10af-4b1a-a350-492e8f6155cf</errorID>
      <errorWord>"</errorWord>
      <group>L1_Format</group>
      <groupName>格式问题</groupName>
      <ability>L2_HalfPunc_CN</ability>
      <abilityName>全半角问题</abilityName>
      <candidateList>
        <item>”</item>
      </candidateList>
      <explain>文本全半角错误。</explain>
      <paraID>44B0C0ED</paraID>
      <start>88</start>
      <end>89</end>
      <status>modified</status>
      <modifiedWord>”</modifiedWord>
      <trackRevisions>false</trackRevisions>
    </reviewItem>
    <reviewItem>
      <errorID>24191d37-c7b1-400a-aab3-f31cd0e3a550</errorID>
      <errorWord>"</errorWord>
      <group>L1_Format</group>
      <groupName>格式问题</groupName>
      <ability>L2_HalfPunc_CN</ability>
      <abilityName>全半角问题</abilityName>
      <candidateList>
        <item>“</item>
      </candidateList>
      <explain>文本全半角错误。</explain>
      <paraID>44B0C0ED</paraID>
      <start>107</start>
      <end>108</end>
      <status>modified</status>
      <modifiedWord>“</modifiedWord>
      <trackRevisions>false</trackRevisions>
    </reviewItem>
    <reviewItem>
      <errorID>f5f94a66-4968-41cc-a15f-23e70e828f1a</errorID>
      <errorWord>"</errorWord>
      <group>L1_Format</group>
      <groupName>格式问题</groupName>
      <ability>L2_HalfPunc_CN</ability>
      <abilityName>全半角问题</abilityName>
      <candidateList>
        <item>”</item>
      </candidateList>
      <explain>文本全半角错误。</explain>
      <paraID>44B0C0ED</paraID>
      <start>112</start>
      <end>113</end>
      <status>modified</status>
      <modifiedWord>”</modifiedWord>
      <trackRevisions>false</trackRevisions>
    </reviewItem>
    <reviewItem>
      <errorID>f47c0710-7858-44e1-ab23-c3c37daedb30</errorID>
      <errorWord>"</errorWord>
      <group>L1_Format</group>
      <groupName>格式问题</groupName>
      <ability>L2_HalfPunc_CN</ability>
      <abilityName>全半角问题</abilityName>
      <candidateList>
        <item>“</item>
      </candidateList>
      <explain>文本全半角错误。</explain>
      <paraID>678149A9</paraID>
      <start>6</start>
      <end>7</end>
      <status>modified</status>
      <modifiedWord>“</modifiedWord>
      <trackRevisions>false</trackRevisions>
    </reviewItem>
    <reviewItem>
      <errorID>82d19531-9aeb-4798-a449-7700dbb84253</errorID>
      <errorWord>"</errorWord>
      <group>L1_Format</group>
      <groupName>格式问题</groupName>
      <ability>L2_HalfPunc_CN</ability>
      <abilityName>全半角问题</abilityName>
      <candidateList>
        <item>”</item>
      </candidateList>
      <explain>文本全半角错误。</explain>
      <paraID>678149A9</paraID>
      <start>12</start>
      <end>13</end>
      <status>modified</status>
      <modifiedWord>”</modifiedWord>
      <trackRevisions>false</trackRevisions>
    </reviewItem>
    <reviewItem>
      <errorID>82c3b946-e320-4cdb-a81a-859287900aa1</errorID>
      <errorWord>2010年代</errorWord>
      <group>L1_Knowledge</group>
      <groupName>知识性问题</groupName>
      <ability>L2_Time</ability>
      <abilityName>日期时间</abilityName>
      <candidateList>
        <item>21世纪10年代</item>
      </candidateList>
      <explain>年代表述建议使用世纪+年代的格式。</explain>
      <paraID>678149A9</paraID>
      <start>25</start>
      <end>31</end>
      <status>unmodified</status>
      <modifiedWord/>
      <trackRevisions>false</trackRevisions>
    </reviewItem>
    <reviewItem>
      <errorID>ac2f59fa-ec1c-48ad-927a-706ed093afdb</errorID>
      <errorWord>"</errorWord>
      <group>L1_Format</group>
      <groupName>格式问题</groupName>
      <ability>L2_HalfPunc_CN</ability>
      <abilityName>全半角问题</abilityName>
      <candidateList>
        <item>“</item>
      </candidateList>
      <explain>文本全半角错误。</explain>
      <paraID>678149A9</paraID>
      <start>34</start>
      <end>35</end>
      <status>modified</status>
      <modifiedWord>“</modifiedWord>
      <trackRevisions>false</trackRevisions>
    </reviewItem>
    <reviewItem>
      <errorID>14d59f1a-6121-450f-867b-1255606e1690</errorID>
      <errorWord>"</errorWord>
      <group>L1_Format</group>
      <groupName>格式问题</groupName>
      <ability>L2_HalfPunc_CN</ability>
      <abilityName>全半角问题</abilityName>
      <candidateList>
        <item>”</item>
      </candidateList>
      <explain>文本全半角错误。</explain>
      <paraID>678149A9</paraID>
      <start>40</start>
      <end>41</end>
      <status>modified</status>
      <modifiedWord>”</modifiedWord>
      <trackRevisions>false</trackRevisions>
    </reviewItem>
    <reviewItem>
      <errorID>87e58211-8524-4082-a70d-fe09bf60823f</errorID>
      <errorWord>"</errorWord>
      <group>L1_Format</group>
      <groupName>格式问题</groupName>
      <ability>L2_HalfPunc_CN</ability>
      <abilityName>全半角问题</abilityName>
      <candidateList>
        <item>“</item>
      </candidateList>
      <explain>文本全半角错误。</explain>
      <paraID>678149A9</paraID>
      <start>68</start>
      <end>69</end>
      <status>modified</status>
      <modifiedWord>“</modifiedWord>
      <trackRevisions>false</trackRevisions>
    </reviewItem>
    <reviewItem>
      <errorID>d60cb796-dd1b-436f-87bb-2c7f20a7a07c</errorID>
      <errorWord>"</errorWord>
      <group>L1_Format</group>
      <groupName>格式问题</groupName>
      <ability>L2_HalfPunc_CN</ability>
      <abilityName>全半角问题</abilityName>
      <candidateList>
        <item>”</item>
      </candidateList>
      <explain>文本全半角错误。</explain>
      <paraID>678149A9</paraID>
      <start>73</start>
      <end>74</end>
      <status>modified</status>
      <modifiedWord>”</modifiedWord>
      <trackRevisions>false</trackRevisions>
    </reviewItem>
    <reviewItem>
      <errorID>8ccecebe-be0a-4d21-bd01-6c980c09eb32</errorID>
      <errorWord>"</errorWord>
      <group>L1_Format</group>
      <groupName>格式问题</groupName>
      <ability>L2_HalfPunc_CN</ability>
      <abilityName>全半角问题</abilityName>
      <candidateList>
        <item>“</item>
      </candidateList>
      <explain>文本全半角错误。</explain>
      <paraID>678149A9</paraID>
      <start>110</start>
      <end>111</end>
      <status>modified</status>
      <modifiedWord>“</modifiedWord>
      <trackRevisions>false</trackRevisions>
    </reviewItem>
    <reviewItem>
      <errorID>4edbbcb0-83c7-4c72-a940-03bdf4ca0545</errorID>
      <errorWord>"</errorWord>
      <group>L1_Format</group>
      <groupName>格式问题</groupName>
      <ability>L2_HalfPunc_CN</ability>
      <abilityName>全半角问题</abilityName>
      <candidateList>
        <item>”</item>
      </candidateList>
      <explain>文本全半角错误。</explain>
      <paraID>678149A9</paraID>
      <start>113</start>
      <end>114</end>
      <status>modified</status>
      <modifiedWord>”</modifiedWord>
      <trackRevisions>false</trackRevisions>
    </reviewItem>
    <reviewItem>
      <errorID>b0e2e054-127a-400a-9078-7bdbf16a4c3d</errorID>
      <errorWord>"</errorWord>
      <group>L1_Format</group>
      <groupName>格式问题</groupName>
      <ability>L2_HalfPunc_CN</ability>
      <abilityName>全半角问题</abilityName>
      <candidateList>
        <item>“</item>
      </candidateList>
      <explain>文本全半角错误。</explain>
      <paraID>678149A9</paraID>
      <start>122</start>
      <end>123</end>
      <status>modified</status>
      <modifiedWord>“</modifiedWord>
      <trackRevisions>false</trackRevisions>
    </reviewItem>
    <reviewItem>
      <errorID>1a644862-e7e0-4a39-b5b1-fc647a164f6a</errorID>
      <errorWord>"</errorWord>
      <group>L1_Format</group>
      <groupName>格式问题</groupName>
      <ability>L2_HalfPunc_CN</ability>
      <abilityName>全半角问题</abilityName>
      <candidateList>
        <item>”</item>
      </candidateList>
      <explain>文本全半角错误。</explain>
      <paraID>678149A9</paraID>
      <start>125</start>
      <end>126</end>
      <status>modified</status>
      <modifiedWord>”</modifiedWord>
      <trackRevisions>false</trackRevisions>
    </reviewItem>
    <reviewItem>
      <errorID>47755344-b9f4-44be-ad84-0c721ed3ef7a</errorID>
      <errorWord>"</errorWord>
      <group>L1_Format</group>
      <groupName>格式问题</groupName>
      <ability>L2_HalfPunc_CN</ability>
      <abilityName>全半角问题</abilityName>
      <candidateList>
        <item>“</item>
      </candidateList>
      <explain>文本全半角错误。</explain>
      <paraID>15F5ED03</paraID>
      <start>76</start>
      <end>77</end>
      <status>modified</status>
      <modifiedWord>“</modifiedWord>
      <trackRevisions>false</trackRevisions>
    </reviewItem>
    <reviewItem>
      <errorID>d44fb265-f077-4ae5-88ec-7e2e693c1e87</errorID>
      <errorWord>"</errorWord>
      <group>L1_Format</group>
      <groupName>格式问题</groupName>
      <ability>L2_HalfPunc_CN</ability>
      <abilityName>全半角问题</abilityName>
      <candidateList>
        <item>”</item>
      </candidateList>
      <explain>文本全半角错误。</explain>
      <paraID>15F5ED03</paraID>
      <start>80</start>
      <end>81</end>
      <status>modified</status>
      <modifiedWord>”</modifiedWord>
      <trackRevisions>false</trackRevisions>
    </reviewItem>
    <reviewItem>
      <errorID>79572463-8392-4c91-bb53-f3d4b6d0b419</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15F5ED03</paraID>
      <start>99</start>
      <end>105</end>
      <status>unmodified</status>
      <modifiedWord/>
      <trackRevisions>false</trackRevisions>
    </reviewItem>
    <reviewItem>
      <errorID>55e7dfcc-0870-4170-9858-354ba2e5b934</errorID>
      <errorWord>"</errorWord>
      <group>L1_Format</group>
      <groupName>格式问题</groupName>
      <ability>L2_HalfPunc_CN</ability>
      <abilityName>全半角问题</abilityName>
      <candidateList>
        <item>“</item>
      </candidateList>
      <explain>文本全半角错误。</explain>
      <paraID>15F5ED03</paraID>
      <start>108</start>
      <end>109</end>
      <status>modified</status>
      <modifiedWord>“</modifiedWord>
      <trackRevisions>false</trackRevisions>
    </reviewItem>
    <reviewItem>
      <errorID>2cd2b34b-d1fb-44f5-a4fb-077f6750c9c5</errorID>
      <errorWord>"</errorWord>
      <group>L1_Format</group>
      <groupName>格式问题</groupName>
      <ability>L2_HalfPunc_CN</ability>
      <abilityName>全半角问题</abilityName>
      <candidateList>
        <item>”</item>
      </candidateList>
      <explain>文本全半角错误。</explain>
      <paraID>15F5ED03</paraID>
      <start>112</start>
      <end>113</end>
      <status>modified</status>
      <modifiedWord>”</modifiedWord>
      <trackRevisions>false</trackRevisions>
    </reviewItem>
    <reviewItem>
      <errorID>9fe0dcb7-79fd-4458-bd4b-5d8fbd8975ef</errorID>
      <errorWord>"</errorWord>
      <group>L1_Format</group>
      <groupName>格式问题</groupName>
      <ability>L2_HalfPunc_CN</ability>
      <abilityName>全半角问题</abilityName>
      <candidateList>
        <item>“</item>
      </candidateList>
      <explain>文本全半角错误。</explain>
      <paraID>4B05F266</paraID>
      <start>61</start>
      <end>62</end>
      <status>modified</status>
      <modifiedWord>“</modifiedWord>
      <trackRevisions>false</trackRevisions>
    </reviewItem>
    <reviewItem>
      <errorID>c9d18191-342b-4ff3-b5f7-622457414a0d</errorID>
      <errorWord>"</errorWord>
      <group>L1_Format</group>
      <groupName>格式问题</groupName>
      <ability>L2_HalfPunc_CN</ability>
      <abilityName>全半角问题</abilityName>
      <candidateList>
        <item>”</item>
      </candidateList>
      <explain>文本全半角错误。</explain>
      <paraID>4B05F266</paraID>
      <start>68</start>
      <end>69</end>
      <status>modified</status>
      <modifiedWord>”</modifiedWord>
      <trackRevisions>false</trackRevisions>
    </reviewItem>
    <reviewItem>
      <errorID>4db52b10-4ee6-4002-8da6-b93e7c61446b</errorID>
      <errorWord>"</errorWord>
      <group>L1_Format</group>
      <groupName>格式问题</groupName>
      <ability>L2_HalfPunc_CN</ability>
      <abilityName>全半角问题</abilityName>
      <candidateList>
        <item>“</item>
      </candidateList>
      <explain>文本全半角错误。</explain>
      <paraID>45558708</paraID>
      <start>107</start>
      <end>108</end>
      <status>modified</status>
      <modifiedWord>“</modifiedWord>
      <trackRevisions>false</trackRevisions>
    </reviewItem>
    <reviewItem>
      <errorID>556f6cb1-1ce9-496a-ad73-9fcd6a8bcbf6</errorID>
      <errorWord>"</errorWord>
      <group>L1_Format</group>
      <groupName>格式问题</groupName>
      <ability>L2_HalfPunc_CN</ability>
      <abilityName>全半角问题</abilityName>
      <candidateList>
        <item>”</item>
      </candidateList>
      <explain>文本全半角错误。</explain>
      <paraID>45558708</paraID>
      <start>113</start>
      <end>114</end>
      <status>modified</status>
      <modifiedWord>”</modifiedWord>
      <trackRevisions>false</trackRevisions>
    </reviewItem>
    <reviewItem>
      <errorID>04c3c16b-fc9f-4503-9a98-383eeef4aa03</errorID>
      <errorWord>,</errorWord>
      <group>L1_Format</group>
      <groupName>格式问题</groupName>
      <ability>L2_HalfPunc_CN</ability>
      <abilityName>全半角问题</abilityName>
      <candidateList>
        <item>，</item>
      </candidateList>
      <explain>文本全半角错误。</explain>
      <paraID>57B05C4F</paraID>
      <start>26</start>
      <end>27</end>
      <status>modified</status>
      <modifiedWord>，</modifiedWord>
      <trackRevisions>false</trackRevisions>
    </reviewItem>
    <reviewItem>
      <errorID>c9bfd231-2104-4be3-a154-b526e25d7425</errorID>
      <errorWord>,</errorWord>
      <group>L1_Format</group>
      <groupName>格式问题</groupName>
      <ability>L2_HalfPunc_CN</ability>
      <abilityName>全半角问题</abilityName>
      <candidateList>
        <item>，</item>
      </candidateList>
      <explain>文本全半角错误。</explain>
      <paraID>57B05C4F</paraID>
      <start>37</start>
      <end>38</end>
      <status>modified</status>
      <modifiedWord>，</modifiedWord>
      <trackRevisions>false</trackRevisions>
    </reviewItem>
    <reviewItem>
      <errorID>6019592b-33d0-4269-9dfa-0048259edbdb</errorID>
      <errorWord>,</errorWord>
      <group>L1_Format</group>
      <groupName>格式问题</groupName>
      <ability>L2_HalfPunc_CN</ability>
      <abilityName>全半角问题</abilityName>
      <candidateList>
        <item>，</item>
      </candidateList>
      <explain>文本全半角错误。</explain>
      <paraID>57B05C4F</paraID>
      <start>48</start>
      <end>49</end>
      <status>modified</status>
      <modifiedWord>，</modifiedWord>
      <trackRevisions>false</trackRevisions>
    </reviewItem>
    <reviewItem>
      <errorID>796651d8-141b-4be8-8214-c55e3c51a88c</errorID>
      <errorWord>,</errorWord>
      <group>L1_Format</group>
      <groupName>格式问题</groupName>
      <ability>L2_HalfPunc_CN</ability>
      <abilityName>全半角问题</abilityName>
      <candidateList>
        <item>，</item>
      </candidateList>
      <explain>文本全半角错误。</explain>
      <paraID>57B05C4F</paraID>
      <start>57</start>
      <end>58</end>
      <status>modified</status>
      <modifiedWord>，</modifiedWord>
      <trackRevisions>false</trackRevisions>
    </reviewItem>
    <reviewItem>
      <errorID>65084583-dc88-4713-9c12-49db13b537c5</errorID>
      <errorWord>,</errorWord>
      <group>L1_Format</group>
      <groupName>格式问题</groupName>
      <ability>L2_HalfPunc_CN</ability>
      <abilityName>全半角问题</abilityName>
      <candidateList>
        <item>，</item>
      </candidateList>
      <explain>文本全半角错误。</explain>
      <paraID>391B86AD</paraID>
      <start>31</start>
      <end>32</end>
      <status>modified</status>
      <modifiedWord>，</modifiedWord>
      <trackRevisions>false</trackRevisions>
    </reviewItem>
    <reviewItem>
      <errorID>c081ac0c-0a21-438e-a7cd-6a7d55461e31</errorID>
      <errorWord>,</errorWord>
      <group>L1_Format</group>
      <groupName>格式问题</groupName>
      <ability>L2_HalfPunc_CN</ability>
      <abilityName>全半角问题</abilityName>
      <candidateList>
        <item>，</item>
      </candidateList>
      <explain>文本全半角错误。</explain>
      <paraID>391B86AD</paraID>
      <start>44</start>
      <end>45</end>
      <status>modified</status>
      <modifiedWord>，</modifiedWord>
      <trackRevisions>false</trackRevisions>
    </reviewItem>
    <reviewItem>
      <errorID>6ca7dd03-8201-4214-b4ae-c27507a4f3b0</errorID>
      <errorWord>(</errorWord>
      <group>L1_Format</group>
      <groupName>格式问题</groupName>
      <ability>L2_HalfPunc_CN</ability>
      <abilityName>全半角问题</abilityName>
      <candidateList>
        <item>（</item>
      </candidateList>
      <explain>文本全半角错误。</explain>
      <paraID>2C1C0358</paraID>
      <start>12</start>
      <end>13</end>
      <status>modified</status>
      <modifiedWord>（</modifiedWord>
      <trackRevisions>false</trackRevisions>
    </reviewItem>
    <reviewItem>
      <errorID>70fbca47-e006-4239-9651-acf110dcfaf4</errorID>
      <errorWord>)</errorWord>
      <group>L1_Format</group>
      <groupName>格式问题</groupName>
      <ability>L2_HalfPunc_CN</ability>
      <abilityName>全半角问题</abilityName>
      <candidateList>
        <item>）</item>
      </candidateList>
      <explain>文本全半角错误。</explain>
      <paraID>2C1C0358</paraID>
      <start>20</start>
      <end>21</end>
      <status>modified</status>
      <modifiedWord>）</modifiedWord>
      <trackRevisions>false</trackRevisions>
    </reviewItem>
    <reviewItem>
      <errorID>87a5fa6c-ef29-4974-b728-b4f16fd5ef78</errorID>
      <errorWord>"</errorWord>
      <group>L1_Format</group>
      <groupName>格式问题</groupName>
      <ability>L2_HalfPunc_CN</ability>
      <abilityName>全半角问题</abilityName>
      <candidateList>
        <item>“</item>
      </candidateList>
      <explain>文本全半角错误。</explain>
      <paraID>1D25D1BB</paraID>
      <start>21</start>
      <end>22</end>
      <status>modified</status>
      <modifiedWord>“</modifiedWord>
      <trackRevisions>false</trackRevisions>
    </reviewItem>
    <reviewItem>
      <errorID>289870c5-f225-458b-96ff-4c279e947149</errorID>
      <errorWord>"</errorWord>
      <group>L1_Format</group>
      <groupName>格式问题</groupName>
      <ability>L2_HalfPunc_CN</ability>
      <abilityName>全半角问题</abilityName>
      <candidateList>
        <item>”</item>
      </candidateList>
      <explain>文本全半角错误。</explain>
      <paraID>1D25D1BB</paraID>
      <start>24</start>
      <end>25</end>
      <status>modified</status>
      <modifiedWord>”</modifiedWord>
      <trackRevisions>false</trackRevisions>
    </reviewItem>
    <reviewItem>
      <errorID>5160cae7-e75e-46af-a5f7-554a66a42e76</errorID>
      <errorWord>1980年代</errorWord>
      <group>L1_Knowledge</group>
      <groupName>知识性问题</groupName>
      <ability>L2_Time</ability>
      <abilityName>日期时间</abilityName>
      <candidateList>
        <item>20世纪80年代</item>
      </candidateList>
      <explain>年代表述建议使用世纪+年代的格式。</explain>
      <paraID>1D25D1BB</paraID>
      <start>34</start>
      <end>40</end>
      <status>unmodified</status>
      <modifiedWord/>
      <trackRevisions>false</trackRevisions>
    </reviewItem>
    <reviewItem>
      <errorID>9fbf87c4-0df1-4577-96f8-23068819a012</errorID>
      <errorWord>"</errorWord>
      <group>L1_Format</group>
      <groupName>格式问题</groupName>
      <ability>L2_HalfPunc_CN</ability>
      <abilityName>全半角问题</abilityName>
      <candidateList>
        <item>“</item>
      </candidateList>
      <explain>文本全半角错误。</explain>
      <paraID>1D25D1BB</paraID>
      <start>71</start>
      <end>72</end>
      <status>modified</status>
      <modifiedWord>“</modifiedWord>
      <trackRevisions>false</trackRevisions>
    </reviewItem>
    <reviewItem>
      <errorID>e9f44255-ba2b-4f27-a71a-655b2b5c3576</errorID>
      <errorWord>"</errorWord>
      <group>L1_Format</group>
      <groupName>格式问题</groupName>
      <ability>L2_HalfPunc_CN</ability>
      <abilityName>全半角问题</abilityName>
      <candidateList>
        <item>”</item>
      </candidateList>
      <explain>文本全半角错误。</explain>
      <paraID>1D25D1BB</paraID>
      <start>75</start>
      <end>76</end>
      <status>modified</status>
      <modifiedWord>”</modifiedWord>
      <trackRevisions>false</trackRevisions>
    </reviewItem>
    <reviewItem>
      <errorID>32258e9c-d0b5-4bad-b3a5-ebf946212daa</errorID>
      <errorWord>"</errorWord>
      <group>L1_Format</group>
      <groupName>格式问题</groupName>
      <ability>L2_HalfPunc_CN</ability>
      <abilityName>全半角问题</abilityName>
      <candidateList>
        <item>“</item>
      </candidateList>
      <explain>文本全半角错误。</explain>
      <paraID>1D25D1BB</paraID>
      <start>97</start>
      <end>98</end>
      <status>modified</status>
      <modifiedWord>“</modifiedWord>
      <trackRevisions>false</trackRevisions>
    </reviewItem>
    <reviewItem>
      <errorID>b27e0fe8-768b-421d-9396-fe1edacb4b09</errorID>
      <errorWord>"</errorWord>
      <group>L1_Format</group>
      <groupName>格式问题</groupName>
      <ability>L2_HalfPunc_CN</ability>
      <abilityName>全半角问题</abilityName>
      <candidateList>
        <item>”</item>
      </candidateList>
      <explain>文本全半角错误。</explain>
      <paraID>1D25D1BB</paraID>
      <start>101</start>
      <end>102</end>
      <status>modified</status>
      <modifiedWord>”</modifiedWord>
      <trackRevisions>false</trackRevisions>
    </reviewItem>
    <reviewItem>
      <errorID>f8c19e92-b864-4172-81f3-b0a13aef6016</errorID>
      <errorWord>"</errorWord>
      <group>L1_Format</group>
      <groupName>格式问题</groupName>
      <ability>L2_HalfPunc_CN</ability>
      <abilityName>全半角问题</abilityName>
      <candidateList>
        <item>“</item>
      </candidateList>
      <explain>文本全半角错误。</explain>
      <paraID>1D25D1BB</paraID>
      <start>151</start>
      <end>152</end>
      <status>modified</status>
      <modifiedWord>“</modifiedWord>
      <trackRevisions>false</trackRevisions>
    </reviewItem>
    <reviewItem>
      <errorID>29fd2bef-8cba-408f-ac66-2ee5edeace05</errorID>
      <errorWord>"</errorWord>
      <group>L1_Format</group>
      <groupName>格式问题</groupName>
      <ability>L2_HalfPunc_CN</ability>
      <abilityName>全半角问题</abilityName>
      <candidateList>
        <item>”</item>
      </candidateList>
      <explain>文本全半角错误。</explain>
      <paraID>1D25D1BB</paraID>
      <start>154</start>
      <end>155</end>
      <status>modified</status>
      <modifiedWord>”</modifiedWord>
      <trackRevisions>false</trackRevisions>
    </reviewItem>
    <reviewItem>
      <errorID>270d70bc-f400-45c8-a253-2ad94695f1d6</errorID>
      <errorWord>"</errorWord>
      <group>L1_Format</group>
      <groupName>格式问题</groupName>
      <ability>L2_HalfPunc_CN</ability>
      <abilityName>全半角问题</abilityName>
      <candidateList>
        <item>“</item>
      </candidateList>
      <explain>文本全半角错误。</explain>
      <paraID>1D25D1BB</paraID>
      <start>159</start>
      <end>160</end>
      <status>modified</status>
      <modifiedWord>“</modifiedWord>
      <trackRevisions>false</trackRevisions>
    </reviewItem>
    <reviewItem>
      <errorID>e7734d82-eda5-4781-b0d1-ca7281da668d</errorID>
      <errorWord>"</errorWord>
      <group>L1_Format</group>
      <groupName>格式问题</groupName>
      <ability>L2_HalfPunc_CN</ability>
      <abilityName>全半角问题</abilityName>
      <candidateList>
        <item>”</item>
      </candidateList>
      <explain>文本全半角错误。</explain>
      <paraID>1D25D1BB</paraID>
      <start>163</start>
      <end>164</end>
      <status>modified</status>
      <modifiedWord>”</modifiedWord>
      <trackRevisions>false</trackRevisions>
    </reviewItem>
    <reviewItem>
      <errorID>482a4ae4-6f9b-48ce-80b7-82bd2a21ddcd</errorID>
      <errorWord>"</errorWord>
      <group>L1_Format</group>
      <groupName>格式问题</groupName>
      <ability>L2_HalfPunc_CN</ability>
      <abilityName>全半角问题</abilityName>
      <candidateList>
        <item>“</item>
      </candidateList>
      <explain>文本全半角错误。</explain>
      <paraID>1D25D1BB</paraID>
      <start>166</start>
      <end>167</end>
      <status>modified</status>
      <modifiedWord>“</modifiedWord>
      <trackRevisions>false</trackRevisions>
    </reviewItem>
    <reviewItem>
      <errorID>d4ca4454-9bab-44ce-b31d-aaa109ad2324</errorID>
      <errorWord>"</errorWord>
      <group>L1_Format</group>
      <groupName>格式问题</groupName>
      <ability>L2_HalfPunc_CN</ability>
      <abilityName>全半角问题</abilityName>
      <candidateList>
        <item>”</item>
      </candidateList>
      <explain>文本全半角错误。</explain>
      <paraID>1D25D1BB</paraID>
      <start>170</start>
      <end>171</end>
      <status>modified</status>
      <modifiedWord>”</modifiedWord>
      <trackRevisions>false</trackRevisions>
    </reviewItem>
    <reviewItem>
      <errorID>91c86095-7267-48dc-bc43-2a18a1fc29ff</errorID>
      <errorWord>"</errorWord>
      <group>L1_Format</group>
      <groupName>格式问题</groupName>
      <ability>L2_HalfPunc_CN</ability>
      <abilityName>全半角问题</abilityName>
      <candidateList>
        <item>“</item>
      </candidateList>
      <explain>文本全半角错误。</explain>
      <paraID>1D25D1BB</paraID>
      <start>185</start>
      <end>186</end>
      <status>modified</status>
      <modifiedWord>“</modifiedWord>
      <trackRevisions>false</trackRevisions>
    </reviewItem>
    <reviewItem>
      <errorID>0db3c98c-988a-456a-b0f6-706c29eab2d8</errorID>
      <errorWord>"</errorWord>
      <group>L1_Format</group>
      <groupName>格式问题</groupName>
      <ability>L2_HalfPunc_CN</ability>
      <abilityName>全半角问题</abilityName>
      <candidateList>
        <item>”</item>
      </candidateList>
      <explain>文本全半角错误。</explain>
      <paraID>1D25D1BB</paraID>
      <start>188</start>
      <end>189</end>
      <status>modified</status>
      <modifiedWord>”</modifiedWord>
      <trackRevisions>false</trackRevisions>
    </reviewItem>
    <reviewItem>
      <errorID>e31f084e-ebc6-46a6-9e23-11005fdf39ea</errorID>
      <errorWord>"</errorWord>
      <group>L1_Format</group>
      <groupName>格式问题</groupName>
      <ability>L2_HalfPunc_CN</ability>
      <abilityName>全半角问题</abilityName>
      <candidateList>
        <item>“</item>
      </candidateList>
      <explain>文本全半角错误。</explain>
      <paraID>5F6654B7</paraID>
      <start>75</start>
      <end>76</end>
      <status>modified</status>
      <modifiedWord>“</modifiedWord>
      <trackRevisions>false</trackRevisions>
    </reviewItem>
    <reviewItem>
      <errorID>b56e48dd-a731-486e-9f99-f3c1752ce460</errorID>
      <errorWord>"</errorWord>
      <group>L1_Format</group>
      <groupName>格式问题</groupName>
      <ability>L2_HalfPunc_CN</ability>
      <abilityName>全半角问题</abilityName>
      <candidateList>
        <item>”</item>
      </candidateList>
      <explain>文本全半角错误。</explain>
      <paraID>5F6654B7</paraID>
      <start>79</start>
      <end>80</end>
      <status>modified</status>
      <modifiedWord>”</modifiedWord>
      <trackRevisions>false</trackRevisions>
    </reviewItem>
    <reviewItem>
      <errorID>1b63a7e6-2bbb-467c-b04b-7520101031e6</errorID>
      <errorWord>"</errorWord>
      <group>L1_Format</group>
      <groupName>格式问题</groupName>
      <ability>L2_HalfPunc_CN</ability>
      <abilityName>全半角问题</abilityName>
      <candidateList>
        <item>“</item>
      </candidateList>
      <explain>文本全半角错误。</explain>
      <paraID>5F6654B7</paraID>
      <start>138</start>
      <end>139</end>
      <status>modified</status>
      <modifiedWord>“</modifiedWord>
      <trackRevisions>false</trackRevisions>
    </reviewItem>
    <reviewItem>
      <errorID>93e0c640-1263-436b-920b-529c0db49b1e</errorID>
      <errorWord>"</errorWord>
      <group>L1_Format</group>
      <groupName>格式问题</groupName>
      <ability>L2_HalfPunc_CN</ability>
      <abilityName>全半角问题</abilityName>
      <candidateList>
        <item>”</item>
      </candidateList>
      <explain>文本全半角错误。</explain>
      <paraID>5F6654B7</paraID>
      <start>143</start>
      <end>144</end>
      <status>modified</status>
      <modifiedWord>”</modifiedWord>
      <trackRevisions>false</trackRevisions>
    </reviewItem>
    <reviewItem>
      <errorID>794a8808-c3c5-40de-842d-d4c72eafc86e</errorID>
      <errorWord>"</errorWord>
      <group>L1_Format</group>
      <groupName>格式问题</groupName>
      <ability>L2_HalfPunc_CN</ability>
      <abilityName>全半角问题</abilityName>
      <candidateList>
        <item>“</item>
      </candidateList>
      <explain>文本全半角错误。</explain>
      <paraID>5F6654B7</paraID>
      <start>149</start>
      <end>150</end>
      <status>modified</status>
      <modifiedWord>“</modifiedWord>
      <trackRevisions>false</trackRevisions>
    </reviewItem>
    <reviewItem>
      <errorID>20a8d6db-cf50-4663-9902-dd44e4675961</errorID>
      <errorWord>"</errorWord>
      <group>L1_Format</group>
      <groupName>格式问题</groupName>
      <ability>L2_HalfPunc_CN</ability>
      <abilityName>全半角问题</abilityName>
      <candidateList>
        <item>”</item>
      </candidateList>
      <explain>文本全半角错误。</explain>
      <paraID>5F6654B7</paraID>
      <start>161</start>
      <end>162</end>
      <status>modified</status>
      <modifiedWord>”</modifiedWord>
      <trackRevisions>false</trackRevisions>
    </reviewItem>
    <reviewItem>
      <errorID>8f06a7e4-7c0d-4fec-8d71-917d57dacb90</errorID>
      <errorWord>"</errorWord>
      <group>L1_Format</group>
      <groupName>格式问题</groupName>
      <ability>L2_HalfPunc_CN</ability>
      <abilityName>全半角问题</abilityName>
      <candidateList>
        <item>“</item>
      </candidateList>
      <explain>文本全半角错误。</explain>
      <paraID>71D365FF</paraID>
      <start>138</start>
      <end>139</end>
      <status>modified</status>
      <modifiedWord>“</modifiedWord>
      <trackRevisions>false</trackRevisions>
    </reviewItem>
    <reviewItem>
      <errorID>73e6a196-9c60-4c39-957b-5f40bdaaca7d</errorID>
      <errorWord>"</errorWord>
      <group>L1_Format</group>
      <groupName>格式问题</groupName>
      <ability>L2_HalfPunc_CN</ability>
      <abilityName>全半角问题</abilityName>
      <candidateList>
        <item>”</item>
      </candidateList>
      <explain>文本全半角错误。</explain>
      <paraID>71D365FF</paraID>
      <start>142</start>
      <end>143</end>
      <status>modified</status>
      <modifiedWord>”</modifiedWord>
      <trackRevisions>false</trackRevisions>
    </reviewItem>
    <reviewItem>
      <errorID>776e1f4e-6625-4af5-bf33-59e731b17f39</errorID>
      <errorWord>"</errorWord>
      <group>L1_Format</group>
      <groupName>格式问题</groupName>
      <ability>L2_HalfPunc_CN</ability>
      <abilityName>全半角问题</abilityName>
      <candidateList>
        <item>“</item>
      </candidateList>
      <explain>文本全半角错误。</explain>
      <paraID>50719AC8</paraID>
      <start>39</start>
      <end>40</end>
      <status>modified</status>
      <modifiedWord>“</modifiedWord>
      <trackRevisions>false</trackRevisions>
    </reviewItem>
    <reviewItem>
      <errorID>373f8e41-f618-43be-9cbb-4b20e5d9a1a5</errorID>
      <errorWord>"</errorWord>
      <group>L1_Format</group>
      <groupName>格式问题</groupName>
      <ability>L2_HalfPunc_CN</ability>
      <abilityName>全半角问题</abilityName>
      <candidateList>
        <item>”</item>
      </candidateList>
      <explain>文本全半角错误。</explain>
      <paraID>50719AC8</paraID>
      <start>46</start>
      <end>47</end>
      <status>modified</status>
      <modifiedWord>”</modifiedWord>
      <trackRevisions>false</trackRevisions>
    </reviewItem>
    <reviewItem>
      <errorID>3074232c-fbae-4f43-80f8-5232c3db2727</errorID>
      <errorWord>"</errorWord>
      <group>L1_Format</group>
      <groupName>格式问题</groupName>
      <ability>L2_HalfPunc_CN</ability>
      <abilityName>全半角问题</abilityName>
      <candidateList>
        <item>“</item>
      </candidateList>
      <explain>文本全半角错误。</explain>
      <paraID>50719AC8</paraID>
      <start>61</start>
      <end>62</end>
      <status>modified</status>
      <modifiedWord>“</modifiedWord>
      <trackRevisions>false</trackRevisions>
    </reviewItem>
    <reviewItem>
      <errorID>0c1c986a-5e46-4193-b768-9c187eb922e7</errorID>
      <errorWord>"</errorWord>
      <group>L1_Format</group>
      <groupName>格式问题</groupName>
      <ability>L2_HalfPunc_CN</ability>
      <abilityName>全半角问题</abilityName>
      <candidateList>
        <item>”</item>
      </candidateList>
      <explain>文本全半角错误。</explain>
      <paraID>50719AC8</paraID>
      <start>66</start>
      <end>67</end>
      <status>modified</status>
      <modifiedWord>”</modifiedWord>
      <trackRevisions>false</trackRevisions>
    </reviewItem>
    <reviewItem>
      <errorID>6e0cff40-330d-4b54-b5b0-81e5ba11b285</errorID>
      <errorWord>"</errorWord>
      <group>L1_Format</group>
      <groupName>格式问题</groupName>
      <ability>L2_HalfPunc_CN</ability>
      <abilityName>全半角问题</abilityName>
      <candidateList>
        <item>“</item>
      </candidateList>
      <explain>文本全半角错误。</explain>
      <paraID>50719AC8</paraID>
      <start>148</start>
      <end>149</end>
      <status>modified</status>
      <modifiedWord>“</modifiedWord>
      <trackRevisions>false</trackRevisions>
    </reviewItem>
    <reviewItem>
      <errorID>56879288-918a-4069-a0ed-b7a95e798470</errorID>
      <errorWord>"</errorWord>
      <group>L1_Format</group>
      <groupName>格式问题</groupName>
      <ability>L2_HalfPunc_CN</ability>
      <abilityName>全半角问题</abilityName>
      <candidateList>
        <item>”</item>
      </candidateList>
      <explain>文本全半角错误。</explain>
      <paraID>50719AC8</paraID>
      <start>151</start>
      <end>152</end>
      <status>modified</status>
      <modifiedWord>”</modifiedWord>
      <trackRevisions>false</trackRevisions>
    </reviewItem>
    <reviewItem>
      <errorID>677ca529-2131-48ba-b43e-2bb5208fd479</errorID>
      <errorWord>"</errorWord>
      <group>L1_Format</group>
      <groupName>格式问题</groupName>
      <ability>L2_HalfPunc_CN</ability>
      <abilityName>全半角问题</abilityName>
      <candidateList>
        <item>“</item>
      </candidateList>
      <explain>文本全半角错误。</explain>
      <paraID>50719AC8</paraID>
      <start>162</start>
      <end>163</end>
      <status>modified</status>
      <modifiedWord>“</modifiedWord>
      <trackRevisions>false</trackRevisions>
    </reviewItem>
    <reviewItem>
      <errorID>6e7b32c4-2fc8-4c10-903c-1ed26ab8e1a2</errorID>
      <errorWord>"</errorWord>
      <group>L1_Format</group>
      <groupName>格式问题</groupName>
      <ability>L2_HalfPunc_CN</ability>
      <abilityName>全半角问题</abilityName>
      <candidateList>
        <item>”</item>
      </candidateList>
      <explain>文本全半角错误。</explain>
      <paraID>50719AC8</paraID>
      <start>167</start>
      <end>168</end>
      <status>modified</status>
      <modifiedWord>”</modifiedWord>
      <trackRevisions>false</trackRevisions>
    </reviewItem>
    <reviewItem>
      <errorID>b365d10a-68ce-45ee-9192-7de9b753ee59</errorID>
      <errorWord>"</errorWord>
      <group>L1_Format</group>
      <groupName>格式问题</groupName>
      <ability>L2_HalfPunc_CN</ability>
      <abilityName>全半角问题</abilityName>
      <candidateList>
        <item>“</item>
      </candidateList>
      <explain>文本全半角错误。</explain>
      <paraID>50719AC8</paraID>
      <start>236</start>
      <end>237</end>
      <status>modified</status>
      <modifiedWord>“</modifiedWord>
      <trackRevisions>false</trackRevisions>
    </reviewItem>
    <reviewItem>
      <errorID>aae41926-1d53-45fd-8011-040074f87946</errorID>
      <errorWord>"</errorWord>
      <group>L1_Format</group>
      <groupName>格式问题</groupName>
      <ability>L2_HalfPunc_CN</ability>
      <abilityName>全半角问题</abilityName>
      <candidateList>
        <item>”</item>
      </candidateList>
      <explain>文本全半角错误。</explain>
      <paraID>50719AC8</paraID>
      <start>241</start>
      <end>242</end>
      <status>modified</status>
      <modifiedWord>”</modifiedWord>
      <trackRevisions>false</trackRevisions>
    </reviewItem>
    <reviewItem>
      <errorID>de0f1acf-3762-43b7-8bb3-27fe20d1706c</errorID>
      <errorWord>"</errorWord>
      <group>L1_Format</group>
      <groupName>格式问题</groupName>
      <ability>L2_HalfPunc_CN</ability>
      <abilityName>全半角问题</abilityName>
      <candidateList>
        <item>“</item>
      </candidateList>
      <explain>文本全半角错误。</explain>
      <paraID>50719AC8</paraID>
      <start>276</start>
      <end>277</end>
      <status>modified</status>
      <modifiedWord>“</modifiedWord>
      <trackRevisions>false</trackRevisions>
    </reviewItem>
    <reviewItem>
      <errorID>91f4a03b-b7a4-43a4-8465-2c72bb23bd88</errorID>
      <errorWord>"</errorWord>
      <group>L1_Format</group>
      <groupName>格式问题</groupName>
      <ability>L2_HalfPunc_CN</ability>
      <abilityName>全半角问题</abilityName>
      <candidateList>
        <item>”</item>
      </candidateList>
      <explain>文本全半角错误。</explain>
      <paraID>50719AC8</paraID>
      <start>279</start>
      <end>280</end>
      <status>modified</status>
      <modifiedWord>”</modifiedWord>
      <trackRevisions>false</trackRevisions>
    </reviewItem>
    <reviewItem>
      <errorID>8758c689-930e-4343-938a-87cfc08a31ab</errorID>
      <errorWord>"</errorWord>
      <group>L1_Format</group>
      <groupName>格式问题</groupName>
      <ability>L2_HalfPunc_CN</ability>
      <abilityName>全半角问题</abilityName>
      <candidateList>
        <item>“</item>
      </candidateList>
      <explain>文本全半角错误。</explain>
      <paraID>65B72C3E</paraID>
      <start>4</start>
      <end>5</end>
      <status>modified</status>
      <modifiedWord>“</modifiedWord>
      <trackRevisions>false</trackRevisions>
    </reviewItem>
    <reviewItem>
      <errorID>995bf921-9615-4dfa-a8f2-20cc378d34e7</errorID>
      <errorWord>"</errorWord>
      <group>L1_Format</group>
      <groupName>格式问题</groupName>
      <ability>L2_HalfPunc_CN</ability>
      <abilityName>全半角问题</abilityName>
      <candidateList>
        <item>”</item>
      </candidateList>
      <explain>文本全半角错误。</explain>
      <paraID>65B72C3E</paraID>
      <start>7</start>
      <end>8</end>
      <status>modified</status>
      <modifiedWord>”</modifiedWord>
      <trackRevisions>false</trackRevisions>
    </reviewItem>
    <reviewItem>
      <errorID>08efd3c3-c57e-4303-a386-6d6b3b53219e</errorID>
      <errorWord>"</errorWord>
      <group>L1_Format</group>
      <groupName>格式问题</groupName>
      <ability>L2_HalfPunc_CN</ability>
      <abilityName>全半角问题</abilityName>
      <candidateList>
        <item>“</item>
      </candidateList>
      <explain>文本全半角错误。</explain>
      <paraID>65B72C3E</paraID>
      <start>38</start>
      <end>39</end>
      <status>modified</status>
      <modifiedWord>“</modifiedWord>
      <trackRevisions>false</trackRevisions>
    </reviewItem>
    <reviewItem>
      <errorID>ac696a0b-6d39-475c-90a6-b32667aee758</errorID>
      <errorWord>"</errorWord>
      <group>L1_Format</group>
      <groupName>格式问题</groupName>
      <ability>L2_HalfPunc_CN</ability>
      <abilityName>全半角问题</abilityName>
      <candidateList>
        <item>”</item>
      </candidateList>
      <explain>文本全半角错误。</explain>
      <paraID>65B72C3E</paraID>
      <start>41</start>
      <end>42</end>
      <status>modified</status>
      <modifiedWord>”</modifiedWord>
      <trackRevisions>false</trackRevisions>
    </reviewItem>
    <reviewItem>
      <errorID>484cfe5a-d0fd-4f47-9df8-0e66615af540</errorID>
      <errorWord>"</errorWord>
      <group>L1_Format</group>
      <groupName>格式问题</groupName>
      <ability>L2_HalfPunc_CN</ability>
      <abilityName>全半角问题</abilityName>
      <candidateList>
        <item>“</item>
      </candidateList>
      <explain>文本全半角错误。</explain>
      <paraID>65B72C3E</paraID>
      <start>87</start>
      <end>88</end>
      <status>modified</status>
      <modifiedWord>“</modifiedWord>
      <trackRevisions>false</trackRevisions>
    </reviewItem>
    <reviewItem>
      <errorID>f107d0a1-7f07-44e5-ab0f-941ff698fbce</errorID>
      <errorWord>"</errorWord>
      <group>L1_Format</group>
      <groupName>格式问题</groupName>
      <ability>L2_HalfPunc_CN</ability>
      <abilityName>全半角问题</abilityName>
      <candidateList>
        <item>”</item>
      </candidateList>
      <explain>文本全半角错误。</explain>
      <paraID>65B72C3E</paraID>
      <start>90</start>
      <end>91</end>
      <status>modified</status>
      <modifiedWord>”</modifiedWord>
      <trackRevisions>false</trackRevisions>
    </reviewItem>
    <reviewItem>
      <errorID>454f1b58-a237-460e-8bf9-c0b0875b042c</errorID>
      <errorWord>"</errorWord>
      <group>L1_Format</group>
      <groupName>格式问题</groupName>
      <ability>L2_HalfPunc_CN</ability>
      <abilityName>全半角问题</abilityName>
      <candidateList>
        <item>“</item>
      </candidateList>
      <explain>文本全半角错误。</explain>
      <paraID>65B72C3E</paraID>
      <start>108</start>
      <end>109</end>
      <status>modified</status>
      <modifiedWord>“</modifiedWord>
      <trackRevisions>false</trackRevisions>
    </reviewItem>
    <reviewItem>
      <errorID>3ca6d153-bf3c-41f7-a670-ee45a4f77a2a</errorID>
      <errorWord>"</errorWord>
      <group>L1_Format</group>
      <groupName>格式问题</groupName>
      <ability>L2_HalfPunc_CN</ability>
      <abilityName>全半角问题</abilityName>
      <candidateList>
        <item>”</item>
      </candidateList>
      <explain>文本全半角错误。</explain>
      <paraID>65B72C3E</paraID>
      <start>111</start>
      <end>112</end>
      <status>modified</status>
      <modifiedWord>”</modifiedWord>
      <trackRevisions>false</trackRevisions>
    </reviewItem>
    <reviewItem>
      <errorID>be872cd7-ce1e-480a-8dca-f86fec5303aa</errorID>
      <errorWord>"</errorWord>
      <group>L1_Format</group>
      <groupName>格式问题</groupName>
      <ability>L2_HalfPunc_CN</ability>
      <abilityName>全半角问题</abilityName>
      <candidateList>
        <item>“</item>
      </candidateList>
      <explain>文本全半角错误。</explain>
      <paraID>65B72C3E</paraID>
      <start>195</start>
      <end>196</end>
      <status>modified</status>
      <modifiedWord>“</modifiedWord>
      <trackRevisions>false</trackRevisions>
    </reviewItem>
    <reviewItem>
      <errorID>f1180b2d-7d4e-4a9a-ac0c-b3247109758e</errorID>
      <errorWord>"</errorWord>
      <group>L1_Format</group>
      <groupName>格式问题</groupName>
      <ability>L2_HalfPunc_CN</ability>
      <abilityName>全半角问题</abilityName>
      <candidateList>
        <item>”</item>
      </candidateList>
      <explain>文本全半角错误。</explain>
      <paraID>65B72C3E</paraID>
      <start>202</start>
      <end>203</end>
      <status>modified</status>
      <modifiedWord>”</modifiedWord>
      <trackRevisions>false</trackRevisions>
    </reviewItem>
    <reviewItem>
      <errorID>de6cef2b-d14d-4a21-a421-ef5c36a8eeab</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64D0E17C</paraID>
      <start>42</start>
      <end>48</end>
      <status>unmodified</status>
      <modifiedWord/>
      <trackRevisions>false</trackRevisions>
    </reviewItem>
    <reviewItem>
      <errorID>a13480cc-e432-4d36-a7dd-45c48ecfd795</errorID>
      <errorWord>"</errorWord>
      <group>L1_Format</group>
      <groupName>格式问题</groupName>
      <ability>L2_HalfPunc_CN</ability>
      <abilityName>全半角问题</abilityName>
      <candidateList>
        <item>“</item>
      </candidateList>
      <explain>文本全半角错误。</explain>
      <paraID>64D0E17C</paraID>
      <start>88</start>
      <end>89</end>
      <status>modified</status>
      <modifiedWord>“</modifiedWord>
      <trackRevisions>false</trackRevisions>
    </reviewItem>
    <reviewItem>
      <errorID>52c1a8ad-6d44-446d-992e-ee1c86fa91eb</errorID>
      <errorWord>"</errorWord>
      <group>L1_Format</group>
      <groupName>格式问题</groupName>
      <ability>L2_HalfPunc_CN</ability>
      <abilityName>全半角问题</abilityName>
      <candidateList>
        <item>”</item>
      </candidateList>
      <explain>文本全半角错误。</explain>
      <paraID>64D0E17C</paraID>
      <start>94</start>
      <end>95</end>
      <status>modified</status>
      <modifiedWord>”</modifiedWord>
      <trackRevisions>false</trackRevisions>
    </reviewItem>
    <reviewItem>
      <errorID>272a9391-c807-4e22-8069-1496341f5d92</errorID>
      <errorWord>"</errorWord>
      <group>L1_Format</group>
      <groupName>格式问题</groupName>
      <ability>L2_HalfPunc_CN</ability>
      <abilityName>全半角问题</abilityName>
      <candidateList>
        <item>“</item>
      </candidateList>
      <explain>文本全半角错误。</explain>
      <paraID>64D0E17C</paraID>
      <start>139</start>
      <end>140</end>
      <status>modified</status>
      <modifiedWord>“</modifiedWord>
      <trackRevisions>false</trackRevisions>
    </reviewItem>
    <reviewItem>
      <errorID>503ddf05-f155-4742-a9ef-8e533aed3247</errorID>
      <errorWord>"</errorWord>
      <group>L1_Format</group>
      <groupName>格式问题</groupName>
      <ability>L2_HalfPunc_CN</ability>
      <abilityName>全半角问题</abilityName>
      <candidateList>
        <item>”</item>
      </candidateList>
      <explain>文本全半角错误。</explain>
      <paraID>64D0E17C</paraID>
      <start>141</start>
      <end>142</end>
      <status>modified</status>
      <modifiedWord>”</modifiedWord>
      <trackRevisions>false</trackRevisions>
    </reviewItem>
    <reviewItem>
      <errorID>ea4d8d6a-575a-4a5f-82fa-ac5fc05150e7</errorID>
      <errorWord>"</errorWord>
      <group>L1_Format</group>
      <groupName>格式问题</groupName>
      <ability>L2_HalfPunc_CN</ability>
      <abilityName>全半角问题</abilityName>
      <candidateList>
        <item>“</item>
      </candidateList>
      <explain>文本全半角错误。</explain>
      <paraID>64D0E17C</paraID>
      <start>144</start>
      <end>145</end>
      <status>modified</status>
      <modifiedWord>“</modifiedWord>
      <trackRevisions>false</trackRevisions>
    </reviewItem>
    <reviewItem>
      <errorID>4dff56a1-2eb3-4206-bab2-2447564c5bbd</errorID>
      <errorWord>"</errorWord>
      <group>L1_Format</group>
      <groupName>格式问题</groupName>
      <ability>L2_HalfPunc_CN</ability>
      <abilityName>全半角问题</abilityName>
      <candidateList>
        <item>”</item>
      </candidateList>
      <explain>文本全半角错误。</explain>
      <paraID>64D0E17C</paraID>
      <start>146</start>
      <end>147</end>
      <status>modified</status>
      <modifiedWord>”</modifiedWord>
      <trackRevisions>false</trackRevisions>
    </reviewItem>
    <reviewItem>
      <errorID>f0e80869-02d4-4273-b201-fc314e3210df</errorID>
      <errorWord>"</errorWord>
      <group>L1_Format</group>
      <groupName>格式问题</groupName>
      <ability>L2_HalfPunc_CN</ability>
      <abilityName>全半角问题</abilityName>
      <candidateList>
        <item>“</item>
      </candidateList>
      <explain>文本全半角错误。</explain>
      <paraID>2C75990C</paraID>
      <start>18</start>
      <end>19</end>
      <status>modified</status>
      <modifiedWord>“</modifiedWord>
      <trackRevisions>false</trackRevisions>
    </reviewItem>
    <reviewItem>
      <errorID>efdeeccd-b32c-46d8-bf8d-4c3687d7d1c6</errorID>
      <errorWord>"</errorWord>
      <group>L1_Format</group>
      <groupName>格式问题</groupName>
      <ability>L2_HalfPunc_CN</ability>
      <abilityName>全半角问题</abilityName>
      <candidateList>
        <item>”</item>
      </candidateList>
      <explain>文本全半角错误。</explain>
      <paraID>2C75990C</paraID>
      <start>22</start>
      <end>23</end>
      <status>modified</status>
      <modifiedWord>”</modifiedWord>
      <trackRevisions>false</trackRevisions>
    </reviewItem>
    <reviewItem>
      <errorID>cf548266-f290-4022-a149-eb94e4fffa8d</errorID>
      <errorWord>"</errorWord>
      <group>L1_Format</group>
      <groupName>格式问题</groupName>
      <ability>L2_HalfPunc_CN</ability>
      <abilityName>全半角问题</abilityName>
      <candidateList>
        <item>“</item>
      </candidateList>
      <explain>文本全半角错误。</explain>
      <paraID>2C75990C</paraID>
      <start>58</start>
      <end>59</end>
      <status>modified</status>
      <modifiedWord>“</modifiedWord>
      <trackRevisions>false</trackRevisions>
    </reviewItem>
    <reviewItem>
      <errorID>70552e96-f515-4134-9ca4-044eead6e514</errorID>
      <errorWord>"</errorWord>
      <group>L1_Format</group>
      <groupName>格式问题</groupName>
      <ability>L2_HalfPunc_CN</ability>
      <abilityName>全半角问题</abilityName>
      <candidateList>
        <item>”</item>
      </candidateList>
      <explain>文本全半角错误。</explain>
      <paraID>2C75990C</paraID>
      <start>64</start>
      <end>65</end>
      <status>modified</status>
      <modifiedWord>”</modifiedWord>
      <trackRevisions>false</trackRevisions>
    </reviewItem>
    <reviewItem>
      <errorID>c72185e0-498a-4b30-ac6e-24bc87c667c3</errorID>
      <errorWord>"</errorWord>
      <group>L1_Format</group>
      <groupName>格式问题</groupName>
      <ability>L2_HalfPunc_CN</ability>
      <abilityName>全半角问题</abilityName>
      <candidateList>
        <item>“</item>
      </candidateList>
      <explain>文本全半角错误。</explain>
      <paraID>2C75990C</paraID>
      <start>81</start>
      <end>82</end>
      <status>modified</status>
      <modifiedWord>“</modifiedWord>
      <trackRevisions>false</trackRevisions>
    </reviewItem>
    <reviewItem>
      <errorID>2c96d8f1-cfee-46b9-b0b5-f8ab919ef02f</errorID>
      <errorWord>"</errorWord>
      <group>L1_Format</group>
      <groupName>格式问题</groupName>
      <ability>L2_HalfPunc_CN</ability>
      <abilityName>全半角问题</abilityName>
      <candidateList>
        <item>”</item>
      </candidateList>
      <explain>文本全半角错误。</explain>
      <paraID>2C75990C</paraID>
      <start>87</start>
      <end>88</end>
      <status>modified</status>
      <modifiedWord>”</modifiedWord>
      <trackRevisions>false</trackRevisions>
    </reviewItem>
    <reviewItem>
      <errorID>0e2a96b4-606c-4c32-ba3d-88323fab4bc7</errorID>
      <errorWord>"</errorWord>
      <group>L1_Format</group>
      <groupName>格式问题</groupName>
      <ability>L2_HalfPunc_CN</ability>
      <abilityName>全半角问题</abilityName>
      <candidateList>
        <item>“</item>
      </candidateList>
      <explain>文本全半角错误。</explain>
      <paraID>2C75990C</paraID>
      <start>143</start>
      <end>144</end>
      <status>modified</status>
      <modifiedWord>“</modifiedWord>
      <trackRevisions>false</trackRevisions>
    </reviewItem>
    <reviewItem>
      <errorID>16665669-26e2-46e3-9e87-2f23d7623bc3</errorID>
      <errorWord>"</errorWord>
      <group>L1_Format</group>
      <groupName>格式问题</groupName>
      <ability>L2_HalfPunc_CN</ability>
      <abilityName>全半角问题</abilityName>
      <candidateList>
        <item>”</item>
      </candidateList>
      <explain>文本全半角错误。</explain>
      <paraID>2C75990C</paraID>
      <start>149</start>
      <end>150</end>
      <status>modified</status>
      <modifiedWord>”</modifiedWord>
      <trackRevisions>false</trackRevisions>
    </reviewItem>
    <reviewItem>
      <errorID>5314473a-a6bc-429f-bfd4-cfc827328553</errorID>
      <errorWord>"</errorWord>
      <group>L1_Format</group>
      <groupName>格式问题</groupName>
      <ability>L2_HalfPunc_CN</ability>
      <abilityName>全半角问题</abilityName>
      <candidateList>
        <item>“</item>
      </candidateList>
      <explain>文本全半角错误。</explain>
      <paraID>2C75990C</paraID>
      <start>152</start>
      <end>153</end>
      <status>modified</status>
      <modifiedWord>“</modifiedWord>
      <trackRevisions>false</trackRevisions>
    </reviewItem>
    <reviewItem>
      <errorID>9bb23a32-0feb-4f2b-be70-4a5ca9c417cc</errorID>
      <errorWord>"</errorWord>
      <group>L1_Format</group>
      <groupName>格式问题</groupName>
      <ability>L2_HalfPunc_CN</ability>
      <abilityName>全半角问题</abilityName>
      <candidateList>
        <item>”</item>
      </candidateList>
      <explain>文本全半角错误。</explain>
      <paraID>2C75990C</paraID>
      <start>158</start>
      <end>159</end>
      <status>modified</status>
      <modifiedWord>”</modifiedWord>
      <trackRevisions>false</trackRevisions>
    </reviewItem>
    <reviewItem>
      <errorID>9f6cd394-f0f6-4e60-a52c-8bc00c4c6b35</errorID>
      <errorWord>"</errorWord>
      <group>L1_Format</group>
      <groupName>格式问题</groupName>
      <ability>L2_HalfPunc_CN</ability>
      <abilityName>全半角问题</abilityName>
      <candidateList>
        <item>“</item>
      </candidateList>
      <explain>文本全半角错误。</explain>
      <paraID>2C75990C</paraID>
      <start>165</start>
      <end>166</end>
      <status>modified</status>
      <modifiedWord>“</modifiedWord>
      <trackRevisions>false</trackRevisions>
    </reviewItem>
    <reviewItem>
      <errorID>21344908-3b3f-4f40-9ccb-fcc20a0444d9</errorID>
      <errorWord>"</errorWord>
      <group>L1_Format</group>
      <groupName>格式问题</groupName>
      <ability>L2_HalfPunc_CN</ability>
      <abilityName>全半角问题</abilityName>
      <candidateList>
        <item>”</item>
      </candidateList>
      <explain>文本全半角错误。</explain>
      <paraID>2C75990C</paraID>
      <start>170</start>
      <end>171</end>
      <status>modified</status>
      <modifiedWord>”</modifiedWord>
      <trackRevisions>false</trackRevisions>
    </reviewItem>
    <reviewItem>
      <errorID>d45a8296-d1c2-4c3a-862d-559523f3c465</errorID>
      <errorWord>"</errorWord>
      <group>L1_Format</group>
      <groupName>格式问题</groupName>
      <ability>L2_HalfPunc_CN</ability>
      <abilityName>全半角问题</abilityName>
      <candidateList>
        <item>“</item>
      </candidateList>
      <explain>文本全半角错误。</explain>
      <paraID> A456437</paraID>
      <start>4</start>
      <end>5</end>
      <status>modified</status>
      <modifiedWord>“</modifiedWord>
      <trackRevisions>false</trackRevisions>
    </reviewItem>
    <reviewItem>
      <errorID>f96aadba-13b2-4aa4-a7b6-0cb064bb61fa</errorID>
      <errorWord>"</errorWord>
      <group>L1_Format</group>
      <groupName>格式问题</groupName>
      <ability>L2_HalfPunc_CN</ability>
      <abilityName>全半角问题</abilityName>
      <candidateList>
        <item>”</item>
      </candidateList>
      <explain>文本全半角错误。</explain>
      <paraID> A456437</paraID>
      <start>9</start>
      <end>10</end>
      <status>modified</status>
      <modifiedWord>”</modifiedWord>
      <trackRevisions>false</trackRevisions>
    </reviewItem>
    <reviewItem>
      <errorID>9d43219d-bae9-43e8-8fff-a20a48ee0889</errorID>
      <errorWord>"</errorWord>
      <group>L1_Format</group>
      <groupName>格式问题</groupName>
      <ability>L2_HalfPunc_CN</ability>
      <abilityName>全半角问题</abilityName>
      <candidateList>
        <item>“</item>
      </candidateList>
      <explain>文本全半角错误。</explain>
      <paraID> A456437</paraID>
      <start>31</start>
      <end>32</end>
      <status>modified</status>
      <modifiedWord>“</modifiedWord>
      <trackRevisions>false</trackRevisions>
    </reviewItem>
    <reviewItem>
      <errorID>dcac71db-a161-4fa5-97da-9d1b76e98855</errorID>
      <errorWord>"</errorWord>
      <group>L1_Format</group>
      <groupName>格式问题</groupName>
      <ability>L2_HalfPunc_CN</ability>
      <abilityName>全半角问题</abilityName>
      <candidateList>
        <item>”</item>
      </candidateList>
      <explain>文本全半角错误。</explain>
      <paraID> A456437</paraID>
      <start>34</start>
      <end>35</end>
      <status>modified</status>
      <modifiedWord>”</modifiedWord>
      <trackRevisions>false</trackRevisions>
    </reviewItem>
    <reviewItem>
      <errorID>dc0711ce-721c-46ed-badf-5315b4615055</errorID>
      <errorWord>"</errorWord>
      <group>L1_Format</group>
      <groupName>格式问题</groupName>
      <ability>L2_HalfPunc_CN</ability>
      <abilityName>全半角问题</abilityName>
      <candidateList>
        <item>“</item>
      </candidateList>
      <explain>文本全半角错误。</explain>
      <paraID> A456437</paraID>
      <start>57</start>
      <end>58</end>
      <status>modified</status>
      <modifiedWord>“</modifiedWord>
      <trackRevisions>false</trackRevisions>
    </reviewItem>
    <reviewItem>
      <errorID>fcfbc74f-d763-47e3-bc71-07fb0e8c3b2e</errorID>
      <errorWord>"</errorWord>
      <group>L1_Format</group>
      <groupName>格式问题</groupName>
      <ability>L2_HalfPunc_CN</ability>
      <abilityName>全半角问题</abilityName>
      <candidateList>
        <item>”</item>
      </candidateList>
      <explain>文本全半角错误。</explain>
      <paraID> A456437</paraID>
      <start>60</start>
      <end>61</end>
      <status>modified</status>
      <modifiedWord>”</modifiedWord>
      <trackRevisions>false</trackRevisions>
    </reviewItem>
    <reviewItem>
      <errorID>4a16a71a-8f34-4e33-a0ba-e60792714724</errorID>
      <errorWord>"</errorWord>
      <group>L1_Format</group>
      <groupName>格式问题</groupName>
      <ability>L2_HalfPunc_CN</ability>
      <abilityName>全半角问题</abilityName>
      <candidateList>
        <item>“</item>
      </candidateList>
      <explain>文本全半角错误。</explain>
      <paraID> A456437</paraID>
      <start>87</start>
      <end>88</end>
      <status>modified</status>
      <modifiedWord>“</modifiedWord>
      <trackRevisions>false</trackRevisions>
    </reviewItem>
    <reviewItem>
      <errorID>5873a267-1e14-4d7c-a854-d41527cc6d82</errorID>
      <errorWord>"</errorWord>
      <group>L1_Format</group>
      <groupName>格式问题</groupName>
      <ability>L2_HalfPunc_CN</ability>
      <abilityName>全半角问题</abilityName>
      <candidateList>
        <item>”</item>
      </candidateList>
      <explain>文本全半角错误。</explain>
      <paraID> A456437</paraID>
      <start>90</start>
      <end>91</end>
      <status>modified</status>
      <modifiedWord>”</modifiedWord>
      <trackRevisions>false</trackRevisions>
    </reviewItem>
    <reviewItem>
      <errorID>55a1c62d-9361-4298-b431-f85f540d640e</errorID>
      <errorWord>"</errorWord>
      <group>L1_Format</group>
      <groupName>格式问题</groupName>
      <ability>L2_HalfPunc_CN</ability>
      <abilityName>全半角问题</abilityName>
      <candidateList>
        <item>“</item>
      </candidateList>
      <explain>文本全半角错误。</explain>
      <paraID> A456437</paraID>
      <start>135</start>
      <end>136</end>
      <status>modified</status>
      <modifiedWord>“</modifiedWord>
      <trackRevisions>false</trackRevisions>
    </reviewItem>
    <reviewItem>
      <errorID>427efbf3-e2f1-4840-89ff-9ceef5e3738c</errorID>
      <errorWord>"</errorWord>
      <group>L1_Format</group>
      <groupName>格式问题</groupName>
      <ability>L2_HalfPunc_CN</ability>
      <abilityName>全半角问题</abilityName>
      <candidateList>
        <item>”</item>
      </candidateList>
      <explain>文本全半角错误。</explain>
      <paraID> A456437</paraID>
      <start>138</start>
      <end>139</end>
      <status>modified</status>
      <modifiedWord>”</modifiedWord>
      <trackRevisions>false</trackRevisions>
    </reviewItem>
    <reviewItem>
      <errorID>89c2b34a-2db5-41dd-bbee-cbd60091bb67</errorID>
      <errorWord>"</errorWord>
      <group>L1_Format</group>
      <groupName>格式问题</groupName>
      <ability>L2_HalfPunc_CN</ability>
      <abilityName>全半角问题</abilityName>
      <candidateList>
        <item>“</item>
      </candidateList>
      <explain>文本全半角错误。</explain>
      <paraID> A456437</paraID>
      <start>149</start>
      <end>150</end>
      <status>modified</status>
      <modifiedWord>“</modifiedWord>
      <trackRevisions>false</trackRevisions>
    </reviewItem>
    <reviewItem>
      <errorID>5513a340-5acd-4505-aff3-21b1012ab04d</errorID>
      <errorWord>"</errorWord>
      <group>L1_Format</group>
      <groupName>格式问题</groupName>
      <ability>L2_HalfPunc_CN</ability>
      <abilityName>全半角问题</abilityName>
      <candidateList>
        <item>”</item>
      </candidateList>
      <explain>文本全半角错误。</explain>
      <paraID> A456437</paraID>
      <start>152</start>
      <end>153</end>
      <status>modified</status>
      <modifiedWord>”</modifiedWord>
      <trackRevisions>false</trackRevisions>
    </reviewItem>
    <reviewItem>
      <errorID>5627a9bc-4993-4440-beca-c804de78430e</errorID>
      <errorWord>"</errorWord>
      <group>L1_Format</group>
      <groupName>格式问题</groupName>
      <ability>L2_HalfPunc_CN</ability>
      <abilityName>全半角问题</abilityName>
      <candidateList>
        <item>“</item>
      </candidateList>
      <explain>文本全半角错误。</explain>
      <paraID> A456437</paraID>
      <start>160</start>
      <end>161</end>
      <status>modified</status>
      <modifiedWord>“</modifiedWord>
      <trackRevisions>false</trackRevisions>
    </reviewItem>
    <reviewItem>
      <errorID>e950f729-6336-47b0-b294-790f184ead0e</errorID>
      <errorWord>"</errorWord>
      <group>L1_Format</group>
      <groupName>格式问题</groupName>
      <ability>L2_HalfPunc_CN</ability>
      <abilityName>全半角问题</abilityName>
      <candidateList>
        <item>”</item>
      </candidateList>
      <explain>文本全半角错误。</explain>
      <paraID> A456437</paraID>
      <start>163</start>
      <end>164</end>
      <status>modified</status>
      <modifiedWord>”</modifiedWord>
      <trackRevisions>false</trackRevisions>
    </reviewItem>
    <reviewItem>
      <errorID>87fa3e96-84bd-42b3-a8a9-35f65f4f87e7</errorID>
      <errorWord>"</errorWord>
      <group>L1_Format</group>
      <groupName>格式问题</groupName>
      <ability>L2_HalfPunc_CN</ability>
      <abilityName>全半角问题</abilityName>
      <candidateList>
        <item>“</item>
      </candidateList>
      <explain>文本全半角错误。</explain>
      <paraID> A456437</paraID>
      <start>192</start>
      <end>193</end>
      <status>modified</status>
      <modifiedWord>“</modifiedWord>
      <trackRevisions>false</trackRevisions>
    </reviewItem>
    <reviewItem>
      <errorID>c442fc2a-efb4-4439-9e9d-e02dac151d85</errorID>
      <errorWord>"</errorWord>
      <group>L1_Format</group>
      <groupName>格式问题</groupName>
      <ability>L2_HalfPunc_CN</ability>
      <abilityName>全半角问题</abilityName>
      <candidateList>
        <item>”</item>
      </candidateList>
      <explain>文本全半角错误。</explain>
      <paraID> A456437</paraID>
      <start>195</start>
      <end>196</end>
      <status>modified</status>
      <modifiedWord>”</modifiedWord>
      <trackRevisions>false</trackRevisions>
    </reviewItem>
    <reviewItem>
      <errorID>11ebbff6-cd3c-4a2f-9005-eb9b41ffd378</errorID>
      <errorWord>"</errorWord>
      <group>L1_Format</group>
      <groupName>格式问题</groupName>
      <ability>L2_HalfPunc_CN</ability>
      <abilityName>全半角问题</abilityName>
      <candidateList>
        <item>“</item>
      </candidateList>
      <explain>文本全半角错误。</explain>
      <paraID> A456437</paraID>
      <start>201</start>
      <end>202</end>
      <status>modified</status>
      <modifiedWord>“</modifiedWord>
      <trackRevisions>false</trackRevisions>
    </reviewItem>
    <reviewItem>
      <errorID>fe80a86a-454b-4332-84d9-378e23aa7069</errorID>
      <errorWord>"</errorWord>
      <group>L1_Format</group>
      <groupName>格式问题</groupName>
      <ability>L2_HalfPunc_CN</ability>
      <abilityName>全半角问题</abilityName>
      <candidateList>
        <item>”</item>
      </candidateList>
      <explain>文本全半角错误。</explain>
      <paraID> A456437</paraID>
      <start>204</start>
      <end>205</end>
      <status>modified</status>
      <modifiedWord>”</modifiedWord>
      <trackRevisions>false</trackRevisions>
    </reviewItem>
    <reviewItem>
      <errorID>ce3d4881-b685-4bb3-9daa-3fc367f39774</errorID>
      <errorWord>"</errorWord>
      <group>L1_Format</group>
      <groupName>格式问题</groupName>
      <ability>L2_HalfPunc_CN</ability>
      <abilityName>全半角问题</abilityName>
      <candidateList>
        <item>“</item>
      </candidateList>
      <explain>文本全半角错误。</explain>
      <paraID> A456437</paraID>
      <start>224</start>
      <end>225</end>
      <status>modified</status>
      <modifiedWord>“</modifiedWord>
      <trackRevisions>false</trackRevisions>
    </reviewItem>
    <reviewItem>
      <errorID>09cff360-7335-4587-8e56-d0805edd55ab</errorID>
      <errorWord>"</errorWord>
      <group>L1_Format</group>
      <groupName>格式问题</groupName>
      <ability>L2_HalfPunc_CN</ability>
      <abilityName>全半角问题</abilityName>
      <candidateList>
        <item>”</item>
      </candidateList>
      <explain>文本全半角错误。</explain>
      <paraID> A456437</paraID>
      <start>227</start>
      <end>228</end>
      <status>modified</status>
      <modifiedWord>”</modifiedWord>
      <trackRevisions>false</trackRevisions>
    </reviewItem>
    <reviewItem>
      <errorID>373aa82a-b984-4334-a31c-37258b70d31b</errorID>
      <errorWord>"</errorWord>
      <group>L1_Format</group>
      <groupName>格式问题</groupName>
      <ability>L2_HalfPunc_CN</ability>
      <abilityName>全半角问题</abilityName>
      <candidateList>
        <item>“</item>
      </candidateList>
      <explain>文本全半角错误。</explain>
      <paraID> A456437</paraID>
      <start>236</start>
      <end>237</end>
      <status>modified</status>
      <modifiedWord>“</modifiedWord>
      <trackRevisions>false</trackRevisions>
    </reviewItem>
    <reviewItem>
      <errorID>811bc82e-8014-47ed-8502-80f819f1b2ad</errorID>
      <errorWord>"</errorWord>
      <group>L1_Format</group>
      <groupName>格式问题</groupName>
      <ability>L2_HalfPunc_CN</ability>
      <abilityName>全半角问题</abilityName>
      <candidateList>
        <item>”</item>
      </candidateList>
      <explain>文本全半角错误。</explain>
      <paraID> A456437</paraID>
      <start>239</start>
      <end>240</end>
      <status>modified</status>
      <modifiedWord>”</modifiedWord>
      <trackRevisions>false</trackRevisions>
    </reviewItem>
    <reviewItem>
      <errorID>ef6742db-0725-425a-8259-bd8a003322dd</errorID>
      <errorWord>"</errorWord>
      <group>L1_Format</group>
      <groupName>格式问题</groupName>
      <ability>L2_HalfPunc_CN</ability>
      <abilityName>全半角问题</abilityName>
      <candidateList>
        <item>“</item>
      </candidateList>
      <explain>文本全半角错误。</explain>
      <paraID>1A371D2D</paraID>
      <start>21</start>
      <end>22</end>
      <status>modified</status>
      <modifiedWord>“</modifiedWord>
      <trackRevisions>false</trackRevisions>
    </reviewItem>
    <reviewItem>
      <errorID>bf67c0a2-550c-46d4-8b7f-f496ba003dae</errorID>
      <errorWord>"</errorWord>
      <group>L1_Format</group>
      <groupName>格式问题</groupName>
      <ability>L2_HalfPunc_CN</ability>
      <abilityName>全半角问题</abilityName>
      <candidateList>
        <item>”</item>
      </candidateList>
      <explain>文本全半角错误。</explain>
      <paraID>1A371D2D</paraID>
      <start>28</start>
      <end>29</end>
      <status>modified</status>
      <modifiedWord>”</modifiedWord>
      <trackRevisions>false</trackRevisions>
    </reviewItem>
    <reviewItem>
      <errorID>ede0438e-35b5-4f8f-92ff-88fe2a7f33d2</errorID>
      <errorWord>"</errorWord>
      <group>L1_Format</group>
      <groupName>格式问题</groupName>
      <ability>L2_HalfPunc_CN</ability>
      <abilityName>全半角问题</abilityName>
      <candidateList>
        <item>“</item>
      </candidateList>
      <explain>文本全半角错误。</explain>
      <paraID>1A371D2D</paraID>
      <start>54</start>
      <end>55</end>
      <status>modified</status>
      <modifiedWord>“</modifiedWord>
      <trackRevisions>false</trackRevisions>
    </reviewItem>
    <reviewItem>
      <errorID>cb04f8f8-090c-42dc-be0e-ebc64ac6b548</errorID>
      <errorWord>"</errorWord>
      <group>L1_Format</group>
      <groupName>格式问题</groupName>
      <ability>L2_HalfPunc_CN</ability>
      <abilityName>全半角问题</abilityName>
      <candidateList>
        <item>”</item>
      </candidateList>
      <explain>文本全半角错误。</explain>
      <paraID>1A371D2D</paraID>
      <start>59</start>
      <end>60</end>
      <status>modified</status>
      <modifiedWord>”</modifiedWord>
      <trackRevisions>false</trackRevisions>
    </reviewItem>
    <reviewItem>
      <errorID>333df66f-662d-4077-aa18-7bee9d1a6d54</errorID>
      <errorWord>"</errorWord>
      <group>L1_Format</group>
      <groupName>格式问题</groupName>
      <ability>L2_HalfPunc_CN</ability>
      <abilityName>全半角问题</abilityName>
      <candidateList>
        <item>“</item>
      </candidateList>
      <explain>文本全半角错误。</explain>
      <paraID>1A371D2D</paraID>
      <start>142</start>
      <end>143</end>
      <status>modified</status>
      <modifiedWord>“</modifiedWord>
      <trackRevisions>false</trackRevisions>
    </reviewItem>
    <reviewItem>
      <errorID>86060a7d-d651-4649-ab63-d37fdd3fbd23</errorID>
      <errorWord>"</errorWord>
      <group>L1_Format</group>
      <groupName>格式问题</groupName>
      <ability>L2_HalfPunc_CN</ability>
      <abilityName>全半角问题</abilityName>
      <candidateList>
        <item>”</item>
      </candidateList>
      <explain>文本全半角错误。</explain>
      <paraID>1A371D2D</paraID>
      <start>147</start>
      <end>148</end>
      <status>modified</status>
      <modifiedWord>”</modifiedWord>
      <trackRevisions>false</trackRevisions>
    </reviewItem>
    <reviewItem>
      <errorID>4d4f71f2-f8ad-4810-80c6-be05cc97b9a3</errorID>
      <errorWord>"</errorWord>
      <group>L1_Format</group>
      <groupName>格式问题</groupName>
      <ability>L2_HalfPunc_CN</ability>
      <abilityName>全半角问题</abilityName>
      <candidateList>
        <item>“</item>
      </candidateList>
      <explain>文本全半角错误。</explain>
      <paraID>1A371D2D</paraID>
      <start>168</start>
      <end>169</end>
      <status>modified</status>
      <modifiedWord>“</modifiedWord>
      <trackRevisions>false</trackRevisions>
    </reviewItem>
    <reviewItem>
      <errorID>2cf3f808-b674-4fa0-8505-1d5851ec8b3b</errorID>
      <errorWord>"</errorWord>
      <group>L1_Format</group>
      <groupName>格式问题</groupName>
      <ability>L2_HalfPunc_CN</ability>
      <abilityName>全半角问题</abilityName>
      <candidateList>
        <item>”</item>
      </candidateList>
      <explain>文本全半角错误。</explain>
      <paraID>1A371D2D</paraID>
      <start>173</start>
      <end>174</end>
      <status>modified</status>
      <modifiedWord>”</modifiedWord>
      <trackRevisions>false</trackRevisions>
    </reviewItem>
    <reviewItem>
      <errorID>ccb61715-b198-452b-a13f-5bab31640e13</errorID>
      <errorWord>"</errorWord>
      <group>L1_Format</group>
      <groupName>格式问题</groupName>
      <ability>L2_HalfPunc_CN</ability>
      <abilityName>全半角问题</abilityName>
      <candidateList>
        <item>“</item>
      </candidateList>
      <explain>文本全半角错误。</explain>
      <paraID>1A371D2D</paraID>
      <start>209</start>
      <end>210</end>
      <status>modified</status>
      <modifiedWord>“</modifiedWord>
      <trackRevisions>false</trackRevisions>
    </reviewItem>
    <reviewItem>
      <errorID>e4b9d36f-9b1e-4ae1-89a8-f33cd13bb472</errorID>
      <errorWord>"</errorWord>
      <group>L1_Format</group>
      <groupName>格式问题</groupName>
      <ability>L2_HalfPunc_CN</ability>
      <abilityName>全半角问题</abilityName>
      <candidateList>
        <item>”</item>
      </candidateList>
      <explain>文本全半角错误。</explain>
      <paraID>1A371D2D</paraID>
      <start>214</start>
      <end>215</end>
      <status>modified</status>
      <modifiedWord>”</modifiedWord>
      <trackRevisions>false</trackRevisions>
    </reviewItem>
    <reviewItem>
      <errorID>dc472cee-7ae5-4bdb-8524-40d713fb3f88</errorID>
      <errorWord>的永恒主体</errorWord>
      <group>L1_Word</group>
      <groupName>字词问题</groupName>
      <ability>L2_Typo</ability>
      <abilityName>字词错误</abilityName>
      <candidateList>
        <item>的永恒主题</item>
      </candidateList>
      <explain/>
      <paraID>144F6909</paraID>
      <start>106</start>
      <end>111</end>
      <status>unmodified</status>
      <modifiedWord/>
      <trackRevisions>false</trackRevisions>
    </reviewItem>
    <reviewItem>
      <errorID>474a2029-97b6-4c3e-9b06-09f3a661c4ae</errorID>
      <errorWord>"</errorWord>
      <group>L1_Format</group>
      <groupName>格式问题</groupName>
      <ability>L2_HalfPunc_CN</ability>
      <abilityName>全半角问题</abilityName>
      <candidateList>
        <item>“</item>
      </candidateList>
      <explain>文本全半角错误。</explain>
      <paraID>144F6909</paraID>
      <start>147</start>
      <end>148</end>
      <status>modified</status>
      <modifiedWord>“</modifiedWord>
      <trackRevisions>false</trackRevisions>
    </reviewItem>
    <reviewItem>
      <errorID>7e410db5-d395-460b-ae08-0b6f6827ad25</errorID>
      <errorWord>"</errorWord>
      <group>L1_Format</group>
      <groupName>格式问题</groupName>
      <ability>L2_HalfPunc_CN</ability>
      <abilityName>全半角问题</abilityName>
      <candidateList>
        <item>”</item>
      </candidateList>
      <explain>文本全半角错误。</explain>
      <paraID>144F6909</paraID>
      <start>150</start>
      <end>151</end>
      <status>modified</status>
      <modifiedWord>”</modifiedWord>
      <trackRevisions>false</trackRevisions>
    </reviewItem>
    <reviewItem>
      <errorID>af85a1b7-aef1-44fe-be4d-071a6f2c4ec6</errorID>
      <errorWord>"</errorWord>
      <group>L1_Format</group>
      <groupName>格式问题</groupName>
      <ability>L2_HalfPunc_CN</ability>
      <abilityName>全半角问题</abilityName>
      <candidateList>
        <item>“</item>
      </candidateList>
      <explain>文本全半角错误。</explain>
      <paraID>144F6909</paraID>
      <start>196</start>
      <end>197</end>
      <status>modified</status>
      <modifiedWord>“</modifiedWord>
      <trackRevisions>false</trackRevisions>
    </reviewItem>
    <reviewItem>
      <errorID>56cee3b1-0f8b-4d5b-918c-c3f1a44e168e</errorID>
      <errorWord>"</errorWord>
      <group>L1_Format</group>
      <groupName>格式问题</groupName>
      <ability>L2_HalfPunc_CN</ability>
      <abilityName>全半角问题</abilityName>
      <candidateList>
        <item>”</item>
      </candidateList>
      <explain>文本全半角错误。</explain>
      <paraID>144F6909</paraID>
      <start>204</start>
      <end>205</end>
      <status>modified</status>
      <modifiedWord>”</modifiedWord>
      <trackRevisions>false</trackRevisions>
    </reviewItem>
    <reviewItem>
      <errorID>ab7f021c-f8b5-47c3-82ed-f1dd2a459b6d</errorID>
      <errorWord>"</errorWord>
      <group>L1_Format</group>
      <groupName>格式问题</groupName>
      <ability>L2_HalfPunc_CN</ability>
      <abilityName>全半角问题</abilityName>
      <candidateList>
        <item>“</item>
      </candidateList>
      <explain>文本全半角错误。</explain>
      <paraID>144F6909</paraID>
      <start>217</start>
      <end>218</end>
      <status>modified</status>
      <modifiedWord>“</modifiedWord>
      <trackRevisions>false</trackRevisions>
    </reviewItem>
    <reviewItem>
      <errorID>5c1aa142-539d-4785-af2f-9831e164fcf4</errorID>
      <errorWord>"</errorWord>
      <group>L1_Format</group>
      <groupName>格式问题</groupName>
      <ability>L2_HalfPunc_CN</ability>
      <abilityName>全半角问题</abilityName>
      <candidateList>
        <item>”</item>
      </candidateList>
      <explain>文本全半角错误。</explain>
      <paraID>144F6909</paraID>
      <start>225</start>
      <end>226</end>
      <status>modified</status>
      <modifiedWord>”</modifiedWord>
      <trackRevisions>false</trackRevisions>
    </reviewItem>
    <reviewItem>
      <errorID>7db48df5-71ed-48ff-9a3d-7ddfdd5811e6</errorID>
      <errorWord>"</errorWord>
      <group>L1_Format</group>
      <groupName>格式问题</groupName>
      <ability>L2_HalfPunc_CN</ability>
      <abilityName>全半角问题</abilityName>
      <candidateList>
        <item>“</item>
      </candidateList>
      <explain>文本全半角错误。</explain>
      <paraID>62646B9F</paraID>
      <start>16</start>
      <end>17</end>
      <status>modified</status>
      <modifiedWord>“</modifiedWord>
      <trackRevisions>false</trackRevisions>
    </reviewItem>
    <reviewItem>
      <errorID>54ca33f9-7031-40a9-afdd-bc42e62f3149</errorID>
      <errorWord>"</errorWord>
      <group>L1_Format</group>
      <groupName>格式问题</groupName>
      <ability>L2_HalfPunc_CN</ability>
      <abilityName>全半角问题</abilityName>
      <candidateList>
        <item>”</item>
      </candidateList>
      <explain>文本全半角错误。</explain>
      <paraID>62646B9F</paraID>
      <start>19</start>
      <end>20</end>
      <status>modified</status>
      <modifiedWord>”</modifiedWord>
      <trackRevisions>false</trackRevisions>
    </reviewItem>
    <reviewItem>
      <errorID>5af60680-6f6b-40f5-8f4e-573cd1d980c4</errorID>
      <errorWord>"</errorWord>
      <group>L1_Format</group>
      <groupName>格式问题</groupName>
      <ability>L2_HalfPunc_CN</ability>
      <abilityName>全半角问题</abilityName>
      <candidateList>
        <item>“</item>
      </candidateList>
      <explain>文本全半角错误。</explain>
      <paraID>62646B9F</paraID>
      <start>36</start>
      <end>37</end>
      <status>modified</status>
      <modifiedWord>“</modifiedWord>
      <trackRevisions>false</trackRevisions>
    </reviewItem>
    <reviewItem>
      <errorID>10eace73-1101-4938-9ed4-14a3b760f92d</errorID>
      <errorWord>"</errorWord>
      <group>L1_Format</group>
      <groupName>格式问题</groupName>
      <ability>L2_HalfPunc_CN</ability>
      <abilityName>全半角问题</abilityName>
      <candidateList>
        <item>”</item>
      </candidateList>
      <explain>文本全半角错误。</explain>
      <paraID>62646B9F</paraID>
      <start>39</start>
      <end>40</end>
      <status>modified</status>
      <modifiedWord>”</modifiedWord>
      <trackRevisions>false</trackRevisions>
    </reviewItem>
    <reviewItem>
      <errorID>21806f72-7ba6-41c9-b6a3-6327480f70c4</errorID>
      <errorWord>"</errorWord>
      <group>L1_Format</group>
      <groupName>格式问题</groupName>
      <ability>L2_HalfPunc_CN</ability>
      <abilityName>全半角问题</abilityName>
      <candidateList>
        <item>“</item>
      </candidateList>
      <explain>文本全半角错误。</explain>
      <paraID>62646B9F</paraID>
      <start>68</start>
      <end>69</end>
      <status>modified</status>
      <modifiedWord>“</modifiedWord>
      <trackRevisions>false</trackRevisions>
    </reviewItem>
    <reviewItem>
      <errorID>713850ce-8526-4f18-8b61-ca7caf703731</errorID>
      <errorWord>"</errorWord>
      <group>L1_Format</group>
      <groupName>格式问题</groupName>
      <ability>L2_HalfPunc_CN</ability>
      <abilityName>全半角问题</abilityName>
      <candidateList>
        <item>”</item>
      </candidateList>
      <explain>文本全半角错误。</explain>
      <paraID>62646B9F</paraID>
      <start>71</start>
      <end>72</end>
      <status>modified</status>
      <modifiedWord>”</modifiedWord>
      <trackRevisions>false</trackRevisions>
    </reviewItem>
    <reviewItem>
      <errorID>74467fb9-a3d9-4a66-885e-b00813825a49</errorID>
      <errorWord>"</errorWord>
      <group>L1_Format</group>
      <groupName>格式问题</groupName>
      <ability>L2_HalfPunc_CN</ability>
      <abilityName>全半角问题</abilityName>
      <candidateList>
        <item>“</item>
      </candidateList>
      <explain>文本全半角错误。</explain>
      <paraID>62646B9F</paraID>
      <start>137</start>
      <end>138</end>
      <status>modified</status>
      <modifiedWord>“</modifiedWord>
      <trackRevisions>false</trackRevisions>
    </reviewItem>
    <reviewItem>
      <errorID>49bd9942-6b71-4b7a-86f4-abc739e86626</errorID>
      <errorWord>"</errorWord>
      <group>L1_Format</group>
      <groupName>格式问题</groupName>
      <ability>L2_HalfPunc_CN</ability>
      <abilityName>全半角问题</abilityName>
      <candidateList>
        <item>”</item>
      </candidateList>
      <explain>文本全半角错误。</explain>
      <paraID>62646B9F</paraID>
      <start>140</start>
      <end>141</end>
      <status>modified</status>
      <modifiedWord>”</modifiedWord>
      <trackRevisions>false</trackRevisions>
    </reviewItem>
    <reviewItem>
      <errorID>c4e72cbf-7ad4-4c01-b095-d1536e0d9dbd</errorID>
      <errorWord>"</errorWord>
      <group>L1_Format</group>
      <groupName>格式问题</groupName>
      <ability>L2_HalfPunc_CN</ability>
      <abilityName>全半角问题</abilityName>
      <candidateList>
        <item>“</item>
      </candidateList>
      <explain>文本全半角错误。</explain>
      <paraID>3878887F</paraID>
      <start>46</start>
      <end>47</end>
      <status>modified</status>
      <modifiedWord>“</modifiedWord>
      <trackRevisions>false</trackRevisions>
    </reviewItem>
    <reviewItem>
      <errorID>3170fb50-0f26-4d07-bbd4-ff1c6ca5ed4d</errorID>
      <errorWord>"</errorWord>
      <group>L1_Format</group>
      <groupName>格式问题</groupName>
      <ability>L2_HalfPunc_CN</ability>
      <abilityName>全半角问题</abilityName>
      <candidateList>
        <item>”</item>
      </candidateList>
      <explain>文本全半角错误。</explain>
      <paraID>3878887F</paraID>
      <start>52</start>
      <end>53</end>
      <status>modified</status>
      <modifiedWord>”</modifiedWord>
      <trackRevisions>false</trackRevisions>
    </reviewItem>
    <reviewItem>
      <errorID>0bb6c0a1-abf1-4f49-9b2a-3278e1d25878</errorID>
      <errorWord>"</errorWord>
      <group>L1_Format</group>
      <groupName>格式问题</groupName>
      <ability>L2_HalfPunc_CN</ability>
      <abilityName>全半角问题</abilityName>
      <candidateList>
        <item>“</item>
      </candidateList>
      <explain>文本全半角错误。</explain>
      <paraID>3878887F</paraID>
      <start>66</start>
      <end>67</end>
      <status>modified</status>
      <modifiedWord>“</modifiedWord>
      <trackRevisions>false</trackRevisions>
    </reviewItem>
    <reviewItem>
      <errorID>fb8a2f50-9d2e-4372-b1dd-cc49f2d1607e</errorID>
      <errorWord>"</errorWord>
      <group>L1_Format</group>
      <groupName>格式问题</groupName>
      <ability>L2_HalfPunc_CN</ability>
      <abilityName>全半角问题</abilityName>
      <candidateList>
        <item>”</item>
      </candidateList>
      <explain>文本全半角错误。</explain>
      <paraID>3878887F</paraID>
      <start>72</start>
      <end>73</end>
      <status>modified</status>
      <modifiedWord>”</modifiedWord>
      <trackRevisions>false</trackRevisions>
    </reviewItem>
    <reviewItem>
      <errorID>942583f1-d492-4b96-b99d-f8db46536038</errorID>
      <errorWord>"</errorWord>
      <group>L1_Format</group>
      <groupName>格式问题</groupName>
      <ability>L2_HalfPunc_CN</ability>
      <abilityName>全半角问题</abilityName>
      <candidateList>
        <item>“</item>
      </candidateList>
      <explain>文本全半角错误。</explain>
      <paraID>1DF31FBD</paraID>
      <start>27</start>
      <end>28</end>
      <status>modified</status>
      <modifiedWord>“</modifiedWord>
      <trackRevisions>false</trackRevisions>
    </reviewItem>
    <reviewItem>
      <errorID>b05b9858-b21e-40ba-bf31-4e023e122844</errorID>
      <errorWord>"</errorWord>
      <group>L1_Format</group>
      <groupName>格式问题</groupName>
      <ability>L2_HalfPunc_CN</ability>
      <abilityName>全半角问题</abilityName>
      <candidateList>
        <item>”</item>
      </candidateList>
      <explain>文本全半角错误。</explain>
      <paraID>1DF31FBD</paraID>
      <start>30</start>
      <end>31</end>
      <status>modified</status>
      <modifiedWord>”</modifiedWord>
      <trackRevisions>false</trackRevisions>
    </reviewItem>
    <reviewItem>
      <errorID>2e34ae94-f3c6-4e6e-a2bc-569df3f8ed59</errorID>
      <errorWord>-</errorWord>
      <group>L1_Format</group>
      <groupName>格式问题</groupName>
      <ability>L2_HalfPunc_CN</ability>
      <abilityName>全半角问题</abilityName>
      <candidateList>
        <item>－</item>
      </candidateList>
      <explain>文本全半角错误。</explain>
      <paraID>1DF31FBD</paraID>
      <start>65</start>
      <end>66</end>
      <status>modified</status>
      <modifiedWord>－</modifiedWord>
      <trackRevisions>false</trackRevisions>
    </reviewItem>
    <reviewItem>
      <errorID>69b68825-5437-49b6-8fd3-84f6938d9449</errorID>
      <errorWord>-</errorWord>
      <group>L1_Format</group>
      <groupName>格式问题</groupName>
      <ability>L2_HalfPunc_CN</ability>
      <abilityName>全半角问题</abilityName>
      <candidateList>
        <item>－</item>
      </candidateList>
      <explain>文本全半角错误。</explain>
      <paraID>1DF31FBD</paraID>
      <start>68</start>
      <end>69</end>
      <status>modified</status>
      <modifiedWord>－</modifiedWord>
      <trackRevisions>false</trackRevisions>
    </reviewItem>
    <reviewItem>
      <errorID>61a9168c-739c-4561-98ae-1ef80518f90f</errorID>
      <errorWord>1990年代</errorWord>
      <group>L1_Knowledge</group>
      <groupName>知识性问题</groupName>
      <ability>L2_Time</ability>
      <abilityName>日期时间</abilityName>
      <candidateList>
        <item>20世纪90年代</item>
      </candidateList>
      <explain>年代表述建议使用世纪+年代的格式。</explain>
      <paraID>1DF31FBD</paraID>
      <start>113</start>
      <end>119</end>
      <status>unmodified</status>
      <modifiedWord/>
      <trackRevisions>false</trackRevisions>
    </reviewItem>
    <reviewItem>
      <errorID>5a866187-f184-4280-aaf4-32183a5a6b08</errorID>
      <errorWord>"</errorWord>
      <group>L1_Format</group>
      <groupName>格式问题</groupName>
      <ability>L2_HalfPunc_CN</ability>
      <abilityName>全半角问题</abilityName>
      <candidateList>
        <item>“</item>
      </candidateList>
      <explain>文本全半角错误。</explain>
      <paraID>2E1FCD19</paraID>
      <start>4</start>
      <end>5</end>
      <status>modified</status>
      <modifiedWord>“</modifiedWord>
      <trackRevisions>false</trackRevisions>
    </reviewItem>
    <reviewItem>
      <errorID>2826cf6f-8369-421c-8e20-bc4c52fde571</errorID>
      <errorWord>"</errorWord>
      <group>L1_Format</group>
      <groupName>格式问题</groupName>
      <ability>L2_HalfPunc_CN</ability>
      <abilityName>全半角问题</abilityName>
      <candidateList>
        <item>”</item>
      </candidateList>
      <explain>文本全半角错误。</explain>
      <paraID>2E1FCD19</paraID>
      <start>9</start>
      <end>10</end>
      <status>modified</status>
      <modifiedWord>”</modifiedWord>
      <trackRevisions>false</trackRevisions>
    </reviewItem>
    <reviewItem>
      <errorID>4b5ab815-2162-44b2-bc80-181526637774</errorID>
      <errorWord>"</errorWord>
      <group>L1_Format</group>
      <groupName>格式问题</groupName>
      <ability>L2_HalfPunc_CN</ability>
      <abilityName>全半角问题</abilityName>
      <candidateList>
        <item>“</item>
      </candidateList>
      <explain>文本全半角错误。</explain>
      <paraID>2E1FCD19</paraID>
      <start>22</start>
      <end>23</end>
      <status>modified</status>
      <modifiedWord>“</modifiedWord>
      <trackRevisions>false</trackRevisions>
    </reviewItem>
    <reviewItem>
      <errorID>347e8521-d83f-4e37-b0cd-b8df5f1e62bb</errorID>
      <errorWord>"</errorWord>
      <group>L1_Format</group>
      <groupName>格式问题</groupName>
      <ability>L2_HalfPunc_CN</ability>
      <abilityName>全半角问题</abilityName>
      <candidateList>
        <item>”</item>
      </candidateList>
      <explain>文本全半角错误。</explain>
      <paraID>2E1FCD19</paraID>
      <start>28</start>
      <end>29</end>
      <status>modified</status>
      <modifiedWord>”</modifiedWord>
      <trackRevisions>false</trackRevisions>
    </reviewItem>
    <reviewItem>
      <errorID>939ba228-36a6-421d-b266-256c26bd0164</errorID>
      <errorWord>"</errorWord>
      <group>L1_Format</group>
      <groupName>格式问题</groupName>
      <ability>L2_HalfPunc_CN</ability>
      <abilityName>全半角问题</abilityName>
      <candidateList>
        <item>“</item>
      </candidateList>
      <explain>文本全半角错误。</explain>
      <paraID>2E1FCD19</paraID>
      <start>42</start>
      <end>43</end>
      <status>modified</status>
      <modifiedWord>“</modifiedWord>
      <trackRevisions>false</trackRevisions>
    </reviewItem>
    <reviewItem>
      <errorID>f6317451-5749-462c-9143-1fec43830124</errorID>
      <errorWord>"</errorWord>
      <group>L1_Format</group>
      <groupName>格式问题</groupName>
      <ability>L2_HalfPunc_CN</ability>
      <abilityName>全半角问题</abilityName>
      <candidateList>
        <item>”</item>
      </candidateList>
      <explain>文本全半角错误。</explain>
      <paraID>2E1FCD19</paraID>
      <start>47</start>
      <end>48</end>
      <status>modified</status>
      <modifiedWord>”</modifiedWord>
      <trackRevisions>false</trackRevisions>
    </reviewItem>
    <reviewItem>
      <errorID>613351e5-3fab-4a66-8ccd-18cd05547f53</errorID>
      <errorWord>"</errorWord>
      <group>L1_Format</group>
      <groupName>格式问题</groupName>
      <ability>L2_HalfPunc_CN</ability>
      <abilityName>全半角问题</abilityName>
      <candidateList>
        <item>“</item>
      </candidateList>
      <explain>文本全半角错误。</explain>
      <paraID>2E1FCD19</paraID>
      <start>74</start>
      <end>75</end>
      <status>modified</status>
      <modifiedWord>“</modifiedWord>
      <trackRevisions>false</trackRevisions>
    </reviewItem>
    <reviewItem>
      <errorID>fa3876dc-08a5-4853-ac58-0afda951f6f5</errorID>
      <errorWord>"</errorWord>
      <group>L1_Format</group>
      <groupName>格式问题</groupName>
      <ability>L2_HalfPunc_CN</ability>
      <abilityName>全半角问题</abilityName>
      <candidateList>
        <item>”</item>
      </candidateList>
      <explain>文本全半角错误。</explain>
      <paraID>2E1FCD19</paraID>
      <start>77</start>
      <end>78</end>
      <status>modified</status>
      <modifiedWord>”</modifiedWord>
      <trackRevisions>false</trackRevisions>
    </reviewItem>
    <reviewItem>
      <errorID>24466566-3f8e-4504-bd54-14ebaf90c0be</errorID>
      <errorWord>"</errorWord>
      <group>L1_Format</group>
      <groupName>格式问题</groupName>
      <ability>L2_HalfPunc_CN</ability>
      <abilityName>全半角问题</abilityName>
      <candidateList>
        <item>“</item>
      </candidateList>
      <explain>文本全半角错误。</explain>
      <paraID>2E1FCD19</paraID>
      <start>85</start>
      <end>86</end>
      <status>modified</status>
      <modifiedWord>“</modifiedWord>
      <trackRevisions>false</trackRevisions>
    </reviewItem>
    <reviewItem>
      <errorID>2d5b8f6a-0b4c-4181-add2-ea690776a238</errorID>
      <errorWord>"</errorWord>
      <group>L1_Format</group>
      <groupName>格式问题</groupName>
      <ability>L2_HalfPunc_CN</ability>
      <abilityName>全半角问题</abilityName>
      <candidateList>
        <item>”</item>
      </candidateList>
      <explain>文本全半角错误。</explain>
      <paraID>2E1FCD19</paraID>
      <start>92</start>
      <end>93</end>
      <status>modified</status>
      <modifiedWord>”</modifiedWord>
      <trackRevisions>false</trackRevisions>
    </reviewItem>
    <reviewItem>
      <errorID>14804176-99bd-4be9-bdc9-1feebf319649</errorID>
      <errorWord>,</errorWord>
      <group>L1_Format</group>
      <groupName>格式问题</groupName>
      <ability>L2_HalfPunc_CN</ability>
      <abilityName>全半角问题</abilityName>
      <candidateList>
        <item>，</item>
      </candidateList>
      <explain>文本全半角错误。</explain>
      <paraID>2C5E2B4A</paraID>
      <start>25</start>
      <end>26</end>
      <status>modified</status>
      <modifiedWord>，</modifiedWord>
      <trackRevisions>false</trackRevisions>
    </reviewItem>
    <reviewItem>
      <errorID>cacd514d-8bcd-4a3a-a197-a1ea25a35bf8</errorID>
      <errorWord>,</errorWord>
      <group>L1_Format</group>
      <groupName>格式问题</groupName>
      <ability>L2_HalfPunc_CN</ability>
      <abilityName>全半角问题</abilityName>
      <candidateList>
        <item>，</item>
      </candidateList>
      <explain>文本全半角错误。</explain>
      <paraID>2C5E2B4A</paraID>
      <start>35</start>
      <end>36</end>
      <status>modified</status>
      <modifiedWord>，</modifiedWord>
      <trackRevisions>false</trackRevisions>
    </reviewItem>
    <reviewItem>
      <errorID>877b79d7-294a-43e8-8f30-3049ce9af027</errorID>
      <errorWord>,</errorWord>
      <group>L1_Format</group>
      <groupName>格式问题</groupName>
      <ability>L2_HalfPunc_CN</ability>
      <abilityName>全半角问题</abilityName>
      <candidateList>
        <item>，</item>
      </candidateList>
      <explain>文本全半角错误。</explain>
      <paraID>2C5E2B4A</paraID>
      <start>44</start>
      <end>45</end>
      <status>modified</status>
      <modifiedWord>，</modifiedWord>
      <trackRevisions>false</trackRevisions>
    </reviewItem>
    <reviewItem>
      <errorID>7c063657-650c-4e36-be17-c84dcb4096d8</errorID>
      <errorWord>,</errorWord>
      <group>L1_Format</group>
      <groupName>格式问题</groupName>
      <ability>L2_HalfPunc_CN</ability>
      <abilityName>全半角问题</abilityName>
      <candidateList>
        <item>，</item>
      </candidateList>
      <explain>文本全半角错误。</explain>
      <paraID>2C5E2B4A</paraID>
      <start>53</start>
      <end>54</end>
      <status>modified</status>
      <modifiedWord>，</modifiedWord>
      <trackRevisions>false</trackRevisions>
    </reviewItem>
    <reviewItem>
      <errorID>87f7be71-eba7-4b05-b091-ca7323d1cb54</errorID>
      <errorWord>,</errorWord>
      <group>L1_Format</group>
      <groupName>格式问题</groupName>
      <ability>L2_HalfPunc_CN</ability>
      <abilityName>全半角问题</abilityName>
      <candidateList>
        <item>，</item>
      </candidateList>
      <explain>文本全半角错误。</explain>
      <paraID>372AE7DF</paraID>
      <start>28</start>
      <end>29</end>
      <status>modified</status>
      <modifiedWord>，</modifiedWord>
      <trackRevisions>false</trackRevisions>
    </reviewItem>
    <reviewItem>
      <errorID>976faddf-8ab7-4e50-9a73-dd399d5d2f16</errorID>
      <errorWord>,</errorWord>
      <group>L1_Format</group>
      <groupName>格式问题</groupName>
      <ability>L2_HalfPunc_CN</ability>
      <abilityName>全半角问题</abilityName>
      <candidateList>
        <item>，</item>
      </candidateList>
      <explain>文本全半角错误。</explain>
      <paraID>372AE7DF</paraID>
      <start>41</start>
      <end>42</end>
      <status>modified</status>
      <modifiedWord>，</modifiedWord>
      <trackRevisions>false</trackRevisions>
    </reviewItem>
    <reviewItem>
      <errorID>139a2cae-5366-4176-97ed-5bce2c298dc8</errorID>
      <errorWord>(</errorWord>
      <group>L1_Format</group>
      <groupName>格式问题</groupName>
      <ability>L2_HalfPunc_CN</ability>
      <abilityName>全半角问题</abilityName>
      <candidateList>
        <item>（</item>
      </candidateList>
      <explain>文本全半角错误。</explain>
      <paraID>4C5F9DBA</paraID>
      <start>12</start>
      <end>13</end>
      <status>modified</status>
      <modifiedWord>（</modifiedWord>
      <trackRevisions>false</trackRevisions>
    </reviewItem>
    <reviewItem>
      <errorID>6bf442ea-ac94-4eb2-8bf8-97c033d94d3b</errorID>
      <errorWord>)</errorWord>
      <group>L1_Format</group>
      <groupName>格式问题</groupName>
      <ability>L2_HalfPunc_CN</ability>
      <abilityName>全半角问题</abilityName>
      <candidateList>
        <item>）</item>
      </candidateList>
      <explain>文本全半角错误。</explain>
      <paraID>4C5F9DBA</paraID>
      <start>20</start>
      <end>21</end>
      <status>modified</status>
      <modifiedWord>）</modifiedWord>
      <trackRevisions>false</trackRevisions>
    </reviewItem>
    <reviewItem>
      <errorID>bb7448c9-5141-4d80-8e7f-3ffe36938e84</errorID>
      <errorWord>"</errorWord>
      <group>L1_Format</group>
      <groupName>格式问题</groupName>
      <ability>L2_HalfPunc_CN</ability>
      <abilityName>全半角问题</abilityName>
      <candidateList>
        <item>“</item>
      </candidateList>
      <explain>文本全半角错误。</explain>
      <paraID>5F217FB6</paraID>
      <start>42</start>
      <end>43</end>
      <status>modified</status>
      <modifiedWord>“</modifiedWord>
      <trackRevisions>false</trackRevisions>
    </reviewItem>
    <reviewItem>
      <errorID>4ae762fc-76fe-4b85-98ab-6061956b81b5</errorID>
      <errorWord>"</errorWord>
      <group>L1_Format</group>
      <groupName>格式问题</groupName>
      <ability>L2_HalfPunc_CN</ability>
      <abilityName>全半角问题</abilityName>
      <candidateList>
        <item>”</item>
      </candidateList>
      <explain>文本全半角错误。</explain>
      <paraID>5F217FB6</paraID>
      <start>47</start>
      <end>48</end>
      <status>modified</status>
      <modifiedWord>”</modifiedWord>
      <trackRevisions>false</trackRevisions>
    </reviewItem>
    <reviewItem>
      <errorID>0cf59b1b-d090-4207-8180-682517395818</errorID>
      <errorWord>"</errorWord>
      <group>L1_Format</group>
      <groupName>格式问题</groupName>
      <ability>L2_HalfPunc_CN</ability>
      <abilityName>全半角问题</abilityName>
      <candidateList>
        <item>“</item>
      </candidateList>
      <explain>文本全半角错误。</explain>
      <paraID>5F217FB6</paraID>
      <start>56</start>
      <end>57</end>
      <status>modified</status>
      <modifiedWord>“</modifiedWord>
      <trackRevisions>false</trackRevisions>
    </reviewItem>
    <reviewItem>
      <errorID>fb1b1466-8bcd-42da-bec2-628b741b7f42</errorID>
      <errorWord>"</errorWord>
      <group>L1_Format</group>
      <groupName>格式问题</groupName>
      <ability>L2_HalfPunc_CN</ability>
      <abilityName>全半角问题</abilityName>
      <candidateList>
        <item>”</item>
      </candidateList>
      <explain>文本全半角错误。</explain>
      <paraID>5F217FB6</paraID>
      <start>61</start>
      <end>62</end>
      <status>modified</status>
      <modifiedWord>”</modifiedWord>
      <trackRevisions>false</trackRevisions>
    </reviewItem>
    <reviewItem>
      <errorID>3a932fb9-687c-4d82-86b7-8edc83f52ce4</errorID>
      <errorWord>"</errorWord>
      <group>L1_Format</group>
      <groupName>格式问题</groupName>
      <ability>L2_HalfPunc_CN</ability>
      <abilityName>全半角问题</abilityName>
      <candidateList>
        <item>“</item>
      </candidateList>
      <explain>文本全半角错误。</explain>
      <paraID>5F217FB6</paraID>
      <start>68</start>
      <end>69</end>
      <status>modified</status>
      <modifiedWord>“</modifiedWord>
      <trackRevisions>false</trackRevisions>
    </reviewItem>
    <reviewItem>
      <errorID>1e434354-dadc-48df-93df-fa1a5e2c53c9</errorID>
      <errorWord>"</errorWord>
      <group>L1_Format</group>
      <groupName>格式问题</groupName>
      <ability>L2_HalfPunc_CN</ability>
      <abilityName>全半角问题</abilityName>
      <candidateList>
        <item>”</item>
      </candidateList>
      <explain>文本全半角错误。</explain>
      <paraID>5F217FB6</paraID>
      <start>71</start>
      <end>72</end>
      <status>modified</status>
      <modifiedWord>”</modifiedWord>
      <trackRevisions>false</trackRevisions>
    </reviewItem>
    <reviewItem>
      <errorID>c418a1ac-5999-4ec7-bbd4-4c8e9a692f71</errorID>
      <errorWord>"</errorWord>
      <group>L1_Format</group>
      <groupName>格式问题</groupName>
      <ability>L2_HalfPunc_CN</ability>
      <abilityName>全半角问题</abilityName>
      <candidateList>
        <item>“</item>
      </candidateList>
      <explain>文本全半角错误。</explain>
      <paraID>5F217FB6</paraID>
      <start>170</start>
      <end>171</end>
      <status>modified</status>
      <modifiedWord>“</modifiedWord>
      <trackRevisions>false</trackRevisions>
    </reviewItem>
    <reviewItem>
      <errorID>16bb083e-c1ea-4f00-987b-5770fbdd663c</errorID>
      <errorWord>"</errorWord>
      <group>L1_Format</group>
      <groupName>格式问题</groupName>
      <ability>L2_HalfPunc_CN</ability>
      <abilityName>全半角问题</abilityName>
      <candidateList>
        <item>”</item>
      </candidateList>
      <explain>文本全半角错误。</explain>
      <paraID>5F217FB6</paraID>
      <start>173</start>
      <end>174</end>
      <status>modified</status>
      <modifiedWord>”</modifiedWord>
      <trackRevisions>false</trackRevisions>
    </reviewItem>
    <reviewItem>
      <errorID>9f4ce31c-1295-43cf-8063-fa0148b108f2</errorID>
      <errorWord>"</errorWord>
      <group>L1_Format</group>
      <groupName>格式问题</groupName>
      <ability>L2_HalfPunc_CN</ability>
      <abilityName>全半角问题</abilityName>
      <candidateList>
        <item>“</item>
      </candidateList>
      <explain>文本全半角错误。</explain>
      <paraID>5F217FB6</paraID>
      <start>198</start>
      <end>199</end>
      <status>modified</status>
      <modifiedWord>“</modifiedWord>
      <trackRevisions>false</trackRevisions>
    </reviewItem>
    <reviewItem>
      <errorID>f60c7ffd-8e4e-4ddc-801c-9bd1440a2f8f</errorID>
      <errorWord>"</errorWord>
      <group>L1_Format</group>
      <groupName>格式问题</groupName>
      <ability>L2_HalfPunc_CN</ability>
      <abilityName>全半角问题</abilityName>
      <candidateList>
        <item>”</item>
      </candidateList>
      <explain>文本全半角错误。</explain>
      <paraID>5F217FB6</paraID>
      <start>203</start>
      <end>204</end>
      <status>modified</status>
      <modifiedWord>”</modifiedWord>
      <trackRevisions>false</trackRevisions>
    </reviewItem>
    <reviewItem>
      <errorID>0c2c2059-1c80-44f9-b2de-7b4a74024365</errorID>
      <errorWord>"</errorWord>
      <group>L1_Format</group>
      <groupName>格式问题</groupName>
      <ability>L2_HalfPunc_CN</ability>
      <abilityName>全半角问题</abilityName>
      <candidateList>
        <item>“</item>
      </candidateList>
      <explain>文本全半角错误。</explain>
      <paraID>5F217FB6</paraID>
      <start>207</start>
      <end>208</end>
      <status>modified</status>
      <modifiedWord>“</modifiedWord>
      <trackRevisions>false</trackRevisions>
    </reviewItem>
    <reviewItem>
      <errorID>a77a71ae-b70e-4a64-93e8-cce20c7826a2</errorID>
      <errorWord>"</errorWord>
      <group>L1_Format</group>
      <groupName>格式问题</groupName>
      <ability>L2_HalfPunc_CN</ability>
      <abilityName>全半角问题</abilityName>
      <candidateList>
        <item>”</item>
      </candidateList>
      <explain>文本全半角错误。</explain>
      <paraID>5F217FB6</paraID>
      <start>210</start>
      <end>211</end>
      <status>modified</status>
      <modifiedWord>”</modifiedWord>
      <trackRevisions>false</trackRevisions>
    </reviewItem>
    <reviewItem>
      <errorID>7910ec16-f978-4172-8c9f-b099e41dff0a</errorID>
      <errorWord>"</errorWord>
      <group>L1_Format</group>
      <groupName>格式问题</groupName>
      <ability>L2_HalfPunc_CN</ability>
      <abilityName>全半角问题</abilityName>
      <candidateList>
        <item>“</item>
      </candidateList>
      <explain>文本全半角错误。</explain>
      <paraID>5F217FB6</paraID>
      <start>325</start>
      <end>326</end>
      <status>modified</status>
      <modifiedWord>“</modifiedWord>
      <trackRevisions>false</trackRevisions>
    </reviewItem>
    <reviewItem>
      <errorID>799286f8-24e4-4311-88e6-8d04b9f4d1c5</errorID>
      <errorWord>"</errorWord>
      <group>L1_Format</group>
      <groupName>格式问题</groupName>
      <ability>L2_HalfPunc_CN</ability>
      <abilityName>全半角问题</abilityName>
      <candidateList>
        <item>”</item>
      </candidateList>
      <explain>文本全半角错误。</explain>
      <paraID>5F217FB6</paraID>
      <start>328</start>
      <end>329</end>
      <status>modified</status>
      <modifiedWord>”</modifiedWord>
      <trackRevisions>false</trackRevisions>
    </reviewItem>
    <reviewItem>
      <errorID>cce877a9-114a-44f5-bab7-695c6022ed04</errorID>
      <errorWord>"</errorWord>
      <group>L1_Format</group>
      <groupName>格式问题</groupName>
      <ability>L2_HalfPunc_CN</ability>
      <abilityName>全半角问题</abilityName>
      <candidateList>
        <item>“</item>
      </candidateList>
      <explain>文本全半角错误。</explain>
      <paraID>70619ED8</paraID>
      <start>69</start>
      <end>70</end>
      <status>modified</status>
      <modifiedWord>“</modifiedWord>
      <trackRevisions>false</trackRevisions>
    </reviewItem>
    <reviewItem>
      <errorID>0eefbf9d-e6f0-4754-9de9-0b6a49804e95</errorID>
      <errorWord>"</errorWord>
      <group>L1_Format</group>
      <groupName>格式问题</groupName>
      <ability>L2_HalfPunc_CN</ability>
      <abilityName>全半角问题</abilityName>
      <candidateList>
        <item>”</item>
      </candidateList>
      <explain>文本全半角错误。</explain>
      <paraID>70619ED8</paraID>
      <start>75</start>
      <end>76</end>
      <status>modified</status>
      <modifiedWord>”</modifiedWord>
      <trackRevisions>false</trackRevisions>
    </reviewItem>
    <reviewItem>
      <errorID>bd776e7b-f427-435c-b7df-49f751f548f5</errorID>
      <errorWord>"</errorWord>
      <group>L1_Format</group>
      <groupName>格式问题</groupName>
      <ability>L2_HalfPunc_CN</ability>
      <abilityName>全半角问题</abilityName>
      <candidateList>
        <item>“</item>
      </candidateList>
      <explain>文本全半角错误。</explain>
      <paraID>70619ED8</paraID>
      <start>112</start>
      <end>113</end>
      <status>modified</status>
      <modifiedWord>“</modifiedWord>
      <trackRevisions>false</trackRevisions>
    </reviewItem>
    <reviewItem>
      <errorID>98250f58-a0f3-4e09-ba12-666b1b3cf46a</errorID>
      <errorWord>"</errorWord>
      <group>L1_Format</group>
      <groupName>格式问题</groupName>
      <ability>L2_HalfPunc_CN</ability>
      <abilityName>全半角问题</abilityName>
      <candidateList>
        <item>”</item>
      </candidateList>
      <explain>文本全半角错误。</explain>
      <paraID>70619ED8</paraID>
      <start>117</start>
      <end>118</end>
      <status>modified</status>
      <modifiedWord>”</modifiedWord>
      <trackRevisions>false</trackRevisions>
    </reviewItem>
    <reviewItem>
      <errorID>1aa0a28a-084a-4545-a4e5-9dc4f297eb3d</errorID>
      <errorWord>-</errorWord>
      <group>L1_Format</group>
      <groupName>格式问题</groupName>
      <ability>L2_HalfPunc_CN</ability>
      <abilityName>全半角问题</abilityName>
      <candidateList>
        <item>－</item>
      </candidateList>
      <explain>文本全半角错误。</explain>
      <paraID>70619ED8</paraID>
      <start>174</start>
      <end>175</end>
      <status>modified</status>
      <modifiedWord>－</modifiedWord>
      <trackRevisions>false</trackRevisions>
    </reviewItem>
    <reviewItem>
      <errorID>db07c80f-766f-44ad-8f3a-2387fc6d8b51</errorID>
      <errorWord>"</errorWord>
      <group>L1_Format</group>
      <groupName>格式问题</groupName>
      <ability>L2_HalfPunc_CN</ability>
      <abilityName>全半角问题</abilityName>
      <candidateList>
        <item>“</item>
      </candidateList>
      <explain>文本全半角错误。</explain>
      <paraID>70619ED8</paraID>
      <start>193</start>
      <end>194</end>
      <status>modified</status>
      <modifiedWord>“</modifiedWord>
      <trackRevisions>false</trackRevisions>
    </reviewItem>
    <reviewItem>
      <errorID>ed73468e-b3e1-42ea-8da2-80ac1bac1b3d</errorID>
      <errorWord>"</errorWord>
      <group>L1_Format</group>
      <groupName>格式问题</groupName>
      <ability>L2_HalfPunc_CN</ability>
      <abilityName>全半角问题</abilityName>
      <candidateList>
        <item>”</item>
      </candidateList>
      <explain>文本全半角错误。</explain>
      <paraID>70619ED8</paraID>
      <start>197</start>
      <end>198</end>
      <status>modified</status>
      <modifiedWord>”</modifiedWord>
      <trackRevisions>false</trackRevisions>
    </reviewItem>
    <reviewItem>
      <errorID>8c37ff49-b6ea-4c9c-bfe9-6a07eacd489f</errorID>
      <errorWord>"</errorWord>
      <group>L1_Format</group>
      <groupName>格式问题</groupName>
      <ability>L2_HalfPunc_CN</ability>
      <abilityName>全半角问题</abilityName>
      <candidateList>
        <item>“</item>
      </candidateList>
      <explain>文本全半角错误。</explain>
      <paraID>70619ED8</paraID>
      <start>201</start>
      <end>202</end>
      <status>modified</status>
      <modifiedWord>“</modifiedWord>
      <trackRevisions>false</trackRevisions>
    </reviewItem>
    <reviewItem>
      <errorID>6f040ab3-086a-487c-94f7-8586a6e1cca2</errorID>
      <errorWord>"</errorWord>
      <group>L1_Format</group>
      <groupName>格式问题</groupName>
      <ability>L2_HalfPunc_CN</ability>
      <abilityName>全半角问题</abilityName>
      <candidateList>
        <item>”</item>
      </candidateList>
      <explain>文本全半角错误。</explain>
      <paraID>70619ED8</paraID>
      <start>205</start>
      <end>206</end>
      <status>modified</status>
      <modifiedWord>”</modifiedWord>
      <trackRevisions>false</trackRevisions>
    </reviewItem>
    <reviewItem>
      <errorID>1d3d5e61-90ec-48c9-9e99-9eaea84649e9</errorID>
      <errorWord>"</errorWord>
      <group>L1_Format</group>
      <groupName>格式问题</groupName>
      <ability>L2_HalfPunc_CN</ability>
      <abilityName>全半角问题</abilityName>
      <candidateList>
        <item>“</item>
      </candidateList>
      <explain>文本全半角错误。</explain>
      <paraID>70619ED8</paraID>
      <start>220</start>
      <end>221</end>
      <status>modified</status>
      <modifiedWord>“</modifiedWord>
      <trackRevisions>false</trackRevisions>
    </reviewItem>
    <reviewItem>
      <errorID>c978a3c0-faaa-4ad8-90b1-a829f1012783</errorID>
      <errorWord>"</errorWord>
      <group>L1_Format</group>
      <groupName>格式问题</groupName>
      <ability>L2_HalfPunc_CN</ability>
      <abilityName>全半角问题</abilityName>
      <candidateList>
        <item>”</item>
      </candidateList>
      <explain>文本全半角错误。</explain>
      <paraID>70619ED8</paraID>
      <start>225</start>
      <end>226</end>
      <status>modified</status>
      <modifiedWord>”</modifiedWord>
      <trackRevisions>false</trackRevisions>
    </reviewItem>
    <reviewItem>
      <errorID>5dcdd88b-1107-4d12-9842-12dd6aea486f</errorID>
      <errorWord>"</errorWord>
      <group>L1_Format</group>
      <groupName>格式问题</groupName>
      <ability>L2_HalfPunc_CN</ability>
      <abilityName>全半角问题</abilityName>
      <candidateList>
        <item>“</item>
      </candidateList>
      <explain>文本全半角错误。</explain>
      <paraID>70619ED8</paraID>
      <start>227</start>
      <end>228</end>
      <status>modified</status>
      <modifiedWord>“</modifiedWord>
      <trackRevisions>false</trackRevisions>
    </reviewItem>
    <reviewItem>
      <errorID>4dbce660-3f0f-4240-9440-5f109e92211e</errorID>
      <errorWord>"</errorWord>
      <group>L1_Format</group>
      <groupName>格式问题</groupName>
      <ability>L2_HalfPunc_CN</ability>
      <abilityName>全半角问题</abilityName>
      <candidateList>
        <item>”</item>
      </candidateList>
      <explain>文本全半角错误。</explain>
      <paraID>70619ED8</paraID>
      <start>232</start>
      <end>233</end>
      <status>modified</status>
      <modifiedWord>”</modifiedWord>
      <trackRevisions>false</trackRevisions>
    </reviewItem>
    <reviewItem>
      <errorID>1c14a9ba-61db-4751-9c8b-9064f6227ce6</errorID>
      <errorWord>"</errorWord>
      <group>L1_Format</group>
      <groupName>格式问题</groupName>
      <ability>L2_HalfPunc_CN</ability>
      <abilityName>全半角问题</abilityName>
      <candidateList>
        <item>“</item>
      </candidateList>
      <explain>文本全半角错误。</explain>
      <paraID>70619ED8</paraID>
      <start>242</start>
      <end>243</end>
      <status>modified</status>
      <modifiedWord>“</modifiedWord>
      <trackRevisions>false</trackRevisions>
    </reviewItem>
    <reviewItem>
      <errorID>556fd673-973f-4f0e-8874-f31a90ec01da</errorID>
      <errorWord>"</errorWord>
      <group>L1_Format</group>
      <groupName>格式问题</groupName>
      <ability>L2_HalfPunc_CN</ability>
      <abilityName>全半角问题</abilityName>
      <candidateList>
        <item>”</item>
      </candidateList>
      <explain>文本全半角错误。</explain>
      <paraID>70619ED8</paraID>
      <start>247</start>
      <end>248</end>
      <status>modified</status>
      <modifiedWord>”</modifiedWord>
      <trackRevisions>false</trackRevisions>
    </reviewItem>
    <reviewItem>
      <errorID>26039dcd-8c71-45ef-860a-164798c74caa</errorID>
      <errorWord>"</errorWord>
      <group>L1_Format</group>
      <groupName>格式问题</groupName>
      <ability>L2_HalfPunc_CN</ability>
      <abilityName>全半角问题</abilityName>
      <candidateList>
        <item>“</item>
      </candidateList>
      <explain>文本全半角错误。</explain>
      <paraID>70619ED8</paraID>
      <start>249</start>
      <end>250</end>
      <status>modified</status>
      <modifiedWord>“</modifiedWord>
      <trackRevisions>false</trackRevisions>
    </reviewItem>
    <reviewItem>
      <errorID>c18d731e-ffbc-4f45-a93c-2b944e1118b7</errorID>
      <errorWord>"</errorWord>
      <group>L1_Format</group>
      <groupName>格式问题</groupName>
      <ability>L2_HalfPunc_CN</ability>
      <abilityName>全半角问题</abilityName>
      <candidateList>
        <item>”</item>
      </candidateList>
      <explain>文本全半角错误。</explain>
      <paraID>70619ED8</paraID>
      <start>254</start>
      <end>255</end>
      <status>modified</status>
      <modifiedWord>”</modifiedWord>
      <trackRevisions>false</trackRevisions>
    </reviewItem>
    <reviewItem>
      <errorID>2b03323e-bc77-4668-948a-43e39d4dcc31</errorID>
      <errorWord>"</errorWord>
      <group>L1_Format</group>
      <groupName>格式问题</groupName>
      <ability>L2_HalfPunc_CN</ability>
      <abilityName>全半角问题</abilityName>
      <candidateList>
        <item>“</item>
      </candidateList>
      <explain>文本全半角错误。</explain>
      <paraID>70619ED8</paraID>
      <start>264</start>
      <end>265</end>
      <status>modified</status>
      <modifiedWord>“</modifiedWord>
      <trackRevisions>false</trackRevisions>
    </reviewItem>
    <reviewItem>
      <errorID>9c3f4ce7-599e-4784-8027-d2fb6ea27df3</errorID>
      <errorWord>"</errorWord>
      <group>L1_Format</group>
      <groupName>格式问题</groupName>
      <ability>L2_HalfPunc_CN</ability>
      <abilityName>全半角问题</abilityName>
      <candidateList>
        <item>”</item>
      </candidateList>
      <explain>文本全半角错误。</explain>
      <paraID>70619ED8</paraID>
      <start>270</start>
      <end>271</end>
      <status>modified</status>
      <modifiedWord>”</modifiedWord>
      <trackRevisions>false</trackRevisions>
    </reviewItem>
    <reviewItem>
      <errorID>db28c84c-6b8e-4cb0-ad68-60e249ddfa46</errorID>
      <errorWord>"</errorWord>
      <group>L1_Format</group>
      <groupName>格式问题</groupName>
      <ability>L2_HalfPunc_CN</ability>
      <abilityName>全半角问题</abilityName>
      <candidateList>
        <item>“</item>
      </candidateList>
      <explain>文本全半角错误。</explain>
      <paraID>70619ED8</paraID>
      <start>272</start>
      <end>273</end>
      <status>modified</status>
      <modifiedWord>“</modifiedWord>
      <trackRevisions>false</trackRevisions>
    </reviewItem>
    <reviewItem>
      <errorID>501fbf60-ca09-43ed-9f17-01762d87f58b</errorID>
      <errorWord>"</errorWord>
      <group>L1_Format</group>
      <groupName>格式问题</groupName>
      <ability>L2_HalfPunc_CN</ability>
      <abilityName>全半角问题</abilityName>
      <candidateList>
        <item>”</item>
      </candidateList>
      <explain>文本全半角错误。</explain>
      <paraID>70619ED8</paraID>
      <start>278</start>
      <end>279</end>
      <status>modified</status>
      <modifiedWord>”</modifiedWord>
      <trackRevisions>false</trackRevisions>
    </reviewItem>
    <reviewItem>
      <errorID>cf9385ef-eb7b-4da4-bc33-5133481da467</errorID>
      <errorWord>1950年代</errorWord>
      <group>L1_Knowledge</group>
      <groupName>知识性问题</groupName>
      <ability>L2_Time</ability>
      <abilityName>日期时间</abilityName>
      <candidateList>
        <item>20世纪50年代</item>
      </candidateList>
      <explain>年代表述建议使用世纪+年代的格式。</explain>
      <paraID>4755E047</paraID>
      <start>21</start>
      <end>27</end>
      <status>unmodified</status>
      <modifiedWord/>
      <trackRevisions>false</trackRevisions>
    </reviewItem>
    <reviewItem>
      <errorID>561afec1-825f-42fd-9b38-4dc01dd63d58</errorID>
      <errorWord>1980年代</errorWord>
      <group>L1_Knowledge</group>
      <groupName>知识性问题</groupName>
      <ability>L2_Time</ability>
      <abilityName>日期时间</abilityName>
      <candidateList>
        <item>20世纪80年代</item>
      </candidateList>
      <explain>年代表述建议使用世纪+年代的格式。</explain>
      <paraID>4755E047</paraID>
      <start>33</start>
      <end>39</end>
      <status>unmodified</status>
      <modifiedWord/>
      <trackRevisions>false</trackRevisions>
    </reviewItem>
    <reviewItem>
      <errorID>e8214f87-1204-48f4-a61c-3853d064403f</errorID>
      <errorWord>-</errorWord>
      <group>L1_Format</group>
      <groupName>格式问题</groupName>
      <ability>L2_HalfPunc_CN</ability>
      <abilityName>全半角问题</abilityName>
      <candidateList>
        <item>－</item>
      </candidateList>
      <explain>文本全半角错误。</explain>
      <paraID>59E22DD8</paraID>
      <start>2</start>
      <end>3</end>
      <status>modified</status>
      <modifiedWord>－</modifiedWord>
      <trackRevisions>false</trackRevisions>
    </reviewItem>
    <reviewItem>
      <errorID>9a7a9c86-ea3c-4b7e-a64d-0d5dcf31d4b3</errorID>
      <errorWord>-</errorWord>
      <group>L1_Format</group>
      <groupName>格式问题</groupName>
      <ability>L2_HalfPunc_CN</ability>
      <abilityName>全半角问题</abilityName>
      <candidateList>
        <item>－</item>
      </candidateList>
      <explain>文本全半角错误。</explain>
      <paraID>20412BE3</paraID>
      <start>3</start>
      <end>4</end>
      <status>modified</status>
      <modifiedWord>－</modifiedWord>
      <trackRevisions>false</trackRevisions>
    </reviewItem>
    <reviewItem>
      <errorID>8c357ab9-d4a6-41c3-873c-cc42a55dc6c4</errorID>
      <errorWord>度</errorWord>
      <group>L1_Word</group>
      <groupName>字词问题</groupName>
      <ability>L2_Typo</ability>
      <abilityName>字词错误</abilityName>
      <candidateList>
        <item>度化</item>
      </candidateList>
      <explain/>
      <paraID>20412BE3</paraID>
      <start>5</start>
      <end>6</end>
      <status>unmodified</status>
      <modifiedWord/>
      <trackRevisions>false</trackRevisions>
    </reviewItem>
    <reviewItem>
      <errorID>66253cdd-2139-4793-b4f2-7eb55d0581b0</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3567E55</paraID>
      <start>4</start>
      <end>5</end>
      <status>modified</status>
      <modifiedWord>—</modifiedWord>
      <trackRevisions>false</trackRevisions>
    </reviewItem>
    <reviewItem>
      <errorID>5f48b32d-56a6-469f-8702-7440fd1278c7</errorID>
      <errorWord>-</errorWord>
      <group>L1_Format</group>
      <groupName>格式问题</groupName>
      <ability>L2_HalfPunc_CN</ability>
      <abilityName>全半角问题</abilityName>
      <candidateList>
        <item>－</item>
      </candidateList>
      <explain>文本全半角错误。</explain>
      <paraID>1F98EE45</paraID>
      <start>3</start>
      <end>4</end>
      <status>modified</status>
      <modifiedWord>－</modifiedWord>
      <trackRevisions>false</trackRevisions>
    </reviewItem>
    <reviewItem>
      <errorID>1012b6c0-ebfd-48f7-8e95-23a5dab2ac11</errorID>
      <errorWord>"</errorWord>
      <group>L1_Format</group>
      <groupName>格式问题</groupName>
      <ability>L2_HalfPunc_CN</ability>
      <abilityName>全半角问题</abilityName>
      <candidateList>
        <item>“</item>
      </candidateList>
      <explain>文本全半角错误。</explain>
      <paraID>4162697A</paraID>
      <start>4</start>
      <end>5</end>
      <status>modified</status>
      <modifiedWord>“</modifiedWord>
      <trackRevisions>false</trackRevisions>
    </reviewItem>
    <reviewItem>
      <errorID>1261cb4e-d8df-4386-9fac-ba5442f1a56c</errorID>
      <errorWord>"</errorWord>
      <group>L1_Format</group>
      <groupName>格式问题</groupName>
      <ability>L2_HalfPunc_CN</ability>
      <abilityName>全半角问题</abilityName>
      <candidateList>
        <item>”</item>
      </candidateList>
      <explain>文本全半角错误。</explain>
      <paraID>4162697A</paraID>
      <start>9</start>
      <end>10</end>
      <status>modified</status>
      <modifiedWord>”</modifiedWord>
      <trackRevisions>false</trackRevisions>
    </reviewItem>
    <reviewItem>
      <errorID>923739cc-602a-4609-9095-3e3e353def81</errorID>
      <errorWord>"</errorWord>
      <group>L1_Format</group>
      <groupName>格式问题</groupName>
      <ability>L2_HalfPunc_CN</ability>
      <abilityName>全半角问题</abilityName>
      <candidateList>
        <item>“</item>
      </candidateList>
      <explain>文本全半角错误。</explain>
      <paraID>4162697A</paraID>
      <start>91</start>
      <end>92</end>
      <status>modified</status>
      <modifiedWord>“</modifiedWord>
      <trackRevisions>false</trackRevisions>
    </reviewItem>
    <reviewItem>
      <errorID>e0841c47-685e-4cc5-9cae-6b46003b1931</errorID>
      <errorWord>"</errorWord>
      <group>L1_Format</group>
      <groupName>格式问题</groupName>
      <ability>L2_HalfPunc_CN</ability>
      <abilityName>全半角问题</abilityName>
      <candidateList>
        <item>”</item>
      </candidateList>
      <explain>文本全半角错误。</explain>
      <paraID>4162697A</paraID>
      <start>94</start>
      <end>95</end>
      <status>modified</status>
      <modifiedWord>”</modifiedWord>
      <trackRevisions>false</trackRevisions>
    </reviewItem>
    <reviewItem>
      <errorID>235ae1db-8f2e-4e6d-9eda-53d720eedbfe</errorID>
      <errorWord>"</errorWord>
      <group>L1_Format</group>
      <groupName>格式问题</groupName>
      <ability>L2_HalfPunc_CN</ability>
      <abilityName>全半角问题</abilityName>
      <candidateList>
        <item>“</item>
      </candidateList>
      <explain>文本全半角错误。</explain>
      <paraID>4162697A</paraID>
      <start>106</start>
      <end>107</end>
      <status>modified</status>
      <modifiedWord>“</modifiedWord>
      <trackRevisions>false</trackRevisions>
    </reviewItem>
    <reviewItem>
      <errorID>1551ec51-18d6-469a-bd5b-88b240dc0c83</errorID>
      <errorWord>"</errorWord>
      <group>L1_Format</group>
      <groupName>格式问题</groupName>
      <ability>L2_HalfPunc_CN</ability>
      <abilityName>全半角问题</abilityName>
      <candidateList>
        <item>”</item>
      </candidateList>
      <explain>文本全半角错误。</explain>
      <paraID>4162697A</paraID>
      <start>109</start>
      <end>110</end>
      <status>modified</status>
      <modifiedWord>”</modifiedWord>
      <trackRevisions>false</trackRevisions>
    </reviewItem>
    <reviewItem>
      <errorID>ec556a58-de17-4b54-ab7d-4897830a158b</errorID>
      <errorWord>"</errorWord>
      <group>L1_Format</group>
      <groupName>格式问题</groupName>
      <ability>L2_HalfPunc_CN</ability>
      <abilityName>全半角问题</abilityName>
      <candidateList>
        <item>“</item>
      </candidateList>
      <explain>文本全半角错误。</explain>
      <paraID>4162697A</paraID>
      <start>111</start>
      <end>112</end>
      <status>modified</status>
      <modifiedWord>“</modifiedWord>
      <trackRevisions>false</trackRevisions>
    </reviewItem>
    <reviewItem>
      <errorID>2e03e6f3-fc41-4412-b071-55426c14227f</errorID>
      <errorWord>"</errorWord>
      <group>L1_Format</group>
      <groupName>格式问题</groupName>
      <ability>L2_HalfPunc_CN</ability>
      <abilityName>全半角问题</abilityName>
      <candidateList>
        <item>”</item>
      </candidateList>
      <explain>文本全半角错误。</explain>
      <paraID>4162697A</paraID>
      <start>114</start>
      <end>115</end>
      <status>modified</status>
      <modifiedWord>”</modifiedWord>
      <trackRevisions>false</trackRevisions>
    </reviewItem>
    <reviewItem>
      <errorID>da6c36ec-5e32-46e0-b750-75ad3a739f9d</errorID>
      <errorWord>"</errorWord>
      <group>L1_Format</group>
      <groupName>格式问题</groupName>
      <ability>L2_HalfPunc_CN</ability>
      <abilityName>全半角问题</abilityName>
      <candidateList>
        <item>“</item>
      </candidateList>
      <explain>文本全半角错误。</explain>
      <paraID>5D4C89F8</paraID>
      <start>4</start>
      <end>5</end>
      <status>modified</status>
      <modifiedWord>“</modifiedWord>
      <trackRevisions>false</trackRevisions>
    </reviewItem>
    <reviewItem>
      <errorID>eb5e195b-1046-468c-8175-a823238ec343</errorID>
      <errorWord>"</errorWord>
      <group>L1_Format</group>
      <groupName>格式问题</groupName>
      <ability>L2_HalfPunc_CN</ability>
      <abilityName>全半角问题</abilityName>
      <candidateList>
        <item>”</item>
      </candidateList>
      <explain>文本全半角错误。</explain>
      <paraID>5D4C89F8</paraID>
      <start>10</start>
      <end>11</end>
      <status>modified</status>
      <modifiedWord>”</modifiedWord>
      <trackRevisions>false</trackRevisions>
    </reviewItem>
    <reviewItem>
      <errorID>23fbf060-d121-4bdd-8587-25c959c1720e</errorID>
      <errorWord>"</errorWord>
      <group>L1_Format</group>
      <groupName>格式问题</groupName>
      <ability>L2_HalfPunc_CN</ability>
      <abilityName>全半角问题</abilityName>
      <candidateList>
        <item>“</item>
      </candidateList>
      <explain>文本全半角错误。</explain>
      <paraID>5D4C89F8</paraID>
      <start>81</start>
      <end>82</end>
      <status>modified</status>
      <modifiedWord>“</modifiedWord>
      <trackRevisions>false</trackRevisions>
    </reviewItem>
    <reviewItem>
      <errorID>f5b9d785-1441-4591-a0cb-34e64847d026</errorID>
      <errorWord>"</errorWord>
      <group>L1_Format</group>
      <groupName>格式问题</groupName>
      <ability>L2_HalfPunc_CN</ability>
      <abilityName>全半角问题</abilityName>
      <candidateList>
        <item>”</item>
      </candidateList>
      <explain>文本全半角错误。</explain>
      <paraID>5D4C89F8</paraID>
      <start>84</start>
      <end>85</end>
      <status>modified</status>
      <modifiedWord>”</modifiedWord>
      <trackRevisions>false</trackRevisions>
    </reviewItem>
    <reviewItem>
      <errorID>5efb253e-3494-428c-af8a-f45b90d76856</errorID>
      <errorWord>"</errorWord>
      <group>L1_Format</group>
      <groupName>格式问题</groupName>
      <ability>L2_HalfPunc_CN</ability>
      <abilityName>全半角问题</abilityName>
      <candidateList>
        <item>“</item>
      </candidateList>
      <explain>文本全半角错误。</explain>
      <paraID>5D4C89F8</paraID>
      <start>86</start>
      <end>87</end>
      <status>modified</status>
      <modifiedWord>“</modifiedWord>
      <trackRevisions>false</trackRevisions>
    </reviewItem>
    <reviewItem>
      <errorID>7bb38f59-c0d3-43e3-ae57-a1692d8adf63</errorID>
      <errorWord>"</errorWord>
      <group>L1_Format</group>
      <groupName>格式问题</groupName>
      <ability>L2_HalfPunc_CN</ability>
      <abilityName>全半角问题</abilityName>
      <candidateList>
        <item>”</item>
      </candidateList>
      <explain>文本全半角错误。</explain>
      <paraID>5D4C89F8</paraID>
      <start>89</start>
      <end>90</end>
      <status>modified</status>
      <modifiedWord>”</modifiedWord>
      <trackRevisions>false</trackRevisions>
    </reviewItem>
    <reviewItem>
      <errorID>776bd4c5-0d1a-4704-9f55-4e755d67f6e2</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5D4C89F8</paraID>
      <start>108</start>
      <end>109</end>
      <status>modified</status>
      <modifiedWord>—</modifiedWord>
      <trackRevisions>false</trackRevisions>
    </reviewItem>
    <reviewItem>
      <errorID>489c2df4-74bb-4d5e-9263-290f83e52ccb</errorID>
      <errorWord>"</errorWord>
      <group>L1_Format</group>
      <groupName>格式问题</groupName>
      <ability>L2_HalfPunc_CN</ability>
      <abilityName>全半角问题</abilityName>
      <candidateList>
        <item>“</item>
      </candidateList>
      <explain>文本全半角错误。</explain>
      <paraID> 332DF42</paraID>
      <start>3</start>
      <end>4</end>
      <status>modified</status>
      <modifiedWord>“</modifiedWord>
      <trackRevisions>false</trackRevisions>
    </reviewItem>
    <reviewItem>
      <errorID>acd335e6-fd4c-426c-adec-4aefed3ca4da</errorID>
      <errorWord>"</errorWord>
      <group>L1_Format</group>
      <groupName>格式问题</groupName>
      <ability>L2_HalfPunc_CN</ability>
      <abilityName>全半角问题</abilityName>
      <candidateList>
        <item>”</item>
      </candidateList>
      <explain>文本全半角错误。</explain>
      <paraID> 332DF42</paraID>
      <start>8</start>
      <end>9</end>
      <status>modified</status>
      <modifiedWord>”</modifiedWord>
      <trackRevisions>false</trackRevisions>
    </reviewItem>
    <reviewItem>
      <errorID>7fa7c5cd-9eec-4a1e-859b-c6c26d481741</errorID>
      <errorWord>"</errorWord>
      <group>L1_Format</group>
      <groupName>格式问题</groupName>
      <ability>L2_HalfPunc_CN</ability>
      <abilityName>全半角问题</abilityName>
      <candidateList>
        <item>“</item>
      </candidateList>
      <explain>文本全半角错误。</explain>
      <paraID> 332DF42</paraID>
      <start>93</start>
      <end>94</end>
      <status>modified</status>
      <modifiedWord>“</modifiedWord>
      <trackRevisions>false</trackRevisions>
    </reviewItem>
    <reviewItem>
      <errorID>48e8bd7f-2845-42f8-a235-976fc6782d0d</errorID>
      <errorWord>"</errorWord>
      <group>L1_Format</group>
      <groupName>格式问题</groupName>
      <ability>L2_HalfPunc_CN</ability>
      <abilityName>全半角问题</abilityName>
      <candidateList>
        <item>”</item>
      </candidateList>
      <explain>文本全半角错误。</explain>
      <paraID> 332DF42</paraID>
      <start>100</start>
      <end>101</end>
      <status>modified</status>
      <modifiedWord>”</modifiedWord>
      <trackRevisions>false</trackRevisions>
    </reviewItem>
    <reviewItem>
      <errorID>c1267667-5caa-4c03-b369-df15635975bd</errorID>
      <errorWord>"</errorWord>
      <group>L1_Format</group>
      <groupName>格式问题</groupName>
      <ability>L2_HalfPunc_CN</ability>
      <abilityName>全半角问题</abilityName>
      <candidateList>
        <item>“</item>
      </candidateList>
      <explain>文本全半角错误。</explain>
      <paraID> 332DF42</paraID>
      <start>125</start>
      <end>126</end>
      <status>modified</status>
      <modifiedWord>“</modifiedWord>
      <trackRevisions>false</trackRevisions>
    </reviewItem>
    <reviewItem>
      <errorID>5aadeeb4-0971-4892-bd53-e5e91b3b7370</errorID>
      <errorWord>"</errorWord>
      <group>L1_Format</group>
      <groupName>格式问题</groupName>
      <ability>L2_HalfPunc_CN</ability>
      <abilityName>全半角问题</abilityName>
      <candidateList>
        <item>”</item>
      </candidateList>
      <explain>文本全半角错误。</explain>
      <paraID> 332DF42</paraID>
      <start>128</start>
      <end>129</end>
      <status>modified</status>
      <modifiedWord>”</modifiedWord>
      <trackRevisions>false</trackRevisions>
    </reviewItem>
    <reviewItem>
      <errorID>d011155b-48e4-4732-b1d6-f99409ac4b4a</errorID>
      <errorWord>-</errorWord>
      <group>L1_Format</group>
      <groupName>格式问题</groupName>
      <ability>L2_HalfPunc_CN</ability>
      <abilityName>全半角问题</abilityName>
      <candidateList>
        <item>－</item>
      </candidateList>
      <explain>文本全半角错误。</explain>
      <paraID>12809293</paraID>
      <start>12</start>
      <end>13</end>
      <status>modified</status>
      <modifiedWord>－</modifiedWord>
      <trackRevisions>false</trackRevisions>
    </reviewItem>
    <reviewItem>
      <errorID>6e2251ac-0a81-461d-924a-51a30562aeb4</errorID>
      <errorWord>"</errorWord>
      <group>L1_Format</group>
      <groupName>格式问题</groupName>
      <ability>L2_HalfPunc_CN</ability>
      <abilityName>全半角问题</abilityName>
      <candidateList>
        <item>“</item>
      </candidateList>
      <explain>文本全半角错误。</explain>
      <paraID>12809293</paraID>
      <start>113</start>
      <end>114</end>
      <status>modified</status>
      <modifiedWord>“</modifiedWord>
      <trackRevisions>false</trackRevisions>
    </reviewItem>
    <reviewItem>
      <errorID>4a9f18f0-ea83-417d-813a-5eafc163b080</errorID>
      <errorWord>"</errorWord>
      <group>L1_Format</group>
      <groupName>格式问题</groupName>
      <ability>L2_HalfPunc_CN</ability>
      <abilityName>全半角问题</abilityName>
      <candidateList>
        <item>”</item>
      </candidateList>
      <explain>文本全半角错误。</explain>
      <paraID>12809293</paraID>
      <start>117</start>
      <end>118</end>
      <status>modified</status>
      <modifiedWord>”</modifiedWord>
      <trackRevisions>false</trackRevisions>
    </reviewItem>
    <reviewItem>
      <errorID>9c0d7d46-b5b6-4757-b37f-bfd1a7940633</errorID>
      <errorWord>"</errorWord>
      <group>L1_Format</group>
      <groupName>格式问题</groupName>
      <ability>L2_HalfPunc_CN</ability>
      <abilityName>全半角问题</abilityName>
      <candidateList>
        <item>“</item>
      </candidateList>
      <explain>文本全半角错误。</explain>
      <paraID>12809293</paraID>
      <start>139</start>
      <end>140</end>
      <status>modified</status>
      <modifiedWord>“</modifiedWord>
      <trackRevisions>false</trackRevisions>
    </reviewItem>
    <reviewItem>
      <errorID>efce71b5-33b6-4f15-8cae-511c2b124080</errorID>
      <errorWord>"</errorWord>
      <group>L1_Format</group>
      <groupName>格式问题</groupName>
      <ability>L2_HalfPunc_CN</ability>
      <abilityName>全半角问题</abilityName>
      <candidateList>
        <item>”</item>
      </candidateList>
      <explain>文本全半角错误。</explain>
      <paraID>12809293</paraID>
      <start>143</start>
      <end>144</end>
      <status>modified</status>
      <modifiedWord>”</modifiedWord>
      <trackRevisions>false</trackRevisions>
    </reviewItem>
    <reviewItem>
      <errorID>30e90de5-d83d-48aa-a5af-86ac27c50e4e</errorID>
      <errorWord>"</errorWord>
      <group>L1_Format</group>
      <groupName>格式问题</groupName>
      <ability>L2_HalfPunc_CN</ability>
      <abilityName>全半角问题</abilityName>
      <candidateList>
        <item>“</item>
      </candidateList>
      <explain>文本全半角错误。</explain>
      <paraID>12809293</paraID>
      <start>149</start>
      <end>150</end>
      <status>modified</status>
      <modifiedWord>“</modifiedWord>
      <trackRevisions>false</trackRevisions>
    </reviewItem>
    <reviewItem>
      <errorID>17cbd12c-371b-40d2-bba9-59a7f441b86e</errorID>
      <errorWord>"</errorWord>
      <group>L1_Format</group>
      <groupName>格式问题</groupName>
      <ability>L2_HalfPunc_CN</ability>
      <abilityName>全半角问题</abilityName>
      <candidateList>
        <item>”</item>
      </candidateList>
      <explain>文本全半角错误。</explain>
      <paraID>12809293</paraID>
      <start>159</start>
      <end>160</end>
      <status>modified</status>
      <modifiedWord>”</modifiedWord>
      <trackRevisions>false</trackRevisions>
    </reviewItem>
    <reviewItem>
      <errorID>d2339fb4-9bc8-4f56-849f-6ff59036daba</errorID>
      <errorWord>1960年代</errorWord>
      <group>L1_Knowledge</group>
      <groupName>知识性问题</groupName>
      <ability>L2_Time</ability>
      <abilityName>日期时间</abilityName>
      <candidateList>
        <item>20世纪60年代</item>
      </candidateList>
      <explain>年代表述建议使用世纪+年代的格式。</explain>
      <paraID>4E0C6AD7</paraID>
      <start>30</start>
      <end>36</end>
      <status>unmodified</status>
      <modifiedWord/>
      <trackRevisions>false</trackRevisions>
    </reviewItem>
    <reviewItem>
      <errorID>17c67bfa-6687-4fa2-b77d-75d9f6e64212</errorID>
      <errorWord>1950年代</errorWord>
      <group>L1_Knowledge</group>
      <groupName>知识性问题</groupName>
      <ability>L2_Time</ability>
      <abilityName>日期时间</abilityName>
      <candidateList>
        <item>20世纪50年代</item>
      </candidateList>
      <explain>年代表述建议使用世纪+年代的格式。</explain>
      <paraID>4E0C6AD7</paraID>
      <start>47</start>
      <end>53</end>
      <status>unmodified</status>
      <modifiedWord/>
      <trackRevisions>false</trackRevisions>
    </reviewItem>
    <reviewItem>
      <errorID>108b2396-d9d0-45c0-b151-fb6098864ca0</errorID>
      <errorWord>1980年代</errorWord>
      <group>L1_Knowledge</group>
      <groupName>知识性问题</groupName>
      <ability>L2_Time</ability>
      <abilityName>日期时间</abilityName>
      <candidateList>
        <item>20世纪80年代</item>
      </candidateList>
      <explain>年代表述建议使用世纪+年代的格式。</explain>
      <paraID>4E0C6AD7</paraID>
      <start>54</start>
      <end>60</end>
      <status>unmodified</status>
      <modifiedWord/>
      <trackRevisions>false</trackRevisions>
    </reviewItem>
    <reviewItem>
      <errorID>a568b771-284f-4238-86b5-e1b9cb0d567f</errorID>
      <errorWord>1960年代</errorWord>
      <group>L1_Knowledge</group>
      <groupName>知识性问题</groupName>
      <ability>L2_Time</ability>
      <abilityName>日期时间</abilityName>
      <candidateList>
        <item>20世纪60年代</item>
      </candidateList>
      <explain>年代表述建议使用世纪+年代的格式。</explain>
      <paraID>3E50156F</paraID>
      <start>63</start>
      <end>69</end>
      <status>unmodified</status>
      <modifiedWord/>
      <trackRevisions>false</trackRevisions>
    </reviewItem>
    <reviewItem>
      <errorID>58e00630-951e-47e8-9f2d-2ce03e4cfb54</errorID>
      <errorWord>1970年代</errorWord>
      <group>L1_Knowledge</group>
      <groupName>知识性问题</groupName>
      <ability>L2_Time</ability>
      <abilityName>日期时间</abilityName>
      <candidateList>
        <item>20世纪70年代</item>
      </candidateList>
      <explain>年代表述建议使用世纪+年代的格式。</explain>
      <paraID>4B8BA3CC</paraID>
      <start>77</start>
      <end>83</end>
      <status>unmodified</status>
      <modifiedWord/>
      <trackRevisions>false</trackRevisions>
    </reviewItem>
    <reviewItem>
      <errorID>b7a60f7d-da0d-4ab2-a845-e04103e9f82b</errorID>
      <errorWord>1980年代</errorWord>
      <group>L1_Knowledge</group>
      <groupName>知识性问题</groupName>
      <ability>L2_Time</ability>
      <abilityName>日期时间</abilityName>
      <candidateList>
        <item>20世纪80年代</item>
      </candidateList>
      <explain>年代表述建议使用世纪+年代的格式。</explain>
      <paraID>4B8BA3CC</paraID>
      <start>119</start>
      <end>125</end>
      <status>unmodified</status>
      <modifiedWord/>
      <trackRevisions>false</trackRevisions>
    </reviewItem>
    <reviewItem>
      <errorID>68f3f13d-1229-48ba-ac9c-41fecd92ce93</errorID>
      <errorWord>"</errorWord>
      <group>L1_Format</group>
      <groupName>格式问题</groupName>
      <ability>L2_HalfPunc_CN</ability>
      <abilityName>全半角问题</abilityName>
      <candidateList>
        <item>“</item>
      </candidateList>
      <explain>文本全半角错误。</explain>
      <paraID>7DE5C7C7</paraID>
      <start>22</start>
      <end>23</end>
      <status>modified</status>
      <modifiedWord>“</modifiedWord>
      <trackRevisions>false</trackRevisions>
    </reviewItem>
    <reviewItem>
      <errorID>5ca14b2c-bda4-456d-8c5f-d0151a6e6203</errorID>
      <errorWord>"</errorWord>
      <group>L1_Format</group>
      <groupName>格式问题</groupName>
      <ability>L2_HalfPunc_CN</ability>
      <abilityName>全半角问题</abilityName>
      <candidateList>
        <item>”</item>
      </candidateList>
      <explain>文本全半角错误。</explain>
      <paraID>7DE5C7C7</paraID>
      <start>25</start>
      <end>26</end>
      <status>modified</status>
      <modifiedWord>”</modifiedWord>
      <trackRevisions>false</trackRevisions>
    </reviewItem>
    <reviewItem>
      <errorID>8297d13b-f759-472e-9a1e-6650fe9971d3</errorID>
      <errorWord>"</errorWord>
      <group>L1_Format</group>
      <groupName>格式问题</groupName>
      <ability>L2_HalfPunc_CN</ability>
      <abilityName>全半角问题</abilityName>
      <candidateList>
        <item>“</item>
      </candidateList>
      <explain>文本全半角错误。</explain>
      <paraID>7DE5C7C7</paraID>
      <start>27</start>
      <end>28</end>
      <status>modified</status>
      <modifiedWord>“</modifiedWord>
      <trackRevisions>false</trackRevisions>
    </reviewItem>
    <reviewItem>
      <errorID>4edb77d4-ba9b-4499-98f3-89dabe937da1</errorID>
      <errorWord>"</errorWord>
      <group>L1_Format</group>
      <groupName>格式问题</groupName>
      <ability>L2_HalfPunc_CN</ability>
      <abilityName>全半角问题</abilityName>
      <candidateList>
        <item>”</item>
      </candidateList>
      <explain>文本全半角错误。</explain>
      <paraID>7DE5C7C7</paraID>
      <start>30</start>
      <end>31</end>
      <status>modified</status>
      <modifiedWord>”</modifiedWord>
      <trackRevisions>false</trackRevisions>
    </reviewItem>
    <reviewItem>
      <errorID>488774da-05c1-4e55-8dd3-e4ad981f12f8</errorID>
      <errorWord>"</errorWord>
      <group>L1_Format</group>
      <groupName>格式问题</groupName>
      <ability>L2_HalfPunc_CN</ability>
      <abilityName>全半角问题</abilityName>
      <candidateList>
        <item>“</item>
      </candidateList>
      <explain>文本全半角错误。</explain>
      <paraID>7DE5C7C7</paraID>
      <start>65</start>
      <end>66</end>
      <status>modified</status>
      <modifiedWord>“</modifiedWord>
      <trackRevisions>false</trackRevisions>
    </reviewItem>
    <reviewItem>
      <errorID>bc53ef35-6d4e-41aa-afa7-057b2b4fe41d</errorID>
      <errorWord>"</errorWord>
      <group>L1_Format</group>
      <groupName>格式问题</groupName>
      <ability>L2_HalfPunc_CN</ability>
      <abilityName>全半角问题</abilityName>
      <candidateList>
        <item>”</item>
      </candidateList>
      <explain>文本全半角错误。</explain>
      <paraID>7DE5C7C7</paraID>
      <start>68</start>
      <end>69</end>
      <status>modified</status>
      <modifiedWord>”</modifiedWord>
      <trackRevisions>false</trackRevisions>
    </reviewItem>
    <reviewItem>
      <errorID>2b32f153-60d0-4c01-84e7-ece803bf3abf</errorID>
      <errorWord>"</errorWord>
      <group>L1_Format</group>
      <groupName>格式问题</groupName>
      <ability>L2_HalfPunc_CN</ability>
      <abilityName>全半角问题</abilityName>
      <candidateList>
        <item>“</item>
      </candidateList>
      <explain>文本全半角错误。</explain>
      <paraID>7DE5C7C7</paraID>
      <start>71</start>
      <end>72</end>
      <status>modified</status>
      <modifiedWord>“</modifiedWord>
      <trackRevisions>false</trackRevisions>
    </reviewItem>
    <reviewItem>
      <errorID>1749421d-cdcf-43f4-ad49-fb8422f45bcb</errorID>
      <errorWord>"</errorWord>
      <group>L1_Format</group>
      <groupName>格式问题</groupName>
      <ability>L2_HalfPunc_CN</ability>
      <abilityName>全半角问题</abilityName>
      <candidateList>
        <item>”</item>
      </candidateList>
      <explain>文本全半角错误。</explain>
      <paraID>7DE5C7C7</paraID>
      <start>74</start>
      <end>75</end>
      <status>modified</status>
      <modifiedWord>”</modifiedWord>
      <trackRevisions>false</trackRevisions>
    </reviewItem>
    <reviewItem>
      <errorID>5ff22f71-6b72-4b4b-aa4e-dd1d36f5d460</errorID>
      <errorWord>"</errorWord>
      <group>L1_Format</group>
      <groupName>格式问题</groupName>
      <ability>L2_HalfPunc_CN</ability>
      <abilityName>全半角问题</abilityName>
      <candidateList>
        <item>“</item>
      </candidateList>
      <explain>文本全半角错误。</explain>
      <paraID>7DE5C7C7</paraID>
      <start>82</start>
      <end>83</end>
      <status>modified</status>
      <modifiedWord>“</modifiedWord>
      <trackRevisions>false</trackRevisions>
    </reviewItem>
    <reviewItem>
      <errorID>dcd9a005-2b4f-477e-91b0-8032079b96d6</errorID>
      <errorWord>"</errorWord>
      <group>L1_Format</group>
      <groupName>格式问题</groupName>
      <ability>L2_HalfPunc_CN</ability>
      <abilityName>全半角问题</abilityName>
      <candidateList>
        <item>”</item>
      </candidateList>
      <explain>文本全半角错误。</explain>
      <paraID>7DE5C7C7</paraID>
      <start>84</start>
      <end>85</end>
      <status>modified</status>
      <modifiedWord>”</modifiedWord>
      <trackRevisions>false</trackRevisions>
    </reviewItem>
    <reviewItem>
      <errorID>1c4c865a-a2e9-43ec-beab-fce464009e97</errorID>
      <errorWord>"</errorWord>
      <group>L1_Format</group>
      <groupName>格式问题</groupName>
      <ability>L2_HalfPunc_CN</ability>
      <abilityName>全半角问题</abilityName>
      <candidateList>
        <item>“</item>
      </candidateList>
      <explain>文本全半角错误。</explain>
      <paraID>7DE5C7C7</paraID>
      <start>95</start>
      <end>96</end>
      <status>modified</status>
      <modifiedWord>“</modifiedWord>
      <trackRevisions>false</trackRevisions>
    </reviewItem>
    <reviewItem>
      <errorID>835fe7c3-19da-4d12-bf93-4851dee4652a</errorID>
      <errorWord>"</errorWord>
      <group>L1_Format</group>
      <groupName>格式问题</groupName>
      <ability>L2_HalfPunc_CN</ability>
      <abilityName>全半角问题</abilityName>
      <candidateList>
        <item>”</item>
      </candidateList>
      <explain>文本全半角错误。</explain>
      <paraID>7DE5C7C7</paraID>
      <start>100</start>
      <end>101</end>
      <status>modified</status>
      <modifiedWord>”</modifiedWord>
      <trackRevisions>false</trackRevisions>
    </reviewItem>
    <reviewItem>
      <errorID>39e932e0-c93f-4358-8d91-2c63d74c1469</errorID>
      <errorWord>"</errorWord>
      <group>L1_Format</group>
      <groupName>格式问题</groupName>
      <ability>L2_HalfPunc_CN</ability>
      <abilityName>全半角问题</abilityName>
      <candidateList>
        <item>“</item>
      </candidateList>
      <explain>文本全半角错误。</explain>
      <paraID>7DE5C7C7</paraID>
      <start>105</start>
      <end>106</end>
      <status>modified</status>
      <modifiedWord>“</modifiedWord>
      <trackRevisions>false</trackRevisions>
    </reviewItem>
    <reviewItem>
      <errorID>a85fe386-cf05-4be5-8c61-86a7f363b5e3</errorID>
      <errorWord>"</errorWord>
      <group>L1_Format</group>
      <groupName>格式问题</groupName>
      <ability>L2_HalfPunc_CN</ability>
      <abilityName>全半角问题</abilityName>
      <candidateList>
        <item>”</item>
      </candidateList>
      <explain>文本全半角错误。</explain>
      <paraID>7DE5C7C7</paraID>
      <start>108</start>
      <end>109</end>
      <status>modified</status>
      <modifiedWord>”</modifiedWord>
      <trackRevisions>false</trackRevisions>
    </reviewItem>
    <reviewItem>
      <errorID>de5ed58f-01a5-4dab-99f6-ecaf907743e6</errorID>
      <errorWord>"</errorWord>
      <group>L1_Format</group>
      <groupName>格式问题</groupName>
      <ability>L2_HalfPunc_CN</ability>
      <abilityName>全半角问题</abilityName>
      <candidateList>
        <item>“</item>
      </candidateList>
      <explain>文本全半角错误。</explain>
      <paraID>7DE5C7C7</paraID>
      <start>110</start>
      <end>111</end>
      <status>modified</status>
      <modifiedWord>“</modifiedWord>
      <trackRevisions>false</trackRevisions>
    </reviewItem>
    <reviewItem>
      <errorID>bae89d25-2e5f-48a0-8b35-6d64f27ddd98</errorID>
      <errorWord>"</errorWord>
      <group>L1_Format</group>
      <groupName>格式问题</groupName>
      <ability>L2_HalfPunc_CN</ability>
      <abilityName>全半角问题</abilityName>
      <candidateList>
        <item>”</item>
      </candidateList>
      <explain>文本全半角错误。</explain>
      <paraID>7DE5C7C7</paraID>
      <start>113</start>
      <end>114</end>
      <status>modified</status>
      <modifiedWord>”</modifiedWord>
      <trackRevisions>false</trackRevisions>
    </reviewItem>
    <reviewItem>
      <errorID>f3ef2f62-07cd-435c-be8f-fc7d2d00ee61</errorID>
      <errorWord>"</errorWord>
      <group>L1_Format</group>
      <groupName>格式问题</groupName>
      <ability>L2_HalfPunc_CN</ability>
      <abilityName>全半角问题</abilityName>
      <candidateList>
        <item>“</item>
      </candidateList>
      <explain>文本全半角错误。</explain>
      <paraID>7DE5C7C7</paraID>
      <start>125</start>
      <end>126</end>
      <status>modified</status>
      <modifiedWord>“</modifiedWord>
      <trackRevisions>false</trackRevisions>
    </reviewItem>
    <reviewItem>
      <errorID>1ce8f1d4-1c6a-41b2-9330-2206dab54631</errorID>
      <errorWord>"</errorWord>
      <group>L1_Format</group>
      <groupName>格式问题</groupName>
      <ability>L2_HalfPunc_CN</ability>
      <abilityName>全半角问题</abilityName>
      <candidateList>
        <item>”</item>
      </candidateList>
      <explain>文本全半角错误。</explain>
      <paraID>7DE5C7C7</paraID>
      <start>130</start>
      <end>131</end>
      <status>modified</status>
      <modifiedWord>”</modifiedWord>
      <trackRevisions>false</trackRevisions>
    </reviewItem>
    <reviewItem>
      <errorID>45c5a1cc-fe6e-4bb9-829d-9dd0801debfb</errorID>
      <errorWord>"</errorWord>
      <group>L1_Format</group>
      <groupName>格式问题</groupName>
      <ability>L2_HalfPunc_CN</ability>
      <abilityName>全半角问题</abilityName>
      <candidateList>
        <item>“</item>
      </candidateList>
      <explain>文本全半角错误。</explain>
      <paraID>7DE5C7C7</paraID>
      <start>136</start>
      <end>137</end>
      <status>modified</status>
      <modifiedWord>“</modifiedWord>
      <trackRevisions>false</trackRevisions>
    </reviewItem>
    <reviewItem>
      <errorID>68f92be3-192f-4257-ba94-20e9f8e239f7</errorID>
      <errorWord>"</errorWord>
      <group>L1_Format</group>
      <groupName>格式问题</groupName>
      <ability>L2_HalfPunc_CN</ability>
      <abilityName>全半角问题</abilityName>
      <candidateList>
        <item>”</item>
      </candidateList>
      <explain>文本全半角错误。</explain>
      <paraID>7DE5C7C7</paraID>
      <start>139</start>
      <end>140</end>
      <status>modified</status>
      <modifiedWord>”</modifiedWord>
      <trackRevisions>false</trackRevisions>
    </reviewItem>
    <reviewItem>
      <errorID>c77ce338-95b5-42ea-ad75-a92469a72370</errorID>
      <errorWord>"</errorWord>
      <group>L1_Format</group>
      <groupName>格式问题</groupName>
      <ability>L2_HalfPunc_CN</ability>
      <abilityName>全半角问题</abilityName>
      <candidateList>
        <item>“</item>
      </candidateList>
      <explain>文本全半角错误。</explain>
      <paraID>7DE5C7C7</paraID>
      <start>149</start>
      <end>150</end>
      <status>modified</status>
      <modifiedWord>“</modifiedWord>
      <trackRevisions>false</trackRevisions>
    </reviewItem>
    <reviewItem>
      <errorID>34b218ce-8cf7-4203-903b-bbb443765193</errorID>
      <errorWord>"</errorWord>
      <group>L1_Format</group>
      <groupName>格式问题</groupName>
      <ability>L2_HalfPunc_CN</ability>
      <abilityName>全半角问题</abilityName>
      <candidateList>
        <item>”</item>
      </candidateList>
      <explain>文本全半角错误。</explain>
      <paraID>7DE5C7C7</paraID>
      <start>152</start>
      <end>153</end>
      <status>modified</status>
      <modifiedWord>”</modifiedWord>
      <trackRevisions>false</trackRevisions>
    </reviewItem>
    <reviewItem>
      <errorID>5775e573-e0dd-4d47-8248-15adff83eaea</errorID>
      <errorWord>"</errorWord>
      <group>L1_Format</group>
      <groupName>格式问题</groupName>
      <ability>L2_HalfPunc_CN</ability>
      <abilityName>全半角问题</abilityName>
      <candidateList>
        <item>“</item>
      </candidateList>
      <explain>文本全半角错误。</explain>
      <paraID>34142BC8</paraID>
      <start>8</start>
      <end>9</end>
      <status>modified</status>
      <modifiedWord>“</modifiedWord>
      <trackRevisions>false</trackRevisions>
    </reviewItem>
    <reviewItem>
      <errorID>b823cf5e-9da8-4b2c-a8ee-f8b9deb573f9</errorID>
      <errorWord>"</errorWord>
      <group>L1_Format</group>
      <groupName>格式问题</groupName>
      <ability>L2_HalfPunc_CN</ability>
      <abilityName>全半角问题</abilityName>
      <candidateList>
        <item>”</item>
      </candidateList>
      <explain>文本全半角错误。</explain>
      <paraID>34142BC8</paraID>
      <start>24</start>
      <end>25</end>
      <status>modified</status>
      <modifiedWord>”</modifiedWord>
      <trackRevisions>false</trackRevisions>
    </reviewItem>
    <reviewItem>
      <errorID>b05b0fcd-b62e-41e3-83ab-f81ff449eee9</errorID>
      <errorWord>"</errorWord>
      <group>L1_Format</group>
      <groupName>格式问题</groupName>
      <ability>L2_HalfPunc_CN</ability>
      <abilityName>全半角问题</abilityName>
      <candidateList>
        <item>“</item>
      </candidateList>
      <explain>文本全半角错误。</explain>
      <paraID>18C1A9C2</paraID>
      <start>2</start>
      <end>3</end>
      <status>modified</status>
      <modifiedWord>“</modifiedWord>
      <trackRevisions>false</trackRevisions>
    </reviewItem>
    <reviewItem>
      <errorID>dbc467d8-7fa9-486f-b3de-3347eef4863e</errorID>
      <errorWord>"</errorWord>
      <group>L1_Format</group>
      <groupName>格式问题</groupName>
      <ability>L2_HalfPunc_CN</ability>
      <abilityName>全半角问题</abilityName>
      <candidateList>
        <item>”</item>
      </candidateList>
      <explain>文本全半角错误。</explain>
      <paraID>18C1A9C2</paraID>
      <start>7</start>
      <end>8</end>
      <status>modified</status>
      <modifiedWord>”</modifiedWord>
      <trackRevisions>false</trackRevisions>
    </reviewItem>
    <reviewItem>
      <errorID>3cd897f6-3ba7-4559-8922-d001f2c10333</errorID>
      <errorWord>"</errorWord>
      <group>L1_Format</group>
      <groupName>格式问题</groupName>
      <ability>L2_HalfPunc_CN</ability>
      <abilityName>全半角问题</abilityName>
      <candidateList>
        <item>“</item>
      </candidateList>
      <explain>文本全半角错误。</explain>
      <paraID>1D78AF9A</paraID>
      <start>6</start>
      <end>7</end>
      <status>modified</status>
      <modifiedWord>“</modifiedWord>
      <trackRevisions>false</trackRevisions>
    </reviewItem>
    <reviewItem>
      <errorID>3e4ec319-024f-4017-9ebe-a2d47642b2be</errorID>
      <errorWord>"</errorWord>
      <group>L1_Format</group>
      <groupName>格式问题</groupName>
      <ability>L2_HalfPunc_CN</ability>
      <abilityName>全半角问题</abilityName>
      <candidateList>
        <item>”</item>
      </candidateList>
      <explain>文本全半角错误。</explain>
      <paraID>1D78AF9A</paraID>
      <start>11</start>
      <end>12</end>
      <status>modified</status>
      <modifiedWord>”</modifiedWord>
      <trackRevisions>false</trackRevisions>
    </reviewItem>
    <reviewItem>
      <errorID>015374c8-f177-449d-aefa-19144f3c2670</errorID>
      <errorWord>"</errorWord>
      <group>L1_Format</group>
      <groupName>格式问题</groupName>
      <ability>L2_HalfPunc_CN</ability>
      <abilityName>全半角问题</abilityName>
      <candidateList>
        <item>“</item>
      </candidateList>
      <explain>文本全半角错误。</explain>
      <paraID>6D304264</paraID>
      <start>5</start>
      <end>6</end>
      <status>modified</status>
      <modifiedWord>“</modifiedWord>
      <trackRevisions>false</trackRevisions>
    </reviewItem>
    <reviewItem>
      <errorID>394b5c03-8caf-4dad-91c7-073fe7c0c7dc</errorID>
      <errorWord>"</errorWord>
      <group>L1_Format</group>
      <groupName>格式问题</groupName>
      <ability>L2_HalfPunc_CN</ability>
      <abilityName>全半角问题</abilityName>
      <candidateList>
        <item>”</item>
      </candidateList>
      <explain>文本全半角错误。</explain>
      <paraID>6D304264</paraID>
      <start>8</start>
      <end>9</end>
      <status>modified</status>
      <modifiedWord>”</modifiedWord>
      <trackRevisions>false</trackRevisions>
    </reviewItem>
    <reviewItem>
      <errorID>0ca41c30-4be1-41e5-ba5f-27601af260cb</errorID>
      <errorWord>"</errorWord>
      <group>L1_Format</group>
      <groupName>格式问题</groupName>
      <ability>L2_HalfPunc_CN</ability>
      <abilityName>全半角问题</abilityName>
      <candidateList>
        <item>“</item>
      </candidateList>
      <explain>文本全半角错误。</explain>
      <paraID>6D304264</paraID>
      <start>11</start>
      <end>12</end>
      <status>modified</status>
      <modifiedWord>“</modifiedWord>
      <trackRevisions>false</trackRevisions>
    </reviewItem>
    <reviewItem>
      <errorID>b64c7a60-1401-450f-804f-e77a93f79dfb</errorID>
      <errorWord>"</errorWord>
      <group>L1_Format</group>
      <groupName>格式问题</groupName>
      <ability>L2_HalfPunc_CN</ability>
      <abilityName>全半角问题</abilityName>
      <candidateList>
        <item>”</item>
      </candidateList>
      <explain>文本全半角错误。</explain>
      <paraID>6D304264</paraID>
      <start>16</start>
      <end>17</end>
      <status>modified</status>
      <modifiedWord>”</modifiedWord>
      <trackRevisions>false</trackRevisions>
    </reviewItem>
    <reviewItem>
      <errorID>62a7a5b6-6930-4bdd-ba78-e17d93a60e02</errorID>
      <errorWord>"</errorWord>
      <group>L1_Format</group>
      <groupName>格式问题</groupName>
      <ability>L2_HalfPunc_CN</ability>
      <abilityName>全半角问题</abilityName>
      <candidateList>
        <item>“</item>
      </candidateList>
      <explain>文本全半角错误。</explain>
      <paraID>546AC293</paraID>
      <start>0</start>
      <end>1</end>
      <status>modified</status>
      <modifiedWord>“</modifiedWord>
      <trackRevisions>false</trackRevisions>
    </reviewItem>
    <reviewItem>
      <errorID>e2351565-3f9b-4c43-8138-ae247a9aeda4</errorID>
      <errorWord>"</errorWord>
      <group>L1_Format</group>
      <groupName>格式问题</groupName>
      <ability>L2_HalfPunc_CN</ability>
      <abilityName>全半角问题</abilityName>
      <candidateList>
        <item>”</item>
      </candidateList>
      <explain>文本全半角错误。</explain>
      <paraID>546AC293</paraID>
      <start>5</start>
      <end>6</end>
      <status>modified</status>
      <modifiedWord>”</modifiedWord>
      <trackRevisions>false</trackRevisions>
    </reviewItem>
    <reviewItem>
      <errorID>23ef70a8-005e-4f6c-9c43-12c03c86f6d0</errorID>
      <errorWord>"</errorWord>
      <group>L1_Format</group>
      <groupName>格式问题</groupName>
      <ability>L2_HalfPunc_CN</ability>
      <abilityName>全半角问题</abilityName>
      <candidateList>
        <item>“</item>
      </candidateList>
      <explain>文本全半角错误。</explain>
      <paraID> 3F05E54</paraID>
      <start>4</start>
      <end>5</end>
      <status>modified</status>
      <modifiedWord>“</modifiedWord>
      <trackRevisions>false</trackRevisions>
    </reviewItem>
    <reviewItem>
      <errorID>f51a20a1-2e9f-4e3a-8f3b-a95f13657016</errorID>
      <errorWord>"</errorWord>
      <group>L1_Format</group>
      <groupName>格式问题</groupName>
      <ability>L2_HalfPunc_CN</ability>
      <abilityName>全半角问题</abilityName>
      <candidateList>
        <item>”</item>
      </candidateList>
      <explain>文本全半角错误。</explain>
      <paraID> 3F05E54</paraID>
      <start>10</start>
      <end>11</end>
      <status>modified</status>
      <modifiedWord>”</modifiedWord>
      <trackRevisions>false</trackRevisions>
    </reviewItem>
    <reviewItem>
      <errorID>fa854c4e-3d17-46e5-bf77-7906eebf1d5b</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 851470E</paraID>
      <start>19</start>
      <end>25</end>
      <status>unmodified</status>
      <modifiedWord/>
      <trackRevisions>false</trackRevisions>
    </reviewItem>
    <reviewItem>
      <errorID>85984a79-5573-4ce8-bc11-606fbf9209c5</errorID>
      <errorWord>"</errorWord>
      <group>L1_Format</group>
      <groupName>格式问题</groupName>
      <ability>L2_HalfPunc_CN</ability>
      <abilityName>全半角问题</abilityName>
      <candidateList>
        <item>“</item>
      </candidateList>
      <explain>文本全半角错误。</explain>
      <paraID> 851470E</paraID>
      <start>28</start>
      <end>29</end>
      <status>modified</status>
      <modifiedWord>“</modifiedWord>
      <trackRevisions>false</trackRevisions>
    </reviewItem>
    <reviewItem>
      <errorID>7f132279-321d-4c67-a62c-1af05fbbaf3f</errorID>
      <errorWord>"</errorWord>
      <group>L1_Format</group>
      <groupName>格式问题</groupName>
      <ability>L2_HalfPunc_CN</ability>
      <abilityName>全半角问题</abilityName>
      <candidateList>
        <item>”</item>
      </candidateList>
      <explain>文本全半角错误。</explain>
      <paraID> 851470E</paraID>
      <start>32</start>
      <end>33</end>
      <status>modified</status>
      <modifiedWord>”</modifiedWord>
      <trackRevisions>false</trackRevisions>
    </reviewItem>
    <reviewItem>
      <errorID>faca801f-aa7c-4ddd-a946-7b174f00a159</errorID>
      <errorWord>"</errorWord>
      <group>L1_Format</group>
      <groupName>格式问题</groupName>
      <ability>L2_HalfPunc_CN</ability>
      <abilityName>全半角问题</abilityName>
      <candidateList>
        <item>“</item>
      </candidateList>
      <explain>文本全半角错误。</explain>
      <paraID> 851470E</paraID>
      <start>72</start>
      <end>73</end>
      <status>modified</status>
      <modifiedWord>“</modifiedWord>
      <trackRevisions>false</trackRevisions>
    </reviewItem>
    <reviewItem>
      <errorID>e89a294b-8b42-4733-a173-955be0e44e17</errorID>
      <errorWord>"</errorWord>
      <group>L1_Format</group>
      <groupName>格式问题</groupName>
      <ability>L2_HalfPunc_CN</ability>
      <abilityName>全半角问题</abilityName>
      <candidateList>
        <item>”</item>
      </candidateList>
      <explain>文本全半角错误。</explain>
      <paraID> 851470E</paraID>
      <start>77</start>
      <end>78</end>
      <status>modified</status>
      <modifiedWord>”</modifiedWord>
      <trackRevisions>false</trackRevisions>
    </reviewItem>
    <reviewItem>
      <errorID>57ff5fe8-6d6e-489c-99ab-db9fa1a2bdd0</errorID>
      <errorWord>"</errorWord>
      <group>L1_Format</group>
      <groupName>格式问题</groupName>
      <ability>L2_HalfPunc_CN</ability>
      <abilityName>全半角问题</abilityName>
      <candidateList>
        <item>“</item>
      </candidateList>
      <explain>文本全半角错误。</explain>
      <paraID>13F3A2AD</paraID>
      <start>3</start>
      <end>4</end>
      <status>modified</status>
      <modifiedWord>“</modifiedWord>
      <trackRevisions>false</trackRevisions>
    </reviewItem>
    <reviewItem>
      <errorID>469ed8dd-a675-4ff3-b3f2-281ff0fbab11</errorID>
      <errorWord>"</errorWord>
      <group>L1_Format</group>
      <groupName>格式问题</groupName>
      <ability>L2_HalfPunc_CN</ability>
      <abilityName>全半角问题</abilityName>
      <candidateList>
        <item>”</item>
      </candidateList>
      <explain>文本全半角错误。</explain>
      <paraID>13F3A2AD</paraID>
      <start>8</start>
      <end>9</end>
      <status>modified</status>
      <modifiedWord>”</modifiedWord>
      <trackRevisions>false</trackRevisions>
    </reviewItem>
    <reviewItem>
      <errorID>5ed08f88-2821-427a-b498-f1b529ced08e</errorID>
      <errorWord>"</errorWord>
      <group>L1_Format</group>
      <groupName>格式问题</groupName>
      <ability>L2_HalfPunc_CN</ability>
      <abilityName>全半角问题</abilityName>
      <candidateList>
        <item>“</item>
      </candidateList>
      <explain>文本全半角错误。</explain>
      <paraID>13F3A2AD</paraID>
      <start>10</start>
      <end>11</end>
      <status>modified</status>
      <modifiedWord>“</modifiedWord>
      <trackRevisions>false</trackRevisions>
    </reviewItem>
    <reviewItem>
      <errorID>e5385d73-5e8b-43f3-80a0-deeff7df011f</errorID>
      <errorWord>"</errorWord>
      <group>L1_Format</group>
      <groupName>格式问题</groupName>
      <ability>L2_HalfPunc_CN</ability>
      <abilityName>全半角问题</abilityName>
      <candidateList>
        <item>”</item>
      </candidateList>
      <explain>文本全半角错误。</explain>
      <paraID>13F3A2AD</paraID>
      <start>15</start>
      <end>16</end>
      <status>modified</status>
      <modifiedWord>”</modifiedWord>
      <trackRevisions>false</trackRevisions>
    </reviewItem>
    <reviewItem>
      <errorID>20ce3806-8766-4198-875f-bc813b64c016</errorID>
      <errorWord>"</errorWord>
      <group>L1_Format</group>
      <groupName>格式问题</groupName>
      <ability>L2_HalfPunc_CN</ability>
      <abilityName>全半角问题</abilityName>
      <candidateList>
        <item>“</item>
      </candidateList>
      <explain>文本全半角错误。</explain>
      <paraID>13F3A2AD</paraID>
      <start>25</start>
      <end>26</end>
      <status>modified</status>
      <modifiedWord>“</modifiedWord>
      <trackRevisions>false</trackRevisions>
    </reviewItem>
    <reviewItem>
      <errorID>19b525bd-beb5-4ba8-9c64-f547487aefbf</errorID>
      <errorWord>"</errorWord>
      <group>L1_Format</group>
      <groupName>格式问题</groupName>
      <ability>L2_HalfPunc_CN</ability>
      <abilityName>全半角问题</abilityName>
      <candidateList>
        <item>”</item>
      </candidateList>
      <explain>文本全半角错误。</explain>
      <paraID>13F3A2AD</paraID>
      <start>30</start>
      <end>31</end>
      <status>modified</status>
      <modifiedWord>”</modifiedWord>
      <trackRevisions>false</trackRevisions>
    </reviewItem>
    <reviewItem>
      <errorID>3430dea2-7c98-4dbb-b2a1-ec69883ddcaf</errorID>
      <errorWord>"</errorWord>
      <group>L1_Format</group>
      <groupName>格式问题</groupName>
      <ability>L2_HalfPunc_CN</ability>
      <abilityName>全半角问题</abilityName>
      <candidateList>
        <item>“</item>
      </candidateList>
      <explain>文本全半角错误。</explain>
      <paraID>13F3A2AD</paraID>
      <start>53</start>
      <end>54</end>
      <status>modified</status>
      <modifiedWord>“</modifiedWord>
      <trackRevisions>false</trackRevisions>
    </reviewItem>
    <reviewItem>
      <errorID>3f6e9452-0aa0-4086-acf9-080e3202e227</errorID>
      <errorWord>"</errorWord>
      <group>L1_Format</group>
      <groupName>格式问题</groupName>
      <ability>L2_HalfPunc_CN</ability>
      <abilityName>全半角问题</abilityName>
      <candidateList>
        <item>”</item>
      </candidateList>
      <explain>文本全半角错误。</explain>
      <paraID>13F3A2AD</paraID>
      <start>58</start>
      <end>59</end>
      <status>modified</status>
      <modifiedWord>”</modifiedWord>
      <trackRevisions>false</trackRevisions>
    </reviewItem>
    <reviewItem>
      <errorID>f4d44a84-b71f-4e63-a07b-8de6f7fd909d</errorID>
      <errorWord>"</errorWord>
      <group>L1_Format</group>
      <groupName>格式问题</groupName>
      <ability>L2_HalfPunc_CN</ability>
      <abilityName>全半角问题</abilityName>
      <candidateList>
        <item>“</item>
      </candidateList>
      <explain>文本全半角错误。</explain>
      <paraID>4BD45862</paraID>
      <start>3</start>
      <end>4</end>
      <status>modified</status>
      <modifiedWord>“</modifiedWord>
      <trackRevisions>false</trackRevisions>
    </reviewItem>
    <reviewItem>
      <errorID>9f5084cb-f667-4411-bcce-0d5ca79c0a93</errorID>
      <errorWord>"</errorWord>
      <group>L1_Format</group>
      <groupName>格式问题</groupName>
      <ability>L2_HalfPunc_CN</ability>
      <abilityName>全半角问题</abilityName>
      <candidateList>
        <item>”</item>
      </candidateList>
      <explain>文本全半角错误。</explain>
      <paraID>4BD45862</paraID>
      <start>10</start>
      <end>11</end>
      <status>modified</status>
      <modifiedWord>”</modifiedWord>
      <trackRevisions>false</trackRevisions>
    </reviewItem>
    <reviewItem>
      <errorID>948f992c-b264-49b1-960a-6593724d9d4b</errorID>
      <errorWord>"</errorWord>
      <group>L1_Format</group>
      <groupName>格式问题</groupName>
      <ability>L2_HalfPunc_CN</ability>
      <abilityName>全半角问题</abilityName>
      <candidateList>
        <item>“</item>
      </candidateList>
      <explain>文本全半角错误。</explain>
      <paraID>4BD45862</paraID>
      <start>36</start>
      <end>37</end>
      <status>modified</status>
      <modifiedWord>“</modifiedWord>
      <trackRevisions>false</trackRevisions>
    </reviewItem>
    <reviewItem>
      <errorID>54b3a2e6-8c62-4fab-871d-fc7103d04f80</errorID>
      <errorWord>"</errorWord>
      <group>L1_Format</group>
      <groupName>格式问题</groupName>
      <ability>L2_HalfPunc_CN</ability>
      <abilityName>全半角问题</abilityName>
      <candidateList>
        <item>”</item>
      </candidateList>
      <explain>文本全半角错误。</explain>
      <paraID>4BD45862</paraID>
      <start>41</start>
      <end>42</end>
      <status>modified</status>
      <modifiedWord>”</modifiedWord>
      <trackRevisions>false</trackRevisions>
    </reviewItem>
    <reviewItem>
      <errorID>ecde46c6-1098-4aaf-874b-8202826b996e</errorID>
      <errorWord>"</errorWord>
      <group>L1_Format</group>
      <groupName>格式问题</groupName>
      <ability>L2_HalfPunc_CN</ability>
      <abilityName>全半角问题</abilityName>
      <candidateList>
        <item>“</item>
      </candidateList>
      <explain>文本全半角错误。</explain>
      <paraID>4BD45862</paraID>
      <start>49</start>
      <end>50</end>
      <status>modified</status>
      <modifiedWord>“</modifiedWord>
      <trackRevisions>false</trackRevisions>
    </reviewItem>
    <reviewItem>
      <errorID>539c1653-49f1-4946-acd7-81961aa86553</errorID>
      <errorWord>"</errorWord>
      <group>L1_Format</group>
      <groupName>格式问题</groupName>
      <ability>L2_HalfPunc_CN</ability>
      <abilityName>全半角问题</abilityName>
      <candidateList>
        <item>”</item>
      </candidateList>
      <explain>文本全半角错误。</explain>
      <paraID>4BD45862</paraID>
      <start>54</start>
      <end>55</end>
      <status>modified</status>
      <modifiedWord>”</modifiedWord>
      <trackRevisions>false</trackRevisions>
    </reviewItem>
    <reviewItem>
      <errorID>ae65c023-7faf-4342-aef1-8f2341c48a3b</errorID>
      <errorWord>"</errorWord>
      <group>L1_Format</group>
      <groupName>格式问题</groupName>
      <ability>L2_HalfPunc_CN</ability>
      <abilityName>全半角问题</abilityName>
      <candidateList>
        <item>“</item>
      </candidateList>
      <explain>文本全半角错误。</explain>
      <paraID>4BD45862</paraID>
      <start>107</start>
      <end>108</end>
      <status>modified</status>
      <modifiedWord>“</modifiedWord>
      <trackRevisions>false</trackRevisions>
    </reviewItem>
    <reviewItem>
      <errorID>f8d9e711-acc4-45a4-852c-be1f1e850608</errorID>
      <errorWord>"</errorWord>
      <group>L1_Format</group>
      <groupName>格式问题</groupName>
      <ability>L2_HalfPunc_CN</ability>
      <abilityName>全半角问题</abilityName>
      <candidateList>
        <item>”</item>
      </candidateList>
      <explain>文本全半角错误。</explain>
      <paraID>4BD45862</paraID>
      <start>115</start>
      <end>116</end>
      <status>modified</status>
      <modifiedWord>”</modifiedWord>
      <trackRevisions>false</trackRevisions>
    </reviewItem>
    <reviewItem>
      <errorID>01514e6f-14c0-4510-a26d-c2b647ed8479</errorID>
      <errorWord>"</errorWord>
      <group>L1_Format</group>
      <groupName>格式问题</groupName>
      <ability>L2_HalfPunc_CN</ability>
      <abilityName>全半角问题</abilityName>
      <candidateList>
        <item>“</item>
      </candidateList>
      <explain>文本全半角错误。</explain>
      <paraID> 9A37219</paraID>
      <start>3</start>
      <end>4</end>
      <status>modified</status>
      <modifiedWord>“</modifiedWord>
      <trackRevisions>false</trackRevisions>
    </reviewItem>
    <reviewItem>
      <errorID>2c00c5c8-bb6b-47ee-9469-a22c6a47ebc9</errorID>
      <errorWord>"</errorWord>
      <group>L1_Format</group>
      <groupName>格式问题</groupName>
      <ability>L2_HalfPunc_CN</ability>
      <abilityName>全半角问题</abilityName>
      <candidateList>
        <item>”</item>
      </candidateList>
      <explain>文本全半角错误。</explain>
      <paraID> 9A37219</paraID>
      <start>12</start>
      <end>13</end>
      <status>modified</status>
      <modifiedWord>”</modifiedWord>
      <trackRevisions>false</trackRevisions>
    </reviewItem>
    <reviewItem>
      <errorID>3b10c6ad-d61f-41db-8975-eea59912b4fd</errorID>
      <errorWord>"</errorWord>
      <group>L1_Format</group>
      <groupName>格式问题</groupName>
      <ability>L2_HalfPunc_CN</ability>
      <abilityName>全半角问题</abilityName>
      <candidateList>
        <item>“</item>
      </candidateList>
      <explain>文本全半角错误。</explain>
      <paraID> 9A37219</paraID>
      <start>68</start>
      <end>69</end>
      <status>modified</status>
      <modifiedWord>“</modifiedWord>
      <trackRevisions>false</trackRevisions>
    </reviewItem>
    <reviewItem>
      <errorID>59322aa3-ae07-4afc-9ac7-9c11d2902789</errorID>
      <errorWord>"</errorWord>
      <group>L1_Format</group>
      <groupName>格式问题</groupName>
      <ability>L2_HalfPunc_CN</ability>
      <abilityName>全半角问题</abilityName>
      <candidateList>
        <item>”</item>
      </candidateList>
      <explain>文本全半角错误。</explain>
      <paraID> 9A37219</paraID>
      <start>70</start>
      <end>71</end>
      <status>modified</status>
      <modifiedWord>”</modifiedWord>
      <trackRevisions>false</trackRevisions>
    </reviewItem>
    <reviewItem>
      <errorID>04c994b0-224b-4e86-a601-21792e3952e4</errorID>
      <errorWord>"</errorWord>
      <group>L1_Format</group>
      <groupName>格式问题</groupName>
      <ability>L2_HalfPunc_CN</ability>
      <abilityName>全半角问题</abilityName>
      <candidateList>
        <item>“</item>
      </candidateList>
      <explain>文本全半角错误。</explain>
      <paraID> 9A37219</paraID>
      <start>77</start>
      <end>78</end>
      <status>modified</status>
      <modifiedWord>“</modifiedWord>
      <trackRevisions>false</trackRevisions>
    </reviewItem>
    <reviewItem>
      <errorID>09476b6c-28a9-40ca-9a00-7f6d881b5660</errorID>
      <errorWord>"</errorWord>
      <group>L1_Format</group>
      <groupName>格式问题</groupName>
      <ability>L2_HalfPunc_CN</ability>
      <abilityName>全半角问题</abilityName>
      <candidateList>
        <item>”</item>
      </candidateList>
      <explain>文本全半角错误。</explain>
      <paraID> 9A37219</paraID>
      <start>83</start>
      <end>84</end>
      <status>modified</status>
      <modifiedWord>”</modifiedWord>
      <trackRevisions>false</trackRevisions>
    </reviewItem>
    <reviewItem>
      <errorID>b4b07c3f-b53e-4eae-a3b5-7c33518c4a3c</errorID>
      <errorWord>"</errorWord>
      <group>L1_Format</group>
      <groupName>格式问题</groupName>
      <ability>L2_HalfPunc_CN</ability>
      <abilityName>全半角问题</abilityName>
      <candidateList>
        <item>“</item>
      </candidateList>
      <explain>文本全半角错误。</explain>
      <paraID> 9A37219</paraID>
      <start>88</start>
      <end>89</end>
      <status>modified</status>
      <modifiedWord>“</modifiedWord>
      <trackRevisions>false</trackRevisions>
    </reviewItem>
    <reviewItem>
      <errorID>df9fd87f-4d3f-4297-9868-eb777a7fb44a</errorID>
      <errorWord>"</errorWord>
      <group>L1_Format</group>
      <groupName>格式问题</groupName>
      <ability>L2_HalfPunc_CN</ability>
      <abilityName>全半角问题</abilityName>
      <candidateList>
        <item>”</item>
      </candidateList>
      <explain>文本全半角错误。</explain>
      <paraID> 9A37219</paraID>
      <start>93</start>
      <end>94</end>
      <status>modified</status>
      <modifiedWord>”</modifiedWord>
      <trackRevisions>false</trackRevisions>
    </reviewItem>
    <reviewItem>
      <errorID>aad3db7e-1f19-4d02-95ef-1ab030f51dd4</errorID>
      <errorWord>"</errorWord>
      <group>L1_Format</group>
      <groupName>格式问题</groupName>
      <ability>L2_HalfPunc_CN</ability>
      <abilityName>全半角问题</abilityName>
      <candidateList>
        <item>“</item>
      </candidateList>
      <explain>文本全半角错误。</explain>
      <paraID>7483365D</paraID>
      <start>19</start>
      <end>20</end>
      <status>modified</status>
      <modifiedWord>“</modifiedWord>
      <trackRevisions>false</trackRevisions>
    </reviewItem>
    <reviewItem>
      <errorID>6cafc373-97d6-42bb-ac01-5e075513754c</errorID>
      <errorWord>"</errorWord>
      <group>L1_Format</group>
      <groupName>格式问题</groupName>
      <ability>L2_HalfPunc_CN</ability>
      <abilityName>全半角问题</abilityName>
      <candidateList>
        <item>”</item>
      </candidateList>
      <explain>文本全半角错误。</explain>
      <paraID>7483365D</paraID>
      <start>29</start>
      <end>30</end>
      <status>modified</status>
      <modifiedWord>”</modifiedWord>
      <trackRevisions>false</trackRevisions>
    </reviewItem>
    <reviewItem>
      <errorID>d72a86e0-0084-4f59-88ad-567ec96757e0</errorID>
      <errorWord>"</errorWord>
      <group>L1_Format</group>
      <groupName>格式问题</groupName>
      <ability>L2_HalfPunc_CN</ability>
      <abilityName>全半角问题</abilityName>
      <candidateList>
        <item>“</item>
      </candidateList>
      <explain>文本全半角错误。</explain>
      <paraID>7483365D</paraID>
      <start>37</start>
      <end>38</end>
      <status>modified</status>
      <modifiedWord>“</modifiedWord>
      <trackRevisions>false</trackRevisions>
    </reviewItem>
    <reviewItem>
      <errorID>894d699c-9885-4d56-b8a2-16139d4a26c0</errorID>
      <errorWord>"</errorWord>
      <group>L1_Format</group>
      <groupName>格式问题</groupName>
      <ability>L2_HalfPunc_CN</ability>
      <abilityName>全半角问题</abilityName>
      <candidateList>
        <item>”</item>
      </candidateList>
      <explain>文本全半角错误。</explain>
      <paraID>7483365D</paraID>
      <start>42</start>
      <end>43</end>
      <status>modified</status>
      <modifiedWord>”</modifiedWord>
      <trackRevisions>false</trackRevisions>
    </reviewItem>
    <reviewItem>
      <errorID>c7db5af1-573d-4f01-a592-a8b447404556</errorID>
      <errorWord>"</errorWord>
      <group>L1_Format</group>
      <groupName>格式问题</groupName>
      <ability>L2_HalfPunc_CN</ability>
      <abilityName>全半角问题</abilityName>
      <candidateList>
        <item>“</item>
      </candidateList>
      <explain>文本全半角错误。</explain>
      <paraID>47245320</paraID>
      <start>193</start>
      <end>194</end>
      <status>modified</status>
      <modifiedWord>“</modifiedWord>
      <trackRevisions>false</trackRevisions>
    </reviewItem>
    <reviewItem>
      <errorID>f70e9ce9-72d5-40dd-80c3-06f78d704176</errorID>
      <errorWord>"</errorWord>
      <group>L1_Format</group>
      <groupName>格式问题</groupName>
      <ability>L2_HalfPunc_CN</ability>
      <abilityName>全半角问题</abilityName>
      <candidateList>
        <item>”</item>
      </candidateList>
      <explain>文本全半角错误。</explain>
      <paraID>47245320</paraID>
      <start>196</start>
      <end>197</end>
      <status>modified</status>
      <modifiedWord>”</modifiedWord>
      <trackRevisions>false</trackRevisions>
    </reviewItem>
    <reviewItem>
      <errorID>c4bd53a5-1f9e-43fb-98fe-755387c6f181</errorID>
      <errorWord>"</errorWord>
      <group>L1_Format</group>
      <groupName>格式问题</groupName>
      <ability>L2_HalfPunc_CN</ability>
      <abilityName>全半角问题</abilityName>
      <candidateList>
        <item>“</item>
      </candidateList>
      <explain>文本全半角错误。</explain>
      <paraID>47245320</paraID>
      <start>254</start>
      <end>255</end>
      <status>modified</status>
      <modifiedWord>“</modifiedWord>
      <trackRevisions>false</trackRevisions>
    </reviewItem>
    <reviewItem>
      <errorID>4339bf23-b6a5-493f-bf72-2fbd3a80e03e</errorID>
      <errorWord>"</errorWord>
      <group>L1_Format</group>
      <groupName>格式问题</groupName>
      <ability>L2_HalfPunc_CN</ability>
      <abilityName>全半角问题</abilityName>
      <candidateList>
        <item>”</item>
      </candidateList>
      <explain>文本全半角错误。</explain>
      <paraID>47245320</paraID>
      <start>260</start>
      <end>261</end>
      <status>modified</status>
      <modifiedWord>”</modifiedWord>
      <trackRevisions>false</trackRevisions>
    </reviewItem>
    <reviewItem>
      <errorID>1928cab7-1c33-4bc8-ba0b-c4d2c7822237</errorID>
      <errorWord>"</errorWord>
      <group>L1_Format</group>
      <groupName>格式问题</groupName>
      <ability>L2_HalfPunc_CN</ability>
      <abilityName>全半角问题</abilityName>
      <candidateList>
        <item>“</item>
      </candidateList>
      <explain>文本全半角错误。</explain>
      <paraID>47245320</paraID>
      <start>263</start>
      <end>264</end>
      <status>modified</status>
      <modifiedWord>“</modifiedWord>
      <trackRevisions>false</trackRevisions>
    </reviewItem>
    <reviewItem>
      <errorID>434d01b6-1cc3-4abd-968a-9ade93ccba56</errorID>
      <errorWord>"</errorWord>
      <group>L1_Format</group>
      <groupName>格式问题</groupName>
      <ability>L2_HalfPunc_CN</ability>
      <abilityName>全半角问题</abilityName>
      <candidateList>
        <item>”</item>
      </candidateList>
      <explain>文本全半角错误。</explain>
      <paraID>47245320</paraID>
      <start>269</start>
      <end>270</end>
      <status>modified</status>
      <modifiedWord>”</modifiedWord>
      <trackRevisions>false</trackRevisions>
    </reviewItem>
    <reviewItem>
      <errorID>eeb2dd64-7116-4eda-bfca-dbc530b51312</errorID>
      <errorWord>1920年代</errorWord>
      <group>L1_Knowledge</group>
      <groupName>知识性问题</groupName>
      <ability>L2_Time</ability>
      <abilityName>日期时间</abilityName>
      <candidateList>
        <item>20世纪20年代</item>
      </candidateList>
      <explain>年代表述建议使用世纪+年代的格式。</explain>
      <paraID>305D04F0</paraID>
      <start>6</start>
      <end>12</end>
      <status>unmodified</status>
      <modifiedWord/>
      <trackRevisions>false</trackRevisions>
    </reviewItem>
    <reviewItem>
      <errorID>6cbfa271-a2b6-4e8c-969a-6d4950324813</errorID>
      <errorWord>"</errorWord>
      <group>L1_Format</group>
      <groupName>格式问题</groupName>
      <ability>L2_HalfPunc_CN</ability>
      <abilityName>全半角问题</abilityName>
      <candidateList>
        <item>“</item>
      </candidateList>
      <explain>文本全半角错误。</explain>
      <paraID>6D622294</paraID>
      <start>109</start>
      <end>110</end>
      <status>modified</status>
      <modifiedWord>“</modifiedWord>
      <trackRevisions>false</trackRevisions>
    </reviewItem>
    <reviewItem>
      <errorID>b58b92f1-4303-41f9-97a8-8f0551f1d577</errorID>
      <errorWord>"</errorWord>
      <group>L1_Format</group>
      <groupName>格式问题</groupName>
      <ability>L2_HalfPunc_CN</ability>
      <abilityName>全半角问题</abilityName>
      <candidateList>
        <item>”</item>
      </candidateList>
      <explain>文本全半角错误。</explain>
      <paraID>6D622294</paraID>
      <start>115</start>
      <end>116</end>
      <status>modified</status>
      <modifiedWord>”</modifiedWord>
      <trackRevisions>false</trackRevisions>
    </reviewItem>
    <reviewItem>
      <errorID>4607f94c-ba5d-4cb4-9a1b-40fa0d325e8c</errorID>
      <errorWord>"</errorWord>
      <group>L1_Format</group>
      <groupName>格式问题</groupName>
      <ability>L2_HalfPunc_CN</ability>
      <abilityName>全半角问题</abilityName>
      <candidateList>
        <item>“</item>
      </candidateList>
      <explain>文本全半角错误。</explain>
      <paraID>6D622294</paraID>
      <start>117</start>
      <end>118</end>
      <status>modified</status>
      <modifiedWord>“</modifiedWord>
      <trackRevisions>false</trackRevisions>
    </reviewItem>
    <reviewItem>
      <errorID>6f72fddc-aec0-42b5-9f48-832f0a566297</errorID>
      <errorWord>"</errorWord>
      <group>L1_Format</group>
      <groupName>格式问题</groupName>
      <ability>L2_HalfPunc_CN</ability>
      <abilityName>全半角问题</abilityName>
      <candidateList>
        <item>”</item>
      </candidateList>
      <explain>文本全半角错误。</explain>
      <paraID>6D622294</paraID>
      <start>123</start>
      <end>124</end>
      <status>modified</status>
      <modifiedWord>”</modifiedWord>
      <trackRevisions>false</trackRevisions>
    </reviewItem>
    <reviewItem>
      <errorID>b79e95ad-3bac-4e4c-b024-09e7e7e5c947</errorID>
      <errorWord>-</errorWord>
      <group>L1_Format</group>
      <groupName>格式问题</groupName>
      <ability>L2_HalfPunc_CN</ability>
      <abilityName>全半角问题</abilityName>
      <candidateList>
        <item>－</item>
      </candidateList>
      <explain>文本全半角错误。</explain>
      <paraID>236F3F50</paraID>
      <start>140</start>
      <end>141</end>
      <status>modified</status>
      <modifiedWord>－</modifiedWord>
      <trackRevisions>false</trackRevisions>
    </reviewItem>
    <reviewItem>
      <errorID>8c5daac7-6f0a-4661-a169-fdb15092dc07</errorID>
      <errorWord>"</errorWord>
      <group>L1_Format</group>
      <groupName>格式问题</groupName>
      <ability>L2_HalfPunc_CN</ability>
      <abilityName>全半角问题</abilityName>
      <candidateList>
        <item>“</item>
      </candidateList>
      <explain>文本全半角错误。</explain>
      <paraID>236F3F50</paraID>
      <start>303</start>
      <end>304</end>
      <status>modified</status>
      <modifiedWord>“</modifiedWord>
      <trackRevisions>false</trackRevisions>
    </reviewItem>
    <reviewItem>
      <errorID>f5145834-4a6d-49d9-a109-361650c358ac</errorID>
      <errorWord>"</errorWord>
      <group>L1_Format</group>
      <groupName>格式问题</groupName>
      <ability>L2_HalfPunc_CN</ability>
      <abilityName>全半角问题</abilityName>
      <candidateList>
        <item>”</item>
      </candidateList>
      <explain>文本全半角错误。</explain>
      <paraID>236F3F50</paraID>
      <start>307</start>
      <end>308</end>
      <status>modified</status>
      <modifiedWord>”</modifiedWord>
      <trackRevisions>false</trackRevisions>
    </reviewItem>
    <reviewItem>
      <errorID>ca92f80c-d64d-4b65-ab3d-b0a0b9a56974</errorID>
      <errorWord>"</errorWord>
      <group>L1_Format</group>
      <groupName>格式问题</groupName>
      <ability>L2_HalfPunc_CN</ability>
      <abilityName>全半角问题</abilityName>
      <candidateList>
        <item>“</item>
      </candidateList>
      <explain>文本全半角错误。</explain>
      <paraID>764E9CF8</paraID>
      <start>6</start>
      <end>7</end>
      <status>modified</status>
      <modifiedWord>“</modifiedWord>
      <trackRevisions>false</trackRevisions>
    </reviewItem>
    <reviewItem>
      <errorID>f93d350a-9783-4037-b192-8f362eb43859</errorID>
      <errorWord>"</errorWord>
      <group>L1_Format</group>
      <groupName>格式问题</groupName>
      <ability>L2_HalfPunc_CN</ability>
      <abilityName>全半角问题</abilityName>
      <candidateList>
        <item>”</item>
      </candidateList>
      <explain>文本全半角错误。</explain>
      <paraID>764E9CF8</paraID>
      <start>13</start>
      <end>14</end>
      <status>modified</status>
      <modifiedWord>”</modifiedWord>
      <trackRevisions>false</trackRevisions>
    </reviewItem>
    <reviewItem>
      <errorID>5705c73e-da3f-45ff-ac2f-b941eff4459d</errorID>
      <errorWord>"</errorWord>
      <group>L1_Format</group>
      <groupName>格式问题</groupName>
      <ability>L2_HalfPunc_CN</ability>
      <abilityName>全半角问题</abilityName>
      <candidateList>
        <item>“</item>
      </candidateList>
      <explain>文本全半角错误。</explain>
      <paraID>764E9CF8</paraID>
      <start>182</start>
      <end>183</end>
      <status>modified</status>
      <modifiedWord>“</modifiedWord>
      <trackRevisions>false</trackRevisions>
    </reviewItem>
    <reviewItem>
      <errorID>f284eb1d-2cd1-4254-a59a-d1275aeeeaa4</errorID>
      <errorWord>"</errorWord>
      <group>L1_Format</group>
      <groupName>格式问题</groupName>
      <ability>L2_HalfPunc_CN</ability>
      <abilityName>全半角问题</abilityName>
      <candidateList>
        <item>”</item>
      </candidateList>
      <explain>文本全半角错误。</explain>
      <paraID>764E9CF8</paraID>
      <start>198</start>
      <end>199</end>
      <status>modified</status>
      <modifiedWord>”</modifiedWord>
      <trackRevisions>false</trackRevisions>
    </reviewItem>
    <reviewItem>
      <errorID>9be9db0a-4848-4bf0-9081-36aa0b14f0b5</errorID>
      <errorWord>"</errorWord>
      <group>L1_Format</group>
      <groupName>格式问题</groupName>
      <ability>L2_HalfPunc_CN</ability>
      <abilityName>全半角问题</abilityName>
      <candidateList>
        <item>“</item>
      </candidateList>
      <explain>文本全半角错误。</explain>
      <paraID>442B9CE3</paraID>
      <start>111</start>
      <end>112</end>
      <status>modified</status>
      <modifiedWord>“</modifiedWord>
      <trackRevisions>false</trackRevisions>
    </reviewItem>
    <reviewItem>
      <errorID>364d8a86-7472-4969-9233-85d2056a4999</errorID>
      <errorWord>"</errorWord>
      <group>L1_Format</group>
      <groupName>格式问题</groupName>
      <ability>L2_HalfPunc_CN</ability>
      <abilityName>全半角问题</abilityName>
      <candidateList>
        <item>”</item>
      </candidateList>
      <explain>文本全半角错误。</explain>
      <paraID>442B9CE3</paraID>
      <start>116</start>
      <end>117</end>
      <status>modified</status>
      <modifiedWord>”</modifiedWord>
      <trackRevisions>false</trackRevisions>
    </reviewItem>
    <reviewItem>
      <errorID>7c0df8a6-3a71-48cd-b10c-5c7f1fb9f49a</errorID>
      <errorWord>"</errorWord>
      <group>L1_Format</group>
      <groupName>格式问题</groupName>
      <ability>L2_HalfPunc_CN</ability>
      <abilityName>全半角问题</abilityName>
      <candidateList>
        <item>“</item>
      </candidateList>
      <explain>文本全半角错误。</explain>
      <paraID>442B9CE3</paraID>
      <start>118</start>
      <end>119</end>
      <status>modified</status>
      <modifiedWord>“</modifiedWord>
      <trackRevisions>false</trackRevisions>
    </reviewItem>
    <reviewItem>
      <errorID>5c92d1a1-5677-44a1-89d4-963ded4669ef</errorID>
      <errorWord>"</errorWord>
      <group>L1_Format</group>
      <groupName>格式问题</groupName>
      <ability>L2_HalfPunc_CN</ability>
      <abilityName>全半角问题</abilityName>
      <candidateList>
        <item>”</item>
      </candidateList>
      <explain>文本全半角错误。</explain>
      <paraID>442B9CE3</paraID>
      <start>123</start>
      <end>124</end>
      <status>modified</status>
      <modifiedWord>”</modifiedWord>
      <trackRevisions>false</trackRevisions>
    </reviewItem>
    <reviewItem>
      <errorID>20359b7a-d43e-426d-9c7f-88e0f4a8187e</errorID>
      <errorWord>"</errorWord>
      <group>L1_Format</group>
      <groupName>格式问题</groupName>
      <ability>L2_HalfPunc_CN</ability>
      <abilityName>全半角问题</abilityName>
      <candidateList>
        <item>“</item>
      </candidateList>
      <explain>文本全半角错误。</explain>
      <paraID> AD4BC85</paraID>
      <start>52</start>
      <end>53</end>
      <status>modified</status>
      <modifiedWord>“</modifiedWord>
      <trackRevisions>false</trackRevisions>
    </reviewItem>
    <reviewItem>
      <errorID>af3b0c01-db23-4b35-89f2-590d6717013a</errorID>
      <errorWord>"</errorWord>
      <group>L1_Format</group>
      <groupName>格式问题</groupName>
      <ability>L2_HalfPunc_CN</ability>
      <abilityName>全半角问题</abilityName>
      <candidateList>
        <item>”</item>
      </candidateList>
      <explain>文本全半角错误。</explain>
      <paraID> AD4BC85</paraID>
      <start>55</start>
      <end>56</end>
      <status>modified</status>
      <modifiedWord>”</modifiedWord>
      <trackRevisions>false</trackRevisions>
    </reviewItem>
    <reviewItem>
      <errorID>7138aad7-aa2c-4c89-9e33-75297dcaabf6</errorID>
      <errorWord>"</errorWord>
      <group>L1_Format</group>
      <groupName>格式问题</groupName>
      <ability>L2_HalfPunc_CN</ability>
      <abilityName>全半角问题</abilityName>
      <candidateList>
        <item>“</item>
      </candidateList>
      <explain>文本全半角错误。</explain>
      <paraID> AD4BC85</paraID>
      <start>120</start>
      <end>121</end>
      <status>modified</status>
      <modifiedWord>“</modifiedWord>
      <trackRevisions>false</trackRevisions>
    </reviewItem>
    <reviewItem>
      <errorID>8873051c-9242-403e-abe4-de7b90bbf0a2</errorID>
      <errorWord>"</errorWord>
      <group>L1_Format</group>
      <groupName>格式问题</groupName>
      <ability>L2_HalfPunc_CN</ability>
      <abilityName>全半角问题</abilityName>
      <candidateList>
        <item>”</item>
      </candidateList>
      <explain>文本全半角错误。</explain>
      <paraID> AD4BC85</paraID>
      <start>125</start>
      <end>126</end>
      <status>modified</status>
      <modifiedWord>”</modifiedWord>
      <trackRevisions>false</trackRevisions>
    </reviewItem>
    <reviewItem>
      <errorID>bffd9a29-47a6-4acb-802e-4a6d087147b4</errorID>
      <errorWord>"</errorWord>
      <group>L1_Format</group>
      <groupName>格式问题</groupName>
      <ability>L2_HalfPunc_CN</ability>
      <abilityName>全半角问题</abilityName>
      <candidateList>
        <item>“</item>
      </candidateList>
      <explain>文本全半角错误。</explain>
      <paraID>2C36CCC2</paraID>
      <start>60</start>
      <end>61</end>
      <status>modified</status>
      <modifiedWord>“</modifiedWord>
      <trackRevisions>false</trackRevisions>
    </reviewItem>
    <reviewItem>
      <errorID>faa12361-d0eb-46a5-89b2-9442ad5e62ef</errorID>
      <errorWord>"</errorWord>
      <group>L1_Format</group>
      <groupName>格式问题</groupName>
      <ability>L2_HalfPunc_CN</ability>
      <abilityName>全半角问题</abilityName>
      <candidateList>
        <item>”</item>
      </candidateList>
      <explain>文本全半角错误。</explain>
      <paraID>2C36CCC2</paraID>
      <start>64</start>
      <end>65</end>
      <status>modified</status>
      <modifiedWord>”</modifiedWord>
      <trackRevisions>false</trackRevisions>
    </reviewItem>
    <reviewItem>
      <errorID>9e84f86d-c554-4026-a5fa-69593c03a35b</errorID>
      <errorWord>"</errorWord>
      <group>L1_Format</group>
      <groupName>格式问题</groupName>
      <ability>L2_HalfPunc_CN</ability>
      <abilityName>全半角问题</abilityName>
      <candidateList>
        <item>“</item>
      </candidateList>
      <explain>文本全半角错误。</explain>
      <paraID>2C36CCC2</paraID>
      <start>67</start>
      <end>68</end>
      <status>modified</status>
      <modifiedWord>“</modifiedWord>
      <trackRevisions>false</trackRevisions>
    </reviewItem>
    <reviewItem>
      <errorID>e3fa5736-6dc3-457f-b17e-3cbdde68ba0b</errorID>
      <errorWord>"</errorWord>
      <group>L1_Format</group>
      <groupName>格式问题</groupName>
      <ability>L2_HalfPunc_CN</ability>
      <abilityName>全半角问题</abilityName>
      <candidateList>
        <item>”</item>
      </candidateList>
      <explain>文本全半角错误。</explain>
      <paraID>2C36CCC2</paraID>
      <start>72</start>
      <end>73</end>
      <status>modified</status>
      <modifiedWord>”</modifiedWord>
      <trackRevisions>false</trackRevisions>
    </reviewItem>
    <reviewItem>
      <errorID>e3aa9aff-b1d0-41e2-99bf-22bbe7453568</errorID>
      <errorWord>1960年代</errorWord>
      <group>L1_Knowledge</group>
      <groupName>知识性问题</groupName>
      <ability>L2_Time</ability>
      <abilityName>日期时间</abilityName>
      <candidateList>
        <item>20世纪60年代</item>
      </candidateList>
      <explain>年代表述建议使用世纪+年代的格式。</explain>
      <paraID>2C36CCC2</paraID>
      <start>84</start>
      <end>90</end>
      <status>unmodified</status>
      <modifiedWord/>
      <trackRevisions>false</trackRevisions>
    </reviewItem>
    <reviewItem>
      <errorID>a410cd1c-430b-4376-9e72-3f6cb4ba00be</errorID>
      <errorWord>"</errorWord>
      <group>L1_Format</group>
      <groupName>格式问题</groupName>
      <ability>L2_HalfPunc_CN</ability>
      <abilityName>全半角问题</abilityName>
      <candidateList>
        <item>“</item>
      </candidateList>
      <explain>文本全半角错误。</explain>
      <paraID>2C36CCC2</paraID>
      <start>108</start>
      <end>109</end>
      <status>modified</status>
      <modifiedWord>“</modifiedWord>
      <trackRevisions>false</trackRevisions>
    </reviewItem>
    <reviewItem>
      <errorID>cd607d83-2b14-4aa9-ab31-faef771af85c</errorID>
      <errorWord>"</errorWord>
      <group>L1_Format</group>
      <groupName>格式问题</groupName>
      <ability>L2_HalfPunc_CN</ability>
      <abilityName>全半角问题</abilityName>
      <candidateList>
        <item>”</item>
      </candidateList>
      <explain>文本全半角错误。</explain>
      <paraID>2C36CCC2</paraID>
      <start>114</start>
      <end>115</end>
      <status>modified</status>
      <modifiedWord>”</modifiedWord>
      <trackRevisions>false</trackRevisions>
    </reviewItem>
    <reviewItem>
      <errorID>3dad8e9a-6af9-48fc-ab26-ae98bdad4fbb</errorID>
      <errorWord>"</errorWord>
      <group>L1_Format</group>
      <groupName>格式问题</groupName>
      <ability>L2_HalfPunc_CN</ability>
      <abilityName>全半角问题</abilityName>
      <candidateList>
        <item>“</item>
      </candidateList>
      <explain>文本全半角错误。</explain>
      <paraID>2C36CCC2</paraID>
      <start>127</start>
      <end>128</end>
      <status>modified</status>
      <modifiedWord>“</modifiedWord>
      <trackRevisions>false</trackRevisions>
    </reviewItem>
    <reviewItem>
      <errorID>4fc86630-2dc8-44ca-90a4-37d944738d71</errorID>
      <errorWord>"</errorWord>
      <group>L1_Format</group>
      <groupName>格式问题</groupName>
      <ability>L2_HalfPunc_CN</ability>
      <abilityName>全半角问题</abilityName>
      <candidateList>
        <item>”</item>
      </candidateList>
      <explain>文本全半角错误。</explain>
      <paraID>2C36CCC2</paraID>
      <start>133</start>
      <end>134</end>
      <status>modified</status>
      <modifiedWord>”</modifiedWord>
      <trackRevisions>false</trackRevisions>
    </reviewItem>
    <reviewItem>
      <errorID>e3d68b5d-166d-4afd-9e60-8385892cc685</errorID>
      <errorWord>-</errorWord>
      <group>L1_Format</group>
      <groupName>格式问题</groupName>
      <ability>L2_HalfPunc_CN</ability>
      <abilityName>全半角问题</abilityName>
      <candidateList>
        <item>－</item>
      </candidateList>
      <explain>文本全半角错误。</explain>
      <paraID>4A13D0A7</paraID>
      <start>167</start>
      <end>168</end>
      <status>modified</status>
      <modifiedWord>－</modifiedWord>
      <trackRevisions>false</trackRevisions>
    </reviewItem>
    <reviewItem>
      <errorID>c6955fc0-534d-4133-90b5-ed08379a27d7</errorID>
      <errorWord>"</errorWord>
      <group>L1_Format</group>
      <groupName>格式问题</groupName>
      <ability>L2_HalfPunc_CN</ability>
      <abilityName>全半角问题</abilityName>
      <candidateList>
        <item>“</item>
      </candidateList>
      <explain>文本全半角错误。</explain>
      <paraID>681837EA</paraID>
      <start>12</start>
      <end>13</end>
      <status>modified</status>
      <modifiedWord>“</modifiedWord>
      <trackRevisions>false</trackRevisions>
    </reviewItem>
    <reviewItem>
      <errorID>49f78a05-4420-414b-983b-b28aaf0f3487</errorID>
      <errorWord>"</errorWord>
      <group>L1_Format</group>
      <groupName>格式问题</groupName>
      <ability>L2_HalfPunc_CN</ability>
      <abilityName>全半角问题</abilityName>
      <candidateList>
        <item>”</item>
      </candidateList>
      <explain>文本全半角错误。</explain>
      <paraID>681837EA</paraID>
      <start>20</start>
      <end>21</end>
      <status>modified</status>
      <modifiedWord>”</modifiedWord>
      <trackRevisions>false</trackRevisions>
    </reviewItem>
    <reviewItem>
      <errorID>ccbc0a73-2d8b-4364-99be-004fabb1f207</errorID>
      <errorWord>"</errorWord>
      <group>L1_Format</group>
      <groupName>格式问题</groupName>
      <ability>L2_HalfPunc_CN</ability>
      <abilityName>全半角问题</abilityName>
      <candidateList>
        <item>“</item>
      </candidateList>
      <explain>文本全半角错误。</explain>
      <paraID>681837EA</paraID>
      <start>24</start>
      <end>25</end>
      <status>modified</status>
      <modifiedWord>“</modifiedWord>
      <trackRevisions>false</trackRevisions>
    </reviewItem>
    <reviewItem>
      <errorID>d6ec40b3-3d82-41fb-9a3d-db4ef53a37d3</errorID>
      <errorWord>"</errorWord>
      <group>L1_Format</group>
      <groupName>格式问题</groupName>
      <ability>L2_HalfPunc_CN</ability>
      <abilityName>全半角问题</abilityName>
      <candidateList>
        <item>”</item>
      </candidateList>
      <explain>文本全半角错误。</explain>
      <paraID>681837EA</paraID>
      <start>30</start>
      <end>31</end>
      <status>modified</status>
      <modifiedWord>”</modifiedWord>
      <trackRevisions>false</trackRevisions>
    </reviewItem>
    <reviewItem>
      <errorID>94e19caf-7885-4388-856c-6838a06ca10b</errorID>
      <errorWord>1960年代</errorWord>
      <group>L1_Knowledge</group>
      <groupName>知识性问题</groupName>
      <ability>L2_Time</ability>
      <abilityName>日期时间</abilityName>
      <candidateList>
        <item>20世纪60年代</item>
      </candidateList>
      <explain>年代表述建议使用世纪+年代的格式。</explain>
      <paraID>681837EA</paraID>
      <start>34</start>
      <end>40</end>
      <status>unmodified</status>
      <modifiedWord/>
      <trackRevisions>false</trackRevisions>
    </reviewItem>
    <reviewItem>
      <errorID>6fb4ce4a-ff88-49dd-b100-a10778666e45</errorID>
      <errorWord>"</errorWord>
      <group>L1_Format</group>
      <groupName>格式问题</groupName>
      <ability>L2_HalfPunc_CN</ability>
      <abilityName>全半角问题</abilityName>
      <candidateList>
        <item>“</item>
      </candidateList>
      <explain>文本全半角错误。</explain>
      <paraID>681837EA</paraID>
      <start>108</start>
      <end>109</end>
      <status>modified</status>
      <modifiedWord>“</modifiedWord>
      <trackRevisions>false</trackRevisions>
    </reviewItem>
    <reviewItem>
      <errorID>d4adca4c-3587-4e16-b606-5c38d27efeea</errorID>
      <errorWord>-</errorWord>
      <group>L1_Format</group>
      <groupName>格式问题</groupName>
      <ability>L2_HalfPunc_CN</ability>
      <abilityName>全半角问题</abilityName>
      <candidateList>
        <item>－</item>
      </candidateList>
      <explain>文本全半角错误。</explain>
      <paraID>681837EA</paraID>
      <start>111</start>
      <end>112</end>
      <status>modified</status>
      <modifiedWord>－</modifiedWord>
      <trackRevisions>false</trackRevisions>
    </reviewItem>
    <reviewItem>
      <errorID>ef8e2ada-3743-4ed8-ae62-96676d5f506b</errorID>
      <errorWord>"</errorWord>
      <group>L1_Format</group>
      <groupName>格式问题</groupName>
      <ability>L2_HalfPunc_CN</ability>
      <abilityName>全半角问题</abilityName>
      <candidateList>
        <item>”</item>
      </candidateList>
      <explain>文本全半角错误。</explain>
      <paraID>681837EA</paraID>
      <start>114</start>
      <end>115</end>
      <status>modified</status>
      <modifiedWord>”</modifiedWord>
      <trackRevisions>false</trackRevisions>
    </reviewItem>
    <reviewItem>
      <errorID>426df4d9-c1fd-4bf4-9408-8094627a2031</errorID>
      <errorWord>"</errorWord>
      <group>L1_Format</group>
      <groupName>格式问题</groupName>
      <ability>L2_HalfPunc_CN</ability>
      <abilityName>全半角问题</abilityName>
      <candidateList>
        <item>“</item>
      </candidateList>
      <explain>文本全半角错误。</explain>
      <paraID>681837EA</paraID>
      <start>138</start>
      <end>139</end>
      <status>modified</status>
      <modifiedWord>“</modifiedWord>
      <trackRevisions>false</trackRevisions>
    </reviewItem>
    <reviewItem>
      <errorID>39c21001-cae0-41dd-a057-5fbaa40852c5</errorID>
      <errorWord>"</errorWord>
      <group>L1_Format</group>
      <groupName>格式问题</groupName>
      <ability>L2_HalfPunc_CN</ability>
      <abilityName>全半角问题</abilityName>
      <candidateList>
        <item>”</item>
      </candidateList>
      <explain>文本全半角错误。</explain>
      <paraID>681837EA</paraID>
      <start>141</start>
      <end>142</end>
      <status>modified</status>
      <modifiedWord>”</modifiedWord>
      <trackRevisions>false</trackRevisions>
    </reviewItem>
    <reviewItem>
      <errorID>f43e464a-8a31-4d9b-b8ff-b352954dc884</errorID>
      <errorWord>"</errorWord>
      <group>L1_Format</group>
      <groupName>格式问题</groupName>
      <ability>L2_HalfPunc_CN</ability>
      <abilityName>全半角问题</abilityName>
      <candidateList>
        <item>“</item>
      </candidateList>
      <explain>文本全半角错误。</explain>
      <paraID>36F81369</paraID>
      <start>72</start>
      <end>73</end>
      <status>modified</status>
      <modifiedWord>“</modifiedWord>
      <trackRevisions>false</trackRevisions>
    </reviewItem>
    <reviewItem>
      <errorID>db6dde63-8822-4f3a-af02-bbdf898a8285</errorID>
      <errorWord>"</errorWord>
      <group>L1_Format</group>
      <groupName>格式问题</groupName>
      <ability>L2_HalfPunc_CN</ability>
      <abilityName>全半角问题</abilityName>
      <candidateList>
        <item>”</item>
      </candidateList>
      <explain>文本全半角错误。</explain>
      <paraID>36F81369</paraID>
      <start>79</start>
      <end>80</end>
      <status>modified</status>
      <modifiedWord>”</modifiedWord>
      <trackRevisions>false</trackRevisions>
    </reviewItem>
    <reviewItem>
      <errorID>0470b79f-5ca4-40b2-bbcc-01df6cc4d543</errorID>
      <errorWord>"</errorWord>
      <group>L1_Format</group>
      <groupName>格式问题</groupName>
      <ability>L2_HalfPunc_CN</ability>
      <abilityName>全半角问题</abilityName>
      <candidateList>
        <item>“</item>
      </candidateList>
      <explain>文本全半角错误。</explain>
      <paraID>36F81369</paraID>
      <start>82</start>
      <end>83</end>
      <status>modified</status>
      <modifiedWord>“</modifiedWord>
      <trackRevisions>false</trackRevisions>
    </reviewItem>
    <reviewItem>
      <errorID>8345ecb2-fdeb-452f-8202-6aedd9b887b9</errorID>
      <errorWord>"</errorWord>
      <group>L1_Format</group>
      <groupName>格式问题</groupName>
      <ability>L2_HalfPunc_CN</ability>
      <abilityName>全半角问题</abilityName>
      <candidateList>
        <item>”</item>
      </candidateList>
      <explain>文本全半角错误。</explain>
      <paraID>36F81369</paraID>
      <start>89</start>
      <end>90</end>
      <status>modified</status>
      <modifiedWord>”</modifiedWord>
      <trackRevisions>false</trackRevisions>
    </reviewItem>
    <reviewItem>
      <errorID>f03cef92-642b-48ad-87a3-71de2abfbff1</errorID>
      <errorWord>"</errorWord>
      <group>L1_Format</group>
      <groupName>格式问题</groupName>
      <ability>L2_HalfPunc_CN</ability>
      <abilityName>全半角问题</abilityName>
      <candidateList>
        <item>“</item>
      </candidateList>
      <explain>文本全半角错误。</explain>
      <paraID>36F81369</paraID>
      <start>95</start>
      <end>96</end>
      <status>modified</status>
      <modifiedWord>“</modifiedWord>
      <trackRevisions>false</trackRevisions>
    </reviewItem>
    <reviewItem>
      <errorID>3a35f2fd-0abe-441b-a8e3-2b5489216c7f</errorID>
      <errorWord>"</errorWord>
      <group>L1_Format</group>
      <groupName>格式问题</groupName>
      <ability>L2_HalfPunc_CN</ability>
      <abilityName>全半角问题</abilityName>
      <candidateList>
        <item>”</item>
      </candidateList>
      <explain>文本全半角错误。</explain>
      <paraID>36F81369</paraID>
      <start>100</start>
      <end>101</end>
      <status>modified</status>
      <modifiedWord>”</modifiedWord>
      <trackRevisions>false</trackRevisions>
    </reviewItem>
    <reviewItem>
      <errorID>9bf2a7cf-36f6-42ac-8758-41c5d448994f</errorID>
      <errorWord>"</errorWord>
      <group>L1_Format</group>
      <groupName>格式问题</groupName>
      <ability>L2_HalfPunc_CN</ability>
      <abilityName>全半角问题</abilityName>
      <candidateList>
        <item>“</item>
      </candidateList>
      <explain>文本全半角错误。</explain>
      <paraID>36F81369</paraID>
      <start>103</start>
      <end>104</end>
      <status>modified</status>
      <modifiedWord>“</modifiedWord>
      <trackRevisions>false</trackRevisions>
    </reviewItem>
    <reviewItem>
      <errorID>b256796c-0d0b-4ef0-9b7a-d883ffa1efa4</errorID>
      <errorWord>"</errorWord>
      <group>L1_Format</group>
      <groupName>格式问题</groupName>
      <ability>L2_HalfPunc_CN</ability>
      <abilityName>全半角问题</abilityName>
      <candidateList>
        <item>”</item>
      </candidateList>
      <explain>文本全半角错误。</explain>
      <paraID>36F81369</paraID>
      <start>108</start>
      <end>109</end>
      <status>modified</status>
      <modifiedWord>”</modifiedWord>
      <trackRevisions>false</trackRevisions>
    </reviewItem>
    <reviewItem>
      <errorID>b13855ee-2fcd-4ce5-94ac-137276e8e645</errorID>
      <errorWord>,</errorWord>
      <group>L1_Format</group>
      <groupName>格式问题</groupName>
      <ability>L2_HalfPunc_CN</ability>
      <abilityName>全半角问题</abilityName>
      <candidateList>
        <item>，</item>
      </candidateList>
      <explain>文本全半角错误。</explain>
      <paraID>59DA24A7</paraID>
      <start>24</start>
      <end>25</end>
      <status>modified</status>
      <modifiedWord>，</modifiedWord>
      <trackRevisions>false</trackRevisions>
    </reviewItem>
    <reviewItem>
      <errorID>e77094dc-efa1-43a2-959a-6fb44d2f73a0</errorID>
      <errorWord>,</errorWord>
      <group>L1_Format</group>
      <groupName>格式问题</groupName>
      <ability>L2_HalfPunc_CN</ability>
      <abilityName>全半角问题</abilityName>
      <candidateList>
        <item>，</item>
      </candidateList>
      <explain>文本全半角错误。</explain>
      <paraID>59DA24A7</paraID>
      <start>33</start>
      <end>34</end>
      <status>modified</status>
      <modifiedWord>，</modifiedWord>
      <trackRevisions>false</trackRevisions>
    </reviewItem>
    <reviewItem>
      <errorID>bb3d2a2a-4477-4bcd-86b7-56ea30d1cabb</errorID>
      <errorWord>,</errorWord>
      <group>L1_Format</group>
      <groupName>格式问题</groupName>
      <ability>L2_HalfPunc_CN</ability>
      <abilityName>全半角问题</abilityName>
      <candidateList>
        <item>，</item>
      </candidateList>
      <explain>文本全半角错误。</explain>
      <paraID>59DA24A7</paraID>
      <start>46</start>
      <end>47</end>
      <status>modified</status>
      <modifiedWord>，</modifiedWord>
      <trackRevisions>false</trackRevisions>
    </reviewItem>
    <reviewItem>
      <errorID>ecbdd2e1-01e4-4366-b42d-8a9f4eeb343c</errorID>
      <errorWord>,</errorWord>
      <group>L1_Format</group>
      <groupName>格式问题</groupName>
      <ability>L2_HalfPunc_CN</ability>
      <abilityName>全半角问题</abilityName>
      <candidateList>
        <item>，</item>
      </candidateList>
      <explain>文本全半角错误。</explain>
      <paraID>12D04DD0</paraID>
      <start>29</start>
      <end>30</end>
      <status>modified</status>
      <modifiedWord>，</modifiedWord>
      <trackRevisions>false</trackRevisions>
    </reviewItem>
    <reviewItem>
      <errorID>df950544-f1ae-48fc-8f79-fa36d9c16aa6</errorID>
      <errorWord>(</errorWord>
      <group>L1_Format</group>
      <groupName>格式问题</groupName>
      <ability>L2_HalfPunc_CN</ability>
      <abilityName>全半角问题</abilityName>
      <candidateList>
        <item>（</item>
      </candidateList>
      <explain>文本全半角错误。</explain>
      <paraID>22DABFE6</paraID>
      <start>12</start>
      <end>13</end>
      <status>modified</status>
      <modifiedWord>（</modifiedWord>
      <trackRevisions>false</trackRevisions>
    </reviewItem>
    <reviewItem>
      <errorID>67c76816-df22-4333-91ae-46d81a04e31d</errorID>
      <errorWord>)</errorWord>
      <group>L1_Format</group>
      <groupName>格式问题</groupName>
      <ability>L2_HalfPunc_CN</ability>
      <abilityName>全半角问题</abilityName>
      <candidateList>
        <item>）</item>
      </candidateList>
      <explain>文本全半角错误。</explain>
      <paraID>22DABFE6</paraID>
      <start>18</start>
      <end>19</end>
      <status>modified</status>
      <modifiedWord>）</modifiedWord>
      <trackRevisions>false</trackRevisions>
    </reviewItem>
    <reviewItem>
      <errorID>1059c599-7c7d-4f26-aafc-a2c6ea743292</errorID>
      <errorWord>(</errorWord>
      <group>L1_Format</group>
      <groupName>格式问题</groupName>
      <ability>L2_HalfPunc_CN</ability>
      <abilityName>全半角问题</abilityName>
      <candidateList>
        <item>（</item>
      </candidateList>
      <explain>文本全半角错误。</explain>
      <paraID>46504B12</paraID>
      <start>20</start>
      <end>21</end>
      <status>modified</status>
      <modifiedWord>（</modifiedWord>
      <trackRevisions>false</trackRevisions>
    </reviewItem>
    <reviewItem>
      <errorID>d847d513-3cf4-4c91-b946-c892c5190d85</errorID>
      <errorWord>)</errorWord>
      <group>L1_Format</group>
      <groupName>格式问题</groupName>
      <ability>L2_HalfPunc_CN</ability>
      <abilityName>全半角问题</abilityName>
      <candidateList>
        <item>）</item>
      </candidateList>
      <explain>文本全半角错误。</explain>
      <paraID>46504B12</paraID>
      <start>25</start>
      <end>26</end>
      <status>modified</status>
      <modifiedWord>）</modifiedWord>
      <trackRevisions>false</trackRevisions>
    </reviewItem>
    <reviewItem>
      <errorID>ca31526d-090b-4968-9e87-171e0d3386c5</errorID>
      <errorWord>1910年代</errorWord>
      <group>L1_Knowledge</group>
      <groupName>知识性问题</groupName>
      <ability>L2_Time</ability>
      <abilityName>日期时间</abilityName>
      <candidateList>
        <item>20世纪10年代</item>
      </candidateList>
      <explain>年代表述建议使用世纪+年代的格式。</explain>
      <paraID>697FABAB</paraID>
      <start>52</start>
      <end>58</end>
      <status>unmodified</status>
      <modifiedWord/>
      <trackRevisions>false</trackRevisions>
    </reviewItem>
    <reviewItem>
      <errorID>68fc18c9-4714-4fcc-a4db-21d10cf86281</errorID>
      <errorWord>"</errorWord>
      <group>L1_Format</group>
      <groupName>格式问题</groupName>
      <ability>L2_HalfPunc_CN</ability>
      <abilityName>全半角问题</abilityName>
      <candidateList>
        <item>“</item>
      </candidateList>
      <explain>文本全半角错误。</explain>
      <paraID>697FABAB</paraID>
      <start>67</start>
      <end>68</end>
      <status>modified</status>
      <modifiedWord>“</modifiedWord>
      <trackRevisions>false</trackRevisions>
    </reviewItem>
    <reviewItem>
      <errorID>76bddeab-0816-4d25-9866-60afd1da0df1</errorID>
      <errorWord>"</errorWord>
      <group>L1_Format</group>
      <groupName>格式问题</groupName>
      <ability>L2_HalfPunc_CN</ability>
      <abilityName>全半角问题</abilityName>
      <candidateList>
        <item>”</item>
      </candidateList>
      <explain>文本全半角错误。</explain>
      <paraID>697FABAB</paraID>
      <start>73</start>
      <end>74</end>
      <status>modified</status>
      <modifiedWord>”</modifiedWord>
      <trackRevisions>false</trackRevisions>
    </reviewItem>
    <reviewItem>
      <errorID>b7547013-da35-4856-93f5-bb0a69696590</errorID>
      <errorWord>"</errorWord>
      <group>L1_Format</group>
      <groupName>格式问题</groupName>
      <ability>L2_HalfPunc_CN</ability>
      <abilityName>全半角问题</abilityName>
      <candidateList>
        <item>“</item>
      </candidateList>
      <explain>文本全半角错误。</explain>
      <paraID>70D24DD0</paraID>
      <start>48</start>
      <end>49</end>
      <status>modified</status>
      <modifiedWord>“</modifiedWord>
      <trackRevisions>false</trackRevisions>
    </reviewItem>
    <reviewItem>
      <errorID>87aeb98b-624c-4d58-829b-2e063148f970</errorID>
      <errorWord>"</errorWord>
      <group>L1_Format</group>
      <groupName>格式问题</groupName>
      <ability>L2_HalfPunc_CN</ability>
      <abilityName>全半角问题</abilityName>
      <candidateList>
        <item>”</item>
      </candidateList>
      <explain>文本全半角错误。</explain>
      <paraID>70D24DD0</paraID>
      <start>54</start>
      <end>55</end>
      <status>modified</status>
      <modifiedWord>”</modifiedWord>
      <trackRevisions>false</trackRevisions>
    </reviewItem>
    <reviewItem>
      <errorID>428647e6-fc0b-4671-a303-011f095d3eaa</errorID>
      <errorWord>-</errorWord>
      <group>L1_Format</group>
      <groupName>格式问题</groupName>
      <ability>L2_HalfPunc_CN</ability>
      <abilityName>全半角问题</abilityName>
      <candidateList>
        <item>－</item>
      </candidateList>
      <explain>文本全半角错误。</explain>
      <paraID> 10082EE</paraID>
      <start>114</start>
      <end>115</end>
      <status>modified</status>
      <modifiedWord>－</modifiedWord>
      <trackRevisions>false</trackRevisions>
    </reviewItem>
    <reviewItem>
      <errorID>bc472dbe-92ec-4086-b125-7c04fe3dc705</errorID>
      <errorWord>"</errorWord>
      <group>L1_Format</group>
      <groupName>格式问题</groupName>
      <ability>L2_HalfPunc_CN</ability>
      <abilityName>全半角问题</abilityName>
      <candidateList>
        <item>“</item>
      </candidateList>
      <explain>文本全半角错误。</explain>
      <paraID> 10082EE</paraID>
      <start>163</start>
      <end>164</end>
      <status>modified</status>
      <modifiedWord>“</modifiedWord>
      <trackRevisions>false</trackRevisions>
    </reviewItem>
    <reviewItem>
      <errorID>c90aa8bb-4fcb-4d11-b513-9b4dbb9465e6</errorID>
      <errorWord>"</errorWord>
      <group>L1_Format</group>
      <groupName>格式问题</groupName>
      <ability>L2_HalfPunc_CN</ability>
      <abilityName>全半角问题</abilityName>
      <candidateList>
        <item>”</item>
      </candidateList>
      <explain>文本全半角错误。</explain>
      <paraID> 10082EE</paraID>
      <start>171</start>
      <end>172</end>
      <status>modified</status>
      <modifiedWord>”</modifiedWord>
      <trackRevisions>false</trackRevisions>
    </reviewItem>
    <reviewItem>
      <errorID>645067f0-aba3-4932-9b39-6771db623df7</errorID>
      <errorWord>"</errorWord>
      <group>L1_Format</group>
      <groupName>格式问题</groupName>
      <ability>L2_HalfPunc_CN</ability>
      <abilityName>全半角问题</abilityName>
      <candidateList>
        <item>“</item>
      </candidateList>
      <explain>文本全半角错误。</explain>
      <paraID> A6FB7DF</paraID>
      <start>13</start>
      <end>14</end>
      <status>modified</status>
      <modifiedWord>“</modifiedWord>
      <trackRevisions>false</trackRevisions>
    </reviewItem>
    <reviewItem>
      <errorID>c66e722c-90f7-4829-93b2-cce442b629ac</errorID>
      <errorWord>"</errorWord>
      <group>L1_Format</group>
      <groupName>格式问题</groupName>
      <ability>L2_HalfPunc_CN</ability>
      <abilityName>全半角问题</abilityName>
      <candidateList>
        <item>”</item>
      </candidateList>
      <explain>文本全半角错误。</explain>
      <paraID> A6FB7DF</paraID>
      <start>16</start>
      <end>17</end>
      <status>modified</status>
      <modifiedWord>”</modifiedWord>
      <trackRevisions>false</trackRevisions>
    </reviewItem>
    <reviewItem>
      <errorID>a885c133-4cc9-4167-b715-3d8c36e2e3a2</errorID>
      <errorWord>"</errorWord>
      <group>L1_Format</group>
      <groupName>格式问题</groupName>
      <ability>L2_HalfPunc_CN</ability>
      <abilityName>全半角问题</abilityName>
      <candidateList>
        <item>“</item>
      </candidateList>
      <explain>文本全半角错误。</explain>
      <paraID> A6FB7DF</paraID>
      <start>27</start>
      <end>28</end>
      <status>modified</status>
      <modifiedWord>“</modifiedWord>
      <trackRevisions>false</trackRevisions>
    </reviewItem>
    <reviewItem>
      <errorID>180cc57c-5c1a-4d60-ad04-5e0474ef0682</errorID>
      <errorWord>"</errorWord>
      <group>L1_Format</group>
      <groupName>格式问题</groupName>
      <ability>L2_HalfPunc_CN</ability>
      <abilityName>全半角问题</abilityName>
      <candidateList>
        <item>”</item>
      </candidateList>
      <explain>文本全半角错误。</explain>
      <paraID> A6FB7DF</paraID>
      <start>30</start>
      <end>31</end>
      <status>modified</status>
      <modifiedWord>”</modifiedWord>
      <trackRevisions>false</trackRevisions>
    </reviewItem>
    <reviewItem>
      <errorID>eb2824f5-79f6-4793-baa5-8f30c83e2852</errorID>
      <errorWord>"</errorWord>
      <group>L1_Format</group>
      <groupName>格式问题</groupName>
      <ability>L2_HalfPunc_CN</ability>
      <abilityName>全半角问题</abilityName>
      <candidateList>
        <item>“</item>
      </candidateList>
      <explain>文本全半角错误。</explain>
      <paraID> A6FB7DF</paraID>
      <start>32</start>
      <end>33</end>
      <status>modified</status>
      <modifiedWord>“</modifiedWord>
      <trackRevisions>false</trackRevisions>
    </reviewItem>
    <reviewItem>
      <errorID>de1c8c3d-1296-46d4-ae5a-e5cdbd74d943</errorID>
      <errorWord>"</errorWord>
      <group>L1_Format</group>
      <groupName>格式问题</groupName>
      <ability>L2_HalfPunc_CN</ability>
      <abilityName>全半角问题</abilityName>
      <candidateList>
        <item>”</item>
      </candidateList>
      <explain>文本全半角错误。</explain>
      <paraID> A6FB7DF</paraID>
      <start>35</start>
      <end>36</end>
      <status>modified</status>
      <modifiedWord>”</modifiedWord>
      <trackRevisions>false</trackRevisions>
    </reviewItem>
    <reviewItem>
      <errorID>8250809c-5afc-47ab-9498-26fd2754a8c0</errorID>
      <errorWord>"</errorWord>
      <group>L1_Format</group>
      <groupName>格式问题</groupName>
      <ability>L2_HalfPunc_CN</ability>
      <abilityName>全半角问题</abilityName>
      <candidateList>
        <item>“</item>
      </candidateList>
      <explain>文本全半角错误。</explain>
      <paraID> A6FB7DF</paraID>
      <start>122</start>
      <end>123</end>
      <status>modified</status>
      <modifiedWord>“</modifiedWord>
      <trackRevisions>false</trackRevisions>
    </reviewItem>
    <reviewItem>
      <errorID>cadfd182-4adf-4a6a-ba43-53690e45c80d</errorID>
      <errorWord>-</errorWord>
      <group>L1_Format</group>
      <groupName>格式问题</groupName>
      <ability>L2_HalfPunc_CN</ability>
      <abilityName>全半角问题</abilityName>
      <candidateList>
        <item>－</item>
      </candidateList>
      <explain>文本全半角错误。</explain>
      <paraID> A6FB7DF</paraID>
      <start>125</start>
      <end>126</end>
      <status>modified</status>
      <modifiedWord>－</modifiedWord>
      <trackRevisions>false</trackRevisions>
    </reviewItem>
    <reviewItem>
      <errorID>2898e936-62d1-4637-a8c7-0c5c81dc977c</errorID>
      <errorWord>"</errorWord>
      <group>L1_Format</group>
      <groupName>格式问题</groupName>
      <ability>L2_HalfPunc_CN</ability>
      <abilityName>全半角问题</abilityName>
      <candidateList>
        <item>”</item>
      </candidateList>
      <explain>文本全半角错误。</explain>
      <paraID> A6FB7DF</paraID>
      <start>128</start>
      <end>129</end>
      <status>modified</status>
      <modifiedWord>”</modifiedWord>
      <trackRevisions>false</trackRevisions>
    </reviewItem>
    <reviewItem>
      <errorID>7408e0c9-fcfe-4728-9468-c4e26290103a</errorID>
      <errorWord>"</errorWord>
      <group>L1_Format</group>
      <groupName>格式问题</groupName>
      <ability>L2_HalfPunc_CN</ability>
      <abilityName>全半角问题</abilityName>
      <candidateList>
        <item>“</item>
      </candidateList>
      <explain>文本全半角错误。</explain>
      <paraID>4C6CA75F</paraID>
      <start>135</start>
      <end>136</end>
      <status>modified</status>
      <modifiedWord>“</modifiedWord>
      <trackRevisions>false</trackRevisions>
    </reviewItem>
    <reviewItem>
      <errorID>bfec4774-8cb8-4baa-ab12-3c3cd4492fd3</errorID>
      <errorWord>"</errorWord>
      <group>L1_Format</group>
      <groupName>格式问题</groupName>
      <ability>L2_HalfPunc_CN</ability>
      <abilityName>全半角问题</abilityName>
      <candidateList>
        <item>”</item>
      </candidateList>
      <explain>文本全半角错误。</explain>
      <paraID>4C6CA75F</paraID>
      <start>140</start>
      <end>141</end>
      <status>modified</status>
      <modifiedWord>”</modifiedWord>
      <trackRevisions>false</trackRevisions>
    </reviewItem>
    <reviewItem>
      <errorID>0be3f21f-3f49-4ef1-8860-70f64edc63da</errorID>
      <errorWord>"</errorWord>
      <group>L1_Format</group>
      <groupName>格式问题</groupName>
      <ability>L2_HalfPunc_CN</ability>
      <abilityName>全半角问题</abilityName>
      <candidateList>
        <item>“</item>
      </candidateList>
      <explain>文本全半角错误。</explain>
      <paraID>4C6CA75F</paraID>
      <start>173</start>
      <end>174</end>
      <status>modified</status>
      <modifiedWord>“</modifiedWord>
      <trackRevisions>false</trackRevisions>
    </reviewItem>
    <reviewItem>
      <errorID>e17b4cd6-3437-4773-80a4-af6a3abe00d0</errorID>
      <errorWord>"</errorWord>
      <group>L1_Format</group>
      <groupName>格式问题</groupName>
      <ability>L2_HalfPunc_CN</ability>
      <abilityName>全半角问题</abilityName>
      <candidateList>
        <item>”</item>
      </candidateList>
      <explain>文本全半角错误。</explain>
      <paraID>4C6CA75F</paraID>
      <start>178</start>
      <end>179</end>
      <status>modified</status>
      <modifiedWord>”</modifiedWord>
      <trackRevisions>false</trackRevisions>
    </reviewItem>
    <reviewItem>
      <errorID>c2e63641-8c3b-4535-803b-7495692dd650</errorID>
      <errorWord>-</errorWord>
      <group>L1_Format</group>
      <groupName>格式问题</groupName>
      <ability>L2_HalfPunc_CN</ability>
      <abilityName>全半角问题</abilityName>
      <candidateList>
        <item>－</item>
      </candidateList>
      <explain>文本全半角错误。</explain>
      <paraID>4FBE715E</paraID>
      <start>139</start>
      <end>140</end>
      <status>modified</status>
      <modifiedWord>－</modifiedWord>
      <trackRevisions>false</trackRevisions>
    </reviewItem>
    <reviewItem>
      <errorID>764cb991-0110-41fd-9f90-b1ae338c7070</errorID>
      <errorWord>"</errorWord>
      <group>L1_Format</group>
      <groupName>格式问题</groupName>
      <ability>L2_HalfPunc_CN</ability>
      <abilityName>全半角问题</abilityName>
      <candidateList>
        <item>“</item>
      </candidateList>
      <explain>文本全半角错误。</explain>
      <paraID>59E0ED03</paraID>
      <start>23</start>
      <end>24</end>
      <status>modified</status>
      <modifiedWord>“</modifiedWord>
      <trackRevisions>false</trackRevisions>
    </reviewItem>
    <reviewItem>
      <errorID>99928680-02f6-47b4-91d7-497582e8c038</errorID>
      <errorWord>"</errorWord>
      <group>L1_Format</group>
      <groupName>格式问题</groupName>
      <ability>L2_HalfPunc_CN</ability>
      <abilityName>全半角问题</abilityName>
      <candidateList>
        <item>”</item>
      </candidateList>
      <explain>文本全半角错误。</explain>
      <paraID>59E0ED03</paraID>
      <start>29</start>
      <end>30</end>
      <status>modified</status>
      <modifiedWord>”</modifiedWord>
      <trackRevisions>false</trackRevisions>
    </reviewItem>
    <reviewItem>
      <errorID>e11bd419-eab0-4f7d-83ff-1cf2b599723c</errorID>
      <errorWord>"</errorWord>
      <group>L1_Format</group>
      <groupName>格式问题</groupName>
      <ability>L2_HalfPunc_CN</ability>
      <abilityName>全半角问题</abilityName>
      <candidateList>
        <item>“</item>
      </candidateList>
      <explain>文本全半角错误。</explain>
      <paraID>59E0ED03</paraID>
      <start>37</start>
      <end>38</end>
      <status>modified</status>
      <modifiedWord>“</modifiedWord>
      <trackRevisions>false</trackRevisions>
    </reviewItem>
    <reviewItem>
      <errorID>87cd15ea-8e7d-402d-b79e-90f840ef9dd8</errorID>
      <errorWord>"</errorWord>
      <group>L1_Format</group>
      <groupName>格式问题</groupName>
      <ability>L2_HalfPunc_CN</ability>
      <abilityName>全半角问题</abilityName>
      <candidateList>
        <item>”</item>
      </candidateList>
      <explain>文本全半角错误。</explain>
      <paraID>59E0ED03</paraID>
      <start>43</start>
      <end>44</end>
      <status>modified</status>
      <modifiedWord>”</modifiedWord>
      <trackRevisions>false</trackRevisions>
    </reviewItem>
    <reviewItem>
      <errorID>3db36004-e75c-400b-97b5-6eaefd417dc8</errorID>
      <errorWord>1960年代</errorWord>
      <group>L1_Knowledge</group>
      <groupName>知识性问题</groupName>
      <ability>L2_Time</ability>
      <abilityName>日期时间</abilityName>
      <candidateList>
        <item>20世纪60年代</item>
      </candidateList>
      <explain>年代表述建议使用世纪+年代的格式。</explain>
      <paraID>59E0ED03</paraID>
      <start>55</start>
      <end>61</end>
      <status>unmodified</status>
      <modifiedWord/>
      <trackRevisions>false</trackRevisions>
    </reviewItem>
    <reviewItem>
      <errorID>4afdd1df-266f-42fa-96dd-cc6516e95097</errorID>
      <errorWord>-</errorWord>
      <group>L1_Format</group>
      <groupName>格式问题</groupName>
      <ability>L2_HalfPunc_CN</ability>
      <abilityName>全半角问题</abilityName>
      <candidateList>
        <item>－</item>
      </candidateList>
      <explain>文本全半角错误。</explain>
      <paraID>59E0ED03</paraID>
      <start>111</start>
      <end>112</end>
      <status>modified</status>
      <modifiedWord>－</modifiedWord>
      <trackRevisions>false</trackRevisions>
    </reviewItem>
    <reviewItem>
      <errorID>0826047a-fb7f-4ab0-a0b9-245bf36d5e6f</errorID>
      <errorWord>1990年代</errorWord>
      <group>L1_Knowledge</group>
      <groupName>知识性问题</groupName>
      <ability>L2_Time</ability>
      <abilityName>日期时间</abilityName>
      <candidateList>
        <item>20世纪90年代</item>
      </candidateList>
      <explain>年代表述建议使用世纪+年代的格式。</explain>
      <paraID>59E0ED03</paraID>
      <start>144</start>
      <end>150</end>
      <status>unmodified</status>
      <modifiedWord/>
      <trackRevisions>false</trackRevisions>
    </reviewItem>
    <reviewItem>
      <errorID>0db4b204-6bf7-45af-934b-2bedc523501c</errorID>
      <errorWord>,</errorWord>
      <group>L1_Format</group>
      <groupName>格式问题</groupName>
      <ability>L2_HalfPunc_CN</ability>
      <abilityName>全半角问题</abilityName>
      <candidateList>
        <item>，</item>
      </candidateList>
      <explain>文本全半角错误。</explain>
      <paraID>2DBC6DCB</paraID>
      <start>24</start>
      <end>25</end>
      <status>modified</status>
      <modifiedWord>，</modifiedWord>
      <trackRevisions>false</trackRevisions>
    </reviewItem>
    <reviewItem>
      <errorID>3405ba3c-4081-417f-9efe-9802cb214deb</errorID>
      <errorWord>,</errorWord>
      <group>L1_Format</group>
      <groupName>格式问题</groupName>
      <ability>L2_HalfPunc_CN</ability>
      <abilityName>全半角问题</abilityName>
      <candidateList>
        <item>，</item>
      </candidateList>
      <explain>文本全半角错误。</explain>
      <paraID>2DBC6DCB</paraID>
      <start>33</start>
      <end>34</end>
      <status>modified</status>
      <modifiedWord>，</modifiedWord>
      <trackRevisions>false</trackRevisions>
    </reviewItem>
    <reviewItem>
      <errorID>20ffadab-057e-4d58-8b1a-1e03036942c7</errorID>
      <errorWord>(</errorWord>
      <group>L1_Format</group>
      <groupName>格式问题</groupName>
      <ability>L2_HalfPunc_CN</ability>
      <abilityName>全半角问题</abilityName>
      <candidateList>
        <item>（</item>
      </candidateList>
      <explain>文本全半角错误。</explain>
      <paraID>42AFD179</paraID>
      <start>28</start>
      <end>29</end>
      <status>modified</status>
      <modifiedWord>（</modifiedWord>
      <trackRevisions>false</trackRevisions>
    </reviewItem>
    <reviewItem>
      <errorID>11580d57-e094-44bf-84ef-72b204f3294a</errorID>
      <errorWord>)</errorWord>
      <group>L1_Format</group>
      <groupName>格式问题</groupName>
      <ability>L2_HalfPunc_CN</ability>
      <abilityName>全半角问题</abilityName>
      <candidateList>
        <item>）</item>
      </candidateList>
      <explain>文本全半角错误。</explain>
      <paraID>42AFD179</paraID>
      <start>39</start>
      <end>40</end>
      <status>modified</status>
      <modifiedWord>）</modifiedWord>
      <trackRevisions>false</trackRevisions>
    </reviewItem>
    <reviewItem>
      <errorID>196c5add-1be7-45db-9aff-9f08d7dcceb7</errorID>
      <errorWord>(</errorWord>
      <group>L1_Format</group>
      <groupName>格式问题</groupName>
      <ability>L2_HalfPunc_CN</ability>
      <abilityName>全半角问题</abilityName>
      <candidateList>
        <item>（</item>
      </candidateList>
      <explain>文本全半角错误。</explain>
      <paraID>42AFD179</paraID>
      <start>52</start>
      <end>53</end>
      <status>modified</status>
      <modifiedWord>（</modifiedWord>
      <trackRevisions>false</trackRevisions>
    </reviewItem>
    <reviewItem>
      <errorID>7f53dbf1-6f52-485c-a8c9-a1fad03366ec</errorID>
      <errorWord>)</errorWord>
      <group>L1_Format</group>
      <groupName>格式问题</groupName>
      <ability>L2_HalfPunc_CN</ability>
      <abilityName>全半角问题</abilityName>
      <candidateList>
        <item>）</item>
      </candidateList>
      <explain>文本全半角错误。</explain>
      <paraID>42AFD179</paraID>
      <start>63</start>
      <end>64</end>
      <status>modified</status>
      <modifiedWord>）</modifiedWord>
      <trackRevisions>false</trackRevisions>
    </reviewItem>
    <reviewItem>
      <errorID>9b426525-e8d7-4c07-90e5-515f03dc417d</errorID>
      <errorWord>(</errorWord>
      <group>L1_Format</group>
      <groupName>格式问题</groupName>
      <ability>L2_HalfPunc_CN</ability>
      <abilityName>全半角问题</abilityName>
      <candidateList>
        <item>（</item>
      </candidateList>
      <explain>文本全半角错误。</explain>
      <paraID>197C04F9</paraID>
      <start>12</start>
      <end>13</end>
      <status>modified</status>
      <modifiedWord>（</modifiedWord>
      <trackRevisions>false</trackRevisions>
    </reviewItem>
    <reviewItem>
      <errorID>05bbf39f-0b91-4c78-9bda-e89ff976a06c</errorID>
      <errorWord>)</errorWord>
      <group>L1_Format</group>
      <groupName>格式问题</groupName>
      <ability>L2_HalfPunc_CN</ability>
      <abilityName>全半角问题</abilityName>
      <candidateList>
        <item>）</item>
      </candidateList>
      <explain>文本全半角错误。</explain>
      <paraID>197C04F9</paraID>
      <start>18</start>
      <end>19</end>
      <status>modified</status>
      <modifiedWord>）</modifiedWord>
      <trackRevisions>false</trackRevisions>
    </reviewItem>
    <reviewItem>
      <errorID>04954c2e-a709-4645-bd08-30b3e2cf3e71</errorID>
      <errorWord>"</errorWord>
      <group>L1_Format</group>
      <groupName>格式问题</groupName>
      <ability>L2_HalfPunc_CN</ability>
      <abilityName>全半角问题</abilityName>
      <candidateList>
        <item>“</item>
      </candidateList>
      <explain>文本全半角错误。</explain>
      <paraID>21B366B7</paraID>
      <start>59</start>
      <end>60</end>
      <status>modified</status>
      <modifiedWord>“</modifiedWord>
      <trackRevisions>false</trackRevisions>
    </reviewItem>
    <reviewItem>
      <errorID>35769c53-e1c6-458e-8269-e088c8664850</errorID>
      <errorWord>"</errorWord>
      <group>L1_Format</group>
      <groupName>格式问题</groupName>
      <ability>L2_HalfPunc_CN</ability>
      <abilityName>全半角问题</abilityName>
      <candidateList>
        <item>”</item>
      </candidateList>
      <explain>文本全半角错误。</explain>
      <paraID>21B366B7</paraID>
      <start>65</start>
      <end>66</end>
      <status>modified</status>
      <modifiedWord>”</modifiedWord>
      <trackRevisions>false</trackRevisions>
    </reviewItem>
    <reviewItem>
      <errorID>2a9d5a9e-32ae-4ed9-b2f2-8ae4ea6ff834</errorID>
      <errorWord>"</errorWord>
      <group>L1_Format</group>
      <groupName>格式问题</groupName>
      <ability>L2_HalfPunc_CN</ability>
      <abilityName>全半角问题</abilityName>
      <candidateList>
        <item>“</item>
      </candidateList>
      <explain>文本全半角错误。</explain>
      <paraID>21B366B7</paraID>
      <start>67</start>
      <end>68</end>
      <status>modified</status>
      <modifiedWord>“</modifiedWord>
      <trackRevisions>false</trackRevisions>
    </reviewItem>
    <reviewItem>
      <errorID>0727a8d7-c3c0-47f6-bd16-019f0e25f11f</errorID>
      <errorWord>"</errorWord>
      <group>L1_Format</group>
      <groupName>格式问题</groupName>
      <ability>L2_HalfPunc_CN</ability>
      <abilityName>全半角问题</abilityName>
      <candidateList>
        <item>”</item>
      </candidateList>
      <explain>文本全半角错误。</explain>
      <paraID>21B366B7</paraID>
      <start>73</start>
      <end>74</end>
      <status>modified</status>
      <modifiedWord>”</modifiedWord>
      <trackRevisions>false</trackRevisions>
    </reviewItem>
    <reviewItem>
      <errorID>138dbb85-6fde-4269-a9ab-6bdd19abed28</errorID>
      <errorWord>"</errorWord>
      <group>L1_Format</group>
      <groupName>格式问题</groupName>
      <ability>L2_HalfPunc_CN</ability>
      <abilityName>全半角问题</abilityName>
      <candidateList>
        <item>“</item>
      </candidateList>
      <explain>文本全半角错误。</explain>
      <paraID>21B366B7</paraID>
      <start>141</start>
      <end>142</end>
      <status>modified</status>
      <modifiedWord>“</modifiedWord>
      <trackRevisions>false</trackRevisions>
    </reviewItem>
    <reviewItem>
      <errorID>eb837eb1-57f6-405e-844d-7d65bbd9e47d</errorID>
      <errorWord>"</errorWord>
      <group>L1_Format</group>
      <groupName>格式问题</groupName>
      <ability>L2_HalfPunc_CN</ability>
      <abilityName>全半角问题</abilityName>
      <candidateList>
        <item>”</item>
      </candidateList>
      <explain>文本全半角错误。</explain>
      <paraID>21B366B7</paraID>
      <start>147</start>
      <end>148</end>
      <status>modified</status>
      <modifiedWord>”</modifiedWord>
      <trackRevisions>false</trackRevisions>
    </reviewItem>
    <reviewItem>
      <errorID>9c14879d-5f99-46e4-8b86-0b755f9aac4d</errorID>
      <errorWord>"</errorWord>
      <group>L1_Format</group>
      <groupName>格式问题</groupName>
      <ability>L2_HalfPunc_CN</ability>
      <abilityName>全半角问题</abilityName>
      <candidateList>
        <item>“</item>
      </candidateList>
      <explain>文本全半角错误。</explain>
      <paraID>21B366B7</paraID>
      <start>191</start>
      <end>192</end>
      <status>modified</status>
      <modifiedWord>“</modifiedWord>
      <trackRevisions>false</trackRevisions>
    </reviewItem>
    <reviewItem>
      <errorID>84b999de-5cc9-4b4a-b1a6-28ade409e4a2</errorID>
      <errorWord>"</errorWord>
      <group>L1_Format</group>
      <groupName>格式问题</groupName>
      <ability>L2_HalfPunc_CN</ability>
      <abilityName>全半角问题</abilityName>
      <candidateList>
        <item>”</item>
      </candidateList>
      <explain>文本全半角错误。</explain>
      <paraID>21B366B7</paraID>
      <start>196</start>
      <end>197</end>
      <status>modified</status>
      <modifiedWord>”</modifiedWord>
      <trackRevisions>false</trackRevisions>
    </reviewItem>
    <reviewItem>
      <errorID>dd72c9ba-26c0-4359-893f-689998a12ebd</errorID>
      <errorWord>-</errorWord>
      <group>L1_Format</group>
      <groupName>格式问题</groupName>
      <ability>L2_HalfPunc_CN</ability>
      <abilityName>全半角问题</abilityName>
      <candidateList>
        <item>－</item>
      </candidateList>
      <explain>文本全半角错误。</explain>
      <paraID>471C89A5</paraID>
      <start>63</start>
      <end>64</end>
      <status>modified</status>
      <modifiedWord>－</modifiedWord>
      <trackRevisions>false</trackRevisions>
    </reviewItem>
    <reviewItem>
      <errorID>b18c2645-d753-43a2-96c7-c3a478d559e2</errorID>
      <errorWord>纪律</errorWord>
      <group>L1_Word</group>
      <groupName>字词问题</groupName>
      <ability>L2_Typo</ability>
      <abilityName>字词错误</abilityName>
      <candidateList>
        <item>记录</item>
      </candidateList>
      <explain>❶〈动〉把听到的话或发生的事写下来：～在案。❷〈名〉当场记录下来的材料：会议～。❸〈名〉做记录的人：推举他当～。‖也作纪录。❹同“纪录”▲。</explain>
      <paraID>471C89A5</paraID>
      <start>78</start>
      <end>80</end>
      <status>unmodified</status>
      <modifiedWord/>
      <trackRevisions>false</trackRevisions>
    </reviewItem>
    <reviewItem>
      <errorID>658577d9-bd21-47c0-9313-de9acfc60b02</errorID>
      <errorWord>"</errorWord>
      <group>L1_Format</group>
      <groupName>格式问题</groupName>
      <ability>L2_HalfPunc_CN</ability>
      <abilityName>全半角问题</abilityName>
      <candidateList>
        <item>“</item>
      </candidateList>
      <explain>文本全半角错误。</explain>
      <paraID>471C89A5</paraID>
      <start>289</start>
      <end>290</end>
      <status>modified</status>
      <modifiedWord>“</modifiedWord>
      <trackRevisions>false</trackRevisions>
    </reviewItem>
    <reviewItem>
      <errorID>9e6148c8-68cb-4b1c-95ad-000f4f95d34a</errorID>
      <errorWord>-</errorWord>
      <group>L1_Format</group>
      <groupName>格式问题</groupName>
      <ability>L2_HalfPunc_CN</ability>
      <abilityName>全半角问题</abilityName>
      <candidateList>
        <item>－</item>
      </candidateList>
      <explain>文本全半角错误。</explain>
      <paraID>471C89A5</paraID>
      <start>293</start>
      <end>294</end>
      <status>modified</status>
      <modifiedWord>－</modifiedWord>
      <trackRevisions>false</trackRevisions>
    </reviewItem>
    <reviewItem>
      <errorID>4d31e09f-676a-4a9a-bb21-c36b6f2492f9</errorID>
      <errorWord>"</errorWord>
      <group>L1_Format</group>
      <groupName>格式问题</groupName>
      <ability>L2_HalfPunc_CN</ability>
      <abilityName>全半角问题</abilityName>
      <candidateList>
        <item>”</item>
      </candidateList>
      <explain>文本全半角错误。</explain>
      <paraID>471C89A5</paraID>
      <start>308</start>
      <end>309</end>
      <status>modified</status>
      <modifiedWord>”</modifiedWord>
      <trackRevisions>false</trackRevisions>
    </reviewItem>
    <reviewItem>
      <errorID>4fae8c34-5c51-4a02-8d27-67d401167e70</errorID>
      <errorWord>"</errorWord>
      <group>L1_Format</group>
      <groupName>格式问题</groupName>
      <ability>L2_HalfPunc_CN</ability>
      <abilityName>全半角问题</abilityName>
      <candidateList>
        <item>“</item>
      </candidateList>
      <explain>文本全半角错误。</explain>
      <paraID>4043301F</paraID>
      <start>118</start>
      <end>119</end>
      <status>modified</status>
      <modifiedWord>“</modifiedWord>
      <trackRevisions>false</trackRevisions>
    </reviewItem>
    <reviewItem>
      <errorID>2ee52d64-310f-4cec-9be9-ef9c3727eefa</errorID>
      <errorWord>"</errorWord>
      <group>L1_Format</group>
      <groupName>格式问题</groupName>
      <ability>L2_HalfPunc_CN</ability>
      <abilityName>全半角问题</abilityName>
      <candidateList>
        <item>”</item>
      </candidateList>
      <explain>文本全半角错误。</explain>
      <paraID>4043301F</paraID>
      <start>133</start>
      <end>134</end>
      <status>modified</status>
      <modifiedWord>”</modifiedWord>
      <trackRevisions>false</trackRevisions>
    </reviewItem>
    <reviewItem>
      <errorID>943f9d9b-61a1-47c8-bf79-88ea6a6d7f55</errorID>
      <errorWord>"</errorWord>
      <group>L1_Format</group>
      <groupName>格式问题</groupName>
      <ability>L2_HalfPunc_CN</ability>
      <abilityName>全半角问题</abilityName>
      <candidateList>
        <item>“</item>
      </candidateList>
      <explain>文本全半角错误。</explain>
      <paraID>4043301F</paraID>
      <start>137</start>
      <end>138</end>
      <status>modified</status>
      <modifiedWord>“</modifiedWord>
      <trackRevisions>false</trackRevisions>
    </reviewItem>
    <reviewItem>
      <errorID>93f267bb-8a94-47c5-b742-0d1bf8a06541</errorID>
      <errorWord>"</errorWord>
      <group>L1_Format</group>
      <groupName>格式问题</groupName>
      <ability>L2_HalfPunc_CN</ability>
      <abilityName>全半角问题</abilityName>
      <candidateList>
        <item>”</item>
      </candidateList>
      <explain>文本全半角错误。</explain>
      <paraID>4043301F</paraID>
      <start>152</start>
      <end>153</end>
      <status>modified</status>
      <modifiedWord>”</modifiedWord>
      <trackRevisions>false</trackRevisions>
    </reviewItem>
    <reviewItem>
      <errorID>011ca1b2-593e-4717-b235-e626297bbbeb</errorID>
      <errorWord>"</errorWord>
      <group>L1_Format</group>
      <groupName>格式问题</groupName>
      <ability>L2_HalfPunc_CN</ability>
      <abilityName>全半角问题</abilityName>
      <candidateList>
        <item>“</item>
      </candidateList>
      <explain>文本全半角错误。</explain>
      <paraID>4043301F</paraID>
      <start>171</start>
      <end>172</end>
      <status>modified</status>
      <modifiedWord>“</modifiedWord>
      <trackRevisions>false</trackRevisions>
    </reviewItem>
    <reviewItem>
      <errorID>48100d0f-6b30-443a-91d8-8f37d3a60d43</errorID>
      <errorWord>"</errorWord>
      <group>L1_Format</group>
      <groupName>格式问题</groupName>
      <ability>L2_HalfPunc_CN</ability>
      <abilityName>全半角问题</abilityName>
      <candidateList>
        <item>”</item>
      </candidateList>
      <explain>文本全半角错误。</explain>
      <paraID>4043301F</paraID>
      <start>176</start>
      <end>177</end>
      <status>modified</status>
      <modifiedWord>”</modifiedWord>
      <trackRevisions>false</trackRevisions>
    </reviewItem>
    <reviewItem>
      <errorID>36cc8e7b-caf7-4279-99a5-7f9681270458</errorID>
      <errorWord>"</errorWord>
      <group>L1_Format</group>
      <groupName>格式问题</groupName>
      <ability>L2_HalfPunc_CN</ability>
      <abilityName>全半角问题</abilityName>
      <candidateList>
        <item>“</item>
      </candidateList>
      <explain>文本全半角错误。</explain>
      <paraID>4043301F</paraID>
      <start>179</start>
      <end>180</end>
      <status>modified</status>
      <modifiedWord>“</modifiedWord>
      <trackRevisions>false</trackRevisions>
    </reviewItem>
    <reviewItem>
      <errorID>34fe5a73-be1e-4707-a4a3-7a67abf23fb9</errorID>
      <errorWord>"</errorWord>
      <group>L1_Format</group>
      <groupName>格式问题</groupName>
      <ability>L2_HalfPunc_CN</ability>
      <abilityName>全半角问题</abilityName>
      <candidateList>
        <item>”</item>
      </candidateList>
      <explain>文本全半角错误。</explain>
      <paraID>4043301F</paraID>
      <start>184</start>
      <end>185</end>
      <status>modified</status>
      <modifiedWord>”</modifiedWord>
      <trackRevisions>false</trackRevisions>
    </reviewItem>
    <reviewItem>
      <errorID>b30cf0f4-b9b4-46c6-9396-51b6046d1552</errorID>
      <errorWord>"</errorWord>
      <group>L1_Format</group>
      <groupName>格式问题</groupName>
      <ability>L2_HalfPunc_CN</ability>
      <abilityName>全半角问题</abilityName>
      <candidateList>
        <item>“</item>
      </candidateList>
      <explain>文本全半角错误。</explain>
      <paraID>4825D9DE</paraID>
      <start>50</start>
      <end>51</end>
      <status>modified</status>
      <modifiedWord>“</modifiedWord>
      <trackRevisions>false</trackRevisions>
    </reviewItem>
    <reviewItem>
      <errorID>c59f31f4-d528-410d-b70a-28c3d1dde019</errorID>
      <errorWord>"</errorWord>
      <group>L1_Format</group>
      <groupName>格式问题</groupName>
      <ability>L2_HalfPunc_CN</ability>
      <abilityName>全半角问题</abilityName>
      <candidateList>
        <item>”</item>
      </candidateList>
      <explain>文本全半角错误。</explain>
      <paraID>4825D9DE</paraID>
      <start>53</start>
      <end>54</end>
      <status>modified</status>
      <modifiedWord>”</modifiedWord>
      <trackRevisions>false</trackRevisions>
    </reviewItem>
    <reviewItem>
      <errorID>493e43cc-517d-4d28-9130-59bed80feda9</errorID>
      <errorWord>"</errorWord>
      <group>L1_Format</group>
      <groupName>格式问题</groupName>
      <ability>L2_HalfPunc_CN</ability>
      <abilityName>全半角问题</abilityName>
      <candidateList>
        <item>“</item>
      </candidateList>
      <explain>文本全半角错误。</explain>
      <paraID>4825D9DE</paraID>
      <start>130</start>
      <end>131</end>
      <status>modified</status>
      <modifiedWord>“</modifiedWord>
      <trackRevisions>false</trackRevisions>
    </reviewItem>
    <reviewItem>
      <errorID>a865ace2-4953-4507-b80c-d623626da001</errorID>
      <errorWord>"</errorWord>
      <group>L1_Format</group>
      <groupName>格式问题</groupName>
      <ability>L2_HalfPunc_CN</ability>
      <abilityName>全半角问题</abilityName>
      <candidateList>
        <item>”</item>
      </candidateList>
      <explain>文本全半角错误。</explain>
      <paraID>4825D9DE</paraID>
      <start>135</start>
      <end>136</end>
      <status>modified</status>
      <modifiedWord>”</modifiedWord>
      <trackRevisions>false</trackRevisions>
    </reviewItem>
    <reviewItem>
      <errorID>432119db-25e1-4280-a98a-45fe52e1190d</errorID>
      <errorWord>"</errorWord>
      <group>L1_Format</group>
      <groupName>格式问题</groupName>
      <ability>L2_HalfPunc_CN</ability>
      <abilityName>全半角问题</abilityName>
      <candidateList>
        <item>“</item>
      </candidateList>
      <explain>文本全半角错误。</explain>
      <paraID>4825D9DE</paraID>
      <start>153</start>
      <end>154</end>
      <status>modified</status>
      <modifiedWord>“</modifiedWord>
      <trackRevisions>false</trackRevisions>
    </reviewItem>
    <reviewItem>
      <errorID>94b8570a-d1e8-4a87-ac8b-d16268a4f74e</errorID>
      <errorWord>"</errorWord>
      <group>L1_Format</group>
      <groupName>格式问题</groupName>
      <ability>L2_HalfPunc_CN</ability>
      <abilityName>全半角问题</abilityName>
      <candidateList>
        <item>”</item>
      </candidateList>
      <explain>文本全半角错误。</explain>
      <paraID>4825D9DE</paraID>
      <start>176</start>
      <end>177</end>
      <status>modified</status>
      <modifiedWord>”</modifiedWord>
      <trackRevisions>false</trackRevisions>
    </reviewItem>
    <reviewItem>
      <errorID>d311fa06-6ac0-4630-8ba3-ee58b0515aae</errorID>
      <errorWord>"</errorWord>
      <group>L1_Format</group>
      <groupName>格式问题</groupName>
      <ability>L2_HalfPunc_CN</ability>
      <abilityName>全半角问题</abilityName>
      <candidateList>
        <item>“</item>
      </candidateList>
      <explain>文本全半角错误。</explain>
      <paraID>5B6364EF</paraID>
      <start>41</start>
      <end>42</end>
      <status>modified</status>
      <modifiedWord>“</modifiedWord>
      <trackRevisions>false</trackRevisions>
    </reviewItem>
    <reviewItem>
      <errorID>cbcc9e02-1ad2-4a2f-b3f3-24dfc55c80f0</errorID>
      <errorWord>"</errorWord>
      <group>L1_Format</group>
      <groupName>格式问题</groupName>
      <ability>L2_HalfPunc_CN</ability>
      <abilityName>全半角问题</abilityName>
      <candidateList>
        <item>”</item>
      </candidateList>
      <explain>文本全半角错误。</explain>
      <paraID>5B6364EF</paraID>
      <start>51</start>
      <end>52</end>
      <status>modified</status>
      <modifiedWord>”</modifiedWord>
      <trackRevisions>false</trackRevisions>
    </reviewItem>
    <reviewItem>
      <errorID>c319c68a-cc52-40b9-9fe9-262984e3b9aa</errorID>
      <errorWord>"</errorWord>
      <group>L1_Format</group>
      <groupName>格式问题</groupName>
      <ability>L2_HalfPunc_CN</ability>
      <abilityName>全半角问题</abilityName>
      <candidateList>
        <item>“</item>
      </candidateList>
      <explain>文本全半角错误。</explain>
      <paraID>5B6364EF</paraID>
      <start>85</start>
      <end>86</end>
      <status>modified</status>
      <modifiedWord>“</modifiedWord>
      <trackRevisions>false</trackRevisions>
    </reviewItem>
    <reviewItem>
      <errorID>b064f5ca-c9ef-4100-801b-111654366c4c</errorID>
      <errorWord>"</errorWord>
      <group>L1_Format</group>
      <groupName>格式问题</groupName>
      <ability>L2_HalfPunc_CN</ability>
      <abilityName>全半角问题</abilityName>
      <candidateList>
        <item>”</item>
      </candidateList>
      <explain>文本全半角错误。</explain>
      <paraID>5B6364EF</paraID>
      <start>95</start>
      <end>96</end>
      <status>modified</status>
      <modifiedWord>”</modifiedWord>
      <trackRevisions>false</trackRevisions>
    </reviewItem>
    <reviewItem>
      <errorID>f1a51a7d-91b4-41af-bfcf-e694c87525e6</errorID>
      <errorWord>、而</errorWord>
      <group>L1_Punc</group>
      <groupName>标点问题</groupName>
      <ability>L2_Punc_CN</ability>
      <abilityName>标点符号问题</abilityName>
      <candidateList>
        <item>，而</item>
      </candidateList>
      <explain>连接词前后不宜使用顿号，建议使用逗号。</explain>
      <paraID>5B6364EF</paraID>
      <start>131</start>
      <end>133</end>
      <status>modified</status>
      <modifiedWord>，而</modifiedWord>
      <trackRevisions>false</trackRevisions>
    </reviewItem>
    <reviewItem>
      <errorID>afcf91c8-9e77-412e-89db-04a5da95c644</errorID>
      <errorWord>"</errorWord>
      <group>L1_Format</group>
      <groupName>格式问题</groupName>
      <ability>L2_HalfPunc_CN</ability>
      <abilityName>全半角问题</abilityName>
      <candidateList>
        <item>“</item>
      </candidateList>
      <explain>文本全半角错误。</explain>
      <paraID>5B6364EF</paraID>
      <start>163</start>
      <end>164</end>
      <status>modified</status>
      <modifiedWord>“</modifiedWord>
      <trackRevisions>false</trackRevisions>
    </reviewItem>
    <reviewItem>
      <errorID>4d5a7c4c-76c6-4b22-98fe-5a7187d6bfad</errorID>
      <errorWord>"</errorWord>
      <group>L1_Format</group>
      <groupName>格式问题</groupName>
      <ability>L2_HalfPunc_CN</ability>
      <abilityName>全半角问题</abilityName>
      <candidateList>
        <item>”</item>
      </candidateList>
      <explain>文本全半角错误。</explain>
      <paraID>5B6364EF</paraID>
      <start>168</start>
      <end>169</end>
      <status>modified</status>
      <modifiedWord>”</modifiedWord>
      <trackRevisions>false</trackRevisions>
    </reviewItem>
    <reviewItem>
      <errorID>aaee0b97-68bc-46bb-90a4-2b21e7535809</errorID>
      <errorWord>"</errorWord>
      <group>L1_Format</group>
      <groupName>格式问题</groupName>
      <ability>L2_HalfPunc_CN</ability>
      <abilityName>全半角问题</abilityName>
      <candidateList>
        <item>“</item>
      </candidateList>
      <explain>文本全半角错误。</explain>
      <paraID>15705601</paraID>
      <start>38</start>
      <end>39</end>
      <status>modified</status>
      <modifiedWord>“</modifiedWord>
      <trackRevisions>false</trackRevisions>
    </reviewItem>
    <reviewItem>
      <errorID>432afd39-0285-46a3-ac63-3ee1fcbf3499</errorID>
      <errorWord>"</errorWord>
      <group>L1_Format</group>
      <groupName>格式问题</groupName>
      <ability>L2_HalfPunc_CN</ability>
      <abilityName>全半角问题</abilityName>
      <candidateList>
        <item>”</item>
      </candidateList>
      <explain>文本全半角错误。</explain>
      <paraID>15705601</paraID>
      <start>53</start>
      <end>54</end>
      <status>modified</status>
      <modifiedWord>”</modifiedWord>
      <trackRevisions>false</trackRevisions>
    </reviewItem>
    <reviewItem>
      <errorID>a2e27ba9-66cd-41ab-bbf5-83ea6220242a</errorID>
      <errorWord>"</errorWord>
      <group>L1_Format</group>
      <groupName>格式问题</groupName>
      <ability>L2_HalfPunc_CN</ability>
      <abilityName>全半角问题</abilityName>
      <candidateList>
        <item>“</item>
      </candidateList>
      <explain>文本全半角错误。</explain>
      <paraID>15705601</paraID>
      <start>97</start>
      <end>98</end>
      <status>modified</status>
      <modifiedWord>“</modifiedWord>
      <trackRevisions>false</trackRevisions>
    </reviewItem>
    <reviewItem>
      <errorID>7ff68f75-6de3-4236-b298-258b511afb56</errorID>
      <errorWord>"</errorWord>
      <group>L1_Format</group>
      <groupName>格式问题</groupName>
      <ability>L2_HalfPunc_CN</ability>
      <abilityName>全半角问题</abilityName>
      <candidateList>
        <item>”</item>
      </candidateList>
      <explain>文本全半角错误。</explain>
      <paraID>15705601</paraID>
      <start>102</start>
      <end>103</end>
      <status>modified</status>
      <modifiedWord>”</modifiedWord>
      <trackRevisions>false</trackRevisions>
    </reviewItem>
    <reviewItem>
      <errorID>bcb57f62-af37-439d-bcc9-37e982af6416</errorID>
      <errorWord>"</errorWord>
      <group>L1_Format</group>
      <groupName>格式问题</groupName>
      <ability>L2_HalfPunc_CN</ability>
      <abilityName>全半角问题</abilityName>
      <candidateList>
        <item>“</item>
      </candidateList>
      <explain>文本全半角错误。</explain>
      <paraID>15705601</paraID>
      <start>156</start>
      <end>157</end>
      <status>modified</status>
      <modifiedWord>“</modifiedWord>
      <trackRevisions>false</trackRevisions>
    </reviewItem>
    <reviewItem>
      <errorID>691c462a-9ae4-486e-9b44-e19c3e38569d</errorID>
      <errorWord>"</errorWord>
      <group>L1_Format</group>
      <groupName>格式问题</groupName>
      <ability>L2_HalfPunc_CN</ability>
      <abilityName>全半角问题</abilityName>
      <candidateList>
        <item>”</item>
      </candidateList>
      <explain>文本全半角错误。</explain>
      <paraID>15705601</paraID>
      <start>161</start>
      <end>162</end>
      <status>modified</status>
      <modifiedWord>”</modifiedWord>
      <trackRevisions>false</trackRevisions>
    </reviewItem>
    <reviewItem>
      <errorID>0faf8ec3-cff9-413b-beb9-12e148c24ded</errorID>
      <errorWord>"</errorWord>
      <group>L1_Format</group>
      <groupName>格式问题</groupName>
      <ability>L2_HalfPunc_CN</ability>
      <abilityName>全半角问题</abilityName>
      <candidateList>
        <item>“</item>
      </candidateList>
      <explain>文本全半角错误。</explain>
      <paraID>15705601</paraID>
      <start>164</start>
      <end>165</end>
      <status>modified</status>
      <modifiedWord>“</modifiedWord>
      <trackRevisions>false</trackRevisions>
    </reviewItem>
    <reviewItem>
      <errorID>891622fe-f121-469e-9724-d9adf28588b2</errorID>
      <errorWord>"</errorWord>
      <group>L1_Format</group>
      <groupName>格式问题</groupName>
      <ability>L2_HalfPunc_CN</ability>
      <abilityName>全半角问题</abilityName>
      <candidateList>
        <item>”</item>
      </candidateList>
      <explain>文本全半角错误。</explain>
      <paraID>15705601</paraID>
      <start>169</start>
      <end>170</end>
      <status>modified</status>
      <modifiedWord>”</modifiedWord>
      <trackRevisions>false</trackRevisions>
    </reviewItem>
    <reviewItem>
      <errorID>2732ed9c-5f89-4127-bf19-2aed58bd789b</errorID>
      <errorWord>1950年代</errorWord>
      <group>L1_Knowledge</group>
      <groupName>知识性问题</groupName>
      <ability>L2_Time</ability>
      <abilityName>日期时间</abilityName>
      <candidateList>
        <item>20世纪50年代</item>
      </candidateList>
      <explain>年代表述建议使用世纪+年代的格式。</explain>
      <paraID>4E11923F</paraID>
      <start>13</start>
      <end>19</end>
      <status>unmodified</status>
      <modifiedWord/>
      <trackRevisions>false</trackRevisions>
    </reviewItem>
    <reviewItem>
      <errorID>5c24f749-f791-4fd3-89a6-5d5021ce57d8</errorID>
      <errorWord>1970年代</errorWord>
      <group>L1_Knowledge</group>
      <groupName>知识性问题</groupName>
      <ability>L2_Time</ability>
      <abilityName>日期时间</abilityName>
      <candidateList>
        <item>20世纪70年代</item>
      </candidateList>
      <explain>年代表述建议使用世纪+年代的格式。</explain>
      <paraID>4E11923F</paraID>
      <start>64</start>
      <end>70</end>
      <status>unmodified</status>
      <modifiedWord/>
      <trackRevisions>false</trackRevisions>
    </reviewItem>
    <reviewItem>
      <errorID>d7dd8fd0-5def-44d1-805a-243ce4f6c3d8</errorID>
      <errorWord>"</errorWord>
      <group>L1_Format</group>
      <groupName>格式问题</groupName>
      <ability>L2_HalfPunc_CN</ability>
      <abilityName>全半角问题</abilityName>
      <candidateList>
        <item>“</item>
      </candidateList>
      <explain>文本全半角错误。</explain>
      <paraID>4E11923F</paraID>
      <start>95</start>
      <end>96</end>
      <status>modified</status>
      <modifiedWord>“</modifiedWord>
      <trackRevisions>false</trackRevisions>
    </reviewItem>
    <reviewItem>
      <errorID>6a73bf23-f37a-4c8e-a75d-8582cd026eec</errorID>
      <errorWord>"</errorWord>
      <group>L1_Format</group>
      <groupName>格式问题</groupName>
      <ability>L2_HalfPunc_CN</ability>
      <abilityName>全半角问题</abilityName>
      <candidateList>
        <item>”</item>
      </candidateList>
      <explain>文本全半角错误。</explain>
      <paraID>4E11923F</paraID>
      <start>100</start>
      <end>101</end>
      <status>modified</status>
      <modifiedWord>”</modifiedWord>
      <trackRevisions>false</trackRevisions>
    </reviewItem>
    <reviewItem>
      <errorID>ce2a8a75-a418-43c0-bfa7-f63f4d8dfd81</errorID>
      <errorWord>"</errorWord>
      <group>L1_Format</group>
      <groupName>格式问题</groupName>
      <ability>L2_HalfPunc_CN</ability>
      <abilityName>全半角问题</abilityName>
      <candidateList>
        <item>“</item>
      </candidateList>
      <explain>文本全半角错误。</explain>
      <paraID>4E11923F</paraID>
      <start>215</start>
      <end>216</end>
      <status>modified</status>
      <modifiedWord>“</modifiedWord>
      <trackRevisions>false</trackRevisions>
    </reviewItem>
    <reviewItem>
      <errorID>71020702-9814-4d0d-bc7d-14e1e00a1f1a</errorID>
      <errorWord>"</errorWord>
      <group>L1_Format</group>
      <groupName>格式问题</groupName>
      <ability>L2_HalfPunc_CN</ability>
      <abilityName>全半角问题</abilityName>
      <candidateList>
        <item>”</item>
      </candidateList>
      <explain>文本全半角错误。</explain>
      <paraID>4E11923F</paraID>
      <start>220</start>
      <end>221</end>
      <status>modified</status>
      <modifiedWord>”</modifiedWord>
      <trackRevisions>false</trackRevisions>
    </reviewItem>
    <reviewItem>
      <errorID>6ca2307c-1286-43c5-9298-eca0530067b1</errorID>
      <errorWord>斯</errorWord>
      <group>L1_Word</group>
      <groupName>字词问题</groupName>
      <ability>L2_Typo</ability>
      <abilityName>字词错误</abilityName>
      <candidateList>
        <item>斯在</item>
      </candidateList>
      <explain/>
      <paraID>2B2D6C2F</paraID>
      <start>18</start>
      <end>19</end>
      <status>unmodified</status>
      <modifiedWord/>
      <trackRevisions>false</trackRevisions>
    </reviewItem>
    <reviewItem>
      <errorID>f87e712f-0e54-409f-a782-789fd3316a74</errorID>
      <errorWord>1970年代</errorWord>
      <group>L1_Knowledge</group>
      <groupName>知识性问题</groupName>
      <ability>L2_Time</ability>
      <abilityName>日期时间</abilityName>
      <candidateList>
        <item>20世纪70年代</item>
      </candidateList>
      <explain>年代表述建议使用世纪+年代的格式。</explain>
      <paraID>2B2D6C2F</paraID>
      <start>24</start>
      <end>30</end>
      <status>unmodified</status>
      <modifiedWord/>
      <trackRevisions>false</trackRevisions>
    </reviewItem>
    <reviewItem>
      <errorID>fcf4fef6-1c83-4ff0-b540-cc6a7fd81220</errorID>
      <errorWord>"</errorWord>
      <group>L1_Format</group>
      <groupName>格式问题</groupName>
      <ability>L2_HalfPunc_CN</ability>
      <abilityName>全半角问题</abilityName>
      <candidateList>
        <item>“</item>
      </candidateList>
      <explain>文本全半角错误。</explain>
      <paraID>2B2D6C2F</paraID>
      <start>146</start>
      <end>147</end>
      <status>modified</status>
      <modifiedWord>“</modifiedWord>
      <trackRevisions>false</trackRevisions>
    </reviewItem>
    <reviewItem>
      <errorID>520bf959-2b0a-4489-870c-0e71072a512d</errorID>
      <errorWord>"</errorWord>
      <group>L1_Format</group>
      <groupName>格式问题</groupName>
      <ability>L2_HalfPunc_CN</ability>
      <abilityName>全半角问题</abilityName>
      <candidateList>
        <item>”</item>
      </candidateList>
      <explain>文本全半角错误。</explain>
      <paraID>2B2D6C2F</paraID>
      <start>154</start>
      <end>155</end>
      <status>modified</status>
      <modifiedWord>”</modifiedWord>
      <trackRevisions>false</trackRevisions>
    </reviewItem>
    <reviewItem>
      <errorID>9c9c8c46-2c8c-462b-92fb-463c6842797c</errorID>
      <errorWord>"</errorWord>
      <group>L1_Format</group>
      <groupName>格式问题</groupName>
      <ability>L2_HalfPunc_CN</ability>
      <abilityName>全半角问题</abilityName>
      <candidateList>
        <item>“</item>
      </candidateList>
      <explain>文本全半角错误。</explain>
      <paraID>2B2D6C2F</paraID>
      <start>168</start>
      <end>169</end>
      <status>modified</status>
      <modifiedWord>“</modifiedWord>
      <trackRevisions>false</trackRevisions>
    </reviewItem>
    <reviewItem>
      <errorID>e0312025-1117-40d9-9a91-1b30b61e8397</errorID>
      <errorWord>"</errorWord>
      <group>L1_Format</group>
      <groupName>格式问题</groupName>
      <ability>L2_HalfPunc_CN</ability>
      <abilityName>全半角问题</abilityName>
      <candidateList>
        <item>”</item>
      </candidateList>
      <explain>文本全半角错误。</explain>
      <paraID>2B2D6C2F</paraID>
      <start>173</start>
      <end>174</end>
      <status>modified</status>
      <modifiedWord>”</modifiedWord>
      <trackRevisions>false</trackRevisions>
    </reviewItem>
    <reviewItem>
      <errorID>747947cb-58f9-4ac6-8a6b-e72c797173a9</errorID>
      <errorWord>"</errorWord>
      <group>L1_Format</group>
      <groupName>格式问题</groupName>
      <ability>L2_HalfPunc_CN</ability>
      <abilityName>全半角问题</abilityName>
      <candidateList>
        <item>“</item>
      </candidateList>
      <explain>文本全半角错误。</explain>
      <paraID>2B2D6C2F</paraID>
      <start>208</start>
      <end>209</end>
      <status>modified</status>
      <modifiedWord>“</modifiedWord>
      <trackRevisions>false</trackRevisions>
    </reviewItem>
    <reviewItem>
      <errorID>c0557e27-820c-4278-9531-6c5e7e406eda</errorID>
      <errorWord>"</errorWord>
      <group>L1_Format</group>
      <groupName>格式问题</groupName>
      <ability>L2_HalfPunc_CN</ability>
      <abilityName>全半角问题</abilityName>
      <candidateList>
        <item>”</item>
      </candidateList>
      <explain>文本全半角错误。</explain>
      <paraID>2B2D6C2F</paraID>
      <start>214</start>
      <end>215</end>
      <status>modified</status>
      <modifiedWord>”</modifiedWord>
      <trackRevisions>false</trackRevisions>
    </reviewItem>
    <reviewItem>
      <errorID>85ff6005-0a82-4cb8-895b-dc69648167f5</errorID>
      <errorWord>"</errorWord>
      <group>L1_Format</group>
      <groupName>格式问题</groupName>
      <ability>L2_HalfPunc_CN</ability>
      <abilityName>全半角问题</abilityName>
      <candidateList>
        <item>“</item>
      </candidateList>
      <explain>文本全半角错误。</explain>
      <paraID>2B2D6C2F</paraID>
      <start>218</start>
      <end>219</end>
      <status>modified</status>
      <modifiedWord>“</modifiedWord>
      <trackRevisions>false</trackRevisions>
    </reviewItem>
    <reviewItem>
      <errorID>9138ceb8-688e-49f1-919e-e9a2d7f85490</errorID>
      <errorWord>"</errorWord>
      <group>L1_Format</group>
      <groupName>格式问题</groupName>
      <ability>L2_HalfPunc_CN</ability>
      <abilityName>全半角问题</abilityName>
      <candidateList>
        <item>”</item>
      </candidateList>
      <explain>文本全半角错误。</explain>
      <paraID>2B2D6C2F</paraID>
      <start>224</start>
      <end>225</end>
      <status>modified</status>
      <modifiedWord>”</modifiedWord>
      <trackRevisions>false</trackRevisions>
    </reviewItem>
    <reviewItem>
      <errorID>8741b5ea-36f7-495f-9d8c-7b6c9116d6b4</errorID>
      <errorWord>"</errorWord>
      <group>L1_Format</group>
      <groupName>格式问题</groupName>
      <ability>L2_HalfPunc_CN</ability>
      <abilityName>全半角问题</abilityName>
      <candidateList>
        <item>“</item>
      </candidateList>
      <explain>文本全半角错误。</explain>
      <paraID> CEAC8DC</paraID>
      <start>4</start>
      <end>5</end>
      <status>modified</status>
      <modifiedWord>“</modifiedWord>
      <trackRevisions>false</trackRevisions>
    </reviewItem>
    <reviewItem>
      <errorID>239eed44-1127-4d13-83eb-7ed394d793b8</errorID>
      <errorWord>"</errorWord>
      <group>L1_Format</group>
      <groupName>格式问题</groupName>
      <ability>L2_HalfPunc_CN</ability>
      <abilityName>全半角问题</abilityName>
      <candidateList>
        <item>”</item>
      </candidateList>
      <explain>文本全半角错误。</explain>
      <paraID> CEAC8DC</paraID>
      <start>11</start>
      <end>12</end>
      <status>modified</status>
      <modifiedWord>”</modifiedWord>
      <trackRevisions>false</trackRevisions>
    </reviewItem>
    <reviewItem>
      <errorID>426b594b-b71d-48d4-ac1b-863481ee3e19</errorID>
      <errorWord>"</errorWord>
      <group>L1_Format</group>
      <groupName>格式问题</groupName>
      <ability>L2_HalfPunc_CN</ability>
      <abilityName>全半角问题</abilityName>
      <candidateList>
        <item>“</item>
      </candidateList>
      <explain>文本全半角错误。</explain>
      <paraID> CEAC8DC</paraID>
      <start>72</start>
      <end>73</end>
      <status>modified</status>
      <modifiedWord>“</modifiedWord>
      <trackRevisions>false</trackRevisions>
    </reviewItem>
    <reviewItem>
      <errorID>4e7f2466-43f9-4a0c-9588-bbbfb453eed3</errorID>
      <errorWord>-</errorWord>
      <group>L1_Format</group>
      <groupName>格式问题</groupName>
      <ability>L2_HalfPunc_CN</ability>
      <abilityName>全半角问题</abilityName>
      <candidateList>
        <item>－</item>
      </candidateList>
      <explain>文本全半角错误。</explain>
      <paraID> CEAC8DC</paraID>
      <start>75</start>
      <end>76</end>
      <status>modified</status>
      <modifiedWord>－</modifiedWord>
      <trackRevisions>false</trackRevisions>
    </reviewItem>
    <reviewItem>
      <errorID>d5404084-5aba-4749-93e6-77a41007ad40</errorID>
      <errorWord>"</errorWord>
      <group>L1_Format</group>
      <groupName>格式问题</groupName>
      <ability>L2_HalfPunc_CN</ability>
      <abilityName>全半角问题</abilityName>
      <candidateList>
        <item>”</item>
      </candidateList>
      <explain>文本全半角错误。</explain>
      <paraID> CEAC8DC</paraID>
      <start>78</start>
      <end>79</end>
      <status>modified</status>
      <modifiedWord>”</modifiedWord>
      <trackRevisions>false</trackRevisions>
    </reviewItem>
    <reviewItem>
      <errorID>3818f41a-74e7-4dab-bf7f-714d98304e7e</errorID>
      <errorWord>"</errorWord>
      <group>L1_Format</group>
      <groupName>格式问题</groupName>
      <ability>L2_HalfPunc_CN</ability>
      <abilityName>全半角问题</abilityName>
      <candidateList>
        <item>“</item>
      </candidateList>
      <explain>文本全半角错误。</explain>
      <paraID> CEAC8DC</paraID>
      <start>197</start>
      <end>198</end>
      <status>modified</status>
      <modifiedWord>“</modifiedWord>
      <trackRevisions>false</trackRevisions>
    </reviewItem>
    <reviewItem>
      <errorID>d6eb76c6-f190-46c1-8307-64f6c3931f2e</errorID>
      <errorWord>"</errorWord>
      <group>L1_Format</group>
      <groupName>格式问题</groupName>
      <ability>L2_HalfPunc_CN</ability>
      <abilityName>全半角问题</abilityName>
      <candidateList>
        <item>”</item>
      </candidateList>
      <explain>文本全半角错误。</explain>
      <paraID> CEAC8DC</paraID>
      <start>208</start>
      <end>209</end>
      <status>modified</status>
      <modifiedWord>”</modifiedWord>
      <trackRevisions>false</trackRevisions>
    </reviewItem>
    <reviewItem>
      <errorID>3a7cf256-5a8c-492f-b629-3f3a277e5625</errorID>
      <errorWord>"</errorWord>
      <group>L1_Format</group>
      <groupName>格式问题</groupName>
      <ability>L2_HalfPunc_CN</ability>
      <abilityName>全半角问题</abilityName>
      <candidateList>
        <item>“</item>
      </candidateList>
      <explain>文本全半角错误。</explain>
      <paraID> CEAC8DC</paraID>
      <start>253</start>
      <end>254</end>
      <status>modified</status>
      <modifiedWord>“</modifiedWord>
      <trackRevisions>false</trackRevisions>
    </reviewItem>
    <reviewItem>
      <errorID>b7507e0e-2a3a-4774-8241-425634a599df</errorID>
      <errorWord>"</errorWord>
      <group>L1_Format</group>
      <groupName>格式问题</groupName>
      <ability>L2_HalfPunc_CN</ability>
      <abilityName>全半角问题</abilityName>
      <candidateList>
        <item>”</item>
      </candidateList>
      <explain>文本全半角错误。</explain>
      <paraID> CEAC8DC</paraID>
      <start>258</start>
      <end>259</end>
      <status>modified</status>
      <modifiedWord>”</modifiedWord>
      <trackRevisions>false</trackRevisions>
    </reviewItem>
    <reviewItem>
      <errorID>ab20bd98-c622-4db5-a342-1a48a5f2385d</errorID>
      <errorWord>1980年代</errorWord>
      <group>L1_Knowledge</group>
      <groupName>知识性问题</groupName>
      <ability>L2_Time</ability>
      <abilityName>日期时间</abilityName>
      <candidateList>
        <item>20世纪80年代</item>
      </candidateList>
      <explain>年代表述建议使用世纪+年代的格式。</explain>
      <paraID>44B6D454</paraID>
      <start>107</start>
      <end>113</end>
      <status>unmodified</status>
      <modifiedWord/>
      <trackRevisions>false</trackRevisions>
    </reviewItem>
    <reviewItem>
      <errorID>dc80f4bc-6991-4e0d-afd0-3e007f5ee30f</errorID>
      <errorWord>"</errorWord>
      <group>L1_Format</group>
      <groupName>格式问题</groupName>
      <ability>L2_HalfPunc_CN</ability>
      <abilityName>全半角问题</abilityName>
      <candidateList>
        <item>“</item>
      </candidateList>
      <explain>文本全半角错误。</explain>
      <paraID>44B6D454</paraID>
      <start>115</start>
      <end>116</end>
      <status>modified</status>
      <modifiedWord>“</modifiedWord>
      <trackRevisions>false</trackRevisions>
    </reviewItem>
    <reviewItem>
      <errorID>4c87a5d5-4a3c-4a04-b9f0-652850aa5e4c</errorID>
      <errorWord>"</errorWord>
      <group>L1_Format</group>
      <groupName>格式问题</groupName>
      <ability>L2_HalfPunc_CN</ability>
      <abilityName>全半角问题</abilityName>
      <candidateList>
        <item>”</item>
      </candidateList>
      <explain>文本全半角错误。</explain>
      <paraID>44B6D454</paraID>
      <start>120</start>
      <end>121</end>
      <status>modified</status>
      <modifiedWord>”</modifiedWord>
      <trackRevisions>false</trackRevisions>
    </reviewItem>
    <reviewItem>
      <errorID>3b474b09-332b-41ca-b729-5196244f629f</errorID>
      <errorWord>"</errorWord>
      <group>L1_Format</group>
      <groupName>格式问题</groupName>
      <ability>L2_HalfPunc_CN</ability>
      <abilityName>全半角问题</abilityName>
      <candidateList>
        <item>“</item>
      </candidateList>
      <explain>文本全半角错误。</explain>
      <paraID>44B6D454</paraID>
      <start>164</start>
      <end>165</end>
      <status>modified</status>
      <modifiedWord>“</modifiedWord>
      <trackRevisions>false</trackRevisions>
    </reviewItem>
    <reviewItem>
      <errorID>95aa1830-4987-4cfb-a0ab-ce83078e0459</errorID>
      <errorWord>"</errorWord>
      <group>L1_Format</group>
      <groupName>格式问题</groupName>
      <ability>L2_HalfPunc_CN</ability>
      <abilityName>全半角问题</abilityName>
      <candidateList>
        <item>”</item>
      </candidateList>
      <explain>文本全半角错误。</explain>
      <paraID>44B6D454</paraID>
      <start>167</start>
      <end>168</end>
      <status>modified</status>
      <modifiedWord>”</modifiedWord>
      <trackRevisions>false</trackRevisions>
    </reviewItem>
    <reviewItem>
      <errorID>1630480a-26b4-4f23-bc25-4880c5588d9e</errorID>
      <errorWord>-</errorWord>
      <group>L1_Format</group>
      <groupName>格式问题</groupName>
      <ability>L2_HalfPunc_CN</ability>
      <abilityName>全半角问题</abilityName>
      <candidateList>
        <item>－</item>
      </candidateList>
      <explain>文本全半角错误。</explain>
      <paraID>3EDB5C85</paraID>
      <start>208</start>
      <end>209</end>
      <status>modified</status>
      <modifiedWord>－</modifiedWord>
      <trackRevisions>false</trackRevisions>
    </reviewItem>
    <reviewItem>
      <errorID>02bd1f9d-3ac6-4f5b-8aca-15c59afb9a6b</errorID>
      <errorWord>"</errorWord>
      <group>L1_Format</group>
      <groupName>格式问题</groupName>
      <ability>L2_HalfPunc_CN</ability>
      <abilityName>全半角问题</abilityName>
      <candidateList>
        <item>“</item>
      </candidateList>
      <explain>文本全半角错误。</explain>
      <paraID>3EDB5C85</paraID>
      <start>228</start>
      <end>229</end>
      <status>modified</status>
      <modifiedWord>“</modifiedWord>
      <trackRevisions>false</trackRevisions>
    </reviewItem>
    <reviewItem>
      <errorID>d750d8d1-c1a0-45da-b433-636076dea15b</errorID>
      <errorWord>"</errorWord>
      <group>L1_Format</group>
      <groupName>格式问题</groupName>
      <ability>L2_HalfPunc_CN</ability>
      <abilityName>全半角问题</abilityName>
      <candidateList>
        <item>”</item>
      </candidateList>
      <explain>文本全半角错误。</explain>
      <paraID>3EDB5C85</paraID>
      <start>234</start>
      <end>235</end>
      <status>modified</status>
      <modifiedWord>”</modifiedWord>
      <trackRevisions>false</trackRevisions>
    </reviewItem>
    <reviewItem>
      <errorID>f1f9763e-adb0-4cad-a433-3fecff9a2c0a</errorID>
      <errorWord>"</errorWord>
      <group>L1_Format</group>
      <groupName>格式问题</groupName>
      <ability>L2_HalfPunc_CN</ability>
      <abilityName>全半角问题</abilityName>
      <candidateList>
        <item>“</item>
      </candidateList>
      <explain>文本全半角错误。</explain>
      <paraID>13F16C5D</paraID>
      <start>13</start>
      <end>14</end>
      <status>modified</status>
      <modifiedWord>“</modifiedWord>
      <trackRevisions>false</trackRevisions>
    </reviewItem>
    <reviewItem>
      <errorID>0fe8fc4e-a917-4fd5-aef9-574c3b0cb967</errorID>
      <errorWord>"</errorWord>
      <group>L1_Format</group>
      <groupName>格式问题</groupName>
      <ability>L2_HalfPunc_CN</ability>
      <abilityName>全半角问题</abilityName>
      <candidateList>
        <item>”</item>
      </candidateList>
      <explain>文本全半角错误。</explain>
      <paraID>13F16C5D</paraID>
      <start>16</start>
      <end>17</end>
      <status>modified</status>
      <modifiedWord>”</modifiedWord>
      <trackRevisions>false</trackRevisions>
    </reviewItem>
    <reviewItem>
      <errorID>88956df3-b05b-4aa3-ad34-6d83004c1709</errorID>
      <errorWord>"</errorWord>
      <group>L1_Format</group>
      <groupName>格式问题</groupName>
      <ability>L2_HalfPunc_CN</ability>
      <abilityName>全半角问题</abilityName>
      <candidateList>
        <item>“</item>
      </candidateList>
      <explain>文本全半角错误。</explain>
      <paraID>13F16C5D</paraID>
      <start>18</start>
      <end>19</end>
      <status>modified</status>
      <modifiedWord>“</modifiedWord>
      <trackRevisions>false</trackRevisions>
    </reviewItem>
    <reviewItem>
      <errorID>bd9fb5bf-e394-4368-8e41-86b4077a7bb7</errorID>
      <errorWord>"</errorWord>
      <group>L1_Format</group>
      <groupName>格式问题</groupName>
      <ability>L2_HalfPunc_CN</ability>
      <abilityName>全半角问题</abilityName>
      <candidateList>
        <item>”</item>
      </candidateList>
      <explain>文本全半角错误。</explain>
      <paraID>13F16C5D</paraID>
      <start>23</start>
      <end>24</end>
      <status>modified</status>
      <modifiedWord>”</modifiedWord>
      <trackRevisions>false</trackRevisions>
    </reviewItem>
    <reviewItem>
      <errorID>5b8c4937-0eb6-49c8-88f4-ead24b547729</errorID>
      <errorWord>1970年代</errorWord>
      <group>L1_Knowledge</group>
      <groupName>知识性问题</groupName>
      <ability>L2_Time</ability>
      <abilityName>日期时间</abilityName>
      <candidateList>
        <item>20世纪70年代</item>
      </candidateList>
      <explain>年代表述建议使用世纪+年代的格式。</explain>
      <paraID>7FCAAA79</paraID>
      <start>21</start>
      <end>27</end>
      <status>unmodified</status>
      <modifiedWord/>
      <trackRevisions>false</trackRevisions>
    </reviewItem>
    <reviewItem>
      <errorID>04f5361d-d27b-4f86-9dd0-ca9e5f5e3e80</errorID>
      <errorWord>"</errorWord>
      <group>L1_Format</group>
      <groupName>格式问题</groupName>
      <ability>L2_HalfPunc_CN</ability>
      <abilityName>全半角问题</abilityName>
      <candidateList>
        <item>“</item>
      </candidateList>
      <explain>文本全半角错误。</explain>
      <paraID>7FCAAA79</paraID>
      <start>45</start>
      <end>46</end>
      <status>modified</status>
      <modifiedWord>“</modifiedWord>
      <trackRevisions>false</trackRevisions>
    </reviewItem>
    <reviewItem>
      <errorID>e4535bb8-ffed-4195-bf29-900b65e64e49</errorID>
      <errorWord>"</errorWord>
      <group>L1_Format</group>
      <groupName>格式问题</groupName>
      <ability>L2_HalfPunc_CN</ability>
      <abilityName>全半角问题</abilityName>
      <candidateList>
        <item>”</item>
      </candidateList>
      <explain>文本全半角错误。</explain>
      <paraID>7FCAAA79</paraID>
      <start>57</start>
      <end>58</end>
      <status>modified</status>
      <modifiedWord>”</modifiedWord>
      <trackRevisions>false</trackRevisions>
    </reviewItem>
    <reviewItem>
      <errorID>7e7a2ace-033e-45fd-9ca3-a47460146d1c</errorID>
      <errorWord>"</errorWord>
      <group>L1_Format</group>
      <groupName>格式问题</groupName>
      <ability>L2_HalfPunc_CN</ability>
      <abilityName>全半角问题</abilityName>
      <candidateList>
        <item>“</item>
      </candidateList>
      <explain>文本全半角错误。</explain>
      <paraID>7FCAAA79</paraID>
      <start>118</start>
      <end>119</end>
      <status>modified</status>
      <modifiedWord>“</modifiedWord>
      <trackRevisions>false</trackRevisions>
    </reviewItem>
    <reviewItem>
      <errorID>c9ce6036-68a3-4939-901a-772e62b14ba2</errorID>
      <errorWord>"</errorWord>
      <group>L1_Format</group>
      <groupName>格式问题</groupName>
      <ability>L2_HalfPunc_CN</ability>
      <abilityName>全半角问题</abilityName>
      <candidateList>
        <item>”</item>
      </candidateList>
      <explain>文本全半角错误。</explain>
      <paraID>7FCAAA79</paraID>
      <start>121</start>
      <end>122</end>
      <status>modified</status>
      <modifiedWord>”</modifiedWord>
      <trackRevisions>false</trackRevisions>
    </reviewItem>
    <reviewItem>
      <errorID>f5039d23-cbef-4ffe-accf-5a062f3fed28</errorID>
      <errorWord>"</errorWord>
      <group>L1_Format</group>
      <groupName>格式问题</groupName>
      <ability>L2_HalfPunc_CN</ability>
      <abilityName>全半角问题</abilityName>
      <candidateList>
        <item>“</item>
      </candidateList>
      <explain>文本全半角错误。</explain>
      <paraID>7FCAAA79</paraID>
      <start>123</start>
      <end>124</end>
      <status>modified</status>
      <modifiedWord>“</modifiedWord>
      <trackRevisions>false</trackRevisions>
    </reviewItem>
    <reviewItem>
      <errorID>5654e37d-32b4-42bf-acc5-b8f60e09b299</errorID>
      <errorWord>"</errorWord>
      <group>L1_Format</group>
      <groupName>格式问题</groupName>
      <ability>L2_HalfPunc_CN</ability>
      <abilityName>全半角问题</abilityName>
      <candidateList>
        <item>”</item>
      </candidateList>
      <explain>文本全半角错误。</explain>
      <paraID>7FCAAA79</paraID>
      <start>126</start>
      <end>127</end>
      <status>modified</status>
      <modifiedWord>”</modifiedWord>
      <trackRevisions>false</trackRevisions>
    </reviewItem>
    <reviewItem>
      <errorID>83994d7c-2383-4933-a7f0-baa106990bea</errorID>
      <errorWord>1980年代</errorWord>
      <group>L1_Knowledge</group>
      <groupName>知识性问题</groupName>
      <ability>L2_Time</ability>
      <abilityName>日期时间</abilityName>
      <candidateList>
        <item>20世纪80年代</item>
      </candidateList>
      <explain>年代表述建议使用世纪+年代的格式。</explain>
      <paraID>7FCAAA79</paraID>
      <start>172</start>
      <end>178</end>
      <status>unmodified</status>
      <modifiedWord/>
      <trackRevisions>false</trackRevisions>
    </reviewItem>
    <reviewItem>
      <errorID>228609ad-64ef-4989-a2d9-1e16ade2534e</errorID>
      <errorWord>"</errorWord>
      <group>L1_Format</group>
      <groupName>格式问题</groupName>
      <ability>L2_HalfPunc_CN</ability>
      <abilityName>全半角问题</abilityName>
      <candidateList>
        <item>“</item>
      </candidateList>
      <explain>文本全半角错误。</explain>
      <paraID>7FCAAA79</paraID>
      <start>215</start>
      <end>216</end>
      <status>modified</status>
      <modifiedWord>“</modifiedWord>
      <trackRevisions>false</trackRevisions>
    </reviewItem>
    <reviewItem>
      <errorID>1bfa5008-8431-45d8-947e-217a6b6f7f50</errorID>
      <errorWord>"</errorWord>
      <group>L1_Format</group>
      <groupName>格式问题</groupName>
      <ability>L2_HalfPunc_CN</ability>
      <abilityName>全半角问题</abilityName>
      <candidateList>
        <item>”</item>
      </candidateList>
      <explain>文本全半角错误。</explain>
      <paraID>7FCAAA79</paraID>
      <start>219</start>
      <end>220</end>
      <status>modified</status>
      <modifiedWord>”</modifiedWord>
      <trackRevisions>false</trackRevisions>
    </reviewItem>
    <reviewItem>
      <errorID>061f0b97-1d63-47e0-8c19-30d71883d72a</errorID>
      <errorWord>,</errorWord>
      <group>L1_Format</group>
      <groupName>格式问题</groupName>
      <ability>L2_HalfPunc_CN</ability>
      <abilityName>全半角问题</abilityName>
      <candidateList>
        <item>，</item>
      </candidateList>
      <explain>文本全半角错误。</explain>
      <paraID>4ACF3675</paraID>
      <start>21</start>
      <end>22</end>
      <status>modified</status>
      <modifiedWord>，</modifiedWord>
      <trackRevisions>false</trackRevisions>
    </reviewItem>
    <reviewItem>
      <errorID>944fd23a-bd92-4bff-9339-c03bcdf6fadf</errorID>
      <errorWord>,</errorWord>
      <group>L1_Format</group>
      <groupName>格式问题</groupName>
      <ability>L2_HalfPunc_CN</ability>
      <abilityName>全半角问题</abilityName>
      <candidateList>
        <item>，</item>
      </candidateList>
      <explain>文本全半角错误。</explain>
      <paraID>4ACF3675</paraID>
      <start>29</start>
      <end>30</end>
      <status>modified</status>
      <modifiedWord>，</modifiedWord>
      <trackRevisions>false</trackRevisions>
    </reviewItem>
    <reviewItem>
      <errorID>dab02fd5-c991-44f7-b4ac-51dcbdb9f600</errorID>
      <errorWord>,</errorWord>
      <group>L1_Format</group>
      <groupName>格式问题</groupName>
      <ability>L2_HalfPunc_CN</ability>
      <abilityName>全半角问题</abilityName>
      <candidateList>
        <item>，</item>
      </candidateList>
      <explain>文本全半角错误。</explain>
      <paraID>4ACF3675</paraID>
      <start>39</start>
      <end>40</end>
      <status>modified</status>
      <modifiedWord>，</modifiedWord>
      <trackRevisions>false</trackRevisions>
    </reviewItem>
    <reviewItem>
      <errorID>74e952ed-2559-44a7-a09b-f9b8a3b4d444</errorID>
      <errorWord>,</errorWord>
      <group>L1_Format</group>
      <groupName>格式问题</groupName>
      <ability>L2_HalfPunc_CN</ability>
      <abilityName>全半角问题</abilityName>
      <candidateList>
        <item>，</item>
      </candidateList>
      <explain>文本全半角错误。</explain>
      <paraID>4ACF3675</paraID>
      <start>48</start>
      <end>49</end>
      <status>modified</status>
      <modifiedWord>，</modifiedWord>
      <trackRevisions>false</trackRevisions>
    </reviewItem>
    <reviewItem>
      <errorID>b27c7f83-ebbd-4d5e-a59c-3cf2950ef9ee</errorID>
      <errorWord>(</errorWord>
      <group>L1_Format</group>
      <groupName>格式问题</groupName>
      <ability>L2_HalfPunc_CN</ability>
      <abilityName>全半角问题</abilityName>
      <candidateList>
        <item>（</item>
      </candidateList>
      <explain>文本全半角错误。</explain>
      <paraID>2D2D076E</paraID>
      <start>25</start>
      <end>26</end>
      <status>modified</status>
      <modifiedWord>（</modifiedWord>
      <trackRevisions>false</trackRevisions>
    </reviewItem>
    <reviewItem>
      <errorID>be433f7c-cc93-49e0-92a4-580dc2d7b641</errorID>
      <errorWord>)</errorWord>
      <group>L1_Format</group>
      <groupName>格式问题</groupName>
      <ability>L2_HalfPunc_CN</ability>
      <abilityName>全半角问题</abilityName>
      <candidateList>
        <item>）</item>
      </candidateList>
      <explain>文本全半角错误。</explain>
      <paraID>2D2D076E</paraID>
      <start>38</start>
      <end>39</end>
      <status>modified</status>
      <modifiedWord>）</modifiedWord>
      <trackRevisions>false</trackRevisions>
    </reviewItem>
    <reviewItem>
      <errorID>0ca1d892-d1b8-48c5-96ae-1bcdc3a14301</errorID>
      <errorWord>(</errorWord>
      <group>L1_Format</group>
      <groupName>格式问题</groupName>
      <ability>L2_HalfPunc_CN</ability>
      <abilityName>全半角问题</abilityName>
      <candidateList>
        <item>（</item>
      </candidateList>
      <explain>文本全半角错误。</explain>
      <paraID>2D2D076E</paraID>
      <start>47</start>
      <end>48</end>
      <status>modified</status>
      <modifiedWord>（</modifiedWord>
      <trackRevisions>false</trackRevisions>
    </reviewItem>
    <reviewItem>
      <errorID>c69c04ee-9893-4a91-aad2-1adb555a0650</errorID>
      <errorWord>)</errorWord>
      <group>L1_Format</group>
      <groupName>格式问题</groupName>
      <ability>L2_HalfPunc_CN</ability>
      <abilityName>全半角问题</abilityName>
      <candidateList>
        <item>）</item>
      </candidateList>
      <explain>文本全半角错误。</explain>
      <paraID>2D2D076E</paraID>
      <start>55</start>
      <end>56</end>
      <status>modified</status>
      <modifiedWord>）</modifiedWord>
      <trackRevisions>false</trackRevisions>
    </reviewItem>
    <reviewItem>
      <errorID>b6954760-ad3b-4471-94ee-370cbf2cb993</errorID>
      <errorWord>(</errorWord>
      <group>L1_Format</group>
      <groupName>格式问题</groupName>
      <ability>L2_HalfPunc_CN</ability>
      <abilityName>全半角问题</abilityName>
      <candidateList>
        <item>（</item>
      </candidateList>
      <explain>文本全半角错误。</explain>
      <paraID>2D2D076E</paraID>
      <start>66</start>
      <end>67</end>
      <status>modified</status>
      <modifiedWord>（</modifiedWord>
      <trackRevisions>false</trackRevisions>
    </reviewItem>
    <reviewItem>
      <errorID>a28b7c2c-97b7-4aaf-a462-fd0afdb487ca</errorID>
      <errorWord>)</errorWord>
      <group>L1_Format</group>
      <groupName>格式问题</groupName>
      <ability>L2_HalfPunc_CN</ability>
      <abilityName>全半角问题</abilityName>
      <candidateList>
        <item>）</item>
      </candidateList>
      <explain>文本全半角错误。</explain>
      <paraID>2D2D076E</paraID>
      <start>74</start>
      <end>75</end>
      <status>modified</status>
      <modifiedWord>）</modifiedWord>
      <trackRevisions>false</trackRevisions>
    </reviewItem>
    <reviewItem>
      <errorID>71f96980-6bd3-4d94-b109-a1642b06987a</errorID>
      <errorWord>(</errorWord>
      <group>L1_Format</group>
      <groupName>格式问题</groupName>
      <ability>L2_HalfPunc_CN</ability>
      <abilityName>全半角问题</abilityName>
      <candidateList>
        <item>（</item>
      </candidateList>
      <explain>文本全半角错误。</explain>
      <paraID>3025F6A7</paraID>
      <start>12</start>
      <end>13</end>
      <status>modified</status>
      <modifiedWord>（</modifiedWord>
      <trackRevisions>false</trackRevisions>
    </reviewItem>
    <reviewItem>
      <errorID>f71f2c62-747f-4d8c-9c55-48154841173b</errorID>
      <errorWord>)</errorWord>
      <group>L1_Format</group>
      <groupName>格式问题</groupName>
      <ability>L2_HalfPunc_CN</ability>
      <abilityName>全半角问题</abilityName>
      <candidateList>
        <item>）</item>
      </candidateList>
      <explain>文本全半角错误。</explain>
      <paraID>3025F6A7</paraID>
      <start>17</start>
      <end>18</end>
      <status>modified</status>
      <modifiedWord>）</modifiedWord>
      <trackRevisions>false</trackRevisions>
    </reviewItem>
    <reviewItem>
      <errorID>c00bf742-f41e-404b-af86-f76964ee9778</errorID>
      <errorWord>(</errorWord>
      <group>L1_Format</group>
      <groupName>格式问题</groupName>
      <ability>L2_HalfPunc_CN</ability>
      <abilityName>全半角问题</abilityName>
      <candidateList>
        <item>（</item>
      </candidateList>
      <explain>文本全半角错误。</explain>
      <paraID>1864CB97</paraID>
      <start>20</start>
      <end>21</end>
      <status>modified</status>
      <modifiedWord>（</modifiedWord>
      <trackRevisions>false</trackRevisions>
    </reviewItem>
    <reviewItem>
      <errorID>88c342b1-558c-4fb1-8e46-d66f3e6f2a87</errorID>
      <errorWord>)</errorWord>
      <group>L1_Format</group>
      <groupName>格式问题</groupName>
      <ability>L2_HalfPunc_CN</ability>
      <abilityName>全半角问题</abilityName>
      <candidateList>
        <item>）</item>
      </candidateList>
      <explain>文本全半角错误。</explain>
      <paraID>1864CB97</paraID>
      <start>26</start>
      <end>27</end>
      <status>modified</status>
      <modifiedWord>）</modifiedWord>
      <trackRevisions>false</trackRevisions>
    </reviewItem>
    <reviewItem>
      <errorID>fbc9ac5c-a654-4304-9f58-e2442159f02d</errorID>
      <errorWord>"</errorWord>
      <group>L1_Format</group>
      <groupName>格式问题</groupName>
      <ability>L2_HalfPunc_CN</ability>
      <abilityName>全半角问题</abilityName>
      <candidateList>
        <item>“</item>
      </candidateList>
      <explain>文本全半角错误。</explain>
      <paraID>2530A338</paraID>
      <start>22</start>
      <end>23</end>
      <status>modified</status>
      <modifiedWord>“</modifiedWord>
      <trackRevisions>false</trackRevisions>
    </reviewItem>
    <reviewItem>
      <errorID>fae9db48-532e-4cde-b662-0cb66320f408</errorID>
      <errorWord>-</errorWord>
      <group>L1_Format</group>
      <groupName>格式问题</groupName>
      <ability>L2_HalfPunc_CN</ability>
      <abilityName>全半角问题</abilityName>
      <candidateList>
        <item>－</item>
      </candidateList>
      <explain>文本全半角错误。</explain>
      <paraID>2530A338</paraID>
      <start>26</start>
      <end>27</end>
      <status>modified</status>
      <modifiedWord>－</modifiedWord>
      <trackRevisions>false</trackRevisions>
    </reviewItem>
    <reviewItem>
      <errorID>f8a3919e-fac0-4137-b727-28c3a0712cda</errorID>
      <errorWord>"</errorWord>
      <group>L1_Format</group>
      <groupName>格式问题</groupName>
      <ability>L2_HalfPunc_CN</ability>
      <abilityName>全半角问题</abilityName>
      <candidateList>
        <item>”</item>
      </candidateList>
      <explain>文本全半角错误。</explain>
      <paraID>2530A338</paraID>
      <start>30</start>
      <end>31</end>
      <status>modified</status>
      <modifiedWord>”</modifiedWord>
      <trackRevisions>false</trackRevisions>
    </reviewItem>
    <reviewItem>
      <errorID>9f4161fc-b69e-4b06-bf34-8f88bbe08d60</errorID>
      <errorWord>"</errorWord>
      <group>L1_Format</group>
      <groupName>格式问题</groupName>
      <ability>L2_HalfPunc_CN</ability>
      <abilityName>全半角问题</abilityName>
      <candidateList>
        <item>“</item>
      </candidateList>
      <explain>文本全半角错误。</explain>
      <paraID>2530A338</paraID>
      <start>109</start>
      <end>110</end>
      <status>modified</status>
      <modifiedWord>“</modifiedWord>
      <trackRevisions>false</trackRevisions>
    </reviewItem>
    <reviewItem>
      <errorID>fa64a93b-58d7-4d7b-8da0-9b2c7f105183</errorID>
      <errorWord>"</errorWord>
      <group>L1_Format</group>
      <groupName>格式问题</groupName>
      <ability>L2_HalfPunc_CN</ability>
      <abilityName>全半角问题</abilityName>
      <candidateList>
        <item>”</item>
      </candidateList>
      <explain>文本全半角错误。</explain>
      <paraID>2530A338</paraID>
      <start>114</start>
      <end>115</end>
      <status>modified</status>
      <modifiedWord>”</modifiedWord>
      <trackRevisions>false</trackRevisions>
    </reviewItem>
    <reviewItem>
      <errorID>d62554d5-4a0a-4e90-95eb-6aa4499d8a22</errorID>
      <errorWord>"</errorWord>
      <group>L1_Format</group>
      <groupName>格式问题</groupName>
      <ability>L2_HalfPunc_CN</ability>
      <abilityName>全半角问题</abilityName>
      <candidateList>
        <item>“</item>
      </candidateList>
      <explain>文本全半角错误。</explain>
      <paraID>2530A338</paraID>
      <start>160</start>
      <end>161</end>
      <status>modified</status>
      <modifiedWord>“</modifiedWord>
      <trackRevisions>false</trackRevisions>
    </reviewItem>
    <reviewItem>
      <errorID>7540f6cc-6f66-44fd-a00a-921e95565693</errorID>
      <errorWord>"</errorWord>
      <group>L1_Format</group>
      <groupName>格式问题</groupName>
      <ability>L2_HalfPunc_CN</ability>
      <abilityName>全半角问题</abilityName>
      <candidateList>
        <item>”</item>
      </candidateList>
      <explain>文本全半角错误。</explain>
      <paraID>2530A338</paraID>
      <start>164</start>
      <end>165</end>
      <status>modified</status>
      <modifiedWord>”</modifiedWord>
      <trackRevisions>false</trackRevisions>
    </reviewItem>
    <reviewItem>
      <errorID>d091552b-3c25-48c6-9f46-36801a39505c</errorID>
      <errorWord>"</errorWord>
      <group>L1_Format</group>
      <groupName>格式问题</groupName>
      <ability>L2_HalfPunc_CN</ability>
      <abilityName>全半角问题</abilityName>
      <candidateList>
        <item>“</item>
      </candidateList>
      <explain>文本全半角错误。</explain>
      <paraID>2530A338</paraID>
      <start>208</start>
      <end>209</end>
      <status>modified</status>
      <modifiedWord>“</modifiedWord>
      <trackRevisions>false</trackRevisions>
    </reviewItem>
    <reviewItem>
      <errorID>3130b383-2812-4035-b8e8-a87c1794ea20</errorID>
      <errorWord>"</errorWord>
      <group>L1_Format</group>
      <groupName>格式问题</groupName>
      <ability>L2_HalfPunc_CN</ability>
      <abilityName>全半角问题</abilityName>
      <candidateList>
        <item>”</item>
      </candidateList>
      <explain>文本全半角错误。</explain>
      <paraID>2530A338</paraID>
      <start>213</start>
      <end>214</end>
      <status>modified</status>
      <modifiedWord>”</modifiedWord>
      <trackRevisions>false</trackRevisions>
    </reviewItem>
    <reviewItem>
      <errorID>173c5885-2490-4bb2-972a-2a41b1e36876</errorID>
      <errorWord>"</errorWord>
      <group>L1_Format</group>
      <groupName>格式问题</groupName>
      <ability>L2_HalfPunc_CN</ability>
      <abilityName>全半角问题</abilityName>
      <candidateList>
        <item>“</item>
      </candidateList>
      <explain>文本全半角错误。</explain>
      <paraID>2530A338</paraID>
      <start>216</start>
      <end>217</end>
      <status>modified</status>
      <modifiedWord>“</modifiedWord>
      <trackRevisions>false</trackRevisions>
    </reviewItem>
    <reviewItem>
      <errorID>08e1091e-2659-43db-a62d-0428ac019f0b</errorID>
      <errorWord>"</errorWord>
      <group>L1_Format</group>
      <groupName>格式问题</groupName>
      <ability>L2_HalfPunc_CN</ability>
      <abilityName>全半角问题</abilityName>
      <candidateList>
        <item>”</item>
      </candidateList>
      <explain>文本全半角错误。</explain>
      <paraID>2530A338</paraID>
      <start>221</start>
      <end>222</end>
      <status>modified</status>
      <modifiedWord>”</modifiedWord>
      <trackRevisions>false</trackRevisions>
    </reviewItem>
    <reviewItem>
      <errorID>c932d85b-c79a-4f4b-bab5-cf326ef405c1</errorID>
      <errorWord>1950年代</errorWord>
      <group>L1_Knowledge</group>
      <groupName>知识性问题</groupName>
      <ability>L2_Time</ability>
      <abilityName>日期时间</abilityName>
      <candidateList>
        <item>20世纪50年代</item>
      </candidateList>
      <explain>年代表述建议使用世纪+年代的格式。</explain>
      <paraID>6DFF75E9</paraID>
      <start>3</start>
      <end>9</end>
      <status>unmodified</status>
      <modifiedWord/>
      <trackRevisions>false</trackRevisions>
    </reviewItem>
    <reviewItem>
      <errorID>4e4022c0-8d9b-47ce-96fc-1f4c3247abf4</errorID>
      <errorWord>-</errorWord>
      <group>L1_Format</group>
      <groupName>格式问题</groupName>
      <ability>L2_HalfPunc_CN</ability>
      <abilityName>全半角问题</abilityName>
      <candidateList>
        <item>－</item>
      </candidateList>
      <explain>文本全半角错误。</explain>
      <paraID>6DFF75E9</paraID>
      <start>150</start>
      <end>151</end>
      <status>modified</status>
      <modifiedWord>－</modifiedWord>
      <trackRevisions>false</trackRevisions>
    </reviewItem>
    <reviewItem>
      <errorID>ac9f9aac-9a34-4d8b-8a70-8a4d4873f077</errorID>
      <errorWord>-</errorWord>
      <group>L1_Format</group>
      <groupName>格式问题</groupName>
      <ability>L2_HalfPunc_CN</ability>
      <abilityName>全半角问题</abilityName>
      <candidateList>
        <item>－</item>
      </candidateList>
      <explain>文本全半角错误。</explain>
      <paraID>6DFF75E9</paraID>
      <start>153</start>
      <end>154</end>
      <status>modified</status>
      <modifiedWord>－</modifiedWord>
      <trackRevisions>false</trackRevisions>
    </reviewItem>
    <reviewItem>
      <errorID>488b7b09-26b0-48e2-8a03-e2d6d8ebb2ba</errorID>
      <errorWord>"</errorWord>
      <group>L1_Format</group>
      <groupName>格式问题</groupName>
      <ability>L2_HalfPunc_CN</ability>
      <abilityName>全半角问题</abilityName>
      <candidateList>
        <item>“</item>
      </candidateList>
      <explain>文本全半角错误。</explain>
      <paraID>21BEA6C2</paraID>
      <start>127</start>
      <end>128</end>
      <status>modified</status>
      <modifiedWord>“</modifiedWord>
      <trackRevisions>false</trackRevisions>
    </reviewItem>
    <reviewItem>
      <errorID>241304d7-3fe1-4db3-8361-acf71a0efe7c</errorID>
      <errorWord>-</errorWord>
      <group>L1_Format</group>
      <groupName>格式问题</groupName>
      <ability>L2_HalfPunc_CN</ability>
      <abilityName>全半角问题</abilityName>
      <candidateList>
        <item>－</item>
      </candidateList>
      <explain>文本全半角错误。</explain>
      <paraID>21BEA6C2</paraID>
      <start>130</start>
      <end>131</end>
      <status>modified</status>
      <modifiedWord>－</modifiedWord>
      <trackRevisions>false</trackRevisions>
    </reviewItem>
    <reviewItem>
      <errorID>0757b032-a186-4c06-8d02-4c0f3f8d1e17</errorID>
      <errorWord>"</errorWord>
      <group>L1_Format</group>
      <groupName>格式问题</groupName>
      <ability>L2_HalfPunc_CN</ability>
      <abilityName>全半角问题</abilityName>
      <candidateList>
        <item>”</item>
      </candidateList>
      <explain>文本全半角错误。</explain>
      <paraID>21BEA6C2</paraID>
      <start>133</start>
      <end>134</end>
      <status>modified</status>
      <modifiedWord>”</modifiedWord>
      <trackRevisions>false</trackRevisions>
    </reviewItem>
    <reviewItem>
      <errorID>3b6c3c56-6d9b-4acc-9bbd-4470e84e3273</errorID>
      <errorWord>"</errorWord>
      <group>L1_Format</group>
      <groupName>格式问题</groupName>
      <ability>L2_HalfPunc_CN</ability>
      <abilityName>全半角问题</abilityName>
      <candidateList>
        <item>“</item>
      </candidateList>
      <explain>文本全半角错误。</explain>
      <paraID>21BEA6C2</paraID>
      <start>161</start>
      <end>162</end>
      <status>modified</status>
      <modifiedWord>“</modifiedWord>
      <trackRevisions>false</trackRevisions>
    </reviewItem>
    <reviewItem>
      <errorID>7677a1d4-741b-4da7-b827-42b857f83182</errorID>
      <errorWord>-</errorWord>
      <group>L1_Format</group>
      <groupName>格式问题</groupName>
      <ability>L2_HalfPunc_CN</ability>
      <abilityName>全半角问题</abilityName>
      <candidateList>
        <item>－</item>
      </candidateList>
      <explain>文本全半角错误。</explain>
      <paraID>21BEA6C2</paraID>
      <start>164</start>
      <end>165</end>
      <status>modified</status>
      <modifiedWord>－</modifiedWord>
      <trackRevisions>false</trackRevisions>
    </reviewItem>
    <reviewItem>
      <errorID>ae75f7a9-5dc1-49eb-a551-0184502685cc</errorID>
      <errorWord>"</errorWord>
      <group>L1_Format</group>
      <groupName>格式问题</groupName>
      <ability>L2_HalfPunc_CN</ability>
      <abilityName>全半角问题</abilityName>
      <candidateList>
        <item>”</item>
      </candidateList>
      <explain>文本全半角错误。</explain>
      <paraID>21BEA6C2</paraID>
      <start>167</start>
      <end>168</end>
      <status>modified</status>
      <modifiedWord>”</modifiedWord>
      <trackRevisions>false</trackRevisions>
    </reviewItem>
    <reviewItem>
      <errorID>ea68d16d-fb98-4946-812e-caf06903e01d</errorID>
      <errorWord>"</errorWord>
      <group>L1_Format</group>
      <groupName>格式问题</groupName>
      <ability>L2_HalfPunc_CN</ability>
      <abilityName>全半角问题</abilityName>
      <candidateList>
        <item>“</item>
      </candidateList>
      <explain>文本全半角错误。</explain>
      <paraID>21BEA6C2</paraID>
      <start>221</start>
      <end>222</end>
      <status>modified</status>
      <modifiedWord>“</modifiedWord>
      <trackRevisions>false</trackRevisions>
    </reviewItem>
    <reviewItem>
      <errorID>e0d7d89a-c8bc-47ac-aa77-fc6e400dfe74</errorID>
      <errorWord>-</errorWord>
      <group>L1_Format</group>
      <groupName>格式问题</groupName>
      <ability>L2_HalfPunc_CN</ability>
      <abilityName>全半角问题</abilityName>
      <candidateList>
        <item>－</item>
      </candidateList>
      <explain>文本全半角错误。</explain>
      <paraID>21BEA6C2</paraID>
      <start>224</start>
      <end>225</end>
      <status>modified</status>
      <modifiedWord>－</modifiedWord>
      <trackRevisions>false</trackRevisions>
    </reviewItem>
    <reviewItem>
      <errorID>349f4743-dac9-4bb9-a95c-bbe994748dda</errorID>
      <errorWord>"</errorWord>
      <group>L1_Format</group>
      <groupName>格式问题</groupName>
      <ability>L2_HalfPunc_CN</ability>
      <abilityName>全半角问题</abilityName>
      <candidateList>
        <item>”</item>
      </candidateList>
      <explain>文本全半角错误。</explain>
      <paraID>21BEA6C2</paraID>
      <start>227</start>
      <end>228</end>
      <status>modified</status>
      <modifiedWord>”</modifiedWord>
      <trackRevisions>false</trackRevisions>
    </reviewItem>
    <reviewItem>
      <errorID>230a134f-47e6-4dd0-b831-ce961a3c886e</errorID>
      <errorWord>"</errorWord>
      <group>L1_Format</group>
      <groupName>格式问题</groupName>
      <ability>L2_HalfPunc_CN</ability>
      <abilityName>全半角问题</abilityName>
      <candidateList>
        <item>“</item>
      </candidateList>
      <explain>文本全半角错误。</explain>
      <paraID>72BC2A8F</paraID>
      <start>23</start>
      <end>24</end>
      <status>modified</status>
      <modifiedWord>“</modifiedWord>
      <trackRevisions>false</trackRevisions>
    </reviewItem>
    <reviewItem>
      <errorID>21dce072-b29a-400b-aed7-4a864930fb77</errorID>
      <errorWord>"</errorWord>
      <group>L1_Format</group>
      <groupName>格式问题</groupName>
      <ability>L2_HalfPunc_CN</ability>
      <abilityName>全半角问题</abilityName>
      <candidateList>
        <item>”</item>
      </candidateList>
      <explain>文本全半角错误。</explain>
      <paraID>72BC2A8F</paraID>
      <start>28</start>
      <end>29</end>
      <status>modified</status>
      <modifiedWord>”</modifiedWord>
      <trackRevisions>false</trackRevisions>
    </reviewItem>
    <reviewItem>
      <errorID>a45ee572-0013-474b-8942-fad1a620692a</errorID>
      <errorWord>1990年代</errorWord>
      <group>L1_Knowledge</group>
      <groupName>知识性问题</groupName>
      <ability>L2_Time</ability>
      <abilityName>日期时间</abilityName>
      <candidateList>
        <item>20世纪90年代</item>
      </candidateList>
      <explain>年代表述建议使用世纪+年代的格式。</explain>
      <paraID>72BC2A8F</paraID>
      <start>41</start>
      <end>47</end>
      <status>unmodified</status>
      <modifiedWord/>
      <trackRevisions>false</trackRevisions>
    </reviewItem>
    <reviewItem>
      <errorID>6a30fa7f-f914-45f5-9e4e-c40f1dcec6e4</errorID>
      <errorWord>"</errorWord>
      <group>L1_Format</group>
      <groupName>格式问题</groupName>
      <ability>L2_HalfPunc_CN</ability>
      <abilityName>全半角问题</abilityName>
      <candidateList>
        <item>“</item>
      </candidateList>
      <explain>文本全半角错误。</explain>
      <paraID>72BC2A8F</paraID>
      <start>56</start>
      <end>57</end>
      <status>modified</status>
      <modifiedWord>“</modifiedWord>
      <trackRevisions>false</trackRevisions>
    </reviewItem>
    <reviewItem>
      <errorID>5f6d5e82-f509-45d1-a795-f629f76e92e8</errorID>
      <errorWord>"</errorWord>
      <group>L1_Format</group>
      <groupName>格式问题</groupName>
      <ability>L2_HalfPunc_CN</ability>
      <abilityName>全半角问题</abilityName>
      <candidateList>
        <item>”</item>
      </candidateList>
      <explain>文本全半角错误。</explain>
      <paraID>72BC2A8F</paraID>
      <start>61</start>
      <end>62</end>
      <status>modified</status>
      <modifiedWord>”</modifiedWord>
      <trackRevisions>false</trackRevisions>
    </reviewItem>
    <reviewItem>
      <errorID>8a71a265-7c8e-4bf8-9f3c-c998edec7acb</errorID>
      <errorWord>"</errorWord>
      <group>L1_Format</group>
      <groupName>格式问题</groupName>
      <ability>L2_HalfPunc_CN</ability>
      <abilityName>全半角问题</abilityName>
      <candidateList>
        <item>“</item>
      </candidateList>
      <explain>文本全半角错误。</explain>
      <paraID>72BC2A8F</paraID>
      <start>192</start>
      <end>193</end>
      <status>modified</status>
      <modifiedWord>“</modifiedWord>
      <trackRevisions>false</trackRevisions>
    </reviewItem>
    <reviewItem>
      <errorID>98720093-606f-4dbc-bb6c-fe9f27b4b4a4</errorID>
      <errorWord>"</errorWord>
      <group>L1_Format</group>
      <groupName>格式问题</groupName>
      <ability>L2_HalfPunc_CN</ability>
      <abilityName>全半角问题</abilityName>
      <candidateList>
        <item>”</item>
      </candidateList>
      <explain>文本全半角错误。</explain>
      <paraID>72BC2A8F</paraID>
      <start>197</start>
      <end>198</end>
      <status>modified</status>
      <modifiedWord>”</modifiedWord>
      <trackRevisions>false</trackRevisions>
    </reviewItem>
    <reviewItem>
      <errorID>7bc6f14d-2a17-4923-b132-06d9a91c7c8b</errorID>
      <errorWord>"</errorWord>
      <group>L1_Format</group>
      <groupName>格式问题</groupName>
      <ability>L2_HalfPunc_CN</ability>
      <abilityName>全半角问题</abilityName>
      <candidateList>
        <item>“</item>
      </candidateList>
      <explain>文本全半角错误。</explain>
      <paraID>72BC2A8F</paraID>
      <start>206</start>
      <end>207</end>
      <status>modified</status>
      <modifiedWord>“</modifiedWord>
      <trackRevisions>false</trackRevisions>
    </reviewItem>
    <reviewItem>
      <errorID>011e80f9-5614-4c66-ab8f-991215a0ff60</errorID>
      <errorWord>"</errorWord>
      <group>L1_Format</group>
      <groupName>格式问题</groupName>
      <ability>L2_HalfPunc_CN</ability>
      <abilityName>全半角问题</abilityName>
      <candidateList>
        <item>”</item>
      </candidateList>
      <explain>文本全半角错误。</explain>
      <paraID>72BC2A8F</paraID>
      <start>211</start>
      <end>212</end>
      <status>modified</status>
      <modifiedWord>”</modifiedWord>
      <trackRevisions>false</trackRevisions>
    </reviewItem>
    <reviewItem>
      <errorID>f50d45f4-2b8b-4719-a6d6-acb3c418d6b7</errorID>
      <errorWord>1990年代</errorWord>
      <group>L1_Knowledge</group>
      <groupName>知识性问题</groupName>
      <ability>L2_Time</ability>
      <abilityName>日期时间</abilityName>
      <candidateList>
        <item>20世纪90年代</item>
      </candidateList>
      <explain>年代表述建议使用世纪+年代的格式。</explain>
      <paraID> B185975</paraID>
      <start>16</start>
      <end>22</end>
      <status>unmodified</status>
      <modifiedWord/>
      <trackRevisions>false</trackRevisions>
    </reviewItem>
    <reviewItem>
      <errorID>48e0f2e1-d32f-4dc7-b108-e8bc30896b82</errorID>
      <errorWord>"</errorWord>
      <group>L1_Format</group>
      <groupName>格式问题</groupName>
      <ability>L2_HalfPunc_CN</ability>
      <abilityName>全半角问题</abilityName>
      <candidateList>
        <item>“</item>
      </candidateList>
      <explain>文本全半角错误。</explain>
      <paraID> B185975</paraID>
      <start>31</start>
      <end>32</end>
      <status>modified</status>
      <modifiedWord>“</modifiedWord>
      <trackRevisions>false</trackRevisions>
    </reviewItem>
    <reviewItem>
      <errorID>dcb2dd71-64f6-4ef8-925b-9d3bac2292ba</errorID>
      <errorWord>"</errorWord>
      <group>L1_Format</group>
      <groupName>格式问题</groupName>
      <ability>L2_HalfPunc_CN</ability>
      <abilityName>全半角问题</abilityName>
      <candidateList>
        <item>”</item>
      </candidateList>
      <explain>文本全半角错误。</explain>
      <paraID> B185975</paraID>
      <start>38</start>
      <end>39</end>
      <status>modified</status>
      <modifiedWord>”</modifiedWord>
      <trackRevisions>false</trackRevisions>
    </reviewItem>
    <reviewItem>
      <errorID>7b0ed14c-ded2-405e-9981-a5ad4f56e262</errorID>
      <errorWord>"</errorWord>
      <group>L1_Format</group>
      <groupName>格式问题</groupName>
      <ability>L2_HalfPunc_CN</ability>
      <abilityName>全半角问题</abilityName>
      <candidateList>
        <item>“</item>
      </candidateList>
      <explain>文本全半角错误。</explain>
      <paraID> B185975</paraID>
      <start>207</start>
      <end>208</end>
      <status>modified</status>
      <modifiedWord>“</modifiedWord>
      <trackRevisions>false</trackRevisions>
    </reviewItem>
    <reviewItem>
      <errorID>7a9089f5-9057-453b-b304-672d8cfb8a4a</errorID>
      <errorWord>"</errorWord>
      <group>L1_Format</group>
      <groupName>格式问题</groupName>
      <ability>L2_HalfPunc_CN</ability>
      <abilityName>全半角问题</abilityName>
      <candidateList>
        <item>”</item>
      </candidateList>
      <explain>文本全半角错误。</explain>
      <paraID> B185975</paraID>
      <start>212</start>
      <end>213</end>
      <status>modified</status>
      <modifiedWord>”</modifiedWord>
      <trackRevisions>false</trackRevisions>
    </reviewItem>
    <reviewItem>
      <errorID>9b057b09-686b-4bc4-b5c1-805122bac964</errorID>
      <errorWord>"</errorWord>
      <group>L1_Format</group>
      <groupName>格式问题</groupName>
      <ability>L2_HalfPunc_CN</ability>
      <abilityName>全半角问题</abilityName>
      <candidateList>
        <item>“</item>
      </candidateList>
      <explain>文本全半角错误。</explain>
      <paraID>1C4F94C1</paraID>
      <start>90</start>
      <end>91</end>
      <status>modified</status>
      <modifiedWord>“</modifiedWord>
      <trackRevisions>false</trackRevisions>
    </reviewItem>
    <reviewItem>
      <errorID>2efc1013-cc4e-4dea-8bc1-02839700caac</errorID>
      <errorWord>-</errorWord>
      <group>L1_Format</group>
      <groupName>格式问题</groupName>
      <ability>L2_HalfPunc_CN</ability>
      <abilityName>全半角问题</abilityName>
      <candidateList>
        <item>－</item>
      </candidateList>
      <explain>文本全半角错误。</explain>
      <paraID>1C4F94C1</paraID>
      <start>93</start>
      <end>94</end>
      <status>modified</status>
      <modifiedWord>－</modifiedWord>
      <trackRevisions>false</trackRevisions>
    </reviewItem>
    <reviewItem>
      <errorID>d593a11d-cee0-4a13-a442-4f176881773e</errorID>
      <errorWord>"</errorWord>
      <group>L1_Format</group>
      <groupName>格式问题</groupName>
      <ability>L2_HalfPunc_CN</ability>
      <abilityName>全半角问题</abilityName>
      <candidateList>
        <item>”</item>
      </candidateList>
      <explain>文本全半角错误。</explain>
      <paraID>1C4F94C1</paraID>
      <start>96</start>
      <end>97</end>
      <status>modified</status>
      <modifiedWord>”</modifiedWord>
      <trackRevisions>false</trackRevisions>
    </reviewItem>
    <reviewItem>
      <errorID>cd794504-04d2-4b26-b361-e546ca5430c2</errorID>
      <errorWord>"</errorWord>
      <group>L1_Format</group>
      <groupName>格式问题</groupName>
      <ability>L2_HalfPunc_CN</ability>
      <abilityName>全半角问题</abilityName>
      <candidateList>
        <item>“</item>
      </candidateList>
      <explain>文本全半角错误。</explain>
      <paraID>1C4F94C1</paraID>
      <start>171</start>
      <end>172</end>
      <status>modified</status>
      <modifiedWord>“</modifiedWord>
      <trackRevisions>false</trackRevisions>
    </reviewItem>
    <reviewItem>
      <errorID>09552f2c-2356-410d-aeb2-c07ab25324e5</errorID>
      <errorWord>"</errorWord>
      <group>L1_Format</group>
      <groupName>格式问题</groupName>
      <ability>L2_HalfPunc_CN</ability>
      <abilityName>全半角问题</abilityName>
      <candidateList>
        <item>”</item>
      </candidateList>
      <explain>文本全半角错误。</explain>
      <paraID>1C4F94C1</paraID>
      <start>184</start>
      <end>185</end>
      <status>modified</status>
      <modifiedWord>”</modifiedWord>
      <trackRevisions>false</trackRevisions>
    </reviewItem>
    <reviewItem>
      <errorID>e9c0c395-5ddb-4dc4-bd5c-2a6038b972c4</errorID>
      <errorWord>1990年代</errorWord>
      <group>L1_Knowledge</group>
      <groupName>知识性问题</groupName>
      <ability>L2_Time</ability>
      <abilityName>日期时间</abilityName>
      <candidateList>
        <item>20世纪90年代</item>
      </candidateList>
      <explain>年代表述建议使用世纪+年代的格式。</explain>
      <paraID>1C4F94C1</paraID>
      <start>188</start>
      <end>194</end>
      <status>unmodified</status>
      <modifiedWord/>
      <trackRevisions>false</trackRevisions>
    </reviewItem>
    <reviewItem>
      <errorID>3a9b6e3e-9307-478d-a23a-e0ec616bcc59</errorID>
      <errorWord>-</errorWord>
      <group>L1_Format</group>
      <groupName>格式问题</groupName>
      <ability>L2_HalfPunc_CN</ability>
      <abilityName>全半角问题</abilityName>
      <candidateList>
        <item>－</item>
      </candidateList>
      <explain>文本全半角错误。</explain>
      <paraID>1C4F94C1</paraID>
      <start>206</start>
      <end>207</end>
      <status>modified</status>
      <modifiedWord>－</modifiedWord>
      <trackRevisions>false</trackRevisions>
    </reviewItem>
    <reviewItem>
      <errorID>b487475e-475f-48d0-9eda-4345f73e39ed</errorID>
      <errorWord>"</errorWord>
      <group>L1_Format</group>
      <groupName>格式问题</groupName>
      <ability>L2_HalfPunc_CN</ability>
      <abilityName>全半角问题</abilityName>
      <candidateList>
        <item>“</item>
      </candidateList>
      <explain>文本全半角错误。</explain>
      <paraID>45DA1360</paraID>
      <start>118</start>
      <end>119</end>
      <status>modified</status>
      <modifiedWord>“</modifiedWord>
      <trackRevisions>false</trackRevisions>
    </reviewItem>
    <reviewItem>
      <errorID>9abd3de4-4aa4-4bac-b0ad-2f49a805ae35</errorID>
      <errorWord>"</errorWord>
      <group>L1_Format</group>
      <groupName>格式问题</groupName>
      <ability>L2_HalfPunc_CN</ability>
      <abilityName>全半角问题</abilityName>
      <candidateList>
        <item>”</item>
      </candidateList>
      <explain>文本全半角错误。</explain>
      <paraID>45DA1360</paraID>
      <start>124</start>
      <end>125</end>
      <status>modified</status>
      <modifiedWord>”</modifiedWord>
      <trackRevisions>false</trackRevisions>
    </reviewItem>
    <reviewItem>
      <errorID>dad48d8b-68c5-4848-9910-80ae61ae7023</errorID>
      <errorWord>"</errorWord>
      <group>L1_Format</group>
      <groupName>格式问题</groupName>
      <ability>L2_HalfPunc_CN</ability>
      <abilityName>全半角问题</abilityName>
      <candidateList>
        <item>“</item>
      </candidateList>
      <explain>文本全半角错误。</explain>
      <paraID>45DA1360</paraID>
      <start>137</start>
      <end>138</end>
      <status>modified</status>
      <modifiedWord>“</modifiedWord>
      <trackRevisions>false</trackRevisions>
    </reviewItem>
    <reviewItem>
      <errorID>12cea52b-c1dc-447a-8383-607cc1dd6f4c</errorID>
      <errorWord>"</errorWord>
      <group>L1_Format</group>
      <groupName>格式问题</groupName>
      <ability>L2_HalfPunc_CN</ability>
      <abilityName>全半角问题</abilityName>
      <candidateList>
        <item>”</item>
      </candidateList>
      <explain>文本全半角错误。</explain>
      <paraID>45DA1360</paraID>
      <start>142</start>
      <end>143</end>
      <status>modified</status>
      <modifiedWord>”</modifiedWord>
      <trackRevisions>false</trackRevisions>
    </reviewItem>
    <reviewItem>
      <errorID>604fd541-47d0-45c3-9256-d0525155ee47</errorID>
      <errorWord>"</errorWord>
      <group>L1_Format</group>
      <groupName>格式问题</groupName>
      <ability>L2_HalfPunc_CN</ability>
      <abilityName>全半角问题</abilityName>
      <candidateList>
        <item>“</item>
      </candidateList>
      <explain>文本全半角错误。</explain>
      <paraID>735C1D5A</paraID>
      <start>34</start>
      <end>35</end>
      <status>modified</status>
      <modifiedWord>“</modifiedWord>
      <trackRevisions>false</trackRevisions>
    </reviewItem>
    <reviewItem>
      <errorID>3a3b2b0d-0303-4524-beaa-7dfdc012d2aa</errorID>
      <errorWord>"</errorWord>
      <group>L1_Format</group>
      <groupName>格式问题</groupName>
      <ability>L2_HalfPunc_CN</ability>
      <abilityName>全半角问题</abilityName>
      <candidateList>
        <item>”</item>
      </candidateList>
      <explain>文本全半角错误。</explain>
      <paraID>735C1D5A</paraID>
      <start>40</start>
      <end>41</end>
      <status>modified</status>
      <modifiedWord>”</modifiedWord>
      <trackRevisions>false</trackRevisions>
    </reviewItem>
    <reviewItem>
      <errorID>25272cbf-d983-4adf-a37c-d5ec0cacabd8</errorID>
      <errorWord>"</errorWord>
      <group>L1_Format</group>
      <groupName>格式问题</groupName>
      <ability>L2_HalfPunc_CN</ability>
      <abilityName>全半角问题</abilityName>
      <candidateList>
        <item>“</item>
      </candidateList>
      <explain>文本全半角错误。</explain>
      <paraID>735C1D5A</paraID>
      <start>57</start>
      <end>58</end>
      <status>modified</status>
      <modifiedWord>“</modifiedWord>
      <trackRevisions>false</trackRevisions>
    </reviewItem>
    <reviewItem>
      <errorID>84cba668-3a2a-4a1a-ba34-bf562c87eb2f</errorID>
      <errorWord>"</errorWord>
      <group>L1_Format</group>
      <groupName>格式问题</groupName>
      <ability>L2_HalfPunc_CN</ability>
      <abilityName>全半角问题</abilityName>
      <candidateList>
        <item>”</item>
      </candidateList>
      <explain>文本全半角错误。</explain>
      <paraID>735C1D5A</paraID>
      <start>64</start>
      <end>65</end>
      <status>modified</status>
      <modifiedWord>”</modifiedWord>
      <trackRevisions>false</trackRevisions>
    </reviewItem>
    <reviewItem>
      <errorID>1dcdef57-68ee-436b-932f-c9a3a21e758c</errorID>
      <errorWord>1990年代</errorWord>
      <group>L1_Knowledge</group>
      <groupName>知识性问题</groupName>
      <ability>L2_Time</ability>
      <abilityName>日期时间</abilityName>
      <candidateList>
        <item>20世纪90年代</item>
      </candidateList>
      <explain>年代表述建议使用世纪+年代的格式。</explain>
      <paraID>735C1D5A</paraID>
      <start>82</start>
      <end>88</end>
      <status>unmodified</status>
      <modifiedWord/>
      <trackRevisions>false</trackRevisions>
    </reviewItem>
    <reviewItem>
      <errorID>fb49114d-1883-47ab-ab77-2edfed9d1699</errorID>
      <errorWord>"</errorWord>
      <group>L1_Format</group>
      <groupName>格式问题</groupName>
      <ability>L2_HalfPunc_CN</ability>
      <abilityName>全半角问题</abilityName>
      <candidateList>
        <item>“</item>
      </candidateList>
      <explain>文本全半角错误。</explain>
      <paraID>735C1D5A</paraID>
      <start>164</start>
      <end>165</end>
      <status>modified</status>
      <modifiedWord>“</modifiedWord>
      <trackRevisions>false</trackRevisions>
    </reviewItem>
    <reviewItem>
      <errorID>df3df253-ae72-47c6-95ad-450413ca595c</errorID>
      <errorWord>"</errorWord>
      <group>L1_Format</group>
      <groupName>格式问题</groupName>
      <ability>L2_HalfPunc_CN</ability>
      <abilityName>全半角问题</abilityName>
      <candidateList>
        <item>”</item>
      </candidateList>
      <explain>文本全半角错误。</explain>
      <paraID>735C1D5A</paraID>
      <start>167</start>
      <end>168</end>
      <status>modified</status>
      <modifiedWord>”</modifiedWord>
      <trackRevisions>false</trackRevisions>
    </reviewItem>
    <reviewItem>
      <errorID>b9826b67-8173-4816-8fe3-945d64fc688f</errorID>
      <errorWord>"</errorWord>
      <group>L1_Format</group>
      <groupName>格式问题</groupName>
      <ability>L2_HalfPunc_CN</ability>
      <abilityName>全半角问题</abilityName>
      <candidateList>
        <item>“</item>
      </candidateList>
      <explain>文本全半角错误。</explain>
      <paraID>735C1D5A</paraID>
      <start>169</start>
      <end>170</end>
      <status>modified</status>
      <modifiedWord>“</modifiedWord>
      <trackRevisions>false</trackRevisions>
    </reviewItem>
    <reviewItem>
      <errorID>26e20548-c5ab-4d6e-8a66-4169140ef37a</errorID>
      <errorWord>"</errorWord>
      <group>L1_Format</group>
      <groupName>格式问题</groupName>
      <ability>L2_HalfPunc_CN</ability>
      <abilityName>全半角问题</abilityName>
      <candidateList>
        <item>”</item>
      </candidateList>
      <explain>文本全半角错误。</explain>
      <paraID>735C1D5A</paraID>
      <start>172</start>
      <end>173</end>
      <status>modified</status>
      <modifiedWord>”</modifiedWord>
      <trackRevisions>false</trackRevisions>
    </reviewItem>
    <reviewItem>
      <errorID>8c6af308-8a12-4dfd-9710-44d609cecfce</errorID>
      <errorWord>,</errorWord>
      <group>L1_Format</group>
      <groupName>格式问题</groupName>
      <ability>L2_HalfPunc_CN</ability>
      <abilityName>全半角问题</abilityName>
      <candidateList>
        <item>，</item>
      </candidateList>
      <explain>文本全半角错误。</explain>
      <paraID>42FB3484</paraID>
      <start>29</start>
      <end>30</end>
      <status>modified</status>
      <modifiedWord>，</modifiedWord>
      <trackRevisions>false</trackRevisions>
    </reviewItem>
    <reviewItem>
      <errorID>311cadda-1ae3-430a-bb90-708d5adc8f12</errorID>
      <errorWord>,</errorWord>
      <group>L1_Format</group>
      <groupName>格式问题</groupName>
      <ability>L2_HalfPunc_CN</ability>
      <abilityName>全半角问题</abilityName>
      <candidateList>
        <item>，</item>
      </candidateList>
      <explain>文本全半角错误。</explain>
      <paraID>42FB3484</paraID>
      <start>38</start>
      <end>39</end>
      <status>modified</status>
      <modifiedWord>，</modifiedWord>
      <trackRevisions>false</trackRevisions>
    </reviewItem>
    <reviewItem>
      <errorID>894a6e6c-a767-4d94-9fb1-6edb3ce8c197</errorID>
      <errorWord>,</errorWord>
      <group>L1_Format</group>
      <groupName>格式问题</groupName>
      <ability>L2_HalfPunc_CN</ability>
      <abilityName>全半角问题</abilityName>
      <candidateList>
        <item>，</item>
      </candidateList>
      <explain>文本全半角错误。</explain>
      <paraID>42FB3484</paraID>
      <start>52</start>
      <end>53</end>
      <status>modified</status>
      <modifiedWord>，</modifiedWord>
      <trackRevisions>false</trackRevisions>
    </reviewItem>
    <reviewItem>
      <errorID>98391ef4-7581-44c6-b068-8a607f8f53c1</errorID>
      <errorWord>(</errorWord>
      <group>L1_Format</group>
      <groupName>格式问题</groupName>
      <ability>L2_HalfPunc_CN</ability>
      <abilityName>全半角问题</abilityName>
      <candidateList>
        <item>（</item>
      </candidateList>
      <explain>文本全半角错误。</explain>
      <paraID>12530FF3</paraID>
      <start>27</start>
      <end>28</end>
      <status>modified</status>
      <modifiedWord>（</modifiedWord>
      <trackRevisions>false</trackRevisions>
    </reviewItem>
    <reviewItem>
      <errorID>1fbdd011-ca1f-4b35-81da-40daded1f0ec</errorID>
      <errorWord>)</errorWord>
      <group>L1_Format</group>
      <groupName>格式问题</groupName>
      <ability>L2_HalfPunc_CN</ability>
      <abilityName>全半角问题</abilityName>
      <candidateList>
        <item>）</item>
      </candidateList>
      <explain>文本全半角错误。</explain>
      <paraID>12530FF3</paraID>
      <start>40</start>
      <end>41</end>
      <status>modified</status>
      <modifiedWord>）</modifiedWord>
      <trackRevisions>false</trackRevisions>
    </reviewItem>
    <reviewItem>
      <errorID>f1835713-0b1f-4977-a8b0-32bd21cd1d47</errorID>
      <errorWord>(</errorWord>
      <group>L1_Format</group>
      <groupName>格式问题</groupName>
      <ability>L2_HalfPunc_CN</ability>
      <abilityName>全半角问题</abilityName>
      <candidateList>
        <item>（</item>
      </candidateList>
      <explain>文本全半角错误。</explain>
      <paraID>12530FF3</paraID>
      <start>49</start>
      <end>50</end>
      <status>modified</status>
      <modifiedWord>（</modifiedWord>
      <trackRevisions>false</trackRevisions>
    </reviewItem>
    <reviewItem>
      <errorID>ab3074c2-507b-4521-8786-fb1101da076b</errorID>
      <errorWord>)</errorWord>
      <group>L1_Format</group>
      <groupName>格式问题</groupName>
      <ability>L2_HalfPunc_CN</ability>
      <abilityName>全半角问题</abilityName>
      <candidateList>
        <item>）</item>
      </candidateList>
      <explain>文本全半角错误。</explain>
      <paraID>12530FF3</paraID>
      <start>62</start>
      <end>63</end>
      <status>modified</status>
      <modifiedWord>）</modifiedWord>
      <trackRevisions>false</trackRevisions>
    </reviewItem>
    <reviewItem>
      <errorID>a108e059-b5a3-47ec-9927-a4127faf45a8</errorID>
      <errorWord>(</errorWord>
      <group>L1_Format</group>
      <groupName>格式问题</groupName>
      <ability>L2_HalfPunc_CN</ability>
      <abilityName>全半角问题</abilityName>
      <candidateList>
        <item>（</item>
      </candidateList>
      <explain>文本全半角错误。</explain>
      <paraID>3FC3195C</paraID>
      <start>12</start>
      <end>13</end>
      <status>modified</status>
      <modifiedWord>（</modifiedWord>
      <trackRevisions>false</trackRevisions>
    </reviewItem>
    <reviewItem>
      <errorID>3226e7d5-83bd-4cf2-a903-e4c9c916c0fd</errorID>
      <errorWord>)</errorWord>
      <group>L1_Format</group>
      <groupName>格式问题</groupName>
      <ability>L2_HalfPunc_CN</ability>
      <abilityName>全半角问题</abilityName>
      <candidateList>
        <item>）</item>
      </candidateList>
      <explain>文本全半角错误。</explain>
      <paraID>3FC3195C</paraID>
      <start>17</start>
      <end>18</end>
      <status>modified</status>
      <modifiedWord>）</modifiedWord>
      <trackRevisions>false</trackRevisions>
    </reviewItem>
    <reviewItem>
      <errorID>b9e0796e-4f0f-4ce3-90b3-f2a58c41e966</errorID>
      <errorWord>(</errorWord>
      <group>L1_Format</group>
      <groupName>格式问题</groupName>
      <ability>L2_HalfPunc_CN</ability>
      <abilityName>全半角问题</abilityName>
      <candidateList>
        <item>（</item>
      </candidateList>
      <explain>文本全半角错误。</explain>
      <paraID>60FAAF8E</paraID>
      <start>20</start>
      <end>21</end>
      <status>modified</status>
      <modifiedWord>（</modifiedWord>
      <trackRevisions>false</trackRevisions>
    </reviewItem>
    <reviewItem>
      <errorID>ebbd1b85-8064-4b0d-a3b8-50fb36ec69ed</errorID>
      <errorWord>)</errorWord>
      <group>L1_Format</group>
      <groupName>格式问题</groupName>
      <ability>L2_HalfPunc_CN</ability>
      <abilityName>全半角问题</abilityName>
      <candidateList>
        <item>）</item>
      </candidateList>
      <explain>文本全半角错误。</explain>
      <paraID>60FAAF8E</paraID>
      <start>26</start>
      <end>27</end>
      <status>modified</status>
      <modifiedWord>）</modifiedWord>
      <trackRevisions>false</trackRevisions>
    </reviewItem>
    <reviewItem>
      <errorID>98baeeb5-0c79-49da-bf95-d165164be6bf</errorID>
      <errorWord>1930年代</errorWord>
      <group>L1_Knowledge</group>
      <groupName>知识性问题</groupName>
      <ability>L2_Time</ability>
      <abilityName>日期时间</abilityName>
      <candidateList>
        <item>20世纪30年代</item>
      </candidateList>
      <explain>年代表述建议使用世纪+年代的格式。</explain>
      <paraID>1B8C8754</paraID>
      <start>47</start>
      <end>53</end>
      <status>unmodified</status>
      <modifiedWord/>
      <trackRevisions>false</trackRevisions>
    </reviewItem>
    <reviewItem>
      <errorID>6740e946-0c08-4caf-a305-305da6d0865c</errorID>
      <errorWord>"</errorWord>
      <group>L1_Format</group>
      <groupName>格式问题</groupName>
      <ability>L2_HalfPunc_CN</ability>
      <abilityName>全半角问题</abilityName>
      <candidateList>
        <item>“</item>
      </candidateList>
      <explain>文本全半角错误。</explain>
      <paraID>1B8C8754</paraID>
      <start>106</start>
      <end>107</end>
      <status>modified</status>
      <modifiedWord>“</modifiedWord>
      <trackRevisions>false</trackRevisions>
    </reviewItem>
    <reviewItem>
      <errorID>135134e8-c931-4089-ad5a-891a4b7f7b32</errorID>
      <errorWord>"</errorWord>
      <group>L1_Format</group>
      <groupName>格式问题</groupName>
      <ability>L2_HalfPunc_CN</ability>
      <abilityName>全半角问题</abilityName>
      <candidateList>
        <item>”</item>
      </candidateList>
      <explain>文本全半角错误。</explain>
      <paraID>1B8C8754</paraID>
      <start>114</start>
      <end>115</end>
      <status>modified</status>
      <modifiedWord>”</modifiedWord>
      <trackRevisions>false</trackRevisions>
    </reviewItem>
    <reviewItem>
      <errorID>c6134c84-217c-40ea-8447-7da17a64c3f0</errorID>
      <errorWord>"</errorWord>
      <group>L1_Format</group>
      <groupName>格式问题</groupName>
      <ability>L2_HalfPunc_CN</ability>
      <abilityName>全半角问题</abilityName>
      <candidateList>
        <item>“</item>
      </candidateList>
      <explain>文本全半角错误。</explain>
      <paraID>1B8C8754</paraID>
      <start>186</start>
      <end>187</end>
      <status>modified</status>
      <modifiedWord>“</modifiedWord>
      <trackRevisions>false</trackRevisions>
    </reviewItem>
    <reviewItem>
      <errorID>01673167-4bf6-49cf-9dae-fd9fa6918dd7</errorID>
      <errorWord>"</errorWord>
      <group>L1_Format</group>
      <groupName>格式问题</groupName>
      <ability>L2_HalfPunc_CN</ability>
      <abilityName>全半角问题</abilityName>
      <candidateList>
        <item>”</item>
      </candidateList>
      <explain>文本全半角错误。</explain>
      <paraID>1B8C8754</paraID>
      <start>193</start>
      <end>194</end>
      <status>modified</status>
      <modifiedWord>”</modifiedWord>
      <trackRevisions>false</trackRevisions>
    </reviewItem>
    <reviewItem>
      <errorID>812c74ba-2e14-485d-8246-c12dd78bb7ff</errorID>
      <errorWord>-</errorWord>
      <group>L1_Format</group>
      <groupName>格式问题</groupName>
      <ability>L2_HalfPunc_CN</ability>
      <abilityName>全半角问题</abilityName>
      <candidateList>
        <item>－</item>
      </candidateList>
      <explain>文本全半角错误。</explain>
      <paraID>23C29F60</paraID>
      <start>121</start>
      <end>122</end>
      <status>modified</status>
      <modifiedWord>－</modifiedWord>
      <trackRevisions>false</trackRevisions>
    </reviewItem>
    <reviewItem>
      <errorID>e3855c17-2ce6-40f2-9e33-fb0c725d7a40</errorID>
      <errorWord>1950年代</errorWord>
      <group>L1_Knowledge</group>
      <groupName>知识性问题</groupName>
      <ability>L2_Time</ability>
      <abilityName>日期时间</abilityName>
      <candidateList>
        <item>20世纪50年代</item>
      </candidateList>
      <explain>年代表述建议使用世纪+年代的格式。</explain>
      <paraID> 6FF70CB</paraID>
      <start>10</start>
      <end>16</end>
      <status>unmodified</status>
      <modifiedWord/>
      <trackRevisions>false</trackRevisions>
    </reviewItem>
    <reviewItem>
      <errorID>1a356097-6b89-4517-9664-545fff8706bf</errorID>
      <errorWord>1950年代</errorWord>
      <group>L1_Knowledge</group>
      <groupName>知识性问题</groupName>
      <ability>L2_Time</ability>
      <abilityName>日期时间</abilityName>
      <candidateList>
        <item>20世纪50年代</item>
      </candidateList>
      <explain>年代表述建议使用世纪+年代的格式。</explain>
      <paraID> 6FF70CB</paraID>
      <start>64</start>
      <end>70</end>
      <status>unmodified</status>
      <modifiedWord/>
      <trackRevisions>false</trackRevisions>
    </reviewItem>
    <reviewItem>
      <errorID>d9502e36-42cb-4acb-86ef-7bb8a6d03a0b</errorID>
      <errorWord>"</errorWord>
      <group>L1_Format</group>
      <groupName>格式问题</groupName>
      <ability>L2_HalfPunc_CN</ability>
      <abilityName>全半角问题</abilityName>
      <candidateList>
        <item>“</item>
      </candidateList>
      <explain>文本全半角错误。</explain>
      <paraID> 6FF70CB</paraID>
      <start>158</start>
      <end>159</end>
      <status>modified</status>
      <modifiedWord>“</modifiedWord>
      <trackRevisions>false</trackRevisions>
    </reviewItem>
    <reviewItem>
      <errorID>8acb41dd-302a-4dcb-9cff-e1cff2e4bfd3</errorID>
      <errorWord>"</errorWord>
      <group>L1_Format</group>
      <groupName>格式问题</groupName>
      <ability>L2_HalfPunc_CN</ability>
      <abilityName>全半角问题</abilityName>
      <candidateList>
        <item>”</item>
      </candidateList>
      <explain>文本全半角错误。</explain>
      <paraID> 6FF70CB</paraID>
      <start>162</start>
      <end>163</end>
      <status>modified</status>
      <modifiedWord>”</modifiedWord>
      <trackRevisions>false</trackRevisions>
    </reviewItem>
    <reviewItem>
      <errorID>c4e074f3-cfdb-48bb-9163-52212afc31b7</errorID>
      <errorWord>"</errorWord>
      <group>L1_Format</group>
      <groupName>格式问题</groupName>
      <ability>L2_HalfPunc_CN</ability>
      <abilityName>全半角问题</abilityName>
      <candidateList>
        <item>“</item>
      </candidateList>
      <explain>文本全半角错误。</explain>
      <paraID> 6FF70CB</paraID>
      <start>186</start>
      <end>187</end>
      <status>modified</status>
      <modifiedWord>“</modifiedWord>
      <trackRevisions>false</trackRevisions>
    </reviewItem>
    <reviewItem>
      <errorID>c6e3c443-4345-49ba-a6e1-7fbbb0e1a091</errorID>
      <errorWord>"</errorWord>
      <group>L1_Format</group>
      <groupName>格式问题</groupName>
      <ability>L2_HalfPunc_CN</ability>
      <abilityName>全半角问题</abilityName>
      <candidateList>
        <item>”</item>
      </candidateList>
      <explain>文本全半角错误。</explain>
      <paraID> 6FF70CB</paraID>
      <start>192</start>
      <end>193</end>
      <status>modified</status>
      <modifiedWord>”</modifiedWord>
      <trackRevisions>false</trackRevisions>
    </reviewItem>
    <reviewItem>
      <errorID>33112ec1-1ce3-41a0-a83d-c98f2bb09416</errorID>
      <errorWord>"</errorWord>
      <group>L1_Format</group>
      <groupName>格式问题</groupName>
      <ability>L2_HalfPunc_CN</ability>
      <abilityName>全半角问题</abilityName>
      <candidateList>
        <item>“</item>
      </candidateList>
      <explain>文本全半角错误。</explain>
      <paraID>4D7E985F</paraID>
      <start>13</start>
      <end>14</end>
      <status>modified</status>
      <modifiedWord>“</modifiedWord>
      <trackRevisions>false</trackRevisions>
    </reviewItem>
    <reviewItem>
      <errorID>776df898-098e-4bd3-b816-b1b1f4e74448</errorID>
      <errorWord>"</errorWord>
      <group>L1_Format</group>
      <groupName>格式问题</groupName>
      <ability>L2_HalfPunc_CN</ability>
      <abilityName>全半角问题</abilityName>
      <candidateList>
        <item>”</item>
      </candidateList>
      <explain>文本全半角错误。</explain>
      <paraID>4D7E985F</paraID>
      <start>21</start>
      <end>22</end>
      <status>modified</status>
      <modifiedWord>”</modifiedWord>
      <trackRevisions>false</trackRevisions>
    </reviewItem>
    <reviewItem>
      <errorID>2d259acd-31f3-47e4-8492-f7dace35ece2</errorID>
      <errorWord>"</errorWord>
      <group>L1_Format</group>
      <groupName>格式问题</groupName>
      <ability>L2_HalfPunc_CN</ability>
      <abilityName>全半角问题</abilityName>
      <candidateList>
        <item>“</item>
      </candidateList>
      <explain>文本全半角错误。</explain>
      <paraID>4D7E985F</paraID>
      <start>59</start>
      <end>60</end>
      <status>modified</status>
      <modifiedWord>“</modifiedWord>
      <trackRevisions>false</trackRevisions>
    </reviewItem>
    <reviewItem>
      <errorID>00817b1a-ae7b-4809-97f8-e8eb54c2b606</errorID>
      <errorWord>"</errorWord>
      <group>L1_Format</group>
      <groupName>格式问题</groupName>
      <ability>L2_HalfPunc_CN</ability>
      <abilityName>全半角问题</abilityName>
      <candidateList>
        <item>”</item>
      </candidateList>
      <explain>文本全半角错误。</explain>
      <paraID>4D7E985F</paraID>
      <start>64</start>
      <end>65</end>
      <status>modified</status>
      <modifiedWord>”</modifiedWord>
      <trackRevisions>false</trackRevisions>
    </reviewItem>
    <reviewItem>
      <errorID>66cde1e7-904d-4189-a2d5-fced1bdf48d7</errorID>
      <errorWord>"</errorWord>
      <group>L1_Format</group>
      <groupName>格式问题</groupName>
      <ability>L2_HalfPunc_CN</ability>
      <abilityName>全半角问题</abilityName>
      <candidateList>
        <item>“</item>
      </candidateList>
      <explain>文本全半角错误。</explain>
      <paraID>4D7E985F</paraID>
      <start>82</start>
      <end>83</end>
      <status>modified</status>
      <modifiedWord>“</modifiedWord>
      <trackRevisions>false</trackRevisions>
    </reviewItem>
    <reviewItem>
      <errorID>9b22638b-be32-4988-aba1-0898ab36f530</errorID>
      <errorWord>"</errorWord>
      <group>L1_Format</group>
      <groupName>格式问题</groupName>
      <ability>L2_HalfPunc_CN</ability>
      <abilityName>全半角问题</abilityName>
      <candidateList>
        <item>”</item>
      </candidateList>
      <explain>文本全半角错误。</explain>
      <paraID>4D7E985F</paraID>
      <start>86</start>
      <end>87</end>
      <status>modified</status>
      <modifiedWord>”</modifiedWord>
      <trackRevisions>false</trackRevisions>
    </reviewItem>
    <reviewItem>
      <errorID>e66c0343-c53e-4aba-9c76-ad51aee47cfe</errorID>
      <errorWord>"</errorWord>
      <group>L1_Format</group>
      <groupName>格式问题</groupName>
      <ability>L2_HalfPunc_CN</ability>
      <abilityName>全半角问题</abilityName>
      <candidateList>
        <item>“</item>
      </candidateList>
      <explain>文本全半角错误。</explain>
      <paraID>4D7E985F</paraID>
      <start>90</start>
      <end>91</end>
      <status>modified</status>
      <modifiedWord>“</modifiedWord>
      <trackRevisions>false</trackRevisions>
    </reviewItem>
    <reviewItem>
      <errorID>5f9ce11f-20de-45a6-b626-d18e270af19e</errorID>
      <errorWord>"</errorWord>
      <group>L1_Format</group>
      <groupName>格式问题</groupName>
      <ability>L2_HalfPunc_CN</ability>
      <abilityName>全半角问题</abilityName>
      <candidateList>
        <item>”</item>
      </candidateList>
      <explain>文本全半角错误。</explain>
      <paraID>4D7E985F</paraID>
      <start>94</start>
      <end>95</end>
      <status>modified</status>
      <modifiedWord>”</modifiedWord>
      <trackRevisions>false</trackRevisions>
    </reviewItem>
    <reviewItem>
      <errorID>c1096848-8c09-4266-b345-083acaed3467</errorID>
      <errorWord>"</errorWord>
      <group>L1_Format</group>
      <groupName>格式问题</groupName>
      <ability>L2_HalfPunc_CN</ability>
      <abilityName>全半角问题</abilityName>
      <candidateList>
        <item>“</item>
      </candidateList>
      <explain>文本全半角错误。</explain>
      <paraID>4D7E985F</paraID>
      <start>105</start>
      <end>106</end>
      <status>modified</status>
      <modifiedWord>“</modifiedWord>
      <trackRevisions>false</trackRevisions>
    </reviewItem>
    <reviewItem>
      <errorID>2f6ee251-f517-4868-ac44-f11cb358816c</errorID>
      <errorWord>"</errorWord>
      <group>L1_Format</group>
      <groupName>格式问题</groupName>
      <ability>L2_HalfPunc_CN</ability>
      <abilityName>全半角问题</abilityName>
      <candidateList>
        <item>”</item>
      </candidateList>
      <explain>文本全半角错误。</explain>
      <paraID>4D7E985F</paraID>
      <start>113</start>
      <end>114</end>
      <status>modified</status>
      <modifiedWord>”</modifiedWord>
      <trackRevisions>false</trackRevisions>
    </reviewItem>
    <reviewItem>
      <errorID>cca96d3c-b969-41b9-b41e-46e93b916e91</errorID>
      <errorWord>"</errorWord>
      <group>L1_Format</group>
      <groupName>格式问题</groupName>
      <ability>L2_HalfPunc_CN</ability>
      <abilityName>全半角问题</abilityName>
      <candidateList>
        <item>“</item>
      </candidateList>
      <explain>文本全半角错误。</explain>
      <paraID>4D7E985F</paraID>
      <start>153</start>
      <end>154</end>
      <status>modified</status>
      <modifiedWord>“</modifiedWord>
      <trackRevisions>false</trackRevisions>
    </reviewItem>
    <reviewItem>
      <errorID>939f70cb-137a-491d-a2fa-c4f1f133fcbe</errorID>
      <errorWord>"</errorWord>
      <group>L1_Format</group>
      <groupName>格式问题</groupName>
      <ability>L2_HalfPunc_CN</ability>
      <abilityName>全半角问题</abilityName>
      <candidateList>
        <item>”</item>
      </candidateList>
      <explain>文本全半角错误。</explain>
      <paraID>4D7E985F</paraID>
      <start>162</start>
      <end>163</end>
      <status>modified</status>
      <modifiedWord>”</modifiedWord>
      <trackRevisions>false</trackRevisions>
    </reviewItem>
    <reviewItem>
      <errorID>645b3265-47f7-48ef-b3d9-ca003d37fb95</errorID>
      <errorWord>"</errorWord>
      <group>L1_Format</group>
      <groupName>格式问题</groupName>
      <ability>L2_HalfPunc_CN</ability>
      <abilityName>全半角问题</abilityName>
      <candidateList>
        <item>“</item>
      </candidateList>
      <explain>文本全半角错误。</explain>
      <paraID>4D7E985F</paraID>
      <start>172</start>
      <end>173</end>
      <status>modified</status>
      <modifiedWord>“</modifiedWord>
      <trackRevisions>false</trackRevisions>
    </reviewItem>
    <reviewItem>
      <errorID>04400744-bdcf-4bb7-a523-43b14c6394d4</errorID>
      <errorWord>"</errorWord>
      <group>L1_Format</group>
      <groupName>格式问题</groupName>
      <ability>L2_HalfPunc_CN</ability>
      <abilityName>全半角问题</abilityName>
      <candidateList>
        <item>”</item>
      </candidateList>
      <explain>文本全半角错误。</explain>
      <paraID>4D7E985F</paraID>
      <start>179</start>
      <end>180</end>
      <status>modified</status>
      <modifiedWord>”</modifiedWord>
      <trackRevisions>false</trackRevisions>
    </reviewItem>
    <reviewItem>
      <errorID>52859d10-d33c-4fbb-a5a0-616096721994</errorID>
      <errorWord>"</errorWord>
      <group>L1_Format</group>
      <groupName>格式问题</groupName>
      <ability>L2_HalfPunc_CN</ability>
      <abilityName>全半角问题</abilityName>
      <candidateList>
        <item>“</item>
      </candidateList>
      <explain>文本全半角错误。</explain>
      <paraID>6D3560E2</paraID>
      <start>14</start>
      <end>15</end>
      <status>modified</status>
      <modifiedWord>“</modifiedWord>
      <trackRevisions>false</trackRevisions>
    </reviewItem>
    <reviewItem>
      <errorID>1cea0a16-3333-439d-95fd-a5c5ed20a34f</errorID>
      <errorWord>"</errorWord>
      <group>L1_Format</group>
      <groupName>格式问题</groupName>
      <ability>L2_HalfPunc_CN</ability>
      <abilityName>全半角问题</abilityName>
      <candidateList>
        <item>”</item>
      </candidateList>
      <explain>文本全半角错误。</explain>
      <paraID>6D3560E2</paraID>
      <start>19</start>
      <end>20</end>
      <status>modified</status>
      <modifiedWord>”</modifiedWord>
      <trackRevisions>false</trackRevisions>
    </reviewItem>
    <reviewItem>
      <errorID>53b04f65-eec1-41d8-aaa5-254b67be20e2</errorID>
      <errorWord>"</errorWord>
      <group>L1_Format</group>
      <groupName>格式问题</groupName>
      <ability>L2_HalfPunc_CN</ability>
      <abilityName>全半角问题</abilityName>
      <candidateList>
        <item>“</item>
      </candidateList>
      <explain>文本全半角错误。</explain>
      <paraID>6D3560E2</paraID>
      <start>78</start>
      <end>79</end>
      <status>modified</status>
      <modifiedWord>“</modifiedWord>
      <trackRevisions>false</trackRevisions>
    </reviewItem>
    <reviewItem>
      <errorID>3d6bd8a2-98e2-40d1-bb22-3681b46547cd</errorID>
      <errorWord>"</errorWord>
      <group>L1_Format</group>
      <groupName>格式问题</groupName>
      <ability>L2_HalfPunc_CN</ability>
      <abilityName>全半角问题</abilityName>
      <candidateList>
        <item>”</item>
      </candidateList>
      <explain>文本全半角错误。</explain>
      <paraID>6D3560E2</paraID>
      <start>81</start>
      <end>82</end>
      <status>modified</status>
      <modifiedWord>”</modifiedWord>
      <trackRevisions>false</trackRevisions>
    </reviewItem>
    <reviewItem>
      <errorID>fb0f157d-f4ed-4db7-b350-dfd07eddadef</errorID>
      <errorWord>"</errorWord>
      <group>L1_Format</group>
      <groupName>格式问题</groupName>
      <ability>L2_HalfPunc_CN</ability>
      <abilityName>全半角问题</abilityName>
      <candidateList>
        <item>“</item>
      </candidateList>
      <explain>文本全半角错误。</explain>
      <paraID>6D3560E2</paraID>
      <start>119</start>
      <end>120</end>
      <status>modified</status>
      <modifiedWord>“</modifiedWord>
      <trackRevisions>false</trackRevisions>
    </reviewItem>
    <reviewItem>
      <errorID>edef5536-7eba-4f1c-ba01-ef127ce061ce</errorID>
      <errorWord>"</errorWord>
      <group>L1_Format</group>
      <groupName>格式问题</groupName>
      <ability>L2_HalfPunc_CN</ability>
      <abilityName>全半角问题</abilityName>
      <candidateList>
        <item>”</item>
      </candidateList>
      <explain>文本全半角错误。</explain>
      <paraID>6D3560E2</paraID>
      <start>122</start>
      <end>123</end>
      <status>modified</status>
      <modifiedWord>”</modifiedWord>
      <trackRevisions>false</trackRevisions>
    </reviewItem>
    <reviewItem>
      <errorID>8b3c7efe-50ae-4edb-9310-fd870c644af3</errorID>
      <errorWord>"</errorWord>
      <group>L1_Format</group>
      <groupName>格式问题</groupName>
      <ability>L2_HalfPunc_CN</ability>
      <abilityName>全半角问题</abilityName>
      <candidateList>
        <item>“</item>
      </candidateList>
      <explain>文本全半角错误。</explain>
      <paraID>6D3560E2</paraID>
      <start>141</start>
      <end>142</end>
      <status>modified</status>
      <modifiedWord>“</modifiedWord>
      <trackRevisions>false</trackRevisions>
    </reviewItem>
    <reviewItem>
      <errorID>f8cfcca3-c63b-462d-a758-54d93d2baf24</errorID>
      <errorWord>"</errorWord>
      <group>L1_Format</group>
      <groupName>格式问题</groupName>
      <ability>L2_HalfPunc_CN</ability>
      <abilityName>全半角问题</abilityName>
      <candidateList>
        <item>”</item>
      </candidateList>
      <explain>文本全半角错误。</explain>
      <paraID>6D3560E2</paraID>
      <start>146</start>
      <end>147</end>
      <status>modified</status>
      <modifiedWord>”</modifiedWord>
      <trackRevisions>false</trackRevisions>
    </reviewItem>
    <reviewItem>
      <errorID>7e7000ff-4407-4efb-9289-24f7ed044e26</errorID>
      <errorWord>"</errorWord>
      <group>L1_Format</group>
      <groupName>格式问题</groupName>
      <ability>L2_HalfPunc_CN</ability>
      <abilityName>全半角问题</abilityName>
      <candidateList>
        <item>“</item>
      </candidateList>
      <explain>文本全半角错误。</explain>
      <paraID>6D3560E2</paraID>
      <start>224</start>
      <end>225</end>
      <status>modified</status>
      <modifiedWord>“</modifiedWord>
      <trackRevisions>false</trackRevisions>
    </reviewItem>
    <reviewItem>
      <errorID>4c1d76b2-5824-4a7b-8b2e-bd956fb9a067</errorID>
      <errorWord>"</errorWord>
      <group>L1_Format</group>
      <groupName>格式问题</groupName>
      <ability>L2_HalfPunc_CN</ability>
      <abilityName>全半角问题</abilityName>
      <candidateList>
        <item>”</item>
      </candidateList>
      <explain>文本全半角错误。</explain>
      <paraID>6D3560E2</paraID>
      <start>227</start>
      <end>228</end>
      <status>modified</status>
      <modifiedWord>”</modifiedWord>
      <trackRevisions>false</trackRevisions>
    </reviewItem>
    <reviewItem>
      <errorID>f01e0010-5393-4952-b124-25505f5ae9f9</errorID>
      <errorWord>"</errorWord>
      <group>L1_Format</group>
      <groupName>格式问题</groupName>
      <ability>L2_HalfPunc_CN</ability>
      <abilityName>全半角问题</abilityName>
      <candidateList>
        <item>“</item>
      </candidateList>
      <explain>文本全半角错误。</explain>
      <paraID>6D3560E2</paraID>
      <start>233</start>
      <end>234</end>
      <status>modified</status>
      <modifiedWord>“</modifiedWord>
      <trackRevisions>false</trackRevisions>
    </reviewItem>
    <reviewItem>
      <errorID>ddf66da8-92db-4e41-ad29-4f3029afa289</errorID>
      <errorWord>"</errorWord>
      <group>L1_Format</group>
      <groupName>格式问题</groupName>
      <ability>L2_HalfPunc_CN</ability>
      <abilityName>全半角问题</abilityName>
      <candidateList>
        <item>”</item>
      </candidateList>
      <explain>文本全半角错误。</explain>
      <paraID>6D3560E2</paraID>
      <start>236</start>
      <end>237</end>
      <status>modified</status>
      <modifiedWord>”</modifiedWord>
      <trackRevisions>false</trackRevisions>
    </reviewItem>
    <reviewItem>
      <errorID>18acef83-17f1-4438-81d8-9e1c94ab8af1</errorID>
      <errorWord>"</errorWord>
      <group>L1_Format</group>
      <groupName>格式问题</groupName>
      <ability>L2_HalfPunc_CN</ability>
      <abilityName>全半角问题</abilityName>
      <candidateList>
        <item>“</item>
      </candidateList>
      <explain>文本全半角错误。</explain>
      <paraID>6D3560E2</paraID>
      <start>243</start>
      <end>244</end>
      <status>modified</status>
      <modifiedWord>“</modifiedWord>
      <trackRevisions>false</trackRevisions>
    </reviewItem>
    <reviewItem>
      <errorID>919ad0f3-4a50-425d-9519-5bea136e48d7</errorID>
      <errorWord>"</errorWord>
      <group>L1_Format</group>
      <groupName>格式问题</groupName>
      <ability>L2_HalfPunc_CN</ability>
      <abilityName>全半角问题</abilityName>
      <candidateList>
        <item>”</item>
      </candidateList>
      <explain>文本全半角错误。</explain>
      <paraID>6D3560E2</paraID>
      <start>246</start>
      <end>247</end>
      <status>modified</status>
      <modifiedWord>”</modifiedWord>
      <trackRevisions>false</trackRevisions>
    </reviewItem>
    <reviewItem>
      <errorID>ce820496-2c3e-4ce5-b19a-33a8c69e34ad</errorID>
      <errorWord>"</errorWord>
      <group>L1_Format</group>
      <groupName>格式问题</groupName>
      <ability>L2_HalfPunc_CN</ability>
      <abilityName>全半角问题</abilityName>
      <candidateList>
        <item>“</item>
      </candidateList>
      <explain>文本全半角错误。</explain>
      <paraID>6D3560E2</paraID>
      <start>248</start>
      <end>249</end>
      <status>modified</status>
      <modifiedWord>“</modifiedWord>
      <trackRevisions>false</trackRevisions>
    </reviewItem>
    <reviewItem>
      <errorID>d467d6ca-166a-49a2-9ab7-032cff082efe</errorID>
      <errorWord>"</errorWord>
      <group>L1_Format</group>
      <groupName>格式问题</groupName>
      <ability>L2_HalfPunc_CN</ability>
      <abilityName>全半角问题</abilityName>
      <candidateList>
        <item>”</item>
      </candidateList>
      <explain>文本全半角错误。</explain>
      <paraID>6D3560E2</paraID>
      <start>251</start>
      <end>252</end>
      <status>modified</status>
      <modifiedWord>”</modifiedWord>
      <trackRevisions>false</trackRevisions>
    </reviewItem>
    <reviewItem>
      <errorID>d353f885-9920-4e8e-9a51-90879bbc54ff</errorID>
      <errorWord>"</errorWord>
      <group>L1_Format</group>
      <groupName>格式问题</groupName>
      <ability>L2_HalfPunc_CN</ability>
      <abilityName>全半角问题</abilityName>
      <candidateList>
        <item>“</item>
      </candidateList>
      <explain>文本全半角错误。</explain>
      <paraID>67D5175D</paraID>
      <start>16</start>
      <end>17</end>
      <status>modified</status>
      <modifiedWord>“</modifiedWord>
      <trackRevisions>false</trackRevisions>
    </reviewItem>
    <reviewItem>
      <errorID>652d53e8-9dff-4fc9-83a3-df2f04b58c49</errorID>
      <errorWord>"</errorWord>
      <group>L1_Format</group>
      <groupName>格式问题</groupName>
      <ability>L2_HalfPunc_CN</ability>
      <abilityName>全半角问题</abilityName>
      <candidateList>
        <item>”</item>
      </candidateList>
      <explain>文本全半角错误。</explain>
      <paraID>67D5175D</paraID>
      <start>20</start>
      <end>21</end>
      <status>modified</status>
      <modifiedWord>”</modifiedWord>
      <trackRevisions>false</trackRevisions>
    </reviewItem>
    <reviewItem>
      <errorID>fdd8a082-23f9-4e4a-9445-737c19be34e9</errorID>
      <errorWord>"</errorWord>
      <group>L1_Format</group>
      <groupName>格式问题</groupName>
      <ability>L2_HalfPunc_CN</ability>
      <abilityName>全半角问题</abilityName>
      <candidateList>
        <item>“</item>
      </candidateList>
      <explain>文本全半角错误。</explain>
      <paraID>67D5175D</paraID>
      <start>29</start>
      <end>30</end>
      <status>modified</status>
      <modifiedWord>“</modifiedWord>
      <trackRevisions>false</trackRevisions>
    </reviewItem>
    <reviewItem>
      <errorID>8d00f792-fffa-42de-8b64-e4f06e82ff3f</errorID>
      <errorWord>-</errorWord>
      <group>L1_Format</group>
      <groupName>格式问题</groupName>
      <ability>L2_HalfPunc_CN</ability>
      <abilityName>全半角问题</abilityName>
      <candidateList>
        <item>－</item>
      </candidateList>
      <explain>文本全半角错误。</explain>
      <paraID>67D5175D</paraID>
      <start>32</start>
      <end>33</end>
      <status>modified</status>
      <modifiedWord>－</modifiedWord>
      <trackRevisions>false</trackRevisions>
    </reviewItem>
    <reviewItem>
      <errorID>1b0a4772-a933-4438-9aec-190378afe43c</errorID>
      <errorWord>"</errorWord>
      <group>L1_Format</group>
      <groupName>格式问题</groupName>
      <ability>L2_HalfPunc_CN</ability>
      <abilityName>全半角问题</abilityName>
      <candidateList>
        <item>”</item>
      </candidateList>
      <explain>文本全半角错误。</explain>
      <paraID>67D5175D</paraID>
      <start>35</start>
      <end>36</end>
      <status>modified</status>
      <modifiedWord>”</modifiedWord>
      <trackRevisions>false</trackRevisions>
    </reviewItem>
    <reviewItem>
      <errorID>5564e6b9-3f20-4b62-b654-1e20ef4b5409</errorID>
      <errorWord>"</errorWord>
      <group>L1_Format</group>
      <groupName>格式问题</groupName>
      <ability>L2_HalfPunc_CN</ability>
      <abilityName>全半角问题</abilityName>
      <candidateList>
        <item>“</item>
      </candidateList>
      <explain>文本全半角错误。</explain>
      <paraID>67D5175D</paraID>
      <start>147</start>
      <end>148</end>
      <status>modified</status>
      <modifiedWord>“</modifiedWord>
      <trackRevisions>false</trackRevisions>
    </reviewItem>
    <reviewItem>
      <errorID>517eec78-ef2a-4e9a-9c6f-143124cb1e75</errorID>
      <errorWord>"</errorWord>
      <group>L1_Format</group>
      <groupName>格式问题</groupName>
      <ability>L2_HalfPunc_CN</ability>
      <abilityName>全半角问题</abilityName>
      <candidateList>
        <item>”</item>
      </candidateList>
      <explain>文本全半角错误。</explain>
      <paraID>67D5175D</paraID>
      <start>151</start>
      <end>152</end>
      <status>modified</status>
      <modifiedWord>”</modifiedWord>
      <trackRevisions>false</trackRevisions>
    </reviewItem>
    <reviewItem>
      <errorID>1ed5f6ec-edc5-4073-9786-62becee5a67f</errorID>
      <errorWord>"</errorWord>
      <group>L1_Format</group>
      <groupName>格式问题</groupName>
      <ability>L2_HalfPunc_CN</ability>
      <abilityName>全半角问题</abilityName>
      <candidateList>
        <item>“</item>
      </candidateList>
      <explain>文本全半角错误。</explain>
      <paraID>6243F4A7</paraID>
      <start>13</start>
      <end>14</end>
      <status>modified</status>
      <modifiedWord>“</modifiedWord>
      <trackRevisions>false</trackRevisions>
    </reviewItem>
    <reviewItem>
      <errorID>afb50e83-5714-4562-ae51-710a8822c0b0</errorID>
      <errorWord>"</errorWord>
      <group>L1_Format</group>
      <groupName>格式问题</groupName>
      <ability>L2_HalfPunc_CN</ability>
      <abilityName>全半角问题</abilityName>
      <candidateList>
        <item>”</item>
      </candidateList>
      <explain>文本全半角错误。</explain>
      <paraID>6243F4A7</paraID>
      <start>16</start>
      <end>17</end>
      <status>modified</status>
      <modifiedWord>”</modifiedWord>
      <trackRevisions>false</trackRevisions>
    </reviewItem>
    <reviewItem>
      <errorID>9020e151-a0eb-4d55-a03e-0e677571b3b8</errorID>
      <errorWord>"</errorWord>
      <group>L1_Format</group>
      <groupName>格式问题</groupName>
      <ability>L2_HalfPunc_CN</ability>
      <abilityName>全半角问题</abilityName>
      <candidateList>
        <item>“</item>
      </candidateList>
      <explain>文本全半角错误。</explain>
      <paraID>6243F4A7</paraID>
      <start>39</start>
      <end>40</end>
      <status>modified</status>
      <modifiedWord>“</modifiedWord>
      <trackRevisions>false</trackRevisions>
    </reviewItem>
    <reviewItem>
      <errorID>19fdfe10-5630-42df-af00-7911c6e1c607</errorID>
      <errorWord>"</errorWord>
      <group>L1_Format</group>
      <groupName>格式问题</groupName>
      <ability>L2_HalfPunc_CN</ability>
      <abilityName>全半角问题</abilityName>
      <candidateList>
        <item>”</item>
      </candidateList>
      <explain>文本全半角错误。</explain>
      <paraID>6243F4A7</paraID>
      <start>43</start>
      <end>44</end>
      <status>modified</status>
      <modifiedWord>”</modifiedWord>
      <trackRevisions>false</trackRevisions>
    </reviewItem>
    <reviewItem>
      <errorID>dcd366b5-db5c-4719-aa2a-ef9f8f7b6ab7</errorID>
      <errorWord>"</errorWord>
      <group>L1_Format</group>
      <groupName>格式问题</groupName>
      <ability>L2_HalfPunc_CN</ability>
      <abilityName>全半角问题</abilityName>
      <candidateList>
        <item>“</item>
      </candidateList>
      <explain>文本全半角错误。</explain>
      <paraID>6243F4A7</paraID>
      <start>46</start>
      <end>47</end>
      <status>modified</status>
      <modifiedWord>“</modifiedWord>
      <trackRevisions>false</trackRevisions>
    </reviewItem>
    <reviewItem>
      <errorID>4bbb597f-cccc-4f03-ba0d-b5fda0053f27</errorID>
      <errorWord>"</errorWord>
      <group>L1_Format</group>
      <groupName>格式问题</groupName>
      <ability>L2_HalfPunc_CN</ability>
      <abilityName>全半角问题</abilityName>
      <candidateList>
        <item>”</item>
      </candidateList>
      <explain>文本全半角错误。</explain>
      <paraID>6243F4A7</paraID>
      <start>49</start>
      <end>50</end>
      <status>modified</status>
      <modifiedWord>”</modifiedWord>
      <trackRevisions>false</trackRevisions>
    </reviewItem>
    <reviewItem>
      <errorID>97f19f3a-5558-4635-8a19-197dd5eb85ca</errorID>
      <errorWord>"</errorWord>
      <group>L1_Format</group>
      <groupName>格式问题</groupName>
      <ability>L2_HalfPunc_CN</ability>
      <abilityName>全半角问题</abilityName>
      <candidateList>
        <item>“</item>
      </candidateList>
      <explain>文本全半角错误。</explain>
      <paraID>6243F4A7</paraID>
      <start>99</start>
      <end>100</end>
      <status>modified</status>
      <modifiedWord>“</modifiedWord>
      <trackRevisions>false</trackRevisions>
    </reviewItem>
    <reviewItem>
      <errorID>138289c6-ef40-4e95-815e-09fdc16fd243</errorID>
      <errorWord>"</errorWord>
      <group>L1_Format</group>
      <groupName>格式问题</groupName>
      <ability>L2_HalfPunc_CN</ability>
      <abilityName>全半角问题</abilityName>
      <candidateList>
        <item>”</item>
      </candidateList>
      <explain>文本全半角错误。</explain>
      <paraID>6243F4A7</paraID>
      <start>103</start>
      <end>104</end>
      <status>modified</status>
      <modifiedWord>”</modifiedWord>
      <trackRevisions>false</trackRevisions>
    </reviewItem>
    <reviewItem>
      <errorID>531fa251-02b2-4fd2-aa4c-61da91fbd727</errorID>
      <errorWord>"</errorWord>
      <group>L1_Format</group>
      <groupName>格式问题</groupName>
      <ability>L2_HalfPunc_CN</ability>
      <abilityName>全半角问题</abilityName>
      <candidateList>
        <item>“</item>
      </candidateList>
      <explain>文本全半角错误。</explain>
      <paraID>6243F4A7</paraID>
      <start>131</start>
      <end>132</end>
      <status>modified</status>
      <modifiedWord>“</modifiedWord>
      <trackRevisions>false</trackRevisions>
    </reviewItem>
    <reviewItem>
      <errorID>8a229a68-ba0d-4f73-968a-b01d0ee0bb37</errorID>
      <errorWord>"</errorWord>
      <group>L1_Format</group>
      <groupName>格式问题</groupName>
      <ability>L2_HalfPunc_CN</ability>
      <abilityName>全半角问题</abilityName>
      <candidateList>
        <item>”</item>
      </candidateList>
      <explain>文本全半角错误。</explain>
      <paraID>6243F4A7</paraID>
      <start>134</start>
      <end>135</end>
      <status>modified</status>
      <modifiedWord>”</modifiedWord>
      <trackRevisions>false</trackRevisions>
    </reviewItem>
    <reviewItem>
      <errorID>6ce07b84-4c8d-4ef4-98c2-e2840fb8fb1e</errorID>
      <errorWord>"</errorWord>
      <group>L1_Format</group>
      <groupName>格式问题</groupName>
      <ability>L2_HalfPunc_CN</ability>
      <abilityName>全半角问题</abilityName>
      <candidateList>
        <item>“</item>
      </candidateList>
      <explain>文本全半角错误。</explain>
      <paraID>6243F4A7</paraID>
      <start>177</start>
      <end>178</end>
      <status>modified</status>
      <modifiedWord>“</modifiedWord>
      <trackRevisions>false</trackRevisions>
    </reviewItem>
    <reviewItem>
      <errorID>0836800a-31e7-4314-933e-0b9aa755dc8d</errorID>
      <errorWord>"</errorWord>
      <group>L1_Format</group>
      <groupName>格式问题</groupName>
      <ability>L2_HalfPunc_CN</ability>
      <abilityName>全半角问题</abilityName>
      <candidateList>
        <item>”</item>
      </candidateList>
      <explain>文本全半角错误。</explain>
      <paraID>6243F4A7</paraID>
      <start>180</start>
      <end>181</end>
      <status>modified</status>
      <modifiedWord>”</modifiedWord>
      <trackRevisions>false</trackRevisions>
    </reviewItem>
    <reviewItem>
      <errorID>824c5e54-a9fe-49d4-8c0f-d036e02ac765</errorID>
      <errorWord>"</errorWord>
      <group>L1_Format</group>
      <groupName>格式问题</groupName>
      <ability>L2_HalfPunc_CN</ability>
      <abilityName>全半角问题</abilityName>
      <candidateList>
        <item>“</item>
      </candidateList>
      <explain>文本全半角错误。</explain>
      <paraID>6243F4A7</paraID>
      <start>212</start>
      <end>213</end>
      <status>modified</status>
      <modifiedWord>“</modifiedWord>
      <trackRevisions>false</trackRevisions>
    </reviewItem>
    <reviewItem>
      <errorID>43584a63-ef9c-4cc6-98ee-df10f1eea8b2</errorID>
      <errorWord>"</errorWord>
      <group>L1_Format</group>
      <groupName>格式问题</groupName>
      <ability>L2_HalfPunc_CN</ability>
      <abilityName>全半角问题</abilityName>
      <candidateList>
        <item>”</item>
      </candidateList>
      <explain>文本全半角错误。</explain>
      <paraID>6243F4A7</paraID>
      <start>220</start>
      <end>221</end>
      <status>modified</status>
      <modifiedWord>”</modifiedWord>
      <trackRevisions>false</trackRevisions>
    </reviewItem>
    <reviewItem>
      <errorID>483d8ce5-7b36-4ab1-b7b5-b7597a04bb1d</errorID>
      <errorWord>"</errorWord>
      <group>L1_Format</group>
      <groupName>格式问题</groupName>
      <ability>L2_HalfPunc_CN</ability>
      <abilityName>全半角问题</abilityName>
      <candidateList>
        <item>“</item>
      </candidateList>
      <explain>文本全半角错误。</explain>
      <paraID>6243F4A7</paraID>
      <start>224</start>
      <end>225</end>
      <status>modified</status>
      <modifiedWord>“</modifiedWord>
      <trackRevisions>false</trackRevisions>
    </reviewItem>
    <reviewItem>
      <errorID>9342dbd3-38de-4fa1-a877-f37a496a61b3</errorID>
      <errorWord>"</errorWord>
      <group>L1_Format</group>
      <groupName>格式问题</groupName>
      <ability>L2_HalfPunc_CN</ability>
      <abilityName>全半角问题</abilityName>
      <candidateList>
        <item>”</item>
      </candidateList>
      <explain>文本全半角错误。</explain>
      <paraID>6243F4A7</paraID>
      <start>231</start>
      <end>232</end>
      <status>modified</status>
      <modifiedWord>”</modifiedWord>
      <trackRevisions>false</trackRevisions>
    </reviewItem>
    <reviewItem>
      <errorID>9e49c7b2-d972-4574-8a49-4f0355d799fa</errorID>
      <errorWord>"</errorWord>
      <group>L1_Format</group>
      <groupName>格式问题</groupName>
      <ability>L2_HalfPunc_CN</ability>
      <abilityName>全半角问题</abilityName>
      <candidateList>
        <item>“</item>
      </candidateList>
      <explain>文本全半角错误。</explain>
      <paraID>5C537EA3</paraID>
      <start>27</start>
      <end>28</end>
      <status>modified</status>
      <modifiedWord>“</modifiedWord>
      <trackRevisions>false</trackRevisions>
    </reviewItem>
    <reviewItem>
      <errorID>85003c09-afd2-480d-afa6-cdd210022f1c</errorID>
      <errorWord>"</errorWord>
      <group>L1_Format</group>
      <groupName>格式问题</groupName>
      <ability>L2_HalfPunc_CN</ability>
      <abilityName>全半角问题</abilityName>
      <candidateList>
        <item>”</item>
      </candidateList>
      <explain>文本全半角错误。</explain>
      <paraID>5C537EA3</paraID>
      <start>49</start>
      <end>50</end>
      <status>modified</status>
      <modifiedWord>”</modifiedWord>
      <trackRevisions>false</trackRevisions>
    </reviewItem>
    <reviewItem>
      <errorID>58cefc0b-b2bc-4779-9fa4-8fd2a090aed2</errorID>
      <errorWord>"</errorWord>
      <group>L1_Format</group>
      <groupName>格式问题</groupName>
      <ability>L2_HalfPunc_CN</ability>
      <abilityName>全半角问题</abilityName>
      <candidateList>
        <item>“</item>
      </candidateList>
      <explain>文本全半角错误。</explain>
      <paraID>5C537EA3</paraID>
      <start>138</start>
      <end>139</end>
      <status>modified</status>
      <modifiedWord>“</modifiedWord>
      <trackRevisions>false</trackRevisions>
    </reviewItem>
    <reviewItem>
      <errorID>11fa8135-cbc8-4232-a901-6dd53b051df4</errorID>
      <errorWord>"</errorWord>
      <group>L1_Format</group>
      <groupName>格式问题</groupName>
      <ability>L2_HalfPunc_CN</ability>
      <abilityName>全半角问题</abilityName>
      <candidateList>
        <item>”</item>
      </candidateList>
      <explain>文本全半角错误。</explain>
      <paraID>5C537EA3</paraID>
      <start>144</start>
      <end>145</end>
      <status>modified</status>
      <modifiedWord>”</modifiedWord>
      <trackRevisions>false</trackRevisions>
    </reviewItem>
    <reviewItem>
      <errorID>2bbfb972-69e4-42d0-8c27-e33ac7b3a974</errorID>
      <errorWord>"</errorWord>
      <group>L1_Format</group>
      <groupName>格式问题</groupName>
      <ability>L2_HalfPunc_CN</ability>
      <abilityName>全半角问题</abilityName>
      <candidateList>
        <item>“</item>
      </candidateList>
      <explain>文本全半角错误。</explain>
      <paraID>5C537EA3</paraID>
      <start>239</start>
      <end>240</end>
      <status>modified</status>
      <modifiedWord>“</modifiedWord>
      <trackRevisions>false</trackRevisions>
    </reviewItem>
    <reviewItem>
      <errorID>0b765314-b1e2-41d4-bb0a-181c49b39d7d</errorID>
      <errorWord>-</errorWord>
      <group>L1_Format</group>
      <groupName>格式问题</groupName>
      <ability>L2_HalfPunc_CN</ability>
      <abilityName>全半角问题</abilityName>
      <candidateList>
        <item>－</item>
      </candidateList>
      <explain>文本全半角错误。</explain>
      <paraID>5C537EA3</paraID>
      <start>244</start>
      <end>245</end>
      <status>modified</status>
      <modifiedWord>－</modifiedWord>
      <trackRevisions>false</trackRevisions>
    </reviewItem>
    <reviewItem>
      <errorID>9785425f-d525-41d4-8dcc-aa04b22ef2e4</errorID>
      <errorWord>"</errorWord>
      <group>L1_Format</group>
      <groupName>格式问题</groupName>
      <ability>L2_HalfPunc_CN</ability>
      <abilityName>全半角问题</abilityName>
      <candidateList>
        <item>”</item>
      </candidateList>
      <explain>文本全半角错误。</explain>
      <paraID>5C537EA3</paraID>
      <start>247</start>
      <end>248</end>
      <status>modified</status>
      <modifiedWord>”</modifiedWord>
      <trackRevisions>false</trackRevisions>
    </reviewItem>
    <reviewItem>
      <errorID>f4f761fc-c231-4dc1-8e3b-8318c7e6ddae</errorID>
      <errorWord>"</errorWord>
      <group>L1_Format</group>
      <groupName>格式问题</groupName>
      <ability>L2_HalfPunc_CN</ability>
      <abilityName>全半角问题</abilityName>
      <candidateList>
        <item>“</item>
      </candidateList>
      <explain>文本全半角错误。</explain>
      <paraID>5C537EA3</paraID>
      <start>259</start>
      <end>260</end>
      <status>modified</status>
      <modifiedWord>“</modifiedWord>
      <trackRevisions>false</trackRevisions>
    </reviewItem>
    <reviewItem>
      <errorID>d335218b-b4fe-4ff9-accf-11b00a7d6c2f</errorID>
      <errorWord>"</errorWord>
      <group>L1_Format</group>
      <groupName>格式问题</groupName>
      <ability>L2_HalfPunc_CN</ability>
      <abilityName>全半角问题</abilityName>
      <candidateList>
        <item>”</item>
      </candidateList>
      <explain>文本全半角错误。</explain>
      <paraID>5C537EA3</paraID>
      <start>266</start>
      <end>267</end>
      <status>modified</status>
      <modifiedWord>”</modifiedWord>
      <trackRevisions>false</trackRevisions>
    </reviewItem>
    <reviewItem>
      <errorID>21f82d4e-6690-47c8-861f-b0bb38fad97a</errorID>
      <errorWord>"</errorWord>
      <group>L1_Format</group>
      <groupName>格式问题</groupName>
      <ability>L2_HalfPunc_CN</ability>
      <abilityName>全半角问题</abilityName>
      <candidateList>
        <item>“</item>
      </candidateList>
      <explain>文本全半角错误。</explain>
      <paraID>5C537EA3</paraID>
      <start>281</start>
      <end>282</end>
      <status>modified</status>
      <modifiedWord>“</modifiedWord>
      <trackRevisions>false</trackRevisions>
    </reviewItem>
    <reviewItem>
      <errorID>743f21e1-780e-49fc-a8e7-007096171dd7</errorID>
      <errorWord>"</errorWord>
      <group>L1_Format</group>
      <groupName>格式问题</groupName>
      <ability>L2_HalfPunc_CN</ability>
      <abilityName>全半角问题</abilityName>
      <candidateList>
        <item>”</item>
      </candidateList>
      <explain>文本全半角错误。</explain>
      <paraID>5C537EA3</paraID>
      <start>288</start>
      <end>289</end>
      <status>modified</status>
      <modifiedWord>”</modifiedWord>
      <trackRevisions>false</trackRevisions>
    </reviewItem>
    <reviewItem>
      <errorID>2612bc45-5625-49ad-8283-e386f7fa2f93</errorID>
      <errorWord>1980年代</errorWord>
      <group>L1_Knowledge</group>
      <groupName>知识性问题</groupName>
      <ability>L2_Time</ability>
      <abilityName>日期时间</abilityName>
      <candidateList>
        <item>20世纪80年代</item>
      </candidateList>
      <explain>年代表述建议使用世纪+年代的格式。</explain>
      <paraID>662FFAF3</paraID>
      <start>18</start>
      <end>24</end>
      <status>unmodified</status>
      <modifiedWord/>
      <trackRevisions>false</trackRevisions>
    </reviewItem>
    <reviewItem>
      <errorID>79f1dafd-66b8-40bf-be15-d66b5c857559</errorID>
      <errorWord>"</errorWord>
      <group>L1_Format</group>
      <groupName>格式问题</groupName>
      <ability>L2_HalfPunc_CN</ability>
      <abilityName>全半角问题</abilityName>
      <candidateList>
        <item>“</item>
      </candidateList>
      <explain>文本全半角错误。</explain>
      <paraID>662FFAF3</paraID>
      <start>96</start>
      <end>97</end>
      <status>modified</status>
      <modifiedWord>“</modifiedWord>
      <trackRevisions>false</trackRevisions>
    </reviewItem>
    <reviewItem>
      <errorID>10a13393-b1ee-4cc4-97cf-de72b653baa3</errorID>
      <errorWord>"</errorWord>
      <group>L1_Format</group>
      <groupName>格式问题</groupName>
      <ability>L2_HalfPunc_CN</ability>
      <abilityName>全半角问题</abilityName>
      <candidateList>
        <item>”</item>
      </candidateList>
      <explain>文本全半角错误。</explain>
      <paraID>662FFAF3</paraID>
      <start>101</start>
      <end>102</end>
      <status>modified</status>
      <modifiedWord>”</modifiedWord>
      <trackRevisions>false</trackRevisions>
    </reviewItem>
    <reviewItem>
      <errorID>62001f97-41b0-43eb-80d8-aa43c371c84a</errorID>
      <errorWord>"</errorWord>
      <group>L1_Format</group>
      <groupName>格式问题</groupName>
      <ability>L2_HalfPunc_CN</ability>
      <abilityName>全半角问题</abilityName>
      <candidateList>
        <item>“</item>
      </candidateList>
      <explain>文本全半角错误。</explain>
      <paraID>662FFAF3</paraID>
      <start>173</start>
      <end>174</end>
      <status>modified</status>
      <modifiedWord>“</modifiedWord>
      <trackRevisions>false</trackRevisions>
    </reviewItem>
    <reviewItem>
      <errorID>39708e8e-c6c3-4336-94ef-c85cb9ce9cd0</errorID>
      <errorWord>"</errorWord>
      <group>L1_Format</group>
      <groupName>格式问题</groupName>
      <ability>L2_HalfPunc_CN</ability>
      <abilityName>全半角问题</abilityName>
      <candidateList>
        <item>”</item>
      </candidateList>
      <explain>文本全半角错误。</explain>
      <paraID>662FFAF3</paraID>
      <start>178</start>
      <end>179</end>
      <status>modified</status>
      <modifiedWord>”</modifiedWord>
      <trackRevisions>false</trackRevisions>
    </reviewItem>
    <reviewItem>
      <errorID>26be02bd-557b-4fcb-ad69-24e1cf6e1f08</errorID>
      <errorWord>"</errorWord>
      <group>L1_Format</group>
      <groupName>格式问题</groupName>
      <ability>L2_HalfPunc_CN</ability>
      <abilityName>全半角问题</abilityName>
      <candidateList>
        <item>“</item>
      </candidateList>
      <explain>文本全半角错误。</explain>
      <paraID>662FFAF3</paraID>
      <start>186</start>
      <end>187</end>
      <status>modified</status>
      <modifiedWord>“</modifiedWord>
      <trackRevisions>false</trackRevisions>
    </reviewItem>
    <reviewItem>
      <errorID>c8fbd931-54eb-4c26-80fa-b02f5253d251</errorID>
      <errorWord>"</errorWord>
      <group>L1_Format</group>
      <groupName>格式问题</groupName>
      <ability>L2_HalfPunc_CN</ability>
      <abilityName>全半角问题</abilityName>
      <candidateList>
        <item>”</item>
      </candidateList>
      <explain>文本全半角错误。</explain>
      <paraID>662FFAF3</paraID>
      <start>191</start>
      <end>192</end>
      <status>modified</status>
      <modifiedWord>”</modifiedWord>
      <trackRevisions>false</trackRevisions>
    </reviewItem>
    <reviewItem>
      <errorID>d513deca-431f-46ab-939b-76f25772f602</errorID>
      <errorWord>"</errorWord>
      <group>L1_Format</group>
      <groupName>格式问题</groupName>
      <ability>L2_HalfPunc_CN</ability>
      <abilityName>全半角问题</abilityName>
      <candidateList>
        <item>“</item>
      </candidateList>
      <explain>文本全半角错误。</explain>
      <paraID>662FFAF3</paraID>
      <start>249</start>
      <end>250</end>
      <status>modified</status>
      <modifiedWord>“</modifiedWord>
      <trackRevisions>false</trackRevisions>
    </reviewItem>
    <reviewItem>
      <errorID>e50b7938-7d3b-4478-8b4e-bce6d941e430</errorID>
      <errorWord>"</errorWord>
      <group>L1_Format</group>
      <groupName>格式问题</groupName>
      <ability>L2_HalfPunc_CN</ability>
      <abilityName>全半角问题</abilityName>
      <candidateList>
        <item>”</item>
      </candidateList>
      <explain>文本全半角错误。</explain>
      <paraID>662FFAF3</paraID>
      <start>253</start>
      <end>254</end>
      <status>modified</status>
      <modifiedWord>”</modifiedWord>
      <trackRevisions>false</trackRevisions>
    </reviewItem>
    <reviewItem>
      <errorID>d9864b05-9ea8-48dc-8d34-7b4a69255b87</errorID>
      <errorWord>"</errorWord>
      <group>L1_Format</group>
      <groupName>格式问题</groupName>
      <ability>L2_HalfPunc_CN</ability>
      <abilityName>全半角问题</abilityName>
      <candidateList>
        <item>“</item>
      </candidateList>
      <explain>文本全半角错误。</explain>
      <paraID>662FFAF3</paraID>
      <start>298</start>
      <end>299</end>
      <status>modified</status>
      <modifiedWord>“</modifiedWord>
      <trackRevisions>false</trackRevisions>
    </reviewItem>
    <reviewItem>
      <errorID>1a56e4d4-2689-4bc5-b814-26861f9490cf</errorID>
      <errorWord>"</errorWord>
      <group>L1_Format</group>
      <groupName>格式问题</groupName>
      <ability>L2_HalfPunc_CN</ability>
      <abilityName>全半角问题</abilityName>
      <candidateList>
        <item>”</item>
      </candidateList>
      <explain>文本全半角错误。</explain>
      <paraID>662FFAF3</paraID>
      <start>302</start>
      <end>303</end>
      <status>modified</status>
      <modifiedWord>”</modifiedWord>
      <trackRevisions>false</trackRevisions>
    </reviewItem>
    <reviewItem>
      <errorID>48b28f34-7c1c-4eea-9354-86bf43a87a8e</errorID>
      <errorWord>"</errorWord>
      <group>L1_Format</group>
      <groupName>格式问题</groupName>
      <ability>L2_HalfPunc_CN</ability>
      <abilityName>全半角问题</abilityName>
      <candidateList>
        <item>“</item>
      </candidateList>
      <explain>文本全半角错误。</explain>
      <paraID>662FFAF3</paraID>
      <start>370</start>
      <end>371</end>
      <status>modified</status>
      <modifiedWord>“</modifiedWord>
      <trackRevisions>false</trackRevisions>
    </reviewItem>
    <reviewItem>
      <errorID>7bae5f4c-a34f-451c-8154-20cab4d47a5f</errorID>
      <errorWord>"</errorWord>
      <group>L1_Format</group>
      <groupName>格式问题</groupName>
      <ability>L2_HalfPunc_CN</ability>
      <abilityName>全半角问题</abilityName>
      <candidateList>
        <item>”</item>
      </candidateList>
      <explain>文本全半角错误。</explain>
      <paraID>662FFAF3</paraID>
      <start>381</start>
      <end>382</end>
      <status>modified</status>
      <modifiedWord>”</modifiedWord>
      <trackRevisions>false</trackRevisions>
    </reviewItem>
    <reviewItem>
      <errorID>46d082c3-ad54-4afa-8853-0ee5581bc7e5</errorID>
      <errorWord>-</errorWord>
      <group>L1_Format</group>
      <groupName>格式问题</groupName>
      <ability>L2_HalfPunc_CN</ability>
      <abilityName>全半角问题</abilityName>
      <candidateList>
        <item>－</item>
      </candidateList>
      <explain>文本全半角错误。</explain>
      <paraID>41357B8B</paraID>
      <start>91</start>
      <end>92</end>
      <status>modified</status>
      <modifiedWord>－</modifiedWord>
      <trackRevisions>false</trackRevisions>
    </reviewItem>
    <reviewItem>
      <errorID>eb74f01a-356f-4414-a391-572cea68f3f4</errorID>
      <errorWord>"</errorWord>
      <group>L1_Format</group>
      <groupName>格式问题</groupName>
      <ability>L2_HalfPunc_CN</ability>
      <abilityName>全半角问题</abilityName>
      <candidateList>
        <item>“</item>
      </candidateList>
      <explain>文本全半角错误。</explain>
      <paraID>41357B8B</paraID>
      <start>109</start>
      <end>110</end>
      <status>modified</status>
      <modifiedWord>“</modifiedWord>
      <trackRevisions>false</trackRevisions>
    </reviewItem>
    <reviewItem>
      <errorID>362b5c7b-ad1c-45e6-b5ce-843d51f7110c</errorID>
      <errorWord>"</errorWord>
      <group>L1_Format</group>
      <groupName>格式问题</groupName>
      <ability>L2_HalfPunc_CN</ability>
      <abilityName>全半角问题</abilityName>
      <candidateList>
        <item>”</item>
      </candidateList>
      <explain>文本全半角错误。</explain>
      <paraID>41357B8B</paraID>
      <start>120</start>
      <end>121</end>
      <status>modified</status>
      <modifiedWord>”</modifiedWord>
      <trackRevisions>false</trackRevisions>
    </reviewItem>
    <reviewItem>
      <errorID>4362f37b-34b7-4f96-815b-5fba5a731280</errorID>
      <errorWord>"</errorWord>
      <group>L1_Format</group>
      <groupName>格式问题</groupName>
      <ability>L2_HalfPunc_CN</ability>
      <abilityName>全半角问题</abilityName>
      <candidateList>
        <item>“</item>
      </candidateList>
      <explain>文本全半角错误。</explain>
      <paraID>41357B8B</paraID>
      <start>161</start>
      <end>162</end>
      <status>modified</status>
      <modifiedWord>“</modifiedWord>
      <trackRevisions>false</trackRevisions>
    </reviewItem>
    <reviewItem>
      <errorID>11c467b6-e1bb-42ed-973d-d8ed492b15c0</errorID>
      <errorWord>"</errorWord>
      <group>L1_Format</group>
      <groupName>格式问题</groupName>
      <ability>L2_HalfPunc_CN</ability>
      <abilityName>全半角问题</abilityName>
      <candidateList>
        <item>”</item>
      </candidateList>
      <explain>文本全半角错误。</explain>
      <paraID>41357B8B</paraID>
      <start>166</start>
      <end>167</end>
      <status>modified</status>
      <modifiedWord>”</modifiedWord>
      <trackRevisions>false</trackRevisions>
    </reviewItem>
    <reviewItem>
      <errorID>2163c06c-1c92-4507-8a9a-0d14b744d024</errorID>
      <errorWord>"</errorWord>
      <group>L1_Format</group>
      <groupName>格式问题</groupName>
      <ability>L2_HalfPunc_CN</ability>
      <abilityName>全半角问题</abilityName>
      <candidateList>
        <item>“</item>
      </candidateList>
      <explain>文本全半角错误。</explain>
      <paraID>41357B8B</paraID>
      <start>201</start>
      <end>202</end>
      <status>modified</status>
      <modifiedWord>“</modifiedWord>
      <trackRevisions>false</trackRevisions>
    </reviewItem>
    <reviewItem>
      <errorID>64066aa7-a011-452c-b08e-0c7f98a70a90</errorID>
      <errorWord>"</errorWord>
      <group>L1_Format</group>
      <groupName>格式问题</groupName>
      <ability>L2_HalfPunc_CN</ability>
      <abilityName>全半角问题</abilityName>
      <candidateList>
        <item>”</item>
      </candidateList>
      <explain>文本全半角错误。</explain>
      <paraID>41357B8B</paraID>
      <start>209</start>
      <end>210</end>
      <status>modified</status>
      <modifiedWord>”</modifiedWord>
      <trackRevisions>false</trackRevisions>
    </reviewItem>
    <reviewItem>
      <errorID>6086e58b-fdfb-4a53-b2c0-cdb96c097dec</errorID>
      <errorWord>"</errorWord>
      <group>L1_Format</group>
      <groupName>格式问题</groupName>
      <ability>L2_HalfPunc_CN</ability>
      <abilityName>全半角问题</abilityName>
      <candidateList>
        <item>“</item>
      </candidateList>
      <explain>文本全半角错误。</explain>
      <paraID>75C3881F</paraID>
      <start>31</start>
      <end>32</end>
      <status>modified</status>
      <modifiedWord>“</modifiedWord>
      <trackRevisions>false</trackRevisions>
    </reviewItem>
    <reviewItem>
      <errorID>57510c70-712b-41ed-8fc9-b3116cd55953</errorID>
      <errorWord>-</errorWord>
      <group>L1_Format</group>
      <groupName>格式问题</groupName>
      <ability>L2_HalfPunc_CN</ability>
      <abilityName>全半角问题</abilityName>
      <candidateList>
        <item>－</item>
      </candidateList>
      <explain>文本全半角错误。</explain>
      <paraID>75C3881F</paraID>
      <start>34</start>
      <end>35</end>
      <status>modified</status>
      <modifiedWord>－</modifiedWord>
      <trackRevisions>false</trackRevisions>
    </reviewItem>
    <reviewItem>
      <errorID>887316a3-4976-4d76-b403-90ad61589710</errorID>
      <errorWord>"</errorWord>
      <group>L1_Format</group>
      <groupName>格式问题</groupName>
      <ability>L2_HalfPunc_CN</ability>
      <abilityName>全半角问题</abilityName>
      <candidateList>
        <item>”</item>
      </candidateList>
      <explain>文本全半角错误。</explain>
      <paraID>75C3881F</paraID>
      <start>37</start>
      <end>38</end>
      <status>modified</status>
      <modifiedWord>”</modifiedWord>
      <trackRevisions>false</trackRevisions>
    </reviewItem>
    <reviewItem>
      <errorID>89bec9f3-d210-412a-a555-0e2abf67c377</errorID>
      <errorWord>"</errorWord>
      <group>L1_Format</group>
      <groupName>格式问题</groupName>
      <ability>L2_HalfPunc_CN</ability>
      <abilityName>全半角问题</abilityName>
      <candidateList>
        <item>“</item>
      </candidateList>
      <explain>文本全半角错误。</explain>
      <paraID>75C3881F</paraID>
      <start>115</start>
      <end>116</end>
      <status>modified</status>
      <modifiedWord>“</modifiedWord>
      <trackRevisions>false</trackRevisions>
    </reviewItem>
    <reviewItem>
      <errorID>fc97bde5-910a-40ee-a1fb-cc5e2ea6d6c4</errorID>
      <errorWord>"</errorWord>
      <group>L1_Format</group>
      <groupName>格式问题</groupName>
      <ability>L2_HalfPunc_CN</ability>
      <abilityName>全半角问题</abilityName>
      <candidateList>
        <item>”</item>
      </candidateList>
      <explain>文本全半角错误。</explain>
      <paraID>75C3881F</paraID>
      <start>120</start>
      <end>121</end>
      <status>modified</status>
      <modifiedWord>”</modifiedWord>
      <trackRevisions>false</trackRevisions>
    </reviewItem>
    <reviewItem>
      <errorID>5a99f5b0-bde0-428e-9863-c5a30ad74eb8</errorID>
      <errorWord>"</errorWord>
      <group>L1_Format</group>
      <groupName>格式问题</groupName>
      <ability>L2_HalfPunc_CN</ability>
      <abilityName>全半角问题</abilityName>
      <candidateList>
        <item>“</item>
      </candidateList>
      <explain>文本全半角错误。</explain>
      <paraID>75C3881F</paraID>
      <start>122</start>
      <end>123</end>
      <status>modified</status>
      <modifiedWord>“</modifiedWord>
      <trackRevisions>false</trackRevisions>
    </reviewItem>
    <reviewItem>
      <errorID>346b17b9-8d8c-4f0f-aa8c-21bf6889a388</errorID>
      <errorWord>"</errorWord>
      <group>L1_Format</group>
      <groupName>格式问题</groupName>
      <ability>L2_HalfPunc_CN</ability>
      <abilityName>全半角问题</abilityName>
      <candidateList>
        <item>”</item>
      </candidateList>
      <explain>文本全半角错误。</explain>
      <paraID>75C3881F</paraID>
      <start>125</start>
      <end>126</end>
      <status>modified</status>
      <modifiedWord>”</modifiedWord>
      <trackRevisions>false</trackRevisions>
    </reviewItem>
    <reviewItem>
      <errorID>ee40b9c1-d549-4995-8247-8c1a8346a30a</errorID>
      <errorWord>-</errorWord>
      <group>L1_Format</group>
      <groupName>格式问题</groupName>
      <ability>L2_HalfPunc_CN</ability>
      <abilityName>全半角问题</abilityName>
      <candidateList>
        <item>－</item>
      </candidateList>
      <explain>文本全半角错误。</explain>
      <paraID>75C3881F</paraID>
      <start>147</start>
      <end>148</end>
      <status>modified</status>
      <modifiedWord>－</modifiedWord>
      <trackRevisions>false</trackRevisions>
    </reviewItem>
    <reviewItem>
      <errorID>c825142e-4b6e-4e82-aa93-c83b51f991f8</errorID>
      <errorWord>"</errorWord>
      <group>L1_Format</group>
      <groupName>格式问题</groupName>
      <ability>L2_HalfPunc_CN</ability>
      <abilityName>全半角问题</abilityName>
      <candidateList>
        <item>“</item>
      </candidateList>
      <explain>文本全半角错误。</explain>
      <paraID>1867E54E</paraID>
      <start>44</start>
      <end>45</end>
      <status>modified</status>
      <modifiedWord>“</modifiedWord>
      <trackRevisions>false</trackRevisions>
    </reviewItem>
    <reviewItem>
      <errorID>5eb6f2e7-0041-4cdb-b3a2-540623adafec</errorID>
      <errorWord>"</errorWord>
      <group>L1_Format</group>
      <groupName>格式问题</groupName>
      <ability>L2_HalfPunc_CN</ability>
      <abilityName>全半角问题</abilityName>
      <candidateList>
        <item>”</item>
      </candidateList>
      <explain>文本全半角错误。</explain>
      <paraID>1867E54E</paraID>
      <start>54</start>
      <end>55</end>
      <status>modified</status>
      <modifiedWord>”</modifiedWord>
      <trackRevisions>false</trackRevisions>
    </reviewItem>
    <reviewItem>
      <errorID>8b5139c1-23ba-4e27-99b0-990a8f82d800</errorID>
      <errorWord>"</errorWord>
      <group>L1_Format</group>
      <groupName>格式问题</groupName>
      <ability>L2_HalfPunc_CN</ability>
      <abilityName>全半角问题</abilityName>
      <candidateList>
        <item>“</item>
      </candidateList>
      <explain>文本全半角错误。</explain>
      <paraID>1867E54E</paraID>
      <start>65</start>
      <end>66</end>
      <status>modified</status>
      <modifiedWord>“</modifiedWord>
      <trackRevisions>false</trackRevisions>
    </reviewItem>
    <reviewItem>
      <errorID>3b2634dc-c53d-4767-88c9-a7b0a8d19d9d</errorID>
      <errorWord>"</errorWord>
      <group>L1_Format</group>
      <groupName>格式问题</groupName>
      <ability>L2_HalfPunc_CN</ability>
      <abilityName>全半角问题</abilityName>
      <candidateList>
        <item>”</item>
      </candidateList>
      <explain>文本全半角错误。</explain>
      <paraID>1867E54E</paraID>
      <start>70</start>
      <end>71</end>
      <status>modified</status>
      <modifiedWord>”</modifiedWord>
      <trackRevisions>false</trackRevisions>
    </reviewItem>
    <reviewItem>
      <errorID>eda688f1-95e8-4b0e-97d6-160a4d86704f</errorID>
      <errorWord>"</errorWord>
      <group>L1_Format</group>
      <groupName>格式问题</groupName>
      <ability>L2_HalfPunc_CN</ability>
      <abilityName>全半角问题</abilityName>
      <candidateList>
        <item>“</item>
      </candidateList>
      <explain>文本全半角错误。</explain>
      <paraID>1867E54E</paraID>
      <start>73</start>
      <end>74</end>
      <status>modified</status>
      <modifiedWord>“</modifiedWord>
      <trackRevisions>false</trackRevisions>
    </reviewItem>
    <reviewItem>
      <errorID>8d1c95d7-83ae-4d82-82c9-e27abb96f477</errorID>
      <errorWord>"</errorWord>
      <group>L1_Format</group>
      <groupName>格式问题</groupName>
      <ability>L2_HalfPunc_CN</ability>
      <abilityName>全半角问题</abilityName>
      <candidateList>
        <item>”</item>
      </candidateList>
      <explain>文本全半角错误。</explain>
      <paraID>1867E54E</paraID>
      <start>78</start>
      <end>79</end>
      <status>modified</status>
      <modifiedWord>”</modifiedWord>
      <trackRevisions>false</trackRevisions>
    </reviewItem>
    <reviewItem>
      <errorID>11dd0164-7736-43ed-a52b-8f74a0b66c23</errorID>
      <errorWord>"</errorWord>
      <group>L1_Format</group>
      <groupName>格式问题</groupName>
      <ability>L2_HalfPunc_CN</ability>
      <abilityName>全半角问题</abilityName>
      <candidateList>
        <item>“</item>
      </candidateList>
      <explain>文本全半角错误。</explain>
      <paraID>1867E54E</paraID>
      <start>123</start>
      <end>124</end>
      <status>modified</status>
      <modifiedWord>“</modifiedWord>
      <trackRevisions>false</trackRevisions>
    </reviewItem>
    <reviewItem>
      <errorID>ecd7a715-01f8-4e60-9ae8-8a682b1ddf77</errorID>
      <errorWord>"</errorWord>
      <group>L1_Format</group>
      <groupName>格式问题</groupName>
      <ability>L2_HalfPunc_CN</ability>
      <abilityName>全半角问题</abilityName>
      <candidateList>
        <item>”</item>
      </candidateList>
      <explain>文本全半角错误。</explain>
      <paraID>1867E54E</paraID>
      <start>134</start>
      <end>135</end>
      <status>modified</status>
      <modifiedWord>”</modifiedWord>
      <trackRevisions>false</trackRevisions>
    </reviewItem>
    <reviewItem>
      <errorID>eba2ba60-20b3-4cfc-a91b-f6853ab2df8c</errorID>
      <errorWord>"</errorWord>
      <group>L1_Format</group>
      <groupName>格式问题</groupName>
      <ability>L2_HalfPunc_CN</ability>
      <abilityName>全半角问题</abilityName>
      <candidateList>
        <item>“</item>
      </candidateList>
      <explain>文本全半角错误。</explain>
      <paraID>1867E54E</paraID>
      <start>171</start>
      <end>172</end>
      <status>modified</status>
      <modifiedWord>“</modifiedWord>
      <trackRevisions>false</trackRevisions>
    </reviewItem>
    <reviewItem>
      <errorID>7ae00d8e-1b36-40e6-ae4e-36405603fa28</errorID>
      <errorWord>"</errorWord>
      <group>L1_Format</group>
      <groupName>格式问题</groupName>
      <ability>L2_HalfPunc_CN</ability>
      <abilityName>全半角问题</abilityName>
      <candidateList>
        <item>”</item>
      </candidateList>
      <explain>文本全半角错误。</explain>
      <paraID>1867E54E</paraID>
      <start>177</start>
      <end>178</end>
      <status>modified</status>
      <modifiedWord>”</modifiedWord>
      <trackRevisions>false</trackRevisions>
    </reviewItem>
    <reviewItem>
      <errorID>9898a186-ee6c-4603-b8e8-ac9b42e15313</errorID>
      <errorWord>-</errorWord>
      <group>L1_Format</group>
      <groupName>格式问题</groupName>
      <ability>L2_HalfPunc_CN</ability>
      <abilityName>全半角问题</abilityName>
      <candidateList>
        <item>－</item>
      </candidateList>
      <explain>文本全半角错误。</explain>
      <paraID> 8FD9D00</paraID>
      <start>125</start>
      <end>126</end>
      <status>modified</status>
      <modifiedWord>－</modifiedWord>
      <trackRevisions>false</trackRevisions>
    </reviewItem>
    <reviewItem>
      <errorID>7338085a-6088-402a-bf7b-6982f5617a98</errorID>
      <errorWord>"</errorWord>
      <group>L1_Format</group>
      <groupName>格式问题</groupName>
      <ability>L2_HalfPunc_CN</ability>
      <abilityName>全半角问题</abilityName>
      <candidateList>
        <item>“</item>
      </candidateList>
      <explain>文本全半角错误。</explain>
      <paraID> 8FD9D00</paraID>
      <start>188</start>
      <end>189</end>
      <status>modified</status>
      <modifiedWord>“</modifiedWord>
      <trackRevisions>false</trackRevisions>
    </reviewItem>
    <reviewItem>
      <errorID>df1d9f5d-f03a-4043-88eb-2187f9a00915</errorID>
      <errorWord>"</errorWord>
      <group>L1_Format</group>
      <groupName>格式问题</groupName>
      <ability>L2_HalfPunc_CN</ability>
      <abilityName>全半角问题</abilityName>
      <candidateList>
        <item>”</item>
      </candidateList>
      <explain>文本全半角错误。</explain>
      <paraID> 8FD9D00</paraID>
      <start>191</start>
      <end>192</end>
      <status>modified</status>
      <modifiedWord>”</modifiedWord>
      <trackRevisions>false</trackRevisions>
    </reviewItem>
    <reviewItem>
      <errorID>c61a5a5a-4ca4-408e-a7dc-c73aff2ae0a0</errorID>
      <errorWord>1980年代</errorWord>
      <group>L1_Knowledge</group>
      <groupName>知识性问题</groupName>
      <ability>L2_Time</ability>
      <abilityName>日期时间</abilityName>
      <candidateList>
        <item>20世纪80年代</item>
      </candidateList>
      <explain>年代表述建议使用世纪+年代的格式。</explain>
      <paraID> 8FD9D00</paraID>
      <start>247</start>
      <end>253</end>
      <status>unmodified</status>
      <modifiedWord/>
      <trackRevisions>false</trackRevisions>
    </reviewItem>
    <reviewItem>
      <errorID>d3976fd3-1275-4df3-bf52-94ffd7537182</errorID>
      <errorWord>"</errorWord>
      <group>L1_Format</group>
      <groupName>格式问题</groupName>
      <ability>L2_HalfPunc_CN</ability>
      <abilityName>全半角问题</abilityName>
      <candidateList>
        <item>“</item>
      </candidateList>
      <explain>文本全半角错误。</explain>
      <paraID>7FEC46EE</paraID>
      <start>50</start>
      <end>51</end>
      <status>modified</status>
      <modifiedWord>“</modifiedWord>
      <trackRevisions>false</trackRevisions>
    </reviewItem>
    <reviewItem>
      <errorID>49b83044-c9f8-4a01-a653-7753e07a9884</errorID>
      <errorWord>"</errorWord>
      <group>L1_Format</group>
      <groupName>格式问题</groupName>
      <ability>L2_HalfPunc_CN</ability>
      <abilityName>全半角问题</abilityName>
      <candidateList>
        <item>”</item>
      </candidateList>
      <explain>文本全半角错误。</explain>
      <paraID>7FEC46EE</paraID>
      <start>53</start>
      <end>54</end>
      <status>modified</status>
      <modifiedWord>”</modifiedWord>
      <trackRevisions>false</trackRevisions>
    </reviewItem>
    <reviewItem>
      <errorID>f9b417a5-d0a0-4754-a43c-deae01cf938c</errorID>
      <errorWord>1990年代</errorWord>
      <group>L1_Knowledge</group>
      <groupName>知识性问题</groupName>
      <ability>L2_Time</ability>
      <abilityName>日期时间</abilityName>
      <candidateList>
        <item>20世纪90年代</item>
      </candidateList>
      <explain>年代表述建议使用世纪+年代的格式。</explain>
      <paraID>196E31A9</paraID>
      <start>0</start>
      <end>6</end>
      <status>unmodified</status>
      <modifiedWord/>
      <trackRevisions>false</trackRevisions>
    </reviewItem>
    <reviewItem>
      <errorID>fec971d7-4f41-4067-b0eb-2f3c5ce96c9b</errorID>
      <errorWord>"</errorWord>
      <group>L1_Format</group>
      <groupName>格式问题</groupName>
      <ability>L2_HalfPunc_CN</ability>
      <abilityName>全半角问题</abilityName>
      <candidateList>
        <item>“</item>
      </candidateList>
      <explain>文本全半角错误。</explain>
      <paraID>196E31A9</paraID>
      <start>21</start>
      <end>22</end>
      <status>modified</status>
      <modifiedWord>“</modifiedWord>
      <trackRevisions>false</trackRevisions>
    </reviewItem>
    <reviewItem>
      <errorID>74e4af1a-4819-4fee-a641-68f838a74c3a</errorID>
      <errorWord>"</errorWord>
      <group>L1_Format</group>
      <groupName>格式问题</groupName>
      <ability>L2_HalfPunc_CN</ability>
      <abilityName>全半角问题</abilityName>
      <candidateList>
        <item>”</item>
      </candidateList>
      <explain>文本全半角错误。</explain>
      <paraID>196E31A9</paraID>
      <start>27</start>
      <end>28</end>
      <status>modified</status>
      <modifiedWord>”</modifiedWord>
      <trackRevisions>false</trackRevisions>
    </reviewItem>
    <reviewItem>
      <errorID>2668e92e-8d18-4ab5-82ad-e75fa10fc937</errorID>
      <errorWord>"</errorWord>
      <group>L1_Format</group>
      <groupName>格式问题</groupName>
      <ability>L2_HalfPunc_CN</ability>
      <abilityName>全半角问题</abilityName>
      <candidateList>
        <item>“</item>
      </candidateList>
      <explain>文本全半角错误。</explain>
      <paraID>196E31A9</paraID>
      <start>52</start>
      <end>53</end>
      <status>modified</status>
      <modifiedWord>“</modifiedWord>
      <trackRevisions>false</trackRevisions>
    </reviewItem>
    <reviewItem>
      <errorID>554d4dcb-ebb6-465e-9f27-d29995303c07</errorID>
      <errorWord>"</errorWord>
      <group>L1_Format</group>
      <groupName>格式问题</groupName>
      <ability>L2_HalfPunc_CN</ability>
      <abilityName>全半角问题</abilityName>
      <candidateList>
        <item>”</item>
      </candidateList>
      <explain>文本全半角错误。</explain>
      <paraID>196E31A9</paraID>
      <start>63</start>
      <end>64</end>
      <status>modified</status>
      <modifiedWord>”</modifiedWord>
      <trackRevisions>false</trackRevisions>
    </reviewItem>
    <reviewItem>
      <errorID>1c2dc9d1-3dd4-4a69-a713-fa673f9d4fb6</errorID>
      <errorWord>"</errorWord>
      <group>L1_Format</group>
      <groupName>格式问题</groupName>
      <ability>L2_HalfPunc_CN</ability>
      <abilityName>全半角问题</abilityName>
      <candidateList>
        <item>“</item>
      </candidateList>
      <explain>文本全半角错误。</explain>
      <paraID>196E31A9</paraID>
      <start>114</start>
      <end>115</end>
      <status>modified</status>
      <modifiedWord>“</modifiedWord>
      <trackRevisions>false</trackRevisions>
    </reviewItem>
    <reviewItem>
      <errorID>64cc3932-f609-499c-84bd-1b680bac0395</errorID>
      <errorWord>"</errorWord>
      <group>L1_Format</group>
      <groupName>格式问题</groupName>
      <ability>L2_HalfPunc_CN</ability>
      <abilityName>全半角问题</abilityName>
      <candidateList>
        <item>”</item>
      </candidateList>
      <explain>文本全半角错误。</explain>
      <paraID>196E31A9</paraID>
      <start>121</start>
      <end>122</end>
      <status>modified</status>
      <modifiedWord>”</modifiedWord>
      <trackRevisions>false</trackRevisions>
    </reviewItem>
    <reviewItem>
      <errorID>cef988ed-3317-425f-b99e-e7a16b1ee0e0</errorID>
      <errorWord>"</errorWord>
      <group>L1_Format</group>
      <groupName>格式问题</groupName>
      <ability>L2_HalfPunc_CN</ability>
      <abilityName>全半角问题</abilityName>
      <candidateList>
        <item>“</item>
      </candidateList>
      <explain>文本全半角错误。</explain>
      <paraID>196E31A9</paraID>
      <start>134</start>
      <end>135</end>
      <status>modified</status>
      <modifiedWord>“</modifiedWord>
      <trackRevisions>false</trackRevisions>
    </reviewItem>
    <reviewItem>
      <errorID>5b136ab5-12ab-4763-8bce-b937704b4922</errorID>
      <errorWord>"</errorWord>
      <group>L1_Format</group>
      <groupName>格式问题</groupName>
      <ability>L2_HalfPunc_CN</ability>
      <abilityName>全半角问题</abilityName>
      <candidateList>
        <item>”</item>
      </candidateList>
      <explain>文本全半角错误。</explain>
      <paraID>196E31A9</paraID>
      <start>139</start>
      <end>140</end>
      <status>modified</status>
      <modifiedWord>”</modifiedWord>
      <trackRevisions>false</trackRevisions>
    </reviewItem>
    <reviewItem>
      <errorID>c8d52fa1-aacb-4dcd-b570-326903b30507</errorID>
      <errorWord>"</errorWord>
      <group>L1_Format</group>
      <groupName>格式问题</groupName>
      <ability>L2_HalfPunc_CN</ability>
      <abilityName>全半角问题</abilityName>
      <candidateList>
        <item>“</item>
      </candidateList>
      <explain>文本全半角错误。</explain>
      <paraID>196E31A9</paraID>
      <start>142</start>
      <end>143</end>
      <status>modified</status>
      <modifiedWord>“</modifiedWord>
      <trackRevisions>false</trackRevisions>
    </reviewItem>
    <reviewItem>
      <errorID>22e825c4-fe72-419d-9b84-244623571bf8</errorID>
      <errorWord>"</errorWord>
      <group>L1_Format</group>
      <groupName>格式问题</groupName>
      <ability>L2_HalfPunc_CN</ability>
      <abilityName>全半角问题</abilityName>
      <candidateList>
        <item>”</item>
      </candidateList>
      <explain>文本全半角错误。</explain>
      <paraID>196E31A9</paraID>
      <start>147</start>
      <end>148</end>
      <status>modified</status>
      <modifiedWord>”</modifiedWord>
      <trackRevisions>false</trackRevisions>
    </reviewItem>
    <reviewItem>
      <errorID>3479cf3f-5a21-4e89-ad64-805c615e0137</errorID>
      <errorWord>"</errorWord>
      <group>L1_Format</group>
      <groupName>格式问题</groupName>
      <ability>L2_HalfPunc_CN</ability>
      <abilityName>全半角问题</abilityName>
      <candidateList>
        <item>“</item>
      </candidateList>
      <explain>文本全半角错误。</explain>
      <paraID>196E31A9</paraID>
      <start>172</start>
      <end>173</end>
      <status>modified</status>
      <modifiedWord>“</modifiedWord>
      <trackRevisions>false</trackRevisions>
    </reviewItem>
    <reviewItem>
      <errorID>ffdd6fe8-401c-405d-8f24-dce2e460c06c</errorID>
      <errorWord>"</errorWord>
      <group>L1_Format</group>
      <groupName>格式问题</groupName>
      <ability>L2_HalfPunc_CN</ability>
      <abilityName>全半角问题</abilityName>
      <candidateList>
        <item>”</item>
      </candidateList>
      <explain>文本全半角错误。</explain>
      <paraID>196E31A9</paraID>
      <start>178</start>
      <end>179</end>
      <status>modified</status>
      <modifiedWord>”</modifiedWord>
      <trackRevisions>false</trackRevisions>
    </reviewItem>
    <reviewItem>
      <errorID>6ef61709-848b-44a6-b1f6-e97f5ee27415</errorID>
      <errorWord>-</errorWord>
      <group>L1_Format</group>
      <groupName>格式问题</groupName>
      <ability>L2_HalfPunc_CN</ability>
      <abilityName>全半角问题</abilityName>
      <candidateList>
        <item>－</item>
      </candidateList>
      <explain>文本全半角错误。</explain>
      <paraID>7CB74B26</paraID>
      <start>21</start>
      <end>22</end>
      <status>modified</status>
      <modifiedWord>－</modifiedWord>
      <trackRevisions>false</trackRevisions>
    </reviewItem>
    <reviewItem>
      <errorID>0e9a66ad-deea-44c6-9f67-c7c84baab7a5</errorID>
      <errorWord>,</errorWord>
      <group>L1_Format</group>
      <groupName>格式问题</groupName>
      <ability>L2_HalfPunc_CN</ability>
      <abilityName>全半角问题</abilityName>
      <candidateList>
        <item>，</item>
      </candidateList>
      <explain>文本全半角错误。</explain>
      <paraID>7CB74B26</paraID>
      <start>24</start>
      <end>25</end>
      <status>modified</status>
      <modifiedWord>，</modifiedWord>
      <trackRevisions>false</trackRevisions>
    </reviewItem>
    <reviewItem>
      <errorID>70f8944f-95dc-4c88-a8e4-915466992070</errorID>
      <errorWord>,</errorWord>
      <group>L1_Format</group>
      <groupName>格式问题</groupName>
      <ability>L2_HalfPunc_CN</ability>
      <abilityName>全半角问题</abilityName>
      <candidateList>
        <item>，</item>
      </candidateList>
      <explain>文本全半角错误。</explain>
      <paraID>7CB74B26</paraID>
      <start>30</start>
      <end>31</end>
      <status>modified</status>
      <modifiedWord>，</modifiedWord>
      <trackRevisions>false</trackRevisions>
    </reviewItem>
    <reviewItem>
      <errorID>9866c725-02e2-4514-88ef-818b7e00e842</errorID>
      <errorWord>,</errorWord>
      <group>L1_Format</group>
      <groupName>格式问题</groupName>
      <ability>L2_HalfPunc_CN</ability>
      <abilityName>全半角问题</abilityName>
      <candidateList>
        <item>，</item>
      </candidateList>
      <explain>文本全半角错误。</explain>
      <paraID>7CB74B26</paraID>
      <start>38</start>
      <end>39</end>
      <status>modified</status>
      <modifiedWord>，</modifiedWord>
      <trackRevisions>false</trackRevisions>
    </reviewItem>
    <reviewItem>
      <errorID>f2b86d69-7502-40fb-9c2c-05d29c193ffe</errorID>
      <errorWord>,</errorWord>
      <group>L1_Format</group>
      <groupName>格式问题</groupName>
      <ability>L2_HalfPunc_CN</ability>
      <abilityName>全半角问题</abilityName>
      <candidateList>
        <item>，</item>
      </candidateList>
      <explain>文本全半角错误。</explain>
      <paraID>7CB74B26</paraID>
      <start>52</start>
      <end>53</end>
      <status>modified</status>
      <modifiedWord>，</modifiedWord>
      <trackRevisions>false</trackRevisions>
    </reviewItem>
    <reviewItem>
      <errorID>c96c5870-8a4b-4f8a-b89c-2312dd07391c</errorID>
      <errorWord>,</errorWord>
      <group>L1_Format</group>
      <groupName>格式问题</groupName>
      <ability>L2_HalfPunc_CN</ability>
      <abilityName>全半角问题</abilityName>
      <candidateList>
        <item>，</item>
      </candidateList>
      <explain>文本全半角错误。</explain>
      <paraID>7CB74B26</paraID>
      <start>64</start>
      <end>65</end>
      <status>modified</status>
      <modifiedWord>，</modifiedWord>
      <trackRevisions>false</trackRevisions>
    </reviewItem>
    <reviewItem>
      <errorID>e290996a-c779-4dd1-a82b-3d7b22228981</errorID>
      <errorWord>(</errorWord>
      <group>L1_Format</group>
      <groupName>格式问题</groupName>
      <ability>L2_HalfPunc_CN</ability>
      <abilityName>全半角问题</abilityName>
      <candidateList>
        <item>（</item>
      </candidateList>
      <explain>文本全半角错误。</explain>
      <paraID>7908F978</paraID>
      <start>31</start>
      <end>32</end>
      <status>modified</status>
      <modifiedWord>（</modifiedWord>
      <trackRevisions>false</trackRevisions>
    </reviewItem>
    <reviewItem>
      <errorID>a6a80445-3567-4b97-b566-36f8e1fc370d</errorID>
      <errorWord>)</errorWord>
      <group>L1_Format</group>
      <groupName>格式问题</groupName>
      <ability>L2_HalfPunc_CN</ability>
      <abilityName>全半角问题</abilityName>
      <candidateList>
        <item>）</item>
      </candidateList>
      <explain>文本全半角错误。</explain>
      <paraID>7908F978</paraID>
      <start>44</start>
      <end>45</end>
      <status>modified</status>
      <modifiedWord>）</modifiedWord>
      <trackRevisions>false</trackRevisions>
    </reviewItem>
    <reviewItem>
      <errorID>c6478db3-6637-4e2f-b75e-69b60e8d1e48</errorID>
      <errorWord>(</errorWord>
      <group>L1_Format</group>
      <groupName>格式问题</groupName>
      <ability>L2_HalfPunc_CN</ability>
      <abilityName>全半角问题</abilityName>
      <candidateList>
        <item>（</item>
      </candidateList>
      <explain>文本全半角错误。</explain>
      <paraID>7908F978</paraID>
      <start>53</start>
      <end>54</end>
      <status>modified</status>
      <modifiedWord>（</modifiedWord>
      <trackRevisions>false</trackRevisions>
    </reviewItem>
    <reviewItem>
      <errorID>fa23ab31-efc3-4e0b-a5a6-70aa31225ff7</errorID>
      <errorWord>)</errorWord>
      <group>L1_Format</group>
      <groupName>格式问题</groupName>
      <ability>L2_HalfPunc_CN</ability>
      <abilityName>全半角问题</abilityName>
      <candidateList>
        <item>）</item>
      </candidateList>
      <explain>文本全半角错误。</explain>
      <paraID>7908F978</paraID>
      <start>67</start>
      <end>68</end>
      <status>modified</status>
      <modifiedWord>）</modifiedWord>
      <trackRevisions>false</trackRevisions>
    </reviewItem>
    <reviewItem>
      <errorID>b833c946-d4ae-4e3b-ad1e-df54a67b42fc</errorID>
      <errorWord>(</errorWord>
      <group>L1_Format</group>
      <groupName>格式问题</groupName>
      <ability>L2_HalfPunc_CN</ability>
      <abilityName>全半角问题</abilityName>
      <candidateList>
        <item>（</item>
      </candidateList>
      <explain>文本全半角错误。</explain>
      <paraID>7908F978</paraID>
      <start>79</start>
      <end>80</end>
      <status>modified</status>
      <modifiedWord>（</modifiedWord>
      <trackRevisions>false</trackRevisions>
    </reviewItem>
    <reviewItem>
      <errorID>46609234-f4b9-4909-bbb9-172717ad5359</errorID>
      <errorWord>)</errorWord>
      <group>L1_Format</group>
      <groupName>格式问题</groupName>
      <ability>L2_HalfPunc_CN</ability>
      <abilityName>全半角问题</abilityName>
      <candidateList>
        <item>）</item>
      </candidateList>
      <explain>文本全半角错误。</explain>
      <paraID>7908F978</paraID>
      <start>90</start>
      <end>91</end>
      <status>modified</status>
      <modifiedWord>）</modifiedWord>
      <trackRevisions>false</trackRevisions>
    </reviewItem>
    <reviewItem>
      <errorID>6ebbd1c8-aa75-49d2-8c7e-076dafd8afc2</errorID>
      <errorWord>(</errorWord>
      <group>L1_Format</group>
      <groupName>格式问题</groupName>
      <ability>L2_HalfPunc_CN</ability>
      <abilityName>全半角问题</abilityName>
      <candidateList>
        <item>（</item>
      </candidateList>
      <explain>文本全半角错误。</explain>
      <paraID>6E274515</paraID>
      <start>12</start>
      <end>13</end>
      <status>modified</status>
      <modifiedWord>（</modifiedWord>
      <trackRevisions>false</trackRevisions>
    </reviewItem>
    <reviewItem>
      <errorID>999c4a3d-6bbc-440f-9ce8-0f1ce3e61cc2</errorID>
      <errorWord>)</errorWord>
      <group>L1_Format</group>
      <groupName>格式问题</groupName>
      <ability>L2_HalfPunc_CN</ability>
      <abilityName>全半角问题</abilityName>
      <candidateList>
        <item>）</item>
      </candidateList>
      <explain>文本全半角错误。</explain>
      <paraID>6E274515</paraID>
      <start>17</start>
      <end>18</end>
      <status>modified</status>
      <modifiedWord>）</modifiedWord>
      <trackRevisions>false</trackRevisions>
    </reviewItem>
    <reviewItem>
      <errorID>4541d282-28cc-4ec5-b074-2199e810c035</errorID>
      <errorWord>(</errorWord>
      <group>L1_Format</group>
      <groupName>格式问题</groupName>
      <ability>L2_HalfPunc_CN</ability>
      <abilityName>全半角问题</abilityName>
      <candidateList>
        <item>（</item>
      </candidateList>
      <explain>文本全半角错误。</explain>
      <paraID>1174103A</paraID>
      <start>20</start>
      <end>21</end>
      <status>modified</status>
      <modifiedWord>（</modifiedWord>
      <trackRevisions>false</trackRevisions>
    </reviewItem>
    <reviewItem>
      <errorID>c01050c4-67d4-4e55-b1e6-a5fed79405ab</errorID>
      <errorWord>)</errorWord>
      <group>L1_Format</group>
      <groupName>格式问题</groupName>
      <ability>L2_HalfPunc_CN</ability>
      <abilityName>全半角问题</abilityName>
      <candidateList>
        <item>）</item>
      </candidateList>
      <explain>文本全半角错误。</explain>
      <paraID>1174103A</paraID>
      <start>27</start>
      <end>28</end>
      <status>modified</status>
      <modifiedWord>）</modifiedWord>
      <trackRevisions>false</trackRevisions>
    </reviewItem>
    <reviewItem>
      <errorID>ee1fef64-a72c-4d89-8a53-593aee795952</errorID>
      <errorWord>"</errorWord>
      <group>L1_Format</group>
      <groupName>格式问题</groupName>
      <ability>L2_HalfPunc_CN</ability>
      <abilityName>全半角问题</abilityName>
      <candidateList>
        <item>“</item>
      </candidateList>
      <explain>文本全半角错误。</explain>
      <paraID>3B4BAB5D</paraID>
      <start>4</start>
      <end>5</end>
      <status>modified</status>
      <modifiedWord>“</modifiedWord>
      <trackRevisions>false</trackRevisions>
    </reviewItem>
    <reviewItem>
      <errorID>aaa73ab1-040e-4ff1-a009-5ffccb46bf43</errorID>
      <errorWord>"</errorWord>
      <group>L1_Format</group>
      <groupName>格式问题</groupName>
      <ability>L2_HalfPunc_CN</ability>
      <abilityName>全半角问题</abilityName>
      <candidateList>
        <item>”</item>
      </candidateList>
      <explain>文本全半角错误。</explain>
      <paraID>3B4BAB5D</paraID>
      <start>9</start>
      <end>10</end>
      <status>modified</status>
      <modifiedWord>”</modifiedWord>
      <trackRevisions>false</trackRevisions>
    </reviewItem>
    <reviewItem>
      <errorID>2f3bbbaa-f9da-4911-b3f6-10165a0a6259</errorID>
      <errorWord>"</errorWord>
      <group>L1_Format</group>
      <groupName>格式问题</groupName>
      <ability>L2_HalfPunc_CN</ability>
      <abilityName>全半角问题</abilityName>
      <candidateList>
        <item>“</item>
      </candidateList>
      <explain>文本全半角错误。</explain>
      <paraID>3B4BAB5D</paraID>
      <start>64</start>
      <end>65</end>
      <status>modified</status>
      <modifiedWord>“</modifiedWord>
      <trackRevisions>false</trackRevisions>
    </reviewItem>
    <reviewItem>
      <errorID>fda7b22f-d916-4901-ba55-be577b5b620e</errorID>
      <errorWord>"</errorWord>
      <group>L1_Format</group>
      <groupName>格式问题</groupName>
      <ability>L2_HalfPunc_CN</ability>
      <abilityName>全半角问题</abilityName>
      <candidateList>
        <item>”</item>
      </candidateList>
      <explain>文本全半角错误。</explain>
      <paraID>3B4BAB5D</paraID>
      <start>66</start>
      <end>67</end>
      <status>modified</status>
      <modifiedWord>”</modifiedWord>
      <trackRevisions>false</trackRevisions>
    </reviewItem>
    <reviewItem>
      <errorID>25835239-22c1-48b8-950f-9458e0d25f1d</errorID>
      <errorWord>"</errorWord>
      <group>L1_Format</group>
      <groupName>格式问题</groupName>
      <ability>L2_HalfPunc_CN</ability>
      <abilityName>全半角问题</abilityName>
      <candidateList>
        <item>“</item>
      </candidateList>
      <explain>文本全半角错误。</explain>
      <paraID>3B4BAB5D</paraID>
      <start>91</start>
      <end>92</end>
      <status>modified</status>
      <modifiedWord>“</modifiedWord>
      <trackRevisions>false</trackRevisions>
    </reviewItem>
    <reviewItem>
      <errorID>2bde3c6d-0160-468e-a1dc-45a55815e807</errorID>
      <errorWord>"</errorWord>
      <group>L1_Format</group>
      <groupName>格式问题</groupName>
      <ability>L2_HalfPunc_CN</ability>
      <abilityName>全半角问题</abilityName>
      <candidateList>
        <item>”</item>
      </candidateList>
      <explain>文本全半角错误。</explain>
      <paraID>3B4BAB5D</paraID>
      <start>95</start>
      <end>96</end>
      <status>modified</status>
      <modifiedWord>”</modifiedWord>
      <trackRevisions>false</trackRevisions>
    </reviewItem>
    <reviewItem>
      <errorID>a8830bd9-26d2-42b8-b32f-37818159c1f0</errorID>
      <errorWord>"</errorWord>
      <group>L1_Format</group>
      <groupName>格式问题</groupName>
      <ability>L2_HalfPunc_CN</ability>
      <abilityName>全半角问题</abilityName>
      <candidateList>
        <item>“</item>
      </candidateList>
      <explain>文本全半角错误。</explain>
      <paraID>3B4BAB5D</paraID>
      <start>142</start>
      <end>143</end>
      <status>modified</status>
      <modifiedWord>“</modifiedWord>
      <trackRevisions>false</trackRevisions>
    </reviewItem>
    <reviewItem>
      <errorID>7b50439e-f0a2-41a5-8249-cb9906e450da</errorID>
      <errorWord>"</errorWord>
      <group>L1_Format</group>
      <groupName>格式问题</groupName>
      <ability>L2_HalfPunc_CN</ability>
      <abilityName>全半角问题</abilityName>
      <candidateList>
        <item>”</item>
      </candidateList>
      <explain>文本全半角错误。</explain>
      <paraID>3B4BAB5D</paraID>
      <start>145</start>
      <end>146</end>
      <status>modified</status>
      <modifiedWord>”</modifiedWord>
      <trackRevisions>false</trackRevisions>
    </reviewItem>
    <reviewItem>
      <errorID>137a43ea-933b-492e-8171-087e5ef9da94</errorID>
      <errorWord>"</errorWord>
      <group>L1_Format</group>
      <groupName>格式问题</groupName>
      <ability>L2_HalfPunc_CN</ability>
      <abilityName>全半角问题</abilityName>
      <candidateList>
        <item>“</item>
      </candidateList>
      <explain>文本全半角错误。</explain>
      <paraID>3B4BAB5D</paraID>
      <start>159</start>
      <end>160</end>
      <status>modified</status>
      <modifiedWord>“</modifiedWord>
      <trackRevisions>false</trackRevisions>
    </reviewItem>
    <reviewItem>
      <errorID>0481e8ea-ea30-45d5-83c4-059b2d3d5531</errorID>
      <errorWord>"</errorWord>
      <group>L1_Format</group>
      <groupName>格式问题</groupName>
      <ability>L2_HalfPunc_CN</ability>
      <abilityName>全半角问题</abilityName>
      <candidateList>
        <item>”</item>
      </candidateList>
      <explain>文本全半角错误。</explain>
      <paraID>3B4BAB5D</paraID>
      <start>167</start>
      <end>168</end>
      <status>modified</status>
      <modifiedWord>”</modifiedWord>
      <trackRevisions>false</trackRevisions>
    </reviewItem>
    <reviewItem>
      <errorID>a83b922b-8d46-4286-986a-9c0a83442be5</errorID>
      <errorWord>"</errorWord>
      <group>L1_Format</group>
      <groupName>格式问题</groupName>
      <ability>L2_HalfPunc_CN</ability>
      <abilityName>全半角问题</abilityName>
      <candidateList>
        <item>“</item>
      </candidateList>
      <explain>文本全半角错误。</explain>
      <paraID>3B4BAB5D</paraID>
      <start>170</start>
      <end>171</end>
      <status>modified</status>
      <modifiedWord>“</modifiedWord>
      <trackRevisions>false</trackRevisions>
    </reviewItem>
    <reviewItem>
      <errorID>1e5f5be6-216d-4052-b2df-eeaf7e97f470</errorID>
      <errorWord>"</errorWord>
      <group>L1_Format</group>
      <groupName>格式问题</groupName>
      <ability>L2_HalfPunc_CN</ability>
      <abilityName>全半角问题</abilityName>
      <candidateList>
        <item>”</item>
      </candidateList>
      <explain>文本全半角错误。</explain>
      <paraID>3B4BAB5D</paraID>
      <start>181</start>
      <end>182</end>
      <status>modified</status>
      <modifiedWord>”</modifiedWord>
      <trackRevisions>false</trackRevisions>
    </reviewItem>
    <reviewItem>
      <errorID>3ae132d3-6971-411f-a652-188dddfa4308</errorID>
      <errorWord>"</errorWord>
      <group>L1_Format</group>
      <groupName>格式问题</groupName>
      <ability>L2_HalfPunc_CN</ability>
      <abilityName>全半角问题</abilityName>
      <candidateList>
        <item>“</item>
      </candidateList>
      <explain>文本全半角错误。</explain>
      <paraID>37850D02</paraID>
      <start>152</start>
      <end>153</end>
      <status>modified</status>
      <modifiedWord>“</modifiedWord>
      <trackRevisions>false</trackRevisions>
    </reviewItem>
    <reviewItem>
      <errorID>93aa2883-43d0-4c3e-a1f6-6bc8772e50be</errorID>
      <errorWord>"</errorWord>
      <group>L1_Format</group>
      <groupName>格式问题</groupName>
      <ability>L2_HalfPunc_CN</ability>
      <abilityName>全半角问题</abilityName>
      <candidateList>
        <item>”</item>
      </candidateList>
      <explain>文本全半角错误。</explain>
      <paraID>37850D02</paraID>
      <start>157</start>
      <end>158</end>
      <status>modified</status>
      <modifiedWord>”</modifiedWord>
      <trackRevisions>false</trackRevisions>
    </reviewItem>
    <reviewItem>
      <errorID>e129ed1f-e389-4b5c-8d79-69b9a9ca987c</errorID>
      <errorWord>1980年代</errorWord>
      <group>L1_Knowledge</group>
      <groupName>知识性问题</groupName>
      <ability>L2_Time</ability>
      <abilityName>日期时间</abilityName>
      <candidateList>
        <item>20世纪80年代</item>
      </candidateList>
      <explain>年代表述建议使用世纪+年代的格式。</explain>
      <paraID>3EF7F249</paraID>
      <start>4</start>
      <end>10</end>
      <status>unmodified</status>
      <modifiedWord/>
      <trackRevisions>false</trackRevisions>
    </reviewItem>
    <reviewItem>
      <errorID>dca051f8-7b13-43e9-8e14-88a095bc2e35</errorID>
      <errorWord>"</errorWord>
      <group>L1_Format</group>
      <groupName>格式问题</groupName>
      <ability>L2_HalfPunc_CN</ability>
      <abilityName>全半角问题</abilityName>
      <candidateList>
        <item>“</item>
      </candidateList>
      <explain>文本全半角错误。</explain>
      <paraID>3EF7F249</paraID>
      <start>65</start>
      <end>66</end>
      <status>modified</status>
      <modifiedWord>“</modifiedWord>
      <trackRevisions>false</trackRevisions>
    </reviewItem>
    <reviewItem>
      <errorID>79fda91a-f200-4571-8a3e-1005bb73d437</errorID>
      <errorWord>"</errorWord>
      <group>L1_Format</group>
      <groupName>格式问题</groupName>
      <ability>L2_HalfPunc_CN</ability>
      <abilityName>全半角问题</abilityName>
      <candidateList>
        <item>”</item>
      </candidateList>
      <explain>文本全半角错误。</explain>
      <paraID>3EF7F249</paraID>
      <start>70</start>
      <end>71</end>
      <status>modified</status>
      <modifiedWord>”</modifiedWord>
      <trackRevisions>false</trackRevisions>
    </reviewItem>
    <reviewItem>
      <errorID>98466e64-78d0-4408-b721-dc22b5666f5b</errorID>
      <errorWord>"</errorWord>
      <group>L1_Format</group>
      <groupName>格式问题</groupName>
      <ability>L2_HalfPunc_CN</ability>
      <abilityName>全半角问题</abilityName>
      <candidateList>
        <item>“</item>
      </candidateList>
      <explain>文本全半角错误。</explain>
      <paraID>3EF7F249</paraID>
      <start>141</start>
      <end>142</end>
      <status>modified</status>
      <modifiedWord>“</modifiedWord>
      <trackRevisions>false</trackRevisions>
    </reviewItem>
    <reviewItem>
      <errorID>06e53e53-40b8-4f52-b53d-10ea51d65372</errorID>
      <errorWord>"</errorWord>
      <group>L1_Format</group>
      <groupName>格式问题</groupName>
      <ability>L2_HalfPunc_CN</ability>
      <abilityName>全半角问题</abilityName>
      <candidateList>
        <item>”</item>
      </candidateList>
      <explain>文本全半角错误。</explain>
      <paraID>3EF7F249</paraID>
      <start>148</start>
      <end>149</end>
      <status>modified</status>
      <modifiedWord>”</modifiedWord>
      <trackRevisions>false</trackRevisions>
    </reviewItem>
    <reviewItem>
      <errorID>0a50d915-ebf4-411c-b22e-bf15c9ad85e3</errorID>
      <errorWord>"</errorWord>
      <group>L1_Format</group>
      <groupName>格式问题</groupName>
      <ability>L2_HalfPunc_CN</ability>
      <abilityName>全半角问题</abilityName>
      <candidateList>
        <item>“</item>
      </candidateList>
      <explain>文本全半角错误。</explain>
      <paraID> 60F9653</paraID>
      <start>7</start>
      <end>8</end>
      <status>modified</status>
      <modifiedWord>“</modifiedWord>
      <trackRevisions>false</trackRevisions>
    </reviewItem>
    <reviewItem>
      <errorID>e5414736-a1e0-4129-87dc-3bacebc91092</errorID>
      <errorWord>"</errorWord>
      <group>L1_Format</group>
      <groupName>格式问题</groupName>
      <ability>L2_HalfPunc_CN</ability>
      <abilityName>全半角问题</abilityName>
      <candidateList>
        <item>”</item>
      </candidateList>
      <explain>文本全半角错误。</explain>
      <paraID> 60F9653</paraID>
      <start>15</start>
      <end>16</end>
      <status>modified</status>
      <modifiedWord>”</modifiedWord>
      <trackRevisions>false</trackRevisions>
    </reviewItem>
    <reviewItem>
      <errorID>fb7eab7a-ea92-4597-9168-14eac8fb798c</errorID>
      <errorWord>"</errorWord>
      <group>L1_Format</group>
      <groupName>格式问题</groupName>
      <ability>L2_HalfPunc_CN</ability>
      <abilityName>全半角问题</abilityName>
      <candidateList>
        <item>“</item>
      </candidateList>
      <explain>文本全半角错误。</explain>
      <paraID> 60F9653</paraID>
      <start>129</start>
      <end>130</end>
      <status>modified</status>
      <modifiedWord>“</modifiedWord>
      <trackRevisions>false</trackRevisions>
    </reviewItem>
    <reviewItem>
      <errorID>d2e76191-15e2-4629-891d-c1cb24c34acb</errorID>
      <errorWord>"</errorWord>
      <group>L1_Format</group>
      <groupName>格式问题</groupName>
      <ability>L2_HalfPunc_CN</ability>
      <abilityName>全半角问题</abilityName>
      <candidateList>
        <item>”</item>
      </candidateList>
      <explain>文本全半角错误。</explain>
      <paraID> 60F9653</paraID>
      <start>132</start>
      <end>133</end>
      <status>modified</status>
      <modifiedWord>”</modifiedWord>
      <trackRevisions>false</trackRevisions>
    </reviewItem>
    <reviewItem>
      <errorID>4f1e43b3-efea-44f3-b2ae-ae05f2a8bedb</errorID>
      <errorWord>"</errorWord>
      <group>L1_Format</group>
      <groupName>格式问题</groupName>
      <ability>L2_HalfPunc_CN</ability>
      <abilityName>全半角问题</abilityName>
      <candidateList>
        <item>“</item>
      </candidateList>
      <explain>文本全半角错误。</explain>
      <paraID> EA17254</paraID>
      <start>5</start>
      <end>6</end>
      <status>modified</status>
      <modifiedWord>“</modifiedWord>
      <trackRevisions>false</trackRevisions>
    </reviewItem>
    <reviewItem>
      <errorID>c90d7223-68a5-44bd-82c4-a13c41ae7c09</errorID>
      <errorWord>"</errorWord>
      <group>L1_Format</group>
      <groupName>格式问题</groupName>
      <ability>L2_HalfPunc_CN</ability>
      <abilityName>全半角问题</abilityName>
      <candidateList>
        <item>”</item>
      </candidateList>
      <explain>文本全半角错误。</explain>
      <paraID> EA17254</paraID>
      <start>13</start>
      <end>14</end>
      <status>modified</status>
      <modifiedWord>”</modifiedWord>
      <trackRevisions>false</trackRevisions>
    </reviewItem>
    <reviewItem>
      <errorID>aaa74878-a50a-4473-a206-860b331728be</errorID>
      <errorWord>"</errorWord>
      <group>L1_Format</group>
      <groupName>格式问题</groupName>
      <ability>L2_HalfPunc_CN</ability>
      <abilityName>全半角问题</abilityName>
      <candidateList>
        <item>“</item>
      </candidateList>
      <explain>文本全半角错误。</explain>
      <paraID> EA17254</paraID>
      <start>17</start>
      <end>18</end>
      <status>modified</status>
      <modifiedWord>“</modifiedWord>
      <trackRevisions>false</trackRevisions>
    </reviewItem>
    <reviewItem>
      <errorID>31eab2bf-9d44-4189-be85-e0a1defdb1ae</errorID>
      <errorWord>"</errorWord>
      <group>L1_Format</group>
      <groupName>格式问题</groupName>
      <ability>L2_HalfPunc_CN</ability>
      <abilityName>全半角问题</abilityName>
      <candidateList>
        <item>”</item>
      </candidateList>
      <explain>文本全半角错误。</explain>
      <paraID> EA17254</paraID>
      <start>23</start>
      <end>24</end>
      <status>modified</status>
      <modifiedWord>”</modifiedWord>
      <trackRevisions>false</trackRevisions>
    </reviewItem>
    <reviewItem>
      <errorID>8700432f-76c5-4776-9735-db960d323e03</errorID>
      <errorWord>"</errorWord>
      <group>L1_Format</group>
      <groupName>格式问题</groupName>
      <ability>L2_HalfPunc_CN</ability>
      <abilityName>全半角问题</abilityName>
      <candidateList>
        <item>“</item>
      </candidateList>
      <explain>文本全半角错误。</explain>
      <paraID> EA17254</paraID>
      <start>111</start>
      <end>112</end>
      <status>modified</status>
      <modifiedWord>“</modifiedWord>
      <trackRevisions>false</trackRevisions>
    </reviewItem>
    <reviewItem>
      <errorID>346079f8-a237-446f-a1da-db09a98fb7b7</errorID>
      <errorWord>"</errorWord>
      <group>L1_Format</group>
      <groupName>格式问题</groupName>
      <ability>L2_HalfPunc_CN</ability>
      <abilityName>全半角问题</abilityName>
      <candidateList>
        <item>”</item>
      </candidateList>
      <explain>文本全半角错误。</explain>
      <paraID> EA17254</paraID>
      <start>117</start>
      <end>118</end>
      <status>modified</status>
      <modifiedWord>”</modifiedWord>
      <trackRevisions>false</trackRevisions>
    </reviewItem>
    <reviewItem>
      <errorID>8477598d-3ff6-4c7a-81af-335282c7edb7</errorID>
      <errorWord>"</errorWord>
      <group>L1_Format</group>
      <groupName>格式问题</groupName>
      <ability>L2_HalfPunc_CN</ability>
      <abilityName>全半角问题</abilityName>
      <candidateList>
        <item>“</item>
      </candidateList>
      <explain>文本全半角错误。</explain>
      <paraID> EA17254</paraID>
      <start>171</start>
      <end>172</end>
      <status>modified</status>
      <modifiedWord>“</modifiedWord>
      <trackRevisions>false</trackRevisions>
    </reviewItem>
    <reviewItem>
      <errorID>16bf0405-b5a5-4a5e-be50-c05a49c92d3d</errorID>
      <errorWord>"</errorWord>
      <group>L1_Format</group>
      <groupName>格式问题</groupName>
      <ability>L2_HalfPunc_CN</ability>
      <abilityName>全半角问题</abilityName>
      <candidateList>
        <item>”</item>
      </candidateList>
      <explain>文本全半角错误。</explain>
      <paraID> EA17254</paraID>
      <start>177</start>
      <end>178</end>
      <status>modified</status>
      <modifiedWord>”</modifiedWord>
      <trackRevisions>false</trackRevisions>
    </reviewItem>
    <reviewItem>
      <errorID>7731e05a-3a3c-48fd-977a-03ae2d18c2c5</errorID>
      <errorWord>"</errorWord>
      <group>L1_Format</group>
      <groupName>格式问题</groupName>
      <ability>L2_HalfPunc_CN</ability>
      <abilityName>全半角问题</abilityName>
      <candidateList>
        <item>“</item>
      </candidateList>
      <explain>文本全半角错误。</explain>
      <paraID> EA17254</paraID>
      <start>181</start>
      <end>182</end>
      <status>modified</status>
      <modifiedWord>“</modifiedWord>
      <trackRevisions>false</trackRevisions>
    </reviewItem>
    <reviewItem>
      <errorID>bde074d6-ef6a-427a-9ef8-64b73ed4559e</errorID>
      <errorWord>"</errorWord>
      <group>L1_Format</group>
      <groupName>格式问题</groupName>
      <ability>L2_HalfPunc_CN</ability>
      <abilityName>全半角问题</abilityName>
      <candidateList>
        <item>”</item>
      </candidateList>
      <explain>文本全半角错误。</explain>
      <paraID> EA17254</paraID>
      <start>185</start>
      <end>186</end>
      <status>modified</status>
      <modifiedWord>”</modifiedWord>
      <trackRevisions>false</trackRevisions>
    </reviewItem>
    <reviewItem>
      <errorID>c7e5bca1-8f27-41a0-a90f-73d261b820f9</errorID>
      <errorWord>"</errorWord>
      <group>L1_Format</group>
      <groupName>格式问题</groupName>
      <ability>L2_HalfPunc_CN</ability>
      <abilityName>全半角问题</abilityName>
      <candidateList>
        <item>“</item>
      </candidateList>
      <explain>文本全半角错误。</explain>
      <paraID> 88C4AC2</paraID>
      <start>5</start>
      <end>6</end>
      <status>modified</status>
      <modifiedWord>“</modifiedWord>
      <trackRevisions>false</trackRevisions>
    </reviewItem>
    <reviewItem>
      <errorID>1743475d-7786-4615-8f2b-c43cf5496913</errorID>
      <errorWord>"</errorWord>
      <group>L1_Format</group>
      <groupName>格式问题</groupName>
      <ability>L2_HalfPunc_CN</ability>
      <abilityName>全半角问题</abilityName>
      <candidateList>
        <item>”</item>
      </candidateList>
      <explain>文本全半角错误。</explain>
      <paraID> 88C4AC2</paraID>
      <start>13</start>
      <end>14</end>
      <status>modified</status>
      <modifiedWord>”</modifiedWord>
      <trackRevisions>false</trackRevisions>
    </reviewItem>
    <reviewItem>
      <errorID>b01c5422-56d3-454e-990b-52fccabcc63e</errorID>
      <errorWord>"</errorWord>
      <group>L1_Format</group>
      <groupName>格式问题</groupName>
      <ability>L2_HalfPunc_CN</ability>
      <abilityName>全半角问题</abilityName>
      <candidateList>
        <item>“</item>
      </candidateList>
      <explain>文本全半角错误。</explain>
      <paraID> 88C4AC2</paraID>
      <start>20</start>
      <end>21</end>
      <status>modified</status>
      <modifiedWord>“</modifiedWord>
      <trackRevisions>false</trackRevisions>
    </reviewItem>
    <reviewItem>
      <errorID>8d4f18ca-d846-4795-bbf6-37848552657c</errorID>
      <errorWord>"</errorWord>
      <group>L1_Format</group>
      <groupName>格式问题</groupName>
      <ability>L2_HalfPunc_CN</ability>
      <abilityName>全半角问题</abilityName>
      <candidateList>
        <item>”</item>
      </candidateList>
      <explain>文本全半角错误。</explain>
      <paraID> 88C4AC2</paraID>
      <start>23</start>
      <end>24</end>
      <status>modified</status>
      <modifiedWord>”</modifiedWord>
      <trackRevisions>false</trackRevisions>
    </reviewItem>
    <reviewItem>
      <errorID>c013311f-b74c-43c4-bccc-0ca0ff39ebb0</errorID>
      <errorWord>"</errorWord>
      <group>L1_Format</group>
      <groupName>格式问题</groupName>
      <ability>L2_HalfPunc_CN</ability>
      <abilityName>全半角问题</abilityName>
      <candidateList>
        <item>“</item>
      </candidateList>
      <explain>文本全半角错误。</explain>
      <paraID> 88C4AC2</paraID>
      <start>39</start>
      <end>40</end>
      <status>modified</status>
      <modifiedWord>“</modifiedWord>
      <trackRevisions>false</trackRevisions>
    </reviewItem>
    <reviewItem>
      <errorID>eb278904-aef2-4719-918b-582902a51575</errorID>
      <errorWord>"</errorWord>
      <group>L1_Format</group>
      <groupName>格式问题</groupName>
      <ability>L2_HalfPunc_CN</ability>
      <abilityName>全半角问题</abilityName>
      <candidateList>
        <item>”</item>
      </candidateList>
      <explain>文本全半角错误。</explain>
      <paraID> 88C4AC2</paraID>
      <start>42</start>
      <end>43</end>
      <status>modified</status>
      <modifiedWord>”</modifiedWord>
      <trackRevisions>false</trackRevisions>
    </reviewItem>
    <reviewItem>
      <errorID>018b4b8c-cb0f-4644-bbce-f6fac81d84d3</errorID>
      <errorWord>"</errorWord>
      <group>L1_Format</group>
      <groupName>格式问题</groupName>
      <ability>L2_HalfPunc_CN</ability>
      <abilityName>全半角问题</abilityName>
      <candidateList>
        <item>“</item>
      </candidateList>
      <explain>文本全半角错误。</explain>
      <paraID> 88C4AC2</paraID>
      <start>144</start>
      <end>145</end>
      <status>modified</status>
      <modifiedWord>“</modifiedWord>
      <trackRevisions>false</trackRevisions>
    </reviewItem>
    <reviewItem>
      <errorID>69e13ce3-3a31-4516-8339-492fab0c7b2d</errorID>
      <errorWord>"</errorWord>
      <group>L1_Format</group>
      <groupName>格式问题</groupName>
      <ability>L2_HalfPunc_CN</ability>
      <abilityName>全半角问题</abilityName>
      <candidateList>
        <item>”</item>
      </candidateList>
      <explain>文本全半角错误。</explain>
      <paraID> 88C4AC2</paraID>
      <start>147</start>
      <end>148</end>
      <status>modified</status>
      <modifiedWord>”</modifiedWord>
      <trackRevisions>false</trackRevisions>
    </reviewItem>
    <reviewItem>
      <errorID>5ac34009-21ea-4743-9f1d-75ea4da22a8b</errorID>
      <errorWord>"</errorWord>
      <group>L1_Format</group>
      <groupName>格式问题</groupName>
      <ability>L2_HalfPunc_CN</ability>
      <abilityName>全半角问题</abilityName>
      <candidateList>
        <item>“</item>
      </candidateList>
      <explain>文本全半角错误。</explain>
      <paraID>64A81288</paraID>
      <start>5</start>
      <end>6</end>
      <status>modified</status>
      <modifiedWord>“</modifiedWord>
      <trackRevisions>false</trackRevisions>
    </reviewItem>
    <reviewItem>
      <errorID>800f6da5-4885-49cb-a5f1-d713cdbc13d0</errorID>
      <errorWord>"</errorWord>
      <group>L1_Format</group>
      <groupName>格式问题</groupName>
      <ability>L2_HalfPunc_CN</ability>
      <abilityName>全半角问题</abilityName>
      <candidateList>
        <item>”</item>
      </candidateList>
      <explain>文本全半角错误。</explain>
      <paraID>64A81288</paraID>
      <start>13</start>
      <end>14</end>
      <status>modified</status>
      <modifiedWord>”</modifiedWord>
      <trackRevisions>false</trackRevisions>
    </reviewItem>
    <reviewItem>
      <errorID>1ac5860a-b8eb-449e-8ab8-6c05d559f1f3</errorID>
      <errorWord>"</errorWord>
      <group>L1_Format</group>
      <groupName>格式问题</groupName>
      <ability>L2_HalfPunc_CN</ability>
      <abilityName>全半角问题</abilityName>
      <candidateList>
        <item>“</item>
      </candidateList>
      <explain>文本全半角错误。</explain>
      <paraID>64A81288</paraID>
      <start>20</start>
      <end>21</end>
      <status>modified</status>
      <modifiedWord>“</modifiedWord>
      <trackRevisions>false</trackRevisions>
    </reviewItem>
    <reviewItem>
      <errorID>dbe949e7-d7c9-4049-92fc-fa40821b92d2</errorID>
      <errorWord>"</errorWord>
      <group>L1_Format</group>
      <groupName>格式问题</groupName>
      <ability>L2_HalfPunc_CN</ability>
      <abilityName>全半角问题</abilityName>
      <candidateList>
        <item>”</item>
      </candidateList>
      <explain>文本全半角错误。</explain>
      <paraID>64A81288</paraID>
      <start>25</start>
      <end>26</end>
      <status>modified</status>
      <modifiedWord>”</modifiedWord>
      <trackRevisions>false</trackRevisions>
    </reviewItem>
    <reviewItem>
      <errorID>d71a36a8-ab11-4824-832e-7bbc8d397c85</errorID>
      <errorWord>"</errorWord>
      <group>L1_Format</group>
      <groupName>格式问题</groupName>
      <ability>L2_HalfPunc_CN</ability>
      <abilityName>全半角问题</abilityName>
      <candidateList>
        <item>“</item>
      </candidateList>
      <explain>文本全半角错误。</explain>
      <paraID>64A81288</paraID>
      <start>28</start>
      <end>29</end>
      <status>modified</status>
      <modifiedWord>“</modifiedWord>
      <trackRevisions>false</trackRevisions>
    </reviewItem>
    <reviewItem>
      <errorID>b5987d9b-6f6a-4915-ae15-1ef06d7ef27b</errorID>
      <errorWord>"</errorWord>
      <group>L1_Format</group>
      <groupName>格式问题</groupName>
      <ability>L2_HalfPunc_CN</ability>
      <abilityName>全半角问题</abilityName>
      <candidateList>
        <item>”</item>
      </candidateList>
      <explain>文本全半角错误。</explain>
      <paraID>64A81288</paraID>
      <start>33</start>
      <end>34</end>
      <status>modified</status>
      <modifiedWord>”</modifiedWord>
      <trackRevisions>false</trackRevisions>
    </reviewItem>
    <reviewItem>
      <errorID>697b4fed-d8a0-4dd7-b72f-67a7f3508597</errorID>
      <errorWord>"</errorWord>
      <group>L1_Format</group>
      <groupName>格式问题</groupName>
      <ability>L2_HalfPunc_CN</ability>
      <abilityName>全半角问题</abilityName>
      <candidateList>
        <item>“</item>
      </candidateList>
      <explain>文本全半角错误。</explain>
      <paraID>64A81288</paraID>
      <start>75</start>
      <end>76</end>
      <status>modified</status>
      <modifiedWord>“</modifiedWord>
      <trackRevisions>false</trackRevisions>
    </reviewItem>
    <reviewItem>
      <errorID>29f56e14-5efd-4c57-9de9-816ce3194968</errorID>
      <errorWord>"</errorWord>
      <group>L1_Format</group>
      <groupName>格式问题</groupName>
      <ability>L2_HalfPunc_CN</ability>
      <abilityName>全半角问题</abilityName>
      <candidateList>
        <item>”</item>
      </candidateList>
      <explain>文本全半角错误。</explain>
      <paraID>64A81288</paraID>
      <start>78</start>
      <end>79</end>
      <status>modified</status>
      <modifiedWord>”</modifiedWord>
      <trackRevisions>false</trackRevisions>
    </reviewItem>
    <reviewItem>
      <errorID>b0a7bc31-fd53-4a7e-bbd5-7c4d5ee74347</errorID>
      <errorWord>"</errorWord>
      <group>L1_Format</group>
      <groupName>格式问题</groupName>
      <ability>L2_HalfPunc_CN</ability>
      <abilityName>全半角问题</abilityName>
      <candidateList>
        <item>“</item>
      </candidateList>
      <explain>文本全半角错误。</explain>
      <paraID>64A81288</paraID>
      <start>141</start>
      <end>142</end>
      <status>modified</status>
      <modifiedWord>“</modifiedWord>
      <trackRevisions>false</trackRevisions>
    </reviewItem>
    <reviewItem>
      <errorID>204abd85-ab72-4254-8fa8-529d33bbd17c</errorID>
      <errorWord>"</errorWord>
      <group>L1_Format</group>
      <groupName>格式问题</groupName>
      <ability>L2_HalfPunc_CN</ability>
      <abilityName>全半角问题</abilityName>
      <candidateList>
        <item>”</item>
      </candidateList>
      <explain>文本全半角错误。</explain>
      <paraID>64A81288</paraID>
      <start>144</start>
      <end>145</end>
      <status>modified</status>
      <modifiedWord>”</modifiedWord>
      <trackRevisions>false</trackRevisions>
    </reviewItem>
    <reviewItem>
      <errorID>a2ec1070-eba7-4356-916e-bb002834431e</errorID>
      <errorWord>"</errorWord>
      <group>L1_Format</group>
      <groupName>格式问题</groupName>
      <ability>L2_HalfPunc_CN</ability>
      <abilityName>全半角问题</abilityName>
      <candidateList>
        <item>“</item>
      </candidateList>
      <explain>文本全半角错误。</explain>
      <paraID>1E10105C</paraID>
      <start>40</start>
      <end>41</end>
      <status>modified</status>
      <modifiedWord>“</modifiedWord>
      <trackRevisions>false</trackRevisions>
    </reviewItem>
    <reviewItem>
      <errorID>ac1ad3e7-86e8-409f-b120-cd067078e279</errorID>
      <errorWord>"</errorWord>
      <group>L1_Format</group>
      <groupName>格式问题</groupName>
      <ability>L2_HalfPunc_CN</ability>
      <abilityName>全半角问题</abilityName>
      <candidateList>
        <item>”</item>
      </candidateList>
      <explain>文本全半角错误。</explain>
      <paraID>1E10105C</paraID>
      <start>43</start>
      <end>44</end>
      <status>modified</status>
      <modifiedWord>”</modifiedWord>
      <trackRevisions>false</trackRevisions>
    </reviewItem>
    <reviewItem>
      <errorID>3d976c35-d7a7-431b-af79-837386ddf9f7</errorID>
      <errorWord>"</errorWord>
      <group>L1_Format</group>
      <groupName>格式问题</groupName>
      <ability>L2_HalfPunc_CN</ability>
      <abilityName>全半角问题</abilityName>
      <candidateList>
        <item>“</item>
      </candidateList>
      <explain>文本全半角错误。</explain>
      <paraID>1E10105C</paraID>
      <start>58</start>
      <end>59</end>
      <status>modified</status>
      <modifiedWord>“</modifiedWord>
      <trackRevisions>false</trackRevisions>
    </reviewItem>
    <reviewItem>
      <errorID>b63c0714-d9b1-446e-9790-b02ac726ca66</errorID>
      <errorWord>"</errorWord>
      <group>L1_Format</group>
      <groupName>格式问题</groupName>
      <ability>L2_HalfPunc_CN</ability>
      <abilityName>全半角问题</abilityName>
      <candidateList>
        <item>”</item>
      </candidateList>
      <explain>文本全半角错误。</explain>
      <paraID>1E10105C</paraID>
      <start>61</start>
      <end>62</end>
      <status>modified</status>
      <modifiedWord>”</modifiedWord>
      <trackRevisions>false</trackRevisions>
    </reviewItem>
    <reviewItem>
      <errorID>d8bea3e2-64b4-4829-8b62-5fd12e920908</errorID>
      <errorWord>"</errorWord>
      <group>L1_Format</group>
      <groupName>格式问题</groupName>
      <ability>L2_HalfPunc_CN</ability>
      <abilityName>全半角问题</abilityName>
      <candidateList>
        <item>“</item>
      </candidateList>
      <explain>文本全半角错误。</explain>
      <paraID>1E10105C</paraID>
      <start>78</start>
      <end>79</end>
      <status>modified</status>
      <modifiedWord>“</modifiedWord>
      <trackRevisions>false</trackRevisions>
    </reviewItem>
    <reviewItem>
      <errorID>43cc8e74-4973-47ef-bb1e-11202b038fa4</errorID>
      <errorWord>"</errorWord>
      <group>L1_Format</group>
      <groupName>格式问题</groupName>
      <ability>L2_HalfPunc_CN</ability>
      <abilityName>全半角问题</abilityName>
      <candidateList>
        <item>”</item>
      </candidateList>
      <explain>文本全半角错误。</explain>
      <paraID>1E10105C</paraID>
      <start>83</start>
      <end>84</end>
      <status>modified</status>
      <modifiedWord>”</modifiedWord>
      <trackRevisions>false</trackRevisions>
    </reviewItem>
    <reviewItem>
      <errorID>5f8e3a48-b0df-41d6-9342-4942afc8c242</errorID>
      <errorWord>"</errorWord>
      <group>L1_Format</group>
      <groupName>格式问题</groupName>
      <ability>L2_HalfPunc_CN</ability>
      <abilityName>全半角问题</abilityName>
      <candidateList>
        <item>“</item>
      </candidateList>
      <explain>文本全半角错误。</explain>
      <paraID>1E10105C</paraID>
      <start>117</start>
      <end>118</end>
      <status>modified</status>
      <modifiedWord>“</modifiedWord>
      <trackRevisions>false</trackRevisions>
    </reviewItem>
    <reviewItem>
      <errorID>5815e9ac-c480-4119-81f8-dd30079aed81</errorID>
      <errorWord>"</errorWord>
      <group>L1_Format</group>
      <groupName>格式问题</groupName>
      <ability>L2_HalfPunc_CN</ability>
      <abilityName>全半角问题</abilityName>
      <candidateList>
        <item>”</item>
      </candidateList>
      <explain>文本全半角错误。</explain>
      <paraID>1E10105C</paraID>
      <start>120</start>
      <end>121</end>
      <status>modified</status>
      <modifiedWord>”</modifiedWord>
      <trackRevisions>false</trackRevisions>
    </reviewItem>
    <reviewItem>
      <errorID>d8684bc5-53d0-46c5-94bd-0386005745d1</errorID>
      <errorWord>"</errorWord>
      <group>L1_Format</group>
      <groupName>格式问题</groupName>
      <ability>L2_HalfPunc_CN</ability>
      <abilityName>全半角问题</abilityName>
      <candidateList>
        <item>“</item>
      </candidateList>
      <explain>文本全半角错误。</explain>
      <paraID>1E10105C</paraID>
      <start>152</start>
      <end>153</end>
      <status>modified</status>
      <modifiedWord>“</modifiedWord>
      <trackRevisions>false</trackRevisions>
    </reviewItem>
    <reviewItem>
      <errorID>d36cf374-118e-4c46-bae0-936f111935f6</errorID>
      <errorWord>"</errorWord>
      <group>L1_Format</group>
      <groupName>格式问题</groupName>
      <ability>L2_HalfPunc_CN</ability>
      <abilityName>全半角问题</abilityName>
      <candidateList>
        <item>”</item>
      </candidateList>
      <explain>文本全半角错误。</explain>
      <paraID>1E10105C</paraID>
      <start>158</start>
      <end>159</end>
      <status>modified</status>
      <modifiedWord>”</modifiedWord>
      <trackRevisions>false</trackRevisions>
    </reviewItem>
    <reviewItem>
      <errorID>78954af7-5821-478b-af0a-ce6b982c3292</errorID>
      <errorWord>"</errorWord>
      <group>L1_Format</group>
      <groupName>格式问题</groupName>
      <ability>L2_HalfPunc_CN</ability>
      <abilityName>全半角问题</abilityName>
      <candidateList>
        <item>“</item>
      </candidateList>
      <explain>文本全半角错误。</explain>
      <paraID>1E10105C</paraID>
      <start>169</start>
      <end>170</end>
      <status>modified</status>
      <modifiedWord>“</modifiedWord>
      <trackRevisions>false</trackRevisions>
    </reviewItem>
    <reviewItem>
      <errorID>de99dd8c-feab-4761-9897-840a7b372174</errorID>
      <errorWord>"</errorWord>
      <group>L1_Format</group>
      <groupName>格式问题</groupName>
      <ability>L2_HalfPunc_CN</ability>
      <abilityName>全半角问题</abilityName>
      <candidateList>
        <item>”</item>
      </candidateList>
      <explain>文本全半角错误。</explain>
      <paraID>1E10105C</paraID>
      <start>173</start>
      <end>174</end>
      <status>modified</status>
      <modifiedWord>”</modifiedWord>
      <trackRevisions>false</trackRevisions>
    </reviewItem>
    <reviewItem>
      <errorID>f867c217-2ba7-41bf-a209-5045b13517d9</errorID>
      <errorWord>"</errorWord>
      <group>L1_Format</group>
      <groupName>格式问题</groupName>
      <ability>L2_HalfPunc_CN</ability>
      <abilityName>全半角问题</abilityName>
      <candidateList>
        <item>“</item>
      </candidateList>
      <explain>文本全半角错误。</explain>
      <paraID>1E10105C</paraID>
      <start>185</start>
      <end>186</end>
      <status>modified</status>
      <modifiedWord>“</modifiedWord>
      <trackRevisions>false</trackRevisions>
    </reviewItem>
    <reviewItem>
      <errorID>692fc9b0-f251-45cf-b6a4-d2dce790d6f6</errorID>
      <errorWord>"</errorWord>
      <group>L1_Format</group>
      <groupName>格式问题</groupName>
      <ability>L2_HalfPunc_CN</ability>
      <abilityName>全半角问题</abilityName>
      <candidateList>
        <item>”</item>
      </candidateList>
      <explain>文本全半角错误。</explain>
      <paraID>1E10105C</paraID>
      <start>190</start>
      <end>191</end>
      <status>modified</status>
      <modifiedWord>”</modifiedWord>
      <trackRevisions>false</trackRevisions>
    </reviewItem>
    <reviewItem>
      <errorID>935a5df1-b247-47c9-8b14-fa71539a12af</errorID>
      <errorWord>"</errorWord>
      <group>L1_Format</group>
      <groupName>格式问题</groupName>
      <ability>L2_HalfPunc_CN</ability>
      <abilityName>全半角问题</abilityName>
      <candidateList>
        <item>“</item>
      </candidateList>
      <explain>文本全半角错误。</explain>
      <paraID>7A8D18B9</paraID>
      <start>13</start>
      <end>14</end>
      <status>modified</status>
      <modifiedWord>“</modifiedWord>
      <trackRevisions>false</trackRevisions>
    </reviewItem>
    <reviewItem>
      <errorID>ab4a00ee-7b98-40a4-9004-3b0e34eae795</errorID>
      <errorWord>"</errorWord>
      <group>L1_Format</group>
      <groupName>格式问题</groupName>
      <ability>L2_HalfPunc_CN</ability>
      <abilityName>全半角问题</abilityName>
      <candidateList>
        <item>”</item>
      </candidateList>
      <explain>文本全半角错误。</explain>
      <paraID>7A8D18B9</paraID>
      <start>20</start>
      <end>21</end>
      <status>modified</status>
      <modifiedWord>”</modifiedWord>
      <trackRevisions>false</trackRevisions>
    </reviewItem>
    <reviewItem>
      <errorID>f7b55ca3-2e49-41df-aa5d-17e736faa8db</errorID>
      <errorWord>"</errorWord>
      <group>L1_Format</group>
      <groupName>格式问题</groupName>
      <ability>L2_HalfPunc_CN</ability>
      <abilityName>全半角问题</abilityName>
      <candidateList>
        <item>“</item>
      </candidateList>
      <explain>文本全半角错误。</explain>
      <paraID>7A8D18B9</paraID>
      <start>41</start>
      <end>42</end>
      <status>modified</status>
      <modifiedWord>“</modifiedWord>
      <trackRevisions>false</trackRevisions>
    </reviewItem>
    <reviewItem>
      <errorID>250ead7c-32d6-4282-a565-1ea1521600d8</errorID>
      <errorWord>"</errorWord>
      <group>L1_Format</group>
      <groupName>格式问题</groupName>
      <ability>L2_HalfPunc_CN</ability>
      <abilityName>全半角问题</abilityName>
      <candidateList>
        <item>”</item>
      </candidateList>
      <explain>文本全半角错误。</explain>
      <paraID>7A8D18B9</paraID>
      <start>52</start>
      <end>53</end>
      <status>modified</status>
      <modifiedWord>”</modifiedWord>
      <trackRevisions>false</trackRevisions>
    </reviewItem>
    <reviewItem>
      <errorID>f30ddfeb-6f91-43d7-91b7-5fa9938d76eb</errorID>
      <errorWord>"</errorWord>
      <group>L1_Format</group>
      <groupName>格式问题</groupName>
      <ability>L2_HalfPunc_CN</ability>
      <abilityName>全半角问题</abilityName>
      <candidateList>
        <item>“</item>
      </candidateList>
      <explain>文本全半角错误。</explain>
      <paraID>7A8D18B9</paraID>
      <start>70</start>
      <end>71</end>
      <status>modified</status>
      <modifiedWord>“</modifiedWord>
      <trackRevisions>false</trackRevisions>
    </reviewItem>
    <reviewItem>
      <errorID>09dd766b-2019-4324-ae5f-754d369538fb</errorID>
      <errorWord>"</errorWord>
      <group>L1_Format</group>
      <groupName>格式问题</groupName>
      <ability>L2_HalfPunc_CN</ability>
      <abilityName>全半角问题</abilityName>
      <candidateList>
        <item>”</item>
      </candidateList>
      <explain>文本全半角错误。</explain>
      <paraID>7A8D18B9</paraID>
      <start>75</start>
      <end>76</end>
      <status>modified</status>
      <modifiedWord>”</modifiedWord>
      <trackRevisions>false</trackRevisions>
    </reviewItem>
    <reviewItem>
      <errorID>40ad9d61-014f-4f76-88b7-33962c73c173</errorID>
      <errorWord>"</errorWord>
      <group>L1_Format</group>
      <groupName>格式问题</groupName>
      <ability>L2_HalfPunc_CN</ability>
      <abilityName>全半角问题</abilityName>
      <candidateList>
        <item>“</item>
      </candidateList>
      <explain>文本全半角错误。</explain>
      <paraID>7A8D18B9</paraID>
      <start>86</start>
      <end>87</end>
      <status>modified</status>
      <modifiedWord>“</modifiedWord>
      <trackRevisions>false</trackRevisions>
    </reviewItem>
    <reviewItem>
      <errorID>9440e186-c01b-4717-bc77-f52294df2b91</errorID>
      <errorWord>"</errorWord>
      <group>L1_Format</group>
      <groupName>格式问题</groupName>
      <ability>L2_HalfPunc_CN</ability>
      <abilityName>全半角问题</abilityName>
      <candidateList>
        <item>”</item>
      </candidateList>
      <explain>文本全半角错误。</explain>
      <paraID>7A8D18B9</paraID>
      <start>91</start>
      <end>92</end>
      <status>modified</status>
      <modifiedWord>”</modifiedWord>
      <trackRevisions>false</trackRevisions>
    </reviewItem>
    <reviewItem>
      <errorID>b629aff7-0671-401b-aa99-048945203254</errorID>
      <errorWord>"</errorWord>
      <group>L1_Format</group>
      <groupName>格式问题</groupName>
      <ability>L2_HalfPunc_CN</ability>
      <abilityName>全半角问题</abilityName>
      <candidateList>
        <item>“</item>
      </candidateList>
      <explain>文本全半角错误。</explain>
      <paraID>7A8D18B9</paraID>
      <start>111</start>
      <end>112</end>
      <status>modified</status>
      <modifiedWord>“</modifiedWord>
      <trackRevisions>false</trackRevisions>
    </reviewItem>
    <reviewItem>
      <errorID>1c436290-0c85-4afd-a3db-3f82ac9eb9d5</errorID>
      <errorWord>"</errorWord>
      <group>L1_Format</group>
      <groupName>格式问题</groupName>
      <ability>L2_HalfPunc_CN</ability>
      <abilityName>全半角问题</abilityName>
      <candidateList>
        <item>”</item>
      </candidateList>
      <explain>文本全半角错误。</explain>
      <paraID>7A8D18B9</paraID>
      <start>120</start>
      <end>121</end>
      <status>modified</status>
      <modifiedWord>”</modifiedWord>
      <trackRevisions>false</trackRevisions>
    </reviewItem>
    <reviewItem>
      <errorID>97376580-3a38-4dee-9891-977c858119f0</errorID>
      <errorWord>"</errorWord>
      <group>L1_Format</group>
      <groupName>格式问题</groupName>
      <ability>L2_HalfPunc_CN</ability>
      <abilityName>全半角问题</abilityName>
      <candidateList>
        <item>“</item>
      </candidateList>
      <explain>文本全半角错误。</explain>
      <paraID>7A8D18B9</paraID>
      <start>129</start>
      <end>130</end>
      <status>modified</status>
      <modifiedWord>“</modifiedWord>
      <trackRevisions>false</trackRevisions>
    </reviewItem>
    <reviewItem>
      <errorID>979eb1ab-8136-400d-92b1-3dde4dae2002</errorID>
      <errorWord>"</errorWord>
      <group>L1_Format</group>
      <groupName>格式问题</groupName>
      <ability>L2_HalfPunc_CN</ability>
      <abilityName>全半角问题</abilityName>
      <candidateList>
        <item>”</item>
      </candidateList>
      <explain>文本全半角错误。</explain>
      <paraID>7A8D18B9</paraID>
      <start>135</start>
      <end>136</end>
      <status>modified</status>
      <modifiedWord>”</modifiedWord>
      <trackRevisions>false</trackRevisions>
    </reviewItem>
    <reviewItem>
      <errorID>c56e9e80-adf8-40e6-b0b8-8942070c1887</errorID>
      <errorWord>"</errorWord>
      <group>L1_Format</group>
      <groupName>格式问题</groupName>
      <ability>L2_HalfPunc_CN</ability>
      <abilityName>全半角问题</abilityName>
      <candidateList>
        <item>“</item>
      </candidateList>
      <explain>文本全半角错误。</explain>
      <paraID>7A8D18B9</paraID>
      <start>172</start>
      <end>173</end>
      <status>modified</status>
      <modifiedWord>“</modifiedWord>
      <trackRevisions>false</trackRevisions>
    </reviewItem>
    <reviewItem>
      <errorID>359e425f-b16f-4e49-90cf-727a4315f32f</errorID>
      <errorWord>"</errorWord>
      <group>L1_Format</group>
      <groupName>格式问题</groupName>
      <ability>L2_HalfPunc_CN</ability>
      <abilityName>全半角问题</abilityName>
      <candidateList>
        <item>”</item>
      </candidateList>
      <explain>文本全半角错误。</explain>
      <paraID>7A8D18B9</paraID>
      <start>175</start>
      <end>176</end>
      <status>modified</status>
      <modifiedWord>”</modifiedWord>
      <trackRevisions>false</trackRevisions>
    </reviewItem>
    <reviewItem>
      <errorID>6dbe0d4e-38f1-4bd3-a2dc-7999eb165774</errorID>
      <errorWord>"</errorWord>
      <group>L1_Format</group>
      <groupName>格式问题</groupName>
      <ability>L2_HalfPunc_CN</ability>
      <abilityName>全半角问题</abilityName>
      <candidateList>
        <item>“</item>
      </candidateList>
      <explain>文本全半角错误。</explain>
      <paraID>7A8D18B9</paraID>
      <start>177</start>
      <end>178</end>
      <status>modified</status>
      <modifiedWord>“</modifiedWord>
      <trackRevisions>false</trackRevisions>
    </reviewItem>
    <reviewItem>
      <errorID>fa0d4d87-94d1-4623-9b8a-439097f1f262</errorID>
      <errorWord>"</errorWord>
      <group>L1_Format</group>
      <groupName>格式问题</groupName>
      <ability>L2_HalfPunc_CN</ability>
      <abilityName>全半角问题</abilityName>
      <candidateList>
        <item>”</item>
      </candidateList>
      <explain>文本全半角错误。</explain>
      <paraID>7A8D18B9</paraID>
      <start>180</start>
      <end>181</end>
      <status>modified</status>
      <modifiedWord>”</modifiedWord>
      <trackRevisions>false</trackRevisions>
    </reviewItem>
    <reviewItem>
      <errorID>aa760b3e-6bfa-430a-9412-258a9bbffa02</errorID>
      <errorWord>"</errorWord>
      <group>L1_Format</group>
      <groupName>格式问题</groupName>
      <ability>L2_HalfPunc_CN</ability>
      <abilityName>全半角问题</abilityName>
      <candidateList>
        <item>“</item>
      </candidateList>
      <explain>文本全半角错误。</explain>
      <paraID>7A8D18B9</paraID>
      <start>194</start>
      <end>195</end>
      <status>modified</status>
      <modifiedWord>“</modifiedWord>
      <trackRevisions>false</trackRevisions>
    </reviewItem>
    <reviewItem>
      <errorID>27ea69e4-ef1b-4fbb-b4f9-b087f4b1145b</errorID>
      <errorWord>"</errorWord>
      <group>L1_Format</group>
      <groupName>格式问题</groupName>
      <ability>L2_HalfPunc_CN</ability>
      <abilityName>全半角问题</abilityName>
      <candidateList>
        <item>”</item>
      </candidateList>
      <explain>文本全半角错误。</explain>
      <paraID>7A8D18B9</paraID>
      <start>197</start>
      <end>198</end>
      <status>modified</status>
      <modifiedWord>”</modifiedWord>
      <trackRevisions>false</trackRevisions>
    </reviewItem>
    <reviewItem>
      <errorID>bbdee2b4-18f3-470d-95d5-af0ff45d94e3</errorID>
      <errorWord>"</errorWord>
      <group>L1_Format</group>
      <groupName>格式问题</groupName>
      <ability>L2_HalfPunc_CN</ability>
      <abilityName>全半角问题</abilityName>
      <candidateList>
        <item>“</item>
      </candidateList>
      <explain>文本全半角错误。</explain>
      <paraID>7A8D18B9</paraID>
      <start>203</start>
      <end>204</end>
      <status>modified</status>
      <modifiedWord>“</modifiedWord>
      <trackRevisions>false</trackRevisions>
    </reviewItem>
    <reviewItem>
      <errorID>75d3eead-936a-4b4f-873e-59fe85dbee19</errorID>
      <errorWord>"</errorWord>
      <group>L1_Format</group>
      <groupName>格式问题</groupName>
      <ability>L2_HalfPunc_CN</ability>
      <abilityName>全半角问题</abilityName>
      <candidateList>
        <item>”</item>
      </candidateList>
      <explain>文本全半角错误。</explain>
      <paraID>7A8D18B9</paraID>
      <start>207</start>
      <end>208</end>
      <status>modified</status>
      <modifiedWord>”</modifiedWord>
      <trackRevisions>false</trackRevisions>
    </reviewItem>
    <reviewItem>
      <errorID>b8ddfd1d-55af-4d53-b4b0-ce8ba2d95b00</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12AC07BF</paraID>
      <start>14</start>
      <end>20</end>
      <status>unmodified</status>
      <modifiedWord/>
      <trackRevisions>false</trackRevisions>
    </reviewItem>
    <reviewItem>
      <errorID>7d6f9fd6-975a-426e-a716-ed31bff0078f</errorID>
      <errorWord>"</errorWord>
      <group>L1_Format</group>
      <groupName>格式问题</groupName>
      <ability>L2_HalfPunc_CN</ability>
      <abilityName>全半角问题</abilityName>
      <candidateList>
        <item>“</item>
      </candidateList>
      <explain>文本全半角错误。</explain>
      <paraID>12AC07BF</paraID>
      <start>27</start>
      <end>28</end>
      <status>modified</status>
      <modifiedWord>“</modifiedWord>
      <trackRevisions>false</trackRevisions>
    </reviewItem>
    <reviewItem>
      <errorID>374bfa9a-efea-4b61-98a3-5c0de611e931</errorID>
      <errorWord>"</errorWord>
      <group>L1_Format</group>
      <groupName>格式问题</groupName>
      <ability>L2_HalfPunc_CN</ability>
      <abilityName>全半角问题</abilityName>
      <candidateList>
        <item>”</item>
      </candidateList>
      <explain>文本全半角错误。</explain>
      <paraID>12AC07BF</paraID>
      <start>32</start>
      <end>33</end>
      <status>modified</status>
      <modifiedWord>”</modifiedWord>
      <trackRevisions>false</trackRevisions>
    </reviewItem>
    <reviewItem>
      <errorID>8dfd3ce5-3da4-44cf-b04b-6cd12f5e70c9</errorID>
      <errorWord>"</errorWord>
      <group>L1_Format</group>
      <groupName>格式问题</groupName>
      <ability>L2_HalfPunc_CN</ability>
      <abilityName>全半角问题</abilityName>
      <candidateList>
        <item>“</item>
      </candidateList>
      <explain>文本全半角错误。</explain>
      <paraID>12AC07BF</paraID>
      <start>121</start>
      <end>122</end>
      <status>modified</status>
      <modifiedWord>“</modifiedWord>
      <trackRevisions>false</trackRevisions>
    </reviewItem>
    <reviewItem>
      <errorID>54d6fd6a-90bf-4e4b-a5d0-2d5cfb445524</errorID>
      <errorWord>"</errorWord>
      <group>L1_Format</group>
      <groupName>格式问题</groupName>
      <ability>L2_HalfPunc_CN</ability>
      <abilityName>全半角问题</abilityName>
      <candidateList>
        <item>”</item>
      </candidateList>
      <explain>文本全半角错误。</explain>
      <paraID>12AC07BF</paraID>
      <start>125</start>
      <end>126</end>
      <status>modified</status>
      <modifiedWord>”</modifiedWord>
      <trackRevisions>false</trackRevisions>
    </reviewItem>
    <reviewItem>
      <errorID>341a98cb-6ca2-49cf-b81c-8d0d9ccb0ae4</errorID>
      <errorWord>"</errorWord>
      <group>L1_Format</group>
      <groupName>格式问题</groupName>
      <ability>L2_HalfPunc_CN</ability>
      <abilityName>全半角问题</abilityName>
      <candidateList>
        <item>“</item>
      </candidateList>
      <explain>文本全半角错误。</explain>
      <paraID>12AC07BF</paraID>
      <start>138</start>
      <end>139</end>
      <status>modified</status>
      <modifiedWord>“</modifiedWord>
      <trackRevisions>false</trackRevisions>
    </reviewItem>
    <reviewItem>
      <errorID>f51b08aa-36b5-4ffa-ada6-ac63561afebe</errorID>
      <errorWord>"</errorWord>
      <group>L1_Format</group>
      <groupName>格式问题</groupName>
      <ability>L2_HalfPunc_CN</ability>
      <abilityName>全半角问题</abilityName>
      <candidateList>
        <item>”</item>
      </candidateList>
      <explain>文本全半角错误。</explain>
      <paraID>12AC07BF</paraID>
      <start>141</start>
      <end>142</end>
      <status>modified</status>
      <modifiedWord>”</modifiedWord>
      <trackRevisions>false</trackRevisions>
    </reviewItem>
    <reviewItem>
      <errorID>531892c8-ef05-445b-832f-3a3b71bc0192</errorID>
      <errorWord>"</errorWord>
      <group>L1_Format</group>
      <groupName>格式问题</groupName>
      <ability>L2_HalfPunc_CN</ability>
      <abilityName>全半角问题</abilityName>
      <candidateList>
        <item>“</item>
      </candidateList>
      <explain>文本全半角错误。</explain>
      <paraID>12AC07BF</paraID>
      <start>182</start>
      <end>183</end>
      <status>modified</status>
      <modifiedWord>“</modifiedWord>
      <trackRevisions>false</trackRevisions>
    </reviewItem>
    <reviewItem>
      <errorID>12540e57-c803-4d30-94e2-d40b71290347</errorID>
      <errorWord>"</errorWord>
      <group>L1_Format</group>
      <groupName>格式问题</groupName>
      <ability>L2_HalfPunc_CN</ability>
      <abilityName>全半角问题</abilityName>
      <candidateList>
        <item>”</item>
      </candidateList>
      <explain>文本全半角错误。</explain>
      <paraID>12AC07BF</paraID>
      <start>188</start>
      <end>189</end>
      <status>modified</status>
      <modifiedWord>”</modifiedWord>
      <trackRevisions>false</trackRevisions>
    </reviewItem>
    <reviewItem>
      <errorID>4dc61808-f4bf-4d6b-ba33-9b7b7958a5c9</errorID>
      <errorWord>"</errorWord>
      <group>L1_Format</group>
      <groupName>格式问题</groupName>
      <ability>L2_HalfPunc_CN</ability>
      <abilityName>全半角问题</abilityName>
      <candidateList>
        <item>“</item>
      </candidateList>
      <explain>文本全半角错误。</explain>
      <paraID>5FB993AC</paraID>
      <start>30</start>
      <end>31</end>
      <status>modified</status>
      <modifiedWord>“</modifiedWord>
      <trackRevisions>false</trackRevisions>
    </reviewItem>
    <reviewItem>
      <errorID>be352c26-a215-4081-b116-ba7c4149d168</errorID>
      <errorWord>"</errorWord>
      <group>L1_Format</group>
      <groupName>格式问题</groupName>
      <ability>L2_HalfPunc_CN</ability>
      <abilityName>全半角问题</abilityName>
      <candidateList>
        <item>”</item>
      </candidateList>
      <explain>文本全半角错误。</explain>
      <paraID>5FB993AC</paraID>
      <start>35</start>
      <end>36</end>
      <status>modified</status>
      <modifiedWord>”</modifiedWord>
      <trackRevisions>false</trackRevisions>
    </reviewItem>
    <reviewItem>
      <errorID>0c9e4a06-8fd7-41e2-838b-b440348cf6b8</errorID>
      <errorWord>"</errorWord>
      <group>L1_Format</group>
      <groupName>格式问题</groupName>
      <ability>L2_HalfPunc_CN</ability>
      <abilityName>全半角问题</abilityName>
      <candidateList>
        <item>“</item>
      </candidateList>
      <explain>文本全半角错误。</explain>
      <paraID>5FB993AC</paraID>
      <start>41</start>
      <end>42</end>
      <status>modified</status>
      <modifiedWord>“</modifiedWord>
      <trackRevisions>false</trackRevisions>
    </reviewItem>
    <reviewItem>
      <errorID>83b11a8c-66fd-4786-938b-523a13996dec</errorID>
      <errorWord>"</errorWord>
      <group>L1_Format</group>
      <groupName>格式问题</groupName>
      <ability>L2_HalfPunc_CN</ability>
      <abilityName>全半角问题</abilityName>
      <candidateList>
        <item>”</item>
      </candidateList>
      <explain>文本全半角错误。</explain>
      <paraID>5FB993AC</paraID>
      <start>52</start>
      <end>53</end>
      <status>modified</status>
      <modifiedWord>”</modifiedWord>
      <trackRevisions>false</trackRevisions>
    </reviewItem>
    <reviewItem>
      <errorID>d3807fa2-f655-4d30-8eb8-1c8bdab21f79</errorID>
      <errorWord>"</errorWord>
      <group>L1_Format</group>
      <groupName>格式问题</groupName>
      <ability>L2_HalfPunc_CN</ability>
      <abilityName>全半角问题</abilityName>
      <candidateList>
        <item>“</item>
      </candidateList>
      <explain>文本全半角错误。</explain>
      <paraID>5FB993AC</paraID>
      <start>101</start>
      <end>102</end>
      <status>modified</status>
      <modifiedWord>“</modifiedWord>
      <trackRevisions>false</trackRevisions>
    </reviewItem>
    <reviewItem>
      <errorID>0d5cde7c-52bc-4c31-9cd7-75b7b24596ab</errorID>
      <errorWord>"</errorWord>
      <group>L1_Format</group>
      <groupName>格式问题</groupName>
      <ability>L2_HalfPunc_CN</ability>
      <abilityName>全半角问题</abilityName>
      <candidateList>
        <item>”</item>
      </candidateList>
      <explain>文本全半角错误。</explain>
      <paraID>5FB993AC</paraID>
      <start>104</start>
      <end>105</end>
      <status>modified</status>
      <modifiedWord>”</modifiedWord>
      <trackRevisions>false</trackRevisions>
    </reviewItem>
    <reviewItem>
      <errorID>96de2e66-6d0a-4f7e-9908-7ef28704e186</errorID>
      <errorWord>"</errorWord>
      <group>L1_Format</group>
      <groupName>格式问题</groupName>
      <ability>L2_HalfPunc_CN</ability>
      <abilityName>全半角问题</abilityName>
      <candidateList>
        <item>“</item>
      </candidateList>
      <explain>文本全半角错误。</explain>
      <paraID>5FB993AC</paraID>
      <start>109</start>
      <end>110</end>
      <status>modified</status>
      <modifiedWord>“</modifiedWord>
      <trackRevisions>false</trackRevisions>
    </reviewItem>
    <reviewItem>
      <errorID>dfcc5c6b-ce42-4dc5-91f0-573e8e8e06c0</errorID>
      <errorWord>"</errorWord>
      <group>L1_Format</group>
      <groupName>格式问题</groupName>
      <ability>L2_HalfPunc_CN</ability>
      <abilityName>全半角问题</abilityName>
      <candidateList>
        <item>”</item>
      </candidateList>
      <explain>文本全半角错误。</explain>
      <paraID>5FB993AC</paraID>
      <start>112</start>
      <end>113</end>
      <status>modified</status>
      <modifiedWord>”</modifiedWord>
      <trackRevisions>false</trackRevisions>
    </reviewItem>
    <reviewItem>
      <errorID>5551e42b-9ed3-4619-a6e6-e271dd304bb7</errorID>
      <errorWord>"</errorWord>
      <group>L1_Format</group>
      <groupName>格式问题</groupName>
      <ability>L2_HalfPunc_CN</ability>
      <abilityName>全半角问题</abilityName>
      <candidateList>
        <item>“</item>
      </candidateList>
      <explain>文本全半角错误。</explain>
      <paraID>5FB993AC</paraID>
      <start>150</start>
      <end>151</end>
      <status>modified</status>
      <modifiedWord>“</modifiedWord>
      <trackRevisions>false</trackRevisions>
    </reviewItem>
    <reviewItem>
      <errorID>2b54abea-251e-42f9-a477-507307b5c63b</errorID>
      <errorWord>"</errorWord>
      <group>L1_Format</group>
      <groupName>格式问题</groupName>
      <ability>L2_HalfPunc_CN</ability>
      <abilityName>全半角问题</abilityName>
      <candidateList>
        <item>”</item>
      </candidateList>
      <explain>文本全半角错误。</explain>
      <paraID>5FB993AC</paraID>
      <start>158</start>
      <end>159</end>
      <status>modified</status>
      <modifiedWord>”</modifiedWord>
      <trackRevisions>false</trackRevisions>
    </reviewItem>
    <reviewItem>
      <errorID>bf23f8a2-1cac-4130-b19d-252621ff96af</errorID>
      <errorWord>"</errorWord>
      <group>L1_Format</group>
      <groupName>格式问题</groupName>
      <ability>L2_HalfPunc_CN</ability>
      <abilityName>全半角问题</abilityName>
      <candidateList>
        <item>“</item>
      </candidateList>
      <explain>文本全半角错误。</explain>
      <paraID>5FB993AC</paraID>
      <start>165</start>
      <end>166</end>
      <status>modified</status>
      <modifiedWord>“</modifiedWord>
      <trackRevisions>false</trackRevisions>
    </reviewItem>
    <reviewItem>
      <errorID>213c2b60-234e-4593-bf1c-966dc82ae06a</errorID>
      <errorWord>"</errorWord>
      <group>L1_Format</group>
      <groupName>格式问题</groupName>
      <ability>L2_HalfPunc_CN</ability>
      <abilityName>全半角问题</abilityName>
      <candidateList>
        <item>”</item>
      </candidateList>
      <explain>文本全半角错误。</explain>
      <paraID>5FB993AC</paraID>
      <start>172</start>
      <end>173</end>
      <status>modified</status>
      <modifiedWord>”</modifiedWord>
      <trackRevisions>false</trackRevisions>
    </reviewItem>
    <reviewItem>
      <errorID>663531fb-029f-4b26-9204-cec199d477ec</errorID>
      <errorWord>"</errorWord>
      <group>L1_Format</group>
      <groupName>格式问题</groupName>
      <ability>L2_HalfPunc_CN</ability>
      <abilityName>全半角问题</abilityName>
      <candidateList>
        <item>“</item>
      </candidateList>
      <explain>文本全半角错误。</explain>
      <paraID> 46DFF97</paraID>
      <start>5</start>
      <end>6</end>
      <status>modified</status>
      <modifiedWord>“</modifiedWord>
      <trackRevisions>false</trackRevisions>
    </reviewItem>
    <reviewItem>
      <errorID>6f4bf684-f83f-4f37-a90d-da0563c9941b</errorID>
      <errorWord>"</errorWord>
      <group>L1_Format</group>
      <groupName>格式问题</groupName>
      <ability>L2_HalfPunc_CN</ability>
      <abilityName>全半角问题</abilityName>
      <candidateList>
        <item>”</item>
      </candidateList>
      <explain>文本全半角错误。</explain>
      <paraID> 46DFF97</paraID>
      <start>12</start>
      <end>13</end>
      <status>modified</status>
      <modifiedWord>”</modifiedWord>
      <trackRevisions>false</trackRevisions>
    </reviewItem>
    <reviewItem>
      <errorID>c1ce3c4f-3eb3-456b-bfb2-0ae8af9c4789</errorID>
      <errorWord>"</errorWord>
      <group>L1_Format</group>
      <groupName>格式问题</groupName>
      <ability>L2_HalfPunc_CN</ability>
      <abilityName>全半角问题</abilityName>
      <candidateList>
        <item>“</item>
      </candidateList>
      <explain>文本全半角错误。</explain>
      <paraID> 46DFF97</paraID>
      <start>29</start>
      <end>30</end>
      <status>modified</status>
      <modifiedWord>“</modifiedWord>
      <trackRevisions>false</trackRevisions>
    </reviewItem>
    <reviewItem>
      <errorID>a7b3cfd7-b26c-49ba-9298-b532b155764b</errorID>
      <errorWord>"</errorWord>
      <group>L1_Format</group>
      <groupName>格式问题</groupName>
      <ability>L2_HalfPunc_CN</ability>
      <abilityName>全半角问题</abilityName>
      <candidateList>
        <item>”</item>
      </candidateList>
      <explain>文本全半角错误。</explain>
      <paraID> 46DFF97</paraID>
      <start>32</start>
      <end>33</end>
      <status>modified</status>
      <modifiedWord>”</modifiedWord>
      <trackRevisions>false</trackRevisions>
    </reviewItem>
    <reviewItem>
      <errorID>46707a0a-7376-45dc-abc5-a7acb6b40ebf</errorID>
      <errorWord>"</errorWord>
      <group>L1_Format</group>
      <groupName>格式问题</groupName>
      <ability>L2_HalfPunc_CN</ability>
      <abilityName>全半角问题</abilityName>
      <candidateList>
        <item>“</item>
      </candidateList>
      <explain>文本全半角错误。</explain>
      <paraID> 46DFF97</paraID>
      <start>146</start>
      <end>147</end>
      <status>modified</status>
      <modifiedWord>“</modifiedWord>
      <trackRevisions>false</trackRevisions>
    </reviewItem>
    <reviewItem>
      <errorID>f882fc1f-5434-4202-b7f3-a293e54c88e9</errorID>
      <errorWord>"</errorWord>
      <group>L1_Format</group>
      <groupName>格式问题</groupName>
      <ability>L2_HalfPunc_CN</ability>
      <abilityName>全半角问题</abilityName>
      <candidateList>
        <item>”</item>
      </candidateList>
      <explain>文本全半角错误。</explain>
      <paraID> 46DFF97</paraID>
      <start>153</start>
      <end>154</end>
      <status>modified</status>
      <modifiedWord>”</modifiedWord>
      <trackRevisions>false</trackRevisions>
    </reviewItem>
    <reviewItem>
      <errorID>96230594-e463-4871-972d-9927153e6fea</errorID>
      <errorWord>"</errorWord>
      <group>L1_Format</group>
      <groupName>格式问题</groupName>
      <ability>L2_HalfPunc_CN</ability>
      <abilityName>全半角问题</abilityName>
      <candidateList>
        <item>“</item>
      </candidateList>
      <explain>文本全半角错误。</explain>
      <paraID> 46DFF97</paraID>
      <start>177</start>
      <end>178</end>
      <status>modified</status>
      <modifiedWord>“</modifiedWord>
      <trackRevisions>false</trackRevisions>
    </reviewItem>
    <reviewItem>
      <errorID>2d096231-cfdd-470a-af84-4e307fd77570</errorID>
      <errorWord>"</errorWord>
      <group>L1_Format</group>
      <groupName>格式问题</groupName>
      <ability>L2_HalfPunc_CN</ability>
      <abilityName>全半角问题</abilityName>
      <candidateList>
        <item>”</item>
      </candidateList>
      <explain>文本全半角错误。</explain>
      <paraID> 46DFF97</paraID>
      <start>183</start>
      <end>184</end>
      <status>modified</status>
      <modifiedWord>”</modifiedWord>
      <trackRevisions>false</trackRevisions>
    </reviewItem>
    <reviewItem>
      <errorID>ce0968c0-1f3c-458c-ba3e-12ae6eaa4b42</errorID>
      <errorWord>"</errorWord>
      <group>L1_Format</group>
      <groupName>格式问题</groupName>
      <ability>L2_HalfPunc_CN</ability>
      <abilityName>全半角问题</abilityName>
      <candidateList>
        <item>“</item>
      </candidateList>
      <explain>文本全半角错误。</explain>
      <paraID>5C897AAE</paraID>
      <start>95</start>
      <end>96</end>
      <status>modified</status>
      <modifiedWord>“</modifiedWord>
      <trackRevisions>false</trackRevisions>
    </reviewItem>
    <reviewItem>
      <errorID>a9ee153c-3665-41ac-a95f-ebb685ac50bc</errorID>
      <errorWord>"</errorWord>
      <group>L1_Format</group>
      <groupName>格式问题</groupName>
      <ability>L2_HalfPunc_CN</ability>
      <abilityName>全半角问题</abilityName>
      <candidateList>
        <item>”</item>
      </candidateList>
      <explain>文本全半角错误。</explain>
      <paraID>5C897AAE</paraID>
      <start>100</start>
      <end>101</end>
      <status>modified</status>
      <modifiedWord>”</modifiedWord>
      <trackRevisions>false</trackRevisions>
    </reviewItem>
    <reviewItem>
      <errorID>d4e2ec0d-7418-4067-b249-126ed26e088c</errorID>
      <errorWord>"</errorWord>
      <group>L1_Format</group>
      <groupName>格式问题</groupName>
      <ability>L2_HalfPunc_CN</ability>
      <abilityName>全半角问题</abilityName>
      <candidateList>
        <item>“</item>
      </candidateList>
      <explain>文本全半角错误。</explain>
      <paraID>5C897AAE</paraID>
      <start>126</start>
      <end>127</end>
      <status>modified</status>
      <modifiedWord>“</modifiedWord>
      <trackRevisions>false</trackRevisions>
    </reviewItem>
    <reviewItem>
      <errorID>98379bac-ca2a-4897-937f-11cbe7c83e13</errorID>
      <errorWord>"</errorWord>
      <group>L1_Format</group>
      <groupName>格式问题</groupName>
      <ability>L2_HalfPunc_CN</ability>
      <abilityName>全半角问题</abilityName>
      <candidateList>
        <item>”</item>
      </candidateList>
      <explain>文本全半角错误。</explain>
      <paraID>5C897AAE</paraID>
      <start>134</start>
      <end>135</end>
      <status>modified</status>
      <modifiedWord>”</modifiedWord>
      <trackRevisions>false</trackRevisions>
    </reviewItem>
    <reviewItem>
      <errorID>624c8eec-9aa1-4d2f-878a-0228f6dcc590</errorID>
      <errorWord>"</errorWord>
      <group>L1_Format</group>
      <groupName>格式问题</groupName>
      <ability>L2_HalfPunc_CN</ability>
      <abilityName>全半角问题</abilityName>
      <candidateList>
        <item>“</item>
      </candidateList>
      <explain>文本全半角错误。</explain>
      <paraID>773089AF</paraID>
      <start>80</start>
      <end>81</end>
      <status>modified</status>
      <modifiedWord>“</modifiedWord>
      <trackRevisions>false</trackRevisions>
    </reviewItem>
    <reviewItem>
      <errorID>78686d74-64de-4793-8b30-667437ba36c1</errorID>
      <errorWord>"</errorWord>
      <group>L1_Format</group>
      <groupName>格式问题</groupName>
      <ability>L2_HalfPunc_CN</ability>
      <abilityName>全半角问题</abilityName>
      <candidateList>
        <item>”</item>
      </candidateList>
      <explain>文本全半角错误。</explain>
      <paraID>773089AF</paraID>
      <start>87</start>
      <end>88</end>
      <status>modified</status>
      <modifiedWord>”</modifiedWord>
      <trackRevisions>false</trackRevisions>
    </reviewItem>
    <reviewItem>
      <errorID>ebe4e2a7-39a8-4a83-bf10-b9e2b789e8fc</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773089AF</paraID>
      <start>175</start>
      <end>181</end>
      <status>unmodified</status>
      <modifiedWord/>
      <trackRevisions>false</trackRevisions>
    </reviewItem>
    <reviewItem>
      <errorID>e59a0285-3276-4152-969a-98456521588d</errorID>
      <errorWord>"</errorWord>
      <group>L1_Format</group>
      <groupName>格式问题</groupName>
      <ability>L2_HalfPunc_CN</ability>
      <abilityName>全半角问题</abilityName>
      <candidateList>
        <item>“</item>
      </candidateList>
      <explain>文本全半角错误。</explain>
      <paraID>3369E58A</paraID>
      <start>7</start>
      <end>8</end>
      <status>modified</status>
      <modifiedWord>“</modifiedWord>
      <trackRevisions>false</trackRevisions>
    </reviewItem>
    <reviewItem>
      <errorID>d87bc03a-018c-4eb6-8e8a-22f93a15f7e0</errorID>
      <errorWord>"</errorWord>
      <group>L1_Format</group>
      <groupName>格式问题</groupName>
      <ability>L2_HalfPunc_CN</ability>
      <abilityName>全半角问题</abilityName>
      <candidateList>
        <item>”</item>
      </candidateList>
      <explain>文本全半角错误。</explain>
      <paraID>3369E58A</paraID>
      <start>15</start>
      <end>16</end>
      <status>modified</status>
      <modifiedWord>”</modifiedWord>
      <trackRevisions>false</trackRevisions>
    </reviewItem>
    <reviewItem>
      <errorID>812cfb58-d6e7-4aa9-a3b1-af05d0b20311</errorID>
      <errorWord>"</errorWord>
      <group>L1_Format</group>
      <groupName>格式问题</groupName>
      <ability>L2_HalfPunc_CN</ability>
      <abilityName>全半角问题</abilityName>
      <candidateList>
        <item>“</item>
      </candidateList>
      <explain>文本全半角错误。</explain>
      <paraID>3369E58A</paraID>
      <start>88</start>
      <end>89</end>
      <status>modified</status>
      <modifiedWord>“</modifiedWord>
      <trackRevisions>false</trackRevisions>
    </reviewItem>
    <reviewItem>
      <errorID>3fa1ee9d-675e-4771-8e92-9353ae77456e</errorID>
      <errorWord>"</errorWord>
      <group>L1_Format</group>
      <groupName>格式问题</groupName>
      <ability>L2_HalfPunc_CN</ability>
      <abilityName>全半角问题</abilityName>
      <candidateList>
        <item>”</item>
      </candidateList>
      <explain>文本全半角错误。</explain>
      <paraID>3369E58A</paraID>
      <start>96</start>
      <end>97</end>
      <status>modified</status>
      <modifiedWord>”</modifiedWord>
      <trackRevisions>false</trackRevisions>
    </reviewItem>
    <reviewItem>
      <errorID>fa2ff478-a872-4eb3-8c52-c35ce9962a77</errorID>
      <errorWord>"</errorWord>
      <group>L1_Format</group>
      <groupName>格式问题</groupName>
      <ability>L2_HalfPunc_CN</ability>
      <abilityName>全半角问题</abilityName>
      <candidateList>
        <item>“</item>
      </candidateList>
      <explain>文本全半角错误。</explain>
      <paraID>3369E58A</paraID>
      <start>131</start>
      <end>132</end>
      <status>modified</status>
      <modifiedWord>“</modifiedWord>
      <trackRevisions>false</trackRevisions>
    </reviewItem>
    <reviewItem>
      <errorID>13968218-1f6f-4258-8633-2ed086eaa4ab</errorID>
      <errorWord>"</errorWord>
      <group>L1_Format</group>
      <groupName>格式问题</groupName>
      <ability>L2_HalfPunc_CN</ability>
      <abilityName>全半角问题</abilityName>
      <candidateList>
        <item>”</item>
      </candidateList>
      <explain>文本全半角错误。</explain>
      <paraID>3369E58A</paraID>
      <start>136</start>
      <end>137</end>
      <status>modified</status>
      <modifiedWord>”</modifiedWord>
      <trackRevisions>false</trackRevisions>
    </reviewItem>
    <reviewItem>
      <errorID>5df0752e-6f54-42bd-b7d9-61222b678e59</errorID>
      <errorWord>"</errorWord>
      <group>L1_Format</group>
      <groupName>格式问题</groupName>
      <ability>L2_HalfPunc_CN</ability>
      <abilityName>全半角问题</abilityName>
      <candidateList>
        <item>“</item>
      </candidateList>
      <explain>文本全半角错误。</explain>
      <paraID>3369E58A</paraID>
      <start>202</start>
      <end>203</end>
      <status>modified</status>
      <modifiedWord>“</modifiedWord>
      <trackRevisions>false</trackRevisions>
    </reviewItem>
    <reviewItem>
      <errorID>1f8a8c77-3115-4c5c-b7d2-2c6ba7c11e23</errorID>
      <errorWord>"</errorWord>
      <group>L1_Format</group>
      <groupName>格式问题</groupName>
      <ability>L2_HalfPunc_CN</ability>
      <abilityName>全半角问题</abilityName>
      <candidateList>
        <item>”</item>
      </candidateList>
      <explain>文本全半角错误。</explain>
      <paraID>3369E58A</paraID>
      <start>210</start>
      <end>211</end>
      <status>modified</status>
      <modifiedWord>”</modifiedWord>
      <trackRevisions>false</trackRevisions>
    </reviewItem>
    <reviewItem>
      <errorID>5ef3b3c4-098a-4a2e-9348-e6aea1ee17a7</errorID>
      <errorWord>"</errorWord>
      <group>L1_Format</group>
      <groupName>格式问题</groupName>
      <ability>L2_HalfPunc_CN</ability>
      <abilityName>全半角问题</abilityName>
      <candidateList>
        <item>“</item>
      </candidateList>
      <explain>文本全半角错误。</explain>
      <paraID>3369E58A</paraID>
      <start>217</start>
      <end>218</end>
      <status>modified</status>
      <modifiedWord>“</modifiedWord>
      <trackRevisions>false</trackRevisions>
    </reviewItem>
    <reviewItem>
      <errorID>0e7c4203-3afa-45f1-98d2-dae4d0b4e2fd</errorID>
      <errorWord>"</errorWord>
      <group>L1_Format</group>
      <groupName>格式问题</groupName>
      <ability>L2_HalfPunc_CN</ability>
      <abilityName>全半角问题</abilityName>
      <candidateList>
        <item>”</item>
      </candidateList>
      <explain>文本全半角错误。</explain>
      <paraID>3369E58A</paraID>
      <start>220</start>
      <end>221</end>
      <status>modified</status>
      <modifiedWord>”</modifiedWord>
      <trackRevisions>false</trackRevisions>
    </reviewItem>
    <reviewItem>
      <errorID>e32a53aa-c0fc-4cad-bd03-ee9da705ab75</errorID>
      <errorWord>"</errorWord>
      <group>L1_Format</group>
      <groupName>格式问题</groupName>
      <ability>L2_HalfPunc_CN</ability>
      <abilityName>全半角问题</abilityName>
      <candidateList>
        <item>“</item>
      </candidateList>
      <explain>文本全半角错误。</explain>
      <paraID>3369E58A</paraID>
      <start>225</start>
      <end>226</end>
      <status>modified</status>
      <modifiedWord>“</modifiedWord>
      <trackRevisions>false</trackRevisions>
    </reviewItem>
    <reviewItem>
      <errorID>606c2912-6395-4667-93e6-4465a71b89f7</errorID>
      <errorWord>"</errorWord>
      <group>L1_Format</group>
      <groupName>格式问题</groupName>
      <ability>L2_HalfPunc_CN</ability>
      <abilityName>全半角问题</abilityName>
      <candidateList>
        <item>”</item>
      </candidateList>
      <explain>文本全半角错误。</explain>
      <paraID>3369E58A</paraID>
      <start>228</start>
      <end>229</end>
      <status>modified</status>
      <modifiedWord>”</modifiedWord>
      <trackRevisions>false</trackRevisions>
    </reviewItem>
    <reviewItem>
      <errorID>7d944e00-78c3-45e9-9242-027dbca1fe42</errorID>
      <errorWord>"</errorWord>
      <group>L1_Format</group>
      <groupName>格式问题</groupName>
      <ability>L2_HalfPunc_CN</ability>
      <abilityName>全半角问题</abilityName>
      <candidateList>
        <item>“</item>
      </candidateList>
      <explain>文本全半角错误。</explain>
      <paraID>61BB8234</paraID>
      <start>51</start>
      <end>52</end>
      <status>modified</status>
      <modifiedWord>“</modifiedWord>
      <trackRevisions>false</trackRevisions>
    </reviewItem>
    <reviewItem>
      <errorID>6f18e102-db19-4dd9-9203-13f21eddd4e5</errorID>
      <errorWord>"</errorWord>
      <group>L1_Format</group>
      <groupName>格式问题</groupName>
      <ability>L2_HalfPunc_CN</ability>
      <abilityName>全半角问题</abilityName>
      <candidateList>
        <item>”</item>
      </candidateList>
      <explain>文本全半角错误。</explain>
      <paraID>61BB8234</paraID>
      <start>58</start>
      <end>59</end>
      <status>modified</status>
      <modifiedWord>”</modifiedWord>
      <trackRevisions>false</trackRevisions>
    </reviewItem>
    <reviewItem>
      <errorID>d3767066-c3c4-439e-93a6-afd98b6acf52</errorID>
      <errorWord>,</errorWord>
      <group>L1_Format</group>
      <groupName>格式问题</groupName>
      <ability>L2_HalfPunc_CN</ability>
      <abilityName>全半角问题</abilityName>
      <candidateList>
        <item>，</item>
      </candidateList>
      <explain>文本全半角错误。</explain>
      <paraID>5F994681</paraID>
      <start>23</start>
      <end>24</end>
      <status>modified</status>
      <modifiedWord>，</modifiedWord>
      <trackRevisions>false</trackRevisions>
    </reviewItem>
    <reviewItem>
      <errorID>44dab06c-cdf0-4838-9a63-23128e43f13b</errorID>
      <errorWord>,</errorWord>
      <group>L1_Format</group>
      <groupName>格式问题</groupName>
      <ability>L2_HalfPunc_CN</ability>
      <abilityName>全半角问题</abilityName>
      <candidateList>
        <item>，</item>
      </candidateList>
      <explain>文本全半角错误。</explain>
      <paraID>5F994681</paraID>
      <start>45</start>
      <end>46</end>
      <status>modified</status>
      <modifiedWord>，</modifiedWord>
      <trackRevisions>false</trackRevisions>
    </reviewItem>
    <reviewItem>
      <errorID>eb88516b-957b-480c-85f8-87102f971bb2</errorID>
      <errorWord>,</errorWord>
      <group>L1_Format</group>
      <groupName>格式问题</groupName>
      <ability>L2_HalfPunc_CN</ability>
      <abilityName>全半角问题</abilityName>
      <candidateList>
        <item>，</item>
      </candidateList>
      <explain>文本全半角错误。</explain>
      <paraID>5F994681</paraID>
      <start>57</start>
      <end>58</end>
      <status>modified</status>
      <modifiedWord>，</modifiedWord>
      <trackRevisions>false</trackRevisions>
    </reviewItem>
    <reviewItem>
      <errorID>358aa290-13f2-4860-8838-1e0d9eed6125</errorID>
      <errorWord>,</errorWord>
      <group>L1_Format</group>
      <groupName>格式问题</groupName>
      <ability>L2_HalfPunc_CN</ability>
      <abilityName>全半角问题</abilityName>
      <candidateList>
        <item>，</item>
      </candidateList>
      <explain>文本全半角错误。</explain>
      <paraID>5F994681</paraID>
      <start>65</start>
      <end>66</end>
      <status>modified</status>
      <modifiedWord>，</modifiedWord>
      <trackRevisions>false</trackRevisions>
    </reviewItem>
    <reviewItem>
      <errorID>bde7f425-8aec-41af-a78c-4dcb0c2ea103</errorID>
      <errorWord>,</errorWord>
      <group>L1_Format</group>
      <groupName>格式问题</groupName>
      <ability>L2_HalfPunc_CN</ability>
      <abilityName>全半角问题</abilityName>
      <candidateList>
        <item>，</item>
      </candidateList>
      <explain>文本全半角错误。</explain>
      <paraID>5F994681</paraID>
      <start>75</start>
      <end>76</end>
      <status>modified</status>
      <modifiedWord>，</modifiedWord>
      <trackRevisions>false</trackRevisions>
    </reviewItem>
    <reviewItem>
      <errorID>167f26a8-775d-49f6-bae2-127c99cb7042</errorID>
      <errorWord>(</errorWord>
      <group>L1_Format</group>
      <groupName>格式问题</groupName>
      <ability>L2_HalfPunc_CN</ability>
      <abilityName>全半角问题</abilityName>
      <candidateList>
        <item>（</item>
      </candidateList>
      <explain>文本全半角错误。</explain>
      <paraID>5FE8D0D2</paraID>
      <start>27</start>
      <end>28</end>
      <status>modified</status>
      <modifiedWord>（</modifiedWord>
      <trackRevisions>false</trackRevisions>
    </reviewItem>
    <reviewItem>
      <errorID>e9929119-fbe7-4e8f-a8ed-6ca440caada4</errorID>
      <errorWord>)</errorWord>
      <group>L1_Format</group>
      <groupName>格式问题</groupName>
      <ability>L2_HalfPunc_CN</ability>
      <abilityName>全半角问题</abilityName>
      <candidateList>
        <item>）</item>
      </candidateList>
      <explain>文本全半角错误。</explain>
      <paraID>5FE8D0D2</paraID>
      <start>37</start>
      <end>38</end>
      <status>modified</status>
      <modifiedWord>）</modifiedWord>
      <trackRevisions>false</trackRevisions>
    </reviewItem>
    <reviewItem>
      <errorID>d3f8dd1d-d609-44ba-91fc-f6d62844ce4a</errorID>
      <errorWord>(</errorWord>
      <group>L1_Format</group>
      <groupName>格式问题</groupName>
      <ability>L2_HalfPunc_CN</ability>
      <abilityName>全半角问题</abilityName>
      <candidateList>
        <item>（</item>
      </candidateList>
      <explain>文本全半角错误。</explain>
      <paraID>5FE8D0D2</paraID>
      <start>46</start>
      <end>47</end>
      <status>modified</status>
      <modifiedWord>（</modifiedWord>
      <trackRevisions>false</trackRevisions>
    </reviewItem>
    <reviewItem>
      <errorID>5e3f9336-237e-41a6-98f1-e43c4d44c3c1</errorID>
      <errorWord>)</errorWord>
      <group>L1_Format</group>
      <groupName>格式问题</groupName>
      <ability>L2_HalfPunc_CN</ability>
      <abilityName>全半角问题</abilityName>
      <candidateList>
        <item>）</item>
      </candidateList>
      <explain>文本全半角错误。</explain>
      <paraID>5FE8D0D2</paraID>
      <start>57</start>
      <end>58</end>
      <status>modified</status>
      <modifiedWord>）</modifiedWord>
      <trackRevisions>false</trackRevisions>
    </reviewItem>
    <reviewItem>
      <errorID>36fae7fb-d0ed-4d08-9ff7-4385b60896b3</errorID>
      <errorWord>(</errorWord>
      <group>L1_Format</group>
      <groupName>格式问题</groupName>
      <ability>L2_HalfPunc_CN</ability>
      <abilityName>全半角问题</abilityName>
      <candidateList>
        <item>（</item>
      </candidateList>
      <explain>文本全半角错误。</explain>
      <paraID>5FE8D0D2</paraID>
      <start>71</start>
      <end>72</end>
      <status>modified</status>
      <modifiedWord>（</modifiedWord>
      <trackRevisions>false</trackRevisions>
    </reviewItem>
    <reviewItem>
      <errorID>262875a2-7085-44f5-b166-e20380b12910</errorID>
      <errorWord>)</errorWord>
      <group>L1_Format</group>
      <groupName>格式问题</groupName>
      <ability>L2_HalfPunc_CN</ability>
      <abilityName>全半角问题</abilityName>
      <candidateList>
        <item>）</item>
      </candidateList>
      <explain>文本全半角错误。</explain>
      <paraID>5FE8D0D2</paraID>
      <start>83</start>
      <end>84</end>
      <status>modified</status>
      <modifiedWord>）</modifiedWord>
      <trackRevisions>false</trackRevisions>
    </reviewItem>
    <reviewItem>
      <errorID>733e5ae2-7117-4fdc-9349-8960f57234d1</errorID>
      <errorWord>(</errorWord>
      <group>L1_Format</group>
      <groupName>格式问题</groupName>
      <ability>L2_HalfPunc_CN</ability>
      <abilityName>全半角问题</abilityName>
      <candidateList>
        <item>（</item>
      </candidateList>
      <explain>文本全半角错误。</explain>
      <paraID>6D4B3684</paraID>
      <start>12</start>
      <end>13</end>
      <status>modified</status>
      <modifiedWord>（</modifiedWord>
      <trackRevisions>false</trackRevisions>
    </reviewItem>
    <reviewItem>
      <errorID>4a660634-7dcd-4909-9a39-48ac16d8c9b1</errorID>
      <errorWord>)</errorWord>
      <group>L1_Format</group>
      <groupName>格式问题</groupName>
      <ability>L2_HalfPunc_CN</ability>
      <abilityName>全半角问题</abilityName>
      <candidateList>
        <item>）</item>
      </candidateList>
      <explain>文本全半角错误。</explain>
      <paraID>6D4B3684</paraID>
      <start>18</start>
      <end>19</end>
      <status>modified</status>
      <modifiedWord>）</modifiedWord>
      <trackRevisions>false</trackRevisions>
    </reviewItem>
    <reviewItem>
      <errorID>c1e8f46e-85be-4abb-8d1c-152c2dd27b97</errorID>
      <errorWord>(</errorWord>
      <group>L1_Format</group>
      <groupName>格式问题</groupName>
      <ability>L2_HalfPunc_CN</ability>
      <abilityName>全半角问题</abilityName>
      <candidateList>
        <item>（</item>
      </candidateList>
      <explain>文本全半角错误。</explain>
      <paraID>2878AE90</paraID>
      <start>20</start>
      <end>21</end>
      <status>modified</status>
      <modifiedWord>（</modifiedWord>
      <trackRevisions>false</trackRevisions>
    </reviewItem>
    <reviewItem>
      <errorID>26abd59f-76a1-4a23-bdc8-843c4fc5aa4b</errorID>
      <errorWord>)</errorWord>
      <group>L1_Format</group>
      <groupName>格式问题</groupName>
      <ability>L2_HalfPunc_CN</ability>
      <abilityName>全半角问题</abilityName>
      <candidateList>
        <item>）</item>
      </candidateList>
      <explain>文本全半角错误。</explain>
      <paraID>2878AE90</paraID>
      <start>30</start>
      <end>31</end>
      <status>modified</status>
      <modifiedWord>）</modifiedWord>
      <trackRevisions>false</trackRevisions>
    </reviewItem>
    <reviewItem>
      <errorID>24418ae7-0a69-434a-bf5d-e384689b5af2</errorID>
      <errorWord>"</errorWord>
      <group>L1_Format</group>
      <groupName>格式问题</groupName>
      <ability>L2_HalfPunc_CN</ability>
      <abilityName>全半角问题</abilityName>
      <candidateList>
        <item>“</item>
      </candidateList>
      <explain>文本全半角错误。</explain>
      <paraID>41AF3B8B</paraID>
      <start>25</start>
      <end>26</end>
      <status>modified</status>
      <modifiedWord>“</modifiedWord>
      <trackRevisions>false</trackRevisions>
    </reviewItem>
    <reviewItem>
      <errorID>7552897f-0067-4e90-b627-064aac9af43f</errorID>
      <errorWord>"</errorWord>
      <group>L1_Format</group>
      <groupName>格式问题</groupName>
      <ability>L2_HalfPunc_CN</ability>
      <abilityName>全半角问题</abilityName>
      <candidateList>
        <item>”</item>
      </candidateList>
      <explain>文本全半角错误。</explain>
      <paraID>41AF3B8B</paraID>
      <start>32</start>
      <end>33</end>
      <status>modified</status>
      <modifiedWord>”</modifiedWord>
      <trackRevisions>false</trackRevisions>
    </reviewItem>
    <reviewItem>
      <errorID>f29aeea8-a64d-4620-802f-816328b24579</errorID>
      <errorWord>1970年代</errorWord>
      <group>L1_Knowledge</group>
      <groupName>知识性问题</groupName>
      <ability>L2_Time</ability>
      <abilityName>日期时间</abilityName>
      <candidateList>
        <item>20世纪70年代</item>
      </candidateList>
      <explain>年代表述建议使用世纪+年代的格式。</explain>
      <paraID>41AF3B8B</paraID>
      <start>127</start>
      <end>133</end>
      <status>unmodified</status>
      <modifiedWord/>
      <trackRevisions>false</trackRevisions>
    </reviewItem>
    <reviewItem>
      <errorID>210c8888-2739-4c1d-9b73-7e288e9ecd2b</errorID>
      <errorWord>"</errorWord>
      <group>L1_Format</group>
      <groupName>格式问题</groupName>
      <ability>L2_HalfPunc_CN</ability>
      <abilityName>全半角问题</abilityName>
      <candidateList>
        <item>“</item>
      </candidateList>
      <explain>文本全半角错误。</explain>
      <paraID>5C044DEB</paraID>
      <start>21</start>
      <end>22</end>
      <status>modified</status>
      <modifiedWord>“</modifiedWord>
      <trackRevisions>false</trackRevisions>
    </reviewItem>
    <reviewItem>
      <errorID>bdae5838-217c-4fe1-915e-b0ace234f599</errorID>
      <errorWord>"</errorWord>
      <group>L1_Format</group>
      <groupName>格式问题</groupName>
      <ability>L2_HalfPunc_CN</ability>
      <abilityName>全半角问题</abilityName>
      <candidateList>
        <item>”</item>
      </candidateList>
      <explain>文本全半角错误。</explain>
      <paraID>5C044DEB</paraID>
      <start>24</start>
      <end>25</end>
      <status>modified</status>
      <modifiedWord>”</modifiedWord>
      <trackRevisions>false</trackRevisions>
    </reviewItem>
    <reviewItem>
      <errorID>41c5fb5c-367b-429d-9913-cb1c47152fe9</errorID>
      <errorWord>"</errorWord>
      <group>L1_Format</group>
      <groupName>格式问题</groupName>
      <ability>L2_HalfPunc_CN</ability>
      <abilityName>全半角问题</abilityName>
      <candidateList>
        <item>“</item>
      </candidateList>
      <explain>文本全半角错误。</explain>
      <paraID>5C044DEB</paraID>
      <start>72</start>
      <end>73</end>
      <status>modified</status>
      <modifiedWord>“</modifiedWord>
      <trackRevisions>false</trackRevisions>
    </reviewItem>
    <reviewItem>
      <errorID>593169f9-edd2-4682-bbd3-aa9fe23d8add</errorID>
      <errorWord>"</errorWord>
      <group>L1_Format</group>
      <groupName>格式问题</groupName>
      <ability>L2_HalfPunc_CN</ability>
      <abilityName>全半角问题</abilityName>
      <candidateList>
        <item>”</item>
      </candidateList>
      <explain>文本全半角错误。</explain>
      <paraID>5C044DEB</paraID>
      <start>79</start>
      <end>80</end>
      <status>modified</status>
      <modifiedWord>”</modifiedWord>
      <trackRevisions>false</trackRevisions>
    </reviewItem>
    <reviewItem>
      <errorID>a5c940ca-f758-45a5-937c-9ea4bfd9a4c9</errorID>
      <errorWord>"</errorWord>
      <group>L1_Format</group>
      <groupName>格式问题</groupName>
      <ability>L2_HalfPunc_CN</ability>
      <abilityName>全半角问题</abilityName>
      <candidateList>
        <item>“</item>
      </candidateList>
      <explain>文本全半角错误。</explain>
      <paraID>5C044DEB</paraID>
      <start>103</start>
      <end>104</end>
      <status>modified</status>
      <modifiedWord>“</modifiedWord>
      <trackRevisions>false</trackRevisions>
    </reviewItem>
    <reviewItem>
      <errorID>40908b06-73eb-499f-8a86-7aa587386ec5</errorID>
      <errorWord>"</errorWord>
      <group>L1_Format</group>
      <groupName>格式问题</groupName>
      <ability>L2_HalfPunc_CN</ability>
      <abilityName>全半角问题</abilityName>
      <candidateList>
        <item>”</item>
      </candidateList>
      <explain>文本全半角错误。</explain>
      <paraID>5C044DEB</paraID>
      <start>110</start>
      <end>111</end>
      <status>modified</status>
      <modifiedWord>”</modifiedWord>
      <trackRevisions>false</trackRevisions>
    </reviewItem>
    <reviewItem>
      <errorID>de23b495-e84b-4c3e-8f8d-cba76a140d6a</errorID>
      <errorWord>"</errorWord>
      <group>L1_Format</group>
      <groupName>格式问题</groupName>
      <ability>L2_HalfPunc_CN</ability>
      <abilityName>全半角问题</abilityName>
      <candidateList>
        <item>“</item>
      </candidateList>
      <explain>文本全半角错误。</explain>
      <paraID>5C044DEB</paraID>
      <start>228</start>
      <end>229</end>
      <status>modified</status>
      <modifiedWord>“</modifiedWord>
      <trackRevisions>false</trackRevisions>
    </reviewItem>
    <reviewItem>
      <errorID>df005a6e-20a2-49bd-b835-6b8921d12a73</errorID>
      <errorWord>"</errorWord>
      <group>L1_Format</group>
      <groupName>格式问题</groupName>
      <ability>L2_HalfPunc_CN</ability>
      <abilityName>全半角问题</abilityName>
      <candidateList>
        <item>”</item>
      </candidateList>
      <explain>文本全半角错误。</explain>
      <paraID>5C044DEB</paraID>
      <start>235</start>
      <end>236</end>
      <status>modified</status>
      <modifiedWord>”</modifiedWord>
      <trackRevisions>false</trackRevisions>
    </reviewItem>
    <reviewItem>
      <errorID>ef37cb02-81c4-4174-8370-385977f048c6</errorID>
      <errorWord>"</errorWord>
      <group>L1_Format</group>
      <groupName>格式问题</groupName>
      <ability>L2_HalfPunc_CN</ability>
      <abilityName>全半角问题</abilityName>
      <candidateList>
        <item>“</item>
      </candidateList>
      <explain>文本全半角错误。</explain>
      <paraID>5C044DEB</paraID>
      <start>277</start>
      <end>278</end>
      <status>modified</status>
      <modifiedWord>“</modifiedWord>
      <trackRevisions>false</trackRevisions>
    </reviewItem>
    <reviewItem>
      <errorID>0a48521f-e15c-4853-9235-0fa81f7e4300</errorID>
      <errorWord>"</errorWord>
      <group>L1_Format</group>
      <groupName>格式问题</groupName>
      <ability>L2_HalfPunc_CN</ability>
      <abilityName>全半角问题</abilityName>
      <candidateList>
        <item>”</item>
      </candidateList>
      <explain>文本全半角错误。</explain>
      <paraID>5C044DEB</paraID>
      <start>280</start>
      <end>281</end>
      <status>modified</status>
      <modifiedWord>”</modifiedWord>
      <trackRevisions>false</trackRevisions>
    </reviewItem>
    <reviewItem>
      <errorID>ea263f07-5139-42c6-8b90-c3b7baf926a2</errorID>
      <errorWord>"</errorWord>
      <group>L1_Format</group>
      <groupName>格式问题</groupName>
      <ability>L2_HalfPunc_CN</ability>
      <abilityName>全半角问题</abilityName>
      <candidateList>
        <item>“</item>
      </candidateList>
      <explain>文本全半角错误。</explain>
      <paraID>5C044DEB</paraID>
      <start>281</start>
      <end>282</end>
      <status>modified</status>
      <modifiedWord>“</modifiedWord>
      <trackRevisions>false</trackRevisions>
    </reviewItem>
    <reviewItem>
      <errorID>5fcc830f-5219-4c92-ac6a-9d0a801ba821</errorID>
      <errorWord>"</errorWord>
      <group>L1_Format</group>
      <groupName>格式问题</groupName>
      <ability>L2_HalfPunc_CN</ability>
      <abilityName>全半角问题</abilityName>
      <candidateList>
        <item>”</item>
      </candidateList>
      <explain>文本全半角错误。</explain>
      <paraID>5C044DEB</paraID>
      <start>284</start>
      <end>285</end>
      <status>modified</status>
      <modifiedWord>”</modifiedWord>
      <trackRevisions>false</trackRevisions>
    </reviewItem>
    <reviewItem>
      <errorID>f489c059-52e0-4815-b4c5-39f50c79997f</errorID>
      <errorWord>"</errorWord>
      <group>L1_Format</group>
      <groupName>格式问题</groupName>
      <ability>L2_HalfPunc_CN</ability>
      <abilityName>全半角问题</abilityName>
      <candidateList>
        <item>“</item>
      </candidateList>
      <explain>文本全半角错误。</explain>
      <paraID>5C044DEB</paraID>
      <start>285</start>
      <end>286</end>
      <status>modified</status>
      <modifiedWord>“</modifiedWord>
      <trackRevisions>false</trackRevisions>
    </reviewItem>
    <reviewItem>
      <errorID>24ce6e00-a753-405e-91e5-cf6c70a40646</errorID>
      <errorWord>"</errorWord>
      <group>L1_Format</group>
      <groupName>格式问题</groupName>
      <ability>L2_HalfPunc_CN</ability>
      <abilityName>全半角问题</abilityName>
      <candidateList>
        <item>”</item>
      </candidateList>
      <explain>文本全半角错误。</explain>
      <paraID>5C044DEB</paraID>
      <start>288</start>
      <end>289</end>
      <status>modified</status>
      <modifiedWord>”</modifiedWord>
      <trackRevisions>false</trackRevisions>
    </reviewItem>
    <reviewItem>
      <errorID>b4ac0b4b-2b19-4220-9a93-2f0e84386206</errorID>
      <errorWord>"</errorWord>
      <group>L1_Format</group>
      <groupName>格式问题</groupName>
      <ability>L2_HalfPunc_CN</ability>
      <abilityName>全半角问题</abilityName>
      <candidateList>
        <item>“</item>
      </candidateList>
      <explain>文本全半角错误。</explain>
      <paraID>51ED09D9</paraID>
      <start>4</start>
      <end>5</end>
      <status>modified</status>
      <modifiedWord>“</modifiedWord>
      <trackRevisions>false</trackRevisions>
    </reviewItem>
    <reviewItem>
      <errorID>94492090-57ff-4c54-8117-89e16ad0db11</errorID>
      <errorWord>"</errorWord>
      <group>L1_Format</group>
      <groupName>格式问题</groupName>
      <ability>L2_HalfPunc_CN</ability>
      <abilityName>全半角问题</abilityName>
      <candidateList>
        <item>”</item>
      </candidateList>
      <explain>文本全半角错误。</explain>
      <paraID>51ED09D9</paraID>
      <start>9</start>
      <end>10</end>
      <status>modified</status>
      <modifiedWord>”</modifiedWord>
      <trackRevisions>false</trackRevisions>
    </reviewItem>
    <reviewItem>
      <errorID>dea09542-031d-4872-9603-85026ce6a040</errorID>
      <errorWord>"</errorWord>
      <group>L1_Format</group>
      <groupName>格式问题</groupName>
      <ability>L2_HalfPunc_CN</ability>
      <abilityName>全半角问题</abilityName>
      <candidateList>
        <item>“</item>
      </candidateList>
      <explain>文本全半角错误。</explain>
      <paraID>51ED09D9</paraID>
      <start>47</start>
      <end>48</end>
      <status>modified</status>
      <modifiedWord>“</modifiedWord>
      <trackRevisions>false</trackRevisions>
    </reviewItem>
    <reviewItem>
      <errorID>ba6143ff-ea8f-4dc1-a144-176882b2fba9</errorID>
      <errorWord>"</errorWord>
      <group>L1_Format</group>
      <groupName>格式问题</groupName>
      <ability>L2_HalfPunc_CN</ability>
      <abilityName>全半角问题</abilityName>
      <candidateList>
        <item>”</item>
      </candidateList>
      <explain>文本全半角错误。</explain>
      <paraID>51ED09D9</paraID>
      <start>51</start>
      <end>52</end>
      <status>modified</status>
      <modifiedWord>”</modifiedWord>
      <trackRevisions>false</trackRevisions>
    </reviewItem>
    <reviewItem>
      <errorID>4708c076-2bed-45c7-b403-2022b9cf2118</errorID>
      <errorWord>"</errorWord>
      <group>L1_Format</group>
      <groupName>格式问题</groupName>
      <ability>L2_HalfPunc_CN</ability>
      <abilityName>全半角问题</abilityName>
      <candidateList>
        <item>“</item>
      </candidateList>
      <explain>文本全半角错误。</explain>
      <paraID>51ED09D9</paraID>
      <start>103</start>
      <end>104</end>
      <status>modified</status>
      <modifiedWord>“</modifiedWord>
      <trackRevisions>false</trackRevisions>
    </reviewItem>
    <reviewItem>
      <errorID>6a1e289c-2c5e-4c83-95cf-98d63a2f33c6</errorID>
      <errorWord>"</errorWord>
      <group>L1_Format</group>
      <groupName>格式问题</groupName>
      <ability>L2_HalfPunc_CN</ability>
      <abilityName>全半角问题</abilityName>
      <candidateList>
        <item>”</item>
      </candidateList>
      <explain>文本全半角错误。</explain>
      <paraID>51ED09D9</paraID>
      <start>106</start>
      <end>107</end>
      <status>modified</status>
      <modifiedWord>”</modifiedWord>
      <trackRevisions>false</trackRevisions>
    </reviewItem>
    <reviewItem>
      <errorID>edcd7280-d3d3-4b37-95bd-446f1b0b4871</errorID>
      <errorWord>"</errorWord>
      <group>L1_Format</group>
      <groupName>格式问题</groupName>
      <ability>L2_HalfPunc_CN</ability>
      <abilityName>全半角问题</abilityName>
      <candidateList>
        <item>“</item>
      </candidateList>
      <explain>文本全半角错误。</explain>
      <paraID>51ED09D9</paraID>
      <start>111</start>
      <end>112</end>
      <status>modified</status>
      <modifiedWord>“</modifiedWord>
      <trackRevisions>false</trackRevisions>
    </reviewItem>
    <reviewItem>
      <errorID>9ce774cb-b59e-458b-8f10-2376449fa0fc</errorID>
      <errorWord>"</errorWord>
      <group>L1_Format</group>
      <groupName>格式问题</groupName>
      <ability>L2_HalfPunc_CN</ability>
      <abilityName>全半角问题</abilityName>
      <candidateList>
        <item>”</item>
      </candidateList>
      <explain>文本全半角错误。</explain>
      <paraID>51ED09D9</paraID>
      <start>117</start>
      <end>118</end>
      <status>modified</status>
      <modifiedWord>”</modifiedWord>
      <trackRevisions>false</trackRevisions>
    </reviewItem>
    <reviewItem>
      <errorID>97a2f2f1-b072-4818-8c15-540fac7e0007</errorID>
      <errorWord>"</errorWord>
      <group>L1_Format</group>
      <groupName>格式问题</groupName>
      <ability>L2_HalfPunc_CN</ability>
      <abilityName>全半角问题</abilityName>
      <candidateList>
        <item>“</item>
      </candidateList>
      <explain>文本全半角错误。</explain>
      <paraID>51ED09D9</paraID>
      <start>123</start>
      <end>124</end>
      <status>modified</status>
      <modifiedWord>“</modifiedWord>
      <trackRevisions>false</trackRevisions>
    </reviewItem>
    <reviewItem>
      <errorID>53833c23-417a-4ecb-8db2-cdef92aa8028</errorID>
      <errorWord>"</errorWord>
      <group>L1_Format</group>
      <groupName>格式问题</groupName>
      <ability>L2_HalfPunc_CN</ability>
      <abilityName>全半角问题</abilityName>
      <candidateList>
        <item>”</item>
      </candidateList>
      <explain>文本全半角错误。</explain>
      <paraID>51ED09D9</paraID>
      <start>131</start>
      <end>132</end>
      <status>modified</status>
      <modifiedWord>”</modifiedWord>
      <trackRevisions>false</trackRevisions>
    </reviewItem>
    <reviewItem>
      <errorID>11ececc7-e4da-4a2d-a7b7-f571843c7f0a</errorID>
      <errorWord>"</errorWord>
      <group>L1_Format</group>
      <groupName>格式问题</groupName>
      <ability>L2_HalfPunc_CN</ability>
      <abilityName>全半角问题</abilityName>
      <candidateList>
        <item>“</item>
      </candidateList>
      <explain>文本全半角错误。</explain>
      <paraID>2DF71B66</paraID>
      <start>0</start>
      <end>1</end>
      <status>modified</status>
      <modifiedWord>“</modifiedWord>
      <trackRevisions>false</trackRevisions>
    </reviewItem>
    <reviewItem>
      <errorID>0a3fc1ba-b0cb-49cb-938b-2b3bfe1cdb9f</errorID>
      <errorWord>"</errorWord>
      <group>L1_Format</group>
      <groupName>格式问题</groupName>
      <ability>L2_HalfPunc_CN</ability>
      <abilityName>全半角问题</abilityName>
      <candidateList>
        <item>”</item>
      </candidateList>
      <explain>文本全半角错误。</explain>
      <paraID>2DF71B66</paraID>
      <start>5</start>
      <end>6</end>
      <status>modified</status>
      <modifiedWord>”</modifiedWord>
      <trackRevisions>false</trackRevisions>
    </reviewItem>
    <reviewItem>
      <errorID>053abe34-cc76-4053-bbfd-28eee6f028ac</errorID>
      <errorWord>"</errorWord>
      <group>L1_Format</group>
      <groupName>格式问题</groupName>
      <ability>L2_HalfPunc_CN</ability>
      <abilityName>全半角问题</abilityName>
      <candidateList>
        <item>“</item>
      </candidateList>
      <explain>文本全半角错误。</explain>
      <paraID>2DF71B66</paraID>
      <start>17</start>
      <end>18</end>
      <status>modified</status>
      <modifiedWord>“</modifiedWord>
      <trackRevisions>false</trackRevisions>
    </reviewItem>
    <reviewItem>
      <errorID>a759e767-ee0e-4626-b4d2-001e5be6da0e</errorID>
      <errorWord>"</errorWord>
      <group>L1_Format</group>
      <groupName>格式问题</groupName>
      <ability>L2_HalfPunc_CN</ability>
      <abilityName>全半角问题</abilityName>
      <candidateList>
        <item>”</item>
      </candidateList>
      <explain>文本全半角错误。</explain>
      <paraID>2DF71B66</paraID>
      <start>28</start>
      <end>29</end>
      <status>modified</status>
      <modifiedWord>”</modifiedWord>
      <trackRevisions>false</trackRevisions>
    </reviewItem>
    <reviewItem>
      <errorID>0764b503-3a3e-4267-962a-a0f8829875a0</errorID>
      <errorWord>"</errorWord>
      <group>L1_Format</group>
      <groupName>格式问题</groupName>
      <ability>L2_HalfPunc_CN</ability>
      <abilityName>全半角问题</abilityName>
      <candidateList>
        <item>“</item>
      </candidateList>
      <explain>文本全半角错误。</explain>
      <paraID>2DF71B66</paraID>
      <start>62</start>
      <end>63</end>
      <status>modified</status>
      <modifiedWord>“</modifiedWord>
      <trackRevisions>false</trackRevisions>
    </reviewItem>
    <reviewItem>
      <errorID>c6240b80-7b7b-4e64-b5a3-d2f1d39420c6</errorID>
      <errorWord>"</errorWord>
      <group>L1_Format</group>
      <groupName>格式问题</groupName>
      <ability>L2_HalfPunc_CN</ability>
      <abilityName>全半角问题</abilityName>
      <candidateList>
        <item>”</item>
      </candidateList>
      <explain>文本全半角错误。</explain>
      <paraID>2DF71B66</paraID>
      <start>67</start>
      <end>68</end>
      <status>modified</status>
      <modifiedWord>”</modifiedWord>
      <trackRevisions>false</trackRevisions>
    </reviewItem>
    <reviewItem>
      <errorID>91483dee-8b6f-43fa-bd97-f97576136b52</errorID>
      <errorWord>"</errorWord>
      <group>L1_Format</group>
      <groupName>格式问题</groupName>
      <ability>L2_HalfPunc_CN</ability>
      <abilityName>全半角问题</abilityName>
      <candidateList>
        <item>“</item>
      </candidateList>
      <explain>文本全半角错误。</explain>
      <paraID>2DF71B66</paraID>
      <start>71</start>
      <end>72</end>
      <status>modified</status>
      <modifiedWord>“</modifiedWord>
      <trackRevisions>false</trackRevisions>
    </reviewItem>
    <reviewItem>
      <errorID>4ffa1b94-1a1e-4b34-8e24-63d6294c5124</errorID>
      <errorWord>"</errorWord>
      <group>L1_Format</group>
      <groupName>格式问题</groupName>
      <ability>L2_HalfPunc_CN</ability>
      <abilityName>全半角问题</abilityName>
      <candidateList>
        <item>”</item>
      </candidateList>
      <explain>文本全半角错误。</explain>
      <paraID>2DF71B66</paraID>
      <start>76</start>
      <end>77</end>
      <status>modified</status>
      <modifiedWord>”</modifiedWord>
      <trackRevisions>false</trackRevisions>
    </reviewItem>
    <reviewItem>
      <errorID>e1d209ce-207a-43c7-bdcd-257fe8c2aaf9</errorID>
      <errorWord>"</errorWord>
      <group>L1_Format</group>
      <groupName>格式问题</groupName>
      <ability>L2_HalfPunc_CN</ability>
      <abilityName>全半角问题</abilityName>
      <candidateList>
        <item>“</item>
      </candidateList>
      <explain>文本全半角错误。</explain>
      <paraID>2DF71B66</paraID>
      <start>111</start>
      <end>112</end>
      <status>modified</status>
      <modifiedWord>“</modifiedWord>
      <trackRevisions>false</trackRevisions>
    </reviewItem>
    <reviewItem>
      <errorID>db17bda3-2f10-4bf6-a31f-b6db068b8887</errorID>
      <errorWord>"</errorWord>
      <group>L1_Format</group>
      <groupName>格式问题</groupName>
      <ability>L2_HalfPunc_CN</ability>
      <abilityName>全半角问题</abilityName>
      <candidateList>
        <item>”</item>
      </candidateList>
      <explain>文本全半角错误。</explain>
      <paraID>2DF71B66</paraID>
      <start>114</start>
      <end>115</end>
      <status>modified</status>
      <modifiedWord>”</modifiedWord>
      <trackRevisions>false</trackRevisions>
    </reviewItem>
    <reviewItem>
      <errorID>4549ca1f-3d6d-45dd-b3dd-9f639e00d28d</errorID>
      <errorWord>"</errorWord>
      <group>L1_Format</group>
      <groupName>格式问题</groupName>
      <ability>L2_HalfPunc_CN</ability>
      <abilityName>全半角问题</abilityName>
      <candidateList>
        <item>“</item>
      </candidateList>
      <explain>文本全半角错误。</explain>
      <paraID>2DF71B66</paraID>
      <start>116</start>
      <end>117</end>
      <status>modified</status>
      <modifiedWord>“</modifiedWord>
      <trackRevisions>false</trackRevisions>
    </reviewItem>
    <reviewItem>
      <errorID>63badf8e-f952-4875-9a0b-8b2acee73540</errorID>
      <errorWord>"</errorWord>
      <group>L1_Format</group>
      <groupName>格式问题</groupName>
      <ability>L2_HalfPunc_CN</ability>
      <abilityName>全半角问题</abilityName>
      <candidateList>
        <item>”</item>
      </candidateList>
      <explain>文本全半角错误。</explain>
      <paraID>2DF71B66</paraID>
      <start>119</start>
      <end>120</end>
      <status>modified</status>
      <modifiedWord>”</modifiedWord>
      <trackRevisions>false</trackRevisions>
    </reviewItem>
    <reviewItem>
      <errorID>d12bf215-9b11-437d-9d39-f73409d9e155</errorID>
      <errorWord>"</errorWord>
      <group>L1_Format</group>
      <groupName>格式问题</groupName>
      <ability>L2_HalfPunc_CN</ability>
      <abilityName>全半角问题</abilityName>
      <candidateList>
        <item>“</item>
      </candidateList>
      <explain>文本全半角错误。</explain>
      <paraID>2DF71B66</paraID>
      <start>140</start>
      <end>141</end>
      <status>modified</status>
      <modifiedWord>“</modifiedWord>
      <trackRevisions>false</trackRevisions>
    </reviewItem>
    <reviewItem>
      <errorID>cd5e6d46-72ca-464e-a84e-01cfdb16c85e</errorID>
      <errorWord>"</errorWord>
      <group>L1_Format</group>
      <groupName>格式问题</groupName>
      <ability>L2_HalfPunc_CN</ability>
      <abilityName>全半角问题</abilityName>
      <candidateList>
        <item>”</item>
      </candidateList>
      <explain>文本全半角错误。</explain>
      <paraID>2DF71B66</paraID>
      <start>143</start>
      <end>144</end>
      <status>modified</status>
      <modifiedWord>”</modifiedWord>
      <trackRevisions>false</trackRevisions>
    </reviewItem>
    <reviewItem>
      <errorID>71b2470d-c047-44fc-9cf0-3b526d6347e0</errorID>
      <errorWord>"</errorWord>
      <group>L1_Format</group>
      <groupName>格式问题</groupName>
      <ability>L2_HalfPunc_CN</ability>
      <abilityName>全半角问题</abilityName>
      <candidateList>
        <item>“</item>
      </candidateList>
      <explain>文本全半角错误。</explain>
      <paraID>2DF71B66</paraID>
      <start>150</start>
      <end>151</end>
      <status>modified</status>
      <modifiedWord>“</modifiedWord>
      <trackRevisions>false</trackRevisions>
    </reviewItem>
    <reviewItem>
      <errorID>7e84b35a-d71f-4ece-a08e-b0919eb3fada</errorID>
      <errorWord>"</errorWord>
      <group>L1_Format</group>
      <groupName>格式问题</groupName>
      <ability>L2_HalfPunc_CN</ability>
      <abilityName>全半角问题</abilityName>
      <candidateList>
        <item>”</item>
      </candidateList>
      <explain>文本全半角错误。</explain>
      <paraID>2DF71B66</paraID>
      <start>153</start>
      <end>154</end>
      <status>modified</status>
      <modifiedWord>”</modifiedWord>
      <trackRevisions>false</trackRevisions>
    </reviewItem>
    <reviewItem>
      <errorID>83918d33-4b1b-4dbb-a134-8f59d801e10f</errorID>
      <errorWord>"</errorWord>
      <group>L1_Format</group>
      <groupName>格式问题</groupName>
      <ability>L2_HalfPunc_CN</ability>
      <abilityName>全半角问题</abilityName>
      <candidateList>
        <item>“</item>
      </candidateList>
      <explain>文本全半角错误。</explain>
      <paraID>1E734E4D</paraID>
      <start>69</start>
      <end>70</end>
      <status>modified</status>
      <modifiedWord>“</modifiedWord>
      <trackRevisions>false</trackRevisions>
    </reviewItem>
    <reviewItem>
      <errorID>8c8addf3-6681-4fb9-96d2-8d39de28c8ac</errorID>
      <errorWord>"</errorWord>
      <group>L1_Format</group>
      <groupName>格式问题</groupName>
      <ability>L2_HalfPunc_CN</ability>
      <abilityName>全半角问题</abilityName>
      <candidateList>
        <item>”</item>
      </candidateList>
      <explain>文本全半角错误。</explain>
      <paraID>1E734E4D</paraID>
      <start>72</start>
      <end>73</end>
      <status>modified</status>
      <modifiedWord>”</modifiedWord>
      <trackRevisions>false</trackRevisions>
    </reviewItem>
    <reviewItem>
      <errorID>c29ad6d5-c7ab-4aa9-b738-e1bc2870444b</errorID>
      <errorWord>"</errorWord>
      <group>L1_Format</group>
      <groupName>格式问题</groupName>
      <ability>L2_HalfPunc_CN</ability>
      <abilityName>全半角问题</abilityName>
      <candidateList>
        <item>“</item>
      </candidateList>
      <explain>文本全半角错误。</explain>
      <paraID>1E734E4D</paraID>
      <start>129</start>
      <end>130</end>
      <status>modified</status>
      <modifiedWord>“</modifiedWord>
      <trackRevisions>false</trackRevisions>
    </reviewItem>
    <reviewItem>
      <errorID>66d7f1ba-902d-4c91-b5e7-b7f2b341e002</errorID>
      <errorWord>"</errorWord>
      <group>L1_Format</group>
      <groupName>格式问题</groupName>
      <ability>L2_HalfPunc_CN</ability>
      <abilityName>全半角问题</abilityName>
      <candidateList>
        <item>”</item>
      </candidateList>
      <explain>文本全半角错误。</explain>
      <paraID>1E734E4D</paraID>
      <start>133</start>
      <end>134</end>
      <status>modified</status>
      <modifiedWord>”</modifiedWord>
      <trackRevisions>false</trackRevisions>
    </reviewItem>
    <reviewItem>
      <errorID>a5637955-da3f-41ce-9493-3eb52f031ebb</errorID>
      <errorWord>"</errorWord>
      <group>L1_Format</group>
      <groupName>格式问题</groupName>
      <ability>L2_HalfPunc_CN</ability>
      <abilityName>全半角问题</abilityName>
      <candidateList>
        <item>“</item>
      </candidateList>
      <explain>文本全半角错误。</explain>
      <paraID>1E734E4D</paraID>
      <start>135</start>
      <end>136</end>
      <status>modified</status>
      <modifiedWord>“</modifiedWord>
      <trackRevisions>false</trackRevisions>
    </reviewItem>
    <reviewItem>
      <errorID>120c7d24-fc75-4830-a749-5fc1e0d758de</errorID>
      <errorWord>"</errorWord>
      <group>L1_Format</group>
      <groupName>格式问题</groupName>
      <ability>L2_HalfPunc_CN</ability>
      <abilityName>全半角问题</abilityName>
      <candidateList>
        <item>”</item>
      </candidateList>
      <explain>文本全半角错误。</explain>
      <paraID>1E734E4D</paraID>
      <start>139</start>
      <end>140</end>
      <status>modified</status>
      <modifiedWord>”</modifiedWord>
      <trackRevisions>false</trackRevisions>
    </reviewItem>
    <reviewItem>
      <errorID>e3bb3562-6614-4fb2-bdab-c0ef6a7bdf30</errorID>
      <errorWord>"</errorWord>
      <group>L1_Format</group>
      <groupName>格式问题</groupName>
      <ability>L2_HalfPunc_CN</ability>
      <abilityName>全半角问题</abilityName>
      <candidateList>
        <item>“</item>
      </candidateList>
      <explain>文本全半角错误。</explain>
      <paraID>1E734E4D</paraID>
      <start>225</start>
      <end>226</end>
      <status>modified</status>
      <modifiedWord>“</modifiedWord>
      <trackRevisions>false</trackRevisions>
    </reviewItem>
    <reviewItem>
      <errorID>01b0779c-098c-4a81-af5a-3282b4ca8997</errorID>
      <errorWord>"</errorWord>
      <group>L1_Format</group>
      <groupName>格式问题</groupName>
      <ability>L2_HalfPunc_CN</ability>
      <abilityName>全半角问题</abilityName>
      <candidateList>
        <item>”</item>
      </candidateList>
      <explain>文本全半角错误。</explain>
      <paraID>1E734E4D</paraID>
      <start>228</start>
      <end>229</end>
      <status>modified</status>
      <modifiedWord>”</modifiedWord>
      <trackRevisions>false</trackRevisions>
    </reviewItem>
    <reviewItem>
      <errorID>e786993a-8020-4e10-b581-fc9f1bf52226</errorID>
      <errorWord>"</errorWord>
      <group>L1_Format</group>
      <groupName>格式问题</groupName>
      <ability>L2_HalfPunc_CN</ability>
      <abilityName>全半角问题</abilityName>
      <candidateList>
        <item>“</item>
      </candidateList>
      <explain>文本全半角错误。</explain>
      <paraID>1E734E4D</paraID>
      <start>232</start>
      <end>233</end>
      <status>modified</status>
      <modifiedWord>“</modifiedWord>
      <trackRevisions>false</trackRevisions>
    </reviewItem>
    <reviewItem>
      <errorID>b35f7899-f17b-4e85-bb46-9a7e6df6fbea</errorID>
      <errorWord>"</errorWord>
      <group>L1_Format</group>
      <groupName>格式问题</groupName>
      <ability>L2_HalfPunc_CN</ability>
      <abilityName>全半角问题</abilityName>
      <candidateList>
        <item>”</item>
      </candidateList>
      <explain>文本全半角错误。</explain>
      <paraID>1E734E4D</paraID>
      <start>237</start>
      <end>238</end>
      <status>modified</status>
      <modifiedWord>”</modifiedWord>
      <trackRevisions>false</trackRevisions>
    </reviewItem>
    <reviewItem>
      <errorID>b4a88a93-63f0-49d9-965d-00f100e5ac3b</errorID>
      <errorWord>"</errorWord>
      <group>L1_Format</group>
      <groupName>格式问题</groupName>
      <ability>L2_HalfPunc_CN</ability>
      <abilityName>全半角问题</abilityName>
      <candidateList>
        <item>“</item>
      </candidateList>
      <explain>文本全半角错误。</explain>
      <paraID>1E734E4D</paraID>
      <start>285</start>
      <end>286</end>
      <status>modified</status>
      <modifiedWord>“</modifiedWord>
      <trackRevisions>false</trackRevisions>
    </reviewItem>
    <reviewItem>
      <errorID>6e2c99f0-9d83-451d-b105-67bf78616736</errorID>
      <errorWord>"</errorWord>
      <group>L1_Format</group>
      <groupName>格式问题</groupName>
      <ability>L2_HalfPunc_CN</ability>
      <abilityName>全半角问题</abilityName>
      <candidateList>
        <item>”</item>
      </candidateList>
      <explain>文本全半角错误。</explain>
      <paraID>1E734E4D</paraID>
      <start>292</start>
      <end>293</end>
      <status>modified</status>
      <modifiedWord>”</modifiedWord>
      <trackRevisions>false</trackRevisions>
    </reviewItem>
    <reviewItem>
      <errorID>a8d4bc4b-60d1-4923-a06c-3188aac637c3</errorID>
      <errorWord>"</errorWord>
      <group>L1_Format</group>
      <groupName>格式问题</groupName>
      <ability>L2_HalfPunc_CN</ability>
      <abilityName>全半角问题</abilityName>
      <candidateList>
        <item>“</item>
      </candidateList>
      <explain>文本全半角错误。</explain>
      <paraID>45C1D13F</paraID>
      <start>0</start>
      <end>1</end>
      <status>modified</status>
      <modifiedWord>“</modifiedWord>
      <trackRevisions>false</trackRevisions>
    </reviewItem>
    <reviewItem>
      <errorID>167dba5d-b278-4909-94d3-8f444e39c238</errorID>
      <errorWord>"</errorWord>
      <group>L1_Format</group>
      <groupName>格式问题</groupName>
      <ability>L2_HalfPunc_CN</ability>
      <abilityName>全半角问题</abilityName>
      <candidateList>
        <item>”</item>
      </candidateList>
      <explain>文本全半角错误。</explain>
      <paraID>45C1D13F</paraID>
      <start>8</start>
      <end>9</end>
      <status>modified</status>
      <modifiedWord>”</modifiedWord>
      <trackRevisions>false</trackRevisions>
    </reviewItem>
    <reviewItem>
      <errorID>bb3ebc67-cb0c-4b67-9cea-02de0ebe15a8</errorID>
      <errorWord>"</errorWord>
      <group>L1_Format</group>
      <groupName>格式问题</groupName>
      <ability>L2_HalfPunc_CN</ability>
      <abilityName>全半角问题</abilityName>
      <candidateList>
        <item>“</item>
      </candidateList>
      <explain>文本全半角错误。</explain>
      <paraID>45C1D13F</paraID>
      <start>84</start>
      <end>85</end>
      <status>modified</status>
      <modifiedWord>“</modifiedWord>
      <trackRevisions>false</trackRevisions>
    </reviewItem>
    <reviewItem>
      <errorID>72b119df-815d-4451-9027-84fed26778ae</errorID>
      <errorWord>"</errorWord>
      <group>L1_Format</group>
      <groupName>格式问题</groupName>
      <ability>L2_HalfPunc_CN</ability>
      <abilityName>全半角问题</abilityName>
      <candidateList>
        <item>”</item>
      </candidateList>
      <explain>文本全半角错误。</explain>
      <paraID>45C1D13F</paraID>
      <start>89</start>
      <end>90</end>
      <status>modified</status>
      <modifiedWord>”</modifiedWord>
      <trackRevisions>false</trackRevisions>
    </reviewItem>
    <reviewItem>
      <errorID>199a625b-0fbb-4108-8768-a2dd9d7ccf68</errorID>
      <errorWord>"</errorWord>
      <group>L1_Format</group>
      <groupName>格式问题</groupName>
      <ability>L2_HalfPunc_CN</ability>
      <abilityName>全半角问题</abilityName>
      <candidateList>
        <item>“</item>
      </candidateList>
      <explain>文本全半角错误。</explain>
      <paraID>45C1D13F</paraID>
      <start>110</start>
      <end>111</end>
      <status>modified</status>
      <modifiedWord>“</modifiedWord>
      <trackRevisions>false</trackRevisions>
    </reviewItem>
    <reviewItem>
      <errorID>be377120-533e-4742-98e2-0a6a9e385408</errorID>
      <errorWord>"</errorWord>
      <group>L1_Format</group>
      <groupName>格式问题</groupName>
      <ability>L2_HalfPunc_CN</ability>
      <abilityName>全半角问题</abilityName>
      <candidateList>
        <item>”</item>
      </candidateList>
      <explain>文本全半角错误。</explain>
      <paraID>45C1D13F</paraID>
      <start>115</start>
      <end>116</end>
      <status>modified</status>
      <modifiedWord>”</modifiedWord>
      <trackRevisions>false</trackRevisions>
    </reviewItem>
    <reviewItem>
      <errorID>b4f5eaf0-1896-4dd1-b999-89596ed770d5</errorID>
      <errorWord>"</errorWord>
      <group>L1_Format</group>
      <groupName>格式问题</groupName>
      <ability>L2_HalfPunc_CN</ability>
      <abilityName>全半角问题</abilityName>
      <candidateList>
        <item>“</item>
      </candidateList>
      <explain>文本全半角错误。</explain>
      <paraID>45C1D13F</paraID>
      <start>256</start>
      <end>257</end>
      <status>modified</status>
      <modifiedWord>“</modifiedWord>
      <trackRevisions>false</trackRevisions>
    </reviewItem>
    <reviewItem>
      <errorID>bd56cced-39c5-4d34-9f32-b996013be417</errorID>
      <errorWord>"</errorWord>
      <group>L1_Format</group>
      <groupName>格式问题</groupName>
      <ability>L2_HalfPunc_CN</ability>
      <abilityName>全半角问题</abilityName>
      <candidateList>
        <item>”</item>
      </candidateList>
      <explain>文本全半角错误。</explain>
      <paraID>45C1D13F</paraID>
      <start>260</start>
      <end>261</end>
      <status>modified</status>
      <modifiedWord>”</modifiedWord>
      <trackRevisions>false</trackRevisions>
    </reviewItem>
    <reviewItem>
      <errorID>646883ee-e99f-426a-ba81-f19c0276dd11</errorID>
      <errorWord>"</errorWord>
      <group>L1_Format</group>
      <groupName>格式问题</groupName>
      <ability>L2_HalfPunc_CN</ability>
      <abilityName>全半角问题</abilityName>
      <candidateList>
        <item>“</item>
      </candidateList>
      <explain>文本全半角错误。</explain>
      <paraID>67FD3B93</paraID>
      <start>125</start>
      <end>126</end>
      <status>modified</status>
      <modifiedWord>“</modifiedWord>
      <trackRevisions>false</trackRevisions>
    </reviewItem>
    <reviewItem>
      <errorID>c55c97b4-b2e6-44dc-b217-ea9731616d68</errorID>
      <errorWord>"</errorWord>
      <group>L1_Format</group>
      <groupName>格式问题</groupName>
      <ability>L2_HalfPunc_CN</ability>
      <abilityName>全半角问题</abilityName>
      <candidateList>
        <item>”</item>
      </candidateList>
      <explain>文本全半角错误。</explain>
      <paraID>67FD3B93</paraID>
      <start>129</start>
      <end>130</end>
      <status>modified</status>
      <modifiedWord>”</modifiedWord>
      <trackRevisions>false</trackRevisions>
    </reviewItem>
    <reviewItem>
      <errorID>18b5da1b-96f4-4b92-a2a9-9bd6e0e75b82</errorID>
      <errorWord>"</errorWord>
      <group>L1_Format</group>
      <groupName>格式问题</groupName>
      <ability>L2_HalfPunc_CN</ability>
      <abilityName>全半角问题</abilityName>
      <candidateList>
        <item>“</item>
      </candidateList>
      <explain>文本全半角错误。</explain>
      <paraID>67FD3B93</paraID>
      <start>142</start>
      <end>143</end>
      <status>modified</status>
      <modifiedWord>“</modifiedWord>
      <trackRevisions>false</trackRevisions>
    </reviewItem>
    <reviewItem>
      <errorID>a8f5cba2-dc4c-4456-ab12-db95015231f6</errorID>
      <errorWord>"</errorWord>
      <group>L1_Format</group>
      <groupName>格式问题</groupName>
      <ability>L2_HalfPunc_CN</ability>
      <abilityName>全半角问题</abilityName>
      <candidateList>
        <item>”</item>
      </candidateList>
      <explain>文本全半角错误。</explain>
      <paraID>67FD3B93</paraID>
      <start>147</start>
      <end>148</end>
      <status>modified</status>
      <modifiedWord>”</modifiedWord>
      <trackRevisions>false</trackRevisions>
    </reviewItem>
    <reviewItem>
      <errorID>b29c93f0-d822-4e9c-bae8-a3ba12242251</errorID>
      <errorWord>"</errorWord>
      <group>L1_Format</group>
      <groupName>格式问题</groupName>
      <ability>L2_HalfPunc_CN</ability>
      <abilityName>全半角问题</abilityName>
      <candidateList>
        <item>“</item>
      </candidateList>
      <explain>文本全半角错误。</explain>
      <paraID>67FD3B93</paraID>
      <start>150</start>
      <end>151</end>
      <status>modified</status>
      <modifiedWord>“</modifiedWord>
      <trackRevisions>false</trackRevisions>
    </reviewItem>
    <reviewItem>
      <errorID>a9a6362a-ab9c-4620-9980-82a7014a8768</errorID>
      <errorWord>"</errorWord>
      <group>L1_Format</group>
      <groupName>格式问题</groupName>
      <ability>L2_HalfPunc_CN</ability>
      <abilityName>全半角问题</abilityName>
      <candidateList>
        <item>”</item>
      </candidateList>
      <explain>文本全半角错误。</explain>
      <paraID>67FD3B93</paraID>
      <start>155</start>
      <end>156</end>
      <status>modified</status>
      <modifiedWord>”</modifiedWord>
      <trackRevisions>false</trackRevisions>
    </reviewItem>
    <reviewItem>
      <errorID>37e0fa0c-0366-4b1e-a250-abecd56e6a75</errorID>
      <errorWord>"</errorWord>
      <group>L1_Format</group>
      <groupName>格式问题</groupName>
      <ability>L2_HalfPunc_CN</ability>
      <abilityName>全半角问题</abilityName>
      <candidateList>
        <item>“</item>
      </candidateList>
      <explain>文本全半角错误。</explain>
      <paraID>67FD3B93</paraID>
      <start>168</start>
      <end>169</end>
      <status>modified</status>
      <modifiedWord>“</modifiedWord>
      <trackRevisions>false</trackRevisions>
    </reviewItem>
    <reviewItem>
      <errorID>1d935cd2-0ec3-4c4e-b623-78fd2cd16c8a</errorID>
      <errorWord>"</errorWord>
      <group>L1_Format</group>
      <groupName>格式问题</groupName>
      <ability>L2_HalfPunc_CN</ability>
      <abilityName>全半角问题</abilityName>
      <candidateList>
        <item>”</item>
      </candidateList>
      <explain>文本全半角错误。</explain>
      <paraID>67FD3B93</paraID>
      <start>174</start>
      <end>175</end>
      <status>modified</status>
      <modifiedWord>”</modifiedWord>
      <trackRevisions>false</trackRevisions>
    </reviewItem>
    <reviewItem>
      <errorID>874c4133-8c06-4fac-acec-dd1076053b2b</errorID>
      <errorWord>"</errorWord>
      <group>L1_Format</group>
      <groupName>格式问题</groupName>
      <ability>L2_HalfPunc_CN</ability>
      <abilityName>全半角问题</abilityName>
      <candidateList>
        <item>“</item>
      </candidateList>
      <explain>文本全半角错误。</explain>
      <paraID>67FD3B93</paraID>
      <start>177</start>
      <end>178</end>
      <status>modified</status>
      <modifiedWord>“</modifiedWord>
      <trackRevisions>false</trackRevisions>
    </reviewItem>
    <reviewItem>
      <errorID>1ce4b17d-adcc-46e5-b2d6-00a410900645</errorID>
      <errorWord>"</errorWord>
      <group>L1_Format</group>
      <groupName>格式问题</groupName>
      <ability>L2_HalfPunc_CN</ability>
      <abilityName>全半角问题</abilityName>
      <candidateList>
        <item>”</item>
      </candidateList>
      <explain>文本全半角错误。</explain>
      <paraID>67FD3B93</paraID>
      <start>183</start>
      <end>184</end>
      <status>modified</status>
      <modifiedWord>”</modifiedWord>
      <trackRevisions>false</trackRevisions>
    </reviewItem>
    <reviewItem>
      <errorID>14bdb842-c709-4098-95ae-11fac3c24ba7</errorID>
      <errorWord>"</errorWord>
      <group>L1_Format</group>
      <groupName>格式问题</groupName>
      <ability>L2_HalfPunc_CN</ability>
      <abilityName>全半角问题</abilityName>
      <candidateList>
        <item>“</item>
      </candidateList>
      <explain>文本全半角错误。</explain>
      <paraID>67FD3B93</paraID>
      <start>197</start>
      <end>198</end>
      <status>modified</status>
      <modifiedWord>“</modifiedWord>
      <trackRevisions>false</trackRevisions>
    </reviewItem>
    <reviewItem>
      <errorID>6f704c77-4205-4bd7-97c7-7d2cfabaf28c</errorID>
      <errorWord>"</errorWord>
      <group>L1_Format</group>
      <groupName>格式问题</groupName>
      <ability>L2_HalfPunc_CN</ability>
      <abilityName>全半角问题</abilityName>
      <candidateList>
        <item>”</item>
      </candidateList>
      <explain>文本全半角错误。</explain>
      <paraID>67FD3B93</paraID>
      <start>201</start>
      <end>202</end>
      <status>modified</status>
      <modifiedWord>”</modifiedWord>
      <trackRevisions>false</trackRevisions>
    </reviewItem>
    <reviewItem>
      <errorID>7ae00a4f-665d-4c36-ba8d-3493858b70c1</errorID>
      <errorWord>"</errorWord>
      <group>L1_Format</group>
      <groupName>格式问题</groupName>
      <ability>L2_HalfPunc_CN</ability>
      <abilityName>全半角问题</abilityName>
      <candidateList>
        <item>“</item>
      </candidateList>
      <explain>文本全半角错误。</explain>
      <paraID>36E3DE12</paraID>
      <start>11</start>
      <end>12</end>
      <status>modified</status>
      <modifiedWord>“</modifiedWord>
      <trackRevisions>false</trackRevisions>
    </reviewItem>
    <reviewItem>
      <errorID>f5e4dd3b-fdd0-4718-9f3d-7460c70cb976</errorID>
      <errorWord>"</errorWord>
      <group>L1_Format</group>
      <groupName>格式问题</groupName>
      <ability>L2_HalfPunc_CN</ability>
      <abilityName>全半角问题</abilityName>
      <candidateList>
        <item>”</item>
      </candidateList>
      <explain>文本全半角错误。</explain>
      <paraID>36E3DE12</paraID>
      <start>16</start>
      <end>17</end>
      <status>modified</status>
      <modifiedWord>”</modifiedWord>
      <trackRevisions>false</trackRevisions>
    </reviewItem>
    <reviewItem>
      <errorID>9c9ee8e6-3406-410f-8312-d374d37b3a31</errorID>
      <errorWord>"</errorWord>
      <group>L1_Format</group>
      <groupName>格式问题</groupName>
      <ability>L2_HalfPunc_CN</ability>
      <abilityName>全半角问题</abilityName>
      <candidateList>
        <item>“</item>
      </candidateList>
      <explain>文本全半角错误。</explain>
      <paraID>36E3DE12</paraID>
      <start>18</start>
      <end>19</end>
      <status>modified</status>
      <modifiedWord>“</modifiedWord>
      <trackRevisions>false</trackRevisions>
    </reviewItem>
    <reviewItem>
      <errorID>13de4697-1f92-4d25-9898-b9029b21bfce</errorID>
      <errorWord>"</errorWord>
      <group>L1_Format</group>
      <groupName>格式问题</groupName>
      <ability>L2_HalfPunc_CN</ability>
      <abilityName>全半角问题</abilityName>
      <candidateList>
        <item>”</item>
      </candidateList>
      <explain>文本全半角错误。</explain>
      <paraID>36E3DE12</paraID>
      <start>23</start>
      <end>24</end>
      <status>modified</status>
      <modifiedWord>”</modifiedWord>
      <trackRevisions>false</trackRevisions>
    </reviewItem>
    <reviewItem>
      <errorID>141b134b-bf78-406c-ba6f-c2c4a81b5445</errorID>
      <errorWord>"</errorWord>
      <group>L1_Format</group>
      <groupName>格式问题</groupName>
      <ability>L2_HalfPunc_CN</ability>
      <abilityName>全半角问题</abilityName>
      <candidateList>
        <item>“</item>
      </candidateList>
      <explain>文本全半角错误。</explain>
      <paraID>36E3DE12</paraID>
      <start>121</start>
      <end>122</end>
      <status>modified</status>
      <modifiedWord>“</modifiedWord>
      <trackRevisions>false</trackRevisions>
    </reviewItem>
    <reviewItem>
      <errorID>d4472a82-112b-4321-a9f7-3f39c52086ef</errorID>
      <errorWord>"</errorWord>
      <group>L1_Format</group>
      <groupName>格式问题</groupName>
      <ability>L2_HalfPunc_CN</ability>
      <abilityName>全半角问题</abilityName>
      <candidateList>
        <item>”</item>
      </candidateList>
      <explain>文本全半角错误。</explain>
      <paraID>36E3DE12</paraID>
      <start>130</start>
      <end>131</end>
      <status>modified</status>
      <modifiedWord>”</modifiedWord>
      <trackRevisions>false</trackRevisions>
    </reviewItem>
    <reviewItem>
      <errorID>340de8ac-b51c-4000-afe5-502db35f7671</errorID>
      <errorWord>"</errorWord>
      <group>L1_Format</group>
      <groupName>格式问题</groupName>
      <ability>L2_HalfPunc_CN</ability>
      <abilityName>全半角问题</abilityName>
      <candidateList>
        <item>“</item>
      </candidateList>
      <explain>文本全半角错误。</explain>
      <paraID>36E3DE12</paraID>
      <start>157</start>
      <end>158</end>
      <status>modified</status>
      <modifiedWord>“</modifiedWord>
      <trackRevisions>false</trackRevisions>
    </reviewItem>
    <reviewItem>
      <errorID>a4c5d4b2-7585-4f32-9f9d-a9f1a74aff8b</errorID>
      <errorWord>"</errorWord>
      <group>L1_Format</group>
      <groupName>格式问题</groupName>
      <ability>L2_HalfPunc_CN</ability>
      <abilityName>全半角问题</abilityName>
      <candidateList>
        <item>”</item>
      </candidateList>
      <explain>文本全半角错误。</explain>
      <paraID>36E3DE12</paraID>
      <start>161</start>
      <end>162</end>
      <status>modified</status>
      <modifiedWord>”</modifiedWord>
      <trackRevisions>false</trackRevisions>
    </reviewItem>
    <reviewItem>
      <errorID>c59b6862-80f7-4134-a341-5556f403c32c</errorID>
      <errorWord>"</errorWord>
      <group>L1_Format</group>
      <groupName>格式问题</groupName>
      <ability>L2_HalfPunc_CN</ability>
      <abilityName>全半角问题</abilityName>
      <candidateList>
        <item>“</item>
      </candidateList>
      <explain>文本全半角错误。</explain>
      <paraID>36E3DE12</paraID>
      <start>176</start>
      <end>177</end>
      <status>modified</status>
      <modifiedWord>“</modifiedWord>
      <trackRevisions>false</trackRevisions>
    </reviewItem>
    <reviewItem>
      <errorID>0dc8735c-a996-4e39-8331-182eb2d61f02</errorID>
      <errorWord>"</errorWord>
      <group>L1_Format</group>
      <groupName>格式问题</groupName>
      <ability>L2_HalfPunc_CN</ability>
      <abilityName>全半角问题</abilityName>
      <candidateList>
        <item>”</item>
      </candidateList>
      <explain>文本全半角错误。</explain>
      <paraID>36E3DE12</paraID>
      <start>179</start>
      <end>180</end>
      <status>modified</status>
      <modifiedWord>”</modifiedWord>
      <trackRevisions>false</trackRevisions>
    </reviewItem>
    <reviewItem>
      <errorID>678ac6ba-00a9-4481-a03c-d242835418c9</errorID>
      <errorWord>"</errorWord>
      <group>L1_Format</group>
      <groupName>格式问题</groupName>
      <ability>L2_HalfPunc_CN</ability>
      <abilityName>全半角问题</abilityName>
      <candidateList>
        <item>“</item>
      </candidateList>
      <explain>文本全半角错误。</explain>
      <paraID>5CFA6D51</paraID>
      <start>27</start>
      <end>28</end>
      <status>modified</status>
      <modifiedWord>“</modifiedWord>
      <trackRevisions>false</trackRevisions>
    </reviewItem>
    <reviewItem>
      <errorID>fa64c3cf-57fc-4f93-ac10-aff015f890f0</errorID>
      <errorWord>"</errorWord>
      <group>L1_Format</group>
      <groupName>格式问题</groupName>
      <ability>L2_HalfPunc_CN</ability>
      <abilityName>全半角问题</abilityName>
      <candidateList>
        <item>”</item>
      </candidateList>
      <explain>文本全半角错误。</explain>
      <paraID>5CFA6D51</paraID>
      <start>35</start>
      <end>36</end>
      <status>modified</status>
      <modifiedWord>”</modifiedWord>
      <trackRevisions>false</trackRevisions>
    </reviewItem>
    <reviewItem>
      <errorID>0928af7d-02ba-4661-8aa7-6e557aa419be</errorID>
      <errorWord>"</errorWord>
      <group>L1_Format</group>
      <groupName>格式问题</groupName>
      <ability>L2_HalfPunc_CN</ability>
      <abilityName>全半角问题</abilityName>
      <candidateList>
        <item>“</item>
      </candidateList>
      <explain>文本全半角错误。</explain>
      <paraID>5CFA6D51</paraID>
      <start>95</start>
      <end>96</end>
      <status>modified</status>
      <modifiedWord>“</modifiedWord>
      <trackRevisions>false</trackRevisions>
    </reviewItem>
    <reviewItem>
      <errorID>d714a34c-3542-47b3-94e6-0affc44e4146</errorID>
      <errorWord>"</errorWord>
      <group>L1_Format</group>
      <groupName>格式问题</groupName>
      <ability>L2_HalfPunc_CN</ability>
      <abilityName>全半角问题</abilityName>
      <candidateList>
        <item>”</item>
      </candidateList>
      <explain>文本全半角错误。</explain>
      <paraID>5CFA6D51</paraID>
      <start>98</start>
      <end>99</end>
      <status>modified</status>
      <modifiedWord>”</modifiedWord>
      <trackRevisions>false</trackRevisions>
    </reviewItem>
    <reviewItem>
      <errorID>e78a8b5f-3aec-44d9-b75c-1a4bcb1901c2</errorID>
      <errorWord>"</errorWord>
      <group>L1_Format</group>
      <groupName>格式问题</groupName>
      <ability>L2_HalfPunc_CN</ability>
      <abilityName>全半角问题</abilityName>
      <candidateList>
        <item>“</item>
      </candidateList>
      <explain>文本全半角错误。</explain>
      <paraID>5CFA6D51</paraID>
      <start>139</start>
      <end>140</end>
      <status>modified</status>
      <modifiedWord>“</modifiedWord>
      <trackRevisions>false</trackRevisions>
    </reviewItem>
    <reviewItem>
      <errorID>b98bdc08-db31-482e-a478-4d0943e411ef</errorID>
      <errorWord>"</errorWord>
      <group>L1_Format</group>
      <groupName>格式问题</groupName>
      <ability>L2_HalfPunc_CN</ability>
      <abilityName>全半角问题</abilityName>
      <candidateList>
        <item>”</item>
      </candidateList>
      <explain>文本全半角错误。</explain>
      <paraID>5CFA6D51</paraID>
      <start>142</start>
      <end>143</end>
      <status>modified</status>
      <modifiedWord>”</modifiedWord>
      <trackRevisions>false</trackRevisions>
    </reviewItem>
    <reviewItem>
      <errorID>e9ad7bee-f805-4103-8c13-02385edbd125</errorID>
      <errorWord>"</errorWord>
      <group>L1_Format</group>
      <groupName>格式问题</groupName>
      <ability>L2_HalfPunc_CN</ability>
      <abilityName>全半角问题</abilityName>
      <candidateList>
        <item>“</item>
      </candidateList>
      <explain>文本全半角错误。</explain>
      <paraID>5CFA6D51</paraID>
      <start>151</start>
      <end>152</end>
      <status>modified</status>
      <modifiedWord>“</modifiedWord>
      <trackRevisions>false</trackRevisions>
    </reviewItem>
    <reviewItem>
      <errorID>aa317c32-ee99-409a-8cb4-77dfce893c05</errorID>
      <errorWord>"</errorWord>
      <group>L1_Format</group>
      <groupName>格式问题</groupName>
      <ability>L2_HalfPunc_CN</ability>
      <abilityName>全半角问题</abilityName>
      <candidateList>
        <item>”</item>
      </candidateList>
      <explain>文本全半角错误。</explain>
      <paraID>5CFA6D51</paraID>
      <start>156</start>
      <end>157</end>
      <status>modified</status>
      <modifiedWord>”</modifiedWord>
      <trackRevisions>false</trackRevisions>
    </reviewItem>
    <reviewItem>
      <errorID>538d069e-6975-47f5-9af6-3b49800a8952</errorID>
      <errorWord>"</errorWord>
      <group>L1_Format</group>
      <groupName>格式问题</groupName>
      <ability>L2_HalfPunc_CN</ability>
      <abilityName>全半角问题</abilityName>
      <candidateList>
        <item>“</item>
      </candidateList>
      <explain>文本全半角错误。</explain>
      <paraID>5CFA6D51</paraID>
      <start>158</start>
      <end>159</end>
      <status>modified</status>
      <modifiedWord>“</modifiedWord>
      <trackRevisions>false</trackRevisions>
    </reviewItem>
    <reviewItem>
      <errorID>99f2daaf-5471-40f0-8601-900118c9c931</errorID>
      <errorWord>"</errorWord>
      <group>L1_Format</group>
      <groupName>格式问题</groupName>
      <ability>L2_HalfPunc_CN</ability>
      <abilityName>全半角问题</abilityName>
      <candidateList>
        <item>”</item>
      </candidateList>
      <explain>文本全半角错误。</explain>
      <paraID>5CFA6D51</paraID>
      <start>163</start>
      <end>164</end>
      <status>modified</status>
      <modifiedWord>”</modifiedWord>
      <trackRevisions>false</trackRevisions>
    </reviewItem>
    <reviewItem>
      <errorID>5ec6511e-61e5-4f74-8967-5bc472d91cc4</errorID>
      <errorWord>"</errorWord>
      <group>L1_Format</group>
      <groupName>格式问题</groupName>
      <ability>L2_HalfPunc_CN</ability>
      <abilityName>全半角问题</abilityName>
      <candidateList>
        <item>“</item>
      </candidateList>
      <explain>文本全半角错误。</explain>
      <paraID>5CFA6D51</paraID>
      <start>173</start>
      <end>174</end>
      <status>modified</status>
      <modifiedWord>“</modifiedWord>
      <trackRevisions>false</trackRevisions>
    </reviewItem>
    <reviewItem>
      <errorID>751909d8-a9dc-46fa-b1dc-8e1950331df2</errorID>
      <errorWord>"</errorWord>
      <group>L1_Format</group>
      <groupName>格式问题</groupName>
      <ability>L2_HalfPunc_CN</ability>
      <abilityName>全半角问题</abilityName>
      <candidateList>
        <item>”</item>
      </candidateList>
      <explain>文本全半角错误。</explain>
      <paraID>5CFA6D51</paraID>
      <start>177</start>
      <end>178</end>
      <status>modified</status>
      <modifiedWord>”</modifiedWord>
      <trackRevisions>false</trackRevisions>
    </reviewItem>
    <reviewItem>
      <errorID>90f8a8b0-dac4-4758-85ce-76e56c616b32</errorID>
      <errorWord>"</errorWord>
      <group>L1_Format</group>
      <groupName>格式问题</groupName>
      <ability>L2_HalfPunc_CN</ability>
      <abilityName>全半角问题</abilityName>
      <candidateList>
        <item>“</item>
      </candidateList>
      <explain>文本全半角错误。</explain>
      <paraID>5CFA6D51</paraID>
      <start>188</start>
      <end>189</end>
      <status>modified</status>
      <modifiedWord>“</modifiedWord>
      <trackRevisions>false</trackRevisions>
    </reviewItem>
    <reviewItem>
      <errorID>5444eb79-3cbd-409e-9afb-79a4f6b00af9</errorID>
      <errorWord>"</errorWord>
      <group>L1_Format</group>
      <groupName>格式问题</groupName>
      <ability>L2_HalfPunc_CN</ability>
      <abilityName>全半角问题</abilityName>
      <candidateList>
        <item>”</item>
      </candidateList>
      <explain>文本全半角错误。</explain>
      <paraID>5CFA6D51</paraID>
      <start>191</start>
      <end>192</end>
      <status>modified</status>
      <modifiedWord>”</modifiedWord>
      <trackRevisions>false</trackRevisions>
    </reviewItem>
    <reviewItem>
      <errorID>5633f2b3-3c6d-4e2a-a1d0-6585f4214445</errorID>
      <errorWord>"</errorWord>
      <group>L1_Format</group>
      <groupName>格式问题</groupName>
      <ability>L2_HalfPunc_CN</ability>
      <abilityName>全半角问题</abilityName>
      <candidateList>
        <item>“</item>
      </candidateList>
      <explain>文本全半角错误。</explain>
      <paraID>52A6768F</paraID>
      <start>27</start>
      <end>28</end>
      <status>modified</status>
      <modifiedWord>“</modifiedWord>
      <trackRevisions>false</trackRevisions>
    </reviewItem>
    <reviewItem>
      <errorID>c45fed5c-980f-49b1-b075-0b2a19c85a23</errorID>
      <errorWord>"</errorWord>
      <group>L1_Format</group>
      <groupName>格式问题</groupName>
      <ability>L2_HalfPunc_CN</ability>
      <abilityName>全半角问题</abilityName>
      <candidateList>
        <item>”</item>
      </candidateList>
      <explain>文本全半角错误。</explain>
      <paraID>52A6768F</paraID>
      <start>37</start>
      <end>38</end>
      <status>modified</status>
      <modifiedWord>”</modifiedWord>
      <trackRevisions>false</trackRevisions>
    </reviewItem>
    <reviewItem>
      <errorID>6ea3f837-99e8-46eb-ab8e-c4fa760c36bb</errorID>
      <errorWord>"</errorWord>
      <group>L1_Format</group>
      <groupName>格式问题</groupName>
      <ability>L2_HalfPunc_CN</ability>
      <abilityName>全半角问题</abilityName>
      <candidateList>
        <item>“</item>
      </candidateList>
      <explain>文本全半角错误。</explain>
      <paraID>52A6768F</paraID>
      <start>103</start>
      <end>104</end>
      <status>modified</status>
      <modifiedWord>“</modifiedWord>
      <trackRevisions>false</trackRevisions>
    </reviewItem>
    <reviewItem>
      <errorID>bdd65402-e7f3-49c1-9ed4-3dd7107ed99b</errorID>
      <errorWord>"</errorWord>
      <group>L1_Format</group>
      <groupName>格式问题</groupName>
      <ability>L2_HalfPunc_CN</ability>
      <abilityName>全半角问题</abilityName>
      <candidateList>
        <item>”</item>
      </candidateList>
      <explain>文本全半角错误。</explain>
      <paraID>52A6768F</paraID>
      <start>108</start>
      <end>109</end>
      <status>modified</status>
      <modifiedWord>”</modifiedWord>
      <trackRevisions>false</trackRevisions>
    </reviewItem>
    <reviewItem>
      <errorID>8d3b1291-9da1-4305-be78-fe538193f6a3</errorID>
      <errorWord>"</errorWord>
      <group>L1_Format</group>
      <groupName>格式问题</groupName>
      <ability>L2_HalfPunc_CN</ability>
      <abilityName>全半角问题</abilityName>
      <candidateList>
        <item>“</item>
      </candidateList>
      <explain>文本全半角错误。</explain>
      <paraID>52A6768F</paraID>
      <start>116</start>
      <end>117</end>
      <status>modified</status>
      <modifiedWord>“</modifiedWord>
      <trackRevisions>false</trackRevisions>
    </reviewItem>
    <reviewItem>
      <errorID>290a5f0d-73e3-4694-a698-74debcc10af6</errorID>
      <errorWord>"</errorWord>
      <group>L1_Format</group>
      <groupName>格式问题</groupName>
      <ability>L2_HalfPunc_CN</ability>
      <abilityName>全半角问题</abilityName>
      <candidateList>
        <item>”</item>
      </candidateList>
      <explain>文本全半角错误。</explain>
      <paraID>52A6768F</paraID>
      <start>121</start>
      <end>122</end>
      <status>modified</status>
      <modifiedWord>”</modifiedWord>
      <trackRevisions>false</trackRevisions>
    </reviewItem>
    <reviewItem>
      <errorID>65e4e79a-b851-422e-97f7-75750337bc80</errorID>
      <errorWord>"</errorWord>
      <group>L1_Format</group>
      <groupName>格式问题</groupName>
      <ability>L2_HalfPunc_CN</ability>
      <abilityName>全半角问题</abilityName>
      <candidateList>
        <item>“</item>
      </candidateList>
      <explain>文本全半角错误。</explain>
      <paraID>52A6768F</paraID>
      <start>123</start>
      <end>124</end>
      <status>modified</status>
      <modifiedWord>“</modifiedWord>
      <trackRevisions>false</trackRevisions>
    </reviewItem>
    <reviewItem>
      <errorID>d1162f70-778c-4a78-b4a0-77aa3b0e06e1</errorID>
      <errorWord>"</errorWord>
      <group>L1_Format</group>
      <groupName>格式问题</groupName>
      <ability>L2_HalfPunc_CN</ability>
      <abilityName>全半角问题</abilityName>
      <candidateList>
        <item>”</item>
      </candidateList>
      <explain>文本全半角错误。</explain>
      <paraID>52A6768F</paraID>
      <start>126</start>
      <end>127</end>
      <status>modified</status>
      <modifiedWord>”</modifiedWord>
      <trackRevisions>false</trackRevisions>
    </reviewItem>
    <reviewItem>
      <errorID>660da6d2-70f5-49f4-888d-e0adf2aca434</errorID>
      <errorWord>"</errorWord>
      <group>L1_Format</group>
      <groupName>格式问题</groupName>
      <ability>L2_HalfPunc_CN</ability>
      <abilityName>全半角问题</abilityName>
      <candidateList>
        <item>“</item>
      </candidateList>
      <explain>文本全半角错误。</explain>
      <paraID>52A6768F</paraID>
      <start>189</start>
      <end>190</end>
      <status>modified</status>
      <modifiedWord>“</modifiedWord>
      <trackRevisions>false</trackRevisions>
    </reviewItem>
    <reviewItem>
      <errorID>4cd32150-d623-41c3-9576-fdf1782d2220</errorID>
      <errorWord>"</errorWord>
      <group>L1_Format</group>
      <groupName>格式问题</groupName>
      <ability>L2_HalfPunc_CN</ability>
      <abilityName>全半角问题</abilityName>
      <candidateList>
        <item>”</item>
      </candidateList>
      <explain>文本全半角错误。</explain>
      <paraID>52A6768F</paraID>
      <start>192</start>
      <end>193</end>
      <status>modified</status>
      <modifiedWord>”</modifiedWord>
      <trackRevisions>false</trackRevisions>
    </reviewItem>
    <reviewItem>
      <errorID>ba26d31d-7612-49d2-b69c-3587ae4ead28</errorID>
      <errorWord>"</errorWord>
      <group>L1_Format</group>
      <groupName>格式问题</groupName>
      <ability>L2_HalfPunc_CN</ability>
      <abilityName>全半角问题</abilityName>
      <candidateList>
        <item>“</item>
      </candidateList>
      <explain>文本全半角错误。</explain>
      <paraID>52A6768F</paraID>
      <start>206</start>
      <end>207</end>
      <status>modified</status>
      <modifiedWord>“</modifiedWord>
      <trackRevisions>false</trackRevisions>
    </reviewItem>
    <reviewItem>
      <errorID>83a39d80-d8ad-4d2d-b9e2-dfd8240f890a</errorID>
      <errorWord>"</errorWord>
      <group>L1_Format</group>
      <groupName>格式问题</groupName>
      <ability>L2_HalfPunc_CN</ability>
      <abilityName>全半角问题</abilityName>
      <candidateList>
        <item>”</item>
      </candidateList>
      <explain>文本全半角错误。</explain>
      <paraID>52A6768F</paraID>
      <start>211</start>
      <end>212</end>
      <status>modified</status>
      <modifiedWord>”</modifiedWord>
      <trackRevisions>false</trackRevisions>
    </reviewItem>
    <reviewItem>
      <errorID>0ad02b7c-d16b-4e62-ae3b-b0295dc97c09</errorID>
      <errorWord>-</errorWord>
      <group>L1_Format</group>
      <groupName>格式问题</groupName>
      <ability>L2_HalfPunc_CN</ability>
      <abilityName>全半角问题</abilityName>
      <candidateList>
        <item>－</item>
      </candidateList>
      <explain>文本全半角错误。</explain>
      <paraID>7D8FB5B7</paraID>
      <start>110</start>
      <end>111</end>
      <status>modified</status>
      <modifiedWord>－</modifiedWord>
      <trackRevisions>false</trackRevisions>
    </reviewItem>
    <reviewItem>
      <errorID>f086070d-fb7f-4186-8006-637e556ac830</errorID>
      <errorWord>"</errorWord>
      <group>L1_Format</group>
      <groupName>格式问题</groupName>
      <ability>L2_HalfPunc_CN</ability>
      <abilityName>全半角问题</abilityName>
      <candidateList>
        <item>“</item>
      </candidateList>
      <explain>文本全半角错误。</explain>
      <paraID>680B7627</paraID>
      <start>72</start>
      <end>73</end>
      <status>modified</status>
      <modifiedWord>“</modifiedWord>
      <trackRevisions>false</trackRevisions>
    </reviewItem>
    <reviewItem>
      <errorID>99cf1ee5-c743-4780-a9d1-45c5eb0d36e5</errorID>
      <errorWord>"</errorWord>
      <group>L1_Format</group>
      <groupName>格式问题</groupName>
      <ability>L2_HalfPunc_CN</ability>
      <abilityName>全半角问题</abilityName>
      <candidateList>
        <item>”</item>
      </candidateList>
      <explain>文本全半角错误。</explain>
      <paraID>680B7627</paraID>
      <start>75</start>
      <end>76</end>
      <status>modified</status>
      <modifiedWord>”</modifiedWord>
      <trackRevisions>false</trackRevisions>
    </reviewItem>
    <reviewItem>
      <errorID>a8b12a9b-6934-42ae-a856-0ccac996b376</errorID>
      <errorWord>"</errorWord>
      <group>L1_Format</group>
      <groupName>格式问题</groupName>
      <ability>L2_HalfPunc_CN</ability>
      <abilityName>全半角问题</abilityName>
      <candidateList>
        <item>“</item>
      </candidateList>
      <explain>文本全半角错误。</explain>
      <paraID> 770BB72</paraID>
      <start>100</start>
      <end>101</end>
      <status>modified</status>
      <modifiedWord>“</modifiedWord>
      <trackRevisions>false</trackRevisions>
    </reviewItem>
    <reviewItem>
      <errorID>99824fa9-752d-4915-8350-34cd38cb2fbd</errorID>
      <errorWord>"</errorWord>
      <group>L1_Format</group>
      <groupName>格式问题</groupName>
      <ability>L2_HalfPunc_CN</ability>
      <abilityName>全半角问题</abilityName>
      <candidateList>
        <item>”</item>
      </candidateList>
      <explain>文本全半角错误。</explain>
      <paraID> 770BB72</paraID>
      <start>105</start>
      <end>106</end>
      <status>modified</status>
      <modifiedWord>”</modifiedWord>
      <trackRevisions>false</trackRevisions>
    </reviewItem>
    <reviewItem>
      <errorID>c61a6070-9e9b-4f48-bd45-5f981ad01ef5</errorID>
      <errorWord>"</errorWord>
      <group>L1_Format</group>
      <groupName>格式问题</groupName>
      <ability>L2_HalfPunc_CN</ability>
      <abilityName>全半角问题</abilityName>
      <candidateList>
        <item>“</item>
      </candidateList>
      <explain>文本全半角错误。</explain>
      <paraID> 770BB72</paraID>
      <start>175</start>
      <end>176</end>
      <status>modified</status>
      <modifiedWord>“</modifiedWord>
      <trackRevisions>false</trackRevisions>
    </reviewItem>
    <reviewItem>
      <errorID>5311abc8-709b-44ac-b744-038fb4a5758e</errorID>
      <errorWord>"</errorWord>
      <group>L1_Format</group>
      <groupName>格式问题</groupName>
      <ability>L2_HalfPunc_CN</ability>
      <abilityName>全半角问题</abilityName>
      <candidateList>
        <item>”</item>
      </candidateList>
      <explain>文本全半角错误。</explain>
      <paraID> 770BB72</paraID>
      <start>180</start>
      <end>181</end>
      <status>modified</status>
      <modifiedWord>”</modifiedWord>
      <trackRevisions>false</trackRevisions>
    </reviewItem>
    <reviewItem>
      <errorID>070fdb24-1100-43b9-aef4-ed4c42002b17</errorID>
      <errorWord>"</errorWord>
      <group>L1_Format</group>
      <groupName>格式问题</groupName>
      <ability>L2_HalfPunc_CN</ability>
      <abilityName>全半角问题</abilityName>
      <candidateList>
        <item>“</item>
      </candidateList>
      <explain>文本全半角错误。</explain>
      <paraID> 770BB72</paraID>
      <start>236</start>
      <end>237</end>
      <status>modified</status>
      <modifiedWord>“</modifiedWord>
      <trackRevisions>false</trackRevisions>
    </reviewItem>
    <reviewItem>
      <errorID>4d59c01a-b402-4ca6-aabe-93a7a9029973</errorID>
      <errorWord>"</errorWord>
      <group>L1_Format</group>
      <groupName>格式问题</groupName>
      <ability>L2_HalfPunc_CN</ability>
      <abilityName>全半角问题</abilityName>
      <candidateList>
        <item>”</item>
      </candidateList>
      <explain>文本全半角错误。</explain>
      <paraID> 770BB72</paraID>
      <start>239</start>
      <end>240</end>
      <status>modified</status>
      <modifiedWord>”</modifiedWord>
      <trackRevisions>false</trackRevisions>
    </reviewItem>
    <reviewItem>
      <errorID>0ede889b-b405-4d34-b3f4-bbddc4c210d6</errorID>
      <errorWord>"</errorWord>
      <group>L1_Format</group>
      <groupName>格式问题</groupName>
      <ability>L2_HalfPunc_CN</ability>
      <abilityName>全半角问题</abilityName>
      <candidateList>
        <item>“</item>
      </candidateList>
      <explain>文本全半角错误。</explain>
      <paraID>7A017B1B</paraID>
      <start>0</start>
      <end>1</end>
      <status>modified</status>
      <modifiedWord>“</modifiedWord>
      <trackRevisions>false</trackRevisions>
    </reviewItem>
    <reviewItem>
      <errorID>216ac921-027a-4922-b94e-ab141ab23d39</errorID>
      <errorWord>"</errorWord>
      <group>L1_Format</group>
      <groupName>格式问题</groupName>
      <ability>L2_HalfPunc_CN</ability>
      <abilityName>全半角问题</abilityName>
      <candidateList>
        <item>”</item>
      </candidateList>
      <explain>文本全半角错误。</explain>
      <paraID>7A017B1B</paraID>
      <start>5</start>
      <end>6</end>
      <status>modified</status>
      <modifiedWord>”</modifiedWord>
      <trackRevisions>false</trackRevisions>
    </reviewItem>
    <reviewItem>
      <errorID>d5331fad-5334-41a9-87b1-7d796b0ed0a5</errorID>
      <errorWord>"</errorWord>
      <group>L1_Format</group>
      <groupName>格式问题</groupName>
      <ability>L2_HalfPunc_CN</ability>
      <abilityName>全半角问题</abilityName>
      <candidateList>
        <item>“</item>
      </candidateList>
      <explain>文本全半角错误。</explain>
      <paraID>7A017B1B</paraID>
      <start>94</start>
      <end>95</end>
      <status>modified</status>
      <modifiedWord>“</modifiedWord>
      <trackRevisions>false</trackRevisions>
    </reviewItem>
    <reviewItem>
      <errorID>4c0bf995-b260-4675-8647-55a5cae654e2</errorID>
      <errorWord>"</errorWord>
      <group>L1_Format</group>
      <groupName>格式问题</groupName>
      <ability>L2_HalfPunc_CN</ability>
      <abilityName>全半角问题</abilityName>
      <candidateList>
        <item>”</item>
      </candidateList>
      <explain>文本全半角错误。</explain>
      <paraID>7A017B1B</paraID>
      <start>98</start>
      <end>99</end>
      <status>modified</status>
      <modifiedWord>”</modifiedWord>
      <trackRevisions>false</trackRevisions>
    </reviewItem>
    <reviewItem>
      <errorID>45fd3e88-7dd2-4729-891c-b0006663a793</errorID>
      <errorWord>"</errorWord>
      <group>L1_Format</group>
      <groupName>格式问题</groupName>
      <ability>L2_HalfPunc_CN</ability>
      <abilityName>全半角问题</abilityName>
      <candidateList>
        <item>“</item>
      </candidateList>
      <explain>文本全半角错误。</explain>
      <paraID>7A017B1B</paraID>
      <start>112</start>
      <end>113</end>
      <status>modified</status>
      <modifiedWord>“</modifiedWord>
      <trackRevisions>false</trackRevisions>
    </reviewItem>
    <reviewItem>
      <errorID>fb853736-4cf5-4073-ad65-a4b6c5041b9b</errorID>
      <errorWord>"</errorWord>
      <group>L1_Format</group>
      <groupName>格式问题</groupName>
      <ability>L2_HalfPunc_CN</ability>
      <abilityName>全半角问题</abilityName>
      <candidateList>
        <item>”</item>
      </candidateList>
      <explain>文本全半角错误。</explain>
      <paraID>7A017B1B</paraID>
      <start>120</start>
      <end>121</end>
      <status>modified</status>
      <modifiedWord>”</modifiedWord>
      <trackRevisions>false</trackRevisions>
    </reviewItem>
    <reviewItem>
      <errorID>60f1f49b-4446-408a-9306-c616065e5f9d</errorID>
      <errorWord>"</errorWord>
      <group>L1_Format</group>
      <groupName>格式问题</groupName>
      <ability>L2_HalfPunc_CN</ability>
      <abilityName>全半角问题</abilityName>
      <candidateList>
        <item>“</item>
      </candidateList>
      <explain>文本全半角错误。</explain>
      <paraID>1C7C63D5</paraID>
      <start>12</start>
      <end>13</end>
      <status>modified</status>
      <modifiedWord>“</modifiedWord>
      <trackRevisions>false</trackRevisions>
    </reviewItem>
    <reviewItem>
      <errorID>7764d94a-a95c-4803-98af-af237ffae589</errorID>
      <errorWord>"</errorWord>
      <group>L1_Format</group>
      <groupName>格式问题</groupName>
      <ability>L2_HalfPunc_CN</ability>
      <abilityName>全半角问题</abilityName>
      <candidateList>
        <item>”</item>
      </candidateList>
      <explain>文本全半角错误。</explain>
      <paraID>1C7C63D5</paraID>
      <start>17</start>
      <end>18</end>
      <status>modified</status>
      <modifiedWord>”</modifiedWord>
      <trackRevisions>false</trackRevisions>
    </reviewItem>
    <reviewItem>
      <errorID>91161f9a-1376-4c90-89f2-a99ceecc2e2f</errorID>
      <errorWord>"</errorWord>
      <group>L1_Format</group>
      <groupName>格式问题</groupName>
      <ability>L2_HalfPunc_CN</ability>
      <abilityName>全半角问题</abilityName>
      <candidateList>
        <item>“</item>
      </candidateList>
      <explain>文本全半角错误。</explain>
      <paraID>1C7C63D5</paraID>
      <start>44</start>
      <end>45</end>
      <status>modified</status>
      <modifiedWord>“</modifiedWord>
      <trackRevisions>false</trackRevisions>
    </reviewItem>
    <reviewItem>
      <errorID>db685cba-7daa-4eb0-a4b9-9147779c2a11</errorID>
      <errorWord>"</errorWord>
      <group>L1_Format</group>
      <groupName>格式问题</groupName>
      <ability>L2_HalfPunc_CN</ability>
      <abilityName>全半角问题</abilityName>
      <candidateList>
        <item>”</item>
      </candidateList>
      <explain>文本全半角错误。</explain>
      <paraID>1C7C63D5</paraID>
      <start>50</start>
      <end>51</end>
      <status>modified</status>
      <modifiedWord>”</modifiedWord>
      <trackRevisions>false</trackRevisions>
    </reviewItem>
    <reviewItem>
      <errorID>ef294eb0-04f1-4f37-a220-fdbba07f7b42</errorID>
      <errorWord>"</errorWord>
      <group>L1_Format</group>
      <groupName>格式问题</groupName>
      <ability>L2_HalfPunc_CN</ability>
      <abilityName>全半角问题</abilityName>
      <candidateList>
        <item>“</item>
      </candidateList>
      <explain>文本全半角错误。</explain>
      <paraID>1C7C63D5</paraID>
      <start>55</start>
      <end>56</end>
      <status>modified</status>
      <modifiedWord>“</modifiedWord>
      <trackRevisions>false</trackRevisions>
    </reviewItem>
    <reviewItem>
      <errorID>1bc61048-bc21-49d6-a289-3af02ceba04d</errorID>
      <errorWord>"</errorWord>
      <group>L1_Format</group>
      <groupName>格式问题</groupName>
      <ability>L2_HalfPunc_CN</ability>
      <abilityName>全半角问题</abilityName>
      <candidateList>
        <item>”</item>
      </candidateList>
      <explain>文本全半角错误。</explain>
      <paraID>1C7C63D5</paraID>
      <start>63</start>
      <end>64</end>
      <status>modified</status>
      <modifiedWord>”</modifiedWord>
      <trackRevisions>false</trackRevisions>
    </reviewItem>
    <reviewItem>
      <errorID>93f79e93-813a-4727-a1cf-800a9d6bcb99</errorID>
      <errorWord>"</errorWord>
      <group>L1_Format</group>
      <groupName>格式问题</groupName>
      <ability>L2_HalfPunc_CN</ability>
      <abilityName>全半角问题</abilityName>
      <candidateList>
        <item>“</item>
      </candidateList>
      <explain>文本全半角错误。</explain>
      <paraID>1C7C63D5</paraID>
      <start>109</start>
      <end>110</end>
      <status>modified</status>
      <modifiedWord>“</modifiedWord>
      <trackRevisions>false</trackRevisions>
    </reviewItem>
    <reviewItem>
      <errorID>6d06d14d-9dd0-4783-8383-b09c87fe99c0</errorID>
      <errorWord>"</errorWord>
      <group>L1_Format</group>
      <groupName>格式问题</groupName>
      <ability>L2_HalfPunc_CN</ability>
      <abilityName>全半角问题</abilityName>
      <candidateList>
        <item>”</item>
      </candidateList>
      <explain>文本全半角错误。</explain>
      <paraID>1C7C63D5</paraID>
      <start>114</start>
      <end>115</end>
      <status>modified</status>
      <modifiedWord>”</modifiedWord>
      <trackRevisions>false</trackRevisions>
    </reviewItem>
    <reviewItem>
      <errorID>8d9c26bd-403c-4e7c-98bf-5c6a4f25e8f3</errorID>
      <errorWord>"</errorWord>
      <group>L1_Format</group>
      <groupName>格式问题</groupName>
      <ability>L2_HalfPunc_CN</ability>
      <abilityName>全半角问题</abilityName>
      <candidateList>
        <item>“</item>
      </candidateList>
      <explain>文本全半角错误。</explain>
      <paraID>1C7C63D5</paraID>
      <start>119</start>
      <end>120</end>
      <status>modified</status>
      <modifiedWord>“</modifiedWord>
      <trackRevisions>false</trackRevisions>
    </reviewItem>
    <reviewItem>
      <errorID>0b5c3a68-5857-4630-b52d-819041f85ebd</errorID>
      <errorWord>"</errorWord>
      <group>L1_Format</group>
      <groupName>格式问题</groupName>
      <ability>L2_HalfPunc_CN</ability>
      <abilityName>全半角问题</abilityName>
      <candidateList>
        <item>”</item>
      </candidateList>
      <explain>文本全半角错误。</explain>
      <paraID>1C7C63D5</paraID>
      <start>124</start>
      <end>125</end>
      <status>modified</status>
      <modifiedWord>”</modifiedWord>
      <trackRevisions>false</trackRevisions>
    </reviewItem>
    <reviewItem>
      <errorID>36746ec1-9234-4311-8a48-1b76bceef09b</errorID>
      <errorWord>"</errorWord>
      <group>L1_Format</group>
      <groupName>格式问题</groupName>
      <ability>L2_HalfPunc_CN</ability>
      <abilityName>全半角问题</abilityName>
      <candidateList>
        <item>“</item>
      </candidateList>
      <explain>文本全半角错误。</explain>
      <paraID>1C7C63D5</paraID>
      <start>127</start>
      <end>128</end>
      <status>modified</status>
      <modifiedWord>“</modifiedWord>
      <trackRevisions>false</trackRevisions>
    </reviewItem>
    <reviewItem>
      <errorID>fae0819f-72c9-413f-b68b-615d9c007be9</errorID>
      <errorWord>"</errorWord>
      <group>L1_Format</group>
      <groupName>格式问题</groupName>
      <ability>L2_HalfPunc_CN</ability>
      <abilityName>全半角问题</abilityName>
      <candidateList>
        <item>”</item>
      </candidateList>
      <explain>文本全半角错误。</explain>
      <paraID>1C7C63D5</paraID>
      <start>130</start>
      <end>131</end>
      <status>modified</status>
      <modifiedWord>”</modifiedWord>
      <trackRevisions>false</trackRevisions>
    </reviewItem>
    <reviewItem>
      <errorID>b3af67cf-d895-4237-8acf-d5962a33151d</errorID>
      <errorWord>"</errorWord>
      <group>L1_Format</group>
      <groupName>格式问题</groupName>
      <ability>L2_HalfPunc_CN</ability>
      <abilityName>全半角问题</abilityName>
      <candidateList>
        <item>“</item>
      </candidateList>
      <explain>文本全半角错误。</explain>
      <paraID>1C7C63D5</paraID>
      <start>215</start>
      <end>216</end>
      <status>modified</status>
      <modifiedWord>“</modifiedWord>
      <trackRevisions>false</trackRevisions>
    </reviewItem>
    <reviewItem>
      <errorID>621c4a0b-86c5-413b-ab95-c45f696fa636</errorID>
      <errorWord>"</errorWord>
      <group>L1_Format</group>
      <groupName>格式问题</groupName>
      <ability>L2_HalfPunc_CN</ability>
      <abilityName>全半角问题</abilityName>
      <candidateList>
        <item>”</item>
      </candidateList>
      <explain>文本全半角错误。</explain>
      <paraID>1C7C63D5</paraID>
      <start>229</start>
      <end>230</end>
      <status>modified</status>
      <modifiedWord>”</modifiedWord>
      <trackRevisions>false</trackRevisions>
    </reviewItem>
    <reviewItem>
      <errorID>13bf865a-d331-4f82-95b5-8c6af22ae86a</errorID>
      <errorWord>,</errorWord>
      <group>L1_Format</group>
      <groupName>格式问题</groupName>
      <ability>L2_HalfPunc_CN</ability>
      <abilityName>全半角问题</abilityName>
      <candidateList>
        <item>，</item>
      </candidateList>
      <explain>文本全半角错误。</explain>
      <paraID>7C46BE48</paraID>
      <start>23</start>
      <end>24</end>
      <status>modified</status>
      <modifiedWord>，</modifiedWord>
      <trackRevisions>false</trackRevisions>
    </reviewItem>
    <reviewItem>
      <errorID>998b97f8-f870-4490-880d-05b8ba115db2</errorID>
      <errorWord>,</errorWord>
      <group>L1_Format</group>
      <groupName>格式问题</groupName>
      <ability>L2_HalfPunc_CN</ability>
      <abilityName>全半角问题</abilityName>
      <candidateList>
        <item>，</item>
      </candidateList>
      <explain>文本全半角错误。</explain>
      <paraID>7C46BE48</paraID>
      <start>37</start>
      <end>38</end>
      <status>modified</status>
      <modifiedWord>，</modifiedWord>
      <trackRevisions>false</trackRevisions>
    </reviewItem>
    <reviewItem>
      <errorID>dcff41d8-ba4d-4bf1-96f5-b756ebd371c6</errorID>
      <errorWord>,</errorWord>
      <group>L1_Format</group>
      <groupName>格式问题</groupName>
      <ability>L2_HalfPunc_CN</ability>
      <abilityName>全半角问题</abilityName>
      <candidateList>
        <item>，</item>
      </candidateList>
      <explain>文本全半角错误。</explain>
      <paraID>7C46BE48</paraID>
      <start>48</start>
      <end>49</end>
      <status>modified</status>
      <modifiedWord>，</modifiedWord>
      <trackRevisions>false</trackRevisions>
    </reviewItem>
    <reviewItem>
      <errorID>8202c39c-26ed-410d-8f31-92f3778d5de5</errorID>
      <errorWord>,</errorWord>
      <group>L1_Format</group>
      <groupName>格式问题</groupName>
      <ability>L2_HalfPunc_CN</ability>
      <abilityName>全半角问题</abilityName>
      <candidateList>
        <item>，</item>
      </candidateList>
      <explain>文本全半角错误。</explain>
      <paraID>7C46BE48</paraID>
      <start>59</start>
      <end>60</end>
      <status>modified</status>
      <modifiedWord>，</modifiedWord>
      <trackRevisions>false</trackRevisions>
    </reviewItem>
    <reviewItem>
      <errorID>9862619b-7f4b-4715-86b8-699287edfe5e</errorID>
      <errorWord>(</errorWord>
      <group>L1_Format</group>
      <groupName>格式问题</groupName>
      <ability>L2_HalfPunc_CN</ability>
      <abilityName>全半角问题</abilityName>
      <candidateList>
        <item>（</item>
      </candidateList>
      <explain>文本全半角错误。</explain>
      <paraID>248759B7</paraID>
      <start>27</start>
      <end>28</end>
      <status>modified</status>
      <modifiedWord>（</modifiedWord>
      <trackRevisions>false</trackRevisions>
    </reviewItem>
    <reviewItem>
      <errorID>44f24f71-b4c5-449a-8899-f039bc71e313</errorID>
      <errorWord>)</errorWord>
      <group>L1_Format</group>
      <groupName>格式问题</groupName>
      <ability>L2_HalfPunc_CN</ability>
      <abilityName>全半角问题</abilityName>
      <candidateList>
        <item>）</item>
      </candidateList>
      <explain>文本全半角错误。</explain>
      <paraID>248759B7</paraID>
      <start>41</start>
      <end>42</end>
      <status>modified</status>
      <modifiedWord>）</modifiedWord>
      <trackRevisions>false</trackRevisions>
    </reviewItem>
    <reviewItem>
      <errorID>1b7dc6f5-7add-410f-b0cf-f75c0ea17b40</errorID>
      <errorWord>(</errorWord>
      <group>L1_Format</group>
      <groupName>格式问题</groupName>
      <ability>L2_HalfPunc_CN</ability>
      <abilityName>全半角问题</abilityName>
      <candidateList>
        <item>（</item>
      </candidateList>
      <explain>文本全半角错误。</explain>
      <paraID>248759B7</paraID>
      <start>50</start>
      <end>51</end>
      <status>modified</status>
      <modifiedWord>（</modifiedWord>
      <trackRevisions>false</trackRevisions>
    </reviewItem>
    <reviewItem>
      <errorID>d073e296-817d-43f1-9896-a3a50bf28474</errorID>
      <errorWord>)</errorWord>
      <group>L1_Format</group>
      <groupName>格式问题</groupName>
      <ability>L2_HalfPunc_CN</ability>
      <abilityName>全半角问题</abilityName>
      <candidateList>
        <item>）</item>
      </candidateList>
      <explain>文本全半角错误。</explain>
      <paraID>248759B7</paraID>
      <start>67</start>
      <end>68</end>
      <status>modified</status>
      <modifiedWord>）</modifiedWord>
      <trackRevisions>false</trackRevisions>
    </reviewItem>
    <reviewItem>
      <errorID>3b9cddf7-4820-43bc-8821-39a7ffeae072</errorID>
      <errorWord>(</errorWord>
      <group>L1_Format</group>
      <groupName>格式问题</groupName>
      <ability>L2_HalfPunc_CN</ability>
      <abilityName>全半角问题</abilityName>
      <candidateList>
        <item>（</item>
      </candidateList>
      <explain>文本全半角错误。</explain>
      <paraID>6F2D56C0</paraID>
      <start>12</start>
      <end>13</end>
      <status>modified</status>
      <modifiedWord>（</modifiedWord>
      <trackRevisions>false</trackRevisions>
    </reviewItem>
    <reviewItem>
      <errorID>4c41b612-a064-46b1-96ed-453c89abd55c</errorID>
      <errorWord>)</errorWord>
      <group>L1_Format</group>
      <groupName>格式问题</groupName>
      <ability>L2_HalfPunc_CN</ability>
      <abilityName>全半角问题</abilityName>
      <candidateList>
        <item>）</item>
      </candidateList>
      <explain>文本全半角错误。</explain>
      <paraID>6F2D56C0</paraID>
      <start>18</start>
      <end>19</end>
      <status>modified</status>
      <modifiedWord>）</modifiedWord>
      <trackRevisions>false</trackRevisions>
    </reviewItem>
    <reviewItem>
      <errorID>63929bbb-03b8-41a9-af3f-657aba05888f</errorID>
      <errorWord>(</errorWord>
      <group>L1_Format</group>
      <groupName>格式问题</groupName>
      <ability>L2_HalfPunc_CN</ability>
      <abilityName>全半角问题</abilityName>
      <candidateList>
        <item>（</item>
      </candidateList>
      <explain>文本全半角错误。</explain>
      <paraID> 22B7C5C</paraID>
      <start>20</start>
      <end>21</end>
      <status>modified</status>
      <modifiedWord>（</modifiedWord>
      <trackRevisions>false</trackRevisions>
    </reviewItem>
    <reviewItem>
      <errorID>37dbc13a-34a0-4e6e-bd52-a418aea46ba3</errorID>
      <errorWord>)</errorWord>
      <group>L1_Format</group>
      <groupName>格式问题</groupName>
      <ability>L2_HalfPunc_CN</ability>
      <abilityName>全半角问题</abilityName>
      <candidateList>
        <item>）</item>
      </candidateList>
      <explain>文本全半角错误。</explain>
      <paraID> 22B7C5C</paraID>
      <start>36</start>
      <end>37</end>
      <status>modified</status>
      <modifiedWord>）</modifiedWord>
      <trackRevisions>false</trackRevisions>
    </reviewItem>
    <reviewItem>
      <errorID>94eb44c6-ee48-44b6-8651-160b92db80db</errorID>
      <errorWord>"</errorWord>
      <group>L1_Format</group>
      <groupName>格式问题</groupName>
      <ability>L2_HalfPunc_CN</ability>
      <abilityName>全半角问题</abilityName>
      <candidateList>
        <item>“</item>
      </candidateList>
      <explain>文本全半角错误。</explain>
      <paraID>627BC875</paraID>
      <start>186</start>
      <end>187</end>
      <status>modified</status>
      <modifiedWord>“</modifiedWord>
      <trackRevisions>false</trackRevisions>
    </reviewItem>
    <reviewItem>
      <errorID>c0c8f774-3bce-493c-80bf-4fbdb91f2c92</errorID>
      <errorWord>"</errorWord>
      <group>L1_Format</group>
      <groupName>格式问题</groupName>
      <ability>L2_HalfPunc_CN</ability>
      <abilityName>全半角问题</abilityName>
      <candidateList>
        <item>”</item>
      </candidateList>
      <explain>文本全半角错误。</explain>
      <paraID>627BC875</paraID>
      <start>195</start>
      <end>196</end>
      <status>modified</status>
      <modifiedWord>”</modifiedWord>
      <trackRevisions>false</trackRevisions>
    </reviewItem>
    <reviewItem>
      <errorID>40f5bfa1-1aed-492f-bad3-69fce018895c</errorID>
      <errorWord>"</errorWord>
      <group>L1_Format</group>
      <groupName>格式问题</groupName>
      <ability>L2_HalfPunc_CN</ability>
      <abilityName>全半角问题</abilityName>
      <candidateList>
        <item>“</item>
      </candidateList>
      <explain>文本全半角错误。</explain>
      <paraID>627BC875</paraID>
      <start>197</start>
      <end>198</end>
      <status>modified</status>
      <modifiedWord>“</modifiedWord>
      <trackRevisions>false</trackRevisions>
    </reviewItem>
    <reviewItem>
      <errorID>40a67898-9153-4983-b38c-22a16b6c7ad5</errorID>
      <errorWord>"</errorWord>
      <group>L1_Format</group>
      <groupName>格式问题</groupName>
      <ability>L2_HalfPunc_CN</ability>
      <abilityName>全半角问题</abilityName>
      <candidateList>
        <item>”</item>
      </candidateList>
      <explain>文本全半角错误。</explain>
      <paraID>627BC875</paraID>
      <start>207</start>
      <end>208</end>
      <status>modified</status>
      <modifiedWord>”</modifiedWord>
      <trackRevisions>false</trackRevisions>
    </reviewItem>
    <reviewItem>
      <errorID>f3c12c89-95e1-41e5-aaee-8a8edd6dc30e</errorID>
      <errorWord>"</errorWord>
      <group>L1_Format</group>
      <groupName>格式问题</groupName>
      <ability>L2_HalfPunc_CN</ability>
      <abilityName>全半角问题</abilityName>
      <candidateList>
        <item>“</item>
      </candidateList>
      <explain>文本全半角错误。</explain>
      <paraID> 7C26623</paraID>
      <start>152</start>
      <end>153</end>
      <status>modified</status>
      <modifiedWord>“</modifiedWord>
      <trackRevisions>false</trackRevisions>
    </reviewItem>
    <reviewItem>
      <errorID>415231d9-9113-4ffd-abee-2ba11f63c36f</errorID>
      <errorWord>"</errorWord>
      <group>L1_Format</group>
      <groupName>格式问题</groupName>
      <ability>L2_HalfPunc_CN</ability>
      <abilityName>全半角问题</abilityName>
      <candidateList>
        <item>”</item>
      </candidateList>
      <explain>文本全半角错误。</explain>
      <paraID> 7C26623</paraID>
      <start>155</start>
      <end>156</end>
      <status>modified</status>
      <modifiedWord>”</modifiedWord>
      <trackRevisions>false</trackRevisions>
    </reviewItem>
    <reviewItem>
      <errorID>96601fab-c364-4eca-b43b-8633b5830745</errorID>
      <errorWord>"</errorWord>
      <group>L1_Format</group>
      <groupName>格式问题</groupName>
      <ability>L2_HalfPunc_CN</ability>
      <abilityName>全半角问题</abilityName>
      <candidateList>
        <item>“</item>
      </candidateList>
      <explain>文本全半角错误。</explain>
      <paraID> 7C26623</paraID>
      <start>186</start>
      <end>187</end>
      <status>modified</status>
      <modifiedWord>“</modifiedWord>
      <trackRevisions>false</trackRevisions>
    </reviewItem>
    <reviewItem>
      <errorID>097a2247-3220-46c8-83b0-9ec9bf3902fb</errorID>
      <errorWord>"</errorWord>
      <group>L1_Format</group>
      <groupName>格式问题</groupName>
      <ability>L2_HalfPunc_CN</ability>
      <abilityName>全半角问题</abilityName>
      <candidateList>
        <item>”</item>
      </candidateList>
      <explain>文本全半角错误。</explain>
      <paraID> 7C26623</paraID>
      <start>189</start>
      <end>190</end>
      <status>modified</status>
      <modifiedWord>”</modifiedWord>
      <trackRevisions>false</trackRevisions>
    </reviewItem>
    <reviewItem>
      <errorID>95f74618-3176-492b-969c-064b8e351764</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52ECF08B</paraID>
      <start>11</start>
      <end>17</end>
      <status>unmodified</status>
      <modifiedWord/>
      <trackRevisions>false</trackRevisions>
    </reviewItem>
    <reviewItem>
      <errorID>0751d69e-865a-46e2-8f1e-69c34a71d666</errorID>
      <errorWord>"</errorWord>
      <group>L1_Format</group>
      <groupName>格式问题</groupName>
      <ability>L2_HalfPunc_CN</ability>
      <abilityName>全半角问题</abilityName>
      <candidateList>
        <item>“</item>
      </candidateList>
      <explain>文本全半角错误。</explain>
      <paraID>52ECF08B</paraID>
      <start>30</start>
      <end>31</end>
      <status>modified</status>
      <modifiedWord>“</modifiedWord>
      <trackRevisions>false</trackRevisions>
    </reviewItem>
    <reviewItem>
      <errorID>f057e30f-1ed4-4e24-bc2c-63a4fb2915e2</errorID>
      <errorWord>"</errorWord>
      <group>L1_Format</group>
      <groupName>格式问题</groupName>
      <ability>L2_HalfPunc_CN</ability>
      <abilityName>全半角问题</abilityName>
      <candidateList>
        <item>”</item>
      </candidateList>
      <explain>文本全半角错误。</explain>
      <paraID>52ECF08B</paraID>
      <start>37</start>
      <end>38</end>
      <status>modified</status>
      <modifiedWord>”</modifiedWord>
      <trackRevisions>false</trackRevisions>
    </reviewItem>
    <reviewItem>
      <errorID>a25d3344-7413-4ea3-a777-ce715491e04d</errorID>
      <errorWord>"</errorWord>
      <group>L1_Format</group>
      <groupName>格式问题</groupName>
      <ability>L2_HalfPunc_CN</ability>
      <abilityName>全半角问题</abilityName>
      <candidateList>
        <item>“</item>
      </candidateList>
      <explain>文本全半角错误。</explain>
      <paraID>52ECF08B</paraID>
      <start>90</start>
      <end>91</end>
      <status>modified</status>
      <modifiedWord>“</modifiedWord>
      <trackRevisions>false</trackRevisions>
    </reviewItem>
    <reviewItem>
      <errorID>304dd55b-aadf-4309-bec7-b2bfa87437ee</errorID>
      <errorWord>"</errorWord>
      <group>L1_Format</group>
      <groupName>格式问题</groupName>
      <ability>L2_HalfPunc_CN</ability>
      <abilityName>全半角问题</abilityName>
      <candidateList>
        <item>”</item>
      </candidateList>
      <explain>文本全半角错误。</explain>
      <paraID>52ECF08B</paraID>
      <start>94</start>
      <end>95</end>
      <status>modified</status>
      <modifiedWord>”</modifiedWord>
      <trackRevisions>false</trackRevisions>
    </reviewItem>
    <reviewItem>
      <errorID>7173acdd-81eb-4270-891d-ff059cc646d4</errorID>
      <errorWord>"</errorWord>
      <group>L1_Format</group>
      <groupName>格式问题</groupName>
      <ability>L2_HalfPunc_CN</ability>
      <abilityName>全半角问题</abilityName>
      <candidateList>
        <item>“</item>
      </candidateList>
      <explain>文本全半角错误。</explain>
      <paraID>52ECF08B</paraID>
      <start>113</start>
      <end>114</end>
      <status>modified</status>
      <modifiedWord>“</modifiedWord>
      <trackRevisions>false</trackRevisions>
    </reviewItem>
    <reviewItem>
      <errorID>ec783fa5-6bb3-41e0-a654-21fa8600481b</errorID>
      <errorWord>"</errorWord>
      <group>L1_Format</group>
      <groupName>格式问题</groupName>
      <ability>L2_HalfPunc_CN</ability>
      <abilityName>全半角问题</abilityName>
      <candidateList>
        <item>”</item>
      </candidateList>
      <explain>文本全半角错误。</explain>
      <paraID>52ECF08B</paraID>
      <start>118</start>
      <end>119</end>
      <status>modified</status>
      <modifiedWord>”</modifiedWord>
      <trackRevisions>false</trackRevisions>
    </reviewItem>
    <reviewItem>
      <errorID>a4b84f30-21d0-41ab-8541-19ccc62bc21b</errorID>
      <errorWord>"</errorWord>
      <group>L1_Format</group>
      <groupName>格式问题</groupName>
      <ability>L2_HalfPunc_CN</ability>
      <abilityName>全半角问题</abilityName>
      <candidateList>
        <item>“</item>
      </candidateList>
      <explain>文本全半角错误。</explain>
      <paraID>52ECF08B</paraID>
      <start>128</start>
      <end>129</end>
      <status>modified</status>
      <modifiedWord>“</modifiedWord>
      <trackRevisions>false</trackRevisions>
    </reviewItem>
    <reviewItem>
      <errorID>a2e0035c-3c4c-4f92-8b14-823b8dbb60e5</errorID>
      <errorWord>"</errorWord>
      <group>L1_Format</group>
      <groupName>格式问题</groupName>
      <ability>L2_HalfPunc_CN</ability>
      <abilityName>全半角问题</abilityName>
      <candidateList>
        <item>”</item>
      </candidateList>
      <explain>文本全半角错误。</explain>
      <paraID>52ECF08B</paraID>
      <start>132</start>
      <end>133</end>
      <status>modified</status>
      <modifiedWord>”</modifiedWord>
      <trackRevisions>false</trackRevisions>
    </reviewItem>
    <reviewItem>
      <errorID>23e640d4-1dd7-486c-afd8-bca85f8bd972</errorID>
      <errorWord>"</errorWord>
      <group>L1_Format</group>
      <groupName>格式问题</groupName>
      <ability>L2_HalfPunc_CN</ability>
      <abilityName>全半角问题</abilityName>
      <candidateList>
        <item>“</item>
      </candidateList>
      <explain>文本全半角错误。</explain>
      <paraID>52ECF08B</paraID>
      <start>151</start>
      <end>152</end>
      <status>modified</status>
      <modifiedWord>“</modifiedWord>
      <trackRevisions>false</trackRevisions>
    </reviewItem>
    <reviewItem>
      <errorID>a88676d5-afe9-4a91-bf33-f0c0b5497556</errorID>
      <errorWord>"</errorWord>
      <group>L1_Format</group>
      <groupName>格式问题</groupName>
      <ability>L2_HalfPunc_CN</ability>
      <abilityName>全半角问题</abilityName>
      <candidateList>
        <item>”</item>
      </candidateList>
      <explain>文本全半角错误。</explain>
      <paraID>52ECF08B</paraID>
      <start>156</start>
      <end>157</end>
      <status>modified</status>
      <modifiedWord>”</modifiedWord>
      <trackRevisions>false</trackRevisions>
    </reviewItem>
    <reviewItem>
      <errorID>149ae942-688c-4a2a-883a-70cb68017447</errorID>
      <errorWord>"</errorWord>
      <group>L1_Format</group>
      <groupName>格式问题</groupName>
      <ability>L2_HalfPunc_CN</ability>
      <abilityName>全半角问题</abilityName>
      <candidateList>
        <item>“</item>
      </candidateList>
      <explain>文本全半角错误。</explain>
      <paraID>52ECF08B</paraID>
      <start>168</start>
      <end>169</end>
      <status>modified</status>
      <modifiedWord>“</modifiedWord>
      <trackRevisions>false</trackRevisions>
    </reviewItem>
    <reviewItem>
      <errorID>2203fc61-9c70-48b7-aa9a-6bb43513bee9</errorID>
      <errorWord>"</errorWord>
      <group>L1_Format</group>
      <groupName>格式问题</groupName>
      <ability>L2_HalfPunc_CN</ability>
      <abilityName>全半角问题</abilityName>
      <candidateList>
        <item>”</item>
      </candidateList>
      <explain>文本全半角错误。</explain>
      <paraID>52ECF08B</paraID>
      <start>173</start>
      <end>174</end>
      <status>modified</status>
      <modifiedWord>”</modifiedWord>
      <trackRevisions>false</trackRevisions>
    </reviewItem>
    <reviewItem>
      <errorID>457be45f-3f87-48a3-92a6-ca287c8fa86d</errorID>
      <errorWord>"</errorWord>
      <group>L1_Format</group>
      <groupName>格式问题</groupName>
      <ability>L2_HalfPunc_CN</ability>
      <abilityName>全半角问题</abilityName>
      <candidateList>
        <item>“</item>
      </candidateList>
      <explain>文本全半角错误。</explain>
      <paraID>52ECF08B</paraID>
      <start>181</start>
      <end>182</end>
      <status>modified</status>
      <modifiedWord>“</modifiedWord>
      <trackRevisions>false</trackRevisions>
    </reviewItem>
    <reviewItem>
      <errorID>54b6df8f-83f8-4164-88fe-9ae5cd85d374</errorID>
      <errorWord>"</errorWord>
      <group>L1_Format</group>
      <groupName>格式问题</groupName>
      <ability>L2_HalfPunc_CN</ability>
      <abilityName>全半角问题</abilityName>
      <candidateList>
        <item>”</item>
      </candidateList>
      <explain>文本全半角错误。</explain>
      <paraID>52ECF08B</paraID>
      <start>187</start>
      <end>188</end>
      <status>modified</status>
      <modifiedWord>”</modifiedWord>
      <trackRevisions>false</trackRevisions>
    </reviewItem>
    <reviewItem>
      <errorID>c13b6cf0-fa9d-4cee-bae6-efdc0e58e123</errorID>
      <errorWord>"</errorWord>
      <group>L1_Format</group>
      <groupName>格式问题</groupName>
      <ability>L2_HalfPunc_CN</ability>
      <abilityName>全半角问题</abilityName>
      <candidateList>
        <item>“</item>
      </candidateList>
      <explain>文本全半角错误。</explain>
      <paraID>52ECF08B</paraID>
      <start>199</start>
      <end>200</end>
      <status>modified</status>
      <modifiedWord>“</modifiedWord>
      <trackRevisions>false</trackRevisions>
    </reviewItem>
    <reviewItem>
      <errorID>6bbf946a-c830-45dc-8cdd-c254ec8ab4af</errorID>
      <errorWord>"</errorWord>
      <group>L1_Format</group>
      <groupName>格式问题</groupName>
      <ability>L2_HalfPunc_CN</ability>
      <abilityName>全半角问题</abilityName>
      <candidateList>
        <item>”</item>
      </candidateList>
      <explain>文本全半角错误。</explain>
      <paraID>52ECF08B</paraID>
      <start>203</start>
      <end>204</end>
      <status>modified</status>
      <modifiedWord>”</modifiedWord>
      <trackRevisions>false</trackRevisions>
    </reviewItem>
    <reviewItem>
      <errorID>6bf50dc0-deb7-4914-95bc-bbde107e7d83</errorID>
      <errorWord>"</errorWord>
      <group>L1_Format</group>
      <groupName>格式问题</groupName>
      <ability>L2_HalfPunc_CN</ability>
      <abilityName>全半角问题</abilityName>
      <candidateList>
        <item>“</item>
      </candidateList>
      <explain>文本全半角错误。</explain>
      <paraID>52ECF08B</paraID>
      <start>228</start>
      <end>229</end>
      <status>modified</status>
      <modifiedWord>“</modifiedWord>
      <trackRevisions>false</trackRevisions>
    </reviewItem>
    <reviewItem>
      <errorID>2247f265-91d5-4404-a32b-9aa467b6c7eb</errorID>
      <errorWord>"</errorWord>
      <group>L1_Format</group>
      <groupName>格式问题</groupName>
      <ability>L2_HalfPunc_CN</ability>
      <abilityName>全半角问题</abilityName>
      <candidateList>
        <item>”</item>
      </candidateList>
      <explain>文本全半角错误。</explain>
      <paraID>52ECF08B</paraID>
      <start>232</start>
      <end>233</end>
      <status>modified</status>
      <modifiedWord>”</modifiedWord>
      <trackRevisions>false</trackRevisions>
    </reviewItem>
    <reviewItem>
      <errorID>9d167d39-fd13-4dd8-8186-a2060be434c3</errorID>
      <errorWord>"</errorWord>
      <group>L1_Format</group>
      <groupName>格式问题</groupName>
      <ability>L2_HalfPunc_CN</ability>
      <abilityName>全半角问题</abilityName>
      <candidateList>
        <item>“</item>
      </candidateList>
      <explain>文本全半角错误。</explain>
      <paraID>7E0D3C64</paraID>
      <start>21</start>
      <end>22</end>
      <status>modified</status>
      <modifiedWord>“</modifiedWord>
      <trackRevisions>false</trackRevisions>
    </reviewItem>
    <reviewItem>
      <errorID>75810ab5-dd50-4474-b5fc-35a88e40eab9</errorID>
      <errorWord>"</errorWord>
      <group>L1_Format</group>
      <groupName>格式问题</groupName>
      <ability>L2_HalfPunc_CN</ability>
      <abilityName>全半角问题</abilityName>
      <candidateList>
        <item>”</item>
      </candidateList>
      <explain>文本全半角错误。</explain>
      <paraID>7E0D3C64</paraID>
      <start>26</start>
      <end>27</end>
      <status>modified</status>
      <modifiedWord>”</modifiedWord>
      <trackRevisions>false</trackRevisions>
    </reviewItem>
    <reviewItem>
      <errorID>3fdca5db-46df-4582-a08b-5a725ed1e1bf</errorID>
      <errorWord>"</errorWord>
      <group>L1_Format</group>
      <groupName>格式问题</groupName>
      <ability>L2_HalfPunc_CN</ability>
      <abilityName>全半角问题</abilityName>
      <candidateList>
        <item>“</item>
      </candidateList>
      <explain>文本全半角错误。</explain>
      <paraID>7E0D3C64</paraID>
      <start>70</start>
      <end>71</end>
      <status>modified</status>
      <modifiedWord>“</modifiedWord>
      <trackRevisions>false</trackRevisions>
    </reviewItem>
    <reviewItem>
      <errorID>3528890f-815f-4dae-8fb6-56a6966ff6e5</errorID>
      <errorWord>"</errorWord>
      <group>L1_Format</group>
      <groupName>格式问题</groupName>
      <ability>L2_HalfPunc_CN</ability>
      <abilityName>全半角问题</abilityName>
      <candidateList>
        <item>”</item>
      </candidateList>
      <explain>文本全半角错误。</explain>
      <paraID>7E0D3C64</paraID>
      <start>74</start>
      <end>75</end>
      <status>modified</status>
      <modifiedWord>”</modifiedWord>
      <trackRevisions>false</trackRevisions>
    </reviewItem>
    <reviewItem>
      <errorID>a2e30cb6-ea19-4397-bccd-e0c1bd7774b9</errorID>
      <errorWord>"</errorWord>
      <group>L1_Format</group>
      <groupName>格式问题</groupName>
      <ability>L2_HalfPunc_CN</ability>
      <abilityName>全半角问题</abilityName>
      <candidateList>
        <item>“</item>
      </candidateList>
      <explain>文本全半角错误。</explain>
      <paraID>7E0D3C64</paraID>
      <start>104</start>
      <end>105</end>
      <status>modified</status>
      <modifiedWord>“</modifiedWord>
      <trackRevisions>false</trackRevisions>
    </reviewItem>
    <reviewItem>
      <errorID>9c7c5559-7fe8-41e9-b58d-651aacce1dab</errorID>
      <errorWord>"</errorWord>
      <group>L1_Format</group>
      <groupName>格式问题</groupName>
      <ability>L2_HalfPunc_CN</ability>
      <abilityName>全半角问题</abilityName>
      <candidateList>
        <item>”</item>
      </candidateList>
      <explain>文本全半角错误。</explain>
      <paraID>7E0D3C64</paraID>
      <start>108</start>
      <end>109</end>
      <status>modified</status>
      <modifiedWord>”</modifiedWord>
      <trackRevisions>false</trackRevisions>
    </reviewItem>
    <reviewItem>
      <errorID>3beaf978-3792-4715-96ad-3c02645c746c</errorID>
      <errorWord>"</errorWord>
      <group>L1_Format</group>
      <groupName>格式问题</groupName>
      <ability>L2_HalfPunc_CN</ability>
      <abilityName>全半角问题</abilityName>
      <candidateList>
        <item>“</item>
      </candidateList>
      <explain>文本全半角错误。</explain>
      <paraID>7E0D3C64</paraID>
      <start>126</start>
      <end>127</end>
      <status>modified</status>
      <modifiedWord>“</modifiedWord>
      <trackRevisions>false</trackRevisions>
    </reviewItem>
    <reviewItem>
      <errorID>898339ff-c097-43a1-baec-4c7bb211675c</errorID>
      <errorWord>"</errorWord>
      <group>L1_Format</group>
      <groupName>格式问题</groupName>
      <ability>L2_HalfPunc_CN</ability>
      <abilityName>全半角问题</abilityName>
      <candidateList>
        <item>”</item>
      </candidateList>
      <explain>文本全半角错误。</explain>
      <paraID>7E0D3C64</paraID>
      <start>131</start>
      <end>132</end>
      <status>modified</status>
      <modifiedWord>”</modifiedWord>
      <trackRevisions>false</trackRevisions>
    </reviewItem>
    <reviewItem>
      <errorID>b72c0ce5-780f-4cf7-b383-55f2e7582a25</errorID>
      <errorWord>"</errorWord>
      <group>L1_Format</group>
      <groupName>格式问题</groupName>
      <ability>L2_HalfPunc_CN</ability>
      <abilityName>全半角问题</abilityName>
      <candidateList>
        <item>“</item>
      </candidateList>
      <explain>文本全半角错误。</explain>
      <paraID>7E0D3C64</paraID>
      <start>134</start>
      <end>135</end>
      <status>modified</status>
      <modifiedWord>“</modifiedWord>
      <trackRevisions>false</trackRevisions>
    </reviewItem>
    <reviewItem>
      <errorID>7e3d1aaa-1818-42cd-853c-a0d6fe8cb724</errorID>
      <errorWord>"</errorWord>
      <group>L1_Format</group>
      <groupName>格式问题</groupName>
      <ability>L2_HalfPunc_CN</ability>
      <abilityName>全半角问题</abilityName>
      <candidateList>
        <item>”</item>
      </candidateList>
      <explain>文本全半角错误。</explain>
      <paraID>7E0D3C64</paraID>
      <start>139</start>
      <end>140</end>
      <status>modified</status>
      <modifiedWord>”</modifiedWord>
      <trackRevisions>false</trackRevisions>
    </reviewItem>
    <reviewItem>
      <errorID>549fcaee-e0f0-43db-b23f-4a2e6455036e</errorID>
      <errorWord>"</errorWord>
      <group>L1_Format</group>
      <groupName>格式问题</groupName>
      <ability>L2_HalfPunc_CN</ability>
      <abilityName>全半角问题</abilityName>
      <candidateList>
        <item>“</item>
      </candidateList>
      <explain>文本全半角错误。</explain>
      <paraID>7E0D3C64</paraID>
      <start>141</start>
      <end>142</end>
      <status>modified</status>
      <modifiedWord>“</modifiedWord>
      <trackRevisions>false</trackRevisions>
    </reviewItem>
    <reviewItem>
      <errorID>a6ade6ee-cab6-4c71-b6ee-c6cc03cbc511</errorID>
      <errorWord>"</errorWord>
      <group>L1_Format</group>
      <groupName>格式问题</groupName>
      <ability>L2_HalfPunc_CN</ability>
      <abilityName>全半角问题</abilityName>
      <candidateList>
        <item>”</item>
      </candidateList>
      <explain>文本全半角错误。</explain>
      <paraID>7E0D3C64</paraID>
      <start>146</start>
      <end>147</end>
      <status>modified</status>
      <modifiedWord>”</modifiedWord>
      <trackRevisions>false</trackRevisions>
    </reviewItem>
    <reviewItem>
      <errorID>aa917ad2-3db9-47b8-898b-757b41f85ba2</errorID>
      <errorWord>"</errorWord>
      <group>L1_Format</group>
      <groupName>格式问题</groupName>
      <ability>L2_HalfPunc_CN</ability>
      <abilityName>全半角问题</abilityName>
      <candidateList>
        <item>“</item>
      </candidateList>
      <explain>文本全半角错误。</explain>
      <paraID>7E0D3C64</paraID>
      <start>155</start>
      <end>156</end>
      <status>modified</status>
      <modifiedWord>“</modifiedWord>
      <trackRevisions>false</trackRevisions>
    </reviewItem>
    <reviewItem>
      <errorID>d7a34e7f-b175-4c6b-a1df-d1924dc577b8</errorID>
      <errorWord>"</errorWord>
      <group>L1_Format</group>
      <groupName>格式问题</groupName>
      <ability>L2_HalfPunc_CN</ability>
      <abilityName>全半角问题</abilityName>
      <candidateList>
        <item>”</item>
      </candidateList>
      <explain>文本全半角错误。</explain>
      <paraID>7E0D3C64</paraID>
      <start>162</start>
      <end>163</end>
      <status>modified</status>
      <modifiedWord>”</modifiedWord>
      <trackRevisions>false</trackRevisions>
    </reviewItem>
    <reviewItem>
      <errorID>750859f9-a631-4d74-95ff-288580cfe7dc</errorID>
      <errorWord>"</errorWord>
      <group>L1_Format</group>
      <groupName>格式问题</groupName>
      <ability>L2_HalfPunc_CN</ability>
      <abilityName>全半角问题</abilityName>
      <candidateList>
        <item>“</item>
      </candidateList>
      <explain>文本全半角错误。</explain>
      <paraID>7E510AFB</paraID>
      <start>65</start>
      <end>66</end>
      <status>modified</status>
      <modifiedWord>“</modifiedWord>
      <trackRevisions>false</trackRevisions>
    </reviewItem>
    <reviewItem>
      <errorID>f192e1ef-d0f6-4b10-86cc-759d25e70495</errorID>
      <errorWord>"</errorWord>
      <group>L1_Format</group>
      <groupName>格式问题</groupName>
      <ability>L2_HalfPunc_CN</ability>
      <abilityName>全半角问题</abilityName>
      <candidateList>
        <item>”</item>
      </candidateList>
      <explain>文本全半角错误。</explain>
      <paraID>7E510AFB</paraID>
      <start>68</start>
      <end>69</end>
      <status>modified</status>
      <modifiedWord>”</modifiedWord>
      <trackRevisions>false</trackRevisions>
    </reviewItem>
    <reviewItem>
      <errorID>c482894f-8b34-40e5-944a-c34bd0216846</errorID>
      <errorWord>"</errorWord>
      <group>L1_Format</group>
      <groupName>格式问题</groupName>
      <ability>L2_HalfPunc_CN</ability>
      <abilityName>全半角问题</abilityName>
      <candidateList>
        <item>“</item>
      </candidateList>
      <explain>文本全半角错误。</explain>
      <paraID>7E510AFB</paraID>
      <start>115</start>
      <end>116</end>
      <status>modified</status>
      <modifiedWord>“</modifiedWord>
      <trackRevisions>false</trackRevisions>
    </reviewItem>
    <reviewItem>
      <errorID>6abc1a98-dbde-4b8e-8bff-e52547a6cc04</errorID>
      <errorWord>"</errorWord>
      <group>L1_Format</group>
      <groupName>格式问题</groupName>
      <ability>L2_HalfPunc_CN</ability>
      <abilityName>全半角问题</abilityName>
      <candidateList>
        <item>”</item>
      </candidateList>
      <explain>文本全半角错误。</explain>
      <paraID>7E510AFB</paraID>
      <start>118</start>
      <end>119</end>
      <status>modified</status>
      <modifiedWord>”</modifiedWord>
      <trackRevisions>false</trackRevisions>
    </reviewItem>
    <reviewItem>
      <errorID>40444248-2836-4107-a1f6-f5438aa16cbb</errorID>
      <errorWord>"</errorWord>
      <group>L1_Format</group>
      <groupName>格式问题</groupName>
      <ability>L2_HalfPunc_CN</ability>
      <abilityName>全半角问题</abilityName>
      <candidateList>
        <item>“</item>
      </candidateList>
      <explain>文本全半角错误。</explain>
      <paraID>7E510AFB</paraID>
      <start>228</start>
      <end>229</end>
      <status>modified</status>
      <modifiedWord>“</modifiedWord>
      <trackRevisions>false</trackRevisions>
    </reviewItem>
    <reviewItem>
      <errorID>1c3c6c64-f7c6-41e4-b1b6-bf97339782dc</errorID>
      <errorWord>"</errorWord>
      <group>L1_Format</group>
      <groupName>格式问题</groupName>
      <ability>L2_HalfPunc_CN</ability>
      <abilityName>全半角问题</abilityName>
      <candidateList>
        <item>”</item>
      </candidateList>
      <explain>文本全半角错误。</explain>
      <paraID>7E510AFB</paraID>
      <start>233</start>
      <end>234</end>
      <status>modified</status>
      <modifiedWord>”</modifiedWord>
      <trackRevisions>false</trackRevisions>
    </reviewItem>
    <reviewItem>
      <errorID>e8ec58d5-2293-4aab-8a31-36d3788dc7e8</errorID>
      <errorWord>"</errorWord>
      <group>L1_Format</group>
      <groupName>格式问题</groupName>
      <ability>L2_HalfPunc_CN</ability>
      <abilityName>全半角问题</abilityName>
      <candidateList>
        <item>“</item>
      </candidateList>
      <explain>文本全半角错误。</explain>
      <paraID>7E510AFB</paraID>
      <start>246</start>
      <end>247</end>
      <status>modified</status>
      <modifiedWord>“</modifiedWord>
      <trackRevisions>false</trackRevisions>
    </reviewItem>
    <reviewItem>
      <errorID>b4fe3611-f013-46bf-bbf0-8e29a5c51848</errorID>
      <errorWord>"</errorWord>
      <group>L1_Format</group>
      <groupName>格式问题</groupName>
      <ability>L2_HalfPunc_CN</ability>
      <abilityName>全半角问题</abilityName>
      <candidateList>
        <item>”</item>
      </candidateList>
      <explain>文本全半角错误。</explain>
      <paraID>7E510AFB</paraID>
      <start>250</start>
      <end>251</end>
      <status>modified</status>
      <modifiedWord>”</modifiedWord>
      <trackRevisions>false</trackRevisions>
    </reviewItem>
    <reviewItem>
      <errorID>9ea2a0c5-de54-4277-a0dc-fde1a1103a79</errorID>
      <errorWord>"</errorWord>
      <group>L1_Format</group>
      <groupName>格式问题</groupName>
      <ability>L2_HalfPunc_CN</ability>
      <abilityName>全半角问题</abilityName>
      <candidateList>
        <item>“</item>
      </candidateList>
      <explain>文本全半角错误。</explain>
      <paraID>7E510AFB</paraID>
      <start>266</start>
      <end>267</end>
      <status>modified</status>
      <modifiedWord>“</modifiedWord>
      <trackRevisions>false</trackRevisions>
    </reviewItem>
    <reviewItem>
      <errorID>a45c9c07-fe8a-44e9-bf3d-f8218e1c88e8</errorID>
      <errorWord>"</errorWord>
      <group>L1_Format</group>
      <groupName>格式问题</groupName>
      <ability>L2_HalfPunc_CN</ability>
      <abilityName>全半角问题</abilityName>
      <candidateList>
        <item>”</item>
      </candidateList>
      <explain>文本全半角错误。</explain>
      <paraID>7E510AFB</paraID>
      <start>271</start>
      <end>272</end>
      <status>modified</status>
      <modifiedWord>”</modifiedWord>
      <trackRevisions>false</trackRevisions>
    </reviewItem>
    <reviewItem>
      <errorID>d688a1d9-cae0-422d-a146-daee206c55bf</errorID>
      <errorWord>"</errorWord>
      <group>L1_Format</group>
      <groupName>格式问题</groupName>
      <ability>L2_HalfPunc_CN</ability>
      <abilityName>全半角问题</abilityName>
      <candidateList>
        <item>“</item>
      </candidateList>
      <explain>文本全半角错误。</explain>
      <paraID>7E510AFB</paraID>
      <start>287</start>
      <end>288</end>
      <status>modified</status>
      <modifiedWord>“</modifiedWord>
      <trackRevisions>false</trackRevisions>
    </reviewItem>
    <reviewItem>
      <errorID>ba2d2d93-87f0-4776-869b-f0585f2f67cf</errorID>
      <errorWord>"</errorWord>
      <group>L1_Format</group>
      <groupName>格式问题</groupName>
      <ability>L2_HalfPunc_CN</ability>
      <abilityName>全半角问题</abilityName>
      <candidateList>
        <item>”</item>
      </candidateList>
      <explain>文本全半角错误。</explain>
      <paraID>7E510AFB</paraID>
      <start>290</start>
      <end>291</end>
      <status>modified</status>
      <modifiedWord>”</modifiedWord>
      <trackRevisions>false</trackRevisions>
    </reviewItem>
    <reviewItem>
      <errorID>41270920-98bc-4b30-8dd3-012a994e275c</errorID>
      <errorWord>"</errorWord>
      <group>L1_Format</group>
      <groupName>格式问题</groupName>
      <ability>L2_HalfPunc_CN</ability>
      <abilityName>全半角问题</abilityName>
      <candidateList>
        <item>“</item>
      </candidateList>
      <explain>文本全半角错误。</explain>
      <paraID>7E510AFB</paraID>
      <start>294</start>
      <end>295</end>
      <status>modified</status>
      <modifiedWord>“</modifiedWord>
      <trackRevisions>false</trackRevisions>
    </reviewItem>
    <reviewItem>
      <errorID>5b87dc7d-16fa-46fb-808a-5f21ffa91d0e</errorID>
      <errorWord>"</errorWord>
      <group>L1_Format</group>
      <groupName>格式问题</groupName>
      <ability>L2_HalfPunc_CN</ability>
      <abilityName>全半角问题</abilityName>
      <candidateList>
        <item>”</item>
      </candidateList>
      <explain>文本全半角错误。</explain>
      <paraID>7E510AFB</paraID>
      <start>297</start>
      <end>298</end>
      <status>modified</status>
      <modifiedWord>”</modifiedWord>
      <trackRevisions>false</trackRevisions>
    </reviewItem>
    <reviewItem>
      <errorID>93b9eb59-967e-4275-a8c8-4a758ad9eb61</errorID>
      <errorWord>"</errorWord>
      <group>L1_Format</group>
      <groupName>格式问题</groupName>
      <ability>L2_HalfPunc_CN</ability>
      <abilityName>全半角问题</abilityName>
      <candidateList>
        <item>“</item>
      </candidateList>
      <explain>文本全半角错误。</explain>
      <paraID>19909328</paraID>
      <start>71</start>
      <end>72</end>
      <status>modified</status>
      <modifiedWord>“</modifiedWord>
      <trackRevisions>false</trackRevisions>
    </reviewItem>
    <reviewItem>
      <errorID>72b8413e-7edc-42b5-8762-4ae641213881</errorID>
      <errorWord>"</errorWord>
      <group>L1_Format</group>
      <groupName>格式问题</groupName>
      <ability>L2_HalfPunc_CN</ability>
      <abilityName>全半角问题</abilityName>
      <candidateList>
        <item>”</item>
      </candidateList>
      <explain>文本全半角错误。</explain>
      <paraID>19909328</paraID>
      <start>74</start>
      <end>75</end>
      <status>modified</status>
      <modifiedWord>”</modifiedWord>
      <trackRevisions>false</trackRevisions>
    </reviewItem>
    <reviewItem>
      <errorID>39044631-5479-4c68-9076-2959c4c8ecb9</errorID>
      <errorWord>"</errorWord>
      <group>L1_Format</group>
      <groupName>格式问题</groupName>
      <ability>L2_HalfPunc_CN</ability>
      <abilityName>全半角问题</abilityName>
      <candidateList>
        <item>“</item>
      </candidateList>
      <explain>文本全半角错误。</explain>
      <paraID>19909328</paraID>
      <start>178</start>
      <end>179</end>
      <status>modified</status>
      <modifiedWord>“</modifiedWord>
      <trackRevisions>false</trackRevisions>
    </reviewItem>
    <reviewItem>
      <errorID>8dd3b494-d682-408b-8530-14c3dfcd7678</errorID>
      <errorWord>"</errorWord>
      <group>L1_Format</group>
      <groupName>格式问题</groupName>
      <ability>L2_HalfPunc_CN</ability>
      <abilityName>全半角问题</abilityName>
      <candidateList>
        <item>”</item>
      </candidateList>
      <explain>文本全半角错误。</explain>
      <paraID>19909328</paraID>
      <start>182</start>
      <end>183</end>
      <status>modified</status>
      <modifiedWord>”</modifiedWord>
      <trackRevisions>false</trackRevisions>
    </reviewItem>
    <reviewItem>
      <errorID>3e83c287-da5b-40bf-a2c9-e893a6164db7</errorID>
      <errorWord>"</errorWord>
      <group>L1_Format</group>
      <groupName>格式问题</groupName>
      <ability>L2_HalfPunc_CN</ability>
      <abilityName>全半角问题</abilityName>
      <candidateList>
        <item>“</item>
      </candidateList>
      <explain>文本全半角错误。</explain>
      <paraID>19909328</paraID>
      <start>186</start>
      <end>187</end>
      <status>modified</status>
      <modifiedWord>“</modifiedWord>
      <trackRevisions>false</trackRevisions>
    </reviewItem>
    <reviewItem>
      <errorID>b45b6295-01ba-469b-9e69-97013d1def40</errorID>
      <errorWord>"</errorWord>
      <group>L1_Format</group>
      <groupName>格式问题</groupName>
      <ability>L2_HalfPunc_CN</ability>
      <abilityName>全半角问题</abilityName>
      <candidateList>
        <item>”</item>
      </candidateList>
      <explain>文本全半角错误。</explain>
      <paraID>19909328</paraID>
      <start>192</start>
      <end>193</end>
      <status>modified</status>
      <modifiedWord>”</modifiedWord>
      <trackRevisions>false</trackRevisions>
    </reviewItem>
    <reviewItem>
      <errorID>c78f9f3b-0168-4da6-be4d-df84fcb8152e</errorID>
      <errorWord>"</errorWord>
      <group>L1_Format</group>
      <groupName>格式问题</groupName>
      <ability>L2_HalfPunc_CN</ability>
      <abilityName>全半角问题</abilityName>
      <candidateList>
        <item>“</item>
      </candidateList>
      <explain>文本全半角错误。</explain>
      <paraID>19909328</paraID>
      <start>290</start>
      <end>291</end>
      <status>modified</status>
      <modifiedWord>“</modifiedWord>
      <trackRevisions>false</trackRevisions>
    </reviewItem>
    <reviewItem>
      <errorID>0b5ae259-cc34-439c-ab69-537e91ac79f1</errorID>
      <errorWord>"</errorWord>
      <group>L1_Format</group>
      <groupName>格式问题</groupName>
      <ability>L2_HalfPunc_CN</ability>
      <abilityName>全半角问题</abilityName>
      <candidateList>
        <item>”</item>
      </candidateList>
      <explain>文本全半角错误。</explain>
      <paraID>19909328</paraID>
      <start>297</start>
      <end>298</end>
      <status>modified</status>
      <modifiedWord>”</modifiedWord>
      <trackRevisions>false</trackRevisions>
    </reviewItem>
    <reviewItem>
      <errorID>32808df5-27dc-459c-8acc-5c1c546901d9</errorID>
      <errorWord>"</errorWord>
      <group>L1_Format</group>
      <groupName>格式问题</groupName>
      <ability>L2_HalfPunc_CN</ability>
      <abilityName>全半角问题</abilityName>
      <candidateList>
        <item>“</item>
      </candidateList>
      <explain>文本全半角错误。</explain>
      <paraID>64F6C977</paraID>
      <start>5</start>
      <end>6</end>
      <status>modified</status>
      <modifiedWord>“</modifiedWord>
      <trackRevisions>false</trackRevisions>
    </reviewItem>
    <reviewItem>
      <errorID>61ecfa07-f43f-49bc-9db7-556e686d5a86</errorID>
      <errorWord>"</errorWord>
      <group>L1_Format</group>
      <groupName>格式问题</groupName>
      <ability>L2_HalfPunc_CN</ability>
      <abilityName>全半角问题</abilityName>
      <candidateList>
        <item>”</item>
      </candidateList>
      <explain>文本全半角错误。</explain>
      <paraID>64F6C977</paraID>
      <start>18</start>
      <end>19</end>
      <status>modified</status>
      <modifiedWord>”</modifiedWord>
      <trackRevisions>false</trackRevisions>
    </reviewItem>
    <reviewItem>
      <errorID>ac6f9e6f-47f7-4541-bf7e-3db7d0cab6c9</errorID>
      <errorWord>1990年代</errorWord>
      <group>L1_Knowledge</group>
      <groupName>知识性问题</groupName>
      <ability>L2_Time</ability>
      <abilityName>日期时间</abilityName>
      <candidateList>
        <item>20世纪90年代</item>
      </candidateList>
      <explain>年代表述建议使用世纪+年代的格式。</explain>
      <paraID>64F6C977</paraID>
      <start>22</start>
      <end>28</end>
      <status>unmodified</status>
      <modifiedWord/>
      <trackRevisions>false</trackRevisions>
    </reviewItem>
    <reviewItem>
      <errorID>b3bfce9a-03b6-40f1-9530-c66da408132c</errorID>
      <errorWord>-</errorWord>
      <group>L1_Format</group>
      <groupName>格式问题</groupName>
      <ability>L2_HalfPunc_CN</ability>
      <abilityName>全半角问题</abilityName>
      <candidateList>
        <item>－</item>
      </candidateList>
      <explain>文本全半角错误。</explain>
      <paraID>64F6C977</paraID>
      <start>40</start>
      <end>41</end>
      <status>modified</status>
      <modifiedWord>－</modifiedWord>
      <trackRevisions>false</trackRevisions>
    </reviewItem>
    <reviewItem>
      <errorID>fd9e6f31-6ba8-4e6a-9c4b-8cdcdacf712c</errorID>
      <errorWord>"</errorWord>
      <group>L1_Format</group>
      <groupName>格式问题</groupName>
      <ability>L2_HalfPunc_CN</ability>
      <abilityName>全半角问题</abilityName>
      <candidateList>
        <item>“</item>
      </candidateList>
      <explain>文本全半角错误。</explain>
      <paraID>64F6C977</paraID>
      <start>67</start>
      <end>68</end>
      <status>modified</status>
      <modifiedWord>“</modifiedWord>
      <trackRevisions>false</trackRevisions>
    </reviewItem>
    <reviewItem>
      <errorID>30828e15-0f5d-4189-8edd-7d0c0a46064a</errorID>
      <errorWord>"</errorWord>
      <group>L1_Format</group>
      <groupName>格式问题</groupName>
      <ability>L2_HalfPunc_CN</ability>
      <abilityName>全半角问题</abilityName>
      <candidateList>
        <item>”</item>
      </candidateList>
      <explain>文本全半角错误。</explain>
      <paraID>64F6C977</paraID>
      <start>74</start>
      <end>75</end>
      <status>modified</status>
      <modifiedWord>”</modifiedWord>
      <trackRevisions>false</trackRevisions>
    </reviewItem>
    <reviewItem>
      <errorID>0ffc41e7-1ae6-4ec0-845d-73d7e4731723</errorID>
      <errorWord>"</errorWord>
      <group>L1_Format</group>
      <groupName>格式问题</groupName>
      <ability>L2_HalfPunc_CN</ability>
      <abilityName>全半角问题</abilityName>
      <candidateList>
        <item>“</item>
      </candidateList>
      <explain>文本全半角错误。</explain>
      <paraID>64F6C977</paraID>
      <start>91</start>
      <end>92</end>
      <status>modified</status>
      <modifiedWord>“</modifiedWord>
      <trackRevisions>false</trackRevisions>
    </reviewItem>
    <reviewItem>
      <errorID>cc875992-b4fa-42b1-9706-9d851a5c9a12</errorID>
      <errorWord>-</errorWord>
      <group>L1_Format</group>
      <groupName>格式问题</groupName>
      <ability>L2_HalfPunc_CN</ability>
      <abilityName>全半角问题</abilityName>
      <candidateList>
        <item>－</item>
      </candidateList>
      <explain>文本全半角错误。</explain>
      <paraID>64F6C977</paraID>
      <start>94</start>
      <end>95</end>
      <status>modified</status>
      <modifiedWord>－</modifiedWord>
      <trackRevisions>false</trackRevisions>
    </reviewItem>
    <reviewItem>
      <errorID>9caf1f24-38f0-4eba-9fc6-2d4ef0e27cd5</errorID>
      <errorWord>"</errorWord>
      <group>L1_Format</group>
      <groupName>格式问题</groupName>
      <ability>L2_HalfPunc_CN</ability>
      <abilityName>全半角问题</abilityName>
      <candidateList>
        <item>”</item>
      </candidateList>
      <explain>文本全半角错误。</explain>
      <paraID>64F6C977</paraID>
      <start>97</start>
      <end>98</end>
      <status>modified</status>
      <modifiedWord>”</modifiedWord>
      <trackRevisions>false</trackRevisions>
    </reviewItem>
    <reviewItem>
      <errorID>a7f4a81e-0e70-46c4-b8c3-a75838d77dcc</errorID>
      <errorWord>"</errorWord>
      <group>L1_Format</group>
      <groupName>格式问题</groupName>
      <ability>L2_HalfPunc_CN</ability>
      <abilityName>全半角问题</abilityName>
      <candidateList>
        <item>“</item>
      </candidateList>
      <explain>文本全半角错误。</explain>
      <paraID>64F6C977</paraID>
      <start>114</start>
      <end>115</end>
      <status>modified</status>
      <modifiedWord>“</modifiedWord>
      <trackRevisions>false</trackRevisions>
    </reviewItem>
    <reviewItem>
      <errorID>f1c7abe2-7a38-4237-ba8e-01afaa740d81</errorID>
      <errorWord>"</errorWord>
      <group>L1_Format</group>
      <groupName>格式问题</groupName>
      <ability>L2_HalfPunc_CN</ability>
      <abilityName>全半角问题</abilityName>
      <candidateList>
        <item>”</item>
      </candidateList>
      <explain>文本全半角错误。</explain>
      <paraID>64F6C977</paraID>
      <start>118</start>
      <end>119</end>
      <status>modified</status>
      <modifiedWord>”</modifiedWord>
      <trackRevisions>false</trackRevisions>
    </reviewItem>
    <reviewItem>
      <errorID>47164d5e-7ef4-4afd-867f-8e02209971d6</errorID>
      <errorWord>"</errorWord>
      <group>L1_Format</group>
      <groupName>格式问题</groupName>
      <ability>L2_HalfPunc_CN</ability>
      <abilityName>全半角问题</abilityName>
      <candidateList>
        <item>“</item>
      </candidateList>
      <explain>文本全半角错误。</explain>
      <paraID>64F6C977</paraID>
      <start>132</start>
      <end>133</end>
      <status>modified</status>
      <modifiedWord>“</modifiedWord>
      <trackRevisions>false</trackRevisions>
    </reviewItem>
    <reviewItem>
      <errorID>dedb3613-36a3-481f-acc8-fffcaefaaa12</errorID>
      <errorWord>"</errorWord>
      <group>L1_Format</group>
      <groupName>格式问题</groupName>
      <ability>L2_HalfPunc_CN</ability>
      <abilityName>全半角问题</abilityName>
      <candidateList>
        <item>”</item>
      </candidateList>
      <explain>文本全半角错误。</explain>
      <paraID>64F6C977</paraID>
      <start>136</start>
      <end>137</end>
      <status>modified</status>
      <modifiedWord>”</modifiedWord>
      <trackRevisions>false</trackRevisions>
    </reviewItem>
    <reviewItem>
      <errorID>99171ee7-e48c-4c98-8846-d22d2f01e66b</errorID>
      <errorWord>"</errorWord>
      <group>L1_Format</group>
      <groupName>格式问题</groupName>
      <ability>L2_HalfPunc_CN</ability>
      <abilityName>全半角问题</abilityName>
      <candidateList>
        <item>“</item>
      </candidateList>
      <explain>文本全半角错误。</explain>
      <paraID>64F6C977</paraID>
      <start>157</start>
      <end>158</end>
      <status>modified</status>
      <modifiedWord>“</modifiedWord>
      <trackRevisions>false</trackRevisions>
    </reviewItem>
    <reviewItem>
      <errorID>c8169c90-5292-4a7d-bb0a-85c83402659e</errorID>
      <errorWord>"</errorWord>
      <group>L1_Format</group>
      <groupName>格式问题</groupName>
      <ability>L2_HalfPunc_CN</ability>
      <abilityName>全半角问题</abilityName>
      <candidateList>
        <item>”</item>
      </candidateList>
      <explain>文本全半角错误。</explain>
      <paraID>64F6C977</paraID>
      <start>163</start>
      <end>164</end>
      <status>modified</status>
      <modifiedWord>”</modifiedWord>
      <trackRevisions>false</trackRevisions>
    </reviewItem>
    <reviewItem>
      <errorID>6abc8394-df02-4396-87a7-de2234ee7e19</errorID>
      <errorWord>"</errorWord>
      <group>L1_Format</group>
      <groupName>格式问题</groupName>
      <ability>L2_HalfPunc_CN</ability>
      <abilityName>全半角问题</abilityName>
      <candidateList>
        <item>“</item>
      </candidateList>
      <explain>文本全半角错误。</explain>
      <paraID>64F6C977</paraID>
      <start>166</start>
      <end>167</end>
      <status>modified</status>
      <modifiedWord>“</modifiedWord>
      <trackRevisions>false</trackRevisions>
    </reviewItem>
    <reviewItem>
      <errorID>73dcfbca-86a9-4950-8cac-deca8493316d</errorID>
      <errorWord>"</errorWord>
      <group>L1_Format</group>
      <groupName>格式问题</groupName>
      <ability>L2_HalfPunc_CN</ability>
      <abilityName>全半角问题</abilityName>
      <candidateList>
        <item>”</item>
      </candidateList>
      <explain>文本全半角错误。</explain>
      <paraID>64F6C977</paraID>
      <start>175</start>
      <end>176</end>
      <status>modified</status>
      <modifiedWord>”</modifiedWord>
      <trackRevisions>false</trackRevisions>
    </reviewItem>
    <reviewItem>
      <errorID>141cd774-0701-4da4-9a27-82c3338e19d7</errorID>
      <errorWord>"</errorWord>
      <group>L1_Format</group>
      <groupName>格式问题</groupName>
      <ability>L2_HalfPunc_CN</ability>
      <abilityName>全半角问题</abilityName>
      <candidateList>
        <item>“</item>
      </candidateList>
      <explain>文本全半角错误。</explain>
      <paraID>64F6C977</paraID>
      <start>196</start>
      <end>197</end>
      <status>modified</status>
      <modifiedWord>“</modifiedWord>
      <trackRevisions>false</trackRevisions>
    </reviewItem>
    <reviewItem>
      <errorID>836db131-9c32-4351-b61a-52b08d75a888</errorID>
      <errorWord>"</errorWord>
      <group>L1_Format</group>
      <groupName>格式问题</groupName>
      <ability>L2_HalfPunc_CN</ability>
      <abilityName>全半角问题</abilityName>
      <candidateList>
        <item>”</item>
      </candidateList>
      <explain>文本全半角错误。</explain>
      <paraID>64F6C977</paraID>
      <start>201</start>
      <end>202</end>
      <status>modified</status>
      <modifiedWord>”</modifiedWord>
      <trackRevisions>false</trackRevisions>
    </reviewItem>
    <reviewItem>
      <errorID>29a4d0a7-c53c-4ac9-8bc4-7e3ad85154fb</errorID>
      <errorWord>"</errorWord>
      <group>L1_Format</group>
      <groupName>格式问题</groupName>
      <ability>L2_HalfPunc_CN</ability>
      <abilityName>全半角问题</abilityName>
      <candidateList>
        <item>“</item>
      </candidateList>
      <explain>文本全半角错误。</explain>
      <paraID>64F6C977</paraID>
      <start>245</start>
      <end>246</end>
      <status>modified</status>
      <modifiedWord>“</modifiedWord>
      <trackRevisions>false</trackRevisions>
    </reviewItem>
    <reviewItem>
      <errorID>58433030-217a-4e86-92da-8d1e55ae125d</errorID>
      <errorWord>"</errorWord>
      <group>L1_Format</group>
      <groupName>格式问题</groupName>
      <ability>L2_HalfPunc_CN</ability>
      <abilityName>全半角问题</abilityName>
      <candidateList>
        <item>”</item>
      </candidateList>
      <explain>文本全半角错误。</explain>
      <paraID>64F6C977</paraID>
      <start>248</start>
      <end>249</end>
      <status>modified</status>
      <modifiedWord>”</modifiedWord>
      <trackRevisions>false</trackRevisions>
    </reviewItem>
    <reviewItem>
      <errorID>07859194-d6a0-49d2-b167-30162d7c0298</errorID>
      <errorWord>"</errorWord>
      <group>L1_Format</group>
      <groupName>格式问题</groupName>
      <ability>L2_HalfPunc_CN</ability>
      <abilityName>全半角问题</abilityName>
      <candidateList>
        <item>“</item>
      </candidateList>
      <explain>文本全半角错误。</explain>
      <paraID>64F6C977</paraID>
      <start>260</start>
      <end>261</end>
      <status>modified</status>
      <modifiedWord>“</modifiedWord>
      <trackRevisions>false</trackRevisions>
    </reviewItem>
    <reviewItem>
      <errorID>844fcc58-cd6f-4b00-8c05-56b8ac9c6628</errorID>
      <errorWord>"</errorWord>
      <group>L1_Format</group>
      <groupName>格式问题</groupName>
      <ability>L2_HalfPunc_CN</ability>
      <abilityName>全半角问题</abilityName>
      <candidateList>
        <item>”</item>
      </candidateList>
      <explain>文本全半角错误。</explain>
      <paraID>64F6C977</paraID>
      <start>266</start>
      <end>267</end>
      <status>modified</status>
      <modifiedWord>”</modifiedWord>
      <trackRevisions>false</trackRevisions>
    </reviewItem>
    <reviewItem>
      <errorID>2fb21606-9fa2-4755-a11a-ce83a9d20805</errorID>
      <errorWord>"</errorWord>
      <group>L1_Format</group>
      <groupName>格式问题</groupName>
      <ability>L2_HalfPunc_CN</ability>
      <abilityName>全半角问题</abilityName>
      <candidateList>
        <item>“</item>
      </candidateList>
      <explain>文本全半角错误。</explain>
      <paraID>2CE505E7</paraID>
      <start>3</start>
      <end>4</end>
      <status>modified</status>
      <modifiedWord>“</modifiedWord>
      <trackRevisions>false</trackRevisions>
    </reviewItem>
    <reviewItem>
      <errorID>5716a102-913b-4c6e-a317-d0fa3f59ae48</errorID>
      <errorWord>"</errorWord>
      <group>L1_Format</group>
      <groupName>格式问题</groupName>
      <ability>L2_HalfPunc_CN</ability>
      <abilityName>全半角问题</abilityName>
      <candidateList>
        <item>”</item>
      </candidateList>
      <explain>文本全半角错误。</explain>
      <paraID>2CE505E7</paraID>
      <start>10</start>
      <end>11</end>
      <status>modified</status>
      <modifiedWord>”</modifiedWord>
      <trackRevisions>false</trackRevisions>
    </reviewItem>
    <reviewItem>
      <errorID>86bb8078-d258-4263-b091-c63c3a045c28</errorID>
      <errorWord>2010年代</errorWord>
      <group>L1_Knowledge</group>
      <groupName>知识性问题</groupName>
      <ability>L2_Time</ability>
      <abilityName>日期时间</abilityName>
      <candidateList>
        <item>21世纪10年代</item>
      </candidateList>
      <explain>年代表述建议使用世纪+年代的格式。</explain>
      <paraID>2CE505E7</paraID>
      <start>12</start>
      <end>18</end>
      <status>unmodified</status>
      <modifiedWord/>
      <trackRevisions>false</trackRevisions>
    </reviewItem>
    <reviewItem>
      <errorID>908790ae-627b-409d-a319-bac3497b922f</errorID>
      <errorWord>"</errorWord>
      <group>L1_Format</group>
      <groupName>格式问题</groupName>
      <ability>L2_HalfPunc_CN</ability>
      <abilityName>全半角问题</abilityName>
      <candidateList>
        <item>“</item>
      </candidateList>
      <explain>文本全半角错误。</explain>
      <paraID>2CE505E7</paraID>
      <start>81</start>
      <end>82</end>
      <status>modified</status>
      <modifiedWord>“</modifiedWord>
      <trackRevisions>false</trackRevisions>
    </reviewItem>
    <reviewItem>
      <errorID>1823eb29-6279-4a08-bcb3-32d521dce896</errorID>
      <errorWord>"</errorWord>
      <group>L1_Format</group>
      <groupName>格式问题</groupName>
      <ability>L2_HalfPunc_CN</ability>
      <abilityName>全半角问题</abilityName>
      <candidateList>
        <item>”</item>
      </candidateList>
      <explain>文本全半角错误。</explain>
      <paraID>2CE505E7</paraID>
      <start>87</start>
      <end>88</end>
      <status>modified</status>
      <modifiedWord>”</modifiedWord>
      <trackRevisions>false</trackRevisions>
    </reviewItem>
    <reviewItem>
      <errorID>0b835b6c-fdbb-4be2-adc7-86b67f6c9b58</errorID>
      <errorWord>提出质疑</errorWord>
      <group>L1_Grammar</group>
      <groupName>语法问题</groupName>
      <ability>L2_Grammar</ability>
      <abilityName>语法错误</abilityName>
      <candidateList>
        <item>质疑</item>
      </candidateList>
      <explain>该表达中的“提出质疑”存在语义重复。【词汇解析】质疑：提出疑问。与“提出”语义重复。</explain>
      <paraID>2CE505E7</paraID>
      <start>92</start>
      <end>96</end>
      <status>unmodified</status>
      <modifiedWord/>
      <trackRevisions>false</trackRevisions>
    </reviewItem>
    <reviewItem>
      <errorID>939ce67e-ef41-4990-b420-9188c143857a</errorID>
      <errorWord>,</errorWord>
      <group>L1_Format</group>
      <groupName>格式问题</groupName>
      <ability>L2_HalfPunc_CN</ability>
      <abilityName>全半角问题</abilityName>
      <candidateList>
        <item>，</item>
      </candidateList>
      <explain>文本全半角错误。</explain>
      <paraID>4AE42BBE</paraID>
      <start>25</start>
      <end>26</end>
      <status>modified</status>
      <modifiedWord>，</modifiedWord>
      <trackRevisions>false</trackRevisions>
    </reviewItem>
    <reviewItem>
      <errorID>ae82693d-027c-44ff-805c-05969e67eb3d</errorID>
      <errorWord>,</errorWord>
      <group>L1_Format</group>
      <groupName>格式问题</groupName>
      <ability>L2_HalfPunc_CN</ability>
      <abilityName>全半角问题</abilityName>
      <candidateList>
        <item>，</item>
      </candidateList>
      <explain>文本全半角错误。</explain>
      <paraID>4AE42BBE</paraID>
      <start>38</start>
      <end>39</end>
      <status>modified</status>
      <modifiedWord>，</modifiedWord>
      <trackRevisions>false</trackRevisions>
    </reviewItem>
    <reviewItem>
      <errorID>3c80746c-cb31-413c-ab58-384f16d851bf</errorID>
      <errorWord>,</errorWord>
      <group>L1_Format</group>
      <groupName>格式问题</groupName>
      <ability>L2_HalfPunc_CN</ability>
      <abilityName>全半角问题</abilityName>
      <candidateList>
        <item>，</item>
      </candidateList>
      <explain>文本全半角错误。</explain>
      <paraID>4AE42BBE</paraID>
      <start>50</start>
      <end>51</end>
      <status>modified</status>
      <modifiedWord>，</modifiedWord>
      <trackRevisions>false</trackRevisions>
    </reviewItem>
    <reviewItem>
      <errorID>58352ead-5f54-4eac-9585-c612e6344a29</errorID>
      <errorWord>(</errorWord>
      <group>L1_Format</group>
      <groupName>格式问题</groupName>
      <ability>L2_HalfPunc_CN</ability>
      <abilityName>全半角问题</abilityName>
      <candidateList>
        <item>（</item>
      </candidateList>
      <explain>文本全半角错误。</explain>
      <paraID>20B670B6</paraID>
      <start>29</start>
      <end>30</end>
      <status>modified</status>
      <modifiedWord>（</modifiedWord>
      <trackRevisions>false</trackRevisions>
    </reviewItem>
    <reviewItem>
      <errorID>fdffadc3-d23a-4bc4-b6e8-eb45cd9663a4</errorID>
      <errorWord>)</errorWord>
      <group>L1_Format</group>
      <groupName>格式问题</groupName>
      <ability>L2_HalfPunc_CN</ability>
      <abilityName>全半角问题</abilityName>
      <candidateList>
        <item>）</item>
      </candidateList>
      <explain>文本全半角错误。</explain>
      <paraID>20B670B6</paraID>
      <start>39</start>
      <end>40</end>
      <status>modified</status>
      <modifiedWord>）</modifiedWord>
      <trackRevisions>false</trackRevisions>
    </reviewItem>
    <reviewItem>
      <errorID>4861aba0-d904-46ed-8877-03e05f71e493</errorID>
      <errorWord>(</errorWord>
      <group>L1_Format</group>
      <groupName>格式问题</groupName>
      <ability>L2_HalfPunc_CN</ability>
      <abilityName>全半角问题</abilityName>
      <candidateList>
        <item>（</item>
      </candidateList>
      <explain>文本全半角错误。</explain>
      <paraID>20B670B6</paraID>
      <start>48</start>
      <end>49</end>
      <status>modified</status>
      <modifiedWord>（</modifiedWord>
      <trackRevisions>false</trackRevisions>
    </reviewItem>
    <reviewItem>
      <errorID>79195079-b22a-4a40-a88a-633b1e850579</errorID>
      <errorWord>)</errorWord>
      <group>L1_Format</group>
      <groupName>格式问题</groupName>
      <ability>L2_HalfPunc_CN</ability>
      <abilityName>全半角问题</abilityName>
      <candidateList>
        <item>）</item>
      </candidateList>
      <explain>文本全半角错误。</explain>
      <paraID>20B670B6</paraID>
      <start>60</start>
      <end>61</end>
      <status>modified</status>
      <modifiedWord>）</modifiedWord>
      <trackRevisions>false</trackRevisions>
    </reviewItem>
    <reviewItem>
      <errorID>d0450f29-1abf-48f0-990e-0da4eb20bec6</errorID>
      <errorWord>(</errorWord>
      <group>L1_Format</group>
      <groupName>格式问题</groupName>
      <ability>L2_HalfPunc_CN</ability>
      <abilityName>全半角问题</abilityName>
      <candidateList>
        <item>（</item>
      </candidateList>
      <explain>文本全半角错误。</explain>
      <paraID>1DD5A657</paraID>
      <start>12</start>
      <end>13</end>
      <status>modified</status>
      <modifiedWord>（</modifiedWord>
      <trackRevisions>false</trackRevisions>
    </reviewItem>
    <reviewItem>
      <errorID>225a5cb2-67e9-4104-ba01-0cde8ce8cced</errorID>
      <errorWord>)</errorWord>
      <group>L1_Format</group>
      <groupName>格式问题</groupName>
      <ability>L2_HalfPunc_CN</ability>
      <abilityName>全半角问题</abilityName>
      <candidateList>
        <item>）</item>
      </candidateList>
      <explain>文本全半角错误。</explain>
      <paraID>1DD5A657</paraID>
      <start>18</start>
      <end>19</end>
      <status>modified</status>
      <modifiedWord>）</modifiedWord>
      <trackRevisions>false</trackRevisions>
    </reviewItem>
    <reviewItem>
      <errorID>1e018af4-2a85-4dc5-ba9c-949a3faa3fc1</errorID>
      <errorWord>(</errorWord>
      <group>L1_Format</group>
      <groupName>格式问题</groupName>
      <ability>L2_HalfPunc_CN</ability>
      <abilityName>全半角问题</abilityName>
      <candidateList>
        <item>（</item>
      </candidateList>
      <explain>文本全半角错误。</explain>
      <paraID>13A93B36</paraID>
      <start>20</start>
      <end>21</end>
      <status>modified</status>
      <modifiedWord>（</modifiedWord>
      <trackRevisions>false</trackRevisions>
    </reviewItem>
    <reviewItem>
      <errorID>99f9cb98-4cd8-4e26-8726-eb0a096934e4</errorID>
      <errorWord>-</errorWord>
      <group>L1_Format</group>
      <groupName>格式问题</groupName>
      <ability>L2_HalfPunc_CN</ability>
      <abilityName>全半角问题</abilityName>
      <candidateList>
        <item>－</item>
      </candidateList>
      <explain>文本全半角错误。</explain>
      <paraID>13A93B36</paraID>
      <start>25</start>
      <end>26</end>
      <status>modified</status>
      <modifiedWord>－</modifiedWord>
      <trackRevisions>false</trackRevisions>
    </reviewItem>
    <reviewItem>
      <errorID>673942da-4912-44cb-9905-f43df2bb8bd8</errorID>
      <errorWord>)</errorWord>
      <group>L1_Format</group>
      <groupName>格式问题</groupName>
      <ability>L2_HalfPunc_CN</ability>
      <abilityName>全半角问题</abilityName>
      <candidateList>
        <item>）</item>
      </candidateList>
      <explain>文本全半角错误。</explain>
      <paraID>13A93B36</paraID>
      <start>28</start>
      <end>29</end>
      <status>modified</status>
      <modifiedWord>）</modifiedWord>
      <trackRevisions>false</trackRevisions>
    </reviewItem>
    <reviewItem>
      <errorID>71a38d09-13b0-45be-bef7-600923fb7c8a</errorID>
      <errorWord>(</errorWord>
      <group>L1_Format</group>
      <groupName>格式问题</groupName>
      <ability>L2_HalfPunc_CN</ability>
      <abilityName>全半角问题</abilityName>
      <candidateList>
        <item>（</item>
      </candidateList>
      <explain>文本全半角错误。</explain>
      <paraID>13A93B36</paraID>
      <start>35</start>
      <end>36</end>
      <status>modified</status>
      <modifiedWord>（</modifiedWord>
      <trackRevisions>false</trackRevisions>
    </reviewItem>
    <reviewItem>
      <errorID>5e7012c6-a289-4cfe-8860-7255cbc7e0e9</errorID>
      <errorWord>)</errorWord>
      <group>L1_Format</group>
      <groupName>格式问题</groupName>
      <ability>L2_HalfPunc_CN</ability>
      <abilityName>全半角问题</abilityName>
      <candidateList>
        <item>）</item>
      </candidateList>
      <explain>文本全半角错误。</explain>
      <paraID>13A93B36</paraID>
      <start>41</start>
      <end>42</end>
      <status>modified</status>
      <modifiedWord>）</modifiedWord>
      <trackRevisions>false</trackRevisions>
    </reviewItem>
    <reviewItem>
      <errorID>2549d7d4-f5e7-4e71-8e86-713ff9d61810</errorID>
      <errorWord>2010年代</errorWord>
      <group>L1_Knowledge</group>
      <groupName>知识性问题</groupName>
      <ability>L2_Time</ability>
      <abilityName>日期时间</abilityName>
      <candidateList>
        <item>21世纪10年代</item>
      </candidateList>
      <explain>年代表述建议使用世纪+年代的格式。</explain>
      <paraID>1B322982</paraID>
      <start>30</start>
      <end>36</end>
      <status>unmodified</status>
      <modifiedWord/>
      <trackRevisions>false</trackRevisions>
    </reviewItem>
    <reviewItem>
      <errorID>63c01cba-9b98-4e9c-95f9-f33127c560a7</errorID>
      <errorWord>"</errorWord>
      <group>L1_Format</group>
      <groupName>格式问题</groupName>
      <ability>L2_HalfPunc_CN</ability>
      <abilityName>全半角问题</abilityName>
      <candidateList>
        <item>“</item>
      </candidateList>
      <explain>文本全半角错误。</explain>
      <paraID>1B322982</paraID>
      <start>39</start>
      <end>40</end>
      <status>modified</status>
      <modifiedWord>“</modifiedWord>
      <trackRevisions>false</trackRevisions>
    </reviewItem>
    <reviewItem>
      <errorID>f7f2d8bd-25d9-48d8-a5e1-768c8f5351b5</errorID>
      <errorWord>"</errorWord>
      <group>L1_Format</group>
      <groupName>格式问题</groupName>
      <ability>L2_HalfPunc_CN</ability>
      <abilityName>全半角问题</abilityName>
      <candidateList>
        <item>”</item>
      </candidateList>
      <explain>文本全半角错误。</explain>
      <paraID>1B322982</paraID>
      <start>48</start>
      <end>49</end>
      <status>modified</status>
      <modifiedWord>”</modifiedWord>
      <trackRevisions>false</trackRevisions>
    </reviewItem>
    <reviewItem>
      <errorID>4ff80011-2d6e-4a13-9b3d-e796df3c6ff6</errorID>
      <errorWord>"</errorWord>
      <group>L1_Format</group>
      <groupName>格式问题</groupName>
      <ability>L2_HalfPunc_CN</ability>
      <abilityName>全半角问题</abilityName>
      <candidateList>
        <item>“</item>
      </candidateList>
      <explain>文本全半角错误。</explain>
      <paraID>1B322982</paraID>
      <start>140</start>
      <end>141</end>
      <status>modified</status>
      <modifiedWord>“</modifiedWord>
      <trackRevisions>false</trackRevisions>
    </reviewItem>
    <reviewItem>
      <errorID>a5017d79-8a23-4e22-9fcc-37b3273e8362</errorID>
      <errorWord>"</errorWord>
      <group>L1_Format</group>
      <groupName>格式问题</groupName>
      <ability>L2_HalfPunc_CN</ability>
      <abilityName>全半角问题</abilityName>
      <candidateList>
        <item>”</item>
      </candidateList>
      <explain>文本全半角错误。</explain>
      <paraID>1B322982</paraID>
      <start>147</start>
      <end>148</end>
      <status>modified</status>
      <modifiedWord>”</modifiedWord>
      <trackRevisions>false</trackRevisions>
    </reviewItem>
    <reviewItem>
      <errorID>94ee6dcb-c10b-484d-b842-ba59dd05accb</errorID>
      <errorWord>-</errorWord>
      <group>L1_Format</group>
      <groupName>格式问题</groupName>
      <ability>L2_HalfPunc_CN</ability>
      <abilityName>全半角问题</abilityName>
      <candidateList>
        <item>－</item>
      </candidateList>
      <explain>文本全半角错误。</explain>
      <paraID>1B322982</paraID>
      <start>212</start>
      <end>213</end>
      <status>modified</status>
      <modifiedWord>－</modifiedWord>
      <trackRevisions>false</trackRevisions>
    </reviewItem>
    <reviewItem>
      <errorID>e18e36b2-34cd-4be3-9eae-d651181ffa16</errorID>
      <errorWord>"</errorWord>
      <group>L1_Format</group>
      <groupName>格式问题</groupName>
      <ability>L2_HalfPunc_CN</ability>
      <abilityName>全半角问题</abilityName>
      <candidateList>
        <item>“</item>
      </candidateList>
      <explain>文本全半角错误。</explain>
      <paraID>1B322982</paraID>
      <start>255</start>
      <end>256</end>
      <status>modified</status>
      <modifiedWord>“</modifiedWord>
      <trackRevisions>false</trackRevisions>
    </reviewItem>
    <reviewItem>
      <errorID>f439f3c3-aa42-4e34-bb38-e23971a884d8</errorID>
      <errorWord>"</errorWord>
      <group>L1_Format</group>
      <groupName>格式问题</groupName>
      <ability>L2_HalfPunc_CN</ability>
      <abilityName>全半角问题</abilityName>
      <candidateList>
        <item>”</item>
      </candidateList>
      <explain>文本全半角错误。</explain>
      <paraID>1B322982</paraID>
      <start>261</start>
      <end>262</end>
      <status>modified</status>
      <modifiedWord>”</modifiedWord>
      <trackRevisions>false</trackRevisions>
    </reviewItem>
    <reviewItem>
      <errorID>c1e3a3ed-99d0-44bf-81b4-89d4db915485</errorID>
      <errorWord>"</errorWord>
      <group>L1_Format</group>
      <groupName>格式问题</groupName>
      <ability>L2_HalfPunc_CN</ability>
      <abilityName>全半角问题</abilityName>
      <candidateList>
        <item>“</item>
      </candidateList>
      <explain>文本全半角错误。</explain>
      <paraID>4E20DFC8</paraID>
      <start>18</start>
      <end>19</end>
      <status>modified</status>
      <modifiedWord>“</modifiedWord>
      <trackRevisions>false</trackRevisions>
    </reviewItem>
    <reviewItem>
      <errorID>198ef20a-0ea2-4669-936a-ef21ce7f8264</errorID>
      <errorWord>"</errorWord>
      <group>L1_Format</group>
      <groupName>格式问题</groupName>
      <ability>L2_HalfPunc_CN</ability>
      <abilityName>全半角问题</abilityName>
      <candidateList>
        <item>”</item>
      </candidateList>
      <explain>文本全半角错误。</explain>
      <paraID>4E20DFC8</paraID>
      <start>21</start>
      <end>22</end>
      <status>modified</status>
      <modifiedWord>”</modifiedWord>
      <trackRevisions>false</trackRevisions>
    </reviewItem>
    <reviewItem>
      <errorID>b20bdbe9-31ca-45f6-bc17-3d19756e0647</errorID>
      <errorWord>"</errorWord>
      <group>L1_Format</group>
      <groupName>格式问题</groupName>
      <ability>L2_HalfPunc_CN</ability>
      <abilityName>全半角问题</abilityName>
      <candidateList>
        <item>“</item>
      </candidateList>
      <explain>文本全半角错误。</explain>
      <paraID>4E20DFC8</paraID>
      <start>67</start>
      <end>68</end>
      <status>modified</status>
      <modifiedWord>“</modifiedWord>
      <trackRevisions>false</trackRevisions>
    </reviewItem>
    <reviewItem>
      <errorID>0449ca45-01b4-4243-819e-b05f7c335005</errorID>
      <errorWord>"</errorWord>
      <group>L1_Format</group>
      <groupName>格式问题</groupName>
      <ability>L2_HalfPunc_CN</ability>
      <abilityName>全半角问题</abilityName>
      <candidateList>
        <item>”</item>
      </candidateList>
      <explain>文本全半角错误。</explain>
      <paraID>4E20DFC8</paraID>
      <start>70</start>
      <end>71</end>
      <status>modified</status>
      <modifiedWord>”</modifiedWord>
      <trackRevisions>false</trackRevisions>
    </reviewItem>
    <reviewItem>
      <errorID>6fdc5d51-7f0f-42b6-9c12-11cb89bff7ec</errorID>
      <errorWord>"</errorWord>
      <group>L1_Format</group>
      <groupName>格式问题</groupName>
      <ability>L2_HalfPunc_CN</ability>
      <abilityName>全半角问题</abilityName>
      <candidateList>
        <item>“</item>
      </candidateList>
      <explain>文本全半角错误。</explain>
      <paraID>4E20DFC8</paraID>
      <start>142</start>
      <end>143</end>
      <status>modified</status>
      <modifiedWord>“</modifiedWord>
      <trackRevisions>false</trackRevisions>
    </reviewItem>
    <reviewItem>
      <errorID>d61df50d-f2fc-46fc-a154-592b981679bb</errorID>
      <errorWord>"</errorWord>
      <group>L1_Format</group>
      <groupName>格式问题</groupName>
      <ability>L2_HalfPunc_CN</ability>
      <abilityName>全半角问题</abilityName>
      <candidateList>
        <item>”</item>
      </candidateList>
      <explain>文本全半角错误。</explain>
      <paraID>4E20DFC8</paraID>
      <start>147</start>
      <end>148</end>
      <status>modified</status>
      <modifiedWord>”</modifiedWord>
      <trackRevisions>false</trackRevisions>
    </reviewItem>
    <reviewItem>
      <errorID>35e60fbc-9fde-4bdb-90f2-c0f74c275ab7</errorID>
      <errorWord>"</errorWord>
      <group>L1_Format</group>
      <groupName>格式问题</groupName>
      <ability>L2_HalfPunc_CN</ability>
      <abilityName>全半角问题</abilityName>
      <candidateList>
        <item>“</item>
      </candidateList>
      <explain>文本全半角错误。</explain>
      <paraID>4E20DFC8</paraID>
      <start>150</start>
      <end>151</end>
      <status>modified</status>
      <modifiedWord>“</modifiedWord>
      <trackRevisions>false</trackRevisions>
    </reviewItem>
    <reviewItem>
      <errorID>d3b7c285-773c-42df-b7b4-cc187a54eb37</errorID>
      <errorWord>"</errorWord>
      <group>L1_Format</group>
      <groupName>格式问题</groupName>
      <ability>L2_HalfPunc_CN</ability>
      <abilityName>全半角问题</abilityName>
      <candidateList>
        <item>”</item>
      </candidateList>
      <explain>文本全半角错误。</explain>
      <paraID>4E20DFC8</paraID>
      <start>153</start>
      <end>154</end>
      <status>modified</status>
      <modifiedWord>”</modifiedWord>
      <trackRevisions>false</trackRevisions>
    </reviewItem>
    <reviewItem>
      <errorID>650bc18d-10df-48e7-b06d-2c4dd944e183</errorID>
      <errorWord>"</errorWord>
      <group>L1_Format</group>
      <groupName>格式问题</groupName>
      <ability>L2_HalfPunc_CN</ability>
      <abilityName>全半角问题</abilityName>
      <candidateList>
        <item>“</item>
      </candidateList>
      <explain>文本全半角错误。</explain>
      <paraID>4E20DFC8</paraID>
      <start>187</start>
      <end>188</end>
      <status>modified</status>
      <modifiedWord>“</modifiedWord>
      <trackRevisions>false</trackRevisions>
    </reviewItem>
    <reviewItem>
      <errorID>f7aee25e-03f3-414e-90b7-f234c80c3812</errorID>
      <errorWord>"</errorWord>
      <group>L1_Format</group>
      <groupName>格式问题</groupName>
      <ability>L2_HalfPunc_CN</ability>
      <abilityName>全半角问题</abilityName>
      <candidateList>
        <item>”</item>
      </candidateList>
      <explain>文本全半角错误。</explain>
      <paraID>4E20DFC8</paraID>
      <start>190</start>
      <end>191</end>
      <status>modified</status>
      <modifiedWord>”</modifiedWord>
      <trackRevisions>false</trackRevisions>
    </reviewItem>
    <reviewItem>
      <errorID>33c845a5-9b1b-4414-818b-7d2f50be063e</errorID>
      <errorWord>"</errorWord>
      <group>L1_Format</group>
      <groupName>格式问题</groupName>
      <ability>L2_HalfPunc_CN</ability>
      <abilityName>全半角问题</abilityName>
      <candidateList>
        <item>“</item>
      </candidateList>
      <explain>文本全半角错误。</explain>
      <paraID>4E20DFC8</paraID>
      <start>192</start>
      <end>193</end>
      <status>modified</status>
      <modifiedWord>“</modifiedWord>
      <trackRevisions>false</trackRevisions>
    </reviewItem>
    <reviewItem>
      <errorID>fc6861e3-be4f-4ede-94af-2e4503722c5d</errorID>
      <errorWord>"</errorWord>
      <group>L1_Format</group>
      <groupName>格式问题</groupName>
      <ability>L2_HalfPunc_CN</ability>
      <abilityName>全半角问题</abilityName>
      <candidateList>
        <item>”</item>
      </candidateList>
      <explain>文本全半角错误。</explain>
      <paraID>4E20DFC8</paraID>
      <start>202</start>
      <end>203</end>
      <status>modified</status>
      <modifiedWord>”</modifiedWord>
      <trackRevisions>false</trackRevisions>
    </reviewItem>
    <reviewItem>
      <errorID>c8554f2c-0a66-4dad-a613-051c36bf95ea</errorID>
      <errorWord>"</errorWord>
      <group>L1_Format</group>
      <groupName>格式问题</groupName>
      <ability>L2_HalfPunc_CN</ability>
      <abilityName>全半角问题</abilityName>
      <candidateList>
        <item>“</item>
      </candidateList>
      <explain>文本全半角错误。</explain>
      <paraID>4E20DFC8</paraID>
      <start>209</start>
      <end>210</end>
      <status>modified</status>
      <modifiedWord>“</modifiedWord>
      <trackRevisions>false</trackRevisions>
    </reviewItem>
    <reviewItem>
      <errorID>5f878220-a97c-4a4c-a36a-b7eea937c065</errorID>
      <errorWord>"</errorWord>
      <group>L1_Format</group>
      <groupName>格式问题</groupName>
      <ability>L2_HalfPunc_CN</ability>
      <abilityName>全半角问题</abilityName>
      <candidateList>
        <item>”</item>
      </candidateList>
      <explain>文本全半角错误。</explain>
      <paraID>4E20DFC8</paraID>
      <start>212</start>
      <end>213</end>
      <status>modified</status>
      <modifiedWord>”</modifiedWord>
      <trackRevisions>false</trackRevisions>
    </reviewItem>
    <reviewItem>
      <errorID>17976fc7-d80e-425d-9bc8-2bbc288e979e</errorID>
      <errorWord>"</errorWord>
      <group>L1_Format</group>
      <groupName>格式问题</groupName>
      <ability>L2_HalfPunc_CN</ability>
      <abilityName>全半角问题</abilityName>
      <candidateList>
        <item>“</item>
      </candidateList>
      <explain>文本全半角错误。</explain>
      <paraID>4E20DFC8</paraID>
      <start>214</start>
      <end>215</end>
      <status>modified</status>
      <modifiedWord>“</modifiedWord>
      <trackRevisions>false</trackRevisions>
    </reviewItem>
    <reviewItem>
      <errorID>c645260e-4b2a-44e3-bc92-382dadb9fa45</errorID>
      <errorWord>"</errorWord>
      <group>L1_Format</group>
      <groupName>格式问题</groupName>
      <ability>L2_HalfPunc_CN</ability>
      <abilityName>全半角问题</abilityName>
      <candidateList>
        <item>”</item>
      </candidateList>
      <explain>文本全半角错误。</explain>
      <paraID>4E20DFC8</paraID>
      <start>224</start>
      <end>225</end>
      <status>modified</status>
      <modifiedWord>”</modifiedWord>
      <trackRevisions>false</trackRevisions>
    </reviewItem>
    <reviewItem>
      <errorID>ae4ad126-d40f-49ac-9a9f-e81e7e5744db</errorID>
      <errorWord>"</errorWord>
      <group>L1_Format</group>
      <groupName>格式问题</groupName>
      <ability>L2_HalfPunc_CN</ability>
      <abilityName>全半角问题</abilityName>
      <candidateList>
        <item>“</item>
      </candidateList>
      <explain>文本全半角错误。</explain>
      <paraID>3BAD11AE</paraID>
      <start>60</start>
      <end>61</end>
      <status>modified</status>
      <modifiedWord>“</modifiedWord>
      <trackRevisions>false</trackRevisions>
    </reviewItem>
    <reviewItem>
      <errorID>d98bb9ce-ae05-4d02-9087-3c310801fcbc</errorID>
      <errorWord>"</errorWord>
      <group>L1_Format</group>
      <groupName>格式问题</groupName>
      <ability>L2_HalfPunc_CN</ability>
      <abilityName>全半角问题</abilityName>
      <candidateList>
        <item>”</item>
      </candidateList>
      <explain>文本全半角错误。</explain>
      <paraID>3BAD11AE</paraID>
      <start>64</start>
      <end>65</end>
      <status>modified</status>
      <modifiedWord>”</modifiedWord>
      <trackRevisions>false</trackRevisions>
    </reviewItem>
    <reviewItem>
      <errorID>d536a690-7cec-4919-998e-c018f628b82f</errorID>
      <errorWord>"</errorWord>
      <group>L1_Format</group>
      <groupName>格式问题</groupName>
      <ability>L2_HalfPunc_CN</ability>
      <abilityName>全半角问题</abilityName>
      <candidateList>
        <item>“</item>
      </candidateList>
      <explain>文本全半角错误。</explain>
      <paraID>3BAD11AE</paraID>
      <start>78</start>
      <end>79</end>
      <status>modified</status>
      <modifiedWord>“</modifiedWord>
      <trackRevisions>false</trackRevisions>
    </reviewItem>
    <reviewItem>
      <errorID>d4b024b7-cca4-4026-8e80-bcafcda11c08</errorID>
      <errorWord>"</errorWord>
      <group>L1_Format</group>
      <groupName>格式问题</groupName>
      <ability>L2_HalfPunc_CN</ability>
      <abilityName>全半角问题</abilityName>
      <candidateList>
        <item>”</item>
      </candidateList>
      <explain>文本全半角错误。</explain>
      <paraID>3BAD11AE</paraID>
      <start>82</start>
      <end>83</end>
      <status>modified</status>
      <modifiedWord>”</modifiedWord>
      <trackRevisions>false</trackRevisions>
    </reviewItem>
    <reviewItem>
      <errorID>01d37818-6fb2-4a7c-93bc-8986baf5e6ee</errorID>
      <errorWord>"</errorWord>
      <group>L1_Format</group>
      <groupName>格式问题</groupName>
      <ability>L2_HalfPunc_CN</ability>
      <abilityName>全半角问题</abilityName>
      <candidateList>
        <item>“</item>
      </candidateList>
      <explain>文本全半角错误。</explain>
      <paraID>3BAD11AE</paraID>
      <start>119</start>
      <end>120</end>
      <status>modified</status>
      <modifiedWord>“</modifiedWord>
      <trackRevisions>false</trackRevisions>
    </reviewItem>
    <reviewItem>
      <errorID>56f74c1d-4a6b-4e3a-8624-6cac31370f54</errorID>
      <errorWord>"</errorWord>
      <group>L1_Format</group>
      <groupName>格式问题</groupName>
      <ability>L2_HalfPunc_CN</ability>
      <abilityName>全半角问题</abilityName>
      <candidateList>
        <item>”</item>
      </candidateList>
      <explain>文本全半角错误。</explain>
      <paraID>3BAD11AE</paraID>
      <start>124</start>
      <end>125</end>
      <status>modified</status>
      <modifiedWord>”</modifiedWord>
      <trackRevisions>false</trackRevisions>
    </reviewItem>
    <reviewItem>
      <errorID>ea3f7b6e-d2ec-42f7-8840-163f935aa3de</errorID>
      <errorWord>"</errorWord>
      <group>L1_Format</group>
      <groupName>格式问题</groupName>
      <ability>L2_HalfPunc_CN</ability>
      <abilityName>全半角问题</abilityName>
      <candidateList>
        <item>“</item>
      </candidateList>
      <explain>文本全半角错误。</explain>
      <paraID>3BAD11AE</paraID>
      <start>139</start>
      <end>140</end>
      <status>modified</status>
      <modifiedWord>“</modifiedWord>
      <trackRevisions>false</trackRevisions>
    </reviewItem>
    <reviewItem>
      <errorID>b9cff4a0-de1d-49f0-99fa-ec56141aa37d</errorID>
      <errorWord>"</errorWord>
      <group>L1_Format</group>
      <groupName>格式问题</groupName>
      <ability>L2_HalfPunc_CN</ability>
      <abilityName>全半角问题</abilityName>
      <candidateList>
        <item>”</item>
      </candidateList>
      <explain>文本全半角错误。</explain>
      <paraID>3BAD11AE</paraID>
      <start>146</start>
      <end>147</end>
      <status>modified</status>
      <modifiedWord>”</modifiedWord>
      <trackRevisions>false</trackRevisions>
    </reviewItem>
    <reviewItem>
      <errorID>ad0914b7-7a18-4bf3-87bd-6e61c830e6f6</errorID>
      <errorWord>"</errorWord>
      <group>L1_Format</group>
      <groupName>格式问题</groupName>
      <ability>L2_HalfPunc_CN</ability>
      <abilityName>全半角问题</abilityName>
      <candidateList>
        <item>“</item>
      </candidateList>
      <explain>文本全半角错误。</explain>
      <paraID>3BAD11AE</paraID>
      <start>156</start>
      <end>157</end>
      <status>modified</status>
      <modifiedWord>“</modifiedWord>
      <trackRevisions>false</trackRevisions>
    </reviewItem>
    <reviewItem>
      <errorID>b501132d-96ff-46d0-86d9-ccfd0c35c38e</errorID>
      <errorWord>"</errorWord>
      <group>L1_Format</group>
      <groupName>格式问题</groupName>
      <ability>L2_HalfPunc_CN</ability>
      <abilityName>全半角问题</abilityName>
      <candidateList>
        <item>”</item>
      </candidateList>
      <explain>文本全半角错误。</explain>
      <paraID>3BAD11AE</paraID>
      <start>163</start>
      <end>164</end>
      <status>modified</status>
      <modifiedWord>”</modifiedWord>
      <trackRevisions>false</trackRevisions>
    </reviewItem>
    <reviewItem>
      <errorID>ee486ea5-7c99-4cdc-be6a-c5f53a6191c2</errorID>
      <errorWord>"</errorWord>
      <group>L1_Format</group>
      <groupName>格式问题</groupName>
      <ability>L2_HalfPunc_CN</ability>
      <abilityName>全半角问题</abilityName>
      <candidateList>
        <item>“</item>
      </candidateList>
      <explain>文本全半角错误。</explain>
      <paraID>3BAD11AE</paraID>
      <start>166</start>
      <end>167</end>
      <status>modified</status>
      <modifiedWord>“</modifiedWord>
      <trackRevisions>false</trackRevisions>
    </reviewItem>
    <reviewItem>
      <errorID>e03e6940-4577-4754-bce9-e22598e562b7</errorID>
      <errorWord>"</errorWord>
      <group>L1_Format</group>
      <groupName>格式问题</groupName>
      <ability>L2_HalfPunc_CN</ability>
      <abilityName>全半角问题</abilityName>
      <candidateList>
        <item>”</item>
      </candidateList>
      <explain>文本全半角错误。</explain>
      <paraID>3BAD11AE</paraID>
      <start>191</start>
      <end>192</end>
      <status>modified</status>
      <modifiedWord>”</modifiedWord>
      <trackRevisions>false</trackRevisions>
    </reviewItem>
    <reviewItem>
      <errorID>23df7090-fd2c-44eb-9221-74cf147c6be3</errorID>
      <errorWord>"</errorWord>
      <group>L1_Format</group>
      <groupName>格式问题</groupName>
      <ability>L2_HalfPunc_CN</ability>
      <abilityName>全半角问题</abilityName>
      <candidateList>
        <item>“</item>
      </candidateList>
      <explain>文本全半角错误。</explain>
      <paraID>3BAD11AE</paraID>
      <start>241</start>
      <end>242</end>
      <status>modified</status>
      <modifiedWord>“</modifiedWord>
      <trackRevisions>false</trackRevisions>
    </reviewItem>
    <reviewItem>
      <errorID>15837102-8b4e-4a44-952d-3eea8212157f</errorID>
      <errorWord>"</errorWord>
      <group>L1_Format</group>
      <groupName>格式问题</groupName>
      <ability>L2_HalfPunc_CN</ability>
      <abilityName>全半角问题</abilityName>
      <candidateList>
        <item>”</item>
      </candidateList>
      <explain>文本全半角错误。</explain>
      <paraID>3BAD11AE</paraID>
      <start>250</start>
      <end>251</end>
      <status>modified</status>
      <modifiedWord>”</modifiedWord>
      <trackRevisions>false</trackRevisions>
    </reviewItem>
    <reviewItem>
      <errorID>405f960d-dfee-4ee2-8399-d94b5343c501</errorID>
      <errorWord>"</errorWord>
      <group>L1_Format</group>
      <groupName>格式问题</groupName>
      <ability>L2_HalfPunc_CN</ability>
      <abilityName>全半角问题</abilityName>
      <candidateList>
        <item>“</item>
      </candidateList>
      <explain>文本全半角错误。</explain>
      <paraID>5544929F</paraID>
      <start>52</start>
      <end>53</end>
      <status>modified</status>
      <modifiedWord>“</modifiedWord>
      <trackRevisions>false</trackRevisions>
    </reviewItem>
    <reviewItem>
      <errorID>89dcdc53-7f45-4cba-973d-128a63e9f10f</errorID>
      <errorWord>"</errorWord>
      <group>L1_Format</group>
      <groupName>格式问题</groupName>
      <ability>L2_HalfPunc_CN</ability>
      <abilityName>全半角问题</abilityName>
      <candidateList>
        <item>”</item>
      </candidateList>
      <explain>文本全半角错误。</explain>
      <paraID>5544929F</paraID>
      <start>61</start>
      <end>62</end>
      <status>modified</status>
      <modifiedWord>”</modifiedWord>
      <trackRevisions>false</trackRevisions>
    </reviewItem>
    <reviewItem>
      <errorID>7bd787e4-3e63-481c-a258-8babc8ed3744</errorID>
      <errorWord>"</errorWord>
      <group>L1_Format</group>
      <groupName>格式问题</groupName>
      <ability>L2_HalfPunc_CN</ability>
      <abilityName>全半角问题</abilityName>
      <candidateList>
        <item>“</item>
      </candidateList>
      <explain>文本全半角错误。</explain>
      <paraID>5544929F</paraID>
      <start>118</start>
      <end>119</end>
      <status>modified</status>
      <modifiedWord>“</modifiedWord>
      <trackRevisions>false</trackRevisions>
    </reviewItem>
    <reviewItem>
      <errorID>98f34963-464e-48c5-b32b-531767ab525b</errorID>
      <errorWord>"</errorWord>
      <group>L1_Format</group>
      <groupName>格式问题</groupName>
      <ability>L2_HalfPunc_CN</ability>
      <abilityName>全半角问题</abilityName>
      <candidateList>
        <item>”</item>
      </candidateList>
      <explain>文本全半角错误。</explain>
      <paraID>5544929F</paraID>
      <start>124</start>
      <end>125</end>
      <status>modified</status>
      <modifiedWord>”</modifiedWord>
      <trackRevisions>false</trackRevisions>
    </reviewItem>
    <reviewItem>
      <errorID>0c6399db-1c1f-483f-8ff7-3e2da4fb5df7</errorID>
      <errorWord>"</errorWord>
      <group>L1_Format</group>
      <groupName>格式问题</groupName>
      <ability>L2_HalfPunc_CN</ability>
      <abilityName>全半角问题</abilityName>
      <candidateList>
        <item>“</item>
      </candidateList>
      <explain>文本全半角错误。</explain>
      <paraID>5544929F</paraID>
      <start>127</start>
      <end>128</end>
      <status>modified</status>
      <modifiedWord>“</modifiedWord>
      <trackRevisions>false</trackRevisions>
    </reviewItem>
    <reviewItem>
      <errorID>aa2bd79c-0785-411e-a858-a2304e4e56d8</errorID>
      <errorWord>"</errorWord>
      <group>L1_Format</group>
      <groupName>格式问题</groupName>
      <ability>L2_HalfPunc_CN</ability>
      <abilityName>全半角问题</abilityName>
      <candidateList>
        <item>”</item>
      </candidateList>
      <explain>文本全半角错误。</explain>
      <paraID>5544929F</paraID>
      <start>134</start>
      <end>135</end>
      <status>modified</status>
      <modifiedWord>”</modifiedWord>
      <trackRevisions>false</trackRevisions>
    </reviewItem>
    <reviewItem>
      <errorID>874ac253-b25e-4775-b56f-3fe0b216580a</errorID>
      <errorWord>"</errorWord>
      <group>L1_Format</group>
      <groupName>格式问题</groupName>
      <ability>L2_HalfPunc_CN</ability>
      <abilityName>全半角问题</abilityName>
      <candidateList>
        <item>“</item>
      </candidateList>
      <explain>文本全半角错误。</explain>
      <paraID>5544929F</paraID>
      <start>198</start>
      <end>199</end>
      <status>modified</status>
      <modifiedWord>“</modifiedWord>
      <trackRevisions>false</trackRevisions>
    </reviewItem>
    <reviewItem>
      <errorID>e589be8f-d436-402c-9b2d-088708ee6fcb</errorID>
      <errorWord>"</errorWord>
      <group>L1_Format</group>
      <groupName>格式问题</groupName>
      <ability>L2_HalfPunc_CN</ability>
      <abilityName>全半角问题</abilityName>
      <candidateList>
        <item>”</item>
      </candidateList>
      <explain>文本全半角错误。</explain>
      <paraID>5544929F</paraID>
      <start>202</start>
      <end>203</end>
      <status>modified</status>
      <modifiedWord>”</modifiedWord>
      <trackRevisions>false</trackRevisions>
    </reviewItem>
    <reviewItem>
      <errorID>3d5c9d11-e764-4d61-ad99-f6f245bb83cd</errorID>
      <errorWord>"</errorWord>
      <group>L1_Format</group>
      <groupName>格式问题</groupName>
      <ability>L2_HalfPunc_CN</ability>
      <abilityName>全半角问题</abilityName>
      <candidateList>
        <item>“</item>
      </candidateList>
      <explain>文本全半角错误。</explain>
      <paraID>198331AD</paraID>
      <start>26</start>
      <end>27</end>
      <status>modified</status>
      <modifiedWord>“</modifiedWord>
      <trackRevisions>false</trackRevisions>
    </reviewItem>
    <reviewItem>
      <errorID>4828e118-1264-4f33-91c2-1b0597127399</errorID>
      <errorWord>"</errorWord>
      <group>L1_Format</group>
      <groupName>格式问题</groupName>
      <ability>L2_HalfPunc_CN</ability>
      <abilityName>全半角问题</abilityName>
      <candidateList>
        <item>”</item>
      </candidateList>
      <explain>文本全半角错误。</explain>
      <paraID>198331AD</paraID>
      <start>31</start>
      <end>32</end>
      <status>modified</status>
      <modifiedWord>”</modifiedWord>
      <trackRevisions>false</trackRevisions>
    </reviewItem>
    <reviewItem>
      <errorID>c38e39f1-ce33-4853-ad09-0b70f26d752d</errorID>
      <errorWord>"</errorWord>
      <group>L1_Format</group>
      <groupName>格式问题</groupName>
      <ability>L2_HalfPunc_CN</ability>
      <abilityName>全半角问题</abilityName>
      <candidateList>
        <item>“</item>
      </candidateList>
      <explain>文本全半角错误。</explain>
      <paraID>198331AD</paraID>
      <start>68</start>
      <end>69</end>
      <status>modified</status>
      <modifiedWord>“</modifiedWord>
      <trackRevisions>false</trackRevisions>
    </reviewItem>
    <reviewItem>
      <errorID>db24b49c-f791-421f-9649-91e1eddf7f2a</errorID>
      <errorWord>"</errorWord>
      <group>L1_Format</group>
      <groupName>格式问题</groupName>
      <ability>L2_HalfPunc_CN</ability>
      <abilityName>全半角问题</abilityName>
      <candidateList>
        <item>”</item>
      </candidateList>
      <explain>文本全半角错误。</explain>
      <paraID>198331AD</paraID>
      <start>73</start>
      <end>74</end>
      <status>modified</status>
      <modifiedWord>”</modifiedWord>
      <trackRevisions>false</trackRevisions>
    </reviewItem>
    <reviewItem>
      <errorID>c4f01e6b-05c7-4b18-8df8-0dba6804ef17</errorID>
      <errorWord>"</errorWord>
      <group>L1_Format</group>
      <groupName>格式问题</groupName>
      <ability>L2_HalfPunc_CN</ability>
      <abilityName>全半角问题</abilityName>
      <candidateList>
        <item>“</item>
      </candidateList>
      <explain>文本全半角错误。</explain>
      <paraID>5DB7A0E7</paraID>
      <start>58</start>
      <end>59</end>
      <status>modified</status>
      <modifiedWord>“</modifiedWord>
      <trackRevisions>false</trackRevisions>
    </reviewItem>
    <reviewItem>
      <errorID>e0e2d7ea-55fd-41c4-a8c1-08215fa50294</errorID>
      <errorWord>"</errorWord>
      <group>L1_Format</group>
      <groupName>格式问题</groupName>
      <ability>L2_HalfPunc_CN</ability>
      <abilityName>全半角问题</abilityName>
      <candidateList>
        <item>”</item>
      </candidateList>
      <explain>文本全半角错误。</explain>
      <paraID>5DB7A0E7</paraID>
      <start>66</start>
      <end>67</end>
      <status>modified</status>
      <modifiedWord>”</modifiedWord>
      <trackRevisions>false</trackRevisions>
    </reviewItem>
    <reviewItem>
      <errorID>d58bd65f-48da-463f-b4d1-307bc6151e91</errorID>
      <errorWord>-</errorWord>
      <group>L1_Format</group>
      <groupName>格式问题</groupName>
      <ability>L2_HalfPunc_CN</ability>
      <abilityName>全半角问题</abilityName>
      <candidateList>
        <item>－</item>
      </candidateList>
      <explain>文本全半角错误。</explain>
      <paraID>5DB7A0E7</paraID>
      <start>212</start>
      <end>213</end>
      <status>modified</status>
      <modifiedWord>－</modifiedWord>
      <trackRevisions>false</trackRevisions>
    </reviewItem>
    <reviewItem>
      <errorID>a277546a-bb0c-475b-bcca-dc3858581188</errorID>
      <errorWord>"</errorWord>
      <group>L1_Format</group>
      <groupName>格式问题</groupName>
      <ability>L2_HalfPunc_CN</ability>
      <abilityName>全半角问题</abilityName>
      <candidateList>
        <item>“</item>
      </candidateList>
      <explain>文本全半角错误。</explain>
      <paraID>60C5E0B9</paraID>
      <start>8</start>
      <end>9</end>
      <status>modified</status>
      <modifiedWord>“</modifiedWord>
      <trackRevisions>false</trackRevisions>
    </reviewItem>
    <reviewItem>
      <errorID>644524e7-fc53-44b9-a7be-4e08a0826711</errorID>
      <errorWord>"</errorWord>
      <group>L1_Format</group>
      <groupName>格式问题</groupName>
      <ability>L2_HalfPunc_CN</ability>
      <abilityName>全半角问题</abilityName>
      <candidateList>
        <item>”</item>
      </candidateList>
      <explain>文本全半角错误。</explain>
      <paraID>60C5E0B9</paraID>
      <start>22</start>
      <end>23</end>
      <status>modified</status>
      <modifiedWord>”</modifiedWord>
      <trackRevisions>false</trackRevisions>
    </reviewItem>
    <reviewItem>
      <errorID>69155a17-9782-48bd-8709-96c9a21121cc</errorID>
      <errorWord>2010年代</errorWord>
      <group>L1_Knowledge</group>
      <groupName>知识性问题</groupName>
      <ability>L2_Time</ability>
      <abilityName>日期时间</abilityName>
      <candidateList>
        <item>21世纪10年代</item>
      </candidateList>
      <explain>年代表述建议使用世纪+年代的格式。</explain>
      <paraID>60C5E0B9</paraID>
      <start>142</start>
      <end>148</end>
      <status>unmodified</status>
      <modifiedWord/>
      <trackRevisions>false</trackRevisions>
    </reviewItem>
    <reviewItem>
      <errorID>5a5abe9b-cf5e-4317-9636-cfdc0c3f3222</errorID>
      <errorWord>"</errorWord>
      <group>L1_Format</group>
      <groupName>格式问题</groupName>
      <ability>L2_HalfPunc_CN</ability>
      <abilityName>全半角问题</abilityName>
      <candidateList>
        <item>“</item>
      </candidateList>
      <explain>文本全半角错误。</explain>
      <paraID>60C5E0B9</paraID>
      <start>180</start>
      <end>181</end>
      <status>modified</status>
      <modifiedWord>“</modifiedWord>
      <trackRevisions>false</trackRevisions>
    </reviewItem>
    <reviewItem>
      <errorID>480baa70-2b77-4039-bbbd-aecc2edddcde</errorID>
      <errorWord>"</errorWord>
      <group>L1_Format</group>
      <groupName>格式问题</groupName>
      <ability>L2_HalfPunc_CN</ability>
      <abilityName>全半角问题</abilityName>
      <candidateList>
        <item>”</item>
      </candidateList>
      <explain>文本全半角错误。</explain>
      <paraID>60C5E0B9</paraID>
      <start>185</start>
      <end>186</end>
      <status>modified</status>
      <modifiedWord>”</modifiedWord>
      <trackRevisions>false</trackRevisions>
    </reviewItem>
    <reviewItem>
      <errorID>99b9d739-e78c-4e05-b4d8-d3ebc1184d4d</errorID>
      <errorWord>,</errorWord>
      <group>L1_Format</group>
      <groupName>格式问题</groupName>
      <ability>L2_HalfPunc_CN</ability>
      <abilityName>全半角问题</abilityName>
      <candidateList>
        <item>，</item>
      </candidateList>
      <explain>文本全半角错误。</explain>
      <paraID>5ADA63DC</paraID>
      <start>27</start>
      <end>28</end>
      <status>modified</status>
      <modifiedWord>，</modifiedWord>
      <trackRevisions>false</trackRevisions>
    </reviewItem>
    <reviewItem>
      <errorID>f08b76e1-f0fa-4d54-b110-4d3d9314c856</errorID>
      <errorWord>,</errorWord>
      <group>L1_Format</group>
      <groupName>格式问题</groupName>
      <ability>L2_HalfPunc_CN</ability>
      <abilityName>全半角问题</abilityName>
      <candidateList>
        <item>，</item>
      </candidateList>
      <explain>文本全半角错误。</explain>
      <paraID>5ADA63DC</paraID>
      <start>41</start>
      <end>42</end>
      <status>modified</status>
      <modifiedWord>，</modifiedWord>
      <trackRevisions>false</trackRevisions>
    </reviewItem>
    <reviewItem>
      <errorID>6982c305-e95e-46d5-a7f1-d92dcb9c0e13</errorID>
      <errorWord>,</errorWord>
      <group>L1_Format</group>
      <groupName>格式问题</groupName>
      <ability>L2_HalfPunc_CN</ability>
      <abilityName>全半角问题</abilityName>
      <candidateList>
        <item>，</item>
      </candidateList>
      <explain>文本全半角错误。</explain>
      <paraID>5ADA63DC</paraID>
      <start>54</start>
      <end>55</end>
      <status>modified</status>
      <modifiedWord>，</modifiedWord>
      <trackRevisions>false</trackRevisions>
    </reviewItem>
    <reviewItem>
      <errorID>e96a361c-cafa-493e-ae09-f1301d09e8bd</errorID>
      <errorWord>(</errorWord>
      <group>L1_Format</group>
      <groupName>格式问题</groupName>
      <ability>L2_HalfPunc_CN</ability>
      <abilityName>全半角问题</abilityName>
      <candidateList>
        <item>（</item>
      </candidateList>
      <explain>文本全半角错误。</explain>
      <paraID>3D35CAC5</paraID>
      <start>28</start>
      <end>29</end>
      <status>modified</status>
      <modifiedWord>（</modifiedWord>
      <trackRevisions>false</trackRevisions>
    </reviewItem>
    <reviewItem>
      <errorID>0efbd839-3732-4c60-9af9-e68876f517c8</errorID>
      <errorWord>)</errorWord>
      <group>L1_Format</group>
      <groupName>格式问题</groupName>
      <ability>L2_HalfPunc_CN</ability>
      <abilityName>全半角问题</abilityName>
      <candidateList>
        <item>）</item>
      </candidateList>
      <explain>文本全半角错误。</explain>
      <paraID>3D35CAC5</paraID>
      <start>38</start>
      <end>39</end>
      <status>modified</status>
      <modifiedWord>）</modifiedWord>
      <trackRevisions>false</trackRevisions>
    </reviewItem>
    <reviewItem>
      <errorID>27dc288a-af6e-49f2-aef7-0b5d7fc2231b</errorID>
      <errorWord>(</errorWord>
      <group>L1_Format</group>
      <groupName>格式问题</groupName>
      <ability>L2_HalfPunc_CN</ability>
      <abilityName>全半角问题</abilityName>
      <candidateList>
        <item>（</item>
      </candidateList>
      <explain>文本全半角错误。</explain>
      <paraID>3D35CAC5</paraID>
      <start>51</start>
      <end>52</end>
      <status>modified</status>
      <modifiedWord>（</modifiedWord>
      <trackRevisions>false</trackRevisions>
    </reviewItem>
    <reviewItem>
      <errorID>6ea98796-e666-4825-a01c-e3c314fca37f</errorID>
      <errorWord>)</errorWord>
      <group>L1_Format</group>
      <groupName>格式问题</groupName>
      <ability>L2_HalfPunc_CN</ability>
      <abilityName>全半角问题</abilityName>
      <candidateList>
        <item>）</item>
      </candidateList>
      <explain>文本全半角错误。</explain>
      <paraID>3D35CAC5</paraID>
      <start>61</start>
      <end>62</end>
      <status>modified</status>
      <modifiedWord>）</modifiedWord>
      <trackRevisions>false</trackRevisions>
    </reviewItem>
    <reviewItem>
      <errorID>981b7ebe-e155-406b-a807-89d3e3c586c8</errorID>
      <errorWord>(</errorWord>
      <group>L1_Format</group>
      <groupName>格式问题</groupName>
      <ability>L2_HalfPunc_CN</ability>
      <abilityName>全半角问题</abilityName>
      <candidateList>
        <item>（</item>
      </candidateList>
      <explain>文本全半角错误。</explain>
      <paraID>719FB434</paraID>
      <start>12</start>
      <end>13</end>
      <status>modified</status>
      <modifiedWord>（</modifiedWord>
      <trackRevisions>false</trackRevisions>
    </reviewItem>
    <reviewItem>
      <errorID>11e6dfeb-e0c2-44ee-923e-60329f75fd5a</errorID>
      <errorWord>)</errorWord>
      <group>L1_Format</group>
      <groupName>格式问题</groupName>
      <ability>L2_HalfPunc_CN</ability>
      <abilityName>全半角问题</abilityName>
      <candidateList>
        <item>）</item>
      </candidateList>
      <explain>文本全半角错误。</explain>
      <paraID>719FB434</paraID>
      <start>18</start>
      <end>19</end>
      <status>modified</status>
      <modifiedWord>）</modifiedWord>
      <trackRevisions>false</trackRevisions>
    </reviewItem>
    <reviewItem>
      <errorID>154ce26d-e467-4b36-b773-c9f499ecd631</errorID>
      <errorWord>1940年代</errorWord>
      <group>L1_Knowledge</group>
      <groupName>知识性问题</groupName>
      <ability>L2_Time</ability>
      <abilityName>日期时间</abilityName>
      <candidateList>
        <item>20世纪40年代</item>
      </candidateList>
      <explain>年代表述建议使用世纪+年代的格式。</explain>
      <paraID>4F4A9D6D</paraID>
      <start>81</start>
      <end>87</end>
      <status>unmodified</status>
      <modifiedWord/>
      <trackRevisions>false</trackRevisions>
    </reviewItem>
    <reviewItem>
      <errorID>af6fc317-43b1-430d-8eb9-b817a948b14b</errorID>
      <errorWord>1960年代</errorWord>
      <group>L1_Knowledge</group>
      <groupName>知识性问题</groupName>
      <ability>L2_Time</ability>
      <abilityName>日期时间</abilityName>
      <candidateList>
        <item>20世纪60年代</item>
      </candidateList>
      <explain>年代表述建议使用世纪+年代的格式。</explain>
      <paraID>4F4A9D6D</paraID>
      <start>161</start>
      <end>167</end>
      <status>unmodified</status>
      <modifiedWord/>
      <trackRevisions>false</trackRevisions>
    </reviewItem>
    <reviewItem>
      <errorID>f1673cbe-90f7-49d8-9933-3958d5ff0f39</errorID>
      <errorWord>"</errorWord>
      <group>L1_Format</group>
      <groupName>格式问题</groupName>
      <ability>L2_HalfPunc_CN</ability>
      <abilityName>全半角问题</abilityName>
      <candidateList>
        <item>“</item>
      </candidateList>
      <explain>文本全半角错误。</explain>
      <paraID>4F4A9D6D</paraID>
      <start>206</start>
      <end>207</end>
      <status>modified</status>
      <modifiedWord>“</modifiedWord>
      <trackRevisions>false</trackRevisions>
    </reviewItem>
    <reviewItem>
      <errorID>ce12956f-f1e2-4168-98fd-58a878a62244</errorID>
      <errorWord>"</errorWord>
      <group>L1_Format</group>
      <groupName>格式问题</groupName>
      <ability>L2_HalfPunc_CN</ability>
      <abilityName>全半角问题</abilityName>
      <candidateList>
        <item>”</item>
      </candidateList>
      <explain>文本全半角错误。</explain>
      <paraID>4F4A9D6D</paraID>
      <start>211</start>
      <end>212</end>
      <status>modified</status>
      <modifiedWord>”</modifiedWord>
      <trackRevisions>false</trackRevisions>
    </reviewItem>
    <reviewItem>
      <errorID>b1240311-a54d-4e15-ba4f-6ef1f9b3fd9e</errorID>
      <errorWord>"</errorWord>
      <group>L1_Format</group>
      <groupName>格式问题</groupName>
      <ability>L2_HalfPunc_CN</ability>
      <abilityName>全半角问题</abilityName>
      <candidateList>
        <item>“</item>
      </candidateList>
      <explain>文本全半角错误。</explain>
      <paraID>4F4A9D6D</paraID>
      <start>214</start>
      <end>215</end>
      <status>modified</status>
      <modifiedWord>“</modifiedWord>
      <trackRevisions>false</trackRevisions>
    </reviewItem>
    <reviewItem>
      <errorID>c8a98cf8-a728-4dd2-ad10-3c4714cc78ba</errorID>
      <errorWord>"</errorWord>
      <group>L1_Format</group>
      <groupName>格式问题</groupName>
      <ability>L2_HalfPunc_CN</ability>
      <abilityName>全半角问题</abilityName>
      <candidateList>
        <item>”</item>
      </candidateList>
      <explain>文本全半角错误。</explain>
      <paraID>4F4A9D6D</paraID>
      <start>219</start>
      <end>220</end>
      <status>modified</status>
      <modifiedWord>”</modifiedWord>
      <trackRevisions>false</trackRevisions>
    </reviewItem>
    <reviewItem>
      <errorID>fedb8a5a-a97a-42cd-898d-d118ce1edec2</errorID>
      <errorWord>"</errorWord>
      <group>L1_Format</group>
      <groupName>格式问题</groupName>
      <ability>L2_HalfPunc_CN</ability>
      <abilityName>全半角问题</abilityName>
      <candidateList>
        <item>“</item>
      </candidateList>
      <explain>文本全半角错误。</explain>
      <paraID>4F4A9D6D</paraID>
      <start>240</start>
      <end>241</end>
      <status>modified</status>
      <modifiedWord>“</modifiedWord>
      <trackRevisions>false</trackRevisions>
    </reviewItem>
    <reviewItem>
      <errorID>42e2f792-a752-4915-9ee2-1ae2a6d85b5a</errorID>
      <errorWord>"</errorWord>
      <group>L1_Format</group>
      <groupName>格式问题</groupName>
      <ability>L2_HalfPunc_CN</ability>
      <abilityName>全半角问题</abilityName>
      <candidateList>
        <item>”</item>
      </candidateList>
      <explain>文本全半角错误。</explain>
      <paraID>4F4A9D6D</paraID>
      <start>247</start>
      <end>248</end>
      <status>modified</status>
      <modifiedWord>”</modifiedWord>
      <trackRevisions>false</trackRevisions>
    </reviewItem>
    <reviewItem>
      <errorID>418877b5-5f93-44c0-b652-896240e81300</errorID>
      <errorWord>-</errorWord>
      <group>L1_Format</group>
      <groupName>格式问题</groupName>
      <ability>L2_HalfPunc_CN</ability>
      <abilityName>全半角问题</abilityName>
      <candidateList>
        <item>－</item>
      </candidateList>
      <explain>文本全半角错误。</explain>
      <paraID>4F4A9D6D</paraID>
      <start>251</start>
      <end>252</end>
      <status>modified</status>
      <modifiedWord>－</modifiedWord>
      <trackRevisions>false</trackRevisions>
    </reviewItem>
    <reviewItem>
      <errorID>32bece9d-fd5a-499f-ad8d-497e04478a54</errorID>
      <errorWord>1990年代</errorWord>
      <group>L1_Knowledge</group>
      <groupName>知识性问题</groupName>
      <ability>L2_Time</ability>
      <abilityName>日期时间</abilityName>
      <candidateList>
        <item>20世纪90年代</item>
      </candidateList>
      <explain>年代表述建议使用世纪+年代的格式。</explain>
      <paraID>4F4A9D6D</paraID>
      <start>328</start>
      <end>334</end>
      <status>unmodified</status>
      <modifiedWord/>
      <trackRevisions>false</trackRevisions>
    </reviewItem>
    <reviewItem>
      <errorID>48871444-2382-4e4d-9889-05a2169a9342</errorID>
      <errorWord>"</errorWord>
      <group>L1_Format</group>
      <groupName>格式问题</groupName>
      <ability>L2_HalfPunc_CN</ability>
      <abilityName>全半角问题</abilityName>
      <candidateList>
        <item>“</item>
      </candidateList>
      <explain>文本全半角错误。</explain>
      <paraID>4F4A9D6D</paraID>
      <start>380</start>
      <end>381</end>
      <status>modified</status>
      <modifiedWord>“</modifiedWord>
      <trackRevisions>false</trackRevisions>
    </reviewItem>
    <reviewItem>
      <errorID>872bd794-bfb8-40f6-bad8-9d3fbc065c2b</errorID>
      <errorWord>"</errorWord>
      <group>L1_Format</group>
      <groupName>格式问题</groupName>
      <ability>L2_HalfPunc_CN</ability>
      <abilityName>全半角问题</abilityName>
      <candidateList>
        <item>”</item>
      </candidateList>
      <explain>文本全半角错误。</explain>
      <paraID>4F4A9D6D</paraID>
      <start>388</start>
      <end>389</end>
      <status>modified</status>
      <modifiedWord>”</modifiedWord>
      <trackRevisions>false</trackRevisions>
    </reviewItem>
    <reviewItem>
      <errorID>576dcced-70a3-4aa7-adf6-c05d0a3bf37e</errorID>
      <errorWord>"</errorWord>
      <group>L1_Format</group>
      <groupName>格式问题</groupName>
      <ability>L2_HalfPunc_CN</ability>
      <abilityName>全半角问题</abilityName>
      <candidateList>
        <item>“</item>
      </candidateList>
      <explain>文本全半角错误。</explain>
      <paraID>4F4A9D6D</paraID>
      <start>392</start>
      <end>393</end>
      <status>modified</status>
      <modifiedWord>“</modifiedWord>
      <trackRevisions>false</trackRevisions>
    </reviewItem>
    <reviewItem>
      <errorID>84025261-b376-48e0-9f22-8525cd8d3e7e</errorID>
      <errorWord>"</errorWord>
      <group>L1_Format</group>
      <groupName>格式问题</groupName>
      <ability>L2_HalfPunc_CN</ability>
      <abilityName>全半角问题</abilityName>
      <candidateList>
        <item>”</item>
      </candidateList>
      <explain>文本全半角错误。</explain>
      <paraID>4F4A9D6D</paraID>
      <start>398</start>
      <end>399</end>
      <status>modified</status>
      <modifiedWord>”</modifiedWord>
      <trackRevisions>false</trackRevisions>
    </reviewItem>
    <reviewItem>
      <errorID>2c29eb64-0caa-4a2b-8b27-addd8492997f</errorID>
      <errorWord>"</errorWord>
      <group>L1_Format</group>
      <groupName>格式问题</groupName>
      <ability>L2_HalfPunc_CN</ability>
      <abilityName>全半角问题</abilityName>
      <candidateList>
        <item>“</item>
      </candidateList>
      <explain>文本全半角错误。</explain>
      <paraID>4F4A9D6D</paraID>
      <start>407</start>
      <end>408</end>
      <status>modified</status>
      <modifiedWord>“</modifiedWord>
      <trackRevisions>false</trackRevisions>
    </reviewItem>
    <reviewItem>
      <errorID>de9ce353-7ef2-466c-8c63-67718061ccfb</errorID>
      <errorWord>"</errorWord>
      <group>L1_Format</group>
      <groupName>格式问题</groupName>
      <ability>L2_HalfPunc_CN</ability>
      <abilityName>全半角问题</abilityName>
      <candidateList>
        <item>”</item>
      </candidateList>
      <explain>文本全半角错误。</explain>
      <paraID>4F4A9D6D</paraID>
      <start>412</start>
      <end>413</end>
      <status>modified</status>
      <modifiedWord>”</modifiedWord>
      <trackRevisions>false</trackRevisions>
    </reviewItem>
    <reviewItem>
      <errorID>0ec33be6-d857-422e-82ea-d698b43cdafc</errorID>
      <errorWord>"</errorWord>
      <group>L1_Format</group>
      <groupName>格式问题</groupName>
      <ability>L2_HalfPunc_CN</ability>
      <abilityName>全半角问题</abilityName>
      <candidateList>
        <item>“</item>
      </candidateList>
      <explain>文本全半角错误。</explain>
      <paraID>4F4A9D6D</paraID>
      <start>468</start>
      <end>469</end>
      <status>modified</status>
      <modifiedWord>“</modifiedWord>
      <trackRevisions>false</trackRevisions>
    </reviewItem>
    <reviewItem>
      <errorID>1826d029-e327-4cbd-b107-8fc06118f436</errorID>
      <errorWord>"</errorWord>
      <group>L1_Format</group>
      <groupName>格式问题</groupName>
      <ability>L2_HalfPunc_CN</ability>
      <abilityName>全半角问题</abilityName>
      <candidateList>
        <item>”</item>
      </candidateList>
      <explain>文本全半角错误。</explain>
      <paraID>4F4A9D6D</paraID>
      <start>473</start>
      <end>474</end>
      <status>modified</status>
      <modifiedWord>”</modifiedWord>
      <trackRevisions>false</trackRevisions>
    </reviewItem>
    <reviewItem>
      <errorID>0446521e-a086-4928-b1f5-f8026bfdf2bc</errorID>
      <errorWord>-</errorWord>
      <group>L1_Format</group>
      <groupName>格式问题</groupName>
      <ability>L2_HalfPunc_CN</ability>
      <abilityName>全半角问题</abilityName>
      <candidateList>
        <item>－</item>
      </candidateList>
      <explain>文本全半角错误。</explain>
      <paraID>4F4A9D6D</paraID>
      <start>485</start>
      <end>486</end>
      <status>modified</status>
      <modifiedWord>－</modifiedWord>
      <trackRevisions>false</trackRevisions>
    </reviewItem>
    <reviewItem>
      <errorID>8ba7ebec-3751-4d76-bcc9-ceeb7d78eff9</errorID>
      <errorWord>"</errorWord>
      <group>L1_Format</group>
      <groupName>格式问题</groupName>
      <ability>L2_HalfPunc_CN</ability>
      <abilityName>全半角问题</abilityName>
      <candidateList>
        <item>“</item>
      </candidateList>
      <explain>文本全半角错误。</explain>
      <paraID> BB56134</paraID>
      <start>11</start>
      <end>12</end>
      <status>modified</status>
      <modifiedWord>“</modifiedWord>
      <trackRevisions>false</trackRevisions>
    </reviewItem>
    <reviewItem>
      <errorID>88179f57-21dd-42bf-8967-6f9a351b5f44</errorID>
      <errorWord>"</errorWord>
      <group>L1_Format</group>
      <groupName>格式问题</groupName>
      <ability>L2_HalfPunc_CN</ability>
      <abilityName>全半角问题</abilityName>
      <candidateList>
        <item>”</item>
      </candidateList>
      <explain>文本全半角错误。</explain>
      <paraID> BB56134</paraID>
      <start>17</start>
      <end>18</end>
      <status>modified</status>
      <modifiedWord>”</modifiedWord>
      <trackRevisions>false</trackRevisions>
    </reviewItem>
    <reviewItem>
      <errorID>988b0262-7f71-4fcc-be79-854ee08bfa05</errorID>
      <errorWord>"</errorWord>
      <group>L1_Format</group>
      <groupName>格式问题</groupName>
      <ability>L2_HalfPunc_CN</ability>
      <abilityName>全半角问题</abilityName>
      <candidateList>
        <item>“</item>
      </candidateList>
      <explain>文本全半角错误。</explain>
      <paraID> BB56134</paraID>
      <start>19</start>
      <end>20</end>
      <status>modified</status>
      <modifiedWord>“</modifiedWord>
      <trackRevisions>false</trackRevisions>
    </reviewItem>
    <reviewItem>
      <errorID>44f324a0-fbe7-44b6-b6dc-63a98cf2d858</errorID>
      <errorWord>"</errorWord>
      <group>L1_Format</group>
      <groupName>格式问题</groupName>
      <ability>L2_HalfPunc_CN</ability>
      <abilityName>全半角问题</abilityName>
      <candidateList>
        <item>”</item>
      </candidateList>
      <explain>文本全半角错误。</explain>
      <paraID> BB56134</paraID>
      <start>27</start>
      <end>28</end>
      <status>modified</status>
      <modifiedWord>”</modifiedWord>
      <trackRevisions>false</trackRevisions>
    </reviewItem>
    <reviewItem>
      <errorID>0403255b-13e2-4005-a90c-ab01ffaab519</errorID>
      <errorWord>1960年代</errorWord>
      <group>L1_Knowledge</group>
      <groupName>知识性问题</groupName>
      <ability>L2_Time</ability>
      <abilityName>日期时间</abilityName>
      <candidateList>
        <item>20世纪60年代</item>
      </candidateList>
      <explain>年代表述建议使用世纪+年代的格式。</explain>
      <paraID>6D28B60B</paraID>
      <start>98</start>
      <end>104</end>
      <status>unmodified</status>
      <modifiedWord/>
      <trackRevisions>false</trackRevisions>
    </reviewItem>
    <reviewItem>
      <errorID>3a2efcfb-67fc-43de-9120-9f8c4ec8e5ce</errorID>
      <errorWord>"</errorWord>
      <group>L1_Format</group>
      <groupName>格式问题</groupName>
      <ability>L2_HalfPunc_CN</ability>
      <abilityName>全半角问题</abilityName>
      <candidateList>
        <item>“</item>
      </candidateList>
      <explain>文本全半角错误。</explain>
      <paraID>6D28B60B</paraID>
      <start>143</start>
      <end>144</end>
      <status>modified</status>
      <modifiedWord>“</modifiedWord>
      <trackRevisions>false</trackRevisions>
    </reviewItem>
    <reviewItem>
      <errorID>c22047c1-183f-4ff4-bb74-37c38a1bcb79</errorID>
      <errorWord>"</errorWord>
      <group>L1_Format</group>
      <groupName>格式问题</groupName>
      <ability>L2_HalfPunc_CN</ability>
      <abilityName>全半角问题</abilityName>
      <candidateList>
        <item>”</item>
      </candidateList>
      <explain>文本全半角错误。</explain>
      <paraID>6D28B60B</paraID>
      <start>148</start>
      <end>149</end>
      <status>modified</status>
      <modifiedWord>”</modifiedWord>
      <trackRevisions>false</trackRevisions>
    </reviewItem>
    <reviewItem>
      <errorID>e621761f-293f-41ca-92ea-6942f16d0f34</errorID>
      <errorWord>"</errorWord>
      <group>L1_Format</group>
      <groupName>格式问题</groupName>
      <ability>L2_HalfPunc_CN</ability>
      <abilityName>全半角问题</abilityName>
      <candidateList>
        <item>“</item>
      </candidateList>
      <explain>文本全半角错误。</explain>
      <paraID>6D28B60B</paraID>
      <start>182</start>
      <end>183</end>
      <status>modified</status>
      <modifiedWord>“</modifiedWord>
      <trackRevisions>false</trackRevisions>
    </reviewItem>
    <reviewItem>
      <errorID>17d0eb28-155e-449f-a81b-fed6d70a8db4</errorID>
      <errorWord>"</errorWord>
      <group>L1_Format</group>
      <groupName>格式问题</groupName>
      <ability>L2_HalfPunc_CN</ability>
      <abilityName>全半角问题</abilityName>
      <candidateList>
        <item>”</item>
      </candidateList>
      <explain>文本全半角错误。</explain>
      <paraID>6D28B60B</paraID>
      <start>187</start>
      <end>188</end>
      <status>modified</status>
      <modifiedWord>”</modifiedWord>
      <trackRevisions>false</trackRevisions>
    </reviewItem>
    <reviewItem>
      <errorID>c848780e-2431-496e-b376-1db3b96458f1</errorID>
      <errorWord>"</errorWord>
      <group>L1_Format</group>
      <groupName>格式问题</groupName>
      <ability>L2_HalfPunc_CN</ability>
      <abilityName>全半角问题</abilityName>
      <candidateList>
        <item>“</item>
      </candidateList>
      <explain>文本全半角错误。</explain>
      <paraID>6D28B60B</paraID>
      <start>220</start>
      <end>221</end>
      <status>modified</status>
      <modifiedWord>“</modifiedWord>
      <trackRevisions>false</trackRevisions>
    </reviewItem>
    <reviewItem>
      <errorID>77c5c6b4-2c41-4431-b93e-c7f623bcdaa1</errorID>
      <errorWord>"</errorWord>
      <group>L1_Format</group>
      <groupName>格式问题</groupName>
      <ability>L2_HalfPunc_CN</ability>
      <abilityName>全半角问题</abilityName>
      <candidateList>
        <item>”</item>
      </candidateList>
      <explain>文本全半角错误。</explain>
      <paraID>6D28B60B</paraID>
      <start>223</start>
      <end>224</end>
      <status>modified</status>
      <modifiedWord>”</modifiedWord>
      <trackRevisions>false</trackRevisions>
    </reviewItem>
    <reviewItem>
      <errorID>fdc17c28-74ec-4163-82e1-3f50183f2091</errorID>
      <errorWord>"</errorWord>
      <group>L1_Format</group>
      <groupName>格式问题</groupName>
      <ability>L2_HalfPunc_CN</ability>
      <abilityName>全半角问题</abilityName>
      <candidateList>
        <item>“</item>
      </candidateList>
      <explain>文本全半角错误。</explain>
      <paraID>6D28B60B</paraID>
      <start>226</start>
      <end>227</end>
      <status>modified</status>
      <modifiedWord>“</modifiedWord>
      <trackRevisions>false</trackRevisions>
    </reviewItem>
    <reviewItem>
      <errorID>0792188a-3b85-4373-af08-c2019a0d82d1</errorID>
      <errorWord>"</errorWord>
      <group>L1_Format</group>
      <groupName>格式问题</groupName>
      <ability>L2_HalfPunc_CN</ability>
      <abilityName>全半角问题</abilityName>
      <candidateList>
        <item>”</item>
      </candidateList>
      <explain>文本全半角错误。</explain>
      <paraID>6D28B60B</paraID>
      <start>229</start>
      <end>230</end>
      <status>modified</status>
      <modifiedWord>”</modifiedWord>
      <trackRevisions>false</trackRevisions>
    </reviewItem>
    <reviewItem>
      <errorID>d830a3aa-9bb7-40ef-aeaf-884456152649</errorID>
      <errorWord>1960年代</errorWord>
      <group>L1_Knowledge</group>
      <groupName>知识性问题</groupName>
      <ability>L2_Time</ability>
      <abilityName>日期时间</abilityName>
      <candidateList>
        <item>20世纪60年代</item>
      </candidateList>
      <explain>年代表述建议使用世纪+年代的格式。</explain>
      <paraID>66751415</paraID>
      <start>4</start>
      <end>10</end>
      <status>unmodified</status>
      <modifiedWord/>
      <trackRevisions>false</trackRevisions>
    </reviewItem>
    <reviewItem>
      <errorID>2285a77a-9863-44de-803b-2eba7b13983d</errorID>
      <errorWord>"</errorWord>
      <group>L1_Format</group>
      <groupName>格式问题</groupName>
      <ability>L2_HalfPunc_CN</ability>
      <abilityName>全半角问题</abilityName>
      <candidateList>
        <item>“</item>
      </candidateList>
      <explain>文本全半角错误。</explain>
      <paraID>66751415</paraID>
      <start>39</start>
      <end>40</end>
      <status>modified</status>
      <modifiedWord>“</modifiedWord>
      <trackRevisions>false</trackRevisions>
    </reviewItem>
    <reviewItem>
      <errorID>1899e5af-03a1-46b4-9537-f0f2468070ed</errorID>
      <errorWord>"</errorWord>
      <group>L1_Format</group>
      <groupName>格式问题</groupName>
      <ability>L2_HalfPunc_CN</ability>
      <abilityName>全半角问题</abilityName>
      <candidateList>
        <item>”</item>
      </candidateList>
      <explain>文本全半角错误。</explain>
      <paraID>66751415</paraID>
      <start>44</start>
      <end>45</end>
      <status>modified</status>
      <modifiedWord>”</modifiedWord>
      <trackRevisions>false</trackRevisions>
    </reviewItem>
    <reviewItem>
      <errorID>dfe7856f-0203-4221-a3bd-5dd4b397a869</errorID>
      <errorWord>"</errorWord>
      <group>L1_Format</group>
      <groupName>格式问题</groupName>
      <ability>L2_HalfPunc_CN</ability>
      <abilityName>全半角问题</abilityName>
      <candidateList>
        <item>“</item>
      </candidateList>
      <explain>文本全半角错误。</explain>
      <paraID>66751415</paraID>
      <start>118</start>
      <end>119</end>
      <status>modified</status>
      <modifiedWord>“</modifiedWord>
      <trackRevisions>false</trackRevisions>
    </reviewItem>
    <reviewItem>
      <errorID>967a764c-3185-47d6-a5e0-90e2cbc266d9</errorID>
      <errorWord>"</errorWord>
      <group>L1_Format</group>
      <groupName>格式问题</groupName>
      <ability>L2_HalfPunc_CN</ability>
      <abilityName>全半角问题</abilityName>
      <candidateList>
        <item>”</item>
      </candidateList>
      <explain>文本全半角错误。</explain>
      <paraID>66751415</paraID>
      <start>121</start>
      <end>122</end>
      <status>modified</status>
      <modifiedWord>”</modifiedWord>
      <trackRevisions>false</trackRevisions>
    </reviewItem>
    <reviewItem>
      <errorID>6ef0e43d-3d8f-43a2-bb8b-18dff2598635</errorID>
      <errorWord>"</errorWord>
      <group>L1_Format</group>
      <groupName>格式问题</groupName>
      <ability>L2_HalfPunc_CN</ability>
      <abilityName>全半角问题</abilityName>
      <candidateList>
        <item>“</item>
      </candidateList>
      <explain>文本全半角错误。</explain>
      <paraID>66751415</paraID>
      <start>139</start>
      <end>140</end>
      <status>modified</status>
      <modifiedWord>“</modifiedWord>
      <trackRevisions>false</trackRevisions>
    </reviewItem>
    <reviewItem>
      <errorID>76a8d03b-966c-400b-a5fe-e4443e1c0d1d</errorID>
      <errorWord>"</errorWord>
      <group>L1_Format</group>
      <groupName>格式问题</groupName>
      <ability>L2_HalfPunc_CN</ability>
      <abilityName>全半角问题</abilityName>
      <candidateList>
        <item>”</item>
      </candidateList>
      <explain>文本全半角错误。</explain>
      <paraID>66751415</paraID>
      <start>144</start>
      <end>145</end>
      <status>modified</status>
      <modifiedWord>”</modifiedWord>
      <trackRevisions>false</trackRevisions>
    </reviewItem>
    <reviewItem>
      <errorID>18fb3a1e-a7a1-480f-8069-f706556cad61</errorID>
      <errorWord>"</errorWord>
      <group>L1_Format</group>
      <groupName>格式问题</groupName>
      <ability>L2_HalfPunc_CN</ability>
      <abilityName>全半角问题</abilityName>
      <candidateList>
        <item>“</item>
      </candidateList>
      <explain>文本全半角错误。</explain>
      <paraID>66751415</paraID>
      <start>198</start>
      <end>199</end>
      <status>modified</status>
      <modifiedWord>“</modifiedWord>
      <trackRevisions>false</trackRevisions>
    </reviewItem>
    <reviewItem>
      <errorID>00990ba6-47a3-48e3-9266-a22dc824c9fd</errorID>
      <errorWord>"</errorWord>
      <group>L1_Format</group>
      <groupName>格式问题</groupName>
      <ability>L2_HalfPunc_CN</ability>
      <abilityName>全半角问题</abilityName>
      <candidateList>
        <item>”</item>
      </candidateList>
      <explain>文本全半角错误。</explain>
      <paraID>66751415</paraID>
      <start>208</start>
      <end>209</end>
      <status>modified</status>
      <modifiedWord>”</modifiedWord>
      <trackRevisions>false</trackRevisions>
    </reviewItem>
    <reviewItem>
      <errorID>8d9c9bc2-2dec-4a78-b548-8985292f4e61</errorID>
      <errorWord>"</errorWord>
      <group>L1_Format</group>
      <groupName>格式问题</groupName>
      <ability>L2_HalfPunc_CN</ability>
      <abilityName>全半角问题</abilityName>
      <candidateList>
        <item>“</item>
      </candidateList>
      <explain>文本全半角错误。</explain>
      <paraID>66751415</paraID>
      <start>219</start>
      <end>220</end>
      <status>modified</status>
      <modifiedWord>“</modifiedWord>
      <trackRevisions>false</trackRevisions>
    </reviewItem>
    <reviewItem>
      <errorID>18fb3ef4-2937-4297-9301-e43d413100b6</errorID>
      <errorWord>"</errorWord>
      <group>L1_Format</group>
      <groupName>格式问题</groupName>
      <ability>L2_HalfPunc_CN</ability>
      <abilityName>全半角问题</abilityName>
      <candidateList>
        <item>”</item>
      </candidateList>
      <explain>文本全半角错误。</explain>
      <paraID>66751415</paraID>
      <start>238</start>
      <end>239</end>
      <status>modified</status>
      <modifiedWord>”</modifiedWord>
      <trackRevisions>false</trackRevisions>
    </reviewItem>
    <reviewItem>
      <errorID>5e6fd8fb-c70c-4609-98c5-ba9531883762</errorID>
      <errorWord>"</errorWord>
      <group>L1_Format</group>
      <groupName>格式问题</groupName>
      <ability>L2_HalfPunc_CN</ability>
      <abilityName>全半角问题</abilityName>
      <candidateList>
        <item>“</item>
      </candidateList>
      <explain>文本全半角错误。</explain>
      <paraID>1E78D1E7</paraID>
      <start>0</start>
      <end>1</end>
      <status>modified</status>
      <modifiedWord>“</modifiedWord>
      <trackRevisions>false</trackRevisions>
    </reviewItem>
    <reviewItem>
      <errorID>8626ac45-6e9c-4fed-a74f-fc2f4546da5f</errorID>
      <errorWord>"</errorWord>
      <group>L1_Format</group>
      <groupName>格式问题</groupName>
      <ability>L2_HalfPunc_CN</ability>
      <abilityName>全半角问题</abilityName>
      <candidateList>
        <item>”</item>
      </candidateList>
      <explain>文本全半角错误。</explain>
      <paraID>1E78D1E7</paraID>
      <start>7</start>
      <end>8</end>
      <status>modified</status>
      <modifiedWord>”</modifiedWord>
      <trackRevisions>false</trackRevisions>
    </reviewItem>
    <reviewItem>
      <errorID>377e955e-fa30-42a6-a1e7-f172c1ae4f99</errorID>
      <errorWord>"</errorWord>
      <group>L1_Format</group>
      <groupName>格式问题</groupName>
      <ability>L2_HalfPunc_CN</ability>
      <abilityName>全半角问题</abilityName>
      <candidateList>
        <item>“</item>
      </candidateList>
      <explain>文本全半角错误。</explain>
      <paraID>  937BEA</paraID>
      <start>12</start>
      <end>13</end>
      <status>modified</status>
      <modifiedWord>“</modifiedWord>
      <trackRevisions>false</trackRevisions>
    </reviewItem>
    <reviewItem>
      <errorID>d0d0c8f9-0730-4de3-a38f-577d98595ea6</errorID>
      <errorWord>"</errorWord>
      <group>L1_Format</group>
      <groupName>格式问题</groupName>
      <ability>L2_HalfPunc_CN</ability>
      <abilityName>全半角问题</abilityName>
      <candidateList>
        <item>”</item>
      </candidateList>
      <explain>文本全半角错误。</explain>
      <paraID>  937BEA</paraID>
      <start>16</start>
      <end>17</end>
      <status>modified</status>
      <modifiedWord>”</modifiedWord>
      <trackRevisions>false</trackRevisions>
    </reviewItem>
    <reviewItem>
      <errorID>bd4b8190-b52e-4b27-bb6f-3ce5772226b4</errorID>
      <errorWord>"</errorWord>
      <group>L1_Format</group>
      <groupName>格式问题</groupName>
      <ability>L2_HalfPunc_CN</ability>
      <abilityName>全半角问题</abilityName>
      <candidateList>
        <item>“</item>
      </candidateList>
      <explain>文本全半角错误。</explain>
      <paraID>  937BEA</paraID>
      <start>23</start>
      <end>24</end>
      <status>modified</status>
      <modifiedWord>“</modifiedWord>
      <trackRevisions>false</trackRevisions>
    </reviewItem>
    <reviewItem>
      <errorID>4213e795-a6e7-43bf-a577-c295ac75a9b3</errorID>
      <errorWord>"</errorWord>
      <group>L1_Format</group>
      <groupName>格式问题</groupName>
      <ability>L2_HalfPunc_CN</ability>
      <abilityName>全半角问题</abilityName>
      <candidateList>
        <item>”</item>
      </candidateList>
      <explain>文本全半角错误。</explain>
      <paraID>  937BEA</paraID>
      <start>42</start>
      <end>43</end>
      <status>modified</status>
      <modifiedWord>”</modifiedWord>
      <trackRevisions>false</trackRevisions>
    </reviewItem>
    <reviewItem>
      <errorID>ce397d7a-36f3-466b-a290-692036423252</errorID>
      <errorWord>"</errorWord>
      <group>L1_Format</group>
      <groupName>格式问题</groupName>
      <ability>L2_HalfPunc_CN</ability>
      <abilityName>全半角问题</abilityName>
      <candidateList>
        <item>“</item>
      </candidateList>
      <explain>文本全半角错误。</explain>
      <paraID>  937BEA</paraID>
      <start>56</start>
      <end>57</end>
      <status>modified</status>
      <modifiedWord>“</modifiedWord>
      <trackRevisions>false</trackRevisions>
    </reviewItem>
    <reviewItem>
      <errorID>a4501750-8f6a-42fd-b162-7fb08d4c96f5</errorID>
      <errorWord>"</errorWord>
      <group>L1_Format</group>
      <groupName>格式问题</groupName>
      <ability>L2_HalfPunc_CN</ability>
      <abilityName>全半角问题</abilityName>
      <candidateList>
        <item>”</item>
      </candidateList>
      <explain>文本全半角错误。</explain>
      <paraID>  937BEA</paraID>
      <start>61</start>
      <end>62</end>
      <status>modified</status>
      <modifiedWord>”</modifiedWord>
      <trackRevisions>false</trackRevisions>
    </reviewItem>
    <reviewItem>
      <errorID>c81607b8-0c63-4102-b67c-f3fc98b86e94</errorID>
      <errorWord>"</errorWord>
      <group>L1_Format</group>
      <groupName>格式问题</groupName>
      <ability>L2_HalfPunc_CN</ability>
      <abilityName>全半角问题</abilityName>
      <candidateList>
        <item>“</item>
      </candidateList>
      <explain>文本全半角错误。</explain>
      <paraID>  937BEA</paraID>
      <start>113</start>
      <end>114</end>
      <status>modified</status>
      <modifiedWord>“</modifiedWord>
      <trackRevisions>false</trackRevisions>
    </reviewItem>
    <reviewItem>
      <errorID>2ff6c933-ff7c-4b61-bfdf-216c0dbe22e2</errorID>
      <errorWord>"</errorWord>
      <group>L1_Format</group>
      <groupName>格式问题</groupName>
      <ability>L2_HalfPunc_CN</ability>
      <abilityName>全半角问题</abilityName>
      <candidateList>
        <item>”</item>
      </candidateList>
      <explain>文本全半角错误。</explain>
      <paraID>  937BEA</paraID>
      <start>118</start>
      <end>119</end>
      <status>modified</status>
      <modifiedWord>”</modifiedWord>
      <trackRevisions>false</trackRevisions>
    </reviewItem>
    <reviewItem>
      <errorID>abf3dd72-cfca-487c-850d-53f725089fe0</errorID>
      <errorWord>"</errorWord>
      <group>L1_Format</group>
      <groupName>格式问题</groupName>
      <ability>L2_HalfPunc_CN</ability>
      <abilityName>全半角问题</abilityName>
      <candidateList>
        <item>“</item>
      </candidateList>
      <explain>文本全半角错误。</explain>
      <paraID>  937BEA</paraID>
      <start>139</start>
      <end>140</end>
      <status>modified</status>
      <modifiedWord>“</modifiedWord>
      <trackRevisions>false</trackRevisions>
    </reviewItem>
    <reviewItem>
      <errorID>50c2ee28-4a04-4c16-a4aa-c43f9cd6b75e</errorID>
      <errorWord>"</errorWord>
      <group>L1_Format</group>
      <groupName>格式问题</groupName>
      <ability>L2_HalfPunc_CN</ability>
      <abilityName>全半角问题</abilityName>
      <candidateList>
        <item>”</item>
      </candidateList>
      <explain>文本全半角错误。</explain>
      <paraID>  937BEA</paraID>
      <start>144</start>
      <end>145</end>
      <status>modified</status>
      <modifiedWord>”</modifiedWord>
      <trackRevisions>false</trackRevisions>
    </reviewItem>
    <reviewItem>
      <errorID>db61e774-7f8b-4e92-9f4e-06220150d375</errorID>
      <errorWord>"</errorWord>
      <group>L1_Format</group>
      <groupName>格式问题</groupName>
      <ability>L2_HalfPunc_CN</ability>
      <abilityName>全半角问题</abilityName>
      <candidateList>
        <item>“</item>
      </candidateList>
      <explain>文本全半角错误。</explain>
      <paraID>  937BEA</paraID>
      <start>164</start>
      <end>165</end>
      <status>modified</status>
      <modifiedWord>“</modifiedWord>
      <trackRevisions>false</trackRevisions>
    </reviewItem>
    <reviewItem>
      <errorID>0a83ba61-f741-4bac-b751-2039c35cdbae</errorID>
      <errorWord>"</errorWord>
      <group>L1_Format</group>
      <groupName>格式问题</groupName>
      <ability>L2_HalfPunc_CN</ability>
      <abilityName>全半角问题</abilityName>
      <candidateList>
        <item>”</item>
      </candidateList>
      <explain>文本全半角错误。</explain>
      <paraID>  937BEA</paraID>
      <start>169</start>
      <end>170</end>
      <status>modified</status>
      <modifiedWord>”</modifiedWord>
      <trackRevisions>false</trackRevisions>
    </reviewItem>
    <reviewItem>
      <errorID>760307b6-bb1e-488a-8489-191a68f5d1ff</errorID>
      <errorWord>"</errorWord>
      <group>L1_Format</group>
      <groupName>格式问题</groupName>
      <ability>L2_HalfPunc_CN</ability>
      <abilityName>全半角问题</abilityName>
      <candidateList>
        <item>“</item>
      </candidateList>
      <explain>文本全半角错误。</explain>
      <paraID>  937BEA</paraID>
      <start>173</start>
      <end>174</end>
      <status>modified</status>
      <modifiedWord>“</modifiedWord>
      <trackRevisions>false</trackRevisions>
    </reviewItem>
    <reviewItem>
      <errorID>aa8f09ca-4c4e-48ca-96d2-43bbb7d21cda</errorID>
      <errorWord>"</errorWord>
      <group>L1_Format</group>
      <groupName>格式问题</groupName>
      <ability>L2_HalfPunc_CN</ability>
      <abilityName>全半角问题</abilityName>
      <candidateList>
        <item>”</item>
      </candidateList>
      <explain>文本全半角错误。</explain>
      <paraID>  937BEA</paraID>
      <start>178</start>
      <end>179</end>
      <status>modified</status>
      <modifiedWord>”</modifiedWord>
      <trackRevisions>false</trackRevisions>
    </reviewItem>
    <reviewItem>
      <errorID>41ebc7b9-b7c3-4bba-b392-9feefced76a8</errorID>
      <errorWord>"</errorWord>
      <group>L1_Format</group>
      <groupName>格式问题</groupName>
      <ability>L2_HalfPunc_CN</ability>
      <abilityName>全半角问题</abilityName>
      <candidateList>
        <item>“</item>
      </candidateList>
      <explain>文本全半角错误。</explain>
      <paraID>  937BEA</paraID>
      <start>187</start>
      <end>188</end>
      <status>modified</status>
      <modifiedWord>“</modifiedWord>
      <trackRevisions>false</trackRevisions>
    </reviewItem>
    <reviewItem>
      <errorID>a5f17561-c61e-41ed-bd73-a3e9743ac966</errorID>
      <errorWord>"</errorWord>
      <group>L1_Format</group>
      <groupName>格式问题</groupName>
      <ability>L2_HalfPunc_CN</ability>
      <abilityName>全半角问题</abilityName>
      <candidateList>
        <item>”</item>
      </candidateList>
      <explain>文本全半角错误。</explain>
      <paraID>  937BEA</paraID>
      <start>194</start>
      <end>195</end>
      <status>modified</status>
      <modifiedWord>”</modifiedWord>
      <trackRevisions>false</trackRevisions>
    </reviewItem>
    <reviewItem>
      <errorID>c1ada140-dd99-4cd4-b420-9acd85cd681f</errorID>
      <errorWord>"</errorWord>
      <group>L1_Format</group>
      <groupName>格式问题</groupName>
      <ability>L2_HalfPunc_CN</ability>
      <abilityName>全半角问题</abilityName>
      <candidateList>
        <item>“</item>
      </candidateList>
      <explain>文本全半角错误。</explain>
      <paraID>  937BEA</paraID>
      <start>215</start>
      <end>216</end>
      <status>modified</status>
      <modifiedWord>“</modifiedWord>
      <trackRevisions>false</trackRevisions>
    </reviewItem>
    <reviewItem>
      <errorID>2d762b93-976b-4c31-ae70-506e82807c86</errorID>
      <errorWord>"</errorWord>
      <group>L1_Format</group>
      <groupName>格式问题</groupName>
      <ability>L2_HalfPunc_CN</ability>
      <abilityName>全半角问题</abilityName>
      <candidateList>
        <item>”</item>
      </candidateList>
      <explain>文本全半角错误。</explain>
      <paraID>  937BEA</paraID>
      <start>222</start>
      <end>223</end>
      <status>modified</status>
      <modifiedWord>”</modifiedWord>
      <trackRevisions>false</trackRevisions>
    </reviewItem>
    <reviewItem>
      <errorID>7a1b948c-0ad6-432c-a11a-5cc28db0f517</errorID>
      <errorWord>"</errorWord>
      <group>L1_Format</group>
      <groupName>格式问题</groupName>
      <ability>L2_HalfPunc_CN</ability>
      <abilityName>全半角问题</abilityName>
      <candidateList>
        <item>“</item>
      </candidateList>
      <explain>文本全半角错误。</explain>
      <paraID>  937BEA</paraID>
      <start>226</start>
      <end>227</end>
      <status>modified</status>
      <modifiedWord>“</modifiedWord>
      <trackRevisions>false</trackRevisions>
    </reviewItem>
    <reviewItem>
      <errorID>9dd54623-ed57-4d57-b9fa-3ae4dc839421</errorID>
      <errorWord>"</errorWord>
      <group>L1_Format</group>
      <groupName>格式问题</groupName>
      <ability>L2_HalfPunc_CN</ability>
      <abilityName>全半角问题</abilityName>
      <candidateList>
        <item>”</item>
      </candidateList>
      <explain>文本全半角错误。</explain>
      <paraID>  937BEA</paraID>
      <start>231</start>
      <end>232</end>
      <status>modified</status>
      <modifiedWord>”</modifiedWord>
      <trackRevisions>false</trackRevisions>
    </reviewItem>
    <reviewItem>
      <errorID>77b7a88e-10d7-4380-872e-df26c065e5dd</errorID>
      <errorWord>"</errorWord>
      <group>L1_Format</group>
      <groupName>格式问题</groupName>
      <ability>L2_HalfPunc_CN</ability>
      <abilityName>全半角问题</abilityName>
      <candidateList>
        <item>“</item>
      </candidateList>
      <explain>文本全半角错误。</explain>
      <paraID>  937BEA</paraID>
      <start>253</start>
      <end>254</end>
      <status>modified</status>
      <modifiedWord>“</modifiedWord>
      <trackRevisions>false</trackRevisions>
    </reviewItem>
    <reviewItem>
      <errorID>b112132d-bc3f-41ff-a11a-04f1b0a54383</errorID>
      <errorWord>"</errorWord>
      <group>L1_Format</group>
      <groupName>格式问题</groupName>
      <ability>L2_HalfPunc_CN</ability>
      <abilityName>全半角问题</abilityName>
      <candidateList>
        <item>”</item>
      </candidateList>
      <explain>文本全半角错误。</explain>
      <paraID>  937BEA</paraID>
      <start>258</start>
      <end>259</end>
      <status>modified</status>
      <modifiedWord>”</modifiedWord>
      <trackRevisions>false</trackRevisions>
    </reviewItem>
    <reviewItem>
      <errorID>3610e3aa-d45f-4c77-9096-09bc8c386936</errorID>
      <errorWord>"</errorWord>
      <group>L1_Format</group>
      <groupName>格式问题</groupName>
      <ability>L2_HalfPunc_CN</ability>
      <abilityName>全半角问题</abilityName>
      <candidateList>
        <item>“</item>
      </candidateList>
      <explain>文本全半角错误。</explain>
      <paraID>31DBB95E</paraID>
      <start>10</start>
      <end>11</end>
      <status>modified</status>
      <modifiedWord>“</modifiedWord>
      <trackRevisions>false</trackRevisions>
    </reviewItem>
    <reviewItem>
      <errorID>92843906-e49f-4a77-ac58-4df6eee13758</errorID>
      <errorWord>"</errorWord>
      <group>L1_Format</group>
      <groupName>格式问题</groupName>
      <ability>L2_HalfPunc_CN</ability>
      <abilityName>全半角问题</abilityName>
      <candidateList>
        <item>”</item>
      </candidateList>
      <explain>文本全半角错误。</explain>
      <paraID>31DBB95E</paraID>
      <start>13</start>
      <end>14</end>
      <status>modified</status>
      <modifiedWord>”</modifiedWord>
      <trackRevisions>false</trackRevisions>
    </reviewItem>
    <reviewItem>
      <errorID>57fb9cb1-74be-4029-8d15-6f7414074012</errorID>
      <errorWord>"</errorWord>
      <group>L1_Format</group>
      <groupName>格式问题</groupName>
      <ability>L2_HalfPunc_CN</ability>
      <abilityName>全半角问题</abilityName>
      <candidateList>
        <item>“</item>
      </candidateList>
      <explain>文本全半角错误。</explain>
      <paraID>31DBB95E</paraID>
      <start>40</start>
      <end>41</end>
      <status>modified</status>
      <modifiedWord>“</modifiedWord>
      <trackRevisions>false</trackRevisions>
    </reviewItem>
    <reviewItem>
      <errorID>c8b22009-0b7f-4dba-9685-b93b75a80364</errorID>
      <errorWord>"</errorWord>
      <group>L1_Format</group>
      <groupName>格式问题</groupName>
      <ability>L2_HalfPunc_CN</ability>
      <abilityName>全半角问题</abilityName>
      <candidateList>
        <item>”</item>
      </candidateList>
      <explain>文本全半角错误。</explain>
      <paraID>31DBB95E</paraID>
      <start>43</start>
      <end>44</end>
      <status>modified</status>
      <modifiedWord>”</modifiedWord>
      <trackRevisions>false</trackRevisions>
    </reviewItem>
    <reviewItem>
      <errorID>dafecf26-f9eb-4871-ae08-2ca1d3074e4e</errorID>
      <errorWord>"</errorWord>
      <group>L1_Format</group>
      <groupName>格式问题</groupName>
      <ability>L2_HalfPunc_CN</ability>
      <abilityName>全半角问题</abilityName>
      <candidateList>
        <item>“</item>
      </candidateList>
      <explain>文本全半角错误。</explain>
      <paraID>31DBB95E</paraID>
      <start>73</start>
      <end>74</end>
      <status>modified</status>
      <modifiedWord>“</modifiedWord>
      <trackRevisions>false</trackRevisions>
    </reviewItem>
    <reviewItem>
      <errorID>b754298e-f365-4d90-a7d8-ffe6cbd65a18</errorID>
      <errorWord>"</errorWord>
      <group>L1_Format</group>
      <groupName>格式问题</groupName>
      <ability>L2_HalfPunc_CN</ability>
      <abilityName>全半角问题</abilityName>
      <candidateList>
        <item>”</item>
      </candidateList>
      <explain>文本全半角错误。</explain>
      <paraID>31DBB95E</paraID>
      <start>76</start>
      <end>77</end>
      <status>modified</status>
      <modifiedWord>”</modifiedWord>
      <trackRevisions>false</trackRevisions>
    </reviewItem>
    <reviewItem>
      <errorID>7cecd176-0d0c-466c-bbb9-672371ad6698</errorID>
      <errorWord>"</errorWord>
      <group>L1_Format</group>
      <groupName>格式问题</groupName>
      <ability>L2_HalfPunc_CN</ability>
      <abilityName>全半角问题</abilityName>
      <candidateList>
        <item>“</item>
      </candidateList>
      <explain>文本全半角错误。</explain>
      <paraID>31DBB95E</paraID>
      <start>116</start>
      <end>117</end>
      <status>modified</status>
      <modifiedWord>“</modifiedWord>
      <trackRevisions>false</trackRevisions>
    </reviewItem>
    <reviewItem>
      <errorID>ae12a74f-9d95-4444-950b-1bbfbcfb46eb</errorID>
      <errorWord>"</errorWord>
      <group>L1_Format</group>
      <groupName>格式问题</groupName>
      <ability>L2_HalfPunc_CN</ability>
      <abilityName>全半角问题</abilityName>
      <candidateList>
        <item>”</item>
      </candidateList>
      <explain>文本全半角错误。</explain>
      <paraID>31DBB95E</paraID>
      <start>119</start>
      <end>120</end>
      <status>modified</status>
      <modifiedWord>”</modifiedWord>
      <trackRevisions>false</trackRevisions>
    </reviewItem>
    <reviewItem>
      <errorID>a0113c9e-915a-4b07-8825-f0cb04372d92</errorID>
      <errorWord>"</errorWord>
      <group>L1_Format</group>
      <groupName>格式问题</groupName>
      <ability>L2_HalfPunc_CN</ability>
      <abilityName>全半角问题</abilityName>
      <candidateList>
        <item>“</item>
      </candidateList>
      <explain>文本全半角错误。</explain>
      <paraID>31DBB95E</paraID>
      <start>146</start>
      <end>147</end>
      <status>modified</status>
      <modifiedWord>“</modifiedWord>
      <trackRevisions>false</trackRevisions>
    </reviewItem>
    <reviewItem>
      <errorID>8b47e53d-b9e5-41f3-a70e-88d5bd48b7b4</errorID>
      <errorWord>"</errorWord>
      <group>L1_Format</group>
      <groupName>格式问题</groupName>
      <ability>L2_HalfPunc_CN</ability>
      <abilityName>全半角问题</abilityName>
      <candidateList>
        <item>”</item>
      </candidateList>
      <explain>文本全半角错误。</explain>
      <paraID>31DBB95E</paraID>
      <start>151</start>
      <end>152</end>
      <status>modified</status>
      <modifiedWord>”</modifiedWord>
      <trackRevisions>false</trackRevisions>
    </reviewItem>
    <reviewItem>
      <errorID>269615f0-a074-464d-bb76-950502fbec64</errorID>
      <errorWord>"</errorWord>
      <group>L1_Format</group>
      <groupName>格式问题</groupName>
      <ability>L2_HalfPunc_CN</ability>
      <abilityName>全半角问题</abilityName>
      <candidateList>
        <item>“</item>
      </candidateList>
      <explain>文本全半角错误。</explain>
      <paraID>31DBB95E</paraID>
      <start>161</start>
      <end>162</end>
      <status>modified</status>
      <modifiedWord>“</modifiedWord>
      <trackRevisions>false</trackRevisions>
    </reviewItem>
    <reviewItem>
      <errorID>37c9cdc2-f6af-4491-b670-85420ba4ee1f</errorID>
      <errorWord>"</errorWord>
      <group>L1_Format</group>
      <groupName>格式问题</groupName>
      <ability>L2_HalfPunc_CN</ability>
      <abilityName>全半角问题</abilityName>
      <candidateList>
        <item>”</item>
      </candidateList>
      <explain>文本全半角错误。</explain>
      <paraID>31DBB95E</paraID>
      <start>165</start>
      <end>166</end>
      <status>modified</status>
      <modifiedWord>”</modifiedWord>
      <trackRevisions>false</trackRevisions>
    </reviewItem>
    <reviewItem>
      <errorID>44da14c9-942f-49ef-b3b4-c4d5132f39cd</errorID>
      <errorWord>"</errorWord>
      <group>L1_Format</group>
      <groupName>格式问题</groupName>
      <ability>L2_HalfPunc_CN</ability>
      <abilityName>全半角问题</abilityName>
      <candidateList>
        <item>“</item>
      </candidateList>
      <explain>文本全半角错误。</explain>
      <paraID>31DBB95E</paraID>
      <start>171</start>
      <end>172</end>
      <status>modified</status>
      <modifiedWord>“</modifiedWord>
      <trackRevisions>false</trackRevisions>
    </reviewItem>
    <reviewItem>
      <errorID>2558217c-17e3-4cae-bd42-c074b1c54910</errorID>
      <errorWord>"</errorWord>
      <group>L1_Format</group>
      <groupName>格式问题</groupName>
      <ability>L2_HalfPunc_CN</ability>
      <abilityName>全半角问题</abilityName>
      <candidateList>
        <item>”</item>
      </candidateList>
      <explain>文本全半角错误。</explain>
      <paraID>31DBB95E</paraID>
      <start>178</start>
      <end>179</end>
      <status>modified</status>
      <modifiedWord>”</modifiedWord>
      <trackRevisions>false</trackRevisions>
    </reviewItem>
    <reviewItem>
      <errorID>0bc9d862-1128-4b8c-b367-79d4eac31e3a</errorID>
      <errorWord>"</errorWord>
      <group>L1_Format</group>
      <groupName>格式问题</groupName>
      <ability>L2_HalfPunc_CN</ability>
      <abilityName>全半角问题</abilityName>
      <candidateList>
        <item>“</item>
      </candidateList>
      <explain>文本全半角错误。</explain>
      <paraID>31DBB95E</paraID>
      <start>191</start>
      <end>192</end>
      <status>modified</status>
      <modifiedWord>“</modifiedWord>
      <trackRevisions>false</trackRevisions>
    </reviewItem>
    <reviewItem>
      <errorID>28c9d8f6-a801-4321-aabf-be75a1dfff0c</errorID>
      <errorWord>"</errorWord>
      <group>L1_Format</group>
      <groupName>格式问题</groupName>
      <ability>L2_HalfPunc_CN</ability>
      <abilityName>全半角问题</abilityName>
      <candidateList>
        <item>”</item>
      </candidateList>
      <explain>文本全半角错误。</explain>
      <paraID>31DBB95E</paraID>
      <start>195</start>
      <end>196</end>
      <status>modified</status>
      <modifiedWord>”</modifiedWord>
      <trackRevisions>false</trackRevisions>
    </reviewItem>
    <reviewItem>
      <errorID>da3befd7-fb9a-4116-856e-9be3abd4cde0</errorID>
      <errorWord>"</errorWord>
      <group>L1_Format</group>
      <groupName>格式问题</groupName>
      <ability>L2_HalfPunc_CN</ability>
      <abilityName>全半角问题</abilityName>
      <candidateList>
        <item>“</item>
      </candidateList>
      <explain>文本全半角错误。</explain>
      <paraID>31DBB95E</paraID>
      <start>200</start>
      <end>201</end>
      <status>modified</status>
      <modifiedWord>“</modifiedWord>
      <trackRevisions>false</trackRevisions>
    </reviewItem>
    <reviewItem>
      <errorID>a4aa1002-3dff-46bc-9ec8-ca858531350c</errorID>
      <errorWord>"</errorWord>
      <group>L1_Format</group>
      <groupName>格式问题</groupName>
      <ability>L2_HalfPunc_CN</ability>
      <abilityName>全半角问题</abilityName>
      <candidateList>
        <item>”</item>
      </candidateList>
      <explain>文本全半角错误。</explain>
      <paraID>31DBB95E</paraID>
      <start>203</start>
      <end>204</end>
      <status>modified</status>
      <modifiedWord>”</modifiedWord>
      <trackRevisions>false</trackRevisions>
    </reviewItem>
    <reviewItem>
      <errorID>4fd98ba6-1e36-45e3-a192-4015267046d2</errorID>
      <errorWord>"</errorWord>
      <group>L1_Format</group>
      <groupName>格式问题</groupName>
      <ability>L2_HalfPunc_CN</ability>
      <abilityName>全半角问题</abilityName>
      <candidateList>
        <item>“</item>
      </candidateList>
      <explain>文本全半角错误。</explain>
      <paraID>31DBB95E</paraID>
      <start>232</start>
      <end>233</end>
      <status>modified</status>
      <modifiedWord>“</modifiedWord>
      <trackRevisions>false</trackRevisions>
    </reviewItem>
    <reviewItem>
      <errorID>f0eaf206-bc6a-4c8a-b3ce-cc6eb1cb0e70</errorID>
      <errorWord>"</errorWord>
      <group>L1_Format</group>
      <groupName>格式问题</groupName>
      <ability>L2_HalfPunc_CN</ability>
      <abilityName>全半角问题</abilityName>
      <candidateList>
        <item>”</item>
      </candidateList>
      <explain>文本全半角错误。</explain>
      <paraID>31DBB95E</paraID>
      <start>239</start>
      <end>240</end>
      <status>modified</status>
      <modifiedWord>”</modifiedWord>
      <trackRevisions>false</trackRevisions>
    </reviewItem>
    <reviewItem>
      <errorID>398d5d89-83ea-4536-b08f-247e5fff6a0a</errorID>
      <errorWord>"</errorWord>
      <group>L1_Format</group>
      <groupName>格式问题</groupName>
      <ability>L2_HalfPunc_CN</ability>
      <abilityName>全半角问题</abilityName>
      <candidateList>
        <item>“</item>
      </candidateList>
      <explain>文本全半角错误。</explain>
      <paraID>31DBB95E</paraID>
      <start>256</start>
      <end>257</end>
      <status>modified</status>
      <modifiedWord>“</modifiedWord>
      <trackRevisions>false</trackRevisions>
    </reviewItem>
    <reviewItem>
      <errorID>5b5cefbd-05da-4f87-ba75-d69f12d5b3d6</errorID>
      <errorWord>"</errorWord>
      <group>L1_Format</group>
      <groupName>格式问题</groupName>
      <ability>L2_HalfPunc_CN</ability>
      <abilityName>全半角问题</abilityName>
      <candidateList>
        <item>”</item>
      </candidateList>
      <explain>文本全半角错误。</explain>
      <paraID>31DBB95E</paraID>
      <start>261</start>
      <end>262</end>
      <status>modified</status>
      <modifiedWord>”</modifiedWord>
      <trackRevisions>false</trackRevisions>
    </reviewItem>
    <reviewItem>
      <errorID>77c42c23-2782-4b51-8917-7db1ed679ca6</errorID>
      <errorWord>"</errorWord>
      <group>L1_Format</group>
      <groupName>格式问题</groupName>
      <ability>L2_HalfPunc_CN</ability>
      <abilityName>全半角问题</abilityName>
      <candidateList>
        <item>“</item>
      </candidateList>
      <explain>文本全半角错误。</explain>
      <paraID>50E23AD1</paraID>
      <start>18</start>
      <end>19</end>
      <status>modified</status>
      <modifiedWord>“</modifiedWord>
      <trackRevisions>false</trackRevisions>
    </reviewItem>
    <reviewItem>
      <errorID>a22a405b-5bb6-4754-a2c1-4cd185c2a201</errorID>
      <errorWord>"</errorWord>
      <group>L1_Format</group>
      <groupName>格式问题</groupName>
      <ability>L2_HalfPunc_CN</ability>
      <abilityName>全半角问题</abilityName>
      <candidateList>
        <item>”</item>
      </candidateList>
      <explain>文本全半角错误。</explain>
      <paraID>50E23AD1</paraID>
      <start>25</start>
      <end>26</end>
      <status>modified</status>
      <modifiedWord>”</modifiedWord>
      <trackRevisions>false</trackRevisions>
    </reviewItem>
    <reviewItem>
      <errorID>26971ac4-fc12-4a23-8ca0-5fcad64107d5</errorID>
      <errorWord>"</errorWord>
      <group>L1_Format</group>
      <groupName>格式问题</groupName>
      <ability>L2_HalfPunc_CN</ability>
      <abilityName>全半角问题</abilityName>
      <candidateList>
        <item>“</item>
      </candidateList>
      <explain>文本全半角错误。</explain>
      <paraID>50E23AD1</paraID>
      <start>65</start>
      <end>66</end>
      <status>modified</status>
      <modifiedWord>“</modifiedWord>
      <trackRevisions>false</trackRevisions>
    </reviewItem>
    <reviewItem>
      <errorID>783fcea7-b8e1-4e20-8306-b3c0c2d64129</errorID>
      <errorWord>"</errorWord>
      <group>L1_Format</group>
      <groupName>格式问题</groupName>
      <ability>L2_HalfPunc_CN</ability>
      <abilityName>全半角问题</abilityName>
      <candidateList>
        <item>”</item>
      </candidateList>
      <explain>文本全半角错误。</explain>
      <paraID>50E23AD1</paraID>
      <start>70</start>
      <end>71</end>
      <status>modified</status>
      <modifiedWord>”</modifiedWord>
      <trackRevisions>false</trackRevisions>
    </reviewItem>
    <reviewItem>
      <errorID>6d8eac26-1bbb-4164-81ff-e5d3ca80b224</errorID>
      <errorWord>"</errorWord>
      <group>L1_Format</group>
      <groupName>格式问题</groupName>
      <ability>L2_HalfPunc_CN</ability>
      <abilityName>全半角问题</abilityName>
      <candidateList>
        <item>“</item>
      </candidateList>
      <explain>文本全半角错误。</explain>
      <paraID>50E23AD1</paraID>
      <start>88</start>
      <end>89</end>
      <status>modified</status>
      <modifiedWord>“</modifiedWord>
      <trackRevisions>false</trackRevisions>
    </reviewItem>
    <reviewItem>
      <errorID>0707c428-0a6f-4dad-9cf5-e1a75db3ddb0</errorID>
      <errorWord>"</errorWord>
      <group>L1_Format</group>
      <groupName>格式问题</groupName>
      <ability>L2_HalfPunc_CN</ability>
      <abilityName>全半角问题</abilityName>
      <candidateList>
        <item>”</item>
      </candidateList>
      <explain>文本全半角错误。</explain>
      <paraID>50E23AD1</paraID>
      <start>92</start>
      <end>93</end>
      <status>modified</status>
      <modifiedWord>”</modifiedWord>
      <trackRevisions>false</trackRevisions>
    </reviewItem>
    <reviewItem>
      <errorID>7d66afa0-9ae8-4968-b8e2-a25a902167ab</errorID>
      <errorWord>"</errorWord>
      <group>L1_Format</group>
      <groupName>格式问题</groupName>
      <ability>L2_HalfPunc_CN</ability>
      <abilityName>全半角问题</abilityName>
      <candidateList>
        <item>“</item>
      </candidateList>
      <explain>文本全半角错误。</explain>
      <paraID>50E23AD1</paraID>
      <start>125</start>
      <end>126</end>
      <status>modified</status>
      <modifiedWord>“</modifiedWord>
      <trackRevisions>false</trackRevisions>
    </reviewItem>
    <reviewItem>
      <errorID>146b7f55-aee6-4255-bdfa-86cb3ea4bf9c</errorID>
      <errorWord>"</errorWord>
      <group>L1_Format</group>
      <groupName>格式问题</groupName>
      <ability>L2_HalfPunc_CN</ability>
      <abilityName>全半角问题</abilityName>
      <candidateList>
        <item>”</item>
      </candidateList>
      <explain>文本全半角错误。</explain>
      <paraID>50E23AD1</paraID>
      <start>131</start>
      <end>132</end>
      <status>modified</status>
      <modifiedWord>”</modifiedWord>
      <trackRevisions>false</trackRevisions>
    </reviewItem>
    <reviewItem>
      <errorID>f62a1cdb-00ea-410c-92c1-c69a8d8c61bd</errorID>
      <errorWord>"</errorWord>
      <group>L1_Format</group>
      <groupName>格式问题</groupName>
      <ability>L2_HalfPunc_CN</ability>
      <abilityName>全半角问题</abilityName>
      <candidateList>
        <item>“</item>
      </candidateList>
      <explain>文本全半角错误。</explain>
      <paraID>50E23AD1</paraID>
      <start>134</start>
      <end>135</end>
      <status>modified</status>
      <modifiedWord>“</modifiedWord>
      <trackRevisions>false</trackRevisions>
    </reviewItem>
    <reviewItem>
      <errorID>ef298572-d360-4a13-ae16-7d34d11272f0</errorID>
      <errorWord>"</errorWord>
      <group>L1_Format</group>
      <groupName>格式问题</groupName>
      <ability>L2_HalfPunc_CN</ability>
      <abilityName>全半角问题</abilityName>
      <candidateList>
        <item>”</item>
      </candidateList>
      <explain>文本全半角错误。</explain>
      <paraID>50E23AD1</paraID>
      <start>141</start>
      <end>142</end>
      <status>modified</status>
      <modifiedWord>”</modifiedWord>
      <trackRevisions>false</trackRevisions>
    </reviewItem>
    <reviewItem>
      <errorID>6b6774e1-6d47-40b5-895f-815c7a5d74a3</errorID>
      <errorWord>"</errorWord>
      <group>L1_Format</group>
      <groupName>格式问题</groupName>
      <ability>L2_HalfPunc_CN</ability>
      <abilityName>全半角问题</abilityName>
      <candidateList>
        <item>“</item>
      </candidateList>
      <explain>文本全半角错误。</explain>
      <paraID>50E23AD1</paraID>
      <start>164</start>
      <end>165</end>
      <status>modified</status>
      <modifiedWord>“</modifiedWord>
      <trackRevisions>false</trackRevisions>
    </reviewItem>
    <reviewItem>
      <errorID>56dfef6e-e821-4bd4-a724-e80f3cdb07f5</errorID>
      <errorWord>"</errorWord>
      <group>L1_Format</group>
      <groupName>格式问题</groupName>
      <ability>L2_HalfPunc_CN</ability>
      <abilityName>全半角问题</abilityName>
      <candidateList>
        <item>”</item>
      </candidateList>
      <explain>文本全半角错误。</explain>
      <paraID>50E23AD1</paraID>
      <start>175</start>
      <end>176</end>
      <status>modified</status>
      <modifiedWord>”</modifiedWord>
      <trackRevisions>false</trackRevisions>
    </reviewItem>
    <reviewItem>
      <errorID>d1297e06-9b00-4135-90c4-897e59f65a4a</errorID>
      <errorWord>"</errorWord>
      <group>L1_Format</group>
      <groupName>格式问题</groupName>
      <ability>L2_HalfPunc_CN</ability>
      <abilityName>全半角问题</abilityName>
      <candidateList>
        <item>“</item>
      </candidateList>
      <explain>文本全半角错误。</explain>
      <paraID>50E23AD1</paraID>
      <start>190</start>
      <end>191</end>
      <status>modified</status>
      <modifiedWord>“</modifiedWord>
      <trackRevisions>false</trackRevisions>
    </reviewItem>
    <reviewItem>
      <errorID>d3a6e63b-0831-4262-9b1b-1804d66c199b</errorID>
      <errorWord>"</errorWord>
      <group>L1_Format</group>
      <groupName>格式问题</groupName>
      <ability>L2_HalfPunc_CN</ability>
      <abilityName>全半角问题</abilityName>
      <candidateList>
        <item>”</item>
      </candidateList>
      <explain>文本全半角错误。</explain>
      <paraID>50E23AD1</paraID>
      <start>200</start>
      <end>201</end>
      <status>modified</status>
      <modifiedWord>”</modifiedWord>
      <trackRevisions>false</trackRevisions>
    </reviewItem>
    <reviewItem>
      <errorID>2d058278-61c4-4069-99f4-0a5d2abda33c</errorID>
      <errorWord>"</errorWord>
      <group>L1_Format</group>
      <groupName>格式问题</groupName>
      <ability>L2_HalfPunc_CN</ability>
      <abilityName>全半角问题</abilityName>
      <candidateList>
        <item>“</item>
      </candidateList>
      <explain>文本全半角错误。</explain>
      <paraID>50E23AD1</paraID>
      <start>217</start>
      <end>218</end>
      <status>modified</status>
      <modifiedWord>“</modifiedWord>
      <trackRevisions>false</trackRevisions>
    </reviewItem>
    <reviewItem>
      <errorID>d40deaba-75aa-4d06-949f-c1698c8469b3</errorID>
      <errorWord>"</errorWord>
      <group>L1_Format</group>
      <groupName>格式问题</groupName>
      <ability>L2_HalfPunc_CN</ability>
      <abilityName>全半角问题</abilityName>
      <candidateList>
        <item>”</item>
      </candidateList>
      <explain>文本全半角错误。</explain>
      <paraID>50E23AD1</paraID>
      <start>227</start>
      <end>228</end>
      <status>modified</status>
      <modifiedWord>”</modifiedWord>
      <trackRevisions>false</trackRevisions>
    </reviewItem>
    <reviewItem>
      <errorID>fcd4db6e-0b13-45a0-8d7b-79366ae79ecf</errorID>
      <errorWord>"</errorWord>
      <group>L1_Format</group>
      <groupName>格式问题</groupName>
      <ability>L2_HalfPunc_CN</ability>
      <abilityName>全半角问题</abilityName>
      <candidateList>
        <item>“</item>
      </candidateList>
      <explain>文本全半角错误。</explain>
      <paraID>3028BC6E</paraID>
      <start>59</start>
      <end>60</end>
      <status>modified</status>
      <modifiedWord>“</modifiedWord>
      <trackRevisions>false</trackRevisions>
    </reviewItem>
    <reviewItem>
      <errorID>9ca17daf-3280-4b4e-bf3a-ae1befc58ebf</errorID>
      <errorWord>"</errorWord>
      <group>L1_Format</group>
      <groupName>格式问题</groupName>
      <ability>L2_HalfPunc_CN</ability>
      <abilityName>全半角问题</abilityName>
      <candidateList>
        <item>”</item>
      </candidateList>
      <explain>文本全半角错误。</explain>
      <paraID>3028BC6E</paraID>
      <start>69</start>
      <end>70</end>
      <status>modified</status>
      <modifiedWord>”</modifiedWord>
      <trackRevisions>false</trackRevisions>
    </reviewItem>
    <reviewItem>
      <errorID>83b787d0-69c0-4415-9573-ca1c5c06b7df</errorID>
      <errorWord>"</errorWord>
      <group>L1_Format</group>
      <groupName>格式问题</groupName>
      <ability>L2_HalfPunc_CN</ability>
      <abilityName>全半角问题</abilityName>
      <candidateList>
        <item>“</item>
      </candidateList>
      <explain>文本全半角错误。</explain>
      <paraID>3028BC6E</paraID>
      <start>78</start>
      <end>79</end>
      <status>modified</status>
      <modifiedWord>“</modifiedWord>
      <trackRevisions>false</trackRevisions>
    </reviewItem>
    <reviewItem>
      <errorID>5b29c4a2-2902-4192-a47f-8f22547e1707</errorID>
      <errorWord>"</errorWord>
      <group>L1_Format</group>
      <groupName>格式问题</groupName>
      <ability>L2_HalfPunc_CN</ability>
      <abilityName>全半角问题</abilityName>
      <candidateList>
        <item>”</item>
      </candidateList>
      <explain>文本全半角错误。</explain>
      <paraID>3028BC6E</paraID>
      <start>98</start>
      <end>99</end>
      <status>modified</status>
      <modifiedWord>”</modifiedWord>
      <trackRevisions>false</trackRevisions>
    </reviewItem>
    <reviewItem>
      <errorID>64994432-254e-4545-8166-9b2b70f1dd60</errorID>
      <errorWord>"</errorWord>
      <group>L1_Format</group>
      <groupName>格式问题</groupName>
      <ability>L2_HalfPunc_CN</ability>
      <abilityName>全半角问题</abilityName>
      <candidateList>
        <item>“</item>
      </candidateList>
      <explain>文本全半角错误。</explain>
      <paraID>3028BC6E</paraID>
      <start>156</start>
      <end>157</end>
      <status>modified</status>
      <modifiedWord>“</modifiedWord>
      <trackRevisions>false</trackRevisions>
    </reviewItem>
    <reviewItem>
      <errorID>94f7965a-75d6-430c-8c41-c27ba58afb59</errorID>
      <errorWord>"</errorWord>
      <group>L1_Format</group>
      <groupName>格式问题</groupName>
      <ability>L2_HalfPunc_CN</ability>
      <abilityName>全半角问题</abilityName>
      <candidateList>
        <item>”</item>
      </candidateList>
      <explain>文本全半角错误。</explain>
      <paraID>3028BC6E</paraID>
      <start>160</start>
      <end>161</end>
      <status>modified</status>
      <modifiedWord>”</modifiedWord>
      <trackRevisions>false</trackRevisions>
    </reviewItem>
    <reviewItem>
      <errorID>6d535cb7-ac42-4329-90d0-aabb04274350</errorID>
      <errorWord>"</errorWord>
      <group>L1_Format</group>
      <groupName>格式问题</groupName>
      <ability>L2_HalfPunc_CN</ability>
      <abilityName>全半角问题</abilityName>
      <candidateList>
        <item>“</item>
      </candidateList>
      <explain>文本全半角错误。</explain>
      <paraID>3028BC6E</paraID>
      <start>172</start>
      <end>173</end>
      <status>modified</status>
      <modifiedWord>“</modifiedWord>
      <trackRevisions>false</trackRevisions>
    </reviewItem>
    <reviewItem>
      <errorID>81d01e35-1b5f-42da-9fa1-109379abeaac</errorID>
      <errorWord>"</errorWord>
      <group>L1_Format</group>
      <groupName>格式问题</groupName>
      <ability>L2_HalfPunc_CN</ability>
      <abilityName>全半角问题</abilityName>
      <candidateList>
        <item>”</item>
      </candidateList>
      <explain>文本全半角错误。</explain>
      <paraID>3028BC6E</paraID>
      <start>177</start>
      <end>178</end>
      <status>modified</status>
      <modifiedWord>”</modifiedWord>
      <trackRevisions>false</trackRevisions>
    </reviewItem>
    <reviewItem>
      <errorID>dd574890-b210-48de-8d12-acda55e21ecd</errorID>
      <errorWord>"</errorWord>
      <group>L1_Format</group>
      <groupName>格式问题</groupName>
      <ability>L2_HalfPunc_CN</ability>
      <abilityName>全半角问题</abilityName>
      <candidateList>
        <item>“</item>
      </candidateList>
      <explain>文本全半角错误。</explain>
      <paraID>3028BC6E</paraID>
      <start>198</start>
      <end>199</end>
      <status>modified</status>
      <modifiedWord>“</modifiedWord>
      <trackRevisions>false</trackRevisions>
    </reviewItem>
    <reviewItem>
      <errorID>c6981026-1c2c-40f1-a138-7e7f3483bfcf</errorID>
      <errorWord>"</errorWord>
      <group>L1_Format</group>
      <groupName>格式问题</groupName>
      <ability>L2_HalfPunc_CN</ability>
      <abilityName>全半角问题</abilityName>
      <candidateList>
        <item>”</item>
      </candidateList>
      <explain>文本全半角错误。</explain>
      <paraID>3028BC6E</paraID>
      <start>205</start>
      <end>206</end>
      <status>modified</status>
      <modifiedWord>”</modifiedWord>
      <trackRevisions>false</trackRevisions>
    </reviewItem>
    <reviewItem>
      <errorID>1cece79e-c17d-4231-80f6-98406920cb8c</errorID>
      <errorWord>"</errorWord>
      <group>L1_Format</group>
      <groupName>格式问题</groupName>
      <ability>L2_HalfPunc_CN</ability>
      <abilityName>全半角问题</abilityName>
      <candidateList>
        <item>“</item>
      </candidateList>
      <explain>文本全半角错误。</explain>
      <paraID>3028BC6E</paraID>
      <start>209</start>
      <end>210</end>
      <status>modified</status>
      <modifiedWord>“</modifiedWord>
      <trackRevisions>false</trackRevisions>
    </reviewItem>
    <reviewItem>
      <errorID>03f7c5b9-b3a3-4158-bd23-853bbdfae229</errorID>
      <errorWord>"</errorWord>
      <group>L1_Format</group>
      <groupName>格式问题</groupName>
      <ability>L2_HalfPunc_CN</ability>
      <abilityName>全半角问题</abilityName>
      <candidateList>
        <item>”</item>
      </candidateList>
      <explain>文本全半角错误。</explain>
      <paraID>3028BC6E</paraID>
      <start>221</start>
      <end>222</end>
      <status>modified</status>
      <modifiedWord>”</modifiedWord>
      <trackRevisions>false</trackRevisions>
    </reviewItem>
    <reviewItem>
      <errorID>6c1ce53f-4ea2-4434-a7c1-eb11ca741646</errorID>
      <errorWord>"</errorWord>
      <group>L1_Format</group>
      <groupName>格式问题</groupName>
      <ability>L2_HalfPunc_CN</ability>
      <abilityName>全半角问题</abilityName>
      <candidateList>
        <item>“</item>
      </candidateList>
      <explain>文本全半角错误。</explain>
      <paraID>3028BC6E</paraID>
      <start>230</start>
      <end>231</end>
      <status>modified</status>
      <modifiedWord>“</modifiedWord>
      <trackRevisions>false</trackRevisions>
    </reviewItem>
    <reviewItem>
      <errorID>e9a400c8-0d70-4124-9aa4-77f829d4e049</errorID>
      <errorWord>"</errorWord>
      <group>L1_Format</group>
      <groupName>格式问题</groupName>
      <ability>L2_HalfPunc_CN</ability>
      <abilityName>全半角问题</abilityName>
      <candidateList>
        <item>”</item>
      </candidateList>
      <explain>文本全半角错误。</explain>
      <paraID>3028BC6E</paraID>
      <start>237</start>
      <end>238</end>
      <status>modified</status>
      <modifiedWord>”</modifiedWord>
      <trackRevisions>false</trackRevisions>
    </reviewItem>
    <reviewItem>
      <errorID>1e446c52-ef72-4e32-89c6-a2a2b39131ac</errorID>
      <errorWord>"</errorWord>
      <group>L1_Format</group>
      <groupName>格式问题</groupName>
      <ability>L2_HalfPunc_CN</ability>
      <abilityName>全半角问题</abilityName>
      <candidateList>
        <item>“</item>
      </candidateList>
      <explain>文本全半角错误。</explain>
      <paraID>3028BC6E</paraID>
      <start>241</start>
      <end>242</end>
      <status>modified</status>
      <modifiedWord>“</modifiedWord>
      <trackRevisions>false</trackRevisions>
    </reviewItem>
    <reviewItem>
      <errorID>f02d2337-5528-4b0a-920e-9fbea969b27e</errorID>
      <errorWord>"</errorWord>
      <group>L1_Format</group>
      <groupName>格式问题</groupName>
      <ability>L2_HalfPunc_CN</ability>
      <abilityName>全半角问题</abilityName>
      <candidateList>
        <item>”</item>
      </candidateList>
      <explain>文本全半角错误。</explain>
      <paraID>3028BC6E</paraID>
      <start>247</start>
      <end>248</end>
      <status>modified</status>
      <modifiedWord>”</modifiedWord>
      <trackRevisions>false</trackRevisions>
    </reviewItem>
    <reviewItem>
      <errorID>ce76eb83-d883-414a-9d1f-3095bc14b838</errorID>
      <errorWord>"</errorWord>
      <group>L1_Format</group>
      <groupName>格式问题</groupName>
      <ability>L2_HalfPunc_CN</ability>
      <abilityName>全半角问题</abilityName>
      <candidateList>
        <item>“</item>
      </candidateList>
      <explain>文本全半角错误。</explain>
      <paraID>51FC747B</paraID>
      <start>95</start>
      <end>96</end>
      <status>modified</status>
      <modifiedWord>“</modifiedWord>
      <trackRevisions>false</trackRevisions>
    </reviewItem>
    <reviewItem>
      <errorID>8de896ed-98a4-4174-b207-5d17436919c1</errorID>
      <errorWord>"</errorWord>
      <group>L1_Format</group>
      <groupName>格式问题</groupName>
      <ability>L2_HalfPunc_CN</ability>
      <abilityName>全半角问题</abilityName>
      <candidateList>
        <item>”</item>
      </candidateList>
      <explain>文本全半角错误。</explain>
      <paraID>51FC747B</paraID>
      <start>112</start>
      <end>113</end>
      <status>modified</status>
      <modifiedWord>”</modifiedWord>
      <trackRevisions>false</trackRevisions>
    </reviewItem>
    <reviewItem>
      <errorID>e77ba805-ffb6-4b92-b11b-6d7108a5ae1b</errorID>
      <errorWord>"</errorWord>
      <group>L1_Format</group>
      <groupName>格式问题</groupName>
      <ability>L2_HalfPunc_CN</ability>
      <abilityName>全半角问题</abilityName>
      <candidateList>
        <item>“</item>
      </candidateList>
      <explain>文本全半角错误。</explain>
      <paraID>51FC747B</paraID>
      <start>185</start>
      <end>186</end>
      <status>modified</status>
      <modifiedWord>“</modifiedWord>
      <trackRevisions>false</trackRevisions>
    </reviewItem>
    <reviewItem>
      <errorID>70593d9d-bdc5-4a0d-a336-21f4b481dc85</errorID>
      <errorWord>"</errorWord>
      <group>L1_Format</group>
      <groupName>格式问题</groupName>
      <ability>L2_HalfPunc_CN</ability>
      <abilityName>全半角问题</abilityName>
      <candidateList>
        <item>”</item>
      </candidateList>
      <explain>文本全半角错误。</explain>
      <paraID>51FC747B</paraID>
      <start>188</start>
      <end>189</end>
      <status>modified</status>
      <modifiedWord>”</modifiedWord>
      <trackRevisions>false</trackRevisions>
    </reviewItem>
    <reviewItem>
      <errorID>fb208a53-0725-43fe-8bdd-08899b3972fe</errorID>
      <errorWord>"</errorWord>
      <group>L1_Format</group>
      <groupName>格式问题</groupName>
      <ability>L2_HalfPunc_CN</ability>
      <abilityName>全半角问题</abilityName>
      <candidateList>
        <item>“</item>
      </candidateList>
      <explain>文本全半角错误。</explain>
      <paraID>51FC747B</paraID>
      <start>270</start>
      <end>271</end>
      <status>modified</status>
      <modifiedWord>“</modifiedWord>
      <trackRevisions>false</trackRevisions>
    </reviewItem>
    <reviewItem>
      <errorID>938a0533-9b0e-4d80-8054-54656942af52</errorID>
      <errorWord>"</errorWord>
      <group>L1_Format</group>
      <groupName>格式问题</groupName>
      <ability>L2_HalfPunc_CN</ability>
      <abilityName>全半角问题</abilityName>
      <candidateList>
        <item>”</item>
      </candidateList>
      <explain>文本全半角错误。</explain>
      <paraID>51FC747B</paraID>
      <start>277</start>
      <end>278</end>
      <status>modified</status>
      <modifiedWord>”</modifiedWord>
      <trackRevisions>false</trackRevisions>
    </reviewItem>
    <reviewItem>
      <errorID>b71d0d40-f3da-4045-a9cf-7258dff016ff</errorID>
      <errorWord>"</errorWord>
      <group>L1_Format</group>
      <groupName>格式问题</groupName>
      <ability>L2_HalfPunc_CN</ability>
      <abilityName>全半角问题</abilityName>
      <candidateList>
        <item>“</item>
      </candidateList>
      <explain>文本全半角错误。</explain>
      <paraID>51FC747B</paraID>
      <start>302</start>
      <end>303</end>
      <status>modified</status>
      <modifiedWord>“</modifiedWord>
      <trackRevisions>false</trackRevisions>
    </reviewItem>
    <reviewItem>
      <errorID>1864ebf5-0390-4241-9e2a-69f2314740f9</errorID>
      <errorWord>"</errorWord>
      <group>L1_Format</group>
      <groupName>格式问题</groupName>
      <ability>L2_HalfPunc_CN</ability>
      <abilityName>全半角问题</abilityName>
      <candidateList>
        <item>”</item>
      </candidateList>
      <explain>文本全半角错误。</explain>
      <paraID>51FC747B</paraID>
      <start>309</start>
      <end>310</end>
      <status>modified</status>
      <modifiedWord>”</modifiedWord>
      <trackRevisions>false</trackRevisions>
    </reviewItem>
    <reviewItem>
      <errorID>12c6eb57-5443-4782-be37-3e9f036f110c</errorID>
      <errorWord>"</errorWord>
      <group>L1_Format</group>
      <groupName>格式问题</groupName>
      <ability>L2_HalfPunc_CN</ability>
      <abilityName>全半角问题</abilityName>
      <candidateList>
        <item>“</item>
      </candidateList>
      <explain>文本全半角错误。</explain>
      <paraID>51FC747B</paraID>
      <start>346</start>
      <end>347</end>
      <status>modified</status>
      <modifiedWord>“</modifiedWord>
      <trackRevisions>false</trackRevisions>
    </reviewItem>
    <reviewItem>
      <errorID>b78f0f7b-d3cc-4c0e-bfd3-09fd4e992131</errorID>
      <errorWord>"</errorWord>
      <group>L1_Format</group>
      <groupName>格式问题</groupName>
      <ability>L2_HalfPunc_CN</ability>
      <abilityName>全半角问题</abilityName>
      <candidateList>
        <item>”</item>
      </candidateList>
      <explain>文本全半角错误。</explain>
      <paraID>51FC747B</paraID>
      <start>353</start>
      <end>354</end>
      <status>modified</status>
      <modifiedWord>”</modifiedWord>
      <trackRevisions>false</trackRevisions>
    </reviewItem>
    <reviewItem>
      <errorID>924c0d6d-2800-443f-aff4-57d87f975a28</errorID>
      <errorWord>"</errorWord>
      <group>L1_Format</group>
      <groupName>格式问题</groupName>
      <ability>L2_HalfPunc_CN</ability>
      <abilityName>全半角问题</abilityName>
      <candidateList>
        <item>“</item>
      </candidateList>
      <explain>文本全半角错误。</explain>
      <paraID>51FC747B</paraID>
      <start>375</start>
      <end>376</end>
      <status>modified</status>
      <modifiedWord>“</modifiedWord>
      <trackRevisions>false</trackRevisions>
    </reviewItem>
    <reviewItem>
      <errorID>dfc14bb5-e224-46f9-83c3-593e33dacb6f</errorID>
      <errorWord>"</errorWord>
      <group>L1_Format</group>
      <groupName>格式问题</groupName>
      <ability>L2_HalfPunc_CN</ability>
      <abilityName>全半角问题</abilityName>
      <candidateList>
        <item>”</item>
      </candidateList>
      <explain>文本全半角错误。</explain>
      <paraID>51FC747B</paraID>
      <start>382</start>
      <end>383</end>
      <status>modified</status>
      <modifiedWord>”</modifiedWord>
      <trackRevisions>false</trackRevisions>
    </reviewItem>
    <reviewItem>
      <errorID>0b5ddcf9-2d25-49b2-82a0-df00b74e392c</errorID>
      <errorWord>1970年代</errorWord>
      <group>L1_Knowledge</group>
      <groupName>知识性问题</groupName>
      <ability>L2_Time</ability>
      <abilityName>日期时间</abilityName>
      <candidateList>
        <item>20世纪70年代</item>
      </candidateList>
      <explain>年代表述建议使用世纪+年代的格式。</explain>
      <paraID>1449FE44</paraID>
      <start>29</start>
      <end>35</end>
      <status>unmodified</status>
      <modifiedWord/>
      <trackRevisions>false</trackRevisions>
    </reviewItem>
    <reviewItem>
      <errorID>2a79b91b-89c3-43b3-8e8f-b8aa3c31d542</errorID>
      <errorWord>"</errorWord>
      <group>L1_Format</group>
      <groupName>格式问题</groupName>
      <ability>L2_HalfPunc_CN</ability>
      <abilityName>全半角问题</abilityName>
      <candidateList>
        <item>“</item>
      </candidateList>
      <explain>文本全半角错误。</explain>
      <paraID>1449FE44</paraID>
      <start>159</start>
      <end>160</end>
      <status>modified</status>
      <modifiedWord>“</modifiedWord>
      <trackRevisions>false</trackRevisions>
    </reviewItem>
    <reviewItem>
      <errorID>caf6dfa2-8ca8-4fc4-a2bc-cd2be4096473</errorID>
      <errorWord>"</errorWord>
      <group>L1_Format</group>
      <groupName>格式问题</groupName>
      <ability>L2_HalfPunc_CN</ability>
      <abilityName>全半角问题</abilityName>
      <candidateList>
        <item>”</item>
      </candidateList>
      <explain>文本全半角错误。</explain>
      <paraID>1449FE44</paraID>
      <start>163</start>
      <end>164</end>
      <status>modified</status>
      <modifiedWord>”</modifiedWord>
      <trackRevisions>false</trackRevisions>
    </reviewItem>
    <reviewItem>
      <errorID>d63c30c7-e835-48ff-bc24-97af1db68275</errorID>
      <errorWord>1980年代</errorWord>
      <group>L1_Knowledge</group>
      <groupName>知识性问题</groupName>
      <ability>L2_Time</ability>
      <abilityName>日期时间</abilityName>
      <candidateList>
        <item>20世纪80年代</item>
      </candidateList>
      <explain>年代表述建议使用世纪+年代的格式。</explain>
      <paraID>1449FE44</paraID>
      <start>174</start>
      <end>180</end>
      <status>unmodified</status>
      <modifiedWord/>
      <trackRevisions>false</trackRevisions>
    </reviewItem>
    <reviewItem>
      <errorID>4d2a9d84-23e3-4c58-98c9-1ed43d956bf1</errorID>
      <errorWord>"</errorWord>
      <group>L1_Format</group>
      <groupName>格式问题</groupName>
      <ability>L2_HalfPunc_CN</ability>
      <abilityName>全半角问题</abilityName>
      <candidateList>
        <item>“</item>
      </candidateList>
      <explain>文本全半角错误。</explain>
      <paraID>13C43F62</paraID>
      <start>93</start>
      <end>94</end>
      <status>modified</status>
      <modifiedWord>“</modifiedWord>
      <trackRevisions>false</trackRevisions>
    </reviewItem>
    <reviewItem>
      <errorID>0c304dde-f0ca-4771-9134-7db0688b21e2</errorID>
      <errorWord>"</errorWord>
      <group>L1_Format</group>
      <groupName>格式问题</groupName>
      <ability>L2_HalfPunc_CN</ability>
      <abilityName>全半角问题</abilityName>
      <candidateList>
        <item>”</item>
      </candidateList>
      <explain>文本全半角错误。</explain>
      <paraID>13C43F62</paraID>
      <start>99</start>
      <end>100</end>
      <status>modified</status>
      <modifiedWord>”</modifiedWord>
      <trackRevisions>false</trackRevisions>
    </reviewItem>
    <reviewItem>
      <errorID>f6e05d4b-cee9-42e6-82aa-14d00f3f80a6</errorID>
      <errorWord>"</errorWord>
      <group>L1_Format</group>
      <groupName>格式问题</groupName>
      <ability>L2_HalfPunc_CN</ability>
      <abilityName>全半角问题</abilityName>
      <candidateList>
        <item>“</item>
      </candidateList>
      <explain>文本全半角错误。</explain>
      <paraID>13C43F62</paraID>
      <start>109</start>
      <end>110</end>
      <status>modified</status>
      <modifiedWord>“</modifiedWord>
      <trackRevisions>false</trackRevisions>
    </reviewItem>
    <reviewItem>
      <errorID>c7ec314f-cefc-4596-ac3b-43180ddccd87</errorID>
      <errorWord>"</errorWord>
      <group>L1_Format</group>
      <groupName>格式问题</groupName>
      <ability>L2_HalfPunc_CN</ability>
      <abilityName>全半角问题</abilityName>
      <candidateList>
        <item>”</item>
      </candidateList>
      <explain>文本全半角错误。</explain>
      <paraID>13C43F62</paraID>
      <start>114</start>
      <end>115</end>
      <status>modified</status>
      <modifiedWord>”</modifiedWord>
      <trackRevisions>false</trackRevisions>
    </reviewItem>
    <reviewItem>
      <errorID>c56a06ea-3508-481d-baa5-a1ff5b737ad5</errorID>
      <errorWord>"</errorWord>
      <group>L1_Format</group>
      <groupName>格式问题</groupName>
      <ability>L2_HalfPunc_CN</ability>
      <abilityName>全半角问题</abilityName>
      <candidateList>
        <item>“</item>
      </candidateList>
      <explain>文本全半角错误。</explain>
      <paraID>13C43F62</paraID>
      <start>117</start>
      <end>118</end>
      <status>modified</status>
      <modifiedWord>“</modifiedWord>
      <trackRevisions>false</trackRevisions>
    </reviewItem>
    <reviewItem>
      <errorID>00078c36-ec16-4fe1-bd49-774a70c4b926</errorID>
      <errorWord>"</errorWord>
      <group>L1_Format</group>
      <groupName>格式问题</groupName>
      <ability>L2_HalfPunc_CN</ability>
      <abilityName>全半角问题</abilityName>
      <candidateList>
        <item>”</item>
      </candidateList>
      <explain>文本全半角错误。</explain>
      <paraID>13C43F62</paraID>
      <start>121</start>
      <end>122</end>
      <status>modified</status>
      <modifiedWord>”</modifiedWord>
      <trackRevisions>false</trackRevisions>
    </reviewItem>
    <reviewItem>
      <errorID>ad54c32f-f936-4adb-be4d-a3d42b22133d</errorID>
      <errorWord>"</errorWord>
      <group>L1_Format</group>
      <groupName>格式问题</groupName>
      <ability>L2_HalfPunc_CN</ability>
      <abilityName>全半角问题</abilityName>
      <candidateList>
        <item>“</item>
      </candidateList>
      <explain>文本全半角错误。</explain>
      <paraID>13C43F62</paraID>
      <start>165</start>
      <end>166</end>
      <status>modified</status>
      <modifiedWord>“</modifiedWord>
      <trackRevisions>false</trackRevisions>
    </reviewItem>
    <reviewItem>
      <errorID>21bda472-b26a-4797-b1c5-869dc970ae3d</errorID>
      <errorWord>"</errorWord>
      <group>L1_Format</group>
      <groupName>格式问题</groupName>
      <ability>L2_HalfPunc_CN</ability>
      <abilityName>全半角问题</abilityName>
      <candidateList>
        <item>”</item>
      </candidateList>
      <explain>文本全半角错误。</explain>
      <paraID>13C43F62</paraID>
      <start>170</start>
      <end>171</end>
      <status>modified</status>
      <modifiedWord>”</modifiedWord>
      <trackRevisions>false</trackRevisions>
    </reviewItem>
    <reviewItem>
      <errorID>adea7f6c-4e31-4588-a8b1-4ce06f161882</errorID>
      <errorWord>"</errorWord>
      <group>L1_Format</group>
      <groupName>格式问题</groupName>
      <ability>L2_HalfPunc_CN</ability>
      <abilityName>全半角问题</abilityName>
      <candidateList>
        <item>“</item>
      </candidateList>
      <explain>文本全半角错误。</explain>
      <paraID>13C43F62</paraID>
      <start>173</start>
      <end>174</end>
      <status>modified</status>
      <modifiedWord>“</modifiedWord>
      <trackRevisions>false</trackRevisions>
    </reviewItem>
    <reviewItem>
      <errorID>997a1f0d-a996-44b1-b2d9-da0a5ab29ff0</errorID>
      <errorWord>"</errorWord>
      <group>L1_Format</group>
      <groupName>格式问题</groupName>
      <ability>L2_HalfPunc_CN</ability>
      <abilityName>全半角问题</abilityName>
      <candidateList>
        <item>”</item>
      </candidateList>
      <explain>文本全半角错误。</explain>
      <paraID>13C43F62</paraID>
      <start>178</start>
      <end>179</end>
      <status>modified</status>
      <modifiedWord>”</modifiedWord>
      <trackRevisions>false</trackRevisions>
    </reviewItem>
    <reviewItem>
      <errorID>fd0f5db2-a16a-47cf-bc2a-43599772c320</errorID>
      <errorWord>"</errorWord>
      <group>L1_Format</group>
      <groupName>格式问题</groupName>
      <ability>L2_HalfPunc_CN</ability>
      <abilityName>全半角问题</abilityName>
      <candidateList>
        <item>“</item>
      </candidateList>
      <explain>文本全半角错误。</explain>
      <paraID>13C43F62</paraID>
      <start>230</start>
      <end>231</end>
      <status>modified</status>
      <modifiedWord>“</modifiedWord>
      <trackRevisions>false</trackRevisions>
    </reviewItem>
    <reviewItem>
      <errorID>eefc1024-4560-4934-b94e-fc401747c5c1</errorID>
      <errorWord>"</errorWord>
      <group>L1_Format</group>
      <groupName>格式问题</groupName>
      <ability>L2_HalfPunc_CN</ability>
      <abilityName>全半角问题</abilityName>
      <candidateList>
        <item>”</item>
      </candidateList>
      <explain>文本全半角错误。</explain>
      <paraID>13C43F62</paraID>
      <start>238</start>
      <end>239</end>
      <status>modified</status>
      <modifiedWord>”</modifiedWord>
      <trackRevisions>false</trackRevisions>
    </reviewItem>
    <reviewItem>
      <errorID>6fce44c4-21af-40ed-a1fb-5d8c467bb818</errorID>
      <errorWord>,</errorWord>
      <group>L1_Format</group>
      <groupName>格式问题</groupName>
      <ability>L2_HalfPunc_CN</ability>
      <abilityName>全半角问题</abilityName>
      <candidateList>
        <item>，</item>
      </candidateList>
      <explain>文本全半角错误。</explain>
      <paraID>7A0A6E8B</paraID>
      <start>25</start>
      <end>26</end>
      <status>modified</status>
      <modifiedWord>，</modifiedWord>
      <trackRevisions>false</trackRevisions>
    </reviewItem>
    <reviewItem>
      <errorID>89ab37c4-2002-4c57-b4cf-80be6b2a4b06</errorID>
      <errorWord>,</errorWord>
      <group>L1_Format</group>
      <groupName>格式问题</groupName>
      <ability>L2_HalfPunc_CN</ability>
      <abilityName>全半角问题</abilityName>
      <candidateList>
        <item>，</item>
      </candidateList>
      <explain>文本全半角错误。</explain>
      <paraID>7A0A6E8B</paraID>
      <start>39</start>
      <end>40</end>
      <status>modified</status>
      <modifiedWord>，</modifiedWord>
      <trackRevisions>false</trackRevisions>
    </reviewItem>
    <reviewItem>
      <errorID>4589573a-7aed-467b-8215-6cd3a79bb3ed</errorID>
      <errorWord>,</errorWord>
      <group>L1_Format</group>
      <groupName>格式问题</groupName>
      <ability>L2_HalfPunc_CN</ability>
      <abilityName>全半角问题</abilityName>
      <candidateList>
        <item>，</item>
      </candidateList>
      <explain>文本全半角错误。</explain>
      <paraID>7A0A6E8B</paraID>
      <start>52</start>
      <end>53</end>
      <status>modified</status>
      <modifiedWord>，</modifiedWord>
      <trackRevisions>false</trackRevisions>
    </reviewItem>
    <reviewItem>
      <errorID>4e7359f6-a02c-4163-a8e7-2f02a1557e90</errorID>
      <errorWord>(</errorWord>
      <group>L1_Format</group>
      <groupName>格式问题</groupName>
      <ability>L2_HalfPunc_CN</ability>
      <abilityName>全半角问题</abilityName>
      <candidateList>
        <item>（</item>
      </candidateList>
      <explain>文本全半角错误。</explain>
      <paraID>63A4F95A</paraID>
      <start>29</start>
      <end>30</end>
      <status>modified</status>
      <modifiedWord>（</modifiedWord>
      <trackRevisions>false</trackRevisions>
    </reviewItem>
    <reviewItem>
      <errorID>da7badff-013c-4060-9d08-c50c9021388f</errorID>
      <errorWord>)</errorWord>
      <group>L1_Format</group>
      <groupName>格式问题</groupName>
      <ability>L2_HalfPunc_CN</ability>
      <abilityName>全半角问题</abilityName>
      <candidateList>
        <item>）</item>
      </candidateList>
      <explain>文本全半角错误。</explain>
      <paraID>63A4F95A</paraID>
      <start>45</start>
      <end>46</end>
      <status>modified</status>
      <modifiedWord>）</modifiedWord>
      <trackRevisions>false</trackRevisions>
    </reviewItem>
    <reviewItem>
      <errorID>cb5055b0-1c83-4971-9bbb-73dda0eb9b8b</errorID>
      <errorWord>(</errorWord>
      <group>L1_Format</group>
      <groupName>格式问题</groupName>
      <ability>L2_HalfPunc_CN</ability>
      <abilityName>全半角问题</abilityName>
      <candidateList>
        <item>（</item>
      </candidateList>
      <explain>文本全半角错误。</explain>
      <paraID>63A4F95A</paraID>
      <start>55</start>
      <end>56</end>
      <status>modified</status>
      <modifiedWord>（</modifiedWord>
      <trackRevisions>false</trackRevisions>
    </reviewItem>
    <reviewItem>
      <errorID>fdc0bc67-c841-45e5-9d21-cddc6646b43c</errorID>
      <errorWord>-</errorWord>
      <group>L1_Format</group>
      <groupName>格式问题</groupName>
      <ability>L2_HalfPunc_CN</ability>
      <abilityName>全半角问题</abilityName>
      <candidateList>
        <item>－</item>
      </candidateList>
      <explain>文本全半角错误。</explain>
      <paraID>63A4F95A</paraID>
      <start>63</start>
      <end>64</end>
      <status>modified</status>
      <modifiedWord>－</modifiedWord>
      <trackRevisions>false</trackRevisions>
    </reviewItem>
    <reviewItem>
      <errorID>031c90e3-e938-482b-be03-7c7b930f5cc7</errorID>
      <errorWord>)</errorWord>
      <group>L1_Format</group>
      <groupName>格式问题</groupName>
      <ability>L2_HalfPunc_CN</ability>
      <abilityName>全半角问题</abilityName>
      <candidateList>
        <item>）</item>
      </candidateList>
      <explain>文本全半角错误。</explain>
      <paraID>63A4F95A</paraID>
      <start>72</start>
      <end>73</end>
      <status>modified</status>
      <modifiedWord>）</modifiedWord>
      <trackRevisions>false</trackRevisions>
    </reviewItem>
    <reviewItem>
      <errorID>23802c02-4dfc-4c6d-9977-724c669a4ddc</errorID>
      <errorWord>(</errorWord>
      <group>L1_Format</group>
      <groupName>格式问题</groupName>
      <ability>L2_HalfPunc_CN</ability>
      <abilityName>全半角问题</abilityName>
      <candidateList>
        <item>（</item>
      </candidateList>
      <explain>文本全半角错误。</explain>
      <paraID>59F726C4</paraID>
      <start>12</start>
      <end>13</end>
      <status>modified</status>
      <modifiedWord>（</modifiedWord>
      <trackRevisions>false</trackRevisions>
    </reviewItem>
    <reviewItem>
      <errorID>307006ea-3e53-44ca-9195-0e6b732110b9</errorID>
      <errorWord>)</errorWord>
      <group>L1_Format</group>
      <groupName>格式问题</groupName>
      <ability>L2_HalfPunc_CN</ability>
      <abilityName>全半角问题</abilityName>
      <candidateList>
        <item>）</item>
      </candidateList>
      <explain>文本全半角错误。</explain>
      <paraID>59F726C4</paraID>
      <start>19</start>
      <end>20</end>
      <status>modified</status>
      <modifiedWord>）</modifiedWord>
      <trackRevisions>false</trackRevisions>
    </reviewItem>
    <reviewItem>
      <errorID>16efe0d1-8bf6-4784-8679-48a4fd9950a1</errorID>
      <errorWord>(</errorWord>
      <group>L1_Format</group>
      <groupName>格式问题</groupName>
      <ability>L2_HalfPunc_CN</ability>
      <abilityName>全半角问题</abilityName>
      <candidateList>
        <item>（</item>
      </candidateList>
      <explain>文本全半角错误。</explain>
      <paraID>4EA8D245</paraID>
      <start>20</start>
      <end>21</end>
      <status>modified</status>
      <modifiedWord>（</modifiedWord>
      <trackRevisions>false</trackRevisions>
    </reviewItem>
    <reviewItem>
      <errorID>206035cf-bb2f-44d9-82ee-8995d54aa591</errorID>
      <errorWord>)</errorWord>
      <group>L1_Format</group>
      <groupName>格式问题</groupName>
      <ability>L2_HalfPunc_CN</ability>
      <abilityName>全半角问题</abilityName>
      <candidateList>
        <item>）</item>
      </candidateList>
      <explain>文本全半角错误。</explain>
      <paraID>4EA8D245</paraID>
      <start>26</start>
      <end>27</end>
      <status>modified</status>
      <modifiedWord>）</modifiedWord>
      <trackRevisions>false</trackRevisions>
    </reviewItem>
    <reviewItem>
      <errorID>d57aa7da-f321-4d79-9d7b-6ae585bdf588</errorID>
      <errorWord>"</errorWord>
      <group>L1_Format</group>
      <groupName>格式问题</groupName>
      <ability>L2_HalfPunc_CN</ability>
      <abilityName>全半角问题</abilityName>
      <candidateList>
        <item>“</item>
      </candidateList>
      <explain>文本全半角错误。</explain>
      <paraID>7E3BF845</paraID>
      <start>229</start>
      <end>230</end>
      <status>modified</status>
      <modifiedWord>“</modifiedWord>
      <trackRevisions>false</trackRevisions>
    </reviewItem>
    <reviewItem>
      <errorID>d6727e4b-eae3-43d6-aed3-2dc03b4a03d9</errorID>
      <errorWord>"</errorWord>
      <group>L1_Format</group>
      <groupName>格式问题</groupName>
      <ability>L2_HalfPunc_CN</ability>
      <abilityName>全半角问题</abilityName>
      <candidateList>
        <item>”</item>
      </candidateList>
      <explain>文本全半角错误。</explain>
      <paraID>7E3BF845</paraID>
      <start>234</start>
      <end>235</end>
      <status>modified</status>
      <modifiedWord>”</modifiedWord>
      <trackRevisions>false</trackRevisions>
    </reviewItem>
    <reviewItem>
      <errorID>0487b249-06f1-4db7-85cf-c4735ea2e71e</errorID>
      <errorWord>"</errorWord>
      <group>L1_Format</group>
      <groupName>格式问题</groupName>
      <ability>L2_HalfPunc_CN</ability>
      <abilityName>全半角问题</abilityName>
      <candidateList>
        <item>“</item>
      </candidateList>
      <explain>文本全半角错误。</explain>
      <paraID>7E3BF845</paraID>
      <start>268</start>
      <end>269</end>
      <status>modified</status>
      <modifiedWord>“</modifiedWord>
      <trackRevisions>false</trackRevisions>
    </reviewItem>
    <reviewItem>
      <errorID>3b00f521-900e-4fbf-b322-d335188a85bf</errorID>
      <errorWord>"</errorWord>
      <group>L1_Format</group>
      <groupName>格式问题</groupName>
      <ability>L2_HalfPunc_CN</ability>
      <abilityName>全半角问题</abilityName>
      <candidateList>
        <item>”</item>
      </candidateList>
      <explain>文本全半角错误。</explain>
      <paraID>7E3BF845</paraID>
      <start>274</start>
      <end>275</end>
      <status>modified</status>
      <modifiedWord>”</modifiedWord>
      <trackRevisions>false</trackRevisions>
    </reviewItem>
    <reviewItem>
      <errorID>9e1c6341-4081-4310-ad0e-69b6c209a3e9</errorID>
      <errorWord>"</errorWord>
      <group>L1_Format</group>
      <groupName>格式问题</groupName>
      <ability>L2_HalfPunc_CN</ability>
      <abilityName>全半角问题</abilityName>
      <candidateList>
        <item>“</item>
      </candidateList>
      <explain>文本全半角错误。</explain>
      <paraID>7E3BF845</paraID>
      <start>277</start>
      <end>278</end>
      <status>modified</status>
      <modifiedWord>“</modifiedWord>
      <trackRevisions>false</trackRevisions>
    </reviewItem>
    <reviewItem>
      <errorID>fa7f3790-9f61-4390-9cf9-976031c85e49</errorID>
      <errorWord>"</errorWord>
      <group>L1_Format</group>
      <groupName>格式问题</groupName>
      <ability>L2_HalfPunc_CN</ability>
      <abilityName>全半角问题</abilityName>
      <candidateList>
        <item>”</item>
      </candidateList>
      <explain>文本全半角错误。</explain>
      <paraID>7E3BF845</paraID>
      <start>285</start>
      <end>286</end>
      <status>modified</status>
      <modifiedWord>”</modifiedWord>
      <trackRevisions>false</trackRevisions>
    </reviewItem>
    <reviewItem>
      <errorID>a006d0a2-fb3b-4c0a-8838-29c03327f094</errorID>
      <errorWord>"</errorWord>
      <group>L1_Format</group>
      <groupName>格式问题</groupName>
      <ability>L2_HalfPunc_CN</ability>
      <abilityName>全半角问题</abilityName>
      <candidateList>
        <item>“</item>
      </candidateList>
      <explain>文本全半角错误。</explain>
      <paraID>158F89CF</paraID>
      <start>22</start>
      <end>23</end>
      <status>modified</status>
      <modifiedWord>“</modifiedWord>
      <trackRevisions>false</trackRevisions>
    </reviewItem>
    <reviewItem>
      <errorID>33bd69be-cb42-45a2-9c36-8adb5fce4e82</errorID>
      <errorWord>"</errorWord>
      <group>L1_Format</group>
      <groupName>格式问题</groupName>
      <ability>L2_HalfPunc_CN</ability>
      <abilityName>全半角问题</abilityName>
      <candidateList>
        <item>”</item>
      </candidateList>
      <explain>文本全半角错误。</explain>
      <paraID>158F89CF</paraID>
      <start>27</start>
      <end>28</end>
      <status>modified</status>
      <modifiedWord>”</modifiedWord>
      <trackRevisions>false</trackRevisions>
    </reviewItem>
    <reviewItem>
      <errorID>a75a8cb8-167d-4753-930f-59e7836c25c3</errorID>
      <errorWord>"</errorWord>
      <group>L1_Format</group>
      <groupName>格式问题</groupName>
      <ability>L2_HalfPunc_CN</ability>
      <abilityName>全半角问题</abilityName>
      <candidateList>
        <item>“</item>
      </candidateList>
      <explain>文本全半角错误。</explain>
      <paraID>158F89CF</paraID>
      <start>54</start>
      <end>55</end>
      <status>modified</status>
      <modifiedWord>“</modifiedWord>
      <trackRevisions>false</trackRevisions>
    </reviewItem>
    <reviewItem>
      <errorID>24252210-8445-427a-8bef-917c8ea6b863</errorID>
      <errorWord>"</errorWord>
      <group>L1_Format</group>
      <groupName>格式问题</groupName>
      <ability>L2_HalfPunc_CN</ability>
      <abilityName>全半角问题</abilityName>
      <candidateList>
        <item>”</item>
      </candidateList>
      <explain>文本全半角错误。</explain>
      <paraID>158F89CF</paraID>
      <start>57</start>
      <end>58</end>
      <status>modified</status>
      <modifiedWord>”</modifiedWord>
      <trackRevisions>false</trackRevisions>
    </reviewItem>
    <reviewItem>
      <errorID>24c48997-d282-4d54-85d4-f66dd5923f83</errorID>
      <errorWord>"</errorWord>
      <group>L1_Format</group>
      <groupName>格式问题</groupName>
      <ability>L2_HalfPunc_CN</ability>
      <abilityName>全半角问题</abilityName>
      <candidateList>
        <item>“</item>
      </candidateList>
      <explain>文本全半角错误。</explain>
      <paraID>158F89CF</paraID>
      <start>91</start>
      <end>92</end>
      <status>modified</status>
      <modifiedWord>“</modifiedWord>
      <trackRevisions>false</trackRevisions>
    </reviewItem>
    <reviewItem>
      <errorID>2843f951-e4fb-46f6-8b2c-50e24eb59b2f</errorID>
      <errorWord>"</errorWord>
      <group>L1_Format</group>
      <groupName>格式问题</groupName>
      <ability>L2_HalfPunc_CN</ability>
      <abilityName>全半角问题</abilityName>
      <candidateList>
        <item>”</item>
      </candidateList>
      <explain>文本全半角错误。</explain>
      <paraID>158F89CF</paraID>
      <start>98</start>
      <end>99</end>
      <status>modified</status>
      <modifiedWord>”</modifiedWord>
      <trackRevisions>false</trackRevisions>
    </reviewItem>
    <reviewItem>
      <errorID>3f560385-8bda-4f7d-86bd-c72b2a153755</errorID>
      <errorWord>"</errorWord>
      <group>L1_Format</group>
      <groupName>格式问题</groupName>
      <ability>L2_HalfPunc_CN</ability>
      <abilityName>全半角问题</abilityName>
      <candidateList>
        <item>“</item>
      </candidateList>
      <explain>文本全半角错误。</explain>
      <paraID>158F89CF</paraID>
      <start>105</start>
      <end>106</end>
      <status>modified</status>
      <modifiedWord>“</modifiedWord>
      <trackRevisions>false</trackRevisions>
    </reviewItem>
    <reviewItem>
      <errorID>319885a5-cff1-40e5-a350-d26bd74a16f9</errorID>
      <errorWord>"</errorWord>
      <group>L1_Format</group>
      <groupName>格式问题</groupName>
      <ability>L2_HalfPunc_CN</ability>
      <abilityName>全半角问题</abilityName>
      <candidateList>
        <item>”</item>
      </candidateList>
      <explain>文本全半角错误。</explain>
      <paraID>158F89CF</paraID>
      <start>112</start>
      <end>113</end>
      <status>modified</status>
      <modifiedWord>”</modifiedWord>
      <trackRevisions>false</trackRevisions>
    </reviewItem>
    <reviewItem>
      <errorID>d9a16610-9e35-4b68-af24-cb79527613ec</errorID>
      <errorWord>"</errorWord>
      <group>L1_Format</group>
      <groupName>格式问题</groupName>
      <ability>L2_HalfPunc_CN</ability>
      <abilityName>全半角问题</abilityName>
      <candidateList>
        <item>“</item>
      </candidateList>
      <explain>文本全半角错误。</explain>
      <paraID>158F89CF</paraID>
      <start>121</start>
      <end>122</end>
      <status>modified</status>
      <modifiedWord>“</modifiedWord>
      <trackRevisions>false</trackRevisions>
    </reviewItem>
    <reviewItem>
      <errorID>92fe543b-f5ed-42ec-8de8-2353797b4489</errorID>
      <errorWord>"</errorWord>
      <group>L1_Format</group>
      <groupName>格式问题</groupName>
      <ability>L2_HalfPunc_CN</ability>
      <abilityName>全半角问题</abilityName>
      <candidateList>
        <item>”</item>
      </candidateList>
      <explain>文本全半角错误。</explain>
      <paraID>158F89CF</paraID>
      <start>126</start>
      <end>127</end>
      <status>modified</status>
      <modifiedWord>”</modifiedWord>
      <trackRevisions>false</trackRevisions>
    </reviewItem>
    <reviewItem>
      <errorID>70afcb97-e8e0-45fa-8e43-4dd2c9ee11c6</errorID>
      <errorWord>"</errorWord>
      <group>L1_Format</group>
      <groupName>格式问题</groupName>
      <ability>L2_HalfPunc_CN</ability>
      <abilityName>全半角问题</abilityName>
      <candidateList>
        <item>“</item>
      </candidateList>
      <explain>文本全半角错误。</explain>
      <paraID>158F89CF</paraID>
      <start>142</start>
      <end>143</end>
      <status>modified</status>
      <modifiedWord>“</modifiedWord>
      <trackRevisions>false</trackRevisions>
    </reviewItem>
    <reviewItem>
      <errorID>93f26162-69a9-47c4-891e-7e21d8576adb</errorID>
      <errorWord>"</errorWord>
      <group>L1_Format</group>
      <groupName>格式问题</groupName>
      <ability>L2_HalfPunc_CN</ability>
      <abilityName>全半角问题</abilityName>
      <candidateList>
        <item>”</item>
      </candidateList>
      <explain>文本全半角错误。</explain>
      <paraID>158F89CF</paraID>
      <start>152</start>
      <end>153</end>
      <status>modified</status>
      <modifiedWord>”</modifiedWord>
      <trackRevisions>false</trackRevisions>
    </reviewItem>
    <reviewItem>
      <errorID>b6b33516-1536-4803-8e65-c3b12bb5dac1</errorID>
      <errorWord>"</errorWord>
      <group>L1_Format</group>
      <groupName>格式问题</groupName>
      <ability>L2_HalfPunc_CN</ability>
      <abilityName>全半角问题</abilityName>
      <candidateList>
        <item>“</item>
      </candidateList>
      <explain>文本全半角错误。</explain>
      <paraID>70B030E2</paraID>
      <start>37</start>
      <end>38</end>
      <status>modified</status>
      <modifiedWord>“</modifiedWord>
      <trackRevisions>false</trackRevisions>
    </reviewItem>
    <reviewItem>
      <errorID>eb79949a-8ad4-4053-980b-2175f9eab0af</errorID>
      <errorWord>"</errorWord>
      <group>L1_Format</group>
      <groupName>格式问题</groupName>
      <ability>L2_HalfPunc_CN</ability>
      <abilityName>全半角问题</abilityName>
      <candidateList>
        <item>“</item>
      </candidateList>
      <explain>文本全半角错误。</explain>
      <paraID>70B030E2</paraID>
      <start>188</start>
      <end>189</end>
      <status>modified</status>
      <modifiedWord>“</modifiedWord>
      <trackRevisions>false</trackRevisions>
    </reviewItem>
    <reviewItem>
      <errorID>513aed63-698a-460e-b9a4-64b6395d497a</errorID>
      <errorWord>"</errorWord>
      <group>L1_Format</group>
      <groupName>格式问题</groupName>
      <ability>L2_HalfPunc_CN</ability>
      <abilityName>全半角问题</abilityName>
      <candidateList>
        <item>”</item>
      </candidateList>
      <explain>文本全半角错误。</explain>
      <paraID>70B030E2</paraID>
      <start>196</start>
      <end>197</end>
      <status>modified</status>
      <modifiedWord>”</modifiedWord>
      <trackRevisions>false</trackRevisions>
    </reviewItem>
    <reviewItem>
      <errorID>1959dbc6-06c6-4b08-b6d3-a65a44a12a1a</errorID>
      <errorWord>"</errorWord>
      <group>L1_Format</group>
      <groupName>格式问题</groupName>
      <ability>L2_HalfPunc_CN</ability>
      <abilityName>全半角问题</abilityName>
      <candidateList>
        <item>“</item>
      </candidateList>
      <explain>文本全半角错误。</explain>
      <paraID>70B030E2</paraID>
      <start>267</start>
      <end>268</end>
      <status>modified</status>
      <modifiedWord>“</modifiedWord>
      <trackRevisions>false</trackRevisions>
    </reviewItem>
    <reviewItem>
      <errorID>19fde3e6-4ad4-47df-89a3-5c7e7269f02f</errorID>
      <errorWord>"</errorWord>
      <group>L1_Format</group>
      <groupName>格式问题</groupName>
      <ability>L2_HalfPunc_CN</ability>
      <abilityName>全半角问题</abilityName>
      <candidateList>
        <item>”</item>
      </candidateList>
      <explain>文本全半角错误。</explain>
      <paraID>70B030E2</paraID>
      <start>273</start>
      <end>274</end>
      <status>modified</status>
      <modifiedWord>”</modifiedWord>
      <trackRevisions>false</trackRevisions>
    </reviewItem>
    <reviewItem>
      <errorID>053208a8-01fe-4cdd-afea-bcfcd889bb12</errorID>
      <errorWord>"</errorWord>
      <group>L1_Format</group>
      <groupName>格式问题</groupName>
      <ability>L2_HalfPunc_CN</ability>
      <abilityName>全半角问题</abilityName>
      <candidateList>
        <item>“</item>
      </candidateList>
      <explain>文本全半角错误。</explain>
      <paraID>70B030E2</paraID>
      <start>311</start>
      <end>312</end>
      <status>modified</status>
      <modifiedWord>“</modifiedWord>
      <trackRevisions>false</trackRevisions>
    </reviewItem>
    <reviewItem>
      <errorID>5a7d31a1-91ae-4cc9-bd4e-d30589699251</errorID>
      <errorWord>"</errorWord>
      <group>L1_Format</group>
      <groupName>格式问题</groupName>
      <ability>L2_HalfPunc_CN</ability>
      <abilityName>全半角问题</abilityName>
      <candidateList>
        <item>”</item>
      </candidateList>
      <explain>文本全半角错误。</explain>
      <paraID>70B030E2</paraID>
      <start>316</start>
      <end>317</end>
      <status>modified</status>
      <modifiedWord>”</modifiedWord>
      <trackRevisions>false</trackRevisions>
    </reviewItem>
    <reviewItem>
      <errorID>2ef3301a-80f7-4047-bac6-e3162014e054</errorID>
      <errorWord>"</errorWord>
      <group>L1_Format</group>
      <groupName>格式问题</groupName>
      <ability>L2_HalfPunc_CN</ability>
      <abilityName>全半角问题</abilityName>
      <candidateList>
        <item>“</item>
      </candidateList>
      <explain>文本全半角错误。</explain>
      <paraID>70B030E2</paraID>
      <start>331</start>
      <end>332</end>
      <status>modified</status>
      <modifiedWord>“</modifiedWord>
      <trackRevisions>false</trackRevisions>
    </reviewItem>
    <reviewItem>
      <errorID>1b0d35db-f7b7-4412-a2a0-05d8370dd975</errorID>
      <errorWord>"</errorWord>
      <group>L1_Format</group>
      <groupName>格式问题</groupName>
      <ability>L2_HalfPunc_CN</ability>
      <abilityName>全半角问题</abilityName>
      <candidateList>
        <item>”</item>
      </candidateList>
      <explain>文本全半角错误。</explain>
      <paraID>70B030E2</paraID>
      <start>336</start>
      <end>337</end>
      <status>modified</status>
      <modifiedWord>”</modifiedWord>
      <trackRevisions>false</trackRevisions>
    </reviewItem>
    <reviewItem>
      <errorID>d6a37af8-3276-4464-b5d9-344291fc19ef</errorID>
      <errorWord>"</errorWord>
      <group>L1_Format</group>
      <groupName>格式问题</groupName>
      <ability>L2_HalfPunc_CN</ability>
      <abilityName>全半角问题</abilityName>
      <candidateList>
        <item>“</item>
      </candidateList>
      <explain>文本全半角错误。</explain>
      <paraID>6C93A41F</paraID>
      <start>25</start>
      <end>26</end>
      <status>modified</status>
      <modifiedWord>“</modifiedWord>
      <trackRevisions>false</trackRevisions>
    </reviewItem>
    <reviewItem>
      <errorID>fb730c3d-041a-40d0-b921-8e02f8f147d6</errorID>
      <errorWord>"</errorWord>
      <group>L1_Format</group>
      <groupName>格式问题</groupName>
      <ability>L2_HalfPunc_CN</ability>
      <abilityName>全半角问题</abilityName>
      <candidateList>
        <item>”</item>
      </candidateList>
      <explain>文本全半角错误。</explain>
      <paraID>6C93A41F</paraID>
      <start>32</start>
      <end>33</end>
      <status>modified</status>
      <modifiedWord>”</modifiedWord>
      <trackRevisions>false</trackRevisions>
    </reviewItem>
    <reviewItem>
      <errorID>be1f9a64-755a-4005-9145-aef4699ce194</errorID>
      <errorWord>"</errorWord>
      <group>L1_Format</group>
      <groupName>格式问题</groupName>
      <ability>L2_HalfPunc_CN</ability>
      <abilityName>全半角问题</abilityName>
      <candidateList>
        <item>“</item>
      </candidateList>
      <explain>文本全半角错误。</explain>
      <paraID>6C93A41F</paraID>
      <start>76</start>
      <end>77</end>
      <status>modified</status>
      <modifiedWord>“</modifiedWord>
      <trackRevisions>false</trackRevisions>
    </reviewItem>
    <reviewItem>
      <errorID>eaef18b3-8b72-4034-a22d-5182905ce79e</errorID>
      <errorWord>"</errorWord>
      <group>L1_Format</group>
      <groupName>格式问题</groupName>
      <ability>L2_HalfPunc_CN</ability>
      <abilityName>全半角问题</abilityName>
      <candidateList>
        <item>”</item>
      </candidateList>
      <explain>文本全半角错误。</explain>
      <paraID>6C93A41F</paraID>
      <start>79</start>
      <end>80</end>
      <status>modified</status>
      <modifiedWord>”</modifiedWord>
      <trackRevisions>false</trackRevisions>
    </reviewItem>
    <reviewItem>
      <errorID>efd40240-0869-4f5d-bf07-700714e8b1bb</errorID>
      <errorWord>"</errorWord>
      <group>L1_Format</group>
      <groupName>格式问题</groupName>
      <ability>L2_HalfPunc_CN</ability>
      <abilityName>全半角问题</abilityName>
      <candidateList>
        <item>“</item>
      </candidateList>
      <explain>文本全半角错误。</explain>
      <paraID>6C93A41F</paraID>
      <start>88</start>
      <end>89</end>
      <status>modified</status>
      <modifiedWord>“</modifiedWord>
      <trackRevisions>false</trackRevisions>
    </reviewItem>
    <reviewItem>
      <errorID>c3b7a73e-b6b6-4bea-afa3-a40f302cf3d5</errorID>
      <errorWord>"</errorWord>
      <group>L1_Format</group>
      <groupName>格式问题</groupName>
      <ability>L2_HalfPunc_CN</ability>
      <abilityName>全半角问题</abilityName>
      <candidateList>
        <item>”</item>
      </candidateList>
      <explain>文本全半角错误。</explain>
      <paraID>6C93A41F</paraID>
      <start>93</start>
      <end>94</end>
      <status>modified</status>
      <modifiedWord>”</modifiedWord>
      <trackRevisions>false</trackRevisions>
    </reviewItem>
    <reviewItem>
      <errorID>57769459-682f-48ab-ac92-c6cd094b6964</errorID>
      <errorWord>"</errorWord>
      <group>L1_Format</group>
      <groupName>格式问题</groupName>
      <ability>L2_HalfPunc_CN</ability>
      <abilityName>全半角问题</abilityName>
      <candidateList>
        <item>“</item>
      </candidateList>
      <explain>文本全半角错误。</explain>
      <paraID>6C93A41F</paraID>
      <start>113</start>
      <end>114</end>
      <status>modified</status>
      <modifiedWord>“</modifiedWord>
      <trackRevisions>false</trackRevisions>
    </reviewItem>
    <reviewItem>
      <errorID>aee42d0b-1f04-4011-8702-8f2d9b1b054b</errorID>
      <errorWord>"</errorWord>
      <group>L1_Format</group>
      <groupName>格式问题</groupName>
      <ability>L2_HalfPunc_CN</ability>
      <abilityName>全半角问题</abilityName>
      <candidateList>
        <item>”</item>
      </candidateList>
      <explain>文本全半角错误。</explain>
      <paraID>6C93A41F</paraID>
      <start>120</start>
      <end>121</end>
      <status>modified</status>
      <modifiedWord>”</modifiedWord>
      <trackRevisions>false</trackRevisions>
    </reviewItem>
    <reviewItem>
      <errorID>1a42e21e-8981-4a9c-8664-23ec20348e4f</errorID>
      <errorWord>"</errorWord>
      <group>L1_Format</group>
      <groupName>格式问题</groupName>
      <ability>L2_HalfPunc_CN</ability>
      <abilityName>全半角问题</abilityName>
      <candidateList>
        <item>“</item>
      </candidateList>
      <explain>文本全半角错误。</explain>
      <paraID>6C93A41F</paraID>
      <start>166</start>
      <end>167</end>
      <status>modified</status>
      <modifiedWord>“</modifiedWord>
      <trackRevisions>false</trackRevisions>
    </reviewItem>
    <reviewItem>
      <errorID>860eb7c1-f81a-4005-9320-c4df67cb0628</errorID>
      <errorWord>"</errorWord>
      <group>L1_Format</group>
      <groupName>格式问题</groupName>
      <ability>L2_HalfPunc_CN</ability>
      <abilityName>全半角问题</abilityName>
      <candidateList>
        <item>”</item>
      </candidateList>
      <explain>文本全半角错误。</explain>
      <paraID>6C93A41F</paraID>
      <start>173</start>
      <end>174</end>
      <status>modified</status>
      <modifiedWord>”</modifiedWord>
      <trackRevisions>false</trackRevisions>
    </reviewItem>
    <reviewItem>
      <errorID>e1d0ffe9-4e02-4818-b04e-1d056b15f2db</errorID>
      <errorWord>"</errorWord>
      <group>L1_Format</group>
      <groupName>格式问题</groupName>
      <ability>L2_HalfPunc_CN</ability>
      <abilityName>全半角问题</abilityName>
      <candidateList>
        <item>“</item>
      </candidateList>
      <explain>文本全半角错误。</explain>
      <paraID>6C93A41F</paraID>
      <start>220</start>
      <end>221</end>
      <status>modified</status>
      <modifiedWord>“</modifiedWord>
      <trackRevisions>false</trackRevisions>
    </reviewItem>
    <reviewItem>
      <errorID>9b353e2a-cc2c-48c5-9d77-f6f77f62a17d</errorID>
      <errorWord>"</errorWord>
      <group>L1_Format</group>
      <groupName>格式问题</groupName>
      <ability>L2_HalfPunc_CN</ability>
      <abilityName>全半角问题</abilityName>
      <candidateList>
        <item>”</item>
      </candidateList>
      <explain>文本全半角错误。</explain>
      <paraID>6C93A41F</paraID>
      <start>225</start>
      <end>226</end>
      <status>modified</status>
      <modifiedWord>”</modifiedWord>
      <trackRevisions>false</trackRevisions>
    </reviewItem>
    <reviewItem>
      <errorID>7c1def82-425a-4bd1-bc19-56489b1ae58b</errorID>
      <errorWord>"</errorWord>
      <group>L1_Format</group>
      <groupName>格式问题</groupName>
      <ability>L2_HalfPunc_CN</ability>
      <abilityName>全半角问题</abilityName>
      <candidateList>
        <item>“</item>
      </candidateList>
      <explain>文本全半角错误。</explain>
      <paraID>78044C75</paraID>
      <start>141</start>
      <end>142</end>
      <status>modified</status>
      <modifiedWord>“</modifiedWord>
      <trackRevisions>false</trackRevisions>
    </reviewItem>
    <reviewItem>
      <errorID>86a32240-3ecd-4ca8-9629-4aa3640ea1d0</errorID>
      <errorWord>"</errorWord>
      <group>L1_Format</group>
      <groupName>格式问题</groupName>
      <ability>L2_HalfPunc_CN</ability>
      <abilityName>全半角问题</abilityName>
      <candidateList>
        <item>”</item>
      </candidateList>
      <explain>文本全半角错误。</explain>
      <paraID>78044C75</paraID>
      <start>144</start>
      <end>145</end>
      <status>modified</status>
      <modifiedWord>”</modifiedWord>
      <trackRevisions>false</trackRevisions>
    </reviewItem>
    <reviewItem>
      <errorID>8e793433-65f7-4a27-8d6d-693cd582e335</errorID>
      <errorWord>"</errorWord>
      <group>L1_Format</group>
      <groupName>格式问题</groupName>
      <ability>L2_HalfPunc_CN</ability>
      <abilityName>全半角问题</abilityName>
      <candidateList>
        <item>“</item>
      </candidateList>
      <explain>文本全半角错误。</explain>
      <paraID>78044C75</paraID>
      <start>244</start>
      <end>245</end>
      <status>modified</status>
      <modifiedWord>“</modifiedWord>
      <trackRevisions>false</trackRevisions>
    </reviewItem>
    <reviewItem>
      <errorID>0322b510-bc58-4fb9-828d-c23e7c056b4a</errorID>
      <errorWord>"</errorWord>
      <group>L1_Format</group>
      <groupName>格式问题</groupName>
      <ability>L2_HalfPunc_CN</ability>
      <abilityName>全半角问题</abilityName>
      <candidateList>
        <item>”</item>
      </candidateList>
      <explain>文本全半角错误。</explain>
      <paraID>78044C75</paraID>
      <start>248</start>
      <end>249</end>
      <status>modified</status>
      <modifiedWord>”</modifiedWord>
      <trackRevisions>false</trackRevisions>
    </reviewItem>
    <reviewItem>
      <errorID>7566ae00-6b98-4afa-8fbf-227d743a2424</errorID>
      <errorWord>"</errorWord>
      <group>L1_Format</group>
      <groupName>格式问题</groupName>
      <ability>L2_HalfPunc_CN</ability>
      <abilityName>全半角问题</abilityName>
      <candidateList>
        <item>“</item>
      </candidateList>
      <explain>文本全半角错误。</explain>
      <paraID>78044C75</paraID>
      <start>295</start>
      <end>296</end>
      <status>modified</status>
      <modifiedWord>“</modifiedWord>
      <trackRevisions>false</trackRevisions>
    </reviewItem>
    <reviewItem>
      <errorID>0c57280f-8c85-4dc0-8190-4ef92292e622</errorID>
      <errorWord>"</errorWord>
      <group>L1_Format</group>
      <groupName>格式问题</groupName>
      <ability>L2_HalfPunc_CN</ability>
      <abilityName>全半角问题</abilityName>
      <candidateList>
        <item>”</item>
      </candidateList>
      <explain>文本全半角错误。</explain>
      <paraID>78044C75</paraID>
      <start>301</start>
      <end>302</end>
      <status>modified</status>
      <modifiedWord>”</modifiedWord>
      <trackRevisions>false</trackRevisions>
    </reviewItem>
    <reviewItem>
      <errorID>519df76e-48f6-49db-8e1b-4ebdf64c309b</errorID>
      <errorWord>"</errorWord>
      <group>L1_Format</group>
      <groupName>格式问题</groupName>
      <ability>L2_HalfPunc_CN</ability>
      <abilityName>全半角问题</abilityName>
      <candidateList>
        <item>“</item>
      </candidateList>
      <explain>文本全半角错误。</explain>
      <paraID>78044C75</paraID>
      <start>303</start>
      <end>304</end>
      <status>modified</status>
      <modifiedWord>“</modifiedWord>
      <trackRevisions>false</trackRevisions>
    </reviewItem>
    <reviewItem>
      <errorID>bcee5af6-1fd2-4dcd-9f9d-279fe4526c24</errorID>
      <errorWord>"</errorWord>
      <group>L1_Format</group>
      <groupName>格式问题</groupName>
      <ability>L2_HalfPunc_CN</ability>
      <abilityName>全半角问题</abilityName>
      <candidateList>
        <item>”</item>
      </candidateList>
      <explain>文本全半角错误。</explain>
      <paraID>78044C75</paraID>
      <start>309</start>
      <end>310</end>
      <status>modified</status>
      <modifiedWord>”</modifiedWord>
      <trackRevisions>false</trackRevisions>
    </reviewItem>
    <reviewItem>
      <errorID>076fe831-21b7-4fd6-ae3c-88d49d29e52f</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5D4DDE3E</paraID>
      <start>22</start>
      <end>28</end>
      <status>unmodified</status>
      <modifiedWord/>
      <trackRevisions>false</trackRevisions>
    </reviewItem>
    <reviewItem>
      <errorID>aad936ac-c5ff-4c02-8a55-0cc206601a40</errorID>
      <errorWord>"</errorWord>
      <group>L1_Format</group>
      <groupName>格式问题</groupName>
      <ability>L2_HalfPunc_CN</ability>
      <abilityName>全半角问题</abilityName>
      <candidateList>
        <item>“</item>
      </candidateList>
      <explain>文本全半角错误。</explain>
      <paraID>72611669</paraID>
      <start>28</start>
      <end>29</end>
      <status>modified</status>
      <modifiedWord>“</modifiedWord>
      <trackRevisions>false</trackRevisions>
    </reviewItem>
    <reviewItem>
      <errorID>d7d1c802-cdfb-400f-8739-cd666ccb1d27</errorID>
      <errorWord>"</errorWord>
      <group>L1_Format</group>
      <groupName>格式问题</groupName>
      <ability>L2_HalfPunc_CN</ability>
      <abilityName>全半角问题</abilityName>
      <candidateList>
        <item>”</item>
      </candidateList>
      <explain>文本全半角错误。</explain>
      <paraID>72611669</paraID>
      <start>35</start>
      <end>36</end>
      <status>modified</status>
      <modifiedWord>”</modifiedWord>
      <trackRevisions>false</trackRevisions>
    </reviewItem>
    <reviewItem>
      <errorID>149db678-7fda-4865-9cf8-92761e07161f</errorID>
      <errorWord>"</errorWord>
      <group>L1_Format</group>
      <groupName>格式问题</groupName>
      <ability>L2_HalfPunc_CN</ability>
      <abilityName>全半角问题</abilityName>
      <candidateList>
        <item>“</item>
      </candidateList>
      <explain>文本全半角错误。</explain>
      <paraID>72611669</paraID>
      <start>56</start>
      <end>57</end>
      <status>modified</status>
      <modifiedWord>“</modifiedWord>
      <trackRevisions>false</trackRevisions>
    </reviewItem>
    <reviewItem>
      <errorID>cf7b45ce-bf5e-4cfb-8158-9e4073af0533</errorID>
      <errorWord>"</errorWord>
      <group>L1_Format</group>
      <groupName>格式问题</groupName>
      <ability>L2_HalfPunc_CN</ability>
      <abilityName>全半角问题</abilityName>
      <candidateList>
        <item>”</item>
      </candidateList>
      <explain>文本全半角错误。</explain>
      <paraID>72611669</paraID>
      <start>66</start>
      <end>67</end>
      <status>modified</status>
      <modifiedWord>”</modifiedWord>
      <trackRevisions>false</trackRevisions>
    </reviewItem>
    <reviewItem>
      <errorID>cb717f92-81d1-4487-8304-74459e684890</errorID>
      <errorWord>"</errorWord>
      <group>L1_Format</group>
      <groupName>格式问题</groupName>
      <ability>L2_HalfPunc_CN</ability>
      <abilityName>全半角问题</abilityName>
      <candidateList>
        <item>“</item>
      </candidateList>
      <explain>文本全半角错误。</explain>
      <paraID>72611669</paraID>
      <start>150</start>
      <end>151</end>
      <status>modified</status>
      <modifiedWord>“</modifiedWord>
      <trackRevisions>false</trackRevisions>
    </reviewItem>
    <reviewItem>
      <errorID>6e48600b-1f3c-405f-bd0b-6d11891fe408</errorID>
      <errorWord>"</errorWord>
      <group>L1_Format</group>
      <groupName>格式问题</groupName>
      <ability>L2_HalfPunc_CN</ability>
      <abilityName>全半角问题</abilityName>
      <candidateList>
        <item>”</item>
      </candidateList>
      <explain>文本全半角错误。</explain>
      <paraID>72611669</paraID>
      <start>155</start>
      <end>156</end>
      <status>modified</status>
      <modifiedWord>”</modifiedWord>
      <trackRevisions>false</trackRevisions>
    </reviewItem>
    <reviewItem>
      <errorID>26c5bf85-dcfe-4d2a-9ffa-41d43e613910</errorID>
      <errorWord>"</errorWord>
      <group>L1_Format</group>
      <groupName>格式问题</groupName>
      <ability>L2_HalfPunc_CN</ability>
      <abilityName>全半角问题</abilityName>
      <candidateList>
        <item>“</item>
      </candidateList>
      <explain>文本全半角错误。</explain>
      <paraID>72611669</paraID>
      <start>202</start>
      <end>203</end>
      <status>modified</status>
      <modifiedWord>“</modifiedWord>
      <trackRevisions>false</trackRevisions>
    </reviewItem>
    <reviewItem>
      <errorID>08b7c4a6-2582-4599-bdeb-ad67a6faddd5</errorID>
      <errorWord>"</errorWord>
      <group>L1_Format</group>
      <groupName>格式问题</groupName>
      <ability>L2_HalfPunc_CN</ability>
      <abilityName>全半角问题</abilityName>
      <candidateList>
        <item>”</item>
      </candidateList>
      <explain>文本全半角错误。</explain>
      <paraID>72611669</paraID>
      <start>209</start>
      <end>210</end>
      <status>modified</status>
      <modifiedWord>”</modifiedWord>
      <trackRevisions>false</trackRevisions>
    </reviewItem>
    <reviewItem>
      <errorID>7b91333d-ef68-4f47-ba54-dfb621f36557</errorID>
      <errorWord>"</errorWord>
      <group>L1_Format</group>
      <groupName>格式问题</groupName>
      <ability>L2_HalfPunc_CN</ability>
      <abilityName>全半角问题</abilityName>
      <candidateList>
        <item>“</item>
      </candidateList>
      <explain>文本全半角错误。</explain>
      <paraID>72611669</paraID>
      <start>347</start>
      <end>348</end>
      <status>modified</status>
      <modifiedWord>“</modifiedWord>
      <trackRevisions>false</trackRevisions>
    </reviewItem>
    <reviewItem>
      <errorID>46ba6f0c-c75d-4c51-aacb-dcce694d2546</errorID>
      <errorWord>"</errorWord>
      <group>L1_Format</group>
      <groupName>格式问题</groupName>
      <ability>L2_HalfPunc_CN</ability>
      <abilityName>全半角问题</abilityName>
      <candidateList>
        <item>”</item>
      </candidateList>
      <explain>文本全半角错误。</explain>
      <paraID>72611669</paraID>
      <start>350</start>
      <end>351</end>
      <status>modified</status>
      <modifiedWord>”</modifiedWord>
      <trackRevisions>false</trackRevisions>
    </reviewItem>
    <reviewItem>
      <errorID>907d93d0-52f5-4732-a72b-b55284f81381</errorID>
      <errorWord>"</errorWord>
      <group>L1_Format</group>
      <groupName>格式问题</groupName>
      <ability>L2_HalfPunc_CN</ability>
      <abilityName>全半角问题</abilityName>
      <candidateList>
        <item>“</item>
      </candidateList>
      <explain>文本全半角错误。</explain>
      <paraID>72611669</paraID>
      <start>363</start>
      <end>364</end>
      <status>modified</status>
      <modifiedWord>“</modifiedWord>
      <trackRevisions>false</trackRevisions>
    </reviewItem>
    <reviewItem>
      <errorID>d45d6470-4815-4202-bddf-7a5563590516</errorID>
      <errorWord>"</errorWord>
      <group>L1_Format</group>
      <groupName>格式问题</groupName>
      <ability>L2_HalfPunc_CN</ability>
      <abilityName>全半角问题</abilityName>
      <candidateList>
        <item>”</item>
      </candidateList>
      <explain>文本全半角错误。</explain>
      <paraID>72611669</paraID>
      <start>368</start>
      <end>369</end>
      <status>modified</status>
      <modifiedWord>”</modifiedWord>
      <trackRevisions>false</trackRevisions>
    </reviewItem>
    <reviewItem>
      <errorID>587ce084-f2aa-460e-8d14-544712931507</errorID>
      <errorWord>"</errorWord>
      <group>L1_Format</group>
      <groupName>格式问题</groupName>
      <ability>L2_HalfPunc_CN</ability>
      <abilityName>全半角问题</abilityName>
      <candidateList>
        <item>“</item>
      </candidateList>
      <explain>文本全半角错误。</explain>
      <paraID>72611669</paraID>
      <start>412</start>
      <end>413</end>
      <status>modified</status>
      <modifiedWord>“</modifiedWord>
      <trackRevisions>false</trackRevisions>
    </reviewItem>
    <reviewItem>
      <errorID>7cf445d0-6d90-45a4-abd5-fd8d55939467</errorID>
      <errorWord>"</errorWord>
      <group>L1_Format</group>
      <groupName>格式问题</groupName>
      <ability>L2_HalfPunc_CN</ability>
      <abilityName>全半角问题</abilityName>
      <candidateList>
        <item>”</item>
      </candidateList>
      <explain>文本全半角错误。</explain>
      <paraID>72611669</paraID>
      <start>418</start>
      <end>419</end>
      <status>modified</status>
      <modifiedWord>”</modifiedWord>
      <trackRevisions>false</trackRevisions>
    </reviewItem>
    <reviewItem>
      <errorID>e07f9efd-1d56-4f9b-8b81-1f18202be0f1</errorID>
      <errorWord>"</errorWord>
      <group>L1_Format</group>
      <groupName>格式问题</groupName>
      <ability>L2_HalfPunc_CN</ability>
      <abilityName>全半角问题</abilityName>
      <candidateList>
        <item>“</item>
      </candidateList>
      <explain>文本全半角错误。</explain>
      <paraID>72611669</paraID>
      <start>466</start>
      <end>467</end>
      <status>modified</status>
      <modifiedWord>“</modifiedWord>
      <trackRevisions>false</trackRevisions>
    </reviewItem>
    <reviewItem>
      <errorID>4fec96dc-b7e3-4030-a70d-5e5715a4a543</errorID>
      <errorWord>"</errorWord>
      <group>L1_Format</group>
      <groupName>格式问题</groupName>
      <ability>L2_HalfPunc_CN</ability>
      <abilityName>全半角问题</abilityName>
      <candidateList>
        <item>”</item>
      </candidateList>
      <explain>文本全半角错误。</explain>
      <paraID>72611669</paraID>
      <start>472</start>
      <end>473</end>
      <status>modified</status>
      <modifiedWord>”</modifiedWord>
      <trackRevisions>false</trackRevisions>
    </reviewItem>
    <reviewItem>
      <errorID>3bd2c4af-83a0-4374-a584-5c7663efc2a3</errorID>
      <errorWord>"</errorWord>
      <group>L1_Format</group>
      <groupName>格式问题</groupName>
      <ability>L2_HalfPunc_CN</ability>
      <abilityName>全半角问题</abilityName>
      <candidateList>
        <item>“</item>
      </candidateList>
      <explain>文本全半角错误。</explain>
      <paraID>72611669</paraID>
      <start>475</start>
      <end>476</end>
      <status>modified</status>
      <modifiedWord>“</modifiedWord>
      <trackRevisions>false</trackRevisions>
    </reviewItem>
    <reviewItem>
      <errorID>ee38bd26-3ce8-4596-afc3-0986166d0d00</errorID>
      <errorWord>"</errorWord>
      <group>L1_Format</group>
      <groupName>格式问题</groupName>
      <ability>L2_HalfPunc_CN</ability>
      <abilityName>全半角问题</abilityName>
      <candidateList>
        <item>”</item>
      </candidateList>
      <explain>文本全半角错误。</explain>
      <paraID>72611669</paraID>
      <start>481</start>
      <end>482</end>
      <status>modified</status>
      <modifiedWord>”</modifiedWord>
      <trackRevisions>false</trackRevisions>
    </reviewItem>
    <reviewItem>
      <errorID>fbf8ba7a-69d7-48cc-a713-0beefaa2352f</errorID>
      <errorWord>2010年代</errorWord>
      <group>L1_Knowledge</group>
      <groupName>知识性问题</groupName>
      <ability>L2_Time</ability>
      <abilityName>日期时间</abilityName>
      <candidateList>
        <item>21世纪10年代</item>
      </candidateList>
      <explain>年代表述建议使用世纪+年代的格式。</explain>
      <paraID> 9210096</paraID>
      <start>130</start>
      <end>136</end>
      <status>unmodified</status>
      <modifiedWord/>
      <trackRevisions>false</trackRevisions>
    </reviewItem>
    <reviewItem>
      <errorID>cc8b8550-21bc-49e8-b6bc-1a3012ac11a3</errorID>
      <errorWord>"</errorWord>
      <group>L1_Format</group>
      <groupName>格式问题</groupName>
      <ability>L2_HalfPunc_CN</ability>
      <abilityName>全半角问题</abilityName>
      <candidateList>
        <item>“</item>
      </candidateList>
      <explain>文本全半角错误。</explain>
      <paraID>47A8A60E</paraID>
      <start>9</start>
      <end>10</end>
      <status>modified</status>
      <modifiedWord>“</modifiedWord>
      <trackRevisions>false</trackRevisions>
    </reviewItem>
    <reviewItem>
      <errorID>314f1a9c-062c-476e-a02c-7a605324567b</errorID>
      <errorWord>"</errorWord>
      <group>L1_Format</group>
      <groupName>格式问题</groupName>
      <ability>L2_HalfPunc_CN</ability>
      <abilityName>全半角问题</abilityName>
      <candidateList>
        <item>”</item>
      </candidateList>
      <explain>文本全半角错误。</explain>
      <paraID>47A8A60E</paraID>
      <start>17</start>
      <end>18</end>
      <status>modified</status>
      <modifiedWord>”</modifiedWord>
      <trackRevisions>false</trackRevisions>
    </reviewItem>
    <reviewItem>
      <errorID>6177702f-ed0c-4283-9b6b-d6e9a614ae8f</errorID>
      <errorWord>2010年代</errorWord>
      <group>L1_Knowledge</group>
      <groupName>知识性问题</groupName>
      <ability>L2_Time</ability>
      <abilityName>日期时间</abilityName>
      <candidateList>
        <item>21世纪10年代</item>
      </candidateList>
      <explain>年代表述建议使用世纪+年代的格式。</explain>
      <paraID>47A8A60E</paraID>
      <start>21</start>
      <end>27</end>
      <status>unmodified</status>
      <modifiedWord/>
      <trackRevisions>false</trackRevisions>
    </reviewItem>
    <reviewItem>
      <errorID>a9ab5c71-af50-47c5-889d-fbaaceecb6f0</errorID>
      <errorWord>"</errorWord>
      <group>L1_Format</group>
      <groupName>格式问题</groupName>
      <ability>L2_HalfPunc_CN</ability>
      <abilityName>全半角问题</abilityName>
      <candidateList>
        <item>“</item>
      </candidateList>
      <explain>文本全半角错误。</explain>
      <paraID>47A8A60E</paraID>
      <start>46</start>
      <end>47</end>
      <status>modified</status>
      <modifiedWord>“</modifiedWord>
      <trackRevisions>false</trackRevisions>
    </reviewItem>
    <reviewItem>
      <errorID>839db72f-c9ba-4d9f-8cbc-5327db346049</errorID>
      <errorWord>"</errorWord>
      <group>L1_Format</group>
      <groupName>格式问题</groupName>
      <ability>L2_HalfPunc_CN</ability>
      <abilityName>全半角问题</abilityName>
      <candidateList>
        <item>”</item>
      </candidateList>
      <explain>文本全半角错误。</explain>
      <paraID>47A8A60E</paraID>
      <start>53</start>
      <end>54</end>
      <status>modified</status>
      <modifiedWord>”</modifiedWord>
      <trackRevisions>false</trackRevisions>
    </reviewItem>
    <reviewItem>
      <errorID>7901ef6f-79d5-4623-a186-4aa3edc6dd9c</errorID>
      <errorWord>"</errorWord>
      <group>L1_Format</group>
      <groupName>格式问题</groupName>
      <ability>L2_HalfPunc_CN</ability>
      <abilityName>全半角问题</abilityName>
      <candidateList>
        <item>“</item>
      </candidateList>
      <explain>文本全半角错误。</explain>
      <paraID>47A8A60E</paraID>
      <start>65</start>
      <end>66</end>
      <status>modified</status>
      <modifiedWord>“</modifiedWord>
      <trackRevisions>false</trackRevisions>
    </reviewItem>
    <reviewItem>
      <errorID>526f3021-c8fb-42c4-9c9a-99499df746f2</errorID>
      <errorWord>"</errorWord>
      <group>L1_Format</group>
      <groupName>格式问题</groupName>
      <ability>L2_HalfPunc_CN</ability>
      <abilityName>全半角问题</abilityName>
      <candidateList>
        <item>”</item>
      </candidateList>
      <explain>文本全半角错误。</explain>
      <paraID>47A8A60E</paraID>
      <start>79</start>
      <end>80</end>
      <status>modified</status>
      <modifiedWord>”</modifiedWord>
      <trackRevisions>false</trackRevisions>
    </reviewItem>
    <reviewItem>
      <errorID>c2aa3fb4-f250-49c0-be29-0300e93b5d6a</errorID>
      <errorWord>"</errorWord>
      <group>L1_Format</group>
      <groupName>格式问题</groupName>
      <ability>L2_HalfPunc_CN</ability>
      <abilityName>全半角问题</abilityName>
      <candidateList>
        <item>“</item>
      </candidateList>
      <explain>文本全半角错误。</explain>
      <paraID>47A8A60E</paraID>
      <start>84</start>
      <end>85</end>
      <status>modified</status>
      <modifiedWord>“</modifiedWord>
      <trackRevisions>false</trackRevisions>
    </reviewItem>
    <reviewItem>
      <errorID>8f1ce4bd-d89c-4e40-953b-8a72cb63492c</errorID>
      <errorWord>"</errorWord>
      <group>L1_Format</group>
      <groupName>格式问题</groupName>
      <ability>L2_HalfPunc_CN</ability>
      <abilityName>全半角问题</abilityName>
      <candidateList>
        <item>”</item>
      </candidateList>
      <explain>文本全半角错误。</explain>
      <paraID>47A8A60E</paraID>
      <start>91</start>
      <end>92</end>
      <status>modified</status>
      <modifiedWord>”</modifiedWord>
      <trackRevisions>false</trackRevisions>
    </reviewItem>
    <reviewItem>
      <errorID>c09c70c3-1864-464f-9f43-bd4381b047bc</errorID>
      <errorWord>"</errorWord>
      <group>L1_Format</group>
      <groupName>格式问题</groupName>
      <ability>L2_HalfPunc_CN</ability>
      <abilityName>全半角问题</abilityName>
      <candidateList>
        <item>“</item>
      </candidateList>
      <explain>文本全半角错误。</explain>
      <paraID>47A8A60E</paraID>
      <start>208</start>
      <end>209</end>
      <status>modified</status>
      <modifiedWord>“</modifiedWord>
      <trackRevisions>false</trackRevisions>
    </reviewItem>
    <reviewItem>
      <errorID>e5201f01-33bf-4c11-803f-8c9399da84da</errorID>
      <errorWord>"</errorWord>
      <group>L1_Format</group>
      <groupName>格式问题</groupName>
      <ability>L2_HalfPunc_CN</ability>
      <abilityName>全半角问题</abilityName>
      <candidateList>
        <item>”</item>
      </candidateList>
      <explain>文本全半角错误。</explain>
      <paraID>47A8A60E</paraID>
      <start>213</start>
      <end>214</end>
      <status>modified</status>
      <modifiedWord>”</modifiedWord>
      <trackRevisions>false</trackRevisions>
    </reviewItem>
    <reviewItem>
      <errorID>0e04161d-bdb8-4f25-ba4d-165e1195e1e1</errorID>
      <errorWord>"</errorWord>
      <group>L1_Format</group>
      <groupName>格式问题</groupName>
      <ability>L2_HalfPunc_CN</ability>
      <abilityName>全半角问题</abilityName>
      <candidateList>
        <item>“</item>
      </candidateList>
      <explain>文本全半角错误。</explain>
      <paraID>47A8A60E</paraID>
      <start>216</start>
      <end>217</end>
      <status>modified</status>
      <modifiedWord>“</modifiedWord>
      <trackRevisions>false</trackRevisions>
    </reviewItem>
    <reviewItem>
      <errorID>0a366576-3fb8-4b8a-b1da-2df874c425e3</errorID>
      <errorWord>"</errorWord>
      <group>L1_Format</group>
      <groupName>格式问题</groupName>
      <ability>L2_HalfPunc_CN</ability>
      <abilityName>全半角问题</abilityName>
      <candidateList>
        <item>”</item>
      </candidateList>
      <explain>文本全半角错误。</explain>
      <paraID>47A8A60E</paraID>
      <start>221</start>
      <end>222</end>
      <status>modified</status>
      <modifiedWord>”</modifiedWord>
      <trackRevisions>false</trackRevisions>
    </reviewItem>
    <reviewItem>
      <errorID>e9e0fa8c-0951-4659-b3d0-b23305c0d2b5</errorID>
      <errorWord>,</errorWord>
      <group>L1_Format</group>
      <groupName>格式问题</groupName>
      <ability>L2_HalfPunc_CN</ability>
      <abilityName>全半角问题</abilityName>
      <candidateList>
        <item>，</item>
      </candidateList>
      <explain>文本全半角错误。</explain>
      <paraID>24A4B461</paraID>
      <start>26</start>
      <end>27</end>
      <status>modified</status>
      <modifiedWord>，</modifiedWord>
      <trackRevisions>false</trackRevisions>
    </reviewItem>
    <reviewItem>
      <errorID>a791361b-5e38-4693-9bfa-0d74037084c8</errorID>
      <errorWord>,</errorWord>
      <group>L1_Format</group>
      <groupName>格式问题</groupName>
      <ability>L2_HalfPunc_CN</ability>
      <abilityName>全半角问题</abilityName>
      <candidateList>
        <item>，</item>
      </candidateList>
      <explain>文本全半角错误。</explain>
      <paraID>24A4B461</paraID>
      <start>39</start>
      <end>40</end>
      <status>modified</status>
      <modifiedWord>，</modifiedWord>
      <trackRevisions>false</trackRevisions>
    </reviewItem>
    <reviewItem>
      <errorID>009c2719-3b60-4768-9fd5-bb7d0d59dd5b</errorID>
      <errorWord>,</errorWord>
      <group>L1_Format</group>
      <groupName>格式问题</groupName>
      <ability>L2_HalfPunc_CN</ability>
      <abilityName>全半角问题</abilityName>
      <candidateList>
        <item>，</item>
      </candidateList>
      <explain>文本全半角错误。</explain>
      <paraID>24A4B461</paraID>
      <start>51</start>
      <end>52</end>
      <status>modified</status>
      <modifiedWord>，</modifiedWord>
      <trackRevisions>false</trackRevisions>
    </reviewItem>
    <reviewItem>
      <errorID>c1ec1a5a-f4d8-4f5c-8a25-40a659bc3684</errorID>
      <errorWord>,</errorWord>
      <group>L1_Format</group>
      <groupName>格式问题</groupName>
      <ability>L2_HalfPunc_CN</ability>
      <abilityName>全半角问题</abilityName>
      <candidateList>
        <item>，</item>
      </candidateList>
      <explain>文本全半角错误。</explain>
      <paraID>24A4B461</paraID>
      <start>65</start>
      <end>66</end>
      <status>modified</status>
      <modifiedWord>，</modifiedWord>
      <trackRevisions>false</trackRevisions>
    </reviewItem>
    <reviewItem>
      <errorID>057795ac-ad01-4a31-a6e2-d7ed69dc3683</errorID>
      <errorWord>(</errorWord>
      <group>L1_Format</group>
      <groupName>格式问题</groupName>
      <ability>L2_HalfPunc_CN</ability>
      <abilityName>全半角问题</abilityName>
      <candidateList>
        <item>（</item>
      </candidateList>
      <explain>文本全半角错误。</explain>
      <paraID> CCEA3DD</paraID>
      <start>27</start>
      <end>28</end>
      <status>modified</status>
      <modifiedWord>（</modifiedWord>
      <trackRevisions>false</trackRevisions>
    </reviewItem>
    <reviewItem>
      <errorID>801548a5-0088-4f3a-8640-d27d189c1a89</errorID>
      <errorWord>)</errorWord>
      <group>L1_Format</group>
      <groupName>格式问题</groupName>
      <ability>L2_HalfPunc_CN</ability>
      <abilityName>全半角问题</abilityName>
      <candidateList>
        <item>）</item>
      </candidateList>
      <explain>文本全半角错误。</explain>
      <paraID> CCEA3DD</paraID>
      <start>53</start>
      <end>54</end>
      <status>modified</status>
      <modifiedWord>）</modifiedWord>
      <trackRevisions>false</trackRevisions>
    </reviewItem>
    <reviewItem>
      <errorID>d46c32a0-d1fc-4096-bbaa-b0b87aa0e855</errorID>
      <errorWord>(</errorWord>
      <group>L1_Format</group>
      <groupName>格式问题</groupName>
      <ability>L2_HalfPunc_CN</ability>
      <abilityName>全半角问题</abilityName>
      <candidateList>
        <item>（</item>
      </candidateList>
      <explain>文本全半角错误。</explain>
      <paraID> CCEA3DD</paraID>
      <start>64</start>
      <end>65</end>
      <status>modified</status>
      <modifiedWord>（</modifiedWord>
      <trackRevisions>false</trackRevisions>
    </reviewItem>
    <reviewItem>
      <errorID>ea651472-8135-4780-bf3c-1345df03c124</errorID>
      <errorWord>)</errorWord>
      <group>L1_Format</group>
      <groupName>格式问题</groupName>
      <ability>L2_HalfPunc_CN</ability>
      <abilityName>全半角问题</abilityName>
      <candidateList>
        <item>）</item>
      </candidateList>
      <explain>文本全半角错误。</explain>
      <paraID> CCEA3DD</paraID>
      <start>79</start>
      <end>80</end>
      <status>modified</status>
      <modifiedWord>）</modifiedWord>
      <trackRevisions>false</trackRevisions>
    </reviewItem>
    <reviewItem>
      <errorID>ce3aa05c-3c6a-4489-a4fd-58d36cda82c5</errorID>
      <errorWord>(</errorWord>
      <group>L1_Format</group>
      <groupName>格式问题</groupName>
      <ability>L2_HalfPunc_CN</ability>
      <abilityName>全半角问题</abilityName>
      <candidateList>
        <item>（</item>
      </candidateList>
      <explain>文本全半角错误。</explain>
      <paraID>3682F0E2</paraID>
      <start>12</start>
      <end>13</end>
      <status>modified</status>
      <modifiedWord>（</modifiedWord>
      <trackRevisions>false</trackRevisions>
    </reviewItem>
    <reviewItem>
      <errorID>77188583-0eae-4d4f-bc18-1b18af646062</errorID>
      <errorWord>)</errorWord>
      <group>L1_Format</group>
      <groupName>格式问题</groupName>
      <ability>L2_HalfPunc_CN</ability>
      <abilityName>全半角问题</abilityName>
      <candidateList>
        <item>）</item>
      </candidateList>
      <explain>文本全半角错误。</explain>
      <paraID>3682F0E2</paraID>
      <start>19</start>
      <end>20</end>
      <status>modified</status>
      <modifiedWord>）</modifiedWord>
      <trackRevisions>false</trackRevisions>
    </reviewItem>
    <reviewItem>
      <errorID>6f370e41-9004-42ba-a7b9-4624fa6e04a7</errorID>
      <errorWord>(</errorWord>
      <group>L1_Format</group>
      <groupName>格式问题</groupName>
      <ability>L2_HalfPunc_CN</ability>
      <abilityName>全半角问题</abilityName>
      <candidateList>
        <item>（</item>
      </candidateList>
      <explain>文本全半角错误。</explain>
      <paraID>4F18E08E</paraID>
      <start>20</start>
      <end>21</end>
      <status>modified</status>
      <modifiedWord>（</modifiedWord>
      <trackRevisions>false</trackRevisions>
    </reviewItem>
    <reviewItem>
      <errorID>71aaab63-19c3-46cb-897d-465c32392363</errorID>
      <errorWord>)</errorWord>
      <group>L1_Format</group>
      <groupName>格式问题</groupName>
      <ability>L2_HalfPunc_CN</ability>
      <abilityName>全半角问题</abilityName>
      <candidateList>
        <item>）</item>
      </candidateList>
      <explain>文本全半角错误。</explain>
      <paraID>4F18E08E</paraID>
      <start>26</start>
      <end>27</end>
      <status>modified</status>
      <modifiedWord>）</modifiedWord>
      <trackRevisions>false</trackRevisions>
    </reviewItem>
    <reviewItem>
      <errorID>81d226b2-b4a0-4faf-a171-602cc8e2ec26</errorID>
      <errorWord>"</errorWord>
      <group>L1_Format</group>
      <groupName>格式问题</groupName>
      <ability>L2_HalfPunc_CN</ability>
      <abilityName>全半角问题</abilityName>
      <candidateList>
        <item>“</item>
      </candidateList>
      <explain>文本全半角错误。</explain>
      <paraID>7B011BAD</paraID>
      <start>128</start>
      <end>129</end>
      <status>modified</status>
      <modifiedWord>“</modifiedWord>
      <trackRevisions>false</trackRevisions>
    </reviewItem>
    <reviewItem>
      <errorID>6888d351-364e-46da-8eb5-eeacd438440e</errorID>
      <errorWord>"</errorWord>
      <group>L1_Format</group>
      <groupName>格式问题</groupName>
      <ability>L2_HalfPunc_CN</ability>
      <abilityName>全半角问题</abilityName>
      <candidateList>
        <item>”</item>
      </candidateList>
      <explain>文本全半角错误。</explain>
      <paraID>7B011BAD</paraID>
      <start>139</start>
      <end>140</end>
      <status>modified</status>
      <modifiedWord>”</modifiedWord>
      <trackRevisions>false</trackRevisions>
    </reviewItem>
    <reviewItem>
      <errorID>94b7ebf3-cef7-4055-a745-39db0896844a</errorID>
      <errorWord>1950年代</errorWord>
      <group>L1_Knowledge</group>
      <groupName>知识性问题</groupName>
      <ability>L2_Time</ability>
      <abilityName>日期时间</abilityName>
      <candidateList>
        <item>20世纪50年代</item>
      </candidateList>
      <explain>年代表述建议使用世纪+年代的格式。</explain>
      <paraID>7B011BAD</paraID>
      <start>150</start>
      <end>156</end>
      <status>unmodified</status>
      <modifiedWord/>
      <trackRevisions>false</trackRevisions>
    </reviewItem>
    <reviewItem>
      <errorID>25b9c117-5617-4c53-a77c-292d4c9f881b</errorID>
      <errorWord>"</errorWord>
      <group>L1_Format</group>
      <groupName>格式问题</groupName>
      <ability>L2_HalfPunc_CN</ability>
      <abilityName>全半角问题</abilityName>
      <candidateList>
        <item>“</item>
      </candidateList>
      <explain>文本全半角错误。</explain>
      <paraID>7FF032D4</paraID>
      <start>106</start>
      <end>107</end>
      <status>modified</status>
      <modifiedWord>“</modifiedWord>
      <trackRevisions>false</trackRevisions>
    </reviewItem>
    <reviewItem>
      <errorID>46dd981b-ba3f-4ede-80d0-050350c27840</errorID>
      <errorWord>"</errorWord>
      <group>L1_Format</group>
      <groupName>格式问题</groupName>
      <ability>L2_HalfPunc_CN</ability>
      <abilityName>全半角问题</abilityName>
      <candidateList>
        <item>”</item>
      </candidateList>
      <explain>文本全半角错误。</explain>
      <paraID>7FF032D4</paraID>
      <start>111</start>
      <end>112</end>
      <status>modified</status>
      <modifiedWord>”</modifiedWord>
      <trackRevisions>false</trackRevisions>
    </reviewItem>
    <reviewItem>
      <errorID>3128d4d8-a9c3-47be-bd0c-31a37cdd4e6d</errorID>
      <errorWord>"</errorWord>
      <group>L1_Format</group>
      <groupName>格式问题</groupName>
      <ability>L2_HalfPunc_CN</ability>
      <abilityName>全半角问题</abilityName>
      <candidateList>
        <item>“</item>
      </candidateList>
      <explain>文本全半角错误。</explain>
      <paraID> C927351</paraID>
      <start>243</start>
      <end>244</end>
      <status>modified</status>
      <modifiedWord>“</modifiedWord>
      <trackRevisions>false</trackRevisions>
    </reviewItem>
    <reviewItem>
      <errorID>f650db11-1068-427d-a654-c559548f5f7e</errorID>
      <errorWord>"</errorWord>
      <group>L1_Format</group>
      <groupName>格式问题</groupName>
      <ability>L2_HalfPunc_CN</ability>
      <abilityName>全半角问题</abilityName>
      <candidateList>
        <item>”</item>
      </candidateList>
      <explain>文本全半角错误。</explain>
      <paraID> C927351</paraID>
      <start>246</start>
      <end>247</end>
      <status>modified</status>
      <modifiedWord>”</modifiedWord>
      <trackRevisions>false</trackRevisions>
    </reviewItem>
    <reviewItem>
      <errorID>41659de5-7a50-463c-a802-416d48bb6a81</errorID>
      <errorWord>"</errorWord>
      <group>L1_Format</group>
      <groupName>格式问题</groupName>
      <ability>L2_HalfPunc_CN</ability>
      <abilityName>全半角问题</abilityName>
      <candidateList>
        <item>“</item>
      </candidateList>
      <explain>文本全半角错误。</explain>
      <paraID> C927351</paraID>
      <start>254</start>
      <end>255</end>
      <status>modified</status>
      <modifiedWord>“</modifiedWord>
      <trackRevisions>false</trackRevisions>
    </reviewItem>
    <reviewItem>
      <errorID>71f25cdb-93e9-4e19-b0a8-afd30d14431d</errorID>
      <errorWord>"</errorWord>
      <group>L1_Format</group>
      <groupName>格式问题</groupName>
      <ability>L2_HalfPunc_CN</ability>
      <abilityName>全半角问题</abilityName>
      <candidateList>
        <item>”</item>
      </candidateList>
      <explain>文本全半角错误。</explain>
      <paraID> C927351</paraID>
      <start>265</start>
      <end>266</end>
      <status>modified</status>
      <modifiedWord>”</modifiedWord>
      <trackRevisions>false</trackRevisions>
    </reviewItem>
    <reviewItem>
      <errorID>56ddc3b4-c598-4ad6-8029-2bb5e427def5</errorID>
      <errorWord>"</errorWord>
      <group>L1_Format</group>
      <groupName>格式问题</groupName>
      <ability>L2_HalfPunc_CN</ability>
      <abilityName>全半角问题</abilityName>
      <candidateList>
        <item>“</item>
      </candidateList>
      <explain>文本全半角错误。</explain>
      <paraID> C927351</paraID>
      <start>277</start>
      <end>278</end>
      <status>modified</status>
      <modifiedWord>“</modifiedWord>
      <trackRevisions>false</trackRevisions>
    </reviewItem>
    <reviewItem>
      <errorID>ac855d04-1074-4d36-b1a6-d1b8fe76a404</errorID>
      <errorWord>"</errorWord>
      <group>L1_Format</group>
      <groupName>格式问题</groupName>
      <ability>L2_HalfPunc_CN</ability>
      <abilityName>全半角问题</abilityName>
      <candidateList>
        <item>”</item>
      </candidateList>
      <explain>文本全半角错误。</explain>
      <paraID> C927351</paraID>
      <start>287</start>
      <end>288</end>
      <status>modified</status>
      <modifiedWord>”</modifiedWord>
      <trackRevisions>false</trackRevisions>
    </reviewItem>
    <reviewItem>
      <errorID>3b9fba4d-7127-494a-bd3e-17d624c75cb7</errorID>
      <errorWord>"</errorWord>
      <group>L1_Format</group>
      <groupName>格式问题</groupName>
      <ability>L2_HalfPunc_CN</ability>
      <abilityName>全半角问题</abilityName>
      <candidateList>
        <item>“</item>
      </candidateList>
      <explain>文本全半角错误。</explain>
      <paraID> C927351</paraID>
      <start>290</start>
      <end>291</end>
      <status>modified</status>
      <modifiedWord>“</modifiedWord>
      <trackRevisions>false</trackRevisions>
    </reviewItem>
    <reviewItem>
      <errorID>1d1fcdc5-f81d-4231-817c-cb58b7b401cc</errorID>
      <errorWord>"</errorWord>
      <group>L1_Format</group>
      <groupName>格式问题</groupName>
      <ability>L2_HalfPunc_CN</ability>
      <abilityName>全半角问题</abilityName>
      <candidateList>
        <item>”</item>
      </candidateList>
      <explain>文本全半角错误。</explain>
      <paraID> C927351</paraID>
      <start>293</start>
      <end>294</end>
      <status>modified</status>
      <modifiedWord>”</modifiedWord>
      <trackRevisions>false</trackRevisions>
    </reviewItem>
    <reviewItem>
      <errorID>5d0e0dc0-5eb1-444e-bc85-babf7d39a2e7</errorID>
      <errorWord>"</errorWord>
      <group>L1_Format</group>
      <groupName>格式问题</groupName>
      <ability>L2_HalfPunc_CN</ability>
      <abilityName>全半角问题</abilityName>
      <candidateList>
        <item>“</item>
      </candidateList>
      <explain>文本全半角错误。</explain>
      <paraID> C927351</paraID>
      <start>296</start>
      <end>297</end>
      <status>modified</status>
      <modifiedWord>“</modifiedWord>
      <trackRevisions>false</trackRevisions>
    </reviewItem>
    <reviewItem>
      <errorID>b7eef265-d76d-4ba7-8541-a4f180fa879f</errorID>
      <errorWord>"</errorWord>
      <group>L1_Format</group>
      <groupName>格式问题</groupName>
      <ability>L2_HalfPunc_CN</ability>
      <abilityName>全半角问题</abilityName>
      <candidateList>
        <item>”</item>
      </candidateList>
      <explain>文本全半角错误。</explain>
      <paraID> C927351</paraID>
      <start>302</start>
      <end>303</end>
      <status>modified</status>
      <modifiedWord>”</modifiedWord>
      <trackRevisions>false</trackRevisions>
    </reviewItem>
    <reviewItem>
      <errorID>000d8e7b-ed8f-4e20-a59f-d5ae0b4a0dfa</errorID>
      <errorWord>"</errorWord>
      <group>L1_Format</group>
      <groupName>格式问题</groupName>
      <ability>L2_HalfPunc_CN</ability>
      <abilityName>全半角问题</abilityName>
      <candidateList>
        <item>“</item>
      </candidateList>
      <explain>文本全半角错误。</explain>
      <paraID> C927351</paraID>
      <start>311</start>
      <end>312</end>
      <status>modified</status>
      <modifiedWord>“</modifiedWord>
      <trackRevisions>false</trackRevisions>
    </reviewItem>
    <reviewItem>
      <errorID>fbd6da1e-437f-4345-ac37-24d1fc570f54</errorID>
      <errorWord>"</errorWord>
      <group>L1_Format</group>
      <groupName>格式问题</groupName>
      <ability>L2_HalfPunc_CN</ability>
      <abilityName>全半角问题</abilityName>
      <candidateList>
        <item>”</item>
      </candidateList>
      <explain>文本全半角错误。</explain>
      <paraID> C927351</paraID>
      <start>318</start>
      <end>319</end>
      <status>modified</status>
      <modifiedWord>”</modifiedWord>
      <trackRevisions>false</trackRevisions>
    </reviewItem>
    <reviewItem>
      <errorID>2620dd06-93ab-4b75-a80f-aab027ca6564</errorID>
      <errorWord>"</errorWord>
      <group>L1_Format</group>
      <groupName>格式问题</groupName>
      <ability>L2_HalfPunc_CN</ability>
      <abilityName>全半角问题</abilityName>
      <candidateList>
        <item>“</item>
      </candidateList>
      <explain>文本全半角错误。</explain>
      <paraID>5147FF8D</paraID>
      <start>215</start>
      <end>216</end>
      <status>modified</status>
      <modifiedWord>“</modifiedWord>
      <trackRevisions>false</trackRevisions>
    </reviewItem>
    <reviewItem>
      <errorID>3bfebb56-a8d9-45bf-b77a-339e279ff3f4</errorID>
      <errorWord>"</errorWord>
      <group>L1_Format</group>
      <groupName>格式问题</groupName>
      <ability>L2_HalfPunc_CN</ability>
      <abilityName>全半角问题</abilityName>
      <candidateList>
        <item>”</item>
      </candidateList>
      <explain>文本全半角错误。</explain>
      <paraID>5147FF8D</paraID>
      <start>218</start>
      <end>219</end>
      <status>modified</status>
      <modifiedWord>”</modifiedWord>
      <trackRevisions>false</trackRevisions>
    </reviewItem>
    <reviewItem>
      <errorID>94a7852e-cd14-496f-ac0d-ccdfd697d0f7</errorID>
      <errorWord>1970年代</errorWord>
      <group>L1_Knowledge</group>
      <groupName>知识性问题</groupName>
      <ability>L2_Time</ability>
      <abilityName>日期时间</abilityName>
      <candidateList>
        <item>20世纪70年代</item>
      </candidateList>
      <explain>年代表述建议使用世纪+年代的格式。</explain>
      <paraID>743C8E2A</paraID>
      <start>92</start>
      <end>98</end>
      <status>unmodified</status>
      <modifiedWord/>
      <trackRevisions>false</trackRevisions>
    </reviewItem>
    <reviewItem>
      <errorID>c158ba78-b16e-4f28-8e81-6c14e1c7064e</errorID>
      <errorWord>"</errorWord>
      <group>L1_Format</group>
      <groupName>格式问题</groupName>
      <ability>L2_HalfPunc_CN</ability>
      <abilityName>全半角问题</abilityName>
      <candidateList>
        <item>“</item>
      </candidateList>
      <explain>文本全半角错误。</explain>
      <paraID>743C8E2A</paraID>
      <start>104</start>
      <end>105</end>
      <status>modified</status>
      <modifiedWord>“</modifiedWord>
      <trackRevisions>false</trackRevisions>
    </reviewItem>
    <reviewItem>
      <errorID>1551023f-79ec-45c9-835f-0913b848677e</errorID>
      <errorWord>"</errorWord>
      <group>L1_Format</group>
      <groupName>格式问题</groupName>
      <ability>L2_HalfPunc_CN</ability>
      <abilityName>全半角问题</abilityName>
      <candidateList>
        <item>”</item>
      </candidateList>
      <explain>文本全半角错误。</explain>
      <paraID>743C8E2A</paraID>
      <start>110</start>
      <end>111</end>
      <status>modified</status>
      <modifiedWord>”</modifiedWord>
      <trackRevisions>false</trackRevisions>
    </reviewItem>
    <reviewItem>
      <errorID>f99fd792-ac7c-47e1-bbd8-e1f4037fe6e1</errorID>
      <errorWord>"</errorWord>
      <group>L1_Format</group>
      <groupName>格式问题</groupName>
      <ability>L2_HalfPunc_CN</ability>
      <abilityName>全半角问题</abilityName>
      <candidateList>
        <item>“</item>
      </candidateList>
      <explain>文本全半角错误。</explain>
      <paraID>743C8E2A</paraID>
      <start>119</start>
      <end>120</end>
      <status>modified</status>
      <modifiedWord>“</modifiedWord>
      <trackRevisions>false</trackRevisions>
    </reviewItem>
    <reviewItem>
      <errorID>f9d9e068-1c12-4da4-b7b9-338c61ed0414</errorID>
      <errorWord>"</errorWord>
      <group>L1_Format</group>
      <groupName>格式问题</groupName>
      <ability>L2_HalfPunc_CN</ability>
      <abilityName>全半角问题</abilityName>
      <candidateList>
        <item>”</item>
      </candidateList>
      <explain>文本全半角错误。</explain>
      <paraID>743C8E2A</paraID>
      <start>123</start>
      <end>124</end>
      <status>modified</status>
      <modifiedWord>”</modifiedWord>
      <trackRevisions>false</trackRevisions>
    </reviewItem>
    <reviewItem>
      <errorID>225c2aa4-a765-4dea-a015-6a31466feaa1</errorID>
      <errorWord>"</errorWord>
      <group>L1_Format</group>
      <groupName>格式问题</groupName>
      <ability>L2_HalfPunc_CN</ability>
      <abilityName>全半角问题</abilityName>
      <candidateList>
        <item>“</item>
      </candidateList>
      <explain>文本全半角错误。</explain>
      <paraID>743C8E2A</paraID>
      <start>173</start>
      <end>174</end>
      <status>modified</status>
      <modifiedWord>“</modifiedWord>
      <trackRevisions>false</trackRevisions>
    </reviewItem>
    <reviewItem>
      <errorID>60d27bd2-02ab-4a40-b21b-fbe7c55a2344</errorID>
      <errorWord>"</errorWord>
      <group>L1_Format</group>
      <groupName>格式问题</groupName>
      <ability>L2_HalfPunc_CN</ability>
      <abilityName>全半角问题</abilityName>
      <candidateList>
        <item>”</item>
      </candidateList>
      <explain>文本全半角错误。</explain>
      <paraID>743C8E2A</paraID>
      <start>179</start>
      <end>180</end>
      <status>modified</status>
      <modifiedWord>”</modifiedWord>
      <trackRevisions>false</trackRevisions>
    </reviewItem>
    <reviewItem>
      <errorID>ac2701c0-7ff7-4ad9-99dc-16cc40141515</errorID>
      <errorWord>"</errorWord>
      <group>L1_Format</group>
      <groupName>格式问题</groupName>
      <ability>L2_HalfPunc_CN</ability>
      <abilityName>全半角问题</abilityName>
      <candidateList>
        <item>“</item>
      </candidateList>
      <explain>文本全半角错误。</explain>
      <paraID>743C8E2A</paraID>
      <start>233</start>
      <end>234</end>
      <status>modified</status>
      <modifiedWord>“</modifiedWord>
      <trackRevisions>false</trackRevisions>
    </reviewItem>
    <reviewItem>
      <errorID>c0998577-f2df-4830-99be-7b046154d3bf</errorID>
      <errorWord>"</errorWord>
      <group>L1_Format</group>
      <groupName>格式问题</groupName>
      <ability>L2_HalfPunc_CN</ability>
      <abilityName>全半角问题</abilityName>
      <candidateList>
        <item>”</item>
      </candidateList>
      <explain>文本全半角错误。</explain>
      <paraID>743C8E2A</paraID>
      <start>238</start>
      <end>239</end>
      <status>modified</status>
      <modifiedWord>”</modifiedWord>
      <trackRevisions>false</trackRevisions>
    </reviewItem>
    <reviewItem>
      <errorID>3fcc2fab-ac05-4a3d-b80c-572768840c64</errorID>
      <errorWord>"</errorWord>
      <group>L1_Format</group>
      <groupName>格式问题</groupName>
      <ability>L2_HalfPunc_CN</ability>
      <abilityName>全半角问题</abilityName>
      <candidateList>
        <item>“</item>
      </candidateList>
      <explain>文本全半角错误。</explain>
      <paraID>743C8E2A</paraID>
      <start>247</start>
      <end>248</end>
      <status>modified</status>
      <modifiedWord>“</modifiedWord>
      <trackRevisions>false</trackRevisions>
    </reviewItem>
    <reviewItem>
      <errorID>cdb5445b-cda0-4282-abb2-33a655a15608</errorID>
      <errorWord>"</errorWord>
      <group>L1_Format</group>
      <groupName>格式问题</groupName>
      <ability>L2_HalfPunc_CN</ability>
      <abilityName>全半角问题</abilityName>
      <candidateList>
        <item>”</item>
      </candidateList>
      <explain>文本全半角错误。</explain>
      <paraID>743C8E2A</paraID>
      <start>252</start>
      <end>253</end>
      <status>modified</status>
      <modifiedWord>”</modifiedWord>
      <trackRevisions>false</trackRevisions>
    </reviewItem>
    <reviewItem>
      <errorID>ee1816fa-0afb-491c-875c-5090d02af94c</errorID>
      <errorWord>"</errorWord>
      <group>L1_Format</group>
      <groupName>格式问题</groupName>
      <ability>L2_HalfPunc_CN</ability>
      <abilityName>全半角问题</abilityName>
      <candidateList>
        <item>“</item>
      </candidateList>
      <explain>文本全半角错误。</explain>
      <paraID>743C8E2A</paraID>
      <start>254</start>
      <end>255</end>
      <status>modified</status>
      <modifiedWord>“</modifiedWord>
      <trackRevisions>false</trackRevisions>
    </reviewItem>
    <reviewItem>
      <errorID>26fd8bd3-6439-44fe-b7e1-402ce12a692b</errorID>
      <errorWord>"</errorWord>
      <group>L1_Format</group>
      <groupName>格式问题</groupName>
      <ability>L2_HalfPunc_CN</ability>
      <abilityName>全半角问题</abilityName>
      <candidateList>
        <item>”</item>
      </candidateList>
      <explain>文本全半角错误。</explain>
      <paraID>743C8E2A</paraID>
      <start>258</start>
      <end>259</end>
      <status>modified</status>
      <modifiedWord>”</modifiedWord>
      <trackRevisions>false</trackRevisions>
    </reviewItem>
    <reviewItem>
      <errorID>0ae7ead0-e79a-490a-b42c-898cdd85c1d2</errorID>
      <errorWord>"</errorWord>
      <group>L1_Format</group>
      <groupName>格式问题</groupName>
      <ability>L2_HalfPunc_CN</ability>
      <abilityName>全半角问题</abilityName>
      <candidateList>
        <item>“</item>
      </candidateList>
      <explain>文本全半角错误。</explain>
      <paraID> D675B7A</paraID>
      <start>91</start>
      <end>92</end>
      <status>modified</status>
      <modifiedWord>“</modifiedWord>
      <trackRevisions>false</trackRevisions>
    </reviewItem>
    <reviewItem>
      <errorID>0c5c411d-1a64-477b-a25f-e49c3481ec6f</errorID>
      <errorWord>"</errorWord>
      <group>L1_Format</group>
      <groupName>格式问题</groupName>
      <ability>L2_HalfPunc_CN</ability>
      <abilityName>全半角问题</abilityName>
      <candidateList>
        <item>”</item>
      </candidateList>
      <explain>文本全半角错误。</explain>
      <paraID> D675B7A</paraID>
      <start>95</start>
      <end>96</end>
      <status>modified</status>
      <modifiedWord>”</modifiedWord>
      <trackRevisions>false</trackRevisions>
    </reviewItem>
    <reviewItem>
      <errorID>222de1a6-8648-45ff-9db9-2fea5fc5cd2c</errorID>
      <errorWord>"</errorWord>
      <group>L1_Format</group>
      <groupName>格式问题</groupName>
      <ability>L2_HalfPunc_CN</ability>
      <abilityName>全半角问题</abilityName>
      <candidateList>
        <item>“</item>
      </candidateList>
      <explain>文本全半角错误。</explain>
      <paraID> D675B7A</paraID>
      <start>130</start>
      <end>131</end>
      <status>modified</status>
      <modifiedWord>“</modifiedWord>
      <trackRevisions>false</trackRevisions>
    </reviewItem>
    <reviewItem>
      <errorID>ca32d958-6000-4aed-b6cd-2a8d697ed644</errorID>
      <errorWord>"</errorWord>
      <group>L1_Format</group>
      <groupName>格式问题</groupName>
      <ability>L2_HalfPunc_CN</ability>
      <abilityName>全半角问题</abilityName>
      <candidateList>
        <item>”</item>
      </candidateList>
      <explain>文本全半角错误。</explain>
      <paraID> D675B7A</paraID>
      <start>135</start>
      <end>136</end>
      <status>modified</status>
      <modifiedWord>”</modifiedWord>
      <trackRevisions>false</trackRevisions>
    </reviewItem>
    <reviewItem>
      <errorID>4a408284-aeac-4a7f-b23a-ae3837412a2f</errorID>
      <errorWord>"</errorWord>
      <group>L1_Format</group>
      <groupName>格式问题</groupName>
      <ability>L2_HalfPunc_CN</ability>
      <abilityName>全半角问题</abilityName>
      <candidateList>
        <item>“</item>
      </candidateList>
      <explain>文本全半角错误。</explain>
      <paraID> D675B7A</paraID>
      <start>167</start>
      <end>168</end>
      <status>modified</status>
      <modifiedWord>“</modifiedWord>
      <trackRevisions>false</trackRevisions>
    </reviewItem>
    <reviewItem>
      <errorID>bcf0cb75-ed24-4913-ab24-a06e0991cc26</errorID>
      <errorWord>-</errorWord>
      <group>L1_Format</group>
      <groupName>格式问题</groupName>
      <ability>L2_HalfPunc_CN</ability>
      <abilityName>全半角问题</abilityName>
      <candidateList>
        <item>－</item>
      </candidateList>
      <explain>文本全半角错误。</explain>
      <paraID> D675B7A</paraID>
      <start>170</start>
      <end>171</end>
      <status>modified</status>
      <modifiedWord>－</modifiedWord>
      <trackRevisions>false</trackRevisions>
    </reviewItem>
    <reviewItem>
      <errorID>469cf701-40d4-4166-a41a-64094d6ef765</errorID>
      <errorWord>"</errorWord>
      <group>L1_Format</group>
      <groupName>格式问题</groupName>
      <ability>L2_HalfPunc_CN</ability>
      <abilityName>全半角问题</abilityName>
      <candidateList>
        <item>”</item>
      </candidateList>
      <explain>文本全半角错误。</explain>
      <paraID> D675B7A</paraID>
      <start>173</start>
      <end>174</end>
      <status>modified</status>
      <modifiedWord>”</modifiedWord>
      <trackRevisions>false</trackRevisions>
    </reviewItem>
    <reviewItem>
      <errorID>6786687e-5994-46c7-a241-5455ef66b918</errorID>
      <errorWord>"</errorWord>
      <group>L1_Format</group>
      <groupName>格式问题</groupName>
      <ability>L2_HalfPunc_CN</ability>
      <abilityName>全半角问题</abilityName>
      <candidateList>
        <item>“</item>
      </candidateList>
      <explain>文本全半角错误。</explain>
      <paraID> 5E0E2EC</paraID>
      <start>21</start>
      <end>22</end>
      <status>modified</status>
      <modifiedWord>“</modifiedWord>
      <trackRevisions>false</trackRevisions>
    </reviewItem>
    <reviewItem>
      <errorID>31aa8377-9a6f-46eb-a477-8b9289b0a6f9</errorID>
      <errorWord>"</errorWord>
      <group>L1_Format</group>
      <groupName>格式问题</groupName>
      <ability>L2_HalfPunc_CN</ability>
      <abilityName>全半角问题</abilityName>
      <candidateList>
        <item>”</item>
      </candidateList>
      <explain>文本全半角错误。</explain>
      <paraID> 5E0E2EC</paraID>
      <start>27</start>
      <end>28</end>
      <status>modified</status>
      <modifiedWord>”</modifiedWord>
      <trackRevisions>false</trackRevisions>
    </reviewItem>
    <reviewItem>
      <errorID>746a3b91-00d0-4fb2-a50f-a5a36cff81d0</errorID>
      <errorWord>1970年代</errorWord>
      <group>L1_Knowledge</group>
      <groupName>知识性问题</groupName>
      <ability>L2_Time</ability>
      <abilityName>日期时间</abilityName>
      <candidateList>
        <item>20世纪70年代</item>
      </candidateList>
      <explain>年代表述建议使用世纪+年代的格式。</explain>
      <paraID> 5E0E2EC</paraID>
      <start>90</start>
      <end>96</end>
      <status>unmodified</status>
      <modifiedWord/>
      <trackRevisions>false</trackRevisions>
    </reviewItem>
    <reviewItem>
      <errorID>4e04db35-0717-4aff-811a-e517ca7d6400</errorID>
      <errorWord>"</errorWord>
      <group>L1_Format</group>
      <groupName>格式问题</groupName>
      <ability>L2_HalfPunc_CN</ability>
      <abilityName>全半角问题</abilityName>
      <candidateList>
        <item>“</item>
      </candidateList>
      <explain>文本全半角错误。</explain>
      <paraID> 5E0E2EC</paraID>
      <start>141</start>
      <end>142</end>
      <status>modified</status>
      <modifiedWord>“</modifiedWord>
      <trackRevisions>false</trackRevisions>
    </reviewItem>
    <reviewItem>
      <errorID>0cb0764c-8e26-4249-91d4-507a0792f32f</errorID>
      <errorWord>"</errorWord>
      <group>L1_Format</group>
      <groupName>格式问题</groupName>
      <ability>L2_HalfPunc_CN</ability>
      <abilityName>全半角问题</abilityName>
      <candidateList>
        <item>”</item>
      </candidateList>
      <explain>文本全半角错误。</explain>
      <paraID> 5E0E2EC</paraID>
      <start>147</start>
      <end>148</end>
      <status>modified</status>
      <modifiedWord>”</modifiedWord>
      <trackRevisions>false</trackRevisions>
    </reviewItem>
    <reviewItem>
      <errorID>37731710-1de4-44da-922c-0a25e5173fd1</errorID>
      <errorWord>"</errorWord>
      <group>L1_Format</group>
      <groupName>格式问题</groupName>
      <ability>L2_HalfPunc_CN</ability>
      <abilityName>全半角问题</abilityName>
      <candidateList>
        <item>“</item>
      </candidateList>
      <explain>文本全半角错误。</explain>
      <paraID>63D8777E</paraID>
      <start>48</start>
      <end>49</end>
      <status>modified</status>
      <modifiedWord>“</modifiedWord>
      <trackRevisions>false</trackRevisions>
    </reviewItem>
    <reviewItem>
      <errorID>ea989e6f-740f-4b64-a8c5-665b6fa78a1e</errorID>
      <errorWord>"</errorWord>
      <group>L1_Format</group>
      <groupName>格式问题</groupName>
      <ability>L2_HalfPunc_CN</ability>
      <abilityName>全半角问题</abilityName>
      <candidateList>
        <item>”</item>
      </candidateList>
      <explain>文本全半角错误。</explain>
      <paraID>63D8777E</paraID>
      <start>51</start>
      <end>52</end>
      <status>modified</status>
      <modifiedWord>”</modifiedWord>
      <trackRevisions>false</trackRevisions>
    </reviewItem>
    <reviewItem>
      <errorID>5fb4f643-e90e-4065-a253-d96616cebfbb</errorID>
      <errorWord>"</errorWord>
      <group>L1_Format</group>
      <groupName>格式问题</groupName>
      <ability>L2_HalfPunc_CN</ability>
      <abilityName>全半角问题</abilityName>
      <candidateList>
        <item>“</item>
      </candidateList>
      <explain>文本全半角错误。</explain>
      <paraID>63D8777E</paraID>
      <start>82</start>
      <end>83</end>
      <status>modified</status>
      <modifiedWord>“</modifiedWord>
      <trackRevisions>false</trackRevisions>
    </reviewItem>
    <reviewItem>
      <errorID>0d04ed1b-63dc-4bdc-a0e2-a9cec5cf0581</errorID>
      <errorWord>"</errorWord>
      <group>L1_Format</group>
      <groupName>格式问题</groupName>
      <ability>L2_HalfPunc_CN</ability>
      <abilityName>全半角问题</abilityName>
      <candidateList>
        <item>”</item>
      </candidateList>
      <explain>文本全半角错误。</explain>
      <paraID>63D8777E</paraID>
      <start>85</start>
      <end>86</end>
      <status>modified</status>
      <modifiedWord>”</modifiedWord>
      <trackRevisions>false</trackRevisions>
    </reviewItem>
    <reviewItem>
      <errorID>7baeedd4-e945-4f85-8051-15ab62f37974</errorID>
      <errorWord>"</errorWord>
      <group>L1_Format</group>
      <groupName>格式问题</groupName>
      <ability>L2_HalfPunc_CN</ability>
      <abilityName>全半角问题</abilityName>
      <candidateList>
        <item>“</item>
      </candidateList>
      <explain>文本全半角错误。</explain>
      <paraID>63D8777E</paraID>
      <start>124</start>
      <end>125</end>
      <status>modified</status>
      <modifiedWord>“</modifiedWord>
      <trackRevisions>false</trackRevisions>
    </reviewItem>
    <reviewItem>
      <errorID>53422e2a-f7b6-4b4b-962b-f2ed49288a38</errorID>
      <errorWord>"</errorWord>
      <group>L1_Format</group>
      <groupName>格式问题</groupName>
      <ability>L2_HalfPunc_CN</ability>
      <abilityName>全半角问题</abilityName>
      <candidateList>
        <item>”</item>
      </candidateList>
      <explain>文本全半角错误。</explain>
      <paraID>63D8777E</paraID>
      <start>127</start>
      <end>128</end>
      <status>modified</status>
      <modifiedWord>”</modifiedWord>
      <trackRevisions>false</trackRevisions>
    </reviewItem>
    <reviewItem>
      <errorID>246495de-5eb6-4e7c-a5f6-40bf93112561</errorID>
      <errorWord>"</errorWord>
      <group>L1_Format</group>
      <groupName>格式问题</groupName>
      <ability>L2_HalfPunc_CN</ability>
      <abilityName>全半角问题</abilityName>
      <candidateList>
        <item>“</item>
      </candidateList>
      <explain>文本全半角错误。</explain>
      <paraID>63D8777E</paraID>
      <start>139</start>
      <end>140</end>
      <status>modified</status>
      <modifiedWord>“</modifiedWord>
      <trackRevisions>false</trackRevisions>
    </reviewItem>
    <reviewItem>
      <errorID>d58f5fd9-ce32-442a-9087-4372afbbea97</errorID>
      <errorWord>"</errorWord>
      <group>L1_Format</group>
      <groupName>格式问题</groupName>
      <ability>L2_HalfPunc_CN</ability>
      <abilityName>全半角问题</abilityName>
      <candidateList>
        <item>”</item>
      </candidateList>
      <explain>文本全半角错误。</explain>
      <paraID>63D8777E</paraID>
      <start>148</start>
      <end>149</end>
      <status>modified</status>
      <modifiedWord>”</modifiedWord>
      <trackRevisions>false</trackRevisions>
    </reviewItem>
    <reviewItem>
      <errorID>f6dc0951-8846-45c9-a2dc-357725b34042</errorID>
      <errorWord>"</errorWord>
      <group>L1_Format</group>
      <groupName>格式问题</groupName>
      <ability>L2_HalfPunc_CN</ability>
      <abilityName>全半角问题</abilityName>
      <candidateList>
        <item>“</item>
      </candidateList>
      <explain>文本全半角错误。</explain>
      <paraID>63D8777E</paraID>
      <start>150</start>
      <end>151</end>
      <status>modified</status>
      <modifiedWord>“</modifiedWord>
      <trackRevisions>false</trackRevisions>
    </reviewItem>
    <reviewItem>
      <errorID>90ba640d-dc01-4aed-9301-f14f8274d185</errorID>
      <errorWord>"</errorWord>
      <group>L1_Format</group>
      <groupName>格式问题</groupName>
      <ability>L2_HalfPunc_CN</ability>
      <abilityName>全半角问题</abilityName>
      <candidateList>
        <item>”</item>
      </candidateList>
      <explain>文本全半角错误。</explain>
      <paraID>63D8777E</paraID>
      <start>159</start>
      <end>160</end>
      <status>modified</status>
      <modifiedWord>”</modifiedWord>
      <trackRevisions>false</trackRevisions>
    </reviewItem>
    <reviewItem>
      <errorID>7e4bd7e8-1aef-4691-b991-cf3ffdba8396</errorID>
      <errorWord>"</errorWord>
      <group>L1_Format</group>
      <groupName>格式问题</groupName>
      <ability>L2_HalfPunc_CN</ability>
      <abilityName>全半角问题</abilityName>
      <candidateList>
        <item>“</item>
      </candidateList>
      <explain>文本全半角错误。</explain>
      <paraID> 11BB90E</paraID>
      <start>73</start>
      <end>74</end>
      <status>modified</status>
      <modifiedWord>“</modifiedWord>
      <trackRevisions>false</trackRevisions>
    </reviewItem>
    <reviewItem>
      <errorID>b8a5a31e-0adc-4756-b633-cbe8d76e7015</errorID>
      <errorWord>"</errorWord>
      <group>L1_Format</group>
      <groupName>格式问题</groupName>
      <ability>L2_HalfPunc_CN</ability>
      <abilityName>全半角问题</abilityName>
      <candidateList>
        <item>”</item>
      </candidateList>
      <explain>文本全半角错误。</explain>
      <paraID> 11BB90E</paraID>
      <start>81</start>
      <end>82</end>
      <status>modified</status>
      <modifiedWord>”</modifiedWord>
      <trackRevisions>false</trackRevisions>
    </reviewItem>
    <reviewItem>
      <errorID>9e2b68aa-4197-430c-90e1-d89726e7ac08</errorID>
      <errorWord>"</errorWord>
      <group>L1_Format</group>
      <groupName>格式问题</groupName>
      <ability>L2_HalfPunc_CN</ability>
      <abilityName>全半角问题</abilityName>
      <candidateList>
        <item>“</item>
      </candidateList>
      <explain>文本全半角错误。</explain>
      <paraID> 11BB90E</paraID>
      <start>186</start>
      <end>187</end>
      <status>modified</status>
      <modifiedWord>“</modifiedWord>
      <trackRevisions>false</trackRevisions>
    </reviewItem>
    <reviewItem>
      <errorID>0bc49341-6555-4258-9414-43cceb35a625</errorID>
      <errorWord>"</errorWord>
      <group>L1_Format</group>
      <groupName>格式问题</groupName>
      <ability>L2_HalfPunc_CN</ability>
      <abilityName>全半角问题</abilityName>
      <candidateList>
        <item>”</item>
      </candidateList>
      <explain>文本全半角错误。</explain>
      <paraID> 11BB90E</paraID>
      <start>191</start>
      <end>192</end>
      <status>modified</status>
      <modifiedWord>”</modifiedWord>
      <trackRevisions>false</trackRevisions>
    </reviewItem>
    <reviewItem>
      <errorID>b0455943-4b34-4e53-bb2b-8865c2fcdde1</errorID>
      <errorWord>"</errorWord>
      <group>L1_Format</group>
      <groupName>格式问题</groupName>
      <ability>L2_HalfPunc_CN</ability>
      <abilityName>全半角问题</abilityName>
      <candidateList>
        <item>“</item>
      </candidateList>
      <explain>文本全半角错误。</explain>
      <paraID> 11BB90E</paraID>
      <start>241</start>
      <end>242</end>
      <status>modified</status>
      <modifiedWord>“</modifiedWord>
      <trackRevisions>false</trackRevisions>
    </reviewItem>
    <reviewItem>
      <errorID>337ea337-5bc7-4402-af65-f5165e107117</errorID>
      <errorWord>"</errorWord>
      <group>L1_Format</group>
      <groupName>格式问题</groupName>
      <ability>L2_HalfPunc_CN</ability>
      <abilityName>全半角问题</abilityName>
      <candidateList>
        <item>”</item>
      </candidateList>
      <explain>文本全半角错误。</explain>
      <paraID> 11BB90E</paraID>
      <start>246</start>
      <end>247</end>
      <status>modified</status>
      <modifiedWord>”</modifiedWord>
      <trackRevisions>false</trackRevisions>
    </reviewItem>
    <reviewItem>
      <errorID>48b660b7-2a81-457d-a416-0bc41855885d</errorID>
      <errorWord>"</errorWord>
      <group>L1_Format</group>
      <groupName>格式问题</groupName>
      <ability>L2_HalfPunc_CN</ability>
      <abilityName>全半角问题</abilityName>
      <candidateList>
        <item>“</item>
      </candidateList>
      <explain>文本全半角错误。</explain>
      <paraID>49D9D04D</paraID>
      <start>5</start>
      <end>6</end>
      <status>modified</status>
      <modifiedWord>“</modifiedWord>
      <trackRevisions>false</trackRevisions>
    </reviewItem>
    <reviewItem>
      <errorID>a3ba951f-9893-4d4d-b0c8-e3b2d8746ece</errorID>
      <errorWord>"</errorWord>
      <group>L1_Format</group>
      <groupName>格式问题</groupName>
      <ability>L2_HalfPunc_CN</ability>
      <abilityName>全半角问题</abilityName>
      <candidateList>
        <item>”</item>
      </candidateList>
      <explain>文本全半角错误。</explain>
      <paraID>49D9D04D</paraID>
      <start>11</start>
      <end>12</end>
      <status>modified</status>
      <modifiedWord>”</modifiedWord>
      <trackRevisions>false</trackRevisions>
    </reviewItem>
    <reviewItem>
      <errorID>f00c1f13-f184-4fa9-b3cf-5860bc57f3b2</errorID>
      <errorWord>"</errorWord>
      <group>L1_Format</group>
      <groupName>格式问题</groupName>
      <ability>L2_HalfPunc_CN</ability>
      <abilityName>全半角问题</abilityName>
      <candidateList>
        <item>“</item>
      </candidateList>
      <explain>文本全半角错误。</explain>
      <paraID>49D9D04D</paraID>
      <start>81</start>
      <end>82</end>
      <status>modified</status>
      <modifiedWord>“</modifiedWord>
      <trackRevisions>false</trackRevisions>
    </reviewItem>
    <reviewItem>
      <errorID>a86d757f-74a0-400c-be32-59fbc3ff4064</errorID>
      <errorWord>"</errorWord>
      <group>L1_Format</group>
      <groupName>格式问题</groupName>
      <ability>L2_HalfPunc_CN</ability>
      <abilityName>全半角问题</abilityName>
      <candidateList>
        <item>”</item>
      </candidateList>
      <explain>文本全半角错误。</explain>
      <paraID>49D9D04D</paraID>
      <start>85</start>
      <end>86</end>
      <status>modified</status>
      <modifiedWord>”</modifiedWord>
      <trackRevisions>false</trackRevisions>
    </reviewItem>
    <reviewItem>
      <errorID>dc3d0c1a-28b9-427d-bda5-6c7cd28eda01</errorID>
      <errorWord>"</errorWord>
      <group>L1_Format</group>
      <groupName>格式问题</groupName>
      <ability>L2_HalfPunc_CN</ability>
      <abilityName>全半角问题</abilityName>
      <candidateList>
        <item>“</item>
      </candidateList>
      <explain>文本全半角错误。</explain>
      <paraID>49D9D04D</paraID>
      <start>128</start>
      <end>129</end>
      <status>modified</status>
      <modifiedWord>“</modifiedWord>
      <trackRevisions>false</trackRevisions>
    </reviewItem>
    <reviewItem>
      <errorID>715b390a-5904-4eb4-9976-8afb90bd1ba9</errorID>
      <errorWord>"</errorWord>
      <group>L1_Format</group>
      <groupName>格式问题</groupName>
      <ability>L2_HalfPunc_CN</ability>
      <abilityName>全半角问题</abilityName>
      <candidateList>
        <item>”</item>
      </candidateList>
      <explain>文本全半角错误。</explain>
      <paraID>49D9D04D</paraID>
      <start>131</start>
      <end>132</end>
      <status>modified</status>
      <modifiedWord>”</modifiedWord>
      <trackRevisions>false</trackRevisions>
    </reviewItem>
    <reviewItem>
      <errorID>b407eff3-69cd-41dc-9709-c304badbdf8a</errorID>
      <errorWord>"</errorWord>
      <group>L1_Format</group>
      <groupName>格式问题</groupName>
      <ability>L2_HalfPunc_CN</ability>
      <abilityName>全半角问题</abilityName>
      <candidateList>
        <item>“</item>
      </candidateList>
      <explain>文本全半角错误。</explain>
      <paraID>49D9D04D</paraID>
      <start>134</start>
      <end>135</end>
      <status>modified</status>
      <modifiedWord>“</modifiedWord>
      <trackRevisions>false</trackRevisions>
    </reviewItem>
    <reviewItem>
      <errorID>8a226b42-33b2-4c49-855e-4a9469683229</errorID>
      <errorWord>"</errorWord>
      <group>L1_Format</group>
      <groupName>格式问题</groupName>
      <ability>L2_HalfPunc_CN</ability>
      <abilityName>全半角问题</abilityName>
      <candidateList>
        <item>”</item>
      </candidateList>
      <explain>文本全半角错误。</explain>
      <paraID>49D9D04D</paraID>
      <start>137</start>
      <end>138</end>
      <status>modified</status>
      <modifiedWord>”</modifiedWord>
      <trackRevisions>false</trackRevisions>
    </reviewItem>
    <reviewItem>
      <errorID>846dc0e9-681a-49bf-998e-c49d13f5dd2c</errorID>
      <errorWord>,</errorWord>
      <group>L1_Format</group>
      <groupName>格式问题</groupName>
      <ability>L2_HalfPunc_CN</ability>
      <abilityName>全半角问题</abilityName>
      <candidateList>
        <item>，</item>
      </candidateList>
      <explain>文本全半角错误。</explain>
      <paraID>4228691E</paraID>
      <start>27</start>
      <end>28</end>
      <status>modified</status>
      <modifiedWord>，</modifiedWord>
      <trackRevisions>false</trackRevisions>
    </reviewItem>
    <reviewItem>
      <errorID>9548d866-8ff9-4b16-8f5c-54c08d2a160d</errorID>
      <errorWord>,</errorWord>
      <group>L1_Format</group>
      <groupName>格式问题</groupName>
      <ability>L2_HalfPunc_CN</ability>
      <abilityName>全半角问题</abilityName>
      <candidateList>
        <item>，</item>
      </candidateList>
      <explain>文本全半角错误。</explain>
      <paraID>4228691E</paraID>
      <start>37</start>
      <end>38</end>
      <status>modified</status>
      <modifiedWord>，</modifiedWord>
      <trackRevisions>false</trackRevisions>
    </reviewItem>
    <reviewItem>
      <errorID>9e360bc7-da31-4561-ac0d-5158a8578948</errorID>
      <errorWord>,</errorWord>
      <group>L1_Format</group>
      <groupName>格式问题</groupName>
      <ability>L2_HalfPunc_CN</ability>
      <abilityName>全半角问题</abilityName>
      <candidateList>
        <item>，</item>
      </candidateList>
      <explain>文本全半角错误。</explain>
      <paraID>4228691E</paraID>
      <start>50</start>
      <end>51</end>
      <status>modified</status>
      <modifiedWord>，</modifiedWord>
      <trackRevisions>false</trackRevisions>
    </reviewItem>
    <reviewItem>
      <errorID>70a1cb65-e899-49e9-91f2-2861d733927c</errorID>
      <errorWord>(</errorWord>
      <group>L1_Format</group>
      <groupName>格式问题</groupName>
      <ability>L2_HalfPunc_CN</ability>
      <abilityName>全半角问题</abilityName>
      <candidateList>
        <item>（</item>
      </candidateList>
      <explain>文本全半角错误。</explain>
      <paraID>6A699486</paraID>
      <start>28</start>
      <end>29</end>
      <status>modified</status>
      <modifiedWord>（</modifiedWord>
      <trackRevisions>false</trackRevisions>
    </reviewItem>
    <reviewItem>
      <errorID>9901e7df-9f22-4459-a6a2-945421cc32a5</errorID>
      <errorWord>)</errorWord>
      <group>L1_Format</group>
      <groupName>格式问题</groupName>
      <ability>L2_HalfPunc_CN</ability>
      <abilityName>全半角问题</abilityName>
      <candidateList>
        <item>）</item>
      </candidateList>
      <explain>文本全半角错误。</explain>
      <paraID>6A699486</paraID>
      <start>41</start>
      <end>42</end>
      <status>modified</status>
      <modifiedWord>）</modifiedWord>
      <trackRevisions>false</trackRevisions>
    </reviewItem>
    <reviewItem>
      <errorID>f84963aa-dfc5-4f64-b380-39027f30f967</errorID>
      <errorWord>(</errorWord>
      <group>L1_Format</group>
      <groupName>格式问题</groupName>
      <ability>L2_HalfPunc_CN</ability>
      <abilityName>全半角问题</abilityName>
      <candidateList>
        <item>（</item>
      </candidateList>
      <explain>文本全半角错误。</explain>
      <paraID>6A699486</paraID>
      <start>55</start>
      <end>56</end>
      <status>modified</status>
      <modifiedWord>（</modifiedWord>
      <trackRevisions>false</trackRevisions>
    </reviewItem>
    <reviewItem>
      <errorID>b32cb484-ad36-4fcc-8cc9-b4bbe8b1689a</errorID>
      <errorWord>)</errorWord>
      <group>L1_Format</group>
      <groupName>格式问题</groupName>
      <ability>L2_HalfPunc_CN</ability>
      <abilityName>全半角问题</abilityName>
      <candidateList>
        <item>）</item>
      </candidateList>
      <explain>文本全半角错误。</explain>
      <paraID>6A699486</paraID>
      <start>64</start>
      <end>65</end>
      <status>modified</status>
      <modifiedWord>）</modifiedWord>
      <trackRevisions>false</trackRevisions>
    </reviewItem>
    <reviewItem>
      <errorID>733d95d8-e143-46ef-8199-f72fc7fefc72</errorID>
      <errorWord>(</errorWord>
      <group>L1_Format</group>
      <groupName>格式问题</groupName>
      <ability>L2_HalfPunc_CN</ability>
      <abilityName>全半角问题</abilityName>
      <candidateList>
        <item>（</item>
      </candidateList>
      <explain>文本全半角错误。</explain>
      <paraID>204C514D</paraID>
      <start>12</start>
      <end>13</end>
      <status>modified</status>
      <modifiedWord>（</modifiedWord>
      <trackRevisions>false</trackRevisions>
    </reviewItem>
    <reviewItem>
      <errorID>65ea6129-10d7-4db7-92df-8c7aa51fe8db</errorID>
      <errorWord>)</errorWord>
      <group>L1_Format</group>
      <groupName>格式问题</groupName>
      <ability>L2_HalfPunc_CN</ability>
      <abilityName>全半角问题</abilityName>
      <candidateList>
        <item>）</item>
      </candidateList>
      <explain>文本全半角错误。</explain>
      <paraID>204C514D</paraID>
      <start>19</start>
      <end>20</end>
      <status>modified</status>
      <modifiedWord>）</modifiedWord>
      <trackRevisions>false</trackRevisions>
    </reviewItem>
    <reviewItem>
      <errorID>9bf79d22-adaa-4d8f-9891-d866eda82501</errorID>
      <errorWord>"</errorWord>
      <group>L1_Format</group>
      <groupName>格式问题</groupName>
      <ability>L2_HalfPunc_CN</ability>
      <abilityName>全半角问题</abilityName>
      <candidateList>
        <item>“</item>
      </candidateList>
      <explain>文本全半角错误。</explain>
      <paraID>6C55618D</paraID>
      <start>38</start>
      <end>39</end>
      <status>modified</status>
      <modifiedWord>“</modifiedWord>
      <trackRevisions>false</trackRevisions>
    </reviewItem>
    <reviewItem>
      <errorID>80962796-e613-4113-99ea-a26c861b7fb0</errorID>
      <errorWord>"</errorWord>
      <group>L1_Format</group>
      <groupName>格式问题</groupName>
      <ability>L2_HalfPunc_CN</ability>
      <abilityName>全半角问题</abilityName>
      <candidateList>
        <item>”</item>
      </candidateList>
      <explain>文本全半角错误。</explain>
      <paraID>6C55618D</paraID>
      <start>47</start>
      <end>48</end>
      <status>modified</status>
      <modifiedWord>”</modifiedWord>
      <trackRevisions>false</trackRevisions>
    </reviewItem>
    <reviewItem>
      <errorID>0f162cf9-c134-4691-82de-91437643ea63</errorID>
      <errorWord>"</errorWord>
      <group>L1_Format</group>
      <groupName>格式问题</groupName>
      <ability>L2_HalfPunc_CN</ability>
      <abilityName>全半角问题</abilityName>
      <candidateList>
        <item>“</item>
      </candidateList>
      <explain>文本全半角错误。</explain>
      <paraID>6C55618D</paraID>
      <start>153</start>
      <end>154</end>
      <status>modified</status>
      <modifiedWord>“</modifiedWord>
      <trackRevisions>false</trackRevisions>
    </reviewItem>
    <reviewItem>
      <errorID>ab874a59-7c33-4723-b155-1c3f4de4c68d</errorID>
      <errorWord>"</errorWord>
      <group>L1_Format</group>
      <groupName>格式问题</groupName>
      <ability>L2_HalfPunc_CN</ability>
      <abilityName>全半角问题</abilityName>
      <candidateList>
        <item>”</item>
      </candidateList>
      <explain>文本全半角错误。</explain>
      <paraID>6C55618D</paraID>
      <start>160</start>
      <end>161</end>
      <status>modified</status>
      <modifiedWord>”</modifiedWord>
      <trackRevisions>false</trackRevisions>
    </reviewItem>
    <reviewItem>
      <errorID>64b5c081-1503-45c2-9cf6-fd4456796339</errorID>
      <errorWord>"</errorWord>
      <group>L1_Format</group>
      <groupName>格式问题</groupName>
      <ability>L2_HalfPunc_CN</ability>
      <abilityName>全半角问题</abilityName>
      <candidateList>
        <item>“</item>
      </candidateList>
      <explain>文本全半角错误。</explain>
      <paraID>6C55618D</paraID>
      <start>199</start>
      <end>200</end>
      <status>modified</status>
      <modifiedWord>“</modifiedWord>
      <trackRevisions>false</trackRevisions>
    </reviewItem>
    <reviewItem>
      <errorID>f4c28397-6405-47ea-8d95-011ea72a88d3</errorID>
      <errorWord>"</errorWord>
      <group>L1_Format</group>
      <groupName>格式问题</groupName>
      <ability>L2_HalfPunc_CN</ability>
      <abilityName>全半角问题</abilityName>
      <candidateList>
        <item>”</item>
      </candidateList>
      <explain>文本全半角错误。</explain>
      <paraID>6C55618D</paraID>
      <start>207</start>
      <end>208</end>
      <status>modified</status>
      <modifiedWord>”</modifiedWord>
      <trackRevisions>false</trackRevisions>
    </reviewItem>
    <reviewItem>
      <errorID>8f557814-bef5-480d-828d-85ce553bcaca</errorID>
      <errorWord>"</errorWord>
      <group>L1_Format</group>
      <groupName>格式问题</groupName>
      <ability>L2_HalfPunc_CN</ability>
      <abilityName>全半角问题</abilityName>
      <candidateList>
        <item>“</item>
      </candidateList>
      <explain>文本全半角错误。</explain>
      <paraID>391B57FB</paraID>
      <start>72</start>
      <end>73</end>
      <status>modified</status>
      <modifiedWord>“</modifiedWord>
      <trackRevisions>false</trackRevisions>
    </reviewItem>
    <reviewItem>
      <errorID>d12798f2-c6fc-44ae-98a4-46cf38acabc3</errorID>
      <errorWord>"</errorWord>
      <group>L1_Format</group>
      <groupName>格式问题</groupName>
      <ability>L2_HalfPunc_CN</ability>
      <abilityName>全半角问题</abilityName>
      <candidateList>
        <item>”</item>
      </candidateList>
      <explain>文本全半角错误。</explain>
      <paraID>391B57FB</paraID>
      <start>75</start>
      <end>76</end>
      <status>modified</status>
      <modifiedWord>”</modifiedWord>
      <trackRevisions>false</trackRevisions>
    </reviewItem>
    <reviewItem>
      <errorID>7f1c09e0-ea52-41ba-9e42-9499eaf4c2fc</errorID>
      <errorWord>"</errorWord>
      <group>L1_Format</group>
      <groupName>格式问题</groupName>
      <ability>L2_HalfPunc_CN</ability>
      <abilityName>全半角问题</abilityName>
      <candidateList>
        <item>“</item>
      </candidateList>
      <explain>文本全半角错误。</explain>
      <paraID>391B57FB</paraID>
      <start>84</start>
      <end>85</end>
      <status>modified</status>
      <modifiedWord>“</modifiedWord>
      <trackRevisions>false</trackRevisions>
    </reviewItem>
    <reviewItem>
      <errorID>f405a803-0f20-4ee6-9481-2a6792193f3e</errorID>
      <errorWord>"</errorWord>
      <group>L1_Format</group>
      <groupName>格式问题</groupName>
      <ability>L2_HalfPunc_CN</ability>
      <abilityName>全半角问题</abilityName>
      <candidateList>
        <item>”</item>
      </candidateList>
      <explain>文本全半角错误。</explain>
      <paraID>391B57FB</paraID>
      <start>92</start>
      <end>93</end>
      <status>modified</status>
      <modifiedWord>”</modifiedWord>
      <trackRevisions>false</trackRevisions>
    </reviewItem>
    <reviewItem>
      <errorID>a67f3eff-0717-4af3-b433-c41a9d115754</errorID>
      <errorWord>"</errorWord>
      <group>L1_Format</group>
      <groupName>格式问题</groupName>
      <ability>L2_HalfPunc_CN</ability>
      <abilityName>全半角问题</abilityName>
      <candidateList>
        <item>“</item>
      </candidateList>
      <explain>文本全半角错误。</explain>
      <paraID>391B57FB</paraID>
      <start>100</start>
      <end>101</end>
      <status>modified</status>
      <modifiedWord>“</modifiedWord>
      <trackRevisions>false</trackRevisions>
    </reviewItem>
    <reviewItem>
      <errorID>29a3bdc5-7c47-4a53-a110-fbcf8745ca54</errorID>
      <errorWord>"</errorWord>
      <group>L1_Format</group>
      <groupName>格式问题</groupName>
      <ability>L2_HalfPunc_CN</ability>
      <abilityName>全半角问题</abilityName>
      <candidateList>
        <item>”</item>
      </candidateList>
      <explain>文本全半角错误。</explain>
      <paraID>391B57FB</paraID>
      <start>105</start>
      <end>106</end>
      <status>modified</status>
      <modifiedWord>”</modifiedWord>
      <trackRevisions>false</trackRevisions>
    </reviewItem>
    <reviewItem>
      <errorID>6ea90350-ff85-4c5e-a882-8089d56b170b</errorID>
      <errorWord>"</errorWord>
      <group>L1_Format</group>
      <groupName>格式问题</groupName>
      <ability>L2_HalfPunc_CN</ability>
      <abilityName>全半角问题</abilityName>
      <candidateList>
        <item>“</item>
      </candidateList>
      <explain>文本全半角错误。</explain>
      <paraID>391B57FB</paraID>
      <start>189</start>
      <end>190</end>
      <status>modified</status>
      <modifiedWord>“</modifiedWord>
      <trackRevisions>false</trackRevisions>
    </reviewItem>
    <reviewItem>
      <errorID>b746e982-6e33-46d7-a7f8-1f3dd418b23f</errorID>
      <errorWord>"</errorWord>
      <group>L1_Format</group>
      <groupName>格式问题</groupName>
      <ability>L2_HalfPunc_CN</ability>
      <abilityName>全半角问题</abilityName>
      <candidateList>
        <item>”</item>
      </candidateList>
      <explain>文本全半角错误。</explain>
      <paraID>391B57FB</paraID>
      <start>192</start>
      <end>193</end>
      <status>modified</status>
      <modifiedWord>”</modifiedWord>
      <trackRevisions>false</trackRevisions>
    </reviewItem>
    <reviewItem>
      <errorID>496c56c0-10d4-4b8e-91f3-b391919471a1</errorID>
      <errorWord>"</errorWord>
      <group>L1_Format</group>
      <groupName>格式问题</groupName>
      <ability>L2_HalfPunc_CN</ability>
      <abilityName>全半角问题</abilityName>
      <candidateList>
        <item>“</item>
      </candidateList>
      <explain>文本全半角错误。</explain>
      <paraID>391B57FB</paraID>
      <start>201</start>
      <end>202</end>
      <status>modified</status>
      <modifiedWord>“</modifiedWord>
      <trackRevisions>false</trackRevisions>
    </reviewItem>
    <reviewItem>
      <errorID>049aea20-0b70-4050-bba5-a976cf2daece</errorID>
      <errorWord>"</errorWord>
      <group>L1_Format</group>
      <groupName>格式问题</groupName>
      <ability>L2_HalfPunc_CN</ability>
      <abilityName>全半角问题</abilityName>
      <candidateList>
        <item>”</item>
      </candidateList>
      <explain>文本全半角错误。</explain>
      <paraID>391B57FB</paraID>
      <start>206</start>
      <end>207</end>
      <status>modified</status>
      <modifiedWord>”</modifiedWord>
      <trackRevisions>false</trackRevisions>
    </reviewItem>
    <reviewItem>
      <errorID>1d10cf12-1c91-4966-91c9-062505371e4c</errorID>
      <errorWord>"</errorWord>
      <group>L1_Format</group>
      <groupName>格式问题</groupName>
      <ability>L2_HalfPunc_CN</ability>
      <abilityName>全半角问题</abilityName>
      <candidateList>
        <item>“</item>
      </candidateList>
      <explain>文本全半角错误。</explain>
      <paraID>391B57FB</paraID>
      <start>209</start>
      <end>210</end>
      <status>modified</status>
      <modifiedWord>“</modifiedWord>
      <trackRevisions>false</trackRevisions>
    </reviewItem>
    <reviewItem>
      <errorID>1094b79d-5238-495d-8464-17ca880305ac</errorID>
      <errorWord>"</errorWord>
      <group>L1_Format</group>
      <groupName>格式问题</groupName>
      <ability>L2_HalfPunc_CN</ability>
      <abilityName>全半角问题</abilityName>
      <candidateList>
        <item>”</item>
      </candidateList>
      <explain>文本全半角错误。</explain>
      <paraID>391B57FB</paraID>
      <start>213</start>
      <end>214</end>
      <status>modified</status>
      <modifiedWord>”</modifiedWord>
      <trackRevisions>false</trackRevisions>
    </reviewItem>
    <reviewItem>
      <errorID>0e0734a0-e557-4b1c-b499-b56c1322d76e</errorID>
      <errorWord>"</errorWord>
      <group>L1_Format</group>
      <groupName>格式问题</groupName>
      <ability>L2_HalfPunc_CN</ability>
      <abilityName>全半角问题</abilityName>
      <candidateList>
        <item>“</item>
      </candidateList>
      <explain>文本全半角错误。</explain>
      <paraID>7369D036</paraID>
      <start>15</start>
      <end>16</end>
      <status>modified</status>
      <modifiedWord>“</modifiedWord>
      <trackRevisions>false</trackRevisions>
    </reviewItem>
    <reviewItem>
      <errorID>9b0fed76-ba03-4c87-9ada-5eab288c5748</errorID>
      <errorWord>"</errorWord>
      <group>L1_Format</group>
      <groupName>格式问题</groupName>
      <ability>L2_HalfPunc_CN</ability>
      <abilityName>全半角问题</abilityName>
      <candidateList>
        <item>”</item>
      </candidateList>
      <explain>文本全半角错误。</explain>
      <paraID>7369D036</paraID>
      <start>32</start>
      <end>33</end>
      <status>modified</status>
      <modifiedWord>”</modifiedWord>
      <trackRevisions>false</trackRevisions>
    </reviewItem>
    <reviewItem>
      <errorID>0d634223-eb21-48c1-abc0-e19e90d99f57</errorID>
      <errorWord>"</errorWord>
      <group>L1_Format</group>
      <groupName>格式问题</groupName>
      <ability>L2_HalfPunc_CN</ability>
      <abilityName>全半角问题</abilityName>
      <candidateList>
        <item>“</item>
      </candidateList>
      <explain>文本全半角错误。</explain>
      <paraID>7369D036</paraID>
      <start>99</start>
      <end>100</end>
      <status>modified</status>
      <modifiedWord>“</modifiedWord>
      <trackRevisions>false</trackRevisions>
    </reviewItem>
    <reviewItem>
      <errorID>aa09b819-b251-4e89-b05b-d9125d86f67f</errorID>
      <errorWord>"</errorWord>
      <group>L1_Format</group>
      <groupName>格式问题</groupName>
      <ability>L2_HalfPunc_CN</ability>
      <abilityName>全半角问题</abilityName>
      <candidateList>
        <item>”</item>
      </candidateList>
      <explain>文本全半角错误。</explain>
      <paraID>7369D036</paraID>
      <start>104</start>
      <end>105</end>
      <status>modified</status>
      <modifiedWord>”</modifiedWord>
      <trackRevisions>false</trackRevisions>
    </reviewItem>
    <reviewItem>
      <errorID>396970ec-2a66-4a05-ab74-9e87e064cb15</errorID>
      <errorWord>"</errorWord>
      <group>L1_Format</group>
      <groupName>格式问题</groupName>
      <ability>L2_HalfPunc_CN</ability>
      <abilityName>全半角问题</abilityName>
      <candidateList>
        <item>“</item>
      </candidateList>
      <explain>文本全半角错误。</explain>
      <paraID>7369D036</paraID>
      <start>116</start>
      <end>117</end>
      <status>modified</status>
      <modifiedWord>“</modifiedWord>
      <trackRevisions>false</trackRevisions>
    </reviewItem>
    <reviewItem>
      <errorID>0861c531-d0fb-4107-9b4b-8c9bb15c2823</errorID>
      <errorWord>"</errorWord>
      <group>L1_Format</group>
      <groupName>格式问题</groupName>
      <ability>L2_HalfPunc_CN</ability>
      <abilityName>全半角问题</abilityName>
      <candidateList>
        <item>”</item>
      </candidateList>
      <explain>文本全半角错误。</explain>
      <paraID>7369D036</paraID>
      <start>125</start>
      <end>126</end>
      <status>modified</status>
      <modifiedWord>”</modifiedWord>
      <trackRevisions>false</trackRevisions>
    </reviewItem>
    <reviewItem>
      <errorID>a9a8bf43-4f0a-4c94-a875-0631ebb08da8</errorID>
      <errorWord>"</errorWord>
      <group>L1_Format</group>
      <groupName>格式问题</groupName>
      <ability>L2_HalfPunc_CN</ability>
      <abilityName>全半角问题</abilityName>
      <candidateList>
        <item>“</item>
      </candidateList>
      <explain>文本全半角错误。</explain>
      <paraID>7369D036</paraID>
      <start>139</start>
      <end>140</end>
      <status>modified</status>
      <modifiedWord>“</modifiedWord>
      <trackRevisions>false</trackRevisions>
    </reviewItem>
    <reviewItem>
      <errorID>de266474-640f-47fd-ba7d-b3fcf50227c1</errorID>
      <errorWord>"</errorWord>
      <group>L1_Format</group>
      <groupName>格式问题</groupName>
      <ability>L2_HalfPunc_CN</ability>
      <abilityName>全半角问题</abilityName>
      <candidateList>
        <item>”</item>
      </candidateList>
      <explain>文本全半角错误。</explain>
      <paraID>7369D036</paraID>
      <start>145</start>
      <end>146</end>
      <status>modified</status>
      <modifiedWord>”</modifiedWord>
      <trackRevisions>false</trackRevisions>
    </reviewItem>
    <reviewItem>
      <errorID>1859ae0f-c1ab-4670-9f8b-82597d7ddbfd</errorID>
      <errorWord>"</errorWord>
      <group>L1_Format</group>
      <groupName>格式问题</groupName>
      <ability>L2_HalfPunc_CN</ability>
      <abilityName>全半角问题</abilityName>
      <candidateList>
        <item>“</item>
      </candidateList>
      <explain>文本全半角错误。</explain>
      <paraID>7369D036</paraID>
      <start>154</start>
      <end>155</end>
      <status>modified</status>
      <modifiedWord>“</modifiedWord>
      <trackRevisions>false</trackRevisions>
    </reviewItem>
    <reviewItem>
      <errorID>64fd1d67-662b-4ac1-a44b-fbde34928fbd</errorID>
      <errorWord>"</errorWord>
      <group>L1_Format</group>
      <groupName>格式问题</groupName>
      <ability>L2_HalfPunc_CN</ability>
      <abilityName>全半角问题</abilityName>
      <candidateList>
        <item>”</item>
      </candidateList>
      <explain>文本全半角错误。</explain>
      <paraID>7369D036</paraID>
      <start>159</start>
      <end>160</end>
      <status>modified</status>
      <modifiedWord>”</modifiedWord>
      <trackRevisions>false</trackRevisions>
    </reviewItem>
    <reviewItem>
      <errorID>96c3aa80-5420-4a71-9c02-463708f38609</errorID>
      <errorWord>"</errorWord>
      <group>L1_Format</group>
      <groupName>格式问题</groupName>
      <ability>L2_HalfPunc_CN</ability>
      <abilityName>全半角问题</abilityName>
      <candidateList>
        <item>“</item>
      </candidateList>
      <explain>文本全半角错误。</explain>
      <paraID>7369D036</paraID>
      <start>200</start>
      <end>201</end>
      <status>modified</status>
      <modifiedWord>“</modifiedWord>
      <trackRevisions>false</trackRevisions>
    </reviewItem>
    <reviewItem>
      <errorID>77e733ee-2b61-4d79-9ca6-3df713f31701</errorID>
      <errorWord>"</errorWord>
      <group>L1_Format</group>
      <groupName>格式问题</groupName>
      <ability>L2_HalfPunc_CN</ability>
      <abilityName>全半角问题</abilityName>
      <candidateList>
        <item>”</item>
      </candidateList>
      <explain>文本全半角错误。</explain>
      <paraID>7369D036</paraID>
      <start>209</start>
      <end>210</end>
      <status>modified</status>
      <modifiedWord>”</modifiedWord>
      <trackRevisions>false</trackRevisions>
    </reviewItem>
    <reviewItem>
      <errorID>f6b5192d-1da1-4191-b134-2e44fc68dc45</errorID>
      <errorWord>"</errorWord>
      <group>L1_Format</group>
      <groupName>格式问题</groupName>
      <ability>L2_HalfPunc_CN</ability>
      <abilityName>全半角问题</abilityName>
      <candidateList>
        <item>“</item>
      </candidateList>
      <explain>文本全半角错误。</explain>
      <paraID>7369D036</paraID>
      <start>211</start>
      <end>212</end>
      <status>modified</status>
      <modifiedWord>“</modifiedWord>
      <trackRevisions>false</trackRevisions>
    </reviewItem>
    <reviewItem>
      <errorID>eabd2bbe-e9ee-4dba-bb3b-36b9c524d5e4</errorID>
      <errorWord>"</errorWord>
      <group>L1_Format</group>
      <groupName>格式问题</groupName>
      <ability>L2_HalfPunc_CN</ability>
      <abilityName>全半角问题</abilityName>
      <candidateList>
        <item>”</item>
      </candidateList>
      <explain>文本全半角错误。</explain>
      <paraID>7369D036</paraID>
      <start>219</start>
      <end>220</end>
      <status>modified</status>
      <modifiedWord>”</modifiedWord>
      <trackRevisions>false</trackRevisions>
    </reviewItem>
    <reviewItem>
      <errorID>c25878bb-a193-4ebd-a0c8-528c227b3a9c</errorID>
      <errorWord>"</errorWord>
      <group>L1_Format</group>
      <groupName>格式问题</groupName>
      <ability>L2_HalfPunc_CN</ability>
      <abilityName>全半角问题</abilityName>
      <candidateList>
        <item>“</item>
      </candidateList>
      <explain>文本全半角错误。</explain>
      <paraID>7369D036</paraID>
      <start>274</start>
      <end>275</end>
      <status>modified</status>
      <modifiedWord>“</modifiedWord>
      <trackRevisions>false</trackRevisions>
    </reviewItem>
    <reviewItem>
      <errorID>071f2361-aa05-4eba-9374-be86e403128f</errorID>
      <errorWord>"</errorWord>
      <group>L1_Format</group>
      <groupName>格式问题</groupName>
      <ability>L2_HalfPunc_CN</ability>
      <abilityName>全半角问题</abilityName>
      <candidateList>
        <item>”</item>
      </candidateList>
      <explain>文本全半角错误。</explain>
      <paraID>7369D036</paraID>
      <start>301</start>
      <end>302</end>
      <status>modified</status>
      <modifiedWord>”</modifiedWord>
      <trackRevisions>false</trackRevisions>
    </reviewItem>
    <reviewItem>
      <errorID>6e4538e9-b308-4313-a0a9-05182f43f86d</errorID>
      <errorWord>"</errorWord>
      <group>L1_Format</group>
      <groupName>格式问题</groupName>
      <ability>L2_HalfPunc_CN</ability>
      <abilityName>全半角问题</abilityName>
      <candidateList>
        <item>“</item>
      </candidateList>
      <explain>文本全半角错误。</explain>
      <paraID>45AD66C7</paraID>
      <start>138</start>
      <end>139</end>
      <status>modified</status>
      <modifiedWord>“</modifiedWord>
      <trackRevisions>false</trackRevisions>
    </reviewItem>
    <reviewItem>
      <errorID>03a3f1b3-4377-4cbc-a7f9-0cdc36ea0f9f</errorID>
      <errorWord>"</errorWord>
      <group>L1_Format</group>
      <groupName>格式问题</groupName>
      <ability>L2_HalfPunc_CN</ability>
      <abilityName>全半角问题</abilityName>
      <candidateList>
        <item>”</item>
      </candidateList>
      <explain>文本全半角错误。</explain>
      <paraID>45AD66C7</paraID>
      <start>142</start>
      <end>143</end>
      <status>modified</status>
      <modifiedWord>”</modifiedWord>
      <trackRevisions>false</trackRevisions>
    </reviewItem>
    <reviewItem>
      <errorID>a1d7775a-0605-4694-8acc-a8a137c20520</errorID>
      <errorWord>"</errorWord>
      <group>L1_Format</group>
      <groupName>格式问题</groupName>
      <ability>L2_HalfPunc_CN</ability>
      <abilityName>全半角问题</abilityName>
      <candidateList>
        <item>“</item>
      </candidateList>
      <explain>文本全半角错误。</explain>
      <paraID>45AD66C7</paraID>
      <start>171</start>
      <end>172</end>
      <status>modified</status>
      <modifiedWord>“</modifiedWord>
      <trackRevisions>false</trackRevisions>
    </reviewItem>
    <reviewItem>
      <errorID>6e765e68-e609-467b-bae0-1042b30a99a5</errorID>
      <errorWord>"</errorWord>
      <group>L1_Format</group>
      <groupName>格式问题</groupName>
      <ability>L2_HalfPunc_CN</ability>
      <abilityName>全半角问题</abilityName>
      <candidateList>
        <item>”</item>
      </candidateList>
      <explain>文本全半角错误。</explain>
      <paraID>45AD66C7</paraID>
      <start>184</start>
      <end>185</end>
      <status>modified</status>
      <modifiedWord>”</modifiedWord>
      <trackRevisions>false</trackRevisions>
    </reviewItem>
    <reviewItem>
      <errorID>f6adb337-2001-426e-8490-ec5e7ec295b3</errorID>
      <errorWord>1870年代</errorWord>
      <group>L1_Knowledge</group>
      <groupName>知识性问题</groupName>
      <ability>L2_Time</ability>
      <abilityName>日期时间</abilityName>
      <candidateList>
        <item>19世纪70年代</item>
      </candidateList>
      <explain>年代表述建议使用世纪+年代的格式。</explain>
      <paraID>7AF2BFEE</paraID>
      <start>47</start>
      <end>53</end>
      <status>unmodified</status>
      <modifiedWord/>
      <trackRevisions>false</trackRevisions>
    </reviewItem>
    <reviewItem>
      <errorID>47ee55ca-afff-426a-ba81-834369d30f80</errorID>
      <errorWord>"</errorWord>
      <group>L1_Format</group>
      <groupName>格式问题</groupName>
      <ability>L2_HalfPunc_CN</ability>
      <abilityName>全半角问题</abilityName>
      <candidateList>
        <item>“</item>
      </candidateList>
      <explain>文本全半角错误。</explain>
      <paraID> FCB79FD</paraID>
      <start>156</start>
      <end>157</end>
      <status>modified</status>
      <modifiedWord>“</modifiedWord>
      <trackRevisions>false</trackRevisions>
    </reviewItem>
    <reviewItem>
      <errorID>b60d5528-c293-40e3-8035-6a0419309af5</errorID>
      <errorWord>"</errorWord>
      <group>L1_Format</group>
      <groupName>格式问题</groupName>
      <ability>L2_HalfPunc_CN</ability>
      <abilityName>全半角问题</abilityName>
      <candidateList>
        <item>”</item>
      </candidateList>
      <explain>文本全半角错误。</explain>
      <paraID> FCB79FD</paraID>
      <start>159</start>
      <end>160</end>
      <status>modified</status>
      <modifiedWord>”</modifiedWord>
      <trackRevisions>false</trackRevisions>
    </reviewItem>
    <reviewItem>
      <errorID>3f8212e4-5480-4c98-8919-0eb69450f86b</errorID>
      <errorWord>1880年代</errorWord>
      <group>L1_Knowledge</group>
      <groupName>知识性问题</groupName>
      <ability>L2_Time</ability>
      <abilityName>日期时间</abilityName>
      <candidateList>
        <item>19世纪80年代</item>
      </candidateList>
      <explain>年代表述建议使用世纪+年代的格式。</explain>
      <paraID>47ABAB07</paraID>
      <start>0</start>
      <end>6</end>
      <status>unmodified</status>
      <modifiedWord/>
      <trackRevisions>false</trackRevisions>
    </reviewItem>
    <reviewItem>
      <errorID>5efb368b-0b9d-495f-9d1f-0ed46ea8f19f</errorID>
      <errorWord>1880年代</errorWord>
      <group>L1_Knowledge</group>
      <groupName>知识性问题</groupName>
      <ability>L2_Time</ability>
      <abilityName>日期时间</abilityName>
      <candidateList>
        <item>19世纪80年代</item>
      </candidateList>
      <explain>年代表述建议使用世纪+年代的格式。</explain>
      <paraID>47ABAB07</paraID>
      <start>53</start>
      <end>59</end>
      <status>unmodified</status>
      <modifiedWord/>
      <trackRevisions>false</trackRevisions>
    </reviewItem>
    <reviewItem>
      <errorID>f5407a40-ca6a-4012-87d1-a7f2e9f174f3</errorID>
      <errorWord>"</errorWord>
      <group>L1_Format</group>
      <groupName>格式问题</groupName>
      <ability>L2_HalfPunc_CN</ability>
      <abilityName>全半角问题</abilityName>
      <candidateList>
        <item>“</item>
      </candidateList>
      <explain>文本全半角错误。</explain>
      <paraID>7DAC28DD</paraID>
      <start>243</start>
      <end>244</end>
      <status>modified</status>
      <modifiedWord>“</modifiedWord>
      <trackRevisions>false</trackRevisions>
    </reviewItem>
    <reviewItem>
      <errorID>075ac8e8-bb6c-40ee-a39a-67b0164b3677</errorID>
      <errorWord>"</errorWord>
      <group>L1_Format</group>
      <groupName>格式问题</groupName>
      <ability>L2_HalfPunc_CN</ability>
      <abilityName>全半角问题</abilityName>
      <candidateList>
        <item>”</item>
      </candidateList>
      <explain>文本全半角错误。</explain>
      <paraID>7DAC28DD</paraID>
      <start>253</start>
      <end>254</end>
      <status>modified</status>
      <modifiedWord>”</modifiedWord>
      <trackRevisions>false</trackRevisions>
    </reviewItem>
    <reviewItem>
      <errorID>4432fd8a-54c7-4b3d-9b5f-345803e355e8</errorID>
      <errorWord>"</errorWord>
      <group>L1_Format</group>
      <groupName>格式问题</groupName>
      <ability>L2_HalfPunc_CN</ability>
      <abilityName>全半角问题</abilityName>
      <candidateList>
        <item>“</item>
      </candidateList>
      <explain>文本全半角错误。</explain>
      <paraID> 5C18D77</paraID>
      <start>93</start>
      <end>94</end>
      <status>modified</status>
      <modifiedWord>“</modifiedWord>
      <trackRevisions>false</trackRevisions>
    </reviewItem>
    <reviewItem>
      <errorID>44089e80-45ec-4010-818f-60b76ee229c6</errorID>
      <errorWord>"</errorWord>
      <group>L1_Format</group>
      <groupName>格式问题</groupName>
      <ability>L2_HalfPunc_CN</ability>
      <abilityName>全半角问题</abilityName>
      <candidateList>
        <item>”</item>
      </candidateList>
      <explain>文本全半角错误。</explain>
      <paraID> 5C18D77</paraID>
      <start>98</start>
      <end>99</end>
      <status>modified</status>
      <modifiedWord>”</modifiedWord>
      <trackRevisions>false</trackRevisions>
    </reviewItem>
    <reviewItem>
      <errorID>faafa5e1-efc4-4e87-b9e8-c72bd490478f</errorID>
      <errorWord>"</errorWord>
      <group>L1_Format</group>
      <groupName>格式问题</groupName>
      <ability>L2_HalfPunc_CN</ability>
      <abilityName>全半角问题</abilityName>
      <candidateList>
        <item>“</item>
      </candidateList>
      <explain>文本全半角错误。</explain>
      <paraID> 5C18D77</paraID>
      <start>101</start>
      <end>102</end>
      <status>modified</status>
      <modifiedWord>“</modifiedWord>
      <trackRevisions>false</trackRevisions>
    </reviewItem>
    <reviewItem>
      <errorID>a851c586-5c74-4896-bc98-955aae47220e</errorID>
      <errorWord>"</errorWord>
      <group>L1_Format</group>
      <groupName>格式问题</groupName>
      <ability>L2_HalfPunc_CN</ability>
      <abilityName>全半角问题</abilityName>
      <candidateList>
        <item>”</item>
      </candidateList>
      <explain>文本全半角错误。</explain>
      <paraID> 5C18D77</paraID>
      <start>106</start>
      <end>107</end>
      <status>modified</status>
      <modifiedWord>”</modifiedWord>
      <trackRevisions>false</trackRevisions>
    </reviewItem>
    <reviewItem>
      <errorID>73131df9-2207-4696-9f22-20a887f0435c</errorID>
      <errorWord>"</errorWord>
      <group>L1_Format</group>
      <groupName>格式问题</groupName>
      <ability>L2_HalfPunc_CN</ability>
      <abilityName>全半角问题</abilityName>
      <candidateList>
        <item>“</item>
      </candidateList>
      <explain>文本全半角错误。</explain>
      <paraID> 5C18D77</paraID>
      <start>161</start>
      <end>162</end>
      <status>modified</status>
      <modifiedWord>“</modifiedWord>
      <trackRevisions>false</trackRevisions>
    </reviewItem>
    <reviewItem>
      <errorID>9aef3a66-0a3d-4f0b-9f3f-a20bbc490331</errorID>
      <errorWord>"</errorWord>
      <group>L1_Format</group>
      <groupName>格式问题</groupName>
      <ability>L2_HalfPunc_CN</ability>
      <abilityName>全半角问题</abilityName>
      <candidateList>
        <item>”</item>
      </candidateList>
      <explain>文本全半角错误。</explain>
      <paraID> 5C18D77</paraID>
      <start>164</start>
      <end>165</end>
      <status>modified</status>
      <modifiedWord>”</modifiedWord>
      <trackRevisions>false</trackRevisions>
    </reviewItem>
    <reviewItem>
      <errorID>9a61cac1-a44d-44e1-b11b-8ad727489824</errorID>
      <errorWord>"</errorWord>
      <group>L1_Format</group>
      <groupName>格式问题</groupName>
      <ability>L2_HalfPunc_CN</ability>
      <abilityName>全半角问题</abilityName>
      <candidateList>
        <item>“</item>
      </candidateList>
      <explain>文本全半角错误。</explain>
      <paraID>14A8F0B0</paraID>
      <start>56</start>
      <end>57</end>
      <status>modified</status>
      <modifiedWord>“</modifiedWord>
      <trackRevisions>false</trackRevisions>
    </reviewItem>
    <reviewItem>
      <errorID>1accbdde-6917-4aaf-95d2-f2a0c9f173ff</errorID>
      <errorWord>"</errorWord>
      <group>L1_Format</group>
      <groupName>格式问题</groupName>
      <ability>L2_HalfPunc_CN</ability>
      <abilityName>全半角问题</abilityName>
      <candidateList>
        <item>”</item>
      </candidateList>
      <explain>文本全半角错误。</explain>
      <paraID>14A8F0B0</paraID>
      <start>63</start>
      <end>64</end>
      <status>modified</status>
      <modifiedWord>”</modifiedWord>
      <trackRevisions>false</trackRevisions>
    </reviewItem>
    <reviewItem>
      <errorID>dd97098b-2f49-413c-9990-b0fadf4e6381</errorID>
      <errorWord>1870年代</errorWord>
      <group>L1_Knowledge</group>
      <groupName>知识性问题</groupName>
      <ability>L2_Time</ability>
      <abilityName>日期时间</abilityName>
      <candidateList>
        <item>19世纪70年代</item>
      </candidateList>
      <explain>年代表述建议使用世纪+年代的格式。</explain>
      <paraID>7E29B0D3</paraID>
      <start>15</start>
      <end>21</end>
      <status>unmodified</status>
      <modifiedWord/>
      <trackRevisions>false</trackRevisions>
    </reviewItem>
    <reviewItem>
      <errorID>a747fcd3-eec4-4042-94ec-cff2e45f4e83</errorID>
      <errorWord>1880年代</errorWord>
      <group>L1_Knowledge</group>
      <groupName>知识性问题</groupName>
      <ability>L2_Time</ability>
      <abilityName>日期时间</abilityName>
      <candidateList>
        <item>19世纪80年代</item>
      </candidateList>
      <explain>年代表述建议使用世纪+年代的格式。</explain>
      <paraID>4D8A1F22</paraID>
      <start>27</start>
      <end>33</end>
      <status>unmodified</status>
      <modifiedWord/>
      <trackRevisions>false</trackRevisions>
    </reviewItem>
    <reviewItem>
      <errorID>be69403a-15cc-472c-84a8-96b83ea9a641</errorID>
      <errorWord>-</errorWord>
      <group>L1_Format</group>
      <groupName>格式问题</groupName>
      <ability>L2_HalfPunc_CN</ability>
      <abilityName>全半角问题</abilityName>
      <candidateList>
        <item>－</item>
      </candidateList>
      <explain>文本全半角错误。</explain>
      <paraID>4D8A1F22</paraID>
      <start>134</start>
      <end>135</end>
      <status>modified</status>
      <modifiedWord>－</modifiedWord>
      <trackRevisions>false</trackRevisions>
    </reviewItem>
    <reviewItem>
      <errorID>f87e0325-0971-4629-a5d7-2ec24522f40d</errorID>
      <errorWord>1910年代</errorWord>
      <group>L1_Knowledge</group>
      <groupName>知识性问题</groupName>
      <ability>L2_Time</ability>
      <abilityName>日期时间</abilityName>
      <candidateList>
        <item>20世纪10年代</item>
      </candidateList>
      <explain>年代表述建议使用世纪+年代的格式。</explain>
      <paraID>6AAB90AE</paraID>
      <start>53</start>
      <end>59</end>
      <status>unmodified</status>
      <modifiedWord/>
      <trackRevisions>false</trackRevisions>
    </reviewItem>
    <reviewItem>
      <errorID>12fdb6f7-9281-4595-9998-117388273367</errorID>
      <errorWord>"</errorWord>
      <group>L1_Format</group>
      <groupName>格式问题</groupName>
      <ability>L2_HalfPunc_CN</ability>
      <abilityName>全半角问题</abilityName>
      <candidateList>
        <item>“</item>
      </candidateList>
      <explain>文本全半角错误。</explain>
      <paraID>38C0EBAE</paraID>
      <start>63</start>
      <end>64</end>
      <status>modified</status>
      <modifiedWord>“</modifiedWord>
      <trackRevisions>false</trackRevisions>
    </reviewItem>
    <reviewItem>
      <errorID>dcb801f3-ee6e-469a-96ec-1ff9e5c398c3</errorID>
      <errorWord>"</errorWord>
      <group>L1_Format</group>
      <groupName>格式问题</groupName>
      <ability>L2_HalfPunc_CN</ability>
      <abilityName>全半角问题</abilityName>
      <candidateList>
        <item>”</item>
      </candidateList>
      <explain>文本全半角错误。</explain>
      <paraID>38C0EBAE</paraID>
      <start>72</start>
      <end>73</end>
      <status>modified</status>
      <modifiedWord>”</modifiedWord>
      <trackRevisions>false</trackRevisions>
    </reviewItem>
    <reviewItem>
      <errorID>d81a8b4d-73ed-4293-a458-e9b9950c52e0</errorID>
      <errorWord>1960年代</errorWord>
      <group>L1_Knowledge</group>
      <groupName>知识性问题</groupName>
      <ability>L2_Time</ability>
      <abilityName>日期时间</abilityName>
      <candidateList>
        <item>20世纪60年代</item>
      </candidateList>
      <explain>年代表述建议使用世纪+年代的格式。</explain>
      <paraID>38C0EBAE</paraID>
      <start>90</start>
      <end>96</end>
      <status>unmodified</status>
      <modifiedWord/>
      <trackRevisions>false</trackRevisions>
    </reviewItem>
    <reviewItem>
      <errorID>e7833685-871f-4d3e-89ba-03705a926bda</errorID>
      <errorWord>,</errorWord>
      <group>L1_Format</group>
      <groupName>格式问题</groupName>
      <ability>L2_HalfPunc_CN</ability>
      <abilityName>全半角问题</abilityName>
      <candidateList>
        <item>，</item>
      </candidateList>
      <explain>文本全半角错误。</explain>
      <paraID>26D67EAC</paraID>
      <start>26</start>
      <end>27</end>
      <status>modified</status>
      <modifiedWord>，</modifiedWord>
      <trackRevisions>false</trackRevisions>
    </reviewItem>
    <reviewItem>
      <errorID>49b31d46-0a3c-4391-8b08-aa95fba65a75</errorID>
      <errorWord>,</errorWord>
      <group>L1_Format</group>
      <groupName>格式问题</groupName>
      <ability>L2_HalfPunc_CN</ability>
      <abilityName>全半角问题</abilityName>
      <candidateList>
        <item>，</item>
      </candidateList>
      <explain>文本全半角错误。</explain>
      <paraID>26D67EAC</paraID>
      <start>34</start>
      <end>35</end>
      <status>modified</status>
      <modifiedWord>，</modifiedWord>
      <trackRevisions>false</trackRevisions>
    </reviewItem>
    <reviewItem>
      <errorID>6374bf48-d6ac-48c8-9b1a-e3b4562edb3b</errorID>
      <errorWord>(</errorWord>
      <group>L1_Format</group>
      <groupName>格式问题</groupName>
      <ability>L2_HalfPunc_CN</ability>
      <abilityName>全半角问题</abilityName>
      <candidateList>
        <item>（</item>
      </candidateList>
      <explain>文本全半角错误。</explain>
      <paraID>359D39B6</paraID>
      <start>25</start>
      <end>26</end>
      <status>modified</status>
      <modifiedWord>（</modifiedWord>
      <trackRevisions>false</trackRevisions>
    </reviewItem>
    <reviewItem>
      <errorID>4db64ddb-a35d-4cc9-aa32-f0e86e7853d1</errorID>
      <errorWord>)</errorWord>
      <group>L1_Format</group>
      <groupName>格式问题</groupName>
      <ability>L2_HalfPunc_CN</ability>
      <abilityName>全半角问题</abilityName>
      <candidateList>
        <item>）</item>
      </candidateList>
      <explain>文本全半角错误。</explain>
      <paraID>359D39B6</paraID>
      <start>51</start>
      <end>52</end>
      <status>modified</status>
      <modifiedWord>）</modifiedWord>
      <trackRevisions>false</trackRevisions>
    </reviewItem>
    <reviewItem>
      <errorID>e4d23cf2-6146-4eb5-8b11-b969ef1fb55c</errorID>
      <errorWord>(</errorWord>
      <group>L1_Format</group>
      <groupName>格式问题</groupName>
      <ability>L2_HalfPunc_CN</ability>
      <abilityName>全半角问题</abilityName>
      <candidateList>
        <item>（</item>
      </candidateList>
      <explain>文本全半角错误。</explain>
      <paraID>359D39B6</paraID>
      <start>59</start>
      <end>60</end>
      <status>modified</status>
      <modifiedWord>（</modifiedWord>
      <trackRevisions>false</trackRevisions>
    </reviewItem>
    <reviewItem>
      <errorID>c7966d5d-e7ee-4035-ac67-1ff996f164de</errorID>
      <errorWord>)</errorWord>
      <group>L1_Format</group>
      <groupName>格式问题</groupName>
      <ability>L2_HalfPunc_CN</ability>
      <abilityName>全半角问题</abilityName>
      <candidateList>
        <item>）</item>
      </candidateList>
      <explain>文本全半角错误。</explain>
      <paraID>359D39B6</paraID>
      <start>72</start>
      <end>73</end>
      <status>modified</status>
      <modifiedWord>）</modifiedWord>
      <trackRevisions>false</trackRevisions>
    </reviewItem>
    <reviewItem>
      <errorID>93d8ca32-b72c-492d-b3da-340024cc56f3</errorID>
      <errorWord>(</errorWord>
      <group>L1_Format</group>
      <groupName>格式问题</groupName>
      <ability>L2_HalfPunc_CN</ability>
      <abilityName>全半角问题</abilityName>
      <candidateList>
        <item>（</item>
      </candidateList>
      <explain>文本全半角错误。</explain>
      <paraID>21856F26</paraID>
      <start>12</start>
      <end>13</end>
      <status>modified</status>
      <modifiedWord>（</modifiedWord>
      <trackRevisions>false</trackRevisions>
    </reviewItem>
    <reviewItem>
      <errorID>5c0fef40-3f05-49c1-b242-6f82f8d157e9</errorID>
      <errorWord>)</errorWord>
      <group>L1_Format</group>
      <groupName>格式问题</groupName>
      <ability>L2_HalfPunc_CN</ability>
      <abilityName>全半角问题</abilityName>
      <candidateList>
        <item>）</item>
      </candidateList>
      <explain>文本全半角错误。</explain>
      <paraID>21856F26</paraID>
      <start>19</start>
      <end>20</end>
      <status>modified</status>
      <modifiedWord>）</modifiedWord>
      <trackRevisions>false</trackRevisions>
    </reviewItem>
    <reviewItem>
      <errorID>7fae4d13-2270-4b74-b463-810727152e9e</errorID>
      <errorWord>(</errorWord>
      <group>L1_Format</group>
      <groupName>格式问题</groupName>
      <ability>L2_HalfPunc_CN</ability>
      <abilityName>全半角问题</abilityName>
      <candidateList>
        <item>（</item>
      </candidateList>
      <explain>文本全半角错误。</explain>
      <paraID>25D4EC8D</paraID>
      <start>20</start>
      <end>21</end>
      <status>modified</status>
      <modifiedWord>（</modifiedWord>
      <trackRevisions>false</trackRevisions>
    </reviewItem>
    <reviewItem>
      <errorID>cc6edde0-33a5-4f50-b4b4-196829cdef39</errorID>
      <errorWord>)</errorWord>
      <group>L1_Format</group>
      <groupName>格式问题</groupName>
      <ability>L2_HalfPunc_CN</ability>
      <abilityName>全半角问题</abilityName>
      <candidateList>
        <item>）</item>
      </candidateList>
      <explain>文本全半角错误。</explain>
      <paraID>25D4EC8D</paraID>
      <start>36</start>
      <end>37</end>
      <status>modified</status>
      <modifiedWord>）</modifiedWord>
      <trackRevisions>false</trackRevisions>
    </reviewItem>
    <reviewItem>
      <errorID>27da2676-ab31-486c-b8de-990c90f05cf3</errorID>
      <errorWord>(</errorWord>
      <group>L1_Format</group>
      <groupName>格式问题</groupName>
      <ability>L2_HalfPunc_CN</ability>
      <abilityName>全半角问题</abilityName>
      <candidateList>
        <item>（</item>
      </candidateList>
      <explain>文本全半角错误。</explain>
      <paraID>25D4EC8D</paraID>
      <start>43</start>
      <end>44</end>
      <status>modified</status>
      <modifiedWord>（</modifiedWord>
      <trackRevisions>false</trackRevisions>
    </reviewItem>
    <reviewItem>
      <errorID>28f2f665-9e8d-4377-b581-7fabe8ed79f3</errorID>
      <errorWord>)</errorWord>
      <group>L1_Format</group>
      <groupName>格式问题</groupName>
      <ability>L2_HalfPunc_CN</ability>
      <abilityName>全半角问题</abilityName>
      <candidateList>
        <item>）</item>
      </candidateList>
      <explain>文本全半角错误。</explain>
      <paraID>25D4EC8D</paraID>
      <start>56</start>
      <end>57</end>
      <status>modified</status>
      <modifiedWord>）</modifiedWord>
      <trackRevisions>false</trackRevisions>
    </reviewItem>
    <reviewItem>
      <errorID>06569b20-ea6d-4f83-a5fb-57363dba0194</errorID>
      <errorWord>1910年代</errorWord>
      <group>L1_Knowledge</group>
      <groupName>知识性问题</groupName>
      <ability>L2_Time</ability>
      <abilityName>日期时间</abilityName>
      <candidateList>
        <item>20世纪10年代</item>
      </candidateList>
      <explain>年代表述建议使用世纪+年代的格式。</explain>
      <paraID>767534A7</paraID>
      <start>76</start>
      <end>82</end>
      <status>unmodified</status>
      <modifiedWord/>
      <trackRevisions>false</trackRevisions>
    </reviewItem>
    <reviewItem>
      <errorID>81f79456-e01a-4f40-a5b7-7002a5ee2284</errorID>
      <errorWord>1917年二月</errorWord>
      <group>L1_Knowledge</group>
      <groupName>知识性问题</groupName>
      <ability>L2_Time</ability>
      <abilityName>日期时间</abilityName>
      <candidateList/>
      <explain>数字形式不统一。</explain>
      <paraID>14FF958F</paraID>
      <start>0</start>
      <end>7</end>
      <status>unmodified</status>
      <modifiedWord/>
      <trackRevisions>false</trackRevisions>
    </reviewItem>
    <reviewItem>
      <errorID>fcbafd76-fb6c-4de7-aa6d-4a1f04e953bf</errorID>
      <errorWord>"</errorWord>
      <group>L1_Format</group>
      <groupName>格式问题</groupName>
      <ability>L2_HalfPunc_CN</ability>
      <abilityName>全半角问题</abilityName>
      <candidateList>
        <item>“</item>
      </candidateList>
      <explain>文本全半角错误。</explain>
      <paraID>17ED80C4</paraID>
      <start>84</start>
      <end>85</end>
      <status>modified</status>
      <modifiedWord>“</modifiedWord>
      <trackRevisions>false</trackRevisions>
    </reviewItem>
    <reviewItem>
      <errorID>2399d920-ede2-4cbc-aeb9-25feb0044daa</errorID>
      <errorWord>"</errorWord>
      <group>L1_Format</group>
      <groupName>格式问题</groupName>
      <ability>L2_HalfPunc_CN</ability>
      <abilityName>全半角问题</abilityName>
      <candidateList>
        <item>”</item>
      </candidateList>
      <explain>文本全半角错误。</explain>
      <paraID>17ED80C4</paraID>
      <start>89</start>
      <end>90</end>
      <status>modified</status>
      <modifiedWord>”</modifiedWord>
      <trackRevisions>false</trackRevisions>
    </reviewItem>
    <reviewItem>
      <errorID>e19f4f6d-9762-44f5-8784-e80bb5265e7b</errorID>
      <errorWord>"</errorWord>
      <group>L1_Format</group>
      <groupName>格式问题</groupName>
      <ability>L2_HalfPunc_CN</ability>
      <abilityName>全半角问题</abilityName>
      <candidateList>
        <item>“</item>
      </candidateList>
      <explain>文本全半角错误。</explain>
      <paraID>3755DD41</paraID>
      <start>13</start>
      <end>14</end>
      <status>modified</status>
      <modifiedWord>“</modifiedWord>
      <trackRevisions>false</trackRevisions>
    </reviewItem>
    <reviewItem>
      <errorID>42101849-1bff-46c2-8f3f-40dd54d6e513</errorID>
      <errorWord>"</errorWord>
      <group>L1_Format</group>
      <groupName>格式问题</groupName>
      <ability>L2_HalfPunc_CN</ability>
      <abilityName>全半角问题</abilityName>
      <candidateList>
        <item>”</item>
      </candidateList>
      <explain>文本全半角错误。</explain>
      <paraID>3755DD41</paraID>
      <start>19</start>
      <end>20</end>
      <status>modified</status>
      <modifiedWord>”</modifiedWord>
      <trackRevisions>false</trackRevisions>
    </reviewItem>
    <reviewItem>
      <errorID>060e69f0-8e91-447f-8248-59eec264ed4c</errorID>
      <errorWord>"</errorWord>
      <group>L1_Format</group>
      <groupName>格式问题</groupName>
      <ability>L2_HalfPunc_CN</ability>
      <abilityName>全半角问题</abilityName>
      <candidateList>
        <item>“</item>
      </candidateList>
      <explain>文本全半角错误。</explain>
      <paraID>3755DD41</paraID>
      <start>124</start>
      <end>125</end>
      <status>modified</status>
      <modifiedWord>“</modifiedWord>
      <trackRevisions>false</trackRevisions>
    </reviewItem>
    <reviewItem>
      <errorID>440bdb92-2252-46f3-a6fc-a1c102801581</errorID>
      <errorWord>"</errorWord>
      <group>L1_Format</group>
      <groupName>格式问题</groupName>
      <ability>L2_HalfPunc_CN</ability>
      <abilityName>全半角问题</abilityName>
      <candidateList>
        <item>”</item>
      </candidateList>
      <explain>文本全半角错误。</explain>
      <paraID>3755DD41</paraID>
      <start>127</start>
      <end>128</end>
      <status>modified</status>
      <modifiedWord>”</modifiedWord>
      <trackRevisions>false</trackRevisions>
    </reviewItem>
    <reviewItem>
      <errorID>c82e2f65-56f8-4dd5-95a6-99b6bfea1d8c</errorID>
      <errorWord>"</errorWord>
      <group>L1_Format</group>
      <groupName>格式问题</groupName>
      <ability>L2_HalfPunc_CN</ability>
      <abilityName>全半角问题</abilityName>
      <candidateList>
        <item>“</item>
      </candidateList>
      <explain>文本全半角错误。</explain>
      <paraID>70345268</paraID>
      <start>24</start>
      <end>25</end>
      <status>modified</status>
      <modifiedWord>“</modifiedWord>
      <trackRevisions>false</trackRevisions>
    </reviewItem>
    <reviewItem>
      <errorID>5ec830ec-bd9f-446a-acce-a076e21da2fd</errorID>
      <errorWord>-</errorWord>
      <group>L1_Format</group>
      <groupName>格式问题</groupName>
      <ability>L2_HalfPunc_CN</ability>
      <abilityName>全半角问题</abilityName>
      <candidateList>
        <item>－</item>
      </candidateList>
      <explain>文本全半角错误。</explain>
      <paraID>70345268</paraID>
      <start>27</start>
      <end>28</end>
      <status>modified</status>
      <modifiedWord>－</modifiedWord>
      <trackRevisions>false</trackRevisions>
    </reviewItem>
    <reviewItem>
      <errorID>0f71fcbc-086b-44d5-ab6d-77db06fc285d</errorID>
      <errorWord>"</errorWord>
      <group>L1_Format</group>
      <groupName>格式问题</groupName>
      <ability>L2_HalfPunc_CN</ability>
      <abilityName>全半角问题</abilityName>
      <candidateList>
        <item>”</item>
      </candidateList>
      <explain>文本全半角错误。</explain>
      <paraID>70345268</paraID>
      <start>32</start>
      <end>33</end>
      <status>modified</status>
      <modifiedWord>”</modifiedWord>
      <trackRevisions>false</trackRevisions>
    </reviewItem>
    <reviewItem>
      <errorID>c289caa2-090d-4bad-92af-f841c3ee8748</errorID>
      <errorWord>"</errorWord>
      <group>L1_Format</group>
      <groupName>格式问题</groupName>
      <ability>L2_HalfPunc_CN</ability>
      <abilityName>全半角问题</abilityName>
      <candidateList>
        <item>“</item>
      </candidateList>
      <explain>文本全半角错误。</explain>
      <paraID>70345268</paraID>
      <start>150</start>
      <end>151</end>
      <status>modified</status>
      <modifiedWord>“</modifiedWord>
      <trackRevisions>false</trackRevisions>
    </reviewItem>
    <reviewItem>
      <errorID>9735d17c-f216-4be6-b9c2-f95ed8fcaa53</errorID>
      <errorWord>"</errorWord>
      <group>L1_Format</group>
      <groupName>格式问题</groupName>
      <ability>L2_HalfPunc_CN</ability>
      <abilityName>全半角问题</abilityName>
      <candidateList>
        <item>”</item>
      </candidateList>
      <explain>文本全半角错误。</explain>
      <paraID>70345268</paraID>
      <start>153</start>
      <end>154</end>
      <status>modified</status>
      <modifiedWord>”</modifiedWord>
      <trackRevisions>false</trackRevisions>
    </reviewItem>
    <reviewItem>
      <errorID>9a0afcad-74c9-44aa-9010-2799a35e778c</errorID>
      <errorWord>"</errorWord>
      <group>L1_Format</group>
      <groupName>格式问题</groupName>
      <ability>L2_HalfPunc_CN</ability>
      <abilityName>全半角问题</abilityName>
      <candidateList>
        <item>“</item>
      </candidateList>
      <explain>文本全半角错误。</explain>
      <paraID>70345268</paraID>
      <start>157</start>
      <end>158</end>
      <status>modified</status>
      <modifiedWord>“</modifiedWord>
      <trackRevisions>false</trackRevisions>
    </reviewItem>
    <reviewItem>
      <errorID>ae51905c-eb94-499e-a874-6b7025b80f1c</errorID>
      <errorWord>"</errorWord>
      <group>L1_Format</group>
      <groupName>格式问题</groupName>
      <ability>L2_HalfPunc_CN</ability>
      <abilityName>全半角问题</abilityName>
      <candidateList>
        <item>”</item>
      </candidateList>
      <explain>文本全半角错误。</explain>
      <paraID>70345268</paraID>
      <start>160</start>
      <end>161</end>
      <status>modified</status>
      <modifiedWord>”</modifiedWord>
      <trackRevisions>false</trackRevisions>
    </reviewItem>
    <reviewItem>
      <errorID>4c9d15ed-9682-4185-8d3d-a72ef6fc2399</errorID>
      <errorWord>"</errorWord>
      <group>L1_Format</group>
      <groupName>格式问题</groupName>
      <ability>L2_HalfPunc_CN</ability>
      <abilityName>全半角问题</abilityName>
      <candidateList>
        <item>“</item>
      </candidateList>
      <explain>文本全半角错误。</explain>
      <paraID>70345268</paraID>
      <start>205</start>
      <end>206</end>
      <status>modified</status>
      <modifiedWord>“</modifiedWord>
      <trackRevisions>false</trackRevisions>
    </reviewItem>
    <reviewItem>
      <errorID>5c1006b0-8e2d-4c18-babe-02c83df8e6f7</errorID>
      <errorWord>"</errorWord>
      <group>L1_Format</group>
      <groupName>格式问题</groupName>
      <ability>L2_HalfPunc_CN</ability>
      <abilityName>全半角问题</abilityName>
      <candidateList>
        <item>”</item>
      </candidateList>
      <explain>文本全半角错误。</explain>
      <paraID>70345268</paraID>
      <start>213</start>
      <end>214</end>
      <status>modified</status>
      <modifiedWord>”</modifiedWord>
      <trackRevisions>false</trackRevisions>
    </reviewItem>
    <reviewItem>
      <errorID>7fb84a31-fd28-4b67-8340-bc21c09e021a</errorID>
      <errorWord>"</errorWord>
      <group>L1_Format</group>
      <groupName>格式问题</groupName>
      <ability>L2_HalfPunc_CN</ability>
      <abilityName>全半角问题</abilityName>
      <candidateList>
        <item>“</item>
      </candidateList>
      <explain>文本全半角错误。</explain>
      <paraID> 3DA7498</paraID>
      <start>51</start>
      <end>52</end>
      <status>modified</status>
      <modifiedWord>“</modifiedWord>
      <trackRevisions>false</trackRevisions>
    </reviewItem>
    <reviewItem>
      <errorID>b53dfd14-f519-4935-b650-6a0f9a52a87d</errorID>
      <errorWord>"</errorWord>
      <group>L1_Format</group>
      <groupName>格式问题</groupName>
      <ability>L2_HalfPunc_CN</ability>
      <abilityName>全半角问题</abilityName>
      <candidateList>
        <item>”</item>
      </candidateList>
      <explain>文本全半角错误。</explain>
      <paraID> 3DA7498</paraID>
      <start>57</start>
      <end>58</end>
      <status>modified</status>
      <modifiedWord>”</modifiedWord>
      <trackRevisions>false</trackRevisions>
    </reviewItem>
    <reviewItem>
      <errorID>ebd97a26-8f30-499a-9346-00283215da2a</errorID>
      <errorWord>"</errorWord>
      <group>L1_Format</group>
      <groupName>格式问题</groupName>
      <ability>L2_HalfPunc_CN</ability>
      <abilityName>全半角问题</abilityName>
      <candidateList>
        <item>“</item>
      </candidateList>
      <explain>文本全半角错误。</explain>
      <paraID> 3DA7498</paraID>
      <start>173</start>
      <end>174</end>
      <status>modified</status>
      <modifiedWord>“</modifiedWord>
      <trackRevisions>false</trackRevisions>
    </reviewItem>
    <reviewItem>
      <errorID>352d2942-cfa8-4893-b3a7-34a9d5a70512</errorID>
      <errorWord>"</errorWord>
      <group>L1_Format</group>
      <groupName>格式问题</groupName>
      <ability>L2_HalfPunc_CN</ability>
      <abilityName>全半角问题</abilityName>
      <candidateList>
        <item>”</item>
      </candidateList>
      <explain>文本全半角错误。</explain>
      <paraID> 3DA7498</paraID>
      <start>180</start>
      <end>181</end>
      <status>modified</status>
      <modifiedWord>”</modifiedWord>
      <trackRevisions>false</trackRevisions>
    </reviewItem>
    <reviewItem>
      <errorID>febb744d-302f-4ebf-af83-a2399bf0d649</errorID>
      <errorWord>"</errorWord>
      <group>L1_Format</group>
      <groupName>格式问题</groupName>
      <ability>L2_HalfPunc_CN</ability>
      <abilityName>全半角问题</abilityName>
      <candidateList>
        <item>“</item>
      </candidateList>
      <explain>文本全半角错误。</explain>
      <paraID> 3DA7498</paraID>
      <start>210</start>
      <end>211</end>
      <status>modified</status>
      <modifiedWord>“</modifiedWord>
      <trackRevisions>false</trackRevisions>
    </reviewItem>
    <reviewItem>
      <errorID>1f4e88ba-fe7d-4eef-b18e-2aca212bcb57</errorID>
      <errorWord>"</errorWord>
      <group>L1_Format</group>
      <groupName>格式问题</groupName>
      <ability>L2_HalfPunc_CN</ability>
      <abilityName>全半角问题</abilityName>
      <candidateList>
        <item>”</item>
      </candidateList>
      <explain>文本全半角错误。</explain>
      <paraID> 3DA7498</paraID>
      <start>216</start>
      <end>217</end>
      <status>modified</status>
      <modifiedWord>”</modifiedWord>
      <trackRevisions>false</trackRevisions>
    </reviewItem>
    <reviewItem>
      <errorID>ac43e8e4-4fe6-4f41-a8fe-f4a182322df6</errorID>
      <errorWord>自身革命</errorWord>
      <group>L1_Political</group>
      <groupName>政治性问题</groupName>
      <ability>L2_Keyword</ability>
      <abilityName>固定表述</abilityName>
      <candidateList>
        <item>自我革命</item>
      </candidateList>
      <explain>词汇“自我革命”在特定场景下为固定表述形式，请确认此处的“自身革命”是否存在不当。</explain>
      <paraID> 3DA7498</paraID>
      <start>232</start>
      <end>236</end>
      <status>unmodified</status>
      <modifiedWord/>
      <trackRevisions>false</trackRevisions>
    </reviewItem>
    <reviewItem>
      <errorID>aa6c4825-1ebd-4228-bbf7-b26ef18c8d7a</errorID>
      <errorWord>1950年代</errorWord>
      <group>L1_Knowledge</group>
      <groupName>知识性问题</groupName>
      <ability>L2_Time</ability>
      <abilityName>日期时间</abilityName>
      <candidateList>
        <item>20世纪50年代</item>
      </candidateList>
      <explain>年代表述建议使用世纪+年代的格式。</explain>
      <paraID>594DDB75</paraID>
      <start>7</start>
      <end>13</end>
      <status>unmodified</status>
      <modifiedWord/>
      <trackRevisions>false</trackRevisions>
    </reviewItem>
    <reviewItem>
      <errorID>c9157d20-87a4-4519-b705-7ad8d4dab825</errorID>
      <errorWord>"</errorWord>
      <group>L1_Format</group>
      <groupName>格式问题</groupName>
      <ability>L2_HalfPunc_CN</ability>
      <abilityName>全半角问题</abilityName>
      <candidateList>
        <item>“</item>
      </candidateList>
      <explain>文本全半角错误。</explain>
      <paraID>594DDB75</paraID>
      <start>23</start>
      <end>24</end>
      <status>modified</status>
      <modifiedWord>“</modifiedWord>
      <trackRevisions>false</trackRevisions>
    </reviewItem>
    <reviewItem>
      <errorID>165eb08d-8789-44cb-a957-af350cff73b1</errorID>
      <errorWord>"</errorWord>
      <group>L1_Format</group>
      <groupName>格式问题</groupName>
      <ability>L2_HalfPunc_CN</ability>
      <abilityName>全半角问题</abilityName>
      <candidateList>
        <item>”</item>
      </candidateList>
      <explain>文本全半角错误。</explain>
      <paraID>594DDB75</paraID>
      <start>35</start>
      <end>36</end>
      <status>modified</status>
      <modifiedWord>”</modifiedWord>
      <trackRevisions>false</trackRevisions>
    </reviewItem>
    <reviewItem>
      <errorID>9d0c0ee8-d5a4-403f-ac18-ef27b19210c6</errorID>
      <errorWord>"</errorWord>
      <group>L1_Format</group>
      <groupName>格式问题</groupName>
      <ability>L2_HalfPunc_CN</ability>
      <abilityName>全半角问题</abilityName>
      <candidateList>
        <item>“</item>
      </candidateList>
      <explain>文本全半角错误。</explain>
      <paraID>594DDB75</paraID>
      <start>156</start>
      <end>157</end>
      <status>modified</status>
      <modifiedWord>“</modifiedWord>
      <trackRevisions>false</trackRevisions>
    </reviewItem>
    <reviewItem>
      <errorID>5c218574-a282-4ba4-aff8-c3ef4bf0e839</errorID>
      <errorWord>"</errorWord>
      <group>L1_Format</group>
      <groupName>格式问题</groupName>
      <ability>L2_HalfPunc_CN</ability>
      <abilityName>全半角问题</abilityName>
      <candidateList>
        <item>”</item>
      </candidateList>
      <explain>文本全半角错误。</explain>
      <paraID>594DDB75</paraID>
      <start>160</start>
      <end>161</end>
      <status>modified</status>
      <modifiedWord>”</modifiedWord>
      <trackRevisions>false</trackRevisions>
    </reviewItem>
    <reviewItem>
      <errorID>d8433073-b4ac-41a9-8e06-0c98241cdda1</errorID>
      <errorWord>"</errorWord>
      <group>L1_Format</group>
      <groupName>格式问题</groupName>
      <ability>L2_HalfPunc_CN</ability>
      <abilityName>全半角问题</abilityName>
      <candidateList>
        <item>“</item>
      </candidateList>
      <explain>文本全半角错误。</explain>
      <paraID> 7AF5EFA</paraID>
      <start>101</start>
      <end>102</end>
      <status>modified</status>
      <modifiedWord>“</modifiedWord>
      <trackRevisions>false</trackRevisions>
    </reviewItem>
    <reviewItem>
      <errorID>f4ae4827-4ff9-4731-9034-a2e0535986df</errorID>
      <errorWord>"</errorWord>
      <group>L1_Format</group>
      <groupName>格式问题</groupName>
      <ability>L2_HalfPunc_CN</ability>
      <abilityName>全半角问题</abilityName>
      <candidateList>
        <item>”</item>
      </candidateList>
      <explain>文本全半角错误。</explain>
      <paraID> 7AF5EFA</paraID>
      <start>106</start>
      <end>107</end>
      <status>modified</status>
      <modifiedWord>”</modifiedWord>
      <trackRevisions>false</trackRevisions>
    </reviewItem>
    <reviewItem>
      <errorID>b6f0a483-3e42-41c7-8f87-51260b1ec21b</errorID>
      <errorWord>"</errorWord>
      <group>L1_Format</group>
      <groupName>格式问题</groupName>
      <ability>L2_HalfPunc_CN</ability>
      <abilityName>全半角问题</abilityName>
      <candidateList>
        <item>“</item>
      </candidateList>
      <explain>文本全半角错误。</explain>
      <paraID> 7AF5EFA</paraID>
      <start>174</start>
      <end>175</end>
      <status>modified</status>
      <modifiedWord>“</modifiedWord>
      <trackRevisions>false</trackRevisions>
    </reviewItem>
    <reviewItem>
      <errorID>5de50023-5b62-49a4-aaea-224f2116ff2d</errorID>
      <errorWord>"</errorWord>
      <group>L1_Format</group>
      <groupName>格式问题</groupName>
      <ability>L2_HalfPunc_CN</ability>
      <abilityName>全半角问题</abilityName>
      <candidateList>
        <item>”</item>
      </candidateList>
      <explain>文本全半角错误。</explain>
      <paraID> 7AF5EFA</paraID>
      <start>180</start>
      <end>181</end>
      <status>modified</status>
      <modifiedWord>”</modifiedWord>
      <trackRevisions>false</trackRevisions>
    </reviewItem>
    <reviewItem>
      <errorID>2abe479c-f0f1-4780-9b27-234d46c79c98</errorID>
      <errorWord>"</errorWord>
      <group>L1_Format</group>
      <groupName>格式问题</groupName>
      <ability>L2_HalfPunc_CN</ability>
      <abilityName>全半角问题</abilityName>
      <candidateList>
        <item>“</item>
      </candidateList>
      <explain>文本全半角错误。</explain>
      <paraID> BB802FF</paraID>
      <start>80</start>
      <end>81</end>
      <status>modified</status>
      <modifiedWord>“</modifiedWord>
      <trackRevisions>false</trackRevisions>
    </reviewItem>
    <reviewItem>
      <errorID>75628fe7-b5d4-4f18-bcad-cf2b019ad100</errorID>
      <errorWord>"</errorWord>
      <group>L1_Format</group>
      <groupName>格式问题</groupName>
      <ability>L2_HalfPunc_CN</ability>
      <abilityName>全半角问题</abilityName>
      <candidateList>
        <item>”</item>
      </candidateList>
      <explain>文本全半角错误。</explain>
      <paraID> BB802FF</paraID>
      <start>83</start>
      <end>84</end>
      <status>modified</status>
      <modifiedWord>”</modifiedWord>
      <trackRevisions>false</trackRevisions>
    </reviewItem>
    <reviewItem>
      <errorID>2f6ac319-d180-47b5-9d17-d5ce1343fe62</errorID>
      <errorWord>-</errorWord>
      <group>L1_Format</group>
      <groupName>格式问题</groupName>
      <ability>L2_HalfPunc_CN</ability>
      <abilityName>全半角问题</abilityName>
      <candidateList>
        <item>－</item>
      </candidateList>
      <explain>文本全半角错误。</explain>
      <paraID> 78F31F1</paraID>
      <start>37</start>
      <end>38</end>
      <status>modified</status>
      <modifiedWord>－</modifiedWord>
      <trackRevisions>false</trackRevisions>
    </reviewItem>
    <reviewItem>
      <errorID>bd30840d-8738-4d57-b60e-fcdcad0bb7bc</errorID>
      <errorWord>-</errorWord>
      <group>L1_Format</group>
      <groupName>格式问题</groupName>
      <ability>L2_HalfPunc_CN</ability>
      <abilityName>全半角问题</abilityName>
      <candidateList>
        <item>－</item>
      </candidateList>
      <explain>文本全半角错误。</explain>
      <paraID> 78F31F1</paraID>
      <start>40</start>
      <end>41</end>
      <status>modified</status>
      <modifiedWord>－</modifiedWord>
      <trackRevisions>false</trackRevisions>
    </reviewItem>
    <reviewItem>
      <errorID>207b728b-5383-4c18-ae51-d9513ab7c45e</errorID>
      <errorWord>"</errorWord>
      <group>L1_Format</group>
      <groupName>格式问题</groupName>
      <ability>L2_HalfPunc_CN</ability>
      <abilityName>全半角问题</abilityName>
      <candidateList>
        <item>“</item>
      </candidateList>
      <explain>文本全半角错误。</explain>
      <paraID> 78F31F1</paraID>
      <start>97</start>
      <end>98</end>
      <status>modified</status>
      <modifiedWord>“</modifiedWord>
      <trackRevisions>false</trackRevisions>
    </reviewItem>
    <reviewItem>
      <errorID>e1252fda-d93a-462a-9d95-77a2dd0a68cb</errorID>
      <errorWord>"</errorWord>
      <group>L1_Format</group>
      <groupName>格式问题</groupName>
      <ability>L2_HalfPunc_CN</ability>
      <abilityName>全半角问题</abilityName>
      <candidateList>
        <item>”</item>
      </candidateList>
      <explain>文本全半角错误。</explain>
      <paraID> 78F31F1</paraID>
      <start>108</start>
      <end>109</end>
      <status>modified</status>
      <modifiedWord>”</modifiedWord>
      <trackRevisions>false</trackRevisions>
    </reviewItem>
    <reviewItem>
      <errorID>abd2e2c6-e983-4f77-8b39-5127ca23b354</errorID>
      <errorWord>1950年代</errorWord>
      <group>L1_Knowledge</group>
      <groupName>知识性问题</groupName>
      <ability>L2_Time</ability>
      <abilityName>日期时间</abilityName>
      <candidateList>
        <item>20世纪50年代</item>
      </candidateList>
      <explain>年代表述建议使用世纪+年代的格式。</explain>
      <paraID>6F962B7C</paraID>
      <start>83</start>
      <end>89</end>
      <status>unmodified</status>
      <modifiedWord/>
      <trackRevisions>false</trackRevisions>
    </reviewItem>
    <reviewItem>
      <errorID>c20478f0-3726-45ef-a08e-d6b5eee087ba</errorID>
      <errorWord>-</errorWord>
      <group>L1_Format</group>
      <groupName>格式问题</groupName>
      <ability>L2_HalfPunc_CN</ability>
      <abilityName>全半角问题</abilityName>
      <candidateList>
        <item>－</item>
      </candidateList>
      <explain>文本全半角错误。</explain>
      <paraID> CAB924A</paraID>
      <start>104</start>
      <end>105</end>
      <status>modified</status>
      <modifiedWord>－</modifiedWord>
      <trackRevisions>false</trackRevisions>
    </reviewItem>
    <reviewItem>
      <errorID>7870d819-fa39-423f-ac26-c3903342a691</errorID>
      <errorWord>1980年代</errorWord>
      <group>L1_Knowledge</group>
      <groupName>知识性问题</groupName>
      <ability>L2_Time</ability>
      <abilityName>日期时间</abilityName>
      <candidateList>
        <item>20世纪80年代</item>
      </candidateList>
      <explain>年代表述建议使用世纪+年代的格式。</explain>
      <paraID> CAB924A</paraID>
      <start>176</start>
      <end>182</end>
      <status>unmodified</status>
      <modifiedWord/>
      <trackRevisions>false</trackRevisions>
    </reviewItem>
    <reviewItem>
      <errorID>cfbd844a-521a-4dbf-bec6-daa0c3d379dd</errorID>
      <errorWord>"</errorWord>
      <group>L1_Format</group>
      <groupName>格式问题</groupName>
      <ability>L2_HalfPunc_CN</ability>
      <abilityName>全半角问题</abilityName>
      <candidateList>
        <item>“</item>
      </candidateList>
      <explain>文本全半角错误。</explain>
      <paraID>19B209D6</paraID>
      <start>16</start>
      <end>17</end>
      <status>modified</status>
      <modifiedWord>“</modifiedWord>
      <trackRevisions>false</trackRevisions>
    </reviewItem>
    <reviewItem>
      <errorID>281b0b97-a07c-4d3a-b943-57be3e5d2fee</errorID>
      <errorWord>"</errorWord>
      <group>L1_Format</group>
      <groupName>格式问题</groupName>
      <ability>L2_HalfPunc_CN</ability>
      <abilityName>全半角问题</abilityName>
      <candidateList>
        <item>”</item>
      </candidateList>
      <explain>文本全半角错误。</explain>
      <paraID>19B209D6</paraID>
      <start>27</start>
      <end>28</end>
      <status>modified</status>
      <modifiedWord>”</modifiedWord>
      <trackRevisions>false</trackRevisions>
    </reviewItem>
    <reviewItem>
      <errorID>8ec82442-cb08-4417-a9ad-c8f7b77dd5ac</errorID>
      <errorWord>1980年代</errorWord>
      <group>L1_Knowledge</group>
      <groupName>知识性问题</groupName>
      <ability>L2_Time</ability>
      <abilityName>日期时间</abilityName>
      <candidateList>
        <item>20世纪80年代</item>
      </candidateList>
      <explain>年代表述建议使用世纪+年代的格式。</explain>
      <paraID>19B209D6</paraID>
      <start>36</start>
      <end>42</end>
      <status>unmodified</status>
      <modifiedWord/>
      <trackRevisions>false</trackRevisions>
    </reviewItem>
    <reviewItem>
      <errorID>dd0658f0-2ed7-4d8d-83b3-de76db5faf10</errorID>
      <errorWord>"</errorWord>
      <group>L1_Format</group>
      <groupName>格式问题</groupName>
      <ability>L2_HalfPunc_CN</ability>
      <abilityName>全半角问题</abilityName>
      <candidateList>
        <item>“</item>
      </candidateList>
      <explain>文本全半角错误。</explain>
      <paraID>19B209D6</paraID>
      <start>112</start>
      <end>113</end>
      <status>modified</status>
      <modifiedWord>“</modifiedWord>
      <trackRevisions>false</trackRevisions>
    </reviewItem>
    <reviewItem>
      <errorID>70e7fefd-c517-4ab9-a267-739e9d7e8e71</errorID>
      <errorWord>"</errorWord>
      <group>L1_Format</group>
      <groupName>格式问题</groupName>
      <ability>L2_HalfPunc_CN</ability>
      <abilityName>全半角问题</abilityName>
      <candidateList>
        <item>”</item>
      </candidateList>
      <explain>文本全半角错误。</explain>
      <paraID>19B209D6</paraID>
      <start>124</start>
      <end>125</end>
      <status>modified</status>
      <modifiedWord>”</modifiedWord>
      <trackRevisions>false</trackRevisions>
    </reviewItem>
    <reviewItem>
      <errorID>20c10d02-3479-43b6-a3c3-3fa2bf565d2d</errorID>
      <errorWord>1960年代</errorWord>
      <group>L1_Knowledge</group>
      <groupName>知识性问题</groupName>
      <ability>L2_Time</ability>
      <abilityName>日期时间</abilityName>
      <candidateList>
        <item>20世纪60年代</item>
      </candidateList>
      <explain>年代表述建议使用世纪+年代的格式。</explain>
      <paraID>1B676644</paraID>
      <start>14</start>
      <end>20</end>
      <status>unmodified</status>
      <modifiedWord/>
      <trackRevisions>false</trackRevisions>
    </reviewItem>
    <reviewItem>
      <errorID>e349852f-4c6c-458c-8678-09ea2e0e1256</errorID>
      <errorWord>"</errorWord>
      <group>L1_Format</group>
      <groupName>格式问题</groupName>
      <ability>L2_HalfPunc_CN</ability>
      <abilityName>全半角问题</abilityName>
      <candidateList>
        <item>“</item>
      </candidateList>
      <explain>文本全半角错误。</explain>
      <paraID>1B676644</paraID>
      <start>21</start>
      <end>22</end>
      <status>modified</status>
      <modifiedWord>“</modifiedWord>
      <trackRevisions>false</trackRevisions>
    </reviewItem>
    <reviewItem>
      <errorID>a00a8b42-f7e4-433d-bc7c-4fa0a0dff3f1</errorID>
      <errorWord>"</errorWord>
      <group>L1_Format</group>
      <groupName>格式问题</groupName>
      <ability>L2_HalfPunc_CN</ability>
      <abilityName>全半角问题</abilityName>
      <candidateList>
        <item>”</item>
      </candidateList>
      <explain>文本全半角错误。</explain>
      <paraID>1B676644</paraID>
      <start>27</start>
      <end>28</end>
      <status>modified</status>
      <modifiedWord>”</modifiedWord>
      <trackRevisions>false</trackRevisions>
    </reviewItem>
    <reviewItem>
      <errorID>844a9b12-c3fb-4201-a219-a0ad9c1b181d</errorID>
      <errorWord>1970年代</errorWord>
      <group>L1_Knowledge</group>
      <groupName>知识性问题</groupName>
      <ability>L2_Time</ability>
      <abilityName>日期时间</abilityName>
      <candidateList>
        <item>20世纪70年代</item>
      </candidateList>
      <explain>年代表述建议使用世纪+年代的格式。</explain>
      <paraID>1B676644</paraID>
      <start>101</start>
      <end>107</end>
      <status>unmodified</status>
      <modifiedWord/>
      <trackRevisions>false</trackRevisions>
    </reviewItem>
    <reviewItem>
      <errorID>383b11f6-e85f-4905-a2e1-e5b19a72af4d</errorID>
      <errorWord>,</errorWord>
      <group>L1_Format</group>
      <groupName>格式问题</groupName>
      <ability>L2_HalfPunc_CN</ability>
      <abilityName>全半角问题</abilityName>
      <candidateList>
        <item>，</item>
      </candidateList>
      <explain>文本全半角错误。</explain>
      <paraID>1566F56C</paraID>
      <start>24</start>
      <end>25</end>
      <status>modified</status>
      <modifiedWord>，</modifiedWord>
      <trackRevisions>false</trackRevisions>
    </reviewItem>
    <reviewItem>
      <errorID>bc99acb0-bfa0-48d2-aa4b-20303f780680</errorID>
      <errorWord>,</errorWord>
      <group>L1_Format</group>
      <groupName>格式问题</groupName>
      <ability>L2_HalfPunc_CN</ability>
      <abilityName>全半角问题</abilityName>
      <candidateList>
        <item>，</item>
      </candidateList>
      <explain>文本全半角错误。</explain>
      <paraID>1566F56C</paraID>
      <start>35</start>
      <end>36</end>
      <status>modified</status>
      <modifiedWord>，</modifiedWord>
      <trackRevisions>false</trackRevisions>
    </reviewItem>
    <reviewItem>
      <errorID>548d5dd4-0e49-4f5c-884a-1380791d2346</errorID>
      <errorWord>,</errorWord>
      <group>L1_Format</group>
      <groupName>格式问题</groupName>
      <ability>L2_HalfPunc_CN</ability>
      <abilityName>全半角问题</abilityName>
      <candidateList>
        <item>，</item>
      </candidateList>
      <explain>文本全半角错误。</explain>
      <paraID>1566F56C</paraID>
      <start>46</start>
      <end>47</end>
      <status>modified</status>
      <modifiedWord>，</modifiedWord>
      <trackRevisions>false</trackRevisions>
    </reviewItem>
    <reviewItem>
      <errorID>d8993ee4-693a-4858-9f4f-e9e7398a6bd6</errorID>
      <errorWord>,</errorWord>
      <group>L1_Format</group>
      <groupName>格式问题</groupName>
      <ability>L2_HalfPunc_CN</ability>
      <abilityName>全半角问题</abilityName>
      <candidateList>
        <item>，</item>
      </candidateList>
      <explain>文本全半角错误。</explain>
      <paraID>1566F56C</paraID>
      <start>58</start>
      <end>59</end>
      <status>modified</status>
      <modifiedWord>，</modifiedWord>
      <trackRevisions>false</trackRevisions>
    </reviewItem>
    <reviewItem>
      <errorID>83a1e8bd-2012-4199-a62b-3699e332e5c7</errorID>
      <errorWord>,</errorWord>
      <group>L1_Format</group>
      <groupName>格式问题</groupName>
      <ability>L2_HalfPunc_CN</ability>
      <abilityName>全半角问题</abilityName>
      <candidateList>
        <item>，</item>
      </candidateList>
      <explain>文本全半角错误。</explain>
      <paraID>1566F56C</paraID>
      <start>66</start>
      <end>67</end>
      <status>modified</status>
      <modifiedWord>，</modifiedWord>
      <trackRevisions>false</trackRevisions>
    </reviewItem>
    <reviewItem>
      <errorID>10318345-3aca-4fc1-86de-a6703f31a444</errorID>
      <errorWord>-</errorWord>
      <group>L1_Format</group>
      <groupName>格式问题</groupName>
      <ability>L2_HalfPunc_CN</ability>
      <abilityName>全半角问题</abilityName>
      <candidateList>
        <item>－</item>
      </candidateList>
      <explain>文本全半角错误。</explain>
      <paraID>1566F56C</paraID>
      <start>72</start>
      <end>73</end>
      <status>modified</status>
      <modifiedWord>－</modifiedWord>
      <trackRevisions>false</trackRevisions>
    </reviewItem>
    <reviewItem>
      <errorID>ac8c1088-9f61-47d7-962c-500b8ae632bf</errorID>
      <errorWord>,</errorWord>
      <group>L1_Format</group>
      <groupName>格式问题</groupName>
      <ability>L2_HalfPunc_CN</ability>
      <abilityName>全半角问题</abilityName>
      <candidateList>
        <item>，</item>
      </candidateList>
      <explain>文本全半角错误。</explain>
      <paraID>1566F56C</paraID>
      <start>77</start>
      <end>78</end>
      <status>modified</status>
      <modifiedWord>，</modifiedWord>
      <trackRevisions>false</trackRevisions>
    </reviewItem>
    <reviewItem>
      <errorID>233b9aa2-a5e4-4d6e-8d4d-f29aeb480c38</errorID>
      <errorWord>,</errorWord>
      <group>L1_Format</group>
      <groupName>格式问题</groupName>
      <ability>L2_HalfPunc_CN</ability>
      <abilityName>全半角问题</abilityName>
      <candidateList>
        <item>，</item>
      </candidateList>
      <explain>文本全半角错误。</explain>
      <paraID>1566F56C</paraID>
      <start>91</start>
      <end>92</end>
      <status>modified</status>
      <modifiedWord>，</modifiedWord>
      <trackRevisions>false</trackRevisions>
    </reviewItem>
    <reviewItem>
      <errorID>78857f43-3ab9-46b8-8823-2a04750b8b3f</errorID>
      <errorWord>(</errorWord>
      <group>L1_Format</group>
      <groupName>格式问题</groupName>
      <ability>L2_HalfPunc_CN</ability>
      <abilityName>全半角问题</abilityName>
      <candidateList>
        <item>（</item>
      </candidateList>
      <explain>文本全半角错误。</explain>
      <paraID>717F44FC</paraID>
      <start>28</start>
      <end>29</end>
      <status>modified</status>
      <modifiedWord>（</modifiedWord>
      <trackRevisions>false</trackRevisions>
    </reviewItem>
    <reviewItem>
      <errorID>9590415f-96d2-4951-b731-705d446edc0b</errorID>
      <errorWord>)</errorWord>
      <group>L1_Format</group>
      <groupName>格式问题</groupName>
      <ability>L2_HalfPunc_CN</ability>
      <abilityName>全半角问题</abilityName>
      <candidateList>
        <item>）</item>
      </candidateList>
      <explain>文本全半角错误。</explain>
      <paraID>717F44FC</paraID>
      <start>41</start>
      <end>42</end>
      <status>modified</status>
      <modifiedWord>）</modifiedWord>
      <trackRevisions>false</trackRevisions>
    </reviewItem>
    <reviewItem>
      <errorID>441e0dcd-5f6f-4a4c-b25e-f1768603c00f</errorID>
      <errorWord>-</errorWord>
      <group>L1_Format</group>
      <groupName>格式问题</groupName>
      <ability>L2_HalfPunc_CN</ability>
      <abilityName>全半角问题</abilityName>
      <candidateList>
        <item>－</item>
      </candidateList>
      <explain>文本全半角错误。</explain>
      <paraID>717F44FC</paraID>
      <start>48</start>
      <end>49</end>
      <status>modified</status>
      <modifiedWord>－</modifiedWord>
      <trackRevisions>false</trackRevisions>
    </reviewItem>
    <reviewItem>
      <errorID>92107edc-a2bf-4b6c-a817-b2ea88b22926</errorID>
      <errorWord>(</errorWord>
      <group>L1_Format</group>
      <groupName>格式问题</groupName>
      <ability>L2_HalfPunc_CN</ability>
      <abilityName>全半角问题</abilityName>
      <candidateList>
        <item>（</item>
      </candidateList>
      <explain>文本全半角错误。</explain>
      <paraID>717F44FC</paraID>
      <start>53</start>
      <end>54</end>
      <status>modified</status>
      <modifiedWord>（</modifiedWord>
      <trackRevisions>false</trackRevisions>
    </reviewItem>
    <reviewItem>
      <errorID>9dbbb667-296f-4a5c-9c8a-bd473ac0ccee</errorID>
      <errorWord>)</errorWord>
      <group>L1_Format</group>
      <groupName>格式问题</groupName>
      <ability>L2_HalfPunc_CN</ability>
      <abilityName>全半角问题</abilityName>
      <candidateList>
        <item>）</item>
      </candidateList>
      <explain>文本全半角错误。</explain>
      <paraID>717F44FC</paraID>
      <start>64</start>
      <end>65</end>
      <status>modified</status>
      <modifiedWord>）</modifiedWord>
      <trackRevisions>false</trackRevisions>
    </reviewItem>
    <reviewItem>
      <errorID>6cc3a9a5-9c6b-44e7-934b-fb64ffb4199d</errorID>
      <errorWord>(</errorWord>
      <group>L1_Format</group>
      <groupName>格式问题</groupName>
      <ability>L2_HalfPunc_CN</ability>
      <abilityName>全半角问题</abilityName>
      <candidateList>
        <item>（</item>
      </candidateList>
      <explain>文本全半角错误。</explain>
      <paraID>717F44FC</paraID>
      <start>75</start>
      <end>76</end>
      <status>modified</status>
      <modifiedWord>（</modifiedWord>
      <trackRevisions>false</trackRevisions>
    </reviewItem>
    <reviewItem>
      <errorID>5734ffb0-a9fd-496f-ad40-4b0fcc100911</errorID>
      <errorWord>)</errorWord>
      <group>L1_Format</group>
      <groupName>格式问题</groupName>
      <ability>L2_HalfPunc_CN</ability>
      <abilityName>全半角问题</abilityName>
      <candidateList>
        <item>）</item>
      </candidateList>
      <explain>文本全半角错误。</explain>
      <paraID>717F44FC</paraID>
      <start>86</start>
      <end>87</end>
      <status>modified</status>
      <modifiedWord>）</modifiedWord>
      <trackRevisions>false</trackRevisions>
    </reviewItem>
    <reviewItem>
      <errorID>a10a68b6-f62d-4ca4-a881-4d7c1935fb8e</errorID>
      <errorWord>(</errorWord>
      <group>L1_Format</group>
      <groupName>格式问题</groupName>
      <ability>L2_HalfPunc_CN</ability>
      <abilityName>全半角问题</abilityName>
      <candidateList>
        <item>（</item>
      </candidateList>
      <explain>文本全半角错误。</explain>
      <paraID> 179F254</paraID>
      <start>12</start>
      <end>13</end>
      <status>modified</status>
      <modifiedWord>（</modifiedWord>
      <trackRevisions>false</trackRevisions>
    </reviewItem>
    <reviewItem>
      <errorID>0b201511-7388-43e8-9b21-c9b0c2da8b22</errorID>
      <errorWord>)</errorWord>
      <group>L1_Format</group>
      <groupName>格式问题</groupName>
      <ability>L2_HalfPunc_CN</ability>
      <abilityName>全半角问题</abilityName>
      <candidateList>
        <item>）</item>
      </candidateList>
      <explain>文本全半角错误。</explain>
      <paraID> 179F254</paraID>
      <start>19</start>
      <end>20</end>
      <status>modified</status>
      <modifiedWord>）</modifiedWord>
      <trackRevisions>false</trackRevisions>
    </reviewItem>
    <reviewItem>
      <errorID>bbea27c5-3341-45f6-ae82-0d43e1ae0887</errorID>
      <errorWord>(</errorWord>
      <group>L1_Format</group>
      <groupName>格式问题</groupName>
      <ability>L2_HalfPunc_CN</ability>
      <abilityName>全半角问题</abilityName>
      <candidateList>
        <item>（</item>
      </candidateList>
      <explain>文本全半角错误。</explain>
      <paraID>20A965A7</paraID>
      <start>20</start>
      <end>21</end>
      <status>modified</status>
      <modifiedWord>（</modifiedWord>
      <trackRevisions>false</trackRevisions>
    </reviewItem>
    <reviewItem>
      <errorID>b83388ed-7d54-4689-88ec-ad9bdb34b395</errorID>
      <errorWord>)</errorWord>
      <group>L1_Format</group>
      <groupName>格式问题</groupName>
      <ability>L2_HalfPunc_CN</ability>
      <abilityName>全半角问题</abilityName>
      <candidateList>
        <item>）</item>
      </candidateList>
      <explain>文本全半角错误。</explain>
      <paraID>20A965A7</paraID>
      <start>40</start>
      <end>41</end>
      <status>modified</status>
      <modifiedWord>）</modifiedWord>
      <trackRevisions>false</trackRevisions>
    </reviewItem>
    <reviewItem>
      <errorID>b259f20a-d4c2-4cea-aa3c-5bb13837088b</errorID>
      <errorWord>(</errorWord>
      <group>L1_Format</group>
      <groupName>格式问题</groupName>
      <ability>L2_HalfPunc_CN</ability>
      <abilityName>全半角问题</abilityName>
      <candidateList>
        <item>（</item>
      </candidateList>
      <explain>文本全半角错误。</explain>
      <paraID>20A965A7</paraID>
      <start>47</start>
      <end>48</end>
      <status>modified</status>
      <modifiedWord>（</modifiedWord>
      <trackRevisions>false</trackRevisions>
    </reviewItem>
    <reviewItem>
      <errorID>7c41c9a8-14e8-478f-8e20-bfb65453e470</errorID>
      <errorWord>)</errorWord>
      <group>L1_Format</group>
      <groupName>格式问题</groupName>
      <ability>L2_HalfPunc_CN</ability>
      <abilityName>全半角问题</abilityName>
      <candidateList>
        <item>）</item>
      </candidateList>
      <explain>文本全半角错误。</explain>
      <paraID>20A965A7</paraID>
      <start>63</start>
      <end>64</end>
      <status>modified</status>
      <modifiedWord>）</modifiedWord>
      <trackRevisions>false</trackRevisions>
    </reviewItem>
    <reviewItem>
      <errorID>8d0f5602-532c-4f8b-8114-1499c1ba5c4b</errorID>
      <errorWord>1950年代</errorWord>
      <group>L1_Knowledge</group>
      <groupName>知识性问题</groupName>
      <ability>L2_Time</ability>
      <abilityName>日期时间</abilityName>
      <candidateList>
        <item>20世纪50年代</item>
      </candidateList>
      <explain>年代表述建议使用世纪+年代的格式。</explain>
      <paraID>12F3810F</paraID>
      <start>14</start>
      <end>20</end>
      <status>unmodified</status>
      <modifiedWord/>
      <trackRevisions>false</trackRevisions>
    </reviewItem>
    <reviewItem>
      <errorID>c8e9dc90-f132-47be-b144-18839c251b9b</errorID>
      <errorWord>1960年代</errorWord>
      <group>L1_Knowledge</group>
      <groupName>知识性问题</groupName>
      <ability>L2_Time</ability>
      <abilityName>日期时间</abilityName>
      <candidateList>
        <item>20世纪60年代</item>
      </candidateList>
      <explain>年代表述建议使用世纪+年代的格式。</explain>
      <paraID>12F3810F</paraID>
      <start>59</start>
      <end>65</end>
      <status>unmodified</status>
      <modifiedWord/>
      <trackRevisions>false</trackRevisions>
    </reviewItem>
    <reviewItem>
      <errorID>2e4249ef-6100-4013-ab09-5b59c33c8cfa</errorID>
      <errorWord>"</errorWord>
      <group>L1_Format</group>
      <groupName>格式问题</groupName>
      <ability>L2_HalfPunc_CN</ability>
      <abilityName>全半角问题</abilityName>
      <candidateList>
        <item>“</item>
      </candidateList>
      <explain>文本全半角错误。</explain>
      <paraID>12F3810F</paraID>
      <start>65</start>
      <end>66</end>
      <status>modified</status>
      <modifiedWord>“</modifiedWord>
      <trackRevisions>false</trackRevisions>
    </reviewItem>
    <reviewItem>
      <errorID>4abe683e-c60f-4f7f-9da7-04031f65031a</errorID>
      <errorWord>"</errorWord>
      <group>L1_Format</group>
      <groupName>格式问题</groupName>
      <ability>L2_HalfPunc_CN</ability>
      <abilityName>全半角问题</abilityName>
      <candidateList>
        <item>”</item>
      </candidateList>
      <explain>文本全半角错误。</explain>
      <paraID>12F3810F</paraID>
      <start>68</start>
      <end>69</end>
      <status>modified</status>
      <modifiedWord>”</modifiedWord>
      <trackRevisions>false</trackRevisions>
    </reviewItem>
    <reviewItem>
      <errorID>eff6ff38-587b-48e3-ab2b-1be4fe075743</errorID>
      <errorWord>"</errorWord>
      <group>L1_Format</group>
      <groupName>格式问题</groupName>
      <ability>L2_HalfPunc_CN</ability>
      <abilityName>全半角问题</abilityName>
      <candidateList>
        <item>“</item>
      </candidateList>
      <explain>文本全半角错误。</explain>
      <paraID>27ADF94C</paraID>
      <start>32</start>
      <end>33</end>
      <status>modified</status>
      <modifiedWord>“</modifiedWord>
      <trackRevisions>false</trackRevisions>
    </reviewItem>
    <reviewItem>
      <errorID>8771ff39-0abf-4a21-afd6-5b4f2dae7a6d</errorID>
      <errorWord>"</errorWord>
      <group>L1_Format</group>
      <groupName>格式问题</groupName>
      <ability>L2_HalfPunc_CN</ability>
      <abilityName>全半角问题</abilityName>
      <candidateList>
        <item>”</item>
      </candidateList>
      <explain>文本全半角错误。</explain>
      <paraID>27ADF94C</paraID>
      <start>38</start>
      <end>39</end>
      <status>modified</status>
      <modifiedWord>”</modifiedWord>
      <trackRevisions>false</trackRevisions>
    </reviewItem>
    <reviewItem>
      <errorID>79718a32-1738-4da2-afbc-fb987e79548f</errorID>
      <errorWord>1960年代</errorWord>
      <group>L1_Knowledge</group>
      <groupName>知识性问题</groupName>
      <ability>L2_Time</ability>
      <abilityName>日期时间</abilityName>
      <candidateList>
        <item>20世纪60年代</item>
      </candidateList>
      <explain>年代表述建议使用世纪+年代的格式。</explain>
      <paraID>66B47258</paraID>
      <start>15</start>
      <end>21</end>
      <status>unmodified</status>
      <modifiedWord/>
      <trackRevisions>false</trackRevisions>
    </reviewItem>
    <reviewItem>
      <errorID>7e31062a-0cd8-4356-8120-88c9401f6a32</errorID>
      <errorWord>"</errorWord>
      <group>L1_Format</group>
      <groupName>格式问题</groupName>
      <ability>L2_HalfPunc_CN</ability>
      <abilityName>全半角问题</abilityName>
      <candidateList>
        <item>“</item>
      </candidateList>
      <explain>文本全半角错误。</explain>
      <paraID>66B47258</paraID>
      <start>133</start>
      <end>134</end>
      <status>modified</status>
      <modifiedWord>“</modifiedWord>
      <trackRevisions>false</trackRevisions>
    </reviewItem>
    <reviewItem>
      <errorID>9c7e120b-faa6-424b-9744-094ccd177a7b</errorID>
      <errorWord>"</errorWord>
      <group>L1_Format</group>
      <groupName>格式问题</groupName>
      <ability>L2_HalfPunc_CN</ability>
      <abilityName>全半角问题</abilityName>
      <candidateList>
        <item>”</item>
      </candidateList>
      <explain>文本全半角错误。</explain>
      <paraID>66B47258</paraID>
      <start>138</start>
      <end>139</end>
      <status>modified</status>
      <modifiedWord>”</modifiedWord>
      <trackRevisions>false</trackRevisions>
    </reviewItem>
    <reviewItem>
      <errorID>01c15be8-1aa6-4e47-ba0b-f19d1c833ef3</errorID>
      <errorWord>"</errorWord>
      <group>L1_Format</group>
      <groupName>格式问题</groupName>
      <ability>L2_HalfPunc_CN</ability>
      <abilityName>全半角问题</abilityName>
      <candidateList>
        <item>“</item>
      </candidateList>
      <explain>文本全半角错误。</explain>
      <paraID>66B47258</paraID>
      <start>173</start>
      <end>174</end>
      <status>modified</status>
      <modifiedWord>“</modifiedWord>
      <trackRevisions>false</trackRevisions>
    </reviewItem>
    <reviewItem>
      <errorID>84239dc4-e53a-4954-9b11-e6fc3e6c774d</errorID>
      <errorWord>"</errorWord>
      <group>L1_Format</group>
      <groupName>格式问题</groupName>
      <ability>L2_HalfPunc_CN</ability>
      <abilityName>全半角问题</abilityName>
      <candidateList>
        <item>”</item>
      </candidateList>
      <explain>文本全半角错误。</explain>
      <paraID>66B47258</paraID>
      <start>178</start>
      <end>179</end>
      <status>modified</status>
      <modifiedWord>”</modifiedWord>
      <trackRevisions>false</trackRevisions>
    </reviewItem>
    <reviewItem>
      <errorID>d56e147f-af7d-41a0-ab22-7ed790b0deea</errorID>
      <errorWord>1970年代</errorWord>
      <group>L1_Knowledge</group>
      <groupName>知识性问题</groupName>
      <ability>L2_Time</ability>
      <abilityName>日期时间</abilityName>
      <candidateList>
        <item>20世纪70年代</item>
      </candidateList>
      <explain>年代表述建议使用世纪+年代的格式。</explain>
      <paraID> A4FD6EA</paraID>
      <start>13</start>
      <end>19</end>
      <status>unmodified</status>
      <modifiedWord/>
      <trackRevisions>false</trackRevisions>
    </reviewItem>
    <reviewItem>
      <errorID>404fa00f-f7f2-4b61-a758-941ad46954f9</errorID>
      <errorWord>"</errorWord>
      <group>L1_Format</group>
      <groupName>格式问题</groupName>
      <ability>L2_HalfPunc_CN</ability>
      <abilityName>全半角问题</abilityName>
      <candidateList>
        <item>“</item>
      </candidateList>
      <explain>文本全半角错误。</explain>
      <paraID> A4FD6EA</paraID>
      <start>43</start>
      <end>44</end>
      <status>modified</status>
      <modifiedWord>“</modifiedWord>
      <trackRevisions>false</trackRevisions>
    </reviewItem>
    <reviewItem>
      <errorID>7751a6d2-69e8-4f47-801f-b8207c772279</errorID>
      <errorWord>"</errorWord>
      <group>L1_Format</group>
      <groupName>格式问题</groupName>
      <ability>L2_HalfPunc_CN</ability>
      <abilityName>全半角问题</abilityName>
      <candidateList>
        <item>”</item>
      </candidateList>
      <explain>文本全半角错误。</explain>
      <paraID> A4FD6EA</paraID>
      <start>64</start>
      <end>65</end>
      <status>modified</status>
      <modifiedWord>”</modifiedWord>
      <trackRevisions>false</trackRevisions>
    </reviewItem>
    <reviewItem>
      <errorID>3a5104c6-73fa-4b42-bb5d-3dccefaee2bb</errorID>
      <errorWord>"</errorWord>
      <group>L1_Format</group>
      <groupName>格式问题</groupName>
      <ability>L2_HalfPunc_CN</ability>
      <abilityName>全半角问题</abilityName>
      <candidateList>
        <item>“</item>
      </candidateList>
      <explain>文本全半角错误。</explain>
      <paraID> A4FD6EA</paraID>
      <start>187</start>
      <end>188</end>
      <status>modified</status>
      <modifiedWord>“</modifiedWord>
      <trackRevisions>false</trackRevisions>
    </reviewItem>
    <reviewItem>
      <errorID>18f1d3d6-7c4b-4df7-9c3d-a707db4a4c69</errorID>
      <errorWord>"</errorWord>
      <group>L1_Format</group>
      <groupName>格式问题</groupName>
      <ability>L2_HalfPunc_CN</ability>
      <abilityName>全半角问题</abilityName>
      <candidateList>
        <item>”</item>
      </candidateList>
      <explain>文本全半角错误。</explain>
      <paraID> A4FD6EA</paraID>
      <start>192</start>
      <end>193</end>
      <status>modified</status>
      <modifiedWord>”</modifiedWord>
      <trackRevisions>false</trackRevisions>
    </reviewItem>
    <reviewItem>
      <errorID>8885b4ae-0cf9-4e0a-81d4-0c3fd0df94e2</errorID>
      <errorWord>1980年代</errorWord>
      <group>L1_Knowledge</group>
      <groupName>知识性问题</groupName>
      <ability>L2_Time</ability>
      <abilityName>日期时间</abilityName>
      <candidateList>
        <item>20世纪80年代</item>
      </candidateList>
      <explain>年代表述建议使用世纪+年代的格式。</explain>
      <paraID>1C5FE32F</paraID>
      <start>14</start>
      <end>20</end>
      <status>unmodified</status>
      <modifiedWord/>
      <trackRevisions>false</trackRevisions>
    </reviewItem>
    <reviewItem>
      <errorID>9cf72f16-15b9-44c7-a4e2-0e8ead6080c6</errorID>
      <errorWord>"</errorWord>
      <group>L1_Format</group>
      <groupName>格式问题</groupName>
      <ability>L2_HalfPunc_CN</ability>
      <abilityName>全半角问题</abilityName>
      <candidateList>
        <item>“</item>
      </candidateList>
      <explain>文本全半角错误。</explain>
      <paraID>1C5FE32F</paraID>
      <start>60</start>
      <end>61</end>
      <status>modified</status>
      <modifiedWord>“</modifiedWord>
      <trackRevisions>false</trackRevisions>
    </reviewItem>
    <reviewItem>
      <errorID>5e734983-ce2c-4c71-933f-864f517b2f7b</errorID>
      <errorWord>"</errorWord>
      <group>L1_Format</group>
      <groupName>格式问题</groupName>
      <ability>L2_HalfPunc_CN</ability>
      <abilityName>全半角问题</abilityName>
      <candidateList>
        <item>”</item>
      </candidateList>
      <explain>文本全半角错误。</explain>
      <paraID>1C5FE32F</paraID>
      <start>66</start>
      <end>67</end>
      <status>modified</status>
      <modifiedWord>”</modifiedWord>
      <trackRevisions>false</trackRevisions>
    </reviewItem>
    <reviewItem>
      <errorID>50048943-1775-41bf-bf55-9dcd6d8a0cc9</errorID>
      <errorWord>"</errorWord>
      <group>L1_Format</group>
      <groupName>格式问题</groupName>
      <ability>L2_HalfPunc_CN</ability>
      <abilityName>全半角问题</abilityName>
      <candidateList>
        <item>“</item>
      </candidateList>
      <explain>文本全半角错误。</explain>
      <paraID>1C5FE32F</paraID>
      <start>160</start>
      <end>161</end>
      <status>modified</status>
      <modifiedWord>“</modifiedWord>
      <trackRevisions>false</trackRevisions>
    </reviewItem>
    <reviewItem>
      <errorID>6912f5d0-886d-4d35-b6eb-1f6133d30077</errorID>
      <errorWord>"</errorWord>
      <group>L1_Format</group>
      <groupName>格式问题</groupName>
      <ability>L2_HalfPunc_CN</ability>
      <abilityName>全半角问题</abilityName>
      <candidateList>
        <item>”</item>
      </candidateList>
      <explain>文本全半角错误。</explain>
      <paraID>1C5FE32F</paraID>
      <start>168</start>
      <end>169</end>
      <status>modified</status>
      <modifiedWord>”</modifiedWord>
      <trackRevisions>false</trackRevisions>
    </reviewItem>
    <reviewItem>
      <errorID>130bc764-fd3f-4732-ac30-e0e73969ae1f</errorID>
      <errorWord>"</errorWord>
      <group>L1_Format</group>
      <groupName>格式问题</groupName>
      <ability>L2_HalfPunc_CN</ability>
      <abilityName>全半角问题</abilityName>
      <candidateList>
        <item>“</item>
      </candidateList>
      <explain>文本全半角错误。</explain>
      <paraID>763E76F1</paraID>
      <start>63</start>
      <end>64</end>
      <status>modified</status>
      <modifiedWord>“</modifiedWord>
      <trackRevisions>false</trackRevisions>
    </reviewItem>
    <reviewItem>
      <errorID>e44cd2b6-aed3-42ae-bf3d-e9d7b3965f91</errorID>
      <errorWord>"</errorWord>
      <group>L1_Format</group>
      <groupName>格式问题</groupName>
      <ability>L2_HalfPunc_CN</ability>
      <abilityName>全半角问题</abilityName>
      <candidateList>
        <item>”</item>
      </candidateList>
      <explain>文本全半角错误。</explain>
      <paraID>763E76F1</paraID>
      <start>70</start>
      <end>71</end>
      <status>modified</status>
      <modifiedWord>”</modifiedWord>
      <trackRevisions>false</trackRevisions>
    </reviewItem>
    <reviewItem>
      <errorID>c5e8412e-9a5e-4445-a09a-a524fa0a8fe7</errorID>
      <errorWord>1970年代</errorWord>
      <group>L1_Knowledge</group>
      <groupName>知识性问题</groupName>
      <ability>L2_Time</ability>
      <abilityName>日期时间</abilityName>
      <candidateList>
        <item>20世纪70年代</item>
      </candidateList>
      <explain>年代表述建议使用世纪+年代的格式。</explain>
      <paraID>763E76F1</paraID>
      <start>86</start>
      <end>92</end>
      <status>unmodified</status>
      <modifiedWord/>
      <trackRevisions>false</trackRevisions>
    </reviewItem>
    <reviewItem>
      <errorID>242630ff-0a69-4160-a3d8-0c3a12803aa3</errorID>
      <errorWord>"</errorWord>
      <group>L1_Format</group>
      <groupName>格式问题</groupName>
      <ability>L2_HalfPunc_CN</ability>
      <abilityName>全半角问题</abilityName>
      <candidateList>
        <item>“</item>
      </candidateList>
      <explain>文本全半角错误。</explain>
      <paraID>763E76F1</paraID>
      <start>105</start>
      <end>106</end>
      <status>modified</status>
      <modifiedWord>“</modifiedWord>
      <trackRevisions>false</trackRevisions>
    </reviewItem>
    <reviewItem>
      <errorID>8e590263-1720-4d07-af6f-c7abf7d14f22</errorID>
      <errorWord>"</errorWord>
      <group>L1_Format</group>
      <groupName>格式问题</groupName>
      <ability>L2_HalfPunc_CN</ability>
      <abilityName>全半角问题</abilityName>
      <candidateList>
        <item>”</item>
      </candidateList>
      <explain>文本全半角错误。</explain>
      <paraID>763E76F1</paraID>
      <start>112</start>
      <end>113</end>
      <status>modified</status>
      <modifiedWord>”</modifiedWord>
      <trackRevisions>false</trackRevisions>
    </reviewItem>
    <reviewItem>
      <errorID>406e5df0-4aaf-4965-95f5-76aaee5e0eac</errorID>
      <errorWord>1980年代</errorWord>
      <group>L1_Knowledge</group>
      <groupName>知识性问题</groupName>
      <ability>L2_Time</ability>
      <abilityName>日期时间</abilityName>
      <candidateList>
        <item>20世纪80年代</item>
      </candidateList>
      <explain>年代表述建议使用世纪+年代的格式。</explain>
      <paraID>490F519D</paraID>
      <start>13</start>
      <end>19</end>
      <status>unmodified</status>
      <modifiedWord/>
      <trackRevisions>false</trackRevisions>
    </reviewItem>
    <reviewItem>
      <errorID>0d33060e-57e3-4b15-ae92-610fb110bc81</errorID>
      <errorWord>1960年代</errorWord>
      <group>L1_Knowledge</group>
      <groupName>知识性问题</groupName>
      <ability>L2_Time</ability>
      <abilityName>日期时间</abilityName>
      <candidateList>
        <item>20世纪60年代</item>
      </candidateList>
      <explain>年代表述建议使用世纪+年代的格式。</explain>
      <paraID>1146812A</paraID>
      <start>27</start>
      <end>33</end>
      <status>unmodified</status>
      <modifiedWord/>
      <trackRevisions>false</trackRevisions>
    </reviewItem>
    <reviewItem>
      <errorID>307197c0-02d4-4cae-87a6-5c4556ae0e78</errorID>
      <errorWord>1970年代</errorWord>
      <group>L1_Knowledge</group>
      <groupName>知识性问题</groupName>
      <ability>L2_Time</ability>
      <abilityName>日期时间</abilityName>
      <candidateList>
        <item>20世纪70年代</item>
      </candidateList>
      <explain>年代表述建议使用世纪+年代的格式。</explain>
      <paraID>1146812A</paraID>
      <start>51</start>
      <end>57</end>
      <status>unmodified</status>
      <modifiedWord/>
      <trackRevisions>false</trackRevisions>
    </reviewItem>
    <reviewItem>
      <errorID>ff7fdb99-dab4-4e98-ac64-fe5a26f6e9d8</errorID>
      <errorWord>1980年代</errorWord>
      <group>L1_Knowledge</group>
      <groupName>知识性问题</groupName>
      <ability>L2_Time</ability>
      <abilityName>日期时间</abilityName>
      <candidateList>
        <item>20世纪80年代</item>
      </candidateList>
      <explain>年代表述建议使用世纪+年代的格式。</explain>
      <paraID>1146812A</paraID>
      <start>66</start>
      <end>72</end>
      <status>unmodified</status>
      <modifiedWord/>
      <trackRevisions>false</trackRevisions>
    </reviewItem>
    <reviewItem>
      <errorID>9a1bb4bc-0c01-49a5-bb9e-638bdbaf8bb0</errorID>
      <errorWord>"</errorWord>
      <group>L1_Format</group>
      <groupName>格式问题</groupName>
      <ability>L2_HalfPunc_CN</ability>
      <abilityName>全半角问题</abilityName>
      <candidateList>
        <item>“</item>
      </candidateList>
      <explain>文本全半角错误。</explain>
      <paraID>1146812A</paraID>
      <start>132</start>
      <end>133</end>
      <status>modified</status>
      <modifiedWord>“</modifiedWord>
      <trackRevisions>false</trackRevisions>
    </reviewItem>
    <reviewItem>
      <errorID>47fdab46-e53b-4a6b-b9e3-73d5b84169c1</errorID>
      <errorWord>"</errorWord>
      <group>L1_Format</group>
      <groupName>格式问题</groupName>
      <ability>L2_HalfPunc_CN</ability>
      <abilityName>全半角问题</abilityName>
      <candidateList>
        <item>”</item>
      </candidateList>
      <explain>文本全半角错误。</explain>
      <paraID>1146812A</paraID>
      <start>139</start>
      <end>140</end>
      <status>modified</status>
      <modifiedWord>”</modifiedWord>
      <trackRevisions>false</trackRevisions>
    </reviewItem>
    <reviewItem>
      <errorID>ce0a1625-a982-4ba6-a673-092b8d5c213e</errorID>
      <errorWord>"</errorWord>
      <group>L1_Format</group>
      <groupName>格式问题</groupName>
      <ability>L2_HalfPunc_CN</ability>
      <abilityName>全半角问题</abilityName>
      <candidateList>
        <item>“</item>
      </candidateList>
      <explain>文本全半角错误。</explain>
      <paraID>12BFAF45</paraID>
      <start>47</start>
      <end>48</end>
      <status>modified</status>
      <modifiedWord>“</modifiedWord>
      <trackRevisions>false</trackRevisions>
    </reviewItem>
    <reviewItem>
      <errorID>4ff4663b-5333-4783-83b4-c26ddb194261</errorID>
      <errorWord>"</errorWord>
      <group>L1_Format</group>
      <groupName>格式问题</groupName>
      <ability>L2_HalfPunc_CN</ability>
      <abilityName>全半角问题</abilityName>
      <candidateList>
        <item>”</item>
      </candidateList>
      <explain>文本全半角错误。</explain>
      <paraID>12BFAF45</paraID>
      <start>54</start>
      <end>55</end>
      <status>modified</status>
      <modifiedWord>”</modifiedWord>
      <trackRevisions>false</trackRevisions>
    </reviewItem>
    <reviewItem>
      <errorID>edcd230f-36d7-4a9b-80d3-f3cd7e180813</errorID>
      <errorWord>,</errorWord>
      <group>L1_Format</group>
      <groupName>格式问题</groupName>
      <ability>L2_HalfPunc_CN</ability>
      <abilityName>全半角问题</abilityName>
      <candidateList>
        <item>，</item>
      </candidateList>
      <explain>文本全半角错误。</explain>
      <paraID>58B517EF</paraID>
      <start>26</start>
      <end>27</end>
      <status>modified</status>
      <modifiedWord>，</modifiedWord>
      <trackRevisions>false</trackRevisions>
    </reviewItem>
    <reviewItem>
      <errorID>2241c9f4-4924-47e4-bc2f-a123c092de26</errorID>
      <errorWord>,</errorWord>
      <group>L1_Format</group>
      <groupName>格式问题</groupName>
      <ability>L2_HalfPunc_CN</ability>
      <abilityName>全半角问题</abilityName>
      <candidateList>
        <item>，</item>
      </candidateList>
      <explain>文本全半角错误。</explain>
      <paraID>58B517EF</paraID>
      <start>36</start>
      <end>37</end>
      <status>modified</status>
      <modifiedWord>，</modifiedWord>
      <trackRevisions>false</trackRevisions>
    </reviewItem>
    <reviewItem>
      <errorID>5c38b8be-6354-4afe-a9f3-fc81834ce42b</errorID>
      <errorWord>(</errorWord>
      <group>L1_Format</group>
      <groupName>格式问题</groupName>
      <ability>L2_HalfPunc_CN</ability>
      <abilityName>全半角问题</abilityName>
      <candidateList>
        <item>（</item>
      </candidateList>
      <explain>文本全半角错误。</explain>
      <paraID>46439EBA</paraID>
      <start>27</start>
      <end>28</end>
      <status>modified</status>
      <modifiedWord>（</modifiedWord>
      <trackRevisions>false</trackRevisions>
    </reviewItem>
    <reviewItem>
      <errorID>aad3cd03-a5e2-4bdc-91e3-11f0d68b17ea</errorID>
      <errorWord>)</errorWord>
      <group>L1_Format</group>
      <groupName>格式问题</groupName>
      <ability>L2_HalfPunc_CN</ability>
      <abilityName>全半角问题</abilityName>
      <candidateList>
        <item>）</item>
      </candidateList>
      <explain>文本全半角错误。</explain>
      <paraID>46439EBA</paraID>
      <start>48</start>
      <end>49</end>
      <status>modified</status>
      <modifiedWord>）</modifiedWord>
      <trackRevisions>false</trackRevisions>
    </reviewItem>
    <reviewItem>
      <errorID>4e3106dd-dc10-4fb3-9de0-7d4d14dde5c5</errorID>
      <errorWord>(</errorWord>
      <group>L1_Format</group>
      <groupName>格式问题</groupName>
      <ability>L2_HalfPunc_CN</ability>
      <abilityName>全半角问题</abilityName>
      <candidateList>
        <item>（</item>
      </candidateList>
      <explain>文本全半角错误。</explain>
      <paraID>74675D03</paraID>
      <start>12</start>
      <end>13</end>
      <status>modified</status>
      <modifiedWord>（</modifiedWord>
      <trackRevisions>false</trackRevisions>
    </reviewItem>
    <reviewItem>
      <errorID>eb3a2195-04d2-4f3d-8bae-75a5d683e08d</errorID>
      <errorWord>)</errorWord>
      <group>L1_Format</group>
      <groupName>格式问题</groupName>
      <ability>L2_HalfPunc_CN</ability>
      <abilityName>全半角问题</abilityName>
      <candidateList>
        <item>）</item>
      </candidateList>
      <explain>文本全半角错误。</explain>
      <paraID>74675D03</paraID>
      <start>19</start>
      <end>20</end>
      <status>modified</status>
      <modifiedWord>）</modifiedWord>
      <trackRevisions>false</trackRevisions>
    </reviewItem>
    <reviewItem>
      <errorID>350ac5c6-f681-422c-8342-56ea641f4e49</errorID>
      <errorWord>(</errorWord>
      <group>L1_Format</group>
      <groupName>格式问题</groupName>
      <ability>L2_HalfPunc_CN</ability>
      <abilityName>全半角问题</abilityName>
      <candidateList>
        <item>（</item>
      </candidateList>
      <explain>文本全半角错误。</explain>
      <paraID>1103326C</paraID>
      <start>20</start>
      <end>21</end>
      <status>modified</status>
      <modifiedWord>（</modifiedWord>
      <trackRevisions>false</trackRevisions>
    </reviewItem>
    <reviewItem>
      <errorID>f693b765-87fe-4efb-a061-55af2053a6f7</errorID>
      <errorWord>)</errorWord>
      <group>L1_Format</group>
      <groupName>格式问题</groupName>
      <ability>L2_HalfPunc_CN</ability>
      <abilityName>全半角问题</abilityName>
      <candidateList>
        <item>）</item>
      </candidateList>
      <explain>文本全半角错误。</explain>
      <paraID>1103326C</paraID>
      <start>41</start>
      <end>42</end>
      <status>modified</status>
      <modifiedWord>）</modifiedWord>
      <trackRevisions>false</trackRevisions>
    </reviewItem>
    <reviewItem>
      <errorID>b5b62473-6bc6-4c0e-8431-b923b4134d2e</errorID>
      <errorWord>1950年代</errorWord>
      <group>L1_Knowledge</group>
      <groupName>知识性问题</groupName>
      <ability>L2_Time</ability>
      <abilityName>日期时间</abilityName>
      <candidateList>
        <item>20世纪50年代</item>
      </candidateList>
      <explain>年代表述建议使用世纪+年代的格式。</explain>
      <paraID>53E9E381</paraID>
      <start>14</start>
      <end>20</end>
      <status>unmodified</status>
      <modifiedWord/>
      <trackRevisions>false</trackRevisions>
    </reviewItem>
    <reviewItem>
      <errorID>af016ae0-0d18-43c5-9e4c-81c3f5c75600</errorID>
      <errorWord>1960年代</errorWord>
      <group>L1_Knowledge</group>
      <groupName>知识性问题</groupName>
      <ability>L2_Time</ability>
      <abilityName>日期时间</abilityName>
      <candidateList>
        <item>20世纪60年代</item>
      </candidateList>
      <explain>年代表述建议使用世纪+年代的格式。</explain>
      <paraID>53E9E381</paraID>
      <start>45</start>
      <end>51</end>
      <status>unmodified</status>
      <modifiedWord/>
      <trackRevisions>false</trackRevisions>
    </reviewItem>
    <reviewItem>
      <errorID>75d7989a-3f45-49b0-a137-720b74079b48</errorID>
      <errorWord>1920年代</errorWord>
      <group>L1_Knowledge</group>
      <groupName>知识性问题</groupName>
      <ability>L2_Time</ability>
      <abilityName>日期时间</abilityName>
      <candidateList>
        <item>20世纪20年代</item>
      </candidateList>
      <explain>年代表述建议使用世纪+年代的格式。</explain>
      <paraID>53E9E381</paraID>
      <start>67</start>
      <end>73</end>
      <status>unmodified</status>
      <modifiedWord/>
      <trackRevisions>false</trackRevisions>
    </reviewItem>
    <reviewItem>
      <errorID>e4ee8ac7-c751-47a5-94de-b631519e2847</errorID>
      <errorWord>1960年代</errorWord>
      <group>L1_Knowledge</group>
      <groupName>知识性问题</groupName>
      <ability>L2_Time</ability>
      <abilityName>日期时间</abilityName>
      <candidateList>
        <item>20世纪60年代</item>
      </candidateList>
      <explain>年代表述建议使用世纪+年代的格式。</explain>
      <paraID>53E9E381</paraID>
      <start>78</start>
      <end>84</end>
      <status>unmodified</status>
      <modifiedWord/>
      <trackRevisions>false</trackRevisions>
    </reviewItem>
    <reviewItem>
      <errorID>b2181a6b-246a-4a58-a712-2705ea4b6f4d</errorID>
      <errorWord>"</errorWord>
      <group>L1_Format</group>
      <groupName>格式问题</groupName>
      <ability>L2_HalfPunc_CN</ability>
      <abilityName>全半角问题</abilityName>
      <candidateList>
        <item>“</item>
      </candidateList>
      <explain>文本全半角错误。</explain>
      <paraID>53E9E381</paraID>
      <start>85</start>
      <end>86</end>
      <status>modified</status>
      <modifiedWord>“</modifiedWord>
      <trackRevisions>false</trackRevisions>
    </reviewItem>
    <reviewItem>
      <errorID>9ae11935-7721-424c-914c-c449e66b9d80</errorID>
      <errorWord>"</errorWord>
      <group>L1_Format</group>
      <groupName>格式问题</groupName>
      <ability>L2_HalfPunc_CN</ability>
      <abilityName>全半角问题</abilityName>
      <candidateList>
        <item>”</item>
      </candidateList>
      <explain>文本全半角错误。</explain>
      <paraID>53E9E381</paraID>
      <start>92</start>
      <end>93</end>
      <status>modified</status>
      <modifiedWord>”</modifiedWord>
      <trackRevisions>false</trackRevisions>
    </reviewItem>
    <reviewItem>
      <errorID>5cefd3dd-11ec-455c-9d82-d2f5351656b1</errorID>
      <errorWord>工厂中</errorWord>
      <group>L1_Word</group>
      <groupName>字词问题</groupName>
      <ability>L2_Typo</ability>
      <abilityName>字词错误</abilityName>
      <candidateList>
        <item>工厂</item>
      </candidateList>
      <explain/>
      <paraID>7CB43B96</paraID>
      <start>78</start>
      <end>81</end>
      <status>unmodified</status>
      <modifiedWord/>
      <trackRevisions>false</trackRevisions>
    </reviewItem>
    <reviewItem>
      <errorID>6cbe771c-e019-4aac-9876-c9254601476e</errorID>
      <errorWord>"</errorWord>
      <group>L1_Format</group>
      <groupName>格式问题</groupName>
      <ability>L2_HalfPunc_CN</ability>
      <abilityName>全半角问题</abilityName>
      <candidateList>
        <item>“</item>
      </candidateList>
      <explain>文本全半角错误。</explain>
      <paraID>7CCCDD11</paraID>
      <start>186</start>
      <end>187</end>
      <status>modified</status>
      <modifiedWord>“</modifiedWord>
      <trackRevisions>false</trackRevisions>
    </reviewItem>
    <reviewItem>
      <errorID>7c5af551-017f-43b0-99ae-200c22c7a81e</errorID>
      <errorWord>"</errorWord>
      <group>L1_Format</group>
      <groupName>格式问题</groupName>
      <ability>L2_HalfPunc_CN</ability>
      <abilityName>全半角问题</abilityName>
      <candidateList>
        <item>”</item>
      </candidateList>
      <explain>文本全半角错误。</explain>
      <paraID>7CCCDD11</paraID>
      <start>191</start>
      <end>192</end>
      <status>modified</status>
      <modifiedWord>”</modifiedWord>
      <trackRevisions>false</trackRevisions>
    </reviewItem>
    <reviewItem>
      <errorID>0367dba7-f405-4323-9fa9-f3285cfc2689</errorID>
      <errorWord>"</errorWord>
      <group>L1_Format</group>
      <groupName>格式问题</groupName>
      <ability>L2_HalfPunc_CN</ability>
      <abilityName>全半角问题</abilityName>
      <candidateList>
        <item>“</item>
      </candidateList>
      <explain>文本全半角错误。</explain>
      <paraID>5749D3A8</paraID>
      <start>12</start>
      <end>13</end>
      <status>modified</status>
      <modifiedWord>“</modifiedWord>
      <trackRevisions>false</trackRevisions>
    </reviewItem>
    <reviewItem>
      <errorID>9a25d65a-759a-4961-a928-b66394fc9954</errorID>
      <errorWord>"</errorWord>
      <group>L1_Format</group>
      <groupName>格式问题</groupName>
      <ability>L2_HalfPunc_CN</ability>
      <abilityName>全半角问题</abilityName>
      <candidateList>
        <item>”</item>
      </candidateList>
      <explain>文本全半角错误。</explain>
      <paraID>5749D3A8</paraID>
      <start>17</start>
      <end>18</end>
      <status>modified</status>
      <modifiedWord>”</modifiedWord>
      <trackRevisions>false</trackRevisions>
    </reviewItem>
    <reviewItem>
      <errorID>8ac93a6a-0d72-465e-bef2-a1fbbbe5471e</errorID>
      <errorWord>1970年代</errorWord>
      <group>L1_Knowledge</group>
      <groupName>知识性问题</groupName>
      <ability>L2_Time</ability>
      <abilityName>日期时间</abilityName>
      <candidateList>
        <item>20世纪70年代</item>
      </candidateList>
      <explain>年代表述建议使用世纪+年代的格式。</explain>
      <paraID>5749D3A8</paraID>
      <start>82</start>
      <end>88</end>
      <status>unmodified</status>
      <modifiedWord/>
      <trackRevisions>false</trackRevisions>
    </reviewItem>
    <reviewItem>
      <errorID>24d4db17-edad-43d7-bac2-5d3ca41b368e</errorID>
      <errorWord>"</errorWord>
      <group>L1_Format</group>
      <groupName>格式问题</groupName>
      <ability>L2_HalfPunc_CN</ability>
      <abilityName>全半角问题</abilityName>
      <candidateList>
        <item>“</item>
      </candidateList>
      <explain>文本全半角错误。</explain>
      <paraID>5749D3A8</paraID>
      <start>108</start>
      <end>109</end>
      <status>modified</status>
      <modifiedWord>“</modifiedWord>
      <trackRevisions>false</trackRevisions>
    </reviewItem>
    <reviewItem>
      <errorID>c1a05d7a-d742-4f00-aba6-e5ecdeae798f</errorID>
      <errorWord>"</errorWord>
      <group>L1_Format</group>
      <groupName>格式问题</groupName>
      <ability>L2_HalfPunc_CN</ability>
      <abilityName>全半角问题</abilityName>
      <candidateList>
        <item>”</item>
      </candidateList>
      <explain>文本全半角错误。</explain>
      <paraID>5749D3A8</paraID>
      <start>114</start>
      <end>115</end>
      <status>modified</status>
      <modifiedWord>”</modifiedWord>
      <trackRevisions>false</trackRevisions>
    </reviewItem>
    <reviewItem>
      <errorID>1cbb80a1-040c-4d8f-864a-948ab96fa95d</errorID>
      <errorWord>列宁格勒</errorWord>
      <group>L1_Word</group>
      <groupName>字词问题</groupName>
      <ability>L2_Variant</ability>
      <abilityName>异形词</abilityName>
      <candidateList>
        <item>彼得格勒</item>
      </candidateList>
      <explain>词汇[列宁格勒]的规范词形写作[彼得格勒]。</explain>
      <paraID>54C822D2</paraID>
      <start>74</start>
      <end>78</end>
      <status>unmodified</status>
      <modifiedWord/>
      <trackRevisions>false</trackRevisions>
    </reviewItem>
    <reviewItem>
      <errorID>18838aae-1221-41d8-9a85-3e7b4a79cd78</errorID>
      <errorWord>列宁格勒</errorWord>
      <group>L1_Word</group>
      <groupName>字词问题</groupName>
      <ability>L2_Variant</ability>
      <abilityName>异形词</abilityName>
      <candidateList>
        <item>彼得格勒</item>
      </candidateList>
      <explain>词汇[列宁格勒]的规范词形写作[彼得格勒]。</explain>
      <paraID>54C822D2</paraID>
      <start>91</start>
      <end>95</end>
      <status>unmodified</status>
      <modifiedWord/>
      <trackRevisions>false</trackRevisions>
    </reviewItem>
    <reviewItem>
      <errorID>c0d924cd-3fb1-4e82-ba6b-8b9d785a78fb</errorID>
      <errorWord>"</errorWord>
      <group>L1_Format</group>
      <groupName>格式问题</groupName>
      <ability>L2_HalfPunc_CN</ability>
      <abilityName>全半角问题</abilityName>
      <candidateList>
        <item>“</item>
      </candidateList>
      <explain>文本全半角错误。</explain>
      <paraID>54C822D2</paraID>
      <start>102</start>
      <end>103</end>
      <status>modified</status>
      <modifiedWord>“</modifiedWord>
      <trackRevisions>false</trackRevisions>
    </reviewItem>
    <reviewItem>
      <errorID>f945abc4-403b-49d3-b2fd-b4ab8db37c2c</errorID>
      <errorWord>-</errorWord>
      <group>L1_Format</group>
      <groupName>格式问题</groupName>
      <ability>L2_HalfPunc_CN</ability>
      <abilityName>全半角问题</abilityName>
      <candidateList>
        <item>－</item>
      </candidateList>
      <explain>文本全半角错误。</explain>
      <paraID>54C822D2</paraID>
      <start>105</start>
      <end>106</end>
      <status>modified</status>
      <modifiedWord>－</modifiedWord>
      <trackRevisions>false</trackRevisions>
    </reviewItem>
    <reviewItem>
      <errorID>49c66115-c404-4efa-9e2a-32ce6caf47dc</errorID>
      <errorWord>"</errorWord>
      <group>L1_Format</group>
      <groupName>格式问题</groupName>
      <ability>L2_HalfPunc_CN</ability>
      <abilityName>全半角问题</abilityName>
      <candidateList>
        <item>”</item>
      </candidateList>
      <explain>文本全半角错误。</explain>
      <paraID>54C822D2</paraID>
      <start>110</start>
      <end>111</end>
      <status>modified</status>
      <modifiedWord>”</modifiedWord>
      <trackRevisions>false</trackRevisions>
    </reviewItem>
    <reviewItem>
      <errorID>3dad34b0-8aa0-44be-8e3c-544e1714dac3</errorID>
      <errorWord>"</errorWord>
      <group>L1_Format</group>
      <groupName>格式问题</groupName>
      <ability>L2_HalfPunc_CN</ability>
      <abilityName>全半角问题</abilityName>
      <candidateList>
        <item>“</item>
      </candidateList>
      <explain>文本全半角错误。</explain>
      <paraID>54C822D2</paraID>
      <start>142</start>
      <end>143</end>
      <status>modified</status>
      <modifiedWord>“</modifiedWord>
      <trackRevisions>false</trackRevisions>
    </reviewItem>
    <reviewItem>
      <errorID>3a70cfa7-3bc8-4646-a73d-88d722804bfd</errorID>
      <errorWord>"</errorWord>
      <group>L1_Format</group>
      <groupName>格式问题</groupName>
      <ability>L2_HalfPunc_CN</ability>
      <abilityName>全半角问题</abilityName>
      <candidateList>
        <item>”</item>
      </candidateList>
      <explain>文本全半角错误。</explain>
      <paraID>54C822D2</paraID>
      <start>149</start>
      <end>150</end>
      <status>modified</status>
      <modifiedWord>”</modifiedWord>
      <trackRevisions>false</trackRevisions>
    </reviewItem>
    <reviewItem>
      <errorID>44ace77c-c0c4-4a94-bc1a-2b0f449d364d</errorID>
      <errorWord>"</errorWord>
      <group>L1_Format</group>
      <groupName>格式问题</groupName>
      <ability>L2_HalfPunc_CN</ability>
      <abilityName>全半角问题</abilityName>
      <candidateList>
        <item>“</item>
      </candidateList>
      <explain>文本全半角错误。</explain>
      <paraID>54C822D2</paraID>
      <start>200</start>
      <end>201</end>
      <status>modified</status>
      <modifiedWord>“</modifiedWord>
      <trackRevisions>false</trackRevisions>
    </reviewItem>
    <reviewItem>
      <errorID>bf800f24-240a-4752-8b1c-df286c8837f1</errorID>
      <errorWord>"</errorWord>
      <group>L1_Format</group>
      <groupName>格式问题</groupName>
      <ability>L2_HalfPunc_CN</ability>
      <abilityName>全半角问题</abilityName>
      <candidateList>
        <item>”</item>
      </candidateList>
      <explain>文本全半角错误。</explain>
      <paraID>54C822D2</paraID>
      <start>206</start>
      <end>207</end>
      <status>modified</status>
      <modifiedWord>”</modifiedWord>
      <trackRevisions>false</trackRevisions>
    </reviewItem>
    <reviewItem>
      <errorID>8ca6ad84-e451-437a-9c58-04866da1fb96</errorID>
      <errorWord>"</errorWord>
      <group>L1_Format</group>
      <groupName>格式问题</groupName>
      <ability>L2_HalfPunc_CN</ability>
      <abilityName>全半角问题</abilityName>
      <candidateList>
        <item>“</item>
      </candidateList>
      <explain>文本全半角错误。</explain>
      <paraID>15CC419C</paraID>
      <start>130</start>
      <end>131</end>
      <status>modified</status>
      <modifiedWord>“</modifiedWord>
      <trackRevisions>false</trackRevisions>
    </reviewItem>
    <reviewItem>
      <errorID>2d20a4dd-426e-4c0d-8772-3a1b8a21ad3f</errorID>
      <errorWord>"</errorWord>
      <group>L1_Format</group>
      <groupName>格式问题</groupName>
      <ability>L2_HalfPunc_CN</ability>
      <abilityName>全半角问题</abilityName>
      <candidateList>
        <item>”</item>
      </candidateList>
      <explain>文本全半角错误。</explain>
      <paraID>15CC419C</paraID>
      <start>135</start>
      <end>136</end>
      <status>modified</status>
      <modifiedWord>”</modifiedWord>
      <trackRevisions>false</trackRevisions>
    </reviewItem>
    <reviewItem>
      <errorID>f6088505-7384-459c-b43e-72b57587f642</errorID>
      <errorWord>"</errorWord>
      <group>L1_Format</group>
      <groupName>格式问题</groupName>
      <ability>L2_HalfPunc_CN</ability>
      <abilityName>全半角问题</abilityName>
      <candidateList>
        <item>“</item>
      </candidateList>
      <explain>文本全半角错误。</explain>
      <paraID>3938918D</paraID>
      <start>54</start>
      <end>55</end>
      <status>modified</status>
      <modifiedWord>“</modifiedWord>
      <trackRevisions>false</trackRevisions>
    </reviewItem>
    <reviewItem>
      <errorID>f0c5dfc6-f2eb-46a0-8f71-eba7e7256e3c</errorID>
      <errorWord>"</errorWord>
      <group>L1_Format</group>
      <groupName>格式问题</groupName>
      <ability>L2_HalfPunc_CN</ability>
      <abilityName>全半角问题</abilityName>
      <candidateList>
        <item>”</item>
      </candidateList>
      <explain>文本全半角错误。</explain>
      <paraID>3938918D</paraID>
      <start>63</start>
      <end>64</end>
      <status>modified</status>
      <modifiedWord>”</modifiedWord>
      <trackRevisions>false</trackRevisions>
    </reviewItem>
    <reviewItem>
      <errorID>3d3e5591-e43a-43d3-bbb6-b648556bcac3</errorID>
      <errorWord>"</errorWord>
      <group>L1_Format</group>
      <groupName>格式问题</groupName>
      <ability>L2_HalfPunc_CN</ability>
      <abilityName>全半角问题</abilityName>
      <candidateList>
        <item>“</item>
      </candidateList>
      <explain>文本全半角错误。</explain>
      <paraID>3938918D</paraID>
      <start>117</start>
      <end>118</end>
      <status>modified</status>
      <modifiedWord>“</modifiedWord>
      <trackRevisions>false</trackRevisions>
    </reviewItem>
    <reviewItem>
      <errorID>c0ecdd19-cecb-4c6a-b928-69fbf1a4b2e1</errorID>
      <errorWord>"</errorWord>
      <group>L1_Format</group>
      <groupName>格式问题</groupName>
      <ability>L2_HalfPunc_CN</ability>
      <abilityName>全半角问题</abilityName>
      <candidateList>
        <item>”</item>
      </candidateList>
      <explain>文本全半角错误。</explain>
      <paraID>3938918D</paraID>
      <start>124</start>
      <end>125</end>
      <status>modified</status>
      <modifiedWord>”</modifiedWord>
      <trackRevisions>false</trackRevisions>
    </reviewItem>
    <reviewItem>
      <errorID>a1c257b6-9bed-4c7f-8475-c823c962a805</errorID>
      <errorWord>"</errorWord>
      <group>L1_Format</group>
      <groupName>格式问题</groupName>
      <ability>L2_HalfPunc_CN</ability>
      <abilityName>全半角问题</abilityName>
      <candidateList>
        <item>“</item>
      </candidateList>
      <explain>文本全半角错误。</explain>
      <paraID>3938918D</paraID>
      <start>130</start>
      <end>131</end>
      <status>modified</status>
      <modifiedWord>“</modifiedWord>
      <trackRevisions>false</trackRevisions>
    </reviewItem>
    <reviewItem>
      <errorID>c3074b2d-4a63-4624-bf63-a08d74f37f3d</errorID>
      <errorWord>"</errorWord>
      <group>L1_Format</group>
      <groupName>格式问题</groupName>
      <ability>L2_HalfPunc_CN</ability>
      <abilityName>全半角问题</abilityName>
      <candidateList>
        <item>”</item>
      </candidateList>
      <explain>文本全半角错误。</explain>
      <paraID>3938918D</paraID>
      <start>135</start>
      <end>136</end>
      <status>modified</status>
      <modifiedWord>”</modifiedWord>
      <trackRevisions>false</trackRevisions>
    </reviewItem>
    <reviewItem>
      <errorID>8868c44a-a904-49b9-a87d-33423d8b5147</errorID>
      <errorWord>1970年代</errorWord>
      <group>L1_Knowledge</group>
      <groupName>知识性问题</groupName>
      <ability>L2_Time</ability>
      <abilityName>日期时间</abilityName>
      <candidateList>
        <item>20世纪70年代</item>
      </candidateList>
      <explain>年代表述建议使用世纪+年代的格式。</explain>
      <paraID> 1252127</paraID>
      <start>16</start>
      <end>22</end>
      <status>unmodified</status>
      <modifiedWord/>
      <trackRevisions>false</trackRevisions>
    </reviewItem>
    <reviewItem>
      <errorID>ae4327a6-b5c0-4a80-9aa2-c964c7a39a67</errorID>
      <errorWord>"</errorWord>
      <group>L1_Format</group>
      <groupName>格式问题</groupName>
      <ability>L2_HalfPunc_CN</ability>
      <abilityName>全半角问题</abilityName>
      <candidateList>
        <item>“</item>
      </candidateList>
      <explain>文本全半角错误。</explain>
      <paraID> 1252127</paraID>
      <start>75</start>
      <end>76</end>
      <status>modified</status>
      <modifiedWord>“</modifiedWord>
      <trackRevisions>false</trackRevisions>
    </reviewItem>
    <reviewItem>
      <errorID>14ecfa5e-4cb0-4739-abe4-e1a07a3b3db8</errorID>
      <errorWord>"</errorWord>
      <group>L1_Format</group>
      <groupName>格式问题</groupName>
      <ability>L2_HalfPunc_CN</ability>
      <abilityName>全半角问题</abilityName>
      <candidateList>
        <item>”</item>
      </candidateList>
      <explain>文本全半角错误。</explain>
      <paraID> 1252127</paraID>
      <start>82</start>
      <end>83</end>
      <status>modified</status>
      <modifiedWord>”</modifiedWord>
      <trackRevisions>false</trackRevisions>
    </reviewItem>
    <reviewItem>
      <errorID>a5da67b6-3504-44cc-a513-6b0748408a86</errorID>
      <errorWord>1980年代</errorWord>
      <group>L1_Knowledge</group>
      <groupName>知识性问题</groupName>
      <ability>L2_Time</ability>
      <abilityName>日期时间</abilityName>
      <candidateList>
        <item>20世纪80年代</item>
      </candidateList>
      <explain>年代表述建议使用世纪+年代的格式。</explain>
      <paraID> 1252127</paraID>
      <start>104</start>
      <end>110</end>
      <status>unmodified</status>
      <modifiedWord/>
      <trackRevisions>false</trackRevisions>
    </reviewItem>
    <reviewItem>
      <errorID>14fb731e-59d3-49c5-9b62-d5f75cd4d5ed</errorID>
      <errorWord>"</errorWord>
      <group>L1_Format</group>
      <groupName>格式问题</groupName>
      <ability>L2_HalfPunc_CN</ability>
      <abilityName>全半角问题</abilityName>
      <candidateList>
        <item>“</item>
      </candidateList>
      <explain>文本全半角错误。</explain>
      <paraID> 1252127</paraID>
      <start>122</start>
      <end>123</end>
      <status>modified</status>
      <modifiedWord>“</modifiedWord>
      <trackRevisions>false</trackRevisions>
    </reviewItem>
    <reviewItem>
      <errorID>d781c4df-3a9e-4a88-ab82-253e86a6366e</errorID>
      <errorWord>"</errorWord>
      <group>L1_Format</group>
      <groupName>格式问题</groupName>
      <ability>L2_HalfPunc_CN</ability>
      <abilityName>全半角问题</abilityName>
      <candidateList>
        <item>”</item>
      </candidateList>
      <explain>文本全半角错误。</explain>
      <paraID> 1252127</paraID>
      <start>126</start>
      <end>127</end>
      <status>modified</status>
      <modifiedWord>”</modifiedWord>
      <trackRevisions>false</trackRevisions>
    </reviewItem>
    <reviewItem>
      <errorID>0d340d6c-8e17-4961-a694-a664b1bb40f6</errorID>
      <errorWord>"</errorWord>
      <group>L1_Format</group>
      <groupName>格式问题</groupName>
      <ability>L2_HalfPunc_CN</ability>
      <abilityName>全半角问题</abilityName>
      <candidateList>
        <item>“</item>
      </candidateList>
      <explain>文本全半角错误。</explain>
      <paraID> 1252127</paraID>
      <start>129</start>
      <end>130</end>
      <status>modified</status>
      <modifiedWord>“</modifiedWord>
      <trackRevisions>false</trackRevisions>
    </reviewItem>
    <reviewItem>
      <errorID>f4cfe416-c249-46ba-a2c6-653ba8234cc6</errorID>
      <errorWord>"</errorWord>
      <group>L1_Format</group>
      <groupName>格式问题</groupName>
      <ability>L2_HalfPunc_CN</ability>
      <abilityName>全半角问题</abilityName>
      <candidateList>
        <item>”</item>
      </candidateList>
      <explain>文本全半角错误。</explain>
      <paraID> 1252127</paraID>
      <start>135</start>
      <end>136</end>
      <status>modified</status>
      <modifiedWord>”</modifiedWord>
      <trackRevisions>false</trackRevisions>
    </reviewItem>
    <reviewItem>
      <errorID>34a0eeb3-4d4a-4b2d-b401-6fc98e3e3172</errorID>
      <errorWord>1960年代</errorWord>
      <group>L1_Knowledge</group>
      <groupName>知识性问题</groupName>
      <ability>L2_Time</ability>
      <abilityName>日期时间</abilityName>
      <candidateList>
        <item>20世纪60年代</item>
      </candidateList>
      <explain>年代表述建议使用世纪+年代的格式。</explain>
      <paraID>5A3588BE</paraID>
      <start>25</start>
      <end>31</end>
      <status>unmodified</status>
      <modifiedWord/>
      <trackRevisions>false</trackRevisions>
    </reviewItem>
    <reviewItem>
      <errorID>ac0181c5-1d54-401a-8e0a-6894e67fcd68</errorID>
      <errorWord>列宁格勒</errorWord>
      <group>L1_Word</group>
      <groupName>字词问题</groupName>
      <ability>L2_Variant</ability>
      <abilityName>异形词</abilityName>
      <candidateList>
        <item>彼得格勒</item>
      </candidateList>
      <explain>词汇[列宁格勒]的规范词形写作[彼得格勒]。</explain>
      <paraID>5A3588BE</paraID>
      <start>74</start>
      <end>78</end>
      <status>unmodified</status>
      <modifiedWord/>
      <trackRevisions>false</trackRevisions>
    </reviewItem>
    <reviewItem>
      <errorID>d42a8912-3651-4e3f-a804-e59ea546fd78</errorID>
      <errorWord>1990年代</errorWord>
      <group>L1_Knowledge</group>
      <groupName>知识性问题</groupName>
      <ability>L2_Time</ability>
      <abilityName>日期时间</abilityName>
      <candidateList>
        <item>20世纪90年代</item>
      </candidateList>
      <explain>年代表述建议使用世纪+年代的格式。</explain>
      <paraID>5A3588BE</paraID>
      <start>81</start>
      <end>87</end>
      <status>unmodified</status>
      <modifiedWord/>
      <trackRevisions>false</trackRevisions>
    </reviewItem>
    <reviewItem>
      <errorID>3fbb839a-4677-42f6-960b-3b3d36a042ef</errorID>
      <errorWord>列宁格勒</errorWord>
      <group>L1_Word</group>
      <groupName>字词问题</groupName>
      <ability>L2_Variant</ability>
      <abilityName>异形词</abilityName>
      <candidateList>
        <item>彼得格勒</item>
      </candidateList>
      <explain>词汇[列宁格勒]的规范词形写作[彼得格勒]。</explain>
      <paraID>5A3588BE</paraID>
      <start>108</start>
      <end>112</end>
      <status>unmodified</status>
      <modifiedWord/>
      <trackRevisions>false</trackRevisions>
    </reviewItem>
    <reviewItem>
      <errorID>9e48052a-0020-4872-aa70-badaf3e9a87d</errorID>
      <errorWord>"</errorWord>
      <group>L1_Format</group>
      <groupName>格式问题</groupName>
      <ability>L2_HalfPunc_CN</ability>
      <abilityName>全半角问题</abilityName>
      <candidateList>
        <item>“</item>
      </candidateList>
      <explain>文本全半角错误。</explain>
      <paraID>5A3588BE</paraID>
      <start>127</start>
      <end>128</end>
      <status>modified</status>
      <modifiedWord>“</modifiedWord>
      <trackRevisions>false</trackRevisions>
    </reviewItem>
    <reviewItem>
      <errorID>a2303b8d-4476-43ba-9d44-8edc240bbecd</errorID>
      <errorWord>-</errorWord>
      <group>L1_Format</group>
      <groupName>格式问题</groupName>
      <ability>L2_HalfPunc_CN</ability>
      <abilityName>全半角问题</abilityName>
      <candidateList>
        <item>－</item>
      </candidateList>
      <explain>文本全半角错误。</explain>
      <paraID>5A3588BE</paraID>
      <start>130</start>
      <end>131</end>
      <status>modified</status>
      <modifiedWord>－</modifiedWord>
      <trackRevisions>false</trackRevisions>
    </reviewItem>
    <reviewItem>
      <errorID>8f097a27-ac52-4854-8235-f47a5a4bb406</errorID>
      <errorWord>"</errorWord>
      <group>L1_Format</group>
      <groupName>格式问题</groupName>
      <ability>L2_HalfPunc_CN</ability>
      <abilityName>全半角问题</abilityName>
      <candidateList>
        <item>”</item>
      </candidateList>
      <explain>文本全半角错误。</explain>
      <paraID>5A3588BE</paraID>
      <start>133</start>
      <end>134</end>
      <status>modified</status>
      <modifiedWord>”</modifiedWord>
      <trackRevisions>false</trackRevisions>
    </reviewItem>
    <reviewItem>
      <errorID>d05f3576-7037-49d4-b971-c58e560c809c</errorID>
      <errorWord>"</errorWord>
      <group>L1_Format</group>
      <groupName>格式问题</groupName>
      <ability>L2_HalfPunc_CN</ability>
      <abilityName>全半角问题</abilityName>
      <candidateList>
        <item>“</item>
      </candidateList>
      <explain>文本全半角错误。</explain>
      <paraID>5A3588BE</paraID>
      <start>214</start>
      <end>215</end>
      <status>modified</status>
      <modifiedWord>“</modifiedWord>
      <trackRevisions>false</trackRevisions>
    </reviewItem>
    <reviewItem>
      <errorID>a1da4eb5-5a53-4cad-8677-05fbe787a59b</errorID>
      <errorWord>"</errorWord>
      <group>L1_Format</group>
      <groupName>格式问题</groupName>
      <ability>L2_HalfPunc_CN</ability>
      <abilityName>全半角问题</abilityName>
      <candidateList>
        <item>”</item>
      </candidateList>
      <explain>文本全半角错误。</explain>
      <paraID>5A3588BE</paraID>
      <start>219</start>
      <end>220</end>
      <status>modified</status>
      <modifiedWord>”</modifiedWord>
      <trackRevisions>false</trackRevisions>
    </reviewItem>
    <reviewItem>
      <errorID>b987db53-45ec-45eb-a67a-100e78895aa1</errorID>
      <errorWord>"</errorWord>
      <group>L1_Format</group>
      <groupName>格式问题</groupName>
      <ability>L2_HalfPunc_CN</ability>
      <abilityName>全半角问题</abilityName>
      <candidateList>
        <item>“</item>
      </candidateList>
      <explain>文本全半角错误。</explain>
      <paraID>19435C8E</paraID>
      <start>28</start>
      <end>29</end>
      <status>modified</status>
      <modifiedWord>“</modifiedWord>
      <trackRevisions>false</trackRevisions>
    </reviewItem>
    <reviewItem>
      <errorID>99e41ba3-4f20-49a9-a954-f25e8c543672</errorID>
      <errorWord>"</errorWord>
      <group>L1_Format</group>
      <groupName>格式问题</groupName>
      <ability>L2_HalfPunc_CN</ability>
      <abilityName>全半角问题</abilityName>
      <candidateList>
        <item>”</item>
      </candidateList>
      <explain>文本全半角错误。</explain>
      <paraID>19435C8E</paraID>
      <start>33</start>
      <end>34</end>
      <status>modified</status>
      <modifiedWord>”</modifiedWord>
      <trackRevisions>false</trackRevisions>
    </reviewItem>
    <reviewItem>
      <errorID>8ecce6fa-dec6-4f0a-8b26-654704e4d24c</errorID>
      <errorWord>1980年代</errorWord>
      <group>L1_Knowledge</group>
      <groupName>知识性问题</groupName>
      <ability>L2_Time</ability>
      <abilityName>日期时间</abilityName>
      <candidateList>
        <item>20世纪80年代</item>
      </candidateList>
      <explain>年代表述建议使用世纪+年代的格式。</explain>
      <paraID>19435C8E</paraID>
      <start>40</start>
      <end>46</end>
      <status>unmodified</status>
      <modifiedWord/>
      <trackRevisions>false</trackRevisions>
    </reviewItem>
    <reviewItem>
      <errorID>58d7c7f1-c3e4-4762-b11a-e1abd3676f68</errorID>
      <errorWord>1990年代</errorWord>
      <group>L1_Knowledge</group>
      <groupName>知识性问题</groupName>
      <ability>L2_Time</ability>
      <abilityName>日期时间</abilityName>
      <candidateList>
        <item>20世纪90年代</item>
      </candidateList>
      <explain>年代表述建议使用世纪+年代的格式。</explain>
      <paraID>7D298041</paraID>
      <start>11</start>
      <end>17</end>
      <status>unmodified</status>
      <modifiedWord/>
      <trackRevisions>false</trackRevisions>
    </reviewItem>
    <reviewItem>
      <errorID>553a52ba-e893-4e67-8610-6ecbd5d037b4</errorID>
      <errorWord>,</errorWord>
      <group>L1_Format</group>
      <groupName>格式问题</groupName>
      <ability>L2_HalfPunc_CN</ability>
      <abilityName>全半角问题</abilityName>
      <candidateList>
        <item>，</item>
      </candidateList>
      <explain>文本全半角错误。</explain>
      <paraID>167BAA0D</paraID>
      <start>28</start>
      <end>29</end>
      <status>modified</status>
      <modifiedWord>，</modifiedWord>
      <trackRevisions>false</trackRevisions>
    </reviewItem>
    <reviewItem>
      <errorID>f2359a8a-e048-4a2e-bb10-4459cc6ffdb8</errorID>
      <errorWord>,</errorWord>
      <group>L1_Format</group>
      <groupName>格式问题</groupName>
      <ability>L2_HalfPunc_CN</ability>
      <abilityName>全半角问题</abilityName>
      <candidateList>
        <item>，</item>
      </candidateList>
      <explain>文本全半角错误。</explain>
      <paraID>167BAA0D</paraID>
      <start>40</start>
      <end>41</end>
      <status>modified</status>
      <modifiedWord>，</modifiedWord>
      <trackRevisions>false</trackRevisions>
    </reviewItem>
    <reviewItem>
      <errorID>927b0761-fda6-4a78-acda-8a8faf73cc14</errorID>
      <errorWord>,</errorWord>
      <group>L1_Format</group>
      <groupName>格式问题</groupName>
      <ability>L2_HalfPunc_CN</ability>
      <abilityName>全半角问题</abilityName>
      <candidateList>
        <item>，</item>
      </candidateList>
      <explain>文本全半角错误。</explain>
      <paraID>167BAA0D</paraID>
      <start>49</start>
      <end>50</end>
      <status>modified</status>
      <modifiedWord>，</modifiedWord>
      <trackRevisions>false</trackRevisions>
    </reviewItem>
    <reviewItem>
      <errorID>838d4f4e-37de-4757-b894-35e6bfe92254</errorID>
      <errorWord>(</errorWord>
      <group>L1_Format</group>
      <groupName>格式问题</groupName>
      <ability>L2_HalfPunc_CN</ability>
      <abilityName>全半角问题</abilityName>
      <candidateList>
        <item>（</item>
      </candidateList>
      <explain>文本全半角错误。</explain>
      <paraID>47FE9A3E</paraID>
      <start>29</start>
      <end>30</end>
      <status>modified</status>
      <modifiedWord>（</modifiedWord>
      <trackRevisions>false</trackRevisions>
    </reviewItem>
    <reviewItem>
      <errorID>090e8c7a-8317-4d51-8b3f-8aca1c368c29</errorID>
      <errorWord>)</errorWord>
      <group>L1_Format</group>
      <groupName>格式问题</groupName>
      <ability>L2_HalfPunc_CN</ability>
      <abilityName>全半角问题</abilityName>
      <candidateList>
        <item>）</item>
      </candidateList>
      <explain>文本全半角错误。</explain>
      <paraID>47FE9A3E</paraID>
      <start>43</start>
      <end>44</end>
      <status>modified</status>
      <modifiedWord>）</modifiedWord>
      <trackRevisions>false</trackRevisions>
    </reviewItem>
    <reviewItem>
      <errorID>febf76b4-cf99-4071-ad5c-0c0f0efc1797</errorID>
      <errorWord>(</errorWord>
      <group>L1_Format</group>
      <groupName>格式问题</groupName>
      <ability>L2_HalfPunc_CN</ability>
      <abilityName>全半角问题</abilityName>
      <candidateList>
        <item>（</item>
      </candidateList>
      <explain>文本全半角错误。</explain>
      <paraID>47FE9A3E</paraID>
      <start>52</start>
      <end>53</end>
      <status>modified</status>
      <modifiedWord>（</modifiedWord>
      <trackRevisions>false</trackRevisions>
    </reviewItem>
    <reviewItem>
      <errorID>4f252f79-5dd3-4017-a603-6bc5a93c9a46</errorID>
      <errorWord>)</errorWord>
      <group>L1_Format</group>
      <groupName>格式问题</groupName>
      <ability>L2_HalfPunc_CN</ability>
      <abilityName>全半角问题</abilityName>
      <candidateList>
        <item>）</item>
      </candidateList>
      <explain>文本全半角错误。</explain>
      <paraID>47FE9A3E</paraID>
      <start>63</start>
      <end>64</end>
      <status>modified</status>
      <modifiedWord>）</modifiedWord>
      <trackRevisions>false</trackRevisions>
    </reviewItem>
    <reviewItem>
      <errorID>fcddc94c-2a5c-43a0-aac1-e28cac43d32c</errorID>
      <errorWord>(</errorWord>
      <group>L1_Format</group>
      <groupName>格式问题</groupName>
      <ability>L2_HalfPunc_CN</ability>
      <abilityName>全半角问题</abilityName>
      <candidateList>
        <item>（</item>
      </candidateList>
      <explain>文本全半角错误。</explain>
      <paraID>1012C315</paraID>
      <start>12</start>
      <end>13</end>
      <status>modified</status>
      <modifiedWord>（</modifiedWord>
      <trackRevisions>false</trackRevisions>
    </reviewItem>
    <reviewItem>
      <errorID>c95d5b12-2734-4c38-bd36-67436516ebea</errorID>
      <errorWord>)</errorWord>
      <group>L1_Format</group>
      <groupName>格式问题</groupName>
      <ability>L2_HalfPunc_CN</ability>
      <abilityName>全半角问题</abilityName>
      <candidateList>
        <item>）</item>
      </candidateList>
      <explain>文本全半角错误。</explain>
      <paraID>1012C315</paraID>
      <start>19</start>
      <end>20</end>
      <status>modified</status>
      <modifiedWord>）</modifiedWord>
      <trackRevisions>false</trackRevisions>
    </reviewItem>
    <reviewItem>
      <errorID>a42823a0-90da-49d5-9789-0d441ee2dd41</errorID>
      <errorWord>(</errorWord>
      <group>L1_Format</group>
      <groupName>格式问题</groupName>
      <ability>L2_HalfPunc_CN</ability>
      <abilityName>全半角问题</abilityName>
      <candidateList>
        <item>（</item>
      </candidateList>
      <explain>文本全半角错误。</explain>
      <paraID>6B5C749F</paraID>
      <start>20</start>
      <end>21</end>
      <status>modified</status>
      <modifiedWord>（</modifiedWord>
      <trackRevisions>false</trackRevisions>
    </reviewItem>
    <reviewItem>
      <errorID>34e12d4f-62b4-4cb9-922c-7b50ea551c0b</errorID>
      <errorWord>)</errorWord>
      <group>L1_Format</group>
      <groupName>格式问题</groupName>
      <ability>L2_HalfPunc_CN</ability>
      <abilityName>全半角问题</abilityName>
      <candidateList>
        <item>）</item>
      </candidateList>
      <explain>文本全半角错误。</explain>
      <paraID>6B5C749F</paraID>
      <start>43</start>
      <end>44</end>
      <status>modified</status>
      <modifiedWord>）</modifiedWord>
      <trackRevisions>false</trackRevisions>
    </reviewItem>
    <reviewItem>
      <errorID>890d945e-b69d-46f2-a8d6-1c7c47d98254</errorID>
      <errorWord>1950年代</errorWord>
      <group>L1_Knowledge</group>
      <groupName>知识性问题</groupName>
      <ability>L2_Time</ability>
      <abilityName>日期时间</abilityName>
      <candidateList>
        <item>20世纪50年代</item>
      </candidateList>
      <explain>年代表述建议使用世纪+年代的格式。</explain>
      <paraID>351A93A9</paraID>
      <start>17</start>
      <end>23</end>
      <status>unmodified</status>
      <modifiedWord/>
      <trackRevisions>false</trackRevisions>
    </reviewItem>
    <reviewItem>
      <errorID>5a98a0de-ce48-41a3-81f3-80121435ef40</errorID>
      <errorWord>1970年代</errorWord>
      <group>L1_Knowledge</group>
      <groupName>知识性问题</groupName>
      <ability>L2_Time</ability>
      <abilityName>日期时间</abilityName>
      <candidateList>
        <item>20世纪70年代</item>
      </candidateList>
      <explain>年代表述建议使用世纪+年代的格式。</explain>
      <paraID>351A93A9</paraID>
      <start>79</start>
      <end>85</end>
      <status>unmodified</status>
      <modifiedWord/>
      <trackRevisions>false</trackRevisions>
    </reviewItem>
    <reviewItem>
      <errorID>8660c0eb-0c99-4bb7-aff1-55751a69abc1</errorID>
      <errorWord>1960年代</errorWord>
      <group>L1_Knowledge</group>
      <groupName>知识性问题</groupName>
      <ability>L2_Time</ability>
      <abilityName>日期时间</abilityName>
      <candidateList>
        <item>20世纪60年代</item>
      </candidateList>
      <explain>年代表述建议使用世纪+年代的格式。</explain>
      <paraID>66068D0B</paraID>
      <start>23</start>
      <end>29</end>
      <status>unmodified</status>
      <modifiedWord/>
      <trackRevisions>false</trackRevisions>
    </reviewItem>
    <reviewItem>
      <errorID>5210f0ee-a00e-40f9-8bc9-be73c7ea2d67</errorID>
      <errorWord>"</errorWord>
      <group>L1_Format</group>
      <groupName>格式问题</groupName>
      <ability>L2_HalfPunc_CN</ability>
      <abilityName>全半角问题</abilityName>
      <candidateList>
        <item>“</item>
      </candidateList>
      <explain>文本全半角错误。</explain>
      <paraID>66068D0B</paraID>
      <start>29</start>
      <end>30</end>
      <status>modified</status>
      <modifiedWord>“</modifiedWord>
      <trackRevisions>false</trackRevisions>
    </reviewItem>
    <reviewItem>
      <errorID>fc11d922-daaa-4703-aca3-29d682fa21c9</errorID>
      <errorWord>"</errorWord>
      <group>L1_Format</group>
      <groupName>格式问题</groupName>
      <ability>L2_HalfPunc_CN</ability>
      <abilityName>全半角问题</abilityName>
      <candidateList>
        <item>”</item>
      </candidateList>
      <explain>文本全半角错误。</explain>
      <paraID>66068D0B</paraID>
      <start>36</start>
      <end>37</end>
      <status>modified</status>
      <modifiedWord>”</modifiedWord>
      <trackRevisions>false</trackRevisions>
    </reviewItem>
    <reviewItem>
      <errorID>e9bdb96d-fae9-4392-88f8-eb781e0e5730</errorID>
      <errorWord>1960年代</errorWord>
      <group>L1_Knowledge</group>
      <groupName>知识性问题</groupName>
      <ability>L2_Time</ability>
      <abilityName>日期时间</abilityName>
      <candidateList>
        <item>20世纪60年代</item>
      </candidateList>
      <explain>年代表述建议使用世纪+年代的格式。</explain>
      <paraID>66068D0B</paraID>
      <start>196</start>
      <end>202</end>
      <status>unmodified</status>
      <modifiedWord/>
      <trackRevisions>false</trackRevisions>
    </reviewItem>
    <reviewItem>
      <errorID>42df47d2-1437-45fc-9799-1cf437368947</errorID>
      <errorWord>"</errorWord>
      <group>L1_Format</group>
      <groupName>格式问题</groupName>
      <ability>L2_HalfPunc_CN</ability>
      <abilityName>全半角问题</abilityName>
      <candidateList>
        <item>“</item>
      </candidateList>
      <explain>文本全半角错误。</explain>
      <paraID>66068D0B</paraID>
      <start>205</start>
      <end>206</end>
      <status>modified</status>
      <modifiedWord>“</modifiedWord>
      <trackRevisions>false</trackRevisions>
    </reviewItem>
    <reviewItem>
      <errorID>836f8134-f880-4c53-bcc7-ec559133f2ec</errorID>
      <errorWord>"</errorWord>
      <group>L1_Format</group>
      <groupName>格式问题</groupName>
      <ability>L2_HalfPunc_CN</ability>
      <abilityName>全半角问题</abilityName>
      <candidateList>
        <item>”</item>
      </candidateList>
      <explain>文本全半角错误。</explain>
      <paraID>66068D0B</paraID>
      <start>212</start>
      <end>213</end>
      <status>modified</status>
      <modifiedWord>”</modifiedWord>
      <trackRevisions>false</trackRevisions>
    </reviewItem>
    <reviewItem>
      <errorID>7fcbadf0-541d-4224-9231-b92be9be1469</errorID>
      <errorWord>1970年代</errorWord>
      <group>L1_Knowledge</group>
      <groupName>知识性问题</groupName>
      <ability>L2_Time</ability>
      <abilityName>日期时间</abilityName>
      <candidateList>
        <item>20世纪70年代</item>
      </candidateList>
      <explain>年代表述建议使用世纪+年代的格式。</explain>
      <paraID>66068D0B</paraID>
      <start>222</start>
      <end>228</end>
      <status>unmodified</status>
      <modifiedWord/>
      <trackRevisions>false</trackRevisions>
    </reviewItem>
    <reviewItem>
      <errorID>7ea456aa-60a6-4635-a0c8-bd3dffe8a4c2</errorID>
      <errorWord>"</errorWord>
      <group>L1_Format</group>
      <groupName>格式问题</groupName>
      <ability>L2_HalfPunc_CN</ability>
      <abilityName>全半角问题</abilityName>
      <candidateList>
        <item>“</item>
      </candidateList>
      <explain>文本全半角错误。</explain>
      <paraID>66068D0B</paraID>
      <start>233</start>
      <end>234</end>
      <status>modified</status>
      <modifiedWord>“</modifiedWord>
      <trackRevisions>false</trackRevisions>
    </reviewItem>
    <reviewItem>
      <errorID>f183198e-b776-4648-bf38-b5afc8f3730e</errorID>
      <errorWord>"</errorWord>
      <group>L1_Format</group>
      <groupName>格式问题</groupName>
      <ability>L2_HalfPunc_CN</ability>
      <abilityName>全半角问题</abilityName>
      <candidateList>
        <item>”</item>
      </candidateList>
      <explain>文本全半角错误。</explain>
      <paraID>66068D0B</paraID>
      <start>236</start>
      <end>237</end>
      <status>modified</status>
      <modifiedWord>”</modifiedWord>
      <trackRevisions>false</trackRevisions>
    </reviewItem>
    <reviewItem>
      <errorID>5c738755-30cc-45a6-86c1-69153e05dbd6</errorID>
      <errorWord>"</errorWord>
      <group>L1_Format</group>
      <groupName>格式问题</groupName>
      <ability>L2_HalfPunc_CN</ability>
      <abilityName>全半角问题</abilityName>
      <candidateList>
        <item>“</item>
      </candidateList>
      <explain>文本全半角错误。</explain>
      <paraID>552FAD6F</paraID>
      <start>48</start>
      <end>49</end>
      <status>modified</status>
      <modifiedWord>“</modifiedWord>
      <trackRevisions>false</trackRevisions>
    </reviewItem>
    <reviewItem>
      <errorID>844a6fbb-0e8d-4eff-8928-d669afe98154</errorID>
      <errorWord>"</errorWord>
      <group>L1_Format</group>
      <groupName>格式问题</groupName>
      <ability>L2_HalfPunc_CN</ability>
      <abilityName>全半角问题</abilityName>
      <candidateList>
        <item>”</item>
      </candidateList>
      <explain>文本全半角错误。</explain>
      <paraID>552FAD6F</paraID>
      <start>56</start>
      <end>57</end>
      <status>modified</status>
      <modifiedWord>”</modifiedWord>
      <trackRevisions>false</trackRevisions>
    </reviewItem>
    <reviewItem>
      <errorID>6e6d340c-7b1a-4562-91fd-ab888d8e72fc</errorID>
      <errorWord>1970年代</errorWord>
      <group>L1_Knowledge</group>
      <groupName>知识性问题</groupName>
      <ability>L2_Time</ability>
      <abilityName>日期时间</abilityName>
      <candidateList>
        <item>20世纪70年代</item>
      </candidateList>
      <explain>年代表述建议使用世纪+年代的格式。</explain>
      <paraID>68B9CC8A</paraID>
      <start>19</start>
      <end>25</end>
      <status>unmodified</status>
      <modifiedWord/>
      <trackRevisions>false</trackRevisions>
    </reviewItem>
    <reviewItem>
      <errorID>e1ae69b3-e50a-4cc6-bcef-1f015f6352ed</errorID>
      <errorWord>"</errorWord>
      <group>L1_Format</group>
      <groupName>格式问题</groupName>
      <ability>L2_HalfPunc_CN</ability>
      <abilityName>全半角问题</abilityName>
      <candidateList>
        <item>“</item>
      </candidateList>
      <explain>文本全半角错误。</explain>
      <paraID>68B9CC8A</paraID>
      <start>49</start>
      <end>50</end>
      <status>modified</status>
      <modifiedWord>“</modifiedWord>
      <trackRevisions>false</trackRevisions>
    </reviewItem>
    <reviewItem>
      <errorID>bdd46985-75f9-452f-83ad-6d66e3d54870</errorID>
      <errorWord>"</errorWord>
      <group>L1_Format</group>
      <groupName>格式问题</groupName>
      <ability>L2_HalfPunc_CN</ability>
      <abilityName>全半角问题</abilityName>
      <candidateList>
        <item>”</item>
      </candidateList>
      <explain>文本全半角错误。</explain>
      <paraID>68B9CC8A</paraID>
      <start>55</start>
      <end>56</end>
      <status>modified</status>
      <modifiedWord>”</modifiedWord>
      <trackRevisions>false</trackRevisions>
    </reviewItem>
    <reviewItem>
      <errorID>ae14dee0-30a6-4005-bac1-075f20208d10</errorID>
      <errorWord>"</errorWord>
      <group>L1_Format</group>
      <groupName>格式问题</groupName>
      <ability>L2_HalfPunc_CN</ability>
      <abilityName>全半角问题</abilityName>
      <candidateList>
        <item>“</item>
      </candidateList>
      <explain>文本全半角错误。</explain>
      <paraID>68B9CC8A</paraID>
      <start>193</start>
      <end>194</end>
      <status>modified</status>
      <modifiedWord>“</modifiedWord>
      <trackRevisions>false</trackRevisions>
    </reviewItem>
    <reviewItem>
      <errorID>c451b103-f34f-4b15-867d-ec5f8ae6d980</errorID>
      <errorWord>"</errorWord>
      <group>L1_Format</group>
      <groupName>格式问题</groupName>
      <ability>L2_HalfPunc_CN</ability>
      <abilityName>全半角问题</abilityName>
      <candidateList>
        <item>”</item>
      </candidateList>
      <explain>文本全半角错误。</explain>
      <paraID>68B9CC8A</paraID>
      <start>199</start>
      <end>200</end>
      <status>modified</status>
      <modifiedWord>”</modifiedWord>
      <trackRevisions>false</trackRevisions>
    </reviewItem>
    <reviewItem>
      <errorID>9cc434c3-48e6-44f1-8fb0-4d3ebc019e2a</errorID>
      <errorWord>"</errorWord>
      <group>L1_Format</group>
      <groupName>格式问题</groupName>
      <ability>L2_HalfPunc_CN</ability>
      <abilityName>全半角问题</abilityName>
      <candidateList>
        <item>“</item>
      </candidateList>
      <explain>文本全半角错误。</explain>
      <paraID>2D2E1445</paraID>
      <start>19</start>
      <end>20</end>
      <status>modified</status>
      <modifiedWord>“</modifiedWord>
      <trackRevisions>false</trackRevisions>
    </reviewItem>
    <reviewItem>
      <errorID>83972456-ea97-4846-96f6-99894a5fffaa</errorID>
      <errorWord>"</errorWord>
      <group>L1_Format</group>
      <groupName>格式问题</groupName>
      <ability>L2_HalfPunc_CN</ability>
      <abilityName>全半角问题</abilityName>
      <candidateList>
        <item>”</item>
      </candidateList>
      <explain>文本全半角错误。</explain>
      <paraID>2D2E1445</paraID>
      <start>24</start>
      <end>25</end>
      <status>modified</status>
      <modifiedWord>”</modifiedWord>
      <trackRevisions>false</trackRevisions>
    </reviewItem>
    <reviewItem>
      <errorID>fc7c94e5-7193-4091-b9be-67d4e25a129e</errorID>
      <errorWord>"</errorWord>
      <group>L1_Format</group>
      <groupName>格式问题</groupName>
      <ability>L2_HalfPunc_CN</ability>
      <abilityName>全半角问题</abilityName>
      <candidateList>
        <item>“</item>
      </candidateList>
      <explain>文本全半角错误。</explain>
      <paraID>2D2E1445</paraID>
      <start>52</start>
      <end>53</end>
      <status>modified</status>
      <modifiedWord>“</modifiedWord>
      <trackRevisions>false</trackRevisions>
    </reviewItem>
    <reviewItem>
      <errorID>242d1202-fa6c-4895-97ca-b91f415077b5</errorID>
      <errorWord>"</errorWord>
      <group>L1_Format</group>
      <groupName>格式问题</groupName>
      <ability>L2_HalfPunc_CN</ability>
      <abilityName>全半角问题</abilityName>
      <candidateList>
        <item>”</item>
      </candidateList>
      <explain>文本全半角错误。</explain>
      <paraID>2D2E1445</paraID>
      <start>58</start>
      <end>59</end>
      <status>modified</status>
      <modifiedWord>”</modifiedWord>
      <trackRevisions>false</trackRevisions>
    </reviewItem>
    <reviewItem>
      <errorID>7aa18a49-12b6-4bca-912e-3838e32ce00a</errorID>
      <errorWord>"</errorWord>
      <group>L1_Format</group>
      <groupName>格式问题</groupName>
      <ability>L2_HalfPunc_CN</ability>
      <abilityName>全半角问题</abilityName>
      <candidateList>
        <item>“</item>
      </candidateList>
      <explain>文本全半角错误。</explain>
      <paraID>2D2E1445</paraID>
      <start>81</start>
      <end>82</end>
      <status>modified</status>
      <modifiedWord>“</modifiedWord>
      <trackRevisions>false</trackRevisions>
    </reviewItem>
    <reviewItem>
      <errorID>95a34160-9146-4714-842a-647cc90e6940</errorID>
      <errorWord>"</errorWord>
      <group>L1_Format</group>
      <groupName>格式问题</groupName>
      <ability>L2_HalfPunc_CN</ability>
      <abilityName>全半角问题</abilityName>
      <candidateList>
        <item>”</item>
      </candidateList>
      <explain>文本全半角错误。</explain>
      <paraID>2D2E1445</paraID>
      <start>87</start>
      <end>88</end>
      <status>modified</status>
      <modifiedWord>”</modifiedWord>
      <trackRevisions>false</trackRevisions>
    </reviewItem>
    <reviewItem>
      <errorID>4a675cb6-a6b1-4d1e-a7fd-7610d14463e0</errorID>
      <errorWord>"</errorWord>
      <group>L1_Format</group>
      <groupName>格式问题</groupName>
      <ability>L2_HalfPunc_CN</ability>
      <abilityName>全半角问题</abilityName>
      <candidateList>
        <item>“</item>
      </candidateList>
      <explain>文本全半角错误。</explain>
      <paraID>4ED22D08</paraID>
      <start>109</start>
      <end>110</end>
      <status>modified</status>
      <modifiedWord>“</modifiedWord>
      <trackRevisions>false</trackRevisions>
    </reviewItem>
    <reviewItem>
      <errorID>57fb7369-ecb7-49aa-b1ca-6d8d3b9baa40</errorID>
      <errorWord>"</errorWord>
      <group>L1_Format</group>
      <groupName>格式问题</groupName>
      <ability>L2_HalfPunc_CN</ability>
      <abilityName>全半角问题</abilityName>
      <candidateList>
        <item>”</item>
      </candidateList>
      <explain>文本全半角错误。</explain>
      <paraID>4ED22D08</paraID>
      <start>117</start>
      <end>118</end>
      <status>modified</status>
      <modifiedWord>”</modifiedWord>
      <trackRevisions>false</trackRevisions>
    </reviewItem>
    <reviewItem>
      <errorID>a1cf3ff8-9f0c-4fb8-9085-c26abcc023a1</errorID>
      <errorWord>"</errorWord>
      <group>L1_Format</group>
      <groupName>格式问题</groupName>
      <ability>L2_HalfPunc_CN</ability>
      <abilityName>全半角问题</abilityName>
      <candidateList>
        <item>“</item>
      </candidateList>
      <explain>文本全半角错误。</explain>
      <paraID>4ED22D08</paraID>
      <start>144</start>
      <end>145</end>
      <status>modified</status>
      <modifiedWord>“</modifiedWord>
      <trackRevisions>false</trackRevisions>
    </reviewItem>
    <reviewItem>
      <errorID>8a261dc9-67c4-4a06-8a92-9ffe9dec322b</errorID>
      <errorWord>"</errorWord>
      <group>L1_Format</group>
      <groupName>格式问题</groupName>
      <ability>L2_HalfPunc_CN</ability>
      <abilityName>全半角问题</abilityName>
      <candidateList>
        <item>”</item>
      </candidateList>
      <explain>文本全半角错误。</explain>
      <paraID>4ED22D08</paraID>
      <start>150</start>
      <end>151</end>
      <status>modified</status>
      <modifiedWord>”</modifiedWord>
      <trackRevisions>false</trackRevisions>
    </reviewItem>
    <reviewItem>
      <errorID>3b2aaeff-e90b-4a36-b820-f875ecce71b9</errorID>
      <errorWord>"</errorWord>
      <group>L1_Format</group>
      <groupName>格式问题</groupName>
      <ability>L2_HalfPunc_CN</ability>
      <abilityName>全半角问题</abilityName>
      <candidateList>
        <item>“</item>
      </candidateList>
      <explain>文本全半角错误。</explain>
      <paraID>4ED22D08</paraID>
      <start>219</start>
      <end>220</end>
      <status>modified</status>
      <modifiedWord>“</modifiedWord>
      <trackRevisions>false</trackRevisions>
    </reviewItem>
    <reviewItem>
      <errorID>2150a20b-a7a8-4a11-a833-1bdc05891622</errorID>
      <errorWord>"</errorWord>
      <group>L1_Format</group>
      <groupName>格式问题</groupName>
      <ability>L2_HalfPunc_CN</ability>
      <abilityName>全半角问题</abilityName>
      <candidateList>
        <item>”</item>
      </candidateList>
      <explain>文本全半角错误。</explain>
      <paraID>4ED22D08</paraID>
      <start>229</start>
      <end>230</end>
      <status>modified</status>
      <modifiedWord>”</modifiedWord>
      <trackRevisions>false</trackRevisions>
    </reviewItem>
    <reviewItem>
      <errorID>d1db26b0-5fdc-4052-b8fa-c1762f0c5f59</errorID>
      <errorWord>"</errorWord>
      <group>L1_Format</group>
      <groupName>格式问题</groupName>
      <ability>L2_HalfPunc_CN</ability>
      <abilityName>全半角问题</abilityName>
      <candidateList>
        <item>“</item>
      </candidateList>
      <explain>文本全半角错误。</explain>
      <paraID>626F2659</paraID>
      <start>79</start>
      <end>80</end>
      <status>modified</status>
      <modifiedWord>“</modifiedWord>
      <trackRevisions>false</trackRevisions>
    </reviewItem>
    <reviewItem>
      <errorID>03e70a6b-34f6-410e-9963-8070c1541bb6</errorID>
      <errorWord>"</errorWord>
      <group>L1_Format</group>
      <groupName>格式问题</groupName>
      <ability>L2_HalfPunc_CN</ability>
      <abilityName>全半角问题</abilityName>
      <candidateList>
        <item>”</item>
      </candidateList>
      <explain>文本全半角错误。</explain>
      <paraID>626F2659</paraID>
      <start>82</start>
      <end>83</end>
      <status>modified</status>
      <modifiedWord>”</modifiedWord>
      <trackRevisions>false</trackRevisions>
    </reviewItem>
    <reviewItem>
      <errorID>e678b4bd-da38-48ec-b600-27c7d7295562</errorID>
      <errorWord>1980年代</errorWord>
      <group>L1_Knowledge</group>
      <groupName>知识性问题</groupName>
      <ability>L2_Time</ability>
      <abilityName>日期时间</abilityName>
      <candidateList>
        <item>20世纪80年代</item>
      </candidateList>
      <explain>年代表述建议使用世纪+年代的格式。</explain>
      <paraID>626F2659</paraID>
      <start>195</start>
      <end>201</end>
      <status>unmodified</status>
      <modifiedWord/>
      <trackRevisions>false</trackRevisions>
    </reviewItem>
    <reviewItem>
      <errorID>a0103644-f8f4-423e-9ea0-326ee4407204</errorID>
      <errorWord>"</errorWord>
      <group>L1_Format</group>
      <groupName>格式问题</groupName>
      <ability>L2_HalfPunc_CN</ability>
      <abilityName>全半角问题</abilityName>
      <candidateList>
        <item>“</item>
      </candidateList>
      <explain>文本全半角错误。</explain>
      <paraID>626F2659</paraID>
      <start>224</start>
      <end>225</end>
      <status>modified</status>
      <modifiedWord>“</modifiedWord>
      <trackRevisions>false</trackRevisions>
    </reviewItem>
    <reviewItem>
      <errorID>5a302b90-4cff-4e7a-8160-868ac361fd7f</errorID>
      <errorWord>"</errorWord>
      <group>L1_Format</group>
      <groupName>格式问题</groupName>
      <ability>L2_HalfPunc_CN</ability>
      <abilityName>全半角问题</abilityName>
      <candidateList>
        <item>”</item>
      </candidateList>
      <explain>文本全半角错误。</explain>
      <paraID>626F2659</paraID>
      <start>229</start>
      <end>230</end>
      <status>modified</status>
      <modifiedWord>”</modifiedWord>
      <trackRevisions>false</trackRevisions>
    </reviewItem>
    <reviewItem>
      <errorID>41209ddd-16da-47c3-9737-95a4e9370048</errorID>
      <errorWord>"</errorWord>
      <group>L1_Format</group>
      <groupName>格式问题</groupName>
      <ability>L2_HalfPunc_CN</ability>
      <abilityName>全半角问题</abilityName>
      <candidateList>
        <item>“</item>
      </candidateList>
      <explain>文本全半角错误。</explain>
      <paraID>338783AE</paraID>
      <start>157</start>
      <end>158</end>
      <status>modified</status>
      <modifiedWord>“</modifiedWord>
      <trackRevisions>false</trackRevisions>
    </reviewItem>
    <reviewItem>
      <errorID>e920bbbb-87ef-445c-b549-1660c782e3a5</errorID>
      <errorWord>"</errorWord>
      <group>L1_Format</group>
      <groupName>格式问题</groupName>
      <ability>L2_HalfPunc_CN</ability>
      <abilityName>全半角问题</abilityName>
      <candidateList>
        <item>”</item>
      </candidateList>
      <explain>文本全半角错误。</explain>
      <paraID>338783AE</paraID>
      <start>166</start>
      <end>167</end>
      <status>modified</status>
      <modifiedWord>”</modifiedWord>
      <trackRevisions>false</trackRevisions>
    </reviewItem>
    <reviewItem>
      <errorID>1f9c8771-9168-419a-8be1-f124c3d80035</errorID>
      <errorWord>前苏联</errorWord>
      <group>L1_Political</group>
      <groupName>政治性问题</groupName>
      <ability>L2_Unpolitical</ability>
      <abilityName>政治敏感错误</abilityName>
      <candidateList>
        <item>苏联</item>
      </candidateList>
      <explain/>
      <paraID>338783AE</paraID>
      <start>189</start>
      <end>192</end>
      <status>unmodified</status>
      <modifiedWord/>
      <trackRevisions>false</trackRevisions>
    </reviewItem>
    <reviewItem>
      <errorID>6a3e54dc-7952-46cc-8442-4eaa63e312f9</errorID>
      <errorWord>"</errorWord>
      <group>L1_Format</group>
      <groupName>格式问题</groupName>
      <ability>L2_HalfPunc_CN</ability>
      <abilityName>全半角问题</abilityName>
      <candidateList>
        <item>“</item>
      </candidateList>
      <explain>文本全半角错误。</explain>
      <paraID>45014506</paraID>
      <start>36</start>
      <end>37</end>
      <status>modified</status>
      <modifiedWord>“</modifiedWord>
      <trackRevisions>false</trackRevisions>
    </reviewItem>
    <reviewItem>
      <errorID>35b8f2e0-93f2-40f7-bd37-88ca87dea6be</errorID>
      <errorWord>"</errorWord>
      <group>L1_Format</group>
      <groupName>格式问题</groupName>
      <ability>L2_HalfPunc_CN</ability>
      <abilityName>全半角问题</abilityName>
      <candidateList>
        <item>”</item>
      </candidateList>
      <explain>文本全半角错误。</explain>
      <paraID>45014506</paraID>
      <start>40</start>
      <end>41</end>
      <status>modified</status>
      <modifiedWord>”</modifiedWord>
      <trackRevisions>false</trackRevisions>
    </reviewItem>
    <reviewItem>
      <errorID>d71da4a6-0eb4-46c5-a1f4-4c83a131f6d7</errorID>
      <errorWord>"</errorWord>
      <group>L1_Format</group>
      <groupName>格式问题</groupName>
      <ability>L2_HalfPunc_CN</ability>
      <abilityName>全半角问题</abilityName>
      <candidateList>
        <item>“</item>
      </candidateList>
      <explain>文本全半角错误。</explain>
      <paraID>45014506</paraID>
      <start>47</start>
      <end>48</end>
      <status>modified</status>
      <modifiedWord>“</modifiedWord>
      <trackRevisions>false</trackRevisions>
    </reviewItem>
    <reviewItem>
      <errorID>d3a10ad3-3b44-4373-a2bb-bb0659a66231</errorID>
      <errorWord>"</errorWord>
      <group>L1_Format</group>
      <groupName>格式问题</groupName>
      <ability>L2_HalfPunc_CN</ability>
      <abilityName>全半角问题</abilityName>
      <candidateList>
        <item>”</item>
      </candidateList>
      <explain>文本全半角错误。</explain>
      <paraID>45014506</paraID>
      <start>54</start>
      <end>55</end>
      <status>modified</status>
      <modifiedWord>”</modifiedWord>
      <trackRevisions>false</trackRevisions>
    </reviewItem>
    <reviewItem>
      <errorID>80f6dfd1-a4fc-444f-b11a-4e38af1d959e</errorID>
      <errorWord>1970年代</errorWord>
      <group>L1_Knowledge</group>
      <groupName>知识性问题</groupName>
      <ability>L2_Time</ability>
      <abilityName>日期时间</abilityName>
      <candidateList>
        <item>20世纪70年代</item>
      </candidateList>
      <explain>年代表述建议使用世纪+年代的格式。</explain>
      <paraID>45014506</paraID>
      <start>66</start>
      <end>72</end>
      <status>unmodified</status>
      <modifiedWord/>
      <trackRevisions>false</trackRevisions>
    </reviewItem>
    <reviewItem>
      <errorID>11d45b5f-f2a1-4554-8752-924170b4bb9c</errorID>
      <errorWord>1980年代</errorWord>
      <group>L1_Knowledge</group>
      <groupName>知识性问题</groupName>
      <ability>L2_Time</ability>
      <abilityName>日期时间</abilityName>
      <candidateList>
        <item>20世纪80年代</item>
      </candidateList>
      <explain>年代表述建议使用世纪+年代的格式。</explain>
      <paraID>45014506</paraID>
      <start>93</start>
      <end>99</end>
      <status>unmodified</status>
      <modifiedWord/>
      <trackRevisions>false</trackRevisions>
    </reviewItem>
    <reviewItem>
      <errorID>8a6f8091-ea76-4e2e-b928-c12aa6833996</errorID>
      <errorWord>社会主义框架</errorWord>
      <group>L1_Political</group>
      <groupName>政治性问题</groupName>
      <ability>L2_Keyword</ability>
      <abilityName>固定表述</abilityName>
      <candidateList>
        <item>社会主义制度</item>
      </candidateList>
      <explain>词汇“社会主义制度”在特定场景下为固定表述形式，请确认此处的“社会主义框架”是否存在不当。</explain>
      <paraID>45014506</paraID>
      <start>156</start>
      <end>162</end>
      <status>unmodified</status>
      <modifiedWord/>
      <trackRevisions>false</trackRevisions>
    </reviewItem>
    <reviewItem>
      <errorID>c82d2013-3107-4b78-ac2d-16e17de7636e</errorID>
      <errorWord>1980年代</errorWord>
      <group>L1_Knowledge</group>
      <groupName>知识性问题</groupName>
      <ability>L2_Time</ability>
      <abilityName>日期时间</abilityName>
      <candidateList>
        <item>20世纪80年代</item>
      </candidateList>
      <explain>年代表述建议使用世纪+年代的格式。</explain>
      <paraID>564600FC</paraID>
      <start>86</start>
      <end>92</end>
      <status>unmodified</status>
      <modifiedWord/>
      <trackRevisions>false</trackRevisions>
    </reviewItem>
    <reviewItem>
      <errorID>b42d25c3-2c40-4c7b-8dff-0b38c906eabd</errorID>
      <errorWord>"</errorWord>
      <group>L1_Format</group>
      <groupName>格式问题</groupName>
      <ability>L2_HalfPunc_CN</ability>
      <abilityName>全半角问题</abilityName>
      <candidateList>
        <item>“</item>
      </candidateList>
      <explain>文本全半角错误。</explain>
      <paraID>564600FC</paraID>
      <start>106</start>
      <end>107</end>
      <status>modified</status>
      <modifiedWord>“</modifiedWord>
      <trackRevisions>false</trackRevisions>
    </reviewItem>
    <reviewItem>
      <errorID>450f2a92-7a9e-49f8-afa1-14c5bed51580</errorID>
      <errorWord>"</errorWord>
      <group>L1_Format</group>
      <groupName>格式问题</groupName>
      <ability>L2_HalfPunc_CN</ability>
      <abilityName>全半角问题</abilityName>
      <candidateList>
        <item>”</item>
      </candidateList>
      <explain>文本全半角错误。</explain>
      <paraID>564600FC</paraID>
      <start>111</start>
      <end>112</end>
      <status>modified</status>
      <modifiedWord>”</modifiedWord>
      <trackRevisions>false</trackRevisions>
    </reviewItem>
    <reviewItem>
      <errorID>094bcb7b-7b02-4190-b06d-d50cf9679cd6</errorID>
      <errorWord>"</errorWord>
      <group>L1_Format</group>
      <groupName>格式问题</groupName>
      <ability>L2_HalfPunc_CN</ability>
      <abilityName>全半角问题</abilityName>
      <candidateList>
        <item>“</item>
      </candidateList>
      <explain>文本全半角错误。</explain>
      <paraID>564600FC</paraID>
      <start>133</start>
      <end>134</end>
      <status>modified</status>
      <modifiedWord>“</modifiedWord>
      <trackRevisions>false</trackRevisions>
    </reviewItem>
    <reviewItem>
      <errorID>ea81795f-2fe9-4cb3-a9ce-966722f35a3b</errorID>
      <errorWord>"</errorWord>
      <group>L1_Format</group>
      <groupName>格式问题</groupName>
      <ability>L2_HalfPunc_CN</ability>
      <abilityName>全半角问题</abilityName>
      <candidateList>
        <item>”</item>
      </candidateList>
      <explain>文本全半角错误。</explain>
      <paraID>564600FC</paraID>
      <start>139</start>
      <end>140</end>
      <status>modified</status>
      <modifiedWord>”</modifiedWord>
      <trackRevisions>false</trackRevisions>
    </reviewItem>
    <reviewItem>
      <errorID>5c59afba-15ec-46ce-9048-7495808f9dd0</errorID>
      <errorWord>"</errorWord>
      <group>L1_Format</group>
      <groupName>格式问题</groupName>
      <ability>L2_HalfPunc_CN</ability>
      <abilityName>全半角问题</abilityName>
      <candidateList>
        <item>“</item>
      </candidateList>
      <explain>文本全半角错误。</explain>
      <paraID>54C31251</paraID>
      <start>43</start>
      <end>44</end>
      <status>modified</status>
      <modifiedWord>“</modifiedWord>
      <trackRevisions>false</trackRevisions>
    </reviewItem>
    <reviewItem>
      <errorID>ec8e26b5-3342-4aef-b3fc-61431d1c7450</errorID>
      <errorWord>"</errorWord>
      <group>L1_Format</group>
      <groupName>格式问题</groupName>
      <ability>L2_HalfPunc_CN</ability>
      <abilityName>全半角问题</abilityName>
      <candidateList>
        <item>”</item>
      </candidateList>
      <explain>文本全半角错误。</explain>
      <paraID>54C31251</paraID>
      <start>48</start>
      <end>49</end>
      <status>modified</status>
      <modifiedWord>”</modifiedWord>
      <trackRevisions>false</trackRevisions>
    </reviewItem>
    <reviewItem>
      <errorID>54d359f0-9aae-43c9-9711-07e73fb3ae9e</errorID>
      <errorWord>1990年代</errorWord>
      <group>L1_Knowledge</group>
      <groupName>知识性问题</groupName>
      <ability>L2_Time</ability>
      <abilityName>日期时间</abilityName>
      <candidateList>
        <item>20世纪90年代</item>
      </candidateList>
      <explain>年代表述建议使用世纪+年代的格式。</explain>
      <paraID>54C31251</paraID>
      <start>130</start>
      <end>136</end>
      <status>unmodified</status>
      <modifiedWord/>
      <trackRevisions>false</trackRevisions>
    </reviewItem>
    <reviewItem>
      <errorID>f1708bb1-0593-4ef8-a54e-f804a7528361</errorID>
      <errorWord>-</errorWord>
      <group>L1_Format</group>
      <groupName>格式问题</groupName>
      <ability>L2_HalfPunc_CN</ability>
      <abilityName>全半角问题</abilityName>
      <candidateList>
        <item>－</item>
      </candidateList>
      <explain>文本全半角错误。</explain>
      <paraID>54C31251</paraID>
      <start>140</start>
      <end>141</end>
      <status>modified</status>
      <modifiedWord>－</modifiedWord>
      <trackRevisions>false</trackRevisions>
    </reviewItem>
    <reviewItem>
      <errorID>3c7caad6-b914-4a54-8f27-b8afc1b81bb3</errorID>
      <errorWord>"</errorWord>
      <group>L1_Format</group>
      <groupName>格式问题</groupName>
      <ability>L2_HalfPunc_CN</ability>
      <abilityName>全半角问题</abilityName>
      <candidateList>
        <item>“</item>
      </candidateList>
      <explain>文本全半角错误。</explain>
      <paraID>54C31251</paraID>
      <start>148</start>
      <end>149</end>
      <status>modified</status>
      <modifiedWord>“</modifiedWord>
      <trackRevisions>false</trackRevisions>
    </reviewItem>
    <reviewItem>
      <errorID>21b6f467-1263-4ae8-b311-de168a1ba38a</errorID>
      <errorWord>"</errorWord>
      <group>L1_Format</group>
      <groupName>格式问题</groupName>
      <ability>L2_HalfPunc_CN</ability>
      <abilityName>全半角问题</abilityName>
      <candidateList>
        <item>”</item>
      </candidateList>
      <explain>文本全半角错误。</explain>
      <paraID>54C31251</paraID>
      <start>154</start>
      <end>155</end>
      <status>modified</status>
      <modifiedWord>”</modifiedWord>
      <trackRevisions>false</trackRevisions>
    </reviewItem>
    <reviewItem>
      <errorID>d5efda07-0c93-48ad-b24a-1da35143d697</errorID>
      <errorWord>建</errorWord>
      <group>L1_Word</group>
      <groupName>字词问题</groupName>
      <ability>L2_Typo</ability>
      <abilityName>字词错误</abilityName>
      <candidateList>
        <item>建了</item>
      </candidateList>
      <explain/>
      <paraID>38852AA2</paraID>
      <start>19</start>
      <end>20</end>
      <status>unmodified</status>
      <modifiedWord/>
      <trackRevisions>false</trackRevisions>
    </reviewItem>
    <reviewItem>
      <errorID>24785c32-8e3b-461a-8750-c5780c66064c</errorID>
      <errorWord>1990年代</errorWord>
      <group>L1_Knowledge</group>
      <groupName>知识性问题</groupName>
      <ability>L2_Time</ability>
      <abilityName>日期时间</abilityName>
      <candidateList>
        <item>20世纪90年代</item>
      </candidateList>
      <explain>年代表述建议使用世纪+年代的格式。</explain>
      <paraID>38852AA2</paraID>
      <start>68</start>
      <end>74</end>
      <status>unmodified</status>
      <modifiedWord/>
      <trackRevisions>false</trackRevisions>
    </reviewItem>
    <reviewItem>
      <errorID>350a86f4-b0e4-4556-ae4b-27ee1e3d71ed</errorID>
      <errorWord>1980年代</errorWord>
      <group>L1_Knowledge</group>
      <groupName>知识性问题</groupName>
      <ability>L2_Time</ability>
      <abilityName>日期时间</abilityName>
      <candidateList>
        <item>20世纪80年代</item>
      </candidateList>
      <explain>年代表述建议使用世纪+年代的格式。</explain>
      <paraID>354C7496</paraID>
      <start>53</start>
      <end>59</end>
      <status>unmodified</status>
      <modifiedWord/>
      <trackRevisions>false</trackRevisions>
    </reviewItem>
    <reviewItem>
      <errorID>5d833138-5a17-4231-b711-bb7e51f029a4</errorID>
      <errorWord>"</errorWord>
      <group>L1_Format</group>
      <groupName>格式问题</groupName>
      <ability>L2_HalfPunc_CN</ability>
      <abilityName>全半角问题</abilityName>
      <candidateList>
        <item>“</item>
      </candidateList>
      <explain>文本全半角错误。</explain>
      <paraID>354C7496</paraID>
      <start>89</start>
      <end>90</end>
      <status>modified</status>
      <modifiedWord>“</modifiedWord>
      <trackRevisions>false</trackRevisions>
    </reviewItem>
    <reviewItem>
      <errorID>f41d56c6-1b33-4715-b689-4cc739fe7a0d</errorID>
      <errorWord>"</errorWord>
      <group>L1_Format</group>
      <groupName>格式问题</groupName>
      <ability>L2_HalfPunc_CN</ability>
      <abilityName>全半角问题</abilityName>
      <candidateList>
        <item>”</item>
      </candidateList>
      <explain>文本全半角错误。</explain>
      <paraID>354C7496</paraID>
      <start>95</start>
      <end>96</end>
      <status>modified</status>
      <modifiedWord>”</modifiedWord>
      <trackRevisions>false</trackRevisions>
    </reviewItem>
    <reviewItem>
      <errorID>2e937d42-efa7-4d9d-a8c4-d826811e9e54</errorID>
      <errorWord>"</errorWord>
      <group>L1_Format</group>
      <groupName>格式问题</groupName>
      <ability>L2_HalfPunc_CN</ability>
      <abilityName>全半角问题</abilityName>
      <candidateList>
        <item>“</item>
      </candidateList>
      <explain>文本全半角错误。</explain>
      <paraID>60DB5A7A</paraID>
      <start>12</start>
      <end>13</end>
      <status>modified</status>
      <modifiedWord>“</modifiedWord>
      <trackRevisions>false</trackRevisions>
    </reviewItem>
    <reviewItem>
      <errorID>379bbd3b-58a4-4fb8-bc6f-4684afb5e789</errorID>
      <errorWord>"</errorWord>
      <group>L1_Format</group>
      <groupName>格式问题</groupName>
      <ability>L2_HalfPunc_CN</ability>
      <abilityName>全半角问题</abilityName>
      <candidateList>
        <item>”</item>
      </candidateList>
      <explain>文本全半角错误。</explain>
      <paraID>60DB5A7A</paraID>
      <start>18</start>
      <end>19</end>
      <status>modified</status>
      <modifiedWord>”</modifiedWord>
      <trackRevisions>false</trackRevisions>
    </reviewItem>
    <reviewItem>
      <errorID>0efb5ccd-0899-4b6f-8128-a822e800dc75</errorID>
      <errorWord>,</errorWord>
      <group>L1_Format</group>
      <groupName>格式问题</groupName>
      <ability>L2_HalfPunc_CN</ability>
      <abilityName>全半角问题</abilityName>
      <candidateList>
        <item>，</item>
      </candidateList>
      <explain>文本全半角错误。</explain>
      <paraID>324EEF04</paraID>
      <start>24</start>
      <end>25</end>
      <status>modified</status>
      <modifiedWord>，</modifiedWord>
      <trackRevisions>false</trackRevisions>
    </reviewItem>
    <reviewItem>
      <errorID>5299cb65-7a6e-4df8-b9e6-a01b2ddd6d0d</errorID>
      <errorWord>,</errorWord>
      <group>L1_Format</group>
      <groupName>格式问题</groupName>
      <ability>L2_HalfPunc_CN</ability>
      <abilityName>全半角问题</abilityName>
      <candidateList>
        <item>，</item>
      </candidateList>
      <explain>文本全半角错误。</explain>
      <paraID>324EEF04</paraID>
      <start>39</start>
      <end>40</end>
      <status>modified</status>
      <modifiedWord>，</modifiedWord>
      <trackRevisions>false</trackRevisions>
    </reviewItem>
    <reviewItem>
      <errorID>c7749241-05f3-4dac-a0d6-112e937ce3d6</errorID>
      <errorWord>,</errorWord>
      <group>L1_Format</group>
      <groupName>格式问题</groupName>
      <ability>L2_HalfPunc_CN</ability>
      <abilityName>全半角问题</abilityName>
      <candidateList>
        <item>，</item>
      </candidateList>
      <explain>文本全半角错误。</explain>
      <paraID>324EEF04</paraID>
      <start>50</start>
      <end>51</end>
      <status>modified</status>
      <modifiedWord>，</modifiedWord>
      <trackRevisions>false</trackRevisions>
    </reviewItem>
    <reviewItem>
      <errorID>b28b2034-5ba7-4c67-a9f4-351b80a13d8a</errorID>
      <errorWord>经济机制改革</errorWord>
      <group>L1_Political</group>
      <groupName>政治性问题</groupName>
      <ability>L2_Keyword</ability>
      <abilityName>固定表述</abilityName>
      <candidateList>
        <item>经济体制改革</item>
      </candidateList>
      <explain>词汇“经济体制改革”在特定场景下为固定表述形式，请确认此处的“经济机制改革”是否存在不当。</explain>
      <paraID>16A3B20E</paraID>
      <start>23</start>
      <end>29</end>
      <status>unmodified</status>
      <modifiedWord/>
      <trackRevisions>false</trackRevisions>
    </reviewItem>
    <reviewItem>
      <errorID>166f9866-ce2a-49af-80fb-b631b5476b48</errorID>
      <errorWord>(</errorWord>
      <group>L1_Format</group>
      <groupName>格式问题</groupName>
      <ability>L2_HalfPunc_CN</ability>
      <abilityName>全半角问题</abilityName>
      <candidateList>
        <item>（</item>
      </candidateList>
      <explain>文本全半角错误。</explain>
      <paraID>16A3B20E</paraID>
      <start>29</start>
      <end>30</end>
      <status>modified</status>
      <modifiedWord>（</modifiedWord>
      <trackRevisions>false</trackRevisions>
    </reviewItem>
    <reviewItem>
      <errorID>f923f646-7c2b-415f-851b-425996899531</errorID>
      <errorWord>)</errorWord>
      <group>L1_Format</group>
      <groupName>格式问题</groupName>
      <ability>L2_HalfPunc_CN</ability>
      <abilityName>全半角问题</abilityName>
      <candidateList>
        <item>）</item>
      </candidateList>
      <explain>文本全半角错误。</explain>
      <paraID>16A3B20E</paraID>
      <start>40</start>
      <end>41</end>
      <status>modified</status>
      <modifiedWord>）</modifiedWord>
      <trackRevisions>false</trackRevisions>
    </reviewItem>
    <reviewItem>
      <errorID>60a87ab8-8ee3-480e-b6fb-bc50c7ad4c1d</errorID>
      <errorWord>(</errorWord>
      <group>L1_Format</group>
      <groupName>格式问题</groupName>
      <ability>L2_HalfPunc_CN</ability>
      <abilityName>全半角问题</abilityName>
      <candidateList>
        <item>（</item>
      </candidateList>
      <explain>文本全半角错误。</explain>
      <paraID>16A3B20E</paraID>
      <start>49</start>
      <end>50</end>
      <status>modified</status>
      <modifiedWord>（</modifiedWord>
      <trackRevisions>false</trackRevisions>
    </reviewItem>
    <reviewItem>
      <errorID>6ef83e18-6f9f-420e-9ebc-f18a69495c8f</errorID>
      <errorWord>)</errorWord>
      <group>L1_Format</group>
      <groupName>格式问题</groupName>
      <ability>L2_HalfPunc_CN</ability>
      <abilityName>全半角问题</abilityName>
      <candidateList>
        <item>）</item>
      </candidateList>
      <explain>文本全半角错误。</explain>
      <paraID>16A3B20E</paraID>
      <start>60</start>
      <end>61</end>
      <status>modified</status>
      <modifiedWord>）</modifiedWord>
      <trackRevisions>false</trackRevisions>
    </reviewItem>
    <reviewItem>
      <errorID>fda47126-e2a4-4172-98a5-55a973c84793</errorID>
      <errorWord>(</errorWord>
      <group>L1_Format</group>
      <groupName>格式问题</groupName>
      <ability>L2_HalfPunc_CN</ability>
      <abilityName>全半角问题</abilityName>
      <candidateList>
        <item>（</item>
      </candidateList>
      <explain>文本全半角错误。</explain>
      <paraID>16A3B20E</paraID>
      <start>69</start>
      <end>70</end>
      <status>modified</status>
      <modifiedWord>（</modifiedWord>
      <trackRevisions>false</trackRevisions>
    </reviewItem>
    <reviewItem>
      <errorID>92e550b1-f330-4310-b952-6de91776462c</errorID>
      <errorWord>)</errorWord>
      <group>L1_Format</group>
      <groupName>格式问题</groupName>
      <ability>L2_HalfPunc_CN</ability>
      <abilityName>全半角问题</abilityName>
      <candidateList>
        <item>）</item>
      </candidateList>
      <explain>文本全半角错误。</explain>
      <paraID>16A3B20E</paraID>
      <start>93</start>
      <end>94</end>
      <status>modified</status>
      <modifiedWord>）</modifiedWord>
      <trackRevisions>false</trackRevisions>
    </reviewItem>
    <reviewItem>
      <errorID>00cce5d4-8215-4c5a-b3b1-979264f757cc</errorID>
      <errorWord>(</errorWord>
      <group>L1_Format</group>
      <groupName>格式问题</groupName>
      <ability>L2_HalfPunc_CN</ability>
      <abilityName>全半角问题</abilityName>
      <candidateList>
        <item>（</item>
      </candidateList>
      <explain>文本全半角错误。</explain>
      <paraID>436A8BC5</paraID>
      <start>12</start>
      <end>13</end>
      <status>modified</status>
      <modifiedWord>（</modifiedWord>
      <trackRevisions>false</trackRevisions>
    </reviewItem>
    <reviewItem>
      <errorID>ddf360aa-d5a3-42b5-a1c2-33aeaf6bf3ae</errorID>
      <errorWord>)</errorWord>
      <group>L1_Format</group>
      <groupName>格式问题</groupName>
      <ability>L2_HalfPunc_CN</ability>
      <abilityName>全半角问题</abilityName>
      <candidateList>
        <item>）</item>
      </candidateList>
      <explain>文本全半角错误。</explain>
      <paraID>436A8BC5</paraID>
      <start>19</start>
      <end>20</end>
      <status>modified</status>
      <modifiedWord>）</modifiedWord>
      <trackRevisions>false</trackRevisions>
    </reviewItem>
    <reviewItem>
      <errorID>a87d959d-2122-4879-98b6-c617793a9278</errorID>
      <errorWord>(</errorWord>
      <group>L1_Format</group>
      <groupName>格式问题</groupName>
      <ability>L2_HalfPunc_CN</ability>
      <abilityName>全半角问题</abilityName>
      <candidateList>
        <item>（</item>
      </candidateList>
      <explain>文本全半角错误。</explain>
      <paraID> 52CFFBE</paraID>
      <start>20</start>
      <end>21</end>
      <status>modified</status>
      <modifiedWord>（</modifiedWord>
      <trackRevisions>false</trackRevisions>
    </reviewItem>
    <reviewItem>
      <errorID>721e75ec-d17a-4725-8d23-922a2d859f32</errorID>
      <errorWord>)</errorWord>
      <group>L1_Format</group>
      <groupName>格式问题</groupName>
      <ability>L2_HalfPunc_CN</ability>
      <abilityName>全半角问题</abilityName>
      <candidateList>
        <item>）</item>
      </candidateList>
      <explain>文本全半角错误。</explain>
      <paraID> 52CFFBE</paraID>
      <start>34</start>
      <end>35</end>
      <status>modified</status>
      <modifiedWord>）</modifiedWord>
      <trackRevisions>false</trackRevisions>
    </reviewItem>
    <reviewItem>
      <errorID>ec6f7e3b-8626-4e0f-966a-caa90cf8f257</errorID>
      <errorWord>(</errorWord>
      <group>L1_Format</group>
      <groupName>格式问题</groupName>
      <ability>L2_HalfPunc_CN</ability>
      <abilityName>全半角问题</abilityName>
      <candidateList>
        <item>（</item>
      </candidateList>
      <explain>文本全半角错误。</explain>
      <paraID> 52CFFBE</paraID>
      <start>41</start>
      <end>42</end>
      <status>modified</status>
      <modifiedWord>（</modifiedWord>
      <trackRevisions>false</trackRevisions>
    </reviewItem>
    <reviewItem>
      <errorID>4f5aeb21-8de9-447c-9b98-9999aca2c511</errorID>
      <errorWord>)</errorWord>
      <group>L1_Format</group>
      <groupName>格式问题</groupName>
      <ability>L2_HalfPunc_CN</ability>
      <abilityName>全半角问题</abilityName>
      <candidateList>
        <item>）</item>
      </candidateList>
      <explain>文本全半角错误。</explain>
      <paraID> 52CFFBE</paraID>
      <start>53</start>
      <end>54</end>
      <status>modified</status>
      <modifiedWord>）</modifiedWord>
      <trackRevisions>false</trackRevisions>
    </reviewItem>
    <reviewItem>
      <errorID>e3cf7f82-0157-4186-8bb1-4c069c1cfdc2</errorID>
      <errorWord>"</errorWord>
      <group>L1_Format</group>
      <groupName>格式问题</groupName>
      <ability>L2_HalfPunc_CN</ability>
      <abilityName>全半角问题</abilityName>
      <candidateList>
        <item>“</item>
      </candidateList>
      <explain>文本全半角错误。</explain>
      <paraID>53D6BB4C</paraID>
      <start>18</start>
      <end>19</end>
      <status>modified</status>
      <modifiedWord>“</modifiedWord>
      <trackRevisions>false</trackRevisions>
    </reviewItem>
    <reviewItem>
      <errorID>f5218ab0-52d1-4af3-8fdf-06c52b5db224</errorID>
      <errorWord>"</errorWord>
      <group>L1_Format</group>
      <groupName>格式问题</groupName>
      <ability>L2_HalfPunc_CN</ability>
      <abilityName>全半角问题</abilityName>
      <candidateList>
        <item>”</item>
      </candidateList>
      <explain>文本全半角错误。</explain>
      <paraID>53D6BB4C</paraID>
      <start>23</start>
      <end>24</end>
      <status>modified</status>
      <modifiedWord>”</modifiedWord>
      <trackRevisions>false</trackRevisions>
    </reviewItem>
    <reviewItem>
      <errorID>4e29006d-715d-4f7d-b599-0aa565e86da6</errorID>
      <errorWord>1920年代</errorWord>
      <group>L1_Knowledge</group>
      <groupName>知识性问题</groupName>
      <ability>L2_Time</ability>
      <abilityName>日期时间</abilityName>
      <candidateList>
        <item>20世纪20年代</item>
      </candidateList>
      <explain>年代表述建议使用世纪+年代的格式。</explain>
      <paraID>53D6BB4C</paraID>
      <start>114</start>
      <end>120</end>
      <status>unmodified</status>
      <modifiedWord/>
      <trackRevisions>false</trackRevisions>
    </reviewItem>
    <reviewItem>
      <errorID>23cb7c56-fd9b-4857-b298-6d66c564e8fc</errorID>
      <errorWord>1950年代</errorWord>
      <group>L1_Knowledge</group>
      <groupName>知识性问题</groupName>
      <ability>L2_Time</ability>
      <abilityName>日期时间</abilityName>
      <candidateList>
        <item>20世纪50年代</item>
      </candidateList>
      <explain>年代表述建议使用世纪+年代的格式。</explain>
      <paraID>53D6BB4C</paraID>
      <start>124</start>
      <end>130</end>
      <status>unmodified</status>
      <modifiedWord/>
      <trackRevisions>false</trackRevisions>
    </reviewItem>
    <reviewItem>
      <errorID>3392758e-2b63-449f-b282-1b61174abb33</errorID>
      <errorWord>"</errorWord>
      <group>L1_Format</group>
      <groupName>格式问题</groupName>
      <ability>L2_HalfPunc_CN</ability>
      <abilityName>全半角问题</abilityName>
      <candidateList>
        <item>“</item>
      </candidateList>
      <explain>文本全半角错误。</explain>
      <paraID>53D6BB4C</paraID>
      <start>134</start>
      <end>135</end>
      <status>modified</status>
      <modifiedWord>“</modifiedWord>
      <trackRevisions>false</trackRevisions>
    </reviewItem>
    <reviewItem>
      <errorID>d0c63079-c45c-4b63-8fa4-09ef76119122</errorID>
      <errorWord>"</errorWord>
      <group>L1_Format</group>
      <groupName>格式问题</groupName>
      <ability>L2_HalfPunc_CN</ability>
      <abilityName>全半角问题</abilityName>
      <candidateList>
        <item>”</item>
      </candidateList>
      <explain>文本全半角错误。</explain>
      <paraID>53D6BB4C</paraID>
      <start>141</start>
      <end>142</end>
      <status>modified</status>
      <modifiedWord>”</modifiedWord>
      <trackRevisions>false</trackRevisions>
    </reviewItem>
    <reviewItem>
      <errorID>70eaac1b-387e-452a-b8e4-6da51c4c4062</errorID>
      <errorWord>1970年代</errorWord>
      <group>L1_Knowledge</group>
      <groupName>知识性问题</groupName>
      <ability>L2_Time</ability>
      <abilityName>日期时间</abilityName>
      <candidateList>
        <item>20世纪70年代</item>
      </candidateList>
      <explain>年代表述建议使用世纪+年代的格式。</explain>
      <paraID>53D6BB4C</paraID>
      <start>153</start>
      <end>159</end>
      <status>unmodified</status>
      <modifiedWord/>
      <trackRevisions>false</trackRevisions>
    </reviewItem>
    <reviewItem>
      <errorID>ce061777-cd16-45ef-a6b5-c729ddfe06df</errorID>
      <errorWord>1950年代</errorWord>
      <group>L1_Knowledge</group>
      <groupName>知识性问题</groupName>
      <ability>L2_Time</ability>
      <abilityName>日期时间</abilityName>
      <candidateList>
        <item>20世纪50年代</item>
      </candidateList>
      <explain>年代表述建议使用世纪+年代的格式。</explain>
      <paraID>2B6A18CA</paraID>
      <start>5</start>
      <end>11</end>
      <status>unmodified</status>
      <modifiedWord/>
      <trackRevisions>false</trackRevisions>
    </reviewItem>
    <reviewItem>
      <errorID>7315c120-a30a-4d87-82f9-5eca879805a7</errorID>
      <errorWord>"</errorWord>
      <group>L1_Format</group>
      <groupName>格式问题</groupName>
      <ability>L2_HalfPunc_CN</ability>
      <abilityName>全半角问题</abilityName>
      <candidateList>
        <item>“</item>
      </candidateList>
      <explain>文本全半角错误。</explain>
      <paraID>2B6A18CA</paraID>
      <start>29</start>
      <end>30</end>
      <status>modified</status>
      <modifiedWord>“</modifiedWord>
      <trackRevisions>false</trackRevisions>
    </reviewItem>
    <reviewItem>
      <errorID>bbbf6b3e-5f78-4c71-8a5b-21cbbf42e5cf</errorID>
      <errorWord>"</errorWord>
      <group>L1_Format</group>
      <groupName>格式问题</groupName>
      <ability>L2_HalfPunc_CN</ability>
      <abilityName>全半角问题</abilityName>
      <candidateList>
        <item>”</item>
      </candidateList>
      <explain>文本全半角错误。</explain>
      <paraID>2B6A18CA</paraID>
      <start>36</start>
      <end>37</end>
      <status>modified</status>
      <modifiedWord>”</modifiedWord>
      <trackRevisions>false</trackRevisions>
    </reviewItem>
    <reviewItem>
      <errorID>f5619e54-7dfe-4744-8e88-16a2c8c46306</errorID>
      <errorWord>"</errorWord>
      <group>L1_Format</group>
      <groupName>格式问题</groupName>
      <ability>L2_HalfPunc_CN</ability>
      <abilityName>全半角问题</abilityName>
      <candidateList>
        <item>“</item>
      </candidateList>
      <explain>文本全半角错误。</explain>
      <paraID>2B6A18CA</paraID>
      <start>63</start>
      <end>64</end>
      <status>modified</status>
      <modifiedWord>“</modifiedWord>
      <trackRevisions>false</trackRevisions>
    </reviewItem>
    <reviewItem>
      <errorID>3c2bcdfc-7342-4e12-9742-2798c8c46093</errorID>
      <errorWord>"</errorWord>
      <group>L1_Format</group>
      <groupName>格式问题</groupName>
      <ability>L2_HalfPunc_CN</ability>
      <abilityName>全半角问题</abilityName>
      <candidateList>
        <item>”</item>
      </candidateList>
      <explain>文本全半角错误。</explain>
      <paraID>2B6A18CA</paraID>
      <start>67</start>
      <end>68</end>
      <status>modified</status>
      <modifiedWord>”</modifiedWord>
      <trackRevisions>false</trackRevisions>
    </reviewItem>
    <reviewItem>
      <errorID>e9a0e059-e4e6-4e76-8e7c-bbad35a3a847</errorID>
      <errorWord>"</errorWord>
      <group>L1_Format</group>
      <groupName>格式问题</groupName>
      <ability>L2_HalfPunc_CN</ability>
      <abilityName>全半角问题</abilityName>
      <candidateList>
        <item>“</item>
      </candidateList>
      <explain>文本全半角错误。</explain>
      <paraID>2B6A18CA</paraID>
      <start>101</start>
      <end>102</end>
      <status>modified</status>
      <modifiedWord>“</modifiedWord>
      <trackRevisions>false</trackRevisions>
    </reviewItem>
    <reviewItem>
      <errorID>f72e514a-bf92-4d98-9eca-734764a49c1b</errorID>
      <errorWord>"</errorWord>
      <group>L1_Format</group>
      <groupName>格式问题</groupName>
      <ability>L2_HalfPunc_CN</ability>
      <abilityName>全半角问题</abilityName>
      <candidateList>
        <item>”</item>
      </candidateList>
      <explain>文本全半角错误。</explain>
      <paraID>2B6A18CA</paraID>
      <start>108</start>
      <end>109</end>
      <status>modified</status>
      <modifiedWord>”</modifiedWord>
      <trackRevisions>false</trackRevisions>
    </reviewItem>
    <reviewItem>
      <errorID>d6773538-67a4-416a-b3ca-fd0ed5a5fd85</errorID>
      <errorWord>"</errorWord>
      <group>L1_Format</group>
      <groupName>格式问题</groupName>
      <ability>L2_HalfPunc_CN</ability>
      <abilityName>全半角问题</abilityName>
      <candidateList>
        <item>“</item>
      </candidateList>
      <explain>文本全半角错误。</explain>
      <paraID>2B6A18CA</paraID>
      <start>122</start>
      <end>123</end>
      <status>modified</status>
      <modifiedWord>“</modifiedWord>
      <trackRevisions>false</trackRevisions>
    </reviewItem>
    <reviewItem>
      <errorID>95279970-cf41-425b-8e48-a07d7faf7ff2</errorID>
      <errorWord>"</errorWord>
      <group>L1_Format</group>
      <groupName>格式问题</groupName>
      <ability>L2_HalfPunc_CN</ability>
      <abilityName>全半角问题</abilityName>
      <candidateList>
        <item>”</item>
      </candidateList>
      <explain>文本全半角错误。</explain>
      <paraID>2B6A18CA</paraID>
      <start>126</start>
      <end>127</end>
      <status>modified</status>
      <modifiedWord>”</modifiedWord>
      <trackRevisions>false</trackRevisions>
    </reviewItem>
    <reviewItem>
      <errorID>4d31fc7a-f3f2-4b45-8cb9-89cd7c7e8199</errorID>
      <errorWord>"</errorWord>
      <group>L1_Format</group>
      <groupName>格式问题</groupName>
      <ability>L2_HalfPunc_CN</ability>
      <abilityName>全半角问题</abilityName>
      <candidateList>
        <item>“</item>
      </candidateList>
      <explain>文本全半角错误。</explain>
      <paraID>779F8ED7</paraID>
      <start>79</start>
      <end>80</end>
      <status>modified</status>
      <modifiedWord>“</modifiedWord>
      <trackRevisions>false</trackRevisions>
    </reviewItem>
    <reviewItem>
      <errorID>f2870c39-9581-48a4-a66b-b5348bea8c6c</errorID>
      <errorWord>"</errorWord>
      <group>L1_Format</group>
      <groupName>格式问题</groupName>
      <ability>L2_HalfPunc_CN</ability>
      <abilityName>全半角问题</abilityName>
      <candidateList>
        <item>”</item>
      </candidateList>
      <explain>文本全半角错误。</explain>
      <paraID>779F8ED7</paraID>
      <start>86</start>
      <end>87</end>
      <status>modified</status>
      <modifiedWord>”</modifiedWord>
      <trackRevisions>false</trackRevisions>
    </reviewItem>
    <reviewItem>
      <errorID>61e77593-2183-4c40-86bd-4f47b3e59899</errorID>
      <errorWord>"</errorWord>
      <group>L1_Format</group>
      <groupName>格式问题</groupName>
      <ability>L2_HalfPunc_CN</ability>
      <abilityName>全半角问题</abilityName>
      <candidateList>
        <item>“</item>
      </candidateList>
      <explain>文本全半角错误。</explain>
      <paraID>779F8ED7</paraID>
      <start>116</start>
      <end>117</end>
      <status>modified</status>
      <modifiedWord>“</modifiedWord>
      <trackRevisions>false</trackRevisions>
    </reviewItem>
    <reviewItem>
      <errorID>f6032fb0-26a2-4ffe-92af-f072415c5672</errorID>
      <errorWord>"</errorWord>
      <group>L1_Format</group>
      <groupName>格式问题</groupName>
      <ability>L2_HalfPunc_CN</ability>
      <abilityName>全半角问题</abilityName>
      <candidateList>
        <item>”</item>
      </candidateList>
      <explain>文本全半角错误。</explain>
      <paraID>779F8ED7</paraID>
      <start>140</start>
      <end>141</end>
      <status>modified</status>
      <modifiedWord>”</modifiedWord>
      <trackRevisions>false</trackRevisions>
    </reviewItem>
    <reviewItem>
      <errorID>65b7d529-82e6-48fb-a10c-4fff87099dbc</errorID>
      <errorWord>"</errorWord>
      <group>L1_Format</group>
      <groupName>格式问题</groupName>
      <ability>L2_HalfPunc_CN</ability>
      <abilityName>全半角问题</abilityName>
      <candidateList>
        <item>“</item>
      </candidateList>
      <explain>文本全半角错误。</explain>
      <paraID>59C52C8F</paraID>
      <start>14</start>
      <end>15</end>
      <status>modified</status>
      <modifiedWord>“</modifiedWord>
      <trackRevisions>false</trackRevisions>
    </reviewItem>
    <reviewItem>
      <errorID>bc3a0bc7-b6d5-484f-94d5-3de3bef0fb99</errorID>
      <errorWord>"</errorWord>
      <group>L1_Format</group>
      <groupName>格式问题</groupName>
      <ability>L2_HalfPunc_CN</ability>
      <abilityName>全半角问题</abilityName>
      <candidateList>
        <item>”</item>
      </candidateList>
      <explain>文本全半角错误。</explain>
      <paraID>59C52C8F</paraID>
      <start>19</start>
      <end>20</end>
      <status>modified</status>
      <modifiedWord>”</modifiedWord>
      <trackRevisions>false</trackRevisions>
    </reviewItem>
    <reviewItem>
      <errorID>7a7f539a-fa5d-4b10-913f-73d3001948a8</errorID>
      <errorWord>"</errorWord>
      <group>L1_Format</group>
      <groupName>格式问题</groupName>
      <ability>L2_HalfPunc_CN</ability>
      <abilityName>全半角问题</abilityName>
      <candidateList>
        <item>“</item>
      </candidateList>
      <explain>文本全半角错误。</explain>
      <paraID>59C52C8F</paraID>
      <start>45</start>
      <end>46</end>
      <status>modified</status>
      <modifiedWord>“</modifiedWord>
      <trackRevisions>false</trackRevisions>
    </reviewItem>
    <reviewItem>
      <errorID>7f6ed10f-4353-41da-afa1-9c313df6d19c</errorID>
      <errorWord>"</errorWord>
      <group>L1_Format</group>
      <groupName>格式问题</groupName>
      <ability>L2_HalfPunc_CN</ability>
      <abilityName>全半角问题</abilityName>
      <candidateList>
        <item>”</item>
      </candidateList>
      <explain>文本全半角错误。</explain>
      <paraID>59C52C8F</paraID>
      <start>55</start>
      <end>56</end>
      <status>modified</status>
      <modifiedWord>”</modifiedWord>
      <trackRevisions>false</trackRevisions>
    </reviewItem>
    <reviewItem>
      <errorID>c04fdc47-0f01-429d-8979-82cde941530e</errorID>
      <errorWord>1980年代</errorWord>
      <group>L1_Knowledge</group>
      <groupName>知识性问题</groupName>
      <ability>L2_Time</ability>
      <abilityName>日期时间</abilityName>
      <candidateList>
        <item>20世纪80年代</item>
      </candidateList>
      <explain>年代表述建议使用世纪+年代的格式。</explain>
      <paraID>47415867</paraID>
      <start>22</start>
      <end>28</end>
      <status>unmodified</status>
      <modifiedWord/>
      <trackRevisions>false</trackRevisions>
    </reviewItem>
    <reviewItem>
      <errorID>66b599ac-9b55-46d3-848d-88f2052b2dd5</errorID>
      <errorWord>"</errorWord>
      <group>L1_Format</group>
      <groupName>格式问题</groupName>
      <ability>L2_HalfPunc_CN</ability>
      <abilityName>全半角问题</abilityName>
      <candidateList>
        <item>“</item>
      </candidateList>
      <explain>文本全半角错误。</explain>
      <paraID>47415867</paraID>
      <start>137</start>
      <end>138</end>
      <status>modified</status>
      <modifiedWord>“</modifiedWord>
      <trackRevisions>false</trackRevisions>
    </reviewItem>
    <reviewItem>
      <errorID>43b80c3c-e229-450c-99dc-03d0d6e50f7e</errorID>
      <errorWord>"</errorWord>
      <group>L1_Format</group>
      <groupName>格式问题</groupName>
      <ability>L2_HalfPunc_CN</ability>
      <abilityName>全半角问题</abilityName>
      <candidateList>
        <item>”</item>
      </candidateList>
      <explain>文本全半角错误。</explain>
      <paraID>47415867</paraID>
      <start>143</start>
      <end>144</end>
      <status>modified</status>
      <modifiedWord>”</modifiedWord>
      <trackRevisions>false</trackRevisions>
    </reviewItem>
    <reviewItem>
      <errorID>f752fbaf-a225-447a-9a1a-b1403a3d0a64</errorID>
      <errorWord>"</errorWord>
      <group>L1_Format</group>
      <groupName>格式问题</groupName>
      <ability>L2_HalfPunc_CN</ability>
      <abilityName>全半角问题</abilityName>
      <candidateList>
        <item>“</item>
      </candidateList>
      <explain>文本全半角错误。</explain>
      <paraID>47415867</paraID>
      <start>172</start>
      <end>173</end>
      <status>modified</status>
      <modifiedWord>“</modifiedWord>
      <trackRevisions>false</trackRevisions>
    </reviewItem>
    <reviewItem>
      <errorID>51f941bc-eae0-4fdf-bad0-99c02722f77c</errorID>
      <errorWord>"</errorWord>
      <group>L1_Format</group>
      <groupName>格式问题</groupName>
      <ability>L2_HalfPunc_CN</ability>
      <abilityName>全半角问题</abilityName>
      <candidateList>
        <item>”</item>
      </candidateList>
      <explain>文本全半角错误。</explain>
      <paraID>47415867</paraID>
      <start>180</start>
      <end>181</end>
      <status>modified</status>
      <modifiedWord>”</modifiedWord>
      <trackRevisions>false</trackRevisions>
    </reviewItem>
    <reviewItem>
      <errorID>ea561618-8b7d-4fef-916c-20f91c374315</errorID>
      <errorWord>"</errorWord>
      <group>L1_Format</group>
      <groupName>格式问题</groupName>
      <ability>L2_HalfPunc_CN</ability>
      <abilityName>全半角问题</abilityName>
      <candidateList>
        <item>“</item>
      </candidateList>
      <explain>文本全半角错误。</explain>
      <paraID>3A50D4EF</paraID>
      <start>55</start>
      <end>56</end>
      <status>modified</status>
      <modifiedWord>“</modifiedWord>
      <trackRevisions>false</trackRevisions>
    </reviewItem>
    <reviewItem>
      <errorID>db31289d-c99f-4b19-ae40-a40c21341a17</errorID>
      <errorWord>"</errorWord>
      <group>L1_Format</group>
      <groupName>格式问题</groupName>
      <ability>L2_HalfPunc_CN</ability>
      <abilityName>全半角问题</abilityName>
      <candidateList>
        <item>”</item>
      </candidateList>
      <explain>文本全半角错误。</explain>
      <paraID>3A50D4EF</paraID>
      <start>60</start>
      <end>61</end>
      <status>modified</status>
      <modifiedWord>”</modifiedWord>
      <trackRevisions>false</trackRevisions>
    </reviewItem>
    <reviewItem>
      <errorID>b7f6d82f-cbc9-4229-a0ad-4e128e692395</errorID>
      <errorWord>1990年代</errorWord>
      <group>L1_Knowledge</group>
      <groupName>知识性问题</groupName>
      <ability>L2_Time</ability>
      <abilityName>日期时间</abilityName>
      <candidateList>
        <item>20世纪90年代</item>
      </candidateList>
      <explain>年代表述建议使用世纪+年代的格式。</explain>
      <paraID>3A50D4EF</paraID>
      <start>74</start>
      <end>80</end>
      <status>unmodified</status>
      <modifiedWord/>
      <trackRevisions>false</trackRevisions>
    </reviewItem>
    <reviewItem>
      <errorID>176af33a-f51f-448f-a93e-a69421fdc3b8</errorID>
      <errorWord>"</errorWord>
      <group>L1_Format</group>
      <groupName>格式问题</groupName>
      <ability>L2_HalfPunc_CN</ability>
      <abilityName>全半角问题</abilityName>
      <candidateList>
        <item>“</item>
      </candidateList>
      <explain>文本全半角错误。</explain>
      <paraID>3A50D4EF</paraID>
      <start>122</start>
      <end>123</end>
      <status>modified</status>
      <modifiedWord>“</modifiedWord>
      <trackRevisions>false</trackRevisions>
    </reviewItem>
    <reviewItem>
      <errorID>5c100994-a441-4ebc-b3bb-a018b29fcb2e</errorID>
      <errorWord>"</errorWord>
      <group>L1_Format</group>
      <groupName>格式问题</groupName>
      <ability>L2_HalfPunc_CN</ability>
      <abilityName>全半角问题</abilityName>
      <candidateList>
        <item>”</item>
      </candidateList>
      <explain>文本全半角错误。</explain>
      <paraID>3A50D4EF</paraID>
      <start>128</start>
      <end>129</end>
      <status>modified</status>
      <modifiedWord>”</modifiedWord>
      <trackRevisions>false</trackRevisions>
    </reviewItem>
    <reviewItem>
      <errorID>cfa7df4f-4734-464e-a3ba-2e9d8e82b164</errorID>
      <errorWord>"</errorWord>
      <group>L1_Format</group>
      <groupName>格式问题</groupName>
      <ability>L2_HalfPunc_CN</ability>
      <abilityName>全半角问题</abilityName>
      <candidateList>
        <item>“</item>
      </candidateList>
      <explain>文本全半角错误。</explain>
      <paraID>66A503F2</paraID>
      <start>8</start>
      <end>9</end>
      <status>modified</status>
      <modifiedWord>“</modifiedWord>
      <trackRevisions>false</trackRevisions>
    </reviewItem>
    <reviewItem>
      <errorID>9eba8b43-41d4-4769-ab80-48d0510bfec4</errorID>
      <errorWord>"</errorWord>
      <group>L1_Format</group>
      <groupName>格式问题</groupName>
      <ability>L2_HalfPunc_CN</ability>
      <abilityName>全半角问题</abilityName>
      <candidateList>
        <item>”</item>
      </candidateList>
      <explain>文本全半角错误。</explain>
      <paraID>66A503F2</paraID>
      <start>12</start>
      <end>13</end>
      <status>modified</status>
      <modifiedWord>”</modifiedWord>
      <trackRevisions>false</trackRevisions>
    </reviewItem>
    <reviewItem>
      <errorID>ae063573-2784-4b9d-8889-f14ab09242fd</errorID>
      <errorWord>"</errorWord>
      <group>L1_Format</group>
      <groupName>格式问题</groupName>
      <ability>L2_HalfPunc_CN</ability>
      <abilityName>全半角问题</abilityName>
      <candidateList>
        <item>“</item>
      </candidateList>
      <explain>文本全半角错误。</explain>
      <paraID>66A503F2</paraID>
      <start>60</start>
      <end>61</end>
      <status>modified</status>
      <modifiedWord>“</modifiedWord>
      <trackRevisions>false</trackRevisions>
    </reviewItem>
    <reviewItem>
      <errorID>11e9977d-c96b-4546-8cc6-007624d3dfd2</errorID>
      <errorWord>"</errorWord>
      <group>L1_Format</group>
      <groupName>格式问题</groupName>
      <ability>L2_HalfPunc_CN</ability>
      <abilityName>全半角问题</abilityName>
      <candidateList>
        <item>”</item>
      </candidateList>
      <explain>文本全半角错误。</explain>
      <paraID>66A503F2</paraID>
      <start>64</start>
      <end>65</end>
      <status>modified</status>
      <modifiedWord>”</modifiedWord>
      <trackRevisions>false</trackRevisions>
    </reviewItem>
    <reviewItem>
      <errorID>8f49862b-3608-4824-9c40-d32a3080e457</errorID>
      <errorWord>"</errorWord>
      <group>L1_Format</group>
      <groupName>格式问题</groupName>
      <ability>L2_HalfPunc_CN</ability>
      <abilityName>全半角问题</abilityName>
      <candidateList>
        <item>“</item>
      </candidateList>
      <explain>文本全半角错误。</explain>
      <paraID>66A503F2</paraID>
      <start>213</start>
      <end>214</end>
      <status>modified</status>
      <modifiedWord>“</modifiedWord>
      <trackRevisions>false</trackRevisions>
    </reviewItem>
    <reviewItem>
      <errorID>b843f6f1-667c-4ad9-a7d5-f907a6a144a7</errorID>
      <errorWord>"</errorWord>
      <group>L1_Format</group>
      <groupName>格式问题</groupName>
      <ability>L2_HalfPunc_CN</ability>
      <abilityName>全半角问题</abilityName>
      <candidateList>
        <item>”</item>
      </candidateList>
      <explain>文本全半角错误。</explain>
      <paraID>66A503F2</paraID>
      <start>218</start>
      <end>219</end>
      <status>modified</status>
      <modifiedWord>”</modifiedWord>
      <trackRevisions>false</trackRevisions>
    </reviewItem>
    <reviewItem>
      <errorID>a8a07a44-771e-4628-9a7c-06bbc8eef08c</errorID>
      <errorWord>"</errorWord>
      <group>L1_Format</group>
      <groupName>格式问题</groupName>
      <ability>L2_HalfPunc_CN</ability>
      <abilityName>全半角问题</abilityName>
      <candidateList>
        <item>“</item>
      </candidateList>
      <explain>文本全半角错误。</explain>
      <paraID>66A503F2</paraID>
      <start>224</start>
      <end>225</end>
      <status>modified</status>
      <modifiedWord>“</modifiedWord>
      <trackRevisions>false</trackRevisions>
    </reviewItem>
    <reviewItem>
      <errorID>25200a3e-1edd-4b9c-b0b2-f40ca05aef52</errorID>
      <errorWord>"</errorWord>
      <group>L1_Format</group>
      <groupName>格式问题</groupName>
      <ability>L2_HalfPunc_CN</ability>
      <abilityName>全半角问题</abilityName>
      <candidateList>
        <item>”</item>
      </candidateList>
      <explain>文本全半角错误。</explain>
      <paraID>66A503F2</paraID>
      <start>229</start>
      <end>230</end>
      <status>modified</status>
      <modifiedWord>”</modifiedWord>
      <trackRevisions>false</trackRevisions>
    </reviewItem>
    <reviewItem>
      <errorID>8c8ce7ce-b060-4dda-a6f6-55319de55183</errorID>
      <errorWord>1980年代</errorWord>
      <group>L1_Knowledge</group>
      <groupName>知识性问题</groupName>
      <ability>L2_Time</ability>
      <abilityName>日期时间</abilityName>
      <candidateList>
        <item>20世纪80年代</item>
      </candidateList>
      <explain>年代表述建议使用世纪+年代的格式。</explain>
      <paraID>5D362448</paraID>
      <start>59</start>
      <end>65</end>
      <status>unmodified</status>
      <modifiedWord/>
      <trackRevisions>false</trackRevisions>
    </reviewItem>
    <reviewItem>
      <errorID>64128d54-aa9f-435b-b6f1-72e49d32cae7</errorID>
      <errorWord>"</errorWord>
      <group>L1_Format</group>
      <groupName>格式问题</groupName>
      <ability>L2_HalfPunc_CN</ability>
      <abilityName>全半角问题</abilityName>
      <candidateList>
        <item>“</item>
      </candidateList>
      <explain>文本全半角错误。</explain>
      <paraID>5D362448</paraID>
      <start>158</start>
      <end>159</end>
      <status>modified</status>
      <modifiedWord>“</modifiedWord>
      <trackRevisions>false</trackRevisions>
    </reviewItem>
    <reviewItem>
      <errorID>7d68c513-9b09-435d-8da5-900ce1e8a853</errorID>
      <errorWord>"</errorWord>
      <group>L1_Format</group>
      <groupName>格式问题</groupName>
      <ability>L2_HalfPunc_CN</ability>
      <abilityName>全半角问题</abilityName>
      <candidateList>
        <item>”</item>
      </candidateList>
      <explain>文本全半角错误。</explain>
      <paraID>5D362448</paraID>
      <start>163</start>
      <end>164</end>
      <status>modified</status>
      <modifiedWord>”</modifiedWord>
      <trackRevisions>false</trackRevisions>
    </reviewItem>
    <reviewItem>
      <errorID>ade8e032-220d-4e51-9942-cd7ef2cbcb7d</errorID>
      <errorWord>"</errorWord>
      <group>L1_Format</group>
      <groupName>格式问题</groupName>
      <ability>L2_HalfPunc_CN</ability>
      <abilityName>全半角问题</abilityName>
      <candidateList>
        <item>“</item>
      </candidateList>
      <explain>文本全半角错误。</explain>
      <paraID>4CFC039F</paraID>
      <start>57</start>
      <end>58</end>
      <status>modified</status>
      <modifiedWord>“</modifiedWord>
      <trackRevisions>false</trackRevisions>
    </reviewItem>
    <reviewItem>
      <errorID>0f1c094b-e9b9-4888-9610-f4b889490618</errorID>
      <errorWord>"</errorWord>
      <group>L1_Format</group>
      <groupName>格式问题</groupName>
      <ability>L2_HalfPunc_CN</ability>
      <abilityName>全半角问题</abilityName>
      <candidateList>
        <item>”</item>
      </candidateList>
      <explain>文本全半角错误。</explain>
      <paraID>4CFC039F</paraID>
      <start>72</start>
      <end>73</end>
      <status>modified</status>
      <modifiedWord>”</modifiedWord>
      <trackRevisions>false</trackRevisions>
    </reviewItem>
    <reviewItem>
      <errorID>e1598fb7-fb19-4c93-b5a4-76f263746d75</errorID>
      <errorWord>"</errorWord>
      <group>L1_Format</group>
      <groupName>格式问题</groupName>
      <ability>L2_HalfPunc_CN</ability>
      <abilityName>全半角问题</abilityName>
      <candidateList>
        <item>“</item>
      </candidateList>
      <explain>文本全半角错误。</explain>
      <paraID>4988AD11</paraID>
      <start>36</start>
      <end>37</end>
      <status>modified</status>
      <modifiedWord>“</modifiedWord>
      <trackRevisions>false</trackRevisions>
    </reviewItem>
    <reviewItem>
      <errorID>973517c9-3545-498a-ae45-809a32953595</errorID>
      <errorWord>"</errorWord>
      <group>L1_Format</group>
      <groupName>格式问题</groupName>
      <ability>L2_HalfPunc_CN</ability>
      <abilityName>全半角问题</abilityName>
      <candidateList>
        <item>”</item>
      </candidateList>
      <explain>文本全半角错误。</explain>
      <paraID>4988AD11</paraID>
      <start>43</start>
      <end>44</end>
      <status>modified</status>
      <modifiedWord>”</modifiedWord>
      <trackRevisions>false</trackRevisions>
    </reviewItem>
    <reviewItem>
      <errorID>6e90a1ad-3be3-4502-99b0-594d324f2f4c</errorID>
      <errorWord>"</errorWord>
      <group>L1_Format</group>
      <groupName>格式问题</groupName>
      <ability>L2_HalfPunc_CN</ability>
      <abilityName>全半角问题</abilityName>
      <candidateList>
        <item>“</item>
      </candidateList>
      <explain>文本全半角错误。</explain>
      <paraID> 29E9368</paraID>
      <start>26</start>
      <end>27</end>
      <status>modified</status>
      <modifiedWord>“</modifiedWord>
      <trackRevisions>false</trackRevisions>
    </reviewItem>
    <reviewItem>
      <errorID>f7c1ae89-c63d-4354-b61d-b241b49b842d</errorID>
      <errorWord>"</errorWord>
      <group>L1_Format</group>
      <groupName>格式问题</groupName>
      <ability>L2_HalfPunc_CN</ability>
      <abilityName>全半角问题</abilityName>
      <candidateList>
        <item>”</item>
      </candidateList>
      <explain>文本全半角错误。</explain>
      <paraID> 29E9368</paraID>
      <start>39</start>
      <end>40</end>
      <status>modified</status>
      <modifiedWord>”</modifiedWord>
      <trackRevisions>false</trackRevisions>
    </reviewItem>
    <reviewItem>
      <errorID>06bcfe06-23d0-4bea-b4f9-19d1ae806107</errorID>
      <errorWord>,</errorWord>
      <group>L1_Format</group>
      <groupName>格式问题</groupName>
      <ability>L2_HalfPunc_CN</ability>
      <abilityName>全半角问题</abilityName>
      <candidateList>
        <item>，</item>
      </candidateList>
      <explain>文本全半角错误。</explain>
      <paraID>103341B0</paraID>
      <start>28</start>
      <end>29</end>
      <status>modified</status>
      <modifiedWord>，</modifiedWord>
      <trackRevisions>false</trackRevisions>
    </reviewItem>
    <reviewItem>
      <errorID>fc483cd7-da82-44d4-bc56-21f52c044c04</errorID>
      <errorWord>,</errorWord>
      <group>L1_Format</group>
      <groupName>格式问题</groupName>
      <ability>L2_HalfPunc_CN</ability>
      <abilityName>全半角问题</abilityName>
      <candidateList>
        <item>，</item>
      </candidateList>
      <explain>文本全半角错误。</explain>
      <paraID>103341B0</paraID>
      <start>38</start>
      <end>39</end>
      <status>modified</status>
      <modifiedWord>，</modifiedWord>
      <trackRevisions>false</trackRevisions>
    </reviewItem>
    <reviewItem>
      <errorID>2e8a620d-76a3-40ff-b108-35c2fca8b669</errorID>
      <errorWord>(</errorWord>
      <group>L1_Format</group>
      <groupName>格式问题</groupName>
      <ability>L2_HalfPunc_CN</ability>
      <abilityName>全半角问题</abilityName>
      <candidateList>
        <item>（</item>
      </candidateList>
      <explain>文本全半角错误。</explain>
      <paraID>21296554</paraID>
      <start>39</start>
      <end>40</end>
      <status>modified</status>
      <modifiedWord>（</modifiedWord>
      <trackRevisions>false</trackRevisions>
    </reviewItem>
    <reviewItem>
      <errorID>8895546f-872c-41d8-bd9d-f3bf9552e4b5</errorID>
      <errorWord>)</errorWord>
      <group>L1_Format</group>
      <groupName>格式问题</groupName>
      <ability>L2_HalfPunc_CN</ability>
      <abilityName>全半角问题</abilityName>
      <candidateList>
        <item>）</item>
      </candidateList>
      <explain>文本全半角错误。</explain>
      <paraID>21296554</paraID>
      <start>52</start>
      <end>53</end>
      <status>modified</status>
      <modifiedWord>）</modifiedWord>
      <trackRevisions>false</trackRevisions>
    </reviewItem>
    <reviewItem>
      <errorID>efed6eaa-cc55-45ac-9942-dee80d236376</errorID>
      <errorWord>(</errorWord>
      <group>L1_Format</group>
      <groupName>格式问题</groupName>
      <ability>L2_HalfPunc_CN</ability>
      <abilityName>全半角问题</abilityName>
      <candidateList>
        <item>（</item>
      </candidateList>
      <explain>文本全半角错误。</explain>
      <paraID>1593ECFC</paraID>
      <start>12</start>
      <end>13</end>
      <status>modified</status>
      <modifiedWord>（</modifiedWord>
      <trackRevisions>false</trackRevisions>
    </reviewItem>
    <reviewItem>
      <errorID>150627d8-9df2-4fc5-a6b3-1b6acf174845</errorID>
      <errorWord>)</errorWord>
      <group>L1_Format</group>
      <groupName>格式问题</groupName>
      <ability>L2_HalfPunc_CN</ability>
      <abilityName>全半角问题</abilityName>
      <candidateList>
        <item>）</item>
      </candidateList>
      <explain>文本全半角错误。</explain>
      <paraID>1593ECFC</paraID>
      <start>19</start>
      <end>20</end>
      <status>modified</status>
      <modifiedWord>）</modifiedWord>
      <trackRevisions>false</trackRevisions>
    </reviewItem>
    <reviewItem>
      <errorID>da160c6e-181a-4b4d-a9a2-6bfc7298fe6d</errorID>
      <errorWord>1950年代</errorWord>
      <group>L1_Knowledge</group>
      <groupName>知识性问题</groupName>
      <ability>L2_Time</ability>
      <abilityName>日期时间</abilityName>
      <candidateList>
        <item>20世纪50年代</item>
      </candidateList>
      <explain>年代表述建议使用世纪+年代的格式。</explain>
      <paraID>738CA780</paraID>
      <start>14</start>
      <end>20</end>
      <status>unmodified</status>
      <modifiedWord/>
      <trackRevisions>false</trackRevisions>
    </reviewItem>
    <reviewItem>
      <errorID>5fe411b0-23be-4078-8e47-aaeba7252ec8</errorID>
      <errorWord>"</errorWord>
      <group>L1_Format</group>
      <groupName>格式问题</groupName>
      <ability>L2_HalfPunc_CN</ability>
      <abilityName>全半角问题</abilityName>
      <candidateList>
        <item>“</item>
      </candidateList>
      <explain>文本全半角错误。</explain>
      <paraID>738CA780</paraID>
      <start>72</start>
      <end>73</end>
      <status>modified</status>
      <modifiedWord>“</modifiedWord>
      <trackRevisions>false</trackRevisions>
    </reviewItem>
    <reviewItem>
      <errorID>d9fd6148-eac3-4958-adfb-b94ab8390a55</errorID>
      <errorWord>"</errorWord>
      <group>L1_Format</group>
      <groupName>格式问题</groupName>
      <ability>L2_HalfPunc_CN</ability>
      <abilityName>全半角问题</abilityName>
      <candidateList>
        <item>”</item>
      </candidateList>
      <explain>文本全半角错误。</explain>
      <paraID>738CA780</paraID>
      <start>78</start>
      <end>79</end>
      <status>modified</status>
      <modifiedWord>”</modifiedWord>
      <trackRevisions>false</trackRevisions>
    </reviewItem>
    <reviewItem>
      <errorID>3bed2dae-f5d6-4986-be21-c6bc2612cffb</errorID>
      <errorWord>"</errorWord>
      <group>L1_Format</group>
      <groupName>格式问题</groupName>
      <ability>L2_HalfPunc_CN</ability>
      <abilityName>全半角问题</abilityName>
      <candidateList>
        <item>“</item>
      </candidateList>
      <explain>文本全半角错误。</explain>
      <paraID>738CA780</paraID>
      <start>128</start>
      <end>129</end>
      <status>modified</status>
      <modifiedWord>“</modifiedWord>
      <trackRevisions>false</trackRevisions>
    </reviewItem>
    <reviewItem>
      <errorID>eea32581-93a5-44be-8c62-299f443e9dd8</errorID>
      <errorWord>"</errorWord>
      <group>L1_Format</group>
      <groupName>格式问题</groupName>
      <ability>L2_HalfPunc_CN</ability>
      <abilityName>全半角问题</abilityName>
      <candidateList>
        <item>”</item>
      </candidateList>
      <explain>文本全半角错误。</explain>
      <paraID>738CA780</paraID>
      <start>133</start>
      <end>134</end>
      <status>modified</status>
      <modifiedWord>”</modifiedWord>
      <trackRevisions>false</trackRevisions>
    </reviewItem>
    <reviewItem>
      <errorID>9064eb8c-68b5-4d5f-b796-066c0a6f6de2</errorID>
      <errorWord>"</errorWord>
      <group>L1_Format</group>
      <groupName>格式问题</groupName>
      <ability>L2_HalfPunc_CN</ability>
      <abilityName>全半角问题</abilityName>
      <candidateList>
        <item>“</item>
      </candidateList>
      <explain>文本全半角错误。</explain>
      <paraID>738CA780</paraID>
      <start>165</start>
      <end>166</end>
      <status>modified</status>
      <modifiedWord>“</modifiedWord>
      <trackRevisions>false</trackRevisions>
    </reviewItem>
    <reviewItem>
      <errorID>a726d247-388c-4e53-a220-416eda9a0ee5</errorID>
      <errorWord>"</errorWord>
      <group>L1_Format</group>
      <groupName>格式问题</groupName>
      <ability>L2_HalfPunc_CN</ability>
      <abilityName>全半角问题</abilityName>
      <candidateList>
        <item>”</item>
      </candidateList>
      <explain>文本全半角错误。</explain>
      <paraID>738CA780</paraID>
      <start>168</start>
      <end>169</end>
      <status>modified</status>
      <modifiedWord>”</modifiedWord>
      <trackRevisions>false</trackRevisions>
    </reviewItem>
    <reviewItem>
      <errorID>e90d0a1d-1679-472d-9777-eb8e25ad78a9</errorID>
      <errorWord>1960年代</errorWord>
      <group>L1_Knowledge</group>
      <groupName>知识性问题</groupName>
      <ability>L2_Time</ability>
      <abilityName>日期时间</abilityName>
      <candidateList>
        <item>20世纪60年代</item>
      </candidateList>
      <explain>年代表述建议使用世纪+年代的格式。</explain>
      <paraID>54C9ABB5</paraID>
      <start>5</start>
      <end>11</end>
      <status>unmodified</status>
      <modifiedWord/>
      <trackRevisions>false</trackRevisions>
    </reviewItem>
    <reviewItem>
      <errorID>ad532fe1-6827-44e5-ab19-cf4b7ddbd059</errorID>
      <errorWord>"</errorWord>
      <group>L1_Format</group>
      <groupName>格式问题</groupName>
      <ability>L2_HalfPunc_CN</ability>
      <abilityName>全半角问题</abilityName>
      <candidateList>
        <item>“</item>
      </candidateList>
      <explain>文本全半角错误。</explain>
      <paraID>54C9ABB5</paraID>
      <start>11</start>
      <end>12</end>
      <status>modified</status>
      <modifiedWord>“</modifiedWord>
      <trackRevisions>false</trackRevisions>
    </reviewItem>
    <reviewItem>
      <errorID>0811d6a7-af08-4632-a804-5cefdca7ec42</errorID>
      <errorWord>"</errorWord>
      <group>L1_Format</group>
      <groupName>格式问题</groupName>
      <ability>L2_HalfPunc_CN</ability>
      <abilityName>全半角问题</abilityName>
      <candidateList>
        <item>”</item>
      </candidateList>
      <explain>文本全半角错误。</explain>
      <paraID>54C9ABB5</paraID>
      <start>14</start>
      <end>15</end>
      <status>modified</status>
      <modifiedWord>”</modifiedWord>
      <trackRevisions>false</trackRevisions>
    </reviewItem>
    <reviewItem>
      <errorID>a4a481bf-97d1-42e6-a720-3e78848e3de2</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329AD3D5</paraID>
      <start>13</start>
      <end>19</end>
      <status>unmodified</status>
      <modifiedWord/>
      <trackRevisions>false</trackRevisions>
    </reviewItem>
    <reviewItem>
      <errorID>dadb15ed-b96e-4b4f-ac50-0ea7bf55132e</errorID>
      <errorWord>"</errorWord>
      <group>L1_Format</group>
      <groupName>格式问题</groupName>
      <ability>L2_HalfPunc_CN</ability>
      <abilityName>全半角问题</abilityName>
      <candidateList>
        <item>“</item>
      </candidateList>
      <explain>文本全半角错误。</explain>
      <paraID>329AD3D5</paraID>
      <start>22</start>
      <end>23</end>
      <status>modified</status>
      <modifiedWord>“</modifiedWord>
      <trackRevisions>false</trackRevisions>
    </reviewItem>
    <reviewItem>
      <errorID>c57c59b9-d415-4e35-9a28-78ce46e198ef</errorID>
      <errorWord>"</errorWord>
      <group>L1_Format</group>
      <groupName>格式问题</groupName>
      <ability>L2_HalfPunc_CN</ability>
      <abilityName>全半角问题</abilityName>
      <candidateList>
        <item>”</item>
      </candidateList>
      <explain>文本全半角错误。</explain>
      <paraID>329AD3D5</paraID>
      <start>26</start>
      <end>27</end>
      <status>modified</status>
      <modifiedWord>”</modifiedWord>
      <trackRevisions>false</trackRevisions>
    </reviewItem>
    <reviewItem>
      <errorID>f3fc7079-4784-481d-920e-4e67dd35e1cd</errorID>
      <errorWord>"</errorWord>
      <group>L1_Format</group>
      <groupName>格式问题</groupName>
      <ability>L2_HalfPunc_CN</ability>
      <abilityName>全半角问题</abilityName>
      <candidateList>
        <item>“</item>
      </candidateList>
      <explain>文本全半角错误。</explain>
      <paraID>329AD3D5</paraID>
      <start>100</start>
      <end>101</end>
      <status>modified</status>
      <modifiedWord>“</modifiedWord>
      <trackRevisions>false</trackRevisions>
    </reviewItem>
    <reviewItem>
      <errorID>10d0d8b3-c224-44e3-ae20-c90c04f30f6c</errorID>
      <errorWord>"</errorWord>
      <group>L1_Format</group>
      <groupName>格式问题</groupName>
      <ability>L2_HalfPunc_CN</ability>
      <abilityName>全半角问题</abilityName>
      <candidateList>
        <item>”</item>
      </candidateList>
      <explain>文本全半角错误。</explain>
      <paraID>329AD3D5</paraID>
      <start>106</start>
      <end>107</end>
      <status>modified</status>
      <modifiedWord>”</modifiedWord>
      <trackRevisions>false</trackRevisions>
    </reviewItem>
    <reviewItem>
      <errorID>6bc0e384-cfac-45c0-8932-69bb0fd348c8</errorID>
      <errorWord>"</errorWord>
      <group>L1_Format</group>
      <groupName>格式问题</groupName>
      <ability>L2_HalfPunc_CN</ability>
      <abilityName>全半角问题</abilityName>
      <candidateList>
        <item>“</item>
      </candidateList>
      <explain>文本全半角错误。</explain>
      <paraID>329AD3D5</paraID>
      <start>170</start>
      <end>171</end>
      <status>modified</status>
      <modifiedWord>“</modifiedWord>
      <trackRevisions>false</trackRevisions>
    </reviewItem>
    <reviewItem>
      <errorID>bc0924ed-4351-4ae0-9e49-582ad6f6e7de</errorID>
      <errorWord>"</errorWord>
      <group>L1_Format</group>
      <groupName>格式问题</groupName>
      <ability>L2_HalfPunc_CN</ability>
      <abilityName>全半角问题</abilityName>
      <candidateList>
        <item>”</item>
      </candidateList>
      <explain>文本全半角错误。</explain>
      <paraID>329AD3D5</paraID>
      <start>175</start>
      <end>176</end>
      <status>modified</status>
      <modifiedWord>”</modifiedWord>
      <trackRevisions>false</trackRevisions>
    </reviewItem>
    <reviewItem>
      <errorID>e1b49e9c-30b2-4e0c-b400-d60e17afa138</errorID>
      <errorWord>"</errorWord>
      <group>L1_Format</group>
      <groupName>格式问题</groupName>
      <ability>L2_HalfPunc_CN</ability>
      <abilityName>全半角问题</abilityName>
      <candidateList>
        <item>”</item>
      </candidateList>
      <explain>文本全半角错误。</explain>
      <paraID>4EBC7A5B</paraID>
      <start>16</start>
      <end>17</end>
      <status>modified</status>
      <modifiedWord>”</modifiedWord>
      <trackRevisions>false</trackRevisions>
    </reviewItem>
    <reviewItem>
      <errorID>0a5a9008-ebed-4a2f-9083-4f55fb9b7dbe</errorID>
      <errorWord>"</errorWord>
      <group>L1_Format</group>
      <groupName>格式问题</groupName>
      <ability>L2_HalfPunc_CN</ability>
      <abilityName>全半角问题</abilityName>
      <candidateList>
        <item>“</item>
      </candidateList>
      <explain>文本全半角错误。</explain>
      <paraID>4EBC7A5B</paraID>
      <start>83</start>
      <end>84</end>
      <status>modified</status>
      <modifiedWord>“</modifiedWord>
      <trackRevisions>false</trackRevisions>
    </reviewItem>
    <reviewItem>
      <errorID>c8b29198-b953-4a36-8129-8e3f9a484266</errorID>
      <errorWord>"</errorWord>
      <group>L1_Format</group>
      <groupName>格式问题</groupName>
      <ability>L2_HalfPunc_CN</ability>
      <abilityName>全半角问题</abilityName>
      <candidateList>
        <item>”</item>
      </candidateList>
      <explain>文本全半角错误。</explain>
      <paraID>4EBC7A5B</paraID>
      <start>99</start>
      <end>100</end>
      <status>modified</status>
      <modifiedWord>”</modifiedWord>
      <trackRevisions>false</trackRevisions>
    </reviewItem>
    <reviewItem>
      <errorID>13849c43-d183-459d-9a69-c1dfbd049f3f</errorID>
      <errorWord>"</errorWord>
      <group>L1_Format</group>
      <groupName>格式问题</groupName>
      <ability>L2_HalfPunc_CN</ability>
      <abilityName>全半角问题</abilityName>
      <candidateList>
        <item>“</item>
      </candidateList>
      <explain>文本全半角错误。</explain>
      <paraID>4EBC7A5B</paraID>
      <start>124</start>
      <end>125</end>
      <status>modified</status>
      <modifiedWord>“</modifiedWord>
      <trackRevisions>false</trackRevisions>
    </reviewItem>
    <reviewItem>
      <errorID>4d54ae51-1fb5-47cd-a135-be380e2395c5</errorID>
      <errorWord>"</errorWord>
      <group>L1_Format</group>
      <groupName>格式问题</groupName>
      <ability>L2_HalfPunc_CN</ability>
      <abilityName>全半角问题</abilityName>
      <candidateList>
        <item>”</item>
      </candidateList>
      <explain>文本全半角错误。</explain>
      <paraID>4EBC7A5B</paraID>
      <start>127</start>
      <end>128</end>
      <status>modified</status>
      <modifiedWord>”</modifiedWord>
      <trackRevisions>false</trackRevisions>
    </reviewItem>
    <reviewItem>
      <errorID>92436ba5-7c5d-40e4-ac01-6d2ce30a15bd</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34BBF628</paraID>
      <start>116</start>
      <end>122</end>
      <status>unmodified</status>
      <modifiedWord/>
      <trackRevisions>false</trackRevisions>
    </reviewItem>
    <reviewItem>
      <errorID>ab0d93e1-9ee1-447c-8a82-aab39a571daf</errorID>
      <errorWord>"</errorWord>
      <group>L1_Format</group>
      <groupName>格式问题</groupName>
      <ability>L2_HalfPunc_CN</ability>
      <abilityName>全半角问题</abilityName>
      <candidateList>
        <item>“</item>
      </candidateList>
      <explain>文本全半角错误。</explain>
      <paraID>34BBF628</paraID>
      <start>207</start>
      <end>208</end>
      <status>modified</status>
      <modifiedWord>“</modifiedWord>
      <trackRevisions>false</trackRevisions>
    </reviewItem>
    <reviewItem>
      <errorID>7f15dd69-ae5a-4e6c-8f99-09e7a88d721d</errorID>
      <errorWord>"</errorWord>
      <group>L1_Format</group>
      <groupName>格式问题</groupName>
      <ability>L2_HalfPunc_CN</ability>
      <abilityName>全半角问题</abilityName>
      <candidateList>
        <item>”</item>
      </candidateList>
      <explain>文本全半角错误。</explain>
      <paraID>34BBF628</paraID>
      <start>213</start>
      <end>214</end>
      <status>modified</status>
      <modifiedWord>”</modifiedWord>
      <trackRevisions>false</trackRevisions>
    </reviewItem>
    <reviewItem>
      <errorID>e4d7f943-6d5c-4d47-b0f7-abd1c7b89bd0</errorID>
      <errorWord>1990年代</errorWord>
      <group>L1_Knowledge</group>
      <groupName>知识性问题</groupName>
      <ability>L2_Time</ability>
      <abilityName>日期时间</abilityName>
      <candidateList>
        <item>20世纪90年代</item>
      </candidateList>
      <explain>年代表述建议使用世纪+年代的格式。</explain>
      <paraID>77B1316B</paraID>
      <start>35</start>
      <end>41</end>
      <status>unmodified</status>
      <modifiedWord/>
      <trackRevisions>false</trackRevisions>
    </reviewItem>
    <reviewItem>
      <errorID>9d5dc045-4aeb-4866-9712-7ea8656f1d0a</errorID>
      <errorWord>"</errorWord>
      <group>L1_Format</group>
      <groupName>格式问题</groupName>
      <ability>L2_HalfPunc_CN</ability>
      <abilityName>全半角问题</abilityName>
      <candidateList>
        <item>“</item>
      </candidateList>
      <explain>文本全半角错误。</explain>
      <paraID>77B1316B</paraID>
      <start>72</start>
      <end>73</end>
      <status>modified</status>
      <modifiedWord>“</modifiedWord>
      <trackRevisions>false</trackRevisions>
    </reviewItem>
    <reviewItem>
      <errorID>c7c47036-bd79-49ec-9e33-ba7dda7bc02f</errorID>
      <errorWord>"</errorWord>
      <group>L1_Format</group>
      <groupName>格式问题</groupName>
      <ability>L2_HalfPunc_CN</ability>
      <abilityName>全半角问题</abilityName>
      <candidateList>
        <item>”</item>
      </candidateList>
      <explain>文本全半角错误。</explain>
      <paraID>77B1316B</paraID>
      <start>75</start>
      <end>76</end>
      <status>modified</status>
      <modifiedWord>”</modifiedWord>
      <trackRevisions>false</trackRevisions>
    </reviewItem>
    <reviewItem>
      <errorID>ee43414a-9d00-4e24-a3ce-ddc966313fe2</errorID>
      <errorWord>"</errorWord>
      <group>L1_Format</group>
      <groupName>格式问题</groupName>
      <ability>L2_HalfPunc_CN</ability>
      <abilityName>全半角问题</abilityName>
      <candidateList>
        <item>“</item>
      </candidateList>
      <explain>文本全半角错误。</explain>
      <paraID>77B1316B</paraID>
      <start>129</start>
      <end>130</end>
      <status>modified</status>
      <modifiedWord>“</modifiedWord>
      <trackRevisions>false</trackRevisions>
    </reviewItem>
    <reviewItem>
      <errorID>03ee6f3e-ca09-4a76-8b1c-81ffcf5cff83</errorID>
      <errorWord>"</errorWord>
      <group>L1_Format</group>
      <groupName>格式问题</groupName>
      <ability>L2_HalfPunc_CN</ability>
      <abilityName>全半角问题</abilityName>
      <candidateList>
        <item>”</item>
      </candidateList>
      <explain>文本全半角错误。</explain>
      <paraID>77B1316B</paraID>
      <start>132</start>
      <end>133</end>
      <status>modified</status>
      <modifiedWord>”</modifiedWord>
      <trackRevisions>false</trackRevisions>
    </reviewItem>
    <reviewItem>
      <errorID>7d3fc1fa-dfbb-45b1-9fb8-a4662fe682cf</errorID>
      <errorWord>1980年代</errorWord>
      <group>L1_Knowledge</group>
      <groupName>知识性问题</groupName>
      <ability>L2_Time</ability>
      <abilityName>日期时间</abilityName>
      <candidateList>
        <item>20世纪80年代</item>
      </candidateList>
      <explain>年代表述建议使用世纪+年代的格式。</explain>
      <paraID>6BFDEEDD</paraID>
      <start>26</start>
      <end>32</end>
      <status>unmodified</status>
      <modifiedWord/>
      <trackRevisions>false</trackRevisions>
    </reviewItem>
    <reviewItem>
      <errorID>0b788785-1e31-4d0d-a9c1-5915db638923</errorID>
      <errorWord>-</errorWord>
      <group>L1_Format</group>
      <groupName>格式问题</groupName>
      <ability>L2_HalfPunc_CN</ability>
      <abilityName>全半角问题</abilityName>
      <candidateList>
        <item>－</item>
      </candidateList>
      <explain>文本全半角错误。</explain>
      <paraID>6BFDEEDD</paraID>
      <start>102</start>
      <end>103</end>
      <status>modified</status>
      <modifiedWord>－</modifiedWord>
      <trackRevisions>false</trackRevisions>
    </reviewItem>
    <reviewItem>
      <errorID>b63468e0-1787-4f8f-9e25-e8afb10e577f</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6BFDEEDD</paraID>
      <start>155</start>
      <end>161</end>
      <status>unmodified</status>
      <modifiedWord/>
      <trackRevisions>false</trackRevisions>
    </reviewItem>
    <reviewItem>
      <errorID>891a1214-b537-4048-ab46-92a3abd73226</errorID>
      <errorWord>"</errorWord>
      <group>L1_Format</group>
      <groupName>格式问题</groupName>
      <ability>L2_HalfPunc_CN</ability>
      <abilityName>全半角问题</abilityName>
      <candidateList>
        <item>“</item>
      </candidateList>
      <explain>文本全半角错误。</explain>
      <paraID>32A40B29</paraID>
      <start>49</start>
      <end>50</end>
      <status>modified</status>
      <modifiedWord>“</modifiedWord>
      <trackRevisions>false</trackRevisions>
    </reviewItem>
    <reviewItem>
      <errorID>c09a51e0-0caa-47b3-bd42-ab5b47a772c8</errorID>
      <errorWord>"</errorWord>
      <group>L1_Format</group>
      <groupName>格式问题</groupName>
      <ability>L2_HalfPunc_CN</ability>
      <abilityName>全半角问题</abilityName>
      <candidateList>
        <item>”</item>
      </candidateList>
      <explain>文本全半角错误。</explain>
      <paraID>32A40B29</paraID>
      <start>52</start>
      <end>53</end>
      <status>modified</status>
      <modifiedWord>”</modifiedWord>
      <trackRevisions>false</trackRevisions>
    </reviewItem>
    <reviewItem>
      <errorID>584d0f48-6126-4eee-b5cd-58390307b84e</errorID>
      <errorWord>"</errorWord>
      <group>L1_Format</group>
      <groupName>格式问题</groupName>
      <ability>L2_HalfPunc_CN</ability>
      <abilityName>全半角问题</abilityName>
      <candidateList>
        <item>“</item>
      </candidateList>
      <explain>文本全半角错误。</explain>
      <paraID>32A40B29</paraID>
      <start>86</start>
      <end>87</end>
      <status>modified</status>
      <modifiedWord>“</modifiedWord>
      <trackRevisions>false</trackRevisions>
    </reviewItem>
    <reviewItem>
      <errorID>52a198f0-6791-445b-bd9e-2561b14cf05c</errorID>
      <errorWord>"</errorWord>
      <group>L1_Format</group>
      <groupName>格式问题</groupName>
      <ability>L2_HalfPunc_CN</ability>
      <abilityName>全半角问题</abilityName>
      <candidateList>
        <item>”</item>
      </candidateList>
      <explain>文本全半角错误。</explain>
      <paraID>32A40B29</paraID>
      <start>92</start>
      <end>93</end>
      <status>modified</status>
      <modifiedWord>”</modifiedWord>
      <trackRevisions>false</trackRevisions>
    </reviewItem>
    <reviewItem>
      <errorID>24fdacf0-3d48-49a4-871a-fd9adf9d9040</errorID>
      <errorWord>"</errorWord>
      <group>L1_Format</group>
      <groupName>格式问题</groupName>
      <ability>L2_HalfPunc_CN</ability>
      <abilityName>全半角问题</abilityName>
      <candidateList>
        <item>“</item>
      </candidateList>
      <explain>文本全半角错误。</explain>
      <paraID>32A40B29</paraID>
      <start>148</start>
      <end>149</end>
      <status>modified</status>
      <modifiedWord>“</modifiedWord>
      <trackRevisions>false</trackRevisions>
    </reviewItem>
    <reviewItem>
      <errorID>87659612-0d39-40a4-92b2-8fafd3bbc958</errorID>
      <errorWord>"</errorWord>
      <group>L1_Format</group>
      <groupName>格式问题</groupName>
      <ability>L2_HalfPunc_CN</ability>
      <abilityName>全半角问题</abilityName>
      <candidateList>
        <item>”</item>
      </candidateList>
      <explain>文本全半角错误。</explain>
      <paraID>32A40B29</paraID>
      <start>154</start>
      <end>155</end>
      <status>modified</status>
      <modifiedWord>”</modifiedWord>
      <trackRevisions>false</trackRevisions>
    </reviewItem>
    <reviewItem>
      <errorID>e3215a1a-6f74-4343-9ba1-354f201102d9</errorID>
      <errorWord>"</errorWord>
      <group>L1_Format</group>
      <groupName>格式问题</groupName>
      <ability>L2_HalfPunc_CN</ability>
      <abilityName>全半角问题</abilityName>
      <candidateList>
        <item>“</item>
      </candidateList>
      <explain>文本全半角错误。</explain>
      <paraID> C5BAFC6</paraID>
      <start>125</start>
      <end>126</end>
      <status>modified</status>
      <modifiedWord>“</modifiedWord>
      <trackRevisions>false</trackRevisions>
    </reviewItem>
    <reviewItem>
      <errorID>c2385fb9-06f8-4646-bb44-5ab4420ebc65</errorID>
      <errorWord>"</errorWord>
      <group>L1_Format</group>
      <groupName>格式问题</groupName>
      <ability>L2_HalfPunc_CN</ability>
      <abilityName>全半角问题</abilityName>
      <candidateList>
        <item>”</item>
      </candidateList>
      <explain>文本全半角错误。</explain>
      <paraID> C5BAFC6</paraID>
      <start>129</start>
      <end>130</end>
      <status>modified</status>
      <modifiedWord>”</modifiedWord>
      <trackRevisions>false</trackRevisions>
    </reviewItem>
    <reviewItem>
      <errorID>6dcbe4b8-f09a-41c0-9cbb-0a09085ee92a</errorID>
      <errorWord>"</errorWord>
      <group>L1_Format</group>
      <groupName>格式问题</groupName>
      <ability>L2_HalfPunc_CN</ability>
      <abilityName>全半角问题</abilityName>
      <candidateList>
        <item>“</item>
      </candidateList>
      <explain>文本全半角错误。</explain>
      <paraID>74B1BD40</paraID>
      <start>88</start>
      <end>89</end>
      <status>modified</status>
      <modifiedWord>“</modifiedWord>
      <trackRevisions>false</trackRevisions>
    </reviewItem>
    <reviewItem>
      <errorID>9c30ae97-c5a6-4a43-957e-4d86de4d813b</errorID>
      <errorWord>"</errorWord>
      <group>L1_Format</group>
      <groupName>格式问题</groupName>
      <ability>L2_HalfPunc_CN</ability>
      <abilityName>全半角问题</abilityName>
      <candidateList>
        <item>”</item>
      </candidateList>
      <explain>文本全半角错误。</explain>
      <paraID>74B1BD40</paraID>
      <start>104</start>
      <end>105</end>
      <status>modified</status>
      <modifiedWord>”</modifiedWord>
      <trackRevisions>false</trackRevisions>
    </reviewItem>
    <reviewItem>
      <errorID>7a8653e3-8cc0-406f-a87a-8f0a4ed48b59</errorID>
      <errorWord>"</errorWord>
      <group>L1_Format</group>
      <groupName>格式问题</groupName>
      <ability>L2_HalfPunc_CN</ability>
      <abilityName>全半角问题</abilityName>
      <candidateList>
        <item>“</item>
      </candidateList>
      <explain>文本全半角错误。</explain>
      <paraID> E4BC244</paraID>
      <start>35</start>
      <end>36</end>
      <status>modified</status>
      <modifiedWord>“</modifiedWord>
      <trackRevisions>false</trackRevisions>
    </reviewItem>
    <reviewItem>
      <errorID>7d508b69-56aa-4184-ba9c-814a58becfe6</errorID>
      <errorWord>"</errorWord>
      <group>L1_Format</group>
      <groupName>格式问题</groupName>
      <ability>L2_HalfPunc_CN</ability>
      <abilityName>全半角问题</abilityName>
      <candidateList>
        <item>”</item>
      </candidateList>
      <explain>文本全半角错误。</explain>
      <paraID> E4BC244</paraID>
      <start>40</start>
      <end>41</end>
      <status>modified</status>
      <modifiedWord>”</modifiedWord>
      <trackRevisions>false</trackRevisions>
    </reviewItem>
    <reviewItem>
      <errorID>c85f2ff1-52a8-48a3-8fd9-930db7c359fc</errorID>
      <errorWord>"</errorWord>
      <group>L1_Format</group>
      <groupName>格式问题</groupName>
      <ability>L2_HalfPunc_CN</ability>
      <abilityName>全半角问题</abilityName>
      <candidateList>
        <item>“</item>
      </candidateList>
      <explain>文本全半角错误。</explain>
      <paraID> E4BC244</paraID>
      <start>85</start>
      <end>86</end>
      <status>modified</status>
      <modifiedWord>“</modifiedWord>
      <trackRevisions>false</trackRevisions>
    </reviewItem>
    <reviewItem>
      <errorID>39053c1b-fa89-45f6-a428-de74e56bbf1f</errorID>
      <errorWord>"</errorWord>
      <group>L1_Format</group>
      <groupName>格式问题</groupName>
      <ability>L2_HalfPunc_CN</ability>
      <abilityName>全半角问题</abilityName>
      <candidateList>
        <item>”</item>
      </candidateList>
      <explain>文本全半角错误。</explain>
      <paraID> E4BC244</paraID>
      <start>91</start>
      <end>92</end>
      <status>modified</status>
      <modifiedWord>”</modifiedWord>
      <trackRevisions>false</trackRevisions>
    </reviewItem>
    <reviewItem>
      <errorID>8193bfcf-7f55-4483-8a05-3ff5e3c83a44</errorID>
      <errorWord>,</errorWord>
      <group>L1_Format</group>
      <groupName>格式问题</groupName>
      <ability>L2_HalfPunc_CN</ability>
      <abilityName>全半角问题</abilityName>
      <candidateList>
        <item>，</item>
      </candidateList>
      <explain>文本全半角错误。</explain>
      <paraID>4AB622BE</paraID>
      <start>42</start>
      <end>43</end>
      <status>modified</status>
      <modifiedWord>，</modifiedWord>
      <trackRevisions>false</trackRevisions>
    </reviewItem>
    <reviewItem>
      <errorID>9a2a1121-f96a-466b-b790-d6edf252a802</errorID>
      <errorWord>,</errorWord>
      <group>L1_Format</group>
      <groupName>格式问题</groupName>
      <ability>L2_HalfPunc_CN</ability>
      <abilityName>全半角问题</abilityName>
      <candidateList>
        <item>，</item>
      </candidateList>
      <explain>文本全半角错误。</explain>
      <paraID>4AB622BE</paraID>
      <start>52</start>
      <end>53</end>
      <status>modified</status>
      <modifiedWord>，</modifiedWord>
      <trackRevisions>false</trackRevisions>
    </reviewItem>
    <reviewItem>
      <errorID>fb4ca7fb-092d-40bd-aee3-6b9ebdc0e52c</errorID>
      <errorWord>(</errorWord>
      <group>L1_Format</group>
      <groupName>格式问题</groupName>
      <ability>L2_HalfPunc_CN</ability>
      <abilityName>全半角问题</abilityName>
      <candidateList>
        <item>（</item>
      </candidateList>
      <explain>文本全半角错误。</explain>
      <paraID>7E0F2C51</paraID>
      <start>38</start>
      <end>39</end>
      <status>modified</status>
      <modifiedWord>（</modifiedWord>
      <trackRevisions>false</trackRevisions>
    </reviewItem>
    <reviewItem>
      <errorID>35abf0cd-3af6-4697-8096-70c0a06a0096</errorID>
      <errorWord>)</errorWord>
      <group>L1_Format</group>
      <groupName>格式问题</groupName>
      <ability>L2_HalfPunc_CN</ability>
      <abilityName>全半角问题</abilityName>
      <candidateList>
        <item>）</item>
      </candidateList>
      <explain>文本全半角错误。</explain>
      <paraID>7E0F2C51</paraID>
      <start>57</start>
      <end>58</end>
      <status>modified</status>
      <modifiedWord>）</modifiedWord>
      <trackRevisions>false</trackRevisions>
    </reviewItem>
    <reviewItem>
      <errorID>98f35255-ad0f-4c28-a108-66e0b096e5e8</errorID>
      <errorWord>(</errorWord>
      <group>L1_Format</group>
      <groupName>格式问题</groupName>
      <ability>L2_HalfPunc_CN</ability>
      <abilityName>全半角问题</abilityName>
      <candidateList>
        <item>（</item>
      </candidateList>
      <explain>文本全半角错误。</explain>
      <paraID>711F207F</paraID>
      <start>12</start>
      <end>13</end>
      <status>modified</status>
      <modifiedWord>（</modifiedWord>
      <trackRevisions>false</trackRevisions>
    </reviewItem>
    <reviewItem>
      <errorID>4069c995-a918-40d6-ae71-14fe8b0cd701</errorID>
      <errorWord>)</errorWord>
      <group>L1_Format</group>
      <groupName>格式问题</groupName>
      <ability>L2_HalfPunc_CN</ability>
      <abilityName>全半角问题</abilityName>
      <candidateList>
        <item>）</item>
      </candidateList>
      <explain>文本全半角错误。</explain>
      <paraID>711F207F</paraID>
      <start>19</start>
      <end>20</end>
      <status>modified</status>
      <modifiedWord>）</modifiedWord>
      <trackRevisions>false</trackRevisions>
    </reviewItem>
    <reviewItem>
      <errorID>aa2d926c-fe16-4756-aed7-b65eaf7451d3</errorID>
      <errorWord>列宁格勒</errorWord>
      <group>L1_Word</group>
      <groupName>字词问题</groupName>
      <ability>L2_Variant</ability>
      <abilityName>异形词</abilityName>
      <candidateList>
        <item>彼得格勒</item>
      </candidateList>
      <explain>词汇[列宁格勒]的规范词形写作[彼得格勒]。</explain>
      <paraID>25FB59A1</paraID>
      <start>11</start>
      <end>15</end>
      <status>unmodified</status>
      <modifiedWord/>
      <trackRevisions>false</trackRevisions>
    </reviewItem>
    <reviewItem>
      <errorID>ed99051b-1e44-4682-b9c4-3e2b8cd96155</errorID>
      <errorWord>列宁格勒</errorWord>
      <group>L1_Word</group>
      <groupName>字词问题</groupName>
      <ability>L2_Variant</ability>
      <abilityName>异形词</abilityName>
      <candidateList>
        <item>彼得格勒</item>
      </candidateList>
      <explain>词汇[列宁格勒]的规范词形写作[彼得格勒]。</explain>
      <paraID>25FB59A1</paraID>
      <start>43</start>
      <end>47</end>
      <status>unmodified</status>
      <modifiedWord/>
      <trackRevisions>false</trackRevisions>
    </reviewItem>
    <reviewItem>
      <errorID>ae969700-26fa-47b5-9d62-324ae5f55812</errorID>
      <errorWord>"</errorWord>
      <group>L1_Format</group>
      <groupName>格式问题</groupName>
      <ability>L2_HalfPunc_CN</ability>
      <abilityName>全半角问题</abilityName>
      <candidateList>
        <item>“</item>
      </candidateList>
      <explain>文本全半角错误。</explain>
      <paraID>25FB59A1</paraID>
      <start>91</start>
      <end>92</end>
      <status>modified</status>
      <modifiedWord>“</modifiedWord>
      <trackRevisions>false</trackRevisions>
    </reviewItem>
    <reviewItem>
      <errorID>d3c0d7fb-3989-4ae4-8771-f0851dc7ac70</errorID>
      <errorWord>"</errorWord>
      <group>L1_Format</group>
      <groupName>格式问题</groupName>
      <ability>L2_HalfPunc_CN</ability>
      <abilityName>全半角问题</abilityName>
      <candidateList>
        <item>”</item>
      </candidateList>
      <explain>文本全半角错误。</explain>
      <paraID>25FB59A1</paraID>
      <start>95</start>
      <end>96</end>
      <status>modified</status>
      <modifiedWord>”</modifiedWord>
      <trackRevisions>false</trackRevisions>
    </reviewItem>
    <reviewItem>
      <errorID>02ddbc41-5827-4c6d-a580-ec218dde54cc</errorID>
      <errorWord>"</errorWord>
      <group>L1_Format</group>
      <groupName>格式问题</groupName>
      <ability>L2_HalfPunc_CN</ability>
      <abilityName>全半角问题</abilityName>
      <candidateList>
        <item>“</item>
      </candidateList>
      <explain>文本全半角错误。</explain>
      <paraID>25FB59A1</paraID>
      <start>119</start>
      <end>120</end>
      <status>modified</status>
      <modifiedWord>“</modifiedWord>
      <trackRevisions>false</trackRevisions>
    </reviewItem>
    <reviewItem>
      <errorID>941aa732-96e2-46e9-a791-98896d28e2af</errorID>
      <errorWord>"</errorWord>
      <group>L1_Format</group>
      <groupName>格式问题</groupName>
      <ability>L2_HalfPunc_CN</ability>
      <abilityName>全半角问题</abilityName>
      <candidateList>
        <item>”</item>
      </candidateList>
      <explain>文本全半角错误。</explain>
      <paraID>25FB59A1</paraID>
      <start>122</start>
      <end>123</end>
      <status>modified</status>
      <modifiedWord>”</modifiedWord>
      <trackRevisions>false</trackRevisions>
    </reviewItem>
    <reviewItem>
      <errorID>804c8901-4e8e-4b48-b648-7287f237f0d0</errorID>
      <errorWord>列宁格勒</errorWord>
      <group>L1_Word</group>
      <groupName>字词问题</groupName>
      <ability>L2_Variant</ability>
      <abilityName>异形词</abilityName>
      <candidateList>
        <item>彼得格勒</item>
      </candidateList>
      <explain>词汇[列宁格勒]的规范词形写作[彼得格勒]。</explain>
      <paraID> 7262233</paraID>
      <start>112</start>
      <end>116</end>
      <status>unmodified</status>
      <modifiedWord/>
      <trackRevisions>false</trackRevisions>
    </reviewItem>
    <reviewItem>
      <errorID>5abcb4e6-df0a-4896-8621-7da73cf3a109</errorID>
      <errorWord>列宁格勒</errorWord>
      <group>L1_Word</group>
      <groupName>字词问题</groupName>
      <ability>L2_Variant</ability>
      <abilityName>异形词</abilityName>
      <candidateList>
        <item>彼得格勒</item>
      </candidateList>
      <explain>词汇[列宁格勒]的规范词形写作[彼得格勒]。</explain>
      <paraID> 7262233</paraID>
      <start>125</start>
      <end>129</end>
      <status>unmodified</status>
      <modifiedWord/>
      <trackRevisions>false</trackRevisions>
    </reviewItem>
    <reviewItem>
      <errorID>f6c9447f-ebba-4442-a620-05e3778722d9</errorID>
      <errorWord>"</errorWord>
      <group>L1_Format</group>
      <groupName>格式问题</groupName>
      <ability>L2_HalfPunc_CN</ability>
      <abilityName>全半角问题</abilityName>
      <candidateList>
        <item>“</item>
      </candidateList>
      <explain>文本全半角错误。</explain>
      <paraID> 7262233</paraID>
      <start>143</start>
      <end>144</end>
      <status>modified</status>
      <modifiedWord>“</modifiedWord>
      <trackRevisions>false</trackRevisions>
    </reviewItem>
    <reviewItem>
      <errorID>f5610c3a-f14d-40a5-b037-92db8df4fec3</errorID>
      <errorWord>"</errorWord>
      <group>L1_Format</group>
      <groupName>格式问题</groupName>
      <ability>L2_HalfPunc_CN</ability>
      <abilityName>全半角问题</abilityName>
      <candidateList>
        <item>”</item>
      </candidateList>
      <explain>文本全半角错误。</explain>
      <paraID> 7262233</paraID>
      <start>148</start>
      <end>149</end>
      <status>modified</status>
      <modifiedWord>”</modifiedWord>
      <trackRevisions>false</trackRevisions>
    </reviewItem>
    <reviewItem>
      <errorID>692b2872-535c-41ea-a7b0-04ae56fc3e94</errorID>
      <errorWord>列宁格勒</errorWord>
      <group>L1_Word</group>
      <groupName>字词问题</groupName>
      <ability>L2_Variant</ability>
      <abilityName>异形词</abilityName>
      <candidateList>
        <item>彼得格勒</item>
      </candidateList>
      <explain>词汇[列宁格勒]的规范词形写作[彼得格勒]。</explain>
      <paraID>3C153B33</paraID>
      <start>0</start>
      <end>4</end>
      <status>unmodified</status>
      <modifiedWord/>
      <trackRevisions>false</trackRevisions>
    </reviewItem>
    <reviewItem>
      <errorID>07ec3a59-0583-4e51-a4e6-b67c6b4873e9</errorID>
      <errorWord>"</errorWord>
      <group>L1_Format</group>
      <groupName>格式问题</groupName>
      <ability>L2_HalfPunc_CN</ability>
      <abilityName>全半角问题</abilityName>
      <candidateList>
        <item>“</item>
      </candidateList>
      <explain>文本全半角错误。</explain>
      <paraID>3C153B33</paraID>
      <start>10</start>
      <end>11</end>
      <status>modified</status>
      <modifiedWord>“</modifiedWord>
      <trackRevisions>false</trackRevisions>
    </reviewItem>
    <reviewItem>
      <errorID>edc1050d-368f-4bf4-8f84-50bdf1f1d655</errorID>
      <errorWord>"</errorWord>
      <group>L1_Format</group>
      <groupName>格式问题</groupName>
      <ability>L2_HalfPunc_CN</ability>
      <abilityName>全半角问题</abilityName>
      <candidateList>
        <item>”</item>
      </candidateList>
      <explain>文本全半角错误。</explain>
      <paraID>3C153B33</paraID>
      <start>13</start>
      <end>14</end>
      <status>modified</status>
      <modifiedWord>”</modifiedWord>
      <trackRevisions>false</trackRevisions>
    </reviewItem>
    <reviewItem>
      <errorID>8efe1d92-fc6f-4e8d-b022-d7ef141354db</errorID>
      <errorWord>列宁格勒</errorWord>
      <group>L1_Word</group>
      <groupName>字词问题</groupName>
      <ability>L2_Variant</ability>
      <abilityName>异形词</abilityName>
      <candidateList>
        <item>彼得格勒</item>
      </candidateList>
      <explain>词汇[列宁格勒]的规范词形写作[彼得格勒]。</explain>
      <paraID>3C153B33</paraID>
      <start>23</start>
      <end>27</end>
      <status>unmodified</status>
      <modifiedWord/>
      <trackRevisions>false</trackRevisions>
    </reviewItem>
    <reviewItem>
      <errorID>98181cae-8388-45a0-abd5-803a8546d721</errorID>
      <errorWord>"</errorWord>
      <group>L1_Format</group>
      <groupName>格式问题</groupName>
      <ability>L2_HalfPunc_CN</ability>
      <abilityName>全半角问题</abilityName>
      <candidateList>
        <item>“</item>
      </candidateList>
      <explain>文本全半角错误。</explain>
      <paraID>3C153B33</paraID>
      <start>41</start>
      <end>42</end>
      <status>modified</status>
      <modifiedWord>“</modifiedWord>
      <trackRevisions>false</trackRevisions>
    </reviewItem>
    <reviewItem>
      <errorID>05e00ba6-afd2-4558-8d38-bdd089bf5d55</errorID>
      <errorWord>-</errorWord>
      <group>L1_Format</group>
      <groupName>格式问题</groupName>
      <ability>L2_HalfPunc_CN</ability>
      <abilityName>全半角问题</abilityName>
      <candidateList>
        <item>－</item>
      </candidateList>
      <explain>文本全半角错误。</explain>
      <paraID>3C153B33</paraID>
      <start>44</start>
      <end>45</end>
      <status>modified</status>
      <modifiedWord>－</modifiedWord>
      <trackRevisions>false</trackRevisions>
    </reviewItem>
    <reviewItem>
      <errorID>49efc00c-fc0c-4e3d-a367-a736b246f97f</errorID>
      <errorWord>"</errorWord>
      <group>L1_Format</group>
      <groupName>格式问题</groupName>
      <ability>L2_HalfPunc_CN</ability>
      <abilityName>全半角问题</abilityName>
      <candidateList>
        <item>”</item>
      </candidateList>
      <explain>文本全半角错误。</explain>
      <paraID>3C153B33</paraID>
      <start>47</start>
      <end>48</end>
      <status>modified</status>
      <modifiedWord>”</modifiedWord>
      <trackRevisions>false</trackRevisions>
    </reviewItem>
    <reviewItem>
      <errorID>be1783ae-402e-4977-a84b-0231ac52d09c</errorID>
      <errorWord>"</errorWord>
      <group>L1_Format</group>
      <groupName>格式问题</groupName>
      <ability>L2_HalfPunc_CN</ability>
      <abilityName>全半角问题</abilityName>
      <candidateList>
        <item>“</item>
      </candidateList>
      <explain>文本全半角错误。</explain>
      <paraID>53CE40A7</paraID>
      <start>118</start>
      <end>119</end>
      <status>modified</status>
      <modifiedWord>“</modifiedWord>
      <trackRevisions>false</trackRevisions>
    </reviewItem>
    <reviewItem>
      <errorID>2f977704-3052-45e6-8905-bc2ec22d928d</errorID>
      <errorWord>"</errorWord>
      <group>L1_Format</group>
      <groupName>格式问题</groupName>
      <ability>L2_HalfPunc_CN</ability>
      <abilityName>全半角问题</abilityName>
      <candidateList>
        <item>”</item>
      </candidateList>
      <explain>文本全半角错误。</explain>
      <paraID>53CE40A7</paraID>
      <start>120</start>
      <end>121</end>
      <status>modified</status>
      <modifiedWord>”</modifiedWord>
      <trackRevisions>false</trackRevisions>
    </reviewItem>
    <reviewItem>
      <errorID>80e00c46-c401-437e-9c62-8f3800577c00</errorID>
      <errorWord>"</errorWord>
      <group>L1_Format</group>
      <groupName>格式问题</groupName>
      <ability>L2_HalfPunc_CN</ability>
      <abilityName>全半角问题</abilityName>
      <candidateList>
        <item>“</item>
      </candidateList>
      <explain>文本全半角错误。</explain>
      <paraID>53CE40A7</paraID>
      <start>122</start>
      <end>123</end>
      <status>modified</status>
      <modifiedWord>“</modifiedWord>
      <trackRevisions>false</trackRevisions>
    </reviewItem>
    <reviewItem>
      <errorID>86748036-d980-4656-a185-848ff82c7b65</errorID>
      <errorWord>"</errorWord>
      <group>L1_Format</group>
      <groupName>格式问题</groupName>
      <ability>L2_HalfPunc_CN</ability>
      <abilityName>全半角问题</abilityName>
      <candidateList>
        <item>”</item>
      </candidateList>
      <explain>文本全半角错误。</explain>
      <paraID>53CE40A7</paraID>
      <start>125</start>
      <end>126</end>
      <status>modified</status>
      <modifiedWord>”</modifiedWord>
      <trackRevisions>false</trackRevisions>
    </reviewItem>
    <reviewItem>
      <errorID>4c35538e-4c9e-42dc-a89f-30109f43f509</errorID>
      <errorWord>"</errorWord>
      <group>L1_Format</group>
      <groupName>格式问题</groupName>
      <ability>L2_HalfPunc_CN</ability>
      <abilityName>全半角问题</abilityName>
      <candidateList>
        <item>“</item>
      </candidateList>
      <explain>文本全半角错误。</explain>
      <paraID>53CE40A7</paraID>
      <start>186</start>
      <end>187</end>
      <status>modified</status>
      <modifiedWord>“</modifiedWord>
      <trackRevisions>false</trackRevisions>
    </reviewItem>
    <reviewItem>
      <errorID>6cbd475c-23fc-457c-94bb-81d5ba995981</errorID>
      <errorWord>"</errorWord>
      <group>L1_Format</group>
      <groupName>格式问题</groupName>
      <ability>L2_HalfPunc_CN</ability>
      <abilityName>全半角问题</abilityName>
      <candidateList>
        <item>”</item>
      </candidateList>
      <explain>文本全半角错误。</explain>
      <paraID>53CE40A7</paraID>
      <start>189</start>
      <end>190</end>
      <status>modified</status>
      <modifiedWord>”</modifiedWord>
      <trackRevisions>false</trackRevisions>
    </reviewItem>
    <reviewItem>
      <errorID>f05a5f51-5768-4984-96c1-3bf0a8c9532b</errorID>
      <errorWord>"</errorWord>
      <group>L1_Format</group>
      <groupName>格式问题</groupName>
      <ability>L2_HalfPunc_CN</ability>
      <abilityName>全半角问题</abilityName>
      <candidateList>
        <item>“</item>
      </candidateList>
      <explain>文本全半角错误。</explain>
      <paraID>  92C8CF</paraID>
      <start>101</start>
      <end>102</end>
      <status>modified</status>
      <modifiedWord>“</modifiedWord>
      <trackRevisions>false</trackRevisions>
    </reviewItem>
    <reviewItem>
      <errorID>a2a6ec13-6006-4c57-9885-307f6bfa62a5</errorID>
      <errorWord>"</errorWord>
      <group>L1_Format</group>
      <groupName>格式问题</groupName>
      <ability>L2_HalfPunc_CN</ability>
      <abilityName>全半角问题</abilityName>
      <candidateList>
        <item>”</item>
      </candidateList>
      <explain>文本全半角错误。</explain>
      <paraID>  92C8CF</paraID>
      <start>108</start>
      <end>109</end>
      <status>modified</status>
      <modifiedWord>”</modifiedWord>
      <trackRevisions>false</trackRevisions>
    </reviewItem>
    <reviewItem>
      <errorID>15381023-8ba8-4d9f-992d-d996b6db2419</errorID>
      <errorWord>"</errorWord>
      <group>L1_Format</group>
      <groupName>格式问题</groupName>
      <ability>L2_HalfPunc_CN</ability>
      <abilityName>全半角问题</abilityName>
      <candidateList>
        <item>“</item>
      </candidateList>
      <explain>文本全半角错误。</explain>
      <paraID>  92C8CF</paraID>
      <start>120</start>
      <end>121</end>
      <status>modified</status>
      <modifiedWord>“</modifiedWord>
      <trackRevisions>false</trackRevisions>
    </reviewItem>
    <reviewItem>
      <errorID>decbbd80-b0b5-4f73-b0ae-8a50a49b9dab</errorID>
      <errorWord>"</errorWord>
      <group>L1_Format</group>
      <groupName>格式问题</groupName>
      <ability>L2_HalfPunc_CN</ability>
      <abilityName>全半角问题</abilityName>
      <candidateList>
        <item>”</item>
      </candidateList>
      <explain>文本全半角错误。</explain>
      <paraID>  92C8CF</paraID>
      <start>124</start>
      <end>125</end>
      <status>modified</status>
      <modifiedWord>”</modifiedWord>
      <trackRevisions>false</trackRevisions>
    </reviewItem>
    <reviewItem>
      <errorID>f5b5b222-2a47-4d8a-b40a-3b3e50504cf0</errorID>
      <errorWord>"</errorWord>
      <group>L1_Format</group>
      <groupName>格式问题</groupName>
      <ability>L2_HalfPunc_CN</ability>
      <abilityName>全半角问题</abilityName>
      <candidateList>
        <item>“</item>
      </candidateList>
      <explain>文本全半角错误。</explain>
      <paraID>  92C8CF</paraID>
      <start>137</start>
      <end>138</end>
      <status>modified</status>
      <modifiedWord>“</modifiedWord>
      <trackRevisions>false</trackRevisions>
    </reviewItem>
    <reviewItem>
      <errorID>d9ec582d-6ee0-4c54-b862-ba39a3c69d8a</errorID>
      <errorWord>"</errorWord>
      <group>L1_Format</group>
      <groupName>格式问题</groupName>
      <ability>L2_HalfPunc_CN</ability>
      <abilityName>全半角问题</abilityName>
      <candidateList>
        <item>”</item>
      </candidateList>
      <explain>文本全半角错误。</explain>
      <paraID>  92C8CF</paraID>
      <start>142</start>
      <end>143</end>
      <status>modified</status>
      <modifiedWord>”</modifiedWord>
      <trackRevisions>false</trackRevisions>
    </reviewItem>
    <reviewItem>
      <errorID>e2340ee9-de7c-4f43-966c-c4ef0ea07c6e</errorID>
      <errorWord>列宁格勒</errorWord>
      <group>L1_Word</group>
      <groupName>字词问题</groupName>
      <ability>L2_Variant</ability>
      <abilityName>异形词</abilityName>
      <candidateList>
        <item>彼得格勒</item>
      </candidateList>
      <explain>词汇[列宁格勒]的规范词形写作[彼得格勒]。</explain>
      <paraID>7CFE0D04</paraID>
      <start>22</start>
      <end>26</end>
      <status>unmodified</status>
      <modifiedWord/>
      <trackRevisions>false</trackRevisions>
    </reviewItem>
    <reviewItem>
      <errorID>de34157d-286d-4e36-80b1-ec3594579d22</errorID>
      <errorWord>"</errorWord>
      <group>L1_Format</group>
      <groupName>格式问题</groupName>
      <ability>L2_HalfPunc_CN</ability>
      <abilityName>全半角问题</abilityName>
      <candidateList>
        <item>“</item>
      </candidateList>
      <explain>文本全半角错误。</explain>
      <paraID>7CFE0D04</paraID>
      <start>46</start>
      <end>47</end>
      <status>modified</status>
      <modifiedWord>“</modifiedWord>
      <trackRevisions>false</trackRevisions>
    </reviewItem>
    <reviewItem>
      <errorID>cd6b8454-78b2-411a-b174-466efbb6e9e3</errorID>
      <errorWord>-</errorWord>
      <group>L1_Format</group>
      <groupName>格式问题</groupName>
      <ability>L2_HalfPunc_CN</ability>
      <abilityName>全半角问题</abilityName>
      <candidateList>
        <item>－</item>
      </candidateList>
      <explain>文本全半角错误。</explain>
      <paraID>7CFE0D04</paraID>
      <start>49</start>
      <end>50</end>
      <status>modified</status>
      <modifiedWord>－</modifiedWord>
      <trackRevisions>false</trackRevisions>
    </reviewItem>
    <reviewItem>
      <errorID>c7ed686d-32a5-48d6-8d92-7efa51ad5a3d</errorID>
      <errorWord>"</errorWord>
      <group>L1_Format</group>
      <groupName>格式问题</groupName>
      <ability>L2_HalfPunc_CN</ability>
      <abilityName>全半角问题</abilityName>
      <candidateList>
        <item>”</item>
      </candidateList>
      <explain>文本全半角错误。</explain>
      <paraID>7CFE0D04</paraID>
      <start>52</start>
      <end>53</end>
      <status>modified</status>
      <modifiedWord>”</modifiedWord>
      <trackRevisions>false</trackRevisions>
    </reviewItem>
    <reviewItem>
      <errorID>2a28a4cc-e186-4858-a859-b41f9857ccc7</errorID>
      <errorWord>列宁格勒</errorWord>
      <group>L1_Word</group>
      <groupName>字词问题</groupName>
      <ability>L2_Variant</ability>
      <abilityName>异形词</abilityName>
      <candidateList>
        <item>彼得格勒</item>
      </candidateList>
      <explain>词汇[列宁格勒]的规范词形写作[彼得格勒]。</explain>
      <paraID>7CFE0D04</paraID>
      <start>148</start>
      <end>152</end>
      <status>unmodified</status>
      <modifiedWord/>
      <trackRevisions>false</trackRevisions>
    </reviewItem>
    <reviewItem>
      <errorID>dd169dfc-8f50-4557-910a-1b4c410a38b3</errorID>
      <errorWord>1980年代</errorWord>
      <group>L1_Knowledge</group>
      <groupName>知识性问题</groupName>
      <ability>L2_Time</ability>
      <abilityName>日期时间</abilityName>
      <candidateList>
        <item>20世纪80年代</item>
      </candidateList>
      <explain>年代表述建议使用世纪+年代的格式。</explain>
      <paraID> 4B70B9D</paraID>
      <start>72</start>
      <end>78</end>
      <status>unmodified</status>
      <modifiedWord/>
      <trackRevisions>false</trackRevisions>
    </reviewItem>
    <reviewItem>
      <errorID>d8341556-9cc3-4f78-92b1-8888025c0a1f</errorID>
      <errorWord>"</errorWord>
      <group>L1_Format</group>
      <groupName>格式问题</groupName>
      <ability>L2_HalfPunc_CN</ability>
      <abilityName>全半角问题</abilityName>
      <candidateList>
        <item>“</item>
      </candidateList>
      <explain>文本全半角错误。</explain>
      <paraID> 4B70B9D</paraID>
      <start>112</start>
      <end>113</end>
      <status>modified</status>
      <modifiedWord>“</modifiedWord>
      <trackRevisions>false</trackRevisions>
    </reviewItem>
    <reviewItem>
      <errorID>a865e778-12fe-4a5d-973a-afe38c8527af</errorID>
      <errorWord>"</errorWord>
      <group>L1_Format</group>
      <groupName>格式问题</groupName>
      <ability>L2_HalfPunc_CN</ability>
      <abilityName>全半角问题</abilityName>
      <candidateList>
        <item>”</item>
      </candidateList>
      <explain>文本全半角错误。</explain>
      <paraID> 4B70B9D</paraID>
      <start>117</start>
      <end>118</end>
      <status>modified</status>
      <modifiedWord>”</modifiedWord>
      <trackRevisions>false</trackRevisions>
    </reviewItem>
    <reviewItem>
      <errorID>2d1c7042-53f3-4531-9f86-2812adcb5493</errorID>
      <errorWord>"</errorWord>
      <group>L1_Format</group>
      <groupName>格式问题</groupName>
      <ability>L2_HalfPunc_CN</ability>
      <abilityName>全半角问题</abilityName>
      <candidateList>
        <item>“</item>
      </candidateList>
      <explain>文本全半角错误。</explain>
      <paraID> 4B70B9D</paraID>
      <start>132</start>
      <end>133</end>
      <status>modified</status>
      <modifiedWord>“</modifiedWord>
      <trackRevisions>false</trackRevisions>
    </reviewItem>
    <reviewItem>
      <errorID>ab7b226e-1898-42fd-b94f-4c92f466371a</errorID>
      <errorWord>"</errorWord>
      <group>L1_Format</group>
      <groupName>格式问题</groupName>
      <ability>L2_HalfPunc_CN</ability>
      <abilityName>全半角问题</abilityName>
      <candidateList>
        <item>”</item>
      </candidateList>
      <explain>文本全半角错误。</explain>
      <paraID> 4B70B9D</paraID>
      <start>140</start>
      <end>141</end>
      <status>modified</status>
      <modifiedWord>”</modifiedWord>
      <trackRevisions>false</trackRevisions>
    </reviewItem>
    <reviewItem>
      <errorID>9c621cb7-a220-40de-8890-494df41aef44</errorID>
      <errorWord>列宁格勒</errorWord>
      <group>L1_Word</group>
      <groupName>字词问题</groupName>
      <ability>L2_Variant</ability>
      <abilityName>异形词</abilityName>
      <candidateList>
        <item>彼得格勒</item>
      </candidateList>
      <explain>词汇[列宁格勒]的规范词形写作[彼得格勒]。</explain>
      <paraID>3197AA3F</paraID>
      <start>13</start>
      <end>17</end>
      <status>unmodified</status>
      <modifiedWord/>
      <trackRevisions>false</trackRevisions>
    </reviewItem>
    <reviewItem>
      <errorID>538550f1-7a63-406b-9032-0e13268ce33b</errorID>
      <errorWord>列宁格勒</errorWord>
      <group>L1_Word</group>
      <groupName>字词问题</groupName>
      <ability>L2_Variant</ability>
      <abilityName>异形词</abilityName>
      <candidateList>
        <item>彼得格勒</item>
      </candidateList>
      <explain>词汇[列宁格勒]的规范词形写作[彼得格勒]。</explain>
      <paraID>3197AA3F</paraID>
      <start>39</start>
      <end>43</end>
      <status>unmodified</status>
      <modifiedWord/>
      <trackRevisions>false</trackRevisions>
    </reviewItem>
    <reviewItem>
      <errorID>29baa099-4e7f-4a62-8395-1a1cf78f1e1f</errorID>
      <errorWord>列宁格勒</errorWord>
      <group>L1_Word</group>
      <groupName>字词问题</groupName>
      <ability>L2_Variant</ability>
      <abilityName>异形词</abilityName>
      <candidateList>
        <item>彼得格勒</item>
      </candidateList>
      <explain>词汇[列宁格勒]的规范词形写作[彼得格勒]。</explain>
      <paraID>3197AA3F</paraID>
      <start>65</start>
      <end>69</end>
      <status>unmodified</status>
      <modifiedWord/>
      <trackRevisions>false</trackRevisions>
    </reviewItem>
    <reviewItem>
      <errorID>453c47d5-b6b4-4d76-afed-7523d90d6bc0</errorID>
      <errorWord>列宁格勒</errorWord>
      <group>L1_Word</group>
      <groupName>字词问题</groupName>
      <ability>L2_Variant</ability>
      <abilityName>异形词</abilityName>
      <candidateList>
        <item>彼得格勒</item>
      </candidateList>
      <explain>词汇[列宁格勒]的规范词形写作[彼得格勒]。</explain>
      <paraID>3197AA3F</paraID>
      <start>148</start>
      <end>152</end>
      <status>unmodified</status>
      <modifiedWord/>
      <trackRevisions>false</trackRevisions>
    </reviewItem>
    <reviewItem>
      <errorID>2881c74e-3f10-4e9d-abac-4aa6db83e651</errorID>
      <errorWord>列宁格勒</errorWord>
      <group>L1_Word</group>
      <groupName>字词问题</groupName>
      <ability>L2_Variant</ability>
      <abilityName>异形词</abilityName>
      <candidateList>
        <item>彼得格勒</item>
      </candidateList>
      <explain>词汇[列宁格勒]的规范词形写作[彼得格勒]。</explain>
      <paraID>3E3C60B9</paraID>
      <start>11</start>
      <end>15</end>
      <status>unmodified</status>
      <modifiedWord/>
      <trackRevisions>false</trackRevisions>
    </reviewItem>
    <reviewItem>
      <errorID>17e3975e-0c41-482a-a77f-a8920d7dd6ab</errorID>
      <errorWord>"</errorWord>
      <group>L1_Format</group>
      <groupName>格式问题</groupName>
      <ability>L2_HalfPunc_CN</ability>
      <abilityName>全半角问题</abilityName>
      <candidateList>
        <item>“</item>
      </candidateList>
      <explain>文本全半角错误。</explain>
      <paraID>3E3C60B9</paraID>
      <start>29</start>
      <end>30</end>
      <status>modified</status>
      <modifiedWord>“</modifiedWord>
      <trackRevisions>false</trackRevisions>
    </reviewItem>
    <reviewItem>
      <errorID>254acdc2-612c-4059-b358-29b3c92deeca</errorID>
      <errorWord>"</errorWord>
      <group>L1_Format</group>
      <groupName>格式问题</groupName>
      <ability>L2_HalfPunc_CN</ability>
      <abilityName>全半角问题</abilityName>
      <candidateList>
        <item>”</item>
      </candidateList>
      <explain>文本全半角错误。</explain>
      <paraID>3E3C60B9</paraID>
      <start>32</start>
      <end>33</end>
      <status>modified</status>
      <modifiedWord>”</modifiedWord>
      <trackRevisions>false</trackRevisions>
    </reviewItem>
    <reviewItem>
      <errorID>f3830d11-eba1-41f9-a947-5f1f93022193</errorID>
      <errorWord>1990年代</errorWord>
      <group>L1_Knowledge</group>
      <groupName>知识性问题</groupName>
      <ability>L2_Time</ability>
      <abilityName>日期时间</abilityName>
      <candidateList>
        <item>20世纪90年代</item>
      </candidateList>
      <explain>年代表述建议使用世纪+年代的格式。</explain>
      <paraID>3E3C60B9</paraID>
      <start>58</start>
      <end>64</end>
      <status>unmodified</status>
      <modifiedWord/>
      <trackRevisions>false</trackRevisions>
    </reviewItem>
    <reviewItem>
      <errorID>5c480dd8-fe5f-4709-8265-9087ac422b25</errorID>
      <errorWord>"</errorWord>
      <group>L1_Format</group>
      <groupName>格式问题</groupName>
      <ability>L2_HalfPunc_CN</ability>
      <abilityName>全半角问题</abilityName>
      <candidateList>
        <item>“</item>
      </candidateList>
      <explain>文本全半角错误。</explain>
      <paraID>3E3C60B9</paraID>
      <start>70</start>
      <end>71</end>
      <status>modified</status>
      <modifiedWord>“</modifiedWord>
      <trackRevisions>false</trackRevisions>
    </reviewItem>
    <reviewItem>
      <errorID>3b5794d8-e63d-4ea0-b1e3-a797bac6d325</errorID>
      <errorWord>"</errorWord>
      <group>L1_Format</group>
      <groupName>格式问题</groupName>
      <ability>L2_HalfPunc_CN</ability>
      <abilityName>全半角问题</abilityName>
      <candidateList>
        <item>”</item>
      </candidateList>
      <explain>文本全半角错误。</explain>
      <paraID>3E3C60B9</paraID>
      <start>75</start>
      <end>76</end>
      <status>modified</status>
      <modifiedWord>”</modifiedWord>
      <trackRevisions>false</trackRevisions>
    </reviewItem>
    <reviewItem>
      <errorID>86e19fdd-5c81-4cbb-904d-aa5ddbcef7e9</errorID>
      <errorWord>列宁格勒</errorWord>
      <group>L1_Word</group>
      <groupName>字词问题</groupName>
      <ability>L2_Variant</ability>
      <abilityName>异形词</abilityName>
      <candidateList>
        <item>彼得格勒</item>
      </candidateList>
      <explain>词汇[列宁格勒]的规范词形写作[彼得格勒]。</explain>
      <paraID>7C92EEB3</paraID>
      <start>30</start>
      <end>34</end>
      <status>unmodified</status>
      <modifiedWord/>
      <trackRevisions>false</trackRevisions>
    </reviewItem>
    <reviewItem>
      <errorID>49a19334-e458-459f-99f4-9304e22a0005</errorID>
      <errorWord>,</errorWord>
      <group>L1_Format</group>
      <groupName>格式问题</groupName>
      <ability>L2_HalfPunc_CN</ability>
      <abilityName>全半角问题</abilityName>
      <candidateList>
        <item>，</item>
      </candidateList>
      <explain>文本全半角错误。</explain>
      <paraID>15D521B9</paraID>
      <start>24</start>
      <end>25</end>
      <status>modified</status>
      <modifiedWord>，</modifiedWord>
      <trackRevisions>false</trackRevisions>
    </reviewItem>
    <reviewItem>
      <errorID>257b6509-d426-46e5-ac4d-447f12df9dea</errorID>
      <errorWord>,</errorWord>
      <group>L1_Format</group>
      <groupName>格式问题</groupName>
      <ability>L2_HalfPunc_CN</ability>
      <abilityName>全半角问题</abilityName>
      <candidateList>
        <item>，</item>
      </candidateList>
      <explain>文本全半角错误。</explain>
      <paraID>15D521B9</paraID>
      <start>35</start>
      <end>36</end>
      <status>modified</status>
      <modifiedWord>，</modifiedWord>
      <trackRevisions>false</trackRevisions>
    </reviewItem>
    <reviewItem>
      <errorID>9dc1d69e-151d-40ca-a8a3-cff06a7736d7</errorID>
      <errorWord>(</errorWord>
      <group>L1_Format</group>
      <groupName>格式问题</groupName>
      <ability>L2_HalfPunc_CN</ability>
      <abilityName>全半角问题</abilityName>
      <candidateList>
        <item>（</item>
      </candidateList>
      <explain>文本全半角错误。</explain>
      <paraID>1D9DBE6D</paraID>
      <start>27</start>
      <end>28</end>
      <status>modified</status>
      <modifiedWord>（</modifiedWord>
      <trackRevisions>false</trackRevisions>
    </reviewItem>
    <reviewItem>
      <errorID>91988686-d586-4e7a-867e-a3ed24de13c3</errorID>
      <errorWord>)</errorWord>
      <group>L1_Format</group>
      <groupName>格式问题</groupName>
      <ability>L2_HalfPunc_CN</ability>
      <abilityName>全半角问题</abilityName>
      <candidateList>
        <item>）</item>
      </candidateList>
      <explain>文本全半角错误。</explain>
      <paraID>1D9DBE6D</paraID>
      <start>46</start>
      <end>47</end>
      <status>modified</status>
      <modifiedWord>）</modifiedWord>
      <trackRevisions>false</trackRevisions>
    </reviewItem>
    <reviewItem>
      <errorID>7233362e-a9c3-4cb3-ab8a-2555069c5e04</errorID>
      <errorWord>(</errorWord>
      <group>L1_Format</group>
      <groupName>格式问题</groupName>
      <ability>L2_HalfPunc_CN</ability>
      <abilityName>全半角问题</abilityName>
      <candidateList>
        <item>（</item>
      </candidateList>
      <explain>文本全半角错误。</explain>
      <paraID>453C225C</paraID>
      <start>12</start>
      <end>13</end>
      <status>modified</status>
      <modifiedWord>（</modifiedWord>
      <trackRevisions>false</trackRevisions>
    </reviewItem>
    <reviewItem>
      <errorID>e33ff60e-9341-46ea-9396-9e4fe3c8f7d8</errorID>
      <errorWord>)</errorWord>
      <group>L1_Format</group>
      <groupName>格式问题</groupName>
      <ability>L2_HalfPunc_CN</ability>
      <abilityName>全半角问题</abilityName>
      <candidateList>
        <item>）</item>
      </candidateList>
      <explain>文本全半角错误。</explain>
      <paraID>453C225C</paraID>
      <start>19</start>
      <end>20</end>
      <status>modified</status>
      <modifiedWord>）</modifiedWord>
      <trackRevisions>false</trackRevisions>
    </reviewItem>
    <reviewItem>
      <errorID>3403aa11-b72c-4413-a6c1-802ae1d64a07</errorID>
      <errorWord>(</errorWord>
      <group>L1_Format</group>
      <groupName>格式问题</groupName>
      <ability>L2_HalfPunc_CN</ability>
      <abilityName>全半角问题</abilityName>
      <candidateList>
        <item>（</item>
      </candidateList>
      <explain>文本全半角错误。</explain>
      <paraID>5D5A8323</paraID>
      <start>20</start>
      <end>21</end>
      <status>modified</status>
      <modifiedWord>（</modifiedWord>
      <trackRevisions>false</trackRevisions>
    </reviewItem>
    <reviewItem>
      <errorID>6c16212e-16ba-4870-8373-af25fac1a6fa</errorID>
      <errorWord>)</errorWord>
      <group>L1_Format</group>
      <groupName>格式问题</groupName>
      <ability>L2_HalfPunc_CN</ability>
      <abilityName>全半角问题</abilityName>
      <candidateList>
        <item>）</item>
      </candidateList>
      <explain>文本全半角错误。</explain>
      <paraID>5D5A8323</paraID>
      <start>34</start>
      <end>35</end>
      <status>modified</status>
      <modifiedWord>）</modifiedWord>
      <trackRevisions>false</trackRevisions>
    </reviewItem>
    <reviewItem>
      <errorID>bf5b8752-e0ea-4ef3-aafe-671cd85b3b01</errorID>
      <errorWord>"</errorWord>
      <group>L1_Format</group>
      <groupName>格式问题</groupName>
      <ability>L2_HalfPunc_CN</ability>
      <abilityName>全半角问题</abilityName>
      <candidateList>
        <item>“</item>
      </candidateList>
      <explain>文本全半角错误。</explain>
      <paraID>1B103C17</paraID>
      <start>117</start>
      <end>118</end>
      <status>modified</status>
      <modifiedWord>“</modifiedWord>
      <trackRevisions>false</trackRevisions>
    </reviewItem>
    <reviewItem>
      <errorID>23ec83c6-ddb4-4469-b988-60087eb96c79</errorID>
      <errorWord>"</errorWord>
      <group>L1_Format</group>
      <groupName>格式问题</groupName>
      <ability>L2_HalfPunc_CN</ability>
      <abilityName>全半角问题</abilityName>
      <candidateList>
        <item>”</item>
      </candidateList>
      <explain>文本全半角错误。</explain>
      <paraID>1B103C17</paraID>
      <start>122</start>
      <end>123</end>
      <status>modified</status>
      <modifiedWord>”</modifiedWord>
      <trackRevisions>false</trackRevisions>
    </reviewItem>
    <reviewItem>
      <errorID>b8d3a4ed-11c8-493a-bf9b-3a7ef5596a78</errorID>
      <errorWord>"</errorWord>
      <group>L1_Format</group>
      <groupName>格式问题</groupName>
      <ability>L2_HalfPunc_CN</ability>
      <abilityName>全半角问题</abilityName>
      <candidateList>
        <item>“</item>
      </candidateList>
      <explain>文本全半角错误。</explain>
      <paraID>1C441313</paraID>
      <start>43</start>
      <end>44</end>
      <status>modified</status>
      <modifiedWord>“</modifiedWord>
      <trackRevisions>false</trackRevisions>
    </reviewItem>
    <reviewItem>
      <errorID>f50ac425-e36c-40ba-a716-fc01749a3f8f</errorID>
      <errorWord>"</errorWord>
      <group>L1_Format</group>
      <groupName>格式问题</groupName>
      <ability>L2_HalfPunc_CN</ability>
      <abilityName>全半角问题</abilityName>
      <candidateList>
        <item>”</item>
      </candidateList>
      <explain>文本全半角错误。</explain>
      <paraID>1C441313</paraID>
      <start>57</start>
      <end>58</end>
      <status>modified</status>
      <modifiedWord>”</modifiedWord>
      <trackRevisions>false</trackRevisions>
    </reviewItem>
    <reviewItem>
      <errorID>51e2d86d-db63-4b1e-bcaf-7bb763739c6e</errorID>
      <errorWord>"</errorWord>
      <group>L1_Format</group>
      <groupName>格式问题</groupName>
      <ability>L2_HalfPunc_CN</ability>
      <abilityName>全半角问题</abilityName>
      <candidateList>
        <item>“</item>
      </candidateList>
      <explain>文本全半角错误。</explain>
      <paraID>1C441313</paraID>
      <start>65</start>
      <end>66</end>
      <status>modified</status>
      <modifiedWord>“</modifiedWord>
      <trackRevisions>false</trackRevisions>
    </reviewItem>
    <reviewItem>
      <errorID>bd501872-1c97-4f15-9c49-9acf475548c1</errorID>
      <errorWord>"</errorWord>
      <group>L1_Format</group>
      <groupName>格式问题</groupName>
      <ability>L2_HalfPunc_CN</ability>
      <abilityName>全半角问题</abilityName>
      <candidateList>
        <item>”</item>
      </candidateList>
      <explain>文本全半角错误。</explain>
      <paraID>1C441313</paraID>
      <start>80</start>
      <end>81</end>
      <status>modified</status>
      <modifiedWord>”</modifiedWord>
      <trackRevisions>false</trackRevisions>
    </reviewItem>
    <reviewItem>
      <errorID>a3057128-6da4-4559-9515-e74aa892437c</errorID>
      <errorWord>"</errorWord>
      <group>L1_Format</group>
      <groupName>格式问题</groupName>
      <ability>L2_HalfPunc_CN</ability>
      <abilityName>全半角问题</abilityName>
      <candidateList>
        <item>“</item>
      </candidateList>
      <explain>文本全半角错误。</explain>
      <paraID>1C441313</paraID>
      <start>87</start>
      <end>88</end>
      <status>modified</status>
      <modifiedWord>“</modifiedWord>
      <trackRevisions>false</trackRevisions>
    </reviewItem>
    <reviewItem>
      <errorID>b1cd014e-16cf-442f-9675-84e0b8073292</errorID>
      <errorWord>"</errorWord>
      <group>L1_Format</group>
      <groupName>格式问题</groupName>
      <ability>L2_HalfPunc_CN</ability>
      <abilityName>全半角问题</abilityName>
      <candidateList>
        <item>”</item>
      </candidateList>
      <explain>文本全半角错误。</explain>
      <paraID>1C441313</paraID>
      <start>110</start>
      <end>111</end>
      <status>modified</status>
      <modifiedWord>”</modifiedWord>
      <trackRevisions>false</trackRevisions>
    </reviewItem>
    <reviewItem>
      <errorID>1cf090d5-fb00-42a4-93eb-02eabfd40af5</errorID>
      <errorWord>"</errorWord>
      <group>L1_Format</group>
      <groupName>格式问题</groupName>
      <ability>L2_HalfPunc_CN</ability>
      <abilityName>全半角问题</abilityName>
      <candidateList>
        <item>“</item>
      </candidateList>
      <explain>文本全半角错误。</explain>
      <paraID>1C441313</paraID>
      <start>118</start>
      <end>119</end>
      <status>modified</status>
      <modifiedWord>“</modifiedWord>
      <trackRevisions>false</trackRevisions>
    </reviewItem>
    <reviewItem>
      <errorID>cbb4da9e-b022-4573-a05f-f70baacf03e8</errorID>
      <errorWord>"</errorWord>
      <group>L1_Format</group>
      <groupName>格式问题</groupName>
      <ability>L2_HalfPunc_CN</ability>
      <abilityName>全半角问题</abilityName>
      <candidateList>
        <item>”</item>
      </candidateList>
      <explain>文本全半角错误。</explain>
      <paraID>1C441313</paraID>
      <start>136</start>
      <end>137</end>
      <status>modified</status>
      <modifiedWord>”</modifiedWord>
      <trackRevisions>false</trackRevisions>
    </reviewItem>
    <reviewItem>
      <errorID>6f57a075-470e-40bc-9dce-3d1dc1c33fc8</errorID>
      <errorWord>-</errorWord>
      <group>L1_Format</group>
      <groupName>格式问题</groupName>
      <ability>L2_HalfPunc_CN</ability>
      <abilityName>全半角问题</abilityName>
      <candidateList>
        <item>－</item>
      </candidateList>
      <explain>文本全半角错误。</explain>
      <paraID>51E42813</paraID>
      <start>54</start>
      <end>55</end>
      <status>modified</status>
      <modifiedWord>－</modifiedWord>
      <trackRevisions>false</trackRevisions>
    </reviewItem>
    <reviewItem>
      <errorID>66ddae90-26ab-4086-8b0d-b130d0d21dd1</errorID>
      <errorWord>-</errorWord>
      <group>L1_Format</group>
      <groupName>格式问题</groupName>
      <ability>L2_HalfPunc_CN</ability>
      <abilityName>全半角问题</abilityName>
      <candidateList>
        <item>－</item>
      </candidateList>
      <explain>文本全半角错误。</explain>
      <paraID>51E42813</paraID>
      <start>63</start>
      <end>64</end>
      <status>modified</status>
      <modifiedWord>－</modifiedWord>
      <trackRevisions>false</trackRevisions>
    </reviewItem>
    <reviewItem>
      <errorID>dd47f3ee-e991-439b-a6c9-0fd819d6f539</errorID>
      <errorWord>"</errorWord>
      <group>L1_Format</group>
      <groupName>格式问题</groupName>
      <ability>L2_HalfPunc_CN</ability>
      <abilityName>全半角问题</abilityName>
      <candidateList>
        <item>“</item>
      </candidateList>
      <explain>文本全半角错误。</explain>
      <paraID>6E4626B3</paraID>
      <start>192</start>
      <end>193</end>
      <status>modified</status>
      <modifiedWord>“</modifiedWord>
      <trackRevisions>false</trackRevisions>
    </reviewItem>
    <reviewItem>
      <errorID>f5d7e09e-b290-4448-bbee-cf6972361221</errorID>
      <errorWord>"</errorWord>
      <group>L1_Format</group>
      <groupName>格式问题</groupName>
      <ability>L2_HalfPunc_CN</ability>
      <abilityName>全半角问题</abilityName>
      <candidateList>
        <item>”</item>
      </candidateList>
      <explain>文本全半角错误。</explain>
      <paraID>6E4626B3</paraID>
      <start>198</start>
      <end>199</end>
      <status>modified</status>
      <modifiedWord>”</modifiedWord>
      <trackRevisions>false</trackRevisions>
    </reviewItem>
    <reviewItem>
      <errorID>9005b234-ed7d-4ae7-b7a5-84315e9ee5fc</errorID>
      <errorWord>"</errorWord>
      <group>L1_Format</group>
      <groupName>格式问题</groupName>
      <ability>L2_HalfPunc_CN</ability>
      <abilityName>全半角问题</abilityName>
      <candidateList>
        <item>“</item>
      </candidateList>
      <explain>文本全半角错误。</explain>
      <paraID>2F23EB1C</paraID>
      <start>131</start>
      <end>132</end>
      <status>modified</status>
      <modifiedWord>“</modifiedWord>
      <trackRevisions>false</trackRevisions>
    </reviewItem>
    <reviewItem>
      <errorID>2b4640c4-d4b0-41ed-b063-d3afef3ba30b</errorID>
      <errorWord>"</errorWord>
      <group>L1_Format</group>
      <groupName>格式问题</groupName>
      <ability>L2_HalfPunc_CN</ability>
      <abilityName>全半角问题</abilityName>
      <candidateList>
        <item>”</item>
      </candidateList>
      <explain>文本全半角错误。</explain>
      <paraID>2F23EB1C</paraID>
      <start>139</start>
      <end>140</end>
      <status>modified</status>
      <modifiedWord>”</modifiedWord>
      <trackRevisions>false</trackRevisions>
    </reviewItem>
    <reviewItem>
      <errorID>3a3ebe9c-8b84-49f7-a970-cf705bdadb0f</errorID>
      <errorWord>"</errorWord>
      <group>L1_Format</group>
      <groupName>格式问题</groupName>
      <ability>L2_HalfPunc_CN</ability>
      <abilityName>全半角问题</abilityName>
      <candidateList>
        <item>“</item>
      </candidateList>
      <explain>文本全半角错误。</explain>
      <paraID>7D142E5F</paraID>
      <start>45</start>
      <end>46</end>
      <status>modified</status>
      <modifiedWord>“</modifiedWord>
      <trackRevisions>false</trackRevisions>
    </reviewItem>
    <reviewItem>
      <errorID>ec9041de-8272-456f-9ec7-b73dd0db7d2f</errorID>
      <errorWord>"</errorWord>
      <group>L1_Format</group>
      <groupName>格式问题</groupName>
      <ability>L2_HalfPunc_CN</ability>
      <abilityName>全半角问题</abilityName>
      <candidateList>
        <item>”</item>
      </candidateList>
      <explain>文本全半角错误。</explain>
      <paraID>7D142E5F</paraID>
      <start>50</start>
      <end>51</end>
      <status>modified</status>
      <modifiedWord>”</modifiedWord>
      <trackRevisions>false</trackRevisions>
    </reviewItem>
    <reviewItem>
      <errorID>37d4c492-36fe-4ef6-8e88-1a26006cb25b</errorID>
      <errorWord>"</errorWord>
      <group>L1_Format</group>
      <groupName>格式问题</groupName>
      <ability>L2_HalfPunc_CN</ability>
      <abilityName>全半角问题</abilityName>
      <candidateList>
        <item>“</item>
      </candidateList>
      <explain>文本全半角错误。</explain>
      <paraID>7D142E5F</paraID>
      <start>59</start>
      <end>60</end>
      <status>modified</status>
      <modifiedWord>“</modifiedWord>
      <trackRevisions>false</trackRevisions>
    </reviewItem>
    <reviewItem>
      <errorID>d4423b88-41e4-43c4-83ca-69cddab48b81</errorID>
      <errorWord>"</errorWord>
      <group>L1_Format</group>
      <groupName>格式问题</groupName>
      <ability>L2_HalfPunc_CN</ability>
      <abilityName>全半角问题</abilityName>
      <candidateList>
        <item>”</item>
      </candidateList>
      <explain>文本全半角错误。</explain>
      <paraID>7D142E5F</paraID>
      <start>64</start>
      <end>65</end>
      <status>modified</status>
      <modifiedWord>”</modifiedWord>
      <trackRevisions>false</trackRevisions>
    </reviewItem>
    <reviewItem>
      <errorID>331fea12-f7ca-48c1-bf48-5022bf7f556c</errorID>
      <errorWord>"</errorWord>
      <group>L1_Format</group>
      <groupName>格式问题</groupName>
      <ability>L2_HalfPunc_CN</ability>
      <abilityName>全半角问题</abilityName>
      <candidateList>
        <item>“</item>
      </candidateList>
      <explain>文本全半角错误。</explain>
      <paraID>23F0E083</paraID>
      <start>40</start>
      <end>41</end>
      <status>modified</status>
      <modifiedWord>“</modifiedWord>
      <trackRevisions>false</trackRevisions>
    </reviewItem>
    <reviewItem>
      <errorID>705ca6d6-791a-48d0-bfda-1982a4ad3173</errorID>
      <errorWord>-</errorWord>
      <group>L1_Format</group>
      <groupName>格式问题</groupName>
      <ability>L2_HalfPunc_CN</ability>
      <abilityName>全半角问题</abilityName>
      <candidateList>
        <item>－</item>
      </candidateList>
      <explain>文本全半角错误。</explain>
      <paraID>23F0E083</paraID>
      <start>45</start>
      <end>46</end>
      <status>modified</status>
      <modifiedWord>－</modifiedWord>
      <trackRevisions>false</trackRevisions>
    </reviewItem>
    <reviewItem>
      <errorID>520e362a-97f6-43b2-9500-75853f8f628f</errorID>
      <errorWord>"</errorWord>
      <group>L1_Format</group>
      <groupName>格式问题</groupName>
      <ability>L2_HalfPunc_CN</ability>
      <abilityName>全半角问题</abilityName>
      <candidateList>
        <item>”</item>
      </candidateList>
      <explain>文本全半角错误。</explain>
      <paraID>23F0E083</paraID>
      <start>50</start>
      <end>51</end>
      <status>modified</status>
      <modifiedWord>”</modifiedWord>
      <trackRevisions>false</trackRevisions>
    </reviewItem>
    <reviewItem>
      <errorID>4a852d94-065b-4b37-9af4-c851db63daaf</errorID>
      <errorWord>,</errorWord>
      <group>L1_Format</group>
      <groupName>格式问题</groupName>
      <ability>L2_HalfPunc_CN</ability>
      <abilityName>全半角问题</abilityName>
      <candidateList>
        <item>，</item>
      </candidateList>
      <explain>文本全半角错误。</explain>
      <paraID>46A34A1F</paraID>
      <start>28</start>
      <end>29</end>
      <status>modified</status>
      <modifiedWord>，</modifiedWord>
      <trackRevisions>false</trackRevisions>
    </reviewItem>
    <reviewItem>
      <errorID>0703bfca-37a5-4f05-8894-fa91c4971a43</errorID>
      <errorWord>,</errorWord>
      <group>L1_Format</group>
      <groupName>格式问题</groupName>
      <ability>L2_HalfPunc_CN</ability>
      <abilityName>全半角问题</abilityName>
      <candidateList>
        <item>，</item>
      </candidateList>
      <explain>文本全半角错误。</explain>
      <paraID>46A34A1F</paraID>
      <start>36</start>
      <end>37</end>
      <status>modified</status>
      <modifiedWord>，</modifiedWord>
      <trackRevisions>false</trackRevisions>
    </reviewItem>
    <reviewItem>
      <errorID>35567392-8e86-429e-8b70-4685ef8d1f2f</errorID>
      <errorWord>,</errorWord>
      <group>L1_Format</group>
      <groupName>格式问题</groupName>
      <ability>L2_HalfPunc_CN</ability>
      <abilityName>全半角问题</abilityName>
      <candidateList>
        <item>，</item>
      </candidateList>
      <explain>文本全半角错误。</explain>
      <paraID>46A34A1F</paraID>
      <start>50</start>
      <end>51</end>
      <status>modified</status>
      <modifiedWord>，</modifiedWord>
      <trackRevisions>false</trackRevisions>
    </reviewItem>
    <reviewItem>
      <errorID>efaaa359-1b06-46f0-845d-55057a6d6d6b</errorID>
      <errorWord>,</errorWord>
      <group>L1_Format</group>
      <groupName>格式问题</groupName>
      <ability>L2_HalfPunc_CN</ability>
      <abilityName>全半角问题</abilityName>
      <candidateList>
        <item>，</item>
      </candidateList>
      <explain>文本全半角错误。</explain>
      <paraID>46A34A1F</paraID>
      <start>59</start>
      <end>60</end>
      <status>modified</status>
      <modifiedWord>，</modifiedWord>
      <trackRevisions>false</trackRevisions>
    </reviewItem>
    <reviewItem>
      <errorID>c1e26c94-f3c9-4ca3-9497-339366de4222</errorID>
      <errorWord>,</errorWord>
      <group>L1_Format</group>
      <groupName>格式问题</groupName>
      <ability>L2_HalfPunc_CN</ability>
      <abilityName>全半角问题</abilityName>
      <candidateList>
        <item>，</item>
      </candidateList>
      <explain>文本全半角错误。</explain>
      <paraID>46A34A1F</paraID>
      <start>70</start>
      <end>71</end>
      <status>modified</status>
      <modifiedWord>，</modifiedWord>
      <trackRevisions>false</trackRevisions>
    </reviewItem>
    <reviewItem>
      <errorID>f9373e47-144f-4fcc-b161-980649e501b8</errorID>
      <errorWord>,</errorWord>
      <group>L1_Format</group>
      <groupName>格式问题</groupName>
      <ability>L2_HalfPunc_CN</ability>
      <abilityName>全半角问题</abilityName>
      <candidateList>
        <item>，</item>
      </candidateList>
      <explain>文本全半角错误。</explain>
      <paraID>46A34A1F</paraID>
      <start>81</start>
      <end>82</end>
      <status>modified</status>
      <modifiedWord>，</modifiedWord>
      <trackRevisions>false</trackRevisions>
    </reviewItem>
    <reviewItem>
      <errorID>fdbf371a-dbcf-40f8-8626-61c1c8d0b203</errorID>
      <errorWord>,</errorWord>
      <group>L1_Format</group>
      <groupName>格式问题</groupName>
      <ability>L2_HalfPunc_CN</ability>
      <abilityName>全半角问题</abilityName>
      <candidateList>
        <item>，</item>
      </candidateList>
      <explain>文本全半角错误。</explain>
      <paraID>46A34A1F</paraID>
      <start>93</start>
      <end>94</end>
      <status>modified</status>
      <modifiedWord>，</modifiedWord>
      <trackRevisions>false</trackRevisions>
    </reviewItem>
    <reviewItem>
      <errorID>ac5a6d96-33fa-465f-a038-90baeb245ada</errorID>
      <errorWord>,</errorWord>
      <group>L1_Format</group>
      <groupName>格式问题</groupName>
      <ability>L2_HalfPunc_CN</ability>
      <abilityName>全半角问题</abilityName>
      <candidateList>
        <item>，</item>
      </candidateList>
      <explain>文本全半角错误。</explain>
      <paraID>46A34A1F</paraID>
      <start>101</start>
      <end>102</end>
      <status>modified</status>
      <modifiedWord>，</modifiedWord>
      <trackRevisions>false</trackRevisions>
    </reviewItem>
    <reviewItem>
      <errorID>ee7ba860-2161-48a2-b4e2-542e73b1f7b8</errorID>
      <errorWord>-</errorWord>
      <group>L1_Format</group>
      <groupName>格式问题</groupName>
      <ability>L2_HalfPunc_CN</ability>
      <abilityName>全半角问题</abilityName>
      <candidateList>
        <item>－</item>
      </candidateList>
      <explain>文本全半角错误。</explain>
      <paraID>46A34A1F</paraID>
      <start>107</start>
      <end>108</end>
      <status>modified</status>
      <modifiedWord>－</modifiedWord>
      <trackRevisions>false</trackRevisions>
    </reviewItem>
    <reviewItem>
      <errorID>f9aa3a43-6d6d-490f-83c6-a4c6b2833dd0</errorID>
      <errorWord>,</errorWord>
      <group>L1_Format</group>
      <groupName>格式问题</groupName>
      <ability>L2_HalfPunc_CN</ability>
      <abilityName>全半角问题</abilityName>
      <candidateList>
        <item>，</item>
      </candidateList>
      <explain>文本全半角错误。</explain>
      <paraID>46A34A1F</paraID>
      <start>112</start>
      <end>113</end>
      <status>modified</status>
      <modifiedWord>，</modifiedWord>
      <trackRevisions>false</trackRevisions>
    </reviewItem>
    <reviewItem>
      <errorID>50f643c8-6351-4c01-b23e-82032e211558</errorID>
      <errorWord>,</errorWord>
      <group>L1_Format</group>
      <groupName>格式问题</groupName>
      <ability>L2_HalfPunc_CN</ability>
      <abilityName>全半角问题</abilityName>
      <candidateList>
        <item>，</item>
      </candidateList>
      <explain>文本全半角错误。</explain>
      <paraID>46A34A1F</paraID>
      <start>126</start>
      <end>127</end>
      <status>modified</status>
      <modifiedWord>，</modifiedWord>
      <trackRevisions>false</trackRevisions>
    </reviewItem>
    <reviewItem>
      <errorID>179b3f27-63f8-40fb-b97e-17efccceadaa</errorID>
      <errorWord>,</errorWord>
      <group>L1_Format</group>
      <groupName>格式问题</groupName>
      <ability>L2_HalfPunc_CN</ability>
      <abilityName>全半角问题</abilityName>
      <candidateList>
        <item>，</item>
      </candidateList>
      <explain>文本全半角错误。</explain>
      <paraID>46A34A1F</paraID>
      <start>139</start>
      <end>140</end>
      <status>modified</status>
      <modifiedWord>，</modifiedWord>
      <trackRevisions>false</trackRevisions>
    </reviewItem>
    <reviewItem>
      <errorID>9399fc90-f087-4230-9e13-60c7e8a758ae</errorID>
      <errorWord>,</errorWord>
      <group>L1_Format</group>
      <groupName>格式问题</groupName>
      <ability>L2_HalfPunc_CN</ability>
      <abilityName>全半角问题</abilityName>
      <candidateList>
        <item>，</item>
      </candidateList>
      <explain>文本全半角错误。</explain>
      <paraID>46A34A1F</paraID>
      <start>150</start>
      <end>151</end>
      <status>modified</status>
      <modifiedWord>，</modifiedWord>
      <trackRevisions>false</trackRevisions>
    </reviewItem>
    <reviewItem>
      <errorID>7784406f-4df6-4d2e-ba90-98382a7f6a8c</errorID>
      <errorWord>,</errorWord>
      <group>L1_Format</group>
      <groupName>格式问题</groupName>
      <ability>L2_HalfPunc_CN</ability>
      <abilityName>全半角问题</abilityName>
      <candidateList>
        <item>，</item>
      </candidateList>
      <explain>文本全半角错误。</explain>
      <paraID>46A34A1F</paraID>
      <start>160</start>
      <end>161</end>
      <status>modified</status>
      <modifiedWord>，</modifiedWord>
      <trackRevisions>false</trackRevisions>
    </reviewItem>
    <reviewItem>
      <errorID>607bc0bd-e7ff-4a8d-a8c9-106c9750eeef</errorID>
      <errorWord>,</errorWord>
      <group>L1_Format</group>
      <groupName>格式问题</groupName>
      <ability>L2_HalfPunc_CN</ability>
      <abilityName>全半角问题</abilityName>
      <candidateList>
        <item>，</item>
      </candidateList>
      <explain>文本全半角错误。</explain>
      <paraID>46A34A1F</paraID>
      <start>169</start>
      <end>170</end>
      <status>modified</status>
      <modifiedWord>，</modifiedWord>
      <trackRevisions>false</trackRevisions>
    </reviewItem>
    <reviewItem>
      <errorID>c3f08168-6599-4804-bbed-2c099583b70b</errorID>
      <errorWord>,</errorWord>
      <group>L1_Format</group>
      <groupName>格式问题</groupName>
      <ability>L2_HalfPunc_CN</ability>
      <abilityName>全半角问题</abilityName>
      <candidateList>
        <item>，</item>
      </candidateList>
      <explain>文本全半角错误。</explain>
      <paraID>46A34A1F</paraID>
      <start>182</start>
      <end>183</end>
      <status>modified</status>
      <modifiedWord>，</modifiedWord>
      <trackRevisions>false</trackRevisions>
    </reviewItem>
    <reviewItem>
      <errorID>32a17a82-abea-4e27-8e75-29687c558875</errorID>
      <errorWord>,</errorWord>
      <group>L1_Format</group>
      <groupName>格式问题</groupName>
      <ability>L2_HalfPunc_CN</ability>
      <abilityName>全半角问题</abilityName>
      <candidateList>
        <item>，</item>
      </candidateList>
      <explain>文本全半角错误。</explain>
      <paraID>46A34A1F</paraID>
      <start>194</start>
      <end>195</end>
      <status>modified</status>
      <modifiedWord>，</modifiedWord>
      <trackRevisions>false</trackRevisions>
    </reviewItem>
    <reviewItem>
      <errorID>225404d9-5b87-4717-8e40-8e971c02f218</errorID>
      <errorWord>,</errorWord>
      <group>L1_Format</group>
      <groupName>格式问题</groupName>
      <ability>L2_HalfPunc_CN</ability>
      <abilityName>全半角问题</abilityName>
      <candidateList>
        <item>，</item>
      </candidateList>
      <explain>文本全半角错误。</explain>
      <paraID>46A34A1F</paraID>
      <start>203</start>
      <end>204</end>
      <status>modified</status>
      <modifiedWord>，</modifiedWord>
      <trackRevisions>false</trackRevisions>
    </reviewItem>
    <reviewItem>
      <errorID>a27e7993-9fff-4283-bbd6-d9a447786ae0</errorID>
      <errorWord>,</errorWord>
      <group>L1_Format</group>
      <groupName>格式问题</groupName>
      <ability>L2_HalfPunc_CN</ability>
      <abilityName>全半角问题</abilityName>
      <candidateList>
        <item>，</item>
      </candidateList>
      <explain>文本全半角错误。</explain>
      <paraID>46A34A1F</paraID>
      <start>215</start>
      <end>216</end>
      <status>modified</status>
      <modifiedWord>，</modifiedWord>
      <trackRevisions>false</trackRevisions>
    </reviewItem>
    <reviewItem>
      <errorID>818aad45-0237-477f-b7ad-9fa281a07966</errorID>
      <errorWord>,</errorWord>
      <group>L1_Format</group>
      <groupName>格式问题</groupName>
      <ability>L2_HalfPunc_CN</ability>
      <abilityName>全半角问题</abilityName>
      <candidateList>
        <item>，</item>
      </candidateList>
      <explain>文本全半角错误。</explain>
      <paraID>46A34A1F</paraID>
      <start>224</start>
      <end>225</end>
      <status>modified</status>
      <modifiedWord>，</modifiedWord>
      <trackRevisions>false</trackRevisions>
    </reviewItem>
    <reviewItem>
      <errorID>200125ea-1ec2-4ef4-9ba1-8e5a49f48922</errorID>
      <errorWord>,</errorWord>
      <group>L1_Format</group>
      <groupName>格式问题</groupName>
      <ability>L2_HalfPunc_CN</ability>
      <abilityName>全半角问题</abilityName>
      <candidateList>
        <item>，</item>
      </candidateList>
      <explain>文本全半角错误。</explain>
      <paraID>46A34A1F</paraID>
      <start>239</start>
      <end>240</end>
      <status>modified</status>
      <modifiedWord>，</modifiedWord>
      <trackRevisions>false</trackRevisions>
    </reviewItem>
    <reviewItem>
      <errorID>df4efbfa-fb95-487f-a242-f0dae6d5303b</errorID>
      <errorWord>,</errorWord>
      <group>L1_Format</group>
      <groupName>格式问题</groupName>
      <ability>L2_HalfPunc_CN</ability>
      <abilityName>全半角问题</abilityName>
      <candidateList>
        <item>，</item>
      </candidateList>
      <explain>文本全半角错误。</explain>
      <paraID>46A34A1F</paraID>
      <start>250</start>
      <end>251</end>
      <status>modified</status>
      <modifiedWord>，</modifiedWord>
      <trackRevisions>false</trackRevisions>
    </reviewItem>
    <reviewItem>
      <errorID>6eacc7e3-cd40-48fb-95d5-0dab30bd4e01</errorID>
      <errorWord>,</errorWord>
      <group>L1_Format</group>
      <groupName>格式问题</groupName>
      <ability>L2_HalfPunc_CN</ability>
      <abilityName>全半角问题</abilityName>
      <candidateList>
        <item>，</item>
      </candidateList>
      <explain>文本全半角错误。</explain>
      <paraID>46A34A1F</paraID>
      <start>261</start>
      <end>262</end>
      <status>modified</status>
      <modifiedWord>，</modifiedWord>
      <trackRevisions>false</trackRevisions>
    </reviewItem>
    <reviewItem>
      <errorID>8e90d1a9-55a7-4d1e-b74d-0df19569c214</errorID>
      <errorWord>,</errorWord>
      <group>L1_Format</group>
      <groupName>格式问题</groupName>
      <ability>L2_HalfPunc_CN</ability>
      <abilityName>全半角问题</abilityName>
      <candidateList>
        <item>，</item>
      </candidateList>
      <explain>文本全半角错误。</explain>
      <paraID>46A34A1F</paraID>
      <start>274</start>
      <end>275</end>
      <status>modified</status>
      <modifiedWord>，</modifiedWord>
      <trackRevisions>false</trackRevisions>
    </reviewItem>
    <reviewItem>
      <errorID>acdd69bf-1170-4017-9bdf-f40204f57b69</errorID>
      <errorWord>,</errorWord>
      <group>L1_Format</group>
      <groupName>格式问题</groupName>
      <ability>L2_HalfPunc_CN</ability>
      <abilityName>全半角问题</abilityName>
      <candidateList>
        <item>，</item>
      </candidateList>
      <explain>文本全半角错误。</explain>
      <paraID>46A34A1F</paraID>
      <start>284</start>
      <end>285</end>
      <status>modified</status>
      <modifiedWord>，</modifiedWord>
      <trackRevisions>false</trackRevisions>
    </reviewItem>
    <reviewItem>
      <errorID>20d7dca5-2b02-455d-994a-4004976ed059</errorID>
      <errorWord>,</errorWord>
      <group>L1_Format</group>
      <groupName>格式问题</groupName>
      <ability>L2_HalfPunc_CN</ability>
      <abilityName>全半角问题</abilityName>
      <candidateList>
        <item>，</item>
      </candidateList>
      <explain>文本全半角错误。</explain>
      <paraID>46A34A1F</paraID>
      <start>292</start>
      <end>293</end>
      <status>modified</status>
      <modifiedWord>，</modifiedWord>
      <trackRevisions>false</trackRevisions>
    </reviewItem>
    <reviewItem>
      <errorID>88b85db4-68b7-43c8-94d8-cc5cc4d60aa6</errorID>
      <errorWord>,</errorWord>
      <group>L1_Format</group>
      <groupName>格式问题</groupName>
      <ability>L2_HalfPunc_CN</ability>
      <abilityName>全半角问题</abilityName>
      <candidateList>
        <item>，</item>
      </candidateList>
      <explain>文本全半角错误。</explain>
      <paraID>46A34A1F</paraID>
      <start>319</start>
      <end>320</end>
      <status>modified</status>
      <modifiedWord>，</modifiedWord>
      <trackRevisions>false</trackRevisions>
    </reviewItem>
    <reviewItem>
      <errorID>7e1ed387-ffc3-4be0-ad1a-491351fb1dd4</errorID>
      <errorWord>,</errorWord>
      <group>L1_Format</group>
      <groupName>格式问题</groupName>
      <ability>L2_HalfPunc_CN</ability>
      <abilityName>全半角问题</abilityName>
      <candidateList>
        <item>，</item>
      </candidateList>
      <explain>文本全半角错误。</explain>
      <paraID>46A34A1F</paraID>
      <start>329</start>
      <end>330</end>
      <status>modified</status>
      <modifiedWord>，</modifiedWord>
      <trackRevisions>false</trackRevisions>
    </reviewItem>
    <reviewItem>
      <errorID>d21aeaf1-39a5-4129-814f-2b5eba608802</errorID>
      <errorWord>,</errorWord>
      <group>L1_Format</group>
      <groupName>格式问题</groupName>
      <ability>L2_HalfPunc_CN</ability>
      <abilityName>全半角问题</abilityName>
      <candidateList>
        <item>，</item>
      </candidateList>
      <explain>文本全半角错误。</explain>
      <paraID>46A34A1F</paraID>
      <start>338</start>
      <end>339</end>
      <status>modified</status>
      <modifiedWord>，</modifiedWord>
      <trackRevisions>false</trackRevisions>
    </reviewItem>
    <reviewItem>
      <errorID>2f39ac15-5440-4b97-b015-3754fc05a2dc</errorID>
      <errorWord>,</errorWord>
      <group>L1_Format</group>
      <groupName>格式问题</groupName>
      <ability>L2_HalfPunc_CN</ability>
      <abilityName>全半角问题</abilityName>
      <candidateList>
        <item>，</item>
      </candidateList>
      <explain>文本全半角错误。</explain>
      <paraID>46A34A1F</paraID>
      <start>347</start>
      <end>348</end>
      <status>modified</status>
      <modifiedWord>，</modifiedWord>
      <trackRevisions>false</trackRevisions>
    </reviewItem>
    <reviewItem>
      <errorID>f9969276-5b06-4de4-b5a1-50967ec9bf25</errorID>
      <errorWord>,</errorWord>
      <group>L1_Format</group>
      <groupName>格式问题</groupName>
      <ability>L2_HalfPunc_CN</ability>
      <abilityName>全半角问题</abilityName>
      <candidateList>
        <item>，</item>
      </candidateList>
      <explain>文本全半角错误。</explain>
      <paraID>46A34A1F</paraID>
      <start>358</start>
      <end>359</end>
      <status>modified</status>
      <modifiedWord>，</modifiedWord>
      <trackRevisions>false</trackRevisions>
    </reviewItem>
    <reviewItem>
      <errorID>8a74ad40-fa55-4147-b0dc-200da8b16fd9</errorID>
      <errorWord>(</errorWord>
      <group>L1_Format</group>
      <groupName>格式问题</groupName>
      <ability>L2_HalfPunc_CN</ability>
      <abilityName>全半角问题</abilityName>
      <candidateList>
        <item>（</item>
      </candidateList>
      <explain>文本全半角错误。</explain>
      <paraID>7C1529A4</paraID>
      <start>27</start>
      <end>28</end>
      <status>modified</status>
      <modifiedWord>（</modifiedWord>
      <trackRevisions>false</trackRevisions>
    </reviewItem>
    <reviewItem>
      <errorID>5c51fc70-eba2-4671-a656-96970d2a13d6</errorID>
      <errorWord>)</errorWord>
      <group>L1_Format</group>
      <groupName>格式问题</groupName>
      <ability>L2_HalfPunc_CN</ability>
      <abilityName>全半角问题</abilityName>
      <candidateList>
        <item>）</item>
      </candidateList>
      <explain>文本全半角错误。</explain>
      <paraID>7C1529A4</paraID>
      <start>42</start>
      <end>43</end>
      <status>modified</status>
      <modifiedWord>）</modifiedWord>
      <trackRevisions>false</trackRevisions>
    </reviewItem>
    <reviewItem>
      <errorID>6df3e2e5-12c7-49bf-89d3-663a1686e4eb</errorID>
      <errorWord>(</errorWord>
      <group>L1_Format</group>
      <groupName>格式问题</groupName>
      <ability>L2_HalfPunc_CN</ability>
      <abilityName>全半角问题</abilityName>
      <candidateList>
        <item>（</item>
      </candidateList>
      <explain>文本全半角错误。</explain>
      <paraID>7C1529A4</paraID>
      <start>50</start>
      <end>51</end>
      <status>modified</status>
      <modifiedWord>（</modifiedWord>
      <trackRevisions>false</trackRevisions>
    </reviewItem>
    <reviewItem>
      <errorID>af514aff-4fed-4ac2-aa36-05d2aea38c7d</errorID>
      <errorWord>)</errorWord>
      <group>L1_Format</group>
      <groupName>格式问题</groupName>
      <ability>L2_HalfPunc_CN</ability>
      <abilityName>全半角问题</abilityName>
      <candidateList>
        <item>）</item>
      </candidateList>
      <explain>文本全半角错误。</explain>
      <paraID>7C1529A4</paraID>
      <start>62</start>
      <end>63</end>
      <status>modified</status>
      <modifiedWord>）</modifiedWord>
      <trackRevisions>false</trackRevisions>
    </reviewItem>
    <reviewItem>
      <errorID>aabaa10c-4ec8-46a5-9bfd-a51a8f9ed5bb</errorID>
      <errorWord>(</errorWord>
      <group>L1_Format</group>
      <groupName>格式问题</groupName>
      <ability>L2_HalfPunc_CN</ability>
      <abilityName>全半角问题</abilityName>
      <candidateList>
        <item>（</item>
      </candidateList>
      <explain>文本全半角错误。</explain>
      <paraID>7C1529A4</paraID>
      <start>72</start>
      <end>73</end>
      <status>modified</status>
      <modifiedWord>（</modifiedWord>
      <trackRevisions>false</trackRevisions>
    </reviewItem>
    <reviewItem>
      <errorID>425193a1-ca85-4b55-b90c-05d91da92c90</errorID>
      <errorWord>)</errorWord>
      <group>L1_Format</group>
      <groupName>格式问题</groupName>
      <ability>L2_HalfPunc_CN</ability>
      <abilityName>全半角问题</abilityName>
      <candidateList>
        <item>）</item>
      </candidateList>
      <explain>文本全半角错误。</explain>
      <paraID>7C1529A4</paraID>
      <start>79</start>
      <end>80</end>
      <status>modified</status>
      <modifiedWord>）</modifiedWord>
      <trackRevisions>false</trackRevisions>
    </reviewItem>
    <reviewItem>
      <errorID>422b22d3-8cd2-4e9b-a382-eb0fce68c9a8</errorID>
      <errorWord>-</errorWord>
      <group>L1_Format</group>
      <groupName>格式问题</groupName>
      <ability>L2_HalfPunc_CN</ability>
      <abilityName>全半角问题</abilityName>
      <candidateList>
        <item>－</item>
      </candidateList>
      <explain>文本全半角错误。</explain>
      <paraID>7C1529A4</paraID>
      <start>86</start>
      <end>87</end>
      <status>modified</status>
      <modifiedWord>－</modifiedWord>
      <trackRevisions>false</trackRevisions>
    </reviewItem>
    <reviewItem>
      <errorID>9c30f15c-a652-4659-aae1-e06c4ce5cda8</errorID>
      <errorWord>(</errorWord>
      <group>L1_Format</group>
      <groupName>格式问题</groupName>
      <ability>L2_HalfPunc_CN</ability>
      <abilityName>全半角问题</abilityName>
      <candidateList>
        <item>（</item>
      </candidateList>
      <explain>文本全半角错误。</explain>
      <paraID>7C1529A4</paraID>
      <start>91</start>
      <end>92</end>
      <status>modified</status>
      <modifiedWord>（</modifiedWord>
      <trackRevisions>false</trackRevisions>
    </reviewItem>
    <reviewItem>
      <errorID>0892c445-4f3a-420b-9ed7-e2f709ec26d8</errorID>
      <errorWord>)</errorWord>
      <group>L1_Format</group>
      <groupName>格式问题</groupName>
      <ability>L2_HalfPunc_CN</ability>
      <abilityName>全半角问题</abilityName>
      <candidateList>
        <item>）</item>
      </candidateList>
      <explain>文本全半角错误。</explain>
      <paraID>7C1529A4</paraID>
      <start>98</start>
      <end>99</end>
      <status>modified</status>
      <modifiedWord>）</modifiedWord>
      <trackRevisions>false</trackRevisions>
    </reviewItem>
    <reviewItem>
      <errorID>88daf52b-ecb8-41f7-afcc-4ae092f2a95e</errorID>
      <errorWord>(</errorWord>
      <group>L1_Format</group>
      <groupName>格式问题</groupName>
      <ability>L2_HalfPunc_CN</ability>
      <abilityName>全半角问题</abilityName>
      <candidateList>
        <item>（</item>
      </candidateList>
      <explain>文本全半角错误。</explain>
      <paraID>7C1529A4</paraID>
      <start>109</start>
      <end>110</end>
      <status>modified</status>
      <modifiedWord>（</modifiedWord>
      <trackRevisions>false</trackRevisions>
    </reviewItem>
    <reviewItem>
      <errorID>2ee95ffb-3913-42a2-884c-72338aeaa20f</errorID>
      <errorWord>)</errorWord>
      <group>L1_Format</group>
      <groupName>格式问题</groupName>
      <ability>L2_HalfPunc_CN</ability>
      <abilityName>全半角问题</abilityName>
      <candidateList>
        <item>）</item>
      </candidateList>
      <explain>文本全半角错误。</explain>
      <paraID>7C1529A4</paraID>
      <start>115</start>
      <end>116</end>
      <status>modified</status>
      <modifiedWord>）</modifiedWord>
      <trackRevisions>false</trackRevisions>
    </reviewItem>
    <reviewItem>
      <errorID>09bc840a-99b8-4bca-9680-6668cb69c45b</errorID>
      <errorWord>(</errorWord>
      <group>L1_Format</group>
      <groupName>格式问题</groupName>
      <ability>L2_HalfPunc_CN</ability>
      <abilityName>全半角问题</abilityName>
      <candidateList>
        <item>（</item>
      </candidateList>
      <explain>文本全半角错误。</explain>
      <paraID>7C1529A4</paraID>
      <start>126</start>
      <end>127</end>
      <status>modified</status>
      <modifiedWord>（</modifiedWord>
      <trackRevisions>false</trackRevisions>
    </reviewItem>
    <reviewItem>
      <errorID>5e4b67a3-7c3a-47e1-92f4-5ddbd3e9f3c6</errorID>
      <errorWord>)</errorWord>
      <group>L1_Format</group>
      <groupName>格式问题</groupName>
      <ability>L2_HalfPunc_CN</ability>
      <abilityName>全半角问题</abilityName>
      <candidateList>
        <item>）</item>
      </candidateList>
      <explain>文本全半角错误。</explain>
      <paraID>7C1529A4</paraID>
      <start>137</start>
      <end>138</end>
      <status>modified</status>
      <modifiedWord>）</modifiedWord>
      <trackRevisions>false</trackRevisions>
    </reviewItem>
    <reviewItem>
      <errorID>28bf581e-f0e4-420e-87a4-05f8cde1e32d</errorID>
      <errorWord>(</errorWord>
      <group>L1_Format</group>
      <groupName>格式问题</groupName>
      <ability>L2_HalfPunc_CN</ability>
      <abilityName>全半角问题</abilityName>
      <candidateList>
        <item>（</item>
      </candidateList>
      <explain>文本全半角错误。</explain>
      <paraID>7C1529A4</paraID>
      <start>146</start>
      <end>147</end>
      <status>modified</status>
      <modifiedWord>（</modifiedWord>
      <trackRevisions>false</trackRevisions>
    </reviewItem>
    <reviewItem>
      <errorID>45fc172d-bfc9-4427-ba82-1de7be8deae2</errorID>
      <errorWord>)</errorWord>
      <group>L1_Format</group>
      <groupName>格式问题</groupName>
      <ability>L2_HalfPunc_CN</ability>
      <abilityName>全半角问题</abilityName>
      <candidateList>
        <item>）</item>
      </candidateList>
      <explain>文本全半角错误。</explain>
      <paraID>7C1529A4</paraID>
      <start>153</start>
      <end>154</end>
      <status>modified</status>
      <modifiedWord>）</modifiedWord>
      <trackRevisions>false</trackRevisions>
    </reviewItem>
    <reviewItem>
      <errorID>76ad0796-4e26-4210-9559-2e7eeb789f04</errorID>
      <errorWord>经济机制改革</errorWord>
      <group>L1_Political</group>
      <groupName>政治性问题</groupName>
      <ability>L2_Keyword</ability>
      <abilityName>固定表述</abilityName>
      <candidateList>
        <item>经济体制改革</item>
      </candidateList>
      <explain>词汇“经济体制改革”在特定场景下为固定表述形式，请确认此处的“经济机制改革”是否存在不当。</explain>
      <paraID>7C1529A4</paraID>
      <start>158</start>
      <end>164</end>
      <status>unmodified</status>
      <modifiedWord/>
      <trackRevisions>false</trackRevisions>
    </reviewItem>
    <reviewItem>
      <errorID>9a327535-389c-4776-aa0d-8066d5725639</errorID>
      <errorWord>(</errorWord>
      <group>L1_Format</group>
      <groupName>格式问题</groupName>
      <ability>L2_HalfPunc_CN</ability>
      <abilityName>全半角问题</abilityName>
      <candidateList>
        <item>（</item>
      </candidateList>
      <explain>文本全半角错误。</explain>
      <paraID>7C1529A4</paraID>
      <start>164</start>
      <end>165</end>
      <status>modified</status>
      <modifiedWord>（</modifiedWord>
      <trackRevisions>false</trackRevisions>
    </reviewItem>
    <reviewItem>
      <errorID>a28730e0-a8de-43da-92b6-342f13c49e27</errorID>
      <errorWord>)</errorWord>
      <group>L1_Format</group>
      <groupName>格式问题</groupName>
      <ability>L2_HalfPunc_CN</ability>
      <abilityName>全半角问题</abilityName>
      <candidateList>
        <item>）</item>
      </candidateList>
      <explain>文本全半角错误。</explain>
      <paraID>7C1529A4</paraID>
      <start>171</start>
      <end>172</end>
      <status>modified</status>
      <modifiedWord>）</modifiedWord>
      <trackRevisions>false</trackRevisions>
    </reviewItem>
    <reviewItem>
      <errorID>6fe7f220-a987-4a98-b8a2-d897e73a206e</errorID>
      <errorWord>(</errorWord>
      <group>L1_Format</group>
      <groupName>格式问题</groupName>
      <ability>L2_HalfPunc_CN</ability>
      <abilityName>全半角问题</abilityName>
      <candidateList>
        <item>（</item>
      </candidateList>
      <explain>文本全半角错误。</explain>
      <paraID>7C1529A4</paraID>
      <start>180</start>
      <end>181</end>
      <status>modified</status>
      <modifiedWord>（</modifiedWord>
      <trackRevisions>false</trackRevisions>
    </reviewItem>
    <reviewItem>
      <errorID>01136e98-d93a-4f96-b772-651d367bbbda</errorID>
      <errorWord>)</errorWord>
      <group>L1_Format</group>
      <groupName>格式问题</groupName>
      <ability>L2_HalfPunc_CN</ability>
      <abilityName>全半角问题</abilityName>
      <candidateList>
        <item>）</item>
      </candidateList>
      <explain>文本全半角错误。</explain>
      <paraID>7C1529A4</paraID>
      <start>191</start>
      <end>192</end>
      <status>modified</status>
      <modifiedWord>）</modifiedWord>
      <trackRevisions>false</trackRevisions>
    </reviewItem>
    <reviewItem>
      <errorID>7636e359-0631-4f4f-97d6-9445f79d5812</errorID>
      <errorWord>(</errorWord>
      <group>L1_Format</group>
      <groupName>格式问题</groupName>
      <ability>L2_HalfPunc_CN</ability>
      <abilityName>全半角问题</abilityName>
      <candidateList>
        <item>（</item>
      </candidateList>
      <explain>文本全半角错误。</explain>
      <paraID>7C1529A4</paraID>
      <start>200</start>
      <end>201</end>
      <status>modified</status>
      <modifiedWord>（</modifiedWord>
      <trackRevisions>false</trackRevisions>
    </reviewItem>
    <reviewItem>
      <errorID>7d579745-4195-4dea-8d95-8c76732a954c</errorID>
      <errorWord>)</errorWord>
      <group>L1_Format</group>
      <groupName>格式问题</groupName>
      <ability>L2_HalfPunc_CN</ability>
      <abilityName>全半角问题</abilityName>
      <candidateList>
        <item>）</item>
      </candidateList>
      <explain>文本全半角错误。</explain>
      <paraID>7C1529A4</paraID>
      <start>212</start>
      <end>213</end>
      <status>modified</status>
      <modifiedWord>）</modifiedWord>
      <trackRevisions>false</trackRevisions>
    </reviewItem>
    <reviewItem>
      <errorID>e20d1389-7b3f-4ae6-8bd8-944a96f24b9a</errorID>
      <errorWord>,</errorWord>
      <group>L1_Format</group>
      <groupName>格式问题</groupName>
      <ability>L2_HalfPunc_CN</ability>
      <abilityName>全半角问题</abilityName>
      <candidateList>
        <item>，</item>
      </candidateList>
      <explain>文本全半角错误。</explain>
      <paraID>7C1529A4</paraID>
      <start>228</start>
      <end>229</end>
      <status>modified</status>
      <modifiedWord>，</modifiedWord>
      <trackRevisions>false</trackRevisions>
    </reviewItem>
    <reviewItem>
      <errorID>087f5f36-805b-406e-9a3f-02ff24778c04</errorID>
      <errorWord>(</errorWord>
      <group>L1_Format</group>
      <groupName>格式问题</groupName>
      <ability>L2_HalfPunc_CN</ability>
      <abilityName>全半角问题</abilityName>
      <candidateList>
        <item>（</item>
      </candidateList>
      <explain>文本全半角错误。</explain>
      <paraID>7C1529A4</paraID>
      <start>247</start>
      <end>248</end>
      <status>modified</status>
      <modifiedWord>（</modifiedWord>
      <trackRevisions>false</trackRevisions>
    </reviewItem>
    <reviewItem>
      <errorID>13e8a307-2289-4d1e-84e4-773c4bf3972a</errorID>
      <errorWord>)</errorWord>
      <group>L1_Format</group>
      <groupName>格式问题</groupName>
      <ability>L2_HalfPunc_CN</ability>
      <abilityName>全半角问题</abilityName>
      <candidateList>
        <item>）</item>
      </candidateList>
      <explain>文本全半角错误。</explain>
      <paraID>7C1529A4</paraID>
      <start>256</start>
      <end>257</end>
      <status>modified</status>
      <modifiedWord>）</modifiedWord>
      <trackRevisions>false</trackRevisions>
    </reviewItem>
    <reviewItem>
      <errorID>2ac05598-c6df-4cd3-874a-e61505f484c9</errorID>
      <errorWord>(</errorWord>
      <group>L1_Format</group>
      <groupName>格式问题</groupName>
      <ability>L2_HalfPunc_CN</ability>
      <abilityName>全半角问题</abilityName>
      <candidateList>
        <item>（</item>
      </candidateList>
      <explain>文本全半角错误。</explain>
      <paraID>7C1529A4</paraID>
      <start>265</start>
      <end>266</end>
      <status>modified</status>
      <modifiedWord>（</modifiedWord>
      <trackRevisions>false</trackRevisions>
    </reviewItem>
    <reviewItem>
      <errorID>e0a0f8d4-c4f0-4519-b119-e52efa080b92</errorID>
      <errorWord>)</errorWord>
      <group>L1_Format</group>
      <groupName>格式问题</groupName>
      <ability>L2_HalfPunc_CN</ability>
      <abilityName>全半角问题</abilityName>
      <candidateList>
        <item>）</item>
      </candidateList>
      <explain>文本全半角错误。</explain>
      <paraID>7C1529A4</paraID>
      <start>270</start>
      <end>271</end>
      <status>modified</status>
      <modifiedWord>）</modifiedWord>
      <trackRevisions>false</trackRevisions>
    </reviewItem>
    <reviewItem>
      <errorID>ffe4ef7d-f197-4e97-9bee-b03b69070950</errorID>
      <errorWord>(</errorWord>
      <group>L1_Format</group>
      <groupName>格式问题</groupName>
      <ability>L2_HalfPunc_CN</ability>
      <abilityName>全半角问题</abilityName>
      <candidateList>
        <item>（</item>
      </candidateList>
      <explain>文本全半角错误。</explain>
      <paraID> 8FC2189</paraID>
      <start>26</start>
      <end>27</end>
      <status>modified</status>
      <modifiedWord>（</modifiedWord>
      <trackRevisions>false</trackRevisions>
    </reviewItem>
    <reviewItem>
      <errorID>536a0a80-fe83-4773-8d9e-e261ccbf77b0</errorID>
      <errorWord>)</errorWord>
      <group>L1_Format</group>
      <groupName>格式问题</groupName>
      <ability>L2_HalfPunc_CN</ability>
      <abilityName>全半角问题</abilityName>
      <candidateList>
        <item>）</item>
      </candidateList>
      <explain>文本全半角错误。</explain>
      <paraID> 8FC2189</paraID>
      <start>36</start>
      <end>37</end>
      <status>modified</status>
      <modifiedWord>）</modifiedWord>
      <trackRevisions>false</trackRevisions>
    </reviewItem>
    <reviewItem>
      <errorID>bc1d5c82-f757-4986-8135-990b899322a8</errorID>
      <errorWord>-</errorWord>
      <group>L1_Format</group>
      <groupName>格式问题</groupName>
      <ability>L2_HalfPunc_CN</ability>
      <abilityName>全半角问题</abilityName>
      <candidateList>
        <item>－</item>
      </candidateList>
      <explain>文本全半角错误。</explain>
      <paraID> 8FC2189</paraID>
      <start>44</start>
      <end>45</end>
      <status>modified</status>
      <modifiedWord>－</modifiedWord>
      <trackRevisions>false</trackRevisions>
    </reviewItem>
    <reviewItem>
      <errorID>ade61fd7-ba53-4f3e-b65f-fbc61176aef1</errorID>
      <errorWord>"</errorWord>
      <group>L1_Format</group>
      <groupName>格式问题</groupName>
      <ability>L2_HalfPunc_CN</ability>
      <abilityName>全半角问题</abilityName>
      <candidateList>
        <item>“</item>
      </candidateList>
      <explain>文本全半角错误。</explain>
      <paraID> 8FC2189</paraID>
      <start>77</start>
      <end>78</end>
      <status>modified</status>
      <modifiedWord>“</modifiedWord>
      <trackRevisions>false</trackRevisions>
    </reviewItem>
    <reviewItem>
      <errorID>92e3c800-e084-4923-a049-177331e5e1b5</errorID>
      <errorWord>"</errorWord>
      <group>L1_Format</group>
      <groupName>格式问题</groupName>
      <ability>L2_HalfPunc_CN</ability>
      <abilityName>全半角问题</abilityName>
      <candidateList>
        <item>”</item>
      </candidateList>
      <explain>文本全半角错误。</explain>
      <paraID> 8FC2189</paraID>
      <start>83</start>
      <end>84</end>
      <status>modified</status>
      <modifiedWord>”</modifiedWord>
      <trackRevisions>false</trackRevisions>
    </reviewItem>
    <reviewItem>
      <errorID>5988f020-7162-43d7-8ac3-5116221fe20f</errorID>
      <errorWord>(</errorWord>
      <group>L1_Format</group>
      <groupName>格式问题</groupName>
      <ability>L2_HalfPunc_CN</ability>
      <abilityName>全半角问题</abilityName>
      <candidateList>
        <item>（</item>
      </candidateList>
      <explain>文本全半角错误。</explain>
      <paraID>7B13EF10</paraID>
      <start>183</start>
      <end>184</end>
      <status>modified</status>
      <modifiedWord>（</modifiedWord>
      <trackRevisions>false</trackRevisions>
    </reviewItem>
    <reviewItem>
      <errorID>fce12b13-7eed-40c5-b20f-2910d79c8dee</errorID>
      <errorWord>)</errorWord>
      <group>L1_Format</group>
      <groupName>格式问题</groupName>
      <ability>L2_HalfPunc_CN</ability>
      <abilityName>全半角问题</abilityName>
      <candidateList>
        <item>）</item>
      </candidateList>
      <explain>文本全半角错误。</explain>
      <paraID>7B13EF10</paraID>
      <start>196</start>
      <end>197</end>
      <status>modified</status>
      <modifiedWord>）</modifiedWord>
      <trackRevisions>false</trackRevisions>
    </reviewItem>
    <reviewItem>
      <errorID>1d43a8b1-9099-4b9b-92e7-2c3d2321cb88</errorID>
      <errorWord>"</errorWord>
      <group>L1_Format</group>
      <groupName>格式问题</groupName>
      <ability>L2_HalfPunc_CN</ability>
      <abilityName>全半角问题</abilityName>
      <candidateList>
        <item>“</item>
      </candidateList>
      <explain>文本全半角错误。</explain>
      <paraID>7B13EF10</paraID>
      <start>259</start>
      <end>260</end>
      <status>modified</status>
      <modifiedWord>“</modifiedWord>
      <trackRevisions>false</trackRevisions>
    </reviewItem>
    <reviewItem>
      <errorID>3a411d67-c5d2-4f39-868f-8cb2e33787d7</errorID>
      <errorWord>"</errorWord>
      <group>L1_Format</group>
      <groupName>格式问题</groupName>
      <ability>L2_HalfPunc_CN</ability>
      <abilityName>全半角问题</abilityName>
      <candidateList>
        <item>”</item>
      </candidateList>
      <explain>文本全半角错误。</explain>
      <paraID>7B13EF10</paraID>
      <start>264</start>
      <end>265</end>
      <status>modified</status>
      <modifiedWord>”</modifiedWord>
      <trackRevisions>false</trackRevisions>
    </reviewItem>
    <reviewItem>
      <errorID>14592e77-60d1-459b-a3da-5e461573c5e0</errorID>
      <errorWord>"</errorWord>
      <group>L1_Format</group>
      <groupName>格式问题</groupName>
      <ability>L2_HalfPunc_CN</ability>
      <abilityName>全半角问题</abilityName>
      <candidateList>
        <item>“</item>
      </candidateList>
      <explain>文本全半角错误。</explain>
      <paraID>7B13EF10</paraID>
      <start>288</start>
      <end>289</end>
      <status>modified</status>
      <modifiedWord>“</modifiedWord>
      <trackRevisions>false</trackRevisions>
    </reviewItem>
    <reviewItem>
      <errorID>ac6e6cd9-b6eb-45d1-8aa2-5cbf850fee9d</errorID>
      <errorWord>"</errorWord>
      <group>L1_Format</group>
      <groupName>格式问题</groupName>
      <ability>L2_HalfPunc_CN</ability>
      <abilityName>全半角问题</abilityName>
      <candidateList>
        <item>”</item>
      </candidateList>
      <explain>文本全半角错误。</explain>
      <paraID>7B13EF10</paraID>
      <start>291</start>
      <end>292</end>
      <status>modified</status>
      <modifiedWord>”</modifiedWord>
      <trackRevisions>false</trackRevisions>
    </reviewItem>
    <reviewItem>
      <errorID>f1ff3831-f415-4253-a53a-516b48c5989a</errorID>
      <errorWord>"</errorWord>
      <group>L1_Format</group>
      <groupName>格式问题</groupName>
      <ability>L2_HalfPunc_CN</ability>
      <abilityName>全半角问题</abilityName>
      <candidateList>
        <item>“</item>
      </candidateList>
      <explain>文本全半角错误。</explain>
      <paraID>7B13EF10</paraID>
      <start>303</start>
      <end>304</end>
      <status>modified</status>
      <modifiedWord>“</modifiedWord>
      <trackRevisions>false</trackRevisions>
    </reviewItem>
    <reviewItem>
      <errorID>d5a5b31e-0d26-4974-9e54-a0b242c9cca4</errorID>
      <errorWord>"</errorWord>
      <group>L1_Format</group>
      <groupName>格式问题</groupName>
      <ability>L2_HalfPunc_CN</ability>
      <abilityName>全半角问题</abilityName>
      <candidateList>
        <item>”</item>
      </candidateList>
      <explain>文本全半角错误。</explain>
      <paraID>7B13EF10</paraID>
      <start>306</start>
      <end>307</end>
      <status>modified</status>
      <modifiedWord>”</modifiedWord>
      <trackRevisions>false</trackRevisions>
    </reviewItem>
    <reviewItem>
      <errorID>a50a6d66-139a-4f8e-ab19-9122d4c31c87</errorID>
      <errorWord>)</errorWord>
      <group>L1_Format</group>
      <groupName>格式问题</groupName>
      <ability>L2_HalfPunc_CN</ability>
      <abilityName>全半角问题</abilityName>
      <candidateList>
        <item>）</item>
      </candidateList>
      <explain>文本全半角错误。</explain>
      <paraID>7B13EF10</paraID>
      <start>317</start>
      <end>318</end>
      <status>modified</status>
      <modifiedWord>）</modifiedWord>
      <trackRevisions>false</trackRevisions>
    </reviewItem>
    <reviewItem>
      <errorID>7b7e9879-09f1-4233-ae18-86340cc3f16a</errorID>
      <errorWord>"</errorWord>
      <group>L1_Format</group>
      <groupName>格式问题</groupName>
      <ability>L2_HalfPunc_CN</ability>
      <abilityName>全半角问题</abilityName>
      <candidateList>
        <item>“</item>
      </candidateList>
      <explain>文本全半角错误。</explain>
      <paraID>7B13EF10</paraID>
      <start>325</start>
      <end>326</end>
      <status>modified</status>
      <modifiedWord>“</modifiedWord>
      <trackRevisions>false</trackRevisions>
    </reviewItem>
    <reviewItem>
      <errorID>9049bf65-9afe-41c6-b5e0-7a8744556200</errorID>
      <errorWord>"</errorWord>
      <group>L1_Format</group>
      <groupName>格式问题</groupName>
      <ability>L2_HalfPunc_CN</ability>
      <abilityName>全半角问题</abilityName>
      <candidateList>
        <item>”</item>
      </candidateList>
      <explain>文本全半角错误。</explain>
      <paraID>7B13EF10</paraID>
      <start>328</start>
      <end>329</end>
      <status>modified</status>
      <modifiedWord>”</modifiedWord>
      <trackRevisions>false</trackRevisions>
    </reviewItem>
    <reviewItem>
      <errorID>d003ed6b-4d00-47c3-9faf-fdd2e6dcbfa9</errorID>
      <errorWord>)</errorWord>
      <group>L1_Format</group>
      <groupName>格式问题</groupName>
      <ability>L2_HalfPunc_CN</ability>
      <abilityName>全半角问题</abilityName>
      <candidateList>
        <item>）</item>
      </candidateList>
      <explain>文本全半角错误。</explain>
      <paraID>7B13EF10</paraID>
      <start>334</start>
      <end>335</end>
      <status>modified</status>
      <modifiedWord>）</modifiedWord>
      <trackRevisions>false</trackRevisions>
    </reviewItem>
    <reviewItem>
      <errorID>61a67602-5a14-40fe-8a73-70cf4666d90b</errorID>
      <errorWord>"</errorWord>
      <group>L1_Format</group>
      <groupName>格式问题</groupName>
      <ability>L2_HalfPunc_CN</ability>
      <abilityName>全半角问题</abilityName>
      <candidateList>
        <item>“</item>
      </candidateList>
      <explain>文本全半角错误。</explain>
      <paraID>34BDC61A</paraID>
      <start>199</start>
      <end>200</end>
      <status>modified</status>
      <modifiedWord>“</modifiedWord>
      <trackRevisions>false</trackRevisions>
    </reviewItem>
    <reviewItem>
      <errorID>33319f53-4627-4da8-a009-a02ebd7c99ff</errorID>
      <errorWord>"</errorWord>
      <group>L1_Format</group>
      <groupName>格式问题</groupName>
      <ability>L2_HalfPunc_CN</ability>
      <abilityName>全半角问题</abilityName>
      <candidateList>
        <item>”</item>
      </candidateList>
      <explain>文本全半角错误。</explain>
      <paraID>34BDC61A</paraID>
      <start>202</start>
      <end>203</end>
      <status>modified</status>
      <modifiedWord>”</modifiedWord>
      <trackRevisions>false</trackRevisions>
    </reviewItem>
    <reviewItem>
      <errorID>e7331e0c-4347-4da8-adad-899e34edbcb9</errorID>
      <errorWord>(</errorWord>
      <group>L1_Format</group>
      <groupName>格式问题</groupName>
      <ability>L2_HalfPunc_CN</ability>
      <abilityName>全半角问题</abilityName>
      <candidateList>
        <item>（</item>
      </candidateList>
      <explain>文本全半角错误。</explain>
      <paraID>34BDC61A</paraID>
      <start>220</start>
      <end>221</end>
      <status>modified</status>
      <modifiedWord>（</modifiedWord>
      <trackRevisions>false</trackRevisions>
    </reviewItem>
    <reviewItem>
      <errorID>5189ca09-30a7-4f6b-863d-6641ff5532ab</errorID>
      <errorWord>)</errorWord>
      <group>L1_Format</group>
      <groupName>格式问题</groupName>
      <ability>L2_HalfPunc_CN</ability>
      <abilityName>全半角问题</abilityName>
      <candidateList>
        <item>）</item>
      </candidateList>
      <explain>文本全半角错误。</explain>
      <paraID>34BDC61A</paraID>
      <start>226</start>
      <end>227</end>
      <status>modified</status>
      <modifiedWord>）</modifiedWord>
      <trackRevisions>false</trackRevisions>
    </reviewItem>
    <reviewItem>
      <errorID>41479e9b-5bfd-4500-acff-2cab157e0a25</errorID>
      <errorWord>(</errorWord>
      <group>L1_Format</group>
      <groupName>格式问题</groupName>
      <ability>L2_HalfPunc_CN</ability>
      <abilityName>全半角问题</abilityName>
      <candidateList>
        <item>（</item>
      </candidateList>
      <explain>文本全半角错误。</explain>
      <paraID>34BDC61A</paraID>
      <start>247</start>
      <end>248</end>
      <status>modified</status>
      <modifiedWord>（</modifiedWord>
      <trackRevisions>false</trackRevisions>
    </reviewItem>
    <reviewItem>
      <errorID>0967b721-55b6-49fd-b597-cf9fe09b8150</errorID>
      <errorWord>)</errorWord>
      <group>L1_Format</group>
      <groupName>格式问题</groupName>
      <ability>L2_HalfPunc_CN</ability>
      <abilityName>全半角问题</abilityName>
      <candidateList>
        <item>）</item>
      </candidateList>
      <explain>文本全半角错误。</explain>
      <paraID>34BDC61A</paraID>
      <start>254</start>
      <end>255</end>
      <status>modified</status>
      <modifiedWord>）</modifiedWord>
      <trackRevisions>false</trackRevisions>
    </reviewItem>
    <reviewItem>
      <errorID>afc7e8a6-60d7-4567-a4ed-949a6075f38c</errorID>
      <errorWord>-</errorWord>
      <group>L1_Format</group>
      <groupName>格式问题</groupName>
      <ability>L2_HalfPunc_CN</ability>
      <abilityName>全半角问题</abilityName>
      <candidateList>
        <item>－</item>
      </candidateList>
      <explain>文本全半角错误。</explain>
      <paraID> D0ECF98</paraID>
      <start>12</start>
      <end>13</end>
      <status>modified</status>
      <modifiedWord>－</modifiedWord>
      <trackRevisions>false</trackRevisions>
    </reviewItem>
    <reviewItem>
      <errorID>b71f465e-f347-4ece-902b-16adc606e9f1</errorID>
      <errorWord>(</errorWord>
      <group>L1_Format</group>
      <groupName>格式问题</groupName>
      <ability>L2_HalfPunc_CN</ability>
      <abilityName>全半角问题</abilityName>
      <candidateList>
        <item>（</item>
      </candidateList>
      <explain>文本全半角错误。</explain>
      <paraID> D0ECF98</paraID>
      <start>41</start>
      <end>42</end>
      <status>modified</status>
      <modifiedWord>（</modifiedWord>
      <trackRevisions>false</trackRevisions>
    </reviewItem>
    <reviewItem>
      <errorID>59db5113-fb4e-408b-bf33-c828f6774c60</errorID>
      <errorWord>)</errorWord>
      <group>L1_Format</group>
      <groupName>格式问题</groupName>
      <ability>L2_HalfPunc_CN</ability>
      <abilityName>全半角问题</abilityName>
      <candidateList>
        <item>）</item>
      </candidateList>
      <explain>文本全半角错误。</explain>
      <paraID> D0ECF98</paraID>
      <start>46</start>
      <end>47</end>
      <status>modified</status>
      <modifiedWord>）</modifiedWord>
      <trackRevisions>false</trackRevisions>
    </reviewItem>
    <reviewItem>
      <errorID>2622b0a7-3404-4b69-8522-3c8944cb7040</errorID>
      <errorWord>(</errorWord>
      <group>L1_Format</group>
      <groupName>格式问题</groupName>
      <ability>L2_HalfPunc_CN</ability>
      <abilityName>全半角问题</abilityName>
      <candidateList>
        <item>（</item>
      </candidateList>
      <explain>文本全半角错误。</explain>
      <paraID> D0ECF98</paraID>
      <start>56</start>
      <end>57</end>
      <status>modified</status>
      <modifiedWord>（</modifiedWord>
      <trackRevisions>false</trackRevisions>
    </reviewItem>
    <reviewItem>
      <errorID>fe4f946b-8347-47b8-b2cc-ae28f5fc5b82</errorID>
      <errorWord>)</errorWord>
      <group>L1_Format</group>
      <groupName>格式问题</groupName>
      <ability>L2_HalfPunc_CN</ability>
      <abilityName>全半角问题</abilityName>
      <candidateList>
        <item>）</item>
      </candidateList>
      <explain>文本全半角错误。</explain>
      <paraID> D0ECF98</paraID>
      <start>64</start>
      <end>65</end>
      <status>modified</status>
      <modifiedWord>）</modifiedWord>
      <trackRevisions>false</trackRevisions>
    </reviewItem>
    <reviewItem>
      <errorID>53c334e9-5596-440e-b83c-0b69ada8fcb9</errorID>
      <errorWord>(</errorWord>
      <group>L1_Format</group>
      <groupName>格式问题</groupName>
      <ability>L2_HalfPunc_CN</ability>
      <abilityName>全半角问题</abilityName>
      <candidateList>
        <item>（</item>
      </candidateList>
      <explain>文本全半角错误。</explain>
      <paraID> D0ECF98</paraID>
      <start>73</start>
      <end>74</end>
      <status>modified</status>
      <modifiedWord>（</modifiedWord>
      <trackRevisions>false</trackRevisions>
    </reviewItem>
    <reviewItem>
      <errorID>d5147f4b-4f90-436a-92fe-c62d06a662df</errorID>
      <errorWord>)</errorWord>
      <group>L1_Format</group>
      <groupName>格式问题</groupName>
      <ability>L2_HalfPunc_CN</ability>
      <abilityName>全半角问题</abilityName>
      <candidateList>
        <item>）</item>
      </candidateList>
      <explain>文本全半角错误。</explain>
      <paraID> D0ECF98</paraID>
      <start>88</start>
      <end>89</end>
      <status>modified</status>
      <modifiedWord>）</modifiedWord>
      <trackRevisions>false</trackRevisions>
    </reviewItem>
    <reviewItem>
      <errorID>eb03c63b-0c85-4239-a3b3-aef7208b35e8</errorID>
      <errorWord>(</errorWord>
      <group>L1_Format</group>
      <groupName>格式问题</groupName>
      <ability>L2_HalfPunc_CN</ability>
      <abilityName>全半角问题</abilityName>
      <candidateList>
        <item>（</item>
      </candidateList>
      <explain>文本全半角错误。</explain>
      <paraID> D0ECF98</paraID>
      <start>92</start>
      <end>93</end>
      <status>modified</status>
      <modifiedWord>（</modifiedWord>
      <trackRevisions>false</trackRevisions>
    </reviewItem>
    <reviewItem>
      <errorID>25843985-ca41-47ea-802e-2405325484d5</errorID>
      <errorWord>)</errorWord>
      <group>L1_Format</group>
      <groupName>格式问题</groupName>
      <ability>L2_HalfPunc_CN</ability>
      <abilityName>全半角问题</abilityName>
      <candidateList>
        <item>）</item>
      </candidateList>
      <explain>文本全半角错误。</explain>
      <paraID> D0ECF98</paraID>
      <start>97</start>
      <end>98</end>
      <status>modified</status>
      <modifiedWord>）</modifiedWord>
      <trackRevisions>false</trackRevisions>
    </reviewItem>
    <reviewItem>
      <errorID>e86fcd01-5b4c-4b9d-9ed0-b014b02b03a1</errorID>
      <errorWord>-</errorWord>
      <group>L1_Format</group>
      <groupName>格式问题</groupName>
      <ability>L2_HalfPunc_CN</ability>
      <abilityName>全半角问题</abilityName>
      <candidateList>
        <item>－</item>
      </candidateList>
      <explain>文本全半角错误。</explain>
      <paraID> D0ECF98</paraID>
      <start>116</start>
      <end>117</end>
      <status>modified</status>
      <modifiedWord>－</modifiedWord>
      <trackRevisions>false</trackRevisions>
    </reviewItem>
    <reviewItem>
      <errorID>5a574b42-7f98-48ec-a598-3d041b66e01a</errorID>
      <errorWord>-</errorWord>
      <group>L1_Format</group>
      <groupName>格式问题</groupName>
      <ability>L2_HalfPunc_CN</ability>
      <abilityName>全半角问题</abilityName>
      <candidateList>
        <item>－</item>
      </candidateList>
      <explain>文本全半角错误。</explain>
      <paraID> D0ECF98</paraID>
      <start>137</start>
      <end>138</end>
      <status>modified</status>
      <modifiedWord>－</modifiedWord>
      <trackRevisions>false</trackRevisions>
    </reviewItem>
    <reviewItem>
      <errorID>21c5521b-ca54-40b6-a840-ac57ff6af772</errorID>
      <errorWord>"</errorWord>
      <group>L1_Format</group>
      <groupName>格式问题</groupName>
      <ability>L2_HalfPunc_CN</ability>
      <abilityName>全半角问题</abilityName>
      <candidateList>
        <item>“</item>
      </candidateList>
      <explain>文本全半角错误。</explain>
      <paraID> D0ECF98</paraID>
      <start>214</start>
      <end>215</end>
      <status>modified</status>
      <modifiedWord>“</modifiedWord>
      <trackRevisions>false</trackRevisions>
    </reviewItem>
    <reviewItem>
      <errorID>fb9dbfb5-6f5c-4ea6-8eaa-c4106a084a68</errorID>
      <errorWord>"</errorWord>
      <group>L1_Format</group>
      <groupName>格式问题</groupName>
      <ability>L2_HalfPunc_CN</ability>
      <abilityName>全半角问题</abilityName>
      <candidateList>
        <item>”</item>
      </candidateList>
      <explain>文本全半角错误。</explain>
      <paraID> D0ECF98</paraID>
      <start>217</start>
      <end>218</end>
      <status>modified</status>
      <modifiedWord>”</modifiedWord>
      <trackRevisions>false</trackRevisions>
    </reviewItem>
    <reviewItem>
      <errorID>091b0151-edbf-4e40-9264-7ffeb1db8211</errorID>
      <errorWord>"</errorWord>
      <group>L1_Format</group>
      <groupName>格式问题</groupName>
      <ability>L2_HalfPunc_CN</ability>
      <abilityName>全半角问题</abilityName>
      <candidateList>
        <item>“</item>
      </candidateList>
      <explain>文本全半角错误。</explain>
      <paraID> D0ECF98</paraID>
      <start>219</start>
      <end>220</end>
      <status>modified</status>
      <modifiedWord>“</modifiedWord>
      <trackRevisions>false</trackRevisions>
    </reviewItem>
    <reviewItem>
      <errorID>77330670-02be-4a3e-b26d-d00c4f729059</errorID>
      <errorWord>"</errorWord>
      <group>L1_Format</group>
      <groupName>格式问题</groupName>
      <ability>L2_HalfPunc_CN</ability>
      <abilityName>全半角问题</abilityName>
      <candidateList>
        <item>”</item>
      </candidateList>
      <explain>文本全半角错误。</explain>
      <paraID> D0ECF98</paraID>
      <start>222</start>
      <end>223</end>
      <status>modified</status>
      <modifiedWord>”</modifiedWord>
      <trackRevisions>false</trackRevisions>
    </reviewItem>
    <reviewItem>
      <errorID>e3e2c344-ebcd-45d5-a7e6-516fbef84c6b</errorID>
      <errorWord>"</errorWord>
      <group>L1_Format</group>
      <groupName>格式问题</groupName>
      <ability>L2_HalfPunc_CN</ability>
      <abilityName>全半角问题</abilityName>
      <candidateList>
        <item>“</item>
      </candidateList>
      <explain>文本全半角错误。</explain>
      <paraID> D0ECF98</paraID>
      <start>272</start>
      <end>273</end>
      <status>modified</status>
      <modifiedWord>“</modifiedWord>
      <trackRevisions>false</trackRevisions>
    </reviewItem>
    <reviewItem>
      <errorID>4aaf1118-e887-40a4-a484-4efd24ec5836</errorID>
      <errorWord>"</errorWord>
      <group>L1_Format</group>
      <groupName>格式问题</groupName>
      <ability>L2_HalfPunc_CN</ability>
      <abilityName>全半角问题</abilityName>
      <candidateList>
        <item>”</item>
      </candidateList>
      <explain>文本全半角错误。</explain>
      <paraID> D0ECF98</paraID>
      <start>277</start>
      <end>278</end>
      <status>modified</status>
      <modifiedWord>”</modifiedWord>
      <trackRevisions>false</trackRevisions>
    </reviewItem>
    <reviewItem>
      <errorID>cb3b507f-ae2f-468f-81d4-764c2d9e5cd0</errorID>
      <errorWord>)</errorWord>
      <group>L1_Format</group>
      <groupName>格式问题</groupName>
      <ability>L2_HalfPunc_CN</ability>
      <abilityName>全半角问题</abilityName>
      <candidateList>
        <item>）</item>
      </candidateList>
      <explain>文本全半角错误。</explain>
      <paraID> D0ECF98</paraID>
      <start>288</start>
      <end>289</end>
      <status>modified</status>
      <modifiedWord>）</modifiedWord>
      <trackRevisions>false</trackRevisions>
    </reviewItem>
    <reviewItem>
      <errorID>431b3e24-2ff6-4dad-82b9-40504784b737</errorID>
      <errorWord>(</errorWord>
      <group>L1_Format</group>
      <groupName>格式问题</groupName>
      <ability>L2_HalfPunc_CN</ability>
      <abilityName>全半角问题</abilityName>
      <candidateList>
        <item>（</item>
      </candidateList>
      <explain>文本全半角错误。</explain>
      <paraID> D0ECF98</paraID>
      <start>316</start>
      <end>317</end>
      <status>modified</status>
      <modifiedWord>（</modifiedWord>
      <trackRevisions>false</trackRevisions>
    </reviewItem>
    <reviewItem>
      <errorID>4461aaa9-b86a-4932-81aa-970d84746ebc</errorID>
      <errorWord>)</errorWord>
      <group>L1_Format</group>
      <groupName>格式问题</groupName>
      <ability>L2_HalfPunc_CN</ability>
      <abilityName>全半角问题</abilityName>
      <candidateList>
        <item>）</item>
      </candidateList>
      <explain>文本全半角错误。</explain>
      <paraID> D0ECF98</paraID>
      <start>336</start>
      <end>337</end>
      <status>modified</status>
      <modifiedWord>）</modifiedWord>
      <trackRevisions>false</trackRevisions>
    </reviewItem>
    <reviewItem>
      <errorID>1d41afdf-0e6f-4112-8d5f-81e1cf896f49</errorID>
      <errorWord>-</errorWord>
      <group>L1_Format</group>
      <groupName>格式问题</groupName>
      <ability>L2_HalfPunc_CN</ability>
      <abilityName>全半角问题</abilityName>
      <candidateList>
        <item>－</item>
      </candidateList>
      <explain>文本全半角错误。</explain>
      <paraID>70E2517D</paraID>
      <start>2</start>
      <end>3</end>
      <status>modified</status>
      <modifiedWord>－</modifiedWord>
      <trackRevisions>false</trackRevisions>
    </reviewItem>
    <reviewItem>
      <errorID>446120f2-b269-4dd5-912c-1d3e5b54935d</errorID>
      <errorWord>"</errorWord>
      <group>L1_Format</group>
      <groupName>格式问题</groupName>
      <ability>L2_HalfPunc_CN</ability>
      <abilityName>全半角问题</abilityName>
      <candidateList>
        <item>“</item>
      </candidateList>
      <explain>文本全半角错误。</explain>
      <paraID>70E2517D</paraID>
      <start>172</start>
      <end>173</end>
      <status>modified</status>
      <modifiedWord>“</modifiedWord>
      <trackRevisions>false</trackRevisions>
    </reviewItem>
    <reviewItem>
      <errorID>e0601911-c968-4867-b895-ff2bdc1e8824</errorID>
      <errorWord>"</errorWord>
      <group>L1_Format</group>
      <groupName>格式问题</groupName>
      <ability>L2_HalfPunc_CN</ability>
      <abilityName>全半角问题</abilityName>
      <candidateList>
        <item>”</item>
      </candidateList>
      <explain>文本全半角错误。</explain>
      <paraID>70E2517D</paraID>
      <start>175</start>
      <end>176</end>
      <status>modified</status>
      <modifiedWord>”</modifiedWord>
      <trackRevisions>false</trackRevisions>
    </reviewItem>
    <reviewItem>
      <errorID>2c6fdbdb-bca0-4ddb-aa85-d9877b08ad65</errorID>
      <errorWord>"</errorWord>
      <group>L1_Format</group>
      <groupName>格式问题</groupName>
      <ability>L2_HalfPunc_CN</ability>
      <abilityName>全半角问题</abilityName>
      <candidateList>
        <item>“</item>
      </candidateList>
      <explain>文本全半角错误。</explain>
      <paraID>70E2517D</paraID>
      <start>222</start>
      <end>223</end>
      <status>modified</status>
      <modifiedWord>“</modifiedWord>
      <trackRevisions>false</trackRevisions>
    </reviewItem>
    <reviewItem>
      <errorID>ead2acd2-dd34-49f7-adef-eb65d8099cc1</errorID>
      <errorWord>"</errorWord>
      <group>L1_Format</group>
      <groupName>格式问题</groupName>
      <ability>L2_HalfPunc_CN</ability>
      <abilityName>全半角问题</abilityName>
      <candidateList>
        <item>”</item>
      </candidateList>
      <explain>文本全半角错误。</explain>
      <paraID>70E2517D</paraID>
      <start>225</start>
      <end>226</end>
      <status>modified</status>
      <modifiedWord>”</modifiedWord>
      <trackRevisions>false</trackRevisions>
    </reviewItem>
    <reviewItem>
      <errorID>12add5d9-9995-42d0-9c24-2adfc4e22c9a</errorID>
      <errorWord>"</errorWord>
      <group>L1_Format</group>
      <groupName>格式问题</groupName>
      <ability>L2_HalfPunc_CN</ability>
      <abilityName>全半角问题</abilityName>
      <candidateList>
        <item>“</item>
      </candidateList>
      <explain>文本全半角错误。</explain>
      <paraID>2C4361D9</paraID>
      <start>44</start>
      <end>45</end>
      <status>modified</status>
      <modifiedWord>“</modifiedWord>
      <trackRevisions>false</trackRevisions>
    </reviewItem>
    <reviewItem>
      <errorID>f213b33c-78d5-4c38-a452-f37c8e6b51c9</errorID>
      <errorWord>"</errorWord>
      <group>L1_Format</group>
      <groupName>格式问题</groupName>
      <ability>L2_HalfPunc_CN</ability>
      <abilityName>全半角问题</abilityName>
      <candidateList>
        <item>”</item>
      </candidateList>
      <explain>文本全半角错误。</explain>
      <paraID>2C4361D9</paraID>
      <start>49</start>
      <end>50</end>
      <status>modified</status>
      <modifiedWord>”</modifiedWord>
      <trackRevisions>false</trackRevisions>
    </reviewItem>
    <reviewItem>
      <errorID>4db7bbec-2675-4f30-9af6-ef4d20c494ef</errorID>
      <errorWord>"</errorWord>
      <group>L1_Format</group>
      <groupName>格式问题</groupName>
      <ability>L2_HalfPunc_CN</ability>
      <abilityName>全半角问题</abilityName>
      <candidateList>
        <item>“</item>
      </candidateList>
      <explain>文本全半角错误。</explain>
      <paraID>2C4361D9</paraID>
      <start>56</start>
      <end>57</end>
      <status>modified</status>
      <modifiedWord>“</modifiedWord>
      <trackRevisions>false</trackRevisions>
    </reviewItem>
    <reviewItem>
      <errorID>ed54b885-8ca7-4a89-b1b6-98c5295f2a44</errorID>
      <errorWord>"</errorWord>
      <group>L1_Format</group>
      <groupName>格式问题</groupName>
      <ability>L2_HalfPunc_CN</ability>
      <abilityName>全半角问题</abilityName>
      <candidateList>
        <item>”</item>
      </candidateList>
      <explain>文本全半角错误。</explain>
      <paraID>2C4361D9</paraID>
      <start>61</start>
      <end>62</end>
      <status>modified</status>
      <modifiedWord>”</modifiedWord>
      <trackRevisions>false</trackRevisions>
    </reviewItem>
    <reviewItem>
      <errorID>6a5c906f-f1b4-4519-9380-21efaadd858c</errorID>
      <errorWord>(</errorWord>
      <group>L1_Format</group>
      <groupName>格式问题</groupName>
      <ability>L2_HalfPunc_CN</ability>
      <abilityName>全半角问题</abilityName>
      <candidateList>
        <item>（</item>
      </candidateList>
      <explain>文本全半角错误。</explain>
      <paraID>2C4361D9</paraID>
      <start>131</start>
      <end>132</end>
      <status>modified</status>
      <modifiedWord>（</modifiedWord>
      <trackRevisions>false</trackRevisions>
    </reviewItem>
    <reviewItem>
      <errorID>b47f281d-245b-4153-b088-c29825356d4a</errorID>
      <errorWord>)</errorWord>
      <group>L1_Format</group>
      <groupName>格式问题</groupName>
      <ability>L2_HalfPunc_CN</ability>
      <abilityName>全半角问题</abilityName>
      <candidateList>
        <item>）</item>
      </candidateList>
      <explain>文本全半角错误。</explain>
      <paraID>2C4361D9</paraID>
      <start>135</start>
      <end>136</end>
      <status>modified</status>
      <modifiedWord>）</modifiedWord>
      <trackRevisions>false</trackRevisions>
    </reviewItem>
    <reviewItem>
      <errorID>2e74a4df-414d-48b8-a020-dfb438044982</errorID>
      <errorWord>(</errorWord>
      <group>L1_Format</group>
      <groupName>格式问题</groupName>
      <ability>L2_HalfPunc_CN</ability>
      <abilityName>全半角问题</abilityName>
      <candidateList>
        <item>（</item>
      </candidateList>
      <explain>文本全半角错误。</explain>
      <paraID>2C4361D9</paraID>
      <start>139</start>
      <end>140</end>
      <status>modified</status>
      <modifiedWord>（</modifiedWord>
      <trackRevisions>false</trackRevisions>
    </reviewItem>
    <reviewItem>
      <errorID>52c145d4-5556-4828-8f5a-6d76f78e0afb</errorID>
      <errorWord>)</errorWord>
      <group>L1_Format</group>
      <groupName>格式问题</groupName>
      <ability>L2_HalfPunc_CN</ability>
      <abilityName>全半角问题</abilityName>
      <candidateList>
        <item>）</item>
      </candidateList>
      <explain>文本全半角错误。</explain>
      <paraID>2C4361D9</paraID>
      <start>146</start>
      <end>147</end>
      <status>modified</status>
      <modifiedWord>）</modifiedWord>
      <trackRevisions>false</trackRevisions>
    </reviewItem>
    <reviewItem>
      <errorID>f7ed2a40-d2a2-470d-b4ec-6735e5c3d264</errorID>
      <errorWord>(</errorWord>
      <group>L1_Format</group>
      <groupName>格式问题</groupName>
      <ability>L2_HalfPunc_CN</ability>
      <abilityName>全半角问题</abilityName>
      <candidateList>
        <item>（</item>
      </candidateList>
      <explain>文本全半角错误。</explain>
      <paraID>2C4361D9</paraID>
      <start>151</start>
      <end>152</end>
      <status>modified</status>
      <modifiedWord>（</modifiedWord>
      <trackRevisions>false</trackRevisions>
    </reviewItem>
    <reviewItem>
      <errorID>9d7394aa-b003-474f-b97c-a2ee61ef732b</errorID>
      <errorWord>)</errorWord>
      <group>L1_Format</group>
      <groupName>格式问题</groupName>
      <ability>L2_HalfPunc_CN</ability>
      <abilityName>全半角问题</abilityName>
      <candidateList>
        <item>）</item>
      </candidateList>
      <explain>文本全半角错误。</explain>
      <paraID>2C4361D9</paraID>
      <start>157</start>
      <end>158</end>
      <status>modified</status>
      <modifiedWord>）</modifiedWord>
      <trackRevisions>false</trackRevisions>
    </reviewItem>
    <reviewItem>
      <errorID>666b62a3-0380-4bec-ad0a-2c05e32c15b0</errorID>
      <errorWord>-</errorWord>
      <group>L1_Format</group>
      <groupName>格式问题</groupName>
      <ability>L2_HalfPunc_CN</ability>
      <abilityName>全半角问题</abilityName>
      <candidateList>
        <item>－</item>
      </candidateList>
      <explain>文本全半角错误。</explain>
      <paraID>2C4361D9</paraID>
      <start>179</start>
      <end>180</end>
      <status>modified</status>
      <modifiedWord>－</modifiedWord>
      <trackRevisions>false</trackRevisions>
    </reviewItem>
    <reviewItem>
      <errorID>0a94afb0-052b-4188-a6cb-ac866317b4c0</errorID>
      <errorWord>"</errorWord>
      <group>L1_Format</group>
      <groupName>格式问题</groupName>
      <ability>L2_HalfPunc_CN</ability>
      <abilityName>全半角问题</abilityName>
      <candidateList>
        <item>“</item>
      </candidateList>
      <explain>文本全半角错误。</explain>
      <paraID>2C4361D9</paraID>
      <start>244</start>
      <end>245</end>
      <status>modified</status>
      <modifiedWord>“</modifiedWord>
      <trackRevisions>false</trackRevisions>
    </reviewItem>
    <reviewItem>
      <errorID>6d269c19-b6e2-4c5d-a2db-ce3b74244dd3</errorID>
      <errorWord>"</errorWord>
      <group>L1_Format</group>
      <groupName>格式问题</groupName>
      <ability>L2_HalfPunc_CN</ability>
      <abilityName>全半角问题</abilityName>
      <candidateList>
        <item>”</item>
      </candidateList>
      <explain>文本全半角错误。</explain>
      <paraID>2C4361D9</paraID>
      <start>248</start>
      <end>249</end>
      <status>modified</status>
      <modifiedWord>”</modifiedWord>
      <trackRevisions>false</trackRevisions>
    </reviewItem>
    <reviewItem>
      <errorID>c8fecba5-a0dd-43f1-af9b-1ace9ae8d557</errorID>
      <errorWord>(</errorWord>
      <group>L1_Format</group>
      <groupName>格式问题</groupName>
      <ability>L2_HalfPunc_CN</ability>
      <abilityName>全半角问题</abilityName>
      <candidateList>
        <item>（</item>
      </candidateList>
      <explain>文本全半角错误。</explain>
      <paraID>2C4361D9</paraID>
      <start>254</start>
      <end>255</end>
      <status>modified</status>
      <modifiedWord>（</modifiedWord>
      <trackRevisions>false</trackRevisions>
    </reviewItem>
    <reviewItem>
      <errorID>c1adfce1-de91-457a-85fa-9bb871417bd9</errorID>
      <errorWord>)</errorWord>
      <group>L1_Format</group>
      <groupName>格式问题</groupName>
      <ability>L2_HalfPunc_CN</ability>
      <abilityName>全半角问题</abilityName>
      <candidateList>
        <item>）</item>
      </candidateList>
      <explain>文本全半角错误。</explain>
      <paraID>2C4361D9</paraID>
      <start>260</start>
      <end>261</end>
      <status>modified</status>
      <modifiedWord>）</modifiedWord>
      <trackRevisions>false</trackRevisions>
    </reviewItem>
    <reviewItem>
      <errorID>9ae44778-1bf3-453f-962d-d006e089a0e0</errorID>
      <errorWord>"</errorWord>
      <group>L1_Format</group>
      <groupName>格式问题</groupName>
      <ability>L2_HalfPunc_CN</ability>
      <abilityName>全半角问题</abilityName>
      <candidateList>
        <item>“</item>
      </candidateList>
      <explain>文本全半角错误。</explain>
      <paraID>1DB25EA3</paraID>
      <start>70</start>
      <end>71</end>
      <status>modified</status>
      <modifiedWord>“</modifiedWord>
      <trackRevisions>false</trackRevisions>
    </reviewItem>
    <reviewItem>
      <errorID>10c398d2-9b7c-4a14-83ac-88f050b1cd7e</errorID>
      <errorWord>"</errorWord>
      <group>L1_Format</group>
      <groupName>格式问题</groupName>
      <ability>L2_HalfPunc_CN</ability>
      <abilityName>全半角问题</abilityName>
      <candidateList>
        <item>”</item>
      </candidateList>
      <explain>文本全半角错误。</explain>
      <paraID>1DB25EA3</paraID>
      <start>75</start>
      <end>76</end>
      <status>modified</status>
      <modifiedWord>”</modifiedWord>
      <trackRevisions>false</trackRevisions>
    </reviewItem>
    <reviewItem>
      <errorID>bec4bc69-938c-465c-8c97-a7b8e5febd00</errorID>
      <errorWord>"</errorWord>
      <group>L1_Format</group>
      <groupName>格式问题</groupName>
      <ability>L2_HalfPunc_CN</ability>
      <abilityName>全半角问题</abilityName>
      <candidateList>
        <item>“</item>
      </candidateList>
      <explain>文本全半角错误。</explain>
      <paraID>1DB25EA3</paraID>
      <start>94</start>
      <end>95</end>
      <status>modified</status>
      <modifiedWord>“</modifiedWord>
      <trackRevisions>false</trackRevisions>
    </reviewItem>
    <reviewItem>
      <errorID>73d3f352-6c99-41e4-8a21-4025f7936be3</errorID>
      <errorWord>"</errorWord>
      <group>L1_Format</group>
      <groupName>格式问题</groupName>
      <ability>L2_HalfPunc_CN</ability>
      <abilityName>全半角问题</abilityName>
      <candidateList>
        <item>”</item>
      </candidateList>
      <explain>文本全半角错误。</explain>
      <paraID>1DB25EA3</paraID>
      <start>99</start>
      <end>100</end>
      <status>modified</status>
      <modifiedWord>”</modifiedWord>
      <trackRevisions>false</trackRevisions>
    </reviewItem>
    <reviewItem>
      <errorID>86c2e898-63d5-413f-b016-baa0ebd666c8</errorID>
      <errorWord>)</errorWord>
      <group>L1_Format</group>
      <groupName>格式问题</groupName>
      <ability>L2_HalfPunc_CN</ability>
      <abilityName>全半角问题</abilityName>
      <candidateList>
        <item>）</item>
      </candidateList>
      <explain>文本全半角错误。</explain>
      <paraID>1DB25EA3</paraID>
      <start>110</start>
      <end>111</end>
      <status>modified</status>
      <modifiedWord>）</modifiedWord>
      <trackRevisions>false</trackRevisions>
    </reviewItem>
    <reviewItem>
      <errorID>5cee9002-fb17-44e7-a6d1-992bc487c22e</errorID>
      <errorWord>"</errorWord>
      <group>L1_Format</group>
      <groupName>格式问题</groupName>
      <ability>L2_HalfPunc_CN</ability>
      <abilityName>全半角问题</abilityName>
      <candidateList>
        <item>“</item>
      </candidateList>
      <explain>文本全半角错误。</explain>
      <paraID>1DB25EA3</paraID>
      <start>114</start>
      <end>115</end>
      <status>modified</status>
      <modifiedWord>“</modifiedWord>
      <trackRevisions>false</trackRevisions>
    </reviewItem>
    <reviewItem>
      <errorID>1305532d-082d-4328-9ef3-7a2f9c60b376</errorID>
      <errorWord>"</errorWord>
      <group>L1_Format</group>
      <groupName>格式问题</groupName>
      <ability>L2_HalfPunc_CN</ability>
      <abilityName>全半角问题</abilityName>
      <candidateList>
        <item>”</item>
      </candidateList>
      <explain>文本全半角错误。</explain>
      <paraID>1DB25EA3</paraID>
      <start>119</start>
      <end>120</end>
      <status>modified</status>
      <modifiedWord>”</modifiedWord>
      <trackRevisions>false</trackRevisions>
    </reviewItem>
    <reviewItem>
      <errorID>d099d727-d238-43d4-ad08-e79fa2b95868</errorID>
      <errorWord>(</errorWord>
      <group>L1_Format</group>
      <groupName>格式问题</groupName>
      <ability>L2_HalfPunc_CN</ability>
      <abilityName>全半角问题</abilityName>
      <candidateList>
        <item>（</item>
      </candidateList>
      <explain>文本全半角错误。</explain>
      <paraID>6F90AE9F</paraID>
      <start>55</start>
      <end>56</end>
      <status>modified</status>
      <modifiedWord>（</modifiedWord>
      <trackRevisions>false</trackRevisions>
    </reviewItem>
    <reviewItem>
      <errorID>e32b51ae-4d02-48f8-998d-53ad4fb4eb57</errorID>
      <errorWord>)</errorWord>
      <group>L1_Format</group>
      <groupName>格式问题</groupName>
      <ability>L2_HalfPunc_CN</ability>
      <abilityName>全半角问题</abilityName>
      <candidateList>
        <item>）</item>
      </candidateList>
      <explain>文本全半角错误。</explain>
      <paraID>6F90AE9F</paraID>
      <start>65</start>
      <end>66</end>
      <status>modified</status>
      <modifiedWord>）</modifiedWord>
      <trackRevisions>false</trackRevisions>
    </reviewItem>
    <reviewItem>
      <errorID>f868eaf2-b1c9-476f-873f-4cb06d3ba2f4</errorID>
      <errorWord>正在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6F90AE9F</paraID>
      <start>83</start>
      <end>85</end>
      <status>unmodified</status>
      <modifiedWord/>
      <trackRevisions>false</trackRevisions>
    </reviewItem>
    <reviewItem>
      <errorID>89157e4f-dd8c-482f-b729-f6487efa8729</errorID>
      <errorWord>"</errorWord>
      <group>L1_Format</group>
      <groupName>格式问题</groupName>
      <ability>L2_HalfPunc_CN</ability>
      <abilityName>全半角问题</abilityName>
      <candidateList>
        <item>“</item>
      </candidateList>
      <explain>文本全半角错误。</explain>
      <paraID>6F90AE9F</paraID>
      <start>149</start>
      <end>150</end>
      <status>modified</status>
      <modifiedWord>“</modifiedWord>
      <trackRevisions>false</trackRevisions>
    </reviewItem>
    <reviewItem>
      <errorID>c79f15fb-c939-48be-8560-9008c37b880d</errorID>
      <errorWord>-</errorWord>
      <group>L1_Format</group>
      <groupName>格式问题</groupName>
      <ability>L2_HalfPunc_CN</ability>
      <abilityName>全半角问题</abilityName>
      <candidateList>
        <item>－</item>
      </candidateList>
      <explain>文本全半角错误。</explain>
      <paraID>6F90AE9F</paraID>
      <start>152</start>
      <end>153</end>
      <status>modified</status>
      <modifiedWord>－</modifiedWord>
      <trackRevisions>false</trackRevisions>
    </reviewItem>
    <reviewItem>
      <errorID>024af821-6004-4c56-a120-a9cc28f94be9</errorID>
      <errorWord>"</errorWord>
      <group>L1_Format</group>
      <groupName>格式问题</groupName>
      <ability>L2_HalfPunc_CN</ability>
      <abilityName>全半角问题</abilityName>
      <candidateList>
        <item>”</item>
      </candidateList>
      <explain>文本全半角错误。</explain>
      <paraID>6F90AE9F</paraID>
      <start>155</start>
      <end>156</end>
      <status>modified</status>
      <modifiedWord>”</modifiedWord>
      <trackRevisions>false</trackRevisions>
    </reviewItem>
    <reviewItem>
      <errorID>67064cee-ea51-453f-b88e-386f1639a432</errorID>
      <errorWord>"</errorWord>
      <group>L1_Format</group>
      <groupName>格式问题</groupName>
      <ability>L2_HalfPunc_CN</ability>
      <abilityName>全半角问题</abilityName>
      <candidateList>
        <item>“</item>
      </candidateList>
      <explain>文本全半角错误。</explain>
      <paraID>6F90AE9F</paraID>
      <start>159</start>
      <end>160</end>
      <status>modified</status>
      <modifiedWord>“</modifiedWord>
      <trackRevisions>false</trackRevisions>
    </reviewItem>
    <reviewItem>
      <errorID>0c90fc72-16c2-4e60-a661-c70192cdff3c</errorID>
      <errorWord>"</errorWord>
      <group>L1_Format</group>
      <groupName>格式问题</groupName>
      <ability>L2_HalfPunc_CN</ability>
      <abilityName>全半角问题</abilityName>
      <candidateList>
        <item>”</item>
      </candidateList>
      <explain>文本全半角错误。</explain>
      <paraID>6F90AE9F</paraID>
      <start>166</start>
      <end>167</end>
      <status>modified</status>
      <modifiedWord>”</modifiedWord>
      <trackRevisions>false</trackRevisions>
    </reviewItem>
    <reviewItem>
      <errorID>86846bd8-705c-40c3-8b25-95a60b126004</errorID>
      <errorWord>"</errorWord>
      <group>L1_Format</group>
      <groupName>格式问题</groupName>
      <ability>L2_HalfPunc_CN</ability>
      <abilityName>全半角问题</abilityName>
      <candidateList>
        <item>“</item>
      </candidateList>
      <explain>文本全半角错误。</explain>
      <paraID>6F90AE9F</paraID>
      <start>175</start>
      <end>176</end>
      <status>modified</status>
      <modifiedWord>“</modifiedWord>
      <trackRevisions>false</trackRevisions>
    </reviewItem>
    <reviewItem>
      <errorID>23bac46e-43a8-4232-aa2c-0be60fd6fa44</errorID>
      <errorWord>"</errorWord>
      <group>L1_Format</group>
      <groupName>格式问题</groupName>
      <ability>L2_HalfPunc_CN</ability>
      <abilityName>全半角问题</abilityName>
      <candidateList>
        <item>”</item>
      </candidateList>
      <explain>文本全半角错误。</explain>
      <paraID>6F90AE9F</paraID>
      <start>182</start>
      <end>183</end>
      <status>modified</status>
      <modifiedWord>”</modifiedWord>
      <trackRevisions>false</trackRevisions>
    </reviewItem>
    <reviewItem>
      <errorID>948ac7e0-8ad9-4b50-b247-80573b74e6ac</errorID>
      <errorWord>(</errorWord>
      <group>L1_Format</group>
      <groupName>格式问题</groupName>
      <ability>L2_HalfPunc_CN</ability>
      <abilityName>全半角问题</abilityName>
      <candidateList>
        <item>（</item>
      </candidateList>
      <explain>文本全半角错误。</explain>
      <paraID>6F90AE9F</paraID>
      <start>203</start>
      <end>204</end>
      <status>modified</status>
      <modifiedWord>（</modifiedWord>
      <trackRevisions>false</trackRevisions>
    </reviewItem>
    <reviewItem>
      <errorID>005183d6-ef03-42e7-a4b2-468f95ed0dee</errorID>
      <errorWord>)</errorWord>
      <group>L1_Format</group>
      <groupName>格式问题</groupName>
      <ability>L2_HalfPunc_CN</ability>
      <abilityName>全半角问题</abilityName>
      <candidateList>
        <item>）</item>
      </candidateList>
      <explain>文本全半角错误。</explain>
      <paraID>6F90AE9F</paraID>
      <start>228</start>
      <end>229</end>
      <status>modified</status>
      <modifiedWord>）</modifiedWord>
      <trackRevisions>false</trackRevisions>
    </reviewItem>
    <reviewItem>
      <errorID>93e494a8-7003-4385-90f3-8dc57786476e</errorID>
      <errorWord>"</errorWord>
      <group>L1_Format</group>
      <groupName>格式问题</groupName>
      <ability>L2_HalfPunc_CN</ability>
      <abilityName>全半角问题</abilityName>
      <candidateList>
        <item>“</item>
      </candidateList>
      <explain>文本全半角错误。</explain>
      <paraID>6F90AE9F</paraID>
      <start>237</start>
      <end>238</end>
      <status>modified</status>
      <modifiedWord>“</modifiedWord>
      <trackRevisions>false</trackRevisions>
    </reviewItem>
    <reviewItem>
      <errorID>6b34f262-13bf-4db6-840a-e2d9d6a35c64</errorID>
      <errorWord>"</errorWord>
      <group>L1_Format</group>
      <groupName>格式问题</groupName>
      <ability>L2_HalfPunc_CN</ability>
      <abilityName>全半角问题</abilityName>
      <candidateList>
        <item>”</item>
      </candidateList>
      <explain>文本全半角错误。</explain>
      <paraID>6F90AE9F</paraID>
      <start>242</start>
      <end>243</end>
      <status>modified</status>
      <modifiedWord>”</modifiedWord>
      <trackRevisions>false</trackRevisions>
    </reviewItem>
    <reviewItem>
      <errorID>f2e2bb7f-a7f5-45c2-a77b-a9f1d77d13d4</errorID>
      <errorWord>"</errorWord>
      <group>L1_Format</group>
      <groupName>格式问题</groupName>
      <ability>L2_HalfPunc_CN</ability>
      <abilityName>全半角问题</abilityName>
      <candidateList>
        <item>“</item>
      </candidateList>
      <explain>文本全半角错误。</explain>
      <paraID>6F90AE9F</paraID>
      <start>251</start>
      <end>252</end>
      <status>modified</status>
      <modifiedWord>“</modifiedWord>
      <trackRevisions>false</trackRevisions>
    </reviewItem>
    <reviewItem>
      <errorID>8dddd79c-9546-48ed-a8b8-ddbbe0446c47</errorID>
      <errorWord>"</errorWord>
      <group>L1_Format</group>
      <groupName>格式问题</groupName>
      <ability>L2_HalfPunc_CN</ability>
      <abilityName>全半角问题</abilityName>
      <candidateList>
        <item>”</item>
      </candidateList>
      <explain>文本全半角错误。</explain>
      <paraID>6F90AE9F</paraID>
      <start>256</start>
      <end>257</end>
      <status>modified</status>
      <modifiedWord>”</modifiedWord>
      <trackRevisions>false</trackRevisions>
    </reviewItem>
    <reviewItem>
      <errorID>9ed640d4-ddc2-4a4f-aedf-f92958026708</errorID>
      <errorWord>"</errorWord>
      <group>L1_Format</group>
      <groupName>格式问题</groupName>
      <ability>L2_HalfPunc_CN</ability>
      <abilityName>全半角问题</abilityName>
      <candidateList>
        <item>“</item>
      </candidateList>
      <explain>文本全半角错误。</explain>
      <paraID>6F90AE9F</paraID>
      <start>383</start>
      <end>384</end>
      <status>modified</status>
      <modifiedWord>“</modifiedWord>
      <trackRevisions>false</trackRevisions>
    </reviewItem>
    <reviewItem>
      <errorID>601bb74e-4095-42e3-8edc-a9d11f68458f</errorID>
      <errorWord>"</errorWord>
      <group>L1_Format</group>
      <groupName>格式问题</groupName>
      <ability>L2_HalfPunc_CN</ability>
      <abilityName>全半角问题</abilityName>
      <candidateList>
        <item>”</item>
      </candidateList>
      <explain>文本全半角错误。</explain>
      <paraID>6F90AE9F</paraID>
      <start>388</start>
      <end>389</end>
      <status>modified</status>
      <modifiedWord>”</modifiedWord>
      <trackRevisions>false</trackRevisions>
    </reviewItem>
    <reviewItem>
      <errorID>c727ba48-4b88-4e64-9d0f-2649b823107b</errorID>
      <errorWord>"</errorWord>
      <group>L1_Format</group>
      <groupName>格式问题</groupName>
      <ability>L2_HalfPunc_CN</ability>
      <abilityName>全半角问题</abilityName>
      <candidateList>
        <item>“</item>
      </candidateList>
      <explain>文本全半角错误。</explain>
      <paraID>2809A454</paraID>
      <start>53</start>
      <end>54</end>
      <status>modified</status>
      <modifiedWord>“</modifiedWord>
      <trackRevisions>false</trackRevisions>
    </reviewItem>
    <reviewItem>
      <errorID>ca1463a9-9ab3-4423-b09e-c81c3091f9d6</errorID>
      <errorWord>"</errorWord>
      <group>L1_Format</group>
      <groupName>格式问题</groupName>
      <ability>L2_HalfPunc_CN</ability>
      <abilityName>全半角问题</abilityName>
      <candidateList>
        <item>”</item>
      </candidateList>
      <explain>文本全半角错误。</explain>
      <paraID>2809A454</paraID>
      <start>58</start>
      <end>59</end>
      <status>modified</status>
      <modifiedWord>”</modifiedWord>
      <trackRevisions>false</trackRevisions>
    </reviewItem>
    <reviewItem>
      <errorID>7e194f44-678e-4318-b8b3-fccb5fd4d5d2</errorID>
      <errorWord>(</errorWord>
      <group>L1_Format</group>
      <groupName>格式问题</groupName>
      <ability>L2_HalfPunc_CN</ability>
      <abilityName>全半角问题</abilityName>
      <candidateList>
        <item>（</item>
      </candidateList>
      <explain>文本全半角错误。</explain>
      <paraID>2809A454</paraID>
      <start>145</start>
      <end>146</end>
      <status>modified</status>
      <modifiedWord>（</modifiedWord>
      <trackRevisions>false</trackRevisions>
    </reviewItem>
    <reviewItem>
      <errorID>2cb69cca-1576-4ef3-b16c-a792f5a684ac</errorID>
      <errorWord>)</errorWord>
      <group>L1_Format</group>
      <groupName>格式问题</groupName>
      <ability>L2_HalfPunc_CN</ability>
      <abilityName>全半角问题</abilityName>
      <candidateList>
        <item>）</item>
      </candidateList>
      <explain>文本全半角错误。</explain>
      <paraID>2809A454</paraID>
      <start>156</start>
      <end>157</end>
      <status>modified</status>
      <modifiedWord>）</modifiedWord>
      <trackRevisions>false</trackRevisions>
    </reviewItem>
    <reviewItem>
      <errorID>d400a161-8ea5-4064-98f1-050b06727194</errorID>
      <errorWord>(</errorWord>
      <group>L1_Format</group>
      <groupName>格式问题</groupName>
      <ability>L2_HalfPunc_CN</ability>
      <abilityName>全半角问题</abilityName>
      <candidateList>
        <item>（</item>
      </candidateList>
      <explain>文本全半角错误。</explain>
      <paraID>2809A454</paraID>
      <start>165</start>
      <end>166</end>
      <status>modified</status>
      <modifiedWord>（</modifiedWord>
      <trackRevisions>false</trackRevisions>
    </reviewItem>
    <reviewItem>
      <errorID>b8f485d6-1c55-4831-9a70-f61c7e2b6a5a</errorID>
      <errorWord>)</errorWord>
      <group>L1_Format</group>
      <groupName>格式问题</groupName>
      <ability>L2_HalfPunc_CN</ability>
      <abilityName>全半角问题</abilityName>
      <candidateList>
        <item>）</item>
      </candidateList>
      <explain>文本全半角错误。</explain>
      <paraID>2809A454</paraID>
      <start>177</start>
      <end>178</end>
      <status>modified</status>
      <modifiedWord>）</modifiedWord>
      <trackRevisions>false</trackRevisions>
    </reviewItem>
    <reviewItem>
      <errorID>a03874f9-7824-4317-ae94-5fee329bd3d3</errorID>
      <errorWord>"</errorWord>
      <group>L1_Format</group>
      <groupName>格式问题</groupName>
      <ability>L2_HalfPunc_CN</ability>
      <abilityName>全半角问题</abilityName>
      <candidateList>
        <item>“</item>
      </candidateList>
      <explain>文本全半角错误。</explain>
      <paraID>2809A454</paraID>
      <start>181</start>
      <end>182</end>
      <status>modified</status>
      <modifiedWord>“</modifiedWord>
      <trackRevisions>false</trackRevisions>
    </reviewItem>
    <reviewItem>
      <errorID>9f21ee1b-5f9c-4d01-b09c-171aaf21141f</errorID>
      <errorWord>"</errorWord>
      <group>L1_Format</group>
      <groupName>格式问题</groupName>
      <ability>L2_HalfPunc_CN</ability>
      <abilityName>全半角问题</abilityName>
      <candidateList>
        <item>”</item>
      </candidateList>
      <explain>文本全半角错误。</explain>
      <paraID>2809A454</paraID>
      <start>186</start>
      <end>187</end>
      <status>modified</status>
      <modifiedWord>”</modifiedWord>
      <trackRevisions>false</trackRevisions>
    </reviewItem>
    <reviewItem>
      <errorID>f0ebbc21-abfc-4b50-aff4-292d0f37a13a</errorID>
      <errorWord>-</errorWord>
      <group>L1_Format</group>
      <groupName>格式问题</groupName>
      <ability>L2_HalfPunc_CN</ability>
      <abilityName>全半角问题</abilityName>
      <candidateList>
        <item>－</item>
      </candidateList>
      <explain>文本全半角错误。</explain>
      <paraID>2809A454</paraID>
      <start>218</start>
      <end>219</end>
      <status>modified</status>
      <modifiedWord>－</modifiedWord>
      <trackRevisions>false</trackRevisions>
    </reviewItem>
    <reviewItem>
      <errorID>b9bb264c-660f-4ad7-9da0-6e054a9f796c</errorID>
      <errorWord>(</errorWord>
      <group>L1_Format</group>
      <groupName>格式问题</groupName>
      <ability>L2_HalfPunc_CN</ability>
      <abilityName>全半角问题</abilityName>
      <candidateList>
        <item>（</item>
      </candidateList>
      <explain>文本全半角错误。</explain>
      <paraID>2809A454</paraID>
      <start>281</start>
      <end>282</end>
      <status>modified</status>
      <modifiedWord>（</modifiedWord>
      <trackRevisions>false</trackRevisions>
    </reviewItem>
    <reviewItem>
      <errorID>f689f6fd-f987-4d7c-82bf-14523ddca26f</errorID>
      <errorWord>)</errorWord>
      <group>L1_Format</group>
      <groupName>格式问题</groupName>
      <ability>L2_HalfPunc_CN</ability>
      <abilityName>全半角问题</abilityName>
      <candidateList>
        <item>）</item>
      </candidateList>
      <explain>文本全半角错误。</explain>
      <paraID>2809A454</paraID>
      <start>298</start>
      <end>299</end>
      <status>modified</status>
      <modifiedWord>）</modifiedWord>
      <trackRevisions>false</trackRevisions>
    </reviewItem>
    <reviewItem>
      <errorID>b8a2cf0e-c45c-4215-912b-1b321439ac79</errorID>
      <errorWord>(</errorWord>
      <group>L1_Format</group>
      <groupName>格式问题</groupName>
      <ability>L2_HalfPunc_CN</ability>
      <abilityName>全半角问题</abilityName>
      <candidateList>
        <item>（</item>
      </candidateList>
      <explain>文本全半角错误。</explain>
      <paraID>2809A454</paraID>
      <start>321</start>
      <end>322</end>
      <status>modified</status>
      <modifiedWord>（</modifiedWord>
      <trackRevisions>false</trackRevisions>
    </reviewItem>
    <reviewItem>
      <errorID>624e0f76-d165-4a72-a341-c2e0a5f9591d</errorID>
      <errorWord>)</errorWord>
      <group>L1_Format</group>
      <groupName>格式问题</groupName>
      <ability>L2_HalfPunc_CN</ability>
      <abilityName>全半角问题</abilityName>
      <candidateList>
        <item>）</item>
      </candidateList>
      <explain>文本全半角错误。</explain>
      <paraID>2809A454</paraID>
      <start>326</start>
      <end>327</end>
      <status>modified</status>
      <modifiedWord>）</modifiedWord>
      <trackRevisions>false</trackRevisions>
    </reviewItem>
    <reviewItem>
      <errorID>bb558497-326e-4ca9-a476-dde39f4eb56a</errorID>
      <errorWord>-</errorWord>
      <group>L1_Format</group>
      <groupName>格式问题</groupName>
      <ability>L2_HalfPunc_CN</ability>
      <abilityName>全半角问题</abilityName>
      <candidateList>
        <item>－</item>
      </candidateList>
      <explain>文本全半角错误。</explain>
      <paraID>2809A454</paraID>
      <start>368</start>
      <end>369</end>
      <status>modified</status>
      <modifiedWord>－</modifiedWord>
      <trackRevisions>false</trackRevisions>
    </reviewItem>
    <reviewItem>
      <errorID>8c67f570-84a4-462f-bcd6-9a9ee3c0a315</errorID>
      <errorWord>"</errorWord>
      <group>L1_Format</group>
      <groupName>格式问题</groupName>
      <ability>L2_HalfPunc_CN</ability>
      <abilityName>全半角问题</abilityName>
      <candidateList>
        <item>“</item>
      </candidateList>
      <explain>文本全半角错误。</explain>
      <paraID>2809A454</paraID>
      <start>384</start>
      <end>385</end>
      <status>modified</status>
      <modifiedWord>“</modifiedWord>
      <trackRevisions>false</trackRevisions>
    </reviewItem>
    <reviewItem>
      <errorID>376536c5-b639-46df-835f-66b1086876bc</errorID>
      <errorWord>"</errorWord>
      <group>L1_Format</group>
      <groupName>格式问题</groupName>
      <ability>L2_HalfPunc_CN</ability>
      <abilityName>全半角问题</abilityName>
      <candidateList>
        <item>”</item>
      </candidateList>
      <explain>文本全半角错误。</explain>
      <paraID>2809A454</paraID>
      <start>387</start>
      <end>388</end>
      <status>modified</status>
      <modifiedWord>”</modifiedWord>
      <trackRevisions>false</trackRevisions>
    </reviewItem>
    <reviewItem>
      <errorID>30119c7b-79cb-4d8a-802f-4e9f2d3a9657</errorID>
      <errorWord>"</errorWord>
      <group>L1_Format</group>
      <groupName>格式问题</groupName>
      <ability>L2_HalfPunc_CN</ability>
      <abilityName>全半角问题</abilityName>
      <candidateList>
        <item>“</item>
      </candidateList>
      <explain>文本全半角错误。</explain>
      <paraID>2809A454</paraID>
      <start>409</start>
      <end>410</end>
      <status>modified</status>
      <modifiedWord>“</modifiedWord>
      <trackRevisions>false</trackRevisions>
    </reviewItem>
    <reviewItem>
      <errorID>f1133ca5-2ba0-4042-bf08-86053fc399fd</errorID>
      <errorWord>"</errorWord>
      <group>L1_Format</group>
      <groupName>格式问题</groupName>
      <ability>L2_HalfPunc_CN</ability>
      <abilityName>全半角问题</abilityName>
      <candidateList>
        <item>”</item>
      </candidateList>
      <explain>文本全半角错误。</explain>
      <paraID>2809A454</paraID>
      <start>412</start>
      <end>413</end>
      <status>modified</status>
      <modifiedWord>”</modifiedWord>
      <trackRevisions>false</trackRevisions>
    </reviewItem>
    <reviewItem>
      <errorID>e0483eec-1d9b-4b86-a572-9047817812a3</errorID>
      <errorWord>"</errorWord>
      <group>L1_Format</group>
      <groupName>格式问题</groupName>
      <ability>L2_HalfPunc_CN</ability>
      <abilityName>全半角问题</abilityName>
      <candidateList>
        <item>“</item>
      </candidateList>
      <explain>文本全半角错误。</explain>
      <paraID>  EA05F4</paraID>
      <start>119</start>
      <end>120</end>
      <status>modified</status>
      <modifiedWord>“</modifiedWord>
      <trackRevisions>false</trackRevisions>
    </reviewItem>
    <reviewItem>
      <errorID>594f051b-6fe0-48b6-9db8-dce2231e49b9</errorID>
      <errorWord>"</errorWord>
      <group>L1_Format</group>
      <groupName>格式问题</groupName>
      <ability>L2_HalfPunc_CN</ability>
      <abilityName>全半角问题</abilityName>
      <candidateList>
        <item>”</item>
      </candidateList>
      <explain>文本全半角错误。</explain>
      <paraID>  EA05F4</paraID>
      <start>125</start>
      <end>126</end>
      <status>modified</status>
      <modifiedWord>”</modifiedWord>
      <trackRevisions>false</trackRevisions>
    </reviewItem>
    <reviewItem>
      <errorID>a82f786a-b091-455c-8060-e7471984384a</errorID>
      <errorWord>"</errorWord>
      <group>L1_Format</group>
      <groupName>格式问题</groupName>
      <ability>L2_HalfPunc_CN</ability>
      <abilityName>全半角问题</abilityName>
      <candidateList>
        <item>“</item>
      </candidateList>
      <explain>文本全半角错误。</explain>
      <paraID>1F2E1620</paraID>
      <start>18</start>
      <end>19</end>
      <status>modified</status>
      <modifiedWord>“</modifiedWord>
      <trackRevisions>false</trackRevisions>
    </reviewItem>
    <reviewItem>
      <errorID>3326a972-10d1-43b0-aa0f-02caeb8579bf</errorID>
      <errorWord>"</errorWord>
      <group>L1_Format</group>
      <groupName>格式问题</groupName>
      <ability>L2_HalfPunc_CN</ability>
      <abilityName>全半角问题</abilityName>
      <candidateList>
        <item>”</item>
      </candidateList>
      <explain>文本全半角错误。</explain>
      <paraID>1F2E1620</paraID>
      <start>23</start>
      <end>24</end>
      <status>modified</status>
      <modifiedWord>”</modifiedWord>
      <trackRevisions>false</trackRevisions>
    </reviewItem>
    <reviewItem>
      <errorID>80da8d4c-181f-46e6-b747-3793b1e97c0c</errorID>
      <errorWord>(</errorWord>
      <group>L1_Format</group>
      <groupName>格式问题</groupName>
      <ability>L2_HalfPunc_CN</ability>
      <abilityName>全半角问题</abilityName>
      <candidateList>
        <item>（</item>
      </candidateList>
      <explain>文本全半角错误。</explain>
      <paraID>1F2E1620</paraID>
      <start>103</start>
      <end>104</end>
      <status>modified</status>
      <modifiedWord>（</modifiedWord>
      <trackRevisions>false</trackRevisions>
    </reviewItem>
    <reviewItem>
      <errorID>0360077c-574e-4c77-90e2-7c634e4b95a4</errorID>
      <errorWord>)</errorWord>
      <group>L1_Format</group>
      <groupName>格式问题</groupName>
      <ability>L2_HalfPunc_CN</ability>
      <abilityName>全半角问题</abilityName>
      <candidateList>
        <item>）</item>
      </candidateList>
      <explain>文本全半角错误。</explain>
      <paraID>1F2E1620</paraID>
      <start>116</start>
      <end>117</end>
      <status>modified</status>
      <modifiedWord>）</modifiedWord>
      <trackRevisions>false</trackRevisions>
    </reviewItem>
    <reviewItem>
      <errorID>92184e2e-9c23-4336-9198-3fb0af0f079d</errorID>
      <errorWord>"</errorWord>
      <group>L1_Format</group>
      <groupName>格式问题</groupName>
      <ability>L2_HalfPunc_CN</ability>
      <abilityName>全半角问题</abilityName>
      <candidateList>
        <item>“</item>
      </candidateList>
      <explain>文本全半角错误。</explain>
      <paraID>1F2E1620</paraID>
      <start>137</start>
      <end>138</end>
      <status>modified</status>
      <modifiedWord>“</modifiedWord>
      <trackRevisions>false</trackRevisions>
    </reviewItem>
    <reviewItem>
      <errorID>fff12aa5-8035-497c-8684-6432c31f26e4</errorID>
      <errorWord>"</errorWord>
      <group>L1_Format</group>
      <groupName>格式问题</groupName>
      <ability>L2_HalfPunc_CN</ability>
      <abilityName>全半角问题</abilityName>
      <candidateList>
        <item>”</item>
      </candidateList>
      <explain>文本全半角错误。</explain>
      <paraID>1F2E1620</paraID>
      <start>154</start>
      <end>155</end>
      <status>modified</status>
      <modifiedWord>”</modifiedWord>
      <trackRevisions>false</trackRevisions>
    </reviewItem>
    <reviewItem>
      <errorID>15dc321d-b8cd-46b2-89bc-7ba3eababc87</errorID>
      <errorWord>-</errorWord>
      <group>L1_Format</group>
      <groupName>格式问题</groupName>
      <ability>L2_HalfPunc_CN</ability>
      <abilityName>全半角问题</abilityName>
      <candidateList>
        <item>－</item>
      </candidateList>
      <explain>文本全半角错误。</explain>
      <paraID>1F2E1620</paraID>
      <start>160</start>
      <end>161</end>
      <status>modified</status>
      <modifiedWord>－</modifiedWord>
      <trackRevisions>false</trackRevisions>
    </reviewItem>
    <reviewItem>
      <errorID>430326c8-ecfb-442b-ae0a-5cc8c1d6e6f8</errorID>
      <errorWord>"</errorWord>
      <group>L1_Format</group>
      <groupName>格式问题</groupName>
      <ability>L2_HalfPunc_CN</ability>
      <abilityName>全半角问题</abilityName>
      <candidateList>
        <item>“</item>
      </candidateList>
      <explain>文本全半角错误。</explain>
      <paraID>1F2E1620</paraID>
      <start>198</start>
      <end>199</end>
      <status>modified</status>
      <modifiedWord>“</modifiedWord>
      <trackRevisions>false</trackRevisions>
    </reviewItem>
    <reviewItem>
      <errorID>d0970a75-974a-428c-8fae-3e34d6bc280c</errorID>
      <errorWord>"</errorWord>
      <group>L1_Format</group>
      <groupName>格式问题</groupName>
      <ability>L2_HalfPunc_CN</ability>
      <abilityName>全半角问题</abilityName>
      <candidateList>
        <item>”</item>
      </candidateList>
      <explain>文本全半角错误。</explain>
      <paraID>1F2E1620</paraID>
      <start>203</start>
      <end>204</end>
      <status>modified</status>
      <modifiedWord>”</modifiedWord>
      <trackRevisions>false</trackRevisions>
    </reviewItem>
    <reviewItem>
      <errorID>5ab9bbc6-c785-4f25-95a9-3e20f3086ddb</errorID>
      <errorWord>-</errorWord>
      <group>L1_Format</group>
      <groupName>格式问题</groupName>
      <ability>L2_HalfPunc_CN</ability>
      <abilityName>全半角问题</abilityName>
      <candidateList>
        <item>－</item>
      </candidateList>
      <explain>文本全半角错误。</explain>
      <paraID>451A648C</paraID>
      <start>17</start>
      <end>18</end>
      <status>modified</status>
      <modifiedWord>－</modifiedWord>
      <trackRevisions>false</trackRevisions>
    </reviewItem>
    <reviewItem>
      <errorID>63daf0f9-7eb6-4070-a676-70aeba1a2302</errorID>
      <errorWord>"</errorWord>
      <group>L1_Format</group>
      <groupName>格式问题</groupName>
      <ability>L2_HalfPunc_CN</ability>
      <abilityName>全半角问题</abilityName>
      <candidateList>
        <item>“</item>
      </candidateList>
      <explain>文本全半角错误。</explain>
      <paraID>451A648C</paraID>
      <start>28</start>
      <end>29</end>
      <status>modified</status>
      <modifiedWord>“</modifiedWord>
      <trackRevisions>false</trackRevisions>
    </reviewItem>
    <reviewItem>
      <errorID>ef88175d-c3c9-40f5-938c-cf7dd80d0d97</errorID>
      <errorWord>"</errorWord>
      <group>L1_Format</group>
      <groupName>格式问题</groupName>
      <ability>L2_HalfPunc_CN</ability>
      <abilityName>全半角问题</abilityName>
      <candidateList>
        <item>”</item>
      </candidateList>
      <explain>文本全半角错误。</explain>
      <paraID>451A648C</paraID>
      <start>33</start>
      <end>34</end>
      <status>modified</status>
      <modifiedWord>”</modifiedWord>
      <trackRevisions>false</trackRevisions>
    </reviewItem>
    <reviewItem>
      <errorID>a7e26e37-f530-493b-a46b-e10aee1dc285</errorID>
      <errorWord>"</errorWord>
      <group>L1_Format</group>
      <groupName>格式问题</groupName>
      <ability>L2_HalfPunc_CN</ability>
      <abilityName>全半角问题</abilityName>
      <candidateList>
        <item>“</item>
      </candidateList>
      <explain>文本全半角错误。</explain>
      <paraID>451A648C</paraID>
      <start>38</start>
      <end>39</end>
      <status>modified</status>
      <modifiedWord>“</modifiedWord>
      <trackRevisions>false</trackRevisions>
    </reviewItem>
    <reviewItem>
      <errorID>92cf99e3-42d2-488e-b270-25245acac761</errorID>
      <errorWord>"</errorWord>
      <group>L1_Format</group>
      <groupName>格式问题</groupName>
      <ability>L2_HalfPunc_CN</ability>
      <abilityName>全半角问题</abilityName>
      <candidateList>
        <item>”</item>
      </candidateList>
      <explain>文本全半角错误。</explain>
      <paraID>451A648C</paraID>
      <start>43</start>
      <end>44</end>
      <status>modified</status>
      <modifiedWord>”</modifiedWord>
      <trackRevisions>false</trackRevisions>
    </reviewItem>
    <reviewItem>
      <errorID>2df5e647-1611-4b37-ba0a-02ca7a5aebee</errorID>
      <errorWord>"</errorWord>
      <group>L1_Format</group>
      <groupName>格式问题</groupName>
      <ability>L2_HalfPunc_CN</ability>
      <abilityName>全半角问题</abilityName>
      <candidateList>
        <item>“</item>
      </candidateList>
      <explain>文本全半角错误。</explain>
      <paraID>451A648C</paraID>
      <start>60</start>
      <end>61</end>
      <status>modified</status>
      <modifiedWord>“</modifiedWord>
      <trackRevisions>false</trackRevisions>
    </reviewItem>
    <reviewItem>
      <errorID>e926d78b-f83c-4dfa-b9fb-00404a399c6b</errorID>
      <errorWord>-</errorWord>
      <group>L1_Format</group>
      <groupName>格式问题</groupName>
      <ability>L2_HalfPunc_CN</ability>
      <abilityName>全半角问题</abilityName>
      <candidateList>
        <item>－</item>
      </candidateList>
      <explain>文本全半角错误。</explain>
      <paraID>451A648C</paraID>
      <start>67</start>
      <end>68</end>
      <status>modified</status>
      <modifiedWord>－</modifiedWord>
      <trackRevisions>false</trackRevisions>
    </reviewItem>
    <reviewItem>
      <errorID>34ee783e-913f-48a6-9229-24140e0a38e2</errorID>
      <errorWord>"</errorWord>
      <group>L1_Format</group>
      <groupName>格式问题</groupName>
      <ability>L2_HalfPunc_CN</ability>
      <abilityName>全半角问题</abilityName>
      <candidateList>
        <item>”</item>
      </candidateList>
      <explain>文本全半角错误。</explain>
      <paraID>451A648C</paraID>
      <start>70</start>
      <end>71</end>
      <status>modified</status>
      <modifiedWord>”</modifiedWord>
      <trackRevisions>false</trackRevisions>
    </reviewItem>
    <reviewItem>
      <errorID>65332f3b-81d1-4374-9a4e-27a3f2b33078</errorID>
      <errorWord>"</errorWord>
      <group>L1_Format</group>
      <groupName>格式问题</groupName>
      <ability>L2_HalfPunc_CN</ability>
      <abilityName>全半角问题</abilityName>
      <candidateList>
        <item>“</item>
      </candidateList>
      <explain>文本全半角错误。</explain>
      <paraID>451A648C</paraID>
      <start>72</start>
      <end>73</end>
      <status>modified</status>
      <modifiedWord>“</modifiedWord>
      <trackRevisions>false</trackRevisions>
    </reviewItem>
    <reviewItem>
      <errorID>7aa0426c-f22c-4e34-bb4e-1a725362c07e</errorID>
      <errorWord>"</errorWord>
      <group>L1_Format</group>
      <groupName>格式问题</groupName>
      <ability>L2_HalfPunc_CN</ability>
      <abilityName>全半角问题</abilityName>
      <candidateList>
        <item>”</item>
      </candidateList>
      <explain>文本全半角错误。</explain>
      <paraID>451A648C</paraID>
      <start>79</start>
      <end>80</end>
      <status>modified</status>
      <modifiedWord>”</modifiedWord>
      <trackRevisions>false</trackRevisions>
    </reviewItem>
    <reviewItem>
      <errorID>32aff643-bfc9-409e-bd7d-15a95a013e89</errorID>
      <errorWord>"</errorWord>
      <group>L1_Format</group>
      <groupName>格式问题</groupName>
      <ability>L2_HalfPunc_CN</ability>
      <abilityName>全半角问题</abilityName>
      <candidateList>
        <item>“</item>
      </candidateList>
      <explain>文本全半角错误。</explain>
      <paraID>451A648C</paraID>
      <start>151</start>
      <end>152</end>
      <status>modified</status>
      <modifiedWord>“</modifiedWord>
      <trackRevisions>false</trackRevisions>
    </reviewItem>
    <reviewItem>
      <errorID>4ffed5bb-da52-4dd0-a3d4-7a8cc7b6af4f</errorID>
      <errorWord>"</errorWord>
      <group>L1_Format</group>
      <groupName>格式问题</groupName>
      <ability>L2_HalfPunc_CN</ability>
      <abilityName>全半角问题</abilityName>
      <candidateList>
        <item>”</item>
      </candidateList>
      <explain>文本全半角错误。</explain>
      <paraID>451A648C</paraID>
      <start>156</start>
      <end>157</end>
      <status>modified</status>
      <modifiedWord>”</modifiedWord>
      <trackRevisions>false</trackRevisions>
    </reviewItem>
    <reviewItem>
      <errorID>b1b6c4bd-6206-4dd5-afbc-3f38e7fb4823</errorID>
      <errorWord>"</errorWord>
      <group>L1_Format</group>
      <groupName>格式问题</groupName>
      <ability>L2_HalfPunc_CN</ability>
      <abilityName>全半角问题</abilityName>
      <candidateList>
        <item>“</item>
      </candidateList>
      <explain>文本全半角错误。</explain>
      <paraID>451A648C</paraID>
      <start>194</start>
      <end>195</end>
      <status>modified</status>
      <modifiedWord>“</modifiedWord>
      <trackRevisions>false</trackRevisions>
    </reviewItem>
    <reviewItem>
      <errorID>e0cee04b-5204-47d7-9ee5-9417ae249738</errorID>
      <errorWord>"</errorWord>
      <group>L1_Format</group>
      <groupName>格式问题</groupName>
      <ability>L2_HalfPunc_CN</ability>
      <abilityName>全半角问题</abilityName>
      <candidateList>
        <item>”</item>
      </candidateList>
      <explain>文本全半角错误。</explain>
      <paraID>451A648C</paraID>
      <start>199</start>
      <end>200</end>
      <status>modified</status>
      <modifiedWord>”</modifiedWord>
      <trackRevisions>false</trackRevisions>
    </reviewItem>
    <reviewItem>
      <errorID>ebd3f2fb-3e38-49e5-8755-100907064c3b</errorID>
      <errorWord>-</errorWord>
      <group>L1_Format</group>
      <groupName>格式问题</groupName>
      <ability>L2_HalfPunc_CN</ability>
      <abilityName>全半角问题</abilityName>
      <candidateList>
        <item>－</item>
      </candidateList>
      <explain>文本全半角错误。</explain>
      <paraID>451A648C</paraID>
      <start>236</start>
      <end>237</end>
      <status>modified</status>
      <modifiedWord>－</modifiedWord>
      <trackRevisions>false</trackRevisions>
    </reviewItem>
    <reviewItem>
      <errorID>52ebd8db-ba1a-44eb-82d7-3b3a1a2de59c</errorID>
      <errorWord>"</errorWord>
      <group>L1_Format</group>
      <groupName>格式问题</groupName>
      <ability>L2_HalfPunc_CN</ability>
      <abilityName>全半角问题</abilityName>
      <candidateList>
        <item>“</item>
      </candidateList>
      <explain>文本全半角错误。</explain>
      <paraID>451A648C</paraID>
      <start>274</start>
      <end>275</end>
      <status>modified</status>
      <modifiedWord>“</modifiedWord>
      <trackRevisions>false</trackRevisions>
    </reviewItem>
    <reviewItem>
      <errorID>30615acf-616f-4234-8b86-084886246858</errorID>
      <errorWord>"</errorWord>
      <group>L1_Format</group>
      <groupName>格式问题</groupName>
      <ability>L2_HalfPunc_CN</ability>
      <abilityName>全半角问题</abilityName>
      <candidateList>
        <item>”</item>
      </candidateList>
      <explain>文本全半角错误。</explain>
      <paraID>451A648C</paraID>
      <start>277</start>
      <end>278</end>
      <status>modified</status>
      <modifiedWord>”</modifiedWord>
      <trackRevisions>false</trackRevisions>
    </reviewItem>
    <reviewItem>
      <errorID>5bd8eef0-0f57-4b53-824f-3f8a4f8be798</errorID>
      <errorWord>"</errorWord>
      <group>L1_Format</group>
      <groupName>格式问题</groupName>
      <ability>L2_HalfPunc_CN</ability>
      <abilityName>全半角问题</abilityName>
      <candidateList>
        <item>“</item>
      </candidateList>
      <explain>文本全半角错误。</explain>
      <paraID>451A648C</paraID>
      <start>283</start>
      <end>284</end>
      <status>modified</status>
      <modifiedWord>“</modifiedWord>
      <trackRevisions>false</trackRevisions>
    </reviewItem>
    <reviewItem>
      <errorID>7c98269c-756a-4bb0-a6a0-de62997f6e66</errorID>
      <errorWord>"</errorWord>
      <group>L1_Format</group>
      <groupName>格式问题</groupName>
      <ability>L2_HalfPunc_CN</ability>
      <abilityName>全半角问题</abilityName>
      <candidateList>
        <item>”</item>
      </candidateList>
      <explain>文本全半角错误。</explain>
      <paraID>451A648C</paraID>
      <start>286</start>
      <end>287</end>
      <status>modified</status>
      <modifiedWord>”</modifiedWord>
      <trackRevisions>false</trackRevisions>
    </reviewItem>
    <reviewItem>
      <errorID>d58944a1-8a25-4ead-84f1-274637dc99e5</errorID>
      <errorWord>"</errorWord>
      <group>L1_Format</group>
      <groupName>格式问题</groupName>
      <ability>L2_HalfPunc_CN</ability>
      <abilityName>全半角问题</abilityName>
      <candidateList>
        <item>“</item>
      </candidateList>
      <explain>文本全半角错误。</explain>
      <paraID>1C351A56</paraID>
      <start>102</start>
      <end>103</end>
      <status>modified</status>
      <modifiedWord>“</modifiedWord>
      <trackRevisions>false</trackRevisions>
    </reviewItem>
    <reviewItem>
      <errorID>2ac5c58d-4354-4ef2-97cb-5ebff832ce10</errorID>
      <errorWord>"</errorWord>
      <group>L1_Format</group>
      <groupName>格式问题</groupName>
      <ability>L2_HalfPunc_CN</ability>
      <abilityName>全半角问题</abilityName>
      <candidateList>
        <item>”</item>
      </candidateList>
      <explain>文本全半角错误。</explain>
      <paraID>1C351A56</paraID>
      <start>106</start>
      <end>107</end>
      <status>modified</status>
      <modifiedWord>”</modifiedWord>
      <trackRevisions>false</trackRevisions>
    </reviewItem>
    <reviewItem>
      <errorID>b9934236-087e-4e7e-bb45-5958a5cf4ede</errorID>
      <errorWord>,</errorWord>
      <group>L1_Format</group>
      <groupName>格式问题</groupName>
      <ability>L2_HalfPunc_CN</ability>
      <abilityName>全半角问题</abilityName>
      <candidateList>
        <item>，</item>
      </candidateList>
      <explain>文本全半角错误。</explain>
      <paraID>20E2CCD6</paraID>
      <start>25</start>
      <end>26</end>
      <status>modified</status>
      <modifiedWord>，</modifiedWord>
      <trackRevisions>false</trackRevisions>
    </reviewItem>
    <reviewItem>
      <errorID>f559980a-9c61-4e52-8a49-dbbe02fad382</errorID>
      <errorWord>,</errorWord>
      <group>L1_Format</group>
      <groupName>格式问题</groupName>
      <ability>L2_HalfPunc_CN</ability>
      <abilityName>全半角问题</abilityName>
      <candidateList>
        <item>，</item>
      </candidateList>
      <explain>文本全半角错误。</explain>
      <paraID>20E2CCD6</paraID>
      <start>33</start>
      <end>34</end>
      <status>modified</status>
      <modifiedWord>，</modifiedWord>
      <trackRevisions>false</trackRevisions>
    </reviewItem>
    <reviewItem>
      <errorID>1fa9131e-9504-4199-9ce8-17b317b1c545</errorID>
      <errorWord>,</errorWord>
      <group>L1_Format</group>
      <groupName>格式问题</groupName>
      <ability>L2_HalfPunc_CN</ability>
      <abilityName>全半角问题</abilityName>
      <candidateList>
        <item>，</item>
      </candidateList>
      <explain>文本全半角错误。</explain>
      <paraID>20E2CCD6</paraID>
      <start>41</start>
      <end>42</end>
      <status>modified</status>
      <modifiedWord>，</modifiedWord>
      <trackRevisions>false</trackRevisions>
    </reviewItem>
    <reviewItem>
      <errorID>a9b10d0f-10b9-493e-8e68-25c4f04f210b</errorID>
      <errorWord>,</errorWord>
      <group>L1_Format</group>
      <groupName>格式问题</groupName>
      <ability>L2_HalfPunc_CN</ability>
      <abilityName>全半角问题</abilityName>
      <candidateList>
        <item>，</item>
      </candidateList>
      <explain>文本全半角错误。</explain>
      <paraID>20E2CCD6</paraID>
      <start>53</start>
      <end>54</end>
      <status>modified</status>
      <modifiedWord>，</modifiedWord>
      <trackRevisions>false</trackRevisions>
    </reviewItem>
    <reviewItem>
      <errorID>c6f5bef7-1845-499c-8990-9e57ccd70bfa</errorID>
      <errorWord>,</errorWord>
      <group>L1_Format</group>
      <groupName>格式问题</groupName>
      <ability>L2_HalfPunc_CN</ability>
      <abilityName>全半角问题</abilityName>
      <candidateList>
        <item>，</item>
      </candidateList>
      <explain>文本全半角错误。</explain>
      <paraID>477BB25B</paraID>
      <start>27</start>
      <end>28</end>
      <status>modified</status>
      <modifiedWord>，</modifiedWord>
      <trackRevisions>false</trackRevisions>
    </reviewItem>
    <reviewItem>
      <errorID>d6688304-fb99-43a4-9ed9-816ac9840ed4</errorID>
      <errorWord>,</errorWord>
      <group>L1_Format</group>
      <groupName>格式问题</groupName>
      <ability>L2_HalfPunc_CN</ability>
      <abilityName>全半角问题</abilityName>
      <candidateList>
        <item>，</item>
      </candidateList>
      <explain>文本全半角错误。</explain>
      <paraID>477BB25B</paraID>
      <start>40</start>
      <end>41</end>
      <status>modified</status>
      <modifiedWord>，</modifiedWord>
      <trackRevisions>false</trackRevisions>
    </reviewItem>
    <reviewItem>
      <errorID>0bf08b60-bf94-4cc9-94ba-194aebdc2841</errorID>
      <errorWord>(</errorWord>
      <group>L1_Format</group>
      <groupName>格式问题</groupName>
      <ability>L2_HalfPunc_CN</ability>
      <abilityName>全半角问题</abilityName>
      <candidateList>
        <item>（</item>
      </candidateList>
      <explain>文本全半角错误。</explain>
      <paraID>22E0EFF8</paraID>
      <start>12</start>
      <end>13</end>
      <status>modified</status>
      <modifiedWord>（</modifiedWord>
      <trackRevisions>false</trackRevisions>
    </reviewItem>
    <reviewItem>
      <errorID>b3d9f432-eab8-4c0a-93ef-b46ad0277759</errorID>
      <errorWord>)</errorWord>
      <group>L1_Format</group>
      <groupName>格式问题</groupName>
      <ability>L2_HalfPunc_CN</ability>
      <abilityName>全半角问题</abilityName>
      <candidateList>
        <item>）</item>
      </candidateList>
      <explain>文本全半角错误。</explain>
      <paraID>22E0EFF8</paraID>
      <start>20</start>
      <end>21</end>
      <status>modified</status>
      <modifiedWord>）</modifiedWord>
      <trackRevisions>false</trackRevisions>
    </reviewItem>
    <reviewItem>
      <errorID>636cc4da-f3f9-4580-b678-8566e0d2c20a</errorID>
      <errorWord>(</errorWord>
      <group>L1_Format</group>
      <groupName>格式问题</groupName>
      <ability>L2_HalfPunc_CN</ability>
      <abilityName>全半角问题</abilityName>
      <candidateList>
        <item>（</item>
      </candidateList>
      <explain>文本全半角错误。</explain>
      <paraID>2E4EC4C4</paraID>
      <start>23</start>
      <end>24</end>
      <status>modified</status>
      <modifiedWord>（</modifiedWord>
      <trackRevisions>false</trackRevisions>
    </reviewItem>
    <reviewItem>
      <errorID>103c5247-fbf1-4cb2-8f5e-8056c304a568</errorID>
      <errorWord>)</errorWord>
      <group>L1_Format</group>
      <groupName>格式问题</groupName>
      <ability>L2_HalfPunc_CN</ability>
      <abilityName>全半角问题</abilityName>
      <candidateList>
        <item>）</item>
      </candidateList>
      <explain>文本全半角错误。</explain>
      <paraID>2E4EC4C4</paraID>
      <start>28</start>
      <end>29</end>
      <status>modified</status>
      <modifiedWord>）</modifiedWord>
      <trackRevisions>false</trackRevisions>
    </reviewItem>
    <reviewItem>
      <errorID>7570ae60-74bf-4ac1-8f38-c8eec349145b</errorID>
      <errorWord>(</errorWord>
      <group>L1_Format</group>
      <groupName>格式问题</groupName>
      <ability>L2_HalfPunc_CN</ability>
      <abilityName>全半角问题</abilityName>
      <candidateList>
        <item>（</item>
      </candidateList>
      <explain>文本全半角错误。</explain>
      <paraID>2E4EC4C4</paraID>
      <start>53</start>
      <end>54</end>
      <status>modified</status>
      <modifiedWord>（</modifiedWord>
      <trackRevisions>false</trackRevisions>
    </reviewItem>
    <reviewItem>
      <errorID>9c0622d3-c08c-4bb6-b727-67a112fa1aae</errorID>
      <errorWord>)</errorWord>
      <group>L1_Format</group>
      <groupName>格式问题</groupName>
      <ability>L2_HalfPunc_CN</ability>
      <abilityName>全半角问题</abilityName>
      <candidateList>
        <item>）</item>
      </candidateList>
      <explain>文本全半角错误。</explain>
      <paraID>2E4EC4C4</paraID>
      <start>59</start>
      <end>60</end>
      <status>modified</status>
      <modifiedWord>）</modifiedWord>
      <trackRevisions>false</trackRevisions>
    </reviewItem>
    <reviewItem>
      <errorID>1eb4f791-878a-4b74-83b9-16d03875e50d</errorID>
      <errorWord>-</errorWord>
      <group>L1_Format</group>
      <groupName>格式问题</groupName>
      <ability>L2_HalfPunc_CN</ability>
      <abilityName>全半角问题</abilityName>
      <candidateList>
        <item>－</item>
      </candidateList>
      <explain>文本全半角错误。</explain>
      <paraID>2E4EC4C4</paraID>
      <start>102</start>
      <end>103</end>
      <status>modified</status>
      <modifiedWord>－</modifiedWord>
      <trackRevisions>false</trackRevisions>
    </reviewItem>
    <reviewItem>
      <errorID>0384c65f-6233-47b4-b7d6-9a2574588a3b</errorID>
      <errorWord>(</errorWord>
      <group>L1_Format</group>
      <groupName>格式问题</groupName>
      <ability>L2_HalfPunc_CN</ability>
      <abilityName>全半角问题</abilityName>
      <candidateList>
        <item>（</item>
      </candidateList>
      <explain>文本全半角错误。</explain>
      <paraID>2E4EC4C4</paraID>
      <start>146</start>
      <end>147</end>
      <status>modified</status>
      <modifiedWord>（</modifiedWord>
      <trackRevisions>false</trackRevisions>
    </reviewItem>
    <reviewItem>
      <errorID>b1cc7bd0-ffaa-4f1a-a413-712b4694226c</errorID>
      <errorWord>)</errorWord>
      <group>L1_Format</group>
      <groupName>格式问题</groupName>
      <ability>L2_HalfPunc_CN</ability>
      <abilityName>全半角问题</abilityName>
      <candidateList>
        <item>）</item>
      </candidateList>
      <explain>文本全半角错误。</explain>
      <paraID>2E4EC4C4</paraID>
      <start>152</start>
      <end>153</end>
      <status>modified</status>
      <modifiedWord>）</modifiedWord>
      <trackRevisions>false</trackRevisions>
    </reviewItem>
    <reviewItem>
      <errorID>1568c8bf-3128-4208-87bc-f8905021673b</errorID>
      <errorWord>"</errorWord>
      <group>L1_Format</group>
      <groupName>格式问题</groupName>
      <ability>L2_HalfPunc_CN</ability>
      <abilityName>全半角问题</abilityName>
      <candidateList>
        <item>“</item>
      </candidateList>
      <explain>文本全半角错误。</explain>
      <paraID>2E4EC4C4</paraID>
      <start>253</start>
      <end>254</end>
      <status>modified</status>
      <modifiedWord>“</modifiedWord>
      <trackRevisions>false</trackRevisions>
    </reviewItem>
    <reviewItem>
      <errorID>1e88b234-93bf-4fa2-b7e5-8baaaec80566</errorID>
      <errorWord>"</errorWord>
      <group>L1_Format</group>
      <groupName>格式问题</groupName>
      <ability>L2_HalfPunc_CN</ability>
      <abilityName>全半角问题</abilityName>
      <candidateList>
        <item>”</item>
      </candidateList>
      <explain>文本全半角错误。</explain>
      <paraID>2E4EC4C4</paraID>
      <start>263</start>
      <end>264</end>
      <status>modified</status>
      <modifiedWord>”</modifiedWord>
      <trackRevisions>false</trackRevisions>
    </reviewItem>
    <reviewItem>
      <errorID>852d8240-2850-455c-a10d-c62b9bb3acdb</errorID>
      <errorWord>"</errorWord>
      <group>L1_Format</group>
      <groupName>格式问题</groupName>
      <ability>L2_HalfPunc_CN</ability>
      <abilityName>全半角问题</abilityName>
      <candidateList>
        <item>“</item>
      </candidateList>
      <explain>文本全半角错误。</explain>
      <paraID>2E4EC4C4</paraID>
      <start>267</start>
      <end>268</end>
      <status>modified</status>
      <modifiedWord>“</modifiedWord>
      <trackRevisions>false</trackRevisions>
    </reviewItem>
    <reviewItem>
      <errorID>25202f3a-d199-4cb7-8fc2-46a5ac93be01</errorID>
      <errorWord>"</errorWord>
      <group>L1_Format</group>
      <groupName>格式问题</groupName>
      <ability>L2_HalfPunc_CN</ability>
      <abilityName>全半角问题</abilityName>
      <candidateList>
        <item>”</item>
      </candidateList>
      <explain>文本全半角错误。</explain>
      <paraID>2E4EC4C4</paraID>
      <start>277</start>
      <end>278</end>
      <status>modified</status>
      <modifiedWord>”</modifiedWord>
      <trackRevisions>false</trackRevisions>
    </reviewItem>
    <reviewItem>
      <errorID>9cdfb4ef-de36-451f-bcce-8860a2f74b31</errorID>
      <errorWord>(</errorWord>
      <group>L1_Format</group>
      <groupName>格式问题</groupName>
      <ability>L2_HalfPunc_CN</ability>
      <abilityName>全半角问题</abilityName>
      <candidateList>
        <item>（</item>
      </candidateList>
      <explain>文本全半角错误。</explain>
      <paraID>32416542</paraID>
      <start>39</start>
      <end>40</end>
      <status>modified</status>
      <modifiedWord>（</modifiedWord>
      <trackRevisions>false</trackRevisions>
    </reviewItem>
    <reviewItem>
      <errorID>4c59f3ec-f13d-4074-90e7-17693e1339ce</errorID>
      <errorWord>)</errorWord>
      <group>L1_Format</group>
      <groupName>格式问题</groupName>
      <ability>L2_HalfPunc_CN</ability>
      <abilityName>全半角问题</abilityName>
      <candidateList>
        <item>）</item>
      </candidateList>
      <explain>文本全半角错误。</explain>
      <paraID>32416542</paraID>
      <start>62</start>
      <end>63</end>
      <status>modified</status>
      <modifiedWord>）</modifiedWord>
      <trackRevisions>false</trackRevisions>
    </reviewItem>
    <reviewItem>
      <errorID>8878bd2e-1b7d-4748-b3bd-745aae8ec81f</errorID>
      <errorWord>"</errorWord>
      <group>L1_Format</group>
      <groupName>格式问题</groupName>
      <ability>L2_HalfPunc_CN</ability>
      <abilityName>全半角问题</abilityName>
      <candidateList>
        <item>“</item>
      </candidateList>
      <explain>文本全半角错误。</explain>
      <paraID>32416542</paraID>
      <start>88</start>
      <end>89</end>
      <status>modified</status>
      <modifiedWord>“</modifiedWord>
      <trackRevisions>false</trackRevisions>
    </reviewItem>
    <reviewItem>
      <errorID>bea262ba-17fa-4900-8a03-6745d3eeab02</errorID>
      <errorWord>"</errorWord>
      <group>L1_Format</group>
      <groupName>格式问题</groupName>
      <ability>L2_HalfPunc_CN</ability>
      <abilityName>全半角问题</abilityName>
      <candidateList>
        <item>”</item>
      </candidateList>
      <explain>文本全半角错误。</explain>
      <paraID>32416542</paraID>
      <start>98</start>
      <end>99</end>
      <status>modified</status>
      <modifiedWord>”</modifiedWord>
      <trackRevisions>false</trackRevisions>
    </reviewItem>
    <reviewItem>
      <errorID>afedf41d-a9da-457a-8af2-95507797cf0e</errorID>
      <errorWord>)</errorWord>
      <group>L1_Format</group>
      <groupName>格式问题</groupName>
      <ability>L2_HalfPunc_CN</ability>
      <abilityName>全半角问题</abilityName>
      <candidateList>
        <item>）</item>
      </candidateList>
      <explain>文本全半角错误。</explain>
      <paraID>32416542</paraID>
      <start>132</start>
      <end>133</end>
      <status>modified</status>
      <modifiedWord>）</modifiedWord>
      <trackRevisions>false</trackRevisions>
    </reviewItem>
    <reviewItem>
      <errorID>e730a437-39b7-4009-8cef-c36fc698f915</errorID>
      <errorWord>(</errorWord>
      <group>L1_Format</group>
      <groupName>格式问题</groupName>
      <ability>L2_HalfPunc_CN</ability>
      <abilityName>全半角问题</abilityName>
      <candidateList>
        <item>（</item>
      </candidateList>
      <explain>文本全半角错误。</explain>
      <paraID>32416542</paraID>
      <start>141</start>
      <end>142</end>
      <status>modified</status>
      <modifiedWord>（</modifiedWord>
      <trackRevisions>false</trackRevisions>
    </reviewItem>
    <reviewItem>
      <errorID>ef66063d-1793-49f8-8d04-784b32426d27</errorID>
      <errorWord>)</errorWord>
      <group>L1_Format</group>
      <groupName>格式问题</groupName>
      <ability>L2_HalfPunc_CN</ability>
      <abilityName>全半角问题</abilityName>
      <candidateList>
        <item>）</item>
      </candidateList>
      <explain>文本全半角错误。</explain>
      <paraID>32416542</paraID>
      <start>148</start>
      <end>149</end>
      <status>modified</status>
      <modifiedWord>）</modifiedWord>
      <trackRevisions>false</trackRevisions>
    </reviewItem>
    <reviewItem>
      <errorID>70f7d6fc-48be-4158-89dc-d046944d3da6</errorID>
      <errorWord>"</errorWord>
      <group>L1_Format</group>
      <groupName>格式问题</groupName>
      <ability>L2_HalfPunc_CN</ability>
      <abilityName>全半角问题</abilityName>
      <candidateList>
        <item>“</item>
      </candidateList>
      <explain>文本全半角错误。</explain>
      <paraID>32416542</paraID>
      <start>197</start>
      <end>198</end>
      <status>modified</status>
      <modifiedWord>“</modifiedWord>
      <trackRevisions>false</trackRevisions>
    </reviewItem>
    <reviewItem>
      <errorID>395c582a-866f-4bc4-b46e-bc237317edf6</errorID>
      <errorWord>"</errorWord>
      <group>L1_Format</group>
      <groupName>格式问题</groupName>
      <ability>L2_HalfPunc_CN</ability>
      <abilityName>全半角问题</abilityName>
      <candidateList>
        <item>”</item>
      </candidateList>
      <explain>文本全半角错误。</explain>
      <paraID>32416542</paraID>
      <start>207</start>
      <end>208</end>
      <status>modified</status>
      <modifiedWord>”</modifiedWord>
      <trackRevisions>false</trackRevisions>
    </reviewItem>
    <reviewItem>
      <errorID>64b8a171-55c6-41ad-bbc4-e5d8dbd38920</errorID>
      <errorWord>(</errorWord>
      <group>L1_Format</group>
      <groupName>格式问题</groupName>
      <ability>L2_HalfPunc_CN</ability>
      <abilityName>全半角问题</abilityName>
      <candidateList>
        <item>（</item>
      </candidateList>
      <explain>文本全半角错误。</explain>
      <paraID>32416542</paraID>
      <start>246</start>
      <end>247</end>
      <status>modified</status>
      <modifiedWord>（</modifiedWord>
      <trackRevisions>false</trackRevisions>
    </reviewItem>
    <reviewItem>
      <errorID>60c03fbe-17cc-4e9b-9843-43499c2b1805</errorID>
      <errorWord>)</errorWord>
      <group>L1_Format</group>
      <groupName>格式问题</groupName>
      <ability>L2_HalfPunc_CN</ability>
      <abilityName>全半角问题</abilityName>
      <candidateList>
        <item>）</item>
      </candidateList>
      <explain>文本全半角错误。</explain>
      <paraID>32416542</paraID>
      <start>252</start>
      <end>253</end>
      <status>modified</status>
      <modifiedWord>）</modifiedWord>
      <trackRevisions>false</trackRevisions>
    </reviewItem>
    <reviewItem>
      <errorID>b1e13ad1-2087-4448-8c49-655ff6aecaea</errorID>
      <errorWord>(</errorWord>
      <group>L1_Format</group>
      <groupName>格式问题</groupName>
      <ability>L2_HalfPunc_CN</ability>
      <abilityName>全半角问题</abilityName>
      <candidateList>
        <item>（</item>
      </candidateList>
      <explain>文本全半角错误。</explain>
      <paraID> 1E6F044</paraID>
      <start>36</start>
      <end>37</end>
      <status>modified</status>
      <modifiedWord>（</modifiedWord>
      <trackRevisions>false</trackRevisions>
    </reviewItem>
    <reviewItem>
      <errorID>3734f417-c958-48db-9e7a-6f11674f773e</errorID>
      <errorWord>)</errorWord>
      <group>L1_Format</group>
      <groupName>格式问题</groupName>
      <ability>L2_HalfPunc_CN</ability>
      <abilityName>全半角问题</abilityName>
      <candidateList>
        <item>）</item>
      </candidateList>
      <explain>文本全半角错误。</explain>
      <paraID> 1E6F044</paraID>
      <start>46</start>
      <end>47</end>
      <status>modified</status>
      <modifiedWord>）</modifiedWord>
      <trackRevisions>false</trackRevisions>
    </reviewItem>
    <reviewItem>
      <errorID>dbcf3962-6602-43ca-9757-7e709891a64d</errorID>
      <errorWord>1960年代</errorWord>
      <group>L1_Knowledge</group>
      <groupName>知识性问题</groupName>
      <ability>L2_Time</ability>
      <abilityName>日期时间</abilityName>
      <candidateList>
        <item>20世纪60年代</item>
      </candidateList>
      <explain>年代表述建议使用世纪+年代的格式。</explain>
      <paraID> 1E6F044</paraID>
      <start>66</start>
      <end>72</end>
      <status>unmodified</status>
      <modifiedWord/>
      <trackRevisions>false</trackRevisions>
    </reviewItem>
    <reviewItem>
      <errorID>857f4420-bc08-4b49-a488-c75e8b8c32ee</errorID>
      <errorWord>"</errorWord>
      <group>L1_Format</group>
      <groupName>格式问题</groupName>
      <ability>L2_HalfPunc_CN</ability>
      <abilityName>全半角问题</abilityName>
      <candidateList>
        <item>“</item>
      </candidateList>
      <explain>文本全半角错误。</explain>
      <paraID> 1E6F044</paraID>
      <start>125</start>
      <end>126</end>
      <status>modified</status>
      <modifiedWord>“</modifiedWord>
      <trackRevisions>false</trackRevisions>
    </reviewItem>
    <reviewItem>
      <errorID>cf6e65a9-72df-41f8-87e3-39795d7c6184</errorID>
      <errorWord>"</errorWord>
      <group>L1_Format</group>
      <groupName>格式问题</groupName>
      <ability>L2_HalfPunc_CN</ability>
      <abilityName>全半角问题</abilityName>
      <candidateList>
        <item>”</item>
      </candidateList>
      <explain>文本全半角错误。</explain>
      <paraID> 1E6F044</paraID>
      <start>134</start>
      <end>135</end>
      <status>modified</status>
      <modifiedWord>”</modifiedWord>
      <trackRevisions>false</trackRevisions>
    </reviewItem>
    <reviewItem>
      <errorID>ec24c0f0-421a-4d3a-8199-e77300e39851</errorID>
      <errorWord>(</errorWord>
      <group>L1_Format</group>
      <groupName>格式问题</groupName>
      <ability>L2_HalfPunc_CN</ability>
      <abilityName>全半角问题</abilityName>
      <candidateList>
        <item>（</item>
      </candidateList>
      <explain>文本全半角错误。</explain>
      <paraID> 1E6F044</paraID>
      <start>182</start>
      <end>183</end>
      <status>modified</status>
      <modifiedWord>（</modifiedWord>
      <trackRevisions>false</trackRevisions>
    </reviewItem>
    <reviewItem>
      <errorID>a1253fdc-dd52-4a8e-99e7-1e86538a1459</errorID>
      <errorWord>)</errorWord>
      <group>L1_Format</group>
      <groupName>格式问题</groupName>
      <ability>L2_HalfPunc_CN</ability>
      <abilityName>全半角问题</abilityName>
      <candidateList>
        <item>）</item>
      </candidateList>
      <explain>文本全半角错误。</explain>
      <paraID> 1E6F044</paraID>
      <start>187</start>
      <end>188</end>
      <status>modified</status>
      <modifiedWord>）</modifiedWord>
      <trackRevisions>false</trackRevisions>
    </reviewItem>
    <reviewItem>
      <errorID>4d9c3389-d6d8-4f9c-b1e8-0ba738ef8f79</errorID>
      <errorWord>(</errorWord>
      <group>L1_Format</group>
      <groupName>格式问题</groupName>
      <ability>L2_HalfPunc_CN</ability>
      <abilityName>全半角问题</abilityName>
      <candidateList>
        <item>（</item>
      </candidateList>
      <explain>文本全半角错误。</explain>
      <paraID> 1E6F044</paraID>
      <start>241</start>
      <end>242</end>
      <status>modified</status>
      <modifiedWord>（</modifiedWord>
      <trackRevisions>false</trackRevisions>
    </reviewItem>
    <reviewItem>
      <errorID>441eb019-f1d7-4eb3-8a55-827795474528</errorID>
      <errorWord>)</errorWord>
      <group>L1_Format</group>
      <groupName>格式问题</groupName>
      <ability>L2_HalfPunc_CN</ability>
      <abilityName>全半角问题</abilityName>
      <candidateList>
        <item>）</item>
      </candidateList>
      <explain>文本全半角错误。</explain>
      <paraID> 1E6F044</paraID>
      <start>257</start>
      <end>258</end>
      <status>modified</status>
      <modifiedWord>）</modifiedWord>
      <trackRevisions>false</trackRevisions>
    </reviewItem>
    <reviewItem>
      <errorID>33fb598c-f92a-4439-855d-9b2daa2c5877</errorID>
      <errorWord>(</errorWord>
      <group>L1_Format</group>
      <groupName>格式问题</groupName>
      <ability>L2_HalfPunc_CN</ability>
      <abilityName>全半角问题</abilityName>
      <candidateList>
        <item>（</item>
      </candidateList>
      <explain>文本全半角错误。</explain>
      <paraID> 1E6F044</paraID>
      <start>265</start>
      <end>266</end>
      <status>modified</status>
      <modifiedWord>（</modifiedWord>
      <trackRevisions>false</trackRevisions>
    </reviewItem>
    <reviewItem>
      <errorID>61058196-28ea-4318-a6bd-d6b7748e5e95</errorID>
      <errorWord>)</errorWord>
      <group>L1_Format</group>
      <groupName>格式问题</groupName>
      <ability>L2_HalfPunc_CN</ability>
      <abilityName>全半角问题</abilityName>
      <candidateList>
        <item>）</item>
      </candidateList>
      <explain>文本全半角错误。</explain>
      <paraID> 1E6F044</paraID>
      <start>278</start>
      <end>279</end>
      <status>modified</status>
      <modifiedWord>）</modifiedWord>
      <trackRevisions>false</trackRevisions>
    </reviewItem>
    <reviewItem>
      <errorID>5294c699-cad2-436e-8dde-7efb581d2c1f</errorID>
      <errorWord>(</errorWord>
      <group>L1_Format</group>
      <groupName>格式问题</groupName>
      <ability>L2_HalfPunc_CN</ability>
      <abilityName>全半角问题</abilityName>
      <candidateList>
        <item>（</item>
      </candidateList>
      <explain>文本全半角错误。</explain>
      <paraID> 1E6F044</paraID>
      <start>295</start>
      <end>296</end>
      <status>modified</status>
      <modifiedWord>（</modifiedWord>
      <trackRevisions>false</trackRevisions>
    </reviewItem>
    <reviewItem>
      <errorID>49fb057b-5188-461b-b71c-b7b138fcd336</errorID>
      <errorWord>)</errorWord>
      <group>L1_Format</group>
      <groupName>格式问题</groupName>
      <ability>L2_HalfPunc_CN</ability>
      <abilityName>全半角问题</abilityName>
      <candidateList>
        <item>）</item>
      </candidateList>
      <explain>文本全半角错误。</explain>
      <paraID> 1E6F044</paraID>
      <start>302</start>
      <end>303</end>
      <status>modified</status>
      <modifiedWord>）</modifiedWord>
      <trackRevisions>false</trackRevisions>
    </reviewItem>
    <reviewItem>
      <errorID>761ca8a2-4ca3-4353-826e-265ada1862f5</errorID>
      <errorWord>提提供了</errorWord>
      <group>L1_Word</group>
      <groupName>字词问题</groupName>
      <ability>L2_Typo</ability>
      <abilityName>字词错误</abilityName>
      <candidateList>
        <item>提供了</item>
      </candidateList>
      <explain/>
      <paraID> 1E6F044</paraID>
      <start>315</start>
      <end>319</end>
      <status>unmodified</status>
      <modifiedWord/>
      <trackRevisions>false</trackRevisions>
    </reviewItem>
    <reviewItem>
      <errorID>87ba2583-7c39-455a-b587-60a2034803d5</errorID>
      <errorWord>"</errorWord>
      <group>L1_Format</group>
      <groupName>格式问题</groupName>
      <ability>L2_HalfPunc_CN</ability>
      <abilityName>全半角问题</abilityName>
      <candidateList>
        <item>“</item>
      </candidateList>
      <explain>文本全半角错误。</explain>
      <paraID> 1E6F044</paraID>
      <start>320</start>
      <end>321</end>
      <status>modified</status>
      <modifiedWord>“</modifiedWord>
      <trackRevisions>false</trackRevisions>
    </reviewItem>
    <reviewItem>
      <errorID>e4fd5122-2e7a-4f6c-be1c-640bd1f6ae53</errorID>
      <errorWord>"</errorWord>
      <group>L1_Format</group>
      <groupName>格式问题</groupName>
      <ability>L2_HalfPunc_CN</ability>
      <abilityName>全半角问题</abilityName>
      <candidateList>
        <item>”</item>
      </candidateList>
      <explain>文本全半角错误。</explain>
      <paraID> 1E6F044</paraID>
      <start>323</start>
      <end>324</end>
      <status>modified</status>
      <modifiedWord>”</modifiedWord>
      <trackRevisions>false</trackRevisions>
    </reviewItem>
    <reviewItem>
      <errorID>be85e8a1-6d31-4978-bb05-6c314f495946</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45DB762A</paraID>
      <start>4</start>
      <end>5</end>
      <status>modified</status>
      <modifiedWord>—</modifiedWord>
      <trackRevisions>false</trackRevisions>
    </reviewItem>
    <reviewItem>
      <errorID>5f095998-129b-4dcb-9457-2d34cd90da01</errorID>
      <errorWord>(</errorWord>
      <group>L1_Format</group>
      <groupName>格式问题</groupName>
      <ability>L2_HalfPunc_CN</ability>
      <abilityName>全半角问题</abilityName>
      <candidateList>
        <item>（</item>
      </candidateList>
      <explain>文本全半角错误。</explain>
      <paraID>45DB762A</paraID>
      <start>39</start>
      <end>40</end>
      <status>modified</status>
      <modifiedWord>（</modifiedWord>
      <trackRevisions>false</trackRevisions>
    </reviewItem>
    <reviewItem>
      <errorID>3b10e14b-2893-4be6-b1a8-3aeeca461f9a</errorID>
      <errorWord>)</errorWord>
      <group>L1_Format</group>
      <groupName>格式问题</groupName>
      <ability>L2_HalfPunc_CN</ability>
      <abilityName>全半角问题</abilityName>
      <candidateList>
        <item>）</item>
      </candidateList>
      <explain>文本全半角错误。</explain>
      <paraID>45DB762A</paraID>
      <start>58</start>
      <end>59</end>
      <status>modified</status>
      <modifiedWord>）</modifiedWord>
      <trackRevisions>false</trackRevisions>
    </reviewItem>
    <reviewItem>
      <errorID>2ca57027-c180-4bc2-8894-d944e18800d5</errorID>
      <errorWord>(</errorWord>
      <group>L1_Format</group>
      <groupName>格式问题</groupName>
      <ability>L2_HalfPunc_CN</ability>
      <abilityName>全半角问题</abilityName>
      <candidateList>
        <item>（</item>
      </candidateList>
      <explain>文本全半角错误。</explain>
      <paraID>45DB762A</paraID>
      <start>111</start>
      <end>112</end>
      <status>modified</status>
      <modifiedWord>（</modifiedWord>
      <trackRevisions>false</trackRevisions>
    </reviewItem>
    <reviewItem>
      <errorID>6000675a-bf53-445b-9403-10f84fedd99a</errorID>
      <errorWord>)</errorWord>
      <group>L1_Format</group>
      <groupName>格式问题</groupName>
      <ability>L2_HalfPunc_CN</ability>
      <abilityName>全半角问题</abilityName>
      <candidateList>
        <item>）</item>
      </candidateList>
      <explain>文本全半角错误。</explain>
      <paraID>45DB762A</paraID>
      <start>118</start>
      <end>119</end>
      <status>modified</status>
      <modifiedWord>）</modifiedWord>
      <trackRevisions>false</trackRevisions>
    </reviewItem>
    <reviewItem>
      <errorID>1f6d7610-3e84-41aa-a99e-83db178e734e</errorID>
      <errorWord>1970年代</errorWord>
      <group>L1_Knowledge</group>
      <groupName>知识性问题</groupName>
      <ability>L2_Time</ability>
      <abilityName>日期时间</abilityName>
      <candidateList>
        <item>20世纪70年代</item>
      </candidateList>
      <explain>年代表述建议使用世纪+年代的格式。</explain>
      <paraID>45DB762A</paraID>
      <start>162</start>
      <end>168</end>
      <status>unmodified</status>
      <modifiedWord/>
      <trackRevisions>false</trackRevisions>
    </reviewItem>
    <reviewItem>
      <errorID>16a8c364-f5d8-4369-b84e-d533014fc171</errorID>
      <errorWord>"</errorWord>
      <group>L1_Format</group>
      <groupName>格式问题</groupName>
      <ability>L2_HalfPunc_CN</ability>
      <abilityName>全半角问题</abilityName>
      <candidateList>
        <item>“</item>
      </candidateList>
      <explain>文本全半角错误。</explain>
      <paraID>64D03E4A</paraID>
      <start>45</start>
      <end>46</end>
      <status>modified</status>
      <modifiedWord>“</modifiedWord>
      <trackRevisions>false</trackRevisions>
    </reviewItem>
    <reviewItem>
      <errorID>071902f0-0992-4e73-81b0-982599e33610</errorID>
      <errorWord>"</errorWord>
      <group>L1_Format</group>
      <groupName>格式问题</groupName>
      <ability>L2_HalfPunc_CN</ability>
      <abilityName>全半角问题</abilityName>
      <candidateList>
        <item>”</item>
      </candidateList>
      <explain>文本全半角错误。</explain>
      <paraID>64D03E4A</paraID>
      <start>53</start>
      <end>54</end>
      <status>modified</status>
      <modifiedWord>”</modifiedWord>
      <trackRevisions>false</trackRevisions>
    </reviewItem>
    <reviewItem>
      <errorID>2d6b9acf-cf7a-4ebf-903c-d166d0c1ff2c</errorID>
      <errorWord>(</errorWord>
      <group>L1_Format</group>
      <groupName>格式问题</groupName>
      <ability>L2_HalfPunc_CN</ability>
      <abilityName>全半角问题</abilityName>
      <candidateList>
        <item>（</item>
      </candidateList>
      <explain>文本全半角错误。</explain>
      <paraID>2D1BF545</paraID>
      <start>6</start>
      <end>7</end>
      <status>modified</status>
      <modifiedWord>（</modifiedWord>
      <trackRevisions>false</trackRevisions>
    </reviewItem>
    <reviewItem>
      <errorID>36181c5d-79bc-4c35-b978-a70670e9e6bb</errorID>
      <errorWord>)</errorWord>
      <group>L1_Format</group>
      <groupName>格式问题</groupName>
      <ability>L2_HalfPunc_CN</ability>
      <abilityName>全半角问题</abilityName>
      <candidateList>
        <item>）</item>
      </candidateList>
      <explain>文本全半角错误。</explain>
      <paraID>2D1BF545</paraID>
      <start>13</start>
      <end>14</end>
      <status>modified</status>
      <modifiedWord>）</modifiedWord>
      <trackRevisions>false</trackRevisions>
    </reviewItem>
    <reviewItem>
      <errorID>f466c12e-ce91-42e1-b538-a773a3069a7f</errorID>
      <errorWord>(</errorWord>
      <group>L1_Format</group>
      <groupName>格式问题</groupName>
      <ability>L2_HalfPunc_CN</ability>
      <abilityName>全半角问题</abilityName>
      <candidateList>
        <item>（</item>
      </candidateList>
      <explain>文本全半角错误。</explain>
      <paraID>2D1BF545</paraID>
      <start>52</start>
      <end>53</end>
      <status>modified</status>
      <modifiedWord>（</modifiedWord>
      <trackRevisions>false</trackRevisions>
    </reviewItem>
    <reviewItem>
      <errorID>a35925e3-84f7-4d45-9179-7d95580fc48d</errorID>
      <errorWord>)</errorWord>
      <group>L1_Format</group>
      <groupName>格式问题</groupName>
      <ability>L2_HalfPunc_CN</ability>
      <abilityName>全半角问题</abilityName>
      <candidateList>
        <item>）</item>
      </candidateList>
      <explain>文本全半角错误。</explain>
      <paraID>2D1BF545</paraID>
      <start>57</start>
      <end>58</end>
      <status>modified</status>
      <modifiedWord>）</modifiedWord>
      <trackRevisions>false</trackRevisions>
    </reviewItem>
    <reviewItem>
      <errorID>1fb063f0-96fc-468b-a462-5206dc2e3149</errorID>
      <errorWord>"</errorWord>
      <group>L1_Format</group>
      <groupName>格式问题</groupName>
      <ability>L2_HalfPunc_CN</ability>
      <abilityName>全半角问题</abilityName>
      <candidateList>
        <item>“</item>
      </candidateList>
      <explain>文本全半角错误。</explain>
      <paraID>2D1BF545</paraID>
      <start>70</start>
      <end>71</end>
      <status>modified</status>
      <modifiedWord>“</modifiedWord>
      <trackRevisions>false</trackRevisions>
    </reviewItem>
    <reviewItem>
      <errorID>4b2873f9-8b31-4e7f-8d23-a26612843990</errorID>
      <errorWord>"</errorWord>
      <group>L1_Format</group>
      <groupName>格式问题</groupName>
      <ability>L2_HalfPunc_CN</ability>
      <abilityName>全半角问题</abilityName>
      <candidateList>
        <item>”</item>
      </candidateList>
      <explain>文本全半角错误。</explain>
      <paraID>2D1BF545</paraID>
      <start>78</start>
      <end>79</end>
      <status>modified</status>
      <modifiedWord>”</modifiedWord>
      <trackRevisions>false</trackRevisions>
    </reviewItem>
    <reviewItem>
      <errorID>f53826d4-85b0-4692-a3b7-ae619cd8f85b</errorID>
      <errorWord>"</errorWord>
      <group>L1_Format</group>
      <groupName>格式问题</groupName>
      <ability>L2_HalfPunc_CN</ability>
      <abilityName>全半角问题</abilityName>
      <candidateList>
        <item>“</item>
      </candidateList>
      <explain>文本全半角错误。</explain>
      <paraID>2D1BF545</paraID>
      <start>82</start>
      <end>83</end>
      <status>modified</status>
      <modifiedWord>“</modifiedWord>
      <trackRevisions>false</trackRevisions>
    </reviewItem>
    <reviewItem>
      <errorID>c1a42562-ba07-4665-993f-3ddf69197a73</errorID>
      <errorWord>"</errorWord>
      <group>L1_Format</group>
      <groupName>格式问题</groupName>
      <ability>L2_HalfPunc_CN</ability>
      <abilityName>全半角问题</abilityName>
      <candidateList>
        <item>”</item>
      </candidateList>
      <explain>文本全半角错误。</explain>
      <paraID>2D1BF545</paraID>
      <start>90</start>
      <end>91</end>
      <status>modified</status>
      <modifiedWord>”</modifiedWord>
      <trackRevisions>false</trackRevisions>
    </reviewItem>
    <reviewItem>
      <errorID>f853600b-6ddc-4217-82c5-158f809a69e3</errorID>
      <errorWord>"</errorWord>
      <group>L1_Format</group>
      <groupName>格式问题</groupName>
      <ability>L2_HalfPunc_CN</ability>
      <abilityName>全半角问题</abilityName>
      <candidateList>
        <item>“</item>
      </candidateList>
      <explain>文本全半角错误。</explain>
      <paraID>2D1BF545</paraID>
      <start>167</start>
      <end>168</end>
      <status>modified</status>
      <modifiedWord>“</modifiedWord>
      <trackRevisions>false</trackRevisions>
    </reviewItem>
    <reviewItem>
      <errorID>e562e15b-b290-4d77-a8ba-0d7139d9a016</errorID>
      <errorWord>"</errorWord>
      <group>L1_Format</group>
      <groupName>格式问题</groupName>
      <ability>L2_HalfPunc_CN</ability>
      <abilityName>全半角问题</abilityName>
      <candidateList>
        <item>”</item>
      </candidateList>
      <explain>文本全半角错误。</explain>
      <paraID>2D1BF545</paraID>
      <start>173</start>
      <end>174</end>
      <status>modified</status>
      <modifiedWord>”</modifiedWord>
      <trackRevisions>false</trackRevisions>
    </reviewItem>
    <reviewItem>
      <errorID>8fe5bd0e-1550-4373-8946-d23609264dff</errorID>
      <errorWord>(</errorWord>
      <group>L1_Format</group>
      <groupName>格式问题</groupName>
      <ability>L2_HalfPunc_CN</ability>
      <abilityName>全半角问题</abilityName>
      <candidateList>
        <item>（</item>
      </candidateList>
      <explain>文本全半角错误。</explain>
      <paraID>2D2553DB</paraID>
      <start>5</start>
      <end>6</end>
      <status>modified</status>
      <modifiedWord>（</modifiedWord>
      <trackRevisions>false</trackRevisions>
    </reviewItem>
    <reviewItem>
      <errorID>fec4046e-a164-4d1f-85a6-c436f9610509</errorID>
      <errorWord>)</errorWord>
      <group>L1_Format</group>
      <groupName>格式问题</groupName>
      <ability>L2_HalfPunc_CN</ability>
      <abilityName>全半角问题</abilityName>
      <candidateList>
        <item>）</item>
      </candidateList>
      <explain>文本全半角错误。</explain>
      <paraID>2D2553DB</paraID>
      <start>14</start>
      <end>15</end>
      <status>modified</status>
      <modifiedWord>）</modifiedWord>
      <trackRevisions>false</trackRevisions>
    </reviewItem>
    <reviewItem>
      <errorID>c6317d69-ad79-446e-9f5b-51243a70361f</errorID>
      <errorWord>(</errorWord>
      <group>L1_Format</group>
      <groupName>格式问题</groupName>
      <ability>L2_HalfPunc_CN</ability>
      <abilityName>全半角问题</abilityName>
      <candidateList>
        <item>（</item>
      </candidateList>
      <explain>文本全半角错误。</explain>
      <paraID>2D2553DB</paraID>
      <start>34</start>
      <end>35</end>
      <status>modified</status>
      <modifiedWord>（</modifiedWord>
      <trackRevisions>false</trackRevisions>
    </reviewItem>
    <reviewItem>
      <errorID>9239e5ec-2d0d-48fb-86fe-7627f9f5e5a4</errorID>
      <errorWord>)</errorWord>
      <group>L1_Format</group>
      <groupName>格式问题</groupName>
      <ability>L2_HalfPunc_CN</ability>
      <abilityName>全半角问题</abilityName>
      <candidateList>
        <item>）</item>
      </candidateList>
      <explain>文本全半角错误。</explain>
      <paraID>2D2553DB</paraID>
      <start>39</start>
      <end>40</end>
      <status>modified</status>
      <modifiedWord>）</modifiedWord>
      <trackRevisions>false</trackRevisions>
    </reviewItem>
    <reviewItem>
      <errorID>b203e7cc-e934-40b3-8199-402d300df454</errorID>
      <errorWord>(</errorWord>
      <group>L1_Format</group>
      <groupName>格式问题</groupName>
      <ability>L2_HalfPunc_CN</ability>
      <abilityName>全半角问题</abilityName>
      <candidateList>
        <item>（</item>
      </candidateList>
      <explain>文本全半角错误。</explain>
      <paraID>2D2553DB</paraID>
      <start>70</start>
      <end>71</end>
      <status>modified</status>
      <modifiedWord>（</modifiedWord>
      <trackRevisions>false</trackRevisions>
    </reviewItem>
    <reviewItem>
      <errorID>41195f2e-aed7-4566-9abe-938154675f03</errorID>
      <errorWord>)</errorWord>
      <group>L1_Format</group>
      <groupName>格式问题</groupName>
      <ability>L2_HalfPunc_CN</ability>
      <abilityName>全半角问题</abilityName>
      <candidateList>
        <item>）</item>
      </candidateList>
      <explain>文本全半角错误。</explain>
      <paraID>2D2553DB</paraID>
      <start>75</start>
      <end>76</end>
      <status>modified</status>
      <modifiedWord>）</modifiedWord>
      <trackRevisions>false</trackRevisions>
    </reviewItem>
    <reviewItem>
      <errorID>3e6cad91-eaa4-4cf1-af17-e1a85a78a176</errorID>
      <errorWord>"</errorWord>
      <group>L1_Format</group>
      <groupName>格式问题</groupName>
      <ability>L2_HalfPunc_CN</ability>
      <abilityName>全半角问题</abilityName>
      <candidateList>
        <item>“</item>
      </candidateList>
      <explain>文本全半角错误。</explain>
      <paraID>2D2553DB</paraID>
      <start>93</start>
      <end>94</end>
      <status>modified</status>
      <modifiedWord>“</modifiedWord>
      <trackRevisions>false</trackRevisions>
    </reviewItem>
    <reviewItem>
      <errorID>6a0907d1-74f0-4930-ba1c-ee9065976f57</errorID>
      <errorWord>"</errorWord>
      <group>L1_Format</group>
      <groupName>格式问题</groupName>
      <ability>L2_HalfPunc_CN</ability>
      <abilityName>全半角问题</abilityName>
      <candidateList>
        <item>”</item>
      </candidateList>
      <explain>文本全半角错误。</explain>
      <paraID>2D2553DB</paraID>
      <start>101</start>
      <end>102</end>
      <status>modified</status>
      <modifiedWord>”</modifiedWord>
      <trackRevisions>false</trackRevisions>
    </reviewItem>
    <reviewItem>
      <errorID>cd62ddc5-ac0c-4372-84ff-9dbbf7e214b7</errorID>
      <errorWord>"</errorWord>
      <group>L1_Format</group>
      <groupName>格式问题</groupName>
      <ability>L2_HalfPunc_CN</ability>
      <abilityName>全半角问题</abilityName>
      <candidateList>
        <item>“</item>
      </candidateList>
      <explain>文本全半角错误。</explain>
      <paraID>2D2553DB</paraID>
      <start>147</start>
      <end>148</end>
      <status>modified</status>
      <modifiedWord>“</modifiedWord>
      <trackRevisions>false</trackRevisions>
    </reviewItem>
    <reviewItem>
      <errorID>fa42a9a9-9bb7-421a-b59f-b22e555bf48f</errorID>
      <errorWord>"</errorWord>
      <group>L1_Format</group>
      <groupName>格式问题</groupName>
      <ability>L2_HalfPunc_CN</ability>
      <abilityName>全半角问题</abilityName>
      <candidateList>
        <item>”</item>
      </candidateList>
      <explain>文本全半角错误。</explain>
      <paraID>2D2553DB</paraID>
      <start>153</start>
      <end>154</end>
      <status>modified</status>
      <modifiedWord>”</modifiedWord>
      <trackRevisions>false</trackRevisions>
    </reviewItem>
    <reviewItem>
      <errorID>8731f1bf-a353-4ef2-94f1-15b4878a6c80</errorID>
      <errorWord>)</errorWord>
      <group>L1_Format</group>
      <groupName>格式问题</groupName>
      <ability>L2_HalfPunc_CN</ability>
      <abilityName>全半角问题</abilityName>
      <candidateList>
        <item>）</item>
      </candidateList>
      <explain>文本全半角错误。</explain>
      <paraID>2D2553DB</paraID>
      <start>163</start>
      <end>164</end>
      <status>modified</status>
      <modifiedWord>）</modifiedWord>
      <trackRevisions>false</trackRevisions>
    </reviewItem>
    <reviewItem>
      <errorID>33229481-15d8-4709-9145-05ac93f6b824</errorID>
      <errorWord>"</errorWord>
      <group>L1_Format</group>
      <groupName>格式问题</groupName>
      <ability>L2_HalfPunc_CN</ability>
      <abilityName>全半角问题</abilityName>
      <candidateList>
        <item>“</item>
      </candidateList>
      <explain>文本全半角错误。</explain>
      <paraID>2D2553DB</paraID>
      <start>165</start>
      <end>166</end>
      <status>modified</status>
      <modifiedWord>“</modifiedWord>
      <trackRevisions>false</trackRevisions>
    </reviewItem>
    <reviewItem>
      <errorID>9ae5aaa8-2140-4e90-b4e3-8ae4592f0b41</errorID>
      <errorWord>"</errorWord>
      <group>L1_Format</group>
      <groupName>格式问题</groupName>
      <ability>L2_HalfPunc_CN</ability>
      <abilityName>全半角问题</abilityName>
      <candidateList>
        <item>”</item>
      </candidateList>
      <explain>文本全半角错误。</explain>
      <paraID>2D2553DB</paraID>
      <start>171</start>
      <end>172</end>
      <status>modified</status>
      <modifiedWord>”</modifiedWord>
      <trackRevisions>false</trackRevisions>
    </reviewItem>
    <reviewItem>
      <errorID>a7102481-65f9-4a73-91d1-8f51c21ccd35</errorID>
      <errorWord>)</errorWord>
      <group>L1_Format</group>
      <groupName>格式问题</groupName>
      <ability>L2_HalfPunc_CN</ability>
      <abilityName>全半角问题</abilityName>
      <candidateList>
        <item>）</item>
      </candidateList>
      <explain>文本全半角错误。</explain>
      <paraID>2D2553DB</paraID>
      <start>181</start>
      <end>182</end>
      <status>modified</status>
      <modifiedWord>）</modifiedWord>
      <trackRevisions>false</trackRevisions>
    </reviewItem>
    <reviewItem>
      <errorID>d4454fb0-4cd1-46bf-bffc-7a8c979c3adf</errorID>
      <errorWord>(</errorWord>
      <group>L1_Format</group>
      <groupName>格式问题</groupName>
      <ability>L2_HalfPunc_CN</ability>
      <abilityName>全半角问题</abilityName>
      <candidateList>
        <item>（</item>
      </candidateList>
      <explain>文本全半角错误。</explain>
      <paraID> 462E1B1</paraID>
      <start>8</start>
      <end>9</end>
      <status>modified</status>
      <modifiedWord>（</modifiedWord>
      <trackRevisions>false</trackRevisions>
    </reviewItem>
    <reviewItem>
      <errorID>d4dda607-aadb-42a1-9eed-1c425a831b81</errorID>
      <errorWord>)</errorWord>
      <group>L1_Format</group>
      <groupName>格式问题</groupName>
      <ability>L2_HalfPunc_CN</ability>
      <abilityName>全半角问题</abilityName>
      <candidateList>
        <item>）</item>
      </candidateList>
      <explain>文本全半角错误。</explain>
      <paraID> 462E1B1</paraID>
      <start>16</start>
      <end>17</end>
      <status>modified</status>
      <modifiedWord>）</modifiedWord>
      <trackRevisions>false</trackRevisions>
    </reviewItem>
    <reviewItem>
      <errorID>f45ff012-ecb2-497e-90af-10429af6508f</errorID>
      <errorWord>(</errorWord>
      <group>L1_Format</group>
      <groupName>格式问题</groupName>
      <ability>L2_HalfPunc_CN</ability>
      <abilityName>全半角问题</abilityName>
      <candidateList>
        <item>（</item>
      </candidateList>
      <explain>文本全半角错误。</explain>
      <paraID> 462E1B1</paraID>
      <start>21</start>
      <end>22</end>
      <status>modified</status>
      <modifiedWord>（</modifiedWord>
      <trackRevisions>false</trackRevisions>
    </reviewItem>
    <reviewItem>
      <errorID>89dd5b0c-3fee-44af-9429-cd76de355292</errorID>
      <errorWord>)</errorWord>
      <group>L1_Format</group>
      <groupName>格式问题</groupName>
      <ability>L2_HalfPunc_CN</ability>
      <abilityName>全半角问题</abilityName>
      <candidateList>
        <item>）</item>
      </candidateList>
      <explain>文本全半角错误。</explain>
      <paraID> 462E1B1</paraID>
      <start>29</start>
      <end>30</end>
      <status>modified</status>
      <modifiedWord>）</modifiedWord>
      <trackRevisions>false</trackRevisions>
    </reviewItem>
    <reviewItem>
      <errorID>bf64ef21-8d8d-4381-bd6c-19ba89626b28</errorID>
      <errorWord>"</errorWord>
      <group>L1_Format</group>
      <groupName>格式问题</groupName>
      <ability>L2_HalfPunc_CN</ability>
      <abilityName>全半角问题</abilityName>
      <candidateList>
        <item>“</item>
      </candidateList>
      <explain>文本全半角错误。</explain>
      <paraID> 462E1B1</paraID>
      <start>142</start>
      <end>143</end>
      <status>modified</status>
      <modifiedWord>“</modifiedWord>
      <trackRevisions>false</trackRevisions>
    </reviewItem>
    <reviewItem>
      <errorID>312e55ee-284f-4f7d-ad7c-728d35bed890</errorID>
      <errorWord>"</errorWord>
      <group>L1_Format</group>
      <groupName>格式问题</groupName>
      <ability>L2_HalfPunc_CN</ability>
      <abilityName>全半角问题</abilityName>
      <candidateList>
        <item>”</item>
      </candidateList>
      <explain>文本全半角错误。</explain>
      <paraID> 462E1B1</paraID>
      <start>150</start>
      <end>151</end>
      <status>modified</status>
      <modifiedWord>”</modifiedWord>
      <trackRevisions>false</trackRevisions>
    </reviewItem>
    <reviewItem>
      <errorID>c7cb932c-f42b-48d2-980a-7680c62ff8f3</errorID>
      <errorWord>"</errorWord>
      <group>L1_Format</group>
      <groupName>格式问题</groupName>
      <ability>L2_HalfPunc_CN</ability>
      <abilityName>全半角问题</abilityName>
      <candidateList>
        <item>“</item>
      </candidateList>
      <explain>文本全半角错误。</explain>
      <paraID> 462E1B1</paraID>
      <start>201</start>
      <end>202</end>
      <status>modified</status>
      <modifiedWord>“</modifiedWord>
      <trackRevisions>false</trackRevisions>
    </reviewItem>
    <reviewItem>
      <errorID>bce78911-6576-4580-ab53-13d5e30cf8d2</errorID>
      <errorWord>"</errorWord>
      <group>L1_Format</group>
      <groupName>格式问题</groupName>
      <ability>L2_HalfPunc_CN</ability>
      <abilityName>全半角问题</abilityName>
      <candidateList>
        <item>”</item>
      </candidateList>
      <explain>文本全半角错误。</explain>
      <paraID> 462E1B1</paraID>
      <start>204</start>
      <end>205</end>
      <status>modified</status>
      <modifiedWord>”</modifiedWord>
      <trackRevisions>false</trackRevisions>
    </reviewItem>
    <reviewItem>
      <errorID>9626b1e0-2d5b-4e60-b54e-f2590bc520c7</errorID>
      <errorWord>(</errorWord>
      <group>L1_Format</group>
      <groupName>格式问题</groupName>
      <ability>L2_HalfPunc_CN</ability>
      <abilityName>全半角问题</abilityName>
      <candidateList>
        <item>（</item>
      </candidateList>
      <explain>文本全半角错误。</explain>
      <paraID>397F212E</paraID>
      <start>38</start>
      <end>39</end>
      <status>modified</status>
      <modifiedWord>（</modifiedWord>
      <trackRevisions>false</trackRevisions>
    </reviewItem>
    <reviewItem>
      <errorID>f4ab03bd-2a45-41dd-b664-3fc126d9709d</errorID>
      <errorWord>)</errorWord>
      <group>L1_Format</group>
      <groupName>格式问题</groupName>
      <ability>L2_HalfPunc_CN</ability>
      <abilityName>全半角问题</abilityName>
      <candidateList>
        <item>）</item>
      </candidateList>
      <explain>文本全半角错误。</explain>
      <paraID>397F212E</paraID>
      <start>44</start>
      <end>45</end>
      <status>modified</status>
      <modifiedWord>）</modifiedWord>
      <trackRevisions>false</trackRevisions>
    </reviewItem>
    <reviewItem>
      <errorID>b737f307-f498-4af2-87eb-034e303bf28e</errorID>
      <errorWord>(</errorWord>
      <group>L1_Format</group>
      <groupName>格式问题</groupName>
      <ability>L2_HalfPunc_CN</ability>
      <abilityName>全半角问题</abilityName>
      <candidateList>
        <item>（</item>
      </candidateList>
      <explain>文本全半角错误。</explain>
      <paraID>397F212E</paraID>
      <start>52</start>
      <end>53</end>
      <status>modified</status>
      <modifiedWord>（</modifiedWord>
      <trackRevisions>false</trackRevisions>
    </reviewItem>
    <reviewItem>
      <errorID>86129e38-0785-4bf6-bc35-2a01f9402d71</errorID>
      <errorWord>)</errorWord>
      <group>L1_Format</group>
      <groupName>格式问题</groupName>
      <ability>L2_HalfPunc_CN</ability>
      <abilityName>全半角问题</abilityName>
      <candidateList>
        <item>）</item>
      </candidateList>
      <explain>文本全半角错误。</explain>
      <paraID>397F212E</paraID>
      <start>58</start>
      <end>59</end>
      <status>modified</status>
      <modifiedWord>）</modifiedWord>
      <trackRevisions>false</trackRevisions>
    </reviewItem>
    <reviewItem>
      <errorID>2564a99e-ce53-46d3-8ece-78034324201c</errorID>
      <errorWord>"</errorWord>
      <group>L1_Format</group>
      <groupName>格式问题</groupName>
      <ability>L2_HalfPunc_CN</ability>
      <abilityName>全半角问题</abilityName>
      <candidateList>
        <item>“</item>
      </candidateList>
      <explain>文本全半角错误。</explain>
      <paraID>397F212E</paraID>
      <start>61</start>
      <end>62</end>
      <status>modified</status>
      <modifiedWord>“</modifiedWord>
      <trackRevisions>false</trackRevisions>
    </reviewItem>
    <reviewItem>
      <errorID>a6dca806-9886-4a57-b074-b6164c3ea9cb</errorID>
      <errorWord>"</errorWord>
      <group>L1_Format</group>
      <groupName>格式问题</groupName>
      <ability>L2_HalfPunc_CN</ability>
      <abilityName>全半角问题</abilityName>
      <candidateList>
        <item>”</item>
      </candidateList>
      <explain>文本全半角错误。</explain>
      <paraID>397F212E</paraID>
      <start>69</start>
      <end>70</end>
      <status>modified</status>
      <modifiedWord>”</modifiedWord>
      <trackRevisions>false</trackRevisions>
    </reviewItem>
    <reviewItem>
      <errorID>7afd732c-118f-4d50-aff3-921d8a3a0c3b</errorID>
      <errorWord>"</errorWord>
      <group>L1_Format</group>
      <groupName>格式问题</groupName>
      <ability>L2_HalfPunc_CN</ability>
      <abilityName>全半角问题</abilityName>
      <candidateList>
        <item>“</item>
      </candidateList>
      <explain>文本全半角错误。</explain>
      <paraID>397F212E</paraID>
      <start>73</start>
      <end>74</end>
      <status>modified</status>
      <modifiedWord>“</modifiedWord>
      <trackRevisions>false</trackRevisions>
    </reviewItem>
    <reviewItem>
      <errorID>55107230-fd73-4d1c-91eb-f5278c838fe6</errorID>
      <errorWord>"</errorWord>
      <group>L1_Format</group>
      <groupName>格式问题</groupName>
      <ability>L2_HalfPunc_CN</ability>
      <abilityName>全半角问题</abilityName>
      <candidateList>
        <item>”</item>
      </candidateList>
      <explain>文本全半角错误。</explain>
      <paraID>397F212E</paraID>
      <start>81</start>
      <end>82</end>
      <status>modified</status>
      <modifiedWord>”</modifiedWord>
      <trackRevisions>false</trackRevisions>
    </reviewItem>
    <reviewItem>
      <errorID>05cd4bee-cda2-4a6e-9d01-bffee96e9883</errorID>
      <errorWord>(</errorWord>
      <group>L1_Format</group>
      <groupName>格式问题</groupName>
      <ability>L2_HalfPunc_CN</ability>
      <abilityName>全半角问题</abilityName>
      <candidateList>
        <item>（</item>
      </candidateList>
      <explain>文本全半角错误。</explain>
      <paraID>397F212E</paraID>
      <start>102</start>
      <end>103</end>
      <status>modified</status>
      <modifiedWord>（</modifiedWord>
      <trackRevisions>false</trackRevisions>
    </reviewItem>
    <reviewItem>
      <errorID>a7aaa962-6617-48fd-9ab2-aa60cacb8fff</errorID>
      <errorWord>)</errorWord>
      <group>L1_Format</group>
      <groupName>格式问题</groupName>
      <ability>L2_HalfPunc_CN</ability>
      <abilityName>全半角问题</abilityName>
      <candidateList>
        <item>）</item>
      </candidateList>
      <explain>文本全半角错误。</explain>
      <paraID>397F212E</paraID>
      <start>117</start>
      <end>118</end>
      <status>modified</status>
      <modifiedWord>）</modifiedWord>
      <trackRevisions>false</trackRevisions>
    </reviewItem>
    <reviewItem>
      <errorID>968544c8-2778-42f6-bcf0-7b3d44d882d1</errorID>
      <errorWord>"</errorWord>
      <group>L1_Format</group>
      <groupName>格式问题</groupName>
      <ability>L2_HalfPunc_CN</ability>
      <abilityName>全半角问题</abilityName>
      <candidateList>
        <item>“</item>
      </candidateList>
      <explain>文本全半角错误。</explain>
      <paraID>397F212E</paraID>
      <start>137</start>
      <end>138</end>
      <status>modified</status>
      <modifiedWord>“</modifiedWord>
      <trackRevisions>false</trackRevisions>
    </reviewItem>
    <reviewItem>
      <errorID>498b8f99-c3db-4450-8f47-68bf0b0b9c50</errorID>
      <errorWord>"</errorWord>
      <group>L1_Format</group>
      <groupName>格式问题</groupName>
      <ability>L2_HalfPunc_CN</ability>
      <abilityName>全半角问题</abilityName>
      <candidateList>
        <item>”</item>
      </candidateList>
      <explain>文本全半角错误。</explain>
      <paraID>397F212E</paraID>
      <start>143</start>
      <end>144</end>
      <status>modified</status>
      <modifiedWord>”</modifiedWord>
      <trackRevisions>false</trackRevisions>
    </reviewItem>
    <reviewItem>
      <errorID>f60c9dfe-0954-459c-97b7-545707901141</errorID>
      <errorWord>(</errorWord>
      <group>L1_Format</group>
      <groupName>格式问题</groupName>
      <ability>L2_HalfPunc_CN</ability>
      <abilityName>全半角问题</abilityName>
      <candidateList>
        <item>（</item>
      </candidateList>
      <explain>文本全半角错误。</explain>
      <paraID>397F212E</paraID>
      <start>202</start>
      <end>203</end>
      <status>modified</status>
      <modifiedWord>（</modifiedWord>
      <trackRevisions>false</trackRevisions>
    </reviewItem>
    <reviewItem>
      <errorID>207933c8-4bbf-497a-91a0-0064ca8dc37c</errorID>
      <errorWord>)</errorWord>
      <group>L1_Format</group>
      <groupName>格式问题</groupName>
      <ability>L2_HalfPunc_CN</ability>
      <abilityName>全半角问题</abilityName>
      <candidateList>
        <item>）</item>
      </candidateList>
      <explain>文本全半角错误。</explain>
      <paraID>397F212E</paraID>
      <start>206</start>
      <end>207</end>
      <status>modified</status>
      <modifiedWord>）</modifiedWord>
      <trackRevisions>false</trackRevisions>
    </reviewItem>
    <reviewItem>
      <errorID>8a2b3daa-a836-483f-8226-0a05b7fe1301</errorID>
      <errorWord>"</errorWord>
      <group>L1_Format</group>
      <groupName>格式问题</groupName>
      <ability>L2_HalfPunc_CN</ability>
      <abilityName>全半角问题</abilityName>
      <candidateList>
        <item>“</item>
      </candidateList>
      <explain>文本全半角错误。</explain>
      <paraID>397F212E</paraID>
      <start>210</start>
      <end>211</end>
      <status>modified</status>
      <modifiedWord>“</modifiedWord>
      <trackRevisions>false</trackRevisions>
    </reviewItem>
    <reviewItem>
      <errorID>df26dfff-8865-4e82-9994-a27f664d3881</errorID>
      <errorWord>"</errorWord>
      <group>L1_Format</group>
      <groupName>格式问题</groupName>
      <ability>L2_HalfPunc_CN</ability>
      <abilityName>全半角问题</abilityName>
      <candidateList>
        <item>”</item>
      </candidateList>
      <explain>文本全半角错误。</explain>
      <paraID>397F212E</paraID>
      <start>215</start>
      <end>216</end>
      <status>modified</status>
      <modifiedWord>”</modifiedWord>
      <trackRevisions>false</trackRevisions>
    </reviewItem>
    <reviewItem>
      <errorID>80575eb5-6f58-4020-8877-e5f5efc0ba87</errorID>
      <errorWord>(</errorWord>
      <group>L1_Format</group>
      <groupName>格式问题</groupName>
      <ability>L2_HalfPunc_CN</ability>
      <abilityName>全半角问题</abilityName>
      <candidateList>
        <item>（</item>
      </candidateList>
      <explain>文本全半角错误。</explain>
      <paraID>397F212E</paraID>
      <start>237</start>
      <end>238</end>
      <status>modified</status>
      <modifiedWord>（</modifiedWord>
      <trackRevisions>false</trackRevisions>
    </reviewItem>
    <reviewItem>
      <errorID>d17c037b-a64b-4fd3-bb46-1ec6dc7902b2</errorID>
      <errorWord>)</errorWord>
      <group>L1_Format</group>
      <groupName>格式问题</groupName>
      <ability>L2_HalfPunc_CN</ability>
      <abilityName>全半角问题</abilityName>
      <candidateList>
        <item>）</item>
      </candidateList>
      <explain>文本全半角错误。</explain>
      <paraID>397F212E</paraID>
      <start>245</start>
      <end>246</end>
      <status>modified</status>
      <modifiedWord>）</modifiedWord>
      <trackRevisions>false</trackRevisions>
    </reviewItem>
    <reviewItem>
      <errorID>19582f73-69f3-485d-9871-dc2c673a01e9</errorID>
      <errorWord>"</errorWord>
      <group>L1_Format</group>
      <groupName>格式问题</groupName>
      <ability>L2_HalfPunc_CN</ability>
      <abilityName>全半角问题</abilityName>
      <candidateList>
        <item>“</item>
      </candidateList>
      <explain>文本全半角错误。</explain>
      <paraID>397F212E</paraID>
      <start>249</start>
      <end>250</end>
      <status>modified</status>
      <modifiedWord>“</modifiedWord>
      <trackRevisions>false</trackRevisions>
    </reviewItem>
    <reviewItem>
      <errorID>c1d21395-a92a-4481-b7e4-c97366d016a1</errorID>
      <errorWord>"</errorWord>
      <group>L1_Format</group>
      <groupName>格式问题</groupName>
      <ability>L2_HalfPunc_CN</ability>
      <abilityName>全半角问题</abilityName>
      <candidateList>
        <item>”</item>
      </candidateList>
      <explain>文本全半角错误。</explain>
      <paraID>397F212E</paraID>
      <start>255</start>
      <end>256</end>
      <status>modified</status>
      <modifiedWord>”</modifiedWord>
      <trackRevisions>false</trackRevisions>
    </reviewItem>
    <reviewItem>
      <errorID>ffe60ddc-9cef-4f2e-b554-92a63588921f</errorID>
      <errorWord>、以及</errorWord>
      <group>L1_Punc</group>
      <groupName>标点问题</groupName>
      <ability>L2_Punc_CN</ability>
      <abilityName>标点符号问题</abilityName>
      <candidateList>
        <item>，以及</item>
      </candidateList>
      <explain>连接词前后不宜使用顿号，建议使用逗号。</explain>
      <paraID>397F212E</paraID>
      <start>285</start>
      <end>288</end>
      <status>modified</status>
      <modifiedWord>，以及</modifiedWord>
      <trackRevisions>false</trackRevisions>
    </reviewItem>
    <reviewItem>
      <errorID>14abffe4-44ff-4c2d-bfc3-d7054ffff363</errorID>
      <errorWord>"</errorWord>
      <group>L1_Format</group>
      <groupName>格式问题</groupName>
      <ability>L2_HalfPunc_CN</ability>
      <abilityName>全半角问题</abilityName>
      <candidateList>
        <item>“</item>
      </candidateList>
      <explain>文本全半角错误。</explain>
      <paraID>397F212E</paraID>
      <start>297</start>
      <end>298</end>
      <status>modified</status>
      <modifiedWord>“</modifiedWord>
      <trackRevisions>false</trackRevisions>
    </reviewItem>
    <reviewItem>
      <errorID>31fab72d-39bd-4a8b-a96e-c3c89956cb0d</errorID>
      <errorWord>"</errorWord>
      <group>L1_Format</group>
      <groupName>格式问题</groupName>
      <ability>L2_HalfPunc_CN</ability>
      <abilityName>全半角问题</abilityName>
      <candidateList>
        <item>”</item>
      </candidateList>
      <explain>文本全半角错误。</explain>
      <paraID>397F212E</paraID>
      <start>302</start>
      <end>303</end>
      <status>modified</status>
      <modifiedWord>”</modifiedWord>
      <trackRevisions>false</trackRevisions>
    </reviewItem>
    <reviewItem>
      <errorID>12a3f115-21a5-452e-a384-4ffad92bade1</errorID>
      <errorWord>"</errorWord>
      <group>L1_Format</group>
      <groupName>格式问题</groupName>
      <ability>L2_HalfPunc_CN</ability>
      <abilityName>全半角问题</abilityName>
      <candidateList>
        <item>“</item>
      </candidateList>
      <explain>文本全半角错误。</explain>
      <paraID>397F212E</paraID>
      <start>341</start>
      <end>342</end>
      <status>modified</status>
      <modifiedWord>“</modifiedWord>
      <trackRevisions>false</trackRevisions>
    </reviewItem>
    <reviewItem>
      <errorID>a5b3faaf-1fa9-433c-83dc-485a9acabf3e</errorID>
      <errorWord>"</errorWord>
      <group>L1_Format</group>
      <groupName>格式问题</groupName>
      <ability>L2_HalfPunc_CN</ability>
      <abilityName>全半角问题</abilityName>
      <candidateList>
        <item>”</item>
      </candidateList>
      <explain>文本全半角错误。</explain>
      <paraID>397F212E</paraID>
      <start>346</start>
      <end>347</end>
      <status>modified</status>
      <modifiedWord>”</modifiedWord>
      <trackRevisions>false</trackRevisions>
    </reviewItem>
    <reviewItem>
      <errorID>37e6db7b-f7e5-48d7-b96a-8211369ad6aa</errorID>
      <errorWord>"</errorWord>
      <group>L1_Format</group>
      <groupName>格式问题</groupName>
      <ability>L2_HalfPunc_CN</ability>
      <abilityName>全半角问题</abilityName>
      <candidateList>
        <item>“</item>
      </candidateList>
      <explain>文本全半角错误。</explain>
      <paraID>6EFCEA81</paraID>
      <start>106</start>
      <end>107</end>
      <status>modified</status>
      <modifiedWord>“</modifiedWord>
      <trackRevisions>false</trackRevisions>
    </reviewItem>
    <reviewItem>
      <errorID>b677f532-d545-42b2-901c-96c7789cf2cc</errorID>
      <errorWord>"</errorWord>
      <group>L1_Format</group>
      <groupName>格式问题</groupName>
      <ability>L2_HalfPunc_CN</ability>
      <abilityName>全半角问题</abilityName>
      <candidateList>
        <item>”</item>
      </candidateList>
      <explain>文本全半角错误。</explain>
      <paraID>6EFCEA81</paraID>
      <start>112</start>
      <end>113</end>
      <status>modified</status>
      <modifiedWord>”</modifiedWord>
      <trackRevisions>false</trackRevisions>
    </reviewItem>
    <reviewItem>
      <errorID>3b64c239-2b56-4517-bef8-52e120048b61</errorID>
      <errorWord>(</errorWord>
      <group>L1_Format</group>
      <groupName>格式问题</groupName>
      <ability>L2_HalfPunc_CN</ability>
      <abilityName>全半角问题</abilityName>
      <candidateList>
        <item>（</item>
      </candidateList>
      <explain>文本全半角错误。</explain>
      <paraID>6EFCEA81</paraID>
      <start>185</start>
      <end>186</end>
      <status>modified</status>
      <modifiedWord>（</modifiedWord>
      <trackRevisions>false</trackRevisions>
    </reviewItem>
    <reviewItem>
      <errorID>c67309d4-e9cf-4bbe-8597-e824740ac6f2</errorID>
      <errorWord>)</errorWord>
      <group>L1_Format</group>
      <groupName>格式问题</groupName>
      <ability>L2_HalfPunc_CN</ability>
      <abilityName>全半角问题</abilityName>
      <candidateList>
        <item>）</item>
      </candidateList>
      <explain>文本全半角错误。</explain>
      <paraID>6EFCEA81</paraID>
      <start>192</start>
      <end>193</end>
      <status>modified</status>
      <modifiedWord>）</modifiedWord>
      <trackRevisions>false</trackRevisions>
    </reviewItem>
    <reviewItem>
      <errorID>3d71ee39-16ef-44fc-a578-c001fac3a688</errorID>
      <errorWord>"</errorWord>
      <group>L1_Format</group>
      <groupName>格式问题</groupName>
      <ability>L2_HalfPunc_CN</ability>
      <abilityName>全半角问题</abilityName>
      <candidateList>
        <item>“</item>
      </candidateList>
      <explain>文本全半角错误。</explain>
      <paraID>6EFCEA81</paraID>
      <start>221</start>
      <end>222</end>
      <status>modified</status>
      <modifiedWord>“</modifiedWord>
      <trackRevisions>false</trackRevisions>
    </reviewItem>
    <reviewItem>
      <errorID>7e972e64-62ce-4fe8-a1f1-a0b5d4737c54</errorID>
      <errorWord>"</errorWord>
      <group>L1_Format</group>
      <groupName>格式问题</groupName>
      <ability>L2_HalfPunc_CN</ability>
      <abilityName>全半角问题</abilityName>
      <candidateList>
        <item>”</item>
      </candidateList>
      <explain>文本全半角错误。</explain>
      <paraID>6EFCEA81</paraID>
      <start>232</start>
      <end>233</end>
      <status>modified</status>
      <modifiedWord>”</modifiedWord>
      <trackRevisions>false</trackRevisions>
    </reviewItem>
    <reviewItem>
      <errorID>a1999a13-e014-4373-8a6c-344d8c99d3f3</errorID>
      <errorWord>"</errorWord>
      <group>L1_Format</group>
      <groupName>格式问题</groupName>
      <ability>L2_HalfPunc_CN</ability>
      <abilityName>全半角问题</abilityName>
      <candidateList>
        <item>“</item>
      </candidateList>
      <explain>文本全半角错误。</explain>
      <paraID>6EFCEA81</paraID>
      <start>237</start>
      <end>238</end>
      <status>modified</status>
      <modifiedWord>“</modifiedWord>
      <trackRevisions>false</trackRevisions>
    </reviewItem>
    <reviewItem>
      <errorID>90bb2a7e-20e4-42e4-90d5-1a158ee81221</errorID>
      <errorWord>"</errorWord>
      <group>L1_Format</group>
      <groupName>格式问题</groupName>
      <ability>L2_HalfPunc_CN</ability>
      <abilityName>全半角问题</abilityName>
      <candidateList>
        <item>”</item>
      </candidateList>
      <explain>文本全半角错误。</explain>
      <paraID>6EFCEA81</paraID>
      <start>248</start>
      <end>249</end>
      <status>modified</status>
      <modifiedWord>”</modifiedWord>
      <trackRevisions>false</trackRevisions>
    </reviewItem>
    <reviewItem>
      <errorID>4995c666-b8ca-42ff-b8ab-92143ed51f86</errorID>
      <errorWord>"</errorWord>
      <group>L1_Format</group>
      <groupName>格式问题</groupName>
      <ability>L2_HalfPunc_CN</ability>
      <abilityName>全半角问题</abilityName>
      <candidateList>
        <item>“</item>
      </candidateList>
      <explain>文本全半角错误。</explain>
      <paraID>3285894B</paraID>
      <start>99</start>
      <end>100</end>
      <status>modified</status>
      <modifiedWord>“</modifiedWord>
      <trackRevisions>false</trackRevisions>
    </reviewItem>
    <reviewItem>
      <errorID>3f9c1948-0554-4514-a531-ab2a0d9fc433</errorID>
      <errorWord>"</errorWord>
      <group>L1_Format</group>
      <groupName>格式问题</groupName>
      <ability>L2_HalfPunc_CN</ability>
      <abilityName>全半角问题</abilityName>
      <candidateList>
        <item>”</item>
      </candidateList>
      <explain>文本全半角错误。</explain>
      <paraID>3285894B</paraID>
      <start>105</start>
      <end>106</end>
      <status>modified</status>
      <modifiedWord>”</modifiedWord>
      <trackRevisions>false</trackRevisions>
    </reviewItem>
    <reviewItem>
      <errorID>3a3faa13-117e-43d1-b2a7-26b9be794160</errorID>
      <errorWord>)</errorWord>
      <group>L1_Format</group>
      <groupName>格式问题</groupName>
      <ability>L2_HalfPunc_CN</ability>
      <abilityName>全半角问题</abilityName>
      <candidateList>
        <item>）</item>
      </candidateList>
      <explain>文本全半角错误。</explain>
      <paraID>3285894B</paraID>
      <start>122</start>
      <end>123</end>
      <status>modified</status>
      <modifiedWord>）</modifiedWord>
      <trackRevisions>false</trackRevisions>
    </reviewItem>
    <reviewItem>
      <errorID>a06b2e7a-c219-4530-bc97-3537195e0c7a</errorID>
      <errorWord>"</errorWord>
      <group>L1_Format</group>
      <groupName>格式问题</groupName>
      <ability>L2_HalfPunc_CN</ability>
      <abilityName>全半角问题</abilityName>
      <candidateList>
        <item>“</item>
      </candidateList>
      <explain>文本全半角错误。</explain>
      <paraID>3285894B</paraID>
      <start>149</start>
      <end>150</end>
      <status>modified</status>
      <modifiedWord>“</modifiedWord>
      <trackRevisions>false</trackRevisions>
    </reviewItem>
    <reviewItem>
      <errorID>d1e2efde-84f9-4f21-b745-dae717534acd</errorID>
      <errorWord>"</errorWord>
      <group>L1_Format</group>
      <groupName>格式问题</groupName>
      <ability>L2_HalfPunc_CN</ability>
      <abilityName>全半角问题</abilityName>
      <candidateList>
        <item>”</item>
      </candidateList>
      <explain>文本全半角错误。</explain>
      <paraID>3285894B</paraID>
      <start>159</start>
      <end>160</end>
      <status>modified</status>
      <modifiedWord>”</modifiedWord>
      <trackRevisions>false</trackRevisions>
    </reviewItem>
    <reviewItem>
      <errorID>219db2ae-0400-46e6-88cc-d0f13c490956</errorID>
      <errorWord>(</errorWord>
      <group>L1_Format</group>
      <groupName>格式问题</groupName>
      <ability>L2_HalfPunc_CN</ability>
      <abilityName>全半角问题</abilityName>
      <candidateList>
        <item>（</item>
      </candidateList>
      <explain>文本全半角错误。</explain>
      <paraID>3285894B</paraID>
      <start>208</start>
      <end>209</end>
      <status>modified</status>
      <modifiedWord>（</modifiedWord>
      <trackRevisions>false</trackRevisions>
    </reviewItem>
    <reviewItem>
      <errorID>717b82a9-e668-495c-8bd2-a1dae138e072</errorID>
      <errorWord>)</errorWord>
      <group>L1_Format</group>
      <groupName>格式问题</groupName>
      <ability>L2_HalfPunc_CN</ability>
      <abilityName>全半角问题</abilityName>
      <candidateList>
        <item>）</item>
      </candidateList>
      <explain>文本全半角错误。</explain>
      <paraID>3285894B</paraID>
      <start>225</start>
      <end>226</end>
      <status>modified</status>
      <modifiedWord>）</modifiedWord>
      <trackRevisions>false</trackRevisions>
    </reviewItem>
    <reviewItem>
      <errorID>722d63fc-5a1d-4857-a437-043768ac6b58</errorID>
      <errorWord>"</errorWord>
      <group>L1_Format</group>
      <groupName>格式问题</groupName>
      <ability>L2_HalfPunc_CN</ability>
      <abilityName>全半角问题</abilityName>
      <candidateList>
        <item>“</item>
      </candidateList>
      <explain>文本全半角错误。</explain>
      <paraID>3285894B</paraID>
      <start>235</start>
      <end>236</end>
      <status>modified</status>
      <modifiedWord>“</modifiedWord>
      <trackRevisions>false</trackRevisions>
    </reviewItem>
    <reviewItem>
      <errorID>f9469891-c433-4a35-a28f-502b74dfbeb7</errorID>
      <errorWord>"</errorWord>
      <group>L1_Format</group>
      <groupName>格式问题</groupName>
      <ability>L2_HalfPunc_CN</ability>
      <abilityName>全半角问题</abilityName>
      <candidateList>
        <item>”</item>
      </candidateList>
      <explain>文本全半角错误。</explain>
      <paraID>3285894B</paraID>
      <start>241</start>
      <end>242</end>
      <status>modified</status>
      <modifiedWord>”</modifiedWord>
      <trackRevisions>false</trackRevisions>
    </reviewItem>
    <reviewItem>
      <errorID>12c9a486-cfa6-4557-9174-a9f03d464a12</errorID>
      <errorWord>"</errorWord>
      <group>L1_Format</group>
      <groupName>格式问题</groupName>
      <ability>L2_HalfPunc_CN</ability>
      <abilityName>全半角问题</abilityName>
      <candidateList>
        <item>“</item>
      </candidateList>
      <explain>文本全半角错误。</explain>
      <paraID>3285894B</paraID>
      <start>281</start>
      <end>282</end>
      <status>modified</status>
      <modifiedWord>“</modifiedWord>
      <trackRevisions>false</trackRevisions>
    </reviewItem>
    <reviewItem>
      <errorID>5fbbe730-15f6-47b4-a6b4-9fcab593503f</errorID>
      <errorWord>"</errorWord>
      <group>L1_Format</group>
      <groupName>格式问题</groupName>
      <ability>L2_HalfPunc_CN</ability>
      <abilityName>全半角问题</abilityName>
      <candidateList>
        <item>”</item>
      </candidateList>
      <explain>文本全半角错误。</explain>
      <paraID>3285894B</paraID>
      <start>287</start>
      <end>288</end>
      <status>modified</status>
      <modifiedWord>”</modifiedWord>
      <trackRevisions>false</trackRevisions>
    </reviewItem>
    <reviewItem>
      <errorID>6bb683be-6eae-4d10-8c66-fcb350649323</errorID>
      <errorWord>(</errorWord>
      <group>L1_Format</group>
      <groupName>格式问题</groupName>
      <ability>L2_HalfPunc_CN</ability>
      <abilityName>全半角问题</abilityName>
      <candidateList>
        <item>（</item>
      </candidateList>
      <explain>文本全半角错误。</explain>
      <paraID>61DDEB2A</paraID>
      <start>14</start>
      <end>15</end>
      <status>modified</status>
      <modifiedWord>（</modifiedWord>
      <trackRevisions>false</trackRevisions>
    </reviewItem>
    <reviewItem>
      <errorID>ed3870f1-dd67-43aa-96bc-190035b5e223</errorID>
      <errorWord>)</errorWord>
      <group>L1_Format</group>
      <groupName>格式问题</groupName>
      <ability>L2_HalfPunc_CN</ability>
      <abilityName>全半角问题</abilityName>
      <candidateList>
        <item>）</item>
      </candidateList>
      <explain>文本全半角错误。</explain>
      <paraID>61DDEB2A</paraID>
      <start>20</start>
      <end>21</end>
      <status>modified</status>
      <modifiedWord>）</modifiedWord>
      <trackRevisions>false</trackRevisions>
    </reviewItem>
    <reviewItem>
      <errorID>676cd652-c5be-4d18-8ac1-537dfd7b588c</errorID>
      <errorWord>(</errorWord>
      <group>L1_Format</group>
      <groupName>格式问题</groupName>
      <ability>L2_HalfPunc_CN</ability>
      <abilityName>全半角问题</abilityName>
      <candidateList>
        <item>（</item>
      </candidateList>
      <explain>文本全半角错误。</explain>
      <paraID>61DDEB2A</paraID>
      <start>27</start>
      <end>28</end>
      <status>modified</status>
      <modifiedWord>（</modifiedWord>
      <trackRevisions>false</trackRevisions>
    </reviewItem>
    <reviewItem>
      <errorID>50c25711-1a27-4333-a630-a6d332fb9a40</errorID>
      <errorWord>)</errorWord>
      <group>L1_Format</group>
      <groupName>格式问题</groupName>
      <ability>L2_HalfPunc_CN</ability>
      <abilityName>全半角问题</abilityName>
      <candidateList>
        <item>）</item>
      </candidateList>
      <explain>文本全半角错误。</explain>
      <paraID>61DDEB2A</paraID>
      <start>35</start>
      <end>36</end>
      <status>modified</status>
      <modifiedWord>）</modifiedWord>
      <trackRevisions>false</trackRevisions>
    </reviewItem>
    <reviewItem>
      <errorID>a8f70add-b4a4-4f9e-b96b-bd75e87c4e91</errorID>
      <errorWord>"</errorWord>
      <group>L1_Format</group>
      <groupName>格式问题</groupName>
      <ability>L2_HalfPunc_CN</ability>
      <abilityName>全半角问题</abilityName>
      <candidateList>
        <item>“</item>
      </candidateList>
      <explain>文本全半角错误。</explain>
      <paraID>61DDEB2A</paraID>
      <start>92</start>
      <end>93</end>
      <status>modified</status>
      <modifiedWord>“</modifiedWord>
      <trackRevisions>false</trackRevisions>
    </reviewItem>
    <reviewItem>
      <errorID>3a8f605f-4f03-4e1f-b775-84c4916582c3</errorID>
      <errorWord>鸦片</errorWord>
      <group>L1_Word</group>
      <groupName>字词问题</groupName>
      <ability>L2_Typo</ability>
      <abilityName>字词错误</abilityName>
      <candidateList/>
      <explain>【违禁内容】句中涉及国家法律明令禁止的违禁内容，请注意甄别。</explain>
      <paraID>61DDEB2A</paraID>
      <start>96</start>
      <end>98</end>
      <status>unmodified</status>
      <modifiedWord/>
      <trackRevisions>false</trackRevisions>
    </reviewItem>
    <reviewItem>
      <errorID>6522ca0f-ae35-485d-9f9f-d14bd059a373</errorID>
      <errorWord>"</errorWord>
      <group>L1_Format</group>
      <groupName>格式问题</groupName>
      <ability>L2_HalfPunc_CN</ability>
      <abilityName>全半角问题</abilityName>
      <candidateList>
        <item>”</item>
      </candidateList>
      <explain>文本全半角错误。</explain>
      <paraID>61DDEB2A</paraID>
      <start>98</start>
      <end>99</end>
      <status>modified</status>
      <modifiedWord>”</modifiedWord>
      <trackRevisions>false</trackRevisions>
    </reviewItem>
    <reviewItem>
      <errorID>a335a1f3-fca9-49b1-b02d-cd1387cd767e</errorID>
      <errorWord>"</errorWord>
      <group>L1_Format</group>
      <groupName>格式问题</groupName>
      <ability>L2_HalfPunc_CN</ability>
      <abilityName>全半角问题</abilityName>
      <candidateList>
        <item>“</item>
      </candidateList>
      <explain>文本全半角错误。</explain>
      <paraID>61DDEB2A</paraID>
      <start>153</start>
      <end>154</end>
      <status>modified</status>
      <modifiedWord>“</modifiedWord>
      <trackRevisions>false</trackRevisions>
    </reviewItem>
    <reviewItem>
      <errorID>b4ac943b-531b-4144-b994-9a3ae8b96d39</errorID>
      <errorWord>"</errorWord>
      <group>L1_Format</group>
      <groupName>格式问题</groupName>
      <ability>L2_HalfPunc_CN</ability>
      <abilityName>全半角问题</abilityName>
      <candidateList>
        <item>”</item>
      </candidateList>
      <explain>文本全半角错误。</explain>
      <paraID>61DDEB2A</paraID>
      <start>163</start>
      <end>164</end>
      <status>modified</status>
      <modifiedWord>”</modifiedWord>
      <trackRevisions>false</trackRevisions>
    </reviewItem>
    <reviewItem>
      <errorID>e0ac4747-3ba7-4c5d-abd9-bf0d2aa45900</errorID>
      <errorWord>"</errorWord>
      <group>L1_Format</group>
      <groupName>格式问题</groupName>
      <ability>L2_HalfPunc_CN</ability>
      <abilityName>全半角问题</abilityName>
      <candidateList>
        <item>“</item>
      </candidateList>
      <explain>文本全半角错误。</explain>
      <paraID>61DDEB2A</paraID>
      <start>191</start>
      <end>192</end>
      <status>modified</status>
      <modifiedWord>“</modifiedWord>
      <trackRevisions>false</trackRevisions>
    </reviewItem>
    <reviewItem>
      <errorID>a4e0010c-c54f-4e83-89fe-14911afaae62</errorID>
      <errorWord>"</errorWord>
      <group>L1_Format</group>
      <groupName>格式问题</groupName>
      <ability>L2_HalfPunc_CN</ability>
      <abilityName>全半角问题</abilityName>
      <candidateList>
        <item>”</item>
      </candidateList>
      <explain>文本全半角错误。</explain>
      <paraID>61DDEB2A</paraID>
      <start>201</start>
      <end>202</end>
      <status>modified</status>
      <modifiedWord>”</modifiedWord>
      <trackRevisions>false</trackRevisions>
    </reviewItem>
    <reviewItem>
      <errorID>1dfce2e3-cb8d-44fa-b3ae-70af02a38315</errorID>
      <errorWord>(</errorWord>
      <group>L1_Format</group>
      <groupName>格式问题</groupName>
      <ability>L2_HalfPunc_CN</ability>
      <abilityName>全半角问题</abilityName>
      <candidateList>
        <item>（</item>
      </candidateList>
      <explain>文本全半角错误。</explain>
      <paraID>4A8C8CDE</paraID>
      <start>5</start>
      <end>6</end>
      <status>modified</status>
      <modifiedWord>（</modifiedWord>
      <trackRevisions>false</trackRevisions>
    </reviewItem>
    <reviewItem>
      <errorID>03dbc20b-77cc-4cc9-ad57-210674ffc0e1</errorID>
      <errorWord>)</errorWord>
      <group>L1_Format</group>
      <groupName>格式问题</groupName>
      <ability>L2_HalfPunc_CN</ability>
      <abilityName>全半角问题</abilityName>
      <candidateList>
        <item>）</item>
      </candidateList>
      <explain>文本全半角错误。</explain>
      <paraID>4A8C8CDE</paraID>
      <start>15</start>
      <end>16</end>
      <status>modified</status>
      <modifiedWord>）</modifiedWord>
      <trackRevisions>false</trackRevisions>
    </reviewItem>
    <reviewItem>
      <errorID>b026e4a4-b397-4ceb-999f-9c0417c49986</errorID>
      <errorWord>-</errorWord>
      <group>L1_Format</group>
      <groupName>格式问题</groupName>
      <ability>L2_HalfPunc_CN</ability>
      <abilityName>全半角问题</abilityName>
      <candidateList>
        <item>－</item>
      </candidateList>
      <explain>文本全半角错误。</explain>
      <paraID>4A8C8CDE</paraID>
      <start>90</start>
      <end>91</end>
      <status>modified</status>
      <modifiedWord>－</modifiedWord>
      <trackRevisions>false</trackRevisions>
    </reviewItem>
    <reviewItem>
      <errorID>735bf1ce-10bb-42c3-9c3c-36bcb3817ab0</errorID>
      <errorWord>1970年代</errorWord>
      <group>L1_Knowledge</group>
      <groupName>知识性问题</groupName>
      <ability>L2_Time</ability>
      <abilityName>日期时间</abilityName>
      <candidateList>
        <item>20世纪70年代</item>
      </candidateList>
      <explain>年代表述建议使用世纪+年代的格式。</explain>
      <paraID>4A8C8CDE</paraID>
      <start>276</start>
      <end>282</end>
      <status>unmodified</status>
      <modifiedWord/>
      <trackRevisions>false</trackRevisions>
    </reviewItem>
    <reviewItem>
      <errorID>92db2394-c39d-41b2-b6d3-af1d9edaceab</errorID>
      <errorWord>"</errorWord>
      <group>L1_Format</group>
      <groupName>格式问题</groupName>
      <ability>L2_HalfPunc_CN</ability>
      <abilityName>全半角问题</abilityName>
      <candidateList>
        <item>“</item>
      </candidateList>
      <explain>文本全半角错误。</explain>
      <paraID>2204482D</paraID>
      <start>34</start>
      <end>35</end>
      <status>modified</status>
      <modifiedWord>“</modifiedWord>
      <trackRevisions>false</trackRevisions>
    </reviewItem>
    <reviewItem>
      <errorID>14718c99-3c57-4d72-bdfe-ffd776146cbe</errorID>
      <errorWord>"</errorWord>
      <group>L1_Format</group>
      <groupName>格式问题</groupName>
      <ability>L2_HalfPunc_CN</ability>
      <abilityName>全半角问题</abilityName>
      <candidateList>
        <item>”</item>
      </candidateList>
      <explain>文本全半角错误。</explain>
      <paraID>2204482D</paraID>
      <start>42</start>
      <end>43</end>
      <status>modified</status>
      <modifiedWord>”</modifiedWord>
      <trackRevisions>false</trackRevisions>
    </reviewItem>
    <reviewItem>
      <errorID>ad89d3d6-8587-4fdf-bdce-774c2025296d</errorID>
      <errorWord>"</errorWord>
      <group>L1_Format</group>
      <groupName>格式问题</groupName>
      <ability>L2_HalfPunc_CN</ability>
      <abilityName>全半角问题</abilityName>
      <candidateList>
        <item>“</item>
      </candidateList>
      <explain>文本全半角错误。</explain>
      <paraID>2204482D</paraID>
      <start>81</start>
      <end>82</end>
      <status>modified</status>
      <modifiedWord>“</modifiedWord>
      <trackRevisions>false</trackRevisions>
    </reviewItem>
    <reviewItem>
      <errorID>7bad806c-9efb-4deb-9969-81a22790737e</errorID>
      <errorWord>"</errorWord>
      <group>L1_Format</group>
      <groupName>格式问题</groupName>
      <ability>L2_HalfPunc_CN</ability>
      <abilityName>全半角问题</abilityName>
      <candidateList>
        <item>”</item>
      </candidateList>
      <explain>文本全半角错误。</explain>
      <paraID>2204482D</paraID>
      <start>99</start>
      <end>100</end>
      <status>modified</status>
      <modifiedWord>”</modifiedWord>
      <trackRevisions>false</trackRevisions>
    </reviewItem>
    <reviewItem>
      <errorID>ac32de8b-5211-41fc-baab-0cb58b0fdf6f</errorID>
      <errorWord>"</errorWord>
      <group>L1_Format</group>
      <groupName>格式问题</groupName>
      <ability>L2_HalfPunc_CN</ability>
      <abilityName>全半角问题</abilityName>
      <candidateList>
        <item>“</item>
      </candidateList>
      <explain>文本全半角错误。</explain>
      <paraID>2204482D</paraID>
      <start>157</start>
      <end>158</end>
      <status>modified</status>
      <modifiedWord>“</modifiedWord>
      <trackRevisions>false</trackRevisions>
    </reviewItem>
    <reviewItem>
      <errorID>a37e1221-5fca-449f-ab34-fecddb4e7cb1</errorID>
      <errorWord>"</errorWord>
      <group>L1_Format</group>
      <groupName>格式问题</groupName>
      <ability>L2_HalfPunc_CN</ability>
      <abilityName>全半角问题</abilityName>
      <candidateList>
        <item>”</item>
      </candidateList>
      <explain>文本全半角错误。</explain>
      <paraID>2204482D</paraID>
      <start>163</start>
      <end>164</end>
      <status>modified</status>
      <modifiedWord>”</modifiedWord>
      <trackRevisions>false</trackRevisions>
    </reviewItem>
    <reviewItem>
      <errorID>8db657e3-8897-4580-a2ca-7335de15d0c9</errorID>
      <errorWord>1990年代</errorWord>
      <group>L1_Knowledge</group>
      <groupName>知识性问题</groupName>
      <ability>L2_Time</ability>
      <abilityName>日期时间</abilityName>
      <candidateList>
        <item>20世纪90年代</item>
      </candidateList>
      <explain>年代表述建议使用世纪+年代的格式。</explain>
      <paraID>2204482D</paraID>
      <start>251</start>
      <end>257</end>
      <status>unmodified</status>
      <modifiedWord/>
      <trackRevisions>false</trackRevisions>
    </reviewItem>
    <reviewItem>
      <errorID>553339f1-5b8d-468c-a504-219081b7ebdc</errorID>
      <errorWord>"</errorWord>
      <group>L1_Format</group>
      <groupName>格式问题</groupName>
      <ability>L2_HalfPunc_CN</ability>
      <abilityName>全半角问题</abilityName>
      <candidateList>
        <item>“</item>
      </candidateList>
      <explain>文本全半角错误。</explain>
      <paraID>2204482D</paraID>
      <start>291</start>
      <end>292</end>
      <status>modified</status>
      <modifiedWord>“</modifiedWord>
      <trackRevisions>false</trackRevisions>
    </reviewItem>
    <reviewItem>
      <errorID>4f93bb19-1e95-47c8-a5de-c905c2005d4c</errorID>
      <errorWord>"</errorWord>
      <group>L1_Format</group>
      <groupName>格式问题</groupName>
      <ability>L2_HalfPunc_CN</ability>
      <abilityName>全半角问题</abilityName>
      <candidateList>
        <item>”</item>
      </candidateList>
      <explain>文本全半角错误。</explain>
      <paraID>2204482D</paraID>
      <start>296</start>
      <end>297</end>
      <status>modified</status>
      <modifiedWord>”</modifiedWord>
      <trackRevisions>false</trackRevisions>
    </reviewItem>
    <reviewItem>
      <errorID>489f7f37-e372-4084-962f-dfe5710544b9</errorID>
      <errorWord>"</errorWord>
      <group>L1_Format</group>
      <groupName>格式问题</groupName>
      <ability>L2_HalfPunc_CN</ability>
      <abilityName>全半角问题</abilityName>
      <candidateList>
        <item>“</item>
      </candidateList>
      <explain>文本全半角错误。</explain>
      <paraID>210E3FC7</paraID>
      <start>33</start>
      <end>34</end>
      <status>modified</status>
      <modifiedWord>“</modifiedWord>
      <trackRevisions>false</trackRevisions>
    </reviewItem>
    <reviewItem>
      <errorID>4368f2b2-49ae-405d-a715-f41f9e320e88</errorID>
      <errorWord>"</errorWord>
      <group>L1_Format</group>
      <groupName>格式问题</groupName>
      <ability>L2_HalfPunc_CN</ability>
      <abilityName>全半角问题</abilityName>
      <candidateList>
        <item>”</item>
      </candidateList>
      <explain>文本全半角错误。</explain>
      <paraID>210E3FC7</paraID>
      <start>39</start>
      <end>40</end>
      <status>modified</status>
      <modifiedWord>”</modifiedWord>
      <trackRevisions>false</trackRevisions>
    </reviewItem>
    <reviewItem>
      <errorID>a294f8b8-ac3a-4a3d-9b0b-1b540a444f6e</errorID>
      <errorWord>"</errorWord>
      <group>L1_Format</group>
      <groupName>格式问题</groupName>
      <ability>L2_HalfPunc_CN</ability>
      <abilityName>全半角问题</abilityName>
      <candidateList>
        <item>“</item>
      </candidateList>
      <explain>文本全半角错误。</explain>
      <paraID>210E3FC7</paraID>
      <start>49</start>
      <end>50</end>
      <status>modified</status>
      <modifiedWord>“</modifiedWord>
      <trackRevisions>false</trackRevisions>
    </reviewItem>
    <reviewItem>
      <errorID>07751523-017b-4ed9-af09-188e2989f8b8</errorID>
      <errorWord>"</errorWord>
      <group>L1_Format</group>
      <groupName>格式问题</groupName>
      <ability>L2_HalfPunc_CN</ability>
      <abilityName>全半角问题</abilityName>
      <candidateList>
        <item>”</item>
      </candidateList>
      <explain>文本全半角错误。</explain>
      <paraID>210E3FC7</paraID>
      <start>55</start>
      <end>56</end>
      <status>modified</status>
      <modifiedWord>”</modifiedWord>
      <trackRevisions>false</trackRevisions>
    </reviewItem>
    <reviewItem>
      <errorID>6dd8d11e-4300-40d1-971b-32a743b1b92e</errorID>
      <errorWord>(</errorWord>
      <group>L1_Format</group>
      <groupName>格式问题</groupName>
      <ability>L2_HalfPunc_CN</ability>
      <abilityName>全半角问题</abilityName>
      <candidateList>
        <item>（</item>
      </candidateList>
      <explain>文本全半角错误。</explain>
      <paraID>210E3FC7</paraID>
      <start>84</start>
      <end>85</end>
      <status>modified</status>
      <modifiedWord>（</modifiedWord>
      <trackRevisions>false</trackRevisions>
    </reviewItem>
    <reviewItem>
      <errorID>e5312bcb-58c2-4da6-bb93-dcc75169b0d1</errorID>
      <errorWord>)</errorWord>
      <group>L1_Format</group>
      <groupName>格式问题</groupName>
      <ability>L2_HalfPunc_CN</ability>
      <abilityName>全半角问题</abilityName>
      <candidateList>
        <item>）</item>
      </candidateList>
      <explain>文本全半角错误。</explain>
      <paraID>210E3FC7</paraID>
      <start>103</start>
      <end>104</end>
      <status>modified</status>
      <modifiedWord>）</modifiedWord>
      <trackRevisions>false</trackRevisions>
    </reviewItem>
    <reviewItem>
      <errorID>9c1b67f3-68c4-4afd-986e-45f5fdea3064</errorID>
      <errorWord>1990年代</errorWord>
      <group>L1_Knowledge</group>
      <groupName>知识性问题</groupName>
      <ability>L2_Time</ability>
      <abilityName>日期时间</abilityName>
      <candidateList>
        <item>20世纪90年代</item>
      </candidateList>
      <explain>年代表述建议使用世纪+年代的格式。</explain>
      <paraID>210E3FC7</paraID>
      <start>105</start>
      <end>111</end>
      <status>unmodified</status>
      <modifiedWord/>
      <trackRevisions>false</trackRevisions>
    </reviewItem>
    <reviewItem>
      <errorID>bf1ebae3-54ec-4484-ada6-738d34c07d13</errorID>
      <errorWord>"</errorWord>
      <group>L1_Format</group>
      <groupName>格式问题</groupName>
      <ability>L2_HalfPunc_CN</ability>
      <abilityName>全半角问题</abilityName>
      <candidateList>
        <item>“</item>
      </candidateList>
      <explain>文本全半角错误。</explain>
      <paraID>210E3FC7</paraID>
      <start>118</start>
      <end>119</end>
      <status>modified</status>
      <modifiedWord>“</modifiedWord>
      <trackRevisions>false</trackRevisions>
    </reviewItem>
    <reviewItem>
      <errorID>ca5537f1-9722-4868-8dd9-7db3a28a1e5a</errorID>
      <errorWord>"</errorWord>
      <group>L1_Format</group>
      <groupName>格式问题</groupName>
      <ability>L2_HalfPunc_CN</ability>
      <abilityName>全半角问题</abilityName>
      <candidateList>
        <item>”</item>
      </candidateList>
      <explain>文本全半角错误。</explain>
      <paraID>210E3FC7</paraID>
      <start>132</start>
      <end>133</end>
      <status>modified</status>
      <modifiedWord>”</modifiedWord>
      <trackRevisions>false</trackRevisions>
    </reviewItem>
    <reviewItem>
      <errorID>368dfd56-2920-4274-932e-35f0cc7e48f0</errorID>
      <errorWord>(</errorWord>
      <group>L1_Format</group>
      <groupName>格式问题</groupName>
      <ability>L2_HalfPunc_CN</ability>
      <abilityName>全半角问题</abilityName>
      <candidateList>
        <item>（</item>
      </candidateList>
      <explain>文本全半角错误。</explain>
      <paraID>210E3FC7</paraID>
      <start>173</start>
      <end>174</end>
      <status>modified</status>
      <modifiedWord>（</modifiedWord>
      <trackRevisions>false</trackRevisions>
    </reviewItem>
    <reviewItem>
      <errorID>eeb4f55d-1e58-4cf5-b69a-ae9da3945a6d</errorID>
      <errorWord>)</errorWord>
      <group>L1_Format</group>
      <groupName>格式问题</groupName>
      <ability>L2_HalfPunc_CN</ability>
      <abilityName>全半角问题</abilityName>
      <candidateList>
        <item>）</item>
      </candidateList>
      <explain>文本全半角错误。</explain>
      <paraID>210E3FC7</paraID>
      <start>187</start>
      <end>188</end>
      <status>modified</status>
      <modifiedWord>）</modifiedWord>
      <trackRevisions>false</trackRevisions>
    </reviewItem>
    <reviewItem>
      <errorID>870d0e0b-656d-43b1-a962-6a48f5a22b96</errorID>
      <errorWord>(</errorWord>
      <group>L1_Format</group>
      <groupName>格式问题</groupName>
      <ability>L2_HalfPunc_CN</ability>
      <abilityName>全半角问题</abilityName>
      <candidateList>
        <item>（</item>
      </candidateList>
      <explain>文本全半角错误。</explain>
      <paraID>210E3FC7</paraID>
      <start>227</start>
      <end>228</end>
      <status>modified</status>
      <modifiedWord>（</modifiedWord>
      <trackRevisions>false</trackRevisions>
    </reviewItem>
    <reviewItem>
      <errorID>bab8ac9e-f99a-4fd2-aef6-1539865f4125</errorID>
      <errorWord>)</errorWord>
      <group>L1_Format</group>
      <groupName>格式问题</groupName>
      <ability>L2_HalfPunc_CN</ability>
      <abilityName>全半角问题</abilityName>
      <candidateList>
        <item>）</item>
      </candidateList>
      <explain>文本全半角错误。</explain>
      <paraID>210E3FC7</paraID>
      <start>241</start>
      <end>242</end>
      <status>modified</status>
      <modifiedWord>）</modifiedWord>
      <trackRevisions>false</trackRevisions>
    </reviewItem>
    <reviewItem>
      <errorID>6089bff9-55e1-4efb-bd93-769e66905b2a</errorID>
      <errorWord>1990年代</errorWord>
      <group>L1_Knowledge</group>
      <groupName>知识性问题</groupName>
      <ability>L2_Time</ability>
      <abilityName>日期时间</abilityName>
      <candidateList>
        <item>20世纪90年代</item>
      </candidateList>
      <explain>年代表述建议使用世纪+年代的格式。</explain>
      <paraID>210E3FC7</paraID>
      <start>244</start>
      <end>250</end>
      <status>unmodified</status>
      <modifiedWord/>
      <trackRevisions>false</trackRevisions>
    </reviewItem>
    <reviewItem>
      <errorID>79417ccd-977b-4d1d-9db9-3e904d571ff2</errorID>
      <errorWord>"</errorWord>
      <group>L1_Format</group>
      <groupName>格式问题</groupName>
      <ability>L2_HalfPunc_CN</ability>
      <abilityName>全半角问题</abilityName>
      <candidateList>
        <item>“</item>
      </candidateList>
      <explain>文本全半角错误。</explain>
      <paraID>210E3FC7</paraID>
      <start>290</start>
      <end>291</end>
      <status>modified</status>
      <modifiedWord>“</modifiedWord>
      <trackRevisions>false</trackRevisions>
    </reviewItem>
    <reviewItem>
      <errorID>11f6c151-7d4f-4a4f-b2cd-d85928da8eec</errorID>
      <errorWord>"</errorWord>
      <group>L1_Format</group>
      <groupName>格式问题</groupName>
      <ability>L2_HalfPunc_CN</ability>
      <abilityName>全半角问题</abilityName>
      <candidateList>
        <item>”</item>
      </candidateList>
      <explain>文本全半角错误。</explain>
      <paraID>210E3FC7</paraID>
      <start>298</start>
      <end>299</end>
      <status>modified</status>
      <modifiedWord>”</modifiedWord>
      <trackRevisions>false</trackRevisions>
    </reviewItem>
    <reviewItem>
      <errorID>563cc024-4cc1-4d6b-bf63-7c9366ffa40b</errorID>
      <errorWord>(</errorWord>
      <group>L1_Format</group>
      <groupName>格式问题</groupName>
      <ability>L2_HalfPunc_CN</ability>
      <abilityName>全半角问题</abilityName>
      <candidateList>
        <item>（</item>
      </candidateList>
      <explain>文本全半角错误。</explain>
      <paraID>493631CF</paraID>
      <start>25</start>
      <end>26</end>
      <status>modified</status>
      <modifiedWord>（</modifiedWord>
      <trackRevisions>false</trackRevisions>
    </reviewItem>
    <reviewItem>
      <errorID>456a0218-535b-494a-af41-d2b8e693a1f8</errorID>
      <errorWord>)</errorWord>
      <group>L1_Format</group>
      <groupName>格式问题</groupName>
      <ability>L2_HalfPunc_CN</ability>
      <abilityName>全半角问题</abilityName>
      <candidateList>
        <item>）</item>
      </candidateList>
      <explain>文本全半角错误。</explain>
      <paraID>493631CF</paraID>
      <start>43</start>
      <end>44</end>
      <status>modified</status>
      <modifiedWord>）</modifiedWord>
      <trackRevisions>false</trackRevisions>
    </reviewItem>
    <reviewItem>
      <errorID>d181e9fc-edcd-4073-9861-d5959758aa0e</errorID>
      <errorWord>"</errorWord>
      <group>L1_Format</group>
      <groupName>格式问题</groupName>
      <ability>L2_HalfPunc_CN</ability>
      <abilityName>全半角问题</abilityName>
      <candidateList>
        <item>“</item>
      </candidateList>
      <explain>文本全半角错误。</explain>
      <paraID>493631CF</paraID>
      <start>76</start>
      <end>77</end>
      <status>modified</status>
      <modifiedWord>“</modifiedWord>
      <trackRevisions>false</trackRevisions>
    </reviewItem>
    <reviewItem>
      <errorID>8d1115ba-61ec-429a-a922-c6e71c624da0</errorID>
      <errorWord>"</errorWord>
      <group>L1_Format</group>
      <groupName>格式问题</groupName>
      <ability>L2_HalfPunc_CN</ability>
      <abilityName>全半角问题</abilityName>
      <candidateList>
        <item>”</item>
      </candidateList>
      <explain>文本全半角错误。</explain>
      <paraID>493631CF</paraID>
      <start>90</start>
      <end>91</end>
      <status>modified</status>
      <modifiedWord>”</modifiedWord>
      <trackRevisions>false</trackRevisions>
    </reviewItem>
    <reviewItem>
      <errorID>198d7d44-9d76-4b2b-9da8-e3086d91d3c7</errorID>
      <errorWord>"</errorWord>
      <group>L1_Format</group>
      <groupName>格式问题</groupName>
      <ability>L2_HalfPunc_CN</ability>
      <abilityName>全半角问题</abilityName>
      <candidateList>
        <item>“</item>
      </candidateList>
      <explain>文本全半角错误。</explain>
      <paraID>493631CF</paraID>
      <start>114</start>
      <end>115</end>
      <status>modified</status>
      <modifiedWord>“</modifiedWord>
      <trackRevisions>false</trackRevisions>
    </reviewItem>
    <reviewItem>
      <errorID>cc47810f-8ba9-4e5c-81b1-f3f4d91b7d7a</errorID>
      <errorWord>"</errorWord>
      <group>L1_Format</group>
      <groupName>格式问题</groupName>
      <ability>L2_HalfPunc_CN</ability>
      <abilityName>全半角问题</abilityName>
      <candidateList>
        <item>”</item>
      </candidateList>
      <explain>文本全半角错误。</explain>
      <paraID>493631CF</paraID>
      <start>119</start>
      <end>120</end>
      <status>modified</status>
      <modifiedWord>”</modifiedWord>
      <trackRevisions>false</trackRevisions>
    </reviewItem>
    <reviewItem>
      <errorID>248ea0fc-6460-48d5-befa-9c0415770c03</errorID>
      <errorWord>"</errorWord>
      <group>L1_Format</group>
      <groupName>格式问题</groupName>
      <ability>L2_HalfPunc_CN</ability>
      <abilityName>全半角问题</abilityName>
      <candidateList>
        <item>“</item>
      </candidateList>
      <explain>文本全半角错误。</explain>
      <paraID>493631CF</paraID>
      <start>127</start>
      <end>128</end>
      <status>modified</status>
      <modifiedWord>“</modifiedWord>
      <trackRevisions>false</trackRevisions>
    </reviewItem>
    <reviewItem>
      <errorID>21af6dbf-e4b6-4cd9-b794-50a009d9f9d6</errorID>
      <errorWord>"</errorWord>
      <group>L1_Format</group>
      <groupName>格式问题</groupName>
      <ability>L2_HalfPunc_CN</ability>
      <abilityName>全半角问题</abilityName>
      <candidateList>
        <item>”</item>
      </candidateList>
      <explain>文本全半角错误。</explain>
      <paraID>493631CF</paraID>
      <start>132</start>
      <end>133</end>
      <status>modified</status>
      <modifiedWord>”</modifiedWord>
      <trackRevisions>false</trackRevisions>
    </reviewItem>
    <reviewItem>
      <errorID>11cf3648-8122-40e1-bf1a-4ac4f9decedf</errorID>
      <errorWord>(</errorWord>
      <group>L1_Format</group>
      <groupName>格式问题</groupName>
      <ability>L2_HalfPunc_CN</ability>
      <abilityName>全半角问题</abilityName>
      <candidateList>
        <item>（</item>
      </candidateList>
      <explain>文本全半角错误。</explain>
      <paraID>493631CF</paraID>
      <start>306</start>
      <end>307</end>
      <status>modified</status>
      <modifiedWord>（</modifiedWord>
      <trackRevisions>false</trackRevisions>
    </reviewItem>
    <reviewItem>
      <errorID>3ea97248-c511-45cc-873b-b04224ada62f</errorID>
      <errorWord>)</errorWord>
      <group>L1_Format</group>
      <groupName>格式问题</groupName>
      <ability>L2_HalfPunc_CN</ability>
      <abilityName>全半角问题</abilityName>
      <candidateList>
        <item>）</item>
      </candidateList>
      <explain>文本全半角错误。</explain>
      <paraID>493631CF</paraID>
      <start>315</start>
      <end>316</end>
      <status>modified</status>
      <modifiedWord>）</modifiedWord>
      <trackRevisions>false</trackRevisions>
    </reviewItem>
    <reviewItem>
      <errorID>d77d728e-c7f0-4881-ab18-0c37500a420e</errorID>
      <errorWord>"</errorWord>
      <group>L1_Format</group>
      <groupName>格式问题</groupName>
      <ability>L2_HalfPunc_CN</ability>
      <abilityName>全半角问题</abilityName>
      <candidateList>
        <item>“</item>
      </candidateList>
      <explain>文本全半角错误。</explain>
      <paraID>493631CF</paraID>
      <start>323</start>
      <end>324</end>
      <status>modified</status>
      <modifiedWord>“</modifiedWord>
      <trackRevisions>false</trackRevisions>
    </reviewItem>
    <reviewItem>
      <errorID>d542c406-1c3e-48e5-854b-c45e713633f9</errorID>
      <errorWord>"</errorWord>
      <group>L1_Format</group>
      <groupName>格式问题</groupName>
      <ability>L2_HalfPunc_CN</ability>
      <abilityName>全半角问题</abilityName>
      <candidateList>
        <item>”</item>
      </candidateList>
      <explain>文本全半角错误。</explain>
      <paraID>493631CF</paraID>
      <start>326</start>
      <end>327</end>
      <status>modified</status>
      <modifiedWord>”</modifiedWord>
      <trackRevisions>false</trackRevisions>
    </reviewItem>
    <reviewItem>
      <errorID>e8841312-43f9-4e2d-b411-8525465cafe1</errorID>
      <errorWord>,</errorWord>
      <group>L1_Format</group>
      <groupName>格式问题</groupName>
      <ability>L2_HalfPunc_CN</ability>
      <abilityName>全半角问题</abilityName>
      <candidateList>
        <item>，</item>
      </candidateList>
      <explain>文本全半角错误。</explain>
      <paraID>271A07E1</paraID>
      <start>26</start>
      <end>27</end>
      <status>modified</status>
      <modifiedWord>，</modifiedWord>
      <trackRevisions>false</trackRevisions>
    </reviewItem>
    <reviewItem>
      <errorID>3e118e61-46d1-4029-a96a-e4f098f1d8c9</errorID>
      <errorWord>,</errorWord>
      <group>L1_Format</group>
      <groupName>格式问题</groupName>
      <ability>L2_HalfPunc_CN</ability>
      <abilityName>全半角问题</abilityName>
      <candidateList>
        <item>，</item>
      </candidateList>
      <explain>文本全半角错误。</explain>
      <paraID>271A07E1</paraID>
      <start>37</start>
      <end>38</end>
      <status>modified</status>
      <modifiedWord>，</modifiedWord>
      <trackRevisions>false</trackRevisions>
    </reviewItem>
    <reviewItem>
      <errorID>49dfaad3-538b-4fdb-a1b8-dfe161198493</errorID>
      <errorWord>,</errorWord>
      <group>L1_Format</group>
      <groupName>格式问题</groupName>
      <ability>L2_HalfPunc_CN</ability>
      <abilityName>全半角问题</abilityName>
      <candidateList>
        <item>，</item>
      </candidateList>
      <explain>文本全半角错误。</explain>
      <paraID>271A07E1</paraID>
      <start>46</start>
      <end>47</end>
      <status>modified</status>
      <modifiedWord>，</modifiedWord>
      <trackRevisions>false</trackRevisions>
    </reviewItem>
    <reviewItem>
      <errorID>bf72a1a3-1bf8-45f0-b1f2-1aa43e234c17</errorID>
      <errorWord>,</errorWord>
      <group>L1_Format</group>
      <groupName>格式问题</groupName>
      <ability>L2_HalfPunc_CN</ability>
      <abilityName>全半角问题</abilityName>
      <candidateList>
        <item>，</item>
      </candidateList>
      <explain>文本全半角错误。</explain>
      <paraID>271A07E1</paraID>
      <start>62</start>
      <end>63</end>
      <status>modified</status>
      <modifiedWord>，</modifiedWord>
      <trackRevisions>false</trackRevisions>
    </reviewItem>
    <reviewItem>
      <errorID>8fd2a3fa-830c-465c-afaf-96b677da51a9</errorID>
      <errorWord>,</errorWord>
      <group>L1_Format</group>
      <groupName>格式问题</groupName>
      <ability>L2_HalfPunc_CN</ability>
      <abilityName>全半角问题</abilityName>
      <candidateList>
        <item>，</item>
      </candidateList>
      <explain>文本全半角错误。</explain>
      <paraID>6F09C08A</paraID>
      <start>31</start>
      <end>32</end>
      <status>modified</status>
      <modifiedWord>，</modifiedWord>
      <trackRevisions>false</trackRevisions>
    </reviewItem>
    <reviewItem>
      <errorID>b539d780-2f43-4e30-bd5c-932d3cb6d7bb</errorID>
      <errorWord>,</errorWord>
      <group>L1_Format</group>
      <groupName>格式问题</groupName>
      <ability>L2_HalfPunc_CN</ability>
      <abilityName>全半角问题</abilityName>
      <candidateList>
        <item>，</item>
      </candidateList>
      <explain>文本全半角错误。</explain>
      <paraID>6F09C08A</paraID>
      <start>42</start>
      <end>43</end>
      <status>modified</status>
      <modifiedWord>，</modifiedWord>
      <trackRevisions>false</trackRevisions>
    </reviewItem>
    <reviewItem>
      <errorID>86673481-9ec8-4c62-85bb-2ded29f593d5</errorID>
      <errorWord>(</errorWord>
      <group>L1_Format</group>
      <groupName>格式问题</groupName>
      <ability>L2_HalfPunc_CN</ability>
      <abilityName>全半角问题</abilityName>
      <candidateList>
        <item>（</item>
      </candidateList>
      <explain>文本全半角错误。</explain>
      <paraID>585765BC</paraID>
      <start>12</start>
      <end>13</end>
      <status>modified</status>
      <modifiedWord>（</modifiedWord>
      <trackRevisions>false</trackRevisions>
    </reviewItem>
    <reviewItem>
      <errorID>dcf6d3e6-cba9-4f5f-9413-1a6b224ad98d</errorID>
      <errorWord>)</errorWord>
      <group>L1_Format</group>
      <groupName>格式问题</groupName>
      <ability>L2_HalfPunc_CN</ability>
      <abilityName>全半角问题</abilityName>
      <candidateList>
        <item>）</item>
      </candidateList>
      <explain>文本全半角错误。</explain>
      <paraID>585765BC</paraID>
      <start>20</start>
      <end>21</end>
      <status>modified</status>
      <modifiedWord>）</modifiedWord>
      <trackRevisions>false</trackRevisions>
    </reviewItem>
    <reviewItem>
      <errorID>458e9c66-6f4e-4388-87d7-ce1d41aae3e7</errorID>
      <errorWord>爱资哈尔大学</errorWord>
      <group>L1_Word</group>
      <groupName>字词问题</groupName>
      <ability>L2_Typo</ability>
      <abilityName>字词错误</abilityName>
      <candidateList>
        <item>爱兹哈尔大学</item>
      </candidateList>
      <explain/>
      <paraID>3A917A1F</paraID>
      <start>108</start>
      <end>114</end>
      <status>unmodified</status>
      <modifiedWord/>
      <trackRevisions>false</trackRevisions>
    </reviewItem>
    <reviewItem>
      <errorID>520bf376-f64c-4766-9487-fb3410187fb1</errorID>
      <errorWord>(</errorWord>
      <group>L1_Format</group>
      <groupName>格式问题</groupName>
      <ability>L2_HalfPunc_CN</ability>
      <abilityName>全半角问题</abilityName>
      <candidateList>
        <item>（</item>
      </candidateList>
      <explain>文本全半角错误。</explain>
      <paraID>3A917A1F</paraID>
      <start>140</start>
      <end>141</end>
      <status>modified</status>
      <modifiedWord>（</modifiedWord>
      <trackRevisions>false</trackRevisions>
    </reviewItem>
    <reviewItem>
      <errorID>9248927a-a796-4afa-aa09-04608595a96a</errorID>
      <errorWord>)</errorWord>
      <group>L1_Format</group>
      <groupName>格式问题</groupName>
      <ability>L2_HalfPunc_CN</ability>
      <abilityName>全半角问题</abilityName>
      <candidateList>
        <item>）</item>
      </candidateList>
      <explain>文本全半角错误。</explain>
      <paraID>3A917A1F</paraID>
      <start>152</start>
      <end>153</end>
      <status>modified</status>
      <modifiedWord>）</modifiedWord>
      <trackRevisions>false</trackRevisions>
    </reviewItem>
    <reviewItem>
      <errorID>25bd7ede-08d9-41e8-8e0e-5dd57ba9dcc6</errorID>
      <errorWord>1970年代</errorWord>
      <group>L1_Knowledge</group>
      <groupName>知识性问题</groupName>
      <ability>L2_Time</ability>
      <abilityName>日期时间</abilityName>
      <candidateList>
        <item>20世纪70年代</item>
      </candidateList>
      <explain>年代表述建议使用世纪+年代的格式。</explain>
      <paraID>3A917A1F</paraID>
      <start>189</start>
      <end>195</end>
      <status>unmodified</status>
      <modifiedWord/>
      <trackRevisions>false</trackRevisions>
    </reviewItem>
    <reviewItem>
      <errorID>49b3ee2e-25ac-466c-a0eb-e5143e60b1d8</errorID>
      <errorWord>"</errorWord>
      <group>L1_Format</group>
      <groupName>格式问题</groupName>
      <ability>L2_HalfPunc_CN</ability>
      <abilityName>全半角问题</abilityName>
      <candidateList>
        <item>“</item>
      </candidateList>
      <explain>文本全半角错误。</explain>
      <paraID>3A917A1F</paraID>
      <start>200</start>
      <end>201</end>
      <status>modified</status>
      <modifiedWord>“</modifiedWord>
      <trackRevisions>false</trackRevisions>
    </reviewItem>
    <reviewItem>
      <errorID>e4a38344-f32f-481b-9078-e00490c74bde</errorID>
      <errorWord>"</errorWord>
      <group>L1_Format</group>
      <groupName>格式问题</groupName>
      <ability>L2_HalfPunc_CN</ability>
      <abilityName>全半角问题</abilityName>
      <candidateList>
        <item>”</item>
      </candidateList>
      <explain>文本全半角错误。</explain>
      <paraID>3A917A1F</paraID>
      <start>209</start>
      <end>210</end>
      <status>modified</status>
      <modifiedWord>”</modifiedWord>
      <trackRevisions>false</trackRevisions>
    </reviewItem>
    <reviewItem>
      <errorID>5de45633-673e-4793-b7e8-a8642a001ff5</errorID>
      <errorWord>"</errorWord>
      <group>L1_Format</group>
      <groupName>格式问题</groupName>
      <ability>L2_HalfPunc_CN</ability>
      <abilityName>全半角问题</abilityName>
      <candidateList>
        <item>“</item>
      </candidateList>
      <explain>文本全半角错误。</explain>
      <paraID>3A917A1F</paraID>
      <start>236</start>
      <end>237</end>
      <status>modified</status>
      <modifiedWord>“</modifiedWord>
      <trackRevisions>false</trackRevisions>
    </reviewItem>
    <reviewItem>
      <errorID>80f187ee-7633-4fae-b1e3-458beaf71640</errorID>
      <errorWord>"</errorWord>
      <group>L1_Format</group>
      <groupName>格式问题</groupName>
      <ability>L2_HalfPunc_CN</ability>
      <abilityName>全半角问题</abilityName>
      <candidateList>
        <item>”</item>
      </candidateList>
      <explain>文本全半角错误。</explain>
      <paraID>3A917A1F</paraID>
      <start>241</start>
      <end>242</end>
      <status>modified</status>
      <modifiedWord>”</modifiedWord>
      <trackRevisions>false</trackRevisions>
    </reviewItem>
    <reviewItem>
      <errorID>004c0696-434d-4057-9422-0510363ac333</errorID>
      <errorWord>"</errorWord>
      <group>L1_Format</group>
      <groupName>格式问题</groupName>
      <ability>L2_HalfPunc_CN</ability>
      <abilityName>全半角问题</abilityName>
      <candidateList>
        <item>“</item>
      </candidateList>
      <explain>文本全半角错误。</explain>
      <paraID>3A917A1F</paraID>
      <start>316</start>
      <end>317</end>
      <status>modified</status>
      <modifiedWord>“</modifiedWord>
      <trackRevisions>false</trackRevisions>
    </reviewItem>
    <reviewItem>
      <errorID>ca5d072d-d6cd-4eb6-a912-58e9d20b1fe2</errorID>
      <errorWord>"</errorWord>
      <group>L1_Format</group>
      <groupName>格式问题</groupName>
      <ability>L2_HalfPunc_CN</ability>
      <abilityName>全半角问题</abilityName>
      <candidateList>
        <item>”</item>
      </candidateList>
      <explain>文本全半角错误。</explain>
      <paraID>3A917A1F</paraID>
      <start>328</start>
      <end>329</end>
      <status>modified</status>
      <modifiedWord>”</modifiedWord>
      <trackRevisions>false</trackRevisions>
    </reviewItem>
    <reviewItem>
      <errorID>1c1df150-8bac-4270-a69d-3960b8d0c7cb</errorID>
      <errorWord>爱资哈尔大学</errorWord>
      <group>L1_Word</group>
      <groupName>字词问题</groupName>
      <ability>L2_Typo</ability>
      <abilityName>字词错误</abilityName>
      <candidateList>
        <item>爱兹哈尔大学</item>
      </candidateList>
      <explain/>
      <paraID>71FBFE45</paraID>
      <start>14</start>
      <end>20</end>
      <status>unmodified</status>
      <modifiedWord/>
      <trackRevisions>false</trackRevisions>
    </reviewItem>
    <reviewItem>
      <errorID>5008ca4b-a123-4c1c-aa7c-5aa67f7ee6f2</errorID>
      <errorWord>'</errorWord>
      <group>L1_Format</group>
      <groupName>格式问题</groupName>
      <ability>L2_HalfPunc_CN</ability>
      <abilityName>全半角问题</abilityName>
      <candidateList/>
      <explain>文本全半角错误。</explain>
      <paraID>71FBFE45</paraID>
      <start>78</start>
      <end>79</end>
      <status>unmodified</status>
      <modifiedWord/>
      <trackRevisions>false</trackRevisions>
    </reviewItem>
    <reviewItem>
      <errorID>62d8376b-5ffa-4c9f-ac74-72ca0d973773</errorID>
      <errorWord>(</errorWord>
      <group>L1_Format</group>
      <groupName>格式问题</groupName>
      <ability>L2_HalfPunc_CN</ability>
      <abilityName>全半角问题</abilityName>
      <candidateList>
        <item>（</item>
      </candidateList>
      <explain>文本全半角错误。</explain>
      <paraID>71FBFE45</paraID>
      <start>146</start>
      <end>147</end>
      <status>modified</status>
      <modifiedWord>（</modifiedWord>
      <trackRevisions>false</trackRevisions>
    </reviewItem>
    <reviewItem>
      <errorID>d4d86275-164d-4ed8-b3c7-33249ddb759c</errorID>
      <errorWord>)</errorWord>
      <group>L1_Format</group>
      <groupName>格式问题</groupName>
      <ability>L2_HalfPunc_CN</ability>
      <abilityName>全半角问题</abilityName>
      <candidateList>
        <item>）</item>
      </candidateList>
      <explain>文本全半角错误。</explain>
      <paraID>71FBFE45</paraID>
      <start>156</start>
      <end>157</end>
      <status>modified</status>
      <modifiedWord>）</modifiedWord>
      <trackRevisions>false</trackRevisions>
    </reviewItem>
    <reviewItem>
      <errorID>afb6acba-1194-4f9c-aff4-f02b03743fc8</errorID>
      <errorWord>1960年代</errorWord>
      <group>L1_Knowledge</group>
      <groupName>知识性问题</groupName>
      <ability>L2_Time</ability>
      <abilityName>日期时间</abilityName>
      <candidateList>
        <item>20世纪60年代</item>
      </candidateList>
      <explain>年代表述建议使用世纪+年代的格式。</explain>
      <paraID>71FBFE45</paraID>
      <start>220</start>
      <end>226</end>
      <status>unmodified</status>
      <modifiedWord/>
      <trackRevisions>false</trackRevisions>
    </reviewItem>
    <reviewItem>
      <errorID>9ad1d896-e2ed-4e32-b4f4-ed42b18d706f</errorID>
      <errorWord>"</errorWord>
      <group>L1_Format</group>
      <groupName>格式问题</groupName>
      <ability>L2_HalfPunc_CN</ability>
      <abilityName>全半角问题</abilityName>
      <candidateList>
        <item>“</item>
      </candidateList>
      <explain>文本全半角错误。</explain>
      <paraID>71FBFE45</paraID>
      <start>297</start>
      <end>298</end>
      <status>modified</status>
      <modifiedWord>“</modifiedWord>
      <trackRevisions>false</trackRevisions>
    </reviewItem>
    <reviewItem>
      <errorID>f80c8688-bc83-4ec5-a94c-43a33595f6ba</errorID>
      <errorWord>"</errorWord>
      <group>L1_Format</group>
      <groupName>格式问题</groupName>
      <ability>L2_HalfPunc_CN</ability>
      <abilityName>全半角问题</abilityName>
      <candidateList>
        <item>”</item>
      </candidateList>
      <explain>文本全半角错误。</explain>
      <paraID>71FBFE45</paraID>
      <start>316</start>
      <end>317</end>
      <status>modified</status>
      <modifiedWord>”</modifiedWord>
      <trackRevisions>false</trackRevisions>
    </reviewItem>
    <reviewItem>
      <errorID>a4033182-73fe-477f-8b99-058a81b7b4ce</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50E643BA</paraID>
      <start>5</start>
      <end>6</end>
      <status>modified</status>
      <modifiedWord>—</modifiedWord>
      <trackRevisions>false</trackRevisions>
    </reviewItem>
    <reviewItem>
      <errorID>0286bc85-35d3-4b4c-9e81-9185ef3f6b79</errorID>
      <errorWord>(</errorWord>
      <group>L1_Format</group>
      <groupName>格式问题</groupName>
      <ability>L2_HalfPunc_CN</ability>
      <abilityName>全半角问题</abilityName>
      <candidateList>
        <item>（</item>
      </candidateList>
      <explain>文本全半角错误。</explain>
      <paraID>50E643BA</paraID>
      <start>19</start>
      <end>20</end>
      <status>modified</status>
      <modifiedWord>（</modifiedWord>
      <trackRevisions>false</trackRevisions>
    </reviewItem>
    <reviewItem>
      <errorID>5a46cfbb-f6bf-40bb-9d72-5e66d3754880</errorID>
      <errorWord>)</errorWord>
      <group>L1_Format</group>
      <groupName>格式问题</groupName>
      <ability>L2_HalfPunc_CN</ability>
      <abilityName>全半角问题</abilityName>
      <candidateList>
        <item>）</item>
      </candidateList>
      <explain>文本全半角错误。</explain>
      <paraID>50E643BA</paraID>
      <start>41</start>
      <end>42</end>
      <status>modified</status>
      <modifiedWord>）</modifiedWord>
      <trackRevisions>false</trackRevisions>
    </reviewItem>
    <reviewItem>
      <errorID>8e557b62-5a8a-46d4-a577-12c9d99e0c95</errorID>
      <errorWord>"</errorWord>
      <group>L1_Format</group>
      <groupName>格式问题</groupName>
      <ability>L2_HalfPunc_CN</ability>
      <abilityName>全半角问题</abilityName>
      <candidateList>
        <item>“</item>
      </candidateList>
      <explain>文本全半角错误。</explain>
      <paraID>50E643BA</paraID>
      <start>91</start>
      <end>92</end>
      <status>modified</status>
      <modifiedWord>“</modifiedWord>
      <trackRevisions>false</trackRevisions>
    </reviewItem>
    <reviewItem>
      <errorID>ead9734e-5974-485c-aa21-d23c789baabf</errorID>
      <errorWord>"</errorWord>
      <group>L1_Format</group>
      <groupName>格式问题</groupName>
      <ability>L2_HalfPunc_CN</ability>
      <abilityName>全半角问题</abilityName>
      <candidateList>
        <item>”</item>
      </candidateList>
      <explain>文本全半角错误。</explain>
      <paraID>50E643BA</paraID>
      <start>96</start>
      <end>97</end>
      <status>modified</status>
      <modifiedWord>”</modifiedWord>
      <trackRevisions>false</trackRevisions>
    </reviewItem>
    <reviewItem>
      <errorID>fbd3f9ad-39d2-406b-b26f-b0e28b2a5549</errorID>
      <errorWord>"</errorWord>
      <group>L1_Format</group>
      <groupName>格式问题</groupName>
      <ability>L2_HalfPunc_CN</ability>
      <abilityName>全半角问题</abilityName>
      <candidateList>
        <item>“</item>
      </candidateList>
      <explain>文本全半角错误。</explain>
      <paraID>50E643BA</paraID>
      <start>161</start>
      <end>162</end>
      <status>modified</status>
      <modifiedWord>“</modifiedWord>
      <trackRevisions>false</trackRevisions>
    </reviewItem>
    <reviewItem>
      <errorID>6f1dcac0-c23a-424c-b7fd-638ebfa1b3ee</errorID>
      <errorWord>"</errorWord>
      <group>L1_Format</group>
      <groupName>格式问题</groupName>
      <ability>L2_HalfPunc_CN</ability>
      <abilityName>全半角问题</abilityName>
      <candidateList>
        <item>”</item>
      </candidateList>
      <explain>文本全半角错误。</explain>
      <paraID>50E643BA</paraID>
      <start>167</start>
      <end>168</end>
      <status>modified</status>
      <modifiedWord>”</modifiedWord>
      <trackRevisions>false</trackRevisions>
    </reviewItem>
    <reviewItem>
      <errorID>e03e0bd5-7633-48b3-9419-946bb1a4da4f</errorID>
      <errorWord>(</errorWord>
      <group>L1_Format</group>
      <groupName>格式问题</groupName>
      <ability>L2_HalfPunc_CN</ability>
      <abilityName>全半角问题</abilityName>
      <candidateList>
        <item>（</item>
      </candidateList>
      <explain>文本全半角错误。</explain>
      <paraID>2455225B</paraID>
      <start>35</start>
      <end>36</end>
      <status>modified</status>
      <modifiedWord>（</modifiedWord>
      <trackRevisions>false</trackRevisions>
    </reviewItem>
    <reviewItem>
      <errorID>92f8bded-85ba-4f7c-95c1-adae7f8f6b2f</errorID>
      <errorWord>)</errorWord>
      <group>L1_Format</group>
      <groupName>格式问题</groupName>
      <ability>L2_HalfPunc_CN</ability>
      <abilityName>全半角问题</abilityName>
      <candidateList>
        <item>）</item>
      </candidateList>
      <explain>文本全半角错误。</explain>
      <paraID>2455225B</paraID>
      <start>43</start>
      <end>44</end>
      <status>modified</status>
      <modifiedWord>）</modifiedWord>
      <trackRevisions>false</trackRevisions>
    </reviewItem>
    <reviewItem>
      <errorID>ca2568e7-4091-47dd-9d73-da2ca844a210</errorID>
      <errorWord>(</errorWord>
      <group>L1_Format</group>
      <groupName>格式问题</groupName>
      <ability>L2_HalfPunc_CN</ability>
      <abilityName>全半角问题</abilityName>
      <candidateList>
        <item>（</item>
      </candidateList>
      <explain>文本全半角错误。</explain>
      <paraID>2455225B</paraID>
      <start>65</start>
      <end>66</end>
      <status>modified</status>
      <modifiedWord>（</modifiedWord>
      <trackRevisions>false</trackRevisions>
    </reviewItem>
    <reviewItem>
      <errorID>82ac215c-bdce-4e48-a19e-82a43a6be7de</errorID>
      <errorWord>)</errorWord>
      <group>L1_Format</group>
      <groupName>格式问题</groupName>
      <ability>L2_HalfPunc_CN</ability>
      <abilityName>全半角问题</abilityName>
      <candidateList>
        <item>）</item>
      </candidateList>
      <explain>文本全半角错误。</explain>
      <paraID>2455225B</paraID>
      <start>70</start>
      <end>71</end>
      <status>modified</status>
      <modifiedWord>）</modifiedWord>
      <trackRevisions>false</trackRevisions>
    </reviewItem>
    <reviewItem>
      <errorID>2f1320c1-c238-4732-b7ae-261703247eea</errorID>
      <errorWord>(</errorWord>
      <group>L1_Format</group>
      <groupName>格式问题</groupName>
      <ability>L2_HalfPunc_CN</ability>
      <abilityName>全半角问题</abilityName>
      <candidateList>
        <item>（</item>
      </candidateList>
      <explain>文本全半角错误。</explain>
      <paraID>2455225B</paraID>
      <start>157</start>
      <end>158</end>
      <status>modified</status>
      <modifiedWord>（</modifiedWord>
      <trackRevisions>false</trackRevisions>
    </reviewItem>
    <reviewItem>
      <errorID>a658516b-2197-47d1-b8c6-fa9fad01e3d2</errorID>
      <errorWord>)</errorWord>
      <group>L1_Format</group>
      <groupName>格式问题</groupName>
      <ability>L2_HalfPunc_CN</ability>
      <abilityName>全半角问题</abilityName>
      <candidateList>
        <item>）</item>
      </candidateList>
      <explain>文本全半角错误。</explain>
      <paraID>2455225B</paraID>
      <start>165</start>
      <end>166</end>
      <status>modified</status>
      <modifiedWord>）</modifiedWord>
      <trackRevisions>false</trackRevisions>
    </reviewItem>
    <reviewItem>
      <errorID>1146e73c-4e41-4f7b-9d98-b3065c386d75</errorID>
      <errorWord>"</errorWord>
      <group>L1_Format</group>
      <groupName>格式问题</groupName>
      <ability>L2_HalfPunc_CN</ability>
      <abilityName>全半角问题</abilityName>
      <candidateList>
        <item>“</item>
      </candidateList>
      <explain>文本全半角错误。</explain>
      <paraID>2455225B</paraID>
      <start>209</start>
      <end>210</end>
      <status>modified</status>
      <modifiedWord>“</modifiedWord>
      <trackRevisions>false</trackRevisions>
    </reviewItem>
    <reviewItem>
      <errorID>3589d36d-1a2a-4989-bb83-ed2d643bcd91</errorID>
      <errorWord>"</errorWord>
      <group>L1_Format</group>
      <groupName>格式问题</groupName>
      <ability>L2_HalfPunc_CN</ability>
      <abilityName>全半角问题</abilityName>
      <candidateList>
        <item>”</item>
      </candidateList>
      <explain>文本全半角错误。</explain>
      <paraID>2455225B</paraID>
      <start>218</start>
      <end>219</end>
      <status>modified</status>
      <modifiedWord>”</modifiedWord>
      <trackRevisions>false</trackRevisions>
    </reviewItem>
    <reviewItem>
      <errorID>91898648-a613-4193-8304-ad6447875aa0</errorID>
      <errorWord>(</errorWord>
      <group>L1_Format</group>
      <groupName>格式问题</groupName>
      <ability>L2_HalfPunc_CN</ability>
      <abilityName>全半角问题</abilityName>
      <candidateList>
        <item>（</item>
      </candidateList>
      <explain>文本全半角错误。</explain>
      <paraID>2455225B</paraID>
      <start>273</start>
      <end>274</end>
      <status>modified</status>
      <modifiedWord>（</modifiedWord>
      <trackRevisions>false</trackRevisions>
    </reviewItem>
    <reviewItem>
      <errorID>59d3e4af-d8fe-4915-a25b-8bf05ff166ea</errorID>
      <errorWord>)</errorWord>
      <group>L1_Format</group>
      <groupName>格式问题</groupName>
      <ability>L2_HalfPunc_CN</ability>
      <abilityName>全半角问题</abilityName>
      <candidateList>
        <item>）</item>
      </candidateList>
      <explain>文本全半角错误。</explain>
      <paraID>2455225B</paraID>
      <start>282</start>
      <end>283</end>
      <status>modified</status>
      <modifiedWord>）</modifiedWord>
      <trackRevisions>false</trackRevisions>
    </reviewItem>
    <reviewItem>
      <errorID>52211da0-bd47-45e3-8533-382dcb63b3d0</errorID>
      <errorWord>"</errorWord>
      <group>L1_Format</group>
      <groupName>格式问题</groupName>
      <ability>L2_HalfPunc_CN</ability>
      <abilityName>全半角问题</abilityName>
      <candidateList>
        <item>“</item>
      </candidateList>
      <explain>文本全半角错误。</explain>
      <paraID>2455225B</paraID>
      <start>336</start>
      <end>337</end>
      <status>modified</status>
      <modifiedWord>“</modifiedWord>
      <trackRevisions>false</trackRevisions>
    </reviewItem>
    <reviewItem>
      <errorID>662cb49e-1d2c-40b4-a22a-e2930287c608</errorID>
      <errorWord>"</errorWord>
      <group>L1_Format</group>
      <groupName>格式问题</groupName>
      <ability>L2_HalfPunc_CN</ability>
      <abilityName>全半角问题</abilityName>
      <candidateList>
        <item>”</item>
      </candidateList>
      <explain>文本全半角错误。</explain>
      <paraID>2455225B</paraID>
      <start>352</start>
      <end>353</end>
      <status>modified</status>
      <modifiedWord>”</modifiedWord>
      <trackRevisions>false</trackRevisions>
    </reviewItem>
    <reviewItem>
      <errorID>7d06eb9e-4709-48e4-b229-288828b64398</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3DE40DE3</paraID>
      <start>5</start>
      <end>6</end>
      <status>modified</status>
      <modifiedWord>—</modifiedWord>
      <trackRevisions>false</trackRevisions>
    </reviewItem>
    <reviewItem>
      <errorID>12dd4547-368a-480e-9766-383f86de5ad4</errorID>
      <errorWord>"</errorWord>
      <group>L1_Format</group>
      <groupName>格式问题</groupName>
      <ability>L2_HalfPunc_CN</ability>
      <abilityName>全半角问题</abilityName>
      <candidateList>
        <item>“</item>
      </candidateList>
      <explain>文本全半角错误。</explain>
      <paraID>3DE40DE3</paraID>
      <start>18</start>
      <end>19</end>
      <status>modified</status>
      <modifiedWord>“</modifiedWord>
      <trackRevisions>false</trackRevisions>
    </reviewItem>
    <reviewItem>
      <errorID>2a3baa16-7f43-4b2b-aa57-dedbd5e7ea08</errorID>
      <errorWord>"</errorWord>
      <group>L1_Format</group>
      <groupName>格式问题</groupName>
      <ability>L2_HalfPunc_CN</ability>
      <abilityName>全半角问题</abilityName>
      <candidateList>
        <item>”</item>
      </candidateList>
      <explain>文本全半角错误。</explain>
      <paraID>3DE40DE3</paraID>
      <start>25</start>
      <end>26</end>
      <status>modified</status>
      <modifiedWord>”</modifiedWord>
      <trackRevisions>false</trackRevisions>
    </reviewItem>
    <reviewItem>
      <errorID>e6c794aa-efdc-4369-a2e5-133e3509300d</errorID>
      <errorWord>"</errorWord>
      <group>L1_Format</group>
      <groupName>格式问题</groupName>
      <ability>L2_HalfPunc_CN</ability>
      <abilityName>全半角问题</abilityName>
      <candidateList>
        <item>“</item>
      </candidateList>
      <explain>文本全半角错误。</explain>
      <paraID>3DE40DE3</paraID>
      <start>43</start>
      <end>44</end>
      <status>modified</status>
      <modifiedWord>“</modifiedWord>
      <trackRevisions>false</trackRevisions>
    </reviewItem>
    <reviewItem>
      <errorID>61dd79e1-2dc3-4234-b5b3-4088deff63c6</errorID>
      <errorWord>"</errorWord>
      <group>L1_Format</group>
      <groupName>格式问题</groupName>
      <ability>L2_HalfPunc_CN</ability>
      <abilityName>全半角问题</abilityName>
      <candidateList>
        <item>”</item>
      </candidateList>
      <explain>文本全半角错误。</explain>
      <paraID>3DE40DE3</paraID>
      <start>49</start>
      <end>50</end>
      <status>modified</status>
      <modifiedWord>”</modifiedWord>
      <trackRevisions>false</trackRevisions>
    </reviewItem>
    <reviewItem>
      <errorID>da60539e-0122-4cd6-80ab-f6d8fd534c7e</errorID>
      <errorWord>"</errorWord>
      <group>L1_Format</group>
      <groupName>格式问题</groupName>
      <ability>L2_HalfPunc_CN</ability>
      <abilityName>全半角问题</abilityName>
      <candidateList>
        <item>“</item>
      </candidateList>
      <explain>文本全半角错误。</explain>
      <paraID>3DE40DE3</paraID>
      <start>73</start>
      <end>74</end>
      <status>modified</status>
      <modifiedWord>“</modifiedWord>
      <trackRevisions>false</trackRevisions>
    </reviewItem>
    <reviewItem>
      <errorID>3c83b757-e36d-4128-bb60-8afceb94d218</errorID>
      <errorWord>"</errorWord>
      <group>L1_Format</group>
      <groupName>格式问题</groupName>
      <ability>L2_HalfPunc_CN</ability>
      <abilityName>全半角问题</abilityName>
      <candidateList>
        <item>”</item>
      </candidateList>
      <explain>文本全半角错误。</explain>
      <paraID>3DE40DE3</paraID>
      <start>75</start>
      <end>76</end>
      <status>modified</status>
      <modifiedWord>”</modifiedWord>
      <trackRevisions>false</trackRevisions>
    </reviewItem>
    <reviewItem>
      <errorID>1daef1da-0a98-4ae2-beef-e89aa484c70e</errorID>
      <errorWord>(</errorWord>
      <group>L1_Format</group>
      <groupName>格式问题</groupName>
      <ability>L2_HalfPunc_CN</ability>
      <abilityName>全半角问题</abilityName>
      <candidateList>
        <item>（</item>
      </candidateList>
      <explain>文本全半角错误。</explain>
      <paraID>3DE40DE3</paraID>
      <start>95</start>
      <end>96</end>
      <status>modified</status>
      <modifiedWord>（</modifiedWord>
      <trackRevisions>false</trackRevisions>
    </reviewItem>
    <reviewItem>
      <errorID>91fe7bec-1408-4235-ba59-875314572f52</errorID>
      <errorWord>)</errorWord>
      <group>L1_Format</group>
      <groupName>格式问题</groupName>
      <ability>L2_HalfPunc_CN</ability>
      <abilityName>全半角问题</abilityName>
      <candidateList>
        <item>）</item>
      </candidateList>
      <explain>文本全半角错误。</explain>
      <paraID>3DE40DE3</paraID>
      <start>101</start>
      <end>102</end>
      <status>modified</status>
      <modifiedWord>）</modifiedWord>
      <trackRevisions>false</trackRevisions>
    </reviewItem>
    <reviewItem>
      <errorID>79c40ee1-eb2d-458d-a37d-e5508ff3f246</errorID>
      <errorWord>(</errorWord>
      <group>L1_Format</group>
      <groupName>格式问题</groupName>
      <ability>L2_HalfPunc_CN</ability>
      <abilityName>全半角问题</abilityName>
      <candidateList>
        <item>（</item>
      </candidateList>
      <explain>文本全半角错误。</explain>
      <paraID>3DE40DE3</paraID>
      <start>115</start>
      <end>116</end>
      <status>modified</status>
      <modifiedWord>（</modifiedWord>
      <trackRevisions>false</trackRevisions>
    </reviewItem>
    <reviewItem>
      <errorID>78683ed2-abed-4ae7-a7d1-9880a85851cc</errorID>
      <errorWord>)</errorWord>
      <group>L1_Format</group>
      <groupName>格式问题</groupName>
      <ability>L2_HalfPunc_CN</ability>
      <abilityName>全半角问题</abilityName>
      <candidateList>
        <item>）</item>
      </candidateList>
      <explain>文本全半角错误。</explain>
      <paraID>3DE40DE3</paraID>
      <start>121</start>
      <end>122</end>
      <status>modified</status>
      <modifiedWord>）</modifiedWord>
      <trackRevisions>false</trackRevisions>
    </reviewItem>
    <reviewItem>
      <errorID>0963654d-033c-4a4c-800e-31a31da0ca47</errorID>
      <errorWord>(</errorWord>
      <group>L1_Format</group>
      <groupName>格式问题</groupName>
      <ability>L2_HalfPunc_CN</ability>
      <abilityName>全半角问题</abilityName>
      <candidateList>
        <item>（</item>
      </candidateList>
      <explain>文本全半角错误。</explain>
      <paraID>3DE40DE3</paraID>
      <start>137</start>
      <end>138</end>
      <status>modified</status>
      <modifiedWord>（</modifiedWord>
      <trackRevisions>false</trackRevisions>
    </reviewItem>
    <reviewItem>
      <errorID>57a21981-5922-4591-b02c-dd62e3366ebe</errorID>
      <errorWord>)</errorWord>
      <group>L1_Format</group>
      <groupName>格式问题</groupName>
      <ability>L2_HalfPunc_CN</ability>
      <abilityName>全半角问题</abilityName>
      <candidateList>
        <item>）</item>
      </candidateList>
      <explain>文本全半角错误。</explain>
      <paraID>3DE40DE3</paraID>
      <start>145</start>
      <end>146</end>
      <status>modified</status>
      <modifiedWord>）</modifiedWord>
      <trackRevisions>false</trackRevisions>
    </reviewItem>
    <reviewItem>
      <errorID>57fdc26e-8e5a-4ee3-826f-edc0207c96c2</errorID>
      <errorWord>"</errorWord>
      <group>L1_Format</group>
      <groupName>格式问题</groupName>
      <ability>L2_HalfPunc_CN</ability>
      <abilityName>全半角问题</abilityName>
      <candidateList>
        <item>“</item>
      </candidateList>
      <explain>文本全半角错误。</explain>
      <paraID>3DE40DE3</paraID>
      <start>166</start>
      <end>167</end>
      <status>modified</status>
      <modifiedWord>“</modifiedWord>
      <trackRevisions>false</trackRevisions>
    </reviewItem>
    <reviewItem>
      <errorID>245b474a-2027-4eff-b13f-759a43b8c0ac</errorID>
      <errorWord>"</errorWord>
      <group>L1_Format</group>
      <groupName>格式问题</groupName>
      <ability>L2_HalfPunc_CN</ability>
      <abilityName>全半角问题</abilityName>
      <candidateList>
        <item>”</item>
      </candidateList>
      <explain>文本全半角错误。</explain>
      <paraID>3DE40DE3</paraID>
      <start>172</start>
      <end>173</end>
      <status>modified</status>
      <modifiedWord>”</modifiedWord>
      <trackRevisions>false</trackRevisions>
    </reviewItem>
    <reviewItem>
      <errorID>037a6b8c-01ca-4693-8b71-080d42698a82</errorID>
      <errorWord>-</errorWord>
      <group>L1_Format</group>
      <groupName>格式问题</groupName>
      <ability>L2_HalfPunc_CN</ability>
      <abilityName>全半角问题</abilityName>
      <candidateList>
        <item>－</item>
      </candidateList>
      <explain>文本全半角错误。</explain>
      <paraID>3DE40DE3</paraID>
      <start>219</start>
      <end>220</end>
      <status>modified</status>
      <modifiedWord>－</modifiedWord>
      <trackRevisions>false</trackRevisions>
    </reviewItem>
    <reviewItem>
      <errorID>689bb28f-0313-4197-b998-4c6a5885e0ea</errorID>
      <errorWord>"</errorWord>
      <group>L1_Format</group>
      <groupName>格式问题</groupName>
      <ability>L2_HalfPunc_CN</ability>
      <abilityName>全半角问题</abilityName>
      <candidateList>
        <item>“</item>
      </candidateList>
      <explain>文本全半角错误。</explain>
      <paraID>3DE40DE3</paraID>
      <start>257</start>
      <end>258</end>
      <status>modified</status>
      <modifiedWord>“</modifiedWord>
      <trackRevisions>false</trackRevisions>
    </reviewItem>
    <reviewItem>
      <errorID>3aa6a03c-5a9c-4bcd-8ffb-cb23ea37e5c0</errorID>
      <errorWord>"</errorWord>
      <group>L1_Format</group>
      <groupName>格式问题</groupName>
      <ability>L2_HalfPunc_CN</ability>
      <abilityName>全半角问题</abilityName>
      <candidateList>
        <item>”</item>
      </candidateList>
      <explain>文本全半角错误。</explain>
      <paraID>3DE40DE3</paraID>
      <start>264</start>
      <end>265</end>
      <status>modified</status>
      <modifiedWord>”</modifiedWord>
      <trackRevisions>false</trackRevisions>
    </reviewItem>
    <reviewItem>
      <errorID>4ed5cc5c-0e80-4b68-9b20-b556b4247696</errorID>
      <errorWord>"</errorWord>
      <group>L1_Format</group>
      <groupName>格式问题</groupName>
      <ability>L2_HalfPunc_CN</ability>
      <abilityName>全半角问题</abilityName>
      <candidateList>
        <item>“</item>
      </candidateList>
      <explain>文本全半角错误。</explain>
      <paraID>34E481AE</paraID>
      <start>84</start>
      <end>85</end>
      <status>modified</status>
      <modifiedWord>“</modifiedWord>
      <trackRevisions>false</trackRevisions>
    </reviewItem>
    <reviewItem>
      <errorID>5ef8086a-0570-4194-a33d-709d1b50c140</errorID>
      <errorWord>"</errorWord>
      <group>L1_Format</group>
      <groupName>格式问题</groupName>
      <ability>L2_HalfPunc_CN</ability>
      <abilityName>全半角问题</abilityName>
      <candidateList>
        <item>”</item>
      </candidateList>
      <explain>文本全半角错误。</explain>
      <paraID>34E481AE</paraID>
      <start>91</start>
      <end>92</end>
      <status>modified</status>
      <modifiedWord>”</modifiedWord>
      <trackRevisions>false</trackRevisions>
    </reviewItem>
    <reviewItem>
      <errorID>2be68d46-6aeb-4f85-9639-5231b66016d0</errorID>
      <errorWord>1980年代</errorWord>
      <group>L1_Knowledge</group>
      <groupName>知识性问题</groupName>
      <ability>L2_Time</ability>
      <abilityName>日期时间</abilityName>
      <candidateList>
        <item>20世纪80年代</item>
      </candidateList>
      <explain>年代表述建议使用世纪+年代的格式。</explain>
      <paraID>34E481AE</paraID>
      <start>99</start>
      <end>105</end>
      <status>unmodified</status>
      <modifiedWord/>
      <trackRevisions>false</trackRevisions>
    </reviewItem>
    <reviewItem>
      <errorID>dbeea313-b771-44f6-b045-0663946b192d</errorID>
      <errorWord>"</errorWord>
      <group>L1_Format</group>
      <groupName>格式问题</groupName>
      <ability>L2_HalfPunc_CN</ability>
      <abilityName>全半角问题</abilityName>
      <candidateList>
        <item>“</item>
      </candidateList>
      <explain>文本全半角错误。</explain>
      <paraID>34E481AE</paraID>
      <start>157</start>
      <end>158</end>
      <status>modified</status>
      <modifiedWord>“</modifiedWord>
      <trackRevisions>false</trackRevisions>
    </reviewItem>
    <reviewItem>
      <errorID>691b01bb-0270-4f63-a63d-52887c4a6f09</errorID>
      <errorWord>"</errorWord>
      <group>L1_Format</group>
      <groupName>格式问题</groupName>
      <ability>L2_HalfPunc_CN</ability>
      <abilityName>全半角问题</abilityName>
      <candidateList>
        <item>”</item>
      </candidateList>
      <explain>文本全半角错误。</explain>
      <paraID>34E481AE</paraID>
      <start>162</start>
      <end>163</end>
      <status>modified</status>
      <modifiedWord>”</modifiedWord>
      <trackRevisions>false</trackRevisions>
    </reviewItem>
    <reviewItem>
      <errorID>49423724-8524-433d-bcbe-ff0256eaaf8a</errorID>
      <errorWord>"</errorWord>
      <group>L1_Format</group>
      <groupName>格式问题</groupName>
      <ability>L2_HalfPunc_CN</ability>
      <abilityName>全半角问题</abilityName>
      <candidateList>
        <item>“</item>
      </candidateList>
      <explain>文本全半角错误。</explain>
      <paraID>34E481AE</paraID>
      <start>198</start>
      <end>199</end>
      <status>modified</status>
      <modifiedWord>“</modifiedWord>
      <trackRevisions>false</trackRevisions>
    </reviewItem>
    <reviewItem>
      <errorID>242388f2-75ca-4d00-8d89-4aca0e850692</errorID>
      <errorWord>"</errorWord>
      <group>L1_Format</group>
      <groupName>格式问题</groupName>
      <ability>L2_HalfPunc_CN</ability>
      <abilityName>全半角问题</abilityName>
      <candidateList>
        <item>”</item>
      </candidateList>
      <explain>文本全半角错误。</explain>
      <paraID>34E481AE</paraID>
      <start>205</start>
      <end>206</end>
      <status>modified</status>
      <modifiedWord>”</modifiedWord>
      <trackRevisions>false</trackRevisions>
    </reviewItem>
    <reviewItem>
      <errorID>0a0d22d3-4f82-46c3-8a8c-e3e43c21efff</errorID>
      <errorWord>"</errorWord>
      <group>L1_Format</group>
      <groupName>格式问题</groupName>
      <ability>L2_HalfPunc_CN</ability>
      <abilityName>全半角问题</abilityName>
      <candidateList>
        <item>“</item>
      </candidateList>
      <explain>文本全半角错误。</explain>
      <paraID>7A04A687</paraID>
      <start>32</start>
      <end>33</end>
      <status>modified</status>
      <modifiedWord>“</modifiedWord>
      <trackRevisions>false</trackRevisions>
    </reviewItem>
    <reviewItem>
      <errorID>b67ab2d7-a7d9-4b6d-afae-bdeefa5c5ba3</errorID>
      <errorWord>"</errorWord>
      <group>L1_Format</group>
      <groupName>格式问题</groupName>
      <ability>L2_HalfPunc_CN</ability>
      <abilityName>全半角问题</abilityName>
      <candidateList>
        <item>”</item>
      </candidateList>
      <explain>文本全半角错误。</explain>
      <paraID>7A04A687</paraID>
      <start>44</start>
      <end>45</end>
      <status>modified</status>
      <modifiedWord>”</modifiedWord>
      <trackRevisions>false</trackRevisions>
    </reviewItem>
    <reviewItem>
      <errorID>57d45fe5-999e-402d-bf14-b24f467e6a87</errorID>
      <errorWord>"</errorWord>
      <group>L1_Format</group>
      <groupName>格式问题</groupName>
      <ability>L2_HalfPunc_CN</ability>
      <abilityName>全半角问题</abilityName>
      <candidateList>
        <item>“</item>
      </candidateList>
      <explain>文本全半角错误。</explain>
      <paraID>7A04A687</paraID>
      <start>55</start>
      <end>56</end>
      <status>modified</status>
      <modifiedWord>“</modifiedWord>
      <trackRevisions>false</trackRevisions>
    </reviewItem>
    <reviewItem>
      <errorID>518f9063-596d-4e50-91f0-410670435e7a</errorID>
      <errorWord>"</errorWord>
      <group>L1_Format</group>
      <groupName>格式问题</groupName>
      <ability>L2_HalfPunc_CN</ability>
      <abilityName>全半角问题</abilityName>
      <candidateList>
        <item>”</item>
      </candidateList>
      <explain>文本全半角错误。</explain>
      <paraID>7A04A687</paraID>
      <start>65</start>
      <end>66</end>
      <status>modified</status>
      <modifiedWord>”</modifiedWord>
      <trackRevisions>false</trackRevisions>
    </reviewItem>
    <reviewItem>
      <errorID>dba61a60-ae45-4c0a-bf72-187e4096fdb9</errorID>
      <errorWord>'</errorWord>
      <group>L1_Format</group>
      <groupName>格式问题</groupName>
      <ability>L2_HalfPunc_CN</ability>
      <abilityName>全半角问题</abilityName>
      <candidateList/>
      <explain>文本全半角错误。</explain>
      <paraID>7A04A687</paraID>
      <start>128</start>
      <end>129</end>
      <status>unmodified</status>
      <modifiedWord/>
      <trackRevisions>false</trackRevisions>
    </reviewItem>
    <reviewItem>
      <errorID>2783d222-6678-4a41-9a04-4332451d82c3</errorID>
      <errorWord>(</errorWord>
      <group>L1_Format</group>
      <groupName>格式问题</groupName>
      <ability>L2_HalfPunc_CN</ability>
      <abilityName>全半角问题</abilityName>
      <candidateList>
        <item>（</item>
      </candidateList>
      <explain>文本全半角错误。</explain>
      <paraID>56D2CDEA</paraID>
      <start>34</start>
      <end>35</end>
      <status>modified</status>
      <modifiedWord>（</modifiedWord>
      <trackRevisions>false</trackRevisions>
    </reviewItem>
    <reviewItem>
      <errorID>7cbc36e7-813a-43f5-bdb5-dc124e2840ae</errorID>
      <errorWord>)</errorWord>
      <group>L1_Format</group>
      <groupName>格式问题</groupName>
      <ability>L2_HalfPunc_CN</ability>
      <abilityName>全半角问题</abilityName>
      <candidateList>
        <item>）</item>
      </candidateList>
      <explain>文本全半角错误。</explain>
      <paraID>56D2CDEA</paraID>
      <start>39</start>
      <end>40</end>
      <status>modified</status>
      <modifiedWord>）</modifiedWord>
      <trackRevisions>false</trackRevisions>
    </reviewItem>
    <reviewItem>
      <errorID>116205c0-d3bb-4a43-84cb-66b37dc8c87b</errorID>
      <errorWord>"</errorWord>
      <group>L1_Format</group>
      <groupName>格式问题</groupName>
      <ability>L2_HalfPunc_CN</ability>
      <abilityName>全半角问题</abilityName>
      <candidateList>
        <item>“</item>
      </candidateList>
      <explain>文本全半角错误。</explain>
      <paraID>56D2CDEA</paraID>
      <start>121</start>
      <end>122</end>
      <status>modified</status>
      <modifiedWord>“</modifiedWord>
      <trackRevisions>false</trackRevisions>
    </reviewItem>
    <reviewItem>
      <errorID>ce4193f4-a02e-450d-9b4c-db7223eac2e8</errorID>
      <errorWord>"</errorWord>
      <group>L1_Format</group>
      <groupName>格式问题</groupName>
      <ability>L2_HalfPunc_CN</ability>
      <abilityName>全半角问题</abilityName>
      <candidateList>
        <item>”</item>
      </candidateList>
      <explain>文本全半角错误。</explain>
      <paraID>56D2CDEA</paraID>
      <start>127</start>
      <end>128</end>
      <status>modified</status>
      <modifiedWord>”</modifiedWord>
      <trackRevisions>false</trackRevisions>
    </reviewItem>
    <reviewItem>
      <errorID>99a2cb0f-5fe6-46b9-a0d2-8a84e4b145e8</errorID>
      <errorWord>"</errorWord>
      <group>L1_Format</group>
      <groupName>格式问题</groupName>
      <ability>L2_HalfPunc_CN</ability>
      <abilityName>全半角问题</abilityName>
      <candidateList>
        <item>“</item>
      </candidateList>
      <explain>文本全半角错误。</explain>
      <paraID>591D3DB9</paraID>
      <start>145</start>
      <end>146</end>
      <status>modified</status>
      <modifiedWord>“</modifiedWord>
      <trackRevisions>false</trackRevisions>
    </reviewItem>
    <reviewItem>
      <errorID>7f93f546-abd7-4a0e-a8ca-726c052e871d</errorID>
      <errorWord>"</errorWord>
      <group>L1_Format</group>
      <groupName>格式问题</groupName>
      <ability>L2_HalfPunc_CN</ability>
      <abilityName>全半角问题</abilityName>
      <candidateList>
        <item>”</item>
      </candidateList>
      <explain>文本全半角错误。</explain>
      <paraID>591D3DB9</paraID>
      <start>149</start>
      <end>150</end>
      <status>modified</status>
      <modifiedWord>”</modifiedWord>
      <trackRevisions>false</trackRevisions>
    </reviewItem>
    <reviewItem>
      <errorID>5a52b38d-440d-42f0-a03a-c28dcc596830</errorID>
      <errorWord>"</errorWord>
      <group>L1_Format</group>
      <groupName>格式问题</groupName>
      <ability>L2_HalfPunc_CN</ability>
      <abilityName>全半角问题</abilityName>
      <candidateList>
        <item>“</item>
      </candidateList>
      <explain>文本全半角错误。</explain>
      <paraID>591D3DB9</paraID>
      <start>246</start>
      <end>247</end>
      <status>modified</status>
      <modifiedWord>“</modifiedWord>
      <trackRevisions>false</trackRevisions>
    </reviewItem>
    <reviewItem>
      <errorID>309cf662-2c4e-4f84-99d7-66e4733d1b04</errorID>
      <errorWord>"</errorWord>
      <group>L1_Format</group>
      <groupName>格式问题</groupName>
      <ability>L2_HalfPunc_CN</ability>
      <abilityName>全半角问题</abilityName>
      <candidateList>
        <item>”</item>
      </candidateList>
      <explain>文本全半角错误。</explain>
      <paraID>591D3DB9</paraID>
      <start>252</start>
      <end>253</end>
      <status>modified</status>
      <modifiedWord>”</modifiedWord>
      <trackRevisions>false</trackRevisions>
    </reviewItem>
    <reviewItem>
      <errorID>c26a0e28-b078-403b-93ac-005078c1f729</errorID>
      <errorWord>1980年代</errorWord>
      <group>L1_Knowledge</group>
      <groupName>知识性问题</groupName>
      <ability>L2_Time</ability>
      <abilityName>日期时间</abilityName>
      <candidateList>
        <item>20世纪80年代</item>
      </candidateList>
      <explain>年代表述建议使用世纪+年代的格式。</explain>
      <paraID>261029B0</paraID>
      <start>25</start>
      <end>31</end>
      <status>unmodified</status>
      <modifiedWord/>
      <trackRevisions>false</trackRevisions>
    </reviewItem>
    <reviewItem>
      <errorID>c4d70415-1a01-468c-8935-6d8368d0a021</errorID>
      <errorWord>"</errorWord>
      <group>L1_Format</group>
      <groupName>格式问题</groupName>
      <ability>L2_HalfPunc_CN</ability>
      <abilityName>全半角问题</abilityName>
      <candidateList>
        <item>“</item>
      </candidateList>
      <explain>文本全半角错误。</explain>
      <paraID>261029B0</paraID>
      <start>32</start>
      <end>33</end>
      <status>modified</status>
      <modifiedWord>“</modifiedWord>
      <trackRevisions>false</trackRevisions>
    </reviewItem>
    <reviewItem>
      <errorID>2f493c25-3858-4e68-99b5-9a6a404f63d9</errorID>
      <errorWord>"</errorWord>
      <group>L1_Format</group>
      <groupName>格式问题</groupName>
      <ability>L2_HalfPunc_CN</ability>
      <abilityName>全半角问题</abilityName>
      <candidateList>
        <item>”</item>
      </candidateList>
      <explain>文本全半角错误。</explain>
      <paraID>261029B0</paraID>
      <start>38</start>
      <end>39</end>
      <status>modified</status>
      <modifiedWord>”</modifiedWord>
      <trackRevisions>false</trackRevisions>
    </reviewItem>
    <reviewItem>
      <errorID>7fa15bf3-5d7f-43ae-b5c5-14ec1b4944ab</errorID>
      <errorWord>"</errorWord>
      <group>L1_Format</group>
      <groupName>格式问题</groupName>
      <ability>L2_HalfPunc_CN</ability>
      <abilityName>全半角问题</abilityName>
      <candidateList>
        <item>“</item>
      </candidateList>
      <explain>文本全半角错误。</explain>
      <paraID>261029B0</paraID>
      <start>89</start>
      <end>90</end>
      <status>modified</status>
      <modifiedWord>“</modifiedWord>
      <trackRevisions>false</trackRevisions>
    </reviewItem>
    <reviewItem>
      <errorID>a99b28b4-5ad9-4578-90d1-11025b471a62</errorID>
      <errorWord>"</errorWord>
      <group>L1_Format</group>
      <groupName>格式问题</groupName>
      <ability>L2_HalfPunc_CN</ability>
      <abilityName>全半角问题</abilityName>
      <candidateList>
        <item>”</item>
      </candidateList>
      <explain>文本全半角错误。</explain>
      <paraID>261029B0</paraID>
      <start>95</start>
      <end>96</end>
      <status>modified</status>
      <modifiedWord>”</modifiedWord>
      <trackRevisions>false</trackRevisions>
    </reviewItem>
    <reviewItem>
      <errorID>080c217d-6f4b-4878-bf62-ce9e37510699</errorID>
      <errorWord>1990年代</errorWord>
      <group>L1_Knowledge</group>
      <groupName>知识性问题</groupName>
      <ability>L2_Time</ability>
      <abilityName>日期时间</abilityName>
      <candidateList>
        <item>20世纪90年代</item>
      </candidateList>
      <explain>年代表述建议使用世纪+年代的格式。</explain>
      <paraID>261029B0</paraID>
      <start>99</start>
      <end>105</end>
      <status>unmodified</status>
      <modifiedWord/>
      <trackRevisions>false</trackRevisions>
    </reviewItem>
    <reviewItem>
      <errorID>1f2c6098-31d6-4a34-937d-7687efb582b7</errorID>
      <errorWord>"</errorWord>
      <group>L1_Format</group>
      <groupName>格式问题</groupName>
      <ability>L2_HalfPunc_CN</ability>
      <abilityName>全半角问题</abilityName>
      <candidateList>
        <item>“</item>
      </candidateList>
      <explain>文本全半角错误。</explain>
      <paraID>261029B0</paraID>
      <start>139</start>
      <end>140</end>
      <status>modified</status>
      <modifiedWord>“</modifiedWord>
      <trackRevisions>false</trackRevisions>
    </reviewItem>
    <reviewItem>
      <errorID>f4b8fa54-19cd-4d4c-acc9-9d0c3bb9801f</errorID>
      <errorWord>"</errorWord>
      <group>L1_Format</group>
      <groupName>格式问题</groupName>
      <ability>L2_HalfPunc_CN</ability>
      <abilityName>全半角问题</abilityName>
      <candidateList>
        <item>”</item>
      </candidateList>
      <explain>文本全半角错误。</explain>
      <paraID>261029B0</paraID>
      <start>145</start>
      <end>146</end>
      <status>modified</status>
      <modifiedWord>”</modifiedWord>
      <trackRevisions>false</trackRevisions>
    </reviewItem>
    <reviewItem>
      <errorID>a8b04e6e-d8b3-4865-a1a2-53705d6b940e</errorID>
      <errorWord>"</errorWord>
      <group>L1_Format</group>
      <groupName>格式问题</groupName>
      <ability>L2_HalfPunc_CN</ability>
      <abilityName>全半角问题</abilityName>
      <candidateList>
        <item>“</item>
      </candidateList>
      <explain>文本全半角错误。</explain>
      <paraID>261029B0</paraID>
      <start>172</start>
      <end>173</end>
      <status>modified</status>
      <modifiedWord>“</modifiedWord>
      <trackRevisions>false</trackRevisions>
    </reviewItem>
    <reviewItem>
      <errorID>df94c9ea-2de9-4613-aba1-72c6e2333646</errorID>
      <errorWord>"</errorWord>
      <group>L1_Format</group>
      <groupName>格式问题</groupName>
      <ability>L2_HalfPunc_CN</ability>
      <abilityName>全半角问题</abilityName>
      <candidateList>
        <item>”</item>
      </candidateList>
      <explain>文本全半角错误。</explain>
      <paraID>261029B0</paraID>
      <start>177</start>
      <end>178</end>
      <status>modified</status>
      <modifiedWord>”</modifiedWord>
      <trackRevisions>false</trackRevisions>
    </reviewItem>
    <reviewItem>
      <errorID>fbd6bfed-378d-4591-a3b2-57efbe076ebe</errorID>
      <errorWord>"</errorWord>
      <group>L1_Format</group>
      <groupName>格式问题</groupName>
      <ability>L2_HalfPunc_CN</ability>
      <abilityName>全半角问题</abilityName>
      <candidateList>
        <item>“</item>
      </candidateList>
      <explain>文本全半角错误。</explain>
      <paraID>261029B0</paraID>
      <start>187</start>
      <end>188</end>
      <status>modified</status>
      <modifiedWord>“</modifiedWord>
      <trackRevisions>false</trackRevisions>
    </reviewItem>
    <reviewItem>
      <errorID>c95756e4-0f6b-4523-b77b-452f7942a447</errorID>
      <errorWord>"</errorWord>
      <group>L1_Format</group>
      <groupName>格式问题</groupName>
      <ability>L2_HalfPunc_CN</ability>
      <abilityName>全半角问题</abilityName>
      <candidateList>
        <item>”</item>
      </candidateList>
      <explain>文本全半角错误。</explain>
      <paraID>261029B0</paraID>
      <start>192</start>
      <end>193</end>
      <status>modified</status>
      <modifiedWord>”</modifiedWord>
      <trackRevisions>false</trackRevisions>
    </reviewItem>
    <reviewItem>
      <errorID>4a43a313-26bb-4738-8f7f-802d9926e1fb</errorID>
      <errorWord>(</errorWord>
      <group>L1_Format</group>
      <groupName>格式问题</groupName>
      <ability>L2_HalfPunc_CN</ability>
      <abilityName>全半角问题</abilityName>
      <candidateList>
        <item>（</item>
      </candidateList>
      <explain>文本全半角错误。</explain>
      <paraID>4024765B</paraID>
      <start>25</start>
      <end>26</end>
      <status>modified</status>
      <modifiedWord>（</modifiedWord>
      <trackRevisions>false</trackRevisions>
    </reviewItem>
    <reviewItem>
      <errorID>67430d5e-afb8-406e-ad3e-ea9f1c60c41c</errorID>
      <errorWord>)</errorWord>
      <group>L1_Format</group>
      <groupName>格式问题</groupName>
      <ability>L2_HalfPunc_CN</ability>
      <abilityName>全半角问题</abilityName>
      <candidateList>
        <item>）</item>
      </candidateList>
      <explain>文本全半角错误。</explain>
      <paraID>4024765B</paraID>
      <start>39</start>
      <end>40</end>
      <status>modified</status>
      <modifiedWord>）</modifiedWord>
      <trackRevisions>false</trackRevisions>
    </reviewItem>
    <reviewItem>
      <errorID>c633e6d3-7ebf-45aa-bdc5-4a75fb92c2a3</errorID>
      <errorWord>"</errorWord>
      <group>L1_Format</group>
      <groupName>格式问题</groupName>
      <ability>L2_HalfPunc_CN</ability>
      <abilityName>全半角问题</abilityName>
      <candidateList>
        <item>“</item>
      </candidateList>
      <explain>文本全半角错误。</explain>
      <paraID>4024765B</paraID>
      <start>41</start>
      <end>42</end>
      <status>modified</status>
      <modifiedWord>“</modifiedWord>
      <trackRevisions>false</trackRevisions>
    </reviewItem>
    <reviewItem>
      <errorID>a0dacebe-52db-4df8-a0e7-6ae60f90f442</errorID>
      <errorWord>"</errorWord>
      <group>L1_Format</group>
      <groupName>格式问题</groupName>
      <ability>L2_HalfPunc_CN</ability>
      <abilityName>全半角问题</abilityName>
      <candidateList>
        <item>”</item>
      </candidateList>
      <explain>文本全半角错误。</explain>
      <paraID>4024765B</paraID>
      <start>50</start>
      <end>51</end>
      <status>modified</status>
      <modifiedWord>”</modifiedWord>
      <trackRevisions>false</trackRevisions>
    </reviewItem>
    <reviewItem>
      <errorID>458c7942-e5f5-45a4-9dde-3d80ccd940ff</errorID>
      <errorWord>(</errorWord>
      <group>L1_Format</group>
      <groupName>格式问题</groupName>
      <ability>L2_HalfPunc_CN</ability>
      <abilityName>全半角问题</abilityName>
      <candidateList>
        <item>（</item>
      </candidateList>
      <explain>文本全半角错误。</explain>
      <paraID>4024765B</paraID>
      <start>68</start>
      <end>69</end>
      <status>modified</status>
      <modifiedWord>（</modifiedWord>
      <trackRevisions>false</trackRevisions>
    </reviewItem>
    <reviewItem>
      <errorID>5d6f87d4-39db-4e58-b6a9-7ca3491c20e2</errorID>
      <errorWord>)</errorWord>
      <group>L1_Format</group>
      <groupName>格式问题</groupName>
      <ability>L2_HalfPunc_CN</ability>
      <abilityName>全半角问题</abilityName>
      <candidateList>
        <item>）</item>
      </candidateList>
      <explain>文本全半角错误。</explain>
      <paraID>4024765B</paraID>
      <start>73</start>
      <end>74</end>
      <status>modified</status>
      <modifiedWord>）</modifiedWord>
      <trackRevisions>false</trackRevisions>
    </reviewItem>
    <reviewItem>
      <errorID>388bbf1e-6170-4399-9dcf-17e9ed705148</errorID>
      <errorWord>"</errorWord>
      <group>L1_Format</group>
      <groupName>格式问题</groupName>
      <ability>L2_HalfPunc_CN</ability>
      <abilityName>全半角问题</abilityName>
      <candidateList>
        <item>“</item>
      </candidateList>
      <explain>文本全半角错误。</explain>
      <paraID>4024765B</paraID>
      <start>105</start>
      <end>106</end>
      <status>modified</status>
      <modifiedWord>“</modifiedWord>
      <trackRevisions>false</trackRevisions>
    </reviewItem>
    <reviewItem>
      <errorID>378382b3-f469-4a4f-819d-b300b97171e7</errorID>
      <errorWord>"</errorWord>
      <group>L1_Format</group>
      <groupName>格式问题</groupName>
      <ability>L2_HalfPunc_CN</ability>
      <abilityName>全半角问题</abilityName>
      <candidateList>
        <item>”</item>
      </candidateList>
      <explain>文本全半角错误。</explain>
      <paraID>4024765B</paraID>
      <start>111</start>
      <end>112</end>
      <status>modified</status>
      <modifiedWord>”</modifiedWord>
      <trackRevisions>false</trackRevisions>
    </reviewItem>
    <reviewItem>
      <errorID>b43d80df-9b6c-4b9d-993d-14624ed0be06</errorID>
      <errorWord>"</errorWord>
      <group>L1_Format</group>
      <groupName>格式问题</groupName>
      <ability>L2_HalfPunc_CN</ability>
      <abilityName>全半角问题</abilityName>
      <candidateList>
        <item>“</item>
      </candidateList>
      <explain>文本全半角错误。</explain>
      <paraID>4024765B</paraID>
      <start>157</start>
      <end>158</end>
      <status>modified</status>
      <modifiedWord>“</modifiedWord>
      <trackRevisions>false</trackRevisions>
    </reviewItem>
    <reviewItem>
      <errorID>0a160660-77bf-432b-bae7-6207c22fb55a</errorID>
      <errorWord>"</errorWord>
      <group>L1_Format</group>
      <groupName>格式问题</groupName>
      <ability>L2_HalfPunc_CN</ability>
      <abilityName>全半角问题</abilityName>
      <candidateList>
        <item>”</item>
      </candidateList>
      <explain>文本全半角错误。</explain>
      <paraID>4024765B</paraID>
      <start>163</start>
      <end>164</end>
      <status>modified</status>
      <modifiedWord>”</modifiedWord>
      <trackRevisions>false</trackRevisions>
    </reviewItem>
    <reviewItem>
      <errorID>20e2aa83-ea4e-446d-b489-cf6f72f36846</errorID>
      <errorWord>"</errorWord>
      <group>L1_Format</group>
      <groupName>格式问题</groupName>
      <ability>L2_HalfPunc_CN</ability>
      <abilityName>全半角问题</abilityName>
      <candidateList>
        <item>“</item>
      </candidateList>
      <explain>文本全半角错误。</explain>
      <paraID>4024765B</paraID>
      <start>180</start>
      <end>181</end>
      <status>modified</status>
      <modifiedWord>“</modifiedWord>
      <trackRevisions>false</trackRevisions>
    </reviewItem>
    <reviewItem>
      <errorID>fe9b36cc-efac-4373-90f8-78e8f11ee072</errorID>
      <errorWord>"</errorWord>
      <group>L1_Format</group>
      <groupName>格式问题</groupName>
      <ability>L2_HalfPunc_CN</ability>
      <abilityName>全半角问题</abilityName>
      <candidateList>
        <item>”</item>
      </candidateList>
      <explain>文本全半角错误。</explain>
      <paraID>4024765B</paraID>
      <start>193</start>
      <end>194</end>
      <status>modified</status>
      <modifiedWord>”</modifiedWord>
      <trackRevisions>false</trackRevisions>
    </reviewItem>
    <reviewItem>
      <errorID>dc26790d-8daa-41f3-a048-9140a59ae980</errorID>
      <errorWord>"</errorWord>
      <group>L1_Format</group>
      <groupName>格式问题</groupName>
      <ability>L2_HalfPunc_CN</ability>
      <abilityName>全半角问题</abilityName>
      <candidateList>
        <item>“</item>
      </candidateList>
      <explain>文本全半角错误。</explain>
      <paraID>4024765B</paraID>
      <start>198</start>
      <end>199</end>
      <status>modified</status>
      <modifiedWord>“</modifiedWord>
      <trackRevisions>false</trackRevisions>
    </reviewItem>
    <reviewItem>
      <errorID>5a2e820e-4907-4b83-8106-910c1cc85b0c</errorID>
      <errorWord>"</errorWord>
      <group>L1_Format</group>
      <groupName>格式问题</groupName>
      <ability>L2_HalfPunc_CN</ability>
      <abilityName>全半角问题</abilityName>
      <candidateList>
        <item>”</item>
      </candidateList>
      <explain>文本全半角错误。</explain>
      <paraID>4024765B</paraID>
      <start>210</start>
      <end>211</end>
      <status>modified</status>
      <modifiedWord>”</modifiedWord>
      <trackRevisions>false</trackRevisions>
    </reviewItem>
    <reviewItem>
      <errorID>3505dd48-b53f-4770-a226-0d73ba95726a</errorID>
      <errorWord>,</errorWord>
      <group>L1_Format</group>
      <groupName>格式问题</groupName>
      <ability>L2_HalfPunc_CN</ability>
      <abilityName>全半角问题</abilityName>
      <candidateList>
        <item>，</item>
      </candidateList>
      <explain>文本全半角错误。</explain>
      <paraID> 857120C</paraID>
      <start>24</start>
      <end>25</end>
      <status>modified</status>
      <modifiedWord>，</modifiedWord>
      <trackRevisions>false</trackRevisions>
    </reviewItem>
    <reviewItem>
      <errorID>2145e4ec-78c5-413f-9ed4-43b3a630703c</errorID>
      <errorWord>,</errorWord>
      <group>L1_Format</group>
      <groupName>格式问题</groupName>
      <ability>L2_HalfPunc_CN</ability>
      <abilityName>全半角问题</abilityName>
      <candidateList>
        <item>，</item>
      </candidateList>
      <explain>文本全半角错误。</explain>
      <paraID> 857120C</paraID>
      <start>33</start>
      <end>34</end>
      <status>modified</status>
      <modifiedWord>，</modifiedWord>
      <trackRevisions>false</trackRevisions>
    </reviewItem>
    <reviewItem>
      <errorID>613fc0eb-019c-4797-9630-19d6a3dd7ea6</errorID>
      <errorWord>,</errorWord>
      <group>L1_Format</group>
      <groupName>格式问题</groupName>
      <ability>L2_HalfPunc_CN</ability>
      <abilityName>全半角问题</abilityName>
      <candidateList>
        <item>，</item>
      </candidateList>
      <explain>文本全半角错误。</explain>
      <paraID> 857120C</paraID>
      <start>47</start>
      <end>48</end>
      <status>modified</status>
      <modifiedWord>，</modifiedWord>
      <trackRevisions>false</trackRevisions>
    </reviewItem>
    <reviewItem>
      <errorID>dd639a1c-db9e-4261-996b-c61aea8657e9</errorID>
      <errorWord>,</errorWord>
      <group>L1_Format</group>
      <groupName>格式问题</groupName>
      <ability>L2_HalfPunc_CN</ability>
      <abilityName>全半角问题</abilityName>
      <candidateList>
        <item>，</item>
      </candidateList>
      <explain>文本全半角错误。</explain>
      <paraID> 857120C</paraID>
      <start>61</start>
      <end>62</end>
      <status>modified</status>
      <modifiedWord>，</modifiedWord>
      <trackRevisions>false</trackRevisions>
    </reviewItem>
    <reviewItem>
      <errorID>1c72bbad-3472-4ef1-812f-b5bf6fe5aecf</errorID>
      <errorWord>,</errorWord>
      <group>L1_Format</group>
      <groupName>格式问题</groupName>
      <ability>L2_HalfPunc_CN</ability>
      <abilityName>全半角问题</abilityName>
      <candidateList>
        <item>，</item>
      </candidateList>
      <explain>文本全半角错误。</explain>
      <paraID>32E25F89</paraID>
      <start>33</start>
      <end>34</end>
      <status>modified</status>
      <modifiedWord>，</modifiedWord>
      <trackRevisions>false</trackRevisions>
    </reviewItem>
    <reviewItem>
      <errorID>1372a158-7429-4539-b03f-233daeeea922</errorID>
      <errorWord>,</errorWord>
      <group>L1_Format</group>
      <groupName>格式问题</groupName>
      <ability>L2_HalfPunc_CN</ability>
      <abilityName>全半角问题</abilityName>
      <candidateList>
        <item>，</item>
      </candidateList>
      <explain>文本全半角错误。</explain>
      <paraID>32E25F89</paraID>
      <start>45</start>
      <end>46</end>
      <status>modified</status>
      <modifiedWord>，</modifiedWord>
      <trackRevisions>false</trackRevisions>
    </reviewItem>
    <reviewItem>
      <errorID>ea4fe82e-4eaa-4e13-b93f-f52db800d9a6</errorID>
      <errorWord>(</errorWord>
      <group>L1_Format</group>
      <groupName>格式问题</groupName>
      <ability>L2_HalfPunc_CN</ability>
      <abilityName>全半角问题</abilityName>
      <candidateList>
        <item>（</item>
      </candidateList>
      <explain>文本全半角错误。</explain>
      <paraID>594174F9</paraID>
      <start>12</start>
      <end>13</end>
      <status>modified</status>
      <modifiedWord>（</modifiedWord>
      <trackRevisions>false</trackRevisions>
    </reviewItem>
    <reviewItem>
      <errorID>2b471fb8-e6a9-44a0-af6a-aeaf27348e73</errorID>
      <errorWord>)</errorWord>
      <group>L1_Format</group>
      <groupName>格式问题</groupName>
      <ability>L2_HalfPunc_CN</ability>
      <abilityName>全半角问题</abilityName>
      <candidateList>
        <item>）</item>
      </candidateList>
      <explain>文本全半角错误。</explain>
      <paraID>594174F9</paraID>
      <start>20</start>
      <end>21</end>
      <status>modified</status>
      <modifiedWord>）</modifiedWord>
      <trackRevisions>false</trackRevisions>
    </reviewItem>
    <reviewItem>
      <errorID>bccad11f-c889-4d13-af6e-4549274afaa3</errorID>
      <errorWord>(</errorWord>
      <group>L1_Format</group>
      <groupName>格式问题</groupName>
      <ability>L2_HalfPunc_CN</ability>
      <abilityName>全半角问题</abilityName>
      <candidateList>
        <item>（</item>
      </candidateList>
      <explain>文本全半角错误。</explain>
      <paraID>18F64DA7</paraID>
      <start>19</start>
      <end>20</end>
      <status>modified</status>
      <modifiedWord>（</modifiedWord>
      <trackRevisions>false</trackRevisions>
    </reviewItem>
    <reviewItem>
      <errorID>7a274533-b0ef-49e5-9d78-485dbab4009e</errorID>
      <errorWord>)</errorWord>
      <group>L1_Format</group>
      <groupName>格式问题</groupName>
      <ability>L2_HalfPunc_CN</ability>
      <abilityName>全半角问题</abilityName>
      <candidateList>
        <item>）</item>
      </candidateList>
      <explain>文本全半角错误。</explain>
      <paraID>18F64DA7</paraID>
      <start>31</start>
      <end>32</end>
      <status>modified</status>
      <modifiedWord>）</modifiedWord>
      <trackRevisions>false</trackRevisions>
    </reviewItem>
    <reviewItem>
      <errorID>7d490bd3-af26-4d97-b7fc-bb9b92d2a568</errorID>
      <errorWord>(</errorWord>
      <group>L1_Format</group>
      <groupName>格式问题</groupName>
      <ability>L2_HalfPunc_CN</ability>
      <abilityName>全半角问题</abilityName>
      <candidateList>
        <item>（</item>
      </candidateList>
      <explain>文本全半角错误。</explain>
      <paraID>3B4107A0</paraID>
      <start>190</start>
      <end>191</end>
      <status>modified</status>
      <modifiedWord>（</modifiedWord>
      <trackRevisions>false</trackRevisions>
    </reviewItem>
    <reviewItem>
      <errorID>e35be65c-ea8f-4222-b06d-85ae318b49ff</errorID>
      <errorWord>)</errorWord>
      <group>L1_Format</group>
      <groupName>格式问题</groupName>
      <ability>L2_HalfPunc_CN</ability>
      <abilityName>全半角问题</abilityName>
      <candidateList>
        <item>）</item>
      </candidateList>
      <explain>文本全半角错误。</explain>
      <paraID>3B4107A0</paraID>
      <start>194</start>
      <end>195</end>
      <status>modified</status>
      <modifiedWord>）</modifiedWord>
      <trackRevisions>false</trackRevisions>
    </reviewItem>
    <reviewItem>
      <errorID>d3d899b0-bd65-46be-9fdc-a017e44af678</errorID>
      <errorWord>-</errorWord>
      <group>L1_Format</group>
      <groupName>格式问题</groupName>
      <ability>L2_HalfPunc_CN</ability>
      <abilityName>全半角问题</abilityName>
      <candidateList>
        <item>－</item>
      </candidateList>
      <explain>文本全半角错误。</explain>
      <paraID>3B4107A0</paraID>
      <start>215</start>
      <end>216</end>
      <status>modified</status>
      <modifiedWord>－</modifiedWord>
      <trackRevisions>false</trackRevisions>
    </reviewItem>
    <reviewItem>
      <errorID>e961791b-bf69-458c-965c-0ea260586d3d</errorID>
      <errorWord>(</errorWord>
      <group>L1_Format</group>
      <groupName>格式问题</groupName>
      <ability>L2_HalfPunc_CN</ability>
      <abilityName>全半角问题</abilityName>
      <candidateList>
        <item>（</item>
      </candidateList>
      <explain>文本全半角错误。</explain>
      <paraID>4A88C5B7</paraID>
      <start>51</start>
      <end>52</end>
      <status>modified</status>
      <modifiedWord>（</modifiedWord>
      <trackRevisions>false</trackRevisions>
    </reviewItem>
    <reviewItem>
      <errorID>9b0cb21a-73a1-4164-891a-c72d60518da1</errorID>
      <errorWord>)</errorWord>
      <group>L1_Format</group>
      <groupName>格式问题</groupName>
      <ability>L2_HalfPunc_CN</ability>
      <abilityName>全半角问题</abilityName>
      <candidateList>
        <item>）</item>
      </candidateList>
      <explain>文本全半角错误。</explain>
      <paraID>4A88C5B7</paraID>
      <start>63</start>
      <end>64</end>
      <status>modified</status>
      <modifiedWord>）</modifiedWord>
      <trackRevisions>false</trackRevisions>
    </reviewItem>
    <reviewItem>
      <errorID>4a747102-8109-419e-88a5-a59d7ebd5972</errorID>
      <errorWord>"</errorWord>
      <group>L1_Format</group>
      <groupName>格式问题</groupName>
      <ability>L2_HalfPunc_CN</ability>
      <abilityName>全半角问题</abilityName>
      <candidateList>
        <item>“</item>
      </candidateList>
      <explain>文本全半角错误。</explain>
      <paraID>4A88C5B7</paraID>
      <start>164</start>
      <end>165</end>
      <status>modified</status>
      <modifiedWord>“</modifiedWord>
      <trackRevisions>false</trackRevisions>
    </reviewItem>
    <reviewItem>
      <errorID>e6b698e6-580a-48fc-8163-e3136bb30e3b</errorID>
      <errorWord>"</errorWord>
      <group>L1_Format</group>
      <groupName>格式问题</groupName>
      <ability>L2_HalfPunc_CN</ability>
      <abilityName>全半角问题</abilityName>
      <candidateList>
        <item>”</item>
      </candidateList>
      <explain>文本全半角错误。</explain>
      <paraID>4A88C5B7</paraID>
      <start>169</start>
      <end>170</end>
      <status>modified</status>
      <modifiedWord>”</modifiedWord>
      <trackRevisions>false</trackRevisions>
    </reviewItem>
    <reviewItem>
      <errorID>1d49621c-fdbc-4f07-93a6-291514625f9a</errorID>
      <errorWord>"</errorWord>
      <group>L1_Format</group>
      <groupName>格式问题</groupName>
      <ability>L2_HalfPunc_CN</ability>
      <abilityName>全半角问题</abilityName>
      <candidateList>
        <item>“</item>
      </candidateList>
      <explain>文本全半角错误。</explain>
      <paraID>4A88C5B7</paraID>
      <start>187</start>
      <end>188</end>
      <status>modified</status>
      <modifiedWord>“</modifiedWord>
      <trackRevisions>false</trackRevisions>
    </reviewItem>
    <reviewItem>
      <errorID>0fe8cc4c-5a98-4af6-af7b-12d32acbfe0f</errorID>
      <errorWord>"</errorWord>
      <group>L1_Format</group>
      <groupName>格式问题</groupName>
      <ability>L2_HalfPunc_CN</ability>
      <abilityName>全半角问题</abilityName>
      <candidateList>
        <item>”</item>
      </candidateList>
      <explain>文本全半角错误。</explain>
      <paraID>4A88C5B7</paraID>
      <start>192</start>
      <end>193</end>
      <status>modified</status>
      <modifiedWord>”</modifiedWord>
      <trackRevisions>false</trackRevisions>
    </reviewItem>
    <reviewItem>
      <errorID>4c332bf0-cf54-48a2-9340-3b270303947e</errorID>
      <errorWord>(</errorWord>
      <group>L1_Format</group>
      <groupName>格式问题</groupName>
      <ability>L2_HalfPunc_CN</ability>
      <abilityName>全半角问题</abilityName>
      <candidateList>
        <item>（</item>
      </candidateList>
      <explain>文本全半角错误。</explain>
      <paraID>26248923</paraID>
      <start>30</start>
      <end>31</end>
      <status>modified</status>
      <modifiedWord>（</modifiedWord>
      <trackRevisions>false</trackRevisions>
    </reviewItem>
    <reviewItem>
      <errorID>785db7a9-0797-4ece-9e75-8b9387cec1e8</errorID>
      <errorWord>)</errorWord>
      <group>L1_Format</group>
      <groupName>格式问题</groupName>
      <ability>L2_HalfPunc_CN</ability>
      <abilityName>全半角问题</abilityName>
      <candidateList>
        <item>）</item>
      </candidateList>
      <explain>文本全半角错误。</explain>
      <paraID>26248923</paraID>
      <start>37</start>
      <end>38</end>
      <status>modified</status>
      <modifiedWord>）</modifiedWord>
      <trackRevisions>false</trackRevisions>
    </reviewItem>
    <reviewItem>
      <errorID>5c9a9054-0444-4d48-a81f-f5d376df8373</errorID>
      <errorWord>(</errorWord>
      <group>L1_Format</group>
      <groupName>格式问题</groupName>
      <ability>L2_HalfPunc_CN</ability>
      <abilityName>全半角问题</abilityName>
      <candidateList>
        <item>（</item>
      </candidateList>
      <explain>文本全半角错误。</explain>
      <paraID>26248923</paraID>
      <start>43</start>
      <end>44</end>
      <status>modified</status>
      <modifiedWord>（</modifiedWord>
      <trackRevisions>false</trackRevisions>
    </reviewItem>
    <reviewItem>
      <errorID>dbebb312-8dcb-40f3-8e43-9d2f1bc5d749</errorID>
      <errorWord>)</errorWord>
      <group>L1_Format</group>
      <groupName>格式问题</groupName>
      <ability>L2_HalfPunc_CN</ability>
      <abilityName>全半角问题</abilityName>
      <candidateList>
        <item>）</item>
      </candidateList>
      <explain>文本全半角错误。</explain>
      <paraID>26248923</paraID>
      <start>52</start>
      <end>53</end>
      <status>modified</status>
      <modifiedWord>）</modifiedWord>
      <trackRevisions>false</trackRevisions>
    </reviewItem>
    <reviewItem>
      <errorID>3810a3b4-00e6-4af1-b660-6848427a86e4</errorID>
      <errorWord>"</errorWord>
      <group>L1_Format</group>
      <groupName>格式问题</groupName>
      <ability>L2_HalfPunc_CN</ability>
      <abilityName>全半角问题</abilityName>
      <candidateList>
        <item>“</item>
      </candidateList>
      <explain>文本全半角错误。</explain>
      <paraID>26248923</paraID>
      <start>78</start>
      <end>79</end>
      <status>modified</status>
      <modifiedWord>“</modifiedWord>
      <trackRevisions>false</trackRevisions>
    </reviewItem>
    <reviewItem>
      <errorID>ae8c6f62-d246-4c92-83fe-8f59c230fbf4</errorID>
      <errorWord>"</errorWord>
      <group>L1_Format</group>
      <groupName>格式问题</groupName>
      <ability>L2_HalfPunc_CN</ability>
      <abilityName>全半角问题</abilityName>
      <candidateList>
        <item>”</item>
      </candidateList>
      <explain>文本全半角错误。</explain>
      <paraID>26248923</paraID>
      <start>85</start>
      <end>86</end>
      <status>modified</status>
      <modifiedWord>”</modifiedWord>
      <trackRevisions>false</trackRevisions>
    </reviewItem>
    <reviewItem>
      <errorID>9b83e9b8-f85a-426b-91a1-0a04b440615f</errorID>
      <errorWord>"</errorWord>
      <group>L1_Format</group>
      <groupName>格式问题</groupName>
      <ability>L2_HalfPunc_CN</ability>
      <abilityName>全半角问题</abilityName>
      <candidateList>
        <item>“</item>
      </candidateList>
      <explain>文本全半角错误。</explain>
      <paraID>26248923</paraID>
      <start>124</start>
      <end>125</end>
      <status>modified</status>
      <modifiedWord>“</modifiedWord>
      <trackRevisions>false</trackRevisions>
    </reviewItem>
    <reviewItem>
      <errorID>001e6a3d-5810-4152-b4c8-fed646071507</errorID>
      <errorWord>"</errorWord>
      <group>L1_Format</group>
      <groupName>格式问题</groupName>
      <ability>L2_HalfPunc_CN</ability>
      <abilityName>全半角问题</abilityName>
      <candidateList>
        <item>”</item>
      </candidateList>
      <explain>文本全半角错误。</explain>
      <paraID>26248923</paraID>
      <start>127</start>
      <end>128</end>
      <status>modified</status>
      <modifiedWord>”</modifiedWord>
      <trackRevisions>false</trackRevisions>
    </reviewItem>
    <reviewItem>
      <errorID>f43247d4-93cd-4835-884c-e92328329bc9</errorID>
      <errorWord>"</errorWord>
      <group>L1_Format</group>
      <groupName>格式问题</groupName>
      <ability>L2_HalfPunc_CN</ability>
      <abilityName>全半角问题</abilityName>
      <candidateList>
        <item>“</item>
      </candidateList>
      <explain>文本全半角错误。</explain>
      <paraID>26248923</paraID>
      <start>129</start>
      <end>130</end>
      <status>modified</status>
      <modifiedWord>“</modifiedWord>
      <trackRevisions>false</trackRevisions>
    </reviewItem>
    <reviewItem>
      <errorID>db62ac16-c579-4e3f-8750-2d05190d8ba8</errorID>
      <errorWord>"</errorWord>
      <group>L1_Format</group>
      <groupName>格式问题</groupName>
      <ability>L2_HalfPunc_CN</ability>
      <abilityName>全半角问题</abilityName>
      <candidateList>
        <item>”</item>
      </candidateList>
      <explain>文本全半角错误。</explain>
      <paraID>26248923</paraID>
      <start>134</start>
      <end>135</end>
      <status>modified</status>
      <modifiedWord>”</modifiedWord>
      <trackRevisions>false</trackRevisions>
    </reviewItem>
    <reviewItem>
      <errorID>87b3bf02-8e76-48b8-a34d-0a43b3298166</errorID>
      <errorWord>"</errorWord>
      <group>L1_Format</group>
      <groupName>格式问题</groupName>
      <ability>L2_HalfPunc_CN</ability>
      <abilityName>全半角问题</abilityName>
      <candidateList>
        <item>“</item>
      </candidateList>
      <explain>文本全半角错误。</explain>
      <paraID>26248923</paraID>
      <start>195</start>
      <end>196</end>
      <status>modified</status>
      <modifiedWord>“</modifiedWord>
      <trackRevisions>false</trackRevisions>
    </reviewItem>
    <reviewItem>
      <errorID>70235de3-e0ee-4ee2-9d98-6ff7c6ac9d3e</errorID>
      <errorWord>"</errorWord>
      <group>L1_Format</group>
      <groupName>格式问题</groupName>
      <ability>L2_HalfPunc_CN</ability>
      <abilityName>全半角问题</abilityName>
      <candidateList>
        <item>”</item>
      </candidateList>
      <explain>文本全半角错误。</explain>
      <paraID>26248923</paraID>
      <start>200</start>
      <end>201</end>
      <status>modified</status>
      <modifiedWord>”</modifiedWord>
      <trackRevisions>false</trackRevisions>
    </reviewItem>
    <reviewItem>
      <errorID>503ed9b2-c64b-471d-ba2a-08105444a85b</errorID>
      <errorWord>"</errorWord>
      <group>L1_Format</group>
      <groupName>格式问题</groupName>
      <ability>L2_HalfPunc_CN</ability>
      <abilityName>全半角问题</abilityName>
      <candidateList>
        <item>“</item>
      </candidateList>
      <explain>文本全半角错误。</explain>
      <paraID>26248923</paraID>
      <start>204</start>
      <end>205</end>
      <status>modified</status>
      <modifiedWord>“</modifiedWord>
      <trackRevisions>false</trackRevisions>
    </reviewItem>
    <reviewItem>
      <errorID>a5a83dcc-bfb9-479f-8823-379314c81bba</errorID>
      <errorWord>"</errorWord>
      <group>L1_Format</group>
      <groupName>格式问题</groupName>
      <ability>L2_HalfPunc_CN</ability>
      <abilityName>全半角问题</abilityName>
      <candidateList>
        <item>”</item>
      </candidateList>
      <explain>文本全半角错误。</explain>
      <paraID>26248923</paraID>
      <start>209</start>
      <end>210</end>
      <status>modified</status>
      <modifiedWord>”</modifiedWord>
      <trackRevisions>false</trackRevisions>
    </reviewItem>
    <reviewItem>
      <errorID>1f6e65b7-6407-44b5-8e3b-5a433420d441</errorID>
      <errorWord>"</errorWord>
      <group>L1_Format</group>
      <groupName>格式问题</groupName>
      <ability>L2_HalfPunc_CN</ability>
      <abilityName>全半角问题</abilityName>
      <candidateList>
        <item>“</item>
      </candidateList>
      <explain>文本全半角错误。</explain>
      <paraID>26248923</paraID>
      <start>219</start>
      <end>220</end>
      <status>modified</status>
      <modifiedWord>“</modifiedWord>
      <trackRevisions>false</trackRevisions>
    </reviewItem>
    <reviewItem>
      <errorID>6d9221ec-c957-423f-b49f-3f5a0f62b335</errorID>
      <errorWord>"</errorWord>
      <group>L1_Format</group>
      <groupName>格式问题</groupName>
      <ability>L2_HalfPunc_CN</ability>
      <abilityName>全半角问题</abilityName>
      <candidateList>
        <item>”</item>
      </candidateList>
      <explain>文本全半角错误。</explain>
      <paraID>26248923</paraID>
      <start>224</start>
      <end>225</end>
      <status>modified</status>
      <modifiedWord>”</modifiedWord>
      <trackRevisions>false</trackRevisions>
    </reviewItem>
    <reviewItem>
      <errorID>1cc7e896-7ca0-432a-a663-05013160585e</errorID>
      <errorWord>"</errorWord>
      <group>L1_Format</group>
      <groupName>格式问题</groupName>
      <ability>L2_HalfPunc_CN</ability>
      <abilityName>全半角问题</abilityName>
      <candidateList>
        <item>“</item>
      </candidateList>
      <explain>文本全半角错误。</explain>
      <paraID>26248923</paraID>
      <start>228</start>
      <end>229</end>
      <status>modified</status>
      <modifiedWord>“</modifiedWord>
      <trackRevisions>false</trackRevisions>
    </reviewItem>
    <reviewItem>
      <errorID>5107feef-d5f3-4f05-a2f6-0993b95ba80b</errorID>
      <errorWord>"</errorWord>
      <group>L1_Format</group>
      <groupName>格式问题</groupName>
      <ability>L2_HalfPunc_CN</ability>
      <abilityName>全半角问题</abilityName>
      <candidateList>
        <item>”</item>
      </candidateList>
      <explain>文本全半角错误。</explain>
      <paraID>26248923</paraID>
      <start>233</start>
      <end>234</end>
      <status>modified</status>
      <modifiedWord>”</modifiedWord>
      <trackRevisions>false</trackRevisions>
    </reviewItem>
    <reviewItem>
      <errorID>db34e84b-9948-4e2f-bd11-2db166398108</errorID>
      <errorWord>"</errorWord>
      <group>L1_Format</group>
      <groupName>格式问题</groupName>
      <ability>L2_HalfPunc_CN</ability>
      <abilityName>全半角问题</abilityName>
      <candidateList>
        <item>“</item>
      </candidateList>
      <explain>文本全半角错误。</explain>
      <paraID>26248923</paraID>
      <start>277</start>
      <end>278</end>
      <status>modified</status>
      <modifiedWord>“</modifiedWord>
      <trackRevisions>false</trackRevisions>
    </reviewItem>
    <reviewItem>
      <errorID>79dd6c36-7f2b-4e5f-acdc-3e29bce4bed0</errorID>
      <errorWord>"</errorWord>
      <group>L1_Format</group>
      <groupName>格式问题</groupName>
      <ability>L2_HalfPunc_CN</ability>
      <abilityName>全半角问题</abilityName>
      <candidateList>
        <item>”</item>
      </candidateList>
      <explain>文本全半角错误。</explain>
      <paraID>26248923</paraID>
      <start>281</start>
      <end>282</end>
      <status>modified</status>
      <modifiedWord>”</modifiedWord>
      <trackRevisions>false</trackRevisions>
    </reviewItem>
    <reviewItem>
      <errorID>9e4643b0-d111-46dc-813a-e039843b314b</errorID>
      <errorWord>"</errorWord>
      <group>L1_Format</group>
      <groupName>格式问题</groupName>
      <ability>L2_HalfPunc_CN</ability>
      <abilityName>全半角问题</abilityName>
      <candidateList>
        <item>“</item>
      </candidateList>
      <explain>文本全半角错误。</explain>
      <paraID>26248923</paraID>
      <start>295</start>
      <end>296</end>
      <status>modified</status>
      <modifiedWord>“</modifiedWord>
      <trackRevisions>false</trackRevisions>
    </reviewItem>
    <reviewItem>
      <errorID>1643366c-805b-4d9f-8324-6680c726da40</errorID>
      <errorWord>"</errorWord>
      <group>L1_Format</group>
      <groupName>格式问题</groupName>
      <ability>L2_HalfPunc_CN</ability>
      <abilityName>全半角问题</abilityName>
      <candidateList>
        <item>”</item>
      </candidateList>
      <explain>文本全半角错误。</explain>
      <paraID>26248923</paraID>
      <start>299</start>
      <end>300</end>
      <status>modified</status>
      <modifiedWord>”</modifiedWord>
      <trackRevisions>false</trackRevisions>
    </reviewItem>
    <reviewItem>
      <errorID>d0e65b42-21b2-46cc-a549-391962ef4290</errorID>
      <errorWord>(</errorWord>
      <group>L1_Format</group>
      <groupName>格式问题</groupName>
      <ability>L2_HalfPunc_CN</ability>
      <abilityName>全半角问题</abilityName>
      <candidateList>
        <item>（</item>
      </candidateList>
      <explain>文本全半角错误。</explain>
      <paraID> B9D34A6</paraID>
      <start>30</start>
      <end>31</end>
      <status>modified</status>
      <modifiedWord>（</modifiedWord>
      <trackRevisions>false</trackRevisions>
    </reviewItem>
    <reviewItem>
      <errorID>b96310ea-cdb4-49d0-85de-6edaaabcf54d</errorID>
      <errorWord>)</errorWord>
      <group>L1_Format</group>
      <groupName>格式问题</groupName>
      <ability>L2_HalfPunc_CN</ability>
      <abilityName>全半角问题</abilityName>
      <candidateList>
        <item>）</item>
      </candidateList>
      <explain>文本全半角错误。</explain>
      <paraID> B9D34A6</paraID>
      <start>35</start>
      <end>36</end>
      <status>modified</status>
      <modifiedWord>）</modifiedWord>
      <trackRevisions>false</trackRevisions>
    </reviewItem>
    <reviewItem>
      <errorID>d7752071-4fed-4ad6-ac2e-3a888ece435c</errorID>
      <errorWord>(</errorWord>
      <group>L1_Format</group>
      <groupName>格式问题</groupName>
      <ability>L2_HalfPunc_CN</ability>
      <abilityName>全半角问题</abilityName>
      <candidateList>
        <item>（</item>
      </candidateList>
      <explain>文本全半角错误。</explain>
      <paraID> B9D34A6</paraID>
      <start>72</start>
      <end>73</end>
      <status>modified</status>
      <modifiedWord>（</modifiedWord>
      <trackRevisions>false</trackRevisions>
    </reviewItem>
    <reviewItem>
      <errorID>387a3312-90bc-48a9-b866-e1329edf92f5</errorID>
      <errorWord>)</errorWord>
      <group>L1_Format</group>
      <groupName>格式问题</groupName>
      <ability>L2_HalfPunc_CN</ability>
      <abilityName>全半角问题</abilityName>
      <candidateList>
        <item>）</item>
      </candidateList>
      <explain>文本全半角错误。</explain>
      <paraID> B9D34A6</paraID>
      <start>77</start>
      <end>78</end>
      <status>modified</status>
      <modifiedWord>）</modifiedWord>
      <trackRevisions>false</trackRevisions>
    </reviewItem>
    <reviewItem>
      <errorID>817ffb15-d4c3-4db4-bbb9-43d72d50747c</errorID>
      <errorWord>"</errorWord>
      <group>L1_Format</group>
      <groupName>格式问题</groupName>
      <ability>L2_HalfPunc_CN</ability>
      <abilityName>全半角问题</abilityName>
      <candidateList>
        <item>“</item>
      </candidateList>
      <explain>文本全半角错误。</explain>
      <paraID> B9D34A6</paraID>
      <start>111</start>
      <end>112</end>
      <status>modified</status>
      <modifiedWord>“</modifiedWord>
      <trackRevisions>false</trackRevisions>
    </reviewItem>
    <reviewItem>
      <errorID>f4bf9529-5dfa-4d10-aa1d-8cdb55046b60</errorID>
      <errorWord>"</errorWord>
      <group>L1_Format</group>
      <groupName>格式问题</groupName>
      <ability>L2_HalfPunc_CN</ability>
      <abilityName>全半角问题</abilityName>
      <candidateList>
        <item>”</item>
      </candidateList>
      <explain>文本全半角错误。</explain>
      <paraID> B9D34A6</paraID>
      <start>114</start>
      <end>115</end>
      <status>modified</status>
      <modifiedWord>”</modifiedWord>
      <trackRevisions>false</trackRevisions>
    </reviewItem>
    <reviewItem>
      <errorID>96541c02-9a02-4a80-a097-fde650e298b8</errorID>
      <errorWord>"</errorWord>
      <group>L1_Format</group>
      <groupName>格式问题</groupName>
      <ability>L2_HalfPunc_CN</ability>
      <abilityName>全半角问题</abilityName>
      <candidateList>
        <item>“</item>
      </candidateList>
      <explain>文本全半角错误。</explain>
      <paraID> B9D34A6</paraID>
      <start>136</start>
      <end>137</end>
      <status>modified</status>
      <modifiedWord>“</modifiedWord>
      <trackRevisions>false</trackRevisions>
    </reviewItem>
    <reviewItem>
      <errorID>19bbdf1e-6c6d-4d62-98fa-371a9ca79261</errorID>
      <errorWord>"</errorWord>
      <group>L1_Format</group>
      <groupName>格式问题</groupName>
      <ability>L2_HalfPunc_CN</ability>
      <abilityName>全半角问题</abilityName>
      <candidateList>
        <item>”</item>
      </candidateList>
      <explain>文本全半角错误。</explain>
      <paraID> B9D34A6</paraID>
      <start>141</start>
      <end>142</end>
      <status>modified</status>
      <modifiedWord>”</modifiedWord>
      <trackRevisions>false</trackRevisions>
    </reviewItem>
    <reviewItem>
      <errorID>c4bc52e9-09ee-47a0-b908-c04cb39051aa</errorID>
      <errorWord>"</errorWord>
      <group>L1_Format</group>
      <groupName>格式问题</groupName>
      <ability>L2_HalfPunc_CN</ability>
      <abilityName>全半角问题</abilityName>
      <candidateList>
        <item>“</item>
      </candidateList>
      <explain>文本全半角错误。</explain>
      <paraID> B9D34A6</paraID>
      <start>152</start>
      <end>153</end>
      <status>modified</status>
      <modifiedWord>“</modifiedWord>
      <trackRevisions>false</trackRevisions>
    </reviewItem>
    <reviewItem>
      <errorID>bcb44b6f-4443-46f5-9d56-5ba5ebdb0898</errorID>
      <errorWord>"</errorWord>
      <group>L1_Format</group>
      <groupName>格式问题</groupName>
      <ability>L2_HalfPunc_CN</ability>
      <abilityName>全半角问题</abilityName>
      <candidateList>
        <item>”</item>
      </candidateList>
      <explain>文本全半角错误。</explain>
      <paraID> B9D34A6</paraID>
      <start>157</start>
      <end>158</end>
      <status>modified</status>
      <modifiedWord>”</modifiedWord>
      <trackRevisions>false</trackRevisions>
    </reviewItem>
    <reviewItem>
      <errorID>28eae09d-18e2-4b47-9a82-2414d32ac5dc</errorID>
      <errorWord>(</errorWord>
      <group>L1_Format</group>
      <groupName>格式问题</groupName>
      <ability>L2_HalfPunc_CN</ability>
      <abilityName>全半角问题</abilityName>
      <candidateList>
        <item>（</item>
      </candidateList>
      <explain>文本全半角错误。</explain>
      <paraID> B9D34A6</paraID>
      <start>190</start>
      <end>191</end>
      <status>modified</status>
      <modifiedWord>（</modifiedWord>
      <trackRevisions>false</trackRevisions>
    </reviewItem>
    <reviewItem>
      <errorID>c5fc575c-25ce-42e0-ba26-b4db10235f04</errorID>
      <errorWord>)</errorWord>
      <group>L1_Format</group>
      <groupName>格式问题</groupName>
      <ability>L2_HalfPunc_CN</ability>
      <abilityName>全半角问题</abilityName>
      <candidateList>
        <item>）</item>
      </candidateList>
      <explain>文本全半角错误。</explain>
      <paraID> B9D34A6</paraID>
      <start>196</start>
      <end>197</end>
      <status>modified</status>
      <modifiedWord>）</modifiedWord>
      <trackRevisions>false</trackRevisions>
    </reviewItem>
    <reviewItem>
      <errorID>996b1e58-8aad-49c0-b530-c79a7d448fc5</errorID>
      <errorWord>"</errorWord>
      <group>L1_Format</group>
      <groupName>格式问题</groupName>
      <ability>L2_HalfPunc_CN</ability>
      <abilityName>全半角问题</abilityName>
      <candidateList>
        <item>“</item>
      </candidateList>
      <explain>文本全半角错误。</explain>
      <paraID> B9D34A6</paraID>
      <start>198</start>
      <end>199</end>
      <status>modified</status>
      <modifiedWord>“</modifiedWord>
      <trackRevisions>false</trackRevisions>
    </reviewItem>
    <reviewItem>
      <errorID>c93b5012-ddbe-4595-bcd6-15f0e2b9e585</errorID>
      <errorWord>"</errorWord>
      <group>L1_Format</group>
      <groupName>格式问题</groupName>
      <ability>L2_HalfPunc_CN</ability>
      <abilityName>全半角问题</abilityName>
      <candidateList>
        <item>”</item>
      </candidateList>
      <explain>文本全半角错误。</explain>
      <paraID> B9D34A6</paraID>
      <start>203</start>
      <end>204</end>
      <status>modified</status>
      <modifiedWord>”</modifiedWord>
      <trackRevisions>false</trackRevisions>
    </reviewItem>
    <reviewItem>
      <errorID>e1e0c6e9-b5d4-4d4f-b5b9-8054e528c7be</errorID>
      <errorWord>"</errorWord>
      <group>L1_Format</group>
      <groupName>格式问题</groupName>
      <ability>L2_HalfPunc_CN</ability>
      <abilityName>全半角问题</abilityName>
      <candidateList>
        <item>“</item>
      </candidateList>
      <explain>文本全半角错误。</explain>
      <paraID> B9D34A6</paraID>
      <start>233</start>
      <end>234</end>
      <status>modified</status>
      <modifiedWord>“</modifiedWord>
      <trackRevisions>false</trackRevisions>
    </reviewItem>
    <reviewItem>
      <errorID>15141c4a-31a8-4c7e-ae0b-419752ffe158</errorID>
      <errorWord>"</errorWord>
      <group>L1_Format</group>
      <groupName>格式问题</groupName>
      <ability>L2_HalfPunc_CN</ability>
      <abilityName>全半角问题</abilityName>
      <candidateList>
        <item>”</item>
      </candidateList>
      <explain>文本全半角错误。</explain>
      <paraID> B9D34A6</paraID>
      <start>238</start>
      <end>239</end>
      <status>modified</status>
      <modifiedWord>”</modifiedWord>
      <trackRevisions>false</trackRevisions>
    </reviewItem>
    <reviewItem>
      <errorID>beb3b241-06d5-4be0-bd3c-dcc738158f6c</errorID>
      <errorWord>、以及</errorWord>
      <group>L1_Punc</group>
      <groupName>标点问题</groupName>
      <ability>L2_Punc_CN</ability>
      <abilityName>标点符号问题</abilityName>
      <candidateList>
        <item>，以及</item>
      </candidateList>
      <explain>连接词前后不宜使用顿号，建议使用逗号。</explain>
      <paraID> B9D34A6</paraID>
      <start>258</start>
      <end>261</end>
      <status>modified</status>
      <modifiedWord>，以及</modifiedWord>
      <trackRevisions>false</trackRevisions>
    </reviewItem>
    <reviewItem>
      <errorID>5ed24161-f99b-42e0-8054-baf813a6a2b8</errorID>
      <errorWord>"</errorWord>
      <group>L1_Format</group>
      <groupName>格式问题</groupName>
      <ability>L2_HalfPunc_CN</ability>
      <abilityName>全半角问题</abilityName>
      <candidateList>
        <item>“</item>
      </candidateList>
      <explain>文本全半角错误。</explain>
      <paraID> B9D34A6</paraID>
      <start>266</start>
      <end>267</end>
      <status>modified</status>
      <modifiedWord>“</modifiedWord>
      <trackRevisions>false</trackRevisions>
    </reviewItem>
    <reviewItem>
      <errorID>79012a06-6e9e-4200-9f44-c46d9fe9f43c</errorID>
      <errorWord>"</errorWord>
      <group>L1_Format</group>
      <groupName>格式问题</groupName>
      <ability>L2_HalfPunc_CN</ability>
      <abilityName>全半角问题</abilityName>
      <candidateList>
        <item>”</item>
      </candidateList>
      <explain>文本全半角错误。</explain>
      <paraID> B9D34A6</paraID>
      <start>271</start>
      <end>272</end>
      <status>modified</status>
      <modifiedWord>”</modifiedWord>
      <trackRevisions>false</trackRevisions>
    </reviewItem>
    <reviewItem>
      <errorID>3dd63882-2898-4b43-adb9-4e9e74ded6f5</errorID>
      <errorWord>"</errorWord>
      <group>L1_Format</group>
      <groupName>格式问题</groupName>
      <ability>L2_HalfPunc_CN</ability>
      <abilityName>全半角问题</abilityName>
      <candidateList>
        <item>“</item>
      </candidateList>
      <explain>文本全半角错误。</explain>
      <paraID>6F259427</paraID>
      <start>0</start>
      <end>1</end>
      <status>modified</status>
      <modifiedWord>“</modifiedWord>
      <trackRevisions>false</trackRevisions>
    </reviewItem>
    <reviewItem>
      <errorID>4182029c-b405-4f49-8939-7b6dbbc3d27a</errorID>
      <errorWord>"</errorWord>
      <group>L1_Format</group>
      <groupName>格式问题</groupName>
      <ability>L2_HalfPunc_CN</ability>
      <abilityName>全半角问题</abilityName>
      <candidateList>
        <item>”</item>
      </candidateList>
      <explain>文本全半角错误。</explain>
      <paraID>6F259427</paraID>
      <start>5</start>
      <end>6</end>
      <status>modified</status>
      <modifiedWord>”</modifiedWord>
      <trackRevisions>false</trackRevisions>
    </reviewItem>
    <reviewItem>
      <errorID>ff5c263c-e6df-4139-917f-7c11b50ca59c</errorID>
      <errorWord>"</errorWord>
      <group>L1_Format</group>
      <groupName>格式问题</groupName>
      <ability>L2_HalfPunc_CN</ability>
      <abilityName>全半角问题</abilityName>
      <candidateList>
        <item>“</item>
      </candidateList>
      <explain>文本全半角错误。</explain>
      <paraID>6F259427</paraID>
      <start>37</start>
      <end>38</end>
      <status>modified</status>
      <modifiedWord>“</modifiedWord>
      <trackRevisions>false</trackRevisions>
    </reviewItem>
    <reviewItem>
      <errorID>f4ae1269-f826-46e6-a4f8-878b59366c1a</errorID>
      <errorWord>"</errorWord>
      <group>L1_Format</group>
      <groupName>格式问题</groupName>
      <ability>L2_HalfPunc_CN</ability>
      <abilityName>全半角问题</abilityName>
      <candidateList>
        <item>”</item>
      </candidateList>
      <explain>文本全半角错误。</explain>
      <paraID>6F259427</paraID>
      <start>42</start>
      <end>43</end>
      <status>modified</status>
      <modifiedWord>”</modifiedWord>
      <trackRevisions>false</trackRevisions>
    </reviewItem>
    <reviewItem>
      <errorID>1a948d3b-a733-47ea-b450-790e113df342</errorID>
      <errorWord>"</errorWord>
      <group>L1_Format</group>
      <groupName>格式问题</groupName>
      <ability>L2_HalfPunc_CN</ability>
      <abilityName>全半角问题</abilityName>
      <candidateList>
        <item>“</item>
      </candidateList>
      <explain>文本全半角错误。</explain>
      <paraID>6F259427</paraID>
      <start>43</start>
      <end>44</end>
      <status>modified</status>
      <modifiedWord>“</modifiedWord>
      <trackRevisions>false</trackRevisions>
    </reviewItem>
    <reviewItem>
      <errorID>f62afd18-2eb9-45a5-b447-10bc74c53267</errorID>
      <errorWord>"</errorWord>
      <group>L1_Format</group>
      <groupName>格式问题</groupName>
      <ability>L2_HalfPunc_CN</ability>
      <abilityName>全半角问题</abilityName>
      <candidateList>
        <item>”</item>
      </candidateList>
      <explain>文本全半角错误。</explain>
      <paraID>6F259427</paraID>
      <start>48</start>
      <end>49</end>
      <status>modified</status>
      <modifiedWord>”</modifiedWord>
      <trackRevisions>false</trackRevisions>
    </reviewItem>
    <reviewItem>
      <errorID>c48ec251-07d4-4201-88be-e1830c35dccd</errorID>
      <errorWord>"</errorWord>
      <group>L1_Format</group>
      <groupName>格式问题</groupName>
      <ability>L2_HalfPunc_CN</ability>
      <abilityName>全半角问题</abilityName>
      <candidateList>
        <item>“</item>
      </candidateList>
      <explain>文本全半角错误。</explain>
      <paraID>6F259427</paraID>
      <start>49</start>
      <end>50</end>
      <status>modified</status>
      <modifiedWord>“</modifiedWord>
      <trackRevisions>false</trackRevisions>
    </reviewItem>
    <reviewItem>
      <errorID>752ad361-3763-400c-ab3a-368171309acb</errorID>
      <errorWord>"</errorWord>
      <group>L1_Format</group>
      <groupName>格式问题</groupName>
      <ability>L2_HalfPunc_CN</ability>
      <abilityName>全半角问题</abilityName>
      <candidateList>
        <item>”</item>
      </candidateList>
      <explain>文本全半角错误。</explain>
      <paraID>6F259427</paraID>
      <start>57</start>
      <end>58</end>
      <status>modified</status>
      <modifiedWord>”</modifiedWord>
      <trackRevisions>false</trackRevisions>
    </reviewItem>
    <reviewItem>
      <errorID>251917f4-4422-4226-8edb-78374126c928</errorID>
      <errorWord>"</errorWord>
      <group>L1_Format</group>
      <groupName>格式问题</groupName>
      <ability>L2_HalfPunc_CN</ability>
      <abilityName>全半角问题</abilityName>
      <candidateList>
        <item>“</item>
      </candidateList>
      <explain>文本全半角错误。</explain>
      <paraID>6F259427</paraID>
      <start>69</start>
      <end>70</end>
      <status>modified</status>
      <modifiedWord>“</modifiedWord>
      <trackRevisions>false</trackRevisions>
    </reviewItem>
    <reviewItem>
      <errorID>7f58ce47-bb5b-43b8-adab-66cb926634b3</errorID>
      <errorWord>"</errorWord>
      <group>L1_Format</group>
      <groupName>格式问题</groupName>
      <ability>L2_HalfPunc_CN</ability>
      <abilityName>全半角问题</abilityName>
      <candidateList>
        <item>”</item>
      </candidateList>
      <explain>文本全半角错误。</explain>
      <paraID>6F259427</paraID>
      <start>76</start>
      <end>77</end>
      <status>modified</status>
      <modifiedWord>”</modifiedWord>
      <trackRevisions>false</trackRevisions>
    </reviewItem>
    <reviewItem>
      <errorID>730a34eb-1ea4-4550-9983-f651b9e62b2d</errorID>
      <errorWord>"</errorWord>
      <group>L1_Format</group>
      <groupName>格式问题</groupName>
      <ability>L2_HalfPunc_CN</ability>
      <abilityName>全半角问题</abilityName>
      <candidateList>
        <item>“</item>
      </candidateList>
      <explain>文本全半角错误。</explain>
      <paraID>6F259427</paraID>
      <start>142</start>
      <end>143</end>
      <status>modified</status>
      <modifiedWord>“</modifiedWord>
      <trackRevisions>false</trackRevisions>
    </reviewItem>
    <reviewItem>
      <errorID>d7e5d7cb-9685-4691-a7c2-8353896f685a</errorID>
      <errorWord>"</errorWord>
      <group>L1_Format</group>
      <groupName>格式问题</groupName>
      <ability>L2_HalfPunc_CN</ability>
      <abilityName>全半角问题</abilityName>
      <candidateList>
        <item>”</item>
      </candidateList>
      <explain>文本全半角错误。</explain>
      <paraID>6F259427</paraID>
      <start>147</start>
      <end>148</end>
      <status>modified</status>
      <modifiedWord>”</modifiedWord>
      <trackRevisions>false</trackRevisions>
    </reviewItem>
    <reviewItem>
      <errorID>0fb6d0d7-8994-4349-be1a-a71a5fd030b0</errorID>
      <errorWord>"</errorWord>
      <group>L1_Format</group>
      <groupName>格式问题</groupName>
      <ability>L2_HalfPunc_CN</ability>
      <abilityName>全半角问题</abilityName>
      <candidateList>
        <item>“</item>
      </candidateList>
      <explain>文本全半角错误。</explain>
      <paraID>6F259427</paraID>
      <start>164</start>
      <end>165</end>
      <status>modified</status>
      <modifiedWord>“</modifiedWord>
      <trackRevisions>false</trackRevisions>
    </reviewItem>
    <reviewItem>
      <errorID>52545da1-e6bc-48c6-a298-154fd52530ee</errorID>
      <errorWord>"</errorWord>
      <group>L1_Format</group>
      <groupName>格式问题</groupName>
      <ability>L2_HalfPunc_CN</ability>
      <abilityName>全半角问题</abilityName>
      <candidateList>
        <item>”</item>
      </candidateList>
      <explain>文本全半角错误。</explain>
      <paraID>6F259427</paraID>
      <start>169</start>
      <end>170</end>
      <status>modified</status>
      <modifiedWord>”</modifiedWord>
      <trackRevisions>false</trackRevisions>
    </reviewItem>
    <reviewItem>
      <errorID>adbeb1d8-be49-427c-99c3-7879f1300496</errorID>
      <errorWord>"</errorWord>
      <group>L1_Format</group>
      <groupName>格式问题</groupName>
      <ability>L2_HalfPunc_CN</ability>
      <abilityName>全半角问题</abilityName>
      <candidateList>
        <item>“</item>
      </candidateList>
      <explain>文本全半角错误。</explain>
      <paraID>6F259427</paraID>
      <start>188</start>
      <end>189</end>
      <status>modified</status>
      <modifiedWord>“</modifiedWord>
      <trackRevisions>false</trackRevisions>
    </reviewItem>
    <reviewItem>
      <errorID>96c3ba1b-3048-4032-891f-cf2e243e77bf</errorID>
      <errorWord>"</errorWord>
      <group>L1_Format</group>
      <groupName>格式问题</groupName>
      <ability>L2_HalfPunc_CN</ability>
      <abilityName>全半角问题</abilityName>
      <candidateList>
        <item>”</item>
      </candidateList>
      <explain>文本全半角错误。</explain>
      <paraID>6F259427</paraID>
      <start>191</start>
      <end>192</end>
      <status>modified</status>
      <modifiedWord>”</modifiedWord>
      <trackRevisions>false</trackRevisions>
    </reviewItem>
    <reviewItem>
      <errorID>013421ee-1b8d-4dae-ad53-cb39cc369498</errorID>
      <errorWord>-</errorWord>
      <group>L1_Format</group>
      <groupName>格式问题</groupName>
      <ability>L2_HalfPunc_CN</ability>
      <abilityName>全半角问题</abilityName>
      <candidateList>
        <item>－</item>
      </candidateList>
      <explain>文本全半角错误。</explain>
      <paraID> E972218</paraID>
      <start>15</start>
      <end>16</end>
      <status>modified</status>
      <modifiedWord>－</modifiedWord>
      <trackRevisions>false</trackRevisions>
    </reviewItem>
    <reviewItem>
      <errorID>0fa4c917-d002-4505-9055-3fcd8136d091</errorID>
      <errorWord>"</errorWord>
      <group>L1_Format</group>
      <groupName>格式问题</groupName>
      <ability>L2_HalfPunc_CN</ability>
      <abilityName>全半角问题</abilityName>
      <candidateList>
        <item>“</item>
      </candidateList>
      <explain>文本全半角错误。</explain>
      <paraID> E972218</paraID>
      <start>33</start>
      <end>34</end>
      <status>modified</status>
      <modifiedWord>“</modifiedWord>
      <trackRevisions>false</trackRevisions>
    </reviewItem>
    <reviewItem>
      <errorID>ddd513aa-26db-4667-a66e-10bb014163d9</errorID>
      <errorWord>"</errorWord>
      <group>L1_Format</group>
      <groupName>格式问题</groupName>
      <ability>L2_HalfPunc_CN</ability>
      <abilityName>全半角问题</abilityName>
      <candidateList>
        <item>”</item>
      </candidateList>
      <explain>文本全半角错误。</explain>
      <paraID> E972218</paraID>
      <start>38</start>
      <end>39</end>
      <status>modified</status>
      <modifiedWord>”</modifiedWord>
      <trackRevisions>false</trackRevisions>
    </reviewItem>
    <reviewItem>
      <errorID>c6c4a420-ec03-412e-b578-4d7ec4c77a04</errorID>
      <errorWord>-</errorWord>
      <group>L1_Format</group>
      <groupName>格式问题</groupName>
      <ability>L2_HalfPunc_CN</ability>
      <abilityName>全半角问题</abilityName>
      <candidateList>
        <item>－</item>
      </candidateList>
      <explain>文本全半角错误。</explain>
      <paraID> E972218</paraID>
      <start>55</start>
      <end>56</end>
      <status>modified</status>
      <modifiedWord>－</modifiedWord>
      <trackRevisions>false</trackRevisions>
    </reviewItem>
    <reviewItem>
      <errorID>eb36592d-8136-4f9f-abb3-484730f99ea7</errorID>
      <errorWord>(</errorWord>
      <group>L1_Format</group>
      <groupName>格式问题</groupName>
      <ability>L2_HalfPunc_CN</ability>
      <abilityName>全半角问题</abilityName>
      <candidateList>
        <item>（</item>
      </candidateList>
      <explain>文本全半角错误。</explain>
      <paraID> E972218</paraID>
      <start>82</start>
      <end>83</end>
      <status>modified</status>
      <modifiedWord>（</modifiedWord>
      <trackRevisions>false</trackRevisions>
    </reviewItem>
    <reviewItem>
      <errorID>fa9fdf5a-3a33-40ec-bb25-3ccd346ed2d4</errorID>
      <errorWord>)</errorWord>
      <group>L1_Format</group>
      <groupName>格式问题</groupName>
      <ability>L2_HalfPunc_CN</ability>
      <abilityName>全半角问题</abilityName>
      <candidateList>
        <item>）</item>
      </candidateList>
      <explain>文本全半角错误。</explain>
      <paraID> E972218</paraID>
      <start>87</start>
      <end>88</end>
      <status>modified</status>
      <modifiedWord>）</modifiedWord>
      <trackRevisions>false</trackRevisions>
    </reviewItem>
    <reviewItem>
      <errorID>55b1b333-6f9e-4552-bdef-83e0abb9675e</errorID>
      <errorWord>(</errorWord>
      <group>L1_Format</group>
      <groupName>格式问题</groupName>
      <ability>L2_HalfPunc_CN</ability>
      <abilityName>全半角问题</abilityName>
      <candidateList>
        <item>（</item>
      </candidateList>
      <explain>文本全半角错误。</explain>
      <paraID> E972218</paraID>
      <start>227</start>
      <end>228</end>
      <status>modified</status>
      <modifiedWord>（</modifiedWord>
      <trackRevisions>false</trackRevisions>
    </reviewItem>
    <reviewItem>
      <errorID>e66842dd-979f-419d-afae-321cc6fda723</errorID>
      <errorWord>)</errorWord>
      <group>L1_Format</group>
      <groupName>格式问题</groupName>
      <ability>L2_HalfPunc_CN</ability>
      <abilityName>全半角问题</abilityName>
      <candidateList>
        <item>）</item>
      </candidateList>
      <explain>文本全半角错误。</explain>
      <paraID> E972218</paraID>
      <start>243</start>
      <end>244</end>
      <status>modified</status>
      <modifiedWord>）</modifiedWord>
      <trackRevisions>false</trackRevisions>
    </reviewItem>
    <reviewItem>
      <errorID>2819f81d-ddac-4748-b7fd-e57518067dd8</errorID>
      <errorWord>"</errorWord>
      <group>L1_Format</group>
      <groupName>格式问题</groupName>
      <ability>L2_HalfPunc_CN</ability>
      <abilityName>全半角问题</abilityName>
      <candidateList>
        <item>“</item>
      </candidateList>
      <explain>文本全半角错误。</explain>
      <paraID>534F71F3</paraID>
      <start>30</start>
      <end>31</end>
      <status>modified</status>
      <modifiedWord>“</modifiedWord>
      <trackRevisions>false</trackRevisions>
    </reviewItem>
    <reviewItem>
      <errorID>427609e8-784c-4925-887a-1e3e5a2c1746</errorID>
      <errorWord>"</errorWord>
      <group>L1_Format</group>
      <groupName>格式问题</groupName>
      <ability>L2_HalfPunc_CN</ability>
      <abilityName>全半角问题</abilityName>
      <candidateList>
        <item>”</item>
      </candidateList>
      <explain>文本全半角错误。</explain>
      <paraID>534F71F3</paraID>
      <start>45</start>
      <end>46</end>
      <status>modified</status>
      <modifiedWord>”</modifiedWord>
      <trackRevisions>false</trackRevisions>
    </reviewItem>
    <reviewItem>
      <errorID>2cf7381a-7d92-4665-a32c-c393f643c295</errorID>
      <errorWord>-</errorWord>
      <group>L1_Format</group>
      <groupName>格式问题</groupName>
      <ability>L2_HalfPunc_CN</ability>
      <abilityName>全半角问题</abilityName>
      <candidateList>
        <item>－</item>
      </candidateList>
      <explain>文本全半角错误。</explain>
      <paraID>534F71F3</paraID>
      <start>59</start>
      <end>60</end>
      <status>modified</status>
      <modifiedWord>－</modifiedWord>
      <trackRevisions>false</trackRevisions>
    </reviewItem>
    <reviewItem>
      <errorID>92742eb8-242f-49ce-a263-a1e231b2dccc</errorID>
      <errorWord>-</errorWord>
      <group>L1_Format</group>
      <groupName>格式问题</groupName>
      <ability>L2_HalfPunc_CN</ability>
      <abilityName>全半角问题</abilityName>
      <candidateList>
        <item>－</item>
      </candidateList>
      <explain>文本全半角错误。</explain>
      <paraID>534F71F3</paraID>
      <start>68</start>
      <end>69</end>
      <status>modified</status>
      <modifiedWord>－</modifiedWord>
      <trackRevisions>false</trackRevisions>
    </reviewItem>
    <reviewItem>
      <errorID>76d4effd-4ca2-4a4e-bd36-6a10d5b3b304</errorID>
      <errorWord>"</errorWord>
      <group>L1_Format</group>
      <groupName>格式问题</groupName>
      <ability>L2_HalfPunc_CN</ability>
      <abilityName>全半角问题</abilityName>
      <candidateList>
        <item>“</item>
      </candidateList>
      <explain>文本全半角错误。</explain>
      <paraID>534F71F3</paraID>
      <start>91</start>
      <end>92</end>
      <status>modified</status>
      <modifiedWord>“</modifiedWord>
      <trackRevisions>false</trackRevisions>
    </reviewItem>
    <reviewItem>
      <errorID>d4d68494-f1a6-4bfc-a267-623dbab20956</errorID>
      <errorWord>"</errorWord>
      <group>L1_Format</group>
      <groupName>格式问题</groupName>
      <ability>L2_HalfPunc_CN</ability>
      <abilityName>全半角问题</abilityName>
      <candidateList>
        <item>”</item>
      </candidateList>
      <explain>文本全半角错误。</explain>
      <paraID>534F71F3</paraID>
      <start>109</start>
      <end>110</end>
      <status>modified</status>
      <modifiedWord>”</modifiedWord>
      <trackRevisions>false</trackRevisions>
    </reviewItem>
    <reviewItem>
      <errorID>f7fe9337-c9b0-4f13-9f9b-cfab7e9ddbdf</errorID>
      <errorWord>"</errorWord>
      <group>L1_Format</group>
      <groupName>格式问题</groupName>
      <ability>L2_HalfPunc_CN</ability>
      <abilityName>全半角问题</abilityName>
      <candidateList>
        <item>“</item>
      </candidateList>
      <explain>文本全半角错误。</explain>
      <paraID>534F71F3</paraID>
      <start>120</start>
      <end>121</end>
      <status>modified</status>
      <modifiedWord>“</modifiedWord>
      <trackRevisions>false</trackRevisions>
    </reviewItem>
    <reviewItem>
      <errorID>9ee3672c-8822-405f-8a20-dd2129df7a55</errorID>
      <errorWord>"</errorWord>
      <group>L1_Format</group>
      <groupName>格式问题</groupName>
      <ability>L2_HalfPunc_CN</ability>
      <abilityName>全半角问题</abilityName>
      <candidateList>
        <item>”</item>
      </candidateList>
      <explain>文本全半角错误。</explain>
      <paraID>534F71F3</paraID>
      <start>144</start>
      <end>145</end>
      <status>modified</status>
      <modifiedWord>”</modifiedWord>
      <trackRevisions>false</trackRevisions>
    </reviewItem>
    <reviewItem>
      <errorID>292f6608-6cf6-4bdd-b0cd-7a857cce5d1c</errorID>
      <errorWord>"</errorWord>
      <group>L1_Format</group>
      <groupName>格式问题</groupName>
      <ability>L2_HalfPunc_CN</ability>
      <abilityName>全半角问题</abilityName>
      <candidateList>
        <item>“</item>
      </candidateList>
      <explain>文本全半角错误。</explain>
      <paraID>534F71F3</paraID>
      <start>169</start>
      <end>170</end>
      <status>modified</status>
      <modifiedWord>“</modifiedWord>
      <trackRevisions>false</trackRevisions>
    </reviewItem>
    <reviewItem>
      <errorID>c94f7e70-21f8-49e1-a9bb-3a2a70585a1a</errorID>
      <errorWord>"</errorWord>
      <group>L1_Format</group>
      <groupName>格式问题</groupName>
      <ability>L2_HalfPunc_CN</ability>
      <abilityName>全半角问题</abilityName>
      <candidateList>
        <item>”</item>
      </candidateList>
      <explain>文本全半角错误。</explain>
      <paraID>534F71F3</paraID>
      <start>175</start>
      <end>176</end>
      <status>modified</status>
      <modifiedWord>”</modifiedWord>
      <trackRevisions>false</trackRevisions>
    </reviewItem>
    <reviewItem>
      <errorID>dd0e083b-3365-4882-a7b2-58175478c480</errorID>
      <errorWord>"</errorWord>
      <group>L1_Format</group>
      <groupName>格式问题</groupName>
      <ability>L2_HalfPunc_CN</ability>
      <abilityName>全半角问题</abilityName>
      <candidateList>
        <item>“</item>
      </candidateList>
      <explain>文本全半角错误。</explain>
      <paraID>534F71F3</paraID>
      <start>220</start>
      <end>221</end>
      <status>modified</status>
      <modifiedWord>“</modifiedWord>
      <trackRevisions>false</trackRevisions>
    </reviewItem>
    <reviewItem>
      <errorID>ffecbe73-64e4-4197-ba5f-b2efbc07b20a</errorID>
      <errorWord>"</errorWord>
      <group>L1_Format</group>
      <groupName>格式问题</groupName>
      <ability>L2_HalfPunc_CN</ability>
      <abilityName>全半角问题</abilityName>
      <candidateList>
        <item>”</item>
      </candidateList>
      <explain>文本全半角错误。</explain>
      <paraID>534F71F3</paraID>
      <start>237</start>
      <end>238</end>
      <status>modified</status>
      <modifiedWord>”</modifiedWord>
      <trackRevisions>false</trackRevisions>
    </reviewItem>
    <reviewItem>
      <errorID>adb6fe2c-6c5d-4164-b65f-f27a90af3deb</errorID>
      <errorWord>(</errorWord>
      <group>L1_Format</group>
      <groupName>格式问题</groupName>
      <ability>L2_HalfPunc_CN</ability>
      <abilityName>全半角问题</abilityName>
      <candidateList>
        <item>（</item>
      </candidateList>
      <explain>文本全半角错误。</explain>
      <paraID>244FD6CE</paraID>
      <start>11</start>
      <end>12</end>
      <status>modified</status>
      <modifiedWord>（</modifiedWord>
      <trackRevisions>false</trackRevisions>
    </reviewItem>
    <reviewItem>
      <errorID>611fc01e-3e6e-48ef-b98e-3639a34f6839</errorID>
      <errorWord>)</errorWord>
      <group>L1_Format</group>
      <groupName>格式问题</groupName>
      <ability>L2_HalfPunc_CN</ability>
      <abilityName>全半角问题</abilityName>
      <candidateList>
        <item>）</item>
      </candidateList>
      <explain>文本全半角错误。</explain>
      <paraID>244FD6CE</paraID>
      <start>28</start>
      <end>29</end>
      <status>modified</status>
      <modifiedWord>）</modifiedWord>
      <trackRevisions>false</trackRevisions>
    </reviewItem>
    <reviewItem>
      <errorID>4fced123-3f5c-4a91-a76a-7379d0c5f1bb</errorID>
      <errorWord>"</errorWord>
      <group>L1_Format</group>
      <groupName>格式问题</groupName>
      <ability>L2_HalfPunc_CN</ability>
      <abilityName>全半角问题</abilityName>
      <candidateList>
        <item>“</item>
      </candidateList>
      <explain>文本全半角错误。</explain>
      <paraID>244FD6CE</paraID>
      <start>57</start>
      <end>58</end>
      <status>modified</status>
      <modifiedWord>“</modifiedWord>
      <trackRevisions>false</trackRevisions>
    </reviewItem>
    <reviewItem>
      <errorID>6cc5a103-8de5-4a71-95ee-8a1ef0a48ce4</errorID>
      <errorWord>"</errorWord>
      <group>L1_Format</group>
      <groupName>格式问题</groupName>
      <ability>L2_HalfPunc_CN</ability>
      <abilityName>全半角问题</abilityName>
      <candidateList>
        <item>”</item>
      </candidateList>
      <explain>文本全半角错误。</explain>
      <paraID>244FD6CE</paraID>
      <start>63</start>
      <end>64</end>
      <status>modified</status>
      <modifiedWord>”</modifiedWord>
      <trackRevisions>false</trackRevisions>
    </reviewItem>
    <reviewItem>
      <errorID>448dad02-b1a3-4d1b-a66d-3a535f9f5b49</errorID>
      <errorWord>"</errorWord>
      <group>L1_Format</group>
      <groupName>格式问题</groupName>
      <ability>L2_HalfPunc_CN</ability>
      <abilityName>全半角问题</abilityName>
      <candidateList>
        <item>“</item>
      </candidateList>
      <explain>文本全半角错误。</explain>
      <paraID>244FD6CE</paraID>
      <start>118</start>
      <end>119</end>
      <status>modified</status>
      <modifiedWord>“</modifiedWord>
      <trackRevisions>false</trackRevisions>
    </reviewItem>
    <reviewItem>
      <errorID>baef6fce-a323-4616-a0ce-9a768b951337</errorID>
      <errorWord>"</errorWord>
      <group>L1_Format</group>
      <groupName>格式问题</groupName>
      <ability>L2_HalfPunc_CN</ability>
      <abilityName>全半角问题</abilityName>
      <candidateList>
        <item>”</item>
      </candidateList>
      <explain>文本全半角错误。</explain>
      <paraID>244FD6CE</paraID>
      <start>123</start>
      <end>124</end>
      <status>modified</status>
      <modifiedWord>”</modifiedWord>
      <trackRevisions>false</trackRevisions>
    </reviewItem>
    <reviewItem>
      <errorID>829a7a3e-a1bc-4a32-be66-05bcb4950cc0</errorID>
      <errorWord>"</errorWord>
      <group>L1_Format</group>
      <groupName>格式问题</groupName>
      <ability>L2_HalfPunc_CN</ability>
      <abilityName>全半角问题</abilityName>
      <candidateList>
        <item>“</item>
      </candidateList>
      <explain>文本全半角错误。</explain>
      <paraID>244FD6CE</paraID>
      <start>125</start>
      <end>126</end>
      <status>modified</status>
      <modifiedWord>“</modifiedWord>
      <trackRevisions>false</trackRevisions>
    </reviewItem>
    <reviewItem>
      <errorID>96b865b9-cdcb-4c7b-8b1b-66a748b8fcaa</errorID>
      <errorWord>"</errorWord>
      <group>L1_Format</group>
      <groupName>格式问题</groupName>
      <ability>L2_HalfPunc_CN</ability>
      <abilityName>全半角问题</abilityName>
      <candidateList>
        <item>”</item>
      </candidateList>
      <explain>文本全半角错误。</explain>
      <paraID>244FD6CE</paraID>
      <start>130</start>
      <end>131</end>
      <status>modified</status>
      <modifiedWord>”</modifiedWord>
      <trackRevisions>false</trackRevisions>
    </reviewItem>
    <reviewItem>
      <errorID>c19d1de5-f8e1-49b3-867f-cf0524810db3</errorID>
      <errorWord>(</errorWord>
      <group>L1_Format</group>
      <groupName>格式问题</groupName>
      <ability>L2_HalfPunc_CN</ability>
      <abilityName>全半角问题</abilityName>
      <candidateList>
        <item>（</item>
      </candidateList>
      <explain>文本全半角错误。</explain>
      <paraID>62D9F509</paraID>
      <start>26</start>
      <end>27</end>
      <status>modified</status>
      <modifiedWord>（</modifiedWord>
      <trackRevisions>false</trackRevisions>
    </reviewItem>
    <reviewItem>
      <errorID>bd597f13-6492-4302-ae89-0e26cbace660</errorID>
      <errorWord>)</errorWord>
      <group>L1_Format</group>
      <groupName>格式问题</groupName>
      <ability>L2_HalfPunc_CN</ability>
      <abilityName>全半角问题</abilityName>
      <candidateList>
        <item>）</item>
      </candidateList>
      <explain>文本全半角错误。</explain>
      <paraID>62D9F509</paraID>
      <start>42</start>
      <end>43</end>
      <status>modified</status>
      <modifiedWord>）</modifiedWord>
      <trackRevisions>false</trackRevisions>
    </reviewItem>
    <reviewItem>
      <errorID>344612f0-dcf5-4738-aa3a-48e7c16d8dd7</errorID>
      <errorWord>"</errorWord>
      <group>L1_Format</group>
      <groupName>格式问题</groupName>
      <ability>L2_HalfPunc_CN</ability>
      <abilityName>全半角问题</abilityName>
      <candidateList>
        <item>“</item>
      </candidateList>
      <explain>文本全半角错误。</explain>
      <paraID>62D9F509</paraID>
      <start>44</start>
      <end>45</end>
      <status>modified</status>
      <modifiedWord>“</modifiedWord>
      <trackRevisions>false</trackRevisions>
    </reviewItem>
    <reviewItem>
      <errorID>0e53f19b-9e3f-43e8-a7ef-a12415b683cc</errorID>
      <errorWord>"</errorWord>
      <group>L1_Format</group>
      <groupName>格式问题</groupName>
      <ability>L2_HalfPunc_CN</ability>
      <abilityName>全半角问题</abilityName>
      <candidateList>
        <item>”</item>
      </candidateList>
      <explain>文本全半角错误。</explain>
      <paraID>62D9F509</paraID>
      <start>49</start>
      <end>50</end>
      <status>modified</status>
      <modifiedWord>”</modifiedWord>
      <trackRevisions>false</trackRevisions>
    </reviewItem>
    <reviewItem>
      <errorID>3fa92ca0-f857-47df-88ec-fdfa89f3b0f4</errorID>
      <errorWord>)</errorWord>
      <group>L1_Format</group>
      <groupName>格式问题</groupName>
      <ability>L2_HalfPunc_CN</ability>
      <abilityName>全半角问题</abilityName>
      <candidateList>
        <item>）</item>
      </candidateList>
      <explain>文本全半角错误。</explain>
      <paraID>62D9F509</paraID>
      <start>60</start>
      <end>61</end>
      <status>modified</status>
      <modifiedWord>）</modifiedWord>
      <trackRevisions>false</trackRevisions>
    </reviewItem>
    <reviewItem>
      <errorID>e76f3487-1ecf-44cb-b5c9-d0222dfb1345</errorID>
      <errorWord>"</errorWord>
      <group>L1_Format</group>
      <groupName>格式问题</groupName>
      <ability>L2_HalfPunc_CN</ability>
      <abilityName>全半角问题</abilityName>
      <candidateList>
        <item>“</item>
      </candidateList>
      <explain>文本全半角错误。</explain>
      <paraID>62D9F509</paraID>
      <start>79</start>
      <end>80</end>
      <status>modified</status>
      <modifiedWord>“</modifiedWord>
      <trackRevisions>false</trackRevisions>
    </reviewItem>
    <reviewItem>
      <errorID>56f2c67e-1730-41f4-8360-2c1045fd2e29</errorID>
      <errorWord>"</errorWord>
      <group>L1_Format</group>
      <groupName>格式问题</groupName>
      <ability>L2_HalfPunc_CN</ability>
      <abilityName>全半角问题</abilityName>
      <candidateList>
        <item>”</item>
      </candidateList>
      <explain>文本全半角错误。</explain>
      <paraID>62D9F509</paraID>
      <start>84</start>
      <end>85</end>
      <status>modified</status>
      <modifiedWord>”</modifiedWord>
      <trackRevisions>false</trackRevisions>
    </reviewItem>
    <reviewItem>
      <errorID>c7db7eeb-29ca-49fb-a77f-40975704f9f9</errorID>
      <errorWord>"</errorWord>
      <group>L1_Format</group>
      <groupName>格式问题</groupName>
      <ability>L2_HalfPunc_CN</ability>
      <abilityName>全半角问题</abilityName>
      <candidateList>
        <item>“</item>
      </candidateList>
      <explain>文本全半角错误。</explain>
      <paraID>62D9F509</paraID>
      <start>139</start>
      <end>140</end>
      <status>modified</status>
      <modifiedWord>“</modifiedWord>
      <trackRevisions>false</trackRevisions>
    </reviewItem>
    <reviewItem>
      <errorID>3e6c48f3-605d-4b03-8298-93f750e7f1a2</errorID>
      <errorWord>"</errorWord>
      <group>L1_Format</group>
      <groupName>格式问题</groupName>
      <ability>L2_HalfPunc_CN</ability>
      <abilityName>全半角问题</abilityName>
      <candidateList>
        <item>”</item>
      </candidateList>
      <explain>文本全半角错误。</explain>
      <paraID>62D9F509</paraID>
      <start>144</start>
      <end>145</end>
      <status>modified</status>
      <modifiedWord>”</modifiedWord>
      <trackRevisions>false</trackRevisions>
    </reviewItem>
    <reviewItem>
      <errorID>2def6a99-05b9-4ffe-811e-a5b02f642d0f</errorID>
      <errorWord>"</errorWord>
      <group>L1_Format</group>
      <groupName>格式问题</groupName>
      <ability>L2_HalfPunc_CN</ability>
      <abilityName>全半角问题</abilityName>
      <candidateList>
        <item>“</item>
      </candidateList>
      <explain>文本全半角错误。</explain>
      <paraID>62D9F509</paraID>
      <start>203</start>
      <end>204</end>
      <status>modified</status>
      <modifiedWord>“</modifiedWord>
      <trackRevisions>false</trackRevisions>
    </reviewItem>
    <reviewItem>
      <errorID>e51d7d59-f1d6-4a75-bb77-83577b0c7968</errorID>
      <errorWord>"</errorWord>
      <group>L1_Format</group>
      <groupName>格式问题</groupName>
      <ability>L2_HalfPunc_CN</ability>
      <abilityName>全半角问题</abilityName>
      <candidateList>
        <item>”</item>
      </candidateList>
      <explain>文本全半角错误。</explain>
      <paraID>62D9F509</paraID>
      <start>210</start>
      <end>211</end>
      <status>modified</status>
      <modifiedWord>”</modifiedWord>
      <trackRevisions>false</trackRevisions>
    </reviewItem>
    <reviewItem>
      <errorID>4bc66eff-ea51-4cb4-b384-69ffd6f870e5</errorID>
      <errorWord>(</errorWord>
      <group>L1_Format</group>
      <groupName>格式问题</groupName>
      <ability>L2_HalfPunc_CN</ability>
      <abilityName>全半角问题</abilityName>
      <candidateList>
        <item>（</item>
      </candidateList>
      <explain>文本全半角错误。</explain>
      <paraID>2302DF8B</paraID>
      <start>18</start>
      <end>19</end>
      <status>modified</status>
      <modifiedWord>（</modifiedWord>
      <trackRevisions>false</trackRevisions>
    </reviewItem>
    <reviewItem>
      <errorID>5567e574-201b-49f3-b4af-d43fa8f20dd1</errorID>
      <errorWord>)</errorWord>
      <group>L1_Format</group>
      <groupName>格式问题</groupName>
      <ability>L2_HalfPunc_CN</ability>
      <abilityName>全半角问题</abilityName>
      <candidateList>
        <item>）</item>
      </candidateList>
      <explain>文本全半角错误。</explain>
      <paraID>2302DF8B</paraID>
      <start>22</start>
      <end>23</end>
      <status>modified</status>
      <modifiedWord>）</modifiedWord>
      <trackRevisions>false</trackRevisions>
    </reviewItem>
    <reviewItem>
      <errorID>5a40f5a6-1462-4130-b79d-ad85d12879c1</errorID>
      <errorWord>"</errorWord>
      <group>L1_Format</group>
      <groupName>格式问题</groupName>
      <ability>L2_HalfPunc_CN</ability>
      <abilityName>全半角问题</abilityName>
      <candidateList>
        <item>“</item>
      </candidateList>
      <explain>文本全半角错误。</explain>
      <paraID>2302DF8B</paraID>
      <start>124</start>
      <end>125</end>
      <status>modified</status>
      <modifiedWord>“</modifiedWord>
      <trackRevisions>false</trackRevisions>
    </reviewItem>
    <reviewItem>
      <errorID>012c2b80-1600-47f8-b856-c64e02582141</errorID>
      <errorWord>"</errorWord>
      <group>L1_Format</group>
      <groupName>格式问题</groupName>
      <ability>L2_HalfPunc_CN</ability>
      <abilityName>全半角问题</abilityName>
      <candidateList>
        <item>”</item>
      </candidateList>
      <explain>文本全半角错误。</explain>
      <paraID>2302DF8B</paraID>
      <start>129</start>
      <end>130</end>
      <status>modified</status>
      <modifiedWord>”</modifiedWord>
      <trackRevisions>false</trackRevisions>
    </reviewItem>
    <reviewItem>
      <errorID>0f6fa4a7-8eec-45d0-b3fe-4e7615b63e0f</errorID>
      <errorWord>"</errorWord>
      <group>L1_Format</group>
      <groupName>格式问题</groupName>
      <ability>L2_HalfPunc_CN</ability>
      <abilityName>全半角问题</abilityName>
      <candidateList>
        <item>“</item>
      </candidateList>
      <explain>文本全半角错误。</explain>
      <paraID>2302DF8B</paraID>
      <start>198</start>
      <end>199</end>
      <status>modified</status>
      <modifiedWord>“</modifiedWord>
      <trackRevisions>false</trackRevisions>
    </reviewItem>
    <reviewItem>
      <errorID>2fd6e4b9-181f-4cf7-a8bb-042ab4f473e3</errorID>
      <errorWord>"</errorWord>
      <group>L1_Format</group>
      <groupName>格式问题</groupName>
      <ability>L2_HalfPunc_CN</ability>
      <abilityName>全半角问题</abilityName>
      <candidateList>
        <item>”</item>
      </candidateList>
      <explain>文本全半角错误。</explain>
      <paraID>2302DF8B</paraID>
      <start>210</start>
      <end>211</end>
      <status>modified</status>
      <modifiedWord>”</modifiedWord>
      <trackRevisions>false</trackRevisions>
    </reviewItem>
    <reviewItem>
      <errorID>596956e3-74ac-4de5-9122-d0bac6fff9a2</errorID>
      <errorWord>"</errorWord>
      <group>L1_Format</group>
      <groupName>格式问题</groupName>
      <ability>L2_HalfPunc_CN</ability>
      <abilityName>全半角问题</abilityName>
      <candidateList>
        <item>“</item>
      </candidateList>
      <explain>文本全半角错误。</explain>
      <paraID>2302DF8B</paraID>
      <start>308</start>
      <end>309</end>
      <status>modified</status>
      <modifiedWord>“</modifiedWord>
      <trackRevisions>false</trackRevisions>
    </reviewItem>
    <reviewItem>
      <errorID>f07056b0-6744-4377-a197-036676453817</errorID>
      <errorWord>"</errorWord>
      <group>L1_Format</group>
      <groupName>格式问题</groupName>
      <ability>L2_HalfPunc_CN</ability>
      <abilityName>全半角问题</abilityName>
      <candidateList>
        <item>”</item>
      </candidateList>
      <explain>文本全半角错误。</explain>
      <paraID>2302DF8B</paraID>
      <start>315</start>
      <end>316</end>
      <status>modified</status>
      <modifiedWord>”</modifiedWord>
      <trackRevisions>false</trackRevisions>
    </reviewItem>
    <reviewItem>
      <errorID>e281b6a2-d349-439e-aa25-9b9abec984ac</errorID>
      <errorWord>"</errorWord>
      <group>L1_Format</group>
      <groupName>格式问题</groupName>
      <ability>L2_HalfPunc_CN</ability>
      <abilityName>全半角问题</abilityName>
      <candidateList>
        <item>“</item>
      </candidateList>
      <explain>文本全半角错误。</explain>
      <paraID>2302DF8B</paraID>
      <start>357</start>
      <end>358</end>
      <status>modified</status>
      <modifiedWord>“</modifiedWord>
      <trackRevisions>false</trackRevisions>
    </reviewItem>
    <reviewItem>
      <errorID>0841662a-da62-4926-9516-8e3554dff5bc</errorID>
      <errorWord>"</errorWord>
      <group>L1_Format</group>
      <groupName>格式问题</groupName>
      <ability>L2_HalfPunc_CN</ability>
      <abilityName>全半角问题</abilityName>
      <candidateList>
        <item>”</item>
      </candidateList>
      <explain>文本全半角错误。</explain>
      <paraID>2302DF8B</paraID>
      <start>360</start>
      <end>361</end>
      <status>modified</status>
      <modifiedWord>”</modifiedWord>
      <trackRevisions>false</trackRevisions>
    </reviewItem>
    <reviewItem>
      <errorID>9aa0b47d-47fe-4e61-a2fc-6972b43fd7e7</errorID>
      <errorWord>"</errorWord>
      <group>L1_Format</group>
      <groupName>格式问题</groupName>
      <ability>L2_HalfPunc_CN</ability>
      <abilityName>全半角问题</abilityName>
      <candidateList>
        <item>“</item>
      </candidateList>
      <explain>文本全半角错误。</explain>
      <paraID>2CD5F9F7</paraID>
      <start>4</start>
      <end>5</end>
      <status>modified</status>
      <modifiedWord>“</modifiedWord>
      <trackRevisions>false</trackRevisions>
    </reviewItem>
    <reviewItem>
      <errorID>8a534c5f-fb22-499b-aac8-a46a1fbfdb3d</errorID>
      <errorWord>"</errorWord>
      <group>L1_Format</group>
      <groupName>格式问题</groupName>
      <ability>L2_HalfPunc_CN</ability>
      <abilityName>全半角问题</abilityName>
      <candidateList>
        <item>”</item>
      </candidateList>
      <explain>文本全半角错误。</explain>
      <paraID>2CD5F9F7</paraID>
      <start>9</start>
      <end>10</end>
      <status>modified</status>
      <modifiedWord>”</modifiedWord>
      <trackRevisions>false</trackRevisions>
    </reviewItem>
    <reviewItem>
      <errorID>d1aeecf2-5a02-40d9-a646-87737b26b2e6</errorID>
      <errorWord>-</errorWord>
      <group>L1_Format</group>
      <groupName>格式问题</groupName>
      <ability>L2_HalfPunc_CN</ability>
      <abilityName>全半角问题</abilityName>
      <candidateList>
        <item>－</item>
      </candidateList>
      <explain>文本全半角错误。</explain>
      <paraID>2CD5F9F7</paraID>
      <start>37</start>
      <end>38</end>
      <status>modified</status>
      <modifiedWord>－</modifiedWord>
      <trackRevisions>false</trackRevisions>
    </reviewItem>
    <reviewItem>
      <errorID>22acf2e0-cf8e-4bc6-b164-d74d07e10b5a</errorID>
      <errorWord>"</errorWord>
      <group>L1_Format</group>
      <groupName>格式问题</groupName>
      <ability>L2_HalfPunc_CN</ability>
      <abilityName>全半角问题</abilityName>
      <candidateList>
        <item>“</item>
      </candidateList>
      <explain>文本全半角错误。</explain>
      <paraID>2CD5F9F7</paraID>
      <start>107</start>
      <end>108</end>
      <status>modified</status>
      <modifiedWord>“</modifiedWord>
      <trackRevisions>false</trackRevisions>
    </reviewItem>
    <reviewItem>
      <errorID>55670f9d-f3a6-4912-b833-47fb4c999d09</errorID>
      <errorWord>"</errorWord>
      <group>L1_Format</group>
      <groupName>格式问题</groupName>
      <ability>L2_HalfPunc_CN</ability>
      <abilityName>全半角问题</abilityName>
      <candidateList>
        <item>”</item>
      </candidateList>
      <explain>文本全半角错误。</explain>
      <paraID>2CD5F9F7</paraID>
      <start>116</start>
      <end>117</end>
      <status>modified</status>
      <modifiedWord>”</modifiedWord>
      <trackRevisions>false</trackRevisions>
    </reviewItem>
    <reviewItem>
      <errorID>57f4dd8d-0613-47ad-bdf5-8f142c96f7c5</errorID>
      <errorWord>"</errorWord>
      <group>L1_Format</group>
      <groupName>格式问题</groupName>
      <ability>L2_HalfPunc_CN</ability>
      <abilityName>全半角问题</abilityName>
      <candidateList>
        <item>“</item>
      </candidateList>
      <explain>文本全半角错误。</explain>
      <paraID>2F43B436</paraID>
      <start>26</start>
      <end>27</end>
      <status>modified</status>
      <modifiedWord>“</modifiedWord>
      <trackRevisions>false</trackRevisions>
    </reviewItem>
    <reviewItem>
      <errorID>96bb7f6b-5cba-4e59-a037-601beb0a03fb</errorID>
      <errorWord>"</errorWord>
      <group>L1_Format</group>
      <groupName>格式问题</groupName>
      <ability>L2_HalfPunc_CN</ability>
      <abilityName>全半角问题</abilityName>
      <candidateList>
        <item>”</item>
      </candidateList>
      <explain>文本全半角错误。</explain>
      <paraID>2F43B436</paraID>
      <start>31</start>
      <end>32</end>
      <status>modified</status>
      <modifiedWord>”</modifiedWord>
      <trackRevisions>false</trackRevisions>
    </reviewItem>
    <reviewItem>
      <errorID>4019057e-8355-447f-971e-3849a9a74533</errorID>
      <errorWord>（</errorWord>
      <group>L1_Punc</group>
      <groupName>标点问题</groupName>
      <ability>L2_Punc_CN</ability>
      <abilityName>标点符号问题</abilityName>
      <candidateList/>
      <explain>同一形式括号套用。</explain>
      <paraID>2F43B436</paraID>
      <start>46</start>
      <end>47</end>
      <status>unmodified</status>
      <modifiedWord/>
      <trackRevisions>false</trackRevisions>
    </reviewItem>
    <reviewItem>
      <errorID>fa45116f-6013-4c1d-b3b2-9c457721d642</errorID>
      <errorWord>(</errorWord>
      <group>L1_Punc</group>
      <groupName>标点问题</groupName>
      <ability>L2_Punc_CN</ability>
      <abilityName>标点符号问题</abilityName>
      <candidateList/>
      <explain>同一形式括号套用。</explain>
      <paraID>2F43B436</paraID>
      <start>51</start>
      <end>52</end>
      <status>unmodified</status>
      <modifiedWord/>
      <trackRevisions>false</trackRevisions>
    </reviewItem>
    <reviewItem>
      <errorID>c50ad397-af3a-4265-94a1-1723e0aafc5b</errorID>
      <errorWord>)</errorWord>
      <group>L1_Punc</group>
      <groupName>标点问题</groupName>
      <ability>L2_Punc_CN</ability>
      <abilityName>标点符号问题</abilityName>
      <candidateList/>
      <explain>同一形式括号套用。</explain>
      <paraID>2F43B436</paraID>
      <start>59</start>
      <end>60</end>
      <status>unmodified</status>
      <modifiedWord/>
      <trackRevisions>false</trackRevisions>
    </reviewItem>
    <reviewItem>
      <errorID>b13c833f-a56f-4d27-bf7c-18bf97963302</errorID>
      <errorWord>(</errorWord>
      <group>L1_Punc</group>
      <groupName>标点问题</groupName>
      <ability>L2_Punc_CN</ability>
      <abilityName>标点符号问题</abilityName>
      <candidateList/>
      <explain>同一形式括号套用。</explain>
      <paraID>2F43B436</paraID>
      <start>74</start>
      <end>75</end>
      <status>unmodified</status>
      <modifiedWord/>
      <trackRevisions>false</trackRevisions>
    </reviewItem>
    <reviewItem>
      <errorID>9e785e29-8cfa-471c-908d-c1acedb4eaa0</errorID>
      <errorWord>)</errorWord>
      <group>L1_Punc</group>
      <groupName>标点问题</groupName>
      <ability>L2_Punc_CN</ability>
      <abilityName>标点符号问题</abilityName>
      <candidateList/>
      <explain>同一形式括号套用。</explain>
      <paraID>2F43B436</paraID>
      <start>85</start>
      <end>86</end>
      <status>unmodified</status>
      <modifiedWord/>
      <trackRevisions>false</trackRevisions>
    </reviewItem>
    <reviewItem>
      <errorID>b50c66bd-4062-488e-b49f-9de688f609cd</errorID>
      <errorWord>）</errorWord>
      <group>L1_Punc</group>
      <groupName>标点问题</groupName>
      <ability>L2_Punc_CN</ability>
      <abilityName>标点符号问题</abilityName>
      <candidateList/>
      <explain>同一形式括号套用。</explain>
      <paraID>2F43B436</paraID>
      <start>92</start>
      <end>93</end>
      <status>unmodified</status>
      <modifiedWord/>
      <trackRevisions>false</trackRevisions>
    </reviewItem>
    <reviewItem>
      <errorID>76373eac-185f-4137-b2a2-699ec58c2034</errorID>
      <errorWord>"</errorWord>
      <group>L1_Format</group>
      <groupName>格式问题</groupName>
      <ability>L2_HalfPunc_CN</ability>
      <abilityName>全半角问题</abilityName>
      <candidateList>
        <item>“</item>
      </candidateList>
      <explain>文本全半角错误。</explain>
      <paraID>2F43B436</paraID>
      <start>125</start>
      <end>126</end>
      <status>modified</status>
      <modifiedWord>“</modifiedWord>
      <trackRevisions>false</trackRevisions>
    </reviewItem>
    <reviewItem>
      <errorID>6ae710ea-6112-4f5b-a8a1-95e7943dca25</errorID>
      <errorWord>"</errorWord>
      <group>L1_Format</group>
      <groupName>格式问题</groupName>
      <ability>L2_HalfPunc_CN</ability>
      <abilityName>全半角问题</abilityName>
      <candidateList>
        <item>”</item>
      </candidateList>
      <explain>文本全半角错误。</explain>
      <paraID>2F43B436</paraID>
      <start>130</start>
      <end>131</end>
      <status>modified</status>
      <modifiedWord>”</modifiedWord>
      <trackRevisions>false</trackRevisions>
    </reviewItem>
    <reviewItem>
      <errorID>5acf54cb-2261-46c8-90bd-4fb1e92431b0</errorID>
      <errorWord>"</errorWord>
      <group>L1_Format</group>
      <groupName>格式问题</groupName>
      <ability>L2_HalfPunc_CN</ability>
      <abilityName>全半角问题</abilityName>
      <candidateList>
        <item>“</item>
      </candidateList>
      <explain>文本全半角错误。</explain>
      <paraID>2F43B436</paraID>
      <start>195</start>
      <end>196</end>
      <status>modified</status>
      <modifiedWord>“</modifiedWord>
      <trackRevisions>false</trackRevisions>
    </reviewItem>
    <reviewItem>
      <errorID>f6206254-e0a5-4b03-a2ad-b8b8eb4619ba</errorID>
      <errorWord>"</errorWord>
      <group>L1_Format</group>
      <groupName>格式问题</groupName>
      <ability>L2_HalfPunc_CN</ability>
      <abilityName>全半角问题</abilityName>
      <candidateList>
        <item>”</item>
      </candidateList>
      <explain>文本全半角错误。</explain>
      <paraID>2F43B436</paraID>
      <start>200</start>
      <end>201</end>
      <status>modified</status>
      <modifiedWord>”</modifiedWord>
      <trackRevisions>false</trackRevisions>
    </reviewItem>
    <reviewItem>
      <errorID>8a15689f-448e-4d1d-acc0-54887f2c7a2c</errorID>
      <errorWord>"</errorWord>
      <group>L1_Format</group>
      <groupName>格式问题</groupName>
      <ability>L2_HalfPunc_CN</ability>
      <abilityName>全半角问题</abilityName>
      <candidateList>
        <item>“</item>
      </candidateList>
      <explain>文本全半角错误。</explain>
      <paraID>2F43B436</paraID>
      <start>215</start>
      <end>216</end>
      <status>modified</status>
      <modifiedWord>“</modifiedWord>
      <trackRevisions>false</trackRevisions>
    </reviewItem>
    <reviewItem>
      <errorID>bde37502-5baf-46d6-8e76-b5f78856096f</errorID>
      <errorWord>"</errorWord>
      <group>L1_Format</group>
      <groupName>格式问题</groupName>
      <ability>L2_HalfPunc_CN</ability>
      <abilityName>全半角问题</abilityName>
      <candidateList>
        <item>”</item>
      </candidateList>
      <explain>文本全半角错误。</explain>
      <paraID>2F43B436</paraID>
      <start>222</start>
      <end>223</end>
      <status>modified</status>
      <modifiedWord>”</modifiedWord>
      <trackRevisions>false</trackRevisions>
    </reviewItem>
    <reviewItem>
      <errorID>e099f1f7-3e37-404c-8da5-d889743ae187</errorID>
      <errorWord>"</errorWord>
      <group>L1_Format</group>
      <groupName>格式问题</groupName>
      <ability>L2_HalfPunc_CN</ability>
      <abilityName>全半角问题</abilityName>
      <candidateList>
        <item>“</item>
      </candidateList>
      <explain>文本全半角错误。</explain>
      <paraID> E3FA01C</paraID>
      <start>43</start>
      <end>44</end>
      <status>modified</status>
      <modifiedWord>“</modifiedWord>
      <trackRevisions>false</trackRevisions>
    </reviewItem>
    <reviewItem>
      <errorID>8d3531e2-65e1-45e3-882a-d1a994b73f6e</errorID>
      <errorWord>-</errorWord>
      <group>L1_Format</group>
      <groupName>格式问题</groupName>
      <ability>L2_HalfPunc_CN</ability>
      <abilityName>全半角问题</abilityName>
      <candidateList>
        <item>－</item>
      </candidateList>
      <explain>文本全半角错误。</explain>
      <paraID> E3FA01C</paraID>
      <start>46</start>
      <end>47</end>
      <status>modified</status>
      <modifiedWord>－</modifiedWord>
      <trackRevisions>false</trackRevisions>
    </reviewItem>
    <reviewItem>
      <errorID>2d4acde6-3c7e-438c-a83b-b2b076bd3128</errorID>
      <errorWord>"</errorWord>
      <group>L1_Format</group>
      <groupName>格式问题</groupName>
      <ability>L2_HalfPunc_CN</ability>
      <abilityName>全半角问题</abilityName>
      <candidateList>
        <item>”</item>
      </candidateList>
      <explain>文本全半角错误。</explain>
      <paraID> E3FA01C</paraID>
      <start>49</start>
      <end>50</end>
      <status>modified</status>
      <modifiedWord>”</modifiedWord>
      <trackRevisions>false</trackRevisions>
    </reviewItem>
    <reviewItem>
      <errorID>ef850fa7-42e7-4aa6-810c-99b46063d9d7</errorID>
      <errorWord>-</errorWord>
      <group>L1_Format</group>
      <groupName>格式问题</groupName>
      <ability>L2_HalfPunc_CN</ability>
      <abilityName>全半角问题</abilityName>
      <candidateList>
        <item>－</item>
      </candidateList>
      <explain>文本全半角错误。</explain>
      <paraID> E3FA01C</paraID>
      <start>75</start>
      <end>76</end>
      <status>modified</status>
      <modifiedWord>－</modifiedWord>
      <trackRevisions>false</trackRevisions>
    </reviewItem>
    <reviewItem>
      <errorID>9e39b289-5944-4ce7-894d-5dde497d8ab2</errorID>
      <errorWord>"</errorWord>
      <group>L1_Format</group>
      <groupName>格式问题</groupName>
      <ability>L2_HalfPunc_CN</ability>
      <abilityName>全半角问题</abilityName>
      <candidateList>
        <item>“</item>
      </candidateList>
      <explain>文本全半角错误。</explain>
      <paraID> E3FA01C</paraID>
      <start>115</start>
      <end>116</end>
      <status>modified</status>
      <modifiedWord>“</modifiedWord>
      <trackRevisions>false</trackRevisions>
    </reviewItem>
    <reviewItem>
      <errorID>04727fd1-f945-43b2-a095-06bc3746c22c</errorID>
      <errorWord>"</errorWord>
      <group>L1_Format</group>
      <groupName>格式问题</groupName>
      <ability>L2_HalfPunc_CN</ability>
      <abilityName>全半角问题</abilityName>
      <candidateList>
        <item>”</item>
      </candidateList>
      <explain>文本全半角错误。</explain>
      <paraID> E3FA01C</paraID>
      <start>122</start>
      <end>123</end>
      <status>modified</status>
      <modifiedWord>”</modifiedWord>
      <trackRevisions>false</trackRevisions>
    </reviewItem>
    <reviewItem>
      <errorID>96f65944-b2ab-4628-a3ea-184744dd0e21</errorID>
      <errorWord>,</errorWord>
      <group>L1_Format</group>
      <groupName>格式问题</groupName>
      <ability>L2_HalfPunc_CN</ability>
      <abilityName>全半角问题</abilityName>
      <candidateList>
        <item>，</item>
      </candidateList>
      <explain>文本全半角错误。</explain>
      <paraID>7BE277D6</paraID>
      <start>28</start>
      <end>29</end>
      <status>modified</status>
      <modifiedWord>，</modifiedWord>
      <trackRevisions>false</trackRevisions>
    </reviewItem>
    <reviewItem>
      <errorID>7919a639-462f-4c77-8ca8-539bc38af154</errorID>
      <errorWord>,</errorWord>
      <group>L1_Format</group>
      <groupName>格式问题</groupName>
      <ability>L2_HalfPunc_CN</ability>
      <abilityName>全半角问题</abilityName>
      <candidateList>
        <item>，</item>
      </candidateList>
      <explain>文本全半角错误。</explain>
      <paraID>7BE277D6</paraID>
      <start>36</start>
      <end>37</end>
      <status>modified</status>
      <modifiedWord>，</modifiedWord>
      <trackRevisions>false</trackRevisions>
    </reviewItem>
    <reviewItem>
      <errorID>76276907-6ae6-4a3e-b56e-58285e432036</errorID>
      <errorWord>,</errorWord>
      <group>L1_Format</group>
      <groupName>格式问题</groupName>
      <ability>L2_HalfPunc_CN</ability>
      <abilityName>全半角问题</abilityName>
      <candidateList>
        <item>，</item>
      </candidateList>
      <explain>文本全半角错误。</explain>
      <paraID>7BE277D6</paraID>
      <start>47</start>
      <end>48</end>
      <status>modified</status>
      <modifiedWord>，</modifiedWord>
      <trackRevisions>false</trackRevisions>
    </reviewItem>
    <reviewItem>
      <errorID>0d99b643-e496-4518-a18b-e4d2ba21050c</errorID>
      <errorWord>,</errorWord>
      <group>L1_Format</group>
      <groupName>格式问题</groupName>
      <ability>L2_HalfPunc_CN</ability>
      <abilityName>全半角问题</abilityName>
      <candidateList>
        <item>，</item>
      </candidateList>
      <explain>文本全半角错误。</explain>
      <paraID>3A417E6D</paraID>
      <start>29</start>
      <end>30</end>
      <status>modified</status>
      <modifiedWord>，</modifiedWord>
      <trackRevisions>false</trackRevisions>
    </reviewItem>
    <reviewItem>
      <errorID>ee33d328-caae-4bfa-8ea2-9af66f4f465c</errorID>
      <errorWord>,</errorWord>
      <group>L1_Format</group>
      <groupName>格式问题</groupName>
      <ability>L2_HalfPunc_CN</ability>
      <abilityName>全半角问题</abilityName>
      <candidateList>
        <item>，</item>
      </candidateList>
      <explain>文本全半角错误。</explain>
      <paraID>3A417E6D</paraID>
      <start>42</start>
      <end>43</end>
      <status>modified</status>
      <modifiedWord>，</modifiedWord>
      <trackRevisions>false</trackRevisions>
    </reviewItem>
    <reviewItem>
      <errorID>8cfcb163-948a-4ba2-ba44-5829b70cb292</errorID>
      <errorWord>(</errorWord>
      <group>L1_Format</group>
      <groupName>格式问题</groupName>
      <ability>L2_HalfPunc_CN</ability>
      <abilityName>全半角问题</abilityName>
      <candidateList>
        <item>（</item>
      </candidateList>
      <explain>文本全半角错误。</explain>
      <paraID>6A8C65D7</paraID>
      <start>12</start>
      <end>13</end>
      <status>modified</status>
      <modifiedWord>（</modifiedWord>
      <trackRevisions>false</trackRevisions>
    </reviewItem>
    <reviewItem>
      <errorID>fe5ebf98-5ed4-448f-9e14-b60913db8a87</errorID>
      <errorWord>)</errorWord>
      <group>L1_Format</group>
      <groupName>格式问题</groupName>
      <ability>L2_HalfPunc_CN</ability>
      <abilityName>全半角问题</abilityName>
      <candidateList>
        <item>）</item>
      </candidateList>
      <explain>文本全半角错误。</explain>
      <paraID>6A8C65D7</paraID>
      <start>20</start>
      <end>21</end>
      <status>modified</status>
      <modifiedWord>）</modifiedWord>
      <trackRevisions>false</trackRevisions>
    </reviewItem>
    <reviewItem>
      <errorID>28714cfb-9a61-482e-ac50-851efd187dbf</errorID>
      <errorWord>"</errorWord>
      <group>L1_Format</group>
      <groupName>格式问题</groupName>
      <ability>L2_HalfPunc_CN</ability>
      <abilityName>全半角问题</abilityName>
      <candidateList>
        <item>“</item>
      </candidateList>
      <explain>文本全半角错误。</explain>
      <paraID> 95E4E78</paraID>
      <start>18</start>
      <end>19</end>
      <status>modified</status>
      <modifiedWord>“</modifiedWord>
      <trackRevisions>false</trackRevisions>
    </reviewItem>
    <reviewItem>
      <errorID>930adb97-cf65-4d44-8aed-13120f6a7dd6</errorID>
      <errorWord>-</errorWord>
      <group>L1_Format</group>
      <groupName>格式问题</groupName>
      <ability>L2_HalfPunc_CN</ability>
      <abilityName>全半角问题</abilityName>
      <candidateList>
        <item>－</item>
      </candidateList>
      <explain>文本全半角错误。</explain>
      <paraID> 95E4E78</paraID>
      <start>21</start>
      <end>22</end>
      <status>modified</status>
      <modifiedWord>－</modifiedWord>
      <trackRevisions>false</trackRevisions>
    </reviewItem>
    <reviewItem>
      <errorID>7b362b4c-7ee6-45d0-8cf4-66a7a1d7320a</errorID>
      <errorWord>"</errorWord>
      <group>L1_Format</group>
      <groupName>格式问题</groupName>
      <ability>L2_HalfPunc_CN</ability>
      <abilityName>全半角问题</abilityName>
      <candidateList>
        <item>”</item>
      </candidateList>
      <explain>文本全半角错误。</explain>
      <paraID> 95E4E78</paraID>
      <start>24</start>
      <end>25</end>
      <status>modified</status>
      <modifiedWord>”</modifiedWord>
      <trackRevisions>false</trackRevisions>
    </reviewItem>
    <reviewItem>
      <errorID>12a0d165-a476-4532-b1bb-de967759ef27</errorID>
      <errorWord>-</errorWord>
      <group>L1_Format</group>
      <groupName>格式问题</groupName>
      <ability>L2_HalfPunc_CN</ability>
      <abilityName>全半角问题</abilityName>
      <candidateList>
        <item>－</item>
      </candidateList>
      <explain>文本全半角错误。</explain>
      <paraID> 95E4E78</paraID>
      <start>214</start>
      <end>215</end>
      <status>modified</status>
      <modifiedWord>－</modifiedWord>
      <trackRevisions>false</trackRevisions>
    </reviewItem>
    <reviewItem>
      <errorID>1a86e282-04a0-4893-a6ed-928bd7b98352</errorID>
      <errorWord>"</errorWord>
      <group>L1_Format</group>
      <groupName>格式问题</groupName>
      <ability>L2_HalfPunc_CN</ability>
      <abilityName>全半角问题</abilityName>
      <candidateList>
        <item>“</item>
      </candidateList>
      <explain>文本全半角错误。</explain>
      <paraID> 95E4E78</paraID>
      <start>225</start>
      <end>226</end>
      <status>modified</status>
      <modifiedWord>“</modifiedWord>
      <trackRevisions>false</trackRevisions>
    </reviewItem>
    <reviewItem>
      <errorID>60501323-0201-4a05-ae81-c96f940e3235</errorID>
      <errorWord>"</errorWord>
      <group>L1_Format</group>
      <groupName>格式问题</groupName>
      <ability>L2_HalfPunc_CN</ability>
      <abilityName>全半角问题</abilityName>
      <candidateList>
        <item>”</item>
      </candidateList>
      <explain>文本全半角错误。</explain>
      <paraID> 95E4E78</paraID>
      <start>230</start>
      <end>231</end>
      <status>modified</status>
      <modifiedWord>”</modifiedWord>
      <trackRevisions>false</trackRevisions>
    </reviewItem>
    <reviewItem>
      <errorID>126f4056-3643-4a38-a87d-633b25c9136e</errorID>
      <errorWord>"</errorWord>
      <group>L1_Format</group>
      <groupName>格式问题</groupName>
      <ability>L2_HalfPunc_CN</ability>
      <abilityName>全半角问题</abilityName>
      <candidateList>
        <item>“</item>
      </candidateList>
      <explain>文本全半角错误。</explain>
      <paraID> 95E4E78</paraID>
      <start>265</start>
      <end>266</end>
      <status>modified</status>
      <modifiedWord>“</modifiedWord>
      <trackRevisions>false</trackRevisions>
    </reviewItem>
    <reviewItem>
      <errorID>1dfe252c-19b3-4ce2-97a3-feec83750506</errorID>
      <errorWord>"</errorWord>
      <group>L1_Format</group>
      <groupName>格式问题</groupName>
      <ability>L2_HalfPunc_CN</ability>
      <abilityName>全半角问题</abilityName>
      <candidateList>
        <item>”</item>
      </candidateList>
      <explain>文本全半角错误。</explain>
      <paraID> 95E4E78</paraID>
      <start>268</start>
      <end>269</end>
      <status>modified</status>
      <modifiedWord>”</modifiedWord>
      <trackRevisions>false</trackRevisions>
    </reviewItem>
    <reviewItem>
      <errorID>15bfd93a-23c4-4e71-b094-1af6e59f048b</errorID>
      <errorWord>"</errorWord>
      <group>L1_Format</group>
      <groupName>格式问题</groupName>
      <ability>L2_HalfPunc_CN</ability>
      <abilityName>全半角问题</abilityName>
      <candidateList>
        <item>“</item>
      </candidateList>
      <explain>文本全半角错误。</explain>
      <paraID> 95E4E78</paraID>
      <start>274</start>
      <end>275</end>
      <status>modified</status>
      <modifiedWord>“</modifiedWord>
      <trackRevisions>false</trackRevisions>
    </reviewItem>
    <reviewItem>
      <errorID>72f7f6fa-5868-4197-bfe3-37d5d6ba1e56</errorID>
      <errorWord>"</errorWord>
      <group>L1_Format</group>
      <groupName>格式问题</groupName>
      <ability>L2_HalfPunc_CN</ability>
      <abilityName>全半角问题</abilityName>
      <candidateList>
        <item>”</item>
      </candidateList>
      <explain>文本全半角错误。</explain>
      <paraID> 95E4E78</paraID>
      <start>277</start>
      <end>278</end>
      <status>modified</status>
      <modifiedWord>”</modifiedWord>
      <trackRevisions>false</trackRevisions>
    </reviewItem>
    <reviewItem>
      <errorID>6e0ef210-647a-442e-ab58-89f8a80f522b</errorID>
      <errorWord>"</errorWord>
      <group>L1_Format</group>
      <groupName>格式问题</groupName>
      <ability>L2_HalfPunc_CN</ability>
      <abilityName>全半角问题</abilityName>
      <candidateList>
        <item>“</item>
      </candidateList>
      <explain>文本全半角错误。</explain>
      <paraID>28F86AD9</paraID>
      <start>64</start>
      <end>65</end>
      <status>modified</status>
      <modifiedWord>“</modifiedWord>
      <trackRevisions>false</trackRevisions>
    </reviewItem>
    <reviewItem>
      <errorID>d60b934f-07f4-4fcc-a413-a3a0f57d8615</errorID>
      <errorWord>"</errorWord>
      <group>L1_Format</group>
      <groupName>格式问题</groupName>
      <ability>L2_HalfPunc_CN</ability>
      <abilityName>全半角问题</abilityName>
      <candidateList>
        <item>”</item>
      </candidateList>
      <explain>文本全半角错误。</explain>
      <paraID>28F86AD9</paraID>
      <start>70</start>
      <end>71</end>
      <status>modified</status>
      <modifiedWord>”</modifiedWord>
      <trackRevisions>false</trackRevisions>
    </reviewItem>
    <reviewItem>
      <errorID>d2d0d2f0-045e-4343-a3af-9d04768f5211</errorID>
      <errorWord>"</errorWord>
      <group>L1_Format</group>
      <groupName>格式问题</groupName>
      <ability>L2_HalfPunc_CN</ability>
      <abilityName>全半角问题</abilityName>
      <candidateList>
        <item>“</item>
      </candidateList>
      <explain>文本全半角错误。</explain>
      <paraID>28F86AD9</paraID>
      <start>138</start>
      <end>139</end>
      <status>modified</status>
      <modifiedWord>“</modifiedWord>
      <trackRevisions>false</trackRevisions>
    </reviewItem>
    <reviewItem>
      <errorID>8849cef0-698d-4502-b40c-7ddef198fdf7</errorID>
      <errorWord>"</errorWord>
      <group>L1_Format</group>
      <groupName>格式问题</groupName>
      <ability>L2_HalfPunc_CN</ability>
      <abilityName>全半角问题</abilityName>
      <candidateList>
        <item>”</item>
      </candidateList>
      <explain>文本全半角错误。</explain>
      <paraID>28F86AD9</paraID>
      <start>147</start>
      <end>148</end>
      <status>modified</status>
      <modifiedWord>”</modifiedWord>
      <trackRevisions>false</trackRevisions>
    </reviewItem>
    <reviewItem>
      <errorID>764376b5-451a-40f5-b553-f24c5fdd7694</errorID>
      <errorWord>"</errorWord>
      <group>L1_Format</group>
      <groupName>格式问题</groupName>
      <ability>L2_HalfPunc_CN</ability>
      <abilityName>全半角问题</abilityName>
      <candidateList>
        <item>“</item>
      </candidateList>
      <explain>文本全半角错误。</explain>
      <paraID>28F86AD9</paraID>
      <start>230</start>
      <end>231</end>
      <status>modified</status>
      <modifiedWord>“</modifiedWord>
      <trackRevisions>false</trackRevisions>
    </reviewItem>
    <reviewItem>
      <errorID>cceb6ec3-3a1d-45a3-a984-ebfd35d18d13</errorID>
      <errorWord>"</errorWord>
      <group>L1_Format</group>
      <groupName>格式问题</groupName>
      <ability>L2_HalfPunc_CN</ability>
      <abilityName>全半角问题</abilityName>
      <candidateList>
        <item>”</item>
      </candidateList>
      <explain>文本全半角错误。</explain>
      <paraID>28F86AD9</paraID>
      <start>235</start>
      <end>236</end>
      <status>modified</status>
      <modifiedWord>”</modifiedWord>
      <trackRevisions>false</trackRevisions>
    </reviewItem>
    <reviewItem>
      <errorID>2f0fe280-e387-45b5-8cfb-0763bcea820c</errorID>
      <errorWord>"</errorWord>
      <group>L1_Format</group>
      <groupName>格式问题</groupName>
      <ability>L2_HalfPunc_CN</ability>
      <abilityName>全半角问题</abilityName>
      <candidateList>
        <item>“</item>
      </candidateList>
      <explain>文本全半角错误。</explain>
      <paraID> 846094D</paraID>
      <start>20</start>
      <end>21</end>
      <status>modified</status>
      <modifiedWord>“</modifiedWord>
      <trackRevisions>false</trackRevisions>
    </reviewItem>
    <reviewItem>
      <errorID>f72f3acd-21a3-4fbc-ba00-15e17995aa20</errorID>
      <errorWord>"</errorWord>
      <group>L1_Format</group>
      <groupName>格式问题</groupName>
      <ability>L2_HalfPunc_CN</ability>
      <abilityName>全半角问题</abilityName>
      <candidateList>
        <item>”</item>
      </candidateList>
      <explain>文本全半角错误。</explain>
      <paraID> 846094D</paraID>
      <start>23</start>
      <end>24</end>
      <status>modified</status>
      <modifiedWord>”</modifiedWord>
      <trackRevisions>false</trackRevisions>
    </reviewItem>
    <reviewItem>
      <errorID>ef882d55-c1f7-431d-9f75-9266447ff20d</errorID>
      <errorWord>"</errorWord>
      <group>L1_Format</group>
      <groupName>格式问题</groupName>
      <ability>L2_HalfPunc_CN</ability>
      <abilityName>全半角问题</abilityName>
      <candidateList>
        <item>“</item>
      </candidateList>
      <explain>文本全半角错误。</explain>
      <paraID> 846094D</paraID>
      <start>174</start>
      <end>175</end>
      <status>modified</status>
      <modifiedWord>“</modifiedWord>
      <trackRevisions>false</trackRevisions>
    </reviewItem>
    <reviewItem>
      <errorID>394e69b3-d6a0-4fe0-b249-6bb58f54a946</errorID>
      <errorWord>"</errorWord>
      <group>L1_Format</group>
      <groupName>格式问题</groupName>
      <ability>L2_HalfPunc_CN</ability>
      <abilityName>全半角问题</abilityName>
      <candidateList>
        <item>”</item>
      </candidateList>
      <explain>文本全半角错误。</explain>
      <paraID> 846094D</paraID>
      <start>177</start>
      <end>178</end>
      <status>modified</status>
      <modifiedWord>”</modifiedWord>
      <trackRevisions>false</trackRevisions>
    </reviewItem>
    <reviewItem>
      <errorID>af55a52a-920c-4db6-a12f-de0c13a0579e</errorID>
      <errorWord>"</errorWord>
      <group>L1_Format</group>
      <groupName>格式问题</groupName>
      <ability>L2_HalfPunc_CN</ability>
      <abilityName>全半角问题</abilityName>
      <candidateList>
        <item>“</item>
      </candidateList>
      <explain>文本全半角错误。</explain>
      <paraID> 846094D</paraID>
      <start>187</start>
      <end>188</end>
      <status>modified</status>
      <modifiedWord>“</modifiedWord>
      <trackRevisions>false</trackRevisions>
    </reviewItem>
    <reviewItem>
      <errorID>6f470945-be8e-4798-b5f1-ec5a8d9bb920</errorID>
      <errorWord>"</errorWord>
      <group>L1_Format</group>
      <groupName>格式问题</groupName>
      <ability>L2_HalfPunc_CN</ability>
      <abilityName>全半角问题</abilityName>
      <candidateList>
        <item>”</item>
      </candidateList>
      <explain>文本全半角错误。</explain>
      <paraID> 846094D</paraID>
      <start>192</start>
      <end>193</end>
      <status>modified</status>
      <modifiedWord>”</modifiedWord>
      <trackRevisions>false</trackRevisions>
    </reviewItem>
    <reviewItem>
      <errorID>e6cf46ab-c0dd-4948-9d66-aeb5a08a2926</errorID>
      <errorWord>-</errorWord>
      <group>L1_Format</group>
      <groupName>格式问题</groupName>
      <ability>L2_HalfPunc_CN</ability>
      <abilityName>全半角问题</abilityName>
      <candidateList>
        <item>－</item>
      </candidateList>
      <explain>文本全半角错误。</explain>
      <paraID>24E77A75</paraID>
      <start>71</start>
      <end>72</end>
      <status>modified</status>
      <modifiedWord>－</modifiedWord>
      <trackRevisions>false</trackRevisions>
    </reviewItem>
    <reviewItem>
      <errorID>55034bd9-3888-4541-8601-9aa6bf64def8</errorID>
      <errorWord>"</errorWord>
      <group>L1_Format</group>
      <groupName>格式问题</groupName>
      <ability>L2_HalfPunc_CN</ability>
      <abilityName>全半角问题</abilityName>
      <candidateList>
        <item>“</item>
      </candidateList>
      <explain>文本全半角错误。</explain>
      <paraID>24E77A75</paraID>
      <start>109</start>
      <end>110</end>
      <status>modified</status>
      <modifiedWord>“</modifiedWord>
      <trackRevisions>false</trackRevisions>
    </reviewItem>
    <reviewItem>
      <errorID>85c442b1-1ba2-4b4b-95a8-3cc16aa12d02</errorID>
      <errorWord>"</errorWord>
      <group>L1_Format</group>
      <groupName>格式问题</groupName>
      <ability>L2_HalfPunc_CN</ability>
      <abilityName>全半角问题</abilityName>
      <candidateList>
        <item>”</item>
      </candidateList>
      <explain>文本全半角错误。</explain>
      <paraID>24E77A75</paraID>
      <start>117</start>
      <end>118</end>
      <status>modified</status>
      <modifiedWord>”</modifiedWord>
      <trackRevisions>false</trackRevisions>
    </reviewItem>
    <reviewItem>
      <errorID>d0bc66ed-0e6a-4f9e-a1ce-19ac7f53d0bb</errorID>
      <errorWord>(</errorWord>
      <group>L1_Format</group>
      <groupName>格式问题</groupName>
      <ability>L2_HalfPunc_CN</ability>
      <abilityName>全半角问题</abilityName>
      <candidateList>
        <item>（</item>
      </candidateList>
      <explain>文本全半角错误。</explain>
      <paraID> ED39574</paraID>
      <start>131</start>
      <end>132</end>
      <status>modified</status>
      <modifiedWord>（</modifiedWord>
      <trackRevisions>false</trackRevisions>
    </reviewItem>
    <reviewItem>
      <errorID>c6183e24-50d4-4fb8-981e-8105c0c2aa9f</errorID>
      <errorWord>)</errorWord>
      <group>L1_Format</group>
      <groupName>格式问题</groupName>
      <ability>L2_HalfPunc_CN</ability>
      <abilityName>全半角问题</abilityName>
      <candidateList>
        <item>）</item>
      </candidateList>
      <explain>文本全半角错误。</explain>
      <paraID> ED39574</paraID>
      <start>136</start>
      <end>137</end>
      <status>modified</status>
      <modifiedWord>）</modifiedWord>
      <trackRevisions>false</trackRevisions>
    </reviewItem>
    <reviewItem>
      <errorID>6d2696d3-ed4b-41fc-9bf9-e5b4dcef7886</errorID>
      <errorWord>(</errorWord>
      <group>L1_Format</group>
      <groupName>格式问题</groupName>
      <ability>L2_HalfPunc_CN</ability>
      <abilityName>全半角问题</abilityName>
      <candidateList>
        <item>（</item>
      </candidateList>
      <explain>文本全半角错误。</explain>
      <paraID> ED39574</paraID>
      <start>145</start>
      <end>146</end>
      <status>modified</status>
      <modifiedWord>（</modifiedWord>
      <trackRevisions>false</trackRevisions>
    </reviewItem>
    <reviewItem>
      <errorID>697ee634-14dd-4be1-b6ac-5ebb765aeacd</errorID>
      <errorWord>)</errorWord>
      <group>L1_Format</group>
      <groupName>格式问题</groupName>
      <ability>L2_HalfPunc_CN</ability>
      <abilityName>全半角问题</abilityName>
      <candidateList>
        <item>）</item>
      </candidateList>
      <explain>文本全半角错误。</explain>
      <paraID> ED39574</paraID>
      <start>150</start>
      <end>151</end>
      <status>modified</status>
      <modifiedWord>）</modifiedWord>
      <trackRevisions>false</trackRevisions>
    </reviewItem>
    <reviewItem>
      <errorID>a7ed7518-7068-4849-aa5e-8351761e558c</errorID>
      <errorWord>-</errorWord>
      <group>L1_Format</group>
      <groupName>格式问题</groupName>
      <ability>L2_HalfPunc_CN</ability>
      <abilityName>全半角问题</abilityName>
      <candidateList>
        <item>－</item>
      </candidateList>
      <explain>文本全半角错误。</explain>
      <paraID>30D47193</paraID>
      <start>11</start>
      <end>12</end>
      <status>modified</status>
      <modifiedWord>－</modifiedWord>
      <trackRevisions>false</trackRevisions>
    </reviewItem>
    <reviewItem>
      <errorID>ccb2b19b-4302-4157-be20-284fc09d8217</errorID>
      <errorWord>-</errorWord>
      <group>L1_Format</group>
      <groupName>格式问题</groupName>
      <ability>L2_HalfPunc_CN</ability>
      <abilityName>全半角问题</abilityName>
      <candidateList>
        <item>－</item>
      </candidateList>
      <explain>文本全半角错误。</explain>
      <paraID>30D47193</paraID>
      <start>14</start>
      <end>15</end>
      <status>modified</status>
      <modifiedWord>－</modifiedWord>
      <trackRevisions>false</trackRevisions>
    </reviewItem>
    <reviewItem>
      <errorID>a5ae81f6-2414-4128-ac40-2d1a694a43a1</errorID>
      <errorWord>"</errorWord>
      <group>L1_Format</group>
      <groupName>格式问题</groupName>
      <ability>L2_HalfPunc_CN</ability>
      <abilityName>全半角问题</abilityName>
      <candidateList>
        <item>“</item>
      </candidateList>
      <explain>文本全半角错误。</explain>
      <paraID>30D47193</paraID>
      <start>57</start>
      <end>58</end>
      <status>modified</status>
      <modifiedWord>“</modifiedWord>
      <trackRevisions>false</trackRevisions>
    </reviewItem>
    <reviewItem>
      <errorID>28b1ffad-370a-48a2-82e7-df85788fbebc</errorID>
      <errorWord>"</errorWord>
      <group>L1_Format</group>
      <groupName>格式问题</groupName>
      <ability>L2_HalfPunc_CN</ability>
      <abilityName>全半角问题</abilityName>
      <candidateList>
        <item>”</item>
      </candidateList>
      <explain>文本全半角错误。</explain>
      <paraID>30D47193</paraID>
      <start>62</start>
      <end>63</end>
      <status>modified</status>
      <modifiedWord>”</modifiedWord>
      <trackRevisions>false</trackRevisions>
    </reviewItem>
    <reviewItem>
      <errorID>b567d392-e77b-495e-8cb0-be5cd84cb981</errorID>
      <errorWord>"</errorWord>
      <group>L1_Format</group>
      <groupName>格式问题</groupName>
      <ability>L2_HalfPunc_CN</ability>
      <abilityName>全半角问题</abilityName>
      <candidateList>
        <item>“</item>
      </candidateList>
      <explain>文本全半角错误。</explain>
      <paraID>30D47193</paraID>
      <start>87</start>
      <end>88</end>
      <status>modified</status>
      <modifiedWord>“</modifiedWord>
      <trackRevisions>false</trackRevisions>
    </reviewItem>
    <reviewItem>
      <errorID>fea23906-50a0-4bed-962c-b9b6e42fdbd8</errorID>
      <errorWord>"</errorWord>
      <group>L1_Format</group>
      <groupName>格式问题</groupName>
      <ability>L2_HalfPunc_CN</ability>
      <abilityName>全半角问题</abilityName>
      <candidateList>
        <item>”</item>
      </candidateList>
      <explain>文本全半角错误。</explain>
      <paraID>30D47193</paraID>
      <start>95</start>
      <end>96</end>
      <status>modified</status>
      <modifiedWord>”</modifiedWord>
      <trackRevisions>false</trackRevisions>
    </reviewItem>
    <reviewItem>
      <errorID>4aca9bac-af4f-4d73-bc1a-15f8e555f222</errorID>
      <errorWord>"</errorWord>
      <group>L1_Format</group>
      <groupName>格式问题</groupName>
      <ability>L2_HalfPunc_CN</ability>
      <abilityName>全半角问题</abilityName>
      <candidateList>
        <item>“</item>
      </candidateList>
      <explain>文本全半角错误。</explain>
      <paraID>30D47193</paraID>
      <start>128</start>
      <end>129</end>
      <status>modified</status>
      <modifiedWord>“</modifiedWord>
      <trackRevisions>false</trackRevisions>
    </reviewItem>
    <reviewItem>
      <errorID>dcac27d4-c2b1-4a5a-9caa-6704316de58d</errorID>
      <errorWord>"</errorWord>
      <group>L1_Format</group>
      <groupName>格式问题</groupName>
      <ability>L2_HalfPunc_CN</ability>
      <abilityName>全半角问题</abilityName>
      <candidateList>
        <item>”</item>
      </candidateList>
      <explain>文本全半角错误。</explain>
      <paraID>30D47193</paraID>
      <start>134</start>
      <end>135</end>
      <status>modified</status>
      <modifiedWord>”</modifiedWord>
      <trackRevisions>false</trackRevisions>
    </reviewItem>
    <reviewItem>
      <errorID>1fbc4cb4-c081-4c22-afef-22cb824fb503</errorID>
      <errorWord>"</errorWord>
      <group>L1_Format</group>
      <groupName>格式问题</groupName>
      <ability>L2_HalfPunc_CN</ability>
      <abilityName>全半角问题</abilityName>
      <candidateList>
        <item>“</item>
      </candidateList>
      <explain>文本全半角错误。</explain>
      <paraID>30D47193</paraID>
      <start>165</start>
      <end>166</end>
      <status>modified</status>
      <modifiedWord>“</modifiedWord>
      <trackRevisions>false</trackRevisions>
    </reviewItem>
    <reviewItem>
      <errorID>f48c306b-2c74-40ca-9a6e-3fea5f5241c7</errorID>
      <errorWord>"</errorWord>
      <group>L1_Format</group>
      <groupName>格式问题</groupName>
      <ability>L2_HalfPunc_CN</ability>
      <abilityName>全半角问题</abilityName>
      <candidateList>
        <item>”</item>
      </candidateList>
      <explain>文本全半角错误。</explain>
      <paraID>30D47193</paraID>
      <start>170</start>
      <end>171</end>
      <status>modified</status>
      <modifiedWord>”</modifiedWord>
      <trackRevisions>false</trackRevisions>
    </reviewItem>
    <reviewItem>
      <errorID>238067a2-87b2-4ba0-b460-ebf91b6a63df</errorID>
      <errorWord>"</errorWord>
      <group>L1_Format</group>
      <groupName>格式问题</groupName>
      <ability>L2_HalfPunc_CN</ability>
      <abilityName>全半角问题</abilityName>
      <candidateList>
        <item>“</item>
      </candidateList>
      <explain>文本全半角错误。</explain>
      <paraID>30D47193</paraID>
      <start>213</start>
      <end>214</end>
      <status>modified</status>
      <modifiedWord>“</modifiedWord>
      <trackRevisions>false</trackRevisions>
    </reviewItem>
    <reviewItem>
      <errorID>0a143e22-2dba-4a69-b363-9aa24a2302f4</errorID>
      <errorWord>"</errorWord>
      <group>L1_Format</group>
      <groupName>格式问题</groupName>
      <ability>L2_HalfPunc_CN</ability>
      <abilityName>全半角问题</abilityName>
      <candidateList>
        <item>”</item>
      </candidateList>
      <explain>文本全半角错误。</explain>
      <paraID>30D47193</paraID>
      <start>217</start>
      <end>218</end>
      <status>modified</status>
      <modifiedWord>”</modifiedWord>
      <trackRevisions>false</trackRevisions>
    </reviewItem>
    <reviewItem>
      <errorID>d882621e-ef46-4a5f-a5a6-fbdde4a63f8d</errorID>
      <errorWord>-</errorWord>
      <group>L1_Format</group>
      <groupName>格式问题</groupName>
      <ability>L2_HalfPunc_CN</ability>
      <abilityName>全半角问题</abilityName>
      <candidateList>
        <item>－</item>
      </candidateList>
      <explain>文本全半角错误。</explain>
      <paraID>6635A3CD</paraID>
      <start>68</start>
      <end>69</end>
      <status>modified</status>
      <modifiedWord>－</modifiedWord>
      <trackRevisions>false</trackRevisions>
    </reviewItem>
    <reviewItem>
      <errorID>c2d355dd-7d59-40a2-b9f2-9964012fdd51</errorID>
      <errorWord>"</errorWord>
      <group>L1_Format</group>
      <groupName>格式问题</groupName>
      <ability>L2_HalfPunc_CN</ability>
      <abilityName>全半角问题</abilityName>
      <candidateList>
        <item>“</item>
      </candidateList>
      <explain>文本全半角错误。</explain>
      <paraID>6635A3CD</paraID>
      <start>95</start>
      <end>96</end>
      <status>modified</status>
      <modifiedWord>“</modifiedWord>
      <trackRevisions>false</trackRevisions>
    </reviewItem>
    <reviewItem>
      <errorID>3d44aacc-cb3b-4d5e-bf3d-b45ad43dc497</errorID>
      <errorWord>"</errorWord>
      <group>L1_Format</group>
      <groupName>格式问题</groupName>
      <ability>L2_HalfPunc_CN</ability>
      <abilityName>全半角问题</abilityName>
      <candidateList>
        <item>”</item>
      </candidateList>
      <explain>文本全半角错误。</explain>
      <paraID>6635A3CD</paraID>
      <start>101</start>
      <end>102</end>
      <status>modified</status>
      <modifiedWord>”</modifiedWord>
      <trackRevisions>false</trackRevisions>
    </reviewItem>
    <reviewItem>
      <errorID>dea9646c-1ccb-4b0a-99a9-97da537a1814</errorID>
      <errorWord>"</errorWord>
      <group>L1_Format</group>
      <groupName>格式问题</groupName>
      <ability>L2_HalfPunc_CN</ability>
      <abilityName>全半角问题</abilityName>
      <candidateList>
        <item>“</item>
      </candidateList>
      <explain>文本全半角错误。</explain>
      <paraID>46B643B8</paraID>
      <start>93</start>
      <end>94</end>
      <status>modified</status>
      <modifiedWord>“</modifiedWord>
      <trackRevisions>false</trackRevisions>
    </reviewItem>
    <reviewItem>
      <errorID>4203a4f2-7f7b-4f77-b9f8-a8a4c9e29374</errorID>
      <errorWord>"</errorWord>
      <group>L1_Format</group>
      <groupName>格式问题</groupName>
      <ability>L2_HalfPunc_CN</ability>
      <abilityName>全半角问题</abilityName>
      <candidateList>
        <item>”</item>
      </candidateList>
      <explain>文本全半角错误。</explain>
      <paraID>46B643B8</paraID>
      <start>97</start>
      <end>98</end>
      <status>modified</status>
      <modifiedWord>”</modifiedWord>
      <trackRevisions>false</trackRevisions>
    </reviewItem>
    <reviewItem>
      <errorID>6e1215a1-db14-481f-ab00-75f24d8657cd</errorID>
      <errorWord>"</errorWord>
      <group>L1_Format</group>
      <groupName>格式问题</groupName>
      <ability>L2_HalfPunc_CN</ability>
      <abilityName>全半角问题</abilityName>
      <candidateList>
        <item>“</item>
      </candidateList>
      <explain>文本全半角错误。</explain>
      <paraID>46B643B8</paraID>
      <start>99</start>
      <end>100</end>
      <status>modified</status>
      <modifiedWord>“</modifiedWord>
      <trackRevisions>false</trackRevisions>
    </reviewItem>
    <reviewItem>
      <errorID>6bf9f8de-0027-4188-ad40-f00f512ccd9a</errorID>
      <errorWord>"</errorWord>
      <group>L1_Format</group>
      <groupName>格式问题</groupName>
      <ability>L2_HalfPunc_CN</ability>
      <abilityName>全半角问题</abilityName>
      <candidateList>
        <item>”</item>
      </candidateList>
      <explain>文本全半角错误。</explain>
      <paraID>46B643B8</paraID>
      <start>104</start>
      <end>105</end>
      <status>modified</status>
      <modifiedWord>”</modifiedWord>
      <trackRevisions>false</trackRevisions>
    </reviewItem>
    <reviewItem>
      <errorID>56bbc027-2a48-415a-91dc-6b7e4eb4d03b</errorID>
      <errorWord>"</errorWord>
      <group>L1_Format</group>
      <groupName>格式问题</groupName>
      <ability>L2_HalfPunc_CN</ability>
      <abilityName>全半角问题</abilityName>
      <candidateList>
        <item>“</item>
      </candidateList>
      <explain>文本全半角错误。</explain>
      <paraID>46B643B8</paraID>
      <start>149</start>
      <end>150</end>
      <status>modified</status>
      <modifiedWord>“</modifiedWord>
      <trackRevisions>false</trackRevisions>
    </reviewItem>
    <reviewItem>
      <errorID>9050e355-c8b7-4387-9c59-d493d8a55ba6</errorID>
      <errorWord>"</errorWord>
      <group>L1_Format</group>
      <groupName>格式问题</groupName>
      <ability>L2_HalfPunc_CN</ability>
      <abilityName>全半角问题</abilityName>
      <candidateList>
        <item>”</item>
      </candidateList>
      <explain>文本全半角错误。</explain>
      <paraID>46B643B8</paraID>
      <start>154</start>
      <end>155</end>
      <status>modified</status>
      <modifiedWord>”</modifiedWord>
      <trackRevisions>false</trackRevisions>
    </reviewItem>
    <reviewItem>
      <errorID>db5db611-7a9e-43d4-be28-6683c040922f</errorID>
      <errorWord>"</errorWord>
      <group>L1_Format</group>
      <groupName>格式问题</groupName>
      <ability>L2_HalfPunc_CN</ability>
      <abilityName>全半角问题</abilityName>
      <candidateList>
        <item>“</item>
      </candidateList>
      <explain>文本全半角错误。</explain>
      <paraID>7C84F257</paraID>
      <start>44</start>
      <end>45</end>
      <status>modified</status>
      <modifiedWord>“</modifiedWord>
      <trackRevisions>false</trackRevisions>
    </reviewItem>
    <reviewItem>
      <errorID>c9315fc8-74dc-47fb-8354-4a68a2875fe0</errorID>
      <errorWord>"</errorWord>
      <group>L1_Format</group>
      <groupName>格式问题</groupName>
      <ability>L2_HalfPunc_CN</ability>
      <abilityName>全半角问题</abilityName>
      <candidateList>
        <item>”</item>
      </candidateList>
      <explain>文本全半角错误。</explain>
      <paraID>7C84F257</paraID>
      <start>49</start>
      <end>50</end>
      <status>modified</status>
      <modifiedWord>”</modifiedWord>
      <trackRevisions>false</trackRevisions>
    </reviewItem>
    <reviewItem>
      <errorID>190094a0-823e-4a86-ad0f-10c731a75aad</errorID>
      <errorWord>"</errorWord>
      <group>L1_Format</group>
      <groupName>格式问题</groupName>
      <ability>L2_HalfPunc_CN</ability>
      <abilityName>全半角问题</abilityName>
      <candidateList>
        <item>“</item>
      </candidateList>
      <explain>文本全半角错误。</explain>
      <paraID>7C84F257</paraID>
      <start>51</start>
      <end>52</end>
      <status>modified</status>
      <modifiedWord>“</modifiedWord>
      <trackRevisions>false</trackRevisions>
    </reviewItem>
    <reviewItem>
      <errorID>dfff278f-1752-466d-af35-d2fc36d5755f</errorID>
      <errorWord>"</errorWord>
      <group>L1_Format</group>
      <groupName>格式问题</groupName>
      <ability>L2_HalfPunc_CN</ability>
      <abilityName>全半角问题</abilityName>
      <candidateList>
        <item>”</item>
      </candidateList>
      <explain>文本全半角错误。</explain>
      <paraID>7C84F257</paraID>
      <start>57</start>
      <end>58</end>
      <status>modified</status>
      <modifiedWord>”</modifiedWord>
      <trackRevisions>false</trackRevisions>
    </reviewItem>
    <reviewItem>
      <errorID>36722c40-ec6a-402a-9701-c32fc08deee0</errorID>
      <errorWord>"</errorWord>
      <group>L1_Format</group>
      <groupName>格式问题</groupName>
      <ability>L2_HalfPunc_CN</ability>
      <abilityName>全半角问题</abilityName>
      <candidateList>
        <item>“</item>
      </candidateList>
      <explain>文本全半角错误。</explain>
      <paraID>74753284</paraID>
      <start>79</start>
      <end>80</end>
      <status>modified</status>
      <modifiedWord>“</modifiedWord>
      <trackRevisions>false</trackRevisions>
    </reviewItem>
    <reviewItem>
      <errorID>d305b08d-305f-4197-954c-c443eb258b4c</errorID>
      <errorWord>"</errorWord>
      <group>L1_Format</group>
      <groupName>格式问题</groupName>
      <ability>L2_HalfPunc_CN</ability>
      <abilityName>全半角问题</abilityName>
      <candidateList>
        <item>”</item>
      </candidateList>
      <explain>文本全半角错误。</explain>
      <paraID>74753284</paraID>
      <start>106</start>
      <end>107</end>
      <status>modified</status>
      <modifiedWord>”</modifiedWord>
      <trackRevisions>false</trackRevisions>
    </reviewItem>
    <reviewItem>
      <errorID>52346111-d9f3-4807-afed-98fe1d0942b3</errorID>
      <errorWord>强化</errorWord>
      <group>L1_Grammar</group>
      <groupName>语法问题</groupName>
      <ability>L2_Grammar</ability>
      <abilityName>语法错误</abilityName>
      <candidateList>
        <item>优化</item>
      </candidateList>
      <explain>“强化～条件”搭配不当，建议修改为“优化～条件”。</explain>
      <paraID>74753284</paraID>
      <start>183</start>
      <end>185</end>
      <status>unmodified</status>
      <modifiedWord/>
      <trackRevisions>false</trackRevisions>
    </reviewItem>
    <reviewItem>
      <errorID>6e039765-addf-4bdd-b1f3-2cb4b8c1bdc1</errorID>
      <errorWord>"</errorWord>
      <group>L1_Format</group>
      <groupName>格式问题</groupName>
      <ability>L2_HalfPunc_CN</ability>
      <abilityName>全半角问题</abilityName>
      <candidateList>
        <item>“</item>
      </candidateList>
      <explain>文本全半角错误。</explain>
      <paraID>269A8E0E</paraID>
      <start>257</start>
      <end>258</end>
      <status>modified</status>
      <modifiedWord>“</modifiedWord>
      <trackRevisions>false</trackRevisions>
    </reviewItem>
    <reviewItem>
      <errorID>aa13f0cc-fe37-48b5-87ce-722b7cf8c170</errorID>
      <errorWord>"</errorWord>
      <group>L1_Format</group>
      <groupName>格式问题</groupName>
      <ability>L2_HalfPunc_CN</ability>
      <abilityName>全半角问题</abilityName>
      <candidateList>
        <item>”</item>
      </candidateList>
      <explain>文本全半角错误。</explain>
      <paraID>269A8E0E</paraID>
      <start>268</start>
      <end>269</end>
      <status>modified</status>
      <modifiedWord>”</modifiedWord>
      <trackRevisions>false</trackRevisions>
    </reviewItem>
    <reviewItem>
      <errorID>0a66be74-8d5f-4e74-9db3-51126076046c</errorID>
      <errorWord>"</errorWord>
      <group>L1_Format</group>
      <groupName>格式问题</groupName>
      <ability>L2_HalfPunc_CN</ability>
      <abilityName>全半角问题</abilityName>
      <candidateList>
        <item>“</item>
      </candidateList>
      <explain>文本全半角错误。</explain>
      <paraID>7ADFAAFD</paraID>
      <start>74</start>
      <end>75</end>
      <status>modified</status>
      <modifiedWord>“</modifiedWord>
      <trackRevisions>false</trackRevisions>
    </reviewItem>
    <reviewItem>
      <errorID>57f64953-eac5-43db-bf06-130125072b00</errorID>
      <errorWord>"</errorWord>
      <group>L1_Format</group>
      <groupName>格式问题</groupName>
      <ability>L2_HalfPunc_CN</ability>
      <abilityName>全半角问题</abilityName>
      <candidateList>
        <item>”</item>
      </candidateList>
      <explain>文本全半角错误。</explain>
      <paraID>7ADFAAFD</paraID>
      <start>81</start>
      <end>82</end>
      <status>modified</status>
      <modifiedWord>”</modifiedWord>
      <trackRevisions>false</trackRevisions>
    </reviewItem>
    <reviewItem>
      <errorID>7499096d-5003-41c4-a4b7-7d6564c084d4</errorID>
      <errorWord>"</errorWord>
      <group>L1_Format</group>
      <groupName>格式问题</groupName>
      <ability>L2_HalfPunc_CN</ability>
      <abilityName>全半角问题</abilityName>
      <candidateList>
        <item>“</item>
      </candidateList>
      <explain>文本全半角错误。</explain>
      <paraID>5E56BA0E</paraID>
      <start>20</start>
      <end>21</end>
      <status>modified</status>
      <modifiedWord>“</modifiedWord>
      <trackRevisions>false</trackRevisions>
    </reviewItem>
    <reviewItem>
      <errorID>6f0c4c89-e960-4675-b6dd-c301dd0f5eb3</errorID>
      <errorWord>"</errorWord>
      <group>L1_Format</group>
      <groupName>格式问题</groupName>
      <ability>L2_HalfPunc_CN</ability>
      <abilityName>全半角问题</abilityName>
      <candidateList>
        <item>”</item>
      </candidateList>
      <explain>文本全半角错误。</explain>
      <paraID>5E56BA0E</paraID>
      <start>26</start>
      <end>27</end>
      <status>modified</status>
      <modifiedWord>”</modifiedWord>
      <trackRevisions>false</trackRevisions>
    </reviewItem>
    <reviewItem>
      <errorID>949bc0f3-6c32-4143-a566-a277dbe9fe3a</errorID>
      <errorWord>"</errorWord>
      <group>L1_Format</group>
      <groupName>格式问题</groupName>
      <ability>L2_HalfPunc_CN</ability>
      <abilityName>全半角问题</abilityName>
      <candidateList>
        <item>“</item>
      </candidateList>
      <explain>文本全半角错误。</explain>
      <paraID>5E56BA0E</paraID>
      <start>48</start>
      <end>49</end>
      <status>modified</status>
      <modifiedWord>“</modifiedWord>
      <trackRevisions>false</trackRevisions>
    </reviewItem>
    <reviewItem>
      <errorID>3b037afe-16de-498c-8838-e87868069e89</errorID>
      <errorWord>"</errorWord>
      <group>L1_Format</group>
      <groupName>格式问题</groupName>
      <ability>L2_HalfPunc_CN</ability>
      <abilityName>全半角问题</abilityName>
      <candidateList>
        <item>”</item>
      </candidateList>
      <explain>文本全半角错误。</explain>
      <paraID>5E56BA0E</paraID>
      <start>55</start>
      <end>56</end>
      <status>modified</status>
      <modifiedWord>”</modifiedWord>
      <trackRevisions>false</trackRevisions>
    </reviewItem>
    <reviewItem>
      <errorID>803538cd-198a-43a3-b25c-fcd8e741b225</errorID>
      <errorWord>"</errorWord>
      <group>L1_Format</group>
      <groupName>格式问题</groupName>
      <ability>L2_HalfPunc_CN</ability>
      <abilityName>全半角问题</abilityName>
      <candidateList>
        <item>“</item>
      </candidateList>
      <explain>文本全半角错误。</explain>
      <paraID>5E56BA0E</paraID>
      <start>68</start>
      <end>69</end>
      <status>modified</status>
      <modifiedWord>“</modifiedWord>
      <trackRevisions>false</trackRevisions>
    </reviewItem>
    <reviewItem>
      <errorID>3d0f26da-5f4d-482d-b11f-3d1cc6740f0a</errorID>
      <errorWord>"</errorWord>
      <group>L1_Format</group>
      <groupName>格式问题</groupName>
      <ability>L2_HalfPunc_CN</ability>
      <abilityName>全半角问题</abilityName>
      <candidateList>
        <item>”</item>
      </candidateList>
      <explain>文本全半角错误。</explain>
      <paraID>5E56BA0E</paraID>
      <start>75</start>
      <end>76</end>
      <status>modified</status>
      <modifiedWord>”</modifiedWord>
      <trackRevisions>false</trackRevisions>
    </reviewItem>
    <reviewItem>
      <errorID>d8b23887-58ce-4c13-b0bd-7fccb6f0f44a</errorID>
      <errorWord>"</errorWord>
      <group>L1_Format</group>
      <groupName>格式问题</groupName>
      <ability>L2_HalfPunc_CN</ability>
      <abilityName>全半角问题</abilityName>
      <candidateList>
        <item>“</item>
      </candidateList>
      <explain>文本全半角错误。</explain>
      <paraID>40072A86</paraID>
      <start>112</start>
      <end>113</end>
      <status>modified</status>
      <modifiedWord>“</modifiedWord>
      <trackRevisions>false</trackRevisions>
    </reviewItem>
    <reviewItem>
      <errorID>46c9f3a8-f89f-4504-98f9-68a206efafb2</errorID>
      <errorWord>"</errorWord>
      <group>L1_Format</group>
      <groupName>格式问题</groupName>
      <ability>L2_HalfPunc_CN</ability>
      <abilityName>全半角问题</abilityName>
      <candidateList>
        <item>”</item>
      </candidateList>
      <explain>文本全半角错误。</explain>
      <paraID>40072A86</paraID>
      <start>118</start>
      <end>119</end>
      <status>modified</status>
      <modifiedWord>”</modifiedWord>
      <trackRevisions>false</trackRevisions>
    </reviewItem>
    <reviewItem>
      <errorID>d9880751-43f5-4873-af0d-1187fe237f81</errorID>
      <errorWord>'</errorWord>
      <group>L1_Format</group>
      <groupName>格式问题</groupName>
      <ability>L2_HalfPunc_CN</ability>
      <abilityName>全半角问题</abilityName>
      <candidateList/>
      <explain>文本全半角错误。</explain>
      <paraID>40072A86</paraID>
      <start>136</start>
      <end>137</end>
      <status>unmodified</status>
      <modifiedWord/>
      <trackRevisions>false</trackRevisions>
    </reviewItem>
    <reviewItem>
      <errorID>321b680a-9073-4b7e-af0c-e0c1d1f7010c</errorID>
      <errorWord>"</errorWord>
      <group>L1_Format</group>
      <groupName>格式问题</groupName>
      <ability>L2_HalfPunc_CN</ability>
      <abilityName>全半角问题</abilityName>
      <candidateList>
        <item>“</item>
      </candidateList>
      <explain>文本全半角错误。</explain>
      <paraID>7AF765CF</paraID>
      <start>82</start>
      <end>83</end>
      <status>modified</status>
      <modifiedWord>“</modifiedWord>
      <trackRevisions>false</trackRevisions>
    </reviewItem>
    <reviewItem>
      <errorID>5a94ec58-2949-4fe6-a137-195bcd5e501e</errorID>
      <errorWord>"</errorWord>
      <group>L1_Format</group>
      <groupName>格式问题</groupName>
      <ability>L2_HalfPunc_CN</ability>
      <abilityName>全半角问题</abilityName>
      <candidateList>
        <item>”</item>
      </candidateList>
      <explain>文本全半角错误。</explain>
      <paraID>7AF765CF</paraID>
      <start>86</start>
      <end>87</end>
      <status>modified</status>
      <modifiedWord>”</modifiedWord>
      <trackRevisions>false</trackRevisions>
    </reviewItem>
    <reviewItem>
      <errorID>f2c1bd81-912f-400a-96ff-257fe4ff7089</errorID>
      <errorWord>强化</errorWord>
      <group>L1_Grammar</group>
      <groupName>语法问题</groupName>
      <ability>L2_Grammar</ability>
      <abilityName>语法错误</abilityName>
      <candidateList>
        <item>优化</item>
      </candidateList>
      <explain>“强化～条件”搭配不当，建议修改为“优化～条件”。</explain>
      <paraID>7AF765CF</paraID>
      <start>212</start>
      <end>214</end>
      <status>unmodified</status>
      <modifiedWord/>
      <trackRevisions>false</trackRevisions>
    </reviewItem>
    <reviewItem>
      <errorID>4e1b7914-1162-4545-985c-9b9c75da8239</errorID>
      <errorWord>嵌入在</errorWord>
      <group>L1_Word</group>
      <groupName>字词问题</groupName>
      <ability>L2_Typo</ability>
      <abilityName>字词错误</abilityName>
      <candidateList>
        <item>嵌入</item>
      </candidateList>
      <explain/>
      <paraID> 88A368B</paraID>
      <start>27</start>
      <end>30</end>
      <status>unmodified</status>
      <modifiedWord/>
      <trackRevisions>false</trackRevisions>
    </reviewItem>
    <reviewItem>
      <errorID>9616bb5e-131c-4ed8-a2c0-ef7d63d31e20</errorID>
      <errorWord>法法</errorWord>
      <group>L1_Word</group>
      <groupName>字词问题</groupName>
      <ability>L2_Typo</ability>
      <abilityName>字词错误</abilityName>
      <candidateList>
        <item>法</item>
      </candidateList>
      <explain>〈量〉法拉的简称。一个电容器，充以1库电量时，电势升高1伏，电容就是1法。</explain>
      <paraID> 88A368B</paraID>
      <start>70</start>
      <end>72</end>
      <status>unmodified</status>
      <modifiedWord/>
      <trackRevisions>false</trackRevisions>
    </reviewItem>
    <reviewItem>
      <errorID>9faa96a9-1c21-46db-b489-9e93bda3f21b</errorID>
      <errorWord>1840年代</errorWord>
      <group>L1_Knowledge</group>
      <groupName>知识性问题</groupName>
      <ability>L2_Time</ability>
      <abilityName>日期时间</abilityName>
      <candidateList>
        <item>19世纪40年代</item>
      </candidateList>
      <explain>年代表述建议使用世纪+年代的格式。</explain>
      <paraID>68AD3D09</paraID>
      <start>59</start>
      <end>65</end>
      <status>unmodified</status>
      <modifiedWord/>
      <trackRevisions>false</trackRevisions>
    </reviewItem>
    <reviewItem>
      <errorID>f04b10d1-8e6d-4027-9231-4d8034562977</errorID>
      <errorWord>"</errorWord>
      <group>L1_Format</group>
      <groupName>格式问题</groupName>
      <ability>L2_HalfPunc_CN</ability>
      <abilityName>全半角问题</abilityName>
      <candidateList>
        <item>“</item>
      </candidateList>
      <explain>文本全半角错误。</explain>
      <paraID>68AD3D09</paraID>
      <start>104</start>
      <end>105</end>
      <status>modified</status>
      <modifiedWord>“</modifiedWord>
      <trackRevisions>false</trackRevisions>
    </reviewItem>
    <reviewItem>
      <errorID>9a058e7a-4bd7-42b6-aa7c-f87d340a8f0c</errorID>
      <errorWord>"</errorWord>
      <group>L1_Format</group>
      <groupName>格式问题</groupName>
      <ability>L2_HalfPunc_CN</ability>
      <abilityName>全半角问题</abilityName>
      <candidateList>
        <item>”</item>
      </candidateList>
      <explain>文本全半角错误。</explain>
      <paraID>68AD3D09</paraID>
      <start>114</start>
      <end>115</end>
      <status>modified</status>
      <modifiedWord>”</modifiedWord>
      <trackRevisions>false</trackRevisions>
    </reviewItem>
    <reviewItem>
      <errorID>236aeeac-958b-4ad7-bcfa-d521972fd026</errorID>
      <errorWord>"</errorWord>
      <group>L1_Format</group>
      <groupName>格式问题</groupName>
      <ability>L2_HalfPunc_CN</ability>
      <abilityName>全半角问题</abilityName>
      <candidateList>
        <item>“</item>
      </candidateList>
      <explain>文本全半角错误。</explain>
      <paraID>68AD3D09</paraID>
      <start>173</start>
      <end>174</end>
      <status>modified</status>
      <modifiedWord>“</modifiedWord>
      <trackRevisions>false</trackRevisions>
    </reviewItem>
    <reviewItem>
      <errorID>49849e7e-7b77-49e7-af91-1194da8b3add</errorID>
      <errorWord>"</errorWord>
      <group>L1_Format</group>
      <groupName>格式问题</groupName>
      <ability>L2_HalfPunc_CN</ability>
      <abilityName>全半角问题</abilityName>
      <candidateList>
        <item>”</item>
      </candidateList>
      <explain>文本全半角错误。</explain>
      <paraID>68AD3D09</paraID>
      <start>177</start>
      <end>178</end>
      <status>modified</status>
      <modifiedWord>”</modifiedWord>
      <trackRevisions>false</trackRevisions>
    </reviewItem>
    <reviewItem>
      <errorID>84ba5524-1cc0-4b14-b7f5-f5a883dee9c5</errorID>
      <errorWord>"</errorWord>
      <group>L1_Format</group>
      <groupName>格式问题</groupName>
      <ability>L2_HalfPunc_CN</ability>
      <abilityName>全半角问题</abilityName>
      <candidateList>
        <item>“</item>
      </candidateList>
      <explain>文本全半角错误。</explain>
      <paraID>68AD3D09</paraID>
      <start>225</start>
      <end>226</end>
      <status>modified</status>
      <modifiedWord>“</modifiedWord>
      <trackRevisions>false</trackRevisions>
    </reviewItem>
    <reviewItem>
      <errorID>f9ea5a09-9df8-45cb-9a72-cade4e253da3</errorID>
      <errorWord>"</errorWord>
      <group>L1_Format</group>
      <groupName>格式问题</groupName>
      <ability>L2_HalfPunc_CN</ability>
      <abilityName>全半角问题</abilityName>
      <candidateList>
        <item>”</item>
      </candidateList>
      <explain>文本全半角错误。</explain>
      <paraID>68AD3D09</paraID>
      <start>228</start>
      <end>229</end>
      <status>modified</status>
      <modifiedWord>”</modifiedWord>
      <trackRevisions>false</trackRevisions>
    </reviewItem>
    <reviewItem>
      <errorID>a20664c0-56be-4ff1-8a41-bc2c19693922</errorID>
      <errorWord>"</errorWord>
      <group>L1_Format</group>
      <groupName>格式问题</groupName>
      <ability>L2_HalfPunc_CN</ability>
      <abilityName>全半角问题</abilityName>
      <candidateList>
        <item>“</item>
      </candidateList>
      <explain>文本全半角错误。</explain>
      <paraID>222A462E</paraID>
      <start>131</start>
      <end>132</end>
      <status>modified</status>
      <modifiedWord>“</modifiedWord>
      <trackRevisions>false</trackRevisions>
    </reviewItem>
    <reviewItem>
      <errorID>3a5aeaa1-edbe-4b5e-bda6-5eb2b8d445c0</errorID>
      <errorWord>"</errorWord>
      <group>L1_Format</group>
      <groupName>格式问题</groupName>
      <ability>L2_HalfPunc_CN</ability>
      <abilityName>全半角问题</abilityName>
      <candidateList>
        <item>”</item>
      </candidateList>
      <explain>文本全半角错误。</explain>
      <paraID>222A462E</paraID>
      <start>137</start>
      <end>138</end>
      <status>modified</status>
      <modifiedWord>”</modifiedWord>
      <trackRevisions>false</trackRevisions>
    </reviewItem>
    <reviewItem>
      <errorID>a73d3abd-bf86-4f7e-a546-8b730ae03efa</errorID>
      <errorWord>1950年代</errorWord>
      <group>L1_Knowledge</group>
      <groupName>知识性问题</groupName>
      <ability>L2_Time</ability>
      <abilityName>日期时间</abilityName>
      <candidateList>
        <item>20世纪50年代</item>
      </candidateList>
      <explain>年代表述建议使用世纪+年代的格式。</explain>
      <paraID>641AA9E0</paraID>
      <start>64</start>
      <end>70</end>
      <status>unmodified</status>
      <modifiedWord/>
      <trackRevisions>false</trackRevisions>
    </reviewItem>
    <reviewItem>
      <errorID>d89494a5-5eae-4870-ae8e-dadcd809e896</errorID>
      <errorWord>"</errorWord>
      <group>L1_Format</group>
      <groupName>格式问题</groupName>
      <ability>L2_HalfPunc_CN</ability>
      <abilityName>全半角问题</abilityName>
      <candidateList>
        <item>“</item>
      </candidateList>
      <explain>文本全半角错误。</explain>
      <paraID>49FD6909</paraID>
      <start>94</start>
      <end>95</end>
      <status>modified</status>
      <modifiedWord>“</modifiedWord>
      <trackRevisions>false</trackRevisions>
    </reviewItem>
    <reviewItem>
      <errorID>4a4e2891-7446-41a0-9f01-493d66dc99da</errorID>
      <errorWord>"</errorWord>
      <group>L1_Format</group>
      <groupName>格式问题</groupName>
      <ability>L2_HalfPunc_CN</ability>
      <abilityName>全半角问题</abilityName>
      <candidateList>
        <item>”</item>
      </candidateList>
      <explain>文本全半角错误。</explain>
      <paraID>49FD6909</paraID>
      <start>99</start>
      <end>100</end>
      <status>modified</status>
      <modifiedWord>”</modifiedWord>
      <trackRevisions>false</trackRevisions>
    </reviewItem>
    <reviewItem>
      <errorID>516ec798-8a83-4d4a-b7e9-649a77be50e4</errorID>
      <errorWord>"</errorWord>
      <group>L1_Format</group>
      <groupName>格式问题</groupName>
      <ability>L2_HalfPunc_CN</ability>
      <abilityName>全半角问题</abilityName>
      <candidateList>
        <item>“</item>
      </candidateList>
      <explain>文本全半角错误。</explain>
      <paraID>49FD6909</paraID>
      <start>124</start>
      <end>125</end>
      <status>modified</status>
      <modifiedWord>“</modifiedWord>
      <trackRevisions>false</trackRevisions>
    </reviewItem>
    <reviewItem>
      <errorID>c3ef2e03-bb62-4b8b-8904-f7dc2f2d34e3</errorID>
      <errorWord>"</errorWord>
      <group>L1_Format</group>
      <groupName>格式问题</groupName>
      <ability>L2_HalfPunc_CN</ability>
      <abilityName>全半角问题</abilityName>
      <candidateList>
        <item>”</item>
      </candidateList>
      <explain>文本全半角错误。</explain>
      <paraID>49FD6909</paraID>
      <start>129</start>
      <end>130</end>
      <status>modified</status>
      <modifiedWord>”</modifiedWord>
      <trackRevisions>false</trackRevisions>
    </reviewItem>
    <reviewItem>
      <errorID>77737f0b-3f65-4da1-9320-1972663a9f79</errorID>
      <errorWord>"</errorWord>
      <group>L1_Format</group>
      <groupName>格式问题</groupName>
      <ability>L2_HalfPunc_CN</ability>
      <abilityName>全半角问题</abilityName>
      <candidateList>
        <item>“</item>
      </candidateList>
      <explain>文本全半角错误。</explain>
      <paraID>49FD6909</paraID>
      <start>230</start>
      <end>231</end>
      <status>modified</status>
      <modifiedWord>“</modifiedWord>
      <trackRevisions>false</trackRevisions>
    </reviewItem>
    <reviewItem>
      <errorID>ba55005a-ac47-4525-8f07-faf54d7bcb3c</errorID>
      <errorWord>"</errorWord>
      <group>L1_Format</group>
      <groupName>格式问题</groupName>
      <ability>L2_HalfPunc_CN</ability>
      <abilityName>全半角问题</abilityName>
      <candidateList>
        <item>”</item>
      </candidateList>
      <explain>文本全半角错误。</explain>
      <paraID>49FD6909</paraID>
      <start>236</start>
      <end>237</end>
      <status>modified</status>
      <modifiedWord>”</modifiedWord>
      <trackRevisions>false</trackRevisions>
    </reviewItem>
    <reviewItem>
      <errorID>7b730ee0-a69c-4f71-b3ec-956d828f6147</errorID>
      <errorWord>,</errorWord>
      <group>L1_Format</group>
      <groupName>格式问题</groupName>
      <ability>L2_HalfPunc_CN</ability>
      <abilityName>全半角问题</abilityName>
      <candidateList>
        <item>，</item>
      </candidateList>
      <explain>文本全半角错误。</explain>
      <paraID>5E36E598</paraID>
      <start>32</start>
      <end>33</end>
      <status>modified</status>
      <modifiedWord>，</modifiedWord>
      <trackRevisions>false</trackRevisions>
    </reviewItem>
    <reviewItem>
      <errorID>ea5ca3ff-5ef5-4bc5-b45a-a7e66fe544ee</errorID>
      <errorWord>,</errorWord>
      <group>L1_Format</group>
      <groupName>格式问题</groupName>
      <ability>L2_HalfPunc_CN</ability>
      <abilityName>全半角问题</abilityName>
      <candidateList>
        <item>，</item>
      </candidateList>
      <explain>文本全半角错误。</explain>
      <paraID>5E36E598</paraID>
      <start>40</start>
      <end>41</end>
      <status>modified</status>
      <modifiedWord>，</modifiedWord>
      <trackRevisions>false</trackRevisions>
    </reviewItem>
    <reviewItem>
      <errorID>b2a5b1ba-954d-4224-b685-4a2e0b28bdd7</errorID>
      <errorWord>,</errorWord>
      <group>L1_Format</group>
      <groupName>格式问题</groupName>
      <ability>L2_HalfPunc_CN</ability>
      <abilityName>全半角问题</abilityName>
      <candidateList>
        <item>，</item>
      </candidateList>
      <explain>文本全半角错误。</explain>
      <paraID>5E36E598</paraID>
      <start>51</start>
      <end>52</end>
      <status>modified</status>
      <modifiedWord>，</modifiedWord>
      <trackRevisions>false</trackRevisions>
    </reviewItem>
    <reviewItem>
      <errorID>86781b0f-1ff5-4a8c-94ac-884890bd2bed</errorID>
      <errorWord>,</errorWord>
      <group>L1_Format</group>
      <groupName>格式问题</groupName>
      <ability>L2_HalfPunc_CN</ability>
      <abilityName>全半角问题</abilityName>
      <candidateList>
        <item>，</item>
      </candidateList>
      <explain>文本全半角错误。</explain>
      <paraID>5E36E598</paraID>
      <start>73</start>
      <end>74</end>
      <status>modified</status>
      <modifiedWord>，</modifiedWord>
      <trackRevisions>false</trackRevisions>
    </reviewItem>
    <reviewItem>
      <errorID>58a60d99-6be8-4623-9e57-641d3d25f7d9</errorID>
      <errorWord>,</errorWord>
      <group>L1_Format</group>
      <groupName>格式问题</groupName>
      <ability>L2_HalfPunc_CN</ability>
      <abilityName>全半角问题</abilityName>
      <candidateList>
        <item>，</item>
      </candidateList>
      <explain>文本全半角错误。</explain>
      <paraID>5E36E598</paraID>
      <start>84</start>
      <end>85</end>
      <status>modified</status>
      <modifiedWord>，</modifiedWord>
      <trackRevisions>false</trackRevisions>
    </reviewItem>
    <reviewItem>
      <errorID>f21bdb12-75ef-4e33-a30c-71fe7c4c6fef</errorID>
      <errorWord>(</errorWord>
      <group>L1_Format</group>
      <groupName>格式问题</groupName>
      <ability>L2_HalfPunc_CN</ability>
      <abilityName>全半角问题</abilityName>
      <candidateList>
        <item>（</item>
      </candidateList>
      <explain>文本全半角错误。</explain>
      <paraID>4354C054</paraID>
      <start>37</start>
      <end>38</end>
      <status>modified</status>
      <modifiedWord>（</modifiedWord>
      <trackRevisions>false</trackRevisions>
    </reviewItem>
    <reviewItem>
      <errorID>ee207f96-e771-4859-9215-178497e560a5</errorID>
      <errorWord>)</errorWord>
      <group>L1_Format</group>
      <groupName>格式问题</groupName>
      <ability>L2_HalfPunc_CN</ability>
      <abilityName>全半角问题</abilityName>
      <candidateList>
        <item>）</item>
      </candidateList>
      <explain>文本全半角错误。</explain>
      <paraID>4354C054</paraID>
      <start>48</start>
      <end>49</end>
      <status>modified</status>
      <modifiedWord>）</modifiedWord>
      <trackRevisions>false</trackRevisions>
    </reviewItem>
    <reviewItem>
      <errorID>82b6635e-edeb-42b3-977a-0520394f28f4</errorID>
      <errorWord>(</errorWord>
      <group>L1_Format</group>
      <groupName>格式问题</groupName>
      <ability>L2_HalfPunc_CN</ability>
      <abilityName>全半角问题</abilityName>
      <candidateList>
        <item>（</item>
      </candidateList>
      <explain>文本全半角错误。</explain>
      <paraID>4354C054</paraID>
      <start>63</start>
      <end>64</end>
      <status>modified</status>
      <modifiedWord>（</modifiedWord>
      <trackRevisions>false</trackRevisions>
    </reviewItem>
    <reviewItem>
      <errorID>b7e4e153-1ff5-41c3-8751-1812e923ac2f</errorID>
      <errorWord>)</errorWord>
      <group>L1_Format</group>
      <groupName>格式问题</groupName>
      <ability>L2_HalfPunc_CN</ability>
      <abilityName>全半角问题</abilityName>
      <candidateList>
        <item>）</item>
      </candidateList>
      <explain>文本全半角错误。</explain>
      <paraID>4354C054</paraID>
      <start>75</start>
      <end>76</end>
      <status>modified</status>
      <modifiedWord>）</modifiedWord>
      <trackRevisions>false</trackRevisions>
    </reviewItem>
    <reviewItem>
      <errorID>8e3b1169-b172-4de5-b731-12139c645f0a</errorID>
      <errorWord>(</errorWord>
      <group>L1_Format</group>
      <groupName>格式问题</groupName>
      <ability>L2_HalfPunc_CN</ability>
      <abilityName>全半角问题</abilityName>
      <candidateList>
        <item>（</item>
      </candidateList>
      <explain>文本全半角错误。</explain>
      <paraID>11836196</paraID>
      <start>12</start>
      <end>13</end>
      <status>modified</status>
      <modifiedWord>（</modifiedWord>
      <trackRevisions>false</trackRevisions>
    </reviewItem>
    <reviewItem>
      <errorID>7fd1242f-dc64-4dc3-9fab-1b39293a0dec</errorID>
      <errorWord>)</errorWord>
      <group>L1_Format</group>
      <groupName>格式问题</groupName>
      <ability>L2_HalfPunc_CN</ability>
      <abilityName>全半角问题</abilityName>
      <candidateList>
        <item>）</item>
      </candidateList>
      <explain>文本全半角错误。</explain>
      <paraID>11836196</paraID>
      <start>18</start>
      <end>19</end>
      <status>modified</status>
      <modifiedWord>）</modifiedWord>
      <trackRevisions>false</trackRevisions>
    </reviewItem>
    <reviewItem>
      <errorID>5146de8f-1162-4101-af5b-a9b3fadeec9b</errorID>
      <errorWord>"</errorWord>
      <group>L1_Format</group>
      <groupName>格式问题</groupName>
      <ability>L2_HalfPunc_CN</ability>
      <abilityName>全半角问题</abilityName>
      <candidateList>
        <item>“</item>
      </candidateList>
      <explain>文本全半角错误。</explain>
      <paraID>4CA15497</paraID>
      <start>86</start>
      <end>87</end>
      <status>modified</status>
      <modifiedWord>“</modifiedWord>
      <trackRevisions>false</trackRevisions>
    </reviewItem>
    <reviewItem>
      <errorID>57f99e6b-a748-4530-b87a-71627dcc2077</errorID>
      <errorWord>"</errorWord>
      <group>L1_Format</group>
      <groupName>格式问题</groupName>
      <ability>L2_HalfPunc_CN</ability>
      <abilityName>全半角问题</abilityName>
      <candidateList>
        <item>”</item>
      </candidateList>
      <explain>文本全半角错误。</explain>
      <paraID>4CA15497</paraID>
      <start>90</start>
      <end>91</end>
      <status>modified</status>
      <modifiedWord>”</modifiedWord>
      <trackRevisions>false</trackRevisions>
    </reviewItem>
    <reviewItem>
      <errorID>679cd4e8-18d2-4390-b845-34e16e49e029</errorID>
      <errorWord>"</errorWord>
      <group>L1_Format</group>
      <groupName>格式问题</groupName>
      <ability>L2_HalfPunc_CN</ability>
      <abilityName>全半角问题</abilityName>
      <candidateList>
        <item>“</item>
      </candidateList>
      <explain>文本全半角错误。</explain>
      <paraID>4CA15497</paraID>
      <start>92</start>
      <end>93</end>
      <status>modified</status>
      <modifiedWord>“</modifiedWord>
      <trackRevisions>false</trackRevisions>
    </reviewItem>
    <reviewItem>
      <errorID>83f1b583-9fff-42e4-b469-9e02047b1501</errorID>
      <errorWord>"</errorWord>
      <group>L1_Format</group>
      <groupName>格式问题</groupName>
      <ability>L2_HalfPunc_CN</ability>
      <abilityName>全半角问题</abilityName>
      <candidateList>
        <item>”</item>
      </candidateList>
      <explain>文本全半角错误。</explain>
      <paraID>4CA15497</paraID>
      <start>96</start>
      <end>97</end>
      <status>modified</status>
      <modifiedWord>”</modifiedWord>
      <trackRevisions>false</trackRevisions>
    </reviewItem>
    <reviewItem>
      <errorID>4bad174f-3db6-4c0d-b9a4-539da493153a</errorID>
      <errorWord>"</errorWord>
      <group>L1_Format</group>
      <groupName>格式问题</groupName>
      <ability>L2_HalfPunc_CN</ability>
      <abilityName>全半角问题</abilityName>
      <candidateList>
        <item>“</item>
      </candidateList>
      <explain>文本全半角错误。</explain>
      <paraID>4CA15497</paraID>
      <start>171</start>
      <end>172</end>
      <status>modified</status>
      <modifiedWord>“</modifiedWord>
      <trackRevisions>false</trackRevisions>
    </reviewItem>
    <reviewItem>
      <errorID>3ba3c02c-e33c-494d-acf4-e2a57fdad93e</errorID>
      <errorWord>"</errorWord>
      <group>L1_Format</group>
      <groupName>格式问题</groupName>
      <ability>L2_HalfPunc_CN</ability>
      <abilityName>全半角问题</abilityName>
      <candidateList>
        <item>”</item>
      </candidateList>
      <explain>文本全半角错误。</explain>
      <paraID>4CA15497</paraID>
      <start>176</start>
      <end>177</end>
      <status>modified</status>
      <modifiedWord>”</modifiedWord>
      <trackRevisions>false</trackRevisions>
    </reviewItem>
    <reviewItem>
      <errorID>49a712e8-fd02-4ed2-837b-7096107ebc92</errorID>
      <errorWord>"</errorWord>
      <group>L1_Format</group>
      <groupName>格式问题</groupName>
      <ability>L2_HalfPunc_CN</ability>
      <abilityName>全半角问题</abilityName>
      <candidateList>
        <item>“</item>
      </candidateList>
      <explain>文本全半角错误。</explain>
      <paraID>4CA15497</paraID>
      <start>243</start>
      <end>244</end>
      <status>modified</status>
      <modifiedWord>“</modifiedWord>
      <trackRevisions>false</trackRevisions>
    </reviewItem>
    <reviewItem>
      <errorID>6f574db0-7546-47f2-94a6-1f55cae05d58</errorID>
      <errorWord>"</errorWord>
      <group>L1_Format</group>
      <groupName>格式问题</groupName>
      <ability>L2_HalfPunc_CN</ability>
      <abilityName>全半角问题</abilityName>
      <candidateList>
        <item>”</item>
      </candidateList>
      <explain>文本全半角错误。</explain>
      <paraID>4CA15497</paraID>
      <start>246</start>
      <end>247</end>
      <status>modified</status>
      <modifiedWord>”</modifiedWord>
      <trackRevisions>false</trackRevisions>
    </reviewItem>
    <reviewItem>
      <errorID>27398091-bc88-472d-b220-bd75bc7bb4d1</errorID>
      <errorWord>获</errorWord>
      <group>L1_Word</group>
      <groupName>字词问题</groupName>
      <ability>L2_Typo</ability>
      <abilityName>字词错误</abilityName>
      <candidateList>
        <item>获得</item>
      </candidateList>
      <explain>〈动〉取得；得到（多用于抽象事物）：～好评｜～宝贵的经验｜～显著的成绩。</explain>
      <paraID>241DD5BC</paraID>
      <start>45</start>
      <end>46</end>
      <status>unmodified</status>
      <modifiedWord/>
      <trackRevisions>false</trackRevisions>
    </reviewItem>
    <reviewItem>
      <errorID>0d333254-7bce-450d-83ec-88c3ad996c2e</errorID>
      <errorWord>"</errorWord>
      <group>L1_Format</group>
      <groupName>格式问题</groupName>
      <ability>L2_HalfPunc_CN</ability>
      <abilityName>全半角问题</abilityName>
      <candidateList>
        <item>“</item>
      </candidateList>
      <explain>文本全半角错误。</explain>
      <paraID>241DD5BC</paraID>
      <start>204</start>
      <end>205</end>
      <status>modified</status>
      <modifiedWord>“</modifiedWord>
      <trackRevisions>false</trackRevisions>
    </reviewItem>
    <reviewItem>
      <errorID>b65d9965-a2ea-42c8-abc3-697e3f2a05c3</errorID>
      <errorWord>"</errorWord>
      <group>L1_Format</group>
      <groupName>格式问题</groupName>
      <ability>L2_HalfPunc_CN</ability>
      <abilityName>全半角问题</abilityName>
      <candidateList>
        <item>”</item>
      </candidateList>
      <explain>文本全半角错误。</explain>
      <paraID>241DD5BC</paraID>
      <start>228</start>
      <end>229</end>
      <status>modified</status>
      <modifiedWord>”</modifiedWord>
      <trackRevisions>false</trackRevisions>
    </reviewItem>
    <reviewItem>
      <errorID>76baa425-819e-4974-81e6-6e8de11ca21e</errorID>
      <errorWord>"</errorWord>
      <group>L1_Format</group>
      <groupName>格式问题</groupName>
      <ability>L2_HalfPunc_CN</ability>
      <abilityName>全半角问题</abilityName>
      <candidateList>
        <item>“</item>
      </candidateList>
      <explain>文本全半角错误。</explain>
      <paraID>2F34C2DE</paraID>
      <start>169</start>
      <end>170</end>
      <status>modified</status>
      <modifiedWord>“</modifiedWord>
      <trackRevisions>false</trackRevisions>
    </reviewItem>
    <reviewItem>
      <errorID>40fe49c8-3a12-4a58-8723-464e09924aa7</errorID>
      <errorWord>"</errorWord>
      <group>L1_Format</group>
      <groupName>格式问题</groupName>
      <ability>L2_HalfPunc_CN</ability>
      <abilityName>全半角问题</abilityName>
      <candidateList>
        <item>”</item>
      </candidateList>
      <explain>文本全半角错误。</explain>
      <paraID>2F34C2DE</paraID>
      <start>172</start>
      <end>173</end>
      <status>modified</status>
      <modifiedWord>”</modifiedWord>
      <trackRevisions>false</trackRevisions>
    </reviewItem>
    <reviewItem>
      <errorID>4904663f-181a-4435-8d3b-23dedab5a88b</errorID>
      <errorWord>"</errorWord>
      <group>L1_Format</group>
      <groupName>格式问题</groupName>
      <ability>L2_HalfPunc_CN</ability>
      <abilityName>全半角问题</abilityName>
      <candidateList>
        <item>“</item>
      </candidateList>
      <explain>文本全半角错误。</explain>
      <paraID>2F34C2DE</paraID>
      <start>189</start>
      <end>190</end>
      <status>modified</status>
      <modifiedWord>“</modifiedWord>
      <trackRevisions>false</trackRevisions>
    </reviewItem>
    <reviewItem>
      <errorID>9c3a55ac-9dc9-4b58-9d99-2f1024a14de1</errorID>
      <errorWord>"</errorWord>
      <group>L1_Format</group>
      <groupName>格式问题</groupName>
      <ability>L2_HalfPunc_CN</ability>
      <abilityName>全半角问题</abilityName>
      <candidateList>
        <item>”</item>
      </candidateList>
      <explain>文本全半角错误。</explain>
      <paraID>2F34C2DE</paraID>
      <start>192</start>
      <end>193</end>
      <status>modified</status>
      <modifiedWord>”</modifiedWord>
      <trackRevisions>false</trackRevisions>
    </reviewItem>
    <reviewItem>
      <errorID>3612a67e-3bec-4180-866b-0f993ed952db</errorID>
      <errorWord>"</errorWord>
      <group>L1_Format</group>
      <groupName>格式问题</groupName>
      <ability>L2_HalfPunc_CN</ability>
      <abilityName>全半角问题</abilityName>
      <candidateList>
        <item>“</item>
      </candidateList>
      <explain>文本全半角错误。</explain>
      <paraID>79D40D82</paraID>
      <start>49</start>
      <end>50</end>
      <status>modified</status>
      <modifiedWord>“</modifiedWord>
      <trackRevisions>false</trackRevisions>
    </reviewItem>
    <reviewItem>
      <errorID>19d7c914-d3d0-4a9d-81a0-b77e74b6f046</errorID>
      <errorWord>"</errorWord>
      <group>L1_Format</group>
      <groupName>格式问题</groupName>
      <ability>L2_HalfPunc_CN</ability>
      <abilityName>全半角问题</abilityName>
      <candidateList>
        <item>”</item>
      </candidateList>
      <explain>文本全半角错误。</explain>
      <paraID>79D40D82</paraID>
      <start>55</start>
      <end>56</end>
      <status>modified</status>
      <modifiedWord>”</modifiedWord>
      <trackRevisions>false</trackRevisions>
    </reviewItem>
    <reviewItem>
      <errorID>4a7237c1-0a8d-430d-845e-5baed534f1af</errorID>
      <errorWord>"</errorWord>
      <group>L1_Format</group>
      <groupName>格式问题</groupName>
      <ability>L2_HalfPunc_CN</ability>
      <abilityName>全半角问题</abilityName>
      <candidateList>
        <item>“</item>
      </candidateList>
      <explain>文本全半角错误。</explain>
      <paraID>6A7FDED8</paraID>
      <start>0</start>
      <end>1</end>
      <status>modified</status>
      <modifiedWord>“</modifiedWord>
      <trackRevisions>false</trackRevisions>
    </reviewItem>
    <reviewItem>
      <errorID>c089fc42-8f33-4802-85d2-09d371576c5c</errorID>
      <errorWord>"</errorWord>
      <group>L1_Format</group>
      <groupName>格式问题</groupName>
      <ability>L2_HalfPunc_CN</ability>
      <abilityName>全半角问题</abilityName>
      <candidateList>
        <item>”</item>
      </candidateList>
      <explain>文本全半角错误。</explain>
      <paraID>6A7FDED8</paraID>
      <start>7</start>
      <end>8</end>
      <status>modified</status>
      <modifiedWord>”</modifiedWord>
      <trackRevisions>false</trackRevisions>
    </reviewItem>
    <reviewItem>
      <errorID>14b5425c-cb76-4a7e-a1b8-6638f81fdd23</errorID>
      <errorWord>"</errorWord>
      <group>L1_Format</group>
      <groupName>格式问题</groupName>
      <ability>L2_HalfPunc_CN</ability>
      <abilityName>全半角问题</abilityName>
      <candidateList>
        <item>“</item>
      </candidateList>
      <explain>文本全半角错误。</explain>
      <paraID>6A7FDED8</paraID>
      <start>166</start>
      <end>167</end>
      <status>modified</status>
      <modifiedWord>“</modifiedWord>
      <trackRevisions>false</trackRevisions>
    </reviewItem>
    <reviewItem>
      <errorID>60a2eccb-4d0c-4d82-9e93-00c5ff565c2f</errorID>
      <errorWord>"</errorWord>
      <group>L1_Format</group>
      <groupName>格式问题</groupName>
      <ability>L2_HalfPunc_CN</ability>
      <abilityName>全半角问题</abilityName>
      <candidateList>
        <item>”</item>
      </candidateList>
      <explain>文本全半角错误。</explain>
      <paraID>6A7FDED8</paraID>
      <start>171</start>
      <end>172</end>
      <status>modified</status>
      <modifiedWord>”</modifiedWord>
      <trackRevisions>false</trackRevisions>
    </reviewItem>
    <reviewItem>
      <errorID>f08f52d9-4aa4-4e37-90fe-a3785f45fe5a</errorID>
      <errorWord>"</errorWord>
      <group>L1_Format</group>
      <groupName>格式问题</groupName>
      <ability>L2_HalfPunc_CN</ability>
      <abilityName>全半角问题</abilityName>
      <candidateList>
        <item>“</item>
      </candidateList>
      <explain>文本全半角错误。</explain>
      <paraID>6A9D44E8</paraID>
      <start>59</start>
      <end>60</end>
      <status>modified</status>
      <modifiedWord>“</modifiedWord>
      <trackRevisions>false</trackRevisions>
    </reviewItem>
    <reviewItem>
      <errorID>d1793eb7-d1c3-48cc-9a36-0c6159be4443</errorID>
      <errorWord>"</errorWord>
      <group>L1_Format</group>
      <groupName>格式问题</groupName>
      <ability>L2_HalfPunc_CN</ability>
      <abilityName>全半角问题</abilityName>
      <candidateList>
        <item>”</item>
      </candidateList>
      <explain>文本全半角错误。</explain>
      <paraID>6A9D44E8</paraID>
      <start>67</start>
      <end>68</end>
      <status>modified</status>
      <modifiedWord>”</modifiedWord>
      <trackRevisions>false</trackRevisions>
    </reviewItem>
    <reviewItem>
      <errorID>ee68fef6-32aa-43b6-9ab1-bdf6176360de</errorID>
      <errorWord>"</errorWord>
      <group>L1_Format</group>
      <groupName>格式问题</groupName>
      <ability>L2_HalfPunc_CN</ability>
      <abilityName>全半角问题</abilityName>
      <candidateList>
        <item>“</item>
      </candidateList>
      <explain>文本全半角错误。</explain>
      <paraID>6A9D44E8</paraID>
      <start>70</start>
      <end>71</end>
      <status>modified</status>
      <modifiedWord>“</modifiedWord>
      <trackRevisions>false</trackRevisions>
    </reviewItem>
    <reviewItem>
      <errorID>d123872f-65da-4805-9a78-8d10d95affed</errorID>
      <errorWord>"</errorWord>
      <group>L1_Format</group>
      <groupName>格式问题</groupName>
      <ability>L2_HalfPunc_CN</ability>
      <abilityName>全半角问题</abilityName>
      <candidateList>
        <item>”</item>
      </candidateList>
      <explain>文本全半角错误。</explain>
      <paraID>6A9D44E8</paraID>
      <start>86</start>
      <end>87</end>
      <status>modified</status>
      <modifiedWord>”</modifiedWord>
      <trackRevisions>false</trackRevisions>
    </reviewItem>
    <reviewItem>
      <errorID>c58f52e0-e298-4356-b8f7-25189360ad0e</errorID>
      <errorWord>"</errorWord>
      <group>L1_Format</group>
      <groupName>格式问题</groupName>
      <ability>L2_HalfPunc_CN</ability>
      <abilityName>全半角问题</abilityName>
      <candidateList>
        <item>“</item>
      </candidateList>
      <explain>文本全半角错误。</explain>
      <paraID>6A9D44E8</paraID>
      <start>104</start>
      <end>105</end>
      <status>modified</status>
      <modifiedWord>“</modifiedWord>
      <trackRevisions>false</trackRevisions>
    </reviewItem>
    <reviewItem>
      <errorID>c4e5f35b-1297-4190-af32-bdf5a4293bdd</errorID>
      <errorWord>"</errorWord>
      <group>L1_Format</group>
      <groupName>格式问题</groupName>
      <ability>L2_HalfPunc_CN</ability>
      <abilityName>全半角问题</abilityName>
      <candidateList>
        <item>”</item>
      </candidateList>
      <explain>文本全半角错误。</explain>
      <paraID>6A9D44E8</paraID>
      <start>108</start>
      <end>109</end>
      <status>modified</status>
      <modifiedWord>”</modifiedWord>
      <trackRevisions>false</trackRevisions>
    </reviewItem>
    <reviewItem>
      <errorID>8d20e3b7-2eed-4a3a-8bbc-2ce8c319dded</errorID>
      <errorWord>"</errorWord>
      <group>L1_Format</group>
      <groupName>格式问题</groupName>
      <ability>L2_HalfPunc_CN</ability>
      <abilityName>全半角问题</abilityName>
      <candidateList>
        <item>“</item>
      </candidateList>
      <explain>文本全半角错误。</explain>
      <paraID>6A9D44E8</paraID>
      <start>121</start>
      <end>122</end>
      <status>modified</status>
      <modifiedWord>“</modifiedWord>
      <trackRevisions>false</trackRevisions>
    </reviewItem>
    <reviewItem>
      <errorID>9738cd11-f1f4-4948-98d1-dc6b98177bc9</errorID>
      <errorWord>"</errorWord>
      <group>L1_Format</group>
      <groupName>格式问题</groupName>
      <ability>L2_HalfPunc_CN</ability>
      <abilityName>全半角问题</abilityName>
      <candidateList>
        <item>”</item>
      </candidateList>
      <explain>文本全半角错误。</explain>
      <paraID>6A9D44E8</paraID>
      <start>126</start>
      <end>127</end>
      <status>modified</status>
      <modifiedWord>”</modifiedWord>
      <trackRevisions>false</trackRevisions>
    </reviewItem>
    <reviewItem>
      <errorID>e23fc465-93ce-4dee-8aca-45207e1dab7e</errorID>
      <errorWord>"</errorWord>
      <group>L1_Format</group>
      <groupName>格式问题</groupName>
      <ability>L2_HalfPunc_CN</ability>
      <abilityName>全半角问题</abilityName>
      <candidateList>
        <item>“</item>
      </candidateList>
      <explain>文本全半角错误。</explain>
      <paraID>39D55FEF</paraID>
      <start>131</start>
      <end>132</end>
      <status>modified</status>
      <modifiedWord>“</modifiedWord>
      <trackRevisions>false</trackRevisions>
    </reviewItem>
    <reviewItem>
      <errorID>6e506b02-b1ff-4bae-ae5f-44c2b810b776</errorID>
      <errorWord>"</errorWord>
      <group>L1_Format</group>
      <groupName>格式问题</groupName>
      <ability>L2_HalfPunc_CN</ability>
      <abilityName>全半角问题</abilityName>
      <candidateList>
        <item>”</item>
      </candidateList>
      <explain>文本全半角错误。</explain>
      <paraID>39D55FEF</paraID>
      <start>136</start>
      <end>137</end>
      <status>modified</status>
      <modifiedWord>”</modifiedWord>
      <trackRevisions>false</trackRevisions>
    </reviewItem>
    <reviewItem>
      <errorID>5969ada8-280b-46cc-a48a-c5511a280530</errorID>
      <errorWord>"</errorWord>
      <group>L1_Format</group>
      <groupName>格式问题</groupName>
      <ability>L2_HalfPunc_CN</ability>
      <abilityName>全半角问题</abilityName>
      <candidateList>
        <item>“</item>
      </candidateList>
      <explain>文本全半角错误。</explain>
      <paraID>39D55FEF</paraID>
      <start>211</start>
      <end>212</end>
      <status>modified</status>
      <modifiedWord>“</modifiedWord>
      <trackRevisions>false</trackRevisions>
    </reviewItem>
    <reviewItem>
      <errorID>33162307-f264-4e44-b13c-f371a4dfdb8c</errorID>
      <errorWord>"</errorWord>
      <group>L1_Format</group>
      <groupName>格式问题</groupName>
      <ability>L2_HalfPunc_CN</ability>
      <abilityName>全半角问题</abilityName>
      <candidateList>
        <item>”</item>
      </candidateList>
      <explain>文本全半角错误。</explain>
      <paraID>39D55FEF</paraID>
      <start>217</start>
      <end>218</end>
      <status>modified</status>
      <modifiedWord>”</modifiedWord>
      <trackRevisions>false</trackRevisions>
    </reviewItem>
    <reviewItem>
      <errorID>5d9f9175-b54a-43d5-8d71-9aa7b23a3412</errorID>
      <errorWord>"</errorWord>
      <group>L1_Format</group>
      <groupName>格式问题</groupName>
      <ability>L2_HalfPunc_CN</ability>
      <abilityName>全半角问题</abilityName>
      <candidateList>
        <item>“</item>
      </candidateList>
      <explain>文本全半角错误。</explain>
      <paraID>39D55FEF</paraID>
      <start>220</start>
      <end>221</end>
      <status>modified</status>
      <modifiedWord>“</modifiedWord>
      <trackRevisions>false</trackRevisions>
    </reviewItem>
    <reviewItem>
      <errorID>45d60f9d-9d3e-4ed0-ba92-1e1be61bb9b7</errorID>
      <errorWord>"</errorWord>
      <group>L1_Format</group>
      <groupName>格式问题</groupName>
      <ability>L2_HalfPunc_CN</ability>
      <abilityName>全半角问题</abilityName>
      <candidateList>
        <item>”</item>
      </candidateList>
      <explain>文本全半角错误。</explain>
      <paraID>39D55FEF</paraID>
      <start>226</start>
      <end>227</end>
      <status>modified</status>
      <modifiedWord>”</modifiedWord>
      <trackRevisions>false</trackRevisions>
    </reviewItem>
    <reviewItem>
      <errorID>81f890ed-e7e7-4c2a-b4d1-8df67f0f9fa4</errorID>
      <errorWord>"</errorWord>
      <group>L1_Format</group>
      <groupName>格式问题</groupName>
      <ability>L2_HalfPunc_CN</ability>
      <abilityName>全半角问题</abilityName>
      <candidateList>
        <item>“</item>
      </candidateList>
      <explain>文本全半角错误。</explain>
      <paraID>4494CA67</paraID>
      <start>87</start>
      <end>88</end>
      <status>modified</status>
      <modifiedWord>“</modifiedWord>
      <trackRevisions>false</trackRevisions>
    </reviewItem>
    <reviewItem>
      <errorID>09cf320c-073b-44ef-a5e6-3a02148a4af0</errorID>
      <errorWord>"</errorWord>
      <group>L1_Format</group>
      <groupName>格式问题</groupName>
      <ability>L2_HalfPunc_CN</ability>
      <abilityName>全半角问题</abilityName>
      <candidateList>
        <item>”</item>
      </candidateList>
      <explain>文本全半角错误。</explain>
      <paraID>4494CA67</paraID>
      <start>90</start>
      <end>91</end>
      <status>modified</status>
      <modifiedWord>”</modifiedWord>
      <trackRevisions>false</trackRevisions>
    </reviewItem>
    <reviewItem>
      <errorID>d1750cd3-b113-4770-9db8-7f3fd5992222</errorID>
      <errorWord>-</errorWord>
      <group>L1_Format</group>
      <groupName>格式问题</groupName>
      <ability>L2_HalfPunc_CN</ability>
      <abilityName>全半角问题</abilityName>
      <candidateList>
        <item>－</item>
      </candidateList>
      <explain>文本全半角错误。</explain>
      <paraID>4494CA67</paraID>
      <start>106</start>
      <end>107</end>
      <status>modified</status>
      <modifiedWord>－</modifiedWord>
      <trackRevisions>false</trackRevisions>
    </reviewItem>
    <reviewItem>
      <errorID>f5329ff7-3e27-420f-9f30-125edc7dd935</errorID>
      <errorWord>"</errorWord>
      <group>L1_Format</group>
      <groupName>格式问题</groupName>
      <ability>L2_HalfPunc_CN</ability>
      <abilityName>全半角问题</abilityName>
      <candidateList>
        <item>“</item>
      </candidateList>
      <explain>文本全半角错误。</explain>
      <paraID>4494CA67</paraID>
      <start>219</start>
      <end>220</end>
      <status>modified</status>
      <modifiedWord>“</modifiedWord>
      <trackRevisions>false</trackRevisions>
    </reviewItem>
    <reviewItem>
      <errorID>800a4c3f-7b84-487f-92f3-4a77252ef9ad</errorID>
      <errorWord>"</errorWord>
      <group>L1_Format</group>
      <groupName>格式问题</groupName>
      <ability>L2_HalfPunc_CN</ability>
      <abilityName>全半角问题</abilityName>
      <candidateList>
        <item>”</item>
      </candidateList>
      <explain>文本全半角错误。</explain>
      <paraID>4494CA67</paraID>
      <start>226</start>
      <end>227</end>
      <status>modified</status>
      <modifiedWord>”</modifiedWord>
      <trackRevisions>false</trackRevisions>
    </reviewItem>
    <reviewItem>
      <errorID>8959a1ba-33c4-4106-8daa-a0bf688cdb05</errorID>
      <errorWord>1990年代</errorWord>
      <group>L1_Knowledge</group>
      <groupName>知识性问题</groupName>
      <ability>L2_Time</ability>
      <abilityName>日期时间</abilityName>
      <candidateList>
        <item>20世纪90年代</item>
      </candidateList>
      <explain>年代表述建议使用世纪+年代的格式。</explain>
      <paraID> 3370262</paraID>
      <start>21</start>
      <end>27</end>
      <status>unmodified</status>
      <modifiedWord/>
      <trackRevisions>false</trackRevisions>
    </reviewItem>
    <reviewItem>
      <errorID>8906e5f3-6639-4c16-9a79-cf48c8473271</errorID>
      <errorWord>"</errorWord>
      <group>L1_Format</group>
      <groupName>格式问题</groupName>
      <ability>L2_HalfPunc_CN</ability>
      <abilityName>全半角问题</abilityName>
      <candidateList>
        <item>“</item>
      </candidateList>
      <explain>文本全半角错误。</explain>
      <paraID> 3370262</paraID>
      <start>35</start>
      <end>36</end>
      <status>modified</status>
      <modifiedWord>“</modifiedWord>
      <trackRevisions>false</trackRevisions>
    </reviewItem>
    <reviewItem>
      <errorID>6c8093dc-bf85-4c3e-b987-555ee4271b75</errorID>
      <errorWord>"</errorWord>
      <group>L1_Format</group>
      <groupName>格式问题</groupName>
      <ability>L2_HalfPunc_CN</ability>
      <abilityName>全半角问题</abilityName>
      <candidateList>
        <item>”</item>
      </candidateList>
      <explain>文本全半角错误。</explain>
      <paraID> 3370262</paraID>
      <start>42</start>
      <end>43</end>
      <status>modified</status>
      <modifiedWord>”</modifiedWord>
      <trackRevisions>false</trackRevisions>
    </reviewItem>
    <reviewItem>
      <errorID>e2bec62c-a4fa-4932-85c0-22f70c787c9b</errorID>
      <errorWord>"</errorWord>
      <group>L1_Format</group>
      <groupName>格式问题</groupName>
      <ability>L2_HalfPunc_CN</ability>
      <abilityName>全半角问题</abilityName>
      <candidateList>
        <item>“</item>
      </candidateList>
      <explain>文本全半角错误。</explain>
      <paraID> 3370262</paraID>
      <start>62</start>
      <end>63</end>
      <status>modified</status>
      <modifiedWord>“</modifiedWord>
      <trackRevisions>false</trackRevisions>
    </reviewItem>
    <reviewItem>
      <errorID>728dea5c-4bf5-4897-b9eb-c58343d2e5b1</errorID>
      <errorWord>"</errorWord>
      <group>L1_Format</group>
      <groupName>格式问题</groupName>
      <ability>L2_HalfPunc_CN</ability>
      <abilityName>全半角问题</abilityName>
      <candidateList>
        <item>”</item>
      </candidateList>
      <explain>文本全半角错误。</explain>
      <paraID> 3370262</paraID>
      <start>71</start>
      <end>72</end>
      <status>modified</status>
      <modifiedWord>”</modifiedWord>
      <trackRevisions>false</trackRevisions>
    </reviewItem>
    <reviewItem>
      <errorID>06662ade-aec2-40c5-be48-09196dfac78a</errorID>
      <errorWord>"</errorWord>
      <group>L1_Format</group>
      <groupName>格式问题</groupName>
      <ability>L2_HalfPunc_CN</ability>
      <abilityName>全半角问题</abilityName>
      <candidateList>
        <item>“</item>
      </candidateList>
      <explain>文本全半角错误。</explain>
      <paraID> 3370262</paraID>
      <start>113</start>
      <end>114</end>
      <status>modified</status>
      <modifiedWord>“</modifiedWord>
      <trackRevisions>false</trackRevisions>
    </reviewItem>
    <reviewItem>
      <errorID>ade3bf3d-08ad-4f67-af7a-d59b28b01f74</errorID>
      <errorWord>"</errorWord>
      <group>L1_Format</group>
      <groupName>格式问题</groupName>
      <ability>L2_HalfPunc_CN</ability>
      <abilityName>全半角问题</abilityName>
      <candidateList>
        <item>”</item>
      </candidateList>
      <explain>文本全半角错误。</explain>
      <paraID> 3370262</paraID>
      <start>120</start>
      <end>121</end>
      <status>modified</status>
      <modifiedWord>”</modifiedWord>
      <trackRevisions>false</trackRevisions>
    </reviewItem>
    <reviewItem>
      <errorID>5fcc8079-9e44-4b98-9bb3-04638e25af72</errorID>
      <errorWord>1990年代</errorWord>
      <group>L1_Knowledge</group>
      <groupName>知识性问题</groupName>
      <ability>L2_Time</ability>
      <abilityName>日期时间</abilityName>
      <candidateList>
        <item>20世纪90年代</item>
      </candidateList>
      <explain>年代表述建议使用世纪+年代的格式。</explain>
      <paraID> 3370262</paraID>
      <start>202</start>
      <end>208</end>
      <status>unmodified</status>
      <modifiedWord/>
      <trackRevisions>false</trackRevisions>
    </reviewItem>
    <reviewItem>
      <errorID>c5b81cbe-f30a-4cf2-99ad-1edd4f6d0fac</errorID>
      <errorWord>"</errorWord>
      <group>L1_Format</group>
      <groupName>格式问题</groupName>
      <ability>L2_HalfPunc_CN</ability>
      <abilityName>全半角问题</abilityName>
      <candidateList>
        <item>“</item>
      </candidateList>
      <explain>文本全半角错误。</explain>
      <paraID>2AD39212</paraID>
      <start>51</start>
      <end>52</end>
      <status>modified</status>
      <modifiedWord>“</modifiedWord>
      <trackRevisions>false</trackRevisions>
    </reviewItem>
    <reviewItem>
      <errorID>57a043b1-0e50-4839-bcf8-6cded8d94818</errorID>
      <errorWord>"</errorWord>
      <group>L1_Format</group>
      <groupName>格式问题</groupName>
      <ability>L2_HalfPunc_CN</ability>
      <abilityName>全半角问题</abilityName>
      <candidateList>
        <item>”</item>
      </candidateList>
      <explain>文本全半角错误。</explain>
      <paraID>2AD39212</paraID>
      <start>56</start>
      <end>57</end>
      <status>modified</status>
      <modifiedWord>”</modifiedWord>
      <trackRevisions>false</trackRevisions>
    </reviewItem>
    <reviewItem>
      <errorID>98a0d7c4-ff43-4228-b788-c27448d8cd74</errorID>
      <errorWord>"</errorWord>
      <group>L1_Format</group>
      <groupName>格式问题</groupName>
      <ability>L2_HalfPunc_CN</ability>
      <abilityName>全半角问题</abilityName>
      <candidateList>
        <item>“</item>
      </candidateList>
      <explain>文本全半角错误。</explain>
      <paraID>2AD39212</paraID>
      <start>103</start>
      <end>104</end>
      <status>modified</status>
      <modifiedWord>“</modifiedWord>
      <trackRevisions>false</trackRevisions>
    </reviewItem>
    <reviewItem>
      <errorID>06da715a-d4d5-4064-94d1-d172470c2f77</errorID>
      <errorWord>"</errorWord>
      <group>L1_Format</group>
      <groupName>格式问题</groupName>
      <ability>L2_HalfPunc_CN</ability>
      <abilityName>全半角问题</abilityName>
      <candidateList>
        <item>”</item>
      </candidateList>
      <explain>文本全半角错误。</explain>
      <paraID>2AD39212</paraID>
      <start>107</start>
      <end>108</end>
      <status>modified</status>
      <modifiedWord>”</modifiedWord>
      <trackRevisions>false</trackRevisions>
    </reviewItem>
    <reviewItem>
      <errorID>2273f672-3132-4bc3-b277-45a04a1accaa</errorID>
      <errorWord>"</errorWord>
      <group>L1_Format</group>
      <groupName>格式问题</groupName>
      <ability>L2_HalfPunc_CN</ability>
      <abilityName>全半角问题</abilityName>
      <candidateList>
        <item>“</item>
      </candidateList>
      <explain>文本全半角错误。</explain>
      <paraID>26B6E302</paraID>
      <start>22</start>
      <end>23</end>
      <status>modified</status>
      <modifiedWord>“</modifiedWord>
      <trackRevisions>false</trackRevisions>
    </reviewItem>
    <reviewItem>
      <errorID>76ccc5b9-0eff-41ca-a452-abcfb03c4949</errorID>
      <errorWord>"</errorWord>
      <group>L1_Format</group>
      <groupName>格式问题</groupName>
      <ability>L2_HalfPunc_CN</ability>
      <abilityName>全半角问题</abilityName>
      <candidateList>
        <item>”</item>
      </candidateList>
      <explain>文本全半角错误。</explain>
      <paraID>26B6E302</paraID>
      <start>31</start>
      <end>32</end>
      <status>modified</status>
      <modifiedWord>”</modifiedWord>
      <trackRevisions>false</trackRevisions>
    </reviewItem>
    <reviewItem>
      <errorID>2f77d5c5-adcb-406d-842a-77393bb51fa8</errorID>
      <errorWord>"</errorWord>
      <group>L1_Format</group>
      <groupName>格式问题</groupName>
      <ability>L2_HalfPunc_CN</ability>
      <abilityName>全半角问题</abilityName>
      <candidateList>
        <item>“</item>
      </candidateList>
      <explain>文本全半角错误。</explain>
      <paraID>26B6E302</paraID>
      <start>77</start>
      <end>78</end>
      <status>modified</status>
      <modifiedWord>“</modifiedWord>
      <trackRevisions>false</trackRevisions>
    </reviewItem>
    <reviewItem>
      <errorID>f2ef7a33-6aca-404f-8c21-d9ffbe7cff34</errorID>
      <errorWord>"</errorWord>
      <group>L1_Format</group>
      <groupName>格式问题</groupName>
      <ability>L2_HalfPunc_CN</ability>
      <abilityName>全半角问题</abilityName>
      <candidateList>
        <item>”</item>
      </candidateList>
      <explain>文本全半角错误。</explain>
      <paraID>26B6E302</paraID>
      <start>101</start>
      <end>102</end>
      <status>modified</status>
      <modifiedWord>”</modifiedWord>
      <trackRevisions>false</trackRevisions>
    </reviewItem>
    <reviewItem>
      <errorID>f38e331d-ebb7-4436-bd28-e3a3871135ee</errorID>
      <errorWord>"</errorWord>
      <group>L1_Format</group>
      <groupName>格式问题</groupName>
      <ability>L2_HalfPunc_CN</ability>
      <abilityName>全半角问题</abilityName>
      <candidateList>
        <item>“</item>
      </candidateList>
      <explain>文本全半角错误。</explain>
      <paraID>27E632AD</paraID>
      <start>88</start>
      <end>89</end>
      <status>modified</status>
      <modifiedWord>“</modifiedWord>
      <trackRevisions>false</trackRevisions>
    </reviewItem>
    <reviewItem>
      <errorID>0b1855eb-0328-49eb-bd39-e4bd216daedb</errorID>
      <errorWord>"</errorWord>
      <group>L1_Format</group>
      <groupName>格式问题</groupName>
      <ability>L2_HalfPunc_CN</ability>
      <abilityName>全半角问题</abilityName>
      <candidateList>
        <item>”</item>
      </candidateList>
      <explain>文本全半角错误。</explain>
      <paraID>27E632AD</paraID>
      <start>95</start>
      <end>96</end>
      <status>modified</status>
      <modifiedWord>”</modifiedWord>
      <trackRevisions>false</trackRevisions>
    </reviewItem>
    <reviewItem>
      <errorID>e6905385-0bd2-4218-a2d2-d452653bdb82</errorID>
      <errorWord>"</errorWord>
      <group>L1_Format</group>
      <groupName>格式问题</groupName>
      <ability>L2_HalfPunc_CN</ability>
      <abilityName>全半角问题</abilityName>
      <candidateList>
        <item>“</item>
      </candidateList>
      <explain>文本全半角错误。</explain>
      <paraID>27E632AD</paraID>
      <start>129</start>
      <end>130</end>
      <status>modified</status>
      <modifiedWord>“</modifiedWord>
      <trackRevisions>false</trackRevisions>
    </reviewItem>
    <reviewItem>
      <errorID>d714a8b4-dada-4245-90bf-ec736dac33b7</errorID>
      <errorWord>"</errorWord>
      <group>L1_Format</group>
      <groupName>格式问题</groupName>
      <ability>L2_HalfPunc_CN</ability>
      <abilityName>全半角问题</abilityName>
      <candidateList>
        <item>”</item>
      </candidateList>
      <explain>文本全半角错误。</explain>
      <paraID>27E632AD</paraID>
      <start>134</start>
      <end>135</end>
      <status>modified</status>
      <modifiedWord>”</modifiedWord>
      <trackRevisions>false</trackRevisions>
    </reviewItem>
    <reviewItem>
      <errorID>93b2b5bc-1461-4eec-9a81-b2a0d335bcaa</errorID>
      <errorWord>"</errorWord>
      <group>L1_Format</group>
      <groupName>格式问题</groupName>
      <ability>L2_HalfPunc_CN</ability>
      <abilityName>全半角问题</abilityName>
      <candidateList>
        <item>“</item>
      </candidateList>
      <explain>文本全半角错误。</explain>
      <paraID>4A5633EF</paraID>
      <start>21</start>
      <end>22</end>
      <status>modified</status>
      <modifiedWord>“</modifiedWord>
      <trackRevisions>false</trackRevisions>
    </reviewItem>
    <reviewItem>
      <errorID>da01160e-ded8-42ab-bc3c-21999a10e8bc</errorID>
      <errorWord>"</errorWord>
      <group>L1_Format</group>
      <groupName>格式问题</groupName>
      <ability>L2_HalfPunc_CN</ability>
      <abilityName>全半角问题</abilityName>
      <candidateList>
        <item>”</item>
      </candidateList>
      <explain>文本全半角错误。</explain>
      <paraID>4A5633EF</paraID>
      <start>32</start>
      <end>33</end>
      <status>modified</status>
      <modifiedWord>”</modifiedWord>
      <trackRevisions>false</trackRevisions>
    </reviewItem>
    <reviewItem>
      <errorID>9ff31e93-4425-4ea7-8672-c90497ddecaa</errorID>
      <errorWord>"</errorWord>
      <group>L1_Format</group>
      <groupName>格式问题</groupName>
      <ability>L2_HalfPunc_CN</ability>
      <abilityName>全半角问题</abilityName>
      <candidateList>
        <item>“</item>
      </candidateList>
      <explain>文本全半角错误。</explain>
      <paraID>4A5633EF</paraID>
      <start>56</start>
      <end>57</end>
      <status>modified</status>
      <modifiedWord>“</modifiedWord>
      <trackRevisions>false</trackRevisions>
    </reviewItem>
    <reviewItem>
      <errorID>7fed1260-07d7-4b84-b9dd-8500055e5c9d</errorID>
      <errorWord>"</errorWord>
      <group>L1_Format</group>
      <groupName>格式问题</groupName>
      <ability>L2_HalfPunc_CN</ability>
      <abilityName>全半角问题</abilityName>
      <candidateList>
        <item>”</item>
      </candidateList>
      <explain>文本全半角错误。</explain>
      <paraID>4A5633EF</paraID>
      <start>65</start>
      <end>66</end>
      <status>modified</status>
      <modifiedWord>”</modifiedWord>
      <trackRevisions>false</trackRevisions>
    </reviewItem>
    <reviewItem>
      <errorID>3059aa72-734c-4a25-92b4-22420d88d82b</errorID>
      <errorWord>"</errorWord>
      <group>L1_Format</group>
      <groupName>格式问题</groupName>
      <ability>L2_HalfPunc_CN</ability>
      <abilityName>全半角问题</abilityName>
      <candidateList>
        <item>“</item>
      </candidateList>
      <explain>文本全半角错误。</explain>
      <paraID>4A5633EF</paraID>
      <start>98</start>
      <end>99</end>
      <status>modified</status>
      <modifiedWord>“</modifiedWord>
      <trackRevisions>false</trackRevisions>
    </reviewItem>
    <reviewItem>
      <errorID>5ac3423a-ce5a-4944-ba85-d5617d9f6d40</errorID>
      <errorWord>"</errorWord>
      <group>L1_Format</group>
      <groupName>格式问题</groupName>
      <ability>L2_HalfPunc_CN</ability>
      <abilityName>全半角问题</abilityName>
      <candidateList>
        <item>”</item>
      </candidateList>
      <explain>文本全半角错误。</explain>
      <paraID>4A5633EF</paraID>
      <start>101</start>
      <end>102</end>
      <status>modified</status>
      <modifiedWord>”</modifiedWord>
      <trackRevisions>false</trackRevisions>
    </reviewItem>
    <reviewItem>
      <errorID>cce295e3-d2e3-4cf4-be76-3f8bb6ba1e3e</errorID>
      <errorWord>,</errorWord>
      <group>L1_Format</group>
      <groupName>格式问题</groupName>
      <ability>L2_HalfPunc_CN</ability>
      <abilityName>全半角问题</abilityName>
      <candidateList>
        <item>，</item>
      </candidateList>
      <explain>文本全半角错误。</explain>
      <paraID> 6C05C2B</paraID>
      <start>26</start>
      <end>27</end>
      <status>modified</status>
      <modifiedWord>，</modifiedWord>
      <trackRevisions>false</trackRevisions>
    </reviewItem>
    <reviewItem>
      <errorID>5dc03e78-8258-449f-9fdc-aa3b8b4e1447</errorID>
      <errorWord>,</errorWord>
      <group>L1_Format</group>
      <groupName>格式问题</groupName>
      <ability>L2_HalfPunc_CN</ability>
      <abilityName>全半角问题</abilityName>
      <candidateList>
        <item>，</item>
      </candidateList>
      <explain>文本全半角错误。</explain>
      <paraID> 6C05C2B</paraID>
      <start>40</start>
      <end>41</end>
      <status>modified</status>
      <modifiedWord>，</modifiedWord>
      <trackRevisions>false</trackRevisions>
    </reviewItem>
    <reviewItem>
      <errorID>ab785213-2e39-41a3-a72d-a6e0f67040c3</errorID>
      <errorWord>,</errorWord>
      <group>L1_Format</group>
      <groupName>格式问题</groupName>
      <ability>L2_HalfPunc_CN</ability>
      <abilityName>全半角问题</abilityName>
      <candidateList>
        <item>，</item>
      </candidateList>
      <explain>文本全半角错误。</explain>
      <paraID> 6C05C2B</paraID>
      <start>51</start>
      <end>52</end>
      <status>modified</status>
      <modifiedWord>，</modifiedWord>
      <trackRevisions>false</trackRevisions>
    </reviewItem>
    <reviewItem>
      <errorID>72151bee-0f2a-4a18-ba5b-a0f5b72c2586</errorID>
      <errorWord>,</errorWord>
      <group>L1_Format</group>
      <groupName>格式问题</groupName>
      <ability>L2_HalfPunc_CN</ability>
      <abilityName>全半角问题</abilityName>
      <candidateList>
        <item>，</item>
      </candidateList>
      <explain>文本全半角错误。</explain>
      <paraID> 6C05C2B</paraID>
      <start>61</start>
      <end>62</end>
      <status>modified</status>
      <modifiedWord>，</modifiedWord>
      <trackRevisions>false</trackRevisions>
    </reviewItem>
    <reviewItem>
      <errorID>42c5468c-1bb5-4f86-ab04-981e5326e9b0</errorID>
      <errorWord>,</errorWord>
      <group>L1_Format</group>
      <groupName>格式问题</groupName>
      <ability>L2_HalfPunc_CN</ability>
      <abilityName>全半角问题</abilityName>
      <candidateList>
        <item>，</item>
      </candidateList>
      <explain>文本全半角错误。</explain>
      <paraID> 6C05C2B</paraID>
      <start>75</start>
      <end>76</end>
      <status>modified</status>
      <modifiedWord>，</modifiedWord>
      <trackRevisions>false</trackRevisions>
    </reviewItem>
    <reviewItem>
      <errorID>9d81adb3-4d9a-4b8e-bc03-c75eb7af34e0</errorID>
      <errorWord>(</errorWord>
      <group>L1_Format</group>
      <groupName>格式问题</groupName>
      <ability>L2_HalfPunc_CN</ability>
      <abilityName>全半角问题</abilityName>
      <candidateList>
        <item>（</item>
      </candidateList>
      <explain>文本全半角错误。</explain>
      <paraID>15AA2B7B</paraID>
      <start>33</start>
      <end>34</end>
      <status>modified</status>
      <modifiedWord>（</modifiedWord>
      <trackRevisions>false</trackRevisions>
    </reviewItem>
    <reviewItem>
      <errorID>43ddb81f-1257-437f-bdf4-3ee8fe0d5d8c</errorID>
      <errorWord>"</errorWord>
      <group>L1_Format</group>
      <groupName>格式问题</groupName>
      <ability>L2_HalfPunc_CN</ability>
      <abilityName>全半角问题</abilityName>
      <candidateList>
        <item>“</item>
      </candidateList>
      <explain>文本全半角错误。</explain>
      <paraID>15AA2B7B</paraID>
      <start>40</start>
      <end>41</end>
      <status>modified</status>
      <modifiedWord>“</modifiedWord>
      <trackRevisions>false</trackRevisions>
    </reviewItem>
    <reviewItem>
      <errorID>c3411c10-76ff-4aa9-ac47-c81f909a4e95</errorID>
      <errorWord>"</errorWord>
      <group>L1_Format</group>
      <groupName>格式问题</groupName>
      <ability>L2_HalfPunc_CN</ability>
      <abilityName>全半角问题</abilityName>
      <candidateList>
        <item>”</item>
      </candidateList>
      <explain>文本全半角错误。</explain>
      <paraID>15AA2B7B</paraID>
      <start>44</start>
      <end>45</end>
      <status>modified</status>
      <modifiedWord>”</modifiedWord>
      <trackRevisions>false</trackRevisions>
    </reviewItem>
    <reviewItem>
      <errorID>663fec44-8172-4444-9dfa-afd7624e9799</errorID>
      <errorWord>;</errorWord>
      <group>L1_Format</group>
      <groupName>格式问题</groupName>
      <ability>L2_HalfPunc_CN</ability>
      <abilityName>全半角问题</abilityName>
      <candidateList>
        <item>；</item>
      </candidateList>
      <explain>文本全半角错误。</explain>
      <paraID>15AA2B7B</paraID>
      <start>45</start>
      <end>46</end>
      <status>modified</status>
      <modifiedWord>；</modifiedWord>
      <trackRevisions>false</trackRevisions>
    </reviewItem>
    <reviewItem>
      <errorID>6a7da497-0d21-4b3b-b522-a9a1d36cfd01</errorID>
      <errorWord>"</errorWord>
      <group>L1_Format</group>
      <groupName>格式问题</groupName>
      <ability>L2_HalfPunc_CN</ability>
      <abilityName>全半角问题</abilityName>
      <candidateList>
        <item>“</item>
      </candidateList>
      <explain>文本全半角错误。</explain>
      <paraID>15AA2B7B</paraID>
      <start>56</start>
      <end>57</end>
      <status>modified</status>
      <modifiedWord>“</modifiedWord>
      <trackRevisions>false</trackRevisions>
    </reviewItem>
    <reviewItem>
      <errorID>095a0fd4-b6da-45e1-8a25-06cad2a318c2</errorID>
      <errorWord>"</errorWord>
      <group>L1_Format</group>
      <groupName>格式问题</groupName>
      <ability>L2_HalfPunc_CN</ability>
      <abilityName>全半角问题</abilityName>
      <candidateList>
        <item>”</item>
      </candidateList>
      <explain>文本全半角错误。</explain>
      <paraID>15AA2B7B</paraID>
      <start>61</start>
      <end>62</end>
      <status>modified</status>
      <modifiedWord>”</modifiedWord>
      <trackRevisions>false</trackRevisions>
    </reviewItem>
    <reviewItem>
      <errorID>a741c4f1-08be-488f-b00b-cacd5c460fd4</errorID>
      <errorWord>)</errorWord>
      <group>L1_Format</group>
      <groupName>格式问题</groupName>
      <ability>L2_HalfPunc_CN</ability>
      <abilityName>全半角问题</abilityName>
      <candidateList>
        <item>）</item>
      </candidateList>
      <explain>文本全半角错误。</explain>
      <paraID>15AA2B7B</paraID>
      <start>62</start>
      <end>63</end>
      <status>modified</status>
      <modifiedWord>）</modifiedWord>
      <trackRevisions>false</trackRevisions>
    </reviewItem>
    <reviewItem>
      <errorID>910b0c98-c8f8-4257-8847-54969c73e749</errorID>
      <errorWord>(</errorWord>
      <group>L1_Format</group>
      <groupName>格式问题</groupName>
      <ability>L2_HalfPunc_CN</ability>
      <abilityName>全半角问题</abilityName>
      <candidateList>
        <item>（</item>
      </candidateList>
      <explain>文本全半角错误。</explain>
      <paraID>15AA2B7B</paraID>
      <start>72</start>
      <end>73</end>
      <status>modified</status>
      <modifiedWord>（</modifiedWord>
      <trackRevisions>false</trackRevisions>
    </reviewItem>
    <reviewItem>
      <errorID>006f66d2-2df6-4baf-b5b8-b006d64a1726</errorID>
      <errorWord>)</errorWord>
      <group>L1_Format</group>
      <groupName>格式问题</groupName>
      <ability>L2_HalfPunc_CN</ability>
      <abilityName>全半角问题</abilityName>
      <candidateList>
        <item>）</item>
      </candidateList>
      <explain>文本全半角错误。</explain>
      <paraID>15AA2B7B</paraID>
      <start>89</start>
      <end>90</end>
      <status>modified</status>
      <modifiedWord>）</modifiedWord>
      <trackRevisions>false</trackRevisions>
    </reviewItem>
    <reviewItem>
      <errorID>12b40e5d-71c8-47ad-a113-cacf6a556fea</errorID>
      <errorWord>(</errorWord>
      <group>L1_Format</group>
      <groupName>格式问题</groupName>
      <ability>L2_HalfPunc_CN</ability>
      <abilityName>全半角问题</abilityName>
      <candidateList>
        <item>（</item>
      </candidateList>
      <explain>文本全半角错误。</explain>
      <paraID>68D3CD3A</paraID>
      <start>12</start>
      <end>13</end>
      <status>modified</status>
      <modifiedWord>（</modifiedWord>
      <trackRevisions>false</trackRevisions>
    </reviewItem>
    <reviewItem>
      <errorID>74fa4848-d500-4dab-b3e5-49eba9df5ca4</errorID>
      <errorWord>)</errorWord>
      <group>L1_Format</group>
      <groupName>格式问题</groupName>
      <ability>L2_HalfPunc_CN</ability>
      <abilityName>全半角问题</abilityName>
      <candidateList>
        <item>）</item>
      </candidateList>
      <explain>文本全半角错误。</explain>
      <paraID>68D3CD3A</paraID>
      <start>19</start>
      <end>20</end>
      <status>modified</status>
      <modifiedWord>）</modifiedWord>
      <trackRevisions>false</trackRevisions>
    </reviewItem>
    <reviewItem>
      <errorID>c93d470e-1cb8-4e15-924f-350127361f51</errorID>
      <errorWord>"</errorWord>
      <group>L1_Format</group>
      <groupName>格式问题</groupName>
      <ability>L2_HalfPunc_CN</ability>
      <abilityName>全半角问题</abilityName>
      <candidateList>
        <item>“</item>
      </candidateList>
      <explain>文本全半角错误。</explain>
      <paraID>6BAE2078</paraID>
      <start>22</start>
      <end>23</end>
      <status>modified</status>
      <modifiedWord>“</modifiedWord>
      <trackRevisions>false</trackRevisions>
    </reviewItem>
    <reviewItem>
      <errorID>5edf9def-bbba-4f30-925b-f8d749d1fa9f</errorID>
      <errorWord>"</errorWord>
      <group>L1_Format</group>
      <groupName>格式问题</groupName>
      <ability>L2_HalfPunc_CN</ability>
      <abilityName>全半角问题</abilityName>
      <candidateList>
        <item>”</item>
      </candidateList>
      <explain>文本全半角错误。</explain>
      <paraID>6BAE2078</paraID>
      <start>25</start>
      <end>26</end>
      <status>modified</status>
      <modifiedWord>”</modifiedWord>
      <trackRevisions>false</trackRevisions>
    </reviewItem>
    <reviewItem>
      <errorID>72be1254-c69d-4e9f-8be4-6cf0692b4996</errorID>
      <errorWord>"</errorWord>
      <group>L1_Format</group>
      <groupName>格式问题</groupName>
      <ability>L2_HalfPunc_CN</ability>
      <abilityName>全半角问题</abilityName>
      <candidateList>
        <item>“</item>
      </candidateList>
      <explain>文本全半角错误。</explain>
      <paraID>6BAE2078</paraID>
      <start>27</start>
      <end>28</end>
      <status>modified</status>
      <modifiedWord>“</modifiedWord>
      <trackRevisions>false</trackRevisions>
    </reviewItem>
    <reviewItem>
      <errorID>f627d980-4dcb-4e73-82a2-6cea70ff0f3e</errorID>
      <errorWord>"</errorWord>
      <group>L1_Format</group>
      <groupName>格式问题</groupName>
      <ability>L2_HalfPunc_CN</ability>
      <abilityName>全半角问题</abilityName>
      <candidateList>
        <item>”</item>
      </candidateList>
      <explain>文本全半角错误。</explain>
      <paraID>6BAE2078</paraID>
      <start>30</start>
      <end>31</end>
      <status>modified</status>
      <modifiedWord>”</modifiedWord>
      <trackRevisions>false</trackRevisions>
    </reviewItem>
    <reviewItem>
      <errorID>c83ff056-e52e-4b4b-9ac7-c178e7f90292</errorID>
      <errorWord>"</errorWord>
      <group>L1_Format</group>
      <groupName>格式问题</groupName>
      <ability>L2_HalfPunc_CN</ability>
      <abilityName>全半角问题</abilityName>
      <candidateList>
        <item>“</item>
      </candidateList>
      <explain>文本全半角错误。</explain>
      <paraID>6BAE2078</paraID>
      <start>74</start>
      <end>75</end>
      <status>modified</status>
      <modifiedWord>“</modifiedWord>
      <trackRevisions>false</trackRevisions>
    </reviewItem>
    <reviewItem>
      <errorID>281b8a8c-8d9e-4a68-82b0-468419adee5c</errorID>
      <errorWord>"</errorWord>
      <group>L1_Format</group>
      <groupName>格式问题</groupName>
      <ability>L2_HalfPunc_CN</ability>
      <abilityName>全半角问题</abilityName>
      <candidateList>
        <item>”</item>
      </candidateList>
      <explain>文本全半角错误。</explain>
      <paraID>6BAE2078</paraID>
      <start>80</start>
      <end>81</end>
      <status>modified</status>
      <modifiedWord>”</modifiedWord>
      <trackRevisions>false</trackRevisions>
    </reviewItem>
    <reviewItem>
      <errorID>be373052-8ba8-41c1-8839-01a5a2eec340</errorID>
      <errorWord>"</errorWord>
      <group>L1_Format</group>
      <groupName>格式问题</groupName>
      <ability>L2_HalfPunc_CN</ability>
      <abilityName>全半角问题</abilityName>
      <candidateList>
        <item>“</item>
      </candidateList>
      <explain>文本全半角错误。</explain>
      <paraID> 8DA0AFD</paraID>
      <start>77</start>
      <end>78</end>
      <status>modified</status>
      <modifiedWord>“</modifiedWord>
      <trackRevisions>false</trackRevisions>
    </reviewItem>
    <reviewItem>
      <errorID>5c94c7a5-c3d8-4d4c-832a-d737dd06e2da</errorID>
      <errorWord>"</errorWord>
      <group>L1_Format</group>
      <groupName>格式问题</groupName>
      <ability>L2_HalfPunc_CN</ability>
      <abilityName>全半角问题</abilityName>
      <candidateList>
        <item>”</item>
      </candidateList>
      <explain>文本全半角错误。</explain>
      <paraID> 8DA0AFD</paraID>
      <start>80</start>
      <end>81</end>
      <status>modified</status>
      <modifiedWord>”</modifiedWord>
      <trackRevisions>false</trackRevisions>
    </reviewItem>
    <reviewItem>
      <errorID>e5751e54-3f1a-4af1-acdf-f2538f65cd26</errorID>
      <errorWord>"</errorWord>
      <group>L1_Format</group>
      <groupName>格式问题</groupName>
      <ability>L2_HalfPunc_CN</ability>
      <abilityName>全半角问题</abilityName>
      <candidateList>
        <item>“</item>
      </candidateList>
      <explain>文本全半角错误。</explain>
      <paraID> 8DA0AFD</paraID>
      <start>93</start>
      <end>94</end>
      <status>modified</status>
      <modifiedWord>“</modifiedWord>
      <trackRevisions>false</trackRevisions>
    </reviewItem>
    <reviewItem>
      <errorID>7ef1b560-c7ba-462b-921b-40811556fedc</errorID>
      <errorWord>"</errorWord>
      <group>L1_Format</group>
      <groupName>格式问题</groupName>
      <ability>L2_HalfPunc_CN</ability>
      <abilityName>全半角问题</abilityName>
      <candidateList>
        <item>”</item>
      </candidateList>
      <explain>文本全半角错误。</explain>
      <paraID> 8DA0AFD</paraID>
      <start>101</start>
      <end>102</end>
      <status>modified</status>
      <modifiedWord>”</modifiedWord>
      <trackRevisions>false</trackRevisions>
    </reviewItem>
    <reviewItem>
      <errorID>838ab3c6-8676-433b-b51c-0a0c2523a83b</errorID>
      <errorWord>"</errorWord>
      <group>L1_Format</group>
      <groupName>格式问题</groupName>
      <ability>L2_HalfPunc_CN</ability>
      <abilityName>全半角问题</abilityName>
      <candidateList>
        <item>“</item>
      </candidateList>
      <explain>文本全半角错误。</explain>
      <paraID> 8DA0AFD</paraID>
      <start>113</start>
      <end>114</end>
      <status>modified</status>
      <modifiedWord>“</modifiedWord>
      <trackRevisions>false</trackRevisions>
    </reviewItem>
    <reviewItem>
      <errorID>553d2eb8-5db1-48c9-a1ba-dc711f2b060f</errorID>
      <errorWord>"</errorWord>
      <group>L1_Format</group>
      <groupName>格式问题</groupName>
      <ability>L2_HalfPunc_CN</ability>
      <abilityName>全半角问题</abilityName>
      <candidateList>
        <item>”</item>
      </candidateList>
      <explain>文本全半角错误。</explain>
      <paraID> 8DA0AFD</paraID>
      <start>120</start>
      <end>121</end>
      <status>modified</status>
      <modifiedWord>”</modifiedWord>
      <trackRevisions>false</trackRevisions>
    </reviewItem>
    <reviewItem>
      <errorID>2890bdbb-c164-4b35-a06f-9fb75d405ca0</errorID>
      <errorWord>"</errorWord>
      <group>L1_Format</group>
      <groupName>格式问题</groupName>
      <ability>L2_HalfPunc_CN</ability>
      <abilityName>全半角问题</abilityName>
      <candidateList>
        <item>“</item>
      </candidateList>
      <explain>文本全半角错误。</explain>
      <paraID>2F1AC05A</paraID>
      <start>125</start>
      <end>126</end>
      <status>modified</status>
      <modifiedWord>“</modifiedWord>
      <trackRevisions>false</trackRevisions>
    </reviewItem>
    <reviewItem>
      <errorID>00c43762-3b42-4d5d-b27f-c912985e17a2</errorID>
      <errorWord>"</errorWord>
      <group>L1_Format</group>
      <groupName>格式问题</groupName>
      <ability>L2_HalfPunc_CN</ability>
      <abilityName>全半角问题</abilityName>
      <candidateList>
        <item>”</item>
      </candidateList>
      <explain>文本全半角错误。</explain>
      <paraID>2F1AC05A</paraID>
      <start>130</start>
      <end>131</end>
      <status>modified</status>
      <modifiedWord>”</modifiedWord>
      <trackRevisions>false</trackRevisions>
    </reviewItem>
    <reviewItem>
      <errorID>b59fca42-f852-4c2e-823d-9cda62d13c29</errorID>
      <errorWord>"</errorWord>
      <group>L1_Format</group>
      <groupName>格式问题</groupName>
      <ability>L2_HalfPunc_CN</ability>
      <abilityName>全半角问题</abilityName>
      <candidateList>
        <item>“</item>
      </candidateList>
      <explain>文本全半角错误。</explain>
      <paraID>7DE77FA4</paraID>
      <start>135</start>
      <end>136</end>
      <status>modified</status>
      <modifiedWord>“</modifiedWord>
      <trackRevisions>false</trackRevisions>
    </reviewItem>
    <reviewItem>
      <errorID>a85ecc0d-3ecc-40b2-88e7-725fc99ee00c</errorID>
      <errorWord>"</errorWord>
      <group>L1_Format</group>
      <groupName>格式问题</groupName>
      <ability>L2_HalfPunc_CN</ability>
      <abilityName>全半角问题</abilityName>
      <candidateList>
        <item>”</item>
      </candidateList>
      <explain>文本全半角错误。</explain>
      <paraID>7DE77FA4</paraID>
      <start>138</start>
      <end>139</end>
      <status>modified</status>
      <modifiedWord>”</modifiedWord>
      <trackRevisions>false</trackRevisions>
    </reviewItem>
    <reviewItem>
      <errorID>032a77bf-5582-42a6-99ca-aa671372da35</errorID>
      <errorWord>"</errorWord>
      <group>L1_Format</group>
      <groupName>格式问题</groupName>
      <ability>L2_HalfPunc_CN</ability>
      <abilityName>全半角问题</abilityName>
      <candidateList>
        <item>“</item>
      </candidateList>
      <explain>文本全半角错误。</explain>
      <paraID>232A4244</paraID>
      <start>21</start>
      <end>22</end>
      <status>modified</status>
      <modifiedWord>“</modifiedWord>
      <trackRevisions>false</trackRevisions>
    </reviewItem>
    <reviewItem>
      <errorID>b7b595a3-b8cc-44cc-ace5-e0833fd9d1fb</errorID>
      <errorWord>"</errorWord>
      <group>L1_Format</group>
      <groupName>格式问题</groupName>
      <ability>L2_HalfPunc_CN</ability>
      <abilityName>全半角问题</abilityName>
      <candidateList>
        <item>”</item>
      </candidateList>
      <explain>文本全半角错误。</explain>
      <paraID>232A4244</paraID>
      <start>24</start>
      <end>25</end>
      <status>modified</status>
      <modifiedWord>”</modifiedWord>
      <trackRevisions>false</trackRevisions>
    </reviewItem>
    <reviewItem>
      <errorID>970d9b45-d9b5-4608-adde-2bbfb67b6681</errorID>
      <errorWord>"</errorWord>
      <group>L1_Format</group>
      <groupName>格式问题</groupName>
      <ability>L2_HalfPunc_CN</ability>
      <abilityName>全半角问题</abilityName>
      <candidateList>
        <item>“</item>
      </candidateList>
      <explain>文本全半角错误。</explain>
      <paraID>232A4244</paraID>
      <start>46</start>
      <end>47</end>
      <status>modified</status>
      <modifiedWord>“</modifiedWord>
      <trackRevisions>false</trackRevisions>
    </reviewItem>
    <reviewItem>
      <errorID>972f40df-973a-42d6-925d-61836420d87b</errorID>
      <errorWord>"</errorWord>
      <group>L1_Format</group>
      <groupName>格式问题</groupName>
      <ability>L2_HalfPunc_CN</ability>
      <abilityName>全半角问题</abilityName>
      <candidateList>
        <item>”</item>
      </candidateList>
      <explain>文本全半角错误。</explain>
      <paraID>232A4244</paraID>
      <start>49</start>
      <end>50</end>
      <status>modified</status>
      <modifiedWord>”</modifiedWord>
      <trackRevisions>false</trackRevisions>
    </reviewItem>
    <reviewItem>
      <errorID>0683940e-393a-4e7b-9149-02230d11ce3d</errorID>
      <errorWord>"</errorWord>
      <group>L1_Format</group>
      <groupName>格式问题</groupName>
      <ability>L2_HalfPunc_CN</ability>
      <abilityName>全半角问题</abilityName>
      <candidateList>
        <item>“</item>
      </candidateList>
      <explain>文本全半角错误。</explain>
      <paraID>232A4244</paraID>
      <start>52</start>
      <end>53</end>
      <status>modified</status>
      <modifiedWord>“</modifiedWord>
      <trackRevisions>false</trackRevisions>
    </reviewItem>
    <reviewItem>
      <errorID>31b4d54b-9293-4b41-b2ee-a2b942b558e0</errorID>
      <errorWord>"</errorWord>
      <group>L1_Format</group>
      <groupName>格式问题</groupName>
      <ability>L2_HalfPunc_CN</ability>
      <abilityName>全半角问题</abilityName>
      <candidateList>
        <item>”</item>
      </candidateList>
      <explain>文本全半角错误。</explain>
      <paraID>232A4244</paraID>
      <start>63</start>
      <end>64</end>
      <status>modified</status>
      <modifiedWord>”</modifiedWord>
      <trackRevisions>false</trackRevisions>
    </reviewItem>
    <reviewItem>
      <errorID>1816ef10-9dac-400e-9942-d58d3dd0dd44</errorID>
      <errorWord>"</errorWord>
      <group>L1_Format</group>
      <groupName>格式问题</groupName>
      <ability>L2_HalfPunc_CN</ability>
      <abilityName>全半角问题</abilityName>
      <candidateList>
        <item>“</item>
      </candidateList>
      <explain>文本全半角错误。</explain>
      <paraID>232A4244</paraID>
      <start>92</start>
      <end>93</end>
      <status>modified</status>
      <modifiedWord>“</modifiedWord>
      <trackRevisions>false</trackRevisions>
    </reviewItem>
    <reviewItem>
      <errorID>2660b35f-4177-4aee-ac89-5bc216f83dc0</errorID>
      <errorWord>"</errorWord>
      <group>L1_Format</group>
      <groupName>格式问题</groupName>
      <ability>L2_HalfPunc_CN</ability>
      <abilityName>全半角问题</abilityName>
      <candidateList>
        <item>”</item>
      </candidateList>
      <explain>文本全半角错误。</explain>
      <paraID>232A4244</paraID>
      <start>95</start>
      <end>96</end>
      <status>modified</status>
      <modifiedWord>”</modifiedWord>
      <trackRevisions>false</trackRevisions>
    </reviewItem>
    <reviewItem>
      <errorID>634a5c46-c4b5-49c3-b29a-8ddb11239706</errorID>
      <errorWord>"</errorWord>
      <group>L1_Format</group>
      <groupName>格式问题</groupName>
      <ability>L2_HalfPunc_CN</ability>
      <abilityName>全半角问题</abilityName>
      <candidateList>
        <item>“</item>
      </candidateList>
      <explain>文本全半角错误。</explain>
      <paraID>232A4244</paraID>
      <start>153</start>
      <end>154</end>
      <status>modified</status>
      <modifiedWord>“</modifiedWord>
      <trackRevisions>false</trackRevisions>
    </reviewItem>
    <reviewItem>
      <errorID>0cb072f1-fa7d-4c84-9050-16ee552c0089</errorID>
      <errorWord>"</errorWord>
      <group>L1_Format</group>
      <groupName>格式问题</groupName>
      <ability>L2_HalfPunc_CN</ability>
      <abilityName>全半角问题</abilityName>
      <candidateList>
        <item>”</item>
      </candidateList>
      <explain>文本全半角错误。</explain>
      <paraID>232A4244</paraID>
      <start>159</start>
      <end>160</end>
      <status>modified</status>
      <modifiedWord>”</modifiedWord>
      <trackRevisions>false</trackRevisions>
    </reviewItem>
    <reviewItem>
      <errorID>fa7d5af3-3967-4e99-a64f-5ea4af5ce4ca</errorID>
      <errorWord>1980年代</errorWord>
      <group>L1_Knowledge</group>
      <groupName>知识性问题</groupName>
      <ability>L2_Time</ability>
      <abilityName>日期时间</abilityName>
      <candidateList>
        <item>20世纪80年代</item>
      </candidateList>
      <explain>年代表述建议使用世纪+年代的格式。</explain>
      <paraID>63F212BE</paraID>
      <start>26</start>
      <end>32</end>
      <status>unmodified</status>
      <modifiedWord/>
      <trackRevisions>false</trackRevisions>
    </reviewItem>
    <reviewItem>
      <errorID>910ed1c5-c144-4d9e-8372-850deb566287</errorID>
      <errorWord>"</errorWord>
      <group>L1_Format</group>
      <groupName>格式问题</groupName>
      <ability>L2_HalfPunc_CN</ability>
      <abilityName>全半角问题</abilityName>
      <candidateList>
        <item>“</item>
      </candidateList>
      <explain>文本全半角错误。</explain>
      <paraID>63F212BE</paraID>
      <start>135</start>
      <end>136</end>
      <status>modified</status>
      <modifiedWord>“</modifiedWord>
      <trackRevisions>false</trackRevisions>
    </reviewItem>
    <reviewItem>
      <errorID>1be39d56-fe9e-443d-9058-be9d65c40dc3</errorID>
      <errorWord>"</errorWord>
      <group>L1_Format</group>
      <groupName>格式问题</groupName>
      <ability>L2_HalfPunc_CN</ability>
      <abilityName>全半角问题</abilityName>
      <candidateList>
        <item>”</item>
      </candidateList>
      <explain>文本全半角错误。</explain>
      <paraID>63F212BE</paraID>
      <start>138</start>
      <end>139</end>
      <status>modified</status>
      <modifiedWord>”</modifiedWord>
      <trackRevisions>false</trackRevisions>
    </reviewItem>
    <reviewItem>
      <errorID>753003c0-e006-4547-8e57-3ab5d62928df</errorID>
      <errorWord>"</errorWord>
      <group>L1_Format</group>
      <groupName>格式问题</groupName>
      <ability>L2_HalfPunc_CN</ability>
      <abilityName>全半角问题</abilityName>
      <candidateList>
        <item>“</item>
      </candidateList>
      <explain>文本全半角错误。</explain>
      <paraID>63F212BE</paraID>
      <start>182</start>
      <end>183</end>
      <status>modified</status>
      <modifiedWord>“</modifiedWord>
      <trackRevisions>false</trackRevisions>
    </reviewItem>
    <reviewItem>
      <errorID>68d32482-fdaa-49f8-842b-088bed20c8ff</errorID>
      <errorWord>"</errorWord>
      <group>L1_Format</group>
      <groupName>格式问题</groupName>
      <ability>L2_HalfPunc_CN</ability>
      <abilityName>全半角问题</abilityName>
      <candidateList>
        <item>”</item>
      </candidateList>
      <explain>文本全半角错误。</explain>
      <paraID>63F212BE</paraID>
      <start>192</start>
      <end>193</end>
      <status>modified</status>
      <modifiedWord>”</modifiedWord>
      <trackRevisions>false</trackRevisions>
    </reviewItem>
    <reviewItem>
      <errorID>182bbc5c-71f6-4dda-a44e-3202bcc7b137</errorID>
      <errorWord>"</errorWord>
      <group>L1_Format</group>
      <groupName>格式问题</groupName>
      <ability>L2_HalfPunc_CN</ability>
      <abilityName>全半角问题</abilityName>
      <candidateList>
        <item>“</item>
      </candidateList>
      <explain>文本全半角错误。</explain>
      <paraID>3FE724A7</paraID>
      <start>96</start>
      <end>97</end>
      <status>modified</status>
      <modifiedWord>“</modifiedWord>
      <trackRevisions>false</trackRevisions>
    </reviewItem>
    <reviewItem>
      <errorID>f3db43fa-c606-41f9-b31a-f122473f4d2a</errorID>
      <errorWord>"</errorWord>
      <group>L1_Format</group>
      <groupName>格式问题</groupName>
      <ability>L2_HalfPunc_CN</ability>
      <abilityName>全半角问题</abilityName>
      <candidateList>
        <item>”</item>
      </candidateList>
      <explain>文本全半角错误。</explain>
      <paraID>3FE724A7</paraID>
      <start>99</start>
      <end>100</end>
      <status>modified</status>
      <modifiedWord>”</modifiedWord>
      <trackRevisions>false</trackRevisions>
    </reviewItem>
    <reviewItem>
      <errorID>4be963a9-7cab-4e38-a49f-847b56ffc589</errorID>
      <errorWord>"</errorWord>
      <group>L1_Format</group>
      <groupName>格式问题</groupName>
      <ability>L2_HalfPunc_CN</ability>
      <abilityName>全半角问题</abilityName>
      <candidateList>
        <item>“</item>
      </candidateList>
      <explain>文本全半角错误。</explain>
      <paraID>3FE724A7</paraID>
      <start>101</start>
      <end>102</end>
      <status>modified</status>
      <modifiedWord>“</modifiedWord>
      <trackRevisions>false</trackRevisions>
    </reviewItem>
    <reviewItem>
      <errorID>44549f4b-7ac1-4b1d-936c-be556b3566dc</errorID>
      <errorWord>"</errorWord>
      <group>L1_Format</group>
      <groupName>格式问题</groupName>
      <ability>L2_HalfPunc_CN</ability>
      <abilityName>全半角问题</abilityName>
      <candidateList>
        <item>”</item>
      </candidateList>
      <explain>文本全半角错误。</explain>
      <paraID>3FE724A7</paraID>
      <start>104</start>
      <end>105</end>
      <status>modified</status>
      <modifiedWord>”</modifiedWord>
      <trackRevisions>false</trackRevisions>
    </reviewItem>
    <reviewItem>
      <errorID>dba37a86-ec84-4098-bdda-64910f9aeab4</errorID>
      <errorWord>"</errorWord>
      <group>L1_Format</group>
      <groupName>格式问题</groupName>
      <ability>L2_HalfPunc_CN</ability>
      <abilityName>全半角问题</abilityName>
      <candidateList>
        <item>“</item>
      </candidateList>
      <explain>文本全半角错误。</explain>
      <paraID>3FE724A7</paraID>
      <start>138</start>
      <end>139</end>
      <status>modified</status>
      <modifiedWord>“</modifiedWord>
      <trackRevisions>false</trackRevisions>
    </reviewItem>
    <reviewItem>
      <errorID>6c75d727-77b7-49b4-8f93-ab5d8a1c7d25</errorID>
      <errorWord>"</errorWord>
      <group>L1_Format</group>
      <groupName>格式问题</groupName>
      <ability>L2_HalfPunc_CN</ability>
      <abilityName>全半角问题</abilityName>
      <candidateList>
        <item>”</item>
      </candidateList>
      <explain>文本全半角错误。</explain>
      <paraID>3FE724A7</paraID>
      <start>144</start>
      <end>145</end>
      <status>modified</status>
      <modifiedWord>”</modifiedWord>
      <trackRevisions>false</trackRevisions>
    </reviewItem>
    <reviewItem>
      <errorID>b71d5343-4ff8-4a7d-afc2-5b4d378736cc</errorID>
      <errorWord>"</errorWord>
      <group>L1_Format</group>
      <groupName>格式问题</groupName>
      <ability>L2_HalfPunc_CN</ability>
      <abilityName>全半角问题</abilityName>
      <candidateList>
        <item>“</item>
      </candidateList>
      <explain>文本全半角错误。</explain>
      <paraID>3FE724A7</paraID>
      <start>153</start>
      <end>154</end>
      <status>modified</status>
      <modifiedWord>“</modifiedWord>
      <trackRevisions>false</trackRevisions>
    </reviewItem>
    <reviewItem>
      <errorID>89c7731f-d981-4855-b197-e95132e27b29</errorID>
      <errorWord>"</errorWord>
      <group>L1_Format</group>
      <groupName>格式问题</groupName>
      <ability>L2_HalfPunc_CN</ability>
      <abilityName>全半角问题</abilityName>
      <candidateList>
        <item>”</item>
      </candidateList>
      <explain>文本全半角错误。</explain>
      <paraID>3FE724A7</paraID>
      <start>159</start>
      <end>160</end>
      <status>modified</status>
      <modifiedWord>”</modifiedWord>
      <trackRevisions>false</trackRevisions>
    </reviewItem>
    <reviewItem>
      <errorID>982cd558-989e-4fc5-9954-82dbdbd2d824</errorID>
      <errorWord>"</errorWord>
      <group>L1_Format</group>
      <groupName>格式问题</groupName>
      <ability>L2_HalfPunc_CN</ability>
      <abilityName>全半角问题</abilityName>
      <candidateList>
        <item>“</item>
      </candidateList>
      <explain>文本全半角错误。</explain>
      <paraID>3FE724A7</paraID>
      <start>221</start>
      <end>222</end>
      <status>modified</status>
      <modifiedWord>“</modifiedWord>
      <trackRevisions>false</trackRevisions>
    </reviewItem>
    <reviewItem>
      <errorID>b823239b-98f2-4487-9bb3-26c4943ab3f4</errorID>
      <errorWord>"</errorWord>
      <group>L1_Format</group>
      <groupName>格式问题</groupName>
      <ability>L2_HalfPunc_CN</ability>
      <abilityName>全半角问题</abilityName>
      <candidateList>
        <item>”</item>
      </candidateList>
      <explain>文本全半角错误。</explain>
      <paraID>3FE724A7</paraID>
      <start>227</start>
      <end>228</end>
      <status>modified</status>
      <modifiedWord>”</modifiedWord>
      <trackRevisions>false</trackRevisions>
    </reviewItem>
    <reviewItem>
      <errorID>76691d7c-e3bf-4813-a213-dfc264526424</errorID>
      <errorWord>"</errorWord>
      <group>L1_Format</group>
      <groupName>格式问题</groupName>
      <ability>L2_HalfPunc_CN</ability>
      <abilityName>全半角问题</abilityName>
      <candidateList>
        <item>“</item>
      </candidateList>
      <explain>文本全半角错误。</explain>
      <paraID>1F7CD47A</paraID>
      <start>20</start>
      <end>21</end>
      <status>modified</status>
      <modifiedWord>“</modifiedWord>
      <trackRevisions>false</trackRevisions>
    </reviewItem>
    <reviewItem>
      <errorID>6942ea7f-4f2a-4d7b-bcba-dc44cc4fb305</errorID>
      <errorWord>"</errorWord>
      <group>L1_Format</group>
      <groupName>格式问题</groupName>
      <ability>L2_HalfPunc_CN</ability>
      <abilityName>全半角问题</abilityName>
      <candidateList>
        <item>”</item>
      </candidateList>
      <explain>文本全半角错误。</explain>
      <paraID>1F7CD47A</paraID>
      <start>28</start>
      <end>29</end>
      <status>modified</status>
      <modifiedWord>”</modifiedWord>
      <trackRevisions>false</trackRevisions>
    </reviewItem>
    <reviewItem>
      <errorID>304a9cbc-a1bc-4481-a639-bcd2f1e642f4</errorID>
      <errorWord>"</errorWord>
      <group>L1_Format</group>
      <groupName>格式问题</groupName>
      <ability>L2_HalfPunc_CN</ability>
      <abilityName>全半角问题</abilityName>
      <candidateList>
        <item>“</item>
      </candidateList>
      <explain>文本全半角错误。</explain>
      <paraID>1F7CD47A</paraID>
      <start>91</start>
      <end>92</end>
      <status>modified</status>
      <modifiedWord>“</modifiedWord>
      <trackRevisions>false</trackRevisions>
    </reviewItem>
    <reviewItem>
      <errorID>5aa30555-4507-4ca4-8a8b-65db483b020f</errorID>
      <errorWord>"</errorWord>
      <group>L1_Format</group>
      <groupName>格式问题</groupName>
      <ability>L2_HalfPunc_CN</ability>
      <abilityName>全半角问题</abilityName>
      <candidateList>
        <item>”</item>
      </candidateList>
      <explain>文本全半角错误。</explain>
      <paraID>1F7CD47A</paraID>
      <start>101</start>
      <end>102</end>
      <status>modified</status>
      <modifiedWord>”</modifiedWord>
      <trackRevisions>false</trackRevisions>
    </reviewItem>
    <reviewItem>
      <errorID>751fcbc7-ad0c-4ea1-b340-629d26acbcad</errorID>
      <errorWord>"</errorWord>
      <group>L1_Format</group>
      <groupName>格式问题</groupName>
      <ability>L2_HalfPunc_CN</ability>
      <abilityName>全半角问题</abilityName>
      <candidateList>
        <item>“</item>
      </candidateList>
      <explain>文本全半角错误。</explain>
      <paraID>1F7CD47A</paraID>
      <start>108</start>
      <end>109</end>
      <status>modified</status>
      <modifiedWord>“</modifiedWord>
      <trackRevisions>false</trackRevisions>
    </reviewItem>
    <reviewItem>
      <errorID>5b47417c-e8ef-4d8a-922e-e350249ee9cb</errorID>
      <errorWord>"</errorWord>
      <group>L1_Format</group>
      <groupName>格式问题</groupName>
      <ability>L2_HalfPunc_CN</ability>
      <abilityName>全半角问题</abilityName>
      <candidateList>
        <item>”</item>
      </candidateList>
      <explain>文本全半角错误。</explain>
      <paraID>1F7CD47A</paraID>
      <start>113</start>
      <end>114</end>
      <status>modified</status>
      <modifiedWord>”</modifiedWord>
      <trackRevisions>false</trackRevisions>
    </reviewItem>
    <reviewItem>
      <errorID>dfa2e248-6cd0-4a7b-b624-2e94a681ee12</errorID>
      <errorWord>"</errorWord>
      <group>L1_Format</group>
      <groupName>格式问题</groupName>
      <ability>L2_HalfPunc_CN</ability>
      <abilityName>全半角问题</abilityName>
      <candidateList>
        <item>“</item>
      </candidateList>
      <explain>文本全半角错误。</explain>
      <paraID>1F7CD47A</paraID>
      <start>181</start>
      <end>182</end>
      <status>modified</status>
      <modifiedWord>“</modifiedWord>
      <trackRevisions>false</trackRevisions>
    </reviewItem>
    <reviewItem>
      <errorID>6a374a3c-7bc8-4a6f-b3d8-795873fd8a02</errorID>
      <errorWord>"</errorWord>
      <group>L1_Format</group>
      <groupName>格式问题</groupName>
      <ability>L2_HalfPunc_CN</ability>
      <abilityName>全半角问题</abilityName>
      <candidateList>
        <item>”</item>
      </candidateList>
      <explain>文本全半角错误。</explain>
      <paraID>1F7CD47A</paraID>
      <start>188</start>
      <end>189</end>
      <status>modified</status>
      <modifiedWord>”</modifiedWord>
      <trackRevisions>false</trackRevisions>
    </reviewItem>
    <reviewItem>
      <errorID>fc723a69-ed73-4e78-ac20-d867d8cba25c</errorID>
      <errorWord>"</errorWord>
      <group>L1_Format</group>
      <groupName>格式问题</groupName>
      <ability>L2_HalfPunc_CN</ability>
      <abilityName>全半角问题</abilityName>
      <candidateList>
        <item>“</item>
      </candidateList>
      <explain>文本全半角错误。</explain>
      <paraID> B0792FF</paraID>
      <start>33</start>
      <end>34</end>
      <status>modified</status>
      <modifiedWord>“</modifiedWord>
      <trackRevisions>false</trackRevisions>
    </reviewItem>
    <reviewItem>
      <errorID>34384af5-84e8-42f6-af0b-6d6e8d0228ea</errorID>
      <errorWord>"</errorWord>
      <group>L1_Format</group>
      <groupName>格式问题</groupName>
      <ability>L2_HalfPunc_CN</ability>
      <abilityName>全半角问题</abilityName>
      <candidateList>
        <item>”</item>
      </candidateList>
      <explain>文本全半角错误。</explain>
      <paraID> B0792FF</paraID>
      <start>39</start>
      <end>40</end>
      <status>modified</status>
      <modifiedWord>”</modifiedWord>
      <trackRevisions>false</trackRevisions>
    </reviewItem>
    <reviewItem>
      <errorID>efcee7d1-92ce-4853-90be-db8ca99eb066</errorID>
      <errorWord>"</errorWord>
      <group>L1_Format</group>
      <groupName>格式问题</groupName>
      <ability>L2_HalfPunc_CN</ability>
      <abilityName>全半角问题</abilityName>
      <candidateList>
        <item>“</item>
      </candidateList>
      <explain>文本全半角错误。</explain>
      <paraID> B0792FF</paraID>
      <start>41</start>
      <end>42</end>
      <status>modified</status>
      <modifiedWord>“</modifiedWord>
      <trackRevisions>false</trackRevisions>
    </reviewItem>
    <reviewItem>
      <errorID>e4809638-8a41-4808-9a5a-f434470d65fa</errorID>
      <errorWord>"</errorWord>
      <group>L1_Format</group>
      <groupName>格式问题</groupName>
      <ability>L2_HalfPunc_CN</ability>
      <abilityName>全半角问题</abilityName>
      <candidateList>
        <item>”</item>
      </candidateList>
      <explain>文本全半角错误。</explain>
      <paraID> B0792FF</paraID>
      <start>49</start>
      <end>50</end>
      <status>modified</status>
      <modifiedWord>”</modifiedWord>
      <trackRevisions>false</trackRevisions>
    </reviewItem>
    <reviewItem>
      <errorID>a8b1761b-8f4a-4f3c-bfd7-fb9a4bc97370</errorID>
      <errorWord>"</errorWord>
      <group>L1_Format</group>
      <groupName>格式问题</groupName>
      <ability>L2_HalfPunc_CN</ability>
      <abilityName>全半角问题</abilityName>
      <candidateList>
        <item>“</item>
      </candidateList>
      <explain>文本全半角错误。</explain>
      <paraID> B0792FF</paraID>
      <start>147</start>
      <end>148</end>
      <status>modified</status>
      <modifiedWord>“</modifiedWord>
      <trackRevisions>false</trackRevisions>
    </reviewItem>
    <reviewItem>
      <errorID>22265f6b-cc33-403b-b8d2-8c6947f80907</errorID>
      <errorWord>"</errorWord>
      <group>L1_Format</group>
      <groupName>格式问题</groupName>
      <ability>L2_HalfPunc_CN</ability>
      <abilityName>全半角问题</abilityName>
      <candidateList>
        <item>”</item>
      </candidateList>
      <explain>文本全半角错误。</explain>
      <paraID> B0792FF</paraID>
      <start>150</start>
      <end>151</end>
      <status>modified</status>
      <modifiedWord>”</modifiedWord>
      <trackRevisions>false</trackRevisions>
    </reviewItem>
    <reviewItem>
      <errorID>dda0dd54-3c42-4e41-bc23-ebe988d03529</errorID>
      <errorWord>"</errorWord>
      <group>L1_Format</group>
      <groupName>格式问题</groupName>
      <ability>L2_HalfPunc_CN</ability>
      <abilityName>全半角问题</abilityName>
      <candidateList>
        <item>“</item>
      </candidateList>
      <explain>文本全半角错误。</explain>
      <paraID> 7C25396</paraID>
      <start>113</start>
      <end>114</end>
      <status>modified</status>
      <modifiedWord>“</modifiedWord>
      <trackRevisions>false</trackRevisions>
    </reviewItem>
    <reviewItem>
      <errorID>ada64250-077d-4e15-8e52-669c45ac8868</errorID>
      <errorWord>"</errorWord>
      <group>L1_Format</group>
      <groupName>格式问题</groupName>
      <ability>L2_HalfPunc_CN</ability>
      <abilityName>全半角问题</abilityName>
      <candidateList>
        <item>”</item>
      </candidateList>
      <explain>文本全半角错误。</explain>
      <paraID> 7C25396</paraID>
      <start>117</start>
      <end>118</end>
      <status>modified</status>
      <modifiedWord>”</modifiedWord>
      <trackRevisions>false</trackRevisions>
    </reviewItem>
    <reviewItem>
      <errorID>bd80148a-3af3-46a9-a590-14410c3c2af7</errorID>
      <errorWord>1980年代</errorWord>
      <group>L1_Knowledge</group>
      <groupName>知识性问题</groupName>
      <ability>L2_Time</ability>
      <abilityName>日期时间</abilityName>
      <candidateList>
        <item>20世纪80年代</item>
      </candidateList>
      <explain>年代表述建议使用世纪+年代的格式。</explain>
      <paraID>6C5DD2A7</paraID>
      <start>168</start>
      <end>174</end>
      <status>unmodified</status>
      <modifiedWord/>
      <trackRevisions>false</trackRevisions>
    </reviewItem>
    <reviewItem>
      <errorID>2b1d3375-f425-4255-b4d2-9f06156cd85e</errorID>
      <errorWord>"</errorWord>
      <group>L1_Format</group>
      <groupName>格式问题</groupName>
      <ability>L2_HalfPunc_CN</ability>
      <abilityName>全半角问题</abilityName>
      <candidateList>
        <item>“</item>
      </candidateList>
      <explain>文本全半角错误。</explain>
      <paraID>11A5AC38</paraID>
      <start>4</start>
      <end>5</end>
      <status>modified</status>
      <modifiedWord>“</modifiedWord>
      <trackRevisions>false</trackRevisions>
    </reviewItem>
    <reviewItem>
      <errorID>ce4fa03d-0f9b-4e3e-8907-fa58712b528a</errorID>
      <errorWord>"</errorWord>
      <group>L1_Format</group>
      <groupName>格式问题</groupName>
      <ability>L2_HalfPunc_CN</ability>
      <abilityName>全半角问题</abilityName>
      <candidateList>
        <item>”</item>
      </candidateList>
      <explain>文本全半角错误。</explain>
      <paraID>11A5AC38</paraID>
      <start>9</start>
      <end>10</end>
      <status>modified</status>
      <modifiedWord>”</modifiedWord>
      <trackRevisions>false</trackRevisions>
    </reviewItem>
    <reviewItem>
      <errorID>8183ef9f-a593-418d-ac81-904d5c2e7781</errorID>
      <errorWord>也成为了</errorWord>
      <group>L1_Word</group>
      <groupName>字词问题</groupName>
      <ability>L2_Typo</ability>
      <abilityName>字词错误</abilityName>
      <candidateList>
        <item>也成了</item>
      </candidateList>
      <explain/>
      <paraID>11A5AC38</paraID>
      <start>42</start>
      <end>46</end>
      <status>unmodified</status>
      <modifiedWord/>
      <trackRevisions>false</trackRevisions>
    </reviewItem>
    <reviewItem>
      <errorID>ebf99e6c-8e47-4f67-9723-eb232fc30205</errorID>
      <errorWord>"</errorWord>
      <group>L1_Format</group>
      <groupName>格式问题</groupName>
      <ability>L2_HalfPunc_CN</ability>
      <abilityName>全半角问题</abilityName>
      <candidateList>
        <item>“</item>
      </candidateList>
      <explain>文本全半角错误。</explain>
      <paraID>11A5AC38</paraID>
      <start>62</start>
      <end>63</end>
      <status>modified</status>
      <modifiedWord>“</modifiedWord>
      <trackRevisions>false</trackRevisions>
    </reviewItem>
    <reviewItem>
      <errorID>6e5769e0-a5a5-4bd8-ada7-9f33294e1f93</errorID>
      <errorWord>"</errorWord>
      <group>L1_Format</group>
      <groupName>格式问题</groupName>
      <ability>L2_HalfPunc_CN</ability>
      <abilityName>全半角问题</abilityName>
      <candidateList>
        <item>”</item>
      </candidateList>
      <explain>文本全半角错误。</explain>
      <paraID>11A5AC38</paraID>
      <start>67</start>
      <end>68</end>
      <status>modified</status>
      <modifiedWord>”</modifiedWord>
      <trackRevisions>false</trackRevisions>
    </reviewItem>
    <reviewItem>
      <errorID>28fab604-d6dc-4e32-937c-a5870f6540ff</errorID>
      <errorWord>"</errorWord>
      <group>L1_Format</group>
      <groupName>格式问题</groupName>
      <ability>L2_HalfPunc_CN</ability>
      <abilityName>全半角问题</abilityName>
      <candidateList>
        <item>“</item>
      </candidateList>
      <explain>文本全半角错误。</explain>
      <paraID>11A5AC38</paraID>
      <start>82</start>
      <end>83</end>
      <status>modified</status>
      <modifiedWord>“</modifiedWord>
      <trackRevisions>false</trackRevisions>
    </reviewItem>
    <reviewItem>
      <errorID>9d0e6060-3265-4593-9196-9c24338503c9</errorID>
      <errorWord>"</errorWord>
      <group>L1_Format</group>
      <groupName>格式问题</groupName>
      <ability>L2_HalfPunc_CN</ability>
      <abilityName>全半角问题</abilityName>
      <candidateList>
        <item>”</item>
      </candidateList>
      <explain>文本全半角错误。</explain>
      <paraID>11A5AC38</paraID>
      <start>87</start>
      <end>88</end>
      <status>modified</status>
      <modifiedWord>”</modifiedWord>
      <trackRevisions>false</trackRevisions>
    </reviewItem>
    <reviewItem>
      <errorID>832f06a3-57c8-4d1b-a43f-083c4ed81f55</errorID>
      <errorWord>"</errorWord>
      <group>L1_Format</group>
      <groupName>格式问题</groupName>
      <ability>L2_HalfPunc_CN</ability>
      <abilityName>全半角问题</abilityName>
      <candidateList>
        <item>“</item>
      </candidateList>
      <explain>文本全半角错误。</explain>
      <paraID>27144FFD</paraID>
      <start>15</start>
      <end>16</end>
      <status>modified</status>
      <modifiedWord>“</modifiedWord>
      <trackRevisions>false</trackRevisions>
    </reviewItem>
    <reviewItem>
      <errorID>8dde4b39-3092-43af-bf19-f5e65fc37a95</errorID>
      <errorWord>"</errorWord>
      <group>L1_Format</group>
      <groupName>格式问题</groupName>
      <ability>L2_HalfPunc_CN</ability>
      <abilityName>全半角问题</abilityName>
      <candidateList>
        <item>”</item>
      </candidateList>
      <explain>文本全半角错误。</explain>
      <paraID>27144FFD</paraID>
      <start>23</start>
      <end>24</end>
      <status>modified</status>
      <modifiedWord>”</modifiedWord>
      <trackRevisions>false</trackRevisions>
    </reviewItem>
    <reviewItem>
      <errorID>db0334ec-0478-400c-8e82-366ea666e6ba</errorID>
      <errorWord>"</errorWord>
      <group>L1_Format</group>
      <groupName>格式问题</groupName>
      <ability>L2_HalfPunc_CN</ability>
      <abilityName>全半角问题</abilityName>
      <candidateList>
        <item>“</item>
      </candidateList>
      <explain>文本全半角错误。</explain>
      <paraID>27144FFD</paraID>
      <start>26</start>
      <end>27</end>
      <status>modified</status>
      <modifiedWord>“</modifiedWord>
      <trackRevisions>false</trackRevisions>
    </reviewItem>
    <reviewItem>
      <errorID>41b9d63b-a467-4e36-bf13-d4ca5913ce2a</errorID>
      <errorWord>"</errorWord>
      <group>L1_Format</group>
      <groupName>格式问题</groupName>
      <ability>L2_HalfPunc_CN</ability>
      <abilityName>全半角问题</abilityName>
      <candidateList>
        <item>”</item>
      </candidateList>
      <explain>文本全半角错误。</explain>
      <paraID>27144FFD</paraID>
      <start>32</start>
      <end>33</end>
      <status>modified</status>
      <modifiedWord>”</modifiedWord>
      <trackRevisions>false</trackRevisions>
    </reviewItem>
    <reviewItem>
      <errorID>73520738-119b-4e9e-bd3b-3d76af92debd</errorID>
      <errorWord>"</errorWord>
      <group>L1_Format</group>
      <groupName>格式问题</groupName>
      <ability>L2_HalfPunc_CN</ability>
      <abilityName>全半角问题</abilityName>
      <candidateList>
        <item>“</item>
      </candidateList>
      <explain>文本全半角错误。</explain>
      <paraID>50A37EFB</paraID>
      <start>18</start>
      <end>19</end>
      <status>modified</status>
      <modifiedWord>“</modifiedWord>
      <trackRevisions>false</trackRevisions>
    </reviewItem>
    <reviewItem>
      <errorID>53bbe512-3636-4aec-a411-d5bc4294c5ef</errorID>
      <errorWord>"</errorWord>
      <group>L1_Format</group>
      <groupName>格式问题</groupName>
      <ability>L2_HalfPunc_CN</ability>
      <abilityName>全半角问题</abilityName>
      <candidateList>
        <item>”</item>
      </candidateList>
      <explain>文本全半角错误。</explain>
      <paraID>50A37EFB</paraID>
      <start>23</start>
      <end>24</end>
      <status>modified</status>
      <modifiedWord>”</modifiedWord>
      <trackRevisions>false</trackRevisions>
    </reviewItem>
    <reviewItem>
      <errorID>62c5b9c0-7fb7-4b1d-9c14-1f38d01f85d3</errorID>
      <errorWord>"</errorWord>
      <group>L1_Format</group>
      <groupName>格式问题</groupName>
      <ability>L2_HalfPunc_CN</ability>
      <abilityName>全半角问题</abilityName>
      <candidateList>
        <item>“</item>
      </candidateList>
      <explain>文本全半角错误。</explain>
      <paraID>50A37EFB</paraID>
      <start>96</start>
      <end>97</end>
      <status>modified</status>
      <modifiedWord>“</modifiedWord>
      <trackRevisions>false</trackRevisions>
    </reviewItem>
    <reviewItem>
      <errorID>062151b3-b9c0-4de6-bb09-4800f223eb42</errorID>
      <errorWord>"</errorWord>
      <group>L1_Format</group>
      <groupName>格式问题</groupName>
      <ability>L2_HalfPunc_CN</ability>
      <abilityName>全半角问题</abilityName>
      <candidateList>
        <item>”</item>
      </candidateList>
      <explain>文本全半角错误。</explain>
      <paraID>50A37EFB</paraID>
      <start>101</start>
      <end>102</end>
      <status>modified</status>
      <modifiedWord>”</modifiedWord>
      <trackRevisions>false</trackRevisions>
    </reviewItem>
    <reviewItem>
      <errorID>bb0f6de2-e1fc-431f-ada5-6457e0eb3f72</errorID>
      <errorWord>(</errorWord>
      <group>L1_Format</group>
      <groupName>格式问题</groupName>
      <ability>L2_HalfPunc_CN</ability>
      <abilityName>全半角问题</abilityName>
      <candidateList>
        <item>（</item>
      </candidateList>
      <explain>文本全半角错误。</explain>
      <paraID>30D9FB27</paraID>
      <start>23</start>
      <end>24</end>
      <status>modified</status>
      <modifiedWord>（</modifiedWord>
      <trackRevisions>false</trackRevisions>
    </reviewItem>
    <reviewItem>
      <errorID>f06c0b94-1a58-4705-adac-7f961f791cf4</errorID>
      <errorWord>)</errorWord>
      <group>L1_Format</group>
      <groupName>格式问题</groupName>
      <ability>L2_HalfPunc_CN</ability>
      <abilityName>全半角问题</abilityName>
      <candidateList>
        <item>）</item>
      </candidateList>
      <explain>文本全半角错误。</explain>
      <paraID>30D9FB27</paraID>
      <start>38</start>
      <end>39</end>
      <status>modified</status>
      <modifiedWord>）</modifiedWord>
      <trackRevisions>false</trackRevisions>
    </reviewItem>
    <reviewItem>
      <errorID>52ba35b9-052f-4cf3-a8b7-f711aff43e55</errorID>
      <errorWord>,</errorWord>
      <group>L1_Format</group>
      <groupName>格式问题</groupName>
      <ability>L2_HalfPunc_CN</ability>
      <abilityName>全半角问题</abilityName>
      <candidateList>
        <item>，</item>
      </candidateList>
      <explain>文本全半角错误。</explain>
      <paraID>30D9FB27</paraID>
      <start>49</start>
      <end>50</end>
      <status>modified</status>
      <modifiedWord>，</modifiedWord>
      <trackRevisions>false</trackRevisions>
    </reviewItem>
    <reviewItem>
      <errorID>203f3fc5-66b3-436c-a0f3-62212bd845bd</errorID>
      <errorWord>,</errorWord>
      <group>L1_Format</group>
      <groupName>格式问题</groupName>
      <ability>L2_HalfPunc_CN</ability>
      <abilityName>全半角问题</abilityName>
      <candidateList>
        <item>，</item>
      </candidateList>
      <explain>文本全半角错误。</explain>
      <paraID>30D9FB27</paraID>
      <start>66</start>
      <end>67</end>
      <status>modified</status>
      <modifiedWord>，</modifiedWord>
      <trackRevisions>false</trackRevisions>
    </reviewItem>
    <reviewItem>
      <errorID>4a52b4f9-c1db-48cb-8ef9-51b449aadcb1</errorID>
      <errorWord>,</errorWord>
      <group>L1_Format</group>
      <groupName>格式问题</groupName>
      <ability>L2_HalfPunc_CN</ability>
      <abilityName>全半角问题</abilityName>
      <candidateList>
        <item>，</item>
      </candidateList>
      <explain>文本全半角错误。</explain>
      <paraID>30D9FB27</paraID>
      <start>77</start>
      <end>78</end>
      <status>modified</status>
      <modifiedWord>，</modifiedWord>
      <trackRevisions>false</trackRevisions>
    </reviewItem>
    <reviewItem>
      <errorID>336c5396-9e17-41f3-80c0-c52c02754dcd</errorID>
      <errorWord>,</errorWord>
      <group>L1_Format</group>
      <groupName>格式问题</groupName>
      <ability>L2_HalfPunc_CN</ability>
      <abilityName>全半角问题</abilityName>
      <candidateList>
        <item>，</item>
      </candidateList>
      <explain>文本全半角错误。</explain>
      <paraID>30D9FB27</paraID>
      <start>91</start>
      <end>92</end>
      <status>modified</status>
      <modifiedWord>，</modifiedWord>
      <trackRevisions>false</trackRevisions>
    </reviewItem>
    <reviewItem>
      <errorID>f07453eb-55ac-43e2-b3a9-7448d7439a35</errorID>
      <errorWord>,</errorWord>
      <group>L1_Format</group>
      <groupName>格式问题</groupName>
      <ability>L2_HalfPunc_CN</ability>
      <abilityName>全半角问题</abilityName>
      <candidateList>
        <item>，</item>
      </candidateList>
      <explain>文本全半角错误。</explain>
      <paraID>73B1F34F</paraID>
      <start>34</start>
      <end>35</end>
      <status>modified</status>
      <modifiedWord>，</modifiedWord>
      <trackRevisions>false</trackRevisions>
    </reviewItem>
    <reviewItem>
      <errorID>f6277945-56b5-4d07-9281-ee4bb87786b6</errorID>
      <errorWord>(</errorWord>
      <group>L1_Format</group>
      <groupName>格式问题</groupName>
      <ability>L2_HalfPunc_CN</ability>
      <abilityName>全半角问题</abilityName>
      <candidateList>
        <item>（</item>
      </candidateList>
      <explain>文本全半角错误。</explain>
      <paraID>73B1F34F</paraID>
      <start>43</start>
      <end>44</end>
      <status>modified</status>
      <modifiedWord>（</modifiedWord>
      <trackRevisions>false</trackRevisions>
    </reviewItem>
    <reviewItem>
      <errorID>68227ac7-7047-419a-9878-8d0233a3e17c</errorID>
      <errorWord>"</errorWord>
      <group>L1_Format</group>
      <groupName>格式问题</groupName>
      <ability>L2_HalfPunc_CN</ability>
      <abilityName>全半角问题</abilityName>
      <candidateList>
        <item>“</item>
      </candidateList>
      <explain>文本全半角错误。</explain>
      <paraID>73B1F34F</paraID>
      <start>47</start>
      <end>48</end>
      <status>modified</status>
      <modifiedWord>“</modifiedWord>
      <trackRevisions>false</trackRevisions>
    </reviewItem>
    <reviewItem>
      <errorID>a919337d-2849-4d5c-b872-ad1b7fe60280</errorID>
      <errorWord>"</errorWord>
      <group>L1_Format</group>
      <groupName>格式问题</groupName>
      <ability>L2_HalfPunc_CN</ability>
      <abilityName>全半角问题</abilityName>
      <candidateList>
        <item>”</item>
      </candidateList>
      <explain>文本全半角错误。</explain>
      <paraID>73B1F34F</paraID>
      <start>55</start>
      <end>56</end>
      <status>modified</status>
      <modifiedWord>”</modifiedWord>
      <trackRevisions>false</trackRevisions>
    </reviewItem>
    <reviewItem>
      <errorID>f8fc72ad-dfb4-47d1-893a-0134e483ba29</errorID>
      <errorWord>)</errorWord>
      <group>L1_Format</group>
      <groupName>格式问题</groupName>
      <ability>L2_HalfPunc_CN</ability>
      <abilityName>全半角问题</abilityName>
      <candidateList>
        <item>）</item>
      </candidateList>
      <explain>文本全半角错误。</explain>
      <paraID>73B1F34F</paraID>
      <start>56</start>
      <end>57</end>
      <status>modified</status>
      <modifiedWord>）</modifiedWord>
      <trackRevisions>false</trackRevisions>
    </reviewItem>
    <reviewItem>
      <errorID>986e8d42-f661-4428-b399-147045e46a44</errorID>
      <errorWord>(</errorWord>
      <group>L1_Format</group>
      <groupName>格式问题</groupName>
      <ability>L2_HalfPunc_CN</ability>
      <abilityName>全半角问题</abilityName>
      <candidateList>
        <item>（</item>
      </candidateList>
      <explain>文本全半角错误。</explain>
      <paraID>69F7EF46</paraID>
      <start>12</start>
      <end>13</end>
      <status>modified</status>
      <modifiedWord>（</modifiedWord>
      <trackRevisions>false</trackRevisions>
    </reviewItem>
    <reviewItem>
      <errorID>a5693fb4-33c4-4b77-a633-feee8d20c777</errorID>
      <errorWord>)</errorWord>
      <group>L1_Format</group>
      <groupName>格式问题</groupName>
      <ability>L2_HalfPunc_CN</ability>
      <abilityName>全半角问题</abilityName>
      <candidateList>
        <item>）</item>
      </candidateList>
      <explain>文本全半角错误。</explain>
      <paraID>69F7EF46</paraID>
      <start>19</start>
      <end>20</end>
      <status>modified</status>
      <modifiedWord>）</modifiedWord>
      <trackRevisions>false</trackRevisions>
    </reviewItem>
    <reviewItem>
      <errorID>47c420f9-f826-432c-a3ff-f837bc66e740</errorID>
      <errorWord>"</errorWord>
      <group>L1_Format</group>
      <groupName>格式问题</groupName>
      <ability>L2_HalfPunc_CN</ability>
      <abilityName>全半角问题</abilityName>
      <candidateList>
        <item>“</item>
      </candidateList>
      <explain>文本全半角错误。</explain>
      <paraID>41BDFC05</paraID>
      <start>100</start>
      <end>101</end>
      <status>modified</status>
      <modifiedWord>“</modifiedWord>
      <trackRevisions>false</trackRevisions>
    </reviewItem>
    <reviewItem>
      <errorID>10872724-ca06-47c6-9836-841fc7ff621a</errorID>
      <errorWord>"</errorWord>
      <group>L1_Format</group>
      <groupName>格式问题</groupName>
      <ability>L2_HalfPunc_CN</ability>
      <abilityName>全半角问题</abilityName>
      <candidateList>
        <item>”</item>
      </candidateList>
      <explain>文本全半角错误。</explain>
      <paraID>41BDFC05</paraID>
      <start>106</start>
      <end>107</end>
      <status>modified</status>
      <modifiedWord>”</modifiedWord>
      <trackRevisions>false</trackRevisions>
    </reviewItem>
    <reviewItem>
      <errorID>8e955adb-0181-4b00-aa96-c8ae57153cb2</errorID>
      <errorWord>"</errorWord>
      <group>L1_Format</group>
      <groupName>格式问题</groupName>
      <ability>L2_HalfPunc_CN</ability>
      <abilityName>全半角问题</abilityName>
      <candidateList>
        <item>“</item>
      </candidateList>
      <explain>文本全半角错误。</explain>
      <paraID>41BDFC05</paraID>
      <start>213</start>
      <end>214</end>
      <status>modified</status>
      <modifiedWord>“</modifiedWord>
      <trackRevisions>false</trackRevisions>
    </reviewItem>
    <reviewItem>
      <errorID>2e4265de-cd2c-491c-a32e-13d94db0f42f</errorID>
      <errorWord>"</errorWord>
      <group>L1_Format</group>
      <groupName>格式问题</groupName>
      <ability>L2_HalfPunc_CN</ability>
      <abilityName>全半角问题</abilityName>
      <candidateList>
        <item>”</item>
      </candidateList>
      <explain>文本全半角错误。</explain>
      <paraID>41BDFC05</paraID>
      <start>221</start>
      <end>222</end>
      <status>modified</status>
      <modifiedWord>”</modifiedWord>
      <trackRevisions>false</trackRevisions>
    </reviewItem>
    <reviewItem>
      <errorID>99793587-c681-4f84-b1cc-c32ec343a414</errorID>
      <errorWord>"</errorWord>
      <group>L1_Format</group>
      <groupName>格式问题</groupName>
      <ability>L2_HalfPunc_CN</ability>
      <abilityName>全半角问题</abilityName>
      <candidateList>
        <item>“</item>
      </candidateList>
      <explain>文本全半角错误。</explain>
      <paraID>41BDFC05</paraID>
      <start>224</start>
      <end>225</end>
      <status>modified</status>
      <modifiedWord>“</modifiedWord>
      <trackRevisions>false</trackRevisions>
    </reviewItem>
    <reviewItem>
      <errorID>da635887-0ef4-4a7c-9888-c8fe26c74265</errorID>
      <errorWord>"</errorWord>
      <group>L1_Format</group>
      <groupName>格式问题</groupName>
      <ability>L2_HalfPunc_CN</ability>
      <abilityName>全半角问题</abilityName>
      <candidateList>
        <item>”</item>
      </candidateList>
      <explain>文本全半角错误。</explain>
      <paraID>41BDFC05</paraID>
      <start>260</start>
      <end>261</end>
      <status>modified</status>
      <modifiedWord>”</modifiedWord>
      <trackRevisions>false</trackRevisions>
    </reviewItem>
    <reviewItem>
      <errorID>c8d1cb2b-b7fb-4e34-8c8a-5ce3b1f3de62</errorID>
      <errorWord>"</errorWord>
      <group>L1_Format</group>
      <groupName>格式问题</groupName>
      <ability>L2_HalfPunc_CN</ability>
      <abilityName>全半角问题</abilityName>
      <candidateList>
        <item>“</item>
      </candidateList>
      <explain>文本全半角错误。</explain>
      <paraID>41BDFC05</paraID>
      <start>278</start>
      <end>279</end>
      <status>modified</status>
      <modifiedWord>“</modifiedWord>
      <trackRevisions>false</trackRevisions>
    </reviewItem>
    <reviewItem>
      <errorID>490f8399-9b71-44c2-b84d-fa782ab035ef</errorID>
      <errorWord>"</errorWord>
      <group>L1_Format</group>
      <groupName>格式问题</groupName>
      <ability>L2_HalfPunc_CN</ability>
      <abilityName>全半角问题</abilityName>
      <candidateList>
        <item>”</item>
      </candidateList>
      <explain>文本全半角错误。</explain>
      <paraID>41BDFC05</paraID>
      <start>290</start>
      <end>291</end>
      <status>modified</status>
      <modifiedWord>”</modifiedWord>
      <trackRevisions>false</trackRevisions>
    </reviewItem>
    <reviewItem>
      <errorID>91490cae-65d1-4cbf-8361-8cb99cc6506d</errorID>
      <errorWord>"</errorWord>
      <group>L1_Format</group>
      <groupName>格式问题</groupName>
      <ability>L2_HalfPunc_CN</ability>
      <abilityName>全半角问题</abilityName>
      <candidateList>
        <item>“</item>
      </candidateList>
      <explain>文本全半角错误。</explain>
      <paraID>41BDFC05</paraID>
      <start>300</start>
      <end>301</end>
      <status>modified</status>
      <modifiedWord>“</modifiedWord>
      <trackRevisions>false</trackRevisions>
    </reviewItem>
    <reviewItem>
      <errorID>23825801-f3c0-4da9-a488-0ca8d14374f8</errorID>
      <errorWord>"</errorWord>
      <group>L1_Format</group>
      <groupName>格式问题</groupName>
      <ability>L2_HalfPunc_CN</ability>
      <abilityName>全半角问题</abilityName>
      <candidateList>
        <item>”</item>
      </candidateList>
      <explain>文本全半角错误。</explain>
      <paraID>41BDFC05</paraID>
      <start>315</start>
      <end>316</end>
      <status>modified</status>
      <modifiedWord>”</modifiedWord>
      <trackRevisions>false</trackRevisions>
    </reviewItem>
    <reviewItem>
      <errorID>ad8ad5c1-cd9a-4e16-8b25-4f03758936a5</errorID>
      <errorWord>德克萨斯大学</errorWord>
      <group>L1_Word</group>
      <groupName>字词问题</groupName>
      <ability>L2_Typo</ability>
      <abilityName>字词错误</abilityName>
      <candidateList>
        <item>得克萨斯大学</item>
      </candidateList>
      <explain/>
      <paraID>78B00B69</paraID>
      <start>38</start>
      <end>44</end>
      <status>unmodified</status>
      <modifiedWord/>
      <trackRevisions>false</trackRevisions>
    </reviewItem>
    <reviewItem>
      <errorID>600c553f-3d58-4509-a4cd-d9696ec827c9</errorID>
      <errorWord>"</errorWord>
      <group>L1_Format</group>
      <groupName>格式问题</groupName>
      <ability>L2_HalfPunc_CN</ability>
      <abilityName>全半角问题</abilityName>
      <candidateList>
        <item>“</item>
      </candidateList>
      <explain>文本全半角错误。</explain>
      <paraID>1521F416</paraID>
      <start>24</start>
      <end>25</end>
      <status>modified</status>
      <modifiedWord>“</modifiedWord>
      <trackRevisions>false</trackRevisions>
    </reviewItem>
    <reviewItem>
      <errorID>0541d86b-aba7-4fbf-b2a2-4ed3e6c77f13</errorID>
      <errorWord>"</errorWord>
      <group>L1_Format</group>
      <groupName>格式问题</groupName>
      <ability>L2_HalfPunc_CN</ability>
      <abilityName>全半角问题</abilityName>
      <candidateList>
        <item>”</item>
      </candidateList>
      <explain>文本全半角错误。</explain>
      <paraID>1521F416</paraID>
      <start>31</start>
      <end>32</end>
      <status>modified</status>
      <modifiedWord>”</modifiedWord>
      <trackRevisions>false</trackRevisions>
    </reviewItem>
    <reviewItem>
      <errorID>ecddbeb3-14ee-4be2-9fe7-4cbea673a6f9</errorID>
      <errorWord>"</errorWord>
      <group>L1_Format</group>
      <groupName>格式问题</groupName>
      <ability>L2_HalfPunc_CN</ability>
      <abilityName>全半角问题</abilityName>
      <candidateList>
        <item>“</item>
      </candidateList>
      <explain>文本全半角错误。</explain>
      <paraID>1521F416</paraID>
      <start>34</start>
      <end>35</end>
      <status>modified</status>
      <modifiedWord>“</modifiedWord>
      <trackRevisions>false</trackRevisions>
    </reviewItem>
    <reviewItem>
      <errorID>eae99c29-a742-4aa4-8f4d-57be8f8192e8</errorID>
      <errorWord>"</errorWord>
      <group>L1_Format</group>
      <groupName>格式问题</groupName>
      <ability>L2_HalfPunc_CN</ability>
      <abilityName>全半角问题</abilityName>
      <candidateList>
        <item>”</item>
      </candidateList>
      <explain>文本全半角错误。</explain>
      <paraID>1521F416</paraID>
      <start>43</start>
      <end>44</end>
      <status>modified</status>
      <modifiedWord>”</modifiedWord>
      <trackRevisions>false</trackRevisions>
    </reviewItem>
    <reviewItem>
      <errorID>b39f889c-7077-481f-b798-8abefcb3cd59</errorID>
      <errorWord>"</errorWord>
      <group>L1_Format</group>
      <groupName>格式问题</groupName>
      <ability>L2_HalfPunc_CN</ability>
      <abilityName>全半角问题</abilityName>
      <candidateList>
        <item>“</item>
      </candidateList>
      <explain>文本全半角错误。</explain>
      <paraID>50177005</paraID>
      <start>72</start>
      <end>73</end>
      <status>modified</status>
      <modifiedWord>“</modifiedWord>
      <trackRevisions>false</trackRevisions>
    </reviewItem>
    <reviewItem>
      <errorID>f1f4fdf2-4630-4c33-83eb-e9096e295cbc</errorID>
      <errorWord>"</errorWord>
      <group>L1_Format</group>
      <groupName>格式问题</groupName>
      <ability>L2_HalfPunc_CN</ability>
      <abilityName>全半角问题</abilityName>
      <candidateList>
        <item>”</item>
      </candidateList>
      <explain>文本全半角错误。</explain>
      <paraID>50177005</paraID>
      <start>78</start>
      <end>79</end>
      <status>modified</status>
      <modifiedWord>”</modifiedWord>
      <trackRevisions>false</trackRevisions>
    </reviewItem>
    <reviewItem>
      <errorID>488c4eda-c6c7-4646-ac1f-00e44f304098</errorID>
      <errorWord>"</errorWord>
      <group>L1_Format</group>
      <groupName>格式问题</groupName>
      <ability>L2_HalfPunc_CN</ability>
      <abilityName>全半角问题</abilityName>
      <candidateList>
        <item>“</item>
      </candidateList>
      <explain>文本全半角错误。</explain>
      <paraID>50177005</paraID>
      <start>95</start>
      <end>96</end>
      <status>modified</status>
      <modifiedWord>“</modifiedWord>
      <trackRevisions>false</trackRevisions>
    </reviewItem>
    <reviewItem>
      <errorID>c4952879-d0f2-4851-82b0-e4a1ded44761</errorID>
      <errorWord>"</errorWord>
      <group>L1_Format</group>
      <groupName>格式问题</groupName>
      <ability>L2_HalfPunc_CN</ability>
      <abilityName>全半角问题</abilityName>
      <candidateList>
        <item>”</item>
      </candidateList>
      <explain>文本全半角错误。</explain>
      <paraID>50177005</paraID>
      <start>101</start>
      <end>102</end>
      <status>modified</status>
      <modifiedWord>”</modifiedWord>
      <trackRevisions>false</trackRevisions>
    </reviewItem>
    <reviewItem>
      <errorID>1854e6a5-6799-4448-9b88-cec29aa1c696</errorID>
      <errorWord>"</errorWord>
      <group>L1_Format</group>
      <groupName>格式问题</groupName>
      <ability>L2_HalfPunc_CN</ability>
      <abilityName>全半角问题</abilityName>
      <candidateList>
        <item>“</item>
      </candidateList>
      <explain>文本全半角错误。</explain>
      <paraID>50177005</paraID>
      <start>111</start>
      <end>112</end>
      <status>modified</status>
      <modifiedWord>“</modifiedWord>
      <trackRevisions>false</trackRevisions>
    </reviewItem>
    <reviewItem>
      <errorID>5075bf05-4c64-48d3-97c1-d57a5a464509</errorID>
      <errorWord>"</errorWord>
      <group>L1_Format</group>
      <groupName>格式问题</groupName>
      <ability>L2_HalfPunc_CN</ability>
      <abilityName>全半角问题</abilityName>
      <candidateList>
        <item>”</item>
      </candidateList>
      <explain>文本全半角错误。</explain>
      <paraID>50177005</paraID>
      <start>114</start>
      <end>115</end>
      <status>modified</status>
      <modifiedWord>”</modifiedWord>
      <trackRevisions>false</trackRevisions>
    </reviewItem>
    <reviewItem>
      <errorID>988cbef7-4c58-4032-985e-9e761b1a965e</errorID>
      <errorWord>"</errorWord>
      <group>L1_Format</group>
      <groupName>格式问题</groupName>
      <ability>L2_HalfPunc_CN</ability>
      <abilityName>全半角问题</abilityName>
      <candidateList>
        <item>“</item>
      </candidateList>
      <explain>文本全半角错误。</explain>
      <paraID>50177005</paraID>
      <start>205</start>
      <end>206</end>
      <status>modified</status>
      <modifiedWord>“</modifiedWord>
      <trackRevisions>false</trackRevisions>
    </reviewItem>
    <reviewItem>
      <errorID>acd7fcbe-0ad1-4b4d-bfb4-05e873755d5c</errorID>
      <errorWord>"</errorWord>
      <group>L1_Format</group>
      <groupName>格式问题</groupName>
      <ability>L2_HalfPunc_CN</ability>
      <abilityName>全半角问题</abilityName>
      <candidateList>
        <item>”</item>
      </candidateList>
      <explain>文本全半角错误。</explain>
      <paraID>50177005</paraID>
      <start>208</start>
      <end>209</end>
      <status>modified</status>
      <modifiedWord>”</modifiedWord>
      <trackRevisions>false</trackRevisions>
    </reviewItem>
    <reviewItem>
      <errorID>6a97cb5a-6317-4e2a-8a41-ae38ffc6ff2e</errorID>
      <errorWord>"</errorWord>
      <group>L1_Format</group>
      <groupName>格式问题</groupName>
      <ability>L2_HalfPunc_CN</ability>
      <abilityName>全半角问题</abilityName>
      <candidateList>
        <item>“</item>
      </candidateList>
      <explain>文本全半角错误。</explain>
      <paraID>50177005</paraID>
      <start>211</start>
      <end>212</end>
      <status>modified</status>
      <modifiedWord>“</modifiedWord>
      <trackRevisions>false</trackRevisions>
    </reviewItem>
    <reviewItem>
      <errorID>83026c10-dfe7-451e-9aeb-d543dcb927a3</errorID>
      <errorWord>"</errorWord>
      <group>L1_Format</group>
      <groupName>格式问题</groupName>
      <ability>L2_HalfPunc_CN</ability>
      <abilityName>全半角问题</abilityName>
      <candidateList>
        <item>”</item>
      </candidateList>
      <explain>文本全半角错误。</explain>
      <paraID>50177005</paraID>
      <start>214</start>
      <end>215</end>
      <status>modified</status>
      <modifiedWord>”</modifiedWord>
      <trackRevisions>false</trackRevisions>
    </reviewItem>
    <reviewItem>
      <errorID>f2e0793c-5f8e-49fa-a2d3-c950e8f3f53f</errorID>
      <errorWord>"</errorWord>
      <group>L1_Format</group>
      <groupName>格式问题</groupName>
      <ability>L2_HalfPunc_CN</ability>
      <abilityName>全半角问题</abilityName>
      <candidateList>
        <item>“</item>
      </candidateList>
      <explain>文本全半角错误。</explain>
      <paraID>53A30C16</paraID>
      <start>92</start>
      <end>93</end>
      <status>modified</status>
      <modifiedWord>“</modifiedWord>
      <trackRevisions>false</trackRevisions>
    </reviewItem>
    <reviewItem>
      <errorID>f7131140-67f8-4bde-93f0-45d4767c7d3d</errorID>
      <errorWord>"</errorWord>
      <group>L1_Format</group>
      <groupName>格式问题</groupName>
      <ability>L2_HalfPunc_CN</ability>
      <abilityName>全半角问题</abilityName>
      <candidateList>
        <item>”</item>
      </candidateList>
      <explain>文本全半角错误。</explain>
      <paraID>53A30C16</paraID>
      <start>98</start>
      <end>99</end>
      <status>modified</status>
      <modifiedWord>”</modifiedWord>
      <trackRevisions>false</trackRevisions>
    </reviewItem>
    <reviewItem>
      <errorID>ce4af684-6fa2-4737-8efe-2df5039cfb41</errorID>
      <errorWord>1990年代</errorWord>
      <group>L1_Knowledge</group>
      <groupName>知识性问题</groupName>
      <ability>L2_Time</ability>
      <abilityName>日期时间</abilityName>
      <candidateList>
        <item>20世纪90年代</item>
      </candidateList>
      <explain>年代表述建议使用世纪+年代的格式。</explain>
      <paraID>53A30C16</paraID>
      <start>177</start>
      <end>183</end>
      <status>unmodified</status>
      <modifiedWord/>
      <trackRevisions>false</trackRevisions>
    </reviewItem>
    <reviewItem>
      <errorID>4153e86c-9f9a-4059-ba56-bfa8c1aff858</errorID>
      <errorWord>"</errorWord>
      <group>L1_Format</group>
      <groupName>格式问题</groupName>
      <ability>L2_HalfPunc_CN</ability>
      <abilityName>全半角问题</abilityName>
      <candidateList>
        <item>“</item>
      </candidateList>
      <explain>文本全半角错误。</explain>
      <paraID>53A30C16</paraID>
      <start>211</start>
      <end>212</end>
      <status>modified</status>
      <modifiedWord>“</modifiedWord>
      <trackRevisions>false</trackRevisions>
    </reviewItem>
    <reviewItem>
      <errorID>07737bc3-2440-4683-8d94-57bcb931a10d</errorID>
      <errorWord>"</errorWord>
      <group>L1_Format</group>
      <groupName>格式问题</groupName>
      <ability>L2_HalfPunc_CN</ability>
      <abilityName>全半角问题</abilityName>
      <candidateList>
        <item>”</item>
      </candidateList>
      <explain>文本全半角错误。</explain>
      <paraID>53A30C16</paraID>
      <start>216</start>
      <end>217</end>
      <status>modified</status>
      <modifiedWord>”</modifiedWord>
      <trackRevisions>false</trackRevisions>
    </reviewItem>
    <reviewItem>
      <errorID>3487aa87-8e1f-4384-af76-25bbb1e21189</errorID>
      <errorWord>"</errorWord>
      <group>L1_Format</group>
      <groupName>格式问题</groupName>
      <ability>L2_HalfPunc_CN</ability>
      <abilityName>全半角问题</abilityName>
      <candidateList>
        <item>“</item>
      </candidateList>
      <explain>文本全半角错误。</explain>
      <paraID>5B91B748</paraID>
      <start>0</start>
      <end>1</end>
      <status>modified</status>
      <modifiedWord>“</modifiedWord>
      <trackRevisions>false</trackRevisions>
    </reviewItem>
    <reviewItem>
      <errorID>dcda9391-9b6e-4314-8014-9e6be4c6256e</errorID>
      <errorWord>"</errorWord>
      <group>L1_Format</group>
      <groupName>格式问题</groupName>
      <ability>L2_HalfPunc_CN</ability>
      <abilityName>全半角问题</abilityName>
      <candidateList>
        <item>”</item>
      </candidateList>
      <explain>文本全半角错误。</explain>
      <paraID>5B91B748</paraID>
      <start>13</start>
      <end>14</end>
      <status>modified</status>
      <modifiedWord>”</modifiedWord>
      <trackRevisions>false</trackRevisions>
    </reviewItem>
    <reviewItem>
      <errorID>e3fc67fb-6c8d-4385-8e8c-7d479f5eacd0</errorID>
      <errorWord>"</errorWord>
      <group>L1_Format</group>
      <groupName>格式问题</groupName>
      <ability>L2_HalfPunc_CN</ability>
      <abilityName>全半角问题</abilityName>
      <candidateList>
        <item>“</item>
      </candidateList>
      <explain>文本全半角错误。</explain>
      <paraID>5B91B748</paraID>
      <start>176</start>
      <end>177</end>
      <status>modified</status>
      <modifiedWord>“</modifiedWord>
      <trackRevisions>false</trackRevisions>
    </reviewItem>
    <reviewItem>
      <errorID>4e978958-2216-43a6-a8a3-54f0937d1b1e</errorID>
      <errorWord>"</errorWord>
      <group>L1_Format</group>
      <groupName>格式问题</groupName>
      <ability>L2_HalfPunc_CN</ability>
      <abilityName>全半角问题</abilityName>
      <candidateList>
        <item>”</item>
      </candidateList>
      <explain>文本全半角错误。</explain>
      <paraID>5B91B748</paraID>
      <start>179</start>
      <end>180</end>
      <status>modified</status>
      <modifiedWord>”</modifiedWord>
      <trackRevisions>false</trackRevisions>
    </reviewItem>
    <reviewItem>
      <errorID>c62fcf09-5599-48f4-b333-38ec1388a84e</errorID>
      <errorWord>"</errorWord>
      <group>L1_Format</group>
      <groupName>格式问题</groupName>
      <ability>L2_HalfPunc_CN</ability>
      <abilityName>全半角问题</abilityName>
      <candidateList>
        <item>“</item>
      </candidateList>
      <explain>文本全半角错误。</explain>
      <paraID>345D210E</paraID>
      <start>35</start>
      <end>36</end>
      <status>modified</status>
      <modifiedWord>“</modifiedWord>
      <trackRevisions>false</trackRevisions>
    </reviewItem>
    <reviewItem>
      <errorID>60449e68-3eba-4c06-b37a-ba07f473e873</errorID>
      <errorWord>"</errorWord>
      <group>L1_Format</group>
      <groupName>格式问题</groupName>
      <ability>L2_HalfPunc_CN</ability>
      <abilityName>全半角问题</abilityName>
      <candidateList>
        <item>”</item>
      </candidateList>
      <explain>文本全半角错误。</explain>
      <paraID>345D210E</paraID>
      <start>40</start>
      <end>41</end>
      <status>modified</status>
      <modifiedWord>”</modifiedWord>
      <trackRevisions>false</trackRevisions>
    </reviewItem>
    <reviewItem>
      <errorID>10e43794-f974-4484-a241-53e930cddf5a</errorID>
      <errorWord>"</errorWord>
      <group>L1_Format</group>
      <groupName>格式问题</groupName>
      <ability>L2_HalfPunc_CN</ability>
      <abilityName>全半角问题</abilityName>
      <candidateList>
        <item>“</item>
      </candidateList>
      <explain>文本全半角错误。</explain>
      <paraID>345D210E</paraID>
      <start>199</start>
      <end>200</end>
      <status>modified</status>
      <modifiedWord>“</modifiedWord>
      <trackRevisions>false</trackRevisions>
    </reviewItem>
    <reviewItem>
      <errorID>112a964b-2f29-407e-8d06-3a42ed2c3f40</errorID>
      <errorWord>"</errorWord>
      <group>L1_Format</group>
      <groupName>格式问题</groupName>
      <ability>L2_HalfPunc_CN</ability>
      <abilityName>全半角问题</abilityName>
      <candidateList>
        <item>”</item>
      </candidateList>
      <explain>文本全半角错误。</explain>
      <paraID>345D210E</paraID>
      <start>202</start>
      <end>203</end>
      <status>modified</status>
      <modifiedWord>”</modifiedWord>
      <trackRevisions>false</trackRevisions>
    </reviewItem>
    <reviewItem>
      <errorID>f8e643ae-28e0-4d5f-8d03-a4270284949e</errorID>
      <errorWord>"</errorWord>
      <group>L1_Format</group>
      <groupName>格式问题</groupName>
      <ability>L2_HalfPunc_CN</ability>
      <abilityName>全半角问题</abilityName>
      <candidateList>
        <item>“</item>
      </candidateList>
      <explain>文本全半角错误。</explain>
      <paraID>345D210E</paraID>
      <start>205</start>
      <end>206</end>
      <status>modified</status>
      <modifiedWord>“</modifiedWord>
      <trackRevisions>false</trackRevisions>
    </reviewItem>
    <reviewItem>
      <errorID>6a683494-8c9e-4bfb-9064-469aa8d28a08</errorID>
      <errorWord>"</errorWord>
      <group>L1_Format</group>
      <groupName>格式问题</groupName>
      <ability>L2_HalfPunc_CN</ability>
      <abilityName>全半角问题</abilityName>
      <candidateList>
        <item>”</item>
      </candidateList>
      <explain>文本全半角错误。</explain>
      <paraID>345D210E</paraID>
      <start>208</start>
      <end>209</end>
      <status>modified</status>
      <modifiedWord>”</modifiedWord>
      <trackRevisions>false</trackRevisions>
    </reviewItem>
    <reviewItem>
      <errorID>0d4f973e-1271-4b93-9b68-cd69b55f3c1b</errorID>
      <errorWord>"</errorWord>
      <group>L1_Format</group>
      <groupName>格式问题</groupName>
      <ability>L2_HalfPunc_CN</ability>
      <abilityName>全半角问题</abilityName>
      <candidateList>
        <item>“</item>
      </candidateList>
      <explain>文本全半角错误。</explain>
      <paraID>345D210E</paraID>
      <start>225</start>
      <end>226</end>
      <status>modified</status>
      <modifiedWord>“</modifiedWord>
      <trackRevisions>false</trackRevisions>
    </reviewItem>
    <reviewItem>
      <errorID>fccc2dc7-e7f8-4e9a-a206-a6689a66f268</errorID>
      <errorWord>"</errorWord>
      <group>L1_Format</group>
      <groupName>格式问题</groupName>
      <ability>L2_HalfPunc_CN</ability>
      <abilityName>全半角问题</abilityName>
      <candidateList>
        <item>”</item>
      </candidateList>
      <explain>文本全半角错误。</explain>
      <paraID>345D210E</paraID>
      <start>228</start>
      <end>229</end>
      <status>modified</status>
      <modifiedWord>”</modifiedWord>
      <trackRevisions>false</trackRevisions>
    </reviewItem>
    <reviewItem>
      <errorID>3def2c9e-a991-4c59-a3e4-d4f54a6d59a6</errorID>
      <errorWord>"</errorWord>
      <group>L1_Format</group>
      <groupName>格式问题</groupName>
      <ability>L2_HalfPunc_CN</ability>
      <abilityName>全半角问题</abilityName>
      <candidateList>
        <item>“</item>
      </candidateList>
      <explain>文本全半角错误。</explain>
      <paraID>345D210E</paraID>
      <start>231</start>
      <end>232</end>
      <status>modified</status>
      <modifiedWord>“</modifiedWord>
      <trackRevisions>false</trackRevisions>
    </reviewItem>
    <reviewItem>
      <errorID>3d255583-b5ec-45f4-bc2d-66ad03bc5015</errorID>
      <errorWord>"</errorWord>
      <group>L1_Format</group>
      <groupName>格式问题</groupName>
      <ability>L2_HalfPunc_CN</ability>
      <abilityName>全半角问题</abilityName>
      <candidateList>
        <item>”</item>
      </candidateList>
      <explain>文本全半角错误。</explain>
      <paraID>345D210E</paraID>
      <start>243</start>
      <end>244</end>
      <status>modified</status>
      <modifiedWord>”</modifiedWord>
      <trackRevisions>false</trackRevisions>
    </reviewItem>
    <reviewItem>
      <errorID>3eb8ac6c-cadf-49d3-a73a-fb1c5600939f</errorID>
      <errorWord>"</errorWord>
      <group>L1_Format</group>
      <groupName>格式问题</groupName>
      <ability>L2_HalfPunc_CN</ability>
      <abilityName>全半角问题</abilityName>
      <candidateList>
        <item>“</item>
      </candidateList>
      <explain>文本全半角错误。</explain>
      <paraID>1B718D11</paraID>
      <start>73</start>
      <end>74</end>
      <status>modified</status>
      <modifiedWord>“</modifiedWord>
      <trackRevisions>false</trackRevisions>
    </reviewItem>
    <reviewItem>
      <errorID>8b3310aa-e340-4957-9d6a-71bcfeb245e0</errorID>
      <errorWord>"</errorWord>
      <group>L1_Format</group>
      <groupName>格式问题</groupName>
      <ability>L2_HalfPunc_CN</ability>
      <abilityName>全半角问题</abilityName>
      <candidateList>
        <item>”</item>
      </candidateList>
      <explain>文本全半角错误。</explain>
      <paraID>1B718D11</paraID>
      <start>77</start>
      <end>78</end>
      <status>modified</status>
      <modifiedWord>”</modifiedWord>
      <trackRevisions>false</trackRevisions>
    </reviewItem>
    <reviewItem>
      <errorID>66653896-74a6-420b-8728-3887d78602ef</errorID>
      <errorWord>，</errorWord>
      <group>L1_Word</group>
      <groupName>字词问题</groupName>
      <ability>L2_Typo</ability>
      <abilityName>字词错误</abilityName>
      <candidateList>
        <item>，以</item>
      </candidateList>
      <explain/>
      <paraID>  92EB7D</paraID>
      <start>45</start>
      <end>46</end>
      <status>unmodified</status>
      <modifiedWord/>
      <trackRevisions>false</trackRevisions>
    </reviewItem>
    <reviewItem>
      <errorID>3c554610-0df5-4b67-87cb-0982fe507fcd</errorID>
      <errorWord>"</errorWord>
      <group>L1_Format</group>
      <groupName>格式问题</groupName>
      <ability>L2_HalfPunc_CN</ability>
      <abilityName>全半角问题</abilityName>
      <candidateList>
        <item>“</item>
      </candidateList>
      <explain>文本全半角错误。</explain>
      <paraID>  92EB7D</paraID>
      <start>180</start>
      <end>181</end>
      <status>modified</status>
      <modifiedWord>“</modifiedWord>
      <trackRevisions>false</trackRevisions>
    </reviewItem>
    <reviewItem>
      <errorID>601b95f1-b60e-40cc-99cb-0f2a7382e65e</errorID>
      <errorWord>"</errorWord>
      <group>L1_Format</group>
      <groupName>格式问题</groupName>
      <ability>L2_HalfPunc_CN</ability>
      <abilityName>全半角问题</abilityName>
      <candidateList>
        <item>”</item>
      </candidateList>
      <explain>文本全半角错误。</explain>
      <paraID>  92EB7D</paraID>
      <start>189</start>
      <end>190</end>
      <status>modified</status>
      <modifiedWord>”</modifiedWord>
      <trackRevisions>false</trackRevisions>
    </reviewItem>
    <reviewItem>
      <errorID>a3e4b8f8-ad52-443c-aae2-7ece2b574a3e</errorID>
      <errorWord>德克萨斯大学</errorWord>
      <group>L1_Word</group>
      <groupName>字词问题</groupName>
      <ability>L2_Typo</ability>
      <abilityName>字词错误</abilityName>
      <candidateList>
        <item>得克萨斯大学</item>
      </candidateList>
      <explain/>
      <paraID>162140F5</paraID>
      <start>4</start>
      <end>10</end>
      <status>unmodified</status>
      <modifiedWord/>
      <trackRevisions>false</trackRevisions>
    </reviewItem>
    <reviewItem>
      <errorID>bdb028d0-ec81-4ab7-93a1-6d29fd2206fb</errorID>
      <errorWord>"</errorWord>
      <group>L1_Format</group>
      <groupName>格式问题</groupName>
      <ability>L2_HalfPunc_CN</ability>
      <abilityName>全半角问题</abilityName>
      <candidateList>
        <item>“</item>
      </candidateList>
      <explain>文本全半角错误。</explain>
      <paraID>1D5B57D3</paraID>
      <start>151</start>
      <end>152</end>
      <status>modified</status>
      <modifiedWord>“</modifiedWord>
      <trackRevisions>false</trackRevisions>
    </reviewItem>
    <reviewItem>
      <errorID>8b56d9f4-3467-4814-9222-79d8fc0db6b3</errorID>
      <errorWord>"</errorWord>
      <group>L1_Format</group>
      <groupName>格式问题</groupName>
      <ability>L2_HalfPunc_CN</ability>
      <abilityName>全半角问题</abilityName>
      <candidateList>
        <item>”</item>
      </candidateList>
      <explain>文本全半角错误。</explain>
      <paraID>1D5B57D3</paraID>
      <start>160</start>
      <end>161</end>
      <status>modified</status>
      <modifiedWord>”</modifiedWord>
      <trackRevisions>false</trackRevisions>
    </reviewItem>
    <reviewItem>
      <errorID>9adc34ff-6a1a-41a1-ad76-2e701c841a09</errorID>
      <errorWord>"</errorWord>
      <group>L1_Format</group>
      <groupName>格式问题</groupName>
      <ability>L2_HalfPunc_CN</ability>
      <abilityName>全半角问题</abilityName>
      <candidateList>
        <item>“</item>
      </candidateList>
      <explain>文本全半角错误。</explain>
      <paraID>1D5B57D3</paraID>
      <start>166</start>
      <end>167</end>
      <status>modified</status>
      <modifiedWord>“</modifiedWord>
      <trackRevisions>false</trackRevisions>
    </reviewItem>
    <reviewItem>
      <errorID>6d245d68-e523-4000-b108-b26fb1e2283b</errorID>
      <errorWord>"</errorWord>
      <group>L1_Format</group>
      <groupName>格式问题</groupName>
      <ability>L2_HalfPunc_CN</ability>
      <abilityName>全半角问题</abilityName>
      <candidateList>
        <item>”</item>
      </candidateList>
      <explain>文本全半角错误。</explain>
      <paraID>1D5B57D3</paraID>
      <start>173</start>
      <end>174</end>
      <status>modified</status>
      <modifiedWord>”</modifiedWord>
      <trackRevisions>false</trackRevisions>
    </reviewItem>
    <reviewItem>
      <errorID>31b045a9-e01b-41dd-8692-654ab693aa9b</errorID>
      <errorWord>"</errorWord>
      <group>L1_Format</group>
      <groupName>格式问题</groupName>
      <ability>L2_HalfPunc_CN</ability>
      <abilityName>全半角问题</abilityName>
      <candidateList>
        <item>“</item>
      </candidateList>
      <explain>文本全半角错误。</explain>
      <paraID> 9C9AA48</paraID>
      <start>81</start>
      <end>82</end>
      <status>modified</status>
      <modifiedWord>“</modifiedWord>
      <trackRevisions>false</trackRevisions>
    </reviewItem>
    <reviewItem>
      <errorID>3a3163cc-6e61-4f07-b8b3-735ca1d931b4</errorID>
      <errorWord>"</errorWord>
      <group>L1_Format</group>
      <groupName>格式问题</groupName>
      <ability>L2_HalfPunc_CN</ability>
      <abilityName>全半角问题</abilityName>
      <candidateList>
        <item>”</item>
      </candidateList>
      <explain>文本全半角错误。</explain>
      <paraID> 9C9AA48</paraID>
      <start>87</start>
      <end>88</end>
      <status>modified</status>
      <modifiedWord>”</modifiedWord>
      <trackRevisions>false</trackRevisions>
    </reviewItem>
    <reviewItem>
      <errorID>3e738a20-4336-448a-a39c-be87dcaaf9f0</errorID>
      <errorWord>,</errorWord>
      <group>L1_Format</group>
      <groupName>格式问题</groupName>
      <ability>L2_HalfPunc_CN</ability>
      <abilityName>全半角问题</abilityName>
      <candidateList>
        <item>，</item>
      </candidateList>
      <explain>文本全半角错误。</explain>
      <paraID> B561F1D</paraID>
      <start>31</start>
      <end>32</end>
      <status>modified</status>
      <modifiedWord>，</modifiedWord>
      <trackRevisions>false</trackRevisions>
    </reviewItem>
    <reviewItem>
      <errorID>9136098a-80b6-41d2-89b9-bc1fd146db72</errorID>
      <errorWord>,</errorWord>
      <group>L1_Format</group>
      <groupName>格式问题</groupName>
      <ability>L2_HalfPunc_CN</ability>
      <abilityName>全半角问题</abilityName>
      <candidateList>
        <item>，</item>
      </candidateList>
      <explain>文本全半角错误。</explain>
      <paraID> B561F1D</paraID>
      <start>43</start>
      <end>44</end>
      <status>modified</status>
      <modifiedWord>，</modifiedWord>
      <trackRevisions>false</trackRevisions>
    </reviewItem>
    <reviewItem>
      <errorID>7ed68e0f-1ac1-4ffe-85e2-0b040fb257ba</errorID>
      <errorWord>,</errorWord>
      <group>L1_Format</group>
      <groupName>格式问题</groupName>
      <ability>L2_HalfPunc_CN</ability>
      <abilityName>全半角问题</abilityName>
      <candidateList>
        <item>，</item>
      </candidateList>
      <explain>文本全半角错误。</explain>
      <paraID> B561F1D</paraID>
      <start>54</start>
      <end>55</end>
      <status>modified</status>
      <modifiedWord>，</modifiedWord>
      <trackRevisions>false</trackRevisions>
    </reviewItem>
    <reviewItem>
      <errorID>95b5eeed-235c-4f70-b47f-31babc7e66aa</errorID>
      <errorWord>,</errorWord>
      <group>L1_Format</group>
      <groupName>格式问题</groupName>
      <ability>L2_HalfPunc_CN</ability>
      <abilityName>全半角问题</abilityName>
      <candidateList>
        <item>，</item>
      </candidateList>
      <explain>文本全半角错误。</explain>
      <paraID> B561F1D</paraID>
      <start>66</start>
      <end>67</end>
      <status>modified</status>
      <modifiedWord>，</modifiedWord>
      <trackRevisions>false</trackRevisions>
    </reviewItem>
    <reviewItem>
      <errorID>ea8a47d4-a1da-451a-9186-d50784b78f49</errorID>
      <errorWord>,</errorWord>
      <group>L1_Format</group>
      <groupName>格式问题</groupName>
      <ability>L2_HalfPunc_CN</ability>
      <abilityName>全半角问题</abilityName>
      <candidateList>
        <item>，</item>
      </candidateList>
      <explain>文本全半角错误。</explain>
      <paraID> B561F1D</paraID>
      <start>78</start>
      <end>79</end>
      <status>modified</status>
      <modifiedWord>，</modifiedWord>
      <trackRevisions>false</trackRevisions>
    </reviewItem>
    <reviewItem>
      <errorID>0d311e64-84ef-4b9e-9bd3-36cbc1458507</errorID>
      <errorWord>(</errorWord>
      <group>L1_Format</group>
      <groupName>格式问题</groupName>
      <ability>L2_HalfPunc_CN</ability>
      <abilityName>全半角问题</abilityName>
      <candidateList>
        <item>（</item>
      </candidateList>
      <explain>文本全半角错误。</explain>
      <paraID>7D24DD8A</paraID>
      <start>28</start>
      <end>29</end>
      <status>modified</status>
      <modifiedWord>（</modifiedWord>
      <trackRevisions>false</trackRevisions>
    </reviewItem>
    <reviewItem>
      <errorID>dc6d86e6-f173-4677-a5ac-7a5747f325ed</errorID>
      <errorWord>)</errorWord>
      <group>L1_Format</group>
      <groupName>格式问题</groupName>
      <ability>L2_HalfPunc_CN</ability>
      <abilityName>全半角问题</abilityName>
      <candidateList>
        <item>）</item>
      </candidateList>
      <explain>文本全半角错误。</explain>
      <paraID>7D24DD8A</paraID>
      <start>41</start>
      <end>42</end>
      <status>modified</status>
      <modifiedWord>）</modifiedWord>
      <trackRevisions>false</trackRevisions>
    </reviewItem>
    <reviewItem>
      <errorID>948268f0-5ecc-452c-b164-2aaadb05cd19</errorID>
      <errorWord>(</errorWord>
      <group>L1_Format</group>
      <groupName>格式问题</groupName>
      <ability>L2_HalfPunc_CN</ability>
      <abilityName>全半角问题</abilityName>
      <candidateList>
        <item>（</item>
      </candidateList>
      <explain>文本全半角错误。</explain>
      <paraID>7D24DD8A</paraID>
      <start>52</start>
      <end>53</end>
      <status>modified</status>
      <modifiedWord>（</modifiedWord>
      <trackRevisions>false</trackRevisions>
    </reviewItem>
    <reviewItem>
      <errorID>b3fa2147-3b3b-4277-9760-529c6aaedf29</errorID>
      <errorWord>)</errorWord>
      <group>L1_Format</group>
      <groupName>格式问题</groupName>
      <ability>L2_HalfPunc_CN</ability>
      <abilityName>全半角问题</abilityName>
      <candidateList>
        <item>）</item>
      </candidateList>
      <explain>文本全半角错误。</explain>
      <paraID>7D24DD8A</paraID>
      <start>67</start>
      <end>68</end>
      <status>modified</status>
      <modifiedWord>）</modifiedWord>
      <trackRevisions>false</trackRevisions>
    </reviewItem>
    <reviewItem>
      <errorID>313c5a7e-4799-4815-8854-5462f94a399e</errorID>
      <errorWord>(</errorWord>
      <group>L1_Format</group>
      <groupName>格式问题</groupName>
      <ability>L2_HalfPunc_CN</ability>
      <abilityName>全半角问题</abilityName>
      <candidateList>
        <item>（</item>
      </candidateList>
      <explain>文本全半角错误。</explain>
      <paraID>79D06D63</paraID>
      <start>12</start>
      <end>13</end>
      <status>modified</status>
      <modifiedWord>（</modifiedWord>
      <trackRevisions>false</trackRevisions>
    </reviewItem>
    <reviewItem>
      <errorID>769649ba-72a4-44d7-bbb2-0afd95addbfc</errorID>
      <errorWord>)</errorWord>
      <group>L1_Format</group>
      <groupName>格式问题</groupName>
      <ability>L2_HalfPunc_CN</ability>
      <abilityName>全半角问题</abilityName>
      <candidateList>
        <item>）</item>
      </candidateList>
      <explain>文本全半角错误。</explain>
      <paraID>79D06D63</paraID>
      <start>19</start>
      <end>20</end>
      <status>modified</status>
      <modifiedWord>）</modifiedWord>
      <trackRevisions>false</trackRevisions>
    </reviewItem>
    <reviewItem>
      <errorID>1263fc38-efee-48d0-ba8d-d0c29cb35651</errorID>
      <errorWord>-</errorWord>
      <group>L1_Format</group>
      <groupName>格式问题</groupName>
      <ability>L2_HalfPunc_CN</ability>
      <abilityName>全半角问题</abilityName>
      <candidateList>
        <item>－</item>
      </candidateList>
      <explain>文本全半角错误。</explain>
      <paraID>4A002E07</paraID>
      <start>74</start>
      <end>75</end>
      <status>modified</status>
      <modifiedWord>－</modifiedWord>
      <trackRevisions>false</trackRevisions>
    </reviewItem>
    <reviewItem>
      <errorID>af96baa8-6c3c-4e57-90d9-e2251aef3cea</errorID>
      <errorWord>"</errorWord>
      <group>L1_Format</group>
      <groupName>格式问题</groupName>
      <ability>L2_HalfPunc_CN</ability>
      <abilityName>全半角问题</abilityName>
      <candidateList>
        <item>“</item>
      </candidateList>
      <explain>文本全半角错误。</explain>
      <paraID>4A002E07</paraID>
      <start>123</start>
      <end>124</end>
      <status>modified</status>
      <modifiedWord>“</modifiedWord>
      <trackRevisions>false</trackRevisions>
    </reviewItem>
    <reviewItem>
      <errorID>13cc8f0f-9dbd-4302-a1f0-69f87b3b192e</errorID>
      <errorWord>"</errorWord>
      <group>L1_Format</group>
      <groupName>格式问题</groupName>
      <ability>L2_HalfPunc_CN</ability>
      <abilityName>全半角问题</abilityName>
      <candidateList>
        <item>”</item>
      </candidateList>
      <explain>文本全半角错误。</explain>
      <paraID>4A002E07</paraID>
      <start>129</start>
      <end>130</end>
      <status>modified</status>
      <modifiedWord>”</modifiedWord>
      <trackRevisions>false</trackRevisions>
    </reviewItem>
    <reviewItem>
      <errorID>34f4e8c1-fc3c-45f2-8bba-5ba17276069b</errorID>
      <errorWord>"</errorWord>
      <group>L1_Format</group>
      <groupName>格式问题</groupName>
      <ability>L2_HalfPunc_CN</ability>
      <abilityName>全半角问题</abilityName>
      <candidateList>
        <item>“</item>
      </candidateList>
      <explain>文本全半角错误。</explain>
      <paraID>4A002E07</paraID>
      <start>144</start>
      <end>145</end>
      <status>modified</status>
      <modifiedWord>“</modifiedWord>
      <trackRevisions>false</trackRevisions>
    </reviewItem>
    <reviewItem>
      <errorID>b7f11779-4721-47b5-88b9-2bae9236fa7f</errorID>
      <errorWord>"</errorWord>
      <group>L1_Format</group>
      <groupName>格式问题</groupName>
      <ability>L2_HalfPunc_CN</ability>
      <abilityName>全半角问题</abilityName>
      <candidateList>
        <item>”</item>
      </candidateList>
      <explain>文本全半角错误。</explain>
      <paraID>4A002E07</paraID>
      <start>149</start>
      <end>150</end>
      <status>modified</status>
      <modifiedWord>”</modifiedWord>
      <trackRevisions>false</trackRevisions>
    </reviewItem>
    <reviewItem>
      <errorID>803e24a6-ee95-48d1-97dd-3bf7175d3089</errorID>
      <errorWord>"</errorWord>
      <group>L1_Format</group>
      <groupName>格式问题</groupName>
      <ability>L2_HalfPunc_CN</ability>
      <abilityName>全半角问题</abilityName>
      <candidateList>
        <item>“</item>
      </candidateList>
      <explain>文本全半角错误。</explain>
      <paraID>4A002E07</paraID>
      <start>165</start>
      <end>166</end>
      <status>modified</status>
      <modifiedWord>“</modifiedWord>
      <trackRevisions>false</trackRevisions>
    </reviewItem>
    <reviewItem>
      <errorID>b47cbecf-a46d-497c-9a7b-bdbd40f1c89c</errorID>
      <errorWord>"</errorWord>
      <group>L1_Format</group>
      <groupName>格式问题</groupName>
      <ability>L2_HalfPunc_CN</ability>
      <abilityName>全半角问题</abilityName>
      <candidateList>
        <item>”</item>
      </candidateList>
      <explain>文本全半角错误。</explain>
      <paraID>4A002E07</paraID>
      <start>173</start>
      <end>174</end>
      <status>modified</status>
      <modifiedWord>”</modifiedWord>
      <trackRevisions>false</trackRevisions>
    </reviewItem>
    <reviewItem>
      <errorID>c7ee8aa7-a366-441b-a525-2c567dbc186e</errorID>
      <errorWord>"</errorWord>
      <group>L1_Format</group>
      <groupName>格式问题</groupName>
      <ability>L2_HalfPunc_CN</ability>
      <abilityName>全半角问题</abilityName>
      <candidateList>
        <item>“</item>
      </candidateList>
      <explain>文本全半角错误。</explain>
      <paraID>4A002E07</paraID>
      <start>292</start>
      <end>293</end>
      <status>modified</status>
      <modifiedWord>“</modifiedWord>
      <trackRevisions>false</trackRevisions>
    </reviewItem>
    <reviewItem>
      <errorID>ef0c339c-9d9d-47c0-820d-1aa68d75d722</errorID>
      <errorWord>"</errorWord>
      <group>L1_Format</group>
      <groupName>格式问题</groupName>
      <ability>L2_HalfPunc_CN</ability>
      <abilityName>全半角问题</abilityName>
      <candidateList>
        <item>”</item>
      </candidateList>
      <explain>文本全半角错误。</explain>
      <paraID>4A002E07</paraID>
      <start>295</start>
      <end>296</end>
      <status>modified</status>
      <modifiedWord>”</modifiedWord>
      <trackRevisions>false</trackRevisions>
    </reviewItem>
    <reviewItem>
      <errorID>8fa65805-463b-4257-901f-5e59ae3b0546</errorID>
      <errorWord>,</errorWord>
      <group>L1_Format</group>
      <groupName>格式问题</groupName>
      <ability>L2_HalfPunc_CN</ability>
      <abilityName>全半角问题</abilityName>
      <candidateList>
        <item>，</item>
      </candidateList>
      <explain>文本全半角错误。</explain>
      <paraID>173A7876</paraID>
      <start>32</start>
      <end>33</end>
      <status>modified</status>
      <modifiedWord>，</modifiedWord>
      <trackRevisions>false</trackRevisions>
    </reviewItem>
    <reviewItem>
      <errorID>7158785e-0ff1-4dca-8490-99b94dbfc365</errorID>
      <errorWord>,</errorWord>
      <group>L1_Format</group>
      <groupName>格式问题</groupName>
      <ability>L2_HalfPunc_CN</ability>
      <abilityName>全半角问题</abilityName>
      <candidateList>
        <item>，</item>
      </candidateList>
      <explain>文本全半角错误。</explain>
      <paraID>173A7876</paraID>
      <start>40</start>
      <end>41</end>
      <status>modified</status>
      <modifiedWord>，</modifiedWord>
      <trackRevisions>false</trackRevisions>
    </reviewItem>
    <reviewItem>
      <errorID>bda31115-a587-442c-9abb-0919448d3f0e</errorID>
      <errorWord>,</errorWord>
      <group>L1_Format</group>
      <groupName>格式问题</groupName>
      <ability>L2_HalfPunc_CN</ability>
      <abilityName>全半角问题</abilityName>
      <candidateList>
        <item>，</item>
      </candidateList>
      <explain>文本全半角错误。</explain>
      <paraID>173A7876</paraID>
      <start>51</start>
      <end>52</end>
      <status>modified</status>
      <modifiedWord>，</modifiedWord>
      <trackRevisions>false</trackRevisions>
    </reviewItem>
    <reviewItem>
      <errorID>e1fde048-0530-4f80-89a8-f48fcafa634b</errorID>
      <errorWord>,</errorWord>
      <group>L1_Format</group>
      <groupName>格式问题</groupName>
      <ability>L2_HalfPunc_CN</ability>
      <abilityName>全半角问题</abilityName>
      <candidateList>
        <item>，</item>
      </candidateList>
      <explain>文本全半角错误。</explain>
      <paraID>173A7876</paraID>
      <start>73</start>
      <end>74</end>
      <status>modified</status>
      <modifiedWord>，</modifiedWord>
      <trackRevisions>false</trackRevisions>
    </reviewItem>
    <reviewItem>
      <errorID>b4e6a558-30ab-4f54-9787-c8c41d14bcb1</errorID>
      <errorWord>,</errorWord>
      <group>L1_Format</group>
      <groupName>格式问题</groupName>
      <ability>L2_HalfPunc_CN</ability>
      <abilityName>全半角问题</abilityName>
      <candidateList>
        <item>，</item>
      </candidateList>
      <explain>文本全半角错误。</explain>
      <paraID>173A7876</paraID>
      <start>84</start>
      <end>85</end>
      <status>modified</status>
      <modifiedWord>，</modifiedWord>
      <trackRevisions>false</trackRevisions>
    </reviewItem>
    <reviewItem>
      <errorID>da8faff0-5116-4b74-b7e6-a5d4b9406194</errorID>
      <errorWord>,</errorWord>
      <group>L1_Format</group>
      <groupName>格式问题</groupName>
      <ability>L2_HalfPunc_CN</ability>
      <abilityName>全半角问题</abilityName>
      <candidateList>
        <item>，</item>
      </candidateList>
      <explain>文本全半角错误。</explain>
      <paraID>70ED68E5</paraID>
      <start>37</start>
      <end>38</end>
      <status>modified</status>
      <modifiedWord>，</modifiedWord>
      <trackRevisions>false</trackRevisions>
    </reviewItem>
    <reviewItem>
      <errorID>66853d47-2048-46e6-ba7f-b630f0fa9753</errorID>
      <errorWord>(</errorWord>
      <group>L1_Format</group>
      <groupName>格式问题</groupName>
      <ability>L2_HalfPunc_CN</ability>
      <abilityName>全半角问题</abilityName>
      <candidateList>
        <item>（</item>
      </candidateList>
      <explain>文本全半角错误。</explain>
      <paraID>696E7CFF</paraID>
      <start>12</start>
      <end>13</end>
      <status>modified</status>
      <modifiedWord>（</modifiedWord>
      <trackRevisions>false</trackRevisions>
    </reviewItem>
    <reviewItem>
      <errorID>f3629353-e165-4058-8bd8-6c9160389454</errorID>
      <errorWord>)</errorWord>
      <group>L1_Format</group>
      <groupName>格式问题</groupName>
      <ability>L2_HalfPunc_CN</ability>
      <abilityName>全半角问题</abilityName>
      <candidateList>
        <item>）</item>
      </candidateList>
      <explain>文本全半角错误。</explain>
      <paraID>696E7CFF</paraID>
      <start>18</start>
      <end>19</end>
      <status>modified</status>
      <modifiedWord>）</modifiedWord>
      <trackRevisions>false</trackRevisions>
    </reviewItem>
    <reviewItem>
      <errorID>c12e9418-ee88-469c-bd33-147f25c2e557</errorID>
      <errorWord>"</errorWord>
      <group>L1_Format</group>
      <groupName>格式问题</groupName>
      <ability>L2_HalfPunc_CN</ability>
      <abilityName>全半角问题</abilityName>
      <candidateList>
        <item>“</item>
      </candidateList>
      <explain>文本全半角错误。</explain>
      <paraID>44411EA2</paraID>
      <start>65</start>
      <end>66</end>
      <status>modified</status>
      <modifiedWord>“</modifiedWord>
      <trackRevisions>false</trackRevisions>
    </reviewItem>
    <reviewItem>
      <errorID>49a56a3b-6019-44bf-8059-4a7ad21c0c97</errorID>
      <errorWord>"</errorWord>
      <group>L1_Format</group>
      <groupName>格式问题</groupName>
      <ability>L2_HalfPunc_CN</ability>
      <abilityName>全半角问题</abilityName>
      <candidateList>
        <item>”</item>
      </candidateList>
      <explain>文本全半角错误。</explain>
      <paraID>44411EA2</paraID>
      <start>72</start>
      <end>73</end>
      <status>modified</status>
      <modifiedWord>”</modifiedWord>
      <trackRevisions>false</trackRevisions>
    </reviewItem>
    <reviewItem>
      <errorID>b8999ff7-5bdf-4ea6-9d41-3a5e85067c94</errorID>
      <errorWord>"</errorWord>
      <group>L1_Format</group>
      <groupName>格式问题</groupName>
      <ability>L2_HalfPunc_CN</ability>
      <abilityName>全半角问题</abilityName>
      <candidateList>
        <item>“</item>
      </candidateList>
      <explain>文本全半角错误。</explain>
      <paraID>44411EA2</paraID>
      <start>123</start>
      <end>124</end>
      <status>modified</status>
      <modifiedWord>“</modifiedWord>
      <trackRevisions>false</trackRevisions>
    </reviewItem>
    <reviewItem>
      <errorID>af3fa2fc-65a1-470b-9136-4340ca7829c4</errorID>
      <errorWord>"</errorWord>
      <group>L1_Format</group>
      <groupName>格式问题</groupName>
      <ability>L2_HalfPunc_CN</ability>
      <abilityName>全半角问题</abilityName>
      <candidateList>
        <item>”</item>
      </candidateList>
      <explain>文本全半角错误。</explain>
      <paraID>44411EA2</paraID>
      <start>128</start>
      <end>129</end>
      <status>modified</status>
      <modifiedWord>”</modifiedWord>
      <trackRevisions>false</trackRevisions>
    </reviewItem>
    <reviewItem>
      <errorID>53facc4f-5e06-49bc-9fbf-0646adaf7f11</errorID>
      <errorWord>"</errorWord>
      <group>L1_Format</group>
      <groupName>格式问题</groupName>
      <ability>L2_HalfPunc_CN</ability>
      <abilityName>全半角问题</abilityName>
      <candidateList>
        <item>“</item>
      </candidateList>
      <explain>文本全半角错误。</explain>
      <paraID>44411EA2</paraID>
      <start>159</start>
      <end>160</end>
      <status>modified</status>
      <modifiedWord>“</modifiedWord>
      <trackRevisions>false</trackRevisions>
    </reviewItem>
    <reviewItem>
      <errorID>550529e4-9083-420c-98d2-798309dcc460</errorID>
      <errorWord>"</errorWord>
      <group>L1_Format</group>
      <groupName>格式问题</groupName>
      <ability>L2_HalfPunc_CN</ability>
      <abilityName>全半角问题</abilityName>
      <candidateList>
        <item>”</item>
      </candidateList>
      <explain>文本全半角错误。</explain>
      <paraID>44411EA2</paraID>
      <start>162</start>
      <end>163</end>
      <status>modified</status>
      <modifiedWord>”</modifiedWord>
      <trackRevisions>false</trackRevisions>
    </reviewItem>
    <reviewItem>
      <errorID>efedbce2-6a20-4ab6-b110-742cfb1c0427</errorID>
      <errorWord>"</errorWord>
      <group>L1_Format</group>
      <groupName>格式问题</groupName>
      <ability>L2_HalfPunc_CN</ability>
      <abilityName>全半角问题</abilityName>
      <candidateList>
        <item>“</item>
      </candidateList>
      <explain>文本全半角错误。</explain>
      <paraID>44411EA2</paraID>
      <start>164</start>
      <end>165</end>
      <status>modified</status>
      <modifiedWord>“</modifiedWord>
      <trackRevisions>false</trackRevisions>
    </reviewItem>
    <reviewItem>
      <errorID>3b86f47b-1c96-4021-9af2-0eed3e658fed</errorID>
      <errorWord>"</errorWord>
      <group>L1_Format</group>
      <groupName>格式问题</groupName>
      <ability>L2_HalfPunc_CN</ability>
      <abilityName>全半角问题</abilityName>
      <candidateList>
        <item>”</item>
      </candidateList>
      <explain>文本全半角错误。</explain>
      <paraID>44411EA2</paraID>
      <start>167</start>
      <end>168</end>
      <status>modified</status>
      <modifiedWord>”</modifiedWord>
      <trackRevisions>false</trackRevisions>
    </reviewItem>
    <reviewItem>
      <errorID>bdab5fa6-73be-4e39-8144-619e3468b195</errorID>
      <errorWord>"</errorWord>
      <group>L1_Format</group>
      <groupName>格式问题</groupName>
      <ability>L2_HalfPunc_CN</ability>
      <abilityName>全半角问题</abilityName>
      <candidateList>
        <item>“</item>
      </candidateList>
      <explain>文本全半角错误。</explain>
      <paraID>44411EA2</paraID>
      <start>221</start>
      <end>222</end>
      <status>modified</status>
      <modifiedWord>“</modifiedWord>
      <trackRevisions>false</trackRevisions>
    </reviewItem>
    <reviewItem>
      <errorID>c3991bb6-03c3-4ba9-b176-81d59ad4c457</errorID>
      <errorWord>"</errorWord>
      <group>L1_Format</group>
      <groupName>格式问题</groupName>
      <ability>L2_HalfPunc_CN</ability>
      <abilityName>全半角问题</abilityName>
      <candidateList>
        <item>”</item>
      </candidateList>
      <explain>文本全半角错误。</explain>
      <paraID>44411EA2</paraID>
      <start>234</start>
      <end>235</end>
      <status>modified</status>
      <modifiedWord>”</modifiedWord>
      <trackRevisions>false</trackRevisions>
    </reviewItem>
    <reviewItem>
      <errorID>5660cb0e-9714-4d94-9f49-d9095ea518de</errorID>
      <errorWord>"</errorWord>
      <group>L1_Format</group>
      <groupName>格式问题</groupName>
      <ability>L2_HalfPunc_CN</ability>
      <abilityName>全半角问题</abilityName>
      <candidateList>
        <item>“</item>
      </candidateList>
      <explain>文本全半角错误。</explain>
      <paraID>3867F7E1</paraID>
      <start>18</start>
      <end>19</end>
      <status>modified</status>
      <modifiedWord>“</modifiedWord>
      <trackRevisions>false</trackRevisions>
    </reviewItem>
    <reviewItem>
      <errorID>d628f8d4-85a8-4268-8041-08f725d02be4</errorID>
      <errorWord>"</errorWord>
      <group>L1_Format</group>
      <groupName>格式问题</groupName>
      <ability>L2_HalfPunc_CN</ability>
      <abilityName>全半角问题</abilityName>
      <candidateList>
        <item>”</item>
      </candidateList>
      <explain>文本全半角错误。</explain>
      <paraID>3867F7E1</paraID>
      <start>25</start>
      <end>26</end>
      <status>modified</status>
      <modifiedWord>”</modifiedWord>
      <trackRevisions>false</trackRevisions>
    </reviewItem>
    <reviewItem>
      <errorID>a3e9d868-3912-4a05-aad8-4b0a2a536226</errorID>
      <errorWord>"</errorWord>
      <group>L1_Format</group>
      <groupName>格式问题</groupName>
      <ability>L2_HalfPunc_CN</ability>
      <abilityName>全半角问题</abilityName>
      <candidateList>
        <item>“</item>
      </candidateList>
      <explain>文本全半角错误。</explain>
      <paraID>3867F7E1</paraID>
      <start>34</start>
      <end>35</end>
      <status>modified</status>
      <modifiedWord>“</modifiedWord>
      <trackRevisions>false</trackRevisions>
    </reviewItem>
    <reviewItem>
      <errorID>40d4537e-93ff-4439-a508-6083c8f858ec</errorID>
      <errorWord>"</errorWord>
      <group>L1_Format</group>
      <groupName>格式问题</groupName>
      <ability>L2_HalfPunc_CN</ability>
      <abilityName>全半角问题</abilityName>
      <candidateList>
        <item>”</item>
      </candidateList>
      <explain>文本全半角错误。</explain>
      <paraID>3867F7E1</paraID>
      <start>46</start>
      <end>47</end>
      <status>modified</status>
      <modifiedWord>”</modifiedWord>
      <trackRevisions>false</trackRevisions>
    </reviewItem>
    <reviewItem>
      <errorID>2b164e95-305a-436e-904c-d9c270b80787</errorID>
      <errorWord>"</errorWord>
      <group>L1_Format</group>
      <groupName>格式问题</groupName>
      <ability>L2_HalfPunc_CN</ability>
      <abilityName>全半角问题</abilityName>
      <candidateList>
        <item>“</item>
      </candidateList>
      <explain>文本全半角错误。</explain>
      <paraID>3867F7E1</paraID>
      <start>49</start>
      <end>50</end>
      <status>modified</status>
      <modifiedWord>“</modifiedWord>
      <trackRevisions>false</trackRevisions>
    </reviewItem>
    <reviewItem>
      <errorID>72aaa963-9261-4d8a-8813-6de9b44b16fa</errorID>
      <errorWord>"</errorWord>
      <group>L1_Format</group>
      <groupName>格式问题</groupName>
      <ability>L2_HalfPunc_CN</ability>
      <abilityName>全半角问题</abilityName>
      <candidateList>
        <item>”</item>
      </candidateList>
      <explain>文本全半角错误。</explain>
      <paraID>3867F7E1</paraID>
      <start>59</start>
      <end>60</end>
      <status>modified</status>
      <modifiedWord>”</modifiedWord>
      <trackRevisions>false</trackRevisions>
    </reviewItem>
    <reviewItem>
      <errorID>a2421f53-4b05-4854-9862-c48a538ecd66</errorID>
      <errorWord>"</errorWord>
      <group>L1_Format</group>
      <groupName>格式问题</groupName>
      <ability>L2_HalfPunc_CN</ability>
      <abilityName>全半角问题</abilityName>
      <candidateList>
        <item>“</item>
      </candidateList>
      <explain>文本全半角错误。</explain>
      <paraID>3867F7E1</paraID>
      <start>130</start>
      <end>131</end>
      <status>modified</status>
      <modifiedWord>“</modifiedWord>
      <trackRevisions>false</trackRevisions>
    </reviewItem>
    <reviewItem>
      <errorID>f280da3c-7797-49cc-b624-02a21e2679b1</errorID>
      <errorWord>"</errorWord>
      <group>L1_Format</group>
      <groupName>格式问题</groupName>
      <ability>L2_HalfPunc_CN</ability>
      <abilityName>全半角问题</abilityName>
      <candidateList>
        <item>”</item>
      </candidateList>
      <explain>文本全半角错误。</explain>
      <paraID>3867F7E1</paraID>
      <start>135</start>
      <end>136</end>
      <status>modified</status>
      <modifiedWord>”</modifiedWord>
      <trackRevisions>false</trackRevisions>
    </reviewItem>
    <reviewItem>
      <errorID>3ae57f83-0d8f-441c-92e8-606abca8c0b0</errorID>
      <errorWord>"</errorWord>
      <group>L1_Format</group>
      <groupName>格式问题</groupName>
      <ability>L2_HalfPunc_CN</ability>
      <abilityName>全半角问题</abilityName>
      <candidateList>
        <item>“</item>
      </candidateList>
      <explain>文本全半角错误。</explain>
      <paraID>3867F7E1</paraID>
      <start>230</start>
      <end>231</end>
      <status>modified</status>
      <modifiedWord>“</modifiedWord>
      <trackRevisions>false</trackRevisions>
    </reviewItem>
    <reviewItem>
      <errorID>9c2cecf2-4951-4df7-840a-b76aae5e996f</errorID>
      <errorWord>"</errorWord>
      <group>L1_Format</group>
      <groupName>格式问题</groupName>
      <ability>L2_HalfPunc_CN</ability>
      <abilityName>全半角问题</abilityName>
      <candidateList>
        <item>”</item>
      </candidateList>
      <explain>文本全半角错误。</explain>
      <paraID>3867F7E1</paraID>
      <start>237</start>
      <end>238</end>
      <status>modified</status>
      <modifiedWord>”</modifiedWord>
      <trackRevisions>false</trackRevisions>
    </reviewItem>
    <reviewItem>
      <errorID>779c2af9-985f-4907-8748-7aa6a200c9e2</errorID>
      <errorWord>"</errorWord>
      <group>L1_Format</group>
      <groupName>格式问题</groupName>
      <ability>L2_HalfPunc_CN</ability>
      <abilityName>全半角问题</abilityName>
      <candidateList>
        <item>“</item>
      </candidateList>
      <explain>文本全半角错误。</explain>
      <paraID>3867F7E1</paraID>
      <start>320</start>
      <end>321</end>
      <status>modified</status>
      <modifiedWord>“</modifiedWord>
      <trackRevisions>false</trackRevisions>
    </reviewItem>
    <reviewItem>
      <errorID>69a82cf1-7a79-4b90-835d-63ead3df5405</errorID>
      <errorWord>"</errorWord>
      <group>L1_Format</group>
      <groupName>格式问题</groupName>
      <ability>L2_HalfPunc_CN</ability>
      <abilityName>全半角问题</abilityName>
      <candidateList>
        <item>”</item>
      </candidateList>
      <explain>文本全半角错误。</explain>
      <paraID>3867F7E1</paraID>
      <start>329</start>
      <end>330</end>
      <status>modified</status>
      <modifiedWord>”</modifiedWord>
      <trackRevisions>false</trackRevisions>
    </reviewItem>
    <reviewItem>
      <errorID>6d563527-18ba-4e5c-8c7f-b378e5c62751</errorID>
      <errorWord>,</errorWord>
      <group>L1_Format</group>
      <groupName>格式问题</groupName>
      <ability>L2_HalfPunc_CN</ability>
      <abilityName>全半角问题</abilityName>
      <candidateList>
        <item>，</item>
      </candidateList>
      <explain>文本全半角错误。</explain>
      <paraID> 8809535</paraID>
      <start>26</start>
      <end>27</end>
      <status>modified</status>
      <modifiedWord>，</modifiedWord>
      <trackRevisions>false</trackRevisions>
    </reviewItem>
    <reviewItem>
      <errorID>9a9580f0-380e-4747-8520-ac4cd60a7916</errorID>
      <errorWord>,</errorWord>
      <group>L1_Format</group>
      <groupName>格式问题</groupName>
      <ability>L2_HalfPunc_CN</ability>
      <abilityName>全半角问题</abilityName>
      <candidateList>
        <item>，</item>
      </candidateList>
      <explain>文本全半角错误。</explain>
      <paraID> 8809535</paraID>
      <start>40</start>
      <end>41</end>
      <status>modified</status>
      <modifiedWord>，</modifiedWord>
      <trackRevisions>false</trackRevisions>
    </reviewItem>
    <reviewItem>
      <errorID>5c33d7ad-2875-4b1e-b5ec-c1b0bd8535ef</errorID>
      <errorWord>,</errorWord>
      <group>L1_Format</group>
      <groupName>格式问题</groupName>
      <ability>L2_HalfPunc_CN</ability>
      <abilityName>全半角问题</abilityName>
      <candidateList>
        <item>，</item>
      </candidateList>
      <explain>文本全半角错误。</explain>
      <paraID> 8809535</paraID>
      <start>51</start>
      <end>52</end>
      <status>modified</status>
      <modifiedWord>，</modifiedWord>
      <trackRevisions>false</trackRevisions>
    </reviewItem>
    <reviewItem>
      <errorID>c5e65edb-a02a-4381-ae11-3304250630e1</errorID>
      <errorWord>,</errorWord>
      <group>L1_Format</group>
      <groupName>格式问题</groupName>
      <ability>L2_HalfPunc_CN</ability>
      <abilityName>全半角问题</abilityName>
      <candidateList>
        <item>，</item>
      </candidateList>
      <explain>文本全半角错误。</explain>
      <paraID> 8809535</paraID>
      <start>61</start>
      <end>62</end>
      <status>modified</status>
      <modifiedWord>，</modifiedWord>
      <trackRevisions>false</trackRevisions>
    </reviewItem>
    <reviewItem>
      <errorID>8ee46fa9-443a-4830-9015-d864c32ff034</errorID>
      <errorWord>,</errorWord>
      <group>L1_Format</group>
      <groupName>格式问题</groupName>
      <ability>L2_HalfPunc_CN</ability>
      <abilityName>全半角问题</abilityName>
      <candidateList>
        <item>，</item>
      </candidateList>
      <explain>文本全半角错误。</explain>
      <paraID> 8809535</paraID>
      <start>69</start>
      <end>70</end>
      <status>modified</status>
      <modifiedWord>，</modifiedWord>
      <trackRevisions>false</trackRevisions>
    </reviewItem>
    <reviewItem>
      <errorID>7db5d081-955f-49ad-be95-3c9386ced09d</errorID>
      <errorWord>,</errorWord>
      <group>L1_Format</group>
      <groupName>格式问题</groupName>
      <ability>L2_HalfPunc_CN</ability>
      <abilityName>全半角问题</abilityName>
      <candidateList>
        <item>，</item>
      </candidateList>
      <explain>文本全半角错误。</explain>
      <paraID> 8809535</paraID>
      <start>79</start>
      <end>80</end>
      <status>modified</status>
      <modifiedWord>，</modifiedWord>
      <trackRevisions>false</trackRevisions>
    </reviewItem>
    <reviewItem>
      <errorID>49fb32a5-df78-46ea-a8fe-e71656c1c3b7</errorID>
      <errorWord>,</errorWord>
      <group>L1_Format</group>
      <groupName>格式问题</groupName>
      <ability>L2_HalfPunc_CN</ability>
      <abilityName>全半角问题</abilityName>
      <candidateList>
        <item>，</item>
      </candidateList>
      <explain>文本全半角错误。</explain>
      <paraID> 8809535</paraID>
      <start>95</start>
      <end>96</end>
      <status>modified</status>
      <modifiedWord>，</modifiedWord>
      <trackRevisions>false</trackRevisions>
    </reviewItem>
    <reviewItem>
      <errorID>61b03d28-db5d-4934-9a47-e2f1729a01dd</errorID>
      <errorWord>,</errorWord>
      <group>L1_Format</group>
      <groupName>格式问题</groupName>
      <ability>L2_HalfPunc_CN</ability>
      <abilityName>全半角问题</abilityName>
      <candidateList>
        <item>，</item>
      </candidateList>
      <explain>文本全半角错误。</explain>
      <paraID> 8809535</paraID>
      <start>107</start>
      <end>108</end>
      <status>modified</status>
      <modifiedWord>，</modifiedWord>
      <trackRevisions>false</trackRevisions>
    </reviewItem>
    <reviewItem>
      <errorID>7b96c07c-b859-457a-909c-cf3ec8db2f1c</errorID>
      <errorWord>,</errorWord>
      <group>L1_Format</group>
      <groupName>格式问题</groupName>
      <ability>L2_HalfPunc_CN</ability>
      <abilityName>全半角问题</abilityName>
      <candidateList>
        <item>，</item>
      </candidateList>
      <explain>文本全半角错误。</explain>
      <paraID>58C3EC0E</paraID>
      <start>33</start>
      <end>34</end>
      <status>modified</status>
      <modifiedWord>，</modifiedWord>
      <trackRevisions>false</trackRevisions>
    </reviewItem>
    <reviewItem>
      <errorID>b8490dd3-3aa2-4a4b-9504-44f943c11276</errorID>
      <errorWord>,</errorWord>
      <group>L1_Format</group>
      <groupName>格式问题</groupName>
      <ability>L2_HalfPunc_CN</ability>
      <abilityName>全半角问题</abilityName>
      <candidateList>
        <item>，</item>
      </candidateList>
      <explain>文本全半角错误。</explain>
      <paraID>58C3EC0E</paraID>
      <start>48</start>
      <end>49</end>
      <status>modified</status>
      <modifiedWord>，</modifiedWord>
      <trackRevisions>false</trackRevisions>
    </reviewItem>
    <reviewItem>
      <errorID>191fa81d-5fe7-455c-a787-defcd6b3f74b</errorID>
      <errorWord>(</errorWord>
      <group>L1_Format</group>
      <groupName>格式问题</groupName>
      <ability>L2_HalfPunc_CN</ability>
      <abilityName>全半角问题</abilityName>
      <candidateList>
        <item>（</item>
      </candidateList>
      <explain>文本全半角错误。</explain>
      <paraID>3B7535BD</paraID>
      <start>12</start>
      <end>13</end>
      <status>modified</status>
      <modifiedWord>（</modifiedWord>
      <trackRevisions>false</trackRevisions>
    </reviewItem>
    <reviewItem>
      <errorID>92761593-30d6-4005-a7ec-66482d189e96</errorID>
      <errorWord>)</errorWord>
      <group>L1_Format</group>
      <groupName>格式问题</groupName>
      <ability>L2_HalfPunc_CN</ability>
      <abilityName>全半角问题</abilityName>
      <candidateList>
        <item>）</item>
      </candidateList>
      <explain>文本全半角错误。</explain>
      <paraID>3B7535BD</paraID>
      <start>19</start>
      <end>20</end>
      <status>modified</status>
      <modifiedWord>）</modifiedWord>
      <trackRevisions>false</trackRevisions>
    </reviewItem>
    <reviewItem>
      <errorID>82e2f2de-c78c-4512-bb07-64bbd2d2b31b</errorID>
      <errorWord>"</errorWord>
      <group>L1_Format</group>
      <groupName>格式问题</groupName>
      <ability>L2_HalfPunc_CN</ability>
      <abilityName>全半角问题</abilityName>
      <candidateList>
        <item>“</item>
      </candidateList>
      <explain>文本全半角错误。</explain>
      <paraID>4CA55E23</paraID>
      <start>132</start>
      <end>133</end>
      <status>modified</status>
      <modifiedWord>“</modifiedWord>
      <trackRevisions>false</trackRevisions>
    </reviewItem>
    <reviewItem>
      <errorID>11682ba5-f905-42a7-a902-23f86fa38276</errorID>
      <errorWord>"</errorWord>
      <group>L1_Format</group>
      <groupName>格式问题</groupName>
      <ability>L2_HalfPunc_CN</ability>
      <abilityName>全半角问题</abilityName>
      <candidateList>
        <item>”</item>
      </candidateList>
      <explain>文本全半角错误。</explain>
      <paraID>4CA55E23</paraID>
      <start>153</start>
      <end>154</end>
      <status>modified</status>
      <modifiedWord>”</modifiedWord>
      <trackRevisions>false</trackRevisions>
    </reviewItem>
    <reviewItem>
      <errorID>b2f7f278-1602-44ae-bc2d-4bfb504edbec</errorID>
      <errorWord>"</errorWord>
      <group>L1_Format</group>
      <groupName>格式问题</groupName>
      <ability>L2_HalfPunc_CN</ability>
      <abilityName>全半角问题</abilityName>
      <candidateList>
        <item>“</item>
      </candidateList>
      <explain>文本全半角错误。</explain>
      <paraID>535A63F0</paraID>
      <start>38</start>
      <end>39</end>
      <status>modified</status>
      <modifiedWord>“</modifiedWord>
      <trackRevisions>false</trackRevisions>
    </reviewItem>
    <reviewItem>
      <errorID>1ae8d2a0-5e9d-4b67-a6f0-d2c601cde005</errorID>
      <errorWord>"</errorWord>
      <group>L1_Format</group>
      <groupName>格式问题</groupName>
      <ability>L2_HalfPunc_CN</ability>
      <abilityName>全半角问题</abilityName>
      <candidateList>
        <item>”</item>
      </candidateList>
      <explain>文本全半角错误。</explain>
      <paraID>535A63F0</paraID>
      <start>41</start>
      <end>42</end>
      <status>modified</status>
      <modifiedWord>”</modifiedWord>
      <trackRevisions>false</trackRevisions>
    </reviewItem>
    <reviewItem>
      <errorID>4f2c87b3-47db-49a1-a891-ee48a63668f9</errorID>
      <errorWord>"</errorWord>
      <group>L1_Format</group>
      <groupName>格式问题</groupName>
      <ability>L2_HalfPunc_CN</ability>
      <abilityName>全半角问题</abilityName>
      <candidateList>
        <item>“</item>
      </candidateList>
      <explain>文本全半角错误。</explain>
      <paraID>535A63F0</paraID>
      <start>181</start>
      <end>182</end>
      <status>modified</status>
      <modifiedWord>“</modifiedWord>
      <trackRevisions>false</trackRevisions>
    </reviewItem>
    <reviewItem>
      <errorID>cfd49fe1-4093-466c-b0c1-e9c305248e25</errorID>
      <errorWord>是否是</errorWord>
      <group>L1_Word</group>
      <groupName>字词问题</groupName>
      <ability>L2_Typo</ability>
      <abilityName>字词错误</abilityName>
      <candidateList>
        <item>是不是</item>
      </candidateList>
      <explain/>
      <paraID>535A63F0</paraID>
      <start>188</start>
      <end>191</end>
      <status>unmodified</status>
      <modifiedWord/>
      <trackRevisions>false</trackRevisions>
    </reviewItem>
    <reviewItem>
      <errorID>6b3354b7-8daf-4171-b798-ddec2195e702</errorID>
      <errorWord>"</errorWord>
      <group>L1_Format</group>
      <groupName>格式问题</groupName>
      <ability>L2_HalfPunc_CN</ability>
      <abilityName>全半角问题</abilityName>
      <candidateList>
        <item>”</item>
      </candidateList>
      <explain>文本全半角错误。</explain>
      <paraID>535A63F0</paraID>
      <start>195</start>
      <end>196</end>
      <status>modified</status>
      <modifiedWord>”</modifiedWord>
      <trackRevisions>false</trackRevisions>
    </reviewItem>
    <reviewItem>
      <errorID>ca944d8d-64ed-4f2a-a34e-0c76362efca9</errorID>
      <errorWord>"</errorWord>
      <group>L1_Format</group>
      <groupName>格式问题</groupName>
      <ability>L2_HalfPunc_CN</ability>
      <abilityName>全半角问题</abilityName>
      <candidateList>
        <item>“</item>
      </candidateList>
      <explain>文本全半角错误。</explain>
      <paraID> FC13034</paraID>
      <start>159</start>
      <end>160</end>
      <status>modified</status>
      <modifiedWord>“</modifiedWord>
      <trackRevisions>false</trackRevisions>
    </reviewItem>
    <reviewItem>
      <errorID>68f81b46-03b5-40ca-a07d-6e587b49088b</errorID>
      <errorWord>"</errorWord>
      <group>L1_Format</group>
      <groupName>格式问题</groupName>
      <ability>L2_HalfPunc_CN</ability>
      <abilityName>全半角问题</abilityName>
      <candidateList>
        <item>”</item>
      </candidateList>
      <explain>文本全半角错误。</explain>
      <paraID> FC13034</paraID>
      <start>164</start>
      <end>165</end>
      <status>modified</status>
      <modifiedWord>”</modifiedWord>
      <trackRevisions>false</trackRevisions>
    </reviewItem>
    <reviewItem>
      <errorID>e7891798-8d01-45ea-9526-6543cc30889b</errorID>
      <errorWord>"</errorWord>
      <group>L1_Format</group>
      <groupName>格式问题</groupName>
      <ability>L2_HalfPunc_CN</ability>
      <abilityName>全半角问题</abilityName>
      <candidateList>
        <item>“</item>
      </candidateList>
      <explain>文本全半角错误。</explain>
      <paraID>4E2106A7</paraID>
      <start>48</start>
      <end>49</end>
      <status>modified</status>
      <modifiedWord>“</modifiedWord>
      <trackRevisions>false</trackRevisions>
    </reviewItem>
    <reviewItem>
      <errorID>0defc7be-82c4-4439-9db6-0de6ea40d64a</errorID>
      <errorWord>"</errorWord>
      <group>L1_Format</group>
      <groupName>格式问题</groupName>
      <ability>L2_HalfPunc_CN</ability>
      <abilityName>全半角问题</abilityName>
      <candidateList>
        <item>”</item>
      </candidateList>
      <explain>文本全半角错误。</explain>
      <paraID>4E2106A7</paraID>
      <start>54</start>
      <end>55</end>
      <status>modified</status>
      <modifiedWord>”</modifiedWord>
      <trackRevisions>false</trackRevisions>
    </reviewItem>
    <reviewItem>
      <errorID>9ade0eac-3424-43a1-85ea-1de5c0385051</errorID>
      <errorWord>"</errorWord>
      <group>L1_Format</group>
      <groupName>格式问题</groupName>
      <ability>L2_HalfPunc_CN</ability>
      <abilityName>全半角问题</abilityName>
      <candidateList>
        <item>“</item>
      </candidateList>
      <explain>文本全半角错误。</explain>
      <paraID>4E2106A7</paraID>
      <start>67</start>
      <end>68</end>
      <status>modified</status>
      <modifiedWord>“</modifiedWord>
      <trackRevisions>false</trackRevisions>
    </reviewItem>
    <reviewItem>
      <errorID>c3599383-3237-48ea-a00e-861c81b21cfb</errorID>
      <errorWord>"</errorWord>
      <group>L1_Format</group>
      <groupName>格式问题</groupName>
      <ability>L2_HalfPunc_CN</ability>
      <abilityName>全半角问题</abilityName>
      <candidateList>
        <item>”</item>
      </candidateList>
      <explain>文本全半角错误。</explain>
      <paraID>4E2106A7</paraID>
      <start>75</start>
      <end>76</end>
      <status>modified</status>
      <modifiedWord>”</modifiedWord>
      <trackRevisions>false</trackRevisions>
    </reviewItem>
    <reviewItem>
      <errorID>3bb434f8-bc27-4c6b-b7f3-d97cd2a8b0e4</errorID>
      <errorWord>"</errorWord>
      <group>L1_Format</group>
      <groupName>格式问题</groupName>
      <ability>L2_HalfPunc_CN</ability>
      <abilityName>全半角问题</abilityName>
      <candidateList>
        <item>“</item>
      </candidateList>
      <explain>文本全半角错误。</explain>
      <paraID>4E2106A7</paraID>
      <start>103</start>
      <end>104</end>
      <status>modified</status>
      <modifiedWord>“</modifiedWord>
      <trackRevisions>false</trackRevisions>
    </reviewItem>
    <reviewItem>
      <errorID>ad5d3306-50c7-4be1-9229-b01730ebcf78</errorID>
      <errorWord>"</errorWord>
      <group>L1_Format</group>
      <groupName>格式问题</groupName>
      <ability>L2_HalfPunc_CN</ability>
      <abilityName>全半角问题</abilityName>
      <candidateList>
        <item>”</item>
      </candidateList>
      <explain>文本全半角错误。</explain>
      <paraID>4E2106A7</paraID>
      <start>111</start>
      <end>112</end>
      <status>modified</status>
      <modifiedWord>”</modifiedWord>
      <trackRevisions>false</trackRevisions>
    </reviewItem>
    <reviewItem>
      <errorID>85445eba-dac1-4fcb-bb1f-357214319465</errorID>
      <errorWord>"</errorWord>
      <group>L1_Format</group>
      <groupName>格式问题</groupName>
      <ability>L2_HalfPunc_CN</ability>
      <abilityName>全半角问题</abilityName>
      <candidateList>
        <item>“</item>
      </candidateList>
      <explain>文本全半角错误。</explain>
      <paraID>4E2106A7</paraID>
      <start>135</start>
      <end>136</end>
      <status>modified</status>
      <modifiedWord>“</modifiedWord>
      <trackRevisions>false</trackRevisions>
    </reviewItem>
    <reviewItem>
      <errorID>95b6a528-18a1-4770-aa80-c19f89538efe</errorID>
      <errorWord>"</errorWord>
      <group>L1_Format</group>
      <groupName>格式问题</groupName>
      <ability>L2_HalfPunc_CN</ability>
      <abilityName>全半角问题</abilityName>
      <candidateList>
        <item>”</item>
      </candidateList>
      <explain>文本全半角错误。</explain>
      <paraID>4E2106A7</paraID>
      <start>142</start>
      <end>143</end>
      <status>modified</status>
      <modifiedWord>”</modifiedWord>
      <trackRevisions>false</trackRevisions>
    </reviewItem>
    <reviewItem>
      <errorID>5b081b08-0373-4334-b61f-637498b47ee9</errorID>
      <errorWord>"</errorWord>
      <group>L1_Format</group>
      <groupName>格式问题</groupName>
      <ability>L2_HalfPunc_CN</ability>
      <abilityName>全半角问题</abilityName>
      <candidateList>
        <item>“</item>
      </candidateList>
      <explain>文本全半角错误。</explain>
      <paraID>4E2106A7</paraID>
      <start>172</start>
      <end>173</end>
      <status>modified</status>
      <modifiedWord>“</modifiedWord>
      <trackRevisions>false</trackRevisions>
    </reviewItem>
    <reviewItem>
      <errorID>ee5b4914-a1bc-4168-b0a0-874b12d106cf</errorID>
      <errorWord>"</errorWord>
      <group>L1_Format</group>
      <groupName>格式问题</groupName>
      <ability>L2_HalfPunc_CN</ability>
      <abilityName>全半角问题</abilityName>
      <candidateList>
        <item>”</item>
      </candidateList>
      <explain>文本全半角错误。</explain>
      <paraID>4E2106A7</paraID>
      <start>175</start>
      <end>176</end>
      <status>modified</status>
      <modifiedWord>”</modifiedWord>
      <trackRevisions>false</trackRevisions>
    </reviewItem>
    <reviewItem>
      <errorID>c45d7f00-9610-4ba6-846b-7891493b1b58</errorID>
      <errorWord>"</errorWord>
      <group>L1_Format</group>
      <groupName>格式问题</groupName>
      <ability>L2_HalfPunc_CN</ability>
      <abilityName>全半角问题</abilityName>
      <candidateList>
        <item>“</item>
      </candidateList>
      <explain>文本全半角错误。</explain>
      <paraID>2693C03A</paraID>
      <start>27</start>
      <end>28</end>
      <status>modified</status>
      <modifiedWord>“</modifiedWord>
      <trackRevisions>false</trackRevisions>
    </reviewItem>
    <reviewItem>
      <errorID>ef78f27a-dffe-419a-a19d-3933787abb18</errorID>
      <errorWord>"</errorWord>
      <group>L1_Format</group>
      <groupName>格式问题</groupName>
      <ability>L2_HalfPunc_CN</ability>
      <abilityName>全半角问题</abilityName>
      <candidateList>
        <item>”</item>
      </candidateList>
      <explain>文本全半角错误。</explain>
      <paraID>2693C03A</paraID>
      <start>30</start>
      <end>31</end>
      <status>modified</status>
      <modifiedWord>”</modifiedWord>
      <trackRevisions>false</trackRevisions>
    </reviewItem>
    <reviewItem>
      <errorID>d9ffd41d-dad5-4071-9f1e-c9a84b0b992e</errorID>
      <errorWord>"</errorWord>
      <group>L1_Format</group>
      <groupName>格式问题</groupName>
      <ability>L2_HalfPunc_CN</ability>
      <abilityName>全半角问题</abilityName>
      <candidateList>
        <item>“</item>
      </candidateList>
      <explain>文本全半角错误。</explain>
      <paraID>2693C03A</paraID>
      <start>32</start>
      <end>33</end>
      <status>modified</status>
      <modifiedWord>“</modifiedWord>
      <trackRevisions>false</trackRevisions>
    </reviewItem>
    <reviewItem>
      <errorID>02ef9a66-f41f-4d54-bb26-ee369155bc6f</errorID>
      <errorWord>"</errorWord>
      <group>L1_Format</group>
      <groupName>格式问题</groupName>
      <ability>L2_HalfPunc_CN</ability>
      <abilityName>全半角问题</abilityName>
      <candidateList>
        <item>”</item>
      </candidateList>
      <explain>文本全半角错误。</explain>
      <paraID>2693C03A</paraID>
      <start>35</start>
      <end>36</end>
      <status>modified</status>
      <modifiedWord>”</modifiedWord>
      <trackRevisions>false</trackRevisions>
    </reviewItem>
    <reviewItem>
      <errorID>59c3e561-e3b3-45c0-b9da-46b4fbc7cd7b</errorID>
      <errorWord>,</errorWord>
      <group>L1_Format</group>
      <groupName>格式问题</groupName>
      <ability>L2_HalfPunc_CN</ability>
      <abilityName>全半角问题</abilityName>
      <candidateList>
        <item>，</item>
      </candidateList>
      <explain>文本全半角错误。</explain>
      <paraID>514716C4</paraID>
      <start>31</start>
      <end>32</end>
      <status>modified</status>
      <modifiedWord>，</modifiedWord>
      <trackRevisions>false</trackRevisions>
    </reviewItem>
    <reviewItem>
      <errorID>b1baa531-1c87-48ff-a218-19f21a58a92e</errorID>
      <errorWord>,</errorWord>
      <group>L1_Format</group>
      <groupName>格式问题</groupName>
      <ability>L2_HalfPunc_CN</ability>
      <abilityName>全半角问题</abilityName>
      <candidateList>
        <item>，</item>
      </candidateList>
      <explain>文本全半角错误。</explain>
      <paraID>514716C4</paraID>
      <start>39</start>
      <end>40</end>
      <status>modified</status>
      <modifiedWord>，</modifiedWord>
      <trackRevisions>false</trackRevisions>
    </reviewItem>
    <reviewItem>
      <errorID>ce4fced9-cd40-453d-8d0f-34f61e0e1a32</errorID>
      <errorWord>,</errorWord>
      <group>L1_Format</group>
      <groupName>格式问题</groupName>
      <ability>L2_HalfPunc_CN</ability>
      <abilityName>全半角问题</abilityName>
      <candidateList>
        <item>，</item>
      </candidateList>
      <explain>文本全半角错误。</explain>
      <paraID>514716C4</paraID>
      <start>50</start>
      <end>51</end>
      <status>modified</status>
      <modifiedWord>，</modifiedWord>
      <trackRevisions>false</trackRevisions>
    </reviewItem>
    <reviewItem>
      <errorID>2d807c67-b009-487b-958f-b1406aa1a51c</errorID>
      <errorWord>,</errorWord>
      <group>L1_Format</group>
      <groupName>格式问题</groupName>
      <ability>L2_HalfPunc_CN</ability>
      <abilityName>全半角问题</abilityName>
      <candidateList>
        <item>，</item>
      </candidateList>
      <explain>文本全半角错误。</explain>
      <paraID>514716C4</paraID>
      <start>72</start>
      <end>73</end>
      <status>modified</status>
      <modifiedWord>，</modifiedWord>
      <trackRevisions>false</trackRevisions>
    </reviewItem>
    <reviewItem>
      <errorID>529b6059-9b3d-4e92-8a84-bd07ff8b1838</errorID>
      <errorWord>,</errorWord>
      <group>L1_Format</group>
      <groupName>格式问题</groupName>
      <ability>L2_HalfPunc_CN</ability>
      <abilityName>全半角问题</abilityName>
      <candidateList>
        <item>，</item>
      </candidateList>
      <explain>文本全半角错误。</explain>
      <paraID>514716C4</paraID>
      <start>83</start>
      <end>84</end>
      <status>modified</status>
      <modifiedWord>，</modifiedWord>
      <trackRevisions>false</trackRevisions>
    </reviewItem>
    <reviewItem>
      <errorID>f32ddad5-ac1f-46bc-b2bd-720b92ef4f8a</errorID>
      <errorWord>,</errorWord>
      <group>L1_Format</group>
      <groupName>格式问题</groupName>
      <ability>L2_HalfPunc_CN</ability>
      <abilityName>全半角问题</abilityName>
      <candidateList>
        <item>，</item>
      </candidateList>
      <explain>文本全半角错误。</explain>
      <paraID>514716C4</paraID>
      <start>96</start>
      <end>97</end>
      <status>modified</status>
      <modifiedWord>，</modifiedWord>
      <trackRevisions>false</trackRevisions>
    </reviewItem>
    <reviewItem>
      <errorID>8e1eeadb-06ea-4275-a4fa-770624c00804</errorID>
      <errorWord>,</errorWord>
      <group>L1_Format</group>
      <groupName>格式问题</groupName>
      <ability>L2_HalfPunc_CN</ability>
      <abilityName>全半角问题</abilityName>
      <candidateList>
        <item>，</item>
      </candidateList>
      <explain>文本全半角错误。</explain>
      <paraID>514716C4</paraID>
      <start>107</start>
      <end>108</end>
      <status>modified</status>
      <modifiedWord>，</modifiedWord>
      <trackRevisions>false</trackRevisions>
    </reviewItem>
    <reviewItem>
      <errorID>99f8d8bd-96c4-45e6-bc1a-2b13ea61d7be</errorID>
      <errorWord>,</errorWord>
      <group>L1_Format</group>
      <groupName>格式问题</groupName>
      <ability>L2_HalfPunc_CN</ability>
      <abilityName>全半角问题</abilityName>
      <candidateList>
        <item>，</item>
      </candidateList>
      <explain>文本全半角错误。</explain>
      <paraID>514716C4</paraID>
      <start>121</start>
      <end>122</end>
      <status>modified</status>
      <modifiedWord>，</modifiedWord>
      <trackRevisions>false</trackRevisions>
    </reviewItem>
    <reviewItem>
      <errorID>c1122f24-ed3c-4eb2-b2b7-d5a1113f43fe</errorID>
      <errorWord>,</errorWord>
      <group>L1_Format</group>
      <groupName>格式问题</groupName>
      <ability>L2_HalfPunc_CN</ability>
      <abilityName>全半角问题</abilityName>
      <candidateList>
        <item>，</item>
      </candidateList>
      <explain>文本全半角错误。</explain>
      <paraID>514716C4</paraID>
      <start>132</start>
      <end>133</end>
      <status>modified</status>
      <modifiedWord>，</modifiedWord>
      <trackRevisions>false</trackRevisions>
    </reviewItem>
    <reviewItem>
      <errorID>d7ccd4f4-7f6b-43c1-9471-60463568bef3</errorID>
      <errorWord>,</errorWord>
      <group>L1_Format</group>
      <groupName>格式问题</groupName>
      <ability>L2_HalfPunc_CN</ability>
      <abilityName>全半角问题</abilityName>
      <candidateList>
        <item>，</item>
      </candidateList>
      <explain>文本全半角错误。</explain>
      <paraID>514716C4</paraID>
      <start>142</start>
      <end>143</end>
      <status>modified</status>
      <modifiedWord>，</modifiedWord>
      <trackRevisions>false</trackRevisions>
    </reviewItem>
    <reviewItem>
      <errorID>e1ce79b8-f3f5-4c3c-9106-5048c405921f</errorID>
      <errorWord>,</errorWord>
      <group>L1_Format</group>
      <groupName>格式问题</groupName>
      <ability>L2_HalfPunc_CN</ability>
      <abilityName>全半角问题</abilityName>
      <candidateList>
        <item>，</item>
      </candidateList>
      <explain>文本全半角错误。</explain>
      <paraID>514716C4</paraID>
      <start>156</start>
      <end>157</end>
      <status>modified</status>
      <modifiedWord>，</modifiedWord>
      <trackRevisions>false</trackRevisions>
    </reviewItem>
    <reviewItem>
      <errorID>ac0a8795-5efc-4c7d-875a-67069654c128</errorID>
      <errorWord>,</errorWord>
      <group>L1_Format</group>
      <groupName>格式问题</groupName>
      <ability>L2_HalfPunc_CN</ability>
      <abilityName>全半角问题</abilityName>
      <candidateList>
        <item>，</item>
      </candidateList>
      <explain>文本全半角错误。</explain>
      <paraID>514716C4</paraID>
      <start>174</start>
      <end>175</end>
      <status>modified</status>
      <modifiedWord>，</modifiedWord>
      <trackRevisions>false</trackRevisions>
    </reviewItem>
    <reviewItem>
      <errorID>ff5a72df-9e51-4038-820c-e9e8397be6a5</errorID>
      <errorWord>(</errorWord>
      <group>L1_Format</group>
      <groupName>格式问题</groupName>
      <ability>L2_HalfPunc_CN</ability>
      <abilityName>全半角问题</abilityName>
      <candidateList>
        <item>（</item>
      </candidateList>
      <explain>文本全半角错误。</explain>
      <paraID>514716C4</paraID>
      <start>182</start>
      <end>183</end>
      <status>modified</status>
      <modifiedWord>（</modifiedWord>
      <trackRevisions>false</trackRevisions>
    </reviewItem>
    <reviewItem>
      <errorID>0f610b56-30a5-433d-bec8-d9a56bba7820</errorID>
      <errorWord>)</errorWord>
      <group>L1_Format</group>
      <groupName>格式问题</groupName>
      <ability>L2_HalfPunc_CN</ability>
      <abilityName>全半角问题</abilityName>
      <candidateList>
        <item>）</item>
      </candidateList>
      <explain>文本全半角错误。</explain>
      <paraID>514716C4</paraID>
      <start>197</start>
      <end>198</end>
      <status>modified</status>
      <modifiedWord>）</modifiedWord>
      <trackRevisions>false</trackRevisions>
    </reviewItem>
    <reviewItem>
      <errorID>ade1bd42-9171-48f7-968c-1cc3da3d4031</errorID>
      <errorWord>,</errorWord>
      <group>L1_Format</group>
      <groupName>格式问题</groupName>
      <ability>L2_HalfPunc_CN</ability>
      <abilityName>全半角问题</abilityName>
      <candidateList>
        <item>，</item>
      </candidateList>
      <explain>文本全半角错误。</explain>
      <paraID>514716C4</paraID>
      <start>208</start>
      <end>209</end>
      <status>modified</status>
      <modifiedWord>，</modifiedWord>
      <trackRevisions>false</trackRevisions>
    </reviewItem>
    <reviewItem>
      <errorID>0fc9b012-f0eb-481b-9b2a-98db8042d5f4</errorID>
      <errorWord>,</errorWord>
      <group>L1_Format</group>
      <groupName>格式问题</groupName>
      <ability>L2_HalfPunc_CN</ability>
      <abilityName>全半角问题</abilityName>
      <candidateList>
        <item>，</item>
      </candidateList>
      <explain>文本全半角错误。</explain>
      <paraID>514716C4</paraID>
      <start>225</start>
      <end>226</end>
      <status>modified</status>
      <modifiedWord>，</modifiedWord>
      <trackRevisions>false</trackRevisions>
    </reviewItem>
    <reviewItem>
      <errorID>6dad1c0c-6a2e-4c52-a4bd-a8419ddd8eac</errorID>
      <errorWord>,</errorWord>
      <group>L1_Format</group>
      <groupName>格式问题</groupName>
      <ability>L2_HalfPunc_CN</ability>
      <abilityName>全半角问题</abilityName>
      <candidateList>
        <item>，</item>
      </candidateList>
      <explain>文本全半角错误。</explain>
      <paraID>514716C4</paraID>
      <start>236</start>
      <end>237</end>
      <status>modified</status>
      <modifiedWord>，</modifiedWord>
      <trackRevisions>false</trackRevisions>
    </reviewItem>
    <reviewItem>
      <errorID>d25013b0-d969-4392-b4fc-47a2b57d32f8</errorID>
      <errorWord>,</errorWord>
      <group>L1_Format</group>
      <groupName>格式问题</groupName>
      <ability>L2_HalfPunc_CN</ability>
      <abilityName>全半角问题</abilityName>
      <candidateList>
        <item>，</item>
      </candidateList>
      <explain>文本全半角错误。</explain>
      <paraID>514716C4</paraID>
      <start>250</start>
      <end>251</end>
      <status>modified</status>
      <modifiedWord>，</modifiedWord>
      <trackRevisions>false</trackRevisions>
    </reviewItem>
    <reviewItem>
      <errorID>db28119f-034a-44b1-b3df-07854092d933</errorID>
      <errorWord>,</errorWord>
      <group>L1_Format</group>
      <groupName>格式问题</groupName>
      <ability>L2_HalfPunc_CN</ability>
      <abilityName>全半角问题</abilityName>
      <candidateList>
        <item>，</item>
      </candidateList>
      <explain>文本全半角错误。</explain>
      <paraID>514716C4</paraID>
      <start>258</start>
      <end>259</end>
      <status>modified</status>
      <modifiedWord>，</modifiedWord>
      <trackRevisions>false</trackRevisions>
    </reviewItem>
    <reviewItem>
      <errorID>872e39dd-4c55-4b47-ad40-21b4c968af64</errorID>
      <errorWord>,</errorWord>
      <group>L1_Format</group>
      <groupName>格式问题</groupName>
      <ability>L2_HalfPunc_CN</ability>
      <abilityName>全半角问题</abilityName>
      <candidateList>
        <item>，</item>
      </candidateList>
      <explain>文本全半角错误。</explain>
      <paraID>514716C4</paraID>
      <start>274</start>
      <end>275</end>
      <status>modified</status>
      <modifiedWord>，</modifiedWord>
      <trackRevisions>false</trackRevisions>
    </reviewItem>
    <reviewItem>
      <errorID>91ff8e0e-5be0-4e8a-975b-b242f8867f8b</errorID>
      <errorWord>,</errorWord>
      <group>L1_Format</group>
      <groupName>格式问题</groupName>
      <ability>L2_HalfPunc_CN</ability>
      <abilityName>全半角问题</abilityName>
      <candidateList>
        <item>，</item>
      </candidateList>
      <explain>文本全半角错误。</explain>
      <paraID>514716C4</paraID>
      <start>286</start>
      <end>287</end>
      <status>modified</status>
      <modifiedWord>，</modifiedWord>
      <trackRevisions>false</trackRevisions>
    </reviewItem>
    <reviewItem>
      <errorID>a36a3ed3-c460-46f0-822c-cd03247ae5fa</errorID>
      <errorWord>,</errorWord>
      <group>L1_Format</group>
      <groupName>格式问题</groupName>
      <ability>L2_HalfPunc_CN</ability>
      <abilityName>全半角问题</abilityName>
      <candidateList>
        <item>，</item>
      </candidateList>
      <explain>文本全半角错误。</explain>
      <paraID>514716C4</paraID>
      <start>297</start>
      <end>298</end>
      <status>modified</status>
      <modifiedWord>，</modifiedWord>
      <trackRevisions>false</trackRevisions>
    </reviewItem>
    <reviewItem>
      <errorID>d315ec02-090c-439e-ac4f-c189a643e28a</errorID>
      <errorWord>,</errorWord>
      <group>L1_Format</group>
      <groupName>格式问题</groupName>
      <ability>L2_HalfPunc_CN</ability>
      <abilityName>全半角问题</abilityName>
      <candidateList>
        <item>，</item>
      </candidateList>
      <explain>文本全半角错误。</explain>
      <paraID>514716C4</paraID>
      <start>309</start>
      <end>310</end>
      <status>modified</status>
      <modifiedWord>，</modifiedWord>
      <trackRevisions>false</trackRevisions>
    </reviewItem>
    <reviewItem>
      <errorID>a56e112c-b85d-43ef-8a23-50bf550b80d3</errorID>
      <errorWord>,</errorWord>
      <group>L1_Format</group>
      <groupName>格式问题</groupName>
      <ability>L2_HalfPunc_CN</ability>
      <abilityName>全半角问题</abilityName>
      <candidateList>
        <item>，</item>
      </candidateList>
      <explain>文本全半角错误。</explain>
      <paraID>514716C4</paraID>
      <start>321</start>
      <end>322</end>
      <status>modified</status>
      <modifiedWord>，</modifiedWord>
      <trackRevisions>false</trackRevisions>
    </reviewItem>
    <reviewItem>
      <errorID>9f3542de-4f74-4c0b-b86d-c06fb2072def</errorID>
      <errorWord>(</errorWord>
      <group>L1_Format</group>
      <groupName>格式问题</groupName>
      <ability>L2_HalfPunc_CN</ability>
      <abilityName>全半角问题</abilityName>
      <candidateList>
        <item>（</item>
      </candidateList>
      <explain>文本全半角错误。</explain>
      <paraID>718126F9</paraID>
      <start>36</start>
      <end>37</end>
      <status>modified</status>
      <modifiedWord>（</modifiedWord>
      <trackRevisions>false</trackRevisions>
    </reviewItem>
    <reviewItem>
      <errorID>081bb170-deba-40d4-9ad6-95f5331dcf6c</errorID>
      <errorWord>)</errorWord>
      <group>L1_Format</group>
      <groupName>格式问题</groupName>
      <ability>L2_HalfPunc_CN</ability>
      <abilityName>全半角问题</abilityName>
      <candidateList>
        <item>）</item>
      </candidateList>
      <explain>文本全半角错误。</explain>
      <paraID>718126F9</paraID>
      <start>47</start>
      <end>48</end>
      <status>modified</status>
      <modifiedWord>）</modifiedWord>
      <trackRevisions>false</trackRevisions>
    </reviewItem>
    <reviewItem>
      <errorID>97284874-dc6b-4b9e-ae81-8154bb879654</errorID>
      <errorWord>(</errorWord>
      <group>L1_Format</group>
      <groupName>格式问题</groupName>
      <ability>L2_HalfPunc_CN</ability>
      <abilityName>全半角问题</abilityName>
      <candidateList>
        <item>（</item>
      </candidateList>
      <explain>文本全半角错误。</explain>
      <paraID>718126F9</paraID>
      <start>62</start>
      <end>63</end>
      <status>modified</status>
      <modifiedWord>（</modifiedWord>
      <trackRevisions>false</trackRevisions>
    </reviewItem>
    <reviewItem>
      <errorID>4ee09211-59b3-4cf4-b00a-cba5c94e8a8d</errorID>
      <errorWord>)</errorWord>
      <group>L1_Format</group>
      <groupName>格式问题</groupName>
      <ability>L2_HalfPunc_CN</ability>
      <abilityName>全半角问题</abilityName>
      <candidateList>
        <item>）</item>
      </candidateList>
      <explain>文本全半角错误。</explain>
      <paraID>718126F9</paraID>
      <start>74</start>
      <end>75</end>
      <status>modified</status>
      <modifiedWord>）</modifiedWord>
      <trackRevisions>false</trackRevisions>
    </reviewItem>
    <reviewItem>
      <errorID>cb8c1b89-7258-41a1-bb77-62bed0272bae</errorID>
      <errorWord>(</errorWord>
      <group>L1_Format</group>
      <groupName>格式问题</groupName>
      <ability>L2_HalfPunc_CN</ability>
      <abilityName>全半角问题</abilityName>
      <candidateList>
        <item>（</item>
      </candidateList>
      <explain>文本全半角错误。</explain>
      <paraID>718126F9</paraID>
      <start>89</start>
      <end>90</end>
      <status>modified</status>
      <modifiedWord>（</modifiedWord>
      <trackRevisions>false</trackRevisions>
    </reviewItem>
    <reviewItem>
      <errorID>e20663b2-f152-49cf-9f08-7ba3c0e32e25</errorID>
      <errorWord>"</errorWord>
      <group>L1_Format</group>
      <groupName>格式问题</groupName>
      <ability>L2_HalfPunc_CN</ability>
      <abilityName>全半角问题</abilityName>
      <candidateList>
        <item>“</item>
      </candidateList>
      <explain>文本全半角错误。</explain>
      <paraID>718126F9</paraID>
      <start>96</start>
      <end>97</end>
      <status>modified</status>
      <modifiedWord>“</modifiedWord>
      <trackRevisions>false</trackRevisions>
    </reviewItem>
    <reviewItem>
      <errorID>1b442fa9-8ef9-4a3b-b6e0-21b6ad7b211f</errorID>
      <errorWord>"</errorWord>
      <group>L1_Format</group>
      <groupName>格式问题</groupName>
      <ability>L2_HalfPunc_CN</ability>
      <abilityName>全半角问题</abilityName>
      <candidateList>
        <item>”</item>
      </candidateList>
      <explain>文本全半角错误。</explain>
      <paraID>718126F9</paraID>
      <start>100</start>
      <end>101</end>
      <status>modified</status>
      <modifiedWord>”</modifiedWord>
      <trackRevisions>false</trackRevisions>
    </reviewItem>
    <reviewItem>
      <errorID>f192c630-d4ba-4876-b54e-0dfd35619c51</errorID>
      <errorWord>;</errorWord>
      <group>L1_Format</group>
      <groupName>格式问题</groupName>
      <ability>L2_HalfPunc_CN</ability>
      <abilityName>全半角问题</abilityName>
      <candidateList>
        <item>；</item>
      </candidateList>
      <explain>文本全半角错误。</explain>
      <paraID>718126F9</paraID>
      <start>101</start>
      <end>102</end>
      <status>modified</status>
      <modifiedWord>；</modifiedWord>
      <trackRevisions>false</trackRevisions>
    </reviewItem>
    <reviewItem>
      <errorID>9d650c46-cea6-4d23-b10a-919666f4d1a9</errorID>
      <errorWord>"</errorWord>
      <group>L1_Format</group>
      <groupName>格式问题</groupName>
      <ability>L2_HalfPunc_CN</ability>
      <abilityName>全半角问题</abilityName>
      <candidateList>
        <item>“</item>
      </candidateList>
      <explain>文本全半角错误。</explain>
      <paraID>718126F9</paraID>
      <start>112</start>
      <end>113</end>
      <status>modified</status>
      <modifiedWord>“</modifiedWord>
      <trackRevisions>false</trackRevisions>
    </reviewItem>
    <reviewItem>
      <errorID>2d5d72ab-5293-4b3b-a463-a00322bee8b7</errorID>
      <errorWord>"</errorWord>
      <group>L1_Format</group>
      <groupName>格式问题</groupName>
      <ability>L2_HalfPunc_CN</ability>
      <abilityName>全半角问题</abilityName>
      <candidateList>
        <item>”</item>
      </candidateList>
      <explain>文本全半角错误。</explain>
      <paraID>718126F9</paraID>
      <start>117</start>
      <end>118</end>
      <status>modified</status>
      <modifiedWord>”</modifiedWord>
      <trackRevisions>false</trackRevisions>
    </reviewItem>
    <reviewItem>
      <errorID>73bcb1ca-819b-4780-a4f2-7d7611b7b04b</errorID>
      <errorWord>)</errorWord>
      <group>L1_Format</group>
      <groupName>格式问题</groupName>
      <ability>L2_HalfPunc_CN</ability>
      <abilityName>全半角问题</abilityName>
      <candidateList>
        <item>）</item>
      </candidateList>
      <explain>文本全半角错误。</explain>
      <paraID>718126F9</paraID>
      <start>118</start>
      <end>119</end>
      <status>modified</status>
      <modifiedWord>）</modifiedWord>
      <trackRevisions>false</trackRevisions>
    </reviewItem>
    <reviewItem>
      <errorID>2474670d-ce68-4103-bd57-3dc26b627929</errorID>
      <errorWord>(</errorWord>
      <group>L1_Format</group>
      <groupName>格式问题</groupName>
      <ability>L2_HalfPunc_CN</ability>
      <abilityName>全半角问题</abilityName>
      <candidateList>
        <item>（</item>
      </candidateList>
      <explain>文本全半角错误。</explain>
      <paraID>718126F9</paraID>
      <start>128</start>
      <end>129</end>
      <status>modified</status>
      <modifiedWord>（</modifiedWord>
      <trackRevisions>false</trackRevisions>
    </reviewItem>
    <reviewItem>
      <errorID>5ef30d53-65f9-4f58-a1fe-1c043bef59e7</errorID>
      <errorWord>)</errorWord>
      <group>L1_Format</group>
      <groupName>格式问题</groupName>
      <ability>L2_HalfPunc_CN</ability>
      <abilityName>全半角问题</abilityName>
      <candidateList>
        <item>）</item>
      </candidateList>
      <explain>文本全半角错误。</explain>
      <paraID>718126F9</paraID>
      <start>145</start>
      <end>146</end>
      <status>modified</status>
      <modifiedWord>）</modifiedWord>
      <trackRevisions>false</trackRevisions>
    </reviewItem>
    <reviewItem>
      <errorID>f0f09e72-fdfc-42b1-8933-d987140afdcd</errorID>
      <errorWord>,</errorWord>
      <group>L1_Format</group>
      <groupName>格式问题</groupName>
      <ability>L2_HalfPunc_CN</ability>
      <abilityName>全半角问题</abilityName>
      <candidateList>
        <item>，</item>
      </candidateList>
      <explain>文本全半角错误。</explain>
      <paraID>718126F9</paraID>
      <start>161</start>
      <end>162</end>
      <status>modified</status>
      <modifiedWord>，</modifiedWord>
      <trackRevisions>false</trackRevisions>
    </reviewItem>
    <reviewItem>
      <errorID>8fd9ea05-50e8-463b-bd8e-8391ee774e62</errorID>
      <errorWord>(</errorWord>
      <group>L1_Format</group>
      <groupName>格式问题</groupName>
      <ability>L2_HalfPunc_CN</ability>
      <abilityName>全半角问题</abilityName>
      <candidateList>
        <item>（</item>
      </candidateList>
      <explain>文本全半角错误。</explain>
      <paraID>718126F9</paraID>
      <start>170</start>
      <end>171</end>
      <status>modified</status>
      <modifiedWord>（</modifiedWord>
      <trackRevisions>false</trackRevisions>
    </reviewItem>
    <reviewItem>
      <errorID>4f41a748-537c-40b6-a9cd-ec5c8b86350e</errorID>
      <errorWord>"</errorWord>
      <group>L1_Format</group>
      <groupName>格式问题</groupName>
      <ability>L2_HalfPunc_CN</ability>
      <abilityName>全半角问题</abilityName>
      <candidateList>
        <item>“</item>
      </candidateList>
      <explain>文本全半角错误。</explain>
      <paraID>718126F9</paraID>
      <start>174</start>
      <end>175</end>
      <status>modified</status>
      <modifiedWord>“</modifiedWord>
      <trackRevisions>false</trackRevisions>
    </reviewItem>
    <reviewItem>
      <errorID>00d2c991-1be6-4155-8804-e8042b8683d5</errorID>
      <errorWord>"</errorWord>
      <group>L1_Format</group>
      <groupName>格式问题</groupName>
      <ability>L2_HalfPunc_CN</ability>
      <abilityName>全半角问题</abilityName>
      <candidateList>
        <item>”</item>
      </candidateList>
      <explain>文本全半角错误。</explain>
      <paraID>718126F9</paraID>
      <start>182</start>
      <end>183</end>
      <status>modified</status>
      <modifiedWord>”</modifiedWord>
      <trackRevisions>false</trackRevisions>
    </reviewItem>
    <reviewItem>
      <errorID>a73afc58-9fe7-49a5-9439-2ddaa0cd0375</errorID>
      <errorWord>)</errorWord>
      <group>L1_Format</group>
      <groupName>格式问题</groupName>
      <ability>L2_HalfPunc_CN</ability>
      <abilityName>全半角问题</abilityName>
      <candidateList>
        <item>）</item>
      </candidateList>
      <explain>文本全半角错误。</explain>
      <paraID>718126F9</paraID>
      <start>183</start>
      <end>184</end>
      <status>modified</status>
      <modifiedWord>）</modifiedWord>
      <trackRevisions>false</trackRevisions>
    </reviewItem>
    <reviewItem>
      <errorID>77322b01-91da-41e8-a8b2-e079bed64042</errorID>
      <errorWord>,</errorWord>
      <group>L1_Format</group>
      <groupName>格式问题</groupName>
      <ability>L2_HalfPunc_CN</ability>
      <abilityName>全半角问题</abilityName>
      <candidateList>
        <item>，</item>
      </candidateList>
      <explain>文本全半角错误。</explain>
      <paraID>718126F9</paraID>
      <start>203</start>
      <end>204</end>
      <status>modified</status>
      <modifiedWord>，</modifiedWord>
      <trackRevisions>false</trackRevisions>
    </reviewItem>
    <reviewItem>
      <errorID>ad64b93d-7ebd-46de-ae48-ff33ffc08666</errorID>
      <errorWord>(</errorWord>
      <group>L1_Format</group>
      <groupName>格式问题</groupName>
      <ability>L2_HalfPunc_CN</ability>
      <abilityName>全半角问题</abilityName>
      <candidateList>
        <item>（</item>
      </candidateList>
      <explain>文本全半角错误。</explain>
      <paraID>718126F9</paraID>
      <start>212</start>
      <end>213</end>
      <status>modified</status>
      <modifiedWord>（</modifiedWord>
      <trackRevisions>false</trackRevisions>
    </reviewItem>
    <reviewItem>
      <errorID>15031be9-9829-49ce-b024-eca1b9537386</errorID>
      <errorWord>)</errorWord>
      <group>L1_Format</group>
      <groupName>格式问题</groupName>
      <ability>L2_HalfPunc_CN</ability>
      <abilityName>全半角问题</abilityName>
      <candidateList>
        <item>）</item>
      </candidateList>
      <explain>文本全半角错误。</explain>
      <paraID>718126F9</paraID>
      <start>225</start>
      <end>226</end>
      <status>modified</status>
      <modifiedWord>）</modifiedWord>
      <trackRevisions>false</trackRevisions>
    </reviewItem>
    <reviewItem>
      <errorID>288613cc-f18f-4e93-b9ff-3e2c843a9049</errorID>
      <errorWord>(</errorWord>
      <group>L1_Format</group>
      <groupName>格式问题</groupName>
      <ability>L2_HalfPunc_CN</ability>
      <abilityName>全半角问题</abilityName>
      <candidateList>
        <item>（</item>
      </candidateList>
      <explain>文本全半角错误。</explain>
      <paraID>718126F9</paraID>
      <start>236</start>
      <end>237</end>
      <status>modified</status>
      <modifiedWord>（</modifiedWord>
      <trackRevisions>false</trackRevisions>
    </reviewItem>
    <reviewItem>
      <errorID>095e3208-b6d1-4ff9-b1ef-6bcab1fc4a83</errorID>
      <errorWord>)</errorWord>
      <group>L1_Format</group>
      <groupName>格式问题</groupName>
      <ability>L2_HalfPunc_CN</ability>
      <abilityName>全半角问题</abilityName>
      <candidateList>
        <item>）</item>
      </candidateList>
      <explain>文本全半角错误。</explain>
      <paraID>718126F9</paraID>
      <start>251</start>
      <end>252</end>
      <status>modified</status>
      <modifiedWord>）</modifiedWord>
      <trackRevisions>false</trackRevisions>
    </reviewItem>
    <reviewItem>
      <errorID>ac05850b-7cbd-415f-8910-2215d4befa67</errorID>
      <errorWord>1960年代</errorWord>
      <group>L1_Knowledge</group>
      <groupName>知识性问题</groupName>
      <ability>L2_Time</ability>
      <abilityName>日期时间</abilityName>
      <candidateList>
        <item>20世纪60年代</item>
      </candidateList>
      <explain>年代表述建议使用世纪+年代的格式。</explain>
      <paraID>5B8BD0EC</paraID>
      <start>49</start>
      <end>55</end>
      <status>unmodified</status>
      <modifiedWord/>
      <trackRevisions>false</trackRevisions>
    </reviewItem>
    <reviewItem>
      <errorID>c68aafdc-f27c-404e-91e6-61fadc25e5a3</errorID>
      <errorWord>"</errorWord>
      <group>L1_Format</group>
      <groupName>格式问题</groupName>
      <ability>L2_HalfPunc_CN</ability>
      <abilityName>全半角问题</abilityName>
      <candidateList>
        <item>“</item>
      </candidateList>
      <explain>文本全半角错误。</explain>
      <paraID>5B8BD0EC</paraID>
      <start>64</start>
      <end>65</end>
      <status>modified</status>
      <modifiedWord>“</modifiedWord>
      <trackRevisions>false</trackRevisions>
    </reviewItem>
    <reviewItem>
      <errorID>f7360d8a-f694-40ec-a197-35b764110b25</errorID>
      <errorWord>"</errorWord>
      <group>L1_Format</group>
      <groupName>格式问题</groupName>
      <ability>L2_HalfPunc_CN</ability>
      <abilityName>全半角问题</abilityName>
      <candidateList>
        <item>”</item>
      </candidateList>
      <explain>文本全半角错误。</explain>
      <paraID>5B8BD0EC</paraID>
      <start>69</start>
      <end>70</end>
      <status>modified</status>
      <modifiedWord>”</modifiedWord>
      <trackRevisions>false</trackRevisions>
    </reviewItem>
    <reviewItem>
      <errorID>f6eb3e36-c345-4621-ab8b-493153045a95</errorID>
      <errorWord>"</errorWord>
      <group>L1_Format</group>
      <groupName>格式问题</groupName>
      <ability>L2_HalfPunc_CN</ability>
      <abilityName>全半角问题</abilityName>
      <candidateList>
        <item>“</item>
      </candidateList>
      <explain>文本全半角错误。</explain>
      <paraID>5B8BD0EC</paraID>
      <start>223</start>
      <end>224</end>
      <status>modified</status>
      <modifiedWord>“</modifiedWord>
      <trackRevisions>false</trackRevisions>
    </reviewItem>
    <reviewItem>
      <errorID>64cbc64a-ecbf-433f-bf1c-c61e9ca5fb8e</errorID>
      <errorWord>"</errorWord>
      <group>L1_Format</group>
      <groupName>格式问题</groupName>
      <ability>L2_HalfPunc_CN</ability>
      <abilityName>全半角问题</abilityName>
      <candidateList>
        <item>”</item>
      </candidateList>
      <explain>文本全半角错误。</explain>
      <paraID>5B8BD0EC</paraID>
      <start>228</start>
      <end>229</end>
      <status>modified</status>
      <modifiedWord>”</modifiedWord>
      <trackRevisions>false</trackRevisions>
    </reviewItem>
    <reviewItem>
      <errorID>e47f91b3-8be8-4a39-a98b-3689cc6f69cb</errorID>
      <errorWord>"</errorWord>
      <group>L1_Format</group>
      <groupName>格式问题</groupName>
      <ability>L2_HalfPunc_CN</ability>
      <abilityName>全半角问题</abilityName>
      <candidateList>
        <item>“</item>
      </candidateList>
      <explain>文本全半角错误。</explain>
      <paraID>5B8BD0EC</paraID>
      <start>277</start>
      <end>278</end>
      <status>modified</status>
      <modifiedWord>“</modifiedWord>
      <trackRevisions>false</trackRevisions>
    </reviewItem>
    <reviewItem>
      <errorID>31652ae5-79bc-4aef-89e4-3c124d4229be</errorID>
      <errorWord>"</errorWord>
      <group>L1_Format</group>
      <groupName>格式问题</groupName>
      <ability>L2_HalfPunc_CN</ability>
      <abilityName>全半角问题</abilityName>
      <candidateList>
        <item>”</item>
      </candidateList>
      <explain>文本全半角错误。</explain>
      <paraID>5B8BD0EC</paraID>
      <start>283</start>
      <end>284</end>
      <status>modified</status>
      <modifiedWord>”</modifiedWord>
      <trackRevisions>false</trackRevisions>
    </reviewItem>
    <reviewItem>
      <errorID>08dc15a0-5a8b-4ac5-9ca4-1a44d628cf25</errorID>
      <errorWord>"</errorWord>
      <group>L1_Format</group>
      <groupName>格式问题</groupName>
      <ability>L2_HalfPunc_CN</ability>
      <abilityName>全半角问题</abilityName>
      <candidateList>
        <item>“</item>
      </candidateList>
      <explain>文本全半角错误。</explain>
      <paraID>39BDB894</paraID>
      <start>74</start>
      <end>75</end>
      <status>modified</status>
      <modifiedWord>“</modifiedWord>
      <trackRevisions>false</trackRevisions>
    </reviewItem>
    <reviewItem>
      <errorID>a5e48452-9e62-426d-897d-84f5f3002410</errorID>
      <errorWord>"</errorWord>
      <group>L1_Format</group>
      <groupName>格式问题</groupName>
      <ability>L2_HalfPunc_CN</ability>
      <abilityName>全半角问题</abilityName>
      <candidateList>
        <item>”</item>
      </candidateList>
      <explain>文本全半角错误。</explain>
      <paraID>39BDB894</paraID>
      <start>81</start>
      <end>82</end>
      <status>modified</status>
      <modifiedWord>”</modifiedWord>
      <trackRevisions>false</trackRevisions>
    </reviewItem>
    <reviewItem>
      <errorID>b0e52cc3-55ad-4b2a-a5ba-889e9f2778af</errorID>
      <errorWord>"</errorWord>
      <group>L1_Format</group>
      <groupName>格式问题</groupName>
      <ability>L2_HalfPunc_CN</ability>
      <abilityName>全半角问题</abilityName>
      <candidateList>
        <item>“</item>
      </candidateList>
      <explain>文本全半角错误。</explain>
      <paraID>39BDB894</paraID>
      <start>119</start>
      <end>120</end>
      <status>modified</status>
      <modifiedWord>“</modifiedWord>
      <trackRevisions>false</trackRevisions>
    </reviewItem>
    <reviewItem>
      <errorID>a52cb5e5-e2fa-4bdf-abe1-27cc4c527a23</errorID>
      <errorWord>"</errorWord>
      <group>L1_Format</group>
      <groupName>格式问题</groupName>
      <ability>L2_HalfPunc_CN</ability>
      <abilityName>全半角问题</abilityName>
      <candidateList>
        <item>”</item>
      </candidateList>
      <explain>文本全半角错误。</explain>
      <paraID>39BDB894</paraID>
      <start>127</start>
      <end>128</end>
      <status>modified</status>
      <modifiedWord>”</modifiedWord>
      <trackRevisions>false</trackRevisions>
    </reviewItem>
    <reviewItem>
      <errorID>abf17e10-9d3d-4563-a465-2c998ee3d0af</errorID>
      <errorWord>"</errorWord>
      <group>L1_Format</group>
      <groupName>格式问题</groupName>
      <ability>L2_HalfPunc_CN</ability>
      <abilityName>全半角问题</abilityName>
      <candidateList>
        <item>“</item>
      </candidateList>
      <explain>文本全半角错误。</explain>
      <paraID>39BDB894</paraID>
      <start>164</start>
      <end>165</end>
      <status>modified</status>
      <modifiedWord>“</modifiedWord>
      <trackRevisions>false</trackRevisions>
    </reviewItem>
    <reviewItem>
      <errorID>9daa3eca-fd2a-42a3-b191-d0f4044c2668</errorID>
      <errorWord>"</errorWord>
      <group>L1_Format</group>
      <groupName>格式问题</groupName>
      <ability>L2_HalfPunc_CN</ability>
      <abilityName>全半角问题</abilityName>
      <candidateList>
        <item>”</item>
      </candidateList>
      <explain>文本全半角错误。</explain>
      <paraID>39BDB894</paraID>
      <start>168</start>
      <end>169</end>
      <status>modified</status>
      <modifiedWord>”</modifiedWord>
      <trackRevisions>false</trackRevisions>
    </reviewItem>
    <reviewItem>
      <errorID>47fe9eaa-d8a8-4b9b-9a6c-fd964f5d332f</errorID>
      <errorWord>)</errorWord>
      <group>L1_Format</group>
      <groupName>格式问题</groupName>
      <ability>L2_HalfPunc_CN</ability>
      <abilityName>全半角问题</abilityName>
      <candidateList>
        <item>）</item>
      </candidateList>
      <explain>文本全半角错误。</explain>
      <paraID>39BDB894</paraID>
      <start>179</start>
      <end>180</end>
      <status>modified</status>
      <modifiedWord>）</modifiedWord>
      <trackRevisions>false</trackRevisions>
    </reviewItem>
    <reviewItem>
      <errorID>81a89d53-e86f-4e68-be50-48117e8d569c</errorID>
      <errorWord>"</errorWord>
      <group>L1_Format</group>
      <groupName>格式问题</groupName>
      <ability>L2_HalfPunc_CN</ability>
      <abilityName>全半角问题</abilityName>
      <candidateList>
        <item>“</item>
      </candidateList>
      <explain>文本全半角错误。</explain>
      <paraID>39BDB894</paraID>
      <start>190</start>
      <end>191</end>
      <status>modified</status>
      <modifiedWord>“</modifiedWord>
      <trackRevisions>false</trackRevisions>
    </reviewItem>
    <reviewItem>
      <errorID>d1adc449-a8eb-4d82-8183-211363727a12</errorID>
      <errorWord>"</errorWord>
      <group>L1_Format</group>
      <groupName>格式问题</groupName>
      <ability>L2_HalfPunc_CN</ability>
      <abilityName>全半角问题</abilityName>
      <candidateList>
        <item>”</item>
      </candidateList>
      <explain>文本全半角错误。</explain>
      <paraID>39BDB894</paraID>
      <start>194</start>
      <end>195</end>
      <status>modified</status>
      <modifiedWord>”</modifiedWord>
      <trackRevisions>false</trackRevisions>
    </reviewItem>
    <reviewItem>
      <errorID>9d70ce53-097d-4e4b-81dc-fd0a79fe7984</errorID>
      <errorWord>"</errorWord>
      <group>L1_Format</group>
      <groupName>格式问题</groupName>
      <ability>L2_HalfPunc_CN</ability>
      <abilityName>全半角问题</abilityName>
      <candidateList>
        <item>“</item>
      </candidateList>
      <explain>文本全半角错误。</explain>
      <paraID>39BDB894</paraID>
      <start>198</start>
      <end>199</end>
      <status>modified</status>
      <modifiedWord>“</modifiedWord>
      <trackRevisions>false</trackRevisions>
    </reviewItem>
    <reviewItem>
      <errorID>9eef7d77-9524-43a1-a603-9d7bb121eecf</errorID>
      <errorWord>性性</errorWord>
      <group>L1_Word</group>
      <groupName>字词问题</groupName>
      <ability>L2_Typo</ability>
      <abilityName>字词错误</abilityName>
      <candidateList>
        <item>性</item>
      </candidateList>
      <explain/>
      <paraID>39BDB894</paraID>
      <start>200</start>
      <end>202</end>
      <status>unmodified</status>
      <modifiedWord/>
      <trackRevisions>false</trackRevisions>
    </reviewItem>
    <reviewItem>
      <errorID>94247241-b5ce-43e2-a10a-54547413356e</errorID>
      <errorWord>"</errorWord>
      <group>L1_Format</group>
      <groupName>格式问题</groupName>
      <ability>L2_HalfPunc_CN</ability>
      <abilityName>全半角问题</abilityName>
      <candidateList>
        <item>”</item>
      </candidateList>
      <explain>文本全半角错误。</explain>
      <paraID>39BDB894</paraID>
      <start>202</start>
      <end>203</end>
      <status>modified</status>
      <modifiedWord>”</modifiedWord>
      <trackRevisions>false</trackRevisions>
    </reviewItem>
    <reviewItem>
      <errorID>322867e0-2b14-434a-a653-702a9e389fba</errorID>
      <errorWord>"</errorWord>
      <group>L1_Format</group>
      <groupName>格式问题</groupName>
      <ability>L2_HalfPunc_CN</ability>
      <abilityName>全半角问题</abilityName>
      <candidateList>
        <item>“</item>
      </candidateList>
      <explain>文本全半角错误。</explain>
      <paraID>39BDB894</paraID>
      <start>227</start>
      <end>228</end>
      <status>modified</status>
      <modifiedWord>“</modifiedWord>
      <trackRevisions>false</trackRevisions>
    </reviewItem>
    <reviewItem>
      <errorID>d3cb0d7f-696f-4d4e-af26-29a1ed84491c</errorID>
      <errorWord>"</errorWord>
      <group>L1_Format</group>
      <groupName>格式问题</groupName>
      <ability>L2_HalfPunc_CN</ability>
      <abilityName>全半角问题</abilityName>
      <candidateList>
        <item>”</item>
      </candidateList>
      <explain>文本全半角错误。</explain>
      <paraID>39BDB894</paraID>
      <start>235</start>
      <end>236</end>
      <status>modified</status>
      <modifiedWord>”</modifiedWord>
      <trackRevisions>false</trackRevisions>
    </reviewItem>
    <reviewItem>
      <errorID>56bd17ff-b051-459f-a599-f47ce13cf44a</errorID>
      <errorWord>1970年代</errorWord>
      <group>L1_Knowledge</group>
      <groupName>知识性问题</groupName>
      <ability>L2_Time</ability>
      <abilityName>日期时间</abilityName>
      <candidateList>
        <item>20世纪70年代</item>
      </candidateList>
      <explain>年代表述建议使用世纪+年代的格式。</explain>
      <paraID>39BDB894</paraID>
      <start>248</start>
      <end>254</end>
      <status>unmodified</status>
      <modifiedWord/>
      <trackRevisions>false</trackRevisions>
    </reviewItem>
    <reviewItem>
      <errorID>7cb3b568-d61e-42fb-ba85-b93fc6143660</errorID>
      <errorWord>"</errorWord>
      <group>L1_Format</group>
      <groupName>格式问题</groupName>
      <ability>L2_HalfPunc_CN</ability>
      <abilityName>全半角问题</abilityName>
      <candidateList>
        <item>“</item>
      </candidateList>
      <explain>文本全半角错误。</explain>
      <paraID>5ACC3779</paraID>
      <start>26</start>
      <end>27</end>
      <status>modified</status>
      <modifiedWord>“</modifiedWord>
      <trackRevisions>false</trackRevisions>
    </reviewItem>
    <reviewItem>
      <errorID>0d8f9117-628f-471c-87dc-bc380239f65f</errorID>
      <errorWord>"</errorWord>
      <group>L1_Format</group>
      <groupName>格式问题</groupName>
      <ability>L2_HalfPunc_CN</ability>
      <abilityName>全半角问题</abilityName>
      <candidateList>
        <item>”</item>
      </candidateList>
      <explain>文本全半角错误。</explain>
      <paraID>5ACC3779</paraID>
      <start>31</start>
      <end>32</end>
      <status>modified</status>
      <modifiedWord>”</modifiedWord>
      <trackRevisions>false</trackRevisions>
    </reviewItem>
    <reviewItem>
      <errorID>7ea838c0-df68-4127-82af-c00471157419</errorID>
      <errorWord>"</errorWord>
      <group>L1_Format</group>
      <groupName>格式问题</groupName>
      <ability>L2_HalfPunc_CN</ability>
      <abilityName>全半角问题</abilityName>
      <candidateList>
        <item>“</item>
      </candidateList>
      <explain>文本全半角错误。</explain>
      <paraID>5ACC3779</paraID>
      <start>36</start>
      <end>37</end>
      <status>modified</status>
      <modifiedWord>“</modifiedWord>
      <trackRevisions>false</trackRevisions>
    </reviewItem>
    <reviewItem>
      <errorID>f226c876-6f7c-44f4-a584-578be98feb70</errorID>
      <errorWord>"</errorWord>
      <group>L1_Format</group>
      <groupName>格式问题</groupName>
      <ability>L2_HalfPunc_CN</ability>
      <abilityName>全半角问题</abilityName>
      <candidateList>
        <item>”</item>
      </candidateList>
      <explain>文本全半角错误。</explain>
      <paraID>5ACC3779</paraID>
      <start>44</start>
      <end>45</end>
      <status>modified</status>
      <modifiedWord>”</modifiedWord>
      <trackRevisions>false</trackRevisions>
    </reviewItem>
    <reviewItem>
      <errorID>922318fa-a13e-4a82-949c-ffbf7b35a936</errorID>
      <errorWord>"</errorWord>
      <group>L1_Format</group>
      <groupName>格式问题</groupName>
      <ability>L2_HalfPunc_CN</ability>
      <abilityName>全半角问题</abilityName>
      <candidateList>
        <item>“</item>
      </candidateList>
      <explain>文本全半角错误。</explain>
      <paraID>5ACC3779</paraID>
      <start>131</start>
      <end>132</end>
      <status>modified</status>
      <modifiedWord>“</modifiedWord>
      <trackRevisions>false</trackRevisions>
    </reviewItem>
    <reviewItem>
      <errorID>597a4f9f-d732-41c7-8b2f-6069966c4f63</errorID>
      <errorWord>"</errorWord>
      <group>L1_Format</group>
      <groupName>格式问题</groupName>
      <ability>L2_HalfPunc_CN</ability>
      <abilityName>全半角问题</abilityName>
      <candidateList>
        <item>”</item>
      </candidateList>
      <explain>文本全半角错误。</explain>
      <paraID>5ACC3779</paraID>
      <start>136</start>
      <end>137</end>
      <status>modified</status>
      <modifiedWord>”</modifiedWord>
      <trackRevisions>false</trackRevisions>
    </reviewItem>
    <reviewItem>
      <errorID>cea95bdd-017a-4bee-9655-e604dcd2843d</errorID>
      <errorWord>"</errorWord>
      <group>L1_Format</group>
      <groupName>格式问题</groupName>
      <ability>L2_HalfPunc_CN</ability>
      <abilityName>全半角问题</abilityName>
      <candidateList>
        <item>“</item>
      </candidateList>
      <explain>文本全半角错误。</explain>
      <paraID>5ACC3779</paraID>
      <start>181</start>
      <end>182</end>
      <status>modified</status>
      <modifiedWord>“</modifiedWord>
      <trackRevisions>false</trackRevisions>
    </reviewItem>
    <reviewItem>
      <errorID>1e13c120-0d9d-4d1b-b0bb-bc85675d6ba9</errorID>
      <errorWord>"</errorWord>
      <group>L1_Format</group>
      <groupName>格式问题</groupName>
      <ability>L2_HalfPunc_CN</ability>
      <abilityName>全半角问题</abilityName>
      <candidateList>
        <item>”</item>
      </candidateList>
      <explain>文本全半角错误。</explain>
      <paraID>5ACC3779</paraID>
      <start>186</start>
      <end>187</end>
      <status>modified</status>
      <modifiedWord>”</modifiedWord>
      <trackRevisions>false</trackRevisions>
    </reviewItem>
    <reviewItem>
      <errorID>06399875-0264-49b0-b43c-7569a6685dde</errorID>
      <errorWord>"</errorWord>
      <group>L1_Format</group>
      <groupName>格式问题</groupName>
      <ability>L2_HalfPunc_CN</ability>
      <abilityName>全半角问题</abilityName>
      <candidateList>
        <item>“</item>
      </candidateList>
      <explain>文本全半角错误。</explain>
      <paraID>5ACC3779</paraID>
      <start>196</start>
      <end>197</end>
      <status>modified</status>
      <modifiedWord>“</modifiedWord>
      <trackRevisions>false</trackRevisions>
    </reviewItem>
    <reviewItem>
      <errorID>f0d018a9-e379-42cd-a470-542d58a32f7d</errorID>
      <errorWord>"</errorWord>
      <group>L1_Format</group>
      <groupName>格式问题</groupName>
      <ability>L2_HalfPunc_CN</ability>
      <abilityName>全半角问题</abilityName>
      <candidateList>
        <item>”</item>
      </candidateList>
      <explain>文本全半角错误。</explain>
      <paraID>5ACC3779</paraID>
      <start>199</start>
      <end>200</end>
      <status>modified</status>
      <modifiedWord>”</modifiedWord>
      <trackRevisions>false</trackRevisions>
    </reviewItem>
    <reviewItem>
      <errorID>28f29d42-13ee-483b-88ee-a41f8d4105c1</errorID>
      <errorWord>"</errorWord>
      <group>L1_Format</group>
      <groupName>格式问题</groupName>
      <ability>L2_HalfPunc_CN</ability>
      <abilityName>全半角问题</abilityName>
      <candidateList>
        <item>“</item>
      </candidateList>
      <explain>文本全半角错误。</explain>
      <paraID>5ACC3779</paraID>
      <start>269</start>
      <end>270</end>
      <status>modified</status>
      <modifiedWord>“</modifiedWord>
      <trackRevisions>false</trackRevisions>
    </reviewItem>
    <reviewItem>
      <errorID>cbebe58b-016b-42c5-b851-241309f5d9d5</errorID>
      <errorWord>"</errorWord>
      <group>L1_Format</group>
      <groupName>格式问题</groupName>
      <ability>L2_HalfPunc_CN</ability>
      <abilityName>全半角问题</abilityName>
      <candidateList>
        <item>”</item>
      </candidateList>
      <explain>文本全半角错误。</explain>
      <paraID>5ACC3779</paraID>
      <start>274</start>
      <end>275</end>
      <status>modified</status>
      <modifiedWord>”</modifiedWord>
      <trackRevisions>false</trackRevisions>
    </reviewItem>
    <reviewItem>
      <errorID>3f94a48f-2c5b-44a4-ac5a-2092d169c56e</errorID>
      <errorWord>)</errorWord>
      <group>L1_Format</group>
      <groupName>格式问题</groupName>
      <ability>L2_HalfPunc_CN</ability>
      <abilityName>全半角问题</abilityName>
      <candidateList>
        <item>）</item>
      </candidateList>
      <explain>文本全半角错误。</explain>
      <paraID>5ACC3779</paraID>
      <start>288</start>
      <end>289</end>
      <status>modified</status>
      <modifiedWord>）</modifiedWord>
      <trackRevisions>false</trackRevisions>
    </reviewItem>
    <reviewItem>
      <errorID>927333c0-ff4c-46f7-bfe2-fa1450c9deb6</errorID>
      <errorWord>"</errorWord>
      <group>L1_Format</group>
      <groupName>格式问题</groupName>
      <ability>L2_HalfPunc_CN</ability>
      <abilityName>全半角问题</abilityName>
      <candidateList>
        <item>“</item>
      </candidateList>
      <explain>文本全半角错误。</explain>
      <paraID>5ACC3779</paraID>
      <start>298</start>
      <end>299</end>
      <status>modified</status>
      <modifiedWord>“</modifiedWord>
      <trackRevisions>false</trackRevisions>
    </reviewItem>
    <reviewItem>
      <errorID>4ec99c06-08d8-4606-a488-8bedf69ed83a</errorID>
      <errorWord>"</errorWord>
      <group>L1_Format</group>
      <groupName>格式问题</groupName>
      <ability>L2_HalfPunc_CN</ability>
      <abilityName>全半角问题</abilityName>
      <candidateList>
        <item>”</item>
      </candidateList>
      <explain>文本全半角错误。</explain>
      <paraID>5ACC3779</paraID>
      <start>302</start>
      <end>303</end>
      <status>modified</status>
      <modifiedWord>”</modifiedWord>
      <trackRevisions>false</trackRevisions>
    </reviewItem>
    <reviewItem>
      <errorID>0ce0c55b-04bc-4555-a47b-37723c754353</errorID>
      <errorWord>"</errorWord>
      <group>L1_Format</group>
      <groupName>格式问题</groupName>
      <ability>L2_HalfPunc_CN</ability>
      <abilityName>全半角问题</abilityName>
      <candidateList>
        <item>“</item>
      </candidateList>
      <explain>文本全半角错误。</explain>
      <paraID>5ACC3779</paraID>
      <start>326</start>
      <end>327</end>
      <status>modified</status>
      <modifiedWord>“</modifiedWord>
      <trackRevisions>false</trackRevisions>
    </reviewItem>
    <reviewItem>
      <errorID>5f135ca9-a388-4280-8e1e-58864ac91a8d</errorID>
      <errorWord>"</errorWord>
      <group>L1_Format</group>
      <groupName>格式问题</groupName>
      <ability>L2_HalfPunc_CN</ability>
      <abilityName>全半角问题</abilityName>
      <candidateList>
        <item>”</item>
      </candidateList>
      <explain>文本全半角错误。</explain>
      <paraID>5ACC3779</paraID>
      <start>329</start>
      <end>330</end>
      <status>modified</status>
      <modifiedWord>”</modifiedWord>
      <trackRevisions>false</trackRevisions>
    </reviewItem>
    <reviewItem>
      <errorID>9897fedd-f870-47d4-928b-0f106adfd7a6</errorID>
      <errorWord>1970年代</errorWord>
      <group>L1_Knowledge</group>
      <groupName>知识性问题</groupName>
      <ability>L2_Time</ability>
      <abilityName>日期时间</abilityName>
      <candidateList>
        <item>20世纪70年代</item>
      </candidateList>
      <explain>年代表述建议使用世纪+年代的格式。</explain>
      <paraID>178DD284</paraID>
      <start>0</start>
      <end>6</end>
      <status>unmodified</status>
      <modifiedWord/>
      <trackRevisions>false</trackRevisions>
    </reviewItem>
    <reviewItem>
      <errorID>a6988d6d-e410-471a-9700-f47b0accb7b7</errorID>
      <errorWord>"</errorWord>
      <group>L1_Format</group>
      <groupName>格式问题</groupName>
      <ability>L2_HalfPunc_CN</ability>
      <abilityName>全半角问题</abilityName>
      <candidateList>
        <item>“</item>
      </candidateList>
      <explain>文本全半角错误。</explain>
      <paraID>178DD284</paraID>
      <start>7</start>
      <end>8</end>
      <status>modified</status>
      <modifiedWord>“</modifiedWord>
      <trackRevisions>false</trackRevisions>
    </reviewItem>
    <reviewItem>
      <errorID>8090cca2-cc10-469b-b33d-57af13d18dcc</errorID>
      <errorWord>"</errorWord>
      <group>L1_Format</group>
      <groupName>格式问题</groupName>
      <ability>L2_HalfPunc_CN</ability>
      <abilityName>全半角问题</abilityName>
      <candidateList>
        <item>”</item>
      </candidateList>
      <explain>文本全半角错误。</explain>
      <paraID>178DD284</paraID>
      <start>12</start>
      <end>13</end>
      <status>modified</status>
      <modifiedWord>”</modifiedWord>
      <trackRevisions>false</trackRevisions>
    </reviewItem>
    <reviewItem>
      <errorID>6325f2af-ac91-4ff9-b33e-714e44c8d7d3</errorID>
      <errorWord>"</errorWord>
      <group>L1_Format</group>
      <groupName>格式问题</groupName>
      <ability>L2_HalfPunc_CN</ability>
      <abilityName>全半角问题</abilityName>
      <candidateList>
        <item>“</item>
      </candidateList>
      <explain>文本全半角错误。</explain>
      <paraID>178DD284</paraID>
      <start>55</start>
      <end>56</end>
      <status>modified</status>
      <modifiedWord>“</modifiedWord>
      <trackRevisions>false</trackRevisions>
    </reviewItem>
    <reviewItem>
      <errorID>52b18e74-30f6-40ec-8099-54b743ab7cc8</errorID>
      <errorWord>"</errorWord>
      <group>L1_Format</group>
      <groupName>格式问题</groupName>
      <ability>L2_HalfPunc_CN</ability>
      <abilityName>全半角问题</abilityName>
      <candidateList>
        <item>”</item>
      </candidateList>
      <explain>文本全半角错误。</explain>
      <paraID>178DD284</paraID>
      <start>60</start>
      <end>61</end>
      <status>modified</status>
      <modifiedWord>”</modifiedWord>
      <trackRevisions>false</trackRevisions>
    </reviewItem>
    <reviewItem>
      <errorID>3c030742-7811-4d91-afb4-7f0f6c48d1d0</errorID>
      <errorWord>"</errorWord>
      <group>L1_Format</group>
      <groupName>格式问题</groupName>
      <ability>L2_HalfPunc_CN</ability>
      <abilityName>全半角问题</abilityName>
      <candidateList>
        <item>“</item>
      </candidateList>
      <explain>文本全半角错误。</explain>
      <paraID>178DD284</paraID>
      <start>64</start>
      <end>65</end>
      <status>modified</status>
      <modifiedWord>“</modifiedWord>
      <trackRevisions>false</trackRevisions>
    </reviewItem>
    <reviewItem>
      <errorID>c4c23410-d7e7-4747-8878-79176efac726</errorID>
      <errorWord>"</errorWord>
      <group>L1_Format</group>
      <groupName>格式问题</groupName>
      <ability>L2_HalfPunc_CN</ability>
      <abilityName>全半角问题</abilityName>
      <candidateList>
        <item>”</item>
      </candidateList>
      <explain>文本全半角错误。</explain>
      <paraID>178DD284</paraID>
      <start>69</start>
      <end>70</end>
      <status>modified</status>
      <modifiedWord>”</modifiedWord>
      <trackRevisions>false</trackRevisions>
    </reviewItem>
    <reviewItem>
      <errorID>41105952-92f4-46b3-b6cb-4d32b32190ec</errorID>
      <errorWord>"</errorWord>
      <group>L1_Format</group>
      <groupName>格式问题</groupName>
      <ability>L2_HalfPunc_CN</ability>
      <abilityName>全半角问题</abilityName>
      <candidateList>
        <item>“</item>
      </candidateList>
      <explain>文本全半角错误。</explain>
      <paraID>178DD284</paraID>
      <start>159</start>
      <end>160</end>
      <status>modified</status>
      <modifiedWord>“</modifiedWord>
      <trackRevisions>false</trackRevisions>
    </reviewItem>
    <reviewItem>
      <errorID>df1a3851-90eb-4c5a-933f-63802a6e41c4</errorID>
      <errorWord>"</errorWord>
      <group>L1_Format</group>
      <groupName>格式问题</groupName>
      <ability>L2_HalfPunc_CN</ability>
      <abilityName>全半角问题</abilityName>
      <candidateList>
        <item>”</item>
      </candidateList>
      <explain>文本全半角错误。</explain>
      <paraID>178DD284</paraID>
      <start>163</start>
      <end>164</end>
      <status>modified</status>
      <modifiedWord>”</modifiedWord>
      <trackRevisions>false</trackRevisions>
    </reviewItem>
    <reviewItem>
      <errorID>92fd479f-9cac-4ba1-913b-68dd6cbda3f5</errorID>
      <errorWord>"</errorWord>
      <group>L1_Format</group>
      <groupName>格式问题</groupName>
      <ability>L2_HalfPunc_CN</ability>
      <abilityName>全半角问题</abilityName>
      <candidateList>
        <item>“</item>
      </candidateList>
      <explain>文本全半角错误。</explain>
      <paraID>178DD284</paraID>
      <start>167</start>
      <end>168</end>
      <status>modified</status>
      <modifiedWord>“</modifiedWord>
      <trackRevisions>false</trackRevisions>
    </reviewItem>
    <reviewItem>
      <errorID>0a93eec4-f27a-4157-9c91-557ac9569a54</errorID>
      <errorWord>"</errorWord>
      <group>L1_Format</group>
      <groupName>格式问题</groupName>
      <ability>L2_HalfPunc_CN</ability>
      <abilityName>全半角问题</abilityName>
      <candidateList>
        <item>”</item>
      </candidateList>
      <explain>文本全半角错误。</explain>
      <paraID>178DD284</paraID>
      <start>173</start>
      <end>174</end>
      <status>modified</status>
      <modifiedWord>”</modifiedWord>
      <trackRevisions>false</trackRevisions>
    </reviewItem>
    <reviewItem>
      <errorID>344f1378-9086-4c7c-9058-d2ee23a3e93e</errorID>
      <errorWord>"</errorWord>
      <group>L1_Format</group>
      <groupName>格式问题</groupName>
      <ability>L2_HalfPunc_CN</ability>
      <abilityName>全半角问题</abilityName>
      <candidateList>
        <item>“</item>
      </candidateList>
      <explain>文本全半角错误。</explain>
      <paraID>178DD284</paraID>
      <start>250</start>
      <end>251</end>
      <status>modified</status>
      <modifiedWord>“</modifiedWord>
      <trackRevisions>false</trackRevisions>
    </reviewItem>
    <reviewItem>
      <errorID>927552c6-625b-4f2e-ab56-bd6610cf7ef6</errorID>
      <errorWord>"</errorWord>
      <group>L1_Format</group>
      <groupName>格式问题</groupName>
      <ability>L2_HalfPunc_CN</ability>
      <abilityName>全半角问题</abilityName>
      <candidateList>
        <item>”</item>
      </candidateList>
      <explain>文本全半角错误。</explain>
      <paraID>178DD284</paraID>
      <start>255</start>
      <end>256</end>
      <status>modified</status>
      <modifiedWord>”</modifiedWord>
      <trackRevisions>false</trackRevisions>
    </reviewItem>
    <reviewItem>
      <errorID>03be8a9b-3b11-4da5-958d-1d87d0be04d7</errorID>
      <errorWord>"</errorWord>
      <group>L1_Format</group>
      <groupName>格式问题</groupName>
      <ability>L2_HalfPunc_CN</ability>
      <abilityName>全半角问题</abilityName>
      <candidateList>
        <item>“</item>
      </candidateList>
      <explain>文本全半角错误。</explain>
      <paraID>178DD284</paraID>
      <start>299</start>
      <end>300</end>
      <status>modified</status>
      <modifiedWord>“</modifiedWord>
      <trackRevisions>false</trackRevisions>
    </reviewItem>
    <reviewItem>
      <errorID>61e21a68-8f5c-41f4-ae67-935a0439530b</errorID>
      <errorWord>"</errorWord>
      <group>L1_Format</group>
      <groupName>格式问题</groupName>
      <ability>L2_HalfPunc_CN</ability>
      <abilityName>全半角问题</abilityName>
      <candidateList>
        <item>”</item>
      </candidateList>
      <explain>文本全半角错误。</explain>
      <paraID>178DD284</paraID>
      <start>302</start>
      <end>303</end>
      <status>modified</status>
      <modifiedWord>”</modifiedWord>
      <trackRevisions>false</trackRevisions>
    </reviewItem>
    <reviewItem>
      <errorID>bb3d593f-2421-4a5e-a733-8caec0a513db</errorID>
      <errorWord>"</errorWord>
      <group>L1_Format</group>
      <groupName>格式问题</groupName>
      <ability>L2_HalfPunc_CN</ability>
      <abilityName>全半角问题</abilityName>
      <candidateList>
        <item>“</item>
      </candidateList>
      <explain>文本全半角错误。</explain>
      <paraID>178DD284</paraID>
      <start>349</start>
      <end>350</end>
      <status>modified</status>
      <modifiedWord>“</modifiedWord>
      <trackRevisions>false</trackRevisions>
    </reviewItem>
    <reviewItem>
      <errorID>9a4ed48e-0984-4717-9c2d-b44a91393747</errorID>
      <errorWord>"</errorWord>
      <group>L1_Format</group>
      <groupName>格式问题</groupName>
      <ability>L2_HalfPunc_CN</ability>
      <abilityName>全半角问题</abilityName>
      <candidateList>
        <item>”</item>
      </candidateList>
      <explain>文本全半角错误。</explain>
      <paraID>178DD284</paraID>
      <start>354</start>
      <end>355</end>
      <status>modified</status>
      <modifiedWord>”</modifiedWord>
      <trackRevisions>false</trackRevisions>
    </reviewItem>
    <reviewItem>
      <errorID>0cdd9548-e877-499c-9a3f-27b0fc51a95c</errorID>
      <errorWord>"</errorWord>
      <group>L1_Format</group>
      <groupName>格式问题</groupName>
      <ability>L2_HalfPunc_CN</ability>
      <abilityName>全半角问题</abilityName>
      <candidateList>
        <item>“</item>
      </candidateList>
      <explain>文本全半角错误。</explain>
      <paraID>178DD284</paraID>
      <start>362</start>
      <end>363</end>
      <status>modified</status>
      <modifiedWord>“</modifiedWord>
      <trackRevisions>false</trackRevisions>
    </reviewItem>
    <reviewItem>
      <errorID>fb8c9187-b74d-432f-a42b-fee3051592f0</errorID>
      <errorWord>"</errorWord>
      <group>L1_Format</group>
      <groupName>格式问题</groupName>
      <ability>L2_HalfPunc_CN</ability>
      <abilityName>全半角问题</abilityName>
      <candidateList>
        <item>”</item>
      </candidateList>
      <explain>文本全半角错误。</explain>
      <paraID>178DD284</paraID>
      <start>366</start>
      <end>367</end>
      <status>modified</status>
      <modifiedWord>”</modifiedWord>
      <trackRevisions>false</trackRevisions>
    </reviewItem>
    <reviewItem>
      <errorID>9fa0eb23-35eb-426e-8a5c-a41151486874</errorID>
      <errorWord>"</errorWord>
      <group>L1_Format</group>
      <groupName>格式问题</groupName>
      <ability>L2_HalfPunc_CN</ability>
      <abilityName>全半角问题</abilityName>
      <candidateList>
        <item>“</item>
      </candidateList>
      <explain>文本全半角错误。</explain>
      <paraID>178DD284</paraID>
      <start>378</start>
      <end>379</end>
      <status>modified</status>
      <modifiedWord>“</modifiedWord>
      <trackRevisions>false</trackRevisions>
    </reviewItem>
    <reviewItem>
      <errorID>d1c8e5ed-b6ae-4673-9583-48309d37ad55</errorID>
      <errorWord>"</errorWord>
      <group>L1_Format</group>
      <groupName>格式问题</groupName>
      <ability>L2_HalfPunc_CN</ability>
      <abilityName>全半角问题</abilityName>
      <candidateList>
        <item>”</item>
      </candidateList>
      <explain>文本全半角错误。</explain>
      <paraID>178DD284</paraID>
      <start>382</start>
      <end>383</end>
      <status>modified</status>
      <modifiedWord>”</modifiedWord>
      <trackRevisions>false</trackRevisions>
    </reviewItem>
    <reviewItem>
      <errorID>906be69d-dfdb-43f9-8977-a98637828f40</errorID>
      <errorWord>"</errorWord>
      <group>L1_Format</group>
      <groupName>格式问题</groupName>
      <ability>L2_HalfPunc_CN</ability>
      <abilityName>全半角问题</abilityName>
      <candidateList>
        <item>“</item>
      </candidateList>
      <explain>文本全半角错误。</explain>
      <paraID>178DD284</paraID>
      <start>397</start>
      <end>398</end>
      <status>modified</status>
      <modifiedWord>“</modifiedWord>
      <trackRevisions>false</trackRevisions>
    </reviewItem>
    <reviewItem>
      <errorID>f3571d2f-fcac-40c9-a9ce-d07b66f68689</errorID>
      <errorWord>"</errorWord>
      <group>L1_Format</group>
      <groupName>格式问题</groupName>
      <ability>L2_HalfPunc_CN</ability>
      <abilityName>全半角问题</abilityName>
      <candidateList>
        <item>”</item>
      </candidateList>
      <explain>文本全半角错误。</explain>
      <paraID>178DD284</paraID>
      <start>401</start>
      <end>402</end>
      <status>modified</status>
      <modifiedWord>”</modifiedWord>
      <trackRevisions>false</trackRevisions>
    </reviewItem>
    <reviewItem>
      <errorID>b224f7f0-8518-4503-96f7-77ff72704f5b</errorID>
      <errorWord>"</errorWord>
      <group>L1_Format</group>
      <groupName>格式问题</groupName>
      <ability>L2_HalfPunc_CN</ability>
      <abilityName>全半角问题</abilityName>
      <candidateList>
        <item>“</item>
      </candidateList>
      <explain>文本全半角错误。</explain>
      <paraID>178DD284</paraID>
      <start>447</start>
      <end>448</end>
      <status>modified</status>
      <modifiedWord>“</modifiedWord>
      <trackRevisions>false</trackRevisions>
    </reviewItem>
    <reviewItem>
      <errorID>53404014-aed5-45e3-9e2f-30ba46218e82</errorID>
      <errorWord>"</errorWord>
      <group>L1_Format</group>
      <groupName>格式问题</groupName>
      <ability>L2_HalfPunc_CN</ability>
      <abilityName>全半角问题</abilityName>
      <candidateList>
        <item>”</item>
      </candidateList>
      <explain>文本全半角错误。</explain>
      <paraID>178DD284</paraID>
      <start>450</start>
      <end>451</end>
      <status>modified</status>
      <modifiedWord>”</modifiedWord>
      <trackRevisions>false</trackRevisions>
    </reviewItem>
    <reviewItem>
      <errorID>f3914d3b-69b2-4eb1-a51e-cb6e64351bc2</errorID>
      <errorWord>"</errorWord>
      <group>L1_Format</group>
      <groupName>格式问题</groupName>
      <ability>L2_HalfPunc_CN</ability>
      <abilityName>全半角问题</abilityName>
      <candidateList>
        <item>“</item>
      </candidateList>
      <explain>文本全半角错误。</explain>
      <paraID>178DD284</paraID>
      <start>455</start>
      <end>456</end>
      <status>modified</status>
      <modifiedWord>“</modifiedWord>
      <trackRevisions>false</trackRevisions>
    </reviewItem>
    <reviewItem>
      <errorID>3a2d66cc-bbde-442d-83a2-9b404273198d</errorID>
      <errorWord>"</errorWord>
      <group>L1_Format</group>
      <groupName>格式问题</groupName>
      <ability>L2_HalfPunc_CN</ability>
      <abilityName>全半角问题</abilityName>
      <candidateList>
        <item>”</item>
      </candidateList>
      <explain>文本全半角错误。</explain>
      <paraID>178DD284</paraID>
      <start>458</start>
      <end>459</end>
      <status>modified</status>
      <modifiedWord>”</modifiedWord>
      <trackRevisions>false</trackRevisions>
    </reviewItem>
    <reviewItem>
      <errorID>1b979e20-58a6-425a-a71f-d21c4f8571bd</errorID>
      <errorWord>"</errorWord>
      <group>L1_Format</group>
      <groupName>格式问题</groupName>
      <ability>L2_HalfPunc_CN</ability>
      <abilityName>全半角问题</abilityName>
      <candidateList>
        <item>“</item>
      </candidateList>
      <explain>文本全半角错误。</explain>
      <paraID>178DD284</paraID>
      <start>494</start>
      <end>495</end>
      <status>modified</status>
      <modifiedWord>“</modifiedWord>
      <trackRevisions>false</trackRevisions>
    </reviewItem>
    <reviewItem>
      <errorID>9b7e5efd-da21-49dd-b254-4a7ebba7c4d5</errorID>
      <errorWord>"</errorWord>
      <group>L1_Format</group>
      <groupName>格式问题</groupName>
      <ability>L2_HalfPunc_CN</ability>
      <abilityName>全半角问题</abilityName>
      <candidateList>
        <item>”</item>
      </candidateList>
      <explain>文本全半角错误。</explain>
      <paraID>178DD284</paraID>
      <start>497</start>
      <end>498</end>
      <status>modified</status>
      <modifiedWord>”</modifiedWord>
      <trackRevisions>false</trackRevisions>
    </reviewItem>
    <reviewItem>
      <errorID>05d68a8c-be24-48fd-aac8-4e4a64c3f82b</errorID>
      <errorWord>"</errorWord>
      <group>L1_Format</group>
      <groupName>格式问题</groupName>
      <ability>L2_HalfPunc_CN</ability>
      <abilityName>全半角问题</abilityName>
      <candidateList>
        <item>“</item>
      </candidateList>
      <explain>文本全半角错误。</explain>
      <paraID>4C381CC0</paraID>
      <start>9</start>
      <end>10</end>
      <status>modified</status>
      <modifiedWord>“</modifiedWord>
      <trackRevisions>false</trackRevisions>
    </reviewItem>
    <reviewItem>
      <errorID>afde71c6-f331-4b1b-8e30-069d9f10d959</errorID>
      <errorWord>"</errorWord>
      <group>L1_Format</group>
      <groupName>格式问题</groupName>
      <ability>L2_HalfPunc_CN</ability>
      <abilityName>全半角问题</abilityName>
      <candidateList>
        <item>”</item>
      </candidateList>
      <explain>文本全半角错误。</explain>
      <paraID>4C381CC0</paraID>
      <start>14</start>
      <end>15</end>
      <status>modified</status>
      <modifiedWord>”</modifiedWord>
      <trackRevisions>false</trackRevisions>
    </reviewItem>
    <reviewItem>
      <errorID>bd4d9d2e-d2f9-48fd-a5d5-f36074fd5752</errorID>
      <errorWord>"</errorWord>
      <group>L1_Format</group>
      <groupName>格式问题</groupName>
      <ability>L2_HalfPunc_CN</ability>
      <abilityName>全半角问题</abilityName>
      <candidateList>
        <item>“</item>
      </candidateList>
      <explain>文本全半角错误。</explain>
      <paraID>4C381CC0</paraID>
      <start>128</start>
      <end>129</end>
      <status>modified</status>
      <modifiedWord>“</modifiedWord>
      <trackRevisions>false</trackRevisions>
    </reviewItem>
    <reviewItem>
      <errorID>03d5ba79-d592-45c6-a917-9bddea436730</errorID>
      <errorWord>"</errorWord>
      <group>L1_Format</group>
      <groupName>格式问题</groupName>
      <ability>L2_HalfPunc_CN</ability>
      <abilityName>全半角问题</abilityName>
      <candidateList>
        <item>”</item>
      </candidateList>
      <explain>文本全半角错误。</explain>
      <paraID>4C381CC0</paraID>
      <start>135</start>
      <end>136</end>
      <status>modified</status>
      <modifiedWord>”</modifiedWord>
      <trackRevisions>false</trackRevisions>
    </reviewItem>
    <reviewItem>
      <errorID>7a1b8b56-16c7-45f8-8b45-3dd848763bf7</errorID>
      <errorWord>"</errorWord>
      <group>L1_Format</group>
      <groupName>格式问题</groupName>
      <ability>L2_HalfPunc_CN</ability>
      <abilityName>全半角问题</abilityName>
      <candidateList>
        <item>“</item>
      </candidateList>
      <explain>文本全半角错误。</explain>
      <paraID>4C381CC0</paraID>
      <start>141</start>
      <end>142</end>
      <status>modified</status>
      <modifiedWord>“</modifiedWord>
      <trackRevisions>false</trackRevisions>
    </reviewItem>
    <reviewItem>
      <errorID>21cee531-dbdc-4be1-bf41-1fac01a51faf</errorID>
      <errorWord>"</errorWord>
      <group>L1_Format</group>
      <groupName>格式问题</groupName>
      <ability>L2_HalfPunc_CN</ability>
      <abilityName>全半角问题</abilityName>
      <candidateList>
        <item>”</item>
      </candidateList>
      <explain>文本全半角错误。</explain>
      <paraID>4C381CC0</paraID>
      <start>154</start>
      <end>155</end>
      <status>modified</status>
      <modifiedWord>”</modifiedWord>
      <trackRevisions>false</trackRevisions>
    </reviewItem>
    <reviewItem>
      <errorID>06687cf6-6513-46a3-b9d3-79cbbfab3132</errorID>
      <errorWord>"</errorWord>
      <group>L1_Format</group>
      <groupName>格式问题</groupName>
      <ability>L2_HalfPunc_CN</ability>
      <abilityName>全半角问题</abilityName>
      <candidateList>
        <item>“</item>
      </candidateList>
      <explain>文本全半角错误。</explain>
      <paraID>4C381CC0</paraID>
      <start>190</start>
      <end>191</end>
      <status>modified</status>
      <modifiedWord>“</modifiedWord>
      <trackRevisions>false</trackRevisions>
    </reviewItem>
    <reviewItem>
      <errorID>a0777021-e94f-45d3-a8de-9812503bb479</errorID>
      <errorWord>"</errorWord>
      <group>L1_Format</group>
      <groupName>格式问题</groupName>
      <ability>L2_HalfPunc_CN</ability>
      <abilityName>全半角问题</abilityName>
      <candidateList>
        <item>”</item>
      </candidateList>
      <explain>文本全半角错误。</explain>
      <paraID>4C381CC0</paraID>
      <start>196</start>
      <end>197</end>
      <status>modified</status>
      <modifiedWord>”</modifiedWord>
      <trackRevisions>false</trackRevisions>
    </reviewItem>
    <reviewItem>
      <errorID>473f26da-f915-43a4-8648-51f3a5de38f9</errorID>
      <errorWord>1980年代</errorWord>
      <group>L1_Knowledge</group>
      <groupName>知识性问题</groupName>
      <ability>L2_Time</ability>
      <abilityName>日期时间</abilityName>
      <candidateList>
        <item>20世纪80年代</item>
      </candidateList>
      <explain>年代表述建议使用世纪+年代的格式。</explain>
      <paraID> 9E8231B</paraID>
      <start>0</start>
      <end>6</end>
      <status>unmodified</status>
      <modifiedWord/>
      <trackRevisions>false</trackRevisions>
    </reviewItem>
    <reviewItem>
      <errorID>c10a8b5d-c792-4033-900b-5bf7b472cab4</errorID>
      <errorWord>1990年代</errorWord>
      <group>L1_Knowledge</group>
      <groupName>知识性问题</groupName>
      <ability>L2_Time</ability>
      <abilityName>日期时间</abilityName>
      <candidateList>
        <item>20世纪90年代</item>
      </candidateList>
      <explain>年代表述建议使用世纪+年代的格式。</explain>
      <paraID> 9E8231B</paraID>
      <start>7</start>
      <end>13</end>
      <status>unmodified</status>
      <modifiedWord/>
      <trackRevisions>false</trackRevisions>
    </reviewItem>
    <reviewItem>
      <errorID>84887ebd-e53d-4f74-b8e4-332e3b1ff2cb</errorID>
      <errorWord>1980年代</errorWord>
      <group>L1_Knowledge</group>
      <groupName>知识性问题</groupName>
      <ability>L2_Time</ability>
      <abilityName>日期时间</abilityName>
      <candidateList>
        <item>20世纪80年代</item>
      </candidateList>
      <explain>年代表述建议使用世纪+年代的格式。</explain>
      <paraID> 9E8231B</paraID>
      <start>28</start>
      <end>34</end>
      <status>unmodified</status>
      <modifiedWord/>
      <trackRevisions>false</trackRevisions>
    </reviewItem>
    <reviewItem>
      <errorID>2a855bd9-b390-4280-9876-5f2542a2eed8</errorID>
      <errorWord>"</errorWord>
      <group>L1_Format</group>
      <groupName>格式问题</groupName>
      <ability>L2_HalfPunc_CN</ability>
      <abilityName>全半角问题</abilityName>
      <candidateList>
        <item>“</item>
      </candidateList>
      <explain>文本全半角错误。</explain>
      <paraID> 9E8231B</paraID>
      <start>44</start>
      <end>45</end>
      <status>modified</status>
      <modifiedWord>“</modifiedWord>
      <trackRevisions>false</trackRevisions>
    </reviewItem>
    <reviewItem>
      <errorID>cfdfa535-cdae-4c5e-a3d4-2f7603044a9c</errorID>
      <errorWord>"</errorWord>
      <group>L1_Format</group>
      <groupName>格式问题</groupName>
      <ability>L2_HalfPunc_CN</ability>
      <abilityName>全半角问题</abilityName>
      <candidateList>
        <item>”</item>
      </candidateList>
      <explain>文本全半角错误。</explain>
      <paraID> 9E8231B</paraID>
      <start>51</start>
      <end>52</end>
      <status>modified</status>
      <modifiedWord>”</modifiedWord>
      <trackRevisions>false</trackRevisions>
    </reviewItem>
    <reviewItem>
      <errorID>56ea1974-3123-49b5-9d0a-4fd2c9ba9f5b</errorID>
      <errorWord>"</errorWord>
      <group>L1_Format</group>
      <groupName>格式问题</groupName>
      <ability>L2_HalfPunc_CN</ability>
      <abilityName>全半角问题</abilityName>
      <candidateList>
        <item>“</item>
      </candidateList>
      <explain>文本全半角错误。</explain>
      <paraID> 9E8231B</paraID>
      <start>54</start>
      <end>55</end>
      <status>modified</status>
      <modifiedWord>“</modifiedWord>
      <trackRevisions>false</trackRevisions>
    </reviewItem>
    <reviewItem>
      <errorID>664ccf17-761f-4212-a1eb-ec48b8e98d13</errorID>
      <errorWord>"</errorWord>
      <group>L1_Format</group>
      <groupName>格式问题</groupName>
      <ability>L2_HalfPunc_CN</ability>
      <abilityName>全半角问题</abilityName>
      <candidateList>
        <item>”</item>
      </candidateList>
      <explain>文本全半角错误。</explain>
      <paraID> 9E8231B</paraID>
      <start>66</start>
      <end>67</end>
      <status>modified</status>
      <modifiedWord>”</modifiedWord>
      <trackRevisions>false</trackRevisions>
    </reviewItem>
    <reviewItem>
      <errorID>cdcda64a-a7f0-45ab-9000-edf90d89be84</errorID>
      <errorWord>1990年代</errorWord>
      <group>L1_Knowledge</group>
      <groupName>知识性问题</groupName>
      <ability>L2_Time</ability>
      <abilityName>日期时间</abilityName>
      <candidateList>
        <item>20世纪90年代</item>
      </candidateList>
      <explain>年代表述建议使用世纪+年代的格式。</explain>
      <paraID> 9E8231B</paraID>
      <start>213</start>
      <end>219</end>
      <status>unmodified</status>
      <modifiedWord/>
      <trackRevisions>false</trackRevisions>
    </reviewItem>
    <reviewItem>
      <errorID>c5891c08-18c1-4fc6-bde2-404fccc67d7b</errorID>
      <errorWord>"</errorWord>
      <group>L1_Format</group>
      <groupName>格式问题</groupName>
      <ability>L2_HalfPunc_CN</ability>
      <abilityName>全半角问题</abilityName>
      <candidateList>
        <item>“</item>
      </candidateList>
      <explain>文本全半角错误。</explain>
      <paraID> 9E8231B</paraID>
      <start>225</start>
      <end>226</end>
      <status>modified</status>
      <modifiedWord>“</modifiedWord>
      <trackRevisions>false</trackRevisions>
    </reviewItem>
    <reviewItem>
      <errorID>a7c6b212-df83-4922-a820-a6b16695c667</errorID>
      <errorWord>"</errorWord>
      <group>L1_Format</group>
      <groupName>格式问题</groupName>
      <ability>L2_HalfPunc_CN</ability>
      <abilityName>全半角问题</abilityName>
      <candidateList>
        <item>”</item>
      </candidateList>
      <explain>文本全半角错误。</explain>
      <paraID> 9E8231B</paraID>
      <start>236</start>
      <end>237</end>
      <status>modified</status>
      <modifiedWord>”</modifiedWord>
      <trackRevisions>false</trackRevisions>
    </reviewItem>
    <reviewItem>
      <errorID>c449f05d-1eb3-460b-b536-0d3beedac337</errorID>
      <errorWord>"</errorWord>
      <group>L1_Format</group>
      <groupName>格式问题</groupName>
      <ability>L2_HalfPunc_CN</ability>
      <abilityName>全半角问题</abilityName>
      <candidateList>
        <item>“</item>
      </candidateList>
      <explain>文本全半角错误。</explain>
      <paraID> 9E8231B</paraID>
      <start>330</start>
      <end>331</end>
      <status>modified</status>
      <modifiedWord>“</modifiedWord>
      <trackRevisions>false</trackRevisions>
    </reviewItem>
    <reviewItem>
      <errorID>a13399f9-2717-473e-9191-016010958697</errorID>
      <errorWord>"</errorWord>
      <group>L1_Format</group>
      <groupName>格式问题</groupName>
      <ability>L2_HalfPunc_CN</ability>
      <abilityName>全半角问题</abilityName>
      <candidateList>
        <item>”</item>
      </candidateList>
      <explain>文本全半角错误。</explain>
      <paraID> 9E8231B</paraID>
      <start>333</start>
      <end>334</end>
      <status>modified</status>
      <modifiedWord>”</modifiedWord>
      <trackRevisions>false</trackRevisions>
    </reviewItem>
    <reviewItem>
      <errorID>fc43199e-694c-44eb-bf34-8e8d452b88db</errorID>
      <errorWord>"</errorWord>
      <group>L1_Format</group>
      <groupName>格式问题</groupName>
      <ability>L2_HalfPunc_CN</ability>
      <abilityName>全半角问题</abilityName>
      <candidateList>
        <item>“</item>
      </candidateList>
      <explain>文本全半角错误。</explain>
      <paraID> 9E8231B</paraID>
      <start>342</start>
      <end>343</end>
      <status>modified</status>
      <modifiedWord>“</modifiedWord>
      <trackRevisions>false</trackRevisions>
    </reviewItem>
    <reviewItem>
      <errorID>ab7b0563-8a21-4c2f-b070-11a6aeffa6f7</errorID>
      <errorWord>"</errorWord>
      <group>L1_Format</group>
      <groupName>格式问题</groupName>
      <ability>L2_HalfPunc_CN</ability>
      <abilityName>全半角问题</abilityName>
      <candidateList>
        <item>”</item>
      </candidateList>
      <explain>文本全半角错误。</explain>
      <paraID> 9E8231B</paraID>
      <start>346</start>
      <end>347</end>
      <status>modified</status>
      <modifiedWord>”</modifiedWord>
      <trackRevisions>false</trackRevisions>
    </reviewItem>
    <reviewItem>
      <errorID>b5e513fd-fe38-4a36-96e5-e5a8a7846d7c</errorID>
      <errorWord>"</errorWord>
      <group>L1_Format</group>
      <groupName>格式问题</groupName>
      <ability>L2_HalfPunc_CN</ability>
      <abilityName>全半角问题</abilityName>
      <candidateList>
        <item>“</item>
      </candidateList>
      <explain>文本全半角错误。</explain>
      <paraID>7BA9EECA</paraID>
      <start>44</start>
      <end>45</end>
      <status>modified</status>
      <modifiedWord>“</modifiedWord>
      <trackRevisions>false</trackRevisions>
    </reviewItem>
    <reviewItem>
      <errorID>89801a6f-007d-4329-aebb-ce46af05b466</errorID>
      <errorWord>"</errorWord>
      <group>L1_Format</group>
      <groupName>格式问题</groupName>
      <ability>L2_HalfPunc_CN</ability>
      <abilityName>全半角问题</abilityName>
      <candidateList>
        <item>”</item>
      </candidateList>
      <explain>文本全半角错误。</explain>
      <paraID>7BA9EECA</paraID>
      <start>47</start>
      <end>48</end>
      <status>modified</status>
      <modifiedWord>”</modifiedWord>
      <trackRevisions>false</trackRevisions>
    </reviewItem>
    <reviewItem>
      <errorID>1a3797c6-0e0f-4f94-88e9-2af506fc4367</errorID>
      <errorWord>"</errorWord>
      <group>L1_Format</group>
      <groupName>格式问题</groupName>
      <ability>L2_HalfPunc_CN</ability>
      <abilityName>全半角问题</abilityName>
      <candidateList>
        <item>“</item>
      </candidateList>
      <explain>文本全半角错误。</explain>
      <paraID>7BA9EECA</paraID>
      <start>48</start>
      <end>49</end>
      <status>modified</status>
      <modifiedWord>“</modifiedWord>
      <trackRevisions>false</trackRevisions>
    </reviewItem>
    <reviewItem>
      <errorID>eefbb8c2-3e3b-42bb-ac99-c70994545ce2</errorID>
      <errorWord>"</errorWord>
      <group>L1_Format</group>
      <groupName>格式问题</groupName>
      <ability>L2_HalfPunc_CN</ability>
      <abilityName>全半角问题</abilityName>
      <candidateList>
        <item>”</item>
      </candidateList>
      <explain>文本全半角错误。</explain>
      <paraID>7BA9EECA</paraID>
      <start>51</start>
      <end>52</end>
      <status>modified</status>
      <modifiedWord>”</modifiedWord>
      <trackRevisions>false</trackRevisions>
    </reviewItem>
    <reviewItem>
      <errorID>b49e3cba-215b-4a96-bcd5-ae5deb6b043e</errorID>
      <errorWord>"</errorWord>
      <group>L1_Format</group>
      <groupName>格式问题</groupName>
      <ability>L2_HalfPunc_CN</ability>
      <abilityName>全半角问题</abilityName>
      <candidateList>
        <item>“</item>
      </candidateList>
      <explain>文本全半角错误。</explain>
      <paraID>7BA9EECA</paraID>
      <start>52</start>
      <end>53</end>
      <status>modified</status>
      <modifiedWord>“</modifiedWord>
      <trackRevisions>false</trackRevisions>
    </reviewItem>
    <reviewItem>
      <errorID>36b0d6c3-6f8b-49c4-8ae7-128e2e08f316</errorID>
      <errorWord>"</errorWord>
      <group>L1_Format</group>
      <groupName>格式问题</groupName>
      <ability>L2_HalfPunc_CN</ability>
      <abilityName>全半角问题</abilityName>
      <candidateList>
        <item>”</item>
      </candidateList>
      <explain>文本全半角错误。</explain>
      <paraID>7BA9EECA</paraID>
      <start>55</start>
      <end>56</end>
      <status>modified</status>
      <modifiedWord>”</modifiedWord>
      <trackRevisions>false</trackRevisions>
    </reviewItem>
    <reviewItem>
      <errorID>6e4eb264-3e9c-4bba-b23e-394c232789f2</errorID>
      <errorWord>"</errorWord>
      <group>L1_Format</group>
      <groupName>格式问题</groupName>
      <ability>L2_HalfPunc_CN</ability>
      <abilityName>全半角问题</abilityName>
      <candidateList>
        <item>“</item>
      </candidateList>
      <explain>文本全半角错误。</explain>
      <paraID>7BA9EECA</paraID>
      <start>84</start>
      <end>85</end>
      <status>modified</status>
      <modifiedWord>“</modifiedWord>
      <trackRevisions>false</trackRevisions>
    </reviewItem>
    <reviewItem>
      <errorID>22ac4434-2864-419a-a935-e766ed539126</errorID>
      <errorWord>"</errorWord>
      <group>L1_Format</group>
      <groupName>格式问题</groupName>
      <ability>L2_HalfPunc_CN</ability>
      <abilityName>全半角问题</abilityName>
      <candidateList>
        <item>”</item>
      </candidateList>
      <explain>文本全半角错误。</explain>
      <paraID>7BA9EECA</paraID>
      <start>87</start>
      <end>88</end>
      <status>modified</status>
      <modifiedWord>”</modifiedWord>
      <trackRevisions>false</trackRevisions>
    </reviewItem>
    <reviewItem>
      <errorID>aecd911d-3468-469a-8b7c-a2cac50c4145</errorID>
      <errorWord>"</errorWord>
      <group>L1_Format</group>
      <groupName>格式问题</groupName>
      <ability>L2_HalfPunc_CN</ability>
      <abilityName>全半角问题</abilityName>
      <candidateList>
        <item>“</item>
      </candidateList>
      <explain>文本全半角错误。</explain>
      <paraID>7BA9EECA</paraID>
      <start>90</start>
      <end>91</end>
      <status>modified</status>
      <modifiedWord>“</modifiedWord>
      <trackRevisions>false</trackRevisions>
    </reviewItem>
    <reviewItem>
      <errorID>43742bcc-c90f-4d13-b07a-7e6e762374bc</errorID>
      <errorWord>"</errorWord>
      <group>L1_Format</group>
      <groupName>格式问题</groupName>
      <ability>L2_HalfPunc_CN</ability>
      <abilityName>全半角问题</abilityName>
      <candidateList>
        <item>”</item>
      </candidateList>
      <explain>文本全半角错误。</explain>
      <paraID>7BA9EECA</paraID>
      <start>93</start>
      <end>94</end>
      <status>modified</status>
      <modifiedWord>”</modifiedWord>
      <trackRevisions>false</trackRevisions>
    </reviewItem>
    <reviewItem>
      <errorID>d4f6f376-7fac-4a86-b5e2-bd6b0fa3b965</errorID>
      <errorWord>"</errorWord>
      <group>L1_Format</group>
      <groupName>格式问题</groupName>
      <ability>L2_HalfPunc_CN</ability>
      <abilityName>全半角问题</abilityName>
      <candidateList>
        <item>“</item>
      </candidateList>
      <explain>文本全半角错误。</explain>
      <paraID>7BA9EECA</paraID>
      <start>101</start>
      <end>102</end>
      <status>modified</status>
      <modifiedWord>“</modifiedWord>
      <trackRevisions>false</trackRevisions>
    </reviewItem>
    <reviewItem>
      <errorID>ace559a8-d52f-4abc-a6ab-b93ac5f507a2</errorID>
      <errorWord>"</errorWord>
      <group>L1_Format</group>
      <groupName>格式问题</groupName>
      <ability>L2_HalfPunc_CN</ability>
      <abilityName>全半角问题</abilityName>
      <candidateList>
        <item>”</item>
      </candidateList>
      <explain>文本全半角错误。</explain>
      <paraID>7BA9EECA</paraID>
      <start>104</start>
      <end>105</end>
      <status>modified</status>
      <modifiedWord>”</modifiedWord>
      <trackRevisions>false</trackRevisions>
    </reviewItem>
    <reviewItem>
      <errorID>4ab47f2f-f2ea-4330-be3b-d32244af3ead</errorID>
      <errorWord>"</errorWord>
      <group>L1_Format</group>
      <groupName>格式问题</groupName>
      <ability>L2_HalfPunc_CN</ability>
      <abilityName>全半角问题</abilityName>
      <candidateList>
        <item>“</item>
      </candidateList>
      <explain>文本全半角错误。</explain>
      <paraID>7BA9EECA</paraID>
      <start>112</start>
      <end>113</end>
      <status>modified</status>
      <modifiedWord>“</modifiedWord>
      <trackRevisions>false</trackRevisions>
    </reviewItem>
    <reviewItem>
      <errorID>c84fe88f-a211-4108-a118-7ef48e6e2254</errorID>
      <errorWord>"</errorWord>
      <group>L1_Format</group>
      <groupName>格式问题</groupName>
      <ability>L2_HalfPunc_CN</ability>
      <abilityName>全半角问题</abilityName>
      <candidateList>
        <item>”</item>
      </candidateList>
      <explain>文本全半角错误。</explain>
      <paraID>7BA9EECA</paraID>
      <start>115</start>
      <end>116</end>
      <status>modified</status>
      <modifiedWord>”</modifiedWord>
      <trackRevisions>false</trackRevisions>
    </reviewItem>
    <reviewItem>
      <errorID>3e6a1b8e-740e-4288-b62e-2e0c716f5817</errorID>
      <errorWord>"</errorWord>
      <group>L1_Format</group>
      <groupName>格式问题</groupName>
      <ability>L2_HalfPunc_CN</ability>
      <abilityName>全半角问题</abilityName>
      <candidateList>
        <item>“</item>
      </candidateList>
      <explain>文本全半角错误。</explain>
      <paraID>7BA9EECA</paraID>
      <start>117</start>
      <end>118</end>
      <status>modified</status>
      <modifiedWord>“</modifiedWord>
      <trackRevisions>false</trackRevisions>
    </reviewItem>
    <reviewItem>
      <errorID>38468d9c-5c04-4e1c-b2e9-41babaad2557</errorID>
      <errorWord>"</errorWord>
      <group>L1_Format</group>
      <groupName>格式问题</groupName>
      <ability>L2_HalfPunc_CN</ability>
      <abilityName>全半角问题</abilityName>
      <candidateList>
        <item>”</item>
      </candidateList>
      <explain>文本全半角错误。</explain>
      <paraID>7BA9EECA</paraID>
      <start>120</start>
      <end>121</end>
      <status>modified</status>
      <modifiedWord>”</modifiedWord>
      <trackRevisions>false</trackRevisions>
    </reviewItem>
    <reviewItem>
      <errorID>3913e0e8-06bc-4d94-ba0b-d222d2abe7dd</errorID>
      <errorWord>"</errorWord>
      <group>L1_Format</group>
      <groupName>格式问题</groupName>
      <ability>L2_HalfPunc_CN</ability>
      <abilityName>全半角问题</abilityName>
      <candidateList>
        <item>“</item>
      </candidateList>
      <explain>文本全半角错误。</explain>
      <paraID>7BA9EECA</paraID>
      <start>131</start>
      <end>132</end>
      <status>modified</status>
      <modifiedWord>“</modifiedWord>
      <trackRevisions>false</trackRevisions>
    </reviewItem>
    <reviewItem>
      <errorID>2ef34884-8e47-43c9-bb64-bdbea231698c</errorID>
      <errorWord>"</errorWord>
      <group>L1_Format</group>
      <groupName>格式问题</groupName>
      <ability>L2_HalfPunc_CN</ability>
      <abilityName>全半角问题</abilityName>
      <candidateList>
        <item>”</item>
      </candidateList>
      <explain>文本全半角错误。</explain>
      <paraID>7BA9EECA</paraID>
      <start>134</start>
      <end>135</end>
      <status>modified</status>
      <modifiedWord>”</modifiedWord>
      <trackRevisions>false</trackRevisions>
    </reviewItem>
    <reviewItem>
      <errorID>74c60c8b-29f8-4c1d-8991-928d1d0ed823</errorID>
      <errorWord>"</errorWord>
      <group>L1_Format</group>
      <groupName>格式问题</groupName>
      <ability>L2_HalfPunc_CN</ability>
      <abilityName>全半角问题</abilityName>
      <candidateList>
        <item>“</item>
      </candidateList>
      <explain>文本全半角错误。</explain>
      <paraID>7BA9EECA</paraID>
      <start>145</start>
      <end>146</end>
      <status>modified</status>
      <modifiedWord>“</modifiedWord>
      <trackRevisions>false</trackRevisions>
    </reviewItem>
    <reviewItem>
      <errorID>348a3149-107d-4e6f-8662-8f5250a2b27d</errorID>
      <errorWord>"</errorWord>
      <group>L1_Format</group>
      <groupName>格式问题</groupName>
      <ability>L2_HalfPunc_CN</ability>
      <abilityName>全半角问题</abilityName>
      <candidateList>
        <item>”</item>
      </candidateList>
      <explain>文本全半角错误。</explain>
      <paraID>7BA9EECA</paraID>
      <start>148</start>
      <end>149</end>
      <status>modified</status>
      <modifiedWord>”</modifiedWord>
      <trackRevisions>false</trackRevisions>
    </reviewItem>
    <reviewItem>
      <errorID>2aed1025-d4e9-4c85-83d6-468e415645d1</errorID>
      <errorWord>"</errorWord>
      <group>L1_Format</group>
      <groupName>格式问题</groupName>
      <ability>L2_HalfPunc_CN</ability>
      <abilityName>全半角问题</abilityName>
      <candidateList>
        <item>“</item>
      </candidateList>
      <explain>文本全半角错误。</explain>
      <paraID>7BA9EECA</paraID>
      <start>150</start>
      <end>151</end>
      <status>modified</status>
      <modifiedWord>“</modifiedWord>
      <trackRevisions>false</trackRevisions>
    </reviewItem>
    <reviewItem>
      <errorID>5352faa6-0c1b-46b6-86cd-0d6bb72584e7</errorID>
      <errorWord>"</errorWord>
      <group>L1_Format</group>
      <groupName>格式问题</groupName>
      <ability>L2_HalfPunc_CN</ability>
      <abilityName>全半角问题</abilityName>
      <candidateList>
        <item>”</item>
      </candidateList>
      <explain>文本全半角错误。</explain>
      <paraID>7BA9EECA</paraID>
      <start>153</start>
      <end>154</end>
      <status>modified</status>
      <modifiedWord>”</modifiedWord>
      <trackRevisions>false</trackRevisions>
    </reviewItem>
    <reviewItem>
      <errorID>9b427e25-a2c0-4161-8d49-8ba2404b04c3</errorID>
      <errorWord>"</errorWord>
      <group>L1_Format</group>
      <groupName>格式问题</groupName>
      <ability>L2_HalfPunc_CN</ability>
      <abilityName>全半角问题</abilityName>
      <candidateList>
        <item>“</item>
      </candidateList>
      <explain>文本全半角错误。</explain>
      <paraID>7BA9EECA</paraID>
      <start>164</start>
      <end>165</end>
      <status>modified</status>
      <modifiedWord>“</modifiedWord>
      <trackRevisions>false</trackRevisions>
    </reviewItem>
    <reviewItem>
      <errorID>763599bf-7c18-4464-a2ef-8c33c94a8f2d</errorID>
      <errorWord>"</errorWord>
      <group>L1_Format</group>
      <groupName>格式问题</groupName>
      <ability>L2_HalfPunc_CN</ability>
      <abilityName>全半角问题</abilityName>
      <candidateList>
        <item>”</item>
      </candidateList>
      <explain>文本全半角错误。</explain>
      <paraID>7BA9EECA</paraID>
      <start>182</start>
      <end>183</end>
      <status>modified</status>
      <modifiedWord>”</modifiedWord>
      <trackRevisions>false</trackRevisions>
    </reviewItem>
    <reviewItem>
      <errorID>45e2ddc1-ef2e-4fae-b7ae-195bf3ba4dd2</errorID>
      <errorWord>"</errorWord>
      <group>L1_Format</group>
      <groupName>格式问题</groupName>
      <ability>L2_HalfPunc_CN</ability>
      <abilityName>全半角问题</abilityName>
      <candidateList>
        <item>“</item>
      </candidateList>
      <explain>文本全半角错误。</explain>
      <paraID>7BA9EECA</paraID>
      <start>261</start>
      <end>262</end>
      <status>modified</status>
      <modifiedWord>“</modifiedWord>
      <trackRevisions>false</trackRevisions>
    </reviewItem>
    <reviewItem>
      <errorID>fd7ea9ac-2582-4a43-8b05-ea0a1bac0501</errorID>
      <errorWord>"</errorWord>
      <group>L1_Format</group>
      <groupName>格式问题</groupName>
      <ability>L2_HalfPunc_CN</ability>
      <abilityName>全半角问题</abilityName>
      <candidateList>
        <item>”</item>
      </candidateList>
      <explain>文本全半角错误。</explain>
      <paraID>7BA9EECA</paraID>
      <start>266</start>
      <end>267</end>
      <status>modified</status>
      <modifiedWord>”</modifiedWord>
      <trackRevisions>false</trackRevisions>
    </reviewItem>
    <reviewItem>
      <errorID>81b1a0ad-40ba-437b-9514-96b84eb174f3</errorID>
      <errorWord>"</errorWord>
      <group>L1_Format</group>
      <groupName>格式问题</groupName>
      <ability>L2_HalfPunc_CN</ability>
      <abilityName>全半角问题</abilityName>
      <candidateList>
        <item>“</item>
      </candidateList>
      <explain>文本全半角错误。</explain>
      <paraID>7BA9EECA</paraID>
      <start>285</start>
      <end>286</end>
      <status>modified</status>
      <modifiedWord>“</modifiedWord>
      <trackRevisions>false</trackRevisions>
    </reviewItem>
    <reviewItem>
      <errorID>dba68499-98f4-48a4-a6c7-d14430d6bf00</errorID>
      <errorWord>"</errorWord>
      <group>L1_Format</group>
      <groupName>格式问题</groupName>
      <ability>L2_HalfPunc_CN</ability>
      <abilityName>全半角问题</abilityName>
      <candidateList>
        <item>”</item>
      </candidateList>
      <explain>文本全半角错误。</explain>
      <paraID>7BA9EECA</paraID>
      <start>290</start>
      <end>291</end>
      <status>modified</status>
      <modifiedWord>”</modifiedWord>
      <trackRevisions>false</trackRevisions>
    </reviewItem>
    <reviewItem>
      <errorID>2d9fb9e4-0c8d-40ba-91ea-0f63ba0aa822</errorID>
      <errorWord>"</errorWord>
      <group>L1_Format</group>
      <groupName>格式问题</groupName>
      <ability>L2_HalfPunc_CN</ability>
      <abilityName>全半角问题</abilityName>
      <candidateList>
        <item>“</item>
      </candidateList>
      <explain>文本全半角错误。</explain>
      <paraID>7BA9EECA</paraID>
      <start>323</start>
      <end>324</end>
      <status>modified</status>
      <modifiedWord>“</modifiedWord>
      <trackRevisions>false</trackRevisions>
    </reviewItem>
    <reviewItem>
      <errorID>1db59274-1d1c-4684-b1d7-9b85d8049445</errorID>
      <errorWord>"</errorWord>
      <group>L1_Format</group>
      <groupName>格式问题</groupName>
      <ability>L2_HalfPunc_CN</ability>
      <abilityName>全半角问题</abilityName>
      <candidateList>
        <item>”</item>
      </candidateList>
      <explain>文本全半角错误。</explain>
      <paraID>7BA9EECA</paraID>
      <start>327</start>
      <end>328</end>
      <status>modified</status>
      <modifiedWord>”</modifiedWord>
      <trackRevisions>false</trackRevisions>
    </reviewItem>
    <reviewItem>
      <errorID>3e2b45c2-0b8b-4289-b796-233f2ec41be9</errorID>
      <errorWord>1990年代</errorWord>
      <group>L1_Knowledge</group>
      <groupName>知识性问题</groupName>
      <ability>L2_Time</ability>
      <abilityName>日期时间</abilityName>
      <candidateList>
        <item>20世纪90年代</item>
      </candidateList>
      <explain>年代表述建议使用世纪+年代的格式。</explain>
      <paraID> 5A106AF</paraID>
      <start>0</start>
      <end>6</end>
      <status>unmodified</status>
      <modifiedWord/>
      <trackRevisions>false</trackRevisions>
    </reviewItem>
    <reviewItem>
      <errorID>d40aae47-d450-43d2-953a-802ed95ea399</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 5A106AF</paraID>
      <start>7</start>
      <end>13</end>
      <status>unmodified</status>
      <modifiedWord/>
      <trackRevisions>false</trackRevisions>
    </reviewItem>
    <reviewItem>
      <errorID>0739b38a-3b4b-4988-b83e-dcf29e5d908e</errorID>
      <errorWord>"</errorWord>
      <group>L1_Format</group>
      <groupName>格式问题</groupName>
      <ability>L2_HalfPunc_CN</ability>
      <abilityName>全半角问题</abilityName>
      <candidateList>
        <item>“</item>
      </candidateList>
      <explain>文本全半角错误。</explain>
      <paraID> 5A106AF</paraID>
      <start>74</start>
      <end>75</end>
      <status>modified</status>
      <modifiedWord>“</modifiedWord>
      <trackRevisions>false</trackRevisions>
    </reviewItem>
    <reviewItem>
      <errorID>36633a87-01e7-434c-a552-a8dd57c40b79</errorID>
      <errorWord>"</errorWord>
      <group>L1_Format</group>
      <groupName>格式问题</groupName>
      <ability>L2_HalfPunc_CN</ability>
      <abilityName>全半角问题</abilityName>
      <candidateList>
        <item>”</item>
      </candidateList>
      <explain>文本全半角错误。</explain>
      <paraID> 5A106AF</paraID>
      <start>82</start>
      <end>83</end>
      <status>modified</status>
      <modifiedWord>”</modifiedWord>
      <trackRevisions>false</trackRevisions>
    </reviewItem>
    <reviewItem>
      <errorID>060047ed-37ae-4b26-a8ab-e8597520ee39</errorID>
      <errorWord>"</errorWord>
      <group>L1_Format</group>
      <groupName>格式问题</groupName>
      <ability>L2_HalfPunc_CN</ability>
      <abilityName>全半角问题</abilityName>
      <candidateList>
        <item>“</item>
      </candidateList>
      <explain>文本全半角错误。</explain>
      <paraID> 5A106AF</paraID>
      <start>169</start>
      <end>170</end>
      <status>modified</status>
      <modifiedWord>“</modifiedWord>
      <trackRevisions>false</trackRevisions>
    </reviewItem>
    <reviewItem>
      <errorID>8c7cb349-1212-48cc-98fd-e22652cefc07</errorID>
      <errorWord>"</errorWord>
      <group>L1_Format</group>
      <groupName>格式问题</groupName>
      <ability>L2_HalfPunc_CN</ability>
      <abilityName>全半角问题</abilityName>
      <candidateList>
        <item>”</item>
      </candidateList>
      <explain>文本全半角错误。</explain>
      <paraID> 5A106AF</paraID>
      <start>174</start>
      <end>175</end>
      <status>modified</status>
      <modifiedWord>”</modifiedWord>
      <trackRevisions>false</trackRevisions>
    </reviewItem>
    <reviewItem>
      <errorID>df097f22-c12b-49e6-849c-c345fb9b69df</errorID>
      <errorWord>"</errorWord>
      <group>L1_Format</group>
      <groupName>格式问题</groupName>
      <ability>L2_HalfPunc_CN</ability>
      <abilityName>全半角问题</abilityName>
      <candidateList>
        <item>“</item>
      </candidateList>
      <explain>文本全半角错误。</explain>
      <paraID>3B591E77</paraID>
      <start>4</start>
      <end>5</end>
      <status>modified</status>
      <modifiedWord>“</modifiedWord>
      <trackRevisions>false</trackRevisions>
    </reviewItem>
    <reviewItem>
      <errorID>ffdd4a9a-d23e-4185-b729-f3445a1ed0c7</errorID>
      <errorWord>"</errorWord>
      <group>L1_Format</group>
      <groupName>格式问题</groupName>
      <ability>L2_HalfPunc_CN</ability>
      <abilityName>全半角问题</abilityName>
      <candidateList>
        <item>”</item>
      </candidateList>
      <explain>文本全半角错误。</explain>
      <paraID>3B591E77</paraID>
      <start>9</start>
      <end>10</end>
      <status>modified</status>
      <modifiedWord>”</modifiedWord>
      <trackRevisions>false</trackRevisions>
    </reviewItem>
    <reviewItem>
      <errorID>7bbdf0d3-9a2f-422f-b673-0fdcba80aa3d</errorID>
      <errorWord>"</errorWord>
      <group>L1_Format</group>
      <groupName>格式问题</groupName>
      <ability>L2_HalfPunc_CN</ability>
      <abilityName>全半角问题</abilityName>
      <candidateList>
        <item>“</item>
      </candidateList>
      <explain>文本全半角错误。</explain>
      <paraID>3B591E77</paraID>
      <start>90</start>
      <end>91</end>
      <status>modified</status>
      <modifiedWord>“</modifiedWord>
      <trackRevisions>false</trackRevisions>
    </reviewItem>
    <reviewItem>
      <errorID>d141771c-c1fd-4c08-8436-06140aad90db</errorID>
      <errorWord>"</errorWord>
      <group>L1_Format</group>
      <groupName>格式问题</groupName>
      <ability>L2_HalfPunc_CN</ability>
      <abilityName>全半角问题</abilityName>
      <candidateList>
        <item>”</item>
      </candidateList>
      <explain>文本全半角错误。</explain>
      <paraID>3B591E77</paraID>
      <start>97</start>
      <end>98</end>
      <status>modified</status>
      <modifiedWord>”</modifiedWord>
      <trackRevisions>false</trackRevisions>
    </reviewItem>
    <reviewItem>
      <errorID>bf756c11-0a83-4c1e-be1a-3da6210fcd97</errorID>
      <errorWord>"</errorWord>
      <group>L1_Format</group>
      <groupName>格式问题</groupName>
      <ability>L2_HalfPunc_CN</ability>
      <abilityName>全半角问题</abilityName>
      <candidateList>
        <item>“</item>
      </candidateList>
      <explain>文本全半角错误。</explain>
      <paraID>3B591E77</paraID>
      <start>195</start>
      <end>196</end>
      <status>modified</status>
      <modifiedWord>“</modifiedWord>
      <trackRevisions>false</trackRevisions>
    </reviewItem>
    <reviewItem>
      <errorID>9efb59ae-ae47-4116-8470-0a69ffdf5a9b</errorID>
      <errorWord>"</errorWord>
      <group>L1_Format</group>
      <groupName>格式问题</groupName>
      <ability>L2_HalfPunc_CN</ability>
      <abilityName>全半角问题</abilityName>
      <candidateList>
        <item>”</item>
      </candidateList>
      <explain>文本全半角错误。</explain>
      <paraID>3B591E77</paraID>
      <start>200</start>
      <end>201</end>
      <status>modified</status>
      <modifiedWord>”</modifiedWord>
      <trackRevisions>false</trackRevisions>
    </reviewItem>
    <reviewItem>
      <errorID>2eac0edb-ce2b-4869-9c2a-b4aef50fe232</errorID>
      <errorWord>"</errorWord>
      <group>L1_Format</group>
      <groupName>格式问题</groupName>
      <ability>L2_HalfPunc_CN</ability>
      <abilityName>全半角问题</abilityName>
      <candidateList>
        <item>“</item>
      </candidateList>
      <explain>文本全半角错误。</explain>
      <paraID>3B591E77</paraID>
      <start>261</start>
      <end>262</end>
      <status>modified</status>
      <modifiedWord>“</modifiedWord>
      <trackRevisions>false</trackRevisions>
    </reviewItem>
    <reviewItem>
      <errorID>b408612a-7cbf-4c9c-a1d2-a25b63cb1877</errorID>
      <errorWord>"</errorWord>
      <group>L1_Format</group>
      <groupName>格式问题</groupName>
      <ability>L2_HalfPunc_CN</ability>
      <abilityName>全半角问题</abilityName>
      <candidateList>
        <item>”</item>
      </candidateList>
      <explain>文本全半角错误。</explain>
      <paraID>3B591E77</paraID>
      <start>266</start>
      <end>267</end>
      <status>modified</status>
      <modifiedWord>”</modifiedWord>
      <trackRevisions>false</trackRevisions>
    </reviewItem>
    <reviewItem>
      <errorID>414bd7b8-3343-481b-a73a-a7099ed033ad</errorID>
      <errorWord>"</errorWord>
      <group>L1_Format</group>
      <groupName>格式问题</groupName>
      <ability>L2_HalfPunc_CN</ability>
      <abilityName>全半角问题</abilityName>
      <candidateList>
        <item>“</item>
      </candidateList>
      <explain>文本全半角错误。</explain>
      <paraID>3B591E77</paraID>
      <start>281</start>
      <end>282</end>
      <status>modified</status>
      <modifiedWord>“</modifiedWord>
      <trackRevisions>false</trackRevisions>
    </reviewItem>
    <reviewItem>
      <errorID>ce70726d-77b8-4eff-92c5-e1bc1361e6dc</errorID>
      <errorWord>"</errorWord>
      <group>L1_Format</group>
      <groupName>格式问题</groupName>
      <ability>L2_HalfPunc_CN</ability>
      <abilityName>全半角问题</abilityName>
      <candidateList>
        <item>”</item>
      </candidateList>
      <explain>文本全半角错误。</explain>
      <paraID>3B591E77</paraID>
      <start>284</start>
      <end>285</end>
      <status>modified</status>
      <modifiedWord>”</modifiedWord>
      <trackRevisions>false</trackRevisions>
    </reviewItem>
    <reviewItem>
      <errorID>5838a2f0-09ca-4e1d-a047-af3c2d6b3b4f</errorID>
      <errorWord>"</errorWord>
      <group>L1_Format</group>
      <groupName>格式问题</groupName>
      <ability>L2_HalfPunc_CN</ability>
      <abilityName>全半角问题</abilityName>
      <candidateList>
        <item>“</item>
      </candidateList>
      <explain>文本全半角错误。</explain>
      <paraID>3B591E77</paraID>
      <start>286</start>
      <end>287</end>
      <status>modified</status>
      <modifiedWord>“</modifiedWord>
      <trackRevisions>false</trackRevisions>
    </reviewItem>
    <reviewItem>
      <errorID>2577934f-3c51-4c20-93f6-2c9c17a1800e</errorID>
      <errorWord>"</errorWord>
      <group>L1_Format</group>
      <groupName>格式问题</groupName>
      <ability>L2_HalfPunc_CN</ability>
      <abilityName>全半角问题</abilityName>
      <candidateList>
        <item>”</item>
      </candidateList>
      <explain>文本全半角错误。</explain>
      <paraID>3B591E77</paraID>
      <start>289</start>
      <end>290</end>
      <status>modified</status>
      <modifiedWord>”</modifiedWord>
      <trackRevisions>false</trackRevisions>
    </reviewItem>
    <reviewItem>
      <errorID>8bdb94b7-72d5-432b-a4f2-da6a537b9724</errorID>
      <errorWord>"</errorWord>
      <group>L1_Format</group>
      <groupName>格式问题</groupName>
      <ability>L2_HalfPunc_CN</ability>
      <abilityName>全半角问题</abilityName>
      <candidateList>
        <item>“</item>
      </candidateList>
      <explain>文本全半角错误。</explain>
      <paraID> D0D2AAD</paraID>
      <start>87</start>
      <end>88</end>
      <status>modified</status>
      <modifiedWord>“</modifiedWord>
      <trackRevisions>false</trackRevisions>
    </reviewItem>
    <reviewItem>
      <errorID>aeec1dda-2fdf-4372-8267-e7edbdd1bec1</errorID>
      <errorWord>"</errorWord>
      <group>L1_Format</group>
      <groupName>格式问题</groupName>
      <ability>L2_HalfPunc_CN</ability>
      <abilityName>全半角问题</abilityName>
      <candidateList>
        <item>”</item>
      </candidateList>
      <explain>文本全半角错误。</explain>
      <paraID> D0D2AAD</paraID>
      <start>93</start>
      <end>94</end>
      <status>modified</status>
      <modifiedWord>”</modifiedWord>
      <trackRevisions>false</trackRevisions>
    </reviewItem>
    <reviewItem>
      <errorID>cb2ed3e5-fb81-4b03-a131-36ca524f3640</errorID>
      <errorWord>部分地</errorWord>
      <group>L1_Word</group>
      <groupName>字词问题</groupName>
      <ability>L2_Typo</ability>
      <abilityName>字词错误</abilityName>
      <candidateList>
        <item>部分</item>
      </candidateList>
      <explain>〈名〉整体中的局部；整体里的一些个体：检验机器各～的性能｜我校～师生参加了夏令营活动。</explain>
      <paraID> D0D2AAD</paraID>
      <start>139</start>
      <end>142</end>
      <status>unmodified</status>
      <modifiedWord/>
      <trackRevisions>false</trackRevisions>
    </reviewItem>
    <reviewItem>
      <errorID>cc6e8841-51f5-49d5-a060-86ac17490071</errorID>
      <errorWord>"</errorWord>
      <group>L1_Format</group>
      <groupName>格式问题</groupName>
      <ability>L2_HalfPunc_CN</ability>
      <abilityName>全半角问题</abilityName>
      <candidateList>
        <item>“</item>
      </candidateList>
      <explain>文本全半角错误。</explain>
      <paraID>3AA9CAD4</paraID>
      <start>28</start>
      <end>29</end>
      <status>modified</status>
      <modifiedWord>“</modifiedWord>
      <trackRevisions>false</trackRevisions>
    </reviewItem>
    <reviewItem>
      <errorID>707b8b41-fff5-40d0-9a39-c04acb47a0db</errorID>
      <errorWord>"</errorWord>
      <group>L1_Format</group>
      <groupName>格式问题</groupName>
      <ability>L2_HalfPunc_CN</ability>
      <abilityName>全半角问题</abilityName>
      <candidateList>
        <item>”</item>
      </candidateList>
      <explain>文本全半角错误。</explain>
      <paraID>3AA9CAD4</paraID>
      <start>32</start>
      <end>33</end>
      <status>modified</status>
      <modifiedWord>”</modifiedWord>
      <trackRevisions>false</trackRevisions>
    </reviewItem>
    <reviewItem>
      <errorID>c70f48a1-fc55-47bf-8190-80b9f877359d</errorID>
      <errorWord>"</errorWord>
      <group>L1_Format</group>
      <groupName>格式问题</groupName>
      <ability>L2_HalfPunc_CN</ability>
      <abilityName>全半角问题</abilityName>
      <candidateList>
        <item>“</item>
      </candidateList>
      <explain>文本全半角错误。</explain>
      <paraID>3AA9CAD4</paraID>
      <start>42</start>
      <end>43</end>
      <status>modified</status>
      <modifiedWord>“</modifiedWord>
      <trackRevisions>false</trackRevisions>
    </reviewItem>
    <reviewItem>
      <errorID>44a96b42-ddf8-4a84-9f75-67bedd2a3c39</errorID>
      <errorWord>"</errorWord>
      <group>L1_Format</group>
      <groupName>格式问题</groupName>
      <ability>L2_HalfPunc_CN</ability>
      <abilityName>全半角问题</abilityName>
      <candidateList>
        <item>”</item>
      </candidateList>
      <explain>文本全半角错误。</explain>
      <paraID>3AA9CAD4</paraID>
      <start>46</start>
      <end>47</end>
      <status>modified</status>
      <modifiedWord>”</modifiedWord>
      <trackRevisions>false</trackRevisions>
    </reviewItem>
    <reviewItem>
      <errorID>75fa8ab0-e47b-4533-aca0-77ced3638212</errorID>
      <errorWord>"</errorWord>
      <group>L1_Format</group>
      <groupName>格式问题</groupName>
      <ability>L2_HalfPunc_CN</ability>
      <abilityName>全半角问题</abilityName>
      <candidateList>
        <item>“</item>
      </candidateList>
      <explain>文本全半角错误。</explain>
      <paraID>3AA9CAD4</paraID>
      <start>59</start>
      <end>60</end>
      <status>modified</status>
      <modifiedWord>“</modifiedWord>
      <trackRevisions>false</trackRevisions>
    </reviewItem>
    <reviewItem>
      <errorID>cbde7014-3260-44b6-8dd7-ba52d3544a9f</errorID>
      <errorWord>"</errorWord>
      <group>L1_Format</group>
      <groupName>格式问题</groupName>
      <ability>L2_HalfPunc_CN</ability>
      <abilityName>全半角问题</abilityName>
      <candidateList>
        <item>”</item>
      </candidateList>
      <explain>文本全半角错误。</explain>
      <paraID>3AA9CAD4</paraID>
      <start>62</start>
      <end>63</end>
      <status>modified</status>
      <modifiedWord>”</modifiedWord>
      <trackRevisions>false</trackRevisions>
    </reviewItem>
    <reviewItem>
      <errorID>e8f25de4-943b-4f9d-b08c-89e5ab7a5acc</errorID>
      <errorWord>"</errorWord>
      <group>L1_Format</group>
      <groupName>格式问题</groupName>
      <ability>L2_HalfPunc_CN</ability>
      <abilityName>全半角问题</abilityName>
      <candidateList>
        <item>“</item>
      </candidateList>
      <explain>文本全半角错误。</explain>
      <paraID>3AA9CAD4</paraID>
      <start>64</start>
      <end>65</end>
      <status>modified</status>
      <modifiedWord>“</modifiedWord>
      <trackRevisions>false</trackRevisions>
    </reviewItem>
    <reviewItem>
      <errorID>960f8830-eea8-43d5-8929-3c7dc11f1346</errorID>
      <errorWord>"</errorWord>
      <group>L1_Format</group>
      <groupName>格式问题</groupName>
      <ability>L2_HalfPunc_CN</ability>
      <abilityName>全半角问题</abilityName>
      <candidateList>
        <item>”</item>
      </candidateList>
      <explain>文本全半角错误。</explain>
      <paraID>3AA9CAD4</paraID>
      <start>67</start>
      <end>68</end>
      <status>modified</status>
      <modifiedWord>”</modifiedWord>
      <trackRevisions>false</trackRevisions>
    </reviewItem>
    <reviewItem>
      <errorID>fa43c7a5-5474-4341-9765-8268049d3986</errorID>
      <errorWord>"</errorWord>
      <group>L1_Format</group>
      <groupName>格式问题</groupName>
      <ability>L2_HalfPunc_CN</ability>
      <abilityName>全半角问题</abilityName>
      <candidateList>
        <item>“</item>
      </candidateList>
      <explain>文本全半角错误。</explain>
      <paraID>3AA9CAD4</paraID>
      <start>118</start>
      <end>119</end>
      <status>modified</status>
      <modifiedWord>“</modifiedWord>
      <trackRevisions>false</trackRevisions>
    </reviewItem>
    <reviewItem>
      <errorID>51c1e792-29ee-4ab0-b747-25ca50dd7f39</errorID>
      <errorWord>"</errorWord>
      <group>L1_Format</group>
      <groupName>格式问题</groupName>
      <ability>L2_HalfPunc_CN</ability>
      <abilityName>全半角问题</abilityName>
      <candidateList>
        <item>”</item>
      </candidateList>
      <explain>文本全半角错误。</explain>
      <paraID>3AA9CAD4</paraID>
      <start>122</start>
      <end>123</end>
      <status>modified</status>
      <modifiedWord>”</modifiedWord>
      <trackRevisions>false</trackRevisions>
    </reviewItem>
    <reviewItem>
      <errorID>a602ea23-a229-42a3-8bdb-e8b114e1ff4d</errorID>
      <errorWord>1970年代</errorWord>
      <group>L1_Knowledge</group>
      <groupName>知识性问题</groupName>
      <ability>L2_Time</ability>
      <abilityName>日期时间</abilityName>
      <candidateList>
        <item>20世纪70年代</item>
      </candidateList>
      <explain>年代表述建议使用世纪+年代的格式。</explain>
      <paraID>7093C050</paraID>
      <start>25</start>
      <end>31</end>
      <status>unmodified</status>
      <modifiedWord/>
      <trackRevisions>false</trackRevisions>
    </reviewItem>
    <reviewItem>
      <errorID>7a6fa09e-de1b-4ea7-9b63-094e6c0e900f</errorID>
      <errorWord>"</errorWord>
      <group>L1_Format</group>
      <groupName>格式问题</groupName>
      <ability>L2_HalfPunc_CN</ability>
      <abilityName>全半角问题</abilityName>
      <candidateList>
        <item>“</item>
      </candidateList>
      <explain>文本全半角错误。</explain>
      <paraID>7093C050</paraID>
      <start>65</start>
      <end>66</end>
      <status>modified</status>
      <modifiedWord>“</modifiedWord>
      <trackRevisions>false</trackRevisions>
    </reviewItem>
    <reviewItem>
      <errorID>7ff63eee-c701-45d4-b21f-bda95acd6767</errorID>
      <errorWord>"</errorWord>
      <group>L1_Format</group>
      <groupName>格式问题</groupName>
      <ability>L2_HalfPunc_CN</ability>
      <abilityName>全半角问题</abilityName>
      <candidateList>
        <item>”</item>
      </candidateList>
      <explain>文本全半角错误。</explain>
      <paraID>7093C050</paraID>
      <start>70</start>
      <end>71</end>
      <status>modified</status>
      <modifiedWord>”</modifiedWord>
      <trackRevisions>false</trackRevisions>
    </reviewItem>
    <reviewItem>
      <errorID>3cd9ea0d-ef8c-434e-b3e1-e98158cfe6a1</errorID>
      <errorWord>1980年代</errorWord>
      <group>L1_Knowledge</group>
      <groupName>知识性问题</groupName>
      <ability>L2_Time</ability>
      <abilityName>日期时间</abilityName>
      <candidateList>
        <item>20世纪80年代</item>
      </candidateList>
      <explain>年代表述建议使用世纪+年代的格式。</explain>
      <paraID>7093C050</paraID>
      <start>74</start>
      <end>80</end>
      <status>unmodified</status>
      <modifiedWord/>
      <trackRevisions>false</trackRevisions>
    </reviewItem>
    <reviewItem>
      <errorID>17fd9cc0-520d-49fa-9aad-ab1f2fec1cc1</errorID>
      <errorWord>1990年代</errorWord>
      <group>L1_Knowledge</group>
      <groupName>知识性问题</groupName>
      <ability>L2_Time</ability>
      <abilityName>日期时间</abilityName>
      <candidateList>
        <item>20世纪90年代</item>
      </candidateList>
      <explain>年代表述建议使用世纪+年代的格式。</explain>
      <paraID>7093C050</paraID>
      <start>94</start>
      <end>100</end>
      <status>unmodified</status>
      <modifiedWord/>
      <trackRevisions>false</trackRevisions>
    </reviewItem>
    <reviewItem>
      <errorID>c0e849f6-2d71-4652-81dd-8e98afc92eba</errorID>
      <errorWord>1990年代</errorWord>
      <group>L1_Knowledge</group>
      <groupName>知识性问题</groupName>
      <ability>L2_Time</ability>
      <abilityName>日期时间</abilityName>
      <candidateList>
        <item>20世纪90年代</item>
      </candidateList>
      <explain>年代表述建议使用世纪+年代的格式。</explain>
      <paraID>7093C050</paraID>
      <start>149</start>
      <end>155</end>
      <status>unmodified</status>
      <modifiedWord/>
      <trackRevisions>false</trackRevisions>
    </reviewItem>
    <reviewItem>
      <errorID>ed7f8ede-1f0e-425f-a78f-4954f8136b20</errorID>
      <errorWord>-</errorWord>
      <group>L1_Format</group>
      <groupName>格式问题</groupName>
      <ability>L2_HalfPunc_CN</ability>
      <abilityName>全半角问题</abilityName>
      <candidateList>
        <item>－</item>
      </candidateList>
      <explain>文本全半角错误。</explain>
      <paraID>7093C050</paraID>
      <start>176</start>
      <end>177</end>
      <status>modified</status>
      <modifiedWord>－</modifiedWord>
      <trackRevisions>false</trackRevisions>
    </reviewItem>
    <reviewItem>
      <errorID>5c0c54b3-1a01-417f-9946-bc97c943c6b3</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7093C050</paraID>
      <start>271</start>
      <end>277</end>
      <status>unmodified</status>
      <modifiedWord/>
      <trackRevisions>false</trackRevisions>
    </reviewItem>
    <reviewItem>
      <errorID>f410811f-ec0f-4471-8648-392b3183537f</errorID>
      <errorWord>"</errorWord>
      <group>L1_Format</group>
      <groupName>格式问题</groupName>
      <ability>L2_HalfPunc_CN</ability>
      <abilityName>全半角问题</abilityName>
      <candidateList>
        <item>“</item>
      </candidateList>
      <explain>文本全半角错误。</explain>
      <paraID>19D22523</paraID>
      <start>52</start>
      <end>53</end>
      <status>modified</status>
      <modifiedWord>“</modifiedWord>
      <trackRevisions>false</trackRevisions>
    </reviewItem>
    <reviewItem>
      <errorID>823deb3b-052f-4f25-909e-a6fc4e299507</errorID>
      <errorWord>"</errorWord>
      <group>L1_Format</group>
      <groupName>格式问题</groupName>
      <ability>L2_HalfPunc_CN</ability>
      <abilityName>全半角问题</abilityName>
      <candidateList>
        <item>”</item>
      </candidateList>
      <explain>文本全半角错误。</explain>
      <paraID>19D22523</paraID>
      <start>57</start>
      <end>58</end>
      <status>modified</status>
      <modifiedWord>”</modifiedWord>
      <trackRevisions>false</trackRevisions>
    </reviewItem>
    <reviewItem>
      <errorID>588744dd-bb6d-47fe-a336-62a397957bb6</errorID>
      <errorWord>"</errorWord>
      <group>L1_Format</group>
      <groupName>格式问题</groupName>
      <ability>L2_HalfPunc_CN</ability>
      <abilityName>全半角问题</abilityName>
      <candidateList>
        <item>“</item>
      </candidateList>
      <explain>文本全半角错误。</explain>
      <paraID>19D22523</paraID>
      <start>68</start>
      <end>69</end>
      <status>modified</status>
      <modifiedWord>“</modifiedWord>
      <trackRevisions>false</trackRevisions>
    </reviewItem>
    <reviewItem>
      <errorID>df3d38c8-7bcb-4f38-982c-98e53b495dd3</errorID>
      <errorWord>"</errorWord>
      <group>L1_Format</group>
      <groupName>格式问题</groupName>
      <ability>L2_HalfPunc_CN</ability>
      <abilityName>全半角问题</abilityName>
      <candidateList>
        <item>”</item>
      </candidateList>
      <explain>文本全半角错误。</explain>
      <paraID>19D22523</paraID>
      <start>74</start>
      <end>75</end>
      <status>modified</status>
      <modifiedWord>”</modifiedWord>
      <trackRevisions>false</trackRevisions>
    </reviewItem>
    <reviewItem>
      <errorID>6b9b83b4-0d09-4b5b-9ac3-3d3d810e0a17</errorID>
      <errorWord>"</errorWord>
      <group>L1_Format</group>
      <groupName>格式问题</groupName>
      <ability>L2_HalfPunc_CN</ability>
      <abilityName>全半角问题</abilityName>
      <candidateList>
        <item>“</item>
      </candidateList>
      <explain>文本全半角错误。</explain>
      <paraID>19D22523</paraID>
      <start>145</start>
      <end>146</end>
      <status>modified</status>
      <modifiedWord>“</modifiedWord>
      <trackRevisions>false</trackRevisions>
    </reviewItem>
    <reviewItem>
      <errorID>d3cde90a-6d09-4c28-b010-972c6d9ba1c7</errorID>
      <errorWord>"</errorWord>
      <group>L1_Format</group>
      <groupName>格式问题</groupName>
      <ability>L2_HalfPunc_CN</ability>
      <abilityName>全半角问题</abilityName>
      <candidateList>
        <item>”</item>
      </candidateList>
      <explain>文本全半角错误。</explain>
      <paraID>19D22523</paraID>
      <start>151</start>
      <end>152</end>
      <status>modified</status>
      <modifiedWord>”</modifiedWord>
      <trackRevisions>false</trackRevisions>
    </reviewItem>
    <reviewItem>
      <errorID>7a4d008b-1231-4abf-b0e4-3ce3dd50eb8b</errorID>
      <errorWord>"</errorWord>
      <group>L1_Format</group>
      <groupName>格式问题</groupName>
      <ability>L2_HalfPunc_CN</ability>
      <abilityName>全半角问题</abilityName>
      <candidateList>
        <item>“</item>
      </candidateList>
      <explain>文本全半角错误。</explain>
      <paraID>19D22523</paraID>
      <start>166</start>
      <end>167</end>
      <status>modified</status>
      <modifiedWord>“</modifiedWord>
      <trackRevisions>false</trackRevisions>
    </reviewItem>
    <reviewItem>
      <errorID>706ddf99-9c38-4879-a042-dc3d00e87469</errorID>
      <errorWord>"</errorWord>
      <group>L1_Format</group>
      <groupName>格式问题</groupName>
      <ability>L2_HalfPunc_CN</ability>
      <abilityName>全半角问题</abilityName>
      <candidateList>
        <item>”</item>
      </candidateList>
      <explain>文本全半角错误。</explain>
      <paraID>19D22523</paraID>
      <start>170</start>
      <end>171</end>
      <status>modified</status>
      <modifiedWord>”</modifiedWord>
      <trackRevisions>false</trackRevisions>
    </reviewItem>
    <reviewItem>
      <errorID>c865f057-8a79-4a11-8e15-f0061c854e37</errorID>
      <errorWord>"</errorWord>
      <group>L1_Format</group>
      <groupName>格式问题</groupName>
      <ability>L2_HalfPunc_CN</ability>
      <abilityName>全半角问题</abilityName>
      <candidateList>
        <item>“</item>
      </candidateList>
      <explain>文本全半角错误。</explain>
      <paraID>198EF1F5</paraID>
      <start>23</start>
      <end>24</end>
      <status>modified</status>
      <modifiedWord>“</modifiedWord>
      <trackRevisions>false</trackRevisions>
    </reviewItem>
    <reviewItem>
      <errorID>26f46c11-ae81-4310-9b86-960eedac73ad</errorID>
      <errorWord>"</errorWord>
      <group>L1_Format</group>
      <groupName>格式问题</groupName>
      <ability>L2_HalfPunc_CN</ability>
      <abilityName>全半角问题</abilityName>
      <candidateList>
        <item>”</item>
      </candidateList>
      <explain>文本全半角错误。</explain>
      <paraID>198EF1F5</paraID>
      <start>28</start>
      <end>29</end>
      <status>modified</status>
      <modifiedWord>”</modifiedWord>
      <trackRevisions>false</trackRevisions>
    </reviewItem>
    <reviewItem>
      <errorID>c4631817-847a-484f-9d6c-678fcf780083</errorID>
      <errorWord>"</errorWord>
      <group>L1_Format</group>
      <groupName>格式问题</groupName>
      <ability>L2_HalfPunc_CN</ability>
      <abilityName>全半角问题</abilityName>
      <candidateList>
        <item>“</item>
      </candidateList>
      <explain>文本全半角错误。</explain>
      <paraID>198EF1F5</paraID>
      <start>60</start>
      <end>61</end>
      <status>modified</status>
      <modifiedWord>“</modifiedWord>
      <trackRevisions>false</trackRevisions>
    </reviewItem>
    <reviewItem>
      <errorID>ce6d93fe-b7c6-49d2-bc97-e4ff2b847762</errorID>
      <errorWord>"</errorWord>
      <group>L1_Format</group>
      <groupName>格式问题</groupName>
      <ability>L2_HalfPunc_CN</ability>
      <abilityName>全半角问题</abilityName>
      <candidateList>
        <item>”</item>
      </candidateList>
      <explain>文本全半角错误。</explain>
      <paraID>198EF1F5</paraID>
      <start>63</start>
      <end>64</end>
      <status>modified</status>
      <modifiedWord>”</modifiedWord>
      <trackRevisions>false</trackRevisions>
    </reviewItem>
    <reviewItem>
      <errorID>4617164d-c69d-443e-af79-8cbbb762c137</errorID>
      <errorWord>"</errorWord>
      <group>L1_Format</group>
      <groupName>格式问题</groupName>
      <ability>L2_HalfPunc_CN</ability>
      <abilityName>全半角问题</abilityName>
      <candidateList>
        <item>“</item>
      </candidateList>
      <explain>文本全半角错误。</explain>
      <paraID>198EF1F5</paraID>
      <start>74</start>
      <end>75</end>
      <status>modified</status>
      <modifiedWord>“</modifiedWord>
      <trackRevisions>false</trackRevisions>
    </reviewItem>
    <reviewItem>
      <errorID>520e3655-33c4-4260-9307-803a648bb53b</errorID>
      <errorWord>"</errorWord>
      <group>L1_Format</group>
      <groupName>格式问题</groupName>
      <ability>L2_HalfPunc_CN</ability>
      <abilityName>全半角问题</abilityName>
      <candidateList>
        <item>”</item>
      </candidateList>
      <explain>文本全半角错误。</explain>
      <paraID>198EF1F5</paraID>
      <start>79</start>
      <end>80</end>
      <status>modified</status>
      <modifiedWord>”</modifiedWord>
      <trackRevisions>false</trackRevisions>
    </reviewItem>
    <reviewItem>
      <errorID>5d9f5fec-c6f0-4bd3-ac8c-4407e6229033</errorID>
      <errorWord>"</errorWord>
      <group>L1_Format</group>
      <groupName>格式问题</groupName>
      <ability>L2_HalfPunc_CN</ability>
      <abilityName>全半角问题</abilityName>
      <candidateList>
        <item>“</item>
      </candidateList>
      <explain>文本全半角错误。</explain>
      <paraID>198EF1F5</paraID>
      <start>131</start>
      <end>132</end>
      <status>modified</status>
      <modifiedWord>“</modifiedWord>
      <trackRevisions>false</trackRevisions>
    </reviewItem>
    <reviewItem>
      <errorID>80402bc6-6ce2-443f-be61-790c1c86b3fd</errorID>
      <errorWord>"</errorWord>
      <group>L1_Format</group>
      <groupName>格式问题</groupName>
      <ability>L2_HalfPunc_CN</ability>
      <abilityName>全半角问题</abilityName>
      <candidateList>
        <item>”</item>
      </candidateList>
      <explain>文本全半角错误。</explain>
      <paraID>198EF1F5</paraID>
      <start>136</start>
      <end>137</end>
      <status>modified</status>
      <modifiedWord>”</modifiedWord>
      <trackRevisions>false</trackRevisions>
    </reviewItem>
    <reviewItem>
      <errorID>1fa2906a-37fa-4440-afc2-eb6c9a7f43b1</errorID>
      <errorWord>"</errorWord>
      <group>L1_Format</group>
      <groupName>格式问题</groupName>
      <ability>L2_HalfPunc_CN</ability>
      <abilityName>全半角问题</abilityName>
      <candidateList>
        <item>“</item>
      </candidateList>
      <explain>文本全半角错误。</explain>
      <paraID>198EF1F5</paraID>
      <start>146</start>
      <end>147</end>
      <status>modified</status>
      <modifiedWord>“</modifiedWord>
      <trackRevisions>false</trackRevisions>
    </reviewItem>
    <reviewItem>
      <errorID>a09736dc-1160-4d36-ac62-55d6e9f8ec7a</errorID>
      <errorWord>"</errorWord>
      <group>L1_Format</group>
      <groupName>格式问题</groupName>
      <ability>L2_HalfPunc_CN</ability>
      <abilityName>全半角问题</abilityName>
      <candidateList>
        <item>”</item>
      </candidateList>
      <explain>文本全半角错误。</explain>
      <paraID>198EF1F5</paraID>
      <start>150</start>
      <end>151</end>
      <status>modified</status>
      <modifiedWord>”</modifiedWord>
      <trackRevisions>false</trackRevisions>
    </reviewItem>
    <reviewItem>
      <errorID>91005db3-6e9c-4acc-b5dd-d68dcbba8f07</errorID>
      <errorWord>"</errorWord>
      <group>L1_Format</group>
      <groupName>格式问题</groupName>
      <ability>L2_HalfPunc_CN</ability>
      <abilityName>全半角问题</abilityName>
      <candidateList>
        <item>“</item>
      </candidateList>
      <explain>文本全半角错误。</explain>
      <paraID>198EF1F5</paraID>
      <start>159</start>
      <end>160</end>
      <status>modified</status>
      <modifiedWord>“</modifiedWord>
      <trackRevisions>false</trackRevisions>
    </reviewItem>
    <reviewItem>
      <errorID>1338db01-2c62-4405-91ff-1f7d884886a6</errorID>
      <errorWord>"</errorWord>
      <group>L1_Format</group>
      <groupName>格式问题</groupName>
      <ability>L2_HalfPunc_CN</ability>
      <abilityName>全半角问题</abilityName>
      <candidateList>
        <item>”</item>
      </candidateList>
      <explain>文本全半角错误。</explain>
      <paraID>198EF1F5</paraID>
      <start>162</start>
      <end>163</end>
      <status>modified</status>
      <modifiedWord>”</modifiedWord>
      <trackRevisions>false</trackRevisions>
    </reviewItem>
    <reviewItem>
      <errorID>26d7e183-335e-4be0-8cf7-ce26c4da6b3e</errorID>
      <errorWord>"</errorWord>
      <group>L1_Format</group>
      <groupName>格式问题</groupName>
      <ability>L2_HalfPunc_CN</ability>
      <abilityName>全半角问题</abilityName>
      <candidateList>
        <item>“</item>
      </candidateList>
      <explain>文本全半角错误。</explain>
      <paraID>198EF1F5</paraID>
      <start>169</start>
      <end>170</end>
      <status>modified</status>
      <modifiedWord>“</modifiedWord>
      <trackRevisions>false</trackRevisions>
    </reviewItem>
    <reviewItem>
      <errorID>33265ac9-dc57-49b0-8dea-d2ee69cbf82c</errorID>
      <errorWord>"</errorWord>
      <group>L1_Format</group>
      <groupName>格式问题</groupName>
      <ability>L2_HalfPunc_CN</ability>
      <abilityName>全半角问题</abilityName>
      <candidateList>
        <item>”</item>
      </candidateList>
      <explain>文本全半角错误。</explain>
      <paraID>198EF1F5</paraID>
      <start>182</start>
      <end>183</end>
      <status>modified</status>
      <modifiedWord>”</modifiedWord>
      <trackRevisions>false</trackRevisions>
    </reviewItem>
    <reviewItem>
      <errorID>bd31c03d-79f1-4ca7-aeeb-37e13fc8602f</errorID>
      <errorWord>,</errorWord>
      <group>L1_Format</group>
      <groupName>格式问题</groupName>
      <ability>L2_HalfPunc_CN</ability>
      <abilityName>全半角问题</abilityName>
      <candidateList>
        <item>，</item>
      </candidateList>
      <explain>文本全半角错误。</explain>
      <paraID>  1B2D4F</paraID>
      <start>25</start>
      <end>26</end>
      <status>modified</status>
      <modifiedWord>，</modifiedWord>
      <trackRevisions>false</trackRevisions>
    </reviewItem>
    <reviewItem>
      <errorID>31494804-76f9-4b21-a0e4-e535d2445617</errorID>
      <errorWord>,</errorWord>
      <group>L1_Format</group>
      <groupName>格式问题</groupName>
      <ability>L2_HalfPunc_CN</ability>
      <abilityName>全半角问题</abilityName>
      <candidateList>
        <item>，</item>
      </candidateList>
      <explain>文本全半角错误。</explain>
      <paraID>  1B2D4F</paraID>
      <start>34</start>
      <end>35</end>
      <status>modified</status>
      <modifiedWord>，</modifiedWord>
      <trackRevisions>false</trackRevisions>
    </reviewItem>
    <reviewItem>
      <errorID>62a14451-3994-4a0d-b46c-e974b3df7e54</errorID>
      <errorWord>,</errorWord>
      <group>L1_Format</group>
      <groupName>格式问题</groupName>
      <ability>L2_HalfPunc_CN</ability>
      <abilityName>全半角问题</abilityName>
      <candidateList>
        <item>，</item>
      </candidateList>
      <explain>文本全半角错误。</explain>
      <paraID>  1B2D4F</paraID>
      <start>45</start>
      <end>46</end>
      <status>modified</status>
      <modifiedWord>，</modifiedWord>
      <trackRevisions>false</trackRevisions>
    </reviewItem>
    <reviewItem>
      <errorID>6eb1afd0-fdc3-4630-ad36-aa6f4cc4ea4c</errorID>
      <errorWord>,</errorWord>
      <group>L1_Format</group>
      <groupName>格式问题</groupName>
      <ability>L2_HalfPunc_CN</ability>
      <abilityName>全半角问题</abilityName>
      <candidateList>
        <item>，</item>
      </candidateList>
      <explain>文本全半角错误。</explain>
      <paraID>  1B2D4F</paraID>
      <start>58</start>
      <end>59</end>
      <status>modified</status>
      <modifiedWord>，</modifiedWord>
      <trackRevisions>false</trackRevisions>
    </reviewItem>
    <reviewItem>
      <errorID>d0040ce9-7962-4f99-9896-8b9949fc7cf6</errorID>
      <errorWord>(</errorWord>
      <group>L1_Format</group>
      <groupName>格式问题</groupName>
      <ability>L2_HalfPunc_CN</ability>
      <abilityName>全半角问题</abilityName>
      <candidateList>
        <item>（</item>
      </candidateList>
      <explain>文本全半角错误。</explain>
      <paraID>  1B2D4F</paraID>
      <start>67</start>
      <end>68</end>
      <status>modified</status>
      <modifiedWord>（</modifiedWord>
      <trackRevisions>false</trackRevisions>
    </reviewItem>
    <reviewItem>
      <errorID>c897201f-fbe2-491d-a0c9-c503590df178</errorID>
      <errorWord>)</errorWord>
      <group>L1_Format</group>
      <groupName>格式问题</groupName>
      <ability>L2_HalfPunc_CN</ability>
      <abilityName>全半角问题</abilityName>
      <candidateList>
        <item>）</item>
      </candidateList>
      <explain>文本全半角错误。</explain>
      <paraID>  1B2D4F</paraID>
      <start>70</start>
      <end>71</end>
      <status>modified</status>
      <modifiedWord>）</modifiedWord>
      <trackRevisions>false</trackRevisions>
    </reviewItem>
    <reviewItem>
      <errorID>01667dc0-e08e-4553-aeac-b952b6d52b3d</errorID>
      <errorWord>,</errorWord>
      <group>L1_Format</group>
      <groupName>格式问题</groupName>
      <ability>L2_HalfPunc_CN</ability>
      <abilityName>全半角问题</abilityName>
      <candidateList>
        <item>，</item>
      </candidateList>
      <explain>文本全半角错误。</explain>
      <paraID>645D5789</paraID>
      <start>26</start>
      <end>27</end>
      <status>modified</status>
      <modifiedWord>，</modifiedWord>
      <trackRevisions>false</trackRevisions>
    </reviewItem>
    <reviewItem>
      <errorID>1c629865-2445-4307-8a58-bac5ad8d47a7</errorID>
      <errorWord>,</errorWord>
      <group>L1_Format</group>
      <groupName>格式问题</groupName>
      <ability>L2_HalfPunc_CN</ability>
      <abilityName>全半角问题</abilityName>
      <candidateList>
        <item>，</item>
      </candidateList>
      <explain>文本全半角错误。</explain>
      <paraID>645D5789</paraID>
      <start>34</start>
      <end>35</end>
      <status>modified</status>
      <modifiedWord>，</modifiedWord>
      <trackRevisions>false</trackRevisions>
    </reviewItem>
    <reviewItem>
      <errorID>32de0b9e-9f22-4783-8388-8dd0e7c3d9e0</errorID>
      <errorWord>,</errorWord>
      <group>L1_Format</group>
      <groupName>格式问题</groupName>
      <ability>L2_HalfPunc_CN</ability>
      <abilityName>全半角问题</abilityName>
      <candidateList>
        <item>，</item>
      </candidateList>
      <explain>文本全半角错误。</explain>
      <paraID>645D5789</paraID>
      <start>43</start>
      <end>44</end>
      <status>modified</status>
      <modifiedWord>，</modifiedWord>
      <trackRevisions>false</trackRevisions>
    </reviewItem>
    <reviewItem>
      <errorID>02e007c8-9a04-4e5d-a4a9-d2278f17d571</errorID>
      <errorWord>(</errorWord>
      <group>L1_Format</group>
      <groupName>格式问题</groupName>
      <ability>L2_HalfPunc_CN</ability>
      <abilityName>全半角问题</abilityName>
      <candidateList>
        <item>（</item>
      </candidateList>
      <explain>文本全半角错误。</explain>
      <paraID>6C79A4B9</paraID>
      <start>12</start>
      <end>13</end>
      <status>modified</status>
      <modifiedWord>（</modifiedWord>
      <trackRevisions>false</trackRevisions>
    </reviewItem>
    <reviewItem>
      <errorID>25a121a1-9581-4244-acb1-1fd9e2e65f4c</errorID>
      <errorWord>)</errorWord>
      <group>L1_Format</group>
      <groupName>格式问题</groupName>
      <ability>L2_HalfPunc_CN</ability>
      <abilityName>全半角问题</abilityName>
      <candidateList>
        <item>）</item>
      </candidateList>
      <explain>文本全半角错误。</explain>
      <paraID>6C79A4B9</paraID>
      <start>20</start>
      <end>21</end>
      <status>modified</status>
      <modifiedWord>）</modifiedWord>
      <trackRevisions>false</trackRevisions>
    </reviewItem>
    <reviewItem>
      <errorID>59c6376d-4d8f-4e24-8686-a7259a22be0c</errorID>
      <errorWord>"</errorWord>
      <group>L1_Format</group>
      <groupName>格式问题</groupName>
      <ability>L2_HalfPunc_CN</ability>
      <abilityName>全半角问题</abilityName>
      <candidateList>
        <item>“</item>
      </candidateList>
      <explain>文本全半角错误。</explain>
      <paraID>412C3391</paraID>
      <start>25</start>
      <end>26</end>
      <status>modified</status>
      <modifiedWord>“</modifiedWord>
      <trackRevisions>false</trackRevisions>
    </reviewItem>
    <reviewItem>
      <errorID>c8bf2bbd-bce1-4821-9084-a5e1b9c6ad61</errorID>
      <errorWord>"</errorWord>
      <group>L1_Format</group>
      <groupName>格式问题</groupName>
      <ability>L2_HalfPunc_CN</ability>
      <abilityName>全半角问题</abilityName>
      <candidateList>
        <item>”</item>
      </candidateList>
      <explain>文本全半角错误。</explain>
      <paraID>412C3391</paraID>
      <start>30</start>
      <end>31</end>
      <status>modified</status>
      <modifiedWord>”</modifiedWord>
      <trackRevisions>false</trackRevisions>
    </reviewItem>
    <reviewItem>
      <errorID>cf65df6e-8224-4fc5-b58a-6d877e8a9549</errorID>
      <errorWord>"</errorWord>
      <group>L1_Format</group>
      <groupName>格式问题</groupName>
      <ability>L2_HalfPunc_CN</ability>
      <abilityName>全半角问题</abilityName>
      <candidateList>
        <item>“</item>
      </candidateList>
      <explain>文本全半角错误。</explain>
      <paraID>412C3391</paraID>
      <start>39</start>
      <end>40</end>
      <status>modified</status>
      <modifiedWord>“</modifiedWord>
      <trackRevisions>false</trackRevisions>
    </reviewItem>
    <reviewItem>
      <errorID>34f9947a-35b2-4fe1-8e56-ad9f94141ca8</errorID>
      <errorWord>"</errorWord>
      <group>L1_Format</group>
      <groupName>格式问题</groupName>
      <ability>L2_HalfPunc_CN</ability>
      <abilityName>全半角问题</abilityName>
      <candidateList>
        <item>”</item>
      </candidateList>
      <explain>文本全半角错误。</explain>
      <paraID>412C3391</paraID>
      <start>42</start>
      <end>43</end>
      <status>modified</status>
      <modifiedWord>”</modifiedWord>
      <trackRevisions>false</trackRevisions>
    </reviewItem>
    <reviewItem>
      <errorID>885fe94b-4b81-4e40-a5f7-0bc1e41a5c1d</errorID>
      <errorWord>"</errorWord>
      <group>L1_Format</group>
      <groupName>格式问题</groupName>
      <ability>L2_HalfPunc_CN</ability>
      <abilityName>全半角问题</abilityName>
      <candidateList>
        <item>“</item>
      </candidateList>
      <explain>文本全半角错误。</explain>
      <paraID>412C3391</paraID>
      <start>45</start>
      <end>46</end>
      <status>modified</status>
      <modifiedWord>“</modifiedWord>
      <trackRevisions>false</trackRevisions>
    </reviewItem>
    <reviewItem>
      <errorID>ce098a1c-8641-471c-afdf-d1bed3e22cdb</errorID>
      <errorWord>"</errorWord>
      <group>L1_Format</group>
      <groupName>格式问题</groupName>
      <ability>L2_HalfPunc_CN</ability>
      <abilityName>全半角问题</abilityName>
      <candidateList>
        <item>”</item>
      </candidateList>
      <explain>文本全半角错误。</explain>
      <paraID>412C3391</paraID>
      <start>48</start>
      <end>49</end>
      <status>modified</status>
      <modifiedWord>”</modifiedWord>
      <trackRevisions>false</trackRevisions>
    </reviewItem>
    <reviewItem>
      <errorID>426b29b6-948a-43d0-a708-5617cc9c06a3</errorID>
      <errorWord>"</errorWord>
      <group>L1_Format</group>
      <groupName>格式问题</groupName>
      <ability>L2_HalfPunc_CN</ability>
      <abilityName>全半角问题</abilityName>
      <candidateList>
        <item>“</item>
      </candidateList>
      <explain>文本全半角错误。</explain>
      <paraID>412C3391</paraID>
      <start>217</start>
      <end>218</end>
      <status>modified</status>
      <modifiedWord>“</modifiedWord>
      <trackRevisions>false</trackRevisions>
    </reviewItem>
    <reviewItem>
      <errorID>4b9160a3-20eb-46ec-bdd9-c8ed38db43f2</errorID>
      <errorWord>"</errorWord>
      <group>L1_Format</group>
      <groupName>格式问题</groupName>
      <ability>L2_HalfPunc_CN</ability>
      <abilityName>全半角问题</abilityName>
      <candidateList>
        <item>”</item>
      </candidateList>
      <explain>文本全半角错误。</explain>
      <paraID>412C3391</paraID>
      <start>222</start>
      <end>223</end>
      <status>modified</status>
      <modifiedWord>”</modifiedWord>
      <trackRevisions>false</trackRevisions>
    </reviewItem>
    <reviewItem>
      <errorID>f8914fbc-76d1-4643-925d-d4d9da19d745</errorID>
      <errorWord>"</errorWord>
      <group>L1_Format</group>
      <groupName>格式问题</groupName>
      <ability>L2_HalfPunc_CN</ability>
      <abilityName>全半角问题</abilityName>
      <candidateList>
        <item>“</item>
      </candidateList>
      <explain>文本全半角错误。</explain>
      <paraID>412C3391</paraID>
      <start>237</start>
      <end>238</end>
      <status>modified</status>
      <modifiedWord>“</modifiedWord>
      <trackRevisions>false</trackRevisions>
    </reviewItem>
    <reviewItem>
      <errorID>a96fd300-c361-438a-b6cf-a2d6c75c90cc</errorID>
      <errorWord>"</errorWord>
      <group>L1_Format</group>
      <groupName>格式问题</groupName>
      <ability>L2_HalfPunc_CN</ability>
      <abilityName>全半角问题</abilityName>
      <candidateList>
        <item>”</item>
      </candidateList>
      <explain>文本全半角错误。</explain>
      <paraID>412C3391</paraID>
      <start>242</start>
      <end>243</end>
      <status>modified</status>
      <modifiedWord>”</modifiedWord>
      <trackRevisions>false</trackRevisions>
    </reviewItem>
    <reviewItem>
      <errorID>019c6b30-e9b9-45f1-bdec-61e8344f4866</errorID>
      <errorWord>"</errorWord>
      <group>L1_Format</group>
      <groupName>格式问题</groupName>
      <ability>L2_HalfPunc_CN</ability>
      <abilityName>全半角问题</abilityName>
      <candidateList>
        <item>“</item>
      </candidateList>
      <explain>文本全半角错误。</explain>
      <paraID>412C3391</paraID>
      <start>320</start>
      <end>321</end>
      <status>modified</status>
      <modifiedWord>“</modifiedWord>
      <trackRevisions>false</trackRevisions>
    </reviewItem>
    <reviewItem>
      <errorID>7614e599-554c-47e0-8232-5d359544e27d</errorID>
      <errorWord>"</errorWord>
      <group>L1_Format</group>
      <groupName>格式问题</groupName>
      <ability>L2_HalfPunc_CN</ability>
      <abilityName>全半角问题</abilityName>
      <candidateList>
        <item>”</item>
      </candidateList>
      <explain>文本全半角错误。</explain>
      <paraID>412C3391</paraID>
      <start>324</start>
      <end>325</end>
      <status>modified</status>
      <modifiedWord>”</modifiedWord>
      <trackRevisions>false</trackRevisions>
    </reviewItem>
    <reviewItem>
      <errorID>efe49487-abce-4925-a7be-6bd700da1dea</errorID>
      <errorWord>"</errorWord>
      <group>L1_Format</group>
      <groupName>格式问题</groupName>
      <ability>L2_HalfPunc_CN</ability>
      <abilityName>全半角问题</abilityName>
      <candidateList>
        <item>“</item>
      </candidateList>
      <explain>文本全半角错误。</explain>
      <paraID>412C3391</paraID>
      <start>328</start>
      <end>329</end>
      <status>modified</status>
      <modifiedWord>“</modifiedWord>
      <trackRevisions>false</trackRevisions>
    </reviewItem>
    <reviewItem>
      <errorID>a859ceb8-e365-42b6-aa7b-b0af9fc1da60</errorID>
      <errorWord>"</errorWord>
      <group>L1_Format</group>
      <groupName>格式问题</groupName>
      <ability>L2_HalfPunc_CN</ability>
      <abilityName>全半角问题</abilityName>
      <candidateList>
        <item>”</item>
      </candidateList>
      <explain>文本全半角错误。</explain>
      <paraID>412C3391</paraID>
      <start>332</start>
      <end>333</end>
      <status>modified</status>
      <modifiedWord>”</modifiedWord>
      <trackRevisions>false</trackRevisions>
    </reviewItem>
    <reviewItem>
      <errorID>bda8fce9-ac3c-4ec6-8f9f-3979d260abe9</errorID>
      <errorWord>1980年代</errorWord>
      <group>L1_Knowledge</group>
      <groupName>知识性问题</groupName>
      <ability>L2_Time</ability>
      <abilityName>日期时间</abilityName>
      <candidateList>
        <item>20世纪80年代</item>
      </candidateList>
      <explain>年代表述建议使用世纪+年代的格式。</explain>
      <paraID>7968986A</paraID>
      <start>3</start>
      <end>9</end>
      <status>unmodified</status>
      <modifiedWord/>
      <trackRevisions>false</trackRevisions>
    </reviewItem>
    <reviewItem>
      <errorID>c872f852-ca99-44f4-acdc-64fb18568020</errorID>
      <errorWord>"</errorWord>
      <group>L1_Format</group>
      <groupName>格式问题</groupName>
      <ability>L2_HalfPunc_CN</ability>
      <abilityName>全半角问题</abilityName>
      <candidateList>
        <item>“</item>
      </candidateList>
      <explain>文本全半角错误。</explain>
      <paraID>7968986A</paraID>
      <start>75</start>
      <end>76</end>
      <status>modified</status>
      <modifiedWord>“</modifiedWord>
      <trackRevisions>false</trackRevisions>
    </reviewItem>
    <reviewItem>
      <errorID>1eb1d806-a726-4af7-a77d-0d8db591a551</errorID>
      <errorWord>"</errorWord>
      <group>L1_Format</group>
      <groupName>格式问题</groupName>
      <ability>L2_HalfPunc_CN</ability>
      <abilityName>全半角问题</abilityName>
      <candidateList>
        <item>”</item>
      </candidateList>
      <explain>文本全半角错误。</explain>
      <paraID>7968986A</paraID>
      <start>80</start>
      <end>81</end>
      <status>modified</status>
      <modifiedWord>”</modifiedWord>
      <trackRevisions>false</trackRevisions>
    </reviewItem>
    <reviewItem>
      <errorID>a034f6cf-fd35-46c6-9d4b-a413492fd276</errorID>
      <errorWord>"</errorWord>
      <group>L1_Format</group>
      <groupName>格式问题</groupName>
      <ability>L2_HalfPunc_CN</ability>
      <abilityName>全半角问题</abilityName>
      <candidateList>
        <item>“</item>
      </candidateList>
      <explain>文本全半角错误。</explain>
      <paraID>7968986A</paraID>
      <start>93</start>
      <end>94</end>
      <status>modified</status>
      <modifiedWord>“</modifiedWord>
      <trackRevisions>false</trackRevisions>
    </reviewItem>
    <reviewItem>
      <errorID>7364677c-cc25-41dc-82e8-37b2a87c9142</errorID>
      <errorWord>"</errorWord>
      <group>L1_Format</group>
      <groupName>格式问题</groupName>
      <ability>L2_HalfPunc_CN</ability>
      <abilityName>全半角问题</abilityName>
      <candidateList>
        <item>”</item>
      </candidateList>
      <explain>文本全半角错误。</explain>
      <paraID>7968986A</paraID>
      <start>96</start>
      <end>97</end>
      <status>modified</status>
      <modifiedWord>”</modifiedWord>
      <trackRevisions>false</trackRevisions>
    </reviewItem>
    <reviewItem>
      <errorID>8e8a8229-98ff-44bd-9641-4ac58f7c398b</errorID>
      <errorWord>"</errorWord>
      <group>L1_Format</group>
      <groupName>格式问题</groupName>
      <ability>L2_HalfPunc_CN</ability>
      <abilityName>全半角问题</abilityName>
      <candidateList>
        <item>“</item>
      </candidateList>
      <explain>文本全半角错误。</explain>
      <paraID>7968986A</paraID>
      <start>98</start>
      <end>99</end>
      <status>modified</status>
      <modifiedWord>“</modifiedWord>
      <trackRevisions>false</trackRevisions>
    </reviewItem>
    <reviewItem>
      <errorID>94377787-cb24-4a64-8c8b-450860bce1dd</errorID>
      <errorWord>"</errorWord>
      <group>L1_Format</group>
      <groupName>格式问题</groupName>
      <ability>L2_HalfPunc_CN</ability>
      <abilityName>全半角问题</abilityName>
      <candidateList>
        <item>”</item>
      </candidateList>
      <explain>文本全半角错误。</explain>
      <paraID>7968986A</paraID>
      <start>101</start>
      <end>102</end>
      <status>modified</status>
      <modifiedWord>”</modifiedWord>
      <trackRevisions>false</trackRevisions>
    </reviewItem>
    <reviewItem>
      <errorID>58cfa2fb-6916-47bc-bea1-ba4738db6e4e</errorID>
      <errorWord>-</errorWord>
      <group>L1_Format</group>
      <groupName>格式问题</groupName>
      <ability>L2_HalfPunc_CN</ability>
      <abilityName>全半角问题</abilityName>
      <candidateList>
        <item>－</item>
      </candidateList>
      <explain>文本全半角错误。</explain>
      <paraID>7968986A</paraID>
      <start>106</start>
      <end>107</end>
      <status>modified</status>
      <modifiedWord>－</modifiedWord>
      <trackRevisions>false</trackRevisions>
    </reviewItem>
    <reviewItem>
      <errorID>769151f8-f144-434e-b0d3-9be06cacb8ea</errorID>
      <errorWord>"</errorWord>
      <group>L1_Format</group>
      <groupName>格式问题</groupName>
      <ability>L2_HalfPunc_CN</ability>
      <abilityName>全半角问题</abilityName>
      <candidateList>
        <item>“</item>
      </candidateList>
      <explain>文本全半角错误。</explain>
      <paraID>7968986A</paraID>
      <start>157</start>
      <end>158</end>
      <status>modified</status>
      <modifiedWord>“</modifiedWord>
      <trackRevisions>false</trackRevisions>
    </reviewItem>
    <reviewItem>
      <errorID>4dd4c408-4f6f-4941-ad52-9196019053db</errorID>
      <errorWord>"</errorWord>
      <group>L1_Format</group>
      <groupName>格式问题</groupName>
      <ability>L2_HalfPunc_CN</ability>
      <abilityName>全半角问题</abilityName>
      <candidateList>
        <item>”</item>
      </candidateList>
      <explain>文本全半角错误。</explain>
      <paraID>7968986A</paraID>
      <start>162</start>
      <end>163</end>
      <status>modified</status>
      <modifiedWord>”</modifiedWord>
      <trackRevisions>false</trackRevisions>
    </reviewItem>
    <reviewItem>
      <errorID>aeb42d43-2a94-42f9-80c1-478d369f781c</errorID>
      <errorWord>"</errorWord>
      <group>L1_Format</group>
      <groupName>格式问题</groupName>
      <ability>L2_HalfPunc_CN</ability>
      <abilityName>全半角问题</abilityName>
      <candidateList>
        <item>“</item>
      </candidateList>
      <explain>文本全半角错误。</explain>
      <paraID>7968986A</paraID>
      <start>164</start>
      <end>165</end>
      <status>modified</status>
      <modifiedWord>“</modifiedWord>
      <trackRevisions>false</trackRevisions>
    </reviewItem>
    <reviewItem>
      <errorID>259450f2-a577-40b1-9b53-3d5e7ea864c6</errorID>
      <errorWord>"</errorWord>
      <group>L1_Format</group>
      <groupName>格式问题</groupName>
      <ability>L2_HalfPunc_CN</ability>
      <abilityName>全半角问题</abilityName>
      <candidateList>
        <item>”</item>
      </candidateList>
      <explain>文本全半角错误。</explain>
      <paraID>7968986A</paraID>
      <start>169</start>
      <end>170</end>
      <status>modified</status>
      <modifiedWord>”</modifiedWord>
      <trackRevisions>false</trackRevisions>
    </reviewItem>
    <reviewItem>
      <errorID>9dedb3ed-0038-4311-a43f-1d60f17ad15b</errorID>
      <errorWord>"</errorWord>
      <group>L1_Format</group>
      <groupName>格式问题</groupName>
      <ability>L2_HalfPunc_CN</ability>
      <abilityName>全半角问题</abilityName>
      <candidateList>
        <item>“</item>
      </candidateList>
      <explain>文本全半角错误。</explain>
      <paraID>7968986A</paraID>
      <start>241</start>
      <end>242</end>
      <status>modified</status>
      <modifiedWord>“</modifiedWord>
      <trackRevisions>false</trackRevisions>
    </reviewItem>
    <reviewItem>
      <errorID>73cd0347-322d-4c47-abbc-164fe4e8a8d9</errorID>
      <errorWord>"</errorWord>
      <group>L1_Format</group>
      <groupName>格式问题</groupName>
      <ability>L2_HalfPunc_CN</ability>
      <abilityName>全半角问题</abilityName>
      <candidateList>
        <item>”</item>
      </candidateList>
      <explain>文本全半角错误。</explain>
      <paraID>7968986A</paraID>
      <start>246</start>
      <end>247</end>
      <status>modified</status>
      <modifiedWord>”</modifiedWord>
      <trackRevisions>false</trackRevisions>
    </reviewItem>
    <reviewItem>
      <errorID>8d9aa143-a75d-4bd1-b6e6-83011cca94bf</errorID>
      <errorWord>1990年代</errorWord>
      <group>L1_Knowledge</group>
      <groupName>知识性问题</groupName>
      <ability>L2_Time</ability>
      <abilityName>日期时间</abilityName>
      <candidateList>
        <item>20世纪90年代</item>
      </candidateList>
      <explain>年代表述建议使用世纪+年代的格式。</explain>
      <paraID>129FFC15</paraID>
      <start>0</start>
      <end>6</end>
      <status>unmodified</status>
      <modifiedWord/>
      <trackRevisions>false</trackRevisions>
    </reviewItem>
    <reviewItem>
      <errorID>5b716eaf-b83f-450e-b1b7-5d355a188a2f</errorID>
      <errorWord>"</errorWord>
      <group>L1_Format</group>
      <groupName>格式问题</groupName>
      <ability>L2_HalfPunc_CN</ability>
      <abilityName>全半角问题</abilityName>
      <candidateList>
        <item>“</item>
      </candidateList>
      <explain>文本全半角错误。</explain>
      <paraID>129FFC15</paraID>
      <start>114</start>
      <end>115</end>
      <status>modified</status>
      <modifiedWord>“</modifiedWord>
      <trackRevisions>false</trackRevisions>
    </reviewItem>
    <reviewItem>
      <errorID>31dc7fb0-c1a2-4c18-9dde-9972a3b56483</errorID>
      <errorWord>"</errorWord>
      <group>L1_Format</group>
      <groupName>格式问题</groupName>
      <ability>L2_HalfPunc_CN</ability>
      <abilityName>全半角问题</abilityName>
      <candidateList>
        <item>”</item>
      </candidateList>
      <explain>文本全半角错误。</explain>
      <paraID>129FFC15</paraID>
      <start>117</start>
      <end>118</end>
      <status>modified</status>
      <modifiedWord>”</modifiedWord>
      <trackRevisions>false</trackRevisions>
    </reviewItem>
    <reviewItem>
      <errorID>c2a077fb-06de-4715-9ae8-cc93af58b6aa</errorID>
      <errorWord>1990年代</errorWord>
      <group>L1_Knowledge</group>
      <groupName>知识性问题</groupName>
      <ability>L2_Time</ability>
      <abilityName>日期时间</abilityName>
      <candidateList>
        <item>20世纪90年代</item>
      </candidateList>
      <explain>年代表述建议使用世纪+年代的格式。</explain>
      <paraID>7994711B</paraID>
      <start>0</start>
      <end>6</end>
      <status>unmodified</status>
      <modifiedWord/>
      <trackRevisions>false</trackRevisions>
    </reviewItem>
    <reviewItem>
      <errorID>612610af-cf9e-480f-af40-565cd12f3479</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7994711B</paraID>
      <start>7</start>
      <end>13</end>
      <status>unmodified</status>
      <modifiedWord/>
      <trackRevisions>false</trackRevisions>
    </reviewItem>
    <reviewItem>
      <errorID>b0402a0b-2f25-4975-9fd1-16025fd774ce</errorID>
      <errorWord>"</errorWord>
      <group>L1_Format</group>
      <groupName>格式问题</groupName>
      <ability>L2_HalfPunc_CN</ability>
      <abilityName>全半角问题</abilityName>
      <candidateList>
        <item>“</item>
      </candidateList>
      <explain>文本全半角错误。</explain>
      <paraID>7994711B</paraID>
      <start>21</start>
      <end>22</end>
      <status>modified</status>
      <modifiedWord>“</modifiedWord>
      <trackRevisions>false</trackRevisions>
    </reviewItem>
    <reviewItem>
      <errorID>dcf8efbd-7992-454b-8519-20b55aeef39e</errorID>
      <errorWord>"</errorWord>
      <group>L1_Format</group>
      <groupName>格式问题</groupName>
      <ability>L2_HalfPunc_CN</ability>
      <abilityName>全半角问题</abilityName>
      <candidateList>
        <item>”</item>
      </candidateList>
      <explain>文本全半角错误。</explain>
      <paraID>7994711B</paraID>
      <start>26</start>
      <end>27</end>
      <status>modified</status>
      <modifiedWord>”</modifiedWord>
      <trackRevisions>false</trackRevisions>
    </reviewItem>
    <reviewItem>
      <errorID>c978a30a-618e-4f30-9b30-2a3d2dff1b7d</errorID>
      <errorWord>"</errorWord>
      <group>L1_Format</group>
      <groupName>格式问题</groupName>
      <ability>L2_HalfPunc_CN</ability>
      <abilityName>全半角问题</abilityName>
      <candidateList>
        <item>“</item>
      </candidateList>
      <explain>文本全半角错误。</explain>
      <paraID>7994711B</paraID>
      <start>91</start>
      <end>92</end>
      <status>modified</status>
      <modifiedWord>“</modifiedWord>
      <trackRevisions>false</trackRevisions>
    </reviewItem>
    <reviewItem>
      <errorID>83d583c5-de45-46dc-a3be-ef2f00140dab</errorID>
      <errorWord>"</errorWord>
      <group>L1_Format</group>
      <groupName>格式问题</groupName>
      <ability>L2_HalfPunc_CN</ability>
      <abilityName>全半角问题</abilityName>
      <candidateList>
        <item>”</item>
      </candidateList>
      <explain>文本全半角错误。</explain>
      <paraID>7994711B</paraID>
      <start>96</start>
      <end>97</end>
      <status>modified</status>
      <modifiedWord>”</modifiedWord>
      <trackRevisions>false</trackRevisions>
    </reviewItem>
    <reviewItem>
      <errorID>8a06dd8c-926e-4a01-8889-9d4d6d079c53</errorID>
      <errorWord>"</errorWord>
      <group>L1_Format</group>
      <groupName>格式问题</groupName>
      <ability>L2_HalfPunc_CN</ability>
      <abilityName>全半角问题</abilityName>
      <candidateList>
        <item>“</item>
      </candidateList>
      <explain>文本全半角错误。</explain>
      <paraID>7994711B</paraID>
      <start>144</start>
      <end>145</end>
      <status>modified</status>
      <modifiedWord>“</modifiedWord>
      <trackRevisions>false</trackRevisions>
    </reviewItem>
    <reviewItem>
      <errorID>524c35c9-639e-4d2f-9751-a48b8d2cf2ba</errorID>
      <errorWord>"</errorWord>
      <group>L1_Format</group>
      <groupName>格式问题</groupName>
      <ability>L2_HalfPunc_CN</ability>
      <abilityName>全半角问题</abilityName>
      <candidateList>
        <item>”</item>
      </candidateList>
      <explain>文本全半角错误。</explain>
      <paraID>7994711B</paraID>
      <start>149</start>
      <end>150</end>
      <status>modified</status>
      <modifiedWord>”</modifiedWord>
      <trackRevisions>false</trackRevisions>
    </reviewItem>
    <reviewItem>
      <errorID>bb50f27a-b0ce-484e-abf3-909026c4108c</errorID>
      <errorWord>)</errorWord>
      <group>L1_Format</group>
      <groupName>格式问题</groupName>
      <ability>L2_HalfPunc_CN</ability>
      <abilityName>全半角问题</abilityName>
      <candidateList>
        <item>）</item>
      </candidateList>
      <explain>文本全半角错误。</explain>
      <paraID>7994711B</paraID>
      <start>160</start>
      <end>161</end>
      <status>modified</status>
      <modifiedWord>）</modifiedWord>
      <trackRevisions>false</trackRevisions>
    </reviewItem>
    <reviewItem>
      <errorID>1d18738c-7f74-46ba-ba81-86dfa39cfbfb</errorID>
      <errorWord>"</errorWord>
      <group>L1_Format</group>
      <groupName>格式问题</groupName>
      <ability>L2_HalfPunc_CN</ability>
      <abilityName>全半角问题</abilityName>
      <candidateList>
        <item>“</item>
      </candidateList>
      <explain>文本全半角错误。</explain>
      <paraID>7994711B</paraID>
      <start>215</start>
      <end>216</end>
      <status>modified</status>
      <modifiedWord>“</modifiedWord>
      <trackRevisions>false</trackRevisions>
    </reviewItem>
    <reviewItem>
      <errorID>591fa0d4-7efe-4499-b5bc-f8890a0cd183</errorID>
      <errorWord>"</errorWord>
      <group>L1_Format</group>
      <groupName>格式问题</groupName>
      <ability>L2_HalfPunc_CN</ability>
      <abilityName>全半角问题</abilityName>
      <candidateList>
        <item>”</item>
      </candidateList>
      <explain>文本全半角错误。</explain>
      <paraID>7994711B</paraID>
      <start>220</start>
      <end>221</end>
      <status>modified</status>
      <modifiedWord>”</modifiedWord>
      <trackRevisions>false</trackRevisions>
    </reviewItem>
    <reviewItem>
      <errorID>78a2f2b3-7f1e-4e04-8898-2765f3a424d8</errorID>
      <errorWord>"</errorWord>
      <group>L1_Format</group>
      <groupName>格式问题</groupName>
      <ability>L2_HalfPunc_CN</ability>
      <abilityName>全半角问题</abilityName>
      <candidateList>
        <item>“</item>
      </candidateList>
      <explain>文本全半角错误。</explain>
      <paraID>7994711B</paraID>
      <start>239</start>
      <end>240</end>
      <status>modified</status>
      <modifiedWord>“</modifiedWord>
      <trackRevisions>false</trackRevisions>
    </reviewItem>
    <reviewItem>
      <errorID>5a8f73e8-cb6c-4c98-bb68-ffc08e8babf5</errorID>
      <errorWord>"</errorWord>
      <group>L1_Format</group>
      <groupName>格式问题</groupName>
      <ability>L2_HalfPunc_CN</ability>
      <abilityName>全半角问题</abilityName>
      <candidateList>
        <item>”</item>
      </candidateList>
      <explain>文本全半角错误。</explain>
      <paraID>7994711B</paraID>
      <start>244</start>
      <end>245</end>
      <status>modified</status>
      <modifiedWord>”</modifiedWord>
      <trackRevisions>false</trackRevisions>
    </reviewItem>
    <reviewItem>
      <errorID>fa09a875-35ca-4bfb-8bf0-9867c0dac741</errorID>
      <errorWord>"</errorWord>
      <group>L1_Format</group>
      <groupName>格式问题</groupName>
      <ability>L2_HalfPunc_CN</ability>
      <abilityName>全半角问题</abilityName>
      <candidateList>
        <item>“</item>
      </candidateList>
      <explain>文本全半角错误。</explain>
      <paraID>7994711B</paraID>
      <start>246</start>
      <end>247</end>
      <status>modified</status>
      <modifiedWord>“</modifiedWord>
      <trackRevisions>false</trackRevisions>
    </reviewItem>
    <reviewItem>
      <errorID>88774d27-f722-4880-ad7b-92a4c4316171</errorID>
      <errorWord>"</errorWord>
      <group>L1_Format</group>
      <groupName>格式问题</groupName>
      <ability>L2_HalfPunc_CN</ability>
      <abilityName>全半角问题</abilityName>
      <candidateList>
        <item>”</item>
      </candidateList>
      <explain>文本全半角错误。</explain>
      <paraID>7994711B</paraID>
      <start>251</start>
      <end>252</end>
      <status>modified</status>
      <modifiedWord>”</modifiedWord>
      <trackRevisions>false</trackRevisions>
    </reviewItem>
    <reviewItem>
      <errorID>1c5e14be-a382-4f10-acdf-d0f21ba47d04</errorID>
      <errorWord>"</errorWord>
      <group>L1_Format</group>
      <groupName>格式问题</groupName>
      <ability>L2_HalfPunc_CN</ability>
      <abilityName>全半角问题</abilityName>
      <candidateList>
        <item>“</item>
      </candidateList>
      <explain>文本全半角错误。</explain>
      <paraID>45FA742D</paraID>
      <start>28</start>
      <end>29</end>
      <status>modified</status>
      <modifiedWord>“</modifiedWord>
      <trackRevisions>false</trackRevisions>
    </reviewItem>
    <reviewItem>
      <errorID>0538041f-a23b-4273-a2ce-ab1369b462d8</errorID>
      <errorWord>"</errorWord>
      <group>L1_Format</group>
      <groupName>格式问题</groupName>
      <ability>L2_HalfPunc_CN</ability>
      <abilityName>全半角问题</abilityName>
      <candidateList>
        <item>”</item>
      </candidateList>
      <explain>文本全半角错误。</explain>
      <paraID>45FA742D</paraID>
      <start>33</start>
      <end>34</end>
      <status>modified</status>
      <modifiedWord>”</modifiedWord>
      <trackRevisions>false</trackRevisions>
    </reviewItem>
    <reviewItem>
      <errorID>5f01759c-1bb1-4e15-a750-7d0aec9840db</errorID>
      <errorWord>"</errorWord>
      <group>L1_Format</group>
      <groupName>格式问题</groupName>
      <ability>L2_HalfPunc_CN</ability>
      <abilityName>全半角问题</abilityName>
      <candidateList>
        <item>“</item>
      </candidateList>
      <explain>文本全半角错误。</explain>
      <paraID>45FA742D</paraID>
      <start>45</start>
      <end>46</end>
      <status>modified</status>
      <modifiedWord>“</modifiedWord>
      <trackRevisions>false</trackRevisions>
    </reviewItem>
    <reviewItem>
      <errorID>4229a523-910e-437e-be92-919ce6b472ac</errorID>
      <errorWord>"</errorWord>
      <group>L1_Format</group>
      <groupName>格式问题</groupName>
      <ability>L2_HalfPunc_CN</ability>
      <abilityName>全半角问题</abilityName>
      <candidateList>
        <item>”</item>
      </candidateList>
      <explain>文本全半角错误。</explain>
      <paraID>45FA742D</paraID>
      <start>50</start>
      <end>51</end>
      <status>modified</status>
      <modifiedWord>”</modifiedWord>
      <trackRevisions>false</trackRevisions>
    </reviewItem>
    <reviewItem>
      <errorID>a878039e-6182-4146-bb3f-bd293862ca91</errorID>
      <errorWord>)</errorWord>
      <group>L1_Format</group>
      <groupName>格式问题</groupName>
      <ability>L2_HalfPunc_CN</ability>
      <abilityName>全半角问题</abilityName>
      <candidateList>
        <item>）</item>
      </candidateList>
      <explain>文本全半角错误。</explain>
      <paraID>45FA742D</paraID>
      <start>66</start>
      <end>67</end>
      <status>modified</status>
      <modifiedWord>）</modifiedWord>
      <trackRevisions>false</trackRevisions>
    </reviewItem>
    <reviewItem>
      <errorID>6c3f38ce-3c07-48bc-a277-6e952e591c3b</errorID>
      <errorWord>"</errorWord>
      <group>L1_Format</group>
      <groupName>格式问题</groupName>
      <ability>L2_HalfPunc_CN</ability>
      <abilityName>全半角问题</abilityName>
      <candidateList>
        <item>“</item>
      </candidateList>
      <explain>文本全半角错误。</explain>
      <paraID>45FA742D</paraID>
      <start>122</start>
      <end>123</end>
      <status>modified</status>
      <modifiedWord>“</modifiedWord>
      <trackRevisions>false</trackRevisions>
    </reviewItem>
    <reviewItem>
      <errorID>66244e78-7f07-4bf4-8796-8e8865e60a91</errorID>
      <errorWord>"</errorWord>
      <group>L1_Format</group>
      <groupName>格式问题</groupName>
      <ability>L2_HalfPunc_CN</ability>
      <abilityName>全半角问题</abilityName>
      <candidateList>
        <item>”</item>
      </candidateList>
      <explain>文本全半角错误。</explain>
      <paraID>45FA742D</paraID>
      <start>127</start>
      <end>128</end>
      <status>modified</status>
      <modifiedWord>”</modifiedWord>
      <trackRevisions>false</trackRevisions>
    </reviewItem>
    <reviewItem>
      <errorID>22d384e9-d05a-4b48-be41-47f75217ed0f</errorID>
      <errorWord>)</errorWord>
      <group>L1_Format</group>
      <groupName>格式问题</groupName>
      <ability>L2_HalfPunc_CN</ability>
      <abilityName>全半角问题</abilityName>
      <candidateList>
        <item>）</item>
      </candidateList>
      <explain>文本全半角错误。</explain>
      <paraID>45FA742D</paraID>
      <start>141</start>
      <end>142</end>
      <status>modified</status>
      <modifiedWord>）</modifiedWord>
      <trackRevisions>false</trackRevisions>
    </reviewItem>
    <reviewItem>
      <errorID>1c0882f0-118b-423a-8645-7b940c2e6bb9</errorID>
      <errorWord>"</errorWord>
      <group>L1_Format</group>
      <groupName>格式问题</groupName>
      <ability>L2_HalfPunc_CN</ability>
      <abilityName>全半角问题</abilityName>
      <candidateList>
        <item>“</item>
      </candidateList>
      <explain>文本全半角错误。</explain>
      <paraID>45FA742D</paraID>
      <start>156</start>
      <end>157</end>
      <status>modified</status>
      <modifiedWord>“</modifiedWord>
      <trackRevisions>false</trackRevisions>
    </reviewItem>
    <reviewItem>
      <errorID>3b2d076e-e784-46b2-b0a4-a5d39eea4733</errorID>
      <errorWord>"</errorWord>
      <group>L1_Format</group>
      <groupName>格式问题</groupName>
      <ability>L2_HalfPunc_CN</ability>
      <abilityName>全半角问题</abilityName>
      <candidateList>
        <item>”</item>
      </candidateList>
      <explain>文本全半角错误。</explain>
      <paraID>45FA742D</paraID>
      <start>163</start>
      <end>164</end>
      <status>modified</status>
      <modifiedWord>”</modifiedWord>
      <trackRevisions>false</trackRevisions>
    </reviewItem>
    <reviewItem>
      <errorID>cf2adf6b-5040-406c-b1e3-b7ef28b9cddf</errorID>
      <errorWord>"</errorWord>
      <group>L1_Format</group>
      <groupName>格式问题</groupName>
      <ability>L2_HalfPunc_CN</ability>
      <abilityName>全半角问题</abilityName>
      <candidateList>
        <item>“</item>
      </candidateList>
      <explain>文本全半角错误。</explain>
      <paraID>45FA742D</paraID>
      <start>178</start>
      <end>179</end>
      <status>modified</status>
      <modifiedWord>“</modifiedWord>
      <trackRevisions>false</trackRevisions>
    </reviewItem>
    <reviewItem>
      <errorID>0125c15f-f412-4b7f-a068-e99385695ae7</errorID>
      <errorWord>"</errorWord>
      <group>L1_Format</group>
      <groupName>格式问题</groupName>
      <ability>L2_HalfPunc_CN</ability>
      <abilityName>全半角问题</abilityName>
      <candidateList>
        <item>”</item>
      </candidateList>
      <explain>文本全半角错误。</explain>
      <paraID>45FA742D</paraID>
      <start>183</start>
      <end>184</end>
      <status>modified</status>
      <modifiedWord>”</modifiedWord>
      <trackRevisions>false</trackRevisions>
    </reviewItem>
    <reviewItem>
      <errorID>b74a1a09-d44a-46b4-a145-b6213d990461</errorID>
      <errorWord>"</errorWord>
      <group>L1_Format</group>
      <groupName>格式问题</groupName>
      <ability>L2_HalfPunc_CN</ability>
      <abilityName>全半角问题</abilityName>
      <candidateList>
        <item>“</item>
      </candidateList>
      <explain>文本全半角错误。</explain>
      <paraID>45FA742D</paraID>
      <start>186</start>
      <end>187</end>
      <status>modified</status>
      <modifiedWord>“</modifiedWord>
      <trackRevisions>false</trackRevisions>
    </reviewItem>
    <reviewItem>
      <errorID>2e0e5749-5bae-4bc0-a812-23d4f0efdc6d</errorID>
      <errorWord>"</errorWord>
      <group>L1_Format</group>
      <groupName>格式问题</groupName>
      <ability>L2_HalfPunc_CN</ability>
      <abilityName>全半角问题</abilityName>
      <candidateList>
        <item>”</item>
      </candidateList>
      <explain>文本全半角错误。</explain>
      <paraID>45FA742D</paraID>
      <start>191</start>
      <end>192</end>
      <status>modified</status>
      <modifiedWord>”</modifiedWord>
      <trackRevisions>false</trackRevisions>
    </reviewItem>
    <reviewItem>
      <errorID>4a55a45c-905a-4465-b792-1a0e55e7225e</errorID>
      <errorWord>"</errorWord>
      <group>L1_Format</group>
      <groupName>格式问题</groupName>
      <ability>L2_HalfPunc_CN</ability>
      <abilityName>全半角问题</abilityName>
      <candidateList>
        <item>“</item>
      </candidateList>
      <explain>文本全半角错误。</explain>
      <paraID>45FA742D</paraID>
      <start>212</start>
      <end>213</end>
      <status>modified</status>
      <modifiedWord>“</modifiedWord>
      <trackRevisions>false</trackRevisions>
    </reviewItem>
    <reviewItem>
      <errorID>74cf2d60-674e-4f15-b9d8-b8936c7f7435</errorID>
      <errorWord>"</errorWord>
      <group>L1_Format</group>
      <groupName>格式问题</groupName>
      <ability>L2_HalfPunc_CN</ability>
      <abilityName>全半角问题</abilityName>
      <candidateList>
        <item>”</item>
      </candidateList>
      <explain>文本全半角错误。</explain>
      <paraID>45FA742D</paraID>
      <start>218</start>
      <end>219</end>
      <status>modified</status>
      <modifiedWord>”</modifiedWord>
      <trackRevisions>false</trackRevisions>
    </reviewItem>
    <reviewItem>
      <errorID>fd2b9e39-bbd7-4347-b005-be77cb11b269</errorID>
      <errorWord>)</errorWord>
      <group>L1_Format</group>
      <groupName>格式问题</groupName>
      <ability>L2_HalfPunc_CN</ability>
      <abilityName>全半角问题</abilityName>
      <candidateList>
        <item>）</item>
      </candidateList>
      <explain>文本全半角错误。</explain>
      <paraID>45FA742D</paraID>
      <start>235</start>
      <end>236</end>
      <status>modified</status>
      <modifiedWord>）</modifiedWord>
      <trackRevisions>false</trackRevisions>
    </reviewItem>
    <reviewItem>
      <errorID>0349775c-3b7d-4eb5-bf79-c7e3bf55296b</errorID>
      <errorWord>"</errorWord>
      <group>L1_Format</group>
      <groupName>格式问题</groupName>
      <ability>L2_HalfPunc_CN</ability>
      <abilityName>全半角问题</abilityName>
      <candidateList>
        <item>“</item>
      </candidateList>
      <explain>文本全半角错误。</explain>
      <paraID>45FA742D</paraID>
      <start>244</start>
      <end>245</end>
      <status>modified</status>
      <modifiedWord>“</modifiedWord>
      <trackRevisions>false</trackRevisions>
    </reviewItem>
    <reviewItem>
      <errorID>370448a9-edc0-452a-87fc-204f3831aad3</errorID>
      <errorWord>"</errorWord>
      <group>L1_Format</group>
      <groupName>格式问题</groupName>
      <ability>L2_HalfPunc_CN</ability>
      <abilityName>全半角问题</abilityName>
      <candidateList>
        <item>”</item>
      </candidateList>
      <explain>文本全半角错误。</explain>
      <paraID>45FA742D</paraID>
      <start>248</start>
      <end>249</end>
      <status>modified</status>
      <modifiedWord>”</modifiedWord>
      <trackRevisions>false</trackRevisions>
    </reviewItem>
    <reviewItem>
      <errorID>cce864d9-1d7c-49a0-9422-cb873dda0779</errorID>
      <errorWord>"</errorWord>
      <group>L1_Format</group>
      <groupName>格式问题</groupName>
      <ability>L2_HalfPunc_CN</ability>
      <abilityName>全半角问题</abilityName>
      <candidateList>
        <item>“</item>
      </candidateList>
      <explain>文本全半角错误。</explain>
      <paraID>45FA742D</paraID>
      <start>274</start>
      <end>275</end>
      <status>modified</status>
      <modifiedWord>“</modifiedWord>
      <trackRevisions>false</trackRevisions>
    </reviewItem>
    <reviewItem>
      <errorID>b58aae94-2505-45c3-8775-c3c2f8121fe5</errorID>
      <errorWord>"</errorWord>
      <group>L1_Format</group>
      <groupName>格式问题</groupName>
      <ability>L2_HalfPunc_CN</ability>
      <abilityName>全半角问题</abilityName>
      <candidateList>
        <item>”</item>
      </candidateList>
      <explain>文本全半角错误。</explain>
      <paraID>45FA742D</paraID>
      <start>278</start>
      <end>279</end>
      <status>modified</status>
      <modifiedWord>”</modifiedWord>
      <trackRevisions>false</trackRevisions>
    </reviewItem>
    <reviewItem>
      <errorID>9d6a8267-3e81-4426-a7a5-7a128ac1589e</errorID>
      <errorWord>"</errorWord>
      <group>L1_Format</group>
      <groupName>格式问题</groupName>
      <ability>L2_HalfPunc_CN</ability>
      <abilityName>全半角问题</abilityName>
      <candidateList>
        <item>“</item>
      </candidateList>
      <explain>文本全半角错误。</explain>
      <paraID>45FA742D</paraID>
      <start>290</start>
      <end>291</end>
      <status>modified</status>
      <modifiedWord>“</modifiedWord>
      <trackRevisions>false</trackRevisions>
    </reviewItem>
    <reviewItem>
      <errorID>72c84e78-a001-4055-81be-bc790fe20d59</errorID>
      <errorWord>"</errorWord>
      <group>L1_Format</group>
      <groupName>格式问题</groupName>
      <ability>L2_HalfPunc_CN</ability>
      <abilityName>全半角问题</abilityName>
      <candidateList>
        <item>”</item>
      </candidateList>
      <explain>文本全半角错误。</explain>
      <paraID>45FA742D</paraID>
      <start>296</start>
      <end>297</end>
      <status>modified</status>
      <modifiedWord>”</modifiedWord>
      <trackRevisions>false</trackRevisions>
    </reviewItem>
    <reviewItem>
      <errorID>9eedc469-6f71-4078-9cce-16b476593e16</errorID>
      <errorWord>"</errorWord>
      <group>L1_Format</group>
      <groupName>格式问题</groupName>
      <ability>L2_HalfPunc_CN</ability>
      <abilityName>全半角问题</abilityName>
      <candidateList>
        <item>“</item>
      </candidateList>
      <explain>文本全半角错误。</explain>
      <paraID>45FA742D</paraID>
      <start>300</start>
      <end>301</end>
      <status>modified</status>
      <modifiedWord>“</modifiedWord>
      <trackRevisions>false</trackRevisions>
    </reviewItem>
    <reviewItem>
      <errorID>b5306ebf-4c3f-45bb-a316-c027f9301813</errorID>
      <errorWord>"</errorWord>
      <group>L1_Format</group>
      <groupName>格式问题</groupName>
      <ability>L2_HalfPunc_CN</ability>
      <abilityName>全半角问题</abilityName>
      <candidateList>
        <item>”</item>
      </candidateList>
      <explain>文本全半角错误。</explain>
      <paraID>45FA742D</paraID>
      <start>306</start>
      <end>307</end>
      <status>modified</status>
      <modifiedWord>”</modifiedWord>
      <trackRevisions>false</trackRevisions>
    </reviewItem>
    <reviewItem>
      <errorID>8b1e9d38-7039-4974-96d2-de72a80aee23</errorID>
      <errorWord>"</errorWord>
      <group>L1_Format</group>
      <groupName>格式问题</groupName>
      <ability>L2_HalfPunc_CN</ability>
      <abilityName>全半角问题</abilityName>
      <candidateList>
        <item>“</item>
      </candidateList>
      <explain>文本全半角错误。</explain>
      <paraID> BBAB5CF</paraID>
      <start>0</start>
      <end>1</end>
      <status>modified</status>
      <modifiedWord>“</modifiedWord>
      <trackRevisions>false</trackRevisions>
    </reviewItem>
    <reviewItem>
      <errorID>2aa7b5f5-b855-4f3d-9bee-3967de255462</errorID>
      <errorWord>"</errorWord>
      <group>L1_Format</group>
      <groupName>格式问题</groupName>
      <ability>L2_HalfPunc_CN</ability>
      <abilityName>全半角问题</abilityName>
      <candidateList>
        <item>”</item>
      </candidateList>
      <explain>文本全半角错误。</explain>
      <paraID> BBAB5CF</paraID>
      <start>5</start>
      <end>6</end>
      <status>modified</status>
      <modifiedWord>”</modifiedWord>
      <trackRevisions>false</trackRevisions>
    </reviewItem>
    <reviewItem>
      <errorID>41e21100-dcb1-43a4-b8ec-dd639a041dae</errorID>
      <errorWord>"</errorWord>
      <group>L1_Format</group>
      <groupName>格式问题</groupName>
      <ability>L2_HalfPunc_CN</ability>
      <abilityName>全半角问题</abilityName>
      <candidateList>
        <item>“</item>
      </candidateList>
      <explain>文本全半角错误。</explain>
      <paraID> BBAB5CF</paraID>
      <start>29</start>
      <end>30</end>
      <status>modified</status>
      <modifiedWord>“</modifiedWord>
      <trackRevisions>false</trackRevisions>
    </reviewItem>
    <reviewItem>
      <errorID>c91dc5b7-381c-4e9c-b865-be4f75d51152</errorID>
      <errorWord>"</errorWord>
      <group>L1_Format</group>
      <groupName>格式问题</groupName>
      <ability>L2_HalfPunc_CN</ability>
      <abilityName>全半角问题</abilityName>
      <candidateList>
        <item>”</item>
      </candidateList>
      <explain>文本全半角错误。</explain>
      <paraID> BBAB5CF</paraID>
      <start>32</start>
      <end>33</end>
      <status>modified</status>
      <modifiedWord>”</modifiedWord>
      <trackRevisions>false</trackRevisions>
    </reviewItem>
    <reviewItem>
      <errorID>25f3112c-af82-4192-9d0c-91eaded004dd</errorID>
      <errorWord>"</errorWord>
      <group>L1_Format</group>
      <groupName>格式问题</groupName>
      <ability>L2_HalfPunc_CN</ability>
      <abilityName>全半角问题</abilityName>
      <candidateList>
        <item>“</item>
      </candidateList>
      <explain>文本全半角错误。</explain>
      <paraID> BBAB5CF</paraID>
      <start>34</start>
      <end>35</end>
      <status>modified</status>
      <modifiedWord>“</modifiedWord>
      <trackRevisions>false</trackRevisions>
    </reviewItem>
    <reviewItem>
      <errorID>0e0c7b35-4a97-42fa-9269-704fb86c3717</errorID>
      <errorWord>"</errorWord>
      <group>L1_Format</group>
      <groupName>格式问题</groupName>
      <ability>L2_HalfPunc_CN</ability>
      <abilityName>全半角问题</abilityName>
      <candidateList>
        <item>”</item>
      </candidateList>
      <explain>文本全半角错误。</explain>
      <paraID> BBAB5CF</paraID>
      <start>41</start>
      <end>42</end>
      <status>modified</status>
      <modifiedWord>”</modifiedWord>
      <trackRevisions>false</trackRevisions>
    </reviewItem>
    <reviewItem>
      <errorID>d3e58536-e090-431d-8204-20184248f5c7</errorID>
      <errorWord>"</errorWord>
      <group>L1_Format</group>
      <groupName>格式问题</groupName>
      <ability>L2_HalfPunc_CN</ability>
      <abilityName>全半角问题</abilityName>
      <candidateList>
        <item>“</item>
      </candidateList>
      <explain>文本全半角错误。</explain>
      <paraID> BBAB5CF</paraID>
      <start>47</start>
      <end>48</end>
      <status>modified</status>
      <modifiedWord>“</modifiedWord>
      <trackRevisions>false</trackRevisions>
    </reviewItem>
    <reviewItem>
      <errorID>4b0132de-902e-4634-b3fe-6e5d01c3f4ec</errorID>
      <errorWord>"</errorWord>
      <group>L1_Format</group>
      <groupName>格式问题</groupName>
      <ability>L2_HalfPunc_CN</ability>
      <abilityName>全半角问题</abilityName>
      <candidateList>
        <item>”</item>
      </candidateList>
      <explain>文本全半角错误。</explain>
      <paraID> BBAB5CF</paraID>
      <start>54</start>
      <end>55</end>
      <status>modified</status>
      <modifiedWord>”</modifiedWord>
      <trackRevisions>false</trackRevisions>
    </reviewItem>
    <reviewItem>
      <errorID>fa81c61d-d17b-4ba2-b87d-5cf187450b45</errorID>
      <errorWord>"</errorWord>
      <group>L1_Format</group>
      <groupName>格式问题</groupName>
      <ability>L2_HalfPunc_CN</ability>
      <abilityName>全半角问题</abilityName>
      <candidateList>
        <item>“</item>
      </candidateList>
      <explain>文本全半角错误。</explain>
      <paraID> BBAB5CF</paraID>
      <start>99</start>
      <end>100</end>
      <status>modified</status>
      <modifiedWord>“</modifiedWord>
      <trackRevisions>false</trackRevisions>
    </reviewItem>
    <reviewItem>
      <errorID>ede2e3a4-838d-4d96-956d-29b0a4f9f7e8</errorID>
      <errorWord>"</errorWord>
      <group>L1_Format</group>
      <groupName>格式问题</groupName>
      <ability>L2_HalfPunc_CN</ability>
      <abilityName>全半角问题</abilityName>
      <candidateList>
        <item>”</item>
      </candidateList>
      <explain>文本全半角错误。</explain>
      <paraID> BBAB5CF</paraID>
      <start>102</start>
      <end>103</end>
      <status>modified</status>
      <modifiedWord>”</modifiedWord>
      <trackRevisions>false</trackRevisions>
    </reviewItem>
    <reviewItem>
      <errorID>ef5f1d66-5ed3-4402-8d52-e10fdc834421</errorID>
      <errorWord>"</errorWord>
      <group>L1_Format</group>
      <groupName>格式问题</groupName>
      <ability>L2_HalfPunc_CN</ability>
      <abilityName>全半角问题</abilityName>
      <candidateList>
        <item>“</item>
      </candidateList>
      <explain>文本全半角错误。</explain>
      <paraID> BBAB5CF</paraID>
      <start>104</start>
      <end>105</end>
      <status>modified</status>
      <modifiedWord>“</modifiedWord>
      <trackRevisions>false</trackRevisions>
    </reviewItem>
    <reviewItem>
      <errorID>7a92f47e-dbba-413c-82d1-5b44042c6cb5</errorID>
      <errorWord>"</errorWord>
      <group>L1_Format</group>
      <groupName>格式问题</groupName>
      <ability>L2_HalfPunc_CN</ability>
      <abilityName>全半角问题</abilityName>
      <candidateList>
        <item>”</item>
      </candidateList>
      <explain>文本全半角错误。</explain>
      <paraID> BBAB5CF</paraID>
      <start>110</start>
      <end>111</end>
      <status>modified</status>
      <modifiedWord>”</modifiedWord>
      <trackRevisions>false</trackRevisions>
    </reviewItem>
    <reviewItem>
      <errorID>82a1602c-a551-4b2b-8614-e73714d20b29</errorID>
      <errorWord>"</errorWord>
      <group>L1_Format</group>
      <groupName>格式问题</groupName>
      <ability>L2_HalfPunc_CN</ability>
      <abilityName>全半角问题</abilityName>
      <candidateList>
        <item>“</item>
      </candidateList>
      <explain>文本全半角错误。</explain>
      <paraID> BBAB5CF</paraID>
      <start>116</start>
      <end>117</end>
      <status>modified</status>
      <modifiedWord>“</modifiedWord>
      <trackRevisions>false</trackRevisions>
    </reviewItem>
    <reviewItem>
      <errorID>12054eba-ff0f-43d4-94fc-6b8e868e33e4</errorID>
      <errorWord>"</errorWord>
      <group>L1_Format</group>
      <groupName>格式问题</groupName>
      <ability>L2_HalfPunc_CN</ability>
      <abilityName>全半角问题</abilityName>
      <candidateList>
        <item>”</item>
      </candidateList>
      <explain>文本全半角错误。</explain>
      <paraID> BBAB5CF</paraID>
      <start>124</start>
      <end>125</end>
      <status>modified</status>
      <modifiedWord>”</modifiedWord>
      <trackRevisions>false</trackRevisions>
    </reviewItem>
    <reviewItem>
      <errorID>422c1533-25b7-486f-bd14-1075ca24f2c3</errorID>
      <errorWord>"</errorWord>
      <group>L1_Format</group>
      <groupName>格式问题</groupName>
      <ability>L2_HalfPunc_CN</ability>
      <abilityName>全半角问题</abilityName>
      <candidateList>
        <item>“</item>
      </candidateList>
      <explain>文本全半角错误。</explain>
      <paraID> BBAB5CF</paraID>
      <start>160</start>
      <end>161</end>
      <status>modified</status>
      <modifiedWord>“</modifiedWord>
      <trackRevisions>false</trackRevisions>
    </reviewItem>
    <reviewItem>
      <errorID>0935ca46-4f4c-4018-8154-ffbd5a1ad12f</errorID>
      <errorWord>"</errorWord>
      <group>L1_Format</group>
      <groupName>格式问题</groupName>
      <ability>L2_HalfPunc_CN</ability>
      <abilityName>全半角问题</abilityName>
      <candidateList>
        <item>”</item>
      </candidateList>
      <explain>文本全半角错误。</explain>
      <paraID> BBAB5CF</paraID>
      <start>163</start>
      <end>164</end>
      <status>modified</status>
      <modifiedWord>”</modifiedWord>
      <trackRevisions>false</trackRevisions>
    </reviewItem>
    <reviewItem>
      <errorID>5c69dc88-06f7-41f9-a59f-f4daff0bb360</errorID>
      <errorWord>"</errorWord>
      <group>L1_Format</group>
      <groupName>格式问题</groupName>
      <ability>L2_HalfPunc_CN</ability>
      <abilityName>全半角问题</abilityName>
      <candidateList>
        <item>“</item>
      </candidateList>
      <explain>文本全半角错误。</explain>
      <paraID> BBAB5CF</paraID>
      <start>165</start>
      <end>166</end>
      <status>modified</status>
      <modifiedWord>“</modifiedWord>
      <trackRevisions>false</trackRevisions>
    </reviewItem>
    <reviewItem>
      <errorID>80cbad7d-bb94-438c-8db9-5027fdbbab05</errorID>
      <errorWord>"</errorWord>
      <group>L1_Format</group>
      <groupName>格式问题</groupName>
      <ability>L2_HalfPunc_CN</ability>
      <abilityName>全半角问题</abilityName>
      <candidateList>
        <item>”</item>
      </candidateList>
      <explain>文本全半角错误。</explain>
      <paraID> BBAB5CF</paraID>
      <start>172</start>
      <end>173</end>
      <status>modified</status>
      <modifiedWord>”</modifiedWord>
      <trackRevisions>false</trackRevisions>
    </reviewItem>
    <reviewItem>
      <errorID>9bca9365-903d-49d8-8cd6-2f062a6aa657</errorID>
      <errorWord>"</errorWord>
      <group>L1_Format</group>
      <groupName>格式问题</groupName>
      <ability>L2_HalfPunc_CN</ability>
      <abilityName>全半角问题</abilityName>
      <candidateList>
        <item>“</item>
      </candidateList>
      <explain>文本全半角错误。</explain>
      <paraID> BBAB5CF</paraID>
      <start>178</start>
      <end>179</end>
      <status>modified</status>
      <modifiedWord>“</modifiedWord>
      <trackRevisions>false</trackRevisions>
    </reviewItem>
    <reviewItem>
      <errorID>d7139ec0-10cd-4b2d-9ee8-4382fa442f69</errorID>
      <errorWord>"</errorWord>
      <group>L1_Format</group>
      <groupName>格式问题</groupName>
      <ability>L2_HalfPunc_CN</ability>
      <abilityName>全半角问题</abilityName>
      <candidateList>
        <item>”</item>
      </candidateList>
      <explain>文本全半角错误。</explain>
      <paraID> BBAB5CF</paraID>
      <start>184</start>
      <end>185</end>
      <status>modified</status>
      <modifiedWord>”</modifiedWord>
      <trackRevisions>false</trackRevisions>
    </reviewItem>
    <reviewItem>
      <errorID>264c46fa-f53e-4dd7-84e0-d351171fc5e8</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343A7FA7</paraID>
      <start>0</start>
      <end>6</end>
      <status>unmodified</status>
      <modifiedWord/>
      <trackRevisions>false</trackRevisions>
    </reviewItem>
    <reviewItem>
      <errorID>cf2778a4-000e-4a2f-b705-3bb267a25182</errorID>
      <errorWord>(</errorWord>
      <group>L1_Format</group>
      <groupName>格式问题</groupName>
      <ability>L2_HalfPunc_CN</ability>
      <abilityName>全半角问题</abilityName>
      <candidateList>
        <item>（</item>
      </candidateList>
      <explain>文本全半角错误。</explain>
      <paraID>343A7FA7</paraID>
      <start>31</start>
      <end>32</end>
      <status>modified</status>
      <modifiedWord>（</modifiedWord>
      <trackRevisions>false</trackRevisions>
    </reviewItem>
    <reviewItem>
      <errorID>18c8955a-5576-4020-8153-3b780a2f1361</errorID>
      <errorWord>)</errorWord>
      <group>L1_Format</group>
      <groupName>格式问题</groupName>
      <ability>L2_HalfPunc_CN</ability>
      <abilityName>全半角问题</abilityName>
      <candidateList>
        <item>）</item>
      </candidateList>
      <explain>文本全半角错误。</explain>
      <paraID>343A7FA7</paraID>
      <start>55</start>
      <end>56</end>
      <status>modified</status>
      <modifiedWord>）</modifiedWord>
      <trackRevisions>false</trackRevisions>
    </reviewItem>
    <reviewItem>
      <errorID>bedc967e-9d33-496c-9ba3-1c95b5aabd3b</errorID>
      <errorWord>"</errorWord>
      <group>L1_Format</group>
      <groupName>格式问题</groupName>
      <ability>L2_HalfPunc_CN</ability>
      <abilityName>全半角问题</abilityName>
      <candidateList>
        <item>“</item>
      </candidateList>
      <explain>文本全半角错误。</explain>
      <paraID>343A7FA7</paraID>
      <start>58</start>
      <end>59</end>
      <status>modified</status>
      <modifiedWord>“</modifiedWord>
      <trackRevisions>false</trackRevisions>
    </reviewItem>
    <reviewItem>
      <errorID>ad96c5ac-e474-4562-951f-9ada2b84ebf0</errorID>
      <errorWord>"</errorWord>
      <group>L1_Format</group>
      <groupName>格式问题</groupName>
      <ability>L2_HalfPunc_CN</ability>
      <abilityName>全半角问题</abilityName>
      <candidateList>
        <item>”</item>
      </candidateList>
      <explain>文本全半角错误。</explain>
      <paraID>343A7FA7</paraID>
      <start>63</start>
      <end>64</end>
      <status>modified</status>
      <modifiedWord>”</modifiedWord>
      <trackRevisions>false</trackRevisions>
    </reviewItem>
    <reviewItem>
      <errorID>9c0d5843-2edd-452d-a94c-6df7ed75c726</errorID>
      <errorWord>"</errorWord>
      <group>L1_Format</group>
      <groupName>格式问题</groupName>
      <ability>L2_HalfPunc_CN</ability>
      <abilityName>全半角问题</abilityName>
      <candidateList>
        <item>“</item>
      </candidateList>
      <explain>文本全半角错误。</explain>
      <paraID>343A7FA7</paraID>
      <start>111</start>
      <end>112</end>
      <status>modified</status>
      <modifiedWord>“</modifiedWord>
      <trackRevisions>false</trackRevisions>
    </reviewItem>
    <reviewItem>
      <errorID>2bdcfed4-93c9-4d14-8c07-beb2888f550a</errorID>
      <errorWord>"</errorWord>
      <group>L1_Format</group>
      <groupName>格式问题</groupName>
      <ability>L2_HalfPunc_CN</ability>
      <abilityName>全半角问题</abilityName>
      <candidateList>
        <item>”</item>
      </candidateList>
      <explain>文本全半角错误。</explain>
      <paraID>343A7FA7</paraID>
      <start>116</start>
      <end>117</end>
      <status>modified</status>
      <modifiedWord>”</modifiedWord>
      <trackRevisions>false</trackRevisions>
    </reviewItem>
    <reviewItem>
      <errorID>3bfc032e-a5b1-4c5c-9410-d81dec00f1e0</errorID>
      <errorWord>"</errorWord>
      <group>L1_Format</group>
      <groupName>格式问题</groupName>
      <ability>L2_HalfPunc_CN</ability>
      <abilityName>全半角问题</abilityName>
      <candidateList>
        <item>“</item>
      </candidateList>
      <explain>文本全半角错误。</explain>
      <paraID>343A7FA7</paraID>
      <start>118</start>
      <end>119</end>
      <status>modified</status>
      <modifiedWord>“</modifiedWord>
      <trackRevisions>false</trackRevisions>
    </reviewItem>
    <reviewItem>
      <errorID>a2edf2d7-48b5-45dc-85b6-7f0ae21d7488</errorID>
      <errorWord>"</errorWord>
      <group>L1_Format</group>
      <groupName>格式问题</groupName>
      <ability>L2_HalfPunc_CN</ability>
      <abilityName>全半角问题</abilityName>
      <candidateList>
        <item>”</item>
      </candidateList>
      <explain>文本全半角错误。</explain>
      <paraID>343A7FA7</paraID>
      <start>124</start>
      <end>125</end>
      <status>modified</status>
      <modifiedWord>”</modifiedWord>
      <trackRevisions>false</trackRevisions>
    </reviewItem>
    <reviewItem>
      <errorID>29090922-189f-45a3-b3c1-51602fde9b5d</errorID>
      <errorWord>"</errorWord>
      <group>L1_Format</group>
      <groupName>格式问题</groupName>
      <ability>L2_HalfPunc_CN</ability>
      <abilityName>全半角问题</abilityName>
      <candidateList>
        <item>“</item>
      </candidateList>
      <explain>文本全半角错误。</explain>
      <paraID>343A7FA7</paraID>
      <start>155</start>
      <end>156</end>
      <status>modified</status>
      <modifiedWord>“</modifiedWord>
      <trackRevisions>false</trackRevisions>
    </reviewItem>
    <reviewItem>
      <errorID>2e25bca3-c575-41f0-9a86-ef0138337980</errorID>
      <errorWord>"</errorWord>
      <group>L1_Format</group>
      <groupName>格式问题</groupName>
      <ability>L2_HalfPunc_CN</ability>
      <abilityName>全半角问题</abilityName>
      <candidateList>
        <item>”</item>
      </candidateList>
      <explain>文本全半角错误。</explain>
      <paraID>343A7FA7</paraID>
      <start>158</start>
      <end>159</end>
      <status>modified</status>
      <modifiedWord>”</modifiedWord>
      <trackRevisions>false</trackRevisions>
    </reviewItem>
    <reviewItem>
      <errorID>5abd9a81-ed2e-4b5e-b51a-6483c43f279b</errorID>
      <errorWord>)</errorWord>
      <group>L1_Format</group>
      <groupName>格式问题</groupName>
      <ability>L2_HalfPunc_CN</ability>
      <abilityName>全半角问题</abilityName>
      <candidateList>
        <item>）</item>
      </candidateList>
      <explain>文本全半角错误。</explain>
      <paraID>343A7FA7</paraID>
      <start>171</start>
      <end>172</end>
      <status>modified</status>
      <modifiedWord>）</modifiedWord>
      <trackRevisions>false</trackRevisions>
    </reviewItem>
    <reviewItem>
      <errorID>b8c3713d-4abd-495c-bf9f-834f667b8320</errorID>
      <errorWord>"</errorWord>
      <group>L1_Format</group>
      <groupName>格式问题</groupName>
      <ability>L2_HalfPunc_CN</ability>
      <abilityName>全半角问题</abilityName>
      <candidateList>
        <item>“</item>
      </candidateList>
      <explain>文本全半角错误。</explain>
      <paraID>343A7FA7</paraID>
      <start>173</start>
      <end>174</end>
      <status>modified</status>
      <modifiedWord>“</modifiedWord>
      <trackRevisions>false</trackRevisions>
    </reviewItem>
    <reviewItem>
      <errorID>62aa4334-61b8-405f-9419-f5e52e7dc41f</errorID>
      <errorWord>"</errorWord>
      <group>L1_Format</group>
      <groupName>格式问题</groupName>
      <ability>L2_HalfPunc_CN</ability>
      <abilityName>全半角问题</abilityName>
      <candidateList>
        <item>”</item>
      </candidateList>
      <explain>文本全半角错误。</explain>
      <paraID>343A7FA7</paraID>
      <start>176</start>
      <end>177</end>
      <status>modified</status>
      <modifiedWord>”</modifiedWord>
      <trackRevisions>false</trackRevisions>
    </reviewItem>
    <reviewItem>
      <errorID>7adf46c6-27ce-4159-9b0d-3ea168e3ccb3</errorID>
      <errorWord>)</errorWord>
      <group>L1_Format</group>
      <groupName>格式问题</groupName>
      <ability>L2_HalfPunc_CN</ability>
      <abilityName>全半角问题</abilityName>
      <candidateList>
        <item>）</item>
      </candidateList>
      <explain>文本全半角错误。</explain>
      <paraID>343A7FA7</paraID>
      <start>190</start>
      <end>191</end>
      <status>modified</status>
      <modifiedWord>）</modifiedWord>
      <trackRevisions>false</trackRevisions>
    </reviewItem>
    <reviewItem>
      <errorID>55c344df-28b7-44f4-8c21-e2d83d0ab379</errorID>
      <errorWord>"</errorWord>
      <group>L1_Format</group>
      <groupName>格式问题</groupName>
      <ability>L2_HalfPunc_CN</ability>
      <abilityName>全半角问题</abilityName>
      <candidateList>
        <item>“</item>
      </candidateList>
      <explain>文本全半角错误。</explain>
      <paraID>343A7FA7</paraID>
      <start>239</start>
      <end>240</end>
      <status>modified</status>
      <modifiedWord>“</modifiedWord>
      <trackRevisions>false</trackRevisions>
    </reviewItem>
    <reviewItem>
      <errorID>43ad0c82-30e7-4913-ad2e-0d4a25005eb3</errorID>
      <errorWord>"</errorWord>
      <group>L1_Format</group>
      <groupName>格式问题</groupName>
      <ability>L2_HalfPunc_CN</ability>
      <abilityName>全半角问题</abilityName>
      <candidateList>
        <item>”</item>
      </candidateList>
      <explain>文本全半角错误。</explain>
      <paraID>343A7FA7</paraID>
      <start>245</start>
      <end>246</end>
      <status>modified</status>
      <modifiedWord>”</modifiedWord>
      <trackRevisions>false</trackRevisions>
    </reviewItem>
    <reviewItem>
      <errorID>f3623c40-5e7e-421a-8ca0-0c4505260654</errorID>
      <errorWord>"</errorWord>
      <group>L1_Format</group>
      <groupName>格式问题</groupName>
      <ability>L2_HalfPunc_CN</ability>
      <abilityName>全半角问题</abilityName>
      <candidateList>
        <item>“</item>
      </candidateList>
      <explain>文本全半角错误。</explain>
      <paraID>343A7FA7</paraID>
      <start>279</start>
      <end>280</end>
      <status>modified</status>
      <modifiedWord>“</modifiedWord>
      <trackRevisions>false</trackRevisions>
    </reviewItem>
    <reviewItem>
      <errorID>6840ef3e-c06b-4aee-b648-5f61ee26431d</errorID>
      <errorWord>"</errorWord>
      <group>L1_Format</group>
      <groupName>格式问题</groupName>
      <ability>L2_HalfPunc_CN</ability>
      <abilityName>全半角问题</abilityName>
      <candidateList>
        <item>”</item>
      </candidateList>
      <explain>文本全半角错误。</explain>
      <paraID>343A7FA7</paraID>
      <start>284</start>
      <end>285</end>
      <status>modified</status>
      <modifiedWord>”</modifiedWord>
      <trackRevisions>false</trackRevisions>
    </reviewItem>
    <reviewItem>
      <errorID>e7ab1ec2-7ec5-40a4-af5a-9fe5e4e99304</errorID>
      <errorWord>"</errorWord>
      <group>L1_Format</group>
      <groupName>格式问题</groupName>
      <ability>L2_HalfPunc_CN</ability>
      <abilityName>全半角问题</abilityName>
      <candidateList>
        <item>“</item>
      </candidateList>
      <explain>文本全半角错误。</explain>
      <paraID>343A7FA7</paraID>
      <start>291</start>
      <end>292</end>
      <status>modified</status>
      <modifiedWord>“</modifiedWord>
      <trackRevisions>false</trackRevisions>
    </reviewItem>
    <reviewItem>
      <errorID>61d8332b-1a99-411b-896f-0f6da9d10e80</errorID>
      <errorWord>-</errorWord>
      <group>L1_Format</group>
      <groupName>格式问题</groupName>
      <ability>L2_HalfPunc_CN</ability>
      <abilityName>全半角问题</abilityName>
      <candidateList>
        <item>－</item>
      </candidateList>
      <explain>文本全半角错误。</explain>
      <paraID>343A7FA7</paraID>
      <start>294</start>
      <end>295</end>
      <status>modified</status>
      <modifiedWord>－</modifiedWord>
      <trackRevisions>false</trackRevisions>
    </reviewItem>
    <reviewItem>
      <errorID>897feecc-55cd-4457-89d6-5af3ae2cabfd</errorID>
      <errorWord>"</errorWord>
      <group>L1_Format</group>
      <groupName>格式问题</groupName>
      <ability>L2_HalfPunc_CN</ability>
      <abilityName>全半角问题</abilityName>
      <candidateList>
        <item>”</item>
      </candidateList>
      <explain>文本全半角错误。</explain>
      <paraID>343A7FA7</paraID>
      <start>297</start>
      <end>298</end>
      <status>modified</status>
      <modifiedWord>”</modifiedWord>
      <trackRevisions>false</trackRevisions>
    </reviewItem>
    <reviewItem>
      <errorID>449aec14-7128-41e4-8413-6005f3fa39a6</errorID>
      <errorWord>"</errorWord>
      <group>L1_Format</group>
      <groupName>格式问题</groupName>
      <ability>L2_HalfPunc_CN</ability>
      <abilityName>全半角问题</abilityName>
      <candidateList>
        <item>“</item>
      </candidateList>
      <explain>文本全半角错误。</explain>
      <paraID>4465751D</paraID>
      <start>31</start>
      <end>32</end>
      <status>modified</status>
      <modifiedWord>“</modifiedWord>
      <trackRevisions>false</trackRevisions>
    </reviewItem>
    <reviewItem>
      <errorID>3359c694-c227-412e-bb0a-df7b753578e3</errorID>
      <errorWord>"</errorWord>
      <group>L1_Format</group>
      <groupName>格式问题</groupName>
      <ability>L2_HalfPunc_CN</ability>
      <abilityName>全半角问题</abilityName>
      <candidateList>
        <item>”</item>
      </candidateList>
      <explain>文本全半角错误。</explain>
      <paraID>4465751D</paraID>
      <start>36</start>
      <end>37</end>
      <status>modified</status>
      <modifiedWord>”</modifiedWord>
      <trackRevisions>false</trackRevisions>
    </reviewItem>
    <reviewItem>
      <errorID>c389c2c5-27c1-4b8f-aacb-ffee38324c1d</errorID>
      <errorWord>"</errorWord>
      <group>L1_Format</group>
      <groupName>格式问题</groupName>
      <ability>L2_HalfPunc_CN</ability>
      <abilityName>全半角问题</abilityName>
      <candidateList>
        <item>“</item>
      </candidateList>
      <explain>文本全半角错误。</explain>
      <paraID>4465751D</paraID>
      <start>50</start>
      <end>51</end>
      <status>modified</status>
      <modifiedWord>“</modifiedWord>
      <trackRevisions>false</trackRevisions>
    </reviewItem>
    <reviewItem>
      <errorID>27a28647-9eac-4faf-b041-5738ed380607</errorID>
      <errorWord>"</errorWord>
      <group>L1_Format</group>
      <groupName>格式问题</groupName>
      <ability>L2_HalfPunc_CN</ability>
      <abilityName>全半角问题</abilityName>
      <candidateList>
        <item>”</item>
      </candidateList>
      <explain>文本全半角错误。</explain>
      <paraID>4465751D</paraID>
      <start>54</start>
      <end>55</end>
      <status>modified</status>
      <modifiedWord>”</modifiedWord>
      <trackRevisions>false</trackRevisions>
    </reviewItem>
    <reviewItem>
      <errorID>4b823e4d-8554-4b80-ae6e-a75eb2930dca</errorID>
      <errorWord>"</errorWord>
      <group>L1_Format</group>
      <groupName>格式问题</groupName>
      <ability>L2_HalfPunc_CN</ability>
      <abilityName>全半角问题</abilityName>
      <candidateList>
        <item>“</item>
      </candidateList>
      <explain>文本全半角错误。</explain>
      <paraID>4465751D</paraID>
      <start>86</start>
      <end>87</end>
      <status>modified</status>
      <modifiedWord>“</modifiedWord>
      <trackRevisions>false</trackRevisions>
    </reviewItem>
    <reviewItem>
      <errorID>21c719ed-fba5-482c-9162-5bb00a96ee35</errorID>
      <errorWord>"</errorWord>
      <group>L1_Format</group>
      <groupName>格式问题</groupName>
      <ability>L2_HalfPunc_CN</ability>
      <abilityName>全半角问题</abilityName>
      <candidateList>
        <item>”</item>
      </candidateList>
      <explain>文本全半角错误。</explain>
      <paraID>4465751D</paraID>
      <start>91</start>
      <end>92</end>
      <status>modified</status>
      <modifiedWord>”</modifiedWord>
      <trackRevisions>false</trackRevisions>
    </reviewItem>
    <reviewItem>
      <errorID>0dc9f4d0-cab4-429a-b22d-a9440325ac53</errorID>
      <errorWord>"</errorWord>
      <group>L1_Format</group>
      <groupName>格式问题</groupName>
      <ability>L2_HalfPunc_CN</ability>
      <abilityName>全半角问题</abilityName>
      <candidateList>
        <item>“</item>
      </candidateList>
      <explain>文本全半角错误。</explain>
      <paraID>4465751D</paraID>
      <start>189</start>
      <end>190</end>
      <status>modified</status>
      <modifiedWord>“</modifiedWord>
      <trackRevisions>false</trackRevisions>
    </reviewItem>
    <reviewItem>
      <errorID>61cbdb66-6013-445b-b082-3689d192032e</errorID>
      <errorWord>"</errorWord>
      <group>L1_Format</group>
      <groupName>格式问题</groupName>
      <ability>L2_HalfPunc_CN</ability>
      <abilityName>全半角问题</abilityName>
      <candidateList>
        <item>”</item>
      </candidateList>
      <explain>文本全半角错误。</explain>
      <paraID>4465751D</paraID>
      <start>191</start>
      <end>192</end>
      <status>modified</status>
      <modifiedWord>”</modifiedWord>
      <trackRevisions>false</trackRevisions>
    </reviewItem>
    <reviewItem>
      <errorID>d2653ba0-5580-4548-bc80-dcfe5e190067</errorID>
      <errorWord>"</errorWord>
      <group>L1_Format</group>
      <groupName>格式问题</groupName>
      <ability>L2_HalfPunc_CN</ability>
      <abilityName>全半角问题</abilityName>
      <candidateList>
        <item>“</item>
      </candidateList>
      <explain>文本全半角错误。</explain>
      <paraID>4465751D</paraID>
      <start>211</start>
      <end>212</end>
      <status>modified</status>
      <modifiedWord>“</modifiedWord>
      <trackRevisions>false</trackRevisions>
    </reviewItem>
    <reviewItem>
      <errorID>f12e512a-3997-4632-8533-2fec90838a0e</errorID>
      <errorWord>"</errorWord>
      <group>L1_Format</group>
      <groupName>格式问题</groupName>
      <ability>L2_HalfPunc_CN</ability>
      <abilityName>全半角问题</abilityName>
      <candidateList>
        <item>”</item>
      </candidateList>
      <explain>文本全半角错误。</explain>
      <paraID>4465751D</paraID>
      <start>213</start>
      <end>214</end>
      <status>modified</status>
      <modifiedWord>”</modifiedWord>
      <trackRevisions>false</trackRevisions>
    </reviewItem>
    <reviewItem>
      <errorID>41baf9d6-702f-40b4-b172-de0bae239be3</errorID>
      <errorWord>2010年代</errorWord>
      <group>L1_Knowledge</group>
      <groupName>知识性问题</groupName>
      <ability>L2_Time</ability>
      <abilityName>日期时间</abilityName>
      <candidateList>
        <item>21世纪10年代</item>
      </candidateList>
      <explain>年代表述建议使用世纪+年代的格式。</explain>
      <paraID>4FFB6D11</paraID>
      <start>0</start>
      <end>6</end>
      <status>unmodified</status>
      <modifiedWord/>
      <trackRevisions>false</trackRevisions>
    </reviewItem>
    <reviewItem>
      <errorID>9ec51556-c1f1-4aaf-89c4-003120fa5bae</errorID>
      <errorWord>2020年代</errorWord>
      <group>L1_Knowledge</group>
      <groupName>知识性问题</groupName>
      <ability>L2_Time</ability>
      <abilityName>日期时间</abilityName>
      <candidateList>
        <item>21世纪20年代</item>
      </candidateList>
      <explain>年代表述建议使用世纪+年代的格式。</explain>
      <paraID>4FFB6D11</paraID>
      <start>7</start>
      <end>13</end>
      <status>unmodified</status>
      <modifiedWord/>
      <trackRevisions>false</trackRevisions>
    </reviewItem>
    <reviewItem>
      <errorID>7c3925dd-007a-4b81-a09e-b91e9a10113e</errorID>
      <errorWord>(</errorWord>
      <group>L1_Format</group>
      <groupName>格式问题</groupName>
      <ability>L2_HalfPunc_CN</ability>
      <abilityName>全半角问题</abilityName>
      <candidateList>
        <item>（</item>
      </candidateList>
      <explain>文本全半角错误。</explain>
      <paraID>4FFB6D11</paraID>
      <start>36</start>
      <end>37</end>
      <status>modified</status>
      <modifiedWord>（</modifiedWord>
      <trackRevisions>false</trackRevisions>
    </reviewItem>
    <reviewItem>
      <errorID>269c3ac7-5128-47b8-a9ed-5f1fdd2a51df</errorID>
      <errorWord>)</errorWord>
      <group>L1_Format</group>
      <groupName>格式问题</groupName>
      <ability>L2_HalfPunc_CN</ability>
      <abilityName>全半角问题</abilityName>
      <candidateList>
        <item>）</item>
      </candidateList>
      <explain>文本全半角错误。</explain>
      <paraID>4FFB6D11</paraID>
      <start>77</start>
      <end>78</end>
      <status>modified</status>
      <modifiedWord>）</modifiedWord>
      <trackRevisions>false</trackRevisions>
    </reviewItem>
    <reviewItem>
      <errorID>e60de35a-6bf6-4484-958d-3e0b8f89de19</errorID>
      <errorWord>"</errorWord>
      <group>L1_Format</group>
      <groupName>格式问题</groupName>
      <ability>L2_HalfPunc_CN</ability>
      <abilityName>全半角问题</abilityName>
      <candidateList>
        <item>“</item>
      </candidateList>
      <explain>文本全半角错误。</explain>
      <paraID>4FFB6D11</paraID>
      <start>111</start>
      <end>112</end>
      <status>modified</status>
      <modifiedWord>“</modifiedWord>
      <trackRevisions>false</trackRevisions>
    </reviewItem>
    <reviewItem>
      <errorID>ab7e19da-3dd7-44cb-a29b-fec5393110da</errorID>
      <errorWord>"</errorWord>
      <group>L1_Format</group>
      <groupName>格式问题</groupName>
      <ability>L2_HalfPunc_CN</ability>
      <abilityName>全半角问题</abilityName>
      <candidateList>
        <item>”</item>
      </candidateList>
      <explain>文本全半角错误。</explain>
      <paraID>4FFB6D11</paraID>
      <start>115</start>
      <end>116</end>
      <status>modified</status>
      <modifiedWord>”</modifiedWord>
      <trackRevisions>false</trackRevisions>
    </reviewItem>
    <reviewItem>
      <errorID>069f00cf-ae8d-415e-a8c5-b101a903564b</errorID>
      <errorWord>"</errorWord>
      <group>L1_Format</group>
      <groupName>格式问题</groupName>
      <ability>L2_HalfPunc_CN</ability>
      <abilityName>全半角问题</abilityName>
      <candidateList>
        <item>“</item>
      </candidateList>
      <explain>文本全半角错误。</explain>
      <paraID>4FFB6D11</paraID>
      <start>128</start>
      <end>129</end>
      <status>modified</status>
      <modifiedWord>“</modifiedWord>
      <trackRevisions>false</trackRevisions>
    </reviewItem>
    <reviewItem>
      <errorID>a180d77d-0777-494a-929d-57e1fd3a6ffb</errorID>
      <errorWord>"</errorWord>
      <group>L1_Format</group>
      <groupName>格式问题</groupName>
      <ability>L2_HalfPunc_CN</ability>
      <abilityName>全半角问题</abilityName>
      <candidateList>
        <item>”</item>
      </candidateList>
      <explain>文本全半角错误。</explain>
      <paraID>4FFB6D11</paraID>
      <start>132</start>
      <end>133</end>
      <status>modified</status>
      <modifiedWord>”</modifiedWord>
      <trackRevisions>false</trackRevisions>
    </reviewItem>
    <reviewItem>
      <errorID>cd1c7f77-5c75-4f63-a131-87e3a0136798</errorID>
      <errorWord>"</errorWord>
      <group>L1_Format</group>
      <groupName>格式问题</groupName>
      <ability>L2_HalfPunc_CN</ability>
      <abilityName>全半角问题</abilityName>
      <candidateList>
        <item>“</item>
      </candidateList>
      <explain>文本全半角错误。</explain>
      <paraID>4FFB6D11</paraID>
      <start>147</start>
      <end>148</end>
      <status>modified</status>
      <modifiedWord>“</modifiedWord>
      <trackRevisions>false</trackRevisions>
    </reviewItem>
    <reviewItem>
      <errorID>4388abd7-c160-4f06-966e-650ff87598b3</errorID>
      <errorWord>"</errorWord>
      <group>L1_Format</group>
      <groupName>格式问题</groupName>
      <ability>L2_HalfPunc_CN</ability>
      <abilityName>全半角问题</abilityName>
      <candidateList>
        <item>”</item>
      </candidateList>
      <explain>文本全半角错误。</explain>
      <paraID>4FFB6D11</paraID>
      <start>150</start>
      <end>151</end>
      <status>modified</status>
      <modifiedWord>”</modifiedWord>
      <trackRevisions>false</trackRevisions>
    </reviewItem>
    <reviewItem>
      <errorID>0645360e-4c31-436d-9bf0-b8178e2594a2</errorID>
      <errorWord>"</errorWord>
      <group>L1_Format</group>
      <groupName>格式问题</groupName>
      <ability>L2_HalfPunc_CN</ability>
      <abilityName>全半角问题</abilityName>
      <candidateList>
        <item>“</item>
      </candidateList>
      <explain>文本全半角错误。</explain>
      <paraID>4FFB6D11</paraID>
      <start>196</start>
      <end>197</end>
      <status>modified</status>
      <modifiedWord>“</modifiedWord>
      <trackRevisions>false</trackRevisions>
    </reviewItem>
    <reviewItem>
      <errorID>875d78c6-2c11-4957-98db-dfbe883ea60c</errorID>
      <errorWord>"</errorWord>
      <group>L1_Format</group>
      <groupName>格式问题</groupName>
      <ability>L2_HalfPunc_CN</ability>
      <abilityName>全半角问题</abilityName>
      <candidateList>
        <item>”</item>
      </candidateList>
      <explain>文本全半角错误。</explain>
      <paraID>4FFB6D11</paraID>
      <start>199</start>
      <end>200</end>
      <status>modified</status>
      <modifiedWord>”</modifiedWord>
      <trackRevisions>false</trackRevisions>
    </reviewItem>
    <reviewItem>
      <errorID>9597eb26-161a-4e0c-9352-52016d7f22e9</errorID>
      <errorWord>)</errorWord>
      <group>L1_Format</group>
      <groupName>格式问题</groupName>
      <ability>L2_HalfPunc_CN</ability>
      <abilityName>全半角问题</abilityName>
      <candidateList>
        <item>）</item>
      </candidateList>
      <explain>文本全半角错误。</explain>
      <paraID>4FFB6D11</paraID>
      <start>210</start>
      <end>211</end>
      <status>modified</status>
      <modifiedWord>）</modifiedWord>
      <trackRevisions>false</trackRevisions>
    </reviewItem>
    <reviewItem>
      <errorID>5a8d7145-0b7a-4cdc-b438-d93fd268836c</errorID>
      <errorWord>"</errorWord>
      <group>L1_Format</group>
      <groupName>格式问题</groupName>
      <ability>L2_HalfPunc_CN</ability>
      <abilityName>全半角问题</abilityName>
      <candidateList>
        <item>“</item>
      </candidateList>
      <explain>文本全半角错误。</explain>
      <paraID>4FFB6D11</paraID>
      <start>228</start>
      <end>229</end>
      <status>modified</status>
      <modifiedWord>“</modifiedWord>
      <trackRevisions>false</trackRevisions>
    </reviewItem>
    <reviewItem>
      <errorID>739136fb-2331-4aaf-9b7c-74e10a6cee7e</errorID>
      <errorWord>"</errorWord>
      <group>L1_Format</group>
      <groupName>格式问题</groupName>
      <ability>L2_HalfPunc_CN</ability>
      <abilityName>全半角问题</abilityName>
      <candidateList>
        <item>”</item>
      </candidateList>
      <explain>文本全半角错误。</explain>
      <paraID>4FFB6D11</paraID>
      <start>231</start>
      <end>232</end>
      <status>modified</status>
      <modifiedWord>”</modifiedWord>
      <trackRevisions>false</trackRevisions>
    </reviewItem>
    <reviewItem>
      <errorID>72deee50-bc82-4cfb-99ad-4c99f2a8dc85</errorID>
      <errorWord>"</errorWord>
      <group>L1_Format</group>
      <groupName>格式问题</groupName>
      <ability>L2_HalfPunc_CN</ability>
      <abilityName>全半角问题</abilityName>
      <candidateList>
        <item>“</item>
      </candidateList>
      <explain>文本全半角错误。</explain>
      <paraID>4FFB6D11</paraID>
      <start>259</start>
      <end>260</end>
      <status>modified</status>
      <modifiedWord>“</modifiedWord>
      <trackRevisions>false</trackRevisions>
    </reviewItem>
    <reviewItem>
      <errorID>da6b6e7a-1a3c-49fd-beed-a79d07d305ac</errorID>
      <errorWord>"</errorWord>
      <group>L1_Format</group>
      <groupName>格式问题</groupName>
      <ability>L2_HalfPunc_CN</ability>
      <abilityName>全半角问题</abilityName>
      <candidateList>
        <item>”</item>
      </candidateList>
      <explain>文本全半角错误。</explain>
      <paraID>4FFB6D11</paraID>
      <start>266</start>
      <end>267</end>
      <status>modified</status>
      <modifiedWord>”</modifiedWord>
      <trackRevisions>false</trackRevisions>
    </reviewItem>
    <reviewItem>
      <errorID>bb9b6d02-45da-4054-a14e-bdcc86bf8da3</errorID>
      <errorWord>(</errorWord>
      <group>L1_Format</group>
      <groupName>格式问题</groupName>
      <ability>L2_HalfPunc_CN</ability>
      <abilityName>全半角问题</abilityName>
      <candidateList>
        <item>（</item>
      </candidateList>
      <explain>文本全半角错误。</explain>
      <paraID>5758D45B</paraID>
      <start>11</start>
      <end>12</end>
      <status>modified</status>
      <modifiedWord>（</modifiedWord>
      <trackRevisions>false</trackRevisions>
    </reviewItem>
    <reviewItem>
      <errorID>448d7d6d-4931-42f2-a1c1-973f628b4087</errorID>
      <errorWord>)</errorWord>
      <group>L1_Format</group>
      <groupName>格式问题</groupName>
      <ability>L2_HalfPunc_CN</ability>
      <abilityName>全半角问题</abilityName>
      <candidateList>
        <item>）</item>
      </candidateList>
      <explain>文本全半角错误。</explain>
      <paraID>5758D45B</paraID>
      <start>27</start>
      <end>28</end>
      <status>modified</status>
      <modifiedWord>）</modifiedWord>
      <trackRevisions>false</trackRevisions>
    </reviewItem>
    <reviewItem>
      <errorID>d7b4d5a3-24f2-4121-a66a-a4d8c7dcc0dc</errorID>
      <errorWord>"</errorWord>
      <group>L1_Format</group>
      <groupName>格式问题</groupName>
      <ability>L2_HalfPunc_CN</ability>
      <abilityName>全半角问题</abilityName>
      <candidateList>
        <item>“</item>
      </candidateList>
      <explain>文本全半角错误。</explain>
      <paraID>5758D45B</paraID>
      <start>57</start>
      <end>58</end>
      <status>modified</status>
      <modifiedWord>“</modifiedWord>
      <trackRevisions>false</trackRevisions>
    </reviewItem>
    <reviewItem>
      <errorID>d58395ab-af2e-4394-97de-75a7fd589e3a</errorID>
      <errorWord>"</errorWord>
      <group>L1_Format</group>
      <groupName>格式问题</groupName>
      <ability>L2_HalfPunc_CN</ability>
      <abilityName>全半角问题</abilityName>
      <candidateList>
        <item>”</item>
      </candidateList>
      <explain>文本全半角错误。</explain>
      <paraID>5758D45B</paraID>
      <start>62</start>
      <end>63</end>
      <status>modified</status>
      <modifiedWord>”</modifiedWord>
      <trackRevisions>false</trackRevisions>
    </reviewItem>
    <reviewItem>
      <errorID>d4dcb11d-8098-4ce4-9958-e73378305ee9</errorID>
      <errorWord>"</errorWord>
      <group>L1_Format</group>
      <groupName>格式问题</groupName>
      <ability>L2_HalfPunc_CN</ability>
      <abilityName>全半角问题</abilityName>
      <candidateList>
        <item>“</item>
      </candidateList>
      <explain>文本全半角错误。</explain>
      <paraID>5758D45B</paraID>
      <start>123</start>
      <end>124</end>
      <status>modified</status>
      <modifiedWord>“</modifiedWord>
      <trackRevisions>false</trackRevisions>
    </reviewItem>
    <reviewItem>
      <errorID>e1ae6b17-d2e7-4232-bf08-71b7aa4f82e9</errorID>
      <errorWord>"</errorWord>
      <group>L1_Format</group>
      <groupName>格式问题</groupName>
      <ability>L2_HalfPunc_CN</ability>
      <abilityName>全半角问题</abilityName>
      <candidateList>
        <item>”</item>
      </candidateList>
      <explain>文本全半角错误。</explain>
      <paraID>5758D45B</paraID>
      <start>127</start>
      <end>128</end>
      <status>modified</status>
      <modifiedWord>”</modifiedWord>
      <trackRevisions>false</trackRevisions>
    </reviewItem>
    <reviewItem>
      <errorID>5d86bb65-f4a8-421d-93fb-ca5b7ba9ada8</errorID>
      <errorWord>"</errorWord>
      <group>L1_Format</group>
      <groupName>格式问题</groupName>
      <ability>L2_HalfPunc_CN</ability>
      <abilityName>全半角问题</abilityName>
      <candidateList>
        <item>“</item>
      </candidateList>
      <explain>文本全半角错误。</explain>
      <paraID>5758D45B</paraID>
      <start>133</start>
      <end>134</end>
      <status>modified</status>
      <modifiedWord>“</modifiedWord>
      <trackRevisions>false</trackRevisions>
    </reviewItem>
    <reviewItem>
      <errorID>a7f25e8d-6b86-4d44-9948-cd95858f66cc</errorID>
      <errorWord>"</errorWord>
      <group>L1_Format</group>
      <groupName>格式问题</groupName>
      <ability>L2_HalfPunc_CN</ability>
      <abilityName>全半角问题</abilityName>
      <candidateList>
        <item>”</item>
      </candidateList>
      <explain>文本全半角错误。</explain>
      <paraID>5758D45B</paraID>
      <start>137</start>
      <end>138</end>
      <status>modified</status>
      <modifiedWord>”</modifiedWord>
      <trackRevisions>false</trackRevisions>
    </reviewItem>
    <reviewItem>
      <errorID>82c427c3-5285-48f5-b3d3-3472274e761f</errorID>
      <errorWord>"</errorWord>
      <group>L1_Format</group>
      <groupName>格式问题</groupName>
      <ability>L2_HalfPunc_CN</ability>
      <abilityName>全半角问题</abilityName>
      <candidateList>
        <item>“</item>
      </candidateList>
      <explain>文本全半角错误。</explain>
      <paraID>5758D45B</paraID>
      <start>153</start>
      <end>154</end>
      <status>modified</status>
      <modifiedWord>“</modifiedWord>
      <trackRevisions>false</trackRevisions>
    </reviewItem>
    <reviewItem>
      <errorID>3f302bba-0192-48af-baa4-f8bba2425fe0</errorID>
      <errorWord>"</errorWord>
      <group>L1_Format</group>
      <groupName>格式问题</groupName>
      <ability>L2_HalfPunc_CN</ability>
      <abilityName>全半角问题</abilityName>
      <candidateList>
        <item>”</item>
      </candidateList>
      <explain>文本全半角错误。</explain>
      <paraID>5758D45B</paraID>
      <start>156</start>
      <end>157</end>
      <status>modified</status>
      <modifiedWord>”</modifiedWord>
      <trackRevisions>false</trackRevisions>
    </reviewItem>
    <reviewItem>
      <errorID>f2a3e8a7-284a-46b8-866a-971e7a6069a2</errorID>
      <errorWord>"</errorWord>
      <group>L1_Format</group>
      <groupName>格式问题</groupName>
      <ability>L2_HalfPunc_CN</ability>
      <abilityName>全半角问题</abilityName>
      <candidateList>
        <item>“</item>
      </candidateList>
      <explain>文本全半角错误。</explain>
      <paraID>5758D45B</paraID>
      <start>167</start>
      <end>168</end>
      <status>modified</status>
      <modifiedWord>“</modifiedWord>
      <trackRevisions>false</trackRevisions>
    </reviewItem>
    <reviewItem>
      <errorID>4220737c-5a0a-4949-befb-aa2f077c0676</errorID>
      <errorWord>"</errorWord>
      <group>L1_Format</group>
      <groupName>格式问题</groupName>
      <ability>L2_HalfPunc_CN</ability>
      <abilityName>全半角问题</abilityName>
      <candidateList>
        <item>”</item>
      </candidateList>
      <explain>文本全半角错误。</explain>
      <paraID>5758D45B</paraID>
      <start>170</start>
      <end>171</end>
      <status>modified</status>
      <modifiedWord>”</modifiedWord>
      <trackRevisions>false</trackRevisions>
    </reviewItem>
    <reviewItem>
      <errorID>d143dd2e-3ecb-4494-9dda-47d043564db6</errorID>
      <errorWord>"</errorWord>
      <group>L1_Format</group>
      <groupName>格式问题</groupName>
      <ability>L2_HalfPunc_CN</ability>
      <abilityName>全半角问题</abilityName>
      <candidateList>
        <item>“</item>
      </candidateList>
      <explain>文本全半角错误。</explain>
      <paraID>5C5C69DE</paraID>
      <start>14</start>
      <end>15</end>
      <status>modified</status>
      <modifiedWord>“</modifiedWord>
      <trackRevisions>false</trackRevisions>
    </reviewItem>
    <reviewItem>
      <errorID>c7ec5e46-3ca4-4b52-bd70-4b3e95c1d2f8</errorID>
      <errorWord>"</errorWord>
      <group>L1_Format</group>
      <groupName>格式问题</groupName>
      <ability>L2_HalfPunc_CN</ability>
      <abilityName>全半角问题</abilityName>
      <candidateList>
        <item>”</item>
      </candidateList>
      <explain>文本全半角错误。</explain>
      <paraID>5C5C69DE</paraID>
      <start>19</start>
      <end>20</end>
      <status>modified</status>
      <modifiedWord>”</modifiedWord>
      <trackRevisions>false</trackRevisions>
    </reviewItem>
    <reviewItem>
      <errorID>190767c3-15ce-4474-b140-e16c34e4f96c</errorID>
      <errorWord>"</errorWord>
      <group>L1_Format</group>
      <groupName>格式问题</groupName>
      <ability>L2_HalfPunc_CN</ability>
      <abilityName>全半角问题</abilityName>
      <candidateList>
        <item>“</item>
      </candidateList>
      <explain>文本全半角错误。</explain>
      <paraID>5C5C69DE</paraID>
      <start>23</start>
      <end>24</end>
      <status>modified</status>
      <modifiedWord>“</modifiedWord>
      <trackRevisions>false</trackRevisions>
    </reviewItem>
    <reviewItem>
      <errorID>9a4e52dd-a0cf-4b2a-9f73-b373a3828153</errorID>
      <errorWord>"</errorWord>
      <group>L1_Format</group>
      <groupName>格式问题</groupName>
      <ability>L2_HalfPunc_CN</ability>
      <abilityName>全半角问题</abilityName>
      <candidateList>
        <item>”</item>
      </candidateList>
      <explain>文本全半角错误。</explain>
      <paraID>5C5C69DE</paraID>
      <start>28</start>
      <end>29</end>
      <status>modified</status>
      <modifiedWord>”</modifiedWord>
      <trackRevisions>false</trackRevisions>
    </reviewItem>
    <reviewItem>
      <errorID>10f0b5ee-d193-4fb0-af01-8e43fdf099a6</errorID>
      <errorWord>"</errorWord>
      <group>L1_Format</group>
      <groupName>格式问题</groupName>
      <ability>L2_HalfPunc_CN</ability>
      <abilityName>全半角问题</abilityName>
      <candidateList>
        <item>“</item>
      </candidateList>
      <explain>文本全半角错误。</explain>
      <paraID>5C5C69DE</paraID>
      <start>38</start>
      <end>39</end>
      <status>modified</status>
      <modifiedWord>“</modifiedWord>
      <trackRevisions>false</trackRevisions>
    </reviewItem>
    <reviewItem>
      <errorID>b5d84387-13e6-4975-9262-61f747a3a624</errorID>
      <errorWord>"</errorWord>
      <group>L1_Format</group>
      <groupName>格式问题</groupName>
      <ability>L2_HalfPunc_CN</ability>
      <abilityName>全半角问题</abilityName>
      <candidateList>
        <item>”</item>
      </candidateList>
      <explain>文本全半角错误。</explain>
      <paraID>5C5C69DE</paraID>
      <start>53</start>
      <end>54</end>
      <status>modified</status>
      <modifiedWord>”</modifiedWord>
      <trackRevisions>false</trackRevisions>
    </reviewItem>
    <reviewItem>
      <errorID>f57ddc24-2838-4152-b919-61ffaf7954f9</errorID>
      <errorWord>"</errorWord>
      <group>L1_Format</group>
      <groupName>格式问题</groupName>
      <ability>L2_HalfPunc_CN</ability>
      <abilityName>全半角问题</abilityName>
      <candidateList>
        <item>“</item>
      </candidateList>
      <explain>文本全半角错误。</explain>
      <paraID>5C5C69DE</paraID>
      <start>58</start>
      <end>59</end>
      <status>modified</status>
      <modifiedWord>“</modifiedWord>
      <trackRevisions>false</trackRevisions>
    </reviewItem>
    <reviewItem>
      <errorID>1ad48ce2-65d7-497b-a3f9-f32ee14f4a62</errorID>
      <errorWord>"</errorWord>
      <group>L1_Format</group>
      <groupName>格式问题</groupName>
      <ability>L2_HalfPunc_CN</ability>
      <abilityName>全半角问题</abilityName>
      <candidateList>
        <item>”</item>
      </candidateList>
      <explain>文本全半角错误。</explain>
      <paraID>5C5C69DE</paraID>
      <start>61</start>
      <end>62</end>
      <status>modified</status>
      <modifiedWord>”</modifiedWord>
      <trackRevisions>false</trackRevisions>
    </reviewItem>
    <reviewItem>
      <errorID>7203c686-a6d2-428b-aa72-1d6024175006</errorID>
      <errorWord>"</errorWord>
      <group>L1_Format</group>
      <groupName>格式问题</groupName>
      <ability>L2_HalfPunc_CN</ability>
      <abilityName>全半角问题</abilityName>
      <candidateList>
        <item>“</item>
      </candidateList>
      <explain>文本全半角错误。</explain>
      <paraID>5C5C69DE</paraID>
      <start>80</start>
      <end>81</end>
      <status>modified</status>
      <modifiedWord>“</modifiedWord>
      <trackRevisions>false</trackRevisions>
    </reviewItem>
    <reviewItem>
      <errorID>744d1261-bbb7-4dde-b959-7e453307325d</errorID>
      <errorWord>"</errorWord>
      <group>L1_Format</group>
      <groupName>格式问题</groupName>
      <ability>L2_HalfPunc_CN</ability>
      <abilityName>全半角问题</abilityName>
      <candidateList>
        <item>”</item>
      </candidateList>
      <explain>文本全半角错误。</explain>
      <paraID>5C5C69DE</paraID>
      <start>86</start>
      <end>87</end>
      <status>modified</status>
      <modifiedWord>”</modifiedWord>
      <trackRevisions>false</trackRevisions>
    </reviewItem>
    <reviewItem>
      <errorID>58bb4f7f-72bf-444c-a27c-09238d09c315</errorID>
      <errorWord>"</errorWord>
      <group>L1_Format</group>
      <groupName>格式问题</groupName>
      <ability>L2_HalfPunc_CN</ability>
      <abilityName>全半角问题</abilityName>
      <candidateList>
        <item>“</item>
      </candidateList>
      <explain>文本全半角错误。</explain>
      <paraID>5C5C69DE</paraID>
      <start>94</start>
      <end>95</end>
      <status>modified</status>
      <modifiedWord>“</modifiedWord>
      <trackRevisions>false</trackRevisions>
    </reviewItem>
    <reviewItem>
      <errorID>de785e15-9d35-41d9-a618-0e22682e2faf</errorID>
      <errorWord>"</errorWord>
      <group>L1_Format</group>
      <groupName>格式问题</groupName>
      <ability>L2_HalfPunc_CN</ability>
      <abilityName>全半角问题</abilityName>
      <candidateList>
        <item>”</item>
      </candidateList>
      <explain>文本全半角错误。</explain>
      <paraID>5C5C69DE</paraID>
      <start>100</start>
      <end>101</end>
      <status>modified</status>
      <modifiedWord>”</modifiedWord>
      <trackRevisions>false</trackRevisions>
    </reviewItem>
    <reviewItem>
      <errorID>16ac72ec-8cf4-45c9-8899-b7f3baa089dd</errorID>
      <errorWord>"</errorWord>
      <group>L1_Format</group>
      <groupName>格式问题</groupName>
      <ability>L2_HalfPunc_CN</ability>
      <abilityName>全半角问题</abilityName>
      <candidateList>
        <item>“</item>
      </candidateList>
      <explain>文本全半角错误。</explain>
      <paraID>5C5C69DE</paraID>
      <start>127</start>
      <end>128</end>
      <status>modified</status>
      <modifiedWord>“</modifiedWord>
      <trackRevisions>false</trackRevisions>
    </reviewItem>
    <reviewItem>
      <errorID>00169006-4f71-4519-beee-6bc15f1c56e3</errorID>
      <errorWord>"</errorWord>
      <group>L1_Format</group>
      <groupName>格式问题</groupName>
      <ability>L2_HalfPunc_CN</ability>
      <abilityName>全半角问题</abilityName>
      <candidateList>
        <item>”</item>
      </candidateList>
      <explain>文本全半角错误。</explain>
      <paraID>5C5C69DE</paraID>
      <start>132</start>
      <end>133</end>
      <status>modified</status>
      <modifiedWord>”</modifiedWord>
      <trackRevisions>false</trackRevisions>
    </reviewItem>
    <reviewItem>
      <errorID>ec3e3f49-518e-431b-9914-2c721370426a</errorID>
      <errorWord>"</errorWord>
      <group>L1_Format</group>
      <groupName>格式问题</groupName>
      <ability>L2_HalfPunc_CN</ability>
      <abilityName>全半角问题</abilityName>
      <candidateList>
        <item>“</item>
      </candidateList>
      <explain>文本全半角错误。</explain>
      <paraID>5C5C69DE</paraID>
      <start>140</start>
      <end>141</end>
      <status>modified</status>
      <modifiedWord>“</modifiedWord>
      <trackRevisions>false</trackRevisions>
    </reviewItem>
    <reviewItem>
      <errorID>5f2f47a7-1320-4c81-b678-ba0445bfccba</errorID>
      <errorWord>"</errorWord>
      <group>L1_Format</group>
      <groupName>格式问题</groupName>
      <ability>L2_HalfPunc_CN</ability>
      <abilityName>全半角问题</abilityName>
      <candidateList>
        <item>”</item>
      </candidateList>
      <explain>文本全半角错误。</explain>
      <paraID>5C5C69DE</paraID>
      <start>144</start>
      <end>145</end>
      <status>modified</status>
      <modifiedWord>”</modifiedWord>
      <trackRevisions>false</trackRevisions>
    </reviewItem>
    <reviewItem>
      <errorID>a095804e-5df7-4d46-95a5-aadc4eb44edc</errorID>
      <errorWord>"</errorWord>
      <group>L1_Format</group>
      <groupName>格式问题</groupName>
      <ability>L2_HalfPunc_CN</ability>
      <abilityName>全半角问题</abilityName>
      <candidateList>
        <item>“</item>
      </candidateList>
      <explain>文本全半角错误。</explain>
      <paraID>5C5C69DE</paraID>
      <start>210</start>
      <end>211</end>
      <status>modified</status>
      <modifiedWord>“</modifiedWord>
      <trackRevisions>false</trackRevisions>
    </reviewItem>
    <reviewItem>
      <errorID>b41de2d1-bdea-42d5-93e2-0c4c8cde9562</errorID>
      <errorWord>"</errorWord>
      <group>L1_Format</group>
      <groupName>格式问题</groupName>
      <ability>L2_HalfPunc_CN</ability>
      <abilityName>全半角问题</abilityName>
      <candidateList>
        <item>”</item>
      </candidateList>
      <explain>文本全半角错误。</explain>
      <paraID>5C5C69DE</paraID>
      <start>215</start>
      <end>216</end>
      <status>modified</status>
      <modifiedWord>”</modifiedWord>
      <trackRevisions>false</trackRevisions>
    </reviewItem>
    <reviewItem>
      <errorID>af538e5e-4f81-41e7-9ca8-34ec511d1305</errorID>
      <errorWord>"</errorWord>
      <group>L1_Format</group>
      <groupName>格式问题</groupName>
      <ability>L2_HalfPunc_CN</ability>
      <abilityName>全半角问题</abilityName>
      <candidateList>
        <item>“</item>
      </candidateList>
      <explain>文本全半角错误。</explain>
      <paraID>5C5C69DE</paraID>
      <start>225</start>
      <end>226</end>
      <status>modified</status>
      <modifiedWord>“</modifiedWord>
      <trackRevisions>false</trackRevisions>
    </reviewItem>
    <reviewItem>
      <errorID>5c9cad3c-5f5f-478d-b43a-33d6e33277fd</errorID>
      <errorWord>"</errorWord>
      <group>L1_Format</group>
      <groupName>格式问题</groupName>
      <ability>L2_HalfPunc_CN</ability>
      <abilityName>全半角问题</abilityName>
      <candidateList>
        <item>”</item>
      </candidateList>
      <explain>文本全半角错误。</explain>
      <paraID>5C5C69DE</paraID>
      <start>230</start>
      <end>231</end>
      <status>modified</status>
      <modifiedWord>”</modifiedWord>
      <trackRevisions>false</trackRevisions>
    </reviewItem>
    <reviewItem>
      <errorID>3b9f35cd-fe72-4508-8429-868df436b4ac</errorID>
      <errorWord>"</errorWord>
      <group>L1_Format</group>
      <groupName>格式问题</groupName>
      <ability>L2_HalfPunc_CN</ability>
      <abilityName>全半角问题</abilityName>
      <candidateList>
        <item>“</item>
      </candidateList>
      <explain>文本全半角错误。</explain>
      <paraID>5C5C69DE</paraID>
      <start>241</start>
      <end>242</end>
      <status>modified</status>
      <modifiedWord>“</modifiedWord>
      <trackRevisions>false</trackRevisions>
    </reviewItem>
    <reviewItem>
      <errorID>7093eba7-7b68-4de4-b183-2938867cae32</errorID>
      <errorWord>"</errorWord>
      <group>L1_Format</group>
      <groupName>格式问题</groupName>
      <ability>L2_HalfPunc_CN</ability>
      <abilityName>全半角问题</abilityName>
      <candidateList>
        <item>”</item>
      </candidateList>
      <explain>文本全半角错误。</explain>
      <paraID>5C5C69DE</paraID>
      <start>246</start>
      <end>247</end>
      <status>modified</status>
      <modifiedWord>”</modifiedWord>
      <trackRevisions>false</trackRevisions>
    </reviewItem>
    <reviewItem>
      <errorID>7bc956e6-1615-4aa5-a52d-a6b8deb75912</errorID>
      <errorWord>"</errorWord>
      <group>L1_Format</group>
      <groupName>格式问题</groupName>
      <ability>L2_HalfPunc_CN</ability>
      <abilityName>全半角问题</abilityName>
      <candidateList>
        <item>“</item>
      </candidateList>
      <explain>文本全半角错误。</explain>
      <paraID>5C5C69DE</paraID>
      <start>249</start>
      <end>250</end>
      <status>modified</status>
      <modifiedWord>“</modifiedWord>
      <trackRevisions>false</trackRevisions>
    </reviewItem>
    <reviewItem>
      <errorID>cbedaee3-6060-4f73-89c5-d1d75875f52a</errorID>
      <errorWord>"</errorWord>
      <group>L1_Format</group>
      <groupName>格式问题</groupName>
      <ability>L2_HalfPunc_CN</ability>
      <abilityName>全半角问题</abilityName>
      <candidateList>
        <item>”</item>
      </candidateList>
      <explain>文本全半角错误。</explain>
      <paraID>5C5C69DE</paraID>
      <start>254</start>
      <end>255</end>
      <status>modified</status>
      <modifiedWord>”</modifiedWord>
      <trackRevisions>false</trackRevisions>
    </reviewItem>
    <reviewItem>
      <errorID>7b2960df-8ffe-4776-889c-24b9b6fb36e8</errorID>
      <errorWord>"</errorWord>
      <group>L1_Format</group>
      <groupName>格式问题</groupName>
      <ability>L2_HalfPunc_CN</ability>
      <abilityName>全半角问题</abilityName>
      <candidateList>
        <item>“</item>
      </candidateList>
      <explain>文本全半角错误。</explain>
      <paraID>36B28345</paraID>
      <start>22</start>
      <end>23</end>
      <status>modified</status>
      <modifiedWord>“</modifiedWord>
      <trackRevisions>false</trackRevisions>
    </reviewItem>
    <reviewItem>
      <errorID>030daf16-5c80-41da-8439-16209307f317</errorID>
      <errorWord>"</errorWord>
      <group>L1_Format</group>
      <groupName>格式问题</groupName>
      <ability>L2_HalfPunc_CN</ability>
      <abilityName>全半角问题</abilityName>
      <candidateList>
        <item>”</item>
      </candidateList>
      <explain>文本全半角错误。</explain>
      <paraID>36B28345</paraID>
      <start>25</start>
      <end>26</end>
      <status>modified</status>
      <modifiedWord>”</modifiedWord>
      <trackRevisions>false</trackRevisions>
    </reviewItem>
    <reviewItem>
      <errorID>817456be-8bd0-4c07-8b58-1b55acc8bd88</errorID>
      <errorWord>)</errorWord>
      <group>L1_Format</group>
      <groupName>格式问题</groupName>
      <ability>L2_HalfPunc_CN</ability>
      <abilityName>全半角问题</abilityName>
      <candidateList>
        <item>）</item>
      </candidateList>
      <explain>文本全半角错误。</explain>
      <paraID>36B28345</paraID>
      <start>36</start>
      <end>37</end>
      <status>modified</status>
      <modifiedWord>）</modifiedWord>
      <trackRevisions>false</trackRevisions>
    </reviewItem>
    <reviewItem>
      <errorID>d781de67-e923-49bf-9ea2-669a522de756</errorID>
      <errorWord>"</errorWord>
      <group>L1_Format</group>
      <groupName>格式问题</groupName>
      <ability>L2_HalfPunc_CN</ability>
      <abilityName>全半角问题</abilityName>
      <candidateList>
        <item>“</item>
      </candidateList>
      <explain>文本全半角错误。</explain>
      <paraID>36B28345</paraID>
      <start>48</start>
      <end>49</end>
      <status>modified</status>
      <modifiedWord>“</modifiedWord>
      <trackRevisions>false</trackRevisions>
    </reviewItem>
    <reviewItem>
      <errorID>440e2f44-5362-4457-abcc-ffdc955d40fd</errorID>
      <errorWord>"</errorWord>
      <group>L1_Format</group>
      <groupName>格式问题</groupName>
      <ability>L2_HalfPunc_CN</ability>
      <abilityName>全半角问题</abilityName>
      <candidateList>
        <item>”</item>
      </candidateList>
      <explain>文本全半角错误。</explain>
      <paraID>36B28345</paraID>
      <start>51</start>
      <end>52</end>
      <status>modified</status>
      <modifiedWord>”</modifiedWord>
      <trackRevisions>false</trackRevisions>
    </reviewItem>
    <reviewItem>
      <errorID>fa562803-3e0b-445e-b0c5-7f7cf0492dde</errorID>
      <errorWord>"</errorWord>
      <group>L1_Format</group>
      <groupName>格式问题</groupName>
      <ability>L2_HalfPunc_CN</ability>
      <abilityName>全半角问题</abilityName>
      <candidateList>
        <item>“</item>
      </candidateList>
      <explain>文本全半角错误。</explain>
      <paraID>36B28345</paraID>
      <start>114</start>
      <end>115</end>
      <status>modified</status>
      <modifiedWord>“</modifiedWord>
      <trackRevisions>false</trackRevisions>
    </reviewItem>
    <reviewItem>
      <errorID>e244f732-893f-449c-b441-d0a7cb51e7d0</errorID>
      <errorWord>"</errorWord>
      <group>L1_Format</group>
      <groupName>格式问题</groupName>
      <ability>L2_HalfPunc_CN</ability>
      <abilityName>全半角问题</abilityName>
      <candidateList>
        <item>”</item>
      </candidateList>
      <explain>文本全半角错误。</explain>
      <paraID>36B28345</paraID>
      <start>117</start>
      <end>118</end>
      <status>modified</status>
      <modifiedWord>”</modifiedWord>
      <trackRevisions>false</trackRevisions>
    </reviewItem>
    <reviewItem>
      <errorID>eea6386a-a736-4895-8152-8bbc1c8ed841</errorID>
      <errorWord>"</errorWord>
      <group>L1_Format</group>
      <groupName>格式问题</groupName>
      <ability>L2_HalfPunc_CN</ability>
      <abilityName>全半角问题</abilityName>
      <candidateList>
        <item>“</item>
      </candidateList>
      <explain>文本全半角错误。</explain>
      <paraID>36B28345</paraID>
      <start>168</start>
      <end>169</end>
      <status>modified</status>
      <modifiedWord>“</modifiedWord>
      <trackRevisions>false</trackRevisions>
    </reviewItem>
    <reviewItem>
      <errorID>003965b6-8236-42cd-afa8-221332f4450a</errorID>
      <errorWord>"</errorWord>
      <group>L1_Format</group>
      <groupName>格式问题</groupName>
      <ability>L2_HalfPunc_CN</ability>
      <abilityName>全半角问题</abilityName>
      <candidateList>
        <item>”</item>
      </candidateList>
      <explain>文本全半角错误。</explain>
      <paraID>36B28345</paraID>
      <start>171</start>
      <end>172</end>
      <status>modified</status>
      <modifiedWord>”</modifiedWord>
      <trackRevisions>false</trackRevisions>
    </reviewItem>
    <reviewItem>
      <errorID>de957501-aeaa-4b48-9db4-53ffdb9f0794</errorID>
      <errorWord>"</errorWord>
      <group>L1_Format</group>
      <groupName>格式问题</groupName>
      <ability>L2_HalfPunc_CN</ability>
      <abilityName>全半角问题</abilityName>
      <candidateList>
        <item>“</item>
      </candidateList>
      <explain>文本全半角错误。</explain>
      <paraID>75E33BD9</paraID>
      <start>60</start>
      <end>61</end>
      <status>modified</status>
      <modifiedWord>“</modifiedWord>
      <trackRevisions>false</trackRevisions>
    </reviewItem>
    <reviewItem>
      <errorID>9520a9f9-efd0-409a-97c0-e197dec17f54</errorID>
      <errorWord>"</errorWord>
      <group>L1_Format</group>
      <groupName>格式问题</groupName>
      <ability>L2_HalfPunc_CN</ability>
      <abilityName>全半角问题</abilityName>
      <candidateList>
        <item>”</item>
      </candidateList>
      <explain>文本全半角错误。</explain>
      <paraID>75E33BD9</paraID>
      <start>65</start>
      <end>66</end>
      <status>modified</status>
      <modifiedWord>”</modifiedWord>
      <trackRevisions>false</trackRevisions>
    </reviewItem>
    <reviewItem>
      <errorID>9cce406b-cf0d-4ff0-9cd0-3d7391804118</errorID>
      <errorWord>"</errorWord>
      <group>L1_Format</group>
      <groupName>格式问题</groupName>
      <ability>L2_HalfPunc_CN</ability>
      <abilityName>全半角问题</abilityName>
      <candidateList>
        <item>“</item>
      </candidateList>
      <explain>文本全半角错误。</explain>
      <paraID>75E33BD9</paraID>
      <start>129</start>
      <end>130</end>
      <status>modified</status>
      <modifiedWord>“</modifiedWord>
      <trackRevisions>false</trackRevisions>
    </reviewItem>
    <reviewItem>
      <errorID>d0b13e62-9bdf-4b60-bb61-80e9c6aba81a</errorID>
      <errorWord>"</errorWord>
      <group>L1_Format</group>
      <groupName>格式问题</groupName>
      <ability>L2_HalfPunc_CN</ability>
      <abilityName>全半角问题</abilityName>
      <candidateList>
        <item>”</item>
      </candidateList>
      <explain>文本全半角错误。</explain>
      <paraID>75E33BD9</paraID>
      <start>135</start>
      <end>136</end>
      <status>modified</status>
      <modifiedWord>”</modifiedWord>
      <trackRevisions>false</trackRevisions>
    </reviewItem>
    <reviewItem>
      <errorID>feb5209d-7ac3-4908-922a-b8321bfec5fa</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64EAC8C4</paraID>
      <start>32</start>
      <end>38</end>
      <status>unmodified</status>
      <modifiedWord/>
      <trackRevisions>false</trackRevisions>
    </reviewItem>
    <reviewItem>
      <errorID>72b65812-6bae-4cfb-b66f-1520f9bcadaf</errorID>
      <errorWord>"</errorWord>
      <group>L1_Format</group>
      <groupName>格式问题</groupName>
      <ability>L2_HalfPunc_CN</ability>
      <abilityName>全半角问题</abilityName>
      <candidateList>
        <item>“</item>
      </candidateList>
      <explain>文本全半角错误。</explain>
      <paraID>64EAC8C4</paraID>
      <start>107</start>
      <end>108</end>
      <status>modified</status>
      <modifiedWord>“</modifiedWord>
      <trackRevisions>false</trackRevisions>
    </reviewItem>
    <reviewItem>
      <errorID>f1b31c75-33b1-4e34-80f1-35da7d77d8c4</errorID>
      <errorWord>"</errorWord>
      <group>L1_Format</group>
      <groupName>格式问题</groupName>
      <ability>L2_HalfPunc_CN</ability>
      <abilityName>全半角问题</abilityName>
      <candidateList>
        <item>”</item>
      </candidateList>
      <explain>文本全半角错误。</explain>
      <paraID>64EAC8C4</paraID>
      <start>117</start>
      <end>118</end>
      <status>modified</status>
      <modifiedWord>”</modifiedWord>
      <trackRevisions>false</trackRevisions>
    </reviewItem>
    <reviewItem>
      <errorID>42c3cecb-6bd7-4366-912b-f62ec791f855</errorID>
      <errorWord>"</errorWord>
      <group>L1_Format</group>
      <groupName>格式问题</groupName>
      <ability>L2_HalfPunc_CN</ability>
      <abilityName>全半角问题</abilityName>
      <candidateList>
        <item>“</item>
      </candidateList>
      <explain>文本全半角错误。</explain>
      <paraID>64EAC8C4</paraID>
      <start>121</start>
      <end>122</end>
      <status>modified</status>
      <modifiedWord>“</modifiedWord>
      <trackRevisions>false</trackRevisions>
    </reviewItem>
    <reviewItem>
      <errorID>096c07e3-4c78-427b-a337-2cf83597cffe</errorID>
      <errorWord>"</errorWord>
      <group>L1_Format</group>
      <groupName>格式问题</groupName>
      <ability>L2_HalfPunc_CN</ability>
      <abilityName>全半角问题</abilityName>
      <candidateList>
        <item>”</item>
      </candidateList>
      <explain>文本全半角错误。</explain>
      <paraID>64EAC8C4</paraID>
      <start>134</start>
      <end>135</end>
      <status>modified</status>
      <modifiedWord>”</modifiedWord>
      <trackRevisions>false</trackRevisions>
    </reviewItem>
    <reviewItem>
      <errorID>cc634b56-fccd-4e81-8132-66ffe317fb72</errorID>
      <errorWord>"</errorWord>
      <group>L1_Format</group>
      <groupName>格式问题</groupName>
      <ability>L2_HalfPunc_CN</ability>
      <abilityName>全半角问题</abilityName>
      <candidateList>
        <item>“</item>
      </candidateList>
      <explain>文本全半角错误。</explain>
      <paraID>64EAC8C4</paraID>
      <start>260</start>
      <end>261</end>
      <status>modified</status>
      <modifiedWord>“</modifiedWord>
      <trackRevisions>false</trackRevisions>
    </reviewItem>
    <reviewItem>
      <errorID>cf345895-60d8-4fe3-b2ea-ced73a3f303d</errorID>
      <errorWord>"</errorWord>
      <group>L1_Format</group>
      <groupName>格式问题</groupName>
      <ability>L2_HalfPunc_CN</ability>
      <abilityName>全半角问题</abilityName>
      <candidateList>
        <item>”</item>
      </candidateList>
      <explain>文本全半角错误。</explain>
      <paraID>64EAC8C4</paraID>
      <start>268</start>
      <end>269</end>
      <status>modified</status>
      <modifiedWord>”</modifiedWord>
      <trackRevisions>false</trackRevisions>
    </reviewItem>
    <reviewItem>
      <errorID>051817f3-caa6-407a-b00f-8f39df530a23</errorID>
      <errorWord>"</errorWord>
      <group>L1_Format</group>
      <groupName>格式问题</groupName>
      <ability>L2_HalfPunc_CN</ability>
      <abilityName>全半角问题</abilityName>
      <candidateList>
        <item>“</item>
      </candidateList>
      <explain>文本全半角错误。</explain>
      <paraID>62D1EE61</paraID>
      <start>38</start>
      <end>39</end>
      <status>modified</status>
      <modifiedWord>“</modifiedWord>
      <trackRevisions>false</trackRevisions>
    </reviewItem>
    <reviewItem>
      <errorID>880958ad-8d31-4a23-8fb1-16e0789d1deb</errorID>
      <errorWord>"</errorWord>
      <group>L1_Format</group>
      <groupName>格式问题</groupName>
      <ability>L2_HalfPunc_CN</ability>
      <abilityName>全半角问题</abilityName>
      <candidateList>
        <item>”</item>
      </candidateList>
      <explain>文本全半角错误。</explain>
      <paraID>62D1EE61</paraID>
      <start>43</start>
      <end>44</end>
      <status>modified</status>
      <modifiedWord>”</modifiedWord>
      <trackRevisions>false</trackRevisions>
    </reviewItem>
    <reviewItem>
      <errorID>9902a1b6-92e9-410f-b2a6-ee090b2cd46b</errorID>
      <errorWord>"</errorWord>
      <group>L1_Format</group>
      <groupName>格式问题</groupName>
      <ability>L2_HalfPunc_CN</ability>
      <abilityName>全半角问题</abilityName>
      <candidateList>
        <item>“</item>
      </candidateList>
      <explain>文本全半角错误。</explain>
      <paraID>62D1EE61</paraID>
      <start>73</start>
      <end>74</end>
      <status>modified</status>
      <modifiedWord>“</modifiedWord>
      <trackRevisions>false</trackRevisions>
    </reviewItem>
    <reviewItem>
      <errorID>e5b62bee-c804-4fc5-bfc6-806dc62c4a86</errorID>
      <errorWord>"</errorWord>
      <group>L1_Format</group>
      <groupName>格式问题</groupName>
      <ability>L2_HalfPunc_CN</ability>
      <abilityName>全半角问题</abilityName>
      <candidateList>
        <item>”</item>
      </candidateList>
      <explain>文本全半角错误。</explain>
      <paraID>62D1EE61</paraID>
      <start>78</start>
      <end>79</end>
      <status>modified</status>
      <modifiedWord>”</modifiedWord>
      <trackRevisions>false</trackRevisions>
    </reviewItem>
    <reviewItem>
      <errorID>361bbb1c-5045-4535-bf13-aaf580548c5a</errorID>
      <errorWord>"</errorWord>
      <group>L1_Format</group>
      <groupName>格式问题</groupName>
      <ability>L2_HalfPunc_CN</ability>
      <abilityName>全半角问题</abilityName>
      <candidateList>
        <item>“</item>
      </candidateList>
      <explain>文本全半角错误。</explain>
      <paraID>62D1EE61</paraID>
      <start>85</start>
      <end>86</end>
      <status>modified</status>
      <modifiedWord>“</modifiedWord>
      <trackRevisions>false</trackRevisions>
    </reviewItem>
    <reviewItem>
      <errorID>7c9c69a1-472b-47f9-adf9-f53fb74101c9</errorID>
      <errorWord>"</errorWord>
      <group>L1_Format</group>
      <groupName>格式问题</groupName>
      <ability>L2_HalfPunc_CN</ability>
      <abilityName>全半角问题</abilityName>
      <candidateList>
        <item>”</item>
      </candidateList>
      <explain>文本全半角错误。</explain>
      <paraID>62D1EE61</paraID>
      <start>90</start>
      <end>91</end>
      <status>modified</status>
      <modifiedWord>”</modifiedWord>
      <trackRevisions>false</trackRevisions>
    </reviewItem>
    <reviewItem>
      <errorID>2c810011-cc5d-4702-9e7a-1aeb40500a86</errorID>
      <errorWord>"</errorWord>
      <group>L1_Format</group>
      <groupName>格式问题</groupName>
      <ability>L2_HalfPunc_CN</ability>
      <abilityName>全半角问题</abilityName>
      <candidateList>
        <item>“</item>
      </candidateList>
      <explain>文本全半角错误。</explain>
      <paraID>76852E77</paraID>
      <start>0</start>
      <end>1</end>
      <status>modified</status>
      <modifiedWord>“</modifiedWord>
      <trackRevisions>false</trackRevisions>
    </reviewItem>
    <reviewItem>
      <errorID>7cc4014a-3a2f-4c6b-ac6a-3f79587e07a5</errorID>
      <errorWord>"</errorWord>
      <group>L1_Format</group>
      <groupName>格式问题</groupName>
      <ability>L2_HalfPunc_CN</ability>
      <abilityName>全半角问题</abilityName>
      <candidateList>
        <item>”</item>
      </candidateList>
      <explain>文本全半角错误。</explain>
      <paraID>76852E77</paraID>
      <start>5</start>
      <end>6</end>
      <status>modified</status>
      <modifiedWord>”</modifiedWord>
      <trackRevisions>false</trackRevisions>
    </reviewItem>
    <reviewItem>
      <errorID>7ef9e6fc-ef47-4a69-92d6-699ee4d4f743</errorID>
      <errorWord>"</errorWord>
      <group>L1_Format</group>
      <groupName>格式问题</groupName>
      <ability>L2_HalfPunc_CN</ability>
      <abilityName>全半角问题</abilityName>
      <candidateList>
        <item>“</item>
      </candidateList>
      <explain>文本全半角错误。</explain>
      <paraID>76852E77</paraID>
      <start>54</start>
      <end>55</end>
      <status>modified</status>
      <modifiedWord>“</modifiedWord>
      <trackRevisions>false</trackRevisions>
    </reviewItem>
    <reviewItem>
      <errorID>09c5a113-e005-4a20-a143-1e18e646fea8</errorID>
      <errorWord>"</errorWord>
      <group>L1_Format</group>
      <groupName>格式问题</groupName>
      <ability>L2_HalfPunc_CN</ability>
      <abilityName>全半角问题</abilityName>
      <candidateList>
        <item>”</item>
      </candidateList>
      <explain>文本全半角错误。</explain>
      <paraID>76852E77</paraID>
      <start>59</start>
      <end>60</end>
      <status>modified</status>
      <modifiedWord>”</modifiedWord>
      <trackRevisions>false</trackRevisions>
    </reviewItem>
    <reviewItem>
      <errorID>4749b384-e55b-4a91-a641-09ab15cab09a</errorID>
      <errorWord>"</errorWord>
      <group>L1_Format</group>
      <groupName>格式问题</groupName>
      <ability>L2_HalfPunc_CN</ability>
      <abilityName>全半角问题</abilityName>
      <candidateList>
        <item>“</item>
      </candidateList>
      <explain>文本全半角错误。</explain>
      <paraID>76852E77</paraID>
      <start>65</start>
      <end>66</end>
      <status>modified</status>
      <modifiedWord>“</modifiedWord>
      <trackRevisions>false</trackRevisions>
    </reviewItem>
    <reviewItem>
      <errorID>430706a0-1e74-4f4a-96f2-931183bf377f</errorID>
      <errorWord>"</errorWord>
      <group>L1_Format</group>
      <groupName>格式问题</groupName>
      <ability>L2_HalfPunc_CN</ability>
      <abilityName>全半角问题</abilityName>
      <candidateList>
        <item>”</item>
      </candidateList>
      <explain>文本全半角错误。</explain>
      <paraID>76852E77</paraID>
      <start>70</start>
      <end>71</end>
      <status>modified</status>
      <modifiedWord>”</modifiedWord>
      <trackRevisions>false</trackRevisions>
    </reviewItem>
    <reviewItem>
      <errorID>cd40a9ea-3483-4cfc-b402-d59563b01902</errorID>
      <errorWord>"</errorWord>
      <group>L1_Format</group>
      <groupName>格式问题</groupName>
      <ability>L2_HalfPunc_CN</ability>
      <abilityName>全半角问题</abilityName>
      <candidateList>
        <item>“</item>
      </candidateList>
      <explain>文本全半角错误。</explain>
      <paraID>76852E77</paraID>
      <start>99</start>
      <end>100</end>
      <status>modified</status>
      <modifiedWord>“</modifiedWord>
      <trackRevisions>false</trackRevisions>
    </reviewItem>
    <reviewItem>
      <errorID>d02745b3-837b-4eba-a425-556423b13d05</errorID>
      <errorWord>"</errorWord>
      <group>L1_Format</group>
      <groupName>格式问题</groupName>
      <ability>L2_HalfPunc_CN</ability>
      <abilityName>全半角问题</abilityName>
      <candidateList>
        <item>”</item>
      </candidateList>
      <explain>文本全半角错误。</explain>
      <paraID>76852E77</paraID>
      <start>104</start>
      <end>105</end>
      <status>modified</status>
      <modifiedWord>”</modifiedWord>
      <trackRevisions>false</trackRevisions>
    </reviewItem>
    <reviewItem>
      <errorID>4496091f-48e3-4b12-8065-5c91ace5ae4c</errorID>
      <errorWord>"</errorWord>
      <group>L1_Format</group>
      <groupName>格式问题</groupName>
      <ability>L2_HalfPunc_CN</ability>
      <abilityName>全半角问题</abilityName>
      <candidateList>
        <item>“</item>
      </candidateList>
      <explain>文本全半角错误。</explain>
      <paraID>76852E77</paraID>
      <start>113</start>
      <end>114</end>
      <status>modified</status>
      <modifiedWord>“</modifiedWord>
      <trackRevisions>false</trackRevisions>
    </reviewItem>
    <reviewItem>
      <errorID>8ba41113-a138-44b5-b0c9-227ed12b93b8</errorID>
      <errorWord>"</errorWord>
      <group>L1_Format</group>
      <groupName>格式问题</groupName>
      <ability>L2_HalfPunc_CN</ability>
      <abilityName>全半角问题</abilityName>
      <candidateList>
        <item>”</item>
      </candidateList>
      <explain>文本全半角错误。</explain>
      <paraID>76852E77</paraID>
      <start>116</start>
      <end>117</end>
      <status>modified</status>
      <modifiedWord>”</modifiedWord>
      <trackRevisions>false</trackRevisions>
    </reviewItem>
    <reviewItem>
      <errorID>92e1ce9c-6faf-493e-a8fb-5e5dc2741c83</errorID>
      <errorWord>"</errorWord>
      <group>L1_Format</group>
      <groupName>格式问题</groupName>
      <ability>L2_HalfPunc_CN</ability>
      <abilityName>全半角问题</abilityName>
      <candidateList>
        <item>“</item>
      </candidateList>
      <explain>文本全半角错误。</explain>
      <paraID>76852E77</paraID>
      <start>135</start>
      <end>136</end>
      <status>modified</status>
      <modifiedWord>“</modifiedWord>
      <trackRevisions>false</trackRevisions>
    </reviewItem>
    <reviewItem>
      <errorID>c64bc947-5c84-4614-9d23-24decc0c8c87</errorID>
      <errorWord>"</errorWord>
      <group>L1_Format</group>
      <groupName>格式问题</groupName>
      <ability>L2_HalfPunc_CN</ability>
      <abilityName>全半角问题</abilityName>
      <candidateList>
        <item>”</item>
      </candidateList>
      <explain>文本全半角错误。</explain>
      <paraID>76852E77</paraID>
      <start>140</start>
      <end>141</end>
      <status>modified</status>
      <modifiedWord>”</modifiedWord>
      <trackRevisions>false</trackRevisions>
    </reviewItem>
    <reviewItem>
      <errorID>69a5c18a-c7d8-464f-b311-d5cba7a49f99</errorID>
      <errorWord>"</errorWord>
      <group>L1_Format</group>
      <groupName>格式问题</groupName>
      <ability>L2_HalfPunc_CN</ability>
      <abilityName>全半角问题</abilityName>
      <candidateList>
        <item>“</item>
      </candidateList>
      <explain>文本全半角错误。</explain>
      <paraID>1E66C1B9</paraID>
      <start>1</start>
      <end>2</end>
      <status>modified</status>
      <modifiedWord>“</modifiedWord>
      <trackRevisions>false</trackRevisions>
    </reviewItem>
    <reviewItem>
      <errorID>ac3b7a54-a267-4c28-b34a-4818948781be</errorID>
      <errorWord>"</errorWord>
      <group>L1_Format</group>
      <groupName>格式问题</groupName>
      <ability>L2_HalfPunc_CN</ability>
      <abilityName>全半角问题</abilityName>
      <candidateList>
        <item>”</item>
      </candidateList>
      <explain>文本全半角错误。</explain>
      <paraID>1E66C1B9</paraID>
      <start>6</start>
      <end>7</end>
      <status>modified</status>
      <modifiedWord>”</modifiedWord>
      <trackRevisions>false</trackRevisions>
    </reviewItem>
    <reviewItem>
      <errorID>ed66b4a8-8dce-4edb-b8d7-8415b169a98b</errorID>
      <errorWord>"</errorWord>
      <group>L1_Format</group>
      <groupName>格式问题</groupName>
      <ability>L2_HalfPunc_CN</ability>
      <abilityName>全半角问题</abilityName>
      <candidateList>
        <item>“</item>
      </candidateList>
      <explain>文本全半角错误。</explain>
      <paraID>1E66C1B9</paraID>
      <start>43</start>
      <end>44</end>
      <status>modified</status>
      <modifiedWord>“</modifiedWord>
      <trackRevisions>false</trackRevisions>
    </reviewItem>
    <reviewItem>
      <errorID>39d20d69-3958-4920-a054-441a91f00390</errorID>
      <errorWord>"</errorWord>
      <group>L1_Format</group>
      <groupName>格式问题</groupName>
      <ability>L2_HalfPunc_CN</ability>
      <abilityName>全半角问题</abilityName>
      <candidateList>
        <item>”</item>
      </candidateList>
      <explain>文本全半角错误。</explain>
      <paraID>1E66C1B9</paraID>
      <start>48</start>
      <end>49</end>
      <status>modified</status>
      <modifiedWord>”</modifiedWord>
      <trackRevisions>false</trackRevisions>
    </reviewItem>
    <reviewItem>
      <errorID>8bcec353-3316-4056-86c9-8ade315fcedb</errorID>
      <errorWord>"</errorWord>
      <group>L1_Format</group>
      <groupName>格式问题</groupName>
      <ability>L2_HalfPunc_CN</ability>
      <abilityName>全半角问题</abilityName>
      <candidateList>
        <item>“</item>
      </candidateList>
      <explain>文本全半角错误。</explain>
      <paraID>1E66C1B9</paraID>
      <start>71</start>
      <end>72</end>
      <status>modified</status>
      <modifiedWord>“</modifiedWord>
      <trackRevisions>false</trackRevisions>
    </reviewItem>
    <reviewItem>
      <errorID>870c6888-a866-48cd-bb75-6eb022877898</errorID>
      <errorWord>"</errorWord>
      <group>L1_Format</group>
      <groupName>格式问题</groupName>
      <ability>L2_HalfPunc_CN</ability>
      <abilityName>全半角问题</abilityName>
      <candidateList>
        <item>”</item>
      </candidateList>
      <explain>文本全半角错误。</explain>
      <paraID>1E66C1B9</paraID>
      <start>76</start>
      <end>77</end>
      <status>modified</status>
      <modifiedWord>”</modifiedWord>
      <trackRevisions>false</trackRevisions>
    </reviewItem>
    <reviewItem>
      <errorID>b5287934-2ea0-4e32-8db9-f6b0d3caafc0</errorID>
      <errorWord>"</errorWord>
      <group>L1_Format</group>
      <groupName>格式问题</groupName>
      <ability>L2_HalfPunc_CN</ability>
      <abilityName>全半角问题</abilityName>
      <candidateList>
        <item>“</item>
      </candidateList>
      <explain>文本全半角错误。</explain>
      <paraID>1E66C1B9</paraID>
      <start>128</start>
      <end>129</end>
      <status>modified</status>
      <modifiedWord>“</modifiedWord>
      <trackRevisions>false</trackRevisions>
    </reviewItem>
    <reviewItem>
      <errorID>dbabc669-f39d-4a3b-9f74-6c020263ba2b</errorID>
      <errorWord>"</errorWord>
      <group>L1_Format</group>
      <groupName>格式问题</groupName>
      <ability>L2_HalfPunc_CN</ability>
      <abilityName>全半角问题</abilityName>
      <candidateList>
        <item>”</item>
      </candidateList>
      <explain>文本全半角错误。</explain>
      <paraID>1E66C1B9</paraID>
      <start>135</start>
      <end>136</end>
      <status>modified</status>
      <modifiedWord>”</modifiedWord>
      <trackRevisions>false</trackRevisions>
    </reviewItem>
    <reviewItem>
      <errorID>f4f2fc0d-36a4-49d7-bee5-27887663ca97</errorID>
      <errorWord>"</errorWord>
      <group>L1_Format</group>
      <groupName>格式问题</groupName>
      <ability>L2_HalfPunc_CN</ability>
      <abilityName>全半角问题</abilityName>
      <candidateList>
        <item>“</item>
      </candidateList>
      <explain>文本全半角错误。</explain>
      <paraID>1E66C1B9</paraID>
      <start>151</start>
      <end>152</end>
      <status>modified</status>
      <modifiedWord>“</modifiedWord>
      <trackRevisions>false</trackRevisions>
    </reviewItem>
    <reviewItem>
      <errorID>c851f848-e787-4e6d-9bea-b0b1535ea6f9</errorID>
      <errorWord>"</errorWord>
      <group>L1_Format</group>
      <groupName>格式问题</groupName>
      <ability>L2_HalfPunc_CN</ability>
      <abilityName>全半角问题</abilityName>
      <candidateList>
        <item>”</item>
      </candidateList>
      <explain>文本全半角错误。</explain>
      <paraID>1E66C1B9</paraID>
      <start>154</start>
      <end>155</end>
      <status>modified</status>
      <modifiedWord>”</modifiedWord>
      <trackRevisions>false</trackRevisions>
    </reviewItem>
    <reviewItem>
      <errorID>fa3e0b59-e0d8-4b0e-9f0e-556d9a4f320d</errorID>
      <errorWord>"</errorWord>
      <group>L1_Format</group>
      <groupName>格式问题</groupName>
      <ability>L2_HalfPunc_CN</ability>
      <abilityName>全半角问题</abilityName>
      <candidateList>
        <item>“</item>
      </candidateList>
      <explain>文本全半角错误。</explain>
      <paraID>1E66C1B9</paraID>
      <start>185</start>
      <end>186</end>
      <status>modified</status>
      <modifiedWord>“</modifiedWord>
      <trackRevisions>false</trackRevisions>
    </reviewItem>
    <reviewItem>
      <errorID>6d980616-6445-49a7-8bce-2c615ea1930c</errorID>
      <errorWord>"</errorWord>
      <group>L1_Format</group>
      <groupName>格式问题</groupName>
      <ability>L2_HalfPunc_CN</ability>
      <abilityName>全半角问题</abilityName>
      <candidateList>
        <item>”</item>
      </candidateList>
      <explain>文本全半角错误。</explain>
      <paraID>1E66C1B9</paraID>
      <start>188</start>
      <end>189</end>
      <status>modified</status>
      <modifiedWord>”</modifiedWord>
      <trackRevisions>false</trackRevisions>
    </reviewItem>
    <reviewItem>
      <errorID>68c88b47-8a35-4e84-9317-a8d25debbfa1</errorID>
      <errorWord>"</errorWord>
      <group>L1_Format</group>
      <groupName>格式问题</groupName>
      <ability>L2_HalfPunc_CN</ability>
      <abilityName>全半角问题</abilityName>
      <candidateList>
        <item>“</item>
      </candidateList>
      <explain>文本全半角错误。</explain>
      <paraID>1E66C1B9</paraID>
      <start>218</start>
      <end>219</end>
      <status>modified</status>
      <modifiedWord>“</modifiedWord>
      <trackRevisions>false</trackRevisions>
    </reviewItem>
    <reviewItem>
      <errorID>8cfea5f2-d26c-4cf8-90dc-4ddc5cf05247</errorID>
      <errorWord>"</errorWord>
      <group>L1_Format</group>
      <groupName>格式问题</groupName>
      <ability>L2_HalfPunc_CN</ability>
      <abilityName>全半角问题</abilityName>
      <candidateList>
        <item>”</item>
      </candidateList>
      <explain>文本全半角错误。</explain>
      <paraID>1E66C1B9</paraID>
      <start>221</start>
      <end>222</end>
      <status>modified</status>
      <modifiedWord>”</modifiedWord>
      <trackRevisions>false</trackRevisions>
    </reviewItem>
    <reviewItem>
      <errorID>9507cf01-52d4-4f01-9099-f1eb48fa2690</errorID>
      <errorWord>"</errorWord>
      <group>L1_Format</group>
      <groupName>格式问题</groupName>
      <ability>L2_HalfPunc_CN</ability>
      <abilityName>全半角问题</abilityName>
      <candidateList>
        <item>“</item>
      </candidateList>
      <explain>文本全半角错误。</explain>
      <paraID>1E66C1B9</paraID>
      <start>224</start>
      <end>225</end>
      <status>modified</status>
      <modifiedWord>“</modifiedWord>
      <trackRevisions>false</trackRevisions>
    </reviewItem>
    <reviewItem>
      <errorID>a3f4a3f1-8aa7-4ead-a2b5-083b0043fa78</errorID>
      <errorWord>"</errorWord>
      <group>L1_Format</group>
      <groupName>格式问题</groupName>
      <ability>L2_HalfPunc_CN</ability>
      <abilityName>全半角问题</abilityName>
      <candidateList>
        <item>”</item>
      </candidateList>
      <explain>文本全半角错误。</explain>
      <paraID>1E66C1B9</paraID>
      <start>227</start>
      <end>228</end>
      <status>modified</status>
      <modifiedWord>”</modifiedWord>
      <trackRevisions>false</trackRevisions>
    </reviewItem>
    <reviewItem>
      <errorID>a23e18e1-c6ae-47fb-9d0e-02a5e677a56a</errorID>
      <errorWord>,</errorWord>
      <group>L1_Format</group>
      <groupName>格式问题</groupName>
      <ability>L2_HalfPunc_CN</ability>
      <abilityName>全半角问题</abilityName>
      <candidateList>
        <item>，</item>
      </candidateList>
      <explain>文本全半角错误。</explain>
      <paraID> 15A2DB0</paraID>
      <start>23</start>
      <end>24</end>
      <status>modified</status>
      <modifiedWord>，</modifiedWord>
      <trackRevisions>false</trackRevisions>
    </reviewItem>
    <reviewItem>
      <errorID>c5f481c4-7ec7-4b19-9ede-a0970887977f</errorID>
      <errorWord>,</errorWord>
      <group>L1_Format</group>
      <groupName>格式问题</groupName>
      <ability>L2_HalfPunc_CN</ability>
      <abilityName>全半角问题</abilityName>
      <candidateList>
        <item>，</item>
      </candidateList>
      <explain>文本全半角错误。</explain>
      <paraID> 15A2DB0</paraID>
      <start>31</start>
      <end>32</end>
      <status>modified</status>
      <modifiedWord>，</modifiedWord>
      <trackRevisions>false</trackRevisions>
    </reviewItem>
    <reviewItem>
      <errorID>4c11b6c8-9ca2-4e05-9bcf-915cdfb53eed</errorID>
      <errorWord>,</errorWord>
      <group>L1_Format</group>
      <groupName>格式问题</groupName>
      <ability>L2_HalfPunc_CN</ability>
      <abilityName>全半角问题</abilityName>
      <candidateList>
        <item>，</item>
      </candidateList>
      <explain>文本全半角错误。</explain>
      <paraID> 15A2DB0</paraID>
      <start>40</start>
      <end>41</end>
      <status>modified</status>
      <modifiedWord>，</modifiedWord>
      <trackRevisions>false</trackRevisions>
    </reviewItem>
    <reviewItem>
      <errorID>31ffa61e-fd49-4d1f-bc90-01bb8915eac2</errorID>
      <errorWord>,</errorWord>
      <group>L1_Format</group>
      <groupName>格式问题</groupName>
      <ability>L2_HalfPunc_CN</ability>
      <abilityName>全半角问题</abilityName>
      <candidateList>
        <item>，</item>
      </candidateList>
      <explain>文本全半角错误。</explain>
      <paraID> 15A2DB0</paraID>
      <start>48</start>
      <end>49</end>
      <status>modified</status>
      <modifiedWord>，</modifiedWord>
      <trackRevisions>false</trackRevisions>
    </reviewItem>
    <reviewItem>
      <errorID>8438ea42-5f92-4636-b5f3-d4916be30e24</errorID>
      <errorWord>,</errorWord>
      <group>L1_Format</group>
      <groupName>格式问题</groupName>
      <ability>L2_HalfPunc_CN</ability>
      <abilityName>全半角问题</abilityName>
      <candidateList>
        <item>，</item>
      </candidateList>
      <explain>文本全半角错误。</explain>
      <paraID> 15A2DB0</paraID>
      <start>58</start>
      <end>59</end>
      <status>modified</status>
      <modifiedWord>，</modifiedWord>
      <trackRevisions>false</trackRevisions>
    </reviewItem>
    <reviewItem>
      <errorID>684e5e63-e12c-4bf2-880a-550b8ecb29ed</errorID>
      <errorWord>,</errorWord>
      <group>L1_Format</group>
      <groupName>格式问题</groupName>
      <ability>L2_HalfPunc_CN</ability>
      <abilityName>全半角问题</abilityName>
      <candidateList>
        <item>，</item>
      </candidateList>
      <explain>文本全半角错误。</explain>
      <paraID> 15A2DB0</paraID>
      <start>66</start>
      <end>67</end>
      <status>modified</status>
      <modifiedWord>，</modifiedWord>
      <trackRevisions>false</trackRevisions>
    </reviewItem>
    <reviewItem>
      <errorID>30f7283c-3494-4738-99fc-03b0e6cd508d</errorID>
      <errorWord>(</errorWord>
      <group>L1_Format</group>
      <groupName>格式问题</groupName>
      <ability>L2_HalfPunc_CN</ability>
      <abilityName>全半角问题</abilityName>
      <candidateList>
        <item>（</item>
      </candidateList>
      <explain>文本全半角错误。</explain>
      <paraID>7F8FD88E</paraID>
      <start>27</start>
      <end>28</end>
      <status>modified</status>
      <modifiedWord>（</modifiedWord>
      <trackRevisions>false</trackRevisions>
    </reviewItem>
    <reviewItem>
      <errorID>48a25ef2-86c3-47a8-87a9-c2d719f8d25b</errorID>
      <errorWord>)</errorWord>
      <group>L1_Format</group>
      <groupName>格式问题</groupName>
      <ability>L2_HalfPunc_CN</ability>
      <abilityName>全半角问题</abilityName>
      <candidateList>
        <item>）</item>
      </candidateList>
      <explain>文本全半角错误。</explain>
      <paraID>7F8FD88E</paraID>
      <start>35</start>
      <end>36</end>
      <status>modified</status>
      <modifiedWord>）</modifiedWord>
      <trackRevisions>false</trackRevisions>
    </reviewItem>
    <reviewItem>
      <errorID>f8401d9e-178c-424c-a157-af993ef13b8c</errorID>
      <errorWord>(</errorWord>
      <group>L1_Format</group>
      <groupName>格式问题</groupName>
      <ability>L2_HalfPunc_CN</ability>
      <abilityName>全半角问题</abilityName>
      <candidateList>
        <item>（</item>
      </candidateList>
      <explain>文本全半角错误。</explain>
      <paraID>7F8FD88E</paraID>
      <start>42</start>
      <end>43</end>
      <status>modified</status>
      <modifiedWord>（</modifiedWord>
      <trackRevisions>false</trackRevisions>
    </reviewItem>
    <reviewItem>
      <errorID>92b3e0af-044d-47bb-b580-9cbc466988b4</errorID>
      <errorWord>)</errorWord>
      <group>L1_Format</group>
      <groupName>格式问题</groupName>
      <ability>L2_HalfPunc_CN</ability>
      <abilityName>全半角问题</abilityName>
      <candidateList>
        <item>）</item>
      </candidateList>
      <explain>文本全半角错误。</explain>
      <paraID>7F8FD88E</paraID>
      <start>49</start>
      <end>50</end>
      <status>modified</status>
      <modifiedWord>）</modifiedWord>
      <trackRevisions>false</trackRevisions>
    </reviewItem>
    <reviewItem>
      <errorID>cb690158-e602-4fcf-84b1-bf3d7bdb271f</errorID>
      <errorWord>(</errorWord>
      <group>L1_Format</group>
      <groupName>格式问题</groupName>
      <ability>L2_HalfPunc_CN</ability>
      <abilityName>全半角问题</abilityName>
      <candidateList>
        <item>（</item>
      </candidateList>
      <explain>文本全半角错误。</explain>
      <paraID>72B01840</paraID>
      <start>12</start>
      <end>13</end>
      <status>modified</status>
      <modifiedWord>（</modifiedWord>
      <trackRevisions>false</trackRevisions>
    </reviewItem>
    <reviewItem>
      <errorID>03f9e73b-9b30-4c1c-8e4e-b403ec3602c5</errorID>
      <errorWord>)</errorWord>
      <group>L1_Format</group>
      <groupName>格式问题</groupName>
      <ability>L2_HalfPunc_CN</ability>
      <abilityName>全半角问题</abilityName>
      <candidateList>
        <item>）</item>
      </candidateList>
      <explain>文本全半角错误。</explain>
      <paraID>72B01840</paraID>
      <start>20</start>
      <end>21</end>
      <status>modified</status>
      <modifiedWord>）</modifiedWord>
      <trackRevisions>false</trackRevisions>
    </reviewItem>
    <reviewItem>
      <errorID>6afd8ca4-60ec-443d-b083-1b5c6817c945</errorID>
      <errorWord>(</errorWord>
      <group>L1_Format</group>
      <groupName>格式问题</groupName>
      <ability>L2_HalfPunc_CN</ability>
      <abilityName>全半角问题</abilityName>
      <candidateList>
        <item>（</item>
      </candidateList>
      <explain>文本全半角错误。</explain>
      <paraID>7E05D1F3</paraID>
      <start>20</start>
      <end>21</end>
      <status>modified</status>
      <modifiedWord>（</modifiedWord>
      <trackRevisions>false</trackRevisions>
    </reviewItem>
    <reviewItem>
      <errorID>46633d55-6ded-4845-addf-2cb97a3525b6</errorID>
      <errorWord>)</errorWord>
      <group>L1_Format</group>
      <groupName>格式问题</groupName>
      <ability>L2_HalfPunc_CN</ability>
      <abilityName>全半角问题</abilityName>
      <candidateList>
        <item>）</item>
      </candidateList>
      <explain>文本全半角错误。</explain>
      <paraID>7E05D1F3</paraID>
      <start>28</start>
      <end>29</end>
      <status>modified</status>
      <modifiedWord>）</modifiedWord>
      <trackRevisions>false</trackRevisions>
    </reviewItem>
    <reviewItem>
      <errorID>2795e378-c20c-4823-8cc0-02ee7233c6b6</errorID>
      <errorWord>"</errorWord>
      <group>L1_Format</group>
      <groupName>格式问题</groupName>
      <ability>L2_HalfPunc_CN</ability>
      <abilityName>全半角问题</abilityName>
      <candidateList>
        <item>“</item>
      </candidateList>
      <explain>文本全半角错误。</explain>
      <paraID>7B16D125</paraID>
      <start>23</start>
      <end>24</end>
      <status>modified</status>
      <modifiedWord>“</modifiedWord>
      <trackRevisions>false</trackRevisions>
    </reviewItem>
    <reviewItem>
      <errorID>7da5c0bb-8f09-4bf0-b6ba-07dc0610ff4b</errorID>
      <errorWord>"</errorWord>
      <group>L1_Format</group>
      <groupName>格式问题</groupName>
      <ability>L2_HalfPunc_CN</ability>
      <abilityName>全半角问题</abilityName>
      <candidateList>
        <item>”</item>
      </candidateList>
      <explain>文本全半角错误。</explain>
      <paraID>7B16D125</paraID>
      <start>25</start>
      <end>26</end>
      <status>modified</status>
      <modifiedWord>”</modifiedWord>
      <trackRevisions>false</trackRevisions>
    </reviewItem>
    <reviewItem>
      <errorID>ba287ded-58b0-47cc-b414-049ecb731aeb</errorID>
      <errorWord>"</errorWord>
      <group>L1_Format</group>
      <groupName>格式问题</groupName>
      <ability>L2_HalfPunc_CN</ability>
      <abilityName>全半角问题</abilityName>
      <candidateList>
        <item>“</item>
      </candidateList>
      <explain>文本全半角错误。</explain>
      <paraID>7B16D125</paraID>
      <start>33</start>
      <end>34</end>
      <status>modified</status>
      <modifiedWord>“</modifiedWord>
      <trackRevisions>false</trackRevisions>
    </reviewItem>
    <reviewItem>
      <errorID>b9b0deb8-6fa4-452a-89b2-17bd33585450</errorID>
      <errorWord>"</errorWord>
      <group>L1_Format</group>
      <groupName>格式问题</groupName>
      <ability>L2_HalfPunc_CN</ability>
      <abilityName>全半角问题</abilityName>
      <candidateList>
        <item>”</item>
      </candidateList>
      <explain>文本全半角错误。</explain>
      <paraID>7B16D125</paraID>
      <start>36</start>
      <end>37</end>
      <status>modified</status>
      <modifiedWord>”</modifiedWord>
      <trackRevisions>false</trackRevisions>
    </reviewItem>
    <reviewItem>
      <errorID>aedaafe9-5114-44e5-9741-7f83d46d1b05</errorID>
      <errorWord>"</errorWord>
      <group>L1_Format</group>
      <groupName>格式问题</groupName>
      <ability>L2_HalfPunc_CN</ability>
      <abilityName>全半角问题</abilityName>
      <candidateList>
        <item>“</item>
      </candidateList>
      <explain>文本全半角错误。</explain>
      <paraID>7B16D125</paraID>
      <start>43</start>
      <end>44</end>
      <status>modified</status>
      <modifiedWord>“</modifiedWord>
      <trackRevisions>false</trackRevisions>
    </reviewItem>
    <reviewItem>
      <errorID>3a9b54da-912c-4a62-834c-6c9711b0ad0b</errorID>
      <errorWord>"</errorWord>
      <group>L1_Format</group>
      <groupName>格式问题</groupName>
      <ability>L2_HalfPunc_CN</ability>
      <abilityName>全半角问题</abilityName>
      <candidateList>
        <item>”</item>
      </candidateList>
      <explain>文本全半角错误。</explain>
      <paraID>7B16D125</paraID>
      <start>49</start>
      <end>50</end>
      <status>modified</status>
      <modifiedWord>”</modifiedWord>
      <trackRevisions>false</trackRevisions>
    </reviewItem>
    <reviewItem>
      <errorID>2ed80410-5cbb-4a91-bb69-02a81e419720</errorID>
      <errorWord>"</errorWord>
      <group>L1_Format</group>
      <groupName>格式问题</groupName>
      <ability>L2_HalfPunc_CN</ability>
      <abilityName>全半角问题</abilityName>
      <candidateList>
        <item>“</item>
      </candidateList>
      <explain>文本全半角错误。</explain>
      <paraID>7B16D125</paraID>
      <start>52</start>
      <end>53</end>
      <status>modified</status>
      <modifiedWord>“</modifiedWord>
      <trackRevisions>false</trackRevisions>
    </reviewItem>
    <reviewItem>
      <errorID>cb21a8e5-a9ba-4cea-9578-4688b3ffda87</errorID>
      <errorWord>"</errorWord>
      <group>L1_Format</group>
      <groupName>格式问题</groupName>
      <ability>L2_HalfPunc_CN</ability>
      <abilityName>全半角问题</abilityName>
      <candidateList>
        <item>”</item>
      </candidateList>
      <explain>文本全半角错误。</explain>
      <paraID>7B16D125</paraID>
      <start>55</start>
      <end>56</end>
      <status>modified</status>
      <modifiedWord>”</modifiedWord>
      <trackRevisions>false</trackRevisions>
    </reviewItem>
    <reviewItem>
      <errorID>3bcd2c6c-582d-4de9-be49-35b5baba6269</errorID>
      <errorWord>1990年代</errorWord>
      <group>L1_Knowledge</group>
      <groupName>知识性问题</groupName>
      <ability>L2_Time</ability>
      <abilityName>日期时间</abilityName>
      <candidateList>
        <item>20世纪90年代</item>
      </candidateList>
      <explain>年代表述建议使用世纪+年代的格式。</explain>
      <paraID>7B16D125</paraID>
      <start>125</start>
      <end>131</end>
      <status>unmodified</status>
      <modifiedWord/>
      <trackRevisions>false</trackRevisions>
    </reviewItem>
    <reviewItem>
      <errorID>e45b0108-b616-473e-99c9-f170a5b80f4c</errorID>
      <errorWord>1990年代</errorWord>
      <group>L1_Knowledge</group>
      <groupName>知识性问题</groupName>
      <ability>L2_Time</ability>
      <abilityName>日期时间</abilityName>
      <candidateList>
        <item>20世纪90年代</item>
      </candidateList>
      <explain>年代表述建议使用世纪+年代的格式。</explain>
      <paraID>7B16D125</paraID>
      <start>213</start>
      <end>219</end>
      <status>unmodified</status>
      <modifiedWord/>
      <trackRevisions>false</trackRevisions>
    </reviewItem>
    <reviewItem>
      <errorID>9c3b9146-b3c6-4e8b-afa7-760486674a23</errorID>
      <errorWord>"</errorWord>
      <group>L1_Format</group>
      <groupName>格式问题</groupName>
      <ability>L2_HalfPunc_CN</ability>
      <abilityName>全半角问题</abilityName>
      <candidateList>
        <item>“</item>
      </candidateList>
      <explain>文本全半角错误。</explain>
      <paraID>  CADD62</paraID>
      <start>41</start>
      <end>42</end>
      <status>modified</status>
      <modifiedWord>“</modifiedWord>
      <trackRevisions>false</trackRevisions>
    </reviewItem>
    <reviewItem>
      <errorID>9031402d-405e-44c8-ac01-b177353179b8</errorID>
      <errorWord>"</errorWord>
      <group>L1_Format</group>
      <groupName>格式问题</groupName>
      <ability>L2_HalfPunc_CN</ability>
      <abilityName>全半角问题</abilityName>
      <candidateList>
        <item>”</item>
      </candidateList>
      <explain>文本全半角错误。</explain>
      <paraID>  CADD62</paraID>
      <start>53</start>
      <end>54</end>
      <status>modified</status>
      <modifiedWord>”</modifiedWord>
      <trackRevisions>false</trackRevisions>
    </reviewItem>
    <reviewItem>
      <errorID>fc3f0f63-a52e-4d16-8538-15a346366006</errorID>
      <errorWord>"</errorWord>
      <group>L1_Format</group>
      <groupName>格式问题</groupName>
      <ability>L2_HalfPunc_CN</ability>
      <abilityName>全半角问题</abilityName>
      <candidateList>
        <item>“</item>
      </candidateList>
      <explain>文本全半角错误。</explain>
      <paraID>  CADD62</paraID>
      <start>71</start>
      <end>72</end>
      <status>modified</status>
      <modifiedWord>“</modifiedWord>
      <trackRevisions>false</trackRevisions>
    </reviewItem>
    <reviewItem>
      <errorID>9ee21a17-59d9-4cc1-b988-6b79acd0130e</errorID>
      <errorWord>"</errorWord>
      <group>L1_Format</group>
      <groupName>格式问题</groupName>
      <ability>L2_HalfPunc_CN</ability>
      <abilityName>全半角问题</abilityName>
      <candidateList>
        <item>”</item>
      </candidateList>
      <explain>文本全半角错误。</explain>
      <paraID>  CADD62</paraID>
      <start>77</start>
      <end>78</end>
      <status>modified</status>
      <modifiedWord>”</modifiedWord>
      <trackRevisions>false</trackRevisions>
    </reviewItem>
    <reviewItem>
      <errorID>253f38dd-5367-45ba-8a6a-24a83fef7422</errorID>
      <errorWord>"</errorWord>
      <group>L1_Format</group>
      <groupName>格式问题</groupName>
      <ability>L2_HalfPunc_CN</ability>
      <abilityName>全半角问题</abilityName>
      <candidateList>
        <item>“</item>
      </candidateList>
      <explain>文本全半角错误。</explain>
      <paraID>  CADD62</paraID>
      <start>104</start>
      <end>105</end>
      <status>modified</status>
      <modifiedWord>“</modifiedWord>
      <trackRevisions>false</trackRevisions>
    </reviewItem>
    <reviewItem>
      <errorID>05b23977-a43c-443a-8d78-9fd59b265bc7</errorID>
      <errorWord>"</errorWord>
      <group>L1_Format</group>
      <groupName>格式问题</groupName>
      <ability>L2_HalfPunc_CN</ability>
      <abilityName>全半角问题</abilityName>
      <candidateList>
        <item>”</item>
      </candidateList>
      <explain>文本全半角错误。</explain>
      <paraID>  CADD62</paraID>
      <start>107</start>
      <end>108</end>
      <status>modified</status>
      <modifiedWord>”</modifiedWord>
      <trackRevisions>false</trackRevisions>
    </reviewItem>
    <reviewItem>
      <errorID>79c69a16-e808-475f-a369-9201258010d6</errorID>
      <errorWord>"</errorWord>
      <group>L1_Format</group>
      <groupName>格式问题</groupName>
      <ability>L2_HalfPunc_CN</ability>
      <abilityName>全半角问题</abilityName>
      <candidateList>
        <item>“</item>
      </candidateList>
      <explain>文本全半角错误。</explain>
      <paraID>  CADD62</paraID>
      <start>148</start>
      <end>149</end>
      <status>modified</status>
      <modifiedWord>“</modifiedWord>
      <trackRevisions>false</trackRevisions>
    </reviewItem>
    <reviewItem>
      <errorID>7fbc1cca-92c3-4f55-bdcb-2e26a95e16cf</errorID>
      <errorWord>"</errorWord>
      <group>L1_Format</group>
      <groupName>格式问题</groupName>
      <ability>L2_HalfPunc_CN</ability>
      <abilityName>全半角问题</abilityName>
      <candidateList>
        <item>”</item>
      </candidateList>
      <explain>文本全半角错误。</explain>
      <paraID>  CADD62</paraID>
      <start>151</start>
      <end>152</end>
      <status>modified</status>
      <modifiedWord>”</modifiedWord>
      <trackRevisions>false</trackRevisions>
    </reviewItem>
    <reviewItem>
      <errorID>d5cf9cc7-d887-42b1-9c18-522986a497ea</errorID>
      <errorWord>"</errorWord>
      <group>L1_Format</group>
      <groupName>格式问题</groupName>
      <ability>L2_HalfPunc_CN</ability>
      <abilityName>全半角问题</abilityName>
      <candidateList>
        <item>“</item>
      </candidateList>
      <explain>文本全半角错误。</explain>
      <paraID>  CADD62</paraID>
      <start>155</start>
      <end>156</end>
      <status>modified</status>
      <modifiedWord>“</modifiedWord>
      <trackRevisions>false</trackRevisions>
    </reviewItem>
    <reviewItem>
      <errorID>6dffc58b-f8fc-41fa-9fee-0989b0324736</errorID>
      <errorWord>"</errorWord>
      <group>L1_Format</group>
      <groupName>格式问题</groupName>
      <ability>L2_HalfPunc_CN</ability>
      <abilityName>全半角问题</abilityName>
      <candidateList>
        <item>”</item>
      </candidateList>
      <explain>文本全半角错误。</explain>
      <paraID>  CADD62</paraID>
      <start>158</start>
      <end>159</end>
      <status>modified</status>
      <modifiedWord>”</modifiedWord>
      <trackRevisions>false</trackRevisions>
    </reviewItem>
    <reviewItem>
      <errorID>4dd68e7b-ba19-4580-bb38-8ab4ed2897f5</errorID>
      <errorWord>-</errorWord>
      <group>L1_Format</group>
      <groupName>格式问题</groupName>
      <ability>L2_HalfPunc_CN</ability>
      <abilityName>全半角问题</abilityName>
      <candidateList>
        <item>－</item>
      </candidateList>
      <explain>文本全半角错误。</explain>
      <paraID>  CADD62</paraID>
      <start>193</start>
      <end>194</end>
      <status>modified</status>
      <modifiedWord>－</modifiedWord>
      <trackRevisions>false</trackRevisions>
    </reviewItem>
    <reviewItem>
      <errorID>11aa624b-9836-4db1-8c96-ef3d59dde15f</errorID>
      <errorWord>"</errorWord>
      <group>L1_Format</group>
      <groupName>格式问题</groupName>
      <ability>L2_HalfPunc_CN</ability>
      <abilityName>全半角问题</abilityName>
      <candidateList>
        <item>“</item>
      </candidateList>
      <explain>文本全半角错误。</explain>
      <paraID>  CADD62</paraID>
      <start>220</start>
      <end>221</end>
      <status>modified</status>
      <modifiedWord>“</modifiedWord>
      <trackRevisions>false</trackRevisions>
    </reviewItem>
    <reviewItem>
      <errorID>71a5ccf0-5b0a-4f8d-b878-0c8ece2a1b32</errorID>
      <errorWord>"</errorWord>
      <group>L1_Format</group>
      <groupName>格式问题</groupName>
      <ability>L2_HalfPunc_CN</ability>
      <abilityName>全半角问题</abilityName>
      <candidateList>
        <item>”</item>
      </candidateList>
      <explain>文本全半角错误。</explain>
      <paraID>  CADD62</paraID>
      <start>231</start>
      <end>232</end>
      <status>modified</status>
      <modifiedWord>”</modifiedWord>
      <trackRevisions>false</trackRevisions>
    </reviewItem>
    <reviewItem>
      <errorID>2eb0c727-ff1f-4419-85e4-6ec0fbfbebab</errorID>
      <errorWord>(</errorWord>
      <group>L1_Format</group>
      <groupName>格式问题</groupName>
      <ability>L2_HalfPunc_CN</ability>
      <abilityName>全半角问题</abilityName>
      <candidateList>
        <item>（</item>
      </candidateList>
      <explain>文本全半角错误。</explain>
      <paraID>  CADD62</paraID>
      <start>246</start>
      <end>247</end>
      <status>modified</status>
      <modifiedWord>（</modifiedWord>
      <trackRevisions>false</trackRevisions>
    </reviewItem>
    <reviewItem>
      <errorID>35805900-8fa6-4349-822a-43614f9dcbbf</errorID>
      <errorWord>)</errorWord>
      <group>L1_Format</group>
      <groupName>格式问题</groupName>
      <ability>L2_HalfPunc_CN</ability>
      <abilityName>全半角问题</abilityName>
      <candidateList>
        <item>）</item>
      </candidateList>
      <explain>文本全半角错误。</explain>
      <paraID>  CADD62</paraID>
      <start>251</start>
      <end>252</end>
      <status>modified</status>
      <modifiedWord>）</modifiedWord>
      <trackRevisions>false</trackRevisions>
    </reviewItem>
    <reviewItem>
      <errorID>60b610a7-763c-4e6d-a1c0-c2031d73d673</errorID>
      <errorWord>"</errorWord>
      <group>L1_Format</group>
      <groupName>格式问题</groupName>
      <ability>L2_HalfPunc_CN</ability>
      <abilityName>全半角问题</abilityName>
      <candidateList>
        <item>“</item>
      </candidateList>
      <explain>文本全半角错误。</explain>
      <paraID>  CADD62</paraID>
      <start>261</start>
      <end>262</end>
      <status>modified</status>
      <modifiedWord>“</modifiedWord>
      <trackRevisions>false</trackRevisions>
    </reviewItem>
    <reviewItem>
      <errorID>b830fcf1-b685-4d7e-bf1a-f8d896ec2f0a</errorID>
      <errorWord>"</errorWord>
      <group>L1_Format</group>
      <groupName>格式问题</groupName>
      <ability>L2_HalfPunc_CN</ability>
      <abilityName>全半角问题</abilityName>
      <candidateList>
        <item>”</item>
      </candidateList>
      <explain>文本全半角错误。</explain>
      <paraID>  CADD62</paraID>
      <start>263</start>
      <end>264</end>
      <status>modified</status>
      <modifiedWord>”</modifiedWord>
      <trackRevisions>false</trackRevisions>
    </reviewItem>
    <reviewItem>
      <errorID>d3d4cd9b-90c9-4eac-9a08-65f27f7d4084</errorID>
      <errorWord>"</errorWord>
      <group>L1_Format</group>
      <groupName>格式问题</groupName>
      <ability>L2_HalfPunc_CN</ability>
      <abilityName>全半角问题</abilityName>
      <candidateList>
        <item>“</item>
      </candidateList>
      <explain>文本全半角错误。</explain>
      <paraID>  CADD62</paraID>
      <start>281</start>
      <end>282</end>
      <status>modified</status>
      <modifiedWord>“</modifiedWord>
      <trackRevisions>false</trackRevisions>
    </reviewItem>
    <reviewItem>
      <errorID>c2024b11-cb37-4c10-b2f5-a54fc9688a15</errorID>
      <errorWord>"</errorWord>
      <group>L1_Format</group>
      <groupName>格式问题</groupName>
      <ability>L2_HalfPunc_CN</ability>
      <abilityName>全半角问题</abilityName>
      <candidateList>
        <item>”</item>
      </candidateList>
      <explain>文本全半角错误。</explain>
      <paraID>  CADD62</paraID>
      <start>284</start>
      <end>285</end>
      <status>modified</status>
      <modifiedWord>”</modifiedWord>
      <trackRevisions>false</trackRevisions>
    </reviewItem>
    <reviewItem>
      <errorID>87ccdfcc-bda7-4716-b8fb-ef509a70b357</errorID>
      <errorWord>"</errorWord>
      <group>L1_Format</group>
      <groupName>格式问题</groupName>
      <ability>L2_HalfPunc_CN</ability>
      <abilityName>全半角问题</abilityName>
      <candidateList>
        <item>“</item>
      </candidateList>
      <explain>文本全半角错误。</explain>
      <paraID>  CADD62</paraID>
      <start>310</start>
      <end>311</end>
      <status>modified</status>
      <modifiedWord>“</modifiedWord>
      <trackRevisions>false</trackRevisions>
    </reviewItem>
    <reviewItem>
      <errorID>230cb458-3aaa-4370-a30a-f0f65cc911fa</errorID>
      <errorWord>"</errorWord>
      <group>L1_Format</group>
      <groupName>格式问题</groupName>
      <ability>L2_HalfPunc_CN</ability>
      <abilityName>全半角问题</abilityName>
      <candidateList>
        <item>”</item>
      </candidateList>
      <explain>文本全半角错误。</explain>
      <paraID>  CADD62</paraID>
      <start>313</start>
      <end>314</end>
      <status>modified</status>
      <modifiedWord>”</modifiedWord>
      <trackRevisions>false</trackRevisions>
    </reviewItem>
    <reviewItem>
      <errorID>03ce7bfd-0f80-4339-bb0c-4f0a3a2ba8c0</errorID>
      <errorWord>"</errorWord>
      <group>L1_Format</group>
      <groupName>格式问题</groupName>
      <ability>L2_HalfPunc_CN</ability>
      <abilityName>全半角问题</abilityName>
      <candidateList>
        <item>“</item>
      </candidateList>
      <explain>文本全半角错误。</explain>
      <paraID>  CADD62</paraID>
      <start>331</start>
      <end>332</end>
      <status>modified</status>
      <modifiedWord>“</modifiedWord>
      <trackRevisions>false</trackRevisions>
    </reviewItem>
    <reviewItem>
      <errorID>345e017c-35b2-4646-afbd-ee16317ebbb5</errorID>
      <errorWord>"</errorWord>
      <group>L1_Format</group>
      <groupName>格式问题</groupName>
      <ability>L2_HalfPunc_CN</ability>
      <abilityName>全半角问题</abilityName>
      <candidateList>
        <item>”</item>
      </candidateList>
      <explain>文本全半角错误。</explain>
      <paraID>  CADD62</paraID>
      <start>334</start>
      <end>335</end>
      <status>modified</status>
      <modifiedWord>”</modifiedWord>
      <trackRevisions>false</trackRevisions>
    </reviewItem>
    <reviewItem>
      <errorID>5eec5c07-7387-4b51-9966-f3b7b8e0046c</errorID>
      <errorWord>"</errorWord>
      <group>L1_Format</group>
      <groupName>格式问题</groupName>
      <ability>L2_HalfPunc_CN</ability>
      <abilityName>全半角问题</abilityName>
      <candidateList>
        <item>“</item>
      </candidateList>
      <explain>文本全半角错误。</explain>
      <paraID>  CADD62</paraID>
      <start>338</start>
      <end>339</end>
      <status>modified</status>
      <modifiedWord>“</modifiedWord>
      <trackRevisions>false</trackRevisions>
    </reviewItem>
    <reviewItem>
      <errorID>028e70ec-0c25-45ca-b086-28ef773aa8e2</errorID>
      <errorWord>"</errorWord>
      <group>L1_Format</group>
      <groupName>格式问题</groupName>
      <ability>L2_HalfPunc_CN</ability>
      <abilityName>全半角问题</abilityName>
      <candidateList>
        <item>”</item>
      </candidateList>
      <explain>文本全半角错误。</explain>
      <paraID>  CADD62</paraID>
      <start>341</start>
      <end>342</end>
      <status>modified</status>
      <modifiedWord>”</modifiedWord>
      <trackRevisions>false</trackRevisions>
    </reviewItem>
    <reviewItem>
      <errorID>f0ee3b50-f6a9-4df6-9735-2827d5a93c81</errorID>
      <errorWord>"</errorWord>
      <group>L1_Format</group>
      <groupName>格式问题</groupName>
      <ability>L2_HalfPunc_CN</ability>
      <abilityName>全半角问题</abilityName>
      <candidateList>
        <item>“</item>
      </candidateList>
      <explain>文本全半角错误。</explain>
      <paraID>  CADD62</paraID>
      <start>345</start>
      <end>346</end>
      <status>modified</status>
      <modifiedWord>“</modifiedWord>
      <trackRevisions>false</trackRevisions>
    </reviewItem>
    <reviewItem>
      <errorID>4fd7900a-9afa-4a06-a9ff-fe6805a20a53</errorID>
      <errorWord>"</errorWord>
      <group>L1_Format</group>
      <groupName>格式问题</groupName>
      <ability>L2_HalfPunc_CN</ability>
      <abilityName>全半角问题</abilityName>
      <candidateList>
        <item>”</item>
      </candidateList>
      <explain>文本全半角错误。</explain>
      <paraID>  CADD62</paraID>
      <start>348</start>
      <end>349</end>
      <status>modified</status>
      <modifiedWord>”</modifiedWord>
      <trackRevisions>false</trackRevisions>
    </reviewItem>
    <reviewItem>
      <errorID>344a0923-7a60-473a-88e7-df36250d61ed</errorID>
      <errorWord>"</errorWord>
      <group>L1_Format</group>
      <groupName>格式问题</groupName>
      <ability>L2_HalfPunc_CN</ability>
      <abilityName>全半角问题</abilityName>
      <candidateList>
        <item>“</item>
      </candidateList>
      <explain>文本全半角错误。</explain>
      <paraID>  CADD62</paraID>
      <start>350</start>
      <end>351</end>
      <status>modified</status>
      <modifiedWord>“</modifiedWord>
      <trackRevisions>false</trackRevisions>
    </reviewItem>
    <reviewItem>
      <errorID>4df2f068-1149-4e44-a516-31e82d219743</errorID>
      <errorWord>"</errorWord>
      <group>L1_Format</group>
      <groupName>格式问题</groupName>
      <ability>L2_HalfPunc_CN</ability>
      <abilityName>全半角问题</abilityName>
      <candidateList>
        <item>”</item>
      </candidateList>
      <explain>文本全半角错误。</explain>
      <paraID>  CADD62</paraID>
      <start>353</start>
      <end>354</end>
      <status>modified</status>
      <modifiedWord>”</modifiedWord>
      <trackRevisions>false</trackRevisions>
    </reviewItem>
    <reviewItem>
      <errorID>1001042f-2a0b-41eb-bbb5-c6ebb19c1616</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6A36373F</paraID>
      <start>0</start>
      <end>6</end>
      <status>unmodified</status>
      <modifiedWord/>
      <trackRevisions>false</trackRevisions>
    </reviewItem>
    <reviewItem>
      <errorID>f3b5f0fa-1c37-444d-8b28-3e569c27ed5f</errorID>
      <errorWord>2010年代</errorWord>
      <group>L1_Knowledge</group>
      <groupName>知识性问题</groupName>
      <ability>L2_Time</ability>
      <abilityName>日期时间</abilityName>
      <candidateList>
        <item>21世纪10年代</item>
      </candidateList>
      <explain>年代表述建议使用世纪+年代的格式。</explain>
      <paraID>6A36373F</paraID>
      <start>7</start>
      <end>13</end>
      <status>unmodified</status>
      <modifiedWord/>
      <trackRevisions>false</trackRevisions>
    </reviewItem>
    <reviewItem>
      <errorID>767015ba-5a64-42f7-81fb-999cd577bc28</errorID>
      <errorWord>"</errorWord>
      <group>L1_Format</group>
      <groupName>格式问题</groupName>
      <ability>L2_HalfPunc_CN</ability>
      <abilityName>全半角问题</abilityName>
      <candidateList>
        <item>“</item>
      </candidateList>
      <explain>文本全半角错误。</explain>
      <paraID>6A36373F</paraID>
      <start>14</start>
      <end>15</end>
      <status>modified</status>
      <modifiedWord>“</modifiedWord>
      <trackRevisions>false</trackRevisions>
    </reviewItem>
    <reviewItem>
      <errorID>075d794c-a8b6-405a-addf-dd2fcf0b0369</errorID>
      <errorWord>"</errorWord>
      <group>L1_Format</group>
      <groupName>格式问题</groupName>
      <ability>L2_HalfPunc_CN</ability>
      <abilityName>全半角问题</abilityName>
      <candidateList>
        <item>”</item>
      </candidateList>
      <explain>文本全半角错误。</explain>
      <paraID>6A36373F</paraID>
      <start>17</start>
      <end>18</end>
      <status>modified</status>
      <modifiedWord>”</modifiedWord>
      <trackRevisions>false</trackRevisions>
    </reviewItem>
    <reviewItem>
      <errorID>7bda6933-dfe2-4eff-b6e6-4d13688dddd5</errorID>
      <errorWord>"</errorWord>
      <group>L1_Format</group>
      <groupName>格式问题</groupName>
      <ability>L2_HalfPunc_CN</ability>
      <abilityName>全半角问题</abilityName>
      <candidateList>
        <item>“</item>
      </candidateList>
      <explain>文本全半角错误。</explain>
      <paraID>6A36373F</paraID>
      <start>83</start>
      <end>84</end>
      <status>modified</status>
      <modifiedWord>“</modifiedWord>
      <trackRevisions>false</trackRevisions>
    </reviewItem>
    <reviewItem>
      <errorID>7a4acb65-4aac-4ab1-a7c5-d5a2ee5d023f</errorID>
      <errorWord>"</errorWord>
      <group>L1_Format</group>
      <groupName>格式问题</groupName>
      <ability>L2_HalfPunc_CN</ability>
      <abilityName>全半角问题</abilityName>
      <candidateList>
        <item>”</item>
      </candidateList>
      <explain>文本全半角错误。</explain>
      <paraID>6A36373F</paraID>
      <start>86</start>
      <end>87</end>
      <status>modified</status>
      <modifiedWord>”</modifiedWord>
      <trackRevisions>false</trackRevisions>
    </reviewItem>
    <reviewItem>
      <errorID>a0c62e50-8af8-4d7f-81f6-a8a99f8e2cdb</errorID>
      <errorWord>)</errorWord>
      <group>L1_Format</group>
      <groupName>格式问题</groupName>
      <ability>L2_HalfPunc_CN</ability>
      <abilityName>全半角问题</abilityName>
      <candidateList>
        <item>）</item>
      </candidateList>
      <explain>文本全半角错误。</explain>
      <paraID>6A36373F</paraID>
      <start>121</start>
      <end>122</end>
      <status>modified</status>
      <modifiedWord>）</modifiedWord>
      <trackRevisions>false</trackRevisions>
    </reviewItem>
    <reviewItem>
      <errorID>bf0e7872-5255-4851-9815-bd9aceb0494b</errorID>
      <errorWord>"</errorWord>
      <group>L1_Format</group>
      <groupName>格式问题</groupName>
      <ability>L2_HalfPunc_CN</ability>
      <abilityName>全半角问题</abilityName>
      <candidateList>
        <item>“</item>
      </candidateList>
      <explain>文本全半角错误。</explain>
      <paraID>6A36373F</paraID>
      <start>133</start>
      <end>134</end>
      <status>modified</status>
      <modifiedWord>“</modifiedWord>
      <trackRevisions>false</trackRevisions>
    </reviewItem>
    <reviewItem>
      <errorID>bc6fb8f7-bf93-4f50-a865-5de92fcd729d</errorID>
      <errorWord>"</errorWord>
      <group>L1_Format</group>
      <groupName>格式问题</groupName>
      <ability>L2_HalfPunc_CN</ability>
      <abilityName>全半角问题</abilityName>
      <candidateList>
        <item>”</item>
      </candidateList>
      <explain>文本全半角错误。</explain>
      <paraID>6A36373F</paraID>
      <start>145</start>
      <end>146</end>
      <status>modified</status>
      <modifiedWord>”</modifiedWord>
      <trackRevisions>false</trackRevisions>
    </reviewItem>
    <reviewItem>
      <errorID>bf47f9ac-0dcd-45f9-9e73-de9f1cb1fba4</errorID>
      <errorWord>"</errorWord>
      <group>L1_Format</group>
      <groupName>格式问题</groupName>
      <ability>L2_HalfPunc_CN</ability>
      <abilityName>全半角问题</abilityName>
      <candidateList>
        <item>“</item>
      </candidateList>
      <explain>文本全半角错误。</explain>
      <paraID>6A36373F</paraID>
      <start>169</start>
      <end>170</end>
      <status>modified</status>
      <modifiedWord>“</modifiedWord>
      <trackRevisions>false</trackRevisions>
    </reviewItem>
    <reviewItem>
      <errorID>68b77d80-e70c-40d9-924e-569e8f75d54f</errorID>
      <errorWord>"</errorWord>
      <group>L1_Format</group>
      <groupName>格式问题</groupName>
      <ability>L2_HalfPunc_CN</ability>
      <abilityName>全半角问题</abilityName>
      <candidateList>
        <item>”</item>
      </candidateList>
      <explain>文本全半角错误。</explain>
      <paraID>6A36373F</paraID>
      <start>172</start>
      <end>173</end>
      <status>modified</status>
      <modifiedWord>”</modifiedWord>
      <trackRevisions>false</trackRevisions>
    </reviewItem>
    <reviewItem>
      <errorID>40a4cbad-a265-4355-84cd-4bf8bb6522af</errorID>
      <errorWord>"</errorWord>
      <group>L1_Format</group>
      <groupName>格式问题</groupName>
      <ability>L2_HalfPunc_CN</ability>
      <abilityName>全半角问题</abilityName>
      <candidateList>
        <item>“</item>
      </candidateList>
      <explain>文本全半角错误。</explain>
      <paraID>6A36373F</paraID>
      <start>198</start>
      <end>199</end>
      <status>modified</status>
      <modifiedWord>“</modifiedWord>
      <trackRevisions>false</trackRevisions>
    </reviewItem>
    <reviewItem>
      <errorID>e485fa65-92ac-4b56-945c-ce52c19eb1bd</errorID>
      <errorWord>"</errorWord>
      <group>L1_Format</group>
      <groupName>格式问题</groupName>
      <ability>L2_HalfPunc_CN</ability>
      <abilityName>全半角问题</abilityName>
      <candidateList>
        <item>”</item>
      </candidateList>
      <explain>文本全半角错误。</explain>
      <paraID>6A36373F</paraID>
      <start>204</start>
      <end>205</end>
      <status>modified</status>
      <modifiedWord>”</modifiedWord>
      <trackRevisions>false</trackRevisions>
    </reviewItem>
    <reviewItem>
      <errorID>da079ffb-73c7-4bb9-8642-c72292fc2384</errorID>
      <errorWord>"</errorWord>
      <group>L1_Format</group>
      <groupName>格式问题</groupName>
      <ability>L2_HalfPunc_CN</ability>
      <abilityName>全半角问题</abilityName>
      <candidateList>
        <item>“</item>
      </candidateList>
      <explain>文本全半角错误。</explain>
      <paraID>6A36373F</paraID>
      <start>227</start>
      <end>228</end>
      <status>modified</status>
      <modifiedWord>“</modifiedWord>
      <trackRevisions>false</trackRevisions>
    </reviewItem>
    <reviewItem>
      <errorID>5b5358ea-914b-4352-ba42-f559b6afd66a</errorID>
      <errorWord>"</errorWord>
      <group>L1_Format</group>
      <groupName>格式问题</groupName>
      <ability>L2_HalfPunc_CN</ability>
      <abilityName>全半角问题</abilityName>
      <candidateList>
        <item>”</item>
      </candidateList>
      <explain>文本全半角错误。</explain>
      <paraID>6A36373F</paraID>
      <start>230</start>
      <end>231</end>
      <status>modified</status>
      <modifiedWord>”</modifiedWord>
      <trackRevisions>false</trackRevisions>
    </reviewItem>
    <reviewItem>
      <errorID>d1a1b47f-e6c2-4b68-94f3-f1968c30a328</errorID>
      <errorWord>"</errorWord>
      <group>L1_Format</group>
      <groupName>格式问题</groupName>
      <ability>L2_HalfPunc_CN</ability>
      <abilityName>全半角问题</abilityName>
      <candidateList>
        <item>“</item>
      </candidateList>
      <explain>文本全半角错误。</explain>
      <paraID>6A36373F</paraID>
      <start>253</start>
      <end>254</end>
      <status>modified</status>
      <modifiedWord>“</modifiedWord>
      <trackRevisions>false</trackRevisions>
    </reviewItem>
    <reviewItem>
      <errorID>f53c0d4f-93ae-4ea1-be4c-37978cb16dcb</errorID>
      <errorWord>"</errorWord>
      <group>L1_Format</group>
      <groupName>格式问题</groupName>
      <ability>L2_HalfPunc_CN</ability>
      <abilityName>全半角问题</abilityName>
      <candidateList>
        <item>”</item>
      </candidateList>
      <explain>文本全半角错误。</explain>
      <paraID>6A36373F</paraID>
      <start>256</start>
      <end>257</end>
      <status>modified</status>
      <modifiedWord>”</modifiedWord>
      <trackRevisions>false</trackRevisions>
    </reviewItem>
    <reviewItem>
      <errorID>e6359740-69f5-4b0c-98a0-2ed3fc5e7dc7</errorID>
      <errorWord>"</errorWord>
      <group>L1_Format</group>
      <groupName>格式问题</groupName>
      <ability>L2_HalfPunc_CN</ability>
      <abilityName>全半角问题</abilityName>
      <candidateList>
        <item>“</item>
      </candidateList>
      <explain>文本全半角错误。</explain>
      <paraID> 7641A37</paraID>
      <start>0</start>
      <end>1</end>
      <status>modified</status>
      <modifiedWord>“</modifiedWord>
      <trackRevisions>false</trackRevisions>
    </reviewItem>
    <reviewItem>
      <errorID>0189b818-cedd-4fc0-8aba-e28399c6be92</errorID>
      <errorWord>"</errorWord>
      <group>L1_Format</group>
      <groupName>格式问题</groupName>
      <ability>L2_HalfPunc_CN</ability>
      <abilityName>全半角问题</abilityName>
      <candidateList>
        <item>”</item>
      </candidateList>
      <explain>文本全半角错误。</explain>
      <paraID> 7641A37</paraID>
      <start>3</start>
      <end>4</end>
      <status>modified</status>
      <modifiedWord>”</modifiedWord>
      <trackRevisions>false</trackRevisions>
    </reviewItem>
    <reviewItem>
      <errorID>efecf2a2-22f8-4d25-b76c-74eba3952c60</errorID>
      <errorWord>"</errorWord>
      <group>L1_Format</group>
      <groupName>格式问题</groupName>
      <ability>L2_HalfPunc_CN</ability>
      <abilityName>全半角问题</abilityName>
      <candidateList>
        <item>“</item>
      </candidateList>
      <explain>文本全半角错误。</explain>
      <paraID> 7641A37</paraID>
      <start>22</start>
      <end>23</end>
      <status>modified</status>
      <modifiedWord>“</modifiedWord>
      <trackRevisions>false</trackRevisions>
    </reviewItem>
    <reviewItem>
      <errorID>4e5c3c73-3c33-4a29-a87c-2dfe17942851</errorID>
      <errorWord>"</errorWord>
      <group>L1_Format</group>
      <groupName>格式问题</groupName>
      <ability>L2_HalfPunc_CN</ability>
      <abilityName>全半角问题</abilityName>
      <candidateList>
        <item>”</item>
      </candidateList>
      <explain>文本全半角错误。</explain>
      <paraID> 7641A37</paraID>
      <start>25</start>
      <end>26</end>
      <status>modified</status>
      <modifiedWord>”</modifiedWord>
      <trackRevisions>false</trackRevisions>
    </reviewItem>
    <reviewItem>
      <errorID>e00ebd51-0b2d-48c5-a390-f3e26679bc81</errorID>
      <errorWord>)</errorWord>
      <group>L1_Format</group>
      <groupName>格式问题</groupName>
      <ability>L2_HalfPunc_CN</ability>
      <abilityName>全半角问题</abilityName>
      <candidateList>
        <item>）</item>
      </candidateList>
      <explain>文本全半角错误。</explain>
      <paraID> 7641A37</paraID>
      <start>35</start>
      <end>36</end>
      <status>modified</status>
      <modifiedWord>）</modifiedWord>
      <trackRevisions>false</trackRevisions>
    </reviewItem>
    <reviewItem>
      <errorID>28febc80-3265-499a-9033-dbb4275a3644</errorID>
      <errorWord>"</errorWord>
      <group>L1_Format</group>
      <groupName>格式问题</groupName>
      <ability>L2_HalfPunc_CN</ability>
      <abilityName>全半角问题</abilityName>
      <candidateList>
        <item>“</item>
      </candidateList>
      <explain>文本全半角错误。</explain>
      <paraID> 7641A37</paraID>
      <start>42</start>
      <end>43</end>
      <status>modified</status>
      <modifiedWord>“</modifiedWord>
      <trackRevisions>false</trackRevisions>
    </reviewItem>
    <reviewItem>
      <errorID>7ce164ad-709e-4875-b1d8-ff5e732b7cd6</errorID>
      <errorWord>"</errorWord>
      <group>L1_Format</group>
      <groupName>格式问题</groupName>
      <ability>L2_HalfPunc_CN</ability>
      <abilityName>全半角问题</abilityName>
      <candidateList>
        <item>”</item>
      </candidateList>
      <explain>文本全半角错误。</explain>
      <paraID> 7641A37</paraID>
      <start>45</start>
      <end>46</end>
      <status>modified</status>
      <modifiedWord>”</modifiedWord>
      <trackRevisions>false</trackRevisions>
    </reviewItem>
    <reviewItem>
      <errorID>ad487a47-6a21-4a53-92e0-cabe0f8c3f46</errorID>
      <errorWord>-</errorWord>
      <group>L1_Format</group>
      <groupName>格式问题</groupName>
      <ability>L2_HalfPunc_CN</ability>
      <abilityName>全半角问题</abilityName>
      <candidateList>
        <item>－</item>
      </candidateList>
      <explain>文本全半角错误。</explain>
      <paraID> 7641A37</paraID>
      <start>83</start>
      <end>84</end>
      <status>modified</status>
      <modifiedWord>－</modifiedWord>
      <trackRevisions>false</trackRevisions>
    </reviewItem>
    <reviewItem>
      <errorID>f1afc6f3-ac6d-4d82-95a6-b5cf424d50bc</errorID>
      <errorWord>-</errorWord>
      <group>L1_Format</group>
      <groupName>格式问题</groupName>
      <ability>L2_HalfPunc_CN</ability>
      <abilityName>全半角问题</abilityName>
      <candidateList>
        <item>－</item>
      </candidateList>
      <explain>文本全半角错误。</explain>
      <paraID> 7641A37</paraID>
      <start>89</start>
      <end>90</end>
      <status>modified</status>
      <modifiedWord>－</modifiedWord>
      <trackRevisions>false</trackRevisions>
    </reviewItem>
    <reviewItem>
      <errorID>1bbe5647-8360-44c7-9791-bda212fe177e</errorID>
      <errorWord>-</errorWord>
      <group>L1_Format</group>
      <groupName>格式问题</groupName>
      <ability>L2_HalfPunc_CN</ability>
      <abilityName>全半角问题</abilityName>
      <candidateList>
        <item>－</item>
      </candidateList>
      <explain>文本全半角错误。</explain>
      <paraID> 7641A37</paraID>
      <start>95</start>
      <end>96</end>
      <status>modified</status>
      <modifiedWord>－</modifiedWord>
      <trackRevisions>false</trackRevisions>
    </reviewItem>
    <reviewItem>
      <errorID>bb36c786-0cf4-4767-9456-2bbe053eadb1</errorID>
      <errorWord>"</errorWord>
      <group>L1_Format</group>
      <groupName>格式问题</groupName>
      <ability>L2_HalfPunc_CN</ability>
      <abilityName>全半角问题</abilityName>
      <candidateList>
        <item>“</item>
      </candidateList>
      <explain>文本全半角错误。</explain>
      <paraID> 7641A37</paraID>
      <start>141</start>
      <end>142</end>
      <status>modified</status>
      <modifiedWord>“</modifiedWord>
      <trackRevisions>false</trackRevisions>
    </reviewItem>
    <reviewItem>
      <errorID>e2351bca-dbf1-4f5f-8fb0-abd65cc71056</errorID>
      <errorWord>"</errorWord>
      <group>L1_Format</group>
      <groupName>格式问题</groupName>
      <ability>L2_HalfPunc_CN</ability>
      <abilityName>全半角问题</abilityName>
      <candidateList>
        <item>”</item>
      </candidateList>
      <explain>文本全半角错误。</explain>
      <paraID> 7641A37</paraID>
      <start>144</start>
      <end>145</end>
      <status>modified</status>
      <modifiedWord>”</modifiedWord>
      <trackRevisions>false</trackRevisions>
    </reviewItem>
    <reviewItem>
      <errorID>8cb491f9-5161-4881-8984-ca9c28481684</errorID>
      <errorWord>"</errorWord>
      <group>L1_Format</group>
      <groupName>格式问题</groupName>
      <ability>L2_HalfPunc_CN</ability>
      <abilityName>全半角问题</abilityName>
      <candidateList>
        <item>“</item>
      </candidateList>
      <explain>文本全半角错误。</explain>
      <paraID> 7641A37</paraID>
      <start>147</start>
      <end>148</end>
      <status>modified</status>
      <modifiedWord>“</modifiedWord>
      <trackRevisions>false</trackRevisions>
    </reviewItem>
    <reviewItem>
      <errorID>164adcf7-eba3-46ac-9a52-130b3a6f242e</errorID>
      <errorWord>"</errorWord>
      <group>L1_Format</group>
      <groupName>格式问题</groupName>
      <ability>L2_HalfPunc_CN</ability>
      <abilityName>全半角问题</abilityName>
      <candidateList>
        <item>”</item>
      </candidateList>
      <explain>文本全半角错误。</explain>
      <paraID> 7641A37</paraID>
      <start>151</start>
      <end>152</end>
      <status>modified</status>
      <modifiedWord>”</modifiedWord>
      <trackRevisions>false</trackRevisions>
    </reviewItem>
    <reviewItem>
      <errorID>23ebc07c-11b6-4551-ad08-671c62cadb23</errorID>
      <errorWord>"</errorWord>
      <group>L1_Format</group>
      <groupName>格式问题</groupName>
      <ability>L2_HalfPunc_CN</ability>
      <abilityName>全半角问题</abilityName>
      <candidateList>
        <item>“</item>
      </candidateList>
      <explain>文本全半角错误。</explain>
      <paraID> 7641A37</paraID>
      <start>247</start>
      <end>248</end>
      <status>modified</status>
      <modifiedWord>“</modifiedWord>
      <trackRevisions>false</trackRevisions>
    </reviewItem>
    <reviewItem>
      <errorID>efeeef78-8b5b-4411-8af5-96a35c50860d</errorID>
      <errorWord>"</errorWord>
      <group>L1_Format</group>
      <groupName>格式问题</groupName>
      <ability>L2_HalfPunc_CN</ability>
      <abilityName>全半角问题</abilityName>
      <candidateList>
        <item>”</item>
      </candidateList>
      <explain>文本全半角错误。</explain>
      <paraID> 7641A37</paraID>
      <start>251</start>
      <end>252</end>
      <status>modified</status>
      <modifiedWord>”</modifiedWord>
      <trackRevisions>false</trackRevisions>
    </reviewItem>
    <reviewItem>
      <errorID>d20f7233-7fa9-4c79-bc68-4b741a473735</errorID>
      <errorWord>"</errorWord>
      <group>L1_Format</group>
      <groupName>格式问题</groupName>
      <ability>L2_HalfPunc_CN</ability>
      <abilityName>全半角问题</abilityName>
      <candidateList>
        <item>“</item>
      </candidateList>
      <explain>文本全半角错误。</explain>
      <paraID> 7641A37</paraID>
      <start>255</start>
      <end>256</end>
      <status>modified</status>
      <modifiedWord>“</modifiedWord>
      <trackRevisions>false</trackRevisions>
    </reviewItem>
    <reviewItem>
      <errorID>81e828e8-e373-4531-aa0f-2debe634de05</errorID>
      <errorWord>"</errorWord>
      <group>L1_Format</group>
      <groupName>格式问题</groupName>
      <ability>L2_HalfPunc_CN</ability>
      <abilityName>全半角问题</abilityName>
      <candidateList>
        <item>”</item>
      </candidateList>
      <explain>文本全半角错误。</explain>
      <paraID> 7641A37</paraID>
      <start>259</start>
      <end>260</end>
      <status>modified</status>
      <modifiedWord>”</modifiedWord>
      <trackRevisions>false</trackRevisions>
    </reviewItem>
    <reviewItem>
      <errorID>fc7fe466-3667-43d4-83e0-b2cea302516e</errorID>
      <errorWord>"</errorWord>
      <group>L1_Format</group>
      <groupName>格式问题</groupName>
      <ability>L2_HalfPunc_CN</ability>
      <abilityName>全半角问题</abilityName>
      <candidateList>
        <item>“</item>
      </candidateList>
      <explain>文本全半角错误。</explain>
      <paraID> 7641A37</paraID>
      <start>267</start>
      <end>268</end>
      <status>modified</status>
      <modifiedWord>“</modifiedWord>
      <trackRevisions>false</trackRevisions>
    </reviewItem>
    <reviewItem>
      <errorID>00d65476-41b3-4bdb-afb0-50e1f26c44cf</errorID>
      <errorWord>"</errorWord>
      <group>L1_Format</group>
      <groupName>格式问题</groupName>
      <ability>L2_HalfPunc_CN</ability>
      <abilityName>全半角问题</abilityName>
      <candidateList>
        <item>”</item>
      </candidateList>
      <explain>文本全半角错误。</explain>
      <paraID> 7641A37</paraID>
      <start>270</start>
      <end>271</end>
      <status>modified</status>
      <modifiedWord>”</modifiedWord>
      <trackRevisions>false</trackRevisions>
    </reviewItem>
    <reviewItem>
      <errorID>0c55110d-5ec0-4a53-9313-b342ba60449d</errorID>
      <errorWord>"</errorWord>
      <group>L1_Format</group>
      <groupName>格式问题</groupName>
      <ability>L2_HalfPunc_CN</ability>
      <abilityName>全半角问题</abilityName>
      <candidateList>
        <item>“</item>
      </candidateList>
      <explain>文本全半角错误。</explain>
      <paraID> 7641A37</paraID>
      <start>272</start>
      <end>273</end>
      <status>modified</status>
      <modifiedWord>“</modifiedWord>
      <trackRevisions>false</trackRevisions>
    </reviewItem>
    <reviewItem>
      <errorID>33d271de-e3dd-4852-bc63-c8be78c12f35</errorID>
      <errorWord>"</errorWord>
      <group>L1_Format</group>
      <groupName>格式问题</groupName>
      <ability>L2_HalfPunc_CN</ability>
      <abilityName>全半角问题</abilityName>
      <candidateList>
        <item>”</item>
      </candidateList>
      <explain>文本全半角错误。</explain>
      <paraID> 7641A37</paraID>
      <start>275</start>
      <end>276</end>
      <status>modified</status>
      <modifiedWord>”</modifiedWord>
      <trackRevisions>false</trackRevisions>
    </reviewItem>
    <reviewItem>
      <errorID>ca585fed-2bb8-43cf-b93a-c29286648381</errorID>
      <errorWord>"</errorWord>
      <group>L1_Format</group>
      <groupName>格式问题</groupName>
      <ability>L2_HalfPunc_CN</ability>
      <abilityName>全半角问题</abilityName>
      <candidateList>
        <item>“</item>
      </candidateList>
      <explain>文本全半角错误。</explain>
      <paraID> 7641A37</paraID>
      <start>277</start>
      <end>278</end>
      <status>modified</status>
      <modifiedWord>“</modifiedWord>
      <trackRevisions>false</trackRevisions>
    </reviewItem>
    <reviewItem>
      <errorID>b06ea520-a45b-47ff-b5e4-3b03d8542f8b</errorID>
      <errorWord>"</errorWord>
      <group>L1_Format</group>
      <groupName>格式问题</groupName>
      <ability>L2_HalfPunc_CN</ability>
      <abilityName>全半角问题</abilityName>
      <candidateList>
        <item>”</item>
      </candidateList>
      <explain>文本全半角错误。</explain>
      <paraID> 7641A37</paraID>
      <start>280</start>
      <end>281</end>
      <status>modified</status>
      <modifiedWord>”</modifiedWord>
      <trackRevisions>false</trackRevisions>
    </reviewItem>
    <reviewItem>
      <errorID>09dfd1c5-c2e4-4f86-b8f1-f08f4dfec34c</errorID>
      <errorWord>"</errorWord>
      <group>L1_Format</group>
      <groupName>格式问题</groupName>
      <ability>L2_HalfPunc_CN</ability>
      <abilityName>全半角问题</abilityName>
      <candidateList>
        <item>“</item>
      </candidateList>
      <explain>文本全半角错误。</explain>
      <paraID> 7641A37</paraID>
      <start>282</start>
      <end>283</end>
      <status>modified</status>
      <modifiedWord>“</modifiedWord>
      <trackRevisions>false</trackRevisions>
    </reviewItem>
    <reviewItem>
      <errorID>cbb6fc22-9e00-4399-90d7-4709a7817314</errorID>
      <errorWord>"</errorWord>
      <group>L1_Format</group>
      <groupName>格式问题</groupName>
      <ability>L2_HalfPunc_CN</ability>
      <abilityName>全半角问题</abilityName>
      <candidateList>
        <item>”</item>
      </candidateList>
      <explain>文本全半角错误。</explain>
      <paraID> 7641A37</paraID>
      <start>285</start>
      <end>286</end>
      <status>modified</status>
      <modifiedWord>”</modifiedWord>
      <trackRevisions>false</trackRevisions>
    </reviewItem>
    <reviewItem>
      <errorID>a5d25c9a-b60b-43e0-a3d9-cb0f6a933ec4</errorID>
      <errorWord>"</errorWord>
      <group>L1_Format</group>
      <groupName>格式问题</groupName>
      <ability>L2_HalfPunc_CN</ability>
      <abilityName>全半角问题</abilityName>
      <candidateList>
        <item>“</item>
      </candidateList>
      <explain>文本全半角错误。</explain>
      <paraID> 7641A37</paraID>
      <start>289</start>
      <end>290</end>
      <status>modified</status>
      <modifiedWord>“</modifiedWord>
      <trackRevisions>false</trackRevisions>
    </reviewItem>
    <reviewItem>
      <errorID>758c7e3c-a8da-4ab0-b65e-740cc50fde70</errorID>
      <errorWord>"</errorWord>
      <group>L1_Format</group>
      <groupName>格式问题</groupName>
      <ability>L2_HalfPunc_CN</ability>
      <abilityName>全半角问题</abilityName>
      <candidateList>
        <item>”</item>
      </candidateList>
      <explain>文本全半角错误。</explain>
      <paraID> 7641A37</paraID>
      <start>292</start>
      <end>293</end>
      <status>modified</status>
      <modifiedWord>”</modifiedWord>
      <trackRevisions>false</trackRevisions>
    </reviewItem>
    <reviewItem>
      <errorID>8e329ab0-fcb9-4f33-9141-6712183293b9</errorID>
      <errorWord>"</errorWord>
      <group>L1_Format</group>
      <groupName>格式问题</groupName>
      <ability>L2_HalfPunc_CN</ability>
      <abilityName>全半角问题</abilityName>
      <candidateList>
        <item>“</item>
      </candidateList>
      <explain>文本全半角错误。</explain>
      <paraID> 7641A37</paraID>
      <start>298</start>
      <end>299</end>
      <status>modified</status>
      <modifiedWord>“</modifiedWord>
      <trackRevisions>false</trackRevisions>
    </reviewItem>
    <reviewItem>
      <errorID>9060cf18-6e19-4e61-8943-83882e3d26bd</errorID>
      <errorWord>"</errorWord>
      <group>L1_Format</group>
      <groupName>格式问题</groupName>
      <ability>L2_HalfPunc_CN</ability>
      <abilityName>全半角问题</abilityName>
      <candidateList>
        <item>”</item>
      </candidateList>
      <explain>文本全半角错误。</explain>
      <paraID> 7641A37</paraID>
      <start>302</start>
      <end>303</end>
      <status>modified</status>
      <modifiedWord>”</modifiedWord>
      <trackRevisions>false</trackRevisions>
    </reviewItem>
    <reviewItem>
      <errorID>e6737006-9f09-49f2-bd97-44b647ef3c01</errorID>
      <errorWord>"</errorWord>
      <group>L1_Format</group>
      <groupName>格式问题</groupName>
      <ability>L2_HalfPunc_CN</ability>
      <abilityName>全半角问题</abilityName>
      <candidateList>
        <item>“</item>
      </candidateList>
      <explain>文本全半角错误。</explain>
      <paraID>2626CF5D</paraID>
      <start>7</start>
      <end>8</end>
      <status>modified</status>
      <modifiedWord>“</modifiedWord>
      <trackRevisions>false</trackRevisions>
    </reviewItem>
    <reviewItem>
      <errorID>484cda46-e519-483e-bfd9-197eebddda44</errorID>
      <errorWord>"</errorWord>
      <group>L1_Format</group>
      <groupName>格式问题</groupName>
      <ability>L2_HalfPunc_CN</ability>
      <abilityName>全半角问题</abilityName>
      <candidateList>
        <item>”</item>
      </candidateList>
      <explain>文本全半角错误。</explain>
      <paraID>2626CF5D</paraID>
      <start>10</start>
      <end>11</end>
      <status>modified</status>
      <modifiedWord>”</modifiedWord>
      <trackRevisions>false</trackRevisions>
    </reviewItem>
    <reviewItem>
      <errorID>caf46b98-b620-40f4-9e43-24d4a7fab3bb</errorID>
      <errorWord>"</errorWord>
      <group>L1_Format</group>
      <groupName>格式问题</groupName>
      <ability>L2_HalfPunc_CN</ability>
      <abilityName>全半角问题</abilityName>
      <candidateList>
        <item>“</item>
      </candidateList>
      <explain>文本全半角错误。</explain>
      <paraID>2626CF5D</paraID>
      <start>16</start>
      <end>17</end>
      <status>modified</status>
      <modifiedWord>“</modifiedWord>
      <trackRevisions>false</trackRevisions>
    </reviewItem>
    <reviewItem>
      <errorID>c5dce952-27c8-4046-af9c-c913207d1009</errorID>
      <errorWord>"</errorWord>
      <group>L1_Format</group>
      <groupName>格式问题</groupName>
      <ability>L2_HalfPunc_CN</ability>
      <abilityName>全半角问题</abilityName>
      <candidateList>
        <item>”</item>
      </candidateList>
      <explain>文本全半角错误。</explain>
      <paraID>2626CF5D</paraID>
      <start>21</start>
      <end>22</end>
      <status>modified</status>
      <modifiedWord>”</modifiedWord>
      <trackRevisions>false</trackRevisions>
    </reviewItem>
    <reviewItem>
      <errorID>d2f38ac8-3ea7-404b-9afc-2a7740880706</errorID>
      <errorWord>"</errorWord>
      <group>L1_Format</group>
      <groupName>格式问题</groupName>
      <ability>L2_HalfPunc_CN</ability>
      <abilityName>全半角问题</abilityName>
      <candidateList>
        <item>“</item>
      </candidateList>
      <explain>文本全半角错误。</explain>
      <paraID>2626CF5D</paraID>
      <start>31</start>
      <end>32</end>
      <status>modified</status>
      <modifiedWord>“</modifiedWord>
      <trackRevisions>false</trackRevisions>
    </reviewItem>
    <reviewItem>
      <errorID>889958e8-2e15-4d0c-a798-2df99b57aafb</errorID>
      <errorWord>"</errorWord>
      <group>L1_Format</group>
      <groupName>格式问题</groupName>
      <ability>L2_HalfPunc_CN</ability>
      <abilityName>全半角问题</abilityName>
      <candidateList>
        <item>”</item>
      </candidateList>
      <explain>文本全半角错误。</explain>
      <paraID>2626CF5D</paraID>
      <start>33</start>
      <end>34</end>
      <status>modified</status>
      <modifiedWord>”</modifiedWord>
      <trackRevisions>false</trackRevisions>
    </reviewItem>
    <reviewItem>
      <errorID>6dfdbdbd-9100-4b1e-bbbb-b5f465e2bf67</errorID>
      <errorWord>"</errorWord>
      <group>L1_Format</group>
      <groupName>格式问题</groupName>
      <ability>L2_HalfPunc_CN</ability>
      <abilityName>全半角问题</abilityName>
      <candidateList>
        <item>“</item>
      </candidateList>
      <explain>文本全半角错误。</explain>
      <paraID>2626CF5D</paraID>
      <start>60</start>
      <end>61</end>
      <status>modified</status>
      <modifiedWord>“</modifiedWord>
      <trackRevisions>false</trackRevisions>
    </reviewItem>
    <reviewItem>
      <errorID>9839f425-3b98-4b53-8527-ce5cd860c8ef</errorID>
      <errorWord>"</errorWord>
      <group>L1_Format</group>
      <groupName>格式问题</groupName>
      <ability>L2_HalfPunc_CN</ability>
      <abilityName>全半角问题</abilityName>
      <candidateList>
        <item>”</item>
      </candidateList>
      <explain>文本全半角错误。</explain>
      <paraID>2626CF5D</paraID>
      <start>63</start>
      <end>64</end>
      <status>modified</status>
      <modifiedWord>”</modifiedWord>
      <trackRevisions>false</trackRevisions>
    </reviewItem>
    <reviewItem>
      <errorID>5eff787d-1712-44e6-ad63-07304ca65c89</errorID>
      <errorWord>"</errorWord>
      <group>L1_Format</group>
      <groupName>格式问题</groupName>
      <ability>L2_HalfPunc_CN</ability>
      <abilityName>全半角问题</abilityName>
      <candidateList>
        <item>“</item>
      </candidateList>
      <explain>文本全半角错误。</explain>
      <paraID>2626CF5D</paraID>
      <start>68</start>
      <end>69</end>
      <status>modified</status>
      <modifiedWord>“</modifiedWord>
      <trackRevisions>false</trackRevisions>
    </reviewItem>
    <reviewItem>
      <errorID>ba86f10c-648a-46d9-ae87-37e9c42f4c71</errorID>
      <errorWord>"</errorWord>
      <group>L1_Format</group>
      <groupName>格式问题</groupName>
      <ability>L2_HalfPunc_CN</ability>
      <abilityName>全半角问题</abilityName>
      <candidateList>
        <item>”</item>
      </candidateList>
      <explain>文本全半角错误。</explain>
      <paraID>2626CF5D</paraID>
      <start>74</start>
      <end>75</end>
      <status>modified</status>
      <modifiedWord>”</modifiedWord>
      <trackRevisions>false</trackRevisions>
    </reviewItem>
    <reviewItem>
      <errorID>3ce7ee08-3d9d-4481-bc15-29ef5381c69d</errorID>
      <errorWord>"</errorWord>
      <group>L1_Format</group>
      <groupName>格式问题</groupName>
      <ability>L2_HalfPunc_CN</ability>
      <abilityName>全半角问题</abilityName>
      <candidateList>
        <item>“</item>
      </candidateList>
      <explain>文本全半角错误。</explain>
      <paraID>2626CF5D</paraID>
      <start>76</start>
      <end>77</end>
      <status>modified</status>
      <modifiedWord>“</modifiedWord>
      <trackRevisions>false</trackRevisions>
    </reviewItem>
    <reviewItem>
      <errorID>91710fed-fb81-4517-8516-9757b30941b0</errorID>
      <errorWord>"</errorWord>
      <group>L1_Format</group>
      <groupName>格式问题</groupName>
      <ability>L2_HalfPunc_CN</ability>
      <abilityName>全半角问题</abilityName>
      <candidateList>
        <item>”</item>
      </candidateList>
      <explain>文本全半角错误。</explain>
      <paraID>2626CF5D</paraID>
      <start>81</start>
      <end>82</end>
      <status>modified</status>
      <modifiedWord>”</modifiedWord>
      <trackRevisions>false</trackRevisions>
    </reviewItem>
    <reviewItem>
      <errorID>689c778a-36e0-4d4b-ab0c-f253ed9fd71a</errorID>
      <errorWord>"</errorWord>
      <group>L1_Format</group>
      <groupName>格式问题</groupName>
      <ability>L2_HalfPunc_CN</ability>
      <abilityName>全半角问题</abilityName>
      <candidateList>
        <item>“</item>
      </candidateList>
      <explain>文本全半角错误。</explain>
      <paraID>2626CF5D</paraID>
      <start>149</start>
      <end>150</end>
      <status>modified</status>
      <modifiedWord>“</modifiedWord>
      <trackRevisions>false</trackRevisions>
    </reviewItem>
    <reviewItem>
      <errorID>51b8f23f-4038-4bf4-a9e2-f45d9b1884d9</errorID>
      <errorWord>"</errorWord>
      <group>L1_Format</group>
      <groupName>格式问题</groupName>
      <ability>L2_HalfPunc_CN</ability>
      <abilityName>全半角问题</abilityName>
      <candidateList>
        <item>”</item>
      </candidateList>
      <explain>文本全半角错误。</explain>
      <paraID>2626CF5D</paraID>
      <start>154</start>
      <end>155</end>
      <status>modified</status>
      <modifiedWord>”</modifiedWord>
      <trackRevisions>false</trackRevisions>
    </reviewItem>
    <reviewItem>
      <errorID>7308f5a1-99a7-4f4e-9b74-4f7325f14b09</errorID>
      <errorWord>"</errorWord>
      <group>L1_Format</group>
      <groupName>格式问题</groupName>
      <ability>L2_HalfPunc_CN</ability>
      <abilityName>全半角问题</abilityName>
      <candidateList>
        <item>“</item>
      </candidateList>
      <explain>文本全半角错误。</explain>
      <paraID>2626CF5D</paraID>
      <start>160</start>
      <end>161</end>
      <status>modified</status>
      <modifiedWord>“</modifiedWord>
      <trackRevisions>false</trackRevisions>
    </reviewItem>
    <reviewItem>
      <errorID>9fc903d7-0b70-4a8b-b68f-f9b4b06f29fc</errorID>
      <errorWord>"</errorWord>
      <group>L1_Format</group>
      <groupName>格式问题</groupName>
      <ability>L2_HalfPunc_CN</ability>
      <abilityName>全半角问题</abilityName>
      <candidateList>
        <item>”</item>
      </candidateList>
      <explain>文本全半角错误。</explain>
      <paraID>2626CF5D</paraID>
      <start>163</start>
      <end>164</end>
      <status>modified</status>
      <modifiedWord>”</modifiedWord>
      <trackRevisions>false</trackRevisions>
    </reviewItem>
    <reviewItem>
      <errorID>07016b44-625d-4db6-a503-96bee2cfb7c0</errorID>
      <errorWord>"</errorWord>
      <group>L1_Format</group>
      <groupName>格式问题</groupName>
      <ability>L2_HalfPunc_CN</ability>
      <abilityName>全半角问题</abilityName>
      <candidateList>
        <item>“</item>
      </candidateList>
      <explain>文本全半角错误。</explain>
      <paraID>2626CF5D</paraID>
      <start>171</start>
      <end>172</end>
      <status>modified</status>
      <modifiedWord>“</modifiedWord>
      <trackRevisions>false</trackRevisions>
    </reviewItem>
    <reviewItem>
      <errorID>d1229c80-e93d-4c91-aa73-9407ca58b358</errorID>
      <errorWord>"</errorWord>
      <group>L1_Format</group>
      <groupName>格式问题</groupName>
      <ability>L2_HalfPunc_CN</ability>
      <abilityName>全半角问题</abilityName>
      <candidateList>
        <item>”</item>
      </candidateList>
      <explain>文本全半角错误。</explain>
      <paraID>2626CF5D</paraID>
      <start>176</start>
      <end>177</end>
      <status>modified</status>
      <modifiedWord>”</modifiedWord>
      <trackRevisions>false</trackRevisions>
    </reviewItem>
    <reviewItem>
      <errorID>0caca77e-1580-4152-93f3-565d57c1b83e</errorID>
      <errorWord>"</errorWord>
      <group>L1_Format</group>
      <groupName>格式问题</groupName>
      <ability>L2_HalfPunc_CN</ability>
      <abilityName>全半角问题</abilityName>
      <candidateList>
        <item>“</item>
      </candidateList>
      <explain>文本全半角错误。</explain>
      <paraID>4098DA37</paraID>
      <start>56</start>
      <end>57</end>
      <status>modified</status>
      <modifiedWord>“</modifiedWord>
      <trackRevisions>false</trackRevisions>
    </reviewItem>
    <reviewItem>
      <errorID>f732f150-2139-4570-bc55-c19f678ed5bf</errorID>
      <errorWord>"</errorWord>
      <group>L1_Format</group>
      <groupName>格式问题</groupName>
      <ability>L2_HalfPunc_CN</ability>
      <abilityName>全半角问题</abilityName>
      <candidateList>
        <item>”</item>
      </candidateList>
      <explain>文本全半角错误。</explain>
      <paraID>4098DA37</paraID>
      <start>61</start>
      <end>62</end>
      <status>modified</status>
      <modifiedWord>”</modifiedWord>
      <trackRevisions>false</trackRevisions>
    </reviewItem>
    <reviewItem>
      <errorID>225db34a-b8af-4a0f-ba74-d39683a9025f</errorID>
      <errorWord>"</errorWord>
      <group>L1_Format</group>
      <groupName>格式问题</groupName>
      <ability>L2_HalfPunc_CN</ability>
      <abilityName>全半角问题</abilityName>
      <candidateList>
        <item>“</item>
      </candidateList>
      <explain>文本全半角错误。</explain>
      <paraID>4098DA37</paraID>
      <start>81</start>
      <end>82</end>
      <status>modified</status>
      <modifiedWord>“</modifiedWord>
      <trackRevisions>false</trackRevisions>
    </reviewItem>
    <reviewItem>
      <errorID>271cf035-a6bd-4796-8654-14cee9907f1b</errorID>
      <errorWord>"</errorWord>
      <group>L1_Format</group>
      <groupName>格式问题</groupName>
      <ability>L2_HalfPunc_CN</ability>
      <abilityName>全半角问题</abilityName>
      <candidateList>
        <item>”</item>
      </candidateList>
      <explain>文本全半角错误。</explain>
      <paraID>4098DA37</paraID>
      <start>84</start>
      <end>85</end>
      <status>modified</status>
      <modifiedWord>”</modifiedWord>
      <trackRevisions>false</trackRevisions>
    </reviewItem>
    <reviewItem>
      <errorID>2373e086-203f-43d5-a4a5-ba2d3e24a481</errorID>
      <errorWord>"</errorWord>
      <group>L1_Format</group>
      <groupName>格式问题</groupName>
      <ability>L2_HalfPunc_CN</ability>
      <abilityName>全半角问题</abilityName>
      <candidateList>
        <item>“</item>
      </candidateList>
      <explain>文本全半角错误。</explain>
      <paraID>4098DA37</paraID>
      <start>85</start>
      <end>86</end>
      <status>modified</status>
      <modifiedWord>“</modifiedWord>
      <trackRevisions>false</trackRevisions>
    </reviewItem>
    <reviewItem>
      <errorID>9727d003-6a3d-494c-987a-4f4dbbd2f31b</errorID>
      <errorWord>"</errorWord>
      <group>L1_Format</group>
      <groupName>格式问题</groupName>
      <ability>L2_HalfPunc_CN</ability>
      <abilityName>全半角问题</abilityName>
      <candidateList>
        <item>”</item>
      </candidateList>
      <explain>文本全半角错误。</explain>
      <paraID>4098DA37</paraID>
      <start>88</start>
      <end>89</end>
      <status>modified</status>
      <modifiedWord>”</modifiedWord>
      <trackRevisions>false</trackRevisions>
    </reviewItem>
    <reviewItem>
      <errorID>e476790f-c495-47db-9339-3bd94c4ac399</errorID>
      <errorWord>"</errorWord>
      <group>L1_Format</group>
      <groupName>格式问题</groupName>
      <ability>L2_HalfPunc_CN</ability>
      <abilityName>全半角问题</abilityName>
      <candidateList>
        <item>“</item>
      </candidateList>
      <explain>文本全半角错误。</explain>
      <paraID>4098DA37</paraID>
      <start>89</start>
      <end>90</end>
      <status>modified</status>
      <modifiedWord>“</modifiedWord>
      <trackRevisions>false</trackRevisions>
    </reviewItem>
    <reviewItem>
      <errorID>7184536a-c464-40ef-8055-cf689078f7dd</errorID>
      <errorWord>"</errorWord>
      <group>L1_Format</group>
      <groupName>格式问题</groupName>
      <ability>L2_HalfPunc_CN</ability>
      <abilityName>全半角问题</abilityName>
      <candidateList>
        <item>”</item>
      </candidateList>
      <explain>文本全半角错误。</explain>
      <paraID>4098DA37</paraID>
      <start>94</start>
      <end>95</end>
      <status>modified</status>
      <modifiedWord>”</modifiedWord>
      <trackRevisions>false</trackRevisions>
    </reviewItem>
    <reviewItem>
      <errorID>f8a4c1ac-5bcd-4fee-82b3-453c2e259dbd</errorID>
      <errorWord>(</errorWord>
      <group>L1_Format</group>
      <groupName>格式问题</groupName>
      <ability>L2_HalfPunc_CN</ability>
      <abilityName>全半角问题</abilityName>
      <candidateList>
        <item>（</item>
      </candidateList>
      <explain>文本全半角错误。</explain>
      <paraID>4098DA37</paraID>
      <start>153</start>
      <end>154</end>
      <status>modified</status>
      <modifiedWord>（</modifiedWord>
      <trackRevisions>false</trackRevisions>
    </reviewItem>
    <reviewItem>
      <errorID>157a8ebe-ffba-4bd0-af45-87a16cf221b1</errorID>
      <errorWord>)</errorWord>
      <group>L1_Format</group>
      <groupName>格式问题</groupName>
      <ability>L2_HalfPunc_CN</ability>
      <abilityName>全半角问题</abilityName>
      <candidateList>
        <item>）</item>
      </candidateList>
      <explain>文本全半角错误。</explain>
      <paraID>4098DA37</paraID>
      <start>158</start>
      <end>159</end>
      <status>modified</status>
      <modifiedWord>）</modifiedWord>
      <trackRevisions>false</trackRevisions>
    </reviewItem>
    <reviewItem>
      <errorID>7bd7df6e-0e50-47b0-b8db-a5beef8a6a5d</errorID>
      <errorWord>"</errorWord>
      <group>L1_Format</group>
      <groupName>格式问题</groupName>
      <ability>L2_HalfPunc_CN</ability>
      <abilityName>全半角问题</abilityName>
      <candidateList>
        <item>“</item>
      </candidateList>
      <explain>文本全半角错误。</explain>
      <paraID>4098DA37</paraID>
      <start>167</start>
      <end>168</end>
      <status>modified</status>
      <modifiedWord>“</modifiedWord>
      <trackRevisions>false</trackRevisions>
    </reviewItem>
    <reviewItem>
      <errorID>8176c432-b8bc-42bf-b160-8fbd87d25a59</errorID>
      <errorWord>"</errorWord>
      <group>L1_Format</group>
      <groupName>格式问题</groupName>
      <ability>L2_HalfPunc_CN</ability>
      <abilityName>全半角问题</abilityName>
      <candidateList>
        <item>”</item>
      </candidateList>
      <explain>文本全半角错误。</explain>
      <paraID>4098DA37</paraID>
      <start>172</start>
      <end>173</end>
      <status>modified</status>
      <modifiedWord>”</modifiedWord>
      <trackRevisions>false</trackRevisions>
    </reviewItem>
    <reviewItem>
      <errorID>4c0858f0-814c-4f3b-8d2d-823c36952fd6</errorID>
      <errorWord>)</errorWord>
      <group>L1_Format</group>
      <groupName>格式问题</groupName>
      <ability>L2_HalfPunc_CN</ability>
      <abilityName>全半角问题</abilityName>
      <candidateList>
        <item>）</item>
      </candidateList>
      <explain>文本全半角错误。</explain>
      <paraID>4098DA37</paraID>
      <start>190</start>
      <end>191</end>
      <status>modified</status>
      <modifiedWord>）</modifiedWord>
      <trackRevisions>false</trackRevisions>
    </reviewItem>
    <reviewItem>
      <errorID>8e984dd6-4517-448a-9676-6e1608194fc8</errorID>
      <errorWord>2010年代</errorWord>
      <group>L1_Knowledge</group>
      <groupName>知识性问题</groupName>
      <ability>L2_Time</ability>
      <abilityName>日期时间</abilityName>
      <candidateList>
        <item>21世纪10年代</item>
      </candidateList>
      <explain>年代表述建议使用世纪+年代的格式。</explain>
      <paraID>4098DA37</paraID>
      <start>225</start>
      <end>231</end>
      <status>unmodified</status>
      <modifiedWord/>
      <trackRevisions>false</trackRevisions>
    </reviewItem>
    <reviewItem>
      <errorID>35c365b9-fbb7-4b6a-b9f6-8ee36938f4f6</errorID>
      <errorWord>"</errorWord>
      <group>L1_Format</group>
      <groupName>格式问题</groupName>
      <ability>L2_HalfPunc_CN</ability>
      <abilityName>全半角问题</abilityName>
      <candidateList>
        <item>“</item>
      </candidateList>
      <explain>文本全半角错误。</explain>
      <paraID>4098DA37</paraID>
      <start>232</start>
      <end>233</end>
      <status>modified</status>
      <modifiedWord>“</modifiedWord>
      <trackRevisions>false</trackRevisions>
    </reviewItem>
    <reviewItem>
      <errorID>6491f399-0be3-4092-be8a-4d05f90157f7</errorID>
      <errorWord>"</errorWord>
      <group>L1_Format</group>
      <groupName>格式问题</groupName>
      <ability>L2_HalfPunc_CN</ability>
      <abilityName>全半角问题</abilityName>
      <candidateList>
        <item>”</item>
      </candidateList>
      <explain>文本全半角错误。</explain>
      <paraID>4098DA37</paraID>
      <start>237</start>
      <end>238</end>
      <status>modified</status>
      <modifiedWord>”</modifiedWord>
      <trackRevisions>false</trackRevisions>
    </reviewItem>
    <reviewItem>
      <errorID>0fcde012-2247-4805-9ac9-20b4e410a6e0</errorID>
      <errorWord>"</errorWord>
      <group>L1_Format</group>
      <groupName>格式问题</groupName>
      <ability>L2_HalfPunc_CN</ability>
      <abilityName>全半角问题</abilityName>
      <candidateList>
        <item>“</item>
      </candidateList>
      <explain>文本全半角错误。</explain>
      <paraID>14F5CDC6</paraID>
      <start>14</start>
      <end>15</end>
      <status>modified</status>
      <modifiedWord>“</modifiedWord>
      <trackRevisions>false</trackRevisions>
    </reviewItem>
    <reviewItem>
      <errorID>7d5bc2db-bc3e-49f6-a8b9-169ffb222767</errorID>
      <errorWord>"</errorWord>
      <group>L1_Format</group>
      <groupName>格式问题</groupName>
      <ability>L2_HalfPunc_CN</ability>
      <abilityName>全半角问题</abilityName>
      <candidateList>
        <item>”</item>
      </candidateList>
      <explain>文本全半角错误。</explain>
      <paraID>14F5CDC6</paraID>
      <start>19</start>
      <end>20</end>
      <status>modified</status>
      <modifiedWord>”</modifiedWord>
      <trackRevisions>false</trackRevisions>
    </reviewItem>
    <reviewItem>
      <errorID>dff0b488-c105-4157-9fd4-76ea69cf61d9</errorID>
      <errorWord>"</errorWord>
      <group>L1_Format</group>
      <groupName>格式问题</groupName>
      <ability>L2_HalfPunc_CN</ability>
      <abilityName>全半角问题</abilityName>
      <candidateList>
        <item>“</item>
      </candidateList>
      <explain>文本全半角错误。</explain>
      <paraID>14F5CDC6</paraID>
      <start>41</start>
      <end>42</end>
      <status>modified</status>
      <modifiedWord>“</modifiedWord>
      <trackRevisions>false</trackRevisions>
    </reviewItem>
    <reviewItem>
      <errorID>22803631-9b6d-4deb-ad9d-572f1ff5d241</errorID>
      <errorWord>"</errorWord>
      <group>L1_Format</group>
      <groupName>格式问题</groupName>
      <ability>L2_HalfPunc_CN</ability>
      <abilityName>全半角问题</abilityName>
      <candidateList>
        <item>”</item>
      </candidateList>
      <explain>文本全半角错误。</explain>
      <paraID>14F5CDC6</paraID>
      <start>47</start>
      <end>48</end>
      <status>modified</status>
      <modifiedWord>”</modifiedWord>
      <trackRevisions>false</trackRevisions>
    </reviewItem>
    <reviewItem>
      <errorID>6385ea65-ddaa-48e1-ab5f-9de058598c50</errorID>
      <errorWord>"</errorWord>
      <group>L1_Format</group>
      <groupName>格式问题</groupName>
      <ability>L2_HalfPunc_CN</ability>
      <abilityName>全半角问题</abilityName>
      <candidateList>
        <item>“</item>
      </candidateList>
      <explain>文本全半角错误。</explain>
      <paraID>14F5CDC6</paraID>
      <start>51</start>
      <end>52</end>
      <status>modified</status>
      <modifiedWord>“</modifiedWord>
      <trackRevisions>false</trackRevisions>
    </reviewItem>
    <reviewItem>
      <errorID>6e546aec-edf0-47d9-96fe-1ece9be88054</errorID>
      <errorWord>"</errorWord>
      <group>L1_Format</group>
      <groupName>格式问题</groupName>
      <ability>L2_HalfPunc_CN</ability>
      <abilityName>全半角问题</abilityName>
      <candidateList>
        <item>”</item>
      </candidateList>
      <explain>文本全半角错误。</explain>
      <paraID>14F5CDC6</paraID>
      <start>56</start>
      <end>57</end>
      <status>modified</status>
      <modifiedWord>”</modifiedWord>
      <trackRevisions>false</trackRevisions>
    </reviewItem>
    <reviewItem>
      <errorID>4912bfb8-c587-4f45-a520-ba62cec08038</errorID>
      <errorWord>"</errorWord>
      <group>L1_Format</group>
      <groupName>格式问题</groupName>
      <ability>L2_HalfPunc_CN</ability>
      <abilityName>全半角问题</abilityName>
      <candidateList>
        <item>“</item>
      </candidateList>
      <explain>文本全半角错误。</explain>
      <paraID>14F5CDC6</paraID>
      <start>84</start>
      <end>85</end>
      <status>modified</status>
      <modifiedWord>“</modifiedWord>
      <trackRevisions>false</trackRevisions>
    </reviewItem>
    <reviewItem>
      <errorID>f6497f42-f4f3-4895-ba50-4f098cdc00ee</errorID>
      <errorWord>"</errorWord>
      <group>L1_Format</group>
      <groupName>格式问题</groupName>
      <ability>L2_HalfPunc_CN</ability>
      <abilityName>全半角问题</abilityName>
      <candidateList>
        <item>”</item>
      </candidateList>
      <explain>文本全半角错误。</explain>
      <paraID>14F5CDC6</paraID>
      <start>87</start>
      <end>88</end>
      <status>modified</status>
      <modifiedWord>”</modifiedWord>
      <trackRevisions>false</trackRevisions>
    </reviewItem>
    <reviewItem>
      <errorID>c3ea0d96-3b6a-4584-a45e-ae47031c9c1b</errorID>
      <errorWord>"</errorWord>
      <group>L1_Format</group>
      <groupName>格式问题</groupName>
      <ability>L2_HalfPunc_CN</ability>
      <abilityName>全半角问题</abilityName>
      <candidateList>
        <item>“</item>
      </candidateList>
      <explain>文本全半角错误。</explain>
      <paraID>14F5CDC6</paraID>
      <start>99</start>
      <end>100</end>
      <status>modified</status>
      <modifiedWord>“</modifiedWord>
      <trackRevisions>false</trackRevisions>
    </reviewItem>
    <reviewItem>
      <errorID>439e9a6d-2f9e-4501-aa89-152273cd1099</errorID>
      <errorWord>"</errorWord>
      <group>L1_Format</group>
      <groupName>格式问题</groupName>
      <ability>L2_HalfPunc_CN</ability>
      <abilityName>全半角问题</abilityName>
      <candidateList>
        <item>”</item>
      </candidateList>
      <explain>文本全半角错误。</explain>
      <paraID>14F5CDC6</paraID>
      <start>102</start>
      <end>103</end>
      <status>modified</status>
      <modifiedWord>”</modifiedWord>
      <trackRevisions>false</trackRevisions>
    </reviewItem>
    <reviewItem>
      <errorID>abbe382a-0cd1-4649-bc17-c7d6ca9ce84b</errorID>
      <errorWord>"</errorWord>
      <group>L1_Format</group>
      <groupName>格式问题</groupName>
      <ability>L2_HalfPunc_CN</ability>
      <abilityName>全半角问题</abilityName>
      <candidateList>
        <item>“</item>
      </candidateList>
      <explain>文本全半角错误。</explain>
      <paraID>14F5CDC6</paraID>
      <start>109</start>
      <end>110</end>
      <status>modified</status>
      <modifiedWord>“</modifiedWord>
      <trackRevisions>false</trackRevisions>
    </reviewItem>
    <reviewItem>
      <errorID>cd022011-6efe-42e5-b99f-53eaccfaf7e1</errorID>
      <errorWord>"</errorWord>
      <group>L1_Format</group>
      <groupName>格式问题</groupName>
      <ability>L2_HalfPunc_CN</ability>
      <abilityName>全半角问题</abilityName>
      <candidateList>
        <item>”</item>
      </candidateList>
      <explain>文本全半角错误。</explain>
      <paraID>14F5CDC6</paraID>
      <start>112</start>
      <end>113</end>
      <status>modified</status>
      <modifiedWord>”</modifiedWord>
      <trackRevisions>false</trackRevisions>
    </reviewItem>
    <reviewItem>
      <errorID>9cc20045-a1e3-4d06-87d3-d9a143618ec8</errorID>
      <errorWord>"</errorWord>
      <group>L1_Format</group>
      <groupName>格式问题</groupName>
      <ability>L2_HalfPunc_CN</ability>
      <abilityName>全半角问题</abilityName>
      <candidateList>
        <item>“</item>
      </candidateList>
      <explain>文本全半角错误。</explain>
      <paraID>67406AB7</paraID>
      <start>15</start>
      <end>16</end>
      <status>modified</status>
      <modifiedWord>“</modifiedWord>
      <trackRevisions>false</trackRevisions>
    </reviewItem>
    <reviewItem>
      <errorID>d7579f78-1543-4e99-8cc8-4e22855d0d16</errorID>
      <errorWord>"</errorWord>
      <group>L1_Format</group>
      <groupName>格式问题</groupName>
      <ability>L2_HalfPunc_CN</ability>
      <abilityName>全半角问题</abilityName>
      <candidateList>
        <item>”</item>
      </candidateList>
      <explain>文本全半角错误。</explain>
      <paraID>67406AB7</paraID>
      <start>20</start>
      <end>21</end>
      <status>modified</status>
      <modifiedWord>”</modifiedWord>
      <trackRevisions>false</trackRevisions>
    </reviewItem>
    <reviewItem>
      <errorID>515979c4-661c-4dad-87a1-23b30cbaa207</errorID>
      <errorWord>"</errorWord>
      <group>L1_Format</group>
      <groupName>格式问题</groupName>
      <ability>L2_HalfPunc_CN</ability>
      <abilityName>全半角问题</abilityName>
      <candidateList>
        <item>“</item>
      </candidateList>
      <explain>文本全半角错误。</explain>
      <paraID>67406AB7</paraID>
      <start>42</start>
      <end>43</end>
      <status>modified</status>
      <modifiedWord>“</modifiedWord>
      <trackRevisions>false</trackRevisions>
    </reviewItem>
    <reviewItem>
      <errorID>9e8b550c-4080-47e8-87d1-a743e03da433</errorID>
      <errorWord>"</errorWord>
      <group>L1_Format</group>
      <groupName>格式问题</groupName>
      <ability>L2_HalfPunc_CN</ability>
      <abilityName>全半角问题</abilityName>
      <candidateList>
        <item>”</item>
      </candidateList>
      <explain>文本全半角错误。</explain>
      <paraID>67406AB7</paraID>
      <start>45</start>
      <end>46</end>
      <status>modified</status>
      <modifiedWord>”</modifiedWord>
      <trackRevisions>false</trackRevisions>
    </reviewItem>
    <reviewItem>
      <errorID>249225bd-3cd2-45f7-a3da-390d73e321ab</errorID>
      <errorWord>"</errorWord>
      <group>L1_Format</group>
      <groupName>格式问题</groupName>
      <ability>L2_HalfPunc_CN</ability>
      <abilityName>全半角问题</abilityName>
      <candidateList>
        <item>“</item>
      </candidateList>
      <explain>文本全半角错误。</explain>
      <paraID>67406AB7</paraID>
      <start>47</start>
      <end>48</end>
      <status>modified</status>
      <modifiedWord>“</modifiedWord>
      <trackRevisions>false</trackRevisions>
    </reviewItem>
    <reviewItem>
      <errorID>3b422f7a-6f63-4723-8fa9-0dcc0a93c211</errorID>
      <errorWord>"</errorWord>
      <group>L1_Format</group>
      <groupName>格式问题</groupName>
      <ability>L2_HalfPunc_CN</ability>
      <abilityName>全半角问题</abilityName>
      <candidateList>
        <item>”</item>
      </candidateList>
      <explain>文本全半角错误。</explain>
      <paraID>67406AB7</paraID>
      <start>50</start>
      <end>51</end>
      <status>modified</status>
      <modifiedWord>”</modifiedWord>
      <trackRevisions>false</trackRevisions>
    </reviewItem>
    <reviewItem>
      <errorID>cd2a31ec-e936-47f9-927f-fa21457adb80</errorID>
      <errorWord>"</errorWord>
      <group>L1_Format</group>
      <groupName>格式问题</groupName>
      <ability>L2_HalfPunc_CN</ability>
      <abilityName>全半角问题</abilityName>
      <candidateList>
        <item>“</item>
      </candidateList>
      <explain>文本全半角错误。</explain>
      <paraID>67406AB7</paraID>
      <start>60</start>
      <end>61</end>
      <status>modified</status>
      <modifiedWord>“</modifiedWord>
      <trackRevisions>false</trackRevisions>
    </reviewItem>
    <reviewItem>
      <errorID>0ec017bf-b96c-4795-8f86-7252a33cb80e</errorID>
      <errorWord>"</errorWord>
      <group>L1_Format</group>
      <groupName>格式问题</groupName>
      <ability>L2_HalfPunc_CN</ability>
      <abilityName>全半角问题</abilityName>
      <candidateList>
        <item>”</item>
      </candidateList>
      <explain>文本全半角错误。</explain>
      <paraID>67406AB7</paraID>
      <start>63</start>
      <end>64</end>
      <status>modified</status>
      <modifiedWord>”</modifiedWord>
      <trackRevisions>false</trackRevisions>
    </reviewItem>
    <reviewItem>
      <errorID>063c1a5d-c915-42c9-a996-a3524660f232</errorID>
      <errorWord>"</errorWord>
      <group>L1_Format</group>
      <groupName>格式问题</groupName>
      <ability>L2_HalfPunc_CN</ability>
      <abilityName>全半角问题</abilityName>
      <candidateList>
        <item>“</item>
      </candidateList>
      <explain>文本全半角错误。</explain>
      <paraID>67406AB7</paraID>
      <start>65</start>
      <end>66</end>
      <status>modified</status>
      <modifiedWord>“</modifiedWord>
      <trackRevisions>false</trackRevisions>
    </reviewItem>
    <reviewItem>
      <errorID>38885cd8-43e7-4c95-bd3f-d5f45031a91e</errorID>
      <errorWord>"</errorWord>
      <group>L1_Format</group>
      <groupName>格式问题</groupName>
      <ability>L2_HalfPunc_CN</ability>
      <abilityName>全半角问题</abilityName>
      <candidateList>
        <item>”</item>
      </candidateList>
      <explain>文本全半角错误。</explain>
      <paraID>67406AB7</paraID>
      <start>68</start>
      <end>69</end>
      <status>modified</status>
      <modifiedWord>”</modifiedWord>
      <trackRevisions>false</trackRevisions>
    </reviewItem>
    <reviewItem>
      <errorID>c705ed2c-3698-45ca-8e46-7afd45740982</errorID>
      <errorWord>"</errorWord>
      <group>L1_Format</group>
      <groupName>格式问题</groupName>
      <ability>L2_HalfPunc_CN</ability>
      <abilityName>全半角问题</abilityName>
      <candidateList>
        <item>“</item>
      </candidateList>
      <explain>文本全半角错误。</explain>
      <paraID>67406AB7</paraID>
      <start>89</start>
      <end>90</end>
      <status>modified</status>
      <modifiedWord>“</modifiedWord>
      <trackRevisions>false</trackRevisions>
    </reviewItem>
    <reviewItem>
      <errorID>e5f65591-9a93-4b1e-8616-e32120938087</errorID>
      <errorWord>"</errorWord>
      <group>L1_Format</group>
      <groupName>格式问题</groupName>
      <ability>L2_HalfPunc_CN</ability>
      <abilityName>全半角问题</abilityName>
      <candidateList>
        <item>”</item>
      </candidateList>
      <explain>文本全半角错误。</explain>
      <paraID>67406AB7</paraID>
      <start>94</start>
      <end>95</end>
      <status>modified</status>
      <modifiedWord>”</modifiedWord>
      <trackRevisions>false</trackRevisions>
    </reviewItem>
    <reviewItem>
      <errorID>8a3a7205-48f6-46aa-adf4-f3b183a00ce5</errorID>
      <errorWord>"</errorWord>
      <group>L1_Format</group>
      <groupName>格式问题</groupName>
      <ability>L2_HalfPunc_CN</ability>
      <abilityName>全半角问题</abilityName>
      <candidateList>
        <item>“</item>
      </candidateList>
      <explain>文本全半角错误。</explain>
      <paraID>67406AB7</paraID>
      <start>116</start>
      <end>117</end>
      <status>modified</status>
      <modifiedWord>“</modifiedWord>
      <trackRevisions>false</trackRevisions>
    </reviewItem>
    <reviewItem>
      <errorID>6a155647-4715-4136-9bb8-4eb601e63456</errorID>
      <errorWord>"</errorWord>
      <group>L1_Format</group>
      <groupName>格式问题</groupName>
      <ability>L2_HalfPunc_CN</ability>
      <abilityName>全半角问题</abilityName>
      <candidateList>
        <item>”</item>
      </candidateList>
      <explain>文本全半角错误。</explain>
      <paraID>67406AB7</paraID>
      <start>120</start>
      <end>121</end>
      <status>modified</status>
      <modifiedWord>”</modifiedWord>
      <trackRevisions>false</trackRevisions>
    </reviewItem>
    <reviewItem>
      <errorID>9c4beb26-a1d9-445f-a414-24773f90bb29</errorID>
      <errorWord>"</errorWord>
      <group>L1_Format</group>
      <groupName>格式问题</groupName>
      <ability>L2_HalfPunc_CN</ability>
      <abilityName>全半角问题</abilityName>
      <candidateList>
        <item>“</item>
      </candidateList>
      <explain>文本全半角错误。</explain>
      <paraID>67406AB7</paraID>
      <start>186</start>
      <end>187</end>
      <status>modified</status>
      <modifiedWord>“</modifiedWord>
      <trackRevisions>false</trackRevisions>
    </reviewItem>
    <reviewItem>
      <errorID>24921bfd-99ac-439a-954f-d497f11f4f79</errorID>
      <errorWord>"</errorWord>
      <group>L1_Format</group>
      <groupName>格式问题</groupName>
      <ability>L2_HalfPunc_CN</ability>
      <abilityName>全半角问题</abilityName>
      <candidateList>
        <item>”</item>
      </candidateList>
      <explain>文本全半角错误。</explain>
      <paraID>67406AB7</paraID>
      <start>191</start>
      <end>192</end>
      <status>modified</status>
      <modifiedWord>”</modifiedWord>
      <trackRevisions>false</trackRevisions>
    </reviewItem>
    <reviewItem>
      <errorID>42ff60ce-2344-4ae7-aea6-a15f589ae1ab</errorID>
      <errorWord>"</errorWord>
      <group>L1_Format</group>
      <groupName>格式问题</groupName>
      <ability>L2_HalfPunc_CN</ability>
      <abilityName>全半角问题</abilityName>
      <candidateList>
        <item>“</item>
      </candidateList>
      <explain>文本全半角错误。</explain>
      <paraID>67406AB7</paraID>
      <start>195</start>
      <end>196</end>
      <status>modified</status>
      <modifiedWord>“</modifiedWord>
      <trackRevisions>false</trackRevisions>
    </reviewItem>
    <reviewItem>
      <errorID>a4a1eba5-2854-4a8b-8d3f-e2e60b445d10</errorID>
      <errorWord>"</errorWord>
      <group>L1_Format</group>
      <groupName>格式问题</groupName>
      <ability>L2_HalfPunc_CN</ability>
      <abilityName>全半角问题</abilityName>
      <candidateList>
        <item>”</item>
      </candidateList>
      <explain>文本全半角错误。</explain>
      <paraID>67406AB7</paraID>
      <start>199</start>
      <end>200</end>
      <status>modified</status>
      <modifiedWord>”</modifiedWord>
      <trackRevisions>false</trackRevisions>
    </reviewItem>
    <reviewItem>
      <errorID>16949146-b442-4ad2-af0e-ff36f2d47919</errorID>
      <errorWord>"</errorWord>
      <group>L1_Format</group>
      <groupName>格式问题</groupName>
      <ability>L2_HalfPunc_CN</ability>
      <abilityName>全半角问题</abilityName>
      <candidateList>
        <item>“</item>
      </candidateList>
      <explain>文本全半角错误。</explain>
      <paraID> D7CB0AC</paraID>
      <start>17</start>
      <end>18</end>
      <status>modified</status>
      <modifiedWord>“</modifiedWord>
      <trackRevisions>false</trackRevisions>
    </reviewItem>
    <reviewItem>
      <errorID>bf615994-f7ff-4c8c-9658-9d2594b656b2</errorID>
      <errorWord>"</errorWord>
      <group>L1_Format</group>
      <groupName>格式问题</groupName>
      <ability>L2_HalfPunc_CN</ability>
      <abilityName>全半角问题</abilityName>
      <candidateList>
        <item>”</item>
      </candidateList>
      <explain>文本全半角错误。</explain>
      <paraID> D7CB0AC</paraID>
      <start>22</start>
      <end>23</end>
      <status>modified</status>
      <modifiedWord>”</modifiedWord>
      <trackRevisions>false</trackRevisions>
    </reviewItem>
    <reviewItem>
      <errorID>9bdb19fb-39b6-4510-9266-a14af8ab8f34</errorID>
      <errorWord>"</errorWord>
      <group>L1_Format</group>
      <groupName>格式问题</groupName>
      <ability>L2_HalfPunc_CN</ability>
      <abilityName>全半角问题</abilityName>
      <candidateList>
        <item>“</item>
      </candidateList>
      <explain>文本全半角错误。</explain>
      <paraID> D7CB0AC</paraID>
      <start>32</start>
      <end>33</end>
      <status>modified</status>
      <modifiedWord>“</modifiedWord>
      <trackRevisions>false</trackRevisions>
    </reviewItem>
    <reviewItem>
      <errorID>80787968-6038-4a49-8fe9-69f6180d993b</errorID>
      <errorWord>"</errorWord>
      <group>L1_Format</group>
      <groupName>格式问题</groupName>
      <ability>L2_HalfPunc_CN</ability>
      <abilityName>全半角问题</abilityName>
      <candidateList>
        <item>”</item>
      </candidateList>
      <explain>文本全半角错误。</explain>
      <paraID> D7CB0AC</paraID>
      <start>35</start>
      <end>36</end>
      <status>modified</status>
      <modifiedWord>”</modifiedWord>
      <trackRevisions>false</trackRevisions>
    </reviewItem>
    <reviewItem>
      <errorID>4fd7bfa5-4907-4d5c-818e-a59e4cd04c19</errorID>
      <errorWord>"</errorWord>
      <group>L1_Format</group>
      <groupName>格式问题</groupName>
      <ability>L2_HalfPunc_CN</ability>
      <abilityName>全半角问题</abilityName>
      <candidateList>
        <item>“</item>
      </candidateList>
      <explain>文本全半角错误。</explain>
      <paraID> D7CB0AC</paraID>
      <start>55</start>
      <end>56</end>
      <status>modified</status>
      <modifiedWord>“</modifiedWord>
      <trackRevisions>false</trackRevisions>
    </reviewItem>
    <reviewItem>
      <errorID>428bacd8-06ba-4324-b92b-f90b66e095c2</errorID>
      <errorWord>"</errorWord>
      <group>L1_Format</group>
      <groupName>格式问题</groupName>
      <ability>L2_HalfPunc_CN</ability>
      <abilityName>全半角问题</abilityName>
      <candidateList>
        <item>”</item>
      </candidateList>
      <explain>文本全半角错误。</explain>
      <paraID> D7CB0AC</paraID>
      <start>61</start>
      <end>62</end>
      <status>modified</status>
      <modifiedWord>”</modifiedWord>
      <trackRevisions>false</trackRevisions>
    </reviewItem>
    <reviewItem>
      <errorID>bcb8f7d6-d080-4df8-8998-f37d990878cf</errorID>
      <errorWord>"</errorWord>
      <group>L1_Format</group>
      <groupName>格式问题</groupName>
      <ability>L2_HalfPunc_CN</ability>
      <abilityName>全半角问题</abilityName>
      <candidateList>
        <item>“</item>
      </candidateList>
      <explain>文本全半角错误。</explain>
      <paraID> D7CB0AC</paraID>
      <start>70</start>
      <end>71</end>
      <status>modified</status>
      <modifiedWord>“</modifiedWord>
      <trackRevisions>false</trackRevisions>
    </reviewItem>
    <reviewItem>
      <errorID>6678c8f2-9e08-4944-9c49-75035f79df32</errorID>
      <errorWord>"</errorWord>
      <group>L1_Format</group>
      <groupName>格式问题</groupName>
      <ability>L2_HalfPunc_CN</ability>
      <abilityName>全半角问题</abilityName>
      <candidateList>
        <item>”</item>
      </candidateList>
      <explain>文本全半角错误。</explain>
      <paraID> D7CB0AC</paraID>
      <start>73</start>
      <end>74</end>
      <status>modified</status>
      <modifiedWord>”</modifiedWord>
      <trackRevisions>false</trackRevisions>
    </reviewItem>
    <reviewItem>
      <errorID>a98532d4-ea98-42d3-9ffb-6ad9a78fc0c5</errorID>
      <errorWord>"</errorWord>
      <group>L1_Format</group>
      <groupName>格式问题</groupName>
      <ability>L2_HalfPunc_CN</ability>
      <abilityName>全半角问题</abilityName>
      <candidateList>
        <item>“</item>
      </candidateList>
      <explain>文本全半角错误。</explain>
      <paraID> D7CB0AC</paraID>
      <start>77</start>
      <end>78</end>
      <status>modified</status>
      <modifiedWord>“</modifiedWord>
      <trackRevisions>false</trackRevisions>
    </reviewItem>
    <reviewItem>
      <errorID>a1075700-01bc-450a-a91d-d58b87bfcb83</errorID>
      <errorWord>"</errorWord>
      <group>L1_Format</group>
      <groupName>格式问题</groupName>
      <ability>L2_HalfPunc_CN</ability>
      <abilityName>全半角问题</abilityName>
      <candidateList>
        <item>”</item>
      </candidateList>
      <explain>文本全半角错误。</explain>
      <paraID> D7CB0AC</paraID>
      <start>80</start>
      <end>81</end>
      <status>modified</status>
      <modifiedWord>”</modifiedWord>
      <trackRevisions>false</trackRevisions>
    </reviewItem>
    <reviewItem>
      <errorID>3ab77997-a463-464a-a72b-da6ed11f5361</errorID>
      <errorWord>"</errorWord>
      <group>L1_Format</group>
      <groupName>格式问题</groupName>
      <ability>L2_HalfPunc_CN</ability>
      <abilityName>全半角问题</abilityName>
      <candidateList>
        <item>“</item>
      </candidateList>
      <explain>文本全半角错误。</explain>
      <paraID> D7CB0AC</paraID>
      <start>100</start>
      <end>101</end>
      <status>modified</status>
      <modifiedWord>“</modifiedWord>
      <trackRevisions>false</trackRevisions>
    </reviewItem>
    <reviewItem>
      <errorID>47457b94-260d-4179-912f-ce34a3ee8829</errorID>
      <errorWord>"</errorWord>
      <group>L1_Format</group>
      <groupName>格式问题</groupName>
      <ability>L2_HalfPunc_CN</ability>
      <abilityName>全半角问题</abilityName>
      <candidateList>
        <item>”</item>
      </candidateList>
      <explain>文本全半角错误。</explain>
      <paraID> D7CB0AC</paraID>
      <start>107</start>
      <end>108</end>
      <status>modified</status>
      <modifiedWord>”</modifiedWord>
      <trackRevisions>false</trackRevisions>
    </reviewItem>
    <reviewItem>
      <errorID>4c6d72b6-dcdc-471a-9208-78788ed12989</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5CBA98E3</paraID>
      <start>19</start>
      <end>25</end>
      <status>unmodified</status>
      <modifiedWord/>
      <trackRevisions>false</trackRevisions>
    </reviewItem>
    <reviewItem>
      <errorID>9a77f2f3-ff1a-4d8c-9e95-13fbfdb70a6f</errorID>
      <errorWord>"</errorWord>
      <group>L1_Format</group>
      <groupName>格式问题</groupName>
      <ability>L2_HalfPunc_CN</ability>
      <abilityName>全半角问题</abilityName>
      <candidateList>
        <item>“</item>
      </candidateList>
      <explain>文本全半角错误。</explain>
      <paraID>5CBA98E3</paraID>
      <start>114</start>
      <end>115</end>
      <status>modified</status>
      <modifiedWord>“</modifiedWord>
      <trackRevisions>false</trackRevisions>
    </reviewItem>
    <reviewItem>
      <errorID>fbb15fba-e5bf-40fa-99dc-fe84aa660c08</errorID>
      <errorWord>"</errorWord>
      <group>L1_Format</group>
      <groupName>格式问题</groupName>
      <ability>L2_HalfPunc_CN</ability>
      <abilityName>全半角问题</abilityName>
      <candidateList>
        <item>”</item>
      </candidateList>
      <explain>文本全半角错误。</explain>
      <paraID>5CBA98E3</paraID>
      <start>119</start>
      <end>120</end>
      <status>modified</status>
      <modifiedWord>”</modifiedWord>
      <trackRevisions>false</trackRevisions>
    </reviewItem>
    <reviewItem>
      <errorID>238688de-bfa1-43ae-a41b-5329e01fa2e1</errorID>
      <errorWord>"</errorWord>
      <group>L1_Format</group>
      <groupName>格式问题</groupName>
      <ability>L2_HalfPunc_CN</ability>
      <abilityName>全半角问题</abilityName>
      <candidateList>
        <item>“</item>
      </candidateList>
      <explain>文本全半角错误。</explain>
      <paraID>5CBA98E3</paraID>
      <start>135</start>
      <end>136</end>
      <status>modified</status>
      <modifiedWord>“</modifiedWord>
      <trackRevisions>false</trackRevisions>
    </reviewItem>
    <reviewItem>
      <errorID>a92efbeb-4b41-4394-b6f0-8257d38a01a9</errorID>
      <errorWord>"</errorWord>
      <group>L1_Format</group>
      <groupName>格式问题</groupName>
      <ability>L2_HalfPunc_CN</ability>
      <abilityName>全半角问题</abilityName>
      <candidateList>
        <item>”</item>
      </candidateList>
      <explain>文本全半角错误。</explain>
      <paraID>5CBA98E3</paraID>
      <start>141</start>
      <end>142</end>
      <status>modified</status>
      <modifiedWord>”</modifiedWord>
      <trackRevisions>false</trackRevisions>
    </reviewItem>
    <reviewItem>
      <errorID>6bb4dc9d-027f-427a-88bf-ea53d70ae7e8</errorID>
      <errorWord>"</errorWord>
      <group>L1_Format</group>
      <groupName>格式问题</groupName>
      <ability>L2_HalfPunc_CN</ability>
      <abilityName>全半角问题</abilityName>
      <candidateList>
        <item>“</item>
      </candidateList>
      <explain>文本全半角错误。</explain>
      <paraID>6FB9ECA2</paraID>
      <start>0</start>
      <end>1</end>
      <status>modified</status>
      <modifiedWord>“</modifiedWord>
      <trackRevisions>false</trackRevisions>
    </reviewItem>
    <reviewItem>
      <errorID>6b1bf2a6-3e50-49d1-8a08-5b132e52962b</errorID>
      <errorWord>"</errorWord>
      <group>L1_Format</group>
      <groupName>格式问题</groupName>
      <ability>L2_HalfPunc_CN</ability>
      <abilityName>全半角问题</abilityName>
      <candidateList>
        <item>”</item>
      </candidateList>
      <explain>文本全半角错误。</explain>
      <paraID>6FB9ECA2</paraID>
      <start>3</start>
      <end>4</end>
      <status>modified</status>
      <modifiedWord>”</modifiedWord>
      <trackRevisions>false</trackRevisions>
    </reviewItem>
    <reviewItem>
      <errorID>3c362da8-0b60-49a4-acc7-5dd59fd682a2</errorID>
      <errorWord>"</errorWord>
      <group>L1_Format</group>
      <groupName>格式问题</groupName>
      <ability>L2_HalfPunc_CN</ability>
      <abilityName>全半角问题</abilityName>
      <candidateList>
        <item>“</item>
      </candidateList>
      <explain>文本全半角错误。</explain>
      <paraID>6FB9ECA2</paraID>
      <start>33</start>
      <end>34</end>
      <status>modified</status>
      <modifiedWord>“</modifiedWord>
      <trackRevisions>false</trackRevisions>
    </reviewItem>
    <reviewItem>
      <errorID>c631dabe-4ba6-46cf-abb1-08290769b154</errorID>
      <errorWord>"</errorWord>
      <group>L1_Format</group>
      <groupName>格式问题</groupName>
      <ability>L2_HalfPunc_CN</ability>
      <abilityName>全半角问题</abilityName>
      <candidateList>
        <item>”</item>
      </candidateList>
      <explain>文本全半角错误。</explain>
      <paraID>6FB9ECA2</paraID>
      <start>38</start>
      <end>39</end>
      <status>modified</status>
      <modifiedWord>”</modifiedWord>
      <trackRevisions>false</trackRevisions>
    </reviewItem>
    <reviewItem>
      <errorID>281c956b-15e6-4bbc-9305-baebe389caeb</errorID>
      <errorWord>"</errorWord>
      <group>L1_Format</group>
      <groupName>格式问题</groupName>
      <ability>L2_HalfPunc_CN</ability>
      <abilityName>全半角问题</abilityName>
      <candidateList>
        <item>“</item>
      </candidateList>
      <explain>文本全半角错误。</explain>
      <paraID>6FB9ECA2</paraID>
      <start>69</start>
      <end>70</end>
      <status>modified</status>
      <modifiedWord>“</modifiedWord>
      <trackRevisions>false</trackRevisions>
    </reviewItem>
    <reviewItem>
      <errorID>07b633dd-714b-4d18-9e7f-34b8cee4e2f5</errorID>
      <errorWord>"</errorWord>
      <group>L1_Format</group>
      <groupName>格式问题</groupName>
      <ability>L2_HalfPunc_CN</ability>
      <abilityName>全半角问题</abilityName>
      <candidateList>
        <item>”</item>
      </candidateList>
      <explain>文本全半角错误。</explain>
      <paraID>6FB9ECA2</paraID>
      <start>74</start>
      <end>75</end>
      <status>modified</status>
      <modifiedWord>”</modifiedWord>
      <trackRevisions>false</trackRevisions>
    </reviewItem>
    <reviewItem>
      <errorID>837a6521-3269-44c4-8eae-ef7d0de5a4f6</errorID>
      <errorWord>"</errorWord>
      <group>L1_Format</group>
      <groupName>格式问题</groupName>
      <ability>L2_HalfPunc_CN</ability>
      <abilityName>全半角问题</abilityName>
      <candidateList>
        <item>“</item>
      </candidateList>
      <explain>文本全半角错误。</explain>
      <paraID>6FB9ECA2</paraID>
      <start>94</start>
      <end>95</end>
      <status>modified</status>
      <modifiedWord>“</modifiedWord>
      <trackRevisions>false</trackRevisions>
    </reviewItem>
    <reviewItem>
      <errorID>a57d8e36-2bf3-4bda-b667-3dda23b15caf</errorID>
      <errorWord>"</errorWord>
      <group>L1_Format</group>
      <groupName>格式问题</groupName>
      <ability>L2_HalfPunc_CN</ability>
      <abilityName>全半角问题</abilityName>
      <candidateList>
        <item>”</item>
      </candidateList>
      <explain>文本全半角错误。</explain>
      <paraID>6FB9ECA2</paraID>
      <start>99</start>
      <end>100</end>
      <status>modified</status>
      <modifiedWord>”</modifiedWord>
      <trackRevisions>false</trackRevisions>
    </reviewItem>
    <reviewItem>
      <errorID>a835a18e-62a8-4fc5-8437-50806eb899b0</errorID>
      <errorWord>"</errorWord>
      <group>L1_Format</group>
      <groupName>格式问题</groupName>
      <ability>L2_HalfPunc_CN</ability>
      <abilityName>全半角问题</abilityName>
      <candidateList>
        <item>“</item>
      </candidateList>
      <explain>文本全半角错误。</explain>
      <paraID>6FB9ECA2</paraID>
      <start>105</start>
      <end>106</end>
      <status>modified</status>
      <modifiedWord>“</modifiedWord>
      <trackRevisions>false</trackRevisions>
    </reviewItem>
    <reviewItem>
      <errorID>63900e39-c36d-4774-bc47-3987d0ffed4c</errorID>
      <errorWord>"</errorWord>
      <group>L1_Format</group>
      <groupName>格式问题</groupName>
      <ability>L2_HalfPunc_CN</ability>
      <abilityName>全半角问题</abilityName>
      <candidateList>
        <item>”</item>
      </candidateList>
      <explain>文本全半角错误。</explain>
      <paraID>6FB9ECA2</paraID>
      <start>108</start>
      <end>109</end>
      <status>modified</status>
      <modifiedWord>”</modifiedWord>
      <trackRevisions>false</trackRevisions>
    </reviewItem>
    <reviewItem>
      <errorID>91cf5812-9c5d-4eb7-99c9-cbceaa603be6</errorID>
      <errorWord>"</errorWord>
      <group>L1_Format</group>
      <groupName>格式问题</groupName>
      <ability>L2_HalfPunc_CN</ability>
      <abilityName>全半角问题</abilityName>
      <candidateList>
        <item>“</item>
      </candidateList>
      <explain>文本全半角错误。</explain>
      <paraID>6FB9ECA2</paraID>
      <start>183</start>
      <end>184</end>
      <status>modified</status>
      <modifiedWord>“</modifiedWord>
      <trackRevisions>false</trackRevisions>
    </reviewItem>
    <reviewItem>
      <errorID>af426a45-d333-4687-b985-5ab8ae50e8cf</errorID>
      <errorWord>"</errorWord>
      <group>L1_Format</group>
      <groupName>格式问题</groupName>
      <ability>L2_HalfPunc_CN</ability>
      <abilityName>全半角问题</abilityName>
      <candidateList>
        <item>”</item>
      </candidateList>
      <explain>文本全半角错误。</explain>
      <paraID>6FB9ECA2</paraID>
      <start>188</start>
      <end>189</end>
      <status>modified</status>
      <modifiedWord>”</modifiedWord>
      <trackRevisions>false</trackRevisions>
    </reviewItem>
    <reviewItem>
      <errorID>c1c8679d-ee32-4381-83b4-026b2d8f057a</errorID>
      <errorWord>"</errorWord>
      <group>L1_Format</group>
      <groupName>格式问题</groupName>
      <ability>L2_HalfPunc_CN</ability>
      <abilityName>全半角问题</abilityName>
      <candidateList>
        <item>“</item>
      </candidateList>
      <explain>文本全半角错误。</explain>
      <paraID>6FB9ECA2</paraID>
      <start>190</start>
      <end>191</end>
      <status>modified</status>
      <modifiedWord>“</modifiedWord>
      <trackRevisions>false</trackRevisions>
    </reviewItem>
    <reviewItem>
      <errorID>ee0f3656-8402-43ba-86f5-fa5de861bd52</errorID>
      <errorWord>"</errorWord>
      <group>L1_Format</group>
      <groupName>格式问题</groupName>
      <ability>L2_HalfPunc_CN</ability>
      <abilityName>全半角问题</abilityName>
      <candidateList>
        <item>”</item>
      </candidateList>
      <explain>文本全半角错误。</explain>
      <paraID>6FB9ECA2</paraID>
      <start>195</start>
      <end>196</end>
      <status>modified</status>
      <modifiedWord>”</modifiedWord>
      <trackRevisions>false</trackRevisions>
    </reviewItem>
    <reviewItem>
      <errorID>b16a09e5-0988-49af-ba42-59f180125f2a</errorID>
      <errorWord>"</errorWord>
      <group>L1_Format</group>
      <groupName>格式问题</groupName>
      <ability>L2_HalfPunc_CN</ability>
      <abilityName>全半角问题</abilityName>
      <candidateList>
        <item>“</item>
      </candidateList>
      <explain>文本全半角错误。</explain>
      <paraID>6FB9ECA2</paraID>
      <start>220</start>
      <end>221</end>
      <status>modified</status>
      <modifiedWord>“</modifiedWord>
      <trackRevisions>false</trackRevisions>
    </reviewItem>
    <reviewItem>
      <errorID>349f1223-6e82-4699-85ab-ec9b7831238e</errorID>
      <errorWord>"</errorWord>
      <group>L1_Format</group>
      <groupName>格式问题</groupName>
      <ability>L2_HalfPunc_CN</ability>
      <abilityName>全半角问题</abilityName>
      <candidateList>
        <item>”</item>
      </candidateList>
      <explain>文本全半角错误。</explain>
      <paraID>6FB9ECA2</paraID>
      <start>228</start>
      <end>229</end>
      <status>modified</status>
      <modifiedWord>”</modifiedWord>
      <trackRevisions>false</trackRevisions>
    </reviewItem>
    <reviewItem>
      <errorID>fa5dd31f-53b4-4305-a017-31bff5d42dd5</errorID>
      <errorWord>"</errorWord>
      <group>L1_Format</group>
      <groupName>格式问题</groupName>
      <ability>L2_HalfPunc_CN</ability>
      <abilityName>全半角问题</abilityName>
      <candidateList>
        <item>“</item>
      </candidateList>
      <explain>文本全半角错误。</explain>
      <paraID>12551F3A</paraID>
      <start>40</start>
      <end>41</end>
      <status>modified</status>
      <modifiedWord>“</modifiedWord>
      <trackRevisions>false</trackRevisions>
    </reviewItem>
    <reviewItem>
      <errorID>854c7c54-ca92-4a2a-9a1d-e2c415f3ba91</errorID>
      <errorWord>"</errorWord>
      <group>L1_Format</group>
      <groupName>格式问题</groupName>
      <ability>L2_HalfPunc_CN</ability>
      <abilityName>全半角问题</abilityName>
      <candidateList>
        <item>”</item>
      </candidateList>
      <explain>文本全半角错误。</explain>
      <paraID>12551F3A</paraID>
      <start>48</start>
      <end>49</end>
      <status>modified</status>
      <modifiedWord>”</modifiedWord>
      <trackRevisions>false</trackRevisions>
    </reviewItem>
    <reviewItem>
      <errorID>71696a99-0801-4424-b914-e77845a2afb4</errorID>
      <errorWord>"</errorWord>
      <group>L1_Format</group>
      <groupName>格式问题</groupName>
      <ability>L2_HalfPunc_CN</ability>
      <abilityName>全半角问题</abilityName>
      <candidateList>
        <item>“</item>
      </candidateList>
      <explain>文本全半角错误。</explain>
      <paraID>12551F3A</paraID>
      <start>64</start>
      <end>65</end>
      <status>modified</status>
      <modifiedWord>“</modifiedWord>
      <trackRevisions>false</trackRevisions>
    </reviewItem>
    <reviewItem>
      <errorID>1502fa0c-0db1-40c8-920e-0118ce7c2a37</errorID>
      <errorWord>"</errorWord>
      <group>L1_Format</group>
      <groupName>格式问题</groupName>
      <ability>L2_HalfPunc_CN</ability>
      <abilityName>全半角问题</abilityName>
      <candidateList>
        <item>”</item>
      </candidateList>
      <explain>文本全半角错误。</explain>
      <paraID>12551F3A</paraID>
      <start>69</start>
      <end>70</end>
      <status>modified</status>
      <modifiedWord>”</modifiedWord>
      <trackRevisions>false</trackRevisions>
    </reviewItem>
    <reviewItem>
      <errorID>a037d96e-900b-4a56-a366-2813285f81f0</errorID>
      <errorWord>"</errorWord>
      <group>L1_Format</group>
      <groupName>格式问题</groupName>
      <ability>L2_HalfPunc_CN</ability>
      <abilityName>全半角问题</abilityName>
      <candidateList>
        <item>“</item>
      </candidateList>
      <explain>文本全半角错误。</explain>
      <paraID>12551F3A</paraID>
      <start>86</start>
      <end>87</end>
      <status>modified</status>
      <modifiedWord>“</modifiedWord>
      <trackRevisions>false</trackRevisions>
    </reviewItem>
    <reviewItem>
      <errorID>95cfdaf8-94a8-4da9-8d24-715dfcd95094</errorID>
      <errorWord>"</errorWord>
      <group>L1_Format</group>
      <groupName>格式问题</groupName>
      <ability>L2_HalfPunc_CN</ability>
      <abilityName>全半角问题</abilityName>
      <candidateList>
        <item>”</item>
      </candidateList>
      <explain>文本全半角错误。</explain>
      <paraID>12551F3A</paraID>
      <start>91</start>
      <end>92</end>
      <status>modified</status>
      <modifiedWord>”</modifiedWord>
      <trackRevisions>false</trackRevisions>
    </reviewItem>
    <reviewItem>
      <errorID>d3172174-3811-4a88-b573-f7e35fcb4249</errorID>
      <errorWord>,</errorWord>
      <group>L1_Format</group>
      <groupName>格式问题</groupName>
      <ability>L2_HalfPunc_CN</ability>
      <abilityName>全半角问题</abilityName>
      <candidateList>
        <item>，</item>
      </candidateList>
      <explain>文本全半角错误。</explain>
      <paraID> 73212F0</paraID>
      <start>21</start>
      <end>22</end>
      <status>modified</status>
      <modifiedWord>，</modifiedWord>
      <trackRevisions>false</trackRevisions>
    </reviewItem>
    <reviewItem>
      <errorID>9d85e2ac-1c4a-4ed1-86d8-a55dc5d7d337</errorID>
      <errorWord>(</errorWord>
      <group>L1_Format</group>
      <groupName>格式问题</groupName>
      <ability>L2_HalfPunc_CN</ability>
      <abilityName>全半角问题</abilityName>
      <candidateList>
        <item>（</item>
      </candidateList>
      <explain>文本全半角错误。</explain>
      <paraID> 73212F0</paraID>
      <start>27</start>
      <end>28</end>
      <status>modified</status>
      <modifiedWord>（</modifiedWord>
      <trackRevisions>false</trackRevisions>
    </reviewItem>
    <reviewItem>
      <errorID>d1b0609b-84c6-422f-9052-4b180c6817b2</errorID>
      <errorWord>)</errorWord>
      <group>L1_Format</group>
      <groupName>格式问题</groupName>
      <ability>L2_HalfPunc_CN</ability>
      <abilityName>全半角问题</abilityName>
      <candidateList>
        <item>）</item>
      </candidateList>
      <explain>文本全半角错误。</explain>
      <paraID> 73212F0</paraID>
      <start>33</start>
      <end>34</end>
      <status>modified</status>
      <modifiedWord>）</modifiedWord>
      <trackRevisions>false</trackRevisions>
    </reviewItem>
    <reviewItem>
      <errorID>ee915a19-0089-47df-8cee-691f217caaf5</errorID>
      <errorWord>,</errorWord>
      <group>L1_Format</group>
      <groupName>格式问题</groupName>
      <ability>L2_HalfPunc_CN</ability>
      <abilityName>全半角问题</abilityName>
      <candidateList>
        <item>，</item>
      </candidateList>
      <explain>文本全半角错误。</explain>
      <paraID> 73212F0</paraID>
      <start>43</start>
      <end>44</end>
      <status>modified</status>
      <modifiedWord>，</modifiedWord>
      <trackRevisions>false</trackRevisions>
    </reviewItem>
    <reviewItem>
      <errorID>abd8194f-3ff7-40dd-aeba-a20d3061d9ac</errorID>
      <errorWord>,</errorWord>
      <group>L1_Format</group>
      <groupName>格式问题</groupName>
      <ability>L2_HalfPunc_CN</ability>
      <abilityName>全半角问题</abilityName>
      <candidateList>
        <item>，</item>
      </candidateList>
      <explain>文本全半角错误。</explain>
      <paraID> 73212F0</paraID>
      <start>54</start>
      <end>55</end>
      <status>modified</status>
      <modifiedWord>，</modifiedWord>
      <trackRevisions>false</trackRevisions>
    </reviewItem>
    <reviewItem>
      <errorID>55a1f0dd-c089-44a1-bc18-3faaf7d2f2d3</errorID>
      <errorWord>,</errorWord>
      <group>L1_Format</group>
      <groupName>格式问题</groupName>
      <ability>L2_HalfPunc_CN</ability>
      <abilityName>全半角问题</abilityName>
      <candidateList>
        <item>，</item>
      </candidateList>
      <explain>文本全半角错误。</explain>
      <paraID>28F6BEA1</paraID>
      <start>30</start>
      <end>31</end>
      <status>modified</status>
      <modifiedWord>，</modifiedWord>
      <trackRevisions>false</trackRevisions>
    </reviewItem>
    <reviewItem>
      <errorID>9a3bcad0-686d-4963-a5d3-81f5a608dbe6</errorID>
      <errorWord>(</errorWord>
      <group>L1_Format</group>
      <groupName>格式问题</groupName>
      <ability>L2_HalfPunc_CN</ability>
      <abilityName>全半角问题</abilityName>
      <candidateList>
        <item>（</item>
      </candidateList>
      <explain>文本全半角错误。</explain>
      <paraID>28F6BEA1</paraID>
      <start>38</start>
      <end>39</end>
      <status>modified</status>
      <modifiedWord>（</modifiedWord>
      <trackRevisions>false</trackRevisions>
    </reviewItem>
    <reviewItem>
      <errorID>54df85e1-97ca-4e73-bd87-a1ec1b56e340</errorID>
      <errorWord>)</errorWord>
      <group>L1_Format</group>
      <groupName>格式问题</groupName>
      <ability>L2_HalfPunc_CN</ability>
      <abilityName>全半角问题</abilityName>
      <candidateList>
        <item>）</item>
      </candidateList>
      <explain>文本全半角错误。</explain>
      <paraID>28F6BEA1</paraID>
      <start>44</start>
      <end>45</end>
      <status>modified</status>
      <modifiedWord>）</modifiedWord>
      <trackRevisions>false</trackRevisions>
    </reviewItem>
    <reviewItem>
      <errorID>855fc91b-77ca-4dc3-a611-50628ca64221</errorID>
      <errorWord>(</errorWord>
      <group>L1_Format</group>
      <groupName>格式问题</groupName>
      <ability>L2_HalfPunc_CN</ability>
      <abilityName>全半角问题</abilityName>
      <candidateList>
        <item>（</item>
      </candidateList>
      <explain>文本全半角错误。</explain>
      <paraID>65BB28EB</paraID>
      <start>12</start>
      <end>13</end>
      <status>modified</status>
      <modifiedWord>（</modifiedWord>
      <trackRevisions>false</trackRevisions>
    </reviewItem>
    <reviewItem>
      <errorID>04ddfd3f-4e56-47b4-a13e-ac09659938e5</errorID>
      <errorWord>)</errorWord>
      <group>L1_Format</group>
      <groupName>格式问题</groupName>
      <ability>L2_HalfPunc_CN</ability>
      <abilityName>全半角问题</abilityName>
      <candidateList>
        <item>）</item>
      </candidateList>
      <explain>文本全半角错误。</explain>
      <paraID>65BB28EB</paraID>
      <start>20</start>
      <end>21</end>
      <status>modified</status>
      <modifiedWord>）</modifiedWord>
      <trackRevisions>false</trackRevisions>
    </reviewItem>
    <reviewItem>
      <errorID>416cda26-22c5-4d23-b731-0ae40db752f0</errorID>
      <errorWord>(</errorWord>
      <group>L1_Format</group>
      <groupName>格式问题</groupName>
      <ability>L2_HalfPunc_CN</ability>
      <abilityName>全半角问题</abilityName>
      <candidateList>
        <item>（</item>
      </candidateList>
      <explain>文本全半角错误。</explain>
      <paraID>40ABD7D4</paraID>
      <start>20</start>
      <end>21</end>
      <status>modified</status>
      <modifiedWord>（</modifiedWord>
      <trackRevisions>false</trackRevisions>
    </reviewItem>
    <reviewItem>
      <errorID>ba56d3a0-8ee3-4732-a3ae-81838bab44d5</errorID>
      <errorWord>)</errorWord>
      <group>L1_Format</group>
      <groupName>格式问题</groupName>
      <ability>L2_HalfPunc_CN</ability>
      <abilityName>全半角问题</abilityName>
      <candidateList>
        <item>）</item>
      </candidateList>
      <explain>文本全半角错误。</explain>
      <paraID>40ABD7D4</paraID>
      <start>28</start>
      <end>29</end>
      <status>modified</status>
      <modifiedWord>）</modifiedWord>
      <trackRevisions>false</trackRevisions>
    </reviewItem>
    <reviewItem>
      <errorID>bd969b79-7e49-4a12-83c8-3a265b9e3e92</errorID>
      <errorWord>1950年代</errorWord>
      <group>L1_Knowledge</group>
      <groupName>知识性问题</groupName>
      <ability>L2_Time</ability>
      <abilityName>日期时间</abilityName>
      <candidateList>
        <item>20世纪50年代</item>
      </candidateList>
      <explain>年代表述建议使用世纪+年代的格式。</explain>
      <paraID>786DC21C</paraID>
      <start>230</start>
      <end>236</end>
      <status>unmodified</status>
      <modifiedWord/>
      <trackRevisions>false</trackRevisions>
    </reviewItem>
    <reviewItem>
      <errorID>096a0c52-6dc5-46ec-833a-e18c57a7c0aa</errorID>
      <errorWord>"</errorWord>
      <group>L1_Format</group>
      <groupName>格式问题</groupName>
      <ability>L2_HalfPunc_CN</ability>
      <abilityName>全半角问题</abilityName>
      <candidateList>
        <item>“</item>
      </candidateList>
      <explain>文本全半角错误。</explain>
      <paraID>786DC21C</paraID>
      <start>294</start>
      <end>295</end>
      <status>modified</status>
      <modifiedWord>“</modifiedWord>
      <trackRevisions>false</trackRevisions>
    </reviewItem>
    <reviewItem>
      <errorID>46636592-cbc2-41d3-a0d1-d2b1dbdfb633</errorID>
      <errorWord>"</errorWord>
      <group>L1_Format</group>
      <groupName>格式问题</groupName>
      <ability>L2_HalfPunc_CN</ability>
      <abilityName>全半角问题</abilityName>
      <candidateList>
        <item>”</item>
      </candidateList>
      <explain>文本全半角错误。</explain>
      <paraID>786DC21C</paraID>
      <start>299</start>
      <end>300</end>
      <status>modified</status>
      <modifiedWord>”</modifiedWord>
      <trackRevisions>false</trackRevisions>
    </reviewItem>
    <reviewItem>
      <errorID>2f5564ab-72f0-4c60-9f96-b9fc6834d4de</errorID>
      <errorWord>(</errorWord>
      <group>L1_Format</group>
      <groupName>格式问题</groupName>
      <ability>L2_HalfPunc_CN</ability>
      <abilityName>全半角问题</abilityName>
      <candidateList>
        <item>（</item>
      </candidateList>
      <explain>文本全半角错误。</explain>
      <paraID>1C0253D3</paraID>
      <start>46</start>
      <end>47</end>
      <status>modified</status>
      <modifiedWord>（</modifiedWord>
      <trackRevisions>false</trackRevisions>
    </reviewItem>
    <reviewItem>
      <errorID>3b4aa4cd-207f-43a4-8f03-0b13fcaf2ecb</errorID>
      <errorWord>)</errorWord>
      <group>L1_Format</group>
      <groupName>格式问题</groupName>
      <ability>L2_HalfPunc_CN</ability>
      <abilityName>全半角问题</abilityName>
      <candidateList>
        <item>）</item>
      </candidateList>
      <explain>文本全半角错误。</explain>
      <paraID>1C0253D3</paraID>
      <start>51</start>
      <end>52</end>
      <status>modified</status>
      <modifiedWord>）</modifiedWord>
      <trackRevisions>false</trackRevisions>
    </reviewItem>
    <reviewItem>
      <errorID>b76858b1-97dd-4c6a-8609-39a049e14c4a</errorID>
      <errorWord>1960年代</errorWord>
      <group>L1_Knowledge</group>
      <groupName>知识性问题</groupName>
      <ability>L2_Time</ability>
      <abilityName>日期时间</abilityName>
      <candidateList>
        <item>20世纪60年代</item>
      </candidateList>
      <explain>年代表述建议使用世纪+年代的格式。</explain>
      <paraID>1C0253D3</paraID>
      <start>111</start>
      <end>117</end>
      <status>unmodified</status>
      <modifiedWord/>
      <trackRevisions>false</trackRevisions>
    </reviewItem>
    <reviewItem>
      <errorID>0c52f2b8-645d-4faa-bd03-a062258b43cf</errorID>
      <errorWord>"</errorWord>
      <group>L1_Format</group>
      <groupName>格式问题</groupName>
      <ability>L2_HalfPunc_CN</ability>
      <abilityName>全半角问题</abilityName>
      <candidateList>
        <item>“</item>
      </candidateList>
      <explain>文本全半角错误。</explain>
      <paraID>1C0253D3</paraID>
      <start>190</start>
      <end>191</end>
      <status>modified</status>
      <modifiedWord>“</modifiedWord>
      <trackRevisions>false</trackRevisions>
    </reviewItem>
    <reviewItem>
      <errorID>1bbb12e8-fb65-45bb-9660-5a0923ace1ae</errorID>
      <errorWord>"</errorWord>
      <group>L1_Format</group>
      <groupName>格式问题</groupName>
      <ability>L2_HalfPunc_CN</ability>
      <abilityName>全半角问题</abilityName>
      <candidateList>
        <item>”</item>
      </candidateList>
      <explain>文本全半角错误。</explain>
      <paraID>1C0253D3</paraID>
      <start>195</start>
      <end>196</end>
      <status>modified</status>
      <modifiedWord>”</modifiedWord>
      <trackRevisions>false</trackRevisions>
    </reviewItem>
    <reviewItem>
      <errorID>f9d36877-54b6-4322-933b-80e4370610df</errorID>
      <errorWord>"</errorWord>
      <group>L1_Format</group>
      <groupName>格式问题</groupName>
      <ability>L2_HalfPunc_CN</ability>
      <abilityName>全半角问题</abilityName>
      <candidateList>
        <item>“</item>
      </candidateList>
      <explain>文本全半角错误。</explain>
      <paraID>1C0253D3</paraID>
      <start>202</start>
      <end>203</end>
      <status>modified</status>
      <modifiedWord>“</modifiedWord>
      <trackRevisions>false</trackRevisions>
    </reviewItem>
    <reviewItem>
      <errorID>ce3bb40e-77c9-43ec-8b92-9899d76f1e89</errorID>
      <errorWord>"</errorWord>
      <group>L1_Format</group>
      <groupName>格式问题</groupName>
      <ability>L2_HalfPunc_CN</ability>
      <abilityName>全半角问题</abilityName>
      <candidateList>
        <item>”</item>
      </candidateList>
      <explain>文本全半角错误。</explain>
      <paraID>1C0253D3</paraID>
      <start>209</start>
      <end>210</end>
      <status>modified</status>
      <modifiedWord>”</modifiedWord>
      <trackRevisions>false</trackRevisions>
    </reviewItem>
    <reviewItem>
      <errorID>743fd1c8-111a-482e-8a11-71735cfd0e1b</errorID>
      <errorWord>"</errorWord>
      <group>L1_Format</group>
      <groupName>格式问题</groupName>
      <ability>L2_HalfPunc_CN</ability>
      <abilityName>全半角问题</abilityName>
      <candidateList>
        <item>“</item>
      </candidateList>
      <explain>文本全半角错误。</explain>
      <paraID>1C0253D3</paraID>
      <start>218</start>
      <end>219</end>
      <status>modified</status>
      <modifiedWord>“</modifiedWord>
      <trackRevisions>false</trackRevisions>
    </reviewItem>
    <reviewItem>
      <errorID>fe59e907-fecf-4c11-b818-444b724247b8</errorID>
      <errorWord>"</errorWord>
      <group>L1_Format</group>
      <groupName>格式问题</groupName>
      <ability>L2_HalfPunc_CN</ability>
      <abilityName>全半角问题</abilityName>
      <candidateList>
        <item>”</item>
      </candidateList>
      <explain>文本全半角错误。</explain>
      <paraID>1C0253D3</paraID>
      <start>221</start>
      <end>222</end>
      <status>modified</status>
      <modifiedWord>”</modifiedWord>
      <trackRevisions>false</trackRevisions>
    </reviewItem>
    <reviewItem>
      <errorID>58893395-d080-4ec9-a2d9-d752911c3b68</errorID>
      <errorWord>"</errorWord>
      <group>L1_Format</group>
      <groupName>格式问题</groupName>
      <ability>L2_HalfPunc_CN</ability>
      <abilityName>全半角问题</abilityName>
      <candidateList>
        <item>“</item>
      </candidateList>
      <explain>文本全半角错误。</explain>
      <paraID>1C0253D3</paraID>
      <start>241</start>
      <end>242</end>
      <status>modified</status>
      <modifiedWord>“</modifiedWord>
      <trackRevisions>false</trackRevisions>
    </reviewItem>
    <reviewItem>
      <errorID>ea0e125b-bc75-46a4-801e-1b598cd361ef</errorID>
      <errorWord>"</errorWord>
      <group>L1_Format</group>
      <groupName>格式问题</groupName>
      <ability>L2_HalfPunc_CN</ability>
      <abilityName>全半角问题</abilityName>
      <candidateList>
        <item>”</item>
      </candidateList>
      <explain>文本全半角错误。</explain>
      <paraID>1C0253D3</paraID>
      <start>244</start>
      <end>245</end>
      <status>modified</status>
      <modifiedWord>”</modifiedWord>
      <trackRevisions>false</trackRevisions>
    </reviewItem>
    <reviewItem>
      <errorID>b71bfd8a-faef-46a2-958e-f642112a942a</errorID>
      <errorWord>1970年代</errorWord>
      <group>L1_Knowledge</group>
      <groupName>知识性问题</groupName>
      <ability>L2_Time</ability>
      <abilityName>日期时间</abilityName>
      <candidateList>
        <item>20世纪70年代</item>
      </candidateList>
      <explain>年代表述建议使用世纪+年代的格式。</explain>
      <paraID>1C79A3CF</paraID>
      <start>0</start>
      <end>6</end>
      <status>unmodified</status>
      <modifiedWord/>
      <trackRevisions>false</trackRevisions>
    </reviewItem>
    <reviewItem>
      <errorID>870bae7a-ac75-483e-a6a3-1263d12c51bb</errorID>
      <errorWord>1980年代</errorWord>
      <group>L1_Knowledge</group>
      <groupName>知识性问题</groupName>
      <ability>L2_Time</ability>
      <abilityName>日期时间</abilityName>
      <candidateList>
        <item>20世纪80年代</item>
      </candidateList>
      <explain>年代表述建议使用世纪+年代的格式。</explain>
      <paraID>1C79A3CF</paraID>
      <start>7</start>
      <end>13</end>
      <status>unmodified</status>
      <modifiedWord/>
      <trackRevisions>false</trackRevisions>
    </reviewItem>
    <reviewItem>
      <errorID>b98ac6ec-35fd-4354-b9c8-283fa622a7bb</errorID>
      <errorWord>(</errorWord>
      <group>L1_Format</group>
      <groupName>格式问题</groupName>
      <ability>L2_HalfPunc_CN</ability>
      <abilityName>全半角问题</abilityName>
      <candidateList>
        <item>（</item>
      </candidateList>
      <explain>文本全半角错误。</explain>
      <paraID>1C79A3CF</paraID>
      <start>35</start>
      <end>36</end>
      <status>modified</status>
      <modifiedWord>（</modifiedWord>
      <trackRevisions>false</trackRevisions>
    </reviewItem>
    <reviewItem>
      <errorID>700dcfa8-a1cd-4811-87be-abb00c307b38</errorID>
      <errorWord>)</errorWord>
      <group>L1_Format</group>
      <groupName>格式问题</groupName>
      <ability>L2_HalfPunc_CN</ability>
      <abilityName>全半角问题</abilityName>
      <candidateList>
        <item>）</item>
      </candidateList>
      <explain>文本全半角错误。</explain>
      <paraID>1C79A3CF</paraID>
      <start>91</start>
      <end>92</end>
      <status>modified</status>
      <modifiedWord>）</modifiedWord>
      <trackRevisions>false</trackRevisions>
    </reviewItem>
    <reviewItem>
      <errorID>03116f8c-e4e4-4d3e-a996-0be399cf3956</errorID>
      <errorWord>圣战</errorWord>
      <group>L1_Sensitive</group>
      <groupName>敏感问题</groupName>
      <ability>L2_Violent</ability>
      <abilityName>暴恐词条</abilityName>
      <candidateList/>
      <explain>【暴恐词条】句中包含暴恐类敏感词条，请注意甄别。</explain>
      <paraID>1C79A3CF</paraID>
      <start>212</start>
      <end>214</end>
      <status>unmodified</status>
      <modifiedWord/>
      <trackRevisions>false</trackRevisions>
    </reviewItem>
    <reviewItem>
      <errorID>9109f785-4d57-48ff-b841-6e37b48b0619</errorID>
      <errorWord>"</errorWord>
      <group>L1_Format</group>
      <groupName>格式问题</groupName>
      <ability>L2_HalfPunc_CN</ability>
      <abilityName>全半角问题</abilityName>
      <candidateList>
        <item>“</item>
      </candidateList>
      <explain>文本全半角错误。</explain>
      <paraID>1C79A3CF</paraID>
      <start>267</start>
      <end>268</end>
      <status>modified</status>
      <modifiedWord>“</modifiedWord>
      <trackRevisions>false</trackRevisions>
    </reviewItem>
    <reviewItem>
      <errorID>4fd38f88-38f0-4ff9-ac72-532e92ca734e</errorID>
      <errorWord>"</errorWord>
      <group>L1_Format</group>
      <groupName>格式问题</groupName>
      <ability>L2_HalfPunc_CN</ability>
      <abilityName>全半角问题</abilityName>
      <candidateList>
        <item>”</item>
      </candidateList>
      <explain>文本全半角错误。</explain>
      <paraID>1C79A3CF</paraID>
      <start>274</start>
      <end>275</end>
      <status>modified</status>
      <modifiedWord>”</modifiedWord>
      <trackRevisions>false</trackRevisions>
    </reviewItem>
    <reviewItem>
      <errorID>b3ffd5e9-7423-4938-9dda-65da759e6405</errorID>
      <errorWord>"</errorWord>
      <group>L1_Format</group>
      <groupName>格式问题</groupName>
      <ability>L2_HalfPunc_CN</ability>
      <abilityName>全半角问题</abilityName>
      <candidateList>
        <item>“</item>
      </candidateList>
      <explain>文本全半角错误。</explain>
      <paraID>1C79A3CF</paraID>
      <start>294</start>
      <end>295</end>
      <status>modified</status>
      <modifiedWord>“</modifiedWord>
      <trackRevisions>false</trackRevisions>
    </reviewItem>
    <reviewItem>
      <errorID>17174b77-4e6d-4b9d-9f89-dad63a2ba623</errorID>
      <errorWord>"</errorWord>
      <group>L1_Format</group>
      <groupName>格式问题</groupName>
      <ability>L2_HalfPunc_CN</ability>
      <abilityName>全半角问题</abilityName>
      <candidateList>
        <item>”</item>
      </candidateList>
      <explain>文本全半角错误。</explain>
      <paraID>1C79A3CF</paraID>
      <start>299</start>
      <end>300</end>
      <status>modified</status>
      <modifiedWord>”</modifiedWord>
      <trackRevisions>false</trackRevisions>
    </reviewItem>
    <reviewItem>
      <errorID>a01fed5a-abf4-4a6c-a0d1-a9441b377332</errorID>
      <errorWord>"</errorWord>
      <group>L1_Format</group>
      <groupName>格式问题</groupName>
      <ability>L2_HalfPunc_CN</ability>
      <abilityName>全半角问题</abilityName>
      <candidateList>
        <item>“</item>
      </candidateList>
      <explain>文本全半角错误。</explain>
      <paraID>735CB004</paraID>
      <start>27</start>
      <end>28</end>
      <status>modified</status>
      <modifiedWord>“</modifiedWord>
      <trackRevisions>false</trackRevisions>
    </reviewItem>
    <reviewItem>
      <errorID>9edf8f2d-ab0f-4f25-8be4-56e33579a0f1</errorID>
      <errorWord>"</errorWord>
      <group>L1_Format</group>
      <groupName>格式问题</groupName>
      <ability>L2_HalfPunc_CN</ability>
      <abilityName>全半角问题</abilityName>
      <candidateList>
        <item>”</item>
      </candidateList>
      <explain>文本全半角错误。</explain>
      <paraID>735CB004</paraID>
      <start>37</start>
      <end>38</end>
      <status>modified</status>
      <modifiedWord>”</modifiedWord>
      <trackRevisions>false</trackRevisions>
    </reviewItem>
    <reviewItem>
      <errorID>01b686b9-176f-4ecc-8c4e-6c52d7bf9631</errorID>
      <errorWord>"</errorWord>
      <group>L1_Format</group>
      <groupName>格式问题</groupName>
      <ability>L2_HalfPunc_CN</ability>
      <abilityName>全半角问题</abilityName>
      <candidateList>
        <item>“</item>
      </candidateList>
      <explain>文本全半角错误。</explain>
      <paraID>735CB004</paraID>
      <start>88</start>
      <end>89</end>
      <status>modified</status>
      <modifiedWord>“</modifiedWord>
      <trackRevisions>false</trackRevisions>
    </reviewItem>
    <reviewItem>
      <errorID>768ae772-d668-4ed8-a8ac-f0a874e0c77e</errorID>
      <errorWord>"</errorWord>
      <group>L1_Format</group>
      <groupName>格式问题</groupName>
      <ability>L2_HalfPunc_CN</ability>
      <abilityName>全半角问题</abilityName>
      <candidateList>
        <item>”</item>
      </candidateList>
      <explain>文本全半角错误。</explain>
      <paraID>735CB004</paraID>
      <start>91</start>
      <end>92</end>
      <status>modified</status>
      <modifiedWord>”</modifiedWord>
      <trackRevisions>false</trackRevisions>
    </reviewItem>
    <reviewItem>
      <errorID>70245ff8-4910-4e55-b49e-05c4d8fc9bf8</errorID>
      <errorWord>"</errorWord>
      <group>L1_Format</group>
      <groupName>格式问题</groupName>
      <ability>L2_HalfPunc_CN</ability>
      <abilityName>全半角问题</abilityName>
      <candidateList>
        <item>“</item>
      </candidateList>
      <explain>文本全半角错误。</explain>
      <paraID>735CB004</paraID>
      <start>100</start>
      <end>101</end>
      <status>modified</status>
      <modifiedWord>“</modifiedWord>
      <trackRevisions>false</trackRevisions>
    </reviewItem>
    <reviewItem>
      <errorID>f118eecf-697f-47d4-8149-b0174b489a4a</errorID>
      <errorWord>"</errorWord>
      <group>L1_Format</group>
      <groupName>格式问题</groupName>
      <ability>L2_HalfPunc_CN</ability>
      <abilityName>全半角问题</abilityName>
      <candidateList>
        <item>”</item>
      </candidateList>
      <explain>文本全半角错误。</explain>
      <paraID>735CB004</paraID>
      <start>105</start>
      <end>106</end>
      <status>modified</status>
      <modifiedWord>”</modifiedWord>
      <trackRevisions>false</trackRevisions>
    </reviewItem>
    <reviewItem>
      <errorID>368debd5-a499-45b2-a0eb-b2b43504bd30</errorID>
      <errorWord>"</errorWord>
      <group>L1_Format</group>
      <groupName>格式问题</groupName>
      <ability>L2_HalfPunc_CN</ability>
      <abilityName>全半角问题</abilityName>
      <candidateList>
        <item>“</item>
      </candidateList>
      <explain>文本全半角错误。</explain>
      <paraID>735CB004</paraID>
      <start>122</start>
      <end>123</end>
      <status>modified</status>
      <modifiedWord>“</modifiedWord>
      <trackRevisions>false</trackRevisions>
    </reviewItem>
    <reviewItem>
      <errorID>b58f633c-b616-4618-a31d-8ac2584f7e1e</errorID>
      <errorWord>"</errorWord>
      <group>L1_Format</group>
      <groupName>格式问题</groupName>
      <ability>L2_HalfPunc_CN</ability>
      <abilityName>全半角问题</abilityName>
      <candidateList>
        <item>”</item>
      </candidateList>
      <explain>文本全半角错误。</explain>
      <paraID>735CB004</paraID>
      <start>128</start>
      <end>129</end>
      <status>modified</status>
      <modifiedWord>”</modifiedWord>
      <trackRevisions>false</trackRevisions>
    </reviewItem>
    <reviewItem>
      <errorID>3b5e2d70-6149-450f-95b2-168df4272669</errorID>
      <errorWord>"</errorWord>
      <group>L1_Format</group>
      <groupName>格式问题</groupName>
      <ability>L2_HalfPunc_CN</ability>
      <abilityName>全半角问题</abilityName>
      <candidateList>
        <item>“</item>
      </candidateList>
      <explain>文本全半角错误。</explain>
      <paraID>735CB004</paraID>
      <start>152</start>
      <end>153</end>
      <status>modified</status>
      <modifiedWord>“</modifiedWord>
      <trackRevisions>false</trackRevisions>
    </reviewItem>
    <reviewItem>
      <errorID>6f85ac3c-5cb0-4653-9edf-1a252d29ab8c</errorID>
      <errorWord>"</errorWord>
      <group>L1_Format</group>
      <groupName>格式问题</groupName>
      <ability>L2_HalfPunc_CN</ability>
      <abilityName>全半角问题</abilityName>
      <candidateList>
        <item>”</item>
      </candidateList>
      <explain>文本全半角错误。</explain>
      <paraID>735CB004</paraID>
      <start>158</start>
      <end>159</end>
      <status>modified</status>
      <modifiedWord>”</modifiedWord>
      <trackRevisions>false</trackRevisions>
    </reviewItem>
    <reviewItem>
      <errorID>2d2dd766-aa23-4e38-8bac-cadafd9cf168</errorID>
      <errorWord>"</errorWord>
      <group>L1_Format</group>
      <groupName>格式问题</groupName>
      <ability>L2_HalfPunc_CN</ability>
      <abilityName>全半角问题</abilityName>
      <candidateList>
        <item>“</item>
      </candidateList>
      <explain>文本全半角错误。</explain>
      <paraID>735CB004</paraID>
      <start>166</start>
      <end>167</end>
      <status>modified</status>
      <modifiedWord>“</modifiedWord>
      <trackRevisions>false</trackRevisions>
    </reviewItem>
    <reviewItem>
      <errorID>42a29baa-0df2-43a9-b370-0f50de07f823</errorID>
      <errorWord>"</errorWord>
      <group>L1_Format</group>
      <groupName>格式问题</groupName>
      <ability>L2_HalfPunc_CN</ability>
      <abilityName>全半角问题</abilityName>
      <candidateList>
        <item>”</item>
      </candidateList>
      <explain>文本全半角错误。</explain>
      <paraID>735CB004</paraID>
      <start>173</start>
      <end>174</end>
      <status>modified</status>
      <modifiedWord>”</modifiedWord>
      <trackRevisions>false</trackRevisions>
    </reviewItem>
    <reviewItem>
      <errorID>27b911c2-6a6c-428b-9c0a-3fd7aed38dd1</errorID>
      <errorWord>1980年代</errorWord>
      <group>L1_Knowledge</group>
      <groupName>知识性问题</groupName>
      <ability>L2_Time</ability>
      <abilityName>日期时间</abilityName>
      <candidateList>
        <item>20世纪80年代</item>
      </candidateList>
      <explain>年代表述建议使用世纪+年代的格式。</explain>
      <paraID>318FA944</paraID>
      <start>0</start>
      <end>6</end>
      <status>unmodified</status>
      <modifiedWord/>
      <trackRevisions>false</trackRevisions>
    </reviewItem>
    <reviewItem>
      <errorID>06a7dbc0-e103-4b02-b623-e42a89b8a55a</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318FA944</paraID>
      <start>7</start>
      <end>13</end>
      <status>unmodified</status>
      <modifiedWord/>
      <trackRevisions>false</trackRevisions>
    </reviewItem>
    <reviewItem>
      <errorID>041b713f-6755-41bf-ae80-2722f4b31cf0</errorID>
      <errorWord>(</errorWord>
      <group>L1_Format</group>
      <groupName>格式问题</groupName>
      <ability>L2_HalfPunc_CN</ability>
      <abilityName>全半角问题</abilityName>
      <candidateList>
        <item>（</item>
      </candidateList>
      <explain>文本全半角错误。</explain>
      <paraID>318FA944</paraID>
      <start>76</start>
      <end>77</end>
      <status>modified</status>
      <modifiedWord>（</modifiedWord>
      <trackRevisions>false</trackRevisions>
    </reviewItem>
    <reviewItem>
      <errorID>c0858d8a-6106-4e92-8faa-088da086ab34</errorID>
      <errorWord>)</errorWord>
      <group>L1_Format</group>
      <groupName>格式问题</groupName>
      <ability>L2_HalfPunc_CN</ability>
      <abilityName>全半角问题</abilityName>
      <candidateList>
        <item>）</item>
      </candidateList>
      <explain>文本全半角错误。</explain>
      <paraID>318FA944</paraID>
      <start>81</start>
      <end>82</end>
      <status>modified</status>
      <modifiedWord>）</modifiedWord>
      <trackRevisions>false</trackRevisions>
    </reviewItem>
    <reviewItem>
      <errorID>ddadda04-df78-4cd0-94ba-f704c1538a7f</errorID>
      <errorWord>(</errorWord>
      <group>L1_Format</group>
      <groupName>格式问题</groupName>
      <ability>L2_HalfPunc_CN</ability>
      <abilityName>全半角问题</abilityName>
      <candidateList>
        <item>（</item>
      </candidateList>
      <explain>文本全半角错误。</explain>
      <paraID>318FA944</paraID>
      <start>94</start>
      <end>95</end>
      <status>modified</status>
      <modifiedWord>（</modifiedWord>
      <trackRevisions>false</trackRevisions>
    </reviewItem>
    <reviewItem>
      <errorID>303af399-f537-469e-86ff-00b4383f4e87</errorID>
      <errorWord>)</errorWord>
      <group>L1_Format</group>
      <groupName>格式问题</groupName>
      <ability>L2_HalfPunc_CN</ability>
      <abilityName>全半角问题</abilityName>
      <candidateList>
        <item>）</item>
      </candidateList>
      <explain>文本全半角错误。</explain>
      <paraID>318FA944</paraID>
      <start>99</start>
      <end>100</end>
      <status>modified</status>
      <modifiedWord>）</modifiedWord>
      <trackRevisions>false</trackRevisions>
    </reviewItem>
    <reviewItem>
      <errorID>59c0fddd-7ad3-4d05-90e0-6dd130753a88</errorID>
      <errorWord>"</errorWord>
      <group>L1_Format</group>
      <groupName>格式问题</groupName>
      <ability>L2_HalfPunc_CN</ability>
      <abilityName>全半角问题</abilityName>
      <candidateList>
        <item>“</item>
      </candidateList>
      <explain>文本全半角错误。</explain>
      <paraID>318FA944</paraID>
      <start>117</start>
      <end>118</end>
      <status>modified</status>
      <modifiedWord>“</modifiedWord>
      <trackRevisions>false</trackRevisions>
    </reviewItem>
    <reviewItem>
      <errorID>f0cea238-4bbf-4982-9885-6bd64715553f</errorID>
      <errorWord>"</errorWord>
      <group>L1_Format</group>
      <groupName>格式问题</groupName>
      <ability>L2_HalfPunc_CN</ability>
      <abilityName>全半角问题</abilityName>
      <candidateList>
        <item>”</item>
      </candidateList>
      <explain>文本全半角错误。</explain>
      <paraID>318FA944</paraID>
      <start>120</start>
      <end>121</end>
      <status>modified</status>
      <modifiedWord>”</modifiedWord>
      <trackRevisions>false</trackRevisions>
    </reviewItem>
    <reviewItem>
      <errorID>c2a0911d-ac8f-4fbb-af18-80955dcaf56e</errorID>
      <errorWord>"</errorWord>
      <group>L1_Format</group>
      <groupName>格式问题</groupName>
      <ability>L2_HalfPunc_CN</ability>
      <abilityName>全半角问题</abilityName>
      <candidateList>
        <item>“</item>
      </candidateList>
      <explain>文本全半角错误。</explain>
      <paraID>318FA944</paraID>
      <start>123</start>
      <end>124</end>
      <status>modified</status>
      <modifiedWord>“</modifiedWord>
      <trackRevisions>false</trackRevisions>
    </reviewItem>
    <reviewItem>
      <errorID>7555c464-4939-4678-b626-df88159fd679</errorID>
      <errorWord>"</errorWord>
      <group>L1_Format</group>
      <groupName>格式问题</groupName>
      <ability>L2_HalfPunc_CN</ability>
      <abilityName>全半角问题</abilityName>
      <candidateList>
        <item>”</item>
      </candidateList>
      <explain>文本全半角错误。</explain>
      <paraID>318FA944</paraID>
      <start>126</start>
      <end>127</end>
      <status>modified</status>
      <modifiedWord>”</modifiedWord>
      <trackRevisions>false</trackRevisions>
    </reviewItem>
    <reviewItem>
      <errorID>0aad0790-7fbb-489b-849c-f090c9172179</errorID>
      <errorWord>"</errorWord>
      <group>L1_Format</group>
      <groupName>格式问题</groupName>
      <ability>L2_HalfPunc_CN</ability>
      <abilityName>全半角问题</abilityName>
      <candidateList>
        <item>“</item>
      </candidateList>
      <explain>文本全半角错误。</explain>
      <paraID>318FA944</paraID>
      <start>132</start>
      <end>133</end>
      <status>modified</status>
      <modifiedWord>“</modifiedWord>
      <trackRevisions>false</trackRevisions>
    </reviewItem>
    <reviewItem>
      <errorID>f11f9192-a7be-470c-b4a2-a4909aa9d9b3</errorID>
      <errorWord>"</errorWord>
      <group>L1_Format</group>
      <groupName>格式问题</groupName>
      <ability>L2_HalfPunc_CN</ability>
      <abilityName>全半角问题</abilityName>
      <candidateList>
        <item>”</item>
      </candidateList>
      <explain>文本全半角错误。</explain>
      <paraID>318FA944</paraID>
      <start>135</start>
      <end>136</end>
      <status>modified</status>
      <modifiedWord>”</modifiedWord>
      <trackRevisions>false</trackRevisions>
    </reviewItem>
    <reviewItem>
      <errorID>3caf602f-a86e-460e-a958-a8bb6e21b6a4</errorID>
      <errorWord>"</errorWord>
      <group>L1_Format</group>
      <groupName>格式问题</groupName>
      <ability>L2_HalfPunc_CN</ability>
      <abilityName>全半角问题</abilityName>
      <candidateList>
        <item>“</item>
      </candidateList>
      <explain>文本全半角错误。</explain>
      <paraID>318FA944</paraID>
      <start>144</start>
      <end>145</end>
      <status>modified</status>
      <modifiedWord>“</modifiedWord>
      <trackRevisions>false</trackRevisions>
    </reviewItem>
    <reviewItem>
      <errorID>4f2cec1e-7626-4273-bf09-80f77ccb2038</errorID>
      <errorWord>"</errorWord>
      <group>L1_Format</group>
      <groupName>格式问题</groupName>
      <ability>L2_HalfPunc_CN</ability>
      <abilityName>全半角问题</abilityName>
      <candidateList>
        <item>”</item>
      </candidateList>
      <explain>文本全半角错误。</explain>
      <paraID>318FA944</paraID>
      <start>149</start>
      <end>150</end>
      <status>modified</status>
      <modifiedWord>”</modifiedWord>
      <trackRevisions>false</trackRevisions>
    </reviewItem>
    <reviewItem>
      <errorID>5fe4f3d1-6555-494b-a953-86f3fea8fc19</errorID>
      <errorWord>1990年代</errorWord>
      <group>L1_Knowledge</group>
      <groupName>知识性问题</groupName>
      <ability>L2_Time</ability>
      <abilityName>日期时间</abilityName>
      <candidateList>
        <item>20世纪90年代</item>
      </candidateList>
      <explain>年代表述建议使用世纪+年代的格式。</explain>
      <paraID>651DCD3F</paraID>
      <start>5</start>
      <end>11</end>
      <status>unmodified</status>
      <modifiedWord/>
      <trackRevisions>false</trackRevisions>
    </reviewItem>
    <reviewItem>
      <errorID>39ba6e20-078d-439d-a54e-12b681550705</errorID>
      <errorWord>"</errorWord>
      <group>L1_Format</group>
      <groupName>格式问题</groupName>
      <ability>L2_HalfPunc_CN</ability>
      <abilityName>全半角问题</abilityName>
      <candidateList>
        <item>“</item>
      </candidateList>
      <explain>文本全半角错误。</explain>
      <paraID>651DCD3F</paraID>
      <start>14</start>
      <end>15</end>
      <status>modified</status>
      <modifiedWord>“</modifiedWord>
      <trackRevisions>false</trackRevisions>
    </reviewItem>
    <reviewItem>
      <errorID>d24b3a1a-6460-4e9f-91fe-bab95ee056fb</errorID>
      <errorWord>"</errorWord>
      <group>L1_Format</group>
      <groupName>格式问题</groupName>
      <ability>L2_HalfPunc_CN</ability>
      <abilityName>全半角问题</abilityName>
      <candidateList>
        <item>”</item>
      </candidateList>
      <explain>文本全半角错误。</explain>
      <paraID>651DCD3F</paraID>
      <start>19</start>
      <end>20</end>
      <status>modified</status>
      <modifiedWord>”</modifiedWord>
      <trackRevisions>false</trackRevisions>
    </reviewItem>
    <reviewItem>
      <errorID>1bef77bf-7f13-46b8-8f67-8fb22be87785</errorID>
      <errorWord>)</errorWord>
      <group>L1_Format</group>
      <groupName>格式问题</groupName>
      <ability>L2_HalfPunc_CN</ability>
      <abilityName>全半角问题</abilityName>
      <candidateList>
        <item>）</item>
      </candidateList>
      <explain>文本全半角错误。</explain>
      <paraID>651DCD3F</paraID>
      <start>34</start>
      <end>35</end>
      <status>modified</status>
      <modifiedWord>）</modifiedWord>
      <trackRevisions>false</trackRevisions>
    </reviewItem>
    <reviewItem>
      <errorID>26b9d7eb-33f1-4618-8692-fa94e3120adb</errorID>
      <errorWord>"</errorWord>
      <group>L1_Format</group>
      <groupName>格式问题</groupName>
      <ability>L2_HalfPunc_CN</ability>
      <abilityName>全半角问题</abilityName>
      <candidateList>
        <item>“</item>
      </candidateList>
      <explain>文本全半角错误。</explain>
      <paraID>651DCD3F</paraID>
      <start>97</start>
      <end>98</end>
      <status>modified</status>
      <modifiedWord>“</modifiedWord>
      <trackRevisions>false</trackRevisions>
    </reviewItem>
    <reviewItem>
      <errorID>9be7ee25-72f4-48ca-98e2-6520129b57f4</errorID>
      <errorWord>"</errorWord>
      <group>L1_Format</group>
      <groupName>格式问题</groupName>
      <ability>L2_HalfPunc_CN</ability>
      <abilityName>全半角问题</abilityName>
      <candidateList>
        <item>”</item>
      </candidateList>
      <explain>文本全半角错误。</explain>
      <paraID>651DCD3F</paraID>
      <start>100</start>
      <end>101</end>
      <status>modified</status>
      <modifiedWord>”</modifiedWord>
      <trackRevisions>false</trackRevisions>
    </reviewItem>
    <reviewItem>
      <errorID>3e86ab85-ad6c-4dec-b276-7f018938331e</errorID>
      <errorWord>"</errorWord>
      <group>L1_Format</group>
      <groupName>格式问题</groupName>
      <ability>L2_HalfPunc_CN</ability>
      <abilityName>全半角问题</abilityName>
      <candidateList>
        <item>“</item>
      </candidateList>
      <explain>文本全半角错误。</explain>
      <paraID>651DCD3F</paraID>
      <start>104</start>
      <end>105</end>
      <status>modified</status>
      <modifiedWord>“</modifiedWord>
      <trackRevisions>false</trackRevisions>
    </reviewItem>
    <reviewItem>
      <errorID>bf721013-5593-4ac2-9beb-ad716f1257c0</errorID>
      <errorWord>"</errorWord>
      <group>L1_Format</group>
      <groupName>格式问题</groupName>
      <ability>L2_HalfPunc_CN</ability>
      <abilityName>全半角问题</abilityName>
      <candidateList>
        <item>”</item>
      </candidateList>
      <explain>文本全半角错误。</explain>
      <paraID>651DCD3F</paraID>
      <start>107</start>
      <end>108</end>
      <status>modified</status>
      <modifiedWord>”</modifiedWord>
      <trackRevisions>false</trackRevisions>
    </reviewItem>
    <reviewItem>
      <errorID>d9e2b3d7-ef7e-4d58-9626-894720354d89</errorID>
      <errorWord>(</errorWord>
      <group>L1_Format</group>
      <groupName>格式问题</groupName>
      <ability>L2_HalfPunc_CN</ability>
      <abilityName>全半角问题</abilityName>
      <candidateList>
        <item>（</item>
      </candidateList>
      <explain>文本全半角错误。</explain>
      <paraID>651DCD3F</paraID>
      <start>113</start>
      <end>114</end>
      <status>modified</status>
      <modifiedWord>（</modifiedWord>
      <trackRevisions>false</trackRevisions>
    </reviewItem>
    <reviewItem>
      <errorID>1b4cf2d7-d04d-4c34-915f-b4190c1b7bd7</errorID>
      <errorWord>)</errorWord>
      <group>L1_Format</group>
      <groupName>格式问题</groupName>
      <ability>L2_HalfPunc_CN</ability>
      <abilityName>全半角问题</abilityName>
      <candidateList>
        <item>）</item>
      </candidateList>
      <explain>文本全半角错误。</explain>
      <paraID>651DCD3F</paraID>
      <start>125</start>
      <end>126</end>
      <status>modified</status>
      <modifiedWord>）</modifiedWord>
      <trackRevisions>false</trackRevisions>
    </reviewItem>
    <reviewItem>
      <errorID>acae746b-215b-4cb2-aa19-4aa8ce00ce32</errorID>
      <errorWord>(</errorWord>
      <group>L1_Format</group>
      <groupName>格式问题</groupName>
      <ability>L2_HalfPunc_CN</ability>
      <abilityName>全半角问题</abilityName>
      <candidateList>
        <item>（</item>
      </candidateList>
      <explain>文本全半角错误。</explain>
      <paraID>651DCD3F</paraID>
      <start>163</start>
      <end>164</end>
      <status>modified</status>
      <modifiedWord>（</modifiedWord>
      <trackRevisions>false</trackRevisions>
    </reviewItem>
    <reviewItem>
      <errorID>4b6f0644-b1d6-40db-bce2-7458b3e27bae</errorID>
      <errorWord>)</errorWord>
      <group>L1_Format</group>
      <groupName>格式问题</groupName>
      <ability>L2_HalfPunc_CN</ability>
      <abilityName>全半角问题</abilityName>
      <candidateList>
        <item>）</item>
      </candidateList>
      <explain>文本全半角错误。</explain>
      <paraID>651DCD3F</paraID>
      <start>175</start>
      <end>176</end>
      <status>modified</status>
      <modifiedWord>）</modifiedWord>
      <trackRevisions>false</trackRevisions>
    </reviewItem>
    <reviewItem>
      <errorID>2cf7102c-1989-404e-9bae-75d9bb421acd</errorID>
      <errorWord>"</errorWord>
      <group>L1_Format</group>
      <groupName>格式问题</groupName>
      <ability>L2_HalfPunc_CN</ability>
      <abilityName>全半角问题</abilityName>
      <candidateList>
        <item>“</item>
      </candidateList>
      <explain>文本全半角错误。</explain>
      <paraID>651DCD3F</paraID>
      <start>177</start>
      <end>178</end>
      <status>modified</status>
      <modifiedWord>“</modifiedWord>
      <trackRevisions>false</trackRevisions>
    </reviewItem>
    <reviewItem>
      <errorID>821e6f29-e670-4d40-80eb-6da279fa8695</errorID>
      <errorWord>"</errorWord>
      <group>L1_Format</group>
      <groupName>格式问题</groupName>
      <ability>L2_HalfPunc_CN</ability>
      <abilityName>全半角问题</abilityName>
      <candidateList>
        <item>”</item>
      </candidateList>
      <explain>文本全半角错误。</explain>
      <paraID>651DCD3F</paraID>
      <start>183</start>
      <end>184</end>
      <status>modified</status>
      <modifiedWord>”</modifiedWord>
      <trackRevisions>false</trackRevisions>
    </reviewItem>
    <reviewItem>
      <errorID>bd04b18c-c29f-4388-b39b-d91b3acbe4cd</errorID>
      <errorWord>"</errorWord>
      <group>L1_Format</group>
      <groupName>格式问题</groupName>
      <ability>L2_HalfPunc_CN</ability>
      <abilityName>全半角问题</abilityName>
      <candidateList>
        <item>“</item>
      </candidateList>
      <explain>文本全半角错误。</explain>
      <paraID>651DCD3F</paraID>
      <start>230</start>
      <end>231</end>
      <status>modified</status>
      <modifiedWord>“</modifiedWord>
      <trackRevisions>false</trackRevisions>
    </reviewItem>
    <reviewItem>
      <errorID>3b0189ee-3370-4310-bbf2-3e72dcdc412d</errorID>
      <errorWord>"</errorWord>
      <group>L1_Format</group>
      <groupName>格式问题</groupName>
      <ability>L2_HalfPunc_CN</ability>
      <abilityName>全半角问题</abilityName>
      <candidateList>
        <item>”</item>
      </candidateList>
      <explain>文本全半角错误。</explain>
      <paraID>651DCD3F</paraID>
      <start>235</start>
      <end>236</end>
      <status>modified</status>
      <modifiedWord>”</modifiedWord>
      <trackRevisions>false</trackRevisions>
    </reviewItem>
    <reviewItem>
      <errorID>e2ee357a-d733-459c-a912-c10198e957d1</errorID>
      <errorWord>"</errorWord>
      <group>L1_Format</group>
      <groupName>格式问题</groupName>
      <ability>L2_HalfPunc_CN</ability>
      <abilityName>全半角问题</abilityName>
      <candidateList>
        <item>“</item>
      </candidateList>
      <explain>文本全半角错误。</explain>
      <paraID>2FA96919</paraID>
      <start>33</start>
      <end>34</end>
      <status>modified</status>
      <modifiedWord>“</modifiedWord>
      <trackRevisions>false</trackRevisions>
    </reviewItem>
    <reviewItem>
      <errorID>4e3c929c-8f71-4992-bef4-e9081519abd7</errorID>
      <errorWord>"</errorWord>
      <group>L1_Format</group>
      <groupName>格式问题</groupName>
      <ability>L2_HalfPunc_CN</ability>
      <abilityName>全半角问题</abilityName>
      <candidateList>
        <item>”</item>
      </candidateList>
      <explain>文本全半角错误。</explain>
      <paraID>2FA96919</paraID>
      <start>45</start>
      <end>46</end>
      <status>modified</status>
      <modifiedWord>”</modifiedWord>
      <trackRevisions>false</trackRevisions>
    </reviewItem>
    <reviewItem>
      <errorID>e960d0b6-4c98-49ae-ab26-13cfd7a049a6</errorID>
      <errorWord>"</errorWord>
      <group>L1_Format</group>
      <groupName>格式问题</groupName>
      <ability>L2_HalfPunc_CN</ability>
      <abilityName>全半角问题</abilityName>
      <candidateList>
        <item>“</item>
      </candidateList>
      <explain>文本全半角错误。</explain>
      <paraID>2FA96919</paraID>
      <start>87</start>
      <end>88</end>
      <status>modified</status>
      <modifiedWord>“</modifiedWord>
      <trackRevisions>false</trackRevisions>
    </reviewItem>
    <reviewItem>
      <errorID>c94b784a-c1d7-494a-9ca8-92fc28753dd2</errorID>
      <errorWord>"</errorWord>
      <group>L1_Format</group>
      <groupName>格式问题</groupName>
      <ability>L2_HalfPunc_CN</ability>
      <abilityName>全半角问题</abilityName>
      <candidateList>
        <item>”</item>
      </candidateList>
      <explain>文本全半角错误。</explain>
      <paraID>2FA96919</paraID>
      <start>92</start>
      <end>93</end>
      <status>modified</status>
      <modifiedWord>”</modifiedWord>
      <trackRevisions>false</trackRevisions>
    </reviewItem>
    <reviewItem>
      <errorID>e810b7d7-a97f-40b5-8060-305adebb3924</errorID>
      <errorWord>"</errorWord>
      <group>L1_Format</group>
      <groupName>格式问题</groupName>
      <ability>L2_HalfPunc_CN</ability>
      <abilityName>全半角问题</abilityName>
      <candidateList>
        <item>“</item>
      </candidateList>
      <explain>文本全半角错误。</explain>
      <paraID>2FA96919</paraID>
      <start>98</start>
      <end>99</end>
      <status>modified</status>
      <modifiedWord>“</modifiedWord>
      <trackRevisions>false</trackRevisions>
    </reviewItem>
    <reviewItem>
      <errorID>796fcff6-c685-42b5-9b1b-c9ef1b62b555</errorID>
      <errorWord>"</errorWord>
      <group>L1_Format</group>
      <groupName>格式问题</groupName>
      <ability>L2_HalfPunc_CN</ability>
      <abilityName>全半角问题</abilityName>
      <candidateList>
        <item>”</item>
      </candidateList>
      <explain>文本全半角错误。</explain>
      <paraID>2FA96919</paraID>
      <start>105</start>
      <end>106</end>
      <status>modified</status>
      <modifiedWord>”</modifiedWord>
      <trackRevisions>false</trackRevisions>
    </reviewItem>
    <reviewItem>
      <errorID>9a19fe4c-bee4-4501-96e7-17cc7577c3b2</errorID>
      <errorWord>"</errorWord>
      <group>L1_Format</group>
      <groupName>格式问题</groupName>
      <ability>L2_HalfPunc_CN</ability>
      <abilityName>全半角问题</abilityName>
      <candidateList>
        <item>“</item>
      </candidateList>
      <explain>文本全半角错误。</explain>
      <paraID>2FA96919</paraID>
      <start>148</start>
      <end>149</end>
      <status>modified</status>
      <modifiedWord>“</modifiedWord>
      <trackRevisions>false</trackRevisions>
    </reviewItem>
    <reviewItem>
      <errorID>d8d76baf-0377-48ba-8e24-70c450a160ff</errorID>
      <errorWord>"</errorWord>
      <group>L1_Format</group>
      <groupName>格式问题</groupName>
      <ability>L2_HalfPunc_CN</ability>
      <abilityName>全半角问题</abilityName>
      <candidateList>
        <item>”</item>
      </candidateList>
      <explain>文本全半角错误。</explain>
      <paraID>2FA96919</paraID>
      <start>154</start>
      <end>155</end>
      <status>modified</status>
      <modifiedWord>”</modifiedWord>
      <trackRevisions>false</trackRevisions>
    </reviewItem>
    <reviewItem>
      <errorID>3bb79095-c42b-4fdd-ba6e-77ea0dd6546f</errorID>
      <errorWord>"</errorWord>
      <group>L1_Format</group>
      <groupName>格式问题</groupName>
      <ability>L2_HalfPunc_CN</ability>
      <abilityName>全半角问题</abilityName>
      <candidateList>
        <item>“</item>
      </candidateList>
      <explain>文本全半角错误。</explain>
      <paraID>2FA96919</paraID>
      <start>172</start>
      <end>173</end>
      <status>modified</status>
      <modifiedWord>“</modifiedWord>
      <trackRevisions>false</trackRevisions>
    </reviewItem>
    <reviewItem>
      <errorID>1b06bbab-9f04-4f02-8a76-1bf8d502a6b4</errorID>
      <errorWord>"</errorWord>
      <group>L1_Format</group>
      <groupName>格式问题</groupName>
      <ability>L2_HalfPunc_CN</ability>
      <abilityName>全半角问题</abilityName>
      <candidateList>
        <item>”</item>
      </candidateList>
      <explain>文本全半角错误。</explain>
      <paraID>2FA96919</paraID>
      <start>181</start>
      <end>182</end>
      <status>modified</status>
      <modifiedWord>”</modifiedWord>
      <trackRevisions>false</trackRevisions>
    </reviewItem>
    <reviewItem>
      <errorID>33d5419e-4ce3-45fa-aac4-bd2ddb11f5c1</errorID>
      <errorWord>"</errorWord>
      <group>L1_Format</group>
      <groupName>格式问题</groupName>
      <ability>L2_HalfPunc_CN</ability>
      <abilityName>全半角问题</abilityName>
      <candidateList>
        <item>“</item>
      </candidateList>
      <explain>文本全半角错误。</explain>
      <paraID>2FA96919</paraID>
      <start>234</start>
      <end>235</end>
      <status>modified</status>
      <modifiedWord>“</modifiedWord>
      <trackRevisions>false</trackRevisions>
    </reviewItem>
    <reviewItem>
      <errorID>1daae1d3-2be9-457a-8353-44264bd5ed8b</errorID>
      <errorWord>"</errorWord>
      <group>L1_Format</group>
      <groupName>格式问题</groupName>
      <ability>L2_HalfPunc_CN</ability>
      <abilityName>全半角问题</abilityName>
      <candidateList>
        <item>”</item>
      </candidateList>
      <explain>文本全半角错误。</explain>
      <paraID>2FA96919</paraID>
      <start>239</start>
      <end>240</end>
      <status>modified</status>
      <modifiedWord>”</modifiedWord>
      <trackRevisions>false</trackRevisions>
    </reviewItem>
    <reviewItem>
      <errorID>66a05332-1767-4460-aa05-50e0e2bfa0b4</errorID>
      <errorWord>"</errorWord>
      <group>L1_Format</group>
      <groupName>格式问题</groupName>
      <ability>L2_HalfPunc_CN</ability>
      <abilityName>全半角问题</abilityName>
      <candidateList>
        <item>“</item>
      </candidateList>
      <explain>文本全半角错误。</explain>
      <paraID>2FA96919</paraID>
      <start>251</start>
      <end>252</end>
      <status>modified</status>
      <modifiedWord>“</modifiedWord>
      <trackRevisions>false</trackRevisions>
    </reviewItem>
    <reviewItem>
      <errorID>0b62dcdb-be75-4a6e-bf54-1d0dd979629e</errorID>
      <errorWord>"</errorWord>
      <group>L1_Format</group>
      <groupName>格式问题</groupName>
      <ability>L2_HalfPunc_CN</ability>
      <abilityName>全半角问题</abilityName>
      <candidateList>
        <item>”</item>
      </candidateList>
      <explain>文本全半角错误。</explain>
      <paraID>2FA96919</paraID>
      <start>256</start>
      <end>257</end>
      <status>modified</status>
      <modifiedWord>”</modifiedWord>
      <trackRevisions>false</trackRevisions>
    </reviewItem>
    <reviewItem>
      <errorID>fea5adb1-8de3-4692-ae29-baa042b3d308</errorID>
      <errorWord>"</errorWord>
      <group>L1_Format</group>
      <groupName>格式问题</groupName>
      <ability>L2_HalfPunc_CN</ability>
      <abilityName>全半角问题</abilityName>
      <candidateList>
        <item>“</item>
      </candidateList>
      <explain>文本全半角错误。</explain>
      <paraID>2FA96919</paraID>
      <start>264</start>
      <end>265</end>
      <status>modified</status>
      <modifiedWord>“</modifiedWord>
      <trackRevisions>false</trackRevisions>
    </reviewItem>
    <reviewItem>
      <errorID>368757bd-0b18-4ade-9027-07a2e954e642</errorID>
      <errorWord>"</errorWord>
      <group>L1_Format</group>
      <groupName>格式问题</groupName>
      <ability>L2_HalfPunc_CN</ability>
      <abilityName>全半角问题</abilityName>
      <candidateList>
        <item>”</item>
      </candidateList>
      <explain>文本全半角错误。</explain>
      <paraID>2FA96919</paraID>
      <start>267</start>
      <end>268</end>
      <status>modified</status>
      <modifiedWord>”</modifiedWord>
      <trackRevisions>false</trackRevisions>
    </reviewItem>
    <reviewItem>
      <errorID>1c5fbeaf-8678-44c4-9d7b-6fef50047d85</errorID>
      <errorWord>"</errorWord>
      <group>L1_Format</group>
      <groupName>格式问题</groupName>
      <ability>L2_HalfPunc_CN</ability>
      <abilityName>全半角问题</abilityName>
      <candidateList>
        <item>“</item>
      </candidateList>
      <explain>文本全半角错误。</explain>
      <paraID>2FA96919</paraID>
      <start>272</start>
      <end>273</end>
      <status>modified</status>
      <modifiedWord>“</modifiedWord>
      <trackRevisions>false</trackRevisions>
    </reviewItem>
    <reviewItem>
      <errorID>5555e865-1d3a-4b3d-a355-ceaea0e84961</errorID>
      <errorWord>"</errorWord>
      <group>L1_Format</group>
      <groupName>格式问题</groupName>
      <ability>L2_HalfPunc_CN</ability>
      <abilityName>全半角问题</abilityName>
      <candidateList>
        <item>”</item>
      </candidateList>
      <explain>文本全半角错误。</explain>
      <paraID>2FA96919</paraID>
      <start>275</start>
      <end>276</end>
      <status>modified</status>
      <modifiedWord>”</modifiedWord>
      <trackRevisions>false</trackRevisions>
    </reviewItem>
    <reviewItem>
      <errorID>62b2f33d-da91-4a23-95f5-061d3310934f</errorID>
      <errorWord>"</errorWord>
      <group>L1_Format</group>
      <groupName>格式问题</groupName>
      <ability>L2_HalfPunc_CN</ability>
      <abilityName>全半角问题</abilityName>
      <candidateList>
        <item>“</item>
      </candidateList>
      <explain>文本全半角错误。</explain>
      <paraID>2FA96919</paraID>
      <start>277</start>
      <end>278</end>
      <status>modified</status>
      <modifiedWord>“</modifiedWord>
      <trackRevisions>false</trackRevisions>
    </reviewItem>
    <reviewItem>
      <errorID>a1d5b06d-1b1e-436e-a944-115f06c565b7</errorID>
      <errorWord>"</errorWord>
      <group>L1_Format</group>
      <groupName>格式问题</groupName>
      <ability>L2_HalfPunc_CN</ability>
      <abilityName>全半角问题</abilityName>
      <candidateList>
        <item>”</item>
      </candidateList>
      <explain>文本全半角错误。</explain>
      <paraID>2FA96919</paraID>
      <start>280</start>
      <end>281</end>
      <status>modified</status>
      <modifiedWord>”</modifiedWord>
      <trackRevisions>false</trackRevisions>
    </reviewItem>
    <reviewItem>
      <errorID>a5604bfa-bf61-467c-b893-7047ca65327c</errorID>
      <errorWord>"</errorWord>
      <group>L1_Format</group>
      <groupName>格式问题</groupName>
      <ability>L2_HalfPunc_CN</ability>
      <abilityName>全半角问题</abilityName>
      <candidateList>
        <item>“</item>
      </candidateList>
      <explain>文本全半角错误。</explain>
      <paraID>2FA96919</paraID>
      <start>297</start>
      <end>298</end>
      <status>modified</status>
      <modifiedWord>“</modifiedWord>
      <trackRevisions>false</trackRevisions>
    </reviewItem>
    <reviewItem>
      <errorID>1fc5e324-1f09-42c3-a1e5-4365997ccff6</errorID>
      <errorWord>"</errorWord>
      <group>L1_Format</group>
      <groupName>格式问题</groupName>
      <ability>L2_HalfPunc_CN</ability>
      <abilityName>全半角问题</abilityName>
      <candidateList>
        <item>”</item>
      </candidateList>
      <explain>文本全半角错误。</explain>
      <paraID>2FA96919</paraID>
      <start>300</start>
      <end>301</end>
      <status>modified</status>
      <modifiedWord>”</modifiedWord>
      <trackRevisions>false</trackRevisions>
    </reviewItem>
    <reviewItem>
      <errorID>e99d62fa-0acb-4b71-9b95-093161082592</errorID>
      <errorWord>"</errorWord>
      <group>L1_Format</group>
      <groupName>格式问题</groupName>
      <ability>L2_HalfPunc_CN</ability>
      <abilityName>全半角问题</abilityName>
      <candidateList>
        <item>“</item>
      </candidateList>
      <explain>文本全半角错误。</explain>
      <paraID>2FA96919</paraID>
      <start>304</start>
      <end>305</end>
      <status>modified</status>
      <modifiedWord>“</modifiedWord>
      <trackRevisions>false</trackRevisions>
    </reviewItem>
    <reviewItem>
      <errorID>889b1bf9-dc20-42ad-bde3-71682e3ba944</errorID>
      <errorWord>"</errorWord>
      <group>L1_Format</group>
      <groupName>格式问题</groupName>
      <ability>L2_HalfPunc_CN</ability>
      <abilityName>全半角问题</abilityName>
      <candidateList>
        <item>”</item>
      </candidateList>
      <explain>文本全半角错误。</explain>
      <paraID>2FA96919</paraID>
      <start>313</start>
      <end>314</end>
      <status>modified</status>
      <modifiedWord>”</modifiedWord>
      <trackRevisions>false</trackRevisions>
    </reviewItem>
    <reviewItem>
      <errorID>b8c39cdb-11f6-4804-8f7a-f25626844c43</errorID>
      <errorWord>"</errorWord>
      <group>L1_Format</group>
      <groupName>格式问题</groupName>
      <ability>L2_HalfPunc_CN</ability>
      <abilityName>全半角问题</abilityName>
      <candidateList>
        <item>“</item>
      </candidateList>
      <explain>文本全半角错误。</explain>
      <paraID>2FA96919</paraID>
      <start>348</start>
      <end>349</end>
      <status>modified</status>
      <modifiedWord>“</modifiedWord>
      <trackRevisions>false</trackRevisions>
    </reviewItem>
    <reviewItem>
      <errorID>8348465b-41aa-4639-85e8-2467dc5e28e6</errorID>
      <errorWord>"</errorWord>
      <group>L1_Format</group>
      <groupName>格式问题</groupName>
      <ability>L2_HalfPunc_CN</ability>
      <abilityName>全半角问题</abilityName>
      <candidateList>
        <item>”</item>
      </candidateList>
      <explain>文本全半角错误。</explain>
      <paraID>2FA96919</paraID>
      <start>353</start>
      <end>354</end>
      <status>modified</status>
      <modifiedWord>”</modifiedWord>
      <trackRevisions>false</trackRevisions>
    </reviewItem>
    <reviewItem>
      <errorID>e66c2769-3436-46d4-b36a-a9d8d7d2d40c</errorID>
      <errorWord>(</errorWord>
      <group>L1_Format</group>
      <groupName>格式问题</groupName>
      <ability>L2_HalfPunc_CN</ability>
      <abilityName>全半角问题</abilityName>
      <candidateList>
        <item>（</item>
      </candidateList>
      <explain>文本全半角错误。</explain>
      <paraID>2B16F1DF</paraID>
      <start>4</start>
      <end>5</end>
      <status>modified</status>
      <modifiedWord>（</modifiedWord>
      <trackRevisions>false</trackRevisions>
    </reviewItem>
    <reviewItem>
      <errorID>f56abcc0-b15c-4e39-95d5-6b35ddc4dcd0</errorID>
      <errorWord>)</errorWord>
      <group>L1_Format</group>
      <groupName>格式问题</groupName>
      <ability>L2_HalfPunc_CN</ability>
      <abilityName>全半角问题</abilityName>
      <candidateList>
        <item>）</item>
      </candidateList>
      <explain>文本全半角错误。</explain>
      <paraID>2B16F1DF</paraID>
      <start>25</start>
      <end>26</end>
      <status>modified</status>
      <modifiedWord>）</modifiedWord>
      <trackRevisions>false</trackRevisions>
    </reviewItem>
    <reviewItem>
      <errorID>a9e25233-a141-43c1-a948-6e0267e39df6</errorID>
      <errorWord>(</errorWord>
      <group>L1_Format</group>
      <groupName>格式问题</groupName>
      <ability>L2_HalfPunc_CN</ability>
      <abilityName>全半角问题</abilityName>
      <candidateList>
        <item>（</item>
      </candidateList>
      <explain>文本全半角错误。</explain>
      <paraID>2B16F1DF</paraID>
      <start>42</start>
      <end>43</end>
      <status>modified</status>
      <modifiedWord>（</modifiedWord>
      <trackRevisions>false</trackRevisions>
    </reviewItem>
    <reviewItem>
      <errorID>18ff51b8-2770-4e03-814f-a48822cdb9c0</errorID>
      <errorWord>)</errorWord>
      <group>L1_Format</group>
      <groupName>格式问题</groupName>
      <ability>L2_HalfPunc_CN</ability>
      <abilityName>全半角问题</abilityName>
      <candidateList>
        <item>）</item>
      </candidateList>
      <explain>文本全半角错误。</explain>
      <paraID>2B16F1DF</paraID>
      <start>47</start>
      <end>48</end>
      <status>modified</status>
      <modifiedWord>）</modifiedWord>
      <trackRevisions>false</trackRevisions>
    </reviewItem>
    <reviewItem>
      <errorID>409dd3f7-43c7-4757-9e46-246c27aaa32b</errorID>
      <errorWord>"</errorWord>
      <group>L1_Format</group>
      <groupName>格式问题</groupName>
      <ability>L2_HalfPunc_CN</ability>
      <abilityName>全半角问题</abilityName>
      <candidateList>
        <item>“</item>
      </candidateList>
      <explain>文本全半角错误。</explain>
      <paraID>2B16F1DF</paraID>
      <start>61</start>
      <end>62</end>
      <status>modified</status>
      <modifiedWord>“</modifiedWord>
      <trackRevisions>false</trackRevisions>
    </reviewItem>
    <reviewItem>
      <errorID>563da98e-81ea-4054-8fa2-21008f25d6c6</errorID>
      <errorWord>"</errorWord>
      <group>L1_Format</group>
      <groupName>格式问题</groupName>
      <ability>L2_HalfPunc_CN</ability>
      <abilityName>全半角问题</abilityName>
      <candidateList>
        <item>”</item>
      </candidateList>
      <explain>文本全半角错误。</explain>
      <paraID>2B16F1DF</paraID>
      <start>70</start>
      <end>71</end>
      <status>modified</status>
      <modifiedWord>”</modifiedWord>
      <trackRevisions>false</trackRevisions>
    </reviewItem>
    <reviewItem>
      <errorID>5ff09ace-1984-4ff9-b53b-e2e2568b5758</errorID>
      <errorWord>"</errorWord>
      <group>L1_Format</group>
      <groupName>格式问题</groupName>
      <ability>L2_HalfPunc_CN</ability>
      <abilityName>全半角问题</abilityName>
      <candidateList>
        <item>“</item>
      </candidateList>
      <explain>文本全半角错误。</explain>
      <paraID>2B16F1DF</paraID>
      <start>73</start>
      <end>74</end>
      <status>modified</status>
      <modifiedWord>“</modifiedWord>
      <trackRevisions>false</trackRevisions>
    </reviewItem>
    <reviewItem>
      <errorID>8bdadb55-eb76-4cd4-96d3-972144ca70e8</errorID>
      <errorWord>"</errorWord>
      <group>L1_Format</group>
      <groupName>格式问题</groupName>
      <ability>L2_HalfPunc_CN</ability>
      <abilityName>全半角问题</abilityName>
      <candidateList>
        <item>”</item>
      </candidateList>
      <explain>文本全半角错误。</explain>
      <paraID>2B16F1DF</paraID>
      <start>78</start>
      <end>79</end>
      <status>modified</status>
      <modifiedWord>”</modifiedWord>
      <trackRevisions>false</trackRevisions>
    </reviewItem>
    <reviewItem>
      <errorID>4d75e5e6-0212-4c37-b4e9-29057306583d</errorID>
      <errorWord>"</errorWord>
      <group>L1_Format</group>
      <groupName>格式问题</groupName>
      <ability>L2_HalfPunc_CN</ability>
      <abilityName>全半角问题</abilityName>
      <candidateList>
        <item>“</item>
      </candidateList>
      <explain>文本全半角错误。</explain>
      <paraID>2B16F1DF</paraID>
      <start>96</start>
      <end>97</end>
      <status>modified</status>
      <modifiedWord>“</modifiedWord>
      <trackRevisions>false</trackRevisions>
    </reviewItem>
    <reviewItem>
      <errorID>2e738c48-1d7f-4107-b74d-fefa9a32f165</errorID>
      <errorWord>"</errorWord>
      <group>L1_Format</group>
      <groupName>格式问题</groupName>
      <ability>L2_HalfPunc_CN</ability>
      <abilityName>全半角问题</abilityName>
      <candidateList>
        <item>”</item>
      </candidateList>
      <explain>文本全半角错误。</explain>
      <paraID>2B16F1DF</paraID>
      <start>99</start>
      <end>100</end>
      <status>modified</status>
      <modifiedWord>”</modifiedWord>
      <trackRevisions>false</trackRevisions>
    </reviewItem>
    <reviewItem>
      <errorID>76e665e5-9ce0-4800-bc66-151552d0f315</errorID>
      <errorWord>"</errorWord>
      <group>L1_Format</group>
      <groupName>格式问题</groupName>
      <ability>L2_HalfPunc_CN</ability>
      <abilityName>全半角问题</abilityName>
      <candidateList>
        <item>“</item>
      </candidateList>
      <explain>文本全半角错误。</explain>
      <paraID>2B16F1DF</paraID>
      <start>119</start>
      <end>120</end>
      <status>modified</status>
      <modifiedWord>“</modifiedWord>
      <trackRevisions>false</trackRevisions>
    </reviewItem>
    <reviewItem>
      <errorID>cc9f03d6-bdf0-4936-b4d5-ea10731ca75c</errorID>
      <errorWord>"</errorWord>
      <group>L1_Format</group>
      <groupName>格式问题</groupName>
      <ability>L2_HalfPunc_CN</ability>
      <abilityName>全半角问题</abilityName>
      <candidateList>
        <item>”</item>
      </candidateList>
      <explain>文本全半角错误。</explain>
      <paraID>2B16F1DF</paraID>
      <start>123</start>
      <end>124</end>
      <status>modified</status>
      <modifiedWord>”</modifiedWord>
      <trackRevisions>false</trackRevisions>
    </reviewItem>
    <reviewItem>
      <errorID>39c4d5e2-911a-40ff-bab0-4b1da167192f</errorID>
      <errorWord>"</errorWord>
      <group>L1_Format</group>
      <groupName>格式问题</groupName>
      <ability>L2_HalfPunc_CN</ability>
      <abilityName>全半角问题</abilityName>
      <candidateList>
        <item>“</item>
      </candidateList>
      <explain>文本全半角错误。</explain>
      <paraID>2B16F1DF</paraID>
      <start>168</start>
      <end>169</end>
      <status>modified</status>
      <modifiedWord>“</modifiedWord>
      <trackRevisions>false</trackRevisions>
    </reviewItem>
    <reviewItem>
      <errorID>9242a17b-a55d-48af-979b-7aaf7b2e2841</errorID>
      <errorWord>"</errorWord>
      <group>L1_Format</group>
      <groupName>格式问题</groupName>
      <ability>L2_HalfPunc_CN</ability>
      <abilityName>全半角问题</abilityName>
      <candidateList>
        <item>”</item>
      </candidateList>
      <explain>文本全半角错误。</explain>
      <paraID>2B16F1DF</paraID>
      <start>171</start>
      <end>172</end>
      <status>modified</status>
      <modifiedWord>”</modifiedWord>
      <trackRevisions>false</trackRevisions>
    </reviewItem>
    <reviewItem>
      <errorID>3e2eed8c-fb25-474b-b221-8d71d307a801</errorID>
      <errorWord>"</errorWord>
      <group>L1_Format</group>
      <groupName>格式问题</groupName>
      <ability>L2_HalfPunc_CN</ability>
      <abilityName>全半角问题</abilityName>
      <candidateList>
        <item>“</item>
      </candidateList>
      <explain>文本全半角错误。</explain>
      <paraID>2B16F1DF</paraID>
      <start>173</start>
      <end>174</end>
      <status>modified</status>
      <modifiedWord>“</modifiedWord>
      <trackRevisions>false</trackRevisions>
    </reviewItem>
    <reviewItem>
      <errorID>c71bb8d4-3850-4434-bb72-6f9a1a84106d</errorID>
      <errorWord>"</errorWord>
      <group>L1_Format</group>
      <groupName>格式问题</groupName>
      <ability>L2_HalfPunc_CN</ability>
      <abilityName>全半角问题</abilityName>
      <candidateList>
        <item>”</item>
      </candidateList>
      <explain>文本全半角错误。</explain>
      <paraID>2B16F1DF</paraID>
      <start>177</start>
      <end>178</end>
      <status>modified</status>
      <modifiedWord>”</modifiedWord>
      <trackRevisions>false</trackRevisions>
    </reviewItem>
    <reviewItem>
      <errorID>e41d4274-4a3c-4306-89b5-b1d97d5a8fed</errorID>
      <errorWord>"</errorWord>
      <group>L1_Format</group>
      <groupName>格式问题</groupName>
      <ability>L2_HalfPunc_CN</ability>
      <abilityName>全半角问题</abilityName>
      <candidateList>
        <item>“</item>
      </candidateList>
      <explain>文本全半角错误。</explain>
      <paraID>2B16F1DF</paraID>
      <start>209</start>
      <end>210</end>
      <status>modified</status>
      <modifiedWord>“</modifiedWord>
      <trackRevisions>false</trackRevisions>
    </reviewItem>
    <reviewItem>
      <errorID>27b82c81-ccbb-4093-b67e-475b5d609f43</errorID>
      <errorWord>"</errorWord>
      <group>L1_Format</group>
      <groupName>格式问题</groupName>
      <ability>L2_HalfPunc_CN</ability>
      <abilityName>全半角问题</abilityName>
      <candidateList>
        <item>”</item>
      </candidateList>
      <explain>文本全半角错误。</explain>
      <paraID>2B16F1DF</paraID>
      <start>217</start>
      <end>218</end>
      <status>modified</status>
      <modifiedWord>”</modifiedWord>
      <trackRevisions>false</trackRevisions>
    </reviewItem>
    <reviewItem>
      <errorID>b3be37d0-b277-4c1f-8b9b-f1107e951ea1</errorID>
      <errorWord>1960年代</errorWord>
      <group>L1_Knowledge</group>
      <groupName>知识性问题</groupName>
      <ability>L2_Time</ability>
      <abilityName>日期时间</abilityName>
      <candidateList>
        <item>20世纪60年代</item>
      </candidateList>
      <explain>年代表述建议使用世纪+年代的格式。</explain>
      <paraID>  62EB49</paraID>
      <start>44</start>
      <end>50</end>
      <status>unmodified</status>
      <modifiedWord/>
      <trackRevisions>false</trackRevisions>
    </reviewItem>
    <reviewItem>
      <errorID>574e134b-49bf-40d6-9901-32951515a83c</errorID>
      <errorWord>(</errorWord>
      <group>L1_Format</group>
      <groupName>格式问题</groupName>
      <ability>L2_HalfPunc_CN</ability>
      <abilityName>全半角问题</abilityName>
      <candidateList>
        <item>（</item>
      </candidateList>
      <explain>文本全半角错误。</explain>
      <paraID>  62EB49</paraID>
      <start>146</start>
      <end>147</end>
      <status>modified</status>
      <modifiedWord>（</modifiedWord>
      <trackRevisions>false</trackRevisions>
    </reviewItem>
    <reviewItem>
      <errorID>6b1d80dc-56a4-42c0-8e51-8b857ff15e83</errorID>
      <errorWord>)</errorWord>
      <group>L1_Format</group>
      <groupName>格式问题</groupName>
      <ability>L2_HalfPunc_CN</ability>
      <abilityName>全半角问题</abilityName>
      <candidateList>
        <item>）</item>
      </candidateList>
      <explain>文本全半角错误。</explain>
      <paraID>  62EB49</paraID>
      <start>151</start>
      <end>152</end>
      <status>modified</status>
      <modifiedWord>）</modifiedWord>
      <trackRevisions>false</trackRevisions>
    </reviewItem>
    <reviewItem>
      <errorID>735bfd11-9505-4d27-bab5-7492ce089cf2</errorID>
      <errorWord>"</errorWord>
      <group>L1_Format</group>
      <groupName>格式问题</groupName>
      <ability>L2_HalfPunc_CN</ability>
      <abilityName>全半角问题</abilityName>
      <candidateList>
        <item>“</item>
      </candidateList>
      <explain>文本全半角错误。</explain>
      <paraID>  62EB49</paraID>
      <start>217</start>
      <end>218</end>
      <status>modified</status>
      <modifiedWord>“</modifiedWord>
      <trackRevisions>false</trackRevisions>
    </reviewItem>
    <reviewItem>
      <errorID>f4bef5f6-ffe8-4472-b10e-1a85f7c00c21</errorID>
      <errorWord>"</errorWord>
      <group>L1_Format</group>
      <groupName>格式问题</groupName>
      <ability>L2_HalfPunc_CN</ability>
      <abilityName>全半角问题</abilityName>
      <candidateList>
        <item>”</item>
      </candidateList>
      <explain>文本全半角错误。</explain>
      <paraID>  62EB49</paraID>
      <start>222</start>
      <end>223</end>
      <status>modified</status>
      <modifiedWord>”</modifiedWord>
      <trackRevisions>false</trackRevisions>
    </reviewItem>
    <reviewItem>
      <errorID>738bcb74-3436-4aa9-87d4-b0128796972c</errorID>
      <errorWord>"</errorWord>
      <group>L1_Format</group>
      <groupName>格式问题</groupName>
      <ability>L2_HalfPunc_CN</ability>
      <abilityName>全半角问题</abilityName>
      <candidateList>
        <item>“</item>
      </candidateList>
      <explain>文本全半角错误。</explain>
      <paraID>  62EB49</paraID>
      <start>235</start>
      <end>236</end>
      <status>modified</status>
      <modifiedWord>“</modifiedWord>
      <trackRevisions>false</trackRevisions>
    </reviewItem>
    <reviewItem>
      <errorID>5e9722a1-39cd-42dd-8ae0-282573d6d250</errorID>
      <errorWord>"</errorWord>
      <group>L1_Format</group>
      <groupName>格式问题</groupName>
      <ability>L2_HalfPunc_CN</ability>
      <abilityName>全半角问题</abilityName>
      <candidateList>
        <item>”</item>
      </candidateList>
      <explain>文本全半角错误。</explain>
      <paraID>  62EB49</paraID>
      <start>243</start>
      <end>244</end>
      <status>modified</status>
      <modifiedWord>”</modifiedWord>
      <trackRevisions>false</trackRevisions>
    </reviewItem>
    <reviewItem>
      <errorID>8c0b4c85-de29-46e7-be81-5df6572cc61e</errorID>
      <errorWord>"</errorWord>
      <group>L1_Format</group>
      <groupName>格式问题</groupName>
      <ability>L2_HalfPunc_CN</ability>
      <abilityName>全半角问题</abilityName>
      <candidateList>
        <item>“</item>
      </candidateList>
      <explain>文本全半角错误。</explain>
      <paraID>  62EB49</paraID>
      <start>274</start>
      <end>275</end>
      <status>modified</status>
      <modifiedWord>“</modifiedWord>
      <trackRevisions>false</trackRevisions>
    </reviewItem>
    <reviewItem>
      <errorID>7a69946e-e47c-47e7-a958-0a2fac6b242f</errorID>
      <errorWord>"</errorWord>
      <group>L1_Format</group>
      <groupName>格式问题</groupName>
      <ability>L2_HalfPunc_CN</ability>
      <abilityName>全半角问题</abilityName>
      <candidateList>
        <item>”</item>
      </candidateList>
      <explain>文本全半角错误。</explain>
      <paraID>  62EB49</paraID>
      <start>279</start>
      <end>280</end>
      <status>modified</status>
      <modifiedWord>”</modifiedWord>
      <trackRevisions>false</trackRevisions>
    </reviewItem>
    <reviewItem>
      <errorID>565f1904-32d9-4649-9940-105a16f25b6c</errorID>
      <errorWord>"</errorWord>
      <group>L1_Format</group>
      <groupName>格式问题</groupName>
      <ability>L2_HalfPunc_CN</ability>
      <abilityName>全半角问题</abilityName>
      <candidateList>
        <item>“</item>
      </candidateList>
      <explain>文本全半角错误。</explain>
      <paraID>7A39F78C</paraID>
      <start>90</start>
      <end>91</end>
      <status>modified</status>
      <modifiedWord>“</modifiedWord>
      <trackRevisions>false</trackRevisions>
    </reviewItem>
    <reviewItem>
      <errorID>ec8db785-2769-4ca7-8554-446d96721137</errorID>
      <errorWord>"</errorWord>
      <group>L1_Format</group>
      <groupName>格式问题</groupName>
      <ability>L2_HalfPunc_CN</ability>
      <abilityName>全半角问题</abilityName>
      <candidateList>
        <item>”</item>
      </candidateList>
      <explain>文本全半角错误。</explain>
      <paraID>7A39F78C</paraID>
      <start>95</start>
      <end>96</end>
      <status>modified</status>
      <modifiedWord>”</modifiedWord>
      <trackRevisions>false</trackRevisions>
    </reviewItem>
    <reviewItem>
      <errorID>fbbc0501-48a1-4b38-ba45-85f01c60e2df</errorID>
      <errorWord>"</errorWord>
      <group>L1_Format</group>
      <groupName>格式问题</groupName>
      <ability>L2_HalfPunc_CN</ability>
      <abilityName>全半角问题</abilityName>
      <candidateList>
        <item>“</item>
      </candidateList>
      <explain>文本全半角错误。</explain>
      <paraID> DAD0CD8</paraID>
      <start>76</start>
      <end>77</end>
      <status>modified</status>
      <modifiedWord>“</modifiedWord>
      <trackRevisions>false</trackRevisions>
    </reviewItem>
    <reviewItem>
      <errorID>2aa77a7c-b5e5-4fa9-8990-fc8d0e27f11b</errorID>
      <errorWord>"</errorWord>
      <group>L1_Format</group>
      <groupName>格式问题</groupName>
      <ability>L2_HalfPunc_CN</ability>
      <abilityName>全半角问题</abilityName>
      <candidateList>
        <item>”</item>
      </candidateList>
      <explain>文本全半角错误。</explain>
      <paraID> DAD0CD8</paraID>
      <start>80</start>
      <end>81</end>
      <status>modified</status>
      <modifiedWord>”</modifiedWord>
      <trackRevisions>false</trackRevisions>
    </reviewItem>
    <reviewItem>
      <errorID>039f5a5a-a954-4d12-b964-ed75fcdfb933</errorID>
      <errorWord>"</errorWord>
      <group>L1_Format</group>
      <groupName>格式问题</groupName>
      <ability>L2_HalfPunc_CN</ability>
      <abilityName>全半角问题</abilityName>
      <candidateList>
        <item>“</item>
      </candidateList>
      <explain>文本全半角错误。</explain>
      <paraID> DAD0CD8</paraID>
      <start>141</start>
      <end>142</end>
      <status>modified</status>
      <modifiedWord>“</modifiedWord>
      <trackRevisions>false</trackRevisions>
    </reviewItem>
    <reviewItem>
      <errorID>f4b07694-fbc2-4111-b425-ecb137645795</errorID>
      <errorWord>"</errorWord>
      <group>L1_Format</group>
      <groupName>格式问题</groupName>
      <ability>L2_HalfPunc_CN</ability>
      <abilityName>全半角问题</abilityName>
      <candidateList>
        <item>”</item>
      </candidateList>
      <explain>文本全半角错误。</explain>
      <paraID> DAD0CD8</paraID>
      <start>147</start>
      <end>148</end>
      <status>modified</status>
      <modifiedWord>”</modifiedWord>
      <trackRevisions>false</trackRevisions>
    </reviewItem>
    <reviewItem>
      <errorID>5d86909c-85e5-4846-8bfd-19c916065e53</errorID>
      <errorWord>"</errorWord>
      <group>L1_Format</group>
      <groupName>格式问题</groupName>
      <ability>L2_HalfPunc_CN</ability>
      <abilityName>全半角问题</abilityName>
      <candidateList>
        <item>“</item>
      </candidateList>
      <explain>文本全半角错误。</explain>
      <paraID> DAD0CD8</paraID>
      <start>164</start>
      <end>165</end>
      <status>modified</status>
      <modifiedWord>“</modifiedWord>
      <trackRevisions>false</trackRevisions>
    </reviewItem>
    <reviewItem>
      <errorID>4fe12c56-876b-47df-a3f9-13d419442721</errorID>
      <errorWord>"</errorWord>
      <group>L1_Format</group>
      <groupName>格式问题</groupName>
      <ability>L2_HalfPunc_CN</ability>
      <abilityName>全半角问题</abilityName>
      <candidateList>
        <item>”</item>
      </candidateList>
      <explain>文本全半角错误。</explain>
      <paraID> DAD0CD8</paraID>
      <start>171</start>
      <end>172</end>
      <status>modified</status>
      <modifiedWord>”</modifiedWord>
      <trackRevisions>false</trackRevisions>
    </reviewItem>
    <reviewItem>
      <errorID>772b1f8f-ca38-4c18-8412-c6b001484188</errorID>
      <errorWord>"</errorWord>
      <group>L1_Format</group>
      <groupName>格式问题</groupName>
      <ability>L2_HalfPunc_CN</ability>
      <abilityName>全半角问题</abilityName>
      <candidateList>
        <item>“</item>
      </candidateList>
      <explain>文本全半角错误。</explain>
      <paraID>6B90F522</paraID>
      <start>25</start>
      <end>26</end>
      <status>modified</status>
      <modifiedWord>“</modifiedWord>
      <trackRevisions>false</trackRevisions>
    </reviewItem>
    <reviewItem>
      <errorID>8eb37758-ee6c-4820-a2d6-90ce33b569f6</errorID>
      <errorWord>"</errorWord>
      <group>L1_Format</group>
      <groupName>格式问题</groupName>
      <ability>L2_HalfPunc_CN</ability>
      <abilityName>全半角问题</abilityName>
      <candidateList>
        <item>”</item>
      </candidateList>
      <explain>文本全半角错误。</explain>
      <paraID>6B90F522</paraID>
      <start>30</start>
      <end>31</end>
      <status>modified</status>
      <modifiedWord>”</modifiedWord>
      <trackRevisions>false</trackRevisions>
    </reviewItem>
    <reviewItem>
      <errorID>fd568d57-e77f-47cc-9346-09b44c02110d</errorID>
      <errorWord>"</errorWord>
      <group>L1_Format</group>
      <groupName>格式问题</groupName>
      <ability>L2_HalfPunc_CN</ability>
      <abilityName>全半角问题</abilityName>
      <candidateList>
        <item>“</item>
      </candidateList>
      <explain>文本全半角错误。</explain>
      <paraID>6B90F522</paraID>
      <start>49</start>
      <end>50</end>
      <status>modified</status>
      <modifiedWord>“</modifiedWord>
      <trackRevisions>false</trackRevisions>
    </reviewItem>
    <reviewItem>
      <errorID>00a8ad97-9224-41a9-929e-6d88b0e14248</errorID>
      <errorWord>"</errorWord>
      <group>L1_Format</group>
      <groupName>格式问题</groupName>
      <ability>L2_HalfPunc_CN</ability>
      <abilityName>全半角问题</abilityName>
      <candidateList>
        <item>”</item>
      </candidateList>
      <explain>文本全半角错误。</explain>
      <paraID>6B90F522</paraID>
      <start>54</start>
      <end>55</end>
      <status>modified</status>
      <modifiedWord>”</modifiedWord>
      <trackRevisions>false</trackRevisions>
    </reviewItem>
    <reviewItem>
      <errorID>47c50e71-eded-4194-b69a-7d93878eea61</errorID>
      <errorWord>"</errorWord>
      <group>L1_Format</group>
      <groupName>格式问题</groupName>
      <ability>L2_HalfPunc_CN</ability>
      <abilityName>全半角问题</abilityName>
      <candidateList>
        <item>“</item>
      </candidateList>
      <explain>文本全半角错误。</explain>
      <paraID>6B90F522</paraID>
      <start>56</start>
      <end>57</end>
      <status>modified</status>
      <modifiedWord>“</modifiedWord>
      <trackRevisions>false</trackRevisions>
    </reviewItem>
    <reviewItem>
      <errorID>3e04d4a2-f073-4ed6-9164-c12c123fd2c4</errorID>
      <errorWord>"</errorWord>
      <group>L1_Format</group>
      <groupName>格式问题</groupName>
      <ability>L2_HalfPunc_CN</ability>
      <abilityName>全半角问题</abilityName>
      <candidateList>
        <item>”</item>
      </candidateList>
      <explain>文本全半角错误。</explain>
      <paraID>6B90F522</paraID>
      <start>60</start>
      <end>61</end>
      <status>modified</status>
      <modifiedWord>”</modifiedWord>
      <trackRevisions>false</trackRevisions>
    </reviewItem>
    <reviewItem>
      <errorID>c8764924-8f1a-45fe-a61b-69f8dd77e621</errorID>
      <errorWord>"</errorWord>
      <group>L1_Format</group>
      <groupName>格式问题</groupName>
      <ability>L2_HalfPunc_CN</ability>
      <abilityName>全半角问题</abilityName>
      <candidateList>
        <item>“</item>
      </candidateList>
      <explain>文本全半角错误。</explain>
      <paraID>6B90F522</paraID>
      <start>95</start>
      <end>96</end>
      <status>modified</status>
      <modifiedWord>“</modifiedWord>
      <trackRevisions>false</trackRevisions>
    </reviewItem>
    <reviewItem>
      <errorID>cd727188-7501-47b8-972a-212840c0379d</errorID>
      <errorWord>"</errorWord>
      <group>L1_Format</group>
      <groupName>格式问题</groupName>
      <ability>L2_HalfPunc_CN</ability>
      <abilityName>全半角问题</abilityName>
      <candidateList>
        <item>”</item>
      </candidateList>
      <explain>文本全半角错误。</explain>
      <paraID>6B90F522</paraID>
      <start>98</start>
      <end>99</end>
      <status>modified</status>
      <modifiedWord>”</modifiedWord>
      <trackRevisions>false</trackRevisions>
    </reviewItem>
    <reviewItem>
      <errorID>9fd43f04-7417-47eb-9ec6-00623bf67eea</errorID>
      <errorWord>"</errorWord>
      <group>L1_Format</group>
      <groupName>格式问题</groupName>
      <ability>L2_HalfPunc_CN</ability>
      <abilityName>全半角问题</abilityName>
      <candidateList>
        <item>“</item>
      </candidateList>
      <explain>文本全半角错误。</explain>
      <paraID>6B90F522</paraID>
      <start>116</start>
      <end>117</end>
      <status>modified</status>
      <modifiedWord>“</modifiedWord>
      <trackRevisions>false</trackRevisions>
    </reviewItem>
    <reviewItem>
      <errorID>337a53d3-a6d7-40e7-b9cc-f9f478941739</errorID>
      <errorWord>"</errorWord>
      <group>L1_Format</group>
      <groupName>格式问题</groupName>
      <ability>L2_HalfPunc_CN</ability>
      <abilityName>全半角问题</abilityName>
      <candidateList>
        <item>”</item>
      </candidateList>
      <explain>文本全半角错误。</explain>
      <paraID>6B90F522</paraID>
      <start>121</start>
      <end>122</end>
      <status>modified</status>
      <modifiedWord>”</modifiedWord>
      <trackRevisions>false</trackRevisions>
    </reviewItem>
    <reviewItem>
      <errorID>70c472f8-aef2-4f79-a5e4-333fa360fef5</errorID>
      <errorWord>"</errorWord>
      <group>L1_Format</group>
      <groupName>格式问题</groupName>
      <ability>L2_HalfPunc_CN</ability>
      <abilityName>全半角问题</abilityName>
      <candidateList>
        <item>“</item>
      </candidateList>
      <explain>文本全半角错误。</explain>
      <paraID>6B90F522</paraID>
      <start>129</start>
      <end>130</end>
      <status>modified</status>
      <modifiedWord>“</modifiedWord>
      <trackRevisions>false</trackRevisions>
    </reviewItem>
    <reviewItem>
      <errorID>07fbbab5-7536-4c21-a774-55da4fc85b3b</errorID>
      <errorWord>"</errorWord>
      <group>L1_Format</group>
      <groupName>格式问题</groupName>
      <ability>L2_HalfPunc_CN</ability>
      <abilityName>全半角问题</abilityName>
      <candidateList>
        <item>”</item>
      </candidateList>
      <explain>文本全半角错误。</explain>
      <paraID>6B90F522</paraID>
      <start>132</start>
      <end>133</end>
      <status>modified</status>
      <modifiedWord>”</modifiedWord>
      <trackRevisions>false</trackRevisions>
    </reviewItem>
    <reviewItem>
      <errorID>5876d0cc-b038-4ae3-a585-70cb98a2659e</errorID>
      <errorWord>"</errorWord>
      <group>L1_Format</group>
      <groupName>格式问题</groupName>
      <ability>L2_HalfPunc_CN</ability>
      <abilityName>全半角问题</abilityName>
      <candidateList>
        <item>“</item>
      </candidateList>
      <explain>文本全半角错误。</explain>
      <paraID>6B90F522</paraID>
      <start>159</start>
      <end>160</end>
      <status>modified</status>
      <modifiedWord>“</modifiedWord>
      <trackRevisions>false</trackRevisions>
    </reviewItem>
    <reviewItem>
      <errorID>782c2f30-abf1-4624-862a-72c9f637fdfc</errorID>
      <errorWord>"</errorWord>
      <group>L1_Format</group>
      <groupName>格式问题</groupName>
      <ability>L2_HalfPunc_CN</ability>
      <abilityName>全半角问题</abilityName>
      <candidateList>
        <item>”</item>
      </candidateList>
      <explain>文本全半角错误。</explain>
      <paraID>6B90F522</paraID>
      <start>162</start>
      <end>163</end>
      <status>modified</status>
      <modifiedWord>”</modifiedWord>
      <trackRevisions>false</trackRevisions>
    </reviewItem>
    <reviewItem>
      <errorID>8c3b8573-bdab-4c25-8b0e-e6df2b607097</errorID>
      <errorWord>,</errorWord>
      <group>L1_Format</group>
      <groupName>格式问题</groupName>
      <ability>L2_HalfPunc_CN</ability>
      <abilityName>全半角问题</abilityName>
      <candidateList>
        <item>，</item>
      </candidateList>
      <explain>文本全半角错误。</explain>
      <paraID>12D535ED</paraID>
      <start>23</start>
      <end>24</end>
      <status>modified</status>
      <modifiedWord>，</modifiedWord>
      <trackRevisions>false</trackRevisions>
    </reviewItem>
    <reviewItem>
      <errorID>27774c0a-2a2c-4c13-9278-06044ccbf7a1</errorID>
      <errorWord>,</errorWord>
      <group>L1_Format</group>
      <groupName>格式问题</groupName>
      <ability>L2_HalfPunc_CN</ability>
      <abilityName>全半角问题</abilityName>
      <candidateList>
        <item>，</item>
      </candidateList>
      <explain>文本全半角错误。</explain>
      <paraID>12D535ED</paraID>
      <start>33</start>
      <end>34</end>
      <status>modified</status>
      <modifiedWord>，</modifiedWord>
      <trackRevisions>false</trackRevisions>
    </reviewItem>
    <reviewItem>
      <errorID>41e1f225-7bd8-405a-a674-c4c6f1f8ae35</errorID>
      <errorWord>,</errorWord>
      <group>L1_Format</group>
      <groupName>格式问题</groupName>
      <ability>L2_HalfPunc_CN</ability>
      <abilityName>全半角问题</abilityName>
      <candidateList>
        <item>，</item>
      </candidateList>
      <explain>文本全半角错误。</explain>
      <paraID>12D535ED</paraID>
      <start>41</start>
      <end>42</end>
      <status>modified</status>
      <modifiedWord>，</modifiedWord>
      <trackRevisions>false</trackRevisions>
    </reviewItem>
    <reviewItem>
      <errorID>2c88ecb3-ea50-4efe-82f0-e6cd7824931e</errorID>
      <errorWord>(</errorWord>
      <group>L1_Format</group>
      <groupName>格式问题</groupName>
      <ability>L2_HalfPunc_CN</ability>
      <abilityName>全半角问题</abilityName>
      <candidateList>
        <item>（</item>
      </candidateList>
      <explain>文本全半角错误。</explain>
      <paraID>12D535ED</paraID>
      <start>50</start>
      <end>51</end>
      <status>modified</status>
      <modifiedWord>（</modifiedWord>
      <trackRevisions>false</trackRevisions>
    </reviewItem>
    <reviewItem>
      <errorID>f862adfb-5ab6-400d-8ee3-b33cd43a194b</errorID>
      <errorWord>)</errorWord>
      <group>L1_Format</group>
      <groupName>格式问题</groupName>
      <ability>L2_HalfPunc_CN</ability>
      <abilityName>全半角问题</abilityName>
      <candidateList>
        <item>）</item>
      </candidateList>
      <explain>文本全半角错误。</explain>
      <paraID>12D535ED</paraID>
      <start>55</start>
      <end>56</end>
      <status>modified</status>
      <modifiedWord>）</modifiedWord>
      <trackRevisions>false</trackRevisions>
    </reviewItem>
    <reviewItem>
      <errorID>048f3af5-baf9-4f49-ad25-e364366877fe</errorID>
      <errorWord>(</errorWord>
      <group>L1_Format</group>
      <groupName>格式问题</groupName>
      <ability>L2_HalfPunc_CN</ability>
      <abilityName>全半角问题</abilityName>
      <candidateList>
        <item>（</item>
      </candidateList>
      <explain>文本全半角错误。</explain>
      <paraID>4449D142</paraID>
      <start>26</start>
      <end>27</end>
      <status>modified</status>
      <modifiedWord>（</modifiedWord>
      <trackRevisions>false</trackRevisions>
    </reviewItem>
    <reviewItem>
      <errorID>4e1854cf-3fbf-4b54-95ca-246048922a48</errorID>
      <errorWord>)</errorWord>
      <group>L1_Format</group>
      <groupName>格式问题</groupName>
      <ability>L2_HalfPunc_CN</ability>
      <abilityName>全半角问题</abilityName>
      <candidateList>
        <item>）</item>
      </candidateList>
      <explain>文本全半角错误。</explain>
      <paraID>4449D142</paraID>
      <start>32</start>
      <end>33</end>
      <status>modified</status>
      <modifiedWord>）</modifiedWord>
      <trackRevisions>false</trackRevisions>
    </reviewItem>
    <reviewItem>
      <errorID>52c4950b-f4aa-4833-91e1-970ca0e5846b</errorID>
      <errorWord>(</errorWord>
      <group>L1_Format</group>
      <groupName>格式问题</groupName>
      <ability>L2_HalfPunc_CN</ability>
      <abilityName>全半角问题</abilityName>
      <candidateList>
        <item>（</item>
      </candidateList>
      <explain>文本全半角错误。</explain>
      <paraID>4449D142</paraID>
      <start>41</start>
      <end>42</end>
      <status>modified</status>
      <modifiedWord>（</modifiedWord>
      <trackRevisions>false</trackRevisions>
    </reviewItem>
    <reviewItem>
      <errorID>30f11564-7b96-40fb-9701-7dd763c0c7e4</errorID>
      <errorWord>)</errorWord>
      <group>L1_Format</group>
      <groupName>格式问题</groupName>
      <ability>L2_HalfPunc_CN</ability>
      <abilityName>全半角问题</abilityName>
      <candidateList>
        <item>）</item>
      </candidateList>
      <explain>文本全半角错误。</explain>
      <paraID>4449D142</paraID>
      <start>49</start>
      <end>50</end>
      <status>modified</status>
      <modifiedWord>）</modifiedWord>
      <trackRevisions>false</trackRevisions>
    </reviewItem>
    <reviewItem>
      <errorID>eecd002c-f2d1-4d9a-bca7-63359bcbbe57</errorID>
      <errorWord>(</errorWord>
      <group>L1_Format</group>
      <groupName>格式问题</groupName>
      <ability>L2_HalfPunc_CN</ability>
      <abilityName>全半角问题</abilityName>
      <candidateList>
        <item>（</item>
      </candidateList>
      <explain>文本全半角错误。</explain>
      <paraID>47EE8357</paraID>
      <start>12</start>
      <end>13</end>
      <status>modified</status>
      <modifiedWord>（</modifiedWord>
      <trackRevisions>false</trackRevisions>
    </reviewItem>
    <reviewItem>
      <errorID>8a26c42d-cbff-4b97-96ec-1dbb1360a3dc</errorID>
      <errorWord>)</errorWord>
      <group>L1_Format</group>
      <groupName>格式问题</groupName>
      <ability>L2_HalfPunc_CN</ability>
      <abilityName>全半角问题</abilityName>
      <candidateList>
        <item>）</item>
      </candidateList>
      <explain>文本全半角错误。</explain>
      <paraID>47EE8357</paraID>
      <start>20</start>
      <end>21</end>
      <status>modified</status>
      <modifiedWord>）</modifiedWord>
      <trackRevisions>false</trackRevisions>
    </reviewItem>
    <reviewItem>
      <errorID>c40ad390-54c8-493d-9123-3feca877c25f</errorID>
      <errorWord>(</errorWord>
      <group>L1_Format</group>
      <groupName>格式问题</groupName>
      <ability>L2_HalfPunc_CN</ability>
      <abilityName>全半角问题</abilityName>
      <candidateList>
        <item>（</item>
      </candidateList>
      <explain>文本全半角错误。</explain>
      <paraID>310C79DE</paraID>
      <start>20</start>
      <end>21</end>
      <status>modified</status>
      <modifiedWord>（</modifiedWord>
      <trackRevisions>false</trackRevisions>
    </reviewItem>
    <reviewItem>
      <errorID>d8946ac3-b5e1-40eb-99e8-2cdb1e538fd5</errorID>
      <errorWord>)</errorWord>
      <group>L1_Format</group>
      <groupName>格式问题</groupName>
      <ability>L2_HalfPunc_CN</ability>
      <abilityName>全半角问题</abilityName>
      <candidateList>
        <item>）</item>
      </candidateList>
      <explain>文本全半角错误。</explain>
      <paraID>310C79DE</paraID>
      <start>28</start>
      <end>29</end>
      <status>modified</status>
      <modifiedWord>）</modifiedWord>
      <trackRevisions>false</trackRevisions>
    </reviewItem>
    <reviewItem>
      <errorID>24af40b7-2a19-48c4-8b7e-44373869f348</errorID>
      <errorWord>何以交织</errorWord>
      <group>L1_Word</group>
      <groupName>字词问题</groupName>
      <ability>L2_Typo</ability>
      <abilityName>字词错误</abilityName>
      <candidateList>
        <item>何以教之</item>
      </candidateList>
      <explain/>
      <paraID>66BF6993</paraID>
      <start>51</start>
      <end>55</end>
      <status>unmodified</status>
      <modifiedWord/>
      <trackRevisions>false</trackRevisions>
    </reviewItem>
    <reviewItem>
      <errorID>ecd819a6-602a-4817-956a-92666d92cd05</errorID>
      <errorWord>1950年代</errorWord>
      <group>L1_Knowledge</group>
      <groupName>知识性问题</groupName>
      <ability>L2_Time</ability>
      <abilityName>日期时间</abilityName>
      <candidateList>
        <item>20世纪50年代</item>
      </candidateList>
      <explain>年代表述建议使用世纪+年代的格式。</explain>
      <paraID>66BF6993</paraID>
      <start>106</start>
      <end>112</end>
      <status>unmodified</status>
      <modifiedWord/>
      <trackRevisions>false</trackRevisions>
    </reviewItem>
    <reviewItem>
      <errorID>22ff1fe7-693f-4830-8877-c0897f382d39</errorID>
      <errorWord>1980年代</errorWord>
      <group>L1_Knowledge</group>
      <groupName>知识性问题</groupName>
      <ability>L2_Time</ability>
      <abilityName>日期时间</abilityName>
      <candidateList>
        <item>20世纪80年代</item>
      </candidateList>
      <explain>年代表述建议使用世纪+年代的格式。</explain>
      <paraID>66BF6993</paraID>
      <start>166</start>
      <end>172</end>
      <status>unmodified</status>
      <modifiedWord/>
      <trackRevisions>false</trackRevisions>
    </reviewItem>
    <reviewItem>
      <errorID>29a3526e-7990-475e-ad40-283c31196e1e</errorID>
      <errorWord>"</errorWord>
      <group>L1_Format</group>
      <groupName>格式问题</groupName>
      <ability>L2_HalfPunc_CN</ability>
      <abilityName>全半角问题</abilityName>
      <candidateList>
        <item>“</item>
      </candidateList>
      <explain>文本全半角错误。</explain>
      <paraID>66BF6993</paraID>
      <start>211</start>
      <end>212</end>
      <status>modified</status>
      <modifiedWord>“</modifiedWord>
      <trackRevisions>false</trackRevisions>
    </reviewItem>
    <reviewItem>
      <errorID>4d0f7693-554e-4b94-8f7e-17bdcf45a7b5</errorID>
      <errorWord>"</errorWord>
      <group>L1_Format</group>
      <groupName>格式问题</groupName>
      <ability>L2_HalfPunc_CN</ability>
      <abilityName>全半角问题</abilityName>
      <candidateList>
        <item>”</item>
      </candidateList>
      <explain>文本全半角错误。</explain>
      <paraID>66BF6993</paraID>
      <start>216</start>
      <end>217</end>
      <status>modified</status>
      <modifiedWord>”</modifiedWord>
      <trackRevisions>false</trackRevisions>
    </reviewItem>
    <reviewItem>
      <errorID>81a4516a-ed7a-4b3d-a1fa-6e41fd70dc09</errorID>
      <errorWord>"</errorWord>
      <group>L1_Format</group>
      <groupName>格式问题</groupName>
      <ability>L2_HalfPunc_CN</ability>
      <abilityName>全半角问题</abilityName>
      <candidateList>
        <item>“</item>
      </candidateList>
      <explain>文本全半角错误。</explain>
      <paraID>66BF6993</paraID>
      <start>237</start>
      <end>238</end>
      <status>modified</status>
      <modifiedWord>“</modifiedWord>
      <trackRevisions>false</trackRevisions>
    </reviewItem>
    <reviewItem>
      <errorID>c502164c-ceac-48a6-abac-0d66d49bfc5f</errorID>
      <errorWord>"</errorWord>
      <group>L1_Format</group>
      <groupName>格式问题</groupName>
      <ability>L2_HalfPunc_CN</ability>
      <abilityName>全半角问题</abilityName>
      <candidateList>
        <item>”</item>
      </candidateList>
      <explain>文本全半角错误。</explain>
      <paraID>66BF6993</paraID>
      <start>242</start>
      <end>243</end>
      <status>modified</status>
      <modifiedWord>”</modifiedWord>
      <trackRevisions>false</trackRevisions>
    </reviewItem>
    <reviewItem>
      <errorID>57d2a506-f8f3-4c8f-8851-98ddcf9e6209</errorID>
      <errorWord>"</errorWord>
      <group>L1_Format</group>
      <groupName>格式问题</groupName>
      <ability>L2_HalfPunc_CN</ability>
      <abilityName>全半角问题</abilityName>
      <candidateList>
        <item>“</item>
      </candidateList>
      <explain>文本全半角错误。</explain>
      <paraID>66BF6993</paraID>
      <start>262</start>
      <end>263</end>
      <status>modified</status>
      <modifiedWord>“</modifiedWord>
      <trackRevisions>false</trackRevisions>
    </reviewItem>
    <reviewItem>
      <errorID>284ee93c-30aa-43a0-9dfd-bb43b2992a2b</errorID>
      <errorWord>"</errorWord>
      <group>L1_Format</group>
      <groupName>格式问题</groupName>
      <ability>L2_HalfPunc_CN</ability>
      <abilityName>全半角问题</abilityName>
      <candidateList>
        <item>”</item>
      </candidateList>
      <explain>文本全半角错误。</explain>
      <paraID>66BF6993</paraID>
      <start>273</start>
      <end>274</end>
      <status>modified</status>
      <modifiedWord>”</modifiedWord>
      <trackRevisions>false</trackRevisions>
    </reviewItem>
    <reviewItem>
      <errorID>615930ca-ea62-4761-99b9-cbc0beaad85d</errorID>
      <errorWord>"</errorWord>
      <group>L1_Format</group>
      <groupName>格式问题</groupName>
      <ability>L2_HalfPunc_CN</ability>
      <abilityName>全半角问题</abilityName>
      <candidateList>
        <item>“</item>
      </candidateList>
      <explain>文本全半角错误。</explain>
      <paraID>66BF6993</paraID>
      <start>276</start>
      <end>277</end>
      <status>modified</status>
      <modifiedWord>“</modifiedWord>
      <trackRevisions>false</trackRevisions>
    </reviewItem>
    <reviewItem>
      <errorID>49b4cce3-7b50-4393-a794-ed55555c2f1b</errorID>
      <errorWord>"</errorWord>
      <group>L1_Format</group>
      <groupName>格式问题</groupName>
      <ability>L2_HalfPunc_CN</ability>
      <abilityName>全半角问题</abilityName>
      <candidateList>
        <item>”</item>
      </candidateList>
      <explain>文本全半角错误。</explain>
      <paraID>66BF6993</paraID>
      <start>289</start>
      <end>290</end>
      <status>modified</status>
      <modifiedWord>”</modifiedWord>
      <trackRevisions>false</trackRevisions>
    </reviewItem>
    <reviewItem>
      <errorID>d7e11124-80b6-4b85-8bd3-e561650050cd</errorID>
      <errorWord>"</errorWord>
      <group>L1_Format</group>
      <groupName>格式问题</groupName>
      <ability>L2_HalfPunc_CN</ability>
      <abilityName>全半角问题</abilityName>
      <candidateList>
        <item>“</item>
      </candidateList>
      <explain>文本全半角错误。</explain>
      <paraID>66BF6993</paraID>
      <start>312</start>
      <end>313</end>
      <status>modified</status>
      <modifiedWord>“</modifiedWord>
      <trackRevisions>false</trackRevisions>
    </reviewItem>
    <reviewItem>
      <errorID>07c630e5-f757-4e2f-af7b-fb2054a93652</errorID>
      <errorWord>"</errorWord>
      <group>L1_Format</group>
      <groupName>格式问题</groupName>
      <ability>L2_HalfPunc_CN</ability>
      <abilityName>全半角问题</abilityName>
      <candidateList>
        <item>”</item>
      </candidateList>
      <explain>文本全半角错误。</explain>
      <paraID>66BF6993</paraID>
      <start>323</start>
      <end>324</end>
      <status>modified</status>
      <modifiedWord>”</modifiedWord>
      <trackRevisions>false</trackRevisions>
    </reviewItem>
    <reviewItem>
      <errorID>169213e4-8ac0-4ab5-a578-b3bde955da2e</errorID>
      <errorWord>"</errorWord>
      <group>L1_Format</group>
      <groupName>格式问题</groupName>
      <ability>L2_HalfPunc_CN</ability>
      <abilityName>全半角问题</abilityName>
      <candidateList>
        <item>“</item>
      </candidateList>
      <explain>文本全半角错误。</explain>
      <paraID>66BF6993</paraID>
      <start>326</start>
      <end>327</end>
      <status>modified</status>
      <modifiedWord>“</modifiedWord>
      <trackRevisions>false</trackRevisions>
    </reviewItem>
    <reviewItem>
      <errorID>40a83fc4-c3d9-4fb7-8c94-06bf102c2dd4</errorID>
      <errorWord>"</errorWord>
      <group>L1_Format</group>
      <groupName>格式问题</groupName>
      <ability>L2_HalfPunc_CN</ability>
      <abilityName>全半角问题</abilityName>
      <candidateList>
        <item>”</item>
      </candidateList>
      <explain>文本全半角错误。</explain>
      <paraID>66BF6993</paraID>
      <start>337</start>
      <end>338</end>
      <status>modified</status>
      <modifiedWord>”</modifiedWord>
      <trackRevisions>false</trackRevisions>
    </reviewItem>
    <reviewItem>
      <errorID>fd2101bd-d4e9-4486-b85b-f8912a6e7a2e</errorID>
      <errorWord>1990年代</errorWord>
      <group>L1_Knowledge</group>
      <groupName>知识性问题</groupName>
      <ability>L2_Time</ability>
      <abilityName>日期时间</abilityName>
      <candidateList>
        <item>20世纪90年代</item>
      </candidateList>
      <explain>年代表述建议使用世纪+年代的格式。</explain>
      <paraID>199A1D66</paraID>
      <start>3</start>
      <end>9</end>
      <status>unmodified</status>
      <modifiedWord/>
      <trackRevisions>false</trackRevisions>
    </reviewItem>
    <reviewItem>
      <errorID>b612b918-c0e4-474c-98b4-f1a7ad0f1383</errorID>
      <errorWord>1990年代</errorWord>
      <group>L1_Knowledge</group>
      <groupName>知识性问题</groupName>
      <ability>L2_Time</ability>
      <abilityName>日期时间</abilityName>
      <candidateList>
        <item>20世纪90年代</item>
      </candidateList>
      <explain>年代表述建议使用世纪+年代的格式。</explain>
      <paraID>199A1D66</paraID>
      <start>129</start>
      <end>135</end>
      <status>unmodified</status>
      <modifiedWord/>
      <trackRevisions>false</trackRevisions>
    </reviewItem>
    <reviewItem>
      <errorID>76677068-d7bc-44c3-bdac-e838982abda1</errorID>
      <errorWord>1990年代</errorWord>
      <group>L1_Knowledge</group>
      <groupName>知识性问题</groupName>
      <ability>L2_Time</ability>
      <abilityName>日期时间</abilityName>
      <candidateList>
        <item>20世纪90年代</item>
      </candidateList>
      <explain>年代表述建议使用世纪+年代的格式。</explain>
      <paraID>6BD6B8BC</paraID>
      <start>0</start>
      <end>6</end>
      <status>unmodified</status>
      <modifiedWord/>
      <trackRevisions>false</trackRevisions>
    </reviewItem>
    <reviewItem>
      <errorID>16004a82-5eea-47ed-bdbb-bc29cf35f005</errorID>
      <errorWord>(</errorWord>
      <group>L1_Format</group>
      <groupName>格式问题</groupName>
      <ability>L2_HalfPunc_CN</ability>
      <abilityName>全半角问题</abilityName>
      <candidateList>
        <item>（</item>
      </candidateList>
      <explain>文本全半角错误。</explain>
      <paraID>6BD6B8BC</paraID>
      <start>35</start>
      <end>36</end>
      <status>modified</status>
      <modifiedWord>（</modifiedWord>
      <trackRevisions>false</trackRevisions>
    </reviewItem>
    <reviewItem>
      <errorID>7101dc2f-e24e-47bc-959a-277bbb086705</errorID>
      <errorWord>)</errorWord>
      <group>L1_Format</group>
      <groupName>格式问题</groupName>
      <ability>L2_HalfPunc_CN</ability>
      <abilityName>全半角问题</abilityName>
      <candidateList>
        <item>）</item>
      </candidateList>
      <explain>文本全半角错误。</explain>
      <paraID>6BD6B8BC</paraID>
      <start>58</start>
      <end>59</end>
      <status>modified</status>
      <modifiedWord>）</modifiedWord>
      <trackRevisions>false</trackRevisions>
    </reviewItem>
    <reviewItem>
      <errorID>57333c41-1232-44dd-b776-d691a60aef8a</errorID>
      <errorWord>(</errorWord>
      <group>L1_Format</group>
      <groupName>格式问题</groupName>
      <ability>L2_HalfPunc_CN</ability>
      <abilityName>全半角问题</abilityName>
      <candidateList>
        <item>（</item>
      </candidateList>
      <explain>文本全半角错误。</explain>
      <paraID>6BD6B8BC</paraID>
      <start>74</start>
      <end>75</end>
      <status>modified</status>
      <modifiedWord>（</modifiedWord>
      <trackRevisions>false</trackRevisions>
    </reviewItem>
    <reviewItem>
      <errorID>a2a1dfb6-31c0-43ed-8dde-228816d8bac8</errorID>
      <errorWord>)</errorWord>
      <group>L1_Format</group>
      <groupName>格式问题</groupName>
      <ability>L2_HalfPunc_CN</ability>
      <abilityName>全半角问题</abilityName>
      <candidateList>
        <item>）</item>
      </candidateList>
      <explain>文本全半角错误。</explain>
      <paraID>6BD6B8BC</paraID>
      <start>79</start>
      <end>80</end>
      <status>modified</status>
      <modifiedWord>）</modifiedWord>
      <trackRevisions>false</trackRevisions>
    </reviewItem>
    <reviewItem>
      <errorID>72461004-e0c0-43da-b270-b6b9590478ff</errorID>
      <errorWord>"</errorWord>
      <group>L1_Format</group>
      <groupName>格式问题</groupName>
      <ability>L2_HalfPunc_CN</ability>
      <abilityName>全半角问题</abilityName>
      <candidateList>
        <item>“</item>
      </candidateList>
      <explain>文本全半角错误。</explain>
      <paraID>6BD6B8BC</paraID>
      <start>105</start>
      <end>106</end>
      <status>modified</status>
      <modifiedWord>“</modifiedWord>
      <trackRevisions>false</trackRevisions>
    </reviewItem>
    <reviewItem>
      <errorID>840fc7c1-bae8-4755-86b1-b0361ff102db</errorID>
      <errorWord>"</errorWord>
      <group>L1_Format</group>
      <groupName>格式问题</groupName>
      <ability>L2_HalfPunc_CN</ability>
      <abilityName>全半角问题</abilityName>
      <candidateList>
        <item>”</item>
      </candidateList>
      <explain>文本全半角错误。</explain>
      <paraID>6BD6B8BC</paraID>
      <start>108</start>
      <end>109</end>
      <status>modified</status>
      <modifiedWord>”</modifiedWord>
      <trackRevisions>false</trackRevisions>
    </reviewItem>
    <reviewItem>
      <errorID>ca633a13-e125-417f-8d21-e3d3ee675b87</errorID>
      <errorWord>"</errorWord>
      <group>L1_Format</group>
      <groupName>格式问题</groupName>
      <ability>L2_HalfPunc_CN</ability>
      <abilityName>全半角问题</abilityName>
      <candidateList>
        <item>“</item>
      </candidateList>
      <explain>文本全半角错误。</explain>
      <paraID>6BD6B8BC</paraID>
      <start>129</start>
      <end>130</end>
      <status>modified</status>
      <modifiedWord>“</modifiedWord>
      <trackRevisions>false</trackRevisions>
    </reviewItem>
    <reviewItem>
      <errorID>39553410-0ba9-4e37-a086-73a5fc413db7</errorID>
      <errorWord>"</errorWord>
      <group>L1_Format</group>
      <groupName>格式问题</groupName>
      <ability>L2_HalfPunc_CN</ability>
      <abilityName>全半角问题</abilityName>
      <candidateList>
        <item>”</item>
      </candidateList>
      <explain>文本全半角错误。</explain>
      <paraID>6BD6B8BC</paraID>
      <start>132</start>
      <end>133</end>
      <status>modified</status>
      <modifiedWord>”</modifiedWord>
      <trackRevisions>false</trackRevisions>
    </reviewItem>
    <reviewItem>
      <errorID>2887f18f-0bdb-4ad5-9e4d-e92bd9be69c1</errorID>
      <errorWord>"</errorWord>
      <group>L1_Format</group>
      <groupName>格式问题</groupName>
      <ability>L2_HalfPunc_CN</ability>
      <abilityName>全半角问题</abilityName>
      <candidateList>
        <item>“</item>
      </candidateList>
      <explain>文本全半角错误。</explain>
      <paraID>6BD6B8BC</paraID>
      <start>172</start>
      <end>173</end>
      <status>modified</status>
      <modifiedWord>“</modifiedWord>
      <trackRevisions>false</trackRevisions>
    </reviewItem>
    <reviewItem>
      <errorID>b7d36878-a17e-4f6f-9646-e0b118792f87</errorID>
      <errorWord>"</errorWord>
      <group>L1_Format</group>
      <groupName>格式问题</groupName>
      <ability>L2_HalfPunc_CN</ability>
      <abilityName>全半角问题</abilityName>
      <candidateList>
        <item>”</item>
      </candidateList>
      <explain>文本全半角错误。</explain>
      <paraID>6BD6B8BC</paraID>
      <start>175</start>
      <end>176</end>
      <status>modified</status>
      <modifiedWord>”</modifiedWord>
      <trackRevisions>false</trackRevisions>
    </reviewItem>
    <reviewItem>
      <errorID>1491c37c-1e76-4c8b-8c66-8adcb38e4bd4</errorID>
      <errorWord>"</errorWord>
      <group>L1_Format</group>
      <groupName>格式问题</groupName>
      <ability>L2_HalfPunc_CN</ability>
      <abilityName>全半角问题</abilityName>
      <candidateList>
        <item>“</item>
      </candidateList>
      <explain>文本全半角错误。</explain>
      <paraID>6BD6B8BC</paraID>
      <start>197</start>
      <end>198</end>
      <status>modified</status>
      <modifiedWord>“</modifiedWord>
      <trackRevisions>false</trackRevisions>
    </reviewItem>
    <reviewItem>
      <errorID>786ee2d5-8dc7-4f42-bd42-ac954b50326f</errorID>
      <errorWord>"</errorWord>
      <group>L1_Format</group>
      <groupName>格式问题</groupName>
      <ability>L2_HalfPunc_CN</ability>
      <abilityName>全半角问题</abilityName>
      <candidateList>
        <item>”</item>
      </candidateList>
      <explain>文本全半角错误。</explain>
      <paraID>6BD6B8BC</paraID>
      <start>200</start>
      <end>201</end>
      <status>modified</status>
      <modifiedWord>”</modifiedWord>
      <trackRevisions>false</trackRevisions>
    </reviewItem>
    <reviewItem>
      <errorID>b24139bc-2b11-4e42-8d0d-798ca790ce24</errorID>
      <errorWord>"</errorWord>
      <group>L1_Format</group>
      <groupName>格式问题</groupName>
      <ability>L2_HalfPunc_CN</ability>
      <abilityName>全半角问题</abilityName>
      <candidateList>
        <item>“</item>
      </candidateList>
      <explain>文本全半角错误。</explain>
      <paraID>6BD6B8BC</paraID>
      <start>201</start>
      <end>202</end>
      <status>modified</status>
      <modifiedWord>“</modifiedWord>
      <trackRevisions>false</trackRevisions>
    </reviewItem>
    <reviewItem>
      <errorID>96a05451-7a6b-4d03-b9ab-4ae19f8163af</errorID>
      <errorWord>"</errorWord>
      <group>L1_Format</group>
      <groupName>格式问题</groupName>
      <ability>L2_HalfPunc_CN</ability>
      <abilityName>全半角问题</abilityName>
      <candidateList>
        <item>”</item>
      </candidateList>
      <explain>文本全半角错误。</explain>
      <paraID>6BD6B8BC</paraID>
      <start>204</start>
      <end>205</end>
      <status>modified</status>
      <modifiedWord>”</modifiedWord>
      <trackRevisions>false</trackRevisions>
    </reviewItem>
    <reviewItem>
      <errorID>c7de4ed5-860e-46f7-b67c-c85eb4ddbcb7</errorID>
      <errorWord>"</errorWord>
      <group>L1_Format</group>
      <groupName>格式问题</groupName>
      <ability>L2_HalfPunc_CN</ability>
      <abilityName>全半角问题</abilityName>
      <candidateList>
        <item>“</item>
      </candidateList>
      <explain>文本全半角错误。</explain>
      <paraID>6BD6B8BC</paraID>
      <start>205</start>
      <end>206</end>
      <status>modified</status>
      <modifiedWord>“</modifiedWord>
      <trackRevisions>false</trackRevisions>
    </reviewItem>
    <reviewItem>
      <errorID>68d07bb2-ac14-4dc0-a146-23a83c576bfa</errorID>
      <errorWord>"</errorWord>
      <group>L1_Format</group>
      <groupName>格式问题</groupName>
      <ability>L2_HalfPunc_CN</ability>
      <abilityName>全半角问题</abilityName>
      <candidateList>
        <item>”</item>
      </candidateList>
      <explain>文本全半角错误。</explain>
      <paraID>6BD6B8BC</paraID>
      <start>210</start>
      <end>211</end>
      <status>modified</status>
      <modifiedWord>”</modifiedWord>
      <trackRevisions>false</trackRevisions>
    </reviewItem>
    <reviewItem>
      <errorID>56c3fe69-a751-4d4b-ad76-341804765483</errorID>
      <errorWord>"</errorWord>
      <group>L1_Format</group>
      <groupName>格式问题</groupName>
      <ability>L2_HalfPunc_CN</ability>
      <abilityName>全半角问题</abilityName>
      <candidateList>
        <item>“</item>
      </candidateList>
      <explain>文本全半角错误。</explain>
      <paraID>6BD6B8BC</paraID>
      <start>233</start>
      <end>234</end>
      <status>modified</status>
      <modifiedWord>“</modifiedWord>
      <trackRevisions>false</trackRevisions>
    </reviewItem>
    <reviewItem>
      <errorID>dc148961-5529-4d01-9bc0-2f19360351d5</errorID>
      <errorWord>"</errorWord>
      <group>L1_Format</group>
      <groupName>格式问题</groupName>
      <ability>L2_HalfPunc_CN</ability>
      <abilityName>全半角问题</abilityName>
      <candidateList>
        <item>”</item>
      </candidateList>
      <explain>文本全半角错误。</explain>
      <paraID>6BD6B8BC</paraID>
      <start>240</start>
      <end>241</end>
      <status>modified</status>
      <modifiedWord>”</modifiedWord>
      <trackRevisions>false</trackRevisions>
    </reviewItem>
    <reviewItem>
      <errorID>67640574-5826-4318-b695-a148ace0c11e</errorID>
      <errorWord>"</errorWord>
      <group>L1_Format</group>
      <groupName>格式问题</groupName>
      <ability>L2_HalfPunc_CN</ability>
      <abilityName>全半角问题</abilityName>
      <candidateList>
        <item>“</item>
      </candidateList>
      <explain>文本全半角错误。</explain>
      <paraID>6BD6B8BC</paraID>
      <start>244</start>
      <end>245</end>
      <status>modified</status>
      <modifiedWord>“</modifiedWord>
      <trackRevisions>false</trackRevisions>
    </reviewItem>
    <reviewItem>
      <errorID>f534eabe-857c-45d5-acfe-db3ec31e36eb</errorID>
      <errorWord>"</errorWord>
      <group>L1_Format</group>
      <groupName>格式问题</groupName>
      <ability>L2_HalfPunc_CN</ability>
      <abilityName>全半角问题</abilityName>
      <candidateList>
        <item>”</item>
      </candidateList>
      <explain>文本全半角错误。</explain>
      <paraID>6BD6B8BC</paraID>
      <start>247</start>
      <end>248</end>
      <status>modified</status>
      <modifiedWord>”</modifiedWord>
      <trackRevisions>false</trackRevisions>
    </reviewItem>
    <reviewItem>
      <errorID>589e243f-ff88-4b27-b3cf-11f76c3b75b6</errorID>
      <errorWord>"</errorWord>
      <group>L1_Format</group>
      <groupName>格式问题</groupName>
      <ability>L2_HalfPunc_CN</ability>
      <abilityName>全半角问题</abilityName>
      <candidateList>
        <item>“</item>
      </candidateList>
      <explain>文本全半角错误。</explain>
      <paraID>6BCE1275</paraID>
      <start>49</start>
      <end>50</end>
      <status>modified</status>
      <modifiedWord>“</modifiedWord>
      <trackRevisions>false</trackRevisions>
    </reviewItem>
    <reviewItem>
      <errorID>349283e2-a2ab-426d-bfee-a8e41713aa47</errorID>
      <errorWord>"</errorWord>
      <group>L1_Format</group>
      <groupName>格式问题</groupName>
      <ability>L2_HalfPunc_CN</ability>
      <abilityName>全半角问题</abilityName>
      <candidateList>
        <item>”</item>
      </candidateList>
      <explain>文本全半角错误。</explain>
      <paraID>6BCE1275</paraID>
      <start>54</start>
      <end>55</end>
      <status>modified</status>
      <modifiedWord>”</modifiedWord>
      <trackRevisions>false</trackRevisions>
    </reviewItem>
    <reviewItem>
      <errorID>21b6524d-962e-4d20-8b9b-d45e5f6ceb3b</errorID>
      <errorWord>"</errorWord>
      <group>L1_Format</group>
      <groupName>格式问题</groupName>
      <ability>L2_HalfPunc_CN</ability>
      <abilityName>全半角问题</abilityName>
      <candidateList>
        <item>“</item>
      </candidateList>
      <explain>文本全半角错误。</explain>
      <paraID>6BCE1275</paraID>
      <start>57</start>
      <end>58</end>
      <status>modified</status>
      <modifiedWord>“</modifiedWord>
      <trackRevisions>false</trackRevisions>
    </reviewItem>
    <reviewItem>
      <errorID>0e2be87f-3241-413b-8055-8575f8959318</errorID>
      <errorWord>"</errorWord>
      <group>L1_Format</group>
      <groupName>格式问题</groupName>
      <ability>L2_HalfPunc_CN</ability>
      <abilityName>全半角问题</abilityName>
      <candidateList>
        <item>”</item>
      </candidateList>
      <explain>文本全半角错误。</explain>
      <paraID>6BCE1275</paraID>
      <start>63</start>
      <end>64</end>
      <status>modified</status>
      <modifiedWord>”</modifiedWord>
      <trackRevisions>false</trackRevisions>
    </reviewItem>
    <reviewItem>
      <errorID>f22ecfe3-5ea9-4501-b8b4-b8769924d642</errorID>
      <errorWord>(</errorWord>
      <group>L1_Format</group>
      <groupName>格式问题</groupName>
      <ability>L2_HalfPunc_CN</ability>
      <abilityName>全半角问题</abilityName>
      <candidateList>
        <item>（</item>
      </candidateList>
      <explain>文本全半角错误。</explain>
      <paraID>6BCE1275</paraID>
      <start>166</start>
      <end>167</end>
      <status>modified</status>
      <modifiedWord>（</modifiedWord>
      <trackRevisions>false</trackRevisions>
    </reviewItem>
    <reviewItem>
      <errorID>bbca9c4d-d4d6-4e45-b883-1914f25965b6</errorID>
      <errorWord>)</errorWord>
      <group>L1_Format</group>
      <groupName>格式问题</groupName>
      <ability>L2_HalfPunc_CN</ability>
      <abilityName>全半角问题</abilityName>
      <candidateList>
        <item>）</item>
      </candidateList>
      <explain>文本全半角错误。</explain>
      <paraID>6BCE1275</paraID>
      <start>190</start>
      <end>191</end>
      <status>modified</status>
      <modifiedWord>）</modifiedWord>
      <trackRevisions>false</trackRevisions>
    </reviewItem>
    <reviewItem>
      <errorID>06488f2f-7e19-4bc5-8ddf-a41b458c8539</errorID>
      <errorWord>"</errorWord>
      <group>L1_Format</group>
      <groupName>格式问题</groupName>
      <ability>L2_HalfPunc_CN</ability>
      <abilityName>全半角问题</abilityName>
      <candidateList>
        <item>“</item>
      </candidateList>
      <explain>文本全半角错误。</explain>
      <paraID>6BCE1275</paraID>
      <start>203</start>
      <end>204</end>
      <status>modified</status>
      <modifiedWord>“</modifiedWord>
      <trackRevisions>false</trackRevisions>
    </reviewItem>
    <reviewItem>
      <errorID>de98813b-5325-49e6-9931-56113b8d8b2b</errorID>
      <errorWord>"</errorWord>
      <group>L1_Format</group>
      <groupName>格式问题</groupName>
      <ability>L2_HalfPunc_CN</ability>
      <abilityName>全半角问题</abilityName>
      <candidateList>
        <item>”</item>
      </candidateList>
      <explain>文本全半角错误。</explain>
      <paraID>6BCE1275</paraID>
      <start>209</start>
      <end>210</end>
      <status>modified</status>
      <modifiedWord>”</modifiedWord>
      <trackRevisions>false</trackRevisions>
    </reviewItem>
    <reviewItem>
      <errorID>9806a566-44ba-4d53-9f61-2ed272517a00</errorID>
      <errorWord>"</errorWord>
      <group>L1_Format</group>
      <groupName>格式问题</groupName>
      <ability>L2_HalfPunc_CN</ability>
      <abilityName>全半角问题</abilityName>
      <candidateList>
        <item>“</item>
      </candidateList>
      <explain>文本全半角错误。</explain>
      <paraID>6BCE1275</paraID>
      <start>210</start>
      <end>211</end>
      <status>modified</status>
      <modifiedWord>“</modifiedWord>
      <trackRevisions>false</trackRevisions>
    </reviewItem>
    <reviewItem>
      <errorID>922d7bee-0aa2-483a-8567-8e8119db2a6d</errorID>
      <errorWord>"</errorWord>
      <group>L1_Format</group>
      <groupName>格式问题</groupName>
      <ability>L2_HalfPunc_CN</ability>
      <abilityName>全半角问题</abilityName>
      <candidateList>
        <item>”</item>
      </candidateList>
      <explain>文本全半角错误。</explain>
      <paraID>6BCE1275</paraID>
      <start>223</start>
      <end>224</end>
      <status>modified</status>
      <modifiedWord>”</modifiedWord>
      <trackRevisions>false</trackRevisions>
    </reviewItem>
    <reviewItem>
      <errorID>d7d7ec87-c25a-4553-8a19-3c31d060c919</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156D6E06</paraID>
      <start>0</start>
      <end>6</end>
      <status>unmodified</status>
      <modifiedWord/>
      <trackRevisions>false</trackRevisions>
    </reviewItem>
    <reviewItem>
      <errorID>528119d5-f00a-4263-aa60-734fc693dd85</errorID>
      <errorWord>2010年代</errorWord>
      <group>L1_Knowledge</group>
      <groupName>知识性问题</groupName>
      <ability>L2_Time</ability>
      <abilityName>日期时间</abilityName>
      <candidateList>
        <item>21世纪10年代</item>
      </candidateList>
      <explain>年代表述建议使用世纪+年代的格式。</explain>
      <paraID>156D6E06</paraID>
      <start>7</start>
      <end>13</end>
      <status>unmodified</status>
      <modifiedWord/>
      <trackRevisions>false</trackRevisions>
    </reviewItem>
    <reviewItem>
      <errorID>639e6593-4437-4e5a-858c-c4aab2f7d450</errorID>
      <errorWord>1990年代</errorWord>
      <group>L1_Knowledge</group>
      <groupName>知识性问题</groupName>
      <ability>L2_Time</ability>
      <abilityName>日期时间</abilityName>
      <candidateList>
        <item>20世纪90年代</item>
      </candidateList>
      <explain>年代表述建议使用世纪+年代的格式。</explain>
      <paraID>156D6E06</paraID>
      <start>92</start>
      <end>98</end>
      <status>unmodified</status>
      <modifiedWord/>
      <trackRevisions>false</trackRevisions>
    </reviewItem>
    <reviewItem>
      <errorID>7363cd4b-4814-43c1-9fa5-634bb8b79d90</errorID>
      <errorWord>"</errorWord>
      <group>L1_Format</group>
      <groupName>格式问题</groupName>
      <ability>L2_HalfPunc_CN</ability>
      <abilityName>全半角问题</abilityName>
      <candidateList>
        <item>“</item>
      </candidateList>
      <explain>文本全半角错误。</explain>
      <paraID>156D6E06</paraID>
      <start>122</start>
      <end>123</end>
      <status>modified</status>
      <modifiedWord>“</modifiedWord>
      <trackRevisions>false</trackRevisions>
    </reviewItem>
    <reviewItem>
      <errorID>7a8b6429-0cd2-4485-9299-f30332dc6d34</errorID>
      <errorWord>"</errorWord>
      <group>L1_Format</group>
      <groupName>格式问题</groupName>
      <ability>L2_HalfPunc_CN</ability>
      <abilityName>全半角问题</abilityName>
      <candidateList>
        <item>”</item>
      </candidateList>
      <explain>文本全半角错误。</explain>
      <paraID>156D6E06</paraID>
      <start>125</start>
      <end>126</end>
      <status>modified</status>
      <modifiedWord>”</modifiedWord>
      <trackRevisions>false</trackRevisions>
    </reviewItem>
    <reviewItem>
      <errorID>18cfc4aa-e87f-475c-aabf-3690a3047163</errorID>
      <errorWord>"</errorWord>
      <group>L1_Format</group>
      <groupName>格式问题</groupName>
      <ability>L2_HalfPunc_CN</ability>
      <abilityName>全半角问题</abilityName>
      <candidateList>
        <item>“</item>
      </candidateList>
      <explain>文本全半角错误。</explain>
      <paraID>156D6E06</paraID>
      <start>131</start>
      <end>132</end>
      <status>modified</status>
      <modifiedWord>“</modifiedWord>
      <trackRevisions>false</trackRevisions>
    </reviewItem>
    <reviewItem>
      <errorID>9b74cd0f-6055-46d3-b326-3769eed1cee4</errorID>
      <errorWord>"</errorWord>
      <group>L1_Format</group>
      <groupName>格式问题</groupName>
      <ability>L2_HalfPunc_CN</ability>
      <abilityName>全半角问题</abilityName>
      <candidateList>
        <item>”</item>
      </candidateList>
      <explain>文本全半角错误。</explain>
      <paraID>156D6E06</paraID>
      <start>135</start>
      <end>136</end>
      <status>modified</status>
      <modifiedWord>”</modifiedWord>
      <trackRevisions>false</trackRevisions>
    </reviewItem>
    <reviewItem>
      <errorID>d9d73450-402e-483b-884f-751547b0ffc7</errorID>
      <errorWord>"</errorWord>
      <group>L1_Format</group>
      <groupName>格式问题</groupName>
      <ability>L2_HalfPunc_CN</ability>
      <abilityName>全半角问题</abilityName>
      <candidateList>
        <item>“</item>
      </candidateList>
      <explain>文本全半角错误。</explain>
      <paraID>156D6E06</paraID>
      <start>149</start>
      <end>150</end>
      <status>modified</status>
      <modifiedWord>“</modifiedWord>
      <trackRevisions>false</trackRevisions>
    </reviewItem>
    <reviewItem>
      <errorID>9babff15-129b-4471-b8b2-079d1a3218c6</errorID>
      <errorWord>"</errorWord>
      <group>L1_Format</group>
      <groupName>格式问题</groupName>
      <ability>L2_HalfPunc_CN</ability>
      <abilityName>全半角问题</abilityName>
      <candidateList>
        <item>”</item>
      </candidateList>
      <explain>文本全半角错误。</explain>
      <paraID>156D6E06</paraID>
      <start>152</start>
      <end>153</end>
      <status>modified</status>
      <modifiedWord>”</modifiedWord>
      <trackRevisions>false</trackRevisions>
    </reviewItem>
    <reviewItem>
      <errorID>016d706c-49f6-4f0f-b963-707c8e6f1b9b</errorID>
      <errorWord>)</errorWord>
      <group>L1_Format</group>
      <groupName>格式问题</groupName>
      <ability>L2_HalfPunc_CN</ability>
      <abilityName>全半角问题</abilityName>
      <candidateList>
        <item>）</item>
      </candidateList>
      <explain>文本全半角错误。</explain>
      <paraID>156D6E06</paraID>
      <start>169</start>
      <end>170</end>
      <status>modified</status>
      <modifiedWord>）</modifiedWord>
      <trackRevisions>false</trackRevisions>
    </reviewItem>
    <reviewItem>
      <errorID>a62c8281-b49c-4eca-a115-5f646cb48dc1</errorID>
      <errorWord>"</errorWord>
      <group>L1_Format</group>
      <groupName>格式问题</groupName>
      <ability>L2_HalfPunc_CN</ability>
      <abilityName>全半角问题</abilityName>
      <candidateList>
        <item>“</item>
      </candidateList>
      <explain>文本全半角错误。</explain>
      <paraID>156D6E06</paraID>
      <start>187</start>
      <end>188</end>
      <status>modified</status>
      <modifiedWord>“</modifiedWord>
      <trackRevisions>false</trackRevisions>
    </reviewItem>
    <reviewItem>
      <errorID>42bd30f4-4838-413d-9079-bee22e948726</errorID>
      <errorWord>"</errorWord>
      <group>L1_Format</group>
      <groupName>格式问题</groupName>
      <ability>L2_HalfPunc_CN</ability>
      <abilityName>全半角问题</abilityName>
      <candidateList>
        <item>”</item>
      </candidateList>
      <explain>文本全半角错误。</explain>
      <paraID>156D6E06</paraID>
      <start>193</start>
      <end>194</end>
      <status>modified</status>
      <modifiedWord>”</modifiedWord>
      <trackRevisions>false</trackRevisions>
    </reviewItem>
    <reviewItem>
      <errorID>7da97d8b-5c99-4a3d-aeba-29659f1d87dc</errorID>
      <errorWord>)</errorWord>
      <group>L1_Format</group>
      <groupName>格式问题</groupName>
      <ability>L2_HalfPunc_CN</ability>
      <abilityName>全半角问题</abilityName>
      <candidateList>
        <item>）</item>
      </candidateList>
      <explain>文本全半角错误。</explain>
      <paraID>156D6E06</paraID>
      <start>215</start>
      <end>216</end>
      <status>modified</status>
      <modifiedWord>）</modifiedWord>
      <trackRevisions>false</trackRevisions>
    </reviewItem>
    <reviewItem>
      <errorID>9e9b1851-6a01-4b85-a2cf-a838a1a2e184</errorID>
      <errorWord>"</errorWord>
      <group>L1_Format</group>
      <groupName>格式问题</groupName>
      <ability>L2_HalfPunc_CN</ability>
      <abilityName>全半角问题</abilityName>
      <candidateList>
        <item>“</item>
      </candidateList>
      <explain>文本全半角错误。</explain>
      <paraID>156D6E06</paraID>
      <start>271</start>
      <end>272</end>
      <status>modified</status>
      <modifiedWord>“</modifiedWord>
      <trackRevisions>false</trackRevisions>
    </reviewItem>
    <reviewItem>
      <errorID>560b1957-bf56-43f8-b007-d6307eb1e078</errorID>
      <errorWord>"</errorWord>
      <group>L1_Format</group>
      <groupName>格式问题</groupName>
      <ability>L2_HalfPunc_CN</ability>
      <abilityName>全半角问题</abilityName>
      <candidateList>
        <item>”</item>
      </candidateList>
      <explain>文本全半角错误。</explain>
      <paraID>156D6E06</paraID>
      <start>281</start>
      <end>282</end>
      <status>modified</status>
      <modifiedWord>”</modifiedWord>
      <trackRevisions>false</trackRevisions>
    </reviewItem>
    <reviewItem>
      <errorID>4714ce2b-eb13-4561-9ebf-21c27999d7c0</errorID>
      <errorWord>"</errorWord>
      <group>L1_Format</group>
      <groupName>格式问题</groupName>
      <ability>L2_HalfPunc_CN</ability>
      <abilityName>全半角问题</abilityName>
      <candidateList>
        <item>“</item>
      </candidateList>
      <explain>文本全半角错误。</explain>
      <paraID>219665D2</paraID>
      <start>74</start>
      <end>75</end>
      <status>modified</status>
      <modifiedWord>“</modifiedWord>
      <trackRevisions>false</trackRevisions>
    </reviewItem>
    <reviewItem>
      <errorID>60bede92-551c-4a03-a895-a56e4e06636a</errorID>
      <errorWord>"</errorWord>
      <group>L1_Format</group>
      <groupName>格式问题</groupName>
      <ability>L2_HalfPunc_CN</ability>
      <abilityName>全半角问题</abilityName>
      <candidateList>
        <item>”</item>
      </candidateList>
      <explain>文本全半角错误。</explain>
      <paraID>219665D2</paraID>
      <start>77</start>
      <end>78</end>
      <status>modified</status>
      <modifiedWord>”</modifiedWord>
      <trackRevisions>false</trackRevisions>
    </reviewItem>
    <reviewItem>
      <errorID>072f46a7-a9fc-42f9-aed4-a87554fe5da8</errorID>
      <errorWord>"</errorWord>
      <group>L1_Format</group>
      <groupName>格式问题</groupName>
      <ability>L2_HalfPunc_CN</ability>
      <abilityName>全半角问题</abilityName>
      <candidateList>
        <item>“</item>
      </candidateList>
      <explain>文本全半角错误。</explain>
      <paraID>219665D2</paraID>
      <start>158</start>
      <end>159</end>
      <status>modified</status>
      <modifiedWord>“</modifiedWord>
      <trackRevisions>false</trackRevisions>
    </reviewItem>
    <reviewItem>
      <errorID>9f9d8cd7-4f8d-476a-8550-d5407314d679</errorID>
      <errorWord>"</errorWord>
      <group>L1_Format</group>
      <groupName>格式问题</groupName>
      <ability>L2_HalfPunc_CN</ability>
      <abilityName>全半角问题</abilityName>
      <candidateList>
        <item>”</item>
      </candidateList>
      <explain>文本全半角错误。</explain>
      <paraID>219665D2</paraID>
      <start>161</start>
      <end>162</end>
      <status>modified</status>
      <modifiedWord>”</modifiedWord>
      <trackRevisions>false</trackRevisions>
    </reviewItem>
    <reviewItem>
      <errorID>0e8ce3ac-e88c-46d6-9356-f09b5373d7da</errorID>
      <errorWord>(</errorWord>
      <group>L1_Format</group>
      <groupName>格式问题</groupName>
      <ability>L2_HalfPunc_CN</ability>
      <abilityName>全半角问题</abilityName>
      <candidateList>
        <item>（</item>
      </candidateList>
      <explain>文本全半角错误。</explain>
      <paraID>153252CC</paraID>
      <start>18</start>
      <end>19</end>
      <status>modified</status>
      <modifiedWord>（</modifiedWord>
      <trackRevisions>false</trackRevisions>
    </reviewItem>
    <reviewItem>
      <errorID>140e1923-9682-4363-b529-e6fd946cd24b</errorID>
      <errorWord>)</errorWord>
      <group>L1_Format</group>
      <groupName>格式问题</groupName>
      <ability>L2_HalfPunc_CN</ability>
      <abilityName>全半角问题</abilityName>
      <candidateList>
        <item>）</item>
      </candidateList>
      <explain>文本全半角错误。</explain>
      <paraID>153252CC</paraID>
      <start>34</start>
      <end>35</end>
      <status>modified</status>
      <modifiedWord>）</modifiedWord>
      <trackRevisions>false</trackRevisions>
    </reviewItem>
    <reviewItem>
      <errorID>dd50643a-2b84-4dde-9848-6bb268f1296c</errorID>
      <errorWord>(</errorWord>
      <group>L1_Format</group>
      <groupName>格式问题</groupName>
      <ability>L2_HalfPunc_CN</ability>
      <abilityName>全半角问题</abilityName>
      <candidateList>
        <item>（</item>
      </candidateList>
      <explain>文本全半角错误。</explain>
      <paraID>153252CC</paraID>
      <start>49</start>
      <end>50</end>
      <status>modified</status>
      <modifiedWord>（</modifiedWord>
      <trackRevisions>false</trackRevisions>
    </reviewItem>
    <reviewItem>
      <errorID>f92e2fae-ac17-4add-ad6c-ac787c536070</errorID>
      <errorWord>)</errorWord>
      <group>L1_Format</group>
      <groupName>格式问题</groupName>
      <ability>L2_HalfPunc_CN</ability>
      <abilityName>全半角问题</abilityName>
      <candidateList>
        <item>）</item>
      </candidateList>
      <explain>文本全半角错误。</explain>
      <paraID>153252CC</paraID>
      <start>54</start>
      <end>55</end>
      <status>modified</status>
      <modifiedWord>）</modifiedWord>
      <trackRevisions>false</trackRevisions>
    </reviewItem>
    <reviewItem>
      <errorID>cb223b1f-fecc-4de0-bbbf-feca13d0888f</errorID>
      <errorWord>"</errorWord>
      <group>L1_Format</group>
      <groupName>格式问题</groupName>
      <ability>L2_HalfPunc_CN</ability>
      <abilityName>全半角问题</abilityName>
      <candidateList>
        <item>“</item>
      </candidateList>
      <explain>文本全半角错误。</explain>
      <paraID>153252CC</paraID>
      <start>68</start>
      <end>69</end>
      <status>modified</status>
      <modifiedWord>“</modifiedWord>
      <trackRevisions>false</trackRevisions>
    </reviewItem>
    <reviewItem>
      <errorID>b115fd6a-82d3-448a-8357-364b1fb91edd</errorID>
      <errorWord>"</errorWord>
      <group>L1_Format</group>
      <groupName>格式问题</groupName>
      <ability>L2_HalfPunc_CN</ability>
      <abilityName>全半角问题</abilityName>
      <candidateList>
        <item>”</item>
      </candidateList>
      <explain>文本全半角错误。</explain>
      <paraID>153252CC</paraID>
      <start>75</start>
      <end>76</end>
      <status>modified</status>
      <modifiedWord>”</modifiedWord>
      <trackRevisions>false</trackRevisions>
    </reviewItem>
    <reviewItem>
      <errorID>21174cc6-c25a-4f9c-a056-6cea53945f70</errorID>
      <errorWord>"</errorWord>
      <group>L1_Format</group>
      <groupName>格式问题</groupName>
      <ability>L2_HalfPunc_CN</ability>
      <abilityName>全半角问题</abilityName>
      <candidateList>
        <item>“</item>
      </candidateList>
      <explain>文本全半角错误。</explain>
      <paraID>153252CC</paraID>
      <start>85</start>
      <end>86</end>
      <status>modified</status>
      <modifiedWord>“</modifiedWord>
      <trackRevisions>false</trackRevisions>
    </reviewItem>
    <reviewItem>
      <errorID>0f221ee7-7223-403b-8ac3-d9b4aef3b6d2</errorID>
      <errorWord>"</errorWord>
      <group>L1_Format</group>
      <groupName>格式问题</groupName>
      <ability>L2_HalfPunc_CN</ability>
      <abilityName>全半角问题</abilityName>
      <candidateList>
        <item>”</item>
      </candidateList>
      <explain>文本全半角错误。</explain>
      <paraID>153252CC</paraID>
      <start>92</start>
      <end>93</end>
      <status>modified</status>
      <modifiedWord>”</modifiedWord>
      <trackRevisions>false</trackRevisions>
    </reviewItem>
    <reviewItem>
      <errorID>fb4e24d4-37fd-4f42-be23-45340e7d4cf3</errorID>
      <errorWord>"</errorWord>
      <group>L1_Format</group>
      <groupName>格式问题</groupName>
      <ability>L2_HalfPunc_CN</ability>
      <abilityName>全半角问题</abilityName>
      <candidateList>
        <item>“</item>
      </candidateList>
      <explain>文本全半角错误。</explain>
      <paraID>153252CC</paraID>
      <start>125</start>
      <end>126</end>
      <status>modified</status>
      <modifiedWord>“</modifiedWord>
      <trackRevisions>false</trackRevisions>
    </reviewItem>
    <reviewItem>
      <errorID>076ec980-60d3-4f9b-80a4-4d7c8e4bba96</errorID>
      <errorWord>"</errorWord>
      <group>L1_Format</group>
      <groupName>格式问题</groupName>
      <ability>L2_HalfPunc_CN</ability>
      <abilityName>全半角问题</abilityName>
      <candidateList>
        <item>”</item>
      </candidateList>
      <explain>文本全半角错误。</explain>
      <paraID>153252CC</paraID>
      <start>129</start>
      <end>130</end>
      <status>modified</status>
      <modifiedWord>”</modifiedWord>
      <trackRevisions>false</trackRevisions>
    </reviewItem>
    <reviewItem>
      <errorID>33b80c0e-3158-47be-ac42-37fc68165e8b</errorID>
      <errorWord>"</errorWord>
      <group>L1_Format</group>
      <groupName>格式问题</groupName>
      <ability>L2_HalfPunc_CN</ability>
      <abilityName>全半角问题</abilityName>
      <candidateList>
        <item>“</item>
      </candidateList>
      <explain>文本全半角错误。</explain>
      <paraID>153252CC</paraID>
      <start>161</start>
      <end>162</end>
      <status>modified</status>
      <modifiedWord>“</modifiedWord>
      <trackRevisions>false</trackRevisions>
    </reviewItem>
    <reviewItem>
      <errorID>66384dc4-71b1-4c5b-b916-e8a7be1e8932</errorID>
      <errorWord>"</errorWord>
      <group>L1_Format</group>
      <groupName>格式问题</groupName>
      <ability>L2_HalfPunc_CN</ability>
      <abilityName>全半角问题</abilityName>
      <candidateList>
        <item>”</item>
      </candidateList>
      <explain>文本全半角错误。</explain>
      <paraID>153252CC</paraID>
      <start>166</start>
      <end>167</end>
      <status>modified</status>
      <modifiedWord>”</modifiedWord>
      <trackRevisions>false</trackRevisions>
    </reviewItem>
    <reviewItem>
      <errorID>b61df6ca-f2a3-4dc6-af91-94fac3344e1e</errorID>
      <errorWord>"</errorWord>
      <group>L1_Format</group>
      <groupName>格式问题</groupName>
      <ability>L2_HalfPunc_CN</ability>
      <abilityName>全半角问题</abilityName>
      <candidateList>
        <item>“</item>
      </candidateList>
      <explain>文本全半角错误。</explain>
      <paraID>6BA7D178</paraID>
      <start>5</start>
      <end>6</end>
      <status>modified</status>
      <modifiedWord>“</modifiedWord>
      <trackRevisions>false</trackRevisions>
    </reviewItem>
    <reviewItem>
      <errorID>ea07265e-16cd-425e-881d-d0adf736a3a8</errorID>
      <errorWord>"</errorWord>
      <group>L1_Format</group>
      <groupName>格式问题</groupName>
      <ability>L2_HalfPunc_CN</ability>
      <abilityName>全半角问题</abilityName>
      <candidateList>
        <item>”</item>
      </candidateList>
      <explain>文本全半角错误。</explain>
      <paraID>6BA7D178</paraID>
      <start>10</start>
      <end>11</end>
      <status>modified</status>
      <modifiedWord>”</modifiedWord>
      <trackRevisions>false</trackRevisions>
    </reviewItem>
    <reviewItem>
      <errorID>3c26afd4-6175-43c8-b8f6-a93af0bf58ab</errorID>
      <errorWord>"</errorWord>
      <group>L1_Format</group>
      <groupName>格式问题</groupName>
      <ability>L2_HalfPunc_CN</ability>
      <abilityName>全半角问题</abilityName>
      <candidateList>
        <item>“</item>
      </candidateList>
      <explain>文本全半角错误。</explain>
      <paraID>6BA7D178</paraID>
      <start>25</start>
      <end>26</end>
      <status>modified</status>
      <modifiedWord>“</modifiedWord>
      <trackRevisions>false</trackRevisions>
    </reviewItem>
    <reviewItem>
      <errorID>508039e7-8eba-440b-a789-a230771f87f5</errorID>
      <errorWord>"</errorWord>
      <group>L1_Format</group>
      <groupName>格式问题</groupName>
      <ability>L2_HalfPunc_CN</ability>
      <abilityName>全半角问题</abilityName>
      <candidateList>
        <item>”</item>
      </candidateList>
      <explain>文本全半角错误。</explain>
      <paraID>6BA7D178</paraID>
      <start>30</start>
      <end>31</end>
      <status>modified</status>
      <modifiedWord>”</modifiedWord>
      <trackRevisions>false</trackRevisions>
    </reviewItem>
    <reviewItem>
      <errorID>b1375a0d-f191-4990-a26a-62f2d87abe40</errorID>
      <errorWord>"</errorWord>
      <group>L1_Format</group>
      <groupName>格式问题</groupName>
      <ability>L2_HalfPunc_CN</ability>
      <abilityName>全半角问题</abilityName>
      <candidateList>
        <item>“</item>
      </candidateList>
      <explain>文本全半角错误。</explain>
      <paraID>6BA7D178</paraID>
      <start>38</start>
      <end>39</end>
      <status>modified</status>
      <modifiedWord>“</modifiedWord>
      <trackRevisions>false</trackRevisions>
    </reviewItem>
    <reviewItem>
      <errorID>69cc79ed-2c89-41c8-b66f-b3ca13480cc1</errorID>
      <errorWord>"</errorWord>
      <group>L1_Format</group>
      <groupName>格式问题</groupName>
      <ability>L2_HalfPunc_CN</ability>
      <abilityName>全半角问题</abilityName>
      <candidateList>
        <item>”</item>
      </candidateList>
      <explain>文本全半角错误。</explain>
      <paraID>6BA7D178</paraID>
      <start>42</start>
      <end>43</end>
      <status>modified</status>
      <modifiedWord>”</modifiedWord>
      <trackRevisions>false</trackRevisions>
    </reviewItem>
    <reviewItem>
      <errorID>0c818086-455f-4a30-a490-3425afba0bb6</errorID>
      <errorWord>"</errorWord>
      <group>L1_Format</group>
      <groupName>格式问题</groupName>
      <ability>L2_HalfPunc_CN</ability>
      <abilityName>全半角问题</abilityName>
      <candidateList>
        <item>“</item>
      </candidateList>
      <explain>文本全半角错误。</explain>
      <paraID>6BA7D178</paraID>
      <start>43</start>
      <end>44</end>
      <status>modified</status>
      <modifiedWord>“</modifiedWord>
      <trackRevisions>false</trackRevisions>
    </reviewItem>
    <reviewItem>
      <errorID>50fd4f20-e2c5-45e8-a575-93c3d238e48f</errorID>
      <errorWord>"</errorWord>
      <group>L1_Format</group>
      <groupName>格式问题</groupName>
      <ability>L2_HalfPunc_CN</ability>
      <abilityName>全半角问题</abilityName>
      <candidateList>
        <item>”</item>
      </candidateList>
      <explain>文本全半角错误。</explain>
      <paraID>6BA7D178</paraID>
      <start>48</start>
      <end>49</end>
      <status>modified</status>
      <modifiedWord>”</modifiedWord>
      <trackRevisions>false</trackRevisions>
    </reviewItem>
    <reviewItem>
      <errorID>bea2bc81-3d5d-4a9f-8edc-ad279963b431</errorID>
      <errorWord>"</errorWord>
      <group>L1_Format</group>
      <groupName>格式问题</groupName>
      <ability>L2_HalfPunc_CN</ability>
      <abilityName>全半角问题</abilityName>
      <candidateList>
        <item>“</item>
      </candidateList>
      <explain>文本全半角错误。</explain>
      <paraID>6BA7D178</paraID>
      <start>49</start>
      <end>50</end>
      <status>modified</status>
      <modifiedWord>“</modifiedWord>
      <trackRevisions>false</trackRevisions>
    </reviewItem>
    <reviewItem>
      <errorID>121134e3-df3e-4b10-9343-7cadfd51e747</errorID>
      <errorWord>"</errorWord>
      <group>L1_Format</group>
      <groupName>格式问题</groupName>
      <ability>L2_HalfPunc_CN</ability>
      <abilityName>全半角问题</abilityName>
      <candidateList>
        <item>”</item>
      </candidateList>
      <explain>文本全半角错误。</explain>
      <paraID>6BA7D178</paraID>
      <start>54</start>
      <end>55</end>
      <status>modified</status>
      <modifiedWord>”</modifiedWord>
      <trackRevisions>false</trackRevisions>
    </reviewItem>
    <reviewItem>
      <errorID>e002dece-60a5-4970-9a5b-1455b2b051e7</errorID>
      <errorWord>"</errorWord>
      <group>L1_Format</group>
      <groupName>格式问题</groupName>
      <ability>L2_HalfPunc_CN</ability>
      <abilityName>全半角问题</abilityName>
      <candidateList>
        <item>“</item>
      </candidateList>
      <explain>文本全半角错误。</explain>
      <paraID>6BA7D178</paraID>
      <start>75</start>
      <end>76</end>
      <status>modified</status>
      <modifiedWord>“</modifiedWord>
      <trackRevisions>false</trackRevisions>
    </reviewItem>
    <reviewItem>
      <errorID>5ef1949a-2c29-4dc9-ac38-2f22d2519186</errorID>
      <errorWord>"</errorWord>
      <group>L1_Format</group>
      <groupName>格式问题</groupName>
      <ability>L2_HalfPunc_CN</ability>
      <abilityName>全半角问题</abilityName>
      <candidateList>
        <item>”</item>
      </candidateList>
      <explain>文本全半角错误。</explain>
      <paraID>6BA7D178</paraID>
      <start>80</start>
      <end>81</end>
      <status>modified</status>
      <modifiedWord>”</modifiedWord>
      <trackRevisions>false</trackRevisions>
    </reviewItem>
    <reviewItem>
      <errorID>9c635835-6c24-4766-98dc-1551739ca779</errorID>
      <errorWord>"</errorWord>
      <group>L1_Format</group>
      <groupName>格式问题</groupName>
      <ability>L2_HalfPunc_CN</ability>
      <abilityName>全半角问题</abilityName>
      <candidateList>
        <item>“</item>
      </candidateList>
      <explain>文本全半角错误。</explain>
      <paraID>6BA7D178</paraID>
      <start>131</start>
      <end>132</end>
      <status>modified</status>
      <modifiedWord>“</modifiedWord>
      <trackRevisions>false</trackRevisions>
    </reviewItem>
    <reviewItem>
      <errorID>562d9026-26f6-4677-9453-64d0842067ae</errorID>
      <errorWord>"</errorWord>
      <group>L1_Format</group>
      <groupName>格式问题</groupName>
      <ability>L2_HalfPunc_CN</ability>
      <abilityName>全半角问题</abilityName>
      <candidateList>
        <item>”</item>
      </candidateList>
      <explain>文本全半角错误。</explain>
      <paraID>6BA7D178</paraID>
      <start>136</start>
      <end>137</end>
      <status>modified</status>
      <modifiedWord>”</modifiedWord>
      <trackRevisions>false</trackRevisions>
    </reviewItem>
    <reviewItem>
      <errorID>076eaa23-4c4d-44e3-9421-70036830141c</errorID>
      <errorWord>"</errorWord>
      <group>L1_Format</group>
      <groupName>格式问题</groupName>
      <ability>L2_HalfPunc_CN</ability>
      <abilityName>全半角问题</abilityName>
      <candidateList>
        <item>“</item>
      </candidateList>
      <explain>文本全半角错误。</explain>
      <paraID>6BA7D178</paraID>
      <start>177</start>
      <end>178</end>
      <status>modified</status>
      <modifiedWord>“</modifiedWord>
      <trackRevisions>false</trackRevisions>
    </reviewItem>
    <reviewItem>
      <errorID>360f2596-b69f-48a0-98d9-4f6fbcba7445</errorID>
      <errorWord>"</errorWord>
      <group>L1_Format</group>
      <groupName>格式问题</groupName>
      <ability>L2_HalfPunc_CN</ability>
      <abilityName>全半角问题</abilityName>
      <candidateList>
        <item>”</item>
      </candidateList>
      <explain>文本全半角错误。</explain>
      <paraID>6BA7D178</paraID>
      <start>184</start>
      <end>185</end>
      <status>modified</status>
      <modifiedWord>”</modifiedWord>
      <trackRevisions>false</trackRevisions>
    </reviewItem>
    <reviewItem>
      <errorID>1496849a-b697-4d3f-ba95-2a4892628222</errorID>
      <errorWord>"</errorWord>
      <group>L1_Format</group>
      <groupName>格式问题</groupName>
      <ability>L2_HalfPunc_CN</ability>
      <abilityName>全半角问题</abilityName>
      <candidateList>
        <item>“</item>
      </candidateList>
      <explain>文本全半角错误。</explain>
      <paraID>6BA7D178</paraID>
      <start>195</start>
      <end>196</end>
      <status>modified</status>
      <modifiedWord>“</modifiedWord>
      <trackRevisions>false</trackRevisions>
    </reviewItem>
    <reviewItem>
      <errorID>0c26e2a4-9a61-4652-8903-39fcebe66b34</errorID>
      <errorWord>"</errorWord>
      <group>L1_Format</group>
      <groupName>格式问题</groupName>
      <ability>L2_HalfPunc_CN</ability>
      <abilityName>全半角问题</abilityName>
      <candidateList>
        <item>”</item>
      </candidateList>
      <explain>文本全半角错误。</explain>
      <paraID>6BA7D178</paraID>
      <start>224</start>
      <end>225</end>
      <status>modified</status>
      <modifiedWord>”</modifiedWord>
      <trackRevisions>false</trackRevisions>
    </reviewItem>
    <reviewItem>
      <errorID>1b4b66ab-dd8a-4144-87f3-592eefa972b5</errorID>
      <errorWord>"</errorWord>
      <group>L1_Format</group>
      <groupName>格式问题</groupName>
      <ability>L2_HalfPunc_CN</ability>
      <abilityName>全半角问题</abilityName>
      <candidateList>
        <item>“</item>
      </candidateList>
      <explain>文本全半角错误。</explain>
      <paraID>428B035D</paraID>
      <start>29</start>
      <end>30</end>
      <status>modified</status>
      <modifiedWord>“</modifiedWord>
      <trackRevisions>false</trackRevisions>
    </reviewItem>
    <reviewItem>
      <errorID>99dc0d67-9dd9-4086-9b98-a14c1134133e</errorID>
      <errorWord>"</errorWord>
      <group>L1_Format</group>
      <groupName>格式问题</groupName>
      <ability>L2_HalfPunc_CN</ability>
      <abilityName>全半角问题</abilityName>
      <candidateList>
        <item>”</item>
      </candidateList>
      <explain>文本全半角错误。</explain>
      <paraID>428B035D</paraID>
      <start>34</start>
      <end>35</end>
      <status>modified</status>
      <modifiedWord>”</modifiedWord>
      <trackRevisions>false</trackRevisions>
    </reviewItem>
    <reviewItem>
      <errorID>f571b736-ebe7-4f33-bbe1-be85ed7451ac</errorID>
      <errorWord>"</errorWord>
      <group>L1_Format</group>
      <groupName>格式问题</groupName>
      <ability>L2_HalfPunc_CN</ability>
      <abilityName>全半角问题</abilityName>
      <candidateList>
        <item>“</item>
      </candidateList>
      <explain>文本全半角错误。</explain>
      <paraID>428B035D</paraID>
      <start>43</start>
      <end>44</end>
      <status>modified</status>
      <modifiedWord>“</modifiedWord>
      <trackRevisions>false</trackRevisions>
    </reviewItem>
    <reviewItem>
      <errorID>8502ee6e-6b1b-4542-a2ac-56f171477db9</errorID>
      <errorWord>"</errorWord>
      <group>L1_Format</group>
      <groupName>格式问题</groupName>
      <ability>L2_HalfPunc_CN</ability>
      <abilityName>全半角问题</abilityName>
      <candidateList>
        <item>”</item>
      </candidateList>
      <explain>文本全半角错误。</explain>
      <paraID>428B035D</paraID>
      <start>48</start>
      <end>49</end>
      <status>modified</status>
      <modifiedWord>”</modifiedWord>
      <trackRevisions>false</trackRevisions>
    </reviewItem>
    <reviewItem>
      <errorID>a6b2cbde-dd4c-476c-b81d-c90eb0033d2a</errorID>
      <errorWord>"</errorWord>
      <group>L1_Format</group>
      <groupName>格式问题</groupName>
      <ability>L2_HalfPunc_CN</ability>
      <abilityName>全半角问题</abilityName>
      <candidateList>
        <item>“</item>
      </candidateList>
      <explain>文本全半角错误。</explain>
      <paraID>428B035D</paraID>
      <start>60</start>
      <end>61</end>
      <status>modified</status>
      <modifiedWord>“</modifiedWord>
      <trackRevisions>false</trackRevisions>
    </reviewItem>
    <reviewItem>
      <errorID>556ff8d8-cdf6-4ecd-ab8b-736e6a446043</errorID>
      <errorWord>"</errorWord>
      <group>L1_Format</group>
      <groupName>格式问题</groupName>
      <ability>L2_HalfPunc_CN</ability>
      <abilityName>全半角问题</abilityName>
      <candidateList>
        <item>”</item>
      </candidateList>
      <explain>文本全半角错误。</explain>
      <paraID>428B035D</paraID>
      <start>65</start>
      <end>66</end>
      <status>modified</status>
      <modifiedWord>”</modifiedWord>
      <trackRevisions>false</trackRevisions>
    </reviewItem>
    <reviewItem>
      <errorID>dda3ea9e-da42-464d-9338-d46d26b28443</errorID>
      <errorWord>"</errorWord>
      <group>L1_Format</group>
      <groupName>格式问题</groupName>
      <ability>L2_HalfPunc_CN</ability>
      <abilityName>全半角问题</abilityName>
      <candidateList>
        <item>“</item>
      </candidateList>
      <explain>文本全半角错误。</explain>
      <paraID>428B035D</paraID>
      <start>70</start>
      <end>71</end>
      <status>modified</status>
      <modifiedWord>“</modifiedWord>
      <trackRevisions>false</trackRevisions>
    </reviewItem>
    <reviewItem>
      <errorID>211027cf-cd33-41b2-8f69-ad5f78aa4398</errorID>
      <errorWord>"</errorWord>
      <group>L1_Format</group>
      <groupName>格式问题</groupName>
      <ability>L2_HalfPunc_CN</ability>
      <abilityName>全半角问题</abilityName>
      <candidateList>
        <item>”</item>
      </candidateList>
      <explain>文本全半角错误。</explain>
      <paraID>428B035D</paraID>
      <start>74</start>
      <end>75</end>
      <status>modified</status>
      <modifiedWord>”</modifiedWord>
      <trackRevisions>false</trackRevisions>
    </reviewItem>
    <reviewItem>
      <errorID>184262ad-b467-456e-9c85-2d39c79bc7d9</errorID>
      <errorWord>"</errorWord>
      <group>L1_Format</group>
      <groupName>格式问题</groupName>
      <ability>L2_HalfPunc_CN</ability>
      <abilityName>全半角问题</abilityName>
      <candidateList>
        <item>“</item>
      </candidateList>
      <explain>文本全半角错误。</explain>
      <paraID>428B035D</paraID>
      <start>79</start>
      <end>80</end>
      <status>modified</status>
      <modifiedWord>“</modifiedWord>
      <trackRevisions>false</trackRevisions>
    </reviewItem>
    <reviewItem>
      <errorID>c16933ce-6f0a-479e-a62b-0d76da110cc3</errorID>
      <errorWord>"</errorWord>
      <group>L1_Format</group>
      <groupName>格式问题</groupName>
      <ability>L2_HalfPunc_CN</ability>
      <abilityName>全半角问题</abilityName>
      <candidateList>
        <item>”</item>
      </candidateList>
      <explain>文本全半角错误。</explain>
      <paraID>428B035D</paraID>
      <start>84</start>
      <end>85</end>
      <status>modified</status>
      <modifiedWord>”</modifiedWord>
      <trackRevisions>false</trackRevisions>
    </reviewItem>
    <reviewItem>
      <errorID>4eb4a83e-5ae2-45ff-a06a-3cc2c85c7ddd</errorID>
      <errorWord>"</errorWord>
      <group>L1_Format</group>
      <groupName>格式问题</groupName>
      <ability>L2_HalfPunc_CN</ability>
      <abilityName>全半角问题</abilityName>
      <candidateList>
        <item>“</item>
      </candidateList>
      <explain>文本全半角错误。</explain>
      <paraID>428B035D</paraID>
      <start>87</start>
      <end>88</end>
      <status>modified</status>
      <modifiedWord>“</modifiedWord>
      <trackRevisions>false</trackRevisions>
    </reviewItem>
    <reviewItem>
      <errorID>072c3fb6-c9b3-470e-bdd5-0c0a66c066f3</errorID>
      <errorWord>"</errorWord>
      <group>L1_Format</group>
      <groupName>格式问题</groupName>
      <ability>L2_HalfPunc_CN</ability>
      <abilityName>全半角问题</abilityName>
      <candidateList>
        <item>”</item>
      </candidateList>
      <explain>文本全半角错误。</explain>
      <paraID>428B035D</paraID>
      <start>93</start>
      <end>94</end>
      <status>modified</status>
      <modifiedWord>”</modifiedWord>
      <trackRevisions>false</trackRevisions>
    </reviewItem>
    <reviewItem>
      <errorID>1b7c7596-b223-4165-aa84-8d248fe4abd5</errorID>
      <errorWord>"</errorWord>
      <group>L1_Format</group>
      <groupName>格式问题</groupName>
      <ability>L2_HalfPunc_CN</ability>
      <abilityName>全半角问题</abilityName>
      <candidateList>
        <item>“</item>
      </candidateList>
      <explain>文本全半角错误。</explain>
      <paraID>428B035D</paraID>
      <start>157</start>
      <end>158</end>
      <status>modified</status>
      <modifiedWord>“</modifiedWord>
      <trackRevisions>false</trackRevisions>
    </reviewItem>
    <reviewItem>
      <errorID>6d9ff338-1c27-40d1-ae42-a6fff217c378</errorID>
      <errorWord>"</errorWord>
      <group>L1_Format</group>
      <groupName>格式问题</groupName>
      <ability>L2_HalfPunc_CN</ability>
      <abilityName>全半角问题</abilityName>
      <candidateList>
        <item>”</item>
      </candidateList>
      <explain>文本全半角错误。</explain>
      <paraID>428B035D</paraID>
      <start>160</start>
      <end>161</end>
      <status>modified</status>
      <modifiedWord>”</modifiedWord>
      <trackRevisions>false</trackRevisions>
    </reviewItem>
    <reviewItem>
      <errorID>bb64d457-fc30-49f3-a251-6b0bb71b53d2</errorID>
      <errorWord>1990年代</errorWord>
      <group>L1_Knowledge</group>
      <groupName>知识性问题</groupName>
      <ability>L2_Time</ability>
      <abilityName>日期时间</abilityName>
      <candidateList>
        <item>20世纪90年代</item>
      </candidateList>
      <explain>年代表述建议使用世纪+年代的格式。</explain>
      <paraID>29A66D8E</paraID>
      <start>16</start>
      <end>22</end>
      <status>unmodified</status>
      <modifiedWord/>
      <trackRevisions>false</trackRevisions>
    </reviewItem>
    <reviewItem>
      <errorID>30eb0c12-0e51-4593-92f6-fdf1cd650555</errorID>
      <errorWord>"</errorWord>
      <group>L1_Format</group>
      <groupName>格式问题</groupName>
      <ability>L2_HalfPunc_CN</ability>
      <abilityName>全半角问题</abilityName>
      <candidateList>
        <item>“</item>
      </candidateList>
      <explain>文本全半角错误。</explain>
      <paraID>29A66D8E</paraID>
      <start>126</start>
      <end>127</end>
      <status>modified</status>
      <modifiedWord>“</modifiedWord>
      <trackRevisions>false</trackRevisions>
    </reviewItem>
    <reviewItem>
      <errorID>40f7307f-f357-45a9-8090-dd78f785b537</errorID>
      <errorWord>"</errorWord>
      <group>L1_Format</group>
      <groupName>格式问题</groupName>
      <ability>L2_HalfPunc_CN</ability>
      <abilityName>全半角问题</abilityName>
      <candidateList>
        <item>”</item>
      </candidateList>
      <explain>文本全半角错误。</explain>
      <paraID>29A66D8E</paraID>
      <start>136</start>
      <end>137</end>
      <status>modified</status>
      <modifiedWord>”</modifiedWord>
      <trackRevisions>false</trackRevisions>
    </reviewItem>
    <reviewItem>
      <errorID>c7839428-7d93-4bcd-a64b-1c02d4304c26</errorID>
      <errorWord>"</errorWord>
      <group>L1_Format</group>
      <groupName>格式问题</groupName>
      <ability>L2_HalfPunc_CN</ability>
      <abilityName>全半角问题</abilityName>
      <candidateList>
        <item>“</item>
      </candidateList>
      <explain>文本全半角错误。</explain>
      <paraID>29A66D8E</paraID>
      <start>140</start>
      <end>141</end>
      <status>modified</status>
      <modifiedWord>“</modifiedWord>
      <trackRevisions>false</trackRevisions>
    </reviewItem>
    <reviewItem>
      <errorID>1c22d6e2-f7a8-40db-b89f-438b906a58bc</errorID>
      <errorWord>"</errorWord>
      <group>L1_Format</group>
      <groupName>格式问题</groupName>
      <ability>L2_HalfPunc_CN</ability>
      <abilityName>全半角问题</abilityName>
      <candidateList>
        <item>”</item>
      </candidateList>
      <explain>文本全半角错误。</explain>
      <paraID>29A66D8E</paraID>
      <start>155</start>
      <end>156</end>
      <status>modified</status>
      <modifiedWord>”</modifiedWord>
      <trackRevisions>false</trackRevisions>
    </reviewItem>
    <reviewItem>
      <errorID>9a4cd485-7d82-4967-b43b-06d666fc5287</errorID>
      <errorWord>"</errorWord>
      <group>L1_Format</group>
      <groupName>格式问题</groupName>
      <ability>L2_HalfPunc_CN</ability>
      <abilityName>全半角问题</abilityName>
      <candidateList>
        <item>“</item>
      </candidateList>
      <explain>文本全半角错误。</explain>
      <paraID>29A66D8E</paraID>
      <start>170</start>
      <end>171</end>
      <status>modified</status>
      <modifiedWord>“</modifiedWord>
      <trackRevisions>false</trackRevisions>
    </reviewItem>
    <reviewItem>
      <errorID>a71c38e8-05d4-44ef-af7f-2684aef79baa</errorID>
      <errorWord>"</errorWord>
      <group>L1_Format</group>
      <groupName>格式问题</groupName>
      <ability>L2_HalfPunc_CN</ability>
      <abilityName>全半角问题</abilityName>
      <candidateList>
        <item>”</item>
      </candidateList>
      <explain>文本全半角错误。</explain>
      <paraID>29A66D8E</paraID>
      <start>175</start>
      <end>176</end>
      <status>modified</status>
      <modifiedWord>”</modifiedWord>
      <trackRevisions>false</trackRevisions>
    </reviewItem>
    <reviewItem>
      <errorID>2acc1998-6929-4dfb-b959-1b70cb02568c</errorID>
      <errorWord>"</errorWord>
      <group>L1_Format</group>
      <groupName>格式问题</groupName>
      <ability>L2_HalfPunc_CN</ability>
      <abilityName>全半角问题</abilityName>
      <candidateList>
        <item>“</item>
      </candidateList>
      <explain>文本全半角错误。</explain>
      <paraID>29A66D8E</paraID>
      <start>178</start>
      <end>179</end>
      <status>modified</status>
      <modifiedWord>“</modifiedWord>
      <trackRevisions>false</trackRevisions>
    </reviewItem>
    <reviewItem>
      <errorID>cf3df71b-7492-47e6-830f-d35feaf6d0c5</errorID>
      <errorWord>"</errorWord>
      <group>L1_Format</group>
      <groupName>格式问题</groupName>
      <ability>L2_HalfPunc_CN</ability>
      <abilityName>全半角问题</abilityName>
      <candidateList>
        <item>”</item>
      </candidateList>
      <explain>文本全半角错误。</explain>
      <paraID>29A66D8E</paraID>
      <start>188</start>
      <end>189</end>
      <status>modified</status>
      <modifiedWord>”</modifiedWord>
      <trackRevisions>false</trackRevisions>
    </reviewItem>
    <reviewItem>
      <errorID>0d927384-efe0-4904-b65c-ccec20d841bb</errorID>
      <errorWord>"</errorWord>
      <group>L1_Format</group>
      <groupName>格式问题</groupName>
      <ability>L2_HalfPunc_CN</ability>
      <abilityName>全半角问题</abilityName>
      <candidateList>
        <item>“</item>
      </candidateList>
      <explain>文本全半角错误。</explain>
      <paraID>5E96001F</paraID>
      <start>53</start>
      <end>54</end>
      <status>modified</status>
      <modifiedWord>“</modifiedWord>
      <trackRevisions>false</trackRevisions>
    </reviewItem>
    <reviewItem>
      <errorID>d0a3b13c-2192-4fa8-ba61-60cdaa8ce5fe</errorID>
      <errorWord>"</errorWord>
      <group>L1_Format</group>
      <groupName>格式问题</groupName>
      <ability>L2_HalfPunc_CN</ability>
      <abilityName>全半角问题</abilityName>
      <candidateList>
        <item>”</item>
      </candidateList>
      <explain>文本全半角错误。</explain>
      <paraID>5E96001F</paraID>
      <start>61</start>
      <end>62</end>
      <status>modified</status>
      <modifiedWord>”</modifiedWord>
      <trackRevisions>false</trackRevisions>
    </reviewItem>
    <reviewItem>
      <errorID>4d4e1ca1-0c85-4c74-a37f-cdfe50f7cfae</errorID>
      <errorWord>"</errorWord>
      <group>L1_Format</group>
      <groupName>格式问题</groupName>
      <ability>L2_HalfPunc_CN</ability>
      <abilityName>全半角问题</abilityName>
      <candidateList>
        <item>“</item>
      </candidateList>
      <explain>文本全半角错误。</explain>
      <paraID>439BED4D</paraID>
      <start>54</start>
      <end>55</end>
      <status>modified</status>
      <modifiedWord>“</modifiedWord>
      <trackRevisions>false</trackRevisions>
    </reviewItem>
    <reviewItem>
      <errorID>e4ef66c9-f0ce-4728-941e-ff6307a10db7</errorID>
      <errorWord>"</errorWord>
      <group>L1_Format</group>
      <groupName>格式问题</groupName>
      <ability>L2_HalfPunc_CN</ability>
      <abilityName>全半角问题</abilityName>
      <candidateList>
        <item>”</item>
      </candidateList>
      <explain>文本全半角错误。</explain>
      <paraID>439BED4D</paraID>
      <start>64</start>
      <end>65</end>
      <status>modified</status>
      <modifiedWord>”</modifiedWord>
      <trackRevisions>false</trackRevisions>
    </reviewItem>
    <reviewItem>
      <errorID>8d27bd53-4cf3-48eb-9b58-085a4a75e2aa</errorID>
      <errorWord>"</errorWord>
      <group>L1_Format</group>
      <groupName>格式问题</groupName>
      <ability>L2_HalfPunc_CN</ability>
      <abilityName>全半角问题</abilityName>
      <candidateList>
        <item>“</item>
      </candidateList>
      <explain>文本全半角错误。</explain>
      <paraID>439BED4D</paraID>
      <start>82</start>
      <end>83</end>
      <status>modified</status>
      <modifiedWord>“</modifiedWord>
      <trackRevisions>false</trackRevisions>
    </reviewItem>
    <reviewItem>
      <errorID>cbc056d4-5eb6-4522-ab33-15a322317fad</errorID>
      <errorWord>"</errorWord>
      <group>L1_Format</group>
      <groupName>格式问题</groupName>
      <ability>L2_HalfPunc_CN</ability>
      <abilityName>全半角问题</abilityName>
      <candidateList>
        <item>”</item>
      </candidateList>
      <explain>文本全半角错误。</explain>
      <paraID>439BED4D</paraID>
      <start>92</start>
      <end>93</end>
      <status>modified</status>
      <modifiedWord>”</modifiedWord>
      <trackRevisions>false</trackRevisions>
    </reviewItem>
    <reviewItem>
      <errorID>922c2277-2b45-4b29-b195-740961293ffe</errorID>
      <errorWord>"</errorWord>
      <group>L1_Format</group>
      <groupName>格式问题</groupName>
      <ability>L2_HalfPunc_CN</ability>
      <abilityName>全半角问题</abilityName>
      <candidateList>
        <item>“</item>
      </candidateList>
      <explain>文本全半角错误。</explain>
      <paraID>439BED4D</paraID>
      <start>121</start>
      <end>122</end>
      <status>modified</status>
      <modifiedWord>“</modifiedWord>
      <trackRevisions>false</trackRevisions>
    </reviewItem>
    <reviewItem>
      <errorID>598048c4-6104-46df-90a1-5504a4e9760b</errorID>
      <errorWord>"</errorWord>
      <group>L1_Format</group>
      <groupName>格式问题</groupName>
      <ability>L2_HalfPunc_CN</ability>
      <abilityName>全半角问题</abilityName>
      <candidateList>
        <item>”</item>
      </candidateList>
      <explain>文本全半角错误。</explain>
      <paraID>439BED4D</paraID>
      <start>124</start>
      <end>125</end>
      <status>modified</status>
      <modifiedWord>”</modifiedWord>
      <trackRevisions>false</trackRevisions>
    </reviewItem>
    <reviewItem>
      <errorID>256c5f98-153a-405b-a245-efc6772905b0</errorID>
      <errorWord>"</errorWord>
      <group>L1_Format</group>
      <groupName>格式问题</groupName>
      <ability>L2_HalfPunc_CN</ability>
      <abilityName>全半角问题</abilityName>
      <candidateList>
        <item>“</item>
      </candidateList>
      <explain>文本全半角错误。</explain>
      <paraID>439BED4D</paraID>
      <start>136</start>
      <end>137</end>
      <status>modified</status>
      <modifiedWord>“</modifiedWord>
      <trackRevisions>false</trackRevisions>
    </reviewItem>
    <reviewItem>
      <errorID>335f9221-5540-4384-ab60-9ef9f21c644c</errorID>
      <errorWord>"</errorWord>
      <group>L1_Format</group>
      <groupName>格式问题</groupName>
      <ability>L2_HalfPunc_CN</ability>
      <abilityName>全半角问题</abilityName>
      <candidateList>
        <item>”</item>
      </candidateList>
      <explain>文本全半角错误。</explain>
      <paraID>439BED4D</paraID>
      <start>139</start>
      <end>140</end>
      <status>modified</status>
      <modifiedWord>”</modifiedWord>
      <trackRevisions>false</trackRevisions>
    </reviewItem>
    <reviewItem>
      <errorID>3c64a754-1753-49a6-bd06-2a6c68b9bf1d</errorID>
      <errorWord>"</errorWord>
      <group>L1_Format</group>
      <groupName>格式问题</groupName>
      <ability>L2_HalfPunc_CN</ability>
      <abilityName>全半角问题</abilityName>
      <candidateList>
        <item>“</item>
      </candidateList>
      <explain>文本全半角错误。</explain>
      <paraID>439BED4D</paraID>
      <start>141</start>
      <end>142</end>
      <status>modified</status>
      <modifiedWord>“</modifiedWord>
      <trackRevisions>false</trackRevisions>
    </reviewItem>
    <reviewItem>
      <errorID>6900ceda-4e0f-4fc8-8b86-1246256a0167</errorID>
      <errorWord>"</errorWord>
      <group>L1_Format</group>
      <groupName>格式问题</groupName>
      <ability>L2_HalfPunc_CN</ability>
      <abilityName>全半角问题</abilityName>
      <candidateList>
        <item>”</item>
      </candidateList>
      <explain>文本全半角错误。</explain>
      <paraID>439BED4D</paraID>
      <start>146</start>
      <end>147</end>
      <status>modified</status>
      <modifiedWord>”</modifiedWord>
      <trackRevisions>false</trackRevisions>
    </reviewItem>
    <reviewItem>
      <errorID>a239a78c-082b-464a-b971-7e0fe558be76</errorID>
      <errorWord>-</errorWord>
      <group>L1_Format</group>
      <groupName>格式问题</groupName>
      <ability>L2_HalfPunc_CN</ability>
      <abilityName>全半角问题</abilityName>
      <candidateList>
        <item>－</item>
      </candidateList>
      <explain>文本全半角错误。</explain>
      <paraID>439BED4D</paraID>
      <start>153</start>
      <end>154</end>
      <status>modified</status>
      <modifiedWord>－</modifiedWord>
      <trackRevisions>false</trackRevisions>
    </reviewItem>
    <reviewItem>
      <errorID>ce811634-2d13-41e2-8e98-6ba7118d795b</errorID>
      <errorWord>"</errorWord>
      <group>L1_Format</group>
      <groupName>格式问题</groupName>
      <ability>L2_HalfPunc_CN</ability>
      <abilityName>全半角问题</abilityName>
      <candidateList>
        <item>“</item>
      </candidateList>
      <explain>文本全半角错误。</explain>
      <paraID>439BED4D</paraID>
      <start>192</start>
      <end>193</end>
      <status>modified</status>
      <modifiedWord>“</modifiedWord>
      <trackRevisions>false</trackRevisions>
    </reviewItem>
    <reviewItem>
      <errorID>7fffbefa-e2ad-441f-a78b-65c9bc58dda5</errorID>
      <errorWord>"</errorWord>
      <group>L1_Format</group>
      <groupName>格式问题</groupName>
      <ability>L2_HalfPunc_CN</ability>
      <abilityName>全半角问题</abilityName>
      <candidateList>
        <item>”</item>
      </candidateList>
      <explain>文本全半角错误。</explain>
      <paraID>439BED4D</paraID>
      <start>195</start>
      <end>196</end>
      <status>modified</status>
      <modifiedWord>”</modifiedWord>
      <trackRevisions>false</trackRevisions>
    </reviewItem>
    <reviewItem>
      <errorID>d34b8206-e825-4391-b188-fa7d3370121f</errorID>
      <errorWord>"</errorWord>
      <group>L1_Format</group>
      <groupName>格式问题</groupName>
      <ability>L2_HalfPunc_CN</ability>
      <abilityName>全半角问题</abilityName>
      <candidateList>
        <item>“</item>
      </candidateList>
      <explain>文本全半角错误。</explain>
      <paraID>10100439</paraID>
      <start>35</start>
      <end>36</end>
      <status>modified</status>
      <modifiedWord>“</modifiedWord>
      <trackRevisions>false</trackRevisions>
    </reviewItem>
    <reviewItem>
      <errorID>4f7950cf-83ed-44cb-b9fa-6bf4d5a224c7</errorID>
      <errorWord>"</errorWord>
      <group>L1_Format</group>
      <groupName>格式问题</groupName>
      <ability>L2_HalfPunc_CN</ability>
      <abilityName>全半角问题</abilityName>
      <candidateList>
        <item>”</item>
      </candidateList>
      <explain>文本全半角错误。</explain>
      <paraID>10100439</paraID>
      <start>41</start>
      <end>42</end>
      <status>modified</status>
      <modifiedWord>”</modifiedWord>
      <trackRevisions>false</trackRevisions>
    </reviewItem>
    <reviewItem>
      <errorID>92a55aaf-3878-4668-a343-a222a346a2f7</errorID>
      <errorWord>"</errorWord>
      <group>L1_Format</group>
      <groupName>格式问题</groupName>
      <ability>L2_HalfPunc_CN</ability>
      <abilityName>全半角问题</abilityName>
      <candidateList>
        <item>“</item>
      </candidateList>
      <explain>文本全半角错误。</explain>
      <paraID>10100439</paraID>
      <start>56</start>
      <end>57</end>
      <status>modified</status>
      <modifiedWord>“</modifiedWord>
      <trackRevisions>false</trackRevisions>
    </reviewItem>
    <reviewItem>
      <errorID>47eb6d62-f50b-46f0-b05e-182ffff87feb</errorID>
      <errorWord>"</errorWord>
      <group>L1_Format</group>
      <groupName>格式问题</groupName>
      <ability>L2_HalfPunc_CN</ability>
      <abilityName>全半角问题</abilityName>
      <candidateList>
        <item>”</item>
      </candidateList>
      <explain>文本全半角错误。</explain>
      <paraID>10100439</paraID>
      <start>63</start>
      <end>64</end>
      <status>modified</status>
      <modifiedWord>”</modifiedWord>
      <trackRevisions>false</trackRevisions>
    </reviewItem>
    <reviewItem>
      <errorID>ca5eaf6e-1892-4e43-bcf9-08297913e825</errorID>
      <errorWord>)</errorWord>
      <group>L1_Format</group>
      <groupName>格式问题</groupName>
      <ability>L2_HalfPunc_CN</ability>
      <abilityName>全半角问题</abilityName>
      <candidateList>
        <item>）</item>
      </candidateList>
      <explain>文本全半角错误。</explain>
      <paraID>10100439</paraID>
      <start>85</start>
      <end>86</end>
      <status>modified</status>
      <modifiedWord>）</modifiedWord>
      <trackRevisions>false</trackRevisions>
    </reviewItem>
    <reviewItem>
      <errorID>f1654da0-9cc5-4f57-9e33-9044240d2996</errorID>
      <errorWord>,</errorWord>
      <group>L1_Format</group>
      <groupName>格式问题</groupName>
      <ability>L2_HalfPunc_CN</ability>
      <abilityName>全半角问题</abilityName>
      <candidateList>
        <item>，</item>
      </candidateList>
      <explain>文本全半角错误。</explain>
      <paraID>4D0CA44E</paraID>
      <start>25</start>
      <end>26</end>
      <status>modified</status>
      <modifiedWord>，</modifiedWord>
      <trackRevisions>false</trackRevisions>
    </reviewItem>
    <reviewItem>
      <errorID>b31ebb2e-0221-408f-9c7b-85807a36f7f5</errorID>
      <errorWord>,</errorWord>
      <group>L1_Format</group>
      <groupName>格式问题</groupName>
      <ability>L2_HalfPunc_CN</ability>
      <abilityName>全半角问题</abilityName>
      <candidateList>
        <item>，</item>
      </candidateList>
      <explain>文本全半角错误。</explain>
      <paraID>4D0CA44E</paraID>
      <start>38</start>
      <end>39</end>
      <status>modified</status>
      <modifiedWord>，</modifiedWord>
      <trackRevisions>false</trackRevisions>
    </reviewItem>
    <reviewItem>
      <errorID>35713398-8705-4d61-8e2a-b199233dcf8d</errorID>
      <errorWord>,</errorWord>
      <group>L1_Format</group>
      <groupName>格式问题</groupName>
      <ability>L2_HalfPunc_CN</ability>
      <abilityName>全半角问题</abilityName>
      <candidateList>
        <item>，</item>
      </candidateList>
      <explain>文本全半角错误。</explain>
      <paraID>4D0CA44E</paraID>
      <start>51</start>
      <end>52</end>
      <status>modified</status>
      <modifiedWord>，</modifiedWord>
      <trackRevisions>false</trackRevisions>
    </reviewItem>
    <reviewItem>
      <errorID>261d8511-ac6b-430c-8839-7f2d21add4b7</errorID>
      <errorWord>,</errorWord>
      <group>L1_Format</group>
      <groupName>格式问题</groupName>
      <ability>L2_HalfPunc_CN</ability>
      <abilityName>全半角问题</abilityName>
      <candidateList>
        <item>，</item>
      </candidateList>
      <explain>文本全半角错误。</explain>
      <paraID>4D0CA44E</paraID>
      <start>65</start>
      <end>66</end>
      <status>modified</status>
      <modifiedWord>，</modifiedWord>
      <trackRevisions>false</trackRevisions>
    </reviewItem>
    <reviewItem>
      <errorID>c54bf1d0-5900-4f03-bb93-72969d6da949</errorID>
      <errorWord>(</errorWord>
      <group>L1_Format</group>
      <groupName>格式问题</groupName>
      <ability>L2_HalfPunc_CN</ability>
      <abilityName>全半角问题</abilityName>
      <candidateList>
        <item>（</item>
      </candidateList>
      <explain>文本全半角错误。</explain>
      <paraID> 879D551</paraID>
      <start>29</start>
      <end>30</end>
      <status>modified</status>
      <modifiedWord>（</modifiedWord>
      <trackRevisions>false</trackRevisions>
    </reviewItem>
    <reviewItem>
      <errorID>7f97731d-e632-4ee2-804c-e82f4fcf92a0</errorID>
      <errorWord>)</errorWord>
      <group>L1_Format</group>
      <groupName>格式问题</groupName>
      <ability>L2_HalfPunc_CN</ability>
      <abilityName>全半角问题</abilityName>
      <candidateList>
        <item>）</item>
      </candidateList>
      <explain>文本全半角错误。</explain>
      <paraID> 879D551</paraID>
      <start>32</start>
      <end>33</end>
      <status>modified</status>
      <modifiedWord>）</modifiedWord>
      <trackRevisions>false</trackRevisions>
    </reviewItem>
    <reviewItem>
      <errorID>db7948a1-88e9-4a42-b22b-a5699f3508b4</errorID>
      <errorWord>,</errorWord>
      <group>L1_Format</group>
      <groupName>格式问题</groupName>
      <ability>L2_HalfPunc_CN</ability>
      <abilityName>全半角问题</abilityName>
      <candidateList>
        <item>，</item>
      </candidateList>
      <explain>文本全半角错误。</explain>
      <paraID> 879D551</paraID>
      <start>42</start>
      <end>43</end>
      <status>modified</status>
      <modifiedWord>，</modifiedWord>
      <trackRevisions>false</trackRevisions>
    </reviewItem>
    <reviewItem>
      <errorID>1f950228-e9d9-4606-a480-8e1e7ade4760</errorID>
      <errorWord>(</errorWord>
      <group>L1_Format</group>
      <groupName>格式问题</groupName>
      <ability>L2_HalfPunc_CN</ability>
      <abilityName>全半角问题</abilityName>
      <candidateList>
        <item>（</item>
      </candidateList>
      <explain>文本全半角错误。</explain>
      <paraID> 879D551</paraID>
      <start>52</start>
      <end>53</end>
      <status>modified</status>
      <modifiedWord>（</modifiedWord>
      <trackRevisions>false</trackRevisions>
    </reviewItem>
    <reviewItem>
      <errorID>a6f21be2-2684-429b-94a7-cd7ed4bebb75</errorID>
      <errorWord>)</errorWord>
      <group>L1_Format</group>
      <groupName>格式问题</groupName>
      <ability>L2_HalfPunc_CN</ability>
      <abilityName>全半角问题</abilityName>
      <candidateList>
        <item>）</item>
      </candidateList>
      <explain>文本全半角错误。</explain>
      <paraID> 879D551</paraID>
      <start>58</start>
      <end>59</end>
      <status>modified</status>
      <modifiedWord>）</modifiedWord>
      <trackRevisions>false</trackRevisions>
    </reviewItem>
    <reviewItem>
      <errorID>047957ee-0b46-4180-906f-bffa1bafaa15</errorID>
      <errorWord>(</errorWord>
      <group>L1_Format</group>
      <groupName>格式问题</groupName>
      <ability>L2_HalfPunc_CN</ability>
      <abilityName>全半角问题</abilityName>
      <candidateList>
        <item>（</item>
      </candidateList>
      <explain>文本全半角错误。</explain>
      <paraID> 30607B3</paraID>
      <start>12</start>
      <end>13</end>
      <status>modified</status>
      <modifiedWord>（</modifiedWord>
      <trackRevisions>false</trackRevisions>
    </reviewItem>
    <reviewItem>
      <errorID>44760c2d-5a95-4b3d-bba1-79cb714acbae</errorID>
      <errorWord>)</errorWord>
      <group>L1_Format</group>
      <groupName>格式问题</groupName>
      <ability>L2_HalfPunc_CN</ability>
      <abilityName>全半角问题</abilityName>
      <candidateList>
        <item>）</item>
      </candidateList>
      <explain>文本全半角错误。</explain>
      <paraID> 30607B3</paraID>
      <start>19</start>
      <end>20</end>
      <status>modified</status>
      <modifiedWord>）</modifiedWord>
      <trackRevisions>false</trackRevisions>
    </reviewItem>
    <reviewItem>
      <errorID>97ee1d49-1b57-4085-a30e-dfb46f73f501</errorID>
      <errorWord>(</errorWord>
      <group>L1_Format</group>
      <groupName>格式问题</groupName>
      <ability>L2_HalfPunc_CN</ability>
      <abilityName>全半角问题</abilityName>
      <candidateList>
        <item>（</item>
      </candidateList>
      <explain>文本全半角错误。</explain>
      <paraID>517387B2</paraID>
      <start>20</start>
      <end>21</end>
      <status>modified</status>
      <modifiedWord>（</modifiedWord>
      <trackRevisions>false</trackRevisions>
    </reviewItem>
    <reviewItem>
      <errorID>40fe35ff-f8a9-4615-85a4-6afcd83f3c49</errorID>
      <errorWord>)</errorWord>
      <group>L1_Format</group>
      <groupName>格式问题</groupName>
      <ability>L2_HalfPunc_CN</ability>
      <abilityName>全半角问题</abilityName>
      <candidateList>
        <item>）</item>
      </candidateList>
      <explain>文本全半角错误。</explain>
      <paraID>517387B2</paraID>
      <start>28</start>
      <end>29</end>
      <status>modified</status>
      <modifiedWord>）</modifiedWord>
      <trackRevisions>false</trackRevisions>
    </reviewItem>
    <reviewItem>
      <errorID>06130211-cf01-4d2b-9f88-fd13b9c664ac</errorID>
      <errorWord>(</errorWord>
      <group>L1_Format</group>
      <groupName>格式问题</groupName>
      <ability>L2_HalfPunc_CN</ability>
      <abilityName>全半角问题</abilityName>
      <candidateList>
        <item>（</item>
      </candidateList>
      <explain>文本全半角错误。</explain>
      <paraID>517387B2</paraID>
      <start>35</start>
      <end>36</end>
      <status>modified</status>
      <modifiedWord>（</modifiedWord>
      <trackRevisions>false</trackRevisions>
    </reviewItem>
    <reviewItem>
      <errorID>47fb4921-08ec-4d3c-9156-bd09c1fbe3cd</errorID>
      <errorWord>)</errorWord>
      <group>L1_Format</group>
      <groupName>格式问题</groupName>
      <ability>L2_HalfPunc_CN</ability>
      <abilityName>全半角问题</abilityName>
      <candidateList>
        <item>）</item>
      </candidateList>
      <explain>文本全半角错误。</explain>
      <paraID>517387B2</paraID>
      <start>43</start>
      <end>44</end>
      <status>modified</status>
      <modifiedWord>）</modifiedWord>
      <trackRevisions>false</trackRevisions>
    </reviewItem>
    <reviewItem>
      <errorID>f7cfbdb2-2794-4131-ad2d-59585743fec6</errorID>
      <errorWord>人种</errorWord>
      <group>L1_Word</group>
      <groupName>字词问题</groupName>
      <ability>L2_Typo</ability>
      <abilityName>字词错误</abilityName>
      <candidateList>
        <item>人</item>
      </candidateList>
      <explain>〈名〉❶能制造工具并使用工具进行劳动的高等动物：男～｜女～｜～们｜～类。❷每人；一般人：～手一册｜～所共知。❸指成年人：长大成～。❹指某种人：工～｜军～｜主～｜介绍～。❺别人：～云亦云｜待～诚恳。❻指人的品质、性格或名誉：丢～｜这个同志～很好｜他～老实。❼指人的身体或意识：这两天～不大舒服｜送到医院～已经昏迷过去了。</explain>
      <paraID>77F8EA41</paraID>
      <start>17</start>
      <end>19</end>
      <status>unmodified</status>
      <modifiedWord/>
      <trackRevisions>false</trackRevisions>
    </reviewItem>
    <reviewItem>
      <errorID>4bb6a9e3-bb7a-4e8e-9cba-2e483a831d52</errorID>
      <errorWord>"</errorWord>
      <group>L1_Format</group>
      <groupName>格式问题</groupName>
      <ability>L2_HalfPunc_CN</ability>
      <abilityName>全半角问题</abilityName>
      <candidateList>
        <item>“</item>
      </candidateList>
      <explain>文本全半角错误。</explain>
      <paraID>77F8EA41</paraID>
      <start>121</start>
      <end>122</end>
      <status>modified</status>
      <modifiedWord>“</modifiedWord>
      <trackRevisions>false</trackRevisions>
    </reviewItem>
    <reviewItem>
      <errorID>e3ff1164-8e51-4af2-85d6-363042afc64b</errorID>
      <errorWord>"</errorWord>
      <group>L1_Format</group>
      <groupName>格式问题</groupName>
      <ability>L2_HalfPunc_CN</ability>
      <abilityName>全半角问题</abilityName>
      <candidateList>
        <item>”</item>
      </candidateList>
      <explain>文本全半角错误。</explain>
      <paraID>77F8EA41</paraID>
      <start>126</start>
      <end>127</end>
      <status>modified</status>
      <modifiedWord>”</modifiedWord>
      <trackRevisions>false</trackRevisions>
    </reviewItem>
    <reviewItem>
      <errorID>7a9ec4fb-0c12-4944-b4e4-edb7a132ffcd</errorID>
      <errorWord>"</errorWord>
      <group>L1_Format</group>
      <groupName>格式问题</groupName>
      <ability>L2_HalfPunc_CN</ability>
      <abilityName>全半角问题</abilityName>
      <candidateList>
        <item>“</item>
      </candidateList>
      <explain>文本全半角错误。</explain>
      <paraID>5099B03D</paraID>
      <start>19</start>
      <end>20</end>
      <status>modified</status>
      <modifiedWord>“</modifiedWord>
      <trackRevisions>false</trackRevisions>
    </reviewItem>
    <reviewItem>
      <errorID>84ba0b26-a7b6-49cb-b9ab-bed421ae1c81</errorID>
      <errorWord>"</errorWord>
      <group>L1_Format</group>
      <groupName>格式问题</groupName>
      <ability>L2_HalfPunc_CN</ability>
      <abilityName>全半角问题</abilityName>
      <candidateList>
        <item>”</item>
      </candidateList>
      <explain>文本全半角错误。</explain>
      <paraID>5099B03D</paraID>
      <start>27</start>
      <end>28</end>
      <status>modified</status>
      <modifiedWord>”</modifiedWord>
      <trackRevisions>false</trackRevisions>
    </reviewItem>
    <reviewItem>
      <errorID>6f84e7c8-e9ec-4d75-aa39-705a80a40c14</errorID>
      <errorWord>"</errorWord>
      <group>L1_Format</group>
      <groupName>格式问题</groupName>
      <ability>L2_HalfPunc_CN</ability>
      <abilityName>全半角问题</abilityName>
      <candidateList>
        <item>“</item>
      </candidateList>
      <explain>文本全半角错误。</explain>
      <paraID>5099B03D</paraID>
      <start>173</start>
      <end>174</end>
      <status>modified</status>
      <modifiedWord>“</modifiedWord>
      <trackRevisions>false</trackRevisions>
    </reviewItem>
    <reviewItem>
      <errorID>62bc72b3-b637-4313-8ebc-aa74142d23b3</errorID>
      <errorWord>"</errorWord>
      <group>L1_Format</group>
      <groupName>格式问题</groupName>
      <ability>L2_HalfPunc_CN</ability>
      <abilityName>全半角问题</abilityName>
      <candidateList>
        <item>”</item>
      </candidateList>
      <explain>文本全半角错误。</explain>
      <paraID>5099B03D</paraID>
      <start>177</start>
      <end>178</end>
      <status>modified</status>
      <modifiedWord>”</modifiedWord>
      <trackRevisions>false</trackRevisions>
    </reviewItem>
    <reviewItem>
      <errorID>2fe07723-c783-471f-8605-43ceaa28f498</errorID>
      <errorWord>"</errorWord>
      <group>L1_Format</group>
      <groupName>格式问题</groupName>
      <ability>L2_HalfPunc_CN</ability>
      <abilityName>全半角问题</abilityName>
      <candidateList>
        <item>“</item>
      </candidateList>
      <explain>文本全半角错误。</explain>
      <paraID>2A690055</paraID>
      <start>136</start>
      <end>137</end>
      <status>modified</status>
      <modifiedWord>“</modifiedWord>
      <trackRevisions>false</trackRevisions>
    </reviewItem>
    <reviewItem>
      <errorID>a80d0512-ce73-47b4-a758-50f2e674f6ba</errorID>
      <errorWord>"</errorWord>
      <group>L1_Format</group>
      <groupName>格式问题</groupName>
      <ability>L2_HalfPunc_CN</ability>
      <abilityName>全半角问题</abilityName>
      <candidateList>
        <item>”</item>
      </candidateList>
      <explain>文本全半角错误。</explain>
      <paraID>2A690055</paraID>
      <start>139</start>
      <end>140</end>
      <status>modified</status>
      <modifiedWord>”</modifiedWord>
      <trackRevisions>false</trackRevisions>
    </reviewItem>
    <reviewItem>
      <errorID>dd5b656a-fd2b-4ac2-aeb5-d84f96e057b0</errorID>
      <errorWord>"</errorWord>
      <group>L1_Format</group>
      <groupName>格式问题</groupName>
      <ability>L2_HalfPunc_CN</ability>
      <abilityName>全半角问题</abilityName>
      <candidateList>
        <item>“</item>
      </candidateList>
      <explain>文本全半角错误。</explain>
      <paraID>2A690055</paraID>
      <start>142</start>
      <end>143</end>
      <status>modified</status>
      <modifiedWord>“</modifiedWord>
      <trackRevisions>false</trackRevisions>
    </reviewItem>
    <reviewItem>
      <errorID>992c04b1-a0d7-4d0b-bb33-23771bdd22ad</errorID>
      <errorWord>"</errorWord>
      <group>L1_Format</group>
      <groupName>格式问题</groupName>
      <ability>L2_HalfPunc_CN</ability>
      <abilityName>全半角问题</abilityName>
      <candidateList>
        <item>”</item>
      </candidateList>
      <explain>文本全半角错误。</explain>
      <paraID>2A690055</paraID>
      <start>146</start>
      <end>147</end>
      <status>modified</status>
      <modifiedWord>”</modifiedWord>
      <trackRevisions>false</trackRevisions>
    </reviewItem>
    <reviewItem>
      <errorID>62beb461-2006-4d56-9848-0df99f6ed568</errorID>
      <errorWord>"</errorWord>
      <group>L1_Format</group>
      <groupName>格式问题</groupName>
      <ability>L2_HalfPunc_CN</ability>
      <abilityName>全半角问题</abilityName>
      <candidateList>
        <item>“</item>
      </candidateList>
      <explain>文本全半角错误。</explain>
      <paraID>2A690055</paraID>
      <start>165</start>
      <end>166</end>
      <status>modified</status>
      <modifiedWord>“</modifiedWord>
      <trackRevisions>false</trackRevisions>
    </reviewItem>
    <reviewItem>
      <errorID>34ffcf57-ae52-44c2-99b4-21863aacf607</errorID>
      <errorWord>"</errorWord>
      <group>L1_Format</group>
      <groupName>格式问题</groupName>
      <ability>L2_HalfPunc_CN</ability>
      <abilityName>全半角问题</abilityName>
      <candidateList>
        <item>”</item>
      </candidateList>
      <explain>文本全半角错误。</explain>
      <paraID>2A690055</paraID>
      <start>170</start>
      <end>171</end>
      <status>modified</status>
      <modifiedWord>”</modifiedWord>
      <trackRevisions>false</trackRevisions>
    </reviewItem>
    <reviewItem>
      <errorID>6ab4b70b-c792-455d-b522-f9e22e28e553</errorID>
      <errorWord>"</errorWord>
      <group>L1_Format</group>
      <groupName>格式问题</groupName>
      <ability>L2_HalfPunc_CN</ability>
      <abilityName>全半角问题</abilityName>
      <candidateList>
        <item>“</item>
      </candidateList>
      <explain>文本全半角错误。</explain>
      <paraID>7496C99C</paraID>
      <start>29</start>
      <end>30</end>
      <status>modified</status>
      <modifiedWord>“</modifiedWord>
      <trackRevisions>false</trackRevisions>
    </reviewItem>
    <reviewItem>
      <errorID>873e9e1d-f405-42b4-a74e-6bd408361e62</errorID>
      <errorWord>"</errorWord>
      <group>L1_Format</group>
      <groupName>格式问题</groupName>
      <ability>L2_HalfPunc_CN</ability>
      <abilityName>全半角问题</abilityName>
      <candidateList>
        <item>”</item>
      </candidateList>
      <explain>文本全半角错误。</explain>
      <paraID>7496C99C</paraID>
      <start>36</start>
      <end>37</end>
      <status>modified</status>
      <modifiedWord>”</modifiedWord>
      <trackRevisions>false</trackRevisions>
    </reviewItem>
    <reviewItem>
      <errorID>10614ce0-a373-4ff4-8586-87283b075c53</errorID>
      <errorWord>"</errorWord>
      <group>L1_Format</group>
      <groupName>格式问题</groupName>
      <ability>L2_HalfPunc_CN</ability>
      <abilityName>全半角问题</abilityName>
      <candidateList>
        <item>“</item>
      </candidateList>
      <explain>文本全半角错误。</explain>
      <paraID>7496C99C</paraID>
      <start>38</start>
      <end>39</end>
      <status>modified</status>
      <modifiedWord>“</modifiedWord>
      <trackRevisions>false</trackRevisions>
    </reviewItem>
    <reviewItem>
      <errorID>8d2e4c44-8598-438a-b48f-a75b32a089eb</errorID>
      <errorWord>"</errorWord>
      <group>L1_Format</group>
      <groupName>格式问题</groupName>
      <ability>L2_HalfPunc_CN</ability>
      <abilityName>全半角问题</abilityName>
      <candidateList>
        <item>”</item>
      </candidateList>
      <explain>文本全半角错误。</explain>
      <paraID>7496C99C</paraID>
      <start>48</start>
      <end>49</end>
      <status>modified</status>
      <modifiedWord>”</modifiedWord>
      <trackRevisions>false</trackRevisions>
    </reviewItem>
    <reviewItem>
      <errorID>78189805-23aa-48bf-99bb-02fdc18ec550</errorID>
      <errorWord>"</errorWord>
      <group>L1_Format</group>
      <groupName>格式问题</groupName>
      <ability>L2_HalfPunc_CN</ability>
      <abilityName>全半角问题</abilityName>
      <candidateList>
        <item>“</item>
      </candidateList>
      <explain>文本全半角错误。</explain>
      <paraID>7496C99C</paraID>
      <start>103</start>
      <end>104</end>
      <status>modified</status>
      <modifiedWord>“</modifiedWord>
      <trackRevisions>false</trackRevisions>
    </reviewItem>
    <reviewItem>
      <errorID>01988cde-17f5-4c4d-bbf4-0d091a28b130</errorID>
      <errorWord>"</errorWord>
      <group>L1_Format</group>
      <groupName>格式问题</groupName>
      <ability>L2_HalfPunc_CN</ability>
      <abilityName>全半角问题</abilityName>
      <candidateList>
        <item>”</item>
      </candidateList>
      <explain>文本全半角错误。</explain>
      <paraID>7496C99C</paraID>
      <start>108</start>
      <end>109</end>
      <status>modified</status>
      <modifiedWord>”</modifiedWord>
      <trackRevisions>false</trackRevisions>
    </reviewItem>
    <reviewItem>
      <errorID>7e4553a8-0365-4ef3-8954-ffdbb68b498e</errorID>
      <errorWord>"</errorWord>
      <group>L1_Format</group>
      <groupName>格式问题</groupName>
      <ability>L2_HalfPunc_CN</ability>
      <abilityName>全半角问题</abilityName>
      <candidateList>
        <item>“</item>
      </candidateList>
      <explain>文本全半角错误。</explain>
      <paraID>7496C99C</paraID>
      <start>110</start>
      <end>111</end>
      <status>modified</status>
      <modifiedWord>“</modifiedWord>
      <trackRevisions>false</trackRevisions>
    </reviewItem>
    <reviewItem>
      <errorID>3a7b1b5a-44d1-40fd-b9a8-2dd29c29376e</errorID>
      <errorWord>"</errorWord>
      <group>L1_Format</group>
      <groupName>格式问题</groupName>
      <ability>L2_HalfPunc_CN</ability>
      <abilityName>全半角问题</abilityName>
      <candidateList>
        <item>”</item>
      </candidateList>
      <explain>文本全半角错误。</explain>
      <paraID>7496C99C</paraID>
      <start>113</start>
      <end>114</end>
      <status>modified</status>
      <modifiedWord>”</modifiedWord>
      <trackRevisions>false</trackRevisions>
    </reviewItem>
    <reviewItem>
      <errorID>a0a1ae8d-a26a-4931-a32e-4e36a492721a</errorID>
      <errorWord>"</errorWord>
      <group>L1_Format</group>
      <groupName>格式问题</groupName>
      <ability>L2_HalfPunc_CN</ability>
      <abilityName>全半角问题</abilityName>
      <candidateList>
        <item>“</item>
      </candidateList>
      <explain>文本全半角错误。</explain>
      <paraID>7496C99C</paraID>
      <start>115</start>
      <end>116</end>
      <status>modified</status>
      <modifiedWord>“</modifiedWord>
      <trackRevisions>false</trackRevisions>
    </reviewItem>
    <reviewItem>
      <errorID>f9e0bfbb-682f-4cd4-ab51-95291d5cc85b</errorID>
      <errorWord>"</errorWord>
      <group>L1_Format</group>
      <groupName>格式问题</groupName>
      <ability>L2_HalfPunc_CN</ability>
      <abilityName>全半角问题</abilityName>
      <candidateList>
        <item>”</item>
      </candidateList>
      <explain>文本全半角错误。</explain>
      <paraID>7496C99C</paraID>
      <start>120</start>
      <end>121</end>
      <status>modified</status>
      <modifiedWord>”</modifiedWord>
      <trackRevisions>false</trackRevisions>
    </reviewItem>
    <reviewItem>
      <errorID>c41801ae-4071-4bd6-83fe-246658c9cbb9</errorID>
      <errorWord>"</errorWord>
      <group>L1_Format</group>
      <groupName>格式问题</groupName>
      <ability>L2_HalfPunc_CN</ability>
      <abilityName>全半角问题</abilityName>
      <candidateList>
        <item>“</item>
      </candidateList>
      <explain>文本全半角错误。</explain>
      <paraID>7496C99C</paraID>
      <start>162</start>
      <end>163</end>
      <status>modified</status>
      <modifiedWord>“</modifiedWord>
      <trackRevisions>false</trackRevisions>
    </reviewItem>
    <reviewItem>
      <errorID>ac7cb31a-31a8-4e84-b698-71ee027683f2</errorID>
      <errorWord>"</errorWord>
      <group>L1_Format</group>
      <groupName>格式问题</groupName>
      <ability>L2_HalfPunc_CN</ability>
      <abilityName>全半角问题</abilityName>
      <candidateList>
        <item>”</item>
      </candidateList>
      <explain>文本全半角错误。</explain>
      <paraID>7496C99C</paraID>
      <start>172</start>
      <end>173</end>
      <status>modified</status>
      <modifiedWord>”</modifiedWord>
      <trackRevisions>false</trackRevisions>
    </reviewItem>
    <reviewItem>
      <errorID>c098590e-13a9-4ebc-a717-f149238b2d91</errorID>
      <errorWord>"</errorWord>
      <group>L1_Format</group>
      <groupName>格式问题</groupName>
      <ability>L2_HalfPunc_CN</ability>
      <abilityName>全半角问题</abilityName>
      <candidateList>
        <item>“</item>
      </candidateList>
      <explain>文本全半角错误。</explain>
      <paraID>7496C99C</paraID>
      <start>174</start>
      <end>175</end>
      <status>modified</status>
      <modifiedWord>“</modifiedWord>
      <trackRevisions>false</trackRevisions>
    </reviewItem>
    <reviewItem>
      <errorID>97d7252a-ea00-44c4-a622-73dd0cbf0556</errorID>
      <errorWord>"</errorWord>
      <group>L1_Format</group>
      <groupName>格式问题</groupName>
      <ability>L2_HalfPunc_CN</ability>
      <abilityName>全半角问题</abilityName>
      <candidateList>
        <item>”</item>
      </candidateList>
      <explain>文本全半角错误。</explain>
      <paraID>7496C99C</paraID>
      <start>184</start>
      <end>185</end>
      <status>modified</status>
      <modifiedWord>”</modifiedWord>
      <trackRevisions>false</trackRevisions>
    </reviewItem>
    <reviewItem>
      <errorID>0b880950-8a49-46ed-80f9-8be946f8e6e0</errorID>
      <errorWord>"</errorWord>
      <group>L1_Format</group>
      <groupName>格式问题</groupName>
      <ability>L2_HalfPunc_CN</ability>
      <abilityName>全半角问题</abilityName>
      <candidateList>
        <item>“</item>
      </candidateList>
      <explain>文本全半角错误。</explain>
      <paraID>54B64DA5</paraID>
      <start>64</start>
      <end>65</end>
      <status>modified</status>
      <modifiedWord>“</modifiedWord>
      <trackRevisions>false</trackRevisions>
    </reviewItem>
    <reviewItem>
      <errorID>fd551bd0-ecd1-4391-b88a-517436bf6d92</errorID>
      <errorWord>"</errorWord>
      <group>L1_Format</group>
      <groupName>格式问题</groupName>
      <ability>L2_HalfPunc_CN</ability>
      <abilityName>全半角问题</abilityName>
      <candidateList>
        <item>”</item>
      </candidateList>
      <explain>文本全半角错误。</explain>
      <paraID>54B64DA5</paraID>
      <start>72</start>
      <end>73</end>
      <status>modified</status>
      <modifiedWord>”</modifiedWord>
      <trackRevisions>false</trackRevisions>
    </reviewItem>
    <reviewItem>
      <errorID>4d8749d3-d467-4c20-a8e1-69e7ca12eeaf</errorID>
      <errorWord>1960年代</errorWord>
      <group>L1_Knowledge</group>
      <groupName>知识性问题</groupName>
      <ability>L2_Time</ability>
      <abilityName>日期时间</abilityName>
      <candidateList>
        <item>20世纪60年代</item>
      </candidateList>
      <explain>年代表述建议使用世纪+年代的格式。</explain>
      <paraID>68AA47BD</paraID>
      <start>24</start>
      <end>30</end>
      <status>unmodified</status>
      <modifiedWord/>
      <trackRevisions>false</trackRevisions>
    </reviewItem>
    <reviewItem>
      <errorID>e361d6dd-fcc4-4161-a7d2-adad18f5cc89</errorID>
      <errorWord>"</errorWord>
      <group>L1_Format</group>
      <groupName>格式问题</groupName>
      <ability>L2_HalfPunc_CN</ability>
      <abilityName>全半角问题</abilityName>
      <candidateList>
        <item>“</item>
      </candidateList>
      <explain>文本全半角错误。</explain>
      <paraID>7AB30FB7</paraID>
      <start>18</start>
      <end>19</end>
      <status>modified</status>
      <modifiedWord>“</modifiedWord>
      <trackRevisions>false</trackRevisions>
    </reviewItem>
    <reviewItem>
      <errorID>6cb3c4bd-9de7-4705-8bae-a1ae92884e41</errorID>
      <errorWord>"</errorWord>
      <group>L1_Format</group>
      <groupName>格式问题</groupName>
      <ability>L2_HalfPunc_CN</ability>
      <abilityName>全半角问题</abilityName>
      <candidateList>
        <item>”</item>
      </candidateList>
      <explain>文本全半角错误。</explain>
      <paraID>7AB30FB7</paraID>
      <start>26</start>
      <end>27</end>
      <status>modified</status>
      <modifiedWord>”</modifiedWord>
      <trackRevisions>false</trackRevisions>
    </reviewItem>
    <reviewItem>
      <errorID>2caf5686-091e-4880-80b0-528e8d15c117</errorID>
      <errorWord>"</errorWord>
      <group>L1_Format</group>
      <groupName>格式问题</groupName>
      <ability>L2_HalfPunc_CN</ability>
      <abilityName>全半角问题</abilityName>
      <candidateList>
        <item>“</item>
      </candidateList>
      <explain>文本全半角错误。</explain>
      <paraID>7AB30FB7</paraID>
      <start>54</start>
      <end>55</end>
      <status>modified</status>
      <modifiedWord>“</modifiedWord>
      <trackRevisions>false</trackRevisions>
    </reviewItem>
    <reviewItem>
      <errorID>f0dd3fc5-4d70-4e7d-b5bf-9e1741262098</errorID>
      <errorWord>"</errorWord>
      <group>L1_Format</group>
      <groupName>格式问题</groupName>
      <ability>L2_HalfPunc_CN</ability>
      <abilityName>全半角问题</abilityName>
      <candidateList>
        <item>”</item>
      </candidateList>
      <explain>文本全半角错误。</explain>
      <paraID>7AB30FB7</paraID>
      <start>59</start>
      <end>60</end>
      <status>modified</status>
      <modifiedWord>”</modifiedWord>
      <trackRevisions>false</trackRevisions>
    </reviewItem>
    <reviewItem>
      <errorID>83e44448-d9f2-44d3-898a-e8ecc10567ee</errorID>
      <errorWord>"</errorWord>
      <group>L1_Format</group>
      <groupName>格式问题</groupName>
      <ability>L2_HalfPunc_CN</ability>
      <abilityName>全半角问题</abilityName>
      <candidateList>
        <item>“</item>
      </candidateList>
      <explain>文本全半角错误。</explain>
      <paraID>7AB30FB7</paraID>
      <start>142</start>
      <end>143</end>
      <status>modified</status>
      <modifiedWord>“</modifiedWord>
      <trackRevisions>false</trackRevisions>
    </reviewItem>
    <reviewItem>
      <errorID>dacf96db-954a-4a98-84a8-93e17e8fda83</errorID>
      <errorWord>"</errorWord>
      <group>L1_Format</group>
      <groupName>格式问题</groupName>
      <ability>L2_HalfPunc_CN</ability>
      <abilityName>全半角问题</abilityName>
      <candidateList>
        <item>”</item>
      </candidateList>
      <explain>文本全半角错误。</explain>
      <paraID>7AB30FB7</paraID>
      <start>148</start>
      <end>149</end>
      <status>modified</status>
      <modifiedWord>”</modifiedWord>
      <trackRevisions>false</trackRevisions>
    </reviewItem>
    <reviewItem>
      <errorID>55ad145e-6ccc-45b9-b467-10d4418f403f</errorID>
      <errorWord>(</errorWord>
      <group>L1_Format</group>
      <groupName>格式问题</groupName>
      <ability>L2_HalfPunc_CN</ability>
      <abilityName>全半角问题</abilityName>
      <candidateList>
        <item>（</item>
      </candidateList>
      <explain>文本全半角错误。</explain>
      <paraID>42D0D4D2</paraID>
      <start>9</start>
      <end>10</end>
      <status>modified</status>
      <modifiedWord>（</modifiedWord>
      <trackRevisions>false</trackRevisions>
    </reviewItem>
    <reviewItem>
      <errorID>320955d5-bc0a-457c-a6d4-6fc5fbe809cf</errorID>
      <errorWord>)</errorWord>
      <group>L1_Format</group>
      <groupName>格式问题</groupName>
      <ability>L2_HalfPunc_CN</ability>
      <abilityName>全半角问题</abilityName>
      <candidateList>
        <item>）</item>
      </candidateList>
      <explain>文本全半角错误。</explain>
      <paraID>42D0D4D2</paraID>
      <start>17</start>
      <end>18</end>
      <status>modified</status>
      <modifiedWord>）</modifiedWord>
      <trackRevisions>false</trackRevisions>
    </reviewItem>
    <reviewItem>
      <errorID>f823b8b2-2997-49f6-808f-424ef32a3d2d</errorID>
      <errorWord>(</errorWord>
      <group>L1_Format</group>
      <groupName>格式问题</groupName>
      <ability>L2_HalfPunc_CN</ability>
      <abilityName>全半角问题</abilityName>
      <candidateList>
        <item>（</item>
      </candidateList>
      <explain>文本全半角错误。</explain>
      <paraID>42D0D4D2</paraID>
      <start>23</start>
      <end>24</end>
      <status>modified</status>
      <modifiedWord>（</modifiedWord>
      <trackRevisions>false</trackRevisions>
    </reviewItem>
    <reviewItem>
      <errorID>857ed19b-2a14-4b63-a5cc-5fc3ee13693d</errorID>
      <errorWord>)</errorWord>
      <group>L1_Format</group>
      <groupName>格式问题</groupName>
      <ability>L2_HalfPunc_CN</ability>
      <abilityName>全半角问题</abilityName>
      <candidateList>
        <item>）</item>
      </candidateList>
      <explain>文本全半角错误。</explain>
      <paraID>42D0D4D2</paraID>
      <start>31</start>
      <end>32</end>
      <status>modified</status>
      <modifiedWord>）</modifiedWord>
      <trackRevisions>false</trackRevisions>
    </reviewItem>
    <reviewItem>
      <errorID>04559233-fb1a-458f-885c-ff421e9a252d</errorID>
      <errorWord>(</errorWord>
      <group>L1_Format</group>
      <groupName>格式问题</groupName>
      <ability>L2_HalfPunc_CN</ability>
      <abilityName>全半角问题</abilityName>
      <candidateList>
        <item>（</item>
      </candidateList>
      <explain>文本全半角错误。</explain>
      <paraID>42D0D4D2</paraID>
      <start>37</start>
      <end>38</end>
      <status>modified</status>
      <modifiedWord>（</modifiedWord>
      <trackRevisions>false</trackRevisions>
    </reviewItem>
    <reviewItem>
      <errorID>8e369426-fd95-46b3-aebd-7629046b4ab3</errorID>
      <errorWord>)</errorWord>
      <group>L1_Format</group>
      <groupName>格式问题</groupName>
      <ability>L2_HalfPunc_CN</ability>
      <abilityName>全半角问题</abilityName>
      <candidateList>
        <item>）</item>
      </candidateList>
      <explain>文本全半角错误。</explain>
      <paraID>42D0D4D2</paraID>
      <start>44</start>
      <end>45</end>
      <status>modified</status>
      <modifiedWord>）</modifiedWord>
      <trackRevisions>false</trackRevisions>
    </reviewItem>
    <reviewItem>
      <errorID>84ccc594-a6ac-4679-89cb-bca8cb5684be</errorID>
      <errorWord>1930年代</errorWord>
      <group>L1_Knowledge</group>
      <groupName>知识性问题</groupName>
      <ability>L2_Time</ability>
      <abilityName>日期时间</abilityName>
      <candidateList>
        <item>20世纪30年代</item>
      </candidateList>
      <explain>年代表述建议使用世纪+年代的格式。</explain>
      <paraID>22E8D87C</paraID>
      <start>48</start>
      <end>54</end>
      <status>unmodified</status>
      <modifiedWord/>
      <trackRevisions>false</trackRevisions>
    </reviewItem>
    <reviewItem>
      <errorID>27fb4f2e-ce46-45e4-abcd-cd7321a42774</errorID>
      <errorWord>1920年代</errorWord>
      <group>L1_Knowledge</group>
      <groupName>知识性问题</groupName>
      <ability>L2_Time</ability>
      <abilityName>日期时间</abilityName>
      <candidateList>
        <item>20世纪20年代</item>
      </candidateList>
      <explain>年代表述建议使用世纪+年代的格式。</explain>
      <paraID>22E8D87C</paraID>
      <start>102</start>
      <end>108</end>
      <status>unmodified</status>
      <modifiedWord/>
      <trackRevisions>false</trackRevisions>
    </reviewItem>
    <reviewItem>
      <errorID>c5cc56b3-5f6f-4943-bbfd-7a7d895b27d4</errorID>
      <errorWord>1930年代</errorWord>
      <group>L1_Knowledge</group>
      <groupName>知识性问题</groupName>
      <ability>L2_Time</ability>
      <abilityName>日期时间</abilityName>
      <candidateList>
        <item>20世纪30年代</item>
      </candidateList>
      <explain>年代表述建议使用世纪+年代的格式。</explain>
      <paraID>22E8D87C</paraID>
      <start>137</start>
      <end>143</end>
      <status>unmodified</status>
      <modifiedWord/>
      <trackRevisions>false</trackRevisions>
    </reviewItem>
    <reviewItem>
      <errorID>fa5efc8a-7800-4222-a76a-078a835967c6</errorID>
      <errorWord>"</errorWord>
      <group>L1_Format</group>
      <groupName>格式问题</groupName>
      <ability>L2_HalfPunc_CN</ability>
      <abilityName>全半角问题</abilityName>
      <candidateList>
        <item>“</item>
      </candidateList>
      <explain>文本全半角错误。</explain>
      <paraID>6848D9A8</paraID>
      <start>101</start>
      <end>102</end>
      <status>modified</status>
      <modifiedWord>“</modifiedWord>
      <trackRevisions>false</trackRevisions>
    </reviewItem>
    <reviewItem>
      <errorID>b7ccb533-d914-4747-9117-1a4b5871780c</errorID>
      <errorWord>"</errorWord>
      <group>L1_Format</group>
      <groupName>格式问题</groupName>
      <ability>L2_HalfPunc_CN</ability>
      <abilityName>全半角问题</abilityName>
      <candidateList>
        <item>”</item>
      </candidateList>
      <explain>文本全半角错误。</explain>
      <paraID>6848D9A8</paraID>
      <start>109</start>
      <end>110</end>
      <status>modified</status>
      <modifiedWord>”</modifiedWord>
      <trackRevisions>false</trackRevisions>
    </reviewItem>
    <reviewItem>
      <errorID>9ea33595-09bf-4abd-9713-afffeba9c2cd</errorID>
      <errorWord>"</errorWord>
      <group>L1_Format</group>
      <groupName>格式问题</groupName>
      <ability>L2_HalfPunc_CN</ability>
      <abilityName>全半角问题</abilityName>
      <candidateList>
        <item>“</item>
      </candidateList>
      <explain>文本全半角错误。</explain>
      <paraID>6848D9A8</paraID>
      <start>112</start>
      <end>113</end>
      <status>modified</status>
      <modifiedWord>“</modifiedWord>
      <trackRevisions>false</trackRevisions>
    </reviewItem>
    <reviewItem>
      <errorID>3b0c6132-910a-425c-9110-02be5e77f867</errorID>
      <errorWord>"</errorWord>
      <group>L1_Format</group>
      <groupName>格式问题</groupName>
      <ability>L2_HalfPunc_CN</ability>
      <abilityName>全半角问题</abilityName>
      <candidateList>
        <item>”</item>
      </candidateList>
      <explain>文本全半角错误。</explain>
      <paraID>6848D9A8</paraID>
      <start>135</start>
      <end>136</end>
      <status>modified</status>
      <modifiedWord>”</modifiedWord>
      <trackRevisions>false</trackRevisions>
    </reviewItem>
    <reviewItem>
      <errorID>5b7ce31b-7aa4-4cc0-a7eb-aa039f7f041e</errorID>
      <errorWord>"</errorWord>
      <group>L1_Format</group>
      <groupName>格式问题</groupName>
      <ability>L2_HalfPunc_CN</ability>
      <abilityName>全半角问题</abilityName>
      <candidateList>
        <item>“</item>
      </candidateList>
      <explain>文本全半角错误。</explain>
      <paraID>6848D9A8</paraID>
      <start>149</start>
      <end>150</end>
      <status>modified</status>
      <modifiedWord>“</modifiedWord>
      <trackRevisions>false</trackRevisions>
    </reviewItem>
    <reviewItem>
      <errorID>87658146-109d-4e2f-9d23-c33042a4916b</errorID>
      <errorWord>"</errorWord>
      <group>L1_Format</group>
      <groupName>格式问题</groupName>
      <ability>L2_HalfPunc_CN</ability>
      <abilityName>全半角问题</abilityName>
      <candidateList>
        <item>”</item>
      </candidateList>
      <explain>文本全半角错误。</explain>
      <paraID>6848D9A8</paraID>
      <start>154</start>
      <end>155</end>
      <status>modified</status>
      <modifiedWord>”</modifiedWord>
      <trackRevisions>false</trackRevisions>
    </reviewItem>
    <reviewItem>
      <errorID>906ebc46-20a6-46e6-926c-39f6c54f9b03</errorID>
      <errorWord>"</errorWord>
      <group>L1_Format</group>
      <groupName>格式问题</groupName>
      <ability>L2_HalfPunc_CN</ability>
      <abilityName>全半角问题</abilityName>
      <candidateList>
        <item>“</item>
      </candidateList>
      <explain>文本全半角错误。</explain>
      <paraID>6848D9A8</paraID>
      <start>157</start>
      <end>158</end>
      <status>modified</status>
      <modifiedWord>“</modifiedWord>
      <trackRevisions>false</trackRevisions>
    </reviewItem>
    <reviewItem>
      <errorID>24cf2328-753a-4c4c-9955-80ca9799264d</errorID>
      <errorWord>"</errorWord>
      <group>L1_Format</group>
      <groupName>格式问题</groupName>
      <ability>L2_HalfPunc_CN</ability>
      <abilityName>全半角问题</abilityName>
      <candidateList>
        <item>”</item>
      </candidateList>
      <explain>文本全半角错误。</explain>
      <paraID>6848D9A8</paraID>
      <start>162</start>
      <end>163</end>
      <status>modified</status>
      <modifiedWord>”</modifiedWord>
      <trackRevisions>false</trackRevisions>
    </reviewItem>
    <reviewItem>
      <errorID>0bc81684-5c07-40fd-b9ba-07a3da4c7954</errorID>
      <errorWord>-</errorWord>
      <group>L1_Format</group>
      <groupName>格式问题</groupName>
      <ability>L2_HalfPunc_CN</ability>
      <abilityName>全半角问题</abilityName>
      <candidateList>
        <item>－</item>
      </candidateList>
      <explain>文本全半角错误。</explain>
      <paraID>55D0100D</paraID>
      <start>65</start>
      <end>66</end>
      <status>modified</status>
      <modifiedWord>－</modifiedWord>
      <trackRevisions>false</trackRevisions>
    </reviewItem>
    <reviewItem>
      <errorID>20e05ccf-74eb-481f-87a6-79fd20176585</errorID>
      <errorWord>"</errorWord>
      <group>L1_Format</group>
      <groupName>格式问题</groupName>
      <ability>L2_HalfPunc_CN</ability>
      <abilityName>全半角问题</abilityName>
      <candidateList>
        <item>“</item>
      </candidateList>
      <explain>文本全半角错误。</explain>
      <paraID>55D0100D</paraID>
      <start>107</start>
      <end>108</end>
      <status>modified</status>
      <modifiedWord>“</modifiedWord>
      <trackRevisions>false</trackRevisions>
    </reviewItem>
    <reviewItem>
      <errorID>3e213e04-d75a-47da-b8dd-004825ed23e9</errorID>
      <errorWord>"</errorWord>
      <group>L1_Format</group>
      <groupName>格式问题</groupName>
      <ability>L2_HalfPunc_CN</ability>
      <abilityName>全半角问题</abilityName>
      <candidateList>
        <item>”</item>
      </candidateList>
      <explain>文本全半角错误。</explain>
      <paraID>55D0100D</paraID>
      <start>120</start>
      <end>121</end>
      <status>modified</status>
      <modifiedWord>”</modifiedWord>
      <trackRevisions>false</trackRevisions>
    </reviewItem>
    <reviewItem>
      <errorID>d64d0cf3-70c7-47f0-808c-165cfefa612b</errorID>
      <errorWord>"</errorWord>
      <group>L1_Format</group>
      <groupName>格式问题</groupName>
      <ability>L2_HalfPunc_CN</ability>
      <abilityName>全半角问题</abilityName>
      <candidateList>
        <item>“</item>
      </candidateList>
      <explain>文本全半角错误。</explain>
      <paraID>55D0100D</paraID>
      <start>214</start>
      <end>215</end>
      <status>modified</status>
      <modifiedWord>“</modifiedWord>
      <trackRevisions>false</trackRevisions>
    </reviewItem>
    <reviewItem>
      <errorID>3275c595-645d-4c75-b317-1ccf197bd1d2</errorID>
      <errorWord>"</errorWord>
      <group>L1_Format</group>
      <groupName>格式问题</groupName>
      <ability>L2_HalfPunc_CN</ability>
      <abilityName>全半角问题</abilityName>
      <candidateList>
        <item>”</item>
      </candidateList>
      <explain>文本全半角错误。</explain>
      <paraID>55D0100D</paraID>
      <start>221</start>
      <end>222</end>
      <status>modified</status>
      <modifiedWord>”</modifiedWord>
      <trackRevisions>false</trackRevisions>
    </reviewItem>
    <reviewItem>
      <errorID>4454eb7d-1a2b-491e-83e0-76aaf5fca288</errorID>
      <errorWord>"</errorWord>
      <group>L1_Format</group>
      <groupName>格式问题</groupName>
      <ability>L2_HalfPunc_CN</ability>
      <abilityName>全半角问题</abilityName>
      <candidateList>
        <item>“</item>
      </candidateList>
      <explain>文本全半角错误。</explain>
      <paraID>55D0100D</paraID>
      <start>223</start>
      <end>224</end>
      <status>modified</status>
      <modifiedWord>“</modifiedWord>
      <trackRevisions>false</trackRevisions>
    </reviewItem>
    <reviewItem>
      <errorID>d6452d8a-2f87-49d4-8a0c-9e4d7e05e429</errorID>
      <errorWord>"</errorWord>
      <group>L1_Format</group>
      <groupName>格式问题</groupName>
      <ability>L2_HalfPunc_CN</ability>
      <abilityName>全半角问题</abilityName>
      <candidateList>
        <item>”</item>
      </candidateList>
      <explain>文本全半角错误。</explain>
      <paraID>55D0100D</paraID>
      <start>230</start>
      <end>231</end>
      <status>modified</status>
      <modifiedWord>”</modifiedWord>
      <trackRevisions>false</trackRevisions>
    </reviewItem>
    <reviewItem>
      <errorID>7672045c-4058-439b-953a-0e929b2f4e25</errorID>
      <errorWord>-</errorWord>
      <group>L1_Format</group>
      <groupName>格式问题</groupName>
      <ability>L2_HalfPunc_CN</ability>
      <abilityName>全半角问题</abilityName>
      <candidateList>
        <item>－</item>
      </candidateList>
      <explain>文本全半角错误。</explain>
      <paraID>5FAAE7A7</paraID>
      <start>2</start>
      <end>3</end>
      <status>modified</status>
      <modifiedWord>－</modifiedWord>
      <trackRevisions>false</trackRevisions>
    </reviewItem>
    <reviewItem>
      <errorID>8041d94b-24e8-46db-a622-4edaa2d7951e</errorID>
      <errorWord>"</errorWord>
      <group>L1_Format</group>
      <groupName>格式问题</groupName>
      <ability>L2_HalfPunc_CN</ability>
      <abilityName>全半角问题</abilityName>
      <candidateList>
        <item>“</item>
      </candidateList>
      <explain>文本全半角错误。</explain>
      <paraID>5FAAE7A7</paraID>
      <start>73</start>
      <end>74</end>
      <status>modified</status>
      <modifiedWord>“</modifiedWord>
      <trackRevisions>false</trackRevisions>
    </reviewItem>
    <reviewItem>
      <errorID>44391674-3557-4685-85a8-581e899c1b69</errorID>
      <errorWord>"</errorWord>
      <group>L1_Format</group>
      <groupName>格式问题</groupName>
      <ability>L2_HalfPunc_CN</ability>
      <abilityName>全半角问题</abilityName>
      <candidateList>
        <item>”</item>
      </candidateList>
      <explain>文本全半角错误。</explain>
      <paraID>5FAAE7A7</paraID>
      <start>76</start>
      <end>77</end>
      <status>modified</status>
      <modifiedWord>”</modifiedWord>
      <trackRevisions>false</trackRevisions>
    </reviewItem>
    <reviewItem>
      <errorID>37c9b6be-99ff-48bc-86ae-276656bd5b4d</errorID>
      <errorWord>"</errorWord>
      <group>L1_Format</group>
      <groupName>格式问题</groupName>
      <ability>L2_HalfPunc_CN</ability>
      <abilityName>全半角问题</abilityName>
      <candidateList>
        <item>“</item>
      </candidateList>
      <explain>文本全半角错误。</explain>
      <paraID>5FAAE7A7</paraID>
      <start>83</start>
      <end>84</end>
      <status>modified</status>
      <modifiedWord>“</modifiedWord>
      <trackRevisions>false</trackRevisions>
    </reviewItem>
    <reviewItem>
      <errorID>966e989c-bc2c-4d06-a0bd-3d37a0d2e0d8</errorID>
      <errorWord>"</errorWord>
      <group>L1_Format</group>
      <groupName>格式问题</groupName>
      <ability>L2_HalfPunc_CN</ability>
      <abilityName>全半角问题</abilityName>
      <candidateList>
        <item>”</item>
      </candidateList>
      <explain>文本全半角错误。</explain>
      <paraID>5FAAE7A7</paraID>
      <start>86</start>
      <end>87</end>
      <status>modified</status>
      <modifiedWord>”</modifiedWord>
      <trackRevisions>false</trackRevisions>
    </reviewItem>
    <reviewItem>
      <errorID>a4ba81c6-c1bd-4478-9537-38708fe0f432</errorID>
      <errorWord>时段中</errorWord>
      <group>L1_Word</group>
      <groupName>字词问题</groupName>
      <ability>L2_Typo</ability>
      <abilityName>字词错误</abilityName>
      <candidateList>
        <item>时段</item>
      </candidateList>
      <explain/>
      <paraID>5FAAE7A7</paraID>
      <start>118</start>
      <end>121</end>
      <status>unmodified</status>
      <modifiedWord/>
      <trackRevisions>false</trackRevisions>
    </reviewItem>
    <reviewItem>
      <errorID>9b5aeeac-a2a8-48cf-a9ba-c5719b7998d4</errorID>
      <errorWord>"</errorWord>
      <group>L1_Format</group>
      <groupName>格式问题</groupName>
      <ability>L2_HalfPunc_CN</ability>
      <abilityName>全半角问题</abilityName>
      <candidateList>
        <item>“</item>
      </candidateList>
      <explain>文本全半角错误。</explain>
      <paraID>5FAAE7A7</paraID>
      <start>157</start>
      <end>158</end>
      <status>modified</status>
      <modifiedWord>“</modifiedWord>
      <trackRevisions>false</trackRevisions>
    </reviewItem>
    <reviewItem>
      <errorID>fc8fe696-d078-43e7-92aa-2136cbe57c3a</errorID>
      <errorWord>"</errorWord>
      <group>L1_Format</group>
      <groupName>格式问题</groupName>
      <ability>L2_HalfPunc_CN</ability>
      <abilityName>全半角问题</abilityName>
      <candidateList>
        <item>”</item>
      </candidateList>
      <explain>文本全半角错误。</explain>
      <paraID>5FAAE7A7</paraID>
      <start>167</start>
      <end>168</end>
      <status>modified</status>
      <modifiedWord>”</modifiedWord>
      <trackRevisions>false</trackRevisions>
    </reviewItem>
    <reviewItem>
      <errorID>85423fa5-1548-4252-9d33-0275fb1a7ef9</errorID>
      <errorWord>-</errorWord>
      <group>L1_Format</group>
      <groupName>格式问题</groupName>
      <ability>L2_HalfPunc_CN</ability>
      <abilityName>全半角问题</abilityName>
      <candidateList>
        <item>－</item>
      </candidateList>
      <explain>文本全半角错误。</explain>
      <paraID>32DADB60</paraID>
      <start>2</start>
      <end>3</end>
      <status>modified</status>
      <modifiedWord>－</modifiedWord>
      <trackRevisions>false</trackRevisions>
    </reviewItem>
    <reviewItem>
      <errorID>ec2dec27-6ac4-41bb-91ef-e1614f6a7a62</errorID>
      <errorWord>"</errorWord>
      <group>L1_Format</group>
      <groupName>格式问题</groupName>
      <ability>L2_HalfPunc_CN</ability>
      <abilityName>全半角问题</abilityName>
      <candidateList>
        <item>“</item>
      </candidateList>
      <explain>文本全半角错误。</explain>
      <paraID>32DADB60</paraID>
      <start>17</start>
      <end>18</end>
      <status>modified</status>
      <modifiedWord>“</modifiedWord>
      <trackRevisions>false</trackRevisions>
    </reviewItem>
    <reviewItem>
      <errorID>5787de4d-99dc-474b-b336-2c2b0f94776d</errorID>
      <errorWord>"</errorWord>
      <group>L1_Format</group>
      <groupName>格式问题</groupName>
      <ability>L2_HalfPunc_CN</ability>
      <abilityName>全半角问题</abilityName>
      <candidateList>
        <item>”</item>
      </candidateList>
      <explain>文本全半角错误。</explain>
      <paraID>32DADB60</paraID>
      <start>20</start>
      <end>21</end>
      <status>modified</status>
      <modifiedWord>”</modifiedWord>
      <trackRevisions>false</trackRevisions>
    </reviewItem>
    <reviewItem>
      <errorID>c47c52ec-a597-4da0-ad16-edf566379078</errorID>
      <errorWord>"</errorWord>
      <group>L1_Format</group>
      <groupName>格式问题</groupName>
      <ability>L2_HalfPunc_CN</ability>
      <abilityName>全半角问题</abilityName>
      <candidateList>
        <item>“</item>
      </candidateList>
      <explain>文本全半角错误。</explain>
      <paraID>32DADB60</paraID>
      <start>22</start>
      <end>23</end>
      <status>modified</status>
      <modifiedWord>“</modifiedWord>
      <trackRevisions>false</trackRevisions>
    </reviewItem>
    <reviewItem>
      <errorID>c4f444c4-684f-4314-be55-91563c2937dd</errorID>
      <errorWord>"</errorWord>
      <group>L1_Format</group>
      <groupName>格式问题</groupName>
      <ability>L2_HalfPunc_CN</ability>
      <abilityName>全半角问题</abilityName>
      <candidateList>
        <item>”</item>
      </candidateList>
      <explain>文本全半角错误。</explain>
      <paraID>32DADB60</paraID>
      <start>26</start>
      <end>27</end>
      <status>modified</status>
      <modifiedWord>”</modifiedWord>
      <trackRevisions>false</trackRevisions>
    </reviewItem>
    <reviewItem>
      <errorID>d3a2c1fa-e764-4f16-b01d-5e403ad7313a</errorID>
      <errorWord>"</errorWord>
      <group>L1_Format</group>
      <groupName>格式问题</groupName>
      <ability>L2_HalfPunc_CN</ability>
      <abilityName>全半角问题</abilityName>
      <candidateList>
        <item>“</item>
      </candidateList>
      <explain>文本全半角错误。</explain>
      <paraID>32DADB60</paraID>
      <start>64</start>
      <end>65</end>
      <status>modified</status>
      <modifiedWord>“</modifiedWord>
      <trackRevisions>false</trackRevisions>
    </reviewItem>
    <reviewItem>
      <errorID>cf294950-ca11-4130-ba4c-1c052cbf6f3a</errorID>
      <errorWord>"</errorWord>
      <group>L1_Format</group>
      <groupName>格式问题</groupName>
      <ability>L2_HalfPunc_CN</ability>
      <abilityName>全半角问题</abilityName>
      <candidateList>
        <item>”</item>
      </candidateList>
      <explain>文本全半角错误。</explain>
      <paraID>32DADB60</paraID>
      <start>68</start>
      <end>69</end>
      <status>modified</status>
      <modifiedWord>”</modifiedWord>
      <trackRevisions>false</trackRevisions>
    </reviewItem>
    <reviewItem>
      <errorID>72a7f695-8ece-40d4-8835-63f97222f81f</errorID>
      <errorWord>-</errorWord>
      <group>L1_Format</group>
      <groupName>格式问题</groupName>
      <ability>L2_HalfPunc_CN</ability>
      <abilityName>全半角问题</abilityName>
      <candidateList>
        <item>－</item>
      </candidateList>
      <explain>文本全半角错误。</explain>
      <paraID>755DE1A0</paraID>
      <start>21</start>
      <end>22</end>
      <status>modified</status>
      <modifiedWord>－</modifiedWord>
      <trackRevisions>false</trackRevisions>
    </reviewItem>
    <reviewItem>
      <errorID>f9290644-e57f-4b7a-aa4e-91b3ece8731d</errorID>
      <errorWord>1970年代</errorWord>
      <group>L1_Knowledge</group>
      <groupName>知识性问题</groupName>
      <ability>L2_Time</ability>
      <abilityName>日期时间</abilityName>
      <candidateList>
        <item>20世纪70年代</item>
      </candidateList>
      <explain>年代表述建议使用世纪+年代的格式。</explain>
      <paraID>105E2D83</paraID>
      <start>0</start>
      <end>6</end>
      <status>unmodified</status>
      <modifiedWord/>
      <trackRevisions>false</trackRevisions>
    </reviewItem>
    <reviewItem>
      <errorID>8e0860a3-52ec-4ed6-bf1f-1ee8752b096d</errorID>
      <errorWord>-</errorWord>
      <group>L1_Format</group>
      <groupName>格式问题</groupName>
      <ability>L2_HalfPunc_CN</ability>
      <abilityName>全半角问题</abilityName>
      <candidateList>
        <item>－</item>
      </candidateList>
      <explain>文本全半角错误。</explain>
      <paraID>105E2D83</paraID>
      <start>88</start>
      <end>89</end>
      <status>modified</status>
      <modifiedWord>－</modifiedWord>
      <trackRevisions>false</trackRevisions>
    </reviewItem>
    <reviewItem>
      <errorID>c493885e-4fc6-449f-b31d-54bb25644546</errorID>
      <errorWord>"</errorWord>
      <group>L1_Format</group>
      <groupName>格式问题</groupName>
      <ability>L2_HalfPunc_CN</ability>
      <abilityName>全半角问题</abilityName>
      <candidateList>
        <item>“</item>
      </candidateList>
      <explain>文本全半角错误。</explain>
      <paraID>105E2D83</paraID>
      <start>122</start>
      <end>123</end>
      <status>modified</status>
      <modifiedWord>“</modifiedWord>
      <trackRevisions>false</trackRevisions>
    </reviewItem>
    <reviewItem>
      <errorID>4971efc8-8609-4638-a7b9-e4f199d673ca</errorID>
      <errorWord>"</errorWord>
      <group>L1_Format</group>
      <groupName>格式问题</groupName>
      <ability>L2_HalfPunc_CN</ability>
      <abilityName>全半角问题</abilityName>
      <candidateList>
        <item>”</item>
      </candidateList>
      <explain>文本全半角错误。</explain>
      <paraID>105E2D83</paraID>
      <start>125</start>
      <end>126</end>
      <status>modified</status>
      <modifiedWord>”</modifiedWord>
      <trackRevisions>false</trackRevisions>
    </reviewItem>
    <reviewItem>
      <errorID>ba1b50c6-6d9b-4104-9339-fbe607895a83</errorID>
      <errorWord>"</errorWord>
      <group>L1_Format</group>
      <groupName>格式问题</groupName>
      <ability>L2_HalfPunc_CN</ability>
      <abilityName>全半角问题</abilityName>
      <candidateList>
        <item>“</item>
      </candidateList>
      <explain>文本全半角错误。</explain>
      <paraID>105E2D83</paraID>
      <start>177</start>
      <end>178</end>
      <status>modified</status>
      <modifiedWord>“</modifiedWord>
      <trackRevisions>false</trackRevisions>
    </reviewItem>
    <reviewItem>
      <errorID>aed2aaa3-fcfb-459c-994e-374f12b8d94a</errorID>
      <errorWord>"</errorWord>
      <group>L1_Format</group>
      <groupName>格式问题</groupName>
      <ability>L2_HalfPunc_CN</ability>
      <abilityName>全半角问题</abilityName>
      <candidateList>
        <item>”</item>
      </candidateList>
      <explain>文本全半角错误。</explain>
      <paraID>105E2D83</paraID>
      <start>184</start>
      <end>185</end>
      <status>modified</status>
      <modifiedWord>”</modifiedWord>
      <trackRevisions>false</trackRevisions>
    </reviewItem>
    <reviewItem>
      <errorID>5dd0ca71-0dd1-4319-9962-3b709bb29258</errorID>
      <errorWord>-</errorWord>
      <group>L1_Format</group>
      <groupName>格式问题</groupName>
      <ability>L2_HalfPunc_CN</ability>
      <abilityName>全半角问题</abilityName>
      <candidateList>
        <item>－</item>
      </candidateList>
      <explain>文本全半角错误。</explain>
      <paraID>105E2D83</paraID>
      <start>191</start>
      <end>192</end>
      <status>modified</status>
      <modifiedWord>－</modifiedWord>
      <trackRevisions>false</trackRevisions>
    </reviewItem>
    <reviewItem>
      <errorID>05f78862-cc24-4527-8233-8fe93fe3dcf4</errorID>
      <errorWord>"</errorWord>
      <group>L1_Format</group>
      <groupName>格式问题</groupName>
      <ability>L2_HalfPunc_CN</ability>
      <abilityName>全半角问题</abilityName>
      <candidateList>
        <item>“</item>
      </candidateList>
      <explain>文本全半角错误。</explain>
      <paraID>105E2D83</paraID>
      <start>211</start>
      <end>212</end>
      <status>modified</status>
      <modifiedWord>“</modifiedWord>
      <trackRevisions>false</trackRevisions>
    </reviewItem>
    <reviewItem>
      <errorID>e3d43de1-cea1-4836-93e1-54702c5c34f1</errorID>
      <errorWord>"</errorWord>
      <group>L1_Format</group>
      <groupName>格式问题</groupName>
      <ability>L2_HalfPunc_CN</ability>
      <abilityName>全半角问题</abilityName>
      <candidateList>
        <item>”</item>
      </candidateList>
      <explain>文本全半角错误。</explain>
      <paraID>105E2D83</paraID>
      <start>216</start>
      <end>217</end>
      <status>modified</status>
      <modifiedWord>”</modifiedWord>
      <trackRevisions>false</trackRevisions>
    </reviewItem>
    <reviewItem>
      <errorID>ba613a7d-6d39-4794-9926-840d27c703cf</errorID>
      <errorWord>"</errorWord>
      <group>L1_Format</group>
      <groupName>格式问题</groupName>
      <ability>L2_HalfPunc_CN</ability>
      <abilityName>全半角问题</abilityName>
      <candidateList>
        <item>“</item>
      </candidateList>
      <explain>文本全半角错误。</explain>
      <paraID>105E2D83</paraID>
      <start>304</start>
      <end>305</end>
      <status>modified</status>
      <modifiedWord>“</modifiedWord>
      <trackRevisions>false</trackRevisions>
    </reviewItem>
    <reviewItem>
      <errorID>34706c4f-2cf2-4bf5-8724-1a24463bff2b</errorID>
      <errorWord>"</errorWord>
      <group>L1_Format</group>
      <groupName>格式问题</groupName>
      <ability>L2_HalfPunc_CN</ability>
      <abilityName>全半角问题</abilityName>
      <candidateList>
        <item>”</item>
      </candidateList>
      <explain>文本全半角错误。</explain>
      <paraID>105E2D83</paraID>
      <start>312</start>
      <end>313</end>
      <status>modified</status>
      <modifiedWord>”</modifiedWord>
      <trackRevisions>false</trackRevisions>
    </reviewItem>
    <reviewItem>
      <errorID>7fba137f-1deb-4ef2-96e5-995529f8ca08</errorID>
      <errorWord>-</errorWord>
      <group>L1_Format</group>
      <groupName>格式问题</groupName>
      <ability>L2_HalfPunc_CN</ability>
      <abilityName>全半角问题</abilityName>
      <candidateList>
        <item>－</item>
      </candidateList>
      <explain>文本全半角错误。</explain>
      <paraID>105E2D83</paraID>
      <start>335</start>
      <end>336</end>
      <status>modified</status>
      <modifiedWord>－</modifiedWord>
      <trackRevisions>false</trackRevisions>
    </reviewItem>
    <reviewItem>
      <errorID>599a3aa8-8ad3-4628-b3c0-770f3b3c7a4e</errorID>
      <errorWord>-</errorWord>
      <group>L1_Format</group>
      <groupName>格式问题</groupName>
      <ability>L2_HalfPunc_CN</ability>
      <abilityName>全半角问题</abilityName>
      <candidateList>
        <item>－</item>
      </candidateList>
      <explain>文本全半角错误。</explain>
      <paraID>49094586</paraID>
      <start>61</start>
      <end>62</end>
      <status>modified</status>
      <modifiedWord>－</modifiedWord>
      <trackRevisions>false</trackRevisions>
    </reviewItem>
    <reviewItem>
      <errorID>15ae456b-347a-499c-90ea-4052a8130884</errorID>
      <errorWord>"</errorWord>
      <group>L1_Format</group>
      <groupName>格式问题</groupName>
      <ability>L2_HalfPunc_CN</ability>
      <abilityName>全半角问题</abilityName>
      <candidateList>
        <item>“</item>
      </candidateList>
      <explain>文本全半角错误。</explain>
      <paraID>49094586</paraID>
      <start>77</start>
      <end>78</end>
      <status>modified</status>
      <modifiedWord>“</modifiedWord>
      <trackRevisions>false</trackRevisions>
    </reviewItem>
    <reviewItem>
      <errorID>fef4fc53-249e-4747-b590-79a3a0661fbc</errorID>
      <errorWord>"</errorWord>
      <group>L1_Format</group>
      <groupName>格式问题</groupName>
      <ability>L2_HalfPunc_CN</ability>
      <abilityName>全半角问题</abilityName>
      <candidateList>
        <item>”</item>
      </candidateList>
      <explain>文本全半角错误。</explain>
      <paraID>49094586</paraID>
      <start>80</start>
      <end>81</end>
      <status>modified</status>
      <modifiedWord>”</modifiedWord>
      <trackRevisions>false</trackRevisions>
    </reviewItem>
    <reviewItem>
      <errorID>c80a92c8-15dd-4848-a6c0-f12bb87a19dd</errorID>
      <errorWord>"</errorWord>
      <group>L1_Format</group>
      <groupName>格式问题</groupName>
      <ability>L2_HalfPunc_CN</ability>
      <abilityName>全半角问题</abilityName>
      <candidateList>
        <item>“</item>
      </candidateList>
      <explain>文本全半角错误。</explain>
      <paraID>49094586</paraID>
      <start>95</start>
      <end>96</end>
      <status>modified</status>
      <modifiedWord>“</modifiedWord>
      <trackRevisions>false</trackRevisions>
    </reviewItem>
    <reviewItem>
      <errorID>266c5f69-a8f0-402c-9d09-01265fc9a09e</errorID>
      <errorWord>"</errorWord>
      <group>L1_Format</group>
      <groupName>格式问题</groupName>
      <ability>L2_HalfPunc_CN</ability>
      <abilityName>全半角问题</abilityName>
      <candidateList>
        <item>”</item>
      </candidateList>
      <explain>文本全半角错误。</explain>
      <paraID>49094586</paraID>
      <start>100</start>
      <end>101</end>
      <status>modified</status>
      <modifiedWord>”</modifiedWord>
      <trackRevisions>false</trackRevisions>
    </reviewItem>
    <reviewItem>
      <errorID>72d4b4f9-dffe-49d6-b53c-1d7a2968204d</errorID>
      <errorWord>"</errorWord>
      <group>L1_Format</group>
      <groupName>格式问题</groupName>
      <ability>L2_HalfPunc_CN</ability>
      <abilityName>全半角问题</abilityName>
      <candidateList>
        <item>“</item>
      </candidateList>
      <explain>文本全半角错误。</explain>
      <paraID>18B1681F</paraID>
      <start>37</start>
      <end>38</end>
      <status>modified</status>
      <modifiedWord>“</modifiedWord>
      <trackRevisions>false</trackRevisions>
    </reviewItem>
    <reviewItem>
      <errorID>a8538269-85e6-483e-9fce-319690b288d1</errorID>
      <errorWord>-</errorWord>
      <group>L1_Format</group>
      <groupName>格式问题</groupName>
      <ability>L2_HalfPunc_CN</ability>
      <abilityName>全半角问题</abilityName>
      <candidateList>
        <item>－</item>
      </candidateList>
      <explain>文本全半角错误。</explain>
      <paraID>18B1681F</paraID>
      <start>40</start>
      <end>41</end>
      <status>modified</status>
      <modifiedWord>－</modifiedWord>
      <trackRevisions>false</trackRevisions>
    </reviewItem>
    <reviewItem>
      <errorID>2d102820-2163-445d-ad8a-b8c43aabbd16</errorID>
      <errorWord>"</errorWord>
      <group>L1_Format</group>
      <groupName>格式问题</groupName>
      <ability>L2_HalfPunc_CN</ability>
      <abilityName>全半角问题</abilityName>
      <candidateList>
        <item>”</item>
      </candidateList>
      <explain>文本全半角错误。</explain>
      <paraID>18B1681F</paraID>
      <start>43</start>
      <end>44</end>
      <status>modified</status>
      <modifiedWord>”</modifiedWord>
      <trackRevisions>false</trackRevisions>
    </reviewItem>
    <reviewItem>
      <errorID>24193258-3beb-4c28-b512-85bc38bbb54c</errorID>
      <errorWord>"</errorWord>
      <group>L1_Format</group>
      <groupName>格式问题</groupName>
      <ability>L2_HalfPunc_CN</ability>
      <abilityName>全半角问题</abilityName>
      <candidateList>
        <item>“</item>
      </candidateList>
      <explain>文本全半角错误。</explain>
      <paraID>18B1681F</paraID>
      <start>48</start>
      <end>49</end>
      <status>modified</status>
      <modifiedWord>“</modifiedWord>
      <trackRevisions>false</trackRevisions>
    </reviewItem>
    <reviewItem>
      <errorID>75245bcc-7d24-4802-bb2e-6eadab7e582f</errorID>
      <errorWord>-</errorWord>
      <group>L1_Format</group>
      <groupName>格式问题</groupName>
      <ability>L2_HalfPunc_CN</ability>
      <abilityName>全半角问题</abilityName>
      <candidateList>
        <item>－</item>
      </candidateList>
      <explain>文本全半角错误。</explain>
      <paraID>18B1681F</paraID>
      <start>52</start>
      <end>53</end>
      <status>modified</status>
      <modifiedWord>－</modifiedWord>
      <trackRevisions>false</trackRevisions>
    </reviewItem>
    <reviewItem>
      <errorID>ce9a4337-da24-4219-825d-f4e78f4e8ac9</errorID>
      <errorWord>"</errorWord>
      <group>L1_Format</group>
      <groupName>格式问题</groupName>
      <ability>L2_HalfPunc_CN</ability>
      <abilityName>全半角问题</abilityName>
      <candidateList>
        <item>”</item>
      </candidateList>
      <explain>文本全半角错误。</explain>
      <paraID>18B1681F</paraID>
      <start>56</start>
      <end>57</end>
      <status>modified</status>
      <modifiedWord>”</modifiedWord>
      <trackRevisions>false</trackRevisions>
    </reviewItem>
    <reviewItem>
      <errorID>cf1b66bd-25de-440c-a1fb-7e4676d5e14d</errorID>
      <errorWord>"</errorWord>
      <group>L1_Format</group>
      <groupName>格式问题</groupName>
      <ability>L2_HalfPunc_CN</ability>
      <abilityName>全半角问题</abilityName>
      <candidateList>
        <item>“</item>
      </candidateList>
      <explain>文本全半角错误。</explain>
      <paraID>18B1681F</paraID>
      <start>75</start>
      <end>76</end>
      <status>modified</status>
      <modifiedWord>“</modifiedWord>
      <trackRevisions>false</trackRevisions>
    </reviewItem>
    <reviewItem>
      <errorID>e526e12d-e89d-42f6-932b-bac01f4625f3</errorID>
      <errorWord>"</errorWord>
      <group>L1_Format</group>
      <groupName>格式问题</groupName>
      <ability>L2_HalfPunc_CN</ability>
      <abilityName>全半角问题</abilityName>
      <candidateList>
        <item>”</item>
      </candidateList>
      <explain>文本全半角错误。</explain>
      <paraID>18B1681F</paraID>
      <start>81</start>
      <end>82</end>
      <status>modified</status>
      <modifiedWord>”</modifiedWord>
      <trackRevisions>false</trackRevisions>
    </reviewItem>
    <reviewItem>
      <errorID>6a3f570f-7d4f-452f-8c45-518dbdbb39d9</errorID>
      <errorWord>"</errorWord>
      <group>L1_Format</group>
      <groupName>格式问题</groupName>
      <ability>L2_HalfPunc_CN</ability>
      <abilityName>全半角问题</abilityName>
      <candidateList>
        <item>“</item>
      </candidateList>
      <explain>文本全半角错误。</explain>
      <paraID>18B1681F</paraID>
      <start>102</start>
      <end>103</end>
      <status>modified</status>
      <modifiedWord>“</modifiedWord>
      <trackRevisions>false</trackRevisions>
    </reviewItem>
    <reviewItem>
      <errorID>35aa336d-3d29-4b44-91e4-ac3ffd7314a3</errorID>
      <errorWord>"</errorWord>
      <group>L1_Format</group>
      <groupName>格式问题</groupName>
      <ability>L2_HalfPunc_CN</ability>
      <abilityName>全半角问题</abilityName>
      <candidateList>
        <item>”</item>
      </candidateList>
      <explain>文本全半角错误。</explain>
      <paraID>18B1681F</paraID>
      <start>109</start>
      <end>110</end>
      <status>modified</status>
      <modifiedWord>”</modifiedWord>
      <trackRevisions>false</trackRevisions>
    </reviewItem>
    <reviewItem>
      <errorID>04d01975-d387-49b9-b500-93196dd8532a</errorID>
      <errorWord>-</errorWord>
      <group>L1_Format</group>
      <groupName>格式问题</groupName>
      <ability>L2_HalfPunc_CN</ability>
      <abilityName>全半角问题</abilityName>
      <candidateList>
        <item>－</item>
      </candidateList>
      <explain>文本全半角错误。</explain>
      <paraID>18B1681F</paraID>
      <start>165</start>
      <end>166</end>
      <status>modified</status>
      <modifiedWord>－</modifiedWord>
      <trackRevisions>false</trackRevisions>
    </reviewItem>
    <reviewItem>
      <errorID>0a66cd6c-a7f1-422b-8e08-bd785a3f1883</errorID>
      <errorWord>-</errorWord>
      <group>L1_Format</group>
      <groupName>格式问题</groupName>
      <ability>L2_HalfPunc_CN</ability>
      <abilityName>全半角问题</abilityName>
      <candidateList>
        <item>－</item>
      </candidateList>
      <explain>文本全半角错误。</explain>
      <paraID> BEB1CA2</paraID>
      <start>41</start>
      <end>42</end>
      <status>modified</status>
      <modifiedWord>－</modifiedWord>
      <trackRevisions>false</trackRevisions>
    </reviewItem>
    <reviewItem>
      <errorID>f7f9c8fb-e688-4564-a28a-115b371c9261</errorID>
      <errorWord>"</errorWord>
      <group>L1_Format</group>
      <groupName>格式问题</groupName>
      <ability>L2_HalfPunc_CN</ability>
      <abilityName>全半角问题</abilityName>
      <candidateList>
        <item>“</item>
      </candidateList>
      <explain>文本全半角错误。</explain>
      <paraID> BEB1CA2</paraID>
      <start>70</start>
      <end>71</end>
      <status>modified</status>
      <modifiedWord>“</modifiedWord>
      <trackRevisions>false</trackRevisions>
    </reviewItem>
    <reviewItem>
      <errorID>6d204fd2-a5fe-4ca7-9127-ed91bc5645a5</errorID>
      <errorWord>"</errorWord>
      <group>L1_Format</group>
      <groupName>格式问题</groupName>
      <ability>L2_HalfPunc_CN</ability>
      <abilityName>全半角问题</abilityName>
      <candidateList>
        <item>”</item>
      </candidateList>
      <explain>文本全半角错误。</explain>
      <paraID> BEB1CA2</paraID>
      <start>73</start>
      <end>74</end>
      <status>modified</status>
      <modifiedWord>”</modifiedWord>
      <trackRevisions>false</trackRevisions>
    </reviewItem>
    <reviewItem>
      <errorID>0630dc87-c1eb-45dd-bfba-189a5e0fdb39</errorID>
      <errorWord>"</errorWord>
      <group>L1_Format</group>
      <groupName>格式问题</groupName>
      <ability>L2_HalfPunc_CN</ability>
      <abilityName>全半角问题</abilityName>
      <candidateList>
        <item>“</item>
      </candidateList>
      <explain>文本全半角错误。</explain>
      <paraID> BEB1CA2</paraID>
      <start>77</start>
      <end>78</end>
      <status>modified</status>
      <modifiedWord>“</modifiedWord>
      <trackRevisions>false</trackRevisions>
    </reviewItem>
    <reviewItem>
      <errorID>5460043f-3528-4ede-bea2-f05a1302eb14</errorID>
      <errorWord>"</errorWord>
      <group>L1_Format</group>
      <groupName>格式问题</groupName>
      <ability>L2_HalfPunc_CN</ability>
      <abilityName>全半角问题</abilityName>
      <candidateList>
        <item>”</item>
      </candidateList>
      <explain>文本全半角错误。</explain>
      <paraID> BEB1CA2</paraID>
      <start>81</start>
      <end>82</end>
      <status>modified</status>
      <modifiedWord>”</modifiedWord>
      <trackRevisions>false</trackRevisions>
    </reviewItem>
    <reviewItem>
      <errorID>58880669-9d58-4d82-9a26-2e7549cec211</errorID>
      <errorWord>"</errorWord>
      <group>L1_Format</group>
      <groupName>格式问题</groupName>
      <ability>L2_HalfPunc_CN</ability>
      <abilityName>全半角问题</abilityName>
      <candidateList>
        <item>“</item>
      </candidateList>
      <explain>文本全半角错误。</explain>
      <paraID> BEB1CA2</paraID>
      <start>83</start>
      <end>84</end>
      <status>modified</status>
      <modifiedWord>“</modifiedWord>
      <trackRevisions>false</trackRevisions>
    </reviewItem>
    <reviewItem>
      <errorID>f2cdce84-34a3-4e55-bb1b-0a3b9e096025</errorID>
      <errorWord>"</errorWord>
      <group>L1_Format</group>
      <groupName>格式问题</groupName>
      <ability>L2_HalfPunc_CN</ability>
      <abilityName>全半角问题</abilityName>
      <candidateList>
        <item>”</item>
      </candidateList>
      <explain>文本全半角错误。</explain>
      <paraID> BEB1CA2</paraID>
      <start>86</start>
      <end>87</end>
      <status>modified</status>
      <modifiedWord>”</modifiedWord>
      <trackRevisions>false</trackRevisions>
    </reviewItem>
    <reviewItem>
      <errorID>7cf560e6-81d4-4bdf-8865-81f246d2fcfc</errorID>
      <errorWord>"</errorWord>
      <group>L1_Format</group>
      <groupName>格式问题</groupName>
      <ability>L2_HalfPunc_CN</ability>
      <abilityName>全半角问题</abilityName>
      <candidateList>
        <item>“</item>
      </candidateList>
      <explain>文本全半角错误。</explain>
      <paraID> BEB1CA2</paraID>
      <start>108</start>
      <end>109</end>
      <status>modified</status>
      <modifiedWord>“</modifiedWord>
      <trackRevisions>false</trackRevisions>
    </reviewItem>
    <reviewItem>
      <errorID>d0a53548-5553-4dcb-94de-c4273ddd74c8</errorID>
      <errorWord>"</errorWord>
      <group>L1_Format</group>
      <groupName>格式问题</groupName>
      <ability>L2_HalfPunc_CN</ability>
      <abilityName>全半角问题</abilityName>
      <candidateList>
        <item>”</item>
      </candidateList>
      <explain>文本全半角错误。</explain>
      <paraID> BEB1CA2</paraID>
      <start>120</start>
      <end>121</end>
      <status>modified</status>
      <modifiedWord>”</modifiedWord>
      <trackRevisions>false</trackRevisions>
    </reviewItem>
    <reviewItem>
      <errorID>8531724d-d3ef-4b8d-97ef-9d695daae34f</errorID>
      <errorWord>-</errorWord>
      <group>L1_Format</group>
      <groupName>格式问题</groupName>
      <ability>L2_HalfPunc_CN</ability>
      <abilityName>全半角问题</abilityName>
      <candidateList>
        <item>－</item>
      </candidateList>
      <explain>文本全半角错误。</explain>
      <paraID>4216AF72</paraID>
      <start>11</start>
      <end>12</end>
      <status>modified</status>
      <modifiedWord>－</modifiedWord>
      <trackRevisions>false</trackRevisions>
    </reviewItem>
    <reviewItem>
      <errorID>34a5c1be-5318-4e08-8c54-0674bbf38252</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4216AF72</paraID>
      <start>26</start>
      <end>27</end>
      <status>modified</status>
      <modifiedWord>—</modifiedWord>
      <trackRevisions>false</trackRevisions>
    </reviewItem>
    <reviewItem>
      <errorID>f1cd9e4b-ac96-4387-8fb8-d3a5c07ec90f</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4216AF72</paraID>
      <start>181</start>
      <end>182</end>
      <status>modified</status>
      <modifiedWord>—</modifiedWord>
      <trackRevisions>false</trackRevisions>
    </reviewItem>
    <reviewItem>
      <errorID>a325d8da-b79f-4d8e-bd6b-587fc2df2f8d</errorID>
      <errorWord>1970年代</errorWord>
      <group>L1_Knowledge</group>
      <groupName>知识性问题</groupName>
      <ability>L2_Time</ability>
      <abilityName>日期时间</abilityName>
      <candidateList>
        <item>20世纪70年代</item>
      </candidateList>
      <explain>年代表述建议使用世纪+年代的格式。</explain>
      <paraID>4216AF72</paraID>
      <start>231</start>
      <end>237</end>
      <status>unmodified</status>
      <modifiedWord/>
      <trackRevisions>false</trackRevisions>
    </reviewItem>
    <reviewItem>
      <errorID>e60b4a71-720e-4ab4-9a79-2b971e085042</errorID>
      <errorWord>"</errorWord>
      <group>L1_Format</group>
      <groupName>格式问题</groupName>
      <ability>L2_HalfPunc_CN</ability>
      <abilityName>全半角问题</abilityName>
      <candidateList>
        <item>“</item>
      </candidateList>
      <explain>文本全半角错误。</explain>
      <paraID>4216AF72</paraID>
      <start>301</start>
      <end>302</end>
      <status>modified</status>
      <modifiedWord>“</modifiedWord>
      <trackRevisions>false</trackRevisions>
    </reviewItem>
    <reviewItem>
      <errorID>35bbfdd3-d532-473b-90bb-35579f341cc1</errorID>
      <errorWord>"</errorWord>
      <group>L1_Format</group>
      <groupName>格式问题</groupName>
      <ability>L2_HalfPunc_CN</ability>
      <abilityName>全半角问题</abilityName>
      <candidateList>
        <item>”</item>
      </candidateList>
      <explain>文本全半角错误。</explain>
      <paraID>4216AF72</paraID>
      <start>311</start>
      <end>312</end>
      <status>modified</status>
      <modifiedWord>”</modifiedWord>
      <trackRevisions>false</trackRevisions>
    </reviewItem>
    <reviewItem>
      <errorID>bcac0e75-dfed-4ec5-a864-d28ff08fb438</errorID>
      <errorWord>"</errorWord>
      <group>L1_Format</group>
      <groupName>格式问题</groupName>
      <ability>L2_HalfPunc_CN</ability>
      <abilityName>全半角问题</abilityName>
      <candidateList>
        <item>“</item>
      </candidateList>
      <explain>文本全半角错误。</explain>
      <paraID>4216AF72</paraID>
      <start>314</start>
      <end>315</end>
      <status>modified</status>
      <modifiedWord>“</modifiedWord>
      <trackRevisions>false</trackRevisions>
    </reviewItem>
    <reviewItem>
      <errorID>2519fe1a-c5aa-495a-88ca-c0f0a42a6e87</errorID>
      <errorWord>"</errorWord>
      <group>L1_Format</group>
      <groupName>格式问题</groupName>
      <ability>L2_HalfPunc_CN</ability>
      <abilityName>全半角问题</abilityName>
      <candidateList>
        <item>”</item>
      </candidateList>
      <explain>文本全半角错误。</explain>
      <paraID>4216AF72</paraID>
      <start>319</start>
      <end>320</end>
      <status>modified</status>
      <modifiedWord>”</modifiedWord>
      <trackRevisions>false</trackRevisions>
    </reviewItem>
    <reviewItem>
      <errorID>4384b543-0ade-49ce-965b-c7cd52b15f64</errorID>
      <errorWord>"</errorWord>
      <group>L1_Format</group>
      <groupName>格式问题</groupName>
      <ability>L2_HalfPunc_CN</ability>
      <abilityName>全半角问题</abilityName>
      <candidateList>
        <item>“</item>
      </candidateList>
      <explain>文本全半角错误。</explain>
      <paraID>485426BB</paraID>
      <start>23</start>
      <end>24</end>
      <status>modified</status>
      <modifiedWord>“</modifiedWord>
      <trackRevisions>false</trackRevisions>
    </reviewItem>
    <reviewItem>
      <errorID>c5a463ac-fe4b-40b0-9ee0-a591022ac0c8</errorID>
      <errorWord>"</errorWord>
      <group>L1_Format</group>
      <groupName>格式问题</groupName>
      <ability>L2_HalfPunc_CN</ability>
      <abilityName>全半角问题</abilityName>
      <candidateList>
        <item>”</item>
      </candidateList>
      <explain>文本全半角错误。</explain>
      <paraID>485426BB</paraID>
      <start>30</start>
      <end>31</end>
      <status>modified</status>
      <modifiedWord>”</modifiedWord>
      <trackRevisions>false</trackRevisions>
    </reviewItem>
    <reviewItem>
      <errorID>f8d496aa-0a65-4246-844f-b284a5e977a1</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485426BB</paraID>
      <start>156</start>
      <end>157</end>
      <status>modified</status>
      <modifiedWord>—</modifiedWord>
      <trackRevisions>false</trackRevisions>
    </reviewItem>
    <reviewItem>
      <errorID>bfbefdd8-691f-4409-8c2a-06f568cc7722</errorID>
      <errorWord>"</errorWord>
      <group>L1_Format</group>
      <groupName>格式问题</groupName>
      <ability>L2_HalfPunc_CN</ability>
      <abilityName>全半角问题</abilityName>
      <candidateList>
        <item>“</item>
      </candidateList>
      <explain>文本全半角错误。</explain>
      <paraID>4E5F1FAD</paraID>
      <start>22</start>
      <end>23</end>
      <status>modified</status>
      <modifiedWord>“</modifiedWord>
      <trackRevisions>false</trackRevisions>
    </reviewItem>
    <reviewItem>
      <errorID>8896eab6-17df-425e-b85b-bda851bfb99b</errorID>
      <errorWord>-</errorWord>
      <group>L1_Format</group>
      <groupName>格式问题</groupName>
      <ability>L2_HalfPunc_CN</ability>
      <abilityName>全半角问题</abilityName>
      <candidateList>
        <item>－</item>
      </candidateList>
      <explain>文本全半角错误。</explain>
      <paraID>4E5F1FAD</paraID>
      <start>25</start>
      <end>26</end>
      <status>modified</status>
      <modifiedWord>－</modifiedWord>
      <trackRevisions>false</trackRevisions>
    </reviewItem>
    <reviewItem>
      <errorID>9a0b1639-5a36-4179-bee6-83823ac5045f</errorID>
      <errorWord>"</errorWord>
      <group>L1_Format</group>
      <groupName>格式问题</groupName>
      <ability>L2_HalfPunc_CN</ability>
      <abilityName>全半角问题</abilityName>
      <candidateList>
        <item>”</item>
      </candidateList>
      <explain>文本全半角错误。</explain>
      <paraID>4E5F1FAD</paraID>
      <start>28</start>
      <end>29</end>
      <status>modified</status>
      <modifiedWord>”</modifiedWord>
      <trackRevisions>false</trackRevisions>
    </reviewItem>
    <reviewItem>
      <errorID>b6120b80-6226-4794-aea8-4cdfd6986aec</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4E5F1FAD</paraID>
      <start>149</start>
      <end>155</end>
      <status>unmodified</status>
      <modifiedWord/>
      <trackRevisions>false</trackRevisions>
    </reviewItem>
    <reviewItem>
      <errorID>7302d39f-0289-4ac6-8227-0b2dc1a0ee60</errorID>
      <errorWord>"</errorWord>
      <group>L1_Format</group>
      <groupName>格式问题</groupName>
      <ability>L2_HalfPunc_CN</ability>
      <abilityName>全半角问题</abilityName>
      <candidateList>
        <item>“</item>
      </candidateList>
      <explain>文本全半角错误。</explain>
      <paraID>194FE4E7</paraID>
      <start>5</start>
      <end>6</end>
      <status>modified</status>
      <modifiedWord>“</modifiedWord>
      <trackRevisions>false</trackRevisions>
    </reviewItem>
    <reviewItem>
      <errorID>d36867d9-6064-40dd-8bd5-ba833aafd2ad</errorID>
      <errorWord>"</errorWord>
      <group>L1_Format</group>
      <groupName>格式问题</groupName>
      <ability>L2_HalfPunc_CN</ability>
      <abilityName>全半角问题</abilityName>
      <candidateList>
        <item>”</item>
      </candidateList>
      <explain>文本全半角错误。</explain>
      <paraID>194FE4E7</paraID>
      <start>8</start>
      <end>9</end>
      <status>modified</status>
      <modifiedWord>”</modifiedWord>
      <trackRevisions>false</trackRevisions>
    </reviewItem>
    <reviewItem>
      <errorID>94e2b76f-7a20-4e22-a14e-d4b13f5cf973</errorID>
      <errorWord>1950年代</errorWord>
      <group>L1_Knowledge</group>
      <groupName>知识性问题</groupName>
      <ability>L2_Time</ability>
      <abilityName>日期时间</abilityName>
      <candidateList>
        <item>20世纪50年代</item>
      </candidateList>
      <explain>年代表述建议使用世纪+年代的格式。</explain>
      <paraID>194FE4E7</paraID>
      <start>27</start>
      <end>33</end>
      <status>unmodified</status>
      <modifiedWord/>
      <trackRevisions>false</trackRevisions>
    </reviewItem>
    <reviewItem>
      <errorID>8293c7cf-8f75-43ac-9c9d-2c6eacf75051</errorID>
      <errorWord>"</errorWord>
      <group>L1_Format</group>
      <groupName>格式问题</groupName>
      <ability>L2_HalfPunc_CN</ability>
      <abilityName>全半角问题</abilityName>
      <candidateList>
        <item>“</item>
      </candidateList>
      <explain>文本全半角错误。</explain>
      <paraID>194FE4E7</paraID>
      <start>35</start>
      <end>36</end>
      <status>modified</status>
      <modifiedWord>“</modifiedWord>
      <trackRevisions>false</trackRevisions>
    </reviewItem>
    <reviewItem>
      <errorID>8f9883a7-b8c9-46eb-986b-8b11b9ecf79a</errorID>
      <errorWord>"</errorWord>
      <group>L1_Format</group>
      <groupName>格式问题</groupName>
      <ability>L2_HalfPunc_CN</ability>
      <abilityName>全半角问题</abilityName>
      <candidateList>
        <item>”</item>
      </candidateList>
      <explain>文本全半角错误。</explain>
      <paraID>194FE4E7</paraID>
      <start>38</start>
      <end>39</end>
      <status>modified</status>
      <modifiedWord>”</modifiedWord>
      <trackRevisions>false</trackRevisions>
    </reviewItem>
    <reviewItem>
      <errorID>4197991e-e0e7-4ebb-96f8-58ace7117a93</errorID>
      <errorWord>1970年代</errorWord>
      <group>L1_Knowledge</group>
      <groupName>知识性问题</groupName>
      <ability>L2_Time</ability>
      <abilityName>日期时间</abilityName>
      <candidateList>
        <item>20世纪70年代</item>
      </candidateList>
      <explain>年代表述建议使用世纪+年代的格式。</explain>
      <paraID>194FE4E7</paraID>
      <start>58</start>
      <end>64</end>
      <status>unmodified</status>
      <modifiedWord/>
      <trackRevisions>false</trackRevisions>
    </reviewItem>
    <reviewItem>
      <errorID>ae176992-26bc-46c9-9f9c-ef7b10adce62</errorID>
      <errorWord>"</errorWord>
      <group>L1_Format</group>
      <groupName>格式问题</groupName>
      <ability>L2_HalfPunc_CN</ability>
      <abilityName>全半角问题</abilityName>
      <candidateList>
        <item>“</item>
      </candidateList>
      <explain>文本全半角错误。</explain>
      <paraID>194FE4E7</paraID>
      <start>70</start>
      <end>71</end>
      <status>modified</status>
      <modifiedWord>“</modifiedWord>
      <trackRevisions>false</trackRevisions>
    </reviewItem>
    <reviewItem>
      <errorID>2675d9bf-8425-48d4-8a3d-d5a3b655791a</errorID>
      <errorWord>"</errorWord>
      <group>L1_Format</group>
      <groupName>格式问题</groupName>
      <ability>L2_HalfPunc_CN</ability>
      <abilityName>全半角问题</abilityName>
      <candidateList>
        <item>”</item>
      </candidateList>
      <explain>文本全半角错误。</explain>
      <paraID>194FE4E7</paraID>
      <start>73</start>
      <end>74</end>
      <status>modified</status>
      <modifiedWord>”</modifiedWord>
      <trackRevisions>false</trackRevisions>
    </reviewItem>
    <reviewItem>
      <errorID>ed31cec2-d331-4099-8cef-8bdca99948bd</errorID>
      <errorWord>-</errorWord>
      <group>L1_Format</group>
      <groupName>格式问题</groupName>
      <ability>L2_HalfPunc_CN</ability>
      <abilityName>全半角问题</abilityName>
      <candidateList>
        <item>－</item>
      </candidateList>
      <explain>文本全半角错误。</explain>
      <paraID>194FE4E7</paraID>
      <start>77</start>
      <end>78</end>
      <status>modified</status>
      <modifiedWord>－</modifiedWord>
      <trackRevisions>false</trackRevisions>
    </reviewItem>
    <reviewItem>
      <errorID>33392efe-535e-4017-84ac-a5ec96e51e27</errorID>
      <errorWord>"</errorWord>
      <group>L1_Format</group>
      <groupName>格式问题</groupName>
      <ability>L2_HalfPunc_CN</ability>
      <abilityName>全半角问题</abilityName>
      <candidateList>
        <item>“</item>
      </candidateList>
      <explain>文本全半角错误。</explain>
      <paraID>194FE4E7</paraID>
      <start>104</start>
      <end>105</end>
      <status>modified</status>
      <modifiedWord>“</modifiedWord>
      <trackRevisions>false</trackRevisions>
    </reviewItem>
    <reviewItem>
      <errorID>2e7c59a5-c120-4775-90d7-d26dc10d9714</errorID>
      <errorWord>"</errorWord>
      <group>L1_Format</group>
      <groupName>格式问题</groupName>
      <ability>L2_HalfPunc_CN</ability>
      <abilityName>全半角问题</abilityName>
      <candidateList>
        <item>”</item>
      </candidateList>
      <explain>文本全半角错误。</explain>
      <paraID>194FE4E7</paraID>
      <start>107</start>
      <end>108</end>
      <status>modified</status>
      <modifiedWord>”</modifiedWord>
      <trackRevisions>false</trackRevisions>
    </reviewItem>
    <reviewItem>
      <errorID>5f138be7-85ee-4f08-a924-c0ab33d07856</errorID>
      <errorWord>-</errorWord>
      <group>L1_Format</group>
      <groupName>格式问题</groupName>
      <ability>L2_HalfPunc_CN</ability>
      <abilityName>全半角问题</abilityName>
      <candidateList>
        <item>－</item>
      </candidateList>
      <explain>文本全半角错误。</explain>
      <paraID>2933ADB1</paraID>
      <start>21</start>
      <end>22</end>
      <status>modified</status>
      <modifiedWord>－</modifiedWord>
      <trackRevisions>false</trackRevisions>
    </reviewItem>
    <reviewItem>
      <errorID>443cd746-d0e7-439f-a508-16dd29c52c39</errorID>
      <errorWord>,</errorWord>
      <group>L1_Format</group>
      <groupName>格式问题</groupName>
      <ability>L2_HalfPunc_CN</ability>
      <abilityName>全半角问题</abilityName>
      <candidateList>
        <item>，</item>
      </candidateList>
      <explain>文本全半角错误。</explain>
      <paraID>2933ADB1</paraID>
      <start>26</start>
      <end>27</end>
      <status>modified</status>
      <modifiedWord>，</modifiedWord>
      <trackRevisions>false</trackRevisions>
    </reviewItem>
    <reviewItem>
      <errorID>3542a88e-578b-4165-acb0-28965de48404</errorID>
      <errorWord>,</errorWord>
      <group>L1_Format</group>
      <groupName>格式问题</groupName>
      <ability>L2_HalfPunc_CN</ability>
      <abilityName>全半角问题</abilityName>
      <candidateList>
        <item>，</item>
      </candidateList>
      <explain>文本全半角错误。</explain>
      <paraID>2933ADB1</paraID>
      <start>36</start>
      <end>37</end>
      <status>modified</status>
      <modifiedWord>，</modifiedWord>
      <trackRevisions>false</trackRevisions>
    </reviewItem>
    <reviewItem>
      <errorID>e8eafb41-a2c0-4b46-b455-5fcaddf2f9e2</errorID>
      <errorWord>,</errorWord>
      <group>L1_Format</group>
      <groupName>格式问题</groupName>
      <ability>L2_HalfPunc_CN</ability>
      <abilityName>全半角问题</abilityName>
      <candidateList>
        <item>，</item>
      </candidateList>
      <explain>文本全半角错误。</explain>
      <paraID>2933ADB1</paraID>
      <start>46</start>
      <end>47</end>
      <status>modified</status>
      <modifiedWord>，</modifiedWord>
      <trackRevisions>false</trackRevisions>
    </reviewItem>
    <reviewItem>
      <errorID>f1e3cb02-e479-4117-a524-4d6369a9eec6</errorID>
      <errorWord>,</errorWord>
      <group>L1_Format</group>
      <groupName>格式问题</groupName>
      <ability>L2_HalfPunc_CN</ability>
      <abilityName>全半角问题</abilityName>
      <candidateList>
        <item>，</item>
      </candidateList>
      <explain>文本全半角错误。</explain>
      <paraID>2933ADB1</paraID>
      <start>57</start>
      <end>58</end>
      <status>modified</status>
      <modifiedWord>，</modifiedWord>
      <trackRevisions>false</trackRevisions>
    </reviewItem>
    <reviewItem>
      <errorID>9b0cb548-211c-4b07-aee8-c7f312bd8feb</errorID>
      <errorWord>(</errorWord>
      <group>L1_Format</group>
      <groupName>格式问题</groupName>
      <ability>L2_HalfPunc_CN</ability>
      <abilityName>全半角问题</abilityName>
      <candidateList>
        <item>（</item>
      </candidateList>
      <explain>文本全半角错误。</explain>
      <paraID>78E272B3</paraID>
      <start>27</start>
      <end>28</end>
      <status>modified</status>
      <modifiedWord>（</modifiedWord>
      <trackRevisions>false</trackRevisions>
    </reviewItem>
    <reviewItem>
      <errorID>bb799e69-0e26-4718-90fa-982ce2454402</errorID>
      <errorWord>)</errorWord>
      <group>L1_Format</group>
      <groupName>格式问题</groupName>
      <ability>L2_HalfPunc_CN</ability>
      <abilityName>全半角问题</abilityName>
      <candidateList>
        <item>）</item>
      </candidateList>
      <explain>文本全半角错误。</explain>
      <paraID>78E272B3</paraID>
      <start>34</start>
      <end>35</end>
      <status>modified</status>
      <modifiedWord>）</modifiedWord>
      <trackRevisions>false</trackRevisions>
    </reviewItem>
    <reviewItem>
      <errorID>8d9d259e-3971-40bb-9c34-a7ad86e400cf</errorID>
      <errorWord>(</errorWord>
      <group>L1_Format</group>
      <groupName>格式问题</groupName>
      <ability>L2_HalfPunc_CN</ability>
      <abilityName>全半角问题</abilityName>
      <candidateList>
        <item>（</item>
      </candidateList>
      <explain>文本全半角错误。</explain>
      <paraID>78E272B3</paraID>
      <start>46</start>
      <end>47</end>
      <status>modified</status>
      <modifiedWord>（</modifiedWord>
      <trackRevisions>false</trackRevisions>
    </reviewItem>
    <reviewItem>
      <errorID>ea2710f4-5344-445c-8632-bf5039f44ea0</errorID>
      <errorWord>)</errorWord>
      <group>L1_Format</group>
      <groupName>格式问题</groupName>
      <ability>L2_HalfPunc_CN</ability>
      <abilityName>全半角问题</abilityName>
      <candidateList>
        <item>）</item>
      </candidateList>
      <explain>文本全半角错误。</explain>
      <paraID>78E272B3</paraID>
      <start>52</start>
      <end>53</end>
      <status>modified</status>
      <modifiedWord>）</modifiedWord>
      <trackRevisions>false</trackRevisions>
    </reviewItem>
    <reviewItem>
      <errorID>6ea1cb3c-2988-4e7c-ba00-cb2ab1f2f43a</errorID>
      <errorWord>(</errorWord>
      <group>L1_Format</group>
      <groupName>格式问题</groupName>
      <ability>L2_HalfPunc_CN</ability>
      <abilityName>全半角问题</abilityName>
      <candidateList>
        <item>（</item>
      </candidateList>
      <explain>文本全半角错误。</explain>
      <paraID>61DDFA6B</paraID>
      <start>12</start>
      <end>13</end>
      <status>modified</status>
      <modifiedWord>（</modifiedWord>
      <trackRevisions>false</trackRevisions>
    </reviewItem>
    <reviewItem>
      <errorID>a7e34f9e-d58d-4f7a-ab13-9ed5c500a06b</errorID>
      <errorWord>)</errorWord>
      <group>L1_Format</group>
      <groupName>格式问题</groupName>
      <ability>L2_HalfPunc_CN</ability>
      <abilityName>全半角问题</abilityName>
      <candidateList>
        <item>）</item>
      </candidateList>
      <explain>文本全半角错误。</explain>
      <paraID>61DDFA6B</paraID>
      <start>17</start>
      <end>18</end>
      <status>modified</status>
      <modifiedWord>）</modifiedWord>
      <trackRevisions>false</trackRevisions>
    </reviewItem>
    <reviewItem>
      <errorID>2556821e-b2aa-481a-9a4b-887f2a440f02</errorID>
      <errorWord>1960年代</errorWord>
      <group>L1_Knowledge</group>
      <groupName>知识性问题</groupName>
      <ability>L2_Time</ability>
      <abilityName>日期时间</abilityName>
      <candidateList>
        <item>20世纪60年代</item>
      </candidateList>
      <explain>年代表述建议使用世纪+年代的格式。</explain>
      <paraID> F1431C3</paraID>
      <start>46</start>
      <end>52</end>
      <status>unmodified</status>
      <modifiedWord/>
      <trackRevisions>false</trackRevisions>
    </reviewItem>
    <reviewItem>
      <errorID>bb4a18e8-dfbd-4693-a6e4-aabdb2311f06</errorID>
      <errorWord>"</errorWord>
      <group>L1_Format</group>
      <groupName>格式问题</groupName>
      <ability>L2_HalfPunc_CN</ability>
      <abilityName>全半角问题</abilityName>
      <candidateList>
        <item>“</item>
      </candidateList>
      <explain>文本全半角错误。</explain>
      <paraID>36A29A85</paraID>
      <start>84</start>
      <end>85</end>
      <status>modified</status>
      <modifiedWord>“</modifiedWord>
      <trackRevisions>false</trackRevisions>
    </reviewItem>
    <reviewItem>
      <errorID>5ebd2ebf-8a2c-481d-8b27-12fae89b687b</errorID>
      <errorWord>"</errorWord>
      <group>L1_Format</group>
      <groupName>格式问题</groupName>
      <ability>L2_HalfPunc_CN</ability>
      <abilityName>全半角问题</abilityName>
      <candidateList>
        <item>”</item>
      </candidateList>
      <explain>文本全半角错误。</explain>
      <paraID>36A29A85</paraID>
      <start>89</start>
      <end>90</end>
      <status>modified</status>
      <modifiedWord>”</modifiedWord>
      <trackRevisions>false</trackRevisions>
    </reviewItem>
    <reviewItem>
      <errorID>730a0250-72a1-4397-ad35-6765c1e3e734</errorID>
      <errorWord>"</errorWord>
      <group>L1_Format</group>
      <groupName>格式问题</groupName>
      <ability>L2_HalfPunc_CN</ability>
      <abilityName>全半角问题</abilityName>
      <candidateList>
        <item>“</item>
      </candidateList>
      <explain>文本全半角错误。</explain>
      <paraID>36A29A85</paraID>
      <start>104</start>
      <end>105</end>
      <status>modified</status>
      <modifiedWord>“</modifiedWord>
      <trackRevisions>false</trackRevisions>
    </reviewItem>
    <reviewItem>
      <errorID>b7cf0cc4-5c25-46c9-ba5b-00be260b9fe8</errorID>
      <errorWord>"</errorWord>
      <group>L1_Format</group>
      <groupName>格式问题</groupName>
      <ability>L2_HalfPunc_CN</ability>
      <abilityName>全半角问题</abilityName>
      <candidateList>
        <item>”</item>
      </candidateList>
      <explain>文本全半角错误。</explain>
      <paraID>36A29A85</paraID>
      <start>109</start>
      <end>110</end>
      <status>modified</status>
      <modifiedWord>”</modifiedWord>
      <trackRevisions>false</trackRevisions>
    </reviewItem>
    <reviewItem>
      <errorID>7cdd06ea-2a9a-4c72-a16c-d7e437ecdbeb</errorID>
      <errorWord>"</errorWord>
      <group>L1_Format</group>
      <groupName>格式问题</groupName>
      <ability>L2_HalfPunc_CN</ability>
      <abilityName>全半角问题</abilityName>
      <candidateList>
        <item>“</item>
      </candidateList>
      <explain>文本全半角错误。</explain>
      <paraID>36A29A85</paraID>
      <start>169</start>
      <end>170</end>
      <status>modified</status>
      <modifiedWord>“</modifiedWord>
      <trackRevisions>false</trackRevisions>
    </reviewItem>
    <reviewItem>
      <errorID>4dec22bd-6755-45f9-b11e-ceb60b28c448</errorID>
      <errorWord>"</errorWord>
      <group>L1_Format</group>
      <groupName>格式问题</groupName>
      <ability>L2_HalfPunc_CN</ability>
      <abilityName>全半角问题</abilityName>
      <candidateList>
        <item>”</item>
      </candidateList>
      <explain>文本全半角错误。</explain>
      <paraID>36A29A85</paraID>
      <start>174</start>
      <end>175</end>
      <status>modified</status>
      <modifiedWord>”</modifiedWord>
      <trackRevisions>false</trackRevisions>
    </reviewItem>
    <reviewItem>
      <errorID>40b8ab42-1ebf-41e8-b33e-ef7269bbde9f</errorID>
      <errorWord>"</errorWord>
      <group>L1_Format</group>
      <groupName>格式问题</groupName>
      <ability>L2_HalfPunc_CN</ability>
      <abilityName>全半角问题</abilityName>
      <candidateList>
        <item>“</item>
      </candidateList>
      <explain>文本全半角错误。</explain>
      <paraID>36A29A85</paraID>
      <start>182</start>
      <end>183</end>
      <status>modified</status>
      <modifiedWord>“</modifiedWord>
      <trackRevisions>false</trackRevisions>
    </reviewItem>
    <reviewItem>
      <errorID>f2abfcdb-f3ea-464c-ab8c-2960706d3119</errorID>
      <errorWord>"</errorWord>
      <group>L1_Format</group>
      <groupName>格式问题</groupName>
      <ability>L2_HalfPunc_CN</ability>
      <abilityName>全半角问题</abilityName>
      <candidateList>
        <item>”</item>
      </candidateList>
      <explain>文本全半角错误。</explain>
      <paraID>36A29A85</paraID>
      <start>185</start>
      <end>186</end>
      <status>modified</status>
      <modifiedWord>”</modifiedWord>
      <trackRevisions>false</trackRevisions>
    </reviewItem>
    <reviewItem>
      <errorID>5bbd3628-ed7d-41e3-bdec-3a1fbb762270</errorID>
      <errorWord>"</errorWord>
      <group>L1_Format</group>
      <groupName>格式问题</groupName>
      <ability>L2_HalfPunc_CN</ability>
      <abilityName>全半角问题</abilityName>
      <candidateList>
        <item>“</item>
      </candidateList>
      <explain>文本全半角错误。</explain>
      <paraID>36A29A85</paraID>
      <start>189</start>
      <end>190</end>
      <status>modified</status>
      <modifiedWord>“</modifiedWord>
      <trackRevisions>false</trackRevisions>
    </reviewItem>
    <reviewItem>
      <errorID>96b23613-416e-4a02-a430-aa6b1afa0d68</errorID>
      <errorWord>"</errorWord>
      <group>L1_Format</group>
      <groupName>格式问题</groupName>
      <ability>L2_HalfPunc_CN</ability>
      <abilityName>全半角问题</abilityName>
      <candidateList>
        <item>”</item>
      </candidateList>
      <explain>文本全半角错误。</explain>
      <paraID>36A29A85</paraID>
      <start>192</start>
      <end>193</end>
      <status>modified</status>
      <modifiedWord>”</modifiedWord>
      <trackRevisions>false</trackRevisions>
    </reviewItem>
    <reviewItem>
      <errorID>6dcfe948-9889-4803-9e68-5f79135ae0d5</errorID>
      <errorWord>"</errorWord>
      <group>L1_Format</group>
      <groupName>格式问题</groupName>
      <ability>L2_HalfPunc_CN</ability>
      <abilityName>全半角问题</abilityName>
      <candidateList>
        <item>“</item>
      </candidateList>
      <explain>文本全半角错误。</explain>
      <paraID>36A29A85</paraID>
      <start>209</start>
      <end>210</end>
      <status>modified</status>
      <modifiedWord>“</modifiedWord>
      <trackRevisions>false</trackRevisions>
    </reviewItem>
    <reviewItem>
      <errorID>085cd9b5-b424-4a95-b129-cfc0628f0e65</errorID>
      <errorWord>"</errorWord>
      <group>L1_Format</group>
      <groupName>格式问题</groupName>
      <ability>L2_HalfPunc_CN</ability>
      <abilityName>全半角问题</abilityName>
      <candidateList>
        <item>”</item>
      </candidateList>
      <explain>文本全半角错误。</explain>
      <paraID>36A29A85</paraID>
      <start>212</start>
      <end>213</end>
      <status>modified</status>
      <modifiedWord>”</modifiedWord>
      <trackRevisions>false</trackRevisions>
    </reviewItem>
    <reviewItem>
      <errorID>c818c68c-0453-4767-9524-d8762adb171f</errorID>
      <errorWord>"</errorWord>
      <group>L1_Format</group>
      <groupName>格式问题</groupName>
      <ability>L2_HalfPunc_CN</ability>
      <abilityName>全半角问题</abilityName>
      <candidateList>
        <item>“</item>
      </candidateList>
      <explain>文本全半角错误。</explain>
      <paraID>36A29A85</paraID>
      <start>235</start>
      <end>236</end>
      <status>modified</status>
      <modifiedWord>“</modifiedWord>
      <trackRevisions>false</trackRevisions>
    </reviewItem>
    <reviewItem>
      <errorID>087ebe6e-da53-4611-9b8c-db78426c0d01</errorID>
      <errorWord>"</errorWord>
      <group>L1_Format</group>
      <groupName>格式问题</groupName>
      <ability>L2_HalfPunc_CN</ability>
      <abilityName>全半角问题</abilityName>
      <candidateList>
        <item>”</item>
      </candidateList>
      <explain>文本全半角错误。</explain>
      <paraID>36A29A85</paraID>
      <start>238</start>
      <end>239</end>
      <status>modified</status>
      <modifiedWord>”</modifiedWord>
      <trackRevisions>false</trackRevisions>
    </reviewItem>
    <reviewItem>
      <errorID>1e607c94-2662-4278-a885-db28aed49db7</errorID>
      <errorWord>1960年代</errorWord>
      <group>L1_Knowledge</group>
      <groupName>知识性问题</groupName>
      <ability>L2_Time</ability>
      <abilityName>日期时间</abilityName>
      <candidateList>
        <item>20世纪60年代</item>
      </candidateList>
      <explain>年代表述建议使用世纪+年代的格式。</explain>
      <paraID>47708640</paraID>
      <start>0</start>
      <end>6</end>
      <status>unmodified</status>
      <modifiedWord/>
      <trackRevisions>false</trackRevisions>
    </reviewItem>
    <reviewItem>
      <errorID>feec0638-5a98-4766-86a7-4f6c0c359245</errorID>
      <errorWord>"</errorWord>
      <group>L1_Format</group>
      <groupName>格式问题</groupName>
      <ability>L2_HalfPunc_CN</ability>
      <abilityName>全半角问题</abilityName>
      <candidateList>
        <item>“</item>
      </candidateList>
      <explain>文本全半角错误。</explain>
      <paraID>47708640</paraID>
      <start>111</start>
      <end>112</end>
      <status>modified</status>
      <modifiedWord>“</modifiedWord>
      <trackRevisions>false</trackRevisions>
    </reviewItem>
    <reviewItem>
      <errorID>e49e0413-fa63-4d89-9bf2-b6b259584a6c</errorID>
      <errorWord>"</errorWord>
      <group>L1_Format</group>
      <groupName>格式问题</groupName>
      <ability>L2_HalfPunc_CN</ability>
      <abilityName>全半角问题</abilityName>
      <candidateList>
        <item>”</item>
      </candidateList>
      <explain>文本全半角错误。</explain>
      <paraID>47708640</paraID>
      <start>116</start>
      <end>117</end>
      <status>modified</status>
      <modifiedWord>”</modifiedWord>
      <trackRevisions>false</trackRevisions>
    </reviewItem>
    <reviewItem>
      <errorID>7e52388b-46e4-47f9-aca2-a09d47860229</errorID>
      <errorWord>"</errorWord>
      <group>L1_Format</group>
      <groupName>格式问题</groupName>
      <ability>L2_HalfPunc_CN</ability>
      <abilityName>全半角问题</abilityName>
      <candidateList>
        <item>“</item>
      </candidateList>
      <explain>文本全半角错误。</explain>
      <paraID>4FF8B578</paraID>
      <start>0</start>
      <end>1</end>
      <status>modified</status>
      <modifiedWord>“</modifiedWord>
      <trackRevisions>false</trackRevisions>
    </reviewItem>
    <reviewItem>
      <errorID>c07b4814-dd84-457e-8f0b-091fb0ffe900</errorID>
      <errorWord>"</errorWord>
      <group>L1_Format</group>
      <groupName>格式问题</groupName>
      <ability>L2_HalfPunc_CN</ability>
      <abilityName>全半角问题</abilityName>
      <candidateList>
        <item>”</item>
      </candidateList>
      <explain>文本全半角错误。</explain>
      <paraID>4FF8B578</paraID>
      <start>7</start>
      <end>8</end>
      <status>modified</status>
      <modifiedWord>”</modifiedWord>
      <trackRevisions>false</trackRevisions>
    </reviewItem>
    <reviewItem>
      <errorID>96fe8953-a133-4031-a7c8-25dedfc320ac</errorID>
      <errorWord>"</errorWord>
      <group>L1_Format</group>
      <groupName>格式问题</groupName>
      <ability>L2_HalfPunc_CN</ability>
      <abilityName>全半角问题</abilityName>
      <candidateList>
        <item>“</item>
      </candidateList>
      <explain>文本全半角错误。</explain>
      <paraID>4FF8B578</paraID>
      <start>88</start>
      <end>89</end>
      <status>modified</status>
      <modifiedWord>“</modifiedWord>
      <trackRevisions>false</trackRevisions>
    </reviewItem>
    <reviewItem>
      <errorID>47239b6a-8de7-4ba4-b558-57d54e8d863e</errorID>
      <errorWord>"</errorWord>
      <group>L1_Format</group>
      <groupName>格式问题</groupName>
      <ability>L2_HalfPunc_CN</ability>
      <abilityName>全半角问题</abilityName>
      <candidateList>
        <item>”</item>
      </candidateList>
      <explain>文本全半角错误。</explain>
      <paraID>4FF8B578</paraID>
      <start>94</start>
      <end>95</end>
      <status>modified</status>
      <modifiedWord>”</modifiedWord>
      <trackRevisions>false</trackRevisions>
    </reviewItem>
    <reviewItem>
      <errorID>e19b0d1c-4c75-49a2-90bc-3eea05802429</errorID>
      <errorWord>"</errorWord>
      <group>L1_Format</group>
      <groupName>格式问题</groupName>
      <ability>L2_HalfPunc_CN</ability>
      <abilityName>全半角问题</abilityName>
      <candidateList>
        <item>“</item>
      </candidateList>
      <explain>文本全半角错误。</explain>
      <paraID>4FF8B578</paraID>
      <start>169</start>
      <end>170</end>
      <status>modified</status>
      <modifiedWord>“</modifiedWord>
      <trackRevisions>false</trackRevisions>
    </reviewItem>
    <reviewItem>
      <errorID>361fe123-a50d-45e4-99e3-4ab30205a337</errorID>
      <errorWord>-</errorWord>
      <group>L1_Format</group>
      <groupName>格式问题</groupName>
      <ability>L2_HalfPunc_CN</ability>
      <abilityName>全半角问题</abilityName>
      <candidateList>
        <item>－</item>
      </candidateList>
      <explain>文本全半角错误。</explain>
      <paraID>4FF8B578</paraID>
      <start>173</start>
      <end>174</end>
      <status>modified</status>
      <modifiedWord>－</modifiedWord>
      <trackRevisions>false</trackRevisions>
    </reviewItem>
    <reviewItem>
      <errorID>85c7f0ff-a9a7-4462-bf91-1e97d5657a42</errorID>
      <errorWord>"</errorWord>
      <group>L1_Format</group>
      <groupName>格式问题</groupName>
      <ability>L2_HalfPunc_CN</ability>
      <abilityName>全半角问题</abilityName>
      <candidateList>
        <item>”</item>
      </candidateList>
      <explain>文本全半角错误。</explain>
      <paraID>4FF8B578</paraID>
      <start>177</start>
      <end>178</end>
      <status>modified</status>
      <modifiedWord>”</modifiedWord>
      <trackRevisions>false</trackRevisions>
    </reviewItem>
    <reviewItem>
      <errorID>f403bd3f-41cd-4ca6-a540-ec9b369be82e</errorID>
      <errorWord>"</errorWord>
      <group>L1_Format</group>
      <groupName>格式问题</groupName>
      <ability>L2_HalfPunc_CN</ability>
      <abilityName>全半角问题</abilityName>
      <candidateList>
        <item>“</item>
      </candidateList>
      <explain>文本全半角错误。</explain>
      <paraID>4FF8B578</paraID>
      <start>248</start>
      <end>249</end>
      <status>modified</status>
      <modifiedWord>“</modifiedWord>
      <trackRevisions>false</trackRevisions>
    </reviewItem>
    <reviewItem>
      <errorID>10fdfd41-a065-432c-9b5d-715d35c3ec58</errorID>
      <errorWord>"</errorWord>
      <group>L1_Format</group>
      <groupName>格式问题</groupName>
      <ability>L2_HalfPunc_CN</ability>
      <abilityName>全半角问题</abilityName>
      <candidateList>
        <item>”</item>
      </candidateList>
      <explain>文本全半角错误。</explain>
      <paraID>4FF8B578</paraID>
      <start>253</start>
      <end>254</end>
      <status>modified</status>
      <modifiedWord>”</modifiedWord>
      <trackRevisions>false</trackRevisions>
    </reviewItem>
    <reviewItem>
      <errorID>b35aa8b7-a3fc-45a0-bcf4-0eea94f06cd0</errorID>
      <errorWord>"</errorWord>
      <group>L1_Format</group>
      <groupName>格式问题</groupName>
      <ability>L2_HalfPunc_CN</ability>
      <abilityName>全半角问题</abilityName>
      <candidateList>
        <item>“</item>
      </candidateList>
      <explain>文本全半角错误。</explain>
      <paraID>4FF8B578</paraID>
      <start>281</start>
      <end>282</end>
      <status>modified</status>
      <modifiedWord>“</modifiedWord>
      <trackRevisions>false</trackRevisions>
    </reviewItem>
    <reviewItem>
      <errorID>b073f17d-bc1c-4abd-b2dd-a19593206f7e</errorID>
      <errorWord>"</errorWord>
      <group>L1_Format</group>
      <groupName>格式问题</groupName>
      <ability>L2_HalfPunc_CN</ability>
      <abilityName>全半角问题</abilityName>
      <candidateList>
        <item>”</item>
      </candidateList>
      <explain>文本全半角错误。</explain>
      <paraID>4FF8B578</paraID>
      <start>288</start>
      <end>289</end>
      <status>modified</status>
      <modifiedWord>”</modifiedWord>
      <trackRevisions>false</trackRevisions>
    </reviewItem>
    <reviewItem>
      <errorID>400245c6-b965-4206-ad84-3bf9ba68af1e</errorID>
      <errorWord>-</errorWord>
      <group>L1_Format</group>
      <groupName>格式问题</groupName>
      <ability>L2_HalfPunc_CN</ability>
      <abilityName>全半角问题</abilityName>
      <candidateList>
        <item>－</item>
      </candidateList>
      <explain>文本全半角错误。</explain>
      <paraID>6ED81C5A</paraID>
      <start>25</start>
      <end>26</end>
      <status>modified</status>
      <modifiedWord>－</modifiedWord>
      <trackRevisions>false</trackRevisions>
    </reviewItem>
    <reviewItem>
      <errorID>66df843b-352b-420f-b70c-0fa12ed9905e</errorID>
      <errorWord>"</errorWord>
      <group>L1_Format</group>
      <groupName>格式问题</groupName>
      <ability>L2_HalfPunc_CN</ability>
      <abilityName>全半角问题</abilityName>
      <candidateList>
        <item>“</item>
      </candidateList>
      <explain>文本全半角错误。</explain>
      <paraID>6ED81C5A</paraID>
      <start>70</start>
      <end>71</end>
      <status>modified</status>
      <modifiedWord>“</modifiedWord>
      <trackRevisions>false</trackRevisions>
    </reviewItem>
    <reviewItem>
      <errorID>aefd56fa-5f08-4cf4-b5a6-53898d84c33a</errorID>
      <errorWord>"</errorWord>
      <group>L1_Format</group>
      <groupName>格式问题</groupName>
      <ability>L2_HalfPunc_CN</ability>
      <abilityName>全半角问题</abilityName>
      <candidateList>
        <item>”</item>
      </candidateList>
      <explain>文本全半角错误。</explain>
      <paraID>6ED81C5A</paraID>
      <start>78</start>
      <end>79</end>
      <status>modified</status>
      <modifiedWord>”</modifiedWord>
      <trackRevisions>false</trackRevisions>
    </reviewItem>
    <reviewItem>
      <errorID>b6e7a9e6-3855-4806-9fd5-0c8f29ec9309</errorID>
      <errorWord>-</errorWord>
      <group>L1_Format</group>
      <groupName>格式问题</groupName>
      <ability>L2_HalfPunc_CN</ability>
      <abilityName>全半角问题</abilityName>
      <candidateList>
        <item>－</item>
      </candidateList>
      <explain>文本全半角错误。</explain>
      <paraID>6ED81C5A</paraID>
      <start>106</start>
      <end>107</end>
      <status>modified</status>
      <modifiedWord>－</modifiedWord>
      <trackRevisions>false</trackRevisions>
    </reviewItem>
    <reviewItem>
      <errorID>e7346b1b-cc97-41b7-9cc3-890a28fc598d</errorID>
      <errorWord>"</errorWord>
      <group>L1_Format</group>
      <groupName>格式问题</groupName>
      <ability>L2_HalfPunc_CN</ability>
      <abilityName>全半角问题</abilityName>
      <candidateList>
        <item>“</item>
      </candidateList>
      <explain>文本全半角错误。</explain>
      <paraID>6ED81C5A</paraID>
      <start>171</start>
      <end>172</end>
      <status>modified</status>
      <modifiedWord>“</modifiedWord>
      <trackRevisions>false</trackRevisions>
    </reviewItem>
    <reviewItem>
      <errorID>251718b6-b2ad-48ad-8a4d-d0e79a4a9b05</errorID>
      <errorWord>"</errorWord>
      <group>L1_Format</group>
      <groupName>格式问题</groupName>
      <ability>L2_HalfPunc_CN</ability>
      <abilityName>全半角问题</abilityName>
      <candidateList>
        <item>”</item>
      </candidateList>
      <explain>文本全半角错误。</explain>
      <paraID>6ED81C5A</paraID>
      <start>176</start>
      <end>177</end>
      <status>modified</status>
      <modifiedWord>”</modifiedWord>
      <trackRevisions>false</trackRevisions>
    </reviewItem>
    <reviewItem>
      <errorID>481be015-831d-47bf-9718-fa98dc7ccb82</errorID>
      <errorWord>"</errorWord>
      <group>L1_Format</group>
      <groupName>格式问题</groupName>
      <ability>L2_HalfPunc_CN</ability>
      <abilityName>全半角问题</abilityName>
      <candidateList>
        <item>“</item>
      </candidateList>
      <explain>文本全半角错误。</explain>
      <paraID>482340DF</paraID>
      <start>15</start>
      <end>16</end>
      <status>modified</status>
      <modifiedWord>“</modifiedWord>
      <trackRevisions>false</trackRevisions>
    </reviewItem>
    <reviewItem>
      <errorID>1927ddf0-6cb7-41a2-b92b-2efb18cf208b</errorID>
      <errorWord>-</errorWord>
      <group>L1_Format</group>
      <groupName>格式问题</groupName>
      <ability>L2_HalfPunc_CN</ability>
      <abilityName>全半角问题</abilityName>
      <candidateList>
        <item>－</item>
      </candidateList>
      <explain>文本全半角错误。</explain>
      <paraID>482340DF</paraID>
      <start>19</start>
      <end>20</end>
      <status>modified</status>
      <modifiedWord>－</modifiedWord>
      <trackRevisions>false</trackRevisions>
    </reviewItem>
    <reviewItem>
      <errorID>89dcc410-ea3f-4640-afe2-6991475e6e72</errorID>
      <errorWord>"</errorWord>
      <group>L1_Format</group>
      <groupName>格式问题</groupName>
      <ability>L2_HalfPunc_CN</ability>
      <abilityName>全半角问题</abilityName>
      <candidateList>
        <item>”</item>
      </candidateList>
      <explain>文本全半角错误。</explain>
      <paraID>482340DF</paraID>
      <start>23</start>
      <end>24</end>
      <status>modified</status>
      <modifiedWord>”</modifiedWord>
      <trackRevisions>false</trackRevisions>
    </reviewItem>
    <reviewItem>
      <errorID>0d32ac40-71ea-4f0f-b569-463c0d9e74a5</errorID>
      <errorWord>"</errorWord>
      <group>L1_Format</group>
      <groupName>格式问题</groupName>
      <ability>L2_HalfPunc_CN</ability>
      <abilityName>全半角问题</abilityName>
      <candidateList>
        <item>“</item>
      </candidateList>
      <explain>文本全半角错误。</explain>
      <paraID>482340DF</paraID>
      <start>136</start>
      <end>137</end>
      <status>modified</status>
      <modifiedWord>“</modifiedWord>
      <trackRevisions>false</trackRevisions>
    </reviewItem>
    <reviewItem>
      <errorID>e2814789-8e64-4278-8626-de58e35a2e32</errorID>
      <errorWord>-</errorWord>
      <group>L1_Format</group>
      <groupName>格式问题</groupName>
      <ability>L2_HalfPunc_CN</ability>
      <abilityName>全半角问题</abilityName>
      <candidateList>
        <item>－</item>
      </candidateList>
      <explain>文本全半角错误。</explain>
      <paraID>482340DF</paraID>
      <start>139</start>
      <end>140</end>
      <status>modified</status>
      <modifiedWord>－</modifiedWord>
      <trackRevisions>false</trackRevisions>
    </reviewItem>
    <reviewItem>
      <errorID>f545133f-28cc-4ab1-9ba5-de9e73e1a634</errorID>
      <errorWord>-</errorWord>
      <group>L1_Format</group>
      <groupName>格式问题</groupName>
      <ability>L2_HalfPunc_CN</ability>
      <abilityName>全半角问题</abilityName>
      <candidateList>
        <item>－</item>
      </candidateList>
      <explain>文本全半角错误。</explain>
      <paraID>482340DF</paraID>
      <start>143</start>
      <end>144</end>
      <status>modified</status>
      <modifiedWord>－</modifiedWord>
      <trackRevisions>false</trackRevisions>
    </reviewItem>
    <reviewItem>
      <errorID>fe003ff2-c938-4b84-abcb-7585eec4f900</errorID>
      <errorWord>"</errorWord>
      <group>L1_Format</group>
      <groupName>格式问题</groupName>
      <ability>L2_HalfPunc_CN</ability>
      <abilityName>全半角问题</abilityName>
      <candidateList>
        <item>”</item>
      </candidateList>
      <explain>文本全半角错误。</explain>
      <paraID>482340DF</paraID>
      <start>146</start>
      <end>147</end>
      <status>modified</status>
      <modifiedWord>”</modifiedWord>
      <trackRevisions>false</trackRevisions>
    </reviewItem>
    <reviewItem>
      <errorID>df921228-ca61-43d6-83f9-3fc24fc318c0</errorID>
      <errorWord>"</errorWord>
      <group>L1_Format</group>
      <groupName>格式问题</groupName>
      <ability>L2_HalfPunc_CN</ability>
      <abilityName>全半角问题</abilityName>
      <candidateList>
        <item>“</item>
      </candidateList>
      <explain>文本全半角错误。</explain>
      <paraID>482340DF</paraID>
      <start>150</start>
      <end>151</end>
      <status>modified</status>
      <modifiedWord>“</modifiedWord>
      <trackRevisions>false</trackRevisions>
    </reviewItem>
    <reviewItem>
      <errorID>1a589452-dfef-4909-a26f-c36c9209bf11</errorID>
      <errorWord>"</errorWord>
      <group>L1_Format</group>
      <groupName>格式问题</groupName>
      <ability>L2_HalfPunc_CN</ability>
      <abilityName>全半角问题</abilityName>
      <candidateList>
        <item>”</item>
      </candidateList>
      <explain>文本全半角错误。</explain>
      <paraID>482340DF</paraID>
      <start>154</start>
      <end>155</end>
      <status>modified</status>
      <modifiedWord>”</modifiedWord>
      <trackRevisions>false</trackRevisions>
    </reviewItem>
    <reviewItem>
      <errorID>035ec531-6633-4189-8fec-3a1b05a8bd7c</errorID>
      <errorWord>1980年代</errorWord>
      <group>L1_Knowledge</group>
      <groupName>知识性问题</groupName>
      <ability>L2_Time</ability>
      <abilityName>日期时间</abilityName>
      <candidateList>
        <item>20世纪80年代</item>
      </candidateList>
      <explain>年代表述建议使用世纪+年代的格式。</explain>
      <paraID>482340DF</paraID>
      <start>158</start>
      <end>164</end>
      <status>unmodified</status>
      <modifiedWord/>
      <trackRevisions>false</trackRevisions>
    </reviewItem>
    <reviewItem>
      <errorID>738521fe-95d0-4a50-8ab7-7dced267eede</errorID>
      <errorWord>"</errorWord>
      <group>L1_Format</group>
      <groupName>格式问题</groupName>
      <ability>L2_HalfPunc_CN</ability>
      <abilityName>全半角问题</abilityName>
      <candidateList>
        <item>“</item>
      </candidateList>
      <explain>文本全半角错误。</explain>
      <paraID>482340DF</paraID>
      <start>190</start>
      <end>191</end>
      <status>modified</status>
      <modifiedWord>“</modifiedWord>
      <trackRevisions>false</trackRevisions>
    </reviewItem>
    <reviewItem>
      <errorID>6c27317b-4926-4399-b163-0d84b0feffd1</errorID>
      <errorWord>"</errorWord>
      <group>L1_Format</group>
      <groupName>格式问题</groupName>
      <ability>L2_HalfPunc_CN</ability>
      <abilityName>全半角问题</abilityName>
      <candidateList>
        <item>”</item>
      </candidateList>
      <explain>文本全半角错误。</explain>
      <paraID>482340DF</paraID>
      <start>198</start>
      <end>199</end>
      <status>modified</status>
      <modifiedWord>”</modifiedWord>
      <trackRevisions>false</trackRevisions>
    </reviewItem>
    <reviewItem>
      <errorID>0c30d72d-8f72-4f24-b0ee-2d269e410c36</errorID>
      <errorWord>"</errorWord>
      <group>L1_Format</group>
      <groupName>格式问题</groupName>
      <ability>L2_HalfPunc_CN</ability>
      <abilityName>全半角问题</abilityName>
      <candidateList>
        <item>“</item>
      </candidateList>
      <explain>文本全半角错误。</explain>
      <paraID>482340DF</paraID>
      <start>234</start>
      <end>235</end>
      <status>modified</status>
      <modifiedWord>“</modifiedWord>
      <trackRevisions>false</trackRevisions>
    </reviewItem>
    <reviewItem>
      <errorID>83473419-c149-4e1d-83db-ab859af5f1ce</errorID>
      <errorWord>"</errorWord>
      <group>L1_Format</group>
      <groupName>格式问题</groupName>
      <ability>L2_HalfPunc_CN</ability>
      <abilityName>全半角问题</abilityName>
      <candidateList>
        <item>”</item>
      </candidateList>
      <explain>文本全半角错误。</explain>
      <paraID>482340DF</paraID>
      <start>241</start>
      <end>242</end>
      <status>modified</status>
      <modifiedWord>”</modifiedWord>
      <trackRevisions>false</trackRevisions>
    </reviewItem>
    <reviewItem>
      <errorID>3a8f1429-bbe6-431a-9071-dbb08b2eb2f0</errorID>
      <errorWord>"</errorWord>
      <group>L1_Format</group>
      <groupName>格式问题</groupName>
      <ability>L2_HalfPunc_CN</ability>
      <abilityName>全半角问题</abilityName>
      <candidateList>
        <item>“</item>
      </candidateList>
      <explain>文本全半角错误。</explain>
      <paraID>482340DF</paraID>
      <start>268</start>
      <end>269</end>
      <status>modified</status>
      <modifiedWord>“</modifiedWord>
      <trackRevisions>false</trackRevisions>
    </reviewItem>
    <reviewItem>
      <errorID>db5fa531-c28a-4715-b3d9-566030c63738</errorID>
      <errorWord>"</errorWord>
      <group>L1_Format</group>
      <groupName>格式问题</groupName>
      <ability>L2_HalfPunc_CN</ability>
      <abilityName>全半角问题</abilityName>
      <candidateList>
        <item>”</item>
      </candidateList>
      <explain>文本全半角错误。</explain>
      <paraID>482340DF</paraID>
      <start>276</start>
      <end>277</end>
      <status>modified</status>
      <modifiedWord>”</modifiedWord>
      <trackRevisions>false</trackRevisions>
    </reviewItem>
    <reviewItem>
      <errorID>4650df99-caf5-4ac7-b666-03020c2414b3</errorID>
      <errorWord>"</errorWord>
      <group>L1_Format</group>
      <groupName>格式问题</groupName>
      <ability>L2_HalfPunc_CN</ability>
      <abilityName>全半角问题</abilityName>
      <candidateList>
        <item>“</item>
      </candidateList>
      <explain>文本全半角错误。</explain>
      <paraID>181E297D</paraID>
      <start>1</start>
      <end>2</end>
      <status>modified</status>
      <modifiedWord>“</modifiedWord>
      <trackRevisions>false</trackRevisions>
    </reviewItem>
    <reviewItem>
      <errorID>3fd7afaa-0bb9-4c28-9aac-1fc559491731</errorID>
      <errorWord>"</errorWord>
      <group>L1_Format</group>
      <groupName>格式问题</groupName>
      <ability>L2_HalfPunc_CN</ability>
      <abilityName>全半角问题</abilityName>
      <candidateList>
        <item>”</item>
      </candidateList>
      <explain>文本全半角错误。</explain>
      <paraID>181E297D</paraID>
      <start>6</start>
      <end>7</end>
      <status>modified</status>
      <modifiedWord>”</modifiedWord>
      <trackRevisions>false</trackRevisions>
    </reviewItem>
    <reviewItem>
      <errorID>d81b2881-76f2-47d9-bffd-d6b8111a4e3b</errorID>
      <errorWord>"</errorWord>
      <group>L1_Format</group>
      <groupName>格式问题</groupName>
      <ability>L2_HalfPunc_CN</ability>
      <abilityName>全半角问题</abilityName>
      <candidateList>
        <item>“</item>
      </candidateList>
      <explain>文本全半角错误。</explain>
      <paraID>181E297D</paraID>
      <start>29</start>
      <end>30</end>
      <status>modified</status>
      <modifiedWord>“</modifiedWord>
      <trackRevisions>false</trackRevisions>
    </reviewItem>
    <reviewItem>
      <errorID>fd32411a-f3b6-457d-91e4-c177dfa23777</errorID>
      <errorWord>"</errorWord>
      <group>L1_Format</group>
      <groupName>格式问题</groupName>
      <ability>L2_HalfPunc_CN</ability>
      <abilityName>全半角问题</abilityName>
      <candidateList>
        <item>”</item>
      </candidateList>
      <explain>文本全半角错误。</explain>
      <paraID>181E297D</paraID>
      <start>34</start>
      <end>35</end>
      <status>modified</status>
      <modifiedWord>”</modifiedWord>
      <trackRevisions>false</trackRevisions>
    </reviewItem>
    <reviewItem>
      <errorID>0bee88d5-17bd-4b76-a6e6-956bee096b28</errorID>
      <errorWord>"</errorWord>
      <group>L1_Format</group>
      <groupName>格式问题</groupName>
      <ability>L2_HalfPunc_CN</ability>
      <abilityName>全半角问题</abilityName>
      <candidateList>
        <item>“</item>
      </candidateList>
      <explain>文本全半角错误。</explain>
      <paraID>181E297D</paraID>
      <start>46</start>
      <end>47</end>
      <status>modified</status>
      <modifiedWord>“</modifiedWord>
      <trackRevisions>false</trackRevisions>
    </reviewItem>
    <reviewItem>
      <errorID>2ecae13d-cf9a-471f-9210-d64aa865a6a8</errorID>
      <errorWord>"</errorWord>
      <group>L1_Format</group>
      <groupName>格式问题</groupName>
      <ability>L2_HalfPunc_CN</ability>
      <abilityName>全半角问题</abilityName>
      <candidateList>
        <item>”</item>
      </candidateList>
      <explain>文本全半角错误。</explain>
      <paraID>181E297D</paraID>
      <start>49</start>
      <end>50</end>
      <status>modified</status>
      <modifiedWord>”</modifiedWord>
      <trackRevisions>false</trackRevisions>
    </reviewItem>
    <reviewItem>
      <errorID>a77e02c0-e1f4-4a99-b148-5aacb0c005be</errorID>
      <errorWord>"</errorWord>
      <group>L1_Format</group>
      <groupName>格式问题</groupName>
      <ability>L2_HalfPunc_CN</ability>
      <abilityName>全半角问题</abilityName>
      <candidateList>
        <item>“</item>
      </candidateList>
      <explain>文本全半角错误。</explain>
      <paraID>181E297D</paraID>
      <start>64</start>
      <end>65</end>
      <status>modified</status>
      <modifiedWord>“</modifiedWord>
      <trackRevisions>false</trackRevisions>
    </reviewItem>
    <reviewItem>
      <errorID>d9a7a9d5-d1f7-406a-9ff6-5fbbee9856a5</errorID>
      <errorWord>"</errorWord>
      <group>L1_Format</group>
      <groupName>格式问题</groupName>
      <ability>L2_HalfPunc_CN</ability>
      <abilityName>全半角问题</abilityName>
      <candidateList>
        <item>”</item>
      </candidateList>
      <explain>文本全半角错误。</explain>
      <paraID>181E297D</paraID>
      <start>67</start>
      <end>68</end>
      <status>modified</status>
      <modifiedWord>”</modifiedWord>
      <trackRevisions>false</trackRevisions>
    </reviewItem>
    <reviewItem>
      <errorID>92de5833-009d-44a2-84e3-ad8833d3662b</errorID>
      <errorWord>"</errorWord>
      <group>L1_Format</group>
      <groupName>格式问题</groupName>
      <ability>L2_HalfPunc_CN</ability>
      <abilityName>全半角问题</abilityName>
      <candidateList>
        <item>“</item>
      </candidateList>
      <explain>文本全半角错误。</explain>
      <paraID>181E297D</paraID>
      <start>95</start>
      <end>96</end>
      <status>modified</status>
      <modifiedWord>“</modifiedWord>
      <trackRevisions>false</trackRevisions>
    </reviewItem>
    <reviewItem>
      <errorID>cf39a8b1-615e-4fbd-acd7-d499156a91e3</errorID>
      <errorWord>"</errorWord>
      <group>L1_Format</group>
      <groupName>格式问题</groupName>
      <ability>L2_HalfPunc_CN</ability>
      <abilityName>全半角问题</abilityName>
      <candidateList>
        <item>”</item>
      </candidateList>
      <explain>文本全半角错误。</explain>
      <paraID>181E297D</paraID>
      <start>98</start>
      <end>99</end>
      <status>modified</status>
      <modifiedWord>”</modifiedWord>
      <trackRevisions>false</trackRevisions>
    </reviewItem>
    <reviewItem>
      <errorID>9e5cf32f-2f8e-4360-8666-487639a0cc30</errorID>
      <errorWord>"</errorWord>
      <group>L1_Format</group>
      <groupName>格式问题</groupName>
      <ability>L2_HalfPunc_CN</ability>
      <abilityName>全半角问题</abilityName>
      <candidateList>
        <item>“</item>
      </candidateList>
      <explain>文本全半角错误。</explain>
      <paraID>181E297D</paraID>
      <start>136</start>
      <end>137</end>
      <status>modified</status>
      <modifiedWord>“</modifiedWord>
      <trackRevisions>false</trackRevisions>
    </reviewItem>
    <reviewItem>
      <errorID>fa77a14b-b289-497c-8453-d4a31c9bd7ef</errorID>
      <errorWord>"</errorWord>
      <group>L1_Format</group>
      <groupName>格式问题</groupName>
      <ability>L2_HalfPunc_CN</ability>
      <abilityName>全半角问题</abilityName>
      <candidateList>
        <item>”</item>
      </candidateList>
      <explain>文本全半角错误。</explain>
      <paraID>181E297D</paraID>
      <start>139</start>
      <end>140</end>
      <status>modified</status>
      <modifiedWord>”</modifiedWord>
      <trackRevisions>false</trackRevisions>
    </reviewItem>
    <reviewItem>
      <errorID>2f51c5e7-d7d6-43a2-804d-ec2d5bf8eb02</errorID>
      <errorWord>"</errorWord>
      <group>L1_Format</group>
      <groupName>格式问题</groupName>
      <ability>L2_HalfPunc_CN</ability>
      <abilityName>全半角问题</abilityName>
      <candidateList>
        <item>“</item>
      </candidateList>
      <explain>文本全半角错误。</explain>
      <paraID>181E297D</paraID>
      <start>207</start>
      <end>208</end>
      <status>modified</status>
      <modifiedWord>“</modifiedWord>
      <trackRevisions>false</trackRevisions>
    </reviewItem>
    <reviewItem>
      <errorID>4b4379e0-66dd-4e38-89e8-6c55b3bccece</errorID>
      <errorWord>"</errorWord>
      <group>L1_Format</group>
      <groupName>格式问题</groupName>
      <ability>L2_HalfPunc_CN</ability>
      <abilityName>全半角问题</abilityName>
      <candidateList>
        <item>”</item>
      </candidateList>
      <explain>文本全半角错误。</explain>
      <paraID>181E297D</paraID>
      <start>214</start>
      <end>215</end>
      <status>modified</status>
      <modifiedWord>”</modifiedWord>
      <trackRevisions>false</trackRevisions>
    </reviewItem>
    <reviewItem>
      <errorID>35e9e15a-709d-4623-bb6f-abd22804698e</errorID>
      <errorWord>-</errorWord>
      <group>L1_Format</group>
      <groupName>格式问题</groupName>
      <ability>L2_HalfPunc_CN</ability>
      <abilityName>全半角问题</abilityName>
      <candidateList>
        <item>－</item>
      </candidateList>
      <explain>文本全半角错误。</explain>
      <paraID>57FD3269</paraID>
      <start>41</start>
      <end>42</end>
      <status>modified</status>
      <modifiedWord>－</modifiedWord>
      <trackRevisions>false</trackRevisions>
    </reviewItem>
    <reviewItem>
      <errorID>7636da89-b6d7-4d7d-9c4f-acd87495cd02</errorID>
      <errorWord>-</errorWord>
      <group>L1_Format</group>
      <groupName>格式问题</groupName>
      <ability>L2_HalfPunc_CN</ability>
      <abilityName>全半角问题</abilityName>
      <candidateList>
        <item>－</item>
      </candidateList>
      <explain>文本全半角错误。</explain>
      <paraID>57FD3269</paraID>
      <start>92</start>
      <end>93</end>
      <status>modified</status>
      <modifiedWord>－</modifiedWord>
      <trackRevisions>false</trackRevisions>
    </reviewItem>
    <reviewItem>
      <errorID>de97bb3b-8e84-4512-b14f-4bb7a6f5e42d</errorID>
      <errorWord>"</errorWord>
      <group>L1_Format</group>
      <groupName>格式问题</groupName>
      <ability>L2_HalfPunc_CN</ability>
      <abilityName>全半角问题</abilityName>
      <candidateList>
        <item>“</item>
      </candidateList>
      <explain>文本全半角错误。</explain>
      <paraID>57FD3269</paraID>
      <start>111</start>
      <end>112</end>
      <status>modified</status>
      <modifiedWord>“</modifiedWord>
      <trackRevisions>false</trackRevisions>
    </reviewItem>
    <reviewItem>
      <errorID>67f6ddb5-8e72-4a65-823a-6ccaa2d24688</errorID>
      <errorWord>"</errorWord>
      <group>L1_Format</group>
      <groupName>格式问题</groupName>
      <ability>L2_HalfPunc_CN</ability>
      <abilityName>全半角问题</abilityName>
      <candidateList>
        <item>”</item>
      </candidateList>
      <explain>文本全半角错误。</explain>
      <paraID>57FD3269</paraID>
      <start>119</start>
      <end>120</end>
      <status>modified</status>
      <modifiedWord>”</modifiedWord>
      <trackRevisions>false</trackRevisions>
    </reviewItem>
    <reviewItem>
      <errorID>e7d28081-0cc6-40e6-a70a-b623131a6a17</errorID>
      <errorWord>"</errorWord>
      <group>L1_Format</group>
      <groupName>格式问题</groupName>
      <ability>L2_HalfPunc_CN</ability>
      <abilityName>全半角问题</abilityName>
      <candidateList>
        <item>“</item>
      </candidateList>
      <explain>文本全半角错误。</explain>
      <paraID>7DF48A85</paraID>
      <start>63</start>
      <end>64</end>
      <status>modified</status>
      <modifiedWord>“</modifiedWord>
      <trackRevisions>false</trackRevisions>
    </reviewItem>
    <reviewItem>
      <errorID>5d0ff2de-fd07-4b28-a3c0-9e0fe23d8d03</errorID>
      <errorWord>"</errorWord>
      <group>L1_Format</group>
      <groupName>格式问题</groupName>
      <ability>L2_HalfPunc_CN</ability>
      <abilityName>全半角问题</abilityName>
      <candidateList>
        <item>”</item>
      </candidateList>
      <explain>文本全半角错误。</explain>
      <paraID>7DF48A85</paraID>
      <start>68</start>
      <end>69</end>
      <status>modified</status>
      <modifiedWord>”</modifiedWord>
      <trackRevisions>false</trackRevisions>
    </reviewItem>
    <reviewItem>
      <errorID>61d58568-29c4-4066-95a2-2cf27af6f4b4</errorID>
      <errorWord>"</errorWord>
      <group>L1_Format</group>
      <groupName>格式问题</groupName>
      <ability>L2_HalfPunc_CN</ability>
      <abilityName>全半角问题</abilityName>
      <candidateList>
        <item>“</item>
      </candidateList>
      <explain>文本全半角错误。</explain>
      <paraID>7DF48A85</paraID>
      <start>93</start>
      <end>94</end>
      <status>modified</status>
      <modifiedWord>“</modifiedWord>
      <trackRevisions>false</trackRevisions>
    </reviewItem>
    <reviewItem>
      <errorID>8dfb7149-d147-45b6-8c72-4ce24ff19cfb</errorID>
      <errorWord>"</errorWord>
      <group>L1_Format</group>
      <groupName>格式问题</groupName>
      <ability>L2_HalfPunc_CN</ability>
      <abilityName>全半角问题</abilityName>
      <candidateList>
        <item>”</item>
      </candidateList>
      <explain>文本全半角错误。</explain>
      <paraID>7DF48A85</paraID>
      <start>98</start>
      <end>99</end>
      <status>modified</status>
      <modifiedWord>”</modifiedWord>
      <trackRevisions>false</trackRevisions>
    </reviewItem>
    <reviewItem>
      <errorID>6a94b73d-965b-4128-b4b9-126fdf5d68a9</errorID>
      <errorWord>"</errorWord>
      <group>L1_Format</group>
      <groupName>格式问题</groupName>
      <ability>L2_HalfPunc_CN</ability>
      <abilityName>全半角问题</abilityName>
      <candidateList>
        <item>“</item>
      </candidateList>
      <explain>文本全半角错误。</explain>
      <paraID>7DF48A85</paraID>
      <start>127</start>
      <end>128</end>
      <status>modified</status>
      <modifiedWord>“</modifiedWord>
      <trackRevisions>false</trackRevisions>
    </reviewItem>
    <reviewItem>
      <errorID>c0de36eb-adff-4208-87e4-ce5218773ad7</errorID>
      <errorWord>"</errorWord>
      <group>L1_Format</group>
      <groupName>格式问题</groupName>
      <ability>L2_HalfPunc_CN</ability>
      <abilityName>全半角问题</abilityName>
      <candidateList>
        <item>”</item>
      </candidateList>
      <explain>文本全半角错误。</explain>
      <paraID>7DF48A85</paraID>
      <start>130</start>
      <end>131</end>
      <status>modified</status>
      <modifiedWord>”</modifiedWord>
      <trackRevisions>false</trackRevisions>
    </reviewItem>
    <reviewItem>
      <errorID>501297d2-75a6-406c-bfa2-213c737cdb8b</errorID>
      <errorWord>"</errorWord>
      <group>L1_Format</group>
      <groupName>格式问题</groupName>
      <ability>L2_HalfPunc_CN</ability>
      <abilityName>全半角问题</abilityName>
      <candidateList>
        <item>“</item>
      </candidateList>
      <explain>文本全半角错误。</explain>
      <paraID>7DF48A85</paraID>
      <start>141</start>
      <end>142</end>
      <status>modified</status>
      <modifiedWord>“</modifiedWord>
      <trackRevisions>false</trackRevisions>
    </reviewItem>
    <reviewItem>
      <errorID>68cd7b68-4ec7-4b39-99b5-b982ccde1d88</errorID>
      <errorWord>"</errorWord>
      <group>L1_Format</group>
      <groupName>格式问题</groupName>
      <ability>L2_HalfPunc_CN</ability>
      <abilityName>全半角问题</abilityName>
      <candidateList>
        <item>”</item>
      </candidateList>
      <explain>文本全半角错误。</explain>
      <paraID>7DF48A85</paraID>
      <start>144</start>
      <end>145</end>
      <status>modified</status>
      <modifiedWord>”</modifiedWord>
      <trackRevisions>false</trackRevisions>
    </reviewItem>
    <reviewItem>
      <errorID>6b8f813c-a72b-48ac-87cb-7dfd9f1aa911</errorID>
      <errorWord>"</errorWord>
      <group>L1_Format</group>
      <groupName>格式问题</groupName>
      <ability>L2_HalfPunc_CN</ability>
      <abilityName>全半角问题</abilityName>
      <candidateList>
        <item>“</item>
      </candidateList>
      <explain>文本全半角错误。</explain>
      <paraID>7DF48A85</paraID>
      <start>217</start>
      <end>218</end>
      <status>modified</status>
      <modifiedWord>“</modifiedWord>
      <trackRevisions>false</trackRevisions>
    </reviewItem>
    <reviewItem>
      <errorID>fff1126c-1c0f-480f-b23c-a5279d65aea8</errorID>
      <errorWord>"</errorWord>
      <group>L1_Format</group>
      <groupName>格式问题</groupName>
      <ability>L2_HalfPunc_CN</ability>
      <abilityName>全半角问题</abilityName>
      <candidateList>
        <item>”</item>
      </candidateList>
      <explain>文本全半角错误。</explain>
      <paraID>7DF48A85</paraID>
      <start>220</start>
      <end>221</end>
      <status>modified</status>
      <modifiedWord>”</modifiedWord>
      <trackRevisions>false</trackRevisions>
    </reviewItem>
    <reviewItem>
      <errorID>9be1f855-1ed9-4c99-b553-91567dc12912</errorID>
      <errorWord>"</errorWord>
      <group>L1_Format</group>
      <groupName>格式问题</groupName>
      <ability>L2_HalfPunc_CN</ability>
      <abilityName>全半角问题</abilityName>
      <candidateList>
        <item>“</item>
      </candidateList>
      <explain>文本全半角错误。</explain>
      <paraID>7DF48A85</paraID>
      <start>241</start>
      <end>242</end>
      <status>modified</status>
      <modifiedWord>“</modifiedWord>
      <trackRevisions>false</trackRevisions>
    </reviewItem>
    <reviewItem>
      <errorID>8691ac25-3f96-4e74-80f4-118b43dd83bd</errorID>
      <errorWord>"</errorWord>
      <group>L1_Format</group>
      <groupName>格式问题</groupName>
      <ability>L2_HalfPunc_CN</ability>
      <abilityName>全半角问题</abilityName>
      <candidateList>
        <item>”</item>
      </candidateList>
      <explain>文本全半角错误。</explain>
      <paraID>7DF48A85</paraID>
      <start>244</start>
      <end>245</end>
      <status>modified</status>
      <modifiedWord>”</modifiedWord>
      <trackRevisions>false</trackRevisions>
    </reviewItem>
    <reviewItem>
      <errorID>a7ed4c45-657b-49ef-bbd2-b23ff1cfc090</errorID>
      <errorWord>"</errorWord>
      <group>L1_Format</group>
      <groupName>格式问题</groupName>
      <ability>L2_HalfPunc_CN</ability>
      <abilityName>全半角问题</abilityName>
      <candidateList>
        <item>“</item>
      </candidateList>
      <explain>文本全半角错误。</explain>
      <paraID>7F4B8135</paraID>
      <start>42</start>
      <end>43</end>
      <status>modified</status>
      <modifiedWord>“</modifiedWord>
      <trackRevisions>false</trackRevisions>
    </reviewItem>
    <reviewItem>
      <errorID>52f0af97-5d1f-4d8a-a886-3c42f511811f</errorID>
      <errorWord>"</errorWord>
      <group>L1_Format</group>
      <groupName>格式问题</groupName>
      <ability>L2_HalfPunc_CN</ability>
      <abilityName>全半角问题</abilityName>
      <candidateList>
        <item>”</item>
      </candidateList>
      <explain>文本全半角错误。</explain>
      <paraID>7F4B8135</paraID>
      <start>49</start>
      <end>50</end>
      <status>modified</status>
      <modifiedWord>”</modifiedWord>
      <trackRevisions>false</trackRevisions>
    </reviewItem>
    <reviewItem>
      <errorID>79563180-e898-4209-88fb-f17489d930d5</errorID>
      <errorWord>"</errorWord>
      <group>L1_Format</group>
      <groupName>格式问题</groupName>
      <ability>L2_HalfPunc_CN</ability>
      <abilityName>全半角问题</abilityName>
      <candidateList>
        <item>“</item>
      </candidateList>
      <explain>文本全半角错误。</explain>
      <paraID>7F4B8135</paraID>
      <start>99</start>
      <end>100</end>
      <status>modified</status>
      <modifiedWord>“</modifiedWord>
      <trackRevisions>false</trackRevisions>
    </reviewItem>
    <reviewItem>
      <errorID>bf69680a-6e83-48d8-bb88-8954d7ee92ff</errorID>
      <errorWord>"</errorWord>
      <group>L1_Format</group>
      <groupName>格式问题</groupName>
      <ability>L2_HalfPunc_CN</ability>
      <abilityName>全半角问题</abilityName>
      <candidateList>
        <item>”</item>
      </candidateList>
      <explain>文本全半角错误。</explain>
      <paraID>7F4B8135</paraID>
      <start>105</start>
      <end>106</end>
      <status>modified</status>
      <modifiedWord>”</modifiedWord>
      <trackRevisions>false</trackRevisions>
    </reviewItem>
    <reviewItem>
      <errorID>385b297e-a8d8-4ccc-b514-fbcc142fdf85</errorID>
      <errorWord>-</errorWord>
      <group>L1_Format</group>
      <groupName>格式问题</groupName>
      <ability>L2_HalfPunc_CN</ability>
      <abilityName>全半角问题</abilityName>
      <candidateList>
        <item>－</item>
      </candidateList>
      <explain>文本全半角错误。</explain>
      <paraID>7F4B8135</paraID>
      <start>165</start>
      <end>166</end>
      <status>modified</status>
      <modifiedWord>－</modifiedWord>
      <trackRevisions>false</trackRevisions>
    </reviewItem>
    <reviewItem>
      <errorID>6420f958-c9ce-4156-bec7-999696369e10</errorID>
      <errorWord>"</errorWord>
      <group>L1_Format</group>
      <groupName>格式问题</groupName>
      <ability>L2_HalfPunc_CN</ability>
      <abilityName>全半角问题</abilityName>
      <candidateList>
        <item>“</item>
      </candidateList>
      <explain>文本全半角错误。</explain>
      <paraID>2D85CC90</paraID>
      <start>55</start>
      <end>56</end>
      <status>modified</status>
      <modifiedWord>“</modifiedWord>
      <trackRevisions>false</trackRevisions>
    </reviewItem>
    <reviewItem>
      <errorID>ddc89421-5a92-4a9f-9c16-cb0eeaf2c0de</errorID>
      <errorWord>"</errorWord>
      <group>L1_Format</group>
      <groupName>格式问题</groupName>
      <ability>L2_HalfPunc_CN</ability>
      <abilityName>全半角问题</abilityName>
      <candidateList>
        <item>”</item>
      </candidateList>
      <explain>文本全半角错误。</explain>
      <paraID>2D85CC90</paraID>
      <start>60</start>
      <end>61</end>
      <status>modified</status>
      <modifiedWord>”</modifiedWord>
      <trackRevisions>false</trackRevisions>
    </reviewItem>
    <reviewItem>
      <errorID>de7922db-2ad7-4aca-9ab7-57e07f573ccc</errorID>
      <errorWord>"</errorWord>
      <group>L1_Format</group>
      <groupName>格式问题</groupName>
      <ability>L2_HalfPunc_CN</ability>
      <abilityName>全半角问题</abilityName>
      <candidateList>
        <item>“</item>
      </candidateList>
      <explain>文本全半角错误。</explain>
      <paraID>2D85CC90</paraID>
      <start>86</start>
      <end>87</end>
      <status>modified</status>
      <modifiedWord>“</modifiedWord>
      <trackRevisions>false</trackRevisions>
    </reviewItem>
    <reviewItem>
      <errorID>7452acd1-dc12-4bd0-a05a-f093e5afca05</errorID>
      <errorWord>"</errorWord>
      <group>L1_Format</group>
      <groupName>格式问题</groupName>
      <ability>L2_HalfPunc_CN</ability>
      <abilityName>全半角问题</abilityName>
      <candidateList>
        <item>”</item>
      </candidateList>
      <explain>文本全半角错误。</explain>
      <paraID>2D85CC90</paraID>
      <start>89</start>
      <end>90</end>
      <status>modified</status>
      <modifiedWord>”</modifiedWord>
      <trackRevisions>false</trackRevisions>
    </reviewItem>
    <reviewItem>
      <errorID>c556e58e-013d-4205-8f29-44a6b678d2b3</errorID>
      <errorWord>"</errorWord>
      <group>L1_Format</group>
      <groupName>格式问题</groupName>
      <ability>L2_HalfPunc_CN</ability>
      <abilityName>全半角问题</abilityName>
      <candidateList>
        <item>“</item>
      </candidateList>
      <explain>文本全半角错误。</explain>
      <paraID>2D85CC90</paraID>
      <start>91</start>
      <end>92</end>
      <status>modified</status>
      <modifiedWord>“</modifiedWord>
      <trackRevisions>false</trackRevisions>
    </reviewItem>
    <reviewItem>
      <errorID>22a6270e-22c5-4311-92a6-fcd159af97ef</errorID>
      <errorWord>"</errorWord>
      <group>L1_Format</group>
      <groupName>格式问题</groupName>
      <ability>L2_HalfPunc_CN</ability>
      <abilityName>全半角问题</abilityName>
      <candidateList>
        <item>”</item>
      </candidateList>
      <explain>文本全半角错误。</explain>
      <paraID>2D85CC90</paraID>
      <start>94</start>
      <end>95</end>
      <status>modified</status>
      <modifiedWord>”</modifiedWord>
      <trackRevisions>false</trackRevisions>
    </reviewItem>
    <reviewItem>
      <errorID>bda63a84-4c55-4834-b78c-24daa75065f0</errorID>
      <errorWord>"</errorWord>
      <group>L1_Format</group>
      <groupName>格式问题</groupName>
      <ability>L2_HalfPunc_CN</ability>
      <abilityName>全半角问题</abilityName>
      <candidateList>
        <item>“</item>
      </candidateList>
      <explain>文本全半角错误。</explain>
      <paraID>48CFBEDD</paraID>
      <start>152</start>
      <end>153</end>
      <status>modified</status>
      <modifiedWord>“</modifiedWord>
      <trackRevisions>false</trackRevisions>
    </reviewItem>
    <reviewItem>
      <errorID>a10d76e3-db08-49e0-a56b-c95cbf44d6f4</errorID>
      <errorWord>"</errorWord>
      <group>L1_Format</group>
      <groupName>格式问题</groupName>
      <ability>L2_HalfPunc_CN</ability>
      <abilityName>全半角问题</abilityName>
      <candidateList>
        <item>”</item>
      </candidateList>
      <explain>文本全半角错误。</explain>
      <paraID>48CFBEDD</paraID>
      <start>159</start>
      <end>160</end>
      <status>modified</status>
      <modifiedWord>”</modifiedWord>
      <trackRevisions>false</trackRevisions>
    </reviewItem>
    <reviewItem>
      <errorID>76def26c-01f9-4f3c-82ba-374e727997ef</errorID>
      <errorWord>"</errorWord>
      <group>L1_Format</group>
      <groupName>格式问题</groupName>
      <ability>L2_HalfPunc_CN</ability>
      <abilityName>全半角问题</abilityName>
      <candidateList>
        <item>“</item>
      </candidateList>
      <explain>文本全半角错误。</explain>
      <paraID>48CFBEDD</paraID>
      <start>162</start>
      <end>163</end>
      <status>modified</status>
      <modifiedWord>“</modifiedWord>
      <trackRevisions>false</trackRevisions>
    </reviewItem>
    <reviewItem>
      <errorID>fd162c49-dc10-4974-962f-fed776b75bdb</errorID>
      <errorWord>"</errorWord>
      <group>L1_Format</group>
      <groupName>格式问题</groupName>
      <ability>L2_HalfPunc_CN</ability>
      <abilityName>全半角问题</abilityName>
      <candidateList>
        <item>”</item>
      </candidateList>
      <explain>文本全半角错误。</explain>
      <paraID>48CFBEDD</paraID>
      <start>167</start>
      <end>168</end>
      <status>modified</status>
      <modifiedWord>”</modifiedWord>
      <trackRevisions>false</trackRevisions>
    </reviewItem>
    <reviewItem>
      <errorID>ea09fc9f-9c46-479c-a930-643a313d5846</errorID>
      <errorWord>"</errorWord>
      <group>L1_Format</group>
      <groupName>格式问题</groupName>
      <ability>L2_HalfPunc_CN</ability>
      <abilityName>全半角问题</abilityName>
      <candidateList>
        <item>“</item>
      </candidateList>
      <explain>文本全半角错误。</explain>
      <paraID>134E9CA9</paraID>
      <start>111</start>
      <end>112</end>
      <status>modified</status>
      <modifiedWord>“</modifiedWord>
      <trackRevisions>false</trackRevisions>
    </reviewItem>
    <reviewItem>
      <errorID>d0bf417e-7808-4403-b30c-c774159bf185</errorID>
      <errorWord>"</errorWord>
      <group>L1_Format</group>
      <groupName>格式问题</groupName>
      <ability>L2_HalfPunc_CN</ability>
      <abilityName>全半角问题</abilityName>
      <candidateList>
        <item>”</item>
      </candidateList>
      <explain>文本全半角错误。</explain>
      <paraID>134E9CA9</paraID>
      <start>116</start>
      <end>117</end>
      <status>modified</status>
      <modifiedWord>”</modifiedWord>
      <trackRevisions>false</trackRevisions>
    </reviewItem>
    <reviewItem>
      <errorID>88dfc34f-a0b0-4ed2-86eb-21bc88f43e17</errorID>
      <errorWord>1980年代</errorWord>
      <group>L1_Knowledge</group>
      <groupName>知识性问题</groupName>
      <ability>L2_Time</ability>
      <abilityName>日期时间</abilityName>
      <candidateList>
        <item>20世纪80年代</item>
      </candidateList>
      <explain>年代表述建议使用世纪+年代的格式。</explain>
      <paraID>3DA26DD4</paraID>
      <start>0</start>
      <end>6</end>
      <status>unmodified</status>
      <modifiedWord/>
      <trackRevisions>false</trackRevisions>
    </reviewItem>
    <reviewItem>
      <errorID>63f2e078-afb3-4ada-b26e-1bacab5d0989</errorID>
      <errorWord>"</errorWord>
      <group>L1_Format</group>
      <groupName>格式问题</groupName>
      <ability>L2_HalfPunc_CN</ability>
      <abilityName>全半角问题</abilityName>
      <candidateList>
        <item>“</item>
      </candidateList>
      <explain>文本全半角错误。</explain>
      <paraID>3DA26DD4</paraID>
      <start>59</start>
      <end>60</end>
      <status>modified</status>
      <modifiedWord>“</modifiedWord>
      <trackRevisions>false</trackRevisions>
    </reviewItem>
    <reviewItem>
      <errorID>7c5f9c6a-aea6-45f7-80aa-2d9165b6cd10</errorID>
      <errorWord>"</errorWord>
      <group>L1_Format</group>
      <groupName>格式问题</groupName>
      <ability>L2_HalfPunc_CN</ability>
      <abilityName>全半角问题</abilityName>
      <candidateList>
        <item>”</item>
      </candidateList>
      <explain>文本全半角错误。</explain>
      <paraID>3DA26DD4</paraID>
      <start>65</start>
      <end>66</end>
      <status>modified</status>
      <modifiedWord>”</modifiedWord>
      <trackRevisions>false</trackRevisions>
    </reviewItem>
    <reviewItem>
      <errorID>fc0f129d-41db-4144-826f-38799545b319</errorID>
      <errorWord>"</errorWord>
      <group>L1_Format</group>
      <groupName>格式问题</groupName>
      <ability>L2_HalfPunc_CN</ability>
      <abilityName>全半角问题</abilityName>
      <candidateList>
        <item>“</item>
      </candidateList>
      <explain>文本全半角错误。</explain>
      <paraID>3DA26DD4</paraID>
      <start>75</start>
      <end>76</end>
      <status>modified</status>
      <modifiedWord>“</modifiedWord>
      <trackRevisions>false</trackRevisions>
    </reviewItem>
    <reviewItem>
      <errorID>09aa9b06-7cae-4065-884d-0e9fc06a91c6</errorID>
      <errorWord>"</errorWord>
      <group>L1_Format</group>
      <groupName>格式问题</groupName>
      <ability>L2_HalfPunc_CN</ability>
      <abilityName>全半角问题</abilityName>
      <candidateList>
        <item>”</item>
      </candidateList>
      <explain>文本全半角错误。</explain>
      <paraID>3DA26DD4</paraID>
      <start>79</start>
      <end>80</end>
      <status>modified</status>
      <modifiedWord>”</modifiedWord>
      <trackRevisions>false</trackRevisions>
    </reviewItem>
    <reviewItem>
      <errorID>827d8cb5-4bc0-4e9b-bbe5-39e1bcbc22b0</errorID>
      <errorWord>1990年代</errorWord>
      <group>L1_Knowledge</group>
      <groupName>知识性问题</groupName>
      <ability>L2_Time</ability>
      <abilityName>日期时间</abilityName>
      <candidateList>
        <item>20世纪90年代</item>
      </candidateList>
      <explain>年代表述建议使用世纪+年代的格式。</explain>
      <paraID>3DA26DD4</paraID>
      <start>102</start>
      <end>108</end>
      <status>unmodified</status>
      <modifiedWord/>
      <trackRevisions>false</trackRevisions>
    </reviewItem>
    <reviewItem>
      <errorID>fa4e44d3-0e88-45ca-8f1a-19bc69f4ac7b</errorID>
      <errorWord>"</errorWord>
      <group>L1_Format</group>
      <groupName>格式问题</groupName>
      <ability>L2_HalfPunc_CN</ability>
      <abilityName>全半角问题</abilityName>
      <candidateList>
        <item>“</item>
      </candidateList>
      <explain>文本全半角错误。</explain>
      <paraID>3DA26DD4</paraID>
      <start>115</start>
      <end>116</end>
      <status>modified</status>
      <modifiedWord>“</modifiedWord>
      <trackRevisions>false</trackRevisions>
    </reviewItem>
    <reviewItem>
      <errorID>1001910d-0942-4780-ae12-07edbf278a30</errorID>
      <errorWord>"</errorWord>
      <group>L1_Format</group>
      <groupName>格式问题</groupName>
      <ability>L2_HalfPunc_CN</ability>
      <abilityName>全半角问题</abilityName>
      <candidateList>
        <item>”</item>
      </candidateList>
      <explain>文本全半角错误。</explain>
      <paraID>3DA26DD4</paraID>
      <start>123</start>
      <end>124</end>
      <status>modified</status>
      <modifiedWord>”</modifiedWord>
      <trackRevisions>false</trackRevisions>
    </reviewItem>
    <reviewItem>
      <errorID>439d06b6-e159-47d6-b51a-ee9f11d35dde</errorID>
      <errorWord>"</errorWord>
      <group>L1_Format</group>
      <groupName>格式问题</groupName>
      <ability>L2_HalfPunc_CN</ability>
      <abilityName>全半角问题</abilityName>
      <candidateList>
        <item>“</item>
      </candidateList>
      <explain>文本全半角错误。</explain>
      <paraID>3DA26DD4</paraID>
      <start>149</start>
      <end>150</end>
      <status>modified</status>
      <modifiedWord>“</modifiedWord>
      <trackRevisions>false</trackRevisions>
    </reviewItem>
    <reviewItem>
      <errorID>600e5c20-2617-4da4-90b9-046f0b16ebf4</errorID>
      <errorWord>"</errorWord>
      <group>L1_Format</group>
      <groupName>格式问题</groupName>
      <ability>L2_HalfPunc_CN</ability>
      <abilityName>全半角问题</abilityName>
      <candidateList>
        <item>”</item>
      </candidateList>
      <explain>文本全半角错误。</explain>
      <paraID>3DA26DD4</paraID>
      <start>154</start>
      <end>155</end>
      <status>modified</status>
      <modifiedWord>”</modifiedWord>
      <trackRevisions>false</trackRevisions>
    </reviewItem>
    <reviewItem>
      <errorID>c48010a0-36de-437d-93fa-b78e530979d7</errorID>
      <errorWord>"</errorWord>
      <group>L1_Format</group>
      <groupName>格式问题</groupName>
      <ability>L2_HalfPunc_CN</ability>
      <abilityName>全半角问题</abilityName>
      <candidateList>
        <item>“</item>
      </candidateList>
      <explain>文本全半角错误。</explain>
      <paraID>3DA26DD4</paraID>
      <start>182</start>
      <end>183</end>
      <status>modified</status>
      <modifiedWord>“</modifiedWord>
      <trackRevisions>false</trackRevisions>
    </reviewItem>
    <reviewItem>
      <errorID>8f7fc5cc-d358-4ae9-bee5-395a7830614c</errorID>
      <errorWord>"</errorWord>
      <group>L1_Format</group>
      <groupName>格式问题</groupName>
      <ability>L2_HalfPunc_CN</ability>
      <abilityName>全半角问题</abilityName>
      <candidateList>
        <item>”</item>
      </candidateList>
      <explain>文本全半角错误。</explain>
      <paraID>3DA26DD4</paraID>
      <start>187</start>
      <end>188</end>
      <status>modified</status>
      <modifiedWord>”</modifiedWord>
      <trackRevisions>false</trackRevisions>
    </reviewItem>
    <reviewItem>
      <errorID>66326f8d-1768-4a9d-92ae-55d9d57b6b1c</errorID>
      <errorWord>"</errorWord>
      <group>L1_Format</group>
      <groupName>格式问题</groupName>
      <ability>L2_HalfPunc_CN</ability>
      <abilityName>全半角问题</abilityName>
      <candidateList>
        <item>“</item>
      </candidateList>
      <explain>文本全半角错误。</explain>
      <paraID>3DA26DD4</paraID>
      <start>193</start>
      <end>194</end>
      <status>modified</status>
      <modifiedWord>“</modifiedWord>
      <trackRevisions>false</trackRevisions>
    </reviewItem>
    <reviewItem>
      <errorID>9d0c11e7-7312-4c80-9ec1-7dbfb20a5b8f</errorID>
      <errorWord>"</errorWord>
      <group>L1_Format</group>
      <groupName>格式问题</groupName>
      <ability>L2_HalfPunc_CN</ability>
      <abilityName>全半角问题</abilityName>
      <candidateList>
        <item>”</item>
      </candidateList>
      <explain>文本全半角错误。</explain>
      <paraID>3DA26DD4</paraID>
      <start>198</start>
      <end>199</end>
      <status>modified</status>
      <modifiedWord>”</modifiedWord>
      <trackRevisions>false</trackRevisions>
    </reviewItem>
    <reviewItem>
      <errorID>c74085ce-6460-49fa-9ee8-c6fb6476c228</errorID>
      <errorWord>"</errorWord>
      <group>L1_Format</group>
      <groupName>格式问题</groupName>
      <ability>L2_HalfPunc_CN</ability>
      <abilityName>全半角问题</abilityName>
      <candidateList>
        <item>“</item>
      </candidateList>
      <explain>文本全半角错误。</explain>
      <paraID>217DB988</paraID>
      <start>22</start>
      <end>23</end>
      <status>modified</status>
      <modifiedWord>“</modifiedWord>
      <trackRevisions>false</trackRevisions>
    </reviewItem>
    <reviewItem>
      <errorID>8e021e1f-0a36-4219-a77a-9899b19b5b5c</errorID>
      <errorWord>"</errorWord>
      <group>L1_Format</group>
      <groupName>格式问题</groupName>
      <ability>L2_HalfPunc_CN</ability>
      <abilityName>全半角问题</abilityName>
      <candidateList>
        <item>”</item>
      </candidateList>
      <explain>文本全半角错误。</explain>
      <paraID>217DB988</paraID>
      <start>29</start>
      <end>30</end>
      <status>modified</status>
      <modifiedWord>”</modifiedWord>
      <trackRevisions>false</trackRevisions>
    </reviewItem>
    <reviewItem>
      <errorID>5b08dc56-8d9e-4bb1-8b65-a198a8182f46</errorID>
      <errorWord>,</errorWord>
      <group>L1_Format</group>
      <groupName>格式问题</groupName>
      <ability>L2_HalfPunc_CN</ability>
      <abilityName>全半角问题</abilityName>
      <candidateList>
        <item>，</item>
      </candidateList>
      <explain>文本全半角错误。</explain>
      <paraID>187F5DA9</paraID>
      <start>25</start>
      <end>26</end>
      <status>modified</status>
      <modifiedWord>，</modifiedWord>
      <trackRevisions>false</trackRevisions>
    </reviewItem>
    <reviewItem>
      <errorID>09f2daae-be8c-4f9f-a650-f7243d93b3ff</errorID>
      <errorWord>,</errorWord>
      <group>L1_Format</group>
      <groupName>格式问题</groupName>
      <ability>L2_HalfPunc_CN</ability>
      <abilityName>全半角问题</abilityName>
      <candidateList>
        <item>，</item>
      </candidateList>
      <explain>文本全半角错误。</explain>
      <paraID>187F5DA9</paraID>
      <start>36</start>
      <end>37</end>
      <status>modified</status>
      <modifiedWord>，</modifiedWord>
      <trackRevisions>false</trackRevisions>
    </reviewItem>
    <reviewItem>
      <errorID>750f7ee9-c1c9-4964-9373-61041256c74d</errorID>
      <errorWord>,</errorWord>
      <group>L1_Format</group>
      <groupName>格式问题</groupName>
      <ability>L2_HalfPunc_CN</ability>
      <abilityName>全半角问题</abilityName>
      <candidateList>
        <item>，</item>
      </candidateList>
      <explain>文本全半角错误。</explain>
      <paraID>187F5DA9</paraID>
      <start>47</start>
      <end>48</end>
      <status>modified</status>
      <modifiedWord>，</modifiedWord>
      <trackRevisions>false</trackRevisions>
    </reviewItem>
    <reviewItem>
      <errorID>cd6404d6-8fd9-4fc2-90ce-066121b113bf</errorID>
      <errorWord>,</errorWord>
      <group>L1_Format</group>
      <groupName>格式问题</groupName>
      <ability>L2_HalfPunc_CN</ability>
      <abilityName>全半角问题</abilityName>
      <candidateList>
        <item>，</item>
      </candidateList>
      <explain>文本全半角错误。</explain>
      <paraID>187F5DA9</paraID>
      <start>55</start>
      <end>56</end>
      <status>modified</status>
      <modifiedWord>，</modifiedWord>
      <trackRevisions>false</trackRevisions>
    </reviewItem>
    <reviewItem>
      <errorID>0df30607-a0ce-4c21-9f44-88672c9a136c</errorID>
      <errorWord>(</errorWord>
      <group>L1_Format</group>
      <groupName>格式问题</groupName>
      <ability>L2_HalfPunc_CN</ability>
      <abilityName>全半角问题</abilityName>
      <candidateList>
        <item>（</item>
      </candidateList>
      <explain>文本全半角错误。</explain>
      <paraID>49A052AB</paraID>
      <start>27</start>
      <end>28</end>
      <status>modified</status>
      <modifiedWord>（</modifiedWord>
      <trackRevisions>false</trackRevisions>
    </reviewItem>
    <reviewItem>
      <errorID>3faeb0f4-bbc6-4b04-b59f-7a55f5345da6</errorID>
      <errorWord>)</errorWord>
      <group>L1_Format</group>
      <groupName>格式问题</groupName>
      <ability>L2_HalfPunc_CN</ability>
      <abilityName>全半角问题</abilityName>
      <candidateList>
        <item>）</item>
      </candidateList>
      <explain>文本全半角错误。</explain>
      <paraID>49A052AB</paraID>
      <start>34</start>
      <end>35</end>
      <status>modified</status>
      <modifiedWord>）</modifiedWord>
      <trackRevisions>false</trackRevisions>
    </reviewItem>
    <reviewItem>
      <errorID>2f11277f-1618-4287-8648-8f40977cab8a</errorID>
      <errorWord>,</errorWord>
      <group>L1_Format</group>
      <groupName>格式问题</groupName>
      <ability>L2_HalfPunc_CN</ability>
      <abilityName>全半角问题</abilityName>
      <candidateList>
        <item>，</item>
      </candidateList>
      <explain>文本全半角错误。</explain>
      <paraID>49A052AB</paraID>
      <start>44</start>
      <end>45</end>
      <status>modified</status>
      <modifiedWord>，</modifiedWord>
      <trackRevisions>false</trackRevisions>
    </reviewItem>
    <reviewItem>
      <errorID>d19fa15c-5136-4526-a9b2-455628e4d2fb</errorID>
      <errorWord>(</errorWord>
      <group>L1_Format</group>
      <groupName>格式问题</groupName>
      <ability>L2_HalfPunc_CN</ability>
      <abilityName>全半角问题</abilityName>
      <candidateList>
        <item>（</item>
      </candidateList>
      <explain>文本全半角错误。</explain>
      <paraID>49A052AB</paraID>
      <start>54</start>
      <end>55</end>
      <status>modified</status>
      <modifiedWord>（</modifiedWord>
      <trackRevisions>false</trackRevisions>
    </reviewItem>
    <reviewItem>
      <errorID>90fffa76-5cc1-4346-af5b-d46fbab8529e</errorID>
      <errorWord>)</errorWord>
      <group>L1_Format</group>
      <groupName>格式问题</groupName>
      <ability>L2_HalfPunc_CN</ability>
      <abilityName>全半角问题</abilityName>
      <candidateList>
        <item>）</item>
      </candidateList>
      <explain>文本全半角错误。</explain>
      <paraID>49A052AB</paraID>
      <start>60</start>
      <end>61</end>
      <status>modified</status>
      <modifiedWord>）</modifiedWord>
      <trackRevisions>false</trackRevisions>
    </reviewItem>
    <reviewItem>
      <errorID>7123d022-7393-4367-9301-2bc2e790258c</errorID>
      <errorWord>(</errorWord>
      <group>L1_Format</group>
      <groupName>格式问题</groupName>
      <ability>L2_HalfPunc_CN</ability>
      <abilityName>全半角问题</abilityName>
      <candidateList>
        <item>（</item>
      </candidateList>
      <explain>文本全半角错误。</explain>
      <paraID>4E36EC32</paraID>
      <start>12</start>
      <end>13</end>
      <status>modified</status>
      <modifiedWord>（</modifiedWord>
      <trackRevisions>false</trackRevisions>
    </reviewItem>
    <reviewItem>
      <errorID>c9f742f5-70b0-47bc-a951-2a7d63039b5f</errorID>
      <errorWord>)</errorWord>
      <group>L1_Format</group>
      <groupName>格式问题</groupName>
      <ability>L2_HalfPunc_CN</ability>
      <abilityName>全半角问题</abilityName>
      <candidateList>
        <item>）</item>
      </candidateList>
      <explain>文本全半角错误。</explain>
      <paraID>4E36EC32</paraID>
      <start>17</start>
      <end>18</end>
      <status>modified</status>
      <modifiedWord>）</modifiedWord>
      <trackRevisions>false</trackRevisions>
    </reviewItem>
    <reviewItem>
      <errorID>d18785ea-d0c6-4eda-860f-a5d9fdb4ed09</errorID>
      <errorWord>1960年代</errorWord>
      <group>L1_Knowledge</group>
      <groupName>知识性问题</groupName>
      <ability>L2_Time</ability>
      <abilityName>日期时间</abilityName>
      <candidateList>
        <item>20世纪60年代</item>
      </candidateList>
      <explain>年代表述建议使用世纪+年代的格式。</explain>
      <paraID>520C6D77</paraID>
      <start>0</start>
      <end>6</end>
      <status>unmodified</status>
      <modifiedWord/>
      <trackRevisions>false</trackRevisions>
    </reviewItem>
    <reviewItem>
      <errorID>ea03a417-1e3b-4e7d-85d0-d318d4804af2</errorID>
      <errorWord>"</errorWord>
      <group>L1_Format</group>
      <groupName>格式问题</groupName>
      <ability>L2_HalfPunc_CN</ability>
      <abilityName>全半角问题</abilityName>
      <candidateList>
        <item>“</item>
      </candidateList>
      <explain>文本全半角错误。</explain>
      <paraID>520C6D77</paraID>
      <start>261</start>
      <end>262</end>
      <status>modified</status>
      <modifiedWord>“</modifiedWord>
      <trackRevisions>false</trackRevisions>
    </reviewItem>
    <reviewItem>
      <errorID>8da51a49-fe95-408c-b5a9-aa0e442dc893</errorID>
      <errorWord>"</errorWord>
      <group>L1_Format</group>
      <groupName>格式问题</groupName>
      <ability>L2_HalfPunc_CN</ability>
      <abilityName>全半角问题</abilityName>
      <candidateList>
        <item>”</item>
      </candidateList>
      <explain>文本全半角错误。</explain>
      <paraID>520C6D77</paraID>
      <start>267</start>
      <end>268</end>
      <status>modified</status>
      <modifiedWord>”</modifiedWord>
      <trackRevisions>false</trackRevisions>
    </reviewItem>
    <reviewItem>
      <errorID>d3a08456-a73b-40da-9586-8a44999bb702</errorID>
      <errorWord>-</errorWord>
      <group>L1_Format</group>
      <groupName>格式问题</groupName>
      <ability>L2_HalfPunc_CN</ability>
      <abilityName>全半角问题</abilityName>
      <candidateList>
        <item>－</item>
      </candidateList>
      <explain>文本全半角错误。</explain>
      <paraID>520C6D77</paraID>
      <start>271</start>
      <end>272</end>
      <status>modified</status>
      <modifiedWord>－</modifiedWord>
      <trackRevisions>false</trackRevisions>
    </reviewItem>
    <reviewItem>
      <errorID>54405424-d2cc-43d2-91bf-235e8c11d53f</errorID>
      <errorWord>1960年代</errorWord>
      <group>L1_Knowledge</group>
      <groupName>知识性问题</groupName>
      <ability>L2_Time</ability>
      <abilityName>日期时间</abilityName>
      <candidateList>
        <item>20世纪60年代</item>
      </candidateList>
      <explain>年代表述建议使用世纪+年代的格式。</explain>
      <paraID>6C8B5996</paraID>
      <start>201</start>
      <end>207</end>
      <status>unmodified</status>
      <modifiedWord/>
      <trackRevisions>false</trackRevisions>
    </reviewItem>
    <reviewItem>
      <errorID>4331d5d2-cb9f-4913-9e41-9e1ce1ddd62e</errorID>
      <errorWord>"</errorWord>
      <group>L1_Format</group>
      <groupName>格式问题</groupName>
      <ability>L2_HalfPunc_CN</ability>
      <abilityName>全半角问题</abilityName>
      <candidateList>
        <item>“</item>
      </candidateList>
      <explain>文本全半角错误。</explain>
      <paraID>6C8B5996</paraID>
      <start>254</start>
      <end>255</end>
      <status>modified</status>
      <modifiedWord>“</modifiedWord>
      <trackRevisions>false</trackRevisions>
    </reviewItem>
    <reviewItem>
      <errorID>dd0e831a-bfd6-467b-babf-7c849e651de1</errorID>
      <errorWord>"</errorWord>
      <group>L1_Format</group>
      <groupName>格式问题</groupName>
      <ability>L2_HalfPunc_CN</ability>
      <abilityName>全半角问题</abilityName>
      <candidateList>
        <item>”</item>
      </candidateList>
      <explain>文本全半角错误。</explain>
      <paraID>6C8B5996</paraID>
      <start>261</start>
      <end>262</end>
      <status>modified</status>
      <modifiedWord>”</modifiedWord>
      <trackRevisions>false</trackRevisions>
    </reviewItem>
    <reviewItem>
      <errorID>61b49096-2564-4de7-998e-2b38ecd1d406</errorID>
      <errorWord>"</errorWord>
      <group>L1_Format</group>
      <groupName>格式问题</groupName>
      <ability>L2_HalfPunc_CN</ability>
      <abilityName>全半角问题</abilityName>
      <candidateList>
        <item>“</item>
      </candidateList>
      <explain>文本全半角错误。</explain>
      <paraID>6C8B5996</paraID>
      <start>280</start>
      <end>281</end>
      <status>modified</status>
      <modifiedWord>“</modifiedWord>
      <trackRevisions>false</trackRevisions>
    </reviewItem>
    <reviewItem>
      <errorID>0974831b-4331-4055-9dbf-57b84bfd7f1a</errorID>
      <errorWord>"</errorWord>
      <group>L1_Format</group>
      <groupName>格式问题</groupName>
      <ability>L2_HalfPunc_CN</ability>
      <abilityName>全半角问题</abilityName>
      <candidateList>
        <item>”</item>
      </candidateList>
      <explain>文本全半角错误。</explain>
      <paraID>6C8B5996</paraID>
      <start>286</start>
      <end>287</end>
      <status>modified</status>
      <modifiedWord>”</modifiedWord>
      <trackRevisions>false</trackRevisions>
    </reviewItem>
    <reviewItem>
      <errorID>17fd8eaf-c6e1-48ba-b8a4-140f7b6af24e</errorID>
      <errorWord>"</errorWord>
      <group>L1_Format</group>
      <groupName>格式问题</groupName>
      <ability>L2_HalfPunc_CN</ability>
      <abilityName>全半角问题</abilityName>
      <candidateList>
        <item>“</item>
      </candidateList>
      <explain>文本全半角错误。</explain>
      <paraID>6C8B5996</paraID>
      <start>306</start>
      <end>307</end>
      <status>modified</status>
      <modifiedWord>“</modifiedWord>
      <trackRevisions>false</trackRevisions>
    </reviewItem>
    <reviewItem>
      <errorID>25bc5026-7882-4b12-909f-e52f7426d91c</errorID>
      <errorWord>"</errorWord>
      <group>L1_Format</group>
      <groupName>格式问题</groupName>
      <ability>L2_HalfPunc_CN</ability>
      <abilityName>全半角问题</abilityName>
      <candidateList>
        <item>”</item>
      </candidateList>
      <explain>文本全半角错误。</explain>
      <paraID>6C8B5996</paraID>
      <start>309</start>
      <end>310</end>
      <status>modified</status>
      <modifiedWord>”</modifiedWord>
      <trackRevisions>false</trackRevisions>
    </reviewItem>
    <reviewItem>
      <errorID>45339002-4dc7-4371-9496-cdda981918c1</errorID>
      <errorWord>"</errorWord>
      <group>L1_Format</group>
      <groupName>格式问题</groupName>
      <ability>L2_HalfPunc_CN</ability>
      <abilityName>全半角问题</abilityName>
      <candidateList>
        <item>“</item>
      </candidateList>
      <explain>文本全半角错误。</explain>
      <paraID>704F3014</paraID>
      <start>16</start>
      <end>17</end>
      <status>modified</status>
      <modifiedWord>“</modifiedWord>
      <trackRevisions>false</trackRevisions>
    </reviewItem>
    <reviewItem>
      <errorID>b8480264-d57c-47a0-9d21-0a8bfc940305</errorID>
      <errorWord>"</errorWord>
      <group>L1_Format</group>
      <groupName>格式问题</groupName>
      <ability>L2_HalfPunc_CN</ability>
      <abilityName>全半角问题</abilityName>
      <candidateList>
        <item>”</item>
      </candidateList>
      <explain>文本全半角错误。</explain>
      <paraID>704F3014</paraID>
      <start>19</start>
      <end>20</end>
      <status>modified</status>
      <modifiedWord>”</modifiedWord>
      <trackRevisions>false</trackRevisions>
    </reviewItem>
    <reviewItem>
      <errorID>8df4c0be-bdb4-428c-963d-e08d508f538e</errorID>
      <errorWord>"</errorWord>
      <group>L1_Format</group>
      <groupName>格式问题</groupName>
      <ability>L2_HalfPunc_CN</ability>
      <abilityName>全半角问题</abilityName>
      <candidateList>
        <item>“</item>
      </candidateList>
      <explain>文本全半角错误。</explain>
      <paraID>704F3014</paraID>
      <start>126</start>
      <end>127</end>
      <status>modified</status>
      <modifiedWord>“</modifiedWord>
      <trackRevisions>false</trackRevisions>
    </reviewItem>
    <reviewItem>
      <errorID>54f84018-27f4-4a4f-b99f-a9c07e8d53b4</errorID>
      <errorWord>"</errorWord>
      <group>L1_Format</group>
      <groupName>格式问题</groupName>
      <ability>L2_HalfPunc_CN</ability>
      <abilityName>全半角问题</abilityName>
      <candidateList>
        <item>”</item>
      </candidateList>
      <explain>文本全半角错误。</explain>
      <paraID>704F3014</paraID>
      <start>131</start>
      <end>132</end>
      <status>modified</status>
      <modifiedWord>”</modifiedWord>
      <trackRevisions>false</trackRevisions>
    </reviewItem>
    <reviewItem>
      <errorID>7a2ed30f-ce08-47e6-8382-15ee5ee6bb3a</errorID>
      <errorWord>"</errorWord>
      <group>L1_Format</group>
      <groupName>格式问题</groupName>
      <ability>L2_HalfPunc_CN</ability>
      <abilityName>全半角问题</abilityName>
      <candidateList>
        <item>“</item>
      </candidateList>
      <explain>文本全半角错误。</explain>
      <paraID>704F3014</paraID>
      <start>151</start>
      <end>152</end>
      <status>modified</status>
      <modifiedWord>“</modifiedWord>
      <trackRevisions>false</trackRevisions>
    </reviewItem>
    <reviewItem>
      <errorID>3161292e-10bf-4ef1-94c1-db0a7a6aafbd</errorID>
      <errorWord>"</errorWord>
      <group>L1_Format</group>
      <groupName>格式问题</groupName>
      <ability>L2_HalfPunc_CN</ability>
      <abilityName>全半角问题</abilityName>
      <candidateList>
        <item>”</item>
      </candidateList>
      <explain>文本全半角错误。</explain>
      <paraID>704F3014</paraID>
      <start>158</start>
      <end>159</end>
      <status>modified</status>
      <modifiedWord>”</modifiedWord>
      <trackRevisions>false</trackRevisions>
    </reviewItem>
    <reviewItem>
      <errorID>0414e4d5-ccf0-4e77-bcfd-5ca326d75165</errorID>
      <errorWord>1960年代</errorWord>
      <group>L1_Knowledge</group>
      <groupName>知识性问题</groupName>
      <ability>L2_Time</ability>
      <abilityName>日期时间</abilityName>
      <candidateList>
        <item>20世纪60年代</item>
      </candidateList>
      <explain>年代表述建议使用世纪+年代的格式。</explain>
      <paraID>704F3014</paraID>
      <start>168</start>
      <end>174</end>
      <status>unmodified</status>
      <modifiedWord/>
      <trackRevisions>false</trackRevisions>
    </reviewItem>
    <reviewItem>
      <errorID>03adaba3-a28f-48f6-8742-02505cf00959</errorID>
      <errorWord>"</errorWord>
      <group>L1_Format</group>
      <groupName>格式问题</groupName>
      <ability>L2_HalfPunc_CN</ability>
      <abilityName>全半角问题</abilityName>
      <candidateList>
        <item>“</item>
      </candidateList>
      <explain>文本全半角错误。</explain>
      <paraID>704F3014</paraID>
      <start>176</start>
      <end>177</end>
      <status>modified</status>
      <modifiedWord>“</modifiedWord>
      <trackRevisions>false</trackRevisions>
    </reviewItem>
    <reviewItem>
      <errorID>7df06e36-8d0d-4a22-8856-b8518b27eae8</errorID>
      <errorWord>"</errorWord>
      <group>L1_Format</group>
      <groupName>格式问题</groupName>
      <ability>L2_HalfPunc_CN</ability>
      <abilityName>全半角问题</abilityName>
      <candidateList>
        <item>”</item>
      </candidateList>
      <explain>文本全半角错误。</explain>
      <paraID>704F3014</paraID>
      <start>183</start>
      <end>184</end>
      <status>modified</status>
      <modifiedWord>”</modifiedWord>
      <trackRevisions>false</trackRevisions>
    </reviewItem>
    <reviewItem>
      <errorID>5f7dd07b-0c61-4162-8ab4-6b2353d589ac</errorID>
      <errorWord>1970年代</errorWord>
      <group>L1_Knowledge</group>
      <groupName>知识性问题</groupName>
      <ability>L2_Time</ability>
      <abilityName>日期时间</abilityName>
      <candidateList>
        <item>20世纪70年代</item>
      </candidateList>
      <explain>年代表述建议使用世纪+年代的格式。</explain>
      <paraID>53B6C531</paraID>
      <start>30</start>
      <end>36</end>
      <status>unmodified</status>
      <modifiedWord/>
      <trackRevisions>false</trackRevisions>
    </reviewItem>
    <reviewItem>
      <errorID>5cd41296-5c83-49a6-be5a-12fc4b139df3</errorID>
      <errorWord>"</errorWord>
      <group>L1_Format</group>
      <groupName>格式问题</groupName>
      <ability>L2_HalfPunc_CN</ability>
      <abilityName>全半角问题</abilityName>
      <candidateList>
        <item>“</item>
      </candidateList>
      <explain>文本全半角错误。</explain>
      <paraID>53B6C531</paraID>
      <start>42</start>
      <end>43</end>
      <status>modified</status>
      <modifiedWord>“</modifiedWord>
      <trackRevisions>false</trackRevisions>
    </reviewItem>
    <reviewItem>
      <errorID>bbad7ea3-e323-444d-b965-1d631ca8e83c</errorID>
      <errorWord>"</errorWord>
      <group>L1_Format</group>
      <groupName>格式问题</groupName>
      <ability>L2_HalfPunc_CN</ability>
      <abilityName>全半角问题</abilityName>
      <candidateList>
        <item>”</item>
      </candidateList>
      <explain>文本全半角错误。</explain>
      <paraID>53B6C531</paraID>
      <start>48</start>
      <end>49</end>
      <status>modified</status>
      <modifiedWord>”</modifiedWord>
      <trackRevisions>false</trackRevisions>
    </reviewItem>
    <reviewItem>
      <errorID>30bf8072-6cb9-481b-a3bb-0eadeb53eae0</errorID>
      <errorWord>"</errorWord>
      <group>L1_Format</group>
      <groupName>格式问题</groupName>
      <ability>L2_HalfPunc_CN</ability>
      <abilityName>全半角问题</abilityName>
      <candidateList>
        <item>“</item>
      </candidateList>
      <explain>文本全半角错误。</explain>
      <paraID>53B6C531</paraID>
      <start>55</start>
      <end>56</end>
      <status>modified</status>
      <modifiedWord>“</modifiedWord>
      <trackRevisions>false</trackRevisions>
    </reviewItem>
    <reviewItem>
      <errorID>be623f0d-de74-4cbc-af37-4d847bdb26c9</errorID>
      <errorWord>"</errorWord>
      <group>L1_Format</group>
      <groupName>格式问题</groupName>
      <ability>L2_HalfPunc_CN</ability>
      <abilityName>全半角问题</abilityName>
      <candidateList>
        <item>”</item>
      </candidateList>
      <explain>文本全半角错误。</explain>
      <paraID>53B6C531</paraID>
      <start>60</start>
      <end>61</end>
      <status>modified</status>
      <modifiedWord>”</modifiedWord>
      <trackRevisions>false</trackRevisions>
    </reviewItem>
    <reviewItem>
      <errorID>27250785-46d8-48b4-ace7-1a07ba62b4aa</errorID>
      <errorWord>"</errorWord>
      <group>L1_Format</group>
      <groupName>格式问题</groupName>
      <ability>L2_HalfPunc_CN</ability>
      <abilityName>全半角问题</abilityName>
      <candidateList>
        <item>“</item>
      </candidateList>
      <explain>文本全半角错误。</explain>
      <paraID>53B6C531</paraID>
      <start>79</start>
      <end>80</end>
      <status>modified</status>
      <modifiedWord>“</modifiedWord>
      <trackRevisions>false</trackRevisions>
    </reviewItem>
    <reviewItem>
      <errorID>315aa95a-af93-40c9-96ff-2a5fd760e0f3</errorID>
      <errorWord>"</errorWord>
      <group>L1_Format</group>
      <groupName>格式问题</groupName>
      <ability>L2_HalfPunc_CN</ability>
      <abilityName>全半角问题</abilityName>
      <candidateList>
        <item>”</item>
      </candidateList>
      <explain>文本全半角错误。</explain>
      <paraID>53B6C531</paraID>
      <start>82</start>
      <end>83</end>
      <status>modified</status>
      <modifiedWord>”</modifiedWord>
      <trackRevisions>false</trackRevisions>
    </reviewItem>
    <reviewItem>
      <errorID>9574f3ea-0cd2-40f5-83a3-a0cfcd8ee992</errorID>
      <errorWord>"</errorWord>
      <group>L1_Format</group>
      <groupName>格式问题</groupName>
      <ability>L2_HalfPunc_CN</ability>
      <abilityName>全半角问题</abilityName>
      <candidateList>
        <item>“</item>
      </candidateList>
      <explain>文本全半角错误。</explain>
      <paraID>53B6C531</paraID>
      <start>117</start>
      <end>118</end>
      <status>modified</status>
      <modifiedWord>“</modifiedWord>
      <trackRevisions>false</trackRevisions>
    </reviewItem>
    <reviewItem>
      <errorID>aae7a4d2-1db2-48b1-b066-7763cad757b3</errorID>
      <errorWord>"</errorWord>
      <group>L1_Format</group>
      <groupName>格式问题</groupName>
      <ability>L2_HalfPunc_CN</ability>
      <abilityName>全半角问题</abilityName>
      <candidateList>
        <item>”</item>
      </candidateList>
      <explain>文本全半角错误。</explain>
      <paraID>53B6C531</paraID>
      <start>122</start>
      <end>123</end>
      <status>modified</status>
      <modifiedWord>”</modifiedWord>
      <trackRevisions>false</trackRevisions>
    </reviewItem>
    <reviewItem>
      <errorID>d9ba961f-5338-46b2-85e4-b0c29f1ce35d</errorID>
      <errorWord>"</errorWord>
      <group>L1_Format</group>
      <groupName>格式问题</groupName>
      <ability>L2_HalfPunc_CN</ability>
      <abilityName>全半角问题</abilityName>
      <candidateList>
        <item>“</item>
      </candidateList>
      <explain>文本全半角错误。</explain>
      <paraID>53B6C531</paraID>
      <start>184</start>
      <end>185</end>
      <status>modified</status>
      <modifiedWord>“</modifiedWord>
      <trackRevisions>false</trackRevisions>
    </reviewItem>
    <reviewItem>
      <errorID>5ef017cb-e45a-4419-a47e-81623cc60830</errorID>
      <errorWord>"</errorWord>
      <group>L1_Format</group>
      <groupName>格式问题</groupName>
      <ability>L2_HalfPunc_CN</ability>
      <abilityName>全半角问题</abilityName>
      <candidateList>
        <item>”</item>
      </candidateList>
      <explain>文本全半角错误。</explain>
      <paraID>53B6C531</paraID>
      <start>187</start>
      <end>188</end>
      <status>modified</status>
      <modifiedWord>”</modifiedWord>
      <trackRevisions>false</trackRevisions>
    </reviewItem>
    <reviewItem>
      <errorID>a20c9b55-c7b9-4e06-95ee-7274b446dbb7</errorID>
      <errorWord>"</errorWord>
      <group>L1_Format</group>
      <groupName>格式问题</groupName>
      <ability>L2_HalfPunc_CN</ability>
      <abilityName>全半角问题</abilityName>
      <candidateList>
        <item>“</item>
      </candidateList>
      <explain>文本全半角错误。</explain>
      <paraID>53B6C531</paraID>
      <start>223</start>
      <end>224</end>
      <status>modified</status>
      <modifiedWord>“</modifiedWord>
      <trackRevisions>false</trackRevisions>
    </reviewItem>
    <reviewItem>
      <errorID>460cb42d-0208-4e15-8c57-57a0b4343ad7</errorID>
      <errorWord>"</errorWord>
      <group>L1_Format</group>
      <groupName>格式问题</groupName>
      <ability>L2_HalfPunc_CN</ability>
      <abilityName>全半角问题</abilityName>
      <candidateList>
        <item>”</item>
      </candidateList>
      <explain>文本全半角错误。</explain>
      <paraID>53B6C531</paraID>
      <start>228</start>
      <end>229</end>
      <status>modified</status>
      <modifiedWord>”</modifiedWord>
      <trackRevisions>false</trackRevisions>
    </reviewItem>
    <reviewItem>
      <errorID>d5fd4252-6465-4fe6-aea9-fa54195ef0f9</errorID>
      <errorWord>"</errorWord>
      <group>L1_Format</group>
      <groupName>格式问题</groupName>
      <ability>L2_HalfPunc_CN</ability>
      <abilityName>全半角问题</abilityName>
      <candidateList>
        <item>“</item>
      </candidateList>
      <explain>文本全半角错误。</explain>
      <paraID>53B6C531</paraID>
      <start>239</start>
      <end>240</end>
      <status>modified</status>
      <modifiedWord>“</modifiedWord>
      <trackRevisions>false</trackRevisions>
    </reviewItem>
    <reviewItem>
      <errorID>38ca0fdb-637d-41cd-a96a-e965a3447c10</errorID>
      <errorWord>"</errorWord>
      <group>L1_Format</group>
      <groupName>格式问题</groupName>
      <ability>L2_HalfPunc_CN</ability>
      <abilityName>全半角问题</abilityName>
      <candidateList>
        <item>”</item>
      </candidateList>
      <explain>文本全半角错误。</explain>
      <paraID>53B6C531</paraID>
      <start>245</start>
      <end>246</end>
      <status>modified</status>
      <modifiedWord>”</modifiedWord>
      <trackRevisions>false</trackRevisions>
    </reviewItem>
    <reviewItem>
      <errorID>bac91235-ffb3-4f40-89a0-7c182da21032</errorID>
      <errorWord>"</errorWord>
      <group>L1_Format</group>
      <groupName>格式问题</groupName>
      <ability>L2_HalfPunc_CN</ability>
      <abilityName>全半角问题</abilityName>
      <candidateList>
        <item>“</item>
      </candidateList>
      <explain>文本全半角错误。</explain>
      <paraID>53B6C531</paraID>
      <start>293</start>
      <end>294</end>
      <status>modified</status>
      <modifiedWord>“</modifiedWord>
      <trackRevisions>false</trackRevisions>
    </reviewItem>
    <reviewItem>
      <errorID>aa15788e-514a-4f23-adbc-5a6a86c30609</errorID>
      <errorWord>"</errorWord>
      <group>L1_Format</group>
      <groupName>格式问题</groupName>
      <ability>L2_HalfPunc_CN</ability>
      <abilityName>全半角问题</abilityName>
      <candidateList>
        <item>”</item>
      </candidateList>
      <explain>文本全半角错误。</explain>
      <paraID>53B6C531</paraID>
      <start>296</start>
      <end>297</end>
      <status>modified</status>
      <modifiedWord>”</modifiedWord>
      <trackRevisions>false</trackRevisions>
    </reviewItem>
    <reviewItem>
      <errorID>fba16311-e8ea-4882-bec2-697727b22515</errorID>
      <errorWord>1970年代</errorWord>
      <group>L1_Knowledge</group>
      <groupName>知识性问题</groupName>
      <ability>L2_Time</ability>
      <abilityName>日期时间</abilityName>
      <candidateList>
        <item>20世纪70年代</item>
      </candidateList>
      <explain>年代表述建议使用世纪+年代的格式。</explain>
      <paraID>6CA6A004</paraID>
      <start>12</start>
      <end>18</end>
      <status>unmodified</status>
      <modifiedWord/>
      <trackRevisions>false</trackRevisions>
    </reviewItem>
    <reviewItem>
      <errorID>d91f2c92-b9b1-4937-8f61-38d80aec774b</errorID>
      <errorWord>1980年代</errorWord>
      <group>L1_Knowledge</group>
      <groupName>知识性问题</groupName>
      <ability>L2_Time</ability>
      <abilityName>日期时间</abilityName>
      <candidateList>
        <item>20世纪80年代</item>
      </candidateList>
      <explain>年代表述建议使用世纪+年代的格式。</explain>
      <paraID>6CA6A004</paraID>
      <start>57</start>
      <end>63</end>
      <status>unmodified</status>
      <modifiedWord/>
      <trackRevisions>false</trackRevisions>
    </reviewItem>
    <reviewItem>
      <errorID>e8e1dd9f-38bf-4c90-b477-13b458c803a1</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6CA6A004</paraID>
      <start>101</start>
      <end>102</end>
      <status>modified</status>
      <modifiedWord>—</modifiedWord>
      <trackRevisions>false</trackRevisions>
    </reviewItem>
    <reviewItem>
      <errorID>3957d9ae-907d-4f8f-a252-6b32ba70dff9</errorID>
      <errorWord>财政部长</errorWord>
      <group>L1_Political</group>
      <groupName>政治性问题</groupName>
      <ability>L2_Unpolitical</ability>
      <abilityName>政治敏感错误</abilityName>
      <candidateList>
        <item>财政部部长</item>
      </candidateList>
      <explain/>
      <paraID>6CA6A004</paraID>
      <start>150</start>
      <end>154</end>
      <status>unmodified</status>
      <modifiedWord/>
      <trackRevisions>false</trackRevisions>
    </reviewItem>
    <reviewItem>
      <errorID>4fa6449b-46df-4d09-9823-d7070b1e401c</errorID>
      <errorWord>"</errorWord>
      <group>L1_Format</group>
      <groupName>格式问题</groupName>
      <ability>L2_HalfPunc_CN</ability>
      <abilityName>全半角问题</abilityName>
      <candidateList>
        <item>“</item>
      </candidateList>
      <explain>文本全半角错误。</explain>
      <paraID>6CA6A004</paraID>
      <start>246</start>
      <end>247</end>
      <status>modified</status>
      <modifiedWord>“</modifiedWord>
      <trackRevisions>false</trackRevisions>
    </reviewItem>
    <reviewItem>
      <errorID>5a21e95a-8cc1-439a-894e-1f474f7be681</errorID>
      <errorWord>"</errorWord>
      <group>L1_Format</group>
      <groupName>格式问题</groupName>
      <ability>L2_HalfPunc_CN</ability>
      <abilityName>全半角问题</abilityName>
      <candidateList>
        <item>”</item>
      </candidateList>
      <explain>文本全半角错误。</explain>
      <paraID>6CA6A004</paraID>
      <start>249</start>
      <end>250</end>
      <status>modified</status>
      <modifiedWord>”</modifiedWord>
      <trackRevisions>false</trackRevisions>
    </reviewItem>
    <reviewItem>
      <errorID>0de503cb-bc7e-42f6-ab20-014e2e9c76ef</errorID>
      <errorWord>"</errorWord>
      <group>L1_Format</group>
      <groupName>格式问题</groupName>
      <ability>L2_HalfPunc_CN</ability>
      <abilityName>全半角问题</abilityName>
      <candidateList>
        <item>“</item>
      </candidateList>
      <explain>文本全半角错误。</explain>
      <paraID>6CA6A004</paraID>
      <start>268</start>
      <end>269</end>
      <status>modified</status>
      <modifiedWord>“</modifiedWord>
      <trackRevisions>false</trackRevisions>
    </reviewItem>
    <reviewItem>
      <errorID>e1c23064-1ef1-4dba-b916-68c4e3880c63</errorID>
      <errorWord>"</errorWord>
      <group>L1_Format</group>
      <groupName>格式问题</groupName>
      <ability>L2_HalfPunc_CN</ability>
      <abilityName>全半角问题</abilityName>
      <candidateList>
        <item>”</item>
      </candidateList>
      <explain>文本全半角错误。</explain>
      <paraID>6CA6A004</paraID>
      <start>291</start>
      <end>292</end>
      <status>modified</status>
      <modifiedWord>”</modifiedWord>
      <trackRevisions>false</trackRevisions>
    </reviewItem>
    <reviewItem>
      <errorID>4775481b-8648-4f61-a483-8d84fc03ddb6</errorID>
      <errorWord>1990年代</errorWord>
      <group>L1_Knowledge</group>
      <groupName>知识性问题</groupName>
      <ability>L2_Time</ability>
      <abilityName>日期时间</abilityName>
      <candidateList>
        <item>20世纪90年代</item>
      </candidateList>
      <explain>年代表述建议使用世纪+年代的格式。</explain>
      <paraID>6CA6A004</paraID>
      <start>352</start>
      <end>358</end>
      <status>unmodified</status>
      <modifiedWord/>
      <trackRevisions>false</trackRevisions>
    </reviewItem>
    <reviewItem>
      <errorID>1a672ed4-b71d-4774-a8fe-62e8e47e833d</errorID>
      <errorWord>"</errorWord>
      <group>L1_Format</group>
      <groupName>格式问题</groupName>
      <ability>L2_HalfPunc_CN</ability>
      <abilityName>全半角问题</abilityName>
      <candidateList>
        <item>“</item>
      </candidateList>
      <explain>文本全半角错误。</explain>
      <paraID>43637F8B</paraID>
      <start>25</start>
      <end>26</end>
      <status>modified</status>
      <modifiedWord>“</modifiedWord>
      <trackRevisions>false</trackRevisions>
    </reviewItem>
    <reviewItem>
      <errorID>b574a98c-0931-40c2-8c4b-c88ffa605f6a</errorID>
      <errorWord>"</errorWord>
      <group>L1_Format</group>
      <groupName>格式问题</groupName>
      <ability>L2_HalfPunc_CN</ability>
      <abilityName>全半角问题</abilityName>
      <candidateList>
        <item>”</item>
      </candidateList>
      <explain>文本全半角错误。</explain>
      <paraID>43637F8B</paraID>
      <start>31</start>
      <end>32</end>
      <status>modified</status>
      <modifiedWord>”</modifiedWord>
      <trackRevisions>false</trackRevisions>
    </reviewItem>
    <reviewItem>
      <errorID>81632e95-8191-47de-bb00-ff78ad8a612e</errorID>
      <errorWord>"</errorWord>
      <group>L1_Format</group>
      <groupName>格式问题</groupName>
      <ability>L2_HalfPunc_CN</ability>
      <abilityName>全半角问题</abilityName>
      <candidateList>
        <item>“</item>
      </candidateList>
      <explain>文本全半角错误。</explain>
      <paraID>43637F8B</paraID>
      <start>37</start>
      <end>38</end>
      <status>modified</status>
      <modifiedWord>“</modifiedWord>
      <trackRevisions>false</trackRevisions>
    </reviewItem>
    <reviewItem>
      <errorID>caee8fa5-beca-4340-9710-3db80d8471ae</errorID>
      <errorWord>"</errorWord>
      <group>L1_Format</group>
      <groupName>格式问题</groupName>
      <ability>L2_HalfPunc_CN</ability>
      <abilityName>全半角问题</abilityName>
      <candidateList>
        <item>”</item>
      </candidateList>
      <explain>文本全半角错误。</explain>
      <paraID>43637F8B</paraID>
      <start>44</start>
      <end>45</end>
      <status>modified</status>
      <modifiedWord>”</modifiedWord>
      <trackRevisions>false</trackRevisions>
    </reviewItem>
    <reviewItem>
      <errorID>15b52bfe-a753-439d-8ead-6223a6c954ce</errorID>
      <errorWord>-</errorWord>
      <group>L1_Format</group>
      <groupName>格式问题</groupName>
      <ability>L2_HalfPunc_CN</ability>
      <abilityName>全半角问题</abilityName>
      <candidateList>
        <item>－</item>
      </candidateList>
      <explain>文本全半角错误。</explain>
      <paraID>43637F8B</paraID>
      <start>100</start>
      <end>101</end>
      <status>modified</status>
      <modifiedWord>－</modifiedWord>
      <trackRevisions>false</trackRevisions>
    </reviewItem>
    <reviewItem>
      <errorID>785e7754-bb5a-4df0-b339-049de15fa267</errorID>
      <errorWord>"</errorWord>
      <group>L1_Format</group>
      <groupName>格式问题</groupName>
      <ability>L2_HalfPunc_CN</ability>
      <abilityName>全半角问题</abilityName>
      <candidateList>
        <item>“</item>
      </candidateList>
      <explain>文本全半角错误。</explain>
      <paraID>45DE685D</paraID>
      <start>35</start>
      <end>36</end>
      <status>modified</status>
      <modifiedWord>“</modifiedWord>
      <trackRevisions>false</trackRevisions>
    </reviewItem>
    <reviewItem>
      <errorID>67f452e9-ae3e-4661-984e-78f170aa72ea</errorID>
      <errorWord>"</errorWord>
      <group>L1_Format</group>
      <groupName>格式问题</groupName>
      <ability>L2_HalfPunc_CN</ability>
      <abilityName>全半角问题</abilityName>
      <candidateList>
        <item>”</item>
      </candidateList>
      <explain>文本全半角错误。</explain>
      <paraID>45DE685D</paraID>
      <start>39</start>
      <end>40</end>
      <status>modified</status>
      <modifiedWord>”</modifiedWord>
      <trackRevisions>false</trackRevisions>
    </reviewItem>
    <reviewItem>
      <errorID>0ebc44ea-b319-4dc9-b36d-a935686981c2</errorID>
      <errorWord>"</errorWord>
      <group>L1_Format</group>
      <groupName>格式问题</groupName>
      <ability>L2_HalfPunc_CN</ability>
      <abilityName>全半角问题</abilityName>
      <candidateList>
        <item>“</item>
      </candidateList>
      <explain>文本全半角错误。</explain>
      <paraID>45DE685D</paraID>
      <start>67</start>
      <end>68</end>
      <status>modified</status>
      <modifiedWord>“</modifiedWord>
      <trackRevisions>false</trackRevisions>
    </reviewItem>
    <reviewItem>
      <errorID>f53519aa-cab8-4d0f-8aa5-66cdf58f8a62</errorID>
      <errorWord>"</errorWord>
      <group>L1_Format</group>
      <groupName>格式问题</groupName>
      <ability>L2_HalfPunc_CN</ability>
      <abilityName>全半角问题</abilityName>
      <candidateList>
        <item>”</item>
      </candidateList>
      <explain>文本全半角错误。</explain>
      <paraID>45DE685D</paraID>
      <start>72</start>
      <end>73</end>
      <status>modified</status>
      <modifiedWord>”</modifiedWord>
      <trackRevisions>false</trackRevisions>
    </reviewItem>
    <reviewItem>
      <errorID>7d80da09-4f64-4d6b-b6ca-b0ca8a773583</errorID>
      <errorWord>"</errorWord>
      <group>L1_Format</group>
      <groupName>格式问题</groupName>
      <ability>L2_HalfPunc_CN</ability>
      <abilityName>全半角问题</abilityName>
      <candidateList>
        <item>“</item>
      </candidateList>
      <explain>文本全半角错误。</explain>
      <paraID>45DE685D</paraID>
      <start>85</start>
      <end>86</end>
      <status>modified</status>
      <modifiedWord>“</modifiedWord>
      <trackRevisions>false</trackRevisions>
    </reviewItem>
    <reviewItem>
      <errorID>a07f4222-925f-4c7d-af5c-2655f7800df7</errorID>
      <errorWord>"</errorWord>
      <group>L1_Format</group>
      <groupName>格式问题</groupName>
      <ability>L2_HalfPunc_CN</ability>
      <abilityName>全半角问题</abilityName>
      <candidateList>
        <item>”</item>
      </candidateList>
      <explain>文本全半角错误。</explain>
      <paraID>45DE685D</paraID>
      <start>89</start>
      <end>90</end>
      <status>modified</status>
      <modifiedWord>”</modifiedWord>
      <trackRevisions>false</trackRevisions>
    </reviewItem>
    <reviewItem>
      <errorID>74156534-8c25-4cb5-b73f-560ad08313aa</errorID>
      <errorWord>"</errorWord>
      <group>L1_Format</group>
      <groupName>格式问题</groupName>
      <ability>L2_HalfPunc_CN</ability>
      <abilityName>全半角问题</abilityName>
      <candidateList>
        <item>“</item>
      </candidateList>
      <explain>文本全半角错误。</explain>
      <paraID>3779F2B3</paraID>
      <start>47</start>
      <end>48</end>
      <status>modified</status>
      <modifiedWord>“</modifiedWord>
      <trackRevisions>false</trackRevisions>
    </reviewItem>
    <reviewItem>
      <errorID>e2c4ecd5-96c7-454c-bb0d-4112dcdf2a82</errorID>
      <errorWord>"</errorWord>
      <group>L1_Format</group>
      <groupName>格式问题</groupName>
      <ability>L2_HalfPunc_CN</ability>
      <abilityName>全半角问题</abilityName>
      <candidateList>
        <item>”</item>
      </candidateList>
      <explain>文本全半角错误。</explain>
      <paraID>3779F2B3</paraID>
      <start>53</start>
      <end>54</end>
      <status>modified</status>
      <modifiedWord>”</modifiedWord>
      <trackRevisions>false</trackRevisions>
    </reviewItem>
    <reviewItem>
      <errorID>96e1662b-8e29-4f30-b0c3-1d9bb0cd2ae9</errorID>
      <errorWord>"</errorWord>
      <group>L1_Format</group>
      <groupName>格式问题</groupName>
      <ability>L2_HalfPunc_CN</ability>
      <abilityName>全半角问题</abilityName>
      <candidateList>
        <item>“</item>
      </candidateList>
      <explain>文本全半角错误。</explain>
      <paraID>3779F2B3</paraID>
      <start>68</start>
      <end>69</end>
      <status>modified</status>
      <modifiedWord>“</modifiedWord>
      <trackRevisions>false</trackRevisions>
    </reviewItem>
    <reviewItem>
      <errorID>463c8bae-e32c-423a-9caf-b5b314a27421</errorID>
      <errorWord>"</errorWord>
      <group>L1_Format</group>
      <groupName>格式问题</groupName>
      <ability>L2_HalfPunc_CN</ability>
      <abilityName>全半角问题</abilityName>
      <candidateList>
        <item>”</item>
      </candidateList>
      <explain>文本全半角错误。</explain>
      <paraID>3779F2B3</paraID>
      <start>76</start>
      <end>77</end>
      <status>modified</status>
      <modifiedWord>”</modifiedWord>
      <trackRevisions>false</trackRevisions>
    </reviewItem>
    <reviewItem>
      <errorID>655d3c38-0c66-4f19-9dac-a03d84ef925e</errorID>
      <errorWord>"</errorWord>
      <group>L1_Format</group>
      <groupName>格式问题</groupName>
      <ability>L2_HalfPunc_CN</ability>
      <abilityName>全半角问题</abilityName>
      <candidateList>
        <item>“</item>
      </candidateList>
      <explain>文本全半角错误。</explain>
      <paraID>3779F2B3</paraID>
      <start>115</start>
      <end>116</end>
      <status>modified</status>
      <modifiedWord>“</modifiedWord>
      <trackRevisions>false</trackRevisions>
    </reviewItem>
    <reviewItem>
      <errorID>921071be-7588-4790-940a-e0de2a3be1ca</errorID>
      <errorWord>"</errorWord>
      <group>L1_Format</group>
      <groupName>格式问题</groupName>
      <ability>L2_HalfPunc_CN</ability>
      <abilityName>全半角问题</abilityName>
      <candidateList>
        <item>”</item>
      </candidateList>
      <explain>文本全半角错误。</explain>
      <paraID>3779F2B3</paraID>
      <start>118</start>
      <end>119</end>
      <status>modified</status>
      <modifiedWord>”</modifiedWord>
      <trackRevisions>false</trackRevisions>
    </reviewItem>
    <reviewItem>
      <errorID>7fbc4469-eb67-4453-95d4-905ab938ea52</errorID>
      <errorWord>"</errorWord>
      <group>L1_Format</group>
      <groupName>格式问题</groupName>
      <ability>L2_HalfPunc_CN</ability>
      <abilityName>全半角问题</abilityName>
      <candidateList>
        <item>“</item>
      </candidateList>
      <explain>文本全半角错误。</explain>
      <paraID>3779F2B3</paraID>
      <start>128</start>
      <end>129</end>
      <status>modified</status>
      <modifiedWord>“</modifiedWord>
      <trackRevisions>false</trackRevisions>
    </reviewItem>
    <reviewItem>
      <errorID>e06ae14a-0e10-4bf1-9217-f6e0581ecb07</errorID>
      <errorWord>"</errorWord>
      <group>L1_Format</group>
      <groupName>格式问题</groupName>
      <ability>L2_HalfPunc_CN</ability>
      <abilityName>全半角问题</abilityName>
      <candidateList>
        <item>”</item>
      </candidateList>
      <explain>文本全半角错误。</explain>
      <paraID>3779F2B3</paraID>
      <start>134</start>
      <end>135</end>
      <status>modified</status>
      <modifiedWord>”</modifiedWord>
      <trackRevisions>false</trackRevisions>
    </reviewItem>
    <reviewItem>
      <errorID>3c91653c-0537-4110-a466-78319222799c</errorID>
      <errorWord>-</errorWord>
      <group>L1_Format</group>
      <groupName>格式问题</groupName>
      <ability>L2_HalfPunc_CN</ability>
      <abilityName>全半角问题</abilityName>
      <candidateList>
        <item>－</item>
      </candidateList>
      <explain>文本全半角错误。</explain>
      <paraID> 88500C0</paraID>
      <start>6</start>
      <end>7</end>
      <status>modified</status>
      <modifiedWord>－</modifiedWord>
      <trackRevisions>false</trackRevisions>
    </reviewItem>
    <reviewItem>
      <errorID>2d63c13d-3da1-4c2d-8d4a-84a86087e13f</errorID>
      <errorWord>1960年代</errorWord>
      <group>L1_Knowledge</group>
      <groupName>知识性问题</groupName>
      <ability>L2_Time</ability>
      <abilityName>日期时间</abilityName>
      <candidateList>
        <item>20世纪60年代</item>
      </candidateList>
      <explain>年代表述建议使用世纪+年代的格式。</explain>
      <paraID> 88500C0</paraID>
      <start>68</start>
      <end>74</end>
      <status>unmodified</status>
      <modifiedWord/>
      <trackRevisions>false</trackRevisions>
    </reviewItem>
    <reviewItem>
      <errorID>cf0158a9-3349-4e50-9228-fa175c1b556a</errorID>
      <errorWord>1970年代</errorWord>
      <group>L1_Knowledge</group>
      <groupName>知识性问题</groupName>
      <ability>L2_Time</ability>
      <abilityName>日期时间</abilityName>
      <candidateList>
        <item>20世纪70年代</item>
      </candidateList>
      <explain>年代表述建议使用世纪+年代的格式。</explain>
      <paraID> 88500C0</paraID>
      <start>113</start>
      <end>119</end>
      <status>unmodified</status>
      <modifiedWord/>
      <trackRevisions>false</trackRevisions>
    </reviewItem>
    <reviewItem>
      <errorID>6b9b69a8-969c-4eab-9459-ce8d5c306a9a</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88500C0</paraID>
      <start>154</start>
      <end>155</end>
      <status>modified</status>
      <modifiedWord>—</modifiedWord>
      <trackRevisions>false</trackRevisions>
    </reviewItem>
    <reviewItem>
      <errorID>9144efdc-4d4e-4265-9bc5-ecff815a8333</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88500C0</paraID>
      <start>171</start>
      <end>172</end>
      <status>modified</status>
      <modifiedWord>—</modifiedWord>
      <trackRevisions>false</trackRevisions>
    </reviewItem>
    <reviewItem>
      <errorID>306ebc9a-f448-472d-856c-9e482f3ade7e</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88500C0</paraID>
      <start>187</start>
      <end>188</end>
      <status>modified</status>
      <modifiedWord>—</modifiedWord>
      <trackRevisions>false</trackRevisions>
    </reviewItem>
    <reviewItem>
      <errorID>9b1b846d-b46f-4f30-b83b-9e054b39e896</errorID>
      <errorWord>财政部长</errorWord>
      <group>L1_Political</group>
      <groupName>政治性问题</groupName>
      <ability>L2_Unpolitical</ability>
      <abilityName>政治敏感错误</abilityName>
      <candidateList>
        <item>财政部部长</item>
      </candidateList>
      <explain/>
      <paraID> 88500C0</paraID>
      <start>194</start>
      <end>198</end>
      <status>unmodified</status>
      <modifiedWord/>
      <trackRevisions>false</trackRevisions>
    </reviewItem>
    <reviewItem>
      <errorID>d989cd5d-0771-49bb-a142-0ff5debdc674</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88500C0</paraID>
      <start>203</start>
      <end>204</end>
      <status>modified</status>
      <modifiedWord>—</modifiedWord>
      <trackRevisions>false</trackRevisions>
    </reviewItem>
    <reviewItem>
      <errorID>b7f993a2-a7be-4ecc-9d17-7d842ab6ce30</errorID>
      <errorWord>"</errorWord>
      <group>L1_Format</group>
      <groupName>格式问题</groupName>
      <ability>L2_HalfPunc_CN</ability>
      <abilityName>全半角问题</abilityName>
      <candidateList>
        <item>“</item>
      </candidateList>
      <explain>文本全半角错误。</explain>
      <paraID>63140FAA</paraID>
      <start>62</start>
      <end>63</end>
      <status>modified</status>
      <modifiedWord>“</modifiedWord>
      <trackRevisions>false</trackRevisions>
    </reviewItem>
    <reviewItem>
      <errorID>72eedf93-042d-497a-9550-4ad488373c5d</errorID>
      <errorWord>"</errorWord>
      <group>L1_Format</group>
      <groupName>格式问题</groupName>
      <ability>L2_HalfPunc_CN</ability>
      <abilityName>全半角问题</abilityName>
      <candidateList>
        <item>”</item>
      </candidateList>
      <explain>文本全半角错误。</explain>
      <paraID>63140FAA</paraID>
      <start>65</start>
      <end>66</end>
      <status>modified</status>
      <modifiedWord>”</modifiedWord>
      <trackRevisions>false</trackRevisions>
    </reviewItem>
    <reviewItem>
      <errorID>27f8508b-14fd-4dd0-b246-4dae060282db</errorID>
      <errorWord>"</errorWord>
      <group>L1_Format</group>
      <groupName>格式问题</groupName>
      <ability>L2_HalfPunc_CN</ability>
      <abilityName>全半角问题</abilityName>
      <candidateList>
        <item>“</item>
      </candidateList>
      <explain>文本全半角错误。</explain>
      <paraID>63140FAA</paraID>
      <start>104</start>
      <end>105</end>
      <status>modified</status>
      <modifiedWord>“</modifiedWord>
      <trackRevisions>false</trackRevisions>
    </reviewItem>
    <reviewItem>
      <errorID>d9d6509a-e4f1-46d6-a9b1-b147787602cb</errorID>
      <errorWord>-</errorWord>
      <group>L1_Format</group>
      <groupName>格式问题</groupName>
      <ability>L2_HalfPunc_CN</ability>
      <abilityName>全半角问题</abilityName>
      <candidateList>
        <item>－</item>
      </candidateList>
      <explain>文本全半角错误。</explain>
      <paraID>63140FAA</paraID>
      <start>107</start>
      <end>108</end>
      <status>modified</status>
      <modifiedWord>－</modifiedWord>
      <trackRevisions>false</trackRevisions>
    </reviewItem>
    <reviewItem>
      <errorID>10d5c848-17ee-4b5a-9090-90cfd340fa55</errorID>
      <errorWord>"</errorWord>
      <group>L1_Format</group>
      <groupName>格式问题</groupName>
      <ability>L2_HalfPunc_CN</ability>
      <abilityName>全半角问题</abilityName>
      <candidateList>
        <item>”</item>
      </candidateList>
      <explain>文本全半角错误。</explain>
      <paraID>63140FAA</paraID>
      <start>110</start>
      <end>111</end>
      <status>modified</status>
      <modifiedWord>”</modifiedWord>
      <trackRevisions>false</trackRevisions>
    </reviewItem>
    <reviewItem>
      <errorID>9f089aa9-e2f2-4f0d-b4d6-34e4220dd812</errorID>
      <errorWord>"</errorWord>
      <group>L1_Format</group>
      <groupName>格式问题</groupName>
      <ability>L2_HalfPunc_CN</ability>
      <abilityName>全半角问题</abilityName>
      <candidateList>
        <item>“</item>
      </candidateList>
      <explain>文本全半角错误。</explain>
      <paraID>27E78863</paraID>
      <start>134</start>
      <end>135</end>
      <status>modified</status>
      <modifiedWord>“</modifiedWord>
      <trackRevisions>false</trackRevisions>
    </reviewItem>
    <reviewItem>
      <errorID>22085e01-390e-45e0-addf-c7ce6d8d0269</errorID>
      <errorWord>"</errorWord>
      <group>L1_Format</group>
      <groupName>格式问题</groupName>
      <ability>L2_HalfPunc_CN</ability>
      <abilityName>全半角问题</abilityName>
      <candidateList>
        <item>”</item>
      </candidateList>
      <explain>文本全半角错误。</explain>
      <paraID>27E78863</paraID>
      <start>140</start>
      <end>141</end>
      <status>modified</status>
      <modifiedWord>”</modifiedWord>
      <trackRevisions>false</trackRevisions>
    </reviewItem>
    <reviewItem>
      <errorID>fa23290f-3708-4092-9452-02a5864041a2</errorID>
      <errorWord>-</errorWord>
      <group>L1_Format</group>
      <groupName>格式问题</groupName>
      <ability>L2_HalfPunc_CN</ability>
      <abilityName>全半角问题</abilityName>
      <candidateList>
        <item>－</item>
      </candidateList>
      <explain>文本全半角错误。</explain>
      <paraID>7AE233BF</paraID>
      <start>60</start>
      <end>61</end>
      <status>modified</status>
      <modifiedWord>－</modifiedWord>
      <trackRevisions>false</trackRevisions>
    </reviewItem>
    <reviewItem>
      <errorID>ec108abf-1b84-4055-9c9a-e4955ecaa097</errorID>
      <errorWord>"</errorWord>
      <group>L1_Format</group>
      <groupName>格式问题</groupName>
      <ability>L2_HalfPunc_CN</ability>
      <abilityName>全半角问题</abilityName>
      <candidateList>
        <item>“</item>
      </candidateList>
      <explain>文本全半角错误。</explain>
      <paraID>7AE233BF</paraID>
      <start>91</start>
      <end>92</end>
      <status>modified</status>
      <modifiedWord>“</modifiedWord>
      <trackRevisions>false</trackRevisions>
    </reviewItem>
    <reviewItem>
      <errorID>f155b0c5-1cbe-438e-a4a1-dbae7b5841c9</errorID>
      <errorWord>"</errorWord>
      <group>L1_Format</group>
      <groupName>格式问题</groupName>
      <ability>L2_HalfPunc_CN</ability>
      <abilityName>全半角问题</abilityName>
      <candidateList>
        <item>”</item>
      </candidateList>
      <explain>文本全半角错误。</explain>
      <paraID>7AE233BF</paraID>
      <start>97</start>
      <end>98</end>
      <status>modified</status>
      <modifiedWord>”</modifiedWord>
      <trackRevisions>false</trackRevisions>
    </reviewItem>
    <reviewItem>
      <errorID>5ad5a1b4-f886-418d-bf1d-b57da29617f3</errorID>
      <errorWord>"</errorWord>
      <group>L1_Format</group>
      <groupName>格式问题</groupName>
      <ability>L2_HalfPunc_CN</ability>
      <abilityName>全半角问题</abilityName>
      <candidateList>
        <item>“</item>
      </candidateList>
      <explain>文本全半角错误。</explain>
      <paraID>7AE233BF</paraID>
      <start>158</start>
      <end>159</end>
      <status>modified</status>
      <modifiedWord>“</modifiedWord>
      <trackRevisions>false</trackRevisions>
    </reviewItem>
    <reviewItem>
      <errorID>4f19ec53-aa50-485b-9ad6-ef0d5509b55d</errorID>
      <errorWord>"</errorWord>
      <group>L1_Format</group>
      <groupName>格式问题</groupName>
      <ability>L2_HalfPunc_CN</ability>
      <abilityName>全半角问题</abilityName>
      <candidateList>
        <item>”</item>
      </candidateList>
      <explain>文本全半角错误。</explain>
      <paraID>7AE233BF</paraID>
      <start>164</start>
      <end>165</end>
      <status>modified</status>
      <modifiedWord>”</modifiedWord>
      <trackRevisions>false</trackRevisions>
    </reviewItem>
    <reviewItem>
      <errorID>5fa82863-c6ab-48c6-b25a-b0ec3c535347</errorID>
      <errorWord>"</errorWord>
      <group>L1_Format</group>
      <groupName>格式问题</groupName>
      <ability>L2_HalfPunc_CN</ability>
      <abilityName>全半角问题</abilityName>
      <candidateList>
        <item>“</item>
      </candidateList>
      <explain>文本全半角错误。</explain>
      <paraID>7AE233BF</paraID>
      <start>166</start>
      <end>167</end>
      <status>modified</status>
      <modifiedWord>“</modifiedWord>
      <trackRevisions>false</trackRevisions>
    </reviewItem>
    <reviewItem>
      <errorID>7c3f2a2c-5835-44b4-a73a-d87e75b30f47</errorID>
      <errorWord>"</errorWord>
      <group>L1_Format</group>
      <groupName>格式问题</groupName>
      <ability>L2_HalfPunc_CN</ability>
      <abilityName>全半角问题</abilityName>
      <candidateList>
        <item>”</item>
      </candidateList>
      <explain>文本全半角错误。</explain>
      <paraID>7AE233BF</paraID>
      <start>171</start>
      <end>172</end>
      <status>modified</status>
      <modifiedWord>”</modifiedWord>
      <trackRevisions>false</trackRevisions>
    </reviewItem>
    <reviewItem>
      <errorID>d2e6a547-6183-450e-9723-05f460d6493a</errorID>
      <errorWord>"</errorWord>
      <group>L1_Format</group>
      <groupName>格式问题</groupName>
      <ability>L2_HalfPunc_CN</ability>
      <abilityName>全半角问题</abilityName>
      <candidateList>
        <item>“</item>
      </candidateList>
      <explain>文本全半角错误。</explain>
      <paraID> D330764</paraID>
      <start>30</start>
      <end>31</end>
      <status>modified</status>
      <modifiedWord>“</modifiedWord>
      <trackRevisions>false</trackRevisions>
    </reviewItem>
    <reviewItem>
      <errorID>d5ec9ed6-9a61-4a31-939c-6d7f8d366cd9</errorID>
      <errorWord>"</errorWord>
      <group>L1_Format</group>
      <groupName>格式问题</groupName>
      <ability>L2_HalfPunc_CN</ability>
      <abilityName>全半角问题</abilityName>
      <candidateList>
        <item>”</item>
      </candidateList>
      <explain>文本全半角错误。</explain>
      <paraID> D330764</paraID>
      <start>36</start>
      <end>37</end>
      <status>modified</status>
      <modifiedWord>”</modifiedWord>
      <trackRevisions>false</trackRevisions>
    </reviewItem>
    <reviewItem>
      <errorID>fa79e169-70a5-4112-bb3f-36d3ddb37cf9</errorID>
      <errorWord>"</errorWord>
      <group>L1_Format</group>
      <groupName>格式问题</groupName>
      <ability>L2_HalfPunc_CN</ability>
      <abilityName>全半角问题</abilityName>
      <candidateList>
        <item>“</item>
      </candidateList>
      <explain>文本全半角错误。</explain>
      <paraID> D330764</paraID>
      <start>49</start>
      <end>50</end>
      <status>modified</status>
      <modifiedWord>“</modifiedWord>
      <trackRevisions>false</trackRevisions>
    </reviewItem>
    <reviewItem>
      <errorID>59012b67-235b-4a1e-a0f5-5e3c4a1337a3</errorID>
      <errorWord>"</errorWord>
      <group>L1_Format</group>
      <groupName>格式问题</groupName>
      <ability>L2_HalfPunc_CN</ability>
      <abilityName>全半角问题</abilityName>
      <candidateList>
        <item>”</item>
      </candidateList>
      <explain>文本全半角错误。</explain>
      <paraID> D330764</paraID>
      <start>52</start>
      <end>53</end>
      <status>modified</status>
      <modifiedWord>”</modifiedWord>
      <trackRevisions>false</trackRevisions>
    </reviewItem>
    <reviewItem>
      <errorID>9bd3a032-82df-41d7-aa47-cfcf0a40092b</errorID>
      <errorWord>"</errorWord>
      <group>L1_Format</group>
      <groupName>格式问题</groupName>
      <ability>L2_HalfPunc_CN</ability>
      <abilityName>全半角问题</abilityName>
      <candidateList>
        <item>“</item>
      </candidateList>
      <explain>文本全半角错误。</explain>
      <paraID> D330764</paraID>
      <start>56</start>
      <end>57</end>
      <status>modified</status>
      <modifiedWord>“</modifiedWord>
      <trackRevisions>false</trackRevisions>
    </reviewItem>
    <reviewItem>
      <errorID>ba96d873-51c7-4874-9a41-b1eac8a79500</errorID>
      <errorWord>"</errorWord>
      <group>L1_Format</group>
      <groupName>格式问题</groupName>
      <ability>L2_HalfPunc_CN</ability>
      <abilityName>全半角问题</abilityName>
      <candidateList>
        <item>”</item>
      </candidateList>
      <explain>文本全半角错误。</explain>
      <paraID> D330764</paraID>
      <start>63</start>
      <end>64</end>
      <status>modified</status>
      <modifiedWord>”</modifiedWord>
      <trackRevisions>false</trackRevisions>
    </reviewItem>
    <reviewItem>
      <errorID>89f27a51-4157-491a-aeba-c3a6fab8828e</errorID>
      <errorWord>"</errorWord>
      <group>L1_Format</group>
      <groupName>格式问题</groupName>
      <ability>L2_HalfPunc_CN</ability>
      <abilityName>全半角问题</abilityName>
      <candidateList>
        <item>“</item>
      </candidateList>
      <explain>文本全半角错误。</explain>
      <paraID> D330764</paraID>
      <start>65</start>
      <end>66</end>
      <status>modified</status>
      <modifiedWord>“</modifiedWord>
      <trackRevisions>false</trackRevisions>
    </reviewItem>
    <reviewItem>
      <errorID>b76bf35a-5078-43ce-980f-df37b63e10a1</errorID>
      <errorWord>"</errorWord>
      <group>L1_Format</group>
      <groupName>格式问题</groupName>
      <ability>L2_HalfPunc_CN</ability>
      <abilityName>全半角问题</abilityName>
      <candidateList>
        <item>”</item>
      </candidateList>
      <explain>文本全半角错误。</explain>
      <paraID> D330764</paraID>
      <start>71</start>
      <end>72</end>
      <status>modified</status>
      <modifiedWord>”</modifiedWord>
      <trackRevisions>false</trackRevisions>
    </reviewItem>
    <reviewItem>
      <errorID>b2f587a2-51e5-4be5-9cc5-e735493a8846</errorID>
      <errorWord>1990年代</errorWord>
      <group>L1_Knowledge</group>
      <groupName>知识性问题</groupName>
      <ability>L2_Time</ability>
      <abilityName>日期时间</abilityName>
      <candidateList>
        <item>20世纪90年代</item>
      </candidateList>
      <explain>年代表述建议使用世纪+年代的格式。</explain>
      <paraID> D330764</paraID>
      <start>190</start>
      <end>196</end>
      <status>unmodified</status>
      <modifiedWord/>
      <trackRevisions>false</trackRevisions>
    </reviewItem>
    <reviewItem>
      <errorID>cf7a22cc-dc36-4c68-9811-f32bb5446d2a</errorID>
      <errorWord>1960年代</errorWord>
      <group>L1_Knowledge</group>
      <groupName>知识性问题</groupName>
      <ability>L2_Time</ability>
      <abilityName>日期时间</abilityName>
      <candidateList>
        <item>20世纪60年代</item>
      </candidateList>
      <explain>年代表述建议使用世纪+年代的格式。</explain>
      <paraID> D330764</paraID>
      <start>198</start>
      <end>204</end>
      <status>unmodified</status>
      <modifiedWord/>
      <trackRevisions>false</trackRevisions>
    </reviewItem>
    <reviewItem>
      <errorID>1a812a52-65cf-43ea-a207-a107cb6b14e1</errorID>
      <errorWord>,</errorWord>
      <group>L1_Format</group>
      <groupName>格式问题</groupName>
      <ability>L2_HalfPunc_CN</ability>
      <abilityName>全半角问题</abilityName>
      <candidateList>
        <item>，</item>
      </candidateList>
      <explain>文本全半角错误。</explain>
      <paraID> 13D36AF</paraID>
      <start>24</start>
      <end>25</end>
      <status>modified</status>
      <modifiedWord>，</modifiedWord>
      <trackRevisions>false</trackRevisions>
    </reviewItem>
    <reviewItem>
      <errorID>134f206b-c97a-4746-b27f-24043ee1d0a2</errorID>
      <errorWord>,</errorWord>
      <group>L1_Format</group>
      <groupName>格式问题</groupName>
      <ability>L2_HalfPunc_CN</ability>
      <abilityName>全半角问题</abilityName>
      <candidateList>
        <item>，</item>
      </candidateList>
      <explain>文本全半角错误。</explain>
      <paraID> 13D36AF</paraID>
      <start>32</start>
      <end>33</end>
      <status>modified</status>
      <modifiedWord>，</modifiedWord>
      <trackRevisions>false</trackRevisions>
    </reviewItem>
    <reviewItem>
      <errorID>6135af76-bc04-4211-88b1-e60c61bd0005</errorID>
      <errorWord>,</errorWord>
      <group>L1_Format</group>
      <groupName>格式问题</groupName>
      <ability>L2_HalfPunc_CN</ability>
      <abilityName>全半角问题</abilityName>
      <candidateList>
        <item>，</item>
      </candidateList>
      <explain>文本全半角错误。</explain>
      <paraID> 13D36AF</paraID>
      <start>40</start>
      <end>41</end>
      <status>modified</status>
      <modifiedWord>，</modifiedWord>
      <trackRevisions>false</trackRevisions>
    </reviewItem>
    <reviewItem>
      <errorID>82ae3963-7c09-40c9-9736-51488fef0b13</errorID>
      <errorWord>,</errorWord>
      <group>L1_Format</group>
      <groupName>格式问题</groupName>
      <ability>L2_HalfPunc_CN</ability>
      <abilityName>全半角问题</abilityName>
      <candidateList>
        <item>，</item>
      </candidateList>
      <explain>文本全半角错误。</explain>
      <paraID> 13D36AF</paraID>
      <start>48</start>
      <end>49</end>
      <status>modified</status>
      <modifiedWord>，</modifiedWord>
      <trackRevisions>false</trackRevisions>
    </reviewItem>
    <reviewItem>
      <errorID>362c44cd-fa6d-4bb4-8b23-c9e579301187</errorID>
      <errorWord>(</errorWord>
      <group>L1_Format</group>
      <groupName>格式问题</groupName>
      <ability>L2_HalfPunc_CN</ability>
      <abilityName>全半角问题</abilityName>
      <candidateList>
        <item>（</item>
      </candidateList>
      <explain>文本全半角错误。</explain>
      <paraID>575370FF</paraID>
      <start>29</start>
      <end>30</end>
      <status>modified</status>
      <modifiedWord>（</modifiedWord>
      <trackRevisions>false</trackRevisions>
    </reviewItem>
    <reviewItem>
      <errorID>3b8004aa-7c5b-4735-a289-053d039fe48b</errorID>
      <errorWord>)</errorWord>
      <group>L1_Format</group>
      <groupName>格式问题</groupName>
      <ability>L2_HalfPunc_CN</ability>
      <abilityName>全半角问题</abilityName>
      <candidateList>
        <item>）</item>
      </candidateList>
      <explain>文本全半角错误。</explain>
      <paraID>575370FF</paraID>
      <start>35</start>
      <end>36</end>
      <status>modified</status>
      <modifiedWord>）</modifiedWord>
      <trackRevisions>false</trackRevisions>
    </reviewItem>
    <reviewItem>
      <errorID>38b5420f-bf6f-405d-a42d-08e425635723</errorID>
      <errorWord>(</errorWord>
      <group>L1_Format</group>
      <groupName>格式问题</groupName>
      <ability>L2_HalfPunc_CN</ability>
      <abilityName>全半角问题</abilityName>
      <candidateList>
        <item>（</item>
      </candidateList>
      <explain>文本全半角错误。</explain>
      <paraID>575370FF</paraID>
      <start>43</start>
      <end>44</end>
      <status>modified</status>
      <modifiedWord>（</modifiedWord>
      <trackRevisions>false</trackRevisions>
    </reviewItem>
    <reviewItem>
      <errorID>b7c163d8-3658-49e8-bbfb-24d68893599d</errorID>
      <errorWord>)</errorWord>
      <group>L1_Format</group>
      <groupName>格式问题</groupName>
      <ability>L2_HalfPunc_CN</ability>
      <abilityName>全半角问题</abilityName>
      <candidateList>
        <item>）</item>
      </candidateList>
      <explain>文本全半角错误。</explain>
      <paraID>575370FF</paraID>
      <start>48</start>
      <end>49</end>
      <status>modified</status>
      <modifiedWord>）</modifiedWord>
      <trackRevisions>false</trackRevisions>
    </reviewItem>
    <reviewItem>
      <errorID>adb0769e-6afb-48fb-9ea8-39b94c1715f3</errorID>
      <errorWord>(</errorWord>
      <group>L1_Format</group>
      <groupName>格式问题</groupName>
      <ability>L2_HalfPunc_CN</ability>
      <abilityName>全半角问题</abilityName>
      <candidateList>
        <item>（</item>
      </candidateList>
      <explain>文本全半角错误。</explain>
      <paraID>55992C90</paraID>
      <start>12</start>
      <end>13</end>
      <status>modified</status>
      <modifiedWord>（</modifiedWord>
      <trackRevisions>false</trackRevisions>
    </reviewItem>
    <reviewItem>
      <errorID>53102f6d-5329-4217-bb55-3f1541fb6377</errorID>
      <errorWord>)</errorWord>
      <group>L1_Format</group>
      <groupName>格式问题</groupName>
      <ability>L2_HalfPunc_CN</ability>
      <abilityName>全半角问题</abilityName>
      <candidateList>
        <item>）</item>
      </candidateList>
      <explain>文本全半角错误。</explain>
      <paraID>55992C90</paraID>
      <start>17</start>
      <end>18</end>
      <status>modified</status>
      <modifiedWord>）</modifiedWord>
      <trackRevisions>false</trackRevisions>
    </reviewItem>
    <reviewItem>
      <errorID>f30e2672-1ff1-41d5-8193-17022b0642d5</errorID>
      <errorWord>1960年代</errorWord>
      <group>L1_Knowledge</group>
      <groupName>知识性问题</groupName>
      <ability>L2_Time</ability>
      <abilityName>日期时间</abilityName>
      <candidateList>
        <item>20世纪60年代</item>
      </candidateList>
      <explain>年代表述建议使用世纪+年代的格式。</explain>
      <paraID>206A44AC</paraID>
      <start>55</start>
      <end>61</end>
      <status>unmodified</status>
      <modifiedWord/>
      <trackRevisions>false</trackRevisions>
    </reviewItem>
    <reviewItem>
      <errorID>eceaccbc-8d1a-4fee-b93b-0c7de28f7943</errorID>
      <errorWord>1960年代</errorWord>
      <group>L1_Knowledge</group>
      <groupName>知识性问题</groupName>
      <ability>L2_Time</ability>
      <abilityName>日期时间</abilityName>
      <candidateList>
        <item>20世纪60年代</item>
      </candidateList>
      <explain>年代表述建议使用世纪+年代的格式。</explain>
      <paraID>206A44AC</paraID>
      <start>108</start>
      <end>114</end>
      <status>unmodified</status>
      <modifiedWord/>
      <trackRevisions>false</trackRevisions>
    </reviewItem>
    <reviewItem>
      <errorID>f67b270d-ef6b-46f9-abcf-6cc014e04095</errorID>
      <errorWord>"</errorWord>
      <group>L1_Format</group>
      <groupName>格式问题</groupName>
      <ability>L2_HalfPunc_CN</ability>
      <abilityName>全半角问题</abilityName>
      <candidateList>
        <item>“</item>
      </candidateList>
      <explain>文本全半角错误。</explain>
      <paraID>25DF671C</paraID>
      <start>24</start>
      <end>25</end>
      <status>modified</status>
      <modifiedWord>“</modifiedWord>
      <trackRevisions>false</trackRevisions>
    </reviewItem>
    <reviewItem>
      <errorID>c3dd02b9-d234-4427-aa41-2d02c6a0c3c5</errorID>
      <errorWord>"</errorWord>
      <group>L1_Format</group>
      <groupName>格式问题</groupName>
      <ability>L2_HalfPunc_CN</ability>
      <abilityName>全半角问题</abilityName>
      <candidateList>
        <item>”</item>
      </candidateList>
      <explain>文本全半角错误。</explain>
      <paraID>25DF671C</paraID>
      <start>31</start>
      <end>32</end>
      <status>modified</status>
      <modifiedWord>”</modifiedWord>
      <trackRevisions>false</trackRevisions>
    </reviewItem>
    <reviewItem>
      <errorID>36aabcfb-d72b-4172-87fc-24664890a395</errorID>
      <errorWord>"</errorWord>
      <group>L1_Format</group>
      <groupName>格式问题</groupName>
      <ability>L2_HalfPunc_CN</ability>
      <abilityName>全半角问题</abilityName>
      <candidateList>
        <item>“</item>
      </candidateList>
      <explain>文本全半角错误。</explain>
      <paraID>25DF671C</paraID>
      <start>86</start>
      <end>87</end>
      <status>modified</status>
      <modifiedWord>“</modifiedWord>
      <trackRevisions>false</trackRevisions>
    </reviewItem>
    <reviewItem>
      <errorID>87c6b584-c8d6-479d-a96c-bea97ae1db6a</errorID>
      <errorWord>"</errorWord>
      <group>L1_Format</group>
      <groupName>格式问题</groupName>
      <ability>L2_HalfPunc_CN</ability>
      <abilityName>全半角问题</abilityName>
      <candidateList>
        <item>”</item>
      </candidateList>
      <explain>文本全半角错误。</explain>
      <paraID>25DF671C</paraID>
      <start>92</start>
      <end>93</end>
      <status>modified</status>
      <modifiedWord>”</modifiedWord>
      <trackRevisions>false</trackRevisions>
    </reviewItem>
    <reviewItem>
      <errorID>290678da-8db4-47dd-9efa-70c41f3104cc</errorID>
      <errorWord>"</errorWord>
      <group>L1_Format</group>
      <groupName>格式问题</groupName>
      <ability>L2_HalfPunc_CN</ability>
      <abilityName>全半角问题</abilityName>
      <candidateList>
        <item>“</item>
      </candidateList>
      <explain>文本全半角错误。</explain>
      <paraID>25DF671C</paraID>
      <start>99</start>
      <end>100</end>
      <status>modified</status>
      <modifiedWord>“</modifiedWord>
      <trackRevisions>false</trackRevisions>
    </reviewItem>
    <reviewItem>
      <errorID>cabb4848-358d-4a1e-ac54-5f9b8b297647</errorID>
      <errorWord>-</errorWord>
      <group>L1_Format</group>
      <groupName>格式问题</groupName>
      <ability>L2_HalfPunc_CN</ability>
      <abilityName>全半角问题</abilityName>
      <candidateList>
        <item>－</item>
      </candidateList>
      <explain>文本全半角错误。</explain>
      <paraID>25DF671C</paraID>
      <start>102</start>
      <end>103</end>
      <status>modified</status>
      <modifiedWord>－</modifiedWord>
      <trackRevisions>false</trackRevisions>
    </reviewItem>
    <reviewItem>
      <errorID>7ddabf6f-7131-4f22-84da-de9044b138bc</errorID>
      <errorWord>"</errorWord>
      <group>L1_Format</group>
      <groupName>格式问题</groupName>
      <ability>L2_HalfPunc_CN</ability>
      <abilityName>全半角问题</abilityName>
      <candidateList>
        <item>”</item>
      </candidateList>
      <explain>文本全半角错误。</explain>
      <paraID>25DF671C</paraID>
      <start>107</start>
      <end>108</end>
      <status>modified</status>
      <modifiedWord>”</modifiedWord>
      <trackRevisions>false</trackRevisions>
    </reviewItem>
    <reviewItem>
      <errorID>f79b1e0a-d0f5-4ebd-9093-aefeb23f23fa</errorID>
      <errorWord>"</errorWord>
      <group>L1_Format</group>
      <groupName>格式问题</groupName>
      <ability>L2_HalfPunc_CN</ability>
      <abilityName>全半角问题</abilityName>
      <candidateList>
        <item>“</item>
      </candidateList>
      <explain>文本全半角错误。</explain>
      <paraID>25DF671C</paraID>
      <start>112</start>
      <end>113</end>
      <status>modified</status>
      <modifiedWord>“</modifiedWord>
      <trackRevisions>false</trackRevisions>
    </reviewItem>
    <reviewItem>
      <errorID>ff0387c1-af75-4055-a672-664466dfae79</errorID>
      <errorWord>-</errorWord>
      <group>L1_Format</group>
      <groupName>格式问题</groupName>
      <ability>L2_HalfPunc_CN</ability>
      <abilityName>全半角问题</abilityName>
      <candidateList>
        <item>－</item>
      </candidateList>
      <explain>文本全半角错误。</explain>
      <paraID>25DF671C</paraID>
      <start>115</start>
      <end>116</end>
      <status>modified</status>
      <modifiedWord>－</modifiedWord>
      <trackRevisions>false</trackRevisions>
    </reviewItem>
    <reviewItem>
      <errorID>ceac7211-6416-4b95-b574-88d20d8884a5</errorID>
      <errorWord>"</errorWord>
      <group>L1_Format</group>
      <groupName>格式问题</groupName>
      <ability>L2_HalfPunc_CN</ability>
      <abilityName>全半角问题</abilityName>
      <candidateList>
        <item>”</item>
      </candidateList>
      <explain>文本全半角错误。</explain>
      <paraID>25DF671C</paraID>
      <start>120</start>
      <end>121</end>
      <status>modified</status>
      <modifiedWord>”</modifiedWord>
      <trackRevisions>false</trackRevisions>
    </reviewItem>
    <reviewItem>
      <errorID>4410f381-762d-46ac-aeae-3c4270972873</errorID>
      <errorWord>"</errorWord>
      <group>L1_Format</group>
      <groupName>格式问题</groupName>
      <ability>L2_HalfPunc_CN</ability>
      <abilityName>全半角问题</abilityName>
      <candidateList>
        <item>“</item>
      </candidateList>
      <explain>文本全半角错误。</explain>
      <paraID>3BB2DDC2</paraID>
      <start>42</start>
      <end>43</end>
      <status>modified</status>
      <modifiedWord>“</modifiedWord>
      <trackRevisions>false</trackRevisions>
    </reviewItem>
    <reviewItem>
      <errorID>4d01aab9-0d03-4b57-b0b5-786a48eabf26</errorID>
      <errorWord>"</errorWord>
      <group>L1_Format</group>
      <groupName>格式问题</groupName>
      <ability>L2_HalfPunc_CN</ability>
      <abilityName>全半角问题</abilityName>
      <candidateList>
        <item>”</item>
      </candidateList>
      <explain>文本全半角错误。</explain>
      <paraID>3BB2DDC2</paraID>
      <start>49</start>
      <end>50</end>
      <status>modified</status>
      <modifiedWord>”</modifiedWord>
      <trackRevisions>false</trackRevisions>
    </reviewItem>
    <reviewItem>
      <errorID>6f3fc8b0-1e6c-4ef0-b742-336b04a55497</errorID>
      <errorWord>"</errorWord>
      <group>L1_Format</group>
      <groupName>格式问题</groupName>
      <ability>L2_HalfPunc_CN</ability>
      <abilityName>全半角问题</abilityName>
      <candidateList>
        <item>“</item>
      </candidateList>
      <explain>文本全半角错误。</explain>
      <paraID>3BB2DDC2</paraID>
      <start>112</start>
      <end>113</end>
      <status>modified</status>
      <modifiedWord>“</modifiedWord>
      <trackRevisions>false</trackRevisions>
    </reviewItem>
    <reviewItem>
      <errorID>4b31e125-4d12-4340-9af6-d7af6bb60d6b</errorID>
      <errorWord>"</errorWord>
      <group>L1_Format</group>
      <groupName>格式问题</groupName>
      <ability>L2_HalfPunc_CN</ability>
      <abilityName>全半角问题</abilityName>
      <candidateList>
        <item>”</item>
      </candidateList>
      <explain>文本全半角错误。</explain>
      <paraID>3BB2DDC2</paraID>
      <start>121</start>
      <end>122</end>
      <status>modified</status>
      <modifiedWord>”</modifiedWord>
      <trackRevisions>false</trackRevisions>
    </reviewItem>
    <reviewItem>
      <errorID>a3dd1d01-fe9d-4b04-98f8-d15431402b04</errorID>
      <errorWord>"</errorWord>
      <group>L1_Format</group>
      <groupName>格式问题</groupName>
      <ability>L2_HalfPunc_CN</ability>
      <abilityName>全半角问题</abilityName>
      <candidateList>
        <item>“</item>
      </candidateList>
      <explain>文本全半角错误。</explain>
      <paraID>7BE6D3C2</paraID>
      <start>51</start>
      <end>52</end>
      <status>modified</status>
      <modifiedWord>“</modifiedWord>
      <trackRevisions>false</trackRevisions>
    </reviewItem>
    <reviewItem>
      <errorID>dc22a85c-fd96-4c16-974b-b509eb936a10</errorID>
      <errorWord>"</errorWord>
      <group>L1_Format</group>
      <groupName>格式问题</groupName>
      <ability>L2_HalfPunc_CN</ability>
      <abilityName>全半角问题</abilityName>
      <candidateList>
        <item>”</item>
      </candidateList>
      <explain>文本全半角错误。</explain>
      <paraID>7BE6D3C2</paraID>
      <start>55</start>
      <end>56</end>
      <status>modified</status>
      <modifiedWord>”</modifiedWord>
      <trackRevisions>false</trackRevisions>
    </reviewItem>
    <reviewItem>
      <errorID>5ea1d615-67c5-4c71-9c26-d1998361c7ea</errorID>
      <errorWord>-</errorWord>
      <group>L1_Format</group>
      <groupName>格式问题</groupName>
      <ability>L2_HalfPunc_CN</ability>
      <abilityName>全半角问题</abilityName>
      <candidateList>
        <item>－</item>
      </candidateList>
      <explain>文本全半角错误。</explain>
      <paraID>7BE6D3C2</paraID>
      <start>91</start>
      <end>92</end>
      <status>modified</status>
      <modifiedWord>－</modifiedWord>
      <trackRevisions>false</trackRevisions>
    </reviewItem>
    <reviewItem>
      <errorID>972897d8-b0bb-4b28-a864-22f8519d05cf</errorID>
      <errorWord>"</errorWord>
      <group>L1_Format</group>
      <groupName>格式问题</groupName>
      <ability>L2_HalfPunc_CN</ability>
      <abilityName>全半角问题</abilityName>
      <candidateList>
        <item>“</item>
      </candidateList>
      <explain>文本全半角错误。</explain>
      <paraID>7BE6D3C2</paraID>
      <start>105</start>
      <end>106</end>
      <status>modified</status>
      <modifiedWord>“</modifiedWord>
      <trackRevisions>false</trackRevisions>
    </reviewItem>
    <reviewItem>
      <errorID>c8120417-a11c-42d4-b7aa-c22125a31c99</errorID>
      <errorWord>"</errorWord>
      <group>L1_Format</group>
      <groupName>格式问题</groupName>
      <ability>L2_HalfPunc_CN</ability>
      <abilityName>全半角问题</abilityName>
      <candidateList>
        <item>”</item>
      </candidateList>
      <explain>文本全半角错误。</explain>
      <paraID>7BE6D3C2</paraID>
      <start>111</start>
      <end>112</end>
      <status>modified</status>
      <modifiedWord>”</modifiedWord>
      <trackRevisions>false</trackRevisions>
    </reviewItem>
    <reviewItem>
      <errorID>0836fa47-415d-4485-b5f5-6b05bcde526b</errorID>
      <errorWord>"</errorWord>
      <group>L1_Format</group>
      <groupName>格式问题</groupName>
      <ability>L2_HalfPunc_CN</ability>
      <abilityName>全半角问题</abilityName>
      <candidateList>
        <item>“</item>
      </candidateList>
      <explain>文本全半角错误。</explain>
      <paraID>7BE6D3C2</paraID>
      <start>130</start>
      <end>131</end>
      <status>modified</status>
      <modifiedWord>“</modifiedWord>
      <trackRevisions>false</trackRevisions>
    </reviewItem>
    <reviewItem>
      <errorID>75789812-3162-4542-b1b7-ae2d0ebb4855</errorID>
      <errorWord>-</errorWord>
      <group>L1_Format</group>
      <groupName>格式问题</groupName>
      <ability>L2_HalfPunc_CN</ability>
      <abilityName>全半角问题</abilityName>
      <candidateList>
        <item>－</item>
      </candidateList>
      <explain>文本全半角错误。</explain>
      <paraID>7BE6D3C2</paraID>
      <start>133</start>
      <end>134</end>
      <status>modified</status>
      <modifiedWord>－</modifiedWord>
      <trackRevisions>false</trackRevisions>
    </reviewItem>
    <reviewItem>
      <errorID>2ae6298f-db5b-4d49-9d15-03347450a0ec</errorID>
      <errorWord>"</errorWord>
      <group>L1_Format</group>
      <groupName>格式问题</groupName>
      <ability>L2_HalfPunc_CN</ability>
      <abilityName>全半角问题</abilityName>
      <candidateList>
        <item>”</item>
      </candidateList>
      <explain>文本全半角错误。</explain>
      <paraID>7BE6D3C2</paraID>
      <start>138</start>
      <end>139</end>
      <status>modified</status>
      <modifiedWord>”</modifiedWord>
      <trackRevisions>false</trackRevisions>
    </reviewItem>
    <reviewItem>
      <errorID>5bcbe21d-0abe-435b-8265-b6c16db0eaba</errorID>
      <errorWord>"</errorWord>
      <group>L1_Format</group>
      <groupName>格式问题</groupName>
      <ability>L2_HalfPunc_CN</ability>
      <abilityName>全半角问题</abilityName>
      <candidateList>
        <item>“</item>
      </candidateList>
      <explain>文本全半角错误。</explain>
      <paraID> F3EE240</paraID>
      <start>39</start>
      <end>40</end>
      <status>modified</status>
      <modifiedWord>“</modifiedWord>
      <trackRevisions>false</trackRevisions>
    </reviewItem>
    <reviewItem>
      <errorID>b5b700ab-b361-452c-94f9-7a3d6f049f5a</errorID>
      <errorWord>"</errorWord>
      <group>L1_Format</group>
      <groupName>格式问题</groupName>
      <ability>L2_HalfPunc_CN</ability>
      <abilityName>全半角问题</abilityName>
      <candidateList>
        <item>”</item>
      </candidateList>
      <explain>文本全半角错误。</explain>
      <paraID> F3EE240</paraID>
      <start>44</start>
      <end>45</end>
      <status>modified</status>
      <modifiedWord>”</modifiedWord>
      <trackRevisions>false</trackRevisions>
    </reviewItem>
    <reviewItem>
      <errorID>cbf8842d-aa37-45ad-b62d-fa3ce772f2f3</errorID>
      <errorWord>"</errorWord>
      <group>L1_Format</group>
      <groupName>格式问题</groupName>
      <ability>L2_HalfPunc_CN</ability>
      <abilityName>全半角问题</abilityName>
      <candidateList>
        <item>“</item>
      </candidateList>
      <explain>文本全半角错误。</explain>
      <paraID> F3EE240</paraID>
      <start>55</start>
      <end>56</end>
      <status>modified</status>
      <modifiedWord>“</modifiedWord>
      <trackRevisions>false</trackRevisions>
    </reviewItem>
    <reviewItem>
      <errorID>4131c7ed-6fce-462d-9b66-ecce7646eea5</errorID>
      <errorWord>"</errorWord>
      <group>L1_Format</group>
      <groupName>格式问题</groupName>
      <ability>L2_HalfPunc_CN</ability>
      <abilityName>全半角问题</abilityName>
      <candidateList>
        <item>”</item>
      </candidateList>
      <explain>文本全半角错误。</explain>
      <paraID> F3EE240</paraID>
      <start>61</start>
      <end>62</end>
      <status>modified</status>
      <modifiedWord>”</modifiedWord>
      <trackRevisions>false</trackRevisions>
    </reviewItem>
    <reviewItem>
      <errorID>2535e320-a594-4f74-bb65-2110b552971c</errorID>
      <errorWord>"</errorWord>
      <group>L1_Format</group>
      <groupName>格式问题</groupName>
      <ability>L2_HalfPunc_CN</ability>
      <abilityName>全半角问题</abilityName>
      <candidateList>
        <item>“</item>
      </candidateList>
      <explain>文本全半角错误。</explain>
      <paraID> F3EE240</paraID>
      <start>106</start>
      <end>107</end>
      <status>modified</status>
      <modifiedWord>“</modifiedWord>
      <trackRevisions>false</trackRevisions>
    </reviewItem>
    <reviewItem>
      <errorID>24ccbd47-3f53-40a5-8652-f3990b1003ac</errorID>
      <errorWord>"</errorWord>
      <group>L1_Format</group>
      <groupName>格式问题</groupName>
      <ability>L2_HalfPunc_CN</ability>
      <abilityName>全半角问题</abilityName>
      <candidateList>
        <item>”</item>
      </candidateList>
      <explain>文本全半角错误。</explain>
      <paraID> F3EE240</paraID>
      <start>109</start>
      <end>110</end>
      <status>modified</status>
      <modifiedWord>”</modifiedWord>
      <trackRevisions>false</trackRevisions>
    </reviewItem>
    <reviewItem>
      <errorID>fd75ec48-3469-4a70-b5b5-31b5e3e333a2</errorID>
      <errorWord>依附与</errorWord>
      <group>L1_Word</group>
      <groupName>字词问题</groupName>
      <ability>L2_Typo</ability>
      <abilityName>字词错误</abilityName>
      <candidateList>
        <item>依附于</item>
      </candidateList>
      <explain>存在发音相同字词的误用。</explain>
      <paraID>3AC242B0</paraID>
      <start>0</start>
      <end>3</end>
      <status>unmodified</status>
      <modifiedWord/>
      <trackRevisions>false</trackRevisions>
    </reviewItem>
    <reviewItem>
      <errorID>3cda80a2-731a-4f17-9505-9368773ca2f1</errorID>
      <errorWord>-</errorWord>
      <group>L1_Format</group>
      <groupName>格式问题</groupName>
      <ability>L2_HalfPunc_CN</ability>
      <abilityName>全半角问题</abilityName>
      <candidateList>
        <item>－</item>
      </candidateList>
      <explain>文本全半角错误。</explain>
      <paraID>3AC242B0</paraID>
      <start>40</start>
      <end>41</end>
      <status>modified</status>
      <modifiedWord>－</modifiedWord>
      <trackRevisions>false</trackRevisions>
    </reviewItem>
    <reviewItem>
      <errorID>644729b0-432d-415c-ae2e-69abc3e076aa</errorID>
      <errorWord>"</errorWord>
      <group>L1_Format</group>
      <groupName>格式问题</groupName>
      <ability>L2_HalfPunc_CN</ability>
      <abilityName>全半角问题</abilityName>
      <candidateList>
        <item>“</item>
      </candidateList>
      <explain>文本全半角错误。</explain>
      <paraID>3AC242B0</paraID>
      <start>233</start>
      <end>234</end>
      <status>modified</status>
      <modifiedWord>“</modifiedWord>
      <trackRevisions>false</trackRevisions>
    </reviewItem>
    <reviewItem>
      <errorID>69bb049c-0cfb-4e6e-b01e-ed36c68fbc41</errorID>
      <errorWord>"</errorWord>
      <group>L1_Format</group>
      <groupName>格式问题</groupName>
      <ability>L2_HalfPunc_CN</ability>
      <abilityName>全半角问题</abilityName>
      <candidateList>
        <item>”</item>
      </candidateList>
      <explain>文本全半角错误。</explain>
      <paraID>3AC242B0</paraID>
      <start>244</start>
      <end>245</end>
      <status>modified</status>
      <modifiedWord>”</modifiedWord>
      <trackRevisions>false</trackRevisions>
    </reviewItem>
    <reviewItem>
      <errorID>f088571f-d5f8-477c-b579-c0ccd745364e</errorID>
      <errorWord>1970年代</errorWord>
      <group>L1_Knowledge</group>
      <groupName>知识性问题</groupName>
      <ability>L2_Time</ability>
      <abilityName>日期时间</abilityName>
      <candidateList>
        <item>20世纪70年代</item>
      </candidateList>
      <explain>年代表述建议使用世纪+年代的格式。</explain>
      <paraID>3AC242B0</paraID>
      <start>253</start>
      <end>259</end>
      <status>unmodified</status>
      <modifiedWord/>
      <trackRevisions>false</trackRevisions>
    </reviewItem>
    <reviewItem>
      <errorID>62784980-40b2-4894-8792-3c85edc43e54</errorID>
      <errorWord>"</errorWord>
      <group>L1_Format</group>
      <groupName>格式问题</groupName>
      <ability>L2_HalfPunc_CN</ability>
      <abilityName>全半角问题</abilityName>
      <candidateList>
        <item>“</item>
      </candidateList>
      <explain>文本全半角错误。</explain>
      <paraID> E150253</paraID>
      <start>45</start>
      <end>46</end>
      <status>modified</status>
      <modifiedWord>“</modifiedWord>
      <trackRevisions>false</trackRevisions>
    </reviewItem>
    <reviewItem>
      <errorID>67037e6c-90fa-4dd8-9b37-103826fa992a</errorID>
      <errorWord>"</errorWord>
      <group>L1_Format</group>
      <groupName>格式问题</groupName>
      <ability>L2_HalfPunc_CN</ability>
      <abilityName>全半角问题</abilityName>
      <candidateList>
        <item>”</item>
      </candidateList>
      <explain>文本全半角错误。</explain>
      <paraID> E150253</paraID>
      <start>66</start>
      <end>67</end>
      <status>modified</status>
      <modifiedWord>”</modifiedWord>
      <trackRevisions>false</trackRevisions>
    </reviewItem>
    <reviewItem>
      <errorID>a9795d07-ebf4-44a3-af9f-057f3a984b79</errorID>
      <errorWord>"</errorWord>
      <group>L1_Format</group>
      <groupName>格式问题</groupName>
      <ability>L2_HalfPunc_CN</ability>
      <abilityName>全半角问题</abilityName>
      <candidateList>
        <item>“</item>
      </candidateList>
      <explain>文本全半角错误。</explain>
      <paraID>6C499DC6</paraID>
      <start>65</start>
      <end>66</end>
      <status>modified</status>
      <modifiedWord>“</modifiedWord>
      <trackRevisions>false</trackRevisions>
    </reviewItem>
    <reviewItem>
      <errorID>feaf5578-616f-40de-a43d-3d4f85cd300b</errorID>
      <errorWord>"</errorWord>
      <group>L1_Format</group>
      <groupName>格式问题</groupName>
      <ability>L2_HalfPunc_CN</ability>
      <abilityName>全半角问题</abilityName>
      <candidateList>
        <item>”</item>
      </candidateList>
      <explain>文本全半角错误。</explain>
      <paraID>6C499DC6</paraID>
      <start>70</start>
      <end>71</end>
      <status>modified</status>
      <modifiedWord>”</modifiedWord>
      <trackRevisions>false</trackRevisions>
    </reviewItem>
    <reviewItem>
      <errorID>61e227f8-51fb-48d8-9d8e-df49e8bd4220</errorID>
      <errorWord>"</errorWord>
      <group>L1_Format</group>
      <groupName>格式问题</groupName>
      <ability>L2_HalfPunc_CN</ability>
      <abilityName>全半角问题</abilityName>
      <candidateList>
        <item>“</item>
      </candidateList>
      <explain>文本全半角错误。</explain>
      <paraID>6C499DC6</paraID>
      <start>88</start>
      <end>89</end>
      <status>modified</status>
      <modifiedWord>“</modifiedWord>
      <trackRevisions>false</trackRevisions>
    </reviewItem>
    <reviewItem>
      <errorID>5c081730-8aa7-4ce5-b353-fe469ac0981b</errorID>
      <errorWord>"</errorWord>
      <group>L1_Format</group>
      <groupName>格式问题</groupName>
      <ability>L2_HalfPunc_CN</ability>
      <abilityName>全半角问题</abilityName>
      <candidateList>
        <item>”</item>
      </candidateList>
      <explain>文本全半角错误。</explain>
      <paraID>6C499DC6</paraID>
      <start>95</start>
      <end>96</end>
      <status>modified</status>
      <modifiedWord>”</modifiedWord>
      <trackRevisions>false</trackRevisions>
    </reviewItem>
    <reviewItem>
      <errorID>72359548-6370-4db5-b2ed-2b4fe257316c</errorID>
      <errorWord>"</errorWord>
      <group>L1_Format</group>
      <groupName>格式问题</groupName>
      <ability>L2_HalfPunc_CN</ability>
      <abilityName>全半角问题</abilityName>
      <candidateList>
        <item>“</item>
      </candidateList>
      <explain>文本全半角错误。</explain>
      <paraID> F08E9E8</paraID>
      <start>14</start>
      <end>15</end>
      <status>modified</status>
      <modifiedWord>“</modifiedWord>
      <trackRevisions>false</trackRevisions>
    </reviewItem>
    <reviewItem>
      <errorID>320b7443-9517-41a8-91fa-08b07f7098ec</errorID>
      <errorWord>"</errorWord>
      <group>L1_Format</group>
      <groupName>格式问题</groupName>
      <ability>L2_HalfPunc_CN</ability>
      <abilityName>全半角问题</abilityName>
      <candidateList>
        <item>”</item>
      </candidateList>
      <explain>文本全半角错误。</explain>
      <paraID> F08E9E8</paraID>
      <start>18</start>
      <end>19</end>
      <status>modified</status>
      <modifiedWord>”</modifiedWord>
      <trackRevisions>false</trackRevisions>
    </reviewItem>
    <reviewItem>
      <errorID>2a9c4add-d7cb-4cb9-a1d9-545fdad862ce</errorID>
      <errorWord>"</errorWord>
      <group>L1_Format</group>
      <groupName>格式问题</groupName>
      <ability>L2_HalfPunc_CN</ability>
      <abilityName>全半角问题</abilityName>
      <candidateList>
        <item>“</item>
      </candidateList>
      <explain>文本全半角错误。</explain>
      <paraID> F08E9E8</paraID>
      <start>31</start>
      <end>32</end>
      <status>modified</status>
      <modifiedWord>“</modifiedWord>
      <trackRevisions>false</trackRevisions>
    </reviewItem>
    <reviewItem>
      <errorID>dffc687b-157b-48f5-979b-a3aa8a99fa49</errorID>
      <errorWord>"</errorWord>
      <group>L1_Format</group>
      <groupName>格式问题</groupName>
      <ability>L2_HalfPunc_CN</ability>
      <abilityName>全半角问题</abilityName>
      <candidateList>
        <item>”</item>
      </candidateList>
      <explain>文本全半角错误。</explain>
      <paraID> F08E9E8</paraID>
      <start>37</start>
      <end>38</end>
      <status>modified</status>
      <modifiedWord>”</modifiedWord>
      <trackRevisions>false</trackRevisions>
    </reviewItem>
    <reviewItem>
      <errorID>64b150e9-42ce-4a25-bdd0-39a720f254a4</errorID>
      <errorWord>"</errorWord>
      <group>L1_Format</group>
      <groupName>格式问题</groupName>
      <ability>L2_HalfPunc_CN</ability>
      <abilityName>全半角问题</abilityName>
      <candidateList>
        <item>“</item>
      </candidateList>
      <explain>文本全半角错误。</explain>
      <paraID> F08E9E8</paraID>
      <start>73</start>
      <end>74</end>
      <status>modified</status>
      <modifiedWord>“</modifiedWord>
      <trackRevisions>false</trackRevisions>
    </reviewItem>
    <reviewItem>
      <errorID>7bae22e7-ed87-4575-820d-c514cea58295</errorID>
      <errorWord>"</errorWord>
      <group>L1_Format</group>
      <groupName>格式问题</groupName>
      <ability>L2_HalfPunc_CN</ability>
      <abilityName>全半角问题</abilityName>
      <candidateList>
        <item>”</item>
      </candidateList>
      <explain>文本全半角错误。</explain>
      <paraID> F08E9E8</paraID>
      <start>76</start>
      <end>77</end>
      <status>modified</status>
      <modifiedWord>”</modifiedWord>
      <trackRevisions>false</trackRevisions>
    </reviewItem>
    <reviewItem>
      <errorID>f4e20016-a4a7-417f-9174-ba3cbce523bf</errorID>
      <errorWord>"</errorWord>
      <group>L1_Format</group>
      <groupName>格式问题</groupName>
      <ability>L2_HalfPunc_CN</ability>
      <abilityName>全半角问题</abilityName>
      <candidateList>
        <item>“</item>
      </candidateList>
      <explain>文本全半角错误。</explain>
      <paraID> F08E9E8</paraID>
      <start>98</start>
      <end>99</end>
      <status>modified</status>
      <modifiedWord>“</modifiedWord>
      <trackRevisions>false</trackRevisions>
    </reviewItem>
    <reviewItem>
      <errorID>0b0276b3-c52d-41c7-9634-0492380ab174</errorID>
      <errorWord>"</errorWord>
      <group>L1_Format</group>
      <groupName>格式问题</groupName>
      <ability>L2_HalfPunc_CN</ability>
      <abilityName>全半角问题</abilityName>
      <candidateList>
        <item>”</item>
      </candidateList>
      <explain>文本全半角错误。</explain>
      <paraID> F08E9E8</paraID>
      <start>105</start>
      <end>106</end>
      <status>modified</status>
      <modifiedWord>”</modifiedWord>
      <trackRevisions>false</trackRevisions>
    </reviewItem>
    <reviewItem>
      <errorID>ad7ebf24-a3d0-4b5f-a4b6-46bec078b15e</errorID>
      <errorWord>"</errorWord>
      <group>L1_Format</group>
      <groupName>格式问题</groupName>
      <ability>L2_HalfPunc_CN</ability>
      <abilityName>全半角问题</abilityName>
      <candidateList>
        <item>“</item>
      </candidateList>
      <explain>文本全半角错误。</explain>
      <paraID> F08E9E8</paraID>
      <start>117</start>
      <end>118</end>
      <status>modified</status>
      <modifiedWord>“</modifiedWord>
      <trackRevisions>false</trackRevisions>
    </reviewItem>
    <reviewItem>
      <errorID>636cb873-9ec4-4f3b-a69d-d91070782763</errorID>
      <errorWord>是否是</errorWord>
      <group>L1_Word</group>
      <groupName>字词问题</groupName>
      <ability>L2_Typo</ability>
      <abilityName>字词错误</abilityName>
      <candidateList>
        <item>是不是</item>
      </candidateList>
      <explain/>
      <paraID> F08E9E8</paraID>
      <start>120</start>
      <end>123</end>
      <status>unmodified</status>
      <modifiedWord/>
      <trackRevisions>false</trackRevisions>
    </reviewItem>
    <reviewItem>
      <errorID>a07e9b36-643f-4acd-8fd4-e15fa6775f43</errorID>
      <errorWord>"</errorWord>
      <group>L1_Format</group>
      <groupName>格式问题</groupName>
      <ability>L2_HalfPunc_CN</ability>
      <abilityName>全半角问题</abilityName>
      <candidateList>
        <item>”</item>
      </candidateList>
      <explain>文本全半角错误。</explain>
      <paraID> F08E9E8</paraID>
      <start>130</start>
      <end>131</end>
      <status>modified</status>
      <modifiedWord>”</modifiedWord>
      <trackRevisions>false</trackRevisions>
    </reviewItem>
    <reviewItem>
      <errorID>645c03cb-a59d-4309-9097-5555faf02a8c</errorID>
      <errorWord>"</errorWord>
      <group>L1_Format</group>
      <groupName>格式问题</groupName>
      <ability>L2_HalfPunc_CN</ability>
      <abilityName>全半角问题</abilityName>
      <candidateList>
        <item>“</item>
      </candidateList>
      <explain>文本全半角错误。</explain>
      <paraID>3038ECA2</paraID>
      <start>64</start>
      <end>65</end>
      <status>modified</status>
      <modifiedWord>“</modifiedWord>
      <trackRevisions>false</trackRevisions>
    </reviewItem>
    <reviewItem>
      <errorID>b5f90c85-f746-44f3-bfe9-a48d31b479f7</errorID>
      <errorWord>"</errorWord>
      <group>L1_Format</group>
      <groupName>格式问题</groupName>
      <ability>L2_HalfPunc_CN</ability>
      <abilityName>全半角问题</abilityName>
      <candidateList>
        <item>”</item>
      </candidateList>
      <explain>文本全半角错误。</explain>
      <paraID>3038ECA2</paraID>
      <start>71</start>
      <end>72</end>
      <status>modified</status>
      <modifiedWord>”</modifiedWord>
      <trackRevisions>false</trackRevisions>
    </reviewItem>
    <reviewItem>
      <errorID>759b3dec-61a7-4d26-98bd-9b836448b4af</errorID>
      <errorWord>"</errorWord>
      <group>L1_Format</group>
      <groupName>格式问题</groupName>
      <ability>L2_HalfPunc_CN</ability>
      <abilityName>全半角问题</abilityName>
      <candidateList>
        <item>“</item>
      </candidateList>
      <explain>文本全半角错误。</explain>
      <paraID>  47AA75</paraID>
      <start>43</start>
      <end>44</end>
      <status>modified</status>
      <modifiedWord>“</modifiedWord>
      <trackRevisions>false</trackRevisions>
    </reviewItem>
    <reviewItem>
      <errorID>fd260ff7-d9c4-4f61-86af-6e1d302e909e</errorID>
      <errorWord>"</errorWord>
      <group>L1_Format</group>
      <groupName>格式问题</groupName>
      <ability>L2_HalfPunc_CN</ability>
      <abilityName>全半角问题</abilityName>
      <candidateList>
        <item>”</item>
      </candidateList>
      <explain>文本全半角错误。</explain>
      <paraID>  47AA75</paraID>
      <start>50</start>
      <end>51</end>
      <status>modified</status>
      <modifiedWord>”</modifiedWord>
      <trackRevisions>false</trackRevisions>
    </reviewItem>
    <reviewItem>
      <errorID>3bcfe8c4-476c-43a9-a889-2ec74057818c</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47AA75</paraID>
      <start>70</start>
      <end>71</end>
      <status>modified</status>
      <modifiedWord>—</modifiedWord>
      <trackRevisions>false</trackRevisions>
    </reviewItem>
    <reviewItem>
      <errorID>9e05e8bb-3ea6-40b3-883a-0c2fe844174b</errorID>
      <errorWord>"</errorWord>
      <group>L1_Format</group>
      <groupName>格式问题</groupName>
      <ability>L2_HalfPunc_CN</ability>
      <abilityName>全半角问题</abilityName>
      <candidateList>
        <item>“</item>
      </candidateList>
      <explain>文本全半角错误。</explain>
      <paraID>  47AA75</paraID>
      <start>116</start>
      <end>117</end>
      <status>modified</status>
      <modifiedWord>“</modifiedWord>
      <trackRevisions>false</trackRevisions>
    </reviewItem>
    <reviewItem>
      <errorID>ab6a104a-6a7a-4c8a-8534-d4d00cf35ed8</errorID>
      <errorWord>"</errorWord>
      <group>L1_Format</group>
      <groupName>格式问题</groupName>
      <ability>L2_HalfPunc_CN</ability>
      <abilityName>全半角问题</abilityName>
      <candidateList>
        <item>”</item>
      </candidateList>
      <explain>文本全半角错误。</explain>
      <paraID>  47AA75</paraID>
      <start>125</start>
      <end>126</end>
      <status>modified</status>
      <modifiedWord>”</modifiedWord>
      <trackRevisions>false</trackRevisions>
    </reviewItem>
    <reviewItem>
      <errorID>88712b7f-b7be-434c-aa1f-b9ceb4047fec</errorID>
      <errorWord>"</errorWord>
      <group>L1_Format</group>
      <groupName>格式问题</groupName>
      <ability>L2_HalfPunc_CN</ability>
      <abilityName>全半角问题</abilityName>
      <candidateList>
        <item>“</item>
      </candidateList>
      <explain>文本全半角错误。</explain>
      <paraID>50946D0C</paraID>
      <start>15</start>
      <end>16</end>
      <status>modified</status>
      <modifiedWord>“</modifiedWord>
      <trackRevisions>false</trackRevisions>
    </reviewItem>
    <reviewItem>
      <errorID>d83e495b-4391-4be6-9d22-db7f2ac32d63</errorID>
      <errorWord>"</errorWord>
      <group>L1_Format</group>
      <groupName>格式问题</groupName>
      <ability>L2_HalfPunc_CN</ability>
      <abilityName>全半角问题</abilityName>
      <candidateList>
        <item>”</item>
      </candidateList>
      <explain>文本全半角错误。</explain>
      <paraID>50946D0C</paraID>
      <start>19</start>
      <end>20</end>
      <status>modified</status>
      <modifiedWord>”</modifiedWord>
      <trackRevisions>false</trackRevisions>
    </reviewItem>
    <reviewItem>
      <errorID>ae55e3ac-b883-4185-a926-b27dbcae7ba7</errorID>
      <errorWord>-</errorWord>
      <group>L1_Format</group>
      <groupName>格式问题</groupName>
      <ability>L2_HalfPunc_CN</ability>
      <abilityName>全半角问题</abilityName>
      <candidateList>
        <item>－</item>
      </candidateList>
      <explain>文本全半角错误。</explain>
      <paraID>50946D0C</paraID>
      <start>91</start>
      <end>92</end>
      <status>modified</status>
      <modifiedWord>－</modifiedWord>
      <trackRevisions>false</trackRevisions>
    </reviewItem>
    <reviewItem>
      <errorID>159338d8-2bd4-458b-b2a8-a8a516e019ce</errorID>
      <errorWord>-</errorWord>
      <group>L1_Format</group>
      <groupName>格式问题</groupName>
      <ability>L2_HalfPunc_CN</ability>
      <abilityName>全半角问题</abilityName>
      <candidateList>
        <item>－</item>
      </candidateList>
      <explain>文本全半角错误。</explain>
      <paraID>50946D0C</paraID>
      <start>99</start>
      <end>100</end>
      <status>modified</status>
      <modifiedWord>－</modifiedWord>
      <trackRevisions>false</trackRevisions>
    </reviewItem>
    <reviewItem>
      <errorID>8a832ed2-5fbd-401a-8793-2b0c7825ef9f</errorID>
      <errorWord>,</errorWord>
      <group>L1_Format</group>
      <groupName>格式问题</groupName>
      <ability>L2_HalfPunc_CN</ability>
      <abilityName>全半角问题</abilityName>
      <candidateList>
        <item>，</item>
      </candidateList>
      <explain>文本全半角错误。</explain>
      <paraID>485E4143</paraID>
      <start>22</start>
      <end>23</end>
      <status>modified</status>
      <modifiedWord>，</modifiedWord>
      <trackRevisions>false</trackRevisions>
    </reviewItem>
    <reviewItem>
      <errorID>3636bced-250c-4509-9985-84eb45e272c0</errorID>
      <errorWord>-</errorWord>
      <group>L1_Format</group>
      <groupName>格式问题</groupName>
      <ability>L2_HalfPunc_CN</ability>
      <abilityName>全半角问题</abilityName>
      <candidateList>
        <item>－</item>
      </candidateList>
      <explain>文本全半角错误。</explain>
      <paraID>485E4143</paraID>
      <start>28</start>
      <end>29</end>
      <status>modified</status>
      <modifiedWord>－</modifiedWord>
      <trackRevisions>false</trackRevisions>
    </reviewItem>
    <reviewItem>
      <errorID>98df9a28-5e6a-4649-9536-f46cf35f325d</errorID>
      <errorWord>,</errorWord>
      <group>L1_Format</group>
      <groupName>格式问题</groupName>
      <ability>L2_HalfPunc_CN</ability>
      <abilityName>全半角问题</abilityName>
      <candidateList>
        <item>，</item>
      </candidateList>
      <explain>文本全半角错误。</explain>
      <paraID>485E4143</paraID>
      <start>33</start>
      <end>34</end>
      <status>modified</status>
      <modifiedWord>，</modifiedWord>
      <trackRevisions>false</trackRevisions>
    </reviewItem>
    <reviewItem>
      <errorID>ed892dd9-307a-4fb4-9b04-8abca3a8a6ce</errorID>
      <errorWord>,</errorWord>
      <group>L1_Format</group>
      <groupName>格式问题</groupName>
      <ability>L2_HalfPunc_CN</ability>
      <abilityName>全半角问题</abilityName>
      <candidateList>
        <item>，</item>
      </candidateList>
      <explain>文本全半角错误。</explain>
      <paraID>485E4143</paraID>
      <start>42</start>
      <end>43</end>
      <status>modified</status>
      <modifiedWord>，</modifiedWord>
      <trackRevisions>false</trackRevisions>
    </reviewItem>
    <reviewItem>
      <errorID>fcb02d52-f42a-46ac-8753-5d03186d32ac</errorID>
      <errorWord>,</errorWord>
      <group>L1_Format</group>
      <groupName>格式问题</groupName>
      <ability>L2_HalfPunc_CN</ability>
      <abilityName>全半角问题</abilityName>
      <candidateList>
        <item>，</item>
      </candidateList>
      <explain>文本全半角错误。</explain>
      <paraID>485E4143</paraID>
      <start>53</start>
      <end>54</end>
      <status>modified</status>
      <modifiedWord>，</modifiedWord>
      <trackRevisions>false</trackRevisions>
    </reviewItem>
    <reviewItem>
      <errorID>13f3fad6-c01a-4dcb-a152-c4b4e29ce667</errorID>
      <errorWord>(</errorWord>
      <group>L1_Format</group>
      <groupName>格式问题</groupName>
      <ability>L2_HalfPunc_CN</ability>
      <abilityName>全半角问题</abilityName>
      <candidateList>
        <item>（</item>
      </candidateList>
      <explain>文本全半角错误。</explain>
      <paraID>1FEEBB8D</paraID>
      <start>33</start>
      <end>34</end>
      <status>modified</status>
      <modifiedWord>（</modifiedWord>
      <trackRevisions>false</trackRevisions>
    </reviewItem>
    <reviewItem>
      <errorID>49e0636d-c2d4-49b3-af41-f6efab9abeab</errorID>
      <errorWord>)</errorWord>
      <group>L1_Format</group>
      <groupName>格式问题</groupName>
      <ability>L2_HalfPunc_CN</ability>
      <abilityName>全半角问题</abilityName>
      <candidateList>
        <item>）</item>
      </candidateList>
      <explain>文本全半角错误。</explain>
      <paraID>1FEEBB8D</paraID>
      <start>40</start>
      <end>41</end>
      <status>modified</status>
      <modifiedWord>）</modifiedWord>
      <trackRevisions>false</trackRevisions>
    </reviewItem>
    <reviewItem>
      <errorID>1c04c533-0659-44f4-bb8d-057f212e8731</errorID>
      <errorWord>(</errorWord>
      <group>L1_Format</group>
      <groupName>格式问题</groupName>
      <ability>L2_HalfPunc_CN</ability>
      <abilityName>全半角问题</abilityName>
      <candidateList>
        <item>（</item>
      </candidateList>
      <explain>文本全半角错误。</explain>
      <paraID>1C8470EB</paraID>
      <start>12</start>
      <end>13</end>
      <status>modified</status>
      <modifiedWord>（</modifiedWord>
      <trackRevisions>false</trackRevisions>
    </reviewItem>
    <reviewItem>
      <errorID>37f28eb6-d159-443f-9a72-a21d855e31ab</errorID>
      <errorWord>)</errorWord>
      <group>L1_Format</group>
      <groupName>格式问题</groupName>
      <ability>L2_HalfPunc_CN</ability>
      <abilityName>全半角问题</abilityName>
      <candidateList>
        <item>）</item>
      </candidateList>
      <explain>文本全半角错误。</explain>
      <paraID>1C8470EB</paraID>
      <start>17</start>
      <end>18</end>
      <status>modified</status>
      <modifiedWord>）</modifiedWord>
      <trackRevisions>false</trackRevisions>
    </reviewItem>
    <reviewItem>
      <errorID>6ac30ce9-d6a0-49e9-874b-5be025a9479c</errorID>
      <errorWord>"</errorWord>
      <group>L1_Format</group>
      <groupName>格式问题</groupName>
      <ability>L2_HalfPunc_CN</ability>
      <abilityName>全半角问题</abilityName>
      <candidateList>
        <item>“</item>
      </candidateList>
      <explain>文本全半角错误。</explain>
      <paraID>1B092F42</paraID>
      <start>127</start>
      <end>128</end>
      <status>modified</status>
      <modifiedWord>“</modifiedWord>
      <trackRevisions>false</trackRevisions>
    </reviewItem>
    <reviewItem>
      <errorID>92f41486-f512-4ecb-9a7d-f2f13fe8abb5</errorID>
      <errorWord>"</errorWord>
      <group>L1_Format</group>
      <groupName>格式问题</groupName>
      <ability>L2_HalfPunc_CN</ability>
      <abilityName>全半角问题</abilityName>
      <candidateList>
        <item>”</item>
      </candidateList>
      <explain>文本全半角错误。</explain>
      <paraID>1B092F42</paraID>
      <start>132</start>
      <end>133</end>
      <status>modified</status>
      <modifiedWord>”</modifiedWord>
      <trackRevisions>false</trackRevisions>
    </reviewItem>
    <reviewItem>
      <errorID>5e354f8a-d8d4-4708-b31b-9acf32930b35</errorID>
      <errorWord>"</errorWord>
      <group>L1_Format</group>
      <groupName>格式问题</groupName>
      <ability>L2_HalfPunc_CN</ability>
      <abilityName>全半角问题</abilityName>
      <candidateList>
        <item>“</item>
      </candidateList>
      <explain>文本全半角错误。</explain>
      <paraID>3C86C887</paraID>
      <start>100</start>
      <end>101</end>
      <status>modified</status>
      <modifiedWord>“</modifiedWord>
      <trackRevisions>false</trackRevisions>
    </reviewItem>
    <reviewItem>
      <errorID>658883c5-55ab-420d-9221-3c0e97ccf1a3</errorID>
      <errorWord>"</errorWord>
      <group>L1_Format</group>
      <groupName>格式问题</groupName>
      <ability>L2_HalfPunc_CN</ability>
      <abilityName>全半角问题</abilityName>
      <candidateList>
        <item>”</item>
      </candidateList>
      <explain>文本全半角错误。</explain>
      <paraID>3C86C887</paraID>
      <start>103</start>
      <end>104</end>
      <status>modified</status>
      <modifiedWord>”</modifiedWord>
      <trackRevisions>false</trackRevisions>
    </reviewItem>
    <reviewItem>
      <errorID>6e495f21-8b3b-4c70-8120-8c7484df3b89</errorID>
      <errorWord>"</errorWord>
      <group>L1_Format</group>
      <groupName>格式问题</groupName>
      <ability>L2_HalfPunc_CN</ability>
      <abilityName>全半角问题</abilityName>
      <candidateList>
        <item>“</item>
      </candidateList>
      <explain>文本全半角错误。</explain>
      <paraID>3C86C887</paraID>
      <start>166</start>
      <end>167</end>
      <status>modified</status>
      <modifiedWord>“</modifiedWord>
      <trackRevisions>false</trackRevisions>
    </reviewItem>
    <reviewItem>
      <errorID>d6bd5182-1503-465f-b2ce-0bd97ca5f0cd</errorID>
      <errorWord>"</errorWord>
      <group>L1_Format</group>
      <groupName>格式问题</groupName>
      <ability>L2_HalfPunc_CN</ability>
      <abilityName>全半角问题</abilityName>
      <candidateList>
        <item>”</item>
      </candidateList>
      <explain>文本全半角错误。</explain>
      <paraID>3C86C887</paraID>
      <start>172</start>
      <end>173</end>
      <status>modified</status>
      <modifiedWord>”</modifiedWord>
      <trackRevisions>false</trackRevisions>
    </reviewItem>
    <reviewItem>
      <errorID>f89ae758-eae2-4251-ad01-2b32b4c7fbcd</errorID>
      <errorWord>"</errorWord>
      <group>L1_Format</group>
      <groupName>格式问题</groupName>
      <ability>L2_HalfPunc_CN</ability>
      <abilityName>全半角问题</abilityName>
      <candidateList>
        <item>“</item>
      </candidateList>
      <explain>文本全半角错误。</explain>
      <paraID>3C86C887</paraID>
      <start>175</start>
      <end>176</end>
      <status>modified</status>
      <modifiedWord>“</modifiedWord>
      <trackRevisions>false</trackRevisions>
    </reviewItem>
    <reviewItem>
      <errorID>d23648dd-8847-4064-9c36-c3fa2cd51731</errorID>
      <errorWord>"</errorWord>
      <group>L1_Format</group>
      <groupName>格式问题</groupName>
      <ability>L2_HalfPunc_CN</ability>
      <abilityName>全半角问题</abilityName>
      <candidateList>
        <item>”</item>
      </candidateList>
      <explain>文本全半角错误。</explain>
      <paraID>3C86C887</paraID>
      <start>188</start>
      <end>189</end>
      <status>modified</status>
      <modifiedWord>”</modifiedWord>
      <trackRevisions>false</trackRevisions>
    </reviewItem>
    <reviewItem>
      <errorID>9f7fadfa-b70b-4d9e-a491-62a0a0dac3ff</errorID>
      <errorWord>"</errorWord>
      <group>L1_Format</group>
      <groupName>格式问题</groupName>
      <ability>L2_HalfPunc_CN</ability>
      <abilityName>全半角问题</abilityName>
      <candidateList>
        <item>“</item>
      </candidateList>
      <explain>文本全半角错误。</explain>
      <paraID>457ED2A3</paraID>
      <start>97</start>
      <end>98</end>
      <status>modified</status>
      <modifiedWord>“</modifiedWord>
      <trackRevisions>false</trackRevisions>
    </reviewItem>
    <reviewItem>
      <errorID>5ecad258-fcf5-47c1-9465-49651e274b14</errorID>
      <errorWord>"</errorWord>
      <group>L1_Format</group>
      <groupName>格式问题</groupName>
      <ability>L2_HalfPunc_CN</ability>
      <abilityName>全半角问题</abilityName>
      <candidateList>
        <item>”</item>
      </candidateList>
      <explain>文本全半角错误。</explain>
      <paraID>457ED2A3</paraID>
      <start>105</start>
      <end>106</end>
      <status>modified</status>
      <modifiedWord>”</modifiedWord>
      <trackRevisions>false</trackRevisions>
    </reviewItem>
    <reviewItem>
      <errorID>8c2a9ce3-437f-4785-b6a4-1c345c19b9f1</errorID>
      <errorWord>"</errorWord>
      <group>L1_Format</group>
      <groupName>格式问题</groupName>
      <ability>L2_HalfPunc_CN</ability>
      <abilityName>全半角问题</abilityName>
      <candidateList>
        <item>“</item>
      </candidateList>
      <explain>文本全半角错误。</explain>
      <paraID> AF688BC</paraID>
      <start>106</start>
      <end>107</end>
      <status>modified</status>
      <modifiedWord>“</modifiedWord>
      <trackRevisions>false</trackRevisions>
    </reviewItem>
    <reviewItem>
      <errorID>9ae75446-74ee-4ea1-ab11-fb4523fc1f9c</errorID>
      <errorWord>"</errorWord>
      <group>L1_Format</group>
      <groupName>格式问题</groupName>
      <ability>L2_HalfPunc_CN</ability>
      <abilityName>全半角问题</abilityName>
      <candidateList>
        <item>”</item>
      </candidateList>
      <explain>文本全半角错误。</explain>
      <paraID> AF688BC</paraID>
      <start>109</start>
      <end>110</end>
      <status>modified</status>
      <modifiedWord>”</modifiedWord>
      <trackRevisions>false</trackRevisions>
    </reviewItem>
    <reviewItem>
      <errorID>a59da052-2d38-4d73-8a1f-17f885cd5b91</errorID>
      <errorWord>"</errorWord>
      <group>L1_Format</group>
      <groupName>格式问题</groupName>
      <ability>L2_HalfPunc_CN</ability>
      <abilityName>全半角问题</abilityName>
      <candidateList>
        <item>“</item>
      </candidateList>
      <explain>文本全半角错误。</explain>
      <paraID> AF688BC</paraID>
      <start>112</start>
      <end>113</end>
      <status>modified</status>
      <modifiedWord>“</modifiedWord>
      <trackRevisions>false</trackRevisions>
    </reviewItem>
    <reviewItem>
      <errorID>45af8efa-717f-4397-a453-cbbe9db9d723</errorID>
      <errorWord>"</errorWord>
      <group>L1_Format</group>
      <groupName>格式问题</groupName>
      <ability>L2_HalfPunc_CN</ability>
      <abilityName>全半角问题</abilityName>
      <candidateList>
        <item>”</item>
      </candidateList>
      <explain>文本全半角错误。</explain>
      <paraID> AF688BC</paraID>
      <start>119</start>
      <end>120</end>
      <status>modified</status>
      <modifiedWord>”</modifiedWord>
      <trackRevisions>false</trackRevisions>
    </reviewItem>
    <reviewItem>
      <errorID>c7f6c342-7a07-4c8f-a9fd-8beaed832d28</errorID>
      <errorWord>"</errorWord>
      <group>L1_Format</group>
      <groupName>格式问题</groupName>
      <ability>L2_HalfPunc_CN</ability>
      <abilityName>全半角问题</abilityName>
      <candidateList>
        <item>“</item>
      </candidateList>
      <explain>文本全半角错误。</explain>
      <paraID>34EA9631</paraID>
      <start>17</start>
      <end>18</end>
      <status>modified</status>
      <modifiedWord>“</modifiedWord>
      <trackRevisions>false</trackRevisions>
    </reviewItem>
    <reviewItem>
      <errorID>24c556d7-25c2-4431-bea4-d210b145ee82</errorID>
      <errorWord>"</errorWord>
      <group>L1_Format</group>
      <groupName>格式问题</groupName>
      <ability>L2_HalfPunc_CN</ability>
      <abilityName>全半角问题</abilityName>
      <candidateList>
        <item>”</item>
      </candidateList>
      <explain>文本全半角错误。</explain>
      <paraID>34EA9631</paraID>
      <start>22</start>
      <end>23</end>
      <status>modified</status>
      <modifiedWord>”</modifiedWord>
      <trackRevisions>false</trackRevisions>
    </reviewItem>
    <reviewItem>
      <errorID>b0082664-c706-4b2c-af9f-c478fad60adb</errorID>
      <errorWord>"</errorWord>
      <group>L1_Format</group>
      <groupName>格式问题</groupName>
      <ability>L2_HalfPunc_CN</ability>
      <abilityName>全半角问题</abilityName>
      <candidateList>
        <item>“</item>
      </candidateList>
      <explain>文本全半角错误。</explain>
      <paraID>34EA9631</paraID>
      <start>134</start>
      <end>135</end>
      <status>modified</status>
      <modifiedWord>“</modifiedWord>
      <trackRevisions>false</trackRevisions>
    </reviewItem>
    <reviewItem>
      <errorID>72b0430b-898c-4c26-9641-f9af1bec8ac3</errorID>
      <errorWord>"</errorWord>
      <group>L1_Format</group>
      <groupName>格式问题</groupName>
      <ability>L2_HalfPunc_CN</ability>
      <abilityName>全半角问题</abilityName>
      <candidateList>
        <item>”</item>
      </candidateList>
      <explain>文本全半角错误。</explain>
      <paraID>34EA9631</paraID>
      <start>140</start>
      <end>141</end>
      <status>modified</status>
      <modifiedWord>”</modifiedWord>
      <trackRevisions>false</trackRevisions>
    </reviewItem>
    <reviewItem>
      <errorID>d89e3c8f-203a-45cd-97fe-5f4ceee33799</errorID>
      <errorWord>"</errorWord>
      <group>L1_Format</group>
      <groupName>格式问题</groupName>
      <ability>L2_HalfPunc_CN</ability>
      <abilityName>全半角问题</abilityName>
      <candidateList>
        <item>“</item>
      </candidateList>
      <explain>文本全半角错误。</explain>
      <paraID>34EA9631</paraID>
      <start>148</start>
      <end>149</end>
      <status>modified</status>
      <modifiedWord>“</modifiedWord>
      <trackRevisions>false</trackRevisions>
    </reviewItem>
    <reviewItem>
      <errorID>5ed05f2a-ddb5-4842-997f-0ba20c38373d</errorID>
      <errorWord>"</errorWord>
      <group>L1_Format</group>
      <groupName>格式问题</groupName>
      <ability>L2_HalfPunc_CN</ability>
      <abilityName>全半角问题</abilityName>
      <candidateList>
        <item>”</item>
      </candidateList>
      <explain>文本全半角错误。</explain>
      <paraID>34EA9631</paraID>
      <start>153</start>
      <end>154</end>
      <status>modified</status>
      <modifiedWord>”</modifiedWord>
      <trackRevisions>false</trackRevisions>
    </reviewItem>
    <reviewItem>
      <errorID>75945df5-0c14-4297-8f43-9ef51d5fb5c7</errorID>
      <errorWord>"</errorWord>
      <group>L1_Format</group>
      <groupName>格式问题</groupName>
      <ability>L2_HalfPunc_CN</ability>
      <abilityName>全半角问题</abilityName>
      <candidateList>
        <item>“</item>
      </candidateList>
      <explain>文本全半角错误。</explain>
      <paraID>34EA9631</paraID>
      <start>164</start>
      <end>165</end>
      <status>modified</status>
      <modifiedWord>“</modifiedWord>
      <trackRevisions>false</trackRevisions>
    </reviewItem>
    <reviewItem>
      <errorID>420d20b7-1aa9-4499-b666-de9cc2328dc3</errorID>
      <errorWord>"</errorWord>
      <group>L1_Format</group>
      <groupName>格式问题</groupName>
      <ability>L2_HalfPunc_CN</ability>
      <abilityName>全半角问题</abilityName>
      <candidateList>
        <item>”</item>
      </candidateList>
      <explain>文本全半角错误。</explain>
      <paraID>34EA9631</paraID>
      <start>169</start>
      <end>170</end>
      <status>modified</status>
      <modifiedWord>”</modifiedWord>
      <trackRevisions>false</trackRevisions>
    </reviewItem>
    <reviewItem>
      <errorID>3704cea5-93d9-492f-8355-9dc2a1093e31</errorID>
      <errorWord>1980年代</errorWord>
      <group>L1_Knowledge</group>
      <groupName>知识性问题</groupName>
      <ability>L2_Time</ability>
      <abilityName>日期时间</abilityName>
      <candidateList>
        <item>20世纪80年代</item>
      </candidateList>
      <explain>年代表述建议使用世纪+年代的格式。</explain>
      <paraID>13F8701D</paraID>
      <start>9</start>
      <end>15</end>
      <status>unmodified</status>
      <modifiedWord/>
      <trackRevisions>false</trackRevisions>
    </reviewItem>
    <reviewItem>
      <errorID>c980fc64-c006-4a3b-ae37-696af2dbbe6f</errorID>
      <errorWord>"</errorWord>
      <group>L1_Format</group>
      <groupName>格式问题</groupName>
      <ability>L2_HalfPunc_CN</ability>
      <abilityName>全半角问题</abilityName>
      <candidateList>
        <item>“</item>
      </candidateList>
      <explain>文本全半角错误。</explain>
      <paraID>13F8701D</paraID>
      <start>114</start>
      <end>115</end>
      <status>modified</status>
      <modifiedWord>“</modifiedWord>
      <trackRevisions>false</trackRevisions>
    </reviewItem>
    <reviewItem>
      <errorID>51dbd5cd-77cb-4bb3-beec-865c003bcfa1</errorID>
      <errorWord>"</errorWord>
      <group>L1_Format</group>
      <groupName>格式问题</groupName>
      <ability>L2_HalfPunc_CN</ability>
      <abilityName>全半角问题</abilityName>
      <candidateList>
        <item>”</item>
      </candidateList>
      <explain>文本全半角错误。</explain>
      <paraID>13F8701D</paraID>
      <start>119</start>
      <end>120</end>
      <status>modified</status>
      <modifiedWord>”</modifiedWord>
      <trackRevisions>false</trackRevisions>
    </reviewItem>
    <reviewItem>
      <errorID>24bd5b59-9b6e-46b0-8209-8c9b26cefef0</errorID>
      <errorWord>"</errorWord>
      <group>L1_Format</group>
      <groupName>格式问题</groupName>
      <ability>L2_HalfPunc_CN</ability>
      <abilityName>全半角问题</abilityName>
      <candidateList>
        <item>“</item>
      </candidateList>
      <explain>文本全半角错误。</explain>
      <paraID>13F8701D</paraID>
      <start>139</start>
      <end>140</end>
      <status>modified</status>
      <modifiedWord>“</modifiedWord>
      <trackRevisions>false</trackRevisions>
    </reviewItem>
    <reviewItem>
      <errorID>87db65c6-3ce3-46c0-af8a-295cfcd2593d</errorID>
      <errorWord>"</errorWord>
      <group>L1_Format</group>
      <groupName>格式问题</groupName>
      <ability>L2_HalfPunc_CN</ability>
      <abilityName>全半角问题</abilityName>
      <candidateList>
        <item>”</item>
      </candidateList>
      <explain>文本全半角错误。</explain>
      <paraID>13F8701D</paraID>
      <start>142</start>
      <end>143</end>
      <status>modified</status>
      <modifiedWord>”</modifiedWord>
      <trackRevisions>false</trackRevisions>
    </reviewItem>
    <reviewItem>
      <errorID>1671b47f-6f89-4d5f-aa6e-f825f8282789</errorID>
      <errorWord>"</errorWord>
      <group>L1_Format</group>
      <groupName>格式问题</groupName>
      <ability>L2_HalfPunc_CN</ability>
      <abilityName>全半角问题</abilityName>
      <candidateList>
        <item>“</item>
      </candidateList>
      <explain>文本全半角错误。</explain>
      <paraID>74DB535A</paraID>
      <start>55</start>
      <end>56</end>
      <status>modified</status>
      <modifiedWord>“</modifiedWord>
      <trackRevisions>false</trackRevisions>
    </reviewItem>
    <reviewItem>
      <errorID>587c4adc-b4a6-44fe-abb7-08ac231a7a50</errorID>
      <errorWord>"</errorWord>
      <group>L1_Format</group>
      <groupName>格式问题</groupName>
      <ability>L2_HalfPunc_CN</ability>
      <abilityName>全半角问题</abilityName>
      <candidateList>
        <item>”</item>
      </candidateList>
      <explain>文本全半角错误。</explain>
      <paraID>74DB535A</paraID>
      <start>61</start>
      <end>62</end>
      <status>modified</status>
      <modifiedWord>”</modifiedWord>
      <trackRevisions>false</trackRevisions>
    </reviewItem>
    <reviewItem>
      <errorID>06f053ad-b583-4bf4-80d3-3a155bc79de1</errorID>
      <errorWord>"</errorWord>
      <group>L1_Format</group>
      <groupName>格式问题</groupName>
      <ability>L2_HalfPunc_CN</ability>
      <abilityName>全半角问题</abilityName>
      <candidateList>
        <item>“</item>
      </candidateList>
      <explain>文本全半角错误。</explain>
      <paraID>74DB535A</paraID>
      <start>81</start>
      <end>82</end>
      <status>modified</status>
      <modifiedWord>“</modifiedWord>
      <trackRevisions>false</trackRevisions>
    </reviewItem>
    <reviewItem>
      <errorID>54bab5a6-74f0-44a3-bf5f-6b4a5eb93b40</errorID>
      <errorWord>"</errorWord>
      <group>L1_Format</group>
      <groupName>格式问题</groupName>
      <ability>L2_HalfPunc_CN</ability>
      <abilityName>全半角问题</abilityName>
      <candidateList>
        <item>”</item>
      </candidateList>
      <explain>文本全半角错误。</explain>
      <paraID>74DB535A</paraID>
      <start>84</start>
      <end>85</end>
      <status>modified</status>
      <modifiedWord>”</modifiedWord>
      <trackRevisions>false</trackRevisions>
    </reviewItem>
    <reviewItem>
      <errorID>acfc8fbd-c7a9-4620-8b12-b0a9a3cd7044</errorID>
      <errorWord>"</errorWord>
      <group>L1_Format</group>
      <groupName>格式问题</groupName>
      <ability>L2_HalfPunc_CN</ability>
      <abilityName>全半角问题</abilityName>
      <candidateList>
        <item>“</item>
      </candidateList>
      <explain>文本全半角错误。</explain>
      <paraID>797111B3</paraID>
      <start>133</start>
      <end>134</end>
      <status>modified</status>
      <modifiedWord>“</modifiedWord>
      <trackRevisions>false</trackRevisions>
    </reviewItem>
    <reviewItem>
      <errorID>d5c608d9-2674-4d3f-a328-f3f681c00cf2</errorID>
      <errorWord>"</errorWord>
      <group>L1_Format</group>
      <groupName>格式问题</groupName>
      <ability>L2_HalfPunc_CN</ability>
      <abilityName>全半角问题</abilityName>
      <candidateList>
        <item>”</item>
      </candidateList>
      <explain>文本全半角错误。</explain>
      <paraID>797111B3</paraID>
      <start>138</start>
      <end>139</end>
      <status>modified</status>
      <modifiedWord>”</modifiedWord>
      <trackRevisions>false</trackRevisions>
    </reviewItem>
    <reviewItem>
      <errorID>1858c6ee-e298-44c3-9c82-ce5705245a60</errorID>
      <errorWord>"</errorWord>
      <group>L1_Format</group>
      <groupName>格式问题</groupName>
      <ability>L2_HalfPunc_CN</ability>
      <abilityName>全半角问题</abilityName>
      <candidateList>
        <item>“</item>
      </candidateList>
      <explain>文本全半角错误。</explain>
      <paraID>797111B3</paraID>
      <start>141</start>
      <end>142</end>
      <status>modified</status>
      <modifiedWord>“</modifiedWord>
      <trackRevisions>false</trackRevisions>
    </reviewItem>
    <reviewItem>
      <errorID>991eec5c-8f18-4d61-b5e4-55e702785d87</errorID>
      <errorWord>"</errorWord>
      <group>L1_Format</group>
      <groupName>格式问题</groupName>
      <ability>L2_HalfPunc_CN</ability>
      <abilityName>全半角问题</abilityName>
      <candidateList>
        <item>”</item>
      </candidateList>
      <explain>文本全半角错误。</explain>
      <paraID>797111B3</paraID>
      <start>146</start>
      <end>147</end>
      <status>modified</status>
      <modifiedWord>”</modifiedWord>
      <trackRevisions>false</trackRevisions>
    </reviewItem>
    <reviewItem>
      <errorID>a3c1c56e-0361-4846-a725-0dead0c40749</errorID>
      <errorWord>"</errorWord>
      <group>L1_Format</group>
      <groupName>格式问题</groupName>
      <ability>L2_HalfPunc_CN</ability>
      <abilityName>全半角问题</abilityName>
      <candidateList>
        <item>“</item>
      </candidateList>
      <explain>文本全半角错误。</explain>
      <paraID>797111B3</paraID>
      <start>160</start>
      <end>161</end>
      <status>modified</status>
      <modifiedWord>“</modifiedWord>
      <trackRevisions>false</trackRevisions>
    </reviewItem>
    <reviewItem>
      <errorID>39a08bb0-bc5a-46a6-a31e-0fb72d58c017</errorID>
      <errorWord>"</errorWord>
      <group>L1_Format</group>
      <groupName>格式问题</groupName>
      <ability>L2_HalfPunc_CN</ability>
      <abilityName>全半角问题</abilityName>
      <candidateList>
        <item>”</item>
      </candidateList>
      <explain>文本全半角错误。</explain>
      <paraID>797111B3</paraID>
      <start>165</start>
      <end>166</end>
      <status>modified</status>
      <modifiedWord>”</modifiedWord>
      <trackRevisions>false</trackRevisions>
    </reviewItem>
    <reviewItem>
      <errorID>40680693-ebe5-40d4-a471-fa5edb4b88aa</errorID>
      <errorWord>"</errorWord>
      <group>L1_Format</group>
      <groupName>格式问题</groupName>
      <ability>L2_HalfPunc_CN</ability>
      <abilityName>全半角问题</abilityName>
      <candidateList>
        <item>“</item>
      </candidateList>
      <explain>文本全半角错误。</explain>
      <paraID>797111B3</paraID>
      <start>168</start>
      <end>169</end>
      <status>modified</status>
      <modifiedWord>“</modifiedWord>
      <trackRevisions>false</trackRevisions>
    </reviewItem>
    <reviewItem>
      <errorID>4f236209-0ad4-46b5-adcc-a4c8190f2594</errorID>
      <errorWord>"</errorWord>
      <group>L1_Format</group>
      <groupName>格式问题</groupName>
      <ability>L2_HalfPunc_CN</ability>
      <abilityName>全半角问题</abilityName>
      <candidateList>
        <item>”</item>
      </candidateList>
      <explain>文本全半角错误。</explain>
      <paraID>797111B3</paraID>
      <start>174</start>
      <end>175</end>
      <status>modified</status>
      <modifiedWord>”</modifiedWord>
      <trackRevisions>false</trackRevisions>
    </reviewItem>
    <reviewItem>
      <errorID>37ef20c7-41c8-450d-a596-5aa2d9d9bc23</errorID>
      <errorWord>"</errorWord>
      <group>L1_Format</group>
      <groupName>格式问题</groupName>
      <ability>L2_HalfPunc_CN</ability>
      <abilityName>全半角问题</abilityName>
      <candidateList>
        <item>“</item>
      </candidateList>
      <explain>文本全半角错误。</explain>
      <paraID>78F92057</paraID>
      <start>79</start>
      <end>80</end>
      <status>modified</status>
      <modifiedWord>“</modifiedWord>
      <trackRevisions>false</trackRevisions>
    </reviewItem>
    <reviewItem>
      <errorID>c8d9ef82-34cf-4480-86b3-cdfa76c6f4b2</errorID>
      <errorWord>"</errorWord>
      <group>L1_Format</group>
      <groupName>格式问题</groupName>
      <ability>L2_HalfPunc_CN</ability>
      <abilityName>全半角问题</abilityName>
      <candidateList>
        <item>”</item>
      </candidateList>
      <explain>文本全半角错误。</explain>
      <paraID>78F92057</paraID>
      <start>86</start>
      <end>87</end>
      <status>modified</status>
      <modifiedWord>”</modifiedWord>
      <trackRevisions>false</trackRevisions>
    </reviewItem>
    <reviewItem>
      <errorID>7ec25f6c-56cb-4641-91c1-b3b0c6faabba</errorID>
      <errorWord>1980年代</errorWord>
      <group>L1_Knowledge</group>
      <groupName>知识性问题</groupName>
      <ability>L2_Time</ability>
      <abilityName>日期时间</abilityName>
      <candidateList>
        <item>20世纪80年代</item>
      </candidateList>
      <explain>年代表述建议使用世纪+年代的格式。</explain>
      <paraID>7FCC49D8</paraID>
      <start>98</start>
      <end>104</end>
      <status>unmodified</status>
      <modifiedWord/>
      <trackRevisions>false</trackRevisions>
    </reviewItem>
    <reviewItem>
      <errorID>333e0c56-b412-4f53-8fef-da7a2078ca00</errorID>
      <errorWord>"</errorWord>
      <group>L1_Format</group>
      <groupName>格式问题</groupName>
      <ability>L2_HalfPunc_CN</ability>
      <abilityName>全半角问题</abilityName>
      <candidateList>
        <item>“</item>
      </candidateList>
      <explain>文本全半角错误。</explain>
      <paraID>1595092C</paraID>
      <start>85</start>
      <end>86</end>
      <status>modified</status>
      <modifiedWord>“</modifiedWord>
      <trackRevisions>false</trackRevisions>
    </reviewItem>
    <reviewItem>
      <errorID>73699370-fe18-4aee-b437-5f4652470b49</errorID>
      <errorWord>"</errorWord>
      <group>L1_Format</group>
      <groupName>格式问题</groupName>
      <ability>L2_HalfPunc_CN</ability>
      <abilityName>全半角问题</abilityName>
      <candidateList>
        <item>”</item>
      </candidateList>
      <explain>文本全半角错误。</explain>
      <paraID>1595092C</paraID>
      <start>89</start>
      <end>90</end>
      <status>modified</status>
      <modifiedWord>”</modifiedWord>
      <trackRevisions>false</trackRevisions>
    </reviewItem>
    <reviewItem>
      <errorID>2d70e406-d28e-41a7-a4dd-d09230e0b99f</errorID>
      <errorWord>"</errorWord>
      <group>L1_Format</group>
      <groupName>格式问题</groupName>
      <ability>L2_HalfPunc_CN</ability>
      <abilityName>全半角问题</abilityName>
      <candidateList>
        <item>“</item>
      </candidateList>
      <explain>文本全半角错误。</explain>
      <paraID>1595092C</paraID>
      <start>91</start>
      <end>92</end>
      <status>modified</status>
      <modifiedWord>“</modifiedWord>
      <trackRevisions>false</trackRevisions>
    </reviewItem>
    <reviewItem>
      <errorID>984839f7-57e9-4aae-a392-e915db4402eb</errorID>
      <errorWord>"</errorWord>
      <group>L1_Format</group>
      <groupName>格式问题</groupName>
      <ability>L2_HalfPunc_CN</ability>
      <abilityName>全半角问题</abilityName>
      <candidateList>
        <item>”</item>
      </candidateList>
      <explain>文本全半角错误。</explain>
      <paraID>1595092C</paraID>
      <start>98</start>
      <end>99</end>
      <status>modified</status>
      <modifiedWord>”</modifiedWord>
      <trackRevisions>false</trackRevisions>
    </reviewItem>
    <reviewItem>
      <errorID>6b45c0e3-24ce-497b-ab7b-8cc373328cfc</errorID>
      <errorWord>"</errorWord>
      <group>L1_Format</group>
      <groupName>格式问题</groupName>
      <ability>L2_HalfPunc_CN</ability>
      <abilityName>全半角问题</abilityName>
      <candidateList>
        <item>“</item>
      </candidateList>
      <explain>文本全半角错误。</explain>
      <paraID> BC71568</paraID>
      <start>13</start>
      <end>14</end>
      <status>modified</status>
      <modifiedWord>“</modifiedWord>
      <trackRevisions>false</trackRevisions>
    </reviewItem>
    <reviewItem>
      <errorID>e61f9d21-3fd9-44ec-83f4-7ca7ab0acf02</errorID>
      <errorWord>"</errorWord>
      <group>L1_Format</group>
      <groupName>格式问题</groupName>
      <ability>L2_HalfPunc_CN</ability>
      <abilityName>全半角问题</abilityName>
      <candidateList>
        <item>”</item>
      </candidateList>
      <explain>文本全半角错误。</explain>
      <paraID> BC71568</paraID>
      <start>19</start>
      <end>20</end>
      <status>modified</status>
      <modifiedWord>”</modifiedWord>
      <trackRevisions>false</trackRevisions>
    </reviewItem>
    <reviewItem>
      <errorID>4fefe076-07e8-4694-b9e8-d504b2f8bcc9</errorID>
      <errorWord>"</errorWord>
      <group>L1_Format</group>
      <groupName>格式问题</groupName>
      <ability>L2_HalfPunc_CN</ability>
      <abilityName>全半角问题</abilityName>
      <candidateList>
        <item>“</item>
      </candidateList>
      <explain>文本全半角错误。</explain>
      <paraID> BC71568</paraID>
      <start>184</start>
      <end>185</end>
      <status>modified</status>
      <modifiedWord>“</modifiedWord>
      <trackRevisions>false</trackRevisions>
    </reviewItem>
    <reviewItem>
      <errorID>b1168de3-f9c1-472f-8a62-c3b3529354ba</errorID>
      <errorWord>"</errorWord>
      <group>L1_Format</group>
      <groupName>格式问题</groupName>
      <ability>L2_HalfPunc_CN</ability>
      <abilityName>全半角问题</abilityName>
      <candidateList>
        <item>”</item>
      </candidateList>
      <explain>文本全半角错误。</explain>
      <paraID> BC71568</paraID>
      <start>189</start>
      <end>190</end>
      <status>modified</status>
      <modifiedWord>”</modifiedWord>
      <trackRevisions>false</trackRevisions>
    </reviewItem>
    <reviewItem>
      <errorID>01d7be05-939d-4f2f-b6cc-810e48968e8b</errorID>
      <errorWord>"</errorWord>
      <group>L1_Format</group>
      <groupName>格式问题</groupName>
      <ability>L2_HalfPunc_CN</ability>
      <abilityName>全半角问题</abilityName>
      <candidateList>
        <item>“</item>
      </candidateList>
      <explain>文本全半角错误。</explain>
      <paraID>77DFF878</paraID>
      <start>22</start>
      <end>23</end>
      <status>modified</status>
      <modifiedWord>“</modifiedWord>
      <trackRevisions>false</trackRevisions>
    </reviewItem>
    <reviewItem>
      <errorID>43df8bec-d8c2-4185-900b-b13b04330e27</errorID>
      <errorWord>"</errorWord>
      <group>L1_Format</group>
      <groupName>格式问题</groupName>
      <ability>L2_HalfPunc_CN</ability>
      <abilityName>全半角问题</abilityName>
      <candidateList>
        <item>”</item>
      </candidateList>
      <explain>文本全半角错误。</explain>
      <paraID>77DFF878</paraID>
      <start>36</start>
      <end>37</end>
      <status>modified</status>
      <modifiedWord>”</modifiedWord>
      <trackRevisions>false</trackRevisions>
    </reviewItem>
    <reviewItem>
      <errorID>53816b8b-b1e0-45af-9389-33a2220abebf</errorID>
      <errorWord>"</errorWord>
      <group>L1_Format</group>
      <groupName>格式问题</groupName>
      <ability>L2_HalfPunc_CN</ability>
      <abilityName>全半角问题</abilityName>
      <candidateList>
        <item>“</item>
      </candidateList>
      <explain>文本全半角错误。</explain>
      <paraID>77DFF878</paraID>
      <start>83</start>
      <end>84</end>
      <status>modified</status>
      <modifiedWord>“</modifiedWord>
      <trackRevisions>false</trackRevisions>
    </reviewItem>
    <reviewItem>
      <errorID>a8089303-c85b-424c-90c7-f33213df71a9</errorID>
      <errorWord>"</errorWord>
      <group>L1_Format</group>
      <groupName>格式问题</groupName>
      <ability>L2_HalfPunc_CN</ability>
      <abilityName>全半角问题</abilityName>
      <candidateList>
        <item>”</item>
      </candidateList>
      <explain>文本全半角错误。</explain>
      <paraID>77DFF878</paraID>
      <start>86</start>
      <end>87</end>
      <status>modified</status>
      <modifiedWord>”</modifiedWord>
      <trackRevisions>false</trackRevisions>
    </reviewItem>
    <reviewItem>
      <errorID>e2e771cd-e905-44e2-8f4b-f36e0efe406e</errorID>
      <errorWord>,</errorWord>
      <group>L1_Format</group>
      <groupName>格式问题</groupName>
      <ability>L2_HalfPunc_CN</ability>
      <abilityName>全半角问题</abilityName>
      <candidateList>
        <item>，</item>
      </candidateList>
      <explain>文本全半角错误。</explain>
      <paraID>67DCE12E</paraID>
      <start>24</start>
      <end>25</end>
      <status>modified</status>
      <modifiedWord>，</modifiedWord>
      <trackRevisions>false</trackRevisions>
    </reviewItem>
    <reviewItem>
      <errorID>3db8f5b7-f445-467c-8373-597e3db27ef9</errorID>
      <errorWord>,</errorWord>
      <group>L1_Format</group>
      <groupName>格式问题</groupName>
      <ability>L2_HalfPunc_CN</ability>
      <abilityName>全半角问题</abilityName>
      <candidateList>
        <item>，</item>
      </candidateList>
      <explain>文本全半角错误。</explain>
      <paraID>67DCE12E</paraID>
      <start>33</start>
      <end>34</end>
      <status>modified</status>
      <modifiedWord>，</modifiedWord>
      <trackRevisions>false</trackRevisions>
    </reviewItem>
    <reviewItem>
      <errorID>67e843e5-4e98-432f-b2d4-1f6cd29a738e</errorID>
      <errorWord>,</errorWord>
      <group>L1_Format</group>
      <groupName>格式问题</groupName>
      <ability>L2_HalfPunc_CN</ability>
      <abilityName>全半角问题</abilityName>
      <candidateList>
        <item>，</item>
      </candidateList>
      <explain>文本全半角错误。</explain>
      <paraID>67DCE12E</paraID>
      <start>43</start>
      <end>44</end>
      <status>modified</status>
      <modifiedWord>，</modifiedWord>
      <trackRevisions>false</trackRevisions>
    </reviewItem>
    <reviewItem>
      <errorID>0c6542fb-18f6-48b1-97bf-f17e99c92273</errorID>
      <errorWord>,</errorWord>
      <group>L1_Format</group>
      <groupName>格式问题</groupName>
      <ability>L2_HalfPunc_CN</ability>
      <abilityName>全半角问题</abilityName>
      <candidateList>
        <item>，</item>
      </candidateList>
      <explain>文本全半角错误。</explain>
      <paraID>67DCE12E</paraID>
      <start>54</start>
      <end>55</end>
      <status>modified</status>
      <modifiedWord>，</modifiedWord>
      <trackRevisions>false</trackRevisions>
    </reviewItem>
    <reviewItem>
      <errorID>f6be3940-e872-464f-bc98-36a2c2187ff5</errorID>
      <errorWord>(</errorWord>
      <group>L1_Format</group>
      <groupName>格式问题</groupName>
      <ability>L2_HalfPunc_CN</ability>
      <abilityName>全半角问题</abilityName>
      <candidateList>
        <item>（</item>
      </candidateList>
      <explain>文本全半角错误。</explain>
      <paraID>6C00790B</paraID>
      <start>29</start>
      <end>30</end>
      <status>modified</status>
      <modifiedWord>（</modifiedWord>
      <trackRevisions>false</trackRevisions>
    </reviewItem>
    <reviewItem>
      <errorID>bb170b95-7d3c-4b9a-ba1d-345fb71a51c7</errorID>
      <errorWord>)</errorWord>
      <group>L1_Format</group>
      <groupName>格式问题</groupName>
      <ability>L2_HalfPunc_CN</ability>
      <abilityName>全半角问题</abilityName>
      <candidateList>
        <item>）</item>
      </candidateList>
      <explain>文本全半角错误。</explain>
      <paraID>6C00790B</paraID>
      <start>36</start>
      <end>37</end>
      <status>modified</status>
      <modifiedWord>）</modifiedWord>
      <trackRevisions>false</trackRevisions>
    </reviewItem>
    <reviewItem>
      <errorID>84440318-77e0-43b0-962d-6960156ea612</errorID>
      <errorWord>(</errorWord>
      <group>L1_Format</group>
      <groupName>格式问题</groupName>
      <ability>L2_HalfPunc_CN</ability>
      <abilityName>全半角问题</abilityName>
      <candidateList>
        <item>（</item>
      </candidateList>
      <explain>文本全半角错误。</explain>
      <paraID>31BF7690</paraID>
      <start>12</start>
      <end>13</end>
      <status>modified</status>
      <modifiedWord>（</modifiedWord>
      <trackRevisions>false</trackRevisions>
    </reviewItem>
    <reviewItem>
      <errorID>824a0247-37b8-4ccc-a5c9-6b076610a023</errorID>
      <errorWord>)</errorWord>
      <group>L1_Format</group>
      <groupName>格式问题</groupName>
      <ability>L2_HalfPunc_CN</ability>
      <abilityName>全半角问题</abilityName>
      <candidateList>
        <item>）</item>
      </candidateList>
      <explain>文本全半角错误。</explain>
      <paraID>31BF7690</paraID>
      <start>17</start>
      <end>18</end>
      <status>modified</status>
      <modifiedWord>）</modifiedWord>
      <trackRevisions>false</trackRevisions>
    </reviewItem>
    <reviewItem>
      <errorID>f0b2aee2-a73b-4895-a415-2c28c42db8ee</errorID>
      <errorWord>"</errorWord>
      <group>L1_Format</group>
      <groupName>格式问题</groupName>
      <ability>L2_HalfPunc_CN</ability>
      <abilityName>全半角问题</abilityName>
      <candidateList>
        <item>“</item>
      </candidateList>
      <explain>文本全半角错误。</explain>
      <paraID>7390F3F7</paraID>
      <start>31</start>
      <end>32</end>
      <status>modified</status>
      <modifiedWord>“</modifiedWord>
      <trackRevisions>false</trackRevisions>
    </reviewItem>
    <reviewItem>
      <errorID>6a044ad0-210d-48fe-8f93-57d65b4f095a</errorID>
      <errorWord>-</errorWord>
      <group>L1_Format</group>
      <groupName>格式问题</groupName>
      <ability>L2_HalfPunc_CN</ability>
      <abilityName>全半角问题</abilityName>
      <candidateList>
        <item>－</item>
      </candidateList>
      <explain>文本全半角错误。</explain>
      <paraID>7390F3F7</paraID>
      <start>34</start>
      <end>35</end>
      <status>modified</status>
      <modifiedWord>－</modifiedWord>
      <trackRevisions>false</trackRevisions>
    </reviewItem>
    <reviewItem>
      <errorID>52a85036-276e-43b1-b2ac-f2f4b3498c9a</errorID>
      <errorWord>"</errorWord>
      <group>L1_Format</group>
      <groupName>格式问题</groupName>
      <ability>L2_HalfPunc_CN</ability>
      <abilityName>全半角问题</abilityName>
      <candidateList>
        <item>”</item>
      </candidateList>
      <explain>文本全半角错误。</explain>
      <paraID>7390F3F7</paraID>
      <start>37</start>
      <end>38</end>
      <status>modified</status>
      <modifiedWord>”</modifiedWord>
      <trackRevisions>false</trackRevisions>
    </reviewItem>
    <reviewItem>
      <errorID>bc3ff5b6-a68a-4a2f-a64e-92a7d396b64d</errorID>
      <errorWord>"</errorWord>
      <group>L1_Format</group>
      <groupName>格式问题</groupName>
      <ability>L2_HalfPunc_CN</ability>
      <abilityName>全半角问题</abilityName>
      <candidateList>
        <item>“</item>
      </candidateList>
      <explain>文本全半角错误。</explain>
      <paraID>7390F3F7</paraID>
      <start>51</start>
      <end>52</end>
      <status>modified</status>
      <modifiedWord>“</modifiedWord>
      <trackRevisions>false</trackRevisions>
    </reviewItem>
    <reviewItem>
      <errorID>7f7aec54-569a-4931-8a4b-fb2ac0ff4617</errorID>
      <errorWord>"</errorWord>
      <group>L1_Format</group>
      <groupName>格式问题</groupName>
      <ability>L2_HalfPunc_CN</ability>
      <abilityName>全半角问题</abilityName>
      <candidateList>
        <item>”</item>
      </candidateList>
      <explain>文本全半角错误。</explain>
      <paraID>7390F3F7</paraID>
      <start>58</start>
      <end>59</end>
      <status>modified</status>
      <modifiedWord>”</modifiedWord>
      <trackRevisions>false</trackRevisions>
    </reviewItem>
    <reviewItem>
      <errorID>8b28d97c-522a-4c40-bbfb-17f83908f6fc</errorID>
      <errorWord>"</errorWord>
      <group>L1_Format</group>
      <groupName>格式问题</groupName>
      <ability>L2_HalfPunc_CN</ability>
      <abilityName>全半角问题</abilityName>
      <candidateList>
        <item>“</item>
      </candidateList>
      <explain>文本全半角错误。</explain>
      <paraID>7390F3F7</paraID>
      <start>67</start>
      <end>68</end>
      <status>modified</status>
      <modifiedWord>“</modifiedWord>
      <trackRevisions>false</trackRevisions>
    </reviewItem>
    <reviewItem>
      <errorID>e7bfcd42-77ea-4787-b092-f8ad4ae6eba1</errorID>
      <errorWord>"</errorWord>
      <group>L1_Format</group>
      <groupName>格式问题</groupName>
      <ability>L2_HalfPunc_CN</ability>
      <abilityName>全半角问题</abilityName>
      <candidateList>
        <item>”</item>
      </candidateList>
      <explain>文本全半角错误。</explain>
      <paraID>7390F3F7</paraID>
      <start>73</start>
      <end>74</end>
      <status>modified</status>
      <modifiedWord>”</modifiedWord>
      <trackRevisions>false</trackRevisions>
    </reviewItem>
    <reviewItem>
      <errorID>f0947011-aa52-43e2-978e-fa2e6c3b8645</errorID>
      <errorWord>-</errorWord>
      <group>L1_Format</group>
      <groupName>格式问题</groupName>
      <ability>L2_HalfPunc_CN</ability>
      <abilityName>全半角问题</abilityName>
      <candidateList>
        <item>－</item>
      </candidateList>
      <explain>文本全半角错误。</explain>
      <paraID>718818C6</paraID>
      <start>28</start>
      <end>29</end>
      <status>modified</status>
      <modifiedWord>－</modifiedWord>
      <trackRevisions>false</trackRevisions>
    </reviewItem>
    <reviewItem>
      <errorID>4c56a07f-3c21-4540-a319-52352414c23c</errorID>
      <errorWord>-</errorWord>
      <group>L1_Format</group>
      <groupName>格式问题</groupName>
      <ability>L2_HalfPunc_CN</ability>
      <abilityName>全半角问题</abilityName>
      <candidateList>
        <item>－</item>
      </candidateList>
      <explain>文本全半角错误。</explain>
      <paraID>718818C6</paraID>
      <start>43</start>
      <end>44</end>
      <status>modified</status>
      <modifiedWord>－</modifiedWord>
      <trackRevisions>false</trackRevisions>
    </reviewItem>
    <reviewItem>
      <errorID>8b1b722a-f341-4c90-9f26-12e39f7c278d</errorID>
      <errorWord>-</errorWord>
      <group>L1_Format</group>
      <groupName>格式问题</groupName>
      <ability>L2_HalfPunc_CN</ability>
      <abilityName>全半角问题</abilityName>
      <candidateList>
        <item>－</item>
      </candidateList>
      <explain>文本全半角错误。</explain>
      <paraID>718818C6</paraID>
      <start>150</start>
      <end>151</end>
      <status>modified</status>
      <modifiedWord>－</modifiedWord>
      <trackRevisions>false</trackRevisions>
    </reviewItem>
    <reviewItem>
      <errorID>e9a2e3b8-58cd-464a-8800-c57c19e0b32f</errorID>
      <errorWord>"</errorWord>
      <group>L1_Format</group>
      <groupName>格式问题</groupName>
      <ability>L2_HalfPunc_CN</ability>
      <abilityName>全半角问题</abilityName>
      <candidateList>
        <item>“</item>
      </candidateList>
      <explain>文本全半角错误。</explain>
      <paraID>718818C6</paraID>
      <start>188</start>
      <end>189</end>
      <status>modified</status>
      <modifiedWord>“</modifiedWord>
      <trackRevisions>false</trackRevisions>
    </reviewItem>
    <reviewItem>
      <errorID>0a52b0c2-a1e5-4fd7-bcd2-6204350c36ce</errorID>
      <errorWord>"</errorWord>
      <group>L1_Format</group>
      <groupName>格式问题</groupName>
      <ability>L2_HalfPunc_CN</ability>
      <abilityName>全半角问题</abilityName>
      <candidateList>
        <item>”</item>
      </candidateList>
      <explain>文本全半角错误。</explain>
      <paraID>718818C6</paraID>
      <start>191</start>
      <end>192</end>
      <status>modified</status>
      <modifiedWord>”</modifiedWord>
      <trackRevisions>false</trackRevisions>
    </reviewItem>
    <reviewItem>
      <errorID>4dc9d172-e6b8-4803-9ba7-301bb3361956</errorID>
      <errorWord>"</errorWord>
      <group>L1_Format</group>
      <groupName>格式问题</groupName>
      <ability>L2_HalfPunc_CN</ability>
      <abilityName>全半角问题</abilityName>
      <candidateList>
        <item>“</item>
      </candidateList>
      <explain>文本全半角错误。</explain>
      <paraID>718818C6</paraID>
      <start>265</start>
      <end>266</end>
      <status>modified</status>
      <modifiedWord>“</modifiedWord>
      <trackRevisions>false</trackRevisions>
    </reviewItem>
    <reviewItem>
      <errorID>ece8fc43-4dc6-4bc4-9a40-81716e0cf0ed</errorID>
      <errorWord>"</errorWord>
      <group>L1_Format</group>
      <groupName>格式问题</groupName>
      <ability>L2_HalfPunc_CN</ability>
      <abilityName>全半角问题</abilityName>
      <candidateList>
        <item>”</item>
      </candidateList>
      <explain>文本全半角错误。</explain>
      <paraID>718818C6</paraID>
      <start>271</start>
      <end>272</end>
      <status>modified</status>
      <modifiedWord>”</modifiedWord>
      <trackRevisions>false</trackRevisions>
    </reviewItem>
    <reviewItem>
      <errorID>83fef6b3-0ece-4b53-b1fc-dae8091da8ef</errorID>
      <errorWord>"</errorWord>
      <group>L1_Format</group>
      <groupName>格式问题</groupName>
      <ability>L2_HalfPunc_CN</ability>
      <abilityName>全半角问题</abilityName>
      <candidateList>
        <item>“</item>
      </candidateList>
      <explain>文本全半角错误。</explain>
      <paraID>718818C6</paraID>
      <start>283</start>
      <end>284</end>
      <status>modified</status>
      <modifiedWord>“</modifiedWord>
      <trackRevisions>false</trackRevisions>
    </reviewItem>
    <reviewItem>
      <errorID>0151bb6b-e766-45b8-a8fd-f033053d6cb0</errorID>
      <errorWord>"</errorWord>
      <group>L1_Format</group>
      <groupName>格式问题</groupName>
      <ability>L2_HalfPunc_CN</ability>
      <abilityName>全半角问题</abilityName>
      <candidateList>
        <item>”</item>
      </candidateList>
      <explain>文本全半角错误。</explain>
      <paraID>718818C6</paraID>
      <start>288</start>
      <end>289</end>
      <status>modified</status>
      <modifiedWord>”</modifiedWord>
      <trackRevisions>false</trackRevisions>
    </reviewItem>
    <reviewItem>
      <errorID>4020279c-53ac-4cad-9093-543f6b80ebcb</errorID>
      <errorWord>"</errorWord>
      <group>L1_Format</group>
      <groupName>格式问题</groupName>
      <ability>L2_HalfPunc_CN</ability>
      <abilityName>全半角问题</abilityName>
      <candidateList>
        <item>“</item>
      </candidateList>
      <explain>文本全半角错误。</explain>
      <paraID>7034764E</paraID>
      <start>47</start>
      <end>48</end>
      <status>modified</status>
      <modifiedWord>“</modifiedWord>
      <trackRevisions>false</trackRevisions>
    </reviewItem>
    <reviewItem>
      <errorID>2aebd831-9723-4dba-a09c-f1a24b9e91c2</errorID>
      <errorWord>"</errorWord>
      <group>L1_Format</group>
      <groupName>格式问题</groupName>
      <ability>L2_HalfPunc_CN</ability>
      <abilityName>全半角问题</abilityName>
      <candidateList>
        <item>”</item>
      </candidateList>
      <explain>文本全半角错误。</explain>
      <paraID>7034764E</paraID>
      <start>52</start>
      <end>53</end>
      <status>modified</status>
      <modifiedWord>”</modifiedWord>
      <trackRevisions>false</trackRevisions>
    </reviewItem>
    <reviewItem>
      <errorID>4d850510-3c8a-4927-a9f1-213dc10717a9</errorID>
      <errorWord>"</errorWord>
      <group>L1_Format</group>
      <groupName>格式问题</groupName>
      <ability>L2_HalfPunc_CN</ability>
      <abilityName>全半角问题</abilityName>
      <candidateList>
        <item>“</item>
      </candidateList>
      <explain>文本全半角错误。</explain>
      <paraID>7034764E</paraID>
      <start>80</start>
      <end>81</end>
      <status>modified</status>
      <modifiedWord>“</modifiedWord>
      <trackRevisions>false</trackRevisions>
    </reviewItem>
    <reviewItem>
      <errorID>62c40752-92f3-46cd-b33e-74f903f768e2</errorID>
      <errorWord>"</errorWord>
      <group>L1_Format</group>
      <groupName>格式问题</groupName>
      <ability>L2_HalfPunc_CN</ability>
      <abilityName>全半角问题</abilityName>
      <candidateList>
        <item>”</item>
      </candidateList>
      <explain>文本全半角错误。</explain>
      <paraID>7034764E</paraID>
      <start>87</start>
      <end>88</end>
      <status>modified</status>
      <modifiedWord>”</modifiedWord>
      <trackRevisions>false</trackRevisions>
    </reviewItem>
    <reviewItem>
      <errorID>08700769-33e2-4f0d-adc6-4498366819f7</errorID>
      <errorWord>"</errorWord>
      <group>L1_Format</group>
      <groupName>格式问题</groupName>
      <ability>L2_HalfPunc_CN</ability>
      <abilityName>全半角问题</abilityName>
      <candidateList>
        <item>“</item>
      </candidateList>
      <explain>文本全半角错误。</explain>
      <paraID>7034764E</paraID>
      <start>95</start>
      <end>96</end>
      <status>modified</status>
      <modifiedWord>“</modifiedWord>
      <trackRevisions>false</trackRevisions>
    </reviewItem>
    <reviewItem>
      <errorID>3d67c685-0258-4655-90ef-6aa3e251132c</errorID>
      <errorWord>"</errorWord>
      <group>L1_Format</group>
      <groupName>格式问题</groupName>
      <ability>L2_HalfPunc_CN</ability>
      <abilityName>全半角问题</abilityName>
      <candidateList>
        <item>”</item>
      </candidateList>
      <explain>文本全半角错误。</explain>
      <paraID>7034764E</paraID>
      <start>100</start>
      <end>101</end>
      <status>modified</status>
      <modifiedWord>”</modifiedWord>
      <trackRevisions>false</trackRevisions>
    </reviewItem>
    <reviewItem>
      <errorID>521f5af5-caf8-4e16-ad8c-b8f54227487c</errorID>
      <errorWord>"</errorWord>
      <group>L1_Format</group>
      <groupName>格式问题</groupName>
      <ability>L2_HalfPunc_CN</ability>
      <abilityName>全半角问题</abilityName>
      <candidateList>
        <item>“</item>
      </candidateList>
      <explain>文本全半角错误。</explain>
      <paraID>7034764E</paraID>
      <start>116</start>
      <end>117</end>
      <status>modified</status>
      <modifiedWord>“</modifiedWord>
      <trackRevisions>false</trackRevisions>
    </reviewItem>
    <reviewItem>
      <errorID>e65c5f5e-a6bd-46e8-baf3-567d87bac36b</errorID>
      <errorWord>"</errorWord>
      <group>L1_Format</group>
      <groupName>格式问题</groupName>
      <ability>L2_HalfPunc_CN</ability>
      <abilityName>全半角问题</abilityName>
      <candidateList>
        <item>”</item>
      </candidateList>
      <explain>文本全半角错误。</explain>
      <paraID>7034764E</paraID>
      <start>122</start>
      <end>123</end>
      <status>modified</status>
      <modifiedWord>”</modifiedWord>
      <trackRevisions>false</trackRevisions>
    </reviewItem>
    <reviewItem>
      <errorID>34149771-ef9a-45cf-8800-c0ed43fab9cd</errorID>
      <errorWord>1970年代</errorWord>
      <group>L1_Knowledge</group>
      <groupName>知识性问题</groupName>
      <ability>L2_Time</ability>
      <abilityName>日期时间</abilityName>
      <candidateList>
        <item>20世纪70年代</item>
      </candidateList>
      <explain>年代表述建议使用世纪+年代的格式。</explain>
      <paraID>26C26A84</paraID>
      <start>72</start>
      <end>78</end>
      <status>unmodified</status>
      <modifiedWord/>
      <trackRevisions>false</trackRevisions>
    </reviewItem>
    <reviewItem>
      <errorID>9ef6a4c3-e8b0-4169-8f1e-a22e6763ee74</errorID>
      <errorWord>"</errorWord>
      <group>L1_Format</group>
      <groupName>格式问题</groupName>
      <ability>L2_HalfPunc_CN</ability>
      <abilityName>全半角问题</abilityName>
      <candidateList>
        <item>“</item>
      </candidateList>
      <explain>文本全半角错误。</explain>
      <paraID>41A70085</paraID>
      <start>173</start>
      <end>174</end>
      <status>modified</status>
      <modifiedWord>“</modifiedWord>
      <trackRevisions>false</trackRevisions>
    </reviewItem>
    <reviewItem>
      <errorID>48386dc2-7c8e-4cfe-935f-5f57387446a6</errorID>
      <errorWord>"</errorWord>
      <group>L1_Format</group>
      <groupName>格式问题</groupName>
      <ability>L2_HalfPunc_CN</ability>
      <abilityName>全半角问题</abilityName>
      <candidateList>
        <item>”</item>
      </candidateList>
      <explain>文本全半角错误。</explain>
      <paraID>41A70085</paraID>
      <start>184</start>
      <end>185</end>
      <status>modified</status>
      <modifiedWord>”</modifiedWord>
      <trackRevisions>false</trackRevisions>
    </reviewItem>
    <reviewItem>
      <errorID>18bc58b3-778a-4d48-afb9-90f091035a1d</errorID>
      <errorWord>"</errorWord>
      <group>L1_Format</group>
      <groupName>格式问题</groupName>
      <ability>L2_HalfPunc_CN</ability>
      <abilityName>全半角问题</abilityName>
      <candidateList>
        <item>“</item>
      </candidateList>
      <explain>文本全半角错误。</explain>
      <paraID> B766B58</paraID>
      <start>125</start>
      <end>126</end>
      <status>modified</status>
      <modifiedWord>“</modifiedWord>
      <trackRevisions>false</trackRevisions>
    </reviewItem>
    <reviewItem>
      <errorID>5f930ac3-46ef-48be-a14d-f636c2ab6128</errorID>
      <errorWord>"</errorWord>
      <group>L1_Format</group>
      <groupName>格式问题</groupName>
      <ability>L2_HalfPunc_CN</ability>
      <abilityName>全半角问题</abilityName>
      <candidateList>
        <item>”</item>
      </candidateList>
      <explain>文本全半角错误。</explain>
      <paraID> B766B58</paraID>
      <start>130</start>
      <end>131</end>
      <status>modified</status>
      <modifiedWord>”</modifiedWord>
      <trackRevisions>false</trackRevisions>
    </reviewItem>
    <reviewItem>
      <errorID>8189cbb6-ad09-44c3-9d4d-350d568c53fa</errorID>
      <errorWord>"</errorWord>
      <group>L1_Format</group>
      <groupName>格式问题</groupName>
      <ability>L2_HalfPunc_CN</ability>
      <abilityName>全半角问题</abilityName>
      <candidateList>
        <item>“</item>
      </candidateList>
      <explain>文本全半角错误。</explain>
      <paraID> B766B58</paraID>
      <start>168</start>
      <end>169</end>
      <status>modified</status>
      <modifiedWord>“</modifiedWord>
      <trackRevisions>false</trackRevisions>
    </reviewItem>
    <reviewItem>
      <errorID>efbd8423-0965-42d6-88a5-c8743e8bf8c5</errorID>
      <errorWord>"</errorWord>
      <group>L1_Format</group>
      <groupName>格式问题</groupName>
      <ability>L2_HalfPunc_CN</ability>
      <abilityName>全半角问题</abilityName>
      <candidateList>
        <item>”</item>
      </candidateList>
      <explain>文本全半角错误。</explain>
      <paraID> B766B58</paraID>
      <start>172</start>
      <end>173</end>
      <status>modified</status>
      <modifiedWord>”</modifiedWord>
      <trackRevisions>false</trackRevisions>
    </reviewItem>
    <reviewItem>
      <errorID>524d9971-30db-4415-bd91-604ed11dddef</errorID>
      <errorWord>"</errorWord>
      <group>L1_Format</group>
      <groupName>格式问题</groupName>
      <ability>L2_HalfPunc_CN</ability>
      <abilityName>全半角问题</abilityName>
      <candidateList>
        <item>“</item>
      </candidateList>
      <explain>文本全半角错误。</explain>
      <paraID> B766B58</paraID>
      <start>191</start>
      <end>192</end>
      <status>modified</status>
      <modifiedWord>“</modifiedWord>
      <trackRevisions>false</trackRevisions>
    </reviewItem>
    <reviewItem>
      <errorID>e617baac-dc37-4634-96e4-8a0fa7e56415</errorID>
      <errorWord>"</errorWord>
      <group>L1_Format</group>
      <groupName>格式问题</groupName>
      <ability>L2_HalfPunc_CN</ability>
      <abilityName>全半角问题</abilityName>
      <candidateList>
        <item>”</item>
      </candidateList>
      <explain>文本全半角错误。</explain>
      <paraID> B766B58</paraID>
      <start>194</start>
      <end>195</end>
      <status>modified</status>
      <modifiedWord>”</modifiedWord>
      <trackRevisions>false</trackRevisions>
    </reviewItem>
    <reviewItem>
      <errorID>1793dfa5-42c1-48e7-8c05-9008642ccbac</errorID>
      <errorWord>"</errorWord>
      <group>L1_Format</group>
      <groupName>格式问题</groupName>
      <ability>L2_HalfPunc_CN</ability>
      <abilityName>全半角问题</abilityName>
      <candidateList>
        <item>“</item>
      </candidateList>
      <explain>文本全半角错误。</explain>
      <paraID> B766B58</paraID>
      <start>210</start>
      <end>211</end>
      <status>modified</status>
      <modifiedWord>“</modifiedWord>
      <trackRevisions>false</trackRevisions>
    </reviewItem>
    <reviewItem>
      <errorID>6f7ca220-6e76-4a95-8fce-5652ffaa347f</errorID>
      <errorWord>"</errorWord>
      <group>L1_Format</group>
      <groupName>格式问题</groupName>
      <ability>L2_HalfPunc_CN</ability>
      <abilityName>全半角问题</abilityName>
      <candidateList>
        <item>”</item>
      </candidateList>
      <explain>文本全半角错误。</explain>
      <paraID> B766B58</paraID>
      <start>217</start>
      <end>218</end>
      <status>modified</status>
      <modifiedWord>”</modifiedWord>
      <trackRevisions>false</trackRevisions>
    </reviewItem>
    <reviewItem>
      <errorID>055efdb1-2792-43ac-81e6-b8fe3bd4cc31</errorID>
      <errorWord>"</errorWord>
      <group>L1_Format</group>
      <groupName>格式问题</groupName>
      <ability>L2_HalfPunc_CN</ability>
      <abilityName>全半角问题</abilityName>
      <candidateList>
        <item>“</item>
      </candidateList>
      <explain>文本全半角错误。</explain>
      <paraID> B766B58</paraID>
      <start>232</start>
      <end>233</end>
      <status>modified</status>
      <modifiedWord>“</modifiedWord>
      <trackRevisions>false</trackRevisions>
    </reviewItem>
    <reviewItem>
      <errorID>c5be3434-e9f4-4c0d-94b1-0532c40b552b</errorID>
      <errorWord>"</errorWord>
      <group>L1_Format</group>
      <groupName>格式问题</groupName>
      <ability>L2_HalfPunc_CN</ability>
      <abilityName>全半角问题</abilityName>
      <candidateList>
        <item>”</item>
      </candidateList>
      <explain>文本全半角错误。</explain>
      <paraID> B766B58</paraID>
      <start>238</start>
      <end>239</end>
      <status>modified</status>
      <modifiedWord>”</modifiedWord>
      <trackRevisions>false</trackRevisions>
    </reviewItem>
    <reviewItem>
      <errorID>582572d3-9eb8-488f-9f3c-b31d1a39658f</errorID>
      <errorWord>"</errorWord>
      <group>L1_Format</group>
      <groupName>格式问题</groupName>
      <ability>L2_HalfPunc_CN</ability>
      <abilityName>全半角问题</abilityName>
      <candidateList>
        <item>“</item>
      </candidateList>
      <explain>文本全半角错误。</explain>
      <paraID>26CD0E86</paraID>
      <start>84</start>
      <end>85</end>
      <status>modified</status>
      <modifiedWord>“</modifiedWord>
      <trackRevisions>false</trackRevisions>
    </reviewItem>
    <reviewItem>
      <errorID>ef61ce1b-2467-4a17-8730-0d8cf719c3e3</errorID>
      <errorWord>"</errorWord>
      <group>L1_Format</group>
      <groupName>格式问题</groupName>
      <ability>L2_HalfPunc_CN</ability>
      <abilityName>全半角问题</abilityName>
      <candidateList>
        <item>”</item>
      </candidateList>
      <explain>文本全半角错误。</explain>
      <paraID>26CD0E86</paraID>
      <start>89</start>
      <end>90</end>
      <status>modified</status>
      <modifiedWord>”</modifiedWord>
      <trackRevisions>false</trackRevisions>
    </reviewItem>
    <reviewItem>
      <errorID>1d8442d8-7645-433c-8ddd-02864929a988</errorID>
      <errorWord>"</errorWord>
      <group>L1_Format</group>
      <groupName>格式问题</groupName>
      <ability>L2_HalfPunc_CN</ability>
      <abilityName>全半角问题</abilityName>
      <candidateList>
        <item>“</item>
      </candidateList>
      <explain>文本全半角错误。</explain>
      <paraID>26CD0E86</paraID>
      <start>132</start>
      <end>133</end>
      <status>modified</status>
      <modifiedWord>“</modifiedWord>
      <trackRevisions>false</trackRevisions>
    </reviewItem>
    <reviewItem>
      <errorID>4f1cbca4-a377-411e-ab62-911157d9197f</errorID>
      <errorWord>"</errorWord>
      <group>L1_Format</group>
      <groupName>格式问题</groupName>
      <ability>L2_HalfPunc_CN</ability>
      <abilityName>全半角问题</abilityName>
      <candidateList>
        <item>”</item>
      </candidateList>
      <explain>文本全半角错误。</explain>
      <paraID>26CD0E86</paraID>
      <start>145</start>
      <end>146</end>
      <status>modified</status>
      <modifiedWord>”</modifiedWord>
      <trackRevisions>false</trackRevisions>
    </reviewItem>
    <reviewItem>
      <errorID>ed9e7534-3445-433d-95ef-e1ab1ae343a5</errorID>
      <errorWord>"</errorWord>
      <group>L1_Format</group>
      <groupName>格式问题</groupName>
      <ability>L2_HalfPunc_CN</ability>
      <abilityName>全半角问题</abilityName>
      <candidateList>
        <item>“</item>
      </candidateList>
      <explain>文本全半角错误。</explain>
      <paraID>26CD0E86</paraID>
      <start>149</start>
      <end>150</end>
      <status>modified</status>
      <modifiedWord>“</modifiedWord>
      <trackRevisions>false</trackRevisions>
    </reviewItem>
    <reviewItem>
      <errorID>49fc786c-1155-4dc0-bbba-184c87f83cc2</errorID>
      <errorWord>"</errorWord>
      <group>L1_Format</group>
      <groupName>格式问题</groupName>
      <ability>L2_HalfPunc_CN</ability>
      <abilityName>全半角问题</abilityName>
      <candidateList>
        <item>”</item>
      </candidateList>
      <explain>文本全半角错误。</explain>
      <paraID>26CD0E86</paraID>
      <start>156</start>
      <end>157</end>
      <status>modified</status>
      <modifiedWord>”</modifiedWord>
      <trackRevisions>false</trackRevisions>
    </reviewItem>
    <reviewItem>
      <errorID>691f6a13-e7ff-4084-a5db-dfd4cbce0d50</errorID>
      <errorWord>"</errorWord>
      <group>L1_Format</group>
      <groupName>格式问题</groupName>
      <ability>L2_HalfPunc_CN</ability>
      <abilityName>全半角问题</abilityName>
      <candidateList>
        <item>“</item>
      </candidateList>
      <explain>文本全半角错误。</explain>
      <paraID>627B282A</paraID>
      <start>16</start>
      <end>17</end>
      <status>modified</status>
      <modifiedWord>“</modifiedWord>
      <trackRevisions>false</trackRevisions>
    </reviewItem>
    <reviewItem>
      <errorID>7618d68d-c081-4e1d-9f63-28e06d1f8758</errorID>
      <errorWord>"</errorWord>
      <group>L1_Format</group>
      <groupName>格式问题</groupName>
      <ability>L2_HalfPunc_CN</ability>
      <abilityName>全半角问题</abilityName>
      <candidateList>
        <item>”</item>
      </candidateList>
      <explain>文本全半角错误。</explain>
      <paraID>627B282A</paraID>
      <start>22</start>
      <end>23</end>
      <status>modified</status>
      <modifiedWord>”</modifiedWord>
      <trackRevisions>false</trackRevisions>
    </reviewItem>
    <reviewItem>
      <errorID>b59eaa85-4d86-48d4-8de8-cc0d586590c7</errorID>
      <errorWord>"</errorWord>
      <group>L1_Format</group>
      <groupName>格式问题</groupName>
      <ability>L2_HalfPunc_CN</ability>
      <abilityName>全半角问题</abilityName>
      <candidateList>
        <item>“</item>
      </candidateList>
      <explain>文本全半角错误。</explain>
      <paraID>627B282A</paraID>
      <start>55</start>
      <end>56</end>
      <status>modified</status>
      <modifiedWord>“</modifiedWord>
      <trackRevisions>false</trackRevisions>
    </reviewItem>
    <reviewItem>
      <errorID>6fca38c5-af7b-4370-acdf-58306c1bebb4</errorID>
      <errorWord>"</errorWord>
      <group>L1_Format</group>
      <groupName>格式问题</groupName>
      <ability>L2_HalfPunc_CN</ability>
      <abilityName>全半角问题</abilityName>
      <candidateList>
        <item>”</item>
      </candidateList>
      <explain>文本全半角错误。</explain>
      <paraID>627B282A</paraID>
      <start>58</start>
      <end>59</end>
      <status>modified</status>
      <modifiedWord>”</modifiedWord>
      <trackRevisions>false</trackRevisions>
    </reviewItem>
    <reviewItem>
      <errorID>36705366-027f-4f0a-8a1e-d19fcbf4c608</errorID>
      <errorWord>"</errorWord>
      <group>L1_Format</group>
      <groupName>格式问题</groupName>
      <ability>L2_HalfPunc_CN</ability>
      <abilityName>全半角问题</abilityName>
      <candidateList>
        <item>“</item>
      </candidateList>
      <explain>文本全半角错误。</explain>
      <paraID>627B282A</paraID>
      <start>62</start>
      <end>63</end>
      <status>modified</status>
      <modifiedWord>“</modifiedWord>
      <trackRevisions>false</trackRevisions>
    </reviewItem>
    <reviewItem>
      <errorID>7249dae4-00ff-4e22-a80f-1bcf047d98ca</errorID>
      <errorWord>"</errorWord>
      <group>L1_Format</group>
      <groupName>格式问题</groupName>
      <ability>L2_HalfPunc_CN</ability>
      <abilityName>全半角问题</abilityName>
      <candidateList>
        <item>”</item>
      </candidateList>
      <explain>文本全半角错误。</explain>
      <paraID>627B282A</paraID>
      <start>65</start>
      <end>66</end>
      <status>modified</status>
      <modifiedWord>”</modifiedWord>
      <trackRevisions>false</trackRevisions>
    </reviewItem>
    <reviewItem>
      <errorID>84ac19e3-79bc-4e5d-a458-0eebb1fe4f49</errorID>
      <errorWord>"</errorWord>
      <group>L1_Format</group>
      <groupName>格式问题</groupName>
      <ability>L2_HalfPunc_CN</ability>
      <abilityName>全半角问题</abilityName>
      <candidateList>
        <item>“</item>
      </candidateList>
      <explain>文本全半角错误。</explain>
      <paraID>627B282A</paraID>
      <start>77</start>
      <end>78</end>
      <status>modified</status>
      <modifiedWord>“</modifiedWord>
      <trackRevisions>false</trackRevisions>
    </reviewItem>
    <reviewItem>
      <errorID>b95f29f1-564e-482f-b062-1791f7baac06</errorID>
      <errorWord>"</errorWord>
      <group>L1_Format</group>
      <groupName>格式问题</groupName>
      <ability>L2_HalfPunc_CN</ability>
      <abilityName>全半角问题</abilityName>
      <candidateList>
        <item>”</item>
      </candidateList>
      <explain>文本全半角错误。</explain>
      <paraID>627B282A</paraID>
      <start>80</start>
      <end>81</end>
      <status>modified</status>
      <modifiedWord>”</modifiedWord>
      <trackRevisions>false</trackRevisions>
    </reviewItem>
    <reviewItem>
      <errorID>da843b30-1857-421c-8f8f-a94ef48aa4fd</errorID>
      <errorWord>"</errorWord>
      <group>L1_Format</group>
      <groupName>格式问题</groupName>
      <ability>L2_HalfPunc_CN</ability>
      <abilityName>全半角问题</abilityName>
      <candidateList>
        <item>“</item>
      </candidateList>
      <explain>文本全半角错误。</explain>
      <paraID>627B282A</paraID>
      <start>150</start>
      <end>151</end>
      <status>modified</status>
      <modifiedWord>“</modifiedWord>
      <trackRevisions>false</trackRevisions>
    </reviewItem>
    <reviewItem>
      <errorID>9293d9bd-7a93-4c2d-8cc0-ed0e32a487c5</errorID>
      <errorWord>"</errorWord>
      <group>L1_Format</group>
      <groupName>格式问题</groupName>
      <ability>L2_HalfPunc_CN</ability>
      <abilityName>全半角问题</abilityName>
      <candidateList>
        <item>”</item>
      </candidateList>
      <explain>文本全半角错误。</explain>
      <paraID>627B282A</paraID>
      <start>159</start>
      <end>160</end>
      <status>modified</status>
      <modifiedWord>”</modifiedWord>
      <trackRevisions>false</trackRevisions>
    </reviewItem>
    <reviewItem>
      <errorID>e20f1723-3c3c-4187-bfc2-0a1c6a7a4a3e</errorID>
      <errorWord>"</errorWord>
      <group>L1_Format</group>
      <groupName>格式问题</groupName>
      <ability>L2_HalfPunc_CN</ability>
      <abilityName>全半角问题</abilityName>
      <candidateList>
        <item>“</item>
      </candidateList>
      <explain>文本全半角错误。</explain>
      <paraID> 5E5D297</paraID>
      <start>38</start>
      <end>39</end>
      <status>modified</status>
      <modifiedWord>“</modifiedWord>
      <trackRevisions>false</trackRevisions>
    </reviewItem>
    <reviewItem>
      <errorID>76f92ca4-4cf8-431d-8412-901240a0d8a7</errorID>
      <errorWord>"</errorWord>
      <group>L1_Format</group>
      <groupName>格式问题</groupName>
      <ability>L2_HalfPunc_CN</ability>
      <abilityName>全半角问题</abilityName>
      <candidateList>
        <item>”</item>
      </candidateList>
      <explain>文本全半角错误。</explain>
      <paraID> 5E5D297</paraID>
      <start>41</start>
      <end>42</end>
      <status>modified</status>
      <modifiedWord>”</modifiedWord>
      <trackRevisions>false</trackRevisions>
    </reviewItem>
    <reviewItem>
      <errorID>d779b92a-7168-4aae-bad3-eeb3f64191bb</errorID>
      <errorWord>"</errorWord>
      <group>L1_Format</group>
      <groupName>格式问题</groupName>
      <ability>L2_HalfPunc_CN</ability>
      <abilityName>全半角问题</abilityName>
      <candidateList>
        <item>“</item>
      </candidateList>
      <explain>文本全半角错误。</explain>
      <paraID> 5E5D297</paraID>
      <start>44</start>
      <end>45</end>
      <status>modified</status>
      <modifiedWord>“</modifiedWord>
      <trackRevisions>false</trackRevisions>
    </reviewItem>
    <reviewItem>
      <errorID>f2f8e3fc-77cc-49c6-8a73-659e5a98286a</errorID>
      <errorWord>"</errorWord>
      <group>L1_Format</group>
      <groupName>格式问题</groupName>
      <ability>L2_HalfPunc_CN</ability>
      <abilityName>全半角问题</abilityName>
      <candidateList>
        <item>”</item>
      </candidateList>
      <explain>文本全半角错误。</explain>
      <paraID> 5E5D297</paraID>
      <start>47</start>
      <end>48</end>
      <status>modified</status>
      <modifiedWord>”</modifiedWord>
      <trackRevisions>false</trackRevisions>
    </reviewItem>
    <reviewItem>
      <errorID>f9e8b255-320e-4243-bf42-fd6a66d42f6c</errorID>
      <errorWord>"</errorWord>
      <group>L1_Format</group>
      <groupName>格式问题</groupName>
      <ability>L2_HalfPunc_CN</ability>
      <abilityName>全半角问题</abilityName>
      <candidateList>
        <item>“</item>
      </candidateList>
      <explain>文本全半角错误。</explain>
      <paraID> 5E5D297</paraID>
      <start>67</start>
      <end>68</end>
      <status>modified</status>
      <modifiedWord>“</modifiedWord>
      <trackRevisions>false</trackRevisions>
    </reviewItem>
    <reviewItem>
      <errorID>c36caf22-5f50-4302-8c5a-a29d22d077ee</errorID>
      <errorWord>"</errorWord>
      <group>L1_Format</group>
      <groupName>格式问题</groupName>
      <ability>L2_HalfPunc_CN</ability>
      <abilityName>全半角问题</abilityName>
      <candidateList>
        <item>”</item>
      </candidateList>
      <explain>文本全半角错误。</explain>
      <paraID> 5E5D297</paraID>
      <start>69</start>
      <end>70</end>
      <status>modified</status>
      <modifiedWord>”</modifiedWord>
      <trackRevisions>false</trackRevisions>
    </reviewItem>
    <reviewItem>
      <errorID>3083c1f2-6413-4bb0-9f9d-a960fb87771a</errorID>
      <errorWord>"</errorWord>
      <group>L1_Format</group>
      <groupName>格式问题</groupName>
      <ability>L2_HalfPunc_CN</ability>
      <abilityName>全半角问题</abilityName>
      <candidateList>
        <item>“</item>
      </candidateList>
      <explain>文本全半角错误。</explain>
      <paraID> 5E5D297</paraID>
      <start>71</start>
      <end>72</end>
      <status>modified</status>
      <modifiedWord>“</modifiedWord>
      <trackRevisions>false</trackRevisions>
    </reviewItem>
    <reviewItem>
      <errorID>6d8f6309-9895-4fea-9d20-c42a292aaf53</errorID>
      <errorWord>"</errorWord>
      <group>L1_Format</group>
      <groupName>格式问题</groupName>
      <ability>L2_HalfPunc_CN</ability>
      <abilityName>全半角问题</abilityName>
      <candidateList>
        <item>”</item>
      </candidateList>
      <explain>文本全半角错误。</explain>
      <paraID> 5E5D297</paraID>
      <start>73</start>
      <end>74</end>
      <status>modified</status>
      <modifiedWord>”</modifiedWord>
      <trackRevisions>false</trackRevisions>
    </reviewItem>
    <reviewItem>
      <errorID>ad1dce60-5ebb-4578-a2f7-1dbd3705d8e3</errorID>
      <errorWord>"</errorWord>
      <group>L1_Format</group>
      <groupName>格式问题</groupName>
      <ability>L2_HalfPunc_CN</ability>
      <abilityName>全半角问题</abilityName>
      <candidateList>
        <item>“</item>
      </candidateList>
      <explain>文本全半角错误。</explain>
      <paraID> 5E5D297</paraID>
      <start>82</start>
      <end>83</end>
      <status>modified</status>
      <modifiedWord>“</modifiedWord>
      <trackRevisions>false</trackRevisions>
    </reviewItem>
    <reviewItem>
      <errorID>3c0118fd-6ceb-44b1-9aba-8e66af3023b8</errorID>
      <errorWord>"</errorWord>
      <group>L1_Format</group>
      <groupName>格式问题</groupName>
      <ability>L2_HalfPunc_CN</ability>
      <abilityName>全半角问题</abilityName>
      <candidateList>
        <item>”</item>
      </candidateList>
      <explain>文本全半角错误。</explain>
      <paraID> 5E5D297</paraID>
      <start>87</start>
      <end>88</end>
      <status>modified</status>
      <modifiedWord>”</modifiedWord>
      <trackRevisions>false</trackRevisions>
    </reviewItem>
    <reviewItem>
      <errorID>7fa97a9a-7985-418c-b5c5-af4582615694</errorID>
      <errorWord>"</errorWord>
      <group>L1_Format</group>
      <groupName>格式问题</groupName>
      <ability>L2_HalfPunc_CN</ability>
      <abilityName>全半角问题</abilityName>
      <candidateList>
        <item>“</item>
      </candidateList>
      <explain>文本全半角错误。</explain>
      <paraID> 5E5D297</paraID>
      <start>153</start>
      <end>154</end>
      <status>modified</status>
      <modifiedWord>“</modifiedWord>
      <trackRevisions>false</trackRevisions>
    </reviewItem>
    <reviewItem>
      <errorID>62cc7aee-e4a2-4b05-afe6-bc17276358c3</errorID>
      <errorWord>-</errorWord>
      <group>L1_Format</group>
      <groupName>格式问题</groupName>
      <ability>L2_HalfPunc_CN</ability>
      <abilityName>全半角问题</abilityName>
      <candidateList>
        <item>－</item>
      </candidateList>
      <explain>文本全半角错误。</explain>
      <paraID> 5E5D297</paraID>
      <start>156</start>
      <end>157</end>
      <status>modified</status>
      <modifiedWord>－</modifiedWord>
      <trackRevisions>false</trackRevisions>
    </reviewItem>
    <reviewItem>
      <errorID>35522ab6-3a5c-4276-9cd0-f72de79e5ee7</errorID>
      <errorWord>"</errorWord>
      <group>L1_Format</group>
      <groupName>格式问题</groupName>
      <ability>L2_HalfPunc_CN</ability>
      <abilityName>全半角问题</abilityName>
      <candidateList>
        <item>”</item>
      </candidateList>
      <explain>文本全半角错误。</explain>
      <paraID> 5E5D297</paraID>
      <start>159</start>
      <end>160</end>
      <status>modified</status>
      <modifiedWord>”</modifiedWord>
      <trackRevisions>false</trackRevisions>
    </reviewItem>
    <reviewItem>
      <errorID>ac3c2b0a-35bf-4fba-99c9-b81cad0330e3</errorID>
      <errorWord>"</errorWord>
      <group>L1_Format</group>
      <groupName>格式问题</groupName>
      <ability>L2_HalfPunc_CN</ability>
      <abilityName>全半角问题</abilityName>
      <candidateList>
        <item>“</item>
      </candidateList>
      <explain>文本全半角错误。</explain>
      <paraID> 5E5D297</paraID>
      <start>161</start>
      <end>162</end>
      <status>modified</status>
      <modifiedWord>“</modifiedWord>
      <trackRevisions>false</trackRevisions>
    </reviewItem>
    <reviewItem>
      <errorID>761204f3-3fbe-4a84-bdef-ee5a8db33dd9</errorID>
      <errorWord>-</errorWord>
      <group>L1_Format</group>
      <groupName>格式问题</groupName>
      <ability>L2_HalfPunc_CN</ability>
      <abilityName>全半角问题</abilityName>
      <candidateList>
        <item>－</item>
      </candidateList>
      <explain>文本全半角错误。</explain>
      <paraID> 5E5D297</paraID>
      <start>164</start>
      <end>165</end>
      <status>modified</status>
      <modifiedWord>－</modifiedWord>
      <trackRevisions>false</trackRevisions>
    </reviewItem>
    <reviewItem>
      <errorID>8fa19af1-d02f-4100-9641-f6a9cc8a6143</errorID>
      <errorWord>"</errorWord>
      <group>L1_Format</group>
      <groupName>格式问题</groupName>
      <ability>L2_HalfPunc_CN</ability>
      <abilityName>全半角问题</abilityName>
      <candidateList>
        <item>”</item>
      </candidateList>
      <explain>文本全半角错误。</explain>
      <paraID> 5E5D297</paraID>
      <start>167</start>
      <end>168</end>
      <status>modified</status>
      <modifiedWord>”</modifiedWord>
      <trackRevisions>false</trackRevisions>
    </reviewItem>
    <reviewItem>
      <errorID>35ec4351-d367-4a44-a30f-71476fd6c787</errorID>
      <errorWord>"</errorWord>
      <group>L1_Format</group>
      <groupName>格式问题</groupName>
      <ability>L2_HalfPunc_CN</ability>
      <abilityName>全半角问题</abilityName>
      <candidateList>
        <item>“</item>
      </candidateList>
      <explain>文本全半角错误。</explain>
      <paraID> 5E5D297</paraID>
      <start>249</start>
      <end>250</end>
      <status>modified</status>
      <modifiedWord>“</modifiedWord>
      <trackRevisions>false</trackRevisions>
    </reviewItem>
    <reviewItem>
      <errorID>a1ef3ae7-cdd7-4122-ab02-87197c86bbe6</errorID>
      <errorWord>"</errorWord>
      <group>L1_Format</group>
      <groupName>格式问题</groupName>
      <ability>L2_HalfPunc_CN</ability>
      <abilityName>全半角问题</abilityName>
      <candidateList>
        <item>”</item>
      </candidateList>
      <explain>文本全半角错误。</explain>
      <paraID> 5E5D297</paraID>
      <start>255</start>
      <end>256</end>
      <status>modified</status>
      <modifiedWord>”</modifiedWord>
      <trackRevisions>false</trackRevisions>
    </reviewItem>
    <reviewItem>
      <errorID>942984df-5bec-493c-9450-b637c9873f2f</errorID>
      <errorWord>"</errorWord>
      <group>L1_Format</group>
      <groupName>格式问题</groupName>
      <ability>L2_HalfPunc_CN</ability>
      <abilityName>全半角问题</abilityName>
      <candidateList>
        <item>“</item>
      </candidateList>
      <explain>文本全半角错误。</explain>
      <paraID>29400035</paraID>
      <start>81</start>
      <end>82</end>
      <status>modified</status>
      <modifiedWord>“</modifiedWord>
      <trackRevisions>false</trackRevisions>
    </reviewItem>
    <reviewItem>
      <errorID>2546a089-9061-4622-b217-eeeee7ddc9f3</errorID>
      <errorWord>"</errorWord>
      <group>L1_Format</group>
      <groupName>格式问题</groupName>
      <ability>L2_HalfPunc_CN</ability>
      <abilityName>全半角问题</abilityName>
      <candidateList>
        <item>”</item>
      </candidateList>
      <explain>文本全半角错误。</explain>
      <paraID>29400035</paraID>
      <start>85</start>
      <end>86</end>
      <status>modified</status>
      <modifiedWord>”</modifiedWord>
      <trackRevisions>false</trackRevisions>
    </reviewItem>
    <reviewItem>
      <errorID>f6bb442e-33b0-4b23-b71c-70daaeb13744</errorID>
      <errorWord>"</errorWord>
      <group>L1_Format</group>
      <groupName>格式问题</groupName>
      <ability>L2_HalfPunc_CN</ability>
      <abilityName>全半角问题</abilityName>
      <candidateList>
        <item>“</item>
      </candidateList>
      <explain>文本全半角错误。</explain>
      <paraID>29400035</paraID>
      <start>114</start>
      <end>115</end>
      <status>modified</status>
      <modifiedWord>“</modifiedWord>
      <trackRevisions>false</trackRevisions>
    </reviewItem>
    <reviewItem>
      <errorID>ebc4c6c3-a3ee-45fd-bbc0-7e4caa6112c0</errorID>
      <errorWord>"</errorWord>
      <group>L1_Format</group>
      <groupName>格式问题</groupName>
      <ability>L2_HalfPunc_CN</ability>
      <abilityName>全半角问题</abilityName>
      <candidateList>
        <item>”</item>
      </candidateList>
      <explain>文本全半角错误。</explain>
      <paraID>29400035</paraID>
      <start>119</start>
      <end>120</end>
      <status>modified</status>
      <modifiedWord>”</modifiedWord>
      <trackRevisions>false</trackRevisions>
    </reviewItem>
    <reviewItem>
      <errorID>d4ff1540-6dc7-45ba-abbb-63333890c8dd</errorID>
      <errorWord>"</errorWord>
      <group>L1_Format</group>
      <groupName>格式问题</groupName>
      <ability>L2_HalfPunc_CN</ability>
      <abilityName>全半角问题</abilityName>
      <candidateList>
        <item>“</item>
      </candidateList>
      <explain>文本全半角错误。</explain>
      <paraID>29400035</paraID>
      <start>133</start>
      <end>134</end>
      <status>modified</status>
      <modifiedWord>“</modifiedWord>
      <trackRevisions>false</trackRevisions>
    </reviewItem>
    <reviewItem>
      <errorID>b784a2b8-2200-46ff-87a3-40e4cde9c372</errorID>
      <errorWord>"</errorWord>
      <group>L1_Format</group>
      <groupName>格式问题</groupName>
      <ability>L2_HalfPunc_CN</ability>
      <abilityName>全半角问题</abilityName>
      <candidateList>
        <item>”</item>
      </candidateList>
      <explain>文本全半角错误。</explain>
      <paraID>29400035</paraID>
      <start>138</start>
      <end>139</end>
      <status>modified</status>
      <modifiedWord>”</modifiedWord>
      <trackRevisions>false</trackRevisions>
    </reviewItem>
    <reviewItem>
      <errorID>e5e01bc2-3dbf-4963-8108-9f3b0a52e96d</errorID>
      <errorWord>"</errorWord>
      <group>L1_Format</group>
      <groupName>格式问题</groupName>
      <ability>L2_HalfPunc_CN</ability>
      <abilityName>全半角问题</abilityName>
      <candidateList>
        <item>“</item>
      </candidateList>
      <explain>文本全半角错误。</explain>
      <paraID>29400035</paraID>
      <start>153</start>
      <end>154</end>
      <status>modified</status>
      <modifiedWord>“</modifiedWord>
      <trackRevisions>false</trackRevisions>
    </reviewItem>
    <reviewItem>
      <errorID>05751907-6eff-4e9b-ad4a-baf8d704bf29</errorID>
      <errorWord>"</errorWord>
      <group>L1_Format</group>
      <groupName>格式问题</groupName>
      <ability>L2_HalfPunc_CN</ability>
      <abilityName>全半角问题</abilityName>
      <candidateList>
        <item>”</item>
      </candidateList>
      <explain>文本全半角错误。</explain>
      <paraID>29400035</paraID>
      <start>158</start>
      <end>159</end>
      <status>modified</status>
      <modifiedWord>”</modifiedWord>
      <trackRevisions>false</trackRevisions>
    </reviewItem>
    <reviewItem>
      <errorID>c1d2bf8f-fd13-41c6-956a-7d32c25f6a79</errorID>
      <errorWord>"</errorWord>
      <group>L1_Format</group>
      <groupName>格式问题</groupName>
      <ability>L2_HalfPunc_CN</ability>
      <abilityName>全半角问题</abilityName>
      <candidateList>
        <item>“</item>
      </candidateList>
      <explain>文本全半角错误。</explain>
      <paraID>29400035</paraID>
      <start>231</start>
      <end>232</end>
      <status>modified</status>
      <modifiedWord>“</modifiedWord>
      <trackRevisions>false</trackRevisions>
    </reviewItem>
    <reviewItem>
      <errorID>0fca4a44-7a55-4335-9765-6797414e6abc</errorID>
      <errorWord>"</errorWord>
      <group>L1_Format</group>
      <groupName>格式问题</groupName>
      <ability>L2_HalfPunc_CN</ability>
      <abilityName>全半角问题</abilityName>
      <candidateList>
        <item>”</item>
      </candidateList>
      <explain>文本全半角错误。</explain>
      <paraID>29400035</paraID>
      <start>237</start>
      <end>238</end>
      <status>modified</status>
      <modifiedWord>”</modifiedWord>
      <trackRevisions>false</trackRevisions>
    </reviewItem>
    <reviewItem>
      <errorID>1e923f48-7c74-4194-83f0-51016da4ae7b</errorID>
      <errorWord>"</errorWord>
      <group>L1_Format</group>
      <groupName>格式问题</groupName>
      <ability>L2_HalfPunc_CN</ability>
      <abilityName>全半角问题</abilityName>
      <candidateList>
        <item>“</item>
      </candidateList>
      <explain>文本全半角错误。</explain>
      <paraID>23CA26D3</paraID>
      <start>108</start>
      <end>109</end>
      <status>modified</status>
      <modifiedWord>“</modifiedWord>
      <trackRevisions>false</trackRevisions>
    </reviewItem>
    <reviewItem>
      <errorID>ce56de2a-da7f-48b8-a441-195a716bf4a5</errorID>
      <errorWord>"</errorWord>
      <group>L1_Format</group>
      <groupName>格式问题</groupName>
      <ability>L2_HalfPunc_CN</ability>
      <abilityName>全半角问题</abilityName>
      <candidateList>
        <item>”</item>
      </candidateList>
      <explain>文本全半角错误。</explain>
      <paraID>23CA26D3</paraID>
      <start>112</start>
      <end>113</end>
      <status>modified</status>
      <modifiedWord>”</modifiedWord>
      <trackRevisions>false</trackRevisions>
    </reviewItem>
    <reviewItem>
      <errorID>89b2a2af-36aa-49c9-8b3f-7b92a43ff5dd</errorID>
      <errorWord>"</errorWord>
      <group>L1_Format</group>
      <groupName>格式问题</groupName>
      <ability>L2_HalfPunc_CN</ability>
      <abilityName>全半角问题</abilityName>
      <candidateList>
        <item>“</item>
      </candidateList>
      <explain>文本全半角错误。</explain>
      <paraID>23CA26D3</paraID>
      <start>211</start>
      <end>212</end>
      <status>modified</status>
      <modifiedWord>“</modifiedWord>
      <trackRevisions>false</trackRevisions>
    </reviewItem>
    <reviewItem>
      <errorID>142a273e-10d3-4879-8c67-b460a1c2a89f</errorID>
      <errorWord>"</errorWord>
      <group>L1_Format</group>
      <groupName>格式问题</groupName>
      <ability>L2_HalfPunc_CN</ability>
      <abilityName>全半角问题</abilityName>
      <candidateList>
        <item>”</item>
      </candidateList>
      <explain>文本全半角错误。</explain>
      <paraID>23CA26D3</paraID>
      <start>214</start>
      <end>215</end>
      <status>modified</status>
      <modifiedWord>”</modifiedWord>
      <trackRevisions>false</trackRevisions>
    </reviewItem>
    <reviewItem>
      <errorID>d3d5a23a-596b-4ed1-89f3-9f794bf3f445</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33E62AF</paraID>
      <start>43</start>
      <end>44</end>
      <status>modified</status>
      <modifiedWord>—</modifiedWord>
      <trackRevisions>false</trackRevisions>
    </reviewItem>
    <reviewItem>
      <errorID>be12fdfa-b521-4b42-b9d4-05edd3a0b7d5</errorID>
      <errorWord>教育局长</errorWord>
      <group>L1_Word</group>
      <groupName>字词问题</groupName>
      <ability>L2_Typo</ability>
      <abilityName>字词错误</abilityName>
      <candidateList>
        <item>教育局局长</item>
      </candidateList>
      <explain/>
      <paraID> 33E62AF</paraID>
      <start>55</start>
      <end>59</end>
      <status>unmodified</status>
      <modifiedWord/>
      <trackRevisions>false</trackRevisions>
    </reviewItem>
    <reviewItem>
      <errorID>661e7237-20a6-43d1-88e3-3a9bb7fb1cb4</errorID>
      <errorWord>"</errorWord>
      <group>L1_Format</group>
      <groupName>格式问题</groupName>
      <ability>L2_HalfPunc_CN</ability>
      <abilityName>全半角问题</abilityName>
      <candidateList>
        <item>“</item>
      </candidateList>
      <explain>文本全半角错误。</explain>
      <paraID>2BB42FBD</paraID>
      <start>126</start>
      <end>127</end>
      <status>modified</status>
      <modifiedWord>“</modifiedWord>
      <trackRevisions>false</trackRevisions>
    </reviewItem>
    <reviewItem>
      <errorID>08d95dc4-efa8-4101-bf15-0cb18862331f</errorID>
      <errorWord>"</errorWord>
      <group>L1_Format</group>
      <groupName>格式问题</groupName>
      <ability>L2_HalfPunc_CN</ability>
      <abilityName>全半角问题</abilityName>
      <candidateList>
        <item>”</item>
      </candidateList>
      <explain>文本全半角错误。</explain>
      <paraID>2BB42FBD</paraID>
      <start>130</start>
      <end>131</end>
      <status>modified</status>
      <modifiedWord>”</modifiedWord>
      <trackRevisions>false</trackRevisions>
    </reviewItem>
    <reviewItem>
      <errorID>ffb94dc6-45cf-4e60-8a07-79b31ac4af28</errorID>
      <errorWord>"</errorWord>
      <group>L1_Format</group>
      <groupName>格式问题</groupName>
      <ability>L2_HalfPunc_CN</ability>
      <abilityName>全半角问题</abilityName>
      <candidateList>
        <item>“</item>
      </candidateList>
      <explain>文本全半角错误。</explain>
      <paraID>2BB42FBD</paraID>
      <start>159</start>
      <end>160</end>
      <status>modified</status>
      <modifiedWord>“</modifiedWord>
      <trackRevisions>false</trackRevisions>
    </reviewItem>
    <reviewItem>
      <errorID>ce70435e-b4c5-4ff6-bddd-c6bf403f187f</errorID>
      <errorWord>"</errorWord>
      <group>L1_Format</group>
      <groupName>格式问题</groupName>
      <ability>L2_HalfPunc_CN</ability>
      <abilityName>全半角问题</abilityName>
      <candidateList>
        <item>”</item>
      </candidateList>
      <explain>文本全半角错误。</explain>
      <paraID>2BB42FBD</paraID>
      <start>162</start>
      <end>163</end>
      <status>modified</status>
      <modifiedWord>”</modifiedWord>
      <trackRevisions>false</trackRevisions>
    </reviewItem>
    <reviewItem>
      <errorID>d1a01755-f64d-4ad5-90d8-5508c668aba3</errorID>
      <errorWord>"</errorWord>
      <group>L1_Format</group>
      <groupName>格式问题</groupName>
      <ability>L2_HalfPunc_CN</ability>
      <abilityName>全半角问题</abilityName>
      <candidateList>
        <item>“</item>
      </candidateList>
      <explain>文本全半角错误。</explain>
      <paraID>770D8B8B</paraID>
      <start>108</start>
      <end>109</end>
      <status>modified</status>
      <modifiedWord>“</modifiedWord>
      <trackRevisions>false</trackRevisions>
    </reviewItem>
    <reviewItem>
      <errorID>c59b008a-43de-4ca8-a99f-3f85befb76d2</errorID>
      <errorWord>"</errorWord>
      <group>L1_Format</group>
      <groupName>格式问题</groupName>
      <ability>L2_HalfPunc_CN</ability>
      <abilityName>全半角问题</abilityName>
      <candidateList>
        <item>”</item>
      </candidateList>
      <explain>文本全半角错误。</explain>
      <paraID>770D8B8B</paraID>
      <start>113</start>
      <end>114</end>
      <status>modified</status>
      <modifiedWord>”</modifiedWord>
      <trackRevisions>false</trackRevisions>
    </reviewItem>
    <reviewItem>
      <errorID>a8f68046-f61a-478f-94f2-470f917eaf43</errorID>
      <errorWord>"</errorWord>
      <group>L1_Format</group>
      <groupName>格式问题</groupName>
      <ability>L2_HalfPunc_CN</ability>
      <abilityName>全半角问题</abilityName>
      <candidateList>
        <item>“</item>
      </candidateList>
      <explain>文本全半角错误。</explain>
      <paraID>770D8B8B</paraID>
      <start>213</start>
      <end>214</end>
      <status>modified</status>
      <modifiedWord>“</modifiedWord>
      <trackRevisions>false</trackRevisions>
    </reviewItem>
    <reviewItem>
      <errorID>188fcbf4-7bb6-4952-a592-6c425e780dc3</errorID>
      <errorWord>"</errorWord>
      <group>L1_Format</group>
      <groupName>格式问题</groupName>
      <ability>L2_HalfPunc_CN</ability>
      <abilityName>全半角问题</abilityName>
      <candidateList>
        <item>”</item>
      </candidateList>
      <explain>文本全半角错误。</explain>
      <paraID>770D8B8B</paraID>
      <start>216</start>
      <end>217</end>
      <status>modified</status>
      <modifiedWord>”</modifiedWord>
      <trackRevisions>false</trackRevisions>
    </reviewItem>
    <reviewItem>
      <errorID>39aab622-f180-4ecf-b3e8-d6c0f047636e</errorID>
      <errorWord>"</errorWord>
      <group>L1_Format</group>
      <groupName>格式问题</groupName>
      <ability>L2_HalfPunc_CN</ability>
      <abilityName>全半角问题</abilityName>
      <candidateList>
        <item>“</item>
      </candidateList>
      <explain>文本全半角错误。</explain>
      <paraID>7713FABE</paraID>
      <start>23</start>
      <end>24</end>
      <status>modified</status>
      <modifiedWord>“</modifiedWord>
      <trackRevisions>false</trackRevisions>
    </reviewItem>
    <reviewItem>
      <errorID>b086410a-be0a-4b25-b8db-727e6c4d6eca</errorID>
      <errorWord>"</errorWord>
      <group>L1_Format</group>
      <groupName>格式问题</groupName>
      <ability>L2_HalfPunc_CN</ability>
      <abilityName>全半角问题</abilityName>
      <candidateList>
        <item>”</item>
      </candidateList>
      <explain>文本全半角错误。</explain>
      <paraID>7713FABE</paraID>
      <start>28</start>
      <end>29</end>
      <status>modified</status>
      <modifiedWord>”</modifiedWord>
      <trackRevisions>false</trackRevisions>
    </reviewItem>
    <reviewItem>
      <errorID>88e06fa5-6461-4d31-8260-512e48ea4ede</errorID>
      <errorWord>"</errorWord>
      <group>L1_Format</group>
      <groupName>格式问题</groupName>
      <ability>L2_HalfPunc_CN</ability>
      <abilityName>全半角问题</abilityName>
      <candidateList>
        <item>“</item>
      </candidateList>
      <explain>文本全半角错误。</explain>
      <paraID>7713FABE</paraID>
      <start>89</start>
      <end>90</end>
      <status>modified</status>
      <modifiedWord>“</modifiedWord>
      <trackRevisions>false</trackRevisions>
    </reviewItem>
    <reviewItem>
      <errorID>8ba90d62-b924-4a78-bfc3-72980f494986</errorID>
      <errorWord>"</errorWord>
      <group>L1_Format</group>
      <groupName>格式问题</groupName>
      <ability>L2_HalfPunc_CN</ability>
      <abilityName>全半角问题</abilityName>
      <candidateList>
        <item>”</item>
      </candidateList>
      <explain>文本全半角错误。</explain>
      <paraID>7713FABE</paraID>
      <start>99</start>
      <end>100</end>
      <status>modified</status>
      <modifiedWord>”</modifiedWord>
      <trackRevisions>false</trackRevisions>
    </reviewItem>
    <reviewItem>
      <errorID>1af8ae4c-0f79-48b0-92c7-f7b48b0e6e13</errorID>
      <errorWord>"</errorWord>
      <group>L1_Format</group>
      <groupName>格式问题</groupName>
      <ability>L2_HalfPunc_CN</ability>
      <abilityName>全半角问题</abilityName>
      <candidateList>
        <item>“</item>
      </candidateList>
      <explain>文本全半角错误。</explain>
      <paraID>7B9ECDD4</paraID>
      <start>16</start>
      <end>17</end>
      <status>modified</status>
      <modifiedWord>“</modifiedWord>
      <trackRevisions>false</trackRevisions>
    </reviewItem>
    <reviewItem>
      <errorID>35445f7e-88b8-4e64-9111-1ebcedeb33ac</errorID>
      <errorWord>"</errorWord>
      <group>L1_Format</group>
      <groupName>格式问题</groupName>
      <ability>L2_HalfPunc_CN</ability>
      <abilityName>全半角问题</abilityName>
      <candidateList>
        <item>”</item>
      </candidateList>
      <explain>文本全半角错误。</explain>
      <paraID>7B9ECDD4</paraID>
      <start>19</start>
      <end>20</end>
      <status>modified</status>
      <modifiedWord>”</modifiedWord>
      <trackRevisions>false</trackRevisions>
    </reviewItem>
    <reviewItem>
      <errorID>0ccedbd3-b966-4b80-9a24-712b1fad56a5</errorID>
      <errorWord>"</errorWord>
      <group>L1_Format</group>
      <groupName>格式问题</groupName>
      <ability>L2_HalfPunc_CN</ability>
      <abilityName>全半角问题</abilityName>
      <candidateList>
        <item>“</item>
      </candidateList>
      <explain>文本全半角错误。</explain>
      <paraID>7B9ECDD4</paraID>
      <start>49</start>
      <end>50</end>
      <status>modified</status>
      <modifiedWord>“</modifiedWord>
      <trackRevisions>false</trackRevisions>
    </reviewItem>
    <reviewItem>
      <errorID>3368a4fc-9c2f-4136-b921-7147bbb1d45a</errorID>
      <errorWord>"</errorWord>
      <group>L1_Format</group>
      <groupName>格式问题</groupName>
      <ability>L2_HalfPunc_CN</ability>
      <abilityName>全半角问题</abilityName>
      <candidateList>
        <item>”</item>
      </candidateList>
      <explain>文本全半角错误。</explain>
      <paraID>7B9ECDD4</paraID>
      <start>54</start>
      <end>55</end>
      <status>modified</status>
      <modifiedWord>”</modifiedWord>
      <trackRevisions>false</trackRevisions>
    </reviewItem>
    <reviewItem>
      <errorID>91219cb5-9407-42be-9367-4745a40374f9</errorID>
      <errorWord>1980年代</errorWord>
      <group>L1_Knowledge</group>
      <groupName>知识性问题</groupName>
      <ability>L2_Time</ability>
      <abilityName>日期时间</abilityName>
      <candidateList>
        <item>20世纪80年代</item>
      </candidateList>
      <explain>年代表述建议使用世纪+年代的格式。</explain>
      <paraID>7B9ECDD4</paraID>
      <start>79</start>
      <end>85</end>
      <status>unmodified</status>
      <modifiedWord/>
      <trackRevisions>false</trackRevisions>
    </reviewItem>
    <reviewItem>
      <errorID>7132dd45-0adc-4214-93a5-549732da38d8</errorID>
      <errorWord>"</errorWord>
      <group>L1_Format</group>
      <groupName>格式问题</groupName>
      <ability>L2_HalfPunc_CN</ability>
      <abilityName>全半角问题</abilityName>
      <candidateList>
        <item>“</item>
      </candidateList>
      <explain>文本全半角错误。</explain>
      <paraID>7B9ECDD4</paraID>
      <start>114</start>
      <end>115</end>
      <status>modified</status>
      <modifiedWord>“</modifiedWord>
      <trackRevisions>false</trackRevisions>
    </reviewItem>
    <reviewItem>
      <errorID>ebb08206-a851-4353-bb68-28396192699e</errorID>
      <errorWord>"</errorWord>
      <group>L1_Format</group>
      <groupName>格式问题</groupName>
      <ability>L2_HalfPunc_CN</ability>
      <abilityName>全半角问题</abilityName>
      <candidateList>
        <item>”</item>
      </candidateList>
      <explain>文本全半角错误。</explain>
      <paraID>7B9ECDD4</paraID>
      <start>117</start>
      <end>118</end>
      <status>modified</status>
      <modifiedWord>”</modifiedWord>
      <trackRevisions>false</trackRevisions>
    </reviewItem>
    <reviewItem>
      <errorID>10851b8b-fc53-43c2-893d-6eea1baf3028</errorID>
      <errorWord>"</errorWord>
      <group>L1_Format</group>
      <groupName>格式问题</groupName>
      <ability>L2_HalfPunc_CN</ability>
      <abilityName>全半角问题</abilityName>
      <candidateList>
        <item>“</item>
      </candidateList>
      <explain>文本全半角错误。</explain>
      <paraID>7B9ECDD4</paraID>
      <start>139</start>
      <end>140</end>
      <status>modified</status>
      <modifiedWord>“</modifiedWord>
      <trackRevisions>false</trackRevisions>
    </reviewItem>
    <reviewItem>
      <errorID>46dd0c94-4e81-49f5-8026-03a3a4813ad1</errorID>
      <errorWord>"</errorWord>
      <group>L1_Format</group>
      <groupName>格式问题</groupName>
      <ability>L2_HalfPunc_CN</ability>
      <abilityName>全半角问题</abilityName>
      <candidateList>
        <item>”</item>
      </candidateList>
      <explain>文本全半角错误。</explain>
      <paraID>7B9ECDD4</paraID>
      <start>184</start>
      <end>185</end>
      <status>modified</status>
      <modifiedWord>”</modifiedWord>
      <trackRevisions>false</trackRevisions>
    </reviewItem>
    <reviewItem>
      <errorID>8459ee4f-dc55-491f-abf3-acdcfe1b7f22</errorID>
      <errorWord>教育局长</errorWord>
      <group>L1_Word</group>
      <groupName>字词问题</groupName>
      <ability>L2_Typo</ability>
      <abilityName>字词错误</abilityName>
      <candidateList>
        <item>教育局局长</item>
      </candidateList>
      <explain/>
      <paraID>28109170</paraID>
      <start>198</start>
      <end>202</end>
      <status>unmodified</status>
      <modifiedWord/>
      <trackRevisions>false</trackRevisions>
    </reviewItem>
    <reviewItem>
      <errorID>994e6632-c417-4b18-9504-411768f6fe0e</errorID>
      <errorWord>"</errorWord>
      <group>L1_Format</group>
      <groupName>格式问题</groupName>
      <ability>L2_HalfPunc_CN</ability>
      <abilityName>全半角问题</abilityName>
      <candidateList>
        <item>“</item>
      </candidateList>
      <explain>文本全半角错误。</explain>
      <paraID>21CE8ED3</paraID>
      <start>13</start>
      <end>14</end>
      <status>modified</status>
      <modifiedWord>“</modifiedWord>
      <trackRevisions>false</trackRevisions>
    </reviewItem>
    <reviewItem>
      <errorID>96216629-7e59-41a1-8373-b68dd04a4b25</errorID>
      <errorWord>"</errorWord>
      <group>L1_Format</group>
      <groupName>格式问题</groupName>
      <ability>L2_HalfPunc_CN</ability>
      <abilityName>全半角问题</abilityName>
      <candidateList>
        <item>”</item>
      </candidateList>
      <explain>文本全半角错误。</explain>
      <paraID>21CE8ED3</paraID>
      <start>17</start>
      <end>18</end>
      <status>modified</status>
      <modifiedWord>”</modifiedWord>
      <trackRevisions>false</trackRevisions>
    </reviewItem>
    <reviewItem>
      <errorID>c24ea144-4b91-4d52-afa1-f5847678862a</errorID>
      <errorWord>"</errorWord>
      <group>L1_Format</group>
      <groupName>格式问题</groupName>
      <ability>L2_HalfPunc_CN</ability>
      <abilityName>全半角问题</abilityName>
      <candidateList>
        <item>“</item>
      </candidateList>
      <explain>文本全半角错误。</explain>
      <paraID>21CE8ED3</paraID>
      <start>20</start>
      <end>21</end>
      <status>modified</status>
      <modifiedWord>“</modifiedWord>
      <trackRevisions>false</trackRevisions>
    </reviewItem>
    <reviewItem>
      <errorID>7e3cfa66-ffdd-4f9b-99c7-0baaa4cf0825</errorID>
      <errorWord>"</errorWord>
      <group>L1_Format</group>
      <groupName>格式问题</groupName>
      <ability>L2_HalfPunc_CN</ability>
      <abilityName>全半角问题</abilityName>
      <candidateList>
        <item>”</item>
      </candidateList>
      <explain>文本全半角错误。</explain>
      <paraID>21CE8ED3</paraID>
      <start>25</start>
      <end>26</end>
      <status>modified</status>
      <modifiedWord>”</modifiedWord>
      <trackRevisions>false</trackRevisions>
    </reviewItem>
    <reviewItem>
      <errorID>8680a52f-f39a-412b-8cce-6892d48d44c4</errorID>
      <errorWord>"</errorWord>
      <group>L1_Format</group>
      <groupName>格式问题</groupName>
      <ability>L2_HalfPunc_CN</ability>
      <abilityName>全半角问题</abilityName>
      <candidateList>
        <item>“</item>
      </candidateList>
      <explain>文本全半角错误。</explain>
      <paraID>48793F51</paraID>
      <start>51</start>
      <end>52</end>
      <status>modified</status>
      <modifiedWord>“</modifiedWord>
      <trackRevisions>false</trackRevisions>
    </reviewItem>
    <reviewItem>
      <errorID>92d922aa-2e07-456b-915a-9a748eae2ea5</errorID>
      <errorWord>"</errorWord>
      <group>L1_Format</group>
      <groupName>格式问题</groupName>
      <ability>L2_HalfPunc_CN</ability>
      <abilityName>全半角问题</abilityName>
      <candidateList>
        <item>”</item>
      </candidateList>
      <explain>文本全半角错误。</explain>
      <paraID>48793F51</paraID>
      <start>57</start>
      <end>58</end>
      <status>modified</status>
      <modifiedWord>”</modifiedWord>
      <trackRevisions>false</trackRevisions>
    </reviewItem>
    <reviewItem>
      <errorID>95a569b4-89cd-41ff-a2ca-a739371d831b</errorID>
      <errorWord>"</errorWord>
      <group>L1_Format</group>
      <groupName>格式问题</groupName>
      <ability>L2_HalfPunc_CN</ability>
      <abilityName>全半角问题</abilityName>
      <candidateList>
        <item>“</item>
      </candidateList>
      <explain>文本全半角错误。</explain>
      <paraID>48793F51</paraID>
      <start>103</start>
      <end>104</end>
      <status>modified</status>
      <modifiedWord>“</modifiedWord>
      <trackRevisions>false</trackRevisions>
    </reviewItem>
    <reviewItem>
      <errorID>33091342-65c7-4d33-93a8-1cd7e5f691e5</errorID>
      <errorWord>"</errorWord>
      <group>L1_Format</group>
      <groupName>格式问题</groupName>
      <ability>L2_HalfPunc_CN</ability>
      <abilityName>全半角问题</abilityName>
      <candidateList>
        <item>”</item>
      </candidateList>
      <explain>文本全半角错误。</explain>
      <paraID>48793F51</paraID>
      <start>106</start>
      <end>107</end>
      <status>modified</status>
      <modifiedWord>”</modifiedWord>
      <trackRevisions>false</trackRevisions>
    </reviewItem>
    <reviewItem>
      <errorID>cd022661-4f02-412d-bac5-71b351ae48ff</errorID>
      <errorWord>"</errorWord>
      <group>L1_Format</group>
      <groupName>格式问题</groupName>
      <ability>L2_HalfPunc_CN</ability>
      <abilityName>全半角问题</abilityName>
      <candidateList>
        <item>“</item>
      </candidateList>
      <explain>文本全半角错误。</explain>
      <paraID>48793F51</paraID>
      <start>113</start>
      <end>114</end>
      <status>modified</status>
      <modifiedWord>“</modifiedWord>
      <trackRevisions>false</trackRevisions>
    </reviewItem>
    <reviewItem>
      <errorID>c3d6fe04-ab57-49bf-8d63-a34d0e01e9db</errorID>
      <errorWord>"</errorWord>
      <group>L1_Format</group>
      <groupName>格式问题</groupName>
      <ability>L2_HalfPunc_CN</ability>
      <abilityName>全半角问题</abilityName>
      <candidateList>
        <item>”</item>
      </candidateList>
      <explain>文本全半角错误。</explain>
      <paraID>48793F51</paraID>
      <start>118</start>
      <end>119</end>
      <status>modified</status>
      <modifiedWord>”</modifiedWord>
      <trackRevisions>false</trackRevisions>
    </reviewItem>
    <reviewItem>
      <errorID>3e1ffd89-086c-496f-8ce6-bbce5cded61c</errorID>
      <errorWord>"</errorWord>
      <group>L1_Format</group>
      <groupName>格式问题</groupName>
      <ability>L2_HalfPunc_CN</ability>
      <abilityName>全半角问题</abilityName>
      <candidateList>
        <item>“</item>
      </candidateList>
      <explain>文本全半角错误。</explain>
      <paraID>48793F51</paraID>
      <start>120</start>
      <end>121</end>
      <status>modified</status>
      <modifiedWord>“</modifiedWord>
      <trackRevisions>false</trackRevisions>
    </reviewItem>
    <reviewItem>
      <errorID>77fa439c-73b4-4620-a4fd-7e85d7bddf86</errorID>
      <errorWord>"</errorWord>
      <group>L1_Format</group>
      <groupName>格式问题</groupName>
      <ability>L2_HalfPunc_CN</ability>
      <abilityName>全半角问题</abilityName>
      <candidateList>
        <item>”</item>
      </candidateList>
      <explain>文本全半角错误。</explain>
      <paraID>48793F51</paraID>
      <start>126</start>
      <end>127</end>
      <status>modified</status>
      <modifiedWord>”</modifiedWord>
      <trackRevisions>false</trackRevisions>
    </reviewItem>
    <reviewItem>
      <errorID>0277531f-5764-45fd-af2d-8aa43b0a35c3</errorID>
      <errorWord>"</errorWord>
      <group>L1_Format</group>
      <groupName>格式问题</groupName>
      <ability>L2_HalfPunc_CN</ability>
      <abilityName>全半角问题</abilityName>
      <candidateList>
        <item>“</item>
      </candidateList>
      <explain>文本全半角错误。</explain>
      <paraID>48793F51</paraID>
      <start>172</start>
      <end>173</end>
      <status>modified</status>
      <modifiedWord>“</modifiedWord>
      <trackRevisions>false</trackRevisions>
    </reviewItem>
    <reviewItem>
      <errorID>722f1385-fcb5-421a-80e2-5dafa4a712bc</errorID>
      <errorWord>"</errorWord>
      <group>L1_Format</group>
      <groupName>格式问题</groupName>
      <ability>L2_HalfPunc_CN</ability>
      <abilityName>全半角问题</abilityName>
      <candidateList>
        <item>”</item>
      </candidateList>
      <explain>文本全半角错误。</explain>
      <paraID>48793F51</paraID>
      <start>177</start>
      <end>178</end>
      <status>modified</status>
      <modifiedWord>”</modifiedWord>
      <trackRevisions>false</trackRevisions>
    </reviewItem>
    <reviewItem>
      <errorID>6578f9ca-2e6e-4aff-82e0-e9b892c8e50c</errorID>
      <errorWord>,</errorWord>
      <group>L1_Format</group>
      <groupName>格式问题</groupName>
      <ability>L2_HalfPunc_CN</ability>
      <abilityName>全半角问题</abilityName>
      <candidateList>
        <item>，</item>
      </candidateList>
      <explain>文本全半角错误。</explain>
      <paraID>2045CFF6</paraID>
      <start>26</start>
      <end>27</end>
      <status>modified</status>
      <modifiedWord>，</modifiedWord>
      <trackRevisions>false</trackRevisions>
    </reviewItem>
    <reviewItem>
      <errorID>9367a10f-fb82-4f16-8ba6-cb535e32fe72</errorID>
      <errorWord>,</errorWord>
      <group>L1_Format</group>
      <groupName>格式问题</groupName>
      <ability>L2_HalfPunc_CN</ability>
      <abilityName>全半角问题</abilityName>
      <candidateList>
        <item>，</item>
      </candidateList>
      <explain>文本全半角错误。</explain>
      <paraID>2045CFF6</paraID>
      <start>35</start>
      <end>36</end>
      <status>modified</status>
      <modifiedWord>，</modifiedWord>
      <trackRevisions>false</trackRevisions>
    </reviewItem>
    <reviewItem>
      <errorID>a1a462ae-cce5-4c1b-87d5-7e779dd24ccd</errorID>
      <errorWord>,</errorWord>
      <group>L1_Format</group>
      <groupName>格式问题</groupName>
      <ability>L2_HalfPunc_CN</ability>
      <abilityName>全半角问题</abilityName>
      <candidateList>
        <item>，</item>
      </candidateList>
      <explain>文本全半角错误。</explain>
      <paraID>2045CFF6</paraID>
      <start>44</start>
      <end>45</end>
      <status>modified</status>
      <modifiedWord>，</modifiedWord>
      <trackRevisions>false</trackRevisions>
    </reviewItem>
    <reviewItem>
      <errorID>f5bf0cbf-747c-45b7-ad81-49dd7d71ca6d</errorID>
      <errorWord>,</errorWord>
      <group>L1_Format</group>
      <groupName>格式问题</groupName>
      <ability>L2_HalfPunc_CN</ability>
      <abilityName>全半角问题</abilityName>
      <candidateList>
        <item>，</item>
      </candidateList>
      <explain>文本全半角错误。</explain>
      <paraID>2045CFF6</paraID>
      <start>51</start>
      <end>52</end>
      <status>modified</status>
      <modifiedWord>，</modifiedWord>
      <trackRevisions>false</trackRevisions>
    </reviewItem>
    <reviewItem>
      <errorID>20d14336-42fd-4474-81cf-ee23f24a9e80</errorID>
      <errorWord>,</errorWord>
      <group>L1_Format</group>
      <groupName>格式问题</groupName>
      <ability>L2_HalfPunc_CN</ability>
      <abilityName>全半角问题</abilityName>
      <candidateList>
        <item>，</item>
      </candidateList>
      <explain>文本全半角错误。</explain>
      <paraID>2045CFF6</paraID>
      <start>60</start>
      <end>61</end>
      <status>modified</status>
      <modifiedWord>，</modifiedWord>
      <trackRevisions>false</trackRevisions>
    </reviewItem>
    <reviewItem>
      <errorID>c9d399fd-1ec5-49b9-83d8-b45dda4fd2cd</errorID>
      <errorWord>(</errorWord>
      <group>L1_Format</group>
      <groupName>格式问题</groupName>
      <ability>L2_HalfPunc_CN</ability>
      <abilityName>全半角问题</abilityName>
      <candidateList>
        <item>（</item>
      </candidateList>
      <explain>文本全半角错误。</explain>
      <paraID>274BF5F2</paraID>
      <start>27</start>
      <end>28</end>
      <status>modified</status>
      <modifiedWord>（</modifiedWord>
      <trackRevisions>false</trackRevisions>
    </reviewItem>
    <reviewItem>
      <errorID>22f6cc0e-93d5-43b6-bded-2dbaa73249ac</errorID>
      <errorWord>)</errorWord>
      <group>L1_Format</group>
      <groupName>格式问题</groupName>
      <ability>L2_HalfPunc_CN</ability>
      <abilityName>全半角问题</abilityName>
      <candidateList>
        <item>）</item>
      </candidateList>
      <explain>文本全半角错误。</explain>
      <paraID>274BF5F2</paraID>
      <start>33</start>
      <end>34</end>
      <status>modified</status>
      <modifiedWord>）</modifiedWord>
      <trackRevisions>false</trackRevisions>
    </reviewItem>
    <reviewItem>
      <errorID>d3b9b6a5-b1c8-43b4-b814-a31d28ed6fda</errorID>
      <errorWord>(</errorWord>
      <group>L1_Format</group>
      <groupName>格式问题</groupName>
      <ability>L2_HalfPunc_CN</ability>
      <abilityName>全半角问题</abilityName>
      <candidateList>
        <item>（</item>
      </candidateList>
      <explain>文本全半角错误。</explain>
      <paraID>274BF5F2</paraID>
      <start>42</start>
      <end>43</end>
      <status>modified</status>
      <modifiedWord>（</modifiedWord>
      <trackRevisions>false</trackRevisions>
    </reviewItem>
    <reviewItem>
      <errorID>eff63129-242c-4d70-99a1-9e13cacae2ad</errorID>
      <errorWord>)</errorWord>
      <group>L1_Format</group>
      <groupName>格式问题</groupName>
      <ability>L2_HalfPunc_CN</ability>
      <abilityName>全半角问题</abilityName>
      <candidateList>
        <item>）</item>
      </candidateList>
      <explain>文本全半角错误。</explain>
      <paraID>274BF5F2</paraID>
      <start>48</start>
      <end>49</end>
      <status>modified</status>
      <modifiedWord>）</modifiedWord>
      <trackRevisions>false</trackRevisions>
    </reviewItem>
    <reviewItem>
      <errorID>3b2fd915-1498-446a-87bc-01b4d85918e3</errorID>
      <errorWord>(</errorWord>
      <group>L1_Format</group>
      <groupName>格式问题</groupName>
      <ability>L2_HalfPunc_CN</ability>
      <abilityName>全半角问题</abilityName>
      <candidateList>
        <item>（</item>
      </candidateList>
      <explain>文本全半角错误。</explain>
      <paraID>73408E36</paraID>
      <start>12</start>
      <end>13</end>
      <status>modified</status>
      <modifiedWord>（</modifiedWord>
      <trackRevisions>false</trackRevisions>
    </reviewItem>
    <reviewItem>
      <errorID>121bca53-3268-4b50-90cf-ebb5c808de60</errorID>
      <errorWord>)</errorWord>
      <group>L1_Format</group>
      <groupName>格式问题</groupName>
      <ability>L2_HalfPunc_CN</ability>
      <abilityName>全半角问题</abilityName>
      <candidateList>
        <item>）</item>
      </candidateList>
      <explain>文本全半角错误。</explain>
      <paraID>73408E36</paraID>
      <start>19</start>
      <end>20</end>
      <status>modified</status>
      <modifiedWord>）</modifiedWord>
      <trackRevisions>false</trackRevisions>
    </reviewItem>
    <reviewItem>
      <errorID>ce77ea14-15be-4da3-8f28-19a4776d2568</errorID>
      <errorWord>-</errorWord>
      <group>L1_Format</group>
      <groupName>格式问题</groupName>
      <ability>L2_HalfPunc_CN</ability>
      <abilityName>全半角问题</abilityName>
      <candidateList>
        <item>－</item>
      </candidateList>
      <explain>文本全半角错误。</explain>
      <paraID>187149F0</paraID>
      <start>86</start>
      <end>87</end>
      <status>modified</status>
      <modifiedWord>－</modifiedWord>
      <trackRevisions>false</trackRevisions>
    </reviewItem>
    <reviewItem>
      <errorID>164b6c4c-a57f-4ed0-ac9e-9e44ddfdb056</errorID>
      <errorWord>"</errorWord>
      <group>L1_Format</group>
      <groupName>格式问题</groupName>
      <ability>L2_HalfPunc_CN</ability>
      <abilityName>全半角问题</abilityName>
      <candidateList>
        <item>“</item>
      </candidateList>
      <explain>文本全半角错误。</explain>
      <paraID>466C382B</paraID>
      <start>158</start>
      <end>159</end>
      <status>modified</status>
      <modifiedWord>“</modifiedWord>
      <trackRevisions>false</trackRevisions>
    </reviewItem>
    <reviewItem>
      <errorID>53bed63c-2419-449d-89a6-721f5dc7ca94</errorID>
      <errorWord>"</errorWord>
      <group>L1_Format</group>
      <groupName>格式问题</groupName>
      <ability>L2_HalfPunc_CN</ability>
      <abilityName>全半角问题</abilityName>
      <candidateList>
        <item>”</item>
      </candidateList>
      <explain>文本全半角错误。</explain>
      <paraID>466C382B</paraID>
      <start>161</start>
      <end>162</end>
      <status>modified</status>
      <modifiedWord>”</modifiedWord>
      <trackRevisions>false</trackRevisions>
    </reviewItem>
    <reviewItem>
      <errorID>4b656364-3a91-43c2-aa09-286aa819cf45</errorID>
      <errorWord>1920年代</errorWord>
      <group>L1_Knowledge</group>
      <groupName>知识性问题</groupName>
      <ability>L2_Time</ability>
      <abilityName>日期时间</abilityName>
      <candidateList>
        <item>20世纪20年代</item>
      </candidateList>
      <explain>年代表述建议使用世纪+年代的格式。</explain>
      <paraID>5448FD21</paraID>
      <start>0</start>
      <end>6</end>
      <status>unmodified</status>
      <modifiedWord/>
      <trackRevisions>false</trackRevisions>
    </reviewItem>
    <reviewItem>
      <errorID>d319ab51-8345-48e0-81b4-53385927b3be</errorID>
      <errorWord>"</errorWord>
      <group>L1_Format</group>
      <groupName>格式问题</groupName>
      <ability>L2_HalfPunc_CN</ability>
      <abilityName>全半角问题</abilityName>
      <candidateList>
        <item>“</item>
      </candidateList>
      <explain>文本全半角错误。</explain>
      <paraID>5448FD21</paraID>
      <start>15</start>
      <end>16</end>
      <status>modified</status>
      <modifiedWord>“</modifiedWord>
      <trackRevisions>false</trackRevisions>
    </reviewItem>
    <reviewItem>
      <errorID>3e4ccd73-7d99-4670-9461-f9bd06a051dc</errorID>
      <errorWord>"</errorWord>
      <group>L1_Format</group>
      <groupName>格式问题</groupName>
      <ability>L2_HalfPunc_CN</ability>
      <abilityName>全半角问题</abilityName>
      <candidateList>
        <item>”</item>
      </candidateList>
      <explain>文本全半角错误。</explain>
      <paraID>5448FD21</paraID>
      <start>21</start>
      <end>22</end>
      <status>modified</status>
      <modifiedWord>”</modifiedWord>
      <trackRevisions>false</trackRevisions>
    </reviewItem>
    <reviewItem>
      <errorID>16bfb81e-9013-4f08-a1c3-27cd2ddbdd4c</errorID>
      <errorWord>"</errorWord>
      <group>L1_Format</group>
      <groupName>格式问题</groupName>
      <ability>L2_HalfPunc_CN</ability>
      <abilityName>全半角问题</abilityName>
      <candidateList>
        <item>“</item>
      </candidateList>
      <explain>文本全半角错误。</explain>
      <paraID>5448FD21</paraID>
      <start>75</start>
      <end>76</end>
      <status>modified</status>
      <modifiedWord>“</modifiedWord>
      <trackRevisions>false</trackRevisions>
    </reviewItem>
    <reviewItem>
      <errorID>2b0d7699-5f86-4934-9dd8-dc7c1368647e</errorID>
      <errorWord>"</errorWord>
      <group>L1_Format</group>
      <groupName>格式问题</groupName>
      <ability>L2_HalfPunc_CN</ability>
      <abilityName>全半角问题</abilityName>
      <candidateList>
        <item>”</item>
      </candidateList>
      <explain>文本全半角错误。</explain>
      <paraID>5448FD21</paraID>
      <start>80</start>
      <end>81</end>
      <status>modified</status>
      <modifiedWord>”</modifiedWord>
      <trackRevisions>false</trackRevisions>
    </reviewItem>
    <reviewItem>
      <errorID>e09e305c-1659-4113-82b7-802513b7e3d1</errorID>
      <errorWord>-</errorWord>
      <group>L1_Format</group>
      <groupName>格式问题</groupName>
      <ability>L2_HalfPunc_CN</ability>
      <abilityName>全半角问题</abilityName>
      <candidateList>
        <item>－</item>
      </candidateList>
      <explain>文本全半角错误。</explain>
      <paraID>5448FD21</paraID>
      <start>132</start>
      <end>133</end>
      <status>modified</status>
      <modifiedWord>－</modifiedWord>
      <trackRevisions>false</trackRevisions>
    </reviewItem>
    <reviewItem>
      <errorID>7c8de00b-b079-4de2-9dea-d8512aaadca0</errorID>
      <errorWord>"</errorWord>
      <group>L1_Format</group>
      <groupName>格式问题</groupName>
      <ability>L2_HalfPunc_CN</ability>
      <abilityName>全半角问题</abilityName>
      <candidateList>
        <item>“</item>
      </candidateList>
      <explain>文本全半角错误。</explain>
      <paraID>76E394F3</paraID>
      <start>86</start>
      <end>87</end>
      <status>modified</status>
      <modifiedWord>“</modifiedWord>
      <trackRevisions>false</trackRevisions>
    </reviewItem>
    <reviewItem>
      <errorID>d6b2b825-a982-4135-a2cd-6d25cef7cd30</errorID>
      <errorWord>-</errorWord>
      <group>L1_Format</group>
      <groupName>格式问题</groupName>
      <ability>L2_HalfPunc_CN</ability>
      <abilityName>全半角问题</abilityName>
      <candidateList>
        <item>－</item>
      </candidateList>
      <explain>文本全半角错误。</explain>
      <paraID>76E394F3</paraID>
      <start>89</start>
      <end>90</end>
      <status>modified</status>
      <modifiedWord>－</modifiedWord>
      <trackRevisions>false</trackRevisions>
    </reviewItem>
    <reviewItem>
      <errorID>00252f37-c0d4-4591-9066-053fc605f45e</errorID>
      <errorWord>"</errorWord>
      <group>L1_Format</group>
      <groupName>格式问题</groupName>
      <ability>L2_HalfPunc_CN</ability>
      <abilityName>全半角问题</abilityName>
      <candidateList>
        <item>”</item>
      </candidateList>
      <explain>文本全半角错误。</explain>
      <paraID>76E394F3</paraID>
      <start>94</start>
      <end>95</end>
      <status>modified</status>
      <modifiedWord>”</modifiedWord>
      <trackRevisions>false</trackRevisions>
    </reviewItem>
    <reviewItem>
      <errorID>0964fabd-ecf5-408b-aeb0-932253f277ea</errorID>
      <errorWord>"</errorWord>
      <group>L1_Format</group>
      <groupName>格式问题</groupName>
      <ability>L2_HalfPunc_CN</ability>
      <abilityName>全半角问题</abilityName>
      <candidateList>
        <item>“</item>
      </candidateList>
      <explain>文本全半角错误。</explain>
      <paraID>76E394F3</paraID>
      <start>164</start>
      <end>165</end>
      <status>modified</status>
      <modifiedWord>“</modifiedWord>
      <trackRevisions>false</trackRevisions>
    </reviewItem>
    <reviewItem>
      <errorID>45f723a8-9c4d-4b62-a801-13feb2b7cd4b</errorID>
      <errorWord>-</errorWord>
      <group>L1_Format</group>
      <groupName>格式问题</groupName>
      <ability>L2_HalfPunc_CN</ability>
      <abilityName>全半角问题</abilityName>
      <candidateList>
        <item>－</item>
      </candidateList>
      <explain>文本全半角错误。</explain>
      <paraID>76E394F3</paraID>
      <start>167</start>
      <end>168</end>
      <status>modified</status>
      <modifiedWord>－</modifiedWord>
      <trackRevisions>false</trackRevisions>
    </reviewItem>
    <reviewItem>
      <errorID>60d8a2c5-aa26-4774-958c-8a765e223e01</errorID>
      <errorWord>"</errorWord>
      <group>L1_Format</group>
      <groupName>格式问题</groupName>
      <ability>L2_HalfPunc_CN</ability>
      <abilityName>全半角问题</abilityName>
      <candidateList>
        <item>”</item>
      </candidateList>
      <explain>文本全半角错误。</explain>
      <paraID>76E394F3</paraID>
      <start>171</start>
      <end>172</end>
      <status>modified</status>
      <modifiedWord>”</modifiedWord>
      <trackRevisions>false</trackRevisions>
    </reviewItem>
    <reviewItem>
      <errorID>0af3cbc7-a451-4c97-a332-61391b994ad2</errorID>
      <errorWord>"</errorWord>
      <group>L1_Format</group>
      <groupName>格式问题</groupName>
      <ability>L2_HalfPunc_CN</ability>
      <abilityName>全半角问题</abilityName>
      <candidateList>
        <item>“</item>
      </candidateList>
      <explain>文本全半角错误。</explain>
      <paraID>76E394F3</paraID>
      <start>174</start>
      <end>175</end>
      <status>modified</status>
      <modifiedWord>“</modifiedWord>
      <trackRevisions>false</trackRevisions>
    </reviewItem>
    <reviewItem>
      <errorID>760e0b1b-997a-4716-8e47-d14da0033766</errorID>
      <errorWord>-</errorWord>
      <group>L1_Format</group>
      <groupName>格式问题</groupName>
      <ability>L2_HalfPunc_CN</ability>
      <abilityName>全半角问题</abilityName>
      <candidateList>
        <item>－</item>
      </candidateList>
      <explain>文本全半角错误。</explain>
      <paraID>76E394F3</paraID>
      <start>177</start>
      <end>178</end>
      <status>modified</status>
      <modifiedWord>－</modifiedWord>
      <trackRevisions>false</trackRevisions>
    </reviewItem>
    <reviewItem>
      <errorID>aca9787b-adfb-4665-aa50-64283e1500d0</errorID>
      <errorWord>"</errorWord>
      <group>L1_Format</group>
      <groupName>格式问题</groupName>
      <ability>L2_HalfPunc_CN</ability>
      <abilityName>全半角问题</abilityName>
      <candidateList>
        <item>”</item>
      </candidateList>
      <explain>文本全半角错误。</explain>
      <paraID>76E394F3</paraID>
      <start>181</start>
      <end>182</end>
      <status>modified</status>
      <modifiedWord>”</modifiedWord>
      <trackRevisions>false</trackRevisions>
    </reviewItem>
    <reviewItem>
      <errorID>0e0dd9fc-6392-4862-99e6-51c6c894d362</errorID>
      <errorWord>"</errorWord>
      <group>L1_Format</group>
      <groupName>格式问题</groupName>
      <ability>L2_HalfPunc_CN</ability>
      <abilityName>全半角问题</abilityName>
      <candidateList>
        <item>“</item>
      </candidateList>
      <explain>文本全半角错误。</explain>
      <paraID>76E394F3</paraID>
      <start>229</start>
      <end>230</end>
      <status>modified</status>
      <modifiedWord>“</modifiedWord>
      <trackRevisions>false</trackRevisions>
    </reviewItem>
    <reviewItem>
      <errorID>986de810-cf33-4602-b446-95fba7e86056</errorID>
      <errorWord>-</errorWord>
      <group>L1_Format</group>
      <groupName>格式问题</groupName>
      <ability>L2_HalfPunc_CN</ability>
      <abilityName>全半角问题</abilityName>
      <candidateList>
        <item>－</item>
      </candidateList>
      <explain>文本全半角错误。</explain>
      <paraID>76E394F3</paraID>
      <start>232</start>
      <end>233</end>
      <status>modified</status>
      <modifiedWord>－</modifiedWord>
      <trackRevisions>false</trackRevisions>
    </reviewItem>
    <reviewItem>
      <errorID>f2c51d4e-518d-4faa-a5a3-7bd3bd285cc6</errorID>
      <errorWord>"</errorWord>
      <group>L1_Format</group>
      <groupName>格式问题</groupName>
      <ability>L2_HalfPunc_CN</ability>
      <abilityName>全半角问题</abilityName>
      <candidateList>
        <item>”</item>
      </candidateList>
      <explain>文本全半角错误。</explain>
      <paraID>76E394F3</paraID>
      <start>238</start>
      <end>239</end>
      <status>modified</status>
      <modifiedWord>”</modifiedWord>
      <trackRevisions>false</trackRevisions>
    </reviewItem>
    <reviewItem>
      <errorID>436c5652-8a4f-41ac-bfbb-b8325cab8a6e</errorID>
      <errorWord>"</errorWord>
      <group>L1_Format</group>
      <groupName>格式问题</groupName>
      <ability>L2_HalfPunc_CN</ability>
      <abilityName>全半角问题</abilityName>
      <candidateList>
        <item>“</item>
      </candidateList>
      <explain>文本全半角错误。</explain>
      <paraID>76E394F3</paraID>
      <start>241</start>
      <end>242</end>
      <status>modified</status>
      <modifiedWord>“</modifiedWord>
      <trackRevisions>false</trackRevisions>
    </reviewItem>
    <reviewItem>
      <errorID>63420ad2-8565-4e1c-9faa-2208cfb7669f</errorID>
      <errorWord>"</errorWord>
      <group>L1_Format</group>
      <groupName>格式问题</groupName>
      <ability>L2_HalfPunc_CN</ability>
      <abilityName>全半角问题</abilityName>
      <candidateList>
        <item>”</item>
      </candidateList>
      <explain>文本全半角错误。</explain>
      <paraID>76E394F3</paraID>
      <start>243</start>
      <end>244</end>
      <status>modified</status>
      <modifiedWord>”</modifiedWord>
      <trackRevisions>false</trackRevisions>
    </reviewItem>
    <reviewItem>
      <errorID>1f6d49eb-7d94-4788-824a-92fd02a7e7e3</errorID>
      <errorWord>"</errorWord>
      <group>L1_Format</group>
      <groupName>格式问题</groupName>
      <ability>L2_HalfPunc_CN</ability>
      <abilityName>全半角问题</abilityName>
      <candidateList>
        <item>“</item>
      </candidateList>
      <explain>文本全半角错误。</explain>
      <paraID>76E394F3</paraID>
      <start>245</start>
      <end>246</end>
      <status>modified</status>
      <modifiedWord>“</modifiedWord>
      <trackRevisions>false</trackRevisions>
    </reviewItem>
    <reviewItem>
      <errorID>73f3b5e1-b2b9-4313-83c6-f4e9957c9143</errorID>
      <errorWord>"</errorWord>
      <group>L1_Format</group>
      <groupName>格式问题</groupName>
      <ability>L2_HalfPunc_CN</ability>
      <abilityName>全半角问题</abilityName>
      <candidateList>
        <item>”</item>
      </candidateList>
      <explain>文本全半角错误。</explain>
      <paraID>76E394F3</paraID>
      <start>247</start>
      <end>248</end>
      <status>modified</status>
      <modifiedWord>”</modifiedWord>
      <trackRevisions>false</trackRevisions>
    </reviewItem>
    <reviewItem>
      <errorID>36392184-f1d5-479f-a191-a7e9253c59f0</errorID>
      <errorWord>"</errorWord>
      <group>L1_Format</group>
      <groupName>格式问题</groupName>
      <ability>L2_HalfPunc_CN</ability>
      <abilityName>全半角问题</abilityName>
      <candidateList>
        <item>“</item>
      </candidateList>
      <explain>文本全半角错误。</explain>
      <paraID>551A2FF6</paraID>
      <start>25</start>
      <end>26</end>
      <status>modified</status>
      <modifiedWord>“</modifiedWord>
      <trackRevisions>false</trackRevisions>
    </reviewItem>
    <reviewItem>
      <errorID>73176ec8-5d16-4e26-917a-bc76e1139e5f</errorID>
      <errorWord>-</errorWord>
      <group>L1_Format</group>
      <groupName>格式问题</groupName>
      <ability>L2_HalfPunc_CN</ability>
      <abilityName>全半角问题</abilityName>
      <candidateList>
        <item>－</item>
      </candidateList>
      <explain>文本全半角错误。</explain>
      <paraID>551A2FF6</paraID>
      <start>28</start>
      <end>29</end>
      <status>modified</status>
      <modifiedWord>－</modifiedWord>
      <trackRevisions>false</trackRevisions>
    </reviewItem>
    <reviewItem>
      <errorID>a581fbc4-bc18-48ff-836b-01fa88ef2941</errorID>
      <errorWord>"</errorWord>
      <group>L1_Format</group>
      <groupName>格式问题</groupName>
      <ability>L2_HalfPunc_CN</ability>
      <abilityName>全半角问题</abilityName>
      <candidateList>
        <item>”</item>
      </candidateList>
      <explain>文本全半角错误。</explain>
      <paraID>551A2FF6</paraID>
      <start>31</start>
      <end>32</end>
      <status>modified</status>
      <modifiedWord>”</modifiedWord>
      <trackRevisions>false</trackRevisions>
    </reviewItem>
    <reviewItem>
      <errorID>2e3cf359-ac8a-43d3-af70-3f915a0ff763</errorID>
      <errorWord>"</errorWord>
      <group>L1_Format</group>
      <groupName>格式问题</groupName>
      <ability>L2_HalfPunc_CN</ability>
      <abilityName>全半角问题</abilityName>
      <candidateList>
        <item>“</item>
      </candidateList>
      <explain>文本全半角错误。</explain>
      <paraID>551A2FF6</paraID>
      <start>35</start>
      <end>36</end>
      <status>modified</status>
      <modifiedWord>“</modifiedWord>
      <trackRevisions>false</trackRevisions>
    </reviewItem>
    <reviewItem>
      <errorID>1c7a9626-8f37-4fbd-8e4d-bac2a0c25303</errorID>
      <errorWord>-</errorWord>
      <group>L1_Format</group>
      <groupName>格式问题</groupName>
      <ability>L2_HalfPunc_CN</ability>
      <abilityName>全半角问题</abilityName>
      <candidateList>
        <item>－</item>
      </candidateList>
      <explain>文本全半角错误。</explain>
      <paraID>551A2FF6</paraID>
      <start>38</start>
      <end>39</end>
      <status>modified</status>
      <modifiedWord>－</modifiedWord>
      <trackRevisions>false</trackRevisions>
    </reviewItem>
    <reviewItem>
      <errorID>3ce14c88-148f-4a9d-ac59-f6e6bbb2508d</errorID>
      <errorWord>"</errorWord>
      <group>L1_Format</group>
      <groupName>格式问题</groupName>
      <ability>L2_HalfPunc_CN</ability>
      <abilityName>全半角问题</abilityName>
      <candidateList>
        <item>”</item>
      </candidateList>
      <explain>文本全半角错误。</explain>
      <paraID>551A2FF6</paraID>
      <start>41</start>
      <end>42</end>
      <status>modified</status>
      <modifiedWord>”</modifiedWord>
      <trackRevisions>false</trackRevisions>
    </reviewItem>
    <reviewItem>
      <errorID>2c4c9e52-298c-47bf-b62b-f3b6202f0448</errorID>
      <errorWord>-</errorWord>
      <group>L1_Format</group>
      <groupName>格式问题</groupName>
      <ability>L2_HalfPunc_CN</ability>
      <abilityName>全半角问题</abilityName>
      <candidateList>
        <item>－</item>
      </candidateList>
      <explain>文本全半角错误。</explain>
      <paraID>551A2FF6</paraID>
      <start>89</start>
      <end>90</end>
      <status>modified</status>
      <modifiedWord>－</modifiedWord>
      <trackRevisions>false</trackRevisions>
    </reviewItem>
    <reviewItem>
      <errorID>44d21eee-39a5-4935-bd62-340a19a0e83c</errorID>
      <errorWord>"</errorWord>
      <group>L1_Format</group>
      <groupName>格式问题</groupName>
      <ability>L2_HalfPunc_CN</ability>
      <abilityName>全半角问题</abilityName>
      <candidateList>
        <item>“</item>
      </candidateList>
      <explain>文本全半角错误。</explain>
      <paraID>27DD29D7</paraID>
      <start>0</start>
      <end>1</end>
      <status>modified</status>
      <modifiedWord>“</modifiedWord>
      <trackRevisions>false</trackRevisions>
    </reviewItem>
    <reviewItem>
      <errorID>e32a3a27-3caf-4e3b-b722-56bea799a157</errorID>
      <errorWord>"</errorWord>
      <group>L1_Format</group>
      <groupName>格式问题</groupName>
      <ability>L2_HalfPunc_CN</ability>
      <abilityName>全半角问题</abilityName>
      <candidateList>
        <item>”</item>
      </candidateList>
      <explain>文本全半角错误。</explain>
      <paraID>27DD29D7</paraID>
      <start>5</start>
      <end>6</end>
      <status>modified</status>
      <modifiedWord>”</modifiedWord>
      <trackRevisions>false</trackRevisions>
    </reviewItem>
    <reviewItem>
      <errorID>aba6e200-9d12-4a02-a442-92a7e1c7d1bc</errorID>
      <errorWord>-</errorWord>
      <group>L1_Format</group>
      <groupName>格式问题</groupName>
      <ability>L2_HalfPunc_CN</ability>
      <abilityName>全半角问题</abilityName>
      <candidateList>
        <item>－</item>
      </candidateList>
      <explain>文本全半角错误。</explain>
      <paraID>27DD29D7</paraID>
      <start>21</start>
      <end>22</end>
      <status>modified</status>
      <modifiedWord>－</modifiedWord>
      <trackRevisions>false</trackRevisions>
    </reviewItem>
    <reviewItem>
      <errorID>2662201f-6707-49d2-b7a6-9f34fe8297d1</errorID>
      <errorWord>"</errorWord>
      <group>L1_Format</group>
      <groupName>格式问题</groupName>
      <ability>L2_HalfPunc_CN</ability>
      <abilityName>全半角问题</abilityName>
      <candidateList>
        <item>“</item>
      </candidateList>
      <explain>文本全半角错误。</explain>
      <paraID>27DD29D7</paraID>
      <start>36</start>
      <end>37</end>
      <status>modified</status>
      <modifiedWord>“</modifiedWord>
      <trackRevisions>false</trackRevisions>
    </reviewItem>
    <reviewItem>
      <errorID>5de457de-f802-4077-9e38-727ea5ee6ad7</errorID>
      <errorWord>"</errorWord>
      <group>L1_Format</group>
      <groupName>格式问题</groupName>
      <ability>L2_HalfPunc_CN</ability>
      <abilityName>全半角问题</abilityName>
      <candidateList>
        <item>”</item>
      </candidateList>
      <explain>文本全半角错误。</explain>
      <paraID>27DD29D7</paraID>
      <start>41</start>
      <end>42</end>
      <status>modified</status>
      <modifiedWord>”</modifiedWord>
      <trackRevisions>false</trackRevisions>
    </reviewItem>
    <reviewItem>
      <errorID>b6b162f0-dcfd-4740-a43f-f331c8093f6c</errorID>
      <errorWord>"</errorWord>
      <group>L1_Format</group>
      <groupName>格式问题</groupName>
      <ability>L2_HalfPunc_CN</ability>
      <abilityName>全半角问题</abilityName>
      <candidateList>
        <item>“</item>
      </candidateList>
      <explain>文本全半角错误。</explain>
      <paraID>27DD29D7</paraID>
      <start>55</start>
      <end>56</end>
      <status>modified</status>
      <modifiedWord>“</modifiedWord>
      <trackRevisions>false</trackRevisions>
    </reviewItem>
    <reviewItem>
      <errorID>c8861050-b618-47e8-ac7b-17e0cdccd634</errorID>
      <errorWord>"</errorWord>
      <group>L1_Format</group>
      <groupName>格式问题</groupName>
      <ability>L2_HalfPunc_CN</ability>
      <abilityName>全半角问题</abilityName>
      <candidateList>
        <item>”</item>
      </candidateList>
      <explain>文本全半角错误。</explain>
      <paraID>27DD29D7</paraID>
      <start>60</start>
      <end>61</end>
      <status>modified</status>
      <modifiedWord>”</modifiedWord>
      <trackRevisions>false</trackRevisions>
    </reviewItem>
    <reviewItem>
      <errorID>07d93b7d-f0cb-40e7-85fd-beedf3a6f335</errorID>
      <errorWord>"</errorWord>
      <group>L1_Format</group>
      <groupName>格式问题</groupName>
      <ability>L2_HalfPunc_CN</ability>
      <abilityName>全半角问题</abilityName>
      <candidateList>
        <item>“</item>
      </candidateList>
      <explain>文本全半角错误。</explain>
      <paraID>27DD29D7</paraID>
      <start>146</start>
      <end>147</end>
      <status>modified</status>
      <modifiedWord>“</modifiedWord>
      <trackRevisions>false</trackRevisions>
    </reviewItem>
    <reviewItem>
      <errorID>6aef5ccc-f7f1-4e5c-8aa7-a258a753ef7d</errorID>
      <errorWord>"</errorWord>
      <group>L1_Format</group>
      <groupName>格式问题</groupName>
      <ability>L2_HalfPunc_CN</ability>
      <abilityName>全半角问题</abilityName>
      <candidateList>
        <item>”</item>
      </candidateList>
      <explain>文本全半角错误。</explain>
      <paraID>27DD29D7</paraID>
      <start>149</start>
      <end>150</end>
      <status>modified</status>
      <modifiedWord>”</modifiedWord>
      <trackRevisions>false</trackRevisions>
    </reviewItem>
    <reviewItem>
      <errorID>607d862f-9163-4ceb-804a-fe581bab30f8</errorID>
      <errorWord>"</errorWord>
      <group>L1_Format</group>
      <groupName>格式问题</groupName>
      <ability>L2_HalfPunc_CN</ability>
      <abilityName>全半角问题</abilityName>
      <candidateList>
        <item>“</item>
      </candidateList>
      <explain>文本全半角错误。</explain>
      <paraID>27DD29D7</paraID>
      <start>154</start>
      <end>155</end>
      <status>modified</status>
      <modifiedWord>“</modifiedWord>
      <trackRevisions>false</trackRevisions>
    </reviewItem>
    <reviewItem>
      <errorID>0093a6e3-2cff-4dc8-afce-94756279497d</errorID>
      <errorWord>"</errorWord>
      <group>L1_Format</group>
      <groupName>格式问题</groupName>
      <ability>L2_HalfPunc_CN</ability>
      <abilityName>全半角问题</abilityName>
      <candidateList>
        <item>”</item>
      </candidateList>
      <explain>文本全半角错误。</explain>
      <paraID>27DD29D7</paraID>
      <start>157</start>
      <end>158</end>
      <status>modified</status>
      <modifiedWord>”</modifiedWord>
      <trackRevisions>false</trackRevisions>
    </reviewItem>
    <reviewItem>
      <errorID>f81feaa2-6baa-4e7d-befc-5631f7e3d8d2</errorID>
      <errorWord>"</errorWord>
      <group>L1_Format</group>
      <groupName>格式问题</groupName>
      <ability>L2_HalfPunc_CN</ability>
      <abilityName>全半角问题</abilityName>
      <candidateList>
        <item>“</item>
      </candidateList>
      <explain>文本全半角错误。</explain>
      <paraID>68A5D0D0</paraID>
      <start>0</start>
      <end>1</end>
      <status>modified</status>
      <modifiedWord>“</modifiedWord>
      <trackRevisions>false</trackRevisions>
    </reviewItem>
    <reviewItem>
      <errorID>5c8f0ba2-91ed-44f8-b7c9-2e68e0908204</errorID>
      <errorWord>"</errorWord>
      <group>L1_Format</group>
      <groupName>格式问题</groupName>
      <ability>L2_HalfPunc_CN</ability>
      <abilityName>全半角问题</abilityName>
      <candidateList>
        <item>”</item>
      </candidateList>
      <explain>文本全半角错误。</explain>
      <paraID>68A5D0D0</paraID>
      <start>5</start>
      <end>6</end>
      <status>modified</status>
      <modifiedWord>”</modifiedWord>
      <trackRevisions>false</trackRevisions>
    </reviewItem>
    <reviewItem>
      <errorID>9013570c-641e-48de-b527-1442f7357daf</errorID>
      <errorWord>"</errorWord>
      <group>L1_Format</group>
      <groupName>格式问题</groupName>
      <ability>L2_HalfPunc_CN</ability>
      <abilityName>全半角问题</abilityName>
      <candidateList>
        <item>“</item>
      </candidateList>
      <explain>文本全半角错误。</explain>
      <paraID>68A5D0D0</paraID>
      <start>97</start>
      <end>98</end>
      <status>modified</status>
      <modifiedWord>“</modifiedWord>
      <trackRevisions>false</trackRevisions>
    </reviewItem>
    <reviewItem>
      <errorID>6341e099-61f6-4803-9b3a-7c1a01cd218e</errorID>
      <errorWord>"</errorWord>
      <group>L1_Format</group>
      <groupName>格式问题</groupName>
      <ability>L2_HalfPunc_CN</ability>
      <abilityName>全半角问题</abilityName>
      <candidateList>
        <item>”</item>
      </candidateList>
      <explain>文本全半角错误。</explain>
      <paraID>68A5D0D0</paraID>
      <start>101</start>
      <end>102</end>
      <status>modified</status>
      <modifiedWord>”</modifiedWord>
      <trackRevisions>false</trackRevisions>
    </reviewItem>
    <reviewItem>
      <errorID>d112bbae-90d3-4e47-bc84-e9f0f5b1f16b</errorID>
      <errorWord>-</errorWord>
      <group>L1_Format</group>
      <groupName>格式问题</groupName>
      <ability>L2_HalfPunc_CN</ability>
      <abilityName>全半角问题</abilityName>
      <candidateList>
        <item>－</item>
      </candidateList>
      <explain>文本全半角错误。</explain>
      <paraID>13B50E1B</paraID>
      <start>33</start>
      <end>34</end>
      <status>modified</status>
      <modifiedWord>－</modifiedWord>
      <trackRevisions>false</trackRevisions>
    </reviewItem>
    <reviewItem>
      <errorID>4788b75c-445b-4f46-b541-351cd1b35288</errorID>
      <errorWord>"</errorWord>
      <group>L1_Format</group>
      <groupName>格式问题</groupName>
      <ability>L2_HalfPunc_CN</ability>
      <abilityName>全半角问题</abilityName>
      <candidateList>
        <item>“</item>
      </candidateList>
      <explain>文本全半角错误。</explain>
      <paraID>13B50E1B</paraID>
      <start>50</start>
      <end>51</end>
      <status>modified</status>
      <modifiedWord>“</modifiedWord>
      <trackRevisions>false</trackRevisions>
    </reviewItem>
    <reviewItem>
      <errorID>13031074-377a-4cdb-ab83-50a39e9ee039</errorID>
      <errorWord>"</errorWord>
      <group>L1_Format</group>
      <groupName>格式问题</groupName>
      <ability>L2_HalfPunc_CN</ability>
      <abilityName>全半角问题</abilityName>
      <candidateList>
        <item>”</item>
      </candidateList>
      <explain>文本全半角错误。</explain>
      <paraID>13B50E1B</paraID>
      <start>55</start>
      <end>56</end>
      <status>modified</status>
      <modifiedWord>”</modifiedWord>
      <trackRevisions>false</trackRevisions>
    </reviewItem>
    <reviewItem>
      <errorID>44e7fa14-0ea4-40c2-b0df-fd37f3f7cd6c</errorID>
      <errorWord>"</errorWord>
      <group>L1_Format</group>
      <groupName>格式问题</groupName>
      <ability>L2_HalfPunc_CN</ability>
      <abilityName>全半角问题</abilityName>
      <candidateList>
        <item>“</item>
      </candidateList>
      <explain>文本全半角错误。</explain>
      <paraID>13B50E1B</paraID>
      <start>57</start>
      <end>58</end>
      <status>modified</status>
      <modifiedWord>“</modifiedWord>
      <trackRevisions>false</trackRevisions>
    </reviewItem>
    <reviewItem>
      <errorID>d00aaf4e-c5ed-47f7-a9e4-69d69e2a5973</errorID>
      <errorWord>"</errorWord>
      <group>L1_Format</group>
      <groupName>格式问题</groupName>
      <ability>L2_HalfPunc_CN</ability>
      <abilityName>全半角问题</abilityName>
      <candidateList>
        <item>”</item>
      </candidateList>
      <explain>文本全半角错误。</explain>
      <paraID>13B50E1B</paraID>
      <start>60</start>
      <end>61</end>
      <status>modified</status>
      <modifiedWord>”</modifiedWord>
      <trackRevisions>false</trackRevisions>
    </reviewItem>
    <reviewItem>
      <errorID>a62648b9-1fa6-47d6-88b2-01d9594536fa</errorID>
      <errorWord>"</errorWord>
      <group>L1_Format</group>
      <groupName>格式问题</groupName>
      <ability>L2_HalfPunc_CN</ability>
      <abilityName>全半角问题</abilityName>
      <candidateList>
        <item>“</item>
      </candidateList>
      <explain>文本全半角错误。</explain>
      <paraID>13B50E1B</paraID>
      <start>66</start>
      <end>67</end>
      <status>modified</status>
      <modifiedWord>“</modifiedWord>
      <trackRevisions>false</trackRevisions>
    </reviewItem>
    <reviewItem>
      <errorID>e75aed9f-b983-4f02-98e6-12e19c8c3327</errorID>
      <errorWord>"</errorWord>
      <group>L1_Format</group>
      <groupName>格式问题</groupName>
      <ability>L2_HalfPunc_CN</ability>
      <abilityName>全半角问题</abilityName>
      <candidateList>
        <item>”</item>
      </candidateList>
      <explain>文本全半角错误。</explain>
      <paraID>13B50E1B</paraID>
      <start>69</start>
      <end>70</end>
      <status>modified</status>
      <modifiedWord>”</modifiedWord>
      <trackRevisions>false</trackRevisions>
    </reviewItem>
    <reviewItem>
      <errorID>f9308d6c-b956-43d9-ac61-192084fc5bdf</errorID>
      <errorWord>"</errorWord>
      <group>L1_Format</group>
      <groupName>格式问题</groupName>
      <ability>L2_HalfPunc_CN</ability>
      <abilityName>全半角问题</abilityName>
      <candidateList>
        <item>“</item>
      </candidateList>
      <explain>文本全半角错误。</explain>
      <paraID>13B50E1B</paraID>
      <start>91</start>
      <end>92</end>
      <status>modified</status>
      <modifiedWord>“</modifiedWord>
      <trackRevisions>false</trackRevisions>
    </reviewItem>
    <reviewItem>
      <errorID>537f8648-b9ec-4b8d-bd3d-fff546992fe1</errorID>
      <errorWord>"</errorWord>
      <group>L1_Format</group>
      <groupName>格式问题</groupName>
      <ability>L2_HalfPunc_CN</ability>
      <abilityName>全半角问题</abilityName>
      <candidateList>
        <item>”</item>
      </candidateList>
      <explain>文本全半角错误。</explain>
      <paraID>13B50E1B</paraID>
      <start>96</start>
      <end>97</end>
      <status>modified</status>
      <modifiedWord>”</modifiedWord>
      <trackRevisions>false</trackRevisions>
    </reviewItem>
    <reviewItem>
      <errorID>c169a88a-b3a8-49ef-a861-e12d9c798f88</errorID>
      <errorWord>"</errorWord>
      <group>L1_Format</group>
      <groupName>格式问题</groupName>
      <ability>L2_HalfPunc_CN</ability>
      <abilityName>全半角问题</abilityName>
      <candidateList>
        <item>“</item>
      </candidateList>
      <explain>文本全半角错误。</explain>
      <paraID>13B50E1B</paraID>
      <start>105</start>
      <end>106</end>
      <status>modified</status>
      <modifiedWord>“</modifiedWord>
      <trackRevisions>false</trackRevisions>
    </reviewItem>
    <reviewItem>
      <errorID>7db30282-fb08-498f-9958-3c6b30093aab</errorID>
      <errorWord>"</errorWord>
      <group>L1_Format</group>
      <groupName>格式问题</groupName>
      <ability>L2_HalfPunc_CN</ability>
      <abilityName>全半角问题</abilityName>
      <candidateList>
        <item>”</item>
      </candidateList>
      <explain>文本全半角错误。</explain>
      <paraID>13B50E1B</paraID>
      <start>110</start>
      <end>111</end>
      <status>modified</status>
      <modifiedWord>”</modifiedWord>
      <trackRevisions>false</trackRevisions>
    </reviewItem>
    <reviewItem>
      <errorID>91a8f9ec-43ea-4200-bfe5-5dbd1d3116ae</errorID>
      <errorWord>"</errorWord>
      <group>L1_Format</group>
      <groupName>格式问题</groupName>
      <ability>L2_HalfPunc_CN</ability>
      <abilityName>全半角问题</abilityName>
      <candidateList>
        <item>“</item>
      </candidateList>
      <explain>文本全半角错误。</explain>
      <paraID>13B50E1B</paraID>
      <start>139</start>
      <end>140</end>
      <status>modified</status>
      <modifiedWord>“</modifiedWord>
      <trackRevisions>false</trackRevisions>
    </reviewItem>
    <reviewItem>
      <errorID>9219d746-439a-4d46-9740-8184ab599331</errorID>
      <errorWord>"</errorWord>
      <group>L1_Format</group>
      <groupName>格式问题</groupName>
      <ability>L2_HalfPunc_CN</ability>
      <abilityName>全半角问题</abilityName>
      <candidateList>
        <item>”</item>
      </candidateList>
      <explain>文本全半角错误。</explain>
      <paraID>13B50E1B</paraID>
      <start>144</start>
      <end>145</end>
      <status>modified</status>
      <modifiedWord>”</modifiedWord>
      <trackRevisions>false</trackRevisions>
    </reviewItem>
    <reviewItem>
      <errorID>37990d05-57f9-4133-9f42-9f7677f276ff</errorID>
      <errorWord>"</errorWord>
      <group>L1_Format</group>
      <groupName>格式问题</groupName>
      <ability>L2_HalfPunc_CN</ability>
      <abilityName>全半角问题</abilityName>
      <candidateList>
        <item>“</item>
      </candidateList>
      <explain>文本全半角错误。</explain>
      <paraID>525D2963</paraID>
      <start>0</start>
      <end>1</end>
      <status>modified</status>
      <modifiedWord>“</modifiedWord>
      <trackRevisions>false</trackRevisions>
    </reviewItem>
    <reviewItem>
      <errorID>8e5b6799-a671-4e29-be81-aa2642974f60</errorID>
      <errorWord>"</errorWord>
      <group>L1_Format</group>
      <groupName>格式问题</groupName>
      <ability>L2_HalfPunc_CN</ability>
      <abilityName>全半角问题</abilityName>
      <candidateList>
        <item>”</item>
      </candidateList>
      <explain>文本全半角错误。</explain>
      <paraID>525D2963</paraID>
      <start>5</start>
      <end>6</end>
      <status>modified</status>
      <modifiedWord>”</modifiedWord>
      <trackRevisions>false</trackRevisions>
    </reviewItem>
    <reviewItem>
      <errorID>df94dd03-7e83-4c06-bab6-7b92abdabf18</errorID>
      <errorWord>1970年代</errorWord>
      <group>L1_Knowledge</group>
      <groupName>知识性问题</groupName>
      <ability>L2_Time</ability>
      <abilityName>日期时间</abilityName>
      <candidateList>
        <item>20世纪70年代</item>
      </candidateList>
      <explain>年代表述建议使用世纪+年代的格式。</explain>
      <paraID>525D2963</paraID>
      <start>14</start>
      <end>20</end>
      <status>unmodified</status>
      <modifiedWord/>
      <trackRevisions>false</trackRevisions>
    </reviewItem>
    <reviewItem>
      <errorID>ed5b4737-535c-455d-842b-77b6ab8074e7</errorID>
      <errorWord>"</errorWord>
      <group>L1_Format</group>
      <groupName>格式问题</groupName>
      <ability>L2_HalfPunc_CN</ability>
      <abilityName>全半角问题</abilityName>
      <candidateList>
        <item>“</item>
      </candidateList>
      <explain>文本全半角错误。</explain>
      <paraID>525D2963</paraID>
      <start>77</start>
      <end>78</end>
      <status>modified</status>
      <modifiedWord>“</modifiedWord>
      <trackRevisions>false</trackRevisions>
    </reviewItem>
    <reviewItem>
      <errorID>06cdb479-baae-4c3e-a029-9619461c3db4</errorID>
      <errorWord>"</errorWord>
      <group>L1_Format</group>
      <groupName>格式问题</groupName>
      <ability>L2_HalfPunc_CN</ability>
      <abilityName>全半角问题</abilityName>
      <candidateList>
        <item>”</item>
      </candidateList>
      <explain>文本全半角错误。</explain>
      <paraID>525D2963</paraID>
      <start>82</start>
      <end>83</end>
      <status>modified</status>
      <modifiedWord>”</modifiedWord>
      <trackRevisions>false</trackRevisions>
    </reviewItem>
    <reviewItem>
      <errorID>d34c8e87-6472-4c67-b336-ed86322b264d</errorID>
      <errorWord>"</errorWord>
      <group>L1_Format</group>
      <groupName>格式问题</groupName>
      <ability>L2_HalfPunc_CN</ability>
      <abilityName>全半角问题</abilityName>
      <candidateList>
        <item>“</item>
      </candidateList>
      <explain>文本全半角错误。</explain>
      <paraID>525D2963</paraID>
      <start>286</start>
      <end>287</end>
      <status>modified</status>
      <modifiedWord>“</modifiedWord>
      <trackRevisions>false</trackRevisions>
    </reviewItem>
    <reviewItem>
      <errorID>99207433-b97b-4d45-95fd-3112e9b1352c</errorID>
      <errorWord>"</errorWord>
      <group>L1_Format</group>
      <groupName>格式问题</groupName>
      <ability>L2_HalfPunc_CN</ability>
      <abilityName>全半角问题</abilityName>
      <candidateList>
        <item>”</item>
      </candidateList>
      <explain>文本全半角错误。</explain>
      <paraID>525D2963</paraID>
      <start>291</start>
      <end>292</end>
      <status>modified</status>
      <modifiedWord>”</modifiedWord>
      <trackRevisions>false</trackRevisions>
    </reviewItem>
    <reviewItem>
      <errorID>cb9e3039-7c90-47df-a979-e723f5a156e1</errorID>
      <errorWord>"</errorWord>
      <group>L1_Format</group>
      <groupName>格式问题</groupName>
      <ability>L2_HalfPunc_CN</ability>
      <abilityName>全半角问题</abilityName>
      <candidateList>
        <item>“</item>
      </candidateList>
      <explain>文本全半角错误。</explain>
      <paraID>363B6969</paraID>
      <start>81</start>
      <end>82</end>
      <status>modified</status>
      <modifiedWord>“</modifiedWord>
      <trackRevisions>false</trackRevisions>
    </reviewItem>
    <reviewItem>
      <errorID>953e57dd-3acb-47fd-9ea1-1f074a9bd526</errorID>
      <errorWord>"</errorWord>
      <group>L1_Format</group>
      <groupName>格式问题</groupName>
      <ability>L2_HalfPunc_CN</ability>
      <abilityName>全半角问题</abilityName>
      <candidateList>
        <item>”</item>
      </candidateList>
      <explain>文本全半角错误。</explain>
      <paraID>363B6969</paraID>
      <start>86</start>
      <end>87</end>
      <status>modified</status>
      <modifiedWord>”</modifiedWord>
      <trackRevisions>false</trackRevisions>
    </reviewItem>
    <reviewItem>
      <errorID>87cea990-bb29-4a19-9684-8ca56f4dd6ef</errorID>
      <errorWord>"</errorWord>
      <group>L1_Format</group>
      <groupName>格式问题</groupName>
      <ability>L2_HalfPunc_CN</ability>
      <abilityName>全半角问题</abilityName>
      <candidateList>
        <item>“</item>
      </candidateList>
      <explain>文本全半角错误。</explain>
      <paraID>363B6969</paraID>
      <start>146</start>
      <end>147</end>
      <status>modified</status>
      <modifiedWord>“</modifiedWord>
      <trackRevisions>false</trackRevisions>
    </reviewItem>
    <reviewItem>
      <errorID>78db32d6-757d-4ada-96a6-dc4c50da5a48</errorID>
      <errorWord>"</errorWord>
      <group>L1_Format</group>
      <groupName>格式问题</groupName>
      <ability>L2_HalfPunc_CN</ability>
      <abilityName>全半角问题</abilityName>
      <candidateList>
        <item>”</item>
      </candidateList>
      <explain>文本全半角错误。</explain>
      <paraID>363B6969</paraID>
      <start>151</start>
      <end>152</end>
      <status>modified</status>
      <modifiedWord>”</modifiedWord>
      <trackRevisions>false</trackRevisions>
    </reviewItem>
    <reviewItem>
      <errorID>c2b32820-2836-4eb0-95c7-61811381910d</errorID>
      <errorWord>"</errorWord>
      <group>L1_Format</group>
      <groupName>格式问题</groupName>
      <ability>L2_HalfPunc_CN</ability>
      <abilityName>全半角问题</abilityName>
      <candidateList>
        <item>“</item>
      </candidateList>
      <explain>文本全半角错误。</explain>
      <paraID>363B6969</paraID>
      <start>177</start>
      <end>178</end>
      <status>modified</status>
      <modifiedWord>“</modifiedWord>
      <trackRevisions>false</trackRevisions>
    </reviewItem>
    <reviewItem>
      <errorID>830bca54-2b54-4c52-a2bb-6adae18c320e</errorID>
      <errorWord>"</errorWord>
      <group>L1_Format</group>
      <groupName>格式问题</groupName>
      <ability>L2_HalfPunc_CN</ability>
      <abilityName>全半角问题</abilityName>
      <candidateList>
        <item>”</item>
      </candidateList>
      <explain>文本全半角错误。</explain>
      <paraID>363B6969</paraID>
      <start>185</start>
      <end>186</end>
      <status>modified</status>
      <modifiedWord>”</modifiedWord>
      <trackRevisions>false</trackRevisions>
    </reviewItem>
    <reviewItem>
      <errorID>fc896b21-21c5-49fa-ab4f-c4e67902f3eb</errorID>
      <errorWord>1990年代</errorWord>
      <group>L1_Knowledge</group>
      <groupName>知识性问题</groupName>
      <ability>L2_Time</ability>
      <abilityName>日期时间</abilityName>
      <candidateList>
        <item>20世纪90年代</item>
      </candidateList>
      <explain>年代表述建议使用世纪+年代的格式。</explain>
      <paraID>2A9DA74E</paraID>
      <start>14</start>
      <end>20</end>
      <status>unmodified</status>
      <modifiedWord/>
      <trackRevisions>false</trackRevisions>
    </reviewItem>
    <reviewItem>
      <errorID>b9696d09-eef4-4ade-b365-b389ab362ff3</errorID>
      <errorWord>"</errorWord>
      <group>L1_Format</group>
      <groupName>格式问题</groupName>
      <ability>L2_HalfPunc_CN</ability>
      <abilityName>全半角问题</abilityName>
      <candidateList>
        <item>“</item>
      </candidateList>
      <explain>文本全半角错误。</explain>
      <paraID>2A9DA74E</paraID>
      <start>26</start>
      <end>27</end>
      <status>modified</status>
      <modifiedWord>“</modifiedWord>
      <trackRevisions>false</trackRevisions>
    </reviewItem>
    <reviewItem>
      <errorID>76581f96-04f3-4a35-8eff-110e99aad3d9</errorID>
      <errorWord>"</errorWord>
      <group>L1_Format</group>
      <groupName>格式问题</groupName>
      <ability>L2_HalfPunc_CN</ability>
      <abilityName>全半角问题</abilityName>
      <candidateList>
        <item>”</item>
      </candidateList>
      <explain>文本全半角错误。</explain>
      <paraID>2A9DA74E</paraID>
      <start>32</start>
      <end>33</end>
      <status>modified</status>
      <modifiedWord>”</modifiedWord>
      <trackRevisions>false</trackRevisions>
    </reviewItem>
    <reviewItem>
      <errorID>eaf10967-060c-4069-ac31-a2bb0813fa8a</errorID>
      <errorWord>"</errorWord>
      <group>L1_Format</group>
      <groupName>格式问题</groupName>
      <ability>L2_HalfPunc_CN</ability>
      <abilityName>全半角问题</abilityName>
      <candidateList>
        <item>“</item>
      </candidateList>
      <explain>文本全半角错误。</explain>
      <paraID>2A9DA74E</paraID>
      <start>39</start>
      <end>40</end>
      <status>modified</status>
      <modifiedWord>“</modifiedWord>
      <trackRevisions>false</trackRevisions>
    </reviewItem>
    <reviewItem>
      <errorID>78ec4aa5-3b0c-4d91-8459-476aafa96666</errorID>
      <errorWord>-</errorWord>
      <group>L1_Format</group>
      <groupName>格式问题</groupName>
      <ability>L2_HalfPunc_CN</ability>
      <abilityName>全半角问题</abilityName>
      <candidateList>
        <item>－</item>
      </candidateList>
      <explain>文本全半角错误。</explain>
      <paraID>2A9DA74E</paraID>
      <start>42</start>
      <end>43</end>
      <status>modified</status>
      <modifiedWord>－</modifiedWord>
      <trackRevisions>false</trackRevisions>
    </reviewItem>
    <reviewItem>
      <errorID>a2f3d0e1-d346-4707-b9a4-4a940ca25680</errorID>
      <errorWord>"</errorWord>
      <group>L1_Format</group>
      <groupName>格式问题</groupName>
      <ability>L2_HalfPunc_CN</ability>
      <abilityName>全半角问题</abilityName>
      <candidateList>
        <item>”</item>
      </candidateList>
      <explain>文本全半角错误。</explain>
      <paraID>2A9DA74E</paraID>
      <start>47</start>
      <end>48</end>
      <status>modified</status>
      <modifiedWord>”</modifiedWord>
      <trackRevisions>false</trackRevisions>
    </reviewItem>
    <reviewItem>
      <errorID>eac59864-b5c1-4308-a308-786840f5c1de</errorID>
      <errorWord>"</errorWord>
      <group>L1_Format</group>
      <groupName>格式问题</groupName>
      <ability>L2_HalfPunc_CN</ability>
      <abilityName>全半角问题</abilityName>
      <candidateList>
        <item>“</item>
      </candidateList>
      <explain>文本全半角错误。</explain>
      <paraID>2A9DA74E</paraID>
      <start>120</start>
      <end>121</end>
      <status>modified</status>
      <modifiedWord>“</modifiedWord>
      <trackRevisions>false</trackRevisions>
    </reviewItem>
    <reviewItem>
      <errorID>74366bf1-65d3-4777-baa5-7e33f24aecac</errorID>
      <errorWord>"</errorWord>
      <group>L1_Format</group>
      <groupName>格式问题</groupName>
      <ability>L2_HalfPunc_CN</ability>
      <abilityName>全半角问题</abilityName>
      <candidateList>
        <item>”</item>
      </candidateList>
      <explain>文本全半角错误。</explain>
      <paraID>2A9DA74E</paraID>
      <start>123</start>
      <end>124</end>
      <status>modified</status>
      <modifiedWord>”</modifiedWord>
      <trackRevisions>false</trackRevisions>
    </reviewItem>
    <reviewItem>
      <errorID>187bb409-f121-4107-bdfa-d3478516fa41</errorID>
      <errorWord>"</errorWord>
      <group>L1_Format</group>
      <groupName>格式问题</groupName>
      <ability>L2_HalfPunc_CN</ability>
      <abilityName>全半角问题</abilityName>
      <candidateList>
        <item>“</item>
      </candidateList>
      <explain>文本全半角错误。</explain>
      <paraID>2A9DA74E</paraID>
      <start>150</start>
      <end>151</end>
      <status>modified</status>
      <modifiedWord>“</modifiedWord>
      <trackRevisions>false</trackRevisions>
    </reviewItem>
    <reviewItem>
      <errorID>5a95c64d-61a2-4205-9e97-7dc36d6dca4a</errorID>
      <errorWord>"</errorWord>
      <group>L1_Format</group>
      <groupName>格式问题</groupName>
      <ability>L2_HalfPunc_CN</ability>
      <abilityName>全半角问题</abilityName>
      <candidateList>
        <item>”</item>
      </candidateList>
      <explain>文本全半角错误。</explain>
      <paraID>2A9DA74E</paraID>
      <start>153</start>
      <end>154</end>
      <status>modified</status>
      <modifiedWord>”</modifiedWord>
      <trackRevisions>false</trackRevisions>
    </reviewItem>
    <reviewItem>
      <errorID>b3753b61-6d1f-4496-9f49-cd4f36ec9dfb</errorID>
      <errorWord>"</errorWord>
      <group>L1_Format</group>
      <groupName>格式问题</groupName>
      <ability>L2_HalfPunc_CN</ability>
      <abilityName>全半角问题</abilityName>
      <candidateList>
        <item>“</item>
      </candidateList>
      <explain>文本全半角错误。</explain>
      <paraID>2A9DA74E</paraID>
      <start>156</start>
      <end>157</end>
      <status>modified</status>
      <modifiedWord>“</modifiedWord>
      <trackRevisions>false</trackRevisions>
    </reviewItem>
    <reviewItem>
      <errorID>d23c6ce2-f300-4ffd-a79c-22844646ca46</errorID>
      <errorWord>"</errorWord>
      <group>L1_Format</group>
      <groupName>格式问题</groupName>
      <ability>L2_HalfPunc_CN</ability>
      <abilityName>全半角问题</abilityName>
      <candidateList>
        <item>”</item>
      </candidateList>
      <explain>文本全半角错误。</explain>
      <paraID>2A9DA74E</paraID>
      <start>160</start>
      <end>161</end>
      <status>modified</status>
      <modifiedWord>”</modifiedWord>
      <trackRevisions>false</trackRevisions>
    </reviewItem>
    <reviewItem>
      <errorID>6fd431b5-5476-400f-be36-5421302077ec</errorID>
      <errorWord>"</errorWord>
      <group>L1_Format</group>
      <groupName>格式问题</groupName>
      <ability>L2_HalfPunc_CN</ability>
      <abilityName>全半角问题</abilityName>
      <candidateList>
        <item>“</item>
      </candidateList>
      <explain>文本全半角错误。</explain>
      <paraID>78132D0A</paraID>
      <start>9</start>
      <end>10</end>
      <status>modified</status>
      <modifiedWord>“</modifiedWord>
      <trackRevisions>false</trackRevisions>
    </reviewItem>
    <reviewItem>
      <errorID>4b81f694-7eaa-4ca8-b5b8-6d1ce5ca4182</errorID>
      <errorWord>"</errorWord>
      <group>L1_Format</group>
      <groupName>格式问题</groupName>
      <ability>L2_HalfPunc_CN</ability>
      <abilityName>全半角问题</abilityName>
      <candidateList>
        <item>”</item>
      </candidateList>
      <explain>文本全半角错误。</explain>
      <paraID>78132D0A</paraID>
      <start>16</start>
      <end>17</end>
      <status>modified</status>
      <modifiedWord>”</modifiedWord>
      <trackRevisions>false</trackRevisions>
    </reviewItem>
    <reviewItem>
      <errorID>7e56e582-c6eb-4b32-9d3e-9fd7ab18dc22</errorID>
      <errorWord>"</errorWord>
      <group>L1_Format</group>
      <groupName>格式问题</groupName>
      <ability>L2_HalfPunc_CN</ability>
      <abilityName>全半角问题</abilityName>
      <candidateList>
        <item>“</item>
      </candidateList>
      <explain>文本全半角错误。</explain>
      <paraID>78132D0A</paraID>
      <start>19</start>
      <end>20</end>
      <status>modified</status>
      <modifiedWord>“</modifiedWord>
      <trackRevisions>false</trackRevisions>
    </reviewItem>
    <reviewItem>
      <errorID>9d731087-535e-4d8a-a390-cbfb8c60b081</errorID>
      <errorWord>"</errorWord>
      <group>L1_Format</group>
      <groupName>格式问题</groupName>
      <ability>L2_HalfPunc_CN</ability>
      <abilityName>全半角问题</abilityName>
      <candidateList>
        <item>”</item>
      </candidateList>
      <explain>文本全半角错误。</explain>
      <paraID>78132D0A</paraID>
      <start>24</start>
      <end>25</end>
      <status>modified</status>
      <modifiedWord>”</modifiedWord>
      <trackRevisions>false</trackRevisions>
    </reviewItem>
    <reviewItem>
      <errorID>807fd4e9-b5c0-4382-a622-c952ba07f52c</errorID>
      <errorWord>"</errorWord>
      <group>L1_Format</group>
      <groupName>格式问题</groupName>
      <ability>L2_HalfPunc_CN</ability>
      <abilityName>全半角问题</abilityName>
      <candidateList>
        <item>“</item>
      </candidateList>
      <explain>文本全半角错误。</explain>
      <paraID>78132D0A</paraID>
      <start>157</start>
      <end>158</end>
      <status>modified</status>
      <modifiedWord>“</modifiedWord>
      <trackRevisions>false</trackRevisions>
    </reviewItem>
    <reviewItem>
      <errorID>8b5800c5-93ca-4252-8ba4-56592859ea7d</errorID>
      <errorWord>"</errorWord>
      <group>L1_Format</group>
      <groupName>格式问题</groupName>
      <ability>L2_HalfPunc_CN</ability>
      <abilityName>全半角问题</abilityName>
      <candidateList>
        <item>”</item>
      </candidateList>
      <explain>文本全半角错误。</explain>
      <paraID>78132D0A</paraID>
      <start>162</start>
      <end>163</end>
      <status>modified</status>
      <modifiedWord>”</modifiedWord>
      <trackRevisions>false</trackRevisions>
    </reviewItem>
    <reviewItem>
      <errorID>e1c316bb-79ed-4a53-8d04-60a09c50a435</errorID>
      <errorWord>1950年代</errorWord>
      <group>L1_Knowledge</group>
      <groupName>知识性问题</groupName>
      <ability>L2_Time</ability>
      <abilityName>日期时间</abilityName>
      <candidateList>
        <item>20世纪50年代</item>
      </candidateList>
      <explain>年代表述建议使用世纪+年代的格式。</explain>
      <paraID>36AD931E</paraID>
      <start>71</start>
      <end>77</end>
      <status>unmodified</status>
      <modifiedWord/>
      <trackRevisions>false</trackRevisions>
    </reviewItem>
    <reviewItem>
      <errorID>f3b4e8f5-4059-440a-a9a7-25e770d0cfa7</errorID>
      <errorWord>成为了</errorWord>
      <group>L1_Word</group>
      <groupName>字词问题</groupName>
      <ability>L2_Typo</ability>
      <abilityName>字词错误</abilityName>
      <candidateList>
        <item>成为</item>
      </candidateList>
      <explain>〈动〉变成：～先进工作者。</explain>
      <paraID>36AD931E</paraID>
      <start>126</start>
      <end>129</end>
      <status>unmodified</status>
      <modifiedWord/>
      <trackRevisions>false</trackRevisions>
    </reviewItem>
    <reviewItem>
      <errorID>534db279-550f-4832-8e12-40c2c5490584</errorID>
      <errorWord>"</errorWord>
      <group>L1_Format</group>
      <groupName>格式问题</groupName>
      <ability>L2_HalfPunc_CN</ability>
      <abilityName>全半角问题</abilityName>
      <candidateList>
        <item>“</item>
      </candidateList>
      <explain>文本全半角错误。</explain>
      <paraID>36AD931E</paraID>
      <start>131</start>
      <end>132</end>
      <status>modified</status>
      <modifiedWord>“</modifiedWord>
      <trackRevisions>false</trackRevisions>
    </reviewItem>
    <reviewItem>
      <errorID>80570901-e13b-486f-b874-fb65b5227370</errorID>
      <errorWord>"</errorWord>
      <group>L1_Format</group>
      <groupName>格式问题</groupName>
      <ability>L2_HalfPunc_CN</ability>
      <abilityName>全半角问题</abilityName>
      <candidateList>
        <item>”</item>
      </candidateList>
      <explain>文本全半角错误。</explain>
      <paraID>36AD931E</paraID>
      <start>136</start>
      <end>137</end>
      <status>modified</status>
      <modifiedWord>”</modifiedWord>
      <trackRevisions>false</trackRevisions>
    </reviewItem>
    <reviewItem>
      <errorID>02e7de02-f7ab-4631-9d3a-61afca3aa1e5</errorID>
      <errorWord>"</errorWord>
      <group>L1_Format</group>
      <groupName>格式问题</groupName>
      <ability>L2_HalfPunc_CN</ability>
      <abilityName>全半角问题</abilityName>
      <candidateList>
        <item>“</item>
      </candidateList>
      <explain>文本全半角错误。</explain>
      <paraID>5E689644</paraID>
      <start>65</start>
      <end>66</end>
      <status>modified</status>
      <modifiedWord>“</modifiedWord>
      <trackRevisions>false</trackRevisions>
    </reviewItem>
    <reviewItem>
      <errorID>8bcff5b8-9e13-4521-bb4d-977d16e0cddc</errorID>
      <errorWord>"</errorWord>
      <group>L1_Format</group>
      <groupName>格式问题</groupName>
      <ability>L2_HalfPunc_CN</ability>
      <abilityName>全半角问题</abilityName>
      <candidateList>
        <item>”</item>
      </candidateList>
      <explain>文本全半角错误。</explain>
      <paraID>5E689644</paraID>
      <start>71</start>
      <end>72</end>
      <status>modified</status>
      <modifiedWord>”</modifiedWord>
      <trackRevisions>false</trackRevisions>
    </reviewItem>
    <reviewItem>
      <errorID>f2dc48f2-9148-4722-99f5-e66387d61758</errorID>
      <errorWord>-</errorWord>
      <group>L1_Format</group>
      <groupName>格式问题</groupName>
      <ability>L2_HalfPunc_CN</ability>
      <abilityName>全半角问题</abilityName>
      <candidateList>
        <item>－</item>
      </candidateList>
      <explain>文本全半角错误。</explain>
      <paraID>5E689644</paraID>
      <start>94</start>
      <end>95</end>
      <status>modified</status>
      <modifiedWord>－</modifiedWord>
      <trackRevisions>false</trackRevisions>
    </reviewItem>
    <reviewItem>
      <errorID>06a7a6f4-fcaf-4fa9-8fa6-e683ec00dca2</errorID>
      <errorWord>"</errorWord>
      <group>L1_Format</group>
      <groupName>格式问题</groupName>
      <ability>L2_HalfPunc_CN</ability>
      <abilityName>全半角问题</abilityName>
      <candidateList>
        <item>“</item>
      </candidateList>
      <explain>文本全半角错误。</explain>
      <paraID>5E689644</paraID>
      <start>111</start>
      <end>112</end>
      <status>modified</status>
      <modifiedWord>“</modifiedWord>
      <trackRevisions>false</trackRevisions>
    </reviewItem>
    <reviewItem>
      <errorID>a4d373b2-47b7-461a-b7f2-14e2784e3120</errorID>
      <errorWord>"</errorWord>
      <group>L1_Format</group>
      <groupName>格式问题</groupName>
      <ability>L2_HalfPunc_CN</ability>
      <abilityName>全半角问题</abilityName>
      <candidateList>
        <item>”</item>
      </candidateList>
      <explain>文本全半角错误。</explain>
      <paraID>5E689644</paraID>
      <start>116</start>
      <end>117</end>
      <status>modified</status>
      <modifiedWord>”</modifiedWord>
      <trackRevisions>false</trackRevisions>
    </reviewItem>
    <reviewItem>
      <errorID>1e1a62ea-d1e7-41fc-85b6-95e93393d448</errorID>
      <errorWord>"</errorWord>
      <group>L1_Format</group>
      <groupName>格式问题</groupName>
      <ability>L2_HalfPunc_CN</ability>
      <abilityName>全半角问题</abilityName>
      <candidateList>
        <item>“</item>
      </candidateList>
      <explain>文本全半角错误。</explain>
      <paraID>5E689644</paraID>
      <start>123</start>
      <end>124</end>
      <status>modified</status>
      <modifiedWord>“</modifiedWord>
      <trackRevisions>false</trackRevisions>
    </reviewItem>
    <reviewItem>
      <errorID>062961a5-496b-4e3e-bc7d-53e028186fcf</errorID>
      <errorWord>"</errorWord>
      <group>L1_Format</group>
      <groupName>格式问题</groupName>
      <ability>L2_HalfPunc_CN</ability>
      <abilityName>全半角问题</abilityName>
      <candidateList>
        <item>”</item>
      </candidateList>
      <explain>文本全半角错误。</explain>
      <paraID>5E689644</paraID>
      <start>128</start>
      <end>129</end>
      <status>modified</status>
      <modifiedWord>”</modifiedWord>
      <trackRevisions>false</trackRevisions>
    </reviewItem>
    <reviewItem>
      <errorID>cd68c867-a720-4eb6-b043-8e57845d7fca</errorID>
      <errorWord>1970年代</errorWord>
      <group>L1_Knowledge</group>
      <groupName>知识性问题</groupName>
      <ability>L2_Time</ability>
      <abilityName>日期时间</abilityName>
      <candidateList>
        <item>20世纪70年代</item>
      </candidateList>
      <explain>年代表述建议使用世纪+年代的格式。</explain>
      <paraID>5E689644</paraID>
      <start>132</start>
      <end>138</end>
      <status>unmodified</status>
      <modifiedWord/>
      <trackRevisions>false</trackRevisions>
    </reviewItem>
    <reviewItem>
      <errorID>6dceda74-85cc-4797-9963-f05dfa573cf2</errorID>
      <errorWord>"</errorWord>
      <group>L1_Format</group>
      <groupName>格式问题</groupName>
      <ability>L2_HalfPunc_CN</ability>
      <abilityName>全半角问题</abilityName>
      <candidateList>
        <item>“</item>
      </candidateList>
      <explain>文本全半角错误。</explain>
      <paraID>6A647FB9</paraID>
      <start>104</start>
      <end>105</end>
      <status>modified</status>
      <modifiedWord>“</modifiedWord>
      <trackRevisions>false</trackRevisions>
    </reviewItem>
    <reviewItem>
      <errorID>32ba455f-adba-427e-b38f-9ddf5e9688c2</errorID>
      <errorWord>"</errorWord>
      <group>L1_Format</group>
      <groupName>格式问题</groupName>
      <ability>L2_HalfPunc_CN</ability>
      <abilityName>全半角问题</abilityName>
      <candidateList>
        <item>”</item>
      </candidateList>
      <explain>文本全半角错误。</explain>
      <paraID>6A647FB9</paraID>
      <start>111</start>
      <end>112</end>
      <status>modified</status>
      <modifiedWord>”</modifiedWord>
      <trackRevisions>false</trackRevisions>
    </reviewItem>
    <reviewItem>
      <errorID>c5945638-ac82-4b8e-9fdc-d0b6f6c1bc1a</errorID>
      <errorWord>"</errorWord>
      <group>L1_Format</group>
      <groupName>格式问题</groupName>
      <ability>L2_HalfPunc_CN</ability>
      <abilityName>全半角问题</abilityName>
      <candidateList>
        <item>“</item>
      </candidateList>
      <explain>文本全半角错误。</explain>
      <paraID>6A647FB9</paraID>
      <start>183</start>
      <end>184</end>
      <status>modified</status>
      <modifiedWord>“</modifiedWord>
      <trackRevisions>false</trackRevisions>
    </reviewItem>
    <reviewItem>
      <errorID>85f7ec0c-a1f2-49f0-b1f1-0c1393c38695</errorID>
      <errorWord>"</errorWord>
      <group>L1_Format</group>
      <groupName>格式问题</groupName>
      <ability>L2_HalfPunc_CN</ability>
      <abilityName>全半角问题</abilityName>
      <candidateList>
        <item>”</item>
      </candidateList>
      <explain>文本全半角错误。</explain>
      <paraID>6A647FB9</paraID>
      <start>188</start>
      <end>189</end>
      <status>modified</status>
      <modifiedWord>”</modifiedWord>
      <trackRevisions>false</trackRevisions>
    </reviewItem>
    <reviewItem>
      <errorID>1deb055d-f91f-438d-8e84-5602ec874199</errorID>
      <errorWord>"</errorWord>
      <group>L1_Format</group>
      <groupName>格式问题</groupName>
      <ability>L2_HalfPunc_CN</ability>
      <abilityName>全半角问题</abilityName>
      <candidateList>
        <item>“</item>
      </candidateList>
      <explain>文本全半角错误。</explain>
      <paraID>6A647FB9</paraID>
      <start>191</start>
      <end>192</end>
      <status>modified</status>
      <modifiedWord>“</modifiedWord>
      <trackRevisions>false</trackRevisions>
    </reviewItem>
    <reviewItem>
      <errorID>9af49655-4c2f-422c-a190-057dff9fc339</errorID>
      <errorWord>"</errorWord>
      <group>L1_Format</group>
      <groupName>格式问题</groupName>
      <ability>L2_HalfPunc_CN</ability>
      <abilityName>全半角问题</abilityName>
      <candidateList>
        <item>”</item>
      </candidateList>
      <explain>文本全半角错误。</explain>
      <paraID>6A647FB9</paraID>
      <start>196</start>
      <end>197</end>
      <status>modified</status>
      <modifiedWord>”</modifiedWord>
      <trackRevisions>false</trackRevisions>
    </reviewItem>
    <reviewItem>
      <errorID>727d2b41-30cf-4532-89c9-69e934a6d042</errorID>
      <errorWord>,</errorWord>
      <group>L1_Format</group>
      <groupName>格式问题</groupName>
      <ability>L2_HalfPunc_CN</ability>
      <abilityName>全半角问题</abilityName>
      <candidateList>
        <item>，</item>
      </candidateList>
      <explain>文本全半角错误。</explain>
      <paraID>1214F493</paraID>
      <start>23</start>
      <end>24</end>
      <status>modified</status>
      <modifiedWord>，</modifiedWord>
      <trackRevisions>false</trackRevisions>
    </reviewItem>
    <reviewItem>
      <errorID>2306aaac-7be0-4b90-a689-2d08139a708b</errorID>
      <errorWord>,</errorWord>
      <group>L1_Format</group>
      <groupName>格式问题</groupName>
      <ability>L2_HalfPunc_CN</ability>
      <abilityName>全半角问题</abilityName>
      <candidateList>
        <item>，</item>
      </candidateList>
      <explain>文本全半角错误。</explain>
      <paraID>1214F493</paraID>
      <start>33</start>
      <end>34</end>
      <status>modified</status>
      <modifiedWord>，</modifiedWord>
      <trackRevisions>false</trackRevisions>
    </reviewItem>
    <reviewItem>
      <errorID>38710315-4404-48f1-8c82-c73b0be9f2f5</errorID>
      <errorWord>-</errorWord>
      <group>L1_Format</group>
      <groupName>格式问题</groupName>
      <ability>L2_HalfPunc_CN</ability>
      <abilityName>全半角问题</abilityName>
      <candidateList>
        <item>－</item>
      </candidateList>
      <explain>文本全半角错误。</explain>
      <paraID>1214F493</paraID>
      <start>39</start>
      <end>40</end>
      <status>modified</status>
      <modifiedWord>－</modifiedWord>
      <trackRevisions>false</trackRevisions>
    </reviewItem>
    <reviewItem>
      <errorID>6d5a881e-c660-4bb3-a946-92400239777a</errorID>
      <errorWord>,</errorWord>
      <group>L1_Format</group>
      <groupName>格式问题</groupName>
      <ability>L2_HalfPunc_CN</ability>
      <abilityName>全半角问题</abilityName>
      <candidateList>
        <item>，</item>
      </candidateList>
      <explain>文本全半角错误。</explain>
      <paraID>1214F493</paraID>
      <start>44</start>
      <end>45</end>
      <status>modified</status>
      <modifiedWord>，</modifiedWord>
      <trackRevisions>false</trackRevisions>
    </reviewItem>
    <reviewItem>
      <errorID>7a43350c-4c01-4f61-8078-21a3e5db0ab6</errorID>
      <errorWord>-</errorWord>
      <group>L1_Format</group>
      <groupName>格式问题</groupName>
      <ability>L2_HalfPunc_CN</ability>
      <abilityName>全半角问题</abilityName>
      <candidateList>
        <item>－</item>
      </candidateList>
      <explain>文本全半角错误。</explain>
      <paraID>1214F493</paraID>
      <start>50</start>
      <end>51</end>
      <status>modified</status>
      <modifiedWord>－</modifiedWord>
      <trackRevisions>false</trackRevisions>
    </reviewItem>
    <reviewItem>
      <errorID>6c314fa6-ffe3-41a2-85dc-7005ce461e59</errorID>
      <errorWord>,</errorWord>
      <group>L1_Format</group>
      <groupName>格式问题</groupName>
      <ability>L2_HalfPunc_CN</ability>
      <abilityName>全半角问题</abilityName>
      <candidateList>
        <item>，</item>
      </candidateList>
      <explain>文本全半角错误。</explain>
      <paraID>1214F493</paraID>
      <start>55</start>
      <end>56</end>
      <status>modified</status>
      <modifiedWord>，</modifiedWord>
      <trackRevisions>false</trackRevisions>
    </reviewItem>
    <reviewItem>
      <errorID>27aff063-4854-479e-bcb4-5e2d017248d8</errorID>
      <errorWord>(</errorWord>
      <group>L1_Format</group>
      <groupName>格式问题</groupName>
      <ability>L2_HalfPunc_CN</ability>
      <abilityName>全半角问题</abilityName>
      <candidateList>
        <item>（</item>
      </candidateList>
      <explain>文本全半角错误。</explain>
      <paraID>5BC1FBB3</paraID>
      <start>27</start>
      <end>28</end>
      <status>modified</status>
      <modifiedWord>（</modifiedWord>
      <trackRevisions>false</trackRevisions>
    </reviewItem>
    <reviewItem>
      <errorID>7fe4d280-fa14-4d79-a9ef-10bf9b649ffb</errorID>
      <errorWord>)</errorWord>
      <group>L1_Format</group>
      <groupName>格式问题</groupName>
      <ability>L2_HalfPunc_CN</ability>
      <abilityName>全半角问题</abilityName>
      <candidateList>
        <item>）</item>
      </candidateList>
      <explain>文本全半角错误。</explain>
      <paraID>5BC1FBB3</paraID>
      <start>35</start>
      <end>36</end>
      <status>modified</status>
      <modifiedWord>）</modifiedWord>
      <trackRevisions>false</trackRevisions>
    </reviewItem>
    <reviewItem>
      <errorID>c2331c97-a8b3-49f5-bb42-e93e09dfd199</errorID>
      <errorWord>(</errorWord>
      <group>L1_Format</group>
      <groupName>格式问题</groupName>
      <ability>L2_HalfPunc_CN</ability>
      <abilityName>全半角问题</abilityName>
      <candidateList>
        <item>（</item>
      </candidateList>
      <explain>文本全半角错误。</explain>
      <paraID>5BC1FBB3</paraID>
      <start>44</start>
      <end>45</end>
      <status>modified</status>
      <modifiedWord>（</modifiedWord>
      <trackRevisions>false</trackRevisions>
    </reviewItem>
    <reviewItem>
      <errorID>d1642f5f-f61a-4b24-ba85-08561996e75f</errorID>
      <errorWord>)</errorWord>
      <group>L1_Format</group>
      <groupName>格式问题</groupName>
      <ability>L2_HalfPunc_CN</ability>
      <abilityName>全半角问题</abilityName>
      <candidateList>
        <item>）</item>
      </candidateList>
      <explain>文本全半角错误。</explain>
      <paraID>5BC1FBB3</paraID>
      <start>54</start>
      <end>55</end>
      <status>modified</status>
      <modifiedWord>）</modifiedWord>
      <trackRevisions>false</trackRevisions>
    </reviewItem>
    <reviewItem>
      <errorID>3cdc4d12-0424-442f-8e09-e365ee21e0c0</errorID>
      <errorWord>(</errorWord>
      <group>L1_Format</group>
      <groupName>格式问题</groupName>
      <ability>L2_HalfPunc_CN</ability>
      <abilityName>全半角问题</abilityName>
      <candidateList>
        <item>（</item>
      </candidateList>
      <explain>文本全半角错误。</explain>
      <paraID>26304B26</paraID>
      <start>12</start>
      <end>13</end>
      <status>modified</status>
      <modifiedWord>（</modifiedWord>
      <trackRevisions>false</trackRevisions>
    </reviewItem>
    <reviewItem>
      <errorID>c7870bab-aa44-4d18-939d-68e2d0b72651</errorID>
      <errorWord>)</errorWord>
      <group>L1_Format</group>
      <groupName>格式问题</groupName>
      <ability>L2_HalfPunc_CN</ability>
      <abilityName>全半角问题</abilityName>
      <candidateList>
        <item>）</item>
      </candidateList>
      <explain>文本全半角错误。</explain>
      <paraID>26304B26</paraID>
      <start>19</start>
      <end>20</end>
      <status>modified</status>
      <modifiedWord>）</modifiedWord>
      <trackRevisions>false</trackRevisions>
    </reviewItem>
    <reviewItem>
      <errorID>daf0e07d-1e59-4f53-99ae-1d20607375d3</errorID>
      <errorWord>"</errorWord>
      <group>L1_Format</group>
      <groupName>格式问题</groupName>
      <ability>L2_HalfPunc_CN</ability>
      <abilityName>全半角问题</abilityName>
      <candidateList>
        <item>“</item>
      </candidateList>
      <explain>文本全半角错误。</explain>
      <paraID>3CF1423B</paraID>
      <start>21</start>
      <end>22</end>
      <status>modified</status>
      <modifiedWord>“</modifiedWord>
      <trackRevisions>false</trackRevisions>
    </reviewItem>
    <reviewItem>
      <errorID>03651b3f-6cec-4268-8c5e-c4e73ede4dcd</errorID>
      <errorWord>"</errorWord>
      <group>L1_Format</group>
      <groupName>格式问题</groupName>
      <ability>L2_HalfPunc_CN</ability>
      <abilityName>全半角问题</abilityName>
      <candidateList>
        <item>”</item>
      </candidateList>
      <explain>文本全半角错误。</explain>
      <paraID>3CF1423B</paraID>
      <start>24</start>
      <end>25</end>
      <status>modified</status>
      <modifiedWord>”</modifiedWord>
      <trackRevisions>false</trackRevisions>
    </reviewItem>
    <reviewItem>
      <errorID>a5eea955-8eb4-4f1e-9ce5-5dd4ac716f10</errorID>
      <errorWord>"</errorWord>
      <group>L1_Format</group>
      <groupName>格式问题</groupName>
      <ability>L2_HalfPunc_CN</ability>
      <abilityName>全半角问题</abilityName>
      <candidateList>
        <item>“</item>
      </candidateList>
      <explain>文本全半角错误。</explain>
      <paraID>3CF1423B</paraID>
      <start>181</start>
      <end>182</end>
      <status>modified</status>
      <modifiedWord>“</modifiedWord>
      <trackRevisions>false</trackRevisions>
    </reviewItem>
    <reviewItem>
      <errorID>7b9b52bc-3e16-4ab8-a272-8d0f1a28c5ad</errorID>
      <errorWord>"</errorWord>
      <group>L1_Format</group>
      <groupName>格式问题</groupName>
      <ability>L2_HalfPunc_CN</ability>
      <abilityName>全半角问题</abilityName>
      <candidateList>
        <item>”</item>
      </candidateList>
      <explain>文本全半角错误。</explain>
      <paraID>3CF1423B</paraID>
      <start>186</start>
      <end>187</end>
      <status>modified</status>
      <modifiedWord>”</modifiedWord>
      <trackRevisions>false</trackRevisions>
    </reviewItem>
    <reviewItem>
      <errorID>02da7836-97e2-4553-b7da-e0b51d16a517</errorID>
      <errorWord>1970年代</errorWord>
      <group>L1_Knowledge</group>
      <groupName>知识性问题</groupName>
      <ability>L2_Time</ability>
      <abilityName>日期时间</abilityName>
      <candidateList>
        <item>20世纪70年代</item>
      </candidateList>
      <explain>年代表述建议使用世纪+年代的格式。</explain>
      <paraID>118F2E20</paraID>
      <start>4</start>
      <end>10</end>
      <status>unmodified</status>
      <modifiedWord/>
      <trackRevisions>false</trackRevisions>
    </reviewItem>
    <reviewItem>
      <errorID>0c1f4377-f915-4c18-a60e-c82011c78641</errorID>
      <errorWord>"</errorWord>
      <group>L1_Format</group>
      <groupName>格式问题</groupName>
      <ability>L2_HalfPunc_CN</ability>
      <abilityName>全半角问题</abilityName>
      <candidateList>
        <item>“</item>
      </candidateList>
      <explain>文本全半角错误。</explain>
      <paraID>118F2E20</paraID>
      <start>17</start>
      <end>18</end>
      <status>modified</status>
      <modifiedWord>“</modifiedWord>
      <trackRevisions>false</trackRevisions>
    </reviewItem>
    <reviewItem>
      <errorID>7afb7bb6-8e7e-4dcb-bbcf-5aceb2489a39</errorID>
      <errorWord>"</errorWord>
      <group>L1_Format</group>
      <groupName>格式问题</groupName>
      <ability>L2_HalfPunc_CN</ability>
      <abilityName>全半角问题</abilityName>
      <candidateList>
        <item>”</item>
      </candidateList>
      <explain>文本全半角错误。</explain>
      <paraID>118F2E20</paraID>
      <start>22</start>
      <end>23</end>
      <status>modified</status>
      <modifiedWord>”</modifiedWord>
      <trackRevisions>false</trackRevisions>
    </reviewItem>
    <reviewItem>
      <errorID>8a64a0dc-b64f-4280-84f9-f461f7307556</errorID>
      <errorWord>"</errorWord>
      <group>L1_Format</group>
      <groupName>格式问题</groupName>
      <ability>L2_HalfPunc_CN</ability>
      <abilityName>全半角问题</abilityName>
      <candidateList>
        <item>“</item>
      </candidateList>
      <explain>文本全半角错误。</explain>
      <paraID>118F2E20</paraID>
      <start>156</start>
      <end>157</end>
      <status>modified</status>
      <modifiedWord>“</modifiedWord>
      <trackRevisions>false</trackRevisions>
    </reviewItem>
    <reviewItem>
      <errorID>eba04ccb-d03d-468a-82ae-37400693a5cf</errorID>
      <errorWord>"</errorWord>
      <group>L1_Format</group>
      <groupName>格式问题</groupName>
      <ability>L2_HalfPunc_CN</ability>
      <abilityName>全半角问题</abilityName>
      <candidateList>
        <item>”</item>
      </candidateList>
      <explain>文本全半角错误。</explain>
      <paraID>118F2E20</paraID>
      <start>160</start>
      <end>161</end>
      <status>modified</status>
      <modifiedWord>”</modifiedWord>
      <trackRevisions>false</trackRevisions>
    </reviewItem>
    <reviewItem>
      <errorID>9ea2180d-4d1a-4387-b59e-0127634a870c</errorID>
      <errorWord>"</errorWord>
      <group>L1_Format</group>
      <groupName>格式问题</groupName>
      <ability>L2_HalfPunc_CN</ability>
      <abilityName>全半角问题</abilityName>
      <candidateList>
        <item>“</item>
      </candidateList>
      <explain>文本全半角错误。</explain>
      <paraID>492227B3</paraID>
      <start>17</start>
      <end>18</end>
      <status>modified</status>
      <modifiedWord>“</modifiedWord>
      <trackRevisions>false</trackRevisions>
    </reviewItem>
    <reviewItem>
      <errorID>92adcc39-e71d-454b-b9e4-2a6e59db6e5d</errorID>
      <errorWord>"</errorWord>
      <group>L1_Format</group>
      <groupName>格式问题</groupName>
      <ability>L2_HalfPunc_CN</ability>
      <abilityName>全半角问题</abilityName>
      <candidateList>
        <item>”</item>
      </candidateList>
      <explain>文本全半角错误。</explain>
      <paraID>492227B3</paraID>
      <start>21</start>
      <end>22</end>
      <status>modified</status>
      <modifiedWord>”</modifiedWord>
      <trackRevisions>false</trackRevisions>
    </reviewItem>
    <reviewItem>
      <errorID>288624da-243a-4366-889f-390fd8435093</errorID>
      <errorWord>"</errorWord>
      <group>L1_Format</group>
      <groupName>格式问题</groupName>
      <ability>L2_HalfPunc_CN</ability>
      <abilityName>全半角问题</abilityName>
      <candidateList>
        <item>“</item>
      </candidateList>
      <explain>文本全半角错误。</explain>
      <paraID>492227B3</paraID>
      <start>39</start>
      <end>40</end>
      <status>modified</status>
      <modifiedWord>“</modifiedWord>
      <trackRevisions>false</trackRevisions>
    </reviewItem>
    <reviewItem>
      <errorID>6246bd77-98cc-4c54-96be-bfa75aac82fa</errorID>
      <errorWord>"</errorWord>
      <group>L1_Format</group>
      <groupName>格式问题</groupName>
      <ability>L2_HalfPunc_CN</ability>
      <abilityName>全半角问题</abilityName>
      <candidateList>
        <item>”</item>
      </candidateList>
      <explain>文本全半角错误。</explain>
      <paraID>492227B3</paraID>
      <start>42</start>
      <end>43</end>
      <status>modified</status>
      <modifiedWord>”</modifiedWord>
      <trackRevisions>false</trackRevisions>
    </reviewItem>
    <reviewItem>
      <errorID>aed20301-6c2a-4a77-b53d-e3e8f70e7ad3</errorID>
      <errorWord>"</errorWord>
      <group>L1_Format</group>
      <groupName>格式问题</groupName>
      <ability>L2_HalfPunc_CN</ability>
      <abilityName>全半角问题</abilityName>
      <candidateList>
        <item>“</item>
      </candidateList>
      <explain>文本全半角错误。</explain>
      <paraID>492227B3</paraID>
      <start>47</start>
      <end>48</end>
      <status>modified</status>
      <modifiedWord>“</modifiedWord>
      <trackRevisions>false</trackRevisions>
    </reviewItem>
    <reviewItem>
      <errorID>77d64316-02cb-4217-ad4a-ee628d93f338</errorID>
      <errorWord>"</errorWord>
      <group>L1_Format</group>
      <groupName>格式问题</groupName>
      <ability>L2_HalfPunc_CN</ability>
      <abilityName>全半角问题</abilityName>
      <candidateList>
        <item>”</item>
      </candidateList>
      <explain>文本全半角错误。</explain>
      <paraID>492227B3</paraID>
      <start>50</start>
      <end>51</end>
      <status>modified</status>
      <modifiedWord>”</modifiedWord>
      <trackRevisions>false</trackRevisions>
    </reviewItem>
    <reviewItem>
      <errorID>2d80ef5f-0d4c-4b7f-9bdd-58ede4f961c2</errorID>
      <errorWord>"</errorWord>
      <group>L1_Format</group>
      <groupName>格式问题</groupName>
      <ability>L2_HalfPunc_CN</ability>
      <abilityName>全半角问题</abilityName>
      <candidateList>
        <item>“</item>
      </candidateList>
      <explain>文本全半角错误。</explain>
      <paraID>492227B3</paraID>
      <start>57</start>
      <end>58</end>
      <status>modified</status>
      <modifiedWord>“</modifiedWord>
      <trackRevisions>false</trackRevisions>
    </reviewItem>
    <reviewItem>
      <errorID>a3e61f05-c825-469b-9e17-a80210d0b638</errorID>
      <errorWord>"</errorWord>
      <group>L1_Format</group>
      <groupName>格式问题</groupName>
      <ability>L2_HalfPunc_CN</ability>
      <abilityName>全半角问题</abilityName>
      <candidateList>
        <item>”</item>
      </candidateList>
      <explain>文本全半角错误。</explain>
      <paraID>492227B3</paraID>
      <start>62</start>
      <end>63</end>
      <status>modified</status>
      <modifiedWord>”</modifiedWord>
      <trackRevisions>false</trackRevisions>
    </reviewItem>
    <reviewItem>
      <errorID>dfe32e29-0359-4d25-aeea-f4a4f9de2175</errorID>
      <errorWord>"</errorWord>
      <group>L1_Format</group>
      <groupName>格式问题</groupName>
      <ability>L2_HalfPunc_CN</ability>
      <abilityName>全半角问题</abilityName>
      <candidateList>
        <item>“</item>
      </candidateList>
      <explain>文本全半角错误。</explain>
      <paraID>492227B3</paraID>
      <start>100</start>
      <end>101</end>
      <status>modified</status>
      <modifiedWord>“</modifiedWord>
      <trackRevisions>false</trackRevisions>
    </reviewItem>
    <reviewItem>
      <errorID>71e7a2db-c40b-4936-9c0b-52995c844c4a</errorID>
      <errorWord>"</errorWord>
      <group>L1_Format</group>
      <groupName>格式问题</groupName>
      <ability>L2_HalfPunc_CN</ability>
      <abilityName>全半角问题</abilityName>
      <candidateList>
        <item>”</item>
      </candidateList>
      <explain>文本全半角错误。</explain>
      <paraID>492227B3</paraID>
      <start>103</start>
      <end>104</end>
      <status>modified</status>
      <modifiedWord>”</modifiedWord>
      <trackRevisions>false</trackRevisions>
    </reviewItem>
    <reviewItem>
      <errorID>22a370eb-e257-42e7-a314-409a8a80c1ad</errorID>
      <errorWord>"</errorWord>
      <group>L1_Format</group>
      <groupName>格式问题</groupName>
      <ability>L2_HalfPunc_CN</ability>
      <abilityName>全半角问题</abilityName>
      <candidateList>
        <item>“</item>
      </candidateList>
      <explain>文本全半角错误。</explain>
      <paraID>492227B3</paraID>
      <start>110</start>
      <end>111</end>
      <status>modified</status>
      <modifiedWord>“</modifiedWord>
      <trackRevisions>false</trackRevisions>
    </reviewItem>
    <reviewItem>
      <errorID>4c8b520b-d87d-41df-8126-5d398af35ccc</errorID>
      <errorWord>"</errorWord>
      <group>L1_Format</group>
      <groupName>格式问题</groupName>
      <ability>L2_HalfPunc_CN</ability>
      <abilityName>全半角问题</abilityName>
      <candidateList>
        <item>”</item>
      </candidateList>
      <explain>文本全半角错误。</explain>
      <paraID>492227B3</paraID>
      <start>113</start>
      <end>114</end>
      <status>modified</status>
      <modifiedWord>”</modifiedWord>
      <trackRevisions>false</trackRevisions>
    </reviewItem>
    <reviewItem>
      <errorID>32b93de1-c9aa-49c2-b5a0-89ea3046fae2</errorID>
      <errorWord>"</errorWord>
      <group>L1_Format</group>
      <groupName>格式问题</groupName>
      <ability>L2_HalfPunc_CN</ability>
      <abilityName>全半角问题</abilityName>
      <candidateList>
        <item>“</item>
      </candidateList>
      <explain>文本全半角错误。</explain>
      <paraID>492227B3</paraID>
      <start>128</start>
      <end>129</end>
      <status>modified</status>
      <modifiedWord>“</modifiedWord>
      <trackRevisions>false</trackRevisions>
    </reviewItem>
    <reviewItem>
      <errorID>da72067b-3990-4c11-8417-96652ab54910</errorID>
      <errorWord>"</errorWord>
      <group>L1_Format</group>
      <groupName>格式问题</groupName>
      <ability>L2_HalfPunc_CN</ability>
      <abilityName>全半角问题</abilityName>
      <candidateList>
        <item>”</item>
      </candidateList>
      <explain>文本全半角错误。</explain>
      <paraID>492227B3</paraID>
      <start>131</start>
      <end>132</end>
      <status>modified</status>
      <modifiedWord>”</modifiedWord>
      <trackRevisions>false</trackRevisions>
    </reviewItem>
    <reviewItem>
      <errorID>7fecc5c3-cd39-45d9-8b51-de8871bdafb9</errorID>
      <errorWord>"</errorWord>
      <group>L1_Format</group>
      <groupName>格式问题</groupName>
      <ability>L2_HalfPunc_CN</ability>
      <abilityName>全半角问题</abilityName>
      <candidateList>
        <item>“</item>
      </candidateList>
      <explain>文本全半角错误。</explain>
      <paraID>492227B3</paraID>
      <start>161</start>
      <end>162</end>
      <status>modified</status>
      <modifiedWord>“</modifiedWord>
      <trackRevisions>false</trackRevisions>
    </reviewItem>
    <reviewItem>
      <errorID>3f3cf6a8-8ca6-4564-95fd-74931a5a0007</errorID>
      <errorWord>"</errorWord>
      <group>L1_Format</group>
      <groupName>格式问题</groupName>
      <ability>L2_HalfPunc_CN</ability>
      <abilityName>全半角问题</abilityName>
      <candidateList>
        <item>”</item>
      </candidateList>
      <explain>文本全半角错误。</explain>
      <paraID>492227B3</paraID>
      <start>164</start>
      <end>165</end>
      <status>modified</status>
      <modifiedWord>”</modifiedWord>
      <trackRevisions>false</trackRevisions>
    </reviewItem>
    <reviewItem>
      <errorID>c3a4780d-593e-468c-9cab-d169b32a380e</errorID>
      <errorWord>"</errorWord>
      <group>L1_Format</group>
      <groupName>格式问题</groupName>
      <ability>L2_HalfPunc_CN</ability>
      <abilityName>全半角问题</abilityName>
      <candidateList>
        <item>“</item>
      </candidateList>
      <explain>文本全半角错误。</explain>
      <paraID>492227B3</paraID>
      <start>197</start>
      <end>198</end>
      <status>modified</status>
      <modifiedWord>“</modifiedWord>
      <trackRevisions>false</trackRevisions>
    </reviewItem>
    <reviewItem>
      <errorID>808e540c-9993-4104-a5b4-7308acecda89</errorID>
      <errorWord>"</errorWord>
      <group>L1_Format</group>
      <groupName>格式问题</groupName>
      <ability>L2_HalfPunc_CN</ability>
      <abilityName>全半角问题</abilityName>
      <candidateList>
        <item>”</item>
      </candidateList>
      <explain>文本全半角错误。</explain>
      <paraID>492227B3</paraID>
      <start>200</start>
      <end>201</end>
      <status>modified</status>
      <modifiedWord>”</modifiedWord>
      <trackRevisions>false</trackRevisions>
    </reviewItem>
    <reviewItem>
      <errorID>14a784aa-ed4c-4eeb-8a71-305d36244201</errorID>
      <errorWord>"</errorWord>
      <group>L1_Format</group>
      <groupName>格式问题</groupName>
      <ability>L2_HalfPunc_CN</ability>
      <abilityName>全半角问题</abilityName>
      <candidateList>
        <item>“</item>
      </candidateList>
      <explain>文本全半角错误。</explain>
      <paraID>492227B3</paraID>
      <start>205</start>
      <end>206</end>
      <status>modified</status>
      <modifiedWord>“</modifiedWord>
      <trackRevisions>false</trackRevisions>
    </reviewItem>
    <reviewItem>
      <errorID>611d6a80-b68d-429c-ad8b-ac25e0513bb6</errorID>
      <errorWord>"</errorWord>
      <group>L1_Format</group>
      <groupName>格式问题</groupName>
      <ability>L2_HalfPunc_CN</ability>
      <abilityName>全半角问题</abilityName>
      <candidateList>
        <item>”</item>
      </candidateList>
      <explain>文本全半角错误。</explain>
      <paraID>492227B3</paraID>
      <start>208</start>
      <end>209</end>
      <status>modified</status>
      <modifiedWord>”</modifiedWord>
      <trackRevisions>false</trackRevisions>
    </reviewItem>
    <reviewItem>
      <errorID>2b86b9d4-d2ed-4d3a-a5b8-399a65ada6e8</errorID>
      <errorWord>"</errorWord>
      <group>L1_Format</group>
      <groupName>格式问题</groupName>
      <ability>L2_HalfPunc_CN</ability>
      <abilityName>全半角问题</abilityName>
      <candidateList>
        <item>“</item>
      </candidateList>
      <explain>文本全半角错误。</explain>
      <paraID>492227B3</paraID>
      <start>223</start>
      <end>224</end>
      <status>modified</status>
      <modifiedWord>“</modifiedWord>
      <trackRevisions>false</trackRevisions>
    </reviewItem>
    <reviewItem>
      <errorID>558e9b41-4d8b-4d60-9211-5f949e1d7561</errorID>
      <errorWord>"</errorWord>
      <group>L1_Format</group>
      <groupName>格式问题</groupName>
      <ability>L2_HalfPunc_CN</ability>
      <abilityName>全半角问题</abilityName>
      <candidateList>
        <item>”</item>
      </candidateList>
      <explain>文本全半角错误。</explain>
      <paraID>492227B3</paraID>
      <start>226</start>
      <end>227</end>
      <status>modified</status>
      <modifiedWord>”</modifiedWord>
      <trackRevisions>false</trackRevisions>
    </reviewItem>
    <reviewItem>
      <errorID>83dd6d64-f99b-47f7-ac02-86ce9b696d86</errorID>
      <errorWord>"</errorWord>
      <group>L1_Format</group>
      <groupName>格式问题</groupName>
      <ability>L2_HalfPunc_CN</ability>
      <abilityName>全半角问题</abilityName>
      <candidateList>
        <item>“</item>
      </candidateList>
      <explain>文本全半角错误。</explain>
      <paraID>492227B3</paraID>
      <start>243</start>
      <end>244</end>
      <status>modified</status>
      <modifiedWord>“</modifiedWord>
      <trackRevisions>false</trackRevisions>
    </reviewItem>
    <reviewItem>
      <errorID>130c97c2-e3ec-46ca-ae2b-7ed5020724aa</errorID>
      <errorWord>"</errorWord>
      <group>L1_Format</group>
      <groupName>格式问题</groupName>
      <ability>L2_HalfPunc_CN</ability>
      <abilityName>全半角问题</abilityName>
      <candidateList>
        <item>”</item>
      </candidateList>
      <explain>文本全半角错误。</explain>
      <paraID>492227B3</paraID>
      <start>246</start>
      <end>247</end>
      <status>modified</status>
      <modifiedWord>”</modifiedWord>
      <trackRevisions>false</trackRevisions>
    </reviewItem>
    <reviewItem>
      <errorID>5d644b7f-fe1a-4bf2-96f9-bc77b1d036fc</errorID>
      <errorWord>"</errorWord>
      <group>L1_Format</group>
      <groupName>格式问题</groupName>
      <ability>L2_HalfPunc_CN</ability>
      <abilityName>全半角问题</abilityName>
      <candidateList>
        <item>“</item>
      </candidateList>
      <explain>文本全半角错误。</explain>
      <paraID>492227B3</paraID>
      <start>255</start>
      <end>256</end>
      <status>modified</status>
      <modifiedWord>“</modifiedWord>
      <trackRevisions>false</trackRevisions>
    </reviewItem>
    <reviewItem>
      <errorID>45416cc0-60bc-4788-bf49-31952eda2d63</errorID>
      <errorWord>"</errorWord>
      <group>L1_Format</group>
      <groupName>格式问题</groupName>
      <ability>L2_HalfPunc_CN</ability>
      <abilityName>全半角问题</abilityName>
      <candidateList>
        <item>”</item>
      </candidateList>
      <explain>文本全半角错误。</explain>
      <paraID>492227B3</paraID>
      <start>259</start>
      <end>260</end>
      <status>modified</status>
      <modifiedWord>”</modifiedWord>
      <trackRevisions>false</trackRevisions>
    </reviewItem>
    <reviewItem>
      <errorID>86d42b68-e020-4165-b109-38d81b9eb654</errorID>
      <errorWord>"</errorWord>
      <group>L1_Format</group>
      <groupName>格式问题</groupName>
      <ability>L2_HalfPunc_CN</ability>
      <abilityName>全半角问题</abilityName>
      <candidateList>
        <item>“</item>
      </candidateList>
      <explain>文本全半角错误。</explain>
      <paraID>492227B3</paraID>
      <start>274</start>
      <end>275</end>
      <status>modified</status>
      <modifiedWord>“</modifiedWord>
      <trackRevisions>false</trackRevisions>
    </reviewItem>
    <reviewItem>
      <errorID>96288587-0f2e-41a8-93a5-3022856ec0aa</errorID>
      <errorWord>"</errorWord>
      <group>L1_Format</group>
      <groupName>格式问题</groupName>
      <ability>L2_HalfPunc_CN</ability>
      <abilityName>全半角问题</abilityName>
      <candidateList>
        <item>”</item>
      </candidateList>
      <explain>文本全半角错误。</explain>
      <paraID>492227B3</paraID>
      <start>277</start>
      <end>278</end>
      <status>modified</status>
      <modifiedWord>”</modifiedWord>
      <trackRevisions>false</trackRevisions>
    </reviewItem>
    <reviewItem>
      <errorID>c2ffe65a-7687-4d0b-8fe4-929df72dd952</errorID>
      <errorWord>"</errorWord>
      <group>L1_Format</group>
      <groupName>格式问题</groupName>
      <ability>L2_HalfPunc_CN</ability>
      <abilityName>全半角问题</abilityName>
      <candidateList>
        <item>“</item>
      </candidateList>
      <explain>文本全半角错误。</explain>
      <paraID>111C46FC</paraID>
      <start>112</start>
      <end>113</end>
      <status>modified</status>
      <modifiedWord>“</modifiedWord>
      <trackRevisions>false</trackRevisions>
    </reviewItem>
    <reviewItem>
      <errorID>ba8774ab-bc2f-485c-8557-ecbb446521d4</errorID>
      <errorWord>"</errorWord>
      <group>L1_Format</group>
      <groupName>格式问题</groupName>
      <ability>L2_HalfPunc_CN</ability>
      <abilityName>全半角问题</abilityName>
      <candidateList>
        <item>”</item>
      </candidateList>
      <explain>文本全半角错误。</explain>
      <paraID>111C46FC</paraID>
      <start>115</start>
      <end>116</end>
      <status>modified</status>
      <modifiedWord>”</modifiedWord>
      <trackRevisions>false</trackRevisions>
    </reviewItem>
    <reviewItem>
      <errorID>9cca7e19-d31e-4525-b387-e01851645d23</errorID>
      <errorWord>"</errorWord>
      <group>L1_Format</group>
      <groupName>格式问题</groupName>
      <ability>L2_HalfPunc_CN</ability>
      <abilityName>全半角问题</abilityName>
      <candidateList>
        <item>“</item>
      </candidateList>
      <explain>文本全半角错误。</explain>
      <paraID>111C46FC</paraID>
      <start>158</start>
      <end>159</end>
      <status>modified</status>
      <modifiedWord>“</modifiedWord>
      <trackRevisions>false</trackRevisions>
    </reviewItem>
    <reviewItem>
      <errorID>f3415f53-7588-49f7-9ee4-e0174546bb6a</errorID>
      <errorWord>"</errorWord>
      <group>L1_Format</group>
      <groupName>格式问题</groupName>
      <ability>L2_HalfPunc_CN</ability>
      <abilityName>全半角问题</abilityName>
      <candidateList>
        <item>”</item>
      </candidateList>
      <explain>文本全半角错误。</explain>
      <paraID>111C46FC</paraID>
      <start>163</start>
      <end>164</end>
      <status>modified</status>
      <modifiedWord>”</modifiedWord>
      <trackRevisions>false</trackRevisions>
    </reviewItem>
    <reviewItem>
      <errorID>d921cda9-b502-48e5-a375-e497b1a7c0da</errorID>
      <errorWord>"</errorWord>
      <group>L1_Format</group>
      <groupName>格式问题</groupName>
      <ability>L2_HalfPunc_CN</ability>
      <abilityName>全半角问题</abilityName>
      <candidateList>
        <item>“</item>
      </candidateList>
      <explain>文本全半角错误。</explain>
      <paraID>111C46FC</paraID>
      <start>177</start>
      <end>178</end>
      <status>modified</status>
      <modifiedWord>“</modifiedWord>
      <trackRevisions>false</trackRevisions>
    </reviewItem>
    <reviewItem>
      <errorID>2c40bf83-d30c-494d-a257-78e784aa8e58</errorID>
      <errorWord>"</errorWord>
      <group>L1_Format</group>
      <groupName>格式问题</groupName>
      <ability>L2_HalfPunc_CN</ability>
      <abilityName>全半角问题</abilityName>
      <candidateList>
        <item>”</item>
      </candidateList>
      <explain>文本全半角错误。</explain>
      <paraID>111C46FC</paraID>
      <start>180</start>
      <end>181</end>
      <status>modified</status>
      <modifiedWord>”</modifiedWord>
      <trackRevisions>false</trackRevisions>
    </reviewItem>
    <reviewItem>
      <errorID>6a9b4d56-c744-4992-b57c-1a4b7254b429</errorID>
      <errorWord>"</errorWord>
      <group>L1_Format</group>
      <groupName>格式问题</groupName>
      <ability>L2_HalfPunc_CN</ability>
      <abilityName>全半角问题</abilityName>
      <candidateList>
        <item>“</item>
      </candidateList>
      <explain>文本全半角错误。</explain>
      <paraID>30C60C0A</paraID>
      <start>15</start>
      <end>16</end>
      <status>modified</status>
      <modifiedWord>“</modifiedWord>
      <trackRevisions>false</trackRevisions>
    </reviewItem>
    <reviewItem>
      <errorID>8ce4a4b8-4275-4a6f-a1ea-7b514ea03e0f</errorID>
      <errorWord>"</errorWord>
      <group>L1_Format</group>
      <groupName>格式问题</groupName>
      <ability>L2_HalfPunc_CN</ability>
      <abilityName>全半角问题</abilityName>
      <candidateList>
        <item>”</item>
      </candidateList>
      <explain>文本全半角错误。</explain>
      <paraID>30C60C0A</paraID>
      <start>19</start>
      <end>20</end>
      <status>modified</status>
      <modifiedWord>”</modifiedWord>
      <trackRevisions>false</trackRevisions>
    </reviewItem>
    <reviewItem>
      <errorID>4087eabc-5e17-4d58-8953-f5ae4f031c53</errorID>
      <errorWord>"</errorWord>
      <group>L1_Format</group>
      <groupName>格式问题</groupName>
      <ability>L2_HalfPunc_CN</ability>
      <abilityName>全半角问题</abilityName>
      <candidateList>
        <item>“</item>
      </candidateList>
      <explain>文本全半角错误。</explain>
      <paraID>30C60C0A</paraID>
      <start>26</start>
      <end>27</end>
      <status>modified</status>
      <modifiedWord>“</modifiedWord>
      <trackRevisions>false</trackRevisions>
    </reviewItem>
    <reviewItem>
      <errorID>4fd82b82-0b3e-45b1-a328-ea9abb4e961c</errorID>
      <errorWord>"</errorWord>
      <group>L1_Format</group>
      <groupName>格式问题</groupName>
      <ability>L2_HalfPunc_CN</ability>
      <abilityName>全半角问题</abilityName>
      <candidateList>
        <item>”</item>
      </candidateList>
      <explain>文本全半角错误。</explain>
      <paraID>30C60C0A</paraID>
      <start>30</start>
      <end>31</end>
      <status>modified</status>
      <modifiedWord>”</modifiedWord>
      <trackRevisions>false</trackRevisions>
    </reviewItem>
    <reviewItem>
      <errorID>5c6e455d-fd56-4185-8034-e6b4b0deb936</errorID>
      <errorWord>"</errorWord>
      <group>L1_Format</group>
      <groupName>格式问题</groupName>
      <ability>L2_HalfPunc_CN</ability>
      <abilityName>全半角问题</abilityName>
      <candidateList>
        <item>“</item>
      </candidateList>
      <explain>文本全半角错误。</explain>
      <paraID>30C60C0A</paraID>
      <start>39</start>
      <end>40</end>
      <status>modified</status>
      <modifiedWord>“</modifiedWord>
      <trackRevisions>false</trackRevisions>
    </reviewItem>
    <reviewItem>
      <errorID>1955adef-dc10-44fd-948c-9354c14aded7</errorID>
      <errorWord>"</errorWord>
      <group>L1_Format</group>
      <groupName>格式问题</groupName>
      <ability>L2_HalfPunc_CN</ability>
      <abilityName>全半角问题</abilityName>
      <candidateList>
        <item>”</item>
      </candidateList>
      <explain>文本全半角错误。</explain>
      <paraID>30C60C0A</paraID>
      <start>45</start>
      <end>46</end>
      <status>modified</status>
      <modifiedWord>”</modifiedWord>
      <trackRevisions>false</trackRevisions>
    </reviewItem>
    <reviewItem>
      <errorID>359c7bc3-48dc-4630-8c0f-6380d1662695</errorID>
      <errorWord>"</errorWord>
      <group>L1_Format</group>
      <groupName>格式问题</groupName>
      <ability>L2_HalfPunc_CN</ability>
      <abilityName>全半角问题</abilityName>
      <candidateList>
        <item>“</item>
      </candidateList>
      <explain>文本全半角错误。</explain>
      <paraID>30C60C0A</paraID>
      <start>62</start>
      <end>63</end>
      <status>modified</status>
      <modifiedWord>“</modifiedWord>
      <trackRevisions>false</trackRevisions>
    </reviewItem>
    <reviewItem>
      <errorID>d8ad5479-b45d-4c05-9adc-6211021c5a66</errorID>
      <errorWord>"</errorWord>
      <group>L1_Format</group>
      <groupName>格式问题</groupName>
      <ability>L2_HalfPunc_CN</ability>
      <abilityName>全半角问题</abilityName>
      <candidateList>
        <item>”</item>
      </candidateList>
      <explain>文本全半角错误。</explain>
      <paraID>30C60C0A</paraID>
      <start>73</start>
      <end>74</end>
      <status>modified</status>
      <modifiedWord>”</modifiedWord>
      <trackRevisions>false</trackRevisions>
    </reviewItem>
    <reviewItem>
      <errorID>f8c92bb0-fe86-48c3-ba7e-19abc6dcc30b</errorID>
      <errorWord>"</errorWord>
      <group>L1_Format</group>
      <groupName>格式问题</groupName>
      <ability>L2_HalfPunc_CN</ability>
      <abilityName>全半角问题</abilityName>
      <candidateList>
        <item>“</item>
      </candidateList>
      <explain>文本全半角错误。</explain>
      <paraID>30C60C0A</paraID>
      <start>129</start>
      <end>130</end>
      <status>modified</status>
      <modifiedWord>“</modifiedWord>
      <trackRevisions>false</trackRevisions>
    </reviewItem>
    <reviewItem>
      <errorID>ba3ccb4b-d43c-468d-909a-428ee691edda</errorID>
      <errorWord>"</errorWord>
      <group>L1_Format</group>
      <groupName>格式问题</groupName>
      <ability>L2_HalfPunc_CN</ability>
      <abilityName>全半角问题</abilityName>
      <candidateList>
        <item>”</item>
      </candidateList>
      <explain>文本全半角错误。</explain>
      <paraID>30C60C0A</paraID>
      <start>132</start>
      <end>133</end>
      <status>modified</status>
      <modifiedWord>”</modifiedWord>
      <trackRevisions>false</trackRevisions>
    </reviewItem>
    <reviewItem>
      <errorID>b8e05873-5601-46c9-853d-809f5c8aa218</errorID>
      <errorWord>"</errorWord>
      <group>L1_Format</group>
      <groupName>格式问题</groupName>
      <ability>L2_HalfPunc_CN</ability>
      <abilityName>全半角问题</abilityName>
      <candidateList>
        <item>“</item>
      </candidateList>
      <explain>文本全半角错误。</explain>
      <paraID>30C60C0A</paraID>
      <start>146</start>
      <end>147</end>
      <status>modified</status>
      <modifiedWord>“</modifiedWord>
      <trackRevisions>false</trackRevisions>
    </reviewItem>
    <reviewItem>
      <errorID>340bbb2d-0530-4f74-96c0-0b6653e0345d</errorID>
      <errorWord>"</errorWord>
      <group>L1_Format</group>
      <groupName>格式问题</groupName>
      <ability>L2_HalfPunc_CN</ability>
      <abilityName>全半角问题</abilityName>
      <candidateList>
        <item>”</item>
      </candidateList>
      <explain>文本全半角错误。</explain>
      <paraID>30C60C0A</paraID>
      <start>153</start>
      <end>154</end>
      <status>modified</status>
      <modifiedWord>”</modifiedWord>
      <trackRevisions>false</trackRevisions>
    </reviewItem>
    <reviewItem>
      <errorID>fefcda64-a3b1-47a9-8edc-61b7f4bb2966</errorID>
      <errorWord>"</errorWord>
      <group>L1_Format</group>
      <groupName>格式问题</groupName>
      <ability>L2_HalfPunc_CN</ability>
      <abilityName>全半角问题</abilityName>
      <candidateList>
        <item>“</item>
      </candidateList>
      <explain>文本全半角错误。</explain>
      <paraID> 842F62A</paraID>
      <start>12</start>
      <end>13</end>
      <status>modified</status>
      <modifiedWord>“</modifiedWord>
      <trackRevisions>false</trackRevisions>
    </reviewItem>
    <reviewItem>
      <errorID>bf5726b8-6203-4a3b-a91f-3717c544bbde</errorID>
      <errorWord>"</errorWord>
      <group>L1_Format</group>
      <groupName>格式问题</groupName>
      <ability>L2_HalfPunc_CN</ability>
      <abilityName>全半角问题</abilityName>
      <candidateList>
        <item>”</item>
      </candidateList>
      <explain>文本全半角错误。</explain>
      <paraID> 842F62A</paraID>
      <start>18</start>
      <end>19</end>
      <status>modified</status>
      <modifiedWord>”</modifiedWord>
      <trackRevisions>false</trackRevisions>
    </reviewItem>
    <reviewItem>
      <errorID>dd88d666-d010-4fe4-85be-591ed680e124</errorID>
      <errorWord>"</errorWord>
      <group>L1_Format</group>
      <groupName>格式问题</groupName>
      <ability>L2_HalfPunc_CN</ability>
      <abilityName>全半角问题</abilityName>
      <candidateList>
        <item>“</item>
      </candidateList>
      <explain>文本全半角错误。</explain>
      <paraID> 842F62A</paraID>
      <start>50</start>
      <end>51</end>
      <status>modified</status>
      <modifiedWord>“</modifiedWord>
      <trackRevisions>false</trackRevisions>
    </reviewItem>
    <reviewItem>
      <errorID>7c0d24dc-31e8-4576-8af2-35d1a6e04e2a</errorID>
      <errorWord>"</errorWord>
      <group>L1_Format</group>
      <groupName>格式问题</groupName>
      <ability>L2_HalfPunc_CN</ability>
      <abilityName>全半角问题</abilityName>
      <candidateList>
        <item>”</item>
      </candidateList>
      <explain>文本全半角错误。</explain>
      <paraID> 842F62A</paraID>
      <start>53</start>
      <end>54</end>
      <status>modified</status>
      <modifiedWord>”</modifiedWord>
      <trackRevisions>false</trackRevisions>
    </reviewItem>
    <reviewItem>
      <errorID>80982e93-c384-41fa-9120-63c27be9838f</errorID>
      <errorWord>"</errorWord>
      <group>L1_Format</group>
      <groupName>格式问题</groupName>
      <ability>L2_HalfPunc_CN</ability>
      <abilityName>全半角问题</abilityName>
      <candidateList>
        <item>“</item>
      </candidateList>
      <explain>文本全半角错误。</explain>
      <paraID> 842F62A</paraID>
      <start>65</start>
      <end>66</end>
      <status>modified</status>
      <modifiedWord>“</modifiedWord>
      <trackRevisions>false</trackRevisions>
    </reviewItem>
    <reviewItem>
      <errorID>bd14a999-d08e-457c-89fc-c311a517a606</errorID>
      <errorWord>"</errorWord>
      <group>L1_Format</group>
      <groupName>格式问题</groupName>
      <ability>L2_HalfPunc_CN</ability>
      <abilityName>全半角问题</abilityName>
      <candidateList>
        <item>”</item>
      </candidateList>
      <explain>文本全半角错误。</explain>
      <paraID> 842F62A</paraID>
      <start>69</start>
      <end>70</end>
      <status>modified</status>
      <modifiedWord>”</modifiedWord>
      <trackRevisions>false</trackRevisions>
    </reviewItem>
    <reviewItem>
      <errorID>a35e1a10-fe8e-4452-9fa3-7e458143174c</errorID>
      <errorWord>"</errorWord>
      <group>L1_Format</group>
      <groupName>格式问题</groupName>
      <ability>L2_HalfPunc_CN</ability>
      <abilityName>全半角问题</abilityName>
      <candidateList>
        <item>“</item>
      </candidateList>
      <explain>文本全半角错误。</explain>
      <paraID> 842F62A</paraID>
      <start>90</start>
      <end>91</end>
      <status>modified</status>
      <modifiedWord>“</modifiedWord>
      <trackRevisions>false</trackRevisions>
    </reviewItem>
    <reviewItem>
      <errorID>e8c25421-acc8-44c1-a238-82646c23c1fe</errorID>
      <errorWord>"</errorWord>
      <group>L1_Format</group>
      <groupName>格式问题</groupName>
      <ability>L2_HalfPunc_CN</ability>
      <abilityName>全半角问题</abilityName>
      <candidateList>
        <item>”</item>
      </candidateList>
      <explain>文本全半角错误。</explain>
      <paraID> 842F62A</paraID>
      <start>93</start>
      <end>94</end>
      <status>modified</status>
      <modifiedWord>”</modifiedWord>
      <trackRevisions>false</trackRevisions>
    </reviewItem>
    <reviewItem>
      <errorID>c7f729f4-a435-4955-b301-77e708b788b5</errorID>
      <errorWord>"</errorWord>
      <group>L1_Format</group>
      <groupName>格式问题</groupName>
      <ability>L2_HalfPunc_CN</ability>
      <abilityName>全半角问题</abilityName>
      <candidateList>
        <item>“</item>
      </candidateList>
      <explain>文本全半角错误。</explain>
      <paraID> 842F62A</paraID>
      <start>98</start>
      <end>99</end>
      <status>modified</status>
      <modifiedWord>“</modifiedWord>
      <trackRevisions>false</trackRevisions>
    </reviewItem>
    <reviewItem>
      <errorID>71e04616-af1a-4483-b230-fc35e7e7038a</errorID>
      <errorWord>"</errorWord>
      <group>L1_Format</group>
      <groupName>格式问题</groupName>
      <ability>L2_HalfPunc_CN</ability>
      <abilityName>全半角问题</abilityName>
      <candidateList>
        <item>”</item>
      </candidateList>
      <explain>文本全半角错误。</explain>
      <paraID> 842F62A</paraID>
      <start>101</start>
      <end>102</end>
      <status>modified</status>
      <modifiedWord>”</modifiedWord>
      <trackRevisions>false</trackRevisions>
    </reviewItem>
    <reviewItem>
      <errorID>472e35e8-19fb-481e-aa82-da8adafe6d3d</errorID>
      <errorWord>"</errorWord>
      <group>L1_Format</group>
      <groupName>格式问题</groupName>
      <ability>L2_HalfPunc_CN</ability>
      <abilityName>全半角问题</abilityName>
      <candidateList>
        <item>“</item>
      </candidateList>
      <explain>文本全半角错误。</explain>
      <paraID> 842F62A</paraID>
      <start>112</start>
      <end>113</end>
      <status>modified</status>
      <modifiedWord>“</modifiedWord>
      <trackRevisions>false</trackRevisions>
    </reviewItem>
    <reviewItem>
      <errorID>9b79412f-43b8-4142-a34c-914c06d4df33</errorID>
      <errorWord>"</errorWord>
      <group>L1_Format</group>
      <groupName>格式问题</groupName>
      <ability>L2_HalfPunc_CN</ability>
      <abilityName>全半角问题</abilityName>
      <candidateList>
        <item>”</item>
      </candidateList>
      <explain>文本全半角错误。</explain>
      <paraID> 842F62A</paraID>
      <start>119</start>
      <end>120</end>
      <status>modified</status>
      <modifiedWord>”</modifiedWord>
      <trackRevisions>false</trackRevisions>
    </reviewItem>
    <reviewItem>
      <errorID>a7659a8f-51a9-4786-a598-61bff352f21d</errorID>
      <errorWord>"</errorWord>
      <group>L1_Format</group>
      <groupName>格式问题</groupName>
      <ability>L2_HalfPunc_CN</ability>
      <abilityName>全半角问题</abilityName>
      <candidateList>
        <item>“</item>
      </candidateList>
      <explain>文本全半角错误。</explain>
      <paraID> 842F62A</paraID>
      <start>155</start>
      <end>156</end>
      <status>modified</status>
      <modifiedWord>“</modifiedWord>
      <trackRevisions>false</trackRevisions>
    </reviewItem>
    <reviewItem>
      <errorID>5c98d2db-ae3a-4be3-9da9-ff395eaaed44</errorID>
      <errorWord>"</errorWord>
      <group>L1_Format</group>
      <groupName>格式问题</groupName>
      <ability>L2_HalfPunc_CN</ability>
      <abilityName>全半角问题</abilityName>
      <candidateList>
        <item>”</item>
      </candidateList>
      <explain>文本全半角错误。</explain>
      <paraID> 842F62A</paraID>
      <start>158</start>
      <end>159</end>
      <status>modified</status>
      <modifiedWord>”</modifiedWord>
      <trackRevisions>false</trackRevisions>
    </reviewItem>
    <reviewItem>
      <errorID>b5d73a3e-7b1c-46da-af34-b8deb4ecf80d</errorID>
      <errorWord>"</errorWord>
      <group>L1_Format</group>
      <groupName>格式问题</groupName>
      <ability>L2_HalfPunc_CN</ability>
      <abilityName>全半角问题</abilityName>
      <candidateList>
        <item>“</item>
      </candidateList>
      <explain>文本全半角错误。</explain>
      <paraID> 842F62A</paraID>
      <start>178</start>
      <end>179</end>
      <status>modified</status>
      <modifiedWord>“</modifiedWord>
      <trackRevisions>false</trackRevisions>
    </reviewItem>
    <reviewItem>
      <errorID>8e93e655-90aa-4b8d-bbfd-fd7930ef1839</errorID>
      <errorWord>"</errorWord>
      <group>L1_Format</group>
      <groupName>格式问题</groupName>
      <ability>L2_HalfPunc_CN</ability>
      <abilityName>全半角问题</abilityName>
      <candidateList>
        <item>”</item>
      </candidateList>
      <explain>文本全半角错误。</explain>
      <paraID> 842F62A</paraID>
      <start>181</start>
      <end>182</end>
      <status>modified</status>
      <modifiedWord>”</modifiedWord>
      <trackRevisions>false</trackRevisions>
    </reviewItem>
    <reviewItem>
      <errorID>87bf3a29-56f0-4d1f-a5bf-4da4a3d77e87</errorID>
      <errorWord>"</errorWord>
      <group>L1_Format</group>
      <groupName>格式问题</groupName>
      <ability>L2_HalfPunc_CN</ability>
      <abilityName>全半角问题</abilityName>
      <candidateList>
        <item>“</item>
      </candidateList>
      <explain>文本全半角错误。</explain>
      <paraID>5B0902C9</paraID>
      <start>19</start>
      <end>20</end>
      <status>modified</status>
      <modifiedWord>“</modifiedWord>
      <trackRevisions>false</trackRevisions>
    </reviewItem>
    <reviewItem>
      <errorID>dcc59eca-e084-4800-9453-f1b14983c626</errorID>
      <errorWord>"</errorWord>
      <group>L1_Format</group>
      <groupName>格式问题</groupName>
      <ability>L2_HalfPunc_CN</ability>
      <abilityName>全半角问题</abilityName>
      <candidateList>
        <item>”</item>
      </candidateList>
      <explain>文本全半角错误。</explain>
      <paraID>5B0902C9</paraID>
      <start>26</start>
      <end>27</end>
      <status>modified</status>
      <modifiedWord>”</modifiedWord>
      <trackRevisions>false</trackRevisions>
    </reviewItem>
    <reviewItem>
      <errorID>349e31e1-4830-4932-bc4b-55db6184bb2d</errorID>
      <errorWord>"</errorWord>
      <group>L1_Format</group>
      <groupName>格式问题</groupName>
      <ability>L2_HalfPunc_CN</ability>
      <abilityName>全半角问题</abilityName>
      <candidateList>
        <item>“</item>
      </candidateList>
      <explain>文本全半角错误。</explain>
      <paraID>5B0902C9</paraID>
      <start>90</start>
      <end>91</end>
      <status>modified</status>
      <modifiedWord>“</modifiedWord>
      <trackRevisions>false</trackRevisions>
    </reviewItem>
    <reviewItem>
      <errorID>f949817d-6777-4b0e-9837-9eb82accac77</errorID>
      <errorWord>"</errorWord>
      <group>L1_Format</group>
      <groupName>格式问题</groupName>
      <ability>L2_HalfPunc_CN</ability>
      <abilityName>全半角问题</abilityName>
      <candidateList>
        <item>”</item>
      </candidateList>
      <explain>文本全半角错误。</explain>
      <paraID>5B0902C9</paraID>
      <start>93</start>
      <end>94</end>
      <status>modified</status>
      <modifiedWord>”</modifiedWord>
      <trackRevisions>false</trackRevisions>
    </reviewItem>
    <reviewItem>
      <errorID>eebfedee-9d40-48d3-8566-aceb35545972</errorID>
      <errorWord>"</errorWord>
      <group>L1_Format</group>
      <groupName>格式问题</groupName>
      <ability>L2_HalfPunc_CN</ability>
      <abilityName>全半角问题</abilityName>
      <candidateList>
        <item>“</item>
      </candidateList>
      <explain>文本全半角错误。</explain>
      <paraID>5B0902C9</paraID>
      <start>112</start>
      <end>113</end>
      <status>modified</status>
      <modifiedWord>“</modifiedWord>
      <trackRevisions>false</trackRevisions>
    </reviewItem>
    <reviewItem>
      <errorID>71859375-b779-40c1-98e1-438dbd552a1a</errorID>
      <errorWord>"</errorWord>
      <group>L1_Format</group>
      <groupName>格式问题</groupName>
      <ability>L2_HalfPunc_CN</ability>
      <abilityName>全半角问题</abilityName>
      <candidateList>
        <item>”</item>
      </candidateList>
      <explain>文本全半角错误。</explain>
      <paraID>5B0902C9</paraID>
      <start>116</start>
      <end>117</end>
      <status>modified</status>
      <modifiedWord>”</modifiedWord>
      <trackRevisions>false</trackRevisions>
    </reviewItem>
    <reviewItem>
      <errorID>dd8cb913-cea7-4df0-b2d7-1f2afae1b626</errorID>
      <errorWord>"</errorWord>
      <group>L1_Format</group>
      <groupName>格式问题</groupName>
      <ability>L2_HalfPunc_CN</ability>
      <abilityName>全半角问题</abilityName>
      <candidateList>
        <item>“</item>
      </candidateList>
      <explain>文本全半角错误。</explain>
      <paraID>5B0902C9</paraID>
      <start>134</start>
      <end>135</end>
      <status>modified</status>
      <modifiedWord>“</modifiedWord>
      <trackRevisions>false</trackRevisions>
    </reviewItem>
    <reviewItem>
      <errorID>4e60befa-6a40-4054-8eb6-f5c3681f8a8f</errorID>
      <errorWord>"</errorWord>
      <group>L1_Format</group>
      <groupName>格式问题</groupName>
      <ability>L2_HalfPunc_CN</ability>
      <abilityName>全半角问题</abilityName>
      <candidateList>
        <item>”</item>
      </candidateList>
      <explain>文本全半角错误。</explain>
      <paraID>5B0902C9</paraID>
      <start>138</start>
      <end>139</end>
      <status>modified</status>
      <modifiedWord>”</modifiedWord>
      <trackRevisions>false</trackRevisions>
    </reviewItem>
    <reviewItem>
      <errorID>26a20f25-a918-44d2-a9d2-1207604a802b</errorID>
      <errorWord>"</errorWord>
      <group>L1_Format</group>
      <groupName>格式问题</groupName>
      <ability>L2_HalfPunc_CN</ability>
      <abilityName>全半角问题</abilityName>
      <candidateList>
        <item>“</item>
      </candidateList>
      <explain>文本全半角错误。</explain>
      <paraID>5B0902C9</paraID>
      <start>150</start>
      <end>151</end>
      <status>modified</status>
      <modifiedWord>“</modifiedWord>
      <trackRevisions>false</trackRevisions>
    </reviewItem>
    <reviewItem>
      <errorID>9e01c2fe-833a-43de-9b29-07a7eacc73a4</errorID>
      <errorWord>"</errorWord>
      <group>L1_Format</group>
      <groupName>格式问题</groupName>
      <ability>L2_HalfPunc_CN</ability>
      <abilityName>全半角问题</abilityName>
      <candidateList>
        <item>”</item>
      </candidateList>
      <explain>文本全半角错误。</explain>
      <paraID>5B0902C9</paraID>
      <start>154</start>
      <end>155</end>
      <status>modified</status>
      <modifiedWord>”</modifiedWord>
      <trackRevisions>false</trackRevisions>
    </reviewItem>
    <reviewItem>
      <errorID>17386901-594d-47f1-8898-be45fde7571f</errorID>
      <errorWord>"</errorWord>
      <group>L1_Format</group>
      <groupName>格式问题</groupName>
      <ability>L2_HalfPunc_CN</ability>
      <abilityName>全半角问题</abilityName>
      <candidateList>
        <item>“</item>
      </candidateList>
      <explain>文本全半角错误。</explain>
      <paraID>5B0902C9</paraID>
      <start>179</start>
      <end>180</end>
      <status>modified</status>
      <modifiedWord>“</modifiedWord>
      <trackRevisions>false</trackRevisions>
    </reviewItem>
    <reviewItem>
      <errorID>ec996ac7-e33d-4348-9fd3-4fe370dca298</errorID>
      <errorWord>"</errorWord>
      <group>L1_Format</group>
      <groupName>格式问题</groupName>
      <ability>L2_HalfPunc_CN</ability>
      <abilityName>全半角问题</abilityName>
      <candidateList>
        <item>”</item>
      </candidateList>
      <explain>文本全半角错误。</explain>
      <paraID>5B0902C9</paraID>
      <start>183</start>
      <end>184</end>
      <status>modified</status>
      <modifiedWord>”</modifiedWord>
      <trackRevisions>false</trackRevisions>
    </reviewItem>
    <reviewItem>
      <errorID>e04a4951-5488-42ad-be2f-bd434492c019</errorID>
      <errorWord>"</errorWord>
      <group>L1_Format</group>
      <groupName>格式问题</groupName>
      <ability>L2_HalfPunc_CN</ability>
      <abilityName>全半角问题</abilityName>
      <candidateList>
        <item>“</item>
      </candidateList>
      <explain>文本全半角错误。</explain>
      <paraID>5B0902C9</paraID>
      <start>192</start>
      <end>193</end>
      <status>modified</status>
      <modifiedWord>“</modifiedWord>
      <trackRevisions>false</trackRevisions>
    </reviewItem>
    <reviewItem>
      <errorID>5f7307ff-0df5-4230-9145-af95f2ffed46</errorID>
      <errorWord>"</errorWord>
      <group>L1_Format</group>
      <groupName>格式问题</groupName>
      <ability>L2_HalfPunc_CN</ability>
      <abilityName>全半角问题</abilityName>
      <candidateList>
        <item>”</item>
      </candidateList>
      <explain>文本全半角错误。</explain>
      <paraID>5B0902C9</paraID>
      <start>195</start>
      <end>196</end>
      <status>modified</status>
      <modifiedWord>”</modifiedWord>
      <trackRevisions>false</trackRevisions>
    </reviewItem>
    <reviewItem>
      <errorID>535b05c9-7837-461d-ad4b-7fa403fa9de1</errorID>
      <errorWord>"</errorWord>
      <group>L1_Format</group>
      <groupName>格式问题</groupName>
      <ability>L2_HalfPunc_CN</ability>
      <abilityName>全半角问题</abilityName>
      <candidateList>
        <item>“</item>
      </candidateList>
      <explain>文本全半角错误。</explain>
      <paraID>5B0902C9</paraID>
      <start>205</start>
      <end>206</end>
      <status>modified</status>
      <modifiedWord>“</modifiedWord>
      <trackRevisions>false</trackRevisions>
    </reviewItem>
    <reviewItem>
      <errorID>1cb36781-5f08-4c96-9e40-f816c7167e02</errorID>
      <errorWord>"</errorWord>
      <group>L1_Format</group>
      <groupName>格式问题</groupName>
      <ability>L2_HalfPunc_CN</ability>
      <abilityName>全半角问题</abilityName>
      <candidateList>
        <item>”</item>
      </candidateList>
      <explain>文本全半角错误。</explain>
      <paraID>5B0902C9</paraID>
      <start>208</start>
      <end>209</end>
      <status>modified</status>
      <modifiedWord>”</modifiedWord>
      <trackRevisions>false</trackRevisions>
    </reviewItem>
    <reviewItem>
      <errorID>e497a880-913a-493f-9612-e258ab6e7414</errorID>
      <errorWord>"</errorWord>
      <group>L1_Format</group>
      <groupName>格式问题</groupName>
      <ability>L2_HalfPunc_CN</ability>
      <abilityName>全半角问题</abilityName>
      <candidateList>
        <item>“</item>
      </candidateList>
      <explain>文本全半角错误。</explain>
      <paraID>5B0902C9</paraID>
      <start>216</start>
      <end>217</end>
      <status>modified</status>
      <modifiedWord>“</modifiedWord>
      <trackRevisions>false</trackRevisions>
    </reviewItem>
    <reviewItem>
      <errorID>4077c135-7c4a-4a12-8bb9-796a510a5bde</errorID>
      <errorWord>"</errorWord>
      <group>L1_Format</group>
      <groupName>格式问题</groupName>
      <ability>L2_HalfPunc_CN</ability>
      <abilityName>全半角问题</abilityName>
      <candidateList>
        <item>”</item>
      </candidateList>
      <explain>文本全半角错误。</explain>
      <paraID>5B0902C9</paraID>
      <start>221</start>
      <end>222</end>
      <status>modified</status>
      <modifiedWord>”</modifiedWord>
      <trackRevisions>false</trackRevisions>
    </reviewItem>
    <reviewItem>
      <errorID>70eb573e-c886-4bb7-9ddd-ae6fba87790f</errorID>
      <errorWord>"</errorWord>
      <group>L1_Format</group>
      <groupName>格式问题</groupName>
      <ability>L2_HalfPunc_CN</ability>
      <abilityName>全半角问题</abilityName>
      <candidateList>
        <item>“</item>
      </candidateList>
      <explain>文本全半角错误。</explain>
      <paraID>5B0902C9</paraID>
      <start>242</start>
      <end>243</end>
      <status>modified</status>
      <modifiedWord>“</modifiedWord>
      <trackRevisions>false</trackRevisions>
    </reviewItem>
    <reviewItem>
      <errorID>6e2281be-f81f-46de-82d1-09494ab83ee9</errorID>
      <errorWord>"</errorWord>
      <group>L1_Format</group>
      <groupName>格式问题</groupName>
      <ability>L2_HalfPunc_CN</ability>
      <abilityName>全半角问题</abilityName>
      <candidateList>
        <item>”</item>
      </candidateList>
      <explain>文本全半角错误。</explain>
      <paraID>5B0902C9</paraID>
      <start>245</start>
      <end>246</end>
      <status>modified</status>
      <modifiedWord>”</modifiedWord>
      <trackRevisions>false</trackRevisions>
    </reviewItem>
    <reviewItem>
      <errorID>944bd18e-8868-41b7-8390-87e60d3e37dd</errorID>
      <errorWord>"</errorWord>
      <group>L1_Format</group>
      <groupName>格式问题</groupName>
      <ability>L2_HalfPunc_CN</ability>
      <abilityName>全半角问题</abilityName>
      <candidateList>
        <item>“</item>
      </candidateList>
      <explain>文本全半角错误。</explain>
      <paraID>2034C2CC</paraID>
      <start>20</start>
      <end>21</end>
      <status>modified</status>
      <modifiedWord>“</modifiedWord>
      <trackRevisions>false</trackRevisions>
    </reviewItem>
    <reviewItem>
      <errorID>774c56ed-2951-43c0-a8b0-e40d548b70d6</errorID>
      <errorWord>"</errorWord>
      <group>L1_Format</group>
      <groupName>格式问题</groupName>
      <ability>L2_HalfPunc_CN</ability>
      <abilityName>全半角问题</abilityName>
      <candidateList>
        <item>”</item>
      </candidateList>
      <explain>文本全半角错误。</explain>
      <paraID>2034C2CC</paraID>
      <start>25</start>
      <end>26</end>
      <status>modified</status>
      <modifiedWord>”</modifiedWord>
      <trackRevisions>false</trackRevisions>
    </reviewItem>
    <reviewItem>
      <errorID>db8b49df-2332-44d7-abb6-a4d2d1c96b98</errorID>
      <errorWord>"</errorWord>
      <group>L1_Format</group>
      <groupName>格式问题</groupName>
      <ability>L2_HalfPunc_CN</ability>
      <abilityName>全半角问题</abilityName>
      <candidateList>
        <item>“</item>
      </candidateList>
      <explain>文本全半角错误。</explain>
      <paraID>2034C2CC</paraID>
      <start>46</start>
      <end>47</end>
      <status>modified</status>
      <modifiedWord>“</modifiedWord>
      <trackRevisions>false</trackRevisions>
    </reviewItem>
    <reviewItem>
      <errorID>dc848aff-02cb-4826-a409-cc1014477552</errorID>
      <errorWord>"</errorWord>
      <group>L1_Format</group>
      <groupName>格式问题</groupName>
      <ability>L2_HalfPunc_CN</ability>
      <abilityName>全半角问题</abilityName>
      <candidateList>
        <item>”</item>
      </candidateList>
      <explain>文本全半角错误。</explain>
      <paraID>2034C2CC</paraID>
      <start>49</start>
      <end>50</end>
      <status>modified</status>
      <modifiedWord>”</modifiedWord>
      <trackRevisions>false</trackRevisions>
    </reviewItem>
    <reviewItem>
      <errorID>204a9d23-e524-4369-b14c-3c050c8668a1</errorID>
      <errorWord>"</errorWord>
      <group>L1_Format</group>
      <groupName>格式问题</groupName>
      <ability>L2_HalfPunc_CN</ability>
      <abilityName>全半角问题</abilityName>
      <candidateList>
        <item>“</item>
      </candidateList>
      <explain>文本全半角错误。</explain>
      <paraID>2034C2CC</paraID>
      <start>70</start>
      <end>71</end>
      <status>modified</status>
      <modifiedWord>“</modifiedWord>
      <trackRevisions>false</trackRevisions>
    </reviewItem>
    <reviewItem>
      <errorID>c8a409cb-ec07-4443-b40c-400b23e8ad26</errorID>
      <errorWord>"</errorWord>
      <group>L1_Format</group>
      <groupName>格式问题</groupName>
      <ability>L2_HalfPunc_CN</ability>
      <abilityName>全半角问题</abilityName>
      <candidateList>
        <item>”</item>
      </candidateList>
      <explain>文本全半角错误。</explain>
      <paraID>2034C2CC</paraID>
      <start>76</start>
      <end>77</end>
      <status>modified</status>
      <modifiedWord>”</modifiedWord>
      <trackRevisions>false</trackRevisions>
    </reviewItem>
    <reviewItem>
      <errorID>ac29d716-e322-4e5f-88e9-37ea5339bbf9</errorID>
      <errorWord>"</errorWord>
      <group>L1_Format</group>
      <groupName>格式问题</groupName>
      <ability>L2_HalfPunc_CN</ability>
      <abilityName>全半角问题</abilityName>
      <candidateList>
        <item>“</item>
      </candidateList>
      <explain>文本全半角错误。</explain>
      <paraID>2034C2CC</paraID>
      <start>101</start>
      <end>102</end>
      <status>modified</status>
      <modifiedWord>“</modifiedWord>
      <trackRevisions>false</trackRevisions>
    </reviewItem>
    <reviewItem>
      <errorID>005cbe31-c7cc-4ba4-8c83-359ac762642c</errorID>
      <errorWord>"</errorWord>
      <group>L1_Format</group>
      <groupName>格式问题</groupName>
      <ability>L2_HalfPunc_CN</ability>
      <abilityName>全半角问题</abilityName>
      <candidateList>
        <item>”</item>
      </candidateList>
      <explain>文本全半角错误。</explain>
      <paraID>2034C2CC</paraID>
      <start>107</start>
      <end>108</end>
      <status>modified</status>
      <modifiedWord>”</modifiedWord>
      <trackRevisions>false</trackRevisions>
    </reviewItem>
    <reviewItem>
      <errorID>09ec48f1-cae1-4bc0-a75b-958a3f5a39d7</errorID>
      <errorWord>"</errorWord>
      <group>L1_Format</group>
      <groupName>格式问题</groupName>
      <ability>L2_HalfPunc_CN</ability>
      <abilityName>全半角问题</abilityName>
      <candidateList>
        <item>“</item>
      </candidateList>
      <explain>文本全半角错误。</explain>
      <paraID>2034C2CC</paraID>
      <start>119</start>
      <end>120</end>
      <status>modified</status>
      <modifiedWord>“</modifiedWord>
      <trackRevisions>false</trackRevisions>
    </reviewItem>
    <reviewItem>
      <errorID>8e0af7fa-35e3-4862-9e0a-e4be7635c801</errorID>
      <errorWord>"</errorWord>
      <group>L1_Format</group>
      <groupName>格式问题</groupName>
      <ability>L2_HalfPunc_CN</ability>
      <abilityName>全半角问题</abilityName>
      <candidateList>
        <item>”</item>
      </candidateList>
      <explain>文本全半角错误。</explain>
      <paraID>2034C2CC</paraID>
      <start>122</start>
      <end>123</end>
      <status>modified</status>
      <modifiedWord>”</modifiedWord>
      <trackRevisions>false</trackRevisions>
    </reviewItem>
    <reviewItem>
      <errorID>c9bd0332-19a4-4f24-9193-0b6014a54c04</errorID>
      <errorWord>"</errorWord>
      <group>L1_Format</group>
      <groupName>格式问题</groupName>
      <ability>L2_HalfPunc_CN</ability>
      <abilityName>全半角问题</abilityName>
      <candidateList>
        <item>“</item>
      </candidateList>
      <explain>文本全半角错误。</explain>
      <paraID>2034C2CC</paraID>
      <start>129</start>
      <end>130</end>
      <status>modified</status>
      <modifiedWord>“</modifiedWord>
      <trackRevisions>false</trackRevisions>
    </reviewItem>
    <reviewItem>
      <errorID>458f5186-8f99-4b89-a967-72b23ef38c84</errorID>
      <errorWord>"</errorWord>
      <group>L1_Format</group>
      <groupName>格式问题</groupName>
      <ability>L2_HalfPunc_CN</ability>
      <abilityName>全半角问题</abilityName>
      <candidateList>
        <item>”</item>
      </candidateList>
      <explain>文本全半角错误。</explain>
      <paraID>2034C2CC</paraID>
      <start>132</start>
      <end>133</end>
      <status>modified</status>
      <modifiedWord>”</modifiedWord>
      <trackRevisions>false</trackRevisions>
    </reviewItem>
    <reviewItem>
      <errorID>b15584ad-410a-4b5b-ab2f-2d3874a5870d</errorID>
      <errorWord>"</errorWord>
      <group>L1_Format</group>
      <groupName>格式问题</groupName>
      <ability>L2_HalfPunc_CN</ability>
      <abilityName>全半角问题</abilityName>
      <candidateList>
        <item>“</item>
      </candidateList>
      <explain>文本全半角错误。</explain>
      <paraID>2034C2CC</paraID>
      <start>137</start>
      <end>138</end>
      <status>modified</status>
      <modifiedWord>“</modifiedWord>
      <trackRevisions>false</trackRevisions>
    </reviewItem>
    <reviewItem>
      <errorID>889fdc8c-87e8-45f7-b411-9e2baeb7b885</errorID>
      <errorWord>"</errorWord>
      <group>L1_Format</group>
      <groupName>格式问题</groupName>
      <ability>L2_HalfPunc_CN</ability>
      <abilityName>全半角问题</abilityName>
      <candidateList>
        <item>”</item>
      </candidateList>
      <explain>文本全半角错误。</explain>
      <paraID>2034C2CC</paraID>
      <start>142</start>
      <end>143</end>
      <status>modified</status>
      <modifiedWord>”</modifiedWord>
      <trackRevisions>false</trackRevisions>
    </reviewItem>
    <reviewItem>
      <errorID>df0cb648-07e3-48b2-bd3a-d30732581c0e</errorID>
      <errorWord>"</errorWord>
      <group>L1_Format</group>
      <groupName>格式问题</groupName>
      <ability>L2_HalfPunc_CN</ability>
      <abilityName>全半角问题</abilityName>
      <candidateList>
        <item>“</item>
      </candidateList>
      <explain>文本全半角错误。</explain>
      <paraID>2034C2CC</paraID>
      <start>148</start>
      <end>149</end>
      <status>modified</status>
      <modifiedWord>“</modifiedWord>
      <trackRevisions>false</trackRevisions>
    </reviewItem>
    <reviewItem>
      <errorID>fe64d91d-868e-4cf0-bc56-3c597b2c085c</errorID>
      <errorWord>"</errorWord>
      <group>L1_Format</group>
      <groupName>格式问题</groupName>
      <ability>L2_HalfPunc_CN</ability>
      <abilityName>全半角问题</abilityName>
      <candidateList>
        <item>”</item>
      </candidateList>
      <explain>文本全半角错误。</explain>
      <paraID>2034C2CC</paraID>
      <start>151</start>
      <end>152</end>
      <status>modified</status>
      <modifiedWord>”</modifiedWord>
      <trackRevisions>false</trackRevisions>
    </reviewItem>
    <reviewItem>
      <errorID>1b2b9b53-45d7-485d-9781-c270e7aec611</errorID>
      <errorWord>"</errorWord>
      <group>L1_Format</group>
      <groupName>格式问题</groupName>
      <ability>L2_HalfPunc_CN</ability>
      <abilityName>全半角问题</abilityName>
      <candidateList>
        <item>“</item>
      </candidateList>
      <explain>文本全半角错误。</explain>
      <paraID>2034C2CC</paraID>
      <start>164</start>
      <end>165</end>
      <status>modified</status>
      <modifiedWord>“</modifiedWord>
      <trackRevisions>false</trackRevisions>
    </reviewItem>
    <reviewItem>
      <errorID>143d38e9-a3c8-4256-9820-db154668d39e</errorID>
      <errorWord>"</errorWord>
      <group>L1_Format</group>
      <groupName>格式问题</groupName>
      <ability>L2_HalfPunc_CN</ability>
      <abilityName>全半角问题</abilityName>
      <candidateList>
        <item>”</item>
      </candidateList>
      <explain>文本全半角错误。</explain>
      <paraID>2034C2CC</paraID>
      <start>167</start>
      <end>168</end>
      <status>modified</status>
      <modifiedWord>”</modifiedWord>
      <trackRevisions>false</trackRevisions>
    </reviewItem>
    <reviewItem>
      <errorID>ea37754b-1626-4e5c-909e-409b13132275</errorID>
      <errorWord>"</errorWord>
      <group>L1_Format</group>
      <groupName>格式问题</groupName>
      <ability>L2_HalfPunc_CN</ability>
      <abilityName>全半角问题</abilityName>
      <candidateList>
        <item>“</item>
      </candidateList>
      <explain>文本全半角错误。</explain>
      <paraID>2034C2CC</paraID>
      <start>168</start>
      <end>169</end>
      <status>modified</status>
      <modifiedWord>“</modifiedWord>
      <trackRevisions>false</trackRevisions>
    </reviewItem>
    <reviewItem>
      <errorID>b36bcca6-49ff-4f22-9f9a-1d1baf9d765b</errorID>
      <errorWord>"</errorWord>
      <group>L1_Format</group>
      <groupName>格式问题</groupName>
      <ability>L2_HalfPunc_CN</ability>
      <abilityName>全半角问题</abilityName>
      <candidateList>
        <item>”</item>
      </candidateList>
      <explain>文本全半角错误。</explain>
      <paraID>2034C2CC</paraID>
      <start>171</start>
      <end>172</end>
      <status>modified</status>
      <modifiedWord>”</modifiedWord>
      <trackRevisions>false</trackRevisions>
    </reviewItem>
    <reviewItem>
      <errorID>c015972e-e7f5-4373-b5a0-b648044f19d5</errorID>
      <errorWord>"</errorWord>
      <group>L1_Format</group>
      <groupName>格式问题</groupName>
      <ability>L2_HalfPunc_CN</ability>
      <abilityName>全半角问题</abilityName>
      <candidateList>
        <item>“</item>
      </candidateList>
      <explain>文本全半角错误。</explain>
      <paraID>2034C2CC</paraID>
      <start>172</start>
      <end>173</end>
      <status>modified</status>
      <modifiedWord>“</modifiedWord>
      <trackRevisions>false</trackRevisions>
    </reviewItem>
    <reviewItem>
      <errorID>e3d11c55-b840-409e-80a2-7e4891e02e5d</errorID>
      <errorWord>"</errorWord>
      <group>L1_Format</group>
      <groupName>格式问题</groupName>
      <ability>L2_HalfPunc_CN</ability>
      <abilityName>全半角问题</abilityName>
      <candidateList>
        <item>”</item>
      </candidateList>
      <explain>文本全半角错误。</explain>
      <paraID>2034C2CC</paraID>
      <start>176</start>
      <end>177</end>
      <status>modified</status>
      <modifiedWord>”</modifiedWord>
      <trackRevisions>false</trackRevisions>
    </reviewItem>
    <reviewItem>
      <errorID>bf4c5cf1-8883-4d99-83ee-eb0c749005da</errorID>
      <errorWord>"</errorWord>
      <group>L1_Format</group>
      <groupName>格式问题</groupName>
      <ability>L2_HalfPunc_CN</ability>
      <abilityName>全半角问题</abilityName>
      <candidateList>
        <item>“</item>
      </candidateList>
      <explain>文本全半角错误。</explain>
      <paraID>3CE2847B</paraID>
      <start>39</start>
      <end>40</end>
      <status>modified</status>
      <modifiedWord>“</modifiedWord>
      <trackRevisions>false</trackRevisions>
    </reviewItem>
    <reviewItem>
      <errorID>1ec32ac6-6cf8-41d9-a180-7f230c9b49e2</errorID>
      <errorWord>"</errorWord>
      <group>L1_Format</group>
      <groupName>格式问题</groupName>
      <ability>L2_HalfPunc_CN</ability>
      <abilityName>全半角问题</abilityName>
      <candidateList>
        <item>”</item>
      </candidateList>
      <explain>文本全半角错误。</explain>
      <paraID>3CE2847B</paraID>
      <start>44</start>
      <end>45</end>
      <status>modified</status>
      <modifiedWord>”</modifiedWord>
      <trackRevisions>false</trackRevisions>
    </reviewItem>
    <reviewItem>
      <errorID>a0256352-78c7-4f2d-9d6c-9c02449992fd</errorID>
      <errorWord>"</errorWord>
      <group>L1_Format</group>
      <groupName>格式问题</groupName>
      <ability>L2_HalfPunc_CN</ability>
      <abilityName>全半角问题</abilityName>
      <candidateList>
        <item>“</item>
      </candidateList>
      <explain>文本全半角错误。</explain>
      <paraID>3CE2847B</paraID>
      <start>52</start>
      <end>53</end>
      <status>modified</status>
      <modifiedWord>“</modifiedWord>
      <trackRevisions>false</trackRevisions>
    </reviewItem>
    <reviewItem>
      <errorID>0f7d8db6-ee41-4560-9d38-6583117795c8</errorID>
      <errorWord>"</errorWord>
      <group>L1_Format</group>
      <groupName>格式问题</groupName>
      <ability>L2_HalfPunc_CN</ability>
      <abilityName>全半角问题</abilityName>
      <candidateList>
        <item>”</item>
      </candidateList>
      <explain>文本全半角错误。</explain>
      <paraID>3CE2847B</paraID>
      <start>60</start>
      <end>61</end>
      <status>modified</status>
      <modifiedWord>”</modifiedWord>
      <trackRevisions>false</trackRevisions>
    </reviewItem>
    <reviewItem>
      <errorID>ed404e41-0e26-4413-b404-219433896c9c</errorID>
      <errorWord>"</errorWord>
      <group>L1_Format</group>
      <groupName>格式问题</groupName>
      <ability>L2_HalfPunc_CN</ability>
      <abilityName>全半角问题</abilityName>
      <candidateList>
        <item>“</item>
      </candidateList>
      <explain>文本全半角错误。</explain>
      <paraID>3CE2847B</paraID>
      <start>67</start>
      <end>68</end>
      <status>modified</status>
      <modifiedWord>“</modifiedWord>
      <trackRevisions>false</trackRevisions>
    </reviewItem>
    <reviewItem>
      <errorID>b8b723f0-c16c-4710-9985-1e83d687b94e</errorID>
      <errorWord>"</errorWord>
      <group>L1_Format</group>
      <groupName>格式问题</groupName>
      <ability>L2_HalfPunc_CN</ability>
      <abilityName>全半角问题</abilityName>
      <candidateList>
        <item>”</item>
      </candidateList>
      <explain>文本全半角错误。</explain>
      <paraID>3CE2847B</paraID>
      <start>69</start>
      <end>70</end>
      <status>modified</status>
      <modifiedWord>”</modifiedWord>
      <trackRevisions>false</trackRevisions>
    </reviewItem>
    <reviewItem>
      <errorID>c9fc71b1-9b54-40cf-b4c7-fad864014d84</errorID>
      <errorWord>"</errorWord>
      <group>L1_Format</group>
      <groupName>格式问题</groupName>
      <ability>L2_HalfPunc_CN</ability>
      <abilityName>全半角问题</abilityName>
      <candidateList>
        <item>“</item>
      </candidateList>
      <explain>文本全半角错误。</explain>
      <paraID>3CE2847B</paraID>
      <start>80</start>
      <end>81</end>
      <status>modified</status>
      <modifiedWord>“</modifiedWord>
      <trackRevisions>false</trackRevisions>
    </reviewItem>
    <reviewItem>
      <errorID>d2458141-545f-45ce-9e96-fc46d8f278d6</errorID>
      <errorWord>"</errorWord>
      <group>L1_Format</group>
      <groupName>格式问题</groupName>
      <ability>L2_HalfPunc_CN</ability>
      <abilityName>全半角问题</abilityName>
      <candidateList>
        <item>”</item>
      </candidateList>
      <explain>文本全半角错误。</explain>
      <paraID>3CE2847B</paraID>
      <start>82</start>
      <end>83</end>
      <status>modified</status>
      <modifiedWord>”</modifiedWord>
      <trackRevisions>false</trackRevisions>
    </reviewItem>
    <reviewItem>
      <errorID>5417c1a9-58d2-4f10-9899-69e77436509d</errorID>
      <errorWord>"</errorWord>
      <group>L1_Format</group>
      <groupName>格式问题</groupName>
      <ability>L2_HalfPunc_CN</ability>
      <abilityName>全半角问题</abilityName>
      <candidateList>
        <item>“</item>
      </candidateList>
      <explain>文本全半角错误。</explain>
      <paraID>3CE2847B</paraID>
      <start>92</start>
      <end>93</end>
      <status>modified</status>
      <modifiedWord>“</modifiedWord>
      <trackRevisions>false</trackRevisions>
    </reviewItem>
    <reviewItem>
      <errorID>806be176-806c-4c07-91d4-2e60d165b3f3</errorID>
      <errorWord>"</errorWord>
      <group>L1_Format</group>
      <groupName>格式问题</groupName>
      <ability>L2_HalfPunc_CN</ability>
      <abilityName>全半角问题</abilityName>
      <candidateList>
        <item>”</item>
      </candidateList>
      <explain>文本全半角错误。</explain>
      <paraID>3CE2847B</paraID>
      <start>97</start>
      <end>98</end>
      <status>modified</status>
      <modifiedWord>”</modifiedWord>
      <trackRevisions>false</trackRevisions>
    </reviewItem>
    <reviewItem>
      <errorID>790dd5d1-61b0-4f78-acf2-ab4b22d6d3b3</errorID>
      <errorWord>"</errorWord>
      <group>L1_Format</group>
      <groupName>格式问题</groupName>
      <ability>L2_HalfPunc_CN</ability>
      <abilityName>全半角问题</abilityName>
      <candidateList>
        <item>“</item>
      </candidateList>
      <explain>文本全半角错误。</explain>
      <paraID>3CE2847B</paraID>
      <start>122</start>
      <end>123</end>
      <status>modified</status>
      <modifiedWord>“</modifiedWord>
      <trackRevisions>false</trackRevisions>
    </reviewItem>
    <reviewItem>
      <errorID>cea8c482-9afb-4c97-a750-3e692058b9d0</errorID>
      <errorWord>"</errorWord>
      <group>L1_Format</group>
      <groupName>格式问题</groupName>
      <ability>L2_HalfPunc_CN</ability>
      <abilityName>全半角问题</abilityName>
      <candidateList>
        <item>”</item>
      </candidateList>
      <explain>文本全半角错误。</explain>
      <paraID>3CE2847B</paraID>
      <start>127</start>
      <end>128</end>
      <status>modified</status>
      <modifiedWord>”</modifiedWord>
      <trackRevisions>false</trackRevisions>
    </reviewItem>
    <reviewItem>
      <errorID>4d41ca9d-7ddb-41c4-a9bc-e19e79f97f0a</errorID>
      <errorWord>"</errorWord>
      <group>L1_Format</group>
      <groupName>格式问题</groupName>
      <ability>L2_HalfPunc_CN</ability>
      <abilityName>全半角问题</abilityName>
      <candidateList>
        <item>“</item>
      </candidateList>
      <explain>文本全半角错误。</explain>
      <paraID>3CE2847B</paraID>
      <start>130</start>
      <end>131</end>
      <status>modified</status>
      <modifiedWord>“</modifiedWord>
      <trackRevisions>false</trackRevisions>
    </reviewItem>
    <reviewItem>
      <errorID>2659939b-5283-4a57-9f26-b4346f0e479f</errorID>
      <errorWord>"</errorWord>
      <group>L1_Format</group>
      <groupName>格式问题</groupName>
      <ability>L2_HalfPunc_CN</ability>
      <abilityName>全半角问题</abilityName>
      <candidateList>
        <item>”</item>
      </candidateList>
      <explain>文本全半角错误。</explain>
      <paraID>3CE2847B</paraID>
      <start>133</start>
      <end>134</end>
      <status>modified</status>
      <modifiedWord>”</modifiedWord>
      <trackRevisions>false</trackRevisions>
    </reviewItem>
    <reviewItem>
      <errorID>1ee90a18-6558-45c9-b553-355fdc77e43e</errorID>
      <errorWord>"</errorWord>
      <group>L1_Format</group>
      <groupName>格式问题</groupName>
      <ability>L2_HalfPunc_CN</ability>
      <abilityName>全半角问题</abilityName>
      <candidateList>
        <item>“</item>
      </candidateList>
      <explain>文本全半角错误。</explain>
      <paraID>3CE2847B</paraID>
      <start>177</start>
      <end>178</end>
      <status>modified</status>
      <modifiedWord>“</modifiedWord>
      <trackRevisions>false</trackRevisions>
    </reviewItem>
    <reviewItem>
      <errorID>12351cf8-c086-4df0-a8fc-417da8361fda</errorID>
      <errorWord>"</errorWord>
      <group>L1_Format</group>
      <groupName>格式问题</groupName>
      <ability>L2_HalfPunc_CN</ability>
      <abilityName>全半角问题</abilityName>
      <candidateList>
        <item>”</item>
      </candidateList>
      <explain>文本全半角错误。</explain>
      <paraID>3CE2847B</paraID>
      <start>180</start>
      <end>181</end>
      <status>modified</status>
      <modifiedWord>”</modifiedWord>
      <trackRevisions>false</trackRevisions>
    </reviewItem>
    <reviewItem>
      <errorID>e5cd51c9-a4fc-4744-91be-ca05348390eb</errorID>
      <errorWord>"</errorWord>
      <group>L1_Format</group>
      <groupName>格式问题</groupName>
      <ability>L2_HalfPunc_CN</ability>
      <abilityName>全半角问题</abilityName>
      <candidateList>
        <item>“</item>
      </candidateList>
      <explain>文本全半角错误。</explain>
      <paraID>3CE2847B</paraID>
      <start>223</start>
      <end>224</end>
      <status>modified</status>
      <modifiedWord>“</modifiedWord>
      <trackRevisions>false</trackRevisions>
    </reviewItem>
    <reviewItem>
      <errorID>e5b348d4-19cd-4f33-885b-4f7d07204fdc</errorID>
      <errorWord>"</errorWord>
      <group>L1_Format</group>
      <groupName>格式问题</groupName>
      <ability>L2_HalfPunc_CN</ability>
      <abilityName>全半角问题</abilityName>
      <candidateList>
        <item>”</item>
      </candidateList>
      <explain>文本全半角错误。</explain>
      <paraID>3CE2847B</paraID>
      <start>226</start>
      <end>227</end>
      <status>modified</status>
      <modifiedWord>”</modifiedWord>
      <trackRevisions>false</trackRevisions>
    </reviewItem>
    <reviewItem>
      <errorID>1975274d-1dae-40ce-bd0e-4f8f1fb0e8d8</errorID>
      <errorWord>"</errorWord>
      <group>L1_Format</group>
      <groupName>格式问题</groupName>
      <ability>L2_HalfPunc_CN</ability>
      <abilityName>全半角问题</abilityName>
      <candidateList>
        <item>“</item>
      </candidateList>
      <explain>文本全半角错误。</explain>
      <paraID>3CE2847B</paraID>
      <start>235</start>
      <end>236</end>
      <status>modified</status>
      <modifiedWord>“</modifiedWord>
      <trackRevisions>false</trackRevisions>
    </reviewItem>
    <reviewItem>
      <errorID>8dd262c2-e27c-4999-b85e-a665947a6094</errorID>
      <errorWord>"</errorWord>
      <group>L1_Format</group>
      <groupName>格式问题</groupName>
      <ability>L2_HalfPunc_CN</ability>
      <abilityName>全半角问题</abilityName>
      <candidateList>
        <item>”</item>
      </candidateList>
      <explain>文本全半角错误。</explain>
      <paraID>3CE2847B</paraID>
      <start>240</start>
      <end>241</end>
      <status>modified</status>
      <modifiedWord>”</modifiedWord>
      <trackRevisions>false</trackRevisions>
    </reviewItem>
    <reviewItem>
      <errorID>eeca6447-13ab-409f-8c9f-37b89c1ed1fb</errorID>
      <errorWord>"</errorWord>
      <group>L1_Format</group>
      <groupName>格式问题</groupName>
      <ability>L2_HalfPunc_CN</ability>
      <abilityName>全半角问题</abilityName>
      <candidateList>
        <item>“</item>
      </candidateList>
      <explain>文本全半角错误。</explain>
      <paraID>6A07FEFA</paraID>
      <start>31</start>
      <end>32</end>
      <status>modified</status>
      <modifiedWord>“</modifiedWord>
      <trackRevisions>false</trackRevisions>
    </reviewItem>
    <reviewItem>
      <errorID>00614756-5900-4364-935c-182890f4de63</errorID>
      <errorWord>"</errorWord>
      <group>L1_Format</group>
      <groupName>格式问题</groupName>
      <ability>L2_HalfPunc_CN</ability>
      <abilityName>全半角问题</abilityName>
      <candidateList>
        <item>”</item>
      </candidateList>
      <explain>文本全半角错误。</explain>
      <paraID>6A07FEFA</paraID>
      <start>37</start>
      <end>38</end>
      <status>modified</status>
      <modifiedWord>”</modifiedWord>
      <trackRevisions>false</trackRevisions>
    </reviewItem>
    <reviewItem>
      <errorID>f0d1a979-f0fd-44d7-9dad-12996059013f</errorID>
      <errorWord>"</errorWord>
      <group>L1_Format</group>
      <groupName>格式问题</groupName>
      <ability>L2_HalfPunc_CN</ability>
      <abilityName>全半角问题</abilityName>
      <candidateList>
        <item>“</item>
      </candidateList>
      <explain>文本全半角错误。</explain>
      <paraID>6A07FEFA</paraID>
      <start>46</start>
      <end>47</end>
      <status>modified</status>
      <modifiedWord>“</modifiedWord>
      <trackRevisions>false</trackRevisions>
    </reviewItem>
    <reviewItem>
      <errorID>055c13be-6695-41ce-8031-d262b984aee6</errorID>
      <errorWord>"</errorWord>
      <group>L1_Format</group>
      <groupName>格式问题</groupName>
      <ability>L2_HalfPunc_CN</ability>
      <abilityName>全半角问题</abilityName>
      <candidateList>
        <item>”</item>
      </candidateList>
      <explain>文本全半角错误。</explain>
      <paraID>6A07FEFA</paraID>
      <start>52</start>
      <end>53</end>
      <status>modified</status>
      <modifiedWord>”</modifiedWord>
      <trackRevisions>false</trackRevisions>
    </reviewItem>
    <reviewItem>
      <errorID>19b87df0-ffc5-4eab-9bea-d79a0b2f6961</errorID>
      <errorWord>"</errorWord>
      <group>L1_Format</group>
      <groupName>格式问题</groupName>
      <ability>L2_HalfPunc_CN</ability>
      <abilityName>全半角问题</abilityName>
      <candidateList>
        <item>“</item>
      </candidateList>
      <explain>文本全半角错误。</explain>
      <paraID>6A07FEFA</paraID>
      <start>61</start>
      <end>62</end>
      <status>modified</status>
      <modifiedWord>“</modifiedWord>
      <trackRevisions>false</trackRevisions>
    </reviewItem>
    <reviewItem>
      <errorID>7dc05040-964e-4d8d-aec5-ab5ce34bdaef</errorID>
      <errorWord>"</errorWord>
      <group>L1_Format</group>
      <groupName>格式问题</groupName>
      <ability>L2_HalfPunc_CN</ability>
      <abilityName>全半角问题</abilityName>
      <candidateList>
        <item>”</item>
      </candidateList>
      <explain>文本全半角错误。</explain>
      <paraID>6A07FEFA</paraID>
      <start>64</start>
      <end>65</end>
      <status>modified</status>
      <modifiedWord>”</modifiedWord>
      <trackRevisions>false</trackRevisions>
    </reviewItem>
    <reviewItem>
      <errorID>3c00414e-faed-44a8-ade4-a623b5a022f5</errorID>
      <errorWord>"</errorWord>
      <group>L1_Format</group>
      <groupName>格式问题</groupName>
      <ability>L2_HalfPunc_CN</ability>
      <abilityName>全半角问题</abilityName>
      <candidateList>
        <item>“</item>
      </candidateList>
      <explain>文本全半角错误。</explain>
      <paraID>6A07FEFA</paraID>
      <start>69</start>
      <end>70</end>
      <status>modified</status>
      <modifiedWord>“</modifiedWord>
      <trackRevisions>false</trackRevisions>
    </reviewItem>
    <reviewItem>
      <errorID>05136eb1-0807-47f0-950c-793acb3aaf29</errorID>
      <errorWord>"</errorWord>
      <group>L1_Format</group>
      <groupName>格式问题</groupName>
      <ability>L2_HalfPunc_CN</ability>
      <abilityName>全半角问题</abilityName>
      <candidateList>
        <item>”</item>
      </candidateList>
      <explain>文本全半角错误。</explain>
      <paraID>6A07FEFA</paraID>
      <start>72</start>
      <end>73</end>
      <status>modified</status>
      <modifiedWord>”</modifiedWord>
      <trackRevisions>false</trackRevisions>
    </reviewItem>
    <reviewItem>
      <errorID>41b73cf3-47cf-4d10-9359-fe8bc899b450</errorID>
      <errorWord>"</errorWord>
      <group>L1_Format</group>
      <groupName>格式问题</groupName>
      <ability>L2_HalfPunc_CN</ability>
      <abilityName>全半角问题</abilityName>
      <candidateList>
        <item>“</item>
      </candidateList>
      <explain>文本全半角错误。</explain>
      <paraID>6A07FEFA</paraID>
      <start>93</start>
      <end>94</end>
      <status>modified</status>
      <modifiedWord>“</modifiedWord>
      <trackRevisions>false</trackRevisions>
    </reviewItem>
    <reviewItem>
      <errorID>c87b8b8f-00ea-4504-becc-83e93da8f844</errorID>
      <errorWord>"</errorWord>
      <group>L1_Format</group>
      <groupName>格式问题</groupName>
      <ability>L2_HalfPunc_CN</ability>
      <abilityName>全半角问题</abilityName>
      <candidateList>
        <item>”</item>
      </candidateList>
      <explain>文本全半角错误。</explain>
      <paraID>6A07FEFA</paraID>
      <start>96</start>
      <end>97</end>
      <status>modified</status>
      <modifiedWord>”</modifiedWord>
      <trackRevisions>false</trackRevisions>
    </reviewItem>
    <reviewItem>
      <errorID>73352043-a674-4eb8-ac64-615afe55315c</errorID>
      <errorWord>"</errorWord>
      <group>L1_Format</group>
      <groupName>格式问题</groupName>
      <ability>L2_HalfPunc_CN</ability>
      <abilityName>全半角问题</abilityName>
      <candidateList>
        <item>“</item>
      </candidateList>
      <explain>文本全半角错误。</explain>
      <paraID>6A07FEFA</paraID>
      <start>136</start>
      <end>137</end>
      <status>modified</status>
      <modifiedWord>“</modifiedWord>
      <trackRevisions>false</trackRevisions>
    </reviewItem>
    <reviewItem>
      <errorID>86ebf654-89eb-4e88-8837-5d83a5b5b3c4</errorID>
      <errorWord>"</errorWord>
      <group>L1_Format</group>
      <groupName>格式问题</groupName>
      <ability>L2_HalfPunc_CN</ability>
      <abilityName>全半角问题</abilityName>
      <candidateList>
        <item>”</item>
      </candidateList>
      <explain>文本全半角错误。</explain>
      <paraID>6A07FEFA</paraID>
      <start>139</start>
      <end>140</end>
      <status>modified</status>
      <modifiedWord>”</modifiedWord>
      <trackRevisions>false</trackRevisions>
    </reviewItem>
    <reviewItem>
      <errorID>d9ccf7a4-f12d-4176-904b-21ba2959cbec</errorID>
      <errorWord>"</errorWord>
      <group>L1_Format</group>
      <groupName>格式问题</groupName>
      <ability>L2_HalfPunc_CN</ability>
      <abilityName>全半角问题</abilityName>
      <candidateList>
        <item>“</item>
      </candidateList>
      <explain>文本全半角错误。</explain>
      <paraID>6A07FEFA</paraID>
      <start>147</start>
      <end>148</end>
      <status>modified</status>
      <modifiedWord>“</modifiedWord>
      <trackRevisions>false</trackRevisions>
    </reviewItem>
    <reviewItem>
      <errorID>1077cc67-49a8-4a38-b64d-b7c1ea0f4aa5</errorID>
      <errorWord>"</errorWord>
      <group>L1_Format</group>
      <groupName>格式问题</groupName>
      <ability>L2_HalfPunc_CN</ability>
      <abilityName>全半角问题</abilityName>
      <candidateList>
        <item>”</item>
      </candidateList>
      <explain>文本全半角错误。</explain>
      <paraID>6A07FEFA</paraID>
      <start>150</start>
      <end>151</end>
      <status>modified</status>
      <modifiedWord>”</modifiedWord>
      <trackRevisions>false</trackRevisions>
    </reviewItem>
    <reviewItem>
      <errorID>4e471d86-9a07-4f9a-b24b-9d489e6665ad</errorID>
      <errorWord>"</errorWord>
      <group>L1_Format</group>
      <groupName>格式问题</groupName>
      <ability>L2_HalfPunc_CN</ability>
      <abilityName>全半角问题</abilityName>
      <candidateList>
        <item>“</item>
      </candidateList>
      <explain>文本全半角错误。</explain>
      <paraID>6A07FEFA</paraID>
      <start>168</start>
      <end>169</end>
      <status>modified</status>
      <modifiedWord>“</modifiedWord>
      <trackRevisions>false</trackRevisions>
    </reviewItem>
    <reviewItem>
      <errorID>2320d461-f2e7-4d12-97ad-539806d85875</errorID>
      <errorWord>"</errorWord>
      <group>L1_Format</group>
      <groupName>格式问题</groupName>
      <ability>L2_HalfPunc_CN</ability>
      <abilityName>全半角问题</abilityName>
      <candidateList>
        <item>”</item>
      </candidateList>
      <explain>文本全半角错误。</explain>
      <paraID>6A07FEFA</paraID>
      <start>171</start>
      <end>172</end>
      <status>modified</status>
      <modifiedWord>”</modifiedWord>
      <trackRevisions>false</trackRevisions>
    </reviewItem>
    <reviewItem>
      <errorID>11698678-86a0-41fc-acbb-64c8e40cc24d</errorID>
      <errorWord>"</errorWord>
      <group>L1_Format</group>
      <groupName>格式问题</groupName>
      <ability>L2_HalfPunc_CN</ability>
      <abilityName>全半角问题</abilityName>
      <candidateList>
        <item>“</item>
      </candidateList>
      <explain>文本全半角错误。</explain>
      <paraID>6A07FEFA</paraID>
      <start>201</start>
      <end>202</end>
      <status>modified</status>
      <modifiedWord>“</modifiedWord>
      <trackRevisions>false</trackRevisions>
    </reviewItem>
    <reviewItem>
      <errorID>735df9cb-a3fa-418e-9b9d-d1378efe54b2</errorID>
      <errorWord>"</errorWord>
      <group>L1_Format</group>
      <groupName>格式问题</groupName>
      <ability>L2_HalfPunc_CN</ability>
      <abilityName>全半角问题</abilityName>
      <candidateList>
        <item>”</item>
      </candidateList>
      <explain>文本全半角错误。</explain>
      <paraID>6A07FEFA</paraID>
      <start>207</start>
      <end>208</end>
      <status>modified</status>
      <modifiedWord>”</modifiedWord>
      <trackRevisions>false</trackRevisions>
    </reviewItem>
    <reviewItem>
      <errorID>1937a0c5-d4c0-4d4f-b090-01fe34ce2923</errorID>
      <errorWord>"</errorWord>
      <group>L1_Format</group>
      <groupName>格式问题</groupName>
      <ability>L2_HalfPunc_CN</ability>
      <abilityName>全半角问题</abilityName>
      <candidateList>
        <item>“</item>
      </candidateList>
      <explain>文本全半角错误。</explain>
      <paraID>6A07FEFA</paraID>
      <start>216</start>
      <end>217</end>
      <status>modified</status>
      <modifiedWord>“</modifiedWord>
      <trackRevisions>false</trackRevisions>
    </reviewItem>
    <reviewItem>
      <errorID>ae10447e-9fa0-43a7-a4bd-160d1c73006d</errorID>
      <errorWord>"</errorWord>
      <group>L1_Format</group>
      <groupName>格式问题</groupName>
      <ability>L2_HalfPunc_CN</ability>
      <abilityName>全半角问题</abilityName>
      <candidateList>
        <item>”</item>
      </candidateList>
      <explain>文本全半角错误。</explain>
      <paraID>6A07FEFA</paraID>
      <start>222</start>
      <end>223</end>
      <status>modified</status>
      <modifiedWord>”</modifiedWord>
      <trackRevisions>false</trackRevisions>
    </reviewItem>
    <reviewItem>
      <errorID>7b1e3f58-96a6-4d43-abfc-8973d79c41ad</errorID>
      <errorWord>"</errorWord>
      <group>L1_Format</group>
      <groupName>格式问题</groupName>
      <ability>L2_HalfPunc_CN</ability>
      <abilityName>全半角问题</abilityName>
      <candidateList>
        <item>“</item>
      </candidateList>
      <explain>文本全半角错误。</explain>
      <paraID>49332678</paraID>
      <start>26</start>
      <end>27</end>
      <status>modified</status>
      <modifiedWord>“</modifiedWord>
      <trackRevisions>false</trackRevisions>
    </reviewItem>
    <reviewItem>
      <errorID>6078286d-9b82-4505-85de-5a72be81883c</errorID>
      <errorWord>"</errorWord>
      <group>L1_Format</group>
      <groupName>格式问题</groupName>
      <ability>L2_HalfPunc_CN</ability>
      <abilityName>全半角问题</abilityName>
      <candidateList>
        <item>”</item>
      </candidateList>
      <explain>文本全半角错误。</explain>
      <paraID>49332678</paraID>
      <start>33</start>
      <end>34</end>
      <status>modified</status>
      <modifiedWord>”</modifiedWord>
      <trackRevisions>false</trackRevisions>
    </reviewItem>
    <reviewItem>
      <errorID>c1b9978f-52ff-4e7d-9d68-ac5732be8394</errorID>
      <errorWord>"</errorWord>
      <group>L1_Format</group>
      <groupName>格式问题</groupName>
      <ability>L2_HalfPunc_CN</ability>
      <abilityName>全半角问题</abilityName>
      <candidateList>
        <item>“</item>
      </candidateList>
      <explain>文本全半角错误。</explain>
      <paraID>49332678</paraID>
      <start>53</start>
      <end>54</end>
      <status>modified</status>
      <modifiedWord>“</modifiedWord>
      <trackRevisions>false</trackRevisions>
    </reviewItem>
    <reviewItem>
      <errorID>718bcfe5-02d2-4844-867a-463c93c25c47</errorID>
      <errorWord>"</errorWord>
      <group>L1_Format</group>
      <groupName>格式问题</groupName>
      <ability>L2_HalfPunc_CN</ability>
      <abilityName>全半角问题</abilityName>
      <candidateList>
        <item>”</item>
      </candidateList>
      <explain>文本全半角错误。</explain>
      <paraID>49332678</paraID>
      <start>67</start>
      <end>68</end>
      <status>modified</status>
      <modifiedWord>”</modifiedWord>
      <trackRevisions>false</trackRevisions>
    </reviewItem>
    <reviewItem>
      <errorID>1175915e-d452-492a-84ba-f5f30caa9afd</errorID>
      <errorWord>"</errorWord>
      <group>L1_Format</group>
      <groupName>格式问题</groupName>
      <ability>L2_HalfPunc_CN</ability>
      <abilityName>全半角问题</abilityName>
      <candidateList>
        <item>“</item>
      </candidateList>
      <explain>文本全半角错误。</explain>
      <paraID>66BDB8BC</paraID>
      <start>19</start>
      <end>20</end>
      <status>modified</status>
      <modifiedWord>“</modifiedWord>
      <trackRevisions>false</trackRevisions>
    </reviewItem>
    <reviewItem>
      <errorID>e0fa3f95-0bf0-434d-9da1-4bf271fbc6a1</errorID>
      <errorWord>"</errorWord>
      <group>L1_Format</group>
      <groupName>格式问题</groupName>
      <ability>L2_HalfPunc_CN</ability>
      <abilityName>全半角问题</abilityName>
      <candidateList>
        <item>”</item>
      </candidateList>
      <explain>文本全半角错误。</explain>
      <paraID>66BDB8BC</paraID>
      <start>25</start>
      <end>26</end>
      <status>modified</status>
      <modifiedWord>”</modifiedWord>
      <trackRevisions>false</trackRevisions>
    </reviewItem>
    <reviewItem>
      <errorID>a0b97b1d-e389-4793-b3b0-5fc73ddd9839</errorID>
      <errorWord>"</errorWord>
      <group>L1_Format</group>
      <groupName>格式问题</groupName>
      <ability>L2_HalfPunc_CN</ability>
      <abilityName>全半角问题</abilityName>
      <candidateList>
        <item>“</item>
      </candidateList>
      <explain>文本全半角错误。</explain>
      <paraID>66BDB8BC</paraID>
      <start>50</start>
      <end>51</end>
      <status>modified</status>
      <modifiedWord>“</modifiedWord>
      <trackRevisions>false</trackRevisions>
    </reviewItem>
    <reviewItem>
      <errorID>4d17a206-3418-493e-955a-a57da068bdb8</errorID>
      <errorWord>"</errorWord>
      <group>L1_Format</group>
      <groupName>格式问题</groupName>
      <ability>L2_HalfPunc_CN</ability>
      <abilityName>全半角问题</abilityName>
      <candidateList>
        <item>”</item>
      </candidateList>
      <explain>文本全半角错误。</explain>
      <paraID>66BDB8BC</paraID>
      <start>53</start>
      <end>54</end>
      <status>modified</status>
      <modifiedWord>”</modifiedWord>
      <trackRevisions>false</trackRevisions>
    </reviewItem>
    <reviewItem>
      <errorID>9efd0552-245b-4528-ad5e-af2321140205</errorID>
      <errorWord>"</errorWord>
      <group>L1_Format</group>
      <groupName>格式问题</groupName>
      <ability>L2_HalfPunc_CN</ability>
      <abilityName>全半角问题</abilityName>
      <candidateList>
        <item>“</item>
      </candidateList>
      <explain>文本全半角错误。</explain>
      <paraID>66BDB8BC</paraID>
      <start>60</start>
      <end>61</end>
      <status>modified</status>
      <modifiedWord>“</modifiedWord>
      <trackRevisions>false</trackRevisions>
    </reviewItem>
    <reviewItem>
      <errorID>95b5c08f-c523-4718-9ec7-f2a3d672ae88</errorID>
      <errorWord>"</errorWord>
      <group>L1_Format</group>
      <groupName>格式问题</groupName>
      <ability>L2_HalfPunc_CN</ability>
      <abilityName>全半角问题</abilityName>
      <candidateList>
        <item>”</item>
      </candidateList>
      <explain>文本全半角错误。</explain>
      <paraID>66BDB8BC</paraID>
      <start>63</start>
      <end>64</end>
      <status>modified</status>
      <modifiedWord>”</modifiedWord>
      <trackRevisions>false</trackRevisions>
    </reviewItem>
    <reviewItem>
      <errorID>3d69de43-d9fc-424d-9894-135e4928fbae</errorID>
      <errorWord>"</errorWord>
      <group>L1_Format</group>
      <groupName>格式问题</groupName>
      <ability>L2_HalfPunc_CN</ability>
      <abilityName>全半角问题</abilityName>
      <candidateList>
        <item>“</item>
      </candidateList>
      <explain>文本全半角错误。</explain>
      <paraID>66BDB8BC</paraID>
      <start>71</start>
      <end>72</end>
      <status>modified</status>
      <modifiedWord>“</modifiedWord>
      <trackRevisions>false</trackRevisions>
    </reviewItem>
    <reviewItem>
      <errorID>63d81a8f-b9be-4ce2-9aa7-ec1fd6dc7315</errorID>
      <errorWord>"</errorWord>
      <group>L1_Format</group>
      <groupName>格式问题</groupName>
      <ability>L2_HalfPunc_CN</ability>
      <abilityName>全半角问题</abilityName>
      <candidateList>
        <item>”</item>
      </candidateList>
      <explain>文本全半角错误。</explain>
      <paraID>66BDB8BC</paraID>
      <start>74</start>
      <end>75</end>
      <status>modified</status>
      <modifiedWord>”</modifiedWord>
      <trackRevisions>false</trackRevisions>
    </reviewItem>
    <reviewItem>
      <errorID>391124de-aa6e-4425-ae93-2a5dbfac357b</errorID>
      <errorWord>"</errorWord>
      <group>L1_Format</group>
      <groupName>格式问题</groupName>
      <ability>L2_HalfPunc_CN</ability>
      <abilityName>全半角问题</abilityName>
      <candidateList>
        <item>“</item>
      </candidateList>
      <explain>文本全半角错误。</explain>
      <paraID>66BDB8BC</paraID>
      <start>88</start>
      <end>89</end>
      <status>modified</status>
      <modifiedWord>“</modifiedWord>
      <trackRevisions>false</trackRevisions>
    </reviewItem>
    <reviewItem>
      <errorID>818485fd-b944-47d0-a603-e7987e0e7c7c</errorID>
      <errorWord>"</errorWord>
      <group>L1_Format</group>
      <groupName>格式问题</groupName>
      <ability>L2_HalfPunc_CN</ability>
      <abilityName>全半角问题</abilityName>
      <candidateList>
        <item>”</item>
      </candidateList>
      <explain>文本全半角错误。</explain>
      <paraID>66BDB8BC</paraID>
      <start>91</start>
      <end>92</end>
      <status>modified</status>
      <modifiedWord>”</modifiedWord>
      <trackRevisions>false</trackRevisions>
    </reviewItem>
    <reviewItem>
      <errorID>8787934b-a412-4992-8fd0-20f08a268aad</errorID>
      <errorWord>-</errorWord>
      <group>L1_Format</group>
      <groupName>格式问题</groupName>
      <ability>L2_HalfPunc_CN</ability>
      <abilityName>全半角问题</abilityName>
      <candidateList>
        <item>－</item>
      </candidateList>
      <explain>文本全半角错误。</explain>
      <paraID>66BDB8BC</paraID>
      <start>95</start>
      <end>96</end>
      <status>modified</status>
      <modifiedWord>－</modifiedWord>
      <trackRevisions>false</trackRevisions>
    </reviewItem>
    <reviewItem>
      <errorID>bbca8c78-f43b-413f-b2b3-bed8d4a23fd7</errorID>
      <errorWord>"</errorWord>
      <group>L1_Format</group>
      <groupName>格式问题</groupName>
      <ability>L2_HalfPunc_CN</ability>
      <abilityName>全半角问题</abilityName>
      <candidateList>
        <item>“</item>
      </candidateList>
      <explain>文本全半角错误。</explain>
      <paraID>66BDB8BC</paraID>
      <start>122</start>
      <end>123</end>
      <status>modified</status>
      <modifiedWord>“</modifiedWord>
      <trackRevisions>false</trackRevisions>
    </reviewItem>
    <reviewItem>
      <errorID>0c26bf70-bc24-462e-ac2e-15fc1aa808e2</errorID>
      <errorWord>"</errorWord>
      <group>L1_Format</group>
      <groupName>格式问题</groupName>
      <ability>L2_HalfPunc_CN</ability>
      <abilityName>全半角问题</abilityName>
      <candidateList>
        <item>”</item>
      </candidateList>
      <explain>文本全半角错误。</explain>
      <paraID>66BDB8BC</paraID>
      <start>125</start>
      <end>126</end>
      <status>modified</status>
      <modifiedWord>”</modifiedWord>
      <trackRevisions>false</trackRevisions>
    </reviewItem>
    <reviewItem>
      <errorID>f2175261-9727-499d-9fc6-c56251a36e9b</errorID>
      <errorWord>"</errorWord>
      <group>L1_Format</group>
      <groupName>格式问题</groupName>
      <ability>L2_HalfPunc_CN</ability>
      <abilityName>全半角问题</abilityName>
      <candidateList>
        <item>“</item>
      </candidateList>
      <explain>文本全半角错误。</explain>
      <paraID>66BDB8BC</paraID>
      <start>129</start>
      <end>130</end>
      <status>modified</status>
      <modifiedWord>“</modifiedWord>
      <trackRevisions>false</trackRevisions>
    </reviewItem>
    <reviewItem>
      <errorID>e0376bf8-8368-4d02-9183-f2cb5a12b3b0</errorID>
      <errorWord>"</errorWord>
      <group>L1_Format</group>
      <groupName>格式问题</groupName>
      <ability>L2_HalfPunc_CN</ability>
      <abilityName>全半角问题</abilityName>
      <candidateList>
        <item>”</item>
      </candidateList>
      <explain>文本全半角错误。</explain>
      <paraID>66BDB8BC</paraID>
      <start>137</start>
      <end>138</end>
      <status>modified</status>
      <modifiedWord>”</modifiedWord>
      <trackRevisions>false</trackRevisions>
    </reviewItem>
    <reviewItem>
      <errorID>1945ea93-d7b8-43bd-b988-fc5f16170a0c</errorID>
      <errorWord>1990年代</errorWord>
      <group>L1_Knowledge</group>
      <groupName>知识性问题</groupName>
      <ability>L2_Time</ability>
      <abilityName>日期时间</abilityName>
      <candidateList>
        <item>20世纪90年代</item>
      </candidateList>
      <explain>年代表述建议使用世纪+年代的格式。</explain>
      <paraID>458CCF7B</paraID>
      <start>14</start>
      <end>20</end>
      <status>unmodified</status>
      <modifiedWord/>
      <trackRevisions>false</trackRevisions>
    </reviewItem>
    <reviewItem>
      <errorID>15aa519c-ae53-45a6-a52d-4d945e769775</errorID>
      <errorWord>"</errorWord>
      <group>L1_Format</group>
      <groupName>格式问题</groupName>
      <ability>L2_HalfPunc_CN</ability>
      <abilityName>全半角问题</abilityName>
      <candidateList>
        <item>“</item>
      </candidateList>
      <explain>文本全半角错误。</explain>
      <paraID>458CCF7B</paraID>
      <start>51</start>
      <end>52</end>
      <status>modified</status>
      <modifiedWord>“</modifiedWord>
      <trackRevisions>false</trackRevisions>
    </reviewItem>
    <reviewItem>
      <errorID>204e7a5c-524e-40bc-bcfd-47f6e0f2c28d</errorID>
      <errorWord>"</errorWord>
      <group>L1_Format</group>
      <groupName>格式问题</groupName>
      <ability>L2_HalfPunc_CN</ability>
      <abilityName>全半角问题</abilityName>
      <candidateList>
        <item>”</item>
      </candidateList>
      <explain>文本全半角错误。</explain>
      <paraID>458CCF7B</paraID>
      <start>57</start>
      <end>58</end>
      <status>modified</status>
      <modifiedWord>”</modifiedWord>
      <trackRevisions>false</trackRevisions>
    </reviewItem>
    <reviewItem>
      <errorID>be3d2205-4360-4417-b415-0bb6f1f7fe48</errorID>
      <errorWord>1970年代</errorWord>
      <group>L1_Knowledge</group>
      <groupName>知识性问题</groupName>
      <ability>L2_Time</ability>
      <abilityName>日期时间</abilityName>
      <candidateList>
        <item>20世纪70年代</item>
      </candidateList>
      <explain>年代表述建议使用世纪+年代的格式。</explain>
      <paraID> B99B818</paraID>
      <start>13</start>
      <end>19</end>
      <status>unmodified</status>
      <modifiedWord/>
      <trackRevisions>false</trackRevisions>
    </reviewItem>
    <reviewItem>
      <errorID>b709d409-030d-4907-89bb-5340bb58d0de</errorID>
      <errorWord>"</errorWord>
      <group>L1_Format</group>
      <groupName>格式问题</groupName>
      <ability>L2_HalfPunc_CN</ability>
      <abilityName>全半角问题</abilityName>
      <candidateList>
        <item>“</item>
      </candidateList>
      <explain>文本全半角错误。</explain>
      <paraID> B99B818</paraID>
      <start>69</start>
      <end>70</end>
      <status>modified</status>
      <modifiedWord>“</modifiedWord>
      <trackRevisions>false</trackRevisions>
    </reviewItem>
    <reviewItem>
      <errorID>e4553692-2626-42d9-b425-51d2aba58790</errorID>
      <errorWord>"</errorWord>
      <group>L1_Format</group>
      <groupName>格式问题</groupName>
      <ability>L2_HalfPunc_CN</ability>
      <abilityName>全半角问题</abilityName>
      <candidateList>
        <item>”</item>
      </candidateList>
      <explain>文本全半角错误。</explain>
      <paraID> B99B818</paraID>
      <start>77</start>
      <end>78</end>
      <status>modified</status>
      <modifiedWord>”</modifiedWord>
      <trackRevisions>false</trackRevisions>
    </reviewItem>
    <reviewItem>
      <errorID>e698bff5-7b87-4d8e-a40c-8e7686b13a92</errorID>
      <errorWord>1980年代</errorWord>
      <group>L1_Knowledge</group>
      <groupName>知识性问题</groupName>
      <ability>L2_Time</ability>
      <abilityName>日期时间</abilityName>
      <candidateList>
        <item>20世纪80年代</item>
      </candidateList>
      <explain>年代表述建议使用世纪+年代的格式。</explain>
      <paraID> B99B818</paraID>
      <start>90</start>
      <end>96</end>
      <status>unmodified</status>
      <modifiedWord/>
      <trackRevisions>false</trackRevisions>
    </reviewItem>
    <reviewItem>
      <errorID>3cc2cbde-54af-4e96-8ee6-74e41d94573b</errorID>
      <errorWord>"</errorWord>
      <group>L1_Format</group>
      <groupName>格式问题</groupName>
      <ability>L2_HalfPunc_CN</ability>
      <abilityName>全半角问题</abilityName>
      <candidateList>
        <item>“</item>
      </candidateList>
      <explain>文本全半角错误。</explain>
      <paraID> B99B818</paraID>
      <start>128</start>
      <end>129</end>
      <status>modified</status>
      <modifiedWord>“</modifiedWord>
      <trackRevisions>false</trackRevisions>
    </reviewItem>
    <reviewItem>
      <errorID>097384c3-c543-4bdd-8907-e5e41a399825</errorID>
      <errorWord>"</errorWord>
      <group>L1_Format</group>
      <groupName>格式问题</groupName>
      <ability>L2_HalfPunc_CN</ability>
      <abilityName>全半角问题</abilityName>
      <candidateList>
        <item>”</item>
      </candidateList>
      <explain>文本全半角错误。</explain>
      <paraID> B99B818</paraID>
      <start>131</start>
      <end>132</end>
      <status>modified</status>
      <modifiedWord>”</modifiedWord>
      <trackRevisions>false</trackRevisions>
    </reviewItem>
    <reviewItem>
      <errorID>f3d54e31-57d3-4830-b555-58076c931247</errorID>
      <errorWord>"</errorWord>
      <group>L1_Format</group>
      <groupName>格式问题</groupName>
      <ability>L2_HalfPunc_CN</ability>
      <abilityName>全半角问题</abilityName>
      <candidateList>
        <item>“</item>
      </candidateList>
      <explain>文本全半角错误。</explain>
      <paraID>78B5C56C</paraID>
      <start>134</start>
      <end>135</end>
      <status>modified</status>
      <modifiedWord>“</modifiedWord>
      <trackRevisions>false</trackRevisions>
    </reviewItem>
    <reviewItem>
      <errorID>d82e9caf-bf76-400c-8f02-ef1b3976f258</errorID>
      <errorWord>"</errorWord>
      <group>L1_Format</group>
      <groupName>格式问题</groupName>
      <ability>L2_HalfPunc_CN</ability>
      <abilityName>全半角问题</abilityName>
      <candidateList>
        <item>”</item>
      </candidateList>
      <explain>文本全半角错误。</explain>
      <paraID>78B5C56C</paraID>
      <start>142</start>
      <end>143</end>
      <status>modified</status>
      <modifiedWord>”</modifiedWord>
      <trackRevisions>false</trackRevisions>
    </reviewItem>
    <reviewItem>
      <errorID>b39bb6d3-1ff3-406a-a0f2-290b03d53bf8</errorID>
      <errorWord>1990年代</errorWord>
      <group>L1_Knowledge</group>
      <groupName>知识性问题</groupName>
      <ability>L2_Time</ability>
      <abilityName>日期时间</abilityName>
      <candidateList>
        <item>20世纪90年代</item>
      </candidateList>
      <explain>年代表述建议使用世纪+年代的格式。</explain>
      <paraID>78B5C56C</paraID>
      <start>155</start>
      <end>161</end>
      <status>unmodified</status>
      <modifiedWord/>
      <trackRevisions>false</trackRevisions>
    </reviewItem>
    <reviewItem>
      <errorID>54ef0c71-3682-46da-89e8-d0389759e218</errorID>
      <errorWord>"</errorWord>
      <group>L1_Format</group>
      <groupName>格式问题</groupName>
      <ability>L2_HalfPunc_CN</ability>
      <abilityName>全半角问题</abilityName>
      <candidateList>
        <item>“</item>
      </candidateList>
      <explain>文本全半角错误。</explain>
      <paraID>5E1E880A</paraID>
      <start>51</start>
      <end>52</end>
      <status>modified</status>
      <modifiedWord>“</modifiedWord>
      <trackRevisions>false</trackRevisions>
    </reviewItem>
    <reviewItem>
      <errorID>371b8d96-de38-4b83-a81f-1360df9e742a</errorID>
      <errorWord>"</errorWord>
      <group>L1_Format</group>
      <groupName>格式问题</groupName>
      <ability>L2_HalfPunc_CN</ability>
      <abilityName>全半角问题</abilityName>
      <candidateList>
        <item>”</item>
      </candidateList>
      <explain>文本全半角错误。</explain>
      <paraID>5E1E880A</paraID>
      <start>56</start>
      <end>57</end>
      <status>modified</status>
      <modifiedWord>”</modifiedWord>
      <trackRevisions>false</trackRevisions>
    </reviewItem>
    <reviewItem>
      <errorID>4f67b5cd-3fe3-4ff7-a4d9-dea9dc086f72</errorID>
      <errorWord>"</errorWord>
      <group>L1_Format</group>
      <groupName>格式问题</groupName>
      <ability>L2_HalfPunc_CN</ability>
      <abilityName>全半角问题</abilityName>
      <candidateList>
        <item>“</item>
      </candidateList>
      <explain>文本全半角错误。</explain>
      <paraID> 157E56B</paraID>
      <start>13</start>
      <end>14</end>
      <status>modified</status>
      <modifiedWord>“</modifiedWord>
      <trackRevisions>false</trackRevisions>
    </reviewItem>
    <reviewItem>
      <errorID>f84f2240-43af-49e6-a34c-c22beab47b14</errorID>
      <errorWord>"</errorWord>
      <group>L1_Format</group>
      <groupName>格式问题</groupName>
      <ability>L2_HalfPunc_CN</ability>
      <abilityName>全半角问题</abilityName>
      <candidateList>
        <item>”</item>
      </candidateList>
      <explain>文本全半角错误。</explain>
      <paraID> 157E56B</paraID>
      <start>18</start>
      <end>19</end>
      <status>modified</status>
      <modifiedWord>”</modifiedWord>
      <trackRevisions>false</trackRevisions>
    </reviewItem>
    <reviewItem>
      <errorID>7d7e2d1c-a419-4814-8efa-d76fb01c741b</errorID>
      <errorWord>1990年代</errorWord>
      <group>L1_Knowledge</group>
      <groupName>知识性问题</groupName>
      <ability>L2_Time</ability>
      <abilityName>日期时间</abilityName>
      <candidateList>
        <item>20世纪90年代</item>
      </candidateList>
      <explain>年代表述建议使用世纪+年代的格式。</explain>
      <paraID> 157E56B</paraID>
      <start>87</start>
      <end>93</end>
      <status>unmodified</status>
      <modifiedWord/>
      <trackRevisions>false</trackRevisions>
    </reviewItem>
    <reviewItem>
      <errorID>5885dcb5-e72e-4443-b4f8-43950b6c03a4</errorID>
      <errorWord>"</errorWord>
      <group>L1_Format</group>
      <groupName>格式问题</groupName>
      <ability>L2_HalfPunc_CN</ability>
      <abilityName>全半角问题</abilityName>
      <candidateList>
        <item>“</item>
      </candidateList>
      <explain>文本全半角错误。</explain>
      <paraID> 157E56B</paraID>
      <start>117</start>
      <end>118</end>
      <status>modified</status>
      <modifiedWord>“</modifiedWord>
      <trackRevisions>false</trackRevisions>
    </reviewItem>
    <reviewItem>
      <errorID>766a689c-b886-4104-9559-7ae55e18ba59</errorID>
      <errorWord>"</errorWord>
      <group>L1_Format</group>
      <groupName>格式问题</groupName>
      <ability>L2_HalfPunc_CN</ability>
      <abilityName>全半角问题</abilityName>
      <candidateList>
        <item>”</item>
      </candidateList>
      <explain>文本全半角错误。</explain>
      <paraID> 157E56B</paraID>
      <start>123</start>
      <end>124</end>
      <status>modified</status>
      <modifiedWord>”</modifiedWord>
      <trackRevisions>false</trackRevisions>
    </reviewItem>
    <reviewItem>
      <errorID>865eb541-ac07-4c54-a2e0-4d5d66a7a7a6</errorID>
      <errorWord>"</errorWord>
      <group>L1_Format</group>
      <groupName>格式问题</groupName>
      <ability>L2_HalfPunc_CN</ability>
      <abilityName>全半角问题</abilityName>
      <candidateList>
        <item>“</item>
      </candidateList>
      <explain>文本全半角错误。</explain>
      <paraID> 157E56B</paraID>
      <start>132</start>
      <end>133</end>
      <status>modified</status>
      <modifiedWord>“</modifiedWord>
      <trackRevisions>false</trackRevisions>
    </reviewItem>
    <reviewItem>
      <errorID>e8ee33e8-c7ba-4eee-b7c9-ffb648730f58</errorID>
      <errorWord>"</errorWord>
      <group>L1_Format</group>
      <groupName>格式问题</groupName>
      <ability>L2_HalfPunc_CN</ability>
      <abilityName>全半角问题</abilityName>
      <candidateList>
        <item>”</item>
      </candidateList>
      <explain>文本全半角错误。</explain>
      <paraID> 157E56B</paraID>
      <start>137</start>
      <end>138</end>
      <status>modified</status>
      <modifiedWord>”</modifiedWord>
      <trackRevisions>false</trackRevisions>
    </reviewItem>
    <reviewItem>
      <errorID>f07e7845-7712-4ac9-a15a-d47eb5144226</errorID>
      <errorWord>"</errorWord>
      <group>L1_Format</group>
      <groupName>格式问题</groupName>
      <ability>L2_HalfPunc_CN</ability>
      <abilityName>全半角问题</abilityName>
      <candidateList>
        <item>“</item>
      </candidateList>
      <explain>文本全半角错误。</explain>
      <paraID> 157E56B</paraID>
      <start>144</start>
      <end>145</end>
      <status>modified</status>
      <modifiedWord>“</modifiedWord>
      <trackRevisions>false</trackRevisions>
    </reviewItem>
    <reviewItem>
      <errorID>7078d11f-c8e3-451e-a78f-f8814d901e36</errorID>
      <errorWord>"</errorWord>
      <group>L1_Format</group>
      <groupName>格式问题</groupName>
      <ability>L2_HalfPunc_CN</ability>
      <abilityName>全半角问题</abilityName>
      <candidateList>
        <item>”</item>
      </candidateList>
      <explain>文本全半角错误。</explain>
      <paraID> 157E56B</paraID>
      <start>152</start>
      <end>153</end>
      <status>modified</status>
      <modifiedWord>”</modifiedWord>
      <trackRevisions>false</trackRevisions>
    </reviewItem>
    <reviewItem>
      <errorID>b8747a68-4c8d-484c-a6c7-358be30e96ea</errorID>
      <errorWord>"</errorWord>
      <group>L1_Format</group>
      <groupName>格式问题</groupName>
      <ability>L2_HalfPunc_CN</ability>
      <abilityName>全半角问题</abilityName>
      <candidateList>
        <item>“</item>
      </candidateList>
      <explain>文本全半角错误。</explain>
      <paraID>3EE6F1D5</paraID>
      <start>109</start>
      <end>110</end>
      <status>modified</status>
      <modifiedWord>“</modifiedWord>
      <trackRevisions>false</trackRevisions>
    </reviewItem>
    <reviewItem>
      <errorID>efa15f6c-1381-4b37-8831-c828a04dab21</errorID>
      <errorWord>"</errorWord>
      <group>L1_Format</group>
      <groupName>格式问题</groupName>
      <ability>L2_HalfPunc_CN</ability>
      <abilityName>全半角问题</abilityName>
      <candidateList>
        <item>”</item>
      </candidateList>
      <explain>文本全半角错误。</explain>
      <paraID>3EE6F1D5</paraID>
      <start>114</start>
      <end>115</end>
      <status>modified</status>
      <modifiedWord>”</modifiedWord>
      <trackRevisions>false</trackRevisions>
    </reviewItem>
    <reviewItem>
      <errorID>eff8f3ff-9788-4004-8eb2-84a24a4ad696</errorID>
      <errorWord>"</errorWord>
      <group>L1_Format</group>
      <groupName>格式问题</groupName>
      <ability>L2_HalfPunc_CN</ability>
      <abilityName>全半角问题</abilityName>
      <candidateList>
        <item>“</item>
      </candidateList>
      <explain>文本全半角错误。</explain>
      <paraID>3EE6F1D5</paraID>
      <start>131</start>
      <end>132</end>
      <status>modified</status>
      <modifiedWord>“</modifiedWord>
      <trackRevisions>false</trackRevisions>
    </reviewItem>
    <reviewItem>
      <errorID>290aa4a5-195c-4303-a825-dfaadf41d738</errorID>
      <errorWord>"</errorWord>
      <group>L1_Format</group>
      <groupName>格式问题</groupName>
      <ability>L2_HalfPunc_CN</ability>
      <abilityName>全半角问题</abilityName>
      <candidateList>
        <item>”</item>
      </candidateList>
      <explain>文本全半角错误。</explain>
      <paraID>3EE6F1D5</paraID>
      <start>136</start>
      <end>137</end>
      <status>modified</status>
      <modifiedWord>”</modifiedWord>
      <trackRevisions>false</trackRevisions>
    </reviewItem>
    <reviewItem>
      <errorID>482f582f-f13f-4737-a55b-b091b08bccf0</errorID>
      <errorWord>"</errorWord>
      <group>L1_Format</group>
      <groupName>格式问题</groupName>
      <ability>L2_HalfPunc_CN</ability>
      <abilityName>全半角问题</abilityName>
      <candidateList>
        <item>“</item>
      </candidateList>
      <explain>文本全半角错误。</explain>
      <paraID>3EE6F1D5</paraID>
      <start>198</start>
      <end>199</end>
      <status>modified</status>
      <modifiedWord>“</modifiedWord>
      <trackRevisions>false</trackRevisions>
    </reviewItem>
    <reviewItem>
      <errorID>30692987-9ab3-429e-9bb0-b5ca672c665f</errorID>
      <errorWord>"</errorWord>
      <group>L1_Format</group>
      <groupName>格式问题</groupName>
      <ability>L2_HalfPunc_CN</ability>
      <abilityName>全半角问题</abilityName>
      <candidateList>
        <item>”</item>
      </candidateList>
      <explain>文本全半角错误。</explain>
      <paraID>3EE6F1D5</paraID>
      <start>201</start>
      <end>202</end>
      <status>modified</status>
      <modifiedWord>”</modifiedWord>
      <trackRevisions>false</trackRevisions>
    </reviewItem>
    <reviewItem>
      <errorID>984e03d2-20f9-414d-bb80-dccf8e150b14</errorID>
      <errorWord>"</errorWord>
      <group>L1_Format</group>
      <groupName>格式问题</groupName>
      <ability>L2_HalfPunc_CN</ability>
      <abilityName>全半角问题</abilityName>
      <candidateList>
        <item>“</item>
      </candidateList>
      <explain>文本全半角错误。</explain>
      <paraID>3EE6F1D5</paraID>
      <start>225</start>
      <end>226</end>
      <status>modified</status>
      <modifiedWord>“</modifiedWord>
      <trackRevisions>false</trackRevisions>
    </reviewItem>
    <reviewItem>
      <errorID>9693b683-277c-443e-88cb-15600d92da82</errorID>
      <errorWord>"</errorWord>
      <group>L1_Format</group>
      <groupName>格式问题</groupName>
      <ability>L2_HalfPunc_CN</ability>
      <abilityName>全半角问题</abilityName>
      <candidateList>
        <item>”</item>
      </candidateList>
      <explain>文本全半角错误。</explain>
      <paraID>3EE6F1D5</paraID>
      <start>230</start>
      <end>231</end>
      <status>modified</status>
      <modifiedWord>”</modifiedWord>
      <trackRevisions>false</trackRevisions>
    </reviewItem>
    <reviewItem>
      <errorID>b8b80914-8a2c-434c-aa5f-cbee9678fe8e</errorID>
      <errorWord>,</errorWord>
      <group>L1_Format</group>
      <groupName>格式问题</groupName>
      <ability>L2_HalfPunc_CN</ability>
      <abilityName>全半角问题</abilityName>
      <candidateList>
        <item>，</item>
      </candidateList>
      <explain>文本全半角错误。</explain>
      <paraID>201D9FA0</paraID>
      <start>23</start>
      <end>24</end>
      <status>modified</status>
      <modifiedWord>，</modifiedWord>
      <trackRevisions>false</trackRevisions>
    </reviewItem>
    <reviewItem>
      <errorID>e7b6c281-827a-47c4-8fa9-77ec1aa875ec</errorID>
      <errorWord>,</errorWord>
      <group>L1_Format</group>
      <groupName>格式问题</groupName>
      <ability>L2_HalfPunc_CN</ability>
      <abilityName>全半角问题</abilityName>
      <candidateList>
        <item>，</item>
      </candidateList>
      <explain>文本全半角错误。</explain>
      <paraID>201D9FA0</paraID>
      <start>34</start>
      <end>35</end>
      <status>modified</status>
      <modifiedWord>，</modifiedWord>
      <trackRevisions>false</trackRevisions>
    </reviewItem>
    <reviewItem>
      <errorID>aa4bf119-ff44-4a3d-939f-11b0f30fd9d7</errorID>
      <errorWord>,</errorWord>
      <group>L1_Format</group>
      <groupName>格式问题</groupName>
      <ability>L2_HalfPunc_CN</ability>
      <abilityName>全半角问题</abilityName>
      <candidateList>
        <item>，</item>
      </candidateList>
      <explain>文本全半角错误。</explain>
      <paraID>201D9FA0</paraID>
      <start>42</start>
      <end>43</end>
      <status>modified</status>
      <modifiedWord>，</modifiedWord>
      <trackRevisions>false</trackRevisions>
    </reviewItem>
    <reviewItem>
      <errorID>ac3b6c4b-588e-4a8b-969e-4a2f90d3bcb6</errorID>
      <errorWord>,</errorWord>
      <group>L1_Format</group>
      <groupName>格式问题</groupName>
      <ability>L2_HalfPunc_CN</ability>
      <abilityName>全半角问题</abilityName>
      <candidateList>
        <item>，</item>
      </candidateList>
      <explain>文本全半角错误。</explain>
      <paraID>201D9FA0</paraID>
      <start>51</start>
      <end>52</end>
      <status>modified</status>
      <modifiedWord>，</modifiedWord>
      <trackRevisions>false</trackRevisions>
    </reviewItem>
    <reviewItem>
      <errorID>f4b5ea42-84b2-4c9b-bc40-65011d6fcfb4</errorID>
      <errorWord>,</errorWord>
      <group>L1_Format</group>
      <groupName>格式问题</groupName>
      <ability>L2_HalfPunc_CN</ability>
      <abilityName>全半角问题</abilityName>
      <candidateList>
        <item>，</item>
      </candidateList>
      <explain>文本全半角错误。</explain>
      <paraID>201D9FA0</paraID>
      <start>60</start>
      <end>61</end>
      <status>modified</status>
      <modifiedWord>，</modifiedWord>
      <trackRevisions>false</trackRevisions>
    </reviewItem>
    <reviewItem>
      <errorID>213e122e-a7d0-4d32-b79b-861fd874677d</errorID>
      <errorWord>(</errorWord>
      <group>L1_Format</group>
      <groupName>格式问题</groupName>
      <ability>L2_HalfPunc_CN</ability>
      <abilityName>全半角问题</abilityName>
      <candidateList>
        <item>（</item>
      </candidateList>
      <explain>文本全半角错误。</explain>
      <paraID>77BC707A</paraID>
      <start>29</start>
      <end>30</end>
      <status>modified</status>
      <modifiedWord>（</modifiedWord>
      <trackRevisions>false</trackRevisions>
    </reviewItem>
    <reviewItem>
      <errorID>ed343238-3569-4160-8e2a-9a9b0ff33199</errorID>
      <errorWord>)</errorWord>
      <group>L1_Format</group>
      <groupName>格式问题</groupName>
      <ability>L2_HalfPunc_CN</ability>
      <abilityName>全半角问题</abilityName>
      <candidateList>
        <item>）</item>
      </candidateList>
      <explain>文本全半角错误。</explain>
      <paraID>77BC707A</paraID>
      <start>34</start>
      <end>35</end>
      <status>modified</status>
      <modifiedWord>）</modifiedWord>
      <trackRevisions>false</trackRevisions>
    </reviewItem>
    <reviewItem>
      <errorID>93841832-46b0-476f-bd60-155a76b44cf7</errorID>
      <errorWord>(</errorWord>
      <group>L1_Format</group>
      <groupName>格式问题</groupName>
      <ability>L2_HalfPunc_CN</ability>
      <abilityName>全半角问题</abilityName>
      <candidateList>
        <item>（</item>
      </candidateList>
      <explain>文本全半角错误。</explain>
      <paraID>77BC707A</paraID>
      <start>43</start>
      <end>44</end>
      <status>modified</status>
      <modifiedWord>（</modifiedWord>
      <trackRevisions>false</trackRevisions>
    </reviewItem>
    <reviewItem>
      <errorID>cb578de4-d13a-4d9e-8b95-02f3590ed62c</errorID>
      <errorWord>)</errorWord>
      <group>L1_Format</group>
      <groupName>格式问题</groupName>
      <ability>L2_HalfPunc_CN</ability>
      <abilityName>全半角问题</abilityName>
      <candidateList>
        <item>）</item>
      </candidateList>
      <explain>文本全半角错误。</explain>
      <paraID>77BC707A</paraID>
      <start>50</start>
      <end>51</end>
      <status>modified</status>
      <modifiedWord>）</modifiedWord>
      <trackRevisions>false</trackRevisions>
    </reviewItem>
    <reviewItem>
      <errorID>06dd382c-88cd-4826-a4c5-4adc431aad7f</errorID>
      <errorWord>(</errorWord>
      <group>L1_Format</group>
      <groupName>格式问题</groupName>
      <ability>L2_HalfPunc_CN</ability>
      <abilityName>全半角问题</abilityName>
      <candidateList>
        <item>（</item>
      </candidateList>
      <explain>文本全半角错误。</explain>
      <paraID>240C7F74</paraID>
      <start>12</start>
      <end>13</end>
      <status>modified</status>
      <modifiedWord>（</modifiedWord>
      <trackRevisions>false</trackRevisions>
    </reviewItem>
    <reviewItem>
      <errorID>bb8a4574-21ca-493c-b736-a7c483ecb42f</errorID>
      <errorWord>)</errorWord>
      <group>L1_Format</group>
      <groupName>格式问题</groupName>
      <ability>L2_HalfPunc_CN</ability>
      <abilityName>全半角问题</abilityName>
      <candidateList>
        <item>）</item>
      </candidateList>
      <explain>文本全半角错误。</explain>
      <paraID>240C7F74</paraID>
      <start>19</start>
      <end>20</end>
      <status>modified</status>
      <modifiedWord>）</modifiedWord>
      <trackRevisions>false</trackRevisions>
    </reviewItem>
    <reviewItem>
      <errorID>51f7bfc7-98ba-4402-8521-680342da0ea8</errorID>
      <errorWord>"</errorWord>
      <group>L1_Format</group>
      <groupName>格式问题</groupName>
      <ability>L2_HalfPunc_CN</ability>
      <abilityName>全半角问题</abilityName>
      <candidateList>
        <item>“</item>
      </candidateList>
      <explain>文本全半角错误。</explain>
      <paraID>21DC67C9</paraID>
      <start>210</start>
      <end>211</end>
      <status>modified</status>
      <modifiedWord>“</modifiedWord>
      <trackRevisions>false</trackRevisions>
    </reviewItem>
    <reviewItem>
      <errorID>a3777d38-9ee1-4c51-b022-70c6af59cb64</errorID>
      <errorWord>"</errorWord>
      <group>L1_Format</group>
      <groupName>格式问题</groupName>
      <ability>L2_HalfPunc_CN</ability>
      <abilityName>全半角问题</abilityName>
      <candidateList>
        <item>”</item>
      </candidateList>
      <explain>文本全半角错误。</explain>
      <paraID>21DC67C9</paraID>
      <start>213</start>
      <end>214</end>
      <status>modified</status>
      <modifiedWord>”</modifiedWord>
      <trackRevisions>false</trackRevisions>
    </reviewItem>
    <reviewItem>
      <errorID>207fcdf6-9639-4560-8d41-c679523f5db7</errorID>
      <errorWord>"</errorWord>
      <group>L1_Format</group>
      <groupName>格式问题</groupName>
      <ability>L2_HalfPunc_CN</ability>
      <abilityName>全半角问题</abilityName>
      <candidateList>
        <item>“</item>
      </candidateList>
      <explain>文本全半角错误。</explain>
      <paraID>21DC67C9</paraID>
      <start>218</start>
      <end>219</end>
      <status>modified</status>
      <modifiedWord>“</modifiedWord>
      <trackRevisions>false</trackRevisions>
    </reviewItem>
    <reviewItem>
      <errorID>0c0f953b-7eb6-4da6-92cf-bfc09174ef6f</errorID>
      <errorWord>"</errorWord>
      <group>L1_Format</group>
      <groupName>格式问题</groupName>
      <ability>L2_HalfPunc_CN</ability>
      <abilityName>全半角问题</abilityName>
      <candidateList>
        <item>”</item>
      </candidateList>
      <explain>文本全半角错误。</explain>
      <paraID>21DC67C9</paraID>
      <start>221</start>
      <end>222</end>
      <status>modified</status>
      <modifiedWord>”</modifiedWord>
      <trackRevisions>false</trackRevisions>
    </reviewItem>
    <reviewItem>
      <errorID>2b387d10-9cc4-4d1a-a79a-03ce604c2f69</errorID>
      <errorWord>"</errorWord>
      <group>L1_Format</group>
      <groupName>格式问题</groupName>
      <ability>L2_HalfPunc_CN</ability>
      <abilityName>全半角问题</abilityName>
      <candidateList>
        <item>“</item>
      </candidateList>
      <explain>文本全半角错误。</explain>
      <paraID>21DC67C9</paraID>
      <start>226</start>
      <end>227</end>
      <status>modified</status>
      <modifiedWord>“</modifiedWord>
      <trackRevisions>false</trackRevisions>
    </reviewItem>
    <reviewItem>
      <errorID>204cd318-418b-4499-ae3a-5afa4a45c0fc</errorID>
      <errorWord>"</errorWord>
      <group>L1_Format</group>
      <groupName>格式问题</groupName>
      <ability>L2_HalfPunc_CN</ability>
      <abilityName>全半角问题</abilityName>
      <candidateList>
        <item>”</item>
      </candidateList>
      <explain>文本全半角错误。</explain>
      <paraID>21DC67C9</paraID>
      <start>234</start>
      <end>235</end>
      <status>modified</status>
      <modifiedWord>”</modifiedWord>
      <trackRevisions>false</trackRevisions>
    </reviewItem>
    <reviewItem>
      <errorID>aca8b122-823d-4d43-9c24-2948cf50359f</errorID>
      <errorWord>"</errorWord>
      <group>L1_Format</group>
      <groupName>格式问题</groupName>
      <ability>L2_HalfPunc_CN</ability>
      <abilityName>全半角问题</abilityName>
      <candidateList>
        <item>“</item>
      </candidateList>
      <explain>文本全半角错误。</explain>
      <paraID>21DC67C9</paraID>
      <start>241</start>
      <end>242</end>
      <status>modified</status>
      <modifiedWord>“</modifiedWord>
      <trackRevisions>false</trackRevisions>
    </reviewItem>
    <reviewItem>
      <errorID>b646565e-3c78-409e-8df7-b306434fd93a</errorID>
      <errorWord>"</errorWord>
      <group>L1_Format</group>
      <groupName>格式问题</groupName>
      <ability>L2_HalfPunc_CN</ability>
      <abilityName>全半角问题</abilityName>
      <candidateList>
        <item>”</item>
      </candidateList>
      <explain>文本全半角错误。</explain>
      <paraID>21DC67C9</paraID>
      <start>244</start>
      <end>245</end>
      <status>modified</status>
      <modifiedWord>”</modifiedWord>
      <trackRevisions>false</trackRevisions>
    </reviewItem>
    <reviewItem>
      <errorID>e1e46711-783d-4b82-8985-a7bf536ecd24</errorID>
      <errorWord>"</errorWord>
      <group>L1_Format</group>
      <groupName>格式问题</groupName>
      <ability>L2_HalfPunc_CN</ability>
      <abilityName>全半角问题</abilityName>
      <candidateList>
        <item>“</item>
      </candidateList>
      <explain>文本全半角错误。</explain>
      <paraID>21DC67C9</paraID>
      <start>276</start>
      <end>277</end>
      <status>modified</status>
      <modifiedWord>“</modifiedWord>
      <trackRevisions>false</trackRevisions>
    </reviewItem>
    <reviewItem>
      <errorID>551235df-407e-46bf-a86c-3bcf15da5a6d</errorID>
      <errorWord>"</errorWord>
      <group>L1_Format</group>
      <groupName>格式问题</groupName>
      <ability>L2_HalfPunc_CN</ability>
      <abilityName>全半角问题</abilityName>
      <candidateList>
        <item>”</item>
      </candidateList>
      <explain>文本全半角错误。</explain>
      <paraID>21DC67C9</paraID>
      <start>279</start>
      <end>280</end>
      <status>modified</status>
      <modifiedWord>”</modifiedWord>
      <trackRevisions>false</trackRevisions>
    </reviewItem>
    <reviewItem>
      <errorID>ae7c63e8-42d1-41b7-b8bb-df0b617bab9f</errorID>
      <errorWord>"</errorWord>
      <group>L1_Format</group>
      <groupName>格式问题</groupName>
      <ability>L2_HalfPunc_CN</ability>
      <abilityName>全半角问题</abilityName>
      <candidateList>
        <item>“</item>
      </candidateList>
      <explain>文本全半角错误。</explain>
      <paraID>1F541EB6</paraID>
      <start>12</start>
      <end>13</end>
      <status>modified</status>
      <modifiedWord>“</modifiedWord>
      <trackRevisions>false</trackRevisions>
    </reviewItem>
    <reviewItem>
      <errorID>d58809d0-fcfe-4efb-b141-f630bc4a0b8b</errorID>
      <errorWord>"</errorWord>
      <group>L1_Format</group>
      <groupName>格式问题</groupName>
      <ability>L2_HalfPunc_CN</ability>
      <abilityName>全半角问题</abilityName>
      <candidateList>
        <item>”</item>
      </candidateList>
      <explain>文本全半角错误。</explain>
      <paraID>1F541EB6</paraID>
      <start>18</start>
      <end>19</end>
      <status>modified</status>
      <modifiedWord>”</modifiedWord>
      <trackRevisions>false</trackRevisions>
    </reviewItem>
    <reviewItem>
      <errorID>23784e44-b09f-415f-a293-0c9e77037377</errorID>
      <errorWord>"</errorWord>
      <group>L1_Format</group>
      <groupName>格式问题</groupName>
      <ability>L2_HalfPunc_CN</ability>
      <abilityName>全半角问题</abilityName>
      <candidateList>
        <item>“</item>
      </candidateList>
      <explain>文本全半角错误。</explain>
      <paraID>1F541EB6</paraID>
      <start>140</start>
      <end>141</end>
      <status>modified</status>
      <modifiedWord>“</modifiedWord>
      <trackRevisions>false</trackRevisions>
    </reviewItem>
    <reviewItem>
      <errorID>2f8034b8-5307-4f12-899b-1eea649d7f6f</errorID>
      <errorWord>"</errorWord>
      <group>L1_Format</group>
      <groupName>格式问题</groupName>
      <ability>L2_HalfPunc_CN</ability>
      <abilityName>全半角问题</abilityName>
      <candidateList>
        <item>”</item>
      </candidateList>
      <explain>文本全半角错误。</explain>
      <paraID>1F541EB6</paraID>
      <start>150</start>
      <end>151</end>
      <status>modified</status>
      <modifiedWord>”</modifiedWord>
      <trackRevisions>false</trackRevisions>
    </reviewItem>
    <reviewItem>
      <errorID>32e89885-96f5-4bc3-b201-96d47f5fc08b</errorID>
      <errorWord>"</errorWord>
      <group>L1_Format</group>
      <groupName>格式问题</groupName>
      <ability>L2_HalfPunc_CN</ability>
      <abilityName>全半角问题</abilityName>
      <candidateList>
        <item>“</item>
      </candidateList>
      <explain>文本全半角错误。</explain>
      <paraID>1F541EB6</paraID>
      <start>154</start>
      <end>155</end>
      <status>modified</status>
      <modifiedWord>“</modifiedWord>
      <trackRevisions>false</trackRevisions>
    </reviewItem>
    <reviewItem>
      <errorID>8cbfaf69-a678-4b8e-81f3-615eb20d9fac</errorID>
      <errorWord>"</errorWord>
      <group>L1_Format</group>
      <groupName>格式问题</groupName>
      <ability>L2_HalfPunc_CN</ability>
      <abilityName>全半角问题</abilityName>
      <candidateList>
        <item>”</item>
      </candidateList>
      <explain>文本全半角错误。</explain>
      <paraID>1F541EB6</paraID>
      <start>165</start>
      <end>166</end>
      <status>modified</status>
      <modifiedWord>”</modifiedWord>
      <trackRevisions>false</trackRevisions>
    </reviewItem>
    <reviewItem>
      <errorID>1ed222fa-b4f5-4a9d-87b8-4322c5999fb6</errorID>
      <errorWord>"</errorWord>
      <group>L1_Format</group>
      <groupName>格式问题</groupName>
      <ability>L2_HalfPunc_CN</ability>
      <abilityName>全半角问题</abilityName>
      <candidateList>
        <item>“</item>
      </candidateList>
      <explain>文本全半角错误。</explain>
      <paraID>1F541EB6</paraID>
      <start>209</start>
      <end>210</end>
      <status>modified</status>
      <modifiedWord>“</modifiedWord>
      <trackRevisions>false</trackRevisions>
    </reviewItem>
    <reviewItem>
      <errorID>61798efe-f0fb-4f82-9f89-a8afcc04b703</errorID>
      <errorWord>"</errorWord>
      <group>L1_Format</group>
      <groupName>格式问题</groupName>
      <ability>L2_HalfPunc_CN</ability>
      <abilityName>全半角问题</abilityName>
      <candidateList>
        <item>”</item>
      </candidateList>
      <explain>文本全半角错误。</explain>
      <paraID>1F541EB6</paraID>
      <start>212</start>
      <end>213</end>
      <status>modified</status>
      <modifiedWord>”</modifiedWord>
      <trackRevisions>false</trackRevisions>
    </reviewItem>
    <reviewItem>
      <errorID>7ba88a3a-3df6-4026-9f53-a38145a24396</errorID>
      <errorWord>"</errorWord>
      <group>L1_Format</group>
      <groupName>格式问题</groupName>
      <ability>L2_HalfPunc_CN</ability>
      <abilityName>全半角问题</abilityName>
      <candidateList>
        <item>“</item>
      </candidateList>
      <explain>文本全半角错误。</explain>
      <paraID>1F541EB6</paraID>
      <start>292</start>
      <end>293</end>
      <status>modified</status>
      <modifiedWord>“</modifiedWord>
      <trackRevisions>false</trackRevisions>
    </reviewItem>
    <reviewItem>
      <errorID>cd2bd70e-f11c-463e-acb3-79fe3d2381e2</errorID>
      <errorWord>"</errorWord>
      <group>L1_Format</group>
      <groupName>格式问题</groupName>
      <ability>L2_HalfPunc_CN</ability>
      <abilityName>全半角问题</abilityName>
      <candidateList>
        <item>”</item>
      </candidateList>
      <explain>文本全半角错误。</explain>
      <paraID>1F541EB6</paraID>
      <start>295</start>
      <end>296</end>
      <status>modified</status>
      <modifiedWord>”</modifiedWord>
      <trackRevisions>false</trackRevisions>
    </reviewItem>
    <reviewItem>
      <errorID>bad09ab0-4762-4242-b7a2-132c714b21ea</errorID>
      <errorWord>"</errorWord>
      <group>L1_Format</group>
      <groupName>格式问题</groupName>
      <ability>L2_HalfPunc_CN</ability>
      <abilityName>全半角问题</abilityName>
      <candidateList>
        <item>“</item>
      </candidateList>
      <explain>文本全半角错误。</explain>
      <paraID>67AF2BCE</paraID>
      <start>179</start>
      <end>180</end>
      <status>modified</status>
      <modifiedWord>“</modifiedWord>
      <trackRevisions>false</trackRevisions>
    </reviewItem>
    <reviewItem>
      <errorID>03b3beff-c5eb-429f-950d-d30449f4e239</errorID>
      <errorWord>"</errorWord>
      <group>L1_Format</group>
      <groupName>格式问题</groupName>
      <ability>L2_HalfPunc_CN</ability>
      <abilityName>全半角问题</abilityName>
      <candidateList>
        <item>”</item>
      </candidateList>
      <explain>文本全半角错误。</explain>
      <paraID>67AF2BCE</paraID>
      <start>182</start>
      <end>183</end>
      <status>modified</status>
      <modifiedWord>”</modifiedWord>
      <trackRevisions>false</trackRevisions>
    </reviewItem>
    <reviewItem>
      <errorID>10c49dd6-fa19-4b44-adff-027c3f222d5d</errorID>
      <errorWord>"</errorWord>
      <group>L1_Format</group>
      <groupName>格式问题</groupName>
      <ability>L2_HalfPunc_CN</ability>
      <abilityName>全半角问题</abilityName>
      <candidateList>
        <item>“</item>
      </candidateList>
      <explain>文本全半角错误。</explain>
      <paraID>34A2E05A</paraID>
      <start>27</start>
      <end>28</end>
      <status>modified</status>
      <modifiedWord>“</modifiedWord>
      <trackRevisions>false</trackRevisions>
    </reviewItem>
    <reviewItem>
      <errorID>6e8ec773-f2e2-4d5a-b09c-48e710944c32</errorID>
      <errorWord>"</errorWord>
      <group>L1_Format</group>
      <groupName>格式问题</groupName>
      <ability>L2_HalfPunc_CN</ability>
      <abilityName>全半角问题</abilityName>
      <candidateList>
        <item>”</item>
      </candidateList>
      <explain>文本全半角错误。</explain>
      <paraID>34A2E05A</paraID>
      <start>31</start>
      <end>32</end>
      <status>modified</status>
      <modifiedWord>”</modifiedWord>
      <trackRevisions>false</trackRevisions>
    </reviewItem>
    <reviewItem>
      <errorID>b8b44c77-f278-49e8-9bc8-10d9d23d2779</errorID>
      <errorWord>"</errorWord>
      <group>L1_Format</group>
      <groupName>格式问题</groupName>
      <ability>L2_HalfPunc_CN</ability>
      <abilityName>全半角问题</abilityName>
      <candidateList>
        <item>“</item>
      </candidateList>
      <explain>文本全半角错误。</explain>
      <paraID>34A2E05A</paraID>
      <start>45</start>
      <end>46</end>
      <status>modified</status>
      <modifiedWord>“</modifiedWord>
      <trackRevisions>false</trackRevisions>
    </reviewItem>
    <reviewItem>
      <errorID>518d2ab9-276b-4099-ae5a-4e5a62256488</errorID>
      <errorWord>"</errorWord>
      <group>L1_Format</group>
      <groupName>格式问题</groupName>
      <ability>L2_HalfPunc_CN</ability>
      <abilityName>全半角问题</abilityName>
      <candidateList>
        <item>”</item>
      </candidateList>
      <explain>文本全半角错误。</explain>
      <paraID>34A2E05A</paraID>
      <start>48</start>
      <end>49</end>
      <status>modified</status>
      <modifiedWord>”</modifiedWord>
      <trackRevisions>false</trackRevisions>
    </reviewItem>
    <reviewItem>
      <errorID>29406da8-c2ef-47f4-bbd6-81b085ce5f12</errorID>
      <errorWord>"</errorWord>
      <group>L1_Format</group>
      <groupName>格式问题</groupName>
      <ability>L2_HalfPunc_CN</ability>
      <abilityName>全半角问题</abilityName>
      <candidateList>
        <item>“</item>
      </candidateList>
      <explain>文本全半角错误。</explain>
      <paraID>34A2E05A</paraID>
      <start>88</start>
      <end>89</end>
      <status>modified</status>
      <modifiedWord>“</modifiedWord>
      <trackRevisions>false</trackRevisions>
    </reviewItem>
    <reviewItem>
      <errorID>bfe7f5f2-a386-4cb3-b8cc-86eeb7bf1067</errorID>
      <errorWord>"</errorWord>
      <group>L1_Format</group>
      <groupName>格式问题</groupName>
      <ability>L2_HalfPunc_CN</ability>
      <abilityName>全半角问题</abilityName>
      <candidateList>
        <item>”</item>
      </candidateList>
      <explain>文本全半角错误。</explain>
      <paraID>34A2E05A</paraID>
      <start>92</start>
      <end>93</end>
      <status>modified</status>
      <modifiedWord>”</modifiedWord>
      <trackRevisions>false</trackRevisions>
    </reviewItem>
    <reviewItem>
      <errorID>044c1f45-31ec-4b5a-aacb-03ffa06dd31a</errorID>
      <errorWord>"</errorWord>
      <group>L1_Format</group>
      <groupName>格式问题</groupName>
      <ability>L2_HalfPunc_CN</ability>
      <abilityName>全半角问题</abilityName>
      <candidateList>
        <item>“</item>
      </candidateList>
      <explain>文本全半角错误。</explain>
      <paraID>34A2E05A</paraID>
      <start>110</start>
      <end>111</end>
      <status>modified</status>
      <modifiedWord>“</modifiedWord>
      <trackRevisions>false</trackRevisions>
    </reviewItem>
    <reviewItem>
      <errorID>34b0d0b5-23ce-4e29-96a0-1e927be35f5c</errorID>
      <errorWord>"</errorWord>
      <group>L1_Format</group>
      <groupName>格式问题</groupName>
      <ability>L2_HalfPunc_CN</ability>
      <abilityName>全半角问题</abilityName>
      <candidateList>
        <item>”</item>
      </candidateList>
      <explain>文本全半角错误。</explain>
      <paraID>34A2E05A</paraID>
      <start>116</start>
      <end>117</end>
      <status>modified</status>
      <modifiedWord>”</modifiedWord>
      <trackRevisions>false</trackRevisions>
    </reviewItem>
    <reviewItem>
      <errorID>9a63cf11-0d30-4638-94c7-db705be6b5ef</errorID>
      <errorWord>"</errorWord>
      <group>L1_Format</group>
      <groupName>格式问题</groupName>
      <ability>L2_HalfPunc_CN</ability>
      <abilityName>全半角问题</abilityName>
      <candidateList>
        <item>“</item>
      </candidateList>
      <explain>文本全半角错误。</explain>
      <paraID>34A2E05A</paraID>
      <start>191</start>
      <end>192</end>
      <status>modified</status>
      <modifiedWord>“</modifiedWord>
      <trackRevisions>false</trackRevisions>
    </reviewItem>
    <reviewItem>
      <errorID>faebca04-a210-4165-917a-5115e40b3b07</errorID>
      <errorWord>"</errorWord>
      <group>L1_Format</group>
      <groupName>格式问题</groupName>
      <ability>L2_HalfPunc_CN</ability>
      <abilityName>全半角问题</abilityName>
      <candidateList>
        <item>”</item>
      </candidateList>
      <explain>文本全半角错误。</explain>
      <paraID>34A2E05A</paraID>
      <start>194</start>
      <end>195</end>
      <status>modified</status>
      <modifiedWord>”</modifiedWord>
      <trackRevisions>false</trackRevisions>
    </reviewItem>
    <reviewItem>
      <errorID>f7d51af8-98a9-4ed9-a0a1-a45fdef1e0d7</errorID>
      <errorWord>"</errorWord>
      <group>L1_Format</group>
      <groupName>格式问题</groupName>
      <ability>L2_HalfPunc_CN</ability>
      <abilityName>全半角问题</abilityName>
      <candidateList>
        <item>“</item>
      </candidateList>
      <explain>文本全半角错误。</explain>
      <paraID>34A2E05A</paraID>
      <start>195</start>
      <end>196</end>
      <status>modified</status>
      <modifiedWord>“</modifiedWord>
      <trackRevisions>false</trackRevisions>
    </reviewItem>
    <reviewItem>
      <errorID>e8b47512-5c8c-42ca-a1fc-eda01d334932</errorID>
      <errorWord>"</errorWord>
      <group>L1_Format</group>
      <groupName>格式问题</groupName>
      <ability>L2_HalfPunc_CN</ability>
      <abilityName>全半角问题</abilityName>
      <candidateList>
        <item>”</item>
      </candidateList>
      <explain>文本全半角错误。</explain>
      <paraID>34A2E05A</paraID>
      <start>198</start>
      <end>199</end>
      <status>modified</status>
      <modifiedWord>”</modifiedWord>
      <trackRevisions>false</trackRevisions>
    </reviewItem>
    <reviewItem>
      <errorID>62e9dcd5-47c4-4a6f-891c-c6db4589a166</errorID>
      <errorWord>"</errorWord>
      <group>L1_Format</group>
      <groupName>格式问题</groupName>
      <ability>L2_HalfPunc_CN</ability>
      <abilityName>全半角问题</abilityName>
      <candidateList>
        <item>“</item>
      </candidateList>
      <explain>文本全半角错误。</explain>
      <paraID>34A2E05A</paraID>
      <start>199</start>
      <end>200</end>
      <status>modified</status>
      <modifiedWord>“</modifiedWord>
      <trackRevisions>false</trackRevisions>
    </reviewItem>
    <reviewItem>
      <errorID>3267caea-4005-46e2-a086-8ef6de6fed85</errorID>
      <errorWord>"</errorWord>
      <group>L1_Format</group>
      <groupName>格式问题</groupName>
      <ability>L2_HalfPunc_CN</ability>
      <abilityName>全半角问题</abilityName>
      <candidateList>
        <item>”</item>
      </candidateList>
      <explain>文本全半角错误。</explain>
      <paraID>34A2E05A</paraID>
      <start>203</start>
      <end>204</end>
      <status>modified</status>
      <modifiedWord>”</modifiedWord>
      <trackRevisions>false</trackRevisions>
    </reviewItem>
    <reviewItem>
      <errorID>091b0e85-8481-4e4c-a980-d944630d7325</errorID>
      <errorWord>"</errorWord>
      <group>L1_Format</group>
      <groupName>格式问题</groupName>
      <ability>L2_HalfPunc_CN</ability>
      <abilityName>全半角问题</abilityName>
      <candidateList>
        <item>“</item>
      </candidateList>
      <explain>文本全半角错误。</explain>
      <paraID>305A9223</paraID>
      <start>35</start>
      <end>36</end>
      <status>modified</status>
      <modifiedWord>“</modifiedWord>
      <trackRevisions>false</trackRevisions>
    </reviewItem>
    <reviewItem>
      <errorID>41f31550-eb1a-479a-822e-49e8feb69c05</errorID>
      <errorWord>"</errorWord>
      <group>L1_Format</group>
      <groupName>格式问题</groupName>
      <ability>L2_HalfPunc_CN</ability>
      <abilityName>全半角问题</abilityName>
      <candidateList>
        <item>”</item>
      </candidateList>
      <explain>文本全半角错误。</explain>
      <paraID>305A9223</paraID>
      <start>41</start>
      <end>42</end>
      <status>modified</status>
      <modifiedWord>”</modifiedWord>
      <trackRevisions>false</trackRevisions>
    </reviewItem>
    <reviewItem>
      <errorID>45572164-8e22-4437-b831-ebb4fdadeaae</errorID>
      <errorWord>"</errorWord>
      <group>L1_Format</group>
      <groupName>格式问题</groupName>
      <ability>L2_HalfPunc_CN</ability>
      <abilityName>全半角问题</abilityName>
      <candidateList>
        <item>“</item>
      </candidateList>
      <explain>文本全半角错误。</explain>
      <paraID>305A9223</paraID>
      <start>78</start>
      <end>79</end>
      <status>modified</status>
      <modifiedWord>“</modifiedWord>
      <trackRevisions>false</trackRevisions>
    </reviewItem>
    <reviewItem>
      <errorID>9087b0c5-f292-48ec-9bc6-f37d9065218b</errorID>
      <errorWord>"</errorWord>
      <group>L1_Format</group>
      <groupName>格式问题</groupName>
      <ability>L2_HalfPunc_CN</ability>
      <abilityName>全半角问题</abilityName>
      <candidateList>
        <item>”</item>
      </candidateList>
      <explain>文本全半角错误。</explain>
      <paraID>305A9223</paraID>
      <start>81</start>
      <end>82</end>
      <status>modified</status>
      <modifiedWord>”</modifiedWord>
      <trackRevisions>false</trackRevisions>
    </reviewItem>
    <reviewItem>
      <errorID>d8533c9b-60d8-42bd-9778-0ed104aea6ec</errorID>
      <errorWord>"</errorWord>
      <group>L1_Format</group>
      <groupName>格式问题</groupName>
      <ability>L2_HalfPunc_CN</ability>
      <abilityName>全半角问题</abilityName>
      <candidateList>
        <item>“</item>
      </candidateList>
      <explain>文本全半角错误。</explain>
      <paraID>305A9223</paraID>
      <start>84</start>
      <end>85</end>
      <status>modified</status>
      <modifiedWord>“</modifiedWord>
      <trackRevisions>false</trackRevisions>
    </reviewItem>
    <reviewItem>
      <errorID>cb7b2162-90d2-4b4a-a6a7-00a643dda9cb</errorID>
      <errorWord>"</errorWord>
      <group>L1_Format</group>
      <groupName>格式问题</groupName>
      <ability>L2_HalfPunc_CN</ability>
      <abilityName>全半角问题</abilityName>
      <candidateList>
        <item>”</item>
      </candidateList>
      <explain>文本全半角错误。</explain>
      <paraID>305A9223</paraID>
      <start>94</start>
      <end>95</end>
      <status>modified</status>
      <modifiedWord>”</modifiedWord>
      <trackRevisions>false</trackRevisions>
    </reviewItem>
    <reviewItem>
      <errorID>86a7e7a0-1de0-4166-8309-a9dc0327e640</errorID>
      <errorWord>"</errorWord>
      <group>L1_Format</group>
      <groupName>格式问题</groupName>
      <ability>L2_HalfPunc_CN</ability>
      <abilityName>全半角问题</abilityName>
      <candidateList>
        <item>“</item>
      </candidateList>
      <explain>文本全半角错误。</explain>
      <paraID>305A9223</paraID>
      <start>111</start>
      <end>112</end>
      <status>modified</status>
      <modifiedWord>“</modifiedWord>
      <trackRevisions>false</trackRevisions>
    </reviewItem>
    <reviewItem>
      <errorID>5f2c68df-8641-48ab-bc51-3a460b757147</errorID>
      <errorWord>"</errorWord>
      <group>L1_Format</group>
      <groupName>格式问题</groupName>
      <ability>L2_HalfPunc_CN</ability>
      <abilityName>全半角问题</abilityName>
      <candidateList>
        <item>”</item>
      </candidateList>
      <explain>文本全半角错误。</explain>
      <paraID>305A9223</paraID>
      <start>124</start>
      <end>125</end>
      <status>modified</status>
      <modifiedWord>”</modifiedWord>
      <trackRevisions>false</trackRevisions>
    </reviewItem>
    <reviewItem>
      <errorID>f20fa3fb-cca8-44a3-a89e-1198e55f5c35</errorID>
      <errorWord>"</errorWord>
      <group>L1_Format</group>
      <groupName>格式问题</groupName>
      <ability>L2_HalfPunc_CN</ability>
      <abilityName>全半角问题</abilityName>
      <candidateList>
        <item>“</item>
      </candidateList>
      <explain>文本全半角错误。</explain>
      <paraID>305A9223</paraID>
      <start>166</start>
      <end>167</end>
      <status>modified</status>
      <modifiedWord>“</modifiedWord>
      <trackRevisions>false</trackRevisions>
    </reviewItem>
    <reviewItem>
      <errorID>dc99b436-937e-4ed1-96ea-e1ea31cb2615</errorID>
      <errorWord>"</errorWord>
      <group>L1_Format</group>
      <groupName>格式问题</groupName>
      <ability>L2_HalfPunc_CN</ability>
      <abilityName>全半角问题</abilityName>
      <candidateList>
        <item>”</item>
      </candidateList>
      <explain>文本全半角错误。</explain>
      <paraID>305A9223</paraID>
      <start>171</start>
      <end>172</end>
      <status>modified</status>
      <modifiedWord>”</modifiedWord>
      <trackRevisions>false</trackRevisions>
    </reviewItem>
    <reviewItem>
      <errorID>6d49adc6-423c-4457-aae9-09bdecde4923</errorID>
      <errorWord>"</errorWord>
      <group>L1_Format</group>
      <groupName>格式问题</groupName>
      <ability>L2_HalfPunc_CN</ability>
      <abilityName>全半角问题</abilityName>
      <candidateList>
        <item>“</item>
      </candidateList>
      <explain>文本全半角错误。</explain>
      <paraID>305A9223</paraID>
      <start>253</start>
      <end>254</end>
      <status>modified</status>
      <modifiedWord>“</modifiedWord>
      <trackRevisions>false</trackRevisions>
    </reviewItem>
    <reviewItem>
      <errorID>ab5d42da-2215-4029-9b61-06e8f685515d</errorID>
      <errorWord>"</errorWord>
      <group>L1_Format</group>
      <groupName>格式问题</groupName>
      <ability>L2_HalfPunc_CN</ability>
      <abilityName>全半角问题</abilityName>
      <candidateList>
        <item>”</item>
      </candidateList>
      <explain>文本全半角错误。</explain>
      <paraID>305A9223</paraID>
      <start>258</start>
      <end>259</end>
      <status>modified</status>
      <modifiedWord>”</modifiedWord>
      <trackRevisions>false</trackRevisions>
    </reviewItem>
    <reviewItem>
      <errorID>b9707a72-0d26-4c70-b4b6-68ec07f2a609</errorID>
      <errorWord>"</errorWord>
      <group>L1_Format</group>
      <groupName>格式问题</groupName>
      <ability>L2_HalfPunc_CN</ability>
      <abilityName>全半角问题</abilityName>
      <candidateList>
        <item>“</item>
      </candidateList>
      <explain>文本全半角错误。</explain>
      <paraID>305A9223</paraID>
      <start>261</start>
      <end>262</end>
      <status>modified</status>
      <modifiedWord>“</modifiedWord>
      <trackRevisions>false</trackRevisions>
    </reviewItem>
    <reviewItem>
      <errorID>55631f04-40b8-4f4c-9d0c-b6be04bec611</errorID>
      <errorWord>"</errorWord>
      <group>L1_Format</group>
      <groupName>格式问题</groupName>
      <ability>L2_HalfPunc_CN</ability>
      <abilityName>全半角问题</abilityName>
      <candidateList>
        <item>”</item>
      </candidateList>
      <explain>文本全半角错误。</explain>
      <paraID>305A9223</paraID>
      <start>273</start>
      <end>274</end>
      <status>modified</status>
      <modifiedWord>”</modifiedWord>
      <trackRevisions>false</trackRevisions>
    </reviewItem>
    <reviewItem>
      <errorID>fb476659-7172-4a57-8a4e-835a6e9a9a46</errorID>
      <errorWord>"</errorWord>
      <group>L1_Format</group>
      <groupName>格式问题</groupName>
      <ability>L2_HalfPunc_CN</ability>
      <abilityName>全半角问题</abilityName>
      <candidateList>
        <item>“</item>
      </candidateList>
      <explain>文本全半角错误。</explain>
      <paraID>74AF6493</paraID>
      <start>71</start>
      <end>72</end>
      <status>modified</status>
      <modifiedWord>“</modifiedWord>
      <trackRevisions>false</trackRevisions>
    </reviewItem>
    <reviewItem>
      <errorID>c34097ba-512f-4ef6-bb3a-ca6fb37dc20d</errorID>
      <errorWord>"</errorWord>
      <group>L1_Format</group>
      <groupName>格式问题</groupName>
      <ability>L2_HalfPunc_CN</ability>
      <abilityName>全半角问题</abilityName>
      <candidateList>
        <item>”</item>
      </candidateList>
      <explain>文本全半角错误。</explain>
      <paraID>74AF6493</paraID>
      <start>77</start>
      <end>78</end>
      <status>modified</status>
      <modifiedWord>”</modifiedWord>
      <trackRevisions>false</trackRevisions>
    </reviewItem>
    <reviewItem>
      <errorID>dd0428a4-6ae2-4a27-83c8-05ab259bf935</errorID>
      <errorWord>"</errorWord>
      <group>L1_Format</group>
      <groupName>格式问题</groupName>
      <ability>L2_HalfPunc_CN</ability>
      <abilityName>全半角问题</abilityName>
      <candidateList>
        <item>“</item>
      </candidateList>
      <explain>文本全半角错误。</explain>
      <paraID>74AF6493</paraID>
      <start>91</start>
      <end>92</end>
      <status>modified</status>
      <modifiedWord>“</modifiedWord>
      <trackRevisions>false</trackRevisions>
    </reviewItem>
    <reviewItem>
      <errorID>a648c969-fb21-44e4-bf23-c25375818d28</errorID>
      <errorWord>"</errorWord>
      <group>L1_Format</group>
      <groupName>格式问题</groupName>
      <ability>L2_HalfPunc_CN</ability>
      <abilityName>全半角问题</abilityName>
      <candidateList>
        <item>”</item>
      </candidateList>
      <explain>文本全半角错误。</explain>
      <paraID>74AF6493</paraID>
      <start>98</start>
      <end>99</end>
      <status>modified</status>
      <modifiedWord>”</modifiedWord>
      <trackRevisions>false</trackRevisions>
    </reviewItem>
    <reviewItem>
      <errorID>207d8d86-2554-4e1d-a40e-8b50b3d021ee</errorID>
      <errorWord>"</errorWord>
      <group>L1_Format</group>
      <groupName>格式问题</groupName>
      <ability>L2_HalfPunc_CN</ability>
      <abilityName>全半角问题</abilityName>
      <candidateList>
        <item>“</item>
      </candidateList>
      <explain>文本全半角错误。</explain>
      <paraID>74AF6493</paraID>
      <start>181</start>
      <end>182</end>
      <status>modified</status>
      <modifiedWord>“</modifiedWord>
      <trackRevisions>false</trackRevisions>
    </reviewItem>
    <reviewItem>
      <errorID>b4eada68-add8-4986-896b-095fde8dc3c6</errorID>
      <errorWord>"</errorWord>
      <group>L1_Format</group>
      <groupName>格式问题</groupName>
      <ability>L2_HalfPunc_CN</ability>
      <abilityName>全半角问题</abilityName>
      <candidateList>
        <item>”</item>
      </candidateList>
      <explain>文本全半角错误。</explain>
      <paraID>74AF6493</paraID>
      <start>188</start>
      <end>189</end>
      <status>modified</status>
      <modifiedWord>”</modifiedWord>
      <trackRevisions>false</trackRevisions>
    </reviewItem>
    <reviewItem>
      <errorID>e4b09149-c12c-46d1-b3ff-d2151fcdf790</errorID>
      <errorWord>"</errorWord>
      <group>L1_Format</group>
      <groupName>格式问题</groupName>
      <ability>L2_HalfPunc_CN</ability>
      <abilityName>全半角问题</abilityName>
      <candidateList>
        <item>“</item>
      </candidateList>
      <explain>文本全半角错误。</explain>
      <paraID>74AF6493</paraID>
      <start>213</start>
      <end>214</end>
      <status>modified</status>
      <modifiedWord>“</modifiedWord>
      <trackRevisions>false</trackRevisions>
    </reviewItem>
    <reviewItem>
      <errorID>ee59921c-66b0-4e79-a8ee-fa4f544384f1</errorID>
      <errorWord>"</errorWord>
      <group>L1_Format</group>
      <groupName>格式问题</groupName>
      <ability>L2_HalfPunc_CN</ability>
      <abilityName>全半角问题</abilityName>
      <candidateList>
        <item>”</item>
      </candidateList>
      <explain>文本全半角错误。</explain>
      <paraID>74AF6493</paraID>
      <start>223</start>
      <end>224</end>
      <status>modified</status>
      <modifiedWord>”</modifiedWord>
      <trackRevisions>false</trackRevisions>
    </reviewItem>
    <reviewItem>
      <errorID>afa04502-c358-4d5f-bbff-38fcfd736a1a</errorID>
      <errorWord>"</errorWord>
      <group>L1_Format</group>
      <groupName>格式问题</groupName>
      <ability>L2_HalfPunc_CN</ability>
      <abilityName>全半角问题</abilityName>
      <candidateList>
        <item>“</item>
      </candidateList>
      <explain>文本全半角错误。</explain>
      <paraID>6590FEBD</paraID>
      <start>56</start>
      <end>57</end>
      <status>modified</status>
      <modifiedWord>“</modifiedWord>
      <trackRevisions>false</trackRevisions>
    </reviewItem>
    <reviewItem>
      <errorID>723e3333-caf7-42b0-a727-b486e86f3ef5</errorID>
      <errorWord>"</errorWord>
      <group>L1_Format</group>
      <groupName>格式问题</groupName>
      <ability>L2_HalfPunc_CN</ability>
      <abilityName>全半角问题</abilityName>
      <candidateList>
        <item>”</item>
      </candidateList>
      <explain>文本全半角错误。</explain>
      <paraID>6590FEBD</paraID>
      <start>66</start>
      <end>67</end>
      <status>modified</status>
      <modifiedWord>”</modifiedWord>
      <trackRevisions>false</trackRevisions>
    </reviewItem>
    <reviewItem>
      <errorID>413a7b4e-5d00-43e0-bb1c-839332ae526a</errorID>
      <errorWord>"</errorWord>
      <group>L1_Format</group>
      <groupName>格式问题</groupName>
      <ability>L2_HalfPunc_CN</ability>
      <abilityName>全半角问题</abilityName>
      <candidateList>
        <item>“</item>
      </candidateList>
      <explain>文本全半角错误。</explain>
      <paraID>6590FEBD</paraID>
      <start>85</start>
      <end>86</end>
      <status>modified</status>
      <modifiedWord>“</modifiedWord>
      <trackRevisions>false</trackRevisions>
    </reviewItem>
    <reviewItem>
      <errorID>634ad13a-2096-450f-a547-85ab8005e654</errorID>
      <errorWord>"</errorWord>
      <group>L1_Format</group>
      <groupName>格式问题</groupName>
      <ability>L2_HalfPunc_CN</ability>
      <abilityName>全半角问题</abilityName>
      <candidateList>
        <item>”</item>
      </candidateList>
      <explain>文本全半角错误。</explain>
      <paraID>6590FEBD</paraID>
      <start>88</start>
      <end>89</end>
      <status>modified</status>
      <modifiedWord>”</modifiedWord>
      <trackRevisions>false</trackRevisions>
    </reviewItem>
    <reviewItem>
      <errorID>71aec4b3-cb0d-460b-860f-b2d4f40f489b</errorID>
      <errorWord>"</errorWord>
      <group>L1_Format</group>
      <groupName>格式问题</groupName>
      <ability>L2_HalfPunc_CN</ability>
      <abilityName>全半角问题</abilityName>
      <candidateList>
        <item>“</item>
      </candidateList>
      <explain>文本全半角错误。</explain>
      <paraID>6590FEBD</paraID>
      <start>100</start>
      <end>101</end>
      <status>modified</status>
      <modifiedWord>“</modifiedWord>
      <trackRevisions>false</trackRevisions>
    </reviewItem>
    <reviewItem>
      <errorID>3c88e44a-5791-4fae-8167-92bbb1e0aefe</errorID>
      <errorWord>"</errorWord>
      <group>L1_Format</group>
      <groupName>格式问题</groupName>
      <ability>L2_HalfPunc_CN</ability>
      <abilityName>全半角问题</abilityName>
      <candidateList>
        <item>”</item>
      </candidateList>
      <explain>文本全半角错误。</explain>
      <paraID>6590FEBD</paraID>
      <start>103</start>
      <end>104</end>
      <status>modified</status>
      <modifiedWord>”</modifiedWord>
      <trackRevisions>false</trackRevisions>
    </reviewItem>
    <reviewItem>
      <errorID>f1f5f30c-608a-4d6e-8a18-6a7169f8587d</errorID>
      <errorWord>"</errorWord>
      <group>L1_Format</group>
      <groupName>格式问题</groupName>
      <ability>L2_HalfPunc_CN</ability>
      <abilityName>全半角问题</abilityName>
      <candidateList>
        <item>“</item>
      </candidateList>
      <explain>文本全半角错误。</explain>
      <paraID>6590FEBD</paraID>
      <start>184</start>
      <end>185</end>
      <status>modified</status>
      <modifiedWord>“</modifiedWord>
      <trackRevisions>false</trackRevisions>
    </reviewItem>
    <reviewItem>
      <errorID>0376fb6a-278f-4966-8976-4b5ca5f3eb75</errorID>
      <errorWord>"</errorWord>
      <group>L1_Format</group>
      <groupName>格式问题</groupName>
      <ability>L2_HalfPunc_CN</ability>
      <abilityName>全半角问题</abilityName>
      <candidateList>
        <item>”</item>
      </candidateList>
      <explain>文本全半角错误。</explain>
      <paraID>6590FEBD</paraID>
      <start>187</start>
      <end>188</end>
      <status>modified</status>
      <modifiedWord>”</modifiedWord>
      <trackRevisions>false</trackRevisions>
    </reviewItem>
    <reviewItem>
      <errorID>b2b1a1e3-91c2-4179-a194-5352c0cb8c46</errorID>
      <errorWord>"</errorWord>
      <group>L1_Format</group>
      <groupName>格式问题</groupName>
      <ability>L2_HalfPunc_CN</ability>
      <abilityName>全半角问题</abilityName>
      <candidateList>
        <item>“</item>
      </candidateList>
      <explain>文本全半角错误。</explain>
      <paraID>6590FEBD</paraID>
      <start>195</start>
      <end>196</end>
      <status>modified</status>
      <modifiedWord>“</modifiedWord>
      <trackRevisions>false</trackRevisions>
    </reviewItem>
    <reviewItem>
      <errorID>ba67f42e-f216-4f43-80d0-1284eae1e0bd</errorID>
      <errorWord>"</errorWord>
      <group>L1_Format</group>
      <groupName>格式问题</groupName>
      <ability>L2_HalfPunc_CN</ability>
      <abilityName>全半角问题</abilityName>
      <candidateList>
        <item>”</item>
      </candidateList>
      <explain>文本全半角错误。</explain>
      <paraID>6590FEBD</paraID>
      <start>198</start>
      <end>199</end>
      <status>modified</status>
      <modifiedWord>”</modifiedWord>
      <trackRevisions>false</trackRevisions>
    </reviewItem>
    <reviewItem>
      <errorID>381795d3-4042-45d8-996e-7a62ed848ca9</errorID>
      <errorWord>"</errorWord>
      <group>L1_Format</group>
      <groupName>格式问题</groupName>
      <ability>L2_HalfPunc_CN</ability>
      <abilityName>全半角问题</abilityName>
      <candidateList>
        <item>“</item>
      </candidateList>
      <explain>文本全半角错误。</explain>
      <paraID>6590FEBD</paraID>
      <start>210</start>
      <end>211</end>
      <status>modified</status>
      <modifiedWord>“</modifiedWord>
      <trackRevisions>false</trackRevisions>
    </reviewItem>
    <reviewItem>
      <errorID>17c1dded-e516-4577-8dcb-5c48d463745b</errorID>
      <errorWord>"</errorWord>
      <group>L1_Format</group>
      <groupName>格式问题</groupName>
      <ability>L2_HalfPunc_CN</ability>
      <abilityName>全半角问题</abilityName>
      <candidateList>
        <item>”</item>
      </candidateList>
      <explain>文本全半角错误。</explain>
      <paraID>6590FEBD</paraID>
      <start>213</start>
      <end>214</end>
      <status>modified</status>
      <modifiedWord>”</modifiedWord>
      <trackRevisions>false</trackRevisions>
    </reviewItem>
    <reviewItem>
      <errorID>81a5226c-09b3-4391-aecf-4a5499e664d9</errorID>
      <errorWord>"</errorWord>
      <group>L1_Format</group>
      <groupName>格式问题</groupName>
      <ability>L2_HalfPunc_CN</ability>
      <abilityName>全半角问题</abilityName>
      <candidateList>
        <item>“</item>
      </candidateList>
      <explain>文本全半角错误。</explain>
      <paraID>6590FEBD</paraID>
      <start>223</start>
      <end>224</end>
      <status>modified</status>
      <modifiedWord>“</modifiedWord>
      <trackRevisions>false</trackRevisions>
    </reviewItem>
    <reviewItem>
      <errorID>746e4d7e-a2ef-4a84-8dc7-6f67ef8f4c04</errorID>
      <errorWord>"</errorWord>
      <group>L1_Format</group>
      <groupName>格式问题</groupName>
      <ability>L2_HalfPunc_CN</ability>
      <abilityName>全半角问题</abilityName>
      <candidateList>
        <item>”</item>
      </candidateList>
      <explain>文本全半角错误。</explain>
      <paraID>6590FEBD</paraID>
      <start>226</start>
      <end>227</end>
      <status>modified</status>
      <modifiedWord>”</modifiedWord>
      <trackRevisions>false</trackRevisions>
    </reviewItem>
    <reviewItem>
      <errorID>40cfe8cf-cf48-424f-9f57-cb1ea4202657</errorID>
      <errorWord>"</errorWord>
      <group>L1_Format</group>
      <groupName>格式问题</groupName>
      <ability>L2_HalfPunc_CN</ability>
      <abilityName>全半角问题</abilityName>
      <candidateList>
        <item>“</item>
      </candidateList>
      <explain>文本全半角错误。</explain>
      <paraID>6590FEBD</paraID>
      <start>228</start>
      <end>229</end>
      <status>modified</status>
      <modifiedWord>“</modifiedWord>
      <trackRevisions>false</trackRevisions>
    </reviewItem>
    <reviewItem>
      <errorID>7730aac0-d1a8-4c6c-8b55-17e44f9f408b</errorID>
      <errorWord>"</errorWord>
      <group>L1_Format</group>
      <groupName>格式问题</groupName>
      <ability>L2_HalfPunc_CN</ability>
      <abilityName>全半角问题</abilityName>
      <candidateList>
        <item>”</item>
      </candidateList>
      <explain>文本全半角错误。</explain>
      <paraID>6590FEBD</paraID>
      <start>232</start>
      <end>233</end>
      <status>modified</status>
      <modifiedWord>”</modifiedWord>
      <trackRevisions>false</trackRevisions>
    </reviewItem>
    <reviewItem>
      <errorID>3e530bbf-5947-43f6-bd61-cba1a9161c65</errorID>
      <errorWord>"</errorWord>
      <group>L1_Format</group>
      <groupName>格式问题</groupName>
      <ability>L2_HalfPunc_CN</ability>
      <abilityName>全半角问题</abilityName>
      <candidateList>
        <item>“</item>
      </candidateList>
      <explain>文本全半角错误。</explain>
      <paraID>28AB2BA9</paraID>
      <start>23</start>
      <end>24</end>
      <status>modified</status>
      <modifiedWord>“</modifiedWord>
      <trackRevisions>false</trackRevisions>
    </reviewItem>
    <reviewItem>
      <errorID>c72e77b8-e058-4db3-8114-a2a231a08f83</errorID>
      <errorWord>"</errorWord>
      <group>L1_Format</group>
      <groupName>格式问题</groupName>
      <ability>L2_HalfPunc_CN</ability>
      <abilityName>全半角问题</abilityName>
      <candidateList>
        <item>”</item>
      </candidateList>
      <explain>文本全半角错误。</explain>
      <paraID>28AB2BA9</paraID>
      <start>28</start>
      <end>29</end>
      <status>modified</status>
      <modifiedWord>”</modifiedWord>
      <trackRevisions>false</trackRevisions>
    </reviewItem>
    <reviewItem>
      <errorID>958bb39b-07ee-4bf8-abce-36fb190be7d0</errorID>
      <errorWord>"</errorWord>
      <group>L1_Format</group>
      <groupName>格式问题</groupName>
      <ability>L2_HalfPunc_CN</ability>
      <abilityName>全半角问题</abilityName>
      <candidateList>
        <item>“</item>
      </candidateList>
      <explain>文本全半角错误。</explain>
      <paraID>28AB2BA9</paraID>
      <start>63</start>
      <end>64</end>
      <status>modified</status>
      <modifiedWord>“</modifiedWord>
      <trackRevisions>false</trackRevisions>
    </reviewItem>
    <reviewItem>
      <errorID>109e7519-7ab1-465b-825b-f2da7759b2bb</errorID>
      <errorWord>"</errorWord>
      <group>L1_Format</group>
      <groupName>格式问题</groupName>
      <ability>L2_HalfPunc_CN</ability>
      <abilityName>全半角问题</abilityName>
      <candidateList>
        <item>”</item>
      </candidateList>
      <explain>文本全半角错误。</explain>
      <paraID>28AB2BA9</paraID>
      <start>68</start>
      <end>69</end>
      <status>modified</status>
      <modifiedWord>”</modifiedWord>
      <trackRevisions>false</trackRevisions>
    </reviewItem>
    <reviewItem>
      <errorID>3cb4f508-047c-4070-9ea7-113dda2ce67e</errorID>
      <errorWord>"</errorWord>
      <group>L1_Format</group>
      <groupName>格式问题</groupName>
      <ability>L2_HalfPunc_CN</ability>
      <abilityName>全半角问题</abilityName>
      <candidateList>
        <item>“</item>
      </candidateList>
      <explain>文本全半角错误。</explain>
      <paraID>28AB2BA9</paraID>
      <start>71</start>
      <end>72</end>
      <status>modified</status>
      <modifiedWord>“</modifiedWord>
      <trackRevisions>false</trackRevisions>
    </reviewItem>
    <reviewItem>
      <errorID>56f32b55-90a9-4b13-914e-9c184b642660</errorID>
      <errorWord>"</errorWord>
      <group>L1_Format</group>
      <groupName>格式问题</groupName>
      <ability>L2_HalfPunc_CN</ability>
      <abilityName>全半角问题</abilityName>
      <candidateList>
        <item>”</item>
      </candidateList>
      <explain>文本全半角错误。</explain>
      <paraID>28AB2BA9</paraID>
      <start>77</start>
      <end>78</end>
      <status>modified</status>
      <modifiedWord>”</modifiedWord>
      <trackRevisions>false</trackRevisions>
    </reviewItem>
    <reviewItem>
      <errorID>bdaef596-0517-40d1-a638-54d0441ee614</errorID>
      <errorWord>"</errorWord>
      <group>L1_Format</group>
      <groupName>格式问题</groupName>
      <ability>L2_HalfPunc_CN</ability>
      <abilityName>全半角问题</abilityName>
      <candidateList>
        <item>“</item>
      </candidateList>
      <explain>文本全半角错误。</explain>
      <paraID>28AB2BA9</paraID>
      <start>119</start>
      <end>120</end>
      <status>modified</status>
      <modifiedWord>“</modifiedWord>
      <trackRevisions>false</trackRevisions>
    </reviewItem>
    <reviewItem>
      <errorID>7d8f2419-05b5-4867-82c0-61c3ef4103fa</errorID>
      <errorWord>"</errorWord>
      <group>L1_Format</group>
      <groupName>格式问题</groupName>
      <ability>L2_HalfPunc_CN</ability>
      <abilityName>全半角问题</abilityName>
      <candidateList>
        <item>”</item>
      </candidateList>
      <explain>文本全半角错误。</explain>
      <paraID>28AB2BA9</paraID>
      <start>124</start>
      <end>125</end>
      <status>modified</status>
      <modifiedWord>”</modifiedWord>
      <trackRevisions>false</trackRevisions>
    </reviewItem>
    <reviewItem>
      <errorID>0482d973-2583-4946-8294-6aa04ae636f7</errorID>
      <errorWord>"</errorWord>
      <group>L1_Format</group>
      <groupName>格式问题</groupName>
      <ability>L2_HalfPunc_CN</ability>
      <abilityName>全半角问题</abilityName>
      <candidateList>
        <item>“</item>
      </candidateList>
      <explain>文本全半角错误。</explain>
      <paraID>56E7459A</paraID>
      <start>11</start>
      <end>12</end>
      <status>modified</status>
      <modifiedWord>“</modifiedWord>
      <trackRevisions>false</trackRevisions>
    </reviewItem>
    <reviewItem>
      <errorID>7e827008-ab2c-40cf-afa4-7a555d364b29</errorID>
      <errorWord>-</errorWord>
      <group>L1_Format</group>
      <groupName>格式问题</groupName>
      <ability>L2_HalfPunc_CN</ability>
      <abilityName>全半角问题</abilityName>
      <candidateList>
        <item>－</item>
      </candidateList>
      <explain>文本全半角错误。</explain>
      <paraID>56E7459A</paraID>
      <start>14</start>
      <end>15</end>
      <status>modified</status>
      <modifiedWord>－</modifiedWord>
      <trackRevisions>false</trackRevisions>
    </reviewItem>
    <reviewItem>
      <errorID>50006175-9ac2-46a7-ac18-5e29d98518f5</errorID>
      <errorWord>"</errorWord>
      <group>L1_Format</group>
      <groupName>格式问题</groupName>
      <ability>L2_HalfPunc_CN</ability>
      <abilityName>全半角问题</abilityName>
      <candidateList>
        <item>”</item>
      </candidateList>
      <explain>文本全半角错误。</explain>
      <paraID>56E7459A</paraID>
      <start>17</start>
      <end>18</end>
      <status>modified</status>
      <modifiedWord>”</modifiedWord>
      <trackRevisions>false</trackRevisions>
    </reviewItem>
    <reviewItem>
      <errorID>95f570c3-967b-4c68-af3f-bf025ae71b1d</errorID>
      <errorWord>"</errorWord>
      <group>L1_Format</group>
      <groupName>格式问题</groupName>
      <ability>L2_HalfPunc_CN</ability>
      <abilityName>全半角问题</abilityName>
      <candidateList>
        <item>“</item>
      </candidateList>
      <explain>文本全半角错误。</explain>
      <paraID>56E7459A</paraID>
      <start>24</start>
      <end>25</end>
      <status>modified</status>
      <modifiedWord>“</modifiedWord>
      <trackRevisions>false</trackRevisions>
    </reviewItem>
    <reviewItem>
      <errorID>b889656e-8c43-4e55-8689-09defac1537e</errorID>
      <errorWord>"</errorWord>
      <group>L1_Format</group>
      <groupName>格式问题</groupName>
      <ability>L2_HalfPunc_CN</ability>
      <abilityName>全半角问题</abilityName>
      <candidateList>
        <item>”</item>
      </candidateList>
      <explain>文本全半角错误。</explain>
      <paraID>56E7459A</paraID>
      <start>30</start>
      <end>31</end>
      <status>modified</status>
      <modifiedWord>”</modifiedWord>
      <trackRevisions>false</trackRevisions>
    </reviewItem>
    <reviewItem>
      <errorID>c966c242-d11e-4ab1-9725-ed47aa3b40a4</errorID>
      <errorWord>-</errorWord>
      <group>L1_Format</group>
      <groupName>格式问题</groupName>
      <ability>L2_HalfPunc_CN</ability>
      <abilityName>全半角问题</abilityName>
      <candidateList>
        <item>－</item>
      </candidateList>
      <explain>文本全半角错误。</explain>
      <paraID>56E7459A</paraID>
      <start>83</start>
      <end>84</end>
      <status>modified</status>
      <modifiedWord>－</modifiedWord>
      <trackRevisions>false</trackRevisions>
    </reviewItem>
    <reviewItem>
      <errorID>3c25e042-649f-4f05-9b3f-06db3610661c</errorID>
      <errorWord>"</errorWord>
      <group>L1_Format</group>
      <groupName>格式问题</groupName>
      <ability>L2_HalfPunc_CN</ability>
      <abilityName>全半角问题</abilityName>
      <candidateList>
        <item>“</item>
      </candidateList>
      <explain>文本全半角错误。</explain>
      <paraID>56E7459A</paraID>
      <start>121</start>
      <end>122</end>
      <status>modified</status>
      <modifiedWord>“</modifiedWord>
      <trackRevisions>false</trackRevisions>
    </reviewItem>
    <reviewItem>
      <errorID>475c7cf0-8d3e-4ca7-abb1-27020438bf42</errorID>
      <errorWord>"</errorWord>
      <group>L1_Format</group>
      <groupName>格式问题</groupName>
      <ability>L2_HalfPunc_CN</ability>
      <abilityName>全半角问题</abilityName>
      <candidateList>
        <item>”</item>
      </candidateList>
      <explain>文本全半角错误。</explain>
      <paraID>56E7459A</paraID>
      <start>125</start>
      <end>126</end>
      <status>modified</status>
      <modifiedWord>”</modifiedWord>
      <trackRevisions>false</trackRevisions>
    </reviewItem>
    <reviewItem>
      <errorID>7d832d1d-778b-4563-9504-b47ea3a788c6</errorID>
      <errorWord>"</errorWord>
      <group>L1_Format</group>
      <groupName>格式问题</groupName>
      <ability>L2_HalfPunc_CN</ability>
      <abilityName>全半角问题</abilityName>
      <candidateList>
        <item>“</item>
      </candidateList>
      <explain>文本全半角错误。</explain>
      <paraID>56E7459A</paraID>
      <start>146</start>
      <end>147</end>
      <status>modified</status>
      <modifiedWord>“</modifiedWord>
      <trackRevisions>false</trackRevisions>
    </reviewItem>
    <reviewItem>
      <errorID>54d2f202-2116-461e-b8e7-6f0733b39a1a</errorID>
      <errorWord>"</errorWord>
      <group>L1_Format</group>
      <groupName>格式问题</groupName>
      <ability>L2_HalfPunc_CN</ability>
      <abilityName>全半角问题</abilityName>
      <candidateList>
        <item>”</item>
      </candidateList>
      <explain>文本全半角错误。</explain>
      <paraID>56E7459A</paraID>
      <start>151</start>
      <end>152</end>
      <status>modified</status>
      <modifiedWord>”</modifiedWord>
      <trackRevisions>false</trackRevisions>
    </reviewItem>
    <reviewItem>
      <errorID>36de52a1-47b0-40ce-b812-96357ec86b90</errorID>
      <errorWord>"</errorWord>
      <group>L1_Format</group>
      <groupName>格式问题</groupName>
      <ability>L2_HalfPunc_CN</ability>
      <abilityName>全半角问题</abilityName>
      <candidateList>
        <item>“</item>
      </candidateList>
      <explain>文本全半角错误。</explain>
      <paraID>56E7459A</paraID>
      <start>196</start>
      <end>197</end>
      <status>modified</status>
      <modifiedWord>“</modifiedWord>
      <trackRevisions>false</trackRevisions>
    </reviewItem>
    <reviewItem>
      <errorID>72509d28-be5b-46da-90fe-671e9de47338</errorID>
      <errorWord>"</errorWord>
      <group>L1_Format</group>
      <groupName>格式问题</groupName>
      <ability>L2_HalfPunc_CN</ability>
      <abilityName>全半角问题</abilityName>
      <candidateList>
        <item>”</item>
      </candidateList>
      <explain>文本全半角错误。</explain>
      <paraID>56E7459A</paraID>
      <start>199</start>
      <end>200</end>
      <status>modified</status>
      <modifiedWord>”</modifiedWord>
      <trackRevisions>false</trackRevisions>
    </reviewItem>
    <reviewItem>
      <errorID>ec302d31-aeea-4dd5-a215-d75b6b70096e</errorID>
      <errorWord>"</errorWord>
      <group>L1_Format</group>
      <groupName>格式问题</groupName>
      <ability>L2_HalfPunc_CN</ability>
      <abilityName>全半角问题</abilityName>
      <candidateList>
        <item>“</item>
      </candidateList>
      <explain>文本全半角错误。</explain>
      <paraID>3F25D1F2</paraID>
      <start>21</start>
      <end>22</end>
      <status>modified</status>
      <modifiedWord>“</modifiedWord>
      <trackRevisions>false</trackRevisions>
    </reviewItem>
    <reviewItem>
      <errorID>ae425fb1-125e-48b8-b66c-6460a3658ae0</errorID>
      <errorWord>"</errorWord>
      <group>L1_Format</group>
      <groupName>格式问题</groupName>
      <ability>L2_HalfPunc_CN</ability>
      <abilityName>全半角问题</abilityName>
      <candidateList>
        <item>”</item>
      </candidateList>
      <explain>文本全半角错误。</explain>
      <paraID>3F25D1F2</paraID>
      <start>26</start>
      <end>27</end>
      <status>modified</status>
      <modifiedWord>”</modifiedWord>
      <trackRevisions>false</trackRevisions>
    </reviewItem>
    <reviewItem>
      <errorID>3b646383-e5a2-404e-a6f3-1525915378da</errorID>
      <errorWord>"</errorWord>
      <group>L1_Format</group>
      <groupName>格式问题</groupName>
      <ability>L2_HalfPunc_CN</ability>
      <abilityName>全半角问题</abilityName>
      <candidateList>
        <item>“</item>
      </candidateList>
      <explain>文本全半角错误。</explain>
      <paraID>3F25D1F2</paraID>
      <start>56</start>
      <end>57</end>
      <status>modified</status>
      <modifiedWord>“</modifiedWord>
      <trackRevisions>false</trackRevisions>
    </reviewItem>
    <reviewItem>
      <errorID>2c24e782-e219-42f1-83a8-8ab2e8023ee3</errorID>
      <errorWord>"</errorWord>
      <group>L1_Format</group>
      <groupName>格式问题</groupName>
      <ability>L2_HalfPunc_CN</ability>
      <abilityName>全半角问题</abilityName>
      <candidateList>
        <item>”</item>
      </candidateList>
      <explain>文本全半角错误。</explain>
      <paraID>3F25D1F2</paraID>
      <start>59</start>
      <end>60</end>
      <status>modified</status>
      <modifiedWord>”</modifiedWord>
      <trackRevisions>false</trackRevisions>
    </reviewItem>
    <reviewItem>
      <errorID>2e9ef0cc-9a52-45b0-9572-39f091a6799e</errorID>
      <errorWord>"</errorWord>
      <group>L1_Format</group>
      <groupName>格式问题</groupName>
      <ability>L2_HalfPunc_CN</ability>
      <abilityName>全半角问题</abilityName>
      <candidateList>
        <item>“</item>
      </candidateList>
      <explain>文本全半角错误。</explain>
      <paraID>3F25D1F2</paraID>
      <start>82</start>
      <end>83</end>
      <status>modified</status>
      <modifiedWord>“</modifiedWord>
      <trackRevisions>false</trackRevisions>
    </reviewItem>
    <reviewItem>
      <errorID>1e97f494-ef55-420a-b39b-e82e93645466</errorID>
      <errorWord>"</errorWord>
      <group>L1_Format</group>
      <groupName>格式问题</groupName>
      <ability>L2_HalfPunc_CN</ability>
      <abilityName>全半角问题</abilityName>
      <candidateList>
        <item>”</item>
      </candidateList>
      <explain>文本全半角错误。</explain>
      <paraID>3F25D1F2</paraID>
      <start>85</start>
      <end>86</end>
      <status>modified</status>
      <modifiedWord>”</modifiedWord>
      <trackRevisions>false</trackRevisions>
    </reviewItem>
    <reviewItem>
      <errorID>dc8c2df0-c283-44be-8082-5e3e5d549322</errorID>
      <errorWord>2010年代</errorWord>
      <group>L1_Knowledge</group>
      <groupName>知识性问题</groupName>
      <ability>L2_Time</ability>
      <abilityName>日期时间</abilityName>
      <candidateList>
        <item>21世纪10年代</item>
      </candidateList>
      <explain>年代表述建议使用世纪+年代的格式。</explain>
      <paraID>3F25D1F2</paraID>
      <start>108</start>
      <end>114</end>
      <status>unmodified</status>
      <modifiedWord/>
      <trackRevisions>false</trackRevisions>
    </reviewItem>
    <reviewItem>
      <errorID>0dce1a4b-5443-4acc-9f9e-336e89ed2d7e</errorID>
      <errorWord>"</errorWord>
      <group>L1_Format</group>
      <groupName>格式问题</groupName>
      <ability>L2_HalfPunc_CN</ability>
      <abilityName>全半角问题</abilityName>
      <candidateList>
        <item>“</item>
      </candidateList>
      <explain>文本全半角错误。</explain>
      <paraID>5B8BA3B6</paraID>
      <start>80</start>
      <end>81</end>
      <status>modified</status>
      <modifiedWord>“</modifiedWord>
      <trackRevisions>false</trackRevisions>
    </reviewItem>
    <reviewItem>
      <errorID>054b2bbf-09de-4e57-9162-e16eeb22a45c</errorID>
      <errorWord>"</errorWord>
      <group>L1_Format</group>
      <groupName>格式问题</groupName>
      <ability>L2_HalfPunc_CN</ability>
      <abilityName>全半角问题</abilityName>
      <candidateList>
        <item>”</item>
      </candidateList>
      <explain>文本全半角错误。</explain>
      <paraID>5B8BA3B6</paraID>
      <start>87</start>
      <end>88</end>
      <status>modified</status>
      <modifiedWord>”</modifiedWord>
      <trackRevisions>false</trackRevisions>
    </reviewItem>
    <reviewItem>
      <errorID>8be8cdef-c827-4909-b8fe-51932dbab83c</errorID>
      <errorWord>"</errorWord>
      <group>L1_Format</group>
      <groupName>格式问题</groupName>
      <ability>L2_HalfPunc_CN</ability>
      <abilityName>全半角问题</abilityName>
      <candidateList>
        <item>“</item>
      </candidateList>
      <explain>文本全半角错误。</explain>
      <paraID>5B8BA3B6</paraID>
      <start>115</start>
      <end>116</end>
      <status>modified</status>
      <modifiedWord>“</modifiedWord>
      <trackRevisions>false</trackRevisions>
    </reviewItem>
    <reviewItem>
      <errorID>1ac39d5f-130d-4b78-965a-ecaa1a43db78</errorID>
      <errorWord>-</errorWord>
      <group>L1_Format</group>
      <groupName>格式问题</groupName>
      <ability>L2_HalfPunc_CN</ability>
      <abilityName>全半角问题</abilityName>
      <candidateList>
        <item>－</item>
      </candidateList>
      <explain>文本全半角错误。</explain>
      <paraID>5B8BA3B6</paraID>
      <start>118</start>
      <end>119</end>
      <status>modified</status>
      <modifiedWord>－</modifiedWord>
      <trackRevisions>false</trackRevisions>
    </reviewItem>
    <reviewItem>
      <errorID>9ca67f95-b1c8-4c33-af87-53171d47fa29</errorID>
      <errorWord>"</errorWord>
      <group>L1_Format</group>
      <groupName>格式问题</groupName>
      <ability>L2_HalfPunc_CN</ability>
      <abilityName>全半角问题</abilityName>
      <candidateList>
        <item>”</item>
      </candidateList>
      <explain>文本全半角错误。</explain>
      <paraID>5B8BA3B6</paraID>
      <start>121</start>
      <end>122</end>
      <status>modified</status>
      <modifiedWord>”</modifiedWord>
      <trackRevisions>false</trackRevisions>
    </reviewItem>
    <reviewItem>
      <errorID>de5d6926-ee35-4fd4-a021-8f9e82e2ba67</errorID>
      <errorWord>"</errorWord>
      <group>L1_Format</group>
      <groupName>格式问题</groupName>
      <ability>L2_HalfPunc_CN</ability>
      <abilityName>全半角问题</abilityName>
      <candidateList>
        <item>“</item>
      </candidateList>
      <explain>文本全半角错误。</explain>
      <paraID>5B8BA3B6</paraID>
      <start>133</start>
      <end>134</end>
      <status>modified</status>
      <modifiedWord>“</modifiedWord>
      <trackRevisions>false</trackRevisions>
    </reviewItem>
    <reviewItem>
      <errorID>69c39d99-111a-4735-8057-7408779ead81</errorID>
      <errorWord>"</errorWord>
      <group>L1_Format</group>
      <groupName>格式问题</groupName>
      <ability>L2_HalfPunc_CN</ability>
      <abilityName>全半角问题</abilityName>
      <candidateList>
        <item>”</item>
      </candidateList>
      <explain>文本全半角错误。</explain>
      <paraID>5B8BA3B6</paraID>
      <start>136</start>
      <end>137</end>
      <status>modified</status>
      <modifiedWord>”</modifiedWord>
      <trackRevisions>false</trackRevisions>
    </reviewItem>
    <reviewItem>
      <errorID>cd7eb0d8-c3f4-4982-bdb8-2ef124428ca2</errorID>
      <errorWord>"</errorWord>
      <group>L1_Format</group>
      <groupName>格式问题</groupName>
      <ability>L2_HalfPunc_CN</ability>
      <abilityName>全半角问题</abilityName>
      <candidateList>
        <item>“</item>
      </candidateList>
      <explain>文本全半角错误。</explain>
      <paraID>5B8BA3B6</paraID>
      <start>151</start>
      <end>152</end>
      <status>modified</status>
      <modifiedWord>“</modifiedWord>
      <trackRevisions>false</trackRevisions>
    </reviewItem>
    <reviewItem>
      <errorID>6333cae6-4f33-411d-a26a-a222c7684cf3</errorID>
      <errorWord>"</errorWord>
      <group>L1_Format</group>
      <groupName>格式问题</groupName>
      <ability>L2_HalfPunc_CN</ability>
      <abilityName>全半角问题</abilityName>
      <candidateList>
        <item>”</item>
      </candidateList>
      <explain>文本全半角错误。</explain>
      <paraID>5B8BA3B6</paraID>
      <start>155</start>
      <end>156</end>
      <status>modified</status>
      <modifiedWord>”</modifiedWord>
      <trackRevisions>false</trackRevisions>
    </reviewItem>
    <reviewItem>
      <errorID>c47ca556-e946-4061-84cf-880ca5398828</errorID>
      <errorWord>-</errorWord>
      <group>L1_Format</group>
      <groupName>格式问题</groupName>
      <ability>L2_HalfPunc_CN</ability>
      <abilityName>全半角问题</abilityName>
      <candidateList>
        <item>－</item>
      </candidateList>
      <explain>文本全半角错误。</explain>
      <paraID> EB09549</paraID>
      <start>24</start>
      <end>25</end>
      <status>modified</status>
      <modifiedWord>－</modifiedWord>
      <trackRevisions>false</trackRevisions>
    </reviewItem>
    <reviewItem>
      <errorID>db13eec3-2e0f-4641-bb3b-94b26d1d2edd</errorID>
      <errorWord>1980年代</errorWord>
      <group>L1_Knowledge</group>
      <groupName>知识性问题</groupName>
      <ability>L2_Time</ability>
      <abilityName>日期时间</abilityName>
      <candidateList>
        <item>20世纪80年代</item>
      </candidateList>
      <explain>年代表述建议使用世纪+年代的格式。</explain>
      <paraID> EB09549</paraID>
      <start>38</start>
      <end>44</end>
      <status>unmodified</status>
      <modifiedWord/>
      <trackRevisions>false</trackRevisions>
    </reviewItem>
    <reviewItem>
      <errorID>4db9916b-804b-4073-98db-1b5df40dce34</errorID>
      <errorWord>建</errorWord>
      <group>L1_Word</group>
      <groupName>字词问题</groupName>
      <ability>L2_Typo</ability>
      <abilityName>字词错误</abilityName>
      <candidateList>
        <item>建了</item>
      </candidateList>
      <explain/>
      <paraID> EB09549</paraID>
      <start>45</start>
      <end>46</end>
      <status>unmodified</status>
      <modifiedWord/>
      <trackRevisions>false</trackRevisions>
    </reviewItem>
    <reviewItem>
      <errorID>7cf6c30b-9cea-405f-807a-e0af7ed0abca</errorID>
      <errorWord>1990年代</errorWord>
      <group>L1_Knowledge</group>
      <groupName>知识性问题</groupName>
      <ability>L2_Time</ability>
      <abilityName>日期时间</abilityName>
      <candidateList>
        <item>20世纪90年代</item>
      </candidateList>
      <explain>年代表述建议使用世纪+年代的格式。</explain>
      <paraID> EB09549</paraID>
      <start>125</start>
      <end>131</end>
      <status>unmodified</status>
      <modifiedWord/>
      <trackRevisions>false</trackRevisions>
    </reviewItem>
    <reviewItem>
      <errorID>bb0d75ff-0165-4f59-904f-7b78e3a23d9c</errorID>
      <errorWord>"</errorWord>
      <group>L1_Format</group>
      <groupName>格式问题</groupName>
      <ability>L2_HalfPunc_CN</ability>
      <abilityName>全半角问题</abilityName>
      <candidateList>
        <item>“</item>
      </candidateList>
      <explain>文本全半角错误。</explain>
      <paraID> EB09549</paraID>
      <start>147</start>
      <end>148</end>
      <status>modified</status>
      <modifiedWord>“</modifiedWord>
      <trackRevisions>false</trackRevisions>
    </reviewItem>
    <reviewItem>
      <errorID>8f676e02-ee17-4c26-bd81-639079bcd42c</errorID>
      <errorWord>"</errorWord>
      <group>L1_Format</group>
      <groupName>格式问题</groupName>
      <ability>L2_HalfPunc_CN</ability>
      <abilityName>全半角问题</abilityName>
      <candidateList>
        <item>”</item>
      </candidateList>
      <explain>文本全半角错误。</explain>
      <paraID> EB09549</paraID>
      <start>154</start>
      <end>155</end>
      <status>modified</status>
      <modifiedWord>”</modifiedWord>
      <trackRevisions>false</trackRevisions>
    </reviewItem>
    <reviewItem>
      <errorID>d782dadd-e3d9-471e-93a6-156dd13d31f2</errorID>
      <errorWord>1990年代</errorWord>
      <group>L1_Knowledge</group>
      <groupName>知识性问题</groupName>
      <ability>L2_Time</ability>
      <abilityName>日期时间</abilityName>
      <candidateList>
        <item>20世纪90年代</item>
      </candidateList>
      <explain>年代表述建议使用世纪+年代的格式。</explain>
      <paraID> EB09549</paraID>
      <start>236</start>
      <end>242</end>
      <status>unmodified</status>
      <modifiedWord/>
      <trackRevisions>false</trackRevisions>
    </reviewItem>
    <reviewItem>
      <errorID>dff23ecb-ecd2-4574-91d5-b2b26fe3fcd0</errorID>
      <errorWord>2010年代</errorWord>
      <group>L1_Knowledge</group>
      <groupName>知识性问题</groupName>
      <ability>L2_Time</ability>
      <abilityName>日期时间</abilityName>
      <candidateList>
        <item>21世纪10年代</item>
      </candidateList>
      <explain>年代表述建议使用世纪+年代的格式。</explain>
      <paraID>7D39F23D</paraID>
      <start>79</start>
      <end>85</end>
      <status>unmodified</status>
      <modifiedWord/>
      <trackRevisions>false</trackRevisions>
    </reviewItem>
    <reviewItem>
      <errorID>09842843-e941-4d77-9b06-ce2c45573db5</errorID>
      <errorWord>"</errorWord>
      <group>L1_Format</group>
      <groupName>格式问题</groupName>
      <ability>L2_HalfPunc_CN</ability>
      <abilityName>全半角问题</abilityName>
      <candidateList>
        <item>“</item>
      </candidateList>
      <explain>文本全半角错误。</explain>
      <paraID> 19FAB5E</paraID>
      <start>87</start>
      <end>88</end>
      <status>modified</status>
      <modifiedWord>“</modifiedWord>
      <trackRevisions>false</trackRevisions>
    </reviewItem>
    <reviewItem>
      <errorID>e08d8dd3-da55-42df-90a3-731eca59444d</errorID>
      <errorWord>"</errorWord>
      <group>L1_Format</group>
      <groupName>格式问题</groupName>
      <ability>L2_HalfPunc_CN</ability>
      <abilityName>全半角问题</abilityName>
      <candidateList>
        <item>”</item>
      </candidateList>
      <explain>文本全半角错误。</explain>
      <paraID> 19FAB5E</paraID>
      <start>96</start>
      <end>97</end>
      <status>modified</status>
      <modifiedWord>”</modifiedWord>
      <trackRevisions>false</trackRevisions>
    </reviewItem>
    <reviewItem>
      <errorID>107fc894-5773-4342-bae6-d3b2d0d14152</errorID>
      <errorWord>"</errorWord>
      <group>L1_Format</group>
      <groupName>格式问题</groupName>
      <ability>L2_HalfPunc_CN</ability>
      <abilityName>全半角问题</abilityName>
      <candidateList>
        <item>“</item>
      </candidateList>
      <explain>文本全半角错误。</explain>
      <paraID> 19FAB5E</paraID>
      <start>125</start>
      <end>126</end>
      <status>modified</status>
      <modifiedWord>“</modifiedWord>
      <trackRevisions>false</trackRevisions>
    </reviewItem>
    <reviewItem>
      <errorID>a0b3c155-978b-4e27-a216-2fe261f06fb6</errorID>
      <errorWord>"</errorWord>
      <group>L1_Format</group>
      <groupName>格式问题</groupName>
      <ability>L2_HalfPunc_CN</ability>
      <abilityName>全半角问题</abilityName>
      <candidateList>
        <item>”</item>
      </candidateList>
      <explain>文本全半角错误。</explain>
      <paraID> 19FAB5E</paraID>
      <start>128</start>
      <end>129</end>
      <status>modified</status>
      <modifiedWord>”</modifiedWord>
      <trackRevisions>false</trackRevisions>
    </reviewItem>
    <reviewItem>
      <errorID>51723e8d-391c-45f9-849e-b7262d78dc12</errorID>
      <errorWord>"</errorWord>
      <group>L1_Format</group>
      <groupName>格式问题</groupName>
      <ability>L2_HalfPunc_CN</ability>
      <abilityName>全半角问题</abilityName>
      <candidateList>
        <item>“</item>
      </candidateList>
      <explain>文本全半角错误。</explain>
      <paraID> 19FAB5E</paraID>
      <start>194</start>
      <end>195</end>
      <status>modified</status>
      <modifiedWord>“</modifiedWord>
      <trackRevisions>false</trackRevisions>
    </reviewItem>
    <reviewItem>
      <errorID>51d0f265-19c9-4371-aadd-6a8a0741b230</errorID>
      <errorWord>"</errorWord>
      <group>L1_Format</group>
      <groupName>格式问题</groupName>
      <ability>L2_HalfPunc_CN</ability>
      <abilityName>全半角问题</abilityName>
      <candidateList>
        <item>”</item>
      </candidateList>
      <explain>文本全半角错误。</explain>
      <paraID> 19FAB5E</paraID>
      <start>197</start>
      <end>198</end>
      <status>modified</status>
      <modifiedWord>”</modifiedWord>
      <trackRevisions>false</trackRevisions>
    </reviewItem>
    <reviewItem>
      <errorID>75b0086a-d0f8-4037-891e-f8b18ed8b5d1</errorID>
      <errorWord>2010年代</errorWord>
      <group>L1_Knowledge</group>
      <groupName>知识性问题</groupName>
      <ability>L2_Time</ability>
      <abilityName>日期时间</abilityName>
      <candidateList>
        <item>21世纪10年代</item>
      </candidateList>
      <explain>年代表述建议使用世纪+年代的格式。</explain>
      <paraID>2BFBBCFB</paraID>
      <start>4</start>
      <end>10</end>
      <status>unmodified</status>
      <modifiedWord/>
      <trackRevisions>false</trackRevisions>
    </reviewItem>
    <reviewItem>
      <errorID>b55517c5-e527-48e2-880f-9bf4c572c007</errorID>
      <errorWord>,</errorWord>
      <group>L1_Format</group>
      <groupName>格式问题</groupName>
      <ability>L2_HalfPunc_CN</ability>
      <abilityName>全半角问题</abilityName>
      <candidateList>
        <item>，</item>
      </candidateList>
      <explain>文本全半角错误。</explain>
      <paraID>75CAA740</paraID>
      <start>25</start>
      <end>26</end>
      <status>modified</status>
      <modifiedWord>，</modifiedWord>
      <trackRevisions>false</trackRevisions>
    </reviewItem>
    <reviewItem>
      <errorID>a9510dc9-b915-48bf-9a12-c23c07dcdfb1</errorID>
      <errorWord>,</errorWord>
      <group>L1_Format</group>
      <groupName>格式问题</groupName>
      <ability>L2_HalfPunc_CN</ability>
      <abilityName>全半角问题</abilityName>
      <candidateList>
        <item>，</item>
      </candidateList>
      <explain>文本全半角错误。</explain>
      <paraID>75CAA740</paraID>
      <start>34</start>
      <end>35</end>
      <status>modified</status>
      <modifiedWord>，</modifiedWord>
      <trackRevisions>false</trackRevisions>
    </reviewItem>
    <reviewItem>
      <errorID>e1548bd4-18c2-4ca0-b0f5-463ffd3ee8ab</errorID>
      <errorWord>,</errorWord>
      <group>L1_Format</group>
      <groupName>格式问题</groupName>
      <ability>L2_HalfPunc_CN</ability>
      <abilityName>全半角问题</abilityName>
      <candidateList>
        <item>，</item>
      </candidateList>
      <explain>文本全半角错误。</explain>
      <paraID>75CAA740</paraID>
      <start>42</start>
      <end>43</end>
      <status>modified</status>
      <modifiedWord>，</modifiedWord>
      <trackRevisions>false</trackRevisions>
    </reviewItem>
    <reviewItem>
      <errorID>d136e0f6-e8fa-47f6-a703-239eba614b9e</errorID>
      <errorWord>,</errorWord>
      <group>L1_Format</group>
      <groupName>格式问题</groupName>
      <ability>L2_HalfPunc_CN</ability>
      <abilityName>全半角问题</abilityName>
      <candidateList>
        <item>，</item>
      </candidateList>
      <explain>文本全半角错误。</explain>
      <paraID>75CAA740</paraID>
      <start>51</start>
      <end>52</end>
      <status>modified</status>
      <modifiedWord>，</modifiedWord>
      <trackRevisions>false</trackRevisions>
    </reviewItem>
    <reviewItem>
      <errorID>08713823-51cf-4915-bec0-7a5fa6de2862</errorID>
      <errorWord>,</errorWord>
      <group>L1_Format</group>
      <groupName>格式问题</groupName>
      <ability>L2_HalfPunc_CN</ability>
      <abilityName>全半角问题</abilityName>
      <candidateList>
        <item>，</item>
      </candidateList>
      <explain>文本全半角错误。</explain>
      <paraID>75CAA740</paraID>
      <start>61</start>
      <end>62</end>
      <status>modified</status>
      <modifiedWord>，</modifiedWord>
      <trackRevisions>false</trackRevisions>
    </reviewItem>
    <reviewItem>
      <errorID>9ffb66f5-9087-48a2-838b-1c307e0d3c58</errorID>
      <errorWord>,</errorWord>
      <group>L1_Format</group>
      <groupName>格式问题</groupName>
      <ability>L2_HalfPunc_CN</ability>
      <abilityName>全半角问题</abilityName>
      <candidateList>
        <item>，</item>
      </candidateList>
      <explain>文本全半角错误。</explain>
      <paraID>75CAA740</paraID>
      <start>71</start>
      <end>72</end>
      <status>modified</status>
      <modifiedWord>，</modifiedWord>
      <trackRevisions>false</trackRevisions>
    </reviewItem>
    <reviewItem>
      <errorID>7578f02d-d21d-40a2-b349-d321f6f490df</errorID>
      <errorWord>(</errorWord>
      <group>L1_Format</group>
      <groupName>格式问题</groupName>
      <ability>L2_HalfPunc_CN</ability>
      <abilityName>全半角问题</abilityName>
      <candidateList>
        <item>（</item>
      </candidateList>
      <explain>文本全半角错误。</explain>
      <paraID> 5F70ACD</paraID>
      <start>27</start>
      <end>28</end>
      <status>modified</status>
      <modifiedWord>（</modifiedWord>
      <trackRevisions>false</trackRevisions>
    </reviewItem>
    <reviewItem>
      <errorID>c4e8d8aa-dca6-4631-a5cb-461895ccb703</errorID>
      <errorWord>)</errorWord>
      <group>L1_Format</group>
      <groupName>格式问题</groupName>
      <ability>L2_HalfPunc_CN</ability>
      <abilityName>全半角问题</abilityName>
      <candidateList>
        <item>）</item>
      </candidateList>
      <explain>文本全半角错误。</explain>
      <paraID> 5F70ACD</paraID>
      <start>32</start>
      <end>33</end>
      <status>modified</status>
      <modifiedWord>）</modifiedWord>
      <trackRevisions>false</trackRevisions>
    </reviewItem>
    <reviewItem>
      <errorID>919112d7-cd56-499a-854f-3895b4fa35e7</errorID>
      <errorWord>(</errorWord>
      <group>L1_Format</group>
      <groupName>格式问题</groupName>
      <ability>L2_HalfPunc_CN</ability>
      <abilityName>全半角问题</abilityName>
      <candidateList>
        <item>（</item>
      </candidateList>
      <explain>文本全半角错误。</explain>
      <paraID> 5F70ACD</paraID>
      <start>44</start>
      <end>45</end>
      <status>modified</status>
      <modifiedWord>（</modifiedWord>
      <trackRevisions>false</trackRevisions>
    </reviewItem>
    <reviewItem>
      <errorID>35958ce9-5441-467b-bf01-7944dcae53c4</errorID>
      <errorWord>)</errorWord>
      <group>L1_Format</group>
      <groupName>格式问题</groupName>
      <ability>L2_HalfPunc_CN</ability>
      <abilityName>全半角问题</abilityName>
      <candidateList>
        <item>）</item>
      </candidateList>
      <explain>文本全半角错误。</explain>
      <paraID> 5F70ACD</paraID>
      <start>47</start>
      <end>48</end>
      <status>modified</status>
      <modifiedWord>）</modifiedWord>
      <trackRevisions>false</trackRevisions>
    </reviewItem>
    <reviewItem>
      <errorID>116a6c54-c57b-4d4b-9985-c337192721de</errorID>
      <errorWord>(</errorWord>
      <group>L1_Format</group>
      <groupName>格式问题</groupName>
      <ability>L2_HalfPunc_CN</ability>
      <abilityName>全半角问题</abilityName>
      <candidateList>
        <item>（</item>
      </candidateList>
      <explain>文本全半角错误。</explain>
      <paraID>2F9FEFF3</paraID>
      <start>12</start>
      <end>13</end>
      <status>modified</status>
      <modifiedWord>（</modifiedWord>
      <trackRevisions>false</trackRevisions>
    </reviewItem>
    <reviewItem>
      <errorID>584ca26d-3eb3-4dca-aaf1-272189e1819b</errorID>
      <errorWord>)</errorWord>
      <group>L1_Format</group>
      <groupName>格式问题</groupName>
      <ability>L2_HalfPunc_CN</ability>
      <abilityName>全半角问题</abilityName>
      <candidateList>
        <item>）</item>
      </candidateList>
      <explain>文本全半角错误。</explain>
      <paraID>2F9FEFF3</paraID>
      <start>19</start>
      <end>20</end>
      <status>modified</status>
      <modifiedWord>）</modifiedWord>
      <trackRevisions>false</trackRevisions>
    </reviewItem>
    <reviewItem>
      <errorID>26c7bfbd-0b58-4996-b128-0b0b002e706f</errorID>
      <errorWord>(</errorWord>
      <group>L1_Format</group>
      <groupName>格式问题</groupName>
      <ability>L2_HalfPunc_CN</ability>
      <abilityName>全半角问题</abilityName>
      <candidateList>
        <item>（</item>
      </candidateList>
      <explain>文本全半角错误。</explain>
      <paraID>23AB4D21</paraID>
      <start>20</start>
      <end>21</end>
      <status>modified</status>
      <modifiedWord>（</modifiedWord>
      <trackRevisions>false</trackRevisions>
    </reviewItem>
    <reviewItem>
      <errorID>41fb3dd2-1e56-4e3a-904c-f4502fef46a5</errorID>
      <errorWord>)</errorWord>
      <group>L1_Format</group>
      <groupName>格式问题</groupName>
      <ability>L2_HalfPunc_CN</ability>
      <abilityName>全半角问题</abilityName>
      <candidateList>
        <item>）</item>
      </candidateList>
      <explain>文本全半角错误。</explain>
      <paraID>23AB4D21</paraID>
      <start>25</start>
      <end>26</end>
      <status>modified</status>
      <modifiedWord>）</modifiedWord>
      <trackRevisions>false</trackRevisions>
    </reviewItem>
    <reviewItem>
      <errorID>b260613f-2b3e-40f6-9cbf-fb930cfdd62e</errorID>
      <errorWord>"</errorWord>
      <group>L1_Format</group>
      <groupName>格式问题</groupName>
      <ability>L2_HalfPunc_CN</ability>
      <abilityName>全半角问题</abilityName>
      <candidateList>
        <item>“</item>
      </candidateList>
      <explain>文本全半角错误。</explain>
      <paraID> 2255CF7</paraID>
      <start>14</start>
      <end>15</end>
      <status>modified</status>
      <modifiedWord>“</modifiedWord>
      <trackRevisions>false</trackRevisions>
    </reviewItem>
    <reviewItem>
      <errorID>4eceedd7-5f9f-4d77-8325-6c8a0667097c</errorID>
      <errorWord>"</errorWord>
      <group>L1_Format</group>
      <groupName>格式问题</groupName>
      <ability>L2_HalfPunc_CN</ability>
      <abilityName>全半角问题</abilityName>
      <candidateList>
        <item>”</item>
      </candidateList>
      <explain>文本全半角错误。</explain>
      <paraID> 2255CF7</paraID>
      <start>17</start>
      <end>18</end>
      <status>modified</status>
      <modifiedWord>”</modifiedWord>
      <trackRevisions>false</trackRevisions>
    </reviewItem>
    <reviewItem>
      <errorID>b360af6b-5e41-4ae1-86b9-113cad61b1b2</errorID>
      <errorWord>-</errorWord>
      <group>L1_Format</group>
      <groupName>格式问题</groupName>
      <ability>L2_HalfPunc_CN</ability>
      <abilityName>全半角问题</abilityName>
      <candidateList>
        <item>－</item>
      </candidateList>
      <explain>文本全半角错误。</explain>
      <paraID> 2255CF7</paraID>
      <start>30</start>
      <end>31</end>
      <status>modified</status>
      <modifiedWord>－</modifiedWord>
      <trackRevisions>false</trackRevisions>
    </reviewItem>
    <reviewItem>
      <errorID>e9590ce6-50bb-4258-8910-89867902aae2</errorID>
      <errorWord>"</errorWord>
      <group>L1_Format</group>
      <groupName>格式问题</groupName>
      <ability>L2_HalfPunc_CN</ability>
      <abilityName>全半角问题</abilityName>
      <candidateList>
        <item>“</item>
      </candidateList>
      <explain>文本全半角错误。</explain>
      <paraID> 2255CF7</paraID>
      <start>45</start>
      <end>46</end>
      <status>modified</status>
      <modifiedWord>“</modifiedWord>
      <trackRevisions>false</trackRevisions>
    </reviewItem>
    <reviewItem>
      <errorID>3b0b7f79-33ee-41d4-afc7-4ec263fde092</errorID>
      <errorWord>"</errorWord>
      <group>L1_Format</group>
      <groupName>格式问题</groupName>
      <ability>L2_HalfPunc_CN</ability>
      <abilityName>全半角问题</abilityName>
      <candidateList>
        <item>”</item>
      </candidateList>
      <explain>文本全半角错误。</explain>
      <paraID> 2255CF7</paraID>
      <start>50</start>
      <end>51</end>
      <status>modified</status>
      <modifiedWord>”</modifiedWord>
      <trackRevisions>false</trackRevisions>
    </reviewItem>
    <reviewItem>
      <errorID>4b679cb0-0b5e-4a41-9236-e4779d9cd2fa</errorID>
      <errorWord>1980年代</errorWord>
      <group>L1_Knowledge</group>
      <groupName>知识性问题</groupName>
      <ability>L2_Time</ability>
      <abilityName>日期时间</abilityName>
      <candidateList>
        <item>20世纪80年代</item>
      </candidateList>
      <explain>年代表述建议使用世纪+年代的格式。</explain>
      <paraID> 2255CF7</paraID>
      <start>62</start>
      <end>68</end>
      <status>unmodified</status>
      <modifiedWord/>
      <trackRevisions>false</trackRevisions>
    </reviewItem>
    <reviewItem>
      <errorID>52c91b25-f520-43a6-859e-ee65dc377322</errorID>
      <errorWord>"</errorWord>
      <group>L1_Format</group>
      <groupName>格式问题</groupName>
      <ability>L2_HalfPunc_CN</ability>
      <abilityName>全半角问题</abilityName>
      <candidateList>
        <item>“</item>
      </candidateList>
      <explain>文本全半角错误。</explain>
      <paraID>49868890</paraID>
      <start>54</start>
      <end>55</end>
      <status>modified</status>
      <modifiedWord>“</modifiedWord>
      <trackRevisions>false</trackRevisions>
    </reviewItem>
    <reviewItem>
      <errorID>d0a590e8-ce11-437a-92a1-d424ee8709c8</errorID>
      <errorWord>"</errorWord>
      <group>L1_Format</group>
      <groupName>格式问题</groupName>
      <ability>L2_HalfPunc_CN</ability>
      <abilityName>全半角问题</abilityName>
      <candidateList>
        <item>”</item>
      </candidateList>
      <explain>文本全半角错误。</explain>
      <paraID>49868890</paraID>
      <start>59</start>
      <end>60</end>
      <status>modified</status>
      <modifiedWord>”</modifiedWord>
      <trackRevisions>false</trackRevisions>
    </reviewItem>
    <reviewItem>
      <errorID>75002969-9bf8-4df5-8b74-2acaf14aa262</errorID>
      <errorWord>"</errorWord>
      <group>L1_Format</group>
      <groupName>格式问题</groupName>
      <ability>L2_HalfPunc_CN</ability>
      <abilityName>全半角问题</abilityName>
      <candidateList>
        <item>“</item>
      </candidateList>
      <explain>文本全半角错误。</explain>
      <paraID>49868890</paraID>
      <start>93</start>
      <end>94</end>
      <status>modified</status>
      <modifiedWord>“</modifiedWord>
      <trackRevisions>false</trackRevisions>
    </reviewItem>
    <reviewItem>
      <errorID>9c690544-caa4-451f-93b1-1e9ce6ce1868</errorID>
      <errorWord>"</errorWord>
      <group>L1_Format</group>
      <groupName>格式问题</groupName>
      <ability>L2_HalfPunc_CN</ability>
      <abilityName>全半角问题</abilityName>
      <candidateList>
        <item>”</item>
      </candidateList>
      <explain>文本全半角错误。</explain>
      <paraID>49868890</paraID>
      <start>98</start>
      <end>99</end>
      <status>modified</status>
      <modifiedWord>”</modifiedWord>
      <trackRevisions>false</trackRevisions>
    </reviewItem>
    <reviewItem>
      <errorID>df324a4d-c7bb-44e0-940b-46c2d8db5dd4</errorID>
      <errorWord>"</errorWord>
      <group>L1_Format</group>
      <groupName>格式问题</groupName>
      <ability>L2_HalfPunc_CN</ability>
      <abilityName>全半角问题</abilityName>
      <candidateList>
        <item>“</item>
      </candidateList>
      <explain>文本全半角错误。</explain>
      <paraID>49868890</paraID>
      <start>100</start>
      <end>101</end>
      <status>modified</status>
      <modifiedWord>“</modifiedWord>
      <trackRevisions>false</trackRevisions>
    </reviewItem>
    <reviewItem>
      <errorID>50c8551d-848e-4e0f-b0da-f41e8c8cd4a5</errorID>
      <errorWord>"</errorWord>
      <group>L1_Format</group>
      <groupName>格式问题</groupName>
      <ability>L2_HalfPunc_CN</ability>
      <abilityName>全半角问题</abilityName>
      <candidateList>
        <item>”</item>
      </candidateList>
      <explain>文本全半角错误。</explain>
      <paraID>49868890</paraID>
      <start>105</start>
      <end>106</end>
      <status>modified</status>
      <modifiedWord>”</modifiedWord>
      <trackRevisions>false</trackRevisions>
    </reviewItem>
    <reviewItem>
      <errorID>303803bf-c6d6-4f73-860c-8686bcd368dd</errorID>
      <errorWord>"</errorWord>
      <group>L1_Format</group>
      <groupName>格式问题</groupName>
      <ability>L2_HalfPunc_CN</ability>
      <abilityName>全半角问题</abilityName>
      <candidateList>
        <item>“</item>
      </candidateList>
      <explain>文本全半角错误。</explain>
      <paraID>49868890</paraID>
      <start>112</start>
      <end>113</end>
      <status>modified</status>
      <modifiedWord>“</modifiedWord>
      <trackRevisions>false</trackRevisions>
    </reviewItem>
    <reviewItem>
      <errorID>4e479a9f-b82f-408d-aafa-46b5fd4ed778</errorID>
      <errorWord>"</errorWord>
      <group>L1_Format</group>
      <groupName>格式问题</groupName>
      <ability>L2_HalfPunc_CN</ability>
      <abilityName>全半角问题</abilityName>
      <candidateList>
        <item>”</item>
      </candidateList>
      <explain>文本全半角错误。</explain>
      <paraID>49868890</paraID>
      <start>115</start>
      <end>116</end>
      <status>modified</status>
      <modifiedWord>”</modifiedWord>
      <trackRevisions>false</trackRevisions>
    </reviewItem>
    <reviewItem>
      <errorID>dcb04495-17b3-4f22-915a-c3d06133a0f2</errorID>
      <errorWord>"</errorWord>
      <group>L1_Format</group>
      <groupName>格式问题</groupName>
      <ability>L2_HalfPunc_CN</ability>
      <abilityName>全半角问题</abilityName>
      <candidateList>
        <item>“</item>
      </candidateList>
      <explain>文本全半角错误。</explain>
      <paraID>49868890</paraID>
      <start>141</start>
      <end>142</end>
      <status>modified</status>
      <modifiedWord>“</modifiedWord>
      <trackRevisions>false</trackRevisions>
    </reviewItem>
    <reviewItem>
      <errorID>319cee06-bae4-4b05-8f9e-66103b0b532b</errorID>
      <errorWord>"</errorWord>
      <group>L1_Format</group>
      <groupName>格式问题</groupName>
      <ability>L2_HalfPunc_CN</ability>
      <abilityName>全半角问题</abilityName>
      <candidateList>
        <item>”</item>
      </candidateList>
      <explain>文本全半角错误。</explain>
      <paraID>49868890</paraID>
      <start>145</start>
      <end>146</end>
      <status>modified</status>
      <modifiedWord>”</modifiedWord>
      <trackRevisions>false</trackRevisions>
    </reviewItem>
    <reviewItem>
      <errorID>76b434db-6d2f-40d2-861b-7f394925e710</errorID>
      <errorWord>"</errorWord>
      <group>L1_Format</group>
      <groupName>格式问题</groupName>
      <ability>L2_HalfPunc_CN</ability>
      <abilityName>全半角问题</abilityName>
      <candidateList>
        <item>“</item>
      </candidateList>
      <explain>文本全半角错误。</explain>
      <paraID>49868890</paraID>
      <start>151</start>
      <end>152</end>
      <status>modified</status>
      <modifiedWord>“</modifiedWord>
      <trackRevisions>false</trackRevisions>
    </reviewItem>
    <reviewItem>
      <errorID>a36e202e-84f9-48e5-aaa7-6bd2043bf676</errorID>
      <errorWord>"</errorWord>
      <group>L1_Format</group>
      <groupName>格式问题</groupName>
      <ability>L2_HalfPunc_CN</ability>
      <abilityName>全半角问题</abilityName>
      <candidateList>
        <item>”</item>
      </candidateList>
      <explain>文本全半角错误。</explain>
      <paraID>49868890</paraID>
      <start>154</start>
      <end>155</end>
      <status>modified</status>
      <modifiedWord>”</modifiedWord>
      <trackRevisions>false</trackRevisions>
    </reviewItem>
    <reviewItem>
      <errorID>fdd28706-1f72-4b4e-a185-634f3d706222</errorID>
      <errorWord>"</errorWord>
      <group>L1_Format</group>
      <groupName>格式问题</groupName>
      <ability>L2_HalfPunc_CN</ability>
      <abilityName>全半角问题</abilityName>
      <candidateList>
        <item>“</item>
      </candidateList>
      <explain>文本全半角错误。</explain>
      <paraID>49868890</paraID>
      <start>157</start>
      <end>158</end>
      <status>modified</status>
      <modifiedWord>“</modifiedWord>
      <trackRevisions>false</trackRevisions>
    </reviewItem>
    <reviewItem>
      <errorID>1eaf3191-868d-439c-8085-5776c9a20eb0</errorID>
      <errorWord>"</errorWord>
      <group>L1_Format</group>
      <groupName>格式问题</groupName>
      <ability>L2_HalfPunc_CN</ability>
      <abilityName>全半角问题</abilityName>
      <candidateList>
        <item>”</item>
      </candidateList>
      <explain>文本全半角错误。</explain>
      <paraID>49868890</paraID>
      <start>160</start>
      <end>161</end>
      <status>modified</status>
      <modifiedWord>”</modifiedWord>
      <trackRevisions>false</trackRevisions>
    </reviewItem>
    <reviewItem>
      <errorID>50eba310-55bf-4e0e-b675-dbdfcd3df7c6</errorID>
      <errorWord>"</errorWord>
      <group>L1_Format</group>
      <groupName>格式问题</groupName>
      <ability>L2_HalfPunc_CN</ability>
      <abilityName>全半角问题</abilityName>
      <candidateList>
        <item>“</item>
      </candidateList>
      <explain>文本全半角错误。</explain>
      <paraID>49868890</paraID>
      <start>196</start>
      <end>197</end>
      <status>modified</status>
      <modifiedWord>“</modifiedWord>
      <trackRevisions>false</trackRevisions>
    </reviewItem>
    <reviewItem>
      <errorID>8122d61f-0469-43ef-9f41-b629fcd1c027</errorID>
      <errorWord>"</errorWord>
      <group>L1_Format</group>
      <groupName>格式问题</groupName>
      <ability>L2_HalfPunc_CN</ability>
      <abilityName>全半角问题</abilityName>
      <candidateList>
        <item>”</item>
      </candidateList>
      <explain>文本全半角错误。</explain>
      <paraID>49868890</paraID>
      <start>199</start>
      <end>200</end>
      <status>modified</status>
      <modifiedWord>”</modifiedWord>
      <trackRevisions>false</trackRevisions>
    </reviewItem>
    <reviewItem>
      <errorID>8344fa65-c255-4aaa-bf62-194ef2a56c46</errorID>
      <errorWord>"</errorWord>
      <group>L1_Format</group>
      <groupName>格式问题</groupName>
      <ability>L2_HalfPunc_CN</ability>
      <abilityName>全半角问题</abilityName>
      <candidateList>
        <item>“</item>
      </candidateList>
      <explain>文本全半角错误。</explain>
      <paraID>49868890</paraID>
      <start>207</start>
      <end>208</end>
      <status>modified</status>
      <modifiedWord>“</modifiedWord>
      <trackRevisions>false</trackRevisions>
    </reviewItem>
    <reviewItem>
      <errorID>9a5749f5-e22b-4c32-ae4c-e3c0bc8c54e8</errorID>
      <errorWord>"</errorWord>
      <group>L1_Format</group>
      <groupName>格式问题</groupName>
      <ability>L2_HalfPunc_CN</ability>
      <abilityName>全半角问题</abilityName>
      <candidateList>
        <item>”</item>
      </candidateList>
      <explain>文本全半角错误。</explain>
      <paraID>49868890</paraID>
      <start>211</start>
      <end>212</end>
      <status>modified</status>
      <modifiedWord>”</modifiedWord>
      <trackRevisions>false</trackRevisions>
    </reviewItem>
    <reviewItem>
      <errorID>e1445b38-0cab-412c-880a-e63fdb029858</errorID>
      <errorWord>"</errorWord>
      <group>L1_Format</group>
      <groupName>格式问题</groupName>
      <ability>L2_HalfPunc_CN</ability>
      <abilityName>全半角问题</abilityName>
      <candidateList>
        <item>“</item>
      </candidateList>
      <explain>文本全半角错误。</explain>
      <paraID>49868890</paraID>
      <start>233</start>
      <end>234</end>
      <status>modified</status>
      <modifiedWord>“</modifiedWord>
      <trackRevisions>false</trackRevisions>
    </reviewItem>
    <reviewItem>
      <errorID>c41341af-0243-475a-9e51-29182b593e39</errorID>
      <errorWord>"</errorWord>
      <group>L1_Format</group>
      <groupName>格式问题</groupName>
      <ability>L2_HalfPunc_CN</ability>
      <abilityName>全半角问题</abilityName>
      <candidateList>
        <item>”</item>
      </candidateList>
      <explain>文本全半角错误。</explain>
      <paraID>49868890</paraID>
      <start>240</start>
      <end>241</end>
      <status>modified</status>
      <modifiedWord>”</modifiedWord>
      <trackRevisions>false</trackRevisions>
    </reviewItem>
    <reviewItem>
      <errorID>e964ecac-5807-4679-810c-8ebf10530fa8</errorID>
      <errorWord>"</errorWord>
      <group>L1_Format</group>
      <groupName>格式问题</groupName>
      <ability>L2_HalfPunc_CN</ability>
      <abilityName>全半角问题</abilityName>
      <candidateList>
        <item>“</item>
      </candidateList>
      <explain>文本全半角错误。</explain>
      <paraID>49868890</paraID>
      <start>243</start>
      <end>244</end>
      <status>modified</status>
      <modifiedWord>“</modifiedWord>
      <trackRevisions>false</trackRevisions>
    </reviewItem>
    <reviewItem>
      <errorID>81430ee3-db70-48ef-9fd6-0a6a5bc476c2</errorID>
      <errorWord>"</errorWord>
      <group>L1_Format</group>
      <groupName>格式问题</groupName>
      <ability>L2_HalfPunc_CN</ability>
      <abilityName>全半角问题</abilityName>
      <candidateList>
        <item>”</item>
      </candidateList>
      <explain>文本全半角错误。</explain>
      <paraID>49868890</paraID>
      <start>250</start>
      <end>251</end>
      <status>modified</status>
      <modifiedWord>”</modifiedWord>
      <trackRevisions>false</trackRevisions>
    </reviewItem>
    <reviewItem>
      <errorID>c35b250f-9334-4845-ad7f-a3fb387fcfcd</errorID>
      <errorWord>"</errorWord>
      <group>L1_Format</group>
      <groupName>格式问题</groupName>
      <ability>L2_HalfPunc_CN</ability>
      <abilityName>全半角问题</abilityName>
      <candidateList>
        <item>“</item>
      </candidateList>
      <explain>文本全半角错误。</explain>
      <paraID> D971826</paraID>
      <start>0</start>
      <end>1</end>
      <status>modified</status>
      <modifiedWord>“</modifiedWord>
      <trackRevisions>false</trackRevisions>
    </reviewItem>
    <reviewItem>
      <errorID>ef390c88-9734-4426-878c-48a802209c33</errorID>
      <errorWord>"</errorWord>
      <group>L1_Format</group>
      <groupName>格式问题</groupName>
      <ability>L2_HalfPunc_CN</ability>
      <abilityName>全半角问题</abilityName>
      <candidateList>
        <item>”</item>
      </candidateList>
      <explain>文本全半角错误。</explain>
      <paraID> D971826</paraID>
      <start>5</start>
      <end>6</end>
      <status>modified</status>
      <modifiedWord>”</modifiedWord>
      <trackRevisions>false</trackRevisions>
    </reviewItem>
    <reviewItem>
      <errorID>e0ec5c7a-b2a6-4ac9-95e6-aacad148a047</errorID>
      <errorWord>"</errorWord>
      <group>L1_Format</group>
      <groupName>格式问题</groupName>
      <ability>L2_HalfPunc_CN</ability>
      <abilityName>全半角问题</abilityName>
      <candidateList>
        <item>“</item>
      </candidateList>
      <explain>文本全半角错误。</explain>
      <paraID> D971826</paraID>
      <start>70</start>
      <end>71</end>
      <status>modified</status>
      <modifiedWord>“</modifiedWord>
      <trackRevisions>false</trackRevisions>
    </reviewItem>
    <reviewItem>
      <errorID>57a5e621-1140-400e-bafb-35649fe1082d</errorID>
      <errorWord>"</errorWord>
      <group>L1_Format</group>
      <groupName>格式问题</groupName>
      <ability>L2_HalfPunc_CN</ability>
      <abilityName>全半角问题</abilityName>
      <candidateList>
        <item>”</item>
      </candidateList>
      <explain>文本全半角错误。</explain>
      <paraID> D971826</paraID>
      <start>73</start>
      <end>74</end>
      <status>modified</status>
      <modifiedWord>”</modifiedWord>
      <trackRevisions>false</trackRevisions>
    </reviewItem>
    <reviewItem>
      <errorID>393cdae1-99e1-462f-b3c9-3c5038d0b366</errorID>
      <errorWord>"</errorWord>
      <group>L1_Format</group>
      <groupName>格式问题</groupName>
      <ability>L2_HalfPunc_CN</ability>
      <abilityName>全半角问题</abilityName>
      <candidateList>
        <item>“</item>
      </candidateList>
      <explain>文本全半角错误。</explain>
      <paraID> D971826</paraID>
      <start>90</start>
      <end>91</end>
      <status>modified</status>
      <modifiedWord>“</modifiedWord>
      <trackRevisions>false</trackRevisions>
    </reviewItem>
    <reviewItem>
      <errorID>99ae91cb-3cad-4b9a-b4a2-b6d839b13cc6</errorID>
      <errorWord>"</errorWord>
      <group>L1_Format</group>
      <groupName>格式问题</groupName>
      <ability>L2_HalfPunc_CN</ability>
      <abilityName>全半角问题</abilityName>
      <candidateList>
        <item>”</item>
      </candidateList>
      <explain>文本全半角错误。</explain>
      <paraID> D971826</paraID>
      <start>93</start>
      <end>94</end>
      <status>modified</status>
      <modifiedWord>”</modifiedWord>
      <trackRevisions>false</trackRevisions>
    </reviewItem>
    <reviewItem>
      <errorID>65022010-357e-4e4e-86e1-defe2a3a853f</errorID>
      <errorWord>-</errorWord>
      <group>L1_Format</group>
      <groupName>格式问题</groupName>
      <ability>L2_HalfPunc_CN</ability>
      <abilityName>全半角问题</abilityName>
      <candidateList>
        <item>－</item>
      </candidateList>
      <explain>文本全半角错误。</explain>
      <paraID> D971826</paraID>
      <start>113</start>
      <end>114</end>
      <status>modified</status>
      <modifiedWord>－</modifiedWord>
      <trackRevisions>false</trackRevisions>
    </reviewItem>
    <reviewItem>
      <errorID>9be557d9-9068-4015-a0be-f869f35d6ba2</errorID>
      <errorWord>"</errorWord>
      <group>L1_Format</group>
      <groupName>格式问题</groupName>
      <ability>L2_HalfPunc_CN</ability>
      <abilityName>全半角问题</abilityName>
      <candidateList>
        <item>“</item>
      </candidateList>
      <explain>文本全半角错误。</explain>
      <paraID> D971826</paraID>
      <start>123</start>
      <end>124</end>
      <status>modified</status>
      <modifiedWord>“</modifiedWord>
      <trackRevisions>false</trackRevisions>
    </reviewItem>
    <reviewItem>
      <errorID>964d5322-9971-422a-8a07-5f59445eda1a</errorID>
      <errorWord>"</errorWord>
      <group>L1_Format</group>
      <groupName>格式问题</groupName>
      <ability>L2_HalfPunc_CN</ability>
      <abilityName>全半角问题</abilityName>
      <candidateList>
        <item>”</item>
      </candidateList>
      <explain>文本全半角错误。</explain>
      <paraID> D971826</paraID>
      <start>128</start>
      <end>129</end>
      <status>modified</status>
      <modifiedWord>”</modifiedWord>
      <trackRevisions>false</trackRevisions>
    </reviewItem>
    <reviewItem>
      <errorID>707365b7-2038-4595-9311-bda66a8c778a</errorID>
      <errorWord>"</errorWord>
      <group>L1_Format</group>
      <groupName>格式问题</groupName>
      <ability>L2_HalfPunc_CN</ability>
      <abilityName>全半角问题</abilityName>
      <candidateList>
        <item>“</item>
      </candidateList>
      <explain>文本全半角错误。</explain>
      <paraID> D971826</paraID>
      <start>132</start>
      <end>133</end>
      <status>modified</status>
      <modifiedWord>“</modifiedWord>
      <trackRevisions>false</trackRevisions>
    </reviewItem>
    <reviewItem>
      <errorID>bb587cde-2368-4dd2-af1b-1bcd67124e80</errorID>
      <errorWord>"</errorWord>
      <group>L1_Format</group>
      <groupName>格式问题</groupName>
      <ability>L2_HalfPunc_CN</ability>
      <abilityName>全半角问题</abilityName>
      <candidateList>
        <item>”</item>
      </candidateList>
      <explain>文本全半角错误。</explain>
      <paraID> D971826</paraID>
      <start>136</start>
      <end>137</end>
      <status>modified</status>
      <modifiedWord>”</modifiedWord>
      <trackRevisions>false</trackRevisions>
    </reviewItem>
    <reviewItem>
      <errorID>03b5d400-38bc-49e1-92f4-1c5f30a1d7c5</errorID>
      <errorWord>"</errorWord>
      <group>L1_Format</group>
      <groupName>格式问题</groupName>
      <ability>L2_HalfPunc_CN</ability>
      <abilityName>全半角问题</abilityName>
      <candidateList>
        <item>“</item>
      </candidateList>
      <explain>文本全半角错误。</explain>
      <paraID> D971826</paraID>
      <start>154</start>
      <end>155</end>
      <status>modified</status>
      <modifiedWord>“</modifiedWord>
      <trackRevisions>false</trackRevisions>
    </reviewItem>
    <reviewItem>
      <errorID>0a3e449a-f8ac-4bd2-aa8b-537d8cc14fab</errorID>
      <errorWord>"</errorWord>
      <group>L1_Format</group>
      <groupName>格式问题</groupName>
      <ability>L2_HalfPunc_CN</ability>
      <abilityName>全半角问题</abilityName>
      <candidateList>
        <item>”</item>
      </candidateList>
      <explain>文本全半角错误。</explain>
      <paraID> D971826</paraID>
      <start>157</start>
      <end>158</end>
      <status>modified</status>
      <modifiedWord>”</modifiedWord>
      <trackRevisions>false</trackRevisions>
    </reviewItem>
    <reviewItem>
      <errorID>df7d14ec-94c7-4abd-8e65-c02b54da7f76</errorID>
      <errorWord>"</errorWord>
      <group>L1_Format</group>
      <groupName>格式问题</groupName>
      <ability>L2_HalfPunc_CN</ability>
      <abilityName>全半角问题</abilityName>
      <candidateList>
        <item>“</item>
      </candidateList>
      <explain>文本全半角错误。</explain>
      <paraID> D971826</paraID>
      <start>172</start>
      <end>173</end>
      <status>modified</status>
      <modifiedWord>“</modifiedWord>
      <trackRevisions>false</trackRevisions>
    </reviewItem>
    <reviewItem>
      <errorID>0f1b6c8e-d96e-442f-8198-1346f87743e0</errorID>
      <errorWord>"</errorWord>
      <group>L1_Format</group>
      <groupName>格式问题</groupName>
      <ability>L2_HalfPunc_CN</ability>
      <abilityName>全半角问题</abilityName>
      <candidateList>
        <item>”</item>
      </candidateList>
      <explain>文本全半角错误。</explain>
      <paraID> D971826</paraID>
      <start>177</start>
      <end>178</end>
      <status>modified</status>
      <modifiedWord>”</modifiedWord>
      <trackRevisions>false</trackRevisions>
    </reviewItem>
    <reviewItem>
      <errorID>bd37521f-d6fe-471d-9281-1201105d5b8d</errorID>
      <errorWord>"</errorWord>
      <group>L1_Format</group>
      <groupName>格式问题</groupName>
      <ability>L2_HalfPunc_CN</ability>
      <abilityName>全半角问题</abilityName>
      <candidateList>
        <item>“</item>
      </candidateList>
      <explain>文本全半角错误。</explain>
      <paraID> D971826</paraID>
      <start>179</start>
      <end>180</end>
      <status>modified</status>
      <modifiedWord>“</modifiedWord>
      <trackRevisions>false</trackRevisions>
    </reviewItem>
    <reviewItem>
      <errorID>cc1cfaa3-4c00-4b51-a5b3-5032da393a87</errorID>
      <errorWord>"</errorWord>
      <group>L1_Format</group>
      <groupName>格式问题</groupName>
      <ability>L2_HalfPunc_CN</ability>
      <abilityName>全半角问题</abilityName>
      <candidateList>
        <item>”</item>
      </candidateList>
      <explain>文本全半角错误。</explain>
      <paraID> D971826</paraID>
      <start>183</start>
      <end>184</end>
      <status>modified</status>
      <modifiedWord>”</modifiedWord>
      <trackRevisions>false</trackRevisions>
    </reviewItem>
    <reviewItem>
      <errorID>e2903ef9-bedb-4215-a512-488483aed0d6</errorID>
      <errorWord>"</errorWord>
      <group>L1_Format</group>
      <groupName>格式问题</groupName>
      <ability>L2_HalfPunc_CN</ability>
      <abilityName>全半角问题</abilityName>
      <candidateList>
        <item>“</item>
      </candidateList>
      <explain>文本全半角错误。</explain>
      <paraID> D971826</paraID>
      <start>193</start>
      <end>194</end>
      <status>modified</status>
      <modifiedWord>“</modifiedWord>
      <trackRevisions>false</trackRevisions>
    </reviewItem>
    <reviewItem>
      <errorID>75b75b56-ba39-45b9-9ccf-a39466e36c06</errorID>
      <errorWord>"</errorWord>
      <group>L1_Format</group>
      <groupName>格式问题</groupName>
      <ability>L2_HalfPunc_CN</ability>
      <abilityName>全半角问题</abilityName>
      <candidateList>
        <item>”</item>
      </candidateList>
      <explain>文本全半角错误。</explain>
      <paraID> D971826</paraID>
      <start>196</start>
      <end>197</end>
      <status>modified</status>
      <modifiedWord>”</modifiedWord>
      <trackRevisions>false</trackRevisions>
    </reviewItem>
    <reviewItem>
      <errorID>cd63b233-12ac-4a67-be06-c100f370b0a7</errorID>
      <errorWord>"</errorWord>
      <group>L1_Format</group>
      <groupName>格式问题</groupName>
      <ability>L2_HalfPunc_CN</ability>
      <abilityName>全半角问题</abilityName>
      <candidateList>
        <item>“</item>
      </candidateList>
      <explain>文本全半角错误。</explain>
      <paraID>17E22EC9</paraID>
      <start>24</start>
      <end>25</end>
      <status>modified</status>
      <modifiedWord>“</modifiedWord>
      <trackRevisions>false</trackRevisions>
    </reviewItem>
    <reviewItem>
      <errorID>32d2b88b-59d3-43fd-b197-d4a37b39a9d1</errorID>
      <errorWord>"</errorWord>
      <group>L1_Format</group>
      <groupName>格式问题</groupName>
      <ability>L2_HalfPunc_CN</ability>
      <abilityName>全半角问题</abilityName>
      <candidateList>
        <item>”</item>
      </candidateList>
      <explain>文本全半角错误。</explain>
      <paraID>17E22EC9</paraID>
      <start>27</start>
      <end>28</end>
      <status>modified</status>
      <modifiedWord>”</modifiedWord>
      <trackRevisions>false</trackRevisions>
    </reviewItem>
    <reviewItem>
      <errorID>32633837-e0bd-40f9-b442-6135247a444c</errorID>
      <errorWord>"</errorWord>
      <group>L1_Format</group>
      <groupName>格式问题</groupName>
      <ability>L2_HalfPunc_CN</ability>
      <abilityName>全半角问题</abilityName>
      <candidateList>
        <item>“</item>
      </candidateList>
      <explain>文本全半角错误。</explain>
      <paraID>17E22EC9</paraID>
      <start>55</start>
      <end>56</end>
      <status>modified</status>
      <modifiedWord>“</modifiedWord>
      <trackRevisions>false</trackRevisions>
    </reviewItem>
    <reviewItem>
      <errorID>8887fb24-b37f-478c-a4d4-93b2d8193c98</errorID>
      <errorWord>"</errorWord>
      <group>L1_Format</group>
      <groupName>格式问题</groupName>
      <ability>L2_HalfPunc_CN</ability>
      <abilityName>全半角问题</abilityName>
      <candidateList>
        <item>”</item>
      </candidateList>
      <explain>文本全半角错误。</explain>
      <paraID>17E22EC9</paraID>
      <start>67</start>
      <end>68</end>
      <status>modified</status>
      <modifiedWord>”</modifiedWord>
      <trackRevisions>false</trackRevisions>
    </reviewItem>
    <reviewItem>
      <errorID>07fc3bba-bef4-4d65-b5c9-5e1cde407eea</errorID>
      <errorWord>"</errorWord>
      <group>L1_Format</group>
      <groupName>格式问题</groupName>
      <ability>L2_HalfPunc_CN</ability>
      <abilityName>全半角问题</abilityName>
      <candidateList>
        <item>“</item>
      </candidateList>
      <explain>文本全半角错误。</explain>
      <paraID>17E22EC9</paraID>
      <start>72</start>
      <end>73</end>
      <status>modified</status>
      <modifiedWord>“</modifiedWord>
      <trackRevisions>false</trackRevisions>
    </reviewItem>
    <reviewItem>
      <errorID>8126a587-a355-4691-8b22-0361e6d04e25</errorID>
      <errorWord>"</errorWord>
      <group>L1_Format</group>
      <groupName>格式问题</groupName>
      <ability>L2_HalfPunc_CN</ability>
      <abilityName>全半角问题</abilityName>
      <candidateList>
        <item>”</item>
      </candidateList>
      <explain>文本全半角错误。</explain>
      <paraID>17E22EC9</paraID>
      <start>76</start>
      <end>77</end>
      <status>modified</status>
      <modifiedWord>”</modifiedWord>
      <trackRevisions>false</trackRevisions>
    </reviewItem>
    <reviewItem>
      <errorID>84945a57-0ca1-4aa9-aa9c-54f3fce71947</errorID>
      <errorWord>"</errorWord>
      <group>L1_Format</group>
      <groupName>格式问题</groupName>
      <ability>L2_HalfPunc_CN</ability>
      <abilityName>全半角问题</abilityName>
      <candidateList>
        <item>“</item>
      </candidateList>
      <explain>文本全半角错误。</explain>
      <paraID>17E22EC9</paraID>
      <start>110</start>
      <end>111</end>
      <status>modified</status>
      <modifiedWord>“</modifiedWord>
      <trackRevisions>false</trackRevisions>
    </reviewItem>
    <reviewItem>
      <errorID>2ebaad96-2ca6-4207-87f9-58a3f0a17c5a</errorID>
      <errorWord>"</errorWord>
      <group>L1_Format</group>
      <groupName>格式问题</groupName>
      <ability>L2_HalfPunc_CN</ability>
      <abilityName>全半角问题</abilityName>
      <candidateList>
        <item>”</item>
      </candidateList>
      <explain>文本全半角错误。</explain>
      <paraID>17E22EC9</paraID>
      <start>114</start>
      <end>115</end>
      <status>modified</status>
      <modifiedWord>”</modifiedWord>
      <trackRevisions>false</trackRevisions>
    </reviewItem>
    <reviewItem>
      <errorID>afcdffe7-4d5d-44e8-8265-8d20afc31a3b</errorID>
      <errorWord>"</errorWord>
      <group>L1_Format</group>
      <groupName>格式问题</groupName>
      <ability>L2_HalfPunc_CN</ability>
      <abilityName>全半角问题</abilityName>
      <candidateList>
        <item>“</item>
      </candidateList>
      <explain>文本全半角错误。</explain>
      <paraID>17E22EC9</paraID>
      <start>130</start>
      <end>131</end>
      <status>modified</status>
      <modifiedWord>“</modifiedWord>
      <trackRevisions>false</trackRevisions>
    </reviewItem>
    <reviewItem>
      <errorID>3d5b4d26-f0eb-4418-a2b0-94844a927028</errorID>
      <errorWord>"</errorWord>
      <group>L1_Format</group>
      <groupName>格式问题</groupName>
      <ability>L2_HalfPunc_CN</ability>
      <abilityName>全半角问题</abilityName>
      <candidateList>
        <item>”</item>
      </candidateList>
      <explain>文本全半角错误。</explain>
      <paraID>17E22EC9</paraID>
      <start>134</start>
      <end>135</end>
      <status>modified</status>
      <modifiedWord>”</modifiedWord>
      <trackRevisions>false</trackRevisions>
    </reviewItem>
    <reviewItem>
      <errorID>18548da2-9e1f-4957-9616-c332fc7236f1</errorID>
      <errorWord>"</errorWord>
      <group>L1_Format</group>
      <groupName>格式问题</groupName>
      <ability>L2_HalfPunc_CN</ability>
      <abilityName>全半角问题</abilityName>
      <candidateList>
        <item>“</item>
      </candidateList>
      <explain>文本全半角错误。</explain>
      <paraID>17E22EC9</paraID>
      <start>137</start>
      <end>138</end>
      <status>modified</status>
      <modifiedWord>“</modifiedWord>
      <trackRevisions>false</trackRevisions>
    </reviewItem>
    <reviewItem>
      <errorID>f34f6b9b-379b-4e86-add4-f1c989b98b6d</errorID>
      <errorWord>"</errorWord>
      <group>L1_Format</group>
      <groupName>格式问题</groupName>
      <ability>L2_HalfPunc_CN</ability>
      <abilityName>全半角问题</abilityName>
      <candidateList>
        <item>”</item>
      </candidateList>
      <explain>文本全半角错误。</explain>
      <paraID>17E22EC9</paraID>
      <start>141</start>
      <end>142</end>
      <status>modified</status>
      <modifiedWord>”</modifiedWord>
      <trackRevisions>false</trackRevisions>
    </reviewItem>
    <reviewItem>
      <errorID>38abae93-6a6f-4ea8-bf2f-31dcd7d672b8</errorID>
      <errorWord>"</errorWord>
      <group>L1_Format</group>
      <groupName>格式问题</groupName>
      <ability>L2_HalfPunc_CN</ability>
      <abilityName>全半角问题</abilityName>
      <candidateList>
        <item>“</item>
      </candidateList>
      <explain>文本全半角错误。</explain>
      <paraID>17E22EC9</paraID>
      <start>151</start>
      <end>152</end>
      <status>modified</status>
      <modifiedWord>“</modifiedWord>
      <trackRevisions>false</trackRevisions>
    </reviewItem>
    <reviewItem>
      <errorID>93809f0a-fdc2-4937-91c2-15c338f11826</errorID>
      <errorWord>"</errorWord>
      <group>L1_Format</group>
      <groupName>格式问题</groupName>
      <ability>L2_HalfPunc_CN</ability>
      <abilityName>全半角问题</abilityName>
      <candidateList>
        <item>”</item>
      </candidateList>
      <explain>文本全半角错误。</explain>
      <paraID>17E22EC9</paraID>
      <start>155</start>
      <end>156</end>
      <status>modified</status>
      <modifiedWord>”</modifiedWord>
      <trackRevisions>false</trackRevisions>
    </reviewItem>
    <reviewItem>
      <errorID>7a438c58-3d3a-4b71-96c4-0035a37ed42a</errorID>
      <errorWord>"</errorWord>
      <group>L1_Format</group>
      <groupName>格式问题</groupName>
      <ability>L2_HalfPunc_CN</ability>
      <abilityName>全半角问题</abilityName>
      <candidateList>
        <item>“</item>
      </candidateList>
      <explain>文本全半角错误。</explain>
      <paraID>17E22EC9</paraID>
      <start>168</start>
      <end>169</end>
      <status>modified</status>
      <modifiedWord>“</modifiedWord>
      <trackRevisions>false</trackRevisions>
    </reviewItem>
    <reviewItem>
      <errorID>fb3d3d85-bb62-4766-a6f2-8174ee145e1f</errorID>
      <errorWord>"</errorWord>
      <group>L1_Format</group>
      <groupName>格式问题</groupName>
      <ability>L2_HalfPunc_CN</ability>
      <abilityName>全半角问题</abilityName>
      <candidateList>
        <item>”</item>
      </candidateList>
      <explain>文本全半角错误。</explain>
      <paraID>17E22EC9</paraID>
      <start>171</start>
      <end>172</end>
      <status>modified</status>
      <modifiedWord>”</modifiedWord>
      <trackRevisions>false</trackRevisions>
    </reviewItem>
    <reviewItem>
      <errorID>6a145baf-400c-4f74-bfa6-1eb14914cd7b</errorID>
      <errorWord>"</errorWord>
      <group>L1_Format</group>
      <groupName>格式问题</groupName>
      <ability>L2_HalfPunc_CN</ability>
      <abilityName>全半角问题</abilityName>
      <candidateList>
        <item>“</item>
      </candidateList>
      <explain>文本全半角错误。</explain>
      <paraID>17E22EC9</paraID>
      <start>180</start>
      <end>181</end>
      <status>modified</status>
      <modifiedWord>“</modifiedWord>
      <trackRevisions>false</trackRevisions>
    </reviewItem>
    <reviewItem>
      <errorID>73756c36-e380-4f80-82db-21ab6c921d99</errorID>
      <errorWord>"</errorWord>
      <group>L1_Format</group>
      <groupName>格式问题</groupName>
      <ability>L2_HalfPunc_CN</ability>
      <abilityName>全半角问题</abilityName>
      <candidateList>
        <item>”</item>
      </candidateList>
      <explain>文本全半角错误。</explain>
      <paraID>17E22EC9</paraID>
      <start>183</start>
      <end>184</end>
      <status>modified</status>
      <modifiedWord>”</modifiedWord>
      <trackRevisions>false</trackRevisions>
    </reviewItem>
    <reviewItem>
      <errorID>1bb5702a-23f6-4d16-935d-83144be120c5</errorID>
      <errorWord>"</errorWord>
      <group>L1_Format</group>
      <groupName>格式问题</groupName>
      <ability>L2_HalfPunc_CN</ability>
      <abilityName>全半角问题</abilityName>
      <candidateList>
        <item>“</item>
      </candidateList>
      <explain>文本全半角错误。</explain>
      <paraID>17E22EC9</paraID>
      <start>201</start>
      <end>202</end>
      <status>modified</status>
      <modifiedWord>“</modifiedWord>
      <trackRevisions>false</trackRevisions>
    </reviewItem>
    <reviewItem>
      <errorID>e03f87be-8dbb-4e6a-9ac4-ab6d251b7171</errorID>
      <errorWord>"</errorWord>
      <group>L1_Format</group>
      <groupName>格式问题</groupName>
      <ability>L2_HalfPunc_CN</ability>
      <abilityName>全半角问题</abilityName>
      <candidateList>
        <item>”</item>
      </candidateList>
      <explain>文本全半角错误。</explain>
      <paraID>17E22EC9</paraID>
      <start>205</start>
      <end>206</end>
      <status>modified</status>
      <modifiedWord>”</modifiedWord>
      <trackRevisions>false</trackRevisions>
    </reviewItem>
    <reviewItem>
      <errorID>571dfc09-ac08-450a-b58c-9758fc284575</errorID>
      <errorWord>"</errorWord>
      <group>L1_Format</group>
      <groupName>格式问题</groupName>
      <ability>L2_HalfPunc_CN</ability>
      <abilityName>全半角问题</abilityName>
      <candidateList>
        <item>“</item>
      </candidateList>
      <explain>文本全半角错误。</explain>
      <paraID>17E22EC9</paraID>
      <start>219</start>
      <end>220</end>
      <status>modified</status>
      <modifiedWord>“</modifiedWord>
      <trackRevisions>false</trackRevisions>
    </reviewItem>
    <reviewItem>
      <errorID>f430b01c-23e6-4765-8ca4-2782ccb5839f</errorID>
      <errorWord>"</errorWord>
      <group>L1_Format</group>
      <groupName>格式问题</groupName>
      <ability>L2_HalfPunc_CN</ability>
      <abilityName>全半角问题</abilityName>
      <candidateList>
        <item>”</item>
      </candidateList>
      <explain>文本全半角错误。</explain>
      <paraID>17E22EC9</paraID>
      <start>223</start>
      <end>224</end>
      <status>modified</status>
      <modifiedWord>”</modifiedWord>
      <trackRevisions>false</trackRevisions>
    </reviewItem>
    <reviewItem>
      <errorID>b9583986-b01f-4b5b-ad09-f4a8b5bda83d</errorID>
      <errorWord>"</errorWord>
      <group>L1_Format</group>
      <groupName>格式问题</groupName>
      <ability>L2_HalfPunc_CN</ability>
      <abilityName>全半角问题</abilityName>
      <candidateList>
        <item>“</item>
      </candidateList>
      <explain>文本全半角错误。</explain>
      <paraID>17E22EC9</paraID>
      <start>235</start>
      <end>236</end>
      <status>modified</status>
      <modifiedWord>“</modifiedWord>
      <trackRevisions>false</trackRevisions>
    </reviewItem>
    <reviewItem>
      <errorID>54020c30-053f-472d-bd07-c8a864b27bca</errorID>
      <errorWord>"</errorWord>
      <group>L1_Format</group>
      <groupName>格式问题</groupName>
      <ability>L2_HalfPunc_CN</ability>
      <abilityName>全半角问题</abilityName>
      <candidateList>
        <item>”</item>
      </candidateList>
      <explain>文本全半角错误。</explain>
      <paraID>17E22EC9</paraID>
      <start>239</start>
      <end>240</end>
      <status>modified</status>
      <modifiedWord>”</modifiedWord>
      <trackRevisions>false</trackRevisions>
    </reviewItem>
    <reviewItem>
      <errorID>f99393e4-6e1d-4504-8973-383a8a3845e7</errorID>
      <errorWord>"</errorWord>
      <group>L1_Format</group>
      <groupName>格式问题</groupName>
      <ability>L2_HalfPunc_CN</ability>
      <abilityName>全半角问题</abilityName>
      <candidateList>
        <item>“</item>
      </candidateList>
      <explain>文本全半角错误。</explain>
      <paraID>17E22EC9</paraID>
      <start>267</start>
      <end>268</end>
      <status>modified</status>
      <modifiedWord>“</modifiedWord>
      <trackRevisions>false</trackRevisions>
    </reviewItem>
    <reviewItem>
      <errorID>147b988b-8733-462c-b52a-ecf9408b4a96</errorID>
      <errorWord>"</errorWord>
      <group>L1_Format</group>
      <groupName>格式问题</groupName>
      <ability>L2_HalfPunc_CN</ability>
      <abilityName>全半角问题</abilityName>
      <candidateList>
        <item>”</item>
      </candidateList>
      <explain>文本全半角错误。</explain>
      <paraID>17E22EC9</paraID>
      <start>270</start>
      <end>271</end>
      <status>modified</status>
      <modifiedWord>”</modifiedWord>
      <trackRevisions>false</trackRevisions>
    </reviewItem>
    <reviewItem>
      <errorID>d1dd44d9-2db8-402f-887b-346c4a0719a3</errorID>
      <errorWord>"</errorWord>
      <group>L1_Format</group>
      <groupName>格式问题</groupName>
      <ability>L2_HalfPunc_CN</ability>
      <abilityName>全半角问题</abilityName>
      <candidateList>
        <item>“</item>
      </candidateList>
      <explain>文本全半角错误。</explain>
      <paraID> 730F99E</paraID>
      <start>20</start>
      <end>21</end>
      <status>modified</status>
      <modifiedWord>“</modifiedWord>
      <trackRevisions>false</trackRevisions>
    </reviewItem>
    <reviewItem>
      <errorID>c409246e-bd5e-4ab0-8be2-1620633a20be</errorID>
      <errorWord>"</errorWord>
      <group>L1_Format</group>
      <groupName>格式问题</groupName>
      <ability>L2_HalfPunc_CN</ability>
      <abilityName>全半角问题</abilityName>
      <candidateList>
        <item>”</item>
      </candidateList>
      <explain>文本全半角错误。</explain>
      <paraID> 730F99E</paraID>
      <start>27</start>
      <end>28</end>
      <status>modified</status>
      <modifiedWord>”</modifiedWord>
      <trackRevisions>false</trackRevisions>
    </reviewItem>
    <reviewItem>
      <errorID>e4f69d97-0525-42d4-b021-aae36e6ab359</errorID>
      <errorWord>"</errorWord>
      <group>L1_Format</group>
      <groupName>格式问题</groupName>
      <ability>L2_HalfPunc_CN</ability>
      <abilityName>全半角问题</abilityName>
      <candidateList>
        <item>“</item>
      </candidateList>
      <explain>文本全半角错误。</explain>
      <paraID> 730F99E</paraID>
      <start>46</start>
      <end>47</end>
      <status>modified</status>
      <modifiedWord>“</modifiedWord>
      <trackRevisions>false</trackRevisions>
    </reviewItem>
    <reviewItem>
      <errorID>d2127e1c-76ae-4a18-b915-12ca191a6b01</errorID>
      <errorWord>"</errorWord>
      <group>L1_Format</group>
      <groupName>格式问题</groupName>
      <ability>L2_HalfPunc_CN</ability>
      <abilityName>全半角问题</abilityName>
      <candidateList>
        <item>”</item>
      </candidateList>
      <explain>文本全半角错误。</explain>
      <paraID> 730F99E</paraID>
      <start>55</start>
      <end>56</end>
      <status>modified</status>
      <modifiedWord>”</modifiedWord>
      <trackRevisions>false</trackRevisions>
    </reviewItem>
    <reviewItem>
      <errorID>1a91f944-6eea-42e1-978c-8df0a7d69b65</errorID>
      <errorWord>"</errorWord>
      <group>L1_Format</group>
      <groupName>格式问题</groupName>
      <ability>L2_HalfPunc_CN</ability>
      <abilityName>全半角问题</abilityName>
      <candidateList>
        <item>“</item>
      </candidateList>
      <explain>文本全半角错误。</explain>
      <paraID> 730F99E</paraID>
      <start>75</start>
      <end>76</end>
      <status>modified</status>
      <modifiedWord>“</modifiedWord>
      <trackRevisions>false</trackRevisions>
    </reviewItem>
    <reviewItem>
      <errorID>f32c9ffb-8e67-450b-b7fe-e6ee286e676e</errorID>
      <errorWord>"</errorWord>
      <group>L1_Format</group>
      <groupName>格式问题</groupName>
      <ability>L2_HalfPunc_CN</ability>
      <abilityName>全半角问题</abilityName>
      <candidateList>
        <item>”</item>
      </candidateList>
      <explain>文本全半角错误。</explain>
      <paraID> 730F99E</paraID>
      <start>78</start>
      <end>79</end>
      <status>modified</status>
      <modifiedWord>”</modifiedWord>
      <trackRevisions>false</trackRevisions>
    </reviewItem>
    <reviewItem>
      <errorID>6e85b6db-1856-41c3-9301-01496ff076e7</errorID>
      <errorWord>"</errorWord>
      <group>L1_Format</group>
      <groupName>格式问题</groupName>
      <ability>L2_HalfPunc_CN</ability>
      <abilityName>全半角问题</abilityName>
      <candidateList>
        <item>“</item>
      </candidateList>
      <explain>文本全半角错误。</explain>
      <paraID> 730F99E</paraID>
      <start>86</start>
      <end>87</end>
      <status>modified</status>
      <modifiedWord>“</modifiedWord>
      <trackRevisions>false</trackRevisions>
    </reviewItem>
    <reviewItem>
      <errorID>a42b48aa-0cee-48f9-9e02-197da2a29a25</errorID>
      <errorWord>"</errorWord>
      <group>L1_Format</group>
      <groupName>格式问题</groupName>
      <ability>L2_HalfPunc_CN</ability>
      <abilityName>全半角问题</abilityName>
      <candidateList>
        <item>”</item>
      </candidateList>
      <explain>文本全半角错误。</explain>
      <paraID> 730F99E</paraID>
      <start>89</start>
      <end>90</end>
      <status>modified</status>
      <modifiedWord>”</modifiedWord>
      <trackRevisions>false</trackRevisions>
    </reviewItem>
    <reviewItem>
      <errorID>7634c11b-75a3-4f2d-a17e-63708f2cdf5d</errorID>
      <errorWord>"</errorWord>
      <group>L1_Format</group>
      <groupName>格式问题</groupName>
      <ability>L2_HalfPunc_CN</ability>
      <abilityName>全半角问题</abilityName>
      <candidateList>
        <item>“</item>
      </candidateList>
      <explain>文本全半角错误。</explain>
      <paraID> 730F99E</paraID>
      <start>95</start>
      <end>96</end>
      <status>modified</status>
      <modifiedWord>“</modifiedWord>
      <trackRevisions>false</trackRevisions>
    </reviewItem>
    <reviewItem>
      <errorID>807759d5-ad66-48bc-899a-926a723d174e</errorID>
      <errorWord>话语体制</errorWord>
      <group>L1_Political</group>
      <groupName>政治性问题</groupName>
      <ability>L2_Keyword</ability>
      <abilityName>固定表述</abilityName>
      <candidateList>
        <item>话语体系</item>
      </candidateList>
      <explain>词汇“话语体系”在特定场景下为固定表述形式，请确认此处的“话语体制”是否存在不当。</explain>
      <paraID> 730F99E</paraID>
      <start>96</start>
      <end>100</end>
      <status>unmodified</status>
      <modifiedWord/>
      <trackRevisions>false</trackRevisions>
    </reviewItem>
    <reviewItem>
      <errorID>7931b118-48cb-4163-a24a-2cbaa3b14010</errorID>
      <errorWord>"</errorWord>
      <group>L1_Format</group>
      <groupName>格式问题</groupName>
      <ability>L2_HalfPunc_CN</ability>
      <abilityName>全半角问题</abilityName>
      <candidateList>
        <item>”</item>
      </candidateList>
      <explain>文本全半角错误。</explain>
      <paraID> 730F99E</paraID>
      <start>100</start>
      <end>101</end>
      <status>modified</status>
      <modifiedWord>”</modifiedWord>
      <trackRevisions>false</trackRevisions>
    </reviewItem>
    <reviewItem>
      <errorID>465150fc-cacd-4c03-a4b0-14beb8c353bc</errorID>
      <errorWord>"</errorWord>
      <group>L1_Format</group>
      <groupName>格式问题</groupName>
      <ability>L2_HalfPunc_CN</ability>
      <abilityName>全半角问题</abilityName>
      <candidateList>
        <item>“</item>
      </candidateList>
      <explain>文本全半角错误。</explain>
      <paraID> 730F99E</paraID>
      <start>133</start>
      <end>134</end>
      <status>modified</status>
      <modifiedWord>“</modifiedWord>
      <trackRevisions>false</trackRevisions>
    </reviewItem>
    <reviewItem>
      <errorID>d0c29cc8-7b58-48cd-9b39-7cecfc25b838</errorID>
      <errorWord>"</errorWord>
      <group>L1_Format</group>
      <groupName>格式问题</groupName>
      <ability>L2_HalfPunc_CN</ability>
      <abilityName>全半角问题</abilityName>
      <candidateList>
        <item>”</item>
      </candidateList>
      <explain>文本全半角错误。</explain>
      <paraID> 730F99E</paraID>
      <start>137</start>
      <end>138</end>
      <status>modified</status>
      <modifiedWord>”</modifiedWord>
      <trackRevisions>false</trackRevisions>
    </reviewItem>
    <reviewItem>
      <errorID>9e129faa-3d95-41e3-bb5b-491e3256e78e</errorID>
      <errorWord>"</errorWord>
      <group>L1_Format</group>
      <groupName>格式问题</groupName>
      <ability>L2_HalfPunc_CN</ability>
      <abilityName>全半角问题</abilityName>
      <candidateList>
        <item>“</item>
      </candidateList>
      <explain>文本全半角错误。</explain>
      <paraID> 730F99E</paraID>
      <start>142</start>
      <end>143</end>
      <status>modified</status>
      <modifiedWord>“</modifiedWord>
      <trackRevisions>false</trackRevisions>
    </reviewItem>
    <reviewItem>
      <errorID>0c3e8185-789e-4d65-bd26-b2c5691aaa26</errorID>
      <errorWord>"</errorWord>
      <group>L1_Format</group>
      <groupName>格式问题</groupName>
      <ability>L2_HalfPunc_CN</ability>
      <abilityName>全半角问题</abilityName>
      <candidateList>
        <item>”</item>
      </candidateList>
      <explain>文本全半角错误。</explain>
      <paraID> 730F99E</paraID>
      <start>145</start>
      <end>146</end>
      <status>modified</status>
      <modifiedWord>”</modifiedWord>
      <trackRevisions>false</trackRevisions>
    </reviewItem>
    <reviewItem>
      <errorID>1c234b77-322b-401b-bef9-0e393495f4cc</errorID>
      <errorWord>-</errorWord>
      <group>L1_Format</group>
      <groupName>格式问题</groupName>
      <ability>L2_HalfPunc_CN</ability>
      <abilityName>全半角问题</abilityName>
      <candidateList>
        <item>－</item>
      </candidateList>
      <explain>文本全半角错误。</explain>
      <paraID> 4C93466</paraID>
      <start>58</start>
      <end>59</end>
      <status>modified</status>
      <modifiedWord>－</modifiedWord>
      <trackRevisions>false</trackRevisions>
    </reviewItem>
    <reviewItem>
      <errorID>5f8f9ced-b2ec-4664-9ed3-900fc1b4f947</errorID>
      <errorWord>"</errorWord>
      <group>L1_Format</group>
      <groupName>格式问题</groupName>
      <ability>L2_HalfPunc_CN</ability>
      <abilityName>全半角问题</abilityName>
      <candidateList>
        <item>“</item>
      </candidateList>
      <explain>文本全半角错误。</explain>
      <paraID> 4C93466</paraID>
      <start>96</start>
      <end>97</end>
      <status>modified</status>
      <modifiedWord>“</modifiedWord>
      <trackRevisions>false</trackRevisions>
    </reviewItem>
    <reviewItem>
      <errorID>25cf3375-61e1-465d-98f6-0375febf5490</errorID>
      <errorWord>"</errorWord>
      <group>L1_Format</group>
      <groupName>格式问题</groupName>
      <ability>L2_HalfPunc_CN</ability>
      <abilityName>全半角问题</abilityName>
      <candidateList>
        <item>”</item>
      </candidateList>
      <explain>文本全半角错误。</explain>
      <paraID> 4C93466</paraID>
      <start>99</start>
      <end>100</end>
      <status>modified</status>
      <modifiedWord>”</modifiedWord>
      <trackRevisions>false</trackRevisions>
    </reviewItem>
    <reviewItem>
      <errorID>bbda9362-8cb2-456c-b4be-6a6ac195a111</errorID>
      <errorWord>"</errorWord>
      <group>L1_Format</group>
      <groupName>格式问题</groupName>
      <ability>L2_HalfPunc_CN</ability>
      <abilityName>全半角问题</abilityName>
      <candidateList>
        <item>“</item>
      </candidateList>
      <explain>文本全半角错误。</explain>
      <paraID> 4C93466</paraID>
      <start>126</start>
      <end>127</end>
      <status>modified</status>
      <modifiedWord>“</modifiedWord>
      <trackRevisions>false</trackRevisions>
    </reviewItem>
    <reviewItem>
      <errorID>4df53a20-6f3f-4566-bb34-54aab6ca5a86</errorID>
      <errorWord>-</errorWord>
      <group>L1_Format</group>
      <groupName>格式问题</groupName>
      <ability>L2_HalfPunc_CN</ability>
      <abilityName>全半角问题</abilityName>
      <candidateList>
        <item>－</item>
      </candidateList>
      <explain>文本全半角错误。</explain>
      <paraID> 4C93466</paraID>
      <start>129</start>
      <end>130</end>
      <status>modified</status>
      <modifiedWord>－</modifiedWord>
      <trackRevisions>false</trackRevisions>
    </reviewItem>
    <reviewItem>
      <errorID>ae76b585-8edf-49e2-8631-bd17f354370a</errorID>
      <errorWord>"</errorWord>
      <group>L1_Format</group>
      <groupName>格式问题</groupName>
      <ability>L2_HalfPunc_CN</ability>
      <abilityName>全半角问题</abilityName>
      <candidateList>
        <item>”</item>
      </candidateList>
      <explain>文本全半角错误。</explain>
      <paraID> 4C93466</paraID>
      <start>132</start>
      <end>133</end>
      <status>modified</status>
      <modifiedWord>”</modifiedWord>
      <trackRevisions>false</trackRevisions>
    </reviewItem>
    <reviewItem>
      <errorID>8f9edbde-ac8e-48a6-a42c-2a3b52acced3</errorID>
      <errorWord>"</errorWord>
      <group>L1_Format</group>
      <groupName>格式问题</groupName>
      <ability>L2_HalfPunc_CN</ability>
      <abilityName>全半角问题</abilityName>
      <candidateList>
        <item>“</item>
      </candidateList>
      <explain>文本全半角错误。</explain>
      <paraID> 4C93466</paraID>
      <start>147</start>
      <end>148</end>
      <status>modified</status>
      <modifiedWord>“</modifiedWord>
      <trackRevisions>false</trackRevisions>
    </reviewItem>
    <reviewItem>
      <errorID>3fbd8426-9106-4dd8-a6ef-a5d3cd92029b</errorID>
      <errorWord>-</errorWord>
      <group>L1_Format</group>
      <groupName>格式问题</groupName>
      <ability>L2_HalfPunc_CN</ability>
      <abilityName>全半角问题</abilityName>
      <candidateList>
        <item>－</item>
      </candidateList>
      <explain>文本全半角错误。</explain>
      <paraID> 4C93466</paraID>
      <start>149</start>
      <end>150</end>
      <status>modified</status>
      <modifiedWord>－</modifiedWord>
      <trackRevisions>false</trackRevisions>
    </reviewItem>
    <reviewItem>
      <errorID>8d7cdf71-f746-4c13-84f5-a61dc672a9b3</errorID>
      <errorWord>"</errorWord>
      <group>L1_Format</group>
      <groupName>格式问题</groupName>
      <ability>L2_HalfPunc_CN</ability>
      <abilityName>全半角问题</abilityName>
      <candidateList>
        <item>”</item>
      </candidateList>
      <explain>文本全半角错误。</explain>
      <paraID> 4C93466</paraID>
      <start>151</start>
      <end>152</end>
      <status>modified</status>
      <modifiedWord>”</modifiedWord>
      <trackRevisions>false</trackRevisions>
    </reviewItem>
    <reviewItem>
      <errorID>58999d89-2364-4dba-88c1-325292a2c9c0</errorID>
      <errorWord>"</errorWord>
      <group>L1_Format</group>
      <groupName>格式问题</groupName>
      <ability>L2_HalfPunc_CN</ability>
      <abilityName>全半角问题</abilityName>
      <candidateList>
        <item>“</item>
      </candidateList>
      <explain>文本全半角错误。</explain>
      <paraID> 4C93466</paraID>
      <start>192</start>
      <end>193</end>
      <status>modified</status>
      <modifiedWord>“</modifiedWord>
      <trackRevisions>false</trackRevisions>
    </reviewItem>
    <reviewItem>
      <errorID>e88b4829-a908-4ba6-9cc8-c6376ecc150b</errorID>
      <errorWord>"</errorWord>
      <group>L1_Format</group>
      <groupName>格式问题</groupName>
      <ability>L2_HalfPunc_CN</ability>
      <abilityName>全半角问题</abilityName>
      <candidateList>
        <item>”</item>
      </candidateList>
      <explain>文本全半角错误。</explain>
      <paraID> 4C93466</paraID>
      <start>196</start>
      <end>197</end>
      <status>modified</status>
      <modifiedWord>”</modifiedWord>
      <trackRevisions>false</trackRevisions>
    </reviewItem>
    <reviewItem>
      <errorID>c4e026cf-26ab-4138-851a-21c48b85e0bf</errorID>
      <errorWord>"</errorWord>
      <group>L1_Format</group>
      <groupName>格式问题</groupName>
      <ability>L2_HalfPunc_CN</ability>
      <abilityName>全半角问题</abilityName>
      <candidateList>
        <item>“</item>
      </candidateList>
      <explain>文本全半角错误。</explain>
      <paraID> 4C93466</paraID>
      <start>198</start>
      <end>199</end>
      <status>modified</status>
      <modifiedWord>“</modifiedWord>
      <trackRevisions>false</trackRevisions>
    </reviewItem>
    <reviewItem>
      <errorID>03980698-6236-4ab0-a25d-bc4db4dbd090</errorID>
      <errorWord>"</errorWord>
      <group>L1_Format</group>
      <groupName>格式问题</groupName>
      <ability>L2_HalfPunc_CN</ability>
      <abilityName>全半角问题</abilityName>
      <candidateList>
        <item>”</item>
      </candidateList>
      <explain>文本全半角错误。</explain>
      <paraID> 4C93466</paraID>
      <start>201</start>
      <end>202</end>
      <status>modified</status>
      <modifiedWord>”</modifiedWord>
      <trackRevisions>false</trackRevisions>
    </reviewItem>
    <reviewItem>
      <errorID>f4cc058a-2d5f-4107-bd16-1f000ee3e0ff</errorID>
      <errorWord>"</errorWord>
      <group>L1_Format</group>
      <groupName>格式问题</groupName>
      <ability>L2_HalfPunc_CN</ability>
      <abilityName>全半角问题</abilityName>
      <candidateList>
        <item>“</item>
      </candidateList>
      <explain>文本全半角错误。</explain>
      <paraID> 4C93466</paraID>
      <start>206</start>
      <end>207</end>
      <status>modified</status>
      <modifiedWord>“</modifiedWord>
      <trackRevisions>false</trackRevisions>
    </reviewItem>
    <reviewItem>
      <errorID>37665771-9795-4103-9505-e8ef9d16dfd8</errorID>
      <errorWord>"</errorWord>
      <group>L1_Format</group>
      <groupName>格式问题</groupName>
      <ability>L2_HalfPunc_CN</ability>
      <abilityName>全半角问题</abilityName>
      <candidateList>
        <item>”</item>
      </candidateList>
      <explain>文本全半角错误。</explain>
      <paraID> 4C93466</paraID>
      <start>209</start>
      <end>210</end>
      <status>modified</status>
      <modifiedWord>”</modifiedWord>
      <trackRevisions>false</trackRevisions>
    </reviewItem>
    <reviewItem>
      <errorID>185d5679-0140-4dee-8008-022607cd2f91</errorID>
      <errorWord>"</errorWord>
      <group>L1_Format</group>
      <groupName>格式问题</groupName>
      <ability>L2_HalfPunc_CN</ability>
      <abilityName>全半角问题</abilityName>
      <candidateList>
        <item>“</item>
      </candidateList>
      <explain>文本全半角错误。</explain>
      <paraID>75B68ED2</paraID>
      <start>10</start>
      <end>11</end>
      <status>modified</status>
      <modifiedWord>“</modifiedWord>
      <trackRevisions>false</trackRevisions>
    </reviewItem>
    <reviewItem>
      <errorID>ca9be9b3-093b-4bc1-8185-56546bc3120e</errorID>
      <errorWord>"</errorWord>
      <group>L1_Format</group>
      <groupName>格式问题</groupName>
      <ability>L2_HalfPunc_CN</ability>
      <abilityName>全半角问题</abilityName>
      <candidateList>
        <item>”</item>
      </candidateList>
      <explain>文本全半角错误。</explain>
      <paraID>75B68ED2</paraID>
      <start>14</start>
      <end>15</end>
      <status>modified</status>
      <modifiedWord>”</modifiedWord>
      <trackRevisions>false</trackRevisions>
    </reviewItem>
    <reviewItem>
      <errorID>0a379eb7-b3b1-4578-9495-652ade80984b</errorID>
      <errorWord>"</errorWord>
      <group>L1_Format</group>
      <groupName>格式问题</groupName>
      <ability>L2_HalfPunc_CN</ability>
      <abilityName>全半角问题</abilityName>
      <candidateList>
        <item>“</item>
      </candidateList>
      <explain>文本全半角错误。</explain>
      <paraID>75B68ED2</paraID>
      <start>35</start>
      <end>36</end>
      <status>modified</status>
      <modifiedWord>“</modifiedWord>
      <trackRevisions>false</trackRevisions>
    </reviewItem>
    <reviewItem>
      <errorID>1a6dba12-5c55-4160-a6d9-872b54d31709</errorID>
      <errorWord>"</errorWord>
      <group>L1_Format</group>
      <groupName>格式问题</groupName>
      <ability>L2_HalfPunc_CN</ability>
      <abilityName>全半角问题</abilityName>
      <candidateList>
        <item>”</item>
      </candidateList>
      <explain>文本全半角错误。</explain>
      <paraID>75B68ED2</paraID>
      <start>38</start>
      <end>39</end>
      <status>modified</status>
      <modifiedWord>”</modifiedWord>
      <trackRevisions>false</trackRevisions>
    </reviewItem>
    <reviewItem>
      <errorID>f32298b8-59e8-453e-80d6-73d8e051ea16</errorID>
      <errorWord>"</errorWord>
      <group>L1_Format</group>
      <groupName>格式问题</groupName>
      <ability>L2_HalfPunc_CN</ability>
      <abilityName>全半角问题</abilityName>
      <candidateList>
        <item>“</item>
      </candidateList>
      <explain>文本全半角错误。</explain>
      <paraID>75B68ED2</paraID>
      <start>63</start>
      <end>64</end>
      <status>modified</status>
      <modifiedWord>“</modifiedWord>
      <trackRevisions>false</trackRevisions>
    </reviewItem>
    <reviewItem>
      <errorID>07c63cab-bd63-424c-b878-7e0d409de5ae</errorID>
      <errorWord>"</errorWord>
      <group>L1_Format</group>
      <groupName>格式问题</groupName>
      <ability>L2_HalfPunc_CN</ability>
      <abilityName>全半角问题</abilityName>
      <candidateList>
        <item>”</item>
      </candidateList>
      <explain>文本全半角错误。</explain>
      <paraID>75B68ED2</paraID>
      <start>67</start>
      <end>68</end>
      <status>modified</status>
      <modifiedWord>”</modifiedWord>
      <trackRevisions>false</trackRevisions>
    </reviewItem>
    <reviewItem>
      <errorID>cab26976-c7bf-4974-a08f-1cb27de36c18</errorID>
      <errorWord>"</errorWord>
      <group>L1_Format</group>
      <groupName>格式问题</groupName>
      <ability>L2_HalfPunc_CN</ability>
      <abilityName>全半角问题</abilityName>
      <candidateList>
        <item>“</item>
      </candidateList>
      <explain>文本全半角错误。</explain>
      <paraID>75B68ED2</paraID>
      <start>104</start>
      <end>105</end>
      <status>modified</status>
      <modifiedWord>“</modifiedWord>
      <trackRevisions>false</trackRevisions>
    </reviewItem>
    <reviewItem>
      <errorID>4a00d661-e2e6-427c-a03d-51fc9c2f9a9d</errorID>
      <errorWord>"</errorWord>
      <group>L1_Format</group>
      <groupName>格式问题</groupName>
      <ability>L2_HalfPunc_CN</ability>
      <abilityName>全半角问题</abilityName>
      <candidateList>
        <item>”</item>
      </candidateList>
      <explain>文本全半角错误。</explain>
      <paraID>75B68ED2</paraID>
      <start>108</start>
      <end>109</end>
      <status>modified</status>
      <modifiedWord>”</modifiedWord>
      <trackRevisions>false</trackRevisions>
    </reviewItem>
    <reviewItem>
      <errorID>cd875fa2-a230-4324-aa72-23d190b64957</errorID>
      <errorWord>"</errorWord>
      <group>L1_Format</group>
      <groupName>格式问题</groupName>
      <ability>L2_HalfPunc_CN</ability>
      <abilityName>全半角问题</abilityName>
      <candidateList>
        <item>“</item>
      </candidateList>
      <explain>文本全半角错误。</explain>
      <paraID>75B68ED2</paraID>
      <start>130</start>
      <end>131</end>
      <status>modified</status>
      <modifiedWord>“</modifiedWord>
      <trackRevisions>false</trackRevisions>
    </reviewItem>
    <reviewItem>
      <errorID>6cdc02a9-b0f3-495b-9c1d-2cb1df74dba3</errorID>
      <errorWord>"</errorWord>
      <group>L1_Format</group>
      <groupName>格式问题</groupName>
      <ability>L2_HalfPunc_CN</ability>
      <abilityName>全半角问题</abilityName>
      <candidateList>
        <item>”</item>
      </candidateList>
      <explain>文本全半角错误。</explain>
      <paraID>75B68ED2</paraID>
      <start>134</start>
      <end>135</end>
      <status>modified</status>
      <modifiedWord>”</modifiedWord>
      <trackRevisions>false</trackRevisions>
    </reviewItem>
    <reviewItem>
      <errorID>b515daf3-eade-4c1f-b324-61196fe58e41</errorID>
      <errorWord>"</errorWord>
      <group>L1_Format</group>
      <groupName>格式问题</groupName>
      <ability>L2_HalfPunc_CN</ability>
      <abilityName>全半角问题</abilityName>
      <candidateList>
        <item>“</item>
      </candidateList>
      <explain>文本全半角错误。</explain>
      <paraID>75B68ED2</paraID>
      <start>157</start>
      <end>158</end>
      <status>modified</status>
      <modifiedWord>“</modifiedWord>
      <trackRevisions>false</trackRevisions>
    </reviewItem>
    <reviewItem>
      <errorID>6db4bd70-51a1-4ef8-987c-84d8d51b9244</errorID>
      <errorWord>"</errorWord>
      <group>L1_Format</group>
      <groupName>格式问题</groupName>
      <ability>L2_HalfPunc_CN</ability>
      <abilityName>全半角问题</abilityName>
      <candidateList>
        <item>”</item>
      </candidateList>
      <explain>文本全半角错误。</explain>
      <paraID>75B68ED2</paraID>
      <start>164</start>
      <end>165</end>
      <status>modified</status>
      <modifiedWord>”</modifiedWord>
      <trackRevisions>false</trackRevisions>
    </reviewItem>
    <reviewItem>
      <errorID>22edd682-948f-454a-8bda-03fb467d3407</errorID>
      <errorWord>"</errorWord>
      <group>L1_Format</group>
      <groupName>格式问题</groupName>
      <ability>L2_HalfPunc_CN</ability>
      <abilityName>全半角问题</abilityName>
      <candidateList>
        <item>“</item>
      </candidateList>
      <explain>文本全半角错误。</explain>
      <paraID>37C86EA9</paraID>
      <start>23</start>
      <end>24</end>
      <status>modified</status>
      <modifiedWord>“</modifiedWord>
      <trackRevisions>false</trackRevisions>
    </reviewItem>
    <reviewItem>
      <errorID>28975d6c-b24f-4105-8c32-4e02ceb235ed</errorID>
      <errorWord>"</errorWord>
      <group>L1_Format</group>
      <groupName>格式问题</groupName>
      <ability>L2_HalfPunc_CN</ability>
      <abilityName>全半角问题</abilityName>
      <candidateList>
        <item>”</item>
      </candidateList>
      <explain>文本全半角错误。</explain>
      <paraID>37C86EA9</paraID>
      <start>26</start>
      <end>27</end>
      <status>modified</status>
      <modifiedWord>”</modifiedWord>
      <trackRevisions>false</trackRevisions>
    </reviewItem>
    <reviewItem>
      <errorID>fff30353-d6b3-4ff8-be25-d81ffbb6a76f</errorID>
      <errorWord>"</errorWord>
      <group>L1_Format</group>
      <groupName>格式问题</groupName>
      <ability>L2_HalfPunc_CN</ability>
      <abilityName>全半角问题</abilityName>
      <candidateList>
        <item>“</item>
      </candidateList>
      <explain>文本全半角错误。</explain>
      <paraID>37C86EA9</paraID>
      <start>91</start>
      <end>92</end>
      <status>modified</status>
      <modifiedWord>“</modifiedWord>
      <trackRevisions>false</trackRevisions>
    </reviewItem>
    <reviewItem>
      <errorID>d82739bd-3da9-40d0-91dd-ac0d3c5a1762</errorID>
      <errorWord>"</errorWord>
      <group>L1_Format</group>
      <groupName>格式问题</groupName>
      <ability>L2_HalfPunc_CN</ability>
      <abilityName>全半角问题</abilityName>
      <candidateList>
        <item>”</item>
      </candidateList>
      <explain>文本全半角错误。</explain>
      <paraID>37C86EA9</paraID>
      <start>94</start>
      <end>95</end>
      <status>modified</status>
      <modifiedWord>”</modifiedWord>
      <trackRevisions>false</trackRevisions>
    </reviewItem>
    <reviewItem>
      <errorID>daff2396-c652-470a-a729-cb0553dc2871</errorID>
      <errorWord>"</errorWord>
      <group>L1_Format</group>
      <groupName>格式问题</groupName>
      <ability>L2_HalfPunc_CN</ability>
      <abilityName>全半角问题</abilityName>
      <candidateList>
        <item>“</item>
      </candidateList>
      <explain>文本全半角错误。</explain>
      <paraID>37C86EA9</paraID>
      <start>100</start>
      <end>101</end>
      <status>modified</status>
      <modifiedWord>“</modifiedWord>
      <trackRevisions>false</trackRevisions>
    </reviewItem>
    <reviewItem>
      <errorID>2320cb98-1dea-4232-be24-492aa99c486d</errorID>
      <errorWord>"</errorWord>
      <group>L1_Format</group>
      <groupName>格式问题</groupName>
      <ability>L2_HalfPunc_CN</ability>
      <abilityName>全半角问题</abilityName>
      <candidateList>
        <item>”</item>
      </candidateList>
      <explain>文本全半角错误。</explain>
      <paraID>37C86EA9</paraID>
      <start>103</start>
      <end>104</end>
      <status>modified</status>
      <modifiedWord>”</modifiedWord>
      <trackRevisions>false</trackRevisions>
    </reviewItem>
    <reviewItem>
      <errorID>dd2a8974-fd26-424d-9022-1c684be6c9de</errorID>
      <errorWord>"</errorWord>
      <group>L1_Format</group>
      <groupName>格式问题</groupName>
      <ability>L2_HalfPunc_CN</ability>
      <abilityName>全半角问题</abilityName>
      <candidateList>
        <item>“</item>
      </candidateList>
      <explain>文本全半角错误。</explain>
      <paraID>37C86EA9</paraID>
      <start>141</start>
      <end>142</end>
      <status>modified</status>
      <modifiedWord>“</modifiedWord>
      <trackRevisions>false</trackRevisions>
    </reviewItem>
    <reviewItem>
      <errorID>30e669e9-f55b-4b94-98d5-2999e8747762</errorID>
      <errorWord>"</errorWord>
      <group>L1_Format</group>
      <groupName>格式问题</groupName>
      <ability>L2_HalfPunc_CN</ability>
      <abilityName>全半角问题</abilityName>
      <candidateList>
        <item>”</item>
      </candidateList>
      <explain>文本全半角错误。</explain>
      <paraID>37C86EA9</paraID>
      <start>146</start>
      <end>147</end>
      <status>modified</status>
      <modifiedWord>”</modifiedWord>
      <trackRevisions>false</trackRevisions>
    </reviewItem>
    <reviewItem>
      <errorID>b8a59e1b-1dbd-4bd1-a967-2a108bfc7e94</errorID>
      <errorWord>-</errorWord>
      <group>L1_Format</group>
      <groupName>格式问题</groupName>
      <ability>L2_HalfPunc_CN</ability>
      <abilityName>全半角问题</abilityName>
      <candidateList>
        <item>－</item>
      </candidateList>
      <explain>文本全半角错误。</explain>
      <paraID>37C86EA9</paraID>
      <start>176</start>
      <end>177</end>
      <status>modified</status>
      <modifiedWord>－</modifiedWord>
      <trackRevisions>false</trackRevisions>
    </reviewItem>
    <reviewItem>
      <errorID>9c379a87-d9a1-4436-a145-385f180db8ee</errorID>
      <errorWord>"</errorWord>
      <group>L1_Format</group>
      <groupName>格式问题</groupName>
      <ability>L2_HalfPunc_CN</ability>
      <abilityName>全半角问题</abilityName>
      <candidateList>
        <item>“</item>
      </candidateList>
      <explain>文本全半角错误。</explain>
      <paraID>1FDC96BD</paraID>
      <start>33</start>
      <end>34</end>
      <status>modified</status>
      <modifiedWord>“</modifiedWord>
      <trackRevisions>false</trackRevisions>
    </reviewItem>
    <reviewItem>
      <errorID>eb5e5880-8785-4268-a5e3-f334af16b39f</errorID>
      <errorWord>"</errorWord>
      <group>L1_Format</group>
      <groupName>格式问题</groupName>
      <ability>L2_HalfPunc_CN</ability>
      <abilityName>全半角问题</abilityName>
      <candidateList>
        <item>”</item>
      </candidateList>
      <explain>文本全半角错误。</explain>
      <paraID>1FDC96BD</paraID>
      <start>38</start>
      <end>39</end>
      <status>modified</status>
      <modifiedWord>”</modifiedWord>
      <trackRevisions>false</trackRevisions>
    </reviewItem>
    <reviewItem>
      <errorID>c3f534f4-1cc8-4439-9004-1c0c628de049</errorID>
      <errorWord>"</errorWord>
      <group>L1_Format</group>
      <groupName>格式问题</groupName>
      <ability>L2_HalfPunc_CN</ability>
      <abilityName>全半角问题</abilityName>
      <candidateList>
        <item>“</item>
      </candidateList>
      <explain>文本全半角错误。</explain>
      <paraID>1FDC96BD</paraID>
      <start>40</start>
      <end>41</end>
      <status>modified</status>
      <modifiedWord>“</modifiedWord>
      <trackRevisions>false</trackRevisions>
    </reviewItem>
    <reviewItem>
      <errorID>9d427a17-3a0e-47e2-a141-1f6e854be194</errorID>
      <errorWord>-</errorWord>
      <group>L1_Format</group>
      <groupName>格式问题</groupName>
      <ability>L2_HalfPunc_CN</ability>
      <abilityName>全半角问题</abilityName>
      <candidateList>
        <item>－</item>
      </candidateList>
      <explain>文本全半角错误。</explain>
      <paraID>1FDC96BD</paraID>
      <start>43</start>
      <end>44</end>
      <status>modified</status>
      <modifiedWord>－</modifiedWord>
      <trackRevisions>false</trackRevisions>
    </reviewItem>
    <reviewItem>
      <errorID>f0bf5680-a6d0-40bd-89ce-aef12a724350</errorID>
      <errorWord>"</errorWord>
      <group>L1_Format</group>
      <groupName>格式问题</groupName>
      <ability>L2_HalfPunc_CN</ability>
      <abilityName>全半角问题</abilityName>
      <candidateList>
        <item>”</item>
      </candidateList>
      <explain>文本全半角错误。</explain>
      <paraID>1FDC96BD</paraID>
      <start>46</start>
      <end>47</end>
      <status>modified</status>
      <modifiedWord>”</modifiedWord>
      <trackRevisions>false</trackRevisions>
    </reviewItem>
    <reviewItem>
      <errorID>c875c0a7-4962-48b2-9a59-3d0c922aee21</errorID>
      <errorWord>"</errorWord>
      <group>L1_Format</group>
      <groupName>格式问题</groupName>
      <ability>L2_HalfPunc_CN</ability>
      <abilityName>全半角问题</abilityName>
      <candidateList>
        <item>“</item>
      </candidateList>
      <explain>文本全半角错误。</explain>
      <paraID>1FDC96BD</paraID>
      <start>98</start>
      <end>99</end>
      <status>modified</status>
      <modifiedWord>“</modifiedWord>
      <trackRevisions>false</trackRevisions>
    </reviewItem>
    <reviewItem>
      <errorID>2cda5bb1-00d1-4898-9f10-6d7a46936685</errorID>
      <errorWord>"</errorWord>
      <group>L1_Format</group>
      <groupName>格式问题</groupName>
      <ability>L2_HalfPunc_CN</ability>
      <abilityName>全半角问题</abilityName>
      <candidateList>
        <item>”</item>
      </candidateList>
      <explain>文本全半角错误。</explain>
      <paraID>1FDC96BD</paraID>
      <start>101</start>
      <end>102</end>
      <status>modified</status>
      <modifiedWord>”</modifiedWord>
      <trackRevisions>false</trackRevisions>
    </reviewItem>
    <reviewItem>
      <errorID>4d61f77d-09fd-4d28-8222-3d5040bc8df7</errorID>
      <errorWord>-</errorWord>
      <group>L1_Format</group>
      <groupName>格式问题</groupName>
      <ability>L2_HalfPunc_CN</ability>
      <abilityName>全半角问题</abilityName>
      <candidateList>
        <item>－</item>
      </candidateList>
      <explain>文本全半角错误。</explain>
      <paraID>1FDC96BD</paraID>
      <start>170</start>
      <end>171</end>
      <status>modified</status>
      <modifiedWord>－</modifiedWord>
      <trackRevisions>false</trackRevisions>
    </reviewItem>
    <reviewItem>
      <errorID>6a8158e9-271a-45dd-8359-fc4dfa1781ac</errorID>
      <errorWord>"</errorWord>
      <group>L1_Format</group>
      <groupName>格式问题</groupName>
      <ability>L2_HalfPunc_CN</ability>
      <abilityName>全半角问题</abilityName>
      <candidateList>
        <item>“</item>
      </candidateList>
      <explain>文本全半角错误。</explain>
      <paraID>1FDC96BD</paraID>
      <start>221</start>
      <end>222</end>
      <status>modified</status>
      <modifiedWord>“</modifiedWord>
      <trackRevisions>false</trackRevisions>
    </reviewItem>
    <reviewItem>
      <errorID>48fd8f21-442e-4014-8c3b-5363b7ae49d1</errorID>
      <errorWord>"</errorWord>
      <group>L1_Format</group>
      <groupName>格式问题</groupName>
      <ability>L2_HalfPunc_CN</ability>
      <abilityName>全半角问题</abilityName>
      <candidateList>
        <item>”</item>
      </candidateList>
      <explain>文本全半角错误。</explain>
      <paraID>1FDC96BD</paraID>
      <start>226</start>
      <end>227</end>
      <status>modified</status>
      <modifiedWord>”</modifiedWord>
      <trackRevisions>false</trackRevisions>
    </reviewItem>
    <reviewItem>
      <errorID>305473e6-4dcf-48e3-a1e5-2d74f55095ee</errorID>
      <errorWord>"</errorWord>
      <group>L1_Format</group>
      <groupName>格式问题</groupName>
      <ability>L2_HalfPunc_CN</ability>
      <abilityName>全半角问题</abilityName>
      <candidateList>
        <item>“</item>
      </candidateList>
      <explain>文本全半角错误。</explain>
      <paraID>4CAB0B65</paraID>
      <start>18</start>
      <end>19</end>
      <status>modified</status>
      <modifiedWord>“</modifiedWord>
      <trackRevisions>false</trackRevisions>
    </reviewItem>
    <reviewItem>
      <errorID>f123ccb5-b64a-4a93-8693-109ca7abbd14</errorID>
      <errorWord>"</errorWord>
      <group>L1_Format</group>
      <groupName>格式问题</groupName>
      <ability>L2_HalfPunc_CN</ability>
      <abilityName>全半角问题</abilityName>
      <candidateList>
        <item>”</item>
      </candidateList>
      <explain>文本全半角错误。</explain>
      <paraID>4CAB0B65</paraID>
      <start>22</start>
      <end>23</end>
      <status>modified</status>
      <modifiedWord>”</modifiedWord>
      <trackRevisions>false</trackRevisions>
    </reviewItem>
    <reviewItem>
      <errorID>388aac3e-8380-4cb7-925b-8de07958b3fa</errorID>
      <errorWord>"</errorWord>
      <group>L1_Format</group>
      <groupName>格式问题</groupName>
      <ability>L2_HalfPunc_CN</ability>
      <abilityName>全半角问题</abilityName>
      <candidateList>
        <item>“</item>
      </candidateList>
      <explain>文本全半角错误。</explain>
      <paraID>4CAB0B65</paraID>
      <start>105</start>
      <end>106</end>
      <status>modified</status>
      <modifiedWord>“</modifiedWord>
      <trackRevisions>false</trackRevisions>
    </reviewItem>
    <reviewItem>
      <errorID>3b9e2869-f84c-4dd9-8c66-6ac0ed622940</errorID>
      <errorWord>"</errorWord>
      <group>L1_Format</group>
      <groupName>格式问题</groupName>
      <ability>L2_HalfPunc_CN</ability>
      <abilityName>全半角问题</abilityName>
      <candidateList>
        <item>”</item>
      </candidateList>
      <explain>文本全半角错误。</explain>
      <paraID>4CAB0B65</paraID>
      <start>108</start>
      <end>109</end>
      <status>modified</status>
      <modifiedWord>”</modifiedWord>
      <trackRevisions>false</trackRevisions>
    </reviewItem>
    <reviewItem>
      <errorID>1a374417-c1db-4a7a-862c-d8876bdf66b2</errorID>
      <errorWord>"</errorWord>
      <group>L1_Format</group>
      <groupName>格式问题</groupName>
      <ability>L2_HalfPunc_CN</ability>
      <abilityName>全半角问题</abilityName>
      <candidateList>
        <item>“</item>
      </candidateList>
      <explain>文本全半角错误。</explain>
      <paraID>4CAB0B65</paraID>
      <start>114</start>
      <end>115</end>
      <status>modified</status>
      <modifiedWord>“</modifiedWord>
      <trackRevisions>false</trackRevisions>
    </reviewItem>
    <reviewItem>
      <errorID>3d219801-7a1e-4db2-9c48-ac5af6013026</errorID>
      <errorWord>"</errorWord>
      <group>L1_Format</group>
      <groupName>格式问题</groupName>
      <ability>L2_HalfPunc_CN</ability>
      <abilityName>全半角问题</abilityName>
      <candidateList>
        <item>”</item>
      </candidateList>
      <explain>文本全半角错误。</explain>
      <paraID>4CAB0B65</paraID>
      <start>117</start>
      <end>118</end>
      <status>modified</status>
      <modifiedWord>”</modifiedWord>
      <trackRevisions>false</trackRevisions>
    </reviewItem>
    <reviewItem>
      <errorID>5ce2e696-98ce-414f-b402-a9be029f6f1f</errorID>
      <errorWord>"</errorWord>
      <group>L1_Format</group>
      <groupName>格式问题</groupName>
      <ability>L2_HalfPunc_CN</ability>
      <abilityName>全半角问题</abilityName>
      <candidateList>
        <item>“</item>
      </candidateList>
      <explain>文本全半角错误。</explain>
      <paraID>4CAB0B65</paraID>
      <start>120</start>
      <end>121</end>
      <status>modified</status>
      <modifiedWord>“</modifiedWord>
      <trackRevisions>false</trackRevisions>
    </reviewItem>
    <reviewItem>
      <errorID>8cc1c426-0415-4281-87ef-730f0e23790c</errorID>
      <errorWord>"</errorWord>
      <group>L1_Format</group>
      <groupName>格式问题</groupName>
      <ability>L2_HalfPunc_CN</ability>
      <abilityName>全半角问题</abilityName>
      <candidateList>
        <item>”</item>
      </candidateList>
      <explain>文本全半角错误。</explain>
      <paraID>4CAB0B65</paraID>
      <start>123</start>
      <end>124</end>
      <status>modified</status>
      <modifiedWord>”</modifiedWord>
      <trackRevisions>false</trackRevisions>
    </reviewItem>
    <reviewItem>
      <errorID>7eee8a1a-f07e-4a9a-aad4-16074647f47a</errorID>
      <errorWord>1990年代</errorWord>
      <group>L1_Knowledge</group>
      <groupName>知识性问题</groupName>
      <ability>L2_Time</ability>
      <abilityName>日期时间</abilityName>
      <candidateList>
        <item>20世纪90年代</item>
      </candidateList>
      <explain>年代表述建议使用世纪+年代的格式。</explain>
      <paraID>4CAB0B65</paraID>
      <start>145</start>
      <end>151</end>
      <status>unmodified</status>
      <modifiedWord/>
      <trackRevisions>false</trackRevisions>
    </reviewItem>
    <reviewItem>
      <errorID>09c0b62b-5e2e-45d5-a287-59494288db65</errorID>
      <errorWord>"</errorWord>
      <group>L1_Format</group>
      <groupName>格式问题</groupName>
      <ability>L2_HalfPunc_CN</ability>
      <abilityName>全半角问题</abilityName>
      <candidateList>
        <item>“</item>
      </candidateList>
      <explain>文本全半角错误。</explain>
      <paraID>4CAB0B65</paraID>
      <start>159</start>
      <end>160</end>
      <status>modified</status>
      <modifiedWord>“</modifiedWord>
      <trackRevisions>false</trackRevisions>
    </reviewItem>
    <reviewItem>
      <errorID>c7a4b5c9-c575-4d0d-9524-babcfe364d47</errorID>
      <errorWord>"</errorWord>
      <group>L1_Format</group>
      <groupName>格式问题</groupName>
      <ability>L2_HalfPunc_CN</ability>
      <abilityName>全半角问题</abilityName>
      <candidateList>
        <item>”</item>
      </candidateList>
      <explain>文本全半角错误。</explain>
      <paraID>4CAB0B65</paraID>
      <start>162</start>
      <end>163</end>
      <status>modified</status>
      <modifiedWord>”</modifiedWord>
      <trackRevisions>false</trackRevisions>
    </reviewItem>
    <reviewItem>
      <errorID>52663b40-7f49-462e-9b6a-53ac002b616c</errorID>
      <errorWord>"</errorWord>
      <group>L1_Format</group>
      <groupName>格式问题</groupName>
      <ability>L2_HalfPunc_CN</ability>
      <abilityName>全半角问题</abilityName>
      <candidateList>
        <item>“</item>
      </candidateList>
      <explain>文本全半角错误。</explain>
      <paraID>4CAB0B65</paraID>
      <start>176</start>
      <end>177</end>
      <status>modified</status>
      <modifiedWord>“</modifiedWord>
      <trackRevisions>false</trackRevisions>
    </reviewItem>
    <reviewItem>
      <errorID>ef6ae827-f0dc-4505-9a64-9e3e39d8911a</errorID>
      <errorWord>"</errorWord>
      <group>L1_Format</group>
      <groupName>格式问题</groupName>
      <ability>L2_HalfPunc_CN</ability>
      <abilityName>全半角问题</abilityName>
      <candidateList>
        <item>”</item>
      </candidateList>
      <explain>文本全半角错误。</explain>
      <paraID>4CAB0B65</paraID>
      <start>179</start>
      <end>180</end>
      <status>modified</status>
      <modifiedWord>”</modifiedWord>
      <trackRevisions>false</trackRevisions>
    </reviewItem>
    <reviewItem>
      <errorID>c76d3e68-f1dc-4d9f-802f-90513165032a</errorID>
      <errorWord>-</errorWord>
      <group>L1_Format</group>
      <groupName>格式问题</groupName>
      <ability>L2_HalfPunc_CN</ability>
      <abilityName>全半角问题</abilityName>
      <candidateList>
        <item>－</item>
      </candidateList>
      <explain>文本全半角错误。</explain>
      <paraID>4CAB0B65</paraID>
      <start>184</start>
      <end>185</end>
      <status>modified</status>
      <modifiedWord>－</modifiedWord>
      <trackRevisions>false</trackRevisions>
    </reviewItem>
    <reviewItem>
      <errorID>01c2ced7-fb89-419b-b337-40bff742121c</errorID>
      <errorWord>"</errorWord>
      <group>L1_Format</group>
      <groupName>格式问题</groupName>
      <ability>L2_HalfPunc_CN</ability>
      <abilityName>全半角问题</abilityName>
      <candidateList>
        <item>“</item>
      </candidateList>
      <explain>文本全半角错误。</explain>
      <paraID>4CAB0B65</paraID>
      <start>236</start>
      <end>237</end>
      <status>modified</status>
      <modifiedWord>“</modifiedWord>
      <trackRevisions>false</trackRevisions>
    </reviewItem>
    <reviewItem>
      <errorID>4981a6d2-8df5-4055-b27f-318ed944f7e3</errorID>
      <errorWord>"</errorWord>
      <group>L1_Format</group>
      <groupName>格式问题</groupName>
      <ability>L2_HalfPunc_CN</ability>
      <abilityName>全半角问题</abilityName>
      <candidateList>
        <item>”</item>
      </candidateList>
      <explain>文本全半角错误。</explain>
      <paraID>4CAB0B65</paraID>
      <start>239</start>
      <end>240</end>
      <status>modified</status>
      <modifiedWord>”</modifiedWord>
      <trackRevisions>false</trackRevisions>
    </reviewItem>
    <reviewItem>
      <errorID>11021824-c053-4b80-8b68-d2bf55544bf0</errorID>
      <errorWord>话语体制</errorWord>
      <group>L1_Political</group>
      <groupName>政治性问题</groupName>
      <ability>L2_Keyword</ability>
      <abilityName>固定表述</abilityName>
      <candidateList>
        <item>话语体系</item>
      </candidateList>
      <explain>词汇“话语体系”在特定场景下为固定表述形式，请确认此处的“话语体制”是否存在不当。</explain>
      <paraID>4CAB0B65</paraID>
      <start>242</start>
      <end>246</end>
      <status>unmodified</status>
      <modifiedWord/>
      <trackRevisions>false</trackRevisions>
    </reviewItem>
    <reviewItem>
      <errorID>754808a7-623d-448d-902c-0bc856c89122</errorID>
      <errorWord>"</errorWord>
      <group>L1_Format</group>
      <groupName>格式问题</groupName>
      <ability>L2_HalfPunc_CN</ability>
      <abilityName>全半角问题</abilityName>
      <candidateList>
        <item>“</item>
      </candidateList>
      <explain>文本全半角错误。</explain>
      <paraID>4CAB0B65</paraID>
      <start>254</start>
      <end>255</end>
      <status>modified</status>
      <modifiedWord>“</modifiedWord>
      <trackRevisions>false</trackRevisions>
    </reviewItem>
    <reviewItem>
      <errorID>7b36471a-daf8-481f-b9d0-e1ab7e4f604f</errorID>
      <errorWord>"</errorWord>
      <group>L1_Format</group>
      <groupName>格式问题</groupName>
      <ability>L2_HalfPunc_CN</ability>
      <abilityName>全半角问题</abilityName>
      <candidateList>
        <item>”</item>
      </candidateList>
      <explain>文本全半角错误。</explain>
      <paraID>4CAB0B65</paraID>
      <start>257</start>
      <end>258</end>
      <status>modified</status>
      <modifiedWord>”</modifiedWord>
      <trackRevisions>false</trackRevisions>
    </reviewItem>
    <reviewItem>
      <errorID>bdec7ba0-70eb-473f-a0bc-45ee3fd6f159</errorID>
      <errorWord>"</errorWord>
      <group>L1_Format</group>
      <groupName>格式问题</groupName>
      <ability>L2_HalfPunc_CN</ability>
      <abilityName>全半角问题</abilityName>
      <candidateList>
        <item>“</item>
      </candidateList>
      <explain>文本全半角错误。</explain>
      <paraID> 9F4B791</paraID>
      <start>21</start>
      <end>22</end>
      <status>modified</status>
      <modifiedWord>“</modifiedWord>
      <trackRevisions>false</trackRevisions>
    </reviewItem>
    <reviewItem>
      <errorID>0266e08a-3822-4dc2-a75d-d0c1bdb06a63</errorID>
      <errorWord>"</errorWord>
      <group>L1_Format</group>
      <groupName>格式问题</groupName>
      <ability>L2_HalfPunc_CN</ability>
      <abilityName>全半角问题</abilityName>
      <candidateList>
        <item>”</item>
      </candidateList>
      <explain>文本全半角错误。</explain>
      <paraID> 9F4B791</paraID>
      <start>26</start>
      <end>27</end>
      <status>modified</status>
      <modifiedWord>”</modifiedWord>
      <trackRevisions>false</trackRevisions>
    </reviewItem>
    <reviewItem>
      <errorID>8d18e5d7-823b-43e9-b9ac-5e083be7593c</errorID>
      <errorWord>"</errorWord>
      <group>L1_Format</group>
      <groupName>格式问题</groupName>
      <ability>L2_HalfPunc_CN</ability>
      <abilityName>全半角问题</abilityName>
      <candidateList>
        <item>“</item>
      </candidateList>
      <explain>文本全半角错误。</explain>
      <paraID> 9F4B791</paraID>
      <start>33</start>
      <end>34</end>
      <status>modified</status>
      <modifiedWord>“</modifiedWord>
      <trackRevisions>false</trackRevisions>
    </reviewItem>
    <reviewItem>
      <errorID>4ece2b03-5c1b-45d1-8502-93ce743b2d89</errorID>
      <errorWord>"</errorWord>
      <group>L1_Format</group>
      <groupName>格式问题</groupName>
      <ability>L2_HalfPunc_CN</ability>
      <abilityName>全半角问题</abilityName>
      <candidateList>
        <item>”</item>
      </candidateList>
      <explain>文本全半角错误。</explain>
      <paraID> 9F4B791</paraID>
      <start>40</start>
      <end>41</end>
      <status>modified</status>
      <modifiedWord>”</modifiedWord>
      <trackRevisions>false</trackRevisions>
    </reviewItem>
    <reviewItem>
      <errorID>99b70194-771f-4b67-a448-043e74614a0f</errorID>
      <errorWord>-</errorWord>
      <group>L1_Format</group>
      <groupName>格式问题</groupName>
      <ability>L2_HalfPunc_CN</ability>
      <abilityName>全半角问题</abilityName>
      <candidateList>
        <item>－</item>
      </candidateList>
      <explain>文本全半角错误。</explain>
      <paraID>3D6A8D82</paraID>
      <start>6</start>
      <end>7</end>
      <status>modified</status>
      <modifiedWord>－</modifiedWord>
      <trackRevisions>false</trackRevisions>
    </reviewItem>
    <reviewItem>
      <errorID>0ea4f9e8-49d7-486c-88ed-6835bfb7b982</errorID>
      <errorWord>"</errorWord>
      <group>L1_Format</group>
      <groupName>格式问题</groupName>
      <ability>L2_HalfPunc_CN</ability>
      <abilityName>全半角问题</abilityName>
      <candidateList>
        <item>“</item>
      </candidateList>
      <explain>文本全半角错误。</explain>
      <paraID>3D6A8D82</paraID>
      <start>150</start>
      <end>151</end>
      <status>modified</status>
      <modifiedWord>“</modifiedWord>
      <trackRevisions>false</trackRevisions>
    </reviewItem>
    <reviewItem>
      <errorID>0753b8cb-cef9-46cd-86ba-302c6b2274bb</errorID>
      <errorWord>"</errorWord>
      <group>L1_Format</group>
      <groupName>格式问题</groupName>
      <ability>L2_HalfPunc_CN</ability>
      <abilityName>全半角问题</abilityName>
      <candidateList>
        <item>”</item>
      </candidateList>
      <explain>文本全半角错误。</explain>
      <paraID>3D6A8D82</paraID>
      <start>153</start>
      <end>154</end>
      <status>modified</status>
      <modifiedWord>”</modifiedWord>
      <trackRevisions>false</trackRevisions>
    </reviewItem>
    <reviewItem>
      <errorID>d52a10fd-124d-42d7-b9b1-8d0eb7ce0a13</errorID>
      <errorWord>"</errorWord>
      <group>L1_Format</group>
      <groupName>格式问题</groupName>
      <ability>L2_HalfPunc_CN</ability>
      <abilityName>全半角问题</abilityName>
      <candidateList>
        <item>“</item>
      </candidateList>
      <explain>文本全半角错误。</explain>
      <paraID>3D6A8D82</paraID>
      <start>157</start>
      <end>158</end>
      <status>modified</status>
      <modifiedWord>“</modifiedWord>
      <trackRevisions>false</trackRevisions>
    </reviewItem>
    <reviewItem>
      <errorID>c3bf84bc-e12e-45c6-b5e8-b6047aeae2b0</errorID>
      <errorWord>"</errorWord>
      <group>L1_Format</group>
      <groupName>格式问题</groupName>
      <ability>L2_HalfPunc_CN</ability>
      <abilityName>全半角问题</abilityName>
      <candidateList>
        <item>”</item>
      </candidateList>
      <explain>文本全半角错误。</explain>
      <paraID>3D6A8D82</paraID>
      <start>160</start>
      <end>161</end>
      <status>modified</status>
      <modifiedWord>”</modifiedWord>
      <trackRevisions>false</trackRevisions>
    </reviewItem>
    <reviewItem>
      <errorID>a31104fe-9550-49cd-8842-9a5177d85b09</errorID>
      <errorWord>"</errorWord>
      <group>L1_Format</group>
      <groupName>格式问题</groupName>
      <ability>L2_HalfPunc_CN</ability>
      <abilityName>全半角问题</abilityName>
      <candidateList>
        <item>“</item>
      </candidateList>
      <explain>文本全半角错误。</explain>
      <paraID>3D6A8D82</paraID>
      <start>184</start>
      <end>185</end>
      <status>modified</status>
      <modifiedWord>“</modifiedWord>
      <trackRevisions>false</trackRevisions>
    </reviewItem>
    <reviewItem>
      <errorID>590c56c2-2f3b-4829-9f86-5d7f36c1979d</errorID>
      <errorWord>"</errorWord>
      <group>L1_Format</group>
      <groupName>格式问题</groupName>
      <ability>L2_HalfPunc_CN</ability>
      <abilityName>全半角问题</abilityName>
      <candidateList>
        <item>”</item>
      </candidateList>
      <explain>文本全半角错误。</explain>
      <paraID>3D6A8D82</paraID>
      <start>187</start>
      <end>188</end>
      <status>modified</status>
      <modifiedWord>”</modifiedWord>
      <trackRevisions>false</trackRevisions>
    </reviewItem>
    <reviewItem>
      <errorID>8bb6942d-3fb7-4066-87d4-386d0356442e</errorID>
      <errorWord>2010年代</errorWord>
      <group>L1_Knowledge</group>
      <groupName>知识性问题</groupName>
      <ability>L2_Time</ability>
      <abilityName>日期时间</abilityName>
      <candidateList>
        <item>21世纪10年代</item>
      </candidateList>
      <explain>年代表述建议使用世纪+年代的格式。</explain>
      <paraID>5B426522</paraID>
      <start>177</start>
      <end>183</end>
      <status>unmodified</status>
      <modifiedWord/>
      <trackRevisions>false</trackRevisions>
    </reviewItem>
    <reviewItem>
      <errorID>ee7ca265-e59c-40cd-bd9f-acf8d084426b</errorID>
      <errorWord>"</errorWord>
      <group>L1_Format</group>
      <groupName>格式问题</groupName>
      <ability>L2_HalfPunc_CN</ability>
      <abilityName>全半角问题</abilityName>
      <candidateList>
        <item>“</item>
      </candidateList>
      <explain>文本全半角错误。</explain>
      <paraID>5B426522</paraID>
      <start>234</start>
      <end>235</end>
      <status>modified</status>
      <modifiedWord>“</modifiedWord>
      <trackRevisions>false</trackRevisions>
    </reviewItem>
    <reviewItem>
      <errorID>768d94ad-7532-486b-8dd3-86989bdbcd51</errorID>
      <errorWord>-</errorWord>
      <group>L1_Format</group>
      <groupName>格式问题</groupName>
      <ability>L2_HalfPunc_CN</ability>
      <abilityName>全半角问题</abilityName>
      <candidateList>
        <item>－</item>
      </candidateList>
      <explain>文本全半角错误。</explain>
      <paraID>5B426522</paraID>
      <start>237</start>
      <end>238</end>
      <status>modified</status>
      <modifiedWord>－</modifiedWord>
      <trackRevisions>false</trackRevisions>
    </reviewItem>
    <reviewItem>
      <errorID>5f484fc4-dba4-4875-8dac-06a50200adff</errorID>
      <errorWord>"</errorWord>
      <group>L1_Format</group>
      <groupName>格式问题</groupName>
      <ability>L2_HalfPunc_CN</ability>
      <abilityName>全半角问题</abilityName>
      <candidateList>
        <item>”</item>
      </candidateList>
      <explain>文本全半角错误。</explain>
      <paraID>5B426522</paraID>
      <start>243</start>
      <end>244</end>
      <status>modified</status>
      <modifiedWord>”</modifiedWord>
      <trackRevisions>false</trackRevisions>
    </reviewItem>
    <reviewItem>
      <errorID>f8751534-a461-4c6c-9130-2191d61d8b24</errorID>
      <errorWord>"</errorWord>
      <group>L1_Format</group>
      <groupName>格式问题</groupName>
      <ability>L2_HalfPunc_CN</ability>
      <abilityName>全半角问题</abilityName>
      <candidateList>
        <item>“</item>
      </candidateList>
      <explain>文本全半角错误。</explain>
      <paraID>5FE07BB1</paraID>
      <start>56</start>
      <end>57</end>
      <status>modified</status>
      <modifiedWord>“</modifiedWord>
      <trackRevisions>false</trackRevisions>
    </reviewItem>
    <reviewItem>
      <errorID>5bfce310-6410-4e3f-a6a2-e07bbe1d8753</errorID>
      <errorWord>话语体制</errorWord>
      <group>L1_Political</group>
      <groupName>政治性问题</groupName>
      <ability>L2_Keyword</ability>
      <abilityName>固定表述</abilityName>
      <candidateList>
        <item>话语体系</item>
      </candidateList>
      <explain>词汇“话语体系”在特定场景下为固定表述形式，请确认此处的“话语体制”是否存在不当。</explain>
      <paraID>5FE07BB1</paraID>
      <start>61</start>
      <end>65</end>
      <status>unmodified</status>
      <modifiedWord/>
      <trackRevisions>false</trackRevisions>
    </reviewItem>
    <reviewItem>
      <errorID>a508c287-c456-46a6-8e4c-b7b4fe11f13c</errorID>
      <errorWord>"</errorWord>
      <group>L1_Format</group>
      <groupName>格式问题</groupName>
      <ability>L2_HalfPunc_CN</ability>
      <abilityName>全半角问题</abilityName>
      <candidateList>
        <item>”</item>
      </candidateList>
      <explain>文本全半角错误。</explain>
      <paraID>5FE07BB1</paraID>
      <start>65</start>
      <end>66</end>
      <status>modified</status>
      <modifiedWord>”</modifiedWord>
      <trackRevisions>false</trackRevisions>
    </reviewItem>
    <reviewItem>
      <errorID>b634af3e-5221-43d4-8258-c4f1ca155196</errorID>
      <errorWord>2010年代</errorWord>
      <group>L1_Knowledge</group>
      <groupName>知识性问题</groupName>
      <ability>L2_Time</ability>
      <abilityName>日期时间</abilityName>
      <candidateList>
        <item>21世纪10年代</item>
      </candidateList>
      <explain>年代表述建议使用世纪+年代的格式。</explain>
      <paraID>5FE07BB1</paraID>
      <start>103</start>
      <end>109</end>
      <status>unmodified</status>
      <modifiedWord/>
      <trackRevisions>false</trackRevisions>
    </reviewItem>
    <reviewItem>
      <errorID>6ce47f89-a72a-49c5-a1ac-b984e3a59ed1</errorID>
      <errorWord>"</errorWord>
      <group>L1_Format</group>
      <groupName>格式问题</groupName>
      <ability>L2_HalfPunc_CN</ability>
      <abilityName>全半角问题</abilityName>
      <candidateList>
        <item>“</item>
      </candidateList>
      <explain>文本全半角错误。</explain>
      <paraID> A2B0F84</paraID>
      <start>18</start>
      <end>19</end>
      <status>modified</status>
      <modifiedWord>“</modifiedWord>
      <trackRevisions>false</trackRevisions>
    </reviewItem>
    <reviewItem>
      <errorID>63db0274-6501-43e8-b2e1-4b683b27fd0b</errorID>
      <errorWord>"</errorWord>
      <group>L1_Format</group>
      <groupName>格式问题</groupName>
      <ability>L2_HalfPunc_CN</ability>
      <abilityName>全半角问题</abilityName>
      <candidateList>
        <item>”</item>
      </candidateList>
      <explain>文本全半角错误。</explain>
      <paraID> A2B0F84</paraID>
      <start>21</start>
      <end>22</end>
      <status>modified</status>
      <modifiedWord>”</modifiedWord>
      <trackRevisions>false</trackRevisions>
    </reviewItem>
    <reviewItem>
      <errorID>6adf6ee7-9e92-40f4-a07a-be720ea4b798</errorID>
      <errorWord>"</errorWord>
      <group>L1_Format</group>
      <groupName>格式问题</groupName>
      <ability>L2_HalfPunc_CN</ability>
      <abilityName>全半角问题</abilityName>
      <candidateList>
        <item>“</item>
      </candidateList>
      <explain>文本全半角错误。</explain>
      <paraID> A2B0F84</paraID>
      <start>42</start>
      <end>43</end>
      <status>modified</status>
      <modifiedWord>“</modifiedWord>
      <trackRevisions>false</trackRevisions>
    </reviewItem>
    <reviewItem>
      <errorID>4e971a76-8809-4634-9ef7-d353d08fb462</errorID>
      <errorWord>"</errorWord>
      <group>L1_Format</group>
      <groupName>格式问题</groupName>
      <ability>L2_HalfPunc_CN</ability>
      <abilityName>全半角问题</abilityName>
      <candidateList>
        <item>”</item>
      </candidateList>
      <explain>文本全半角错误。</explain>
      <paraID> A2B0F84</paraID>
      <start>45</start>
      <end>46</end>
      <status>modified</status>
      <modifiedWord>”</modifiedWord>
      <trackRevisions>false</trackRevisions>
    </reviewItem>
    <reviewItem>
      <errorID>71c16f41-36bf-4c91-8875-8d6faee71cba</errorID>
      <errorWord>-</errorWord>
      <group>L1_Format</group>
      <groupName>格式问题</groupName>
      <ability>L2_HalfPunc_CN</ability>
      <abilityName>全半角问题</abilityName>
      <candidateList>
        <item>－</item>
      </candidateList>
      <explain>文本全半角错误。</explain>
      <paraID> A2B0F84</paraID>
      <start>50</start>
      <end>51</end>
      <status>modified</status>
      <modifiedWord>－</modifiedWord>
      <trackRevisions>false</trackRevisions>
    </reviewItem>
    <reviewItem>
      <errorID>95747197-61bd-442a-a655-3b5f2d7a75c7</errorID>
      <errorWord>"</errorWord>
      <group>L1_Format</group>
      <groupName>格式问题</groupName>
      <ability>L2_HalfPunc_CN</ability>
      <abilityName>全半角问题</abilityName>
      <candidateList>
        <item>“</item>
      </candidateList>
      <explain>文本全半角错误。</explain>
      <paraID> A2B0F84</paraID>
      <start>65</start>
      <end>66</end>
      <status>modified</status>
      <modifiedWord>“</modifiedWord>
      <trackRevisions>false</trackRevisions>
    </reviewItem>
    <reviewItem>
      <errorID>3a7faa33-1286-4d12-989e-e9ef78263518</errorID>
      <errorWord>"</errorWord>
      <group>L1_Format</group>
      <groupName>格式问题</groupName>
      <ability>L2_HalfPunc_CN</ability>
      <abilityName>全半角问题</abilityName>
      <candidateList>
        <item>”</item>
      </candidateList>
      <explain>文本全半角错误。</explain>
      <paraID> A2B0F84</paraID>
      <start>68</start>
      <end>69</end>
      <status>modified</status>
      <modifiedWord>”</modifiedWord>
      <trackRevisions>false</trackRevisions>
    </reviewItem>
    <reviewItem>
      <errorID>aa99d0c3-1f1a-4ef3-8b2e-243ec857769b</errorID>
      <errorWord>"</errorWord>
      <group>L1_Format</group>
      <groupName>格式问题</groupName>
      <ability>L2_HalfPunc_CN</ability>
      <abilityName>全半角问题</abilityName>
      <candidateList>
        <item>“</item>
      </candidateList>
      <explain>文本全半角错误。</explain>
      <paraID> A2B0F84</paraID>
      <start>88</start>
      <end>89</end>
      <status>modified</status>
      <modifiedWord>“</modifiedWord>
      <trackRevisions>false</trackRevisions>
    </reviewItem>
    <reviewItem>
      <errorID>ba215328-087f-438f-be8b-5d1c44d92c5b</errorID>
      <errorWord>"</errorWord>
      <group>L1_Format</group>
      <groupName>格式问题</groupName>
      <ability>L2_HalfPunc_CN</ability>
      <abilityName>全半角问题</abilityName>
      <candidateList>
        <item>”</item>
      </candidateList>
      <explain>文本全半角错误。</explain>
      <paraID> A2B0F84</paraID>
      <start>92</start>
      <end>93</end>
      <status>modified</status>
      <modifiedWord>”</modifiedWord>
      <trackRevisions>false</trackRevisions>
    </reviewItem>
    <reviewItem>
      <errorID>35a1faf6-d34a-4923-b0bc-56fbcfb745c4</errorID>
      <errorWord>"</errorWord>
      <group>L1_Format</group>
      <groupName>格式问题</groupName>
      <ability>L2_HalfPunc_CN</ability>
      <abilityName>全半角问题</abilityName>
      <candidateList>
        <item>“</item>
      </candidateList>
      <explain>文本全半角错误。</explain>
      <paraID> A2B0F84</paraID>
      <start>94</start>
      <end>95</end>
      <status>modified</status>
      <modifiedWord>“</modifiedWord>
      <trackRevisions>false</trackRevisions>
    </reviewItem>
    <reviewItem>
      <errorID>b9fb2055-9dce-47d8-aa15-a7194252d007</errorID>
      <errorWord>"</errorWord>
      <group>L1_Format</group>
      <groupName>格式问题</groupName>
      <ability>L2_HalfPunc_CN</ability>
      <abilityName>全半角问题</abilityName>
      <candidateList>
        <item>”</item>
      </candidateList>
      <explain>文本全半角错误。</explain>
      <paraID> A2B0F84</paraID>
      <start>99</start>
      <end>100</end>
      <status>modified</status>
      <modifiedWord>”</modifiedWord>
      <trackRevisions>false</trackRevisions>
    </reviewItem>
    <reviewItem>
      <errorID>7e865882-6683-441d-ac8c-293818e2ee46</errorID>
      <errorWord>"</errorWord>
      <group>L1_Format</group>
      <groupName>格式问题</groupName>
      <ability>L2_HalfPunc_CN</ability>
      <abilityName>全半角问题</abilityName>
      <candidateList>
        <item>“</item>
      </candidateList>
      <explain>文本全半角错误。</explain>
      <paraID> A2B0F84</paraID>
      <start>113</start>
      <end>114</end>
      <status>modified</status>
      <modifiedWord>“</modifiedWord>
      <trackRevisions>false</trackRevisions>
    </reviewItem>
    <reviewItem>
      <errorID>b21e76c3-5839-42c0-b86b-9d5456d3733b</errorID>
      <errorWord>"</errorWord>
      <group>L1_Format</group>
      <groupName>格式问题</groupName>
      <ability>L2_HalfPunc_CN</ability>
      <abilityName>全半角问题</abilityName>
      <candidateList>
        <item>”</item>
      </candidateList>
      <explain>文本全半角错误。</explain>
      <paraID> A2B0F84</paraID>
      <start>118</start>
      <end>119</end>
      <status>modified</status>
      <modifiedWord>”</modifiedWord>
      <trackRevisions>false</trackRevisions>
    </reviewItem>
    <reviewItem>
      <errorID>63d1e60b-7454-43f0-ba34-0b9acd251278</errorID>
      <errorWord>"</errorWord>
      <group>L1_Format</group>
      <groupName>格式问题</groupName>
      <ability>L2_HalfPunc_CN</ability>
      <abilityName>全半角问题</abilityName>
      <candidateList>
        <item>“</item>
      </candidateList>
      <explain>文本全半角错误。</explain>
      <paraID> A2B0F84</paraID>
      <start>126</start>
      <end>127</end>
      <status>modified</status>
      <modifiedWord>“</modifiedWord>
      <trackRevisions>false</trackRevisions>
    </reviewItem>
    <reviewItem>
      <errorID>1b9d1928-407e-4aff-8399-a69c2899f3c3</errorID>
      <errorWord>"</errorWord>
      <group>L1_Format</group>
      <groupName>格式问题</groupName>
      <ability>L2_HalfPunc_CN</ability>
      <abilityName>全半角问题</abilityName>
      <candidateList>
        <item>”</item>
      </candidateList>
      <explain>文本全半角错误。</explain>
      <paraID> A2B0F84</paraID>
      <start>129</start>
      <end>130</end>
      <status>modified</status>
      <modifiedWord>”</modifiedWord>
      <trackRevisions>false</trackRevisions>
    </reviewItem>
    <reviewItem>
      <errorID>577cac86-178d-4c3c-9743-5c9278055c54</errorID>
      <errorWord>"</errorWord>
      <group>L1_Format</group>
      <groupName>格式问题</groupName>
      <ability>L2_HalfPunc_CN</ability>
      <abilityName>全半角问题</abilityName>
      <candidateList>
        <item>“</item>
      </candidateList>
      <explain>文本全半角错误。</explain>
      <paraID> A2B0F84</paraID>
      <start>144</start>
      <end>145</end>
      <status>modified</status>
      <modifiedWord>“</modifiedWord>
      <trackRevisions>false</trackRevisions>
    </reviewItem>
    <reviewItem>
      <errorID>a38855dc-e16d-485d-900a-7e008b5f3eb9</errorID>
      <errorWord>"</errorWord>
      <group>L1_Format</group>
      <groupName>格式问题</groupName>
      <ability>L2_HalfPunc_CN</ability>
      <abilityName>全半角问题</abilityName>
      <candidateList>
        <item>”</item>
      </candidateList>
      <explain>文本全半角错误。</explain>
      <paraID> A2B0F84</paraID>
      <start>148</start>
      <end>149</end>
      <status>modified</status>
      <modifiedWord>”</modifiedWord>
      <trackRevisions>false</trackRevisions>
    </reviewItem>
    <reviewItem>
      <errorID>cb540f15-4686-4d32-b3e2-5c0eed4e8d1a</errorID>
      <errorWord>"</errorWord>
      <group>L1_Format</group>
      <groupName>格式问题</groupName>
      <ability>L2_HalfPunc_CN</ability>
      <abilityName>全半角问题</abilityName>
      <candidateList>
        <item>“</item>
      </candidateList>
      <explain>文本全半角错误。</explain>
      <paraID> A2B0F84</paraID>
      <start>150</start>
      <end>151</end>
      <status>modified</status>
      <modifiedWord>“</modifiedWord>
      <trackRevisions>false</trackRevisions>
    </reviewItem>
    <reviewItem>
      <errorID>8ac40582-1738-4f03-8739-a575503e132f</errorID>
      <errorWord>"</errorWord>
      <group>L1_Format</group>
      <groupName>格式问题</groupName>
      <ability>L2_HalfPunc_CN</ability>
      <abilityName>全半角问题</abilityName>
      <candidateList>
        <item>”</item>
      </candidateList>
      <explain>文本全半角错误。</explain>
      <paraID> A2B0F84</paraID>
      <start>155</start>
      <end>156</end>
      <status>modified</status>
      <modifiedWord>”</modifiedWord>
      <trackRevisions>false</trackRevisions>
    </reviewItem>
    <reviewItem>
      <errorID>657debf2-bc8e-4bda-b657-239036043ff7</errorID>
      <errorWord>,</errorWord>
      <group>L1_Format</group>
      <groupName>格式问题</groupName>
      <ability>L2_HalfPunc_CN</ability>
      <abilityName>全半角问题</abilityName>
      <candidateList>
        <item>，</item>
      </candidateList>
      <explain>文本全半角错误。</explain>
      <paraID>1CDC86C2</paraID>
      <start>23</start>
      <end>24</end>
      <status>modified</status>
      <modifiedWord>，</modifiedWord>
      <trackRevisions>false</trackRevisions>
    </reviewItem>
    <reviewItem>
      <errorID>cd30885d-7bfa-4eed-acfa-6671f974df11</errorID>
      <errorWord>话语体制</errorWord>
      <group>L1_Political</group>
      <groupName>政治性问题</groupName>
      <ability>L2_Keyword</ability>
      <abilityName>固定表述</abilityName>
      <candidateList>
        <item>话语体系</item>
      </candidateList>
      <explain>词汇“话语体系”在特定场景下为固定表述形式，请确认此处的“话语体制”是否存在不当。</explain>
      <paraID>1CDC86C2</paraID>
      <start>29</start>
      <end>33</end>
      <status>unmodified</status>
      <modifiedWord/>
      <trackRevisions>false</trackRevisions>
    </reviewItem>
    <reviewItem>
      <errorID>79082040-1320-4462-8719-527676ee9cef</errorID>
      <errorWord>,</errorWord>
      <group>L1_Format</group>
      <groupName>格式问题</groupName>
      <ability>L2_HalfPunc_CN</ability>
      <abilityName>全半角问题</abilityName>
      <candidateList>
        <item>，</item>
      </candidateList>
      <explain>文本全半角错误。</explain>
      <paraID>1CDC86C2</paraID>
      <start>33</start>
      <end>34</end>
      <status>modified</status>
      <modifiedWord>，</modifiedWord>
      <trackRevisions>false</trackRevisions>
    </reviewItem>
    <reviewItem>
      <errorID>c7160d15-25a4-40fa-8eb9-82db27890327</errorID>
      <errorWord>,</errorWord>
      <group>L1_Format</group>
      <groupName>格式问题</groupName>
      <ability>L2_HalfPunc_CN</ability>
      <abilityName>全半角问题</abilityName>
      <candidateList>
        <item>，</item>
      </candidateList>
      <explain>文本全半角错误。</explain>
      <paraID>1CDC86C2</paraID>
      <start>42</start>
      <end>43</end>
      <status>modified</status>
      <modifiedWord>，</modifiedWord>
      <trackRevisions>false</trackRevisions>
    </reviewItem>
    <reviewItem>
      <errorID>ae65f6b0-27fa-4d3f-b181-48ad2a465851</errorID>
      <errorWord>,</errorWord>
      <group>L1_Format</group>
      <groupName>格式问题</groupName>
      <ability>L2_HalfPunc_CN</ability>
      <abilityName>全半角问题</abilityName>
      <candidateList>
        <item>，</item>
      </candidateList>
      <explain>文本全半角错误。</explain>
      <paraID>1CDC86C2</paraID>
      <start>49</start>
      <end>50</end>
      <status>modified</status>
      <modifiedWord>，</modifiedWord>
      <trackRevisions>false</trackRevisions>
    </reviewItem>
    <reviewItem>
      <errorID>7a149cde-97a9-4703-b227-edeb2e3373ca</errorID>
      <errorWord>(</errorWord>
      <group>L1_Format</group>
      <groupName>格式问题</groupName>
      <ability>L2_HalfPunc_CN</ability>
      <abilityName>全半角问题</abilityName>
      <candidateList>
        <item>（</item>
      </candidateList>
      <explain>文本全半角错误。</explain>
      <paraID>1CDC86C2</paraID>
      <start>58</start>
      <end>59</end>
      <status>modified</status>
      <modifiedWord>（</modifiedWord>
      <trackRevisions>false</trackRevisions>
    </reviewItem>
    <reviewItem>
      <errorID>48276f47-6c91-44e5-acdd-f6ab1ce5294d</errorID>
      <errorWord>)</errorWord>
      <group>L1_Format</group>
      <groupName>格式问题</groupName>
      <ability>L2_HalfPunc_CN</ability>
      <abilityName>全半角问题</abilityName>
      <candidateList>
        <item>）</item>
      </candidateList>
      <explain>文本全半角错误。</explain>
      <paraID>1CDC86C2</paraID>
      <start>62</start>
      <end>63</end>
      <status>modified</status>
      <modifiedWord>）</modifiedWord>
      <trackRevisions>false</trackRevisions>
    </reviewItem>
    <reviewItem>
      <errorID>dc97fe4a-7f39-4a64-a0ff-4362c8c96b31</errorID>
      <errorWord>(</errorWord>
      <group>L1_Format</group>
      <groupName>格式问题</groupName>
      <ability>L2_HalfPunc_CN</ability>
      <abilityName>全半角问题</abilityName>
      <candidateList>
        <item>（</item>
      </candidateList>
      <explain>文本全半角错误。</explain>
      <paraID>131F6B7E</paraID>
      <start>25</start>
      <end>26</end>
      <status>modified</status>
      <modifiedWord>（</modifiedWord>
      <trackRevisions>false</trackRevisions>
    </reviewItem>
    <reviewItem>
      <errorID>2bf5e9b6-1007-422f-a014-11e6db177169</errorID>
      <errorWord>)</errorWord>
      <group>L1_Format</group>
      <groupName>格式问题</groupName>
      <ability>L2_HalfPunc_CN</ability>
      <abilityName>全半角问题</abilityName>
      <candidateList>
        <item>）</item>
      </candidateList>
      <explain>文本全半角错误。</explain>
      <paraID>131F6B7E</paraID>
      <start>32</start>
      <end>33</end>
      <status>modified</status>
      <modifiedWord>）</modifiedWord>
      <trackRevisions>false</trackRevisions>
    </reviewItem>
    <reviewItem>
      <errorID>70cc5ca2-e72c-4699-9e87-8e61c068c20c</errorID>
      <errorWord>(</errorWord>
      <group>L1_Format</group>
      <groupName>格式问题</groupName>
      <ability>L2_HalfPunc_CN</ability>
      <abilityName>全半角问题</abilityName>
      <candidateList>
        <item>（</item>
      </candidateList>
      <explain>文本全半角错误。</explain>
      <paraID>131F6B7E</paraID>
      <start>40</start>
      <end>41</end>
      <status>modified</status>
      <modifiedWord>（</modifiedWord>
      <trackRevisions>false</trackRevisions>
    </reviewItem>
    <reviewItem>
      <errorID>a44c1bf1-c419-49b7-8165-875b66e7a9fe</errorID>
      <errorWord>)</errorWord>
      <group>L1_Format</group>
      <groupName>格式问题</groupName>
      <ability>L2_HalfPunc_CN</ability>
      <abilityName>全半角问题</abilityName>
      <candidateList>
        <item>）</item>
      </candidateList>
      <explain>文本全半角错误。</explain>
      <paraID>131F6B7E</paraID>
      <start>48</start>
      <end>49</end>
      <status>modified</status>
      <modifiedWord>）</modifiedWord>
      <trackRevisions>false</trackRevisions>
    </reviewItem>
    <reviewItem>
      <errorID>fdddb655-7bf5-4c5e-80ef-c9e4457df1b6</errorID>
      <errorWord>(</errorWord>
      <group>L1_Format</group>
      <groupName>格式问题</groupName>
      <ability>L2_HalfPunc_CN</ability>
      <abilityName>全半角问题</abilityName>
      <candidateList>
        <item>（</item>
      </candidateList>
      <explain>文本全半角错误。</explain>
      <paraID>419E16B9</paraID>
      <start>12</start>
      <end>13</end>
      <status>modified</status>
      <modifiedWord>（</modifiedWord>
      <trackRevisions>false</trackRevisions>
    </reviewItem>
    <reviewItem>
      <errorID>12d9279f-e501-478f-a1e4-9f232bc50c4b</errorID>
      <errorWord>)</errorWord>
      <group>L1_Format</group>
      <groupName>格式问题</groupName>
      <ability>L2_HalfPunc_CN</ability>
      <abilityName>全半角问题</abilityName>
      <candidateList>
        <item>）</item>
      </candidateList>
      <explain>文本全半角错误。</explain>
      <paraID>419E16B9</paraID>
      <start>17</start>
      <end>18</end>
      <status>modified</status>
      <modifiedWord>）</modifiedWord>
      <trackRevisions>false</trackRevisions>
    </reviewItem>
    <reviewItem>
      <errorID>6a55a929-57bc-40c1-9b83-deda6d7c8ec1</errorID>
      <errorWord>(</errorWord>
      <group>L1_Format</group>
      <groupName>格式问题</groupName>
      <ability>L2_HalfPunc_CN</ability>
      <abilityName>全半角问题</abilityName>
      <candidateList>
        <item>（</item>
      </candidateList>
      <explain>文本全半角错误。</explain>
      <paraID>1E76D970</paraID>
      <start>20</start>
      <end>21</end>
      <status>modified</status>
      <modifiedWord>（</modifiedWord>
      <trackRevisions>false</trackRevisions>
    </reviewItem>
    <reviewItem>
      <errorID>8aae2f51-c8b1-4fa9-8be9-85cfcb216d6e</errorID>
      <errorWord>)</errorWord>
      <group>L1_Format</group>
      <groupName>格式问题</groupName>
      <ability>L2_HalfPunc_CN</ability>
      <abilityName>全半角问题</abilityName>
      <candidateList>
        <item>）</item>
      </candidateList>
      <explain>文本全半角错误。</explain>
      <paraID>1E76D970</paraID>
      <start>27</start>
      <end>28</end>
      <status>modified</status>
      <modifiedWord>）</modifiedWord>
      <trackRevisions>false</trackRevisions>
    </reviewItem>
    <reviewItem>
      <errorID>37fb60c2-9b7c-4045-bb3a-dbedcbff0cd8</errorID>
      <errorWord>-</errorWord>
      <group>L1_Format</group>
      <groupName>格式问题</groupName>
      <ability>L2_HalfPunc_CN</ability>
      <abilityName>全半角问题</abilityName>
      <candidateList>
        <item>－</item>
      </candidateList>
      <explain>文本全半角错误。</explain>
      <paraID>381E8219</paraID>
      <start>94</start>
      <end>95</end>
      <status>modified</status>
      <modifiedWord>－</modifiedWord>
      <trackRevisions>false</trackRevisions>
    </reviewItem>
    <reviewItem>
      <errorID>a1314085-f17f-4daf-b197-d9c59692d0b2</errorID>
      <errorWord>"</errorWord>
      <group>L1_Format</group>
      <groupName>格式问题</groupName>
      <ability>L2_HalfPunc_CN</ability>
      <abilityName>全半角问题</abilityName>
      <candidateList>
        <item>“</item>
      </candidateList>
      <explain>文本全半角错误。</explain>
      <paraID>381E8219</paraID>
      <start>197</start>
      <end>198</end>
      <status>modified</status>
      <modifiedWord>“</modifiedWord>
      <trackRevisions>false</trackRevisions>
    </reviewItem>
    <reviewItem>
      <errorID>158c4f77-31b2-4848-bffc-eed8677d7bd3</errorID>
      <errorWord>"</errorWord>
      <group>L1_Format</group>
      <groupName>格式问题</groupName>
      <ability>L2_HalfPunc_CN</ability>
      <abilityName>全半角问题</abilityName>
      <candidateList>
        <item>”</item>
      </candidateList>
      <explain>文本全半角错误。</explain>
      <paraID>381E8219</paraID>
      <start>202</start>
      <end>203</end>
      <status>modified</status>
      <modifiedWord>”</modifiedWord>
      <trackRevisions>false</trackRevisions>
    </reviewItem>
    <reviewItem>
      <errorID>9a49dd78-7626-4efe-84e2-15997703862c</errorID>
      <errorWord>"</errorWord>
      <group>L1_Format</group>
      <groupName>格式问题</groupName>
      <ability>L2_HalfPunc_CN</ability>
      <abilityName>全半角问题</abilityName>
      <candidateList>
        <item>“</item>
      </candidateList>
      <explain>文本全半角错误。</explain>
      <paraID> B8D0F46</paraID>
      <start>149</start>
      <end>150</end>
      <status>modified</status>
      <modifiedWord>“</modifiedWord>
      <trackRevisions>false</trackRevisions>
    </reviewItem>
    <reviewItem>
      <errorID>d74e7dc0-27e0-4ae5-89fc-2dfaca15eb4d</errorID>
      <errorWord>"</errorWord>
      <group>L1_Format</group>
      <groupName>格式问题</groupName>
      <ability>L2_HalfPunc_CN</ability>
      <abilityName>全半角问题</abilityName>
      <candidateList>
        <item>”</item>
      </candidateList>
      <explain>文本全半角错误。</explain>
      <paraID> B8D0F46</paraID>
      <start>152</start>
      <end>153</end>
      <status>modified</status>
      <modifiedWord>”</modifiedWord>
      <trackRevisions>false</trackRevisions>
    </reviewItem>
    <reviewItem>
      <errorID>6a2fcded-5d52-40a3-8aa5-bbbdb4184778</errorID>
      <errorWord>"</errorWord>
      <group>L1_Format</group>
      <groupName>格式问题</groupName>
      <ability>L2_HalfPunc_CN</ability>
      <abilityName>全半角问题</abilityName>
      <candidateList>
        <item>“</item>
      </candidateList>
      <explain>文本全半角错误。</explain>
      <paraID>36A62C10</paraID>
      <start>50</start>
      <end>51</end>
      <status>modified</status>
      <modifiedWord>“</modifiedWord>
      <trackRevisions>false</trackRevisions>
    </reviewItem>
    <reviewItem>
      <errorID>b85507c0-0165-4262-b84b-a262ef7c94bf</errorID>
      <errorWord>"</errorWord>
      <group>L1_Format</group>
      <groupName>格式问题</groupName>
      <ability>L2_HalfPunc_CN</ability>
      <abilityName>全半角问题</abilityName>
      <candidateList>
        <item>”</item>
      </candidateList>
      <explain>文本全半角错误。</explain>
      <paraID>36A62C10</paraID>
      <start>54</start>
      <end>55</end>
      <status>modified</status>
      <modifiedWord>”</modifiedWord>
      <trackRevisions>false</trackRevisions>
    </reviewItem>
    <reviewItem>
      <errorID>a520b1f7-1b77-46e2-af02-279a4b9ccfea</errorID>
      <errorWord>-</errorWord>
      <group>L1_Format</group>
      <groupName>格式问题</groupName>
      <ability>L2_HalfPunc_CN</ability>
      <abilityName>全半角问题</abilityName>
      <candidateList>
        <item>－</item>
      </candidateList>
      <explain>文本全半角错误。</explain>
      <paraID>36A62C10</paraID>
      <start>76</start>
      <end>77</end>
      <status>modified</status>
      <modifiedWord>－</modifiedWord>
      <trackRevisions>false</trackRevisions>
    </reviewItem>
    <reviewItem>
      <errorID>cbe27dab-08c5-4695-af16-483ec5851602</errorID>
      <errorWord>"</errorWord>
      <group>L1_Format</group>
      <groupName>格式问题</groupName>
      <ability>L2_HalfPunc_CN</ability>
      <abilityName>全半角问题</abilityName>
      <candidateList>
        <item>“</item>
      </candidateList>
      <explain>文本全半角错误。</explain>
      <paraID>36A62C10</paraID>
      <start>107</start>
      <end>108</end>
      <status>modified</status>
      <modifiedWord>“</modifiedWord>
      <trackRevisions>false</trackRevisions>
    </reviewItem>
    <reviewItem>
      <errorID>ad09db71-62d1-48f6-9bd9-b2e7c4271845</errorID>
      <errorWord>"</errorWord>
      <group>L1_Format</group>
      <groupName>格式问题</groupName>
      <ability>L2_HalfPunc_CN</ability>
      <abilityName>全半角问题</abilityName>
      <candidateList>
        <item>”</item>
      </candidateList>
      <explain>文本全半角错误。</explain>
      <paraID>36A62C10</paraID>
      <start>114</start>
      <end>115</end>
      <status>modified</status>
      <modifiedWord>”</modifiedWord>
      <trackRevisions>false</trackRevisions>
    </reviewItem>
    <reviewItem>
      <errorID>9ad41f65-aa97-4157-9772-224d704f8ef4</errorID>
      <errorWord>-</errorWord>
      <group>L1_Format</group>
      <groupName>格式问题</groupName>
      <ability>L2_HalfPunc_CN</ability>
      <abilityName>全半角问题</abilityName>
      <candidateList>
        <item>－</item>
      </candidateList>
      <explain>文本全半角错误。</explain>
      <paraID>36A62C10</paraID>
      <start>224</start>
      <end>225</end>
      <status>modified</status>
      <modifiedWord>－</modifiedWord>
      <trackRevisions>false</trackRevisions>
    </reviewItem>
    <reviewItem>
      <errorID>0dbc24d7-3107-4fd6-8b2e-a21126633e6a</errorID>
      <errorWord>"</errorWord>
      <group>L1_Format</group>
      <groupName>格式问题</groupName>
      <ability>L2_HalfPunc_CN</ability>
      <abilityName>全半角问题</abilityName>
      <candidateList>
        <item>“</item>
      </candidateList>
      <explain>文本全半角错误。</explain>
      <paraID>1CB26C63</paraID>
      <start>72</start>
      <end>73</end>
      <status>modified</status>
      <modifiedWord>“</modifiedWord>
      <trackRevisions>false</trackRevisions>
    </reviewItem>
    <reviewItem>
      <errorID>fd79ce62-7cc8-4ec3-81e7-c5afa08640ad</errorID>
      <errorWord>"</errorWord>
      <group>L1_Format</group>
      <groupName>格式问题</groupName>
      <ability>L2_HalfPunc_CN</ability>
      <abilityName>全半角问题</abilityName>
      <candidateList>
        <item>”</item>
      </candidateList>
      <explain>文本全半角错误。</explain>
      <paraID>1CB26C63</paraID>
      <start>77</start>
      <end>78</end>
      <status>modified</status>
      <modifiedWord>”</modifiedWord>
      <trackRevisions>false</trackRevisions>
    </reviewItem>
    <reviewItem>
      <errorID>424b6163-46dd-4e54-87b6-639f4e78fb45</errorID>
      <errorWord>"</errorWord>
      <group>L1_Format</group>
      <groupName>格式问题</groupName>
      <ability>L2_HalfPunc_CN</ability>
      <abilityName>全半角问题</abilityName>
      <candidateList>
        <item>“</item>
      </candidateList>
      <explain>文本全半角错误。</explain>
      <paraID>1CB26C63</paraID>
      <start>201</start>
      <end>202</end>
      <status>modified</status>
      <modifiedWord>“</modifiedWord>
      <trackRevisions>false</trackRevisions>
    </reviewItem>
    <reviewItem>
      <errorID>17e2f24c-eb43-40d8-b0a5-2d9c511d958e</errorID>
      <errorWord>"</errorWord>
      <group>L1_Format</group>
      <groupName>格式问题</groupName>
      <ability>L2_HalfPunc_CN</ability>
      <abilityName>全半角问题</abilityName>
      <candidateList>
        <item>”</item>
      </candidateList>
      <explain>文本全半角错误。</explain>
      <paraID>1CB26C63</paraID>
      <start>205</start>
      <end>206</end>
      <status>modified</status>
      <modifiedWord>”</modifiedWord>
      <trackRevisions>false</trackRevisions>
    </reviewItem>
    <reviewItem>
      <errorID>52487acc-c625-4f39-9d6c-ee33a91ccccb</errorID>
      <errorWord>"</errorWord>
      <group>L1_Format</group>
      <groupName>格式问题</groupName>
      <ability>L2_HalfPunc_CN</ability>
      <abilityName>全半角问题</abilityName>
      <candidateList>
        <item>“</item>
      </candidateList>
      <explain>文本全半角错误。</explain>
      <paraID>2A436E95</paraID>
      <start>15</start>
      <end>16</end>
      <status>modified</status>
      <modifiedWord>“</modifiedWord>
      <trackRevisions>false</trackRevisions>
    </reviewItem>
    <reviewItem>
      <errorID>d806c00e-43bc-4556-83ba-ae1f87973716</errorID>
      <errorWord>"</errorWord>
      <group>L1_Format</group>
      <groupName>格式问题</groupName>
      <ability>L2_HalfPunc_CN</ability>
      <abilityName>全半角问题</abilityName>
      <candidateList>
        <item>”</item>
      </candidateList>
      <explain>文本全半角错误。</explain>
      <paraID>2A436E95</paraID>
      <start>22</start>
      <end>23</end>
      <status>modified</status>
      <modifiedWord>”</modifiedWord>
      <trackRevisions>false</trackRevisions>
    </reviewItem>
    <reviewItem>
      <errorID>bed95645-6007-4bb7-994f-3fa2b421b9a8</errorID>
      <errorWord>"</errorWord>
      <group>L1_Format</group>
      <groupName>格式问题</groupName>
      <ability>L2_HalfPunc_CN</ability>
      <abilityName>全半角问题</abilityName>
      <candidateList>
        <item>“</item>
      </candidateList>
      <explain>文本全半角错误。</explain>
      <paraID>2A436E95</paraID>
      <start>28</start>
      <end>29</end>
      <status>modified</status>
      <modifiedWord>“</modifiedWord>
      <trackRevisions>false</trackRevisions>
    </reviewItem>
    <reviewItem>
      <errorID>8f4201ac-ded7-4a7b-bbaa-327ac91d4574</errorID>
      <errorWord>-</errorWord>
      <group>L1_Format</group>
      <groupName>格式问题</groupName>
      <ability>L2_HalfPunc_CN</ability>
      <abilityName>全半角问题</abilityName>
      <candidateList>
        <item>－</item>
      </candidateList>
      <explain>文本全半角错误。</explain>
      <paraID>2A436E95</paraID>
      <start>32</start>
      <end>33</end>
      <status>modified</status>
      <modifiedWord>－</modifiedWord>
      <trackRevisions>false</trackRevisions>
    </reviewItem>
    <reviewItem>
      <errorID>a9f8206c-5e8d-4987-9ceb-a44b84068db8</errorID>
      <errorWord>"</errorWord>
      <group>L1_Format</group>
      <groupName>格式问题</groupName>
      <ability>L2_HalfPunc_CN</ability>
      <abilityName>全半角问题</abilityName>
      <candidateList>
        <item>”</item>
      </candidateList>
      <explain>文本全半角错误。</explain>
      <paraID>2A436E95</paraID>
      <start>36</start>
      <end>37</end>
      <status>modified</status>
      <modifiedWord>”</modifiedWord>
      <trackRevisions>false</trackRevisions>
    </reviewItem>
    <reviewItem>
      <errorID>a6d8fd0d-4f61-41e7-81d4-cf2f70a85c54</errorID>
      <errorWord>"</errorWord>
      <group>L1_Format</group>
      <groupName>格式问题</groupName>
      <ability>L2_HalfPunc_CN</ability>
      <abilityName>全半角问题</abilityName>
      <candidateList>
        <item>“</item>
      </candidateList>
      <explain>文本全半角错误。</explain>
      <paraID>2A436E95</paraID>
      <start>75</start>
      <end>76</end>
      <status>modified</status>
      <modifiedWord>“</modifiedWord>
      <trackRevisions>false</trackRevisions>
    </reviewItem>
    <reviewItem>
      <errorID>71a2b6ef-617a-4e94-9470-3a03d94a55a3</errorID>
      <errorWord>"</errorWord>
      <group>L1_Format</group>
      <groupName>格式问题</groupName>
      <ability>L2_HalfPunc_CN</ability>
      <abilityName>全半角问题</abilityName>
      <candidateList>
        <item>”</item>
      </candidateList>
      <explain>文本全半角错误。</explain>
      <paraID>2A436E95</paraID>
      <start>78</start>
      <end>79</end>
      <status>modified</status>
      <modifiedWord>”</modifiedWord>
      <trackRevisions>false</trackRevisions>
    </reviewItem>
    <reviewItem>
      <errorID>05e431ea-ad37-4581-b251-20241a9d25f1</errorID>
      <errorWord>"</errorWord>
      <group>L1_Format</group>
      <groupName>格式问题</groupName>
      <ability>L2_HalfPunc_CN</ability>
      <abilityName>全半角问题</abilityName>
      <candidateList>
        <item>“</item>
      </candidateList>
      <explain>文本全半角错误。</explain>
      <paraID>2A436E95</paraID>
      <start>80</start>
      <end>81</end>
      <status>modified</status>
      <modifiedWord>“</modifiedWord>
      <trackRevisions>false</trackRevisions>
    </reviewItem>
    <reviewItem>
      <errorID>f9dec13b-2e8f-4e55-9a14-1dc1bdca5d85</errorID>
      <errorWord>"</errorWord>
      <group>L1_Format</group>
      <groupName>格式问题</groupName>
      <ability>L2_HalfPunc_CN</ability>
      <abilityName>全半角问题</abilityName>
      <candidateList>
        <item>”</item>
      </candidateList>
      <explain>文本全半角错误。</explain>
      <paraID>2A436E95</paraID>
      <start>84</start>
      <end>85</end>
      <status>modified</status>
      <modifiedWord>”</modifiedWord>
      <trackRevisions>false</trackRevisions>
    </reviewItem>
    <reviewItem>
      <errorID>4cf42d09-6b55-4d4e-9c85-e81cb2e9417c</errorID>
      <errorWord>析</errorWord>
      <group>L1_Word</group>
      <groupName>字词问题</groupName>
      <ability>L2_Typo</ability>
      <abilityName>字词错误</abilityName>
      <candidateList>
        <item>析了</item>
      </candidateList>
      <explain/>
      <paraID>2A436E95</paraID>
      <start>151</start>
      <end>152</end>
      <status>unmodified</status>
      <modifiedWord/>
      <trackRevisions>false</trackRevisions>
    </reviewItem>
    <reviewItem>
      <errorID>751b15da-1d0f-40ce-bde0-312bd575cbba</errorID>
      <errorWord>"</errorWord>
      <group>L1_Format</group>
      <groupName>格式问题</groupName>
      <ability>L2_HalfPunc_CN</ability>
      <abilityName>全半角问题</abilityName>
      <candidateList>
        <item>“</item>
      </candidateList>
      <explain>文本全半角错误。</explain>
      <paraID>5AB943C7</paraID>
      <start>81</start>
      <end>82</end>
      <status>modified</status>
      <modifiedWord>“</modifiedWord>
      <trackRevisions>false</trackRevisions>
    </reviewItem>
    <reviewItem>
      <errorID>bbd4be7f-c4b0-4c14-8fc2-0307f47f059c</errorID>
      <errorWord>"</errorWord>
      <group>L1_Format</group>
      <groupName>格式问题</groupName>
      <ability>L2_HalfPunc_CN</ability>
      <abilityName>全半角问题</abilityName>
      <candidateList>
        <item>”</item>
      </candidateList>
      <explain>文本全半角错误。</explain>
      <paraID>5AB943C7</paraID>
      <start>86</start>
      <end>87</end>
      <status>modified</status>
      <modifiedWord>”</modifiedWord>
      <trackRevisions>false</trackRevisions>
    </reviewItem>
    <reviewItem>
      <errorID>fbf99ef7-4af2-4794-b24e-5cdc4bafcd62</errorID>
      <errorWord>"</errorWord>
      <group>L1_Format</group>
      <groupName>格式问题</groupName>
      <ability>L2_HalfPunc_CN</ability>
      <abilityName>全半角问题</abilityName>
      <candidateList>
        <item>“</item>
      </candidateList>
      <explain>文本全半角错误。</explain>
      <paraID>5AB943C7</paraID>
      <start>131</start>
      <end>132</end>
      <status>modified</status>
      <modifiedWord>“</modifiedWord>
      <trackRevisions>false</trackRevisions>
    </reviewItem>
    <reviewItem>
      <errorID>a5b2cc1f-cebe-4b6e-b15c-573bc30f1f8b</errorID>
      <errorWord>"</errorWord>
      <group>L1_Format</group>
      <groupName>格式问题</groupName>
      <ability>L2_HalfPunc_CN</ability>
      <abilityName>全半角问题</abilityName>
      <candidateList>
        <item>”</item>
      </candidateList>
      <explain>文本全半角错误。</explain>
      <paraID>5AB943C7</paraID>
      <start>134</start>
      <end>135</end>
      <status>modified</status>
      <modifiedWord>”</modifiedWord>
      <trackRevisions>false</trackRevisions>
    </reviewItem>
    <reviewItem>
      <errorID>c89ce793-51b0-45ff-aee6-07d3bf0e4abc</errorID>
      <errorWord>"</errorWord>
      <group>L1_Format</group>
      <groupName>格式问题</groupName>
      <ability>L2_HalfPunc_CN</ability>
      <abilityName>全半角问题</abilityName>
      <candidateList>
        <item>“</item>
      </candidateList>
      <explain>文本全半角错误。</explain>
      <paraID>5AB943C7</paraID>
      <start>192</start>
      <end>193</end>
      <status>modified</status>
      <modifiedWord>“</modifiedWord>
      <trackRevisions>false</trackRevisions>
    </reviewItem>
    <reviewItem>
      <errorID>b4951eac-cc0d-4292-a78e-4fbb3afb8a11</errorID>
      <errorWord>-</errorWord>
      <group>L1_Format</group>
      <groupName>格式问题</groupName>
      <ability>L2_HalfPunc_CN</ability>
      <abilityName>全半角问题</abilityName>
      <candidateList>
        <item>－</item>
      </candidateList>
      <explain>文本全半角错误。</explain>
      <paraID>5AB943C7</paraID>
      <start>195</start>
      <end>196</end>
      <status>modified</status>
      <modifiedWord>－</modifiedWord>
      <trackRevisions>false</trackRevisions>
    </reviewItem>
    <reviewItem>
      <errorID>3c7b70ef-9d78-49d9-8a9a-da3e5a1e5200</errorID>
      <errorWord>"</errorWord>
      <group>L1_Format</group>
      <groupName>格式问题</groupName>
      <ability>L2_HalfPunc_CN</ability>
      <abilityName>全半角问题</abilityName>
      <candidateList>
        <item>”</item>
      </candidateList>
      <explain>文本全半角错误。</explain>
      <paraID>5AB943C7</paraID>
      <start>198</start>
      <end>199</end>
      <status>modified</status>
      <modifiedWord>”</modifiedWord>
      <trackRevisions>false</trackRevisions>
    </reviewItem>
    <reviewItem>
      <errorID>7b80f3ac-b1d4-4941-b12e-d7b697d6e50a</errorID>
      <errorWord>"</errorWord>
      <group>L1_Format</group>
      <groupName>格式问题</groupName>
      <ability>L2_HalfPunc_CN</ability>
      <abilityName>全半角问题</abilityName>
      <candidateList>
        <item>“</item>
      </candidateList>
      <explain>文本全半角错误。</explain>
      <paraID>6C7CF3B4</paraID>
      <start>30</start>
      <end>31</end>
      <status>modified</status>
      <modifiedWord>“</modifiedWord>
      <trackRevisions>false</trackRevisions>
    </reviewItem>
    <reviewItem>
      <errorID>144df4b1-5ad1-4252-baed-00e7d38b360b</errorID>
      <errorWord>"</errorWord>
      <group>L1_Format</group>
      <groupName>格式问题</groupName>
      <ability>L2_HalfPunc_CN</ability>
      <abilityName>全半角问题</abilityName>
      <candidateList>
        <item>”</item>
      </candidateList>
      <explain>文本全半角错误。</explain>
      <paraID>6C7CF3B4</paraID>
      <start>35</start>
      <end>36</end>
      <status>modified</status>
      <modifiedWord>”</modifiedWord>
      <trackRevisions>false</trackRevisions>
    </reviewItem>
    <reviewItem>
      <errorID>3ce76f82-d221-4f32-b4aa-0bf7d4e56a3e</errorID>
      <errorWord>"</errorWord>
      <group>L1_Format</group>
      <groupName>格式问题</groupName>
      <ability>L2_HalfPunc_CN</ability>
      <abilityName>全半角问题</abilityName>
      <candidateList>
        <item>“</item>
      </candidateList>
      <explain>文本全半角错误。</explain>
      <paraID>6C7CF3B4</paraID>
      <start>47</start>
      <end>48</end>
      <status>modified</status>
      <modifiedWord>“</modifiedWord>
      <trackRevisions>false</trackRevisions>
    </reviewItem>
    <reviewItem>
      <errorID>551c4325-3575-4ef9-96ac-6542caddda6e</errorID>
      <errorWord>"</errorWord>
      <group>L1_Format</group>
      <groupName>格式问题</groupName>
      <ability>L2_HalfPunc_CN</ability>
      <abilityName>全半角问题</abilityName>
      <candidateList>
        <item>”</item>
      </candidateList>
      <explain>文本全半角错误。</explain>
      <paraID>6C7CF3B4</paraID>
      <start>52</start>
      <end>53</end>
      <status>modified</status>
      <modifiedWord>”</modifiedWord>
      <trackRevisions>false</trackRevisions>
    </reviewItem>
    <reviewItem>
      <errorID>a2fee703-9534-4653-9b50-97f02de97a5f</errorID>
      <errorWord>"</errorWord>
      <group>L1_Format</group>
      <groupName>格式问题</groupName>
      <ability>L2_HalfPunc_CN</ability>
      <abilityName>全半角问题</abilityName>
      <candidateList>
        <item>“</item>
      </candidateList>
      <explain>文本全半角错误。</explain>
      <paraID>6C7CF3B4</paraID>
      <start>60</start>
      <end>61</end>
      <status>modified</status>
      <modifiedWord>“</modifiedWord>
      <trackRevisions>false</trackRevisions>
    </reviewItem>
    <reviewItem>
      <errorID>a065d283-97b0-4b7d-a528-29203095c5a8</errorID>
      <errorWord>"</errorWord>
      <group>L1_Format</group>
      <groupName>格式问题</groupName>
      <ability>L2_HalfPunc_CN</ability>
      <abilityName>全半角问题</abilityName>
      <candidateList>
        <item>”</item>
      </candidateList>
      <explain>文本全半角错误。</explain>
      <paraID>6C7CF3B4</paraID>
      <start>65</start>
      <end>66</end>
      <status>modified</status>
      <modifiedWord>”</modifiedWord>
      <trackRevisions>false</trackRevisions>
    </reviewItem>
    <reviewItem>
      <errorID>48e22b46-e57d-45f5-bc6a-0c97c2f7b8ba</errorID>
      <errorWord>"</errorWord>
      <group>L1_Format</group>
      <groupName>格式问题</groupName>
      <ability>L2_HalfPunc_CN</ability>
      <abilityName>全半角问题</abilityName>
      <candidateList>
        <item>“</item>
      </candidateList>
      <explain>文本全半角错误。</explain>
      <paraID>6C7CF3B4</paraID>
      <start>89</start>
      <end>90</end>
      <status>modified</status>
      <modifiedWord>“</modifiedWord>
      <trackRevisions>false</trackRevisions>
    </reviewItem>
    <reviewItem>
      <errorID>ebc24a90-231c-46f3-899d-bff66d686be7</errorID>
      <errorWord>"</errorWord>
      <group>L1_Format</group>
      <groupName>格式问题</groupName>
      <ability>L2_HalfPunc_CN</ability>
      <abilityName>全半角问题</abilityName>
      <candidateList>
        <item>”</item>
      </candidateList>
      <explain>文本全半角错误。</explain>
      <paraID>6C7CF3B4</paraID>
      <start>98</start>
      <end>99</end>
      <status>modified</status>
      <modifiedWord>”</modifiedWord>
      <trackRevisions>false</trackRevisions>
    </reviewItem>
    <reviewItem>
      <errorID>8f91a2cd-0c7f-4a09-9095-84be48096b2d</errorID>
      <errorWord>"</errorWord>
      <group>L1_Format</group>
      <groupName>格式问题</groupName>
      <ability>L2_HalfPunc_CN</ability>
      <abilityName>全半角问题</abilityName>
      <candidateList>
        <item>“</item>
      </candidateList>
      <explain>文本全半角错误。</explain>
      <paraID>6C7CF3B4</paraID>
      <start>157</start>
      <end>158</end>
      <status>modified</status>
      <modifiedWord>“</modifiedWord>
      <trackRevisions>false</trackRevisions>
    </reviewItem>
    <reviewItem>
      <errorID>d46db704-707a-4854-8b44-49911f223a96</errorID>
      <errorWord>"</errorWord>
      <group>L1_Format</group>
      <groupName>格式问题</groupName>
      <ability>L2_HalfPunc_CN</ability>
      <abilityName>全半角问题</abilityName>
      <candidateList>
        <item>”</item>
      </candidateList>
      <explain>文本全半角错误。</explain>
      <paraID>6C7CF3B4</paraID>
      <start>163</start>
      <end>164</end>
      <status>modified</status>
      <modifiedWord>”</modifiedWord>
      <trackRevisions>false</trackRevisions>
    </reviewItem>
    <reviewItem>
      <errorID>2a0c1a39-99dd-4086-a813-bd763da901b4</errorID>
      <errorWord>"</errorWord>
      <group>L1_Format</group>
      <groupName>格式问题</groupName>
      <ability>L2_HalfPunc_CN</ability>
      <abilityName>全半角问题</abilityName>
      <candidateList>
        <item>“</item>
      </candidateList>
      <explain>文本全半角错误。</explain>
      <paraID>6C7CF3B4</paraID>
      <start>236</start>
      <end>237</end>
      <status>modified</status>
      <modifiedWord>“</modifiedWord>
      <trackRevisions>false</trackRevisions>
    </reviewItem>
    <reviewItem>
      <errorID>82a6ec91-9be2-4ed7-a0e5-357e45bd0805</errorID>
      <errorWord>"</errorWord>
      <group>L1_Format</group>
      <groupName>格式问题</groupName>
      <ability>L2_HalfPunc_CN</ability>
      <abilityName>全半角问题</abilityName>
      <candidateList>
        <item>”</item>
      </candidateList>
      <explain>文本全半角错误。</explain>
      <paraID>6C7CF3B4</paraID>
      <start>240</start>
      <end>241</end>
      <status>modified</status>
      <modifiedWord>”</modifiedWord>
      <trackRevisions>false</trackRevisions>
    </reviewItem>
    <reviewItem>
      <errorID>6647b675-de4f-418e-bc1b-aab1422dbdc1</errorID>
      <errorWord>"</errorWord>
      <group>L1_Format</group>
      <groupName>格式问题</groupName>
      <ability>L2_HalfPunc_CN</ability>
      <abilityName>全半角问题</abilityName>
      <candidateList>
        <item>“</item>
      </candidateList>
      <explain>文本全半角错误。</explain>
      <paraID>33E0036A</paraID>
      <start>14</start>
      <end>15</end>
      <status>modified</status>
      <modifiedWord>“</modifiedWord>
      <trackRevisions>false</trackRevisions>
    </reviewItem>
    <reviewItem>
      <errorID>682c9884-875e-4dae-aabf-297163b1ffdf</errorID>
      <errorWord>"</errorWord>
      <group>L1_Format</group>
      <groupName>格式问题</groupName>
      <ability>L2_HalfPunc_CN</ability>
      <abilityName>全半角问题</abilityName>
      <candidateList>
        <item>”</item>
      </candidateList>
      <explain>文本全半角错误。</explain>
      <paraID>33E0036A</paraID>
      <start>19</start>
      <end>20</end>
      <status>modified</status>
      <modifiedWord>”</modifiedWord>
      <trackRevisions>false</trackRevisions>
    </reviewItem>
    <reviewItem>
      <errorID>17650b3e-244c-4ba5-8a6c-735d1cb20c4b</errorID>
      <errorWord>"</errorWord>
      <group>L1_Format</group>
      <groupName>格式问题</groupName>
      <ability>L2_HalfPunc_CN</ability>
      <abilityName>全半角问题</abilityName>
      <candidateList>
        <item>“</item>
      </candidateList>
      <explain>文本全半角错误。</explain>
      <paraID>33E0036A</paraID>
      <start>47</start>
      <end>48</end>
      <status>modified</status>
      <modifiedWord>“</modifiedWord>
      <trackRevisions>false</trackRevisions>
    </reviewItem>
    <reviewItem>
      <errorID>284779fc-213e-4431-954c-7d49011ac8f0</errorID>
      <errorWord>-</errorWord>
      <group>L1_Format</group>
      <groupName>格式问题</groupName>
      <ability>L2_HalfPunc_CN</ability>
      <abilityName>全半角问题</abilityName>
      <candidateList>
        <item>－</item>
      </candidateList>
      <explain>文本全半角错误。</explain>
      <paraID>33E0036A</paraID>
      <start>50</start>
      <end>51</end>
      <status>modified</status>
      <modifiedWord>－</modifiedWord>
      <trackRevisions>false</trackRevisions>
    </reviewItem>
    <reviewItem>
      <errorID>777820fb-b7a0-43d2-98a7-5f2b4b14b0c6</errorID>
      <errorWord>"</errorWord>
      <group>L1_Format</group>
      <groupName>格式问题</groupName>
      <ability>L2_HalfPunc_CN</ability>
      <abilityName>全半角问题</abilityName>
      <candidateList>
        <item>”</item>
      </candidateList>
      <explain>文本全半角错误。</explain>
      <paraID>33E0036A</paraID>
      <start>53</start>
      <end>54</end>
      <status>modified</status>
      <modifiedWord>”</modifiedWord>
      <trackRevisions>false</trackRevisions>
    </reviewItem>
    <reviewItem>
      <errorID>892f1b99-084c-41e9-b177-3bf009af2980</errorID>
      <errorWord>"</errorWord>
      <group>L1_Format</group>
      <groupName>格式问题</groupName>
      <ability>L2_HalfPunc_CN</ability>
      <abilityName>全半角问题</abilityName>
      <candidateList>
        <item>“</item>
      </candidateList>
      <explain>文本全半角错误。</explain>
      <paraID>33E0036A</paraID>
      <start>61</start>
      <end>62</end>
      <status>modified</status>
      <modifiedWord>“</modifiedWord>
      <trackRevisions>false</trackRevisions>
    </reviewItem>
    <reviewItem>
      <errorID>ad8d6904-5642-4dda-8000-a0181fcf5b34</errorID>
      <errorWord>"</errorWord>
      <group>L1_Format</group>
      <groupName>格式问题</groupName>
      <ability>L2_HalfPunc_CN</ability>
      <abilityName>全半角问题</abilityName>
      <candidateList>
        <item>”</item>
      </candidateList>
      <explain>文本全半角错误。</explain>
      <paraID>33E0036A</paraID>
      <start>66</start>
      <end>67</end>
      <status>modified</status>
      <modifiedWord>”</modifiedWord>
      <trackRevisions>false</trackRevisions>
    </reviewItem>
    <reviewItem>
      <errorID>a7c20ec0-e434-483b-8bb3-6589057576d3</errorID>
      <errorWord>"</errorWord>
      <group>L1_Format</group>
      <groupName>格式问题</groupName>
      <ability>L2_HalfPunc_CN</ability>
      <abilityName>全半角问题</abilityName>
      <candidateList>
        <item>“</item>
      </candidateList>
      <explain>文本全半角错误。</explain>
      <paraID>33E0036A</paraID>
      <start>196</start>
      <end>197</end>
      <status>modified</status>
      <modifiedWord>“</modifiedWord>
      <trackRevisions>false</trackRevisions>
    </reviewItem>
    <reviewItem>
      <errorID>abd11143-ad8a-4a0f-854e-655f807ec66d</errorID>
      <errorWord>"</errorWord>
      <group>L1_Format</group>
      <groupName>格式问题</groupName>
      <ability>L2_HalfPunc_CN</ability>
      <abilityName>全半角问题</abilityName>
      <candidateList>
        <item>”</item>
      </candidateList>
      <explain>文本全半角错误。</explain>
      <paraID>33E0036A</paraID>
      <start>202</start>
      <end>203</end>
      <status>modified</status>
      <modifiedWord>”</modifiedWord>
      <trackRevisions>false</trackRevisions>
    </reviewItem>
    <reviewItem>
      <errorID>140fb223-7044-41ac-9d20-d2cf4d6ff188</errorID>
      <errorWord>"</errorWord>
      <group>L1_Format</group>
      <groupName>格式问题</groupName>
      <ability>L2_HalfPunc_CN</ability>
      <abilityName>全半角问题</abilityName>
      <candidateList>
        <item>“</item>
      </candidateList>
      <explain>文本全半角错误。</explain>
      <paraID>33E0036A</paraID>
      <start>210</start>
      <end>211</end>
      <status>modified</status>
      <modifiedWord>“</modifiedWord>
      <trackRevisions>false</trackRevisions>
    </reviewItem>
    <reviewItem>
      <errorID>8e1e7ab9-abc6-4511-81ea-3b7feca991aa</errorID>
      <errorWord>"</errorWord>
      <group>L1_Format</group>
      <groupName>格式问题</groupName>
      <ability>L2_HalfPunc_CN</ability>
      <abilityName>全半角问题</abilityName>
      <candidateList>
        <item>”</item>
      </candidateList>
      <explain>文本全半角错误。</explain>
      <paraID>33E0036A</paraID>
      <start>217</start>
      <end>218</end>
      <status>modified</status>
      <modifiedWord>”</modifiedWord>
      <trackRevisions>false</trackRevisions>
    </reviewItem>
    <reviewItem>
      <errorID>3bf0d9d7-66a1-4a23-a206-03b36dfd3e85</errorID>
      <errorWord>"</errorWord>
      <group>L1_Format</group>
      <groupName>格式问题</groupName>
      <ability>L2_HalfPunc_CN</ability>
      <abilityName>全半角问题</abilityName>
      <candidateList>
        <item>“</item>
      </candidateList>
      <explain>文本全半角错误。</explain>
      <paraID>473A5DBD</paraID>
      <start>69</start>
      <end>70</end>
      <status>modified</status>
      <modifiedWord>“</modifiedWord>
      <trackRevisions>false</trackRevisions>
    </reviewItem>
    <reviewItem>
      <errorID>a72ecf6c-2504-44d1-9d99-2369e25fc9de</errorID>
      <errorWord>"</errorWord>
      <group>L1_Format</group>
      <groupName>格式问题</groupName>
      <ability>L2_HalfPunc_CN</ability>
      <abilityName>全半角问题</abilityName>
      <candidateList>
        <item>”</item>
      </candidateList>
      <explain>文本全半角错误。</explain>
      <paraID>473A5DBD</paraID>
      <start>75</start>
      <end>76</end>
      <status>modified</status>
      <modifiedWord>”</modifiedWord>
      <trackRevisions>false</trackRevisions>
    </reviewItem>
    <reviewItem>
      <errorID>2166ca77-8032-4f19-b167-8e7809a66357</errorID>
      <errorWord>"</errorWord>
      <group>L1_Format</group>
      <groupName>格式问题</groupName>
      <ability>L2_HalfPunc_CN</ability>
      <abilityName>全半角问题</abilityName>
      <candidateList>
        <item>“</item>
      </candidateList>
      <explain>文本全半角错误。</explain>
      <paraID>473A5DBD</paraID>
      <start>134</start>
      <end>135</end>
      <status>modified</status>
      <modifiedWord>“</modifiedWord>
      <trackRevisions>false</trackRevisions>
    </reviewItem>
    <reviewItem>
      <errorID>5b1f5779-8246-46b5-9d7f-3d51c198b544</errorID>
      <errorWord>"</errorWord>
      <group>L1_Format</group>
      <groupName>格式问题</groupName>
      <ability>L2_HalfPunc_CN</ability>
      <abilityName>全半角问题</abilityName>
      <candidateList>
        <item>”</item>
      </candidateList>
      <explain>文本全半角错误。</explain>
      <paraID>473A5DBD</paraID>
      <start>137</start>
      <end>138</end>
      <status>modified</status>
      <modifiedWord>”</modifiedWord>
      <trackRevisions>false</trackRevisions>
    </reviewItem>
    <reviewItem>
      <errorID>ce89fe43-fc64-4c68-b160-6573a778bf5a</errorID>
      <errorWord>-</errorWord>
      <group>L1_Format</group>
      <groupName>格式问题</groupName>
      <ability>L2_HalfPunc_CN</ability>
      <abilityName>全半角问题</abilityName>
      <candidateList>
        <item>－</item>
      </candidateList>
      <explain>文本全半角错误。</explain>
      <paraID>473A5DBD</paraID>
      <start>148</start>
      <end>149</end>
      <status>modified</status>
      <modifiedWord>－</modifiedWord>
      <trackRevisions>false</trackRevisions>
    </reviewItem>
    <reviewItem>
      <errorID>df55ec65-9e60-458a-9517-76fe4d6379c8</errorID>
      <errorWord>2000年代</errorWord>
      <group>L1_Knowledge</group>
      <groupName>知识性问题</groupName>
      <ability>L2_Time</ability>
      <abilityName>日期时间</abilityName>
      <candidateList>
        <item>2000年</item>
      </candidateList>
      <explain>“年代” 在历史表述中通常指十年区间，“2000年代”这种写法不符合汉语习惯，建议使用“2000年”。</explain>
      <paraID>3EA0CC69</paraID>
      <start>43</start>
      <end>49</end>
      <status>unmodified</status>
      <modifiedWord/>
      <trackRevisions>false</trackRevisions>
    </reviewItem>
    <reviewItem>
      <errorID>5b586aff-cc14-4f1f-8da3-19b1b1bf8b3a</errorID>
      <errorWord>"</errorWord>
      <group>L1_Format</group>
      <groupName>格式问题</groupName>
      <ability>L2_HalfPunc_CN</ability>
      <abilityName>全半角问题</abilityName>
      <candidateList>
        <item>“</item>
      </candidateList>
      <explain>文本全半角错误。</explain>
      <paraID>3EA0CC69</paraID>
      <start>145</start>
      <end>146</end>
      <status>modified</status>
      <modifiedWord>“</modifiedWord>
      <trackRevisions>false</trackRevisions>
    </reviewItem>
    <reviewItem>
      <errorID>d8548cfe-d088-455e-85eb-e597a27ee7a1</errorID>
      <errorWord>"</errorWord>
      <group>L1_Format</group>
      <groupName>格式问题</groupName>
      <ability>L2_HalfPunc_CN</ability>
      <abilityName>全半角问题</abilityName>
      <candidateList>
        <item>”</item>
      </candidateList>
      <explain>文本全半角错误。</explain>
      <paraID>3EA0CC69</paraID>
      <start>150</start>
      <end>151</end>
      <status>modified</status>
      <modifiedWord>”</modifiedWord>
      <trackRevisions>false</trackRevisions>
    </reviewItem>
    <reviewItem>
      <errorID>b7d1a6b1-b1bd-42b3-adb7-ac0f820b740b</errorID>
      <errorWord>"</errorWord>
      <group>L1_Format</group>
      <groupName>格式问题</groupName>
      <ability>L2_HalfPunc_CN</ability>
      <abilityName>全半角问题</abilityName>
      <candidateList>
        <item>“</item>
      </candidateList>
      <explain>文本全半角错误。</explain>
      <paraID>7E5FB1B1</paraID>
      <start>43</start>
      <end>44</end>
      <status>modified</status>
      <modifiedWord>“</modifiedWord>
      <trackRevisions>false</trackRevisions>
    </reviewItem>
    <reviewItem>
      <errorID>def695e9-7f71-404e-bae0-c264b9d12b63</errorID>
      <errorWord>"</errorWord>
      <group>L1_Format</group>
      <groupName>格式问题</groupName>
      <ability>L2_HalfPunc_CN</ability>
      <abilityName>全半角问题</abilityName>
      <candidateList>
        <item>”</item>
      </candidateList>
      <explain>文本全半角错误。</explain>
      <paraID>7E5FB1B1</paraID>
      <start>48</start>
      <end>49</end>
      <status>modified</status>
      <modifiedWord>”</modifiedWord>
      <trackRevisions>false</trackRevisions>
    </reviewItem>
    <reviewItem>
      <errorID>a169980f-fd10-4be6-ab77-b4f04282fac7</errorID>
      <errorWord>"</errorWord>
      <group>L1_Format</group>
      <groupName>格式问题</groupName>
      <ability>L2_HalfPunc_CN</ability>
      <abilityName>全半角问题</abilityName>
      <candidateList>
        <item>“</item>
      </candidateList>
      <explain>文本全半角错误。</explain>
      <paraID>7E5FB1B1</paraID>
      <start>83</start>
      <end>84</end>
      <status>modified</status>
      <modifiedWord>“</modifiedWord>
      <trackRevisions>false</trackRevisions>
    </reviewItem>
    <reviewItem>
      <errorID>910410cf-1771-43e7-8a43-53fcd5afc071</errorID>
      <errorWord>"</errorWord>
      <group>L1_Format</group>
      <groupName>格式问题</groupName>
      <ability>L2_HalfPunc_CN</ability>
      <abilityName>全半角问题</abilityName>
      <candidateList>
        <item>”</item>
      </candidateList>
      <explain>文本全半角错误。</explain>
      <paraID>7E5FB1B1</paraID>
      <start>88</start>
      <end>89</end>
      <status>modified</status>
      <modifiedWord>”</modifiedWord>
      <trackRevisions>false</trackRevisions>
    </reviewItem>
    <reviewItem>
      <errorID>2aeea16e-6705-4e62-ac95-ce74f6dc69bb</errorID>
      <errorWord>-</errorWord>
      <group>L1_Format</group>
      <groupName>格式问题</groupName>
      <ability>L2_HalfPunc_CN</ability>
      <abilityName>全半角问题</abilityName>
      <candidateList>
        <item>－</item>
      </candidateList>
      <explain>文本全半角错误。</explain>
      <paraID>57F7A4B7</paraID>
      <start>94</start>
      <end>95</end>
      <status>modified</status>
      <modifiedWord>－</modifiedWord>
      <trackRevisions>false</trackRevisions>
    </reviewItem>
    <reviewItem>
      <errorID>bb81f6c3-d589-470a-a427-6b6863c53aee</errorID>
      <errorWord>"</errorWord>
      <group>L1_Format</group>
      <groupName>格式问题</groupName>
      <ability>L2_HalfPunc_CN</ability>
      <abilityName>全半角问题</abilityName>
      <candidateList>
        <item>“</item>
      </candidateList>
      <explain>文本全半角错误。</explain>
      <paraID>57F7A4B7</paraID>
      <start>171</start>
      <end>172</end>
      <status>modified</status>
      <modifiedWord>“</modifiedWord>
      <trackRevisions>false</trackRevisions>
    </reviewItem>
    <reviewItem>
      <errorID>8fffaa97-e38e-49eb-aa38-793abf58f26f</errorID>
      <errorWord>"</errorWord>
      <group>L1_Format</group>
      <groupName>格式问题</groupName>
      <ability>L2_HalfPunc_CN</ability>
      <abilityName>全半角问题</abilityName>
      <candidateList>
        <item>”</item>
      </candidateList>
      <explain>文本全半角错误。</explain>
      <paraID>57F7A4B7</paraID>
      <start>178</start>
      <end>179</end>
      <status>modified</status>
      <modifiedWord>”</modifiedWord>
      <trackRevisions>false</trackRevisions>
    </reviewItem>
    <reviewItem>
      <errorID>db938e1e-c685-44f7-929f-6d37da212a87</errorID>
      <errorWord>"</errorWord>
      <group>L1_Format</group>
      <groupName>格式问题</groupName>
      <ability>L2_HalfPunc_CN</ability>
      <abilityName>全半角问题</abilityName>
      <candidateList>
        <item>“</item>
      </candidateList>
      <explain>文本全半角错误。</explain>
      <paraID> 36FB1C8</paraID>
      <start>56</start>
      <end>57</end>
      <status>modified</status>
      <modifiedWord>“</modifiedWord>
      <trackRevisions>false</trackRevisions>
    </reviewItem>
    <reviewItem>
      <errorID>2aca225e-91d1-47f6-9ffa-94b7347a1d75</errorID>
      <errorWord>"</errorWord>
      <group>L1_Format</group>
      <groupName>格式问题</groupName>
      <ability>L2_HalfPunc_CN</ability>
      <abilityName>全半角问题</abilityName>
      <candidateList>
        <item>”</item>
      </candidateList>
      <explain>文本全半角错误。</explain>
      <paraID> 36FB1C8</paraID>
      <start>64</start>
      <end>65</end>
      <status>modified</status>
      <modifiedWord>”</modifiedWord>
      <trackRevisions>false</trackRevisions>
    </reviewItem>
    <reviewItem>
      <errorID>c5434c60-9b16-4ce1-b936-b8f46f899811</errorID>
      <errorWord>,</errorWord>
      <group>L1_Format</group>
      <groupName>格式问题</groupName>
      <ability>L2_HalfPunc_CN</ability>
      <abilityName>全半角问题</abilityName>
      <candidateList>
        <item>，</item>
      </candidateList>
      <explain>文本全半角错误。</explain>
      <paraID>72398BB4</paraID>
      <start>23</start>
      <end>24</end>
      <status>modified</status>
      <modifiedWord>，</modifiedWord>
      <trackRevisions>false</trackRevisions>
    </reviewItem>
    <reviewItem>
      <errorID>15d9fdc9-3e6f-45ea-93a5-10be459cc804</errorID>
      <errorWord>,</errorWord>
      <group>L1_Format</group>
      <groupName>格式问题</groupName>
      <ability>L2_HalfPunc_CN</ability>
      <abilityName>全半角问题</abilityName>
      <candidateList>
        <item>，</item>
      </candidateList>
      <explain>文本全半角错误。</explain>
      <paraID>72398BB4</paraID>
      <start>31</start>
      <end>32</end>
      <status>modified</status>
      <modifiedWord>，</modifiedWord>
      <trackRevisions>false</trackRevisions>
    </reviewItem>
    <reviewItem>
      <errorID>c561ae93-54d8-4c53-b233-378e106a4f79</errorID>
      <errorWord>,</errorWord>
      <group>L1_Format</group>
      <groupName>格式问题</groupName>
      <ability>L2_HalfPunc_CN</ability>
      <abilityName>全半角问题</abilityName>
      <candidateList>
        <item>，</item>
      </candidateList>
      <explain>文本全半角错误。</explain>
      <paraID>72398BB4</paraID>
      <start>40</start>
      <end>41</end>
      <status>modified</status>
      <modifiedWord>，</modifiedWord>
      <trackRevisions>false</trackRevisions>
    </reviewItem>
    <reviewItem>
      <errorID>a0fd221a-b725-4400-9a39-81bfdb963953</errorID>
      <errorWord>,</errorWord>
      <group>L1_Format</group>
      <groupName>格式问题</groupName>
      <ability>L2_HalfPunc_CN</ability>
      <abilityName>全半角问题</abilityName>
      <candidateList>
        <item>，</item>
      </candidateList>
      <explain>文本全半角错误。</explain>
      <paraID>72398BB4</paraID>
      <start>48</start>
      <end>49</end>
      <status>modified</status>
      <modifiedWord>，</modifiedWord>
      <trackRevisions>false</trackRevisions>
    </reviewItem>
    <reviewItem>
      <errorID>451d3f0c-5822-4b17-b001-7aa18c94c7f3</errorID>
      <errorWord>(</errorWord>
      <group>L1_Format</group>
      <groupName>格式问题</groupName>
      <ability>L2_HalfPunc_CN</ability>
      <abilityName>全半角问题</abilityName>
      <candidateList>
        <item>（</item>
      </candidateList>
      <explain>文本全半角错误。</explain>
      <paraID>341B4F34</paraID>
      <start>28</start>
      <end>29</end>
      <status>modified</status>
      <modifiedWord>（</modifiedWord>
      <trackRevisions>false</trackRevisions>
    </reviewItem>
    <reviewItem>
      <errorID>71a1bc27-ee5b-4691-b505-68cc8bb9ee33</errorID>
      <errorWord>)</errorWord>
      <group>L1_Format</group>
      <groupName>格式问题</groupName>
      <ability>L2_HalfPunc_CN</ability>
      <abilityName>全半角问题</abilityName>
      <candidateList>
        <item>）</item>
      </candidateList>
      <explain>文本全半角错误。</explain>
      <paraID>341B4F34</paraID>
      <start>36</start>
      <end>37</end>
      <status>modified</status>
      <modifiedWord>）</modifiedWord>
      <trackRevisions>false</trackRevisions>
    </reviewItem>
    <reviewItem>
      <errorID>8122316a-0041-4e8f-bdcf-928bb95cadfc</errorID>
      <errorWord>(</errorWord>
      <group>L1_Format</group>
      <groupName>格式问题</groupName>
      <ability>L2_HalfPunc_CN</ability>
      <abilityName>全半角问题</abilityName>
      <candidateList>
        <item>（</item>
      </candidateList>
      <explain>文本全半角错误。</explain>
      <paraID>17C05CBC</paraID>
      <start>12</start>
      <end>13</end>
      <status>modified</status>
      <modifiedWord>（</modifiedWord>
      <trackRevisions>false</trackRevisions>
    </reviewItem>
    <reviewItem>
      <errorID>8b99eeb8-1c46-4972-a45d-943addab6cbd</errorID>
      <errorWord>)</errorWord>
      <group>L1_Format</group>
      <groupName>格式问题</groupName>
      <ability>L2_HalfPunc_CN</ability>
      <abilityName>全半角问题</abilityName>
      <candidateList>
        <item>）</item>
      </candidateList>
      <explain>文本全半角错误。</explain>
      <paraID>17C05CBC</paraID>
      <start>19</start>
      <end>20</end>
      <status>modified</status>
      <modifiedWord>）</modifiedWord>
      <trackRevisions>false</trackRevisions>
    </reviewItem>
    <reviewItem>
      <errorID>198b84fa-eb9e-4f4d-bd1e-9f7b01ed73a7</errorID>
      <errorWord>(</errorWord>
      <group>L1_Format</group>
      <groupName>格式问题</groupName>
      <ability>L2_HalfPunc_CN</ability>
      <abilityName>全半角问题</abilityName>
      <candidateList>
        <item>（</item>
      </candidateList>
      <explain>文本全半角错误。</explain>
      <paraID>1930F97F</paraID>
      <start>20</start>
      <end>21</end>
      <status>modified</status>
      <modifiedWord>（</modifiedWord>
      <trackRevisions>false</trackRevisions>
    </reviewItem>
    <reviewItem>
      <errorID>1b299dc3-e375-49b9-80af-12e4be12cc16</errorID>
      <errorWord>)</errorWord>
      <group>L1_Format</group>
      <groupName>格式问题</groupName>
      <ability>L2_HalfPunc_CN</ability>
      <abilityName>全半角问题</abilityName>
      <candidateList>
        <item>）</item>
      </candidateList>
      <explain>文本全半角错误。</explain>
      <paraID>1930F97F</paraID>
      <start>25</start>
      <end>26</end>
      <status>modified</status>
      <modifiedWord>）</modifiedWord>
      <trackRevisions>false</trackRevisions>
    </reviewItem>
    <reviewItem>
      <errorID>aeb5bba6-8ac1-4f33-b597-704111966695</errorID>
      <errorWord>-</errorWord>
      <group>L1_Format</group>
      <groupName>格式问题</groupName>
      <ability>L2_HalfPunc_CN</ability>
      <abilityName>全半角问题</abilityName>
      <candidateList>
        <item>－</item>
      </candidateList>
      <explain>文本全半角错误。</explain>
      <paraID> 9162F16</paraID>
      <start>37</start>
      <end>38</end>
      <status>modified</status>
      <modifiedWord>－</modifiedWord>
      <trackRevisions>false</trackRevisions>
    </reviewItem>
    <reviewItem>
      <errorID>7963c689-f9b0-4b20-a75b-ddcba2f2c739</errorID>
      <errorWord>-</errorWord>
      <group>L1_Format</group>
      <groupName>格式问题</groupName>
      <ability>L2_HalfPunc_CN</ability>
      <abilityName>全半角问题</abilityName>
      <candidateList>
        <item>－</item>
      </candidateList>
      <explain>文本全半角错误。</explain>
      <paraID> 9162F16</paraID>
      <start>43</start>
      <end>44</end>
      <status>modified</status>
      <modifiedWord>－</modifiedWord>
      <trackRevisions>false</trackRevisions>
    </reviewItem>
    <reviewItem>
      <errorID>c26612df-ed6f-477c-ae6e-a9170a11ddc2</errorID>
      <errorWord>-</errorWord>
      <group>L1_Format</group>
      <groupName>格式问题</groupName>
      <ability>L2_HalfPunc_CN</ability>
      <abilityName>全半角问题</abilityName>
      <candidateList>
        <item>－</item>
      </candidateList>
      <explain>文本全半角错误。</explain>
      <paraID> 9162F16</paraID>
      <start>59</start>
      <end>60</end>
      <status>modified</status>
      <modifiedWord>－</modifiedWord>
      <trackRevisions>false</trackRevisions>
    </reviewItem>
    <reviewItem>
      <errorID>29d01c1c-86e6-4961-ae4d-55668c6464ed</errorID>
      <errorWord>"</errorWord>
      <group>L1_Format</group>
      <groupName>格式问题</groupName>
      <ability>L2_HalfPunc_CN</ability>
      <abilityName>全半角问题</abilityName>
      <candidateList>
        <item>“</item>
      </candidateList>
      <explain>文本全半角错误。</explain>
      <paraID> 9162F16</paraID>
      <start>83</start>
      <end>84</end>
      <status>modified</status>
      <modifiedWord>“</modifiedWord>
      <trackRevisions>false</trackRevisions>
    </reviewItem>
    <reviewItem>
      <errorID>7a5de0d7-b77e-49ca-ac91-12ad4eb2c020</errorID>
      <errorWord>"</errorWord>
      <group>L1_Format</group>
      <groupName>格式问题</groupName>
      <ability>L2_HalfPunc_CN</ability>
      <abilityName>全半角问题</abilityName>
      <candidateList>
        <item>”</item>
      </candidateList>
      <explain>文本全半角错误。</explain>
      <paraID> 9162F16</paraID>
      <start>89</start>
      <end>90</end>
      <status>modified</status>
      <modifiedWord>”</modifiedWord>
      <trackRevisions>false</trackRevisions>
    </reviewItem>
    <reviewItem>
      <errorID>857c9661-1add-4092-87e7-aa2de49e9cbc</errorID>
      <errorWord>"</errorWord>
      <group>L1_Format</group>
      <groupName>格式问题</groupName>
      <ability>L2_HalfPunc_CN</ability>
      <abilityName>全半角问题</abilityName>
      <candidateList>
        <item>“</item>
      </candidateList>
      <explain>文本全半角错误。</explain>
      <paraID> 9162F16</paraID>
      <start>95</start>
      <end>96</end>
      <status>modified</status>
      <modifiedWord>“</modifiedWord>
      <trackRevisions>false</trackRevisions>
    </reviewItem>
    <reviewItem>
      <errorID>2c8f870a-fb66-4a11-998a-93bd73eb7ea0</errorID>
      <errorWord>"</errorWord>
      <group>L1_Format</group>
      <groupName>格式问题</groupName>
      <ability>L2_HalfPunc_CN</ability>
      <abilityName>全半角问题</abilityName>
      <candidateList>
        <item>”</item>
      </candidateList>
      <explain>文本全半角错误。</explain>
      <paraID> 9162F16</paraID>
      <start>100</start>
      <end>101</end>
      <status>modified</status>
      <modifiedWord>”</modifiedWord>
      <trackRevisions>false</trackRevisions>
    </reviewItem>
    <reviewItem>
      <errorID>7b0cec91-96af-4341-989a-99d172046b22</errorID>
      <errorWord>"</errorWord>
      <group>L1_Format</group>
      <groupName>格式问题</groupName>
      <ability>L2_HalfPunc_CN</ability>
      <abilityName>全半角问题</abilityName>
      <candidateList>
        <item>“</item>
      </candidateList>
      <explain>文本全半角错误。</explain>
      <paraID> 9162F16</paraID>
      <start>106</start>
      <end>107</end>
      <status>modified</status>
      <modifiedWord>“</modifiedWord>
      <trackRevisions>false</trackRevisions>
    </reviewItem>
    <reviewItem>
      <errorID>5873242a-d40a-4202-ab51-100058c3a71a</errorID>
      <errorWord>"</errorWord>
      <group>L1_Format</group>
      <groupName>格式问题</groupName>
      <ability>L2_HalfPunc_CN</ability>
      <abilityName>全半角问题</abilityName>
      <candidateList>
        <item>”</item>
      </candidateList>
      <explain>文本全半角错误。</explain>
      <paraID> 9162F16</paraID>
      <start>113</start>
      <end>114</end>
      <status>modified</status>
      <modifiedWord>”</modifiedWord>
      <trackRevisions>false</trackRevisions>
    </reviewItem>
    <reviewItem>
      <errorID>b728a4ef-65a8-4522-9aa5-86094f4a0a87</errorID>
      <errorWord>"</errorWord>
      <group>L1_Format</group>
      <groupName>格式问题</groupName>
      <ability>L2_HalfPunc_CN</ability>
      <abilityName>全半角问题</abilityName>
      <candidateList>
        <item>“</item>
      </candidateList>
      <explain>文本全半角错误。</explain>
      <paraID> 9162F16</paraID>
      <start>143</start>
      <end>144</end>
      <status>modified</status>
      <modifiedWord>“</modifiedWord>
      <trackRevisions>false</trackRevisions>
    </reviewItem>
    <reviewItem>
      <errorID>59bbca89-8d0d-47be-ad15-82fe5c51a549</errorID>
      <errorWord>"</errorWord>
      <group>L1_Format</group>
      <groupName>格式问题</groupName>
      <ability>L2_HalfPunc_CN</ability>
      <abilityName>全半角问题</abilityName>
      <candidateList>
        <item>”</item>
      </candidateList>
      <explain>文本全半角错误。</explain>
      <paraID> 9162F16</paraID>
      <start>146</start>
      <end>147</end>
      <status>modified</status>
      <modifiedWord>”</modifiedWord>
      <trackRevisions>false</trackRevisions>
    </reviewItem>
    <reviewItem>
      <errorID>4cc5ddc9-323f-4f84-8a7a-5a21fab681df</errorID>
      <errorWord>-</errorWord>
      <group>L1_Format</group>
      <groupName>格式问题</groupName>
      <ability>L2_HalfPunc_CN</ability>
      <abilityName>全半角问题</abilityName>
      <candidateList>
        <item>－</item>
      </candidateList>
      <explain>文本全半角错误。</explain>
      <paraID> 9162F16</paraID>
      <start>167</start>
      <end>168</end>
      <status>modified</status>
      <modifiedWord>－</modifiedWord>
      <trackRevisions>false</trackRevisions>
    </reviewItem>
    <reviewItem>
      <errorID>f7259403-2de4-4556-8b73-37d4a8cf5e31</errorID>
      <errorWord>"</errorWord>
      <group>L1_Format</group>
      <groupName>格式问题</groupName>
      <ability>L2_HalfPunc_CN</ability>
      <abilityName>全半角问题</abilityName>
      <candidateList>
        <item>“</item>
      </candidateList>
      <explain>文本全半角错误。</explain>
      <paraID> 5B00ED9</paraID>
      <start>53</start>
      <end>54</end>
      <status>modified</status>
      <modifiedWord>“</modifiedWord>
      <trackRevisions>false</trackRevisions>
    </reviewItem>
    <reviewItem>
      <errorID>4986351e-fc96-4fb9-99f5-6482b8b67b05</errorID>
      <errorWord>"</errorWord>
      <group>L1_Format</group>
      <groupName>格式问题</groupName>
      <ability>L2_HalfPunc_CN</ability>
      <abilityName>全半角问题</abilityName>
      <candidateList>
        <item>”</item>
      </candidateList>
      <explain>文本全半角错误。</explain>
      <paraID> 5B00ED9</paraID>
      <start>57</start>
      <end>58</end>
      <status>modified</status>
      <modifiedWord>”</modifiedWord>
      <trackRevisions>false</trackRevisions>
    </reviewItem>
    <reviewItem>
      <errorID>06e610e5-f746-449f-9b64-0732b8c39ef0</errorID>
      <errorWord>"</errorWord>
      <group>L1_Format</group>
      <groupName>格式问题</groupName>
      <ability>L2_HalfPunc_CN</ability>
      <abilityName>全半角问题</abilityName>
      <candidateList>
        <item>“</item>
      </candidateList>
      <explain>文本全半角错误。</explain>
      <paraID> 5B00ED9</paraID>
      <start>74</start>
      <end>75</end>
      <status>modified</status>
      <modifiedWord>“</modifiedWord>
      <trackRevisions>false</trackRevisions>
    </reviewItem>
    <reviewItem>
      <errorID>6448d246-5005-4d68-b628-8b00295c0006</errorID>
      <errorWord>"</errorWord>
      <group>L1_Format</group>
      <groupName>格式问题</groupName>
      <ability>L2_HalfPunc_CN</ability>
      <abilityName>全半角问题</abilityName>
      <candidateList>
        <item>”</item>
      </candidateList>
      <explain>文本全半角错误。</explain>
      <paraID> 5B00ED9</paraID>
      <start>80</start>
      <end>81</end>
      <status>modified</status>
      <modifiedWord>”</modifiedWord>
      <trackRevisions>false</trackRevisions>
    </reviewItem>
    <reviewItem>
      <errorID>a783ca47-2d0c-46c2-8f80-e8ff027625f0</errorID>
      <errorWord>"</errorWord>
      <group>L1_Format</group>
      <groupName>格式问题</groupName>
      <ability>L2_HalfPunc_CN</ability>
      <abilityName>全半角问题</abilityName>
      <candidateList>
        <item>“</item>
      </candidateList>
      <explain>文本全半角错误。</explain>
      <paraID> 5B00ED9</paraID>
      <start>98</start>
      <end>99</end>
      <status>modified</status>
      <modifiedWord>“</modifiedWord>
      <trackRevisions>false</trackRevisions>
    </reviewItem>
    <reviewItem>
      <errorID>1596d11d-c37e-453f-ae31-5dd29d3d8ce5</errorID>
      <errorWord>"</errorWord>
      <group>L1_Format</group>
      <groupName>格式问题</groupName>
      <ability>L2_HalfPunc_CN</ability>
      <abilityName>全半角问题</abilityName>
      <candidateList>
        <item>”</item>
      </candidateList>
      <explain>文本全半角错误。</explain>
      <paraID> 5B00ED9</paraID>
      <start>103</start>
      <end>104</end>
      <status>modified</status>
      <modifiedWord>”</modifiedWord>
      <trackRevisions>false</trackRevisions>
    </reviewItem>
    <reviewItem>
      <errorID>4ba0a036-d4bd-4533-a169-c7001d6b5647</errorID>
      <errorWord>"</errorWord>
      <group>L1_Format</group>
      <groupName>格式问题</groupName>
      <ability>L2_HalfPunc_CN</ability>
      <abilityName>全半角问题</abilityName>
      <candidateList>
        <item>“</item>
      </candidateList>
      <explain>文本全半角错误。</explain>
      <paraID> 5B00ED9</paraID>
      <start>124</start>
      <end>125</end>
      <status>modified</status>
      <modifiedWord>“</modifiedWord>
      <trackRevisions>false</trackRevisions>
    </reviewItem>
    <reviewItem>
      <errorID>89036bbf-a847-4689-a5d3-eec90bade980</errorID>
      <errorWord>"</errorWord>
      <group>L1_Format</group>
      <groupName>格式问题</groupName>
      <ability>L2_HalfPunc_CN</ability>
      <abilityName>全半角问题</abilityName>
      <candidateList>
        <item>”</item>
      </candidateList>
      <explain>文本全半角错误。</explain>
      <paraID> 5B00ED9</paraID>
      <start>129</start>
      <end>130</end>
      <status>modified</status>
      <modifiedWord>”</modifiedWord>
      <trackRevisions>false</trackRevisions>
    </reviewItem>
    <reviewItem>
      <errorID>ff292d0e-7e31-4506-91fb-c6af19130be8</errorID>
      <errorWord>"</errorWord>
      <group>L1_Format</group>
      <groupName>格式问题</groupName>
      <ability>L2_HalfPunc_CN</ability>
      <abilityName>全半角问题</abilityName>
      <candidateList>
        <item>“</item>
      </candidateList>
      <explain>文本全半角错误。</explain>
      <paraID> 5B00ED9</paraID>
      <start>145</start>
      <end>146</end>
      <status>modified</status>
      <modifiedWord>“</modifiedWord>
      <trackRevisions>false</trackRevisions>
    </reviewItem>
    <reviewItem>
      <errorID>d1f87b50-1885-4038-8748-abf4055a175c</errorID>
      <errorWord>"</errorWord>
      <group>L1_Format</group>
      <groupName>格式问题</groupName>
      <ability>L2_HalfPunc_CN</ability>
      <abilityName>全半角问题</abilityName>
      <candidateList>
        <item>”</item>
      </candidateList>
      <explain>文本全半角错误。</explain>
      <paraID> 5B00ED9</paraID>
      <start>151</start>
      <end>152</end>
      <status>modified</status>
      <modifiedWord>”</modifiedWord>
      <trackRevisions>false</trackRevisions>
    </reviewItem>
    <reviewItem>
      <errorID>67d00b9b-5234-40f4-aa90-0975f0709fa6</errorID>
      <errorWord>"</errorWord>
      <group>L1_Format</group>
      <groupName>格式问题</groupName>
      <ability>L2_HalfPunc_CN</ability>
      <abilityName>全半角问题</abilityName>
      <candidateList>
        <item>“</item>
      </candidateList>
      <explain>文本全半角错误。</explain>
      <paraID> 5B00ED9</paraID>
      <start>185</start>
      <end>186</end>
      <status>modified</status>
      <modifiedWord>“</modifiedWord>
      <trackRevisions>false</trackRevisions>
    </reviewItem>
    <reviewItem>
      <errorID>16ddfc64-4047-4f4f-a844-2c8999485b41</errorID>
      <errorWord>"</errorWord>
      <group>L1_Format</group>
      <groupName>格式问题</groupName>
      <ability>L2_HalfPunc_CN</ability>
      <abilityName>全半角问题</abilityName>
      <candidateList>
        <item>”</item>
      </candidateList>
      <explain>文本全半角错误。</explain>
      <paraID> 5B00ED9</paraID>
      <start>191</start>
      <end>192</end>
      <status>modified</status>
      <modifiedWord>”</modifiedWord>
      <trackRevisions>false</trackRevisions>
    </reviewItem>
    <reviewItem>
      <errorID>7b546e1d-ca66-47c2-b365-0e465af21ae8</errorID>
      <errorWord>"</errorWord>
      <group>L1_Format</group>
      <groupName>格式问题</groupName>
      <ability>L2_HalfPunc_CN</ability>
      <abilityName>全半角问题</abilityName>
      <candidateList>
        <item>“</item>
      </candidateList>
      <explain>文本全半角错误。</explain>
      <paraID> 5B00ED9</paraID>
      <start>222</start>
      <end>223</end>
      <status>modified</status>
      <modifiedWord>“</modifiedWord>
      <trackRevisions>false</trackRevisions>
    </reviewItem>
    <reviewItem>
      <errorID>4dce7974-cd57-4fdf-a52b-3d0d159361b2</errorID>
      <errorWord>"</errorWord>
      <group>L1_Format</group>
      <groupName>格式问题</groupName>
      <ability>L2_HalfPunc_CN</ability>
      <abilityName>全半角问题</abilityName>
      <candidateList>
        <item>”</item>
      </candidateList>
      <explain>文本全半角错误。</explain>
      <paraID> 5B00ED9</paraID>
      <start>225</start>
      <end>226</end>
      <status>modified</status>
      <modifiedWord>”</modifiedWord>
      <trackRevisions>false</trackRevisions>
    </reviewItem>
    <reviewItem>
      <errorID>a9863533-2d90-4154-945e-6ef7754ba0a7</errorID>
      <errorWord>-</errorWord>
      <group>L1_Format</group>
      <groupName>格式问题</groupName>
      <ability>L2_HalfPunc_CN</ability>
      <abilityName>全半角问题</abilityName>
      <candidateList>
        <item>－</item>
      </candidateList>
      <explain>文本全半角错误。</explain>
      <paraID>4C65ACE4</paraID>
      <start>46</start>
      <end>47</end>
      <status>modified</status>
      <modifiedWord>－</modifiedWord>
      <trackRevisions>false</trackRevisions>
    </reviewItem>
    <reviewItem>
      <errorID>c8bdebea-1e2d-4360-9be6-5bfbd12f1508</errorID>
      <errorWord>-</errorWord>
      <group>L1_Format</group>
      <groupName>格式问题</groupName>
      <ability>L2_HalfPunc_CN</ability>
      <abilityName>全半角问题</abilityName>
      <candidateList>
        <item>－</item>
      </candidateList>
      <explain>文本全半角错误。</explain>
      <paraID>4C65ACE4</paraID>
      <start>66</start>
      <end>67</end>
      <status>modified</status>
      <modifiedWord>－</modifiedWord>
      <trackRevisions>false</trackRevisions>
    </reviewItem>
    <reviewItem>
      <errorID>42a13684-3d04-42ff-a76d-e9673781397d</errorID>
      <errorWord>"</errorWord>
      <group>L1_Format</group>
      <groupName>格式问题</groupName>
      <ability>L2_HalfPunc_CN</ability>
      <abilityName>全半角问题</abilityName>
      <candidateList>
        <item>“</item>
      </candidateList>
      <explain>文本全半角错误。</explain>
      <paraID>4C65ACE4</paraID>
      <start>125</start>
      <end>126</end>
      <status>modified</status>
      <modifiedWord>“</modifiedWord>
      <trackRevisions>false</trackRevisions>
    </reviewItem>
    <reviewItem>
      <errorID>df78cfa4-ee30-4cc8-8307-68fa9dcd486d</errorID>
      <errorWord>"</errorWord>
      <group>L1_Format</group>
      <groupName>格式问题</groupName>
      <ability>L2_HalfPunc_CN</ability>
      <abilityName>全半角问题</abilityName>
      <candidateList>
        <item>”</item>
      </candidateList>
      <explain>文本全半角错误。</explain>
      <paraID>4C65ACE4</paraID>
      <start>131</start>
      <end>132</end>
      <status>modified</status>
      <modifiedWord>”</modifiedWord>
      <trackRevisions>false</trackRevisions>
    </reviewItem>
    <reviewItem>
      <errorID>09e7a457-4367-4659-95c0-ccaedb5c2834</errorID>
      <errorWord>"</errorWord>
      <group>L1_Format</group>
      <groupName>格式问题</groupName>
      <ability>L2_HalfPunc_CN</ability>
      <abilityName>全半角问题</abilityName>
      <candidateList>
        <item>“</item>
      </candidateList>
      <explain>文本全半角错误。</explain>
      <paraID>4C65ACE4</paraID>
      <start>176</start>
      <end>177</end>
      <status>modified</status>
      <modifiedWord>“</modifiedWord>
      <trackRevisions>false</trackRevisions>
    </reviewItem>
    <reviewItem>
      <errorID>15707a6b-7769-41b9-af94-e99dca258be3</errorID>
      <errorWord>"</errorWord>
      <group>L1_Format</group>
      <groupName>格式问题</groupName>
      <ability>L2_HalfPunc_CN</ability>
      <abilityName>全半角问题</abilityName>
      <candidateList>
        <item>”</item>
      </candidateList>
      <explain>文本全半角错误。</explain>
      <paraID>4C65ACE4</paraID>
      <start>181</start>
      <end>182</end>
      <status>modified</status>
      <modifiedWord>”</modifiedWord>
      <trackRevisions>false</trackRevisions>
    </reviewItem>
    <reviewItem>
      <errorID>5d5c5f2e-a527-4c7b-ab0a-12337ac01cf6</errorID>
      <errorWord>1990年代</errorWord>
      <group>L1_Knowledge</group>
      <groupName>知识性问题</groupName>
      <ability>L2_Time</ability>
      <abilityName>日期时间</abilityName>
      <candidateList>
        <item>20世纪90年代</item>
      </candidateList>
      <explain>年代表述建议使用世纪+年代的格式。</explain>
      <paraID>4CEC4B27</paraID>
      <start>10</start>
      <end>16</end>
      <status>unmodified</status>
      <modifiedWord/>
      <trackRevisions>false</trackRevisions>
    </reviewItem>
    <reviewItem>
      <errorID>73df59da-8ccc-4e1b-ae24-de4b1a358a3e</errorID>
      <errorWord>"</errorWord>
      <group>L1_Format</group>
      <groupName>格式问题</groupName>
      <ability>L2_HalfPunc_CN</ability>
      <abilityName>全半角问题</abilityName>
      <candidateList>
        <item>“</item>
      </candidateList>
      <explain>文本全半角错误。</explain>
      <paraID>4CEC4B27</paraID>
      <start>36</start>
      <end>37</end>
      <status>modified</status>
      <modifiedWord>“</modifiedWord>
      <trackRevisions>false</trackRevisions>
    </reviewItem>
    <reviewItem>
      <errorID>5adc7fde-562a-4d1f-ac97-c13cbadb0591</errorID>
      <errorWord>"</errorWord>
      <group>L1_Format</group>
      <groupName>格式问题</groupName>
      <ability>L2_HalfPunc_CN</ability>
      <abilityName>全半角问题</abilityName>
      <candidateList>
        <item>”</item>
      </candidateList>
      <explain>文本全半角错误。</explain>
      <paraID>4CEC4B27</paraID>
      <start>40</start>
      <end>41</end>
      <status>modified</status>
      <modifiedWord>”</modifiedWord>
      <trackRevisions>false</trackRevisions>
    </reviewItem>
    <reviewItem>
      <errorID>722b46b3-5ba0-4611-92a5-3da662eb1ed2</errorID>
      <errorWord>"</errorWord>
      <group>L1_Format</group>
      <groupName>格式问题</groupName>
      <ability>L2_HalfPunc_CN</ability>
      <abilityName>全半角问题</abilityName>
      <candidateList>
        <item>“</item>
      </candidateList>
      <explain>文本全半角错误。</explain>
      <paraID>4CEC4B27</paraID>
      <start>52</start>
      <end>53</end>
      <status>modified</status>
      <modifiedWord>“</modifiedWord>
      <trackRevisions>false</trackRevisions>
    </reviewItem>
    <reviewItem>
      <errorID>d754a10c-48de-4d91-a324-c9b9f4f59842</errorID>
      <errorWord>"</errorWord>
      <group>L1_Format</group>
      <groupName>格式问题</groupName>
      <ability>L2_HalfPunc_CN</ability>
      <abilityName>全半角问题</abilityName>
      <candidateList>
        <item>”</item>
      </candidateList>
      <explain>文本全半角错误。</explain>
      <paraID>4CEC4B27</paraID>
      <start>56</start>
      <end>57</end>
      <status>modified</status>
      <modifiedWord>”</modifiedWord>
      <trackRevisions>false</trackRevisions>
    </reviewItem>
    <reviewItem>
      <errorID>620c3905-2dc6-459c-a455-3009b2367c6f</errorID>
      <errorWord>"</errorWord>
      <group>L1_Format</group>
      <groupName>格式问题</groupName>
      <ability>L2_HalfPunc_CN</ability>
      <abilityName>全半角问题</abilityName>
      <candidateList>
        <item>“</item>
      </candidateList>
      <explain>文本全半角错误。</explain>
      <paraID>4CEC4B27</paraID>
      <start>67</start>
      <end>68</end>
      <status>modified</status>
      <modifiedWord>“</modifiedWord>
      <trackRevisions>false</trackRevisions>
    </reviewItem>
    <reviewItem>
      <errorID>f245ac88-de85-481d-a00f-d255e78c1496</errorID>
      <errorWord>"</errorWord>
      <group>L1_Format</group>
      <groupName>格式问题</groupName>
      <ability>L2_HalfPunc_CN</ability>
      <abilityName>全半角问题</abilityName>
      <candidateList>
        <item>”</item>
      </candidateList>
      <explain>文本全半角错误。</explain>
      <paraID>4CEC4B27</paraID>
      <start>70</start>
      <end>71</end>
      <status>modified</status>
      <modifiedWord>”</modifiedWord>
      <trackRevisions>false</trackRevisions>
    </reviewItem>
    <reviewItem>
      <errorID>aa31ced7-ed0f-4d93-a84f-4dd9a08a4e58</errorID>
      <errorWord>"</errorWord>
      <group>L1_Format</group>
      <groupName>格式问题</groupName>
      <ability>L2_HalfPunc_CN</ability>
      <abilityName>全半角问题</abilityName>
      <candidateList>
        <item>“</item>
      </candidateList>
      <explain>文本全半角错误。</explain>
      <paraID>4CEC4B27</paraID>
      <start>80</start>
      <end>81</end>
      <status>modified</status>
      <modifiedWord>“</modifiedWord>
      <trackRevisions>false</trackRevisions>
    </reviewItem>
    <reviewItem>
      <errorID>03fd192d-e601-4684-9c21-ab945a428548</errorID>
      <errorWord>"</errorWord>
      <group>L1_Format</group>
      <groupName>格式问题</groupName>
      <ability>L2_HalfPunc_CN</ability>
      <abilityName>全半角问题</abilityName>
      <candidateList>
        <item>”</item>
      </candidateList>
      <explain>文本全半角错误。</explain>
      <paraID>4CEC4B27</paraID>
      <start>83</start>
      <end>84</end>
      <status>modified</status>
      <modifiedWord>”</modifiedWord>
      <trackRevisions>false</trackRevisions>
    </reviewItem>
    <reviewItem>
      <errorID>b52f61e6-5463-4914-ba39-85a04ae47fbb</errorID>
      <errorWord>-</errorWord>
      <group>L1_Format</group>
      <groupName>格式问题</groupName>
      <ability>L2_HalfPunc_CN</ability>
      <abilityName>全半角问题</abilityName>
      <candidateList>
        <item>－</item>
      </candidateList>
      <explain>文本全半角错误。</explain>
      <paraID>4CEC4B27</paraID>
      <start>95</start>
      <end>96</end>
      <status>modified</status>
      <modifiedWord>－</modifiedWord>
      <trackRevisions>false</trackRevisions>
    </reviewItem>
    <reviewItem>
      <errorID>f01a64dc-4775-46ec-98ac-901134f22757</errorID>
      <errorWord>"</errorWord>
      <group>L1_Format</group>
      <groupName>格式问题</groupName>
      <ability>L2_HalfPunc_CN</ability>
      <abilityName>全半角问题</abilityName>
      <candidateList>
        <item>“</item>
      </candidateList>
      <explain>文本全半角错误。</explain>
      <paraID>4CEC4B27</paraID>
      <start>112</start>
      <end>113</end>
      <status>modified</status>
      <modifiedWord>“</modifiedWord>
      <trackRevisions>false</trackRevisions>
    </reviewItem>
    <reviewItem>
      <errorID>0c2e72ad-4874-4b3f-9ab0-396df9c7e19a</errorID>
      <errorWord>-</errorWord>
      <group>L1_Format</group>
      <groupName>格式问题</groupName>
      <ability>L2_HalfPunc_CN</ability>
      <abilityName>全半角问题</abilityName>
      <candidateList>
        <item>－</item>
      </candidateList>
      <explain>文本全半角错误。</explain>
      <paraID>4CEC4B27</paraID>
      <start>115</start>
      <end>116</end>
      <status>modified</status>
      <modifiedWord>－</modifiedWord>
      <trackRevisions>false</trackRevisions>
    </reviewItem>
    <reviewItem>
      <errorID>237d0b55-9979-45f7-82f6-dd23bd4a4e46</errorID>
      <errorWord>"</errorWord>
      <group>L1_Format</group>
      <groupName>格式问题</groupName>
      <ability>L2_HalfPunc_CN</ability>
      <abilityName>全半角问题</abilityName>
      <candidateList>
        <item>”</item>
      </candidateList>
      <explain>文本全半角错误。</explain>
      <paraID>4CEC4B27</paraID>
      <start>118</start>
      <end>119</end>
      <status>modified</status>
      <modifiedWord>”</modifiedWord>
      <trackRevisions>false</trackRevisions>
    </reviewItem>
    <reviewItem>
      <errorID>d57373cf-0a71-4c7b-b65a-6e345f377619</errorID>
      <errorWord>"</errorWord>
      <group>L1_Format</group>
      <groupName>格式问题</groupName>
      <ability>L2_HalfPunc_CN</ability>
      <abilityName>全半角问题</abilityName>
      <candidateList>
        <item>“</item>
      </candidateList>
      <explain>文本全半角错误。</explain>
      <paraID>4CEC4B27</paraID>
      <start>127</start>
      <end>128</end>
      <status>modified</status>
      <modifiedWord>“</modifiedWord>
      <trackRevisions>false</trackRevisions>
    </reviewItem>
    <reviewItem>
      <errorID>3f8f5320-c19d-4572-b498-61f0addc2602</errorID>
      <errorWord>"</errorWord>
      <group>L1_Format</group>
      <groupName>格式问题</groupName>
      <ability>L2_HalfPunc_CN</ability>
      <abilityName>全半角问题</abilityName>
      <candidateList>
        <item>”</item>
      </candidateList>
      <explain>文本全半角错误。</explain>
      <paraID>4CEC4B27</paraID>
      <start>133</start>
      <end>134</end>
      <status>modified</status>
      <modifiedWord>”</modifiedWord>
      <trackRevisions>false</trackRevisions>
    </reviewItem>
    <reviewItem>
      <errorID>32d6e11c-9ca1-42c3-ab59-fa58832b5d1c</errorID>
      <errorWord>"</errorWord>
      <group>L1_Format</group>
      <groupName>格式问题</groupName>
      <ability>L2_HalfPunc_CN</ability>
      <abilityName>全半角问题</abilityName>
      <candidateList>
        <item>“</item>
      </candidateList>
      <explain>文本全半角错误。</explain>
      <paraID>4CEC4B27</paraID>
      <start>139</start>
      <end>140</end>
      <status>modified</status>
      <modifiedWord>“</modifiedWord>
      <trackRevisions>false</trackRevisions>
    </reviewItem>
    <reviewItem>
      <errorID>38ed8021-bfc0-4173-b8ae-1be2ed4fba7e</errorID>
      <errorWord>"</errorWord>
      <group>L1_Format</group>
      <groupName>格式问题</groupName>
      <ability>L2_HalfPunc_CN</ability>
      <abilityName>全半角问题</abilityName>
      <candidateList>
        <item>”</item>
      </candidateList>
      <explain>文本全半角错误。</explain>
      <paraID>4CEC4B27</paraID>
      <start>144</start>
      <end>145</end>
      <status>modified</status>
      <modifiedWord>”</modifiedWord>
      <trackRevisions>false</trackRevisions>
    </reviewItem>
    <reviewItem>
      <errorID>f2275041-aacb-4d8c-b161-0fed77e9c73f</errorID>
      <errorWord>"</errorWord>
      <group>L1_Format</group>
      <groupName>格式问题</groupName>
      <ability>L2_HalfPunc_CN</ability>
      <abilityName>全半角问题</abilityName>
      <candidateList>
        <item>“</item>
      </candidateList>
      <explain>文本全半角错误。</explain>
      <paraID>290B416A</paraID>
      <start>23</start>
      <end>24</end>
      <status>modified</status>
      <modifiedWord>“</modifiedWord>
      <trackRevisions>false</trackRevisions>
    </reviewItem>
    <reviewItem>
      <errorID>444d97d7-0f5b-4c69-9eec-cceb04b38787</errorID>
      <errorWord>"</errorWord>
      <group>L1_Format</group>
      <groupName>格式问题</groupName>
      <ability>L2_HalfPunc_CN</ability>
      <abilityName>全半角问题</abilityName>
      <candidateList>
        <item>”</item>
      </candidateList>
      <explain>文本全半角错误。</explain>
      <paraID>290B416A</paraID>
      <start>29</start>
      <end>30</end>
      <status>modified</status>
      <modifiedWord>”</modifiedWord>
      <trackRevisions>false</trackRevisions>
    </reviewItem>
    <reviewItem>
      <errorID>f373e43e-0ad2-4aa4-9a96-b2ae8d9614af</errorID>
      <errorWord>-</errorWord>
      <group>L1_Format</group>
      <groupName>格式问题</groupName>
      <ability>L2_HalfPunc_CN</ability>
      <abilityName>全半角问题</abilityName>
      <candidateList>
        <item>－</item>
      </candidateList>
      <explain>文本全半角错误。</explain>
      <paraID>290B416A</paraID>
      <start>34</start>
      <end>35</end>
      <status>modified</status>
      <modifiedWord>－</modifiedWord>
      <trackRevisions>false</trackRevisions>
    </reviewItem>
    <reviewItem>
      <errorID>2066d5c9-d437-4cf8-9448-5e91fe5a1596</errorID>
      <errorWord>"</errorWord>
      <group>L1_Format</group>
      <groupName>格式问题</groupName>
      <ability>L2_HalfPunc_CN</ability>
      <abilityName>全半角问题</abilityName>
      <candidateList>
        <item>“</item>
      </candidateList>
      <explain>文本全半角错误。</explain>
      <paraID>290B416A</paraID>
      <start>57</start>
      <end>58</end>
      <status>modified</status>
      <modifiedWord>“</modifiedWord>
      <trackRevisions>false</trackRevisions>
    </reviewItem>
    <reviewItem>
      <errorID>f521cd32-2ea3-45ae-9c3a-cf727ad8ed83</errorID>
      <errorWord>"</errorWord>
      <group>L1_Format</group>
      <groupName>格式问题</groupName>
      <ability>L2_HalfPunc_CN</ability>
      <abilityName>全半角问题</abilityName>
      <candidateList>
        <item>”</item>
      </candidateList>
      <explain>文本全半角错误。</explain>
      <paraID>290B416A</paraID>
      <start>60</start>
      <end>61</end>
      <status>modified</status>
      <modifiedWord>”</modifiedWord>
      <trackRevisions>false</trackRevisions>
    </reviewItem>
    <reviewItem>
      <errorID>6c107821-fbca-412e-b547-7742dd950031</errorID>
      <errorWord>"</errorWord>
      <group>L1_Format</group>
      <groupName>格式问题</groupName>
      <ability>L2_HalfPunc_CN</ability>
      <abilityName>全半角问题</abilityName>
      <candidateList>
        <item>“</item>
      </candidateList>
      <explain>文本全半角错误。</explain>
      <paraID>290B416A</paraID>
      <start>64</start>
      <end>65</end>
      <status>modified</status>
      <modifiedWord>“</modifiedWord>
      <trackRevisions>false</trackRevisions>
    </reviewItem>
    <reviewItem>
      <errorID>39afbb0b-0365-4039-a511-c67e0b409e5b</errorID>
      <errorWord>"</errorWord>
      <group>L1_Format</group>
      <groupName>格式问题</groupName>
      <ability>L2_HalfPunc_CN</ability>
      <abilityName>全半角问题</abilityName>
      <candidateList>
        <item>”</item>
      </candidateList>
      <explain>文本全半角错误。</explain>
      <paraID>290B416A</paraID>
      <start>67</start>
      <end>68</end>
      <status>modified</status>
      <modifiedWord>”</modifiedWord>
      <trackRevisions>false</trackRevisions>
    </reviewItem>
    <reviewItem>
      <errorID>d0ee2c78-9535-4126-ae29-5785898cc649</errorID>
      <errorWord>话语体制</errorWord>
      <group>L1_Political</group>
      <groupName>政治性问题</groupName>
      <ability>L2_Keyword</ability>
      <abilityName>固定表述</abilityName>
      <candidateList>
        <item>话语体系</item>
      </candidateList>
      <explain>词汇“话语体系”在特定场景下为固定表述形式，请确认此处的“话语体制”是否存在不当。</explain>
      <paraID>290B416A</paraID>
      <start>72</start>
      <end>76</end>
      <status>unmodified</status>
      <modifiedWord/>
      <trackRevisions>false</trackRevisions>
    </reviewItem>
    <reviewItem>
      <errorID>40621d6d-8887-4680-9f60-aa1e2ce87c95</errorID>
      <errorWord>"</errorWord>
      <group>L1_Format</group>
      <groupName>格式问题</groupName>
      <ability>L2_HalfPunc_CN</ability>
      <abilityName>全半角问题</abilityName>
      <candidateList>
        <item>“</item>
      </candidateList>
      <explain>文本全半角错误。</explain>
      <paraID>290B416A</paraID>
      <start>79</start>
      <end>80</end>
      <status>modified</status>
      <modifiedWord>“</modifiedWord>
      <trackRevisions>false</trackRevisions>
    </reviewItem>
    <reviewItem>
      <errorID>417d1e71-5f04-47dd-8167-2b23d270a95c</errorID>
      <errorWord>"</errorWord>
      <group>L1_Format</group>
      <groupName>格式问题</groupName>
      <ability>L2_HalfPunc_CN</ability>
      <abilityName>全半角问题</abilityName>
      <candidateList>
        <item>”</item>
      </candidateList>
      <explain>文本全半角错误。</explain>
      <paraID>290B416A</paraID>
      <start>83</start>
      <end>84</end>
      <status>modified</status>
      <modifiedWord>”</modifiedWord>
      <trackRevisions>false</trackRevisions>
    </reviewItem>
    <reviewItem>
      <errorID>4677e64b-8a17-41d5-b5f2-d57a18b86e4f</errorID>
      <errorWord>"</errorWord>
      <group>L1_Format</group>
      <groupName>格式问题</groupName>
      <ability>L2_HalfPunc_CN</ability>
      <abilityName>全半角问题</abilityName>
      <candidateList>
        <item>“</item>
      </candidateList>
      <explain>文本全半角错误。</explain>
      <paraID>290B416A</paraID>
      <start>116</start>
      <end>117</end>
      <status>modified</status>
      <modifiedWord>“</modifiedWord>
      <trackRevisions>false</trackRevisions>
    </reviewItem>
    <reviewItem>
      <errorID>6cdbdd9a-ec82-49fa-ae13-783f184a5d34</errorID>
      <errorWord>"</errorWord>
      <group>L1_Format</group>
      <groupName>格式问题</groupName>
      <ability>L2_HalfPunc_CN</ability>
      <abilityName>全半角问题</abilityName>
      <candidateList>
        <item>”</item>
      </candidateList>
      <explain>文本全半角错误。</explain>
      <paraID>290B416A</paraID>
      <start>123</start>
      <end>124</end>
      <status>modified</status>
      <modifiedWord>”</modifiedWord>
      <trackRevisions>false</trackRevisions>
    </reviewItem>
    <reviewItem>
      <errorID>c7a52d42-889d-4ee3-9ec4-a4cfbdd29a09</errorID>
      <errorWord>"</errorWord>
      <group>L1_Format</group>
      <groupName>格式问题</groupName>
      <ability>L2_HalfPunc_CN</ability>
      <abilityName>全半角问题</abilityName>
      <candidateList>
        <item>“</item>
      </candidateList>
      <explain>文本全半角错误。</explain>
      <paraID>290B416A</paraID>
      <start>127</start>
      <end>128</end>
      <status>modified</status>
      <modifiedWord>“</modifiedWord>
      <trackRevisions>false</trackRevisions>
    </reviewItem>
    <reviewItem>
      <errorID>c6ab1bb3-0f12-49fe-9ac5-58651641c371</errorID>
      <errorWord>"</errorWord>
      <group>L1_Format</group>
      <groupName>格式问题</groupName>
      <ability>L2_HalfPunc_CN</ability>
      <abilityName>全半角问题</abilityName>
      <candidateList>
        <item>”</item>
      </candidateList>
      <explain>文本全半角错误。</explain>
      <paraID>290B416A</paraID>
      <start>136</start>
      <end>137</end>
      <status>modified</status>
      <modifiedWord>”</modifiedWord>
      <trackRevisions>false</trackRevisions>
    </reviewItem>
    <reviewItem>
      <errorID>97cf88b9-0922-4673-8a94-e8d88e86936a</errorID>
      <errorWord>"</errorWord>
      <group>L1_Format</group>
      <groupName>格式问题</groupName>
      <ability>L2_HalfPunc_CN</ability>
      <abilityName>全半角问题</abilityName>
      <candidateList>
        <item>“</item>
      </candidateList>
      <explain>文本全半角错误。</explain>
      <paraID>69205887</paraID>
      <start>23</start>
      <end>24</end>
      <status>modified</status>
      <modifiedWord>“</modifiedWord>
      <trackRevisions>false</trackRevisions>
    </reviewItem>
    <reviewItem>
      <errorID>6779acaa-540f-4175-a1e1-acaa4422a5a5</errorID>
      <errorWord>"</errorWord>
      <group>L1_Format</group>
      <groupName>格式问题</groupName>
      <ability>L2_HalfPunc_CN</ability>
      <abilityName>全半角问题</abilityName>
      <candidateList>
        <item>”</item>
      </candidateList>
      <explain>文本全半角错误。</explain>
      <paraID>69205887</paraID>
      <start>28</start>
      <end>29</end>
      <status>modified</status>
      <modifiedWord>”</modifiedWord>
      <trackRevisions>false</trackRevisions>
    </reviewItem>
    <reviewItem>
      <errorID>bc1fed0e-231a-49dd-9f33-b48cb8fc1067</errorID>
      <errorWord>1970年代</errorWord>
      <group>L1_Knowledge</group>
      <groupName>知识性问题</groupName>
      <ability>L2_Time</ability>
      <abilityName>日期时间</abilityName>
      <candidateList>
        <item>20世纪70年代</item>
      </candidateList>
      <explain>年代表述建议使用世纪+年代的格式。</explain>
      <paraID>69205887</paraID>
      <start>80</start>
      <end>86</end>
      <status>unmodified</status>
      <modifiedWord/>
      <trackRevisions>false</trackRevisions>
    </reviewItem>
    <reviewItem>
      <errorID>221523a9-5c0f-4239-b404-d5c7d298e3c3</errorID>
      <errorWord>"</errorWord>
      <group>L1_Format</group>
      <groupName>格式问题</groupName>
      <ability>L2_HalfPunc_CN</ability>
      <abilityName>全半角问题</abilityName>
      <candidateList>
        <item>“</item>
      </candidateList>
      <explain>文本全半角错误。</explain>
      <paraID>69205887</paraID>
      <start>117</start>
      <end>118</end>
      <status>modified</status>
      <modifiedWord>“</modifiedWord>
      <trackRevisions>false</trackRevisions>
    </reviewItem>
    <reviewItem>
      <errorID>199b7fb0-47ae-45b3-9153-a88f57dc1294</errorID>
      <errorWord>"</errorWord>
      <group>L1_Format</group>
      <groupName>格式问题</groupName>
      <ability>L2_HalfPunc_CN</ability>
      <abilityName>全半角问题</abilityName>
      <candidateList>
        <item>”</item>
      </candidateList>
      <explain>文本全半角错误。</explain>
      <paraID>69205887</paraID>
      <start>122</start>
      <end>123</end>
      <status>modified</status>
      <modifiedWord>”</modifiedWord>
      <trackRevisions>false</trackRevisions>
    </reviewItem>
    <reviewItem>
      <errorID>a9828ba1-dea3-4deb-befc-1e4bbc6538f2</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69205887</paraID>
      <start>156</start>
      <end>157</end>
      <status>unmodified</status>
      <modifiedWord/>
      <trackRevisions>false</trackRevisions>
    </reviewItem>
    <reviewItem>
      <errorID>76ea5abd-b032-4cb0-870b-584a00948f74</errorID>
      <errorWord>"</errorWord>
      <group>L1_Format</group>
      <groupName>格式问题</groupName>
      <ability>L2_HalfPunc_CN</ability>
      <abilityName>全半角问题</abilityName>
      <candidateList>
        <item>“</item>
      </candidateList>
      <explain>文本全半角错误。</explain>
      <paraID>4DE774DE</paraID>
      <start>18</start>
      <end>19</end>
      <status>modified</status>
      <modifiedWord>“</modifiedWord>
      <trackRevisions>false</trackRevisions>
    </reviewItem>
    <reviewItem>
      <errorID>ab52bdff-adfd-415d-aeb7-4c22982e6b97</errorID>
      <errorWord>"</errorWord>
      <group>L1_Format</group>
      <groupName>格式问题</groupName>
      <ability>L2_HalfPunc_CN</ability>
      <abilityName>全半角问题</abilityName>
      <candidateList>
        <item>”</item>
      </candidateList>
      <explain>文本全半角错误。</explain>
      <paraID>4DE774DE</paraID>
      <start>21</start>
      <end>22</end>
      <status>modified</status>
      <modifiedWord>”</modifiedWord>
      <trackRevisions>false</trackRevisions>
    </reviewItem>
    <reviewItem>
      <errorID>8949ebd9-b8a7-40de-9da2-0221b52934cd</errorID>
      <errorWord>-</errorWord>
      <group>L1_Format</group>
      <groupName>格式问题</groupName>
      <ability>L2_HalfPunc_CN</ability>
      <abilityName>全半角问题</abilityName>
      <candidateList>
        <item>－</item>
      </candidateList>
      <explain>文本全半角错误。</explain>
      <paraID>4DE774DE</paraID>
      <start>179</start>
      <end>180</end>
      <status>modified</status>
      <modifiedWord>－</modifiedWord>
      <trackRevisions>false</trackRevisions>
    </reviewItem>
    <reviewItem>
      <errorID>c7009281-128c-4c80-87e3-9441bf4b2607</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46C515B9</paraID>
      <start>4</start>
      <end>5</end>
      <status>modified</status>
      <modifiedWord>—</modifiedWord>
      <trackRevisions>false</trackRevisions>
    </reviewItem>
    <reviewItem>
      <errorID>a3176e1e-50f1-4f87-8f21-d3992bfdbc62</errorID>
      <errorWord>"</errorWord>
      <group>L1_Format</group>
      <groupName>格式问题</groupName>
      <ability>L2_HalfPunc_CN</ability>
      <abilityName>全半角问题</abilityName>
      <candidateList>
        <item>“</item>
      </candidateList>
      <explain>文本全半角错误。</explain>
      <paraID>5182AA64</paraID>
      <start>43</start>
      <end>44</end>
      <status>modified</status>
      <modifiedWord>“</modifiedWord>
      <trackRevisions>false</trackRevisions>
    </reviewItem>
    <reviewItem>
      <errorID>d8f05d02-8b51-472e-9fb8-3230fcb75984</errorID>
      <errorWord>-</errorWord>
      <group>L1_Format</group>
      <groupName>格式问题</groupName>
      <ability>L2_HalfPunc_CN</ability>
      <abilityName>全半角问题</abilityName>
      <candidateList>
        <item>－</item>
      </candidateList>
      <explain>文本全半角错误。</explain>
      <paraID>5182AA64</paraID>
      <start>46</start>
      <end>47</end>
      <status>modified</status>
      <modifiedWord>－</modifiedWord>
      <trackRevisions>false</trackRevisions>
    </reviewItem>
    <reviewItem>
      <errorID>f352b1dc-b0be-41f1-a6ef-a1ea1969a771</errorID>
      <errorWord>"</errorWord>
      <group>L1_Format</group>
      <groupName>格式问题</groupName>
      <ability>L2_HalfPunc_CN</ability>
      <abilityName>全半角问题</abilityName>
      <candidateList>
        <item>”</item>
      </candidateList>
      <explain>文本全半角错误。</explain>
      <paraID>5182AA64</paraID>
      <start>49</start>
      <end>50</end>
      <status>modified</status>
      <modifiedWord>”</modifiedWord>
      <trackRevisions>false</trackRevisions>
    </reviewItem>
    <reviewItem>
      <errorID>4809e769-fd97-48a9-b796-e523058c30da</errorID>
      <errorWord>"</errorWord>
      <group>L1_Format</group>
      <groupName>格式问题</groupName>
      <ability>L2_HalfPunc_CN</ability>
      <abilityName>全半角问题</abilityName>
      <candidateList>
        <item>“</item>
      </candidateList>
      <explain>文本全半角错误。</explain>
      <paraID>597A4DB3</paraID>
      <start>41</start>
      <end>42</end>
      <status>modified</status>
      <modifiedWord>“</modifiedWord>
      <trackRevisions>false</trackRevisions>
    </reviewItem>
    <reviewItem>
      <errorID>1b21e468-7a07-45ae-86cc-7342485d14b0</errorID>
      <errorWord>"</errorWord>
      <group>L1_Format</group>
      <groupName>格式问题</groupName>
      <ability>L2_HalfPunc_CN</ability>
      <abilityName>全半角问题</abilityName>
      <candidateList>
        <item>”</item>
      </candidateList>
      <explain>文本全半角错误。</explain>
      <paraID>597A4DB3</paraID>
      <start>47</start>
      <end>48</end>
      <status>modified</status>
      <modifiedWord>”</modifiedWord>
      <trackRevisions>false</trackRevisions>
    </reviewItem>
    <reviewItem>
      <errorID>8dee037b-ebc6-406f-b810-7ec0f5dcc231</errorID>
      <errorWord>"</errorWord>
      <group>L1_Format</group>
      <groupName>格式问题</groupName>
      <ability>L2_HalfPunc_CN</ability>
      <abilityName>全半角问题</abilityName>
      <candidateList>
        <item>“</item>
      </candidateList>
      <explain>文本全半角错误。</explain>
      <paraID>597A4DB3</paraID>
      <start>86</start>
      <end>87</end>
      <status>modified</status>
      <modifiedWord>“</modifiedWord>
      <trackRevisions>false</trackRevisions>
    </reviewItem>
    <reviewItem>
      <errorID>c4a2ef37-87b4-4f5b-9a30-420e3784e4e4</errorID>
      <errorWord>"</errorWord>
      <group>L1_Format</group>
      <groupName>格式问题</groupName>
      <ability>L2_HalfPunc_CN</ability>
      <abilityName>全半角问题</abilityName>
      <candidateList>
        <item>”</item>
      </candidateList>
      <explain>文本全半角错误。</explain>
      <paraID>597A4DB3</paraID>
      <start>89</start>
      <end>90</end>
      <status>modified</status>
      <modifiedWord>”</modifiedWord>
      <trackRevisions>false</trackRevisions>
    </reviewItem>
    <reviewItem>
      <errorID>38ef8b4d-f1df-4ad5-aaa5-97d7576ac4d2</errorID>
      <errorWord>"</errorWord>
      <group>L1_Format</group>
      <groupName>格式问题</groupName>
      <ability>L2_HalfPunc_CN</ability>
      <abilityName>全半角问题</abilityName>
      <candidateList>
        <item>“</item>
      </candidateList>
      <explain>文本全半角错误。</explain>
      <paraID>2664EF66</paraID>
      <start>36</start>
      <end>37</end>
      <status>modified</status>
      <modifiedWord>“</modifiedWord>
      <trackRevisions>false</trackRevisions>
    </reviewItem>
    <reviewItem>
      <errorID>6afc2fc0-fa9f-42da-a4c9-4490b64b2cfa</errorID>
      <errorWord>"</errorWord>
      <group>L1_Format</group>
      <groupName>格式问题</groupName>
      <ability>L2_HalfPunc_CN</ability>
      <abilityName>全半角问题</abilityName>
      <candidateList>
        <item>”</item>
      </candidateList>
      <explain>文本全半角错误。</explain>
      <paraID>2664EF66</paraID>
      <start>42</start>
      <end>43</end>
      <status>modified</status>
      <modifiedWord>”</modifiedWord>
      <trackRevisions>false</trackRevisions>
    </reviewItem>
    <reviewItem>
      <errorID>67462f78-4499-49fe-ab11-e692a5f113b2</errorID>
      <errorWord>"</errorWord>
      <group>L1_Format</group>
      <groupName>格式问题</groupName>
      <ability>L2_HalfPunc_CN</ability>
      <abilityName>全半角问题</abilityName>
      <candidateList>
        <item>“</item>
      </candidateList>
      <explain>文本全半角错误。</explain>
      <paraID>2664EF66</paraID>
      <start>44</start>
      <end>45</end>
      <status>modified</status>
      <modifiedWord>“</modifiedWord>
      <trackRevisions>false</trackRevisions>
    </reviewItem>
    <reviewItem>
      <errorID>4b73edda-b388-4847-8c37-7002cf563ab6</errorID>
      <errorWord>"</errorWord>
      <group>L1_Format</group>
      <groupName>格式问题</groupName>
      <ability>L2_HalfPunc_CN</ability>
      <abilityName>全半角问题</abilityName>
      <candidateList>
        <item>”</item>
      </candidateList>
      <explain>文本全半角错误。</explain>
      <paraID>2664EF66</paraID>
      <start>48</start>
      <end>49</end>
      <status>modified</status>
      <modifiedWord>”</modifiedWord>
      <trackRevisions>false</trackRevisions>
    </reviewItem>
    <reviewItem>
      <errorID>07cab4b5-6982-480b-a3f5-4c8bf8f10018</errorID>
      <errorWord>"</errorWord>
      <group>L1_Format</group>
      <groupName>格式问题</groupName>
      <ability>L2_HalfPunc_CN</ability>
      <abilityName>全半角问题</abilityName>
      <candidateList>
        <item>“</item>
      </candidateList>
      <explain>文本全半角错误。</explain>
      <paraID>7A582852</paraID>
      <start>35</start>
      <end>36</end>
      <status>modified</status>
      <modifiedWord>“</modifiedWord>
      <trackRevisions>false</trackRevisions>
    </reviewItem>
    <reviewItem>
      <errorID>574d4574-814c-4b8a-8f63-ee8486d94b46</errorID>
      <errorWord>"</errorWord>
      <group>L1_Format</group>
      <groupName>格式问题</groupName>
      <ability>L2_HalfPunc_CN</ability>
      <abilityName>全半角问题</abilityName>
      <candidateList>
        <item>”</item>
      </candidateList>
      <explain>文本全半角错误。</explain>
      <paraID>7A582852</paraID>
      <start>41</start>
      <end>42</end>
      <status>modified</status>
      <modifiedWord>”</modifiedWord>
      <trackRevisions>false</trackRevisions>
    </reviewItem>
    <reviewItem>
      <errorID>19f700cf-be91-4b8a-91df-398e3170ea00</errorID>
      <errorWord>1990年代</errorWord>
      <group>L1_Knowledge</group>
      <groupName>知识性问题</groupName>
      <ability>L2_Time</ability>
      <abilityName>日期时间</abilityName>
      <candidateList>
        <item>20世纪90年代</item>
      </candidateList>
      <explain>年代表述建议使用世纪+年代的格式。</explain>
      <paraID>7A582852</paraID>
      <start>43</start>
      <end>49</end>
      <status>unmodified</status>
      <modifiedWord/>
      <trackRevisions>false</trackRevisions>
    </reviewItem>
    <reviewItem>
      <errorID>03b27052-16e3-4e98-88e6-a9e4a8db94d7</errorID>
      <errorWord>"</errorWord>
      <group>L1_Format</group>
      <groupName>格式问题</groupName>
      <ability>L2_HalfPunc_CN</ability>
      <abilityName>全半角问题</abilityName>
      <candidateList>
        <item>“</item>
      </candidateList>
      <explain>文本全半角错误。</explain>
      <paraID>5F33AD1C</paraID>
      <start>27</start>
      <end>28</end>
      <status>modified</status>
      <modifiedWord>“</modifiedWord>
      <trackRevisions>false</trackRevisions>
    </reviewItem>
    <reviewItem>
      <errorID>5319eca0-0da0-4997-b9e9-e3564838719c</errorID>
      <errorWord>"</errorWord>
      <group>L1_Format</group>
      <groupName>格式问题</groupName>
      <ability>L2_HalfPunc_CN</ability>
      <abilityName>全半角问题</abilityName>
      <candidateList>
        <item>”</item>
      </candidateList>
      <explain>文本全半角错误。</explain>
      <paraID>5F33AD1C</paraID>
      <start>34</start>
      <end>35</end>
      <status>modified</status>
      <modifiedWord>”</modifiedWord>
      <trackRevisions>false</trackRevisions>
    </reviewItem>
    <reviewItem>
      <errorID>ccee87fb-d730-41b2-95c1-c3df17d07cac</errorID>
      <errorWord>"</errorWord>
      <group>L1_Format</group>
      <groupName>格式问题</groupName>
      <ability>L2_HalfPunc_CN</ability>
      <abilityName>全半角问题</abilityName>
      <candidateList>
        <item>“</item>
      </candidateList>
      <explain>文本全半角错误。</explain>
      <paraID>5F33AD1C</paraID>
      <start>45</start>
      <end>46</end>
      <status>modified</status>
      <modifiedWord>“</modifiedWord>
      <trackRevisions>false</trackRevisions>
    </reviewItem>
    <reviewItem>
      <errorID>86748731-1ebb-4516-b169-447fd443f74c</errorID>
      <errorWord>"</errorWord>
      <group>L1_Format</group>
      <groupName>格式问题</groupName>
      <ability>L2_HalfPunc_CN</ability>
      <abilityName>全半角问题</abilityName>
      <candidateList>
        <item>”</item>
      </candidateList>
      <explain>文本全半角错误。</explain>
      <paraID>5F33AD1C</paraID>
      <start>50</start>
      <end>51</end>
      <status>modified</status>
      <modifiedWord>”</modifiedWord>
      <trackRevisions>false</trackRevisions>
    </reviewItem>
    <reviewItem>
      <errorID>4b8a7b03-6b65-4ff9-9d46-24d9c46bea82</errorID>
      <errorWord>"</errorWord>
      <group>L1_Format</group>
      <groupName>格式问题</groupName>
      <ability>L2_HalfPunc_CN</ability>
      <abilityName>全半角问题</abilityName>
      <candidateList>
        <item>“</item>
      </candidateList>
      <explain>文本全半角错误。</explain>
      <paraID>5F33AD1C</paraID>
      <start>60</start>
      <end>61</end>
      <status>modified</status>
      <modifiedWord>“</modifiedWord>
      <trackRevisions>false</trackRevisions>
    </reviewItem>
    <reviewItem>
      <errorID>79de23b4-c24a-48d1-ae3c-7b97d41fc624</errorID>
      <errorWord>"</errorWord>
      <group>L1_Format</group>
      <groupName>格式问题</groupName>
      <ability>L2_HalfPunc_CN</ability>
      <abilityName>全半角问题</abilityName>
      <candidateList>
        <item>”</item>
      </candidateList>
      <explain>文本全半角错误。</explain>
      <paraID>5F33AD1C</paraID>
      <start>66</start>
      <end>67</end>
      <status>modified</status>
      <modifiedWord>”</modifiedWord>
      <trackRevisions>false</trackRevisions>
    </reviewItem>
    <reviewItem>
      <errorID>a800d767-8f6c-4374-821a-5c6908ab0fe6</errorID>
      <errorWord>"</errorWord>
      <group>L1_Format</group>
      <groupName>格式问题</groupName>
      <ability>L2_HalfPunc_CN</ability>
      <abilityName>全半角问题</abilityName>
      <candidateList>
        <item>“</item>
      </candidateList>
      <explain>文本全半角错误。</explain>
      <paraID>10985E4F</paraID>
      <start>19</start>
      <end>20</end>
      <status>modified</status>
      <modifiedWord>“</modifiedWord>
      <trackRevisions>false</trackRevisions>
    </reviewItem>
    <reviewItem>
      <errorID>209349b2-1874-4d3d-be5e-e0199b4e0b03</errorID>
      <errorWord>"</errorWord>
      <group>L1_Format</group>
      <groupName>格式问题</groupName>
      <ability>L2_HalfPunc_CN</ability>
      <abilityName>全半角问题</abilityName>
      <candidateList>
        <item>”</item>
      </candidateList>
      <explain>文本全半角错误。</explain>
      <paraID>10985E4F</paraID>
      <start>26</start>
      <end>27</end>
      <status>modified</status>
      <modifiedWord>”</modifiedWord>
      <trackRevisions>false</trackRevisions>
    </reviewItem>
    <reviewItem>
      <errorID>e7ec85dd-d467-4d3d-924d-0b238713e703</errorID>
      <errorWord>"</errorWord>
      <group>L1_Format</group>
      <groupName>格式问题</groupName>
      <ability>L2_HalfPunc_CN</ability>
      <abilityName>全半角问题</abilityName>
      <candidateList>
        <item>“</item>
      </candidateList>
      <explain>文本全半角错误。</explain>
      <paraID>10985E4F</paraID>
      <start>137</start>
      <end>138</end>
      <status>modified</status>
      <modifiedWord>“</modifiedWord>
      <trackRevisions>false</trackRevisions>
    </reviewItem>
    <reviewItem>
      <errorID>aa6cc2c5-cfc6-47e1-a46d-5845231a4da8</errorID>
      <errorWord>"</errorWord>
      <group>L1_Format</group>
      <groupName>格式问题</groupName>
      <ability>L2_HalfPunc_CN</ability>
      <abilityName>全半角问题</abilityName>
      <candidateList>
        <item>”</item>
      </candidateList>
      <explain>文本全半角错误。</explain>
      <paraID>10985E4F</paraID>
      <start>142</start>
      <end>143</end>
      <status>modified</status>
      <modifiedWord>”</modifiedWord>
      <trackRevisions>false</trackRevisions>
    </reviewItem>
    <reviewItem>
      <errorID>ee1ddc62-c757-4368-a748-ac024d5beea9</errorID>
      <errorWord>-</errorWord>
      <group>L1_Format</group>
      <groupName>格式问题</groupName>
      <ability>L2_HalfPunc_CN</ability>
      <abilityName>全半角问题</abilityName>
      <candidateList>
        <item>－</item>
      </candidateList>
      <explain>文本全半角错误。</explain>
      <paraID>76FD530A</paraID>
      <start>9</start>
      <end>10</end>
      <status>modified</status>
      <modifiedWord>－</modifiedWord>
      <trackRevisions>false</trackRevisions>
    </reviewItem>
    <reviewItem>
      <errorID>6652b5ea-ba2a-4496-a05f-4d7688753a20</errorID>
      <errorWord>-</errorWord>
      <group>L1_Format</group>
      <groupName>格式问题</groupName>
      <ability>L2_HalfPunc_CN</ability>
      <abilityName>全半角问题</abilityName>
      <candidateList>
        <item>－</item>
      </candidateList>
      <explain>文本全半角错误。</explain>
      <paraID>76FD530A</paraID>
      <start>15</start>
      <end>16</end>
      <status>modified</status>
      <modifiedWord>－</modifiedWord>
      <trackRevisions>false</trackRevisions>
    </reviewItem>
    <reviewItem>
      <errorID>47dd54be-4ef1-45d5-b83d-6d811a135f3b</errorID>
      <errorWord>-</errorWord>
      <group>L1_Format</group>
      <groupName>格式问题</groupName>
      <ability>L2_HalfPunc_CN</ability>
      <abilityName>全半角问题</abilityName>
      <candidateList>
        <item>－</item>
      </candidateList>
      <explain>文本全半角错误。</explain>
      <paraID>76FD530A</paraID>
      <start>47</start>
      <end>48</end>
      <status>modified</status>
      <modifiedWord>－</modifiedWord>
      <trackRevisions>false</trackRevisions>
    </reviewItem>
    <reviewItem>
      <errorID>0992ed03-f233-434f-ad44-b8909dd4664c</errorID>
      <errorWord>"</errorWord>
      <group>L1_Format</group>
      <groupName>格式问题</groupName>
      <ability>L2_HalfPunc_CN</ability>
      <abilityName>全半角问题</abilityName>
      <candidateList>
        <item>“</item>
      </candidateList>
      <explain>文本全半角错误。</explain>
      <paraID>76FD530A</paraID>
      <start>101</start>
      <end>102</end>
      <status>modified</status>
      <modifiedWord>“</modifiedWord>
      <trackRevisions>false</trackRevisions>
    </reviewItem>
    <reviewItem>
      <errorID>86f5a3a9-2f6d-47b4-8153-70767e2817a0</errorID>
      <errorWord>"</errorWord>
      <group>L1_Format</group>
      <groupName>格式问题</groupName>
      <ability>L2_HalfPunc_CN</ability>
      <abilityName>全半角问题</abilityName>
      <candidateList>
        <item>”</item>
      </candidateList>
      <explain>文本全半角错误。</explain>
      <paraID>76FD530A</paraID>
      <start>106</start>
      <end>107</end>
      <status>modified</status>
      <modifiedWord>”</modifiedWord>
      <trackRevisions>false</trackRevisions>
    </reviewItem>
    <reviewItem>
      <errorID>b23e4302-a41d-4140-92e5-a43302b72330</errorID>
      <errorWord>"</errorWord>
      <group>L1_Format</group>
      <groupName>格式问题</groupName>
      <ability>L2_HalfPunc_CN</ability>
      <abilityName>全半角问题</abilityName>
      <candidateList>
        <item>“</item>
      </candidateList>
      <explain>文本全半角错误。</explain>
      <paraID>76FD530A</paraID>
      <start>137</start>
      <end>138</end>
      <status>modified</status>
      <modifiedWord>“</modifiedWord>
      <trackRevisions>false</trackRevisions>
    </reviewItem>
    <reviewItem>
      <errorID>6c53b4cf-db24-4744-9398-47b29059b23d</errorID>
      <errorWord>"</errorWord>
      <group>L1_Format</group>
      <groupName>格式问题</groupName>
      <ability>L2_HalfPunc_CN</ability>
      <abilityName>全半角问题</abilityName>
      <candidateList>
        <item>”</item>
      </candidateList>
      <explain>文本全半角错误。</explain>
      <paraID>76FD530A</paraID>
      <start>142</start>
      <end>143</end>
      <status>modified</status>
      <modifiedWord>”</modifiedWord>
      <trackRevisions>false</trackRevisions>
    </reviewItem>
    <reviewItem>
      <errorID>0fa00c0f-e1be-48fa-a6bd-418fa66ee087</errorID>
      <errorWord>"</errorWord>
      <group>L1_Format</group>
      <groupName>格式问题</groupName>
      <ability>L2_HalfPunc_CN</ability>
      <abilityName>全半角问题</abilityName>
      <candidateList>
        <item>“</item>
      </candidateList>
      <explain>文本全半角错误。</explain>
      <paraID>76FD530A</paraID>
      <start>168</start>
      <end>169</end>
      <status>modified</status>
      <modifiedWord>“</modifiedWord>
      <trackRevisions>false</trackRevisions>
    </reviewItem>
    <reviewItem>
      <errorID>9f84425c-2657-44a7-bcc0-ab71e9b87281</errorID>
      <errorWord>"</errorWord>
      <group>L1_Format</group>
      <groupName>格式问题</groupName>
      <ability>L2_HalfPunc_CN</ability>
      <abilityName>全半角问题</abilityName>
      <candidateList>
        <item>”</item>
      </candidateList>
      <explain>文本全半角错误。</explain>
      <paraID>76FD530A</paraID>
      <start>173</start>
      <end>174</end>
      <status>modified</status>
      <modifiedWord>”</modifiedWord>
      <trackRevisions>false</trackRevisions>
    </reviewItem>
    <reviewItem>
      <errorID>1bf060c3-f69c-4100-b9ff-c1613f2eded5</errorID>
      <errorWord>"</errorWord>
      <group>L1_Format</group>
      <groupName>格式问题</groupName>
      <ability>L2_HalfPunc_CN</ability>
      <abilityName>全半角问题</abilityName>
      <candidateList>
        <item>“</item>
      </candidateList>
      <explain>文本全半角错误。</explain>
      <paraID> 1F2057C</paraID>
      <start>55</start>
      <end>56</end>
      <status>modified</status>
      <modifiedWord>“</modifiedWord>
      <trackRevisions>false</trackRevisions>
    </reviewItem>
    <reviewItem>
      <errorID>c17d17dd-a0cc-4048-853e-287733b2c30c</errorID>
      <errorWord>-</errorWord>
      <group>L1_Format</group>
      <groupName>格式问题</groupName>
      <ability>L2_HalfPunc_CN</ability>
      <abilityName>全半角问题</abilityName>
      <candidateList>
        <item>－</item>
      </candidateList>
      <explain>文本全半角错误。</explain>
      <paraID> 1F2057C</paraID>
      <start>58</start>
      <end>59</end>
      <status>modified</status>
      <modifiedWord>－</modifiedWord>
      <trackRevisions>false</trackRevisions>
    </reviewItem>
    <reviewItem>
      <errorID>a8d45890-85b1-43b0-8d9c-871b17201372</errorID>
      <errorWord>"</errorWord>
      <group>L1_Format</group>
      <groupName>格式问题</groupName>
      <ability>L2_HalfPunc_CN</ability>
      <abilityName>全半角问题</abilityName>
      <candidateList>
        <item>”</item>
      </candidateList>
      <explain>文本全半角错误。</explain>
      <paraID> 1F2057C</paraID>
      <start>63</start>
      <end>64</end>
      <status>modified</status>
      <modifiedWord>”</modifiedWord>
      <trackRevisions>false</trackRevisions>
    </reviewItem>
    <reviewItem>
      <errorID>52c02888-f61f-4d1c-9ebd-6944ddbe8dc0</errorID>
      <errorWord>教育局长</errorWord>
      <group>L1_Word</group>
      <groupName>字词问题</groupName>
      <ability>L2_Typo</ability>
      <abilityName>字词错误</abilityName>
      <candidateList>
        <item>教育局局长</item>
      </candidateList>
      <explain/>
      <paraID> 1F2057C</paraID>
      <start>95</start>
      <end>99</end>
      <status>unmodified</status>
      <modifiedWord/>
      <trackRevisions>false</trackRevisions>
    </reviewItem>
    <reviewItem>
      <errorID>11d15b0f-40a7-49de-8c95-41d40658227e</errorID>
      <errorWord>"</errorWord>
      <group>L1_Format</group>
      <groupName>格式问题</groupName>
      <ability>L2_HalfPunc_CN</ability>
      <abilityName>全半角问题</abilityName>
      <candidateList>
        <item>“</item>
      </candidateList>
      <explain>文本全半角错误。</explain>
      <paraID> 1F2057C</paraID>
      <start>166</start>
      <end>167</end>
      <status>modified</status>
      <modifiedWord>“</modifiedWord>
      <trackRevisions>false</trackRevisions>
    </reviewItem>
    <reviewItem>
      <errorID>761406ae-2baf-4490-a725-c8f014f045c9</errorID>
      <errorWord>-</errorWord>
      <group>L1_Format</group>
      <groupName>格式问题</groupName>
      <ability>L2_HalfPunc_CN</ability>
      <abilityName>全半角问题</abilityName>
      <candidateList>
        <item>－</item>
      </candidateList>
      <explain>文本全半角错误。</explain>
      <paraID> 1F2057C</paraID>
      <start>169</start>
      <end>170</end>
      <status>modified</status>
      <modifiedWord>－</modifiedWord>
      <trackRevisions>false</trackRevisions>
    </reviewItem>
    <reviewItem>
      <errorID>01354aef-8058-40ff-956a-94e678dfa671</errorID>
      <errorWord>"</errorWord>
      <group>L1_Format</group>
      <groupName>格式问题</groupName>
      <ability>L2_HalfPunc_CN</ability>
      <abilityName>全半角问题</abilityName>
      <candidateList>
        <item>”</item>
      </candidateList>
      <explain>文本全半角错误。</explain>
      <paraID> 1F2057C</paraID>
      <start>172</start>
      <end>173</end>
      <status>modified</status>
      <modifiedWord>”</modifiedWord>
      <trackRevisions>false</trackRevisions>
    </reviewItem>
    <reviewItem>
      <errorID>dcc34bcb-4a82-4316-a6bc-25e1d06cf934</errorID>
      <errorWord>"</errorWord>
      <group>L1_Format</group>
      <groupName>格式问题</groupName>
      <ability>L2_HalfPunc_CN</ability>
      <abilityName>全半角问题</abilityName>
      <candidateList>
        <item>“</item>
      </candidateList>
      <explain>文本全半角错误。</explain>
      <paraID>5A34D0C5</paraID>
      <start>119</start>
      <end>120</end>
      <status>modified</status>
      <modifiedWord>“</modifiedWord>
      <trackRevisions>false</trackRevisions>
    </reviewItem>
    <reviewItem>
      <errorID>2b9d8778-8434-4da6-93bd-6e27297078f2</errorID>
      <errorWord>"</errorWord>
      <group>L1_Format</group>
      <groupName>格式问题</groupName>
      <ability>L2_HalfPunc_CN</ability>
      <abilityName>全半角问题</abilityName>
      <candidateList>
        <item>”</item>
      </candidateList>
      <explain>文本全半角错误。</explain>
      <paraID>5A34D0C5</paraID>
      <start>122</start>
      <end>123</end>
      <status>modified</status>
      <modifiedWord>”</modifiedWord>
      <trackRevisions>false</trackRevisions>
    </reviewItem>
    <reviewItem>
      <errorID>71669bd2-cfd9-4ae0-9796-bda7229cdd09</errorID>
      <errorWord>"</errorWord>
      <group>L1_Format</group>
      <groupName>格式问题</groupName>
      <ability>L2_HalfPunc_CN</ability>
      <abilityName>全半角问题</abilityName>
      <candidateList>
        <item>“</item>
      </candidateList>
      <explain>文本全半角错误。</explain>
      <paraID>5A34D0C5</paraID>
      <start>148</start>
      <end>149</end>
      <status>modified</status>
      <modifiedWord>“</modifiedWord>
      <trackRevisions>false</trackRevisions>
    </reviewItem>
    <reviewItem>
      <errorID>09b7d963-bbcf-4082-951d-e3dbd45419e2</errorID>
      <errorWord>"</errorWord>
      <group>L1_Format</group>
      <groupName>格式问题</groupName>
      <ability>L2_HalfPunc_CN</ability>
      <abilityName>全半角问题</abilityName>
      <candidateList>
        <item>”</item>
      </candidateList>
      <explain>文本全半角错误。</explain>
      <paraID>5A34D0C5</paraID>
      <start>155</start>
      <end>156</end>
      <status>modified</status>
      <modifiedWord>”</modifiedWord>
      <trackRevisions>false</trackRevisions>
    </reviewItem>
    <reviewItem>
      <errorID>440947c0-0e5b-4def-b342-ed646c689e1f</errorID>
      <errorWord>"</errorWord>
      <group>L1_Format</group>
      <groupName>格式问题</groupName>
      <ability>L2_HalfPunc_CN</ability>
      <abilityName>全半角问题</abilityName>
      <candidateList>
        <item>“</item>
      </candidateList>
      <explain>文本全半角错误。</explain>
      <paraID>5A34D0C5</paraID>
      <start>163</start>
      <end>164</end>
      <status>modified</status>
      <modifiedWord>“</modifiedWord>
      <trackRevisions>false</trackRevisions>
    </reviewItem>
    <reviewItem>
      <errorID>3b6d7adc-2d3a-4fd0-8ab5-9ea50db93a96</errorID>
      <errorWord>-</errorWord>
      <group>L1_Format</group>
      <groupName>格式问题</groupName>
      <ability>L2_HalfPunc_CN</ability>
      <abilityName>全半角问题</abilityName>
      <candidateList>
        <item>－</item>
      </candidateList>
      <explain>文本全半角错误。</explain>
      <paraID>5A34D0C5</paraID>
      <start>166</start>
      <end>167</end>
      <status>modified</status>
      <modifiedWord>－</modifiedWord>
      <trackRevisions>false</trackRevisions>
    </reviewItem>
    <reviewItem>
      <errorID>736e9578-b498-4752-adb8-bf4d31075bbd</errorID>
      <errorWord>"</errorWord>
      <group>L1_Format</group>
      <groupName>格式问题</groupName>
      <ability>L2_HalfPunc_CN</ability>
      <abilityName>全半角问题</abilityName>
      <candidateList>
        <item>”</item>
      </candidateList>
      <explain>文本全半角错误。</explain>
      <paraID>5A34D0C5</paraID>
      <start>169</start>
      <end>170</end>
      <status>modified</status>
      <modifiedWord>”</modifiedWord>
      <trackRevisions>false</trackRevisions>
    </reviewItem>
    <reviewItem>
      <errorID>34aa1fba-cec0-41e5-87a3-c2920949e8b7</errorID>
      <errorWord>-</errorWord>
      <group>L1_Format</group>
      <groupName>格式问题</groupName>
      <ability>L2_HalfPunc_CN</ability>
      <abilityName>全半角问题</abilityName>
      <candidateList>
        <item>－</item>
      </candidateList>
      <explain>文本全半角错误。</explain>
      <paraID>6DF86EB1</paraID>
      <start>103</start>
      <end>104</end>
      <status>modified</status>
      <modifiedWord>－</modifiedWord>
      <trackRevisions>false</trackRevisions>
    </reviewItem>
    <reviewItem>
      <errorID>2647e44b-be88-4c53-9c53-c0fc5f0f1cc0</errorID>
      <errorWord>1970年代</errorWord>
      <group>L1_Knowledge</group>
      <groupName>知识性问题</groupName>
      <ability>L2_Time</ability>
      <abilityName>日期时间</abilityName>
      <candidateList>
        <item>20世纪70年代</item>
      </candidateList>
      <explain>年代表述建议使用世纪+年代的格式。</explain>
      <paraID>320A05EC</paraID>
      <start>0</start>
      <end>6</end>
      <status>unmodified</status>
      <modifiedWord/>
      <trackRevisions>false</trackRevisions>
    </reviewItem>
    <reviewItem>
      <errorID>586f21a6-7d06-43fc-a82c-5a17dc04edf9</errorID>
      <errorWord>1980年代</errorWord>
      <group>L1_Knowledge</group>
      <groupName>知识性问题</groupName>
      <ability>L2_Time</ability>
      <abilityName>日期时间</abilityName>
      <candidateList>
        <item>20世纪80年代</item>
      </candidateList>
      <explain>年代表述建议使用世纪+年代的格式。</explain>
      <paraID>35D1C32B</paraID>
      <start>0</start>
      <end>6</end>
      <status>unmodified</status>
      <modifiedWord/>
      <trackRevisions>false</trackRevisions>
    </reviewItem>
    <reviewItem>
      <errorID>bd3d5102-b83d-4e97-8824-3f2f32f78e06</errorID>
      <errorWord>1990年代</errorWord>
      <group>L1_Knowledge</group>
      <groupName>知识性问题</groupName>
      <ability>L2_Time</ability>
      <abilityName>日期时间</abilityName>
      <candidateList>
        <item>20世纪90年代</item>
      </candidateList>
      <explain>年代表述建议使用世纪+年代的格式。</explain>
      <paraID>35D1C32B</paraID>
      <start>104</start>
      <end>110</end>
      <status>unmodified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c23cfd-4a48-4b9c-9e12-504106950bcd}">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411</Pages>
  <Words>196</Words>
  <Characters>230</Characters>
  <Lines>0</Lines>
  <Paragraphs>0</Paragraphs>
  <TotalTime>124</TotalTime>
  <ScaleCrop>false</ScaleCrop>
  <LinksUpToDate>false</LinksUpToDate>
  <CharactersWithSpaces>278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落雪</cp:lastModifiedBy>
  <dcterms:modified xsi:type="dcterms:W3CDTF">2026-08-08T08:04:16Z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eyJoZGlkIjoiMzEwNTM5NzYwMDRjMzkwZTVkZjY2ODkwMGIxNGU0OTUiLCJ1c2VySWQiOiIxMjMxNzE5NDI5In0=</vt:lpwstr>
  </property>
  <property fmtid="{D5CDD505-2E9C-101B-9397-08002B2CF9AE}" pid="3" name="KSOProductBuildVer">
    <vt:lpwstr>2052-12.1.0.28043</vt:lpwstr>
  </property>
  <property fmtid="{D5CDD505-2E9C-101B-9397-08002B2CF9AE}" pid="4" name="ICV">
    <vt:lpwstr>9AF344E9CF9F495192D146EE744AB75D_12</vt:lpwstr>
  </property>
</Properties>
</file>